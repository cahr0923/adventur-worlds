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33F5B2">
      <w:pPr>
        <w:pStyle w:val="7"/>
        <w:rPr>
          <w:rFonts w:ascii="Times New Roman"/>
          <w:sz w:val="24"/>
        </w:rPr>
      </w:pPr>
      <w:r>
        <mc:AlternateContent>
          <mc:Choice Requires="wpg">
            <w:drawing>
              <wp:anchor distT="0" distB="0" distL="0" distR="0" simplePos="0" relativeHeight="251659264" behindDoc="0" locked="0" layoutInCell="1" allowOverlap="1">
                <wp:simplePos x="0" y="0"/>
                <wp:positionH relativeFrom="page">
                  <wp:posOffset>9525</wp:posOffset>
                </wp:positionH>
                <wp:positionV relativeFrom="page">
                  <wp:posOffset>47625</wp:posOffset>
                </wp:positionV>
                <wp:extent cx="7762875" cy="933450"/>
                <wp:effectExtent l="0" t="0" r="0" b="0"/>
                <wp:wrapNone/>
                <wp:docPr id="5" name="Group 5"/>
                <wp:cNvGraphicFramePr/>
                <a:graphic xmlns:a="http://schemas.openxmlformats.org/drawingml/2006/main">
                  <a:graphicData uri="http://schemas.microsoft.com/office/word/2010/wordprocessingGroup">
                    <wpg:wgp>
                      <wpg:cNvGrpSpPr/>
                      <wpg:grpSpPr>
                        <a:xfrm>
                          <a:off x="0" y="0"/>
                          <a:ext cx="7762875" cy="933450"/>
                          <a:chOff x="0" y="0"/>
                          <a:chExt cx="7762875" cy="933450"/>
                        </a:xfrm>
                      </wpg:grpSpPr>
                      <pic:pic xmlns:pic="http://schemas.openxmlformats.org/drawingml/2006/picture">
                        <pic:nvPicPr>
                          <pic:cNvPr id="6" name="Image 6"/>
                          <pic:cNvPicPr/>
                        </pic:nvPicPr>
                        <pic:blipFill>
                          <a:blip r:embed="rId11" cstate="print"/>
                          <a:stretch>
                            <a:fillRect/>
                          </a:stretch>
                        </pic:blipFill>
                        <pic:spPr>
                          <a:xfrm>
                            <a:off x="0" y="0"/>
                            <a:ext cx="7762875" cy="933450"/>
                          </a:xfrm>
                          <a:prstGeom prst="rect">
                            <a:avLst/>
                          </a:prstGeom>
                        </pic:spPr>
                      </pic:pic>
                      <wps:wsp>
                        <wps:cNvPr id="7" name="Textbox 7"/>
                        <wps:cNvSpPr txBox="1"/>
                        <wps:spPr>
                          <a:xfrm>
                            <a:off x="0" y="0"/>
                            <a:ext cx="7762875" cy="933450"/>
                          </a:xfrm>
                          <a:prstGeom prst="rect">
                            <a:avLst/>
                          </a:prstGeom>
                        </wps:spPr>
                        <wps:txbx>
                          <w:txbxContent>
                            <w:p w14:paraId="578E6B6C">
                              <w:pPr>
                                <w:spacing w:before="0" w:line="240" w:lineRule="auto"/>
                                <w:rPr>
                                  <w:rFonts w:ascii="Times New Roman"/>
                                  <w:sz w:val="24"/>
                                </w:rPr>
                              </w:pPr>
                            </w:p>
                            <w:p w14:paraId="7BA6F591">
                              <w:pPr>
                                <w:spacing w:before="0" w:line="240" w:lineRule="auto"/>
                                <w:rPr>
                                  <w:rFonts w:ascii="Times New Roman"/>
                                  <w:sz w:val="24"/>
                                </w:rPr>
                              </w:pPr>
                            </w:p>
                            <w:p w14:paraId="150B986A">
                              <w:pPr>
                                <w:spacing w:before="47" w:line="240" w:lineRule="auto"/>
                                <w:rPr>
                                  <w:rFonts w:ascii="Times New Roman"/>
                                  <w:sz w:val="24"/>
                                </w:rPr>
                              </w:pPr>
                            </w:p>
                            <w:p w14:paraId="5937FE73">
                              <w:pPr>
                                <w:spacing w:before="0"/>
                                <w:ind w:left="1402" w:right="0" w:firstLine="0"/>
                                <w:jc w:val="left"/>
                                <w:rPr>
                                  <w:rFonts w:ascii="Arial"/>
                                  <w:b/>
                                  <w:sz w:val="24"/>
                                </w:rPr>
                              </w:pPr>
                              <w:r>
                                <w:rPr>
                                  <w:rFonts w:ascii="Arial"/>
                                  <w:b/>
                                  <w:sz w:val="24"/>
                                </w:rPr>
                                <w:t xml:space="preserve">Carrera: Data </w:t>
                              </w:r>
                              <w:r>
                                <w:rPr>
                                  <w:rFonts w:ascii="Arial"/>
                                  <w:b/>
                                  <w:spacing w:val="-2"/>
                                  <w:sz w:val="24"/>
                                </w:rPr>
                                <w:t>Analytics</w:t>
                              </w:r>
                            </w:p>
                          </w:txbxContent>
                        </wps:txbx>
                        <wps:bodyPr wrap="square" lIns="0" tIns="0" rIns="0" bIns="0" rtlCol="0">
                          <a:noAutofit/>
                        </wps:bodyPr>
                      </wps:wsp>
                    </wpg:wgp>
                  </a:graphicData>
                </a:graphic>
              </wp:anchor>
            </w:drawing>
          </mc:Choice>
          <mc:Fallback>
            <w:pict>
              <v:group id="Group 5" o:spid="_x0000_s1026" o:spt="203" style="position:absolute;left:0pt;margin-left:0.75pt;margin-top:3.75pt;height:73.5pt;width:611.25pt;mso-position-horizontal-relative:page;mso-position-vertical-relative:page;z-index:251659264;mso-width-relative:page;mso-height-relative:page;" coordsize="7762875,933450" o:gfxdata="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">
                <o:lock v:ext="edit" aspectratio="f"/>
                <v:shape id="Image 6" o:spid="_x0000_s1026" o:spt="75" type="#_x0000_t75" style="position:absolute;left:0;top:0;height:933450;width:7762875;" filled="f" o:preferrelative="t" stroked="f" coordsize="21600,21600" o:gfxdata="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gEAr4A&#10;AADaAAAADwAAAAAAAAABACAAAAAiAAAAZHJzL2Rvd25yZXYueG1sUEsBAhQAFAAAAAgAh07iQDMv&#10;BZ47AAAAOQAAABAAAAAAAAAAAQAgAAAADQEAAGRycy9zaGFwZXhtbC54bWxQSwUGAAAAAAYABgBb&#10;AQAAtwMAAAAA&#10;">
                  <v:fill on="f" focussize="0,0"/>
                  <v:stroke on="f"/>
                  <v:imagedata r:id="rId11" o:title=""/>
                  <o:lock v:ext="edit" aspectratio="f"/>
                </v:shape>
                <v:shape id="Textbox 7" o:spid="_x0000_s1026" o:spt="202" type="#_x0000_t202" style="position:absolute;left:0;top:0;height:933450;width:7762875;" filled="f" stroked="f" coordsize="21600,21600" o:gfxdata="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L+kL4A&#10;AADa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78E6B6C">
                        <w:pPr>
                          <w:spacing w:before="0" w:line="240" w:lineRule="auto"/>
                          <w:rPr>
                            <w:rFonts w:ascii="Times New Roman"/>
                            <w:sz w:val="24"/>
                          </w:rPr>
                        </w:pPr>
                      </w:p>
                      <w:p w14:paraId="7BA6F591">
                        <w:pPr>
                          <w:spacing w:before="0" w:line="240" w:lineRule="auto"/>
                          <w:rPr>
                            <w:rFonts w:ascii="Times New Roman"/>
                            <w:sz w:val="24"/>
                          </w:rPr>
                        </w:pPr>
                      </w:p>
                      <w:p w14:paraId="150B986A">
                        <w:pPr>
                          <w:spacing w:before="47" w:line="240" w:lineRule="auto"/>
                          <w:rPr>
                            <w:rFonts w:ascii="Times New Roman"/>
                            <w:sz w:val="24"/>
                          </w:rPr>
                        </w:pPr>
                      </w:p>
                      <w:p w14:paraId="5937FE73">
                        <w:pPr>
                          <w:spacing w:before="0"/>
                          <w:ind w:left="1402" w:right="0" w:firstLine="0"/>
                          <w:jc w:val="left"/>
                          <w:rPr>
                            <w:rFonts w:ascii="Arial"/>
                            <w:b/>
                            <w:sz w:val="24"/>
                          </w:rPr>
                        </w:pPr>
                        <w:r>
                          <w:rPr>
                            <w:rFonts w:ascii="Arial"/>
                            <w:b/>
                            <w:sz w:val="24"/>
                          </w:rPr>
                          <w:t xml:space="preserve">Carrera: Data </w:t>
                        </w:r>
                        <w:r>
                          <w:rPr>
                            <w:rFonts w:ascii="Arial"/>
                            <w:b/>
                            <w:spacing w:val="-2"/>
                            <w:sz w:val="24"/>
                          </w:rPr>
                          <w:t>Analytics</w:t>
                        </w:r>
                      </w:p>
                    </w:txbxContent>
                  </v:textbox>
                </v:shape>
              </v:group>
            </w:pict>
          </mc:Fallback>
        </mc:AlternateContent>
      </w:r>
    </w:p>
    <w:p w14:paraId="0FD0DEF9">
      <w:pPr>
        <w:pStyle w:val="7"/>
        <w:rPr>
          <w:rFonts w:ascii="Times New Roman"/>
          <w:sz w:val="24"/>
        </w:rPr>
      </w:pPr>
    </w:p>
    <w:p w14:paraId="48C9F8CC">
      <w:pPr>
        <w:pStyle w:val="7"/>
        <w:rPr>
          <w:rFonts w:ascii="Times New Roman"/>
          <w:sz w:val="24"/>
        </w:rPr>
      </w:pPr>
    </w:p>
    <w:p w14:paraId="4E40BE9D">
      <w:pPr>
        <w:pStyle w:val="7"/>
        <w:rPr>
          <w:rFonts w:ascii="Times New Roman"/>
          <w:sz w:val="24"/>
        </w:rPr>
      </w:pPr>
    </w:p>
    <w:p w14:paraId="2CD36594">
      <w:pPr>
        <w:pStyle w:val="7"/>
        <w:spacing w:before="60"/>
        <w:rPr>
          <w:rFonts w:ascii="Times New Roman"/>
          <w:sz w:val="24"/>
        </w:rPr>
      </w:pPr>
    </w:p>
    <w:p w14:paraId="55083B2D">
      <w:pPr>
        <w:spacing w:before="0"/>
        <w:ind w:left="1197" w:right="0" w:firstLine="0"/>
        <w:jc w:val="left"/>
        <w:rPr>
          <w:b/>
          <w:sz w:val="24"/>
        </w:rPr>
      </w:pPr>
      <w:r>
        <w:rPr>
          <w:b/>
          <w:sz w:val="24"/>
        </w:rPr>
        <w:t>Módulo</w:t>
      </w:r>
      <w:r>
        <w:rPr>
          <w:b/>
          <w:spacing w:val="1"/>
          <w:sz w:val="24"/>
        </w:rPr>
        <w:t xml:space="preserve"> </w:t>
      </w:r>
      <w:r>
        <w:rPr>
          <w:b/>
          <w:spacing w:val="-10"/>
          <w:sz w:val="24"/>
        </w:rPr>
        <w:t>3</w:t>
      </w:r>
    </w:p>
    <w:p w14:paraId="0F12BAC1">
      <w:pPr>
        <w:pStyle w:val="7"/>
        <w:spacing w:before="206"/>
        <w:rPr>
          <w:b/>
          <w:sz w:val="24"/>
        </w:rPr>
      </w:pPr>
    </w:p>
    <w:p w14:paraId="5E3C6C56">
      <w:pPr>
        <w:spacing w:before="1" w:line="247" w:lineRule="auto"/>
        <w:ind w:left="1197" w:right="5596" w:firstLine="0"/>
        <w:jc w:val="left"/>
        <w:rPr>
          <w:rFonts w:hint="default"/>
          <w:b/>
          <w:spacing w:val="6"/>
          <w:sz w:val="20"/>
          <w:lang w:val="es-ES"/>
        </w:rPr>
      </w:pPr>
      <w:r>
        <w:rPr>
          <w:b/>
          <w:spacing w:val="-2"/>
          <w:sz w:val="20"/>
        </w:rPr>
        <w:t>Nombre</w:t>
      </w:r>
      <w:r>
        <w:rPr>
          <w:b/>
          <w:spacing w:val="-14"/>
          <w:sz w:val="20"/>
        </w:rPr>
        <w:t xml:space="preserve"> </w:t>
      </w:r>
      <w:r>
        <w:rPr>
          <w:b/>
          <w:spacing w:val="-2"/>
          <w:sz w:val="20"/>
        </w:rPr>
        <w:t>del</w:t>
      </w:r>
      <w:r>
        <w:rPr>
          <w:b/>
          <w:spacing w:val="-13"/>
          <w:sz w:val="20"/>
        </w:rPr>
        <w:t xml:space="preserve"> </w:t>
      </w:r>
      <w:r>
        <w:rPr>
          <w:b/>
          <w:spacing w:val="-2"/>
          <w:sz w:val="20"/>
        </w:rPr>
        <w:t>autor:</w:t>
      </w:r>
      <w:r>
        <w:rPr>
          <w:b/>
          <w:spacing w:val="6"/>
          <w:sz w:val="20"/>
        </w:rPr>
        <w:t xml:space="preserve"> </w:t>
      </w:r>
      <w:r>
        <w:rPr>
          <w:rFonts w:hint="default"/>
          <w:b/>
          <w:spacing w:val="6"/>
          <w:sz w:val="20"/>
          <w:lang w:val="es-ES"/>
        </w:rPr>
        <w:t>Cristian Herrera</w:t>
      </w:r>
    </w:p>
    <w:p w14:paraId="6EAC6C5B">
      <w:pPr>
        <w:spacing w:before="1" w:line="247" w:lineRule="auto"/>
        <w:ind w:left="1197" w:right="5596" w:firstLine="0"/>
        <w:jc w:val="left"/>
        <w:rPr>
          <w:b/>
          <w:sz w:val="20"/>
        </w:rPr>
      </w:pPr>
      <w:r>
        <w:rPr>
          <w:b/>
          <w:sz w:val="20"/>
        </w:rPr>
        <w:t xml:space="preserve">Email: </w:t>
      </w:r>
      <w:r>
        <w:fldChar w:fldCharType="begin"/>
      </w:r>
      <w:r>
        <w:instrText xml:space="preserve"> HYPERLINK "mailto:angelicasantamaria@live.com" \h </w:instrText>
      </w:r>
      <w:r>
        <w:fldChar w:fldCharType="separate"/>
      </w:r>
      <w:r>
        <w:rPr>
          <w:rFonts w:hint="default"/>
          <w:lang w:val="es-ES"/>
        </w:rPr>
        <w:t>cristianherrera1130</w:t>
      </w:r>
      <w:r>
        <w:rPr>
          <w:b/>
          <w:sz w:val="20"/>
        </w:rPr>
        <w:t>@</w:t>
      </w:r>
      <w:r>
        <w:rPr>
          <w:rFonts w:hint="default"/>
          <w:b/>
          <w:sz w:val="20"/>
          <w:lang w:val="es-ES"/>
        </w:rPr>
        <w:t>gmail</w:t>
      </w:r>
      <w:r>
        <w:rPr>
          <w:b/>
          <w:sz w:val="20"/>
        </w:rPr>
        <w:t>.com</w:t>
      </w:r>
      <w:r>
        <w:rPr>
          <w:b/>
          <w:sz w:val="20"/>
        </w:rPr>
        <w:fldChar w:fldCharType="end"/>
      </w:r>
    </w:p>
    <w:p w14:paraId="793E2C12">
      <w:pPr>
        <w:spacing w:before="1" w:line="247" w:lineRule="auto"/>
        <w:ind w:left="1197" w:right="8452" w:firstLine="0"/>
        <w:jc w:val="left"/>
        <w:rPr>
          <w:rFonts w:hint="default"/>
          <w:b/>
          <w:spacing w:val="-4"/>
          <w:sz w:val="20"/>
          <w:lang w:val="es-ES"/>
        </w:rPr>
      </w:pPr>
      <w:r>
        <w:rPr>
          <w:b/>
          <w:spacing w:val="-4"/>
          <w:sz w:val="20"/>
        </w:rPr>
        <w:t>Cohorte:</w:t>
      </w:r>
      <w:r>
        <w:rPr>
          <w:b/>
          <w:spacing w:val="-12"/>
          <w:sz w:val="20"/>
        </w:rPr>
        <w:t xml:space="preserve"> </w:t>
      </w:r>
      <w:r>
        <w:rPr>
          <w:b/>
          <w:spacing w:val="-4"/>
          <w:sz w:val="20"/>
        </w:rPr>
        <w:t>DAPT-0</w:t>
      </w:r>
      <w:r>
        <w:rPr>
          <w:rFonts w:hint="default"/>
          <w:b/>
          <w:spacing w:val="-4"/>
          <w:sz w:val="20"/>
          <w:lang w:val="es-ES"/>
        </w:rPr>
        <w:t>3</w:t>
      </w:r>
    </w:p>
    <w:p w14:paraId="46D39DE5">
      <w:pPr>
        <w:spacing w:before="1" w:line="247" w:lineRule="auto"/>
        <w:ind w:left="1197" w:right="8452" w:firstLine="0"/>
        <w:jc w:val="left"/>
        <w:rPr>
          <w:b/>
          <w:spacing w:val="-5"/>
          <w:sz w:val="20"/>
        </w:rPr>
      </w:pPr>
      <w:r>
        <w:rPr>
          <w:b/>
          <w:spacing w:val="-4"/>
          <w:sz w:val="20"/>
        </w:rPr>
        <w:t>Fecha</w:t>
      </w:r>
      <w:r>
        <w:rPr>
          <w:b/>
          <w:spacing w:val="-8"/>
          <w:sz w:val="20"/>
        </w:rPr>
        <w:t xml:space="preserve"> </w:t>
      </w:r>
      <w:r>
        <w:rPr>
          <w:b/>
          <w:spacing w:val="-4"/>
          <w:sz w:val="20"/>
        </w:rPr>
        <w:t>de</w:t>
      </w:r>
      <w:r>
        <w:rPr>
          <w:b/>
          <w:spacing w:val="-8"/>
          <w:sz w:val="20"/>
        </w:rPr>
        <w:t xml:space="preserve"> </w:t>
      </w:r>
      <w:r>
        <w:rPr>
          <w:b/>
          <w:spacing w:val="-5"/>
          <w:sz w:val="20"/>
        </w:rPr>
        <w:t>entrega:</w:t>
      </w:r>
    </w:p>
    <w:p w14:paraId="06448E05">
      <w:pPr>
        <w:spacing w:before="1" w:line="247" w:lineRule="auto"/>
        <w:ind w:left="1197" w:right="8452" w:firstLine="0"/>
        <w:jc w:val="left"/>
        <w:rPr>
          <w:b/>
          <w:spacing w:val="-5"/>
          <w:sz w:val="20"/>
        </w:rPr>
      </w:pPr>
    </w:p>
    <w:p w14:paraId="222DB00F">
      <w:pPr>
        <w:spacing w:before="1" w:line="247" w:lineRule="auto"/>
        <w:ind w:left="1197" w:right="8452" w:firstLine="0"/>
        <w:jc w:val="left"/>
        <w:rPr>
          <w:rFonts w:hint="default"/>
          <w:b/>
          <w:spacing w:val="-5"/>
          <w:sz w:val="20"/>
          <w:lang w:val="es-ES"/>
        </w:rPr>
      </w:pPr>
      <w:r>
        <w:rPr>
          <w:rFonts w:hint="default"/>
          <w:b/>
          <w:spacing w:val="-5"/>
          <w:sz w:val="20"/>
          <w:lang w:val="es-ES"/>
        </w:rPr>
        <w:drawing>
          <wp:inline distT="0" distB="0" distL="114300" distR="114300">
            <wp:extent cx="6896735" cy="5136515"/>
            <wp:effectExtent l="0" t="0" r="0" b="0"/>
            <wp:docPr id="165" name="Imagen 165" descr="Default_crame_un_logo_para_una_empresa_de_que_se_llama_adventu_3__1_-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n 165" descr="Default_crame_un_logo_para_una_empresa_de_que_se_llama_adventu_3__1_-removebg-preview"/>
                    <pic:cNvPicPr>
                      <a:picLocks noChangeAspect="1"/>
                    </pic:cNvPicPr>
                  </pic:nvPicPr>
                  <pic:blipFill>
                    <a:blip r:embed="rId12"/>
                    <a:stretch>
                      <a:fillRect/>
                    </a:stretch>
                  </pic:blipFill>
                  <pic:spPr>
                    <a:xfrm>
                      <a:off x="0" y="0"/>
                      <a:ext cx="6896735" cy="5136515"/>
                    </a:xfrm>
                    <a:prstGeom prst="rect">
                      <a:avLst/>
                    </a:prstGeom>
                  </pic:spPr>
                </pic:pic>
              </a:graphicData>
            </a:graphic>
          </wp:inline>
        </w:drawing>
      </w:r>
    </w:p>
    <w:p w14:paraId="39A21A2E">
      <w:pPr>
        <w:pStyle w:val="7"/>
        <w:rPr>
          <w:b/>
          <w:sz w:val="20"/>
        </w:rPr>
      </w:pPr>
    </w:p>
    <w:p w14:paraId="7496F614">
      <w:pPr>
        <w:pStyle w:val="7"/>
        <w:rPr>
          <w:b/>
          <w:sz w:val="20"/>
        </w:rPr>
      </w:pPr>
    </w:p>
    <w:p w14:paraId="1166C0D3">
      <w:pPr>
        <w:pStyle w:val="7"/>
        <w:spacing w:before="125"/>
        <w:rPr>
          <w:b/>
          <w:sz w:val="20"/>
        </w:rPr>
      </w:pPr>
    </w:p>
    <w:p w14:paraId="79508821">
      <w:pPr>
        <w:pStyle w:val="2"/>
        <w:ind w:right="0"/>
        <w:rPr>
          <w:spacing w:val="-2"/>
          <w:w w:val="105"/>
          <w:u w:val="none"/>
        </w:rPr>
      </w:pPr>
    </w:p>
    <w:p w14:paraId="12110C38">
      <w:pPr>
        <w:pStyle w:val="2"/>
        <w:ind w:right="0"/>
        <w:rPr>
          <w:spacing w:val="-2"/>
          <w:w w:val="105"/>
          <w:u w:val="none"/>
        </w:rPr>
      </w:pPr>
    </w:p>
    <w:p w14:paraId="392D18E5">
      <w:pPr>
        <w:pStyle w:val="2"/>
        <w:ind w:right="0"/>
        <w:rPr>
          <w:spacing w:val="-2"/>
          <w:w w:val="105"/>
          <w:u w:val="none"/>
        </w:rPr>
      </w:pPr>
    </w:p>
    <w:p w14:paraId="3E4C6DFD">
      <w:pPr>
        <w:pStyle w:val="2"/>
        <w:ind w:right="0"/>
        <w:rPr>
          <w:spacing w:val="-2"/>
          <w:w w:val="105"/>
          <w:u w:val="none"/>
        </w:rPr>
      </w:pPr>
    </w:p>
    <w:p w14:paraId="3B4A8E44">
      <w:pPr>
        <w:pStyle w:val="2"/>
        <w:ind w:right="0"/>
        <w:rPr>
          <w:spacing w:val="-2"/>
          <w:w w:val="105"/>
          <w:u w:val="none"/>
        </w:rPr>
      </w:pPr>
    </w:p>
    <w:p w14:paraId="3754007B">
      <w:pPr>
        <w:pStyle w:val="2"/>
        <w:ind w:right="0"/>
        <w:rPr>
          <w:spacing w:val="-2"/>
          <w:w w:val="105"/>
          <w:u w:val="none"/>
        </w:rPr>
      </w:pPr>
    </w:p>
    <w:p w14:paraId="18BA480C">
      <w:pPr>
        <w:pStyle w:val="2"/>
        <w:ind w:right="0"/>
        <w:rPr>
          <w:spacing w:val="-2"/>
          <w:w w:val="105"/>
          <w:u w:val="none"/>
        </w:rPr>
      </w:pPr>
    </w:p>
    <w:p w14:paraId="067067DB">
      <w:pPr>
        <w:pStyle w:val="2"/>
        <w:ind w:right="0"/>
        <w:rPr>
          <w:u w:val="none"/>
        </w:rPr>
      </w:pPr>
      <w:r>
        <w:rPr>
          <w:spacing w:val="-2"/>
          <w:w w:val="105"/>
          <w:u w:val="none"/>
        </w:rPr>
        <w:t>INFORME</w:t>
      </w:r>
    </w:p>
    <w:p w14:paraId="1A908297">
      <w:pPr>
        <w:pStyle w:val="7"/>
        <w:rPr>
          <w:b/>
          <w:sz w:val="46"/>
        </w:rPr>
      </w:pPr>
    </w:p>
    <w:p w14:paraId="0FE0927B">
      <w:pPr>
        <w:pStyle w:val="7"/>
        <w:rPr>
          <w:b/>
          <w:sz w:val="46"/>
        </w:rPr>
      </w:pPr>
    </w:p>
    <w:p w14:paraId="489CB4DE">
      <w:pPr>
        <w:spacing w:before="0"/>
        <w:ind w:right="0" w:firstLine="1210" w:firstLineChars="550"/>
        <w:jc w:val="left"/>
        <w:rPr>
          <w:sz w:val="36"/>
        </w:rPr>
      </w:pPr>
      <w:r>
        <w:drawing>
          <wp:anchor distT="0" distB="0" distL="0" distR="0" simplePos="0" relativeHeight="251672576" behindDoc="1" locked="0" layoutInCell="1" allowOverlap="1">
            <wp:simplePos x="0" y="0"/>
            <wp:positionH relativeFrom="page">
              <wp:posOffset>899795</wp:posOffset>
            </wp:positionH>
            <wp:positionV relativeFrom="paragraph">
              <wp:posOffset>213995</wp:posOffset>
            </wp:positionV>
            <wp:extent cx="1457325" cy="104775"/>
            <wp:effectExtent l="0" t="0" r="0" b="0"/>
            <wp:wrapNone/>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biLevel thresh="50000"/>
                    </a:blip>
                    <a:stretch>
                      <a:fillRect/>
                    </a:stretch>
                  </pic:blipFill>
                  <pic:spPr>
                    <a:xfrm>
                      <a:off x="0" y="0"/>
                      <a:ext cx="1457324" cy="104775"/>
                    </a:xfrm>
                    <a:prstGeom prst="rect">
                      <a:avLst/>
                    </a:prstGeom>
                  </pic:spPr>
                </pic:pic>
              </a:graphicData>
            </a:graphic>
          </wp:anchor>
        </w:drawing>
      </w:r>
      <w:r>
        <w:rPr>
          <w:spacing w:val="-2"/>
          <w:w w:val="105"/>
          <w:sz w:val="36"/>
        </w:rPr>
        <w:t>Resumen</w:t>
      </w:r>
    </w:p>
    <w:p w14:paraId="38ECED8C">
      <w:pPr>
        <w:pStyle w:val="9"/>
        <w:numPr>
          <w:ilvl w:val="0"/>
          <w:numId w:val="1"/>
        </w:numPr>
        <w:tabs>
          <w:tab w:val="left" w:pos="1917"/>
        </w:tabs>
        <w:spacing w:before="319" w:after="0" w:line="240" w:lineRule="auto"/>
        <w:ind w:left="1917" w:right="0" w:hanging="360"/>
        <w:jc w:val="left"/>
        <w:rPr>
          <w:sz w:val="22"/>
        </w:rPr>
      </w:pPr>
      <w:r>
        <w:rPr>
          <w:spacing w:val="-2"/>
          <w:sz w:val="22"/>
          <w:u w:val="thick"/>
        </w:rPr>
        <w:t>Introducción</w:t>
      </w:r>
    </w:p>
    <w:p w14:paraId="53788F47">
      <w:pPr>
        <w:pStyle w:val="9"/>
        <w:numPr>
          <w:ilvl w:val="0"/>
          <w:numId w:val="1"/>
        </w:numPr>
        <w:tabs>
          <w:tab w:val="left" w:pos="1915"/>
        </w:tabs>
        <w:spacing w:before="69" w:after="0" w:line="240" w:lineRule="auto"/>
        <w:ind w:left="1915" w:right="0" w:hanging="358"/>
        <w:jc w:val="left"/>
        <w:rPr>
          <w:sz w:val="22"/>
        </w:rPr>
      </w:pPr>
      <w:r>
        <w:rPr>
          <w:spacing w:val="-4"/>
          <w:sz w:val="22"/>
          <w:u w:val="thick"/>
        </w:rPr>
        <w:t>Avance</w:t>
      </w:r>
      <w:r>
        <w:rPr>
          <w:spacing w:val="-9"/>
          <w:sz w:val="22"/>
          <w:u w:val="thick"/>
        </w:rPr>
        <w:t xml:space="preserve"> </w:t>
      </w:r>
      <w:r>
        <w:rPr>
          <w:spacing w:val="-4"/>
          <w:sz w:val="22"/>
          <w:u w:val="thick"/>
        </w:rPr>
        <w:t>1:</w:t>
      </w:r>
      <w:r>
        <w:rPr>
          <w:spacing w:val="-9"/>
          <w:sz w:val="22"/>
          <w:u w:val="thick"/>
        </w:rPr>
        <w:t xml:space="preserve"> </w:t>
      </w:r>
      <w:r>
        <w:rPr>
          <w:spacing w:val="-4"/>
          <w:sz w:val="22"/>
          <w:u w:val="thick"/>
        </w:rPr>
        <w:t>Conexión</w:t>
      </w:r>
      <w:r>
        <w:rPr>
          <w:spacing w:val="-9"/>
          <w:sz w:val="22"/>
          <w:u w:val="thick"/>
        </w:rPr>
        <w:t xml:space="preserve"> </w:t>
      </w:r>
      <w:r>
        <w:rPr>
          <w:spacing w:val="-4"/>
          <w:sz w:val="22"/>
          <w:u w:val="thick"/>
        </w:rPr>
        <w:t>y</w:t>
      </w:r>
      <w:r>
        <w:rPr>
          <w:spacing w:val="-8"/>
          <w:sz w:val="22"/>
          <w:u w:val="thick"/>
        </w:rPr>
        <w:t xml:space="preserve"> </w:t>
      </w:r>
      <w:r>
        <w:rPr>
          <w:spacing w:val="-4"/>
          <w:sz w:val="22"/>
          <w:u w:val="thick"/>
        </w:rPr>
        <w:t>limpieza</w:t>
      </w:r>
      <w:r>
        <w:rPr>
          <w:spacing w:val="-9"/>
          <w:sz w:val="22"/>
          <w:u w:val="thick"/>
        </w:rPr>
        <w:t xml:space="preserve"> </w:t>
      </w:r>
      <w:r>
        <w:rPr>
          <w:spacing w:val="-4"/>
          <w:sz w:val="22"/>
          <w:u w:val="thick"/>
        </w:rPr>
        <w:t>de</w:t>
      </w:r>
      <w:r>
        <w:rPr>
          <w:spacing w:val="-9"/>
          <w:sz w:val="22"/>
          <w:u w:val="thick"/>
        </w:rPr>
        <w:t xml:space="preserve"> </w:t>
      </w:r>
      <w:r>
        <w:rPr>
          <w:spacing w:val="-4"/>
          <w:sz w:val="22"/>
          <w:u w:val="thick"/>
        </w:rPr>
        <w:t>datos</w:t>
      </w:r>
    </w:p>
    <w:p w14:paraId="0C898F44">
      <w:pPr>
        <w:pStyle w:val="9"/>
        <w:numPr>
          <w:ilvl w:val="0"/>
          <w:numId w:val="1"/>
        </w:numPr>
        <w:tabs>
          <w:tab w:val="left" w:pos="1915"/>
        </w:tabs>
        <w:spacing w:before="75" w:after="0" w:line="240" w:lineRule="auto"/>
        <w:ind w:left="1915" w:right="0" w:hanging="358"/>
        <w:jc w:val="left"/>
        <w:rPr>
          <w:sz w:val="22"/>
        </w:rPr>
      </w:pPr>
      <w:r>
        <w:rPr>
          <w:spacing w:val="-2"/>
          <w:sz w:val="22"/>
          <w:u w:val="thick"/>
        </w:rPr>
        <w:t>Avance</w:t>
      </w:r>
      <w:r>
        <w:rPr>
          <w:spacing w:val="-7"/>
          <w:sz w:val="22"/>
          <w:u w:val="thick"/>
        </w:rPr>
        <w:t xml:space="preserve"> </w:t>
      </w:r>
      <w:r>
        <w:rPr>
          <w:spacing w:val="-2"/>
          <w:sz w:val="22"/>
          <w:u w:val="thick"/>
        </w:rPr>
        <w:t>2:</w:t>
      </w:r>
      <w:r>
        <w:rPr>
          <w:spacing w:val="-7"/>
          <w:sz w:val="22"/>
          <w:u w:val="thick"/>
        </w:rPr>
        <w:t xml:space="preserve"> </w:t>
      </w:r>
      <w:r>
        <w:rPr>
          <w:spacing w:val="-2"/>
          <w:sz w:val="22"/>
          <w:u w:val="thick"/>
        </w:rPr>
        <w:t>Modelo</w:t>
      </w:r>
      <w:r>
        <w:rPr>
          <w:spacing w:val="-7"/>
          <w:sz w:val="22"/>
          <w:u w:val="thick"/>
        </w:rPr>
        <w:t xml:space="preserve"> </w:t>
      </w:r>
      <w:r>
        <w:rPr>
          <w:spacing w:val="-2"/>
          <w:sz w:val="22"/>
          <w:u w:val="thick"/>
        </w:rPr>
        <w:t>Relacional</w:t>
      </w:r>
      <w:r>
        <w:rPr>
          <w:spacing w:val="-6"/>
          <w:sz w:val="22"/>
          <w:u w:val="thick"/>
        </w:rPr>
        <w:t xml:space="preserve"> </w:t>
      </w:r>
      <w:r>
        <w:rPr>
          <w:spacing w:val="-2"/>
          <w:sz w:val="22"/>
          <w:u w:val="thick"/>
        </w:rPr>
        <w:t>y</w:t>
      </w:r>
      <w:r>
        <w:rPr>
          <w:spacing w:val="-7"/>
          <w:sz w:val="22"/>
          <w:u w:val="thick"/>
        </w:rPr>
        <w:t xml:space="preserve"> </w:t>
      </w:r>
      <w:r>
        <w:rPr>
          <w:spacing w:val="-2"/>
          <w:sz w:val="22"/>
          <w:u w:val="thick"/>
        </w:rPr>
        <w:t>Mockup</w:t>
      </w:r>
    </w:p>
    <w:p w14:paraId="09E2E531">
      <w:pPr>
        <w:pStyle w:val="9"/>
        <w:numPr>
          <w:ilvl w:val="0"/>
          <w:numId w:val="1"/>
        </w:numPr>
        <w:tabs>
          <w:tab w:val="left" w:pos="1916"/>
        </w:tabs>
        <w:spacing w:before="75" w:after="0" w:line="240" w:lineRule="auto"/>
        <w:ind w:left="1916" w:right="0" w:hanging="359"/>
        <w:jc w:val="left"/>
        <w:rPr>
          <w:rFonts w:ascii="Times New Roman"/>
          <w:sz w:val="22"/>
        </w:rPr>
      </w:pPr>
      <w:r>
        <w:rPr>
          <w:sz w:val="22"/>
          <w:u w:val="thick"/>
        </w:rPr>
        <w:t>Avance</w:t>
      </w:r>
      <w:r>
        <w:rPr>
          <w:spacing w:val="-11"/>
          <w:sz w:val="22"/>
          <w:u w:val="thick"/>
        </w:rPr>
        <w:t xml:space="preserve"> </w:t>
      </w:r>
      <w:r>
        <w:rPr>
          <w:sz w:val="22"/>
          <w:u w:val="thick"/>
        </w:rPr>
        <w:t>3:</w:t>
      </w:r>
      <w:r>
        <w:rPr>
          <w:spacing w:val="-10"/>
          <w:sz w:val="22"/>
          <w:u w:val="thick"/>
        </w:rPr>
        <w:t xml:space="preserve"> </w:t>
      </w:r>
      <w:r>
        <w:rPr>
          <w:sz w:val="22"/>
          <w:u w:val="thick"/>
        </w:rPr>
        <w:t>Medidas</w:t>
      </w:r>
      <w:r>
        <w:rPr>
          <w:spacing w:val="-11"/>
          <w:sz w:val="22"/>
          <w:u w:val="thick"/>
        </w:rPr>
        <w:t xml:space="preserve"> </w:t>
      </w:r>
      <w:r>
        <w:rPr>
          <w:sz w:val="22"/>
          <w:u w:val="thick"/>
        </w:rPr>
        <w:t>y</w:t>
      </w:r>
      <w:r>
        <w:rPr>
          <w:spacing w:val="-10"/>
          <w:sz w:val="22"/>
          <w:u w:val="thick"/>
        </w:rPr>
        <w:t xml:space="preserve"> </w:t>
      </w:r>
      <w:r>
        <w:rPr>
          <w:sz w:val="22"/>
          <w:u w:val="thick"/>
        </w:rPr>
        <w:t>columnas</w:t>
      </w:r>
      <w:r>
        <w:rPr>
          <w:spacing w:val="-11"/>
          <w:sz w:val="22"/>
          <w:u w:val="thick"/>
        </w:rPr>
        <w:t xml:space="preserve"> </w:t>
      </w:r>
      <w:r>
        <w:rPr>
          <w:spacing w:val="-2"/>
          <w:sz w:val="22"/>
          <w:u w:val="thick"/>
        </w:rPr>
        <w:t>calculadas</w:t>
      </w:r>
    </w:p>
    <w:p w14:paraId="3A220D95">
      <w:pPr>
        <w:pStyle w:val="9"/>
        <w:numPr>
          <w:ilvl w:val="0"/>
          <w:numId w:val="1"/>
        </w:numPr>
        <w:tabs>
          <w:tab w:val="left" w:pos="1915"/>
        </w:tabs>
        <w:spacing w:before="74" w:after="0" w:line="240" w:lineRule="auto"/>
        <w:ind w:left="1915" w:right="0" w:hanging="358"/>
        <w:jc w:val="left"/>
        <w:rPr>
          <w:sz w:val="22"/>
        </w:rPr>
      </w:pPr>
      <w:r>
        <w:rPr>
          <w:spacing w:val="-2"/>
          <w:sz w:val="22"/>
          <w:u w:val="thick"/>
        </w:rPr>
        <w:t>Avance</w:t>
      </w:r>
      <w:r>
        <w:rPr>
          <w:spacing w:val="-10"/>
          <w:sz w:val="22"/>
          <w:u w:val="thick"/>
        </w:rPr>
        <w:t xml:space="preserve"> </w:t>
      </w:r>
      <w:r>
        <w:rPr>
          <w:spacing w:val="-2"/>
          <w:sz w:val="22"/>
          <w:u w:val="thick"/>
        </w:rPr>
        <w:t>4:</w:t>
      </w:r>
      <w:r>
        <w:rPr>
          <w:spacing w:val="-9"/>
          <w:sz w:val="22"/>
          <w:u w:val="thick"/>
        </w:rPr>
        <w:t xml:space="preserve"> </w:t>
      </w:r>
      <w:r>
        <w:rPr>
          <w:spacing w:val="-2"/>
          <w:sz w:val="22"/>
          <w:u w:val="thick"/>
        </w:rPr>
        <w:t>Creación</w:t>
      </w:r>
      <w:r>
        <w:rPr>
          <w:spacing w:val="-9"/>
          <w:sz w:val="22"/>
          <w:u w:val="thick"/>
        </w:rPr>
        <w:t xml:space="preserve"> </w:t>
      </w:r>
      <w:r>
        <w:rPr>
          <w:spacing w:val="-2"/>
          <w:sz w:val="22"/>
          <w:u w:val="thick"/>
        </w:rPr>
        <w:t>del</w:t>
      </w:r>
      <w:r>
        <w:rPr>
          <w:spacing w:val="-10"/>
          <w:sz w:val="22"/>
          <w:u w:val="thick"/>
        </w:rPr>
        <w:t xml:space="preserve"> </w:t>
      </w:r>
      <w:r>
        <w:rPr>
          <w:spacing w:val="-2"/>
          <w:sz w:val="22"/>
          <w:u w:val="thick"/>
        </w:rPr>
        <w:t>Dashboard</w:t>
      </w:r>
    </w:p>
    <w:p w14:paraId="557F0D1D">
      <w:pPr>
        <w:pStyle w:val="9"/>
        <w:numPr>
          <w:ilvl w:val="0"/>
          <w:numId w:val="1"/>
        </w:numPr>
        <w:tabs>
          <w:tab w:val="left" w:pos="1915"/>
        </w:tabs>
        <w:spacing w:before="75" w:after="0" w:line="240" w:lineRule="auto"/>
        <w:ind w:left="1915" w:right="0" w:hanging="358"/>
        <w:jc w:val="left"/>
        <w:rPr>
          <w:sz w:val="22"/>
        </w:rPr>
      </w:pPr>
      <w:r>
        <w:rPr>
          <w:sz w:val="22"/>
          <w:u w:val="thick"/>
        </w:rPr>
        <w:t>Resultados</w:t>
      </w:r>
      <w:r>
        <w:rPr>
          <w:spacing w:val="-15"/>
          <w:sz w:val="22"/>
          <w:u w:val="thick"/>
        </w:rPr>
        <w:t xml:space="preserve"> </w:t>
      </w:r>
      <w:r>
        <w:rPr>
          <w:sz w:val="22"/>
          <w:u w:val="thick"/>
        </w:rPr>
        <w:t>y</w:t>
      </w:r>
      <w:r>
        <w:rPr>
          <w:spacing w:val="-15"/>
          <w:sz w:val="22"/>
          <w:u w:val="thick"/>
        </w:rPr>
        <w:t xml:space="preserve"> </w:t>
      </w:r>
      <w:r>
        <w:rPr>
          <w:spacing w:val="-2"/>
          <w:sz w:val="22"/>
          <w:u w:val="thick"/>
        </w:rPr>
        <w:t>conclusiones</w:t>
      </w:r>
    </w:p>
    <w:p w14:paraId="65772591">
      <w:pPr>
        <w:pStyle w:val="2"/>
        <w:spacing w:before="279"/>
        <w:rPr>
          <w:u w:val="none"/>
        </w:rPr>
      </w:pPr>
      <w:r>
        <w:rPr>
          <w:spacing w:val="-2"/>
          <w:u w:val="thick"/>
        </w:rPr>
        <w:t>Introducción</w:t>
      </w:r>
    </w:p>
    <w:p w14:paraId="65DFD004">
      <w:pPr>
        <w:spacing w:before="213" w:line="309" w:lineRule="auto"/>
        <w:ind w:left="1197" w:right="1169" w:firstLine="720"/>
        <w:jc w:val="left"/>
        <w:rPr>
          <w:rFonts w:ascii="Times New Roman" w:hAnsi="Times New Roman"/>
          <w:sz w:val="24"/>
        </w:rPr>
      </w:pPr>
      <w:r>
        <w:rPr>
          <w:rFonts w:ascii="Times New Roman" w:hAnsi="Times New Roman"/>
          <w:sz w:val="24"/>
        </w:rPr>
        <w:t>Adventure</w:t>
      </w:r>
      <w:r>
        <w:rPr>
          <w:rFonts w:ascii="Times New Roman" w:hAnsi="Times New Roman"/>
          <w:spacing w:val="-1"/>
          <w:sz w:val="24"/>
        </w:rPr>
        <w:t xml:space="preserve"> </w:t>
      </w:r>
      <w:r>
        <w:rPr>
          <w:rFonts w:ascii="Times New Roman" w:hAnsi="Times New Roman"/>
          <w:sz w:val="24"/>
        </w:rPr>
        <w:t>Works</w:t>
      </w:r>
      <w:r>
        <w:rPr>
          <w:rFonts w:ascii="Times New Roman" w:hAnsi="Times New Roman"/>
          <w:spacing w:val="-1"/>
          <w:sz w:val="24"/>
        </w:rPr>
        <w:t xml:space="preserve"> </w:t>
      </w:r>
      <w:r>
        <w:rPr>
          <w:rFonts w:ascii="Times New Roman" w:hAnsi="Times New Roman"/>
          <w:sz w:val="24"/>
        </w:rPr>
        <w:t>Cycles</w:t>
      </w:r>
      <w:r>
        <w:rPr>
          <w:rFonts w:ascii="Times New Roman" w:hAnsi="Times New Roman"/>
          <w:spacing w:val="-1"/>
          <w:sz w:val="24"/>
        </w:rPr>
        <w:t xml:space="preserve"> </w:t>
      </w:r>
      <w:r>
        <w:rPr>
          <w:rFonts w:ascii="Times New Roman" w:hAnsi="Times New Roman"/>
          <w:b/>
          <w:sz w:val="24"/>
        </w:rPr>
        <w:t>(AWC)</w:t>
      </w:r>
      <w:r>
        <w:rPr>
          <w:rFonts w:ascii="Times New Roman" w:hAnsi="Times New Roman"/>
          <w:b/>
          <w:spacing w:val="40"/>
          <w:sz w:val="24"/>
        </w:rPr>
        <w:t xml:space="preserve"> </w:t>
      </w:r>
      <w:r>
        <w:rPr>
          <w:rFonts w:ascii="Times New Roman" w:hAnsi="Times New Roman"/>
          <w:sz w:val="24"/>
        </w:rPr>
        <w:t>es</w:t>
      </w:r>
      <w:r>
        <w:rPr>
          <w:rFonts w:ascii="Times New Roman" w:hAnsi="Times New Roman"/>
          <w:spacing w:val="-1"/>
          <w:sz w:val="24"/>
        </w:rPr>
        <w:t xml:space="preserve"> </w:t>
      </w:r>
      <w:r>
        <w:rPr>
          <w:rFonts w:ascii="Times New Roman" w:hAnsi="Times New Roman"/>
          <w:sz w:val="24"/>
        </w:rPr>
        <w:t>una</w:t>
      </w:r>
      <w:r>
        <w:rPr>
          <w:rFonts w:ascii="Times New Roman" w:hAnsi="Times New Roman"/>
          <w:spacing w:val="-1"/>
          <w:sz w:val="24"/>
        </w:rPr>
        <w:t xml:space="preserve"> </w:t>
      </w:r>
      <w:r>
        <w:rPr>
          <w:rFonts w:ascii="Times New Roman" w:hAnsi="Times New Roman"/>
          <w:sz w:val="24"/>
        </w:rPr>
        <w:t>gran</w:t>
      </w:r>
      <w:r>
        <w:rPr>
          <w:rFonts w:ascii="Times New Roman" w:hAnsi="Times New Roman"/>
          <w:spacing w:val="-1"/>
          <w:sz w:val="24"/>
        </w:rPr>
        <w:t xml:space="preserve"> </w:t>
      </w:r>
      <w:r>
        <w:rPr>
          <w:rFonts w:ascii="Times New Roman" w:hAnsi="Times New Roman"/>
          <w:sz w:val="24"/>
        </w:rPr>
        <w:t>empresa</w:t>
      </w:r>
      <w:r>
        <w:rPr>
          <w:rFonts w:ascii="Times New Roman" w:hAnsi="Times New Roman"/>
          <w:spacing w:val="-1"/>
          <w:sz w:val="24"/>
        </w:rPr>
        <w:t xml:space="preserve"> </w:t>
      </w:r>
      <w:r>
        <w:rPr>
          <w:rFonts w:ascii="Times New Roman" w:hAnsi="Times New Roman"/>
          <w:sz w:val="24"/>
        </w:rPr>
        <w:t>multinacional</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fabricación</w:t>
      </w:r>
      <w:r>
        <w:rPr>
          <w:rFonts w:ascii="Times New Roman" w:hAnsi="Times New Roman"/>
          <w:spacing w:val="-1"/>
          <w:sz w:val="24"/>
        </w:rPr>
        <w:t xml:space="preserve"> </w:t>
      </w:r>
      <w:r>
        <w:rPr>
          <w:rFonts w:ascii="Times New Roman" w:hAnsi="Times New Roman"/>
          <w:sz w:val="24"/>
        </w:rPr>
        <w:t xml:space="preserve">que produce y distribuye bicicletas, piezas y accesorios para mercados comerciales en </w:t>
      </w:r>
      <w:r>
        <w:rPr>
          <w:rFonts w:ascii="Times New Roman" w:hAnsi="Times New Roman"/>
          <w:spacing w:val="-2"/>
          <w:sz w:val="24"/>
        </w:rPr>
        <w:t>Norteamérica,</w:t>
      </w:r>
    </w:p>
    <w:p w14:paraId="5FD36492">
      <w:pPr>
        <w:spacing w:before="3" w:line="314" w:lineRule="auto"/>
        <w:ind w:left="1197" w:right="1169" w:firstLine="0"/>
        <w:jc w:val="left"/>
        <w:rPr>
          <w:rFonts w:ascii="Times New Roman" w:hAnsi="Times New Roman"/>
          <w:sz w:val="26"/>
        </w:rPr>
      </w:pPr>
      <w:r>
        <w:rPr>
          <w:rFonts w:ascii="Times New Roman" w:hAnsi="Times New Roman"/>
          <w:sz w:val="24"/>
        </w:rPr>
        <w:t>Europa</w:t>
      </w:r>
      <w:r>
        <w:rPr>
          <w:rFonts w:ascii="Times New Roman" w:hAnsi="Times New Roman"/>
          <w:spacing w:val="-5"/>
          <w:sz w:val="24"/>
        </w:rPr>
        <w:t xml:space="preserve"> </w:t>
      </w:r>
      <w:r>
        <w:rPr>
          <w:rFonts w:ascii="Times New Roman" w:hAnsi="Times New Roman"/>
          <w:sz w:val="24"/>
        </w:rPr>
        <w:t>y</w:t>
      </w:r>
      <w:r>
        <w:rPr>
          <w:rFonts w:ascii="Times New Roman" w:hAnsi="Times New Roman"/>
          <w:spacing w:val="-5"/>
          <w:sz w:val="24"/>
        </w:rPr>
        <w:t xml:space="preserve"> </w:t>
      </w:r>
      <w:r>
        <w:rPr>
          <w:rFonts w:ascii="Times New Roman" w:hAnsi="Times New Roman"/>
          <w:sz w:val="24"/>
        </w:rPr>
        <w:t>Asia.</w:t>
      </w:r>
      <w:r>
        <w:rPr>
          <w:rFonts w:ascii="Times New Roman" w:hAnsi="Times New Roman"/>
          <w:spacing w:val="-5"/>
          <w:sz w:val="24"/>
        </w:rPr>
        <w:t xml:space="preserve"> </w:t>
      </w:r>
      <w:r>
        <w:rPr>
          <w:rFonts w:ascii="Times New Roman" w:hAnsi="Times New Roman"/>
          <w:sz w:val="24"/>
        </w:rPr>
        <w:t>La</w:t>
      </w:r>
      <w:r>
        <w:rPr>
          <w:rFonts w:ascii="Times New Roman" w:hAnsi="Times New Roman"/>
          <w:spacing w:val="-5"/>
          <w:sz w:val="24"/>
        </w:rPr>
        <w:t xml:space="preserve"> </w:t>
      </w:r>
      <w:r>
        <w:rPr>
          <w:rFonts w:ascii="Times New Roman" w:hAnsi="Times New Roman"/>
          <w:sz w:val="24"/>
        </w:rPr>
        <w:t>empresa</w:t>
      </w:r>
      <w:r>
        <w:rPr>
          <w:rFonts w:ascii="Times New Roman" w:hAnsi="Times New Roman"/>
          <w:spacing w:val="-5"/>
          <w:sz w:val="24"/>
        </w:rPr>
        <w:t xml:space="preserve"> </w:t>
      </w:r>
      <w:r>
        <w:rPr>
          <w:rFonts w:ascii="Times New Roman" w:hAnsi="Times New Roman"/>
          <w:sz w:val="24"/>
        </w:rPr>
        <w:t>tiene</w:t>
      </w:r>
      <w:r>
        <w:rPr>
          <w:rFonts w:ascii="Times New Roman" w:hAnsi="Times New Roman"/>
          <w:spacing w:val="-5"/>
          <w:sz w:val="24"/>
        </w:rPr>
        <w:t xml:space="preserve"> </w:t>
      </w:r>
      <w:r>
        <w:rPr>
          <w:rFonts w:ascii="Times New Roman" w:hAnsi="Times New Roman"/>
          <w:sz w:val="24"/>
        </w:rPr>
        <w:t>500</w:t>
      </w:r>
      <w:r>
        <w:rPr>
          <w:rFonts w:ascii="Times New Roman" w:hAnsi="Times New Roman"/>
          <w:spacing w:val="-5"/>
          <w:sz w:val="24"/>
        </w:rPr>
        <w:t xml:space="preserve"> </w:t>
      </w:r>
      <w:r>
        <w:rPr>
          <w:rFonts w:ascii="Times New Roman" w:hAnsi="Times New Roman"/>
          <w:sz w:val="24"/>
        </w:rPr>
        <w:t>trabajadores.</w:t>
      </w:r>
      <w:r>
        <w:rPr>
          <w:rFonts w:ascii="Times New Roman" w:hAnsi="Times New Roman"/>
          <w:spacing w:val="-5"/>
          <w:sz w:val="24"/>
        </w:rPr>
        <w:t xml:space="preserve"> </w:t>
      </w:r>
      <w:r>
        <w:rPr>
          <w:rFonts w:ascii="Times New Roman" w:hAnsi="Times New Roman"/>
          <w:sz w:val="24"/>
        </w:rPr>
        <w:t>Además,</w:t>
      </w:r>
      <w:r>
        <w:rPr>
          <w:rFonts w:ascii="Times New Roman" w:hAnsi="Times New Roman"/>
          <w:spacing w:val="-5"/>
          <w:sz w:val="24"/>
        </w:rPr>
        <w:t xml:space="preserve"> </w:t>
      </w:r>
      <w:r>
        <w:rPr>
          <w:rFonts w:ascii="Times New Roman" w:hAnsi="Times New Roman"/>
          <w:sz w:val="24"/>
        </w:rPr>
        <w:t>Adventure</w:t>
      </w:r>
      <w:r>
        <w:rPr>
          <w:rFonts w:ascii="Times New Roman" w:hAnsi="Times New Roman"/>
          <w:spacing w:val="-5"/>
          <w:sz w:val="24"/>
        </w:rPr>
        <w:t xml:space="preserve"> </w:t>
      </w:r>
      <w:r>
        <w:rPr>
          <w:rFonts w:ascii="Times New Roman" w:hAnsi="Times New Roman"/>
          <w:sz w:val="24"/>
        </w:rPr>
        <w:t>Works</w:t>
      </w:r>
      <w:r>
        <w:rPr>
          <w:rFonts w:ascii="Times New Roman" w:hAnsi="Times New Roman"/>
          <w:spacing w:val="-5"/>
          <w:sz w:val="24"/>
        </w:rPr>
        <w:t xml:space="preserve"> </w:t>
      </w:r>
      <w:r>
        <w:rPr>
          <w:rFonts w:ascii="Times New Roman" w:hAnsi="Times New Roman"/>
          <w:sz w:val="24"/>
        </w:rPr>
        <w:t>emplea</w:t>
      </w:r>
      <w:r>
        <w:rPr>
          <w:rFonts w:ascii="Times New Roman" w:hAnsi="Times New Roman"/>
          <w:spacing w:val="-5"/>
          <w:sz w:val="24"/>
        </w:rPr>
        <w:t xml:space="preserve"> </w:t>
      </w:r>
      <w:r>
        <w:rPr>
          <w:rFonts w:ascii="Times New Roman" w:hAnsi="Times New Roman"/>
          <w:sz w:val="24"/>
        </w:rPr>
        <w:t>varios equipos de ventas regionales en su base comercial</w:t>
      </w:r>
      <w:r>
        <w:rPr>
          <w:rFonts w:ascii="Times New Roman" w:hAnsi="Times New Roman"/>
          <w:sz w:val="26"/>
        </w:rPr>
        <w:t>.</w:t>
      </w:r>
    </w:p>
    <w:p w14:paraId="78CC9C0C">
      <w:pPr>
        <w:spacing w:before="197" w:line="312" w:lineRule="auto"/>
        <w:ind w:left="1197" w:right="1169" w:firstLine="720"/>
        <w:jc w:val="left"/>
        <w:rPr>
          <w:rFonts w:ascii="Times New Roman" w:hAnsi="Times New Roman"/>
          <w:sz w:val="26"/>
        </w:rPr>
      </w:pPr>
      <w:r>
        <w:rPr>
          <w:rFonts w:ascii="Times New Roman" w:hAnsi="Times New Roman"/>
          <w:sz w:val="26"/>
        </w:rPr>
        <w:t>El analista de datos realiza el análisis sistematizado sobre el rendimiento de las ventas</w:t>
      </w:r>
      <w:r>
        <w:rPr>
          <w:rFonts w:ascii="Times New Roman" w:hAnsi="Times New Roman"/>
          <w:spacing w:val="-4"/>
          <w:sz w:val="26"/>
        </w:rPr>
        <w:t xml:space="preserve"> </w:t>
      </w:r>
      <w:r>
        <w:rPr>
          <w:rFonts w:ascii="Times New Roman" w:hAnsi="Times New Roman"/>
          <w:sz w:val="26"/>
        </w:rPr>
        <w:t>de</w:t>
      </w:r>
      <w:r>
        <w:rPr>
          <w:rFonts w:ascii="Times New Roman" w:hAnsi="Times New Roman"/>
          <w:spacing w:val="-4"/>
          <w:sz w:val="26"/>
        </w:rPr>
        <w:t xml:space="preserve"> </w:t>
      </w:r>
      <w:r>
        <w:rPr>
          <w:rFonts w:ascii="Times New Roman" w:hAnsi="Times New Roman"/>
          <w:sz w:val="26"/>
        </w:rPr>
        <w:t>la</w:t>
      </w:r>
      <w:r>
        <w:rPr>
          <w:rFonts w:ascii="Times New Roman" w:hAnsi="Times New Roman"/>
          <w:spacing w:val="-4"/>
          <w:sz w:val="26"/>
        </w:rPr>
        <w:t xml:space="preserve"> </w:t>
      </w:r>
      <w:r>
        <w:rPr>
          <w:rFonts w:ascii="Times New Roman" w:hAnsi="Times New Roman"/>
          <w:sz w:val="26"/>
        </w:rPr>
        <w:t>empresa,</w:t>
      </w:r>
      <w:r>
        <w:rPr>
          <w:rFonts w:ascii="Times New Roman" w:hAnsi="Times New Roman"/>
          <w:spacing w:val="-4"/>
          <w:sz w:val="26"/>
        </w:rPr>
        <w:t xml:space="preserve"> </w:t>
      </w:r>
      <w:r>
        <w:rPr>
          <w:rFonts w:ascii="Times New Roman" w:hAnsi="Times New Roman"/>
          <w:sz w:val="26"/>
        </w:rPr>
        <w:t>puesto</w:t>
      </w:r>
      <w:r>
        <w:rPr>
          <w:rFonts w:ascii="Times New Roman" w:hAnsi="Times New Roman"/>
          <w:spacing w:val="-4"/>
          <w:sz w:val="26"/>
        </w:rPr>
        <w:t xml:space="preserve"> </w:t>
      </w:r>
      <w:r>
        <w:rPr>
          <w:rFonts w:ascii="Times New Roman" w:hAnsi="Times New Roman"/>
          <w:sz w:val="26"/>
        </w:rPr>
        <w:t>que</w:t>
      </w:r>
      <w:r>
        <w:rPr>
          <w:rFonts w:ascii="Times New Roman" w:hAnsi="Times New Roman"/>
          <w:spacing w:val="-4"/>
          <w:sz w:val="26"/>
        </w:rPr>
        <w:t xml:space="preserve"> </w:t>
      </w:r>
      <w:r>
        <w:rPr>
          <w:rFonts w:ascii="Times New Roman" w:hAnsi="Times New Roman"/>
          <w:sz w:val="26"/>
        </w:rPr>
        <w:t>no</w:t>
      </w:r>
      <w:r>
        <w:rPr>
          <w:rFonts w:ascii="Times New Roman" w:hAnsi="Times New Roman"/>
          <w:spacing w:val="-4"/>
          <w:sz w:val="26"/>
        </w:rPr>
        <w:t xml:space="preserve"> </w:t>
      </w:r>
      <w:r>
        <w:rPr>
          <w:rFonts w:ascii="Times New Roman" w:hAnsi="Times New Roman"/>
          <w:sz w:val="26"/>
        </w:rPr>
        <w:t>hay</w:t>
      </w:r>
      <w:r>
        <w:rPr>
          <w:rFonts w:ascii="Times New Roman" w:hAnsi="Times New Roman"/>
          <w:spacing w:val="-4"/>
          <w:sz w:val="26"/>
        </w:rPr>
        <w:t xml:space="preserve"> </w:t>
      </w:r>
      <w:r>
        <w:rPr>
          <w:rFonts w:ascii="Times New Roman" w:hAnsi="Times New Roman"/>
          <w:sz w:val="26"/>
        </w:rPr>
        <w:t>indicadores</w:t>
      </w:r>
      <w:r>
        <w:rPr>
          <w:rFonts w:ascii="Times New Roman" w:hAnsi="Times New Roman"/>
          <w:spacing w:val="-4"/>
          <w:sz w:val="26"/>
        </w:rPr>
        <w:t xml:space="preserve"> </w:t>
      </w:r>
      <w:r>
        <w:rPr>
          <w:rFonts w:ascii="Times New Roman" w:hAnsi="Times New Roman"/>
          <w:sz w:val="26"/>
        </w:rPr>
        <w:t>que</w:t>
      </w:r>
      <w:r>
        <w:rPr>
          <w:rFonts w:ascii="Times New Roman" w:hAnsi="Times New Roman"/>
          <w:spacing w:val="-4"/>
          <w:sz w:val="26"/>
        </w:rPr>
        <w:t xml:space="preserve"> </w:t>
      </w:r>
      <w:r>
        <w:rPr>
          <w:rFonts w:ascii="Times New Roman" w:hAnsi="Times New Roman"/>
          <w:sz w:val="26"/>
        </w:rPr>
        <w:t>logren</w:t>
      </w:r>
      <w:r>
        <w:rPr>
          <w:rFonts w:ascii="Times New Roman" w:hAnsi="Times New Roman"/>
          <w:spacing w:val="-4"/>
          <w:sz w:val="26"/>
        </w:rPr>
        <w:t xml:space="preserve"> </w:t>
      </w:r>
      <w:r>
        <w:rPr>
          <w:rFonts w:ascii="Times New Roman" w:hAnsi="Times New Roman"/>
          <w:sz w:val="26"/>
        </w:rPr>
        <w:t>satisfacer</w:t>
      </w:r>
      <w:r>
        <w:rPr>
          <w:rFonts w:ascii="Times New Roman" w:hAnsi="Times New Roman"/>
          <w:spacing w:val="-4"/>
          <w:sz w:val="26"/>
        </w:rPr>
        <w:t xml:space="preserve"> </w:t>
      </w:r>
      <w:r>
        <w:rPr>
          <w:rFonts w:ascii="Times New Roman" w:hAnsi="Times New Roman"/>
          <w:sz w:val="26"/>
        </w:rPr>
        <w:t>las</w:t>
      </w:r>
      <w:r>
        <w:rPr>
          <w:rFonts w:ascii="Times New Roman" w:hAnsi="Times New Roman"/>
          <w:spacing w:val="-4"/>
          <w:sz w:val="26"/>
        </w:rPr>
        <w:t xml:space="preserve"> </w:t>
      </w:r>
      <w:r>
        <w:rPr>
          <w:rFonts w:ascii="Times New Roman" w:hAnsi="Times New Roman"/>
          <w:sz w:val="26"/>
        </w:rPr>
        <w:t>necesidades de información para una toma de decisiones eficiente y óptima.</w:t>
      </w:r>
    </w:p>
    <w:p w14:paraId="527B63FD">
      <w:pPr>
        <w:spacing w:after="0" w:line="312" w:lineRule="auto"/>
        <w:jc w:val="left"/>
        <w:rPr>
          <w:rFonts w:ascii="Times New Roman" w:hAnsi="Times New Roman"/>
          <w:sz w:val="26"/>
        </w:rPr>
        <w:sectPr>
          <w:footerReference r:id="rId5" w:type="default"/>
          <w:type w:val="continuous"/>
          <w:pgSz w:w="12240" w:h="15840"/>
          <w:pgMar w:top="80" w:right="240" w:bottom="1560" w:left="220" w:header="0" w:footer="1365" w:gutter="0"/>
          <w:pgNumType w:start="1"/>
          <w:cols w:space="720" w:num="1"/>
        </w:sectPr>
      </w:pPr>
    </w:p>
    <w:p w14:paraId="380726A6">
      <w:pPr>
        <w:pStyle w:val="2"/>
        <w:spacing w:before="98"/>
        <w:rPr>
          <w:u w:val="none"/>
        </w:rPr>
      </w:pPr>
      <w:r>
        <w:rPr>
          <w:spacing w:val="-9"/>
          <w:u w:val="none"/>
        </w:rPr>
        <w:t>Objetivos</w:t>
      </w:r>
      <w:r>
        <w:rPr>
          <w:spacing w:val="-21"/>
          <w:u w:val="none"/>
        </w:rPr>
        <w:t xml:space="preserve"> </w:t>
      </w:r>
      <w:r>
        <w:rPr>
          <w:spacing w:val="-2"/>
          <w:u w:val="none"/>
        </w:rPr>
        <w:t>Generales</w:t>
      </w:r>
    </w:p>
    <w:p w14:paraId="516CE8F0">
      <w:pPr>
        <w:pStyle w:val="3"/>
        <w:numPr>
          <w:ilvl w:val="1"/>
          <w:numId w:val="1"/>
        </w:numPr>
        <w:tabs>
          <w:tab w:val="left" w:pos="1917"/>
        </w:tabs>
        <w:spacing w:before="211" w:after="0" w:line="240" w:lineRule="auto"/>
        <w:ind w:left="1917" w:right="0" w:hanging="360"/>
        <w:jc w:val="left"/>
      </w:pPr>
      <w:r>
        <w:rPr>
          <w:spacing w:val="-4"/>
        </w:rPr>
        <w:t>Conocer</w:t>
      </w:r>
      <w:r>
        <w:rPr>
          <w:spacing w:val="-11"/>
        </w:rPr>
        <w:t xml:space="preserve"> </w:t>
      </w:r>
      <w:r>
        <w:rPr>
          <w:spacing w:val="-4"/>
        </w:rPr>
        <w:t>el</w:t>
      </w:r>
      <w:r>
        <w:rPr>
          <w:spacing w:val="-10"/>
        </w:rPr>
        <w:t xml:space="preserve"> </w:t>
      </w:r>
      <w:r>
        <w:rPr>
          <w:spacing w:val="-4"/>
        </w:rPr>
        <w:t>Rendimiento</w:t>
      </w:r>
      <w:r>
        <w:rPr>
          <w:spacing w:val="-10"/>
        </w:rPr>
        <w:t xml:space="preserve"> </w:t>
      </w:r>
      <w:r>
        <w:rPr>
          <w:spacing w:val="-4"/>
        </w:rPr>
        <w:t>de</w:t>
      </w:r>
      <w:r>
        <w:rPr>
          <w:spacing w:val="-10"/>
        </w:rPr>
        <w:t xml:space="preserve"> </w:t>
      </w:r>
      <w:r>
        <w:rPr>
          <w:spacing w:val="-4"/>
        </w:rPr>
        <w:t>las</w:t>
      </w:r>
      <w:r>
        <w:rPr>
          <w:spacing w:val="-10"/>
        </w:rPr>
        <w:t xml:space="preserve"> </w:t>
      </w:r>
      <w:r>
        <w:rPr>
          <w:spacing w:val="-4"/>
        </w:rPr>
        <w:t>Ventas</w:t>
      </w:r>
    </w:p>
    <w:p w14:paraId="6CD7C791">
      <w:pPr>
        <w:pStyle w:val="7"/>
        <w:spacing w:before="15"/>
        <w:rPr>
          <w:b/>
        </w:rPr>
      </w:pPr>
    </w:p>
    <w:p w14:paraId="65765DD8">
      <w:pPr>
        <w:pStyle w:val="7"/>
        <w:spacing w:line="307" w:lineRule="auto"/>
        <w:ind w:left="1917" w:right="1169" w:firstLine="54"/>
        <w:rPr>
          <w:rFonts w:ascii="Times New Roman" w:hAnsi="Times New Roman"/>
        </w:rPr>
      </w:pPr>
      <w:r>
        <w:rPr>
          <w:rFonts w:ascii="Times New Roman" w:hAnsi="Times New Roman"/>
        </w:rPr>
        <w:t>Revisar</w:t>
      </w:r>
      <w:r>
        <w:rPr>
          <w:rFonts w:ascii="Times New Roman" w:hAnsi="Times New Roman"/>
          <w:spacing w:val="-4"/>
        </w:rPr>
        <w:t xml:space="preserve"> </w:t>
      </w:r>
      <w:r>
        <w:rPr>
          <w:rFonts w:ascii="Times New Roman" w:hAnsi="Times New Roman"/>
        </w:rPr>
        <w:t>y</w:t>
      </w:r>
      <w:r>
        <w:rPr>
          <w:rFonts w:ascii="Times New Roman" w:hAnsi="Times New Roman"/>
          <w:spacing w:val="-4"/>
        </w:rPr>
        <w:t xml:space="preserve"> </w:t>
      </w:r>
      <w:r>
        <w:rPr>
          <w:rFonts w:ascii="Times New Roman" w:hAnsi="Times New Roman"/>
        </w:rPr>
        <w:t>medir</w:t>
      </w:r>
      <w:r>
        <w:rPr>
          <w:rFonts w:ascii="Times New Roman" w:hAnsi="Times New Roman"/>
          <w:spacing w:val="-4"/>
        </w:rPr>
        <w:t xml:space="preserve"> </w:t>
      </w:r>
      <w:r>
        <w:rPr>
          <w:rFonts w:ascii="Times New Roman" w:hAnsi="Times New Roman"/>
        </w:rPr>
        <w:t>cómo</w:t>
      </w:r>
      <w:r>
        <w:rPr>
          <w:rFonts w:ascii="Times New Roman" w:hAnsi="Times New Roman"/>
          <w:spacing w:val="-4"/>
        </w:rPr>
        <w:t xml:space="preserve"> </w:t>
      </w:r>
      <w:r>
        <w:rPr>
          <w:rFonts w:ascii="Times New Roman" w:hAnsi="Times New Roman"/>
        </w:rPr>
        <w:t>se</w:t>
      </w:r>
      <w:r>
        <w:rPr>
          <w:rFonts w:ascii="Times New Roman" w:hAnsi="Times New Roman"/>
          <w:spacing w:val="-4"/>
        </w:rPr>
        <w:t xml:space="preserve"> </w:t>
      </w:r>
      <w:r>
        <w:rPr>
          <w:rFonts w:ascii="Times New Roman" w:hAnsi="Times New Roman"/>
        </w:rPr>
        <w:t>están</w:t>
      </w:r>
      <w:r>
        <w:rPr>
          <w:rFonts w:ascii="Times New Roman" w:hAnsi="Times New Roman"/>
          <w:spacing w:val="-4"/>
        </w:rPr>
        <w:t xml:space="preserve"> </w:t>
      </w:r>
      <w:r>
        <w:rPr>
          <w:rFonts w:ascii="Times New Roman" w:hAnsi="Times New Roman"/>
        </w:rPr>
        <w:t>desempeñando</w:t>
      </w:r>
      <w:r>
        <w:rPr>
          <w:rFonts w:ascii="Times New Roman" w:hAnsi="Times New Roman"/>
          <w:spacing w:val="-4"/>
        </w:rPr>
        <w:t xml:space="preserve"> </w:t>
      </w:r>
      <w:r>
        <w:rPr>
          <w:rFonts w:ascii="Times New Roman" w:hAnsi="Times New Roman"/>
        </w:rPr>
        <w:t>las</w:t>
      </w:r>
      <w:r>
        <w:rPr>
          <w:rFonts w:ascii="Times New Roman" w:hAnsi="Times New Roman"/>
          <w:spacing w:val="-4"/>
        </w:rPr>
        <w:t xml:space="preserve"> </w:t>
      </w:r>
      <w:r>
        <w:rPr>
          <w:rFonts w:ascii="Times New Roman" w:hAnsi="Times New Roman"/>
        </w:rPr>
        <w:t>ventas</w:t>
      </w:r>
      <w:r>
        <w:rPr>
          <w:rFonts w:ascii="Times New Roman" w:hAnsi="Times New Roman"/>
          <w:spacing w:val="40"/>
        </w:rPr>
        <w:t xml:space="preserve"> </w:t>
      </w:r>
      <w:r>
        <w:rPr>
          <w:rFonts w:ascii="Times New Roman" w:hAnsi="Times New Roman"/>
        </w:rPr>
        <w:t>estableciendo</w:t>
      </w:r>
      <w:r>
        <w:rPr>
          <w:rFonts w:ascii="Times New Roman" w:hAnsi="Times New Roman"/>
          <w:spacing w:val="-4"/>
        </w:rPr>
        <w:t xml:space="preserve"> </w:t>
      </w:r>
      <w:r>
        <w:rPr>
          <w:rFonts w:ascii="Times New Roman" w:hAnsi="Times New Roman"/>
        </w:rPr>
        <w:t>comparaciones</w:t>
      </w:r>
      <w:r>
        <w:rPr>
          <w:rFonts w:ascii="Times New Roman" w:hAnsi="Times New Roman"/>
          <w:spacing w:val="-4"/>
        </w:rPr>
        <w:t xml:space="preserve"> </w:t>
      </w:r>
      <w:r>
        <w:rPr>
          <w:rFonts w:ascii="Times New Roman" w:hAnsi="Times New Roman"/>
        </w:rPr>
        <w:t>a</w:t>
      </w:r>
      <w:r>
        <w:rPr>
          <w:rFonts w:ascii="Times New Roman" w:hAnsi="Times New Roman"/>
          <w:spacing w:val="-4"/>
        </w:rPr>
        <w:t xml:space="preserve"> </w:t>
      </w:r>
      <w:r>
        <w:rPr>
          <w:rFonts w:ascii="Times New Roman" w:hAnsi="Times New Roman"/>
        </w:rPr>
        <w:t>lo</w:t>
      </w:r>
      <w:r>
        <w:rPr>
          <w:rFonts w:ascii="Times New Roman" w:hAnsi="Times New Roman"/>
          <w:spacing w:val="-4"/>
        </w:rPr>
        <w:t xml:space="preserve"> </w:t>
      </w:r>
      <w:r>
        <w:rPr>
          <w:rFonts w:ascii="Times New Roman" w:hAnsi="Times New Roman"/>
        </w:rPr>
        <w:t>largo del tiempo para identificar tendencias y patrones en el mercado.</w:t>
      </w:r>
    </w:p>
    <w:p w14:paraId="0F55FA71">
      <w:pPr>
        <w:pStyle w:val="3"/>
        <w:numPr>
          <w:ilvl w:val="1"/>
          <w:numId w:val="1"/>
        </w:numPr>
        <w:tabs>
          <w:tab w:val="left" w:pos="1917"/>
        </w:tabs>
        <w:spacing w:before="208" w:after="0" w:line="240" w:lineRule="auto"/>
        <w:ind w:left="1917" w:right="0" w:hanging="360"/>
        <w:jc w:val="left"/>
        <w:rPr>
          <w:rFonts w:ascii="Times New Roman" w:hAnsi="Times New Roman"/>
        </w:rPr>
      </w:pPr>
      <w:r>
        <w:rPr>
          <w:rFonts w:ascii="Times New Roman" w:hAnsi="Times New Roman"/>
        </w:rPr>
        <w:t>Revelar</w:t>
      </w:r>
      <w:r>
        <w:rPr>
          <w:rFonts w:ascii="Times New Roman" w:hAnsi="Times New Roman"/>
          <w:spacing w:val="-6"/>
        </w:rPr>
        <w:t xml:space="preserve"> </w:t>
      </w:r>
      <w:r>
        <w:rPr>
          <w:rFonts w:ascii="Times New Roman" w:hAnsi="Times New Roman"/>
        </w:rPr>
        <w:t>Aspectos</w:t>
      </w:r>
      <w:r>
        <w:rPr>
          <w:rFonts w:ascii="Times New Roman" w:hAnsi="Times New Roman"/>
          <w:spacing w:val="-6"/>
        </w:rPr>
        <w:t xml:space="preserve"> </w:t>
      </w:r>
      <w:r>
        <w:rPr>
          <w:rFonts w:ascii="Times New Roman" w:hAnsi="Times New Roman"/>
        </w:rPr>
        <w:t>que</w:t>
      </w:r>
      <w:r>
        <w:rPr>
          <w:rFonts w:ascii="Times New Roman" w:hAnsi="Times New Roman"/>
          <w:spacing w:val="-5"/>
        </w:rPr>
        <w:t xml:space="preserve"> </w:t>
      </w:r>
      <w:r>
        <w:rPr>
          <w:rFonts w:ascii="Times New Roman" w:hAnsi="Times New Roman"/>
        </w:rPr>
        <w:t>Afectan</w:t>
      </w:r>
      <w:r>
        <w:rPr>
          <w:rFonts w:ascii="Times New Roman" w:hAnsi="Times New Roman"/>
          <w:spacing w:val="-6"/>
        </w:rPr>
        <w:t xml:space="preserve"> </w:t>
      </w:r>
      <w:r>
        <w:rPr>
          <w:rFonts w:ascii="Times New Roman" w:hAnsi="Times New Roman"/>
        </w:rPr>
        <w:t>las</w:t>
      </w:r>
      <w:r>
        <w:rPr>
          <w:rFonts w:ascii="Times New Roman" w:hAnsi="Times New Roman"/>
          <w:spacing w:val="-5"/>
        </w:rPr>
        <w:t xml:space="preserve"> </w:t>
      </w:r>
      <w:r>
        <w:rPr>
          <w:rFonts w:ascii="Times New Roman" w:hAnsi="Times New Roman"/>
          <w:spacing w:val="-2"/>
        </w:rPr>
        <w:t>Ventas</w:t>
      </w:r>
    </w:p>
    <w:p w14:paraId="346F661D">
      <w:pPr>
        <w:pStyle w:val="7"/>
        <w:spacing w:before="19"/>
        <w:rPr>
          <w:rFonts w:ascii="Times New Roman"/>
          <w:b/>
        </w:rPr>
      </w:pPr>
    </w:p>
    <w:p w14:paraId="0AA1502C">
      <w:pPr>
        <w:pStyle w:val="7"/>
        <w:spacing w:line="307" w:lineRule="auto"/>
        <w:ind w:left="1917" w:right="1169" w:firstLine="54"/>
        <w:rPr>
          <w:rFonts w:ascii="Times New Roman" w:hAnsi="Times New Roman"/>
        </w:rPr>
      </w:pPr>
      <w:r>
        <w:rPr>
          <w:rFonts w:ascii="Times New Roman" w:hAnsi="Times New Roman"/>
        </w:rPr>
        <w:t>Investigar</w:t>
      </w:r>
      <w:r>
        <w:rPr>
          <w:rFonts w:ascii="Times New Roman" w:hAnsi="Times New Roman"/>
          <w:spacing w:val="-3"/>
        </w:rPr>
        <w:t xml:space="preserve"> </w:t>
      </w:r>
      <w:r>
        <w:rPr>
          <w:rFonts w:ascii="Times New Roman" w:hAnsi="Times New Roman"/>
        </w:rPr>
        <w:t>y</w:t>
      </w:r>
      <w:r>
        <w:rPr>
          <w:rFonts w:ascii="Times New Roman" w:hAnsi="Times New Roman"/>
          <w:spacing w:val="-3"/>
        </w:rPr>
        <w:t xml:space="preserve"> </w:t>
      </w:r>
      <w:r>
        <w:rPr>
          <w:rFonts w:ascii="Times New Roman" w:hAnsi="Times New Roman"/>
        </w:rPr>
        <w:t>analizar</w:t>
      </w:r>
      <w:r>
        <w:rPr>
          <w:rFonts w:ascii="Times New Roman" w:hAnsi="Times New Roman"/>
          <w:spacing w:val="-3"/>
        </w:rPr>
        <w:t xml:space="preserve"> </w:t>
      </w:r>
      <w:r>
        <w:rPr>
          <w:rFonts w:ascii="Times New Roman" w:hAnsi="Times New Roman"/>
        </w:rPr>
        <w:t>los</w:t>
      </w:r>
      <w:r>
        <w:rPr>
          <w:rFonts w:ascii="Times New Roman" w:hAnsi="Times New Roman"/>
          <w:spacing w:val="-3"/>
        </w:rPr>
        <w:t xml:space="preserve"> </w:t>
      </w:r>
      <w:r>
        <w:rPr>
          <w:rFonts w:ascii="Times New Roman" w:hAnsi="Times New Roman"/>
        </w:rPr>
        <w:t>factores</w:t>
      </w:r>
      <w:r>
        <w:rPr>
          <w:rFonts w:ascii="Times New Roman" w:hAnsi="Times New Roman"/>
          <w:spacing w:val="-3"/>
        </w:rPr>
        <w:t xml:space="preserve"> </w:t>
      </w:r>
      <w:r>
        <w:rPr>
          <w:rFonts w:ascii="Times New Roman" w:hAnsi="Times New Roman"/>
        </w:rPr>
        <w:t>que</w:t>
      </w:r>
      <w:r>
        <w:rPr>
          <w:rFonts w:ascii="Times New Roman" w:hAnsi="Times New Roman"/>
          <w:spacing w:val="-3"/>
        </w:rPr>
        <w:t xml:space="preserve"> </w:t>
      </w:r>
      <w:r>
        <w:rPr>
          <w:rFonts w:ascii="Times New Roman" w:hAnsi="Times New Roman"/>
        </w:rPr>
        <w:t>influyen</w:t>
      </w:r>
      <w:r>
        <w:rPr>
          <w:rFonts w:ascii="Times New Roman" w:hAnsi="Times New Roman"/>
          <w:spacing w:val="-3"/>
        </w:rPr>
        <w:t xml:space="preserve"> </w:t>
      </w:r>
      <w:r>
        <w:rPr>
          <w:rFonts w:ascii="Times New Roman" w:hAnsi="Times New Roman"/>
        </w:rPr>
        <w:t>en</w:t>
      </w:r>
      <w:r>
        <w:rPr>
          <w:rFonts w:ascii="Times New Roman" w:hAnsi="Times New Roman"/>
          <w:spacing w:val="-3"/>
        </w:rPr>
        <w:t xml:space="preserve"> </w:t>
      </w:r>
      <w:r>
        <w:rPr>
          <w:rFonts w:ascii="Times New Roman" w:hAnsi="Times New Roman"/>
        </w:rPr>
        <w:t>las</w:t>
      </w:r>
      <w:r>
        <w:rPr>
          <w:rFonts w:ascii="Times New Roman" w:hAnsi="Times New Roman"/>
          <w:spacing w:val="-3"/>
        </w:rPr>
        <w:t xml:space="preserve"> </w:t>
      </w:r>
      <w:r>
        <w:rPr>
          <w:rFonts w:ascii="Times New Roman" w:hAnsi="Times New Roman"/>
        </w:rPr>
        <w:t>ventas</w:t>
      </w:r>
      <w:r>
        <w:rPr>
          <w:rFonts w:ascii="Times New Roman" w:hAnsi="Times New Roman"/>
          <w:spacing w:val="-3"/>
        </w:rPr>
        <w:t xml:space="preserve"> </w:t>
      </w:r>
      <w:r>
        <w:rPr>
          <w:rFonts w:ascii="Times New Roman" w:hAnsi="Times New Roman"/>
        </w:rPr>
        <w:t>a</w:t>
      </w:r>
      <w:r>
        <w:rPr>
          <w:rFonts w:ascii="Times New Roman" w:hAnsi="Times New Roman"/>
          <w:spacing w:val="-3"/>
        </w:rPr>
        <w:t xml:space="preserve"> </w:t>
      </w:r>
      <w:r>
        <w:rPr>
          <w:rFonts w:ascii="Times New Roman" w:hAnsi="Times New Roman"/>
        </w:rPr>
        <w:t>través</w:t>
      </w:r>
      <w:r>
        <w:rPr>
          <w:rFonts w:ascii="Times New Roman" w:hAnsi="Times New Roman"/>
          <w:spacing w:val="-3"/>
        </w:rPr>
        <w:t xml:space="preserve"> </w:t>
      </w:r>
      <w:r>
        <w:rPr>
          <w:rFonts w:ascii="Times New Roman" w:hAnsi="Times New Roman"/>
        </w:rPr>
        <w:t>de</w:t>
      </w:r>
      <w:r>
        <w:rPr>
          <w:rFonts w:ascii="Times New Roman" w:hAnsi="Times New Roman"/>
          <w:spacing w:val="-3"/>
        </w:rPr>
        <w:t xml:space="preserve"> </w:t>
      </w:r>
      <w:r>
        <w:rPr>
          <w:rFonts w:ascii="Times New Roman" w:hAnsi="Times New Roman"/>
        </w:rPr>
        <w:t>los</w:t>
      </w:r>
      <w:r>
        <w:rPr>
          <w:rFonts w:ascii="Times New Roman" w:hAnsi="Times New Roman"/>
          <w:spacing w:val="-3"/>
        </w:rPr>
        <w:t xml:space="preserve"> </w:t>
      </w:r>
      <w:r>
        <w:rPr>
          <w:rFonts w:ascii="Times New Roman" w:hAnsi="Times New Roman"/>
        </w:rPr>
        <w:t>datos</w:t>
      </w:r>
      <w:r>
        <w:rPr>
          <w:rFonts w:ascii="Times New Roman" w:hAnsi="Times New Roman"/>
          <w:spacing w:val="-3"/>
        </w:rPr>
        <w:t xml:space="preserve"> </w:t>
      </w:r>
      <w:r>
        <w:rPr>
          <w:rFonts w:ascii="Times New Roman" w:hAnsi="Times New Roman"/>
        </w:rPr>
        <w:t>proporcionados, para comprender mejor y lograr una toma de decisiones informada.</w:t>
      </w:r>
    </w:p>
    <w:p w14:paraId="4AFBBF03">
      <w:pPr>
        <w:pStyle w:val="3"/>
        <w:numPr>
          <w:ilvl w:val="1"/>
          <w:numId w:val="1"/>
        </w:numPr>
        <w:tabs>
          <w:tab w:val="left" w:pos="1917"/>
        </w:tabs>
        <w:spacing w:before="207" w:after="0" w:line="240" w:lineRule="auto"/>
        <w:ind w:left="1917" w:right="0" w:hanging="360"/>
        <w:jc w:val="left"/>
        <w:rPr>
          <w:rFonts w:ascii="Times New Roman" w:hAnsi="Times New Roman"/>
        </w:rPr>
      </w:pPr>
      <w:r>
        <w:rPr>
          <w:rFonts w:ascii="Times New Roman" w:hAnsi="Times New Roman"/>
        </w:rPr>
        <w:t>Conocer</w:t>
      </w:r>
      <w:r>
        <w:rPr>
          <w:rFonts w:ascii="Times New Roman" w:hAnsi="Times New Roman"/>
          <w:spacing w:val="-4"/>
        </w:rPr>
        <w:t xml:space="preserve"> </w:t>
      </w:r>
      <w:r>
        <w:rPr>
          <w:rFonts w:ascii="Times New Roman" w:hAnsi="Times New Roman"/>
        </w:rPr>
        <w:t>los</w:t>
      </w:r>
      <w:r>
        <w:rPr>
          <w:rFonts w:ascii="Times New Roman" w:hAnsi="Times New Roman"/>
          <w:spacing w:val="-4"/>
        </w:rPr>
        <w:t xml:space="preserve"> </w:t>
      </w:r>
      <w:r>
        <w:rPr>
          <w:rFonts w:ascii="Times New Roman" w:hAnsi="Times New Roman"/>
        </w:rPr>
        <w:t>Costos</w:t>
      </w:r>
      <w:r>
        <w:rPr>
          <w:rFonts w:ascii="Times New Roman" w:hAnsi="Times New Roman"/>
          <w:spacing w:val="-4"/>
        </w:rPr>
        <w:t xml:space="preserve"> </w:t>
      </w:r>
      <w:r>
        <w:rPr>
          <w:rFonts w:ascii="Times New Roman" w:hAnsi="Times New Roman"/>
        </w:rPr>
        <w:t>y</w:t>
      </w:r>
      <w:r>
        <w:rPr>
          <w:rFonts w:ascii="Times New Roman" w:hAnsi="Times New Roman"/>
          <w:spacing w:val="-4"/>
        </w:rPr>
        <w:t xml:space="preserve"> </w:t>
      </w:r>
      <w:r>
        <w:rPr>
          <w:rFonts w:ascii="Times New Roman" w:hAnsi="Times New Roman"/>
        </w:rPr>
        <w:t>la</w:t>
      </w:r>
      <w:r>
        <w:rPr>
          <w:rFonts w:ascii="Times New Roman" w:hAnsi="Times New Roman"/>
          <w:spacing w:val="-3"/>
        </w:rPr>
        <w:t xml:space="preserve"> </w:t>
      </w:r>
      <w:r>
        <w:rPr>
          <w:rFonts w:ascii="Times New Roman" w:hAnsi="Times New Roman"/>
          <w:spacing w:val="-2"/>
        </w:rPr>
        <w:t>Rentabilidad</w:t>
      </w:r>
    </w:p>
    <w:p w14:paraId="0DD860ED">
      <w:pPr>
        <w:pStyle w:val="7"/>
        <w:spacing w:before="19"/>
        <w:rPr>
          <w:rFonts w:ascii="Times New Roman"/>
          <w:b/>
        </w:rPr>
      </w:pPr>
    </w:p>
    <w:p w14:paraId="62BB679C">
      <w:pPr>
        <w:pStyle w:val="7"/>
        <w:spacing w:line="309" w:lineRule="auto"/>
        <w:ind w:left="1917" w:right="1169"/>
        <w:rPr>
          <w:rFonts w:ascii="Times New Roman" w:hAnsi="Times New Roman"/>
        </w:rPr>
      </w:pPr>
      <w:r>
        <w:rPr>
          <w:rFonts w:ascii="Times New Roman" w:hAnsi="Times New Roman"/>
        </w:rPr>
        <w:t>Revisar</w:t>
      </w:r>
      <w:r>
        <w:rPr>
          <w:rFonts w:ascii="Times New Roman" w:hAnsi="Times New Roman"/>
          <w:spacing w:val="-3"/>
        </w:rPr>
        <w:t xml:space="preserve"> </w:t>
      </w:r>
      <w:r>
        <w:rPr>
          <w:rFonts w:ascii="Times New Roman" w:hAnsi="Times New Roman"/>
        </w:rPr>
        <w:t>la</w:t>
      </w:r>
      <w:r>
        <w:rPr>
          <w:rFonts w:ascii="Times New Roman" w:hAnsi="Times New Roman"/>
          <w:spacing w:val="-3"/>
        </w:rPr>
        <w:t xml:space="preserve"> </w:t>
      </w:r>
      <w:r>
        <w:rPr>
          <w:rFonts w:ascii="Times New Roman" w:hAnsi="Times New Roman"/>
        </w:rPr>
        <w:t>eficiencia</w:t>
      </w:r>
      <w:r>
        <w:rPr>
          <w:rFonts w:ascii="Times New Roman" w:hAnsi="Times New Roman"/>
          <w:spacing w:val="-3"/>
        </w:rPr>
        <w:t xml:space="preserve"> </w:t>
      </w:r>
      <w:r>
        <w:rPr>
          <w:rFonts w:ascii="Times New Roman" w:hAnsi="Times New Roman"/>
        </w:rPr>
        <w:t>en</w:t>
      </w:r>
      <w:r>
        <w:rPr>
          <w:rFonts w:ascii="Times New Roman" w:hAnsi="Times New Roman"/>
          <w:spacing w:val="-3"/>
        </w:rPr>
        <w:t xml:space="preserve"> </w:t>
      </w:r>
      <w:r>
        <w:rPr>
          <w:rFonts w:ascii="Times New Roman" w:hAnsi="Times New Roman"/>
        </w:rPr>
        <w:t>el</w:t>
      </w:r>
      <w:r>
        <w:rPr>
          <w:rFonts w:ascii="Times New Roman" w:hAnsi="Times New Roman"/>
          <w:spacing w:val="-3"/>
        </w:rPr>
        <w:t xml:space="preserve"> </w:t>
      </w:r>
      <w:r>
        <w:rPr>
          <w:rFonts w:ascii="Times New Roman" w:hAnsi="Times New Roman"/>
        </w:rPr>
        <w:t>uso</w:t>
      </w:r>
      <w:r>
        <w:rPr>
          <w:rFonts w:ascii="Times New Roman" w:hAnsi="Times New Roman"/>
          <w:spacing w:val="-3"/>
        </w:rPr>
        <w:t xml:space="preserve"> </w:t>
      </w:r>
      <w:r>
        <w:rPr>
          <w:rFonts w:ascii="Times New Roman" w:hAnsi="Times New Roman"/>
        </w:rPr>
        <w:t>de</w:t>
      </w:r>
      <w:r>
        <w:rPr>
          <w:rFonts w:ascii="Times New Roman" w:hAnsi="Times New Roman"/>
          <w:spacing w:val="-3"/>
        </w:rPr>
        <w:t xml:space="preserve"> </w:t>
      </w:r>
      <w:r>
        <w:rPr>
          <w:rFonts w:ascii="Times New Roman" w:hAnsi="Times New Roman"/>
        </w:rPr>
        <w:t>los</w:t>
      </w:r>
      <w:r>
        <w:rPr>
          <w:rFonts w:ascii="Times New Roman" w:hAnsi="Times New Roman"/>
          <w:spacing w:val="-3"/>
        </w:rPr>
        <w:t xml:space="preserve"> </w:t>
      </w:r>
      <w:r>
        <w:rPr>
          <w:rFonts w:ascii="Times New Roman" w:hAnsi="Times New Roman"/>
        </w:rPr>
        <w:t>recursos</w:t>
      </w:r>
      <w:r>
        <w:rPr>
          <w:rFonts w:ascii="Times New Roman" w:hAnsi="Times New Roman"/>
          <w:spacing w:val="-3"/>
        </w:rPr>
        <w:t xml:space="preserve"> </w:t>
      </w:r>
      <w:r>
        <w:rPr>
          <w:rFonts w:ascii="Times New Roman" w:hAnsi="Times New Roman"/>
        </w:rPr>
        <w:t>y</w:t>
      </w:r>
      <w:r>
        <w:rPr>
          <w:rFonts w:ascii="Times New Roman" w:hAnsi="Times New Roman"/>
          <w:spacing w:val="-3"/>
        </w:rPr>
        <w:t xml:space="preserve"> </w:t>
      </w:r>
      <w:r>
        <w:rPr>
          <w:rFonts w:ascii="Times New Roman" w:hAnsi="Times New Roman"/>
        </w:rPr>
        <w:t>medir</w:t>
      </w:r>
      <w:r>
        <w:rPr>
          <w:rFonts w:ascii="Times New Roman" w:hAnsi="Times New Roman"/>
          <w:spacing w:val="-3"/>
        </w:rPr>
        <w:t xml:space="preserve"> </w:t>
      </w:r>
      <w:r>
        <w:rPr>
          <w:rFonts w:ascii="Times New Roman" w:hAnsi="Times New Roman"/>
        </w:rPr>
        <w:t>la</w:t>
      </w:r>
      <w:r>
        <w:rPr>
          <w:rFonts w:ascii="Times New Roman" w:hAnsi="Times New Roman"/>
          <w:spacing w:val="-3"/>
        </w:rPr>
        <w:t xml:space="preserve"> </w:t>
      </w:r>
      <w:r>
        <w:rPr>
          <w:rFonts w:ascii="Times New Roman" w:hAnsi="Times New Roman"/>
        </w:rPr>
        <w:t>rentabilidad</w:t>
      </w:r>
      <w:r>
        <w:rPr>
          <w:rFonts w:ascii="Times New Roman" w:hAnsi="Times New Roman"/>
          <w:spacing w:val="-3"/>
        </w:rPr>
        <w:t xml:space="preserve"> </w:t>
      </w:r>
      <w:r>
        <w:rPr>
          <w:rFonts w:ascii="Times New Roman" w:hAnsi="Times New Roman"/>
        </w:rPr>
        <w:t>mediante</w:t>
      </w:r>
      <w:r>
        <w:rPr>
          <w:rFonts w:ascii="Times New Roman" w:hAnsi="Times New Roman"/>
          <w:spacing w:val="-3"/>
        </w:rPr>
        <w:t xml:space="preserve"> </w:t>
      </w:r>
      <w:r>
        <w:rPr>
          <w:rFonts w:ascii="Times New Roman" w:hAnsi="Times New Roman"/>
        </w:rPr>
        <w:t>el</w:t>
      </w:r>
      <w:r>
        <w:rPr>
          <w:rFonts w:ascii="Times New Roman" w:hAnsi="Times New Roman"/>
          <w:spacing w:val="-3"/>
        </w:rPr>
        <w:t xml:space="preserve"> </w:t>
      </w:r>
      <w:r>
        <w:rPr>
          <w:rFonts w:ascii="Times New Roman" w:hAnsi="Times New Roman"/>
        </w:rPr>
        <w:t>análisis</w:t>
      </w:r>
      <w:r>
        <w:rPr>
          <w:rFonts w:ascii="Times New Roman" w:hAnsi="Times New Roman"/>
          <w:spacing w:val="-3"/>
        </w:rPr>
        <w:t xml:space="preserve"> </w:t>
      </w:r>
      <w:r>
        <w:rPr>
          <w:rFonts w:ascii="Times New Roman" w:hAnsi="Times New Roman"/>
        </w:rPr>
        <w:t>de</w:t>
      </w:r>
      <w:r>
        <w:rPr>
          <w:rFonts w:ascii="Times New Roman" w:hAnsi="Times New Roman"/>
          <w:spacing w:val="-3"/>
        </w:rPr>
        <w:t xml:space="preserve"> </w:t>
      </w:r>
      <w:r>
        <w:rPr>
          <w:rFonts w:ascii="Times New Roman" w:hAnsi="Times New Roman"/>
        </w:rPr>
        <w:t>los márgenes de beneficio, costos por unidad y retorno de inversión, con el objetivo de mejorar la gestión financiera y maximizar las ganancias.</w:t>
      </w:r>
    </w:p>
    <w:p w14:paraId="1EEEE6BD">
      <w:pPr>
        <w:pStyle w:val="2"/>
        <w:spacing w:before="213"/>
        <w:rPr>
          <w:rFonts w:ascii="Times New Roman"/>
          <w:u w:val="none"/>
        </w:rPr>
      </w:pPr>
      <w:r>
        <w:rPr>
          <w:rFonts w:ascii="Times New Roman"/>
          <w:spacing w:val="-4"/>
          <w:u w:val="single"/>
        </w:rPr>
        <w:t>Avance</w:t>
      </w:r>
      <w:r>
        <w:rPr>
          <w:rFonts w:ascii="Times New Roman"/>
          <w:spacing w:val="-16"/>
          <w:u w:val="single"/>
        </w:rPr>
        <w:t xml:space="preserve"> </w:t>
      </w:r>
      <w:r>
        <w:rPr>
          <w:rFonts w:ascii="Times New Roman"/>
          <w:spacing w:val="-10"/>
          <w:u w:val="single"/>
        </w:rPr>
        <w:t>1</w:t>
      </w:r>
    </w:p>
    <w:p w14:paraId="14C4F788">
      <w:pPr>
        <w:pStyle w:val="7"/>
        <w:spacing w:before="214" w:line="309" w:lineRule="auto"/>
        <w:ind w:left="1197" w:right="1169" w:firstLine="720"/>
        <w:rPr>
          <w:rFonts w:ascii="Times New Roman" w:hAnsi="Times New Roman"/>
        </w:rPr>
      </w:pPr>
      <w:r>
        <w:rPr>
          <w:rFonts w:ascii="Times New Roman" w:hAnsi="Times New Roman"/>
        </w:rPr>
        <w:t xml:space="preserve">Se hace uso de Power Query para conectar y preparar los datos </w:t>
      </w:r>
      <w:r>
        <w:rPr>
          <w:rFonts w:ascii="Times New Roman" w:hAnsi="Times New Roman"/>
          <w:b/>
        </w:rPr>
        <w:t xml:space="preserve">AdventureWorksDW2019 </w:t>
      </w:r>
      <w:r>
        <w:rPr>
          <w:rFonts w:ascii="Times New Roman" w:hAnsi="Times New Roman"/>
        </w:rPr>
        <w:t>y la tabla</w:t>
      </w:r>
      <w:r>
        <w:rPr>
          <w:rFonts w:ascii="Times New Roman" w:hAnsi="Times New Roman"/>
          <w:spacing w:val="-4"/>
        </w:rPr>
        <w:t xml:space="preserve"> </w:t>
      </w:r>
      <w:r>
        <w:rPr>
          <w:rFonts w:ascii="Times New Roman" w:hAnsi="Times New Roman"/>
        </w:rPr>
        <w:t>adicional</w:t>
      </w:r>
      <w:r>
        <w:rPr>
          <w:rFonts w:ascii="Times New Roman" w:hAnsi="Times New Roman"/>
          <w:spacing w:val="-4"/>
        </w:rPr>
        <w:t xml:space="preserve"> </w:t>
      </w:r>
      <w:r>
        <w:rPr>
          <w:rFonts w:ascii="Times New Roman" w:hAnsi="Times New Roman"/>
          <w:b/>
        </w:rPr>
        <w:t>Customer,</w:t>
      </w:r>
      <w:r>
        <w:rPr>
          <w:rFonts w:ascii="Times New Roman" w:hAnsi="Times New Roman"/>
          <w:b/>
          <w:spacing w:val="40"/>
        </w:rPr>
        <w:t xml:space="preserve"> </w:t>
      </w:r>
      <w:r>
        <w:rPr>
          <w:rFonts w:ascii="Times New Roman" w:hAnsi="Times New Roman"/>
        </w:rPr>
        <w:t>el</w:t>
      </w:r>
      <w:r>
        <w:rPr>
          <w:rFonts w:ascii="Times New Roman" w:hAnsi="Times New Roman"/>
          <w:spacing w:val="-4"/>
        </w:rPr>
        <w:t xml:space="preserve"> </w:t>
      </w:r>
      <w:r>
        <w:rPr>
          <w:rFonts w:ascii="Times New Roman" w:hAnsi="Times New Roman"/>
        </w:rPr>
        <w:t>objetivo</w:t>
      </w:r>
      <w:r>
        <w:rPr>
          <w:rFonts w:ascii="Times New Roman" w:hAnsi="Times New Roman"/>
          <w:spacing w:val="-4"/>
        </w:rPr>
        <w:t xml:space="preserve"> </w:t>
      </w:r>
      <w:r>
        <w:rPr>
          <w:rFonts w:ascii="Times New Roman" w:hAnsi="Times New Roman"/>
        </w:rPr>
        <w:t>principal</w:t>
      </w:r>
      <w:r>
        <w:rPr>
          <w:rFonts w:ascii="Times New Roman" w:hAnsi="Times New Roman"/>
          <w:spacing w:val="-4"/>
        </w:rPr>
        <w:t xml:space="preserve"> </w:t>
      </w:r>
      <w:r>
        <w:rPr>
          <w:rFonts w:ascii="Times New Roman" w:hAnsi="Times New Roman"/>
        </w:rPr>
        <w:t>de</w:t>
      </w:r>
      <w:r>
        <w:rPr>
          <w:rFonts w:ascii="Times New Roman" w:hAnsi="Times New Roman"/>
          <w:spacing w:val="-4"/>
        </w:rPr>
        <w:t xml:space="preserve"> </w:t>
      </w:r>
      <w:r>
        <w:rPr>
          <w:rFonts w:ascii="Times New Roman" w:hAnsi="Times New Roman"/>
        </w:rPr>
        <w:t>este</w:t>
      </w:r>
      <w:r>
        <w:rPr>
          <w:rFonts w:ascii="Times New Roman" w:hAnsi="Times New Roman"/>
          <w:spacing w:val="-4"/>
        </w:rPr>
        <w:t xml:space="preserve"> </w:t>
      </w:r>
      <w:r>
        <w:rPr>
          <w:rFonts w:ascii="Times New Roman" w:hAnsi="Times New Roman"/>
        </w:rPr>
        <w:t>avance</w:t>
      </w:r>
      <w:r>
        <w:rPr>
          <w:rFonts w:ascii="Times New Roman" w:hAnsi="Times New Roman"/>
          <w:spacing w:val="-4"/>
        </w:rPr>
        <w:t xml:space="preserve"> </w:t>
      </w:r>
      <w:r>
        <w:rPr>
          <w:rFonts w:ascii="Times New Roman" w:hAnsi="Times New Roman"/>
        </w:rPr>
        <w:t>es</w:t>
      </w:r>
      <w:r>
        <w:rPr>
          <w:rFonts w:ascii="Times New Roman" w:hAnsi="Times New Roman"/>
          <w:spacing w:val="-4"/>
        </w:rPr>
        <w:t xml:space="preserve"> </w:t>
      </w:r>
      <w:r>
        <w:rPr>
          <w:rFonts w:ascii="Times New Roman" w:hAnsi="Times New Roman"/>
        </w:rPr>
        <w:t>que</w:t>
      </w:r>
      <w:r>
        <w:rPr>
          <w:rFonts w:ascii="Times New Roman" w:hAnsi="Times New Roman"/>
          <w:spacing w:val="-4"/>
        </w:rPr>
        <w:t xml:space="preserve"> </w:t>
      </w:r>
      <w:r>
        <w:rPr>
          <w:rFonts w:ascii="Times New Roman" w:hAnsi="Times New Roman"/>
        </w:rPr>
        <w:t>los</w:t>
      </w:r>
      <w:r>
        <w:rPr>
          <w:rFonts w:ascii="Times New Roman" w:hAnsi="Times New Roman"/>
          <w:spacing w:val="-4"/>
        </w:rPr>
        <w:t xml:space="preserve"> </w:t>
      </w:r>
      <w:r>
        <w:rPr>
          <w:rFonts w:ascii="Times New Roman" w:hAnsi="Times New Roman"/>
        </w:rPr>
        <w:t>datos</w:t>
      </w:r>
      <w:r>
        <w:rPr>
          <w:rFonts w:ascii="Times New Roman" w:hAnsi="Times New Roman"/>
          <w:spacing w:val="-4"/>
        </w:rPr>
        <w:t xml:space="preserve"> </w:t>
      </w:r>
      <w:r>
        <w:rPr>
          <w:rFonts w:ascii="Times New Roman" w:hAnsi="Times New Roman"/>
        </w:rPr>
        <w:t>estén</w:t>
      </w:r>
      <w:r>
        <w:rPr>
          <w:rFonts w:ascii="Times New Roman" w:hAnsi="Times New Roman"/>
          <w:spacing w:val="-4"/>
        </w:rPr>
        <w:t xml:space="preserve"> </w:t>
      </w:r>
      <w:r>
        <w:rPr>
          <w:rFonts w:ascii="Times New Roman" w:hAnsi="Times New Roman"/>
        </w:rPr>
        <w:t>limpios</w:t>
      </w:r>
      <w:r>
        <w:rPr>
          <w:rFonts w:ascii="Times New Roman" w:hAnsi="Times New Roman"/>
          <w:spacing w:val="-4"/>
        </w:rPr>
        <w:t xml:space="preserve"> </w:t>
      </w:r>
      <w:r>
        <w:rPr>
          <w:rFonts w:ascii="Times New Roman" w:hAnsi="Times New Roman"/>
        </w:rPr>
        <w:t>y</w:t>
      </w:r>
      <w:r>
        <w:rPr>
          <w:rFonts w:ascii="Times New Roman" w:hAnsi="Times New Roman"/>
          <w:spacing w:val="-4"/>
        </w:rPr>
        <w:t xml:space="preserve"> </w:t>
      </w:r>
      <w:r>
        <w:rPr>
          <w:rFonts w:ascii="Times New Roman" w:hAnsi="Times New Roman"/>
        </w:rPr>
        <w:t>listos</w:t>
      </w:r>
      <w:r>
        <w:rPr>
          <w:rFonts w:ascii="Times New Roman" w:hAnsi="Times New Roman"/>
          <w:spacing w:val="-4"/>
        </w:rPr>
        <w:t xml:space="preserve"> </w:t>
      </w:r>
      <w:r>
        <w:rPr>
          <w:rFonts w:ascii="Times New Roman" w:hAnsi="Times New Roman"/>
        </w:rPr>
        <w:t>para su análisis en Power BI</w:t>
      </w:r>
    </w:p>
    <w:p w14:paraId="7A1564BA">
      <w:pPr>
        <w:pStyle w:val="7"/>
        <w:spacing w:before="205"/>
        <w:ind w:left="1917"/>
      </w:pPr>
      <w:r>
        <w:rPr>
          <w:spacing w:val="-4"/>
        </w:rPr>
        <w:t>Para</w:t>
      </w:r>
      <w:r>
        <w:rPr>
          <w:spacing w:val="-9"/>
        </w:rPr>
        <w:t xml:space="preserve"> </w:t>
      </w:r>
      <w:r>
        <w:rPr>
          <w:spacing w:val="-4"/>
        </w:rPr>
        <w:t>ello</w:t>
      </w:r>
      <w:r>
        <w:rPr>
          <w:spacing w:val="-9"/>
        </w:rPr>
        <w:t xml:space="preserve"> </w:t>
      </w:r>
      <w:r>
        <w:rPr>
          <w:spacing w:val="-4"/>
        </w:rPr>
        <w:t>se</w:t>
      </w:r>
      <w:r>
        <w:rPr>
          <w:spacing w:val="-9"/>
        </w:rPr>
        <w:t xml:space="preserve"> </w:t>
      </w:r>
      <w:r>
        <w:rPr>
          <w:spacing w:val="-4"/>
        </w:rPr>
        <w:t>realiza</w:t>
      </w:r>
      <w:r>
        <w:rPr>
          <w:spacing w:val="-9"/>
        </w:rPr>
        <w:t xml:space="preserve"> </w:t>
      </w:r>
      <w:r>
        <w:rPr>
          <w:spacing w:val="-4"/>
        </w:rPr>
        <w:t>el</w:t>
      </w:r>
      <w:r>
        <w:rPr>
          <w:spacing w:val="-9"/>
        </w:rPr>
        <w:t xml:space="preserve"> </w:t>
      </w:r>
      <w:r>
        <w:rPr>
          <w:spacing w:val="-4"/>
        </w:rPr>
        <w:t>siguiente</w:t>
      </w:r>
      <w:r>
        <w:rPr>
          <w:spacing w:val="-9"/>
        </w:rPr>
        <w:t xml:space="preserve"> </w:t>
      </w:r>
      <w:r>
        <w:rPr>
          <w:spacing w:val="-4"/>
        </w:rPr>
        <w:t>procedimiento:</w:t>
      </w:r>
    </w:p>
    <w:p w14:paraId="4A834122">
      <w:pPr>
        <w:pStyle w:val="7"/>
        <w:spacing w:before="40"/>
      </w:pPr>
    </w:p>
    <w:p w14:paraId="26790A87">
      <w:pPr>
        <w:pStyle w:val="7"/>
        <w:spacing w:line="309" w:lineRule="auto"/>
        <w:ind w:left="1917" w:right="1169" w:hanging="327"/>
        <w:rPr>
          <w:rFonts w:ascii="Times New Roman" w:hAnsi="Times New Roman"/>
        </w:rPr>
      </w:pPr>
      <w:r>
        <w:drawing>
          <wp:inline distT="0" distB="0" distL="0" distR="0">
            <wp:extent cx="128270" cy="128270"/>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4" cstate="print"/>
                    <a:stretch>
                      <a:fillRect/>
                    </a:stretch>
                  </pic:blipFill>
                  <pic:spPr>
                    <a:xfrm>
                      <a:off x="0" y="0"/>
                      <a:ext cx="128587" cy="128587"/>
                    </a:xfrm>
                    <a:prstGeom prst="rect">
                      <a:avLst/>
                    </a:prstGeom>
                  </pic:spPr>
                </pic:pic>
              </a:graphicData>
            </a:graphic>
          </wp:inline>
        </w:drawing>
      </w:r>
      <w:r>
        <w:rPr>
          <w:rFonts w:ascii="Times New Roman" w:hAnsi="Times New Roman"/>
          <w:spacing w:val="67"/>
          <w:position w:val="2"/>
          <w:sz w:val="20"/>
        </w:rPr>
        <w:t xml:space="preserve"> </w:t>
      </w:r>
      <w:r>
        <w:rPr>
          <w:position w:val="2"/>
        </w:rPr>
        <w:t>Se</w:t>
      </w:r>
      <w:r>
        <w:rPr>
          <w:spacing w:val="-13"/>
          <w:position w:val="2"/>
        </w:rPr>
        <w:t xml:space="preserve"> </w:t>
      </w:r>
      <w:r>
        <w:rPr>
          <w:position w:val="2"/>
        </w:rPr>
        <w:t>restaura</w:t>
      </w:r>
      <w:r>
        <w:rPr>
          <w:spacing w:val="-13"/>
          <w:position w:val="2"/>
        </w:rPr>
        <w:t xml:space="preserve"> </w:t>
      </w:r>
      <w:r>
        <w:rPr>
          <w:position w:val="2"/>
        </w:rPr>
        <w:t>la</w:t>
      </w:r>
      <w:r>
        <w:rPr>
          <w:spacing w:val="-13"/>
          <w:position w:val="2"/>
        </w:rPr>
        <w:t xml:space="preserve"> </w:t>
      </w:r>
      <w:r>
        <w:rPr>
          <w:position w:val="2"/>
        </w:rPr>
        <w:t>base</w:t>
      </w:r>
      <w:r>
        <w:rPr>
          <w:spacing w:val="-13"/>
          <w:position w:val="2"/>
        </w:rPr>
        <w:t xml:space="preserve"> </w:t>
      </w:r>
      <w:r>
        <w:rPr>
          <w:position w:val="2"/>
        </w:rPr>
        <w:t>de</w:t>
      </w:r>
      <w:r>
        <w:rPr>
          <w:spacing w:val="-13"/>
          <w:position w:val="2"/>
        </w:rPr>
        <w:t xml:space="preserve"> </w:t>
      </w:r>
      <w:r>
        <w:rPr>
          <w:position w:val="2"/>
        </w:rPr>
        <w:t>datos</w:t>
      </w:r>
      <w:r>
        <w:rPr>
          <w:spacing w:val="-13"/>
          <w:position w:val="2"/>
        </w:rPr>
        <w:t xml:space="preserve"> </w:t>
      </w:r>
      <w:r>
        <w:rPr>
          <w:rFonts w:ascii="Times New Roman" w:hAnsi="Times New Roman"/>
          <w:position w:val="2"/>
        </w:rPr>
        <w:t>AdventureWorksDW2019</w:t>
      </w:r>
      <w:r>
        <w:rPr>
          <w:rFonts w:ascii="Times New Roman" w:hAnsi="Times New Roman"/>
          <w:spacing w:val="40"/>
          <w:position w:val="2"/>
        </w:rPr>
        <w:t xml:space="preserve"> </w:t>
      </w:r>
      <w:r>
        <w:rPr>
          <w:rFonts w:ascii="Times New Roman" w:hAnsi="Times New Roman"/>
          <w:position w:val="2"/>
        </w:rPr>
        <w:t>en</w:t>
      </w:r>
      <w:r>
        <w:rPr>
          <w:rFonts w:ascii="Times New Roman" w:hAnsi="Times New Roman"/>
          <w:spacing w:val="-4"/>
          <w:position w:val="2"/>
        </w:rPr>
        <w:t xml:space="preserve"> </w:t>
      </w:r>
      <w:r>
        <w:rPr>
          <w:rFonts w:ascii="Times New Roman" w:hAnsi="Times New Roman"/>
          <w:position w:val="2"/>
        </w:rPr>
        <w:t>SQL</w:t>
      </w:r>
      <w:r>
        <w:rPr>
          <w:rFonts w:ascii="Times New Roman" w:hAnsi="Times New Roman"/>
          <w:spacing w:val="-4"/>
          <w:position w:val="2"/>
        </w:rPr>
        <w:t xml:space="preserve"> </w:t>
      </w:r>
      <w:r>
        <w:rPr>
          <w:rFonts w:ascii="Times New Roman" w:hAnsi="Times New Roman"/>
          <w:position w:val="2"/>
        </w:rPr>
        <w:t>Server</w:t>
      </w:r>
      <w:r>
        <w:rPr>
          <w:rFonts w:ascii="Times New Roman" w:hAnsi="Times New Roman"/>
          <w:spacing w:val="-4"/>
          <w:position w:val="2"/>
        </w:rPr>
        <w:t xml:space="preserve"> </w:t>
      </w:r>
      <w:r>
        <w:rPr>
          <w:rFonts w:ascii="Times New Roman" w:hAnsi="Times New Roman"/>
          <w:position w:val="2"/>
        </w:rPr>
        <w:t>Management</w:t>
      </w:r>
      <w:r>
        <w:rPr>
          <w:rFonts w:ascii="Times New Roman" w:hAnsi="Times New Roman"/>
          <w:spacing w:val="-4"/>
          <w:position w:val="2"/>
        </w:rPr>
        <w:t xml:space="preserve"> </w:t>
      </w:r>
      <w:r>
        <w:rPr>
          <w:rFonts w:ascii="Times New Roman" w:hAnsi="Times New Roman"/>
          <w:position w:val="2"/>
        </w:rPr>
        <w:t>Studio,</w:t>
      </w:r>
      <w:r>
        <w:rPr>
          <w:rFonts w:ascii="Times New Roman" w:hAnsi="Times New Roman"/>
          <w:spacing w:val="-4"/>
          <w:position w:val="2"/>
        </w:rPr>
        <w:t xml:space="preserve"> </w:t>
      </w:r>
      <w:r>
        <w:rPr>
          <w:rFonts w:ascii="Times New Roman" w:hAnsi="Times New Roman"/>
          <w:position w:val="2"/>
        </w:rPr>
        <w:t xml:space="preserve">se </w:t>
      </w:r>
      <w:r>
        <w:rPr>
          <w:rFonts w:ascii="Times New Roman" w:hAnsi="Times New Roman"/>
        </w:rPr>
        <w:t>hace la conexión desde Power BI y se importan las tablas requeridas para el análisis.</w:t>
      </w:r>
    </w:p>
    <w:p w14:paraId="5E397AA0">
      <w:pPr>
        <w:pStyle w:val="7"/>
        <w:spacing w:before="31"/>
        <w:ind w:left="1591"/>
        <w:rPr>
          <w:rFonts w:ascii="Times New Roman"/>
        </w:rPr>
      </w:pPr>
      <w:r>
        <w:drawing>
          <wp:inline distT="0" distB="0" distL="0" distR="0">
            <wp:extent cx="128270" cy="128270"/>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4" cstate="print"/>
                    <a:stretch>
                      <a:fillRect/>
                    </a:stretch>
                  </pic:blipFill>
                  <pic:spPr>
                    <a:xfrm>
                      <a:off x="0" y="0"/>
                      <a:ext cx="128587" cy="128587"/>
                    </a:xfrm>
                    <a:prstGeom prst="rect">
                      <a:avLst/>
                    </a:prstGeom>
                  </pic:spPr>
                </pic:pic>
              </a:graphicData>
            </a:graphic>
          </wp:inline>
        </w:drawing>
      </w:r>
      <w:r>
        <w:rPr>
          <w:rFonts w:ascii="Times New Roman"/>
          <w:spacing w:val="80"/>
          <w:position w:val="2"/>
          <w:sz w:val="20"/>
        </w:rPr>
        <w:t xml:space="preserve"> </w:t>
      </w:r>
      <w:r>
        <w:rPr>
          <w:rFonts w:ascii="Times New Roman"/>
          <w:position w:val="2"/>
        </w:rPr>
        <w:t>Se importa la tabla DimCustomer.</w:t>
      </w:r>
    </w:p>
    <w:p w14:paraId="26F4BA3B">
      <w:pPr>
        <w:pStyle w:val="7"/>
        <w:spacing w:before="3"/>
        <w:rPr>
          <w:rFonts w:ascii="Times New Roman"/>
          <w:sz w:val="8"/>
        </w:rPr>
      </w:pPr>
      <w:r>
        <mc:AlternateContent>
          <mc:Choice Requires="wpg">
            <w:drawing>
              <wp:anchor distT="0" distB="0" distL="0" distR="0" simplePos="0" relativeHeight="251678720" behindDoc="1" locked="0" layoutInCell="1" allowOverlap="1">
                <wp:simplePos x="0" y="0"/>
                <wp:positionH relativeFrom="page">
                  <wp:posOffset>2995295</wp:posOffset>
                </wp:positionH>
                <wp:positionV relativeFrom="paragraph">
                  <wp:posOffset>74930</wp:posOffset>
                </wp:positionV>
                <wp:extent cx="2171700" cy="200025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2171700" cy="2000250"/>
                          <a:chOff x="0" y="0"/>
                          <a:chExt cx="2171700" cy="2000250"/>
                        </a:xfrm>
                      </wpg:grpSpPr>
                      <pic:pic xmlns:pic="http://schemas.openxmlformats.org/drawingml/2006/picture">
                        <pic:nvPicPr>
                          <pic:cNvPr id="23" name="Image 23"/>
                          <pic:cNvPicPr/>
                        </pic:nvPicPr>
                        <pic:blipFill>
                          <a:blip r:embed="rId15" cstate="print"/>
                          <a:stretch>
                            <a:fillRect/>
                          </a:stretch>
                        </pic:blipFill>
                        <pic:spPr>
                          <a:xfrm>
                            <a:off x="9525" y="9525"/>
                            <a:ext cx="2152650" cy="1981200"/>
                          </a:xfrm>
                          <a:prstGeom prst="rect">
                            <a:avLst/>
                          </a:prstGeom>
                        </pic:spPr>
                      </pic:pic>
                      <wps:wsp>
                        <wps:cNvPr id="24" name="Graphic 24"/>
                        <wps:cNvSpPr/>
                        <wps:spPr>
                          <a:xfrm>
                            <a:off x="-1" y="0"/>
                            <a:ext cx="2171700" cy="2000885"/>
                          </a:xfrm>
                          <a:custGeom>
                            <a:avLst/>
                            <a:gdLst/>
                            <a:ahLst/>
                            <a:cxnLst/>
                            <a:rect l="l" t="t" r="r" b="b"/>
                            <a:pathLst>
                              <a:path w="2171700" h="2000885">
                                <a:moveTo>
                                  <a:pt x="9525" y="1973275"/>
                                </a:moveTo>
                                <a:lnTo>
                                  <a:pt x="7937" y="1971687"/>
                                </a:lnTo>
                                <a:lnTo>
                                  <a:pt x="1587" y="1971687"/>
                                </a:lnTo>
                                <a:lnTo>
                                  <a:pt x="0" y="1973275"/>
                                </a:lnTo>
                                <a:lnTo>
                                  <a:pt x="0" y="1979625"/>
                                </a:lnTo>
                                <a:lnTo>
                                  <a:pt x="1587" y="1981212"/>
                                </a:lnTo>
                                <a:lnTo>
                                  <a:pt x="7937" y="1981212"/>
                                </a:lnTo>
                                <a:lnTo>
                                  <a:pt x="9525" y="1979625"/>
                                </a:lnTo>
                                <a:lnTo>
                                  <a:pt x="9525" y="1973275"/>
                                </a:lnTo>
                                <a:close/>
                              </a:path>
                              <a:path w="2171700" h="2000885">
                                <a:moveTo>
                                  <a:pt x="9525" y="1954225"/>
                                </a:moveTo>
                                <a:lnTo>
                                  <a:pt x="7937" y="1952637"/>
                                </a:lnTo>
                                <a:lnTo>
                                  <a:pt x="1587" y="1952637"/>
                                </a:lnTo>
                                <a:lnTo>
                                  <a:pt x="0" y="1954225"/>
                                </a:lnTo>
                                <a:lnTo>
                                  <a:pt x="0" y="1960575"/>
                                </a:lnTo>
                                <a:lnTo>
                                  <a:pt x="1587" y="1962162"/>
                                </a:lnTo>
                                <a:lnTo>
                                  <a:pt x="7937" y="1962162"/>
                                </a:lnTo>
                                <a:lnTo>
                                  <a:pt x="9525" y="1960575"/>
                                </a:lnTo>
                                <a:lnTo>
                                  <a:pt x="9525" y="1954225"/>
                                </a:lnTo>
                                <a:close/>
                              </a:path>
                              <a:path w="2171700" h="2000885">
                                <a:moveTo>
                                  <a:pt x="9525" y="1935175"/>
                                </a:moveTo>
                                <a:lnTo>
                                  <a:pt x="7937" y="1933587"/>
                                </a:lnTo>
                                <a:lnTo>
                                  <a:pt x="1587" y="1933587"/>
                                </a:lnTo>
                                <a:lnTo>
                                  <a:pt x="0" y="1935175"/>
                                </a:lnTo>
                                <a:lnTo>
                                  <a:pt x="0" y="1941525"/>
                                </a:lnTo>
                                <a:lnTo>
                                  <a:pt x="1587" y="1943112"/>
                                </a:lnTo>
                                <a:lnTo>
                                  <a:pt x="7937" y="1943112"/>
                                </a:lnTo>
                                <a:lnTo>
                                  <a:pt x="9525" y="1941525"/>
                                </a:lnTo>
                                <a:lnTo>
                                  <a:pt x="9525" y="1935175"/>
                                </a:lnTo>
                                <a:close/>
                              </a:path>
                              <a:path w="2171700" h="2000885">
                                <a:moveTo>
                                  <a:pt x="9525" y="1916125"/>
                                </a:moveTo>
                                <a:lnTo>
                                  <a:pt x="7937" y="1914537"/>
                                </a:lnTo>
                                <a:lnTo>
                                  <a:pt x="1587" y="1914537"/>
                                </a:lnTo>
                                <a:lnTo>
                                  <a:pt x="0" y="1916125"/>
                                </a:lnTo>
                                <a:lnTo>
                                  <a:pt x="0" y="1922475"/>
                                </a:lnTo>
                                <a:lnTo>
                                  <a:pt x="1587" y="1924062"/>
                                </a:lnTo>
                                <a:lnTo>
                                  <a:pt x="7937" y="1924062"/>
                                </a:lnTo>
                                <a:lnTo>
                                  <a:pt x="9525" y="1922475"/>
                                </a:lnTo>
                                <a:lnTo>
                                  <a:pt x="9525" y="1916125"/>
                                </a:lnTo>
                                <a:close/>
                              </a:path>
                              <a:path w="2171700" h="2000885">
                                <a:moveTo>
                                  <a:pt x="9525" y="1897075"/>
                                </a:moveTo>
                                <a:lnTo>
                                  <a:pt x="7937" y="1895487"/>
                                </a:lnTo>
                                <a:lnTo>
                                  <a:pt x="1587" y="1895487"/>
                                </a:lnTo>
                                <a:lnTo>
                                  <a:pt x="0" y="1897075"/>
                                </a:lnTo>
                                <a:lnTo>
                                  <a:pt x="0" y="1903425"/>
                                </a:lnTo>
                                <a:lnTo>
                                  <a:pt x="1587" y="1905012"/>
                                </a:lnTo>
                                <a:lnTo>
                                  <a:pt x="7937" y="1905012"/>
                                </a:lnTo>
                                <a:lnTo>
                                  <a:pt x="9525" y="1903425"/>
                                </a:lnTo>
                                <a:lnTo>
                                  <a:pt x="9525" y="1897075"/>
                                </a:lnTo>
                                <a:close/>
                              </a:path>
                              <a:path w="2171700" h="2000885">
                                <a:moveTo>
                                  <a:pt x="9525" y="1878025"/>
                                </a:moveTo>
                                <a:lnTo>
                                  <a:pt x="7937" y="1876437"/>
                                </a:lnTo>
                                <a:lnTo>
                                  <a:pt x="1587" y="1876437"/>
                                </a:lnTo>
                                <a:lnTo>
                                  <a:pt x="0" y="1878025"/>
                                </a:lnTo>
                                <a:lnTo>
                                  <a:pt x="0" y="1884375"/>
                                </a:lnTo>
                                <a:lnTo>
                                  <a:pt x="1587" y="1885962"/>
                                </a:lnTo>
                                <a:lnTo>
                                  <a:pt x="7937" y="1885962"/>
                                </a:lnTo>
                                <a:lnTo>
                                  <a:pt x="9525" y="1884375"/>
                                </a:lnTo>
                                <a:lnTo>
                                  <a:pt x="9525" y="1878025"/>
                                </a:lnTo>
                                <a:close/>
                              </a:path>
                              <a:path w="2171700" h="2000885">
                                <a:moveTo>
                                  <a:pt x="9525" y="1858975"/>
                                </a:moveTo>
                                <a:lnTo>
                                  <a:pt x="7937" y="1857387"/>
                                </a:lnTo>
                                <a:lnTo>
                                  <a:pt x="1587" y="1857387"/>
                                </a:lnTo>
                                <a:lnTo>
                                  <a:pt x="0" y="1858975"/>
                                </a:lnTo>
                                <a:lnTo>
                                  <a:pt x="0" y="1865325"/>
                                </a:lnTo>
                                <a:lnTo>
                                  <a:pt x="1587" y="1866912"/>
                                </a:lnTo>
                                <a:lnTo>
                                  <a:pt x="7937" y="1866912"/>
                                </a:lnTo>
                                <a:lnTo>
                                  <a:pt x="9525" y="1865325"/>
                                </a:lnTo>
                                <a:lnTo>
                                  <a:pt x="9525" y="1858975"/>
                                </a:lnTo>
                                <a:close/>
                              </a:path>
                              <a:path w="2171700" h="2000885">
                                <a:moveTo>
                                  <a:pt x="9525" y="1839912"/>
                                </a:moveTo>
                                <a:lnTo>
                                  <a:pt x="7937" y="1838337"/>
                                </a:lnTo>
                                <a:lnTo>
                                  <a:pt x="1587" y="1838337"/>
                                </a:lnTo>
                                <a:lnTo>
                                  <a:pt x="0" y="1839912"/>
                                </a:lnTo>
                                <a:lnTo>
                                  <a:pt x="0" y="1846275"/>
                                </a:lnTo>
                                <a:lnTo>
                                  <a:pt x="1587" y="1847862"/>
                                </a:lnTo>
                                <a:lnTo>
                                  <a:pt x="7937" y="1847862"/>
                                </a:lnTo>
                                <a:lnTo>
                                  <a:pt x="9525" y="1846275"/>
                                </a:lnTo>
                                <a:lnTo>
                                  <a:pt x="9525" y="1839912"/>
                                </a:lnTo>
                                <a:close/>
                              </a:path>
                              <a:path w="2171700" h="2000885">
                                <a:moveTo>
                                  <a:pt x="9525" y="1820862"/>
                                </a:moveTo>
                                <a:lnTo>
                                  <a:pt x="7937" y="1819287"/>
                                </a:lnTo>
                                <a:lnTo>
                                  <a:pt x="1587" y="1819287"/>
                                </a:lnTo>
                                <a:lnTo>
                                  <a:pt x="0" y="1820862"/>
                                </a:lnTo>
                                <a:lnTo>
                                  <a:pt x="0" y="1827225"/>
                                </a:lnTo>
                                <a:lnTo>
                                  <a:pt x="1587" y="1828812"/>
                                </a:lnTo>
                                <a:lnTo>
                                  <a:pt x="7937" y="1828812"/>
                                </a:lnTo>
                                <a:lnTo>
                                  <a:pt x="9525" y="1827225"/>
                                </a:lnTo>
                                <a:lnTo>
                                  <a:pt x="9525" y="1820862"/>
                                </a:lnTo>
                                <a:close/>
                              </a:path>
                              <a:path w="2171700" h="2000885">
                                <a:moveTo>
                                  <a:pt x="9525" y="1801812"/>
                                </a:moveTo>
                                <a:lnTo>
                                  <a:pt x="7937" y="1800237"/>
                                </a:lnTo>
                                <a:lnTo>
                                  <a:pt x="1587" y="1800237"/>
                                </a:lnTo>
                                <a:lnTo>
                                  <a:pt x="0" y="1801812"/>
                                </a:lnTo>
                                <a:lnTo>
                                  <a:pt x="0" y="1808175"/>
                                </a:lnTo>
                                <a:lnTo>
                                  <a:pt x="1587" y="1809762"/>
                                </a:lnTo>
                                <a:lnTo>
                                  <a:pt x="7937" y="1809762"/>
                                </a:lnTo>
                                <a:lnTo>
                                  <a:pt x="9525" y="1808175"/>
                                </a:lnTo>
                                <a:lnTo>
                                  <a:pt x="9525" y="1801812"/>
                                </a:lnTo>
                                <a:close/>
                              </a:path>
                              <a:path w="2171700" h="2000885">
                                <a:moveTo>
                                  <a:pt x="9525" y="1782762"/>
                                </a:moveTo>
                                <a:lnTo>
                                  <a:pt x="7937" y="1781187"/>
                                </a:lnTo>
                                <a:lnTo>
                                  <a:pt x="1587" y="1781187"/>
                                </a:lnTo>
                                <a:lnTo>
                                  <a:pt x="0" y="1782762"/>
                                </a:lnTo>
                                <a:lnTo>
                                  <a:pt x="0" y="1789125"/>
                                </a:lnTo>
                                <a:lnTo>
                                  <a:pt x="1587" y="1790712"/>
                                </a:lnTo>
                                <a:lnTo>
                                  <a:pt x="7937" y="1790712"/>
                                </a:lnTo>
                                <a:lnTo>
                                  <a:pt x="9525" y="1789125"/>
                                </a:lnTo>
                                <a:lnTo>
                                  <a:pt x="9525" y="1782762"/>
                                </a:lnTo>
                                <a:close/>
                              </a:path>
                              <a:path w="2171700" h="2000885">
                                <a:moveTo>
                                  <a:pt x="9525" y="1763712"/>
                                </a:moveTo>
                                <a:lnTo>
                                  <a:pt x="7937" y="1762137"/>
                                </a:lnTo>
                                <a:lnTo>
                                  <a:pt x="1587" y="1762137"/>
                                </a:lnTo>
                                <a:lnTo>
                                  <a:pt x="0" y="1763712"/>
                                </a:lnTo>
                                <a:lnTo>
                                  <a:pt x="0" y="1770075"/>
                                </a:lnTo>
                                <a:lnTo>
                                  <a:pt x="1587" y="1771662"/>
                                </a:lnTo>
                                <a:lnTo>
                                  <a:pt x="7937" y="1771662"/>
                                </a:lnTo>
                                <a:lnTo>
                                  <a:pt x="9525" y="1770075"/>
                                </a:lnTo>
                                <a:lnTo>
                                  <a:pt x="9525" y="1763712"/>
                                </a:lnTo>
                                <a:close/>
                              </a:path>
                              <a:path w="2171700" h="2000885">
                                <a:moveTo>
                                  <a:pt x="9525" y="1744662"/>
                                </a:moveTo>
                                <a:lnTo>
                                  <a:pt x="7937" y="1743087"/>
                                </a:lnTo>
                                <a:lnTo>
                                  <a:pt x="1587" y="1743087"/>
                                </a:lnTo>
                                <a:lnTo>
                                  <a:pt x="0" y="1744662"/>
                                </a:lnTo>
                                <a:lnTo>
                                  <a:pt x="0" y="1751025"/>
                                </a:lnTo>
                                <a:lnTo>
                                  <a:pt x="1587" y="1752612"/>
                                </a:lnTo>
                                <a:lnTo>
                                  <a:pt x="7937" y="1752612"/>
                                </a:lnTo>
                                <a:lnTo>
                                  <a:pt x="9525" y="1751025"/>
                                </a:lnTo>
                                <a:lnTo>
                                  <a:pt x="9525" y="1744662"/>
                                </a:lnTo>
                                <a:close/>
                              </a:path>
                              <a:path w="2171700" h="2000885">
                                <a:moveTo>
                                  <a:pt x="9525" y="1725612"/>
                                </a:moveTo>
                                <a:lnTo>
                                  <a:pt x="7937" y="1724037"/>
                                </a:lnTo>
                                <a:lnTo>
                                  <a:pt x="1587" y="1724037"/>
                                </a:lnTo>
                                <a:lnTo>
                                  <a:pt x="0" y="1725612"/>
                                </a:lnTo>
                                <a:lnTo>
                                  <a:pt x="0" y="1731975"/>
                                </a:lnTo>
                                <a:lnTo>
                                  <a:pt x="1587" y="1733562"/>
                                </a:lnTo>
                                <a:lnTo>
                                  <a:pt x="7937" y="1733562"/>
                                </a:lnTo>
                                <a:lnTo>
                                  <a:pt x="9525" y="1731975"/>
                                </a:lnTo>
                                <a:lnTo>
                                  <a:pt x="9525" y="1725612"/>
                                </a:lnTo>
                                <a:close/>
                              </a:path>
                              <a:path w="2171700" h="2000885">
                                <a:moveTo>
                                  <a:pt x="9525" y="1706562"/>
                                </a:moveTo>
                                <a:lnTo>
                                  <a:pt x="7937" y="1704987"/>
                                </a:lnTo>
                                <a:lnTo>
                                  <a:pt x="1587" y="1704987"/>
                                </a:lnTo>
                                <a:lnTo>
                                  <a:pt x="0" y="1706562"/>
                                </a:lnTo>
                                <a:lnTo>
                                  <a:pt x="0" y="1712925"/>
                                </a:lnTo>
                                <a:lnTo>
                                  <a:pt x="1587" y="1714512"/>
                                </a:lnTo>
                                <a:lnTo>
                                  <a:pt x="7937" y="1714512"/>
                                </a:lnTo>
                                <a:lnTo>
                                  <a:pt x="9525" y="1712925"/>
                                </a:lnTo>
                                <a:lnTo>
                                  <a:pt x="9525" y="1706562"/>
                                </a:lnTo>
                                <a:close/>
                              </a:path>
                              <a:path w="2171700" h="2000885">
                                <a:moveTo>
                                  <a:pt x="9525" y="1687512"/>
                                </a:moveTo>
                                <a:lnTo>
                                  <a:pt x="7937" y="1685937"/>
                                </a:lnTo>
                                <a:lnTo>
                                  <a:pt x="1587" y="1685937"/>
                                </a:lnTo>
                                <a:lnTo>
                                  <a:pt x="0" y="1687512"/>
                                </a:lnTo>
                                <a:lnTo>
                                  <a:pt x="0" y="1693875"/>
                                </a:lnTo>
                                <a:lnTo>
                                  <a:pt x="1587" y="1695462"/>
                                </a:lnTo>
                                <a:lnTo>
                                  <a:pt x="7937" y="1695462"/>
                                </a:lnTo>
                                <a:lnTo>
                                  <a:pt x="9525" y="1693875"/>
                                </a:lnTo>
                                <a:lnTo>
                                  <a:pt x="9525" y="1687512"/>
                                </a:lnTo>
                                <a:close/>
                              </a:path>
                              <a:path w="2171700" h="2000885">
                                <a:moveTo>
                                  <a:pt x="9525" y="1668462"/>
                                </a:moveTo>
                                <a:lnTo>
                                  <a:pt x="7937" y="1666887"/>
                                </a:lnTo>
                                <a:lnTo>
                                  <a:pt x="1587" y="1666887"/>
                                </a:lnTo>
                                <a:lnTo>
                                  <a:pt x="0" y="1668462"/>
                                </a:lnTo>
                                <a:lnTo>
                                  <a:pt x="0" y="1674825"/>
                                </a:lnTo>
                                <a:lnTo>
                                  <a:pt x="1587" y="1676412"/>
                                </a:lnTo>
                                <a:lnTo>
                                  <a:pt x="7937" y="1676412"/>
                                </a:lnTo>
                                <a:lnTo>
                                  <a:pt x="9525" y="1674825"/>
                                </a:lnTo>
                                <a:lnTo>
                                  <a:pt x="9525" y="1668462"/>
                                </a:lnTo>
                                <a:close/>
                              </a:path>
                              <a:path w="2171700" h="2000885">
                                <a:moveTo>
                                  <a:pt x="9525" y="1649412"/>
                                </a:moveTo>
                                <a:lnTo>
                                  <a:pt x="7937" y="1647837"/>
                                </a:lnTo>
                                <a:lnTo>
                                  <a:pt x="1587" y="1647837"/>
                                </a:lnTo>
                                <a:lnTo>
                                  <a:pt x="0" y="1649412"/>
                                </a:lnTo>
                                <a:lnTo>
                                  <a:pt x="0" y="1655775"/>
                                </a:lnTo>
                                <a:lnTo>
                                  <a:pt x="1587" y="1657362"/>
                                </a:lnTo>
                                <a:lnTo>
                                  <a:pt x="7937" y="1657362"/>
                                </a:lnTo>
                                <a:lnTo>
                                  <a:pt x="9525" y="1655775"/>
                                </a:lnTo>
                                <a:lnTo>
                                  <a:pt x="9525" y="1649412"/>
                                </a:lnTo>
                                <a:close/>
                              </a:path>
                              <a:path w="2171700" h="2000885">
                                <a:moveTo>
                                  <a:pt x="9525" y="1630362"/>
                                </a:moveTo>
                                <a:lnTo>
                                  <a:pt x="7937" y="1628787"/>
                                </a:lnTo>
                                <a:lnTo>
                                  <a:pt x="1587" y="1628787"/>
                                </a:lnTo>
                                <a:lnTo>
                                  <a:pt x="0" y="1630362"/>
                                </a:lnTo>
                                <a:lnTo>
                                  <a:pt x="0" y="1636725"/>
                                </a:lnTo>
                                <a:lnTo>
                                  <a:pt x="1587" y="1638312"/>
                                </a:lnTo>
                                <a:lnTo>
                                  <a:pt x="7937" y="1638312"/>
                                </a:lnTo>
                                <a:lnTo>
                                  <a:pt x="9525" y="1636725"/>
                                </a:lnTo>
                                <a:lnTo>
                                  <a:pt x="9525" y="1630362"/>
                                </a:lnTo>
                                <a:close/>
                              </a:path>
                              <a:path w="2171700" h="2000885">
                                <a:moveTo>
                                  <a:pt x="9525" y="1611312"/>
                                </a:moveTo>
                                <a:lnTo>
                                  <a:pt x="7937" y="1609737"/>
                                </a:lnTo>
                                <a:lnTo>
                                  <a:pt x="1587" y="1609737"/>
                                </a:lnTo>
                                <a:lnTo>
                                  <a:pt x="0" y="1611312"/>
                                </a:lnTo>
                                <a:lnTo>
                                  <a:pt x="0" y="1617675"/>
                                </a:lnTo>
                                <a:lnTo>
                                  <a:pt x="1587" y="1619262"/>
                                </a:lnTo>
                                <a:lnTo>
                                  <a:pt x="7937" y="1619262"/>
                                </a:lnTo>
                                <a:lnTo>
                                  <a:pt x="9525" y="1617675"/>
                                </a:lnTo>
                                <a:lnTo>
                                  <a:pt x="9525" y="1611312"/>
                                </a:lnTo>
                                <a:close/>
                              </a:path>
                              <a:path w="2171700" h="2000885">
                                <a:moveTo>
                                  <a:pt x="9525" y="1592275"/>
                                </a:moveTo>
                                <a:lnTo>
                                  <a:pt x="7937" y="1590687"/>
                                </a:lnTo>
                                <a:lnTo>
                                  <a:pt x="1587" y="1590687"/>
                                </a:lnTo>
                                <a:lnTo>
                                  <a:pt x="0" y="1592275"/>
                                </a:lnTo>
                                <a:lnTo>
                                  <a:pt x="0" y="1598625"/>
                                </a:lnTo>
                                <a:lnTo>
                                  <a:pt x="1587" y="1600212"/>
                                </a:lnTo>
                                <a:lnTo>
                                  <a:pt x="7937" y="1600212"/>
                                </a:lnTo>
                                <a:lnTo>
                                  <a:pt x="9525" y="1598625"/>
                                </a:lnTo>
                                <a:lnTo>
                                  <a:pt x="9525" y="1592275"/>
                                </a:lnTo>
                                <a:close/>
                              </a:path>
                              <a:path w="2171700" h="2000885">
                                <a:moveTo>
                                  <a:pt x="9525" y="1573225"/>
                                </a:moveTo>
                                <a:lnTo>
                                  <a:pt x="7937" y="1571637"/>
                                </a:lnTo>
                                <a:lnTo>
                                  <a:pt x="1587" y="1571637"/>
                                </a:lnTo>
                                <a:lnTo>
                                  <a:pt x="0" y="1573225"/>
                                </a:lnTo>
                                <a:lnTo>
                                  <a:pt x="0" y="1579575"/>
                                </a:lnTo>
                                <a:lnTo>
                                  <a:pt x="1587" y="1581162"/>
                                </a:lnTo>
                                <a:lnTo>
                                  <a:pt x="7937" y="1581162"/>
                                </a:lnTo>
                                <a:lnTo>
                                  <a:pt x="9525" y="1579575"/>
                                </a:lnTo>
                                <a:lnTo>
                                  <a:pt x="9525" y="1573225"/>
                                </a:lnTo>
                                <a:close/>
                              </a:path>
                              <a:path w="2171700" h="2000885">
                                <a:moveTo>
                                  <a:pt x="9525" y="1554175"/>
                                </a:moveTo>
                                <a:lnTo>
                                  <a:pt x="7937" y="1552587"/>
                                </a:lnTo>
                                <a:lnTo>
                                  <a:pt x="1587" y="1552587"/>
                                </a:lnTo>
                                <a:lnTo>
                                  <a:pt x="0" y="1554175"/>
                                </a:lnTo>
                                <a:lnTo>
                                  <a:pt x="0" y="1560525"/>
                                </a:lnTo>
                                <a:lnTo>
                                  <a:pt x="1587" y="1562112"/>
                                </a:lnTo>
                                <a:lnTo>
                                  <a:pt x="7937" y="1562112"/>
                                </a:lnTo>
                                <a:lnTo>
                                  <a:pt x="9525" y="1560525"/>
                                </a:lnTo>
                                <a:lnTo>
                                  <a:pt x="9525" y="1554175"/>
                                </a:lnTo>
                                <a:close/>
                              </a:path>
                              <a:path w="2171700" h="2000885">
                                <a:moveTo>
                                  <a:pt x="9525" y="1535125"/>
                                </a:moveTo>
                                <a:lnTo>
                                  <a:pt x="7937" y="1533537"/>
                                </a:lnTo>
                                <a:lnTo>
                                  <a:pt x="1587" y="1533537"/>
                                </a:lnTo>
                                <a:lnTo>
                                  <a:pt x="0" y="1535125"/>
                                </a:lnTo>
                                <a:lnTo>
                                  <a:pt x="0" y="1541475"/>
                                </a:lnTo>
                                <a:lnTo>
                                  <a:pt x="1587" y="1543062"/>
                                </a:lnTo>
                                <a:lnTo>
                                  <a:pt x="7937" y="1543062"/>
                                </a:lnTo>
                                <a:lnTo>
                                  <a:pt x="9525" y="1541475"/>
                                </a:lnTo>
                                <a:lnTo>
                                  <a:pt x="9525" y="1535125"/>
                                </a:lnTo>
                                <a:close/>
                              </a:path>
                              <a:path w="2171700" h="2000885">
                                <a:moveTo>
                                  <a:pt x="9525" y="1516075"/>
                                </a:moveTo>
                                <a:lnTo>
                                  <a:pt x="7937" y="1514487"/>
                                </a:lnTo>
                                <a:lnTo>
                                  <a:pt x="1587" y="1514487"/>
                                </a:lnTo>
                                <a:lnTo>
                                  <a:pt x="0" y="1516075"/>
                                </a:lnTo>
                                <a:lnTo>
                                  <a:pt x="0" y="1522425"/>
                                </a:lnTo>
                                <a:lnTo>
                                  <a:pt x="1587" y="1524012"/>
                                </a:lnTo>
                                <a:lnTo>
                                  <a:pt x="7937" y="1524012"/>
                                </a:lnTo>
                                <a:lnTo>
                                  <a:pt x="9525" y="1522425"/>
                                </a:lnTo>
                                <a:lnTo>
                                  <a:pt x="9525" y="1516075"/>
                                </a:lnTo>
                                <a:close/>
                              </a:path>
                              <a:path w="2171700" h="2000885">
                                <a:moveTo>
                                  <a:pt x="9525" y="1497012"/>
                                </a:moveTo>
                                <a:lnTo>
                                  <a:pt x="7937" y="1495425"/>
                                </a:lnTo>
                                <a:lnTo>
                                  <a:pt x="1587" y="1495425"/>
                                </a:lnTo>
                                <a:lnTo>
                                  <a:pt x="0" y="1497012"/>
                                </a:lnTo>
                                <a:lnTo>
                                  <a:pt x="0" y="1503362"/>
                                </a:lnTo>
                                <a:lnTo>
                                  <a:pt x="1587" y="1504950"/>
                                </a:lnTo>
                                <a:lnTo>
                                  <a:pt x="7937" y="1504950"/>
                                </a:lnTo>
                                <a:lnTo>
                                  <a:pt x="9525" y="1503362"/>
                                </a:lnTo>
                                <a:lnTo>
                                  <a:pt x="9525" y="1497012"/>
                                </a:lnTo>
                                <a:close/>
                              </a:path>
                              <a:path w="2171700" h="2000885">
                                <a:moveTo>
                                  <a:pt x="9525" y="1477975"/>
                                </a:moveTo>
                                <a:lnTo>
                                  <a:pt x="7937" y="1476387"/>
                                </a:lnTo>
                                <a:lnTo>
                                  <a:pt x="1587" y="1476387"/>
                                </a:lnTo>
                                <a:lnTo>
                                  <a:pt x="0" y="1477975"/>
                                </a:lnTo>
                                <a:lnTo>
                                  <a:pt x="0" y="1484325"/>
                                </a:lnTo>
                                <a:lnTo>
                                  <a:pt x="1587" y="1485912"/>
                                </a:lnTo>
                                <a:lnTo>
                                  <a:pt x="7937" y="1485912"/>
                                </a:lnTo>
                                <a:lnTo>
                                  <a:pt x="9525" y="1484325"/>
                                </a:lnTo>
                                <a:lnTo>
                                  <a:pt x="9525" y="1477975"/>
                                </a:lnTo>
                                <a:close/>
                              </a:path>
                              <a:path w="2171700" h="2000885">
                                <a:moveTo>
                                  <a:pt x="9525" y="1458925"/>
                                </a:moveTo>
                                <a:lnTo>
                                  <a:pt x="7937" y="1457337"/>
                                </a:lnTo>
                                <a:lnTo>
                                  <a:pt x="1587" y="1457337"/>
                                </a:lnTo>
                                <a:lnTo>
                                  <a:pt x="0" y="1458925"/>
                                </a:lnTo>
                                <a:lnTo>
                                  <a:pt x="0" y="1465275"/>
                                </a:lnTo>
                                <a:lnTo>
                                  <a:pt x="1587" y="1466862"/>
                                </a:lnTo>
                                <a:lnTo>
                                  <a:pt x="7937" y="1466862"/>
                                </a:lnTo>
                                <a:lnTo>
                                  <a:pt x="9525" y="1465275"/>
                                </a:lnTo>
                                <a:lnTo>
                                  <a:pt x="9525" y="1458925"/>
                                </a:lnTo>
                                <a:close/>
                              </a:path>
                              <a:path w="2171700" h="2000885">
                                <a:moveTo>
                                  <a:pt x="9525" y="1439862"/>
                                </a:moveTo>
                                <a:lnTo>
                                  <a:pt x="7937" y="1438275"/>
                                </a:lnTo>
                                <a:lnTo>
                                  <a:pt x="1587" y="1438275"/>
                                </a:lnTo>
                                <a:lnTo>
                                  <a:pt x="0" y="1439862"/>
                                </a:lnTo>
                                <a:lnTo>
                                  <a:pt x="0" y="1446212"/>
                                </a:lnTo>
                                <a:lnTo>
                                  <a:pt x="1587" y="1447800"/>
                                </a:lnTo>
                                <a:lnTo>
                                  <a:pt x="7937" y="1447800"/>
                                </a:lnTo>
                                <a:lnTo>
                                  <a:pt x="9525" y="1446212"/>
                                </a:lnTo>
                                <a:lnTo>
                                  <a:pt x="9525" y="1439862"/>
                                </a:lnTo>
                                <a:close/>
                              </a:path>
                              <a:path w="2171700" h="2000885">
                                <a:moveTo>
                                  <a:pt x="9525" y="1420825"/>
                                </a:moveTo>
                                <a:lnTo>
                                  <a:pt x="7937" y="1419237"/>
                                </a:lnTo>
                                <a:lnTo>
                                  <a:pt x="1587" y="1419237"/>
                                </a:lnTo>
                                <a:lnTo>
                                  <a:pt x="0" y="1420825"/>
                                </a:lnTo>
                                <a:lnTo>
                                  <a:pt x="0" y="1427175"/>
                                </a:lnTo>
                                <a:lnTo>
                                  <a:pt x="1587" y="1428762"/>
                                </a:lnTo>
                                <a:lnTo>
                                  <a:pt x="7937" y="1428762"/>
                                </a:lnTo>
                                <a:lnTo>
                                  <a:pt x="9525" y="1427175"/>
                                </a:lnTo>
                                <a:lnTo>
                                  <a:pt x="9525" y="1420825"/>
                                </a:lnTo>
                                <a:close/>
                              </a:path>
                              <a:path w="2171700" h="2000885">
                                <a:moveTo>
                                  <a:pt x="9525" y="1401775"/>
                                </a:moveTo>
                                <a:lnTo>
                                  <a:pt x="7937" y="1400187"/>
                                </a:lnTo>
                                <a:lnTo>
                                  <a:pt x="1587" y="1400187"/>
                                </a:lnTo>
                                <a:lnTo>
                                  <a:pt x="0" y="1401775"/>
                                </a:lnTo>
                                <a:lnTo>
                                  <a:pt x="0" y="1408112"/>
                                </a:lnTo>
                                <a:lnTo>
                                  <a:pt x="1587" y="1409712"/>
                                </a:lnTo>
                                <a:lnTo>
                                  <a:pt x="7937" y="1409712"/>
                                </a:lnTo>
                                <a:lnTo>
                                  <a:pt x="9525" y="1408112"/>
                                </a:lnTo>
                                <a:lnTo>
                                  <a:pt x="9525" y="1401775"/>
                                </a:lnTo>
                                <a:close/>
                              </a:path>
                              <a:path w="2171700" h="2000885">
                                <a:moveTo>
                                  <a:pt x="9525" y="1382725"/>
                                </a:moveTo>
                                <a:lnTo>
                                  <a:pt x="7937" y="1381137"/>
                                </a:lnTo>
                                <a:lnTo>
                                  <a:pt x="1587" y="1381137"/>
                                </a:lnTo>
                                <a:lnTo>
                                  <a:pt x="0" y="1382725"/>
                                </a:lnTo>
                                <a:lnTo>
                                  <a:pt x="0" y="1389062"/>
                                </a:lnTo>
                                <a:lnTo>
                                  <a:pt x="1587" y="1390662"/>
                                </a:lnTo>
                                <a:lnTo>
                                  <a:pt x="7937" y="1390662"/>
                                </a:lnTo>
                                <a:lnTo>
                                  <a:pt x="9525" y="1389062"/>
                                </a:lnTo>
                                <a:lnTo>
                                  <a:pt x="9525" y="1382725"/>
                                </a:lnTo>
                                <a:close/>
                              </a:path>
                              <a:path w="2171700" h="2000885">
                                <a:moveTo>
                                  <a:pt x="9525" y="1363675"/>
                                </a:moveTo>
                                <a:lnTo>
                                  <a:pt x="7937" y="1362087"/>
                                </a:lnTo>
                                <a:lnTo>
                                  <a:pt x="1587" y="1362087"/>
                                </a:lnTo>
                                <a:lnTo>
                                  <a:pt x="0" y="1363675"/>
                                </a:lnTo>
                                <a:lnTo>
                                  <a:pt x="0" y="1370012"/>
                                </a:lnTo>
                                <a:lnTo>
                                  <a:pt x="1587" y="1371612"/>
                                </a:lnTo>
                                <a:lnTo>
                                  <a:pt x="7937" y="1371612"/>
                                </a:lnTo>
                                <a:lnTo>
                                  <a:pt x="9525" y="1370012"/>
                                </a:lnTo>
                                <a:lnTo>
                                  <a:pt x="9525" y="1363675"/>
                                </a:lnTo>
                                <a:close/>
                              </a:path>
                              <a:path w="2171700" h="2000885">
                                <a:moveTo>
                                  <a:pt x="9525" y="1344625"/>
                                </a:moveTo>
                                <a:lnTo>
                                  <a:pt x="7937" y="1343037"/>
                                </a:lnTo>
                                <a:lnTo>
                                  <a:pt x="1587" y="1343037"/>
                                </a:lnTo>
                                <a:lnTo>
                                  <a:pt x="0" y="1344625"/>
                                </a:lnTo>
                                <a:lnTo>
                                  <a:pt x="0" y="1350962"/>
                                </a:lnTo>
                                <a:lnTo>
                                  <a:pt x="1587" y="1352562"/>
                                </a:lnTo>
                                <a:lnTo>
                                  <a:pt x="7937" y="1352562"/>
                                </a:lnTo>
                                <a:lnTo>
                                  <a:pt x="9525" y="1350962"/>
                                </a:lnTo>
                                <a:lnTo>
                                  <a:pt x="9525" y="1344625"/>
                                </a:lnTo>
                                <a:close/>
                              </a:path>
                              <a:path w="2171700" h="2000885">
                                <a:moveTo>
                                  <a:pt x="9525" y="1325575"/>
                                </a:moveTo>
                                <a:lnTo>
                                  <a:pt x="7937" y="1323987"/>
                                </a:lnTo>
                                <a:lnTo>
                                  <a:pt x="1587" y="1323987"/>
                                </a:lnTo>
                                <a:lnTo>
                                  <a:pt x="0" y="1325575"/>
                                </a:lnTo>
                                <a:lnTo>
                                  <a:pt x="0" y="1331912"/>
                                </a:lnTo>
                                <a:lnTo>
                                  <a:pt x="1587" y="1333512"/>
                                </a:lnTo>
                                <a:lnTo>
                                  <a:pt x="7937" y="1333512"/>
                                </a:lnTo>
                                <a:lnTo>
                                  <a:pt x="9525" y="1331912"/>
                                </a:lnTo>
                                <a:lnTo>
                                  <a:pt x="9525" y="1325575"/>
                                </a:lnTo>
                                <a:close/>
                              </a:path>
                              <a:path w="2171700" h="2000885">
                                <a:moveTo>
                                  <a:pt x="9525" y="1306525"/>
                                </a:moveTo>
                                <a:lnTo>
                                  <a:pt x="7937" y="1304937"/>
                                </a:lnTo>
                                <a:lnTo>
                                  <a:pt x="1587" y="1304937"/>
                                </a:lnTo>
                                <a:lnTo>
                                  <a:pt x="0" y="1306525"/>
                                </a:lnTo>
                                <a:lnTo>
                                  <a:pt x="0" y="1312862"/>
                                </a:lnTo>
                                <a:lnTo>
                                  <a:pt x="1587" y="1314462"/>
                                </a:lnTo>
                                <a:lnTo>
                                  <a:pt x="7937" y="1314462"/>
                                </a:lnTo>
                                <a:lnTo>
                                  <a:pt x="9525" y="1312862"/>
                                </a:lnTo>
                                <a:lnTo>
                                  <a:pt x="9525" y="1306525"/>
                                </a:lnTo>
                                <a:close/>
                              </a:path>
                              <a:path w="2171700" h="2000885">
                                <a:moveTo>
                                  <a:pt x="9525" y="1287475"/>
                                </a:moveTo>
                                <a:lnTo>
                                  <a:pt x="7937" y="1285887"/>
                                </a:lnTo>
                                <a:lnTo>
                                  <a:pt x="1587" y="1285887"/>
                                </a:lnTo>
                                <a:lnTo>
                                  <a:pt x="0" y="1287475"/>
                                </a:lnTo>
                                <a:lnTo>
                                  <a:pt x="0" y="1293825"/>
                                </a:lnTo>
                                <a:lnTo>
                                  <a:pt x="1587" y="1295412"/>
                                </a:lnTo>
                                <a:lnTo>
                                  <a:pt x="7937" y="1295412"/>
                                </a:lnTo>
                                <a:lnTo>
                                  <a:pt x="9525" y="1293825"/>
                                </a:lnTo>
                                <a:lnTo>
                                  <a:pt x="9525" y="1287475"/>
                                </a:lnTo>
                                <a:close/>
                              </a:path>
                              <a:path w="2171700" h="2000885">
                                <a:moveTo>
                                  <a:pt x="9525" y="1268425"/>
                                </a:moveTo>
                                <a:lnTo>
                                  <a:pt x="7937" y="1266837"/>
                                </a:lnTo>
                                <a:lnTo>
                                  <a:pt x="1587" y="1266837"/>
                                </a:lnTo>
                                <a:lnTo>
                                  <a:pt x="0" y="1268425"/>
                                </a:lnTo>
                                <a:lnTo>
                                  <a:pt x="0" y="1274775"/>
                                </a:lnTo>
                                <a:lnTo>
                                  <a:pt x="1587" y="1276362"/>
                                </a:lnTo>
                                <a:lnTo>
                                  <a:pt x="7937" y="1276362"/>
                                </a:lnTo>
                                <a:lnTo>
                                  <a:pt x="9525" y="1274775"/>
                                </a:lnTo>
                                <a:lnTo>
                                  <a:pt x="9525" y="1268425"/>
                                </a:lnTo>
                                <a:close/>
                              </a:path>
                              <a:path w="2171700" h="2000885">
                                <a:moveTo>
                                  <a:pt x="9525" y="1249375"/>
                                </a:moveTo>
                                <a:lnTo>
                                  <a:pt x="7937" y="1247787"/>
                                </a:lnTo>
                                <a:lnTo>
                                  <a:pt x="1587" y="1247787"/>
                                </a:lnTo>
                                <a:lnTo>
                                  <a:pt x="0" y="1249375"/>
                                </a:lnTo>
                                <a:lnTo>
                                  <a:pt x="0" y="1255725"/>
                                </a:lnTo>
                                <a:lnTo>
                                  <a:pt x="1587" y="1257312"/>
                                </a:lnTo>
                                <a:lnTo>
                                  <a:pt x="7937" y="1257312"/>
                                </a:lnTo>
                                <a:lnTo>
                                  <a:pt x="9525" y="1255725"/>
                                </a:lnTo>
                                <a:lnTo>
                                  <a:pt x="9525" y="1249375"/>
                                </a:lnTo>
                                <a:close/>
                              </a:path>
                              <a:path w="2171700" h="2000885">
                                <a:moveTo>
                                  <a:pt x="9525" y="1230325"/>
                                </a:moveTo>
                                <a:lnTo>
                                  <a:pt x="7937" y="1228737"/>
                                </a:lnTo>
                                <a:lnTo>
                                  <a:pt x="1587" y="1228737"/>
                                </a:lnTo>
                                <a:lnTo>
                                  <a:pt x="0" y="1230325"/>
                                </a:lnTo>
                                <a:lnTo>
                                  <a:pt x="0" y="1236675"/>
                                </a:lnTo>
                                <a:lnTo>
                                  <a:pt x="1587" y="1238262"/>
                                </a:lnTo>
                                <a:lnTo>
                                  <a:pt x="7937" y="1238262"/>
                                </a:lnTo>
                                <a:lnTo>
                                  <a:pt x="9525" y="1236675"/>
                                </a:lnTo>
                                <a:lnTo>
                                  <a:pt x="9525" y="1230325"/>
                                </a:lnTo>
                                <a:close/>
                              </a:path>
                              <a:path w="2171700" h="2000885">
                                <a:moveTo>
                                  <a:pt x="9525" y="1211262"/>
                                </a:moveTo>
                                <a:lnTo>
                                  <a:pt x="7937" y="1209687"/>
                                </a:lnTo>
                                <a:lnTo>
                                  <a:pt x="1587" y="1209687"/>
                                </a:lnTo>
                                <a:lnTo>
                                  <a:pt x="0" y="1211262"/>
                                </a:lnTo>
                                <a:lnTo>
                                  <a:pt x="0" y="1217625"/>
                                </a:lnTo>
                                <a:lnTo>
                                  <a:pt x="1587" y="1219212"/>
                                </a:lnTo>
                                <a:lnTo>
                                  <a:pt x="7937" y="1219212"/>
                                </a:lnTo>
                                <a:lnTo>
                                  <a:pt x="9525" y="1217625"/>
                                </a:lnTo>
                                <a:lnTo>
                                  <a:pt x="9525" y="1211262"/>
                                </a:lnTo>
                                <a:close/>
                              </a:path>
                              <a:path w="2171700" h="2000885">
                                <a:moveTo>
                                  <a:pt x="9525" y="1192212"/>
                                </a:moveTo>
                                <a:lnTo>
                                  <a:pt x="7937" y="1190637"/>
                                </a:lnTo>
                                <a:lnTo>
                                  <a:pt x="1587" y="1190637"/>
                                </a:lnTo>
                                <a:lnTo>
                                  <a:pt x="0" y="1192212"/>
                                </a:lnTo>
                                <a:lnTo>
                                  <a:pt x="0" y="1198575"/>
                                </a:lnTo>
                                <a:lnTo>
                                  <a:pt x="1587" y="1200162"/>
                                </a:lnTo>
                                <a:lnTo>
                                  <a:pt x="7937" y="1200162"/>
                                </a:lnTo>
                                <a:lnTo>
                                  <a:pt x="9525" y="1198575"/>
                                </a:lnTo>
                                <a:lnTo>
                                  <a:pt x="9525" y="1192212"/>
                                </a:lnTo>
                                <a:close/>
                              </a:path>
                              <a:path w="2171700" h="2000885">
                                <a:moveTo>
                                  <a:pt x="9525" y="1173162"/>
                                </a:moveTo>
                                <a:lnTo>
                                  <a:pt x="7937" y="1171587"/>
                                </a:lnTo>
                                <a:lnTo>
                                  <a:pt x="1587" y="1171587"/>
                                </a:lnTo>
                                <a:lnTo>
                                  <a:pt x="0" y="1173162"/>
                                </a:lnTo>
                                <a:lnTo>
                                  <a:pt x="0" y="1179525"/>
                                </a:lnTo>
                                <a:lnTo>
                                  <a:pt x="1587" y="1181112"/>
                                </a:lnTo>
                                <a:lnTo>
                                  <a:pt x="7937" y="1181112"/>
                                </a:lnTo>
                                <a:lnTo>
                                  <a:pt x="9525" y="1179525"/>
                                </a:lnTo>
                                <a:lnTo>
                                  <a:pt x="9525" y="1173162"/>
                                </a:lnTo>
                                <a:close/>
                              </a:path>
                              <a:path w="2171700" h="2000885">
                                <a:moveTo>
                                  <a:pt x="9525" y="1154112"/>
                                </a:moveTo>
                                <a:lnTo>
                                  <a:pt x="7937" y="1152537"/>
                                </a:lnTo>
                                <a:lnTo>
                                  <a:pt x="1587" y="1152537"/>
                                </a:lnTo>
                                <a:lnTo>
                                  <a:pt x="0" y="1154112"/>
                                </a:lnTo>
                                <a:lnTo>
                                  <a:pt x="0" y="1160475"/>
                                </a:lnTo>
                                <a:lnTo>
                                  <a:pt x="1587" y="1162062"/>
                                </a:lnTo>
                                <a:lnTo>
                                  <a:pt x="7937" y="1162062"/>
                                </a:lnTo>
                                <a:lnTo>
                                  <a:pt x="9525" y="1160475"/>
                                </a:lnTo>
                                <a:lnTo>
                                  <a:pt x="9525" y="1154112"/>
                                </a:lnTo>
                                <a:close/>
                              </a:path>
                              <a:path w="2171700" h="2000885">
                                <a:moveTo>
                                  <a:pt x="9525" y="1135075"/>
                                </a:moveTo>
                                <a:lnTo>
                                  <a:pt x="7937" y="1133487"/>
                                </a:lnTo>
                                <a:lnTo>
                                  <a:pt x="1587" y="1133487"/>
                                </a:lnTo>
                                <a:lnTo>
                                  <a:pt x="0" y="1135075"/>
                                </a:lnTo>
                                <a:lnTo>
                                  <a:pt x="0" y="1141425"/>
                                </a:lnTo>
                                <a:lnTo>
                                  <a:pt x="1587" y="1143012"/>
                                </a:lnTo>
                                <a:lnTo>
                                  <a:pt x="7937" y="1143012"/>
                                </a:lnTo>
                                <a:lnTo>
                                  <a:pt x="9525" y="1141425"/>
                                </a:lnTo>
                                <a:lnTo>
                                  <a:pt x="9525" y="1135075"/>
                                </a:lnTo>
                                <a:close/>
                              </a:path>
                              <a:path w="2171700" h="2000885">
                                <a:moveTo>
                                  <a:pt x="9525" y="1116025"/>
                                </a:moveTo>
                                <a:lnTo>
                                  <a:pt x="7937" y="1114437"/>
                                </a:lnTo>
                                <a:lnTo>
                                  <a:pt x="1587" y="1114437"/>
                                </a:lnTo>
                                <a:lnTo>
                                  <a:pt x="0" y="1116025"/>
                                </a:lnTo>
                                <a:lnTo>
                                  <a:pt x="0" y="1122375"/>
                                </a:lnTo>
                                <a:lnTo>
                                  <a:pt x="1587" y="1123962"/>
                                </a:lnTo>
                                <a:lnTo>
                                  <a:pt x="7937" y="1123962"/>
                                </a:lnTo>
                                <a:lnTo>
                                  <a:pt x="9525" y="1122375"/>
                                </a:lnTo>
                                <a:lnTo>
                                  <a:pt x="9525" y="1116025"/>
                                </a:lnTo>
                                <a:close/>
                              </a:path>
                              <a:path w="2171700" h="2000885">
                                <a:moveTo>
                                  <a:pt x="9525" y="1096975"/>
                                </a:moveTo>
                                <a:lnTo>
                                  <a:pt x="7937" y="1095387"/>
                                </a:lnTo>
                                <a:lnTo>
                                  <a:pt x="1587" y="1095387"/>
                                </a:lnTo>
                                <a:lnTo>
                                  <a:pt x="0" y="1096975"/>
                                </a:lnTo>
                                <a:lnTo>
                                  <a:pt x="0" y="1103312"/>
                                </a:lnTo>
                                <a:lnTo>
                                  <a:pt x="1587" y="1104912"/>
                                </a:lnTo>
                                <a:lnTo>
                                  <a:pt x="7937" y="1104912"/>
                                </a:lnTo>
                                <a:lnTo>
                                  <a:pt x="9525" y="1103312"/>
                                </a:lnTo>
                                <a:lnTo>
                                  <a:pt x="9525" y="1096975"/>
                                </a:lnTo>
                                <a:close/>
                              </a:path>
                              <a:path w="2171700" h="2000885">
                                <a:moveTo>
                                  <a:pt x="9525" y="1077925"/>
                                </a:moveTo>
                                <a:lnTo>
                                  <a:pt x="7937" y="1076337"/>
                                </a:lnTo>
                                <a:lnTo>
                                  <a:pt x="1587" y="1076337"/>
                                </a:lnTo>
                                <a:lnTo>
                                  <a:pt x="0" y="1077925"/>
                                </a:lnTo>
                                <a:lnTo>
                                  <a:pt x="0" y="1084262"/>
                                </a:lnTo>
                                <a:lnTo>
                                  <a:pt x="1587" y="1085862"/>
                                </a:lnTo>
                                <a:lnTo>
                                  <a:pt x="7937" y="1085862"/>
                                </a:lnTo>
                                <a:lnTo>
                                  <a:pt x="9525" y="1084262"/>
                                </a:lnTo>
                                <a:lnTo>
                                  <a:pt x="9525" y="1077925"/>
                                </a:lnTo>
                                <a:close/>
                              </a:path>
                              <a:path w="2171700" h="2000885">
                                <a:moveTo>
                                  <a:pt x="9525" y="1058875"/>
                                </a:moveTo>
                                <a:lnTo>
                                  <a:pt x="7937" y="1057287"/>
                                </a:lnTo>
                                <a:lnTo>
                                  <a:pt x="1587" y="1057287"/>
                                </a:lnTo>
                                <a:lnTo>
                                  <a:pt x="0" y="1058875"/>
                                </a:lnTo>
                                <a:lnTo>
                                  <a:pt x="0" y="1065225"/>
                                </a:lnTo>
                                <a:lnTo>
                                  <a:pt x="1587" y="1066812"/>
                                </a:lnTo>
                                <a:lnTo>
                                  <a:pt x="7937" y="1066812"/>
                                </a:lnTo>
                                <a:lnTo>
                                  <a:pt x="9525" y="1065225"/>
                                </a:lnTo>
                                <a:lnTo>
                                  <a:pt x="9525" y="1058875"/>
                                </a:lnTo>
                                <a:close/>
                              </a:path>
                              <a:path w="2171700" h="2000885">
                                <a:moveTo>
                                  <a:pt x="9525" y="1039812"/>
                                </a:moveTo>
                                <a:lnTo>
                                  <a:pt x="7937" y="1038237"/>
                                </a:lnTo>
                                <a:lnTo>
                                  <a:pt x="1587" y="1038237"/>
                                </a:lnTo>
                                <a:lnTo>
                                  <a:pt x="0" y="1039812"/>
                                </a:lnTo>
                                <a:lnTo>
                                  <a:pt x="0" y="1046175"/>
                                </a:lnTo>
                                <a:lnTo>
                                  <a:pt x="1587" y="1047762"/>
                                </a:lnTo>
                                <a:lnTo>
                                  <a:pt x="7937" y="1047762"/>
                                </a:lnTo>
                                <a:lnTo>
                                  <a:pt x="9525" y="1046175"/>
                                </a:lnTo>
                                <a:lnTo>
                                  <a:pt x="9525" y="1039812"/>
                                </a:lnTo>
                                <a:close/>
                              </a:path>
                              <a:path w="2171700" h="2000885">
                                <a:moveTo>
                                  <a:pt x="9525" y="1020775"/>
                                </a:moveTo>
                                <a:lnTo>
                                  <a:pt x="7937" y="1019187"/>
                                </a:lnTo>
                                <a:lnTo>
                                  <a:pt x="1587" y="1019187"/>
                                </a:lnTo>
                                <a:lnTo>
                                  <a:pt x="0" y="1020775"/>
                                </a:lnTo>
                                <a:lnTo>
                                  <a:pt x="0" y="1027125"/>
                                </a:lnTo>
                                <a:lnTo>
                                  <a:pt x="1587" y="1028712"/>
                                </a:lnTo>
                                <a:lnTo>
                                  <a:pt x="7937" y="1028712"/>
                                </a:lnTo>
                                <a:lnTo>
                                  <a:pt x="9525" y="1027125"/>
                                </a:lnTo>
                                <a:lnTo>
                                  <a:pt x="9525" y="1020775"/>
                                </a:lnTo>
                                <a:close/>
                              </a:path>
                              <a:path w="2171700" h="2000885">
                                <a:moveTo>
                                  <a:pt x="9525" y="1001712"/>
                                </a:moveTo>
                                <a:lnTo>
                                  <a:pt x="7937" y="1000125"/>
                                </a:lnTo>
                                <a:lnTo>
                                  <a:pt x="1587" y="1000125"/>
                                </a:lnTo>
                                <a:lnTo>
                                  <a:pt x="0" y="1001712"/>
                                </a:lnTo>
                                <a:lnTo>
                                  <a:pt x="0" y="1008075"/>
                                </a:lnTo>
                                <a:lnTo>
                                  <a:pt x="1587" y="1009662"/>
                                </a:lnTo>
                                <a:lnTo>
                                  <a:pt x="7937" y="1009662"/>
                                </a:lnTo>
                                <a:lnTo>
                                  <a:pt x="9525" y="1008075"/>
                                </a:lnTo>
                                <a:lnTo>
                                  <a:pt x="9525" y="1001712"/>
                                </a:lnTo>
                                <a:close/>
                              </a:path>
                              <a:path w="2171700" h="2000885">
                                <a:moveTo>
                                  <a:pt x="9525" y="982662"/>
                                </a:moveTo>
                                <a:lnTo>
                                  <a:pt x="7937" y="981075"/>
                                </a:lnTo>
                                <a:lnTo>
                                  <a:pt x="1587" y="981075"/>
                                </a:lnTo>
                                <a:lnTo>
                                  <a:pt x="0" y="982662"/>
                                </a:lnTo>
                                <a:lnTo>
                                  <a:pt x="0" y="989025"/>
                                </a:lnTo>
                                <a:lnTo>
                                  <a:pt x="1587" y="990600"/>
                                </a:lnTo>
                                <a:lnTo>
                                  <a:pt x="7937" y="990600"/>
                                </a:lnTo>
                                <a:lnTo>
                                  <a:pt x="9525" y="989025"/>
                                </a:lnTo>
                                <a:lnTo>
                                  <a:pt x="9525" y="982662"/>
                                </a:lnTo>
                                <a:close/>
                              </a:path>
                              <a:path w="2171700" h="2000885">
                                <a:moveTo>
                                  <a:pt x="9525" y="963612"/>
                                </a:moveTo>
                                <a:lnTo>
                                  <a:pt x="7937" y="962025"/>
                                </a:lnTo>
                                <a:lnTo>
                                  <a:pt x="1587" y="962025"/>
                                </a:lnTo>
                                <a:lnTo>
                                  <a:pt x="0" y="963612"/>
                                </a:lnTo>
                                <a:lnTo>
                                  <a:pt x="0" y="969962"/>
                                </a:lnTo>
                                <a:lnTo>
                                  <a:pt x="1587" y="971550"/>
                                </a:lnTo>
                                <a:lnTo>
                                  <a:pt x="7937" y="971550"/>
                                </a:lnTo>
                                <a:lnTo>
                                  <a:pt x="9525" y="969962"/>
                                </a:lnTo>
                                <a:lnTo>
                                  <a:pt x="9525" y="963612"/>
                                </a:lnTo>
                                <a:close/>
                              </a:path>
                              <a:path w="2171700" h="2000885">
                                <a:moveTo>
                                  <a:pt x="9525" y="944562"/>
                                </a:moveTo>
                                <a:lnTo>
                                  <a:pt x="7937" y="942975"/>
                                </a:lnTo>
                                <a:lnTo>
                                  <a:pt x="1587" y="942975"/>
                                </a:lnTo>
                                <a:lnTo>
                                  <a:pt x="0" y="944562"/>
                                </a:lnTo>
                                <a:lnTo>
                                  <a:pt x="0" y="950912"/>
                                </a:lnTo>
                                <a:lnTo>
                                  <a:pt x="1587" y="952500"/>
                                </a:lnTo>
                                <a:lnTo>
                                  <a:pt x="7937" y="952500"/>
                                </a:lnTo>
                                <a:lnTo>
                                  <a:pt x="9525" y="950912"/>
                                </a:lnTo>
                                <a:lnTo>
                                  <a:pt x="9525" y="944562"/>
                                </a:lnTo>
                                <a:close/>
                              </a:path>
                              <a:path w="2171700" h="2000885">
                                <a:moveTo>
                                  <a:pt x="9525" y="925512"/>
                                </a:moveTo>
                                <a:lnTo>
                                  <a:pt x="7937" y="923925"/>
                                </a:lnTo>
                                <a:lnTo>
                                  <a:pt x="1587" y="923925"/>
                                </a:lnTo>
                                <a:lnTo>
                                  <a:pt x="0" y="925512"/>
                                </a:lnTo>
                                <a:lnTo>
                                  <a:pt x="0" y="931862"/>
                                </a:lnTo>
                                <a:lnTo>
                                  <a:pt x="1587" y="933450"/>
                                </a:lnTo>
                                <a:lnTo>
                                  <a:pt x="7937" y="933450"/>
                                </a:lnTo>
                                <a:lnTo>
                                  <a:pt x="9525" y="931862"/>
                                </a:lnTo>
                                <a:lnTo>
                                  <a:pt x="9525" y="925512"/>
                                </a:lnTo>
                                <a:close/>
                              </a:path>
                              <a:path w="2171700" h="2000885">
                                <a:moveTo>
                                  <a:pt x="9525" y="906475"/>
                                </a:moveTo>
                                <a:lnTo>
                                  <a:pt x="7937" y="904875"/>
                                </a:lnTo>
                                <a:lnTo>
                                  <a:pt x="1587" y="904875"/>
                                </a:lnTo>
                                <a:lnTo>
                                  <a:pt x="0" y="906475"/>
                                </a:lnTo>
                                <a:lnTo>
                                  <a:pt x="0" y="912812"/>
                                </a:lnTo>
                                <a:lnTo>
                                  <a:pt x="1587" y="914400"/>
                                </a:lnTo>
                                <a:lnTo>
                                  <a:pt x="7937" y="914400"/>
                                </a:lnTo>
                                <a:lnTo>
                                  <a:pt x="9525" y="912812"/>
                                </a:lnTo>
                                <a:lnTo>
                                  <a:pt x="9525" y="906475"/>
                                </a:lnTo>
                                <a:close/>
                              </a:path>
                              <a:path w="2171700" h="2000885">
                                <a:moveTo>
                                  <a:pt x="9525" y="887412"/>
                                </a:moveTo>
                                <a:lnTo>
                                  <a:pt x="7937" y="885825"/>
                                </a:lnTo>
                                <a:lnTo>
                                  <a:pt x="1587" y="885825"/>
                                </a:lnTo>
                                <a:lnTo>
                                  <a:pt x="0" y="887412"/>
                                </a:lnTo>
                                <a:lnTo>
                                  <a:pt x="0" y="893762"/>
                                </a:lnTo>
                                <a:lnTo>
                                  <a:pt x="1587" y="895350"/>
                                </a:lnTo>
                                <a:lnTo>
                                  <a:pt x="7937" y="895350"/>
                                </a:lnTo>
                                <a:lnTo>
                                  <a:pt x="9525" y="893762"/>
                                </a:lnTo>
                                <a:lnTo>
                                  <a:pt x="9525" y="887412"/>
                                </a:lnTo>
                                <a:close/>
                              </a:path>
                              <a:path w="2171700" h="2000885">
                                <a:moveTo>
                                  <a:pt x="9525" y="868362"/>
                                </a:moveTo>
                                <a:lnTo>
                                  <a:pt x="7937" y="866775"/>
                                </a:lnTo>
                                <a:lnTo>
                                  <a:pt x="1587" y="866775"/>
                                </a:lnTo>
                                <a:lnTo>
                                  <a:pt x="0" y="868362"/>
                                </a:lnTo>
                                <a:lnTo>
                                  <a:pt x="0" y="874712"/>
                                </a:lnTo>
                                <a:lnTo>
                                  <a:pt x="1587" y="876300"/>
                                </a:lnTo>
                                <a:lnTo>
                                  <a:pt x="7937" y="876300"/>
                                </a:lnTo>
                                <a:lnTo>
                                  <a:pt x="9525" y="874712"/>
                                </a:lnTo>
                                <a:lnTo>
                                  <a:pt x="9525" y="868362"/>
                                </a:lnTo>
                                <a:close/>
                              </a:path>
                              <a:path w="2171700" h="2000885">
                                <a:moveTo>
                                  <a:pt x="9525" y="849312"/>
                                </a:moveTo>
                                <a:lnTo>
                                  <a:pt x="7937" y="847725"/>
                                </a:lnTo>
                                <a:lnTo>
                                  <a:pt x="1587" y="847725"/>
                                </a:lnTo>
                                <a:lnTo>
                                  <a:pt x="0" y="849312"/>
                                </a:lnTo>
                                <a:lnTo>
                                  <a:pt x="0" y="855662"/>
                                </a:lnTo>
                                <a:lnTo>
                                  <a:pt x="1587" y="857250"/>
                                </a:lnTo>
                                <a:lnTo>
                                  <a:pt x="7937" y="857250"/>
                                </a:lnTo>
                                <a:lnTo>
                                  <a:pt x="9525" y="855662"/>
                                </a:lnTo>
                                <a:lnTo>
                                  <a:pt x="9525" y="849312"/>
                                </a:lnTo>
                                <a:close/>
                              </a:path>
                              <a:path w="2171700" h="2000885">
                                <a:moveTo>
                                  <a:pt x="9525" y="830262"/>
                                </a:moveTo>
                                <a:lnTo>
                                  <a:pt x="7937" y="828675"/>
                                </a:lnTo>
                                <a:lnTo>
                                  <a:pt x="1587" y="828675"/>
                                </a:lnTo>
                                <a:lnTo>
                                  <a:pt x="0" y="830262"/>
                                </a:lnTo>
                                <a:lnTo>
                                  <a:pt x="0" y="836612"/>
                                </a:lnTo>
                                <a:lnTo>
                                  <a:pt x="1587" y="838200"/>
                                </a:lnTo>
                                <a:lnTo>
                                  <a:pt x="7937" y="838200"/>
                                </a:lnTo>
                                <a:lnTo>
                                  <a:pt x="9525" y="836612"/>
                                </a:lnTo>
                                <a:lnTo>
                                  <a:pt x="9525" y="830262"/>
                                </a:lnTo>
                                <a:close/>
                              </a:path>
                              <a:path w="2171700" h="2000885">
                                <a:moveTo>
                                  <a:pt x="9525" y="811212"/>
                                </a:moveTo>
                                <a:lnTo>
                                  <a:pt x="7937" y="809625"/>
                                </a:lnTo>
                                <a:lnTo>
                                  <a:pt x="1587" y="809625"/>
                                </a:lnTo>
                                <a:lnTo>
                                  <a:pt x="0" y="811212"/>
                                </a:lnTo>
                                <a:lnTo>
                                  <a:pt x="0" y="817575"/>
                                </a:lnTo>
                                <a:lnTo>
                                  <a:pt x="1587" y="819150"/>
                                </a:lnTo>
                                <a:lnTo>
                                  <a:pt x="7937" y="819150"/>
                                </a:lnTo>
                                <a:lnTo>
                                  <a:pt x="9525" y="817575"/>
                                </a:lnTo>
                                <a:lnTo>
                                  <a:pt x="9525" y="811212"/>
                                </a:lnTo>
                                <a:close/>
                              </a:path>
                              <a:path w="2171700" h="2000885">
                                <a:moveTo>
                                  <a:pt x="9525" y="792175"/>
                                </a:moveTo>
                                <a:lnTo>
                                  <a:pt x="7937" y="790587"/>
                                </a:lnTo>
                                <a:lnTo>
                                  <a:pt x="1587" y="790587"/>
                                </a:lnTo>
                                <a:lnTo>
                                  <a:pt x="0" y="792175"/>
                                </a:lnTo>
                                <a:lnTo>
                                  <a:pt x="0" y="798525"/>
                                </a:lnTo>
                                <a:lnTo>
                                  <a:pt x="1587" y="800112"/>
                                </a:lnTo>
                                <a:lnTo>
                                  <a:pt x="7937" y="800112"/>
                                </a:lnTo>
                                <a:lnTo>
                                  <a:pt x="9525" y="798525"/>
                                </a:lnTo>
                                <a:lnTo>
                                  <a:pt x="9525" y="792175"/>
                                </a:lnTo>
                                <a:close/>
                              </a:path>
                              <a:path w="2171700" h="2000885">
                                <a:moveTo>
                                  <a:pt x="9525" y="773112"/>
                                </a:moveTo>
                                <a:lnTo>
                                  <a:pt x="7937" y="771525"/>
                                </a:lnTo>
                                <a:lnTo>
                                  <a:pt x="1587" y="771525"/>
                                </a:lnTo>
                                <a:lnTo>
                                  <a:pt x="0" y="773112"/>
                                </a:lnTo>
                                <a:lnTo>
                                  <a:pt x="0" y="779462"/>
                                </a:lnTo>
                                <a:lnTo>
                                  <a:pt x="1587" y="781050"/>
                                </a:lnTo>
                                <a:lnTo>
                                  <a:pt x="7937" y="781050"/>
                                </a:lnTo>
                                <a:lnTo>
                                  <a:pt x="9525" y="779462"/>
                                </a:lnTo>
                                <a:lnTo>
                                  <a:pt x="9525" y="773112"/>
                                </a:lnTo>
                                <a:close/>
                              </a:path>
                              <a:path w="2171700" h="2000885">
                                <a:moveTo>
                                  <a:pt x="9525" y="754062"/>
                                </a:moveTo>
                                <a:lnTo>
                                  <a:pt x="7937" y="752475"/>
                                </a:lnTo>
                                <a:lnTo>
                                  <a:pt x="1587" y="752475"/>
                                </a:lnTo>
                                <a:lnTo>
                                  <a:pt x="0" y="754062"/>
                                </a:lnTo>
                                <a:lnTo>
                                  <a:pt x="0" y="760412"/>
                                </a:lnTo>
                                <a:lnTo>
                                  <a:pt x="1587" y="762000"/>
                                </a:lnTo>
                                <a:lnTo>
                                  <a:pt x="7937" y="762000"/>
                                </a:lnTo>
                                <a:lnTo>
                                  <a:pt x="9525" y="760412"/>
                                </a:lnTo>
                                <a:lnTo>
                                  <a:pt x="9525" y="754062"/>
                                </a:lnTo>
                                <a:close/>
                              </a:path>
                              <a:path w="2171700" h="2000885">
                                <a:moveTo>
                                  <a:pt x="9525" y="735012"/>
                                </a:moveTo>
                                <a:lnTo>
                                  <a:pt x="7937" y="733425"/>
                                </a:lnTo>
                                <a:lnTo>
                                  <a:pt x="1587" y="733425"/>
                                </a:lnTo>
                                <a:lnTo>
                                  <a:pt x="0" y="735012"/>
                                </a:lnTo>
                                <a:lnTo>
                                  <a:pt x="0" y="741362"/>
                                </a:lnTo>
                                <a:lnTo>
                                  <a:pt x="1587" y="742950"/>
                                </a:lnTo>
                                <a:lnTo>
                                  <a:pt x="7937" y="742950"/>
                                </a:lnTo>
                                <a:lnTo>
                                  <a:pt x="9525" y="741362"/>
                                </a:lnTo>
                                <a:lnTo>
                                  <a:pt x="9525" y="735012"/>
                                </a:lnTo>
                                <a:close/>
                              </a:path>
                              <a:path w="2171700" h="2000885">
                                <a:moveTo>
                                  <a:pt x="9525" y="715962"/>
                                </a:moveTo>
                                <a:lnTo>
                                  <a:pt x="7937" y="714375"/>
                                </a:lnTo>
                                <a:lnTo>
                                  <a:pt x="1587" y="714375"/>
                                </a:lnTo>
                                <a:lnTo>
                                  <a:pt x="0" y="715962"/>
                                </a:lnTo>
                                <a:lnTo>
                                  <a:pt x="0" y="722312"/>
                                </a:lnTo>
                                <a:lnTo>
                                  <a:pt x="1587" y="723900"/>
                                </a:lnTo>
                                <a:lnTo>
                                  <a:pt x="7937" y="723900"/>
                                </a:lnTo>
                                <a:lnTo>
                                  <a:pt x="9525" y="722312"/>
                                </a:lnTo>
                                <a:lnTo>
                                  <a:pt x="9525" y="715962"/>
                                </a:lnTo>
                                <a:close/>
                              </a:path>
                              <a:path w="2171700" h="2000885">
                                <a:moveTo>
                                  <a:pt x="9525" y="696912"/>
                                </a:moveTo>
                                <a:lnTo>
                                  <a:pt x="7937" y="695325"/>
                                </a:lnTo>
                                <a:lnTo>
                                  <a:pt x="1587" y="695325"/>
                                </a:lnTo>
                                <a:lnTo>
                                  <a:pt x="0" y="696912"/>
                                </a:lnTo>
                                <a:lnTo>
                                  <a:pt x="0" y="703262"/>
                                </a:lnTo>
                                <a:lnTo>
                                  <a:pt x="1587" y="704850"/>
                                </a:lnTo>
                                <a:lnTo>
                                  <a:pt x="7937" y="704850"/>
                                </a:lnTo>
                                <a:lnTo>
                                  <a:pt x="9525" y="703262"/>
                                </a:lnTo>
                                <a:lnTo>
                                  <a:pt x="9525" y="696912"/>
                                </a:lnTo>
                                <a:close/>
                              </a:path>
                              <a:path w="2171700" h="2000885">
                                <a:moveTo>
                                  <a:pt x="9525" y="677875"/>
                                </a:moveTo>
                                <a:lnTo>
                                  <a:pt x="7937" y="676275"/>
                                </a:lnTo>
                                <a:lnTo>
                                  <a:pt x="1587" y="676275"/>
                                </a:lnTo>
                                <a:lnTo>
                                  <a:pt x="0" y="677875"/>
                                </a:lnTo>
                                <a:lnTo>
                                  <a:pt x="0" y="684212"/>
                                </a:lnTo>
                                <a:lnTo>
                                  <a:pt x="1587" y="685800"/>
                                </a:lnTo>
                                <a:lnTo>
                                  <a:pt x="7937" y="685800"/>
                                </a:lnTo>
                                <a:lnTo>
                                  <a:pt x="9525" y="684212"/>
                                </a:lnTo>
                                <a:lnTo>
                                  <a:pt x="9525" y="677875"/>
                                </a:lnTo>
                                <a:close/>
                              </a:path>
                              <a:path w="2171700" h="2000885">
                                <a:moveTo>
                                  <a:pt x="9525" y="658825"/>
                                </a:moveTo>
                                <a:lnTo>
                                  <a:pt x="7937" y="657225"/>
                                </a:lnTo>
                                <a:lnTo>
                                  <a:pt x="1587" y="657225"/>
                                </a:lnTo>
                                <a:lnTo>
                                  <a:pt x="0" y="658825"/>
                                </a:lnTo>
                                <a:lnTo>
                                  <a:pt x="0" y="665162"/>
                                </a:lnTo>
                                <a:lnTo>
                                  <a:pt x="1587" y="666750"/>
                                </a:lnTo>
                                <a:lnTo>
                                  <a:pt x="7937" y="666750"/>
                                </a:lnTo>
                                <a:lnTo>
                                  <a:pt x="9525" y="665162"/>
                                </a:lnTo>
                                <a:lnTo>
                                  <a:pt x="9525" y="658825"/>
                                </a:lnTo>
                                <a:close/>
                              </a:path>
                              <a:path w="2171700" h="2000885">
                                <a:moveTo>
                                  <a:pt x="9525" y="639775"/>
                                </a:moveTo>
                                <a:lnTo>
                                  <a:pt x="7937" y="638175"/>
                                </a:lnTo>
                                <a:lnTo>
                                  <a:pt x="1587" y="638175"/>
                                </a:lnTo>
                                <a:lnTo>
                                  <a:pt x="0" y="639775"/>
                                </a:lnTo>
                                <a:lnTo>
                                  <a:pt x="0" y="646112"/>
                                </a:lnTo>
                                <a:lnTo>
                                  <a:pt x="1587" y="647700"/>
                                </a:lnTo>
                                <a:lnTo>
                                  <a:pt x="7937" y="647700"/>
                                </a:lnTo>
                                <a:lnTo>
                                  <a:pt x="9525" y="646112"/>
                                </a:lnTo>
                                <a:lnTo>
                                  <a:pt x="9525" y="639775"/>
                                </a:lnTo>
                                <a:close/>
                              </a:path>
                              <a:path w="2171700" h="2000885">
                                <a:moveTo>
                                  <a:pt x="9525" y="620725"/>
                                </a:moveTo>
                                <a:lnTo>
                                  <a:pt x="7937" y="619125"/>
                                </a:lnTo>
                                <a:lnTo>
                                  <a:pt x="1587" y="619125"/>
                                </a:lnTo>
                                <a:lnTo>
                                  <a:pt x="0" y="620725"/>
                                </a:lnTo>
                                <a:lnTo>
                                  <a:pt x="0" y="627062"/>
                                </a:lnTo>
                                <a:lnTo>
                                  <a:pt x="1587" y="628650"/>
                                </a:lnTo>
                                <a:lnTo>
                                  <a:pt x="7937" y="628650"/>
                                </a:lnTo>
                                <a:lnTo>
                                  <a:pt x="9525" y="627062"/>
                                </a:lnTo>
                                <a:lnTo>
                                  <a:pt x="9525" y="620725"/>
                                </a:lnTo>
                                <a:close/>
                              </a:path>
                              <a:path w="2171700" h="2000885">
                                <a:moveTo>
                                  <a:pt x="9525" y="601675"/>
                                </a:moveTo>
                                <a:lnTo>
                                  <a:pt x="7937" y="600075"/>
                                </a:lnTo>
                                <a:lnTo>
                                  <a:pt x="1587" y="600075"/>
                                </a:lnTo>
                                <a:lnTo>
                                  <a:pt x="0" y="601675"/>
                                </a:lnTo>
                                <a:lnTo>
                                  <a:pt x="0" y="608012"/>
                                </a:lnTo>
                                <a:lnTo>
                                  <a:pt x="1587" y="609600"/>
                                </a:lnTo>
                                <a:lnTo>
                                  <a:pt x="7937" y="609600"/>
                                </a:lnTo>
                                <a:lnTo>
                                  <a:pt x="9525" y="608012"/>
                                </a:lnTo>
                                <a:lnTo>
                                  <a:pt x="9525" y="601675"/>
                                </a:lnTo>
                                <a:close/>
                              </a:path>
                              <a:path w="2171700" h="2000885">
                                <a:moveTo>
                                  <a:pt x="9525" y="582625"/>
                                </a:moveTo>
                                <a:lnTo>
                                  <a:pt x="7937" y="581025"/>
                                </a:lnTo>
                                <a:lnTo>
                                  <a:pt x="1587" y="581025"/>
                                </a:lnTo>
                                <a:lnTo>
                                  <a:pt x="0" y="582625"/>
                                </a:lnTo>
                                <a:lnTo>
                                  <a:pt x="0" y="588962"/>
                                </a:lnTo>
                                <a:lnTo>
                                  <a:pt x="1587" y="590550"/>
                                </a:lnTo>
                                <a:lnTo>
                                  <a:pt x="7937" y="590550"/>
                                </a:lnTo>
                                <a:lnTo>
                                  <a:pt x="9525" y="588962"/>
                                </a:lnTo>
                                <a:lnTo>
                                  <a:pt x="9525" y="582625"/>
                                </a:lnTo>
                                <a:close/>
                              </a:path>
                              <a:path w="2171700" h="2000885">
                                <a:moveTo>
                                  <a:pt x="9525" y="563562"/>
                                </a:moveTo>
                                <a:lnTo>
                                  <a:pt x="7937" y="561975"/>
                                </a:lnTo>
                                <a:lnTo>
                                  <a:pt x="1587" y="561975"/>
                                </a:lnTo>
                                <a:lnTo>
                                  <a:pt x="0" y="563562"/>
                                </a:lnTo>
                                <a:lnTo>
                                  <a:pt x="0" y="569912"/>
                                </a:lnTo>
                                <a:lnTo>
                                  <a:pt x="1587" y="571500"/>
                                </a:lnTo>
                                <a:lnTo>
                                  <a:pt x="7937" y="571500"/>
                                </a:lnTo>
                                <a:lnTo>
                                  <a:pt x="9525" y="569912"/>
                                </a:lnTo>
                                <a:lnTo>
                                  <a:pt x="9525" y="563562"/>
                                </a:lnTo>
                                <a:close/>
                              </a:path>
                              <a:path w="2171700" h="2000885">
                                <a:moveTo>
                                  <a:pt x="9525" y="544512"/>
                                </a:moveTo>
                                <a:lnTo>
                                  <a:pt x="7937" y="542925"/>
                                </a:lnTo>
                                <a:lnTo>
                                  <a:pt x="1587" y="542925"/>
                                </a:lnTo>
                                <a:lnTo>
                                  <a:pt x="0" y="544512"/>
                                </a:lnTo>
                                <a:lnTo>
                                  <a:pt x="0" y="550862"/>
                                </a:lnTo>
                                <a:lnTo>
                                  <a:pt x="1587" y="552450"/>
                                </a:lnTo>
                                <a:lnTo>
                                  <a:pt x="7937" y="552450"/>
                                </a:lnTo>
                                <a:lnTo>
                                  <a:pt x="9525" y="550862"/>
                                </a:lnTo>
                                <a:lnTo>
                                  <a:pt x="9525" y="544512"/>
                                </a:lnTo>
                                <a:close/>
                              </a:path>
                              <a:path w="2171700" h="2000885">
                                <a:moveTo>
                                  <a:pt x="9525" y="525462"/>
                                </a:moveTo>
                                <a:lnTo>
                                  <a:pt x="7937" y="523875"/>
                                </a:lnTo>
                                <a:lnTo>
                                  <a:pt x="1587" y="523875"/>
                                </a:lnTo>
                                <a:lnTo>
                                  <a:pt x="0" y="525462"/>
                                </a:lnTo>
                                <a:lnTo>
                                  <a:pt x="0" y="531812"/>
                                </a:lnTo>
                                <a:lnTo>
                                  <a:pt x="1587" y="533400"/>
                                </a:lnTo>
                                <a:lnTo>
                                  <a:pt x="7937" y="533400"/>
                                </a:lnTo>
                                <a:lnTo>
                                  <a:pt x="9525" y="531812"/>
                                </a:lnTo>
                                <a:lnTo>
                                  <a:pt x="9525" y="525462"/>
                                </a:lnTo>
                                <a:close/>
                              </a:path>
                              <a:path w="2171700" h="2000885">
                                <a:moveTo>
                                  <a:pt x="9525" y="506412"/>
                                </a:moveTo>
                                <a:lnTo>
                                  <a:pt x="7937" y="504825"/>
                                </a:lnTo>
                                <a:lnTo>
                                  <a:pt x="1587" y="504825"/>
                                </a:lnTo>
                                <a:lnTo>
                                  <a:pt x="0" y="506412"/>
                                </a:lnTo>
                                <a:lnTo>
                                  <a:pt x="0" y="512762"/>
                                </a:lnTo>
                                <a:lnTo>
                                  <a:pt x="1587" y="514350"/>
                                </a:lnTo>
                                <a:lnTo>
                                  <a:pt x="7937" y="514350"/>
                                </a:lnTo>
                                <a:lnTo>
                                  <a:pt x="9525" y="512762"/>
                                </a:lnTo>
                                <a:lnTo>
                                  <a:pt x="9525" y="506412"/>
                                </a:lnTo>
                                <a:close/>
                              </a:path>
                              <a:path w="2171700" h="2000885">
                                <a:moveTo>
                                  <a:pt x="9525" y="487362"/>
                                </a:moveTo>
                                <a:lnTo>
                                  <a:pt x="7937" y="485775"/>
                                </a:lnTo>
                                <a:lnTo>
                                  <a:pt x="1587" y="485775"/>
                                </a:lnTo>
                                <a:lnTo>
                                  <a:pt x="0" y="487362"/>
                                </a:lnTo>
                                <a:lnTo>
                                  <a:pt x="0" y="493712"/>
                                </a:lnTo>
                                <a:lnTo>
                                  <a:pt x="1587" y="495300"/>
                                </a:lnTo>
                                <a:lnTo>
                                  <a:pt x="7937" y="495300"/>
                                </a:lnTo>
                                <a:lnTo>
                                  <a:pt x="9525" y="493712"/>
                                </a:lnTo>
                                <a:lnTo>
                                  <a:pt x="9525" y="487362"/>
                                </a:lnTo>
                                <a:close/>
                              </a:path>
                              <a:path w="2171700" h="2000885">
                                <a:moveTo>
                                  <a:pt x="9525" y="468312"/>
                                </a:moveTo>
                                <a:lnTo>
                                  <a:pt x="7937" y="466725"/>
                                </a:lnTo>
                                <a:lnTo>
                                  <a:pt x="1587" y="466725"/>
                                </a:lnTo>
                                <a:lnTo>
                                  <a:pt x="0" y="468312"/>
                                </a:lnTo>
                                <a:lnTo>
                                  <a:pt x="0" y="474662"/>
                                </a:lnTo>
                                <a:lnTo>
                                  <a:pt x="1587" y="476250"/>
                                </a:lnTo>
                                <a:lnTo>
                                  <a:pt x="7937" y="476250"/>
                                </a:lnTo>
                                <a:lnTo>
                                  <a:pt x="9525" y="474662"/>
                                </a:lnTo>
                                <a:lnTo>
                                  <a:pt x="9525" y="468312"/>
                                </a:lnTo>
                                <a:close/>
                              </a:path>
                              <a:path w="2171700" h="2000885">
                                <a:moveTo>
                                  <a:pt x="9525" y="449262"/>
                                </a:moveTo>
                                <a:lnTo>
                                  <a:pt x="7937" y="447675"/>
                                </a:lnTo>
                                <a:lnTo>
                                  <a:pt x="1587" y="447675"/>
                                </a:lnTo>
                                <a:lnTo>
                                  <a:pt x="0" y="449262"/>
                                </a:lnTo>
                                <a:lnTo>
                                  <a:pt x="0" y="455612"/>
                                </a:lnTo>
                                <a:lnTo>
                                  <a:pt x="1587" y="457200"/>
                                </a:lnTo>
                                <a:lnTo>
                                  <a:pt x="7937" y="457200"/>
                                </a:lnTo>
                                <a:lnTo>
                                  <a:pt x="9525" y="455612"/>
                                </a:lnTo>
                                <a:lnTo>
                                  <a:pt x="9525" y="449262"/>
                                </a:lnTo>
                                <a:close/>
                              </a:path>
                              <a:path w="2171700" h="2000885">
                                <a:moveTo>
                                  <a:pt x="9525" y="430212"/>
                                </a:moveTo>
                                <a:lnTo>
                                  <a:pt x="7937" y="428625"/>
                                </a:lnTo>
                                <a:lnTo>
                                  <a:pt x="1587" y="428625"/>
                                </a:lnTo>
                                <a:lnTo>
                                  <a:pt x="0" y="430212"/>
                                </a:lnTo>
                                <a:lnTo>
                                  <a:pt x="0" y="436562"/>
                                </a:lnTo>
                                <a:lnTo>
                                  <a:pt x="1587" y="438150"/>
                                </a:lnTo>
                                <a:lnTo>
                                  <a:pt x="7937" y="438150"/>
                                </a:lnTo>
                                <a:lnTo>
                                  <a:pt x="9525" y="436562"/>
                                </a:lnTo>
                                <a:lnTo>
                                  <a:pt x="9525" y="430212"/>
                                </a:lnTo>
                                <a:close/>
                              </a:path>
                              <a:path w="2171700" h="2000885">
                                <a:moveTo>
                                  <a:pt x="9525" y="411162"/>
                                </a:moveTo>
                                <a:lnTo>
                                  <a:pt x="7937" y="409575"/>
                                </a:lnTo>
                                <a:lnTo>
                                  <a:pt x="1587" y="409575"/>
                                </a:lnTo>
                                <a:lnTo>
                                  <a:pt x="0" y="411162"/>
                                </a:lnTo>
                                <a:lnTo>
                                  <a:pt x="0" y="417512"/>
                                </a:lnTo>
                                <a:lnTo>
                                  <a:pt x="1587" y="419100"/>
                                </a:lnTo>
                                <a:lnTo>
                                  <a:pt x="7937" y="419100"/>
                                </a:lnTo>
                                <a:lnTo>
                                  <a:pt x="9525" y="417512"/>
                                </a:lnTo>
                                <a:lnTo>
                                  <a:pt x="9525" y="411162"/>
                                </a:lnTo>
                                <a:close/>
                              </a:path>
                              <a:path w="2171700" h="2000885">
                                <a:moveTo>
                                  <a:pt x="9525" y="392112"/>
                                </a:moveTo>
                                <a:lnTo>
                                  <a:pt x="7937" y="390525"/>
                                </a:lnTo>
                                <a:lnTo>
                                  <a:pt x="1587" y="390525"/>
                                </a:lnTo>
                                <a:lnTo>
                                  <a:pt x="0" y="392112"/>
                                </a:lnTo>
                                <a:lnTo>
                                  <a:pt x="0" y="398462"/>
                                </a:lnTo>
                                <a:lnTo>
                                  <a:pt x="1587" y="400050"/>
                                </a:lnTo>
                                <a:lnTo>
                                  <a:pt x="7937" y="400050"/>
                                </a:lnTo>
                                <a:lnTo>
                                  <a:pt x="9525" y="398462"/>
                                </a:lnTo>
                                <a:lnTo>
                                  <a:pt x="9525" y="392112"/>
                                </a:lnTo>
                                <a:close/>
                              </a:path>
                              <a:path w="2171700" h="2000885">
                                <a:moveTo>
                                  <a:pt x="9525" y="373062"/>
                                </a:moveTo>
                                <a:lnTo>
                                  <a:pt x="7937" y="371475"/>
                                </a:lnTo>
                                <a:lnTo>
                                  <a:pt x="1587" y="371475"/>
                                </a:lnTo>
                                <a:lnTo>
                                  <a:pt x="0" y="373062"/>
                                </a:lnTo>
                                <a:lnTo>
                                  <a:pt x="0" y="379425"/>
                                </a:lnTo>
                                <a:lnTo>
                                  <a:pt x="1587" y="381000"/>
                                </a:lnTo>
                                <a:lnTo>
                                  <a:pt x="7937" y="381000"/>
                                </a:lnTo>
                                <a:lnTo>
                                  <a:pt x="9525" y="379425"/>
                                </a:lnTo>
                                <a:lnTo>
                                  <a:pt x="9525" y="373062"/>
                                </a:lnTo>
                                <a:close/>
                              </a:path>
                              <a:path w="2171700" h="2000885">
                                <a:moveTo>
                                  <a:pt x="9525" y="354012"/>
                                </a:moveTo>
                                <a:lnTo>
                                  <a:pt x="7937" y="352425"/>
                                </a:lnTo>
                                <a:lnTo>
                                  <a:pt x="1587" y="352425"/>
                                </a:lnTo>
                                <a:lnTo>
                                  <a:pt x="0" y="354012"/>
                                </a:lnTo>
                                <a:lnTo>
                                  <a:pt x="0" y="360375"/>
                                </a:lnTo>
                                <a:lnTo>
                                  <a:pt x="1587" y="361950"/>
                                </a:lnTo>
                                <a:lnTo>
                                  <a:pt x="7937" y="361950"/>
                                </a:lnTo>
                                <a:lnTo>
                                  <a:pt x="9525" y="360375"/>
                                </a:lnTo>
                                <a:lnTo>
                                  <a:pt x="9525" y="354012"/>
                                </a:lnTo>
                                <a:close/>
                              </a:path>
                              <a:path w="2171700" h="2000885">
                                <a:moveTo>
                                  <a:pt x="9525" y="334962"/>
                                </a:moveTo>
                                <a:lnTo>
                                  <a:pt x="7937" y="333375"/>
                                </a:lnTo>
                                <a:lnTo>
                                  <a:pt x="1587" y="333375"/>
                                </a:lnTo>
                                <a:lnTo>
                                  <a:pt x="0" y="334962"/>
                                </a:lnTo>
                                <a:lnTo>
                                  <a:pt x="0" y="341325"/>
                                </a:lnTo>
                                <a:lnTo>
                                  <a:pt x="1587" y="342900"/>
                                </a:lnTo>
                                <a:lnTo>
                                  <a:pt x="7937" y="342900"/>
                                </a:lnTo>
                                <a:lnTo>
                                  <a:pt x="9525" y="341325"/>
                                </a:lnTo>
                                <a:lnTo>
                                  <a:pt x="9525" y="334962"/>
                                </a:lnTo>
                                <a:close/>
                              </a:path>
                              <a:path w="2171700" h="2000885">
                                <a:moveTo>
                                  <a:pt x="9525" y="315912"/>
                                </a:moveTo>
                                <a:lnTo>
                                  <a:pt x="7937" y="314325"/>
                                </a:lnTo>
                                <a:lnTo>
                                  <a:pt x="1587" y="314325"/>
                                </a:lnTo>
                                <a:lnTo>
                                  <a:pt x="0" y="315912"/>
                                </a:lnTo>
                                <a:lnTo>
                                  <a:pt x="0" y="322275"/>
                                </a:lnTo>
                                <a:lnTo>
                                  <a:pt x="1587" y="323850"/>
                                </a:lnTo>
                                <a:lnTo>
                                  <a:pt x="7937" y="323850"/>
                                </a:lnTo>
                                <a:lnTo>
                                  <a:pt x="9525" y="322275"/>
                                </a:lnTo>
                                <a:lnTo>
                                  <a:pt x="9525" y="315912"/>
                                </a:lnTo>
                                <a:close/>
                              </a:path>
                              <a:path w="2171700" h="2000885">
                                <a:moveTo>
                                  <a:pt x="9525" y="296862"/>
                                </a:moveTo>
                                <a:lnTo>
                                  <a:pt x="7937" y="295275"/>
                                </a:lnTo>
                                <a:lnTo>
                                  <a:pt x="1587" y="295275"/>
                                </a:lnTo>
                                <a:lnTo>
                                  <a:pt x="0" y="296862"/>
                                </a:lnTo>
                                <a:lnTo>
                                  <a:pt x="0" y="303225"/>
                                </a:lnTo>
                                <a:lnTo>
                                  <a:pt x="1587" y="304800"/>
                                </a:lnTo>
                                <a:lnTo>
                                  <a:pt x="7937" y="304800"/>
                                </a:lnTo>
                                <a:lnTo>
                                  <a:pt x="9525" y="303225"/>
                                </a:lnTo>
                                <a:lnTo>
                                  <a:pt x="9525" y="296862"/>
                                </a:lnTo>
                                <a:close/>
                              </a:path>
                              <a:path w="2171700" h="2000885">
                                <a:moveTo>
                                  <a:pt x="9525" y="277812"/>
                                </a:moveTo>
                                <a:lnTo>
                                  <a:pt x="7937" y="276225"/>
                                </a:lnTo>
                                <a:lnTo>
                                  <a:pt x="1587" y="276225"/>
                                </a:lnTo>
                                <a:lnTo>
                                  <a:pt x="0" y="277812"/>
                                </a:lnTo>
                                <a:lnTo>
                                  <a:pt x="0" y="284175"/>
                                </a:lnTo>
                                <a:lnTo>
                                  <a:pt x="1587" y="285750"/>
                                </a:lnTo>
                                <a:lnTo>
                                  <a:pt x="7937" y="285750"/>
                                </a:lnTo>
                                <a:lnTo>
                                  <a:pt x="9525" y="284175"/>
                                </a:lnTo>
                                <a:lnTo>
                                  <a:pt x="9525" y="277812"/>
                                </a:lnTo>
                                <a:close/>
                              </a:path>
                              <a:path w="2171700" h="2000885">
                                <a:moveTo>
                                  <a:pt x="9525" y="258762"/>
                                </a:moveTo>
                                <a:lnTo>
                                  <a:pt x="7937" y="257175"/>
                                </a:lnTo>
                                <a:lnTo>
                                  <a:pt x="1587" y="257175"/>
                                </a:lnTo>
                                <a:lnTo>
                                  <a:pt x="0" y="258762"/>
                                </a:lnTo>
                                <a:lnTo>
                                  <a:pt x="0" y="265125"/>
                                </a:lnTo>
                                <a:lnTo>
                                  <a:pt x="1587" y="266700"/>
                                </a:lnTo>
                                <a:lnTo>
                                  <a:pt x="7937" y="266700"/>
                                </a:lnTo>
                                <a:lnTo>
                                  <a:pt x="9525" y="265125"/>
                                </a:lnTo>
                                <a:lnTo>
                                  <a:pt x="9525" y="258762"/>
                                </a:lnTo>
                                <a:close/>
                              </a:path>
                              <a:path w="2171700" h="2000885">
                                <a:moveTo>
                                  <a:pt x="9525" y="239712"/>
                                </a:moveTo>
                                <a:lnTo>
                                  <a:pt x="7937" y="238125"/>
                                </a:lnTo>
                                <a:lnTo>
                                  <a:pt x="1587" y="238125"/>
                                </a:lnTo>
                                <a:lnTo>
                                  <a:pt x="0" y="239712"/>
                                </a:lnTo>
                                <a:lnTo>
                                  <a:pt x="0" y="246075"/>
                                </a:lnTo>
                                <a:lnTo>
                                  <a:pt x="1587" y="247650"/>
                                </a:lnTo>
                                <a:lnTo>
                                  <a:pt x="7937" y="247650"/>
                                </a:lnTo>
                                <a:lnTo>
                                  <a:pt x="9525" y="246075"/>
                                </a:lnTo>
                                <a:lnTo>
                                  <a:pt x="9525" y="239712"/>
                                </a:lnTo>
                                <a:close/>
                              </a:path>
                              <a:path w="2171700" h="2000885">
                                <a:moveTo>
                                  <a:pt x="9525" y="220662"/>
                                </a:moveTo>
                                <a:lnTo>
                                  <a:pt x="7937" y="219075"/>
                                </a:lnTo>
                                <a:lnTo>
                                  <a:pt x="1587" y="219075"/>
                                </a:lnTo>
                                <a:lnTo>
                                  <a:pt x="0" y="220662"/>
                                </a:lnTo>
                                <a:lnTo>
                                  <a:pt x="0" y="227025"/>
                                </a:lnTo>
                                <a:lnTo>
                                  <a:pt x="1587" y="228600"/>
                                </a:lnTo>
                                <a:lnTo>
                                  <a:pt x="7937" y="228600"/>
                                </a:lnTo>
                                <a:lnTo>
                                  <a:pt x="9525" y="227025"/>
                                </a:lnTo>
                                <a:lnTo>
                                  <a:pt x="9525" y="220662"/>
                                </a:lnTo>
                                <a:close/>
                              </a:path>
                              <a:path w="2171700" h="2000885">
                                <a:moveTo>
                                  <a:pt x="9525" y="201612"/>
                                </a:moveTo>
                                <a:lnTo>
                                  <a:pt x="7937" y="200025"/>
                                </a:lnTo>
                                <a:lnTo>
                                  <a:pt x="1587" y="200025"/>
                                </a:lnTo>
                                <a:lnTo>
                                  <a:pt x="0" y="201612"/>
                                </a:lnTo>
                                <a:lnTo>
                                  <a:pt x="0" y="207975"/>
                                </a:lnTo>
                                <a:lnTo>
                                  <a:pt x="1587" y="209550"/>
                                </a:lnTo>
                                <a:lnTo>
                                  <a:pt x="7937" y="209550"/>
                                </a:lnTo>
                                <a:lnTo>
                                  <a:pt x="9525" y="207975"/>
                                </a:lnTo>
                                <a:lnTo>
                                  <a:pt x="9525" y="201612"/>
                                </a:lnTo>
                                <a:close/>
                              </a:path>
                              <a:path w="2171700" h="2000885">
                                <a:moveTo>
                                  <a:pt x="9525" y="182562"/>
                                </a:moveTo>
                                <a:lnTo>
                                  <a:pt x="7937" y="180975"/>
                                </a:lnTo>
                                <a:lnTo>
                                  <a:pt x="1587" y="180975"/>
                                </a:lnTo>
                                <a:lnTo>
                                  <a:pt x="0" y="182562"/>
                                </a:lnTo>
                                <a:lnTo>
                                  <a:pt x="0" y="188925"/>
                                </a:lnTo>
                                <a:lnTo>
                                  <a:pt x="1587" y="190500"/>
                                </a:lnTo>
                                <a:lnTo>
                                  <a:pt x="7937" y="190500"/>
                                </a:lnTo>
                                <a:lnTo>
                                  <a:pt x="9525" y="188925"/>
                                </a:lnTo>
                                <a:lnTo>
                                  <a:pt x="9525" y="182562"/>
                                </a:lnTo>
                                <a:close/>
                              </a:path>
                              <a:path w="2171700" h="2000885">
                                <a:moveTo>
                                  <a:pt x="9525" y="163512"/>
                                </a:moveTo>
                                <a:lnTo>
                                  <a:pt x="7937" y="161925"/>
                                </a:lnTo>
                                <a:lnTo>
                                  <a:pt x="1587" y="161925"/>
                                </a:lnTo>
                                <a:lnTo>
                                  <a:pt x="0" y="163512"/>
                                </a:lnTo>
                                <a:lnTo>
                                  <a:pt x="0" y="169875"/>
                                </a:lnTo>
                                <a:lnTo>
                                  <a:pt x="1587" y="171450"/>
                                </a:lnTo>
                                <a:lnTo>
                                  <a:pt x="7937" y="171450"/>
                                </a:lnTo>
                                <a:lnTo>
                                  <a:pt x="9525" y="169875"/>
                                </a:lnTo>
                                <a:lnTo>
                                  <a:pt x="9525" y="163512"/>
                                </a:lnTo>
                                <a:close/>
                              </a:path>
                              <a:path w="2171700" h="2000885">
                                <a:moveTo>
                                  <a:pt x="9525" y="144462"/>
                                </a:moveTo>
                                <a:lnTo>
                                  <a:pt x="7937" y="142875"/>
                                </a:lnTo>
                                <a:lnTo>
                                  <a:pt x="1587" y="142875"/>
                                </a:lnTo>
                                <a:lnTo>
                                  <a:pt x="0" y="144462"/>
                                </a:lnTo>
                                <a:lnTo>
                                  <a:pt x="0" y="150825"/>
                                </a:lnTo>
                                <a:lnTo>
                                  <a:pt x="1587" y="152400"/>
                                </a:lnTo>
                                <a:lnTo>
                                  <a:pt x="7937" y="152400"/>
                                </a:lnTo>
                                <a:lnTo>
                                  <a:pt x="9525" y="150825"/>
                                </a:lnTo>
                                <a:lnTo>
                                  <a:pt x="9525" y="144462"/>
                                </a:lnTo>
                                <a:close/>
                              </a:path>
                              <a:path w="2171700" h="2000885">
                                <a:moveTo>
                                  <a:pt x="9525" y="125412"/>
                                </a:moveTo>
                                <a:lnTo>
                                  <a:pt x="7937" y="123825"/>
                                </a:lnTo>
                                <a:lnTo>
                                  <a:pt x="1587" y="123825"/>
                                </a:lnTo>
                                <a:lnTo>
                                  <a:pt x="0" y="125412"/>
                                </a:lnTo>
                                <a:lnTo>
                                  <a:pt x="0" y="131762"/>
                                </a:lnTo>
                                <a:lnTo>
                                  <a:pt x="1587" y="133350"/>
                                </a:lnTo>
                                <a:lnTo>
                                  <a:pt x="7937" y="133350"/>
                                </a:lnTo>
                                <a:lnTo>
                                  <a:pt x="9525" y="131762"/>
                                </a:lnTo>
                                <a:lnTo>
                                  <a:pt x="9525" y="125412"/>
                                </a:lnTo>
                                <a:close/>
                              </a:path>
                              <a:path w="2171700" h="2000885">
                                <a:moveTo>
                                  <a:pt x="9525" y="106362"/>
                                </a:moveTo>
                                <a:lnTo>
                                  <a:pt x="7937" y="104775"/>
                                </a:lnTo>
                                <a:lnTo>
                                  <a:pt x="1587" y="104775"/>
                                </a:lnTo>
                                <a:lnTo>
                                  <a:pt x="0" y="106362"/>
                                </a:lnTo>
                                <a:lnTo>
                                  <a:pt x="0" y="112712"/>
                                </a:lnTo>
                                <a:lnTo>
                                  <a:pt x="1587" y="114300"/>
                                </a:lnTo>
                                <a:lnTo>
                                  <a:pt x="7937" y="114300"/>
                                </a:lnTo>
                                <a:lnTo>
                                  <a:pt x="9525" y="112712"/>
                                </a:lnTo>
                                <a:lnTo>
                                  <a:pt x="9525" y="106362"/>
                                </a:lnTo>
                                <a:close/>
                              </a:path>
                              <a:path w="2171700" h="2000885">
                                <a:moveTo>
                                  <a:pt x="9525" y="87312"/>
                                </a:moveTo>
                                <a:lnTo>
                                  <a:pt x="7937" y="85725"/>
                                </a:lnTo>
                                <a:lnTo>
                                  <a:pt x="1587" y="85725"/>
                                </a:lnTo>
                                <a:lnTo>
                                  <a:pt x="0" y="87312"/>
                                </a:lnTo>
                                <a:lnTo>
                                  <a:pt x="0" y="93662"/>
                                </a:lnTo>
                                <a:lnTo>
                                  <a:pt x="1587" y="95250"/>
                                </a:lnTo>
                                <a:lnTo>
                                  <a:pt x="7937" y="95250"/>
                                </a:lnTo>
                                <a:lnTo>
                                  <a:pt x="9525" y="93662"/>
                                </a:lnTo>
                                <a:lnTo>
                                  <a:pt x="9525" y="87312"/>
                                </a:lnTo>
                                <a:close/>
                              </a:path>
                              <a:path w="2171700" h="2000885">
                                <a:moveTo>
                                  <a:pt x="9525" y="68262"/>
                                </a:moveTo>
                                <a:lnTo>
                                  <a:pt x="7937" y="66675"/>
                                </a:lnTo>
                                <a:lnTo>
                                  <a:pt x="1587" y="66675"/>
                                </a:lnTo>
                                <a:lnTo>
                                  <a:pt x="0" y="68262"/>
                                </a:lnTo>
                                <a:lnTo>
                                  <a:pt x="0" y="74612"/>
                                </a:lnTo>
                                <a:lnTo>
                                  <a:pt x="1587" y="76200"/>
                                </a:lnTo>
                                <a:lnTo>
                                  <a:pt x="7937" y="76200"/>
                                </a:lnTo>
                                <a:lnTo>
                                  <a:pt x="9525" y="74612"/>
                                </a:lnTo>
                                <a:lnTo>
                                  <a:pt x="9525" y="68262"/>
                                </a:lnTo>
                                <a:close/>
                              </a:path>
                              <a:path w="2171700" h="2000885">
                                <a:moveTo>
                                  <a:pt x="9525" y="49212"/>
                                </a:moveTo>
                                <a:lnTo>
                                  <a:pt x="7937" y="47625"/>
                                </a:lnTo>
                                <a:lnTo>
                                  <a:pt x="1587" y="47625"/>
                                </a:lnTo>
                                <a:lnTo>
                                  <a:pt x="0" y="49212"/>
                                </a:lnTo>
                                <a:lnTo>
                                  <a:pt x="0" y="55562"/>
                                </a:lnTo>
                                <a:lnTo>
                                  <a:pt x="1587" y="57150"/>
                                </a:lnTo>
                                <a:lnTo>
                                  <a:pt x="7937" y="57150"/>
                                </a:lnTo>
                                <a:lnTo>
                                  <a:pt x="9525" y="55562"/>
                                </a:lnTo>
                                <a:lnTo>
                                  <a:pt x="9525" y="49212"/>
                                </a:lnTo>
                                <a:close/>
                              </a:path>
                              <a:path w="2171700" h="2000885">
                                <a:moveTo>
                                  <a:pt x="9525" y="30162"/>
                                </a:moveTo>
                                <a:lnTo>
                                  <a:pt x="7937" y="28575"/>
                                </a:lnTo>
                                <a:lnTo>
                                  <a:pt x="1587" y="28575"/>
                                </a:lnTo>
                                <a:lnTo>
                                  <a:pt x="0" y="30162"/>
                                </a:lnTo>
                                <a:lnTo>
                                  <a:pt x="0" y="36512"/>
                                </a:lnTo>
                                <a:lnTo>
                                  <a:pt x="1587" y="38100"/>
                                </a:lnTo>
                                <a:lnTo>
                                  <a:pt x="7937" y="38100"/>
                                </a:lnTo>
                                <a:lnTo>
                                  <a:pt x="9525" y="36512"/>
                                </a:lnTo>
                                <a:lnTo>
                                  <a:pt x="9525" y="30162"/>
                                </a:lnTo>
                                <a:close/>
                              </a:path>
                              <a:path w="2171700" h="2000885">
                                <a:moveTo>
                                  <a:pt x="9525" y="1587"/>
                                </a:moveTo>
                                <a:lnTo>
                                  <a:pt x="7937" y="0"/>
                                </a:lnTo>
                                <a:lnTo>
                                  <a:pt x="1587" y="0"/>
                                </a:lnTo>
                                <a:lnTo>
                                  <a:pt x="0" y="1587"/>
                                </a:lnTo>
                                <a:lnTo>
                                  <a:pt x="0" y="7937"/>
                                </a:lnTo>
                                <a:lnTo>
                                  <a:pt x="1587" y="9525"/>
                                </a:lnTo>
                                <a:lnTo>
                                  <a:pt x="0" y="11112"/>
                                </a:lnTo>
                                <a:lnTo>
                                  <a:pt x="0" y="17462"/>
                                </a:lnTo>
                                <a:lnTo>
                                  <a:pt x="1587" y="19050"/>
                                </a:lnTo>
                                <a:lnTo>
                                  <a:pt x="7937" y="19050"/>
                                </a:lnTo>
                                <a:lnTo>
                                  <a:pt x="9525" y="17462"/>
                                </a:lnTo>
                                <a:lnTo>
                                  <a:pt x="9525" y="11112"/>
                                </a:lnTo>
                                <a:lnTo>
                                  <a:pt x="7937" y="9525"/>
                                </a:lnTo>
                                <a:lnTo>
                                  <a:pt x="9525" y="7937"/>
                                </a:lnTo>
                                <a:lnTo>
                                  <a:pt x="9525" y="1587"/>
                                </a:lnTo>
                                <a:close/>
                              </a:path>
                              <a:path w="2171700" h="2000885">
                                <a:moveTo>
                                  <a:pt x="19050" y="1992325"/>
                                </a:moveTo>
                                <a:lnTo>
                                  <a:pt x="17462" y="1990737"/>
                                </a:lnTo>
                                <a:lnTo>
                                  <a:pt x="11112" y="1990737"/>
                                </a:lnTo>
                                <a:lnTo>
                                  <a:pt x="9525" y="1992325"/>
                                </a:lnTo>
                                <a:lnTo>
                                  <a:pt x="7937" y="1990737"/>
                                </a:lnTo>
                                <a:lnTo>
                                  <a:pt x="1587" y="1990737"/>
                                </a:lnTo>
                                <a:lnTo>
                                  <a:pt x="0" y="1992325"/>
                                </a:lnTo>
                                <a:lnTo>
                                  <a:pt x="0" y="1998675"/>
                                </a:lnTo>
                                <a:lnTo>
                                  <a:pt x="1587" y="2000262"/>
                                </a:lnTo>
                                <a:lnTo>
                                  <a:pt x="7937" y="2000262"/>
                                </a:lnTo>
                                <a:lnTo>
                                  <a:pt x="9525" y="1998675"/>
                                </a:lnTo>
                                <a:lnTo>
                                  <a:pt x="11112" y="2000262"/>
                                </a:lnTo>
                                <a:lnTo>
                                  <a:pt x="17462" y="2000262"/>
                                </a:lnTo>
                                <a:lnTo>
                                  <a:pt x="19050" y="1998675"/>
                                </a:lnTo>
                                <a:lnTo>
                                  <a:pt x="19050" y="1992325"/>
                                </a:lnTo>
                                <a:close/>
                              </a:path>
                              <a:path w="2171700" h="2000885">
                                <a:moveTo>
                                  <a:pt x="28575" y="1587"/>
                                </a:moveTo>
                                <a:lnTo>
                                  <a:pt x="26987" y="0"/>
                                </a:lnTo>
                                <a:lnTo>
                                  <a:pt x="20637" y="0"/>
                                </a:lnTo>
                                <a:lnTo>
                                  <a:pt x="19050" y="1587"/>
                                </a:lnTo>
                                <a:lnTo>
                                  <a:pt x="19050" y="7937"/>
                                </a:lnTo>
                                <a:lnTo>
                                  <a:pt x="20637" y="9525"/>
                                </a:lnTo>
                                <a:lnTo>
                                  <a:pt x="26987" y="9525"/>
                                </a:lnTo>
                                <a:lnTo>
                                  <a:pt x="28575" y="7937"/>
                                </a:lnTo>
                                <a:lnTo>
                                  <a:pt x="28575" y="1587"/>
                                </a:lnTo>
                                <a:close/>
                              </a:path>
                              <a:path w="2171700" h="2000885">
                                <a:moveTo>
                                  <a:pt x="38100" y="1992325"/>
                                </a:moveTo>
                                <a:lnTo>
                                  <a:pt x="36512" y="1990737"/>
                                </a:lnTo>
                                <a:lnTo>
                                  <a:pt x="30162" y="1990737"/>
                                </a:lnTo>
                                <a:lnTo>
                                  <a:pt x="28575" y="1992325"/>
                                </a:lnTo>
                                <a:lnTo>
                                  <a:pt x="28575" y="1998675"/>
                                </a:lnTo>
                                <a:lnTo>
                                  <a:pt x="30162" y="2000262"/>
                                </a:lnTo>
                                <a:lnTo>
                                  <a:pt x="36512" y="2000262"/>
                                </a:lnTo>
                                <a:lnTo>
                                  <a:pt x="38100" y="1998675"/>
                                </a:lnTo>
                                <a:lnTo>
                                  <a:pt x="38100" y="1992325"/>
                                </a:lnTo>
                                <a:close/>
                              </a:path>
                              <a:path w="2171700" h="2000885">
                                <a:moveTo>
                                  <a:pt x="47625" y="1587"/>
                                </a:moveTo>
                                <a:lnTo>
                                  <a:pt x="46037" y="0"/>
                                </a:lnTo>
                                <a:lnTo>
                                  <a:pt x="39687" y="0"/>
                                </a:lnTo>
                                <a:lnTo>
                                  <a:pt x="38100" y="1587"/>
                                </a:lnTo>
                                <a:lnTo>
                                  <a:pt x="38100" y="7937"/>
                                </a:lnTo>
                                <a:lnTo>
                                  <a:pt x="39687" y="9525"/>
                                </a:lnTo>
                                <a:lnTo>
                                  <a:pt x="46037" y="9525"/>
                                </a:lnTo>
                                <a:lnTo>
                                  <a:pt x="47625" y="7937"/>
                                </a:lnTo>
                                <a:lnTo>
                                  <a:pt x="47625" y="1587"/>
                                </a:lnTo>
                                <a:close/>
                              </a:path>
                              <a:path w="2171700" h="2000885">
                                <a:moveTo>
                                  <a:pt x="57150" y="1992325"/>
                                </a:moveTo>
                                <a:lnTo>
                                  <a:pt x="55562" y="1990737"/>
                                </a:lnTo>
                                <a:lnTo>
                                  <a:pt x="49212" y="1990737"/>
                                </a:lnTo>
                                <a:lnTo>
                                  <a:pt x="47625" y="1992325"/>
                                </a:lnTo>
                                <a:lnTo>
                                  <a:pt x="47625" y="1998675"/>
                                </a:lnTo>
                                <a:lnTo>
                                  <a:pt x="49212" y="2000262"/>
                                </a:lnTo>
                                <a:lnTo>
                                  <a:pt x="55562" y="2000262"/>
                                </a:lnTo>
                                <a:lnTo>
                                  <a:pt x="57150" y="1998675"/>
                                </a:lnTo>
                                <a:lnTo>
                                  <a:pt x="57150" y="1992325"/>
                                </a:lnTo>
                                <a:close/>
                              </a:path>
                              <a:path w="2171700" h="2000885">
                                <a:moveTo>
                                  <a:pt x="66675" y="1587"/>
                                </a:moveTo>
                                <a:lnTo>
                                  <a:pt x="65087" y="0"/>
                                </a:lnTo>
                                <a:lnTo>
                                  <a:pt x="58737" y="0"/>
                                </a:lnTo>
                                <a:lnTo>
                                  <a:pt x="57150" y="1587"/>
                                </a:lnTo>
                                <a:lnTo>
                                  <a:pt x="57150" y="7937"/>
                                </a:lnTo>
                                <a:lnTo>
                                  <a:pt x="58737" y="9525"/>
                                </a:lnTo>
                                <a:lnTo>
                                  <a:pt x="65087" y="9525"/>
                                </a:lnTo>
                                <a:lnTo>
                                  <a:pt x="66675" y="7937"/>
                                </a:lnTo>
                                <a:lnTo>
                                  <a:pt x="66675" y="1587"/>
                                </a:lnTo>
                                <a:close/>
                              </a:path>
                              <a:path w="2171700" h="2000885">
                                <a:moveTo>
                                  <a:pt x="76200" y="1992325"/>
                                </a:moveTo>
                                <a:lnTo>
                                  <a:pt x="74612" y="1990737"/>
                                </a:lnTo>
                                <a:lnTo>
                                  <a:pt x="68262" y="1990737"/>
                                </a:lnTo>
                                <a:lnTo>
                                  <a:pt x="66675" y="1992325"/>
                                </a:lnTo>
                                <a:lnTo>
                                  <a:pt x="66675" y="1998675"/>
                                </a:lnTo>
                                <a:lnTo>
                                  <a:pt x="68262" y="2000262"/>
                                </a:lnTo>
                                <a:lnTo>
                                  <a:pt x="74612" y="2000262"/>
                                </a:lnTo>
                                <a:lnTo>
                                  <a:pt x="76200" y="1998675"/>
                                </a:lnTo>
                                <a:lnTo>
                                  <a:pt x="76200" y="1992325"/>
                                </a:lnTo>
                                <a:close/>
                              </a:path>
                              <a:path w="2171700" h="2000885">
                                <a:moveTo>
                                  <a:pt x="85725" y="1587"/>
                                </a:moveTo>
                                <a:lnTo>
                                  <a:pt x="84137" y="0"/>
                                </a:lnTo>
                                <a:lnTo>
                                  <a:pt x="77787" y="0"/>
                                </a:lnTo>
                                <a:lnTo>
                                  <a:pt x="76200" y="1587"/>
                                </a:lnTo>
                                <a:lnTo>
                                  <a:pt x="76200" y="7937"/>
                                </a:lnTo>
                                <a:lnTo>
                                  <a:pt x="77787" y="9525"/>
                                </a:lnTo>
                                <a:lnTo>
                                  <a:pt x="84137" y="9525"/>
                                </a:lnTo>
                                <a:lnTo>
                                  <a:pt x="85725" y="7937"/>
                                </a:lnTo>
                                <a:lnTo>
                                  <a:pt x="85725" y="1587"/>
                                </a:lnTo>
                                <a:close/>
                              </a:path>
                              <a:path w="2171700" h="2000885">
                                <a:moveTo>
                                  <a:pt x="95250" y="1992325"/>
                                </a:moveTo>
                                <a:lnTo>
                                  <a:pt x="93662" y="1990737"/>
                                </a:lnTo>
                                <a:lnTo>
                                  <a:pt x="87312" y="1990737"/>
                                </a:lnTo>
                                <a:lnTo>
                                  <a:pt x="85725" y="1992325"/>
                                </a:lnTo>
                                <a:lnTo>
                                  <a:pt x="85725" y="1998675"/>
                                </a:lnTo>
                                <a:lnTo>
                                  <a:pt x="87312" y="2000262"/>
                                </a:lnTo>
                                <a:lnTo>
                                  <a:pt x="93662" y="2000262"/>
                                </a:lnTo>
                                <a:lnTo>
                                  <a:pt x="95250" y="1998675"/>
                                </a:lnTo>
                                <a:lnTo>
                                  <a:pt x="95250" y="1992325"/>
                                </a:lnTo>
                                <a:close/>
                              </a:path>
                              <a:path w="2171700" h="2000885">
                                <a:moveTo>
                                  <a:pt x="104775" y="1587"/>
                                </a:moveTo>
                                <a:lnTo>
                                  <a:pt x="103187" y="0"/>
                                </a:lnTo>
                                <a:lnTo>
                                  <a:pt x="96837" y="0"/>
                                </a:lnTo>
                                <a:lnTo>
                                  <a:pt x="95250" y="1587"/>
                                </a:lnTo>
                                <a:lnTo>
                                  <a:pt x="95250" y="7937"/>
                                </a:lnTo>
                                <a:lnTo>
                                  <a:pt x="96837" y="9525"/>
                                </a:lnTo>
                                <a:lnTo>
                                  <a:pt x="103187" y="9525"/>
                                </a:lnTo>
                                <a:lnTo>
                                  <a:pt x="104775" y="7937"/>
                                </a:lnTo>
                                <a:lnTo>
                                  <a:pt x="104775" y="1587"/>
                                </a:lnTo>
                                <a:close/>
                              </a:path>
                              <a:path w="2171700" h="2000885">
                                <a:moveTo>
                                  <a:pt x="114300" y="1992325"/>
                                </a:moveTo>
                                <a:lnTo>
                                  <a:pt x="112712" y="1990737"/>
                                </a:lnTo>
                                <a:lnTo>
                                  <a:pt x="106362" y="1990737"/>
                                </a:lnTo>
                                <a:lnTo>
                                  <a:pt x="104775" y="1992325"/>
                                </a:lnTo>
                                <a:lnTo>
                                  <a:pt x="104775" y="1998675"/>
                                </a:lnTo>
                                <a:lnTo>
                                  <a:pt x="106362" y="2000262"/>
                                </a:lnTo>
                                <a:lnTo>
                                  <a:pt x="112712" y="2000262"/>
                                </a:lnTo>
                                <a:lnTo>
                                  <a:pt x="114300" y="1998675"/>
                                </a:lnTo>
                                <a:lnTo>
                                  <a:pt x="114300" y="1992325"/>
                                </a:lnTo>
                                <a:close/>
                              </a:path>
                              <a:path w="2171700" h="2000885">
                                <a:moveTo>
                                  <a:pt x="123825" y="1587"/>
                                </a:moveTo>
                                <a:lnTo>
                                  <a:pt x="122237" y="0"/>
                                </a:lnTo>
                                <a:lnTo>
                                  <a:pt x="115887" y="0"/>
                                </a:lnTo>
                                <a:lnTo>
                                  <a:pt x="114300" y="1587"/>
                                </a:lnTo>
                                <a:lnTo>
                                  <a:pt x="114300" y="7937"/>
                                </a:lnTo>
                                <a:lnTo>
                                  <a:pt x="115887" y="9525"/>
                                </a:lnTo>
                                <a:lnTo>
                                  <a:pt x="122237" y="9525"/>
                                </a:lnTo>
                                <a:lnTo>
                                  <a:pt x="123825" y="7937"/>
                                </a:lnTo>
                                <a:lnTo>
                                  <a:pt x="123825" y="1587"/>
                                </a:lnTo>
                                <a:close/>
                              </a:path>
                              <a:path w="2171700" h="2000885">
                                <a:moveTo>
                                  <a:pt x="133350" y="1992325"/>
                                </a:moveTo>
                                <a:lnTo>
                                  <a:pt x="131762" y="1990737"/>
                                </a:lnTo>
                                <a:lnTo>
                                  <a:pt x="125412" y="1990737"/>
                                </a:lnTo>
                                <a:lnTo>
                                  <a:pt x="123825" y="1992325"/>
                                </a:lnTo>
                                <a:lnTo>
                                  <a:pt x="123825" y="1998675"/>
                                </a:lnTo>
                                <a:lnTo>
                                  <a:pt x="125412" y="2000262"/>
                                </a:lnTo>
                                <a:lnTo>
                                  <a:pt x="131762" y="2000262"/>
                                </a:lnTo>
                                <a:lnTo>
                                  <a:pt x="133350" y="1998675"/>
                                </a:lnTo>
                                <a:lnTo>
                                  <a:pt x="133350" y="1992325"/>
                                </a:lnTo>
                                <a:close/>
                              </a:path>
                              <a:path w="2171700" h="2000885">
                                <a:moveTo>
                                  <a:pt x="142875" y="1587"/>
                                </a:moveTo>
                                <a:lnTo>
                                  <a:pt x="141287" y="0"/>
                                </a:lnTo>
                                <a:lnTo>
                                  <a:pt x="134937" y="0"/>
                                </a:lnTo>
                                <a:lnTo>
                                  <a:pt x="133350" y="1587"/>
                                </a:lnTo>
                                <a:lnTo>
                                  <a:pt x="133350" y="7937"/>
                                </a:lnTo>
                                <a:lnTo>
                                  <a:pt x="134937" y="9525"/>
                                </a:lnTo>
                                <a:lnTo>
                                  <a:pt x="141287" y="9525"/>
                                </a:lnTo>
                                <a:lnTo>
                                  <a:pt x="142875" y="7937"/>
                                </a:lnTo>
                                <a:lnTo>
                                  <a:pt x="142875" y="1587"/>
                                </a:lnTo>
                                <a:close/>
                              </a:path>
                              <a:path w="2171700" h="2000885">
                                <a:moveTo>
                                  <a:pt x="152400" y="1992325"/>
                                </a:moveTo>
                                <a:lnTo>
                                  <a:pt x="150812" y="1990737"/>
                                </a:lnTo>
                                <a:lnTo>
                                  <a:pt x="144462" y="1990737"/>
                                </a:lnTo>
                                <a:lnTo>
                                  <a:pt x="142875" y="1992325"/>
                                </a:lnTo>
                                <a:lnTo>
                                  <a:pt x="142875" y="1998675"/>
                                </a:lnTo>
                                <a:lnTo>
                                  <a:pt x="144462" y="2000262"/>
                                </a:lnTo>
                                <a:lnTo>
                                  <a:pt x="150812" y="2000262"/>
                                </a:lnTo>
                                <a:lnTo>
                                  <a:pt x="152400" y="1998675"/>
                                </a:lnTo>
                                <a:lnTo>
                                  <a:pt x="152400" y="1992325"/>
                                </a:lnTo>
                                <a:close/>
                              </a:path>
                              <a:path w="2171700" h="2000885">
                                <a:moveTo>
                                  <a:pt x="161925" y="1587"/>
                                </a:moveTo>
                                <a:lnTo>
                                  <a:pt x="160337" y="0"/>
                                </a:lnTo>
                                <a:lnTo>
                                  <a:pt x="153987" y="0"/>
                                </a:lnTo>
                                <a:lnTo>
                                  <a:pt x="152400" y="1587"/>
                                </a:lnTo>
                                <a:lnTo>
                                  <a:pt x="152400" y="7937"/>
                                </a:lnTo>
                                <a:lnTo>
                                  <a:pt x="153987" y="9525"/>
                                </a:lnTo>
                                <a:lnTo>
                                  <a:pt x="160337" y="9525"/>
                                </a:lnTo>
                                <a:lnTo>
                                  <a:pt x="161925" y="7937"/>
                                </a:lnTo>
                                <a:lnTo>
                                  <a:pt x="161925" y="1587"/>
                                </a:lnTo>
                                <a:close/>
                              </a:path>
                              <a:path w="2171700" h="2000885">
                                <a:moveTo>
                                  <a:pt x="171450" y="1992325"/>
                                </a:moveTo>
                                <a:lnTo>
                                  <a:pt x="169862" y="1990737"/>
                                </a:lnTo>
                                <a:lnTo>
                                  <a:pt x="163512" y="1990737"/>
                                </a:lnTo>
                                <a:lnTo>
                                  <a:pt x="161925" y="1992325"/>
                                </a:lnTo>
                                <a:lnTo>
                                  <a:pt x="161925" y="1998675"/>
                                </a:lnTo>
                                <a:lnTo>
                                  <a:pt x="163512" y="2000262"/>
                                </a:lnTo>
                                <a:lnTo>
                                  <a:pt x="169862" y="2000262"/>
                                </a:lnTo>
                                <a:lnTo>
                                  <a:pt x="171450" y="1998675"/>
                                </a:lnTo>
                                <a:lnTo>
                                  <a:pt x="171450" y="1992325"/>
                                </a:lnTo>
                                <a:close/>
                              </a:path>
                              <a:path w="2171700" h="2000885">
                                <a:moveTo>
                                  <a:pt x="180975" y="1587"/>
                                </a:moveTo>
                                <a:lnTo>
                                  <a:pt x="179387" y="0"/>
                                </a:lnTo>
                                <a:lnTo>
                                  <a:pt x="173037" y="0"/>
                                </a:lnTo>
                                <a:lnTo>
                                  <a:pt x="171450" y="1587"/>
                                </a:lnTo>
                                <a:lnTo>
                                  <a:pt x="171450" y="7937"/>
                                </a:lnTo>
                                <a:lnTo>
                                  <a:pt x="173037" y="9525"/>
                                </a:lnTo>
                                <a:lnTo>
                                  <a:pt x="179387" y="9525"/>
                                </a:lnTo>
                                <a:lnTo>
                                  <a:pt x="180975" y="7937"/>
                                </a:lnTo>
                                <a:lnTo>
                                  <a:pt x="180975" y="1587"/>
                                </a:lnTo>
                                <a:close/>
                              </a:path>
                              <a:path w="2171700" h="2000885">
                                <a:moveTo>
                                  <a:pt x="190500" y="1992325"/>
                                </a:moveTo>
                                <a:lnTo>
                                  <a:pt x="188912" y="1990737"/>
                                </a:lnTo>
                                <a:lnTo>
                                  <a:pt x="182562" y="1990737"/>
                                </a:lnTo>
                                <a:lnTo>
                                  <a:pt x="180975" y="1992325"/>
                                </a:lnTo>
                                <a:lnTo>
                                  <a:pt x="180975" y="1998675"/>
                                </a:lnTo>
                                <a:lnTo>
                                  <a:pt x="182562" y="2000262"/>
                                </a:lnTo>
                                <a:lnTo>
                                  <a:pt x="188912" y="2000262"/>
                                </a:lnTo>
                                <a:lnTo>
                                  <a:pt x="190500" y="1998675"/>
                                </a:lnTo>
                                <a:lnTo>
                                  <a:pt x="190500" y="1992325"/>
                                </a:lnTo>
                                <a:close/>
                              </a:path>
                              <a:path w="2171700" h="2000885">
                                <a:moveTo>
                                  <a:pt x="200025" y="1587"/>
                                </a:moveTo>
                                <a:lnTo>
                                  <a:pt x="198437" y="0"/>
                                </a:lnTo>
                                <a:lnTo>
                                  <a:pt x="192087" y="0"/>
                                </a:lnTo>
                                <a:lnTo>
                                  <a:pt x="190500" y="1587"/>
                                </a:lnTo>
                                <a:lnTo>
                                  <a:pt x="190500" y="7937"/>
                                </a:lnTo>
                                <a:lnTo>
                                  <a:pt x="192087" y="9525"/>
                                </a:lnTo>
                                <a:lnTo>
                                  <a:pt x="198437" y="9525"/>
                                </a:lnTo>
                                <a:lnTo>
                                  <a:pt x="200025" y="7937"/>
                                </a:lnTo>
                                <a:lnTo>
                                  <a:pt x="200025" y="1587"/>
                                </a:lnTo>
                                <a:close/>
                              </a:path>
                              <a:path w="2171700" h="2000885">
                                <a:moveTo>
                                  <a:pt x="209550" y="1992325"/>
                                </a:moveTo>
                                <a:lnTo>
                                  <a:pt x="207962" y="1990737"/>
                                </a:lnTo>
                                <a:lnTo>
                                  <a:pt x="201612" y="1990737"/>
                                </a:lnTo>
                                <a:lnTo>
                                  <a:pt x="200025" y="1992325"/>
                                </a:lnTo>
                                <a:lnTo>
                                  <a:pt x="200025" y="1998675"/>
                                </a:lnTo>
                                <a:lnTo>
                                  <a:pt x="201612" y="2000262"/>
                                </a:lnTo>
                                <a:lnTo>
                                  <a:pt x="207962" y="2000262"/>
                                </a:lnTo>
                                <a:lnTo>
                                  <a:pt x="209550" y="1998675"/>
                                </a:lnTo>
                                <a:lnTo>
                                  <a:pt x="209550" y="1992325"/>
                                </a:lnTo>
                                <a:close/>
                              </a:path>
                              <a:path w="2171700" h="2000885">
                                <a:moveTo>
                                  <a:pt x="219075" y="1587"/>
                                </a:moveTo>
                                <a:lnTo>
                                  <a:pt x="217487" y="0"/>
                                </a:lnTo>
                                <a:lnTo>
                                  <a:pt x="211137" y="0"/>
                                </a:lnTo>
                                <a:lnTo>
                                  <a:pt x="209550" y="1587"/>
                                </a:lnTo>
                                <a:lnTo>
                                  <a:pt x="209550" y="7937"/>
                                </a:lnTo>
                                <a:lnTo>
                                  <a:pt x="211137" y="9525"/>
                                </a:lnTo>
                                <a:lnTo>
                                  <a:pt x="217487" y="9525"/>
                                </a:lnTo>
                                <a:lnTo>
                                  <a:pt x="219075" y="7937"/>
                                </a:lnTo>
                                <a:lnTo>
                                  <a:pt x="219075" y="1587"/>
                                </a:lnTo>
                                <a:close/>
                              </a:path>
                              <a:path w="2171700" h="2000885">
                                <a:moveTo>
                                  <a:pt x="228600" y="1992325"/>
                                </a:moveTo>
                                <a:lnTo>
                                  <a:pt x="227012" y="1990737"/>
                                </a:lnTo>
                                <a:lnTo>
                                  <a:pt x="220662" y="1990737"/>
                                </a:lnTo>
                                <a:lnTo>
                                  <a:pt x="219075" y="1992325"/>
                                </a:lnTo>
                                <a:lnTo>
                                  <a:pt x="219075" y="1998675"/>
                                </a:lnTo>
                                <a:lnTo>
                                  <a:pt x="220662" y="2000262"/>
                                </a:lnTo>
                                <a:lnTo>
                                  <a:pt x="227012" y="2000262"/>
                                </a:lnTo>
                                <a:lnTo>
                                  <a:pt x="228600" y="1998675"/>
                                </a:lnTo>
                                <a:lnTo>
                                  <a:pt x="228600" y="1992325"/>
                                </a:lnTo>
                                <a:close/>
                              </a:path>
                              <a:path w="2171700" h="2000885">
                                <a:moveTo>
                                  <a:pt x="238125" y="1587"/>
                                </a:moveTo>
                                <a:lnTo>
                                  <a:pt x="236537" y="0"/>
                                </a:lnTo>
                                <a:lnTo>
                                  <a:pt x="230187" y="0"/>
                                </a:lnTo>
                                <a:lnTo>
                                  <a:pt x="228600" y="1587"/>
                                </a:lnTo>
                                <a:lnTo>
                                  <a:pt x="228600" y="7937"/>
                                </a:lnTo>
                                <a:lnTo>
                                  <a:pt x="230187" y="9525"/>
                                </a:lnTo>
                                <a:lnTo>
                                  <a:pt x="236537" y="9525"/>
                                </a:lnTo>
                                <a:lnTo>
                                  <a:pt x="238125" y="7937"/>
                                </a:lnTo>
                                <a:lnTo>
                                  <a:pt x="238125" y="1587"/>
                                </a:lnTo>
                                <a:close/>
                              </a:path>
                              <a:path w="2171700" h="2000885">
                                <a:moveTo>
                                  <a:pt x="247650" y="1992325"/>
                                </a:moveTo>
                                <a:lnTo>
                                  <a:pt x="246062" y="1990737"/>
                                </a:lnTo>
                                <a:lnTo>
                                  <a:pt x="239712" y="1990737"/>
                                </a:lnTo>
                                <a:lnTo>
                                  <a:pt x="238125" y="1992325"/>
                                </a:lnTo>
                                <a:lnTo>
                                  <a:pt x="238125" y="1998675"/>
                                </a:lnTo>
                                <a:lnTo>
                                  <a:pt x="239712" y="2000262"/>
                                </a:lnTo>
                                <a:lnTo>
                                  <a:pt x="246062" y="2000262"/>
                                </a:lnTo>
                                <a:lnTo>
                                  <a:pt x="247650" y="1998675"/>
                                </a:lnTo>
                                <a:lnTo>
                                  <a:pt x="247650" y="1992325"/>
                                </a:lnTo>
                                <a:close/>
                              </a:path>
                              <a:path w="2171700" h="2000885">
                                <a:moveTo>
                                  <a:pt x="257175" y="1587"/>
                                </a:moveTo>
                                <a:lnTo>
                                  <a:pt x="255587" y="0"/>
                                </a:lnTo>
                                <a:lnTo>
                                  <a:pt x="249237" y="0"/>
                                </a:lnTo>
                                <a:lnTo>
                                  <a:pt x="247650" y="1587"/>
                                </a:lnTo>
                                <a:lnTo>
                                  <a:pt x="247650" y="7937"/>
                                </a:lnTo>
                                <a:lnTo>
                                  <a:pt x="249237" y="9525"/>
                                </a:lnTo>
                                <a:lnTo>
                                  <a:pt x="255587" y="9525"/>
                                </a:lnTo>
                                <a:lnTo>
                                  <a:pt x="257175" y="7937"/>
                                </a:lnTo>
                                <a:lnTo>
                                  <a:pt x="257175" y="1587"/>
                                </a:lnTo>
                                <a:close/>
                              </a:path>
                              <a:path w="2171700" h="2000885">
                                <a:moveTo>
                                  <a:pt x="266700" y="1992325"/>
                                </a:moveTo>
                                <a:lnTo>
                                  <a:pt x="265112" y="1990737"/>
                                </a:lnTo>
                                <a:lnTo>
                                  <a:pt x="258762" y="1990737"/>
                                </a:lnTo>
                                <a:lnTo>
                                  <a:pt x="257175" y="1992325"/>
                                </a:lnTo>
                                <a:lnTo>
                                  <a:pt x="257175" y="1998675"/>
                                </a:lnTo>
                                <a:lnTo>
                                  <a:pt x="258762" y="2000262"/>
                                </a:lnTo>
                                <a:lnTo>
                                  <a:pt x="265112" y="2000262"/>
                                </a:lnTo>
                                <a:lnTo>
                                  <a:pt x="266700" y="1998675"/>
                                </a:lnTo>
                                <a:lnTo>
                                  <a:pt x="266700" y="1992325"/>
                                </a:lnTo>
                                <a:close/>
                              </a:path>
                              <a:path w="2171700" h="2000885">
                                <a:moveTo>
                                  <a:pt x="276225" y="1587"/>
                                </a:moveTo>
                                <a:lnTo>
                                  <a:pt x="274637" y="0"/>
                                </a:lnTo>
                                <a:lnTo>
                                  <a:pt x="268287" y="0"/>
                                </a:lnTo>
                                <a:lnTo>
                                  <a:pt x="266700" y="1587"/>
                                </a:lnTo>
                                <a:lnTo>
                                  <a:pt x="266700" y="7937"/>
                                </a:lnTo>
                                <a:lnTo>
                                  <a:pt x="268287" y="9525"/>
                                </a:lnTo>
                                <a:lnTo>
                                  <a:pt x="274637" y="9525"/>
                                </a:lnTo>
                                <a:lnTo>
                                  <a:pt x="276225" y="7937"/>
                                </a:lnTo>
                                <a:lnTo>
                                  <a:pt x="276225" y="1587"/>
                                </a:lnTo>
                                <a:close/>
                              </a:path>
                              <a:path w="2171700" h="2000885">
                                <a:moveTo>
                                  <a:pt x="285750" y="1992325"/>
                                </a:moveTo>
                                <a:lnTo>
                                  <a:pt x="284162" y="1990737"/>
                                </a:lnTo>
                                <a:lnTo>
                                  <a:pt x="277812" y="1990737"/>
                                </a:lnTo>
                                <a:lnTo>
                                  <a:pt x="276225" y="1992325"/>
                                </a:lnTo>
                                <a:lnTo>
                                  <a:pt x="276225" y="1998675"/>
                                </a:lnTo>
                                <a:lnTo>
                                  <a:pt x="277812" y="2000262"/>
                                </a:lnTo>
                                <a:lnTo>
                                  <a:pt x="284162" y="2000262"/>
                                </a:lnTo>
                                <a:lnTo>
                                  <a:pt x="285750" y="1998675"/>
                                </a:lnTo>
                                <a:lnTo>
                                  <a:pt x="285750" y="1992325"/>
                                </a:lnTo>
                                <a:close/>
                              </a:path>
                              <a:path w="2171700" h="2000885">
                                <a:moveTo>
                                  <a:pt x="295275" y="1587"/>
                                </a:moveTo>
                                <a:lnTo>
                                  <a:pt x="293687" y="0"/>
                                </a:lnTo>
                                <a:lnTo>
                                  <a:pt x="287337" y="0"/>
                                </a:lnTo>
                                <a:lnTo>
                                  <a:pt x="285750" y="1587"/>
                                </a:lnTo>
                                <a:lnTo>
                                  <a:pt x="285750" y="7937"/>
                                </a:lnTo>
                                <a:lnTo>
                                  <a:pt x="287337" y="9525"/>
                                </a:lnTo>
                                <a:lnTo>
                                  <a:pt x="293687" y="9525"/>
                                </a:lnTo>
                                <a:lnTo>
                                  <a:pt x="295275" y="7937"/>
                                </a:lnTo>
                                <a:lnTo>
                                  <a:pt x="295275" y="1587"/>
                                </a:lnTo>
                                <a:close/>
                              </a:path>
                              <a:path w="2171700" h="2000885">
                                <a:moveTo>
                                  <a:pt x="304800" y="1992325"/>
                                </a:moveTo>
                                <a:lnTo>
                                  <a:pt x="303212" y="1990737"/>
                                </a:lnTo>
                                <a:lnTo>
                                  <a:pt x="296862" y="1990737"/>
                                </a:lnTo>
                                <a:lnTo>
                                  <a:pt x="295275" y="1992325"/>
                                </a:lnTo>
                                <a:lnTo>
                                  <a:pt x="295275" y="1998675"/>
                                </a:lnTo>
                                <a:lnTo>
                                  <a:pt x="296862" y="2000262"/>
                                </a:lnTo>
                                <a:lnTo>
                                  <a:pt x="303212" y="2000262"/>
                                </a:lnTo>
                                <a:lnTo>
                                  <a:pt x="304800" y="1998675"/>
                                </a:lnTo>
                                <a:lnTo>
                                  <a:pt x="304800" y="1992325"/>
                                </a:lnTo>
                                <a:close/>
                              </a:path>
                              <a:path w="2171700" h="2000885">
                                <a:moveTo>
                                  <a:pt x="314325" y="1587"/>
                                </a:moveTo>
                                <a:lnTo>
                                  <a:pt x="312737" y="0"/>
                                </a:lnTo>
                                <a:lnTo>
                                  <a:pt x="306387" y="0"/>
                                </a:lnTo>
                                <a:lnTo>
                                  <a:pt x="304800" y="1587"/>
                                </a:lnTo>
                                <a:lnTo>
                                  <a:pt x="304800" y="7937"/>
                                </a:lnTo>
                                <a:lnTo>
                                  <a:pt x="306387" y="9525"/>
                                </a:lnTo>
                                <a:lnTo>
                                  <a:pt x="312737" y="9525"/>
                                </a:lnTo>
                                <a:lnTo>
                                  <a:pt x="314325" y="7937"/>
                                </a:lnTo>
                                <a:lnTo>
                                  <a:pt x="314325" y="1587"/>
                                </a:lnTo>
                                <a:close/>
                              </a:path>
                              <a:path w="2171700" h="2000885">
                                <a:moveTo>
                                  <a:pt x="323850" y="1992325"/>
                                </a:moveTo>
                                <a:lnTo>
                                  <a:pt x="322262" y="1990737"/>
                                </a:lnTo>
                                <a:lnTo>
                                  <a:pt x="315912" y="1990737"/>
                                </a:lnTo>
                                <a:lnTo>
                                  <a:pt x="314325" y="1992325"/>
                                </a:lnTo>
                                <a:lnTo>
                                  <a:pt x="314325" y="1998675"/>
                                </a:lnTo>
                                <a:lnTo>
                                  <a:pt x="315912" y="2000262"/>
                                </a:lnTo>
                                <a:lnTo>
                                  <a:pt x="322262" y="2000262"/>
                                </a:lnTo>
                                <a:lnTo>
                                  <a:pt x="323850" y="1998675"/>
                                </a:lnTo>
                                <a:lnTo>
                                  <a:pt x="323850" y="1992325"/>
                                </a:lnTo>
                                <a:close/>
                              </a:path>
                              <a:path w="2171700" h="2000885">
                                <a:moveTo>
                                  <a:pt x="333375" y="1587"/>
                                </a:moveTo>
                                <a:lnTo>
                                  <a:pt x="331787" y="0"/>
                                </a:lnTo>
                                <a:lnTo>
                                  <a:pt x="325437" y="0"/>
                                </a:lnTo>
                                <a:lnTo>
                                  <a:pt x="323850" y="1587"/>
                                </a:lnTo>
                                <a:lnTo>
                                  <a:pt x="323850" y="7937"/>
                                </a:lnTo>
                                <a:lnTo>
                                  <a:pt x="325437" y="9525"/>
                                </a:lnTo>
                                <a:lnTo>
                                  <a:pt x="331787" y="9525"/>
                                </a:lnTo>
                                <a:lnTo>
                                  <a:pt x="333375" y="7937"/>
                                </a:lnTo>
                                <a:lnTo>
                                  <a:pt x="333375" y="1587"/>
                                </a:lnTo>
                                <a:close/>
                              </a:path>
                              <a:path w="2171700" h="2000885">
                                <a:moveTo>
                                  <a:pt x="342900" y="1992325"/>
                                </a:moveTo>
                                <a:lnTo>
                                  <a:pt x="341312" y="1990737"/>
                                </a:lnTo>
                                <a:lnTo>
                                  <a:pt x="334962" y="1990737"/>
                                </a:lnTo>
                                <a:lnTo>
                                  <a:pt x="333375" y="1992325"/>
                                </a:lnTo>
                                <a:lnTo>
                                  <a:pt x="333375" y="1998675"/>
                                </a:lnTo>
                                <a:lnTo>
                                  <a:pt x="334962" y="2000262"/>
                                </a:lnTo>
                                <a:lnTo>
                                  <a:pt x="341312" y="2000262"/>
                                </a:lnTo>
                                <a:lnTo>
                                  <a:pt x="342900" y="1998675"/>
                                </a:lnTo>
                                <a:lnTo>
                                  <a:pt x="342900" y="1992325"/>
                                </a:lnTo>
                                <a:close/>
                              </a:path>
                              <a:path w="2171700" h="2000885">
                                <a:moveTo>
                                  <a:pt x="352425" y="1587"/>
                                </a:moveTo>
                                <a:lnTo>
                                  <a:pt x="350837" y="0"/>
                                </a:lnTo>
                                <a:lnTo>
                                  <a:pt x="344487" y="0"/>
                                </a:lnTo>
                                <a:lnTo>
                                  <a:pt x="342900" y="1587"/>
                                </a:lnTo>
                                <a:lnTo>
                                  <a:pt x="342900" y="7937"/>
                                </a:lnTo>
                                <a:lnTo>
                                  <a:pt x="344487" y="9525"/>
                                </a:lnTo>
                                <a:lnTo>
                                  <a:pt x="350837" y="9525"/>
                                </a:lnTo>
                                <a:lnTo>
                                  <a:pt x="352425" y="7937"/>
                                </a:lnTo>
                                <a:lnTo>
                                  <a:pt x="352425" y="1587"/>
                                </a:lnTo>
                                <a:close/>
                              </a:path>
                              <a:path w="2171700" h="2000885">
                                <a:moveTo>
                                  <a:pt x="361950" y="1992325"/>
                                </a:moveTo>
                                <a:lnTo>
                                  <a:pt x="360362" y="1990737"/>
                                </a:lnTo>
                                <a:lnTo>
                                  <a:pt x="354012" y="1990737"/>
                                </a:lnTo>
                                <a:lnTo>
                                  <a:pt x="352425" y="1992325"/>
                                </a:lnTo>
                                <a:lnTo>
                                  <a:pt x="352425" y="1998675"/>
                                </a:lnTo>
                                <a:lnTo>
                                  <a:pt x="354012" y="2000262"/>
                                </a:lnTo>
                                <a:lnTo>
                                  <a:pt x="360362" y="2000262"/>
                                </a:lnTo>
                                <a:lnTo>
                                  <a:pt x="361950" y="1998675"/>
                                </a:lnTo>
                                <a:lnTo>
                                  <a:pt x="361950" y="1992325"/>
                                </a:lnTo>
                                <a:close/>
                              </a:path>
                              <a:path w="2171700" h="2000885">
                                <a:moveTo>
                                  <a:pt x="371475" y="1587"/>
                                </a:moveTo>
                                <a:lnTo>
                                  <a:pt x="369887" y="0"/>
                                </a:lnTo>
                                <a:lnTo>
                                  <a:pt x="363537" y="0"/>
                                </a:lnTo>
                                <a:lnTo>
                                  <a:pt x="361950" y="1587"/>
                                </a:lnTo>
                                <a:lnTo>
                                  <a:pt x="361950" y="7937"/>
                                </a:lnTo>
                                <a:lnTo>
                                  <a:pt x="363537" y="9525"/>
                                </a:lnTo>
                                <a:lnTo>
                                  <a:pt x="369887" y="9525"/>
                                </a:lnTo>
                                <a:lnTo>
                                  <a:pt x="371475" y="7937"/>
                                </a:lnTo>
                                <a:lnTo>
                                  <a:pt x="371475" y="1587"/>
                                </a:lnTo>
                                <a:close/>
                              </a:path>
                              <a:path w="2171700" h="2000885">
                                <a:moveTo>
                                  <a:pt x="381000" y="1992325"/>
                                </a:moveTo>
                                <a:lnTo>
                                  <a:pt x="379412" y="1990737"/>
                                </a:lnTo>
                                <a:lnTo>
                                  <a:pt x="373062" y="1990737"/>
                                </a:lnTo>
                                <a:lnTo>
                                  <a:pt x="371475" y="1992325"/>
                                </a:lnTo>
                                <a:lnTo>
                                  <a:pt x="371475" y="1998675"/>
                                </a:lnTo>
                                <a:lnTo>
                                  <a:pt x="373062" y="2000262"/>
                                </a:lnTo>
                                <a:lnTo>
                                  <a:pt x="379412" y="2000262"/>
                                </a:lnTo>
                                <a:lnTo>
                                  <a:pt x="381000" y="1998675"/>
                                </a:lnTo>
                                <a:lnTo>
                                  <a:pt x="381000" y="1992325"/>
                                </a:lnTo>
                                <a:close/>
                              </a:path>
                              <a:path w="2171700" h="2000885">
                                <a:moveTo>
                                  <a:pt x="390525" y="1587"/>
                                </a:moveTo>
                                <a:lnTo>
                                  <a:pt x="388937" y="0"/>
                                </a:lnTo>
                                <a:lnTo>
                                  <a:pt x="382587" y="0"/>
                                </a:lnTo>
                                <a:lnTo>
                                  <a:pt x="381000" y="1587"/>
                                </a:lnTo>
                                <a:lnTo>
                                  <a:pt x="381000" y="7937"/>
                                </a:lnTo>
                                <a:lnTo>
                                  <a:pt x="382587" y="9525"/>
                                </a:lnTo>
                                <a:lnTo>
                                  <a:pt x="388937" y="9525"/>
                                </a:lnTo>
                                <a:lnTo>
                                  <a:pt x="390525" y="7937"/>
                                </a:lnTo>
                                <a:lnTo>
                                  <a:pt x="390525" y="1587"/>
                                </a:lnTo>
                                <a:close/>
                              </a:path>
                              <a:path w="2171700" h="2000885">
                                <a:moveTo>
                                  <a:pt x="400050" y="1992325"/>
                                </a:moveTo>
                                <a:lnTo>
                                  <a:pt x="398462" y="1990737"/>
                                </a:lnTo>
                                <a:lnTo>
                                  <a:pt x="392112" y="1990737"/>
                                </a:lnTo>
                                <a:lnTo>
                                  <a:pt x="390525" y="1992325"/>
                                </a:lnTo>
                                <a:lnTo>
                                  <a:pt x="390525" y="1998675"/>
                                </a:lnTo>
                                <a:lnTo>
                                  <a:pt x="392112" y="2000262"/>
                                </a:lnTo>
                                <a:lnTo>
                                  <a:pt x="398462" y="2000262"/>
                                </a:lnTo>
                                <a:lnTo>
                                  <a:pt x="400050" y="1998675"/>
                                </a:lnTo>
                                <a:lnTo>
                                  <a:pt x="400050" y="1992325"/>
                                </a:lnTo>
                                <a:close/>
                              </a:path>
                              <a:path w="2171700" h="2000885">
                                <a:moveTo>
                                  <a:pt x="409575" y="1587"/>
                                </a:moveTo>
                                <a:lnTo>
                                  <a:pt x="407987" y="0"/>
                                </a:lnTo>
                                <a:lnTo>
                                  <a:pt x="401637" y="0"/>
                                </a:lnTo>
                                <a:lnTo>
                                  <a:pt x="400050" y="1587"/>
                                </a:lnTo>
                                <a:lnTo>
                                  <a:pt x="400050" y="7937"/>
                                </a:lnTo>
                                <a:lnTo>
                                  <a:pt x="401637" y="9525"/>
                                </a:lnTo>
                                <a:lnTo>
                                  <a:pt x="407987" y="9525"/>
                                </a:lnTo>
                                <a:lnTo>
                                  <a:pt x="409575" y="7937"/>
                                </a:lnTo>
                                <a:lnTo>
                                  <a:pt x="409575" y="1587"/>
                                </a:lnTo>
                                <a:close/>
                              </a:path>
                              <a:path w="2171700" h="2000885">
                                <a:moveTo>
                                  <a:pt x="419100" y="1992325"/>
                                </a:moveTo>
                                <a:lnTo>
                                  <a:pt x="417512" y="1990737"/>
                                </a:lnTo>
                                <a:lnTo>
                                  <a:pt x="411162" y="1990737"/>
                                </a:lnTo>
                                <a:lnTo>
                                  <a:pt x="409575" y="1992325"/>
                                </a:lnTo>
                                <a:lnTo>
                                  <a:pt x="409575" y="1998675"/>
                                </a:lnTo>
                                <a:lnTo>
                                  <a:pt x="411162" y="2000262"/>
                                </a:lnTo>
                                <a:lnTo>
                                  <a:pt x="417512" y="2000262"/>
                                </a:lnTo>
                                <a:lnTo>
                                  <a:pt x="419100" y="1998675"/>
                                </a:lnTo>
                                <a:lnTo>
                                  <a:pt x="419100" y="1992325"/>
                                </a:lnTo>
                                <a:close/>
                              </a:path>
                              <a:path w="2171700" h="2000885">
                                <a:moveTo>
                                  <a:pt x="428625" y="1587"/>
                                </a:moveTo>
                                <a:lnTo>
                                  <a:pt x="427037" y="0"/>
                                </a:lnTo>
                                <a:lnTo>
                                  <a:pt x="420687" y="0"/>
                                </a:lnTo>
                                <a:lnTo>
                                  <a:pt x="419100" y="1587"/>
                                </a:lnTo>
                                <a:lnTo>
                                  <a:pt x="419100" y="7937"/>
                                </a:lnTo>
                                <a:lnTo>
                                  <a:pt x="420687" y="9525"/>
                                </a:lnTo>
                                <a:lnTo>
                                  <a:pt x="427037" y="9525"/>
                                </a:lnTo>
                                <a:lnTo>
                                  <a:pt x="428625" y="7937"/>
                                </a:lnTo>
                                <a:lnTo>
                                  <a:pt x="428625" y="1587"/>
                                </a:lnTo>
                                <a:close/>
                              </a:path>
                              <a:path w="2171700" h="2000885">
                                <a:moveTo>
                                  <a:pt x="438150" y="1992325"/>
                                </a:moveTo>
                                <a:lnTo>
                                  <a:pt x="436562" y="1990737"/>
                                </a:lnTo>
                                <a:lnTo>
                                  <a:pt x="430212" y="1990737"/>
                                </a:lnTo>
                                <a:lnTo>
                                  <a:pt x="428625" y="1992325"/>
                                </a:lnTo>
                                <a:lnTo>
                                  <a:pt x="428625" y="1998675"/>
                                </a:lnTo>
                                <a:lnTo>
                                  <a:pt x="430212" y="2000262"/>
                                </a:lnTo>
                                <a:lnTo>
                                  <a:pt x="436562" y="2000262"/>
                                </a:lnTo>
                                <a:lnTo>
                                  <a:pt x="438150" y="1998675"/>
                                </a:lnTo>
                                <a:lnTo>
                                  <a:pt x="438150" y="1992325"/>
                                </a:lnTo>
                                <a:close/>
                              </a:path>
                              <a:path w="2171700" h="2000885">
                                <a:moveTo>
                                  <a:pt x="447675" y="1587"/>
                                </a:moveTo>
                                <a:lnTo>
                                  <a:pt x="446087" y="0"/>
                                </a:lnTo>
                                <a:lnTo>
                                  <a:pt x="439737" y="0"/>
                                </a:lnTo>
                                <a:lnTo>
                                  <a:pt x="438150" y="1587"/>
                                </a:lnTo>
                                <a:lnTo>
                                  <a:pt x="438150" y="7937"/>
                                </a:lnTo>
                                <a:lnTo>
                                  <a:pt x="439737" y="9525"/>
                                </a:lnTo>
                                <a:lnTo>
                                  <a:pt x="446087" y="9525"/>
                                </a:lnTo>
                                <a:lnTo>
                                  <a:pt x="447675" y="7937"/>
                                </a:lnTo>
                                <a:lnTo>
                                  <a:pt x="447675" y="1587"/>
                                </a:lnTo>
                                <a:close/>
                              </a:path>
                              <a:path w="2171700" h="2000885">
                                <a:moveTo>
                                  <a:pt x="457200" y="1992325"/>
                                </a:moveTo>
                                <a:lnTo>
                                  <a:pt x="455612" y="1990737"/>
                                </a:lnTo>
                                <a:lnTo>
                                  <a:pt x="449262" y="1990737"/>
                                </a:lnTo>
                                <a:lnTo>
                                  <a:pt x="447675" y="1992325"/>
                                </a:lnTo>
                                <a:lnTo>
                                  <a:pt x="447675" y="1998675"/>
                                </a:lnTo>
                                <a:lnTo>
                                  <a:pt x="449262" y="2000262"/>
                                </a:lnTo>
                                <a:lnTo>
                                  <a:pt x="455612" y="2000262"/>
                                </a:lnTo>
                                <a:lnTo>
                                  <a:pt x="457200" y="1998675"/>
                                </a:lnTo>
                                <a:lnTo>
                                  <a:pt x="457200" y="1992325"/>
                                </a:lnTo>
                                <a:close/>
                              </a:path>
                              <a:path w="2171700" h="2000885">
                                <a:moveTo>
                                  <a:pt x="466725" y="1587"/>
                                </a:moveTo>
                                <a:lnTo>
                                  <a:pt x="465137" y="0"/>
                                </a:lnTo>
                                <a:lnTo>
                                  <a:pt x="458787" y="0"/>
                                </a:lnTo>
                                <a:lnTo>
                                  <a:pt x="457200" y="1587"/>
                                </a:lnTo>
                                <a:lnTo>
                                  <a:pt x="457200" y="7937"/>
                                </a:lnTo>
                                <a:lnTo>
                                  <a:pt x="458787" y="9525"/>
                                </a:lnTo>
                                <a:lnTo>
                                  <a:pt x="465137" y="9525"/>
                                </a:lnTo>
                                <a:lnTo>
                                  <a:pt x="466725" y="7937"/>
                                </a:lnTo>
                                <a:lnTo>
                                  <a:pt x="466725" y="1587"/>
                                </a:lnTo>
                                <a:close/>
                              </a:path>
                              <a:path w="2171700" h="2000885">
                                <a:moveTo>
                                  <a:pt x="476250" y="1992325"/>
                                </a:moveTo>
                                <a:lnTo>
                                  <a:pt x="474662" y="1990737"/>
                                </a:lnTo>
                                <a:lnTo>
                                  <a:pt x="468312" y="1990737"/>
                                </a:lnTo>
                                <a:lnTo>
                                  <a:pt x="466725" y="1992325"/>
                                </a:lnTo>
                                <a:lnTo>
                                  <a:pt x="466725" y="1998675"/>
                                </a:lnTo>
                                <a:lnTo>
                                  <a:pt x="468312" y="2000262"/>
                                </a:lnTo>
                                <a:lnTo>
                                  <a:pt x="474662" y="2000262"/>
                                </a:lnTo>
                                <a:lnTo>
                                  <a:pt x="476250" y="1998675"/>
                                </a:lnTo>
                                <a:lnTo>
                                  <a:pt x="476250" y="1992325"/>
                                </a:lnTo>
                                <a:close/>
                              </a:path>
                              <a:path w="2171700" h="2000885">
                                <a:moveTo>
                                  <a:pt x="485775" y="1587"/>
                                </a:moveTo>
                                <a:lnTo>
                                  <a:pt x="484187" y="0"/>
                                </a:lnTo>
                                <a:lnTo>
                                  <a:pt x="477837" y="0"/>
                                </a:lnTo>
                                <a:lnTo>
                                  <a:pt x="476250" y="1587"/>
                                </a:lnTo>
                                <a:lnTo>
                                  <a:pt x="476250" y="7937"/>
                                </a:lnTo>
                                <a:lnTo>
                                  <a:pt x="477837" y="9525"/>
                                </a:lnTo>
                                <a:lnTo>
                                  <a:pt x="484187" y="9525"/>
                                </a:lnTo>
                                <a:lnTo>
                                  <a:pt x="485775" y="7937"/>
                                </a:lnTo>
                                <a:lnTo>
                                  <a:pt x="485775" y="1587"/>
                                </a:lnTo>
                                <a:close/>
                              </a:path>
                              <a:path w="2171700" h="2000885">
                                <a:moveTo>
                                  <a:pt x="495300" y="1992325"/>
                                </a:moveTo>
                                <a:lnTo>
                                  <a:pt x="493712" y="1990737"/>
                                </a:lnTo>
                                <a:lnTo>
                                  <a:pt x="487362" y="1990737"/>
                                </a:lnTo>
                                <a:lnTo>
                                  <a:pt x="485775" y="1992325"/>
                                </a:lnTo>
                                <a:lnTo>
                                  <a:pt x="485775" y="1998675"/>
                                </a:lnTo>
                                <a:lnTo>
                                  <a:pt x="487362" y="2000262"/>
                                </a:lnTo>
                                <a:lnTo>
                                  <a:pt x="493712" y="2000262"/>
                                </a:lnTo>
                                <a:lnTo>
                                  <a:pt x="495300" y="1998675"/>
                                </a:lnTo>
                                <a:lnTo>
                                  <a:pt x="495300" y="1992325"/>
                                </a:lnTo>
                                <a:close/>
                              </a:path>
                              <a:path w="2171700" h="2000885">
                                <a:moveTo>
                                  <a:pt x="504825" y="1587"/>
                                </a:moveTo>
                                <a:lnTo>
                                  <a:pt x="503237" y="0"/>
                                </a:lnTo>
                                <a:lnTo>
                                  <a:pt x="496887" y="0"/>
                                </a:lnTo>
                                <a:lnTo>
                                  <a:pt x="495300" y="1587"/>
                                </a:lnTo>
                                <a:lnTo>
                                  <a:pt x="495300" y="7937"/>
                                </a:lnTo>
                                <a:lnTo>
                                  <a:pt x="496887" y="9525"/>
                                </a:lnTo>
                                <a:lnTo>
                                  <a:pt x="503237" y="9525"/>
                                </a:lnTo>
                                <a:lnTo>
                                  <a:pt x="504825" y="7937"/>
                                </a:lnTo>
                                <a:lnTo>
                                  <a:pt x="504825" y="1587"/>
                                </a:lnTo>
                                <a:close/>
                              </a:path>
                              <a:path w="2171700" h="2000885">
                                <a:moveTo>
                                  <a:pt x="514350" y="1992325"/>
                                </a:moveTo>
                                <a:lnTo>
                                  <a:pt x="512762" y="1990737"/>
                                </a:lnTo>
                                <a:lnTo>
                                  <a:pt x="506412" y="1990737"/>
                                </a:lnTo>
                                <a:lnTo>
                                  <a:pt x="504825" y="1992325"/>
                                </a:lnTo>
                                <a:lnTo>
                                  <a:pt x="504825" y="1998675"/>
                                </a:lnTo>
                                <a:lnTo>
                                  <a:pt x="506412" y="2000262"/>
                                </a:lnTo>
                                <a:lnTo>
                                  <a:pt x="512762" y="2000262"/>
                                </a:lnTo>
                                <a:lnTo>
                                  <a:pt x="514350" y="1998675"/>
                                </a:lnTo>
                                <a:lnTo>
                                  <a:pt x="514350" y="1992325"/>
                                </a:lnTo>
                                <a:close/>
                              </a:path>
                              <a:path w="2171700" h="2000885">
                                <a:moveTo>
                                  <a:pt x="523875" y="1587"/>
                                </a:moveTo>
                                <a:lnTo>
                                  <a:pt x="522287" y="0"/>
                                </a:lnTo>
                                <a:lnTo>
                                  <a:pt x="515937" y="0"/>
                                </a:lnTo>
                                <a:lnTo>
                                  <a:pt x="514350" y="1587"/>
                                </a:lnTo>
                                <a:lnTo>
                                  <a:pt x="514350" y="7937"/>
                                </a:lnTo>
                                <a:lnTo>
                                  <a:pt x="515937" y="9525"/>
                                </a:lnTo>
                                <a:lnTo>
                                  <a:pt x="522287" y="9525"/>
                                </a:lnTo>
                                <a:lnTo>
                                  <a:pt x="523875" y="7937"/>
                                </a:lnTo>
                                <a:lnTo>
                                  <a:pt x="523875" y="1587"/>
                                </a:lnTo>
                                <a:close/>
                              </a:path>
                              <a:path w="2171700" h="2000885">
                                <a:moveTo>
                                  <a:pt x="533400" y="1992325"/>
                                </a:moveTo>
                                <a:lnTo>
                                  <a:pt x="531812" y="1990737"/>
                                </a:lnTo>
                                <a:lnTo>
                                  <a:pt x="525462" y="1990737"/>
                                </a:lnTo>
                                <a:lnTo>
                                  <a:pt x="523875" y="1992325"/>
                                </a:lnTo>
                                <a:lnTo>
                                  <a:pt x="523875" y="1998675"/>
                                </a:lnTo>
                                <a:lnTo>
                                  <a:pt x="525462" y="2000262"/>
                                </a:lnTo>
                                <a:lnTo>
                                  <a:pt x="531812" y="2000262"/>
                                </a:lnTo>
                                <a:lnTo>
                                  <a:pt x="533400" y="1998675"/>
                                </a:lnTo>
                                <a:lnTo>
                                  <a:pt x="533400" y="1992325"/>
                                </a:lnTo>
                                <a:close/>
                              </a:path>
                              <a:path w="2171700" h="2000885">
                                <a:moveTo>
                                  <a:pt x="542925" y="1587"/>
                                </a:moveTo>
                                <a:lnTo>
                                  <a:pt x="541337" y="0"/>
                                </a:lnTo>
                                <a:lnTo>
                                  <a:pt x="534987" y="0"/>
                                </a:lnTo>
                                <a:lnTo>
                                  <a:pt x="533400" y="1587"/>
                                </a:lnTo>
                                <a:lnTo>
                                  <a:pt x="533400" y="7937"/>
                                </a:lnTo>
                                <a:lnTo>
                                  <a:pt x="534987" y="9525"/>
                                </a:lnTo>
                                <a:lnTo>
                                  <a:pt x="541337" y="9525"/>
                                </a:lnTo>
                                <a:lnTo>
                                  <a:pt x="542925" y="7937"/>
                                </a:lnTo>
                                <a:lnTo>
                                  <a:pt x="542925" y="1587"/>
                                </a:lnTo>
                                <a:close/>
                              </a:path>
                              <a:path w="2171700" h="2000885">
                                <a:moveTo>
                                  <a:pt x="552450" y="1992325"/>
                                </a:moveTo>
                                <a:lnTo>
                                  <a:pt x="550862" y="1990737"/>
                                </a:lnTo>
                                <a:lnTo>
                                  <a:pt x="544512" y="1990737"/>
                                </a:lnTo>
                                <a:lnTo>
                                  <a:pt x="542925" y="1992325"/>
                                </a:lnTo>
                                <a:lnTo>
                                  <a:pt x="542925" y="1998675"/>
                                </a:lnTo>
                                <a:lnTo>
                                  <a:pt x="544512" y="2000262"/>
                                </a:lnTo>
                                <a:lnTo>
                                  <a:pt x="550862" y="2000262"/>
                                </a:lnTo>
                                <a:lnTo>
                                  <a:pt x="552450" y="1998675"/>
                                </a:lnTo>
                                <a:lnTo>
                                  <a:pt x="552450" y="1992325"/>
                                </a:lnTo>
                                <a:close/>
                              </a:path>
                              <a:path w="2171700" h="2000885">
                                <a:moveTo>
                                  <a:pt x="561975" y="1587"/>
                                </a:moveTo>
                                <a:lnTo>
                                  <a:pt x="560387" y="0"/>
                                </a:lnTo>
                                <a:lnTo>
                                  <a:pt x="554037" y="0"/>
                                </a:lnTo>
                                <a:lnTo>
                                  <a:pt x="552450" y="1587"/>
                                </a:lnTo>
                                <a:lnTo>
                                  <a:pt x="552450" y="7937"/>
                                </a:lnTo>
                                <a:lnTo>
                                  <a:pt x="554037" y="9525"/>
                                </a:lnTo>
                                <a:lnTo>
                                  <a:pt x="560387" y="9525"/>
                                </a:lnTo>
                                <a:lnTo>
                                  <a:pt x="561975" y="7937"/>
                                </a:lnTo>
                                <a:lnTo>
                                  <a:pt x="561975" y="1587"/>
                                </a:lnTo>
                                <a:close/>
                              </a:path>
                              <a:path w="2171700" h="2000885">
                                <a:moveTo>
                                  <a:pt x="571500" y="1992325"/>
                                </a:moveTo>
                                <a:lnTo>
                                  <a:pt x="569912" y="1990737"/>
                                </a:lnTo>
                                <a:lnTo>
                                  <a:pt x="563562" y="1990737"/>
                                </a:lnTo>
                                <a:lnTo>
                                  <a:pt x="561975" y="1992325"/>
                                </a:lnTo>
                                <a:lnTo>
                                  <a:pt x="561975" y="1998675"/>
                                </a:lnTo>
                                <a:lnTo>
                                  <a:pt x="563562" y="2000262"/>
                                </a:lnTo>
                                <a:lnTo>
                                  <a:pt x="569912" y="2000262"/>
                                </a:lnTo>
                                <a:lnTo>
                                  <a:pt x="571500" y="1998675"/>
                                </a:lnTo>
                                <a:lnTo>
                                  <a:pt x="571500" y="1992325"/>
                                </a:lnTo>
                                <a:close/>
                              </a:path>
                              <a:path w="2171700" h="2000885">
                                <a:moveTo>
                                  <a:pt x="581025" y="1587"/>
                                </a:moveTo>
                                <a:lnTo>
                                  <a:pt x="579437" y="0"/>
                                </a:lnTo>
                                <a:lnTo>
                                  <a:pt x="573087" y="0"/>
                                </a:lnTo>
                                <a:lnTo>
                                  <a:pt x="571500" y="1587"/>
                                </a:lnTo>
                                <a:lnTo>
                                  <a:pt x="571500" y="7937"/>
                                </a:lnTo>
                                <a:lnTo>
                                  <a:pt x="573087" y="9525"/>
                                </a:lnTo>
                                <a:lnTo>
                                  <a:pt x="579437" y="9525"/>
                                </a:lnTo>
                                <a:lnTo>
                                  <a:pt x="581025" y="7937"/>
                                </a:lnTo>
                                <a:lnTo>
                                  <a:pt x="581025" y="1587"/>
                                </a:lnTo>
                                <a:close/>
                              </a:path>
                              <a:path w="2171700" h="2000885">
                                <a:moveTo>
                                  <a:pt x="590550" y="1992325"/>
                                </a:moveTo>
                                <a:lnTo>
                                  <a:pt x="588962" y="1990737"/>
                                </a:lnTo>
                                <a:lnTo>
                                  <a:pt x="582612" y="1990737"/>
                                </a:lnTo>
                                <a:lnTo>
                                  <a:pt x="581025" y="1992325"/>
                                </a:lnTo>
                                <a:lnTo>
                                  <a:pt x="581025" y="1998675"/>
                                </a:lnTo>
                                <a:lnTo>
                                  <a:pt x="582612" y="2000262"/>
                                </a:lnTo>
                                <a:lnTo>
                                  <a:pt x="588962" y="2000262"/>
                                </a:lnTo>
                                <a:lnTo>
                                  <a:pt x="590550" y="1998675"/>
                                </a:lnTo>
                                <a:lnTo>
                                  <a:pt x="590550" y="1992325"/>
                                </a:lnTo>
                                <a:close/>
                              </a:path>
                              <a:path w="2171700" h="2000885">
                                <a:moveTo>
                                  <a:pt x="600075" y="1587"/>
                                </a:moveTo>
                                <a:lnTo>
                                  <a:pt x="598487" y="0"/>
                                </a:lnTo>
                                <a:lnTo>
                                  <a:pt x="592137" y="0"/>
                                </a:lnTo>
                                <a:lnTo>
                                  <a:pt x="590550" y="1587"/>
                                </a:lnTo>
                                <a:lnTo>
                                  <a:pt x="590550" y="7937"/>
                                </a:lnTo>
                                <a:lnTo>
                                  <a:pt x="592137" y="9525"/>
                                </a:lnTo>
                                <a:lnTo>
                                  <a:pt x="598487" y="9525"/>
                                </a:lnTo>
                                <a:lnTo>
                                  <a:pt x="600075" y="7937"/>
                                </a:lnTo>
                                <a:lnTo>
                                  <a:pt x="600075" y="1587"/>
                                </a:lnTo>
                                <a:close/>
                              </a:path>
                              <a:path w="2171700" h="2000885">
                                <a:moveTo>
                                  <a:pt x="609600" y="1992325"/>
                                </a:moveTo>
                                <a:lnTo>
                                  <a:pt x="608012" y="1990737"/>
                                </a:lnTo>
                                <a:lnTo>
                                  <a:pt x="601662" y="1990737"/>
                                </a:lnTo>
                                <a:lnTo>
                                  <a:pt x="600075" y="1992325"/>
                                </a:lnTo>
                                <a:lnTo>
                                  <a:pt x="600075" y="1998675"/>
                                </a:lnTo>
                                <a:lnTo>
                                  <a:pt x="601662" y="2000262"/>
                                </a:lnTo>
                                <a:lnTo>
                                  <a:pt x="608012" y="2000262"/>
                                </a:lnTo>
                                <a:lnTo>
                                  <a:pt x="609600" y="1998675"/>
                                </a:lnTo>
                                <a:lnTo>
                                  <a:pt x="609600" y="1992325"/>
                                </a:lnTo>
                                <a:close/>
                              </a:path>
                              <a:path w="2171700" h="2000885">
                                <a:moveTo>
                                  <a:pt x="619125" y="1587"/>
                                </a:moveTo>
                                <a:lnTo>
                                  <a:pt x="617537" y="0"/>
                                </a:lnTo>
                                <a:lnTo>
                                  <a:pt x="611187" y="0"/>
                                </a:lnTo>
                                <a:lnTo>
                                  <a:pt x="609600" y="1587"/>
                                </a:lnTo>
                                <a:lnTo>
                                  <a:pt x="609600" y="7937"/>
                                </a:lnTo>
                                <a:lnTo>
                                  <a:pt x="611187" y="9525"/>
                                </a:lnTo>
                                <a:lnTo>
                                  <a:pt x="617537" y="9525"/>
                                </a:lnTo>
                                <a:lnTo>
                                  <a:pt x="619125" y="7937"/>
                                </a:lnTo>
                                <a:lnTo>
                                  <a:pt x="619125" y="1587"/>
                                </a:lnTo>
                                <a:close/>
                              </a:path>
                              <a:path w="2171700" h="2000885">
                                <a:moveTo>
                                  <a:pt x="628650" y="1992325"/>
                                </a:moveTo>
                                <a:lnTo>
                                  <a:pt x="627062" y="1990737"/>
                                </a:lnTo>
                                <a:lnTo>
                                  <a:pt x="620712" y="1990737"/>
                                </a:lnTo>
                                <a:lnTo>
                                  <a:pt x="619125" y="1992325"/>
                                </a:lnTo>
                                <a:lnTo>
                                  <a:pt x="619125" y="1998675"/>
                                </a:lnTo>
                                <a:lnTo>
                                  <a:pt x="620712" y="2000262"/>
                                </a:lnTo>
                                <a:lnTo>
                                  <a:pt x="627062" y="2000262"/>
                                </a:lnTo>
                                <a:lnTo>
                                  <a:pt x="628650" y="1998675"/>
                                </a:lnTo>
                                <a:lnTo>
                                  <a:pt x="628650" y="1992325"/>
                                </a:lnTo>
                                <a:close/>
                              </a:path>
                              <a:path w="2171700" h="2000885">
                                <a:moveTo>
                                  <a:pt x="638175" y="1587"/>
                                </a:moveTo>
                                <a:lnTo>
                                  <a:pt x="636587" y="0"/>
                                </a:lnTo>
                                <a:lnTo>
                                  <a:pt x="630237" y="0"/>
                                </a:lnTo>
                                <a:lnTo>
                                  <a:pt x="628650" y="1587"/>
                                </a:lnTo>
                                <a:lnTo>
                                  <a:pt x="628650" y="7937"/>
                                </a:lnTo>
                                <a:lnTo>
                                  <a:pt x="630237" y="9525"/>
                                </a:lnTo>
                                <a:lnTo>
                                  <a:pt x="636587" y="9525"/>
                                </a:lnTo>
                                <a:lnTo>
                                  <a:pt x="638175" y="7937"/>
                                </a:lnTo>
                                <a:lnTo>
                                  <a:pt x="638175" y="1587"/>
                                </a:lnTo>
                                <a:close/>
                              </a:path>
                              <a:path w="2171700" h="2000885">
                                <a:moveTo>
                                  <a:pt x="647700" y="1992325"/>
                                </a:moveTo>
                                <a:lnTo>
                                  <a:pt x="646112" y="1990737"/>
                                </a:lnTo>
                                <a:lnTo>
                                  <a:pt x="639762" y="1990737"/>
                                </a:lnTo>
                                <a:lnTo>
                                  <a:pt x="638175" y="1992325"/>
                                </a:lnTo>
                                <a:lnTo>
                                  <a:pt x="638175" y="1998675"/>
                                </a:lnTo>
                                <a:lnTo>
                                  <a:pt x="639762" y="2000262"/>
                                </a:lnTo>
                                <a:lnTo>
                                  <a:pt x="646112" y="2000262"/>
                                </a:lnTo>
                                <a:lnTo>
                                  <a:pt x="647700" y="1998675"/>
                                </a:lnTo>
                                <a:lnTo>
                                  <a:pt x="647700" y="1992325"/>
                                </a:lnTo>
                                <a:close/>
                              </a:path>
                              <a:path w="2171700" h="2000885">
                                <a:moveTo>
                                  <a:pt x="657225" y="1587"/>
                                </a:moveTo>
                                <a:lnTo>
                                  <a:pt x="655637" y="0"/>
                                </a:lnTo>
                                <a:lnTo>
                                  <a:pt x="649287" y="0"/>
                                </a:lnTo>
                                <a:lnTo>
                                  <a:pt x="647700" y="1587"/>
                                </a:lnTo>
                                <a:lnTo>
                                  <a:pt x="647700" y="7937"/>
                                </a:lnTo>
                                <a:lnTo>
                                  <a:pt x="649287" y="9525"/>
                                </a:lnTo>
                                <a:lnTo>
                                  <a:pt x="655637" y="9525"/>
                                </a:lnTo>
                                <a:lnTo>
                                  <a:pt x="657225" y="7937"/>
                                </a:lnTo>
                                <a:lnTo>
                                  <a:pt x="657225" y="1587"/>
                                </a:lnTo>
                                <a:close/>
                              </a:path>
                              <a:path w="2171700" h="2000885">
                                <a:moveTo>
                                  <a:pt x="666750" y="1992325"/>
                                </a:moveTo>
                                <a:lnTo>
                                  <a:pt x="665162" y="1990737"/>
                                </a:lnTo>
                                <a:lnTo>
                                  <a:pt x="658812" y="1990737"/>
                                </a:lnTo>
                                <a:lnTo>
                                  <a:pt x="657225" y="1992325"/>
                                </a:lnTo>
                                <a:lnTo>
                                  <a:pt x="657225" y="1998675"/>
                                </a:lnTo>
                                <a:lnTo>
                                  <a:pt x="658812" y="2000262"/>
                                </a:lnTo>
                                <a:lnTo>
                                  <a:pt x="665162" y="2000262"/>
                                </a:lnTo>
                                <a:lnTo>
                                  <a:pt x="666750" y="1998675"/>
                                </a:lnTo>
                                <a:lnTo>
                                  <a:pt x="666750" y="1992325"/>
                                </a:lnTo>
                                <a:close/>
                              </a:path>
                              <a:path w="2171700" h="2000885">
                                <a:moveTo>
                                  <a:pt x="676275" y="1587"/>
                                </a:moveTo>
                                <a:lnTo>
                                  <a:pt x="674687" y="0"/>
                                </a:lnTo>
                                <a:lnTo>
                                  <a:pt x="668337" y="0"/>
                                </a:lnTo>
                                <a:lnTo>
                                  <a:pt x="666750" y="1587"/>
                                </a:lnTo>
                                <a:lnTo>
                                  <a:pt x="666750" y="7937"/>
                                </a:lnTo>
                                <a:lnTo>
                                  <a:pt x="668337" y="9525"/>
                                </a:lnTo>
                                <a:lnTo>
                                  <a:pt x="674687" y="9525"/>
                                </a:lnTo>
                                <a:lnTo>
                                  <a:pt x="676275" y="7937"/>
                                </a:lnTo>
                                <a:lnTo>
                                  <a:pt x="676275" y="1587"/>
                                </a:lnTo>
                                <a:close/>
                              </a:path>
                              <a:path w="2171700" h="2000885">
                                <a:moveTo>
                                  <a:pt x="685800" y="1992325"/>
                                </a:moveTo>
                                <a:lnTo>
                                  <a:pt x="684212" y="1990737"/>
                                </a:lnTo>
                                <a:lnTo>
                                  <a:pt x="677862" y="1990737"/>
                                </a:lnTo>
                                <a:lnTo>
                                  <a:pt x="676275" y="1992325"/>
                                </a:lnTo>
                                <a:lnTo>
                                  <a:pt x="676275" y="1998675"/>
                                </a:lnTo>
                                <a:lnTo>
                                  <a:pt x="677862" y="2000262"/>
                                </a:lnTo>
                                <a:lnTo>
                                  <a:pt x="684212" y="2000262"/>
                                </a:lnTo>
                                <a:lnTo>
                                  <a:pt x="685800" y="1998675"/>
                                </a:lnTo>
                                <a:lnTo>
                                  <a:pt x="685800" y="1992325"/>
                                </a:lnTo>
                                <a:close/>
                              </a:path>
                              <a:path w="2171700" h="2000885">
                                <a:moveTo>
                                  <a:pt x="695325" y="1587"/>
                                </a:moveTo>
                                <a:lnTo>
                                  <a:pt x="693737" y="0"/>
                                </a:lnTo>
                                <a:lnTo>
                                  <a:pt x="687387" y="0"/>
                                </a:lnTo>
                                <a:lnTo>
                                  <a:pt x="685800" y="1587"/>
                                </a:lnTo>
                                <a:lnTo>
                                  <a:pt x="685800" y="7937"/>
                                </a:lnTo>
                                <a:lnTo>
                                  <a:pt x="687387" y="9525"/>
                                </a:lnTo>
                                <a:lnTo>
                                  <a:pt x="693737" y="9525"/>
                                </a:lnTo>
                                <a:lnTo>
                                  <a:pt x="695325" y="7937"/>
                                </a:lnTo>
                                <a:lnTo>
                                  <a:pt x="695325" y="1587"/>
                                </a:lnTo>
                                <a:close/>
                              </a:path>
                              <a:path w="2171700" h="2000885">
                                <a:moveTo>
                                  <a:pt x="704850" y="1992325"/>
                                </a:moveTo>
                                <a:lnTo>
                                  <a:pt x="703262" y="1990737"/>
                                </a:lnTo>
                                <a:lnTo>
                                  <a:pt x="696912" y="1990737"/>
                                </a:lnTo>
                                <a:lnTo>
                                  <a:pt x="695325" y="1992325"/>
                                </a:lnTo>
                                <a:lnTo>
                                  <a:pt x="695325" y="1998675"/>
                                </a:lnTo>
                                <a:lnTo>
                                  <a:pt x="696912" y="2000262"/>
                                </a:lnTo>
                                <a:lnTo>
                                  <a:pt x="703262" y="2000262"/>
                                </a:lnTo>
                                <a:lnTo>
                                  <a:pt x="704850" y="1998675"/>
                                </a:lnTo>
                                <a:lnTo>
                                  <a:pt x="704850" y="1992325"/>
                                </a:lnTo>
                                <a:close/>
                              </a:path>
                              <a:path w="2171700" h="2000885">
                                <a:moveTo>
                                  <a:pt x="714375" y="1587"/>
                                </a:moveTo>
                                <a:lnTo>
                                  <a:pt x="712787" y="0"/>
                                </a:lnTo>
                                <a:lnTo>
                                  <a:pt x="706437" y="0"/>
                                </a:lnTo>
                                <a:lnTo>
                                  <a:pt x="704850" y="1587"/>
                                </a:lnTo>
                                <a:lnTo>
                                  <a:pt x="704850" y="7937"/>
                                </a:lnTo>
                                <a:lnTo>
                                  <a:pt x="706437" y="9525"/>
                                </a:lnTo>
                                <a:lnTo>
                                  <a:pt x="712787" y="9525"/>
                                </a:lnTo>
                                <a:lnTo>
                                  <a:pt x="714375" y="7937"/>
                                </a:lnTo>
                                <a:lnTo>
                                  <a:pt x="714375" y="1587"/>
                                </a:lnTo>
                                <a:close/>
                              </a:path>
                              <a:path w="2171700" h="2000885">
                                <a:moveTo>
                                  <a:pt x="723900" y="1992325"/>
                                </a:moveTo>
                                <a:lnTo>
                                  <a:pt x="722312" y="1990737"/>
                                </a:lnTo>
                                <a:lnTo>
                                  <a:pt x="715962" y="1990737"/>
                                </a:lnTo>
                                <a:lnTo>
                                  <a:pt x="714375" y="1992325"/>
                                </a:lnTo>
                                <a:lnTo>
                                  <a:pt x="714375" y="1998675"/>
                                </a:lnTo>
                                <a:lnTo>
                                  <a:pt x="715962" y="2000262"/>
                                </a:lnTo>
                                <a:lnTo>
                                  <a:pt x="722312" y="2000262"/>
                                </a:lnTo>
                                <a:lnTo>
                                  <a:pt x="723900" y="1998675"/>
                                </a:lnTo>
                                <a:lnTo>
                                  <a:pt x="723900" y="1992325"/>
                                </a:lnTo>
                                <a:close/>
                              </a:path>
                              <a:path w="2171700" h="2000885">
                                <a:moveTo>
                                  <a:pt x="733425" y="1587"/>
                                </a:moveTo>
                                <a:lnTo>
                                  <a:pt x="731837" y="0"/>
                                </a:lnTo>
                                <a:lnTo>
                                  <a:pt x="725487" y="0"/>
                                </a:lnTo>
                                <a:lnTo>
                                  <a:pt x="723900" y="1587"/>
                                </a:lnTo>
                                <a:lnTo>
                                  <a:pt x="723900" y="7937"/>
                                </a:lnTo>
                                <a:lnTo>
                                  <a:pt x="725487" y="9525"/>
                                </a:lnTo>
                                <a:lnTo>
                                  <a:pt x="731837" y="9525"/>
                                </a:lnTo>
                                <a:lnTo>
                                  <a:pt x="733425" y="7937"/>
                                </a:lnTo>
                                <a:lnTo>
                                  <a:pt x="733425" y="1587"/>
                                </a:lnTo>
                                <a:close/>
                              </a:path>
                              <a:path w="2171700" h="2000885">
                                <a:moveTo>
                                  <a:pt x="742950" y="1992325"/>
                                </a:moveTo>
                                <a:lnTo>
                                  <a:pt x="741362" y="1990737"/>
                                </a:lnTo>
                                <a:lnTo>
                                  <a:pt x="735012" y="1990737"/>
                                </a:lnTo>
                                <a:lnTo>
                                  <a:pt x="733425" y="1992325"/>
                                </a:lnTo>
                                <a:lnTo>
                                  <a:pt x="733425" y="1998675"/>
                                </a:lnTo>
                                <a:lnTo>
                                  <a:pt x="735012" y="2000262"/>
                                </a:lnTo>
                                <a:lnTo>
                                  <a:pt x="741362" y="2000262"/>
                                </a:lnTo>
                                <a:lnTo>
                                  <a:pt x="742950" y="1998675"/>
                                </a:lnTo>
                                <a:lnTo>
                                  <a:pt x="742950" y="1992325"/>
                                </a:lnTo>
                                <a:close/>
                              </a:path>
                              <a:path w="2171700" h="2000885">
                                <a:moveTo>
                                  <a:pt x="752475" y="1587"/>
                                </a:moveTo>
                                <a:lnTo>
                                  <a:pt x="750887" y="0"/>
                                </a:lnTo>
                                <a:lnTo>
                                  <a:pt x="744537" y="0"/>
                                </a:lnTo>
                                <a:lnTo>
                                  <a:pt x="742950" y="1587"/>
                                </a:lnTo>
                                <a:lnTo>
                                  <a:pt x="742950" y="7937"/>
                                </a:lnTo>
                                <a:lnTo>
                                  <a:pt x="744537" y="9525"/>
                                </a:lnTo>
                                <a:lnTo>
                                  <a:pt x="750887" y="9525"/>
                                </a:lnTo>
                                <a:lnTo>
                                  <a:pt x="752475" y="7937"/>
                                </a:lnTo>
                                <a:lnTo>
                                  <a:pt x="752475" y="1587"/>
                                </a:lnTo>
                                <a:close/>
                              </a:path>
                              <a:path w="2171700" h="2000885">
                                <a:moveTo>
                                  <a:pt x="762000" y="1992325"/>
                                </a:moveTo>
                                <a:lnTo>
                                  <a:pt x="760412" y="1990737"/>
                                </a:lnTo>
                                <a:lnTo>
                                  <a:pt x="754062" y="1990737"/>
                                </a:lnTo>
                                <a:lnTo>
                                  <a:pt x="752475" y="1992325"/>
                                </a:lnTo>
                                <a:lnTo>
                                  <a:pt x="752475" y="1998675"/>
                                </a:lnTo>
                                <a:lnTo>
                                  <a:pt x="754062" y="2000262"/>
                                </a:lnTo>
                                <a:lnTo>
                                  <a:pt x="760412" y="2000262"/>
                                </a:lnTo>
                                <a:lnTo>
                                  <a:pt x="762000" y="1998675"/>
                                </a:lnTo>
                                <a:lnTo>
                                  <a:pt x="762000" y="1992325"/>
                                </a:lnTo>
                                <a:close/>
                              </a:path>
                              <a:path w="2171700" h="2000885">
                                <a:moveTo>
                                  <a:pt x="771525" y="1587"/>
                                </a:moveTo>
                                <a:lnTo>
                                  <a:pt x="769937" y="0"/>
                                </a:lnTo>
                                <a:lnTo>
                                  <a:pt x="763587" y="0"/>
                                </a:lnTo>
                                <a:lnTo>
                                  <a:pt x="762000" y="1587"/>
                                </a:lnTo>
                                <a:lnTo>
                                  <a:pt x="762000" y="7937"/>
                                </a:lnTo>
                                <a:lnTo>
                                  <a:pt x="763587" y="9525"/>
                                </a:lnTo>
                                <a:lnTo>
                                  <a:pt x="769937" y="9525"/>
                                </a:lnTo>
                                <a:lnTo>
                                  <a:pt x="771525" y="7937"/>
                                </a:lnTo>
                                <a:lnTo>
                                  <a:pt x="771525" y="1587"/>
                                </a:lnTo>
                                <a:close/>
                              </a:path>
                              <a:path w="2171700" h="2000885">
                                <a:moveTo>
                                  <a:pt x="781050" y="1992325"/>
                                </a:moveTo>
                                <a:lnTo>
                                  <a:pt x="779462" y="1990737"/>
                                </a:lnTo>
                                <a:lnTo>
                                  <a:pt x="773112" y="1990737"/>
                                </a:lnTo>
                                <a:lnTo>
                                  <a:pt x="771525" y="1992325"/>
                                </a:lnTo>
                                <a:lnTo>
                                  <a:pt x="771525" y="1998675"/>
                                </a:lnTo>
                                <a:lnTo>
                                  <a:pt x="773112" y="2000262"/>
                                </a:lnTo>
                                <a:lnTo>
                                  <a:pt x="779462" y="2000262"/>
                                </a:lnTo>
                                <a:lnTo>
                                  <a:pt x="781050" y="1998675"/>
                                </a:lnTo>
                                <a:lnTo>
                                  <a:pt x="781050" y="1992325"/>
                                </a:lnTo>
                                <a:close/>
                              </a:path>
                              <a:path w="2171700" h="2000885">
                                <a:moveTo>
                                  <a:pt x="790575" y="1587"/>
                                </a:moveTo>
                                <a:lnTo>
                                  <a:pt x="788987" y="0"/>
                                </a:lnTo>
                                <a:lnTo>
                                  <a:pt x="782637" y="0"/>
                                </a:lnTo>
                                <a:lnTo>
                                  <a:pt x="781050" y="1587"/>
                                </a:lnTo>
                                <a:lnTo>
                                  <a:pt x="781050" y="7937"/>
                                </a:lnTo>
                                <a:lnTo>
                                  <a:pt x="782637" y="9525"/>
                                </a:lnTo>
                                <a:lnTo>
                                  <a:pt x="788987" y="9525"/>
                                </a:lnTo>
                                <a:lnTo>
                                  <a:pt x="790575" y="7937"/>
                                </a:lnTo>
                                <a:lnTo>
                                  <a:pt x="790575" y="1587"/>
                                </a:lnTo>
                                <a:close/>
                              </a:path>
                              <a:path w="2171700" h="2000885">
                                <a:moveTo>
                                  <a:pt x="800100" y="1992325"/>
                                </a:moveTo>
                                <a:lnTo>
                                  <a:pt x="798512" y="1990737"/>
                                </a:lnTo>
                                <a:lnTo>
                                  <a:pt x="792162" y="1990737"/>
                                </a:lnTo>
                                <a:lnTo>
                                  <a:pt x="790575" y="1992325"/>
                                </a:lnTo>
                                <a:lnTo>
                                  <a:pt x="790575" y="1998675"/>
                                </a:lnTo>
                                <a:lnTo>
                                  <a:pt x="792162" y="2000262"/>
                                </a:lnTo>
                                <a:lnTo>
                                  <a:pt x="798512" y="2000262"/>
                                </a:lnTo>
                                <a:lnTo>
                                  <a:pt x="800100" y="1998675"/>
                                </a:lnTo>
                                <a:lnTo>
                                  <a:pt x="800100" y="1992325"/>
                                </a:lnTo>
                                <a:close/>
                              </a:path>
                              <a:path w="2171700" h="2000885">
                                <a:moveTo>
                                  <a:pt x="809625" y="1587"/>
                                </a:moveTo>
                                <a:lnTo>
                                  <a:pt x="808037" y="0"/>
                                </a:lnTo>
                                <a:lnTo>
                                  <a:pt x="801687" y="0"/>
                                </a:lnTo>
                                <a:lnTo>
                                  <a:pt x="800100" y="1587"/>
                                </a:lnTo>
                                <a:lnTo>
                                  <a:pt x="800100" y="7937"/>
                                </a:lnTo>
                                <a:lnTo>
                                  <a:pt x="801687" y="9525"/>
                                </a:lnTo>
                                <a:lnTo>
                                  <a:pt x="808037" y="9525"/>
                                </a:lnTo>
                                <a:lnTo>
                                  <a:pt x="809625" y="7937"/>
                                </a:lnTo>
                                <a:lnTo>
                                  <a:pt x="809625" y="1587"/>
                                </a:lnTo>
                                <a:close/>
                              </a:path>
                              <a:path w="2171700" h="2000885">
                                <a:moveTo>
                                  <a:pt x="819150" y="1992325"/>
                                </a:moveTo>
                                <a:lnTo>
                                  <a:pt x="817562" y="1990737"/>
                                </a:lnTo>
                                <a:lnTo>
                                  <a:pt x="811212" y="1990737"/>
                                </a:lnTo>
                                <a:lnTo>
                                  <a:pt x="809625" y="1992325"/>
                                </a:lnTo>
                                <a:lnTo>
                                  <a:pt x="809625" y="1998675"/>
                                </a:lnTo>
                                <a:lnTo>
                                  <a:pt x="811212" y="2000262"/>
                                </a:lnTo>
                                <a:lnTo>
                                  <a:pt x="817562" y="2000262"/>
                                </a:lnTo>
                                <a:lnTo>
                                  <a:pt x="819150" y="1998675"/>
                                </a:lnTo>
                                <a:lnTo>
                                  <a:pt x="819150" y="1992325"/>
                                </a:lnTo>
                                <a:close/>
                              </a:path>
                              <a:path w="2171700" h="2000885">
                                <a:moveTo>
                                  <a:pt x="828675" y="1587"/>
                                </a:moveTo>
                                <a:lnTo>
                                  <a:pt x="827087" y="0"/>
                                </a:lnTo>
                                <a:lnTo>
                                  <a:pt x="820737" y="0"/>
                                </a:lnTo>
                                <a:lnTo>
                                  <a:pt x="819150" y="1587"/>
                                </a:lnTo>
                                <a:lnTo>
                                  <a:pt x="819150" y="7937"/>
                                </a:lnTo>
                                <a:lnTo>
                                  <a:pt x="820737" y="9525"/>
                                </a:lnTo>
                                <a:lnTo>
                                  <a:pt x="827087" y="9525"/>
                                </a:lnTo>
                                <a:lnTo>
                                  <a:pt x="828675" y="7937"/>
                                </a:lnTo>
                                <a:lnTo>
                                  <a:pt x="828675" y="1587"/>
                                </a:lnTo>
                                <a:close/>
                              </a:path>
                              <a:path w="2171700" h="2000885">
                                <a:moveTo>
                                  <a:pt x="838200" y="1992325"/>
                                </a:moveTo>
                                <a:lnTo>
                                  <a:pt x="836612" y="1990737"/>
                                </a:lnTo>
                                <a:lnTo>
                                  <a:pt x="830262" y="1990737"/>
                                </a:lnTo>
                                <a:lnTo>
                                  <a:pt x="828675" y="1992325"/>
                                </a:lnTo>
                                <a:lnTo>
                                  <a:pt x="828675" y="1998675"/>
                                </a:lnTo>
                                <a:lnTo>
                                  <a:pt x="830262" y="2000262"/>
                                </a:lnTo>
                                <a:lnTo>
                                  <a:pt x="836612" y="2000262"/>
                                </a:lnTo>
                                <a:lnTo>
                                  <a:pt x="838200" y="1998675"/>
                                </a:lnTo>
                                <a:lnTo>
                                  <a:pt x="838200" y="1992325"/>
                                </a:lnTo>
                                <a:close/>
                              </a:path>
                              <a:path w="2171700" h="2000885">
                                <a:moveTo>
                                  <a:pt x="847725" y="1587"/>
                                </a:moveTo>
                                <a:lnTo>
                                  <a:pt x="846137" y="0"/>
                                </a:lnTo>
                                <a:lnTo>
                                  <a:pt x="839787" y="0"/>
                                </a:lnTo>
                                <a:lnTo>
                                  <a:pt x="838200" y="1587"/>
                                </a:lnTo>
                                <a:lnTo>
                                  <a:pt x="838200" y="7937"/>
                                </a:lnTo>
                                <a:lnTo>
                                  <a:pt x="839787" y="9525"/>
                                </a:lnTo>
                                <a:lnTo>
                                  <a:pt x="846137" y="9525"/>
                                </a:lnTo>
                                <a:lnTo>
                                  <a:pt x="847725" y="7937"/>
                                </a:lnTo>
                                <a:lnTo>
                                  <a:pt x="847725" y="1587"/>
                                </a:lnTo>
                                <a:close/>
                              </a:path>
                              <a:path w="2171700" h="2000885">
                                <a:moveTo>
                                  <a:pt x="857250" y="1992325"/>
                                </a:moveTo>
                                <a:lnTo>
                                  <a:pt x="855662" y="1990737"/>
                                </a:lnTo>
                                <a:lnTo>
                                  <a:pt x="849312" y="1990737"/>
                                </a:lnTo>
                                <a:lnTo>
                                  <a:pt x="847725" y="1992325"/>
                                </a:lnTo>
                                <a:lnTo>
                                  <a:pt x="847725" y="1998675"/>
                                </a:lnTo>
                                <a:lnTo>
                                  <a:pt x="849312" y="2000262"/>
                                </a:lnTo>
                                <a:lnTo>
                                  <a:pt x="855662" y="2000262"/>
                                </a:lnTo>
                                <a:lnTo>
                                  <a:pt x="857250" y="1998675"/>
                                </a:lnTo>
                                <a:lnTo>
                                  <a:pt x="857250" y="1992325"/>
                                </a:lnTo>
                                <a:close/>
                              </a:path>
                              <a:path w="2171700" h="2000885">
                                <a:moveTo>
                                  <a:pt x="866775" y="1587"/>
                                </a:moveTo>
                                <a:lnTo>
                                  <a:pt x="865187" y="0"/>
                                </a:lnTo>
                                <a:lnTo>
                                  <a:pt x="858837" y="0"/>
                                </a:lnTo>
                                <a:lnTo>
                                  <a:pt x="857250" y="1587"/>
                                </a:lnTo>
                                <a:lnTo>
                                  <a:pt x="857250" y="7937"/>
                                </a:lnTo>
                                <a:lnTo>
                                  <a:pt x="858837" y="9525"/>
                                </a:lnTo>
                                <a:lnTo>
                                  <a:pt x="865187" y="9525"/>
                                </a:lnTo>
                                <a:lnTo>
                                  <a:pt x="866775" y="7937"/>
                                </a:lnTo>
                                <a:lnTo>
                                  <a:pt x="866775" y="1587"/>
                                </a:lnTo>
                                <a:close/>
                              </a:path>
                              <a:path w="2171700" h="2000885">
                                <a:moveTo>
                                  <a:pt x="876300" y="1992325"/>
                                </a:moveTo>
                                <a:lnTo>
                                  <a:pt x="874712" y="1990737"/>
                                </a:lnTo>
                                <a:lnTo>
                                  <a:pt x="868362" y="1990737"/>
                                </a:lnTo>
                                <a:lnTo>
                                  <a:pt x="866775" y="1992325"/>
                                </a:lnTo>
                                <a:lnTo>
                                  <a:pt x="866775" y="1998675"/>
                                </a:lnTo>
                                <a:lnTo>
                                  <a:pt x="868362" y="2000262"/>
                                </a:lnTo>
                                <a:lnTo>
                                  <a:pt x="874712" y="2000262"/>
                                </a:lnTo>
                                <a:lnTo>
                                  <a:pt x="876300" y="1998675"/>
                                </a:lnTo>
                                <a:lnTo>
                                  <a:pt x="876300" y="1992325"/>
                                </a:lnTo>
                                <a:close/>
                              </a:path>
                              <a:path w="2171700" h="2000885">
                                <a:moveTo>
                                  <a:pt x="885825" y="1587"/>
                                </a:moveTo>
                                <a:lnTo>
                                  <a:pt x="884237" y="0"/>
                                </a:lnTo>
                                <a:lnTo>
                                  <a:pt x="877887" y="0"/>
                                </a:lnTo>
                                <a:lnTo>
                                  <a:pt x="876300" y="1587"/>
                                </a:lnTo>
                                <a:lnTo>
                                  <a:pt x="876300" y="7937"/>
                                </a:lnTo>
                                <a:lnTo>
                                  <a:pt x="877887" y="9525"/>
                                </a:lnTo>
                                <a:lnTo>
                                  <a:pt x="884237" y="9525"/>
                                </a:lnTo>
                                <a:lnTo>
                                  <a:pt x="885825" y="7937"/>
                                </a:lnTo>
                                <a:lnTo>
                                  <a:pt x="885825" y="1587"/>
                                </a:lnTo>
                                <a:close/>
                              </a:path>
                              <a:path w="2171700" h="2000885">
                                <a:moveTo>
                                  <a:pt x="895350" y="1992325"/>
                                </a:moveTo>
                                <a:lnTo>
                                  <a:pt x="893762" y="1990737"/>
                                </a:lnTo>
                                <a:lnTo>
                                  <a:pt x="887412" y="1990737"/>
                                </a:lnTo>
                                <a:lnTo>
                                  <a:pt x="885825" y="1992325"/>
                                </a:lnTo>
                                <a:lnTo>
                                  <a:pt x="885825" y="1998675"/>
                                </a:lnTo>
                                <a:lnTo>
                                  <a:pt x="887412" y="2000262"/>
                                </a:lnTo>
                                <a:lnTo>
                                  <a:pt x="893762" y="2000262"/>
                                </a:lnTo>
                                <a:lnTo>
                                  <a:pt x="895350" y="1998675"/>
                                </a:lnTo>
                                <a:lnTo>
                                  <a:pt x="895350" y="1992325"/>
                                </a:lnTo>
                                <a:close/>
                              </a:path>
                              <a:path w="2171700" h="2000885">
                                <a:moveTo>
                                  <a:pt x="904875" y="1587"/>
                                </a:moveTo>
                                <a:lnTo>
                                  <a:pt x="903287" y="0"/>
                                </a:lnTo>
                                <a:lnTo>
                                  <a:pt x="896937" y="0"/>
                                </a:lnTo>
                                <a:lnTo>
                                  <a:pt x="895350" y="1587"/>
                                </a:lnTo>
                                <a:lnTo>
                                  <a:pt x="895350" y="7937"/>
                                </a:lnTo>
                                <a:lnTo>
                                  <a:pt x="896937" y="9525"/>
                                </a:lnTo>
                                <a:lnTo>
                                  <a:pt x="903287" y="9525"/>
                                </a:lnTo>
                                <a:lnTo>
                                  <a:pt x="904875" y="7937"/>
                                </a:lnTo>
                                <a:lnTo>
                                  <a:pt x="904875" y="1587"/>
                                </a:lnTo>
                                <a:close/>
                              </a:path>
                              <a:path w="2171700" h="2000885">
                                <a:moveTo>
                                  <a:pt x="914400" y="1992325"/>
                                </a:moveTo>
                                <a:lnTo>
                                  <a:pt x="912812" y="1990737"/>
                                </a:lnTo>
                                <a:lnTo>
                                  <a:pt x="906462" y="1990737"/>
                                </a:lnTo>
                                <a:lnTo>
                                  <a:pt x="904875" y="1992325"/>
                                </a:lnTo>
                                <a:lnTo>
                                  <a:pt x="904875" y="1998675"/>
                                </a:lnTo>
                                <a:lnTo>
                                  <a:pt x="906462" y="2000262"/>
                                </a:lnTo>
                                <a:lnTo>
                                  <a:pt x="912812" y="2000262"/>
                                </a:lnTo>
                                <a:lnTo>
                                  <a:pt x="914400" y="1998675"/>
                                </a:lnTo>
                                <a:lnTo>
                                  <a:pt x="914400" y="1992325"/>
                                </a:lnTo>
                                <a:close/>
                              </a:path>
                              <a:path w="2171700" h="2000885">
                                <a:moveTo>
                                  <a:pt x="923925" y="1587"/>
                                </a:moveTo>
                                <a:lnTo>
                                  <a:pt x="922337" y="0"/>
                                </a:lnTo>
                                <a:lnTo>
                                  <a:pt x="915987" y="0"/>
                                </a:lnTo>
                                <a:lnTo>
                                  <a:pt x="914400" y="1587"/>
                                </a:lnTo>
                                <a:lnTo>
                                  <a:pt x="914400" y="7937"/>
                                </a:lnTo>
                                <a:lnTo>
                                  <a:pt x="915987" y="9525"/>
                                </a:lnTo>
                                <a:lnTo>
                                  <a:pt x="922337" y="9525"/>
                                </a:lnTo>
                                <a:lnTo>
                                  <a:pt x="923925" y="7937"/>
                                </a:lnTo>
                                <a:lnTo>
                                  <a:pt x="923925" y="1587"/>
                                </a:lnTo>
                                <a:close/>
                              </a:path>
                              <a:path w="2171700" h="2000885">
                                <a:moveTo>
                                  <a:pt x="933450" y="1992325"/>
                                </a:moveTo>
                                <a:lnTo>
                                  <a:pt x="931862" y="1990737"/>
                                </a:lnTo>
                                <a:lnTo>
                                  <a:pt x="925512" y="1990737"/>
                                </a:lnTo>
                                <a:lnTo>
                                  <a:pt x="923925" y="1992325"/>
                                </a:lnTo>
                                <a:lnTo>
                                  <a:pt x="923925" y="1998675"/>
                                </a:lnTo>
                                <a:lnTo>
                                  <a:pt x="925512" y="2000262"/>
                                </a:lnTo>
                                <a:lnTo>
                                  <a:pt x="931862" y="2000262"/>
                                </a:lnTo>
                                <a:lnTo>
                                  <a:pt x="933450" y="1998675"/>
                                </a:lnTo>
                                <a:lnTo>
                                  <a:pt x="933450" y="1992325"/>
                                </a:lnTo>
                                <a:close/>
                              </a:path>
                              <a:path w="2171700" h="2000885">
                                <a:moveTo>
                                  <a:pt x="942975" y="1587"/>
                                </a:moveTo>
                                <a:lnTo>
                                  <a:pt x="941387" y="0"/>
                                </a:lnTo>
                                <a:lnTo>
                                  <a:pt x="935037" y="0"/>
                                </a:lnTo>
                                <a:lnTo>
                                  <a:pt x="933450" y="1587"/>
                                </a:lnTo>
                                <a:lnTo>
                                  <a:pt x="933450" y="7937"/>
                                </a:lnTo>
                                <a:lnTo>
                                  <a:pt x="935037" y="9525"/>
                                </a:lnTo>
                                <a:lnTo>
                                  <a:pt x="941387" y="9525"/>
                                </a:lnTo>
                                <a:lnTo>
                                  <a:pt x="942975" y="7937"/>
                                </a:lnTo>
                                <a:lnTo>
                                  <a:pt x="942975" y="1587"/>
                                </a:lnTo>
                                <a:close/>
                              </a:path>
                              <a:path w="2171700" h="2000885">
                                <a:moveTo>
                                  <a:pt x="952500" y="1992325"/>
                                </a:moveTo>
                                <a:lnTo>
                                  <a:pt x="950912" y="1990737"/>
                                </a:lnTo>
                                <a:lnTo>
                                  <a:pt x="944562" y="1990737"/>
                                </a:lnTo>
                                <a:lnTo>
                                  <a:pt x="942975" y="1992325"/>
                                </a:lnTo>
                                <a:lnTo>
                                  <a:pt x="942975" y="1998675"/>
                                </a:lnTo>
                                <a:lnTo>
                                  <a:pt x="944562" y="2000262"/>
                                </a:lnTo>
                                <a:lnTo>
                                  <a:pt x="950912" y="2000262"/>
                                </a:lnTo>
                                <a:lnTo>
                                  <a:pt x="952500" y="1998675"/>
                                </a:lnTo>
                                <a:lnTo>
                                  <a:pt x="952500" y="1992325"/>
                                </a:lnTo>
                                <a:close/>
                              </a:path>
                              <a:path w="2171700" h="2000885">
                                <a:moveTo>
                                  <a:pt x="962025" y="1587"/>
                                </a:moveTo>
                                <a:lnTo>
                                  <a:pt x="960437" y="0"/>
                                </a:lnTo>
                                <a:lnTo>
                                  <a:pt x="954087" y="0"/>
                                </a:lnTo>
                                <a:lnTo>
                                  <a:pt x="952500" y="1587"/>
                                </a:lnTo>
                                <a:lnTo>
                                  <a:pt x="952500" y="7937"/>
                                </a:lnTo>
                                <a:lnTo>
                                  <a:pt x="954087" y="9525"/>
                                </a:lnTo>
                                <a:lnTo>
                                  <a:pt x="960437" y="9525"/>
                                </a:lnTo>
                                <a:lnTo>
                                  <a:pt x="962025" y="7937"/>
                                </a:lnTo>
                                <a:lnTo>
                                  <a:pt x="962025" y="1587"/>
                                </a:lnTo>
                                <a:close/>
                              </a:path>
                              <a:path w="2171700" h="2000885">
                                <a:moveTo>
                                  <a:pt x="971550" y="1992325"/>
                                </a:moveTo>
                                <a:lnTo>
                                  <a:pt x="969962" y="1990737"/>
                                </a:lnTo>
                                <a:lnTo>
                                  <a:pt x="963612" y="1990737"/>
                                </a:lnTo>
                                <a:lnTo>
                                  <a:pt x="962025" y="1992325"/>
                                </a:lnTo>
                                <a:lnTo>
                                  <a:pt x="962025" y="1998675"/>
                                </a:lnTo>
                                <a:lnTo>
                                  <a:pt x="963612" y="2000262"/>
                                </a:lnTo>
                                <a:lnTo>
                                  <a:pt x="969962" y="2000262"/>
                                </a:lnTo>
                                <a:lnTo>
                                  <a:pt x="971550" y="1998675"/>
                                </a:lnTo>
                                <a:lnTo>
                                  <a:pt x="971550" y="1992325"/>
                                </a:lnTo>
                                <a:close/>
                              </a:path>
                              <a:path w="2171700" h="2000885">
                                <a:moveTo>
                                  <a:pt x="981075" y="1587"/>
                                </a:moveTo>
                                <a:lnTo>
                                  <a:pt x="979487" y="0"/>
                                </a:lnTo>
                                <a:lnTo>
                                  <a:pt x="973137" y="0"/>
                                </a:lnTo>
                                <a:lnTo>
                                  <a:pt x="971550" y="1587"/>
                                </a:lnTo>
                                <a:lnTo>
                                  <a:pt x="971550" y="7937"/>
                                </a:lnTo>
                                <a:lnTo>
                                  <a:pt x="973137" y="9525"/>
                                </a:lnTo>
                                <a:lnTo>
                                  <a:pt x="979487" y="9525"/>
                                </a:lnTo>
                                <a:lnTo>
                                  <a:pt x="981075" y="7937"/>
                                </a:lnTo>
                                <a:lnTo>
                                  <a:pt x="981075" y="1587"/>
                                </a:lnTo>
                                <a:close/>
                              </a:path>
                              <a:path w="2171700" h="2000885">
                                <a:moveTo>
                                  <a:pt x="990600" y="1992325"/>
                                </a:moveTo>
                                <a:lnTo>
                                  <a:pt x="989012" y="1990737"/>
                                </a:lnTo>
                                <a:lnTo>
                                  <a:pt x="982662" y="1990737"/>
                                </a:lnTo>
                                <a:lnTo>
                                  <a:pt x="981075" y="1992325"/>
                                </a:lnTo>
                                <a:lnTo>
                                  <a:pt x="981075" y="1998675"/>
                                </a:lnTo>
                                <a:lnTo>
                                  <a:pt x="982662" y="2000262"/>
                                </a:lnTo>
                                <a:lnTo>
                                  <a:pt x="989012" y="2000262"/>
                                </a:lnTo>
                                <a:lnTo>
                                  <a:pt x="990600" y="1998675"/>
                                </a:lnTo>
                                <a:lnTo>
                                  <a:pt x="990600" y="1992325"/>
                                </a:lnTo>
                                <a:close/>
                              </a:path>
                              <a:path w="2171700" h="2000885">
                                <a:moveTo>
                                  <a:pt x="1000125" y="1587"/>
                                </a:moveTo>
                                <a:lnTo>
                                  <a:pt x="998537" y="0"/>
                                </a:lnTo>
                                <a:lnTo>
                                  <a:pt x="992187" y="0"/>
                                </a:lnTo>
                                <a:lnTo>
                                  <a:pt x="990600" y="1587"/>
                                </a:lnTo>
                                <a:lnTo>
                                  <a:pt x="990600" y="7937"/>
                                </a:lnTo>
                                <a:lnTo>
                                  <a:pt x="992187" y="9525"/>
                                </a:lnTo>
                                <a:lnTo>
                                  <a:pt x="998537" y="9525"/>
                                </a:lnTo>
                                <a:lnTo>
                                  <a:pt x="1000125" y="7937"/>
                                </a:lnTo>
                                <a:lnTo>
                                  <a:pt x="1000125" y="1587"/>
                                </a:lnTo>
                                <a:close/>
                              </a:path>
                              <a:path w="2171700" h="2000885">
                                <a:moveTo>
                                  <a:pt x="1009650" y="1992325"/>
                                </a:moveTo>
                                <a:lnTo>
                                  <a:pt x="1008062" y="1990737"/>
                                </a:lnTo>
                                <a:lnTo>
                                  <a:pt x="1001712" y="1990737"/>
                                </a:lnTo>
                                <a:lnTo>
                                  <a:pt x="1000125" y="1992325"/>
                                </a:lnTo>
                                <a:lnTo>
                                  <a:pt x="1000125" y="1998675"/>
                                </a:lnTo>
                                <a:lnTo>
                                  <a:pt x="1001712" y="2000262"/>
                                </a:lnTo>
                                <a:lnTo>
                                  <a:pt x="1008062" y="2000262"/>
                                </a:lnTo>
                                <a:lnTo>
                                  <a:pt x="1009650" y="1998675"/>
                                </a:lnTo>
                                <a:lnTo>
                                  <a:pt x="1009650" y="1992325"/>
                                </a:lnTo>
                                <a:close/>
                              </a:path>
                              <a:path w="2171700" h="2000885">
                                <a:moveTo>
                                  <a:pt x="1019175" y="1587"/>
                                </a:moveTo>
                                <a:lnTo>
                                  <a:pt x="1017587" y="0"/>
                                </a:lnTo>
                                <a:lnTo>
                                  <a:pt x="1011237" y="0"/>
                                </a:lnTo>
                                <a:lnTo>
                                  <a:pt x="1009650" y="1587"/>
                                </a:lnTo>
                                <a:lnTo>
                                  <a:pt x="1009650" y="7937"/>
                                </a:lnTo>
                                <a:lnTo>
                                  <a:pt x="1011237" y="9525"/>
                                </a:lnTo>
                                <a:lnTo>
                                  <a:pt x="1017587" y="9525"/>
                                </a:lnTo>
                                <a:lnTo>
                                  <a:pt x="1019175" y="7937"/>
                                </a:lnTo>
                                <a:lnTo>
                                  <a:pt x="1019175" y="1587"/>
                                </a:lnTo>
                                <a:close/>
                              </a:path>
                              <a:path w="2171700" h="2000885">
                                <a:moveTo>
                                  <a:pt x="1028700" y="1992325"/>
                                </a:moveTo>
                                <a:lnTo>
                                  <a:pt x="1027112" y="1990737"/>
                                </a:lnTo>
                                <a:lnTo>
                                  <a:pt x="1020762" y="1990737"/>
                                </a:lnTo>
                                <a:lnTo>
                                  <a:pt x="1019175" y="1992325"/>
                                </a:lnTo>
                                <a:lnTo>
                                  <a:pt x="1019175" y="1998675"/>
                                </a:lnTo>
                                <a:lnTo>
                                  <a:pt x="1020762" y="2000262"/>
                                </a:lnTo>
                                <a:lnTo>
                                  <a:pt x="1027112" y="2000262"/>
                                </a:lnTo>
                                <a:lnTo>
                                  <a:pt x="1028700" y="1998675"/>
                                </a:lnTo>
                                <a:lnTo>
                                  <a:pt x="1028700" y="1992325"/>
                                </a:lnTo>
                                <a:close/>
                              </a:path>
                              <a:path w="2171700" h="2000885">
                                <a:moveTo>
                                  <a:pt x="1038225" y="1587"/>
                                </a:moveTo>
                                <a:lnTo>
                                  <a:pt x="1036637" y="0"/>
                                </a:lnTo>
                                <a:lnTo>
                                  <a:pt x="1030287" y="0"/>
                                </a:lnTo>
                                <a:lnTo>
                                  <a:pt x="1028700" y="1587"/>
                                </a:lnTo>
                                <a:lnTo>
                                  <a:pt x="1028700" y="7937"/>
                                </a:lnTo>
                                <a:lnTo>
                                  <a:pt x="1030287" y="9525"/>
                                </a:lnTo>
                                <a:lnTo>
                                  <a:pt x="1036637" y="9525"/>
                                </a:lnTo>
                                <a:lnTo>
                                  <a:pt x="1038225" y="7937"/>
                                </a:lnTo>
                                <a:lnTo>
                                  <a:pt x="1038225" y="1587"/>
                                </a:lnTo>
                                <a:close/>
                              </a:path>
                              <a:path w="2171700" h="2000885">
                                <a:moveTo>
                                  <a:pt x="1047750" y="1992325"/>
                                </a:moveTo>
                                <a:lnTo>
                                  <a:pt x="1046162" y="1990737"/>
                                </a:lnTo>
                                <a:lnTo>
                                  <a:pt x="1039812" y="1990737"/>
                                </a:lnTo>
                                <a:lnTo>
                                  <a:pt x="1038225" y="1992325"/>
                                </a:lnTo>
                                <a:lnTo>
                                  <a:pt x="1038225" y="1998675"/>
                                </a:lnTo>
                                <a:lnTo>
                                  <a:pt x="1039812" y="2000262"/>
                                </a:lnTo>
                                <a:lnTo>
                                  <a:pt x="1046162" y="2000262"/>
                                </a:lnTo>
                                <a:lnTo>
                                  <a:pt x="1047750" y="1998675"/>
                                </a:lnTo>
                                <a:lnTo>
                                  <a:pt x="1047750" y="1992325"/>
                                </a:lnTo>
                                <a:close/>
                              </a:path>
                              <a:path w="2171700" h="2000885">
                                <a:moveTo>
                                  <a:pt x="1057275" y="1587"/>
                                </a:moveTo>
                                <a:lnTo>
                                  <a:pt x="1055687" y="0"/>
                                </a:lnTo>
                                <a:lnTo>
                                  <a:pt x="1049337" y="0"/>
                                </a:lnTo>
                                <a:lnTo>
                                  <a:pt x="1047750" y="1587"/>
                                </a:lnTo>
                                <a:lnTo>
                                  <a:pt x="1047750" y="7937"/>
                                </a:lnTo>
                                <a:lnTo>
                                  <a:pt x="1049337" y="9525"/>
                                </a:lnTo>
                                <a:lnTo>
                                  <a:pt x="1055687" y="9525"/>
                                </a:lnTo>
                                <a:lnTo>
                                  <a:pt x="1057275" y="7937"/>
                                </a:lnTo>
                                <a:lnTo>
                                  <a:pt x="1057275" y="1587"/>
                                </a:lnTo>
                                <a:close/>
                              </a:path>
                              <a:path w="2171700" h="2000885">
                                <a:moveTo>
                                  <a:pt x="1066800" y="1992325"/>
                                </a:moveTo>
                                <a:lnTo>
                                  <a:pt x="1065212" y="1990737"/>
                                </a:lnTo>
                                <a:lnTo>
                                  <a:pt x="1058862" y="1990737"/>
                                </a:lnTo>
                                <a:lnTo>
                                  <a:pt x="1057275" y="1992325"/>
                                </a:lnTo>
                                <a:lnTo>
                                  <a:pt x="1057275" y="1998675"/>
                                </a:lnTo>
                                <a:lnTo>
                                  <a:pt x="1058862" y="2000262"/>
                                </a:lnTo>
                                <a:lnTo>
                                  <a:pt x="1065212" y="2000262"/>
                                </a:lnTo>
                                <a:lnTo>
                                  <a:pt x="1066800" y="1998675"/>
                                </a:lnTo>
                                <a:lnTo>
                                  <a:pt x="1066800" y="1992325"/>
                                </a:lnTo>
                                <a:close/>
                              </a:path>
                              <a:path w="2171700" h="2000885">
                                <a:moveTo>
                                  <a:pt x="1076325" y="1587"/>
                                </a:moveTo>
                                <a:lnTo>
                                  <a:pt x="1074737" y="0"/>
                                </a:lnTo>
                                <a:lnTo>
                                  <a:pt x="1068387" y="0"/>
                                </a:lnTo>
                                <a:lnTo>
                                  <a:pt x="1066800" y="1587"/>
                                </a:lnTo>
                                <a:lnTo>
                                  <a:pt x="1066800" y="7937"/>
                                </a:lnTo>
                                <a:lnTo>
                                  <a:pt x="1068387" y="9525"/>
                                </a:lnTo>
                                <a:lnTo>
                                  <a:pt x="1074737" y="9525"/>
                                </a:lnTo>
                                <a:lnTo>
                                  <a:pt x="1076325" y="7937"/>
                                </a:lnTo>
                                <a:lnTo>
                                  <a:pt x="1076325" y="1587"/>
                                </a:lnTo>
                                <a:close/>
                              </a:path>
                              <a:path w="2171700" h="2000885">
                                <a:moveTo>
                                  <a:pt x="1085850" y="1992325"/>
                                </a:moveTo>
                                <a:lnTo>
                                  <a:pt x="1084262" y="1990737"/>
                                </a:lnTo>
                                <a:lnTo>
                                  <a:pt x="1077912" y="1990737"/>
                                </a:lnTo>
                                <a:lnTo>
                                  <a:pt x="1076325" y="1992325"/>
                                </a:lnTo>
                                <a:lnTo>
                                  <a:pt x="1076325" y="1998675"/>
                                </a:lnTo>
                                <a:lnTo>
                                  <a:pt x="1077912" y="2000262"/>
                                </a:lnTo>
                                <a:lnTo>
                                  <a:pt x="1084262" y="2000262"/>
                                </a:lnTo>
                                <a:lnTo>
                                  <a:pt x="1085850" y="1998675"/>
                                </a:lnTo>
                                <a:lnTo>
                                  <a:pt x="1085850" y="1992325"/>
                                </a:lnTo>
                                <a:close/>
                              </a:path>
                              <a:path w="2171700" h="2000885">
                                <a:moveTo>
                                  <a:pt x="1095375" y="1587"/>
                                </a:moveTo>
                                <a:lnTo>
                                  <a:pt x="1093787" y="0"/>
                                </a:lnTo>
                                <a:lnTo>
                                  <a:pt x="1087437" y="0"/>
                                </a:lnTo>
                                <a:lnTo>
                                  <a:pt x="1085850" y="1587"/>
                                </a:lnTo>
                                <a:lnTo>
                                  <a:pt x="1085850" y="7937"/>
                                </a:lnTo>
                                <a:lnTo>
                                  <a:pt x="1087437" y="9525"/>
                                </a:lnTo>
                                <a:lnTo>
                                  <a:pt x="1093787" y="9525"/>
                                </a:lnTo>
                                <a:lnTo>
                                  <a:pt x="1095375" y="7937"/>
                                </a:lnTo>
                                <a:lnTo>
                                  <a:pt x="1095375" y="1587"/>
                                </a:lnTo>
                                <a:close/>
                              </a:path>
                              <a:path w="2171700" h="2000885">
                                <a:moveTo>
                                  <a:pt x="1104900" y="1992325"/>
                                </a:moveTo>
                                <a:lnTo>
                                  <a:pt x="1103312" y="1990737"/>
                                </a:lnTo>
                                <a:lnTo>
                                  <a:pt x="1096962" y="1990737"/>
                                </a:lnTo>
                                <a:lnTo>
                                  <a:pt x="1095375" y="1992325"/>
                                </a:lnTo>
                                <a:lnTo>
                                  <a:pt x="1095375" y="1998675"/>
                                </a:lnTo>
                                <a:lnTo>
                                  <a:pt x="1096962" y="2000262"/>
                                </a:lnTo>
                                <a:lnTo>
                                  <a:pt x="1103312" y="2000262"/>
                                </a:lnTo>
                                <a:lnTo>
                                  <a:pt x="1104900" y="1998675"/>
                                </a:lnTo>
                                <a:lnTo>
                                  <a:pt x="1104900" y="1992325"/>
                                </a:lnTo>
                                <a:close/>
                              </a:path>
                              <a:path w="2171700" h="2000885">
                                <a:moveTo>
                                  <a:pt x="1114425" y="1587"/>
                                </a:moveTo>
                                <a:lnTo>
                                  <a:pt x="1112837" y="0"/>
                                </a:lnTo>
                                <a:lnTo>
                                  <a:pt x="1106487" y="0"/>
                                </a:lnTo>
                                <a:lnTo>
                                  <a:pt x="1104900" y="1587"/>
                                </a:lnTo>
                                <a:lnTo>
                                  <a:pt x="1104900" y="7937"/>
                                </a:lnTo>
                                <a:lnTo>
                                  <a:pt x="1106487" y="9525"/>
                                </a:lnTo>
                                <a:lnTo>
                                  <a:pt x="1112837" y="9525"/>
                                </a:lnTo>
                                <a:lnTo>
                                  <a:pt x="1114425" y="7937"/>
                                </a:lnTo>
                                <a:lnTo>
                                  <a:pt x="1114425" y="1587"/>
                                </a:lnTo>
                                <a:close/>
                              </a:path>
                              <a:path w="2171700" h="2000885">
                                <a:moveTo>
                                  <a:pt x="1123950" y="1992325"/>
                                </a:moveTo>
                                <a:lnTo>
                                  <a:pt x="1122362" y="1990737"/>
                                </a:lnTo>
                                <a:lnTo>
                                  <a:pt x="1116012" y="1990737"/>
                                </a:lnTo>
                                <a:lnTo>
                                  <a:pt x="1114425" y="1992325"/>
                                </a:lnTo>
                                <a:lnTo>
                                  <a:pt x="1114425" y="1998675"/>
                                </a:lnTo>
                                <a:lnTo>
                                  <a:pt x="1116012" y="2000262"/>
                                </a:lnTo>
                                <a:lnTo>
                                  <a:pt x="1122362" y="2000262"/>
                                </a:lnTo>
                                <a:lnTo>
                                  <a:pt x="1123950" y="1998675"/>
                                </a:lnTo>
                                <a:lnTo>
                                  <a:pt x="1123950" y="1992325"/>
                                </a:lnTo>
                                <a:close/>
                              </a:path>
                              <a:path w="2171700" h="2000885">
                                <a:moveTo>
                                  <a:pt x="1133475" y="1587"/>
                                </a:moveTo>
                                <a:lnTo>
                                  <a:pt x="1131887" y="0"/>
                                </a:lnTo>
                                <a:lnTo>
                                  <a:pt x="1125537" y="0"/>
                                </a:lnTo>
                                <a:lnTo>
                                  <a:pt x="1123950" y="1587"/>
                                </a:lnTo>
                                <a:lnTo>
                                  <a:pt x="1123950" y="7937"/>
                                </a:lnTo>
                                <a:lnTo>
                                  <a:pt x="1125537" y="9525"/>
                                </a:lnTo>
                                <a:lnTo>
                                  <a:pt x="1131887" y="9525"/>
                                </a:lnTo>
                                <a:lnTo>
                                  <a:pt x="1133475" y="7937"/>
                                </a:lnTo>
                                <a:lnTo>
                                  <a:pt x="1133475" y="1587"/>
                                </a:lnTo>
                                <a:close/>
                              </a:path>
                              <a:path w="2171700" h="2000885">
                                <a:moveTo>
                                  <a:pt x="1143000" y="1992325"/>
                                </a:moveTo>
                                <a:lnTo>
                                  <a:pt x="1141412" y="1990737"/>
                                </a:lnTo>
                                <a:lnTo>
                                  <a:pt x="1135062" y="1990737"/>
                                </a:lnTo>
                                <a:lnTo>
                                  <a:pt x="1133475" y="1992325"/>
                                </a:lnTo>
                                <a:lnTo>
                                  <a:pt x="1133475" y="1998675"/>
                                </a:lnTo>
                                <a:lnTo>
                                  <a:pt x="1135062" y="2000262"/>
                                </a:lnTo>
                                <a:lnTo>
                                  <a:pt x="1141412" y="2000262"/>
                                </a:lnTo>
                                <a:lnTo>
                                  <a:pt x="1143000" y="1998675"/>
                                </a:lnTo>
                                <a:lnTo>
                                  <a:pt x="1143000" y="1992325"/>
                                </a:lnTo>
                                <a:close/>
                              </a:path>
                              <a:path w="2171700" h="2000885">
                                <a:moveTo>
                                  <a:pt x="1152525" y="1587"/>
                                </a:moveTo>
                                <a:lnTo>
                                  <a:pt x="1150937" y="0"/>
                                </a:lnTo>
                                <a:lnTo>
                                  <a:pt x="1144587" y="0"/>
                                </a:lnTo>
                                <a:lnTo>
                                  <a:pt x="1143000" y="1587"/>
                                </a:lnTo>
                                <a:lnTo>
                                  <a:pt x="1143000" y="7937"/>
                                </a:lnTo>
                                <a:lnTo>
                                  <a:pt x="1144587" y="9525"/>
                                </a:lnTo>
                                <a:lnTo>
                                  <a:pt x="1150937" y="9525"/>
                                </a:lnTo>
                                <a:lnTo>
                                  <a:pt x="1152525" y="7937"/>
                                </a:lnTo>
                                <a:lnTo>
                                  <a:pt x="1152525" y="1587"/>
                                </a:lnTo>
                                <a:close/>
                              </a:path>
                              <a:path w="2171700" h="2000885">
                                <a:moveTo>
                                  <a:pt x="1162050" y="1992325"/>
                                </a:moveTo>
                                <a:lnTo>
                                  <a:pt x="1160462" y="1990737"/>
                                </a:lnTo>
                                <a:lnTo>
                                  <a:pt x="1154112" y="1990737"/>
                                </a:lnTo>
                                <a:lnTo>
                                  <a:pt x="1152525" y="1992325"/>
                                </a:lnTo>
                                <a:lnTo>
                                  <a:pt x="1152525" y="1998675"/>
                                </a:lnTo>
                                <a:lnTo>
                                  <a:pt x="1154112" y="2000262"/>
                                </a:lnTo>
                                <a:lnTo>
                                  <a:pt x="1160462" y="2000262"/>
                                </a:lnTo>
                                <a:lnTo>
                                  <a:pt x="1162050" y="1998675"/>
                                </a:lnTo>
                                <a:lnTo>
                                  <a:pt x="1162050" y="1992325"/>
                                </a:lnTo>
                                <a:close/>
                              </a:path>
                              <a:path w="2171700" h="2000885">
                                <a:moveTo>
                                  <a:pt x="1171575" y="1587"/>
                                </a:moveTo>
                                <a:lnTo>
                                  <a:pt x="1169987" y="0"/>
                                </a:lnTo>
                                <a:lnTo>
                                  <a:pt x="1163637" y="0"/>
                                </a:lnTo>
                                <a:lnTo>
                                  <a:pt x="1162050" y="1587"/>
                                </a:lnTo>
                                <a:lnTo>
                                  <a:pt x="1162050" y="7937"/>
                                </a:lnTo>
                                <a:lnTo>
                                  <a:pt x="1163637" y="9525"/>
                                </a:lnTo>
                                <a:lnTo>
                                  <a:pt x="1169987" y="9525"/>
                                </a:lnTo>
                                <a:lnTo>
                                  <a:pt x="1171575" y="7937"/>
                                </a:lnTo>
                                <a:lnTo>
                                  <a:pt x="1171575" y="1587"/>
                                </a:lnTo>
                                <a:close/>
                              </a:path>
                              <a:path w="2171700" h="2000885">
                                <a:moveTo>
                                  <a:pt x="1181100" y="1992325"/>
                                </a:moveTo>
                                <a:lnTo>
                                  <a:pt x="1179512" y="1990737"/>
                                </a:lnTo>
                                <a:lnTo>
                                  <a:pt x="1173162" y="1990737"/>
                                </a:lnTo>
                                <a:lnTo>
                                  <a:pt x="1171575" y="1992325"/>
                                </a:lnTo>
                                <a:lnTo>
                                  <a:pt x="1171575" y="1998675"/>
                                </a:lnTo>
                                <a:lnTo>
                                  <a:pt x="1173162" y="2000262"/>
                                </a:lnTo>
                                <a:lnTo>
                                  <a:pt x="1179512" y="2000262"/>
                                </a:lnTo>
                                <a:lnTo>
                                  <a:pt x="1181100" y="1998675"/>
                                </a:lnTo>
                                <a:lnTo>
                                  <a:pt x="1181100" y="1992325"/>
                                </a:lnTo>
                                <a:close/>
                              </a:path>
                              <a:path w="2171700" h="2000885">
                                <a:moveTo>
                                  <a:pt x="1190625" y="1587"/>
                                </a:moveTo>
                                <a:lnTo>
                                  <a:pt x="1189037" y="0"/>
                                </a:lnTo>
                                <a:lnTo>
                                  <a:pt x="1182687" y="0"/>
                                </a:lnTo>
                                <a:lnTo>
                                  <a:pt x="1181100" y="1587"/>
                                </a:lnTo>
                                <a:lnTo>
                                  <a:pt x="1181100" y="7937"/>
                                </a:lnTo>
                                <a:lnTo>
                                  <a:pt x="1182687" y="9525"/>
                                </a:lnTo>
                                <a:lnTo>
                                  <a:pt x="1189037" y="9525"/>
                                </a:lnTo>
                                <a:lnTo>
                                  <a:pt x="1190625" y="7937"/>
                                </a:lnTo>
                                <a:lnTo>
                                  <a:pt x="1190625" y="1587"/>
                                </a:lnTo>
                                <a:close/>
                              </a:path>
                              <a:path w="2171700" h="2000885">
                                <a:moveTo>
                                  <a:pt x="1200150" y="1992325"/>
                                </a:moveTo>
                                <a:lnTo>
                                  <a:pt x="1198562" y="1990737"/>
                                </a:lnTo>
                                <a:lnTo>
                                  <a:pt x="1192212" y="1990737"/>
                                </a:lnTo>
                                <a:lnTo>
                                  <a:pt x="1190625" y="1992325"/>
                                </a:lnTo>
                                <a:lnTo>
                                  <a:pt x="1190625" y="1998675"/>
                                </a:lnTo>
                                <a:lnTo>
                                  <a:pt x="1192212" y="2000262"/>
                                </a:lnTo>
                                <a:lnTo>
                                  <a:pt x="1198562" y="2000262"/>
                                </a:lnTo>
                                <a:lnTo>
                                  <a:pt x="1200150" y="1998675"/>
                                </a:lnTo>
                                <a:lnTo>
                                  <a:pt x="1200150" y="1992325"/>
                                </a:lnTo>
                                <a:close/>
                              </a:path>
                              <a:path w="2171700" h="2000885">
                                <a:moveTo>
                                  <a:pt x="1209675" y="1587"/>
                                </a:moveTo>
                                <a:lnTo>
                                  <a:pt x="1208087" y="0"/>
                                </a:lnTo>
                                <a:lnTo>
                                  <a:pt x="1201737" y="0"/>
                                </a:lnTo>
                                <a:lnTo>
                                  <a:pt x="1200150" y="1587"/>
                                </a:lnTo>
                                <a:lnTo>
                                  <a:pt x="1200150" y="7937"/>
                                </a:lnTo>
                                <a:lnTo>
                                  <a:pt x="1201737" y="9525"/>
                                </a:lnTo>
                                <a:lnTo>
                                  <a:pt x="1208087" y="9525"/>
                                </a:lnTo>
                                <a:lnTo>
                                  <a:pt x="1209675" y="7937"/>
                                </a:lnTo>
                                <a:lnTo>
                                  <a:pt x="1209675" y="1587"/>
                                </a:lnTo>
                                <a:close/>
                              </a:path>
                              <a:path w="2171700" h="2000885">
                                <a:moveTo>
                                  <a:pt x="1219200" y="1992325"/>
                                </a:moveTo>
                                <a:lnTo>
                                  <a:pt x="1217612" y="1990737"/>
                                </a:lnTo>
                                <a:lnTo>
                                  <a:pt x="1211262" y="1990737"/>
                                </a:lnTo>
                                <a:lnTo>
                                  <a:pt x="1209675" y="1992325"/>
                                </a:lnTo>
                                <a:lnTo>
                                  <a:pt x="1209675" y="1998675"/>
                                </a:lnTo>
                                <a:lnTo>
                                  <a:pt x="1211262" y="2000262"/>
                                </a:lnTo>
                                <a:lnTo>
                                  <a:pt x="1217612" y="2000262"/>
                                </a:lnTo>
                                <a:lnTo>
                                  <a:pt x="1219200" y="1998675"/>
                                </a:lnTo>
                                <a:lnTo>
                                  <a:pt x="1219200" y="1992325"/>
                                </a:lnTo>
                                <a:close/>
                              </a:path>
                              <a:path w="2171700" h="2000885">
                                <a:moveTo>
                                  <a:pt x="1228725" y="1587"/>
                                </a:moveTo>
                                <a:lnTo>
                                  <a:pt x="1227137" y="0"/>
                                </a:lnTo>
                                <a:lnTo>
                                  <a:pt x="1220787" y="0"/>
                                </a:lnTo>
                                <a:lnTo>
                                  <a:pt x="1219200" y="1587"/>
                                </a:lnTo>
                                <a:lnTo>
                                  <a:pt x="1219200" y="7937"/>
                                </a:lnTo>
                                <a:lnTo>
                                  <a:pt x="1220787" y="9525"/>
                                </a:lnTo>
                                <a:lnTo>
                                  <a:pt x="1227137" y="9525"/>
                                </a:lnTo>
                                <a:lnTo>
                                  <a:pt x="1228725" y="7937"/>
                                </a:lnTo>
                                <a:lnTo>
                                  <a:pt x="1228725" y="1587"/>
                                </a:lnTo>
                                <a:close/>
                              </a:path>
                              <a:path w="2171700" h="2000885">
                                <a:moveTo>
                                  <a:pt x="1238250" y="1992325"/>
                                </a:moveTo>
                                <a:lnTo>
                                  <a:pt x="1236662" y="1990737"/>
                                </a:lnTo>
                                <a:lnTo>
                                  <a:pt x="1230312" y="1990737"/>
                                </a:lnTo>
                                <a:lnTo>
                                  <a:pt x="1228725" y="1992325"/>
                                </a:lnTo>
                                <a:lnTo>
                                  <a:pt x="1228725" y="1998675"/>
                                </a:lnTo>
                                <a:lnTo>
                                  <a:pt x="1230312" y="2000262"/>
                                </a:lnTo>
                                <a:lnTo>
                                  <a:pt x="1236662" y="2000262"/>
                                </a:lnTo>
                                <a:lnTo>
                                  <a:pt x="1238250" y="1998675"/>
                                </a:lnTo>
                                <a:lnTo>
                                  <a:pt x="1238250" y="1992325"/>
                                </a:lnTo>
                                <a:close/>
                              </a:path>
                              <a:path w="2171700" h="2000885">
                                <a:moveTo>
                                  <a:pt x="1247775" y="1587"/>
                                </a:moveTo>
                                <a:lnTo>
                                  <a:pt x="1246187" y="0"/>
                                </a:lnTo>
                                <a:lnTo>
                                  <a:pt x="1239837" y="0"/>
                                </a:lnTo>
                                <a:lnTo>
                                  <a:pt x="1238250" y="1587"/>
                                </a:lnTo>
                                <a:lnTo>
                                  <a:pt x="1238250" y="7937"/>
                                </a:lnTo>
                                <a:lnTo>
                                  <a:pt x="1239837" y="9525"/>
                                </a:lnTo>
                                <a:lnTo>
                                  <a:pt x="1246187" y="9525"/>
                                </a:lnTo>
                                <a:lnTo>
                                  <a:pt x="1247775" y="7937"/>
                                </a:lnTo>
                                <a:lnTo>
                                  <a:pt x="1247775" y="1587"/>
                                </a:lnTo>
                                <a:close/>
                              </a:path>
                              <a:path w="2171700" h="2000885">
                                <a:moveTo>
                                  <a:pt x="1257300" y="1992325"/>
                                </a:moveTo>
                                <a:lnTo>
                                  <a:pt x="1255712" y="1990737"/>
                                </a:lnTo>
                                <a:lnTo>
                                  <a:pt x="1249362" y="1990737"/>
                                </a:lnTo>
                                <a:lnTo>
                                  <a:pt x="1247775" y="1992325"/>
                                </a:lnTo>
                                <a:lnTo>
                                  <a:pt x="1247775" y="1998675"/>
                                </a:lnTo>
                                <a:lnTo>
                                  <a:pt x="1249362" y="2000262"/>
                                </a:lnTo>
                                <a:lnTo>
                                  <a:pt x="1255712" y="2000262"/>
                                </a:lnTo>
                                <a:lnTo>
                                  <a:pt x="1257300" y="1998675"/>
                                </a:lnTo>
                                <a:lnTo>
                                  <a:pt x="1257300" y="1992325"/>
                                </a:lnTo>
                                <a:close/>
                              </a:path>
                              <a:path w="2171700" h="2000885">
                                <a:moveTo>
                                  <a:pt x="1266825" y="1587"/>
                                </a:moveTo>
                                <a:lnTo>
                                  <a:pt x="1265237" y="0"/>
                                </a:lnTo>
                                <a:lnTo>
                                  <a:pt x="1258887" y="0"/>
                                </a:lnTo>
                                <a:lnTo>
                                  <a:pt x="1257300" y="1587"/>
                                </a:lnTo>
                                <a:lnTo>
                                  <a:pt x="1257300" y="7937"/>
                                </a:lnTo>
                                <a:lnTo>
                                  <a:pt x="1258887" y="9525"/>
                                </a:lnTo>
                                <a:lnTo>
                                  <a:pt x="1265237" y="9525"/>
                                </a:lnTo>
                                <a:lnTo>
                                  <a:pt x="1266825" y="7937"/>
                                </a:lnTo>
                                <a:lnTo>
                                  <a:pt x="1266825" y="1587"/>
                                </a:lnTo>
                                <a:close/>
                              </a:path>
                              <a:path w="2171700" h="2000885">
                                <a:moveTo>
                                  <a:pt x="1276350" y="1992325"/>
                                </a:moveTo>
                                <a:lnTo>
                                  <a:pt x="1274762" y="1990737"/>
                                </a:lnTo>
                                <a:lnTo>
                                  <a:pt x="1268412" y="1990737"/>
                                </a:lnTo>
                                <a:lnTo>
                                  <a:pt x="1266825" y="1992325"/>
                                </a:lnTo>
                                <a:lnTo>
                                  <a:pt x="1266825" y="1998675"/>
                                </a:lnTo>
                                <a:lnTo>
                                  <a:pt x="1268412" y="2000262"/>
                                </a:lnTo>
                                <a:lnTo>
                                  <a:pt x="1274762" y="2000262"/>
                                </a:lnTo>
                                <a:lnTo>
                                  <a:pt x="1276350" y="1998675"/>
                                </a:lnTo>
                                <a:lnTo>
                                  <a:pt x="1276350" y="1992325"/>
                                </a:lnTo>
                                <a:close/>
                              </a:path>
                              <a:path w="2171700" h="2000885">
                                <a:moveTo>
                                  <a:pt x="1285875" y="1587"/>
                                </a:moveTo>
                                <a:lnTo>
                                  <a:pt x="1284287" y="0"/>
                                </a:lnTo>
                                <a:lnTo>
                                  <a:pt x="1277937" y="0"/>
                                </a:lnTo>
                                <a:lnTo>
                                  <a:pt x="1276350" y="1587"/>
                                </a:lnTo>
                                <a:lnTo>
                                  <a:pt x="1276350" y="7937"/>
                                </a:lnTo>
                                <a:lnTo>
                                  <a:pt x="1277937" y="9525"/>
                                </a:lnTo>
                                <a:lnTo>
                                  <a:pt x="1284287" y="9525"/>
                                </a:lnTo>
                                <a:lnTo>
                                  <a:pt x="1285875" y="7937"/>
                                </a:lnTo>
                                <a:lnTo>
                                  <a:pt x="1285875" y="1587"/>
                                </a:lnTo>
                                <a:close/>
                              </a:path>
                              <a:path w="2171700" h="2000885">
                                <a:moveTo>
                                  <a:pt x="1295400" y="1992325"/>
                                </a:moveTo>
                                <a:lnTo>
                                  <a:pt x="1293812" y="1990737"/>
                                </a:lnTo>
                                <a:lnTo>
                                  <a:pt x="1287462" y="1990737"/>
                                </a:lnTo>
                                <a:lnTo>
                                  <a:pt x="1285875" y="1992325"/>
                                </a:lnTo>
                                <a:lnTo>
                                  <a:pt x="1285875" y="1998675"/>
                                </a:lnTo>
                                <a:lnTo>
                                  <a:pt x="1287462" y="2000262"/>
                                </a:lnTo>
                                <a:lnTo>
                                  <a:pt x="1293812" y="2000262"/>
                                </a:lnTo>
                                <a:lnTo>
                                  <a:pt x="1295400" y="1998675"/>
                                </a:lnTo>
                                <a:lnTo>
                                  <a:pt x="1295400" y="1992325"/>
                                </a:lnTo>
                                <a:close/>
                              </a:path>
                              <a:path w="2171700" h="2000885">
                                <a:moveTo>
                                  <a:pt x="1304925" y="1587"/>
                                </a:moveTo>
                                <a:lnTo>
                                  <a:pt x="1303337" y="0"/>
                                </a:lnTo>
                                <a:lnTo>
                                  <a:pt x="1296987" y="0"/>
                                </a:lnTo>
                                <a:lnTo>
                                  <a:pt x="1295400" y="1587"/>
                                </a:lnTo>
                                <a:lnTo>
                                  <a:pt x="1295400" y="7937"/>
                                </a:lnTo>
                                <a:lnTo>
                                  <a:pt x="1296987" y="9525"/>
                                </a:lnTo>
                                <a:lnTo>
                                  <a:pt x="1303337" y="9525"/>
                                </a:lnTo>
                                <a:lnTo>
                                  <a:pt x="1304925" y="7937"/>
                                </a:lnTo>
                                <a:lnTo>
                                  <a:pt x="1304925" y="1587"/>
                                </a:lnTo>
                                <a:close/>
                              </a:path>
                              <a:path w="2171700" h="2000885">
                                <a:moveTo>
                                  <a:pt x="1314450" y="1992325"/>
                                </a:moveTo>
                                <a:lnTo>
                                  <a:pt x="1312862" y="1990737"/>
                                </a:lnTo>
                                <a:lnTo>
                                  <a:pt x="1306512" y="1990737"/>
                                </a:lnTo>
                                <a:lnTo>
                                  <a:pt x="1304925" y="1992325"/>
                                </a:lnTo>
                                <a:lnTo>
                                  <a:pt x="1304925" y="1998675"/>
                                </a:lnTo>
                                <a:lnTo>
                                  <a:pt x="1306512" y="2000262"/>
                                </a:lnTo>
                                <a:lnTo>
                                  <a:pt x="1312862" y="2000262"/>
                                </a:lnTo>
                                <a:lnTo>
                                  <a:pt x="1314450" y="1998675"/>
                                </a:lnTo>
                                <a:lnTo>
                                  <a:pt x="1314450" y="1992325"/>
                                </a:lnTo>
                                <a:close/>
                              </a:path>
                              <a:path w="2171700" h="2000885">
                                <a:moveTo>
                                  <a:pt x="1323975" y="1587"/>
                                </a:moveTo>
                                <a:lnTo>
                                  <a:pt x="1322387" y="0"/>
                                </a:lnTo>
                                <a:lnTo>
                                  <a:pt x="1316037" y="0"/>
                                </a:lnTo>
                                <a:lnTo>
                                  <a:pt x="1314450" y="1587"/>
                                </a:lnTo>
                                <a:lnTo>
                                  <a:pt x="1314450" y="7937"/>
                                </a:lnTo>
                                <a:lnTo>
                                  <a:pt x="1316037" y="9525"/>
                                </a:lnTo>
                                <a:lnTo>
                                  <a:pt x="1322387" y="9525"/>
                                </a:lnTo>
                                <a:lnTo>
                                  <a:pt x="1323975" y="7937"/>
                                </a:lnTo>
                                <a:lnTo>
                                  <a:pt x="1323975" y="1587"/>
                                </a:lnTo>
                                <a:close/>
                              </a:path>
                              <a:path w="2171700" h="2000885">
                                <a:moveTo>
                                  <a:pt x="1333500" y="1992325"/>
                                </a:moveTo>
                                <a:lnTo>
                                  <a:pt x="1331912" y="1990737"/>
                                </a:lnTo>
                                <a:lnTo>
                                  <a:pt x="1325562" y="1990737"/>
                                </a:lnTo>
                                <a:lnTo>
                                  <a:pt x="1323975" y="1992325"/>
                                </a:lnTo>
                                <a:lnTo>
                                  <a:pt x="1323975" y="1998675"/>
                                </a:lnTo>
                                <a:lnTo>
                                  <a:pt x="1325562" y="2000262"/>
                                </a:lnTo>
                                <a:lnTo>
                                  <a:pt x="1331912" y="2000262"/>
                                </a:lnTo>
                                <a:lnTo>
                                  <a:pt x="1333500" y="1998675"/>
                                </a:lnTo>
                                <a:lnTo>
                                  <a:pt x="1333500" y="1992325"/>
                                </a:lnTo>
                                <a:close/>
                              </a:path>
                              <a:path w="2171700" h="2000885">
                                <a:moveTo>
                                  <a:pt x="1343025" y="1587"/>
                                </a:moveTo>
                                <a:lnTo>
                                  <a:pt x="1341437" y="0"/>
                                </a:lnTo>
                                <a:lnTo>
                                  <a:pt x="1335087" y="0"/>
                                </a:lnTo>
                                <a:lnTo>
                                  <a:pt x="1333500" y="1587"/>
                                </a:lnTo>
                                <a:lnTo>
                                  <a:pt x="1333500" y="7937"/>
                                </a:lnTo>
                                <a:lnTo>
                                  <a:pt x="1335087" y="9525"/>
                                </a:lnTo>
                                <a:lnTo>
                                  <a:pt x="1341437" y="9525"/>
                                </a:lnTo>
                                <a:lnTo>
                                  <a:pt x="1343025" y="7937"/>
                                </a:lnTo>
                                <a:lnTo>
                                  <a:pt x="1343025" y="1587"/>
                                </a:lnTo>
                                <a:close/>
                              </a:path>
                              <a:path w="2171700" h="2000885">
                                <a:moveTo>
                                  <a:pt x="1352550" y="1992325"/>
                                </a:moveTo>
                                <a:lnTo>
                                  <a:pt x="1350962" y="1990737"/>
                                </a:lnTo>
                                <a:lnTo>
                                  <a:pt x="1344612" y="1990737"/>
                                </a:lnTo>
                                <a:lnTo>
                                  <a:pt x="1343025" y="1992325"/>
                                </a:lnTo>
                                <a:lnTo>
                                  <a:pt x="1343025" y="1998675"/>
                                </a:lnTo>
                                <a:lnTo>
                                  <a:pt x="1344612" y="2000262"/>
                                </a:lnTo>
                                <a:lnTo>
                                  <a:pt x="1350962" y="2000262"/>
                                </a:lnTo>
                                <a:lnTo>
                                  <a:pt x="1352550" y="1998675"/>
                                </a:lnTo>
                                <a:lnTo>
                                  <a:pt x="1352550" y="1992325"/>
                                </a:lnTo>
                                <a:close/>
                              </a:path>
                              <a:path w="2171700" h="2000885">
                                <a:moveTo>
                                  <a:pt x="1362075" y="1587"/>
                                </a:moveTo>
                                <a:lnTo>
                                  <a:pt x="1360487" y="0"/>
                                </a:lnTo>
                                <a:lnTo>
                                  <a:pt x="1354137" y="0"/>
                                </a:lnTo>
                                <a:lnTo>
                                  <a:pt x="1352550" y="1587"/>
                                </a:lnTo>
                                <a:lnTo>
                                  <a:pt x="1352550" y="7937"/>
                                </a:lnTo>
                                <a:lnTo>
                                  <a:pt x="1354137" y="9525"/>
                                </a:lnTo>
                                <a:lnTo>
                                  <a:pt x="1360487" y="9525"/>
                                </a:lnTo>
                                <a:lnTo>
                                  <a:pt x="1362075" y="7937"/>
                                </a:lnTo>
                                <a:lnTo>
                                  <a:pt x="1362075" y="1587"/>
                                </a:lnTo>
                                <a:close/>
                              </a:path>
                              <a:path w="2171700" h="2000885">
                                <a:moveTo>
                                  <a:pt x="1371600" y="1992325"/>
                                </a:moveTo>
                                <a:lnTo>
                                  <a:pt x="1370012" y="1990737"/>
                                </a:lnTo>
                                <a:lnTo>
                                  <a:pt x="1363662" y="1990737"/>
                                </a:lnTo>
                                <a:lnTo>
                                  <a:pt x="1362075" y="1992325"/>
                                </a:lnTo>
                                <a:lnTo>
                                  <a:pt x="1362075" y="1998675"/>
                                </a:lnTo>
                                <a:lnTo>
                                  <a:pt x="1363662" y="2000262"/>
                                </a:lnTo>
                                <a:lnTo>
                                  <a:pt x="1370012" y="2000262"/>
                                </a:lnTo>
                                <a:lnTo>
                                  <a:pt x="1371600" y="1998675"/>
                                </a:lnTo>
                                <a:lnTo>
                                  <a:pt x="1371600" y="1992325"/>
                                </a:lnTo>
                                <a:close/>
                              </a:path>
                              <a:path w="2171700" h="2000885">
                                <a:moveTo>
                                  <a:pt x="1381125" y="1587"/>
                                </a:moveTo>
                                <a:lnTo>
                                  <a:pt x="1379537" y="0"/>
                                </a:lnTo>
                                <a:lnTo>
                                  <a:pt x="1373187" y="0"/>
                                </a:lnTo>
                                <a:lnTo>
                                  <a:pt x="1371600" y="1587"/>
                                </a:lnTo>
                                <a:lnTo>
                                  <a:pt x="1371600" y="7937"/>
                                </a:lnTo>
                                <a:lnTo>
                                  <a:pt x="1373187" y="9525"/>
                                </a:lnTo>
                                <a:lnTo>
                                  <a:pt x="1379537" y="9525"/>
                                </a:lnTo>
                                <a:lnTo>
                                  <a:pt x="1381125" y="7937"/>
                                </a:lnTo>
                                <a:lnTo>
                                  <a:pt x="1381125" y="1587"/>
                                </a:lnTo>
                                <a:close/>
                              </a:path>
                              <a:path w="2171700" h="2000885">
                                <a:moveTo>
                                  <a:pt x="1390650" y="1992325"/>
                                </a:moveTo>
                                <a:lnTo>
                                  <a:pt x="1389062" y="1990737"/>
                                </a:lnTo>
                                <a:lnTo>
                                  <a:pt x="1382712" y="1990737"/>
                                </a:lnTo>
                                <a:lnTo>
                                  <a:pt x="1381125" y="1992325"/>
                                </a:lnTo>
                                <a:lnTo>
                                  <a:pt x="1381125" y="1998675"/>
                                </a:lnTo>
                                <a:lnTo>
                                  <a:pt x="1382712" y="2000262"/>
                                </a:lnTo>
                                <a:lnTo>
                                  <a:pt x="1389062" y="2000262"/>
                                </a:lnTo>
                                <a:lnTo>
                                  <a:pt x="1390650" y="1998675"/>
                                </a:lnTo>
                                <a:lnTo>
                                  <a:pt x="1390650" y="1992325"/>
                                </a:lnTo>
                                <a:close/>
                              </a:path>
                              <a:path w="2171700" h="2000885">
                                <a:moveTo>
                                  <a:pt x="1400175" y="1587"/>
                                </a:moveTo>
                                <a:lnTo>
                                  <a:pt x="1398587" y="0"/>
                                </a:lnTo>
                                <a:lnTo>
                                  <a:pt x="1392237" y="0"/>
                                </a:lnTo>
                                <a:lnTo>
                                  <a:pt x="1390650" y="1587"/>
                                </a:lnTo>
                                <a:lnTo>
                                  <a:pt x="1390650" y="7937"/>
                                </a:lnTo>
                                <a:lnTo>
                                  <a:pt x="1392237" y="9525"/>
                                </a:lnTo>
                                <a:lnTo>
                                  <a:pt x="1398587" y="9525"/>
                                </a:lnTo>
                                <a:lnTo>
                                  <a:pt x="1400175" y="7937"/>
                                </a:lnTo>
                                <a:lnTo>
                                  <a:pt x="1400175" y="1587"/>
                                </a:lnTo>
                                <a:close/>
                              </a:path>
                              <a:path w="2171700" h="2000885">
                                <a:moveTo>
                                  <a:pt x="1409700" y="1992325"/>
                                </a:moveTo>
                                <a:lnTo>
                                  <a:pt x="1408112" y="1990737"/>
                                </a:lnTo>
                                <a:lnTo>
                                  <a:pt x="1401762" y="1990737"/>
                                </a:lnTo>
                                <a:lnTo>
                                  <a:pt x="1400175" y="1992325"/>
                                </a:lnTo>
                                <a:lnTo>
                                  <a:pt x="1400175" y="1998675"/>
                                </a:lnTo>
                                <a:lnTo>
                                  <a:pt x="1401762" y="2000262"/>
                                </a:lnTo>
                                <a:lnTo>
                                  <a:pt x="1408112" y="2000262"/>
                                </a:lnTo>
                                <a:lnTo>
                                  <a:pt x="1409700" y="1998675"/>
                                </a:lnTo>
                                <a:lnTo>
                                  <a:pt x="1409700" y="1992325"/>
                                </a:lnTo>
                                <a:close/>
                              </a:path>
                              <a:path w="2171700" h="2000885">
                                <a:moveTo>
                                  <a:pt x="1419225" y="1587"/>
                                </a:moveTo>
                                <a:lnTo>
                                  <a:pt x="1417637" y="0"/>
                                </a:lnTo>
                                <a:lnTo>
                                  <a:pt x="1411287" y="0"/>
                                </a:lnTo>
                                <a:lnTo>
                                  <a:pt x="1409700" y="1587"/>
                                </a:lnTo>
                                <a:lnTo>
                                  <a:pt x="1409700" y="7937"/>
                                </a:lnTo>
                                <a:lnTo>
                                  <a:pt x="1411287" y="9525"/>
                                </a:lnTo>
                                <a:lnTo>
                                  <a:pt x="1417637" y="9525"/>
                                </a:lnTo>
                                <a:lnTo>
                                  <a:pt x="1419225" y="7937"/>
                                </a:lnTo>
                                <a:lnTo>
                                  <a:pt x="1419225" y="1587"/>
                                </a:lnTo>
                                <a:close/>
                              </a:path>
                              <a:path w="2171700" h="2000885">
                                <a:moveTo>
                                  <a:pt x="1428750" y="1992325"/>
                                </a:moveTo>
                                <a:lnTo>
                                  <a:pt x="1427162" y="1990737"/>
                                </a:lnTo>
                                <a:lnTo>
                                  <a:pt x="1420812" y="1990737"/>
                                </a:lnTo>
                                <a:lnTo>
                                  <a:pt x="1419225" y="1992325"/>
                                </a:lnTo>
                                <a:lnTo>
                                  <a:pt x="1419225" y="1998675"/>
                                </a:lnTo>
                                <a:lnTo>
                                  <a:pt x="1420812" y="2000262"/>
                                </a:lnTo>
                                <a:lnTo>
                                  <a:pt x="1427162" y="2000262"/>
                                </a:lnTo>
                                <a:lnTo>
                                  <a:pt x="1428750" y="1998675"/>
                                </a:lnTo>
                                <a:lnTo>
                                  <a:pt x="1428750" y="1992325"/>
                                </a:lnTo>
                                <a:close/>
                              </a:path>
                              <a:path w="2171700" h="2000885">
                                <a:moveTo>
                                  <a:pt x="1438275" y="1587"/>
                                </a:moveTo>
                                <a:lnTo>
                                  <a:pt x="1436687" y="0"/>
                                </a:lnTo>
                                <a:lnTo>
                                  <a:pt x="1430337" y="0"/>
                                </a:lnTo>
                                <a:lnTo>
                                  <a:pt x="1428750" y="1587"/>
                                </a:lnTo>
                                <a:lnTo>
                                  <a:pt x="1428750" y="7937"/>
                                </a:lnTo>
                                <a:lnTo>
                                  <a:pt x="1430337" y="9525"/>
                                </a:lnTo>
                                <a:lnTo>
                                  <a:pt x="1436687" y="9525"/>
                                </a:lnTo>
                                <a:lnTo>
                                  <a:pt x="1438275" y="7937"/>
                                </a:lnTo>
                                <a:lnTo>
                                  <a:pt x="1438275" y="1587"/>
                                </a:lnTo>
                                <a:close/>
                              </a:path>
                              <a:path w="2171700" h="2000885">
                                <a:moveTo>
                                  <a:pt x="1447800" y="1992325"/>
                                </a:moveTo>
                                <a:lnTo>
                                  <a:pt x="1446212" y="1990737"/>
                                </a:lnTo>
                                <a:lnTo>
                                  <a:pt x="1439862" y="1990737"/>
                                </a:lnTo>
                                <a:lnTo>
                                  <a:pt x="1438275" y="1992325"/>
                                </a:lnTo>
                                <a:lnTo>
                                  <a:pt x="1438275" y="1998675"/>
                                </a:lnTo>
                                <a:lnTo>
                                  <a:pt x="1439862" y="2000262"/>
                                </a:lnTo>
                                <a:lnTo>
                                  <a:pt x="1446212" y="2000262"/>
                                </a:lnTo>
                                <a:lnTo>
                                  <a:pt x="1447800" y="1998675"/>
                                </a:lnTo>
                                <a:lnTo>
                                  <a:pt x="1447800" y="1992325"/>
                                </a:lnTo>
                                <a:close/>
                              </a:path>
                              <a:path w="2171700" h="2000885">
                                <a:moveTo>
                                  <a:pt x="1457325" y="1587"/>
                                </a:moveTo>
                                <a:lnTo>
                                  <a:pt x="1455737" y="0"/>
                                </a:lnTo>
                                <a:lnTo>
                                  <a:pt x="1449387" y="0"/>
                                </a:lnTo>
                                <a:lnTo>
                                  <a:pt x="1447800" y="1587"/>
                                </a:lnTo>
                                <a:lnTo>
                                  <a:pt x="1447800" y="7937"/>
                                </a:lnTo>
                                <a:lnTo>
                                  <a:pt x="1449387" y="9525"/>
                                </a:lnTo>
                                <a:lnTo>
                                  <a:pt x="1455737" y="9525"/>
                                </a:lnTo>
                                <a:lnTo>
                                  <a:pt x="1457325" y="7937"/>
                                </a:lnTo>
                                <a:lnTo>
                                  <a:pt x="1457325" y="1587"/>
                                </a:lnTo>
                                <a:close/>
                              </a:path>
                              <a:path w="2171700" h="2000885">
                                <a:moveTo>
                                  <a:pt x="1466850" y="1992325"/>
                                </a:moveTo>
                                <a:lnTo>
                                  <a:pt x="1465262" y="1990737"/>
                                </a:lnTo>
                                <a:lnTo>
                                  <a:pt x="1458912" y="1990737"/>
                                </a:lnTo>
                                <a:lnTo>
                                  <a:pt x="1457325" y="1992325"/>
                                </a:lnTo>
                                <a:lnTo>
                                  <a:pt x="1457325" y="1998675"/>
                                </a:lnTo>
                                <a:lnTo>
                                  <a:pt x="1458912" y="2000262"/>
                                </a:lnTo>
                                <a:lnTo>
                                  <a:pt x="1465262" y="2000262"/>
                                </a:lnTo>
                                <a:lnTo>
                                  <a:pt x="1466850" y="1998675"/>
                                </a:lnTo>
                                <a:lnTo>
                                  <a:pt x="1466850" y="1992325"/>
                                </a:lnTo>
                                <a:close/>
                              </a:path>
                              <a:path w="2171700" h="2000885">
                                <a:moveTo>
                                  <a:pt x="1476375" y="1587"/>
                                </a:moveTo>
                                <a:lnTo>
                                  <a:pt x="1474787" y="0"/>
                                </a:lnTo>
                                <a:lnTo>
                                  <a:pt x="1468437" y="0"/>
                                </a:lnTo>
                                <a:lnTo>
                                  <a:pt x="1466850" y="1587"/>
                                </a:lnTo>
                                <a:lnTo>
                                  <a:pt x="1466850" y="7937"/>
                                </a:lnTo>
                                <a:lnTo>
                                  <a:pt x="1468437" y="9525"/>
                                </a:lnTo>
                                <a:lnTo>
                                  <a:pt x="1474787" y="9525"/>
                                </a:lnTo>
                                <a:lnTo>
                                  <a:pt x="1476375" y="7937"/>
                                </a:lnTo>
                                <a:lnTo>
                                  <a:pt x="1476375" y="1587"/>
                                </a:lnTo>
                                <a:close/>
                              </a:path>
                              <a:path w="2171700" h="2000885">
                                <a:moveTo>
                                  <a:pt x="1485900" y="1992325"/>
                                </a:moveTo>
                                <a:lnTo>
                                  <a:pt x="1484312" y="1990737"/>
                                </a:lnTo>
                                <a:lnTo>
                                  <a:pt x="1477962" y="1990737"/>
                                </a:lnTo>
                                <a:lnTo>
                                  <a:pt x="1476375" y="1992325"/>
                                </a:lnTo>
                                <a:lnTo>
                                  <a:pt x="1476375" y="1998675"/>
                                </a:lnTo>
                                <a:lnTo>
                                  <a:pt x="1477962" y="2000262"/>
                                </a:lnTo>
                                <a:lnTo>
                                  <a:pt x="1484312" y="2000262"/>
                                </a:lnTo>
                                <a:lnTo>
                                  <a:pt x="1485900" y="1998675"/>
                                </a:lnTo>
                                <a:lnTo>
                                  <a:pt x="1485900" y="1992325"/>
                                </a:lnTo>
                                <a:close/>
                              </a:path>
                              <a:path w="2171700" h="2000885">
                                <a:moveTo>
                                  <a:pt x="1495425" y="1587"/>
                                </a:moveTo>
                                <a:lnTo>
                                  <a:pt x="1493837" y="0"/>
                                </a:lnTo>
                                <a:lnTo>
                                  <a:pt x="1487487" y="0"/>
                                </a:lnTo>
                                <a:lnTo>
                                  <a:pt x="1485900" y="1587"/>
                                </a:lnTo>
                                <a:lnTo>
                                  <a:pt x="1485900" y="7937"/>
                                </a:lnTo>
                                <a:lnTo>
                                  <a:pt x="1487487" y="9525"/>
                                </a:lnTo>
                                <a:lnTo>
                                  <a:pt x="1493837" y="9525"/>
                                </a:lnTo>
                                <a:lnTo>
                                  <a:pt x="1495425" y="7937"/>
                                </a:lnTo>
                                <a:lnTo>
                                  <a:pt x="1495425" y="1587"/>
                                </a:lnTo>
                                <a:close/>
                              </a:path>
                              <a:path w="2171700" h="2000885">
                                <a:moveTo>
                                  <a:pt x="1504950" y="1992325"/>
                                </a:moveTo>
                                <a:lnTo>
                                  <a:pt x="1503362" y="1990737"/>
                                </a:lnTo>
                                <a:lnTo>
                                  <a:pt x="1497012" y="1990737"/>
                                </a:lnTo>
                                <a:lnTo>
                                  <a:pt x="1495425" y="1992325"/>
                                </a:lnTo>
                                <a:lnTo>
                                  <a:pt x="1495425" y="1998675"/>
                                </a:lnTo>
                                <a:lnTo>
                                  <a:pt x="1497012" y="2000262"/>
                                </a:lnTo>
                                <a:lnTo>
                                  <a:pt x="1503362" y="2000262"/>
                                </a:lnTo>
                                <a:lnTo>
                                  <a:pt x="1504950" y="1998675"/>
                                </a:lnTo>
                                <a:lnTo>
                                  <a:pt x="1504950" y="1992325"/>
                                </a:lnTo>
                                <a:close/>
                              </a:path>
                              <a:path w="2171700" h="2000885">
                                <a:moveTo>
                                  <a:pt x="1514475" y="1587"/>
                                </a:moveTo>
                                <a:lnTo>
                                  <a:pt x="1512887" y="0"/>
                                </a:lnTo>
                                <a:lnTo>
                                  <a:pt x="1506537" y="0"/>
                                </a:lnTo>
                                <a:lnTo>
                                  <a:pt x="1504950" y="1587"/>
                                </a:lnTo>
                                <a:lnTo>
                                  <a:pt x="1504950" y="7937"/>
                                </a:lnTo>
                                <a:lnTo>
                                  <a:pt x="1506537" y="9525"/>
                                </a:lnTo>
                                <a:lnTo>
                                  <a:pt x="1512887" y="9525"/>
                                </a:lnTo>
                                <a:lnTo>
                                  <a:pt x="1514475" y="7937"/>
                                </a:lnTo>
                                <a:lnTo>
                                  <a:pt x="1514475" y="1587"/>
                                </a:lnTo>
                                <a:close/>
                              </a:path>
                              <a:path w="2171700" h="2000885">
                                <a:moveTo>
                                  <a:pt x="1524000" y="1992325"/>
                                </a:moveTo>
                                <a:lnTo>
                                  <a:pt x="1522412" y="1990737"/>
                                </a:lnTo>
                                <a:lnTo>
                                  <a:pt x="1516062" y="1990737"/>
                                </a:lnTo>
                                <a:lnTo>
                                  <a:pt x="1514475" y="1992325"/>
                                </a:lnTo>
                                <a:lnTo>
                                  <a:pt x="1514475" y="1998675"/>
                                </a:lnTo>
                                <a:lnTo>
                                  <a:pt x="1516062" y="2000262"/>
                                </a:lnTo>
                                <a:lnTo>
                                  <a:pt x="1522412" y="2000262"/>
                                </a:lnTo>
                                <a:lnTo>
                                  <a:pt x="1524000" y="1998675"/>
                                </a:lnTo>
                                <a:lnTo>
                                  <a:pt x="1524000" y="1992325"/>
                                </a:lnTo>
                                <a:close/>
                              </a:path>
                              <a:path w="2171700" h="2000885">
                                <a:moveTo>
                                  <a:pt x="1533525" y="1587"/>
                                </a:moveTo>
                                <a:lnTo>
                                  <a:pt x="1531937" y="0"/>
                                </a:lnTo>
                                <a:lnTo>
                                  <a:pt x="1525587" y="0"/>
                                </a:lnTo>
                                <a:lnTo>
                                  <a:pt x="1524000" y="1587"/>
                                </a:lnTo>
                                <a:lnTo>
                                  <a:pt x="1524000" y="7937"/>
                                </a:lnTo>
                                <a:lnTo>
                                  <a:pt x="1525587" y="9525"/>
                                </a:lnTo>
                                <a:lnTo>
                                  <a:pt x="1531937" y="9525"/>
                                </a:lnTo>
                                <a:lnTo>
                                  <a:pt x="1533525" y="7937"/>
                                </a:lnTo>
                                <a:lnTo>
                                  <a:pt x="1533525" y="1587"/>
                                </a:lnTo>
                                <a:close/>
                              </a:path>
                              <a:path w="2171700" h="2000885">
                                <a:moveTo>
                                  <a:pt x="1543050" y="1992325"/>
                                </a:moveTo>
                                <a:lnTo>
                                  <a:pt x="1541462" y="1990737"/>
                                </a:lnTo>
                                <a:lnTo>
                                  <a:pt x="1535112" y="1990737"/>
                                </a:lnTo>
                                <a:lnTo>
                                  <a:pt x="1533525" y="1992325"/>
                                </a:lnTo>
                                <a:lnTo>
                                  <a:pt x="1533525" y="1998675"/>
                                </a:lnTo>
                                <a:lnTo>
                                  <a:pt x="1535112" y="2000262"/>
                                </a:lnTo>
                                <a:lnTo>
                                  <a:pt x="1541462" y="2000262"/>
                                </a:lnTo>
                                <a:lnTo>
                                  <a:pt x="1543050" y="1998675"/>
                                </a:lnTo>
                                <a:lnTo>
                                  <a:pt x="1543050" y="1992325"/>
                                </a:lnTo>
                                <a:close/>
                              </a:path>
                              <a:path w="2171700" h="2000885">
                                <a:moveTo>
                                  <a:pt x="1552575" y="1587"/>
                                </a:moveTo>
                                <a:lnTo>
                                  <a:pt x="1550987" y="0"/>
                                </a:lnTo>
                                <a:lnTo>
                                  <a:pt x="1544637" y="0"/>
                                </a:lnTo>
                                <a:lnTo>
                                  <a:pt x="1543050" y="1587"/>
                                </a:lnTo>
                                <a:lnTo>
                                  <a:pt x="1543050" y="7937"/>
                                </a:lnTo>
                                <a:lnTo>
                                  <a:pt x="1544637" y="9525"/>
                                </a:lnTo>
                                <a:lnTo>
                                  <a:pt x="1550987" y="9525"/>
                                </a:lnTo>
                                <a:lnTo>
                                  <a:pt x="1552575" y="7937"/>
                                </a:lnTo>
                                <a:lnTo>
                                  <a:pt x="1552575" y="1587"/>
                                </a:lnTo>
                                <a:close/>
                              </a:path>
                              <a:path w="2171700" h="2000885">
                                <a:moveTo>
                                  <a:pt x="1562100" y="1992325"/>
                                </a:moveTo>
                                <a:lnTo>
                                  <a:pt x="1560512" y="1990737"/>
                                </a:lnTo>
                                <a:lnTo>
                                  <a:pt x="1554162" y="1990737"/>
                                </a:lnTo>
                                <a:lnTo>
                                  <a:pt x="1552575" y="1992325"/>
                                </a:lnTo>
                                <a:lnTo>
                                  <a:pt x="1552575" y="1998675"/>
                                </a:lnTo>
                                <a:lnTo>
                                  <a:pt x="1554162" y="2000262"/>
                                </a:lnTo>
                                <a:lnTo>
                                  <a:pt x="1560512" y="2000262"/>
                                </a:lnTo>
                                <a:lnTo>
                                  <a:pt x="1562100" y="1998675"/>
                                </a:lnTo>
                                <a:lnTo>
                                  <a:pt x="1562100" y="1992325"/>
                                </a:lnTo>
                                <a:close/>
                              </a:path>
                              <a:path w="2171700" h="2000885">
                                <a:moveTo>
                                  <a:pt x="1571625" y="1587"/>
                                </a:moveTo>
                                <a:lnTo>
                                  <a:pt x="1570037" y="0"/>
                                </a:lnTo>
                                <a:lnTo>
                                  <a:pt x="1563687" y="0"/>
                                </a:lnTo>
                                <a:lnTo>
                                  <a:pt x="1562100" y="1587"/>
                                </a:lnTo>
                                <a:lnTo>
                                  <a:pt x="1562100" y="7937"/>
                                </a:lnTo>
                                <a:lnTo>
                                  <a:pt x="1563687" y="9525"/>
                                </a:lnTo>
                                <a:lnTo>
                                  <a:pt x="1570037" y="9525"/>
                                </a:lnTo>
                                <a:lnTo>
                                  <a:pt x="1571625" y="7937"/>
                                </a:lnTo>
                                <a:lnTo>
                                  <a:pt x="1571625" y="1587"/>
                                </a:lnTo>
                                <a:close/>
                              </a:path>
                              <a:path w="2171700" h="2000885">
                                <a:moveTo>
                                  <a:pt x="1581150" y="1992325"/>
                                </a:moveTo>
                                <a:lnTo>
                                  <a:pt x="1579562" y="1990737"/>
                                </a:lnTo>
                                <a:lnTo>
                                  <a:pt x="1573212" y="1990737"/>
                                </a:lnTo>
                                <a:lnTo>
                                  <a:pt x="1571625" y="1992325"/>
                                </a:lnTo>
                                <a:lnTo>
                                  <a:pt x="1571625" y="1998675"/>
                                </a:lnTo>
                                <a:lnTo>
                                  <a:pt x="1573212" y="2000262"/>
                                </a:lnTo>
                                <a:lnTo>
                                  <a:pt x="1579562" y="2000262"/>
                                </a:lnTo>
                                <a:lnTo>
                                  <a:pt x="1581150" y="1998675"/>
                                </a:lnTo>
                                <a:lnTo>
                                  <a:pt x="1581150" y="1992325"/>
                                </a:lnTo>
                                <a:close/>
                              </a:path>
                              <a:path w="2171700" h="2000885">
                                <a:moveTo>
                                  <a:pt x="1590675" y="1587"/>
                                </a:moveTo>
                                <a:lnTo>
                                  <a:pt x="1589087" y="0"/>
                                </a:lnTo>
                                <a:lnTo>
                                  <a:pt x="1582737" y="0"/>
                                </a:lnTo>
                                <a:lnTo>
                                  <a:pt x="1581150" y="1587"/>
                                </a:lnTo>
                                <a:lnTo>
                                  <a:pt x="1581150" y="7937"/>
                                </a:lnTo>
                                <a:lnTo>
                                  <a:pt x="1582737" y="9525"/>
                                </a:lnTo>
                                <a:lnTo>
                                  <a:pt x="1589087" y="9525"/>
                                </a:lnTo>
                                <a:lnTo>
                                  <a:pt x="1590675" y="7937"/>
                                </a:lnTo>
                                <a:lnTo>
                                  <a:pt x="1590675" y="1587"/>
                                </a:lnTo>
                                <a:close/>
                              </a:path>
                              <a:path w="2171700" h="2000885">
                                <a:moveTo>
                                  <a:pt x="1600200" y="1992325"/>
                                </a:moveTo>
                                <a:lnTo>
                                  <a:pt x="1598612" y="1990737"/>
                                </a:lnTo>
                                <a:lnTo>
                                  <a:pt x="1592262" y="1990737"/>
                                </a:lnTo>
                                <a:lnTo>
                                  <a:pt x="1590675" y="1992325"/>
                                </a:lnTo>
                                <a:lnTo>
                                  <a:pt x="1590675" y="1998675"/>
                                </a:lnTo>
                                <a:lnTo>
                                  <a:pt x="1592262" y="2000262"/>
                                </a:lnTo>
                                <a:lnTo>
                                  <a:pt x="1598612" y="2000262"/>
                                </a:lnTo>
                                <a:lnTo>
                                  <a:pt x="1600200" y="1998675"/>
                                </a:lnTo>
                                <a:lnTo>
                                  <a:pt x="1600200" y="1992325"/>
                                </a:lnTo>
                                <a:close/>
                              </a:path>
                              <a:path w="2171700" h="2000885">
                                <a:moveTo>
                                  <a:pt x="1609725" y="1587"/>
                                </a:moveTo>
                                <a:lnTo>
                                  <a:pt x="1608137" y="0"/>
                                </a:lnTo>
                                <a:lnTo>
                                  <a:pt x="1601787" y="0"/>
                                </a:lnTo>
                                <a:lnTo>
                                  <a:pt x="1600200" y="1587"/>
                                </a:lnTo>
                                <a:lnTo>
                                  <a:pt x="1600200" y="7937"/>
                                </a:lnTo>
                                <a:lnTo>
                                  <a:pt x="1601787" y="9525"/>
                                </a:lnTo>
                                <a:lnTo>
                                  <a:pt x="1608137" y="9525"/>
                                </a:lnTo>
                                <a:lnTo>
                                  <a:pt x="1609725" y="7937"/>
                                </a:lnTo>
                                <a:lnTo>
                                  <a:pt x="1609725" y="1587"/>
                                </a:lnTo>
                                <a:close/>
                              </a:path>
                              <a:path w="2171700" h="2000885">
                                <a:moveTo>
                                  <a:pt x="1619250" y="1992325"/>
                                </a:moveTo>
                                <a:lnTo>
                                  <a:pt x="1617662" y="1990737"/>
                                </a:lnTo>
                                <a:lnTo>
                                  <a:pt x="1611312" y="1990737"/>
                                </a:lnTo>
                                <a:lnTo>
                                  <a:pt x="1609725" y="1992325"/>
                                </a:lnTo>
                                <a:lnTo>
                                  <a:pt x="1609725" y="1998675"/>
                                </a:lnTo>
                                <a:lnTo>
                                  <a:pt x="1611312" y="2000262"/>
                                </a:lnTo>
                                <a:lnTo>
                                  <a:pt x="1617662" y="2000262"/>
                                </a:lnTo>
                                <a:lnTo>
                                  <a:pt x="1619250" y="1998675"/>
                                </a:lnTo>
                                <a:lnTo>
                                  <a:pt x="1619250" y="1992325"/>
                                </a:lnTo>
                                <a:close/>
                              </a:path>
                              <a:path w="2171700" h="2000885">
                                <a:moveTo>
                                  <a:pt x="1628775" y="1587"/>
                                </a:moveTo>
                                <a:lnTo>
                                  <a:pt x="1627187" y="0"/>
                                </a:lnTo>
                                <a:lnTo>
                                  <a:pt x="1620837" y="0"/>
                                </a:lnTo>
                                <a:lnTo>
                                  <a:pt x="1619250" y="1587"/>
                                </a:lnTo>
                                <a:lnTo>
                                  <a:pt x="1619250" y="7937"/>
                                </a:lnTo>
                                <a:lnTo>
                                  <a:pt x="1620837" y="9525"/>
                                </a:lnTo>
                                <a:lnTo>
                                  <a:pt x="1627187" y="9525"/>
                                </a:lnTo>
                                <a:lnTo>
                                  <a:pt x="1628775" y="7937"/>
                                </a:lnTo>
                                <a:lnTo>
                                  <a:pt x="1628775" y="1587"/>
                                </a:lnTo>
                                <a:close/>
                              </a:path>
                              <a:path w="2171700" h="2000885">
                                <a:moveTo>
                                  <a:pt x="1638300" y="1992325"/>
                                </a:moveTo>
                                <a:lnTo>
                                  <a:pt x="1636712" y="1990737"/>
                                </a:lnTo>
                                <a:lnTo>
                                  <a:pt x="1630362" y="1990737"/>
                                </a:lnTo>
                                <a:lnTo>
                                  <a:pt x="1628775" y="1992325"/>
                                </a:lnTo>
                                <a:lnTo>
                                  <a:pt x="1628775" y="1998675"/>
                                </a:lnTo>
                                <a:lnTo>
                                  <a:pt x="1630362" y="2000262"/>
                                </a:lnTo>
                                <a:lnTo>
                                  <a:pt x="1636712" y="2000262"/>
                                </a:lnTo>
                                <a:lnTo>
                                  <a:pt x="1638300" y="1998675"/>
                                </a:lnTo>
                                <a:lnTo>
                                  <a:pt x="1638300" y="1992325"/>
                                </a:lnTo>
                                <a:close/>
                              </a:path>
                              <a:path w="2171700" h="2000885">
                                <a:moveTo>
                                  <a:pt x="1647825" y="1587"/>
                                </a:moveTo>
                                <a:lnTo>
                                  <a:pt x="1646237" y="0"/>
                                </a:lnTo>
                                <a:lnTo>
                                  <a:pt x="1639887" y="0"/>
                                </a:lnTo>
                                <a:lnTo>
                                  <a:pt x="1638300" y="1587"/>
                                </a:lnTo>
                                <a:lnTo>
                                  <a:pt x="1638300" y="7937"/>
                                </a:lnTo>
                                <a:lnTo>
                                  <a:pt x="1639887" y="9525"/>
                                </a:lnTo>
                                <a:lnTo>
                                  <a:pt x="1646237" y="9525"/>
                                </a:lnTo>
                                <a:lnTo>
                                  <a:pt x="1647825" y="7937"/>
                                </a:lnTo>
                                <a:lnTo>
                                  <a:pt x="1647825" y="1587"/>
                                </a:lnTo>
                                <a:close/>
                              </a:path>
                              <a:path w="2171700" h="2000885">
                                <a:moveTo>
                                  <a:pt x="1657350" y="1992325"/>
                                </a:moveTo>
                                <a:lnTo>
                                  <a:pt x="1655762" y="1990737"/>
                                </a:lnTo>
                                <a:lnTo>
                                  <a:pt x="1649412" y="1990737"/>
                                </a:lnTo>
                                <a:lnTo>
                                  <a:pt x="1647825" y="1992325"/>
                                </a:lnTo>
                                <a:lnTo>
                                  <a:pt x="1647825" y="1998675"/>
                                </a:lnTo>
                                <a:lnTo>
                                  <a:pt x="1649412" y="2000262"/>
                                </a:lnTo>
                                <a:lnTo>
                                  <a:pt x="1655762" y="2000262"/>
                                </a:lnTo>
                                <a:lnTo>
                                  <a:pt x="1657350" y="1998675"/>
                                </a:lnTo>
                                <a:lnTo>
                                  <a:pt x="1657350" y="1992325"/>
                                </a:lnTo>
                                <a:close/>
                              </a:path>
                              <a:path w="2171700" h="2000885">
                                <a:moveTo>
                                  <a:pt x="1666875" y="1587"/>
                                </a:moveTo>
                                <a:lnTo>
                                  <a:pt x="1665287" y="0"/>
                                </a:lnTo>
                                <a:lnTo>
                                  <a:pt x="1658937" y="0"/>
                                </a:lnTo>
                                <a:lnTo>
                                  <a:pt x="1657350" y="1587"/>
                                </a:lnTo>
                                <a:lnTo>
                                  <a:pt x="1657350" y="7937"/>
                                </a:lnTo>
                                <a:lnTo>
                                  <a:pt x="1658937" y="9525"/>
                                </a:lnTo>
                                <a:lnTo>
                                  <a:pt x="1665287" y="9525"/>
                                </a:lnTo>
                                <a:lnTo>
                                  <a:pt x="1666875" y="7937"/>
                                </a:lnTo>
                                <a:lnTo>
                                  <a:pt x="1666875" y="1587"/>
                                </a:lnTo>
                                <a:close/>
                              </a:path>
                              <a:path w="2171700" h="2000885">
                                <a:moveTo>
                                  <a:pt x="1676400" y="1992325"/>
                                </a:moveTo>
                                <a:lnTo>
                                  <a:pt x="1674812" y="1990737"/>
                                </a:lnTo>
                                <a:lnTo>
                                  <a:pt x="1668462" y="1990737"/>
                                </a:lnTo>
                                <a:lnTo>
                                  <a:pt x="1666875" y="1992325"/>
                                </a:lnTo>
                                <a:lnTo>
                                  <a:pt x="1666875" y="1998675"/>
                                </a:lnTo>
                                <a:lnTo>
                                  <a:pt x="1668462" y="2000262"/>
                                </a:lnTo>
                                <a:lnTo>
                                  <a:pt x="1674812" y="2000262"/>
                                </a:lnTo>
                                <a:lnTo>
                                  <a:pt x="1676400" y="1998675"/>
                                </a:lnTo>
                                <a:lnTo>
                                  <a:pt x="1676400" y="1992325"/>
                                </a:lnTo>
                                <a:close/>
                              </a:path>
                              <a:path w="2171700" h="2000885">
                                <a:moveTo>
                                  <a:pt x="1685925" y="1587"/>
                                </a:moveTo>
                                <a:lnTo>
                                  <a:pt x="1684337" y="0"/>
                                </a:lnTo>
                                <a:lnTo>
                                  <a:pt x="1677987" y="0"/>
                                </a:lnTo>
                                <a:lnTo>
                                  <a:pt x="1676400" y="1587"/>
                                </a:lnTo>
                                <a:lnTo>
                                  <a:pt x="1676400" y="7937"/>
                                </a:lnTo>
                                <a:lnTo>
                                  <a:pt x="1677987" y="9525"/>
                                </a:lnTo>
                                <a:lnTo>
                                  <a:pt x="1684337" y="9525"/>
                                </a:lnTo>
                                <a:lnTo>
                                  <a:pt x="1685925" y="7937"/>
                                </a:lnTo>
                                <a:lnTo>
                                  <a:pt x="1685925" y="1587"/>
                                </a:lnTo>
                                <a:close/>
                              </a:path>
                              <a:path w="2171700" h="2000885">
                                <a:moveTo>
                                  <a:pt x="1695450" y="1992325"/>
                                </a:moveTo>
                                <a:lnTo>
                                  <a:pt x="1693862" y="1990737"/>
                                </a:lnTo>
                                <a:lnTo>
                                  <a:pt x="1687512" y="1990737"/>
                                </a:lnTo>
                                <a:lnTo>
                                  <a:pt x="1685925" y="1992325"/>
                                </a:lnTo>
                                <a:lnTo>
                                  <a:pt x="1685925" y="1998675"/>
                                </a:lnTo>
                                <a:lnTo>
                                  <a:pt x="1687512" y="2000262"/>
                                </a:lnTo>
                                <a:lnTo>
                                  <a:pt x="1693862" y="2000262"/>
                                </a:lnTo>
                                <a:lnTo>
                                  <a:pt x="1695450" y="1998675"/>
                                </a:lnTo>
                                <a:lnTo>
                                  <a:pt x="1695450" y="1992325"/>
                                </a:lnTo>
                                <a:close/>
                              </a:path>
                              <a:path w="2171700" h="2000885">
                                <a:moveTo>
                                  <a:pt x="1704975" y="1587"/>
                                </a:moveTo>
                                <a:lnTo>
                                  <a:pt x="1703387" y="0"/>
                                </a:lnTo>
                                <a:lnTo>
                                  <a:pt x="1697037" y="0"/>
                                </a:lnTo>
                                <a:lnTo>
                                  <a:pt x="1695450" y="1587"/>
                                </a:lnTo>
                                <a:lnTo>
                                  <a:pt x="1695450" y="7937"/>
                                </a:lnTo>
                                <a:lnTo>
                                  <a:pt x="1697037" y="9525"/>
                                </a:lnTo>
                                <a:lnTo>
                                  <a:pt x="1703387" y="9525"/>
                                </a:lnTo>
                                <a:lnTo>
                                  <a:pt x="1704975" y="7937"/>
                                </a:lnTo>
                                <a:lnTo>
                                  <a:pt x="1704975" y="1587"/>
                                </a:lnTo>
                                <a:close/>
                              </a:path>
                              <a:path w="2171700" h="2000885">
                                <a:moveTo>
                                  <a:pt x="1714500" y="1992325"/>
                                </a:moveTo>
                                <a:lnTo>
                                  <a:pt x="1712912" y="1990737"/>
                                </a:lnTo>
                                <a:lnTo>
                                  <a:pt x="1706562" y="1990737"/>
                                </a:lnTo>
                                <a:lnTo>
                                  <a:pt x="1704975" y="1992325"/>
                                </a:lnTo>
                                <a:lnTo>
                                  <a:pt x="1704975" y="1998675"/>
                                </a:lnTo>
                                <a:lnTo>
                                  <a:pt x="1706562" y="2000262"/>
                                </a:lnTo>
                                <a:lnTo>
                                  <a:pt x="1712912" y="2000262"/>
                                </a:lnTo>
                                <a:lnTo>
                                  <a:pt x="1714500" y="1998675"/>
                                </a:lnTo>
                                <a:lnTo>
                                  <a:pt x="1714500" y="1992325"/>
                                </a:lnTo>
                                <a:close/>
                              </a:path>
                              <a:path w="2171700" h="2000885">
                                <a:moveTo>
                                  <a:pt x="1724025" y="1587"/>
                                </a:moveTo>
                                <a:lnTo>
                                  <a:pt x="1722437" y="0"/>
                                </a:lnTo>
                                <a:lnTo>
                                  <a:pt x="1716087" y="0"/>
                                </a:lnTo>
                                <a:lnTo>
                                  <a:pt x="1714500" y="1587"/>
                                </a:lnTo>
                                <a:lnTo>
                                  <a:pt x="1714500" y="7937"/>
                                </a:lnTo>
                                <a:lnTo>
                                  <a:pt x="1716087" y="9525"/>
                                </a:lnTo>
                                <a:lnTo>
                                  <a:pt x="1722437" y="9525"/>
                                </a:lnTo>
                                <a:lnTo>
                                  <a:pt x="1724025" y="7937"/>
                                </a:lnTo>
                                <a:lnTo>
                                  <a:pt x="1724025" y="1587"/>
                                </a:lnTo>
                                <a:close/>
                              </a:path>
                              <a:path w="2171700" h="2000885">
                                <a:moveTo>
                                  <a:pt x="1733550" y="1992325"/>
                                </a:moveTo>
                                <a:lnTo>
                                  <a:pt x="1731962" y="1990737"/>
                                </a:lnTo>
                                <a:lnTo>
                                  <a:pt x="1725612" y="1990737"/>
                                </a:lnTo>
                                <a:lnTo>
                                  <a:pt x="1724025" y="1992325"/>
                                </a:lnTo>
                                <a:lnTo>
                                  <a:pt x="1724025" y="1998675"/>
                                </a:lnTo>
                                <a:lnTo>
                                  <a:pt x="1725612" y="2000262"/>
                                </a:lnTo>
                                <a:lnTo>
                                  <a:pt x="1731962" y="2000262"/>
                                </a:lnTo>
                                <a:lnTo>
                                  <a:pt x="1733550" y="1998675"/>
                                </a:lnTo>
                                <a:lnTo>
                                  <a:pt x="1733550" y="1992325"/>
                                </a:lnTo>
                                <a:close/>
                              </a:path>
                              <a:path w="2171700" h="2000885">
                                <a:moveTo>
                                  <a:pt x="1743075" y="1587"/>
                                </a:moveTo>
                                <a:lnTo>
                                  <a:pt x="1741487" y="0"/>
                                </a:lnTo>
                                <a:lnTo>
                                  <a:pt x="1735137" y="0"/>
                                </a:lnTo>
                                <a:lnTo>
                                  <a:pt x="1733550" y="1587"/>
                                </a:lnTo>
                                <a:lnTo>
                                  <a:pt x="1733550" y="7937"/>
                                </a:lnTo>
                                <a:lnTo>
                                  <a:pt x="1735137" y="9525"/>
                                </a:lnTo>
                                <a:lnTo>
                                  <a:pt x="1741487" y="9525"/>
                                </a:lnTo>
                                <a:lnTo>
                                  <a:pt x="1743075" y="7937"/>
                                </a:lnTo>
                                <a:lnTo>
                                  <a:pt x="1743075" y="1587"/>
                                </a:lnTo>
                                <a:close/>
                              </a:path>
                              <a:path w="2171700" h="2000885">
                                <a:moveTo>
                                  <a:pt x="1752600" y="1992325"/>
                                </a:moveTo>
                                <a:lnTo>
                                  <a:pt x="1751012" y="1990737"/>
                                </a:lnTo>
                                <a:lnTo>
                                  <a:pt x="1744662" y="1990737"/>
                                </a:lnTo>
                                <a:lnTo>
                                  <a:pt x="1743075" y="1992325"/>
                                </a:lnTo>
                                <a:lnTo>
                                  <a:pt x="1743075" y="1998675"/>
                                </a:lnTo>
                                <a:lnTo>
                                  <a:pt x="1744662" y="2000262"/>
                                </a:lnTo>
                                <a:lnTo>
                                  <a:pt x="1751012" y="2000262"/>
                                </a:lnTo>
                                <a:lnTo>
                                  <a:pt x="1752600" y="1998675"/>
                                </a:lnTo>
                                <a:lnTo>
                                  <a:pt x="1752600" y="1992325"/>
                                </a:lnTo>
                                <a:close/>
                              </a:path>
                              <a:path w="2171700" h="2000885">
                                <a:moveTo>
                                  <a:pt x="1762125" y="1587"/>
                                </a:moveTo>
                                <a:lnTo>
                                  <a:pt x="1760537" y="0"/>
                                </a:lnTo>
                                <a:lnTo>
                                  <a:pt x="1754187" y="0"/>
                                </a:lnTo>
                                <a:lnTo>
                                  <a:pt x="1752600" y="1587"/>
                                </a:lnTo>
                                <a:lnTo>
                                  <a:pt x="1752600" y="7937"/>
                                </a:lnTo>
                                <a:lnTo>
                                  <a:pt x="1754187" y="9525"/>
                                </a:lnTo>
                                <a:lnTo>
                                  <a:pt x="1760537" y="9525"/>
                                </a:lnTo>
                                <a:lnTo>
                                  <a:pt x="1762125" y="7937"/>
                                </a:lnTo>
                                <a:lnTo>
                                  <a:pt x="1762125" y="1587"/>
                                </a:lnTo>
                                <a:close/>
                              </a:path>
                              <a:path w="2171700" h="2000885">
                                <a:moveTo>
                                  <a:pt x="1771650" y="1992325"/>
                                </a:moveTo>
                                <a:lnTo>
                                  <a:pt x="1770062" y="1990737"/>
                                </a:lnTo>
                                <a:lnTo>
                                  <a:pt x="1763712" y="1990737"/>
                                </a:lnTo>
                                <a:lnTo>
                                  <a:pt x="1762125" y="1992325"/>
                                </a:lnTo>
                                <a:lnTo>
                                  <a:pt x="1762125" y="1998675"/>
                                </a:lnTo>
                                <a:lnTo>
                                  <a:pt x="1763712" y="2000262"/>
                                </a:lnTo>
                                <a:lnTo>
                                  <a:pt x="1770062" y="2000262"/>
                                </a:lnTo>
                                <a:lnTo>
                                  <a:pt x="1771650" y="1998675"/>
                                </a:lnTo>
                                <a:lnTo>
                                  <a:pt x="1771650" y="1992325"/>
                                </a:lnTo>
                                <a:close/>
                              </a:path>
                              <a:path w="2171700" h="2000885">
                                <a:moveTo>
                                  <a:pt x="1781175" y="1587"/>
                                </a:moveTo>
                                <a:lnTo>
                                  <a:pt x="1779587" y="0"/>
                                </a:lnTo>
                                <a:lnTo>
                                  <a:pt x="1773237" y="0"/>
                                </a:lnTo>
                                <a:lnTo>
                                  <a:pt x="1771650" y="1587"/>
                                </a:lnTo>
                                <a:lnTo>
                                  <a:pt x="1771650" y="7937"/>
                                </a:lnTo>
                                <a:lnTo>
                                  <a:pt x="1773237" y="9525"/>
                                </a:lnTo>
                                <a:lnTo>
                                  <a:pt x="1779587" y="9525"/>
                                </a:lnTo>
                                <a:lnTo>
                                  <a:pt x="1781175" y="7937"/>
                                </a:lnTo>
                                <a:lnTo>
                                  <a:pt x="1781175" y="1587"/>
                                </a:lnTo>
                                <a:close/>
                              </a:path>
                              <a:path w="2171700" h="2000885">
                                <a:moveTo>
                                  <a:pt x="1790700" y="1992325"/>
                                </a:moveTo>
                                <a:lnTo>
                                  <a:pt x="1789112" y="1990737"/>
                                </a:lnTo>
                                <a:lnTo>
                                  <a:pt x="1782762" y="1990737"/>
                                </a:lnTo>
                                <a:lnTo>
                                  <a:pt x="1781175" y="1992325"/>
                                </a:lnTo>
                                <a:lnTo>
                                  <a:pt x="1781175" y="1998675"/>
                                </a:lnTo>
                                <a:lnTo>
                                  <a:pt x="1782762" y="2000262"/>
                                </a:lnTo>
                                <a:lnTo>
                                  <a:pt x="1789112" y="2000262"/>
                                </a:lnTo>
                                <a:lnTo>
                                  <a:pt x="1790700" y="1998675"/>
                                </a:lnTo>
                                <a:lnTo>
                                  <a:pt x="1790700" y="1992325"/>
                                </a:lnTo>
                                <a:close/>
                              </a:path>
                              <a:path w="2171700" h="2000885">
                                <a:moveTo>
                                  <a:pt x="1800225" y="1587"/>
                                </a:moveTo>
                                <a:lnTo>
                                  <a:pt x="1798637" y="0"/>
                                </a:lnTo>
                                <a:lnTo>
                                  <a:pt x="1792287" y="0"/>
                                </a:lnTo>
                                <a:lnTo>
                                  <a:pt x="1790700" y="1587"/>
                                </a:lnTo>
                                <a:lnTo>
                                  <a:pt x="1790700" y="7937"/>
                                </a:lnTo>
                                <a:lnTo>
                                  <a:pt x="1792287" y="9525"/>
                                </a:lnTo>
                                <a:lnTo>
                                  <a:pt x="1798637" y="9525"/>
                                </a:lnTo>
                                <a:lnTo>
                                  <a:pt x="1800225" y="7937"/>
                                </a:lnTo>
                                <a:lnTo>
                                  <a:pt x="1800225" y="1587"/>
                                </a:lnTo>
                                <a:close/>
                              </a:path>
                              <a:path w="2171700" h="2000885">
                                <a:moveTo>
                                  <a:pt x="1809750" y="1992325"/>
                                </a:moveTo>
                                <a:lnTo>
                                  <a:pt x="1808162" y="1990737"/>
                                </a:lnTo>
                                <a:lnTo>
                                  <a:pt x="1801812" y="1990737"/>
                                </a:lnTo>
                                <a:lnTo>
                                  <a:pt x="1800225" y="1992325"/>
                                </a:lnTo>
                                <a:lnTo>
                                  <a:pt x="1800225" y="1998675"/>
                                </a:lnTo>
                                <a:lnTo>
                                  <a:pt x="1801812" y="2000262"/>
                                </a:lnTo>
                                <a:lnTo>
                                  <a:pt x="1808162" y="2000262"/>
                                </a:lnTo>
                                <a:lnTo>
                                  <a:pt x="1809750" y="1998675"/>
                                </a:lnTo>
                                <a:lnTo>
                                  <a:pt x="1809750" y="1992325"/>
                                </a:lnTo>
                                <a:close/>
                              </a:path>
                              <a:path w="2171700" h="2000885">
                                <a:moveTo>
                                  <a:pt x="1819275" y="1587"/>
                                </a:moveTo>
                                <a:lnTo>
                                  <a:pt x="1817687" y="0"/>
                                </a:lnTo>
                                <a:lnTo>
                                  <a:pt x="1811337" y="0"/>
                                </a:lnTo>
                                <a:lnTo>
                                  <a:pt x="1809750" y="1587"/>
                                </a:lnTo>
                                <a:lnTo>
                                  <a:pt x="1809750" y="7937"/>
                                </a:lnTo>
                                <a:lnTo>
                                  <a:pt x="1811337" y="9525"/>
                                </a:lnTo>
                                <a:lnTo>
                                  <a:pt x="1817687" y="9525"/>
                                </a:lnTo>
                                <a:lnTo>
                                  <a:pt x="1819275" y="7937"/>
                                </a:lnTo>
                                <a:lnTo>
                                  <a:pt x="1819275" y="1587"/>
                                </a:lnTo>
                                <a:close/>
                              </a:path>
                              <a:path w="2171700" h="2000885">
                                <a:moveTo>
                                  <a:pt x="1828800" y="1992325"/>
                                </a:moveTo>
                                <a:lnTo>
                                  <a:pt x="1827212" y="1990737"/>
                                </a:lnTo>
                                <a:lnTo>
                                  <a:pt x="1820862" y="1990737"/>
                                </a:lnTo>
                                <a:lnTo>
                                  <a:pt x="1819275" y="1992325"/>
                                </a:lnTo>
                                <a:lnTo>
                                  <a:pt x="1819275" y="1998675"/>
                                </a:lnTo>
                                <a:lnTo>
                                  <a:pt x="1820862" y="2000262"/>
                                </a:lnTo>
                                <a:lnTo>
                                  <a:pt x="1827212" y="2000262"/>
                                </a:lnTo>
                                <a:lnTo>
                                  <a:pt x="1828800" y="1998675"/>
                                </a:lnTo>
                                <a:lnTo>
                                  <a:pt x="1828800" y="1992325"/>
                                </a:lnTo>
                                <a:close/>
                              </a:path>
                              <a:path w="2171700" h="2000885">
                                <a:moveTo>
                                  <a:pt x="1838325" y="1587"/>
                                </a:moveTo>
                                <a:lnTo>
                                  <a:pt x="1836737" y="0"/>
                                </a:lnTo>
                                <a:lnTo>
                                  <a:pt x="1830387" y="0"/>
                                </a:lnTo>
                                <a:lnTo>
                                  <a:pt x="1828800" y="1587"/>
                                </a:lnTo>
                                <a:lnTo>
                                  <a:pt x="1828800" y="7937"/>
                                </a:lnTo>
                                <a:lnTo>
                                  <a:pt x="1830387" y="9525"/>
                                </a:lnTo>
                                <a:lnTo>
                                  <a:pt x="1836737" y="9525"/>
                                </a:lnTo>
                                <a:lnTo>
                                  <a:pt x="1838325" y="7937"/>
                                </a:lnTo>
                                <a:lnTo>
                                  <a:pt x="1838325" y="1587"/>
                                </a:lnTo>
                                <a:close/>
                              </a:path>
                              <a:path w="2171700" h="2000885">
                                <a:moveTo>
                                  <a:pt x="1847850" y="1992325"/>
                                </a:moveTo>
                                <a:lnTo>
                                  <a:pt x="1846262" y="1990737"/>
                                </a:lnTo>
                                <a:lnTo>
                                  <a:pt x="1839912" y="1990737"/>
                                </a:lnTo>
                                <a:lnTo>
                                  <a:pt x="1838325" y="1992325"/>
                                </a:lnTo>
                                <a:lnTo>
                                  <a:pt x="1838325" y="1998675"/>
                                </a:lnTo>
                                <a:lnTo>
                                  <a:pt x="1839912" y="2000262"/>
                                </a:lnTo>
                                <a:lnTo>
                                  <a:pt x="1846262" y="2000262"/>
                                </a:lnTo>
                                <a:lnTo>
                                  <a:pt x="1847850" y="1998675"/>
                                </a:lnTo>
                                <a:lnTo>
                                  <a:pt x="1847850" y="1992325"/>
                                </a:lnTo>
                                <a:close/>
                              </a:path>
                              <a:path w="2171700" h="2000885">
                                <a:moveTo>
                                  <a:pt x="1857375" y="1587"/>
                                </a:moveTo>
                                <a:lnTo>
                                  <a:pt x="1855787" y="0"/>
                                </a:lnTo>
                                <a:lnTo>
                                  <a:pt x="1849437" y="0"/>
                                </a:lnTo>
                                <a:lnTo>
                                  <a:pt x="1847850" y="1587"/>
                                </a:lnTo>
                                <a:lnTo>
                                  <a:pt x="1847850" y="7937"/>
                                </a:lnTo>
                                <a:lnTo>
                                  <a:pt x="1849437" y="9525"/>
                                </a:lnTo>
                                <a:lnTo>
                                  <a:pt x="1855787" y="9525"/>
                                </a:lnTo>
                                <a:lnTo>
                                  <a:pt x="1857375" y="7937"/>
                                </a:lnTo>
                                <a:lnTo>
                                  <a:pt x="1857375" y="1587"/>
                                </a:lnTo>
                                <a:close/>
                              </a:path>
                              <a:path w="2171700" h="2000885">
                                <a:moveTo>
                                  <a:pt x="1866900" y="1992325"/>
                                </a:moveTo>
                                <a:lnTo>
                                  <a:pt x="1865312" y="1990737"/>
                                </a:lnTo>
                                <a:lnTo>
                                  <a:pt x="1858962" y="1990737"/>
                                </a:lnTo>
                                <a:lnTo>
                                  <a:pt x="1857375" y="1992325"/>
                                </a:lnTo>
                                <a:lnTo>
                                  <a:pt x="1857375" y="1998675"/>
                                </a:lnTo>
                                <a:lnTo>
                                  <a:pt x="1858962" y="2000262"/>
                                </a:lnTo>
                                <a:lnTo>
                                  <a:pt x="1865312" y="2000262"/>
                                </a:lnTo>
                                <a:lnTo>
                                  <a:pt x="1866900" y="1998675"/>
                                </a:lnTo>
                                <a:lnTo>
                                  <a:pt x="1866900" y="1992325"/>
                                </a:lnTo>
                                <a:close/>
                              </a:path>
                              <a:path w="2171700" h="2000885">
                                <a:moveTo>
                                  <a:pt x="1876425" y="1587"/>
                                </a:moveTo>
                                <a:lnTo>
                                  <a:pt x="1874837" y="0"/>
                                </a:lnTo>
                                <a:lnTo>
                                  <a:pt x="1868487" y="0"/>
                                </a:lnTo>
                                <a:lnTo>
                                  <a:pt x="1866900" y="1587"/>
                                </a:lnTo>
                                <a:lnTo>
                                  <a:pt x="1866900" y="7937"/>
                                </a:lnTo>
                                <a:lnTo>
                                  <a:pt x="1868487" y="9525"/>
                                </a:lnTo>
                                <a:lnTo>
                                  <a:pt x="1874837" y="9525"/>
                                </a:lnTo>
                                <a:lnTo>
                                  <a:pt x="1876425" y="7937"/>
                                </a:lnTo>
                                <a:lnTo>
                                  <a:pt x="1876425" y="1587"/>
                                </a:lnTo>
                                <a:close/>
                              </a:path>
                              <a:path w="2171700" h="2000885">
                                <a:moveTo>
                                  <a:pt x="1885950" y="1992325"/>
                                </a:moveTo>
                                <a:lnTo>
                                  <a:pt x="1884362" y="1990737"/>
                                </a:lnTo>
                                <a:lnTo>
                                  <a:pt x="1878012" y="1990737"/>
                                </a:lnTo>
                                <a:lnTo>
                                  <a:pt x="1876425" y="1992325"/>
                                </a:lnTo>
                                <a:lnTo>
                                  <a:pt x="1876425" y="1998675"/>
                                </a:lnTo>
                                <a:lnTo>
                                  <a:pt x="1878012" y="2000262"/>
                                </a:lnTo>
                                <a:lnTo>
                                  <a:pt x="1884362" y="2000262"/>
                                </a:lnTo>
                                <a:lnTo>
                                  <a:pt x="1885950" y="1998675"/>
                                </a:lnTo>
                                <a:lnTo>
                                  <a:pt x="1885950" y="1992325"/>
                                </a:lnTo>
                                <a:close/>
                              </a:path>
                              <a:path w="2171700" h="2000885">
                                <a:moveTo>
                                  <a:pt x="1895475" y="1587"/>
                                </a:moveTo>
                                <a:lnTo>
                                  <a:pt x="1893887" y="0"/>
                                </a:lnTo>
                                <a:lnTo>
                                  <a:pt x="1887537" y="0"/>
                                </a:lnTo>
                                <a:lnTo>
                                  <a:pt x="1885950" y="1587"/>
                                </a:lnTo>
                                <a:lnTo>
                                  <a:pt x="1885950" y="7937"/>
                                </a:lnTo>
                                <a:lnTo>
                                  <a:pt x="1887537" y="9525"/>
                                </a:lnTo>
                                <a:lnTo>
                                  <a:pt x="1893887" y="9525"/>
                                </a:lnTo>
                                <a:lnTo>
                                  <a:pt x="1895475" y="7937"/>
                                </a:lnTo>
                                <a:lnTo>
                                  <a:pt x="1895475" y="1587"/>
                                </a:lnTo>
                                <a:close/>
                              </a:path>
                              <a:path w="2171700" h="2000885">
                                <a:moveTo>
                                  <a:pt x="1905000" y="1992325"/>
                                </a:moveTo>
                                <a:lnTo>
                                  <a:pt x="1903412" y="1990737"/>
                                </a:lnTo>
                                <a:lnTo>
                                  <a:pt x="1897062" y="1990737"/>
                                </a:lnTo>
                                <a:lnTo>
                                  <a:pt x="1895475" y="1992325"/>
                                </a:lnTo>
                                <a:lnTo>
                                  <a:pt x="1895475" y="1998675"/>
                                </a:lnTo>
                                <a:lnTo>
                                  <a:pt x="1897062" y="2000262"/>
                                </a:lnTo>
                                <a:lnTo>
                                  <a:pt x="1903412" y="2000262"/>
                                </a:lnTo>
                                <a:lnTo>
                                  <a:pt x="1905000" y="1998675"/>
                                </a:lnTo>
                                <a:lnTo>
                                  <a:pt x="1905000" y="1992325"/>
                                </a:lnTo>
                                <a:close/>
                              </a:path>
                              <a:path w="2171700" h="2000885">
                                <a:moveTo>
                                  <a:pt x="1914525" y="1587"/>
                                </a:moveTo>
                                <a:lnTo>
                                  <a:pt x="1912937" y="0"/>
                                </a:lnTo>
                                <a:lnTo>
                                  <a:pt x="1906587" y="0"/>
                                </a:lnTo>
                                <a:lnTo>
                                  <a:pt x="1905000" y="1587"/>
                                </a:lnTo>
                                <a:lnTo>
                                  <a:pt x="1905000" y="7937"/>
                                </a:lnTo>
                                <a:lnTo>
                                  <a:pt x="1906587" y="9525"/>
                                </a:lnTo>
                                <a:lnTo>
                                  <a:pt x="1912937" y="9525"/>
                                </a:lnTo>
                                <a:lnTo>
                                  <a:pt x="1914525" y="7937"/>
                                </a:lnTo>
                                <a:lnTo>
                                  <a:pt x="1914525" y="1587"/>
                                </a:lnTo>
                                <a:close/>
                              </a:path>
                              <a:path w="2171700" h="2000885">
                                <a:moveTo>
                                  <a:pt x="1924050" y="1992325"/>
                                </a:moveTo>
                                <a:lnTo>
                                  <a:pt x="1922462" y="1990737"/>
                                </a:lnTo>
                                <a:lnTo>
                                  <a:pt x="1916112" y="1990737"/>
                                </a:lnTo>
                                <a:lnTo>
                                  <a:pt x="1914525" y="1992325"/>
                                </a:lnTo>
                                <a:lnTo>
                                  <a:pt x="1914525" y="1998675"/>
                                </a:lnTo>
                                <a:lnTo>
                                  <a:pt x="1916112" y="2000262"/>
                                </a:lnTo>
                                <a:lnTo>
                                  <a:pt x="1922462" y="2000262"/>
                                </a:lnTo>
                                <a:lnTo>
                                  <a:pt x="1924050" y="1998675"/>
                                </a:lnTo>
                                <a:lnTo>
                                  <a:pt x="1924050" y="1992325"/>
                                </a:lnTo>
                                <a:close/>
                              </a:path>
                              <a:path w="2171700" h="2000885">
                                <a:moveTo>
                                  <a:pt x="1933575" y="1587"/>
                                </a:moveTo>
                                <a:lnTo>
                                  <a:pt x="1931987" y="0"/>
                                </a:lnTo>
                                <a:lnTo>
                                  <a:pt x="1925637" y="0"/>
                                </a:lnTo>
                                <a:lnTo>
                                  <a:pt x="1924050" y="1587"/>
                                </a:lnTo>
                                <a:lnTo>
                                  <a:pt x="1924050" y="7937"/>
                                </a:lnTo>
                                <a:lnTo>
                                  <a:pt x="1925637" y="9525"/>
                                </a:lnTo>
                                <a:lnTo>
                                  <a:pt x="1931987" y="9525"/>
                                </a:lnTo>
                                <a:lnTo>
                                  <a:pt x="1933575" y="7937"/>
                                </a:lnTo>
                                <a:lnTo>
                                  <a:pt x="1933575" y="1587"/>
                                </a:lnTo>
                                <a:close/>
                              </a:path>
                              <a:path w="2171700" h="2000885">
                                <a:moveTo>
                                  <a:pt x="1943100" y="1992325"/>
                                </a:moveTo>
                                <a:lnTo>
                                  <a:pt x="1941512" y="1990737"/>
                                </a:lnTo>
                                <a:lnTo>
                                  <a:pt x="1935162" y="1990737"/>
                                </a:lnTo>
                                <a:lnTo>
                                  <a:pt x="1933575" y="1992325"/>
                                </a:lnTo>
                                <a:lnTo>
                                  <a:pt x="1933575" y="1998675"/>
                                </a:lnTo>
                                <a:lnTo>
                                  <a:pt x="1935162" y="2000262"/>
                                </a:lnTo>
                                <a:lnTo>
                                  <a:pt x="1941512" y="2000262"/>
                                </a:lnTo>
                                <a:lnTo>
                                  <a:pt x="1943100" y="1998675"/>
                                </a:lnTo>
                                <a:lnTo>
                                  <a:pt x="1943100" y="1992325"/>
                                </a:lnTo>
                                <a:close/>
                              </a:path>
                              <a:path w="2171700" h="2000885">
                                <a:moveTo>
                                  <a:pt x="1952625" y="1587"/>
                                </a:moveTo>
                                <a:lnTo>
                                  <a:pt x="1951037" y="0"/>
                                </a:lnTo>
                                <a:lnTo>
                                  <a:pt x="1944687" y="0"/>
                                </a:lnTo>
                                <a:lnTo>
                                  <a:pt x="1943100" y="1587"/>
                                </a:lnTo>
                                <a:lnTo>
                                  <a:pt x="1943100" y="7937"/>
                                </a:lnTo>
                                <a:lnTo>
                                  <a:pt x="1944687" y="9525"/>
                                </a:lnTo>
                                <a:lnTo>
                                  <a:pt x="1951037" y="9525"/>
                                </a:lnTo>
                                <a:lnTo>
                                  <a:pt x="1952625" y="7937"/>
                                </a:lnTo>
                                <a:lnTo>
                                  <a:pt x="1952625" y="1587"/>
                                </a:lnTo>
                                <a:close/>
                              </a:path>
                              <a:path w="2171700" h="2000885">
                                <a:moveTo>
                                  <a:pt x="1962150" y="1992325"/>
                                </a:moveTo>
                                <a:lnTo>
                                  <a:pt x="1960562" y="1990737"/>
                                </a:lnTo>
                                <a:lnTo>
                                  <a:pt x="1954212" y="1990737"/>
                                </a:lnTo>
                                <a:lnTo>
                                  <a:pt x="1952625" y="1992325"/>
                                </a:lnTo>
                                <a:lnTo>
                                  <a:pt x="1952625" y="1998675"/>
                                </a:lnTo>
                                <a:lnTo>
                                  <a:pt x="1954212" y="2000262"/>
                                </a:lnTo>
                                <a:lnTo>
                                  <a:pt x="1960562" y="2000262"/>
                                </a:lnTo>
                                <a:lnTo>
                                  <a:pt x="1962150" y="1998675"/>
                                </a:lnTo>
                                <a:lnTo>
                                  <a:pt x="1962150" y="1992325"/>
                                </a:lnTo>
                                <a:close/>
                              </a:path>
                              <a:path w="2171700" h="2000885">
                                <a:moveTo>
                                  <a:pt x="1971675" y="1587"/>
                                </a:moveTo>
                                <a:lnTo>
                                  <a:pt x="1970087" y="0"/>
                                </a:lnTo>
                                <a:lnTo>
                                  <a:pt x="1963737" y="0"/>
                                </a:lnTo>
                                <a:lnTo>
                                  <a:pt x="1962150" y="1587"/>
                                </a:lnTo>
                                <a:lnTo>
                                  <a:pt x="1962150" y="7937"/>
                                </a:lnTo>
                                <a:lnTo>
                                  <a:pt x="1963737" y="9525"/>
                                </a:lnTo>
                                <a:lnTo>
                                  <a:pt x="1970087" y="9525"/>
                                </a:lnTo>
                                <a:lnTo>
                                  <a:pt x="1971675" y="7937"/>
                                </a:lnTo>
                                <a:lnTo>
                                  <a:pt x="1971675" y="1587"/>
                                </a:lnTo>
                                <a:close/>
                              </a:path>
                              <a:path w="2171700" h="2000885">
                                <a:moveTo>
                                  <a:pt x="1981200" y="1992325"/>
                                </a:moveTo>
                                <a:lnTo>
                                  <a:pt x="1979612" y="1990737"/>
                                </a:lnTo>
                                <a:lnTo>
                                  <a:pt x="1973262" y="1990737"/>
                                </a:lnTo>
                                <a:lnTo>
                                  <a:pt x="1971675" y="1992325"/>
                                </a:lnTo>
                                <a:lnTo>
                                  <a:pt x="1971675" y="1998675"/>
                                </a:lnTo>
                                <a:lnTo>
                                  <a:pt x="1973262" y="2000262"/>
                                </a:lnTo>
                                <a:lnTo>
                                  <a:pt x="1979612" y="2000262"/>
                                </a:lnTo>
                                <a:lnTo>
                                  <a:pt x="1981200" y="1998675"/>
                                </a:lnTo>
                                <a:lnTo>
                                  <a:pt x="1981200" y="1992325"/>
                                </a:lnTo>
                                <a:close/>
                              </a:path>
                              <a:path w="2171700" h="2000885">
                                <a:moveTo>
                                  <a:pt x="1990725" y="1587"/>
                                </a:moveTo>
                                <a:lnTo>
                                  <a:pt x="1989137" y="0"/>
                                </a:lnTo>
                                <a:lnTo>
                                  <a:pt x="1982787" y="0"/>
                                </a:lnTo>
                                <a:lnTo>
                                  <a:pt x="1981200" y="1587"/>
                                </a:lnTo>
                                <a:lnTo>
                                  <a:pt x="1981200" y="7937"/>
                                </a:lnTo>
                                <a:lnTo>
                                  <a:pt x="1982787" y="9525"/>
                                </a:lnTo>
                                <a:lnTo>
                                  <a:pt x="1989137" y="9525"/>
                                </a:lnTo>
                                <a:lnTo>
                                  <a:pt x="1990725" y="7937"/>
                                </a:lnTo>
                                <a:lnTo>
                                  <a:pt x="1990725" y="1587"/>
                                </a:lnTo>
                                <a:close/>
                              </a:path>
                              <a:path w="2171700" h="2000885">
                                <a:moveTo>
                                  <a:pt x="2000250" y="1992325"/>
                                </a:moveTo>
                                <a:lnTo>
                                  <a:pt x="1998662" y="1990737"/>
                                </a:lnTo>
                                <a:lnTo>
                                  <a:pt x="1992312" y="1990737"/>
                                </a:lnTo>
                                <a:lnTo>
                                  <a:pt x="1990725" y="1992325"/>
                                </a:lnTo>
                                <a:lnTo>
                                  <a:pt x="1990725" y="1998675"/>
                                </a:lnTo>
                                <a:lnTo>
                                  <a:pt x="1992312" y="2000262"/>
                                </a:lnTo>
                                <a:lnTo>
                                  <a:pt x="1998662" y="2000262"/>
                                </a:lnTo>
                                <a:lnTo>
                                  <a:pt x="2000250" y="1998675"/>
                                </a:lnTo>
                                <a:lnTo>
                                  <a:pt x="2000250" y="1992325"/>
                                </a:lnTo>
                                <a:close/>
                              </a:path>
                              <a:path w="2171700" h="2000885">
                                <a:moveTo>
                                  <a:pt x="2009775" y="1587"/>
                                </a:moveTo>
                                <a:lnTo>
                                  <a:pt x="2008187" y="0"/>
                                </a:lnTo>
                                <a:lnTo>
                                  <a:pt x="2001837" y="0"/>
                                </a:lnTo>
                                <a:lnTo>
                                  <a:pt x="2000250" y="1587"/>
                                </a:lnTo>
                                <a:lnTo>
                                  <a:pt x="2000250" y="7937"/>
                                </a:lnTo>
                                <a:lnTo>
                                  <a:pt x="2001837" y="9525"/>
                                </a:lnTo>
                                <a:lnTo>
                                  <a:pt x="2008187" y="9525"/>
                                </a:lnTo>
                                <a:lnTo>
                                  <a:pt x="2009775" y="7937"/>
                                </a:lnTo>
                                <a:lnTo>
                                  <a:pt x="2009775" y="1587"/>
                                </a:lnTo>
                                <a:close/>
                              </a:path>
                              <a:path w="2171700" h="2000885">
                                <a:moveTo>
                                  <a:pt x="2019300" y="1992325"/>
                                </a:moveTo>
                                <a:lnTo>
                                  <a:pt x="2017712" y="1990737"/>
                                </a:lnTo>
                                <a:lnTo>
                                  <a:pt x="2011362" y="1990737"/>
                                </a:lnTo>
                                <a:lnTo>
                                  <a:pt x="2009775" y="1992325"/>
                                </a:lnTo>
                                <a:lnTo>
                                  <a:pt x="2009775" y="1998675"/>
                                </a:lnTo>
                                <a:lnTo>
                                  <a:pt x="2011362" y="2000262"/>
                                </a:lnTo>
                                <a:lnTo>
                                  <a:pt x="2017712" y="2000262"/>
                                </a:lnTo>
                                <a:lnTo>
                                  <a:pt x="2019300" y="1998675"/>
                                </a:lnTo>
                                <a:lnTo>
                                  <a:pt x="2019300" y="1992325"/>
                                </a:lnTo>
                                <a:close/>
                              </a:path>
                              <a:path w="2171700" h="2000885">
                                <a:moveTo>
                                  <a:pt x="2028825" y="1587"/>
                                </a:moveTo>
                                <a:lnTo>
                                  <a:pt x="2027237" y="0"/>
                                </a:lnTo>
                                <a:lnTo>
                                  <a:pt x="2020887" y="0"/>
                                </a:lnTo>
                                <a:lnTo>
                                  <a:pt x="2019300" y="1587"/>
                                </a:lnTo>
                                <a:lnTo>
                                  <a:pt x="2019300" y="7937"/>
                                </a:lnTo>
                                <a:lnTo>
                                  <a:pt x="2020887" y="9525"/>
                                </a:lnTo>
                                <a:lnTo>
                                  <a:pt x="2027237" y="9525"/>
                                </a:lnTo>
                                <a:lnTo>
                                  <a:pt x="2028825" y="7937"/>
                                </a:lnTo>
                                <a:lnTo>
                                  <a:pt x="2028825" y="1587"/>
                                </a:lnTo>
                                <a:close/>
                              </a:path>
                              <a:path w="2171700" h="2000885">
                                <a:moveTo>
                                  <a:pt x="2038350" y="1992325"/>
                                </a:moveTo>
                                <a:lnTo>
                                  <a:pt x="2036762" y="1990737"/>
                                </a:lnTo>
                                <a:lnTo>
                                  <a:pt x="2030412" y="1990737"/>
                                </a:lnTo>
                                <a:lnTo>
                                  <a:pt x="2028825" y="1992325"/>
                                </a:lnTo>
                                <a:lnTo>
                                  <a:pt x="2028825" y="1998675"/>
                                </a:lnTo>
                                <a:lnTo>
                                  <a:pt x="2030412" y="2000262"/>
                                </a:lnTo>
                                <a:lnTo>
                                  <a:pt x="2036762" y="2000262"/>
                                </a:lnTo>
                                <a:lnTo>
                                  <a:pt x="2038350" y="1998675"/>
                                </a:lnTo>
                                <a:lnTo>
                                  <a:pt x="2038350" y="1992325"/>
                                </a:lnTo>
                                <a:close/>
                              </a:path>
                              <a:path w="2171700" h="2000885">
                                <a:moveTo>
                                  <a:pt x="2047875" y="1587"/>
                                </a:moveTo>
                                <a:lnTo>
                                  <a:pt x="2046287" y="0"/>
                                </a:lnTo>
                                <a:lnTo>
                                  <a:pt x="2039937" y="0"/>
                                </a:lnTo>
                                <a:lnTo>
                                  <a:pt x="2038350" y="1587"/>
                                </a:lnTo>
                                <a:lnTo>
                                  <a:pt x="2038350" y="7937"/>
                                </a:lnTo>
                                <a:lnTo>
                                  <a:pt x="2039937" y="9525"/>
                                </a:lnTo>
                                <a:lnTo>
                                  <a:pt x="2046287" y="9525"/>
                                </a:lnTo>
                                <a:lnTo>
                                  <a:pt x="2047875" y="7937"/>
                                </a:lnTo>
                                <a:lnTo>
                                  <a:pt x="2047875" y="1587"/>
                                </a:lnTo>
                                <a:close/>
                              </a:path>
                              <a:path w="2171700" h="2000885">
                                <a:moveTo>
                                  <a:pt x="2057400" y="1992325"/>
                                </a:moveTo>
                                <a:lnTo>
                                  <a:pt x="2055812" y="1990737"/>
                                </a:lnTo>
                                <a:lnTo>
                                  <a:pt x="2049462" y="1990737"/>
                                </a:lnTo>
                                <a:lnTo>
                                  <a:pt x="2047875" y="1992325"/>
                                </a:lnTo>
                                <a:lnTo>
                                  <a:pt x="2047875" y="1998675"/>
                                </a:lnTo>
                                <a:lnTo>
                                  <a:pt x="2049462" y="2000262"/>
                                </a:lnTo>
                                <a:lnTo>
                                  <a:pt x="2055812" y="2000262"/>
                                </a:lnTo>
                                <a:lnTo>
                                  <a:pt x="2057400" y="1998675"/>
                                </a:lnTo>
                                <a:lnTo>
                                  <a:pt x="2057400" y="1992325"/>
                                </a:lnTo>
                                <a:close/>
                              </a:path>
                              <a:path w="2171700" h="2000885">
                                <a:moveTo>
                                  <a:pt x="2066925" y="1587"/>
                                </a:moveTo>
                                <a:lnTo>
                                  <a:pt x="2065337" y="0"/>
                                </a:lnTo>
                                <a:lnTo>
                                  <a:pt x="2058987" y="0"/>
                                </a:lnTo>
                                <a:lnTo>
                                  <a:pt x="2057400" y="1587"/>
                                </a:lnTo>
                                <a:lnTo>
                                  <a:pt x="2057400" y="7937"/>
                                </a:lnTo>
                                <a:lnTo>
                                  <a:pt x="2058987" y="9525"/>
                                </a:lnTo>
                                <a:lnTo>
                                  <a:pt x="2065337" y="9525"/>
                                </a:lnTo>
                                <a:lnTo>
                                  <a:pt x="2066925" y="7937"/>
                                </a:lnTo>
                                <a:lnTo>
                                  <a:pt x="2066925" y="1587"/>
                                </a:lnTo>
                                <a:close/>
                              </a:path>
                              <a:path w="2171700" h="2000885">
                                <a:moveTo>
                                  <a:pt x="2076450" y="1992325"/>
                                </a:moveTo>
                                <a:lnTo>
                                  <a:pt x="2074862" y="1990737"/>
                                </a:lnTo>
                                <a:lnTo>
                                  <a:pt x="2068512" y="1990737"/>
                                </a:lnTo>
                                <a:lnTo>
                                  <a:pt x="2066925" y="1992325"/>
                                </a:lnTo>
                                <a:lnTo>
                                  <a:pt x="2066925" y="1998675"/>
                                </a:lnTo>
                                <a:lnTo>
                                  <a:pt x="2068512" y="2000262"/>
                                </a:lnTo>
                                <a:lnTo>
                                  <a:pt x="2074862" y="2000262"/>
                                </a:lnTo>
                                <a:lnTo>
                                  <a:pt x="2076450" y="1998675"/>
                                </a:lnTo>
                                <a:lnTo>
                                  <a:pt x="2076450" y="1992325"/>
                                </a:lnTo>
                                <a:close/>
                              </a:path>
                              <a:path w="2171700" h="2000885">
                                <a:moveTo>
                                  <a:pt x="2085975" y="1587"/>
                                </a:moveTo>
                                <a:lnTo>
                                  <a:pt x="2084387" y="0"/>
                                </a:lnTo>
                                <a:lnTo>
                                  <a:pt x="2078037" y="0"/>
                                </a:lnTo>
                                <a:lnTo>
                                  <a:pt x="2076450" y="1587"/>
                                </a:lnTo>
                                <a:lnTo>
                                  <a:pt x="2076450" y="7937"/>
                                </a:lnTo>
                                <a:lnTo>
                                  <a:pt x="2078037" y="9525"/>
                                </a:lnTo>
                                <a:lnTo>
                                  <a:pt x="2084387" y="9525"/>
                                </a:lnTo>
                                <a:lnTo>
                                  <a:pt x="2085975" y="7937"/>
                                </a:lnTo>
                                <a:lnTo>
                                  <a:pt x="2085975" y="1587"/>
                                </a:lnTo>
                                <a:close/>
                              </a:path>
                              <a:path w="2171700" h="2000885">
                                <a:moveTo>
                                  <a:pt x="2095500" y="1992325"/>
                                </a:moveTo>
                                <a:lnTo>
                                  <a:pt x="2093912" y="1990737"/>
                                </a:lnTo>
                                <a:lnTo>
                                  <a:pt x="2087562" y="1990737"/>
                                </a:lnTo>
                                <a:lnTo>
                                  <a:pt x="2085975" y="1992325"/>
                                </a:lnTo>
                                <a:lnTo>
                                  <a:pt x="2085975" y="1998675"/>
                                </a:lnTo>
                                <a:lnTo>
                                  <a:pt x="2087562" y="2000262"/>
                                </a:lnTo>
                                <a:lnTo>
                                  <a:pt x="2093912" y="2000262"/>
                                </a:lnTo>
                                <a:lnTo>
                                  <a:pt x="2095500" y="1998675"/>
                                </a:lnTo>
                                <a:lnTo>
                                  <a:pt x="2095500" y="1992325"/>
                                </a:lnTo>
                                <a:close/>
                              </a:path>
                              <a:path w="2171700" h="2000885">
                                <a:moveTo>
                                  <a:pt x="2105025" y="1587"/>
                                </a:moveTo>
                                <a:lnTo>
                                  <a:pt x="2103437" y="0"/>
                                </a:lnTo>
                                <a:lnTo>
                                  <a:pt x="2097087" y="0"/>
                                </a:lnTo>
                                <a:lnTo>
                                  <a:pt x="2095500" y="1587"/>
                                </a:lnTo>
                                <a:lnTo>
                                  <a:pt x="2095500" y="7937"/>
                                </a:lnTo>
                                <a:lnTo>
                                  <a:pt x="2097087" y="9525"/>
                                </a:lnTo>
                                <a:lnTo>
                                  <a:pt x="2103437" y="9525"/>
                                </a:lnTo>
                                <a:lnTo>
                                  <a:pt x="2105025" y="7937"/>
                                </a:lnTo>
                                <a:lnTo>
                                  <a:pt x="2105025" y="1587"/>
                                </a:lnTo>
                                <a:close/>
                              </a:path>
                              <a:path w="2171700" h="2000885">
                                <a:moveTo>
                                  <a:pt x="2114550" y="1992325"/>
                                </a:moveTo>
                                <a:lnTo>
                                  <a:pt x="2112962" y="1990737"/>
                                </a:lnTo>
                                <a:lnTo>
                                  <a:pt x="2106612" y="1990737"/>
                                </a:lnTo>
                                <a:lnTo>
                                  <a:pt x="2105025" y="1992325"/>
                                </a:lnTo>
                                <a:lnTo>
                                  <a:pt x="2105025" y="1998675"/>
                                </a:lnTo>
                                <a:lnTo>
                                  <a:pt x="2106612" y="2000262"/>
                                </a:lnTo>
                                <a:lnTo>
                                  <a:pt x="2112962" y="2000262"/>
                                </a:lnTo>
                                <a:lnTo>
                                  <a:pt x="2114550" y="1998675"/>
                                </a:lnTo>
                                <a:lnTo>
                                  <a:pt x="2114550" y="1992325"/>
                                </a:lnTo>
                                <a:close/>
                              </a:path>
                              <a:path w="2171700" h="2000885">
                                <a:moveTo>
                                  <a:pt x="2124075" y="1587"/>
                                </a:moveTo>
                                <a:lnTo>
                                  <a:pt x="2122487" y="0"/>
                                </a:lnTo>
                                <a:lnTo>
                                  <a:pt x="2116137" y="0"/>
                                </a:lnTo>
                                <a:lnTo>
                                  <a:pt x="2114550" y="1587"/>
                                </a:lnTo>
                                <a:lnTo>
                                  <a:pt x="2114550" y="7937"/>
                                </a:lnTo>
                                <a:lnTo>
                                  <a:pt x="2116137" y="9525"/>
                                </a:lnTo>
                                <a:lnTo>
                                  <a:pt x="2122487" y="9525"/>
                                </a:lnTo>
                                <a:lnTo>
                                  <a:pt x="2124075" y="7937"/>
                                </a:lnTo>
                                <a:lnTo>
                                  <a:pt x="2124075" y="1587"/>
                                </a:lnTo>
                                <a:close/>
                              </a:path>
                              <a:path w="2171700" h="2000885">
                                <a:moveTo>
                                  <a:pt x="2133600" y="1992325"/>
                                </a:moveTo>
                                <a:lnTo>
                                  <a:pt x="2132012" y="1990737"/>
                                </a:lnTo>
                                <a:lnTo>
                                  <a:pt x="2125662" y="1990737"/>
                                </a:lnTo>
                                <a:lnTo>
                                  <a:pt x="2124075" y="1992325"/>
                                </a:lnTo>
                                <a:lnTo>
                                  <a:pt x="2124075" y="1998675"/>
                                </a:lnTo>
                                <a:lnTo>
                                  <a:pt x="2125662" y="2000262"/>
                                </a:lnTo>
                                <a:lnTo>
                                  <a:pt x="2132012" y="2000262"/>
                                </a:lnTo>
                                <a:lnTo>
                                  <a:pt x="2133600" y="1998675"/>
                                </a:lnTo>
                                <a:lnTo>
                                  <a:pt x="2133600" y="1992325"/>
                                </a:lnTo>
                                <a:close/>
                              </a:path>
                              <a:path w="2171700" h="2000885">
                                <a:moveTo>
                                  <a:pt x="2143125" y="1587"/>
                                </a:moveTo>
                                <a:lnTo>
                                  <a:pt x="2141537" y="0"/>
                                </a:lnTo>
                                <a:lnTo>
                                  <a:pt x="2135187" y="0"/>
                                </a:lnTo>
                                <a:lnTo>
                                  <a:pt x="2133600" y="1587"/>
                                </a:lnTo>
                                <a:lnTo>
                                  <a:pt x="2133600" y="7937"/>
                                </a:lnTo>
                                <a:lnTo>
                                  <a:pt x="2135187" y="9525"/>
                                </a:lnTo>
                                <a:lnTo>
                                  <a:pt x="2141537" y="9525"/>
                                </a:lnTo>
                                <a:lnTo>
                                  <a:pt x="2143125" y="7937"/>
                                </a:lnTo>
                                <a:lnTo>
                                  <a:pt x="2143125" y="1587"/>
                                </a:lnTo>
                                <a:close/>
                              </a:path>
                              <a:path w="2171700" h="2000885">
                                <a:moveTo>
                                  <a:pt x="2152650" y="1992325"/>
                                </a:moveTo>
                                <a:lnTo>
                                  <a:pt x="2151062" y="1990737"/>
                                </a:lnTo>
                                <a:lnTo>
                                  <a:pt x="2144712" y="1990737"/>
                                </a:lnTo>
                                <a:lnTo>
                                  <a:pt x="2143125" y="1992325"/>
                                </a:lnTo>
                                <a:lnTo>
                                  <a:pt x="2143125" y="1998675"/>
                                </a:lnTo>
                                <a:lnTo>
                                  <a:pt x="2144712" y="2000262"/>
                                </a:lnTo>
                                <a:lnTo>
                                  <a:pt x="2151062" y="2000262"/>
                                </a:lnTo>
                                <a:lnTo>
                                  <a:pt x="2152650" y="1998675"/>
                                </a:lnTo>
                                <a:lnTo>
                                  <a:pt x="2152650" y="1992325"/>
                                </a:lnTo>
                                <a:close/>
                              </a:path>
                              <a:path w="2171700" h="2000885">
                                <a:moveTo>
                                  <a:pt x="2171700" y="1982800"/>
                                </a:moveTo>
                                <a:lnTo>
                                  <a:pt x="2170112" y="1981212"/>
                                </a:lnTo>
                                <a:lnTo>
                                  <a:pt x="2163762" y="1981212"/>
                                </a:lnTo>
                                <a:lnTo>
                                  <a:pt x="2162175" y="1982800"/>
                                </a:lnTo>
                                <a:lnTo>
                                  <a:pt x="2162175" y="1989150"/>
                                </a:lnTo>
                                <a:lnTo>
                                  <a:pt x="2163762" y="1990737"/>
                                </a:lnTo>
                                <a:lnTo>
                                  <a:pt x="2162175" y="1992325"/>
                                </a:lnTo>
                                <a:lnTo>
                                  <a:pt x="2162175" y="1998675"/>
                                </a:lnTo>
                                <a:lnTo>
                                  <a:pt x="2163762" y="2000262"/>
                                </a:lnTo>
                                <a:lnTo>
                                  <a:pt x="2170112" y="2000262"/>
                                </a:lnTo>
                                <a:lnTo>
                                  <a:pt x="2171700" y="1998675"/>
                                </a:lnTo>
                                <a:lnTo>
                                  <a:pt x="2171700" y="1992325"/>
                                </a:lnTo>
                                <a:lnTo>
                                  <a:pt x="2170112" y="1990737"/>
                                </a:lnTo>
                                <a:lnTo>
                                  <a:pt x="2171700" y="1989150"/>
                                </a:lnTo>
                                <a:lnTo>
                                  <a:pt x="2171700" y="1982800"/>
                                </a:lnTo>
                                <a:close/>
                              </a:path>
                              <a:path w="2171700" h="2000885">
                                <a:moveTo>
                                  <a:pt x="2171700" y="1963750"/>
                                </a:moveTo>
                                <a:lnTo>
                                  <a:pt x="2170112" y="1962162"/>
                                </a:lnTo>
                                <a:lnTo>
                                  <a:pt x="2163762" y="1962162"/>
                                </a:lnTo>
                                <a:lnTo>
                                  <a:pt x="2162175" y="1963750"/>
                                </a:lnTo>
                                <a:lnTo>
                                  <a:pt x="2162175" y="1970100"/>
                                </a:lnTo>
                                <a:lnTo>
                                  <a:pt x="2163762" y="1971687"/>
                                </a:lnTo>
                                <a:lnTo>
                                  <a:pt x="2170112" y="1971687"/>
                                </a:lnTo>
                                <a:lnTo>
                                  <a:pt x="2171700" y="1970100"/>
                                </a:lnTo>
                                <a:lnTo>
                                  <a:pt x="2171700" y="1963750"/>
                                </a:lnTo>
                                <a:close/>
                              </a:path>
                              <a:path w="2171700" h="2000885">
                                <a:moveTo>
                                  <a:pt x="2171700" y="1944700"/>
                                </a:moveTo>
                                <a:lnTo>
                                  <a:pt x="2170112" y="1943112"/>
                                </a:lnTo>
                                <a:lnTo>
                                  <a:pt x="2163762" y="1943112"/>
                                </a:lnTo>
                                <a:lnTo>
                                  <a:pt x="2162175" y="1944700"/>
                                </a:lnTo>
                                <a:lnTo>
                                  <a:pt x="2162175" y="1951050"/>
                                </a:lnTo>
                                <a:lnTo>
                                  <a:pt x="2163762" y="1952637"/>
                                </a:lnTo>
                                <a:lnTo>
                                  <a:pt x="2170112" y="1952637"/>
                                </a:lnTo>
                                <a:lnTo>
                                  <a:pt x="2171700" y="1951050"/>
                                </a:lnTo>
                                <a:lnTo>
                                  <a:pt x="2171700" y="1944700"/>
                                </a:lnTo>
                                <a:close/>
                              </a:path>
                              <a:path w="2171700" h="2000885">
                                <a:moveTo>
                                  <a:pt x="2171700" y="1925650"/>
                                </a:moveTo>
                                <a:lnTo>
                                  <a:pt x="2170112" y="1924062"/>
                                </a:lnTo>
                                <a:lnTo>
                                  <a:pt x="2163762" y="1924062"/>
                                </a:lnTo>
                                <a:lnTo>
                                  <a:pt x="2162175" y="1925650"/>
                                </a:lnTo>
                                <a:lnTo>
                                  <a:pt x="2162175" y="1932000"/>
                                </a:lnTo>
                                <a:lnTo>
                                  <a:pt x="2163762" y="1933587"/>
                                </a:lnTo>
                                <a:lnTo>
                                  <a:pt x="2170112" y="1933587"/>
                                </a:lnTo>
                                <a:lnTo>
                                  <a:pt x="2171700" y="1932000"/>
                                </a:lnTo>
                                <a:lnTo>
                                  <a:pt x="2171700" y="1925650"/>
                                </a:lnTo>
                                <a:close/>
                              </a:path>
                              <a:path w="2171700" h="2000885">
                                <a:moveTo>
                                  <a:pt x="2171700" y="1906600"/>
                                </a:moveTo>
                                <a:lnTo>
                                  <a:pt x="2170112" y="1905012"/>
                                </a:lnTo>
                                <a:lnTo>
                                  <a:pt x="2163762" y="1905012"/>
                                </a:lnTo>
                                <a:lnTo>
                                  <a:pt x="2162175" y="1906600"/>
                                </a:lnTo>
                                <a:lnTo>
                                  <a:pt x="2162175" y="1912950"/>
                                </a:lnTo>
                                <a:lnTo>
                                  <a:pt x="2163762" y="1914537"/>
                                </a:lnTo>
                                <a:lnTo>
                                  <a:pt x="2170112" y="1914537"/>
                                </a:lnTo>
                                <a:lnTo>
                                  <a:pt x="2171700" y="1912950"/>
                                </a:lnTo>
                                <a:lnTo>
                                  <a:pt x="2171700" y="1906600"/>
                                </a:lnTo>
                                <a:close/>
                              </a:path>
                              <a:path w="2171700" h="2000885">
                                <a:moveTo>
                                  <a:pt x="2171700" y="1887550"/>
                                </a:moveTo>
                                <a:lnTo>
                                  <a:pt x="2170112" y="1885962"/>
                                </a:lnTo>
                                <a:lnTo>
                                  <a:pt x="2163762" y="1885962"/>
                                </a:lnTo>
                                <a:lnTo>
                                  <a:pt x="2162175" y="1887550"/>
                                </a:lnTo>
                                <a:lnTo>
                                  <a:pt x="2162175" y="1893900"/>
                                </a:lnTo>
                                <a:lnTo>
                                  <a:pt x="2163762" y="1895487"/>
                                </a:lnTo>
                                <a:lnTo>
                                  <a:pt x="2170112" y="1895487"/>
                                </a:lnTo>
                                <a:lnTo>
                                  <a:pt x="2171700" y="1893900"/>
                                </a:lnTo>
                                <a:lnTo>
                                  <a:pt x="2171700" y="1887550"/>
                                </a:lnTo>
                                <a:close/>
                              </a:path>
                              <a:path w="2171700" h="2000885">
                                <a:moveTo>
                                  <a:pt x="2171700" y="1868500"/>
                                </a:moveTo>
                                <a:lnTo>
                                  <a:pt x="2170112" y="1866912"/>
                                </a:lnTo>
                                <a:lnTo>
                                  <a:pt x="2163762" y="1866912"/>
                                </a:lnTo>
                                <a:lnTo>
                                  <a:pt x="2162175" y="1868500"/>
                                </a:lnTo>
                                <a:lnTo>
                                  <a:pt x="2162175" y="1874850"/>
                                </a:lnTo>
                                <a:lnTo>
                                  <a:pt x="2163762" y="1876437"/>
                                </a:lnTo>
                                <a:lnTo>
                                  <a:pt x="2170112" y="1876437"/>
                                </a:lnTo>
                                <a:lnTo>
                                  <a:pt x="2171700" y="1874850"/>
                                </a:lnTo>
                                <a:lnTo>
                                  <a:pt x="2171700" y="1868500"/>
                                </a:lnTo>
                                <a:close/>
                              </a:path>
                              <a:path w="2171700" h="2000885">
                                <a:moveTo>
                                  <a:pt x="2171700" y="1849437"/>
                                </a:moveTo>
                                <a:lnTo>
                                  <a:pt x="2170112" y="1847862"/>
                                </a:lnTo>
                                <a:lnTo>
                                  <a:pt x="2163762" y="1847862"/>
                                </a:lnTo>
                                <a:lnTo>
                                  <a:pt x="2162175" y="1849437"/>
                                </a:lnTo>
                                <a:lnTo>
                                  <a:pt x="2162175" y="1855800"/>
                                </a:lnTo>
                                <a:lnTo>
                                  <a:pt x="2163762" y="1857387"/>
                                </a:lnTo>
                                <a:lnTo>
                                  <a:pt x="2170112" y="1857387"/>
                                </a:lnTo>
                                <a:lnTo>
                                  <a:pt x="2171700" y="1855800"/>
                                </a:lnTo>
                                <a:lnTo>
                                  <a:pt x="2171700" y="1849437"/>
                                </a:lnTo>
                                <a:close/>
                              </a:path>
                              <a:path w="2171700" h="2000885">
                                <a:moveTo>
                                  <a:pt x="2171700" y="1830387"/>
                                </a:moveTo>
                                <a:lnTo>
                                  <a:pt x="2170112" y="1828812"/>
                                </a:lnTo>
                                <a:lnTo>
                                  <a:pt x="2163762" y="1828812"/>
                                </a:lnTo>
                                <a:lnTo>
                                  <a:pt x="2162175" y="1830387"/>
                                </a:lnTo>
                                <a:lnTo>
                                  <a:pt x="2162175" y="1836750"/>
                                </a:lnTo>
                                <a:lnTo>
                                  <a:pt x="2163762" y="1838337"/>
                                </a:lnTo>
                                <a:lnTo>
                                  <a:pt x="2170112" y="1838337"/>
                                </a:lnTo>
                                <a:lnTo>
                                  <a:pt x="2171700" y="1836750"/>
                                </a:lnTo>
                                <a:lnTo>
                                  <a:pt x="2171700" y="1830387"/>
                                </a:lnTo>
                                <a:close/>
                              </a:path>
                              <a:path w="2171700" h="2000885">
                                <a:moveTo>
                                  <a:pt x="2171700" y="1811337"/>
                                </a:moveTo>
                                <a:lnTo>
                                  <a:pt x="2170112" y="1809762"/>
                                </a:lnTo>
                                <a:lnTo>
                                  <a:pt x="2163762" y="1809762"/>
                                </a:lnTo>
                                <a:lnTo>
                                  <a:pt x="2162175" y="1811337"/>
                                </a:lnTo>
                                <a:lnTo>
                                  <a:pt x="2162175" y="1817700"/>
                                </a:lnTo>
                                <a:lnTo>
                                  <a:pt x="2163762" y="1819287"/>
                                </a:lnTo>
                                <a:lnTo>
                                  <a:pt x="2170112" y="1819287"/>
                                </a:lnTo>
                                <a:lnTo>
                                  <a:pt x="2171700" y="1817700"/>
                                </a:lnTo>
                                <a:lnTo>
                                  <a:pt x="2171700" y="1811337"/>
                                </a:lnTo>
                                <a:close/>
                              </a:path>
                              <a:path w="2171700" h="2000885">
                                <a:moveTo>
                                  <a:pt x="2171700" y="1792287"/>
                                </a:moveTo>
                                <a:lnTo>
                                  <a:pt x="2170112" y="1790712"/>
                                </a:lnTo>
                                <a:lnTo>
                                  <a:pt x="2163762" y="1790712"/>
                                </a:lnTo>
                                <a:lnTo>
                                  <a:pt x="2162175" y="1792287"/>
                                </a:lnTo>
                                <a:lnTo>
                                  <a:pt x="2162175" y="1798650"/>
                                </a:lnTo>
                                <a:lnTo>
                                  <a:pt x="2163762" y="1800237"/>
                                </a:lnTo>
                                <a:lnTo>
                                  <a:pt x="2170112" y="1800237"/>
                                </a:lnTo>
                                <a:lnTo>
                                  <a:pt x="2171700" y="1798650"/>
                                </a:lnTo>
                                <a:lnTo>
                                  <a:pt x="2171700" y="1792287"/>
                                </a:lnTo>
                                <a:close/>
                              </a:path>
                              <a:path w="2171700" h="2000885">
                                <a:moveTo>
                                  <a:pt x="2171700" y="1773237"/>
                                </a:moveTo>
                                <a:lnTo>
                                  <a:pt x="2170112" y="1771662"/>
                                </a:lnTo>
                                <a:lnTo>
                                  <a:pt x="2163762" y="1771662"/>
                                </a:lnTo>
                                <a:lnTo>
                                  <a:pt x="2162175" y="1773237"/>
                                </a:lnTo>
                                <a:lnTo>
                                  <a:pt x="2162175" y="1779600"/>
                                </a:lnTo>
                                <a:lnTo>
                                  <a:pt x="2163762" y="1781187"/>
                                </a:lnTo>
                                <a:lnTo>
                                  <a:pt x="2170112" y="1781187"/>
                                </a:lnTo>
                                <a:lnTo>
                                  <a:pt x="2171700" y="1779600"/>
                                </a:lnTo>
                                <a:lnTo>
                                  <a:pt x="2171700" y="1773237"/>
                                </a:lnTo>
                                <a:close/>
                              </a:path>
                              <a:path w="2171700" h="2000885">
                                <a:moveTo>
                                  <a:pt x="2171700" y="1754187"/>
                                </a:moveTo>
                                <a:lnTo>
                                  <a:pt x="2170112" y="1752612"/>
                                </a:lnTo>
                                <a:lnTo>
                                  <a:pt x="2163762" y="1752612"/>
                                </a:lnTo>
                                <a:lnTo>
                                  <a:pt x="2162175" y="1754187"/>
                                </a:lnTo>
                                <a:lnTo>
                                  <a:pt x="2162175" y="1760550"/>
                                </a:lnTo>
                                <a:lnTo>
                                  <a:pt x="2163762" y="1762137"/>
                                </a:lnTo>
                                <a:lnTo>
                                  <a:pt x="2170112" y="1762137"/>
                                </a:lnTo>
                                <a:lnTo>
                                  <a:pt x="2171700" y="1760550"/>
                                </a:lnTo>
                                <a:lnTo>
                                  <a:pt x="2171700" y="1754187"/>
                                </a:lnTo>
                                <a:close/>
                              </a:path>
                              <a:path w="2171700" h="2000885">
                                <a:moveTo>
                                  <a:pt x="2171700" y="1735137"/>
                                </a:moveTo>
                                <a:lnTo>
                                  <a:pt x="2170112" y="1733562"/>
                                </a:lnTo>
                                <a:lnTo>
                                  <a:pt x="2163762" y="1733562"/>
                                </a:lnTo>
                                <a:lnTo>
                                  <a:pt x="2162175" y="1735137"/>
                                </a:lnTo>
                                <a:lnTo>
                                  <a:pt x="2162175" y="1741500"/>
                                </a:lnTo>
                                <a:lnTo>
                                  <a:pt x="2163762" y="1743087"/>
                                </a:lnTo>
                                <a:lnTo>
                                  <a:pt x="2170112" y="1743087"/>
                                </a:lnTo>
                                <a:lnTo>
                                  <a:pt x="2171700" y="1741500"/>
                                </a:lnTo>
                                <a:lnTo>
                                  <a:pt x="2171700" y="1735137"/>
                                </a:lnTo>
                                <a:close/>
                              </a:path>
                              <a:path w="2171700" h="2000885">
                                <a:moveTo>
                                  <a:pt x="2171700" y="1716087"/>
                                </a:moveTo>
                                <a:lnTo>
                                  <a:pt x="2170112" y="1714512"/>
                                </a:lnTo>
                                <a:lnTo>
                                  <a:pt x="2163762" y="1714512"/>
                                </a:lnTo>
                                <a:lnTo>
                                  <a:pt x="2162175" y="1716087"/>
                                </a:lnTo>
                                <a:lnTo>
                                  <a:pt x="2162175" y="1722450"/>
                                </a:lnTo>
                                <a:lnTo>
                                  <a:pt x="2163762" y="1724037"/>
                                </a:lnTo>
                                <a:lnTo>
                                  <a:pt x="2170112" y="1724037"/>
                                </a:lnTo>
                                <a:lnTo>
                                  <a:pt x="2171700" y="1722450"/>
                                </a:lnTo>
                                <a:lnTo>
                                  <a:pt x="2171700" y="1716087"/>
                                </a:lnTo>
                                <a:close/>
                              </a:path>
                              <a:path w="2171700" h="2000885">
                                <a:moveTo>
                                  <a:pt x="2171700" y="1697037"/>
                                </a:moveTo>
                                <a:lnTo>
                                  <a:pt x="2170112" y="1695462"/>
                                </a:lnTo>
                                <a:lnTo>
                                  <a:pt x="2163762" y="1695462"/>
                                </a:lnTo>
                                <a:lnTo>
                                  <a:pt x="2162175" y="1697037"/>
                                </a:lnTo>
                                <a:lnTo>
                                  <a:pt x="2162175" y="1703400"/>
                                </a:lnTo>
                                <a:lnTo>
                                  <a:pt x="2163762" y="1704987"/>
                                </a:lnTo>
                                <a:lnTo>
                                  <a:pt x="2170112" y="1704987"/>
                                </a:lnTo>
                                <a:lnTo>
                                  <a:pt x="2171700" y="1703400"/>
                                </a:lnTo>
                                <a:lnTo>
                                  <a:pt x="2171700" y="1697037"/>
                                </a:lnTo>
                                <a:close/>
                              </a:path>
                              <a:path w="2171700" h="2000885">
                                <a:moveTo>
                                  <a:pt x="2171700" y="1677987"/>
                                </a:moveTo>
                                <a:lnTo>
                                  <a:pt x="2170112" y="1676412"/>
                                </a:lnTo>
                                <a:lnTo>
                                  <a:pt x="2163762" y="1676412"/>
                                </a:lnTo>
                                <a:lnTo>
                                  <a:pt x="2162175" y="1677987"/>
                                </a:lnTo>
                                <a:lnTo>
                                  <a:pt x="2162175" y="1684350"/>
                                </a:lnTo>
                                <a:lnTo>
                                  <a:pt x="2163762" y="1685937"/>
                                </a:lnTo>
                                <a:lnTo>
                                  <a:pt x="2170112" y="1685937"/>
                                </a:lnTo>
                                <a:lnTo>
                                  <a:pt x="2171700" y="1684350"/>
                                </a:lnTo>
                                <a:lnTo>
                                  <a:pt x="2171700" y="1677987"/>
                                </a:lnTo>
                                <a:close/>
                              </a:path>
                              <a:path w="2171700" h="2000885">
                                <a:moveTo>
                                  <a:pt x="2171700" y="1658937"/>
                                </a:moveTo>
                                <a:lnTo>
                                  <a:pt x="2170112" y="1657362"/>
                                </a:lnTo>
                                <a:lnTo>
                                  <a:pt x="2163762" y="1657362"/>
                                </a:lnTo>
                                <a:lnTo>
                                  <a:pt x="2162175" y="1658937"/>
                                </a:lnTo>
                                <a:lnTo>
                                  <a:pt x="2162175" y="1665300"/>
                                </a:lnTo>
                                <a:lnTo>
                                  <a:pt x="2163762" y="1666887"/>
                                </a:lnTo>
                                <a:lnTo>
                                  <a:pt x="2170112" y="1666887"/>
                                </a:lnTo>
                                <a:lnTo>
                                  <a:pt x="2171700" y="1665300"/>
                                </a:lnTo>
                                <a:lnTo>
                                  <a:pt x="2171700" y="1658937"/>
                                </a:lnTo>
                                <a:close/>
                              </a:path>
                              <a:path w="2171700" h="2000885">
                                <a:moveTo>
                                  <a:pt x="2171700" y="1639887"/>
                                </a:moveTo>
                                <a:lnTo>
                                  <a:pt x="2170112" y="1638312"/>
                                </a:lnTo>
                                <a:lnTo>
                                  <a:pt x="2163762" y="1638312"/>
                                </a:lnTo>
                                <a:lnTo>
                                  <a:pt x="2162175" y="1639887"/>
                                </a:lnTo>
                                <a:lnTo>
                                  <a:pt x="2162175" y="1646250"/>
                                </a:lnTo>
                                <a:lnTo>
                                  <a:pt x="2163762" y="1647837"/>
                                </a:lnTo>
                                <a:lnTo>
                                  <a:pt x="2170112" y="1647837"/>
                                </a:lnTo>
                                <a:lnTo>
                                  <a:pt x="2171700" y="1646250"/>
                                </a:lnTo>
                                <a:lnTo>
                                  <a:pt x="2171700" y="1639887"/>
                                </a:lnTo>
                                <a:close/>
                              </a:path>
                              <a:path w="2171700" h="2000885">
                                <a:moveTo>
                                  <a:pt x="2171700" y="1620837"/>
                                </a:moveTo>
                                <a:lnTo>
                                  <a:pt x="2170112" y="1619262"/>
                                </a:lnTo>
                                <a:lnTo>
                                  <a:pt x="2163762" y="1619262"/>
                                </a:lnTo>
                                <a:lnTo>
                                  <a:pt x="2162175" y="1620837"/>
                                </a:lnTo>
                                <a:lnTo>
                                  <a:pt x="2162175" y="1627200"/>
                                </a:lnTo>
                                <a:lnTo>
                                  <a:pt x="2163762" y="1628787"/>
                                </a:lnTo>
                                <a:lnTo>
                                  <a:pt x="2170112" y="1628787"/>
                                </a:lnTo>
                                <a:lnTo>
                                  <a:pt x="2171700" y="1627200"/>
                                </a:lnTo>
                                <a:lnTo>
                                  <a:pt x="2171700" y="1620837"/>
                                </a:lnTo>
                                <a:close/>
                              </a:path>
                              <a:path w="2171700" h="2000885">
                                <a:moveTo>
                                  <a:pt x="2171700" y="1601800"/>
                                </a:moveTo>
                                <a:lnTo>
                                  <a:pt x="2170112" y="1600212"/>
                                </a:lnTo>
                                <a:lnTo>
                                  <a:pt x="2163762" y="1600212"/>
                                </a:lnTo>
                                <a:lnTo>
                                  <a:pt x="2162175" y="1601800"/>
                                </a:lnTo>
                                <a:lnTo>
                                  <a:pt x="2162175" y="1608150"/>
                                </a:lnTo>
                                <a:lnTo>
                                  <a:pt x="2163762" y="1609737"/>
                                </a:lnTo>
                                <a:lnTo>
                                  <a:pt x="2170112" y="1609737"/>
                                </a:lnTo>
                                <a:lnTo>
                                  <a:pt x="2171700" y="1608150"/>
                                </a:lnTo>
                                <a:lnTo>
                                  <a:pt x="2171700" y="1601800"/>
                                </a:lnTo>
                                <a:close/>
                              </a:path>
                              <a:path w="2171700" h="2000885">
                                <a:moveTo>
                                  <a:pt x="2171700" y="1582750"/>
                                </a:moveTo>
                                <a:lnTo>
                                  <a:pt x="2170112" y="1581162"/>
                                </a:lnTo>
                                <a:lnTo>
                                  <a:pt x="2163762" y="1581162"/>
                                </a:lnTo>
                                <a:lnTo>
                                  <a:pt x="2162175" y="1582750"/>
                                </a:lnTo>
                                <a:lnTo>
                                  <a:pt x="2162175" y="1589100"/>
                                </a:lnTo>
                                <a:lnTo>
                                  <a:pt x="2163762" y="1590687"/>
                                </a:lnTo>
                                <a:lnTo>
                                  <a:pt x="2170112" y="1590687"/>
                                </a:lnTo>
                                <a:lnTo>
                                  <a:pt x="2171700" y="1589100"/>
                                </a:lnTo>
                                <a:lnTo>
                                  <a:pt x="2171700" y="1582750"/>
                                </a:lnTo>
                                <a:close/>
                              </a:path>
                              <a:path w="2171700" h="2000885">
                                <a:moveTo>
                                  <a:pt x="2171700" y="1563700"/>
                                </a:moveTo>
                                <a:lnTo>
                                  <a:pt x="2170112" y="1562112"/>
                                </a:lnTo>
                                <a:lnTo>
                                  <a:pt x="2163762" y="1562112"/>
                                </a:lnTo>
                                <a:lnTo>
                                  <a:pt x="2162175" y="1563700"/>
                                </a:lnTo>
                                <a:lnTo>
                                  <a:pt x="2162175" y="1570050"/>
                                </a:lnTo>
                                <a:lnTo>
                                  <a:pt x="2163762" y="1571637"/>
                                </a:lnTo>
                                <a:lnTo>
                                  <a:pt x="2170112" y="1571637"/>
                                </a:lnTo>
                                <a:lnTo>
                                  <a:pt x="2171700" y="1570050"/>
                                </a:lnTo>
                                <a:lnTo>
                                  <a:pt x="2171700" y="1563700"/>
                                </a:lnTo>
                                <a:close/>
                              </a:path>
                              <a:path w="2171700" h="2000885">
                                <a:moveTo>
                                  <a:pt x="2171700" y="1544650"/>
                                </a:moveTo>
                                <a:lnTo>
                                  <a:pt x="2170112" y="1543062"/>
                                </a:lnTo>
                                <a:lnTo>
                                  <a:pt x="2163762" y="1543062"/>
                                </a:lnTo>
                                <a:lnTo>
                                  <a:pt x="2162175" y="1544650"/>
                                </a:lnTo>
                                <a:lnTo>
                                  <a:pt x="2162175" y="1551000"/>
                                </a:lnTo>
                                <a:lnTo>
                                  <a:pt x="2163762" y="1552587"/>
                                </a:lnTo>
                                <a:lnTo>
                                  <a:pt x="2170112" y="1552587"/>
                                </a:lnTo>
                                <a:lnTo>
                                  <a:pt x="2171700" y="1551000"/>
                                </a:lnTo>
                                <a:lnTo>
                                  <a:pt x="2171700" y="1544650"/>
                                </a:lnTo>
                                <a:close/>
                              </a:path>
                              <a:path w="2171700" h="2000885">
                                <a:moveTo>
                                  <a:pt x="2171700" y="1525600"/>
                                </a:moveTo>
                                <a:lnTo>
                                  <a:pt x="2170112" y="1524012"/>
                                </a:lnTo>
                                <a:lnTo>
                                  <a:pt x="2163762" y="1524012"/>
                                </a:lnTo>
                                <a:lnTo>
                                  <a:pt x="2162175" y="1525600"/>
                                </a:lnTo>
                                <a:lnTo>
                                  <a:pt x="2162175" y="1531950"/>
                                </a:lnTo>
                                <a:lnTo>
                                  <a:pt x="2163762" y="1533537"/>
                                </a:lnTo>
                                <a:lnTo>
                                  <a:pt x="2170112" y="1533537"/>
                                </a:lnTo>
                                <a:lnTo>
                                  <a:pt x="2171700" y="1531950"/>
                                </a:lnTo>
                                <a:lnTo>
                                  <a:pt x="2171700" y="1525600"/>
                                </a:lnTo>
                                <a:close/>
                              </a:path>
                              <a:path w="2171700" h="2000885">
                                <a:moveTo>
                                  <a:pt x="2171700" y="1506550"/>
                                </a:moveTo>
                                <a:lnTo>
                                  <a:pt x="2170112" y="1504962"/>
                                </a:lnTo>
                                <a:lnTo>
                                  <a:pt x="2163762" y="1504962"/>
                                </a:lnTo>
                                <a:lnTo>
                                  <a:pt x="2162175" y="1506550"/>
                                </a:lnTo>
                                <a:lnTo>
                                  <a:pt x="2162175" y="1512900"/>
                                </a:lnTo>
                                <a:lnTo>
                                  <a:pt x="2163762" y="1514487"/>
                                </a:lnTo>
                                <a:lnTo>
                                  <a:pt x="2170112" y="1514487"/>
                                </a:lnTo>
                                <a:lnTo>
                                  <a:pt x="2171700" y="1512900"/>
                                </a:lnTo>
                                <a:lnTo>
                                  <a:pt x="2171700" y="1506550"/>
                                </a:lnTo>
                                <a:close/>
                              </a:path>
                              <a:path w="2171700" h="2000885">
                                <a:moveTo>
                                  <a:pt x="2171700" y="1487500"/>
                                </a:moveTo>
                                <a:lnTo>
                                  <a:pt x="2170112" y="1485912"/>
                                </a:lnTo>
                                <a:lnTo>
                                  <a:pt x="2163762" y="1485912"/>
                                </a:lnTo>
                                <a:lnTo>
                                  <a:pt x="2162175" y="1487500"/>
                                </a:lnTo>
                                <a:lnTo>
                                  <a:pt x="2162175" y="1493850"/>
                                </a:lnTo>
                                <a:lnTo>
                                  <a:pt x="2163762" y="1495437"/>
                                </a:lnTo>
                                <a:lnTo>
                                  <a:pt x="2170112" y="1495437"/>
                                </a:lnTo>
                                <a:lnTo>
                                  <a:pt x="2171700" y="1493850"/>
                                </a:lnTo>
                                <a:lnTo>
                                  <a:pt x="2171700" y="1487500"/>
                                </a:lnTo>
                                <a:close/>
                              </a:path>
                              <a:path w="2171700" h="2000885">
                                <a:moveTo>
                                  <a:pt x="2171700" y="1468450"/>
                                </a:moveTo>
                                <a:lnTo>
                                  <a:pt x="2170112" y="1466862"/>
                                </a:lnTo>
                                <a:lnTo>
                                  <a:pt x="2163762" y="1466862"/>
                                </a:lnTo>
                                <a:lnTo>
                                  <a:pt x="2162175" y="1468450"/>
                                </a:lnTo>
                                <a:lnTo>
                                  <a:pt x="2162175" y="1474800"/>
                                </a:lnTo>
                                <a:lnTo>
                                  <a:pt x="2163762" y="1476387"/>
                                </a:lnTo>
                                <a:lnTo>
                                  <a:pt x="2170112" y="1476387"/>
                                </a:lnTo>
                                <a:lnTo>
                                  <a:pt x="2171700" y="1474800"/>
                                </a:lnTo>
                                <a:lnTo>
                                  <a:pt x="2171700" y="1468450"/>
                                </a:lnTo>
                                <a:close/>
                              </a:path>
                              <a:path w="2171700" h="2000885">
                                <a:moveTo>
                                  <a:pt x="2171700" y="1449400"/>
                                </a:moveTo>
                                <a:lnTo>
                                  <a:pt x="2170112" y="1447812"/>
                                </a:lnTo>
                                <a:lnTo>
                                  <a:pt x="2163762" y="1447812"/>
                                </a:lnTo>
                                <a:lnTo>
                                  <a:pt x="2162175" y="1449400"/>
                                </a:lnTo>
                                <a:lnTo>
                                  <a:pt x="2162175" y="1455750"/>
                                </a:lnTo>
                                <a:lnTo>
                                  <a:pt x="2163762" y="1457337"/>
                                </a:lnTo>
                                <a:lnTo>
                                  <a:pt x="2170112" y="1457337"/>
                                </a:lnTo>
                                <a:lnTo>
                                  <a:pt x="2171700" y="1455750"/>
                                </a:lnTo>
                                <a:lnTo>
                                  <a:pt x="2171700" y="1449400"/>
                                </a:lnTo>
                                <a:close/>
                              </a:path>
                              <a:path w="2171700" h="2000885">
                                <a:moveTo>
                                  <a:pt x="2171700" y="1430350"/>
                                </a:moveTo>
                                <a:lnTo>
                                  <a:pt x="2170112" y="1428762"/>
                                </a:lnTo>
                                <a:lnTo>
                                  <a:pt x="2163762" y="1428762"/>
                                </a:lnTo>
                                <a:lnTo>
                                  <a:pt x="2162175" y="1430350"/>
                                </a:lnTo>
                                <a:lnTo>
                                  <a:pt x="2162175" y="1436700"/>
                                </a:lnTo>
                                <a:lnTo>
                                  <a:pt x="2163762" y="1438287"/>
                                </a:lnTo>
                                <a:lnTo>
                                  <a:pt x="2170112" y="1438287"/>
                                </a:lnTo>
                                <a:lnTo>
                                  <a:pt x="2171700" y="1436700"/>
                                </a:lnTo>
                                <a:lnTo>
                                  <a:pt x="2171700" y="1430350"/>
                                </a:lnTo>
                                <a:close/>
                              </a:path>
                              <a:path w="2171700" h="2000885">
                                <a:moveTo>
                                  <a:pt x="2171700" y="1411300"/>
                                </a:moveTo>
                                <a:lnTo>
                                  <a:pt x="2170112" y="1409712"/>
                                </a:lnTo>
                                <a:lnTo>
                                  <a:pt x="2163762" y="1409712"/>
                                </a:lnTo>
                                <a:lnTo>
                                  <a:pt x="2162175" y="1411300"/>
                                </a:lnTo>
                                <a:lnTo>
                                  <a:pt x="2162175" y="1417637"/>
                                </a:lnTo>
                                <a:lnTo>
                                  <a:pt x="2163762" y="1419237"/>
                                </a:lnTo>
                                <a:lnTo>
                                  <a:pt x="2170112" y="1419237"/>
                                </a:lnTo>
                                <a:lnTo>
                                  <a:pt x="2171700" y="1417637"/>
                                </a:lnTo>
                                <a:lnTo>
                                  <a:pt x="2171700" y="1411300"/>
                                </a:lnTo>
                                <a:close/>
                              </a:path>
                              <a:path w="2171700" h="2000885">
                                <a:moveTo>
                                  <a:pt x="2171700" y="1392250"/>
                                </a:moveTo>
                                <a:lnTo>
                                  <a:pt x="2170112" y="1390662"/>
                                </a:lnTo>
                                <a:lnTo>
                                  <a:pt x="2163762" y="1390662"/>
                                </a:lnTo>
                                <a:lnTo>
                                  <a:pt x="2162175" y="1392250"/>
                                </a:lnTo>
                                <a:lnTo>
                                  <a:pt x="2162175" y="1398587"/>
                                </a:lnTo>
                                <a:lnTo>
                                  <a:pt x="2163762" y="1400187"/>
                                </a:lnTo>
                                <a:lnTo>
                                  <a:pt x="2170112" y="1400187"/>
                                </a:lnTo>
                                <a:lnTo>
                                  <a:pt x="2171700" y="1398587"/>
                                </a:lnTo>
                                <a:lnTo>
                                  <a:pt x="2171700" y="1392250"/>
                                </a:lnTo>
                                <a:close/>
                              </a:path>
                              <a:path w="2171700" h="2000885">
                                <a:moveTo>
                                  <a:pt x="2171700" y="1373200"/>
                                </a:moveTo>
                                <a:lnTo>
                                  <a:pt x="2170112" y="1371612"/>
                                </a:lnTo>
                                <a:lnTo>
                                  <a:pt x="2163762" y="1371612"/>
                                </a:lnTo>
                                <a:lnTo>
                                  <a:pt x="2162175" y="1373200"/>
                                </a:lnTo>
                                <a:lnTo>
                                  <a:pt x="2162175" y="1379537"/>
                                </a:lnTo>
                                <a:lnTo>
                                  <a:pt x="2163762" y="1381137"/>
                                </a:lnTo>
                                <a:lnTo>
                                  <a:pt x="2170112" y="1381137"/>
                                </a:lnTo>
                                <a:lnTo>
                                  <a:pt x="2171700" y="1379537"/>
                                </a:lnTo>
                                <a:lnTo>
                                  <a:pt x="2171700" y="1373200"/>
                                </a:lnTo>
                                <a:close/>
                              </a:path>
                              <a:path w="2171700" h="2000885">
                                <a:moveTo>
                                  <a:pt x="2171700" y="1354150"/>
                                </a:moveTo>
                                <a:lnTo>
                                  <a:pt x="2170112" y="1352562"/>
                                </a:lnTo>
                                <a:lnTo>
                                  <a:pt x="2163762" y="1352562"/>
                                </a:lnTo>
                                <a:lnTo>
                                  <a:pt x="2162175" y="1354150"/>
                                </a:lnTo>
                                <a:lnTo>
                                  <a:pt x="2162175" y="1360487"/>
                                </a:lnTo>
                                <a:lnTo>
                                  <a:pt x="2163762" y="1362087"/>
                                </a:lnTo>
                                <a:lnTo>
                                  <a:pt x="2170112" y="1362087"/>
                                </a:lnTo>
                                <a:lnTo>
                                  <a:pt x="2171700" y="1360487"/>
                                </a:lnTo>
                                <a:lnTo>
                                  <a:pt x="2171700" y="1354150"/>
                                </a:lnTo>
                                <a:close/>
                              </a:path>
                              <a:path w="2171700" h="2000885">
                                <a:moveTo>
                                  <a:pt x="2171700" y="1335100"/>
                                </a:moveTo>
                                <a:lnTo>
                                  <a:pt x="2170112" y="1333512"/>
                                </a:lnTo>
                                <a:lnTo>
                                  <a:pt x="2163762" y="1333512"/>
                                </a:lnTo>
                                <a:lnTo>
                                  <a:pt x="2162175" y="1335100"/>
                                </a:lnTo>
                                <a:lnTo>
                                  <a:pt x="2162175" y="1341437"/>
                                </a:lnTo>
                                <a:lnTo>
                                  <a:pt x="2163762" y="1343037"/>
                                </a:lnTo>
                                <a:lnTo>
                                  <a:pt x="2170112" y="1343037"/>
                                </a:lnTo>
                                <a:lnTo>
                                  <a:pt x="2171700" y="1341437"/>
                                </a:lnTo>
                                <a:lnTo>
                                  <a:pt x="2171700" y="1335100"/>
                                </a:lnTo>
                                <a:close/>
                              </a:path>
                              <a:path w="2171700" h="2000885">
                                <a:moveTo>
                                  <a:pt x="2171700" y="1316050"/>
                                </a:moveTo>
                                <a:lnTo>
                                  <a:pt x="2170112" y="1314462"/>
                                </a:lnTo>
                                <a:lnTo>
                                  <a:pt x="2163762" y="1314462"/>
                                </a:lnTo>
                                <a:lnTo>
                                  <a:pt x="2162175" y="1316050"/>
                                </a:lnTo>
                                <a:lnTo>
                                  <a:pt x="2162175" y="1322387"/>
                                </a:lnTo>
                                <a:lnTo>
                                  <a:pt x="2163762" y="1323987"/>
                                </a:lnTo>
                                <a:lnTo>
                                  <a:pt x="2170112" y="1323987"/>
                                </a:lnTo>
                                <a:lnTo>
                                  <a:pt x="2171700" y="1322387"/>
                                </a:lnTo>
                                <a:lnTo>
                                  <a:pt x="2171700" y="1316050"/>
                                </a:lnTo>
                                <a:close/>
                              </a:path>
                              <a:path w="2171700" h="2000885">
                                <a:moveTo>
                                  <a:pt x="2171700" y="1297000"/>
                                </a:moveTo>
                                <a:lnTo>
                                  <a:pt x="2170112" y="1295412"/>
                                </a:lnTo>
                                <a:lnTo>
                                  <a:pt x="2163762" y="1295412"/>
                                </a:lnTo>
                                <a:lnTo>
                                  <a:pt x="2162175" y="1297000"/>
                                </a:lnTo>
                                <a:lnTo>
                                  <a:pt x="2162175" y="1303350"/>
                                </a:lnTo>
                                <a:lnTo>
                                  <a:pt x="2163762" y="1304937"/>
                                </a:lnTo>
                                <a:lnTo>
                                  <a:pt x="2170112" y="1304937"/>
                                </a:lnTo>
                                <a:lnTo>
                                  <a:pt x="2171700" y="1303350"/>
                                </a:lnTo>
                                <a:lnTo>
                                  <a:pt x="2171700" y="1297000"/>
                                </a:lnTo>
                                <a:close/>
                              </a:path>
                              <a:path w="2171700" h="2000885">
                                <a:moveTo>
                                  <a:pt x="2171700" y="1277950"/>
                                </a:moveTo>
                                <a:lnTo>
                                  <a:pt x="2170112" y="1276362"/>
                                </a:lnTo>
                                <a:lnTo>
                                  <a:pt x="2163762" y="1276362"/>
                                </a:lnTo>
                                <a:lnTo>
                                  <a:pt x="2162175" y="1277950"/>
                                </a:lnTo>
                                <a:lnTo>
                                  <a:pt x="2162175" y="1284300"/>
                                </a:lnTo>
                                <a:lnTo>
                                  <a:pt x="2163762" y="1285887"/>
                                </a:lnTo>
                                <a:lnTo>
                                  <a:pt x="2170112" y="1285887"/>
                                </a:lnTo>
                                <a:lnTo>
                                  <a:pt x="2171700" y="1284300"/>
                                </a:lnTo>
                                <a:lnTo>
                                  <a:pt x="2171700" y="1277950"/>
                                </a:lnTo>
                                <a:close/>
                              </a:path>
                              <a:path w="2171700" h="2000885">
                                <a:moveTo>
                                  <a:pt x="2171700" y="1258900"/>
                                </a:moveTo>
                                <a:lnTo>
                                  <a:pt x="2170112" y="1257312"/>
                                </a:lnTo>
                                <a:lnTo>
                                  <a:pt x="2163762" y="1257312"/>
                                </a:lnTo>
                                <a:lnTo>
                                  <a:pt x="2162175" y="1258900"/>
                                </a:lnTo>
                                <a:lnTo>
                                  <a:pt x="2162175" y="1265250"/>
                                </a:lnTo>
                                <a:lnTo>
                                  <a:pt x="2163762" y="1266837"/>
                                </a:lnTo>
                                <a:lnTo>
                                  <a:pt x="2170112" y="1266837"/>
                                </a:lnTo>
                                <a:lnTo>
                                  <a:pt x="2171700" y="1265250"/>
                                </a:lnTo>
                                <a:lnTo>
                                  <a:pt x="2171700" y="1258900"/>
                                </a:lnTo>
                                <a:close/>
                              </a:path>
                              <a:path w="2171700" h="2000885">
                                <a:moveTo>
                                  <a:pt x="2171700" y="1239850"/>
                                </a:moveTo>
                                <a:lnTo>
                                  <a:pt x="2170112" y="1238262"/>
                                </a:lnTo>
                                <a:lnTo>
                                  <a:pt x="2163762" y="1238262"/>
                                </a:lnTo>
                                <a:lnTo>
                                  <a:pt x="2162175" y="1239850"/>
                                </a:lnTo>
                                <a:lnTo>
                                  <a:pt x="2162175" y="1246200"/>
                                </a:lnTo>
                                <a:lnTo>
                                  <a:pt x="2163762" y="1247787"/>
                                </a:lnTo>
                                <a:lnTo>
                                  <a:pt x="2170112" y="1247787"/>
                                </a:lnTo>
                                <a:lnTo>
                                  <a:pt x="2171700" y="1246200"/>
                                </a:lnTo>
                                <a:lnTo>
                                  <a:pt x="2171700" y="1239850"/>
                                </a:lnTo>
                                <a:close/>
                              </a:path>
                              <a:path w="2171700" h="2000885">
                                <a:moveTo>
                                  <a:pt x="2171700" y="1220800"/>
                                </a:moveTo>
                                <a:lnTo>
                                  <a:pt x="2170112" y="1219212"/>
                                </a:lnTo>
                                <a:lnTo>
                                  <a:pt x="2163762" y="1219212"/>
                                </a:lnTo>
                                <a:lnTo>
                                  <a:pt x="2162175" y="1220800"/>
                                </a:lnTo>
                                <a:lnTo>
                                  <a:pt x="2162175" y="1227150"/>
                                </a:lnTo>
                                <a:lnTo>
                                  <a:pt x="2163762" y="1228737"/>
                                </a:lnTo>
                                <a:lnTo>
                                  <a:pt x="2170112" y="1228737"/>
                                </a:lnTo>
                                <a:lnTo>
                                  <a:pt x="2171700" y="1227150"/>
                                </a:lnTo>
                                <a:lnTo>
                                  <a:pt x="2171700" y="1220800"/>
                                </a:lnTo>
                                <a:close/>
                              </a:path>
                              <a:path w="2171700" h="2000885">
                                <a:moveTo>
                                  <a:pt x="2171700" y="1201737"/>
                                </a:moveTo>
                                <a:lnTo>
                                  <a:pt x="2170112" y="1200150"/>
                                </a:lnTo>
                                <a:lnTo>
                                  <a:pt x="2163762" y="1200150"/>
                                </a:lnTo>
                                <a:lnTo>
                                  <a:pt x="2162175" y="1201737"/>
                                </a:lnTo>
                                <a:lnTo>
                                  <a:pt x="2162175" y="1208087"/>
                                </a:lnTo>
                                <a:lnTo>
                                  <a:pt x="2163762" y="1209675"/>
                                </a:lnTo>
                                <a:lnTo>
                                  <a:pt x="2170112" y="1209675"/>
                                </a:lnTo>
                                <a:lnTo>
                                  <a:pt x="2171700" y="1208087"/>
                                </a:lnTo>
                                <a:lnTo>
                                  <a:pt x="2171700" y="1201737"/>
                                </a:lnTo>
                                <a:close/>
                              </a:path>
                              <a:path w="2171700" h="2000885">
                                <a:moveTo>
                                  <a:pt x="2171700" y="1182687"/>
                                </a:moveTo>
                                <a:lnTo>
                                  <a:pt x="2170112" y="1181112"/>
                                </a:lnTo>
                                <a:lnTo>
                                  <a:pt x="2163762" y="1181112"/>
                                </a:lnTo>
                                <a:lnTo>
                                  <a:pt x="2162175" y="1182687"/>
                                </a:lnTo>
                                <a:lnTo>
                                  <a:pt x="2162175" y="1189050"/>
                                </a:lnTo>
                                <a:lnTo>
                                  <a:pt x="2163762" y="1190637"/>
                                </a:lnTo>
                                <a:lnTo>
                                  <a:pt x="2170112" y="1190637"/>
                                </a:lnTo>
                                <a:lnTo>
                                  <a:pt x="2171700" y="1189050"/>
                                </a:lnTo>
                                <a:lnTo>
                                  <a:pt x="2171700" y="1182687"/>
                                </a:lnTo>
                                <a:close/>
                              </a:path>
                              <a:path w="2171700" h="2000885">
                                <a:moveTo>
                                  <a:pt x="2171700" y="1163650"/>
                                </a:moveTo>
                                <a:lnTo>
                                  <a:pt x="2170112" y="1162062"/>
                                </a:lnTo>
                                <a:lnTo>
                                  <a:pt x="2163762" y="1162062"/>
                                </a:lnTo>
                                <a:lnTo>
                                  <a:pt x="2162175" y="1163650"/>
                                </a:lnTo>
                                <a:lnTo>
                                  <a:pt x="2162175" y="1170000"/>
                                </a:lnTo>
                                <a:lnTo>
                                  <a:pt x="2163762" y="1171587"/>
                                </a:lnTo>
                                <a:lnTo>
                                  <a:pt x="2170112" y="1171587"/>
                                </a:lnTo>
                                <a:lnTo>
                                  <a:pt x="2171700" y="1170000"/>
                                </a:lnTo>
                                <a:lnTo>
                                  <a:pt x="2171700" y="1163650"/>
                                </a:lnTo>
                                <a:close/>
                              </a:path>
                              <a:path w="2171700" h="2000885">
                                <a:moveTo>
                                  <a:pt x="2171700" y="1144600"/>
                                </a:moveTo>
                                <a:lnTo>
                                  <a:pt x="2170112" y="1143012"/>
                                </a:lnTo>
                                <a:lnTo>
                                  <a:pt x="2163762" y="1143012"/>
                                </a:lnTo>
                                <a:lnTo>
                                  <a:pt x="2162175" y="1144600"/>
                                </a:lnTo>
                                <a:lnTo>
                                  <a:pt x="2162175" y="1150950"/>
                                </a:lnTo>
                                <a:lnTo>
                                  <a:pt x="2163762" y="1152537"/>
                                </a:lnTo>
                                <a:lnTo>
                                  <a:pt x="2170112" y="1152537"/>
                                </a:lnTo>
                                <a:lnTo>
                                  <a:pt x="2171700" y="1150950"/>
                                </a:lnTo>
                                <a:lnTo>
                                  <a:pt x="2171700" y="1144600"/>
                                </a:lnTo>
                                <a:close/>
                              </a:path>
                              <a:path w="2171700" h="2000885">
                                <a:moveTo>
                                  <a:pt x="2171700" y="1125550"/>
                                </a:moveTo>
                                <a:lnTo>
                                  <a:pt x="2170112" y="1123962"/>
                                </a:lnTo>
                                <a:lnTo>
                                  <a:pt x="2163762" y="1123962"/>
                                </a:lnTo>
                                <a:lnTo>
                                  <a:pt x="2162175" y="1125550"/>
                                </a:lnTo>
                                <a:lnTo>
                                  <a:pt x="2162175" y="1131900"/>
                                </a:lnTo>
                                <a:lnTo>
                                  <a:pt x="2163762" y="1133487"/>
                                </a:lnTo>
                                <a:lnTo>
                                  <a:pt x="2170112" y="1133487"/>
                                </a:lnTo>
                                <a:lnTo>
                                  <a:pt x="2171700" y="1131900"/>
                                </a:lnTo>
                                <a:lnTo>
                                  <a:pt x="2171700" y="1125550"/>
                                </a:lnTo>
                                <a:close/>
                              </a:path>
                              <a:path w="2171700" h="2000885">
                                <a:moveTo>
                                  <a:pt x="2171700" y="1106500"/>
                                </a:moveTo>
                                <a:lnTo>
                                  <a:pt x="2170112" y="1104912"/>
                                </a:lnTo>
                                <a:lnTo>
                                  <a:pt x="2163762" y="1104912"/>
                                </a:lnTo>
                                <a:lnTo>
                                  <a:pt x="2162175" y="1106500"/>
                                </a:lnTo>
                                <a:lnTo>
                                  <a:pt x="2162175" y="1112850"/>
                                </a:lnTo>
                                <a:lnTo>
                                  <a:pt x="2163762" y="1114437"/>
                                </a:lnTo>
                                <a:lnTo>
                                  <a:pt x="2170112" y="1114437"/>
                                </a:lnTo>
                                <a:lnTo>
                                  <a:pt x="2171700" y="1112850"/>
                                </a:lnTo>
                                <a:lnTo>
                                  <a:pt x="2171700" y="1106500"/>
                                </a:lnTo>
                                <a:close/>
                              </a:path>
                              <a:path w="2171700" h="2000885">
                                <a:moveTo>
                                  <a:pt x="2171700" y="1087450"/>
                                </a:moveTo>
                                <a:lnTo>
                                  <a:pt x="2170112" y="1085862"/>
                                </a:lnTo>
                                <a:lnTo>
                                  <a:pt x="2163762" y="1085862"/>
                                </a:lnTo>
                                <a:lnTo>
                                  <a:pt x="2162175" y="1087450"/>
                                </a:lnTo>
                                <a:lnTo>
                                  <a:pt x="2162175" y="1093787"/>
                                </a:lnTo>
                                <a:lnTo>
                                  <a:pt x="2163762" y="1095387"/>
                                </a:lnTo>
                                <a:lnTo>
                                  <a:pt x="2170112" y="1095387"/>
                                </a:lnTo>
                                <a:lnTo>
                                  <a:pt x="2171700" y="1093787"/>
                                </a:lnTo>
                                <a:lnTo>
                                  <a:pt x="2171700" y="1087450"/>
                                </a:lnTo>
                                <a:close/>
                              </a:path>
                              <a:path w="2171700" h="2000885">
                                <a:moveTo>
                                  <a:pt x="2171700" y="1068400"/>
                                </a:moveTo>
                                <a:lnTo>
                                  <a:pt x="2170112" y="1066812"/>
                                </a:lnTo>
                                <a:lnTo>
                                  <a:pt x="2163762" y="1066812"/>
                                </a:lnTo>
                                <a:lnTo>
                                  <a:pt x="2162175" y="1068400"/>
                                </a:lnTo>
                                <a:lnTo>
                                  <a:pt x="2162175" y="1074750"/>
                                </a:lnTo>
                                <a:lnTo>
                                  <a:pt x="2163762" y="1076337"/>
                                </a:lnTo>
                                <a:lnTo>
                                  <a:pt x="2170112" y="1076337"/>
                                </a:lnTo>
                                <a:lnTo>
                                  <a:pt x="2171700" y="1074750"/>
                                </a:lnTo>
                                <a:lnTo>
                                  <a:pt x="2171700" y="1068400"/>
                                </a:lnTo>
                                <a:close/>
                              </a:path>
                              <a:path w="2171700" h="2000885">
                                <a:moveTo>
                                  <a:pt x="2171700" y="1049350"/>
                                </a:moveTo>
                                <a:lnTo>
                                  <a:pt x="2170112" y="1047762"/>
                                </a:lnTo>
                                <a:lnTo>
                                  <a:pt x="2163762" y="1047762"/>
                                </a:lnTo>
                                <a:lnTo>
                                  <a:pt x="2162175" y="1049350"/>
                                </a:lnTo>
                                <a:lnTo>
                                  <a:pt x="2162175" y="1055700"/>
                                </a:lnTo>
                                <a:lnTo>
                                  <a:pt x="2163762" y="1057287"/>
                                </a:lnTo>
                                <a:lnTo>
                                  <a:pt x="2170112" y="1057287"/>
                                </a:lnTo>
                                <a:lnTo>
                                  <a:pt x="2171700" y="1055700"/>
                                </a:lnTo>
                                <a:lnTo>
                                  <a:pt x="2171700" y="1049350"/>
                                </a:lnTo>
                                <a:close/>
                              </a:path>
                              <a:path w="2171700" h="2000885">
                                <a:moveTo>
                                  <a:pt x="2171700" y="1030300"/>
                                </a:moveTo>
                                <a:lnTo>
                                  <a:pt x="2170112" y="1028712"/>
                                </a:lnTo>
                                <a:lnTo>
                                  <a:pt x="2163762" y="1028712"/>
                                </a:lnTo>
                                <a:lnTo>
                                  <a:pt x="2162175" y="1030300"/>
                                </a:lnTo>
                                <a:lnTo>
                                  <a:pt x="2162175" y="1036650"/>
                                </a:lnTo>
                                <a:lnTo>
                                  <a:pt x="2163762" y="1038237"/>
                                </a:lnTo>
                                <a:lnTo>
                                  <a:pt x="2170112" y="1038237"/>
                                </a:lnTo>
                                <a:lnTo>
                                  <a:pt x="2171700" y="1036650"/>
                                </a:lnTo>
                                <a:lnTo>
                                  <a:pt x="2171700" y="1030300"/>
                                </a:lnTo>
                                <a:close/>
                              </a:path>
                              <a:path w="2171700" h="2000885">
                                <a:moveTo>
                                  <a:pt x="2171700" y="1011237"/>
                                </a:moveTo>
                                <a:lnTo>
                                  <a:pt x="2170112" y="1009662"/>
                                </a:lnTo>
                                <a:lnTo>
                                  <a:pt x="2163762" y="1009662"/>
                                </a:lnTo>
                                <a:lnTo>
                                  <a:pt x="2162175" y="1011237"/>
                                </a:lnTo>
                                <a:lnTo>
                                  <a:pt x="2162175" y="1017600"/>
                                </a:lnTo>
                                <a:lnTo>
                                  <a:pt x="2163762" y="1019187"/>
                                </a:lnTo>
                                <a:lnTo>
                                  <a:pt x="2170112" y="1019187"/>
                                </a:lnTo>
                                <a:lnTo>
                                  <a:pt x="2171700" y="1017600"/>
                                </a:lnTo>
                                <a:lnTo>
                                  <a:pt x="2171700" y="1011237"/>
                                </a:lnTo>
                                <a:close/>
                              </a:path>
                              <a:path w="2171700" h="2000885">
                                <a:moveTo>
                                  <a:pt x="2171700" y="992187"/>
                                </a:moveTo>
                                <a:lnTo>
                                  <a:pt x="2170112" y="990600"/>
                                </a:lnTo>
                                <a:lnTo>
                                  <a:pt x="2163762" y="990600"/>
                                </a:lnTo>
                                <a:lnTo>
                                  <a:pt x="2162175" y="992187"/>
                                </a:lnTo>
                                <a:lnTo>
                                  <a:pt x="2162175" y="998550"/>
                                </a:lnTo>
                                <a:lnTo>
                                  <a:pt x="2163762" y="1000125"/>
                                </a:lnTo>
                                <a:lnTo>
                                  <a:pt x="2170112" y="1000125"/>
                                </a:lnTo>
                                <a:lnTo>
                                  <a:pt x="2171700" y="998550"/>
                                </a:lnTo>
                                <a:lnTo>
                                  <a:pt x="2171700" y="992187"/>
                                </a:lnTo>
                                <a:close/>
                              </a:path>
                              <a:path w="2171700" h="2000885">
                                <a:moveTo>
                                  <a:pt x="2171700" y="973137"/>
                                </a:moveTo>
                                <a:lnTo>
                                  <a:pt x="2170112" y="971550"/>
                                </a:lnTo>
                                <a:lnTo>
                                  <a:pt x="2163762" y="971550"/>
                                </a:lnTo>
                                <a:lnTo>
                                  <a:pt x="2162175" y="973137"/>
                                </a:lnTo>
                                <a:lnTo>
                                  <a:pt x="2162175" y="979487"/>
                                </a:lnTo>
                                <a:lnTo>
                                  <a:pt x="2163762" y="981075"/>
                                </a:lnTo>
                                <a:lnTo>
                                  <a:pt x="2170112" y="981075"/>
                                </a:lnTo>
                                <a:lnTo>
                                  <a:pt x="2171700" y="979487"/>
                                </a:lnTo>
                                <a:lnTo>
                                  <a:pt x="2171700" y="973137"/>
                                </a:lnTo>
                                <a:close/>
                              </a:path>
                              <a:path w="2171700" h="2000885">
                                <a:moveTo>
                                  <a:pt x="2171700" y="954087"/>
                                </a:moveTo>
                                <a:lnTo>
                                  <a:pt x="2170112" y="952500"/>
                                </a:lnTo>
                                <a:lnTo>
                                  <a:pt x="2163762" y="952500"/>
                                </a:lnTo>
                                <a:lnTo>
                                  <a:pt x="2162175" y="954087"/>
                                </a:lnTo>
                                <a:lnTo>
                                  <a:pt x="2162175" y="960450"/>
                                </a:lnTo>
                                <a:lnTo>
                                  <a:pt x="2163762" y="962025"/>
                                </a:lnTo>
                                <a:lnTo>
                                  <a:pt x="2170112" y="962025"/>
                                </a:lnTo>
                                <a:lnTo>
                                  <a:pt x="2171700" y="960450"/>
                                </a:lnTo>
                                <a:lnTo>
                                  <a:pt x="2171700" y="954087"/>
                                </a:lnTo>
                                <a:close/>
                              </a:path>
                              <a:path w="2171700" h="2000885">
                                <a:moveTo>
                                  <a:pt x="2171700" y="935037"/>
                                </a:moveTo>
                                <a:lnTo>
                                  <a:pt x="2170112" y="933450"/>
                                </a:lnTo>
                                <a:lnTo>
                                  <a:pt x="2163762" y="933450"/>
                                </a:lnTo>
                                <a:lnTo>
                                  <a:pt x="2162175" y="935037"/>
                                </a:lnTo>
                                <a:lnTo>
                                  <a:pt x="2162175" y="941387"/>
                                </a:lnTo>
                                <a:lnTo>
                                  <a:pt x="2163762" y="942975"/>
                                </a:lnTo>
                                <a:lnTo>
                                  <a:pt x="2170112" y="942975"/>
                                </a:lnTo>
                                <a:lnTo>
                                  <a:pt x="2171700" y="941387"/>
                                </a:lnTo>
                                <a:lnTo>
                                  <a:pt x="2171700" y="935037"/>
                                </a:lnTo>
                                <a:close/>
                              </a:path>
                              <a:path w="2171700" h="2000885">
                                <a:moveTo>
                                  <a:pt x="2171700" y="916000"/>
                                </a:moveTo>
                                <a:lnTo>
                                  <a:pt x="2170112" y="914400"/>
                                </a:lnTo>
                                <a:lnTo>
                                  <a:pt x="2163762" y="914400"/>
                                </a:lnTo>
                                <a:lnTo>
                                  <a:pt x="2162175" y="916000"/>
                                </a:lnTo>
                                <a:lnTo>
                                  <a:pt x="2162175" y="922337"/>
                                </a:lnTo>
                                <a:lnTo>
                                  <a:pt x="2163762" y="923925"/>
                                </a:lnTo>
                                <a:lnTo>
                                  <a:pt x="2170112" y="923925"/>
                                </a:lnTo>
                                <a:lnTo>
                                  <a:pt x="2171700" y="922337"/>
                                </a:lnTo>
                                <a:lnTo>
                                  <a:pt x="2171700" y="916000"/>
                                </a:lnTo>
                                <a:close/>
                              </a:path>
                              <a:path w="2171700" h="2000885">
                                <a:moveTo>
                                  <a:pt x="2171700" y="896950"/>
                                </a:moveTo>
                                <a:lnTo>
                                  <a:pt x="2170112" y="895350"/>
                                </a:lnTo>
                                <a:lnTo>
                                  <a:pt x="2163762" y="895350"/>
                                </a:lnTo>
                                <a:lnTo>
                                  <a:pt x="2162175" y="896950"/>
                                </a:lnTo>
                                <a:lnTo>
                                  <a:pt x="2162175" y="903287"/>
                                </a:lnTo>
                                <a:lnTo>
                                  <a:pt x="2163762" y="904875"/>
                                </a:lnTo>
                                <a:lnTo>
                                  <a:pt x="2170112" y="904875"/>
                                </a:lnTo>
                                <a:lnTo>
                                  <a:pt x="2171700" y="903287"/>
                                </a:lnTo>
                                <a:lnTo>
                                  <a:pt x="2171700" y="896950"/>
                                </a:lnTo>
                                <a:close/>
                              </a:path>
                              <a:path w="2171700" h="2000885">
                                <a:moveTo>
                                  <a:pt x="2171700" y="877887"/>
                                </a:moveTo>
                                <a:lnTo>
                                  <a:pt x="2170112" y="876300"/>
                                </a:lnTo>
                                <a:lnTo>
                                  <a:pt x="2163762" y="876300"/>
                                </a:lnTo>
                                <a:lnTo>
                                  <a:pt x="2162175" y="877887"/>
                                </a:lnTo>
                                <a:lnTo>
                                  <a:pt x="2162175" y="884237"/>
                                </a:lnTo>
                                <a:lnTo>
                                  <a:pt x="2163762" y="885825"/>
                                </a:lnTo>
                                <a:lnTo>
                                  <a:pt x="2170112" y="885825"/>
                                </a:lnTo>
                                <a:lnTo>
                                  <a:pt x="2171700" y="884237"/>
                                </a:lnTo>
                                <a:lnTo>
                                  <a:pt x="2171700" y="877887"/>
                                </a:lnTo>
                                <a:close/>
                              </a:path>
                              <a:path w="2171700" h="2000885">
                                <a:moveTo>
                                  <a:pt x="2171700" y="858837"/>
                                </a:moveTo>
                                <a:lnTo>
                                  <a:pt x="2170112" y="857250"/>
                                </a:lnTo>
                                <a:lnTo>
                                  <a:pt x="2163762" y="857250"/>
                                </a:lnTo>
                                <a:lnTo>
                                  <a:pt x="2162175" y="858837"/>
                                </a:lnTo>
                                <a:lnTo>
                                  <a:pt x="2162175" y="865187"/>
                                </a:lnTo>
                                <a:lnTo>
                                  <a:pt x="2163762" y="866775"/>
                                </a:lnTo>
                                <a:lnTo>
                                  <a:pt x="2170112" y="866775"/>
                                </a:lnTo>
                                <a:lnTo>
                                  <a:pt x="2171700" y="865187"/>
                                </a:lnTo>
                                <a:lnTo>
                                  <a:pt x="2171700" y="858837"/>
                                </a:lnTo>
                                <a:close/>
                              </a:path>
                              <a:path w="2171700" h="2000885">
                                <a:moveTo>
                                  <a:pt x="2171700" y="839787"/>
                                </a:moveTo>
                                <a:lnTo>
                                  <a:pt x="2170112" y="838200"/>
                                </a:lnTo>
                                <a:lnTo>
                                  <a:pt x="2163762" y="838200"/>
                                </a:lnTo>
                                <a:lnTo>
                                  <a:pt x="2162175" y="839787"/>
                                </a:lnTo>
                                <a:lnTo>
                                  <a:pt x="2162175" y="846150"/>
                                </a:lnTo>
                                <a:lnTo>
                                  <a:pt x="2163762" y="847725"/>
                                </a:lnTo>
                                <a:lnTo>
                                  <a:pt x="2170112" y="847725"/>
                                </a:lnTo>
                                <a:lnTo>
                                  <a:pt x="2171700" y="846150"/>
                                </a:lnTo>
                                <a:lnTo>
                                  <a:pt x="2171700" y="839787"/>
                                </a:lnTo>
                                <a:close/>
                              </a:path>
                              <a:path w="2171700" h="2000885">
                                <a:moveTo>
                                  <a:pt x="2171700" y="820737"/>
                                </a:moveTo>
                                <a:lnTo>
                                  <a:pt x="2170112" y="819150"/>
                                </a:lnTo>
                                <a:lnTo>
                                  <a:pt x="2163762" y="819150"/>
                                </a:lnTo>
                                <a:lnTo>
                                  <a:pt x="2162175" y="820737"/>
                                </a:lnTo>
                                <a:lnTo>
                                  <a:pt x="2162175" y="827100"/>
                                </a:lnTo>
                                <a:lnTo>
                                  <a:pt x="2163762" y="828675"/>
                                </a:lnTo>
                                <a:lnTo>
                                  <a:pt x="2170112" y="828675"/>
                                </a:lnTo>
                                <a:lnTo>
                                  <a:pt x="2171700" y="827100"/>
                                </a:lnTo>
                                <a:lnTo>
                                  <a:pt x="2171700" y="820737"/>
                                </a:lnTo>
                                <a:close/>
                              </a:path>
                              <a:path w="2171700" h="2000885">
                                <a:moveTo>
                                  <a:pt x="2171700" y="801687"/>
                                </a:moveTo>
                                <a:lnTo>
                                  <a:pt x="2170112" y="800100"/>
                                </a:lnTo>
                                <a:lnTo>
                                  <a:pt x="2163762" y="800100"/>
                                </a:lnTo>
                                <a:lnTo>
                                  <a:pt x="2162175" y="801687"/>
                                </a:lnTo>
                                <a:lnTo>
                                  <a:pt x="2162175" y="808050"/>
                                </a:lnTo>
                                <a:lnTo>
                                  <a:pt x="2163762" y="809625"/>
                                </a:lnTo>
                                <a:lnTo>
                                  <a:pt x="2170112" y="809625"/>
                                </a:lnTo>
                                <a:lnTo>
                                  <a:pt x="2171700" y="808050"/>
                                </a:lnTo>
                                <a:lnTo>
                                  <a:pt x="2171700" y="801687"/>
                                </a:lnTo>
                                <a:close/>
                              </a:path>
                              <a:path w="2171700" h="2000885">
                                <a:moveTo>
                                  <a:pt x="2171700" y="782637"/>
                                </a:moveTo>
                                <a:lnTo>
                                  <a:pt x="2170112" y="781050"/>
                                </a:lnTo>
                                <a:lnTo>
                                  <a:pt x="2163762" y="781050"/>
                                </a:lnTo>
                                <a:lnTo>
                                  <a:pt x="2162175" y="782637"/>
                                </a:lnTo>
                                <a:lnTo>
                                  <a:pt x="2162175" y="789000"/>
                                </a:lnTo>
                                <a:lnTo>
                                  <a:pt x="2163762" y="790575"/>
                                </a:lnTo>
                                <a:lnTo>
                                  <a:pt x="2170112" y="790575"/>
                                </a:lnTo>
                                <a:lnTo>
                                  <a:pt x="2171700" y="789000"/>
                                </a:lnTo>
                                <a:lnTo>
                                  <a:pt x="2171700" y="782637"/>
                                </a:lnTo>
                                <a:close/>
                              </a:path>
                              <a:path w="2171700" h="2000885">
                                <a:moveTo>
                                  <a:pt x="2171700" y="763587"/>
                                </a:moveTo>
                                <a:lnTo>
                                  <a:pt x="2170112" y="762000"/>
                                </a:lnTo>
                                <a:lnTo>
                                  <a:pt x="2163762" y="762000"/>
                                </a:lnTo>
                                <a:lnTo>
                                  <a:pt x="2162175" y="763587"/>
                                </a:lnTo>
                                <a:lnTo>
                                  <a:pt x="2162175" y="769937"/>
                                </a:lnTo>
                                <a:lnTo>
                                  <a:pt x="2163762" y="771525"/>
                                </a:lnTo>
                                <a:lnTo>
                                  <a:pt x="2170112" y="771525"/>
                                </a:lnTo>
                                <a:lnTo>
                                  <a:pt x="2171700" y="769937"/>
                                </a:lnTo>
                                <a:lnTo>
                                  <a:pt x="2171700" y="763587"/>
                                </a:lnTo>
                                <a:close/>
                              </a:path>
                              <a:path w="2171700" h="2000885">
                                <a:moveTo>
                                  <a:pt x="2171700" y="744537"/>
                                </a:moveTo>
                                <a:lnTo>
                                  <a:pt x="2170112" y="742950"/>
                                </a:lnTo>
                                <a:lnTo>
                                  <a:pt x="2163762" y="742950"/>
                                </a:lnTo>
                                <a:lnTo>
                                  <a:pt x="2162175" y="744537"/>
                                </a:lnTo>
                                <a:lnTo>
                                  <a:pt x="2162175" y="750887"/>
                                </a:lnTo>
                                <a:lnTo>
                                  <a:pt x="2163762" y="752475"/>
                                </a:lnTo>
                                <a:lnTo>
                                  <a:pt x="2170112" y="752475"/>
                                </a:lnTo>
                                <a:lnTo>
                                  <a:pt x="2171700" y="750887"/>
                                </a:lnTo>
                                <a:lnTo>
                                  <a:pt x="2171700" y="744537"/>
                                </a:lnTo>
                                <a:close/>
                              </a:path>
                              <a:path w="2171700" h="2000885">
                                <a:moveTo>
                                  <a:pt x="2171700" y="725487"/>
                                </a:moveTo>
                                <a:lnTo>
                                  <a:pt x="2170112" y="723900"/>
                                </a:lnTo>
                                <a:lnTo>
                                  <a:pt x="2163762" y="723900"/>
                                </a:lnTo>
                                <a:lnTo>
                                  <a:pt x="2162175" y="725487"/>
                                </a:lnTo>
                                <a:lnTo>
                                  <a:pt x="2162175" y="731837"/>
                                </a:lnTo>
                                <a:lnTo>
                                  <a:pt x="2163762" y="733425"/>
                                </a:lnTo>
                                <a:lnTo>
                                  <a:pt x="2170112" y="733425"/>
                                </a:lnTo>
                                <a:lnTo>
                                  <a:pt x="2171700" y="731837"/>
                                </a:lnTo>
                                <a:lnTo>
                                  <a:pt x="2171700" y="725487"/>
                                </a:lnTo>
                                <a:close/>
                              </a:path>
                              <a:path w="2171700" h="2000885">
                                <a:moveTo>
                                  <a:pt x="2171700" y="706437"/>
                                </a:moveTo>
                                <a:lnTo>
                                  <a:pt x="2170112" y="704850"/>
                                </a:lnTo>
                                <a:lnTo>
                                  <a:pt x="2163762" y="704850"/>
                                </a:lnTo>
                                <a:lnTo>
                                  <a:pt x="2162175" y="706437"/>
                                </a:lnTo>
                                <a:lnTo>
                                  <a:pt x="2162175" y="712787"/>
                                </a:lnTo>
                                <a:lnTo>
                                  <a:pt x="2163762" y="714375"/>
                                </a:lnTo>
                                <a:lnTo>
                                  <a:pt x="2170112" y="714375"/>
                                </a:lnTo>
                                <a:lnTo>
                                  <a:pt x="2171700" y="712787"/>
                                </a:lnTo>
                                <a:lnTo>
                                  <a:pt x="2171700" y="706437"/>
                                </a:lnTo>
                                <a:close/>
                              </a:path>
                              <a:path w="2171700" h="2000885">
                                <a:moveTo>
                                  <a:pt x="2171700" y="687400"/>
                                </a:moveTo>
                                <a:lnTo>
                                  <a:pt x="2170112" y="685800"/>
                                </a:lnTo>
                                <a:lnTo>
                                  <a:pt x="2163762" y="685800"/>
                                </a:lnTo>
                                <a:lnTo>
                                  <a:pt x="2162175" y="687400"/>
                                </a:lnTo>
                                <a:lnTo>
                                  <a:pt x="2162175" y="693737"/>
                                </a:lnTo>
                                <a:lnTo>
                                  <a:pt x="2163762" y="695325"/>
                                </a:lnTo>
                                <a:lnTo>
                                  <a:pt x="2170112" y="695325"/>
                                </a:lnTo>
                                <a:lnTo>
                                  <a:pt x="2171700" y="693737"/>
                                </a:lnTo>
                                <a:lnTo>
                                  <a:pt x="2171700" y="687400"/>
                                </a:lnTo>
                                <a:close/>
                              </a:path>
                              <a:path w="2171700" h="2000885">
                                <a:moveTo>
                                  <a:pt x="2171700" y="668350"/>
                                </a:moveTo>
                                <a:lnTo>
                                  <a:pt x="2170112" y="666750"/>
                                </a:lnTo>
                                <a:lnTo>
                                  <a:pt x="2163762" y="666750"/>
                                </a:lnTo>
                                <a:lnTo>
                                  <a:pt x="2162175" y="668350"/>
                                </a:lnTo>
                                <a:lnTo>
                                  <a:pt x="2162175" y="674687"/>
                                </a:lnTo>
                                <a:lnTo>
                                  <a:pt x="2163762" y="676275"/>
                                </a:lnTo>
                                <a:lnTo>
                                  <a:pt x="2170112" y="676275"/>
                                </a:lnTo>
                                <a:lnTo>
                                  <a:pt x="2171700" y="674687"/>
                                </a:lnTo>
                                <a:lnTo>
                                  <a:pt x="2171700" y="668350"/>
                                </a:lnTo>
                                <a:close/>
                              </a:path>
                              <a:path w="2171700" h="2000885">
                                <a:moveTo>
                                  <a:pt x="2171700" y="649300"/>
                                </a:moveTo>
                                <a:lnTo>
                                  <a:pt x="2170112" y="647700"/>
                                </a:lnTo>
                                <a:lnTo>
                                  <a:pt x="2163762" y="647700"/>
                                </a:lnTo>
                                <a:lnTo>
                                  <a:pt x="2162175" y="649300"/>
                                </a:lnTo>
                                <a:lnTo>
                                  <a:pt x="2162175" y="655637"/>
                                </a:lnTo>
                                <a:lnTo>
                                  <a:pt x="2163762" y="657225"/>
                                </a:lnTo>
                                <a:lnTo>
                                  <a:pt x="2170112" y="657225"/>
                                </a:lnTo>
                                <a:lnTo>
                                  <a:pt x="2171700" y="655637"/>
                                </a:lnTo>
                                <a:lnTo>
                                  <a:pt x="2171700" y="649300"/>
                                </a:lnTo>
                                <a:close/>
                              </a:path>
                              <a:path w="2171700" h="2000885">
                                <a:moveTo>
                                  <a:pt x="2171700" y="630250"/>
                                </a:moveTo>
                                <a:lnTo>
                                  <a:pt x="2170112" y="628650"/>
                                </a:lnTo>
                                <a:lnTo>
                                  <a:pt x="2163762" y="628650"/>
                                </a:lnTo>
                                <a:lnTo>
                                  <a:pt x="2162175" y="630250"/>
                                </a:lnTo>
                                <a:lnTo>
                                  <a:pt x="2162175" y="636587"/>
                                </a:lnTo>
                                <a:lnTo>
                                  <a:pt x="2163762" y="638175"/>
                                </a:lnTo>
                                <a:lnTo>
                                  <a:pt x="2170112" y="638175"/>
                                </a:lnTo>
                                <a:lnTo>
                                  <a:pt x="2171700" y="636587"/>
                                </a:lnTo>
                                <a:lnTo>
                                  <a:pt x="2171700" y="630250"/>
                                </a:lnTo>
                                <a:close/>
                              </a:path>
                              <a:path w="2171700" h="2000885">
                                <a:moveTo>
                                  <a:pt x="2171700" y="611200"/>
                                </a:moveTo>
                                <a:lnTo>
                                  <a:pt x="2170112" y="609600"/>
                                </a:lnTo>
                                <a:lnTo>
                                  <a:pt x="2163762" y="609600"/>
                                </a:lnTo>
                                <a:lnTo>
                                  <a:pt x="2162175" y="611200"/>
                                </a:lnTo>
                                <a:lnTo>
                                  <a:pt x="2162175" y="617537"/>
                                </a:lnTo>
                                <a:lnTo>
                                  <a:pt x="2163762" y="619125"/>
                                </a:lnTo>
                                <a:lnTo>
                                  <a:pt x="2170112" y="619125"/>
                                </a:lnTo>
                                <a:lnTo>
                                  <a:pt x="2171700" y="617537"/>
                                </a:lnTo>
                                <a:lnTo>
                                  <a:pt x="2171700" y="611200"/>
                                </a:lnTo>
                                <a:close/>
                              </a:path>
                              <a:path w="2171700" h="2000885">
                                <a:moveTo>
                                  <a:pt x="2171700" y="592150"/>
                                </a:moveTo>
                                <a:lnTo>
                                  <a:pt x="2170112" y="590550"/>
                                </a:lnTo>
                                <a:lnTo>
                                  <a:pt x="2163762" y="590550"/>
                                </a:lnTo>
                                <a:lnTo>
                                  <a:pt x="2162175" y="592150"/>
                                </a:lnTo>
                                <a:lnTo>
                                  <a:pt x="2162175" y="598487"/>
                                </a:lnTo>
                                <a:lnTo>
                                  <a:pt x="2163762" y="600075"/>
                                </a:lnTo>
                                <a:lnTo>
                                  <a:pt x="2170112" y="600075"/>
                                </a:lnTo>
                                <a:lnTo>
                                  <a:pt x="2171700" y="598487"/>
                                </a:lnTo>
                                <a:lnTo>
                                  <a:pt x="2171700" y="592150"/>
                                </a:lnTo>
                                <a:close/>
                              </a:path>
                              <a:path w="2171700" h="2000885">
                                <a:moveTo>
                                  <a:pt x="2171700" y="573087"/>
                                </a:moveTo>
                                <a:lnTo>
                                  <a:pt x="2170112" y="571500"/>
                                </a:lnTo>
                                <a:lnTo>
                                  <a:pt x="2163762" y="571500"/>
                                </a:lnTo>
                                <a:lnTo>
                                  <a:pt x="2162175" y="573087"/>
                                </a:lnTo>
                                <a:lnTo>
                                  <a:pt x="2162175" y="579437"/>
                                </a:lnTo>
                                <a:lnTo>
                                  <a:pt x="2163762" y="581025"/>
                                </a:lnTo>
                                <a:lnTo>
                                  <a:pt x="2170112" y="581025"/>
                                </a:lnTo>
                                <a:lnTo>
                                  <a:pt x="2171700" y="579437"/>
                                </a:lnTo>
                                <a:lnTo>
                                  <a:pt x="2171700" y="573087"/>
                                </a:lnTo>
                                <a:close/>
                              </a:path>
                              <a:path w="2171700" h="2000885">
                                <a:moveTo>
                                  <a:pt x="2171700" y="554050"/>
                                </a:moveTo>
                                <a:lnTo>
                                  <a:pt x="2170112" y="552462"/>
                                </a:lnTo>
                                <a:lnTo>
                                  <a:pt x="2163762" y="552462"/>
                                </a:lnTo>
                                <a:lnTo>
                                  <a:pt x="2162175" y="554050"/>
                                </a:lnTo>
                                <a:lnTo>
                                  <a:pt x="2162175" y="560400"/>
                                </a:lnTo>
                                <a:lnTo>
                                  <a:pt x="2163762" y="561987"/>
                                </a:lnTo>
                                <a:lnTo>
                                  <a:pt x="2170112" y="561987"/>
                                </a:lnTo>
                                <a:lnTo>
                                  <a:pt x="2171700" y="560400"/>
                                </a:lnTo>
                                <a:lnTo>
                                  <a:pt x="2171700" y="554050"/>
                                </a:lnTo>
                                <a:close/>
                              </a:path>
                              <a:path w="2171700" h="2000885">
                                <a:moveTo>
                                  <a:pt x="2171700" y="534987"/>
                                </a:moveTo>
                                <a:lnTo>
                                  <a:pt x="2170112" y="533400"/>
                                </a:lnTo>
                                <a:lnTo>
                                  <a:pt x="2163762" y="533400"/>
                                </a:lnTo>
                                <a:lnTo>
                                  <a:pt x="2162175" y="534987"/>
                                </a:lnTo>
                                <a:lnTo>
                                  <a:pt x="2162175" y="541337"/>
                                </a:lnTo>
                                <a:lnTo>
                                  <a:pt x="2163762" y="542925"/>
                                </a:lnTo>
                                <a:lnTo>
                                  <a:pt x="2170112" y="542925"/>
                                </a:lnTo>
                                <a:lnTo>
                                  <a:pt x="2171700" y="541337"/>
                                </a:lnTo>
                                <a:lnTo>
                                  <a:pt x="2171700" y="534987"/>
                                </a:lnTo>
                                <a:close/>
                              </a:path>
                              <a:path w="2171700" h="2000885">
                                <a:moveTo>
                                  <a:pt x="2171700" y="515937"/>
                                </a:moveTo>
                                <a:lnTo>
                                  <a:pt x="2170112" y="514350"/>
                                </a:lnTo>
                                <a:lnTo>
                                  <a:pt x="2163762" y="514350"/>
                                </a:lnTo>
                                <a:lnTo>
                                  <a:pt x="2162175" y="515937"/>
                                </a:lnTo>
                                <a:lnTo>
                                  <a:pt x="2162175" y="522287"/>
                                </a:lnTo>
                                <a:lnTo>
                                  <a:pt x="2163762" y="523875"/>
                                </a:lnTo>
                                <a:lnTo>
                                  <a:pt x="2170112" y="523875"/>
                                </a:lnTo>
                                <a:lnTo>
                                  <a:pt x="2171700" y="522287"/>
                                </a:lnTo>
                                <a:lnTo>
                                  <a:pt x="2171700" y="515937"/>
                                </a:lnTo>
                                <a:close/>
                              </a:path>
                              <a:path w="2171700" h="2000885">
                                <a:moveTo>
                                  <a:pt x="2171700" y="496900"/>
                                </a:moveTo>
                                <a:lnTo>
                                  <a:pt x="2170112" y="495312"/>
                                </a:lnTo>
                                <a:lnTo>
                                  <a:pt x="2163762" y="495312"/>
                                </a:lnTo>
                                <a:lnTo>
                                  <a:pt x="2162175" y="496900"/>
                                </a:lnTo>
                                <a:lnTo>
                                  <a:pt x="2162175" y="503250"/>
                                </a:lnTo>
                                <a:lnTo>
                                  <a:pt x="2163762" y="504837"/>
                                </a:lnTo>
                                <a:lnTo>
                                  <a:pt x="2170112" y="504837"/>
                                </a:lnTo>
                                <a:lnTo>
                                  <a:pt x="2171700" y="503250"/>
                                </a:lnTo>
                                <a:lnTo>
                                  <a:pt x="2171700" y="496900"/>
                                </a:lnTo>
                                <a:close/>
                              </a:path>
                              <a:path w="2171700" h="2000885">
                                <a:moveTo>
                                  <a:pt x="2171700" y="477837"/>
                                </a:moveTo>
                                <a:lnTo>
                                  <a:pt x="2170112" y="476250"/>
                                </a:lnTo>
                                <a:lnTo>
                                  <a:pt x="2163762" y="476250"/>
                                </a:lnTo>
                                <a:lnTo>
                                  <a:pt x="2162175" y="477837"/>
                                </a:lnTo>
                                <a:lnTo>
                                  <a:pt x="2162175" y="484187"/>
                                </a:lnTo>
                                <a:lnTo>
                                  <a:pt x="2163762" y="485775"/>
                                </a:lnTo>
                                <a:lnTo>
                                  <a:pt x="2170112" y="485775"/>
                                </a:lnTo>
                                <a:lnTo>
                                  <a:pt x="2171700" y="484187"/>
                                </a:lnTo>
                                <a:lnTo>
                                  <a:pt x="2171700" y="477837"/>
                                </a:lnTo>
                                <a:close/>
                              </a:path>
                              <a:path w="2171700" h="2000885">
                                <a:moveTo>
                                  <a:pt x="2171700" y="458787"/>
                                </a:moveTo>
                                <a:lnTo>
                                  <a:pt x="2170112" y="457200"/>
                                </a:lnTo>
                                <a:lnTo>
                                  <a:pt x="2163762" y="457200"/>
                                </a:lnTo>
                                <a:lnTo>
                                  <a:pt x="2162175" y="458787"/>
                                </a:lnTo>
                                <a:lnTo>
                                  <a:pt x="2162175" y="465137"/>
                                </a:lnTo>
                                <a:lnTo>
                                  <a:pt x="2163762" y="466725"/>
                                </a:lnTo>
                                <a:lnTo>
                                  <a:pt x="2170112" y="466725"/>
                                </a:lnTo>
                                <a:lnTo>
                                  <a:pt x="2171700" y="465137"/>
                                </a:lnTo>
                                <a:lnTo>
                                  <a:pt x="2171700" y="458787"/>
                                </a:lnTo>
                                <a:close/>
                              </a:path>
                              <a:path w="2171700" h="2000885">
                                <a:moveTo>
                                  <a:pt x="2171700" y="439737"/>
                                </a:moveTo>
                                <a:lnTo>
                                  <a:pt x="2170112" y="438150"/>
                                </a:lnTo>
                                <a:lnTo>
                                  <a:pt x="2163762" y="438150"/>
                                </a:lnTo>
                                <a:lnTo>
                                  <a:pt x="2162175" y="439737"/>
                                </a:lnTo>
                                <a:lnTo>
                                  <a:pt x="2162175" y="446087"/>
                                </a:lnTo>
                                <a:lnTo>
                                  <a:pt x="2163762" y="447675"/>
                                </a:lnTo>
                                <a:lnTo>
                                  <a:pt x="2170112" y="447675"/>
                                </a:lnTo>
                                <a:lnTo>
                                  <a:pt x="2171700" y="446087"/>
                                </a:lnTo>
                                <a:lnTo>
                                  <a:pt x="2171700" y="439737"/>
                                </a:lnTo>
                                <a:close/>
                              </a:path>
                              <a:path w="2171700" h="2000885">
                                <a:moveTo>
                                  <a:pt x="2171700" y="420687"/>
                                </a:moveTo>
                                <a:lnTo>
                                  <a:pt x="2170112" y="419100"/>
                                </a:lnTo>
                                <a:lnTo>
                                  <a:pt x="2163762" y="419100"/>
                                </a:lnTo>
                                <a:lnTo>
                                  <a:pt x="2162175" y="420687"/>
                                </a:lnTo>
                                <a:lnTo>
                                  <a:pt x="2162175" y="427037"/>
                                </a:lnTo>
                                <a:lnTo>
                                  <a:pt x="2163762" y="428625"/>
                                </a:lnTo>
                                <a:lnTo>
                                  <a:pt x="2170112" y="428625"/>
                                </a:lnTo>
                                <a:lnTo>
                                  <a:pt x="2171700" y="427037"/>
                                </a:lnTo>
                                <a:lnTo>
                                  <a:pt x="2171700" y="420687"/>
                                </a:lnTo>
                                <a:close/>
                              </a:path>
                              <a:path w="2171700" h="2000885">
                                <a:moveTo>
                                  <a:pt x="2171700" y="401637"/>
                                </a:moveTo>
                                <a:lnTo>
                                  <a:pt x="2170112" y="400050"/>
                                </a:lnTo>
                                <a:lnTo>
                                  <a:pt x="2163762" y="400050"/>
                                </a:lnTo>
                                <a:lnTo>
                                  <a:pt x="2162175" y="401637"/>
                                </a:lnTo>
                                <a:lnTo>
                                  <a:pt x="2162175" y="407987"/>
                                </a:lnTo>
                                <a:lnTo>
                                  <a:pt x="2163762" y="409575"/>
                                </a:lnTo>
                                <a:lnTo>
                                  <a:pt x="2170112" y="409575"/>
                                </a:lnTo>
                                <a:lnTo>
                                  <a:pt x="2171700" y="407987"/>
                                </a:lnTo>
                                <a:lnTo>
                                  <a:pt x="2171700" y="401637"/>
                                </a:lnTo>
                                <a:close/>
                              </a:path>
                              <a:path w="2171700" h="2000885">
                                <a:moveTo>
                                  <a:pt x="2171700" y="382587"/>
                                </a:moveTo>
                                <a:lnTo>
                                  <a:pt x="2170112" y="381000"/>
                                </a:lnTo>
                                <a:lnTo>
                                  <a:pt x="2163762" y="381000"/>
                                </a:lnTo>
                                <a:lnTo>
                                  <a:pt x="2162175" y="382587"/>
                                </a:lnTo>
                                <a:lnTo>
                                  <a:pt x="2162175" y="388950"/>
                                </a:lnTo>
                                <a:lnTo>
                                  <a:pt x="2163762" y="390525"/>
                                </a:lnTo>
                                <a:lnTo>
                                  <a:pt x="2170112" y="390525"/>
                                </a:lnTo>
                                <a:lnTo>
                                  <a:pt x="2171700" y="388950"/>
                                </a:lnTo>
                                <a:lnTo>
                                  <a:pt x="2171700" y="382587"/>
                                </a:lnTo>
                                <a:close/>
                              </a:path>
                              <a:path w="2171700" h="2000885">
                                <a:moveTo>
                                  <a:pt x="2171700" y="363537"/>
                                </a:moveTo>
                                <a:lnTo>
                                  <a:pt x="2170112" y="361950"/>
                                </a:lnTo>
                                <a:lnTo>
                                  <a:pt x="2163762" y="361950"/>
                                </a:lnTo>
                                <a:lnTo>
                                  <a:pt x="2162175" y="363537"/>
                                </a:lnTo>
                                <a:lnTo>
                                  <a:pt x="2162175" y="369900"/>
                                </a:lnTo>
                                <a:lnTo>
                                  <a:pt x="2163762" y="371475"/>
                                </a:lnTo>
                                <a:lnTo>
                                  <a:pt x="2170112" y="371475"/>
                                </a:lnTo>
                                <a:lnTo>
                                  <a:pt x="2171700" y="369900"/>
                                </a:lnTo>
                                <a:lnTo>
                                  <a:pt x="2171700" y="363537"/>
                                </a:lnTo>
                                <a:close/>
                              </a:path>
                              <a:path w="2171700" h="2000885">
                                <a:moveTo>
                                  <a:pt x="2171700" y="344487"/>
                                </a:moveTo>
                                <a:lnTo>
                                  <a:pt x="2170112" y="342900"/>
                                </a:lnTo>
                                <a:lnTo>
                                  <a:pt x="2163762" y="342900"/>
                                </a:lnTo>
                                <a:lnTo>
                                  <a:pt x="2162175" y="344487"/>
                                </a:lnTo>
                                <a:lnTo>
                                  <a:pt x="2162175" y="350850"/>
                                </a:lnTo>
                                <a:lnTo>
                                  <a:pt x="2163762" y="352425"/>
                                </a:lnTo>
                                <a:lnTo>
                                  <a:pt x="2170112" y="352425"/>
                                </a:lnTo>
                                <a:lnTo>
                                  <a:pt x="2171700" y="350850"/>
                                </a:lnTo>
                                <a:lnTo>
                                  <a:pt x="2171700" y="344487"/>
                                </a:lnTo>
                                <a:close/>
                              </a:path>
                              <a:path w="2171700" h="2000885">
                                <a:moveTo>
                                  <a:pt x="2171700" y="325437"/>
                                </a:moveTo>
                                <a:lnTo>
                                  <a:pt x="2170112" y="323850"/>
                                </a:lnTo>
                                <a:lnTo>
                                  <a:pt x="2163762" y="323850"/>
                                </a:lnTo>
                                <a:lnTo>
                                  <a:pt x="2162175" y="325437"/>
                                </a:lnTo>
                                <a:lnTo>
                                  <a:pt x="2162175" y="331800"/>
                                </a:lnTo>
                                <a:lnTo>
                                  <a:pt x="2163762" y="333375"/>
                                </a:lnTo>
                                <a:lnTo>
                                  <a:pt x="2170112" y="333375"/>
                                </a:lnTo>
                                <a:lnTo>
                                  <a:pt x="2171700" y="331800"/>
                                </a:lnTo>
                                <a:lnTo>
                                  <a:pt x="2171700" y="325437"/>
                                </a:lnTo>
                                <a:close/>
                              </a:path>
                              <a:path w="2171700" h="2000885">
                                <a:moveTo>
                                  <a:pt x="2171700" y="306387"/>
                                </a:moveTo>
                                <a:lnTo>
                                  <a:pt x="2170112" y="304800"/>
                                </a:lnTo>
                                <a:lnTo>
                                  <a:pt x="2163762" y="304800"/>
                                </a:lnTo>
                                <a:lnTo>
                                  <a:pt x="2162175" y="306387"/>
                                </a:lnTo>
                                <a:lnTo>
                                  <a:pt x="2162175" y="312750"/>
                                </a:lnTo>
                                <a:lnTo>
                                  <a:pt x="2163762" y="314325"/>
                                </a:lnTo>
                                <a:lnTo>
                                  <a:pt x="2170112" y="314325"/>
                                </a:lnTo>
                                <a:lnTo>
                                  <a:pt x="2171700" y="312750"/>
                                </a:lnTo>
                                <a:lnTo>
                                  <a:pt x="2171700" y="306387"/>
                                </a:lnTo>
                                <a:close/>
                              </a:path>
                              <a:path w="2171700" h="2000885">
                                <a:moveTo>
                                  <a:pt x="2171700" y="287337"/>
                                </a:moveTo>
                                <a:lnTo>
                                  <a:pt x="2170112" y="285750"/>
                                </a:lnTo>
                                <a:lnTo>
                                  <a:pt x="2163762" y="285750"/>
                                </a:lnTo>
                                <a:lnTo>
                                  <a:pt x="2162175" y="287337"/>
                                </a:lnTo>
                                <a:lnTo>
                                  <a:pt x="2162175" y="293700"/>
                                </a:lnTo>
                                <a:lnTo>
                                  <a:pt x="2163762" y="295275"/>
                                </a:lnTo>
                                <a:lnTo>
                                  <a:pt x="2170112" y="295275"/>
                                </a:lnTo>
                                <a:lnTo>
                                  <a:pt x="2171700" y="293700"/>
                                </a:lnTo>
                                <a:lnTo>
                                  <a:pt x="2171700" y="287337"/>
                                </a:lnTo>
                                <a:close/>
                              </a:path>
                              <a:path w="2171700" h="2000885">
                                <a:moveTo>
                                  <a:pt x="2171700" y="268287"/>
                                </a:moveTo>
                                <a:lnTo>
                                  <a:pt x="2170112" y="266700"/>
                                </a:lnTo>
                                <a:lnTo>
                                  <a:pt x="2163762" y="266700"/>
                                </a:lnTo>
                                <a:lnTo>
                                  <a:pt x="2162175" y="268287"/>
                                </a:lnTo>
                                <a:lnTo>
                                  <a:pt x="2162175" y="274650"/>
                                </a:lnTo>
                                <a:lnTo>
                                  <a:pt x="2163762" y="276225"/>
                                </a:lnTo>
                                <a:lnTo>
                                  <a:pt x="2170112" y="276225"/>
                                </a:lnTo>
                                <a:lnTo>
                                  <a:pt x="2171700" y="274650"/>
                                </a:lnTo>
                                <a:lnTo>
                                  <a:pt x="2171700" y="268287"/>
                                </a:lnTo>
                                <a:close/>
                              </a:path>
                              <a:path w="2171700" h="2000885">
                                <a:moveTo>
                                  <a:pt x="2171700" y="249237"/>
                                </a:moveTo>
                                <a:lnTo>
                                  <a:pt x="2170112" y="247650"/>
                                </a:lnTo>
                                <a:lnTo>
                                  <a:pt x="2163762" y="247650"/>
                                </a:lnTo>
                                <a:lnTo>
                                  <a:pt x="2162175" y="249237"/>
                                </a:lnTo>
                                <a:lnTo>
                                  <a:pt x="2162175" y="255600"/>
                                </a:lnTo>
                                <a:lnTo>
                                  <a:pt x="2163762" y="257175"/>
                                </a:lnTo>
                                <a:lnTo>
                                  <a:pt x="2170112" y="257175"/>
                                </a:lnTo>
                                <a:lnTo>
                                  <a:pt x="2171700" y="255600"/>
                                </a:lnTo>
                                <a:lnTo>
                                  <a:pt x="2171700" y="249237"/>
                                </a:lnTo>
                                <a:close/>
                              </a:path>
                              <a:path w="2171700" h="2000885">
                                <a:moveTo>
                                  <a:pt x="2171700" y="230187"/>
                                </a:moveTo>
                                <a:lnTo>
                                  <a:pt x="2170112" y="228600"/>
                                </a:lnTo>
                                <a:lnTo>
                                  <a:pt x="2163762" y="228600"/>
                                </a:lnTo>
                                <a:lnTo>
                                  <a:pt x="2162175" y="230187"/>
                                </a:lnTo>
                                <a:lnTo>
                                  <a:pt x="2162175" y="236550"/>
                                </a:lnTo>
                                <a:lnTo>
                                  <a:pt x="2163762" y="238125"/>
                                </a:lnTo>
                                <a:lnTo>
                                  <a:pt x="2170112" y="238125"/>
                                </a:lnTo>
                                <a:lnTo>
                                  <a:pt x="2171700" y="236550"/>
                                </a:lnTo>
                                <a:lnTo>
                                  <a:pt x="2171700" y="230187"/>
                                </a:lnTo>
                                <a:close/>
                              </a:path>
                              <a:path w="2171700" h="2000885">
                                <a:moveTo>
                                  <a:pt x="2171700" y="211137"/>
                                </a:moveTo>
                                <a:lnTo>
                                  <a:pt x="2170112" y="209550"/>
                                </a:lnTo>
                                <a:lnTo>
                                  <a:pt x="2163762" y="209550"/>
                                </a:lnTo>
                                <a:lnTo>
                                  <a:pt x="2162175" y="211137"/>
                                </a:lnTo>
                                <a:lnTo>
                                  <a:pt x="2162175" y="217500"/>
                                </a:lnTo>
                                <a:lnTo>
                                  <a:pt x="2163762" y="219075"/>
                                </a:lnTo>
                                <a:lnTo>
                                  <a:pt x="2170112" y="219075"/>
                                </a:lnTo>
                                <a:lnTo>
                                  <a:pt x="2171700" y="217500"/>
                                </a:lnTo>
                                <a:lnTo>
                                  <a:pt x="2171700" y="211137"/>
                                </a:lnTo>
                                <a:close/>
                              </a:path>
                              <a:path w="2171700" h="2000885">
                                <a:moveTo>
                                  <a:pt x="2171700" y="192087"/>
                                </a:moveTo>
                                <a:lnTo>
                                  <a:pt x="2170112" y="190500"/>
                                </a:lnTo>
                                <a:lnTo>
                                  <a:pt x="2163762" y="190500"/>
                                </a:lnTo>
                                <a:lnTo>
                                  <a:pt x="2162175" y="192087"/>
                                </a:lnTo>
                                <a:lnTo>
                                  <a:pt x="2162175" y="198450"/>
                                </a:lnTo>
                                <a:lnTo>
                                  <a:pt x="2163762" y="200025"/>
                                </a:lnTo>
                                <a:lnTo>
                                  <a:pt x="2170112" y="200025"/>
                                </a:lnTo>
                                <a:lnTo>
                                  <a:pt x="2171700" y="198450"/>
                                </a:lnTo>
                                <a:lnTo>
                                  <a:pt x="2171700" y="192087"/>
                                </a:lnTo>
                                <a:close/>
                              </a:path>
                              <a:path w="2171700" h="2000885">
                                <a:moveTo>
                                  <a:pt x="2171700" y="173037"/>
                                </a:moveTo>
                                <a:lnTo>
                                  <a:pt x="2170112" y="171450"/>
                                </a:lnTo>
                                <a:lnTo>
                                  <a:pt x="2163762" y="171450"/>
                                </a:lnTo>
                                <a:lnTo>
                                  <a:pt x="2162175" y="173037"/>
                                </a:lnTo>
                                <a:lnTo>
                                  <a:pt x="2162175" y="179400"/>
                                </a:lnTo>
                                <a:lnTo>
                                  <a:pt x="2163762" y="180975"/>
                                </a:lnTo>
                                <a:lnTo>
                                  <a:pt x="2170112" y="180975"/>
                                </a:lnTo>
                                <a:lnTo>
                                  <a:pt x="2171700" y="179400"/>
                                </a:lnTo>
                                <a:lnTo>
                                  <a:pt x="2171700" y="173037"/>
                                </a:lnTo>
                                <a:close/>
                              </a:path>
                              <a:path w="2171700" h="2000885">
                                <a:moveTo>
                                  <a:pt x="2171700" y="153987"/>
                                </a:moveTo>
                                <a:lnTo>
                                  <a:pt x="2170112" y="152400"/>
                                </a:lnTo>
                                <a:lnTo>
                                  <a:pt x="2163762" y="152400"/>
                                </a:lnTo>
                                <a:lnTo>
                                  <a:pt x="2162175" y="153987"/>
                                </a:lnTo>
                                <a:lnTo>
                                  <a:pt x="2162175" y="160350"/>
                                </a:lnTo>
                                <a:lnTo>
                                  <a:pt x="2163762" y="161925"/>
                                </a:lnTo>
                                <a:lnTo>
                                  <a:pt x="2170112" y="161925"/>
                                </a:lnTo>
                                <a:lnTo>
                                  <a:pt x="2171700" y="160350"/>
                                </a:lnTo>
                                <a:lnTo>
                                  <a:pt x="2171700" y="153987"/>
                                </a:lnTo>
                                <a:close/>
                              </a:path>
                              <a:path w="2171700" h="2000885">
                                <a:moveTo>
                                  <a:pt x="2171700" y="134937"/>
                                </a:moveTo>
                                <a:lnTo>
                                  <a:pt x="2170112" y="133350"/>
                                </a:lnTo>
                                <a:lnTo>
                                  <a:pt x="2163762" y="133350"/>
                                </a:lnTo>
                                <a:lnTo>
                                  <a:pt x="2162175" y="134937"/>
                                </a:lnTo>
                                <a:lnTo>
                                  <a:pt x="2162175" y="141287"/>
                                </a:lnTo>
                                <a:lnTo>
                                  <a:pt x="2163762" y="142875"/>
                                </a:lnTo>
                                <a:lnTo>
                                  <a:pt x="2170112" y="142875"/>
                                </a:lnTo>
                                <a:lnTo>
                                  <a:pt x="2171700" y="141287"/>
                                </a:lnTo>
                                <a:lnTo>
                                  <a:pt x="2171700" y="134937"/>
                                </a:lnTo>
                                <a:close/>
                              </a:path>
                              <a:path w="2171700" h="2000885">
                                <a:moveTo>
                                  <a:pt x="2171700" y="115887"/>
                                </a:moveTo>
                                <a:lnTo>
                                  <a:pt x="2170112" y="114300"/>
                                </a:lnTo>
                                <a:lnTo>
                                  <a:pt x="2163762" y="114300"/>
                                </a:lnTo>
                                <a:lnTo>
                                  <a:pt x="2162175" y="115887"/>
                                </a:lnTo>
                                <a:lnTo>
                                  <a:pt x="2162175" y="122237"/>
                                </a:lnTo>
                                <a:lnTo>
                                  <a:pt x="2163762" y="123825"/>
                                </a:lnTo>
                                <a:lnTo>
                                  <a:pt x="2170112" y="123825"/>
                                </a:lnTo>
                                <a:lnTo>
                                  <a:pt x="2171700" y="122237"/>
                                </a:lnTo>
                                <a:lnTo>
                                  <a:pt x="2171700" y="115887"/>
                                </a:lnTo>
                                <a:close/>
                              </a:path>
                              <a:path w="2171700" h="2000885">
                                <a:moveTo>
                                  <a:pt x="2171700" y="96837"/>
                                </a:moveTo>
                                <a:lnTo>
                                  <a:pt x="2170112" y="95250"/>
                                </a:lnTo>
                                <a:lnTo>
                                  <a:pt x="2163762" y="95250"/>
                                </a:lnTo>
                                <a:lnTo>
                                  <a:pt x="2162175" y="96837"/>
                                </a:lnTo>
                                <a:lnTo>
                                  <a:pt x="2162175" y="103187"/>
                                </a:lnTo>
                                <a:lnTo>
                                  <a:pt x="2163762" y="104775"/>
                                </a:lnTo>
                                <a:lnTo>
                                  <a:pt x="2170112" y="104775"/>
                                </a:lnTo>
                                <a:lnTo>
                                  <a:pt x="2171700" y="103187"/>
                                </a:lnTo>
                                <a:lnTo>
                                  <a:pt x="2171700" y="96837"/>
                                </a:lnTo>
                                <a:close/>
                              </a:path>
                              <a:path w="2171700" h="2000885">
                                <a:moveTo>
                                  <a:pt x="2171700" y="77787"/>
                                </a:moveTo>
                                <a:lnTo>
                                  <a:pt x="2170112" y="76200"/>
                                </a:lnTo>
                                <a:lnTo>
                                  <a:pt x="2163762" y="76200"/>
                                </a:lnTo>
                                <a:lnTo>
                                  <a:pt x="2162175" y="77787"/>
                                </a:lnTo>
                                <a:lnTo>
                                  <a:pt x="2162175" y="84137"/>
                                </a:lnTo>
                                <a:lnTo>
                                  <a:pt x="2163762" y="85725"/>
                                </a:lnTo>
                                <a:lnTo>
                                  <a:pt x="2170112" y="85725"/>
                                </a:lnTo>
                                <a:lnTo>
                                  <a:pt x="2171700" y="84137"/>
                                </a:lnTo>
                                <a:lnTo>
                                  <a:pt x="2171700" y="77787"/>
                                </a:lnTo>
                                <a:close/>
                              </a:path>
                              <a:path w="2171700" h="2000885">
                                <a:moveTo>
                                  <a:pt x="2171700" y="58737"/>
                                </a:moveTo>
                                <a:lnTo>
                                  <a:pt x="2170112" y="57150"/>
                                </a:lnTo>
                                <a:lnTo>
                                  <a:pt x="2163762" y="57150"/>
                                </a:lnTo>
                                <a:lnTo>
                                  <a:pt x="2162175" y="58737"/>
                                </a:lnTo>
                                <a:lnTo>
                                  <a:pt x="2162175" y="65087"/>
                                </a:lnTo>
                                <a:lnTo>
                                  <a:pt x="2163762" y="66675"/>
                                </a:lnTo>
                                <a:lnTo>
                                  <a:pt x="2170112" y="66675"/>
                                </a:lnTo>
                                <a:lnTo>
                                  <a:pt x="2171700" y="65087"/>
                                </a:lnTo>
                                <a:lnTo>
                                  <a:pt x="2171700" y="58737"/>
                                </a:lnTo>
                                <a:close/>
                              </a:path>
                              <a:path w="2171700" h="2000885">
                                <a:moveTo>
                                  <a:pt x="2171700" y="39687"/>
                                </a:moveTo>
                                <a:lnTo>
                                  <a:pt x="2170112" y="38100"/>
                                </a:lnTo>
                                <a:lnTo>
                                  <a:pt x="2163762" y="38100"/>
                                </a:lnTo>
                                <a:lnTo>
                                  <a:pt x="2162175" y="39687"/>
                                </a:lnTo>
                                <a:lnTo>
                                  <a:pt x="2162175" y="46037"/>
                                </a:lnTo>
                                <a:lnTo>
                                  <a:pt x="2163762" y="47625"/>
                                </a:lnTo>
                                <a:lnTo>
                                  <a:pt x="2170112" y="47625"/>
                                </a:lnTo>
                                <a:lnTo>
                                  <a:pt x="2171700" y="46037"/>
                                </a:lnTo>
                                <a:lnTo>
                                  <a:pt x="2171700" y="39687"/>
                                </a:lnTo>
                                <a:close/>
                              </a:path>
                              <a:path w="2171700" h="2000885">
                                <a:moveTo>
                                  <a:pt x="2171700" y="20637"/>
                                </a:moveTo>
                                <a:lnTo>
                                  <a:pt x="2170112" y="19050"/>
                                </a:lnTo>
                                <a:lnTo>
                                  <a:pt x="2163762" y="19050"/>
                                </a:lnTo>
                                <a:lnTo>
                                  <a:pt x="2162175" y="20637"/>
                                </a:lnTo>
                                <a:lnTo>
                                  <a:pt x="2162175" y="26987"/>
                                </a:lnTo>
                                <a:lnTo>
                                  <a:pt x="2163762" y="28575"/>
                                </a:lnTo>
                                <a:lnTo>
                                  <a:pt x="2170112" y="28575"/>
                                </a:lnTo>
                                <a:lnTo>
                                  <a:pt x="2171700" y="26987"/>
                                </a:lnTo>
                                <a:lnTo>
                                  <a:pt x="2171700" y="20637"/>
                                </a:lnTo>
                                <a:close/>
                              </a:path>
                              <a:path w="2171700" h="2000885">
                                <a:moveTo>
                                  <a:pt x="2171700" y="1587"/>
                                </a:moveTo>
                                <a:lnTo>
                                  <a:pt x="2170112" y="0"/>
                                </a:lnTo>
                                <a:lnTo>
                                  <a:pt x="2163762" y="0"/>
                                </a:lnTo>
                                <a:lnTo>
                                  <a:pt x="2162175" y="1587"/>
                                </a:lnTo>
                                <a:lnTo>
                                  <a:pt x="2160587" y="0"/>
                                </a:lnTo>
                                <a:lnTo>
                                  <a:pt x="2154237" y="0"/>
                                </a:lnTo>
                                <a:lnTo>
                                  <a:pt x="2152650" y="1587"/>
                                </a:lnTo>
                                <a:lnTo>
                                  <a:pt x="2152650" y="7937"/>
                                </a:lnTo>
                                <a:lnTo>
                                  <a:pt x="2154237" y="9525"/>
                                </a:lnTo>
                                <a:lnTo>
                                  <a:pt x="2160587" y="9525"/>
                                </a:lnTo>
                                <a:lnTo>
                                  <a:pt x="2162175" y="7937"/>
                                </a:lnTo>
                                <a:lnTo>
                                  <a:pt x="2163762" y="9525"/>
                                </a:lnTo>
                                <a:lnTo>
                                  <a:pt x="2170112" y="9525"/>
                                </a:lnTo>
                                <a:lnTo>
                                  <a:pt x="2171700" y="7937"/>
                                </a:lnTo>
                                <a:lnTo>
                                  <a:pt x="2171700" y="1587"/>
                                </a:lnTo>
                                <a:close/>
                              </a:path>
                            </a:pathLst>
                          </a:custGeom>
                          <a:solidFill>
                            <a:srgbClr val="C40000"/>
                          </a:solidFill>
                        </wps:spPr>
                        <wps:bodyPr wrap="square" lIns="0" tIns="0" rIns="0" bIns="0" rtlCol="0">
                          <a:noAutofit/>
                        </wps:bodyPr>
                      </wps:wsp>
                    </wpg:wgp>
                  </a:graphicData>
                </a:graphic>
              </wp:anchor>
            </w:drawing>
          </mc:Choice>
          <mc:Fallback>
            <w:pict>
              <v:group id="Group 22" o:spid="_x0000_s1026" o:spt="203" style="position:absolute;left:0pt;margin-left:235.85pt;margin-top:5.9pt;height:157.5pt;width:171pt;mso-position-horizontal-relative:page;mso-wrap-distance-bottom:0pt;mso-wrap-distance-top:0pt;z-index:-251637760;mso-width-relative:page;mso-height-relative:page;" coordsize="2171700,2000250" o:gfxdata="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">
                <o:lock v:ext="edit" aspectratio="f"/>
                <v:shape id="Image 23" o:spid="_x0000_s1026" o:spt="75" type="#_x0000_t75" style="position:absolute;left:9525;top:9525;height:1981200;width:2152650;" filled="f" o:preferrelative="t" stroked="f" coordsize="21600,21600" o:gfxdata="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Ccrir4A&#10;AADbAAAADwAAAAAAAAABACAAAAAiAAAAZHJzL2Rvd25yZXYueG1sUEsBAhQAFAAAAAgAh07iQDMv&#10;BZ47AAAAOQAAABAAAAAAAAAAAQAgAAAADQEAAGRycy9zaGFwZXhtbC54bWxQSwUGAAAAAAYABgBb&#10;AQAAtwMAAAAA&#10;">
                  <v:fill on="f" focussize="0,0"/>
                  <v:stroke on="f"/>
                  <v:imagedata r:id="rId15" o:title=""/>
                  <o:lock v:ext="edit" aspectratio="f"/>
                </v:shape>
                <v:shape id="Graphic 24" o:spid="_x0000_s1026" o:spt="100" style="position:absolute;left:-1;top:0;height:2000885;width:2171700;" fillcolor="#C40000" filled="t" stroked="f" coordsize="2171700,2000885" o:gfxdata="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0sgy8AAAA&#10;2wAAAA8AAAAAAAAAAQAgAAAAIgAAAGRycy9kb3ducmV2LnhtbFBLAQIUABQAAAAIAIdO4kAzLwWe&#10;OwAAADkAAAAQAAAAAAAAAAEAIAAAAAsBAABkcnMvc2hhcGV4bWwueG1sUEsFBgAAAAAGAAYAWwEA&#10;ALUDAAAAAA==&#10;" path="m9525,1973275l7937,1971687,1587,1971687,0,1973275,0,1979625,1587,1981212,7937,1981212,9525,1979625,9525,1973275xem9525,1954225l7937,1952637,1587,1952637,0,1954225,0,1960575,1587,1962162,7937,1962162,9525,1960575,9525,1954225xem9525,1935175l7937,1933587,1587,1933587,0,1935175,0,1941525,1587,1943112,7937,1943112,9525,1941525,9525,1935175xem9525,1916125l7937,1914537,1587,1914537,0,1916125,0,1922475,1587,1924062,7937,1924062,9525,1922475,9525,1916125xem9525,1897075l7937,1895487,1587,1895487,0,1897075,0,1903425,1587,1905012,7937,1905012,9525,1903425,9525,1897075xem9525,1878025l7937,1876437,1587,1876437,0,1878025,0,1884375,1587,1885962,7937,1885962,9525,1884375,9525,1878025xem9525,1858975l7937,1857387,1587,1857387,0,1858975,0,1865325,1587,1866912,7937,1866912,9525,1865325,9525,1858975xem9525,1839912l7937,1838337,1587,1838337,0,1839912,0,1846275,1587,1847862,7937,1847862,9525,1846275,9525,1839912xem9525,1820862l7937,1819287,1587,1819287,0,1820862,0,1827225,1587,1828812,7937,1828812,9525,1827225,9525,1820862xem9525,1801812l7937,1800237,1587,1800237,0,1801812,0,1808175,1587,1809762,7937,1809762,9525,1808175,9525,1801812xem9525,1782762l7937,1781187,1587,1781187,0,1782762,0,1789125,1587,1790712,7937,1790712,9525,1789125,9525,1782762xem9525,1763712l7937,1762137,1587,1762137,0,1763712,0,1770075,1587,1771662,7937,1771662,9525,1770075,9525,1763712xem9525,1744662l7937,1743087,1587,1743087,0,1744662,0,1751025,1587,1752612,7937,1752612,9525,1751025,9525,1744662xem9525,1725612l7937,1724037,1587,1724037,0,1725612,0,1731975,1587,1733562,7937,1733562,9525,1731975,9525,1725612xem9525,1706562l7937,1704987,1587,1704987,0,1706562,0,1712925,1587,1714512,7937,1714512,9525,1712925,9525,1706562xem9525,1687512l7937,1685937,1587,1685937,0,1687512,0,1693875,1587,1695462,7937,1695462,9525,1693875,9525,1687512xem9525,1668462l7937,1666887,1587,1666887,0,1668462,0,1674825,1587,1676412,7937,1676412,9525,1674825,9525,1668462xem9525,1649412l7937,1647837,1587,1647837,0,1649412,0,1655775,1587,1657362,7937,1657362,9525,1655775,9525,1649412xem9525,1630362l7937,1628787,1587,1628787,0,1630362,0,1636725,1587,1638312,7937,1638312,9525,1636725,9525,1630362xem9525,1611312l7937,1609737,1587,1609737,0,1611312,0,1617675,1587,1619262,7937,1619262,9525,1617675,9525,1611312xem9525,1592275l7937,1590687,1587,1590687,0,1592275,0,1598625,1587,1600212,7937,1600212,9525,1598625,9525,1592275xem9525,1573225l7937,1571637,1587,1571637,0,1573225,0,1579575,1587,1581162,7937,1581162,9525,1579575,9525,1573225xem9525,1554175l7937,1552587,1587,1552587,0,1554175,0,1560525,1587,1562112,7937,1562112,9525,1560525,9525,1554175xem9525,1535125l7937,1533537,1587,1533537,0,1535125,0,1541475,1587,1543062,7937,1543062,9525,1541475,9525,1535125xem9525,1516075l7937,1514487,1587,1514487,0,1516075,0,1522425,1587,1524012,7937,1524012,9525,1522425,9525,1516075xem9525,1497012l7937,1495425,1587,1495425,0,1497012,0,1503362,1587,1504950,7937,1504950,9525,1503362,9525,1497012xem9525,1477975l7937,1476387,1587,1476387,0,1477975,0,1484325,1587,1485912,7937,1485912,9525,1484325,9525,1477975xem9525,1458925l7937,1457337,1587,1457337,0,1458925,0,1465275,1587,1466862,7937,1466862,9525,1465275,9525,1458925xem9525,1439862l7937,1438275,1587,1438275,0,1439862,0,1446212,1587,1447800,7937,1447800,9525,1446212,9525,1439862xem9525,1420825l7937,1419237,1587,1419237,0,1420825,0,1427175,1587,1428762,7937,1428762,9525,1427175,9525,1420825xem9525,1401775l7937,1400187,1587,1400187,0,1401775,0,1408112,1587,1409712,7937,1409712,9525,1408112,9525,1401775xem9525,1382725l7937,1381137,1587,1381137,0,1382725,0,1389062,1587,1390662,7937,1390662,9525,1389062,9525,1382725xem9525,1363675l7937,1362087,1587,1362087,0,1363675,0,1370012,1587,1371612,7937,1371612,9525,1370012,9525,1363675xem9525,1344625l7937,1343037,1587,1343037,0,1344625,0,1350962,1587,1352562,7937,1352562,9525,1350962,9525,1344625xem9525,1325575l7937,1323987,1587,1323987,0,1325575,0,1331912,1587,1333512,7937,1333512,9525,1331912,9525,1325575xem9525,1306525l7937,1304937,1587,1304937,0,1306525,0,1312862,1587,1314462,7937,1314462,9525,1312862,9525,1306525xem9525,1287475l7937,1285887,1587,1285887,0,1287475,0,1293825,1587,1295412,7937,1295412,9525,1293825,9525,1287475xem9525,1268425l7937,1266837,1587,1266837,0,1268425,0,1274775,1587,1276362,7937,1276362,9525,1274775,9525,1268425xem9525,1249375l7937,1247787,1587,1247787,0,1249375,0,1255725,1587,1257312,7937,1257312,9525,1255725,9525,1249375xem9525,1230325l7937,1228737,1587,1228737,0,1230325,0,1236675,1587,1238262,7937,1238262,9525,1236675,9525,1230325xem9525,1211262l7937,1209687,1587,1209687,0,1211262,0,1217625,1587,1219212,7937,1219212,9525,1217625,9525,1211262xem9525,1192212l7937,1190637,1587,1190637,0,1192212,0,1198575,1587,1200162,7937,1200162,9525,1198575,9525,1192212xem9525,1173162l7937,1171587,1587,1171587,0,1173162,0,1179525,1587,1181112,7937,1181112,9525,1179525,9525,1173162xem9525,1154112l7937,1152537,1587,1152537,0,1154112,0,1160475,1587,1162062,7937,1162062,9525,1160475,9525,1154112xem9525,1135075l7937,1133487,1587,1133487,0,1135075,0,1141425,1587,1143012,7937,1143012,9525,1141425,9525,1135075xem9525,1116025l7937,1114437,1587,1114437,0,1116025,0,1122375,1587,1123962,7937,1123962,9525,1122375,9525,1116025xem9525,1096975l7937,1095387,1587,1095387,0,1096975,0,1103312,1587,1104912,7937,1104912,9525,1103312,9525,1096975xem9525,1077925l7937,1076337,1587,1076337,0,1077925,0,1084262,1587,1085862,7937,1085862,9525,1084262,9525,1077925xem9525,1058875l7937,1057287,1587,1057287,0,1058875,0,1065225,1587,1066812,7937,1066812,9525,1065225,9525,1058875xem9525,1039812l7937,1038237,1587,1038237,0,1039812,0,1046175,1587,1047762,7937,1047762,9525,1046175,9525,1039812xem9525,1020775l7937,1019187,1587,1019187,0,1020775,0,1027125,1587,1028712,7937,1028712,9525,1027125,9525,1020775xem9525,1001712l7937,1000125,1587,1000125,0,1001712,0,1008075,1587,1009662,7937,1009662,9525,1008075,9525,1001712xem9525,982662l7937,981075,1587,981075,0,982662,0,989025,1587,990600,7937,990600,9525,989025,9525,982662xem9525,963612l7937,962025,1587,962025,0,963612,0,969962,1587,971550,7937,971550,9525,969962,9525,963612xem9525,944562l7937,942975,1587,942975,0,944562,0,950912,1587,952500,7937,952500,9525,950912,9525,944562xem9525,925512l7937,923925,1587,923925,0,925512,0,931862,1587,933450,7937,933450,9525,931862,9525,925512xem9525,906475l7937,904875,1587,904875,0,906475,0,912812,1587,914400,7937,914400,9525,912812,9525,906475xem9525,887412l7937,885825,1587,885825,0,887412,0,893762,1587,895350,7937,895350,9525,893762,9525,887412xem9525,868362l7937,866775,1587,866775,0,868362,0,874712,1587,876300,7937,876300,9525,874712,9525,868362xem9525,849312l7937,847725,1587,847725,0,849312,0,855662,1587,857250,7937,857250,9525,855662,9525,849312xem9525,830262l7937,828675,1587,828675,0,830262,0,836612,1587,838200,7937,838200,9525,836612,9525,830262xem9525,811212l7937,809625,1587,809625,0,811212,0,817575,1587,819150,7937,819150,9525,817575,9525,811212xem9525,792175l7937,790587,1587,790587,0,792175,0,798525,1587,800112,7937,800112,9525,798525,9525,792175xem9525,773112l7937,771525,1587,771525,0,773112,0,779462,1587,781050,7937,781050,9525,779462,9525,773112xem9525,754062l7937,752475,1587,752475,0,754062,0,760412,1587,762000,7937,762000,9525,760412,9525,754062xem9525,735012l7937,733425,1587,733425,0,735012,0,741362,1587,742950,7937,742950,9525,741362,9525,735012xem9525,715962l7937,714375,1587,714375,0,715962,0,722312,1587,723900,7937,723900,9525,722312,9525,715962xem9525,696912l7937,695325,1587,695325,0,696912,0,703262,1587,704850,7937,704850,9525,703262,9525,696912xem9525,677875l7937,676275,1587,676275,0,677875,0,684212,1587,685800,7937,685800,9525,684212,9525,677875xem9525,658825l7937,657225,1587,657225,0,658825,0,665162,1587,666750,7937,666750,9525,665162,9525,658825xem9525,639775l7937,638175,1587,638175,0,639775,0,646112,1587,647700,7937,647700,9525,646112,9525,639775xem9525,620725l7937,619125,1587,619125,0,620725,0,627062,1587,628650,7937,628650,9525,627062,9525,620725xem9525,601675l7937,600075,1587,600075,0,601675,0,608012,1587,609600,7937,609600,9525,608012,9525,601675xem9525,582625l7937,581025,1587,581025,0,582625,0,588962,1587,590550,7937,590550,9525,588962,9525,582625xem9525,563562l7937,561975,1587,561975,0,563562,0,569912,1587,571500,7937,571500,9525,569912,9525,563562xem9525,544512l7937,542925,1587,542925,0,544512,0,550862,1587,552450,7937,552450,9525,550862,9525,544512xem9525,525462l7937,523875,1587,523875,0,525462,0,531812,1587,533400,7937,533400,9525,531812,9525,525462xem9525,506412l7937,504825,1587,504825,0,506412,0,512762,1587,514350,7937,514350,9525,512762,9525,506412xem9525,487362l7937,485775,1587,485775,0,487362,0,493712,1587,495300,7937,495300,9525,493712,9525,487362xem9525,468312l7937,466725,1587,466725,0,468312,0,474662,1587,476250,7937,476250,9525,474662,9525,468312xem9525,449262l7937,447675,1587,447675,0,449262,0,455612,1587,457200,7937,457200,9525,455612,9525,449262xem9525,430212l7937,428625,1587,428625,0,430212,0,436562,1587,438150,7937,438150,9525,436562,9525,430212xem9525,411162l7937,409575,1587,409575,0,411162,0,417512,1587,419100,7937,419100,9525,417512,9525,411162xem9525,392112l7937,390525,1587,390525,0,392112,0,398462,1587,400050,7937,400050,9525,398462,9525,392112xem9525,373062l7937,371475,1587,371475,0,373062,0,379425,1587,381000,7937,381000,9525,379425,9525,373062xem9525,354012l7937,352425,1587,352425,0,354012,0,360375,1587,361950,7937,361950,9525,360375,9525,354012xem9525,334962l7937,333375,1587,333375,0,334962,0,341325,1587,342900,7937,342900,9525,341325,9525,334962xem9525,315912l7937,314325,1587,314325,0,315912,0,322275,1587,323850,7937,323850,9525,322275,9525,315912xem9525,296862l7937,295275,1587,295275,0,296862,0,303225,1587,304800,7937,304800,9525,303225,9525,296862xem9525,277812l7937,276225,1587,276225,0,277812,0,284175,1587,285750,7937,285750,9525,284175,9525,277812xem9525,258762l7937,257175,1587,257175,0,258762,0,265125,1587,266700,7937,266700,9525,265125,9525,258762xem9525,239712l7937,238125,1587,238125,0,239712,0,246075,1587,247650,7937,247650,9525,246075,9525,239712xem9525,220662l7937,219075,1587,219075,0,220662,0,227025,1587,228600,7937,228600,9525,227025,9525,220662xem9525,201612l7937,200025,1587,200025,0,201612,0,207975,1587,209550,7937,209550,9525,207975,9525,201612xem9525,182562l7937,180975,1587,180975,0,182562,0,188925,1587,190500,7937,190500,9525,188925,9525,182562xem9525,163512l7937,161925,1587,161925,0,163512,0,169875,1587,171450,7937,171450,9525,169875,9525,163512xem9525,144462l7937,142875,1587,142875,0,144462,0,150825,1587,152400,7937,152400,9525,150825,9525,144462xem9525,125412l7937,123825,1587,123825,0,125412,0,131762,1587,133350,7937,133350,9525,131762,9525,125412xem9525,106362l7937,104775,1587,104775,0,106362,0,112712,1587,114300,7937,114300,9525,112712,9525,106362xem9525,87312l7937,85725,1587,85725,0,87312,0,93662,1587,95250,7937,95250,9525,93662,9525,87312xem9525,68262l7937,66675,1587,66675,0,68262,0,74612,1587,76200,7937,76200,9525,74612,9525,68262xem9525,49212l7937,47625,1587,47625,0,49212,0,55562,1587,57150,7937,57150,9525,55562,9525,49212xem9525,30162l7937,28575,1587,28575,0,30162,0,36512,1587,38100,7937,38100,9525,36512,9525,30162xem9525,1587l7937,0,1587,0,0,1587,0,7937,1587,9525,0,11112,0,17462,1587,19050,7937,19050,9525,17462,9525,11112,7937,9525,9525,7937,9525,1587xem19050,1992325l17462,1990737,11112,1990737,9525,1992325,7937,1990737,1587,1990737,0,1992325,0,1998675,1587,2000262,7937,2000262,9525,1998675,11112,2000262,17462,2000262,19050,1998675,19050,1992325xem28575,1587l26987,0,20637,0,19050,1587,19050,7937,20637,9525,26987,9525,28575,7937,28575,1587xem38100,1992325l36512,1990737,30162,1990737,28575,1992325,28575,1998675,30162,2000262,36512,2000262,38100,1998675,38100,1992325xem47625,1587l46037,0,39687,0,38100,1587,38100,7937,39687,9525,46037,9525,47625,7937,47625,1587xem57150,1992325l55562,1990737,49212,1990737,47625,1992325,47625,1998675,49212,2000262,55562,2000262,57150,1998675,57150,1992325xem66675,1587l65087,0,58737,0,57150,1587,57150,7937,58737,9525,65087,9525,66675,7937,66675,1587xem76200,1992325l74612,1990737,68262,1990737,66675,1992325,66675,1998675,68262,2000262,74612,2000262,76200,1998675,76200,1992325xem85725,1587l84137,0,77787,0,76200,1587,76200,7937,77787,9525,84137,9525,85725,7937,85725,1587xem95250,1992325l93662,1990737,87312,1990737,85725,1992325,85725,1998675,87312,2000262,93662,2000262,95250,1998675,95250,1992325xem104775,1587l103187,0,96837,0,95250,1587,95250,7937,96837,9525,103187,9525,104775,7937,104775,1587xem114300,1992325l112712,1990737,106362,1990737,104775,1992325,104775,1998675,106362,2000262,112712,2000262,114300,1998675,114300,1992325xem123825,1587l122237,0,115887,0,114300,1587,114300,7937,115887,9525,122237,9525,123825,7937,123825,1587xem133350,1992325l131762,1990737,125412,1990737,123825,1992325,123825,1998675,125412,2000262,131762,2000262,133350,1998675,133350,1992325xem142875,1587l141287,0,134937,0,133350,1587,133350,7937,134937,9525,141287,9525,142875,7937,142875,1587xem152400,1992325l150812,1990737,144462,1990737,142875,1992325,142875,1998675,144462,2000262,150812,2000262,152400,1998675,152400,1992325xem161925,1587l160337,0,153987,0,152400,1587,152400,7937,153987,9525,160337,9525,161925,7937,161925,1587xem171450,1992325l169862,1990737,163512,1990737,161925,1992325,161925,1998675,163512,2000262,169862,2000262,171450,1998675,171450,1992325xem180975,1587l179387,0,173037,0,171450,1587,171450,7937,173037,9525,179387,9525,180975,7937,180975,1587xem190500,1992325l188912,1990737,182562,1990737,180975,1992325,180975,1998675,182562,2000262,188912,2000262,190500,1998675,190500,1992325xem200025,1587l198437,0,192087,0,190500,1587,190500,7937,192087,9525,198437,9525,200025,7937,200025,1587xem209550,1992325l207962,1990737,201612,1990737,200025,1992325,200025,1998675,201612,2000262,207962,2000262,209550,1998675,209550,1992325xem219075,1587l217487,0,211137,0,209550,1587,209550,7937,211137,9525,217487,9525,219075,7937,219075,1587xem228600,1992325l227012,1990737,220662,1990737,219075,1992325,219075,1998675,220662,2000262,227012,2000262,228600,1998675,228600,1992325xem238125,1587l236537,0,230187,0,228600,1587,228600,7937,230187,9525,236537,9525,238125,7937,238125,1587xem247650,1992325l246062,1990737,239712,1990737,238125,1992325,238125,1998675,239712,2000262,246062,2000262,247650,1998675,247650,1992325xem257175,1587l255587,0,249237,0,247650,1587,247650,7937,249237,9525,255587,9525,257175,7937,257175,1587xem266700,1992325l265112,1990737,258762,1990737,257175,1992325,257175,1998675,258762,2000262,265112,2000262,266700,1998675,266700,1992325xem276225,1587l274637,0,268287,0,266700,1587,266700,7937,268287,9525,274637,9525,276225,7937,276225,1587xem285750,1992325l284162,1990737,277812,1990737,276225,1992325,276225,1998675,277812,2000262,284162,2000262,285750,1998675,285750,1992325xem295275,1587l293687,0,287337,0,285750,1587,285750,7937,287337,9525,293687,9525,295275,7937,295275,1587xem304800,1992325l303212,1990737,296862,1990737,295275,1992325,295275,1998675,296862,2000262,303212,2000262,304800,1998675,304800,1992325xem314325,1587l312737,0,306387,0,304800,1587,304800,7937,306387,9525,312737,9525,314325,7937,314325,1587xem323850,1992325l322262,1990737,315912,1990737,314325,1992325,314325,1998675,315912,2000262,322262,2000262,323850,1998675,323850,1992325xem333375,1587l331787,0,325437,0,323850,1587,323850,7937,325437,9525,331787,9525,333375,7937,333375,1587xem342900,1992325l341312,1990737,334962,1990737,333375,1992325,333375,1998675,334962,2000262,341312,2000262,342900,1998675,342900,1992325xem352425,1587l350837,0,344487,0,342900,1587,342900,7937,344487,9525,350837,9525,352425,7937,352425,1587xem361950,1992325l360362,1990737,354012,1990737,352425,1992325,352425,1998675,354012,2000262,360362,2000262,361950,1998675,361950,1992325xem371475,1587l369887,0,363537,0,361950,1587,361950,7937,363537,9525,369887,9525,371475,7937,371475,1587xem381000,1992325l379412,1990737,373062,1990737,371475,1992325,371475,1998675,373062,2000262,379412,2000262,381000,1998675,381000,1992325xem390525,1587l388937,0,382587,0,381000,1587,381000,7937,382587,9525,388937,9525,390525,7937,390525,1587xem400050,1992325l398462,1990737,392112,1990737,390525,1992325,390525,1998675,392112,2000262,398462,2000262,400050,1998675,400050,1992325xem409575,1587l407987,0,401637,0,400050,1587,400050,7937,401637,9525,407987,9525,409575,7937,409575,1587xem419100,1992325l417512,1990737,411162,1990737,409575,1992325,409575,1998675,411162,2000262,417512,2000262,419100,1998675,419100,1992325xem428625,1587l427037,0,420687,0,419100,1587,419100,7937,420687,9525,427037,9525,428625,7937,428625,1587xem438150,1992325l436562,1990737,430212,1990737,428625,1992325,428625,1998675,430212,2000262,436562,2000262,438150,1998675,438150,1992325xem447675,1587l446087,0,439737,0,438150,1587,438150,7937,439737,9525,446087,9525,447675,7937,447675,1587xem457200,1992325l455612,1990737,449262,1990737,447675,1992325,447675,1998675,449262,2000262,455612,2000262,457200,1998675,457200,1992325xem466725,1587l465137,0,458787,0,457200,1587,457200,7937,458787,9525,465137,9525,466725,7937,466725,1587xem476250,1992325l474662,1990737,468312,1990737,466725,1992325,466725,1998675,468312,2000262,474662,2000262,476250,1998675,476250,1992325xem485775,1587l484187,0,477837,0,476250,1587,476250,7937,477837,9525,484187,9525,485775,7937,485775,1587xem495300,1992325l493712,1990737,487362,1990737,485775,1992325,485775,1998675,487362,2000262,493712,2000262,495300,1998675,495300,1992325xem504825,1587l503237,0,496887,0,495300,1587,495300,7937,496887,9525,503237,9525,504825,7937,504825,1587xem514350,1992325l512762,1990737,506412,1990737,504825,1992325,504825,1998675,506412,2000262,512762,2000262,514350,1998675,514350,1992325xem523875,1587l522287,0,515937,0,514350,1587,514350,7937,515937,9525,522287,9525,523875,7937,523875,1587xem533400,1992325l531812,1990737,525462,1990737,523875,1992325,523875,1998675,525462,2000262,531812,2000262,533400,1998675,533400,1992325xem542925,1587l541337,0,534987,0,533400,1587,533400,7937,534987,9525,541337,9525,542925,7937,542925,1587xem552450,1992325l550862,1990737,544512,1990737,542925,1992325,542925,1998675,544512,2000262,550862,2000262,552450,1998675,552450,1992325xem561975,1587l560387,0,554037,0,552450,1587,552450,7937,554037,9525,560387,9525,561975,7937,561975,1587xem571500,1992325l569912,1990737,563562,1990737,561975,1992325,561975,1998675,563562,2000262,569912,2000262,571500,1998675,571500,1992325xem581025,1587l579437,0,573087,0,571500,1587,571500,7937,573087,9525,579437,9525,581025,7937,581025,1587xem590550,1992325l588962,1990737,582612,1990737,581025,1992325,581025,1998675,582612,2000262,588962,2000262,590550,1998675,590550,1992325xem600075,1587l598487,0,592137,0,590550,1587,590550,7937,592137,9525,598487,9525,600075,7937,600075,1587xem609600,1992325l608012,1990737,601662,1990737,600075,1992325,600075,1998675,601662,2000262,608012,2000262,609600,1998675,609600,1992325xem619125,1587l617537,0,611187,0,609600,1587,609600,7937,611187,9525,617537,9525,619125,7937,619125,1587xem628650,1992325l627062,1990737,620712,1990737,619125,1992325,619125,1998675,620712,2000262,627062,2000262,628650,1998675,628650,1992325xem638175,1587l636587,0,630237,0,628650,1587,628650,7937,630237,9525,636587,9525,638175,7937,638175,1587xem647700,1992325l646112,1990737,639762,1990737,638175,1992325,638175,1998675,639762,2000262,646112,2000262,647700,1998675,647700,1992325xem657225,1587l655637,0,649287,0,647700,1587,647700,7937,649287,9525,655637,9525,657225,7937,657225,1587xem666750,1992325l665162,1990737,658812,1990737,657225,1992325,657225,1998675,658812,2000262,665162,2000262,666750,1998675,666750,1992325xem676275,1587l674687,0,668337,0,666750,1587,666750,7937,668337,9525,674687,9525,676275,7937,676275,1587xem685800,1992325l684212,1990737,677862,1990737,676275,1992325,676275,1998675,677862,2000262,684212,2000262,685800,1998675,685800,1992325xem695325,1587l693737,0,687387,0,685800,1587,685800,7937,687387,9525,693737,9525,695325,7937,695325,1587xem704850,1992325l703262,1990737,696912,1990737,695325,1992325,695325,1998675,696912,2000262,703262,2000262,704850,1998675,704850,1992325xem714375,1587l712787,0,706437,0,704850,1587,704850,7937,706437,9525,712787,9525,714375,7937,714375,1587xem723900,1992325l722312,1990737,715962,1990737,714375,1992325,714375,1998675,715962,2000262,722312,2000262,723900,1998675,723900,1992325xem733425,1587l731837,0,725487,0,723900,1587,723900,7937,725487,9525,731837,9525,733425,7937,733425,1587xem742950,1992325l741362,1990737,735012,1990737,733425,1992325,733425,1998675,735012,2000262,741362,2000262,742950,1998675,742950,1992325xem752475,1587l750887,0,744537,0,742950,1587,742950,7937,744537,9525,750887,9525,752475,7937,752475,1587xem762000,1992325l760412,1990737,754062,1990737,752475,1992325,752475,1998675,754062,2000262,760412,2000262,762000,1998675,762000,1992325xem771525,1587l769937,0,763587,0,762000,1587,762000,7937,763587,9525,769937,9525,771525,7937,771525,1587xem781050,1992325l779462,1990737,773112,1990737,771525,1992325,771525,1998675,773112,2000262,779462,2000262,781050,1998675,781050,1992325xem790575,1587l788987,0,782637,0,781050,1587,781050,7937,782637,9525,788987,9525,790575,7937,790575,1587xem800100,1992325l798512,1990737,792162,1990737,790575,1992325,790575,1998675,792162,2000262,798512,2000262,800100,1998675,800100,1992325xem809625,1587l808037,0,801687,0,800100,1587,800100,7937,801687,9525,808037,9525,809625,7937,809625,1587xem819150,1992325l817562,1990737,811212,1990737,809625,1992325,809625,1998675,811212,2000262,817562,2000262,819150,1998675,819150,1992325xem828675,1587l827087,0,820737,0,819150,1587,819150,7937,820737,9525,827087,9525,828675,7937,828675,1587xem838200,1992325l836612,1990737,830262,1990737,828675,1992325,828675,1998675,830262,2000262,836612,2000262,838200,1998675,838200,1992325xem847725,1587l846137,0,839787,0,838200,1587,838200,7937,839787,9525,846137,9525,847725,7937,847725,1587xem857250,1992325l855662,1990737,849312,1990737,847725,1992325,847725,1998675,849312,2000262,855662,2000262,857250,1998675,857250,1992325xem866775,1587l865187,0,858837,0,857250,1587,857250,7937,858837,9525,865187,9525,866775,7937,866775,1587xem876300,1992325l874712,1990737,868362,1990737,866775,1992325,866775,1998675,868362,2000262,874712,2000262,876300,1998675,876300,1992325xem885825,1587l884237,0,877887,0,876300,1587,876300,7937,877887,9525,884237,9525,885825,7937,885825,1587xem895350,1992325l893762,1990737,887412,1990737,885825,1992325,885825,1998675,887412,2000262,893762,2000262,895350,1998675,895350,1992325xem904875,1587l903287,0,896937,0,895350,1587,895350,7937,896937,9525,903287,9525,904875,7937,904875,1587xem914400,1992325l912812,1990737,906462,1990737,904875,1992325,904875,1998675,906462,2000262,912812,2000262,914400,1998675,914400,1992325xem923925,1587l922337,0,915987,0,914400,1587,914400,7937,915987,9525,922337,9525,923925,7937,923925,1587xem933450,1992325l931862,1990737,925512,1990737,923925,1992325,923925,1998675,925512,2000262,931862,2000262,933450,1998675,933450,1992325xem942975,1587l941387,0,935037,0,933450,1587,933450,7937,935037,9525,941387,9525,942975,7937,942975,1587xem952500,1992325l950912,1990737,944562,1990737,942975,1992325,942975,1998675,944562,2000262,950912,2000262,952500,1998675,952500,1992325xem962025,1587l960437,0,954087,0,952500,1587,952500,7937,954087,9525,960437,9525,962025,7937,962025,1587xem971550,1992325l969962,1990737,963612,1990737,962025,1992325,962025,1998675,963612,2000262,969962,2000262,971550,1998675,971550,1992325xem981075,1587l979487,0,973137,0,971550,1587,971550,7937,973137,9525,979487,9525,981075,7937,981075,1587xem990600,1992325l989012,1990737,982662,1990737,981075,1992325,981075,1998675,982662,2000262,989012,2000262,990600,1998675,990600,1992325xem1000125,1587l998537,0,992187,0,990600,1587,990600,7937,992187,9525,998537,9525,1000125,7937,1000125,1587xem1009650,1992325l1008062,1990737,1001712,1990737,1000125,1992325,1000125,1998675,1001712,2000262,1008062,2000262,1009650,1998675,1009650,1992325xem1019175,1587l1017587,0,1011237,0,1009650,1587,1009650,7937,1011237,9525,1017587,9525,1019175,7937,1019175,1587xem1028700,1992325l1027112,1990737,1020762,1990737,1019175,1992325,1019175,1998675,1020762,2000262,1027112,2000262,1028700,1998675,1028700,1992325xem1038225,1587l1036637,0,1030287,0,1028700,1587,1028700,7937,1030287,9525,1036637,9525,1038225,7937,1038225,1587xem1047750,1992325l1046162,1990737,1039812,1990737,1038225,1992325,1038225,1998675,1039812,2000262,1046162,2000262,1047750,1998675,1047750,1992325xem1057275,1587l1055687,0,1049337,0,1047750,1587,1047750,7937,1049337,9525,1055687,9525,1057275,7937,1057275,1587xem1066800,1992325l1065212,1990737,1058862,1990737,1057275,1992325,1057275,1998675,1058862,2000262,1065212,2000262,1066800,1998675,1066800,1992325xem1076325,1587l1074737,0,1068387,0,1066800,1587,1066800,7937,1068387,9525,1074737,9525,1076325,7937,1076325,1587xem1085850,1992325l1084262,1990737,1077912,1990737,1076325,1992325,1076325,1998675,1077912,2000262,1084262,2000262,1085850,1998675,1085850,1992325xem1095375,1587l1093787,0,1087437,0,1085850,1587,1085850,7937,1087437,9525,1093787,9525,1095375,7937,1095375,1587xem1104900,1992325l1103312,1990737,1096962,1990737,1095375,1992325,1095375,1998675,1096962,2000262,1103312,2000262,1104900,1998675,1104900,1992325xem1114425,1587l1112837,0,1106487,0,1104900,1587,1104900,7937,1106487,9525,1112837,9525,1114425,7937,1114425,1587xem1123950,1992325l1122362,1990737,1116012,1990737,1114425,1992325,1114425,1998675,1116012,2000262,1122362,2000262,1123950,1998675,1123950,1992325xem1133475,1587l1131887,0,1125537,0,1123950,1587,1123950,7937,1125537,9525,1131887,9525,1133475,7937,1133475,1587xem1143000,1992325l1141412,1990737,1135062,1990737,1133475,1992325,1133475,1998675,1135062,2000262,1141412,2000262,1143000,1998675,1143000,1992325xem1152525,1587l1150937,0,1144587,0,1143000,1587,1143000,7937,1144587,9525,1150937,9525,1152525,7937,1152525,1587xem1162050,1992325l1160462,1990737,1154112,1990737,1152525,1992325,1152525,1998675,1154112,2000262,1160462,2000262,1162050,1998675,1162050,1992325xem1171575,1587l1169987,0,1163637,0,1162050,1587,1162050,7937,1163637,9525,1169987,9525,1171575,7937,1171575,1587xem1181100,1992325l1179512,1990737,1173162,1990737,1171575,1992325,1171575,1998675,1173162,2000262,1179512,2000262,1181100,1998675,1181100,1992325xem1190625,1587l1189037,0,1182687,0,1181100,1587,1181100,7937,1182687,9525,1189037,9525,1190625,7937,1190625,1587xem1200150,1992325l1198562,1990737,1192212,1990737,1190625,1992325,1190625,1998675,1192212,2000262,1198562,2000262,1200150,1998675,1200150,1992325xem1209675,1587l1208087,0,1201737,0,1200150,1587,1200150,7937,1201737,9525,1208087,9525,1209675,7937,1209675,1587xem1219200,1992325l1217612,1990737,1211262,1990737,1209675,1992325,1209675,1998675,1211262,2000262,1217612,2000262,1219200,1998675,1219200,1992325xem1228725,1587l1227137,0,1220787,0,1219200,1587,1219200,7937,1220787,9525,1227137,9525,1228725,7937,1228725,1587xem1238250,1992325l1236662,1990737,1230312,1990737,1228725,1992325,1228725,1998675,1230312,2000262,1236662,2000262,1238250,1998675,1238250,1992325xem1247775,1587l1246187,0,1239837,0,1238250,1587,1238250,7937,1239837,9525,1246187,9525,1247775,7937,1247775,1587xem1257300,1992325l1255712,1990737,1249362,1990737,1247775,1992325,1247775,1998675,1249362,2000262,1255712,2000262,1257300,1998675,1257300,1992325xem1266825,1587l1265237,0,1258887,0,1257300,1587,1257300,7937,1258887,9525,1265237,9525,1266825,7937,1266825,1587xem1276350,1992325l1274762,1990737,1268412,1990737,1266825,1992325,1266825,1998675,1268412,2000262,1274762,2000262,1276350,1998675,1276350,1992325xem1285875,1587l1284287,0,1277937,0,1276350,1587,1276350,7937,1277937,9525,1284287,9525,1285875,7937,1285875,1587xem1295400,1992325l1293812,1990737,1287462,1990737,1285875,1992325,1285875,1998675,1287462,2000262,1293812,2000262,1295400,1998675,1295400,1992325xem1304925,1587l1303337,0,1296987,0,1295400,1587,1295400,7937,1296987,9525,1303337,9525,1304925,7937,1304925,1587xem1314450,1992325l1312862,1990737,1306512,1990737,1304925,1992325,1304925,1998675,1306512,2000262,1312862,2000262,1314450,1998675,1314450,1992325xem1323975,1587l1322387,0,1316037,0,1314450,1587,1314450,7937,1316037,9525,1322387,9525,1323975,7937,1323975,1587xem1333500,1992325l1331912,1990737,1325562,1990737,1323975,1992325,1323975,1998675,1325562,2000262,1331912,2000262,1333500,1998675,1333500,1992325xem1343025,1587l1341437,0,1335087,0,1333500,1587,1333500,7937,1335087,9525,1341437,9525,1343025,7937,1343025,1587xem1352550,1992325l1350962,1990737,1344612,1990737,1343025,1992325,1343025,1998675,1344612,2000262,1350962,2000262,1352550,1998675,1352550,1992325xem1362075,1587l1360487,0,1354137,0,1352550,1587,1352550,7937,1354137,9525,1360487,9525,1362075,7937,1362075,1587xem1371600,1992325l1370012,1990737,1363662,1990737,1362075,1992325,1362075,1998675,1363662,2000262,1370012,2000262,1371600,1998675,1371600,1992325xem1381125,1587l1379537,0,1373187,0,1371600,1587,1371600,7937,1373187,9525,1379537,9525,1381125,7937,1381125,1587xem1390650,1992325l1389062,1990737,1382712,1990737,1381125,1992325,1381125,1998675,1382712,2000262,1389062,2000262,1390650,1998675,1390650,1992325xem1400175,1587l1398587,0,1392237,0,1390650,1587,1390650,7937,1392237,9525,1398587,9525,1400175,7937,1400175,1587xem1409700,1992325l1408112,1990737,1401762,1990737,1400175,1992325,1400175,1998675,1401762,2000262,1408112,2000262,1409700,1998675,1409700,1992325xem1419225,1587l1417637,0,1411287,0,1409700,1587,1409700,7937,1411287,9525,1417637,9525,1419225,7937,1419225,1587xem1428750,1992325l1427162,1990737,1420812,1990737,1419225,1992325,1419225,1998675,1420812,2000262,1427162,2000262,1428750,1998675,1428750,1992325xem1438275,1587l1436687,0,1430337,0,1428750,1587,1428750,7937,1430337,9525,1436687,9525,1438275,7937,1438275,1587xem1447800,1992325l1446212,1990737,1439862,1990737,1438275,1992325,1438275,1998675,1439862,2000262,1446212,2000262,1447800,1998675,1447800,1992325xem1457325,1587l1455737,0,1449387,0,1447800,1587,1447800,7937,1449387,9525,1455737,9525,1457325,7937,1457325,1587xem1466850,1992325l1465262,1990737,1458912,1990737,1457325,1992325,1457325,1998675,1458912,2000262,1465262,2000262,1466850,1998675,1466850,1992325xem1476375,1587l1474787,0,1468437,0,1466850,1587,1466850,7937,1468437,9525,1474787,9525,1476375,7937,1476375,1587xem1485900,1992325l1484312,1990737,1477962,1990737,1476375,1992325,1476375,1998675,1477962,2000262,1484312,2000262,1485900,1998675,1485900,1992325xem1495425,1587l1493837,0,1487487,0,1485900,1587,1485900,7937,1487487,9525,1493837,9525,1495425,7937,1495425,1587xem1504950,1992325l1503362,1990737,1497012,1990737,1495425,1992325,1495425,1998675,1497012,2000262,1503362,2000262,1504950,1998675,1504950,1992325xem1514475,1587l1512887,0,1506537,0,1504950,1587,1504950,7937,1506537,9525,1512887,9525,1514475,7937,1514475,1587xem1524000,1992325l1522412,1990737,1516062,1990737,1514475,1992325,1514475,1998675,1516062,2000262,1522412,2000262,1524000,1998675,1524000,1992325xem1533525,1587l1531937,0,1525587,0,1524000,1587,1524000,7937,1525587,9525,1531937,9525,1533525,7937,1533525,1587xem1543050,1992325l1541462,1990737,1535112,1990737,1533525,1992325,1533525,1998675,1535112,2000262,1541462,2000262,1543050,1998675,1543050,1992325xem1552575,1587l1550987,0,1544637,0,1543050,1587,1543050,7937,1544637,9525,1550987,9525,1552575,7937,1552575,1587xem1562100,1992325l1560512,1990737,1554162,1990737,1552575,1992325,1552575,1998675,1554162,2000262,1560512,2000262,1562100,1998675,1562100,1992325xem1571625,1587l1570037,0,1563687,0,1562100,1587,1562100,7937,1563687,9525,1570037,9525,1571625,7937,1571625,1587xem1581150,1992325l1579562,1990737,1573212,1990737,1571625,1992325,1571625,1998675,1573212,2000262,1579562,2000262,1581150,1998675,1581150,1992325xem1590675,1587l1589087,0,1582737,0,1581150,1587,1581150,7937,1582737,9525,1589087,9525,1590675,7937,1590675,1587xem1600200,1992325l1598612,1990737,1592262,1990737,1590675,1992325,1590675,1998675,1592262,2000262,1598612,2000262,1600200,1998675,1600200,1992325xem1609725,1587l1608137,0,1601787,0,1600200,1587,1600200,7937,1601787,9525,1608137,9525,1609725,7937,1609725,1587xem1619250,1992325l1617662,1990737,1611312,1990737,1609725,1992325,1609725,1998675,1611312,2000262,1617662,2000262,1619250,1998675,1619250,1992325xem1628775,1587l1627187,0,1620837,0,1619250,1587,1619250,7937,1620837,9525,1627187,9525,1628775,7937,1628775,1587xem1638300,1992325l1636712,1990737,1630362,1990737,1628775,1992325,1628775,1998675,1630362,2000262,1636712,2000262,1638300,1998675,1638300,1992325xem1647825,1587l1646237,0,1639887,0,1638300,1587,1638300,7937,1639887,9525,1646237,9525,1647825,7937,1647825,1587xem1657350,1992325l1655762,1990737,1649412,1990737,1647825,1992325,1647825,1998675,1649412,2000262,1655762,2000262,1657350,1998675,1657350,1992325xem1666875,1587l1665287,0,1658937,0,1657350,1587,1657350,7937,1658937,9525,1665287,9525,1666875,7937,1666875,1587xem1676400,1992325l1674812,1990737,1668462,1990737,1666875,1992325,1666875,1998675,1668462,2000262,1674812,2000262,1676400,1998675,1676400,1992325xem1685925,1587l1684337,0,1677987,0,1676400,1587,1676400,7937,1677987,9525,1684337,9525,1685925,7937,1685925,1587xem1695450,1992325l1693862,1990737,1687512,1990737,1685925,1992325,1685925,1998675,1687512,2000262,1693862,2000262,1695450,1998675,1695450,1992325xem1704975,1587l1703387,0,1697037,0,1695450,1587,1695450,7937,1697037,9525,1703387,9525,1704975,7937,1704975,1587xem1714500,1992325l1712912,1990737,1706562,1990737,1704975,1992325,1704975,1998675,1706562,2000262,1712912,2000262,1714500,1998675,1714500,1992325xem1724025,1587l1722437,0,1716087,0,1714500,1587,1714500,7937,1716087,9525,1722437,9525,1724025,7937,1724025,1587xem1733550,1992325l1731962,1990737,1725612,1990737,1724025,1992325,1724025,1998675,1725612,2000262,1731962,2000262,1733550,1998675,1733550,1992325xem1743075,1587l1741487,0,1735137,0,1733550,1587,1733550,7937,1735137,9525,1741487,9525,1743075,7937,1743075,1587xem1752600,1992325l1751012,1990737,1744662,1990737,1743075,1992325,1743075,1998675,1744662,2000262,1751012,2000262,1752600,1998675,1752600,1992325xem1762125,1587l1760537,0,1754187,0,1752600,1587,1752600,7937,1754187,9525,1760537,9525,1762125,7937,1762125,1587xem1771650,1992325l1770062,1990737,1763712,1990737,1762125,1992325,1762125,1998675,1763712,2000262,1770062,2000262,1771650,1998675,1771650,1992325xem1781175,1587l1779587,0,1773237,0,1771650,1587,1771650,7937,1773237,9525,1779587,9525,1781175,7937,1781175,1587xem1790700,1992325l1789112,1990737,1782762,1990737,1781175,1992325,1781175,1998675,1782762,2000262,1789112,2000262,1790700,1998675,1790700,1992325xem1800225,1587l1798637,0,1792287,0,1790700,1587,1790700,7937,1792287,9525,1798637,9525,1800225,7937,1800225,1587xem1809750,1992325l1808162,1990737,1801812,1990737,1800225,1992325,1800225,1998675,1801812,2000262,1808162,2000262,1809750,1998675,1809750,1992325xem1819275,1587l1817687,0,1811337,0,1809750,1587,1809750,7937,1811337,9525,1817687,9525,1819275,7937,1819275,1587xem1828800,1992325l1827212,1990737,1820862,1990737,1819275,1992325,1819275,1998675,1820862,2000262,1827212,2000262,1828800,1998675,1828800,1992325xem1838325,1587l1836737,0,1830387,0,1828800,1587,1828800,7937,1830387,9525,1836737,9525,1838325,7937,1838325,1587xem1847850,1992325l1846262,1990737,1839912,1990737,1838325,1992325,1838325,1998675,1839912,2000262,1846262,2000262,1847850,1998675,1847850,1992325xem1857375,1587l1855787,0,1849437,0,1847850,1587,1847850,7937,1849437,9525,1855787,9525,1857375,7937,1857375,1587xem1866900,1992325l1865312,1990737,1858962,1990737,1857375,1992325,1857375,1998675,1858962,2000262,1865312,2000262,1866900,1998675,1866900,1992325xem1876425,1587l1874837,0,1868487,0,1866900,1587,1866900,7937,1868487,9525,1874837,9525,1876425,7937,1876425,1587xem1885950,1992325l1884362,1990737,1878012,1990737,1876425,1992325,1876425,1998675,1878012,2000262,1884362,2000262,1885950,1998675,1885950,1992325xem1895475,1587l1893887,0,1887537,0,1885950,1587,1885950,7937,1887537,9525,1893887,9525,1895475,7937,1895475,1587xem1905000,1992325l1903412,1990737,1897062,1990737,1895475,1992325,1895475,1998675,1897062,2000262,1903412,2000262,1905000,1998675,1905000,1992325xem1914525,1587l1912937,0,1906587,0,1905000,1587,1905000,7937,1906587,9525,1912937,9525,1914525,7937,1914525,1587xem1924050,1992325l1922462,1990737,1916112,1990737,1914525,1992325,1914525,1998675,1916112,2000262,1922462,2000262,1924050,1998675,1924050,1992325xem1933575,1587l1931987,0,1925637,0,1924050,1587,1924050,7937,1925637,9525,1931987,9525,1933575,7937,1933575,1587xem1943100,1992325l1941512,1990737,1935162,1990737,1933575,1992325,1933575,1998675,1935162,2000262,1941512,2000262,1943100,1998675,1943100,1992325xem1952625,1587l1951037,0,1944687,0,1943100,1587,1943100,7937,1944687,9525,1951037,9525,1952625,7937,1952625,1587xem1962150,1992325l1960562,1990737,1954212,1990737,1952625,1992325,1952625,1998675,1954212,2000262,1960562,2000262,1962150,1998675,1962150,1992325xem1971675,1587l1970087,0,1963737,0,1962150,1587,1962150,7937,1963737,9525,1970087,9525,1971675,7937,1971675,1587xem1981200,1992325l1979612,1990737,1973262,1990737,1971675,1992325,1971675,1998675,1973262,2000262,1979612,2000262,1981200,1998675,1981200,1992325xem1990725,1587l1989137,0,1982787,0,1981200,1587,1981200,7937,1982787,9525,1989137,9525,1990725,7937,1990725,1587xem2000250,1992325l1998662,1990737,1992312,1990737,1990725,1992325,1990725,1998675,1992312,2000262,1998662,2000262,2000250,1998675,2000250,1992325xem2009775,1587l2008187,0,2001837,0,2000250,1587,2000250,7937,2001837,9525,2008187,9525,2009775,7937,2009775,1587xem2019300,1992325l2017712,1990737,2011362,1990737,2009775,1992325,2009775,1998675,2011362,2000262,2017712,2000262,2019300,1998675,2019300,1992325xem2028825,1587l2027237,0,2020887,0,2019300,1587,2019300,7937,2020887,9525,2027237,9525,2028825,7937,2028825,1587xem2038350,1992325l2036762,1990737,2030412,1990737,2028825,1992325,2028825,1998675,2030412,2000262,2036762,2000262,2038350,1998675,2038350,1992325xem2047875,1587l2046287,0,2039937,0,2038350,1587,2038350,7937,2039937,9525,2046287,9525,2047875,7937,2047875,1587xem2057400,1992325l2055812,1990737,2049462,1990737,2047875,1992325,2047875,1998675,2049462,2000262,2055812,2000262,2057400,1998675,2057400,1992325xem2066925,1587l2065337,0,2058987,0,2057400,1587,2057400,7937,2058987,9525,2065337,9525,2066925,7937,2066925,1587xem2076450,1992325l2074862,1990737,2068512,1990737,2066925,1992325,2066925,1998675,2068512,2000262,2074862,2000262,2076450,1998675,2076450,1992325xem2085975,1587l2084387,0,2078037,0,2076450,1587,2076450,7937,2078037,9525,2084387,9525,2085975,7937,2085975,1587xem2095500,1992325l2093912,1990737,2087562,1990737,2085975,1992325,2085975,1998675,2087562,2000262,2093912,2000262,2095500,1998675,2095500,1992325xem2105025,1587l2103437,0,2097087,0,2095500,1587,2095500,7937,2097087,9525,2103437,9525,2105025,7937,2105025,1587xem2114550,1992325l2112962,1990737,2106612,1990737,2105025,1992325,2105025,1998675,2106612,2000262,2112962,2000262,2114550,1998675,2114550,1992325xem2124075,1587l2122487,0,2116137,0,2114550,1587,2114550,7937,2116137,9525,2122487,9525,2124075,7937,2124075,1587xem2133600,1992325l2132012,1990737,2125662,1990737,2124075,1992325,2124075,1998675,2125662,2000262,2132012,2000262,2133600,1998675,2133600,1992325xem2143125,1587l2141537,0,2135187,0,2133600,1587,2133600,7937,2135187,9525,2141537,9525,2143125,7937,2143125,1587xem2152650,1992325l2151062,1990737,2144712,1990737,2143125,1992325,2143125,1998675,2144712,2000262,2151062,2000262,2152650,1998675,2152650,1992325xem2171700,1982800l2170112,1981212,2163762,1981212,2162175,1982800,2162175,1989150,2163762,1990737,2162175,1992325,2162175,1998675,2163762,2000262,2170112,2000262,2171700,1998675,2171700,1992325,2170112,1990737,2171700,1989150,2171700,1982800xem2171700,1963750l2170112,1962162,2163762,1962162,2162175,1963750,2162175,1970100,2163762,1971687,2170112,1971687,2171700,1970100,2171700,1963750xem2171700,1944700l2170112,1943112,2163762,1943112,2162175,1944700,2162175,1951050,2163762,1952637,2170112,1952637,2171700,1951050,2171700,1944700xem2171700,1925650l2170112,1924062,2163762,1924062,2162175,1925650,2162175,1932000,2163762,1933587,2170112,1933587,2171700,1932000,2171700,1925650xem2171700,1906600l2170112,1905012,2163762,1905012,2162175,1906600,2162175,1912950,2163762,1914537,2170112,1914537,2171700,1912950,2171700,1906600xem2171700,1887550l2170112,1885962,2163762,1885962,2162175,1887550,2162175,1893900,2163762,1895487,2170112,1895487,2171700,1893900,2171700,1887550xem2171700,1868500l2170112,1866912,2163762,1866912,2162175,1868500,2162175,1874850,2163762,1876437,2170112,1876437,2171700,1874850,2171700,1868500xem2171700,1849437l2170112,1847862,2163762,1847862,2162175,1849437,2162175,1855800,2163762,1857387,2170112,1857387,2171700,1855800,2171700,1849437xem2171700,1830387l2170112,1828812,2163762,1828812,2162175,1830387,2162175,1836750,2163762,1838337,2170112,1838337,2171700,1836750,2171700,1830387xem2171700,1811337l2170112,1809762,2163762,1809762,2162175,1811337,2162175,1817700,2163762,1819287,2170112,1819287,2171700,1817700,2171700,1811337xem2171700,1792287l2170112,1790712,2163762,1790712,2162175,1792287,2162175,1798650,2163762,1800237,2170112,1800237,2171700,1798650,2171700,1792287xem2171700,1773237l2170112,1771662,2163762,1771662,2162175,1773237,2162175,1779600,2163762,1781187,2170112,1781187,2171700,1779600,2171700,1773237xem2171700,1754187l2170112,1752612,2163762,1752612,2162175,1754187,2162175,1760550,2163762,1762137,2170112,1762137,2171700,1760550,2171700,1754187xem2171700,1735137l2170112,1733562,2163762,1733562,2162175,1735137,2162175,1741500,2163762,1743087,2170112,1743087,2171700,1741500,2171700,1735137xem2171700,1716087l2170112,1714512,2163762,1714512,2162175,1716087,2162175,1722450,2163762,1724037,2170112,1724037,2171700,1722450,2171700,1716087xem2171700,1697037l2170112,1695462,2163762,1695462,2162175,1697037,2162175,1703400,2163762,1704987,2170112,1704987,2171700,1703400,2171700,1697037xem2171700,1677987l2170112,1676412,2163762,1676412,2162175,1677987,2162175,1684350,2163762,1685937,2170112,1685937,2171700,1684350,2171700,1677987xem2171700,1658937l2170112,1657362,2163762,1657362,2162175,1658937,2162175,1665300,2163762,1666887,2170112,1666887,2171700,1665300,2171700,1658937xem2171700,1639887l2170112,1638312,2163762,1638312,2162175,1639887,2162175,1646250,2163762,1647837,2170112,1647837,2171700,1646250,2171700,1639887xem2171700,1620837l2170112,1619262,2163762,1619262,2162175,1620837,2162175,1627200,2163762,1628787,2170112,1628787,2171700,1627200,2171700,1620837xem2171700,1601800l2170112,1600212,2163762,1600212,2162175,1601800,2162175,1608150,2163762,1609737,2170112,1609737,2171700,1608150,2171700,1601800xem2171700,1582750l2170112,1581162,2163762,1581162,2162175,1582750,2162175,1589100,2163762,1590687,2170112,1590687,2171700,1589100,2171700,1582750xem2171700,1563700l2170112,1562112,2163762,1562112,2162175,1563700,2162175,1570050,2163762,1571637,2170112,1571637,2171700,1570050,2171700,1563700xem2171700,1544650l2170112,1543062,2163762,1543062,2162175,1544650,2162175,1551000,2163762,1552587,2170112,1552587,2171700,1551000,2171700,1544650xem2171700,1525600l2170112,1524012,2163762,1524012,2162175,1525600,2162175,1531950,2163762,1533537,2170112,1533537,2171700,1531950,2171700,1525600xem2171700,1506550l2170112,1504962,2163762,1504962,2162175,1506550,2162175,1512900,2163762,1514487,2170112,1514487,2171700,1512900,2171700,1506550xem2171700,1487500l2170112,1485912,2163762,1485912,2162175,1487500,2162175,1493850,2163762,1495437,2170112,1495437,2171700,1493850,2171700,1487500xem2171700,1468450l2170112,1466862,2163762,1466862,2162175,1468450,2162175,1474800,2163762,1476387,2170112,1476387,2171700,1474800,2171700,1468450xem2171700,1449400l2170112,1447812,2163762,1447812,2162175,1449400,2162175,1455750,2163762,1457337,2170112,1457337,2171700,1455750,2171700,1449400xem2171700,1430350l2170112,1428762,2163762,1428762,2162175,1430350,2162175,1436700,2163762,1438287,2170112,1438287,2171700,1436700,2171700,1430350xem2171700,1411300l2170112,1409712,2163762,1409712,2162175,1411300,2162175,1417637,2163762,1419237,2170112,1419237,2171700,1417637,2171700,1411300xem2171700,1392250l2170112,1390662,2163762,1390662,2162175,1392250,2162175,1398587,2163762,1400187,2170112,1400187,2171700,1398587,2171700,1392250xem2171700,1373200l2170112,1371612,2163762,1371612,2162175,1373200,2162175,1379537,2163762,1381137,2170112,1381137,2171700,1379537,2171700,1373200xem2171700,1354150l2170112,1352562,2163762,1352562,2162175,1354150,2162175,1360487,2163762,1362087,2170112,1362087,2171700,1360487,2171700,1354150xem2171700,1335100l2170112,1333512,2163762,1333512,2162175,1335100,2162175,1341437,2163762,1343037,2170112,1343037,2171700,1341437,2171700,1335100xem2171700,1316050l2170112,1314462,2163762,1314462,2162175,1316050,2162175,1322387,2163762,1323987,2170112,1323987,2171700,1322387,2171700,1316050xem2171700,1297000l2170112,1295412,2163762,1295412,2162175,1297000,2162175,1303350,2163762,1304937,2170112,1304937,2171700,1303350,2171700,1297000xem2171700,1277950l2170112,1276362,2163762,1276362,2162175,1277950,2162175,1284300,2163762,1285887,2170112,1285887,2171700,1284300,2171700,1277950xem2171700,1258900l2170112,1257312,2163762,1257312,2162175,1258900,2162175,1265250,2163762,1266837,2170112,1266837,2171700,1265250,2171700,1258900xem2171700,1239850l2170112,1238262,2163762,1238262,2162175,1239850,2162175,1246200,2163762,1247787,2170112,1247787,2171700,1246200,2171700,1239850xem2171700,1220800l2170112,1219212,2163762,1219212,2162175,1220800,2162175,1227150,2163762,1228737,2170112,1228737,2171700,1227150,2171700,1220800xem2171700,1201737l2170112,1200150,2163762,1200150,2162175,1201737,2162175,1208087,2163762,1209675,2170112,1209675,2171700,1208087,2171700,1201737xem2171700,1182687l2170112,1181112,2163762,1181112,2162175,1182687,2162175,1189050,2163762,1190637,2170112,1190637,2171700,1189050,2171700,1182687xem2171700,1163650l2170112,1162062,2163762,1162062,2162175,1163650,2162175,1170000,2163762,1171587,2170112,1171587,2171700,1170000,2171700,1163650xem2171700,1144600l2170112,1143012,2163762,1143012,2162175,1144600,2162175,1150950,2163762,1152537,2170112,1152537,2171700,1150950,2171700,1144600xem2171700,1125550l2170112,1123962,2163762,1123962,2162175,1125550,2162175,1131900,2163762,1133487,2170112,1133487,2171700,1131900,2171700,1125550xem2171700,1106500l2170112,1104912,2163762,1104912,2162175,1106500,2162175,1112850,2163762,1114437,2170112,1114437,2171700,1112850,2171700,1106500xem2171700,1087450l2170112,1085862,2163762,1085862,2162175,1087450,2162175,1093787,2163762,1095387,2170112,1095387,2171700,1093787,2171700,1087450xem2171700,1068400l2170112,1066812,2163762,1066812,2162175,1068400,2162175,1074750,2163762,1076337,2170112,1076337,2171700,1074750,2171700,1068400xem2171700,1049350l2170112,1047762,2163762,1047762,2162175,1049350,2162175,1055700,2163762,1057287,2170112,1057287,2171700,1055700,2171700,1049350xem2171700,1030300l2170112,1028712,2163762,1028712,2162175,1030300,2162175,1036650,2163762,1038237,2170112,1038237,2171700,1036650,2171700,1030300xem2171700,1011237l2170112,1009662,2163762,1009662,2162175,1011237,2162175,1017600,2163762,1019187,2170112,1019187,2171700,1017600,2171700,1011237xem2171700,992187l2170112,990600,2163762,990600,2162175,992187,2162175,998550,2163762,1000125,2170112,1000125,2171700,998550,2171700,992187xem2171700,973137l2170112,971550,2163762,971550,2162175,973137,2162175,979487,2163762,981075,2170112,981075,2171700,979487,2171700,973137xem2171700,954087l2170112,952500,2163762,952500,2162175,954087,2162175,960450,2163762,962025,2170112,962025,2171700,960450,2171700,954087xem2171700,935037l2170112,933450,2163762,933450,2162175,935037,2162175,941387,2163762,942975,2170112,942975,2171700,941387,2171700,935037xem2171700,916000l2170112,914400,2163762,914400,2162175,916000,2162175,922337,2163762,923925,2170112,923925,2171700,922337,2171700,916000xem2171700,896950l2170112,895350,2163762,895350,2162175,896950,2162175,903287,2163762,904875,2170112,904875,2171700,903287,2171700,896950xem2171700,877887l2170112,876300,2163762,876300,2162175,877887,2162175,884237,2163762,885825,2170112,885825,2171700,884237,2171700,877887xem2171700,858837l2170112,857250,2163762,857250,2162175,858837,2162175,865187,2163762,866775,2170112,866775,2171700,865187,2171700,858837xem2171700,839787l2170112,838200,2163762,838200,2162175,839787,2162175,846150,2163762,847725,2170112,847725,2171700,846150,2171700,839787xem2171700,820737l2170112,819150,2163762,819150,2162175,820737,2162175,827100,2163762,828675,2170112,828675,2171700,827100,2171700,820737xem2171700,801687l2170112,800100,2163762,800100,2162175,801687,2162175,808050,2163762,809625,2170112,809625,2171700,808050,2171700,801687xem2171700,782637l2170112,781050,2163762,781050,2162175,782637,2162175,789000,2163762,790575,2170112,790575,2171700,789000,2171700,782637xem2171700,763587l2170112,762000,2163762,762000,2162175,763587,2162175,769937,2163762,771525,2170112,771525,2171700,769937,2171700,763587xem2171700,744537l2170112,742950,2163762,742950,2162175,744537,2162175,750887,2163762,752475,2170112,752475,2171700,750887,2171700,744537xem2171700,725487l2170112,723900,2163762,723900,2162175,725487,2162175,731837,2163762,733425,2170112,733425,2171700,731837,2171700,725487xem2171700,706437l2170112,704850,2163762,704850,2162175,706437,2162175,712787,2163762,714375,2170112,714375,2171700,712787,2171700,706437xem2171700,687400l2170112,685800,2163762,685800,2162175,687400,2162175,693737,2163762,695325,2170112,695325,2171700,693737,2171700,687400xem2171700,668350l2170112,666750,2163762,666750,2162175,668350,2162175,674687,2163762,676275,2170112,676275,2171700,674687,2171700,668350xem2171700,649300l2170112,647700,2163762,647700,2162175,649300,2162175,655637,2163762,657225,2170112,657225,2171700,655637,2171700,649300xem2171700,630250l2170112,628650,2163762,628650,2162175,630250,2162175,636587,2163762,638175,2170112,638175,2171700,636587,2171700,630250xem2171700,611200l2170112,609600,2163762,609600,2162175,611200,2162175,617537,2163762,619125,2170112,619125,2171700,617537,2171700,611200xem2171700,592150l2170112,590550,2163762,590550,2162175,592150,2162175,598487,2163762,600075,2170112,600075,2171700,598487,2171700,592150xem2171700,573087l2170112,571500,2163762,571500,2162175,573087,2162175,579437,2163762,581025,2170112,581025,2171700,579437,2171700,573087xem2171700,554050l2170112,552462,2163762,552462,2162175,554050,2162175,560400,2163762,561987,2170112,561987,2171700,560400,2171700,554050xem2171700,534987l2170112,533400,2163762,533400,2162175,534987,2162175,541337,2163762,542925,2170112,542925,2171700,541337,2171700,534987xem2171700,515937l2170112,514350,2163762,514350,2162175,515937,2162175,522287,2163762,523875,2170112,523875,2171700,522287,2171700,515937xem2171700,496900l2170112,495312,2163762,495312,2162175,496900,2162175,503250,2163762,504837,2170112,504837,2171700,503250,2171700,496900xem2171700,477837l2170112,476250,2163762,476250,2162175,477837,2162175,484187,2163762,485775,2170112,485775,2171700,484187,2171700,477837xem2171700,458787l2170112,457200,2163762,457200,2162175,458787,2162175,465137,2163762,466725,2170112,466725,2171700,465137,2171700,458787xem2171700,439737l2170112,438150,2163762,438150,2162175,439737,2162175,446087,2163762,447675,2170112,447675,2171700,446087,2171700,439737xem2171700,420687l2170112,419100,2163762,419100,2162175,420687,2162175,427037,2163762,428625,2170112,428625,2171700,427037,2171700,420687xem2171700,401637l2170112,400050,2163762,400050,2162175,401637,2162175,407987,2163762,409575,2170112,409575,2171700,407987,2171700,401637xem2171700,382587l2170112,381000,2163762,381000,2162175,382587,2162175,388950,2163762,390525,2170112,390525,2171700,388950,2171700,382587xem2171700,363537l2170112,361950,2163762,361950,2162175,363537,2162175,369900,2163762,371475,2170112,371475,2171700,369900,2171700,363537xem2171700,344487l2170112,342900,2163762,342900,2162175,344487,2162175,350850,2163762,352425,2170112,352425,2171700,350850,2171700,344487xem2171700,325437l2170112,323850,2163762,323850,2162175,325437,2162175,331800,2163762,333375,2170112,333375,2171700,331800,2171700,325437xem2171700,306387l2170112,304800,2163762,304800,2162175,306387,2162175,312750,2163762,314325,2170112,314325,2171700,312750,2171700,306387xem2171700,287337l2170112,285750,2163762,285750,2162175,287337,2162175,293700,2163762,295275,2170112,295275,2171700,293700,2171700,287337xem2171700,268287l2170112,266700,2163762,266700,2162175,268287,2162175,274650,2163762,276225,2170112,276225,2171700,274650,2171700,268287xem2171700,249237l2170112,247650,2163762,247650,2162175,249237,2162175,255600,2163762,257175,2170112,257175,2171700,255600,2171700,249237xem2171700,230187l2170112,228600,2163762,228600,2162175,230187,2162175,236550,2163762,238125,2170112,238125,2171700,236550,2171700,230187xem2171700,211137l2170112,209550,2163762,209550,2162175,211137,2162175,217500,2163762,219075,2170112,219075,2171700,217500,2171700,211137xem2171700,192087l2170112,190500,2163762,190500,2162175,192087,2162175,198450,2163762,200025,2170112,200025,2171700,198450,2171700,192087xem2171700,173037l2170112,171450,2163762,171450,2162175,173037,2162175,179400,2163762,180975,2170112,180975,2171700,179400,2171700,173037xem2171700,153987l2170112,152400,2163762,152400,2162175,153987,2162175,160350,2163762,161925,2170112,161925,2171700,160350,2171700,153987xem2171700,134937l2170112,133350,2163762,133350,2162175,134937,2162175,141287,2163762,142875,2170112,142875,2171700,141287,2171700,134937xem2171700,115887l2170112,114300,2163762,114300,2162175,115887,2162175,122237,2163762,123825,2170112,123825,2171700,122237,2171700,115887xem2171700,96837l2170112,95250,2163762,95250,2162175,96837,2162175,103187,2163762,104775,2170112,104775,2171700,103187,2171700,96837xem2171700,77787l2170112,76200,2163762,76200,2162175,77787,2162175,84137,2163762,85725,2170112,85725,2171700,84137,2171700,77787xem2171700,58737l2170112,57150,2163762,57150,2162175,58737,2162175,65087,2163762,66675,2170112,66675,2171700,65087,2171700,58737xem2171700,39687l2170112,38100,2163762,38100,2162175,39687,2162175,46037,2163762,47625,2170112,47625,2171700,46037,2171700,39687xem2171700,20637l2170112,19050,2163762,19050,2162175,20637,2162175,26987,2163762,28575,2170112,28575,2171700,26987,2171700,20637xem2171700,1587l2170112,0,2163762,0,2162175,1587,2160587,0,2154237,0,2152650,1587,2152650,7937,2154237,9525,2160587,9525,2162175,7937,2163762,9525,2170112,9525,2171700,7937,2171700,1587xe">
                  <v:fill on="t" focussize="0,0"/>
                  <v:stroke on="f"/>
                  <v:imagedata o:title=""/>
                  <o:lock v:ext="edit" aspectratio="f"/>
                  <v:textbox inset="0mm,0mm,0mm,0mm"/>
                </v:shape>
                <w10:wrap type="topAndBottom"/>
              </v:group>
            </w:pict>
          </mc:Fallback>
        </mc:AlternateContent>
      </w:r>
    </w:p>
    <w:p w14:paraId="1F1E5BDE">
      <w:pPr>
        <w:spacing w:after="0"/>
        <w:rPr>
          <w:rFonts w:ascii="Times New Roman"/>
          <w:sz w:val="8"/>
        </w:rPr>
        <w:sectPr>
          <w:headerReference r:id="rId6" w:type="default"/>
          <w:footerReference r:id="rId7" w:type="default"/>
          <w:pgSz w:w="12240" w:h="15840"/>
          <w:pgMar w:top="1540" w:right="240" w:bottom="1020" w:left="220" w:header="441" w:footer="836" w:gutter="0"/>
          <w:cols w:space="720" w:num="1"/>
        </w:sectPr>
      </w:pPr>
    </w:p>
    <w:p w14:paraId="726DA3CD">
      <w:pPr>
        <w:pStyle w:val="7"/>
        <w:spacing w:before="94" w:line="307" w:lineRule="auto"/>
        <w:ind w:left="1917" w:right="1169" w:firstLine="720"/>
        <w:rPr>
          <w:rFonts w:ascii="Times New Roman" w:hAnsi="Times New Roman"/>
        </w:rPr>
      </w:pPr>
      <w:r>
        <w:rPr>
          <w:rFonts w:ascii="Times New Roman" w:hAnsi="Times New Roman"/>
        </w:rPr>
        <w:t>Después</w:t>
      </w:r>
      <w:r>
        <w:rPr>
          <w:rFonts w:ascii="Times New Roman" w:hAnsi="Times New Roman"/>
          <w:spacing w:val="-4"/>
        </w:rPr>
        <w:t xml:space="preserve"> </w:t>
      </w:r>
      <w:r>
        <w:rPr>
          <w:rFonts w:ascii="Times New Roman" w:hAnsi="Times New Roman"/>
        </w:rPr>
        <w:t>de</w:t>
      </w:r>
      <w:r>
        <w:rPr>
          <w:rFonts w:ascii="Times New Roman" w:hAnsi="Times New Roman"/>
          <w:spacing w:val="-4"/>
        </w:rPr>
        <w:t xml:space="preserve"> </w:t>
      </w:r>
      <w:r>
        <w:rPr>
          <w:rFonts w:ascii="Times New Roman" w:hAnsi="Times New Roman"/>
        </w:rPr>
        <w:t>importar</w:t>
      </w:r>
      <w:r>
        <w:rPr>
          <w:rFonts w:ascii="Times New Roman" w:hAnsi="Times New Roman"/>
          <w:spacing w:val="-4"/>
        </w:rPr>
        <w:t xml:space="preserve"> </w:t>
      </w:r>
      <w:r>
        <w:rPr>
          <w:rFonts w:ascii="Times New Roman" w:hAnsi="Times New Roman"/>
        </w:rPr>
        <w:t>la</w:t>
      </w:r>
      <w:r>
        <w:rPr>
          <w:rFonts w:ascii="Times New Roman" w:hAnsi="Times New Roman"/>
          <w:spacing w:val="-4"/>
        </w:rPr>
        <w:t xml:space="preserve"> </w:t>
      </w:r>
      <w:r>
        <w:rPr>
          <w:rFonts w:ascii="Times New Roman" w:hAnsi="Times New Roman"/>
        </w:rPr>
        <w:t>data</w:t>
      </w:r>
      <w:r>
        <w:rPr>
          <w:rFonts w:ascii="Times New Roman" w:hAnsi="Times New Roman"/>
          <w:spacing w:val="-4"/>
        </w:rPr>
        <w:t xml:space="preserve"> </w:t>
      </w:r>
      <w:r>
        <w:rPr>
          <w:rFonts w:ascii="Times New Roman" w:hAnsi="Times New Roman"/>
        </w:rPr>
        <w:t>solicitada</w:t>
      </w:r>
      <w:r>
        <w:rPr>
          <w:rFonts w:ascii="Times New Roman" w:hAnsi="Times New Roman"/>
          <w:spacing w:val="-4"/>
        </w:rPr>
        <w:t xml:space="preserve"> </w:t>
      </w:r>
      <w:r>
        <w:rPr>
          <w:rFonts w:ascii="Times New Roman" w:hAnsi="Times New Roman"/>
        </w:rPr>
        <w:t>se</w:t>
      </w:r>
      <w:r>
        <w:rPr>
          <w:rFonts w:ascii="Times New Roman" w:hAnsi="Times New Roman"/>
          <w:spacing w:val="-4"/>
        </w:rPr>
        <w:t xml:space="preserve"> </w:t>
      </w:r>
      <w:r>
        <w:rPr>
          <w:rFonts w:ascii="Times New Roman" w:hAnsi="Times New Roman"/>
        </w:rPr>
        <w:t>procede</w:t>
      </w:r>
      <w:r>
        <w:rPr>
          <w:rFonts w:ascii="Times New Roman" w:hAnsi="Times New Roman"/>
          <w:spacing w:val="-4"/>
        </w:rPr>
        <w:t xml:space="preserve"> </w:t>
      </w:r>
      <w:r>
        <w:rPr>
          <w:rFonts w:ascii="Times New Roman" w:hAnsi="Times New Roman"/>
        </w:rPr>
        <w:t>a</w:t>
      </w:r>
      <w:r>
        <w:rPr>
          <w:rFonts w:ascii="Times New Roman" w:hAnsi="Times New Roman"/>
          <w:spacing w:val="-4"/>
        </w:rPr>
        <w:t xml:space="preserve"> </w:t>
      </w:r>
      <w:r>
        <w:rPr>
          <w:rFonts w:ascii="Times New Roman" w:hAnsi="Times New Roman"/>
        </w:rPr>
        <w:t>examinar</w:t>
      </w:r>
      <w:r>
        <w:rPr>
          <w:rFonts w:ascii="Times New Roman" w:hAnsi="Times New Roman"/>
          <w:spacing w:val="-4"/>
        </w:rPr>
        <w:t xml:space="preserve"> </w:t>
      </w:r>
      <w:r>
        <w:rPr>
          <w:rFonts w:ascii="Times New Roman" w:hAnsi="Times New Roman"/>
        </w:rPr>
        <w:t>las</w:t>
      </w:r>
      <w:r>
        <w:rPr>
          <w:rFonts w:ascii="Times New Roman" w:hAnsi="Times New Roman"/>
          <w:spacing w:val="-4"/>
        </w:rPr>
        <w:t xml:space="preserve"> </w:t>
      </w:r>
      <w:r>
        <w:rPr>
          <w:rFonts w:ascii="Times New Roman" w:hAnsi="Times New Roman"/>
        </w:rPr>
        <w:t>tablas</w:t>
      </w:r>
      <w:r>
        <w:rPr>
          <w:rFonts w:ascii="Times New Roman" w:hAnsi="Times New Roman"/>
          <w:spacing w:val="-4"/>
        </w:rPr>
        <w:t xml:space="preserve"> </w:t>
      </w:r>
      <w:r>
        <w:rPr>
          <w:rFonts w:ascii="Times New Roman" w:hAnsi="Times New Roman"/>
        </w:rPr>
        <w:t>en</w:t>
      </w:r>
      <w:r>
        <w:rPr>
          <w:rFonts w:ascii="Times New Roman" w:hAnsi="Times New Roman"/>
          <w:spacing w:val="-4"/>
        </w:rPr>
        <w:t xml:space="preserve"> </w:t>
      </w:r>
      <w:r>
        <w:rPr>
          <w:rFonts w:ascii="Times New Roman" w:hAnsi="Times New Roman"/>
        </w:rPr>
        <w:t>Power</w:t>
      </w:r>
      <w:r>
        <w:rPr>
          <w:rFonts w:ascii="Times New Roman" w:hAnsi="Times New Roman"/>
          <w:spacing w:val="-4"/>
        </w:rPr>
        <w:t xml:space="preserve"> </w:t>
      </w:r>
      <w:r>
        <w:rPr>
          <w:rFonts w:ascii="Times New Roman" w:hAnsi="Times New Roman"/>
        </w:rPr>
        <w:t>Query para conocer estado y se procede a la limpieza de las mismas, de la siguiente manera;</w:t>
      </w:r>
    </w:p>
    <w:p w14:paraId="7C233290">
      <w:pPr>
        <w:pStyle w:val="9"/>
        <w:numPr>
          <w:ilvl w:val="1"/>
          <w:numId w:val="1"/>
        </w:numPr>
        <w:tabs>
          <w:tab w:val="left" w:pos="1917"/>
        </w:tabs>
        <w:spacing w:before="208" w:after="0" w:line="307" w:lineRule="auto"/>
        <w:ind w:left="1917" w:right="1912" w:hanging="360"/>
        <w:jc w:val="left"/>
        <w:rPr>
          <w:rFonts w:ascii="Times New Roman" w:hAnsi="Times New Roman"/>
          <w:sz w:val="22"/>
        </w:rPr>
      </w:pPr>
      <w:r>
        <w:rPr>
          <w:rFonts w:ascii="Times New Roman" w:hAnsi="Times New Roman"/>
          <w:sz w:val="22"/>
        </w:rPr>
        <w:t>Se</w:t>
      </w:r>
      <w:r>
        <w:rPr>
          <w:rFonts w:ascii="Times New Roman" w:hAnsi="Times New Roman"/>
          <w:spacing w:val="-3"/>
          <w:sz w:val="22"/>
        </w:rPr>
        <w:t xml:space="preserve"> </w:t>
      </w:r>
      <w:r>
        <w:rPr>
          <w:rFonts w:ascii="Times New Roman" w:hAnsi="Times New Roman"/>
          <w:sz w:val="22"/>
        </w:rPr>
        <w:t>revisa</w:t>
      </w:r>
      <w:r>
        <w:rPr>
          <w:rFonts w:ascii="Times New Roman" w:hAnsi="Times New Roman"/>
          <w:spacing w:val="-3"/>
          <w:sz w:val="22"/>
        </w:rPr>
        <w:t xml:space="preserve"> </w:t>
      </w:r>
      <w:r>
        <w:rPr>
          <w:rFonts w:ascii="Times New Roman" w:hAnsi="Times New Roman"/>
          <w:sz w:val="22"/>
        </w:rPr>
        <w:t>que</w:t>
      </w:r>
      <w:r>
        <w:rPr>
          <w:rFonts w:ascii="Times New Roman" w:hAnsi="Times New Roman"/>
          <w:spacing w:val="-3"/>
          <w:sz w:val="22"/>
        </w:rPr>
        <w:t xml:space="preserve"> </w:t>
      </w:r>
      <w:r>
        <w:rPr>
          <w:rFonts w:ascii="Times New Roman" w:hAnsi="Times New Roman"/>
          <w:sz w:val="22"/>
        </w:rPr>
        <w:t>las</w:t>
      </w:r>
      <w:r>
        <w:rPr>
          <w:rFonts w:ascii="Times New Roman" w:hAnsi="Times New Roman"/>
          <w:spacing w:val="-3"/>
          <w:sz w:val="22"/>
        </w:rPr>
        <w:t xml:space="preserve"> </w:t>
      </w:r>
      <w:r>
        <w:rPr>
          <w:rFonts w:ascii="Times New Roman" w:hAnsi="Times New Roman"/>
          <w:sz w:val="22"/>
        </w:rPr>
        <w:t>columnas</w:t>
      </w:r>
      <w:r>
        <w:rPr>
          <w:rFonts w:ascii="Times New Roman" w:hAnsi="Times New Roman"/>
          <w:spacing w:val="-3"/>
          <w:sz w:val="22"/>
        </w:rPr>
        <w:t xml:space="preserve"> </w:t>
      </w:r>
      <w:r>
        <w:rPr>
          <w:rFonts w:ascii="Times New Roman" w:hAnsi="Times New Roman"/>
          <w:sz w:val="22"/>
        </w:rPr>
        <w:t>tengan</w:t>
      </w:r>
      <w:r>
        <w:rPr>
          <w:rFonts w:ascii="Times New Roman" w:hAnsi="Times New Roman"/>
          <w:spacing w:val="-3"/>
          <w:sz w:val="22"/>
        </w:rPr>
        <w:t xml:space="preserve"> </w:t>
      </w:r>
      <w:r>
        <w:rPr>
          <w:rFonts w:ascii="Times New Roman" w:hAnsi="Times New Roman"/>
          <w:sz w:val="22"/>
        </w:rPr>
        <w:t>sus</w:t>
      </w:r>
      <w:r>
        <w:rPr>
          <w:rFonts w:ascii="Times New Roman" w:hAnsi="Times New Roman"/>
          <w:spacing w:val="-3"/>
          <w:sz w:val="22"/>
        </w:rPr>
        <w:t xml:space="preserve"> </w:t>
      </w:r>
      <w:r>
        <w:rPr>
          <w:rFonts w:ascii="Times New Roman" w:hAnsi="Times New Roman"/>
          <w:sz w:val="22"/>
        </w:rPr>
        <w:t>respectivos</w:t>
      </w:r>
      <w:r>
        <w:rPr>
          <w:rFonts w:ascii="Times New Roman" w:hAnsi="Times New Roman"/>
          <w:spacing w:val="-3"/>
          <w:sz w:val="22"/>
        </w:rPr>
        <w:t xml:space="preserve"> </w:t>
      </w:r>
      <w:r>
        <w:rPr>
          <w:rFonts w:ascii="Times New Roman" w:hAnsi="Times New Roman"/>
          <w:sz w:val="22"/>
        </w:rPr>
        <w:t>encabezados</w:t>
      </w:r>
      <w:r>
        <w:rPr>
          <w:rFonts w:ascii="Times New Roman" w:hAnsi="Times New Roman"/>
          <w:spacing w:val="-3"/>
          <w:sz w:val="22"/>
        </w:rPr>
        <w:t xml:space="preserve"> </w:t>
      </w:r>
      <w:r>
        <w:rPr>
          <w:rFonts w:ascii="Times New Roman" w:hAnsi="Times New Roman"/>
          <w:sz w:val="22"/>
        </w:rPr>
        <w:t>y</w:t>
      </w:r>
      <w:r>
        <w:rPr>
          <w:rFonts w:ascii="Times New Roman" w:hAnsi="Times New Roman"/>
          <w:spacing w:val="-3"/>
          <w:sz w:val="22"/>
        </w:rPr>
        <w:t xml:space="preserve"> </w:t>
      </w:r>
      <w:r>
        <w:rPr>
          <w:rFonts w:ascii="Times New Roman" w:hAnsi="Times New Roman"/>
          <w:sz w:val="22"/>
        </w:rPr>
        <w:t>que</w:t>
      </w:r>
      <w:r>
        <w:rPr>
          <w:rFonts w:ascii="Times New Roman" w:hAnsi="Times New Roman"/>
          <w:spacing w:val="-3"/>
          <w:sz w:val="22"/>
        </w:rPr>
        <w:t xml:space="preserve"> </w:t>
      </w:r>
      <w:r>
        <w:rPr>
          <w:rFonts w:ascii="Times New Roman" w:hAnsi="Times New Roman"/>
          <w:sz w:val="22"/>
        </w:rPr>
        <w:t>el</w:t>
      </w:r>
      <w:r>
        <w:rPr>
          <w:rFonts w:ascii="Times New Roman" w:hAnsi="Times New Roman"/>
          <w:spacing w:val="-3"/>
          <w:sz w:val="22"/>
        </w:rPr>
        <w:t xml:space="preserve"> </w:t>
      </w:r>
      <w:r>
        <w:rPr>
          <w:rFonts w:ascii="Times New Roman" w:hAnsi="Times New Roman"/>
          <w:sz w:val="22"/>
        </w:rPr>
        <w:t>tipo</w:t>
      </w:r>
      <w:r>
        <w:rPr>
          <w:rFonts w:ascii="Times New Roman" w:hAnsi="Times New Roman"/>
          <w:spacing w:val="-3"/>
          <w:sz w:val="22"/>
        </w:rPr>
        <w:t xml:space="preserve"> </w:t>
      </w:r>
      <w:r>
        <w:rPr>
          <w:rFonts w:ascii="Times New Roman" w:hAnsi="Times New Roman"/>
          <w:sz w:val="22"/>
        </w:rPr>
        <w:t>de</w:t>
      </w:r>
      <w:r>
        <w:rPr>
          <w:rFonts w:ascii="Times New Roman" w:hAnsi="Times New Roman"/>
          <w:spacing w:val="-3"/>
          <w:sz w:val="22"/>
        </w:rPr>
        <w:t xml:space="preserve"> </w:t>
      </w:r>
      <w:r>
        <w:rPr>
          <w:rFonts w:ascii="Times New Roman" w:hAnsi="Times New Roman"/>
          <w:sz w:val="22"/>
        </w:rPr>
        <w:t>dato</w:t>
      </w:r>
      <w:r>
        <w:rPr>
          <w:rFonts w:ascii="Times New Roman" w:hAnsi="Times New Roman"/>
          <w:spacing w:val="-3"/>
          <w:sz w:val="22"/>
        </w:rPr>
        <w:t xml:space="preserve"> </w:t>
      </w:r>
      <w:r>
        <w:rPr>
          <w:rFonts w:ascii="Times New Roman" w:hAnsi="Times New Roman"/>
          <w:sz w:val="22"/>
        </w:rPr>
        <w:t>sea</w:t>
      </w:r>
      <w:r>
        <w:rPr>
          <w:rFonts w:ascii="Times New Roman" w:hAnsi="Times New Roman"/>
          <w:spacing w:val="-3"/>
          <w:sz w:val="22"/>
        </w:rPr>
        <w:t xml:space="preserve"> </w:t>
      </w:r>
      <w:r>
        <w:rPr>
          <w:rFonts w:ascii="Times New Roman" w:hAnsi="Times New Roman"/>
          <w:sz w:val="22"/>
        </w:rPr>
        <w:t xml:space="preserve">el </w:t>
      </w:r>
      <w:r>
        <w:rPr>
          <w:rFonts w:ascii="Times New Roman" w:hAnsi="Times New Roman"/>
          <w:spacing w:val="-2"/>
          <w:sz w:val="22"/>
        </w:rPr>
        <w:t>correcto</w:t>
      </w:r>
    </w:p>
    <w:p w14:paraId="1DD181BA">
      <w:pPr>
        <w:pStyle w:val="9"/>
        <w:numPr>
          <w:ilvl w:val="1"/>
          <w:numId w:val="1"/>
        </w:numPr>
        <w:tabs>
          <w:tab w:val="left" w:pos="1917"/>
        </w:tabs>
        <w:spacing w:before="7" w:after="0" w:line="240" w:lineRule="auto"/>
        <w:ind w:left="1917" w:right="0" w:hanging="360"/>
        <w:jc w:val="left"/>
        <w:rPr>
          <w:rFonts w:ascii="Times New Roman" w:hAnsi="Times New Roman"/>
          <w:sz w:val="22"/>
        </w:rPr>
      </w:pPr>
      <w:r>
        <w:rPr>
          <w:rFonts w:ascii="Times New Roman" w:hAnsi="Times New Roman"/>
          <w:sz w:val="22"/>
        </w:rPr>
        <w:t>Se</w:t>
      </w:r>
      <w:r>
        <w:rPr>
          <w:rFonts w:ascii="Times New Roman" w:hAnsi="Times New Roman"/>
          <w:spacing w:val="-8"/>
          <w:sz w:val="22"/>
        </w:rPr>
        <w:t xml:space="preserve"> </w:t>
      </w:r>
      <w:r>
        <w:rPr>
          <w:rFonts w:ascii="Times New Roman" w:hAnsi="Times New Roman"/>
          <w:sz w:val="22"/>
        </w:rPr>
        <w:t>observa</w:t>
      </w:r>
      <w:r>
        <w:rPr>
          <w:rFonts w:ascii="Times New Roman" w:hAnsi="Times New Roman"/>
          <w:spacing w:val="-5"/>
          <w:sz w:val="22"/>
        </w:rPr>
        <w:t xml:space="preserve"> </w:t>
      </w:r>
      <w:r>
        <w:rPr>
          <w:rFonts w:ascii="Times New Roman" w:hAnsi="Times New Roman"/>
          <w:sz w:val="22"/>
        </w:rPr>
        <w:t>que</w:t>
      </w:r>
      <w:r>
        <w:rPr>
          <w:rFonts w:ascii="Times New Roman" w:hAnsi="Times New Roman"/>
          <w:spacing w:val="-5"/>
          <w:sz w:val="22"/>
        </w:rPr>
        <w:t xml:space="preserve"> </w:t>
      </w:r>
      <w:r>
        <w:rPr>
          <w:rFonts w:ascii="Times New Roman" w:hAnsi="Times New Roman"/>
          <w:sz w:val="22"/>
        </w:rPr>
        <w:t>la</w:t>
      </w:r>
      <w:r>
        <w:rPr>
          <w:rFonts w:ascii="Times New Roman" w:hAnsi="Times New Roman"/>
          <w:spacing w:val="-5"/>
          <w:sz w:val="22"/>
        </w:rPr>
        <w:t xml:space="preserve"> </w:t>
      </w:r>
      <w:r>
        <w:rPr>
          <w:rFonts w:ascii="Times New Roman" w:hAnsi="Times New Roman"/>
          <w:sz w:val="22"/>
        </w:rPr>
        <w:t>tabla</w:t>
      </w:r>
      <w:r>
        <w:rPr>
          <w:rFonts w:ascii="Times New Roman" w:hAnsi="Times New Roman"/>
          <w:spacing w:val="-5"/>
          <w:sz w:val="22"/>
        </w:rPr>
        <w:t xml:space="preserve"> </w:t>
      </w:r>
      <w:r>
        <w:rPr>
          <w:rFonts w:ascii="Times New Roman" w:hAnsi="Times New Roman"/>
          <w:sz w:val="22"/>
        </w:rPr>
        <w:t>DimCustomer</w:t>
      </w:r>
      <w:r>
        <w:rPr>
          <w:rFonts w:ascii="Times New Roman" w:hAnsi="Times New Roman"/>
          <w:spacing w:val="-5"/>
          <w:sz w:val="22"/>
        </w:rPr>
        <w:t xml:space="preserve"> </w:t>
      </w:r>
      <w:r>
        <w:rPr>
          <w:rFonts w:ascii="Times New Roman" w:hAnsi="Times New Roman"/>
          <w:sz w:val="22"/>
        </w:rPr>
        <w:t>requiere</w:t>
      </w:r>
      <w:r>
        <w:rPr>
          <w:rFonts w:ascii="Times New Roman" w:hAnsi="Times New Roman"/>
          <w:spacing w:val="-5"/>
          <w:sz w:val="22"/>
        </w:rPr>
        <w:t xml:space="preserve"> </w:t>
      </w:r>
      <w:r>
        <w:rPr>
          <w:rFonts w:ascii="Times New Roman" w:hAnsi="Times New Roman"/>
          <w:sz w:val="22"/>
        </w:rPr>
        <w:t>limpieza</w:t>
      </w:r>
      <w:r>
        <w:rPr>
          <w:rFonts w:ascii="Times New Roman" w:hAnsi="Times New Roman"/>
          <w:spacing w:val="-5"/>
          <w:sz w:val="22"/>
        </w:rPr>
        <w:t xml:space="preserve"> </w:t>
      </w:r>
      <w:r>
        <w:rPr>
          <w:rFonts w:ascii="Times New Roman" w:hAnsi="Times New Roman"/>
          <w:sz w:val="22"/>
        </w:rPr>
        <w:t>de</w:t>
      </w:r>
      <w:r>
        <w:rPr>
          <w:rFonts w:ascii="Times New Roman" w:hAnsi="Times New Roman"/>
          <w:spacing w:val="-5"/>
          <w:sz w:val="22"/>
        </w:rPr>
        <w:t xml:space="preserve"> </w:t>
      </w:r>
      <w:r>
        <w:rPr>
          <w:rFonts w:ascii="Times New Roman" w:hAnsi="Times New Roman"/>
          <w:sz w:val="22"/>
        </w:rPr>
        <w:t>datos</w:t>
      </w:r>
      <w:r>
        <w:rPr>
          <w:rFonts w:ascii="Times New Roman" w:hAnsi="Times New Roman"/>
          <w:spacing w:val="-5"/>
          <w:sz w:val="22"/>
        </w:rPr>
        <w:t xml:space="preserve"> </w:t>
      </w:r>
      <w:r>
        <w:rPr>
          <w:rFonts w:ascii="Times New Roman" w:hAnsi="Times New Roman"/>
          <w:sz w:val="22"/>
        </w:rPr>
        <w:t>en</w:t>
      </w:r>
      <w:r>
        <w:rPr>
          <w:rFonts w:ascii="Times New Roman" w:hAnsi="Times New Roman"/>
          <w:spacing w:val="-5"/>
          <w:sz w:val="22"/>
        </w:rPr>
        <w:t xml:space="preserve"> </w:t>
      </w:r>
      <w:r>
        <w:rPr>
          <w:rFonts w:ascii="Times New Roman" w:hAnsi="Times New Roman"/>
          <w:sz w:val="22"/>
        </w:rPr>
        <w:t>varios</w:t>
      </w:r>
      <w:r>
        <w:rPr>
          <w:rFonts w:ascii="Times New Roman" w:hAnsi="Times New Roman"/>
          <w:spacing w:val="-5"/>
          <w:sz w:val="22"/>
        </w:rPr>
        <w:t xml:space="preserve"> </w:t>
      </w:r>
      <w:r>
        <w:rPr>
          <w:rFonts w:ascii="Times New Roman" w:hAnsi="Times New Roman"/>
          <w:spacing w:val="-2"/>
          <w:sz w:val="22"/>
        </w:rPr>
        <w:t>aspectos</w:t>
      </w:r>
    </w:p>
    <w:p w14:paraId="3499460E">
      <w:pPr>
        <w:pStyle w:val="7"/>
        <w:spacing w:before="79"/>
        <w:rPr>
          <w:rFonts w:ascii="Times New Roman"/>
        </w:rPr>
      </w:pPr>
    </w:p>
    <w:p w14:paraId="5F7E3E64">
      <w:pPr>
        <w:pStyle w:val="9"/>
        <w:numPr>
          <w:ilvl w:val="2"/>
          <w:numId w:val="1"/>
        </w:numPr>
        <w:tabs>
          <w:tab w:val="left" w:pos="1917"/>
          <w:tab w:val="left" w:pos="2052"/>
        </w:tabs>
        <w:spacing w:before="1" w:after="0" w:line="242" w:lineRule="auto"/>
        <w:ind w:left="1917" w:right="4981" w:hanging="225"/>
        <w:jc w:val="left"/>
        <w:rPr>
          <w:rFonts w:ascii="SimSun-ExtB" w:hAnsi="SimSun-ExtB"/>
          <w:sz w:val="22"/>
        </w:rPr>
      </w:pPr>
      <w:r>
        <mc:AlternateContent>
          <mc:Choice Requires="wpg">
            <w:drawing>
              <wp:anchor distT="0" distB="0" distL="0" distR="0" simplePos="0" relativeHeight="251662336" behindDoc="0" locked="0" layoutInCell="1" allowOverlap="1">
                <wp:simplePos x="0" y="0"/>
                <wp:positionH relativeFrom="page">
                  <wp:posOffset>4685665</wp:posOffset>
                </wp:positionH>
                <wp:positionV relativeFrom="paragraph">
                  <wp:posOffset>-22225</wp:posOffset>
                </wp:positionV>
                <wp:extent cx="2790825" cy="361950"/>
                <wp:effectExtent l="0" t="0" r="0" b="0"/>
                <wp:wrapNone/>
                <wp:docPr id="25" name="Group 25"/>
                <wp:cNvGraphicFramePr/>
                <a:graphic xmlns:a="http://schemas.openxmlformats.org/drawingml/2006/main">
                  <a:graphicData uri="http://schemas.microsoft.com/office/word/2010/wordprocessingGroup">
                    <wpg:wgp>
                      <wpg:cNvGrpSpPr/>
                      <wpg:grpSpPr>
                        <a:xfrm>
                          <a:off x="0" y="0"/>
                          <a:ext cx="2790825" cy="361950"/>
                          <a:chOff x="0" y="0"/>
                          <a:chExt cx="2790825" cy="361950"/>
                        </a:xfrm>
                      </wpg:grpSpPr>
                      <pic:pic xmlns:pic="http://schemas.openxmlformats.org/drawingml/2006/picture">
                        <pic:nvPicPr>
                          <pic:cNvPr id="26" name="Image 26"/>
                          <pic:cNvPicPr/>
                        </pic:nvPicPr>
                        <pic:blipFill>
                          <a:blip r:embed="rId16" cstate="print"/>
                          <a:stretch>
                            <a:fillRect/>
                          </a:stretch>
                        </pic:blipFill>
                        <pic:spPr>
                          <a:xfrm>
                            <a:off x="34843" y="83665"/>
                            <a:ext cx="2668639" cy="157548"/>
                          </a:xfrm>
                          <a:prstGeom prst="rect">
                            <a:avLst/>
                          </a:prstGeom>
                        </pic:spPr>
                      </pic:pic>
                      <wps:wsp>
                        <wps:cNvPr id="27" name="Graphic 27"/>
                        <wps:cNvSpPr/>
                        <wps:spPr>
                          <a:xfrm>
                            <a:off x="-1" y="0"/>
                            <a:ext cx="2790825" cy="362585"/>
                          </a:xfrm>
                          <a:custGeom>
                            <a:avLst/>
                            <a:gdLst/>
                            <a:ahLst/>
                            <a:cxnLst/>
                            <a:rect l="l" t="t" r="r" b="b"/>
                            <a:pathLst>
                              <a:path w="2790825" h="362585">
                                <a:moveTo>
                                  <a:pt x="9525" y="354012"/>
                                </a:moveTo>
                                <a:lnTo>
                                  <a:pt x="7937" y="352437"/>
                                </a:lnTo>
                                <a:lnTo>
                                  <a:pt x="1587" y="352437"/>
                                </a:lnTo>
                                <a:lnTo>
                                  <a:pt x="0" y="354012"/>
                                </a:lnTo>
                                <a:lnTo>
                                  <a:pt x="0" y="360375"/>
                                </a:lnTo>
                                <a:lnTo>
                                  <a:pt x="1587" y="361962"/>
                                </a:lnTo>
                                <a:lnTo>
                                  <a:pt x="7937" y="361962"/>
                                </a:lnTo>
                                <a:lnTo>
                                  <a:pt x="9525" y="360375"/>
                                </a:lnTo>
                                <a:lnTo>
                                  <a:pt x="9525" y="354012"/>
                                </a:lnTo>
                                <a:close/>
                              </a:path>
                              <a:path w="2790825" h="362585">
                                <a:moveTo>
                                  <a:pt x="9525" y="334962"/>
                                </a:moveTo>
                                <a:lnTo>
                                  <a:pt x="7937" y="333387"/>
                                </a:lnTo>
                                <a:lnTo>
                                  <a:pt x="1587" y="333387"/>
                                </a:lnTo>
                                <a:lnTo>
                                  <a:pt x="0" y="334962"/>
                                </a:lnTo>
                                <a:lnTo>
                                  <a:pt x="0" y="341325"/>
                                </a:lnTo>
                                <a:lnTo>
                                  <a:pt x="1587" y="342912"/>
                                </a:lnTo>
                                <a:lnTo>
                                  <a:pt x="7937" y="342912"/>
                                </a:lnTo>
                                <a:lnTo>
                                  <a:pt x="9525" y="341325"/>
                                </a:lnTo>
                                <a:lnTo>
                                  <a:pt x="9525" y="334962"/>
                                </a:lnTo>
                                <a:close/>
                              </a:path>
                              <a:path w="2790825" h="362585">
                                <a:moveTo>
                                  <a:pt x="9525" y="315925"/>
                                </a:moveTo>
                                <a:lnTo>
                                  <a:pt x="7937" y="314337"/>
                                </a:lnTo>
                                <a:lnTo>
                                  <a:pt x="1587" y="314337"/>
                                </a:lnTo>
                                <a:lnTo>
                                  <a:pt x="0" y="315925"/>
                                </a:lnTo>
                                <a:lnTo>
                                  <a:pt x="0" y="322275"/>
                                </a:lnTo>
                                <a:lnTo>
                                  <a:pt x="1587" y="323862"/>
                                </a:lnTo>
                                <a:lnTo>
                                  <a:pt x="7937" y="323862"/>
                                </a:lnTo>
                                <a:lnTo>
                                  <a:pt x="9525" y="322275"/>
                                </a:lnTo>
                                <a:lnTo>
                                  <a:pt x="9525" y="315925"/>
                                </a:lnTo>
                                <a:close/>
                              </a:path>
                              <a:path w="2790825" h="362585">
                                <a:moveTo>
                                  <a:pt x="9525" y="296875"/>
                                </a:moveTo>
                                <a:lnTo>
                                  <a:pt x="7937" y="295287"/>
                                </a:lnTo>
                                <a:lnTo>
                                  <a:pt x="1587" y="295287"/>
                                </a:lnTo>
                                <a:lnTo>
                                  <a:pt x="0" y="296875"/>
                                </a:lnTo>
                                <a:lnTo>
                                  <a:pt x="0" y="303225"/>
                                </a:lnTo>
                                <a:lnTo>
                                  <a:pt x="1587" y="304812"/>
                                </a:lnTo>
                                <a:lnTo>
                                  <a:pt x="7937" y="304812"/>
                                </a:lnTo>
                                <a:lnTo>
                                  <a:pt x="9525" y="303225"/>
                                </a:lnTo>
                                <a:lnTo>
                                  <a:pt x="9525" y="296875"/>
                                </a:lnTo>
                                <a:close/>
                              </a:path>
                              <a:path w="2790825" h="362585">
                                <a:moveTo>
                                  <a:pt x="9525" y="277825"/>
                                </a:moveTo>
                                <a:lnTo>
                                  <a:pt x="7937" y="276237"/>
                                </a:lnTo>
                                <a:lnTo>
                                  <a:pt x="1587" y="276237"/>
                                </a:lnTo>
                                <a:lnTo>
                                  <a:pt x="0" y="277825"/>
                                </a:lnTo>
                                <a:lnTo>
                                  <a:pt x="0" y="284162"/>
                                </a:lnTo>
                                <a:lnTo>
                                  <a:pt x="1587" y="285762"/>
                                </a:lnTo>
                                <a:lnTo>
                                  <a:pt x="7937" y="285762"/>
                                </a:lnTo>
                                <a:lnTo>
                                  <a:pt x="9525" y="284162"/>
                                </a:lnTo>
                                <a:lnTo>
                                  <a:pt x="9525" y="277825"/>
                                </a:lnTo>
                                <a:close/>
                              </a:path>
                              <a:path w="2790825" h="362585">
                                <a:moveTo>
                                  <a:pt x="9525" y="258775"/>
                                </a:moveTo>
                                <a:lnTo>
                                  <a:pt x="7937" y="257187"/>
                                </a:lnTo>
                                <a:lnTo>
                                  <a:pt x="1587" y="257187"/>
                                </a:lnTo>
                                <a:lnTo>
                                  <a:pt x="0" y="258775"/>
                                </a:lnTo>
                                <a:lnTo>
                                  <a:pt x="0" y="265112"/>
                                </a:lnTo>
                                <a:lnTo>
                                  <a:pt x="1587" y="266712"/>
                                </a:lnTo>
                                <a:lnTo>
                                  <a:pt x="7937" y="266712"/>
                                </a:lnTo>
                                <a:lnTo>
                                  <a:pt x="9525" y="265112"/>
                                </a:lnTo>
                                <a:lnTo>
                                  <a:pt x="9525" y="258775"/>
                                </a:lnTo>
                                <a:close/>
                              </a:path>
                              <a:path w="2790825" h="362585">
                                <a:moveTo>
                                  <a:pt x="9525" y="239725"/>
                                </a:moveTo>
                                <a:lnTo>
                                  <a:pt x="7937" y="238137"/>
                                </a:lnTo>
                                <a:lnTo>
                                  <a:pt x="1587" y="238137"/>
                                </a:lnTo>
                                <a:lnTo>
                                  <a:pt x="0" y="239725"/>
                                </a:lnTo>
                                <a:lnTo>
                                  <a:pt x="0" y="246075"/>
                                </a:lnTo>
                                <a:lnTo>
                                  <a:pt x="1587" y="247662"/>
                                </a:lnTo>
                                <a:lnTo>
                                  <a:pt x="7937" y="247662"/>
                                </a:lnTo>
                                <a:lnTo>
                                  <a:pt x="9525" y="246075"/>
                                </a:lnTo>
                                <a:lnTo>
                                  <a:pt x="9525" y="239725"/>
                                </a:lnTo>
                                <a:close/>
                              </a:path>
                              <a:path w="2790825" h="362585">
                                <a:moveTo>
                                  <a:pt x="9525" y="220662"/>
                                </a:moveTo>
                                <a:lnTo>
                                  <a:pt x="7937" y="219087"/>
                                </a:lnTo>
                                <a:lnTo>
                                  <a:pt x="1587" y="219087"/>
                                </a:lnTo>
                                <a:lnTo>
                                  <a:pt x="0" y="220662"/>
                                </a:lnTo>
                                <a:lnTo>
                                  <a:pt x="0" y="227025"/>
                                </a:lnTo>
                                <a:lnTo>
                                  <a:pt x="1587" y="228612"/>
                                </a:lnTo>
                                <a:lnTo>
                                  <a:pt x="7937" y="228612"/>
                                </a:lnTo>
                                <a:lnTo>
                                  <a:pt x="9525" y="227025"/>
                                </a:lnTo>
                                <a:lnTo>
                                  <a:pt x="9525" y="220662"/>
                                </a:lnTo>
                                <a:close/>
                              </a:path>
                              <a:path w="2790825" h="362585">
                                <a:moveTo>
                                  <a:pt x="9525" y="201625"/>
                                </a:moveTo>
                                <a:lnTo>
                                  <a:pt x="7937" y="200037"/>
                                </a:lnTo>
                                <a:lnTo>
                                  <a:pt x="1587" y="200037"/>
                                </a:lnTo>
                                <a:lnTo>
                                  <a:pt x="0" y="201625"/>
                                </a:lnTo>
                                <a:lnTo>
                                  <a:pt x="0" y="207975"/>
                                </a:lnTo>
                                <a:lnTo>
                                  <a:pt x="1587" y="209562"/>
                                </a:lnTo>
                                <a:lnTo>
                                  <a:pt x="7937" y="209562"/>
                                </a:lnTo>
                                <a:lnTo>
                                  <a:pt x="9525" y="207975"/>
                                </a:lnTo>
                                <a:lnTo>
                                  <a:pt x="9525" y="201625"/>
                                </a:lnTo>
                                <a:close/>
                              </a:path>
                              <a:path w="2790825" h="362585">
                                <a:moveTo>
                                  <a:pt x="9525" y="182562"/>
                                </a:moveTo>
                                <a:lnTo>
                                  <a:pt x="7937" y="180975"/>
                                </a:lnTo>
                                <a:lnTo>
                                  <a:pt x="1587" y="180975"/>
                                </a:lnTo>
                                <a:lnTo>
                                  <a:pt x="0" y="182562"/>
                                </a:lnTo>
                                <a:lnTo>
                                  <a:pt x="0" y="188925"/>
                                </a:lnTo>
                                <a:lnTo>
                                  <a:pt x="1587" y="190512"/>
                                </a:lnTo>
                                <a:lnTo>
                                  <a:pt x="7937" y="190512"/>
                                </a:lnTo>
                                <a:lnTo>
                                  <a:pt x="9525" y="188925"/>
                                </a:lnTo>
                                <a:lnTo>
                                  <a:pt x="9525" y="182562"/>
                                </a:lnTo>
                                <a:close/>
                              </a:path>
                              <a:path w="2790825" h="362585">
                                <a:moveTo>
                                  <a:pt x="9525" y="163512"/>
                                </a:moveTo>
                                <a:lnTo>
                                  <a:pt x="7937" y="161925"/>
                                </a:lnTo>
                                <a:lnTo>
                                  <a:pt x="1587" y="161925"/>
                                </a:lnTo>
                                <a:lnTo>
                                  <a:pt x="0" y="163512"/>
                                </a:lnTo>
                                <a:lnTo>
                                  <a:pt x="0" y="169875"/>
                                </a:lnTo>
                                <a:lnTo>
                                  <a:pt x="1587" y="171450"/>
                                </a:lnTo>
                                <a:lnTo>
                                  <a:pt x="7937" y="171450"/>
                                </a:lnTo>
                                <a:lnTo>
                                  <a:pt x="9525" y="169875"/>
                                </a:lnTo>
                                <a:lnTo>
                                  <a:pt x="9525" y="163512"/>
                                </a:lnTo>
                                <a:close/>
                              </a:path>
                              <a:path w="2790825" h="362585">
                                <a:moveTo>
                                  <a:pt x="9525" y="144462"/>
                                </a:moveTo>
                                <a:lnTo>
                                  <a:pt x="7937" y="142875"/>
                                </a:lnTo>
                                <a:lnTo>
                                  <a:pt x="1587" y="142875"/>
                                </a:lnTo>
                                <a:lnTo>
                                  <a:pt x="0" y="144462"/>
                                </a:lnTo>
                                <a:lnTo>
                                  <a:pt x="0" y="150812"/>
                                </a:lnTo>
                                <a:lnTo>
                                  <a:pt x="1587" y="152400"/>
                                </a:lnTo>
                                <a:lnTo>
                                  <a:pt x="7937" y="152400"/>
                                </a:lnTo>
                                <a:lnTo>
                                  <a:pt x="9525" y="150812"/>
                                </a:lnTo>
                                <a:lnTo>
                                  <a:pt x="9525" y="144462"/>
                                </a:lnTo>
                                <a:close/>
                              </a:path>
                              <a:path w="2790825" h="362585">
                                <a:moveTo>
                                  <a:pt x="9525" y="125425"/>
                                </a:moveTo>
                                <a:lnTo>
                                  <a:pt x="7937" y="123837"/>
                                </a:lnTo>
                                <a:lnTo>
                                  <a:pt x="1587" y="123837"/>
                                </a:lnTo>
                                <a:lnTo>
                                  <a:pt x="0" y="125425"/>
                                </a:lnTo>
                                <a:lnTo>
                                  <a:pt x="0" y="131775"/>
                                </a:lnTo>
                                <a:lnTo>
                                  <a:pt x="1587" y="133362"/>
                                </a:lnTo>
                                <a:lnTo>
                                  <a:pt x="7937" y="133362"/>
                                </a:lnTo>
                                <a:lnTo>
                                  <a:pt x="9525" y="131775"/>
                                </a:lnTo>
                                <a:lnTo>
                                  <a:pt x="9525" y="125425"/>
                                </a:lnTo>
                                <a:close/>
                              </a:path>
                              <a:path w="2790825" h="362585">
                                <a:moveTo>
                                  <a:pt x="9525" y="106362"/>
                                </a:moveTo>
                                <a:lnTo>
                                  <a:pt x="7937" y="104775"/>
                                </a:lnTo>
                                <a:lnTo>
                                  <a:pt x="1587" y="104775"/>
                                </a:lnTo>
                                <a:lnTo>
                                  <a:pt x="0" y="106362"/>
                                </a:lnTo>
                                <a:lnTo>
                                  <a:pt x="0" y="112712"/>
                                </a:lnTo>
                                <a:lnTo>
                                  <a:pt x="1587" y="114300"/>
                                </a:lnTo>
                                <a:lnTo>
                                  <a:pt x="7937" y="114300"/>
                                </a:lnTo>
                                <a:lnTo>
                                  <a:pt x="9525" y="112712"/>
                                </a:lnTo>
                                <a:lnTo>
                                  <a:pt x="9525" y="106362"/>
                                </a:lnTo>
                                <a:close/>
                              </a:path>
                              <a:path w="2790825" h="362585">
                                <a:moveTo>
                                  <a:pt x="9525" y="87325"/>
                                </a:moveTo>
                                <a:lnTo>
                                  <a:pt x="7937" y="85725"/>
                                </a:lnTo>
                                <a:lnTo>
                                  <a:pt x="1587" y="85725"/>
                                </a:lnTo>
                                <a:lnTo>
                                  <a:pt x="0" y="87325"/>
                                </a:lnTo>
                                <a:lnTo>
                                  <a:pt x="0" y="93662"/>
                                </a:lnTo>
                                <a:lnTo>
                                  <a:pt x="1587" y="95250"/>
                                </a:lnTo>
                                <a:lnTo>
                                  <a:pt x="7937" y="95250"/>
                                </a:lnTo>
                                <a:lnTo>
                                  <a:pt x="9525" y="93662"/>
                                </a:lnTo>
                                <a:lnTo>
                                  <a:pt x="9525" y="87325"/>
                                </a:lnTo>
                                <a:close/>
                              </a:path>
                              <a:path w="2790825" h="362585">
                                <a:moveTo>
                                  <a:pt x="9525" y="68262"/>
                                </a:moveTo>
                                <a:lnTo>
                                  <a:pt x="7937" y="66675"/>
                                </a:lnTo>
                                <a:lnTo>
                                  <a:pt x="1587" y="66675"/>
                                </a:lnTo>
                                <a:lnTo>
                                  <a:pt x="0" y="68262"/>
                                </a:lnTo>
                                <a:lnTo>
                                  <a:pt x="0" y="74612"/>
                                </a:lnTo>
                                <a:lnTo>
                                  <a:pt x="1587" y="76200"/>
                                </a:lnTo>
                                <a:lnTo>
                                  <a:pt x="7937" y="76200"/>
                                </a:lnTo>
                                <a:lnTo>
                                  <a:pt x="9525" y="74612"/>
                                </a:lnTo>
                                <a:lnTo>
                                  <a:pt x="9525" y="68262"/>
                                </a:lnTo>
                                <a:close/>
                              </a:path>
                              <a:path w="2790825" h="362585">
                                <a:moveTo>
                                  <a:pt x="9525" y="49212"/>
                                </a:moveTo>
                                <a:lnTo>
                                  <a:pt x="7937" y="47625"/>
                                </a:lnTo>
                                <a:lnTo>
                                  <a:pt x="1587" y="47625"/>
                                </a:lnTo>
                                <a:lnTo>
                                  <a:pt x="0" y="49212"/>
                                </a:lnTo>
                                <a:lnTo>
                                  <a:pt x="0" y="55562"/>
                                </a:lnTo>
                                <a:lnTo>
                                  <a:pt x="1587" y="57150"/>
                                </a:lnTo>
                                <a:lnTo>
                                  <a:pt x="7937" y="57150"/>
                                </a:lnTo>
                                <a:lnTo>
                                  <a:pt x="9525" y="55562"/>
                                </a:lnTo>
                                <a:lnTo>
                                  <a:pt x="9525" y="49212"/>
                                </a:lnTo>
                                <a:close/>
                              </a:path>
                              <a:path w="2790825" h="362585">
                                <a:moveTo>
                                  <a:pt x="9525" y="30162"/>
                                </a:moveTo>
                                <a:lnTo>
                                  <a:pt x="7937" y="28575"/>
                                </a:lnTo>
                                <a:lnTo>
                                  <a:pt x="1587" y="28575"/>
                                </a:lnTo>
                                <a:lnTo>
                                  <a:pt x="0" y="30162"/>
                                </a:lnTo>
                                <a:lnTo>
                                  <a:pt x="0" y="36512"/>
                                </a:lnTo>
                                <a:lnTo>
                                  <a:pt x="1587" y="38100"/>
                                </a:lnTo>
                                <a:lnTo>
                                  <a:pt x="7937" y="38100"/>
                                </a:lnTo>
                                <a:lnTo>
                                  <a:pt x="9525" y="36512"/>
                                </a:lnTo>
                                <a:lnTo>
                                  <a:pt x="9525" y="30162"/>
                                </a:lnTo>
                                <a:close/>
                              </a:path>
                              <a:path w="2790825" h="362585">
                                <a:moveTo>
                                  <a:pt x="9525" y="1587"/>
                                </a:moveTo>
                                <a:lnTo>
                                  <a:pt x="7937" y="0"/>
                                </a:lnTo>
                                <a:lnTo>
                                  <a:pt x="1587" y="0"/>
                                </a:lnTo>
                                <a:lnTo>
                                  <a:pt x="0" y="1587"/>
                                </a:lnTo>
                                <a:lnTo>
                                  <a:pt x="0" y="7950"/>
                                </a:lnTo>
                                <a:lnTo>
                                  <a:pt x="1587" y="9525"/>
                                </a:lnTo>
                                <a:lnTo>
                                  <a:pt x="0" y="11112"/>
                                </a:lnTo>
                                <a:lnTo>
                                  <a:pt x="0" y="17475"/>
                                </a:lnTo>
                                <a:lnTo>
                                  <a:pt x="1587" y="19050"/>
                                </a:lnTo>
                                <a:lnTo>
                                  <a:pt x="7937" y="19050"/>
                                </a:lnTo>
                                <a:lnTo>
                                  <a:pt x="9525" y="17475"/>
                                </a:lnTo>
                                <a:lnTo>
                                  <a:pt x="9525" y="11112"/>
                                </a:lnTo>
                                <a:lnTo>
                                  <a:pt x="7937" y="9525"/>
                                </a:lnTo>
                                <a:lnTo>
                                  <a:pt x="9525" y="7950"/>
                                </a:lnTo>
                                <a:lnTo>
                                  <a:pt x="9525" y="1587"/>
                                </a:lnTo>
                                <a:close/>
                              </a:path>
                              <a:path w="2790825" h="362585">
                                <a:moveTo>
                                  <a:pt x="28575" y="354012"/>
                                </a:moveTo>
                                <a:lnTo>
                                  <a:pt x="26987" y="352437"/>
                                </a:lnTo>
                                <a:lnTo>
                                  <a:pt x="20637" y="352437"/>
                                </a:lnTo>
                                <a:lnTo>
                                  <a:pt x="19050" y="354012"/>
                                </a:lnTo>
                                <a:lnTo>
                                  <a:pt x="19050" y="360375"/>
                                </a:lnTo>
                                <a:lnTo>
                                  <a:pt x="20637" y="361962"/>
                                </a:lnTo>
                                <a:lnTo>
                                  <a:pt x="26987" y="361962"/>
                                </a:lnTo>
                                <a:lnTo>
                                  <a:pt x="28575" y="360375"/>
                                </a:lnTo>
                                <a:lnTo>
                                  <a:pt x="28575" y="354012"/>
                                </a:lnTo>
                                <a:close/>
                              </a:path>
                              <a:path w="2790825" h="362585">
                                <a:moveTo>
                                  <a:pt x="28575" y="1587"/>
                                </a:moveTo>
                                <a:lnTo>
                                  <a:pt x="26987" y="0"/>
                                </a:lnTo>
                                <a:lnTo>
                                  <a:pt x="20637" y="0"/>
                                </a:lnTo>
                                <a:lnTo>
                                  <a:pt x="19050" y="1587"/>
                                </a:lnTo>
                                <a:lnTo>
                                  <a:pt x="19050" y="7950"/>
                                </a:lnTo>
                                <a:lnTo>
                                  <a:pt x="20637" y="9525"/>
                                </a:lnTo>
                                <a:lnTo>
                                  <a:pt x="26987" y="9525"/>
                                </a:lnTo>
                                <a:lnTo>
                                  <a:pt x="28575" y="7950"/>
                                </a:lnTo>
                                <a:lnTo>
                                  <a:pt x="28575" y="1587"/>
                                </a:lnTo>
                                <a:close/>
                              </a:path>
                              <a:path w="2790825" h="362585">
                                <a:moveTo>
                                  <a:pt x="47625" y="354012"/>
                                </a:moveTo>
                                <a:lnTo>
                                  <a:pt x="46037" y="352437"/>
                                </a:lnTo>
                                <a:lnTo>
                                  <a:pt x="39687" y="352437"/>
                                </a:lnTo>
                                <a:lnTo>
                                  <a:pt x="38100" y="354012"/>
                                </a:lnTo>
                                <a:lnTo>
                                  <a:pt x="38100" y="360375"/>
                                </a:lnTo>
                                <a:lnTo>
                                  <a:pt x="39687" y="361962"/>
                                </a:lnTo>
                                <a:lnTo>
                                  <a:pt x="46037" y="361962"/>
                                </a:lnTo>
                                <a:lnTo>
                                  <a:pt x="47625" y="360375"/>
                                </a:lnTo>
                                <a:lnTo>
                                  <a:pt x="47625" y="354012"/>
                                </a:lnTo>
                                <a:close/>
                              </a:path>
                              <a:path w="2790825" h="362585">
                                <a:moveTo>
                                  <a:pt x="47625" y="1587"/>
                                </a:moveTo>
                                <a:lnTo>
                                  <a:pt x="46037" y="0"/>
                                </a:lnTo>
                                <a:lnTo>
                                  <a:pt x="39687" y="0"/>
                                </a:lnTo>
                                <a:lnTo>
                                  <a:pt x="38100" y="1587"/>
                                </a:lnTo>
                                <a:lnTo>
                                  <a:pt x="38100" y="7950"/>
                                </a:lnTo>
                                <a:lnTo>
                                  <a:pt x="39687" y="9525"/>
                                </a:lnTo>
                                <a:lnTo>
                                  <a:pt x="46037" y="9525"/>
                                </a:lnTo>
                                <a:lnTo>
                                  <a:pt x="47625" y="7950"/>
                                </a:lnTo>
                                <a:lnTo>
                                  <a:pt x="47625" y="1587"/>
                                </a:lnTo>
                                <a:close/>
                              </a:path>
                              <a:path w="2790825" h="362585">
                                <a:moveTo>
                                  <a:pt x="66675" y="354012"/>
                                </a:moveTo>
                                <a:lnTo>
                                  <a:pt x="65087" y="352437"/>
                                </a:lnTo>
                                <a:lnTo>
                                  <a:pt x="58737" y="352437"/>
                                </a:lnTo>
                                <a:lnTo>
                                  <a:pt x="57150" y="354012"/>
                                </a:lnTo>
                                <a:lnTo>
                                  <a:pt x="57150" y="360375"/>
                                </a:lnTo>
                                <a:lnTo>
                                  <a:pt x="58737" y="361962"/>
                                </a:lnTo>
                                <a:lnTo>
                                  <a:pt x="65087" y="361962"/>
                                </a:lnTo>
                                <a:lnTo>
                                  <a:pt x="66675" y="360375"/>
                                </a:lnTo>
                                <a:lnTo>
                                  <a:pt x="66675" y="354012"/>
                                </a:lnTo>
                                <a:close/>
                              </a:path>
                              <a:path w="2790825" h="362585">
                                <a:moveTo>
                                  <a:pt x="66675" y="1587"/>
                                </a:moveTo>
                                <a:lnTo>
                                  <a:pt x="65087" y="0"/>
                                </a:lnTo>
                                <a:lnTo>
                                  <a:pt x="58737" y="0"/>
                                </a:lnTo>
                                <a:lnTo>
                                  <a:pt x="57150" y="1587"/>
                                </a:lnTo>
                                <a:lnTo>
                                  <a:pt x="57150" y="7950"/>
                                </a:lnTo>
                                <a:lnTo>
                                  <a:pt x="58737" y="9525"/>
                                </a:lnTo>
                                <a:lnTo>
                                  <a:pt x="65087" y="9525"/>
                                </a:lnTo>
                                <a:lnTo>
                                  <a:pt x="66675" y="7950"/>
                                </a:lnTo>
                                <a:lnTo>
                                  <a:pt x="66675" y="1587"/>
                                </a:lnTo>
                                <a:close/>
                              </a:path>
                              <a:path w="2790825" h="362585">
                                <a:moveTo>
                                  <a:pt x="85725" y="354012"/>
                                </a:moveTo>
                                <a:lnTo>
                                  <a:pt x="84137" y="352437"/>
                                </a:lnTo>
                                <a:lnTo>
                                  <a:pt x="77787" y="352437"/>
                                </a:lnTo>
                                <a:lnTo>
                                  <a:pt x="76200" y="354012"/>
                                </a:lnTo>
                                <a:lnTo>
                                  <a:pt x="76200" y="360375"/>
                                </a:lnTo>
                                <a:lnTo>
                                  <a:pt x="77787" y="361962"/>
                                </a:lnTo>
                                <a:lnTo>
                                  <a:pt x="84137" y="361962"/>
                                </a:lnTo>
                                <a:lnTo>
                                  <a:pt x="85725" y="360375"/>
                                </a:lnTo>
                                <a:lnTo>
                                  <a:pt x="85725" y="354012"/>
                                </a:lnTo>
                                <a:close/>
                              </a:path>
                              <a:path w="2790825" h="362585">
                                <a:moveTo>
                                  <a:pt x="85725" y="1587"/>
                                </a:moveTo>
                                <a:lnTo>
                                  <a:pt x="84137" y="0"/>
                                </a:lnTo>
                                <a:lnTo>
                                  <a:pt x="77787" y="0"/>
                                </a:lnTo>
                                <a:lnTo>
                                  <a:pt x="76200" y="1587"/>
                                </a:lnTo>
                                <a:lnTo>
                                  <a:pt x="76200" y="7950"/>
                                </a:lnTo>
                                <a:lnTo>
                                  <a:pt x="77787" y="9525"/>
                                </a:lnTo>
                                <a:lnTo>
                                  <a:pt x="84137" y="9525"/>
                                </a:lnTo>
                                <a:lnTo>
                                  <a:pt x="85725" y="7950"/>
                                </a:lnTo>
                                <a:lnTo>
                                  <a:pt x="85725" y="1587"/>
                                </a:lnTo>
                                <a:close/>
                              </a:path>
                              <a:path w="2790825" h="362585">
                                <a:moveTo>
                                  <a:pt x="104775" y="354012"/>
                                </a:moveTo>
                                <a:lnTo>
                                  <a:pt x="103187" y="352437"/>
                                </a:lnTo>
                                <a:lnTo>
                                  <a:pt x="96837" y="352437"/>
                                </a:lnTo>
                                <a:lnTo>
                                  <a:pt x="95250" y="354012"/>
                                </a:lnTo>
                                <a:lnTo>
                                  <a:pt x="95250" y="360375"/>
                                </a:lnTo>
                                <a:lnTo>
                                  <a:pt x="96837" y="361962"/>
                                </a:lnTo>
                                <a:lnTo>
                                  <a:pt x="103187" y="361962"/>
                                </a:lnTo>
                                <a:lnTo>
                                  <a:pt x="104775" y="360375"/>
                                </a:lnTo>
                                <a:lnTo>
                                  <a:pt x="104775" y="354012"/>
                                </a:lnTo>
                                <a:close/>
                              </a:path>
                              <a:path w="2790825" h="362585">
                                <a:moveTo>
                                  <a:pt x="104775" y="1587"/>
                                </a:moveTo>
                                <a:lnTo>
                                  <a:pt x="103187" y="0"/>
                                </a:lnTo>
                                <a:lnTo>
                                  <a:pt x="96837" y="0"/>
                                </a:lnTo>
                                <a:lnTo>
                                  <a:pt x="95250" y="1587"/>
                                </a:lnTo>
                                <a:lnTo>
                                  <a:pt x="95250" y="7950"/>
                                </a:lnTo>
                                <a:lnTo>
                                  <a:pt x="96837" y="9525"/>
                                </a:lnTo>
                                <a:lnTo>
                                  <a:pt x="103187" y="9525"/>
                                </a:lnTo>
                                <a:lnTo>
                                  <a:pt x="104775" y="7950"/>
                                </a:lnTo>
                                <a:lnTo>
                                  <a:pt x="104775" y="1587"/>
                                </a:lnTo>
                                <a:close/>
                              </a:path>
                              <a:path w="2790825" h="362585">
                                <a:moveTo>
                                  <a:pt x="123825" y="354012"/>
                                </a:moveTo>
                                <a:lnTo>
                                  <a:pt x="122237" y="352437"/>
                                </a:lnTo>
                                <a:lnTo>
                                  <a:pt x="115887" y="352437"/>
                                </a:lnTo>
                                <a:lnTo>
                                  <a:pt x="114300" y="354012"/>
                                </a:lnTo>
                                <a:lnTo>
                                  <a:pt x="114300" y="360375"/>
                                </a:lnTo>
                                <a:lnTo>
                                  <a:pt x="115887" y="361962"/>
                                </a:lnTo>
                                <a:lnTo>
                                  <a:pt x="122237" y="361962"/>
                                </a:lnTo>
                                <a:lnTo>
                                  <a:pt x="123825" y="360375"/>
                                </a:lnTo>
                                <a:lnTo>
                                  <a:pt x="123825" y="354012"/>
                                </a:lnTo>
                                <a:close/>
                              </a:path>
                              <a:path w="2790825" h="362585">
                                <a:moveTo>
                                  <a:pt x="123825" y="1587"/>
                                </a:moveTo>
                                <a:lnTo>
                                  <a:pt x="122237" y="0"/>
                                </a:lnTo>
                                <a:lnTo>
                                  <a:pt x="115887" y="0"/>
                                </a:lnTo>
                                <a:lnTo>
                                  <a:pt x="114300" y="1587"/>
                                </a:lnTo>
                                <a:lnTo>
                                  <a:pt x="114300" y="7950"/>
                                </a:lnTo>
                                <a:lnTo>
                                  <a:pt x="115887" y="9525"/>
                                </a:lnTo>
                                <a:lnTo>
                                  <a:pt x="122237" y="9525"/>
                                </a:lnTo>
                                <a:lnTo>
                                  <a:pt x="123825" y="7950"/>
                                </a:lnTo>
                                <a:lnTo>
                                  <a:pt x="123825" y="1587"/>
                                </a:lnTo>
                                <a:close/>
                              </a:path>
                              <a:path w="2790825" h="362585">
                                <a:moveTo>
                                  <a:pt x="142875" y="354012"/>
                                </a:moveTo>
                                <a:lnTo>
                                  <a:pt x="141287" y="352437"/>
                                </a:lnTo>
                                <a:lnTo>
                                  <a:pt x="134937" y="352437"/>
                                </a:lnTo>
                                <a:lnTo>
                                  <a:pt x="133350" y="354012"/>
                                </a:lnTo>
                                <a:lnTo>
                                  <a:pt x="133350" y="360375"/>
                                </a:lnTo>
                                <a:lnTo>
                                  <a:pt x="134937" y="361962"/>
                                </a:lnTo>
                                <a:lnTo>
                                  <a:pt x="141287" y="361962"/>
                                </a:lnTo>
                                <a:lnTo>
                                  <a:pt x="142875" y="360375"/>
                                </a:lnTo>
                                <a:lnTo>
                                  <a:pt x="142875" y="354012"/>
                                </a:lnTo>
                                <a:close/>
                              </a:path>
                              <a:path w="2790825" h="362585">
                                <a:moveTo>
                                  <a:pt x="142875" y="1587"/>
                                </a:moveTo>
                                <a:lnTo>
                                  <a:pt x="141287" y="0"/>
                                </a:lnTo>
                                <a:lnTo>
                                  <a:pt x="134937" y="0"/>
                                </a:lnTo>
                                <a:lnTo>
                                  <a:pt x="133350" y="1587"/>
                                </a:lnTo>
                                <a:lnTo>
                                  <a:pt x="133350" y="7950"/>
                                </a:lnTo>
                                <a:lnTo>
                                  <a:pt x="134937" y="9525"/>
                                </a:lnTo>
                                <a:lnTo>
                                  <a:pt x="141287" y="9525"/>
                                </a:lnTo>
                                <a:lnTo>
                                  <a:pt x="142875" y="7950"/>
                                </a:lnTo>
                                <a:lnTo>
                                  <a:pt x="142875" y="1587"/>
                                </a:lnTo>
                                <a:close/>
                              </a:path>
                              <a:path w="2790825" h="362585">
                                <a:moveTo>
                                  <a:pt x="161925" y="354012"/>
                                </a:moveTo>
                                <a:lnTo>
                                  <a:pt x="160337" y="352437"/>
                                </a:lnTo>
                                <a:lnTo>
                                  <a:pt x="153987" y="352437"/>
                                </a:lnTo>
                                <a:lnTo>
                                  <a:pt x="152400" y="354012"/>
                                </a:lnTo>
                                <a:lnTo>
                                  <a:pt x="152400" y="360375"/>
                                </a:lnTo>
                                <a:lnTo>
                                  <a:pt x="153987" y="361962"/>
                                </a:lnTo>
                                <a:lnTo>
                                  <a:pt x="160337" y="361962"/>
                                </a:lnTo>
                                <a:lnTo>
                                  <a:pt x="161925" y="360375"/>
                                </a:lnTo>
                                <a:lnTo>
                                  <a:pt x="161925" y="354012"/>
                                </a:lnTo>
                                <a:close/>
                              </a:path>
                              <a:path w="2790825" h="362585">
                                <a:moveTo>
                                  <a:pt x="161925" y="1587"/>
                                </a:moveTo>
                                <a:lnTo>
                                  <a:pt x="160337" y="0"/>
                                </a:lnTo>
                                <a:lnTo>
                                  <a:pt x="153987" y="0"/>
                                </a:lnTo>
                                <a:lnTo>
                                  <a:pt x="152400" y="1587"/>
                                </a:lnTo>
                                <a:lnTo>
                                  <a:pt x="152400" y="7950"/>
                                </a:lnTo>
                                <a:lnTo>
                                  <a:pt x="153987" y="9525"/>
                                </a:lnTo>
                                <a:lnTo>
                                  <a:pt x="160337" y="9525"/>
                                </a:lnTo>
                                <a:lnTo>
                                  <a:pt x="161925" y="7950"/>
                                </a:lnTo>
                                <a:lnTo>
                                  <a:pt x="161925" y="1587"/>
                                </a:lnTo>
                                <a:close/>
                              </a:path>
                              <a:path w="2790825" h="362585">
                                <a:moveTo>
                                  <a:pt x="180975" y="354012"/>
                                </a:moveTo>
                                <a:lnTo>
                                  <a:pt x="179387" y="352437"/>
                                </a:lnTo>
                                <a:lnTo>
                                  <a:pt x="173037" y="352437"/>
                                </a:lnTo>
                                <a:lnTo>
                                  <a:pt x="171450" y="354012"/>
                                </a:lnTo>
                                <a:lnTo>
                                  <a:pt x="171450" y="360375"/>
                                </a:lnTo>
                                <a:lnTo>
                                  <a:pt x="173037" y="361962"/>
                                </a:lnTo>
                                <a:lnTo>
                                  <a:pt x="179387" y="361962"/>
                                </a:lnTo>
                                <a:lnTo>
                                  <a:pt x="180975" y="360375"/>
                                </a:lnTo>
                                <a:lnTo>
                                  <a:pt x="180975" y="354012"/>
                                </a:lnTo>
                                <a:close/>
                              </a:path>
                              <a:path w="2790825" h="362585">
                                <a:moveTo>
                                  <a:pt x="180975" y="1587"/>
                                </a:moveTo>
                                <a:lnTo>
                                  <a:pt x="179387" y="0"/>
                                </a:lnTo>
                                <a:lnTo>
                                  <a:pt x="173037" y="0"/>
                                </a:lnTo>
                                <a:lnTo>
                                  <a:pt x="171450" y="1587"/>
                                </a:lnTo>
                                <a:lnTo>
                                  <a:pt x="171450" y="7950"/>
                                </a:lnTo>
                                <a:lnTo>
                                  <a:pt x="173037" y="9525"/>
                                </a:lnTo>
                                <a:lnTo>
                                  <a:pt x="179387" y="9525"/>
                                </a:lnTo>
                                <a:lnTo>
                                  <a:pt x="180975" y="7950"/>
                                </a:lnTo>
                                <a:lnTo>
                                  <a:pt x="180975" y="1587"/>
                                </a:lnTo>
                                <a:close/>
                              </a:path>
                              <a:path w="2790825" h="362585">
                                <a:moveTo>
                                  <a:pt x="200025" y="354012"/>
                                </a:moveTo>
                                <a:lnTo>
                                  <a:pt x="198437" y="352437"/>
                                </a:lnTo>
                                <a:lnTo>
                                  <a:pt x="192087" y="352437"/>
                                </a:lnTo>
                                <a:lnTo>
                                  <a:pt x="190500" y="354012"/>
                                </a:lnTo>
                                <a:lnTo>
                                  <a:pt x="190500" y="360375"/>
                                </a:lnTo>
                                <a:lnTo>
                                  <a:pt x="192087" y="361962"/>
                                </a:lnTo>
                                <a:lnTo>
                                  <a:pt x="198437" y="361962"/>
                                </a:lnTo>
                                <a:lnTo>
                                  <a:pt x="200025" y="360375"/>
                                </a:lnTo>
                                <a:lnTo>
                                  <a:pt x="200025" y="354012"/>
                                </a:lnTo>
                                <a:close/>
                              </a:path>
                              <a:path w="2790825" h="362585">
                                <a:moveTo>
                                  <a:pt x="200025" y="1587"/>
                                </a:moveTo>
                                <a:lnTo>
                                  <a:pt x="198437" y="0"/>
                                </a:lnTo>
                                <a:lnTo>
                                  <a:pt x="192087" y="0"/>
                                </a:lnTo>
                                <a:lnTo>
                                  <a:pt x="190500" y="1587"/>
                                </a:lnTo>
                                <a:lnTo>
                                  <a:pt x="190500" y="7950"/>
                                </a:lnTo>
                                <a:lnTo>
                                  <a:pt x="192087" y="9525"/>
                                </a:lnTo>
                                <a:lnTo>
                                  <a:pt x="198437" y="9525"/>
                                </a:lnTo>
                                <a:lnTo>
                                  <a:pt x="200025" y="7950"/>
                                </a:lnTo>
                                <a:lnTo>
                                  <a:pt x="200025" y="1587"/>
                                </a:lnTo>
                                <a:close/>
                              </a:path>
                              <a:path w="2790825" h="362585">
                                <a:moveTo>
                                  <a:pt x="219075" y="354012"/>
                                </a:moveTo>
                                <a:lnTo>
                                  <a:pt x="217487" y="352437"/>
                                </a:lnTo>
                                <a:lnTo>
                                  <a:pt x="211137" y="352437"/>
                                </a:lnTo>
                                <a:lnTo>
                                  <a:pt x="209550" y="354012"/>
                                </a:lnTo>
                                <a:lnTo>
                                  <a:pt x="209550" y="360375"/>
                                </a:lnTo>
                                <a:lnTo>
                                  <a:pt x="211137" y="361962"/>
                                </a:lnTo>
                                <a:lnTo>
                                  <a:pt x="217487" y="361962"/>
                                </a:lnTo>
                                <a:lnTo>
                                  <a:pt x="219075" y="360375"/>
                                </a:lnTo>
                                <a:lnTo>
                                  <a:pt x="219075" y="354012"/>
                                </a:lnTo>
                                <a:close/>
                              </a:path>
                              <a:path w="2790825" h="362585">
                                <a:moveTo>
                                  <a:pt x="219075" y="1587"/>
                                </a:moveTo>
                                <a:lnTo>
                                  <a:pt x="217487" y="0"/>
                                </a:lnTo>
                                <a:lnTo>
                                  <a:pt x="211137" y="0"/>
                                </a:lnTo>
                                <a:lnTo>
                                  <a:pt x="209550" y="1587"/>
                                </a:lnTo>
                                <a:lnTo>
                                  <a:pt x="209550" y="7950"/>
                                </a:lnTo>
                                <a:lnTo>
                                  <a:pt x="211137" y="9525"/>
                                </a:lnTo>
                                <a:lnTo>
                                  <a:pt x="217487" y="9525"/>
                                </a:lnTo>
                                <a:lnTo>
                                  <a:pt x="219075" y="7950"/>
                                </a:lnTo>
                                <a:lnTo>
                                  <a:pt x="219075" y="1587"/>
                                </a:lnTo>
                                <a:close/>
                              </a:path>
                              <a:path w="2790825" h="362585">
                                <a:moveTo>
                                  <a:pt x="238125" y="354012"/>
                                </a:moveTo>
                                <a:lnTo>
                                  <a:pt x="236537" y="352437"/>
                                </a:lnTo>
                                <a:lnTo>
                                  <a:pt x="230187" y="352437"/>
                                </a:lnTo>
                                <a:lnTo>
                                  <a:pt x="228600" y="354012"/>
                                </a:lnTo>
                                <a:lnTo>
                                  <a:pt x="228600" y="360375"/>
                                </a:lnTo>
                                <a:lnTo>
                                  <a:pt x="230187" y="361962"/>
                                </a:lnTo>
                                <a:lnTo>
                                  <a:pt x="236537" y="361962"/>
                                </a:lnTo>
                                <a:lnTo>
                                  <a:pt x="238125" y="360375"/>
                                </a:lnTo>
                                <a:lnTo>
                                  <a:pt x="238125" y="354012"/>
                                </a:lnTo>
                                <a:close/>
                              </a:path>
                              <a:path w="2790825" h="362585">
                                <a:moveTo>
                                  <a:pt x="238125" y="1587"/>
                                </a:moveTo>
                                <a:lnTo>
                                  <a:pt x="236537" y="0"/>
                                </a:lnTo>
                                <a:lnTo>
                                  <a:pt x="230187" y="0"/>
                                </a:lnTo>
                                <a:lnTo>
                                  <a:pt x="228600" y="1587"/>
                                </a:lnTo>
                                <a:lnTo>
                                  <a:pt x="228600" y="7950"/>
                                </a:lnTo>
                                <a:lnTo>
                                  <a:pt x="230187" y="9525"/>
                                </a:lnTo>
                                <a:lnTo>
                                  <a:pt x="236537" y="9525"/>
                                </a:lnTo>
                                <a:lnTo>
                                  <a:pt x="238125" y="7950"/>
                                </a:lnTo>
                                <a:lnTo>
                                  <a:pt x="238125" y="1587"/>
                                </a:lnTo>
                                <a:close/>
                              </a:path>
                              <a:path w="2790825" h="362585">
                                <a:moveTo>
                                  <a:pt x="257175" y="354012"/>
                                </a:moveTo>
                                <a:lnTo>
                                  <a:pt x="255587" y="352437"/>
                                </a:lnTo>
                                <a:lnTo>
                                  <a:pt x="249237" y="352437"/>
                                </a:lnTo>
                                <a:lnTo>
                                  <a:pt x="247650" y="354012"/>
                                </a:lnTo>
                                <a:lnTo>
                                  <a:pt x="247650" y="360375"/>
                                </a:lnTo>
                                <a:lnTo>
                                  <a:pt x="249237" y="361962"/>
                                </a:lnTo>
                                <a:lnTo>
                                  <a:pt x="255587" y="361962"/>
                                </a:lnTo>
                                <a:lnTo>
                                  <a:pt x="257175" y="360375"/>
                                </a:lnTo>
                                <a:lnTo>
                                  <a:pt x="257175" y="354012"/>
                                </a:lnTo>
                                <a:close/>
                              </a:path>
                              <a:path w="2790825" h="362585">
                                <a:moveTo>
                                  <a:pt x="257175" y="1587"/>
                                </a:moveTo>
                                <a:lnTo>
                                  <a:pt x="255587" y="0"/>
                                </a:lnTo>
                                <a:lnTo>
                                  <a:pt x="249237" y="0"/>
                                </a:lnTo>
                                <a:lnTo>
                                  <a:pt x="247650" y="1587"/>
                                </a:lnTo>
                                <a:lnTo>
                                  <a:pt x="247650" y="7950"/>
                                </a:lnTo>
                                <a:lnTo>
                                  <a:pt x="249237" y="9525"/>
                                </a:lnTo>
                                <a:lnTo>
                                  <a:pt x="255587" y="9525"/>
                                </a:lnTo>
                                <a:lnTo>
                                  <a:pt x="257175" y="7950"/>
                                </a:lnTo>
                                <a:lnTo>
                                  <a:pt x="257175" y="1587"/>
                                </a:lnTo>
                                <a:close/>
                              </a:path>
                              <a:path w="2790825" h="362585">
                                <a:moveTo>
                                  <a:pt x="276225" y="354012"/>
                                </a:moveTo>
                                <a:lnTo>
                                  <a:pt x="274637" y="352437"/>
                                </a:lnTo>
                                <a:lnTo>
                                  <a:pt x="268287" y="352437"/>
                                </a:lnTo>
                                <a:lnTo>
                                  <a:pt x="266700" y="354012"/>
                                </a:lnTo>
                                <a:lnTo>
                                  <a:pt x="266700" y="360375"/>
                                </a:lnTo>
                                <a:lnTo>
                                  <a:pt x="268287" y="361962"/>
                                </a:lnTo>
                                <a:lnTo>
                                  <a:pt x="274637" y="361962"/>
                                </a:lnTo>
                                <a:lnTo>
                                  <a:pt x="276225" y="360375"/>
                                </a:lnTo>
                                <a:lnTo>
                                  <a:pt x="276225" y="354012"/>
                                </a:lnTo>
                                <a:close/>
                              </a:path>
                              <a:path w="2790825" h="362585">
                                <a:moveTo>
                                  <a:pt x="276225" y="1587"/>
                                </a:moveTo>
                                <a:lnTo>
                                  <a:pt x="274637" y="0"/>
                                </a:lnTo>
                                <a:lnTo>
                                  <a:pt x="268287" y="0"/>
                                </a:lnTo>
                                <a:lnTo>
                                  <a:pt x="266700" y="1587"/>
                                </a:lnTo>
                                <a:lnTo>
                                  <a:pt x="266700" y="7950"/>
                                </a:lnTo>
                                <a:lnTo>
                                  <a:pt x="268287" y="9525"/>
                                </a:lnTo>
                                <a:lnTo>
                                  <a:pt x="274637" y="9525"/>
                                </a:lnTo>
                                <a:lnTo>
                                  <a:pt x="276225" y="7950"/>
                                </a:lnTo>
                                <a:lnTo>
                                  <a:pt x="276225" y="1587"/>
                                </a:lnTo>
                                <a:close/>
                              </a:path>
                              <a:path w="2790825" h="362585">
                                <a:moveTo>
                                  <a:pt x="295275" y="354012"/>
                                </a:moveTo>
                                <a:lnTo>
                                  <a:pt x="293687" y="352437"/>
                                </a:lnTo>
                                <a:lnTo>
                                  <a:pt x="287337" y="352437"/>
                                </a:lnTo>
                                <a:lnTo>
                                  <a:pt x="285750" y="354012"/>
                                </a:lnTo>
                                <a:lnTo>
                                  <a:pt x="285750" y="360375"/>
                                </a:lnTo>
                                <a:lnTo>
                                  <a:pt x="287337" y="361962"/>
                                </a:lnTo>
                                <a:lnTo>
                                  <a:pt x="293687" y="361962"/>
                                </a:lnTo>
                                <a:lnTo>
                                  <a:pt x="295275" y="360375"/>
                                </a:lnTo>
                                <a:lnTo>
                                  <a:pt x="295275" y="354012"/>
                                </a:lnTo>
                                <a:close/>
                              </a:path>
                              <a:path w="2790825" h="362585">
                                <a:moveTo>
                                  <a:pt x="295275" y="1587"/>
                                </a:moveTo>
                                <a:lnTo>
                                  <a:pt x="293687" y="0"/>
                                </a:lnTo>
                                <a:lnTo>
                                  <a:pt x="287337" y="0"/>
                                </a:lnTo>
                                <a:lnTo>
                                  <a:pt x="285750" y="1587"/>
                                </a:lnTo>
                                <a:lnTo>
                                  <a:pt x="285750" y="7950"/>
                                </a:lnTo>
                                <a:lnTo>
                                  <a:pt x="287337" y="9525"/>
                                </a:lnTo>
                                <a:lnTo>
                                  <a:pt x="293687" y="9525"/>
                                </a:lnTo>
                                <a:lnTo>
                                  <a:pt x="295275" y="7950"/>
                                </a:lnTo>
                                <a:lnTo>
                                  <a:pt x="295275" y="1587"/>
                                </a:lnTo>
                                <a:close/>
                              </a:path>
                              <a:path w="2790825" h="362585">
                                <a:moveTo>
                                  <a:pt x="314325" y="354012"/>
                                </a:moveTo>
                                <a:lnTo>
                                  <a:pt x="312737" y="352437"/>
                                </a:lnTo>
                                <a:lnTo>
                                  <a:pt x="306387" y="352437"/>
                                </a:lnTo>
                                <a:lnTo>
                                  <a:pt x="304800" y="354012"/>
                                </a:lnTo>
                                <a:lnTo>
                                  <a:pt x="304800" y="360375"/>
                                </a:lnTo>
                                <a:lnTo>
                                  <a:pt x="306387" y="361962"/>
                                </a:lnTo>
                                <a:lnTo>
                                  <a:pt x="312737" y="361962"/>
                                </a:lnTo>
                                <a:lnTo>
                                  <a:pt x="314325" y="360375"/>
                                </a:lnTo>
                                <a:lnTo>
                                  <a:pt x="314325" y="354012"/>
                                </a:lnTo>
                                <a:close/>
                              </a:path>
                              <a:path w="2790825" h="362585">
                                <a:moveTo>
                                  <a:pt x="314325" y="1587"/>
                                </a:moveTo>
                                <a:lnTo>
                                  <a:pt x="312737" y="0"/>
                                </a:lnTo>
                                <a:lnTo>
                                  <a:pt x="306387" y="0"/>
                                </a:lnTo>
                                <a:lnTo>
                                  <a:pt x="304800" y="1587"/>
                                </a:lnTo>
                                <a:lnTo>
                                  <a:pt x="304800" y="7950"/>
                                </a:lnTo>
                                <a:lnTo>
                                  <a:pt x="306387" y="9525"/>
                                </a:lnTo>
                                <a:lnTo>
                                  <a:pt x="312737" y="9525"/>
                                </a:lnTo>
                                <a:lnTo>
                                  <a:pt x="314325" y="7950"/>
                                </a:lnTo>
                                <a:lnTo>
                                  <a:pt x="314325" y="1587"/>
                                </a:lnTo>
                                <a:close/>
                              </a:path>
                              <a:path w="2790825" h="362585">
                                <a:moveTo>
                                  <a:pt x="333375" y="354012"/>
                                </a:moveTo>
                                <a:lnTo>
                                  <a:pt x="331787" y="352437"/>
                                </a:lnTo>
                                <a:lnTo>
                                  <a:pt x="325437" y="352437"/>
                                </a:lnTo>
                                <a:lnTo>
                                  <a:pt x="323850" y="354012"/>
                                </a:lnTo>
                                <a:lnTo>
                                  <a:pt x="323850" y="360375"/>
                                </a:lnTo>
                                <a:lnTo>
                                  <a:pt x="325437" y="361962"/>
                                </a:lnTo>
                                <a:lnTo>
                                  <a:pt x="331787" y="361962"/>
                                </a:lnTo>
                                <a:lnTo>
                                  <a:pt x="333375" y="360375"/>
                                </a:lnTo>
                                <a:lnTo>
                                  <a:pt x="333375" y="354012"/>
                                </a:lnTo>
                                <a:close/>
                              </a:path>
                              <a:path w="2790825" h="362585">
                                <a:moveTo>
                                  <a:pt x="333375" y="1587"/>
                                </a:moveTo>
                                <a:lnTo>
                                  <a:pt x="331787" y="0"/>
                                </a:lnTo>
                                <a:lnTo>
                                  <a:pt x="325437" y="0"/>
                                </a:lnTo>
                                <a:lnTo>
                                  <a:pt x="323850" y="1587"/>
                                </a:lnTo>
                                <a:lnTo>
                                  <a:pt x="323850" y="7950"/>
                                </a:lnTo>
                                <a:lnTo>
                                  <a:pt x="325437" y="9525"/>
                                </a:lnTo>
                                <a:lnTo>
                                  <a:pt x="331787" y="9525"/>
                                </a:lnTo>
                                <a:lnTo>
                                  <a:pt x="333375" y="7950"/>
                                </a:lnTo>
                                <a:lnTo>
                                  <a:pt x="333375" y="1587"/>
                                </a:lnTo>
                                <a:close/>
                              </a:path>
                              <a:path w="2790825" h="362585">
                                <a:moveTo>
                                  <a:pt x="352425" y="354012"/>
                                </a:moveTo>
                                <a:lnTo>
                                  <a:pt x="350837" y="352437"/>
                                </a:lnTo>
                                <a:lnTo>
                                  <a:pt x="344487" y="352437"/>
                                </a:lnTo>
                                <a:lnTo>
                                  <a:pt x="342900" y="354012"/>
                                </a:lnTo>
                                <a:lnTo>
                                  <a:pt x="342900" y="360375"/>
                                </a:lnTo>
                                <a:lnTo>
                                  <a:pt x="344487" y="361962"/>
                                </a:lnTo>
                                <a:lnTo>
                                  <a:pt x="350837" y="361962"/>
                                </a:lnTo>
                                <a:lnTo>
                                  <a:pt x="352425" y="360375"/>
                                </a:lnTo>
                                <a:lnTo>
                                  <a:pt x="352425" y="354012"/>
                                </a:lnTo>
                                <a:close/>
                              </a:path>
                              <a:path w="2790825" h="362585">
                                <a:moveTo>
                                  <a:pt x="352425" y="1587"/>
                                </a:moveTo>
                                <a:lnTo>
                                  <a:pt x="350837" y="0"/>
                                </a:lnTo>
                                <a:lnTo>
                                  <a:pt x="344487" y="0"/>
                                </a:lnTo>
                                <a:lnTo>
                                  <a:pt x="342900" y="1587"/>
                                </a:lnTo>
                                <a:lnTo>
                                  <a:pt x="342900" y="7950"/>
                                </a:lnTo>
                                <a:lnTo>
                                  <a:pt x="344487" y="9525"/>
                                </a:lnTo>
                                <a:lnTo>
                                  <a:pt x="350837" y="9525"/>
                                </a:lnTo>
                                <a:lnTo>
                                  <a:pt x="352425" y="7950"/>
                                </a:lnTo>
                                <a:lnTo>
                                  <a:pt x="352425" y="1587"/>
                                </a:lnTo>
                                <a:close/>
                              </a:path>
                              <a:path w="2790825" h="362585">
                                <a:moveTo>
                                  <a:pt x="371475" y="354012"/>
                                </a:moveTo>
                                <a:lnTo>
                                  <a:pt x="369887" y="352437"/>
                                </a:lnTo>
                                <a:lnTo>
                                  <a:pt x="363537" y="352437"/>
                                </a:lnTo>
                                <a:lnTo>
                                  <a:pt x="361950" y="354012"/>
                                </a:lnTo>
                                <a:lnTo>
                                  <a:pt x="361950" y="360375"/>
                                </a:lnTo>
                                <a:lnTo>
                                  <a:pt x="363537" y="361962"/>
                                </a:lnTo>
                                <a:lnTo>
                                  <a:pt x="369887" y="361962"/>
                                </a:lnTo>
                                <a:lnTo>
                                  <a:pt x="371475" y="360375"/>
                                </a:lnTo>
                                <a:lnTo>
                                  <a:pt x="371475" y="354012"/>
                                </a:lnTo>
                                <a:close/>
                              </a:path>
                              <a:path w="2790825" h="362585">
                                <a:moveTo>
                                  <a:pt x="371475" y="1587"/>
                                </a:moveTo>
                                <a:lnTo>
                                  <a:pt x="369887" y="0"/>
                                </a:lnTo>
                                <a:lnTo>
                                  <a:pt x="363537" y="0"/>
                                </a:lnTo>
                                <a:lnTo>
                                  <a:pt x="361950" y="1587"/>
                                </a:lnTo>
                                <a:lnTo>
                                  <a:pt x="361950" y="7950"/>
                                </a:lnTo>
                                <a:lnTo>
                                  <a:pt x="363537" y="9525"/>
                                </a:lnTo>
                                <a:lnTo>
                                  <a:pt x="369887" y="9525"/>
                                </a:lnTo>
                                <a:lnTo>
                                  <a:pt x="371475" y="7950"/>
                                </a:lnTo>
                                <a:lnTo>
                                  <a:pt x="371475" y="1587"/>
                                </a:lnTo>
                                <a:close/>
                              </a:path>
                              <a:path w="2790825" h="362585">
                                <a:moveTo>
                                  <a:pt x="390525" y="354012"/>
                                </a:moveTo>
                                <a:lnTo>
                                  <a:pt x="388937" y="352437"/>
                                </a:lnTo>
                                <a:lnTo>
                                  <a:pt x="382587" y="352437"/>
                                </a:lnTo>
                                <a:lnTo>
                                  <a:pt x="381000" y="354012"/>
                                </a:lnTo>
                                <a:lnTo>
                                  <a:pt x="381000" y="360375"/>
                                </a:lnTo>
                                <a:lnTo>
                                  <a:pt x="382587" y="361962"/>
                                </a:lnTo>
                                <a:lnTo>
                                  <a:pt x="388937" y="361962"/>
                                </a:lnTo>
                                <a:lnTo>
                                  <a:pt x="390525" y="360375"/>
                                </a:lnTo>
                                <a:lnTo>
                                  <a:pt x="390525" y="354012"/>
                                </a:lnTo>
                                <a:close/>
                              </a:path>
                              <a:path w="2790825" h="362585">
                                <a:moveTo>
                                  <a:pt x="390525" y="1587"/>
                                </a:moveTo>
                                <a:lnTo>
                                  <a:pt x="388937" y="0"/>
                                </a:lnTo>
                                <a:lnTo>
                                  <a:pt x="382587" y="0"/>
                                </a:lnTo>
                                <a:lnTo>
                                  <a:pt x="381000" y="1587"/>
                                </a:lnTo>
                                <a:lnTo>
                                  <a:pt x="381000" y="7950"/>
                                </a:lnTo>
                                <a:lnTo>
                                  <a:pt x="382587" y="9525"/>
                                </a:lnTo>
                                <a:lnTo>
                                  <a:pt x="388937" y="9525"/>
                                </a:lnTo>
                                <a:lnTo>
                                  <a:pt x="390525" y="7950"/>
                                </a:lnTo>
                                <a:lnTo>
                                  <a:pt x="390525" y="1587"/>
                                </a:lnTo>
                                <a:close/>
                              </a:path>
                              <a:path w="2790825" h="362585">
                                <a:moveTo>
                                  <a:pt x="409575" y="354012"/>
                                </a:moveTo>
                                <a:lnTo>
                                  <a:pt x="407987" y="352437"/>
                                </a:lnTo>
                                <a:lnTo>
                                  <a:pt x="401637" y="352437"/>
                                </a:lnTo>
                                <a:lnTo>
                                  <a:pt x="400050" y="354012"/>
                                </a:lnTo>
                                <a:lnTo>
                                  <a:pt x="400050" y="360375"/>
                                </a:lnTo>
                                <a:lnTo>
                                  <a:pt x="401637" y="361962"/>
                                </a:lnTo>
                                <a:lnTo>
                                  <a:pt x="407987" y="361962"/>
                                </a:lnTo>
                                <a:lnTo>
                                  <a:pt x="409575" y="360375"/>
                                </a:lnTo>
                                <a:lnTo>
                                  <a:pt x="409575" y="354012"/>
                                </a:lnTo>
                                <a:close/>
                              </a:path>
                              <a:path w="2790825" h="362585">
                                <a:moveTo>
                                  <a:pt x="409575" y="1587"/>
                                </a:moveTo>
                                <a:lnTo>
                                  <a:pt x="407987" y="0"/>
                                </a:lnTo>
                                <a:lnTo>
                                  <a:pt x="401637" y="0"/>
                                </a:lnTo>
                                <a:lnTo>
                                  <a:pt x="400050" y="1587"/>
                                </a:lnTo>
                                <a:lnTo>
                                  <a:pt x="400050" y="7950"/>
                                </a:lnTo>
                                <a:lnTo>
                                  <a:pt x="401637" y="9525"/>
                                </a:lnTo>
                                <a:lnTo>
                                  <a:pt x="407987" y="9525"/>
                                </a:lnTo>
                                <a:lnTo>
                                  <a:pt x="409575" y="7950"/>
                                </a:lnTo>
                                <a:lnTo>
                                  <a:pt x="409575" y="1587"/>
                                </a:lnTo>
                                <a:close/>
                              </a:path>
                              <a:path w="2790825" h="362585">
                                <a:moveTo>
                                  <a:pt x="428625" y="354012"/>
                                </a:moveTo>
                                <a:lnTo>
                                  <a:pt x="427037" y="352437"/>
                                </a:lnTo>
                                <a:lnTo>
                                  <a:pt x="420687" y="352437"/>
                                </a:lnTo>
                                <a:lnTo>
                                  <a:pt x="419100" y="354012"/>
                                </a:lnTo>
                                <a:lnTo>
                                  <a:pt x="419100" y="360375"/>
                                </a:lnTo>
                                <a:lnTo>
                                  <a:pt x="420687" y="361962"/>
                                </a:lnTo>
                                <a:lnTo>
                                  <a:pt x="427037" y="361962"/>
                                </a:lnTo>
                                <a:lnTo>
                                  <a:pt x="428625" y="360375"/>
                                </a:lnTo>
                                <a:lnTo>
                                  <a:pt x="428625" y="354012"/>
                                </a:lnTo>
                                <a:close/>
                              </a:path>
                              <a:path w="2790825" h="362585">
                                <a:moveTo>
                                  <a:pt x="428625" y="1587"/>
                                </a:moveTo>
                                <a:lnTo>
                                  <a:pt x="427037" y="0"/>
                                </a:lnTo>
                                <a:lnTo>
                                  <a:pt x="420687" y="0"/>
                                </a:lnTo>
                                <a:lnTo>
                                  <a:pt x="419100" y="1587"/>
                                </a:lnTo>
                                <a:lnTo>
                                  <a:pt x="419100" y="7950"/>
                                </a:lnTo>
                                <a:lnTo>
                                  <a:pt x="420687" y="9525"/>
                                </a:lnTo>
                                <a:lnTo>
                                  <a:pt x="427037" y="9525"/>
                                </a:lnTo>
                                <a:lnTo>
                                  <a:pt x="428625" y="7950"/>
                                </a:lnTo>
                                <a:lnTo>
                                  <a:pt x="428625" y="1587"/>
                                </a:lnTo>
                                <a:close/>
                              </a:path>
                              <a:path w="2790825" h="362585">
                                <a:moveTo>
                                  <a:pt x="447675" y="354012"/>
                                </a:moveTo>
                                <a:lnTo>
                                  <a:pt x="446087" y="352437"/>
                                </a:lnTo>
                                <a:lnTo>
                                  <a:pt x="439737" y="352437"/>
                                </a:lnTo>
                                <a:lnTo>
                                  <a:pt x="438150" y="354012"/>
                                </a:lnTo>
                                <a:lnTo>
                                  <a:pt x="438150" y="360375"/>
                                </a:lnTo>
                                <a:lnTo>
                                  <a:pt x="439737" y="361962"/>
                                </a:lnTo>
                                <a:lnTo>
                                  <a:pt x="446087" y="361962"/>
                                </a:lnTo>
                                <a:lnTo>
                                  <a:pt x="447675" y="360375"/>
                                </a:lnTo>
                                <a:lnTo>
                                  <a:pt x="447675" y="354012"/>
                                </a:lnTo>
                                <a:close/>
                              </a:path>
                              <a:path w="2790825" h="362585">
                                <a:moveTo>
                                  <a:pt x="447675" y="1587"/>
                                </a:moveTo>
                                <a:lnTo>
                                  <a:pt x="446087" y="0"/>
                                </a:lnTo>
                                <a:lnTo>
                                  <a:pt x="439737" y="0"/>
                                </a:lnTo>
                                <a:lnTo>
                                  <a:pt x="438150" y="1587"/>
                                </a:lnTo>
                                <a:lnTo>
                                  <a:pt x="438150" y="7950"/>
                                </a:lnTo>
                                <a:lnTo>
                                  <a:pt x="439737" y="9525"/>
                                </a:lnTo>
                                <a:lnTo>
                                  <a:pt x="446087" y="9525"/>
                                </a:lnTo>
                                <a:lnTo>
                                  <a:pt x="447675" y="7950"/>
                                </a:lnTo>
                                <a:lnTo>
                                  <a:pt x="447675" y="1587"/>
                                </a:lnTo>
                                <a:close/>
                              </a:path>
                              <a:path w="2790825" h="362585">
                                <a:moveTo>
                                  <a:pt x="466725" y="354012"/>
                                </a:moveTo>
                                <a:lnTo>
                                  <a:pt x="465137" y="352437"/>
                                </a:lnTo>
                                <a:lnTo>
                                  <a:pt x="458787" y="352437"/>
                                </a:lnTo>
                                <a:lnTo>
                                  <a:pt x="457200" y="354012"/>
                                </a:lnTo>
                                <a:lnTo>
                                  <a:pt x="457200" y="360375"/>
                                </a:lnTo>
                                <a:lnTo>
                                  <a:pt x="458787" y="361962"/>
                                </a:lnTo>
                                <a:lnTo>
                                  <a:pt x="465137" y="361962"/>
                                </a:lnTo>
                                <a:lnTo>
                                  <a:pt x="466725" y="360375"/>
                                </a:lnTo>
                                <a:lnTo>
                                  <a:pt x="466725" y="354012"/>
                                </a:lnTo>
                                <a:close/>
                              </a:path>
                              <a:path w="2790825" h="362585">
                                <a:moveTo>
                                  <a:pt x="466725" y="1587"/>
                                </a:moveTo>
                                <a:lnTo>
                                  <a:pt x="465137" y="0"/>
                                </a:lnTo>
                                <a:lnTo>
                                  <a:pt x="458787" y="0"/>
                                </a:lnTo>
                                <a:lnTo>
                                  <a:pt x="457200" y="1587"/>
                                </a:lnTo>
                                <a:lnTo>
                                  <a:pt x="457200" y="7950"/>
                                </a:lnTo>
                                <a:lnTo>
                                  <a:pt x="458787" y="9525"/>
                                </a:lnTo>
                                <a:lnTo>
                                  <a:pt x="465137" y="9525"/>
                                </a:lnTo>
                                <a:lnTo>
                                  <a:pt x="466725" y="7950"/>
                                </a:lnTo>
                                <a:lnTo>
                                  <a:pt x="466725" y="1587"/>
                                </a:lnTo>
                                <a:close/>
                              </a:path>
                              <a:path w="2790825" h="362585">
                                <a:moveTo>
                                  <a:pt x="485775" y="354012"/>
                                </a:moveTo>
                                <a:lnTo>
                                  <a:pt x="484187" y="352437"/>
                                </a:lnTo>
                                <a:lnTo>
                                  <a:pt x="477837" y="352437"/>
                                </a:lnTo>
                                <a:lnTo>
                                  <a:pt x="476250" y="354012"/>
                                </a:lnTo>
                                <a:lnTo>
                                  <a:pt x="476250" y="360375"/>
                                </a:lnTo>
                                <a:lnTo>
                                  <a:pt x="477837" y="361962"/>
                                </a:lnTo>
                                <a:lnTo>
                                  <a:pt x="484187" y="361962"/>
                                </a:lnTo>
                                <a:lnTo>
                                  <a:pt x="485775" y="360375"/>
                                </a:lnTo>
                                <a:lnTo>
                                  <a:pt x="485775" y="354012"/>
                                </a:lnTo>
                                <a:close/>
                              </a:path>
                              <a:path w="2790825" h="362585">
                                <a:moveTo>
                                  <a:pt x="485775" y="1587"/>
                                </a:moveTo>
                                <a:lnTo>
                                  <a:pt x="484187" y="0"/>
                                </a:lnTo>
                                <a:lnTo>
                                  <a:pt x="477837" y="0"/>
                                </a:lnTo>
                                <a:lnTo>
                                  <a:pt x="476250" y="1587"/>
                                </a:lnTo>
                                <a:lnTo>
                                  <a:pt x="476250" y="7950"/>
                                </a:lnTo>
                                <a:lnTo>
                                  <a:pt x="477837" y="9525"/>
                                </a:lnTo>
                                <a:lnTo>
                                  <a:pt x="484187" y="9525"/>
                                </a:lnTo>
                                <a:lnTo>
                                  <a:pt x="485775" y="7950"/>
                                </a:lnTo>
                                <a:lnTo>
                                  <a:pt x="485775" y="1587"/>
                                </a:lnTo>
                                <a:close/>
                              </a:path>
                              <a:path w="2790825" h="362585">
                                <a:moveTo>
                                  <a:pt x="504825" y="354012"/>
                                </a:moveTo>
                                <a:lnTo>
                                  <a:pt x="503237" y="352437"/>
                                </a:lnTo>
                                <a:lnTo>
                                  <a:pt x="496887" y="352437"/>
                                </a:lnTo>
                                <a:lnTo>
                                  <a:pt x="495300" y="354012"/>
                                </a:lnTo>
                                <a:lnTo>
                                  <a:pt x="495300" y="360375"/>
                                </a:lnTo>
                                <a:lnTo>
                                  <a:pt x="496887" y="361962"/>
                                </a:lnTo>
                                <a:lnTo>
                                  <a:pt x="503237" y="361962"/>
                                </a:lnTo>
                                <a:lnTo>
                                  <a:pt x="504825" y="360375"/>
                                </a:lnTo>
                                <a:lnTo>
                                  <a:pt x="504825" y="354012"/>
                                </a:lnTo>
                                <a:close/>
                              </a:path>
                              <a:path w="2790825" h="362585">
                                <a:moveTo>
                                  <a:pt x="504825" y="1587"/>
                                </a:moveTo>
                                <a:lnTo>
                                  <a:pt x="503237" y="0"/>
                                </a:lnTo>
                                <a:lnTo>
                                  <a:pt x="496887" y="0"/>
                                </a:lnTo>
                                <a:lnTo>
                                  <a:pt x="495300" y="1587"/>
                                </a:lnTo>
                                <a:lnTo>
                                  <a:pt x="495300" y="7950"/>
                                </a:lnTo>
                                <a:lnTo>
                                  <a:pt x="496887" y="9525"/>
                                </a:lnTo>
                                <a:lnTo>
                                  <a:pt x="503237" y="9525"/>
                                </a:lnTo>
                                <a:lnTo>
                                  <a:pt x="504825" y="7950"/>
                                </a:lnTo>
                                <a:lnTo>
                                  <a:pt x="504825" y="1587"/>
                                </a:lnTo>
                                <a:close/>
                              </a:path>
                              <a:path w="2790825" h="362585">
                                <a:moveTo>
                                  <a:pt x="523875" y="354012"/>
                                </a:moveTo>
                                <a:lnTo>
                                  <a:pt x="522287" y="352437"/>
                                </a:lnTo>
                                <a:lnTo>
                                  <a:pt x="515937" y="352437"/>
                                </a:lnTo>
                                <a:lnTo>
                                  <a:pt x="514350" y="354012"/>
                                </a:lnTo>
                                <a:lnTo>
                                  <a:pt x="514350" y="360375"/>
                                </a:lnTo>
                                <a:lnTo>
                                  <a:pt x="515937" y="361962"/>
                                </a:lnTo>
                                <a:lnTo>
                                  <a:pt x="522287" y="361962"/>
                                </a:lnTo>
                                <a:lnTo>
                                  <a:pt x="523875" y="360375"/>
                                </a:lnTo>
                                <a:lnTo>
                                  <a:pt x="523875" y="354012"/>
                                </a:lnTo>
                                <a:close/>
                              </a:path>
                              <a:path w="2790825" h="362585">
                                <a:moveTo>
                                  <a:pt x="523875" y="1587"/>
                                </a:moveTo>
                                <a:lnTo>
                                  <a:pt x="522287" y="0"/>
                                </a:lnTo>
                                <a:lnTo>
                                  <a:pt x="515937" y="0"/>
                                </a:lnTo>
                                <a:lnTo>
                                  <a:pt x="514350" y="1587"/>
                                </a:lnTo>
                                <a:lnTo>
                                  <a:pt x="514350" y="7950"/>
                                </a:lnTo>
                                <a:lnTo>
                                  <a:pt x="515937" y="9525"/>
                                </a:lnTo>
                                <a:lnTo>
                                  <a:pt x="522287" y="9525"/>
                                </a:lnTo>
                                <a:lnTo>
                                  <a:pt x="523875" y="7950"/>
                                </a:lnTo>
                                <a:lnTo>
                                  <a:pt x="523875" y="1587"/>
                                </a:lnTo>
                                <a:close/>
                              </a:path>
                              <a:path w="2790825" h="362585">
                                <a:moveTo>
                                  <a:pt x="542925" y="354012"/>
                                </a:moveTo>
                                <a:lnTo>
                                  <a:pt x="541337" y="352437"/>
                                </a:lnTo>
                                <a:lnTo>
                                  <a:pt x="534987" y="352437"/>
                                </a:lnTo>
                                <a:lnTo>
                                  <a:pt x="533400" y="354012"/>
                                </a:lnTo>
                                <a:lnTo>
                                  <a:pt x="533400" y="360375"/>
                                </a:lnTo>
                                <a:lnTo>
                                  <a:pt x="534987" y="361962"/>
                                </a:lnTo>
                                <a:lnTo>
                                  <a:pt x="541337" y="361962"/>
                                </a:lnTo>
                                <a:lnTo>
                                  <a:pt x="542925" y="360375"/>
                                </a:lnTo>
                                <a:lnTo>
                                  <a:pt x="542925" y="354012"/>
                                </a:lnTo>
                                <a:close/>
                              </a:path>
                              <a:path w="2790825" h="362585">
                                <a:moveTo>
                                  <a:pt x="542925" y="1587"/>
                                </a:moveTo>
                                <a:lnTo>
                                  <a:pt x="541337" y="0"/>
                                </a:lnTo>
                                <a:lnTo>
                                  <a:pt x="534987" y="0"/>
                                </a:lnTo>
                                <a:lnTo>
                                  <a:pt x="533400" y="1587"/>
                                </a:lnTo>
                                <a:lnTo>
                                  <a:pt x="533400" y="7950"/>
                                </a:lnTo>
                                <a:lnTo>
                                  <a:pt x="534987" y="9525"/>
                                </a:lnTo>
                                <a:lnTo>
                                  <a:pt x="541337" y="9525"/>
                                </a:lnTo>
                                <a:lnTo>
                                  <a:pt x="542925" y="7950"/>
                                </a:lnTo>
                                <a:lnTo>
                                  <a:pt x="542925" y="1587"/>
                                </a:lnTo>
                                <a:close/>
                              </a:path>
                              <a:path w="2790825" h="362585">
                                <a:moveTo>
                                  <a:pt x="561975" y="354012"/>
                                </a:moveTo>
                                <a:lnTo>
                                  <a:pt x="560387" y="352437"/>
                                </a:lnTo>
                                <a:lnTo>
                                  <a:pt x="554037" y="352437"/>
                                </a:lnTo>
                                <a:lnTo>
                                  <a:pt x="552450" y="354012"/>
                                </a:lnTo>
                                <a:lnTo>
                                  <a:pt x="552450" y="360375"/>
                                </a:lnTo>
                                <a:lnTo>
                                  <a:pt x="554037" y="361962"/>
                                </a:lnTo>
                                <a:lnTo>
                                  <a:pt x="560387" y="361962"/>
                                </a:lnTo>
                                <a:lnTo>
                                  <a:pt x="561975" y="360375"/>
                                </a:lnTo>
                                <a:lnTo>
                                  <a:pt x="561975" y="354012"/>
                                </a:lnTo>
                                <a:close/>
                              </a:path>
                              <a:path w="2790825" h="362585">
                                <a:moveTo>
                                  <a:pt x="561975" y="1587"/>
                                </a:moveTo>
                                <a:lnTo>
                                  <a:pt x="560387" y="0"/>
                                </a:lnTo>
                                <a:lnTo>
                                  <a:pt x="554037" y="0"/>
                                </a:lnTo>
                                <a:lnTo>
                                  <a:pt x="552450" y="1587"/>
                                </a:lnTo>
                                <a:lnTo>
                                  <a:pt x="552450" y="7950"/>
                                </a:lnTo>
                                <a:lnTo>
                                  <a:pt x="554037" y="9525"/>
                                </a:lnTo>
                                <a:lnTo>
                                  <a:pt x="560387" y="9525"/>
                                </a:lnTo>
                                <a:lnTo>
                                  <a:pt x="561975" y="7950"/>
                                </a:lnTo>
                                <a:lnTo>
                                  <a:pt x="561975" y="1587"/>
                                </a:lnTo>
                                <a:close/>
                              </a:path>
                              <a:path w="2790825" h="362585">
                                <a:moveTo>
                                  <a:pt x="581025" y="354012"/>
                                </a:moveTo>
                                <a:lnTo>
                                  <a:pt x="579437" y="352437"/>
                                </a:lnTo>
                                <a:lnTo>
                                  <a:pt x="573087" y="352437"/>
                                </a:lnTo>
                                <a:lnTo>
                                  <a:pt x="571500" y="354012"/>
                                </a:lnTo>
                                <a:lnTo>
                                  <a:pt x="571500" y="360375"/>
                                </a:lnTo>
                                <a:lnTo>
                                  <a:pt x="573087" y="361962"/>
                                </a:lnTo>
                                <a:lnTo>
                                  <a:pt x="579437" y="361962"/>
                                </a:lnTo>
                                <a:lnTo>
                                  <a:pt x="581025" y="360375"/>
                                </a:lnTo>
                                <a:lnTo>
                                  <a:pt x="581025" y="354012"/>
                                </a:lnTo>
                                <a:close/>
                              </a:path>
                              <a:path w="2790825" h="362585">
                                <a:moveTo>
                                  <a:pt x="581025" y="1587"/>
                                </a:moveTo>
                                <a:lnTo>
                                  <a:pt x="579437" y="0"/>
                                </a:lnTo>
                                <a:lnTo>
                                  <a:pt x="573087" y="0"/>
                                </a:lnTo>
                                <a:lnTo>
                                  <a:pt x="571500" y="1587"/>
                                </a:lnTo>
                                <a:lnTo>
                                  <a:pt x="571500" y="7950"/>
                                </a:lnTo>
                                <a:lnTo>
                                  <a:pt x="573087" y="9525"/>
                                </a:lnTo>
                                <a:lnTo>
                                  <a:pt x="579437" y="9525"/>
                                </a:lnTo>
                                <a:lnTo>
                                  <a:pt x="581025" y="7950"/>
                                </a:lnTo>
                                <a:lnTo>
                                  <a:pt x="581025" y="1587"/>
                                </a:lnTo>
                                <a:close/>
                              </a:path>
                              <a:path w="2790825" h="362585">
                                <a:moveTo>
                                  <a:pt x="600075" y="354012"/>
                                </a:moveTo>
                                <a:lnTo>
                                  <a:pt x="598487" y="352437"/>
                                </a:lnTo>
                                <a:lnTo>
                                  <a:pt x="592137" y="352437"/>
                                </a:lnTo>
                                <a:lnTo>
                                  <a:pt x="590550" y="354012"/>
                                </a:lnTo>
                                <a:lnTo>
                                  <a:pt x="590550" y="360375"/>
                                </a:lnTo>
                                <a:lnTo>
                                  <a:pt x="592137" y="361962"/>
                                </a:lnTo>
                                <a:lnTo>
                                  <a:pt x="598487" y="361962"/>
                                </a:lnTo>
                                <a:lnTo>
                                  <a:pt x="600075" y="360375"/>
                                </a:lnTo>
                                <a:lnTo>
                                  <a:pt x="600075" y="354012"/>
                                </a:lnTo>
                                <a:close/>
                              </a:path>
                              <a:path w="2790825" h="362585">
                                <a:moveTo>
                                  <a:pt x="600075" y="1587"/>
                                </a:moveTo>
                                <a:lnTo>
                                  <a:pt x="598487" y="0"/>
                                </a:lnTo>
                                <a:lnTo>
                                  <a:pt x="592137" y="0"/>
                                </a:lnTo>
                                <a:lnTo>
                                  <a:pt x="590550" y="1587"/>
                                </a:lnTo>
                                <a:lnTo>
                                  <a:pt x="590550" y="7950"/>
                                </a:lnTo>
                                <a:lnTo>
                                  <a:pt x="592137" y="9525"/>
                                </a:lnTo>
                                <a:lnTo>
                                  <a:pt x="598487" y="9525"/>
                                </a:lnTo>
                                <a:lnTo>
                                  <a:pt x="600075" y="7950"/>
                                </a:lnTo>
                                <a:lnTo>
                                  <a:pt x="600075" y="1587"/>
                                </a:lnTo>
                                <a:close/>
                              </a:path>
                              <a:path w="2790825" h="362585">
                                <a:moveTo>
                                  <a:pt x="619125" y="354012"/>
                                </a:moveTo>
                                <a:lnTo>
                                  <a:pt x="617537" y="352437"/>
                                </a:lnTo>
                                <a:lnTo>
                                  <a:pt x="611187" y="352437"/>
                                </a:lnTo>
                                <a:lnTo>
                                  <a:pt x="609600" y="354012"/>
                                </a:lnTo>
                                <a:lnTo>
                                  <a:pt x="609600" y="360375"/>
                                </a:lnTo>
                                <a:lnTo>
                                  <a:pt x="611187" y="361962"/>
                                </a:lnTo>
                                <a:lnTo>
                                  <a:pt x="617537" y="361962"/>
                                </a:lnTo>
                                <a:lnTo>
                                  <a:pt x="619125" y="360375"/>
                                </a:lnTo>
                                <a:lnTo>
                                  <a:pt x="619125" y="354012"/>
                                </a:lnTo>
                                <a:close/>
                              </a:path>
                              <a:path w="2790825" h="362585">
                                <a:moveTo>
                                  <a:pt x="619125" y="1587"/>
                                </a:moveTo>
                                <a:lnTo>
                                  <a:pt x="617537" y="0"/>
                                </a:lnTo>
                                <a:lnTo>
                                  <a:pt x="611187" y="0"/>
                                </a:lnTo>
                                <a:lnTo>
                                  <a:pt x="609600" y="1587"/>
                                </a:lnTo>
                                <a:lnTo>
                                  <a:pt x="609600" y="7950"/>
                                </a:lnTo>
                                <a:lnTo>
                                  <a:pt x="611187" y="9525"/>
                                </a:lnTo>
                                <a:lnTo>
                                  <a:pt x="617537" y="9525"/>
                                </a:lnTo>
                                <a:lnTo>
                                  <a:pt x="619125" y="7950"/>
                                </a:lnTo>
                                <a:lnTo>
                                  <a:pt x="619125" y="1587"/>
                                </a:lnTo>
                                <a:close/>
                              </a:path>
                              <a:path w="2790825" h="362585">
                                <a:moveTo>
                                  <a:pt x="638175" y="354012"/>
                                </a:moveTo>
                                <a:lnTo>
                                  <a:pt x="636587" y="352437"/>
                                </a:lnTo>
                                <a:lnTo>
                                  <a:pt x="630237" y="352437"/>
                                </a:lnTo>
                                <a:lnTo>
                                  <a:pt x="628650" y="354012"/>
                                </a:lnTo>
                                <a:lnTo>
                                  <a:pt x="628650" y="360375"/>
                                </a:lnTo>
                                <a:lnTo>
                                  <a:pt x="630237" y="361962"/>
                                </a:lnTo>
                                <a:lnTo>
                                  <a:pt x="636587" y="361962"/>
                                </a:lnTo>
                                <a:lnTo>
                                  <a:pt x="638175" y="360375"/>
                                </a:lnTo>
                                <a:lnTo>
                                  <a:pt x="638175" y="354012"/>
                                </a:lnTo>
                                <a:close/>
                              </a:path>
                              <a:path w="2790825" h="362585">
                                <a:moveTo>
                                  <a:pt x="638175" y="1587"/>
                                </a:moveTo>
                                <a:lnTo>
                                  <a:pt x="636587" y="0"/>
                                </a:lnTo>
                                <a:lnTo>
                                  <a:pt x="630237" y="0"/>
                                </a:lnTo>
                                <a:lnTo>
                                  <a:pt x="628650" y="1587"/>
                                </a:lnTo>
                                <a:lnTo>
                                  <a:pt x="628650" y="7950"/>
                                </a:lnTo>
                                <a:lnTo>
                                  <a:pt x="630237" y="9525"/>
                                </a:lnTo>
                                <a:lnTo>
                                  <a:pt x="636587" y="9525"/>
                                </a:lnTo>
                                <a:lnTo>
                                  <a:pt x="638175" y="7950"/>
                                </a:lnTo>
                                <a:lnTo>
                                  <a:pt x="638175" y="1587"/>
                                </a:lnTo>
                                <a:close/>
                              </a:path>
                              <a:path w="2790825" h="362585">
                                <a:moveTo>
                                  <a:pt x="657225" y="354012"/>
                                </a:moveTo>
                                <a:lnTo>
                                  <a:pt x="655637" y="352437"/>
                                </a:lnTo>
                                <a:lnTo>
                                  <a:pt x="649287" y="352437"/>
                                </a:lnTo>
                                <a:lnTo>
                                  <a:pt x="647700" y="354012"/>
                                </a:lnTo>
                                <a:lnTo>
                                  <a:pt x="647700" y="360375"/>
                                </a:lnTo>
                                <a:lnTo>
                                  <a:pt x="649287" y="361962"/>
                                </a:lnTo>
                                <a:lnTo>
                                  <a:pt x="655637" y="361962"/>
                                </a:lnTo>
                                <a:lnTo>
                                  <a:pt x="657225" y="360375"/>
                                </a:lnTo>
                                <a:lnTo>
                                  <a:pt x="657225" y="354012"/>
                                </a:lnTo>
                                <a:close/>
                              </a:path>
                              <a:path w="2790825" h="362585">
                                <a:moveTo>
                                  <a:pt x="657225" y="1587"/>
                                </a:moveTo>
                                <a:lnTo>
                                  <a:pt x="655637" y="0"/>
                                </a:lnTo>
                                <a:lnTo>
                                  <a:pt x="649287" y="0"/>
                                </a:lnTo>
                                <a:lnTo>
                                  <a:pt x="647700" y="1587"/>
                                </a:lnTo>
                                <a:lnTo>
                                  <a:pt x="647700" y="7950"/>
                                </a:lnTo>
                                <a:lnTo>
                                  <a:pt x="649287" y="9525"/>
                                </a:lnTo>
                                <a:lnTo>
                                  <a:pt x="655637" y="9525"/>
                                </a:lnTo>
                                <a:lnTo>
                                  <a:pt x="657225" y="7950"/>
                                </a:lnTo>
                                <a:lnTo>
                                  <a:pt x="657225" y="1587"/>
                                </a:lnTo>
                                <a:close/>
                              </a:path>
                              <a:path w="2790825" h="362585">
                                <a:moveTo>
                                  <a:pt x="676275" y="354012"/>
                                </a:moveTo>
                                <a:lnTo>
                                  <a:pt x="674687" y="352437"/>
                                </a:lnTo>
                                <a:lnTo>
                                  <a:pt x="668337" y="352437"/>
                                </a:lnTo>
                                <a:lnTo>
                                  <a:pt x="666750" y="354012"/>
                                </a:lnTo>
                                <a:lnTo>
                                  <a:pt x="666750" y="360375"/>
                                </a:lnTo>
                                <a:lnTo>
                                  <a:pt x="668337" y="361962"/>
                                </a:lnTo>
                                <a:lnTo>
                                  <a:pt x="674687" y="361962"/>
                                </a:lnTo>
                                <a:lnTo>
                                  <a:pt x="676275" y="360375"/>
                                </a:lnTo>
                                <a:lnTo>
                                  <a:pt x="676275" y="354012"/>
                                </a:lnTo>
                                <a:close/>
                              </a:path>
                              <a:path w="2790825" h="362585">
                                <a:moveTo>
                                  <a:pt x="676275" y="1587"/>
                                </a:moveTo>
                                <a:lnTo>
                                  <a:pt x="674687" y="0"/>
                                </a:lnTo>
                                <a:lnTo>
                                  <a:pt x="668337" y="0"/>
                                </a:lnTo>
                                <a:lnTo>
                                  <a:pt x="666750" y="1587"/>
                                </a:lnTo>
                                <a:lnTo>
                                  <a:pt x="666750" y="7950"/>
                                </a:lnTo>
                                <a:lnTo>
                                  <a:pt x="668337" y="9525"/>
                                </a:lnTo>
                                <a:lnTo>
                                  <a:pt x="674687" y="9525"/>
                                </a:lnTo>
                                <a:lnTo>
                                  <a:pt x="676275" y="7950"/>
                                </a:lnTo>
                                <a:lnTo>
                                  <a:pt x="676275" y="1587"/>
                                </a:lnTo>
                                <a:close/>
                              </a:path>
                              <a:path w="2790825" h="362585">
                                <a:moveTo>
                                  <a:pt x="695325" y="354012"/>
                                </a:moveTo>
                                <a:lnTo>
                                  <a:pt x="693737" y="352437"/>
                                </a:lnTo>
                                <a:lnTo>
                                  <a:pt x="687387" y="352437"/>
                                </a:lnTo>
                                <a:lnTo>
                                  <a:pt x="685800" y="354012"/>
                                </a:lnTo>
                                <a:lnTo>
                                  <a:pt x="685800" y="360375"/>
                                </a:lnTo>
                                <a:lnTo>
                                  <a:pt x="687387" y="361962"/>
                                </a:lnTo>
                                <a:lnTo>
                                  <a:pt x="693737" y="361962"/>
                                </a:lnTo>
                                <a:lnTo>
                                  <a:pt x="695325" y="360375"/>
                                </a:lnTo>
                                <a:lnTo>
                                  <a:pt x="695325" y="354012"/>
                                </a:lnTo>
                                <a:close/>
                              </a:path>
                              <a:path w="2790825" h="362585">
                                <a:moveTo>
                                  <a:pt x="695325" y="1587"/>
                                </a:moveTo>
                                <a:lnTo>
                                  <a:pt x="693737" y="0"/>
                                </a:lnTo>
                                <a:lnTo>
                                  <a:pt x="687387" y="0"/>
                                </a:lnTo>
                                <a:lnTo>
                                  <a:pt x="685800" y="1587"/>
                                </a:lnTo>
                                <a:lnTo>
                                  <a:pt x="685800" y="7950"/>
                                </a:lnTo>
                                <a:lnTo>
                                  <a:pt x="687387" y="9525"/>
                                </a:lnTo>
                                <a:lnTo>
                                  <a:pt x="693737" y="9525"/>
                                </a:lnTo>
                                <a:lnTo>
                                  <a:pt x="695325" y="7950"/>
                                </a:lnTo>
                                <a:lnTo>
                                  <a:pt x="695325" y="1587"/>
                                </a:lnTo>
                                <a:close/>
                              </a:path>
                              <a:path w="2790825" h="362585">
                                <a:moveTo>
                                  <a:pt x="714375" y="354012"/>
                                </a:moveTo>
                                <a:lnTo>
                                  <a:pt x="712787" y="352437"/>
                                </a:lnTo>
                                <a:lnTo>
                                  <a:pt x="706437" y="352437"/>
                                </a:lnTo>
                                <a:lnTo>
                                  <a:pt x="704850" y="354012"/>
                                </a:lnTo>
                                <a:lnTo>
                                  <a:pt x="704850" y="360375"/>
                                </a:lnTo>
                                <a:lnTo>
                                  <a:pt x="706437" y="361962"/>
                                </a:lnTo>
                                <a:lnTo>
                                  <a:pt x="712787" y="361962"/>
                                </a:lnTo>
                                <a:lnTo>
                                  <a:pt x="714375" y="360375"/>
                                </a:lnTo>
                                <a:lnTo>
                                  <a:pt x="714375" y="354012"/>
                                </a:lnTo>
                                <a:close/>
                              </a:path>
                              <a:path w="2790825" h="362585">
                                <a:moveTo>
                                  <a:pt x="714375" y="1587"/>
                                </a:moveTo>
                                <a:lnTo>
                                  <a:pt x="712787" y="0"/>
                                </a:lnTo>
                                <a:lnTo>
                                  <a:pt x="706437" y="0"/>
                                </a:lnTo>
                                <a:lnTo>
                                  <a:pt x="704850" y="1587"/>
                                </a:lnTo>
                                <a:lnTo>
                                  <a:pt x="704850" y="7950"/>
                                </a:lnTo>
                                <a:lnTo>
                                  <a:pt x="706437" y="9525"/>
                                </a:lnTo>
                                <a:lnTo>
                                  <a:pt x="712787" y="9525"/>
                                </a:lnTo>
                                <a:lnTo>
                                  <a:pt x="714375" y="7950"/>
                                </a:lnTo>
                                <a:lnTo>
                                  <a:pt x="714375" y="1587"/>
                                </a:lnTo>
                                <a:close/>
                              </a:path>
                              <a:path w="2790825" h="362585">
                                <a:moveTo>
                                  <a:pt x="733425" y="354012"/>
                                </a:moveTo>
                                <a:lnTo>
                                  <a:pt x="731837" y="352437"/>
                                </a:lnTo>
                                <a:lnTo>
                                  <a:pt x="725487" y="352437"/>
                                </a:lnTo>
                                <a:lnTo>
                                  <a:pt x="723900" y="354012"/>
                                </a:lnTo>
                                <a:lnTo>
                                  <a:pt x="723900" y="360375"/>
                                </a:lnTo>
                                <a:lnTo>
                                  <a:pt x="725487" y="361962"/>
                                </a:lnTo>
                                <a:lnTo>
                                  <a:pt x="731837" y="361962"/>
                                </a:lnTo>
                                <a:lnTo>
                                  <a:pt x="733425" y="360375"/>
                                </a:lnTo>
                                <a:lnTo>
                                  <a:pt x="733425" y="354012"/>
                                </a:lnTo>
                                <a:close/>
                              </a:path>
                              <a:path w="2790825" h="362585">
                                <a:moveTo>
                                  <a:pt x="733425" y="1587"/>
                                </a:moveTo>
                                <a:lnTo>
                                  <a:pt x="731837" y="0"/>
                                </a:lnTo>
                                <a:lnTo>
                                  <a:pt x="725487" y="0"/>
                                </a:lnTo>
                                <a:lnTo>
                                  <a:pt x="723900" y="1587"/>
                                </a:lnTo>
                                <a:lnTo>
                                  <a:pt x="723900" y="7950"/>
                                </a:lnTo>
                                <a:lnTo>
                                  <a:pt x="725487" y="9525"/>
                                </a:lnTo>
                                <a:lnTo>
                                  <a:pt x="731837" y="9525"/>
                                </a:lnTo>
                                <a:lnTo>
                                  <a:pt x="733425" y="7950"/>
                                </a:lnTo>
                                <a:lnTo>
                                  <a:pt x="733425" y="1587"/>
                                </a:lnTo>
                                <a:close/>
                              </a:path>
                              <a:path w="2790825" h="362585">
                                <a:moveTo>
                                  <a:pt x="752475" y="354012"/>
                                </a:moveTo>
                                <a:lnTo>
                                  <a:pt x="750887" y="352437"/>
                                </a:lnTo>
                                <a:lnTo>
                                  <a:pt x="744537" y="352437"/>
                                </a:lnTo>
                                <a:lnTo>
                                  <a:pt x="742950" y="354012"/>
                                </a:lnTo>
                                <a:lnTo>
                                  <a:pt x="742950" y="360375"/>
                                </a:lnTo>
                                <a:lnTo>
                                  <a:pt x="744537" y="361962"/>
                                </a:lnTo>
                                <a:lnTo>
                                  <a:pt x="750887" y="361962"/>
                                </a:lnTo>
                                <a:lnTo>
                                  <a:pt x="752475" y="360375"/>
                                </a:lnTo>
                                <a:lnTo>
                                  <a:pt x="752475" y="354012"/>
                                </a:lnTo>
                                <a:close/>
                              </a:path>
                              <a:path w="2790825" h="362585">
                                <a:moveTo>
                                  <a:pt x="752475" y="1587"/>
                                </a:moveTo>
                                <a:lnTo>
                                  <a:pt x="750887" y="0"/>
                                </a:lnTo>
                                <a:lnTo>
                                  <a:pt x="744537" y="0"/>
                                </a:lnTo>
                                <a:lnTo>
                                  <a:pt x="742950" y="1587"/>
                                </a:lnTo>
                                <a:lnTo>
                                  <a:pt x="742950" y="7950"/>
                                </a:lnTo>
                                <a:lnTo>
                                  <a:pt x="744537" y="9525"/>
                                </a:lnTo>
                                <a:lnTo>
                                  <a:pt x="750887" y="9525"/>
                                </a:lnTo>
                                <a:lnTo>
                                  <a:pt x="752475" y="7950"/>
                                </a:lnTo>
                                <a:lnTo>
                                  <a:pt x="752475" y="1587"/>
                                </a:lnTo>
                                <a:close/>
                              </a:path>
                              <a:path w="2790825" h="362585">
                                <a:moveTo>
                                  <a:pt x="771525" y="354012"/>
                                </a:moveTo>
                                <a:lnTo>
                                  <a:pt x="769937" y="352437"/>
                                </a:lnTo>
                                <a:lnTo>
                                  <a:pt x="763587" y="352437"/>
                                </a:lnTo>
                                <a:lnTo>
                                  <a:pt x="762000" y="354012"/>
                                </a:lnTo>
                                <a:lnTo>
                                  <a:pt x="762000" y="360375"/>
                                </a:lnTo>
                                <a:lnTo>
                                  <a:pt x="763587" y="361962"/>
                                </a:lnTo>
                                <a:lnTo>
                                  <a:pt x="769937" y="361962"/>
                                </a:lnTo>
                                <a:lnTo>
                                  <a:pt x="771525" y="360375"/>
                                </a:lnTo>
                                <a:lnTo>
                                  <a:pt x="771525" y="354012"/>
                                </a:lnTo>
                                <a:close/>
                              </a:path>
                              <a:path w="2790825" h="362585">
                                <a:moveTo>
                                  <a:pt x="771525" y="1587"/>
                                </a:moveTo>
                                <a:lnTo>
                                  <a:pt x="769937" y="0"/>
                                </a:lnTo>
                                <a:lnTo>
                                  <a:pt x="763587" y="0"/>
                                </a:lnTo>
                                <a:lnTo>
                                  <a:pt x="762000" y="1587"/>
                                </a:lnTo>
                                <a:lnTo>
                                  <a:pt x="762000" y="7950"/>
                                </a:lnTo>
                                <a:lnTo>
                                  <a:pt x="763587" y="9525"/>
                                </a:lnTo>
                                <a:lnTo>
                                  <a:pt x="769937" y="9525"/>
                                </a:lnTo>
                                <a:lnTo>
                                  <a:pt x="771525" y="7950"/>
                                </a:lnTo>
                                <a:lnTo>
                                  <a:pt x="771525" y="1587"/>
                                </a:lnTo>
                                <a:close/>
                              </a:path>
                              <a:path w="2790825" h="362585">
                                <a:moveTo>
                                  <a:pt x="790575" y="354012"/>
                                </a:moveTo>
                                <a:lnTo>
                                  <a:pt x="788987" y="352437"/>
                                </a:lnTo>
                                <a:lnTo>
                                  <a:pt x="782637" y="352437"/>
                                </a:lnTo>
                                <a:lnTo>
                                  <a:pt x="781050" y="354012"/>
                                </a:lnTo>
                                <a:lnTo>
                                  <a:pt x="781050" y="360375"/>
                                </a:lnTo>
                                <a:lnTo>
                                  <a:pt x="782637" y="361962"/>
                                </a:lnTo>
                                <a:lnTo>
                                  <a:pt x="788987" y="361962"/>
                                </a:lnTo>
                                <a:lnTo>
                                  <a:pt x="790575" y="360375"/>
                                </a:lnTo>
                                <a:lnTo>
                                  <a:pt x="790575" y="354012"/>
                                </a:lnTo>
                                <a:close/>
                              </a:path>
                              <a:path w="2790825" h="362585">
                                <a:moveTo>
                                  <a:pt x="790575" y="1587"/>
                                </a:moveTo>
                                <a:lnTo>
                                  <a:pt x="788987" y="0"/>
                                </a:lnTo>
                                <a:lnTo>
                                  <a:pt x="782637" y="0"/>
                                </a:lnTo>
                                <a:lnTo>
                                  <a:pt x="781050" y="1587"/>
                                </a:lnTo>
                                <a:lnTo>
                                  <a:pt x="781050" y="7950"/>
                                </a:lnTo>
                                <a:lnTo>
                                  <a:pt x="782637" y="9525"/>
                                </a:lnTo>
                                <a:lnTo>
                                  <a:pt x="788987" y="9525"/>
                                </a:lnTo>
                                <a:lnTo>
                                  <a:pt x="790575" y="7950"/>
                                </a:lnTo>
                                <a:lnTo>
                                  <a:pt x="790575" y="1587"/>
                                </a:lnTo>
                                <a:close/>
                              </a:path>
                              <a:path w="2790825" h="362585">
                                <a:moveTo>
                                  <a:pt x="809625" y="354012"/>
                                </a:moveTo>
                                <a:lnTo>
                                  <a:pt x="808037" y="352437"/>
                                </a:lnTo>
                                <a:lnTo>
                                  <a:pt x="801687" y="352437"/>
                                </a:lnTo>
                                <a:lnTo>
                                  <a:pt x="800100" y="354012"/>
                                </a:lnTo>
                                <a:lnTo>
                                  <a:pt x="800100" y="360375"/>
                                </a:lnTo>
                                <a:lnTo>
                                  <a:pt x="801687" y="361962"/>
                                </a:lnTo>
                                <a:lnTo>
                                  <a:pt x="808037" y="361962"/>
                                </a:lnTo>
                                <a:lnTo>
                                  <a:pt x="809625" y="360375"/>
                                </a:lnTo>
                                <a:lnTo>
                                  <a:pt x="809625" y="354012"/>
                                </a:lnTo>
                                <a:close/>
                              </a:path>
                              <a:path w="2790825" h="362585">
                                <a:moveTo>
                                  <a:pt x="809625" y="1587"/>
                                </a:moveTo>
                                <a:lnTo>
                                  <a:pt x="808037" y="0"/>
                                </a:lnTo>
                                <a:lnTo>
                                  <a:pt x="801687" y="0"/>
                                </a:lnTo>
                                <a:lnTo>
                                  <a:pt x="800100" y="1587"/>
                                </a:lnTo>
                                <a:lnTo>
                                  <a:pt x="800100" y="7950"/>
                                </a:lnTo>
                                <a:lnTo>
                                  <a:pt x="801687" y="9525"/>
                                </a:lnTo>
                                <a:lnTo>
                                  <a:pt x="808037" y="9525"/>
                                </a:lnTo>
                                <a:lnTo>
                                  <a:pt x="809625" y="7950"/>
                                </a:lnTo>
                                <a:lnTo>
                                  <a:pt x="809625" y="1587"/>
                                </a:lnTo>
                                <a:close/>
                              </a:path>
                              <a:path w="2790825" h="362585">
                                <a:moveTo>
                                  <a:pt x="828675" y="354012"/>
                                </a:moveTo>
                                <a:lnTo>
                                  <a:pt x="827087" y="352437"/>
                                </a:lnTo>
                                <a:lnTo>
                                  <a:pt x="820737" y="352437"/>
                                </a:lnTo>
                                <a:lnTo>
                                  <a:pt x="819150" y="354012"/>
                                </a:lnTo>
                                <a:lnTo>
                                  <a:pt x="819150" y="360375"/>
                                </a:lnTo>
                                <a:lnTo>
                                  <a:pt x="820737" y="361962"/>
                                </a:lnTo>
                                <a:lnTo>
                                  <a:pt x="827087" y="361962"/>
                                </a:lnTo>
                                <a:lnTo>
                                  <a:pt x="828675" y="360375"/>
                                </a:lnTo>
                                <a:lnTo>
                                  <a:pt x="828675" y="354012"/>
                                </a:lnTo>
                                <a:close/>
                              </a:path>
                              <a:path w="2790825" h="362585">
                                <a:moveTo>
                                  <a:pt x="828675" y="1587"/>
                                </a:moveTo>
                                <a:lnTo>
                                  <a:pt x="827087" y="0"/>
                                </a:lnTo>
                                <a:lnTo>
                                  <a:pt x="820737" y="0"/>
                                </a:lnTo>
                                <a:lnTo>
                                  <a:pt x="819150" y="1587"/>
                                </a:lnTo>
                                <a:lnTo>
                                  <a:pt x="819150" y="7950"/>
                                </a:lnTo>
                                <a:lnTo>
                                  <a:pt x="820737" y="9525"/>
                                </a:lnTo>
                                <a:lnTo>
                                  <a:pt x="827087" y="9525"/>
                                </a:lnTo>
                                <a:lnTo>
                                  <a:pt x="828675" y="7950"/>
                                </a:lnTo>
                                <a:lnTo>
                                  <a:pt x="828675" y="1587"/>
                                </a:lnTo>
                                <a:close/>
                              </a:path>
                              <a:path w="2790825" h="362585">
                                <a:moveTo>
                                  <a:pt x="847725" y="354012"/>
                                </a:moveTo>
                                <a:lnTo>
                                  <a:pt x="846137" y="352437"/>
                                </a:lnTo>
                                <a:lnTo>
                                  <a:pt x="839787" y="352437"/>
                                </a:lnTo>
                                <a:lnTo>
                                  <a:pt x="838200" y="354012"/>
                                </a:lnTo>
                                <a:lnTo>
                                  <a:pt x="838200" y="360375"/>
                                </a:lnTo>
                                <a:lnTo>
                                  <a:pt x="839787" y="361962"/>
                                </a:lnTo>
                                <a:lnTo>
                                  <a:pt x="846137" y="361962"/>
                                </a:lnTo>
                                <a:lnTo>
                                  <a:pt x="847725" y="360375"/>
                                </a:lnTo>
                                <a:lnTo>
                                  <a:pt x="847725" y="354012"/>
                                </a:lnTo>
                                <a:close/>
                              </a:path>
                              <a:path w="2790825" h="362585">
                                <a:moveTo>
                                  <a:pt x="847725" y="1587"/>
                                </a:moveTo>
                                <a:lnTo>
                                  <a:pt x="846137" y="0"/>
                                </a:lnTo>
                                <a:lnTo>
                                  <a:pt x="839787" y="0"/>
                                </a:lnTo>
                                <a:lnTo>
                                  <a:pt x="838200" y="1587"/>
                                </a:lnTo>
                                <a:lnTo>
                                  <a:pt x="838200" y="7950"/>
                                </a:lnTo>
                                <a:lnTo>
                                  <a:pt x="839787" y="9525"/>
                                </a:lnTo>
                                <a:lnTo>
                                  <a:pt x="846137" y="9525"/>
                                </a:lnTo>
                                <a:lnTo>
                                  <a:pt x="847725" y="7950"/>
                                </a:lnTo>
                                <a:lnTo>
                                  <a:pt x="847725" y="1587"/>
                                </a:lnTo>
                                <a:close/>
                              </a:path>
                              <a:path w="2790825" h="362585">
                                <a:moveTo>
                                  <a:pt x="866775" y="354012"/>
                                </a:moveTo>
                                <a:lnTo>
                                  <a:pt x="865187" y="352437"/>
                                </a:lnTo>
                                <a:lnTo>
                                  <a:pt x="858837" y="352437"/>
                                </a:lnTo>
                                <a:lnTo>
                                  <a:pt x="857250" y="354012"/>
                                </a:lnTo>
                                <a:lnTo>
                                  <a:pt x="857250" y="360375"/>
                                </a:lnTo>
                                <a:lnTo>
                                  <a:pt x="858837" y="361962"/>
                                </a:lnTo>
                                <a:lnTo>
                                  <a:pt x="865187" y="361962"/>
                                </a:lnTo>
                                <a:lnTo>
                                  <a:pt x="866775" y="360375"/>
                                </a:lnTo>
                                <a:lnTo>
                                  <a:pt x="866775" y="354012"/>
                                </a:lnTo>
                                <a:close/>
                              </a:path>
                              <a:path w="2790825" h="362585">
                                <a:moveTo>
                                  <a:pt x="866775" y="1587"/>
                                </a:moveTo>
                                <a:lnTo>
                                  <a:pt x="865187" y="0"/>
                                </a:lnTo>
                                <a:lnTo>
                                  <a:pt x="858837" y="0"/>
                                </a:lnTo>
                                <a:lnTo>
                                  <a:pt x="857250" y="1587"/>
                                </a:lnTo>
                                <a:lnTo>
                                  <a:pt x="857250" y="7950"/>
                                </a:lnTo>
                                <a:lnTo>
                                  <a:pt x="858837" y="9525"/>
                                </a:lnTo>
                                <a:lnTo>
                                  <a:pt x="865187" y="9525"/>
                                </a:lnTo>
                                <a:lnTo>
                                  <a:pt x="866775" y="7950"/>
                                </a:lnTo>
                                <a:lnTo>
                                  <a:pt x="866775" y="1587"/>
                                </a:lnTo>
                                <a:close/>
                              </a:path>
                              <a:path w="2790825" h="362585">
                                <a:moveTo>
                                  <a:pt x="885825" y="354012"/>
                                </a:moveTo>
                                <a:lnTo>
                                  <a:pt x="884237" y="352437"/>
                                </a:lnTo>
                                <a:lnTo>
                                  <a:pt x="877887" y="352437"/>
                                </a:lnTo>
                                <a:lnTo>
                                  <a:pt x="876300" y="354012"/>
                                </a:lnTo>
                                <a:lnTo>
                                  <a:pt x="876300" y="360375"/>
                                </a:lnTo>
                                <a:lnTo>
                                  <a:pt x="877887" y="361962"/>
                                </a:lnTo>
                                <a:lnTo>
                                  <a:pt x="884237" y="361962"/>
                                </a:lnTo>
                                <a:lnTo>
                                  <a:pt x="885825" y="360375"/>
                                </a:lnTo>
                                <a:lnTo>
                                  <a:pt x="885825" y="354012"/>
                                </a:lnTo>
                                <a:close/>
                              </a:path>
                              <a:path w="2790825" h="362585">
                                <a:moveTo>
                                  <a:pt x="885825" y="1587"/>
                                </a:moveTo>
                                <a:lnTo>
                                  <a:pt x="884237" y="0"/>
                                </a:lnTo>
                                <a:lnTo>
                                  <a:pt x="877887" y="0"/>
                                </a:lnTo>
                                <a:lnTo>
                                  <a:pt x="876300" y="1587"/>
                                </a:lnTo>
                                <a:lnTo>
                                  <a:pt x="876300" y="7950"/>
                                </a:lnTo>
                                <a:lnTo>
                                  <a:pt x="877887" y="9525"/>
                                </a:lnTo>
                                <a:lnTo>
                                  <a:pt x="884237" y="9525"/>
                                </a:lnTo>
                                <a:lnTo>
                                  <a:pt x="885825" y="7950"/>
                                </a:lnTo>
                                <a:lnTo>
                                  <a:pt x="885825" y="1587"/>
                                </a:lnTo>
                                <a:close/>
                              </a:path>
                              <a:path w="2790825" h="362585">
                                <a:moveTo>
                                  <a:pt x="904875" y="354012"/>
                                </a:moveTo>
                                <a:lnTo>
                                  <a:pt x="903287" y="352437"/>
                                </a:lnTo>
                                <a:lnTo>
                                  <a:pt x="896937" y="352437"/>
                                </a:lnTo>
                                <a:lnTo>
                                  <a:pt x="895350" y="354012"/>
                                </a:lnTo>
                                <a:lnTo>
                                  <a:pt x="895350" y="360375"/>
                                </a:lnTo>
                                <a:lnTo>
                                  <a:pt x="896937" y="361962"/>
                                </a:lnTo>
                                <a:lnTo>
                                  <a:pt x="903287" y="361962"/>
                                </a:lnTo>
                                <a:lnTo>
                                  <a:pt x="904875" y="360375"/>
                                </a:lnTo>
                                <a:lnTo>
                                  <a:pt x="904875" y="354012"/>
                                </a:lnTo>
                                <a:close/>
                              </a:path>
                              <a:path w="2790825" h="362585">
                                <a:moveTo>
                                  <a:pt x="904875" y="1587"/>
                                </a:moveTo>
                                <a:lnTo>
                                  <a:pt x="903287" y="0"/>
                                </a:lnTo>
                                <a:lnTo>
                                  <a:pt x="896937" y="0"/>
                                </a:lnTo>
                                <a:lnTo>
                                  <a:pt x="895350" y="1587"/>
                                </a:lnTo>
                                <a:lnTo>
                                  <a:pt x="895350" y="7950"/>
                                </a:lnTo>
                                <a:lnTo>
                                  <a:pt x="896937" y="9525"/>
                                </a:lnTo>
                                <a:lnTo>
                                  <a:pt x="903287" y="9525"/>
                                </a:lnTo>
                                <a:lnTo>
                                  <a:pt x="904875" y="7950"/>
                                </a:lnTo>
                                <a:lnTo>
                                  <a:pt x="904875" y="1587"/>
                                </a:lnTo>
                                <a:close/>
                              </a:path>
                              <a:path w="2790825" h="362585">
                                <a:moveTo>
                                  <a:pt x="923925" y="354012"/>
                                </a:moveTo>
                                <a:lnTo>
                                  <a:pt x="922337" y="352437"/>
                                </a:lnTo>
                                <a:lnTo>
                                  <a:pt x="915987" y="352437"/>
                                </a:lnTo>
                                <a:lnTo>
                                  <a:pt x="914400" y="354012"/>
                                </a:lnTo>
                                <a:lnTo>
                                  <a:pt x="914400" y="360375"/>
                                </a:lnTo>
                                <a:lnTo>
                                  <a:pt x="915987" y="361962"/>
                                </a:lnTo>
                                <a:lnTo>
                                  <a:pt x="922337" y="361962"/>
                                </a:lnTo>
                                <a:lnTo>
                                  <a:pt x="923925" y="360375"/>
                                </a:lnTo>
                                <a:lnTo>
                                  <a:pt x="923925" y="354012"/>
                                </a:lnTo>
                                <a:close/>
                              </a:path>
                              <a:path w="2790825" h="362585">
                                <a:moveTo>
                                  <a:pt x="923925" y="1587"/>
                                </a:moveTo>
                                <a:lnTo>
                                  <a:pt x="922337" y="0"/>
                                </a:lnTo>
                                <a:lnTo>
                                  <a:pt x="915987" y="0"/>
                                </a:lnTo>
                                <a:lnTo>
                                  <a:pt x="914400" y="1587"/>
                                </a:lnTo>
                                <a:lnTo>
                                  <a:pt x="914400" y="7950"/>
                                </a:lnTo>
                                <a:lnTo>
                                  <a:pt x="915987" y="9525"/>
                                </a:lnTo>
                                <a:lnTo>
                                  <a:pt x="922337" y="9525"/>
                                </a:lnTo>
                                <a:lnTo>
                                  <a:pt x="923925" y="7950"/>
                                </a:lnTo>
                                <a:lnTo>
                                  <a:pt x="923925" y="1587"/>
                                </a:lnTo>
                                <a:close/>
                              </a:path>
                              <a:path w="2790825" h="362585">
                                <a:moveTo>
                                  <a:pt x="942975" y="354012"/>
                                </a:moveTo>
                                <a:lnTo>
                                  <a:pt x="941387" y="352437"/>
                                </a:lnTo>
                                <a:lnTo>
                                  <a:pt x="935037" y="352437"/>
                                </a:lnTo>
                                <a:lnTo>
                                  <a:pt x="933450" y="354012"/>
                                </a:lnTo>
                                <a:lnTo>
                                  <a:pt x="933450" y="360375"/>
                                </a:lnTo>
                                <a:lnTo>
                                  <a:pt x="935037" y="361962"/>
                                </a:lnTo>
                                <a:lnTo>
                                  <a:pt x="941387" y="361962"/>
                                </a:lnTo>
                                <a:lnTo>
                                  <a:pt x="942975" y="360375"/>
                                </a:lnTo>
                                <a:lnTo>
                                  <a:pt x="942975" y="354012"/>
                                </a:lnTo>
                                <a:close/>
                              </a:path>
                              <a:path w="2790825" h="362585">
                                <a:moveTo>
                                  <a:pt x="942975" y="1587"/>
                                </a:moveTo>
                                <a:lnTo>
                                  <a:pt x="941387" y="0"/>
                                </a:lnTo>
                                <a:lnTo>
                                  <a:pt x="935037" y="0"/>
                                </a:lnTo>
                                <a:lnTo>
                                  <a:pt x="933450" y="1587"/>
                                </a:lnTo>
                                <a:lnTo>
                                  <a:pt x="933450" y="7950"/>
                                </a:lnTo>
                                <a:lnTo>
                                  <a:pt x="935037" y="9525"/>
                                </a:lnTo>
                                <a:lnTo>
                                  <a:pt x="941387" y="9525"/>
                                </a:lnTo>
                                <a:lnTo>
                                  <a:pt x="942975" y="7950"/>
                                </a:lnTo>
                                <a:lnTo>
                                  <a:pt x="942975" y="1587"/>
                                </a:lnTo>
                                <a:close/>
                              </a:path>
                              <a:path w="2790825" h="362585">
                                <a:moveTo>
                                  <a:pt x="962025" y="354012"/>
                                </a:moveTo>
                                <a:lnTo>
                                  <a:pt x="960437" y="352437"/>
                                </a:lnTo>
                                <a:lnTo>
                                  <a:pt x="954087" y="352437"/>
                                </a:lnTo>
                                <a:lnTo>
                                  <a:pt x="952500" y="354012"/>
                                </a:lnTo>
                                <a:lnTo>
                                  <a:pt x="952500" y="360375"/>
                                </a:lnTo>
                                <a:lnTo>
                                  <a:pt x="954087" y="361962"/>
                                </a:lnTo>
                                <a:lnTo>
                                  <a:pt x="960437" y="361962"/>
                                </a:lnTo>
                                <a:lnTo>
                                  <a:pt x="962025" y="360375"/>
                                </a:lnTo>
                                <a:lnTo>
                                  <a:pt x="962025" y="354012"/>
                                </a:lnTo>
                                <a:close/>
                              </a:path>
                              <a:path w="2790825" h="362585">
                                <a:moveTo>
                                  <a:pt x="962025" y="1587"/>
                                </a:moveTo>
                                <a:lnTo>
                                  <a:pt x="960437" y="0"/>
                                </a:lnTo>
                                <a:lnTo>
                                  <a:pt x="954087" y="0"/>
                                </a:lnTo>
                                <a:lnTo>
                                  <a:pt x="952500" y="1587"/>
                                </a:lnTo>
                                <a:lnTo>
                                  <a:pt x="952500" y="7950"/>
                                </a:lnTo>
                                <a:lnTo>
                                  <a:pt x="954087" y="9525"/>
                                </a:lnTo>
                                <a:lnTo>
                                  <a:pt x="960437" y="9525"/>
                                </a:lnTo>
                                <a:lnTo>
                                  <a:pt x="962025" y="7950"/>
                                </a:lnTo>
                                <a:lnTo>
                                  <a:pt x="962025" y="1587"/>
                                </a:lnTo>
                                <a:close/>
                              </a:path>
                              <a:path w="2790825" h="362585">
                                <a:moveTo>
                                  <a:pt x="981075" y="354012"/>
                                </a:moveTo>
                                <a:lnTo>
                                  <a:pt x="979487" y="352437"/>
                                </a:lnTo>
                                <a:lnTo>
                                  <a:pt x="973137" y="352437"/>
                                </a:lnTo>
                                <a:lnTo>
                                  <a:pt x="971550" y="354012"/>
                                </a:lnTo>
                                <a:lnTo>
                                  <a:pt x="971550" y="360375"/>
                                </a:lnTo>
                                <a:lnTo>
                                  <a:pt x="973137" y="361962"/>
                                </a:lnTo>
                                <a:lnTo>
                                  <a:pt x="979487" y="361962"/>
                                </a:lnTo>
                                <a:lnTo>
                                  <a:pt x="981075" y="360375"/>
                                </a:lnTo>
                                <a:lnTo>
                                  <a:pt x="981075" y="354012"/>
                                </a:lnTo>
                                <a:close/>
                              </a:path>
                              <a:path w="2790825" h="362585">
                                <a:moveTo>
                                  <a:pt x="981075" y="1587"/>
                                </a:moveTo>
                                <a:lnTo>
                                  <a:pt x="979487" y="0"/>
                                </a:lnTo>
                                <a:lnTo>
                                  <a:pt x="973137" y="0"/>
                                </a:lnTo>
                                <a:lnTo>
                                  <a:pt x="971550" y="1587"/>
                                </a:lnTo>
                                <a:lnTo>
                                  <a:pt x="971550" y="7950"/>
                                </a:lnTo>
                                <a:lnTo>
                                  <a:pt x="973137" y="9525"/>
                                </a:lnTo>
                                <a:lnTo>
                                  <a:pt x="979487" y="9525"/>
                                </a:lnTo>
                                <a:lnTo>
                                  <a:pt x="981075" y="7950"/>
                                </a:lnTo>
                                <a:lnTo>
                                  <a:pt x="981075" y="1587"/>
                                </a:lnTo>
                                <a:close/>
                              </a:path>
                              <a:path w="2790825" h="362585">
                                <a:moveTo>
                                  <a:pt x="1000125" y="354012"/>
                                </a:moveTo>
                                <a:lnTo>
                                  <a:pt x="998537" y="352437"/>
                                </a:lnTo>
                                <a:lnTo>
                                  <a:pt x="992187" y="352437"/>
                                </a:lnTo>
                                <a:lnTo>
                                  <a:pt x="990600" y="354012"/>
                                </a:lnTo>
                                <a:lnTo>
                                  <a:pt x="990600" y="360375"/>
                                </a:lnTo>
                                <a:lnTo>
                                  <a:pt x="992187" y="361962"/>
                                </a:lnTo>
                                <a:lnTo>
                                  <a:pt x="998537" y="361962"/>
                                </a:lnTo>
                                <a:lnTo>
                                  <a:pt x="1000125" y="360375"/>
                                </a:lnTo>
                                <a:lnTo>
                                  <a:pt x="1000125" y="354012"/>
                                </a:lnTo>
                                <a:close/>
                              </a:path>
                              <a:path w="2790825" h="362585">
                                <a:moveTo>
                                  <a:pt x="1000125" y="1587"/>
                                </a:moveTo>
                                <a:lnTo>
                                  <a:pt x="998537" y="0"/>
                                </a:lnTo>
                                <a:lnTo>
                                  <a:pt x="992187" y="0"/>
                                </a:lnTo>
                                <a:lnTo>
                                  <a:pt x="990600" y="1587"/>
                                </a:lnTo>
                                <a:lnTo>
                                  <a:pt x="990600" y="7950"/>
                                </a:lnTo>
                                <a:lnTo>
                                  <a:pt x="992187" y="9525"/>
                                </a:lnTo>
                                <a:lnTo>
                                  <a:pt x="998537" y="9525"/>
                                </a:lnTo>
                                <a:lnTo>
                                  <a:pt x="1000125" y="7950"/>
                                </a:lnTo>
                                <a:lnTo>
                                  <a:pt x="1000125" y="1587"/>
                                </a:lnTo>
                                <a:close/>
                              </a:path>
                              <a:path w="2790825" h="362585">
                                <a:moveTo>
                                  <a:pt x="1019175" y="354012"/>
                                </a:moveTo>
                                <a:lnTo>
                                  <a:pt x="1017587" y="352437"/>
                                </a:lnTo>
                                <a:lnTo>
                                  <a:pt x="1011237" y="352437"/>
                                </a:lnTo>
                                <a:lnTo>
                                  <a:pt x="1009650" y="354012"/>
                                </a:lnTo>
                                <a:lnTo>
                                  <a:pt x="1009650" y="360375"/>
                                </a:lnTo>
                                <a:lnTo>
                                  <a:pt x="1011237" y="361962"/>
                                </a:lnTo>
                                <a:lnTo>
                                  <a:pt x="1017587" y="361962"/>
                                </a:lnTo>
                                <a:lnTo>
                                  <a:pt x="1019175" y="360375"/>
                                </a:lnTo>
                                <a:lnTo>
                                  <a:pt x="1019175" y="354012"/>
                                </a:lnTo>
                                <a:close/>
                              </a:path>
                              <a:path w="2790825" h="362585">
                                <a:moveTo>
                                  <a:pt x="1019175" y="1587"/>
                                </a:moveTo>
                                <a:lnTo>
                                  <a:pt x="1017587" y="0"/>
                                </a:lnTo>
                                <a:lnTo>
                                  <a:pt x="1011237" y="0"/>
                                </a:lnTo>
                                <a:lnTo>
                                  <a:pt x="1009650" y="1587"/>
                                </a:lnTo>
                                <a:lnTo>
                                  <a:pt x="1009650" y="7950"/>
                                </a:lnTo>
                                <a:lnTo>
                                  <a:pt x="1011237" y="9525"/>
                                </a:lnTo>
                                <a:lnTo>
                                  <a:pt x="1017587" y="9525"/>
                                </a:lnTo>
                                <a:lnTo>
                                  <a:pt x="1019175" y="7950"/>
                                </a:lnTo>
                                <a:lnTo>
                                  <a:pt x="1019175" y="1587"/>
                                </a:lnTo>
                                <a:close/>
                              </a:path>
                              <a:path w="2790825" h="362585">
                                <a:moveTo>
                                  <a:pt x="1038225" y="354012"/>
                                </a:moveTo>
                                <a:lnTo>
                                  <a:pt x="1036637" y="352437"/>
                                </a:lnTo>
                                <a:lnTo>
                                  <a:pt x="1030287" y="352437"/>
                                </a:lnTo>
                                <a:lnTo>
                                  <a:pt x="1028700" y="354012"/>
                                </a:lnTo>
                                <a:lnTo>
                                  <a:pt x="1028700" y="360375"/>
                                </a:lnTo>
                                <a:lnTo>
                                  <a:pt x="1030287" y="361962"/>
                                </a:lnTo>
                                <a:lnTo>
                                  <a:pt x="1036637" y="361962"/>
                                </a:lnTo>
                                <a:lnTo>
                                  <a:pt x="1038225" y="360375"/>
                                </a:lnTo>
                                <a:lnTo>
                                  <a:pt x="1038225" y="354012"/>
                                </a:lnTo>
                                <a:close/>
                              </a:path>
                              <a:path w="2790825" h="362585">
                                <a:moveTo>
                                  <a:pt x="1038225" y="1587"/>
                                </a:moveTo>
                                <a:lnTo>
                                  <a:pt x="1036637" y="0"/>
                                </a:lnTo>
                                <a:lnTo>
                                  <a:pt x="1030287" y="0"/>
                                </a:lnTo>
                                <a:lnTo>
                                  <a:pt x="1028700" y="1587"/>
                                </a:lnTo>
                                <a:lnTo>
                                  <a:pt x="1028700" y="7950"/>
                                </a:lnTo>
                                <a:lnTo>
                                  <a:pt x="1030287" y="9525"/>
                                </a:lnTo>
                                <a:lnTo>
                                  <a:pt x="1036637" y="9525"/>
                                </a:lnTo>
                                <a:lnTo>
                                  <a:pt x="1038225" y="7950"/>
                                </a:lnTo>
                                <a:lnTo>
                                  <a:pt x="1038225" y="1587"/>
                                </a:lnTo>
                                <a:close/>
                              </a:path>
                              <a:path w="2790825" h="362585">
                                <a:moveTo>
                                  <a:pt x="1057275" y="354012"/>
                                </a:moveTo>
                                <a:lnTo>
                                  <a:pt x="1055687" y="352437"/>
                                </a:lnTo>
                                <a:lnTo>
                                  <a:pt x="1049337" y="352437"/>
                                </a:lnTo>
                                <a:lnTo>
                                  <a:pt x="1047750" y="354012"/>
                                </a:lnTo>
                                <a:lnTo>
                                  <a:pt x="1047750" y="360375"/>
                                </a:lnTo>
                                <a:lnTo>
                                  <a:pt x="1049337" y="361962"/>
                                </a:lnTo>
                                <a:lnTo>
                                  <a:pt x="1055687" y="361962"/>
                                </a:lnTo>
                                <a:lnTo>
                                  <a:pt x="1057275" y="360375"/>
                                </a:lnTo>
                                <a:lnTo>
                                  <a:pt x="1057275" y="354012"/>
                                </a:lnTo>
                                <a:close/>
                              </a:path>
                              <a:path w="2790825" h="362585">
                                <a:moveTo>
                                  <a:pt x="1057275" y="1587"/>
                                </a:moveTo>
                                <a:lnTo>
                                  <a:pt x="1055687" y="0"/>
                                </a:lnTo>
                                <a:lnTo>
                                  <a:pt x="1049337" y="0"/>
                                </a:lnTo>
                                <a:lnTo>
                                  <a:pt x="1047750" y="1587"/>
                                </a:lnTo>
                                <a:lnTo>
                                  <a:pt x="1047750" y="7950"/>
                                </a:lnTo>
                                <a:lnTo>
                                  <a:pt x="1049337" y="9525"/>
                                </a:lnTo>
                                <a:lnTo>
                                  <a:pt x="1055687" y="9525"/>
                                </a:lnTo>
                                <a:lnTo>
                                  <a:pt x="1057275" y="7950"/>
                                </a:lnTo>
                                <a:lnTo>
                                  <a:pt x="1057275" y="1587"/>
                                </a:lnTo>
                                <a:close/>
                              </a:path>
                              <a:path w="2790825" h="362585">
                                <a:moveTo>
                                  <a:pt x="1076325" y="354012"/>
                                </a:moveTo>
                                <a:lnTo>
                                  <a:pt x="1074737" y="352437"/>
                                </a:lnTo>
                                <a:lnTo>
                                  <a:pt x="1068387" y="352437"/>
                                </a:lnTo>
                                <a:lnTo>
                                  <a:pt x="1066800" y="354012"/>
                                </a:lnTo>
                                <a:lnTo>
                                  <a:pt x="1066800" y="360375"/>
                                </a:lnTo>
                                <a:lnTo>
                                  <a:pt x="1068387" y="361962"/>
                                </a:lnTo>
                                <a:lnTo>
                                  <a:pt x="1074737" y="361962"/>
                                </a:lnTo>
                                <a:lnTo>
                                  <a:pt x="1076325" y="360375"/>
                                </a:lnTo>
                                <a:lnTo>
                                  <a:pt x="1076325" y="354012"/>
                                </a:lnTo>
                                <a:close/>
                              </a:path>
                              <a:path w="2790825" h="362585">
                                <a:moveTo>
                                  <a:pt x="1076325" y="1587"/>
                                </a:moveTo>
                                <a:lnTo>
                                  <a:pt x="1074737" y="0"/>
                                </a:lnTo>
                                <a:lnTo>
                                  <a:pt x="1068387" y="0"/>
                                </a:lnTo>
                                <a:lnTo>
                                  <a:pt x="1066800" y="1587"/>
                                </a:lnTo>
                                <a:lnTo>
                                  <a:pt x="1066800" y="7950"/>
                                </a:lnTo>
                                <a:lnTo>
                                  <a:pt x="1068387" y="9525"/>
                                </a:lnTo>
                                <a:lnTo>
                                  <a:pt x="1074737" y="9525"/>
                                </a:lnTo>
                                <a:lnTo>
                                  <a:pt x="1076325" y="7950"/>
                                </a:lnTo>
                                <a:lnTo>
                                  <a:pt x="1076325" y="1587"/>
                                </a:lnTo>
                                <a:close/>
                              </a:path>
                              <a:path w="2790825" h="362585">
                                <a:moveTo>
                                  <a:pt x="1095375" y="354012"/>
                                </a:moveTo>
                                <a:lnTo>
                                  <a:pt x="1093787" y="352437"/>
                                </a:lnTo>
                                <a:lnTo>
                                  <a:pt x="1087437" y="352437"/>
                                </a:lnTo>
                                <a:lnTo>
                                  <a:pt x="1085850" y="354012"/>
                                </a:lnTo>
                                <a:lnTo>
                                  <a:pt x="1085850" y="360375"/>
                                </a:lnTo>
                                <a:lnTo>
                                  <a:pt x="1087437" y="361962"/>
                                </a:lnTo>
                                <a:lnTo>
                                  <a:pt x="1093787" y="361962"/>
                                </a:lnTo>
                                <a:lnTo>
                                  <a:pt x="1095375" y="360375"/>
                                </a:lnTo>
                                <a:lnTo>
                                  <a:pt x="1095375" y="354012"/>
                                </a:lnTo>
                                <a:close/>
                              </a:path>
                              <a:path w="2790825" h="362585">
                                <a:moveTo>
                                  <a:pt x="1095375" y="1587"/>
                                </a:moveTo>
                                <a:lnTo>
                                  <a:pt x="1093787" y="0"/>
                                </a:lnTo>
                                <a:lnTo>
                                  <a:pt x="1087437" y="0"/>
                                </a:lnTo>
                                <a:lnTo>
                                  <a:pt x="1085850" y="1587"/>
                                </a:lnTo>
                                <a:lnTo>
                                  <a:pt x="1085850" y="7950"/>
                                </a:lnTo>
                                <a:lnTo>
                                  <a:pt x="1087437" y="9525"/>
                                </a:lnTo>
                                <a:lnTo>
                                  <a:pt x="1093787" y="9525"/>
                                </a:lnTo>
                                <a:lnTo>
                                  <a:pt x="1095375" y="7950"/>
                                </a:lnTo>
                                <a:lnTo>
                                  <a:pt x="1095375" y="1587"/>
                                </a:lnTo>
                                <a:close/>
                              </a:path>
                              <a:path w="2790825" h="362585">
                                <a:moveTo>
                                  <a:pt x="1114425" y="354012"/>
                                </a:moveTo>
                                <a:lnTo>
                                  <a:pt x="1112837" y="352437"/>
                                </a:lnTo>
                                <a:lnTo>
                                  <a:pt x="1106487" y="352437"/>
                                </a:lnTo>
                                <a:lnTo>
                                  <a:pt x="1104900" y="354012"/>
                                </a:lnTo>
                                <a:lnTo>
                                  <a:pt x="1104900" y="360375"/>
                                </a:lnTo>
                                <a:lnTo>
                                  <a:pt x="1106487" y="361962"/>
                                </a:lnTo>
                                <a:lnTo>
                                  <a:pt x="1112837" y="361962"/>
                                </a:lnTo>
                                <a:lnTo>
                                  <a:pt x="1114425" y="360375"/>
                                </a:lnTo>
                                <a:lnTo>
                                  <a:pt x="1114425" y="354012"/>
                                </a:lnTo>
                                <a:close/>
                              </a:path>
                              <a:path w="2790825" h="362585">
                                <a:moveTo>
                                  <a:pt x="1114425" y="1587"/>
                                </a:moveTo>
                                <a:lnTo>
                                  <a:pt x="1112837" y="0"/>
                                </a:lnTo>
                                <a:lnTo>
                                  <a:pt x="1106487" y="0"/>
                                </a:lnTo>
                                <a:lnTo>
                                  <a:pt x="1104900" y="1587"/>
                                </a:lnTo>
                                <a:lnTo>
                                  <a:pt x="1104900" y="7950"/>
                                </a:lnTo>
                                <a:lnTo>
                                  <a:pt x="1106487" y="9525"/>
                                </a:lnTo>
                                <a:lnTo>
                                  <a:pt x="1112837" y="9525"/>
                                </a:lnTo>
                                <a:lnTo>
                                  <a:pt x="1114425" y="7950"/>
                                </a:lnTo>
                                <a:lnTo>
                                  <a:pt x="1114425" y="1587"/>
                                </a:lnTo>
                                <a:close/>
                              </a:path>
                              <a:path w="2790825" h="362585">
                                <a:moveTo>
                                  <a:pt x="1133475" y="354012"/>
                                </a:moveTo>
                                <a:lnTo>
                                  <a:pt x="1131887" y="352437"/>
                                </a:lnTo>
                                <a:lnTo>
                                  <a:pt x="1125537" y="352437"/>
                                </a:lnTo>
                                <a:lnTo>
                                  <a:pt x="1123950" y="354012"/>
                                </a:lnTo>
                                <a:lnTo>
                                  <a:pt x="1123950" y="360375"/>
                                </a:lnTo>
                                <a:lnTo>
                                  <a:pt x="1125537" y="361962"/>
                                </a:lnTo>
                                <a:lnTo>
                                  <a:pt x="1131887" y="361962"/>
                                </a:lnTo>
                                <a:lnTo>
                                  <a:pt x="1133475" y="360375"/>
                                </a:lnTo>
                                <a:lnTo>
                                  <a:pt x="1133475" y="354012"/>
                                </a:lnTo>
                                <a:close/>
                              </a:path>
                              <a:path w="2790825" h="362585">
                                <a:moveTo>
                                  <a:pt x="1133475" y="1587"/>
                                </a:moveTo>
                                <a:lnTo>
                                  <a:pt x="1131887" y="0"/>
                                </a:lnTo>
                                <a:lnTo>
                                  <a:pt x="1125537" y="0"/>
                                </a:lnTo>
                                <a:lnTo>
                                  <a:pt x="1123950" y="1587"/>
                                </a:lnTo>
                                <a:lnTo>
                                  <a:pt x="1123950" y="7950"/>
                                </a:lnTo>
                                <a:lnTo>
                                  <a:pt x="1125537" y="9525"/>
                                </a:lnTo>
                                <a:lnTo>
                                  <a:pt x="1131887" y="9525"/>
                                </a:lnTo>
                                <a:lnTo>
                                  <a:pt x="1133475" y="7950"/>
                                </a:lnTo>
                                <a:lnTo>
                                  <a:pt x="1133475" y="1587"/>
                                </a:lnTo>
                                <a:close/>
                              </a:path>
                              <a:path w="2790825" h="362585">
                                <a:moveTo>
                                  <a:pt x="1152525" y="354012"/>
                                </a:moveTo>
                                <a:lnTo>
                                  <a:pt x="1150937" y="352437"/>
                                </a:lnTo>
                                <a:lnTo>
                                  <a:pt x="1144587" y="352437"/>
                                </a:lnTo>
                                <a:lnTo>
                                  <a:pt x="1143000" y="354012"/>
                                </a:lnTo>
                                <a:lnTo>
                                  <a:pt x="1143000" y="360375"/>
                                </a:lnTo>
                                <a:lnTo>
                                  <a:pt x="1144587" y="361962"/>
                                </a:lnTo>
                                <a:lnTo>
                                  <a:pt x="1150937" y="361962"/>
                                </a:lnTo>
                                <a:lnTo>
                                  <a:pt x="1152525" y="360375"/>
                                </a:lnTo>
                                <a:lnTo>
                                  <a:pt x="1152525" y="354012"/>
                                </a:lnTo>
                                <a:close/>
                              </a:path>
                              <a:path w="2790825" h="362585">
                                <a:moveTo>
                                  <a:pt x="1152525" y="1587"/>
                                </a:moveTo>
                                <a:lnTo>
                                  <a:pt x="1150937" y="0"/>
                                </a:lnTo>
                                <a:lnTo>
                                  <a:pt x="1144587" y="0"/>
                                </a:lnTo>
                                <a:lnTo>
                                  <a:pt x="1143000" y="1587"/>
                                </a:lnTo>
                                <a:lnTo>
                                  <a:pt x="1143000" y="7950"/>
                                </a:lnTo>
                                <a:lnTo>
                                  <a:pt x="1144587" y="9525"/>
                                </a:lnTo>
                                <a:lnTo>
                                  <a:pt x="1150937" y="9525"/>
                                </a:lnTo>
                                <a:lnTo>
                                  <a:pt x="1152525" y="7950"/>
                                </a:lnTo>
                                <a:lnTo>
                                  <a:pt x="1152525" y="1587"/>
                                </a:lnTo>
                                <a:close/>
                              </a:path>
                              <a:path w="2790825" h="362585">
                                <a:moveTo>
                                  <a:pt x="1171575" y="354012"/>
                                </a:moveTo>
                                <a:lnTo>
                                  <a:pt x="1169987" y="352437"/>
                                </a:lnTo>
                                <a:lnTo>
                                  <a:pt x="1163637" y="352437"/>
                                </a:lnTo>
                                <a:lnTo>
                                  <a:pt x="1162050" y="354012"/>
                                </a:lnTo>
                                <a:lnTo>
                                  <a:pt x="1162050" y="360375"/>
                                </a:lnTo>
                                <a:lnTo>
                                  <a:pt x="1163637" y="361962"/>
                                </a:lnTo>
                                <a:lnTo>
                                  <a:pt x="1169987" y="361962"/>
                                </a:lnTo>
                                <a:lnTo>
                                  <a:pt x="1171575" y="360375"/>
                                </a:lnTo>
                                <a:lnTo>
                                  <a:pt x="1171575" y="354012"/>
                                </a:lnTo>
                                <a:close/>
                              </a:path>
                              <a:path w="2790825" h="362585">
                                <a:moveTo>
                                  <a:pt x="1171575" y="1587"/>
                                </a:moveTo>
                                <a:lnTo>
                                  <a:pt x="1169987" y="0"/>
                                </a:lnTo>
                                <a:lnTo>
                                  <a:pt x="1163637" y="0"/>
                                </a:lnTo>
                                <a:lnTo>
                                  <a:pt x="1162050" y="1587"/>
                                </a:lnTo>
                                <a:lnTo>
                                  <a:pt x="1162050" y="7950"/>
                                </a:lnTo>
                                <a:lnTo>
                                  <a:pt x="1163637" y="9525"/>
                                </a:lnTo>
                                <a:lnTo>
                                  <a:pt x="1169987" y="9525"/>
                                </a:lnTo>
                                <a:lnTo>
                                  <a:pt x="1171575" y="7950"/>
                                </a:lnTo>
                                <a:lnTo>
                                  <a:pt x="1171575" y="1587"/>
                                </a:lnTo>
                                <a:close/>
                              </a:path>
                              <a:path w="2790825" h="362585">
                                <a:moveTo>
                                  <a:pt x="1190625" y="354012"/>
                                </a:moveTo>
                                <a:lnTo>
                                  <a:pt x="1189037" y="352437"/>
                                </a:lnTo>
                                <a:lnTo>
                                  <a:pt x="1182687" y="352437"/>
                                </a:lnTo>
                                <a:lnTo>
                                  <a:pt x="1181100" y="354012"/>
                                </a:lnTo>
                                <a:lnTo>
                                  <a:pt x="1181100" y="360375"/>
                                </a:lnTo>
                                <a:lnTo>
                                  <a:pt x="1182687" y="361962"/>
                                </a:lnTo>
                                <a:lnTo>
                                  <a:pt x="1189037" y="361962"/>
                                </a:lnTo>
                                <a:lnTo>
                                  <a:pt x="1190625" y="360375"/>
                                </a:lnTo>
                                <a:lnTo>
                                  <a:pt x="1190625" y="354012"/>
                                </a:lnTo>
                                <a:close/>
                              </a:path>
                              <a:path w="2790825" h="362585">
                                <a:moveTo>
                                  <a:pt x="1190625" y="1587"/>
                                </a:moveTo>
                                <a:lnTo>
                                  <a:pt x="1189037" y="0"/>
                                </a:lnTo>
                                <a:lnTo>
                                  <a:pt x="1182687" y="0"/>
                                </a:lnTo>
                                <a:lnTo>
                                  <a:pt x="1181100" y="1587"/>
                                </a:lnTo>
                                <a:lnTo>
                                  <a:pt x="1181100" y="7950"/>
                                </a:lnTo>
                                <a:lnTo>
                                  <a:pt x="1182687" y="9525"/>
                                </a:lnTo>
                                <a:lnTo>
                                  <a:pt x="1189037" y="9525"/>
                                </a:lnTo>
                                <a:lnTo>
                                  <a:pt x="1190625" y="7950"/>
                                </a:lnTo>
                                <a:lnTo>
                                  <a:pt x="1190625" y="1587"/>
                                </a:lnTo>
                                <a:close/>
                              </a:path>
                              <a:path w="2790825" h="362585">
                                <a:moveTo>
                                  <a:pt x="1209675" y="354012"/>
                                </a:moveTo>
                                <a:lnTo>
                                  <a:pt x="1208087" y="352437"/>
                                </a:lnTo>
                                <a:lnTo>
                                  <a:pt x="1201737" y="352437"/>
                                </a:lnTo>
                                <a:lnTo>
                                  <a:pt x="1200150" y="354012"/>
                                </a:lnTo>
                                <a:lnTo>
                                  <a:pt x="1200150" y="360375"/>
                                </a:lnTo>
                                <a:lnTo>
                                  <a:pt x="1201737" y="361962"/>
                                </a:lnTo>
                                <a:lnTo>
                                  <a:pt x="1208087" y="361962"/>
                                </a:lnTo>
                                <a:lnTo>
                                  <a:pt x="1209675" y="360375"/>
                                </a:lnTo>
                                <a:lnTo>
                                  <a:pt x="1209675" y="354012"/>
                                </a:lnTo>
                                <a:close/>
                              </a:path>
                              <a:path w="2790825" h="362585">
                                <a:moveTo>
                                  <a:pt x="1209675" y="1587"/>
                                </a:moveTo>
                                <a:lnTo>
                                  <a:pt x="1208087" y="0"/>
                                </a:lnTo>
                                <a:lnTo>
                                  <a:pt x="1201737" y="0"/>
                                </a:lnTo>
                                <a:lnTo>
                                  <a:pt x="1200150" y="1587"/>
                                </a:lnTo>
                                <a:lnTo>
                                  <a:pt x="1200150" y="7950"/>
                                </a:lnTo>
                                <a:lnTo>
                                  <a:pt x="1201737" y="9525"/>
                                </a:lnTo>
                                <a:lnTo>
                                  <a:pt x="1208087" y="9525"/>
                                </a:lnTo>
                                <a:lnTo>
                                  <a:pt x="1209675" y="7950"/>
                                </a:lnTo>
                                <a:lnTo>
                                  <a:pt x="1209675" y="1587"/>
                                </a:lnTo>
                                <a:close/>
                              </a:path>
                              <a:path w="2790825" h="362585">
                                <a:moveTo>
                                  <a:pt x="1228725" y="354012"/>
                                </a:moveTo>
                                <a:lnTo>
                                  <a:pt x="1227137" y="352437"/>
                                </a:lnTo>
                                <a:lnTo>
                                  <a:pt x="1220787" y="352437"/>
                                </a:lnTo>
                                <a:lnTo>
                                  <a:pt x="1219200" y="354012"/>
                                </a:lnTo>
                                <a:lnTo>
                                  <a:pt x="1219200" y="360375"/>
                                </a:lnTo>
                                <a:lnTo>
                                  <a:pt x="1220787" y="361962"/>
                                </a:lnTo>
                                <a:lnTo>
                                  <a:pt x="1227137" y="361962"/>
                                </a:lnTo>
                                <a:lnTo>
                                  <a:pt x="1228725" y="360375"/>
                                </a:lnTo>
                                <a:lnTo>
                                  <a:pt x="1228725" y="354012"/>
                                </a:lnTo>
                                <a:close/>
                              </a:path>
                              <a:path w="2790825" h="362585">
                                <a:moveTo>
                                  <a:pt x="1228725" y="1587"/>
                                </a:moveTo>
                                <a:lnTo>
                                  <a:pt x="1227137" y="0"/>
                                </a:lnTo>
                                <a:lnTo>
                                  <a:pt x="1220787" y="0"/>
                                </a:lnTo>
                                <a:lnTo>
                                  <a:pt x="1219200" y="1587"/>
                                </a:lnTo>
                                <a:lnTo>
                                  <a:pt x="1219200" y="7950"/>
                                </a:lnTo>
                                <a:lnTo>
                                  <a:pt x="1220787" y="9525"/>
                                </a:lnTo>
                                <a:lnTo>
                                  <a:pt x="1227137" y="9525"/>
                                </a:lnTo>
                                <a:lnTo>
                                  <a:pt x="1228725" y="7950"/>
                                </a:lnTo>
                                <a:lnTo>
                                  <a:pt x="1228725" y="1587"/>
                                </a:lnTo>
                                <a:close/>
                              </a:path>
                              <a:path w="2790825" h="362585">
                                <a:moveTo>
                                  <a:pt x="1247775" y="354012"/>
                                </a:moveTo>
                                <a:lnTo>
                                  <a:pt x="1246187" y="352437"/>
                                </a:lnTo>
                                <a:lnTo>
                                  <a:pt x="1239837" y="352437"/>
                                </a:lnTo>
                                <a:lnTo>
                                  <a:pt x="1238250" y="354012"/>
                                </a:lnTo>
                                <a:lnTo>
                                  <a:pt x="1238250" y="360375"/>
                                </a:lnTo>
                                <a:lnTo>
                                  <a:pt x="1239837" y="361962"/>
                                </a:lnTo>
                                <a:lnTo>
                                  <a:pt x="1246187" y="361962"/>
                                </a:lnTo>
                                <a:lnTo>
                                  <a:pt x="1247775" y="360375"/>
                                </a:lnTo>
                                <a:lnTo>
                                  <a:pt x="1247775" y="354012"/>
                                </a:lnTo>
                                <a:close/>
                              </a:path>
                              <a:path w="2790825" h="362585">
                                <a:moveTo>
                                  <a:pt x="1247775" y="1587"/>
                                </a:moveTo>
                                <a:lnTo>
                                  <a:pt x="1246187" y="0"/>
                                </a:lnTo>
                                <a:lnTo>
                                  <a:pt x="1239837" y="0"/>
                                </a:lnTo>
                                <a:lnTo>
                                  <a:pt x="1238250" y="1587"/>
                                </a:lnTo>
                                <a:lnTo>
                                  <a:pt x="1238250" y="7950"/>
                                </a:lnTo>
                                <a:lnTo>
                                  <a:pt x="1239837" y="9525"/>
                                </a:lnTo>
                                <a:lnTo>
                                  <a:pt x="1246187" y="9525"/>
                                </a:lnTo>
                                <a:lnTo>
                                  <a:pt x="1247775" y="7950"/>
                                </a:lnTo>
                                <a:lnTo>
                                  <a:pt x="1247775" y="1587"/>
                                </a:lnTo>
                                <a:close/>
                              </a:path>
                              <a:path w="2790825" h="362585">
                                <a:moveTo>
                                  <a:pt x="1266825" y="354012"/>
                                </a:moveTo>
                                <a:lnTo>
                                  <a:pt x="1265237" y="352437"/>
                                </a:lnTo>
                                <a:lnTo>
                                  <a:pt x="1258887" y="352437"/>
                                </a:lnTo>
                                <a:lnTo>
                                  <a:pt x="1257300" y="354012"/>
                                </a:lnTo>
                                <a:lnTo>
                                  <a:pt x="1257300" y="360375"/>
                                </a:lnTo>
                                <a:lnTo>
                                  <a:pt x="1258887" y="361962"/>
                                </a:lnTo>
                                <a:lnTo>
                                  <a:pt x="1265237" y="361962"/>
                                </a:lnTo>
                                <a:lnTo>
                                  <a:pt x="1266825" y="360375"/>
                                </a:lnTo>
                                <a:lnTo>
                                  <a:pt x="1266825" y="354012"/>
                                </a:lnTo>
                                <a:close/>
                              </a:path>
                              <a:path w="2790825" h="362585">
                                <a:moveTo>
                                  <a:pt x="1266825" y="1587"/>
                                </a:moveTo>
                                <a:lnTo>
                                  <a:pt x="1265237" y="0"/>
                                </a:lnTo>
                                <a:lnTo>
                                  <a:pt x="1258887" y="0"/>
                                </a:lnTo>
                                <a:lnTo>
                                  <a:pt x="1257300" y="1587"/>
                                </a:lnTo>
                                <a:lnTo>
                                  <a:pt x="1257300" y="7950"/>
                                </a:lnTo>
                                <a:lnTo>
                                  <a:pt x="1258887" y="9525"/>
                                </a:lnTo>
                                <a:lnTo>
                                  <a:pt x="1265237" y="9525"/>
                                </a:lnTo>
                                <a:lnTo>
                                  <a:pt x="1266825" y="7950"/>
                                </a:lnTo>
                                <a:lnTo>
                                  <a:pt x="1266825" y="1587"/>
                                </a:lnTo>
                                <a:close/>
                              </a:path>
                              <a:path w="2790825" h="362585">
                                <a:moveTo>
                                  <a:pt x="1285875" y="354012"/>
                                </a:moveTo>
                                <a:lnTo>
                                  <a:pt x="1284287" y="352437"/>
                                </a:lnTo>
                                <a:lnTo>
                                  <a:pt x="1277937" y="352437"/>
                                </a:lnTo>
                                <a:lnTo>
                                  <a:pt x="1276350" y="354012"/>
                                </a:lnTo>
                                <a:lnTo>
                                  <a:pt x="1276350" y="360375"/>
                                </a:lnTo>
                                <a:lnTo>
                                  <a:pt x="1277937" y="361962"/>
                                </a:lnTo>
                                <a:lnTo>
                                  <a:pt x="1284287" y="361962"/>
                                </a:lnTo>
                                <a:lnTo>
                                  <a:pt x="1285875" y="360375"/>
                                </a:lnTo>
                                <a:lnTo>
                                  <a:pt x="1285875" y="354012"/>
                                </a:lnTo>
                                <a:close/>
                              </a:path>
                              <a:path w="2790825" h="362585">
                                <a:moveTo>
                                  <a:pt x="1285875" y="1587"/>
                                </a:moveTo>
                                <a:lnTo>
                                  <a:pt x="1284287" y="0"/>
                                </a:lnTo>
                                <a:lnTo>
                                  <a:pt x="1277937" y="0"/>
                                </a:lnTo>
                                <a:lnTo>
                                  <a:pt x="1276350" y="1587"/>
                                </a:lnTo>
                                <a:lnTo>
                                  <a:pt x="1276350" y="7950"/>
                                </a:lnTo>
                                <a:lnTo>
                                  <a:pt x="1277937" y="9525"/>
                                </a:lnTo>
                                <a:lnTo>
                                  <a:pt x="1284287" y="9525"/>
                                </a:lnTo>
                                <a:lnTo>
                                  <a:pt x="1285875" y="7950"/>
                                </a:lnTo>
                                <a:lnTo>
                                  <a:pt x="1285875" y="1587"/>
                                </a:lnTo>
                                <a:close/>
                              </a:path>
                              <a:path w="2790825" h="362585">
                                <a:moveTo>
                                  <a:pt x="1304925" y="354012"/>
                                </a:moveTo>
                                <a:lnTo>
                                  <a:pt x="1303337" y="352437"/>
                                </a:lnTo>
                                <a:lnTo>
                                  <a:pt x="1296987" y="352437"/>
                                </a:lnTo>
                                <a:lnTo>
                                  <a:pt x="1295400" y="354012"/>
                                </a:lnTo>
                                <a:lnTo>
                                  <a:pt x="1295400" y="360375"/>
                                </a:lnTo>
                                <a:lnTo>
                                  <a:pt x="1296987" y="361962"/>
                                </a:lnTo>
                                <a:lnTo>
                                  <a:pt x="1303337" y="361962"/>
                                </a:lnTo>
                                <a:lnTo>
                                  <a:pt x="1304925" y="360375"/>
                                </a:lnTo>
                                <a:lnTo>
                                  <a:pt x="1304925" y="354012"/>
                                </a:lnTo>
                                <a:close/>
                              </a:path>
                              <a:path w="2790825" h="362585">
                                <a:moveTo>
                                  <a:pt x="1304925" y="1587"/>
                                </a:moveTo>
                                <a:lnTo>
                                  <a:pt x="1303337" y="0"/>
                                </a:lnTo>
                                <a:lnTo>
                                  <a:pt x="1296987" y="0"/>
                                </a:lnTo>
                                <a:lnTo>
                                  <a:pt x="1295400" y="1587"/>
                                </a:lnTo>
                                <a:lnTo>
                                  <a:pt x="1295400" y="7950"/>
                                </a:lnTo>
                                <a:lnTo>
                                  <a:pt x="1296987" y="9525"/>
                                </a:lnTo>
                                <a:lnTo>
                                  <a:pt x="1303337" y="9525"/>
                                </a:lnTo>
                                <a:lnTo>
                                  <a:pt x="1304925" y="7950"/>
                                </a:lnTo>
                                <a:lnTo>
                                  <a:pt x="1304925" y="1587"/>
                                </a:lnTo>
                                <a:close/>
                              </a:path>
                              <a:path w="2790825" h="362585">
                                <a:moveTo>
                                  <a:pt x="1323975" y="354012"/>
                                </a:moveTo>
                                <a:lnTo>
                                  <a:pt x="1322387" y="352437"/>
                                </a:lnTo>
                                <a:lnTo>
                                  <a:pt x="1316037" y="352437"/>
                                </a:lnTo>
                                <a:lnTo>
                                  <a:pt x="1314450" y="354012"/>
                                </a:lnTo>
                                <a:lnTo>
                                  <a:pt x="1314450" y="360375"/>
                                </a:lnTo>
                                <a:lnTo>
                                  <a:pt x="1316037" y="361962"/>
                                </a:lnTo>
                                <a:lnTo>
                                  <a:pt x="1322387" y="361962"/>
                                </a:lnTo>
                                <a:lnTo>
                                  <a:pt x="1323975" y="360375"/>
                                </a:lnTo>
                                <a:lnTo>
                                  <a:pt x="1323975" y="354012"/>
                                </a:lnTo>
                                <a:close/>
                              </a:path>
                              <a:path w="2790825" h="362585">
                                <a:moveTo>
                                  <a:pt x="1323975" y="1587"/>
                                </a:moveTo>
                                <a:lnTo>
                                  <a:pt x="1322387" y="0"/>
                                </a:lnTo>
                                <a:lnTo>
                                  <a:pt x="1316037" y="0"/>
                                </a:lnTo>
                                <a:lnTo>
                                  <a:pt x="1314450" y="1587"/>
                                </a:lnTo>
                                <a:lnTo>
                                  <a:pt x="1314450" y="7950"/>
                                </a:lnTo>
                                <a:lnTo>
                                  <a:pt x="1316037" y="9525"/>
                                </a:lnTo>
                                <a:lnTo>
                                  <a:pt x="1322387" y="9525"/>
                                </a:lnTo>
                                <a:lnTo>
                                  <a:pt x="1323975" y="7950"/>
                                </a:lnTo>
                                <a:lnTo>
                                  <a:pt x="1323975" y="1587"/>
                                </a:lnTo>
                                <a:close/>
                              </a:path>
                              <a:path w="2790825" h="362585">
                                <a:moveTo>
                                  <a:pt x="1343025" y="354012"/>
                                </a:moveTo>
                                <a:lnTo>
                                  <a:pt x="1341437" y="352437"/>
                                </a:lnTo>
                                <a:lnTo>
                                  <a:pt x="1335087" y="352437"/>
                                </a:lnTo>
                                <a:lnTo>
                                  <a:pt x="1333500" y="354012"/>
                                </a:lnTo>
                                <a:lnTo>
                                  <a:pt x="1333500" y="360375"/>
                                </a:lnTo>
                                <a:lnTo>
                                  <a:pt x="1335087" y="361962"/>
                                </a:lnTo>
                                <a:lnTo>
                                  <a:pt x="1341437" y="361962"/>
                                </a:lnTo>
                                <a:lnTo>
                                  <a:pt x="1343025" y="360375"/>
                                </a:lnTo>
                                <a:lnTo>
                                  <a:pt x="1343025" y="354012"/>
                                </a:lnTo>
                                <a:close/>
                              </a:path>
                              <a:path w="2790825" h="362585">
                                <a:moveTo>
                                  <a:pt x="1343025" y="1587"/>
                                </a:moveTo>
                                <a:lnTo>
                                  <a:pt x="1341437" y="0"/>
                                </a:lnTo>
                                <a:lnTo>
                                  <a:pt x="1335087" y="0"/>
                                </a:lnTo>
                                <a:lnTo>
                                  <a:pt x="1333500" y="1587"/>
                                </a:lnTo>
                                <a:lnTo>
                                  <a:pt x="1333500" y="7950"/>
                                </a:lnTo>
                                <a:lnTo>
                                  <a:pt x="1335087" y="9525"/>
                                </a:lnTo>
                                <a:lnTo>
                                  <a:pt x="1341437" y="9525"/>
                                </a:lnTo>
                                <a:lnTo>
                                  <a:pt x="1343025" y="7950"/>
                                </a:lnTo>
                                <a:lnTo>
                                  <a:pt x="1343025" y="1587"/>
                                </a:lnTo>
                                <a:close/>
                              </a:path>
                              <a:path w="2790825" h="362585">
                                <a:moveTo>
                                  <a:pt x="1362075" y="354012"/>
                                </a:moveTo>
                                <a:lnTo>
                                  <a:pt x="1360487" y="352437"/>
                                </a:lnTo>
                                <a:lnTo>
                                  <a:pt x="1354137" y="352437"/>
                                </a:lnTo>
                                <a:lnTo>
                                  <a:pt x="1352550" y="354012"/>
                                </a:lnTo>
                                <a:lnTo>
                                  <a:pt x="1352550" y="360375"/>
                                </a:lnTo>
                                <a:lnTo>
                                  <a:pt x="1354137" y="361962"/>
                                </a:lnTo>
                                <a:lnTo>
                                  <a:pt x="1360487" y="361962"/>
                                </a:lnTo>
                                <a:lnTo>
                                  <a:pt x="1362075" y="360375"/>
                                </a:lnTo>
                                <a:lnTo>
                                  <a:pt x="1362075" y="354012"/>
                                </a:lnTo>
                                <a:close/>
                              </a:path>
                              <a:path w="2790825" h="362585">
                                <a:moveTo>
                                  <a:pt x="1362075" y="1587"/>
                                </a:moveTo>
                                <a:lnTo>
                                  <a:pt x="1360487" y="0"/>
                                </a:lnTo>
                                <a:lnTo>
                                  <a:pt x="1354137" y="0"/>
                                </a:lnTo>
                                <a:lnTo>
                                  <a:pt x="1352550" y="1587"/>
                                </a:lnTo>
                                <a:lnTo>
                                  <a:pt x="1352550" y="7950"/>
                                </a:lnTo>
                                <a:lnTo>
                                  <a:pt x="1354137" y="9525"/>
                                </a:lnTo>
                                <a:lnTo>
                                  <a:pt x="1360487" y="9525"/>
                                </a:lnTo>
                                <a:lnTo>
                                  <a:pt x="1362075" y="7950"/>
                                </a:lnTo>
                                <a:lnTo>
                                  <a:pt x="1362075" y="1587"/>
                                </a:lnTo>
                                <a:close/>
                              </a:path>
                              <a:path w="2790825" h="362585">
                                <a:moveTo>
                                  <a:pt x="1381125" y="354012"/>
                                </a:moveTo>
                                <a:lnTo>
                                  <a:pt x="1379537" y="352437"/>
                                </a:lnTo>
                                <a:lnTo>
                                  <a:pt x="1373187" y="352437"/>
                                </a:lnTo>
                                <a:lnTo>
                                  <a:pt x="1371600" y="354012"/>
                                </a:lnTo>
                                <a:lnTo>
                                  <a:pt x="1371600" y="360375"/>
                                </a:lnTo>
                                <a:lnTo>
                                  <a:pt x="1373187" y="361962"/>
                                </a:lnTo>
                                <a:lnTo>
                                  <a:pt x="1379537" y="361962"/>
                                </a:lnTo>
                                <a:lnTo>
                                  <a:pt x="1381125" y="360375"/>
                                </a:lnTo>
                                <a:lnTo>
                                  <a:pt x="1381125" y="354012"/>
                                </a:lnTo>
                                <a:close/>
                              </a:path>
                              <a:path w="2790825" h="362585">
                                <a:moveTo>
                                  <a:pt x="1381125" y="1587"/>
                                </a:moveTo>
                                <a:lnTo>
                                  <a:pt x="1379537" y="0"/>
                                </a:lnTo>
                                <a:lnTo>
                                  <a:pt x="1373187" y="0"/>
                                </a:lnTo>
                                <a:lnTo>
                                  <a:pt x="1371600" y="1587"/>
                                </a:lnTo>
                                <a:lnTo>
                                  <a:pt x="1371600" y="7950"/>
                                </a:lnTo>
                                <a:lnTo>
                                  <a:pt x="1373187" y="9525"/>
                                </a:lnTo>
                                <a:lnTo>
                                  <a:pt x="1379537" y="9525"/>
                                </a:lnTo>
                                <a:lnTo>
                                  <a:pt x="1381125" y="7950"/>
                                </a:lnTo>
                                <a:lnTo>
                                  <a:pt x="1381125" y="1587"/>
                                </a:lnTo>
                                <a:close/>
                              </a:path>
                              <a:path w="2790825" h="362585">
                                <a:moveTo>
                                  <a:pt x="1400175" y="354012"/>
                                </a:moveTo>
                                <a:lnTo>
                                  <a:pt x="1398587" y="352437"/>
                                </a:lnTo>
                                <a:lnTo>
                                  <a:pt x="1392237" y="352437"/>
                                </a:lnTo>
                                <a:lnTo>
                                  <a:pt x="1390650" y="354012"/>
                                </a:lnTo>
                                <a:lnTo>
                                  <a:pt x="1390650" y="360375"/>
                                </a:lnTo>
                                <a:lnTo>
                                  <a:pt x="1392237" y="361962"/>
                                </a:lnTo>
                                <a:lnTo>
                                  <a:pt x="1398587" y="361962"/>
                                </a:lnTo>
                                <a:lnTo>
                                  <a:pt x="1400175" y="360375"/>
                                </a:lnTo>
                                <a:lnTo>
                                  <a:pt x="1400175" y="354012"/>
                                </a:lnTo>
                                <a:close/>
                              </a:path>
                              <a:path w="2790825" h="362585">
                                <a:moveTo>
                                  <a:pt x="1400175" y="1587"/>
                                </a:moveTo>
                                <a:lnTo>
                                  <a:pt x="1398587" y="0"/>
                                </a:lnTo>
                                <a:lnTo>
                                  <a:pt x="1392237" y="0"/>
                                </a:lnTo>
                                <a:lnTo>
                                  <a:pt x="1390650" y="1587"/>
                                </a:lnTo>
                                <a:lnTo>
                                  <a:pt x="1390650" y="7950"/>
                                </a:lnTo>
                                <a:lnTo>
                                  <a:pt x="1392237" y="9525"/>
                                </a:lnTo>
                                <a:lnTo>
                                  <a:pt x="1398587" y="9525"/>
                                </a:lnTo>
                                <a:lnTo>
                                  <a:pt x="1400175" y="7950"/>
                                </a:lnTo>
                                <a:lnTo>
                                  <a:pt x="1400175" y="1587"/>
                                </a:lnTo>
                                <a:close/>
                              </a:path>
                              <a:path w="2790825" h="362585">
                                <a:moveTo>
                                  <a:pt x="1419225" y="354012"/>
                                </a:moveTo>
                                <a:lnTo>
                                  <a:pt x="1417637" y="352437"/>
                                </a:lnTo>
                                <a:lnTo>
                                  <a:pt x="1411287" y="352437"/>
                                </a:lnTo>
                                <a:lnTo>
                                  <a:pt x="1409700" y="354012"/>
                                </a:lnTo>
                                <a:lnTo>
                                  <a:pt x="1409700" y="360375"/>
                                </a:lnTo>
                                <a:lnTo>
                                  <a:pt x="1411287" y="361962"/>
                                </a:lnTo>
                                <a:lnTo>
                                  <a:pt x="1417637" y="361962"/>
                                </a:lnTo>
                                <a:lnTo>
                                  <a:pt x="1419225" y="360375"/>
                                </a:lnTo>
                                <a:lnTo>
                                  <a:pt x="1419225" y="354012"/>
                                </a:lnTo>
                                <a:close/>
                              </a:path>
                              <a:path w="2790825" h="362585">
                                <a:moveTo>
                                  <a:pt x="1419225" y="1587"/>
                                </a:moveTo>
                                <a:lnTo>
                                  <a:pt x="1417637" y="0"/>
                                </a:lnTo>
                                <a:lnTo>
                                  <a:pt x="1411287" y="0"/>
                                </a:lnTo>
                                <a:lnTo>
                                  <a:pt x="1409700" y="1587"/>
                                </a:lnTo>
                                <a:lnTo>
                                  <a:pt x="1409700" y="7950"/>
                                </a:lnTo>
                                <a:lnTo>
                                  <a:pt x="1411287" y="9525"/>
                                </a:lnTo>
                                <a:lnTo>
                                  <a:pt x="1417637" y="9525"/>
                                </a:lnTo>
                                <a:lnTo>
                                  <a:pt x="1419225" y="7950"/>
                                </a:lnTo>
                                <a:lnTo>
                                  <a:pt x="1419225" y="1587"/>
                                </a:lnTo>
                                <a:close/>
                              </a:path>
                              <a:path w="2790825" h="362585">
                                <a:moveTo>
                                  <a:pt x="1438275" y="354012"/>
                                </a:moveTo>
                                <a:lnTo>
                                  <a:pt x="1436687" y="352437"/>
                                </a:lnTo>
                                <a:lnTo>
                                  <a:pt x="1430337" y="352437"/>
                                </a:lnTo>
                                <a:lnTo>
                                  <a:pt x="1428750" y="354012"/>
                                </a:lnTo>
                                <a:lnTo>
                                  <a:pt x="1428750" y="360375"/>
                                </a:lnTo>
                                <a:lnTo>
                                  <a:pt x="1430337" y="361962"/>
                                </a:lnTo>
                                <a:lnTo>
                                  <a:pt x="1436687" y="361962"/>
                                </a:lnTo>
                                <a:lnTo>
                                  <a:pt x="1438275" y="360375"/>
                                </a:lnTo>
                                <a:lnTo>
                                  <a:pt x="1438275" y="354012"/>
                                </a:lnTo>
                                <a:close/>
                              </a:path>
                              <a:path w="2790825" h="362585">
                                <a:moveTo>
                                  <a:pt x="1438275" y="1587"/>
                                </a:moveTo>
                                <a:lnTo>
                                  <a:pt x="1436687" y="0"/>
                                </a:lnTo>
                                <a:lnTo>
                                  <a:pt x="1430337" y="0"/>
                                </a:lnTo>
                                <a:lnTo>
                                  <a:pt x="1428750" y="1587"/>
                                </a:lnTo>
                                <a:lnTo>
                                  <a:pt x="1428750" y="7950"/>
                                </a:lnTo>
                                <a:lnTo>
                                  <a:pt x="1430337" y="9525"/>
                                </a:lnTo>
                                <a:lnTo>
                                  <a:pt x="1436687" y="9525"/>
                                </a:lnTo>
                                <a:lnTo>
                                  <a:pt x="1438275" y="7950"/>
                                </a:lnTo>
                                <a:lnTo>
                                  <a:pt x="1438275" y="1587"/>
                                </a:lnTo>
                                <a:close/>
                              </a:path>
                              <a:path w="2790825" h="362585">
                                <a:moveTo>
                                  <a:pt x="1457325" y="354012"/>
                                </a:moveTo>
                                <a:lnTo>
                                  <a:pt x="1455737" y="352437"/>
                                </a:lnTo>
                                <a:lnTo>
                                  <a:pt x="1449387" y="352437"/>
                                </a:lnTo>
                                <a:lnTo>
                                  <a:pt x="1447800" y="354012"/>
                                </a:lnTo>
                                <a:lnTo>
                                  <a:pt x="1447800" y="360375"/>
                                </a:lnTo>
                                <a:lnTo>
                                  <a:pt x="1449387" y="361962"/>
                                </a:lnTo>
                                <a:lnTo>
                                  <a:pt x="1455737" y="361962"/>
                                </a:lnTo>
                                <a:lnTo>
                                  <a:pt x="1457325" y="360375"/>
                                </a:lnTo>
                                <a:lnTo>
                                  <a:pt x="1457325" y="354012"/>
                                </a:lnTo>
                                <a:close/>
                              </a:path>
                              <a:path w="2790825" h="362585">
                                <a:moveTo>
                                  <a:pt x="1457325" y="1587"/>
                                </a:moveTo>
                                <a:lnTo>
                                  <a:pt x="1455737" y="0"/>
                                </a:lnTo>
                                <a:lnTo>
                                  <a:pt x="1449387" y="0"/>
                                </a:lnTo>
                                <a:lnTo>
                                  <a:pt x="1447800" y="1587"/>
                                </a:lnTo>
                                <a:lnTo>
                                  <a:pt x="1447800" y="7950"/>
                                </a:lnTo>
                                <a:lnTo>
                                  <a:pt x="1449387" y="9525"/>
                                </a:lnTo>
                                <a:lnTo>
                                  <a:pt x="1455737" y="9525"/>
                                </a:lnTo>
                                <a:lnTo>
                                  <a:pt x="1457325" y="7950"/>
                                </a:lnTo>
                                <a:lnTo>
                                  <a:pt x="1457325" y="1587"/>
                                </a:lnTo>
                                <a:close/>
                              </a:path>
                              <a:path w="2790825" h="362585">
                                <a:moveTo>
                                  <a:pt x="1476375" y="354012"/>
                                </a:moveTo>
                                <a:lnTo>
                                  <a:pt x="1474787" y="352437"/>
                                </a:lnTo>
                                <a:lnTo>
                                  <a:pt x="1468437" y="352437"/>
                                </a:lnTo>
                                <a:lnTo>
                                  <a:pt x="1466850" y="354012"/>
                                </a:lnTo>
                                <a:lnTo>
                                  <a:pt x="1466850" y="360375"/>
                                </a:lnTo>
                                <a:lnTo>
                                  <a:pt x="1468437" y="361962"/>
                                </a:lnTo>
                                <a:lnTo>
                                  <a:pt x="1474787" y="361962"/>
                                </a:lnTo>
                                <a:lnTo>
                                  <a:pt x="1476375" y="360375"/>
                                </a:lnTo>
                                <a:lnTo>
                                  <a:pt x="1476375" y="354012"/>
                                </a:lnTo>
                                <a:close/>
                              </a:path>
                              <a:path w="2790825" h="362585">
                                <a:moveTo>
                                  <a:pt x="1476375" y="1587"/>
                                </a:moveTo>
                                <a:lnTo>
                                  <a:pt x="1474787" y="0"/>
                                </a:lnTo>
                                <a:lnTo>
                                  <a:pt x="1468437" y="0"/>
                                </a:lnTo>
                                <a:lnTo>
                                  <a:pt x="1466850" y="1587"/>
                                </a:lnTo>
                                <a:lnTo>
                                  <a:pt x="1466850" y="7950"/>
                                </a:lnTo>
                                <a:lnTo>
                                  <a:pt x="1468437" y="9525"/>
                                </a:lnTo>
                                <a:lnTo>
                                  <a:pt x="1474787" y="9525"/>
                                </a:lnTo>
                                <a:lnTo>
                                  <a:pt x="1476375" y="7950"/>
                                </a:lnTo>
                                <a:lnTo>
                                  <a:pt x="1476375" y="1587"/>
                                </a:lnTo>
                                <a:close/>
                              </a:path>
                              <a:path w="2790825" h="362585">
                                <a:moveTo>
                                  <a:pt x="1495425" y="354012"/>
                                </a:moveTo>
                                <a:lnTo>
                                  <a:pt x="1493837" y="352437"/>
                                </a:lnTo>
                                <a:lnTo>
                                  <a:pt x="1487487" y="352437"/>
                                </a:lnTo>
                                <a:lnTo>
                                  <a:pt x="1485900" y="354012"/>
                                </a:lnTo>
                                <a:lnTo>
                                  <a:pt x="1485900" y="360375"/>
                                </a:lnTo>
                                <a:lnTo>
                                  <a:pt x="1487487" y="361962"/>
                                </a:lnTo>
                                <a:lnTo>
                                  <a:pt x="1493837" y="361962"/>
                                </a:lnTo>
                                <a:lnTo>
                                  <a:pt x="1495425" y="360375"/>
                                </a:lnTo>
                                <a:lnTo>
                                  <a:pt x="1495425" y="354012"/>
                                </a:lnTo>
                                <a:close/>
                              </a:path>
                              <a:path w="2790825" h="362585">
                                <a:moveTo>
                                  <a:pt x="1495425" y="1587"/>
                                </a:moveTo>
                                <a:lnTo>
                                  <a:pt x="1493837" y="0"/>
                                </a:lnTo>
                                <a:lnTo>
                                  <a:pt x="1487487" y="0"/>
                                </a:lnTo>
                                <a:lnTo>
                                  <a:pt x="1485900" y="1587"/>
                                </a:lnTo>
                                <a:lnTo>
                                  <a:pt x="1485900" y="7950"/>
                                </a:lnTo>
                                <a:lnTo>
                                  <a:pt x="1487487" y="9525"/>
                                </a:lnTo>
                                <a:lnTo>
                                  <a:pt x="1493837" y="9525"/>
                                </a:lnTo>
                                <a:lnTo>
                                  <a:pt x="1495425" y="7950"/>
                                </a:lnTo>
                                <a:lnTo>
                                  <a:pt x="1495425" y="1587"/>
                                </a:lnTo>
                                <a:close/>
                              </a:path>
                              <a:path w="2790825" h="362585">
                                <a:moveTo>
                                  <a:pt x="1514475" y="354012"/>
                                </a:moveTo>
                                <a:lnTo>
                                  <a:pt x="1512887" y="352437"/>
                                </a:lnTo>
                                <a:lnTo>
                                  <a:pt x="1506537" y="352437"/>
                                </a:lnTo>
                                <a:lnTo>
                                  <a:pt x="1504950" y="354012"/>
                                </a:lnTo>
                                <a:lnTo>
                                  <a:pt x="1504950" y="360375"/>
                                </a:lnTo>
                                <a:lnTo>
                                  <a:pt x="1506537" y="361962"/>
                                </a:lnTo>
                                <a:lnTo>
                                  <a:pt x="1512887" y="361962"/>
                                </a:lnTo>
                                <a:lnTo>
                                  <a:pt x="1514475" y="360375"/>
                                </a:lnTo>
                                <a:lnTo>
                                  <a:pt x="1514475" y="354012"/>
                                </a:lnTo>
                                <a:close/>
                              </a:path>
                              <a:path w="2790825" h="362585">
                                <a:moveTo>
                                  <a:pt x="1514475" y="1587"/>
                                </a:moveTo>
                                <a:lnTo>
                                  <a:pt x="1512887" y="0"/>
                                </a:lnTo>
                                <a:lnTo>
                                  <a:pt x="1506537" y="0"/>
                                </a:lnTo>
                                <a:lnTo>
                                  <a:pt x="1504950" y="1587"/>
                                </a:lnTo>
                                <a:lnTo>
                                  <a:pt x="1504950" y="7950"/>
                                </a:lnTo>
                                <a:lnTo>
                                  <a:pt x="1506537" y="9525"/>
                                </a:lnTo>
                                <a:lnTo>
                                  <a:pt x="1512887" y="9525"/>
                                </a:lnTo>
                                <a:lnTo>
                                  <a:pt x="1514475" y="7950"/>
                                </a:lnTo>
                                <a:lnTo>
                                  <a:pt x="1514475" y="1587"/>
                                </a:lnTo>
                                <a:close/>
                              </a:path>
                              <a:path w="2790825" h="362585">
                                <a:moveTo>
                                  <a:pt x="1533525" y="354012"/>
                                </a:moveTo>
                                <a:lnTo>
                                  <a:pt x="1531937" y="352437"/>
                                </a:lnTo>
                                <a:lnTo>
                                  <a:pt x="1525587" y="352437"/>
                                </a:lnTo>
                                <a:lnTo>
                                  <a:pt x="1524000" y="354012"/>
                                </a:lnTo>
                                <a:lnTo>
                                  <a:pt x="1524000" y="360375"/>
                                </a:lnTo>
                                <a:lnTo>
                                  <a:pt x="1525587" y="361962"/>
                                </a:lnTo>
                                <a:lnTo>
                                  <a:pt x="1531937" y="361962"/>
                                </a:lnTo>
                                <a:lnTo>
                                  <a:pt x="1533525" y="360375"/>
                                </a:lnTo>
                                <a:lnTo>
                                  <a:pt x="1533525" y="354012"/>
                                </a:lnTo>
                                <a:close/>
                              </a:path>
                              <a:path w="2790825" h="362585">
                                <a:moveTo>
                                  <a:pt x="1533525" y="1587"/>
                                </a:moveTo>
                                <a:lnTo>
                                  <a:pt x="1531937" y="0"/>
                                </a:lnTo>
                                <a:lnTo>
                                  <a:pt x="1525587" y="0"/>
                                </a:lnTo>
                                <a:lnTo>
                                  <a:pt x="1524000" y="1587"/>
                                </a:lnTo>
                                <a:lnTo>
                                  <a:pt x="1524000" y="7950"/>
                                </a:lnTo>
                                <a:lnTo>
                                  <a:pt x="1525587" y="9525"/>
                                </a:lnTo>
                                <a:lnTo>
                                  <a:pt x="1531937" y="9525"/>
                                </a:lnTo>
                                <a:lnTo>
                                  <a:pt x="1533525" y="7950"/>
                                </a:lnTo>
                                <a:lnTo>
                                  <a:pt x="1533525" y="1587"/>
                                </a:lnTo>
                                <a:close/>
                              </a:path>
                              <a:path w="2790825" h="362585">
                                <a:moveTo>
                                  <a:pt x="1552575" y="354012"/>
                                </a:moveTo>
                                <a:lnTo>
                                  <a:pt x="1550987" y="352437"/>
                                </a:lnTo>
                                <a:lnTo>
                                  <a:pt x="1544637" y="352437"/>
                                </a:lnTo>
                                <a:lnTo>
                                  <a:pt x="1543050" y="354012"/>
                                </a:lnTo>
                                <a:lnTo>
                                  <a:pt x="1543050" y="360375"/>
                                </a:lnTo>
                                <a:lnTo>
                                  <a:pt x="1544637" y="361962"/>
                                </a:lnTo>
                                <a:lnTo>
                                  <a:pt x="1550987" y="361962"/>
                                </a:lnTo>
                                <a:lnTo>
                                  <a:pt x="1552575" y="360375"/>
                                </a:lnTo>
                                <a:lnTo>
                                  <a:pt x="1552575" y="354012"/>
                                </a:lnTo>
                                <a:close/>
                              </a:path>
                              <a:path w="2790825" h="362585">
                                <a:moveTo>
                                  <a:pt x="1552575" y="1587"/>
                                </a:moveTo>
                                <a:lnTo>
                                  <a:pt x="1550987" y="0"/>
                                </a:lnTo>
                                <a:lnTo>
                                  <a:pt x="1544637" y="0"/>
                                </a:lnTo>
                                <a:lnTo>
                                  <a:pt x="1543050" y="1587"/>
                                </a:lnTo>
                                <a:lnTo>
                                  <a:pt x="1543050" y="7950"/>
                                </a:lnTo>
                                <a:lnTo>
                                  <a:pt x="1544637" y="9525"/>
                                </a:lnTo>
                                <a:lnTo>
                                  <a:pt x="1550987" y="9525"/>
                                </a:lnTo>
                                <a:lnTo>
                                  <a:pt x="1552575" y="7950"/>
                                </a:lnTo>
                                <a:lnTo>
                                  <a:pt x="1552575" y="1587"/>
                                </a:lnTo>
                                <a:close/>
                              </a:path>
                              <a:path w="2790825" h="362585">
                                <a:moveTo>
                                  <a:pt x="1571625" y="354012"/>
                                </a:moveTo>
                                <a:lnTo>
                                  <a:pt x="1570037" y="352437"/>
                                </a:lnTo>
                                <a:lnTo>
                                  <a:pt x="1563687" y="352437"/>
                                </a:lnTo>
                                <a:lnTo>
                                  <a:pt x="1562100" y="354012"/>
                                </a:lnTo>
                                <a:lnTo>
                                  <a:pt x="1562100" y="360375"/>
                                </a:lnTo>
                                <a:lnTo>
                                  <a:pt x="1563687" y="361962"/>
                                </a:lnTo>
                                <a:lnTo>
                                  <a:pt x="1570037" y="361962"/>
                                </a:lnTo>
                                <a:lnTo>
                                  <a:pt x="1571625" y="360375"/>
                                </a:lnTo>
                                <a:lnTo>
                                  <a:pt x="1571625" y="354012"/>
                                </a:lnTo>
                                <a:close/>
                              </a:path>
                              <a:path w="2790825" h="362585">
                                <a:moveTo>
                                  <a:pt x="1571625" y="1587"/>
                                </a:moveTo>
                                <a:lnTo>
                                  <a:pt x="1570037" y="0"/>
                                </a:lnTo>
                                <a:lnTo>
                                  <a:pt x="1563687" y="0"/>
                                </a:lnTo>
                                <a:lnTo>
                                  <a:pt x="1562100" y="1587"/>
                                </a:lnTo>
                                <a:lnTo>
                                  <a:pt x="1562100" y="7950"/>
                                </a:lnTo>
                                <a:lnTo>
                                  <a:pt x="1563687" y="9525"/>
                                </a:lnTo>
                                <a:lnTo>
                                  <a:pt x="1570037" y="9525"/>
                                </a:lnTo>
                                <a:lnTo>
                                  <a:pt x="1571625" y="7950"/>
                                </a:lnTo>
                                <a:lnTo>
                                  <a:pt x="1571625" y="1587"/>
                                </a:lnTo>
                                <a:close/>
                              </a:path>
                              <a:path w="2790825" h="362585">
                                <a:moveTo>
                                  <a:pt x="1590675" y="354012"/>
                                </a:moveTo>
                                <a:lnTo>
                                  <a:pt x="1589087" y="352437"/>
                                </a:lnTo>
                                <a:lnTo>
                                  <a:pt x="1582737" y="352437"/>
                                </a:lnTo>
                                <a:lnTo>
                                  <a:pt x="1581150" y="354012"/>
                                </a:lnTo>
                                <a:lnTo>
                                  <a:pt x="1581150" y="360375"/>
                                </a:lnTo>
                                <a:lnTo>
                                  <a:pt x="1582737" y="361962"/>
                                </a:lnTo>
                                <a:lnTo>
                                  <a:pt x="1589087" y="361962"/>
                                </a:lnTo>
                                <a:lnTo>
                                  <a:pt x="1590675" y="360375"/>
                                </a:lnTo>
                                <a:lnTo>
                                  <a:pt x="1590675" y="354012"/>
                                </a:lnTo>
                                <a:close/>
                              </a:path>
                              <a:path w="2790825" h="362585">
                                <a:moveTo>
                                  <a:pt x="1590675" y="1587"/>
                                </a:moveTo>
                                <a:lnTo>
                                  <a:pt x="1589087" y="0"/>
                                </a:lnTo>
                                <a:lnTo>
                                  <a:pt x="1582737" y="0"/>
                                </a:lnTo>
                                <a:lnTo>
                                  <a:pt x="1581150" y="1587"/>
                                </a:lnTo>
                                <a:lnTo>
                                  <a:pt x="1581150" y="7950"/>
                                </a:lnTo>
                                <a:lnTo>
                                  <a:pt x="1582737" y="9525"/>
                                </a:lnTo>
                                <a:lnTo>
                                  <a:pt x="1589087" y="9525"/>
                                </a:lnTo>
                                <a:lnTo>
                                  <a:pt x="1590675" y="7950"/>
                                </a:lnTo>
                                <a:lnTo>
                                  <a:pt x="1590675" y="1587"/>
                                </a:lnTo>
                                <a:close/>
                              </a:path>
                              <a:path w="2790825" h="362585">
                                <a:moveTo>
                                  <a:pt x="1609725" y="354012"/>
                                </a:moveTo>
                                <a:lnTo>
                                  <a:pt x="1608137" y="352437"/>
                                </a:lnTo>
                                <a:lnTo>
                                  <a:pt x="1601787" y="352437"/>
                                </a:lnTo>
                                <a:lnTo>
                                  <a:pt x="1600200" y="354012"/>
                                </a:lnTo>
                                <a:lnTo>
                                  <a:pt x="1600200" y="360375"/>
                                </a:lnTo>
                                <a:lnTo>
                                  <a:pt x="1601787" y="361962"/>
                                </a:lnTo>
                                <a:lnTo>
                                  <a:pt x="1608137" y="361962"/>
                                </a:lnTo>
                                <a:lnTo>
                                  <a:pt x="1609725" y="360375"/>
                                </a:lnTo>
                                <a:lnTo>
                                  <a:pt x="1609725" y="354012"/>
                                </a:lnTo>
                                <a:close/>
                              </a:path>
                              <a:path w="2790825" h="362585">
                                <a:moveTo>
                                  <a:pt x="1609725" y="1587"/>
                                </a:moveTo>
                                <a:lnTo>
                                  <a:pt x="1608137" y="0"/>
                                </a:lnTo>
                                <a:lnTo>
                                  <a:pt x="1601787" y="0"/>
                                </a:lnTo>
                                <a:lnTo>
                                  <a:pt x="1600200" y="1587"/>
                                </a:lnTo>
                                <a:lnTo>
                                  <a:pt x="1600200" y="7950"/>
                                </a:lnTo>
                                <a:lnTo>
                                  <a:pt x="1601787" y="9525"/>
                                </a:lnTo>
                                <a:lnTo>
                                  <a:pt x="1608137" y="9525"/>
                                </a:lnTo>
                                <a:lnTo>
                                  <a:pt x="1609725" y="7950"/>
                                </a:lnTo>
                                <a:lnTo>
                                  <a:pt x="1609725" y="1587"/>
                                </a:lnTo>
                                <a:close/>
                              </a:path>
                              <a:path w="2790825" h="362585">
                                <a:moveTo>
                                  <a:pt x="1628775" y="354012"/>
                                </a:moveTo>
                                <a:lnTo>
                                  <a:pt x="1627187" y="352437"/>
                                </a:lnTo>
                                <a:lnTo>
                                  <a:pt x="1620837" y="352437"/>
                                </a:lnTo>
                                <a:lnTo>
                                  <a:pt x="1619250" y="354012"/>
                                </a:lnTo>
                                <a:lnTo>
                                  <a:pt x="1619250" y="360375"/>
                                </a:lnTo>
                                <a:lnTo>
                                  <a:pt x="1620837" y="361962"/>
                                </a:lnTo>
                                <a:lnTo>
                                  <a:pt x="1627187" y="361962"/>
                                </a:lnTo>
                                <a:lnTo>
                                  <a:pt x="1628775" y="360375"/>
                                </a:lnTo>
                                <a:lnTo>
                                  <a:pt x="1628775" y="354012"/>
                                </a:lnTo>
                                <a:close/>
                              </a:path>
                              <a:path w="2790825" h="362585">
                                <a:moveTo>
                                  <a:pt x="1628775" y="1587"/>
                                </a:moveTo>
                                <a:lnTo>
                                  <a:pt x="1627187" y="0"/>
                                </a:lnTo>
                                <a:lnTo>
                                  <a:pt x="1620837" y="0"/>
                                </a:lnTo>
                                <a:lnTo>
                                  <a:pt x="1619250" y="1587"/>
                                </a:lnTo>
                                <a:lnTo>
                                  <a:pt x="1619250" y="7950"/>
                                </a:lnTo>
                                <a:lnTo>
                                  <a:pt x="1620837" y="9525"/>
                                </a:lnTo>
                                <a:lnTo>
                                  <a:pt x="1627187" y="9525"/>
                                </a:lnTo>
                                <a:lnTo>
                                  <a:pt x="1628775" y="7950"/>
                                </a:lnTo>
                                <a:lnTo>
                                  <a:pt x="1628775" y="1587"/>
                                </a:lnTo>
                                <a:close/>
                              </a:path>
                              <a:path w="2790825" h="362585">
                                <a:moveTo>
                                  <a:pt x="1647825" y="354012"/>
                                </a:moveTo>
                                <a:lnTo>
                                  <a:pt x="1646237" y="352437"/>
                                </a:lnTo>
                                <a:lnTo>
                                  <a:pt x="1639887" y="352437"/>
                                </a:lnTo>
                                <a:lnTo>
                                  <a:pt x="1638300" y="354012"/>
                                </a:lnTo>
                                <a:lnTo>
                                  <a:pt x="1638300" y="360375"/>
                                </a:lnTo>
                                <a:lnTo>
                                  <a:pt x="1639887" y="361962"/>
                                </a:lnTo>
                                <a:lnTo>
                                  <a:pt x="1646237" y="361962"/>
                                </a:lnTo>
                                <a:lnTo>
                                  <a:pt x="1647825" y="360375"/>
                                </a:lnTo>
                                <a:lnTo>
                                  <a:pt x="1647825" y="354012"/>
                                </a:lnTo>
                                <a:close/>
                              </a:path>
                              <a:path w="2790825" h="362585">
                                <a:moveTo>
                                  <a:pt x="1647825" y="1587"/>
                                </a:moveTo>
                                <a:lnTo>
                                  <a:pt x="1646237" y="0"/>
                                </a:lnTo>
                                <a:lnTo>
                                  <a:pt x="1639887" y="0"/>
                                </a:lnTo>
                                <a:lnTo>
                                  <a:pt x="1638300" y="1587"/>
                                </a:lnTo>
                                <a:lnTo>
                                  <a:pt x="1638300" y="7950"/>
                                </a:lnTo>
                                <a:lnTo>
                                  <a:pt x="1639887" y="9525"/>
                                </a:lnTo>
                                <a:lnTo>
                                  <a:pt x="1646237" y="9525"/>
                                </a:lnTo>
                                <a:lnTo>
                                  <a:pt x="1647825" y="7950"/>
                                </a:lnTo>
                                <a:lnTo>
                                  <a:pt x="1647825" y="1587"/>
                                </a:lnTo>
                                <a:close/>
                              </a:path>
                              <a:path w="2790825" h="362585">
                                <a:moveTo>
                                  <a:pt x="1666875" y="354012"/>
                                </a:moveTo>
                                <a:lnTo>
                                  <a:pt x="1665287" y="352437"/>
                                </a:lnTo>
                                <a:lnTo>
                                  <a:pt x="1658937" y="352437"/>
                                </a:lnTo>
                                <a:lnTo>
                                  <a:pt x="1657350" y="354012"/>
                                </a:lnTo>
                                <a:lnTo>
                                  <a:pt x="1657350" y="360375"/>
                                </a:lnTo>
                                <a:lnTo>
                                  <a:pt x="1658937" y="361962"/>
                                </a:lnTo>
                                <a:lnTo>
                                  <a:pt x="1665287" y="361962"/>
                                </a:lnTo>
                                <a:lnTo>
                                  <a:pt x="1666875" y="360375"/>
                                </a:lnTo>
                                <a:lnTo>
                                  <a:pt x="1666875" y="354012"/>
                                </a:lnTo>
                                <a:close/>
                              </a:path>
                              <a:path w="2790825" h="362585">
                                <a:moveTo>
                                  <a:pt x="1666875" y="1587"/>
                                </a:moveTo>
                                <a:lnTo>
                                  <a:pt x="1665287" y="0"/>
                                </a:lnTo>
                                <a:lnTo>
                                  <a:pt x="1658937" y="0"/>
                                </a:lnTo>
                                <a:lnTo>
                                  <a:pt x="1657350" y="1587"/>
                                </a:lnTo>
                                <a:lnTo>
                                  <a:pt x="1657350" y="7950"/>
                                </a:lnTo>
                                <a:lnTo>
                                  <a:pt x="1658937" y="9525"/>
                                </a:lnTo>
                                <a:lnTo>
                                  <a:pt x="1665287" y="9525"/>
                                </a:lnTo>
                                <a:lnTo>
                                  <a:pt x="1666875" y="7950"/>
                                </a:lnTo>
                                <a:lnTo>
                                  <a:pt x="1666875" y="1587"/>
                                </a:lnTo>
                                <a:close/>
                              </a:path>
                              <a:path w="2790825" h="362585">
                                <a:moveTo>
                                  <a:pt x="1685925" y="354012"/>
                                </a:moveTo>
                                <a:lnTo>
                                  <a:pt x="1684337" y="352437"/>
                                </a:lnTo>
                                <a:lnTo>
                                  <a:pt x="1677987" y="352437"/>
                                </a:lnTo>
                                <a:lnTo>
                                  <a:pt x="1676400" y="354012"/>
                                </a:lnTo>
                                <a:lnTo>
                                  <a:pt x="1676400" y="360375"/>
                                </a:lnTo>
                                <a:lnTo>
                                  <a:pt x="1677987" y="361962"/>
                                </a:lnTo>
                                <a:lnTo>
                                  <a:pt x="1684337" y="361962"/>
                                </a:lnTo>
                                <a:lnTo>
                                  <a:pt x="1685925" y="360375"/>
                                </a:lnTo>
                                <a:lnTo>
                                  <a:pt x="1685925" y="354012"/>
                                </a:lnTo>
                                <a:close/>
                              </a:path>
                              <a:path w="2790825" h="362585">
                                <a:moveTo>
                                  <a:pt x="1685925" y="1587"/>
                                </a:moveTo>
                                <a:lnTo>
                                  <a:pt x="1684337" y="0"/>
                                </a:lnTo>
                                <a:lnTo>
                                  <a:pt x="1677987" y="0"/>
                                </a:lnTo>
                                <a:lnTo>
                                  <a:pt x="1676400" y="1587"/>
                                </a:lnTo>
                                <a:lnTo>
                                  <a:pt x="1676400" y="7950"/>
                                </a:lnTo>
                                <a:lnTo>
                                  <a:pt x="1677987" y="9525"/>
                                </a:lnTo>
                                <a:lnTo>
                                  <a:pt x="1684337" y="9525"/>
                                </a:lnTo>
                                <a:lnTo>
                                  <a:pt x="1685925" y="7950"/>
                                </a:lnTo>
                                <a:lnTo>
                                  <a:pt x="1685925" y="1587"/>
                                </a:lnTo>
                                <a:close/>
                              </a:path>
                              <a:path w="2790825" h="362585">
                                <a:moveTo>
                                  <a:pt x="1704975" y="354012"/>
                                </a:moveTo>
                                <a:lnTo>
                                  <a:pt x="1703387" y="352437"/>
                                </a:lnTo>
                                <a:lnTo>
                                  <a:pt x="1697037" y="352437"/>
                                </a:lnTo>
                                <a:lnTo>
                                  <a:pt x="1695450" y="354012"/>
                                </a:lnTo>
                                <a:lnTo>
                                  <a:pt x="1695450" y="360375"/>
                                </a:lnTo>
                                <a:lnTo>
                                  <a:pt x="1697037" y="361962"/>
                                </a:lnTo>
                                <a:lnTo>
                                  <a:pt x="1703387" y="361962"/>
                                </a:lnTo>
                                <a:lnTo>
                                  <a:pt x="1704975" y="360375"/>
                                </a:lnTo>
                                <a:lnTo>
                                  <a:pt x="1704975" y="354012"/>
                                </a:lnTo>
                                <a:close/>
                              </a:path>
                              <a:path w="2790825" h="362585">
                                <a:moveTo>
                                  <a:pt x="1704975" y="1587"/>
                                </a:moveTo>
                                <a:lnTo>
                                  <a:pt x="1703387" y="0"/>
                                </a:lnTo>
                                <a:lnTo>
                                  <a:pt x="1697037" y="0"/>
                                </a:lnTo>
                                <a:lnTo>
                                  <a:pt x="1695450" y="1587"/>
                                </a:lnTo>
                                <a:lnTo>
                                  <a:pt x="1695450" y="7950"/>
                                </a:lnTo>
                                <a:lnTo>
                                  <a:pt x="1697037" y="9525"/>
                                </a:lnTo>
                                <a:lnTo>
                                  <a:pt x="1703387" y="9525"/>
                                </a:lnTo>
                                <a:lnTo>
                                  <a:pt x="1704975" y="7950"/>
                                </a:lnTo>
                                <a:lnTo>
                                  <a:pt x="1704975" y="1587"/>
                                </a:lnTo>
                                <a:close/>
                              </a:path>
                              <a:path w="2790825" h="362585">
                                <a:moveTo>
                                  <a:pt x="1724025" y="354012"/>
                                </a:moveTo>
                                <a:lnTo>
                                  <a:pt x="1722437" y="352437"/>
                                </a:lnTo>
                                <a:lnTo>
                                  <a:pt x="1716087" y="352437"/>
                                </a:lnTo>
                                <a:lnTo>
                                  <a:pt x="1714500" y="354012"/>
                                </a:lnTo>
                                <a:lnTo>
                                  <a:pt x="1714500" y="360375"/>
                                </a:lnTo>
                                <a:lnTo>
                                  <a:pt x="1716087" y="361962"/>
                                </a:lnTo>
                                <a:lnTo>
                                  <a:pt x="1722437" y="361962"/>
                                </a:lnTo>
                                <a:lnTo>
                                  <a:pt x="1724025" y="360375"/>
                                </a:lnTo>
                                <a:lnTo>
                                  <a:pt x="1724025" y="354012"/>
                                </a:lnTo>
                                <a:close/>
                              </a:path>
                              <a:path w="2790825" h="362585">
                                <a:moveTo>
                                  <a:pt x="1724025" y="1587"/>
                                </a:moveTo>
                                <a:lnTo>
                                  <a:pt x="1722437" y="0"/>
                                </a:lnTo>
                                <a:lnTo>
                                  <a:pt x="1716087" y="0"/>
                                </a:lnTo>
                                <a:lnTo>
                                  <a:pt x="1714500" y="1587"/>
                                </a:lnTo>
                                <a:lnTo>
                                  <a:pt x="1714500" y="7950"/>
                                </a:lnTo>
                                <a:lnTo>
                                  <a:pt x="1716087" y="9525"/>
                                </a:lnTo>
                                <a:lnTo>
                                  <a:pt x="1722437" y="9525"/>
                                </a:lnTo>
                                <a:lnTo>
                                  <a:pt x="1724025" y="7950"/>
                                </a:lnTo>
                                <a:lnTo>
                                  <a:pt x="1724025" y="1587"/>
                                </a:lnTo>
                                <a:close/>
                              </a:path>
                              <a:path w="2790825" h="362585">
                                <a:moveTo>
                                  <a:pt x="1743075" y="354012"/>
                                </a:moveTo>
                                <a:lnTo>
                                  <a:pt x="1741487" y="352437"/>
                                </a:lnTo>
                                <a:lnTo>
                                  <a:pt x="1735137" y="352437"/>
                                </a:lnTo>
                                <a:lnTo>
                                  <a:pt x="1733550" y="354012"/>
                                </a:lnTo>
                                <a:lnTo>
                                  <a:pt x="1733550" y="360375"/>
                                </a:lnTo>
                                <a:lnTo>
                                  <a:pt x="1735137" y="361962"/>
                                </a:lnTo>
                                <a:lnTo>
                                  <a:pt x="1741487" y="361962"/>
                                </a:lnTo>
                                <a:lnTo>
                                  <a:pt x="1743075" y="360375"/>
                                </a:lnTo>
                                <a:lnTo>
                                  <a:pt x="1743075" y="354012"/>
                                </a:lnTo>
                                <a:close/>
                              </a:path>
                              <a:path w="2790825" h="362585">
                                <a:moveTo>
                                  <a:pt x="1743075" y="1587"/>
                                </a:moveTo>
                                <a:lnTo>
                                  <a:pt x="1741487" y="0"/>
                                </a:lnTo>
                                <a:lnTo>
                                  <a:pt x="1735137" y="0"/>
                                </a:lnTo>
                                <a:lnTo>
                                  <a:pt x="1733550" y="1587"/>
                                </a:lnTo>
                                <a:lnTo>
                                  <a:pt x="1733550" y="7950"/>
                                </a:lnTo>
                                <a:lnTo>
                                  <a:pt x="1735137" y="9525"/>
                                </a:lnTo>
                                <a:lnTo>
                                  <a:pt x="1741487" y="9525"/>
                                </a:lnTo>
                                <a:lnTo>
                                  <a:pt x="1743075" y="7950"/>
                                </a:lnTo>
                                <a:lnTo>
                                  <a:pt x="1743075" y="1587"/>
                                </a:lnTo>
                                <a:close/>
                              </a:path>
                              <a:path w="2790825" h="362585">
                                <a:moveTo>
                                  <a:pt x="1762125" y="354012"/>
                                </a:moveTo>
                                <a:lnTo>
                                  <a:pt x="1760537" y="352437"/>
                                </a:lnTo>
                                <a:lnTo>
                                  <a:pt x="1754187" y="352437"/>
                                </a:lnTo>
                                <a:lnTo>
                                  <a:pt x="1752600" y="354012"/>
                                </a:lnTo>
                                <a:lnTo>
                                  <a:pt x="1752600" y="360375"/>
                                </a:lnTo>
                                <a:lnTo>
                                  <a:pt x="1754187" y="361962"/>
                                </a:lnTo>
                                <a:lnTo>
                                  <a:pt x="1760537" y="361962"/>
                                </a:lnTo>
                                <a:lnTo>
                                  <a:pt x="1762125" y="360375"/>
                                </a:lnTo>
                                <a:lnTo>
                                  <a:pt x="1762125" y="354012"/>
                                </a:lnTo>
                                <a:close/>
                              </a:path>
                              <a:path w="2790825" h="362585">
                                <a:moveTo>
                                  <a:pt x="1762125" y="1587"/>
                                </a:moveTo>
                                <a:lnTo>
                                  <a:pt x="1760537" y="0"/>
                                </a:lnTo>
                                <a:lnTo>
                                  <a:pt x="1754187" y="0"/>
                                </a:lnTo>
                                <a:lnTo>
                                  <a:pt x="1752600" y="1587"/>
                                </a:lnTo>
                                <a:lnTo>
                                  <a:pt x="1752600" y="7950"/>
                                </a:lnTo>
                                <a:lnTo>
                                  <a:pt x="1754187" y="9525"/>
                                </a:lnTo>
                                <a:lnTo>
                                  <a:pt x="1760537" y="9525"/>
                                </a:lnTo>
                                <a:lnTo>
                                  <a:pt x="1762125" y="7950"/>
                                </a:lnTo>
                                <a:lnTo>
                                  <a:pt x="1762125" y="1587"/>
                                </a:lnTo>
                                <a:close/>
                              </a:path>
                              <a:path w="2790825" h="362585">
                                <a:moveTo>
                                  <a:pt x="1781175" y="354012"/>
                                </a:moveTo>
                                <a:lnTo>
                                  <a:pt x="1779587" y="352437"/>
                                </a:lnTo>
                                <a:lnTo>
                                  <a:pt x="1773237" y="352437"/>
                                </a:lnTo>
                                <a:lnTo>
                                  <a:pt x="1771650" y="354012"/>
                                </a:lnTo>
                                <a:lnTo>
                                  <a:pt x="1771650" y="360375"/>
                                </a:lnTo>
                                <a:lnTo>
                                  <a:pt x="1773237" y="361962"/>
                                </a:lnTo>
                                <a:lnTo>
                                  <a:pt x="1779587" y="361962"/>
                                </a:lnTo>
                                <a:lnTo>
                                  <a:pt x="1781175" y="360375"/>
                                </a:lnTo>
                                <a:lnTo>
                                  <a:pt x="1781175" y="354012"/>
                                </a:lnTo>
                                <a:close/>
                              </a:path>
                              <a:path w="2790825" h="362585">
                                <a:moveTo>
                                  <a:pt x="1781175" y="1587"/>
                                </a:moveTo>
                                <a:lnTo>
                                  <a:pt x="1779587" y="0"/>
                                </a:lnTo>
                                <a:lnTo>
                                  <a:pt x="1773237" y="0"/>
                                </a:lnTo>
                                <a:lnTo>
                                  <a:pt x="1771650" y="1587"/>
                                </a:lnTo>
                                <a:lnTo>
                                  <a:pt x="1771650" y="7950"/>
                                </a:lnTo>
                                <a:lnTo>
                                  <a:pt x="1773237" y="9525"/>
                                </a:lnTo>
                                <a:lnTo>
                                  <a:pt x="1779587" y="9525"/>
                                </a:lnTo>
                                <a:lnTo>
                                  <a:pt x="1781175" y="7950"/>
                                </a:lnTo>
                                <a:lnTo>
                                  <a:pt x="1781175" y="1587"/>
                                </a:lnTo>
                                <a:close/>
                              </a:path>
                              <a:path w="2790825" h="362585">
                                <a:moveTo>
                                  <a:pt x="1800225" y="354012"/>
                                </a:moveTo>
                                <a:lnTo>
                                  <a:pt x="1798637" y="352437"/>
                                </a:lnTo>
                                <a:lnTo>
                                  <a:pt x="1792287" y="352437"/>
                                </a:lnTo>
                                <a:lnTo>
                                  <a:pt x="1790700" y="354012"/>
                                </a:lnTo>
                                <a:lnTo>
                                  <a:pt x="1790700" y="360375"/>
                                </a:lnTo>
                                <a:lnTo>
                                  <a:pt x="1792287" y="361962"/>
                                </a:lnTo>
                                <a:lnTo>
                                  <a:pt x="1798637" y="361962"/>
                                </a:lnTo>
                                <a:lnTo>
                                  <a:pt x="1800225" y="360375"/>
                                </a:lnTo>
                                <a:lnTo>
                                  <a:pt x="1800225" y="354012"/>
                                </a:lnTo>
                                <a:close/>
                              </a:path>
                              <a:path w="2790825" h="362585">
                                <a:moveTo>
                                  <a:pt x="1800225" y="1587"/>
                                </a:moveTo>
                                <a:lnTo>
                                  <a:pt x="1798637" y="0"/>
                                </a:lnTo>
                                <a:lnTo>
                                  <a:pt x="1792287" y="0"/>
                                </a:lnTo>
                                <a:lnTo>
                                  <a:pt x="1790700" y="1587"/>
                                </a:lnTo>
                                <a:lnTo>
                                  <a:pt x="1790700" y="7950"/>
                                </a:lnTo>
                                <a:lnTo>
                                  <a:pt x="1792287" y="9525"/>
                                </a:lnTo>
                                <a:lnTo>
                                  <a:pt x="1798637" y="9525"/>
                                </a:lnTo>
                                <a:lnTo>
                                  <a:pt x="1800225" y="7950"/>
                                </a:lnTo>
                                <a:lnTo>
                                  <a:pt x="1800225" y="1587"/>
                                </a:lnTo>
                                <a:close/>
                              </a:path>
                              <a:path w="2790825" h="362585">
                                <a:moveTo>
                                  <a:pt x="1819275" y="354012"/>
                                </a:moveTo>
                                <a:lnTo>
                                  <a:pt x="1817687" y="352437"/>
                                </a:lnTo>
                                <a:lnTo>
                                  <a:pt x="1811337" y="352437"/>
                                </a:lnTo>
                                <a:lnTo>
                                  <a:pt x="1809750" y="354012"/>
                                </a:lnTo>
                                <a:lnTo>
                                  <a:pt x="1809750" y="360375"/>
                                </a:lnTo>
                                <a:lnTo>
                                  <a:pt x="1811337" y="361962"/>
                                </a:lnTo>
                                <a:lnTo>
                                  <a:pt x="1817687" y="361962"/>
                                </a:lnTo>
                                <a:lnTo>
                                  <a:pt x="1819275" y="360375"/>
                                </a:lnTo>
                                <a:lnTo>
                                  <a:pt x="1819275" y="354012"/>
                                </a:lnTo>
                                <a:close/>
                              </a:path>
                              <a:path w="2790825" h="362585">
                                <a:moveTo>
                                  <a:pt x="1819275" y="1587"/>
                                </a:moveTo>
                                <a:lnTo>
                                  <a:pt x="1817687" y="0"/>
                                </a:lnTo>
                                <a:lnTo>
                                  <a:pt x="1811337" y="0"/>
                                </a:lnTo>
                                <a:lnTo>
                                  <a:pt x="1809750" y="1587"/>
                                </a:lnTo>
                                <a:lnTo>
                                  <a:pt x="1809750" y="7950"/>
                                </a:lnTo>
                                <a:lnTo>
                                  <a:pt x="1811337" y="9525"/>
                                </a:lnTo>
                                <a:lnTo>
                                  <a:pt x="1817687" y="9525"/>
                                </a:lnTo>
                                <a:lnTo>
                                  <a:pt x="1819275" y="7950"/>
                                </a:lnTo>
                                <a:lnTo>
                                  <a:pt x="1819275" y="1587"/>
                                </a:lnTo>
                                <a:close/>
                              </a:path>
                              <a:path w="2790825" h="362585">
                                <a:moveTo>
                                  <a:pt x="1838325" y="354012"/>
                                </a:moveTo>
                                <a:lnTo>
                                  <a:pt x="1836737" y="352437"/>
                                </a:lnTo>
                                <a:lnTo>
                                  <a:pt x="1830387" y="352437"/>
                                </a:lnTo>
                                <a:lnTo>
                                  <a:pt x="1828800" y="354012"/>
                                </a:lnTo>
                                <a:lnTo>
                                  <a:pt x="1828800" y="360375"/>
                                </a:lnTo>
                                <a:lnTo>
                                  <a:pt x="1830387" y="361962"/>
                                </a:lnTo>
                                <a:lnTo>
                                  <a:pt x="1836737" y="361962"/>
                                </a:lnTo>
                                <a:lnTo>
                                  <a:pt x="1838325" y="360375"/>
                                </a:lnTo>
                                <a:lnTo>
                                  <a:pt x="1838325" y="354012"/>
                                </a:lnTo>
                                <a:close/>
                              </a:path>
                              <a:path w="2790825" h="362585">
                                <a:moveTo>
                                  <a:pt x="1838325" y="1587"/>
                                </a:moveTo>
                                <a:lnTo>
                                  <a:pt x="1836737" y="0"/>
                                </a:lnTo>
                                <a:lnTo>
                                  <a:pt x="1830387" y="0"/>
                                </a:lnTo>
                                <a:lnTo>
                                  <a:pt x="1828800" y="1587"/>
                                </a:lnTo>
                                <a:lnTo>
                                  <a:pt x="1828800" y="7950"/>
                                </a:lnTo>
                                <a:lnTo>
                                  <a:pt x="1830387" y="9525"/>
                                </a:lnTo>
                                <a:lnTo>
                                  <a:pt x="1836737" y="9525"/>
                                </a:lnTo>
                                <a:lnTo>
                                  <a:pt x="1838325" y="7950"/>
                                </a:lnTo>
                                <a:lnTo>
                                  <a:pt x="1838325" y="1587"/>
                                </a:lnTo>
                                <a:close/>
                              </a:path>
                              <a:path w="2790825" h="362585">
                                <a:moveTo>
                                  <a:pt x="1857375" y="354012"/>
                                </a:moveTo>
                                <a:lnTo>
                                  <a:pt x="1855787" y="352437"/>
                                </a:lnTo>
                                <a:lnTo>
                                  <a:pt x="1849437" y="352437"/>
                                </a:lnTo>
                                <a:lnTo>
                                  <a:pt x="1847850" y="354012"/>
                                </a:lnTo>
                                <a:lnTo>
                                  <a:pt x="1847850" y="360375"/>
                                </a:lnTo>
                                <a:lnTo>
                                  <a:pt x="1849437" y="361962"/>
                                </a:lnTo>
                                <a:lnTo>
                                  <a:pt x="1855787" y="361962"/>
                                </a:lnTo>
                                <a:lnTo>
                                  <a:pt x="1857375" y="360375"/>
                                </a:lnTo>
                                <a:lnTo>
                                  <a:pt x="1857375" y="354012"/>
                                </a:lnTo>
                                <a:close/>
                              </a:path>
                              <a:path w="2790825" h="362585">
                                <a:moveTo>
                                  <a:pt x="1857375" y="1587"/>
                                </a:moveTo>
                                <a:lnTo>
                                  <a:pt x="1855787" y="0"/>
                                </a:lnTo>
                                <a:lnTo>
                                  <a:pt x="1849437" y="0"/>
                                </a:lnTo>
                                <a:lnTo>
                                  <a:pt x="1847850" y="1587"/>
                                </a:lnTo>
                                <a:lnTo>
                                  <a:pt x="1847850" y="7950"/>
                                </a:lnTo>
                                <a:lnTo>
                                  <a:pt x="1849437" y="9525"/>
                                </a:lnTo>
                                <a:lnTo>
                                  <a:pt x="1855787" y="9525"/>
                                </a:lnTo>
                                <a:lnTo>
                                  <a:pt x="1857375" y="7950"/>
                                </a:lnTo>
                                <a:lnTo>
                                  <a:pt x="1857375" y="1587"/>
                                </a:lnTo>
                                <a:close/>
                              </a:path>
                              <a:path w="2790825" h="362585">
                                <a:moveTo>
                                  <a:pt x="1876425" y="354012"/>
                                </a:moveTo>
                                <a:lnTo>
                                  <a:pt x="1874837" y="352437"/>
                                </a:lnTo>
                                <a:lnTo>
                                  <a:pt x="1868487" y="352437"/>
                                </a:lnTo>
                                <a:lnTo>
                                  <a:pt x="1866900" y="354012"/>
                                </a:lnTo>
                                <a:lnTo>
                                  <a:pt x="1866900" y="360375"/>
                                </a:lnTo>
                                <a:lnTo>
                                  <a:pt x="1868487" y="361962"/>
                                </a:lnTo>
                                <a:lnTo>
                                  <a:pt x="1874837" y="361962"/>
                                </a:lnTo>
                                <a:lnTo>
                                  <a:pt x="1876425" y="360375"/>
                                </a:lnTo>
                                <a:lnTo>
                                  <a:pt x="1876425" y="354012"/>
                                </a:lnTo>
                                <a:close/>
                              </a:path>
                              <a:path w="2790825" h="362585">
                                <a:moveTo>
                                  <a:pt x="1876425" y="1587"/>
                                </a:moveTo>
                                <a:lnTo>
                                  <a:pt x="1874837" y="0"/>
                                </a:lnTo>
                                <a:lnTo>
                                  <a:pt x="1868487" y="0"/>
                                </a:lnTo>
                                <a:lnTo>
                                  <a:pt x="1866900" y="1587"/>
                                </a:lnTo>
                                <a:lnTo>
                                  <a:pt x="1866900" y="7950"/>
                                </a:lnTo>
                                <a:lnTo>
                                  <a:pt x="1868487" y="9525"/>
                                </a:lnTo>
                                <a:lnTo>
                                  <a:pt x="1874837" y="9525"/>
                                </a:lnTo>
                                <a:lnTo>
                                  <a:pt x="1876425" y="7950"/>
                                </a:lnTo>
                                <a:lnTo>
                                  <a:pt x="1876425" y="1587"/>
                                </a:lnTo>
                                <a:close/>
                              </a:path>
                              <a:path w="2790825" h="362585">
                                <a:moveTo>
                                  <a:pt x="1895475" y="354012"/>
                                </a:moveTo>
                                <a:lnTo>
                                  <a:pt x="1893887" y="352437"/>
                                </a:lnTo>
                                <a:lnTo>
                                  <a:pt x="1887537" y="352437"/>
                                </a:lnTo>
                                <a:lnTo>
                                  <a:pt x="1885950" y="354012"/>
                                </a:lnTo>
                                <a:lnTo>
                                  <a:pt x="1885950" y="360375"/>
                                </a:lnTo>
                                <a:lnTo>
                                  <a:pt x="1887537" y="361962"/>
                                </a:lnTo>
                                <a:lnTo>
                                  <a:pt x="1893887" y="361962"/>
                                </a:lnTo>
                                <a:lnTo>
                                  <a:pt x="1895475" y="360375"/>
                                </a:lnTo>
                                <a:lnTo>
                                  <a:pt x="1895475" y="354012"/>
                                </a:lnTo>
                                <a:close/>
                              </a:path>
                              <a:path w="2790825" h="362585">
                                <a:moveTo>
                                  <a:pt x="1895475" y="1587"/>
                                </a:moveTo>
                                <a:lnTo>
                                  <a:pt x="1893887" y="0"/>
                                </a:lnTo>
                                <a:lnTo>
                                  <a:pt x="1887537" y="0"/>
                                </a:lnTo>
                                <a:lnTo>
                                  <a:pt x="1885950" y="1587"/>
                                </a:lnTo>
                                <a:lnTo>
                                  <a:pt x="1885950" y="7950"/>
                                </a:lnTo>
                                <a:lnTo>
                                  <a:pt x="1887537" y="9525"/>
                                </a:lnTo>
                                <a:lnTo>
                                  <a:pt x="1893887" y="9525"/>
                                </a:lnTo>
                                <a:lnTo>
                                  <a:pt x="1895475" y="7950"/>
                                </a:lnTo>
                                <a:lnTo>
                                  <a:pt x="1895475" y="1587"/>
                                </a:lnTo>
                                <a:close/>
                              </a:path>
                              <a:path w="2790825" h="362585">
                                <a:moveTo>
                                  <a:pt x="1914525" y="354012"/>
                                </a:moveTo>
                                <a:lnTo>
                                  <a:pt x="1912937" y="352437"/>
                                </a:lnTo>
                                <a:lnTo>
                                  <a:pt x="1906587" y="352437"/>
                                </a:lnTo>
                                <a:lnTo>
                                  <a:pt x="1905000" y="354012"/>
                                </a:lnTo>
                                <a:lnTo>
                                  <a:pt x="1905000" y="360375"/>
                                </a:lnTo>
                                <a:lnTo>
                                  <a:pt x="1906587" y="361962"/>
                                </a:lnTo>
                                <a:lnTo>
                                  <a:pt x="1912937" y="361962"/>
                                </a:lnTo>
                                <a:lnTo>
                                  <a:pt x="1914525" y="360375"/>
                                </a:lnTo>
                                <a:lnTo>
                                  <a:pt x="1914525" y="354012"/>
                                </a:lnTo>
                                <a:close/>
                              </a:path>
                              <a:path w="2790825" h="362585">
                                <a:moveTo>
                                  <a:pt x="1914525" y="1587"/>
                                </a:moveTo>
                                <a:lnTo>
                                  <a:pt x="1912937" y="0"/>
                                </a:lnTo>
                                <a:lnTo>
                                  <a:pt x="1906587" y="0"/>
                                </a:lnTo>
                                <a:lnTo>
                                  <a:pt x="1905000" y="1587"/>
                                </a:lnTo>
                                <a:lnTo>
                                  <a:pt x="1905000" y="7950"/>
                                </a:lnTo>
                                <a:lnTo>
                                  <a:pt x="1906587" y="9525"/>
                                </a:lnTo>
                                <a:lnTo>
                                  <a:pt x="1912937" y="9525"/>
                                </a:lnTo>
                                <a:lnTo>
                                  <a:pt x="1914525" y="7950"/>
                                </a:lnTo>
                                <a:lnTo>
                                  <a:pt x="1914525" y="1587"/>
                                </a:lnTo>
                                <a:close/>
                              </a:path>
                              <a:path w="2790825" h="362585">
                                <a:moveTo>
                                  <a:pt x="1933575" y="354012"/>
                                </a:moveTo>
                                <a:lnTo>
                                  <a:pt x="1931987" y="352437"/>
                                </a:lnTo>
                                <a:lnTo>
                                  <a:pt x="1925637" y="352437"/>
                                </a:lnTo>
                                <a:lnTo>
                                  <a:pt x="1924050" y="354012"/>
                                </a:lnTo>
                                <a:lnTo>
                                  <a:pt x="1924050" y="360375"/>
                                </a:lnTo>
                                <a:lnTo>
                                  <a:pt x="1925637" y="361962"/>
                                </a:lnTo>
                                <a:lnTo>
                                  <a:pt x="1931987" y="361962"/>
                                </a:lnTo>
                                <a:lnTo>
                                  <a:pt x="1933575" y="360375"/>
                                </a:lnTo>
                                <a:lnTo>
                                  <a:pt x="1933575" y="354012"/>
                                </a:lnTo>
                                <a:close/>
                              </a:path>
                              <a:path w="2790825" h="362585">
                                <a:moveTo>
                                  <a:pt x="1933575" y="1587"/>
                                </a:moveTo>
                                <a:lnTo>
                                  <a:pt x="1931987" y="0"/>
                                </a:lnTo>
                                <a:lnTo>
                                  <a:pt x="1925637" y="0"/>
                                </a:lnTo>
                                <a:lnTo>
                                  <a:pt x="1924050" y="1587"/>
                                </a:lnTo>
                                <a:lnTo>
                                  <a:pt x="1924050" y="7950"/>
                                </a:lnTo>
                                <a:lnTo>
                                  <a:pt x="1925637" y="9525"/>
                                </a:lnTo>
                                <a:lnTo>
                                  <a:pt x="1931987" y="9525"/>
                                </a:lnTo>
                                <a:lnTo>
                                  <a:pt x="1933575" y="7950"/>
                                </a:lnTo>
                                <a:lnTo>
                                  <a:pt x="1933575" y="1587"/>
                                </a:lnTo>
                                <a:close/>
                              </a:path>
                              <a:path w="2790825" h="362585">
                                <a:moveTo>
                                  <a:pt x="1952625" y="354012"/>
                                </a:moveTo>
                                <a:lnTo>
                                  <a:pt x="1951037" y="352437"/>
                                </a:lnTo>
                                <a:lnTo>
                                  <a:pt x="1944687" y="352437"/>
                                </a:lnTo>
                                <a:lnTo>
                                  <a:pt x="1943100" y="354012"/>
                                </a:lnTo>
                                <a:lnTo>
                                  <a:pt x="1943100" y="360375"/>
                                </a:lnTo>
                                <a:lnTo>
                                  <a:pt x="1944687" y="361962"/>
                                </a:lnTo>
                                <a:lnTo>
                                  <a:pt x="1951037" y="361962"/>
                                </a:lnTo>
                                <a:lnTo>
                                  <a:pt x="1952625" y="360375"/>
                                </a:lnTo>
                                <a:lnTo>
                                  <a:pt x="1952625" y="354012"/>
                                </a:lnTo>
                                <a:close/>
                              </a:path>
                              <a:path w="2790825" h="362585">
                                <a:moveTo>
                                  <a:pt x="1952625" y="1587"/>
                                </a:moveTo>
                                <a:lnTo>
                                  <a:pt x="1951037" y="0"/>
                                </a:lnTo>
                                <a:lnTo>
                                  <a:pt x="1944687" y="0"/>
                                </a:lnTo>
                                <a:lnTo>
                                  <a:pt x="1943100" y="1587"/>
                                </a:lnTo>
                                <a:lnTo>
                                  <a:pt x="1943100" y="7950"/>
                                </a:lnTo>
                                <a:lnTo>
                                  <a:pt x="1944687" y="9525"/>
                                </a:lnTo>
                                <a:lnTo>
                                  <a:pt x="1951037" y="9525"/>
                                </a:lnTo>
                                <a:lnTo>
                                  <a:pt x="1952625" y="7950"/>
                                </a:lnTo>
                                <a:lnTo>
                                  <a:pt x="1952625" y="1587"/>
                                </a:lnTo>
                                <a:close/>
                              </a:path>
                              <a:path w="2790825" h="362585">
                                <a:moveTo>
                                  <a:pt x="1971675" y="354012"/>
                                </a:moveTo>
                                <a:lnTo>
                                  <a:pt x="1970087" y="352437"/>
                                </a:lnTo>
                                <a:lnTo>
                                  <a:pt x="1963737" y="352437"/>
                                </a:lnTo>
                                <a:lnTo>
                                  <a:pt x="1962150" y="354012"/>
                                </a:lnTo>
                                <a:lnTo>
                                  <a:pt x="1962150" y="360375"/>
                                </a:lnTo>
                                <a:lnTo>
                                  <a:pt x="1963737" y="361962"/>
                                </a:lnTo>
                                <a:lnTo>
                                  <a:pt x="1970087" y="361962"/>
                                </a:lnTo>
                                <a:lnTo>
                                  <a:pt x="1971675" y="360375"/>
                                </a:lnTo>
                                <a:lnTo>
                                  <a:pt x="1971675" y="354012"/>
                                </a:lnTo>
                                <a:close/>
                              </a:path>
                              <a:path w="2790825" h="362585">
                                <a:moveTo>
                                  <a:pt x="1971675" y="1587"/>
                                </a:moveTo>
                                <a:lnTo>
                                  <a:pt x="1970087" y="0"/>
                                </a:lnTo>
                                <a:lnTo>
                                  <a:pt x="1963737" y="0"/>
                                </a:lnTo>
                                <a:lnTo>
                                  <a:pt x="1962150" y="1587"/>
                                </a:lnTo>
                                <a:lnTo>
                                  <a:pt x="1962150" y="7950"/>
                                </a:lnTo>
                                <a:lnTo>
                                  <a:pt x="1963737" y="9525"/>
                                </a:lnTo>
                                <a:lnTo>
                                  <a:pt x="1970087" y="9525"/>
                                </a:lnTo>
                                <a:lnTo>
                                  <a:pt x="1971675" y="7950"/>
                                </a:lnTo>
                                <a:lnTo>
                                  <a:pt x="1971675" y="1587"/>
                                </a:lnTo>
                                <a:close/>
                              </a:path>
                              <a:path w="2790825" h="362585">
                                <a:moveTo>
                                  <a:pt x="1990725" y="354012"/>
                                </a:moveTo>
                                <a:lnTo>
                                  <a:pt x="1989137" y="352437"/>
                                </a:lnTo>
                                <a:lnTo>
                                  <a:pt x="1982787" y="352437"/>
                                </a:lnTo>
                                <a:lnTo>
                                  <a:pt x="1981200" y="354012"/>
                                </a:lnTo>
                                <a:lnTo>
                                  <a:pt x="1981200" y="360375"/>
                                </a:lnTo>
                                <a:lnTo>
                                  <a:pt x="1982787" y="361962"/>
                                </a:lnTo>
                                <a:lnTo>
                                  <a:pt x="1989137" y="361962"/>
                                </a:lnTo>
                                <a:lnTo>
                                  <a:pt x="1990725" y="360375"/>
                                </a:lnTo>
                                <a:lnTo>
                                  <a:pt x="1990725" y="354012"/>
                                </a:lnTo>
                                <a:close/>
                              </a:path>
                              <a:path w="2790825" h="362585">
                                <a:moveTo>
                                  <a:pt x="1990725" y="1587"/>
                                </a:moveTo>
                                <a:lnTo>
                                  <a:pt x="1989137" y="0"/>
                                </a:lnTo>
                                <a:lnTo>
                                  <a:pt x="1982787" y="0"/>
                                </a:lnTo>
                                <a:lnTo>
                                  <a:pt x="1981200" y="1587"/>
                                </a:lnTo>
                                <a:lnTo>
                                  <a:pt x="1981200" y="7950"/>
                                </a:lnTo>
                                <a:lnTo>
                                  <a:pt x="1982787" y="9525"/>
                                </a:lnTo>
                                <a:lnTo>
                                  <a:pt x="1989137" y="9525"/>
                                </a:lnTo>
                                <a:lnTo>
                                  <a:pt x="1990725" y="7950"/>
                                </a:lnTo>
                                <a:lnTo>
                                  <a:pt x="1990725" y="1587"/>
                                </a:lnTo>
                                <a:close/>
                              </a:path>
                              <a:path w="2790825" h="362585">
                                <a:moveTo>
                                  <a:pt x="2009775" y="354012"/>
                                </a:moveTo>
                                <a:lnTo>
                                  <a:pt x="2008187" y="352437"/>
                                </a:lnTo>
                                <a:lnTo>
                                  <a:pt x="2001837" y="352437"/>
                                </a:lnTo>
                                <a:lnTo>
                                  <a:pt x="2000250" y="354012"/>
                                </a:lnTo>
                                <a:lnTo>
                                  <a:pt x="2000250" y="360375"/>
                                </a:lnTo>
                                <a:lnTo>
                                  <a:pt x="2001837" y="361962"/>
                                </a:lnTo>
                                <a:lnTo>
                                  <a:pt x="2008187" y="361962"/>
                                </a:lnTo>
                                <a:lnTo>
                                  <a:pt x="2009775" y="360375"/>
                                </a:lnTo>
                                <a:lnTo>
                                  <a:pt x="2009775" y="354012"/>
                                </a:lnTo>
                                <a:close/>
                              </a:path>
                              <a:path w="2790825" h="362585">
                                <a:moveTo>
                                  <a:pt x="2009775" y="1587"/>
                                </a:moveTo>
                                <a:lnTo>
                                  <a:pt x="2008187" y="0"/>
                                </a:lnTo>
                                <a:lnTo>
                                  <a:pt x="2001837" y="0"/>
                                </a:lnTo>
                                <a:lnTo>
                                  <a:pt x="2000250" y="1587"/>
                                </a:lnTo>
                                <a:lnTo>
                                  <a:pt x="2000250" y="7950"/>
                                </a:lnTo>
                                <a:lnTo>
                                  <a:pt x="2001837" y="9525"/>
                                </a:lnTo>
                                <a:lnTo>
                                  <a:pt x="2008187" y="9525"/>
                                </a:lnTo>
                                <a:lnTo>
                                  <a:pt x="2009775" y="7950"/>
                                </a:lnTo>
                                <a:lnTo>
                                  <a:pt x="2009775" y="1587"/>
                                </a:lnTo>
                                <a:close/>
                              </a:path>
                              <a:path w="2790825" h="362585">
                                <a:moveTo>
                                  <a:pt x="2028825" y="354012"/>
                                </a:moveTo>
                                <a:lnTo>
                                  <a:pt x="2027237" y="352437"/>
                                </a:lnTo>
                                <a:lnTo>
                                  <a:pt x="2020887" y="352437"/>
                                </a:lnTo>
                                <a:lnTo>
                                  <a:pt x="2019300" y="354012"/>
                                </a:lnTo>
                                <a:lnTo>
                                  <a:pt x="2019300" y="360375"/>
                                </a:lnTo>
                                <a:lnTo>
                                  <a:pt x="2020887" y="361962"/>
                                </a:lnTo>
                                <a:lnTo>
                                  <a:pt x="2027237" y="361962"/>
                                </a:lnTo>
                                <a:lnTo>
                                  <a:pt x="2028825" y="360375"/>
                                </a:lnTo>
                                <a:lnTo>
                                  <a:pt x="2028825" y="354012"/>
                                </a:lnTo>
                                <a:close/>
                              </a:path>
                              <a:path w="2790825" h="362585">
                                <a:moveTo>
                                  <a:pt x="2028825" y="1587"/>
                                </a:moveTo>
                                <a:lnTo>
                                  <a:pt x="2027237" y="0"/>
                                </a:lnTo>
                                <a:lnTo>
                                  <a:pt x="2020887" y="0"/>
                                </a:lnTo>
                                <a:lnTo>
                                  <a:pt x="2019300" y="1587"/>
                                </a:lnTo>
                                <a:lnTo>
                                  <a:pt x="2019300" y="7950"/>
                                </a:lnTo>
                                <a:lnTo>
                                  <a:pt x="2020887" y="9525"/>
                                </a:lnTo>
                                <a:lnTo>
                                  <a:pt x="2027237" y="9525"/>
                                </a:lnTo>
                                <a:lnTo>
                                  <a:pt x="2028825" y="7950"/>
                                </a:lnTo>
                                <a:lnTo>
                                  <a:pt x="2028825" y="1587"/>
                                </a:lnTo>
                                <a:close/>
                              </a:path>
                              <a:path w="2790825" h="362585">
                                <a:moveTo>
                                  <a:pt x="2047875" y="354012"/>
                                </a:moveTo>
                                <a:lnTo>
                                  <a:pt x="2046287" y="352437"/>
                                </a:lnTo>
                                <a:lnTo>
                                  <a:pt x="2039937" y="352437"/>
                                </a:lnTo>
                                <a:lnTo>
                                  <a:pt x="2038350" y="354012"/>
                                </a:lnTo>
                                <a:lnTo>
                                  <a:pt x="2038350" y="360375"/>
                                </a:lnTo>
                                <a:lnTo>
                                  <a:pt x="2039937" y="361962"/>
                                </a:lnTo>
                                <a:lnTo>
                                  <a:pt x="2046287" y="361962"/>
                                </a:lnTo>
                                <a:lnTo>
                                  <a:pt x="2047875" y="360375"/>
                                </a:lnTo>
                                <a:lnTo>
                                  <a:pt x="2047875" y="354012"/>
                                </a:lnTo>
                                <a:close/>
                              </a:path>
                              <a:path w="2790825" h="362585">
                                <a:moveTo>
                                  <a:pt x="2047875" y="1587"/>
                                </a:moveTo>
                                <a:lnTo>
                                  <a:pt x="2046287" y="0"/>
                                </a:lnTo>
                                <a:lnTo>
                                  <a:pt x="2039937" y="0"/>
                                </a:lnTo>
                                <a:lnTo>
                                  <a:pt x="2038350" y="1587"/>
                                </a:lnTo>
                                <a:lnTo>
                                  <a:pt x="2038350" y="7950"/>
                                </a:lnTo>
                                <a:lnTo>
                                  <a:pt x="2039937" y="9525"/>
                                </a:lnTo>
                                <a:lnTo>
                                  <a:pt x="2046287" y="9525"/>
                                </a:lnTo>
                                <a:lnTo>
                                  <a:pt x="2047875" y="7950"/>
                                </a:lnTo>
                                <a:lnTo>
                                  <a:pt x="2047875" y="1587"/>
                                </a:lnTo>
                                <a:close/>
                              </a:path>
                              <a:path w="2790825" h="362585">
                                <a:moveTo>
                                  <a:pt x="2066925" y="354012"/>
                                </a:moveTo>
                                <a:lnTo>
                                  <a:pt x="2065337" y="352437"/>
                                </a:lnTo>
                                <a:lnTo>
                                  <a:pt x="2058987" y="352437"/>
                                </a:lnTo>
                                <a:lnTo>
                                  <a:pt x="2057400" y="354012"/>
                                </a:lnTo>
                                <a:lnTo>
                                  <a:pt x="2057400" y="360375"/>
                                </a:lnTo>
                                <a:lnTo>
                                  <a:pt x="2058987" y="361962"/>
                                </a:lnTo>
                                <a:lnTo>
                                  <a:pt x="2065337" y="361962"/>
                                </a:lnTo>
                                <a:lnTo>
                                  <a:pt x="2066925" y="360375"/>
                                </a:lnTo>
                                <a:lnTo>
                                  <a:pt x="2066925" y="354012"/>
                                </a:lnTo>
                                <a:close/>
                              </a:path>
                              <a:path w="2790825" h="362585">
                                <a:moveTo>
                                  <a:pt x="2066925" y="1587"/>
                                </a:moveTo>
                                <a:lnTo>
                                  <a:pt x="2065337" y="0"/>
                                </a:lnTo>
                                <a:lnTo>
                                  <a:pt x="2058987" y="0"/>
                                </a:lnTo>
                                <a:lnTo>
                                  <a:pt x="2057400" y="1587"/>
                                </a:lnTo>
                                <a:lnTo>
                                  <a:pt x="2057400" y="7950"/>
                                </a:lnTo>
                                <a:lnTo>
                                  <a:pt x="2058987" y="9525"/>
                                </a:lnTo>
                                <a:lnTo>
                                  <a:pt x="2065337" y="9525"/>
                                </a:lnTo>
                                <a:lnTo>
                                  <a:pt x="2066925" y="7950"/>
                                </a:lnTo>
                                <a:lnTo>
                                  <a:pt x="2066925" y="1587"/>
                                </a:lnTo>
                                <a:close/>
                              </a:path>
                              <a:path w="2790825" h="362585">
                                <a:moveTo>
                                  <a:pt x="2085975" y="354012"/>
                                </a:moveTo>
                                <a:lnTo>
                                  <a:pt x="2084387" y="352437"/>
                                </a:lnTo>
                                <a:lnTo>
                                  <a:pt x="2078037" y="352437"/>
                                </a:lnTo>
                                <a:lnTo>
                                  <a:pt x="2076450" y="354012"/>
                                </a:lnTo>
                                <a:lnTo>
                                  <a:pt x="2076450" y="360375"/>
                                </a:lnTo>
                                <a:lnTo>
                                  <a:pt x="2078037" y="361962"/>
                                </a:lnTo>
                                <a:lnTo>
                                  <a:pt x="2084387" y="361962"/>
                                </a:lnTo>
                                <a:lnTo>
                                  <a:pt x="2085975" y="360375"/>
                                </a:lnTo>
                                <a:lnTo>
                                  <a:pt x="2085975" y="354012"/>
                                </a:lnTo>
                                <a:close/>
                              </a:path>
                              <a:path w="2790825" h="362585">
                                <a:moveTo>
                                  <a:pt x="2085975" y="1587"/>
                                </a:moveTo>
                                <a:lnTo>
                                  <a:pt x="2084387" y="0"/>
                                </a:lnTo>
                                <a:lnTo>
                                  <a:pt x="2078037" y="0"/>
                                </a:lnTo>
                                <a:lnTo>
                                  <a:pt x="2076450" y="1587"/>
                                </a:lnTo>
                                <a:lnTo>
                                  <a:pt x="2076450" y="7950"/>
                                </a:lnTo>
                                <a:lnTo>
                                  <a:pt x="2078037" y="9525"/>
                                </a:lnTo>
                                <a:lnTo>
                                  <a:pt x="2084387" y="9525"/>
                                </a:lnTo>
                                <a:lnTo>
                                  <a:pt x="2085975" y="7950"/>
                                </a:lnTo>
                                <a:lnTo>
                                  <a:pt x="2085975" y="1587"/>
                                </a:lnTo>
                                <a:close/>
                              </a:path>
                              <a:path w="2790825" h="362585">
                                <a:moveTo>
                                  <a:pt x="2105025" y="354012"/>
                                </a:moveTo>
                                <a:lnTo>
                                  <a:pt x="2103437" y="352437"/>
                                </a:lnTo>
                                <a:lnTo>
                                  <a:pt x="2097087" y="352437"/>
                                </a:lnTo>
                                <a:lnTo>
                                  <a:pt x="2095500" y="354012"/>
                                </a:lnTo>
                                <a:lnTo>
                                  <a:pt x="2095500" y="360375"/>
                                </a:lnTo>
                                <a:lnTo>
                                  <a:pt x="2097087" y="361962"/>
                                </a:lnTo>
                                <a:lnTo>
                                  <a:pt x="2103437" y="361962"/>
                                </a:lnTo>
                                <a:lnTo>
                                  <a:pt x="2105025" y="360375"/>
                                </a:lnTo>
                                <a:lnTo>
                                  <a:pt x="2105025" y="354012"/>
                                </a:lnTo>
                                <a:close/>
                              </a:path>
                              <a:path w="2790825" h="362585">
                                <a:moveTo>
                                  <a:pt x="2105025" y="1587"/>
                                </a:moveTo>
                                <a:lnTo>
                                  <a:pt x="2103437" y="0"/>
                                </a:lnTo>
                                <a:lnTo>
                                  <a:pt x="2097087" y="0"/>
                                </a:lnTo>
                                <a:lnTo>
                                  <a:pt x="2095500" y="1587"/>
                                </a:lnTo>
                                <a:lnTo>
                                  <a:pt x="2095500" y="7950"/>
                                </a:lnTo>
                                <a:lnTo>
                                  <a:pt x="2097087" y="9525"/>
                                </a:lnTo>
                                <a:lnTo>
                                  <a:pt x="2103437" y="9525"/>
                                </a:lnTo>
                                <a:lnTo>
                                  <a:pt x="2105025" y="7950"/>
                                </a:lnTo>
                                <a:lnTo>
                                  <a:pt x="2105025" y="1587"/>
                                </a:lnTo>
                                <a:close/>
                              </a:path>
                              <a:path w="2790825" h="362585">
                                <a:moveTo>
                                  <a:pt x="2124075" y="354012"/>
                                </a:moveTo>
                                <a:lnTo>
                                  <a:pt x="2122487" y="352437"/>
                                </a:lnTo>
                                <a:lnTo>
                                  <a:pt x="2116137" y="352437"/>
                                </a:lnTo>
                                <a:lnTo>
                                  <a:pt x="2114550" y="354012"/>
                                </a:lnTo>
                                <a:lnTo>
                                  <a:pt x="2114550" y="360375"/>
                                </a:lnTo>
                                <a:lnTo>
                                  <a:pt x="2116137" y="361962"/>
                                </a:lnTo>
                                <a:lnTo>
                                  <a:pt x="2122487" y="361962"/>
                                </a:lnTo>
                                <a:lnTo>
                                  <a:pt x="2124075" y="360375"/>
                                </a:lnTo>
                                <a:lnTo>
                                  <a:pt x="2124075" y="354012"/>
                                </a:lnTo>
                                <a:close/>
                              </a:path>
                              <a:path w="2790825" h="362585">
                                <a:moveTo>
                                  <a:pt x="2124075" y="1587"/>
                                </a:moveTo>
                                <a:lnTo>
                                  <a:pt x="2122487" y="0"/>
                                </a:lnTo>
                                <a:lnTo>
                                  <a:pt x="2116137" y="0"/>
                                </a:lnTo>
                                <a:lnTo>
                                  <a:pt x="2114550" y="1587"/>
                                </a:lnTo>
                                <a:lnTo>
                                  <a:pt x="2114550" y="7950"/>
                                </a:lnTo>
                                <a:lnTo>
                                  <a:pt x="2116137" y="9525"/>
                                </a:lnTo>
                                <a:lnTo>
                                  <a:pt x="2122487" y="9525"/>
                                </a:lnTo>
                                <a:lnTo>
                                  <a:pt x="2124075" y="7950"/>
                                </a:lnTo>
                                <a:lnTo>
                                  <a:pt x="2124075" y="1587"/>
                                </a:lnTo>
                                <a:close/>
                              </a:path>
                              <a:path w="2790825" h="362585">
                                <a:moveTo>
                                  <a:pt x="2143125" y="354012"/>
                                </a:moveTo>
                                <a:lnTo>
                                  <a:pt x="2141537" y="352437"/>
                                </a:lnTo>
                                <a:lnTo>
                                  <a:pt x="2135187" y="352437"/>
                                </a:lnTo>
                                <a:lnTo>
                                  <a:pt x="2133600" y="354012"/>
                                </a:lnTo>
                                <a:lnTo>
                                  <a:pt x="2133600" y="360375"/>
                                </a:lnTo>
                                <a:lnTo>
                                  <a:pt x="2135187" y="361962"/>
                                </a:lnTo>
                                <a:lnTo>
                                  <a:pt x="2141537" y="361962"/>
                                </a:lnTo>
                                <a:lnTo>
                                  <a:pt x="2143125" y="360375"/>
                                </a:lnTo>
                                <a:lnTo>
                                  <a:pt x="2143125" y="354012"/>
                                </a:lnTo>
                                <a:close/>
                              </a:path>
                              <a:path w="2790825" h="362585">
                                <a:moveTo>
                                  <a:pt x="2143125" y="1587"/>
                                </a:moveTo>
                                <a:lnTo>
                                  <a:pt x="2141537" y="0"/>
                                </a:lnTo>
                                <a:lnTo>
                                  <a:pt x="2135187" y="0"/>
                                </a:lnTo>
                                <a:lnTo>
                                  <a:pt x="2133600" y="1587"/>
                                </a:lnTo>
                                <a:lnTo>
                                  <a:pt x="2133600" y="7950"/>
                                </a:lnTo>
                                <a:lnTo>
                                  <a:pt x="2135187" y="9525"/>
                                </a:lnTo>
                                <a:lnTo>
                                  <a:pt x="2141537" y="9525"/>
                                </a:lnTo>
                                <a:lnTo>
                                  <a:pt x="2143125" y="7950"/>
                                </a:lnTo>
                                <a:lnTo>
                                  <a:pt x="2143125" y="1587"/>
                                </a:lnTo>
                                <a:close/>
                              </a:path>
                              <a:path w="2790825" h="362585">
                                <a:moveTo>
                                  <a:pt x="2162175" y="354012"/>
                                </a:moveTo>
                                <a:lnTo>
                                  <a:pt x="2160587" y="352437"/>
                                </a:lnTo>
                                <a:lnTo>
                                  <a:pt x="2154237" y="352437"/>
                                </a:lnTo>
                                <a:lnTo>
                                  <a:pt x="2152650" y="354012"/>
                                </a:lnTo>
                                <a:lnTo>
                                  <a:pt x="2152650" y="360375"/>
                                </a:lnTo>
                                <a:lnTo>
                                  <a:pt x="2154237" y="361962"/>
                                </a:lnTo>
                                <a:lnTo>
                                  <a:pt x="2160587" y="361962"/>
                                </a:lnTo>
                                <a:lnTo>
                                  <a:pt x="2162175" y="360375"/>
                                </a:lnTo>
                                <a:lnTo>
                                  <a:pt x="2162175" y="354012"/>
                                </a:lnTo>
                                <a:close/>
                              </a:path>
                              <a:path w="2790825" h="362585">
                                <a:moveTo>
                                  <a:pt x="2162175" y="1587"/>
                                </a:moveTo>
                                <a:lnTo>
                                  <a:pt x="2160587" y="0"/>
                                </a:lnTo>
                                <a:lnTo>
                                  <a:pt x="2154237" y="0"/>
                                </a:lnTo>
                                <a:lnTo>
                                  <a:pt x="2152650" y="1587"/>
                                </a:lnTo>
                                <a:lnTo>
                                  <a:pt x="2152650" y="7950"/>
                                </a:lnTo>
                                <a:lnTo>
                                  <a:pt x="2154237" y="9525"/>
                                </a:lnTo>
                                <a:lnTo>
                                  <a:pt x="2160587" y="9525"/>
                                </a:lnTo>
                                <a:lnTo>
                                  <a:pt x="2162175" y="7950"/>
                                </a:lnTo>
                                <a:lnTo>
                                  <a:pt x="2162175" y="1587"/>
                                </a:lnTo>
                                <a:close/>
                              </a:path>
                              <a:path w="2790825" h="362585">
                                <a:moveTo>
                                  <a:pt x="2181225" y="354012"/>
                                </a:moveTo>
                                <a:lnTo>
                                  <a:pt x="2179637" y="352437"/>
                                </a:lnTo>
                                <a:lnTo>
                                  <a:pt x="2173287" y="352437"/>
                                </a:lnTo>
                                <a:lnTo>
                                  <a:pt x="2171700" y="354012"/>
                                </a:lnTo>
                                <a:lnTo>
                                  <a:pt x="2171700" y="360375"/>
                                </a:lnTo>
                                <a:lnTo>
                                  <a:pt x="2173287" y="361962"/>
                                </a:lnTo>
                                <a:lnTo>
                                  <a:pt x="2179637" y="361962"/>
                                </a:lnTo>
                                <a:lnTo>
                                  <a:pt x="2181225" y="360375"/>
                                </a:lnTo>
                                <a:lnTo>
                                  <a:pt x="2181225" y="354012"/>
                                </a:lnTo>
                                <a:close/>
                              </a:path>
                              <a:path w="2790825" h="362585">
                                <a:moveTo>
                                  <a:pt x="2181225" y="1587"/>
                                </a:moveTo>
                                <a:lnTo>
                                  <a:pt x="2179637" y="0"/>
                                </a:lnTo>
                                <a:lnTo>
                                  <a:pt x="2173287" y="0"/>
                                </a:lnTo>
                                <a:lnTo>
                                  <a:pt x="2171700" y="1587"/>
                                </a:lnTo>
                                <a:lnTo>
                                  <a:pt x="2171700" y="7950"/>
                                </a:lnTo>
                                <a:lnTo>
                                  <a:pt x="2173287" y="9525"/>
                                </a:lnTo>
                                <a:lnTo>
                                  <a:pt x="2179637" y="9525"/>
                                </a:lnTo>
                                <a:lnTo>
                                  <a:pt x="2181225" y="7950"/>
                                </a:lnTo>
                                <a:lnTo>
                                  <a:pt x="2181225" y="1587"/>
                                </a:lnTo>
                                <a:close/>
                              </a:path>
                              <a:path w="2790825" h="362585">
                                <a:moveTo>
                                  <a:pt x="2200275" y="354012"/>
                                </a:moveTo>
                                <a:lnTo>
                                  <a:pt x="2198687" y="352437"/>
                                </a:lnTo>
                                <a:lnTo>
                                  <a:pt x="2192337" y="352437"/>
                                </a:lnTo>
                                <a:lnTo>
                                  <a:pt x="2190750" y="354012"/>
                                </a:lnTo>
                                <a:lnTo>
                                  <a:pt x="2190750" y="360375"/>
                                </a:lnTo>
                                <a:lnTo>
                                  <a:pt x="2192337" y="361962"/>
                                </a:lnTo>
                                <a:lnTo>
                                  <a:pt x="2198687" y="361962"/>
                                </a:lnTo>
                                <a:lnTo>
                                  <a:pt x="2200275" y="360375"/>
                                </a:lnTo>
                                <a:lnTo>
                                  <a:pt x="2200275" y="354012"/>
                                </a:lnTo>
                                <a:close/>
                              </a:path>
                              <a:path w="2790825" h="362585">
                                <a:moveTo>
                                  <a:pt x="2200275" y="1587"/>
                                </a:moveTo>
                                <a:lnTo>
                                  <a:pt x="2198687" y="0"/>
                                </a:lnTo>
                                <a:lnTo>
                                  <a:pt x="2192337" y="0"/>
                                </a:lnTo>
                                <a:lnTo>
                                  <a:pt x="2190750" y="1587"/>
                                </a:lnTo>
                                <a:lnTo>
                                  <a:pt x="2190750" y="7950"/>
                                </a:lnTo>
                                <a:lnTo>
                                  <a:pt x="2192337" y="9525"/>
                                </a:lnTo>
                                <a:lnTo>
                                  <a:pt x="2198687" y="9525"/>
                                </a:lnTo>
                                <a:lnTo>
                                  <a:pt x="2200275" y="7950"/>
                                </a:lnTo>
                                <a:lnTo>
                                  <a:pt x="2200275" y="1587"/>
                                </a:lnTo>
                                <a:close/>
                              </a:path>
                              <a:path w="2790825" h="362585">
                                <a:moveTo>
                                  <a:pt x="2219325" y="354012"/>
                                </a:moveTo>
                                <a:lnTo>
                                  <a:pt x="2217737" y="352437"/>
                                </a:lnTo>
                                <a:lnTo>
                                  <a:pt x="2211387" y="352437"/>
                                </a:lnTo>
                                <a:lnTo>
                                  <a:pt x="2209800" y="354012"/>
                                </a:lnTo>
                                <a:lnTo>
                                  <a:pt x="2209800" y="360375"/>
                                </a:lnTo>
                                <a:lnTo>
                                  <a:pt x="2211387" y="361962"/>
                                </a:lnTo>
                                <a:lnTo>
                                  <a:pt x="2217737" y="361962"/>
                                </a:lnTo>
                                <a:lnTo>
                                  <a:pt x="2219325" y="360375"/>
                                </a:lnTo>
                                <a:lnTo>
                                  <a:pt x="2219325" y="354012"/>
                                </a:lnTo>
                                <a:close/>
                              </a:path>
                              <a:path w="2790825" h="362585">
                                <a:moveTo>
                                  <a:pt x="2219325" y="1587"/>
                                </a:moveTo>
                                <a:lnTo>
                                  <a:pt x="2217737" y="0"/>
                                </a:lnTo>
                                <a:lnTo>
                                  <a:pt x="2211387" y="0"/>
                                </a:lnTo>
                                <a:lnTo>
                                  <a:pt x="2209800" y="1587"/>
                                </a:lnTo>
                                <a:lnTo>
                                  <a:pt x="2209800" y="7950"/>
                                </a:lnTo>
                                <a:lnTo>
                                  <a:pt x="2211387" y="9525"/>
                                </a:lnTo>
                                <a:lnTo>
                                  <a:pt x="2217737" y="9525"/>
                                </a:lnTo>
                                <a:lnTo>
                                  <a:pt x="2219325" y="7950"/>
                                </a:lnTo>
                                <a:lnTo>
                                  <a:pt x="2219325" y="1587"/>
                                </a:lnTo>
                                <a:close/>
                              </a:path>
                              <a:path w="2790825" h="362585">
                                <a:moveTo>
                                  <a:pt x="2238375" y="354012"/>
                                </a:moveTo>
                                <a:lnTo>
                                  <a:pt x="2236787" y="352437"/>
                                </a:lnTo>
                                <a:lnTo>
                                  <a:pt x="2230437" y="352437"/>
                                </a:lnTo>
                                <a:lnTo>
                                  <a:pt x="2228850" y="354012"/>
                                </a:lnTo>
                                <a:lnTo>
                                  <a:pt x="2228850" y="360375"/>
                                </a:lnTo>
                                <a:lnTo>
                                  <a:pt x="2230437" y="361962"/>
                                </a:lnTo>
                                <a:lnTo>
                                  <a:pt x="2236787" y="361962"/>
                                </a:lnTo>
                                <a:lnTo>
                                  <a:pt x="2238375" y="360375"/>
                                </a:lnTo>
                                <a:lnTo>
                                  <a:pt x="2238375" y="354012"/>
                                </a:lnTo>
                                <a:close/>
                              </a:path>
                              <a:path w="2790825" h="362585">
                                <a:moveTo>
                                  <a:pt x="2238375" y="1587"/>
                                </a:moveTo>
                                <a:lnTo>
                                  <a:pt x="2236787" y="0"/>
                                </a:lnTo>
                                <a:lnTo>
                                  <a:pt x="2230437" y="0"/>
                                </a:lnTo>
                                <a:lnTo>
                                  <a:pt x="2228850" y="1587"/>
                                </a:lnTo>
                                <a:lnTo>
                                  <a:pt x="2228850" y="7950"/>
                                </a:lnTo>
                                <a:lnTo>
                                  <a:pt x="2230437" y="9525"/>
                                </a:lnTo>
                                <a:lnTo>
                                  <a:pt x="2236787" y="9525"/>
                                </a:lnTo>
                                <a:lnTo>
                                  <a:pt x="2238375" y="7950"/>
                                </a:lnTo>
                                <a:lnTo>
                                  <a:pt x="2238375" y="1587"/>
                                </a:lnTo>
                                <a:close/>
                              </a:path>
                              <a:path w="2790825" h="362585">
                                <a:moveTo>
                                  <a:pt x="2257425" y="354012"/>
                                </a:moveTo>
                                <a:lnTo>
                                  <a:pt x="2255837" y="352437"/>
                                </a:lnTo>
                                <a:lnTo>
                                  <a:pt x="2249487" y="352437"/>
                                </a:lnTo>
                                <a:lnTo>
                                  <a:pt x="2247900" y="354012"/>
                                </a:lnTo>
                                <a:lnTo>
                                  <a:pt x="2247900" y="360375"/>
                                </a:lnTo>
                                <a:lnTo>
                                  <a:pt x="2249487" y="361962"/>
                                </a:lnTo>
                                <a:lnTo>
                                  <a:pt x="2255837" y="361962"/>
                                </a:lnTo>
                                <a:lnTo>
                                  <a:pt x="2257425" y="360375"/>
                                </a:lnTo>
                                <a:lnTo>
                                  <a:pt x="2257425" y="354012"/>
                                </a:lnTo>
                                <a:close/>
                              </a:path>
                              <a:path w="2790825" h="362585">
                                <a:moveTo>
                                  <a:pt x="2257425" y="1587"/>
                                </a:moveTo>
                                <a:lnTo>
                                  <a:pt x="2255837" y="0"/>
                                </a:lnTo>
                                <a:lnTo>
                                  <a:pt x="2249487" y="0"/>
                                </a:lnTo>
                                <a:lnTo>
                                  <a:pt x="2247900" y="1587"/>
                                </a:lnTo>
                                <a:lnTo>
                                  <a:pt x="2247900" y="7950"/>
                                </a:lnTo>
                                <a:lnTo>
                                  <a:pt x="2249487" y="9525"/>
                                </a:lnTo>
                                <a:lnTo>
                                  <a:pt x="2255837" y="9525"/>
                                </a:lnTo>
                                <a:lnTo>
                                  <a:pt x="2257425" y="7950"/>
                                </a:lnTo>
                                <a:lnTo>
                                  <a:pt x="2257425" y="1587"/>
                                </a:lnTo>
                                <a:close/>
                              </a:path>
                              <a:path w="2790825" h="362585">
                                <a:moveTo>
                                  <a:pt x="2276475" y="354012"/>
                                </a:moveTo>
                                <a:lnTo>
                                  <a:pt x="2274887" y="352437"/>
                                </a:lnTo>
                                <a:lnTo>
                                  <a:pt x="2268537" y="352437"/>
                                </a:lnTo>
                                <a:lnTo>
                                  <a:pt x="2266950" y="354012"/>
                                </a:lnTo>
                                <a:lnTo>
                                  <a:pt x="2266950" y="360375"/>
                                </a:lnTo>
                                <a:lnTo>
                                  <a:pt x="2268537" y="361962"/>
                                </a:lnTo>
                                <a:lnTo>
                                  <a:pt x="2274887" y="361962"/>
                                </a:lnTo>
                                <a:lnTo>
                                  <a:pt x="2276475" y="360375"/>
                                </a:lnTo>
                                <a:lnTo>
                                  <a:pt x="2276475" y="354012"/>
                                </a:lnTo>
                                <a:close/>
                              </a:path>
                              <a:path w="2790825" h="362585">
                                <a:moveTo>
                                  <a:pt x="2276475" y="1587"/>
                                </a:moveTo>
                                <a:lnTo>
                                  <a:pt x="2274887" y="0"/>
                                </a:lnTo>
                                <a:lnTo>
                                  <a:pt x="2268537" y="0"/>
                                </a:lnTo>
                                <a:lnTo>
                                  <a:pt x="2266950" y="1587"/>
                                </a:lnTo>
                                <a:lnTo>
                                  <a:pt x="2266950" y="7950"/>
                                </a:lnTo>
                                <a:lnTo>
                                  <a:pt x="2268537" y="9525"/>
                                </a:lnTo>
                                <a:lnTo>
                                  <a:pt x="2274887" y="9525"/>
                                </a:lnTo>
                                <a:lnTo>
                                  <a:pt x="2276475" y="7950"/>
                                </a:lnTo>
                                <a:lnTo>
                                  <a:pt x="2276475" y="1587"/>
                                </a:lnTo>
                                <a:close/>
                              </a:path>
                              <a:path w="2790825" h="362585">
                                <a:moveTo>
                                  <a:pt x="2295525" y="354012"/>
                                </a:moveTo>
                                <a:lnTo>
                                  <a:pt x="2293937" y="352437"/>
                                </a:lnTo>
                                <a:lnTo>
                                  <a:pt x="2287587" y="352437"/>
                                </a:lnTo>
                                <a:lnTo>
                                  <a:pt x="2286000" y="354012"/>
                                </a:lnTo>
                                <a:lnTo>
                                  <a:pt x="2286000" y="360375"/>
                                </a:lnTo>
                                <a:lnTo>
                                  <a:pt x="2287587" y="361962"/>
                                </a:lnTo>
                                <a:lnTo>
                                  <a:pt x="2293937" y="361962"/>
                                </a:lnTo>
                                <a:lnTo>
                                  <a:pt x="2295525" y="360375"/>
                                </a:lnTo>
                                <a:lnTo>
                                  <a:pt x="2295525" y="354012"/>
                                </a:lnTo>
                                <a:close/>
                              </a:path>
                              <a:path w="2790825" h="362585">
                                <a:moveTo>
                                  <a:pt x="2295525" y="1587"/>
                                </a:moveTo>
                                <a:lnTo>
                                  <a:pt x="2293937" y="0"/>
                                </a:lnTo>
                                <a:lnTo>
                                  <a:pt x="2287587" y="0"/>
                                </a:lnTo>
                                <a:lnTo>
                                  <a:pt x="2286000" y="1587"/>
                                </a:lnTo>
                                <a:lnTo>
                                  <a:pt x="2286000" y="7950"/>
                                </a:lnTo>
                                <a:lnTo>
                                  <a:pt x="2287587" y="9525"/>
                                </a:lnTo>
                                <a:lnTo>
                                  <a:pt x="2293937" y="9525"/>
                                </a:lnTo>
                                <a:lnTo>
                                  <a:pt x="2295525" y="7950"/>
                                </a:lnTo>
                                <a:lnTo>
                                  <a:pt x="2295525" y="1587"/>
                                </a:lnTo>
                                <a:close/>
                              </a:path>
                              <a:path w="2790825" h="362585">
                                <a:moveTo>
                                  <a:pt x="2314575" y="354012"/>
                                </a:moveTo>
                                <a:lnTo>
                                  <a:pt x="2312987" y="352437"/>
                                </a:lnTo>
                                <a:lnTo>
                                  <a:pt x="2306637" y="352437"/>
                                </a:lnTo>
                                <a:lnTo>
                                  <a:pt x="2305050" y="354012"/>
                                </a:lnTo>
                                <a:lnTo>
                                  <a:pt x="2305050" y="360375"/>
                                </a:lnTo>
                                <a:lnTo>
                                  <a:pt x="2306637" y="361962"/>
                                </a:lnTo>
                                <a:lnTo>
                                  <a:pt x="2312987" y="361962"/>
                                </a:lnTo>
                                <a:lnTo>
                                  <a:pt x="2314575" y="360375"/>
                                </a:lnTo>
                                <a:lnTo>
                                  <a:pt x="2314575" y="354012"/>
                                </a:lnTo>
                                <a:close/>
                              </a:path>
                              <a:path w="2790825" h="362585">
                                <a:moveTo>
                                  <a:pt x="2314575" y="1587"/>
                                </a:moveTo>
                                <a:lnTo>
                                  <a:pt x="2312987" y="0"/>
                                </a:lnTo>
                                <a:lnTo>
                                  <a:pt x="2306637" y="0"/>
                                </a:lnTo>
                                <a:lnTo>
                                  <a:pt x="2305050" y="1587"/>
                                </a:lnTo>
                                <a:lnTo>
                                  <a:pt x="2305050" y="7950"/>
                                </a:lnTo>
                                <a:lnTo>
                                  <a:pt x="2306637" y="9525"/>
                                </a:lnTo>
                                <a:lnTo>
                                  <a:pt x="2312987" y="9525"/>
                                </a:lnTo>
                                <a:lnTo>
                                  <a:pt x="2314575" y="7950"/>
                                </a:lnTo>
                                <a:lnTo>
                                  <a:pt x="2314575" y="1587"/>
                                </a:lnTo>
                                <a:close/>
                              </a:path>
                              <a:path w="2790825" h="362585">
                                <a:moveTo>
                                  <a:pt x="2333625" y="354012"/>
                                </a:moveTo>
                                <a:lnTo>
                                  <a:pt x="2332037" y="352437"/>
                                </a:lnTo>
                                <a:lnTo>
                                  <a:pt x="2325687" y="352437"/>
                                </a:lnTo>
                                <a:lnTo>
                                  <a:pt x="2324100" y="354012"/>
                                </a:lnTo>
                                <a:lnTo>
                                  <a:pt x="2324100" y="360375"/>
                                </a:lnTo>
                                <a:lnTo>
                                  <a:pt x="2325687" y="361962"/>
                                </a:lnTo>
                                <a:lnTo>
                                  <a:pt x="2332037" y="361962"/>
                                </a:lnTo>
                                <a:lnTo>
                                  <a:pt x="2333625" y="360375"/>
                                </a:lnTo>
                                <a:lnTo>
                                  <a:pt x="2333625" y="354012"/>
                                </a:lnTo>
                                <a:close/>
                              </a:path>
                              <a:path w="2790825" h="362585">
                                <a:moveTo>
                                  <a:pt x="2333625" y="1587"/>
                                </a:moveTo>
                                <a:lnTo>
                                  <a:pt x="2332037" y="0"/>
                                </a:lnTo>
                                <a:lnTo>
                                  <a:pt x="2325687" y="0"/>
                                </a:lnTo>
                                <a:lnTo>
                                  <a:pt x="2324100" y="1587"/>
                                </a:lnTo>
                                <a:lnTo>
                                  <a:pt x="2324100" y="7950"/>
                                </a:lnTo>
                                <a:lnTo>
                                  <a:pt x="2325687" y="9525"/>
                                </a:lnTo>
                                <a:lnTo>
                                  <a:pt x="2332037" y="9525"/>
                                </a:lnTo>
                                <a:lnTo>
                                  <a:pt x="2333625" y="7950"/>
                                </a:lnTo>
                                <a:lnTo>
                                  <a:pt x="2333625" y="1587"/>
                                </a:lnTo>
                                <a:close/>
                              </a:path>
                              <a:path w="2790825" h="362585">
                                <a:moveTo>
                                  <a:pt x="2352675" y="354012"/>
                                </a:moveTo>
                                <a:lnTo>
                                  <a:pt x="2351087" y="352437"/>
                                </a:lnTo>
                                <a:lnTo>
                                  <a:pt x="2344737" y="352437"/>
                                </a:lnTo>
                                <a:lnTo>
                                  <a:pt x="2343150" y="354012"/>
                                </a:lnTo>
                                <a:lnTo>
                                  <a:pt x="2343150" y="360375"/>
                                </a:lnTo>
                                <a:lnTo>
                                  <a:pt x="2344737" y="361962"/>
                                </a:lnTo>
                                <a:lnTo>
                                  <a:pt x="2351087" y="361962"/>
                                </a:lnTo>
                                <a:lnTo>
                                  <a:pt x="2352675" y="360375"/>
                                </a:lnTo>
                                <a:lnTo>
                                  <a:pt x="2352675" y="354012"/>
                                </a:lnTo>
                                <a:close/>
                              </a:path>
                              <a:path w="2790825" h="362585">
                                <a:moveTo>
                                  <a:pt x="2352675" y="1587"/>
                                </a:moveTo>
                                <a:lnTo>
                                  <a:pt x="2351087" y="0"/>
                                </a:lnTo>
                                <a:lnTo>
                                  <a:pt x="2344737" y="0"/>
                                </a:lnTo>
                                <a:lnTo>
                                  <a:pt x="2343150" y="1587"/>
                                </a:lnTo>
                                <a:lnTo>
                                  <a:pt x="2343150" y="7950"/>
                                </a:lnTo>
                                <a:lnTo>
                                  <a:pt x="2344737" y="9525"/>
                                </a:lnTo>
                                <a:lnTo>
                                  <a:pt x="2351087" y="9525"/>
                                </a:lnTo>
                                <a:lnTo>
                                  <a:pt x="2352675" y="7950"/>
                                </a:lnTo>
                                <a:lnTo>
                                  <a:pt x="2352675" y="1587"/>
                                </a:lnTo>
                                <a:close/>
                              </a:path>
                              <a:path w="2790825" h="362585">
                                <a:moveTo>
                                  <a:pt x="2371725" y="354012"/>
                                </a:moveTo>
                                <a:lnTo>
                                  <a:pt x="2370137" y="352437"/>
                                </a:lnTo>
                                <a:lnTo>
                                  <a:pt x="2363787" y="352437"/>
                                </a:lnTo>
                                <a:lnTo>
                                  <a:pt x="2362200" y="354012"/>
                                </a:lnTo>
                                <a:lnTo>
                                  <a:pt x="2362200" y="360375"/>
                                </a:lnTo>
                                <a:lnTo>
                                  <a:pt x="2363787" y="361962"/>
                                </a:lnTo>
                                <a:lnTo>
                                  <a:pt x="2370137" y="361962"/>
                                </a:lnTo>
                                <a:lnTo>
                                  <a:pt x="2371725" y="360375"/>
                                </a:lnTo>
                                <a:lnTo>
                                  <a:pt x="2371725" y="354012"/>
                                </a:lnTo>
                                <a:close/>
                              </a:path>
                              <a:path w="2790825" h="362585">
                                <a:moveTo>
                                  <a:pt x="2371725" y="1587"/>
                                </a:moveTo>
                                <a:lnTo>
                                  <a:pt x="2370137" y="0"/>
                                </a:lnTo>
                                <a:lnTo>
                                  <a:pt x="2363787" y="0"/>
                                </a:lnTo>
                                <a:lnTo>
                                  <a:pt x="2362200" y="1587"/>
                                </a:lnTo>
                                <a:lnTo>
                                  <a:pt x="2362200" y="7950"/>
                                </a:lnTo>
                                <a:lnTo>
                                  <a:pt x="2363787" y="9525"/>
                                </a:lnTo>
                                <a:lnTo>
                                  <a:pt x="2370137" y="9525"/>
                                </a:lnTo>
                                <a:lnTo>
                                  <a:pt x="2371725" y="7950"/>
                                </a:lnTo>
                                <a:lnTo>
                                  <a:pt x="2371725" y="1587"/>
                                </a:lnTo>
                                <a:close/>
                              </a:path>
                              <a:path w="2790825" h="362585">
                                <a:moveTo>
                                  <a:pt x="2390775" y="354012"/>
                                </a:moveTo>
                                <a:lnTo>
                                  <a:pt x="2389187" y="352437"/>
                                </a:lnTo>
                                <a:lnTo>
                                  <a:pt x="2382837" y="352437"/>
                                </a:lnTo>
                                <a:lnTo>
                                  <a:pt x="2381250" y="354012"/>
                                </a:lnTo>
                                <a:lnTo>
                                  <a:pt x="2381250" y="360375"/>
                                </a:lnTo>
                                <a:lnTo>
                                  <a:pt x="2382837" y="361962"/>
                                </a:lnTo>
                                <a:lnTo>
                                  <a:pt x="2389187" y="361962"/>
                                </a:lnTo>
                                <a:lnTo>
                                  <a:pt x="2390775" y="360375"/>
                                </a:lnTo>
                                <a:lnTo>
                                  <a:pt x="2390775" y="354012"/>
                                </a:lnTo>
                                <a:close/>
                              </a:path>
                              <a:path w="2790825" h="362585">
                                <a:moveTo>
                                  <a:pt x="2390775" y="1587"/>
                                </a:moveTo>
                                <a:lnTo>
                                  <a:pt x="2389187" y="0"/>
                                </a:lnTo>
                                <a:lnTo>
                                  <a:pt x="2382837" y="0"/>
                                </a:lnTo>
                                <a:lnTo>
                                  <a:pt x="2381250" y="1587"/>
                                </a:lnTo>
                                <a:lnTo>
                                  <a:pt x="2381250" y="7950"/>
                                </a:lnTo>
                                <a:lnTo>
                                  <a:pt x="2382837" y="9525"/>
                                </a:lnTo>
                                <a:lnTo>
                                  <a:pt x="2389187" y="9525"/>
                                </a:lnTo>
                                <a:lnTo>
                                  <a:pt x="2390775" y="7950"/>
                                </a:lnTo>
                                <a:lnTo>
                                  <a:pt x="2390775" y="1587"/>
                                </a:lnTo>
                                <a:close/>
                              </a:path>
                              <a:path w="2790825" h="362585">
                                <a:moveTo>
                                  <a:pt x="2409825" y="354012"/>
                                </a:moveTo>
                                <a:lnTo>
                                  <a:pt x="2408237" y="352437"/>
                                </a:lnTo>
                                <a:lnTo>
                                  <a:pt x="2401887" y="352437"/>
                                </a:lnTo>
                                <a:lnTo>
                                  <a:pt x="2400300" y="354012"/>
                                </a:lnTo>
                                <a:lnTo>
                                  <a:pt x="2400300" y="360375"/>
                                </a:lnTo>
                                <a:lnTo>
                                  <a:pt x="2401887" y="361962"/>
                                </a:lnTo>
                                <a:lnTo>
                                  <a:pt x="2408237" y="361962"/>
                                </a:lnTo>
                                <a:lnTo>
                                  <a:pt x="2409825" y="360375"/>
                                </a:lnTo>
                                <a:lnTo>
                                  <a:pt x="2409825" y="354012"/>
                                </a:lnTo>
                                <a:close/>
                              </a:path>
                              <a:path w="2790825" h="362585">
                                <a:moveTo>
                                  <a:pt x="2409825" y="1587"/>
                                </a:moveTo>
                                <a:lnTo>
                                  <a:pt x="2408237" y="0"/>
                                </a:lnTo>
                                <a:lnTo>
                                  <a:pt x="2401887" y="0"/>
                                </a:lnTo>
                                <a:lnTo>
                                  <a:pt x="2400300" y="1587"/>
                                </a:lnTo>
                                <a:lnTo>
                                  <a:pt x="2400300" y="7950"/>
                                </a:lnTo>
                                <a:lnTo>
                                  <a:pt x="2401887" y="9525"/>
                                </a:lnTo>
                                <a:lnTo>
                                  <a:pt x="2408237" y="9525"/>
                                </a:lnTo>
                                <a:lnTo>
                                  <a:pt x="2409825" y="7950"/>
                                </a:lnTo>
                                <a:lnTo>
                                  <a:pt x="2409825" y="1587"/>
                                </a:lnTo>
                                <a:close/>
                              </a:path>
                              <a:path w="2790825" h="362585">
                                <a:moveTo>
                                  <a:pt x="2428875" y="354012"/>
                                </a:moveTo>
                                <a:lnTo>
                                  <a:pt x="2427287" y="352437"/>
                                </a:lnTo>
                                <a:lnTo>
                                  <a:pt x="2420937" y="352437"/>
                                </a:lnTo>
                                <a:lnTo>
                                  <a:pt x="2419350" y="354012"/>
                                </a:lnTo>
                                <a:lnTo>
                                  <a:pt x="2419350" y="360375"/>
                                </a:lnTo>
                                <a:lnTo>
                                  <a:pt x="2420937" y="361962"/>
                                </a:lnTo>
                                <a:lnTo>
                                  <a:pt x="2427287" y="361962"/>
                                </a:lnTo>
                                <a:lnTo>
                                  <a:pt x="2428875" y="360375"/>
                                </a:lnTo>
                                <a:lnTo>
                                  <a:pt x="2428875" y="354012"/>
                                </a:lnTo>
                                <a:close/>
                              </a:path>
                              <a:path w="2790825" h="362585">
                                <a:moveTo>
                                  <a:pt x="2428875" y="1587"/>
                                </a:moveTo>
                                <a:lnTo>
                                  <a:pt x="2427287" y="0"/>
                                </a:lnTo>
                                <a:lnTo>
                                  <a:pt x="2420937" y="0"/>
                                </a:lnTo>
                                <a:lnTo>
                                  <a:pt x="2419350" y="1587"/>
                                </a:lnTo>
                                <a:lnTo>
                                  <a:pt x="2419350" y="7950"/>
                                </a:lnTo>
                                <a:lnTo>
                                  <a:pt x="2420937" y="9525"/>
                                </a:lnTo>
                                <a:lnTo>
                                  <a:pt x="2427287" y="9525"/>
                                </a:lnTo>
                                <a:lnTo>
                                  <a:pt x="2428875" y="7950"/>
                                </a:lnTo>
                                <a:lnTo>
                                  <a:pt x="2428875" y="1587"/>
                                </a:lnTo>
                                <a:close/>
                              </a:path>
                              <a:path w="2790825" h="362585">
                                <a:moveTo>
                                  <a:pt x="2447925" y="354012"/>
                                </a:moveTo>
                                <a:lnTo>
                                  <a:pt x="2446337" y="352437"/>
                                </a:lnTo>
                                <a:lnTo>
                                  <a:pt x="2439987" y="352437"/>
                                </a:lnTo>
                                <a:lnTo>
                                  <a:pt x="2438400" y="354012"/>
                                </a:lnTo>
                                <a:lnTo>
                                  <a:pt x="2438400" y="360375"/>
                                </a:lnTo>
                                <a:lnTo>
                                  <a:pt x="2439987" y="361962"/>
                                </a:lnTo>
                                <a:lnTo>
                                  <a:pt x="2446337" y="361962"/>
                                </a:lnTo>
                                <a:lnTo>
                                  <a:pt x="2447925" y="360375"/>
                                </a:lnTo>
                                <a:lnTo>
                                  <a:pt x="2447925" y="354012"/>
                                </a:lnTo>
                                <a:close/>
                              </a:path>
                              <a:path w="2790825" h="362585">
                                <a:moveTo>
                                  <a:pt x="2447925" y="1587"/>
                                </a:moveTo>
                                <a:lnTo>
                                  <a:pt x="2446337" y="0"/>
                                </a:lnTo>
                                <a:lnTo>
                                  <a:pt x="2439987" y="0"/>
                                </a:lnTo>
                                <a:lnTo>
                                  <a:pt x="2438400" y="1587"/>
                                </a:lnTo>
                                <a:lnTo>
                                  <a:pt x="2438400" y="7950"/>
                                </a:lnTo>
                                <a:lnTo>
                                  <a:pt x="2439987" y="9525"/>
                                </a:lnTo>
                                <a:lnTo>
                                  <a:pt x="2446337" y="9525"/>
                                </a:lnTo>
                                <a:lnTo>
                                  <a:pt x="2447925" y="7950"/>
                                </a:lnTo>
                                <a:lnTo>
                                  <a:pt x="2447925" y="1587"/>
                                </a:lnTo>
                                <a:close/>
                              </a:path>
                              <a:path w="2790825" h="362585">
                                <a:moveTo>
                                  <a:pt x="2466975" y="354012"/>
                                </a:moveTo>
                                <a:lnTo>
                                  <a:pt x="2465387" y="352437"/>
                                </a:lnTo>
                                <a:lnTo>
                                  <a:pt x="2459037" y="352437"/>
                                </a:lnTo>
                                <a:lnTo>
                                  <a:pt x="2457450" y="354012"/>
                                </a:lnTo>
                                <a:lnTo>
                                  <a:pt x="2457450" y="360375"/>
                                </a:lnTo>
                                <a:lnTo>
                                  <a:pt x="2459037" y="361962"/>
                                </a:lnTo>
                                <a:lnTo>
                                  <a:pt x="2465387" y="361962"/>
                                </a:lnTo>
                                <a:lnTo>
                                  <a:pt x="2466975" y="360375"/>
                                </a:lnTo>
                                <a:lnTo>
                                  <a:pt x="2466975" y="354012"/>
                                </a:lnTo>
                                <a:close/>
                              </a:path>
                              <a:path w="2790825" h="362585">
                                <a:moveTo>
                                  <a:pt x="2466975" y="1587"/>
                                </a:moveTo>
                                <a:lnTo>
                                  <a:pt x="2465387" y="0"/>
                                </a:lnTo>
                                <a:lnTo>
                                  <a:pt x="2459037" y="0"/>
                                </a:lnTo>
                                <a:lnTo>
                                  <a:pt x="2457450" y="1587"/>
                                </a:lnTo>
                                <a:lnTo>
                                  <a:pt x="2457450" y="7950"/>
                                </a:lnTo>
                                <a:lnTo>
                                  <a:pt x="2459037" y="9525"/>
                                </a:lnTo>
                                <a:lnTo>
                                  <a:pt x="2465387" y="9525"/>
                                </a:lnTo>
                                <a:lnTo>
                                  <a:pt x="2466975" y="7950"/>
                                </a:lnTo>
                                <a:lnTo>
                                  <a:pt x="2466975" y="1587"/>
                                </a:lnTo>
                                <a:close/>
                              </a:path>
                              <a:path w="2790825" h="362585">
                                <a:moveTo>
                                  <a:pt x="2486025" y="354012"/>
                                </a:moveTo>
                                <a:lnTo>
                                  <a:pt x="2484437" y="352437"/>
                                </a:lnTo>
                                <a:lnTo>
                                  <a:pt x="2478087" y="352437"/>
                                </a:lnTo>
                                <a:lnTo>
                                  <a:pt x="2476500" y="354012"/>
                                </a:lnTo>
                                <a:lnTo>
                                  <a:pt x="2476500" y="360375"/>
                                </a:lnTo>
                                <a:lnTo>
                                  <a:pt x="2478087" y="361962"/>
                                </a:lnTo>
                                <a:lnTo>
                                  <a:pt x="2484437" y="361962"/>
                                </a:lnTo>
                                <a:lnTo>
                                  <a:pt x="2486025" y="360375"/>
                                </a:lnTo>
                                <a:lnTo>
                                  <a:pt x="2486025" y="354012"/>
                                </a:lnTo>
                                <a:close/>
                              </a:path>
                              <a:path w="2790825" h="362585">
                                <a:moveTo>
                                  <a:pt x="2486025" y="1587"/>
                                </a:moveTo>
                                <a:lnTo>
                                  <a:pt x="2484437" y="0"/>
                                </a:lnTo>
                                <a:lnTo>
                                  <a:pt x="2478087" y="0"/>
                                </a:lnTo>
                                <a:lnTo>
                                  <a:pt x="2476500" y="1587"/>
                                </a:lnTo>
                                <a:lnTo>
                                  <a:pt x="2476500" y="7950"/>
                                </a:lnTo>
                                <a:lnTo>
                                  <a:pt x="2478087" y="9525"/>
                                </a:lnTo>
                                <a:lnTo>
                                  <a:pt x="2484437" y="9525"/>
                                </a:lnTo>
                                <a:lnTo>
                                  <a:pt x="2486025" y="7950"/>
                                </a:lnTo>
                                <a:lnTo>
                                  <a:pt x="2486025" y="1587"/>
                                </a:lnTo>
                                <a:close/>
                              </a:path>
                              <a:path w="2790825" h="362585">
                                <a:moveTo>
                                  <a:pt x="2505075" y="354012"/>
                                </a:moveTo>
                                <a:lnTo>
                                  <a:pt x="2503487" y="352437"/>
                                </a:lnTo>
                                <a:lnTo>
                                  <a:pt x="2497137" y="352437"/>
                                </a:lnTo>
                                <a:lnTo>
                                  <a:pt x="2495550" y="354012"/>
                                </a:lnTo>
                                <a:lnTo>
                                  <a:pt x="2495550" y="360375"/>
                                </a:lnTo>
                                <a:lnTo>
                                  <a:pt x="2497137" y="361962"/>
                                </a:lnTo>
                                <a:lnTo>
                                  <a:pt x="2503487" y="361962"/>
                                </a:lnTo>
                                <a:lnTo>
                                  <a:pt x="2505075" y="360375"/>
                                </a:lnTo>
                                <a:lnTo>
                                  <a:pt x="2505075" y="354012"/>
                                </a:lnTo>
                                <a:close/>
                              </a:path>
                              <a:path w="2790825" h="362585">
                                <a:moveTo>
                                  <a:pt x="2505075" y="1587"/>
                                </a:moveTo>
                                <a:lnTo>
                                  <a:pt x="2503487" y="0"/>
                                </a:lnTo>
                                <a:lnTo>
                                  <a:pt x="2497137" y="0"/>
                                </a:lnTo>
                                <a:lnTo>
                                  <a:pt x="2495550" y="1587"/>
                                </a:lnTo>
                                <a:lnTo>
                                  <a:pt x="2495550" y="7950"/>
                                </a:lnTo>
                                <a:lnTo>
                                  <a:pt x="2497137" y="9525"/>
                                </a:lnTo>
                                <a:lnTo>
                                  <a:pt x="2503487" y="9525"/>
                                </a:lnTo>
                                <a:lnTo>
                                  <a:pt x="2505075" y="7950"/>
                                </a:lnTo>
                                <a:lnTo>
                                  <a:pt x="2505075" y="1587"/>
                                </a:lnTo>
                                <a:close/>
                              </a:path>
                              <a:path w="2790825" h="362585">
                                <a:moveTo>
                                  <a:pt x="2524125" y="354012"/>
                                </a:moveTo>
                                <a:lnTo>
                                  <a:pt x="2522537" y="352437"/>
                                </a:lnTo>
                                <a:lnTo>
                                  <a:pt x="2516187" y="352437"/>
                                </a:lnTo>
                                <a:lnTo>
                                  <a:pt x="2514600" y="354012"/>
                                </a:lnTo>
                                <a:lnTo>
                                  <a:pt x="2514600" y="360375"/>
                                </a:lnTo>
                                <a:lnTo>
                                  <a:pt x="2516187" y="361962"/>
                                </a:lnTo>
                                <a:lnTo>
                                  <a:pt x="2522537" y="361962"/>
                                </a:lnTo>
                                <a:lnTo>
                                  <a:pt x="2524125" y="360375"/>
                                </a:lnTo>
                                <a:lnTo>
                                  <a:pt x="2524125" y="354012"/>
                                </a:lnTo>
                                <a:close/>
                              </a:path>
                              <a:path w="2790825" h="362585">
                                <a:moveTo>
                                  <a:pt x="2524125" y="1587"/>
                                </a:moveTo>
                                <a:lnTo>
                                  <a:pt x="2522537" y="0"/>
                                </a:lnTo>
                                <a:lnTo>
                                  <a:pt x="2516187" y="0"/>
                                </a:lnTo>
                                <a:lnTo>
                                  <a:pt x="2514600" y="1587"/>
                                </a:lnTo>
                                <a:lnTo>
                                  <a:pt x="2514600" y="7950"/>
                                </a:lnTo>
                                <a:lnTo>
                                  <a:pt x="2516187" y="9525"/>
                                </a:lnTo>
                                <a:lnTo>
                                  <a:pt x="2522537" y="9525"/>
                                </a:lnTo>
                                <a:lnTo>
                                  <a:pt x="2524125" y="7950"/>
                                </a:lnTo>
                                <a:lnTo>
                                  <a:pt x="2524125" y="1587"/>
                                </a:lnTo>
                                <a:close/>
                              </a:path>
                              <a:path w="2790825" h="362585">
                                <a:moveTo>
                                  <a:pt x="2543175" y="354012"/>
                                </a:moveTo>
                                <a:lnTo>
                                  <a:pt x="2541587" y="352437"/>
                                </a:lnTo>
                                <a:lnTo>
                                  <a:pt x="2535237" y="352437"/>
                                </a:lnTo>
                                <a:lnTo>
                                  <a:pt x="2533650" y="354012"/>
                                </a:lnTo>
                                <a:lnTo>
                                  <a:pt x="2533650" y="360375"/>
                                </a:lnTo>
                                <a:lnTo>
                                  <a:pt x="2535237" y="361962"/>
                                </a:lnTo>
                                <a:lnTo>
                                  <a:pt x="2541587" y="361962"/>
                                </a:lnTo>
                                <a:lnTo>
                                  <a:pt x="2543175" y="360375"/>
                                </a:lnTo>
                                <a:lnTo>
                                  <a:pt x="2543175" y="354012"/>
                                </a:lnTo>
                                <a:close/>
                              </a:path>
                              <a:path w="2790825" h="362585">
                                <a:moveTo>
                                  <a:pt x="2543175" y="1587"/>
                                </a:moveTo>
                                <a:lnTo>
                                  <a:pt x="2541587" y="0"/>
                                </a:lnTo>
                                <a:lnTo>
                                  <a:pt x="2535237" y="0"/>
                                </a:lnTo>
                                <a:lnTo>
                                  <a:pt x="2533650" y="1587"/>
                                </a:lnTo>
                                <a:lnTo>
                                  <a:pt x="2533650" y="7950"/>
                                </a:lnTo>
                                <a:lnTo>
                                  <a:pt x="2535237" y="9525"/>
                                </a:lnTo>
                                <a:lnTo>
                                  <a:pt x="2541587" y="9525"/>
                                </a:lnTo>
                                <a:lnTo>
                                  <a:pt x="2543175" y="7950"/>
                                </a:lnTo>
                                <a:lnTo>
                                  <a:pt x="2543175" y="1587"/>
                                </a:lnTo>
                                <a:close/>
                              </a:path>
                              <a:path w="2790825" h="362585">
                                <a:moveTo>
                                  <a:pt x="2562225" y="354012"/>
                                </a:moveTo>
                                <a:lnTo>
                                  <a:pt x="2560637" y="352437"/>
                                </a:lnTo>
                                <a:lnTo>
                                  <a:pt x="2554287" y="352437"/>
                                </a:lnTo>
                                <a:lnTo>
                                  <a:pt x="2552700" y="354012"/>
                                </a:lnTo>
                                <a:lnTo>
                                  <a:pt x="2552700" y="360375"/>
                                </a:lnTo>
                                <a:lnTo>
                                  <a:pt x="2554287" y="361962"/>
                                </a:lnTo>
                                <a:lnTo>
                                  <a:pt x="2560637" y="361962"/>
                                </a:lnTo>
                                <a:lnTo>
                                  <a:pt x="2562225" y="360375"/>
                                </a:lnTo>
                                <a:lnTo>
                                  <a:pt x="2562225" y="354012"/>
                                </a:lnTo>
                                <a:close/>
                              </a:path>
                              <a:path w="2790825" h="362585">
                                <a:moveTo>
                                  <a:pt x="2562225" y="1587"/>
                                </a:moveTo>
                                <a:lnTo>
                                  <a:pt x="2560637" y="0"/>
                                </a:lnTo>
                                <a:lnTo>
                                  <a:pt x="2554287" y="0"/>
                                </a:lnTo>
                                <a:lnTo>
                                  <a:pt x="2552700" y="1587"/>
                                </a:lnTo>
                                <a:lnTo>
                                  <a:pt x="2552700" y="7950"/>
                                </a:lnTo>
                                <a:lnTo>
                                  <a:pt x="2554287" y="9525"/>
                                </a:lnTo>
                                <a:lnTo>
                                  <a:pt x="2560637" y="9525"/>
                                </a:lnTo>
                                <a:lnTo>
                                  <a:pt x="2562225" y="7950"/>
                                </a:lnTo>
                                <a:lnTo>
                                  <a:pt x="2562225" y="1587"/>
                                </a:lnTo>
                                <a:close/>
                              </a:path>
                              <a:path w="2790825" h="362585">
                                <a:moveTo>
                                  <a:pt x="2581275" y="354012"/>
                                </a:moveTo>
                                <a:lnTo>
                                  <a:pt x="2579687" y="352437"/>
                                </a:lnTo>
                                <a:lnTo>
                                  <a:pt x="2573337" y="352437"/>
                                </a:lnTo>
                                <a:lnTo>
                                  <a:pt x="2571750" y="354012"/>
                                </a:lnTo>
                                <a:lnTo>
                                  <a:pt x="2571750" y="360375"/>
                                </a:lnTo>
                                <a:lnTo>
                                  <a:pt x="2573337" y="361962"/>
                                </a:lnTo>
                                <a:lnTo>
                                  <a:pt x="2579687" y="361962"/>
                                </a:lnTo>
                                <a:lnTo>
                                  <a:pt x="2581275" y="360375"/>
                                </a:lnTo>
                                <a:lnTo>
                                  <a:pt x="2581275" y="354012"/>
                                </a:lnTo>
                                <a:close/>
                              </a:path>
                              <a:path w="2790825" h="362585">
                                <a:moveTo>
                                  <a:pt x="2581275" y="1587"/>
                                </a:moveTo>
                                <a:lnTo>
                                  <a:pt x="2579687" y="0"/>
                                </a:lnTo>
                                <a:lnTo>
                                  <a:pt x="2573337" y="0"/>
                                </a:lnTo>
                                <a:lnTo>
                                  <a:pt x="2571750" y="1587"/>
                                </a:lnTo>
                                <a:lnTo>
                                  <a:pt x="2571750" y="7950"/>
                                </a:lnTo>
                                <a:lnTo>
                                  <a:pt x="2573337" y="9525"/>
                                </a:lnTo>
                                <a:lnTo>
                                  <a:pt x="2579687" y="9525"/>
                                </a:lnTo>
                                <a:lnTo>
                                  <a:pt x="2581275" y="7950"/>
                                </a:lnTo>
                                <a:lnTo>
                                  <a:pt x="2581275" y="1587"/>
                                </a:lnTo>
                                <a:close/>
                              </a:path>
                              <a:path w="2790825" h="362585">
                                <a:moveTo>
                                  <a:pt x="2600325" y="354012"/>
                                </a:moveTo>
                                <a:lnTo>
                                  <a:pt x="2598737" y="352437"/>
                                </a:lnTo>
                                <a:lnTo>
                                  <a:pt x="2592387" y="352437"/>
                                </a:lnTo>
                                <a:lnTo>
                                  <a:pt x="2590800" y="354012"/>
                                </a:lnTo>
                                <a:lnTo>
                                  <a:pt x="2590800" y="360375"/>
                                </a:lnTo>
                                <a:lnTo>
                                  <a:pt x="2592387" y="361962"/>
                                </a:lnTo>
                                <a:lnTo>
                                  <a:pt x="2598737" y="361962"/>
                                </a:lnTo>
                                <a:lnTo>
                                  <a:pt x="2600325" y="360375"/>
                                </a:lnTo>
                                <a:lnTo>
                                  <a:pt x="2600325" y="354012"/>
                                </a:lnTo>
                                <a:close/>
                              </a:path>
                              <a:path w="2790825" h="362585">
                                <a:moveTo>
                                  <a:pt x="2600325" y="1587"/>
                                </a:moveTo>
                                <a:lnTo>
                                  <a:pt x="2598737" y="0"/>
                                </a:lnTo>
                                <a:lnTo>
                                  <a:pt x="2592387" y="0"/>
                                </a:lnTo>
                                <a:lnTo>
                                  <a:pt x="2590800" y="1587"/>
                                </a:lnTo>
                                <a:lnTo>
                                  <a:pt x="2590800" y="7950"/>
                                </a:lnTo>
                                <a:lnTo>
                                  <a:pt x="2592387" y="9525"/>
                                </a:lnTo>
                                <a:lnTo>
                                  <a:pt x="2598737" y="9525"/>
                                </a:lnTo>
                                <a:lnTo>
                                  <a:pt x="2600325" y="7950"/>
                                </a:lnTo>
                                <a:lnTo>
                                  <a:pt x="2600325" y="1587"/>
                                </a:lnTo>
                                <a:close/>
                              </a:path>
                              <a:path w="2790825" h="362585">
                                <a:moveTo>
                                  <a:pt x="2619375" y="354012"/>
                                </a:moveTo>
                                <a:lnTo>
                                  <a:pt x="2617787" y="352437"/>
                                </a:lnTo>
                                <a:lnTo>
                                  <a:pt x="2611437" y="352437"/>
                                </a:lnTo>
                                <a:lnTo>
                                  <a:pt x="2609850" y="354012"/>
                                </a:lnTo>
                                <a:lnTo>
                                  <a:pt x="2609850" y="360375"/>
                                </a:lnTo>
                                <a:lnTo>
                                  <a:pt x="2611437" y="361962"/>
                                </a:lnTo>
                                <a:lnTo>
                                  <a:pt x="2617787" y="361962"/>
                                </a:lnTo>
                                <a:lnTo>
                                  <a:pt x="2619375" y="360375"/>
                                </a:lnTo>
                                <a:lnTo>
                                  <a:pt x="2619375" y="354012"/>
                                </a:lnTo>
                                <a:close/>
                              </a:path>
                              <a:path w="2790825" h="362585">
                                <a:moveTo>
                                  <a:pt x="2619375" y="1587"/>
                                </a:moveTo>
                                <a:lnTo>
                                  <a:pt x="2617787" y="0"/>
                                </a:lnTo>
                                <a:lnTo>
                                  <a:pt x="2611437" y="0"/>
                                </a:lnTo>
                                <a:lnTo>
                                  <a:pt x="2609850" y="1587"/>
                                </a:lnTo>
                                <a:lnTo>
                                  <a:pt x="2609850" y="7950"/>
                                </a:lnTo>
                                <a:lnTo>
                                  <a:pt x="2611437" y="9525"/>
                                </a:lnTo>
                                <a:lnTo>
                                  <a:pt x="2617787" y="9525"/>
                                </a:lnTo>
                                <a:lnTo>
                                  <a:pt x="2619375" y="7950"/>
                                </a:lnTo>
                                <a:lnTo>
                                  <a:pt x="2619375" y="1587"/>
                                </a:lnTo>
                                <a:close/>
                              </a:path>
                              <a:path w="2790825" h="362585">
                                <a:moveTo>
                                  <a:pt x="2638425" y="354012"/>
                                </a:moveTo>
                                <a:lnTo>
                                  <a:pt x="2636837" y="352437"/>
                                </a:lnTo>
                                <a:lnTo>
                                  <a:pt x="2630487" y="352437"/>
                                </a:lnTo>
                                <a:lnTo>
                                  <a:pt x="2628900" y="354012"/>
                                </a:lnTo>
                                <a:lnTo>
                                  <a:pt x="2628900" y="360375"/>
                                </a:lnTo>
                                <a:lnTo>
                                  <a:pt x="2630487" y="361962"/>
                                </a:lnTo>
                                <a:lnTo>
                                  <a:pt x="2636837" y="361962"/>
                                </a:lnTo>
                                <a:lnTo>
                                  <a:pt x="2638425" y="360375"/>
                                </a:lnTo>
                                <a:lnTo>
                                  <a:pt x="2638425" y="354012"/>
                                </a:lnTo>
                                <a:close/>
                              </a:path>
                              <a:path w="2790825" h="362585">
                                <a:moveTo>
                                  <a:pt x="2638425" y="1587"/>
                                </a:moveTo>
                                <a:lnTo>
                                  <a:pt x="2636837" y="0"/>
                                </a:lnTo>
                                <a:lnTo>
                                  <a:pt x="2630487" y="0"/>
                                </a:lnTo>
                                <a:lnTo>
                                  <a:pt x="2628900" y="1587"/>
                                </a:lnTo>
                                <a:lnTo>
                                  <a:pt x="2628900" y="7950"/>
                                </a:lnTo>
                                <a:lnTo>
                                  <a:pt x="2630487" y="9525"/>
                                </a:lnTo>
                                <a:lnTo>
                                  <a:pt x="2636837" y="9525"/>
                                </a:lnTo>
                                <a:lnTo>
                                  <a:pt x="2638425" y="7950"/>
                                </a:lnTo>
                                <a:lnTo>
                                  <a:pt x="2638425" y="1587"/>
                                </a:lnTo>
                                <a:close/>
                              </a:path>
                              <a:path w="2790825" h="362585">
                                <a:moveTo>
                                  <a:pt x="2657475" y="354012"/>
                                </a:moveTo>
                                <a:lnTo>
                                  <a:pt x="2655887" y="352437"/>
                                </a:lnTo>
                                <a:lnTo>
                                  <a:pt x="2649537" y="352437"/>
                                </a:lnTo>
                                <a:lnTo>
                                  <a:pt x="2647950" y="354012"/>
                                </a:lnTo>
                                <a:lnTo>
                                  <a:pt x="2647950" y="360375"/>
                                </a:lnTo>
                                <a:lnTo>
                                  <a:pt x="2649537" y="361962"/>
                                </a:lnTo>
                                <a:lnTo>
                                  <a:pt x="2655887" y="361962"/>
                                </a:lnTo>
                                <a:lnTo>
                                  <a:pt x="2657475" y="360375"/>
                                </a:lnTo>
                                <a:lnTo>
                                  <a:pt x="2657475" y="354012"/>
                                </a:lnTo>
                                <a:close/>
                              </a:path>
                              <a:path w="2790825" h="362585">
                                <a:moveTo>
                                  <a:pt x="2657475" y="1587"/>
                                </a:moveTo>
                                <a:lnTo>
                                  <a:pt x="2655887" y="0"/>
                                </a:lnTo>
                                <a:lnTo>
                                  <a:pt x="2649537" y="0"/>
                                </a:lnTo>
                                <a:lnTo>
                                  <a:pt x="2647950" y="1587"/>
                                </a:lnTo>
                                <a:lnTo>
                                  <a:pt x="2647950" y="7950"/>
                                </a:lnTo>
                                <a:lnTo>
                                  <a:pt x="2649537" y="9525"/>
                                </a:lnTo>
                                <a:lnTo>
                                  <a:pt x="2655887" y="9525"/>
                                </a:lnTo>
                                <a:lnTo>
                                  <a:pt x="2657475" y="7950"/>
                                </a:lnTo>
                                <a:lnTo>
                                  <a:pt x="2657475" y="1587"/>
                                </a:lnTo>
                                <a:close/>
                              </a:path>
                              <a:path w="2790825" h="362585">
                                <a:moveTo>
                                  <a:pt x="2676525" y="354012"/>
                                </a:moveTo>
                                <a:lnTo>
                                  <a:pt x="2674937" y="352437"/>
                                </a:lnTo>
                                <a:lnTo>
                                  <a:pt x="2668587" y="352437"/>
                                </a:lnTo>
                                <a:lnTo>
                                  <a:pt x="2667000" y="354012"/>
                                </a:lnTo>
                                <a:lnTo>
                                  <a:pt x="2667000" y="360375"/>
                                </a:lnTo>
                                <a:lnTo>
                                  <a:pt x="2668587" y="361962"/>
                                </a:lnTo>
                                <a:lnTo>
                                  <a:pt x="2674937" y="361962"/>
                                </a:lnTo>
                                <a:lnTo>
                                  <a:pt x="2676525" y="360375"/>
                                </a:lnTo>
                                <a:lnTo>
                                  <a:pt x="2676525" y="354012"/>
                                </a:lnTo>
                                <a:close/>
                              </a:path>
                              <a:path w="2790825" h="362585">
                                <a:moveTo>
                                  <a:pt x="2676525" y="1587"/>
                                </a:moveTo>
                                <a:lnTo>
                                  <a:pt x="2674937" y="0"/>
                                </a:lnTo>
                                <a:lnTo>
                                  <a:pt x="2668587" y="0"/>
                                </a:lnTo>
                                <a:lnTo>
                                  <a:pt x="2667000" y="1587"/>
                                </a:lnTo>
                                <a:lnTo>
                                  <a:pt x="2667000" y="7950"/>
                                </a:lnTo>
                                <a:lnTo>
                                  <a:pt x="2668587" y="9525"/>
                                </a:lnTo>
                                <a:lnTo>
                                  <a:pt x="2674937" y="9525"/>
                                </a:lnTo>
                                <a:lnTo>
                                  <a:pt x="2676525" y="7950"/>
                                </a:lnTo>
                                <a:lnTo>
                                  <a:pt x="2676525" y="1587"/>
                                </a:lnTo>
                                <a:close/>
                              </a:path>
                              <a:path w="2790825" h="362585">
                                <a:moveTo>
                                  <a:pt x="2695575" y="354012"/>
                                </a:moveTo>
                                <a:lnTo>
                                  <a:pt x="2693987" y="352437"/>
                                </a:lnTo>
                                <a:lnTo>
                                  <a:pt x="2687637" y="352437"/>
                                </a:lnTo>
                                <a:lnTo>
                                  <a:pt x="2686050" y="354012"/>
                                </a:lnTo>
                                <a:lnTo>
                                  <a:pt x="2686050" y="360375"/>
                                </a:lnTo>
                                <a:lnTo>
                                  <a:pt x="2687637" y="361962"/>
                                </a:lnTo>
                                <a:lnTo>
                                  <a:pt x="2693987" y="361962"/>
                                </a:lnTo>
                                <a:lnTo>
                                  <a:pt x="2695575" y="360375"/>
                                </a:lnTo>
                                <a:lnTo>
                                  <a:pt x="2695575" y="354012"/>
                                </a:lnTo>
                                <a:close/>
                              </a:path>
                              <a:path w="2790825" h="362585">
                                <a:moveTo>
                                  <a:pt x="2695575" y="1587"/>
                                </a:moveTo>
                                <a:lnTo>
                                  <a:pt x="2693987" y="0"/>
                                </a:lnTo>
                                <a:lnTo>
                                  <a:pt x="2687637" y="0"/>
                                </a:lnTo>
                                <a:lnTo>
                                  <a:pt x="2686050" y="1587"/>
                                </a:lnTo>
                                <a:lnTo>
                                  <a:pt x="2686050" y="7950"/>
                                </a:lnTo>
                                <a:lnTo>
                                  <a:pt x="2687637" y="9525"/>
                                </a:lnTo>
                                <a:lnTo>
                                  <a:pt x="2693987" y="9525"/>
                                </a:lnTo>
                                <a:lnTo>
                                  <a:pt x="2695575" y="7950"/>
                                </a:lnTo>
                                <a:lnTo>
                                  <a:pt x="2695575" y="1587"/>
                                </a:lnTo>
                                <a:close/>
                              </a:path>
                              <a:path w="2790825" h="362585">
                                <a:moveTo>
                                  <a:pt x="2714625" y="354012"/>
                                </a:moveTo>
                                <a:lnTo>
                                  <a:pt x="2713037" y="352437"/>
                                </a:lnTo>
                                <a:lnTo>
                                  <a:pt x="2706687" y="352437"/>
                                </a:lnTo>
                                <a:lnTo>
                                  <a:pt x="2705100" y="354012"/>
                                </a:lnTo>
                                <a:lnTo>
                                  <a:pt x="2705100" y="360375"/>
                                </a:lnTo>
                                <a:lnTo>
                                  <a:pt x="2706687" y="361962"/>
                                </a:lnTo>
                                <a:lnTo>
                                  <a:pt x="2713037" y="361962"/>
                                </a:lnTo>
                                <a:lnTo>
                                  <a:pt x="2714625" y="360375"/>
                                </a:lnTo>
                                <a:lnTo>
                                  <a:pt x="2714625" y="354012"/>
                                </a:lnTo>
                                <a:close/>
                              </a:path>
                              <a:path w="2790825" h="362585">
                                <a:moveTo>
                                  <a:pt x="2714625" y="1587"/>
                                </a:moveTo>
                                <a:lnTo>
                                  <a:pt x="2713037" y="0"/>
                                </a:lnTo>
                                <a:lnTo>
                                  <a:pt x="2706687" y="0"/>
                                </a:lnTo>
                                <a:lnTo>
                                  <a:pt x="2705100" y="1587"/>
                                </a:lnTo>
                                <a:lnTo>
                                  <a:pt x="2705100" y="7950"/>
                                </a:lnTo>
                                <a:lnTo>
                                  <a:pt x="2706687" y="9525"/>
                                </a:lnTo>
                                <a:lnTo>
                                  <a:pt x="2713037" y="9525"/>
                                </a:lnTo>
                                <a:lnTo>
                                  <a:pt x="2714625" y="7950"/>
                                </a:lnTo>
                                <a:lnTo>
                                  <a:pt x="2714625" y="1587"/>
                                </a:lnTo>
                                <a:close/>
                              </a:path>
                              <a:path w="2790825" h="362585">
                                <a:moveTo>
                                  <a:pt x="2733675" y="354012"/>
                                </a:moveTo>
                                <a:lnTo>
                                  <a:pt x="2732087" y="352437"/>
                                </a:lnTo>
                                <a:lnTo>
                                  <a:pt x="2725737" y="352437"/>
                                </a:lnTo>
                                <a:lnTo>
                                  <a:pt x="2724150" y="354012"/>
                                </a:lnTo>
                                <a:lnTo>
                                  <a:pt x="2724150" y="360375"/>
                                </a:lnTo>
                                <a:lnTo>
                                  <a:pt x="2725737" y="361962"/>
                                </a:lnTo>
                                <a:lnTo>
                                  <a:pt x="2732087" y="361962"/>
                                </a:lnTo>
                                <a:lnTo>
                                  <a:pt x="2733675" y="360375"/>
                                </a:lnTo>
                                <a:lnTo>
                                  <a:pt x="2733675" y="354012"/>
                                </a:lnTo>
                                <a:close/>
                              </a:path>
                              <a:path w="2790825" h="362585">
                                <a:moveTo>
                                  <a:pt x="2733675" y="1587"/>
                                </a:moveTo>
                                <a:lnTo>
                                  <a:pt x="2732087" y="0"/>
                                </a:lnTo>
                                <a:lnTo>
                                  <a:pt x="2725737" y="0"/>
                                </a:lnTo>
                                <a:lnTo>
                                  <a:pt x="2724150" y="1587"/>
                                </a:lnTo>
                                <a:lnTo>
                                  <a:pt x="2724150" y="7950"/>
                                </a:lnTo>
                                <a:lnTo>
                                  <a:pt x="2725737" y="9525"/>
                                </a:lnTo>
                                <a:lnTo>
                                  <a:pt x="2732087" y="9525"/>
                                </a:lnTo>
                                <a:lnTo>
                                  <a:pt x="2733675" y="7950"/>
                                </a:lnTo>
                                <a:lnTo>
                                  <a:pt x="2733675" y="1587"/>
                                </a:lnTo>
                                <a:close/>
                              </a:path>
                              <a:path w="2790825" h="362585">
                                <a:moveTo>
                                  <a:pt x="2752725" y="354012"/>
                                </a:moveTo>
                                <a:lnTo>
                                  <a:pt x="2751137" y="352437"/>
                                </a:lnTo>
                                <a:lnTo>
                                  <a:pt x="2744787" y="352437"/>
                                </a:lnTo>
                                <a:lnTo>
                                  <a:pt x="2743200" y="354012"/>
                                </a:lnTo>
                                <a:lnTo>
                                  <a:pt x="2743200" y="360375"/>
                                </a:lnTo>
                                <a:lnTo>
                                  <a:pt x="2744787" y="361962"/>
                                </a:lnTo>
                                <a:lnTo>
                                  <a:pt x="2751137" y="361962"/>
                                </a:lnTo>
                                <a:lnTo>
                                  <a:pt x="2752725" y="360375"/>
                                </a:lnTo>
                                <a:lnTo>
                                  <a:pt x="2752725" y="354012"/>
                                </a:lnTo>
                                <a:close/>
                              </a:path>
                              <a:path w="2790825" h="362585">
                                <a:moveTo>
                                  <a:pt x="2752725" y="1587"/>
                                </a:moveTo>
                                <a:lnTo>
                                  <a:pt x="2751137" y="0"/>
                                </a:lnTo>
                                <a:lnTo>
                                  <a:pt x="2744787" y="0"/>
                                </a:lnTo>
                                <a:lnTo>
                                  <a:pt x="2743200" y="1587"/>
                                </a:lnTo>
                                <a:lnTo>
                                  <a:pt x="2743200" y="7950"/>
                                </a:lnTo>
                                <a:lnTo>
                                  <a:pt x="2744787" y="9525"/>
                                </a:lnTo>
                                <a:lnTo>
                                  <a:pt x="2751137" y="9525"/>
                                </a:lnTo>
                                <a:lnTo>
                                  <a:pt x="2752725" y="7950"/>
                                </a:lnTo>
                                <a:lnTo>
                                  <a:pt x="2752725" y="1587"/>
                                </a:lnTo>
                                <a:close/>
                              </a:path>
                              <a:path w="2790825" h="362585">
                                <a:moveTo>
                                  <a:pt x="2771775" y="354012"/>
                                </a:moveTo>
                                <a:lnTo>
                                  <a:pt x="2770187" y="352437"/>
                                </a:lnTo>
                                <a:lnTo>
                                  <a:pt x="2763837" y="352437"/>
                                </a:lnTo>
                                <a:lnTo>
                                  <a:pt x="2762250" y="354012"/>
                                </a:lnTo>
                                <a:lnTo>
                                  <a:pt x="2762250" y="360375"/>
                                </a:lnTo>
                                <a:lnTo>
                                  <a:pt x="2763837" y="361962"/>
                                </a:lnTo>
                                <a:lnTo>
                                  <a:pt x="2770187" y="361962"/>
                                </a:lnTo>
                                <a:lnTo>
                                  <a:pt x="2771775" y="360375"/>
                                </a:lnTo>
                                <a:lnTo>
                                  <a:pt x="2771775" y="354012"/>
                                </a:lnTo>
                                <a:close/>
                              </a:path>
                              <a:path w="2790825" h="362585">
                                <a:moveTo>
                                  <a:pt x="2771775" y="1587"/>
                                </a:moveTo>
                                <a:lnTo>
                                  <a:pt x="2770187" y="0"/>
                                </a:lnTo>
                                <a:lnTo>
                                  <a:pt x="2763837" y="0"/>
                                </a:lnTo>
                                <a:lnTo>
                                  <a:pt x="2762250" y="1587"/>
                                </a:lnTo>
                                <a:lnTo>
                                  <a:pt x="2762250" y="7950"/>
                                </a:lnTo>
                                <a:lnTo>
                                  <a:pt x="2763837" y="9525"/>
                                </a:lnTo>
                                <a:lnTo>
                                  <a:pt x="2770187" y="9525"/>
                                </a:lnTo>
                                <a:lnTo>
                                  <a:pt x="2771775" y="7950"/>
                                </a:lnTo>
                                <a:lnTo>
                                  <a:pt x="2771775" y="1587"/>
                                </a:lnTo>
                                <a:close/>
                              </a:path>
                              <a:path w="2790825" h="362585">
                                <a:moveTo>
                                  <a:pt x="2790825" y="344487"/>
                                </a:moveTo>
                                <a:lnTo>
                                  <a:pt x="2789237" y="342912"/>
                                </a:lnTo>
                                <a:lnTo>
                                  <a:pt x="2782887" y="342912"/>
                                </a:lnTo>
                                <a:lnTo>
                                  <a:pt x="2781300" y="344487"/>
                                </a:lnTo>
                                <a:lnTo>
                                  <a:pt x="2781300" y="350850"/>
                                </a:lnTo>
                                <a:lnTo>
                                  <a:pt x="2782887" y="352437"/>
                                </a:lnTo>
                                <a:lnTo>
                                  <a:pt x="2781300" y="354012"/>
                                </a:lnTo>
                                <a:lnTo>
                                  <a:pt x="2781300" y="360375"/>
                                </a:lnTo>
                                <a:lnTo>
                                  <a:pt x="2782887" y="361962"/>
                                </a:lnTo>
                                <a:lnTo>
                                  <a:pt x="2789237" y="361962"/>
                                </a:lnTo>
                                <a:lnTo>
                                  <a:pt x="2790825" y="360375"/>
                                </a:lnTo>
                                <a:lnTo>
                                  <a:pt x="2790825" y="354012"/>
                                </a:lnTo>
                                <a:lnTo>
                                  <a:pt x="2789237" y="352437"/>
                                </a:lnTo>
                                <a:lnTo>
                                  <a:pt x="2790825" y="350850"/>
                                </a:lnTo>
                                <a:lnTo>
                                  <a:pt x="2790825" y="344487"/>
                                </a:lnTo>
                                <a:close/>
                              </a:path>
                              <a:path w="2790825" h="362585">
                                <a:moveTo>
                                  <a:pt x="2790825" y="325450"/>
                                </a:moveTo>
                                <a:lnTo>
                                  <a:pt x="2789237" y="323862"/>
                                </a:lnTo>
                                <a:lnTo>
                                  <a:pt x="2782887" y="323862"/>
                                </a:lnTo>
                                <a:lnTo>
                                  <a:pt x="2781300" y="325450"/>
                                </a:lnTo>
                                <a:lnTo>
                                  <a:pt x="2781300" y="331800"/>
                                </a:lnTo>
                                <a:lnTo>
                                  <a:pt x="2782887" y="333387"/>
                                </a:lnTo>
                                <a:lnTo>
                                  <a:pt x="2789237" y="333387"/>
                                </a:lnTo>
                                <a:lnTo>
                                  <a:pt x="2790825" y="331800"/>
                                </a:lnTo>
                                <a:lnTo>
                                  <a:pt x="2790825" y="325450"/>
                                </a:lnTo>
                                <a:close/>
                              </a:path>
                              <a:path w="2790825" h="362585">
                                <a:moveTo>
                                  <a:pt x="2790825" y="306400"/>
                                </a:moveTo>
                                <a:lnTo>
                                  <a:pt x="2789237" y="304812"/>
                                </a:lnTo>
                                <a:lnTo>
                                  <a:pt x="2782887" y="304812"/>
                                </a:lnTo>
                                <a:lnTo>
                                  <a:pt x="2781300" y="306400"/>
                                </a:lnTo>
                                <a:lnTo>
                                  <a:pt x="2781300" y="312750"/>
                                </a:lnTo>
                                <a:lnTo>
                                  <a:pt x="2782887" y="314337"/>
                                </a:lnTo>
                                <a:lnTo>
                                  <a:pt x="2789237" y="314337"/>
                                </a:lnTo>
                                <a:lnTo>
                                  <a:pt x="2790825" y="312750"/>
                                </a:lnTo>
                                <a:lnTo>
                                  <a:pt x="2790825" y="306400"/>
                                </a:lnTo>
                                <a:close/>
                              </a:path>
                              <a:path w="2790825" h="362585">
                                <a:moveTo>
                                  <a:pt x="2790825" y="287350"/>
                                </a:moveTo>
                                <a:lnTo>
                                  <a:pt x="2789237" y="285762"/>
                                </a:lnTo>
                                <a:lnTo>
                                  <a:pt x="2782887" y="285762"/>
                                </a:lnTo>
                                <a:lnTo>
                                  <a:pt x="2781300" y="287350"/>
                                </a:lnTo>
                                <a:lnTo>
                                  <a:pt x="2781300" y="293700"/>
                                </a:lnTo>
                                <a:lnTo>
                                  <a:pt x="2782887" y="295287"/>
                                </a:lnTo>
                                <a:lnTo>
                                  <a:pt x="2789237" y="295287"/>
                                </a:lnTo>
                                <a:lnTo>
                                  <a:pt x="2790825" y="293700"/>
                                </a:lnTo>
                                <a:lnTo>
                                  <a:pt x="2790825" y="287350"/>
                                </a:lnTo>
                                <a:close/>
                              </a:path>
                              <a:path w="2790825" h="362585">
                                <a:moveTo>
                                  <a:pt x="2790825" y="268300"/>
                                </a:moveTo>
                                <a:lnTo>
                                  <a:pt x="2789237" y="266712"/>
                                </a:lnTo>
                                <a:lnTo>
                                  <a:pt x="2782887" y="266712"/>
                                </a:lnTo>
                                <a:lnTo>
                                  <a:pt x="2781300" y="268300"/>
                                </a:lnTo>
                                <a:lnTo>
                                  <a:pt x="2781300" y="274637"/>
                                </a:lnTo>
                                <a:lnTo>
                                  <a:pt x="2782887" y="276237"/>
                                </a:lnTo>
                                <a:lnTo>
                                  <a:pt x="2789237" y="276237"/>
                                </a:lnTo>
                                <a:lnTo>
                                  <a:pt x="2790825" y="274637"/>
                                </a:lnTo>
                                <a:lnTo>
                                  <a:pt x="2790825" y="268300"/>
                                </a:lnTo>
                                <a:close/>
                              </a:path>
                              <a:path w="2790825" h="362585">
                                <a:moveTo>
                                  <a:pt x="2790825" y="249250"/>
                                </a:moveTo>
                                <a:lnTo>
                                  <a:pt x="2789237" y="247662"/>
                                </a:lnTo>
                                <a:lnTo>
                                  <a:pt x="2782887" y="247662"/>
                                </a:lnTo>
                                <a:lnTo>
                                  <a:pt x="2781300" y="249250"/>
                                </a:lnTo>
                                <a:lnTo>
                                  <a:pt x="2781300" y="255600"/>
                                </a:lnTo>
                                <a:lnTo>
                                  <a:pt x="2782887" y="257187"/>
                                </a:lnTo>
                                <a:lnTo>
                                  <a:pt x="2789237" y="257187"/>
                                </a:lnTo>
                                <a:lnTo>
                                  <a:pt x="2790825" y="255600"/>
                                </a:lnTo>
                                <a:lnTo>
                                  <a:pt x="2790825" y="249250"/>
                                </a:lnTo>
                                <a:close/>
                              </a:path>
                              <a:path w="2790825" h="362585">
                                <a:moveTo>
                                  <a:pt x="2790825" y="230187"/>
                                </a:moveTo>
                                <a:lnTo>
                                  <a:pt x="2789237" y="228600"/>
                                </a:lnTo>
                                <a:lnTo>
                                  <a:pt x="2782887" y="228600"/>
                                </a:lnTo>
                                <a:lnTo>
                                  <a:pt x="2781300" y="230187"/>
                                </a:lnTo>
                                <a:lnTo>
                                  <a:pt x="2781300" y="236537"/>
                                </a:lnTo>
                                <a:lnTo>
                                  <a:pt x="2782887" y="238125"/>
                                </a:lnTo>
                                <a:lnTo>
                                  <a:pt x="2789237" y="238125"/>
                                </a:lnTo>
                                <a:lnTo>
                                  <a:pt x="2790825" y="236537"/>
                                </a:lnTo>
                                <a:lnTo>
                                  <a:pt x="2790825" y="230187"/>
                                </a:lnTo>
                                <a:close/>
                              </a:path>
                              <a:path w="2790825" h="362585">
                                <a:moveTo>
                                  <a:pt x="2790825" y="211150"/>
                                </a:moveTo>
                                <a:lnTo>
                                  <a:pt x="2789237" y="209562"/>
                                </a:lnTo>
                                <a:lnTo>
                                  <a:pt x="2782887" y="209562"/>
                                </a:lnTo>
                                <a:lnTo>
                                  <a:pt x="2781300" y="211150"/>
                                </a:lnTo>
                                <a:lnTo>
                                  <a:pt x="2781300" y="217500"/>
                                </a:lnTo>
                                <a:lnTo>
                                  <a:pt x="2782887" y="219087"/>
                                </a:lnTo>
                                <a:lnTo>
                                  <a:pt x="2789237" y="219087"/>
                                </a:lnTo>
                                <a:lnTo>
                                  <a:pt x="2790825" y="217500"/>
                                </a:lnTo>
                                <a:lnTo>
                                  <a:pt x="2790825" y="211150"/>
                                </a:lnTo>
                                <a:close/>
                              </a:path>
                              <a:path w="2790825" h="362585">
                                <a:moveTo>
                                  <a:pt x="2790825" y="192087"/>
                                </a:moveTo>
                                <a:lnTo>
                                  <a:pt x="2789237" y="190512"/>
                                </a:lnTo>
                                <a:lnTo>
                                  <a:pt x="2782887" y="190512"/>
                                </a:lnTo>
                                <a:lnTo>
                                  <a:pt x="2781300" y="192087"/>
                                </a:lnTo>
                                <a:lnTo>
                                  <a:pt x="2781300" y="198450"/>
                                </a:lnTo>
                                <a:lnTo>
                                  <a:pt x="2782887" y="200037"/>
                                </a:lnTo>
                                <a:lnTo>
                                  <a:pt x="2789237" y="200037"/>
                                </a:lnTo>
                                <a:lnTo>
                                  <a:pt x="2790825" y="198450"/>
                                </a:lnTo>
                                <a:lnTo>
                                  <a:pt x="2790825" y="192087"/>
                                </a:lnTo>
                                <a:close/>
                              </a:path>
                              <a:path w="2790825" h="362585">
                                <a:moveTo>
                                  <a:pt x="2790825" y="173037"/>
                                </a:moveTo>
                                <a:lnTo>
                                  <a:pt x="2789237" y="171450"/>
                                </a:lnTo>
                                <a:lnTo>
                                  <a:pt x="2782887" y="171450"/>
                                </a:lnTo>
                                <a:lnTo>
                                  <a:pt x="2781300" y="173037"/>
                                </a:lnTo>
                                <a:lnTo>
                                  <a:pt x="2781300" y="179400"/>
                                </a:lnTo>
                                <a:lnTo>
                                  <a:pt x="2782887" y="180975"/>
                                </a:lnTo>
                                <a:lnTo>
                                  <a:pt x="2789237" y="180975"/>
                                </a:lnTo>
                                <a:lnTo>
                                  <a:pt x="2790825" y="179400"/>
                                </a:lnTo>
                                <a:lnTo>
                                  <a:pt x="2790825" y="173037"/>
                                </a:lnTo>
                                <a:close/>
                              </a:path>
                              <a:path w="2790825" h="362585">
                                <a:moveTo>
                                  <a:pt x="2790825" y="153987"/>
                                </a:moveTo>
                                <a:lnTo>
                                  <a:pt x="2789237" y="152400"/>
                                </a:lnTo>
                                <a:lnTo>
                                  <a:pt x="2782887" y="152400"/>
                                </a:lnTo>
                                <a:lnTo>
                                  <a:pt x="2781300" y="153987"/>
                                </a:lnTo>
                                <a:lnTo>
                                  <a:pt x="2781300" y="160337"/>
                                </a:lnTo>
                                <a:lnTo>
                                  <a:pt x="2782887" y="161925"/>
                                </a:lnTo>
                                <a:lnTo>
                                  <a:pt x="2789237" y="161925"/>
                                </a:lnTo>
                                <a:lnTo>
                                  <a:pt x="2790825" y="160337"/>
                                </a:lnTo>
                                <a:lnTo>
                                  <a:pt x="2790825" y="153987"/>
                                </a:lnTo>
                                <a:close/>
                              </a:path>
                              <a:path w="2790825" h="362585">
                                <a:moveTo>
                                  <a:pt x="2790825" y="134937"/>
                                </a:moveTo>
                                <a:lnTo>
                                  <a:pt x="2789237" y="133350"/>
                                </a:lnTo>
                                <a:lnTo>
                                  <a:pt x="2782887" y="133350"/>
                                </a:lnTo>
                                <a:lnTo>
                                  <a:pt x="2781300" y="134937"/>
                                </a:lnTo>
                                <a:lnTo>
                                  <a:pt x="2781300" y="141300"/>
                                </a:lnTo>
                                <a:lnTo>
                                  <a:pt x="2782887" y="142875"/>
                                </a:lnTo>
                                <a:lnTo>
                                  <a:pt x="2789237" y="142875"/>
                                </a:lnTo>
                                <a:lnTo>
                                  <a:pt x="2790825" y="141300"/>
                                </a:lnTo>
                                <a:lnTo>
                                  <a:pt x="2790825" y="134937"/>
                                </a:lnTo>
                                <a:close/>
                              </a:path>
                              <a:path w="2790825" h="362585">
                                <a:moveTo>
                                  <a:pt x="2790825" y="115887"/>
                                </a:moveTo>
                                <a:lnTo>
                                  <a:pt x="2789237" y="114300"/>
                                </a:lnTo>
                                <a:lnTo>
                                  <a:pt x="2782887" y="114300"/>
                                </a:lnTo>
                                <a:lnTo>
                                  <a:pt x="2781300" y="115887"/>
                                </a:lnTo>
                                <a:lnTo>
                                  <a:pt x="2781300" y="122237"/>
                                </a:lnTo>
                                <a:lnTo>
                                  <a:pt x="2782887" y="123825"/>
                                </a:lnTo>
                                <a:lnTo>
                                  <a:pt x="2789237" y="123825"/>
                                </a:lnTo>
                                <a:lnTo>
                                  <a:pt x="2790825" y="122237"/>
                                </a:lnTo>
                                <a:lnTo>
                                  <a:pt x="2790825" y="115887"/>
                                </a:lnTo>
                                <a:close/>
                              </a:path>
                              <a:path w="2790825" h="362585">
                                <a:moveTo>
                                  <a:pt x="2790825" y="96850"/>
                                </a:moveTo>
                                <a:lnTo>
                                  <a:pt x="2789237" y="95250"/>
                                </a:lnTo>
                                <a:lnTo>
                                  <a:pt x="2782887" y="95250"/>
                                </a:lnTo>
                                <a:lnTo>
                                  <a:pt x="2781300" y="96850"/>
                                </a:lnTo>
                                <a:lnTo>
                                  <a:pt x="2781300" y="103187"/>
                                </a:lnTo>
                                <a:lnTo>
                                  <a:pt x="2782887" y="104775"/>
                                </a:lnTo>
                                <a:lnTo>
                                  <a:pt x="2789237" y="104775"/>
                                </a:lnTo>
                                <a:lnTo>
                                  <a:pt x="2790825" y="103187"/>
                                </a:lnTo>
                                <a:lnTo>
                                  <a:pt x="2790825" y="96850"/>
                                </a:lnTo>
                                <a:close/>
                              </a:path>
                              <a:path w="2790825" h="362585">
                                <a:moveTo>
                                  <a:pt x="2790825" y="77800"/>
                                </a:moveTo>
                                <a:lnTo>
                                  <a:pt x="2789237" y="76200"/>
                                </a:lnTo>
                                <a:lnTo>
                                  <a:pt x="2782887" y="76200"/>
                                </a:lnTo>
                                <a:lnTo>
                                  <a:pt x="2781300" y="77800"/>
                                </a:lnTo>
                                <a:lnTo>
                                  <a:pt x="2781300" y="84137"/>
                                </a:lnTo>
                                <a:lnTo>
                                  <a:pt x="2782887" y="85725"/>
                                </a:lnTo>
                                <a:lnTo>
                                  <a:pt x="2789237" y="85725"/>
                                </a:lnTo>
                                <a:lnTo>
                                  <a:pt x="2790825" y="84137"/>
                                </a:lnTo>
                                <a:lnTo>
                                  <a:pt x="2790825" y="77800"/>
                                </a:lnTo>
                                <a:close/>
                              </a:path>
                              <a:path w="2790825" h="362585">
                                <a:moveTo>
                                  <a:pt x="2790825" y="58737"/>
                                </a:moveTo>
                                <a:lnTo>
                                  <a:pt x="2789237" y="57150"/>
                                </a:lnTo>
                                <a:lnTo>
                                  <a:pt x="2782887" y="57150"/>
                                </a:lnTo>
                                <a:lnTo>
                                  <a:pt x="2781300" y="58737"/>
                                </a:lnTo>
                                <a:lnTo>
                                  <a:pt x="2781300" y="65087"/>
                                </a:lnTo>
                                <a:lnTo>
                                  <a:pt x="2782887" y="66675"/>
                                </a:lnTo>
                                <a:lnTo>
                                  <a:pt x="2789237" y="66675"/>
                                </a:lnTo>
                                <a:lnTo>
                                  <a:pt x="2790825" y="65087"/>
                                </a:lnTo>
                                <a:lnTo>
                                  <a:pt x="2790825" y="58737"/>
                                </a:lnTo>
                                <a:close/>
                              </a:path>
                              <a:path w="2790825" h="362585">
                                <a:moveTo>
                                  <a:pt x="2790825" y="39687"/>
                                </a:moveTo>
                                <a:lnTo>
                                  <a:pt x="2789237" y="38100"/>
                                </a:lnTo>
                                <a:lnTo>
                                  <a:pt x="2782887" y="38100"/>
                                </a:lnTo>
                                <a:lnTo>
                                  <a:pt x="2781300" y="39687"/>
                                </a:lnTo>
                                <a:lnTo>
                                  <a:pt x="2781300" y="46037"/>
                                </a:lnTo>
                                <a:lnTo>
                                  <a:pt x="2782887" y="47625"/>
                                </a:lnTo>
                                <a:lnTo>
                                  <a:pt x="2789237" y="47625"/>
                                </a:lnTo>
                                <a:lnTo>
                                  <a:pt x="2790825" y="46037"/>
                                </a:lnTo>
                                <a:lnTo>
                                  <a:pt x="2790825" y="39687"/>
                                </a:lnTo>
                                <a:close/>
                              </a:path>
                              <a:path w="2790825" h="362585">
                                <a:moveTo>
                                  <a:pt x="2790825" y="20637"/>
                                </a:moveTo>
                                <a:lnTo>
                                  <a:pt x="2789237" y="19050"/>
                                </a:lnTo>
                                <a:lnTo>
                                  <a:pt x="2782887" y="19050"/>
                                </a:lnTo>
                                <a:lnTo>
                                  <a:pt x="2781300" y="20637"/>
                                </a:lnTo>
                                <a:lnTo>
                                  <a:pt x="2781300" y="27000"/>
                                </a:lnTo>
                                <a:lnTo>
                                  <a:pt x="2782887" y="28575"/>
                                </a:lnTo>
                                <a:lnTo>
                                  <a:pt x="2789237" y="28575"/>
                                </a:lnTo>
                                <a:lnTo>
                                  <a:pt x="2790825" y="27000"/>
                                </a:lnTo>
                                <a:lnTo>
                                  <a:pt x="2790825" y="20637"/>
                                </a:lnTo>
                                <a:close/>
                              </a:path>
                              <a:path w="2790825" h="362585">
                                <a:moveTo>
                                  <a:pt x="2790825" y="1587"/>
                                </a:moveTo>
                                <a:lnTo>
                                  <a:pt x="2789237" y="0"/>
                                </a:lnTo>
                                <a:lnTo>
                                  <a:pt x="2782887" y="0"/>
                                </a:lnTo>
                                <a:lnTo>
                                  <a:pt x="2781300" y="1587"/>
                                </a:lnTo>
                                <a:lnTo>
                                  <a:pt x="2781300" y="7950"/>
                                </a:lnTo>
                                <a:lnTo>
                                  <a:pt x="2782887" y="9525"/>
                                </a:lnTo>
                                <a:lnTo>
                                  <a:pt x="2789237" y="9525"/>
                                </a:lnTo>
                                <a:lnTo>
                                  <a:pt x="2790825" y="7950"/>
                                </a:lnTo>
                                <a:lnTo>
                                  <a:pt x="2790825" y="1587"/>
                                </a:lnTo>
                                <a:close/>
                              </a:path>
                            </a:pathLst>
                          </a:custGeom>
                          <a:solidFill>
                            <a:srgbClr val="C40000"/>
                          </a:solidFill>
                        </wps:spPr>
                        <wps:bodyPr wrap="square" lIns="0" tIns="0" rIns="0" bIns="0" rtlCol="0">
                          <a:noAutofit/>
                        </wps:bodyPr>
                      </wps:wsp>
                    </wpg:wgp>
                  </a:graphicData>
                </a:graphic>
              </wp:anchor>
            </w:drawing>
          </mc:Choice>
          <mc:Fallback>
            <w:pict>
              <v:group id="Group 25" o:spid="_x0000_s1026" o:spt="203" style="position:absolute;left:0pt;margin-left:368.95pt;margin-top:-1.75pt;height:28.5pt;width:219.75pt;mso-position-horizontal-relative:page;z-index:251662336;mso-width-relative:page;mso-height-relative:page;" coordsize="2790825,361950" o:gfxdata="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">
                <o:lock v:ext="edit" aspectratio="f"/>
                <v:shape id="Image 26" o:spid="_x0000_s1026" o:spt="75" type="#_x0000_t75" style="position:absolute;left:34843;top:83665;height:157548;width:2668639;" filled="f" o:preferrelative="t" stroked="f" coordsize="21600,21600" o:gfxdata="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Fdop74A&#10;AADbAAAADwAAAAAAAAABACAAAAAiAAAAZHJzL2Rvd25yZXYueG1sUEsBAhQAFAAAAAgAh07iQDMv&#10;BZ47AAAAOQAAABAAAAAAAAAAAQAgAAAADQEAAGRycy9zaGFwZXhtbC54bWxQSwUGAAAAAAYABgBb&#10;AQAAtwMAAAAA&#10;">
                  <v:fill on="f" focussize="0,0"/>
                  <v:stroke on="f"/>
                  <v:imagedata r:id="rId16" o:title=""/>
                  <o:lock v:ext="edit" aspectratio="f"/>
                </v:shape>
                <v:shape id="Graphic 27" o:spid="_x0000_s1026" o:spt="100" style="position:absolute;left:-1;top:0;height:362585;width:2790825;" fillcolor="#C40000" filled="t" stroked="f" coordsize="2790825,362585" o:gfxdata="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nrSW/&#10;AAAA2wAAAA8AAAAAAAAAAQAgAAAAIgAAAGRycy9kb3ducmV2LnhtbFBLAQIUABQAAAAIAIdO4kAz&#10;LwWeOwAAADkAAAAQAAAAAAAAAAEAIAAAAA4BAABkcnMvc2hhcGV4bWwueG1sUEsFBgAAAAAGAAYA&#10;WwEAALgDAAAAAA==&#10;" path="m9525,354012l7937,352437,1587,352437,0,354012,0,360375,1587,361962,7937,361962,9525,360375,9525,354012xem9525,334962l7937,333387,1587,333387,0,334962,0,341325,1587,342912,7937,342912,9525,341325,9525,334962xem9525,315925l7937,314337,1587,314337,0,315925,0,322275,1587,323862,7937,323862,9525,322275,9525,315925xem9525,296875l7937,295287,1587,295287,0,296875,0,303225,1587,304812,7937,304812,9525,303225,9525,296875xem9525,277825l7937,276237,1587,276237,0,277825,0,284162,1587,285762,7937,285762,9525,284162,9525,277825xem9525,258775l7937,257187,1587,257187,0,258775,0,265112,1587,266712,7937,266712,9525,265112,9525,258775xem9525,239725l7937,238137,1587,238137,0,239725,0,246075,1587,247662,7937,247662,9525,246075,9525,239725xem9525,220662l7937,219087,1587,219087,0,220662,0,227025,1587,228612,7937,228612,9525,227025,9525,220662xem9525,201625l7937,200037,1587,200037,0,201625,0,207975,1587,209562,7937,209562,9525,207975,9525,201625xem9525,182562l7937,180975,1587,180975,0,182562,0,188925,1587,190512,7937,190512,9525,188925,9525,182562xem9525,163512l7937,161925,1587,161925,0,163512,0,169875,1587,171450,7937,171450,9525,169875,9525,163512xem9525,144462l7937,142875,1587,142875,0,144462,0,150812,1587,152400,7937,152400,9525,150812,9525,144462xem9525,125425l7937,123837,1587,123837,0,125425,0,131775,1587,133362,7937,133362,9525,131775,9525,125425xem9525,106362l7937,104775,1587,104775,0,106362,0,112712,1587,114300,7937,114300,9525,112712,9525,106362xem9525,87325l7937,85725,1587,85725,0,87325,0,93662,1587,95250,7937,95250,9525,93662,9525,87325xem9525,68262l7937,66675,1587,66675,0,68262,0,74612,1587,76200,7937,76200,9525,74612,9525,68262xem9525,49212l7937,47625,1587,47625,0,49212,0,55562,1587,57150,7937,57150,9525,55562,9525,49212xem9525,30162l7937,28575,1587,28575,0,30162,0,36512,1587,38100,7937,38100,9525,36512,9525,30162xem9525,1587l7937,0,1587,0,0,1587,0,7950,1587,9525,0,11112,0,17475,1587,19050,7937,19050,9525,17475,9525,11112,7937,9525,9525,7950,9525,1587xem28575,354012l26987,352437,20637,352437,19050,354012,19050,360375,20637,361962,26987,361962,28575,360375,28575,354012xem28575,1587l26987,0,20637,0,19050,1587,19050,7950,20637,9525,26987,9525,28575,7950,28575,1587xem47625,354012l46037,352437,39687,352437,38100,354012,38100,360375,39687,361962,46037,361962,47625,360375,47625,354012xem47625,1587l46037,0,39687,0,38100,1587,38100,7950,39687,9525,46037,9525,47625,7950,47625,1587xem66675,354012l65087,352437,58737,352437,57150,354012,57150,360375,58737,361962,65087,361962,66675,360375,66675,354012xem66675,1587l65087,0,58737,0,57150,1587,57150,7950,58737,9525,65087,9525,66675,7950,66675,1587xem85725,354012l84137,352437,77787,352437,76200,354012,76200,360375,77787,361962,84137,361962,85725,360375,85725,354012xem85725,1587l84137,0,77787,0,76200,1587,76200,7950,77787,9525,84137,9525,85725,7950,85725,1587xem104775,354012l103187,352437,96837,352437,95250,354012,95250,360375,96837,361962,103187,361962,104775,360375,104775,354012xem104775,1587l103187,0,96837,0,95250,1587,95250,7950,96837,9525,103187,9525,104775,7950,104775,1587xem123825,354012l122237,352437,115887,352437,114300,354012,114300,360375,115887,361962,122237,361962,123825,360375,123825,354012xem123825,1587l122237,0,115887,0,114300,1587,114300,7950,115887,9525,122237,9525,123825,7950,123825,1587xem142875,354012l141287,352437,134937,352437,133350,354012,133350,360375,134937,361962,141287,361962,142875,360375,142875,354012xem142875,1587l141287,0,134937,0,133350,1587,133350,7950,134937,9525,141287,9525,142875,7950,142875,1587xem161925,354012l160337,352437,153987,352437,152400,354012,152400,360375,153987,361962,160337,361962,161925,360375,161925,354012xem161925,1587l160337,0,153987,0,152400,1587,152400,7950,153987,9525,160337,9525,161925,7950,161925,1587xem180975,354012l179387,352437,173037,352437,171450,354012,171450,360375,173037,361962,179387,361962,180975,360375,180975,354012xem180975,1587l179387,0,173037,0,171450,1587,171450,7950,173037,9525,179387,9525,180975,7950,180975,1587xem200025,354012l198437,352437,192087,352437,190500,354012,190500,360375,192087,361962,198437,361962,200025,360375,200025,354012xem200025,1587l198437,0,192087,0,190500,1587,190500,7950,192087,9525,198437,9525,200025,7950,200025,1587xem219075,354012l217487,352437,211137,352437,209550,354012,209550,360375,211137,361962,217487,361962,219075,360375,219075,354012xem219075,1587l217487,0,211137,0,209550,1587,209550,7950,211137,9525,217487,9525,219075,7950,219075,1587xem238125,354012l236537,352437,230187,352437,228600,354012,228600,360375,230187,361962,236537,361962,238125,360375,238125,354012xem238125,1587l236537,0,230187,0,228600,1587,228600,7950,230187,9525,236537,9525,238125,7950,238125,1587xem257175,354012l255587,352437,249237,352437,247650,354012,247650,360375,249237,361962,255587,361962,257175,360375,257175,354012xem257175,1587l255587,0,249237,0,247650,1587,247650,7950,249237,9525,255587,9525,257175,7950,257175,1587xem276225,354012l274637,352437,268287,352437,266700,354012,266700,360375,268287,361962,274637,361962,276225,360375,276225,354012xem276225,1587l274637,0,268287,0,266700,1587,266700,7950,268287,9525,274637,9525,276225,7950,276225,1587xem295275,354012l293687,352437,287337,352437,285750,354012,285750,360375,287337,361962,293687,361962,295275,360375,295275,354012xem295275,1587l293687,0,287337,0,285750,1587,285750,7950,287337,9525,293687,9525,295275,7950,295275,1587xem314325,354012l312737,352437,306387,352437,304800,354012,304800,360375,306387,361962,312737,361962,314325,360375,314325,354012xem314325,1587l312737,0,306387,0,304800,1587,304800,7950,306387,9525,312737,9525,314325,7950,314325,1587xem333375,354012l331787,352437,325437,352437,323850,354012,323850,360375,325437,361962,331787,361962,333375,360375,333375,354012xem333375,1587l331787,0,325437,0,323850,1587,323850,7950,325437,9525,331787,9525,333375,7950,333375,1587xem352425,354012l350837,352437,344487,352437,342900,354012,342900,360375,344487,361962,350837,361962,352425,360375,352425,354012xem352425,1587l350837,0,344487,0,342900,1587,342900,7950,344487,9525,350837,9525,352425,7950,352425,1587xem371475,354012l369887,352437,363537,352437,361950,354012,361950,360375,363537,361962,369887,361962,371475,360375,371475,354012xem371475,1587l369887,0,363537,0,361950,1587,361950,7950,363537,9525,369887,9525,371475,7950,371475,1587xem390525,354012l388937,352437,382587,352437,381000,354012,381000,360375,382587,361962,388937,361962,390525,360375,390525,354012xem390525,1587l388937,0,382587,0,381000,1587,381000,7950,382587,9525,388937,9525,390525,7950,390525,1587xem409575,354012l407987,352437,401637,352437,400050,354012,400050,360375,401637,361962,407987,361962,409575,360375,409575,354012xem409575,1587l407987,0,401637,0,400050,1587,400050,7950,401637,9525,407987,9525,409575,7950,409575,1587xem428625,354012l427037,352437,420687,352437,419100,354012,419100,360375,420687,361962,427037,361962,428625,360375,428625,354012xem428625,1587l427037,0,420687,0,419100,1587,419100,7950,420687,9525,427037,9525,428625,7950,428625,1587xem447675,354012l446087,352437,439737,352437,438150,354012,438150,360375,439737,361962,446087,361962,447675,360375,447675,354012xem447675,1587l446087,0,439737,0,438150,1587,438150,7950,439737,9525,446087,9525,447675,7950,447675,1587xem466725,354012l465137,352437,458787,352437,457200,354012,457200,360375,458787,361962,465137,361962,466725,360375,466725,354012xem466725,1587l465137,0,458787,0,457200,1587,457200,7950,458787,9525,465137,9525,466725,7950,466725,1587xem485775,354012l484187,352437,477837,352437,476250,354012,476250,360375,477837,361962,484187,361962,485775,360375,485775,354012xem485775,1587l484187,0,477837,0,476250,1587,476250,7950,477837,9525,484187,9525,485775,7950,485775,1587xem504825,354012l503237,352437,496887,352437,495300,354012,495300,360375,496887,361962,503237,361962,504825,360375,504825,354012xem504825,1587l503237,0,496887,0,495300,1587,495300,7950,496887,9525,503237,9525,504825,7950,504825,1587xem523875,354012l522287,352437,515937,352437,514350,354012,514350,360375,515937,361962,522287,361962,523875,360375,523875,354012xem523875,1587l522287,0,515937,0,514350,1587,514350,7950,515937,9525,522287,9525,523875,7950,523875,1587xem542925,354012l541337,352437,534987,352437,533400,354012,533400,360375,534987,361962,541337,361962,542925,360375,542925,354012xem542925,1587l541337,0,534987,0,533400,1587,533400,7950,534987,9525,541337,9525,542925,7950,542925,1587xem561975,354012l560387,352437,554037,352437,552450,354012,552450,360375,554037,361962,560387,361962,561975,360375,561975,354012xem561975,1587l560387,0,554037,0,552450,1587,552450,7950,554037,9525,560387,9525,561975,7950,561975,1587xem581025,354012l579437,352437,573087,352437,571500,354012,571500,360375,573087,361962,579437,361962,581025,360375,581025,354012xem581025,1587l579437,0,573087,0,571500,1587,571500,7950,573087,9525,579437,9525,581025,7950,581025,1587xem600075,354012l598487,352437,592137,352437,590550,354012,590550,360375,592137,361962,598487,361962,600075,360375,600075,354012xem600075,1587l598487,0,592137,0,590550,1587,590550,7950,592137,9525,598487,9525,600075,7950,600075,1587xem619125,354012l617537,352437,611187,352437,609600,354012,609600,360375,611187,361962,617537,361962,619125,360375,619125,354012xem619125,1587l617537,0,611187,0,609600,1587,609600,7950,611187,9525,617537,9525,619125,7950,619125,1587xem638175,354012l636587,352437,630237,352437,628650,354012,628650,360375,630237,361962,636587,361962,638175,360375,638175,354012xem638175,1587l636587,0,630237,0,628650,1587,628650,7950,630237,9525,636587,9525,638175,7950,638175,1587xem657225,354012l655637,352437,649287,352437,647700,354012,647700,360375,649287,361962,655637,361962,657225,360375,657225,354012xem657225,1587l655637,0,649287,0,647700,1587,647700,7950,649287,9525,655637,9525,657225,7950,657225,1587xem676275,354012l674687,352437,668337,352437,666750,354012,666750,360375,668337,361962,674687,361962,676275,360375,676275,354012xem676275,1587l674687,0,668337,0,666750,1587,666750,7950,668337,9525,674687,9525,676275,7950,676275,1587xem695325,354012l693737,352437,687387,352437,685800,354012,685800,360375,687387,361962,693737,361962,695325,360375,695325,354012xem695325,1587l693737,0,687387,0,685800,1587,685800,7950,687387,9525,693737,9525,695325,7950,695325,1587xem714375,354012l712787,352437,706437,352437,704850,354012,704850,360375,706437,361962,712787,361962,714375,360375,714375,354012xem714375,1587l712787,0,706437,0,704850,1587,704850,7950,706437,9525,712787,9525,714375,7950,714375,1587xem733425,354012l731837,352437,725487,352437,723900,354012,723900,360375,725487,361962,731837,361962,733425,360375,733425,354012xem733425,1587l731837,0,725487,0,723900,1587,723900,7950,725487,9525,731837,9525,733425,7950,733425,1587xem752475,354012l750887,352437,744537,352437,742950,354012,742950,360375,744537,361962,750887,361962,752475,360375,752475,354012xem752475,1587l750887,0,744537,0,742950,1587,742950,7950,744537,9525,750887,9525,752475,7950,752475,1587xem771525,354012l769937,352437,763587,352437,762000,354012,762000,360375,763587,361962,769937,361962,771525,360375,771525,354012xem771525,1587l769937,0,763587,0,762000,1587,762000,7950,763587,9525,769937,9525,771525,7950,771525,1587xem790575,354012l788987,352437,782637,352437,781050,354012,781050,360375,782637,361962,788987,361962,790575,360375,790575,354012xem790575,1587l788987,0,782637,0,781050,1587,781050,7950,782637,9525,788987,9525,790575,7950,790575,1587xem809625,354012l808037,352437,801687,352437,800100,354012,800100,360375,801687,361962,808037,361962,809625,360375,809625,354012xem809625,1587l808037,0,801687,0,800100,1587,800100,7950,801687,9525,808037,9525,809625,7950,809625,1587xem828675,354012l827087,352437,820737,352437,819150,354012,819150,360375,820737,361962,827087,361962,828675,360375,828675,354012xem828675,1587l827087,0,820737,0,819150,1587,819150,7950,820737,9525,827087,9525,828675,7950,828675,1587xem847725,354012l846137,352437,839787,352437,838200,354012,838200,360375,839787,361962,846137,361962,847725,360375,847725,354012xem847725,1587l846137,0,839787,0,838200,1587,838200,7950,839787,9525,846137,9525,847725,7950,847725,1587xem866775,354012l865187,352437,858837,352437,857250,354012,857250,360375,858837,361962,865187,361962,866775,360375,866775,354012xem866775,1587l865187,0,858837,0,857250,1587,857250,7950,858837,9525,865187,9525,866775,7950,866775,1587xem885825,354012l884237,352437,877887,352437,876300,354012,876300,360375,877887,361962,884237,361962,885825,360375,885825,354012xem885825,1587l884237,0,877887,0,876300,1587,876300,7950,877887,9525,884237,9525,885825,7950,885825,1587xem904875,354012l903287,352437,896937,352437,895350,354012,895350,360375,896937,361962,903287,361962,904875,360375,904875,354012xem904875,1587l903287,0,896937,0,895350,1587,895350,7950,896937,9525,903287,9525,904875,7950,904875,1587xem923925,354012l922337,352437,915987,352437,914400,354012,914400,360375,915987,361962,922337,361962,923925,360375,923925,354012xem923925,1587l922337,0,915987,0,914400,1587,914400,7950,915987,9525,922337,9525,923925,7950,923925,1587xem942975,354012l941387,352437,935037,352437,933450,354012,933450,360375,935037,361962,941387,361962,942975,360375,942975,354012xem942975,1587l941387,0,935037,0,933450,1587,933450,7950,935037,9525,941387,9525,942975,7950,942975,1587xem962025,354012l960437,352437,954087,352437,952500,354012,952500,360375,954087,361962,960437,361962,962025,360375,962025,354012xem962025,1587l960437,0,954087,0,952500,1587,952500,7950,954087,9525,960437,9525,962025,7950,962025,1587xem981075,354012l979487,352437,973137,352437,971550,354012,971550,360375,973137,361962,979487,361962,981075,360375,981075,354012xem981075,1587l979487,0,973137,0,971550,1587,971550,7950,973137,9525,979487,9525,981075,7950,981075,1587xem1000125,354012l998537,352437,992187,352437,990600,354012,990600,360375,992187,361962,998537,361962,1000125,360375,1000125,354012xem1000125,1587l998537,0,992187,0,990600,1587,990600,7950,992187,9525,998537,9525,1000125,7950,1000125,1587xem1019175,354012l1017587,352437,1011237,352437,1009650,354012,1009650,360375,1011237,361962,1017587,361962,1019175,360375,1019175,354012xem1019175,1587l1017587,0,1011237,0,1009650,1587,1009650,7950,1011237,9525,1017587,9525,1019175,7950,1019175,1587xem1038225,354012l1036637,352437,1030287,352437,1028700,354012,1028700,360375,1030287,361962,1036637,361962,1038225,360375,1038225,354012xem1038225,1587l1036637,0,1030287,0,1028700,1587,1028700,7950,1030287,9525,1036637,9525,1038225,7950,1038225,1587xem1057275,354012l1055687,352437,1049337,352437,1047750,354012,1047750,360375,1049337,361962,1055687,361962,1057275,360375,1057275,354012xem1057275,1587l1055687,0,1049337,0,1047750,1587,1047750,7950,1049337,9525,1055687,9525,1057275,7950,1057275,1587xem1076325,354012l1074737,352437,1068387,352437,1066800,354012,1066800,360375,1068387,361962,1074737,361962,1076325,360375,1076325,354012xem1076325,1587l1074737,0,1068387,0,1066800,1587,1066800,7950,1068387,9525,1074737,9525,1076325,7950,1076325,1587xem1095375,354012l1093787,352437,1087437,352437,1085850,354012,1085850,360375,1087437,361962,1093787,361962,1095375,360375,1095375,354012xem1095375,1587l1093787,0,1087437,0,1085850,1587,1085850,7950,1087437,9525,1093787,9525,1095375,7950,1095375,1587xem1114425,354012l1112837,352437,1106487,352437,1104900,354012,1104900,360375,1106487,361962,1112837,361962,1114425,360375,1114425,354012xem1114425,1587l1112837,0,1106487,0,1104900,1587,1104900,7950,1106487,9525,1112837,9525,1114425,7950,1114425,1587xem1133475,354012l1131887,352437,1125537,352437,1123950,354012,1123950,360375,1125537,361962,1131887,361962,1133475,360375,1133475,354012xem1133475,1587l1131887,0,1125537,0,1123950,1587,1123950,7950,1125537,9525,1131887,9525,1133475,7950,1133475,1587xem1152525,354012l1150937,352437,1144587,352437,1143000,354012,1143000,360375,1144587,361962,1150937,361962,1152525,360375,1152525,354012xem1152525,1587l1150937,0,1144587,0,1143000,1587,1143000,7950,1144587,9525,1150937,9525,1152525,7950,1152525,1587xem1171575,354012l1169987,352437,1163637,352437,1162050,354012,1162050,360375,1163637,361962,1169987,361962,1171575,360375,1171575,354012xem1171575,1587l1169987,0,1163637,0,1162050,1587,1162050,7950,1163637,9525,1169987,9525,1171575,7950,1171575,1587xem1190625,354012l1189037,352437,1182687,352437,1181100,354012,1181100,360375,1182687,361962,1189037,361962,1190625,360375,1190625,354012xem1190625,1587l1189037,0,1182687,0,1181100,1587,1181100,7950,1182687,9525,1189037,9525,1190625,7950,1190625,1587xem1209675,354012l1208087,352437,1201737,352437,1200150,354012,1200150,360375,1201737,361962,1208087,361962,1209675,360375,1209675,354012xem1209675,1587l1208087,0,1201737,0,1200150,1587,1200150,7950,1201737,9525,1208087,9525,1209675,7950,1209675,1587xem1228725,354012l1227137,352437,1220787,352437,1219200,354012,1219200,360375,1220787,361962,1227137,361962,1228725,360375,1228725,354012xem1228725,1587l1227137,0,1220787,0,1219200,1587,1219200,7950,1220787,9525,1227137,9525,1228725,7950,1228725,1587xem1247775,354012l1246187,352437,1239837,352437,1238250,354012,1238250,360375,1239837,361962,1246187,361962,1247775,360375,1247775,354012xem1247775,1587l1246187,0,1239837,0,1238250,1587,1238250,7950,1239837,9525,1246187,9525,1247775,7950,1247775,1587xem1266825,354012l1265237,352437,1258887,352437,1257300,354012,1257300,360375,1258887,361962,1265237,361962,1266825,360375,1266825,354012xem1266825,1587l1265237,0,1258887,0,1257300,1587,1257300,7950,1258887,9525,1265237,9525,1266825,7950,1266825,1587xem1285875,354012l1284287,352437,1277937,352437,1276350,354012,1276350,360375,1277937,361962,1284287,361962,1285875,360375,1285875,354012xem1285875,1587l1284287,0,1277937,0,1276350,1587,1276350,7950,1277937,9525,1284287,9525,1285875,7950,1285875,1587xem1304925,354012l1303337,352437,1296987,352437,1295400,354012,1295400,360375,1296987,361962,1303337,361962,1304925,360375,1304925,354012xem1304925,1587l1303337,0,1296987,0,1295400,1587,1295400,7950,1296987,9525,1303337,9525,1304925,7950,1304925,1587xem1323975,354012l1322387,352437,1316037,352437,1314450,354012,1314450,360375,1316037,361962,1322387,361962,1323975,360375,1323975,354012xem1323975,1587l1322387,0,1316037,0,1314450,1587,1314450,7950,1316037,9525,1322387,9525,1323975,7950,1323975,1587xem1343025,354012l1341437,352437,1335087,352437,1333500,354012,1333500,360375,1335087,361962,1341437,361962,1343025,360375,1343025,354012xem1343025,1587l1341437,0,1335087,0,1333500,1587,1333500,7950,1335087,9525,1341437,9525,1343025,7950,1343025,1587xem1362075,354012l1360487,352437,1354137,352437,1352550,354012,1352550,360375,1354137,361962,1360487,361962,1362075,360375,1362075,354012xem1362075,1587l1360487,0,1354137,0,1352550,1587,1352550,7950,1354137,9525,1360487,9525,1362075,7950,1362075,1587xem1381125,354012l1379537,352437,1373187,352437,1371600,354012,1371600,360375,1373187,361962,1379537,361962,1381125,360375,1381125,354012xem1381125,1587l1379537,0,1373187,0,1371600,1587,1371600,7950,1373187,9525,1379537,9525,1381125,7950,1381125,1587xem1400175,354012l1398587,352437,1392237,352437,1390650,354012,1390650,360375,1392237,361962,1398587,361962,1400175,360375,1400175,354012xem1400175,1587l1398587,0,1392237,0,1390650,1587,1390650,7950,1392237,9525,1398587,9525,1400175,7950,1400175,1587xem1419225,354012l1417637,352437,1411287,352437,1409700,354012,1409700,360375,1411287,361962,1417637,361962,1419225,360375,1419225,354012xem1419225,1587l1417637,0,1411287,0,1409700,1587,1409700,7950,1411287,9525,1417637,9525,1419225,7950,1419225,1587xem1438275,354012l1436687,352437,1430337,352437,1428750,354012,1428750,360375,1430337,361962,1436687,361962,1438275,360375,1438275,354012xem1438275,1587l1436687,0,1430337,0,1428750,1587,1428750,7950,1430337,9525,1436687,9525,1438275,7950,1438275,1587xem1457325,354012l1455737,352437,1449387,352437,1447800,354012,1447800,360375,1449387,361962,1455737,361962,1457325,360375,1457325,354012xem1457325,1587l1455737,0,1449387,0,1447800,1587,1447800,7950,1449387,9525,1455737,9525,1457325,7950,1457325,1587xem1476375,354012l1474787,352437,1468437,352437,1466850,354012,1466850,360375,1468437,361962,1474787,361962,1476375,360375,1476375,354012xem1476375,1587l1474787,0,1468437,0,1466850,1587,1466850,7950,1468437,9525,1474787,9525,1476375,7950,1476375,1587xem1495425,354012l1493837,352437,1487487,352437,1485900,354012,1485900,360375,1487487,361962,1493837,361962,1495425,360375,1495425,354012xem1495425,1587l1493837,0,1487487,0,1485900,1587,1485900,7950,1487487,9525,1493837,9525,1495425,7950,1495425,1587xem1514475,354012l1512887,352437,1506537,352437,1504950,354012,1504950,360375,1506537,361962,1512887,361962,1514475,360375,1514475,354012xem1514475,1587l1512887,0,1506537,0,1504950,1587,1504950,7950,1506537,9525,1512887,9525,1514475,7950,1514475,1587xem1533525,354012l1531937,352437,1525587,352437,1524000,354012,1524000,360375,1525587,361962,1531937,361962,1533525,360375,1533525,354012xem1533525,1587l1531937,0,1525587,0,1524000,1587,1524000,7950,1525587,9525,1531937,9525,1533525,7950,1533525,1587xem1552575,354012l1550987,352437,1544637,352437,1543050,354012,1543050,360375,1544637,361962,1550987,361962,1552575,360375,1552575,354012xem1552575,1587l1550987,0,1544637,0,1543050,1587,1543050,7950,1544637,9525,1550987,9525,1552575,7950,1552575,1587xem1571625,354012l1570037,352437,1563687,352437,1562100,354012,1562100,360375,1563687,361962,1570037,361962,1571625,360375,1571625,354012xem1571625,1587l1570037,0,1563687,0,1562100,1587,1562100,7950,1563687,9525,1570037,9525,1571625,7950,1571625,1587xem1590675,354012l1589087,352437,1582737,352437,1581150,354012,1581150,360375,1582737,361962,1589087,361962,1590675,360375,1590675,354012xem1590675,1587l1589087,0,1582737,0,1581150,1587,1581150,7950,1582737,9525,1589087,9525,1590675,7950,1590675,1587xem1609725,354012l1608137,352437,1601787,352437,1600200,354012,1600200,360375,1601787,361962,1608137,361962,1609725,360375,1609725,354012xem1609725,1587l1608137,0,1601787,0,1600200,1587,1600200,7950,1601787,9525,1608137,9525,1609725,7950,1609725,1587xem1628775,354012l1627187,352437,1620837,352437,1619250,354012,1619250,360375,1620837,361962,1627187,361962,1628775,360375,1628775,354012xem1628775,1587l1627187,0,1620837,0,1619250,1587,1619250,7950,1620837,9525,1627187,9525,1628775,7950,1628775,1587xem1647825,354012l1646237,352437,1639887,352437,1638300,354012,1638300,360375,1639887,361962,1646237,361962,1647825,360375,1647825,354012xem1647825,1587l1646237,0,1639887,0,1638300,1587,1638300,7950,1639887,9525,1646237,9525,1647825,7950,1647825,1587xem1666875,354012l1665287,352437,1658937,352437,1657350,354012,1657350,360375,1658937,361962,1665287,361962,1666875,360375,1666875,354012xem1666875,1587l1665287,0,1658937,0,1657350,1587,1657350,7950,1658937,9525,1665287,9525,1666875,7950,1666875,1587xem1685925,354012l1684337,352437,1677987,352437,1676400,354012,1676400,360375,1677987,361962,1684337,361962,1685925,360375,1685925,354012xem1685925,1587l1684337,0,1677987,0,1676400,1587,1676400,7950,1677987,9525,1684337,9525,1685925,7950,1685925,1587xem1704975,354012l1703387,352437,1697037,352437,1695450,354012,1695450,360375,1697037,361962,1703387,361962,1704975,360375,1704975,354012xem1704975,1587l1703387,0,1697037,0,1695450,1587,1695450,7950,1697037,9525,1703387,9525,1704975,7950,1704975,1587xem1724025,354012l1722437,352437,1716087,352437,1714500,354012,1714500,360375,1716087,361962,1722437,361962,1724025,360375,1724025,354012xem1724025,1587l1722437,0,1716087,0,1714500,1587,1714500,7950,1716087,9525,1722437,9525,1724025,7950,1724025,1587xem1743075,354012l1741487,352437,1735137,352437,1733550,354012,1733550,360375,1735137,361962,1741487,361962,1743075,360375,1743075,354012xem1743075,1587l1741487,0,1735137,0,1733550,1587,1733550,7950,1735137,9525,1741487,9525,1743075,7950,1743075,1587xem1762125,354012l1760537,352437,1754187,352437,1752600,354012,1752600,360375,1754187,361962,1760537,361962,1762125,360375,1762125,354012xem1762125,1587l1760537,0,1754187,0,1752600,1587,1752600,7950,1754187,9525,1760537,9525,1762125,7950,1762125,1587xem1781175,354012l1779587,352437,1773237,352437,1771650,354012,1771650,360375,1773237,361962,1779587,361962,1781175,360375,1781175,354012xem1781175,1587l1779587,0,1773237,0,1771650,1587,1771650,7950,1773237,9525,1779587,9525,1781175,7950,1781175,1587xem1800225,354012l1798637,352437,1792287,352437,1790700,354012,1790700,360375,1792287,361962,1798637,361962,1800225,360375,1800225,354012xem1800225,1587l1798637,0,1792287,0,1790700,1587,1790700,7950,1792287,9525,1798637,9525,1800225,7950,1800225,1587xem1819275,354012l1817687,352437,1811337,352437,1809750,354012,1809750,360375,1811337,361962,1817687,361962,1819275,360375,1819275,354012xem1819275,1587l1817687,0,1811337,0,1809750,1587,1809750,7950,1811337,9525,1817687,9525,1819275,7950,1819275,1587xem1838325,354012l1836737,352437,1830387,352437,1828800,354012,1828800,360375,1830387,361962,1836737,361962,1838325,360375,1838325,354012xem1838325,1587l1836737,0,1830387,0,1828800,1587,1828800,7950,1830387,9525,1836737,9525,1838325,7950,1838325,1587xem1857375,354012l1855787,352437,1849437,352437,1847850,354012,1847850,360375,1849437,361962,1855787,361962,1857375,360375,1857375,354012xem1857375,1587l1855787,0,1849437,0,1847850,1587,1847850,7950,1849437,9525,1855787,9525,1857375,7950,1857375,1587xem1876425,354012l1874837,352437,1868487,352437,1866900,354012,1866900,360375,1868487,361962,1874837,361962,1876425,360375,1876425,354012xem1876425,1587l1874837,0,1868487,0,1866900,1587,1866900,7950,1868487,9525,1874837,9525,1876425,7950,1876425,1587xem1895475,354012l1893887,352437,1887537,352437,1885950,354012,1885950,360375,1887537,361962,1893887,361962,1895475,360375,1895475,354012xem1895475,1587l1893887,0,1887537,0,1885950,1587,1885950,7950,1887537,9525,1893887,9525,1895475,7950,1895475,1587xem1914525,354012l1912937,352437,1906587,352437,1905000,354012,1905000,360375,1906587,361962,1912937,361962,1914525,360375,1914525,354012xem1914525,1587l1912937,0,1906587,0,1905000,1587,1905000,7950,1906587,9525,1912937,9525,1914525,7950,1914525,1587xem1933575,354012l1931987,352437,1925637,352437,1924050,354012,1924050,360375,1925637,361962,1931987,361962,1933575,360375,1933575,354012xem1933575,1587l1931987,0,1925637,0,1924050,1587,1924050,7950,1925637,9525,1931987,9525,1933575,7950,1933575,1587xem1952625,354012l1951037,352437,1944687,352437,1943100,354012,1943100,360375,1944687,361962,1951037,361962,1952625,360375,1952625,354012xem1952625,1587l1951037,0,1944687,0,1943100,1587,1943100,7950,1944687,9525,1951037,9525,1952625,7950,1952625,1587xem1971675,354012l1970087,352437,1963737,352437,1962150,354012,1962150,360375,1963737,361962,1970087,361962,1971675,360375,1971675,354012xem1971675,1587l1970087,0,1963737,0,1962150,1587,1962150,7950,1963737,9525,1970087,9525,1971675,7950,1971675,1587xem1990725,354012l1989137,352437,1982787,352437,1981200,354012,1981200,360375,1982787,361962,1989137,361962,1990725,360375,1990725,354012xem1990725,1587l1989137,0,1982787,0,1981200,1587,1981200,7950,1982787,9525,1989137,9525,1990725,7950,1990725,1587xem2009775,354012l2008187,352437,2001837,352437,2000250,354012,2000250,360375,2001837,361962,2008187,361962,2009775,360375,2009775,354012xem2009775,1587l2008187,0,2001837,0,2000250,1587,2000250,7950,2001837,9525,2008187,9525,2009775,7950,2009775,1587xem2028825,354012l2027237,352437,2020887,352437,2019300,354012,2019300,360375,2020887,361962,2027237,361962,2028825,360375,2028825,354012xem2028825,1587l2027237,0,2020887,0,2019300,1587,2019300,7950,2020887,9525,2027237,9525,2028825,7950,2028825,1587xem2047875,354012l2046287,352437,2039937,352437,2038350,354012,2038350,360375,2039937,361962,2046287,361962,2047875,360375,2047875,354012xem2047875,1587l2046287,0,2039937,0,2038350,1587,2038350,7950,2039937,9525,2046287,9525,2047875,7950,2047875,1587xem2066925,354012l2065337,352437,2058987,352437,2057400,354012,2057400,360375,2058987,361962,2065337,361962,2066925,360375,2066925,354012xem2066925,1587l2065337,0,2058987,0,2057400,1587,2057400,7950,2058987,9525,2065337,9525,2066925,7950,2066925,1587xem2085975,354012l2084387,352437,2078037,352437,2076450,354012,2076450,360375,2078037,361962,2084387,361962,2085975,360375,2085975,354012xem2085975,1587l2084387,0,2078037,0,2076450,1587,2076450,7950,2078037,9525,2084387,9525,2085975,7950,2085975,1587xem2105025,354012l2103437,352437,2097087,352437,2095500,354012,2095500,360375,2097087,361962,2103437,361962,2105025,360375,2105025,354012xem2105025,1587l2103437,0,2097087,0,2095500,1587,2095500,7950,2097087,9525,2103437,9525,2105025,7950,2105025,1587xem2124075,354012l2122487,352437,2116137,352437,2114550,354012,2114550,360375,2116137,361962,2122487,361962,2124075,360375,2124075,354012xem2124075,1587l2122487,0,2116137,0,2114550,1587,2114550,7950,2116137,9525,2122487,9525,2124075,7950,2124075,1587xem2143125,354012l2141537,352437,2135187,352437,2133600,354012,2133600,360375,2135187,361962,2141537,361962,2143125,360375,2143125,354012xem2143125,1587l2141537,0,2135187,0,2133600,1587,2133600,7950,2135187,9525,2141537,9525,2143125,7950,2143125,1587xem2162175,354012l2160587,352437,2154237,352437,2152650,354012,2152650,360375,2154237,361962,2160587,361962,2162175,360375,2162175,354012xem2162175,1587l2160587,0,2154237,0,2152650,1587,2152650,7950,2154237,9525,2160587,9525,2162175,7950,2162175,1587xem2181225,354012l2179637,352437,2173287,352437,2171700,354012,2171700,360375,2173287,361962,2179637,361962,2181225,360375,2181225,354012xem2181225,1587l2179637,0,2173287,0,2171700,1587,2171700,7950,2173287,9525,2179637,9525,2181225,7950,2181225,1587xem2200275,354012l2198687,352437,2192337,352437,2190750,354012,2190750,360375,2192337,361962,2198687,361962,2200275,360375,2200275,354012xem2200275,1587l2198687,0,2192337,0,2190750,1587,2190750,7950,2192337,9525,2198687,9525,2200275,7950,2200275,1587xem2219325,354012l2217737,352437,2211387,352437,2209800,354012,2209800,360375,2211387,361962,2217737,361962,2219325,360375,2219325,354012xem2219325,1587l2217737,0,2211387,0,2209800,1587,2209800,7950,2211387,9525,2217737,9525,2219325,7950,2219325,1587xem2238375,354012l2236787,352437,2230437,352437,2228850,354012,2228850,360375,2230437,361962,2236787,361962,2238375,360375,2238375,354012xem2238375,1587l2236787,0,2230437,0,2228850,1587,2228850,7950,2230437,9525,2236787,9525,2238375,7950,2238375,1587xem2257425,354012l2255837,352437,2249487,352437,2247900,354012,2247900,360375,2249487,361962,2255837,361962,2257425,360375,2257425,354012xem2257425,1587l2255837,0,2249487,0,2247900,1587,2247900,7950,2249487,9525,2255837,9525,2257425,7950,2257425,1587xem2276475,354012l2274887,352437,2268537,352437,2266950,354012,2266950,360375,2268537,361962,2274887,361962,2276475,360375,2276475,354012xem2276475,1587l2274887,0,2268537,0,2266950,1587,2266950,7950,2268537,9525,2274887,9525,2276475,7950,2276475,1587xem2295525,354012l2293937,352437,2287587,352437,2286000,354012,2286000,360375,2287587,361962,2293937,361962,2295525,360375,2295525,354012xem2295525,1587l2293937,0,2287587,0,2286000,1587,2286000,7950,2287587,9525,2293937,9525,2295525,7950,2295525,1587xem2314575,354012l2312987,352437,2306637,352437,2305050,354012,2305050,360375,2306637,361962,2312987,361962,2314575,360375,2314575,354012xem2314575,1587l2312987,0,2306637,0,2305050,1587,2305050,7950,2306637,9525,2312987,9525,2314575,7950,2314575,1587xem2333625,354012l2332037,352437,2325687,352437,2324100,354012,2324100,360375,2325687,361962,2332037,361962,2333625,360375,2333625,354012xem2333625,1587l2332037,0,2325687,0,2324100,1587,2324100,7950,2325687,9525,2332037,9525,2333625,7950,2333625,1587xem2352675,354012l2351087,352437,2344737,352437,2343150,354012,2343150,360375,2344737,361962,2351087,361962,2352675,360375,2352675,354012xem2352675,1587l2351087,0,2344737,0,2343150,1587,2343150,7950,2344737,9525,2351087,9525,2352675,7950,2352675,1587xem2371725,354012l2370137,352437,2363787,352437,2362200,354012,2362200,360375,2363787,361962,2370137,361962,2371725,360375,2371725,354012xem2371725,1587l2370137,0,2363787,0,2362200,1587,2362200,7950,2363787,9525,2370137,9525,2371725,7950,2371725,1587xem2390775,354012l2389187,352437,2382837,352437,2381250,354012,2381250,360375,2382837,361962,2389187,361962,2390775,360375,2390775,354012xem2390775,1587l2389187,0,2382837,0,2381250,1587,2381250,7950,2382837,9525,2389187,9525,2390775,7950,2390775,1587xem2409825,354012l2408237,352437,2401887,352437,2400300,354012,2400300,360375,2401887,361962,2408237,361962,2409825,360375,2409825,354012xem2409825,1587l2408237,0,2401887,0,2400300,1587,2400300,7950,2401887,9525,2408237,9525,2409825,7950,2409825,1587xem2428875,354012l2427287,352437,2420937,352437,2419350,354012,2419350,360375,2420937,361962,2427287,361962,2428875,360375,2428875,354012xem2428875,1587l2427287,0,2420937,0,2419350,1587,2419350,7950,2420937,9525,2427287,9525,2428875,7950,2428875,1587xem2447925,354012l2446337,352437,2439987,352437,2438400,354012,2438400,360375,2439987,361962,2446337,361962,2447925,360375,2447925,354012xem2447925,1587l2446337,0,2439987,0,2438400,1587,2438400,7950,2439987,9525,2446337,9525,2447925,7950,2447925,1587xem2466975,354012l2465387,352437,2459037,352437,2457450,354012,2457450,360375,2459037,361962,2465387,361962,2466975,360375,2466975,354012xem2466975,1587l2465387,0,2459037,0,2457450,1587,2457450,7950,2459037,9525,2465387,9525,2466975,7950,2466975,1587xem2486025,354012l2484437,352437,2478087,352437,2476500,354012,2476500,360375,2478087,361962,2484437,361962,2486025,360375,2486025,354012xem2486025,1587l2484437,0,2478087,0,2476500,1587,2476500,7950,2478087,9525,2484437,9525,2486025,7950,2486025,1587xem2505075,354012l2503487,352437,2497137,352437,2495550,354012,2495550,360375,2497137,361962,2503487,361962,2505075,360375,2505075,354012xem2505075,1587l2503487,0,2497137,0,2495550,1587,2495550,7950,2497137,9525,2503487,9525,2505075,7950,2505075,1587xem2524125,354012l2522537,352437,2516187,352437,2514600,354012,2514600,360375,2516187,361962,2522537,361962,2524125,360375,2524125,354012xem2524125,1587l2522537,0,2516187,0,2514600,1587,2514600,7950,2516187,9525,2522537,9525,2524125,7950,2524125,1587xem2543175,354012l2541587,352437,2535237,352437,2533650,354012,2533650,360375,2535237,361962,2541587,361962,2543175,360375,2543175,354012xem2543175,1587l2541587,0,2535237,0,2533650,1587,2533650,7950,2535237,9525,2541587,9525,2543175,7950,2543175,1587xem2562225,354012l2560637,352437,2554287,352437,2552700,354012,2552700,360375,2554287,361962,2560637,361962,2562225,360375,2562225,354012xem2562225,1587l2560637,0,2554287,0,2552700,1587,2552700,7950,2554287,9525,2560637,9525,2562225,7950,2562225,1587xem2581275,354012l2579687,352437,2573337,352437,2571750,354012,2571750,360375,2573337,361962,2579687,361962,2581275,360375,2581275,354012xem2581275,1587l2579687,0,2573337,0,2571750,1587,2571750,7950,2573337,9525,2579687,9525,2581275,7950,2581275,1587xem2600325,354012l2598737,352437,2592387,352437,2590800,354012,2590800,360375,2592387,361962,2598737,361962,2600325,360375,2600325,354012xem2600325,1587l2598737,0,2592387,0,2590800,1587,2590800,7950,2592387,9525,2598737,9525,2600325,7950,2600325,1587xem2619375,354012l2617787,352437,2611437,352437,2609850,354012,2609850,360375,2611437,361962,2617787,361962,2619375,360375,2619375,354012xem2619375,1587l2617787,0,2611437,0,2609850,1587,2609850,7950,2611437,9525,2617787,9525,2619375,7950,2619375,1587xem2638425,354012l2636837,352437,2630487,352437,2628900,354012,2628900,360375,2630487,361962,2636837,361962,2638425,360375,2638425,354012xem2638425,1587l2636837,0,2630487,0,2628900,1587,2628900,7950,2630487,9525,2636837,9525,2638425,7950,2638425,1587xem2657475,354012l2655887,352437,2649537,352437,2647950,354012,2647950,360375,2649537,361962,2655887,361962,2657475,360375,2657475,354012xem2657475,1587l2655887,0,2649537,0,2647950,1587,2647950,7950,2649537,9525,2655887,9525,2657475,7950,2657475,1587xem2676525,354012l2674937,352437,2668587,352437,2667000,354012,2667000,360375,2668587,361962,2674937,361962,2676525,360375,2676525,354012xem2676525,1587l2674937,0,2668587,0,2667000,1587,2667000,7950,2668587,9525,2674937,9525,2676525,7950,2676525,1587xem2695575,354012l2693987,352437,2687637,352437,2686050,354012,2686050,360375,2687637,361962,2693987,361962,2695575,360375,2695575,354012xem2695575,1587l2693987,0,2687637,0,2686050,1587,2686050,7950,2687637,9525,2693987,9525,2695575,7950,2695575,1587xem2714625,354012l2713037,352437,2706687,352437,2705100,354012,2705100,360375,2706687,361962,2713037,361962,2714625,360375,2714625,354012xem2714625,1587l2713037,0,2706687,0,2705100,1587,2705100,7950,2706687,9525,2713037,9525,2714625,7950,2714625,1587xem2733675,354012l2732087,352437,2725737,352437,2724150,354012,2724150,360375,2725737,361962,2732087,361962,2733675,360375,2733675,354012xem2733675,1587l2732087,0,2725737,0,2724150,1587,2724150,7950,2725737,9525,2732087,9525,2733675,7950,2733675,1587xem2752725,354012l2751137,352437,2744787,352437,2743200,354012,2743200,360375,2744787,361962,2751137,361962,2752725,360375,2752725,354012xem2752725,1587l2751137,0,2744787,0,2743200,1587,2743200,7950,2744787,9525,2751137,9525,2752725,7950,2752725,1587xem2771775,354012l2770187,352437,2763837,352437,2762250,354012,2762250,360375,2763837,361962,2770187,361962,2771775,360375,2771775,354012xem2771775,1587l2770187,0,2763837,0,2762250,1587,2762250,7950,2763837,9525,2770187,9525,2771775,7950,2771775,1587xem2790825,344487l2789237,342912,2782887,342912,2781300,344487,2781300,350850,2782887,352437,2781300,354012,2781300,360375,2782887,361962,2789237,361962,2790825,360375,2790825,354012,2789237,352437,2790825,350850,2790825,344487xem2790825,325450l2789237,323862,2782887,323862,2781300,325450,2781300,331800,2782887,333387,2789237,333387,2790825,331800,2790825,325450xem2790825,306400l2789237,304812,2782887,304812,2781300,306400,2781300,312750,2782887,314337,2789237,314337,2790825,312750,2790825,306400xem2790825,287350l2789237,285762,2782887,285762,2781300,287350,2781300,293700,2782887,295287,2789237,295287,2790825,293700,2790825,287350xem2790825,268300l2789237,266712,2782887,266712,2781300,268300,2781300,274637,2782887,276237,2789237,276237,2790825,274637,2790825,268300xem2790825,249250l2789237,247662,2782887,247662,2781300,249250,2781300,255600,2782887,257187,2789237,257187,2790825,255600,2790825,249250xem2790825,230187l2789237,228600,2782887,228600,2781300,230187,2781300,236537,2782887,238125,2789237,238125,2790825,236537,2790825,230187xem2790825,211150l2789237,209562,2782887,209562,2781300,211150,2781300,217500,2782887,219087,2789237,219087,2790825,217500,2790825,211150xem2790825,192087l2789237,190512,2782887,190512,2781300,192087,2781300,198450,2782887,200037,2789237,200037,2790825,198450,2790825,192087xem2790825,173037l2789237,171450,2782887,171450,2781300,173037,2781300,179400,2782887,180975,2789237,180975,2790825,179400,2790825,173037xem2790825,153987l2789237,152400,2782887,152400,2781300,153987,2781300,160337,2782887,161925,2789237,161925,2790825,160337,2790825,153987xem2790825,134937l2789237,133350,2782887,133350,2781300,134937,2781300,141300,2782887,142875,2789237,142875,2790825,141300,2790825,134937xem2790825,115887l2789237,114300,2782887,114300,2781300,115887,2781300,122237,2782887,123825,2789237,123825,2790825,122237,2790825,115887xem2790825,96850l2789237,95250,2782887,95250,2781300,96850,2781300,103187,2782887,104775,2789237,104775,2790825,103187,2790825,96850xem2790825,77800l2789237,76200,2782887,76200,2781300,77800,2781300,84137,2782887,85725,2789237,85725,2790825,84137,2790825,77800xem2790825,58737l2789237,57150,2782887,57150,2781300,58737,2781300,65087,2782887,66675,2789237,66675,2790825,65087,2790825,58737xem2790825,39687l2789237,38100,2782887,38100,2781300,39687,2781300,46037,2782887,47625,2789237,47625,2790825,46037,2790825,39687xem2790825,20637l2789237,19050,2782887,19050,2781300,20637,2781300,27000,2782887,28575,2789237,28575,2790825,27000,2790825,20637xem2790825,1587l2789237,0,2782887,0,2781300,1587,2781300,7950,2782887,9525,2789237,9525,2790825,7950,2790825,1587xe">
                  <v:fill on="t" focussize="0,0"/>
                  <v:stroke on="f"/>
                  <v:imagedata o:title=""/>
                  <o:lock v:ext="edit" aspectratio="f"/>
                  <v:textbox inset="0mm,0mm,0mm,0mm"/>
                </v:shape>
              </v:group>
            </w:pict>
          </mc:Fallback>
        </mc:AlternateContent>
      </w:r>
      <w:r>
        <w:rPr>
          <w:rFonts w:ascii="Times New Roman" w:hAnsi="Times New Roman"/>
          <w:sz w:val="22"/>
        </w:rPr>
        <w:tab/>
      </w:r>
      <w:r>
        <w:rPr>
          <w:rFonts w:ascii="Times New Roman" w:hAnsi="Times New Roman"/>
          <w:sz w:val="22"/>
        </w:rPr>
        <w:t>Se</w:t>
      </w:r>
      <w:r>
        <w:rPr>
          <w:rFonts w:ascii="Times New Roman" w:hAnsi="Times New Roman"/>
          <w:spacing w:val="-5"/>
          <w:sz w:val="22"/>
        </w:rPr>
        <w:t xml:space="preserve"> </w:t>
      </w:r>
      <w:r>
        <w:rPr>
          <w:rFonts w:ascii="Times New Roman" w:hAnsi="Times New Roman"/>
          <w:sz w:val="22"/>
        </w:rPr>
        <w:t>eliminan</w:t>
      </w:r>
      <w:r>
        <w:rPr>
          <w:rFonts w:ascii="Times New Roman" w:hAnsi="Times New Roman"/>
          <w:spacing w:val="-5"/>
          <w:sz w:val="22"/>
        </w:rPr>
        <w:t xml:space="preserve"> </w:t>
      </w:r>
      <w:r>
        <w:rPr>
          <w:rFonts w:ascii="Times New Roman" w:hAnsi="Times New Roman"/>
          <w:sz w:val="22"/>
        </w:rPr>
        <w:t>las</w:t>
      </w:r>
      <w:r>
        <w:rPr>
          <w:rFonts w:ascii="Times New Roman" w:hAnsi="Times New Roman"/>
          <w:spacing w:val="-5"/>
          <w:sz w:val="22"/>
        </w:rPr>
        <w:t xml:space="preserve"> </w:t>
      </w:r>
      <w:r>
        <w:rPr>
          <w:rFonts w:ascii="Times New Roman" w:hAnsi="Times New Roman"/>
          <w:sz w:val="22"/>
        </w:rPr>
        <w:t>comunas</w:t>
      </w:r>
      <w:r>
        <w:rPr>
          <w:rFonts w:ascii="Times New Roman" w:hAnsi="Times New Roman"/>
          <w:spacing w:val="-5"/>
          <w:sz w:val="22"/>
        </w:rPr>
        <w:t xml:space="preserve"> </w:t>
      </w:r>
      <w:r>
        <w:rPr>
          <w:rFonts w:ascii="Times New Roman" w:hAnsi="Times New Roman"/>
          <w:sz w:val="22"/>
        </w:rPr>
        <w:t>18</w:t>
      </w:r>
      <w:r>
        <w:rPr>
          <w:rFonts w:ascii="Times New Roman" w:hAnsi="Times New Roman"/>
          <w:spacing w:val="-5"/>
          <w:sz w:val="22"/>
        </w:rPr>
        <w:t xml:space="preserve"> </w:t>
      </w:r>
      <w:r>
        <w:rPr>
          <w:rFonts w:ascii="Times New Roman" w:hAnsi="Times New Roman"/>
          <w:sz w:val="22"/>
        </w:rPr>
        <w:t>y</w:t>
      </w:r>
      <w:r>
        <w:rPr>
          <w:rFonts w:ascii="Times New Roman" w:hAnsi="Times New Roman"/>
          <w:spacing w:val="-5"/>
          <w:sz w:val="22"/>
        </w:rPr>
        <w:t xml:space="preserve"> </w:t>
      </w:r>
      <w:r>
        <w:rPr>
          <w:rFonts w:ascii="Times New Roman" w:hAnsi="Times New Roman"/>
          <w:sz w:val="22"/>
        </w:rPr>
        <w:t>31</w:t>
      </w:r>
      <w:r>
        <w:rPr>
          <w:rFonts w:ascii="Times New Roman" w:hAnsi="Times New Roman"/>
          <w:spacing w:val="-5"/>
          <w:sz w:val="22"/>
        </w:rPr>
        <w:t xml:space="preserve"> </w:t>
      </w:r>
      <w:r>
        <w:rPr>
          <w:rFonts w:ascii="Times New Roman" w:hAnsi="Times New Roman"/>
          <w:sz w:val="22"/>
        </w:rPr>
        <w:t>porque</w:t>
      </w:r>
      <w:r>
        <w:rPr>
          <w:rFonts w:ascii="Times New Roman" w:hAnsi="Times New Roman"/>
          <w:spacing w:val="-5"/>
          <w:sz w:val="22"/>
        </w:rPr>
        <w:t xml:space="preserve"> </w:t>
      </w:r>
      <w:r>
        <w:rPr>
          <w:rFonts w:ascii="Times New Roman" w:hAnsi="Times New Roman"/>
          <w:sz w:val="22"/>
        </w:rPr>
        <w:t>no</w:t>
      </w:r>
      <w:r>
        <w:rPr>
          <w:rFonts w:ascii="Times New Roman" w:hAnsi="Times New Roman"/>
          <w:spacing w:val="-5"/>
          <w:sz w:val="22"/>
        </w:rPr>
        <w:t xml:space="preserve"> </w:t>
      </w:r>
      <w:r>
        <w:rPr>
          <w:rFonts w:ascii="Times New Roman" w:hAnsi="Times New Roman"/>
          <w:sz w:val="22"/>
        </w:rPr>
        <w:t xml:space="preserve">contienen </w:t>
      </w:r>
      <w:r>
        <w:rPr>
          <w:rFonts w:ascii="Times New Roman" w:hAnsi="Times New Roman"/>
          <w:spacing w:val="-2"/>
          <w:sz w:val="22"/>
        </w:rPr>
        <w:t>información</w:t>
      </w:r>
    </w:p>
    <w:p w14:paraId="252CDA7D">
      <w:pPr>
        <w:pStyle w:val="7"/>
        <w:spacing w:before="16"/>
        <w:rPr>
          <w:rFonts w:ascii="Times New Roman"/>
        </w:rPr>
      </w:pPr>
    </w:p>
    <w:p w14:paraId="5BC9B33C">
      <w:pPr>
        <w:pStyle w:val="9"/>
        <w:numPr>
          <w:ilvl w:val="2"/>
          <w:numId w:val="1"/>
        </w:numPr>
        <w:tabs>
          <w:tab w:val="left" w:pos="1917"/>
          <w:tab w:val="left" w:pos="2052"/>
        </w:tabs>
        <w:spacing w:before="0" w:after="0" w:line="249" w:lineRule="auto"/>
        <w:ind w:left="1917" w:right="5012" w:hanging="225"/>
        <w:jc w:val="left"/>
        <w:rPr>
          <w:rFonts w:ascii="SimSun-ExtB" w:hAnsi="SimSun-ExtB"/>
          <w:sz w:val="22"/>
        </w:rPr>
      </w:pPr>
      <w:r>
        <mc:AlternateContent>
          <mc:Choice Requires="wpg">
            <w:drawing>
              <wp:anchor distT="0" distB="0" distL="0" distR="0" simplePos="0" relativeHeight="251662336" behindDoc="0" locked="0" layoutInCell="1" allowOverlap="1">
                <wp:simplePos x="0" y="0"/>
                <wp:positionH relativeFrom="page">
                  <wp:posOffset>5243195</wp:posOffset>
                </wp:positionH>
                <wp:positionV relativeFrom="paragraph">
                  <wp:posOffset>43815</wp:posOffset>
                </wp:positionV>
                <wp:extent cx="2305050" cy="342900"/>
                <wp:effectExtent l="0" t="0" r="0" b="0"/>
                <wp:wrapNone/>
                <wp:docPr id="28" name="Group 28"/>
                <wp:cNvGraphicFramePr/>
                <a:graphic xmlns:a="http://schemas.openxmlformats.org/drawingml/2006/main">
                  <a:graphicData uri="http://schemas.microsoft.com/office/word/2010/wordprocessingGroup">
                    <wpg:wgp>
                      <wpg:cNvGrpSpPr/>
                      <wpg:grpSpPr>
                        <a:xfrm>
                          <a:off x="0" y="0"/>
                          <a:ext cx="2305050" cy="342900"/>
                          <a:chOff x="0" y="0"/>
                          <a:chExt cx="2305050" cy="342900"/>
                        </a:xfrm>
                      </wpg:grpSpPr>
                      <pic:pic xmlns:pic="http://schemas.openxmlformats.org/drawingml/2006/picture">
                        <pic:nvPicPr>
                          <pic:cNvPr id="29" name="Image 29"/>
                          <pic:cNvPicPr/>
                        </pic:nvPicPr>
                        <pic:blipFill>
                          <a:blip r:embed="rId17" cstate="print"/>
                          <a:stretch>
                            <a:fillRect/>
                          </a:stretch>
                        </pic:blipFill>
                        <pic:spPr>
                          <a:xfrm>
                            <a:off x="9525" y="9525"/>
                            <a:ext cx="2218895" cy="323850"/>
                          </a:xfrm>
                          <a:prstGeom prst="rect">
                            <a:avLst/>
                          </a:prstGeom>
                        </pic:spPr>
                      </pic:pic>
                      <wps:wsp>
                        <wps:cNvPr id="30" name="Graphic 30"/>
                        <wps:cNvSpPr/>
                        <wps:spPr>
                          <a:xfrm>
                            <a:off x="-1" y="0"/>
                            <a:ext cx="2305050" cy="343535"/>
                          </a:xfrm>
                          <a:custGeom>
                            <a:avLst/>
                            <a:gdLst/>
                            <a:ahLst/>
                            <a:cxnLst/>
                            <a:rect l="l" t="t" r="r" b="b"/>
                            <a:pathLst>
                              <a:path w="2305050" h="343535">
                                <a:moveTo>
                                  <a:pt x="9525" y="315925"/>
                                </a:moveTo>
                                <a:lnTo>
                                  <a:pt x="7937" y="314337"/>
                                </a:lnTo>
                                <a:lnTo>
                                  <a:pt x="1587" y="314337"/>
                                </a:lnTo>
                                <a:lnTo>
                                  <a:pt x="0" y="315925"/>
                                </a:lnTo>
                                <a:lnTo>
                                  <a:pt x="0" y="322275"/>
                                </a:lnTo>
                                <a:lnTo>
                                  <a:pt x="1587" y="323862"/>
                                </a:lnTo>
                                <a:lnTo>
                                  <a:pt x="7937" y="323862"/>
                                </a:lnTo>
                                <a:lnTo>
                                  <a:pt x="9525" y="322275"/>
                                </a:lnTo>
                                <a:lnTo>
                                  <a:pt x="9525" y="315925"/>
                                </a:lnTo>
                                <a:close/>
                              </a:path>
                              <a:path w="2305050" h="343535">
                                <a:moveTo>
                                  <a:pt x="9525" y="296875"/>
                                </a:moveTo>
                                <a:lnTo>
                                  <a:pt x="7937" y="295287"/>
                                </a:lnTo>
                                <a:lnTo>
                                  <a:pt x="1587" y="295287"/>
                                </a:lnTo>
                                <a:lnTo>
                                  <a:pt x="0" y="296875"/>
                                </a:lnTo>
                                <a:lnTo>
                                  <a:pt x="0" y="303225"/>
                                </a:lnTo>
                                <a:lnTo>
                                  <a:pt x="1587" y="304812"/>
                                </a:lnTo>
                                <a:lnTo>
                                  <a:pt x="7937" y="304812"/>
                                </a:lnTo>
                                <a:lnTo>
                                  <a:pt x="9525" y="303225"/>
                                </a:lnTo>
                                <a:lnTo>
                                  <a:pt x="9525" y="296875"/>
                                </a:lnTo>
                                <a:close/>
                              </a:path>
                              <a:path w="2305050" h="343535">
                                <a:moveTo>
                                  <a:pt x="9525" y="277825"/>
                                </a:moveTo>
                                <a:lnTo>
                                  <a:pt x="7937" y="276237"/>
                                </a:lnTo>
                                <a:lnTo>
                                  <a:pt x="1587" y="276237"/>
                                </a:lnTo>
                                <a:lnTo>
                                  <a:pt x="0" y="277825"/>
                                </a:lnTo>
                                <a:lnTo>
                                  <a:pt x="0" y="284175"/>
                                </a:lnTo>
                                <a:lnTo>
                                  <a:pt x="1587" y="285762"/>
                                </a:lnTo>
                                <a:lnTo>
                                  <a:pt x="7937" y="285762"/>
                                </a:lnTo>
                                <a:lnTo>
                                  <a:pt x="9525" y="284175"/>
                                </a:lnTo>
                                <a:lnTo>
                                  <a:pt x="9525" y="277825"/>
                                </a:lnTo>
                                <a:close/>
                              </a:path>
                              <a:path w="2305050" h="343535">
                                <a:moveTo>
                                  <a:pt x="9525" y="258775"/>
                                </a:moveTo>
                                <a:lnTo>
                                  <a:pt x="7937" y="257187"/>
                                </a:lnTo>
                                <a:lnTo>
                                  <a:pt x="1587" y="257187"/>
                                </a:lnTo>
                                <a:lnTo>
                                  <a:pt x="0" y="258775"/>
                                </a:lnTo>
                                <a:lnTo>
                                  <a:pt x="0" y="265112"/>
                                </a:lnTo>
                                <a:lnTo>
                                  <a:pt x="1587" y="266712"/>
                                </a:lnTo>
                                <a:lnTo>
                                  <a:pt x="7937" y="266712"/>
                                </a:lnTo>
                                <a:lnTo>
                                  <a:pt x="9525" y="265112"/>
                                </a:lnTo>
                                <a:lnTo>
                                  <a:pt x="9525" y="258775"/>
                                </a:lnTo>
                                <a:close/>
                              </a:path>
                              <a:path w="2305050" h="343535">
                                <a:moveTo>
                                  <a:pt x="9525" y="239725"/>
                                </a:moveTo>
                                <a:lnTo>
                                  <a:pt x="7937" y="238137"/>
                                </a:lnTo>
                                <a:lnTo>
                                  <a:pt x="1587" y="238137"/>
                                </a:lnTo>
                                <a:lnTo>
                                  <a:pt x="0" y="239725"/>
                                </a:lnTo>
                                <a:lnTo>
                                  <a:pt x="0" y="246075"/>
                                </a:lnTo>
                                <a:lnTo>
                                  <a:pt x="1587" y="247662"/>
                                </a:lnTo>
                                <a:lnTo>
                                  <a:pt x="7937" y="247662"/>
                                </a:lnTo>
                                <a:lnTo>
                                  <a:pt x="9525" y="246075"/>
                                </a:lnTo>
                                <a:lnTo>
                                  <a:pt x="9525" y="239725"/>
                                </a:lnTo>
                                <a:close/>
                              </a:path>
                              <a:path w="2305050" h="343535">
                                <a:moveTo>
                                  <a:pt x="9525" y="220662"/>
                                </a:moveTo>
                                <a:lnTo>
                                  <a:pt x="7937" y="219087"/>
                                </a:lnTo>
                                <a:lnTo>
                                  <a:pt x="1587" y="219087"/>
                                </a:lnTo>
                                <a:lnTo>
                                  <a:pt x="0" y="220662"/>
                                </a:lnTo>
                                <a:lnTo>
                                  <a:pt x="0" y="227025"/>
                                </a:lnTo>
                                <a:lnTo>
                                  <a:pt x="1587" y="228612"/>
                                </a:lnTo>
                                <a:lnTo>
                                  <a:pt x="7937" y="228612"/>
                                </a:lnTo>
                                <a:lnTo>
                                  <a:pt x="9525" y="227025"/>
                                </a:lnTo>
                                <a:lnTo>
                                  <a:pt x="9525" y="220662"/>
                                </a:lnTo>
                                <a:close/>
                              </a:path>
                              <a:path w="2305050" h="343535">
                                <a:moveTo>
                                  <a:pt x="9525" y="201625"/>
                                </a:moveTo>
                                <a:lnTo>
                                  <a:pt x="7937" y="200037"/>
                                </a:lnTo>
                                <a:lnTo>
                                  <a:pt x="1587" y="200037"/>
                                </a:lnTo>
                                <a:lnTo>
                                  <a:pt x="0" y="201625"/>
                                </a:lnTo>
                                <a:lnTo>
                                  <a:pt x="0" y="207975"/>
                                </a:lnTo>
                                <a:lnTo>
                                  <a:pt x="1587" y="209562"/>
                                </a:lnTo>
                                <a:lnTo>
                                  <a:pt x="7937" y="209562"/>
                                </a:lnTo>
                                <a:lnTo>
                                  <a:pt x="9525" y="207975"/>
                                </a:lnTo>
                                <a:lnTo>
                                  <a:pt x="9525" y="201625"/>
                                </a:lnTo>
                                <a:close/>
                              </a:path>
                              <a:path w="2305050" h="343535">
                                <a:moveTo>
                                  <a:pt x="9525" y="182562"/>
                                </a:moveTo>
                                <a:lnTo>
                                  <a:pt x="7937" y="180987"/>
                                </a:lnTo>
                                <a:lnTo>
                                  <a:pt x="1587" y="180987"/>
                                </a:lnTo>
                                <a:lnTo>
                                  <a:pt x="0" y="182562"/>
                                </a:lnTo>
                                <a:lnTo>
                                  <a:pt x="0" y="188925"/>
                                </a:lnTo>
                                <a:lnTo>
                                  <a:pt x="1587" y="190512"/>
                                </a:lnTo>
                                <a:lnTo>
                                  <a:pt x="7937" y="190512"/>
                                </a:lnTo>
                                <a:lnTo>
                                  <a:pt x="9525" y="188925"/>
                                </a:lnTo>
                                <a:lnTo>
                                  <a:pt x="9525" y="182562"/>
                                </a:lnTo>
                                <a:close/>
                              </a:path>
                              <a:path w="2305050" h="343535">
                                <a:moveTo>
                                  <a:pt x="9525" y="163512"/>
                                </a:moveTo>
                                <a:lnTo>
                                  <a:pt x="7937" y="161925"/>
                                </a:lnTo>
                                <a:lnTo>
                                  <a:pt x="1587" y="161925"/>
                                </a:lnTo>
                                <a:lnTo>
                                  <a:pt x="0" y="163512"/>
                                </a:lnTo>
                                <a:lnTo>
                                  <a:pt x="0" y="169875"/>
                                </a:lnTo>
                                <a:lnTo>
                                  <a:pt x="1587" y="171450"/>
                                </a:lnTo>
                                <a:lnTo>
                                  <a:pt x="7937" y="171450"/>
                                </a:lnTo>
                                <a:lnTo>
                                  <a:pt x="9525" y="169875"/>
                                </a:lnTo>
                                <a:lnTo>
                                  <a:pt x="9525" y="163512"/>
                                </a:lnTo>
                                <a:close/>
                              </a:path>
                              <a:path w="2305050" h="343535">
                                <a:moveTo>
                                  <a:pt x="9525" y="144475"/>
                                </a:moveTo>
                                <a:lnTo>
                                  <a:pt x="7937" y="142887"/>
                                </a:lnTo>
                                <a:lnTo>
                                  <a:pt x="1587" y="142887"/>
                                </a:lnTo>
                                <a:lnTo>
                                  <a:pt x="0" y="144475"/>
                                </a:lnTo>
                                <a:lnTo>
                                  <a:pt x="0" y="150825"/>
                                </a:lnTo>
                                <a:lnTo>
                                  <a:pt x="1587" y="152412"/>
                                </a:lnTo>
                                <a:lnTo>
                                  <a:pt x="7937" y="152412"/>
                                </a:lnTo>
                                <a:lnTo>
                                  <a:pt x="9525" y="150825"/>
                                </a:lnTo>
                                <a:lnTo>
                                  <a:pt x="9525" y="144475"/>
                                </a:lnTo>
                                <a:close/>
                              </a:path>
                              <a:path w="2305050" h="343535">
                                <a:moveTo>
                                  <a:pt x="9525" y="125412"/>
                                </a:moveTo>
                                <a:lnTo>
                                  <a:pt x="7937" y="123825"/>
                                </a:lnTo>
                                <a:lnTo>
                                  <a:pt x="1587" y="123825"/>
                                </a:lnTo>
                                <a:lnTo>
                                  <a:pt x="0" y="125412"/>
                                </a:lnTo>
                                <a:lnTo>
                                  <a:pt x="0" y="131775"/>
                                </a:lnTo>
                                <a:lnTo>
                                  <a:pt x="1587" y="133350"/>
                                </a:lnTo>
                                <a:lnTo>
                                  <a:pt x="7937" y="133350"/>
                                </a:lnTo>
                                <a:lnTo>
                                  <a:pt x="9525" y="131775"/>
                                </a:lnTo>
                                <a:lnTo>
                                  <a:pt x="9525" y="125412"/>
                                </a:lnTo>
                                <a:close/>
                              </a:path>
                              <a:path w="2305050" h="343535">
                                <a:moveTo>
                                  <a:pt x="9525" y="106362"/>
                                </a:moveTo>
                                <a:lnTo>
                                  <a:pt x="7937" y="104775"/>
                                </a:lnTo>
                                <a:lnTo>
                                  <a:pt x="1587" y="104775"/>
                                </a:lnTo>
                                <a:lnTo>
                                  <a:pt x="0" y="106362"/>
                                </a:lnTo>
                                <a:lnTo>
                                  <a:pt x="0" y="112712"/>
                                </a:lnTo>
                                <a:lnTo>
                                  <a:pt x="1587" y="114300"/>
                                </a:lnTo>
                                <a:lnTo>
                                  <a:pt x="7937" y="114300"/>
                                </a:lnTo>
                                <a:lnTo>
                                  <a:pt x="9525" y="112712"/>
                                </a:lnTo>
                                <a:lnTo>
                                  <a:pt x="9525" y="106362"/>
                                </a:lnTo>
                                <a:close/>
                              </a:path>
                              <a:path w="2305050" h="343535">
                                <a:moveTo>
                                  <a:pt x="9525" y="87325"/>
                                </a:moveTo>
                                <a:lnTo>
                                  <a:pt x="7937" y="85725"/>
                                </a:lnTo>
                                <a:lnTo>
                                  <a:pt x="1587" y="85725"/>
                                </a:lnTo>
                                <a:lnTo>
                                  <a:pt x="0" y="87325"/>
                                </a:lnTo>
                                <a:lnTo>
                                  <a:pt x="0" y="93662"/>
                                </a:lnTo>
                                <a:lnTo>
                                  <a:pt x="1587" y="95250"/>
                                </a:lnTo>
                                <a:lnTo>
                                  <a:pt x="7937" y="95250"/>
                                </a:lnTo>
                                <a:lnTo>
                                  <a:pt x="9525" y="93662"/>
                                </a:lnTo>
                                <a:lnTo>
                                  <a:pt x="9525" y="87325"/>
                                </a:lnTo>
                                <a:close/>
                              </a:path>
                              <a:path w="2305050" h="343535">
                                <a:moveTo>
                                  <a:pt x="9525" y="68275"/>
                                </a:moveTo>
                                <a:lnTo>
                                  <a:pt x="7937" y="66675"/>
                                </a:lnTo>
                                <a:lnTo>
                                  <a:pt x="1587" y="66675"/>
                                </a:lnTo>
                                <a:lnTo>
                                  <a:pt x="0" y="68275"/>
                                </a:lnTo>
                                <a:lnTo>
                                  <a:pt x="0" y="74612"/>
                                </a:lnTo>
                                <a:lnTo>
                                  <a:pt x="1587" y="76200"/>
                                </a:lnTo>
                                <a:lnTo>
                                  <a:pt x="7937" y="76200"/>
                                </a:lnTo>
                                <a:lnTo>
                                  <a:pt x="9525" y="74612"/>
                                </a:lnTo>
                                <a:lnTo>
                                  <a:pt x="9525" y="68275"/>
                                </a:lnTo>
                                <a:close/>
                              </a:path>
                              <a:path w="2305050" h="343535">
                                <a:moveTo>
                                  <a:pt x="9525" y="49212"/>
                                </a:moveTo>
                                <a:lnTo>
                                  <a:pt x="7937" y="47625"/>
                                </a:lnTo>
                                <a:lnTo>
                                  <a:pt x="1587" y="47625"/>
                                </a:lnTo>
                                <a:lnTo>
                                  <a:pt x="0" y="49212"/>
                                </a:lnTo>
                                <a:lnTo>
                                  <a:pt x="0" y="55562"/>
                                </a:lnTo>
                                <a:lnTo>
                                  <a:pt x="1587" y="57150"/>
                                </a:lnTo>
                                <a:lnTo>
                                  <a:pt x="7937" y="57150"/>
                                </a:lnTo>
                                <a:lnTo>
                                  <a:pt x="9525" y="55562"/>
                                </a:lnTo>
                                <a:lnTo>
                                  <a:pt x="9525" y="49212"/>
                                </a:lnTo>
                                <a:close/>
                              </a:path>
                              <a:path w="2305050" h="343535">
                                <a:moveTo>
                                  <a:pt x="9525" y="30162"/>
                                </a:moveTo>
                                <a:lnTo>
                                  <a:pt x="7937" y="28575"/>
                                </a:lnTo>
                                <a:lnTo>
                                  <a:pt x="1587" y="28575"/>
                                </a:lnTo>
                                <a:lnTo>
                                  <a:pt x="0" y="30162"/>
                                </a:lnTo>
                                <a:lnTo>
                                  <a:pt x="0" y="36512"/>
                                </a:lnTo>
                                <a:lnTo>
                                  <a:pt x="1587" y="38100"/>
                                </a:lnTo>
                                <a:lnTo>
                                  <a:pt x="7937" y="38100"/>
                                </a:lnTo>
                                <a:lnTo>
                                  <a:pt x="9525" y="36512"/>
                                </a:lnTo>
                                <a:lnTo>
                                  <a:pt x="9525" y="30162"/>
                                </a:lnTo>
                                <a:close/>
                              </a:path>
                              <a:path w="2305050" h="343535">
                                <a:moveTo>
                                  <a:pt x="9525" y="1587"/>
                                </a:moveTo>
                                <a:lnTo>
                                  <a:pt x="7937" y="0"/>
                                </a:lnTo>
                                <a:lnTo>
                                  <a:pt x="1587" y="0"/>
                                </a:lnTo>
                                <a:lnTo>
                                  <a:pt x="0" y="1587"/>
                                </a:lnTo>
                                <a:lnTo>
                                  <a:pt x="0" y="7950"/>
                                </a:lnTo>
                                <a:lnTo>
                                  <a:pt x="1587" y="9525"/>
                                </a:lnTo>
                                <a:lnTo>
                                  <a:pt x="0" y="11112"/>
                                </a:lnTo>
                                <a:lnTo>
                                  <a:pt x="0" y="17475"/>
                                </a:lnTo>
                                <a:lnTo>
                                  <a:pt x="1587" y="19050"/>
                                </a:lnTo>
                                <a:lnTo>
                                  <a:pt x="7937" y="19050"/>
                                </a:lnTo>
                                <a:lnTo>
                                  <a:pt x="9525" y="17475"/>
                                </a:lnTo>
                                <a:lnTo>
                                  <a:pt x="9525" y="11112"/>
                                </a:lnTo>
                                <a:lnTo>
                                  <a:pt x="7937" y="9525"/>
                                </a:lnTo>
                                <a:lnTo>
                                  <a:pt x="9525" y="7950"/>
                                </a:lnTo>
                                <a:lnTo>
                                  <a:pt x="9525" y="1587"/>
                                </a:lnTo>
                                <a:close/>
                              </a:path>
                              <a:path w="2305050" h="343535">
                                <a:moveTo>
                                  <a:pt x="19050" y="334962"/>
                                </a:moveTo>
                                <a:lnTo>
                                  <a:pt x="17462" y="333387"/>
                                </a:lnTo>
                                <a:lnTo>
                                  <a:pt x="11112" y="333387"/>
                                </a:lnTo>
                                <a:lnTo>
                                  <a:pt x="9525" y="334962"/>
                                </a:lnTo>
                                <a:lnTo>
                                  <a:pt x="7937" y="333387"/>
                                </a:lnTo>
                                <a:lnTo>
                                  <a:pt x="1587" y="333387"/>
                                </a:lnTo>
                                <a:lnTo>
                                  <a:pt x="0" y="334962"/>
                                </a:lnTo>
                                <a:lnTo>
                                  <a:pt x="0" y="341325"/>
                                </a:lnTo>
                                <a:lnTo>
                                  <a:pt x="1587" y="342912"/>
                                </a:lnTo>
                                <a:lnTo>
                                  <a:pt x="7937" y="342912"/>
                                </a:lnTo>
                                <a:lnTo>
                                  <a:pt x="9525" y="341325"/>
                                </a:lnTo>
                                <a:lnTo>
                                  <a:pt x="11112" y="342912"/>
                                </a:lnTo>
                                <a:lnTo>
                                  <a:pt x="17462" y="342912"/>
                                </a:lnTo>
                                <a:lnTo>
                                  <a:pt x="19050" y="341325"/>
                                </a:lnTo>
                                <a:lnTo>
                                  <a:pt x="19050" y="334962"/>
                                </a:lnTo>
                                <a:close/>
                              </a:path>
                              <a:path w="2305050" h="343535">
                                <a:moveTo>
                                  <a:pt x="28575" y="1587"/>
                                </a:moveTo>
                                <a:lnTo>
                                  <a:pt x="26987" y="0"/>
                                </a:lnTo>
                                <a:lnTo>
                                  <a:pt x="20637" y="0"/>
                                </a:lnTo>
                                <a:lnTo>
                                  <a:pt x="19050" y="1587"/>
                                </a:lnTo>
                                <a:lnTo>
                                  <a:pt x="19050" y="7950"/>
                                </a:lnTo>
                                <a:lnTo>
                                  <a:pt x="20637" y="9525"/>
                                </a:lnTo>
                                <a:lnTo>
                                  <a:pt x="26987" y="9525"/>
                                </a:lnTo>
                                <a:lnTo>
                                  <a:pt x="28575" y="7950"/>
                                </a:lnTo>
                                <a:lnTo>
                                  <a:pt x="28575" y="1587"/>
                                </a:lnTo>
                                <a:close/>
                              </a:path>
                              <a:path w="2305050" h="343535">
                                <a:moveTo>
                                  <a:pt x="38100" y="334962"/>
                                </a:moveTo>
                                <a:lnTo>
                                  <a:pt x="36512" y="333387"/>
                                </a:lnTo>
                                <a:lnTo>
                                  <a:pt x="30162" y="333387"/>
                                </a:lnTo>
                                <a:lnTo>
                                  <a:pt x="28575" y="334962"/>
                                </a:lnTo>
                                <a:lnTo>
                                  <a:pt x="28575" y="341325"/>
                                </a:lnTo>
                                <a:lnTo>
                                  <a:pt x="30162" y="342912"/>
                                </a:lnTo>
                                <a:lnTo>
                                  <a:pt x="36512" y="342912"/>
                                </a:lnTo>
                                <a:lnTo>
                                  <a:pt x="38100" y="341325"/>
                                </a:lnTo>
                                <a:lnTo>
                                  <a:pt x="38100" y="334962"/>
                                </a:lnTo>
                                <a:close/>
                              </a:path>
                              <a:path w="2305050" h="343535">
                                <a:moveTo>
                                  <a:pt x="47625" y="1587"/>
                                </a:moveTo>
                                <a:lnTo>
                                  <a:pt x="46037" y="0"/>
                                </a:lnTo>
                                <a:lnTo>
                                  <a:pt x="39687" y="0"/>
                                </a:lnTo>
                                <a:lnTo>
                                  <a:pt x="38100" y="1587"/>
                                </a:lnTo>
                                <a:lnTo>
                                  <a:pt x="38100" y="7950"/>
                                </a:lnTo>
                                <a:lnTo>
                                  <a:pt x="39687" y="9525"/>
                                </a:lnTo>
                                <a:lnTo>
                                  <a:pt x="46037" y="9525"/>
                                </a:lnTo>
                                <a:lnTo>
                                  <a:pt x="47625" y="7950"/>
                                </a:lnTo>
                                <a:lnTo>
                                  <a:pt x="47625" y="1587"/>
                                </a:lnTo>
                                <a:close/>
                              </a:path>
                              <a:path w="2305050" h="343535">
                                <a:moveTo>
                                  <a:pt x="57150" y="334962"/>
                                </a:moveTo>
                                <a:lnTo>
                                  <a:pt x="55562" y="333387"/>
                                </a:lnTo>
                                <a:lnTo>
                                  <a:pt x="49212" y="333387"/>
                                </a:lnTo>
                                <a:lnTo>
                                  <a:pt x="47625" y="334962"/>
                                </a:lnTo>
                                <a:lnTo>
                                  <a:pt x="47625" y="341325"/>
                                </a:lnTo>
                                <a:lnTo>
                                  <a:pt x="49212" y="342912"/>
                                </a:lnTo>
                                <a:lnTo>
                                  <a:pt x="55562" y="342912"/>
                                </a:lnTo>
                                <a:lnTo>
                                  <a:pt x="57150" y="341325"/>
                                </a:lnTo>
                                <a:lnTo>
                                  <a:pt x="57150" y="334962"/>
                                </a:lnTo>
                                <a:close/>
                              </a:path>
                              <a:path w="2305050" h="343535">
                                <a:moveTo>
                                  <a:pt x="66675" y="1587"/>
                                </a:moveTo>
                                <a:lnTo>
                                  <a:pt x="65087" y="0"/>
                                </a:lnTo>
                                <a:lnTo>
                                  <a:pt x="58737" y="0"/>
                                </a:lnTo>
                                <a:lnTo>
                                  <a:pt x="57150" y="1587"/>
                                </a:lnTo>
                                <a:lnTo>
                                  <a:pt x="57150" y="7950"/>
                                </a:lnTo>
                                <a:lnTo>
                                  <a:pt x="58737" y="9525"/>
                                </a:lnTo>
                                <a:lnTo>
                                  <a:pt x="65087" y="9525"/>
                                </a:lnTo>
                                <a:lnTo>
                                  <a:pt x="66675" y="7950"/>
                                </a:lnTo>
                                <a:lnTo>
                                  <a:pt x="66675" y="1587"/>
                                </a:lnTo>
                                <a:close/>
                              </a:path>
                              <a:path w="2305050" h="343535">
                                <a:moveTo>
                                  <a:pt x="76200" y="334962"/>
                                </a:moveTo>
                                <a:lnTo>
                                  <a:pt x="74612" y="333387"/>
                                </a:lnTo>
                                <a:lnTo>
                                  <a:pt x="68262" y="333387"/>
                                </a:lnTo>
                                <a:lnTo>
                                  <a:pt x="66675" y="334962"/>
                                </a:lnTo>
                                <a:lnTo>
                                  <a:pt x="66675" y="341325"/>
                                </a:lnTo>
                                <a:lnTo>
                                  <a:pt x="68262" y="342912"/>
                                </a:lnTo>
                                <a:lnTo>
                                  <a:pt x="74612" y="342912"/>
                                </a:lnTo>
                                <a:lnTo>
                                  <a:pt x="76200" y="341325"/>
                                </a:lnTo>
                                <a:lnTo>
                                  <a:pt x="76200" y="334962"/>
                                </a:lnTo>
                                <a:close/>
                              </a:path>
                              <a:path w="2305050" h="343535">
                                <a:moveTo>
                                  <a:pt x="85725" y="1587"/>
                                </a:moveTo>
                                <a:lnTo>
                                  <a:pt x="84137" y="0"/>
                                </a:lnTo>
                                <a:lnTo>
                                  <a:pt x="77787" y="0"/>
                                </a:lnTo>
                                <a:lnTo>
                                  <a:pt x="76200" y="1587"/>
                                </a:lnTo>
                                <a:lnTo>
                                  <a:pt x="76200" y="7950"/>
                                </a:lnTo>
                                <a:lnTo>
                                  <a:pt x="77787" y="9525"/>
                                </a:lnTo>
                                <a:lnTo>
                                  <a:pt x="84137" y="9525"/>
                                </a:lnTo>
                                <a:lnTo>
                                  <a:pt x="85725" y="7950"/>
                                </a:lnTo>
                                <a:lnTo>
                                  <a:pt x="85725" y="1587"/>
                                </a:lnTo>
                                <a:close/>
                              </a:path>
                              <a:path w="2305050" h="343535">
                                <a:moveTo>
                                  <a:pt x="95250" y="334962"/>
                                </a:moveTo>
                                <a:lnTo>
                                  <a:pt x="93662" y="333387"/>
                                </a:lnTo>
                                <a:lnTo>
                                  <a:pt x="87312" y="333387"/>
                                </a:lnTo>
                                <a:lnTo>
                                  <a:pt x="85725" y="334962"/>
                                </a:lnTo>
                                <a:lnTo>
                                  <a:pt x="85725" y="341325"/>
                                </a:lnTo>
                                <a:lnTo>
                                  <a:pt x="87312" y="342912"/>
                                </a:lnTo>
                                <a:lnTo>
                                  <a:pt x="93662" y="342912"/>
                                </a:lnTo>
                                <a:lnTo>
                                  <a:pt x="95250" y="341325"/>
                                </a:lnTo>
                                <a:lnTo>
                                  <a:pt x="95250" y="334962"/>
                                </a:lnTo>
                                <a:close/>
                              </a:path>
                              <a:path w="2305050" h="343535">
                                <a:moveTo>
                                  <a:pt x="104775" y="1587"/>
                                </a:moveTo>
                                <a:lnTo>
                                  <a:pt x="103187" y="0"/>
                                </a:lnTo>
                                <a:lnTo>
                                  <a:pt x="96837" y="0"/>
                                </a:lnTo>
                                <a:lnTo>
                                  <a:pt x="95250" y="1587"/>
                                </a:lnTo>
                                <a:lnTo>
                                  <a:pt x="95250" y="7950"/>
                                </a:lnTo>
                                <a:lnTo>
                                  <a:pt x="96837" y="9525"/>
                                </a:lnTo>
                                <a:lnTo>
                                  <a:pt x="103187" y="9525"/>
                                </a:lnTo>
                                <a:lnTo>
                                  <a:pt x="104775" y="7950"/>
                                </a:lnTo>
                                <a:lnTo>
                                  <a:pt x="104775" y="1587"/>
                                </a:lnTo>
                                <a:close/>
                              </a:path>
                              <a:path w="2305050" h="343535">
                                <a:moveTo>
                                  <a:pt x="114300" y="334962"/>
                                </a:moveTo>
                                <a:lnTo>
                                  <a:pt x="112712" y="333387"/>
                                </a:lnTo>
                                <a:lnTo>
                                  <a:pt x="106362" y="333387"/>
                                </a:lnTo>
                                <a:lnTo>
                                  <a:pt x="104775" y="334962"/>
                                </a:lnTo>
                                <a:lnTo>
                                  <a:pt x="104775" y="341325"/>
                                </a:lnTo>
                                <a:lnTo>
                                  <a:pt x="106362" y="342912"/>
                                </a:lnTo>
                                <a:lnTo>
                                  <a:pt x="112712" y="342912"/>
                                </a:lnTo>
                                <a:lnTo>
                                  <a:pt x="114300" y="341325"/>
                                </a:lnTo>
                                <a:lnTo>
                                  <a:pt x="114300" y="334962"/>
                                </a:lnTo>
                                <a:close/>
                              </a:path>
                              <a:path w="2305050" h="343535">
                                <a:moveTo>
                                  <a:pt x="123825" y="1587"/>
                                </a:moveTo>
                                <a:lnTo>
                                  <a:pt x="122237" y="0"/>
                                </a:lnTo>
                                <a:lnTo>
                                  <a:pt x="115887" y="0"/>
                                </a:lnTo>
                                <a:lnTo>
                                  <a:pt x="114300" y="1587"/>
                                </a:lnTo>
                                <a:lnTo>
                                  <a:pt x="114300" y="7950"/>
                                </a:lnTo>
                                <a:lnTo>
                                  <a:pt x="115887" y="9525"/>
                                </a:lnTo>
                                <a:lnTo>
                                  <a:pt x="122237" y="9525"/>
                                </a:lnTo>
                                <a:lnTo>
                                  <a:pt x="123825" y="7950"/>
                                </a:lnTo>
                                <a:lnTo>
                                  <a:pt x="123825" y="1587"/>
                                </a:lnTo>
                                <a:close/>
                              </a:path>
                              <a:path w="2305050" h="343535">
                                <a:moveTo>
                                  <a:pt x="133350" y="334962"/>
                                </a:moveTo>
                                <a:lnTo>
                                  <a:pt x="131762" y="333387"/>
                                </a:lnTo>
                                <a:lnTo>
                                  <a:pt x="125412" y="333387"/>
                                </a:lnTo>
                                <a:lnTo>
                                  <a:pt x="123825" y="334962"/>
                                </a:lnTo>
                                <a:lnTo>
                                  <a:pt x="123825" y="341325"/>
                                </a:lnTo>
                                <a:lnTo>
                                  <a:pt x="125412" y="342912"/>
                                </a:lnTo>
                                <a:lnTo>
                                  <a:pt x="131762" y="342912"/>
                                </a:lnTo>
                                <a:lnTo>
                                  <a:pt x="133350" y="341325"/>
                                </a:lnTo>
                                <a:lnTo>
                                  <a:pt x="133350" y="334962"/>
                                </a:lnTo>
                                <a:close/>
                              </a:path>
                              <a:path w="2305050" h="343535">
                                <a:moveTo>
                                  <a:pt x="142875" y="1587"/>
                                </a:moveTo>
                                <a:lnTo>
                                  <a:pt x="141287" y="0"/>
                                </a:lnTo>
                                <a:lnTo>
                                  <a:pt x="134937" y="0"/>
                                </a:lnTo>
                                <a:lnTo>
                                  <a:pt x="133350" y="1587"/>
                                </a:lnTo>
                                <a:lnTo>
                                  <a:pt x="133350" y="7950"/>
                                </a:lnTo>
                                <a:lnTo>
                                  <a:pt x="134937" y="9525"/>
                                </a:lnTo>
                                <a:lnTo>
                                  <a:pt x="141287" y="9525"/>
                                </a:lnTo>
                                <a:lnTo>
                                  <a:pt x="142875" y="7950"/>
                                </a:lnTo>
                                <a:lnTo>
                                  <a:pt x="142875" y="1587"/>
                                </a:lnTo>
                                <a:close/>
                              </a:path>
                              <a:path w="2305050" h="343535">
                                <a:moveTo>
                                  <a:pt x="152400" y="334962"/>
                                </a:moveTo>
                                <a:lnTo>
                                  <a:pt x="150812" y="333387"/>
                                </a:lnTo>
                                <a:lnTo>
                                  <a:pt x="144462" y="333387"/>
                                </a:lnTo>
                                <a:lnTo>
                                  <a:pt x="142875" y="334962"/>
                                </a:lnTo>
                                <a:lnTo>
                                  <a:pt x="142875" y="341325"/>
                                </a:lnTo>
                                <a:lnTo>
                                  <a:pt x="144462" y="342912"/>
                                </a:lnTo>
                                <a:lnTo>
                                  <a:pt x="150812" y="342912"/>
                                </a:lnTo>
                                <a:lnTo>
                                  <a:pt x="152400" y="341325"/>
                                </a:lnTo>
                                <a:lnTo>
                                  <a:pt x="152400" y="334962"/>
                                </a:lnTo>
                                <a:close/>
                              </a:path>
                              <a:path w="2305050" h="343535">
                                <a:moveTo>
                                  <a:pt x="161925" y="1587"/>
                                </a:moveTo>
                                <a:lnTo>
                                  <a:pt x="160337" y="0"/>
                                </a:lnTo>
                                <a:lnTo>
                                  <a:pt x="153987" y="0"/>
                                </a:lnTo>
                                <a:lnTo>
                                  <a:pt x="152400" y="1587"/>
                                </a:lnTo>
                                <a:lnTo>
                                  <a:pt x="152400" y="7950"/>
                                </a:lnTo>
                                <a:lnTo>
                                  <a:pt x="153987" y="9525"/>
                                </a:lnTo>
                                <a:lnTo>
                                  <a:pt x="160337" y="9525"/>
                                </a:lnTo>
                                <a:lnTo>
                                  <a:pt x="161925" y="7950"/>
                                </a:lnTo>
                                <a:lnTo>
                                  <a:pt x="161925" y="1587"/>
                                </a:lnTo>
                                <a:close/>
                              </a:path>
                              <a:path w="2305050" h="343535">
                                <a:moveTo>
                                  <a:pt x="171450" y="334962"/>
                                </a:moveTo>
                                <a:lnTo>
                                  <a:pt x="169862" y="333387"/>
                                </a:lnTo>
                                <a:lnTo>
                                  <a:pt x="163512" y="333387"/>
                                </a:lnTo>
                                <a:lnTo>
                                  <a:pt x="161925" y="334962"/>
                                </a:lnTo>
                                <a:lnTo>
                                  <a:pt x="161925" y="341325"/>
                                </a:lnTo>
                                <a:lnTo>
                                  <a:pt x="163512" y="342912"/>
                                </a:lnTo>
                                <a:lnTo>
                                  <a:pt x="169862" y="342912"/>
                                </a:lnTo>
                                <a:lnTo>
                                  <a:pt x="171450" y="341325"/>
                                </a:lnTo>
                                <a:lnTo>
                                  <a:pt x="171450" y="334962"/>
                                </a:lnTo>
                                <a:close/>
                              </a:path>
                              <a:path w="2305050" h="343535">
                                <a:moveTo>
                                  <a:pt x="180975" y="1587"/>
                                </a:moveTo>
                                <a:lnTo>
                                  <a:pt x="179387" y="0"/>
                                </a:lnTo>
                                <a:lnTo>
                                  <a:pt x="173037" y="0"/>
                                </a:lnTo>
                                <a:lnTo>
                                  <a:pt x="171450" y="1587"/>
                                </a:lnTo>
                                <a:lnTo>
                                  <a:pt x="171450" y="7950"/>
                                </a:lnTo>
                                <a:lnTo>
                                  <a:pt x="173037" y="9525"/>
                                </a:lnTo>
                                <a:lnTo>
                                  <a:pt x="179387" y="9525"/>
                                </a:lnTo>
                                <a:lnTo>
                                  <a:pt x="180975" y="7950"/>
                                </a:lnTo>
                                <a:lnTo>
                                  <a:pt x="180975" y="1587"/>
                                </a:lnTo>
                                <a:close/>
                              </a:path>
                              <a:path w="2305050" h="343535">
                                <a:moveTo>
                                  <a:pt x="190500" y="334962"/>
                                </a:moveTo>
                                <a:lnTo>
                                  <a:pt x="188912" y="333387"/>
                                </a:lnTo>
                                <a:lnTo>
                                  <a:pt x="182562" y="333387"/>
                                </a:lnTo>
                                <a:lnTo>
                                  <a:pt x="180975" y="334962"/>
                                </a:lnTo>
                                <a:lnTo>
                                  <a:pt x="180975" y="341325"/>
                                </a:lnTo>
                                <a:lnTo>
                                  <a:pt x="182562" y="342912"/>
                                </a:lnTo>
                                <a:lnTo>
                                  <a:pt x="188912" y="342912"/>
                                </a:lnTo>
                                <a:lnTo>
                                  <a:pt x="190500" y="341325"/>
                                </a:lnTo>
                                <a:lnTo>
                                  <a:pt x="190500" y="334962"/>
                                </a:lnTo>
                                <a:close/>
                              </a:path>
                              <a:path w="2305050" h="343535">
                                <a:moveTo>
                                  <a:pt x="200025" y="1587"/>
                                </a:moveTo>
                                <a:lnTo>
                                  <a:pt x="198437" y="0"/>
                                </a:lnTo>
                                <a:lnTo>
                                  <a:pt x="192087" y="0"/>
                                </a:lnTo>
                                <a:lnTo>
                                  <a:pt x="190500" y="1587"/>
                                </a:lnTo>
                                <a:lnTo>
                                  <a:pt x="190500" y="7950"/>
                                </a:lnTo>
                                <a:lnTo>
                                  <a:pt x="192087" y="9525"/>
                                </a:lnTo>
                                <a:lnTo>
                                  <a:pt x="198437" y="9525"/>
                                </a:lnTo>
                                <a:lnTo>
                                  <a:pt x="200025" y="7950"/>
                                </a:lnTo>
                                <a:lnTo>
                                  <a:pt x="200025" y="1587"/>
                                </a:lnTo>
                                <a:close/>
                              </a:path>
                              <a:path w="2305050" h="343535">
                                <a:moveTo>
                                  <a:pt x="209550" y="334962"/>
                                </a:moveTo>
                                <a:lnTo>
                                  <a:pt x="207962" y="333387"/>
                                </a:lnTo>
                                <a:lnTo>
                                  <a:pt x="201612" y="333387"/>
                                </a:lnTo>
                                <a:lnTo>
                                  <a:pt x="200025" y="334962"/>
                                </a:lnTo>
                                <a:lnTo>
                                  <a:pt x="200025" y="341325"/>
                                </a:lnTo>
                                <a:lnTo>
                                  <a:pt x="201612" y="342912"/>
                                </a:lnTo>
                                <a:lnTo>
                                  <a:pt x="207962" y="342912"/>
                                </a:lnTo>
                                <a:lnTo>
                                  <a:pt x="209550" y="341325"/>
                                </a:lnTo>
                                <a:lnTo>
                                  <a:pt x="209550" y="334962"/>
                                </a:lnTo>
                                <a:close/>
                              </a:path>
                              <a:path w="2305050" h="343535">
                                <a:moveTo>
                                  <a:pt x="219075" y="1587"/>
                                </a:moveTo>
                                <a:lnTo>
                                  <a:pt x="217487" y="0"/>
                                </a:lnTo>
                                <a:lnTo>
                                  <a:pt x="211137" y="0"/>
                                </a:lnTo>
                                <a:lnTo>
                                  <a:pt x="209550" y="1587"/>
                                </a:lnTo>
                                <a:lnTo>
                                  <a:pt x="209550" y="7950"/>
                                </a:lnTo>
                                <a:lnTo>
                                  <a:pt x="211137" y="9525"/>
                                </a:lnTo>
                                <a:lnTo>
                                  <a:pt x="217487" y="9525"/>
                                </a:lnTo>
                                <a:lnTo>
                                  <a:pt x="219075" y="7950"/>
                                </a:lnTo>
                                <a:lnTo>
                                  <a:pt x="219075" y="1587"/>
                                </a:lnTo>
                                <a:close/>
                              </a:path>
                              <a:path w="2305050" h="343535">
                                <a:moveTo>
                                  <a:pt x="228600" y="334962"/>
                                </a:moveTo>
                                <a:lnTo>
                                  <a:pt x="227012" y="333387"/>
                                </a:lnTo>
                                <a:lnTo>
                                  <a:pt x="220662" y="333387"/>
                                </a:lnTo>
                                <a:lnTo>
                                  <a:pt x="219075" y="334962"/>
                                </a:lnTo>
                                <a:lnTo>
                                  <a:pt x="219075" y="341325"/>
                                </a:lnTo>
                                <a:lnTo>
                                  <a:pt x="220662" y="342912"/>
                                </a:lnTo>
                                <a:lnTo>
                                  <a:pt x="227012" y="342912"/>
                                </a:lnTo>
                                <a:lnTo>
                                  <a:pt x="228600" y="341325"/>
                                </a:lnTo>
                                <a:lnTo>
                                  <a:pt x="228600" y="334962"/>
                                </a:lnTo>
                                <a:close/>
                              </a:path>
                              <a:path w="2305050" h="343535">
                                <a:moveTo>
                                  <a:pt x="238125" y="1587"/>
                                </a:moveTo>
                                <a:lnTo>
                                  <a:pt x="236537" y="0"/>
                                </a:lnTo>
                                <a:lnTo>
                                  <a:pt x="230187" y="0"/>
                                </a:lnTo>
                                <a:lnTo>
                                  <a:pt x="228600" y="1587"/>
                                </a:lnTo>
                                <a:lnTo>
                                  <a:pt x="228600" y="7950"/>
                                </a:lnTo>
                                <a:lnTo>
                                  <a:pt x="230187" y="9525"/>
                                </a:lnTo>
                                <a:lnTo>
                                  <a:pt x="236537" y="9525"/>
                                </a:lnTo>
                                <a:lnTo>
                                  <a:pt x="238125" y="7950"/>
                                </a:lnTo>
                                <a:lnTo>
                                  <a:pt x="238125" y="1587"/>
                                </a:lnTo>
                                <a:close/>
                              </a:path>
                              <a:path w="2305050" h="343535">
                                <a:moveTo>
                                  <a:pt x="247650" y="334962"/>
                                </a:moveTo>
                                <a:lnTo>
                                  <a:pt x="246062" y="333387"/>
                                </a:lnTo>
                                <a:lnTo>
                                  <a:pt x="239712" y="333387"/>
                                </a:lnTo>
                                <a:lnTo>
                                  <a:pt x="238125" y="334962"/>
                                </a:lnTo>
                                <a:lnTo>
                                  <a:pt x="238125" y="341325"/>
                                </a:lnTo>
                                <a:lnTo>
                                  <a:pt x="239712" y="342912"/>
                                </a:lnTo>
                                <a:lnTo>
                                  <a:pt x="246062" y="342912"/>
                                </a:lnTo>
                                <a:lnTo>
                                  <a:pt x="247650" y="341325"/>
                                </a:lnTo>
                                <a:lnTo>
                                  <a:pt x="247650" y="334962"/>
                                </a:lnTo>
                                <a:close/>
                              </a:path>
                              <a:path w="2305050" h="343535">
                                <a:moveTo>
                                  <a:pt x="257175" y="1587"/>
                                </a:moveTo>
                                <a:lnTo>
                                  <a:pt x="255587" y="0"/>
                                </a:lnTo>
                                <a:lnTo>
                                  <a:pt x="249237" y="0"/>
                                </a:lnTo>
                                <a:lnTo>
                                  <a:pt x="247650" y="1587"/>
                                </a:lnTo>
                                <a:lnTo>
                                  <a:pt x="247650" y="7950"/>
                                </a:lnTo>
                                <a:lnTo>
                                  <a:pt x="249237" y="9525"/>
                                </a:lnTo>
                                <a:lnTo>
                                  <a:pt x="255587" y="9525"/>
                                </a:lnTo>
                                <a:lnTo>
                                  <a:pt x="257175" y="7950"/>
                                </a:lnTo>
                                <a:lnTo>
                                  <a:pt x="257175" y="1587"/>
                                </a:lnTo>
                                <a:close/>
                              </a:path>
                              <a:path w="2305050" h="343535">
                                <a:moveTo>
                                  <a:pt x="266700" y="334962"/>
                                </a:moveTo>
                                <a:lnTo>
                                  <a:pt x="265112" y="333387"/>
                                </a:lnTo>
                                <a:lnTo>
                                  <a:pt x="258762" y="333387"/>
                                </a:lnTo>
                                <a:lnTo>
                                  <a:pt x="257175" y="334962"/>
                                </a:lnTo>
                                <a:lnTo>
                                  <a:pt x="257175" y="341325"/>
                                </a:lnTo>
                                <a:lnTo>
                                  <a:pt x="258762" y="342912"/>
                                </a:lnTo>
                                <a:lnTo>
                                  <a:pt x="265112" y="342912"/>
                                </a:lnTo>
                                <a:lnTo>
                                  <a:pt x="266700" y="341325"/>
                                </a:lnTo>
                                <a:lnTo>
                                  <a:pt x="266700" y="334962"/>
                                </a:lnTo>
                                <a:close/>
                              </a:path>
                              <a:path w="2305050" h="343535">
                                <a:moveTo>
                                  <a:pt x="276225" y="1587"/>
                                </a:moveTo>
                                <a:lnTo>
                                  <a:pt x="274637" y="0"/>
                                </a:lnTo>
                                <a:lnTo>
                                  <a:pt x="268287" y="0"/>
                                </a:lnTo>
                                <a:lnTo>
                                  <a:pt x="266700" y="1587"/>
                                </a:lnTo>
                                <a:lnTo>
                                  <a:pt x="266700" y="7950"/>
                                </a:lnTo>
                                <a:lnTo>
                                  <a:pt x="268287" y="9525"/>
                                </a:lnTo>
                                <a:lnTo>
                                  <a:pt x="274637" y="9525"/>
                                </a:lnTo>
                                <a:lnTo>
                                  <a:pt x="276225" y="7950"/>
                                </a:lnTo>
                                <a:lnTo>
                                  <a:pt x="276225" y="1587"/>
                                </a:lnTo>
                                <a:close/>
                              </a:path>
                              <a:path w="2305050" h="343535">
                                <a:moveTo>
                                  <a:pt x="285750" y="334962"/>
                                </a:moveTo>
                                <a:lnTo>
                                  <a:pt x="284162" y="333387"/>
                                </a:lnTo>
                                <a:lnTo>
                                  <a:pt x="277812" y="333387"/>
                                </a:lnTo>
                                <a:lnTo>
                                  <a:pt x="276225" y="334962"/>
                                </a:lnTo>
                                <a:lnTo>
                                  <a:pt x="276225" y="341325"/>
                                </a:lnTo>
                                <a:lnTo>
                                  <a:pt x="277812" y="342912"/>
                                </a:lnTo>
                                <a:lnTo>
                                  <a:pt x="284162" y="342912"/>
                                </a:lnTo>
                                <a:lnTo>
                                  <a:pt x="285750" y="341325"/>
                                </a:lnTo>
                                <a:lnTo>
                                  <a:pt x="285750" y="334962"/>
                                </a:lnTo>
                                <a:close/>
                              </a:path>
                              <a:path w="2305050" h="343535">
                                <a:moveTo>
                                  <a:pt x="295275" y="1587"/>
                                </a:moveTo>
                                <a:lnTo>
                                  <a:pt x="293687" y="0"/>
                                </a:lnTo>
                                <a:lnTo>
                                  <a:pt x="287337" y="0"/>
                                </a:lnTo>
                                <a:lnTo>
                                  <a:pt x="285750" y="1587"/>
                                </a:lnTo>
                                <a:lnTo>
                                  <a:pt x="285750" y="7950"/>
                                </a:lnTo>
                                <a:lnTo>
                                  <a:pt x="287337" y="9525"/>
                                </a:lnTo>
                                <a:lnTo>
                                  <a:pt x="293687" y="9525"/>
                                </a:lnTo>
                                <a:lnTo>
                                  <a:pt x="295275" y="7950"/>
                                </a:lnTo>
                                <a:lnTo>
                                  <a:pt x="295275" y="1587"/>
                                </a:lnTo>
                                <a:close/>
                              </a:path>
                              <a:path w="2305050" h="343535">
                                <a:moveTo>
                                  <a:pt x="304800" y="334962"/>
                                </a:moveTo>
                                <a:lnTo>
                                  <a:pt x="303212" y="333387"/>
                                </a:lnTo>
                                <a:lnTo>
                                  <a:pt x="296862" y="333387"/>
                                </a:lnTo>
                                <a:lnTo>
                                  <a:pt x="295275" y="334962"/>
                                </a:lnTo>
                                <a:lnTo>
                                  <a:pt x="295275" y="341325"/>
                                </a:lnTo>
                                <a:lnTo>
                                  <a:pt x="296862" y="342912"/>
                                </a:lnTo>
                                <a:lnTo>
                                  <a:pt x="303212" y="342912"/>
                                </a:lnTo>
                                <a:lnTo>
                                  <a:pt x="304800" y="341325"/>
                                </a:lnTo>
                                <a:lnTo>
                                  <a:pt x="304800" y="334962"/>
                                </a:lnTo>
                                <a:close/>
                              </a:path>
                              <a:path w="2305050" h="343535">
                                <a:moveTo>
                                  <a:pt x="314325" y="1587"/>
                                </a:moveTo>
                                <a:lnTo>
                                  <a:pt x="312737" y="0"/>
                                </a:lnTo>
                                <a:lnTo>
                                  <a:pt x="306387" y="0"/>
                                </a:lnTo>
                                <a:lnTo>
                                  <a:pt x="304800" y="1587"/>
                                </a:lnTo>
                                <a:lnTo>
                                  <a:pt x="304800" y="7950"/>
                                </a:lnTo>
                                <a:lnTo>
                                  <a:pt x="306387" y="9525"/>
                                </a:lnTo>
                                <a:lnTo>
                                  <a:pt x="312737" y="9525"/>
                                </a:lnTo>
                                <a:lnTo>
                                  <a:pt x="314325" y="7950"/>
                                </a:lnTo>
                                <a:lnTo>
                                  <a:pt x="314325" y="1587"/>
                                </a:lnTo>
                                <a:close/>
                              </a:path>
                              <a:path w="2305050" h="343535">
                                <a:moveTo>
                                  <a:pt x="323850" y="334962"/>
                                </a:moveTo>
                                <a:lnTo>
                                  <a:pt x="322262" y="333387"/>
                                </a:lnTo>
                                <a:lnTo>
                                  <a:pt x="315912" y="333387"/>
                                </a:lnTo>
                                <a:lnTo>
                                  <a:pt x="314325" y="334962"/>
                                </a:lnTo>
                                <a:lnTo>
                                  <a:pt x="314325" y="341325"/>
                                </a:lnTo>
                                <a:lnTo>
                                  <a:pt x="315912" y="342912"/>
                                </a:lnTo>
                                <a:lnTo>
                                  <a:pt x="322262" y="342912"/>
                                </a:lnTo>
                                <a:lnTo>
                                  <a:pt x="323850" y="341325"/>
                                </a:lnTo>
                                <a:lnTo>
                                  <a:pt x="323850" y="334962"/>
                                </a:lnTo>
                                <a:close/>
                              </a:path>
                              <a:path w="2305050" h="343535">
                                <a:moveTo>
                                  <a:pt x="333375" y="1587"/>
                                </a:moveTo>
                                <a:lnTo>
                                  <a:pt x="331787" y="0"/>
                                </a:lnTo>
                                <a:lnTo>
                                  <a:pt x="325437" y="0"/>
                                </a:lnTo>
                                <a:lnTo>
                                  <a:pt x="323850" y="1587"/>
                                </a:lnTo>
                                <a:lnTo>
                                  <a:pt x="323850" y="7950"/>
                                </a:lnTo>
                                <a:lnTo>
                                  <a:pt x="325437" y="9525"/>
                                </a:lnTo>
                                <a:lnTo>
                                  <a:pt x="331787" y="9525"/>
                                </a:lnTo>
                                <a:lnTo>
                                  <a:pt x="333375" y="7950"/>
                                </a:lnTo>
                                <a:lnTo>
                                  <a:pt x="333375" y="1587"/>
                                </a:lnTo>
                                <a:close/>
                              </a:path>
                              <a:path w="2305050" h="343535">
                                <a:moveTo>
                                  <a:pt x="342900" y="334962"/>
                                </a:moveTo>
                                <a:lnTo>
                                  <a:pt x="341312" y="333387"/>
                                </a:lnTo>
                                <a:lnTo>
                                  <a:pt x="334962" y="333387"/>
                                </a:lnTo>
                                <a:lnTo>
                                  <a:pt x="333375" y="334962"/>
                                </a:lnTo>
                                <a:lnTo>
                                  <a:pt x="333375" y="341325"/>
                                </a:lnTo>
                                <a:lnTo>
                                  <a:pt x="334962" y="342912"/>
                                </a:lnTo>
                                <a:lnTo>
                                  <a:pt x="341312" y="342912"/>
                                </a:lnTo>
                                <a:lnTo>
                                  <a:pt x="342900" y="341325"/>
                                </a:lnTo>
                                <a:lnTo>
                                  <a:pt x="342900" y="334962"/>
                                </a:lnTo>
                                <a:close/>
                              </a:path>
                              <a:path w="2305050" h="343535">
                                <a:moveTo>
                                  <a:pt x="352425" y="1587"/>
                                </a:moveTo>
                                <a:lnTo>
                                  <a:pt x="350837" y="0"/>
                                </a:lnTo>
                                <a:lnTo>
                                  <a:pt x="344487" y="0"/>
                                </a:lnTo>
                                <a:lnTo>
                                  <a:pt x="342900" y="1587"/>
                                </a:lnTo>
                                <a:lnTo>
                                  <a:pt x="342900" y="7950"/>
                                </a:lnTo>
                                <a:lnTo>
                                  <a:pt x="344487" y="9525"/>
                                </a:lnTo>
                                <a:lnTo>
                                  <a:pt x="350837" y="9525"/>
                                </a:lnTo>
                                <a:lnTo>
                                  <a:pt x="352425" y="7950"/>
                                </a:lnTo>
                                <a:lnTo>
                                  <a:pt x="352425" y="1587"/>
                                </a:lnTo>
                                <a:close/>
                              </a:path>
                              <a:path w="2305050" h="343535">
                                <a:moveTo>
                                  <a:pt x="361950" y="334962"/>
                                </a:moveTo>
                                <a:lnTo>
                                  <a:pt x="360362" y="333387"/>
                                </a:lnTo>
                                <a:lnTo>
                                  <a:pt x="354012" y="333387"/>
                                </a:lnTo>
                                <a:lnTo>
                                  <a:pt x="352425" y="334962"/>
                                </a:lnTo>
                                <a:lnTo>
                                  <a:pt x="352425" y="341325"/>
                                </a:lnTo>
                                <a:lnTo>
                                  <a:pt x="354012" y="342912"/>
                                </a:lnTo>
                                <a:lnTo>
                                  <a:pt x="360362" y="342912"/>
                                </a:lnTo>
                                <a:lnTo>
                                  <a:pt x="361950" y="341325"/>
                                </a:lnTo>
                                <a:lnTo>
                                  <a:pt x="361950" y="334962"/>
                                </a:lnTo>
                                <a:close/>
                              </a:path>
                              <a:path w="2305050" h="343535">
                                <a:moveTo>
                                  <a:pt x="371475" y="1587"/>
                                </a:moveTo>
                                <a:lnTo>
                                  <a:pt x="369887" y="0"/>
                                </a:lnTo>
                                <a:lnTo>
                                  <a:pt x="363537" y="0"/>
                                </a:lnTo>
                                <a:lnTo>
                                  <a:pt x="361950" y="1587"/>
                                </a:lnTo>
                                <a:lnTo>
                                  <a:pt x="361950" y="7950"/>
                                </a:lnTo>
                                <a:lnTo>
                                  <a:pt x="363537" y="9525"/>
                                </a:lnTo>
                                <a:lnTo>
                                  <a:pt x="369887" y="9525"/>
                                </a:lnTo>
                                <a:lnTo>
                                  <a:pt x="371475" y="7950"/>
                                </a:lnTo>
                                <a:lnTo>
                                  <a:pt x="371475" y="1587"/>
                                </a:lnTo>
                                <a:close/>
                              </a:path>
                              <a:path w="2305050" h="343535">
                                <a:moveTo>
                                  <a:pt x="381000" y="334962"/>
                                </a:moveTo>
                                <a:lnTo>
                                  <a:pt x="379412" y="333387"/>
                                </a:lnTo>
                                <a:lnTo>
                                  <a:pt x="373062" y="333387"/>
                                </a:lnTo>
                                <a:lnTo>
                                  <a:pt x="371475" y="334962"/>
                                </a:lnTo>
                                <a:lnTo>
                                  <a:pt x="371475" y="341325"/>
                                </a:lnTo>
                                <a:lnTo>
                                  <a:pt x="373062" y="342912"/>
                                </a:lnTo>
                                <a:lnTo>
                                  <a:pt x="379412" y="342912"/>
                                </a:lnTo>
                                <a:lnTo>
                                  <a:pt x="381000" y="341325"/>
                                </a:lnTo>
                                <a:lnTo>
                                  <a:pt x="381000" y="334962"/>
                                </a:lnTo>
                                <a:close/>
                              </a:path>
                              <a:path w="2305050" h="343535">
                                <a:moveTo>
                                  <a:pt x="390525" y="1587"/>
                                </a:moveTo>
                                <a:lnTo>
                                  <a:pt x="388937" y="0"/>
                                </a:lnTo>
                                <a:lnTo>
                                  <a:pt x="382587" y="0"/>
                                </a:lnTo>
                                <a:lnTo>
                                  <a:pt x="381000" y="1587"/>
                                </a:lnTo>
                                <a:lnTo>
                                  <a:pt x="381000" y="7950"/>
                                </a:lnTo>
                                <a:lnTo>
                                  <a:pt x="382587" y="9525"/>
                                </a:lnTo>
                                <a:lnTo>
                                  <a:pt x="388937" y="9525"/>
                                </a:lnTo>
                                <a:lnTo>
                                  <a:pt x="390525" y="7950"/>
                                </a:lnTo>
                                <a:lnTo>
                                  <a:pt x="390525" y="1587"/>
                                </a:lnTo>
                                <a:close/>
                              </a:path>
                              <a:path w="2305050" h="343535">
                                <a:moveTo>
                                  <a:pt x="400050" y="334962"/>
                                </a:moveTo>
                                <a:lnTo>
                                  <a:pt x="398462" y="333387"/>
                                </a:lnTo>
                                <a:lnTo>
                                  <a:pt x="392112" y="333387"/>
                                </a:lnTo>
                                <a:lnTo>
                                  <a:pt x="390525" y="334962"/>
                                </a:lnTo>
                                <a:lnTo>
                                  <a:pt x="390525" y="341325"/>
                                </a:lnTo>
                                <a:lnTo>
                                  <a:pt x="392112" y="342912"/>
                                </a:lnTo>
                                <a:lnTo>
                                  <a:pt x="398462" y="342912"/>
                                </a:lnTo>
                                <a:lnTo>
                                  <a:pt x="400050" y="341325"/>
                                </a:lnTo>
                                <a:lnTo>
                                  <a:pt x="400050" y="334962"/>
                                </a:lnTo>
                                <a:close/>
                              </a:path>
                              <a:path w="2305050" h="343535">
                                <a:moveTo>
                                  <a:pt x="409575" y="1587"/>
                                </a:moveTo>
                                <a:lnTo>
                                  <a:pt x="407987" y="0"/>
                                </a:lnTo>
                                <a:lnTo>
                                  <a:pt x="401637" y="0"/>
                                </a:lnTo>
                                <a:lnTo>
                                  <a:pt x="400050" y="1587"/>
                                </a:lnTo>
                                <a:lnTo>
                                  <a:pt x="400050" y="7950"/>
                                </a:lnTo>
                                <a:lnTo>
                                  <a:pt x="401637" y="9525"/>
                                </a:lnTo>
                                <a:lnTo>
                                  <a:pt x="407987" y="9525"/>
                                </a:lnTo>
                                <a:lnTo>
                                  <a:pt x="409575" y="7950"/>
                                </a:lnTo>
                                <a:lnTo>
                                  <a:pt x="409575" y="1587"/>
                                </a:lnTo>
                                <a:close/>
                              </a:path>
                              <a:path w="2305050" h="343535">
                                <a:moveTo>
                                  <a:pt x="419100" y="334962"/>
                                </a:moveTo>
                                <a:lnTo>
                                  <a:pt x="417512" y="333387"/>
                                </a:lnTo>
                                <a:lnTo>
                                  <a:pt x="411162" y="333387"/>
                                </a:lnTo>
                                <a:lnTo>
                                  <a:pt x="409575" y="334962"/>
                                </a:lnTo>
                                <a:lnTo>
                                  <a:pt x="409575" y="341325"/>
                                </a:lnTo>
                                <a:lnTo>
                                  <a:pt x="411162" y="342912"/>
                                </a:lnTo>
                                <a:lnTo>
                                  <a:pt x="417512" y="342912"/>
                                </a:lnTo>
                                <a:lnTo>
                                  <a:pt x="419100" y="341325"/>
                                </a:lnTo>
                                <a:lnTo>
                                  <a:pt x="419100" y="334962"/>
                                </a:lnTo>
                                <a:close/>
                              </a:path>
                              <a:path w="2305050" h="343535">
                                <a:moveTo>
                                  <a:pt x="428625" y="1587"/>
                                </a:moveTo>
                                <a:lnTo>
                                  <a:pt x="427037" y="0"/>
                                </a:lnTo>
                                <a:lnTo>
                                  <a:pt x="420687" y="0"/>
                                </a:lnTo>
                                <a:lnTo>
                                  <a:pt x="419100" y="1587"/>
                                </a:lnTo>
                                <a:lnTo>
                                  <a:pt x="419100" y="7950"/>
                                </a:lnTo>
                                <a:lnTo>
                                  <a:pt x="420687" y="9525"/>
                                </a:lnTo>
                                <a:lnTo>
                                  <a:pt x="427037" y="9525"/>
                                </a:lnTo>
                                <a:lnTo>
                                  <a:pt x="428625" y="7950"/>
                                </a:lnTo>
                                <a:lnTo>
                                  <a:pt x="428625" y="1587"/>
                                </a:lnTo>
                                <a:close/>
                              </a:path>
                              <a:path w="2305050" h="343535">
                                <a:moveTo>
                                  <a:pt x="438150" y="334962"/>
                                </a:moveTo>
                                <a:lnTo>
                                  <a:pt x="436562" y="333387"/>
                                </a:lnTo>
                                <a:lnTo>
                                  <a:pt x="430212" y="333387"/>
                                </a:lnTo>
                                <a:lnTo>
                                  <a:pt x="428625" y="334962"/>
                                </a:lnTo>
                                <a:lnTo>
                                  <a:pt x="428625" y="341325"/>
                                </a:lnTo>
                                <a:lnTo>
                                  <a:pt x="430212" y="342912"/>
                                </a:lnTo>
                                <a:lnTo>
                                  <a:pt x="436562" y="342912"/>
                                </a:lnTo>
                                <a:lnTo>
                                  <a:pt x="438150" y="341325"/>
                                </a:lnTo>
                                <a:lnTo>
                                  <a:pt x="438150" y="334962"/>
                                </a:lnTo>
                                <a:close/>
                              </a:path>
                              <a:path w="2305050" h="343535">
                                <a:moveTo>
                                  <a:pt x="447675" y="1587"/>
                                </a:moveTo>
                                <a:lnTo>
                                  <a:pt x="446087" y="0"/>
                                </a:lnTo>
                                <a:lnTo>
                                  <a:pt x="439737" y="0"/>
                                </a:lnTo>
                                <a:lnTo>
                                  <a:pt x="438150" y="1587"/>
                                </a:lnTo>
                                <a:lnTo>
                                  <a:pt x="438150" y="7950"/>
                                </a:lnTo>
                                <a:lnTo>
                                  <a:pt x="439737" y="9525"/>
                                </a:lnTo>
                                <a:lnTo>
                                  <a:pt x="446087" y="9525"/>
                                </a:lnTo>
                                <a:lnTo>
                                  <a:pt x="447675" y="7950"/>
                                </a:lnTo>
                                <a:lnTo>
                                  <a:pt x="447675" y="1587"/>
                                </a:lnTo>
                                <a:close/>
                              </a:path>
                              <a:path w="2305050" h="343535">
                                <a:moveTo>
                                  <a:pt x="457200" y="334962"/>
                                </a:moveTo>
                                <a:lnTo>
                                  <a:pt x="455612" y="333387"/>
                                </a:lnTo>
                                <a:lnTo>
                                  <a:pt x="449262" y="333387"/>
                                </a:lnTo>
                                <a:lnTo>
                                  <a:pt x="447675" y="334962"/>
                                </a:lnTo>
                                <a:lnTo>
                                  <a:pt x="447675" y="341325"/>
                                </a:lnTo>
                                <a:lnTo>
                                  <a:pt x="449262" y="342912"/>
                                </a:lnTo>
                                <a:lnTo>
                                  <a:pt x="455612" y="342912"/>
                                </a:lnTo>
                                <a:lnTo>
                                  <a:pt x="457200" y="341325"/>
                                </a:lnTo>
                                <a:lnTo>
                                  <a:pt x="457200" y="334962"/>
                                </a:lnTo>
                                <a:close/>
                              </a:path>
                              <a:path w="2305050" h="343535">
                                <a:moveTo>
                                  <a:pt x="466725" y="1587"/>
                                </a:moveTo>
                                <a:lnTo>
                                  <a:pt x="465137" y="0"/>
                                </a:lnTo>
                                <a:lnTo>
                                  <a:pt x="458787" y="0"/>
                                </a:lnTo>
                                <a:lnTo>
                                  <a:pt x="457200" y="1587"/>
                                </a:lnTo>
                                <a:lnTo>
                                  <a:pt x="457200" y="7950"/>
                                </a:lnTo>
                                <a:lnTo>
                                  <a:pt x="458787" y="9525"/>
                                </a:lnTo>
                                <a:lnTo>
                                  <a:pt x="465137" y="9525"/>
                                </a:lnTo>
                                <a:lnTo>
                                  <a:pt x="466725" y="7950"/>
                                </a:lnTo>
                                <a:lnTo>
                                  <a:pt x="466725" y="1587"/>
                                </a:lnTo>
                                <a:close/>
                              </a:path>
                              <a:path w="2305050" h="343535">
                                <a:moveTo>
                                  <a:pt x="476250" y="334962"/>
                                </a:moveTo>
                                <a:lnTo>
                                  <a:pt x="474662" y="333387"/>
                                </a:lnTo>
                                <a:lnTo>
                                  <a:pt x="468312" y="333387"/>
                                </a:lnTo>
                                <a:lnTo>
                                  <a:pt x="466725" y="334962"/>
                                </a:lnTo>
                                <a:lnTo>
                                  <a:pt x="466725" y="341325"/>
                                </a:lnTo>
                                <a:lnTo>
                                  <a:pt x="468312" y="342912"/>
                                </a:lnTo>
                                <a:lnTo>
                                  <a:pt x="474662" y="342912"/>
                                </a:lnTo>
                                <a:lnTo>
                                  <a:pt x="476250" y="341325"/>
                                </a:lnTo>
                                <a:lnTo>
                                  <a:pt x="476250" y="334962"/>
                                </a:lnTo>
                                <a:close/>
                              </a:path>
                              <a:path w="2305050" h="343535">
                                <a:moveTo>
                                  <a:pt x="485775" y="1587"/>
                                </a:moveTo>
                                <a:lnTo>
                                  <a:pt x="484187" y="0"/>
                                </a:lnTo>
                                <a:lnTo>
                                  <a:pt x="477837" y="0"/>
                                </a:lnTo>
                                <a:lnTo>
                                  <a:pt x="476250" y="1587"/>
                                </a:lnTo>
                                <a:lnTo>
                                  <a:pt x="476250" y="7950"/>
                                </a:lnTo>
                                <a:lnTo>
                                  <a:pt x="477837" y="9525"/>
                                </a:lnTo>
                                <a:lnTo>
                                  <a:pt x="484187" y="9525"/>
                                </a:lnTo>
                                <a:lnTo>
                                  <a:pt x="485775" y="7950"/>
                                </a:lnTo>
                                <a:lnTo>
                                  <a:pt x="485775" y="1587"/>
                                </a:lnTo>
                                <a:close/>
                              </a:path>
                              <a:path w="2305050" h="343535">
                                <a:moveTo>
                                  <a:pt x="495300" y="334962"/>
                                </a:moveTo>
                                <a:lnTo>
                                  <a:pt x="493712" y="333387"/>
                                </a:lnTo>
                                <a:lnTo>
                                  <a:pt x="487362" y="333387"/>
                                </a:lnTo>
                                <a:lnTo>
                                  <a:pt x="485775" y="334962"/>
                                </a:lnTo>
                                <a:lnTo>
                                  <a:pt x="485775" y="341325"/>
                                </a:lnTo>
                                <a:lnTo>
                                  <a:pt x="487362" y="342912"/>
                                </a:lnTo>
                                <a:lnTo>
                                  <a:pt x="493712" y="342912"/>
                                </a:lnTo>
                                <a:lnTo>
                                  <a:pt x="495300" y="341325"/>
                                </a:lnTo>
                                <a:lnTo>
                                  <a:pt x="495300" y="334962"/>
                                </a:lnTo>
                                <a:close/>
                              </a:path>
                              <a:path w="2305050" h="343535">
                                <a:moveTo>
                                  <a:pt x="504825" y="1587"/>
                                </a:moveTo>
                                <a:lnTo>
                                  <a:pt x="503237" y="0"/>
                                </a:lnTo>
                                <a:lnTo>
                                  <a:pt x="496887" y="0"/>
                                </a:lnTo>
                                <a:lnTo>
                                  <a:pt x="495300" y="1587"/>
                                </a:lnTo>
                                <a:lnTo>
                                  <a:pt x="495300" y="7950"/>
                                </a:lnTo>
                                <a:lnTo>
                                  <a:pt x="496887" y="9525"/>
                                </a:lnTo>
                                <a:lnTo>
                                  <a:pt x="503237" y="9525"/>
                                </a:lnTo>
                                <a:lnTo>
                                  <a:pt x="504825" y="7950"/>
                                </a:lnTo>
                                <a:lnTo>
                                  <a:pt x="504825" y="1587"/>
                                </a:lnTo>
                                <a:close/>
                              </a:path>
                              <a:path w="2305050" h="343535">
                                <a:moveTo>
                                  <a:pt x="514350" y="334962"/>
                                </a:moveTo>
                                <a:lnTo>
                                  <a:pt x="512762" y="333387"/>
                                </a:lnTo>
                                <a:lnTo>
                                  <a:pt x="506412" y="333387"/>
                                </a:lnTo>
                                <a:lnTo>
                                  <a:pt x="504825" y="334962"/>
                                </a:lnTo>
                                <a:lnTo>
                                  <a:pt x="504825" y="341325"/>
                                </a:lnTo>
                                <a:lnTo>
                                  <a:pt x="506412" y="342912"/>
                                </a:lnTo>
                                <a:lnTo>
                                  <a:pt x="512762" y="342912"/>
                                </a:lnTo>
                                <a:lnTo>
                                  <a:pt x="514350" y="341325"/>
                                </a:lnTo>
                                <a:lnTo>
                                  <a:pt x="514350" y="334962"/>
                                </a:lnTo>
                                <a:close/>
                              </a:path>
                              <a:path w="2305050" h="343535">
                                <a:moveTo>
                                  <a:pt x="523875" y="1587"/>
                                </a:moveTo>
                                <a:lnTo>
                                  <a:pt x="522287" y="0"/>
                                </a:lnTo>
                                <a:lnTo>
                                  <a:pt x="515937" y="0"/>
                                </a:lnTo>
                                <a:lnTo>
                                  <a:pt x="514350" y="1587"/>
                                </a:lnTo>
                                <a:lnTo>
                                  <a:pt x="514350" y="7950"/>
                                </a:lnTo>
                                <a:lnTo>
                                  <a:pt x="515937" y="9525"/>
                                </a:lnTo>
                                <a:lnTo>
                                  <a:pt x="522287" y="9525"/>
                                </a:lnTo>
                                <a:lnTo>
                                  <a:pt x="523875" y="7950"/>
                                </a:lnTo>
                                <a:lnTo>
                                  <a:pt x="523875" y="1587"/>
                                </a:lnTo>
                                <a:close/>
                              </a:path>
                              <a:path w="2305050" h="343535">
                                <a:moveTo>
                                  <a:pt x="533400" y="334962"/>
                                </a:moveTo>
                                <a:lnTo>
                                  <a:pt x="531812" y="333387"/>
                                </a:lnTo>
                                <a:lnTo>
                                  <a:pt x="525462" y="333387"/>
                                </a:lnTo>
                                <a:lnTo>
                                  <a:pt x="523875" y="334962"/>
                                </a:lnTo>
                                <a:lnTo>
                                  <a:pt x="523875" y="341325"/>
                                </a:lnTo>
                                <a:lnTo>
                                  <a:pt x="525462" y="342912"/>
                                </a:lnTo>
                                <a:lnTo>
                                  <a:pt x="531812" y="342912"/>
                                </a:lnTo>
                                <a:lnTo>
                                  <a:pt x="533400" y="341325"/>
                                </a:lnTo>
                                <a:lnTo>
                                  <a:pt x="533400" y="334962"/>
                                </a:lnTo>
                                <a:close/>
                              </a:path>
                              <a:path w="2305050" h="343535">
                                <a:moveTo>
                                  <a:pt x="542925" y="1587"/>
                                </a:moveTo>
                                <a:lnTo>
                                  <a:pt x="541337" y="0"/>
                                </a:lnTo>
                                <a:lnTo>
                                  <a:pt x="534987" y="0"/>
                                </a:lnTo>
                                <a:lnTo>
                                  <a:pt x="533400" y="1587"/>
                                </a:lnTo>
                                <a:lnTo>
                                  <a:pt x="533400" y="7950"/>
                                </a:lnTo>
                                <a:lnTo>
                                  <a:pt x="534987" y="9525"/>
                                </a:lnTo>
                                <a:lnTo>
                                  <a:pt x="541337" y="9525"/>
                                </a:lnTo>
                                <a:lnTo>
                                  <a:pt x="542925" y="7950"/>
                                </a:lnTo>
                                <a:lnTo>
                                  <a:pt x="542925" y="1587"/>
                                </a:lnTo>
                                <a:close/>
                              </a:path>
                              <a:path w="2305050" h="343535">
                                <a:moveTo>
                                  <a:pt x="552450" y="334962"/>
                                </a:moveTo>
                                <a:lnTo>
                                  <a:pt x="550862" y="333387"/>
                                </a:lnTo>
                                <a:lnTo>
                                  <a:pt x="544512" y="333387"/>
                                </a:lnTo>
                                <a:lnTo>
                                  <a:pt x="542925" y="334962"/>
                                </a:lnTo>
                                <a:lnTo>
                                  <a:pt x="542925" y="341325"/>
                                </a:lnTo>
                                <a:lnTo>
                                  <a:pt x="544512" y="342912"/>
                                </a:lnTo>
                                <a:lnTo>
                                  <a:pt x="550862" y="342912"/>
                                </a:lnTo>
                                <a:lnTo>
                                  <a:pt x="552450" y="341325"/>
                                </a:lnTo>
                                <a:lnTo>
                                  <a:pt x="552450" y="334962"/>
                                </a:lnTo>
                                <a:close/>
                              </a:path>
                              <a:path w="2305050" h="343535">
                                <a:moveTo>
                                  <a:pt x="561975" y="1587"/>
                                </a:moveTo>
                                <a:lnTo>
                                  <a:pt x="560387" y="0"/>
                                </a:lnTo>
                                <a:lnTo>
                                  <a:pt x="554037" y="0"/>
                                </a:lnTo>
                                <a:lnTo>
                                  <a:pt x="552450" y="1587"/>
                                </a:lnTo>
                                <a:lnTo>
                                  <a:pt x="552450" y="7950"/>
                                </a:lnTo>
                                <a:lnTo>
                                  <a:pt x="554037" y="9525"/>
                                </a:lnTo>
                                <a:lnTo>
                                  <a:pt x="560387" y="9525"/>
                                </a:lnTo>
                                <a:lnTo>
                                  <a:pt x="561975" y="7950"/>
                                </a:lnTo>
                                <a:lnTo>
                                  <a:pt x="561975" y="1587"/>
                                </a:lnTo>
                                <a:close/>
                              </a:path>
                              <a:path w="2305050" h="343535">
                                <a:moveTo>
                                  <a:pt x="571500" y="334962"/>
                                </a:moveTo>
                                <a:lnTo>
                                  <a:pt x="569912" y="333387"/>
                                </a:lnTo>
                                <a:lnTo>
                                  <a:pt x="563562" y="333387"/>
                                </a:lnTo>
                                <a:lnTo>
                                  <a:pt x="561975" y="334962"/>
                                </a:lnTo>
                                <a:lnTo>
                                  <a:pt x="561975" y="341325"/>
                                </a:lnTo>
                                <a:lnTo>
                                  <a:pt x="563562" y="342912"/>
                                </a:lnTo>
                                <a:lnTo>
                                  <a:pt x="569912" y="342912"/>
                                </a:lnTo>
                                <a:lnTo>
                                  <a:pt x="571500" y="341325"/>
                                </a:lnTo>
                                <a:lnTo>
                                  <a:pt x="571500" y="334962"/>
                                </a:lnTo>
                                <a:close/>
                              </a:path>
                              <a:path w="2305050" h="343535">
                                <a:moveTo>
                                  <a:pt x="581025" y="1587"/>
                                </a:moveTo>
                                <a:lnTo>
                                  <a:pt x="579437" y="0"/>
                                </a:lnTo>
                                <a:lnTo>
                                  <a:pt x="573087" y="0"/>
                                </a:lnTo>
                                <a:lnTo>
                                  <a:pt x="571500" y="1587"/>
                                </a:lnTo>
                                <a:lnTo>
                                  <a:pt x="571500" y="7950"/>
                                </a:lnTo>
                                <a:lnTo>
                                  <a:pt x="573087" y="9525"/>
                                </a:lnTo>
                                <a:lnTo>
                                  <a:pt x="579437" y="9525"/>
                                </a:lnTo>
                                <a:lnTo>
                                  <a:pt x="581025" y="7950"/>
                                </a:lnTo>
                                <a:lnTo>
                                  <a:pt x="581025" y="1587"/>
                                </a:lnTo>
                                <a:close/>
                              </a:path>
                              <a:path w="2305050" h="343535">
                                <a:moveTo>
                                  <a:pt x="590550" y="334962"/>
                                </a:moveTo>
                                <a:lnTo>
                                  <a:pt x="588962" y="333387"/>
                                </a:lnTo>
                                <a:lnTo>
                                  <a:pt x="582612" y="333387"/>
                                </a:lnTo>
                                <a:lnTo>
                                  <a:pt x="581025" y="334962"/>
                                </a:lnTo>
                                <a:lnTo>
                                  <a:pt x="581025" y="341325"/>
                                </a:lnTo>
                                <a:lnTo>
                                  <a:pt x="582612" y="342912"/>
                                </a:lnTo>
                                <a:lnTo>
                                  <a:pt x="588962" y="342912"/>
                                </a:lnTo>
                                <a:lnTo>
                                  <a:pt x="590550" y="341325"/>
                                </a:lnTo>
                                <a:lnTo>
                                  <a:pt x="590550" y="334962"/>
                                </a:lnTo>
                                <a:close/>
                              </a:path>
                              <a:path w="2305050" h="343535">
                                <a:moveTo>
                                  <a:pt x="600075" y="1587"/>
                                </a:moveTo>
                                <a:lnTo>
                                  <a:pt x="598487" y="0"/>
                                </a:lnTo>
                                <a:lnTo>
                                  <a:pt x="592137" y="0"/>
                                </a:lnTo>
                                <a:lnTo>
                                  <a:pt x="590550" y="1587"/>
                                </a:lnTo>
                                <a:lnTo>
                                  <a:pt x="590550" y="7950"/>
                                </a:lnTo>
                                <a:lnTo>
                                  <a:pt x="592137" y="9525"/>
                                </a:lnTo>
                                <a:lnTo>
                                  <a:pt x="598487" y="9525"/>
                                </a:lnTo>
                                <a:lnTo>
                                  <a:pt x="600075" y="7950"/>
                                </a:lnTo>
                                <a:lnTo>
                                  <a:pt x="600075" y="1587"/>
                                </a:lnTo>
                                <a:close/>
                              </a:path>
                              <a:path w="2305050" h="343535">
                                <a:moveTo>
                                  <a:pt x="609600" y="334962"/>
                                </a:moveTo>
                                <a:lnTo>
                                  <a:pt x="608012" y="333387"/>
                                </a:lnTo>
                                <a:lnTo>
                                  <a:pt x="601662" y="333387"/>
                                </a:lnTo>
                                <a:lnTo>
                                  <a:pt x="600075" y="334962"/>
                                </a:lnTo>
                                <a:lnTo>
                                  <a:pt x="600075" y="341325"/>
                                </a:lnTo>
                                <a:lnTo>
                                  <a:pt x="601662" y="342912"/>
                                </a:lnTo>
                                <a:lnTo>
                                  <a:pt x="608012" y="342912"/>
                                </a:lnTo>
                                <a:lnTo>
                                  <a:pt x="609600" y="341325"/>
                                </a:lnTo>
                                <a:lnTo>
                                  <a:pt x="609600" y="334962"/>
                                </a:lnTo>
                                <a:close/>
                              </a:path>
                              <a:path w="2305050" h="343535">
                                <a:moveTo>
                                  <a:pt x="619125" y="1587"/>
                                </a:moveTo>
                                <a:lnTo>
                                  <a:pt x="617537" y="0"/>
                                </a:lnTo>
                                <a:lnTo>
                                  <a:pt x="611187" y="0"/>
                                </a:lnTo>
                                <a:lnTo>
                                  <a:pt x="609600" y="1587"/>
                                </a:lnTo>
                                <a:lnTo>
                                  <a:pt x="609600" y="7950"/>
                                </a:lnTo>
                                <a:lnTo>
                                  <a:pt x="611187" y="9525"/>
                                </a:lnTo>
                                <a:lnTo>
                                  <a:pt x="617537" y="9525"/>
                                </a:lnTo>
                                <a:lnTo>
                                  <a:pt x="619125" y="7950"/>
                                </a:lnTo>
                                <a:lnTo>
                                  <a:pt x="619125" y="1587"/>
                                </a:lnTo>
                                <a:close/>
                              </a:path>
                              <a:path w="2305050" h="343535">
                                <a:moveTo>
                                  <a:pt x="628650" y="334962"/>
                                </a:moveTo>
                                <a:lnTo>
                                  <a:pt x="627062" y="333387"/>
                                </a:lnTo>
                                <a:lnTo>
                                  <a:pt x="620712" y="333387"/>
                                </a:lnTo>
                                <a:lnTo>
                                  <a:pt x="619125" y="334962"/>
                                </a:lnTo>
                                <a:lnTo>
                                  <a:pt x="619125" y="341325"/>
                                </a:lnTo>
                                <a:lnTo>
                                  <a:pt x="620712" y="342912"/>
                                </a:lnTo>
                                <a:lnTo>
                                  <a:pt x="627062" y="342912"/>
                                </a:lnTo>
                                <a:lnTo>
                                  <a:pt x="628650" y="341325"/>
                                </a:lnTo>
                                <a:lnTo>
                                  <a:pt x="628650" y="334962"/>
                                </a:lnTo>
                                <a:close/>
                              </a:path>
                              <a:path w="2305050" h="343535">
                                <a:moveTo>
                                  <a:pt x="638175" y="1587"/>
                                </a:moveTo>
                                <a:lnTo>
                                  <a:pt x="636587" y="0"/>
                                </a:lnTo>
                                <a:lnTo>
                                  <a:pt x="630237" y="0"/>
                                </a:lnTo>
                                <a:lnTo>
                                  <a:pt x="628650" y="1587"/>
                                </a:lnTo>
                                <a:lnTo>
                                  <a:pt x="628650" y="7950"/>
                                </a:lnTo>
                                <a:lnTo>
                                  <a:pt x="630237" y="9525"/>
                                </a:lnTo>
                                <a:lnTo>
                                  <a:pt x="636587" y="9525"/>
                                </a:lnTo>
                                <a:lnTo>
                                  <a:pt x="638175" y="7950"/>
                                </a:lnTo>
                                <a:lnTo>
                                  <a:pt x="638175" y="1587"/>
                                </a:lnTo>
                                <a:close/>
                              </a:path>
                              <a:path w="2305050" h="343535">
                                <a:moveTo>
                                  <a:pt x="647700" y="334962"/>
                                </a:moveTo>
                                <a:lnTo>
                                  <a:pt x="646112" y="333387"/>
                                </a:lnTo>
                                <a:lnTo>
                                  <a:pt x="639762" y="333387"/>
                                </a:lnTo>
                                <a:lnTo>
                                  <a:pt x="638175" y="334962"/>
                                </a:lnTo>
                                <a:lnTo>
                                  <a:pt x="638175" y="341325"/>
                                </a:lnTo>
                                <a:lnTo>
                                  <a:pt x="639762" y="342912"/>
                                </a:lnTo>
                                <a:lnTo>
                                  <a:pt x="646112" y="342912"/>
                                </a:lnTo>
                                <a:lnTo>
                                  <a:pt x="647700" y="341325"/>
                                </a:lnTo>
                                <a:lnTo>
                                  <a:pt x="647700" y="334962"/>
                                </a:lnTo>
                                <a:close/>
                              </a:path>
                              <a:path w="2305050" h="343535">
                                <a:moveTo>
                                  <a:pt x="657225" y="1587"/>
                                </a:moveTo>
                                <a:lnTo>
                                  <a:pt x="655637" y="0"/>
                                </a:lnTo>
                                <a:lnTo>
                                  <a:pt x="649287" y="0"/>
                                </a:lnTo>
                                <a:lnTo>
                                  <a:pt x="647700" y="1587"/>
                                </a:lnTo>
                                <a:lnTo>
                                  <a:pt x="647700" y="7950"/>
                                </a:lnTo>
                                <a:lnTo>
                                  <a:pt x="649287" y="9525"/>
                                </a:lnTo>
                                <a:lnTo>
                                  <a:pt x="655637" y="9525"/>
                                </a:lnTo>
                                <a:lnTo>
                                  <a:pt x="657225" y="7950"/>
                                </a:lnTo>
                                <a:lnTo>
                                  <a:pt x="657225" y="1587"/>
                                </a:lnTo>
                                <a:close/>
                              </a:path>
                              <a:path w="2305050" h="343535">
                                <a:moveTo>
                                  <a:pt x="666750" y="334962"/>
                                </a:moveTo>
                                <a:lnTo>
                                  <a:pt x="665162" y="333387"/>
                                </a:lnTo>
                                <a:lnTo>
                                  <a:pt x="658812" y="333387"/>
                                </a:lnTo>
                                <a:lnTo>
                                  <a:pt x="657225" y="334962"/>
                                </a:lnTo>
                                <a:lnTo>
                                  <a:pt x="657225" y="341325"/>
                                </a:lnTo>
                                <a:lnTo>
                                  <a:pt x="658812" y="342912"/>
                                </a:lnTo>
                                <a:lnTo>
                                  <a:pt x="665162" y="342912"/>
                                </a:lnTo>
                                <a:lnTo>
                                  <a:pt x="666750" y="341325"/>
                                </a:lnTo>
                                <a:lnTo>
                                  <a:pt x="666750" y="334962"/>
                                </a:lnTo>
                                <a:close/>
                              </a:path>
                              <a:path w="2305050" h="343535">
                                <a:moveTo>
                                  <a:pt x="676275" y="1587"/>
                                </a:moveTo>
                                <a:lnTo>
                                  <a:pt x="674687" y="0"/>
                                </a:lnTo>
                                <a:lnTo>
                                  <a:pt x="668337" y="0"/>
                                </a:lnTo>
                                <a:lnTo>
                                  <a:pt x="666750" y="1587"/>
                                </a:lnTo>
                                <a:lnTo>
                                  <a:pt x="666750" y="7950"/>
                                </a:lnTo>
                                <a:lnTo>
                                  <a:pt x="668337" y="9525"/>
                                </a:lnTo>
                                <a:lnTo>
                                  <a:pt x="674687" y="9525"/>
                                </a:lnTo>
                                <a:lnTo>
                                  <a:pt x="676275" y="7950"/>
                                </a:lnTo>
                                <a:lnTo>
                                  <a:pt x="676275" y="1587"/>
                                </a:lnTo>
                                <a:close/>
                              </a:path>
                              <a:path w="2305050" h="343535">
                                <a:moveTo>
                                  <a:pt x="685800" y="334962"/>
                                </a:moveTo>
                                <a:lnTo>
                                  <a:pt x="684212" y="333387"/>
                                </a:lnTo>
                                <a:lnTo>
                                  <a:pt x="677862" y="333387"/>
                                </a:lnTo>
                                <a:lnTo>
                                  <a:pt x="676275" y="334962"/>
                                </a:lnTo>
                                <a:lnTo>
                                  <a:pt x="676275" y="341325"/>
                                </a:lnTo>
                                <a:lnTo>
                                  <a:pt x="677862" y="342912"/>
                                </a:lnTo>
                                <a:lnTo>
                                  <a:pt x="684212" y="342912"/>
                                </a:lnTo>
                                <a:lnTo>
                                  <a:pt x="685800" y="341325"/>
                                </a:lnTo>
                                <a:lnTo>
                                  <a:pt x="685800" y="334962"/>
                                </a:lnTo>
                                <a:close/>
                              </a:path>
                              <a:path w="2305050" h="343535">
                                <a:moveTo>
                                  <a:pt x="695325" y="1587"/>
                                </a:moveTo>
                                <a:lnTo>
                                  <a:pt x="693737" y="0"/>
                                </a:lnTo>
                                <a:lnTo>
                                  <a:pt x="687387" y="0"/>
                                </a:lnTo>
                                <a:lnTo>
                                  <a:pt x="685800" y="1587"/>
                                </a:lnTo>
                                <a:lnTo>
                                  <a:pt x="685800" y="7950"/>
                                </a:lnTo>
                                <a:lnTo>
                                  <a:pt x="687387" y="9525"/>
                                </a:lnTo>
                                <a:lnTo>
                                  <a:pt x="693737" y="9525"/>
                                </a:lnTo>
                                <a:lnTo>
                                  <a:pt x="695325" y="7950"/>
                                </a:lnTo>
                                <a:lnTo>
                                  <a:pt x="695325" y="1587"/>
                                </a:lnTo>
                                <a:close/>
                              </a:path>
                              <a:path w="2305050" h="343535">
                                <a:moveTo>
                                  <a:pt x="704850" y="334962"/>
                                </a:moveTo>
                                <a:lnTo>
                                  <a:pt x="703262" y="333387"/>
                                </a:lnTo>
                                <a:lnTo>
                                  <a:pt x="696912" y="333387"/>
                                </a:lnTo>
                                <a:lnTo>
                                  <a:pt x="695325" y="334962"/>
                                </a:lnTo>
                                <a:lnTo>
                                  <a:pt x="695325" y="341325"/>
                                </a:lnTo>
                                <a:lnTo>
                                  <a:pt x="696912" y="342912"/>
                                </a:lnTo>
                                <a:lnTo>
                                  <a:pt x="703262" y="342912"/>
                                </a:lnTo>
                                <a:lnTo>
                                  <a:pt x="704850" y="341325"/>
                                </a:lnTo>
                                <a:lnTo>
                                  <a:pt x="704850" y="334962"/>
                                </a:lnTo>
                                <a:close/>
                              </a:path>
                              <a:path w="2305050" h="343535">
                                <a:moveTo>
                                  <a:pt x="714375" y="1587"/>
                                </a:moveTo>
                                <a:lnTo>
                                  <a:pt x="712787" y="0"/>
                                </a:lnTo>
                                <a:lnTo>
                                  <a:pt x="706437" y="0"/>
                                </a:lnTo>
                                <a:lnTo>
                                  <a:pt x="704850" y="1587"/>
                                </a:lnTo>
                                <a:lnTo>
                                  <a:pt x="704850" y="7950"/>
                                </a:lnTo>
                                <a:lnTo>
                                  <a:pt x="706437" y="9525"/>
                                </a:lnTo>
                                <a:lnTo>
                                  <a:pt x="712787" y="9525"/>
                                </a:lnTo>
                                <a:lnTo>
                                  <a:pt x="714375" y="7950"/>
                                </a:lnTo>
                                <a:lnTo>
                                  <a:pt x="714375" y="1587"/>
                                </a:lnTo>
                                <a:close/>
                              </a:path>
                              <a:path w="2305050" h="343535">
                                <a:moveTo>
                                  <a:pt x="723900" y="334962"/>
                                </a:moveTo>
                                <a:lnTo>
                                  <a:pt x="722312" y="333387"/>
                                </a:lnTo>
                                <a:lnTo>
                                  <a:pt x="715962" y="333387"/>
                                </a:lnTo>
                                <a:lnTo>
                                  <a:pt x="714375" y="334962"/>
                                </a:lnTo>
                                <a:lnTo>
                                  <a:pt x="714375" y="341325"/>
                                </a:lnTo>
                                <a:lnTo>
                                  <a:pt x="715962" y="342912"/>
                                </a:lnTo>
                                <a:lnTo>
                                  <a:pt x="722312" y="342912"/>
                                </a:lnTo>
                                <a:lnTo>
                                  <a:pt x="723900" y="341325"/>
                                </a:lnTo>
                                <a:lnTo>
                                  <a:pt x="723900" y="334962"/>
                                </a:lnTo>
                                <a:close/>
                              </a:path>
                              <a:path w="2305050" h="343535">
                                <a:moveTo>
                                  <a:pt x="733425" y="1587"/>
                                </a:moveTo>
                                <a:lnTo>
                                  <a:pt x="731837" y="0"/>
                                </a:lnTo>
                                <a:lnTo>
                                  <a:pt x="725487" y="0"/>
                                </a:lnTo>
                                <a:lnTo>
                                  <a:pt x="723900" y="1587"/>
                                </a:lnTo>
                                <a:lnTo>
                                  <a:pt x="723900" y="7950"/>
                                </a:lnTo>
                                <a:lnTo>
                                  <a:pt x="725487" y="9525"/>
                                </a:lnTo>
                                <a:lnTo>
                                  <a:pt x="731837" y="9525"/>
                                </a:lnTo>
                                <a:lnTo>
                                  <a:pt x="733425" y="7950"/>
                                </a:lnTo>
                                <a:lnTo>
                                  <a:pt x="733425" y="1587"/>
                                </a:lnTo>
                                <a:close/>
                              </a:path>
                              <a:path w="2305050" h="343535">
                                <a:moveTo>
                                  <a:pt x="742950" y="334962"/>
                                </a:moveTo>
                                <a:lnTo>
                                  <a:pt x="741362" y="333387"/>
                                </a:lnTo>
                                <a:lnTo>
                                  <a:pt x="735012" y="333387"/>
                                </a:lnTo>
                                <a:lnTo>
                                  <a:pt x="733425" y="334962"/>
                                </a:lnTo>
                                <a:lnTo>
                                  <a:pt x="733425" y="341325"/>
                                </a:lnTo>
                                <a:lnTo>
                                  <a:pt x="735012" y="342912"/>
                                </a:lnTo>
                                <a:lnTo>
                                  <a:pt x="741362" y="342912"/>
                                </a:lnTo>
                                <a:lnTo>
                                  <a:pt x="742950" y="341325"/>
                                </a:lnTo>
                                <a:lnTo>
                                  <a:pt x="742950" y="334962"/>
                                </a:lnTo>
                                <a:close/>
                              </a:path>
                              <a:path w="2305050" h="343535">
                                <a:moveTo>
                                  <a:pt x="752475" y="1587"/>
                                </a:moveTo>
                                <a:lnTo>
                                  <a:pt x="750887" y="0"/>
                                </a:lnTo>
                                <a:lnTo>
                                  <a:pt x="744537" y="0"/>
                                </a:lnTo>
                                <a:lnTo>
                                  <a:pt x="742950" y="1587"/>
                                </a:lnTo>
                                <a:lnTo>
                                  <a:pt x="742950" y="7950"/>
                                </a:lnTo>
                                <a:lnTo>
                                  <a:pt x="744537" y="9525"/>
                                </a:lnTo>
                                <a:lnTo>
                                  <a:pt x="750887" y="9525"/>
                                </a:lnTo>
                                <a:lnTo>
                                  <a:pt x="752475" y="7950"/>
                                </a:lnTo>
                                <a:lnTo>
                                  <a:pt x="752475" y="1587"/>
                                </a:lnTo>
                                <a:close/>
                              </a:path>
                              <a:path w="2305050" h="343535">
                                <a:moveTo>
                                  <a:pt x="762000" y="334962"/>
                                </a:moveTo>
                                <a:lnTo>
                                  <a:pt x="760412" y="333387"/>
                                </a:lnTo>
                                <a:lnTo>
                                  <a:pt x="754062" y="333387"/>
                                </a:lnTo>
                                <a:lnTo>
                                  <a:pt x="752475" y="334962"/>
                                </a:lnTo>
                                <a:lnTo>
                                  <a:pt x="752475" y="341325"/>
                                </a:lnTo>
                                <a:lnTo>
                                  <a:pt x="754062" y="342912"/>
                                </a:lnTo>
                                <a:lnTo>
                                  <a:pt x="760412" y="342912"/>
                                </a:lnTo>
                                <a:lnTo>
                                  <a:pt x="762000" y="341325"/>
                                </a:lnTo>
                                <a:lnTo>
                                  <a:pt x="762000" y="334962"/>
                                </a:lnTo>
                                <a:close/>
                              </a:path>
                              <a:path w="2305050" h="343535">
                                <a:moveTo>
                                  <a:pt x="771525" y="1587"/>
                                </a:moveTo>
                                <a:lnTo>
                                  <a:pt x="769937" y="0"/>
                                </a:lnTo>
                                <a:lnTo>
                                  <a:pt x="763587" y="0"/>
                                </a:lnTo>
                                <a:lnTo>
                                  <a:pt x="762000" y="1587"/>
                                </a:lnTo>
                                <a:lnTo>
                                  <a:pt x="762000" y="7950"/>
                                </a:lnTo>
                                <a:lnTo>
                                  <a:pt x="763587" y="9525"/>
                                </a:lnTo>
                                <a:lnTo>
                                  <a:pt x="769937" y="9525"/>
                                </a:lnTo>
                                <a:lnTo>
                                  <a:pt x="771525" y="7950"/>
                                </a:lnTo>
                                <a:lnTo>
                                  <a:pt x="771525" y="1587"/>
                                </a:lnTo>
                                <a:close/>
                              </a:path>
                              <a:path w="2305050" h="343535">
                                <a:moveTo>
                                  <a:pt x="781050" y="334962"/>
                                </a:moveTo>
                                <a:lnTo>
                                  <a:pt x="779462" y="333387"/>
                                </a:lnTo>
                                <a:lnTo>
                                  <a:pt x="773112" y="333387"/>
                                </a:lnTo>
                                <a:lnTo>
                                  <a:pt x="771525" y="334962"/>
                                </a:lnTo>
                                <a:lnTo>
                                  <a:pt x="771525" y="341325"/>
                                </a:lnTo>
                                <a:lnTo>
                                  <a:pt x="773112" y="342912"/>
                                </a:lnTo>
                                <a:lnTo>
                                  <a:pt x="779462" y="342912"/>
                                </a:lnTo>
                                <a:lnTo>
                                  <a:pt x="781050" y="341325"/>
                                </a:lnTo>
                                <a:lnTo>
                                  <a:pt x="781050" y="334962"/>
                                </a:lnTo>
                                <a:close/>
                              </a:path>
                              <a:path w="2305050" h="343535">
                                <a:moveTo>
                                  <a:pt x="790575" y="1587"/>
                                </a:moveTo>
                                <a:lnTo>
                                  <a:pt x="788987" y="0"/>
                                </a:lnTo>
                                <a:lnTo>
                                  <a:pt x="782637" y="0"/>
                                </a:lnTo>
                                <a:lnTo>
                                  <a:pt x="781050" y="1587"/>
                                </a:lnTo>
                                <a:lnTo>
                                  <a:pt x="781050" y="7950"/>
                                </a:lnTo>
                                <a:lnTo>
                                  <a:pt x="782637" y="9525"/>
                                </a:lnTo>
                                <a:lnTo>
                                  <a:pt x="788987" y="9525"/>
                                </a:lnTo>
                                <a:lnTo>
                                  <a:pt x="790575" y="7950"/>
                                </a:lnTo>
                                <a:lnTo>
                                  <a:pt x="790575" y="1587"/>
                                </a:lnTo>
                                <a:close/>
                              </a:path>
                              <a:path w="2305050" h="343535">
                                <a:moveTo>
                                  <a:pt x="800100" y="334962"/>
                                </a:moveTo>
                                <a:lnTo>
                                  <a:pt x="798512" y="333387"/>
                                </a:lnTo>
                                <a:lnTo>
                                  <a:pt x="792162" y="333387"/>
                                </a:lnTo>
                                <a:lnTo>
                                  <a:pt x="790575" y="334962"/>
                                </a:lnTo>
                                <a:lnTo>
                                  <a:pt x="790575" y="341325"/>
                                </a:lnTo>
                                <a:lnTo>
                                  <a:pt x="792162" y="342912"/>
                                </a:lnTo>
                                <a:lnTo>
                                  <a:pt x="798512" y="342912"/>
                                </a:lnTo>
                                <a:lnTo>
                                  <a:pt x="800100" y="341325"/>
                                </a:lnTo>
                                <a:lnTo>
                                  <a:pt x="800100" y="334962"/>
                                </a:lnTo>
                                <a:close/>
                              </a:path>
                              <a:path w="2305050" h="343535">
                                <a:moveTo>
                                  <a:pt x="809625" y="1587"/>
                                </a:moveTo>
                                <a:lnTo>
                                  <a:pt x="808037" y="0"/>
                                </a:lnTo>
                                <a:lnTo>
                                  <a:pt x="801687" y="0"/>
                                </a:lnTo>
                                <a:lnTo>
                                  <a:pt x="800100" y="1587"/>
                                </a:lnTo>
                                <a:lnTo>
                                  <a:pt x="800100" y="7950"/>
                                </a:lnTo>
                                <a:lnTo>
                                  <a:pt x="801687" y="9525"/>
                                </a:lnTo>
                                <a:lnTo>
                                  <a:pt x="808037" y="9525"/>
                                </a:lnTo>
                                <a:lnTo>
                                  <a:pt x="809625" y="7950"/>
                                </a:lnTo>
                                <a:lnTo>
                                  <a:pt x="809625" y="1587"/>
                                </a:lnTo>
                                <a:close/>
                              </a:path>
                              <a:path w="2305050" h="343535">
                                <a:moveTo>
                                  <a:pt x="819150" y="334962"/>
                                </a:moveTo>
                                <a:lnTo>
                                  <a:pt x="817562" y="333387"/>
                                </a:lnTo>
                                <a:lnTo>
                                  <a:pt x="811212" y="333387"/>
                                </a:lnTo>
                                <a:lnTo>
                                  <a:pt x="809625" y="334962"/>
                                </a:lnTo>
                                <a:lnTo>
                                  <a:pt x="809625" y="341325"/>
                                </a:lnTo>
                                <a:lnTo>
                                  <a:pt x="811212" y="342912"/>
                                </a:lnTo>
                                <a:lnTo>
                                  <a:pt x="817562" y="342912"/>
                                </a:lnTo>
                                <a:lnTo>
                                  <a:pt x="819150" y="341325"/>
                                </a:lnTo>
                                <a:lnTo>
                                  <a:pt x="819150" y="334962"/>
                                </a:lnTo>
                                <a:close/>
                              </a:path>
                              <a:path w="2305050" h="343535">
                                <a:moveTo>
                                  <a:pt x="828675" y="1587"/>
                                </a:moveTo>
                                <a:lnTo>
                                  <a:pt x="827087" y="0"/>
                                </a:lnTo>
                                <a:lnTo>
                                  <a:pt x="820737" y="0"/>
                                </a:lnTo>
                                <a:lnTo>
                                  <a:pt x="819150" y="1587"/>
                                </a:lnTo>
                                <a:lnTo>
                                  <a:pt x="819150" y="7950"/>
                                </a:lnTo>
                                <a:lnTo>
                                  <a:pt x="820737" y="9525"/>
                                </a:lnTo>
                                <a:lnTo>
                                  <a:pt x="827087" y="9525"/>
                                </a:lnTo>
                                <a:lnTo>
                                  <a:pt x="828675" y="7950"/>
                                </a:lnTo>
                                <a:lnTo>
                                  <a:pt x="828675" y="1587"/>
                                </a:lnTo>
                                <a:close/>
                              </a:path>
                              <a:path w="2305050" h="343535">
                                <a:moveTo>
                                  <a:pt x="838200" y="334962"/>
                                </a:moveTo>
                                <a:lnTo>
                                  <a:pt x="836612" y="333387"/>
                                </a:lnTo>
                                <a:lnTo>
                                  <a:pt x="830262" y="333387"/>
                                </a:lnTo>
                                <a:lnTo>
                                  <a:pt x="828675" y="334962"/>
                                </a:lnTo>
                                <a:lnTo>
                                  <a:pt x="828675" y="341325"/>
                                </a:lnTo>
                                <a:lnTo>
                                  <a:pt x="830262" y="342912"/>
                                </a:lnTo>
                                <a:lnTo>
                                  <a:pt x="836612" y="342912"/>
                                </a:lnTo>
                                <a:lnTo>
                                  <a:pt x="838200" y="341325"/>
                                </a:lnTo>
                                <a:lnTo>
                                  <a:pt x="838200" y="334962"/>
                                </a:lnTo>
                                <a:close/>
                              </a:path>
                              <a:path w="2305050" h="343535">
                                <a:moveTo>
                                  <a:pt x="847725" y="1587"/>
                                </a:moveTo>
                                <a:lnTo>
                                  <a:pt x="846137" y="0"/>
                                </a:lnTo>
                                <a:lnTo>
                                  <a:pt x="839787" y="0"/>
                                </a:lnTo>
                                <a:lnTo>
                                  <a:pt x="838200" y="1587"/>
                                </a:lnTo>
                                <a:lnTo>
                                  <a:pt x="838200" y="7950"/>
                                </a:lnTo>
                                <a:lnTo>
                                  <a:pt x="839787" y="9525"/>
                                </a:lnTo>
                                <a:lnTo>
                                  <a:pt x="846137" y="9525"/>
                                </a:lnTo>
                                <a:lnTo>
                                  <a:pt x="847725" y="7950"/>
                                </a:lnTo>
                                <a:lnTo>
                                  <a:pt x="847725" y="1587"/>
                                </a:lnTo>
                                <a:close/>
                              </a:path>
                              <a:path w="2305050" h="343535">
                                <a:moveTo>
                                  <a:pt x="857250" y="334962"/>
                                </a:moveTo>
                                <a:lnTo>
                                  <a:pt x="855662" y="333387"/>
                                </a:lnTo>
                                <a:lnTo>
                                  <a:pt x="849312" y="333387"/>
                                </a:lnTo>
                                <a:lnTo>
                                  <a:pt x="847725" y="334962"/>
                                </a:lnTo>
                                <a:lnTo>
                                  <a:pt x="847725" y="341325"/>
                                </a:lnTo>
                                <a:lnTo>
                                  <a:pt x="849312" y="342912"/>
                                </a:lnTo>
                                <a:lnTo>
                                  <a:pt x="855662" y="342912"/>
                                </a:lnTo>
                                <a:lnTo>
                                  <a:pt x="857250" y="341325"/>
                                </a:lnTo>
                                <a:lnTo>
                                  <a:pt x="857250" y="334962"/>
                                </a:lnTo>
                                <a:close/>
                              </a:path>
                              <a:path w="2305050" h="343535">
                                <a:moveTo>
                                  <a:pt x="866775" y="1587"/>
                                </a:moveTo>
                                <a:lnTo>
                                  <a:pt x="865187" y="0"/>
                                </a:lnTo>
                                <a:lnTo>
                                  <a:pt x="858837" y="0"/>
                                </a:lnTo>
                                <a:lnTo>
                                  <a:pt x="857250" y="1587"/>
                                </a:lnTo>
                                <a:lnTo>
                                  <a:pt x="857250" y="7950"/>
                                </a:lnTo>
                                <a:lnTo>
                                  <a:pt x="858837" y="9525"/>
                                </a:lnTo>
                                <a:lnTo>
                                  <a:pt x="865187" y="9525"/>
                                </a:lnTo>
                                <a:lnTo>
                                  <a:pt x="866775" y="7950"/>
                                </a:lnTo>
                                <a:lnTo>
                                  <a:pt x="866775" y="1587"/>
                                </a:lnTo>
                                <a:close/>
                              </a:path>
                              <a:path w="2305050" h="343535">
                                <a:moveTo>
                                  <a:pt x="876300" y="334962"/>
                                </a:moveTo>
                                <a:lnTo>
                                  <a:pt x="874712" y="333387"/>
                                </a:lnTo>
                                <a:lnTo>
                                  <a:pt x="868362" y="333387"/>
                                </a:lnTo>
                                <a:lnTo>
                                  <a:pt x="866775" y="334962"/>
                                </a:lnTo>
                                <a:lnTo>
                                  <a:pt x="866775" y="341325"/>
                                </a:lnTo>
                                <a:lnTo>
                                  <a:pt x="868362" y="342912"/>
                                </a:lnTo>
                                <a:lnTo>
                                  <a:pt x="874712" y="342912"/>
                                </a:lnTo>
                                <a:lnTo>
                                  <a:pt x="876300" y="341325"/>
                                </a:lnTo>
                                <a:lnTo>
                                  <a:pt x="876300" y="334962"/>
                                </a:lnTo>
                                <a:close/>
                              </a:path>
                              <a:path w="2305050" h="343535">
                                <a:moveTo>
                                  <a:pt x="885825" y="1587"/>
                                </a:moveTo>
                                <a:lnTo>
                                  <a:pt x="884237" y="0"/>
                                </a:lnTo>
                                <a:lnTo>
                                  <a:pt x="877887" y="0"/>
                                </a:lnTo>
                                <a:lnTo>
                                  <a:pt x="876300" y="1587"/>
                                </a:lnTo>
                                <a:lnTo>
                                  <a:pt x="876300" y="7950"/>
                                </a:lnTo>
                                <a:lnTo>
                                  <a:pt x="877887" y="9525"/>
                                </a:lnTo>
                                <a:lnTo>
                                  <a:pt x="884237" y="9525"/>
                                </a:lnTo>
                                <a:lnTo>
                                  <a:pt x="885825" y="7950"/>
                                </a:lnTo>
                                <a:lnTo>
                                  <a:pt x="885825" y="1587"/>
                                </a:lnTo>
                                <a:close/>
                              </a:path>
                              <a:path w="2305050" h="343535">
                                <a:moveTo>
                                  <a:pt x="895350" y="334962"/>
                                </a:moveTo>
                                <a:lnTo>
                                  <a:pt x="893762" y="333387"/>
                                </a:lnTo>
                                <a:lnTo>
                                  <a:pt x="887412" y="333387"/>
                                </a:lnTo>
                                <a:lnTo>
                                  <a:pt x="885825" y="334962"/>
                                </a:lnTo>
                                <a:lnTo>
                                  <a:pt x="885825" y="341325"/>
                                </a:lnTo>
                                <a:lnTo>
                                  <a:pt x="887412" y="342912"/>
                                </a:lnTo>
                                <a:lnTo>
                                  <a:pt x="893762" y="342912"/>
                                </a:lnTo>
                                <a:lnTo>
                                  <a:pt x="895350" y="341325"/>
                                </a:lnTo>
                                <a:lnTo>
                                  <a:pt x="895350" y="334962"/>
                                </a:lnTo>
                                <a:close/>
                              </a:path>
                              <a:path w="2305050" h="343535">
                                <a:moveTo>
                                  <a:pt x="904875" y="1587"/>
                                </a:moveTo>
                                <a:lnTo>
                                  <a:pt x="903287" y="0"/>
                                </a:lnTo>
                                <a:lnTo>
                                  <a:pt x="896937" y="0"/>
                                </a:lnTo>
                                <a:lnTo>
                                  <a:pt x="895350" y="1587"/>
                                </a:lnTo>
                                <a:lnTo>
                                  <a:pt x="895350" y="7950"/>
                                </a:lnTo>
                                <a:lnTo>
                                  <a:pt x="896937" y="9525"/>
                                </a:lnTo>
                                <a:lnTo>
                                  <a:pt x="903287" y="9525"/>
                                </a:lnTo>
                                <a:lnTo>
                                  <a:pt x="904875" y="7950"/>
                                </a:lnTo>
                                <a:lnTo>
                                  <a:pt x="904875" y="1587"/>
                                </a:lnTo>
                                <a:close/>
                              </a:path>
                              <a:path w="2305050" h="343535">
                                <a:moveTo>
                                  <a:pt x="914400" y="334962"/>
                                </a:moveTo>
                                <a:lnTo>
                                  <a:pt x="912812" y="333387"/>
                                </a:lnTo>
                                <a:lnTo>
                                  <a:pt x="906462" y="333387"/>
                                </a:lnTo>
                                <a:lnTo>
                                  <a:pt x="904875" y="334962"/>
                                </a:lnTo>
                                <a:lnTo>
                                  <a:pt x="904875" y="341325"/>
                                </a:lnTo>
                                <a:lnTo>
                                  <a:pt x="906462" y="342912"/>
                                </a:lnTo>
                                <a:lnTo>
                                  <a:pt x="912812" y="342912"/>
                                </a:lnTo>
                                <a:lnTo>
                                  <a:pt x="914400" y="341325"/>
                                </a:lnTo>
                                <a:lnTo>
                                  <a:pt x="914400" y="334962"/>
                                </a:lnTo>
                                <a:close/>
                              </a:path>
                              <a:path w="2305050" h="343535">
                                <a:moveTo>
                                  <a:pt x="923925" y="1587"/>
                                </a:moveTo>
                                <a:lnTo>
                                  <a:pt x="922337" y="0"/>
                                </a:lnTo>
                                <a:lnTo>
                                  <a:pt x="915987" y="0"/>
                                </a:lnTo>
                                <a:lnTo>
                                  <a:pt x="914400" y="1587"/>
                                </a:lnTo>
                                <a:lnTo>
                                  <a:pt x="914400" y="7950"/>
                                </a:lnTo>
                                <a:lnTo>
                                  <a:pt x="915987" y="9525"/>
                                </a:lnTo>
                                <a:lnTo>
                                  <a:pt x="922337" y="9525"/>
                                </a:lnTo>
                                <a:lnTo>
                                  <a:pt x="923925" y="7950"/>
                                </a:lnTo>
                                <a:lnTo>
                                  <a:pt x="923925" y="1587"/>
                                </a:lnTo>
                                <a:close/>
                              </a:path>
                              <a:path w="2305050" h="343535">
                                <a:moveTo>
                                  <a:pt x="933450" y="334962"/>
                                </a:moveTo>
                                <a:lnTo>
                                  <a:pt x="931862" y="333387"/>
                                </a:lnTo>
                                <a:lnTo>
                                  <a:pt x="925512" y="333387"/>
                                </a:lnTo>
                                <a:lnTo>
                                  <a:pt x="923925" y="334962"/>
                                </a:lnTo>
                                <a:lnTo>
                                  <a:pt x="923925" y="341325"/>
                                </a:lnTo>
                                <a:lnTo>
                                  <a:pt x="925512" y="342912"/>
                                </a:lnTo>
                                <a:lnTo>
                                  <a:pt x="931862" y="342912"/>
                                </a:lnTo>
                                <a:lnTo>
                                  <a:pt x="933450" y="341325"/>
                                </a:lnTo>
                                <a:lnTo>
                                  <a:pt x="933450" y="334962"/>
                                </a:lnTo>
                                <a:close/>
                              </a:path>
                              <a:path w="2305050" h="343535">
                                <a:moveTo>
                                  <a:pt x="942975" y="1587"/>
                                </a:moveTo>
                                <a:lnTo>
                                  <a:pt x="941387" y="0"/>
                                </a:lnTo>
                                <a:lnTo>
                                  <a:pt x="935037" y="0"/>
                                </a:lnTo>
                                <a:lnTo>
                                  <a:pt x="933450" y="1587"/>
                                </a:lnTo>
                                <a:lnTo>
                                  <a:pt x="933450" y="7950"/>
                                </a:lnTo>
                                <a:lnTo>
                                  <a:pt x="935037" y="9525"/>
                                </a:lnTo>
                                <a:lnTo>
                                  <a:pt x="941387" y="9525"/>
                                </a:lnTo>
                                <a:lnTo>
                                  <a:pt x="942975" y="7950"/>
                                </a:lnTo>
                                <a:lnTo>
                                  <a:pt x="942975" y="1587"/>
                                </a:lnTo>
                                <a:close/>
                              </a:path>
                              <a:path w="2305050" h="343535">
                                <a:moveTo>
                                  <a:pt x="952500" y="334962"/>
                                </a:moveTo>
                                <a:lnTo>
                                  <a:pt x="950912" y="333387"/>
                                </a:lnTo>
                                <a:lnTo>
                                  <a:pt x="944562" y="333387"/>
                                </a:lnTo>
                                <a:lnTo>
                                  <a:pt x="942975" y="334962"/>
                                </a:lnTo>
                                <a:lnTo>
                                  <a:pt x="942975" y="341325"/>
                                </a:lnTo>
                                <a:lnTo>
                                  <a:pt x="944562" y="342912"/>
                                </a:lnTo>
                                <a:lnTo>
                                  <a:pt x="950912" y="342912"/>
                                </a:lnTo>
                                <a:lnTo>
                                  <a:pt x="952500" y="341325"/>
                                </a:lnTo>
                                <a:lnTo>
                                  <a:pt x="952500" y="334962"/>
                                </a:lnTo>
                                <a:close/>
                              </a:path>
                              <a:path w="2305050" h="343535">
                                <a:moveTo>
                                  <a:pt x="962025" y="1587"/>
                                </a:moveTo>
                                <a:lnTo>
                                  <a:pt x="960437" y="0"/>
                                </a:lnTo>
                                <a:lnTo>
                                  <a:pt x="954087" y="0"/>
                                </a:lnTo>
                                <a:lnTo>
                                  <a:pt x="952500" y="1587"/>
                                </a:lnTo>
                                <a:lnTo>
                                  <a:pt x="952500" y="7950"/>
                                </a:lnTo>
                                <a:lnTo>
                                  <a:pt x="954087" y="9525"/>
                                </a:lnTo>
                                <a:lnTo>
                                  <a:pt x="960437" y="9525"/>
                                </a:lnTo>
                                <a:lnTo>
                                  <a:pt x="962025" y="7950"/>
                                </a:lnTo>
                                <a:lnTo>
                                  <a:pt x="962025" y="1587"/>
                                </a:lnTo>
                                <a:close/>
                              </a:path>
                              <a:path w="2305050" h="343535">
                                <a:moveTo>
                                  <a:pt x="971550" y="334962"/>
                                </a:moveTo>
                                <a:lnTo>
                                  <a:pt x="969962" y="333387"/>
                                </a:lnTo>
                                <a:lnTo>
                                  <a:pt x="963612" y="333387"/>
                                </a:lnTo>
                                <a:lnTo>
                                  <a:pt x="962025" y="334962"/>
                                </a:lnTo>
                                <a:lnTo>
                                  <a:pt x="962025" y="341325"/>
                                </a:lnTo>
                                <a:lnTo>
                                  <a:pt x="963612" y="342912"/>
                                </a:lnTo>
                                <a:lnTo>
                                  <a:pt x="969962" y="342912"/>
                                </a:lnTo>
                                <a:lnTo>
                                  <a:pt x="971550" y="341325"/>
                                </a:lnTo>
                                <a:lnTo>
                                  <a:pt x="971550" y="334962"/>
                                </a:lnTo>
                                <a:close/>
                              </a:path>
                              <a:path w="2305050" h="343535">
                                <a:moveTo>
                                  <a:pt x="981075" y="1587"/>
                                </a:moveTo>
                                <a:lnTo>
                                  <a:pt x="979487" y="0"/>
                                </a:lnTo>
                                <a:lnTo>
                                  <a:pt x="973137" y="0"/>
                                </a:lnTo>
                                <a:lnTo>
                                  <a:pt x="971550" y="1587"/>
                                </a:lnTo>
                                <a:lnTo>
                                  <a:pt x="971550" y="7950"/>
                                </a:lnTo>
                                <a:lnTo>
                                  <a:pt x="973137" y="9525"/>
                                </a:lnTo>
                                <a:lnTo>
                                  <a:pt x="979487" y="9525"/>
                                </a:lnTo>
                                <a:lnTo>
                                  <a:pt x="981075" y="7950"/>
                                </a:lnTo>
                                <a:lnTo>
                                  <a:pt x="981075" y="1587"/>
                                </a:lnTo>
                                <a:close/>
                              </a:path>
                              <a:path w="2305050" h="343535">
                                <a:moveTo>
                                  <a:pt x="990600" y="334962"/>
                                </a:moveTo>
                                <a:lnTo>
                                  <a:pt x="989012" y="333387"/>
                                </a:lnTo>
                                <a:lnTo>
                                  <a:pt x="982662" y="333387"/>
                                </a:lnTo>
                                <a:lnTo>
                                  <a:pt x="981075" y="334962"/>
                                </a:lnTo>
                                <a:lnTo>
                                  <a:pt x="981075" y="341325"/>
                                </a:lnTo>
                                <a:lnTo>
                                  <a:pt x="982662" y="342912"/>
                                </a:lnTo>
                                <a:lnTo>
                                  <a:pt x="989012" y="342912"/>
                                </a:lnTo>
                                <a:lnTo>
                                  <a:pt x="990600" y="341325"/>
                                </a:lnTo>
                                <a:lnTo>
                                  <a:pt x="990600" y="334962"/>
                                </a:lnTo>
                                <a:close/>
                              </a:path>
                              <a:path w="2305050" h="343535">
                                <a:moveTo>
                                  <a:pt x="1000125" y="1587"/>
                                </a:moveTo>
                                <a:lnTo>
                                  <a:pt x="998537" y="0"/>
                                </a:lnTo>
                                <a:lnTo>
                                  <a:pt x="992187" y="0"/>
                                </a:lnTo>
                                <a:lnTo>
                                  <a:pt x="990600" y="1587"/>
                                </a:lnTo>
                                <a:lnTo>
                                  <a:pt x="990600" y="7950"/>
                                </a:lnTo>
                                <a:lnTo>
                                  <a:pt x="992187" y="9525"/>
                                </a:lnTo>
                                <a:lnTo>
                                  <a:pt x="998537" y="9525"/>
                                </a:lnTo>
                                <a:lnTo>
                                  <a:pt x="1000125" y="7950"/>
                                </a:lnTo>
                                <a:lnTo>
                                  <a:pt x="1000125" y="1587"/>
                                </a:lnTo>
                                <a:close/>
                              </a:path>
                              <a:path w="2305050" h="343535">
                                <a:moveTo>
                                  <a:pt x="1009650" y="334962"/>
                                </a:moveTo>
                                <a:lnTo>
                                  <a:pt x="1008062" y="333387"/>
                                </a:lnTo>
                                <a:lnTo>
                                  <a:pt x="1001712" y="333387"/>
                                </a:lnTo>
                                <a:lnTo>
                                  <a:pt x="1000125" y="334962"/>
                                </a:lnTo>
                                <a:lnTo>
                                  <a:pt x="1000125" y="341325"/>
                                </a:lnTo>
                                <a:lnTo>
                                  <a:pt x="1001712" y="342912"/>
                                </a:lnTo>
                                <a:lnTo>
                                  <a:pt x="1008062" y="342912"/>
                                </a:lnTo>
                                <a:lnTo>
                                  <a:pt x="1009650" y="341325"/>
                                </a:lnTo>
                                <a:lnTo>
                                  <a:pt x="1009650" y="334962"/>
                                </a:lnTo>
                                <a:close/>
                              </a:path>
                              <a:path w="2305050" h="343535">
                                <a:moveTo>
                                  <a:pt x="1019175" y="1587"/>
                                </a:moveTo>
                                <a:lnTo>
                                  <a:pt x="1017587" y="0"/>
                                </a:lnTo>
                                <a:lnTo>
                                  <a:pt x="1011237" y="0"/>
                                </a:lnTo>
                                <a:lnTo>
                                  <a:pt x="1009650" y="1587"/>
                                </a:lnTo>
                                <a:lnTo>
                                  <a:pt x="1009650" y="7950"/>
                                </a:lnTo>
                                <a:lnTo>
                                  <a:pt x="1011237" y="9525"/>
                                </a:lnTo>
                                <a:lnTo>
                                  <a:pt x="1017587" y="9525"/>
                                </a:lnTo>
                                <a:lnTo>
                                  <a:pt x="1019175" y="7950"/>
                                </a:lnTo>
                                <a:lnTo>
                                  <a:pt x="1019175" y="1587"/>
                                </a:lnTo>
                                <a:close/>
                              </a:path>
                              <a:path w="2305050" h="343535">
                                <a:moveTo>
                                  <a:pt x="1028700" y="334962"/>
                                </a:moveTo>
                                <a:lnTo>
                                  <a:pt x="1027112" y="333387"/>
                                </a:lnTo>
                                <a:lnTo>
                                  <a:pt x="1020762" y="333387"/>
                                </a:lnTo>
                                <a:lnTo>
                                  <a:pt x="1019175" y="334962"/>
                                </a:lnTo>
                                <a:lnTo>
                                  <a:pt x="1019175" y="341325"/>
                                </a:lnTo>
                                <a:lnTo>
                                  <a:pt x="1020762" y="342912"/>
                                </a:lnTo>
                                <a:lnTo>
                                  <a:pt x="1027112" y="342912"/>
                                </a:lnTo>
                                <a:lnTo>
                                  <a:pt x="1028700" y="341325"/>
                                </a:lnTo>
                                <a:lnTo>
                                  <a:pt x="1028700" y="334962"/>
                                </a:lnTo>
                                <a:close/>
                              </a:path>
                              <a:path w="2305050" h="343535">
                                <a:moveTo>
                                  <a:pt x="1038225" y="1587"/>
                                </a:moveTo>
                                <a:lnTo>
                                  <a:pt x="1036637" y="0"/>
                                </a:lnTo>
                                <a:lnTo>
                                  <a:pt x="1030287" y="0"/>
                                </a:lnTo>
                                <a:lnTo>
                                  <a:pt x="1028700" y="1587"/>
                                </a:lnTo>
                                <a:lnTo>
                                  <a:pt x="1028700" y="7950"/>
                                </a:lnTo>
                                <a:lnTo>
                                  <a:pt x="1030287" y="9525"/>
                                </a:lnTo>
                                <a:lnTo>
                                  <a:pt x="1036637" y="9525"/>
                                </a:lnTo>
                                <a:lnTo>
                                  <a:pt x="1038225" y="7950"/>
                                </a:lnTo>
                                <a:lnTo>
                                  <a:pt x="1038225" y="1587"/>
                                </a:lnTo>
                                <a:close/>
                              </a:path>
                              <a:path w="2305050" h="343535">
                                <a:moveTo>
                                  <a:pt x="1047750" y="334962"/>
                                </a:moveTo>
                                <a:lnTo>
                                  <a:pt x="1046162" y="333387"/>
                                </a:lnTo>
                                <a:lnTo>
                                  <a:pt x="1039812" y="333387"/>
                                </a:lnTo>
                                <a:lnTo>
                                  <a:pt x="1038225" y="334962"/>
                                </a:lnTo>
                                <a:lnTo>
                                  <a:pt x="1038225" y="341325"/>
                                </a:lnTo>
                                <a:lnTo>
                                  <a:pt x="1039812" y="342912"/>
                                </a:lnTo>
                                <a:lnTo>
                                  <a:pt x="1046162" y="342912"/>
                                </a:lnTo>
                                <a:lnTo>
                                  <a:pt x="1047750" y="341325"/>
                                </a:lnTo>
                                <a:lnTo>
                                  <a:pt x="1047750" y="334962"/>
                                </a:lnTo>
                                <a:close/>
                              </a:path>
                              <a:path w="2305050" h="343535">
                                <a:moveTo>
                                  <a:pt x="1057275" y="1587"/>
                                </a:moveTo>
                                <a:lnTo>
                                  <a:pt x="1055687" y="0"/>
                                </a:lnTo>
                                <a:lnTo>
                                  <a:pt x="1049337" y="0"/>
                                </a:lnTo>
                                <a:lnTo>
                                  <a:pt x="1047750" y="1587"/>
                                </a:lnTo>
                                <a:lnTo>
                                  <a:pt x="1047750" y="7950"/>
                                </a:lnTo>
                                <a:lnTo>
                                  <a:pt x="1049337" y="9525"/>
                                </a:lnTo>
                                <a:lnTo>
                                  <a:pt x="1055687" y="9525"/>
                                </a:lnTo>
                                <a:lnTo>
                                  <a:pt x="1057275" y="7950"/>
                                </a:lnTo>
                                <a:lnTo>
                                  <a:pt x="1057275" y="1587"/>
                                </a:lnTo>
                                <a:close/>
                              </a:path>
                              <a:path w="2305050" h="343535">
                                <a:moveTo>
                                  <a:pt x="1066800" y="334962"/>
                                </a:moveTo>
                                <a:lnTo>
                                  <a:pt x="1065212" y="333387"/>
                                </a:lnTo>
                                <a:lnTo>
                                  <a:pt x="1058862" y="333387"/>
                                </a:lnTo>
                                <a:lnTo>
                                  <a:pt x="1057275" y="334962"/>
                                </a:lnTo>
                                <a:lnTo>
                                  <a:pt x="1057275" y="341325"/>
                                </a:lnTo>
                                <a:lnTo>
                                  <a:pt x="1058862" y="342912"/>
                                </a:lnTo>
                                <a:lnTo>
                                  <a:pt x="1065212" y="342912"/>
                                </a:lnTo>
                                <a:lnTo>
                                  <a:pt x="1066800" y="341325"/>
                                </a:lnTo>
                                <a:lnTo>
                                  <a:pt x="1066800" y="334962"/>
                                </a:lnTo>
                                <a:close/>
                              </a:path>
                              <a:path w="2305050" h="343535">
                                <a:moveTo>
                                  <a:pt x="1076325" y="1587"/>
                                </a:moveTo>
                                <a:lnTo>
                                  <a:pt x="1074737" y="0"/>
                                </a:lnTo>
                                <a:lnTo>
                                  <a:pt x="1068387" y="0"/>
                                </a:lnTo>
                                <a:lnTo>
                                  <a:pt x="1066800" y="1587"/>
                                </a:lnTo>
                                <a:lnTo>
                                  <a:pt x="1066800" y="7950"/>
                                </a:lnTo>
                                <a:lnTo>
                                  <a:pt x="1068387" y="9525"/>
                                </a:lnTo>
                                <a:lnTo>
                                  <a:pt x="1074737" y="9525"/>
                                </a:lnTo>
                                <a:lnTo>
                                  <a:pt x="1076325" y="7950"/>
                                </a:lnTo>
                                <a:lnTo>
                                  <a:pt x="1076325" y="1587"/>
                                </a:lnTo>
                                <a:close/>
                              </a:path>
                              <a:path w="2305050" h="343535">
                                <a:moveTo>
                                  <a:pt x="1085850" y="334962"/>
                                </a:moveTo>
                                <a:lnTo>
                                  <a:pt x="1084262" y="333387"/>
                                </a:lnTo>
                                <a:lnTo>
                                  <a:pt x="1077912" y="333387"/>
                                </a:lnTo>
                                <a:lnTo>
                                  <a:pt x="1076325" y="334962"/>
                                </a:lnTo>
                                <a:lnTo>
                                  <a:pt x="1076325" y="341325"/>
                                </a:lnTo>
                                <a:lnTo>
                                  <a:pt x="1077912" y="342912"/>
                                </a:lnTo>
                                <a:lnTo>
                                  <a:pt x="1084262" y="342912"/>
                                </a:lnTo>
                                <a:lnTo>
                                  <a:pt x="1085850" y="341325"/>
                                </a:lnTo>
                                <a:lnTo>
                                  <a:pt x="1085850" y="334962"/>
                                </a:lnTo>
                                <a:close/>
                              </a:path>
                              <a:path w="2305050" h="343535">
                                <a:moveTo>
                                  <a:pt x="1095375" y="1587"/>
                                </a:moveTo>
                                <a:lnTo>
                                  <a:pt x="1093787" y="0"/>
                                </a:lnTo>
                                <a:lnTo>
                                  <a:pt x="1087437" y="0"/>
                                </a:lnTo>
                                <a:lnTo>
                                  <a:pt x="1085850" y="1587"/>
                                </a:lnTo>
                                <a:lnTo>
                                  <a:pt x="1085850" y="7950"/>
                                </a:lnTo>
                                <a:lnTo>
                                  <a:pt x="1087437" y="9525"/>
                                </a:lnTo>
                                <a:lnTo>
                                  <a:pt x="1093787" y="9525"/>
                                </a:lnTo>
                                <a:lnTo>
                                  <a:pt x="1095375" y="7950"/>
                                </a:lnTo>
                                <a:lnTo>
                                  <a:pt x="1095375" y="1587"/>
                                </a:lnTo>
                                <a:close/>
                              </a:path>
                              <a:path w="2305050" h="343535">
                                <a:moveTo>
                                  <a:pt x="1104900" y="334962"/>
                                </a:moveTo>
                                <a:lnTo>
                                  <a:pt x="1103312" y="333387"/>
                                </a:lnTo>
                                <a:lnTo>
                                  <a:pt x="1096962" y="333387"/>
                                </a:lnTo>
                                <a:lnTo>
                                  <a:pt x="1095375" y="334962"/>
                                </a:lnTo>
                                <a:lnTo>
                                  <a:pt x="1095375" y="341325"/>
                                </a:lnTo>
                                <a:lnTo>
                                  <a:pt x="1096962" y="342912"/>
                                </a:lnTo>
                                <a:lnTo>
                                  <a:pt x="1103312" y="342912"/>
                                </a:lnTo>
                                <a:lnTo>
                                  <a:pt x="1104900" y="341325"/>
                                </a:lnTo>
                                <a:lnTo>
                                  <a:pt x="1104900" y="334962"/>
                                </a:lnTo>
                                <a:close/>
                              </a:path>
                              <a:path w="2305050" h="343535">
                                <a:moveTo>
                                  <a:pt x="1114425" y="1587"/>
                                </a:moveTo>
                                <a:lnTo>
                                  <a:pt x="1112837" y="0"/>
                                </a:lnTo>
                                <a:lnTo>
                                  <a:pt x="1106487" y="0"/>
                                </a:lnTo>
                                <a:lnTo>
                                  <a:pt x="1104900" y="1587"/>
                                </a:lnTo>
                                <a:lnTo>
                                  <a:pt x="1104900" y="7950"/>
                                </a:lnTo>
                                <a:lnTo>
                                  <a:pt x="1106487" y="9525"/>
                                </a:lnTo>
                                <a:lnTo>
                                  <a:pt x="1112837" y="9525"/>
                                </a:lnTo>
                                <a:lnTo>
                                  <a:pt x="1114425" y="7950"/>
                                </a:lnTo>
                                <a:lnTo>
                                  <a:pt x="1114425" y="1587"/>
                                </a:lnTo>
                                <a:close/>
                              </a:path>
                              <a:path w="2305050" h="343535">
                                <a:moveTo>
                                  <a:pt x="1123950" y="334962"/>
                                </a:moveTo>
                                <a:lnTo>
                                  <a:pt x="1122362" y="333387"/>
                                </a:lnTo>
                                <a:lnTo>
                                  <a:pt x="1116012" y="333387"/>
                                </a:lnTo>
                                <a:lnTo>
                                  <a:pt x="1114425" y="334962"/>
                                </a:lnTo>
                                <a:lnTo>
                                  <a:pt x="1114425" y="341325"/>
                                </a:lnTo>
                                <a:lnTo>
                                  <a:pt x="1116012" y="342912"/>
                                </a:lnTo>
                                <a:lnTo>
                                  <a:pt x="1122362" y="342912"/>
                                </a:lnTo>
                                <a:lnTo>
                                  <a:pt x="1123950" y="341325"/>
                                </a:lnTo>
                                <a:lnTo>
                                  <a:pt x="1123950" y="334962"/>
                                </a:lnTo>
                                <a:close/>
                              </a:path>
                              <a:path w="2305050" h="343535">
                                <a:moveTo>
                                  <a:pt x="1133475" y="1587"/>
                                </a:moveTo>
                                <a:lnTo>
                                  <a:pt x="1131887" y="0"/>
                                </a:lnTo>
                                <a:lnTo>
                                  <a:pt x="1125537" y="0"/>
                                </a:lnTo>
                                <a:lnTo>
                                  <a:pt x="1123950" y="1587"/>
                                </a:lnTo>
                                <a:lnTo>
                                  <a:pt x="1123950" y="7950"/>
                                </a:lnTo>
                                <a:lnTo>
                                  <a:pt x="1125537" y="9525"/>
                                </a:lnTo>
                                <a:lnTo>
                                  <a:pt x="1131887" y="9525"/>
                                </a:lnTo>
                                <a:lnTo>
                                  <a:pt x="1133475" y="7950"/>
                                </a:lnTo>
                                <a:lnTo>
                                  <a:pt x="1133475" y="1587"/>
                                </a:lnTo>
                                <a:close/>
                              </a:path>
                              <a:path w="2305050" h="343535">
                                <a:moveTo>
                                  <a:pt x="1143000" y="334962"/>
                                </a:moveTo>
                                <a:lnTo>
                                  <a:pt x="1141412" y="333387"/>
                                </a:lnTo>
                                <a:lnTo>
                                  <a:pt x="1135062" y="333387"/>
                                </a:lnTo>
                                <a:lnTo>
                                  <a:pt x="1133475" y="334962"/>
                                </a:lnTo>
                                <a:lnTo>
                                  <a:pt x="1133475" y="341325"/>
                                </a:lnTo>
                                <a:lnTo>
                                  <a:pt x="1135062" y="342912"/>
                                </a:lnTo>
                                <a:lnTo>
                                  <a:pt x="1141412" y="342912"/>
                                </a:lnTo>
                                <a:lnTo>
                                  <a:pt x="1143000" y="341325"/>
                                </a:lnTo>
                                <a:lnTo>
                                  <a:pt x="1143000" y="334962"/>
                                </a:lnTo>
                                <a:close/>
                              </a:path>
                              <a:path w="2305050" h="343535">
                                <a:moveTo>
                                  <a:pt x="1152525" y="1587"/>
                                </a:moveTo>
                                <a:lnTo>
                                  <a:pt x="1150937" y="0"/>
                                </a:lnTo>
                                <a:lnTo>
                                  <a:pt x="1144587" y="0"/>
                                </a:lnTo>
                                <a:lnTo>
                                  <a:pt x="1143000" y="1587"/>
                                </a:lnTo>
                                <a:lnTo>
                                  <a:pt x="1143000" y="7950"/>
                                </a:lnTo>
                                <a:lnTo>
                                  <a:pt x="1144587" y="9525"/>
                                </a:lnTo>
                                <a:lnTo>
                                  <a:pt x="1150937" y="9525"/>
                                </a:lnTo>
                                <a:lnTo>
                                  <a:pt x="1152525" y="7950"/>
                                </a:lnTo>
                                <a:lnTo>
                                  <a:pt x="1152525" y="1587"/>
                                </a:lnTo>
                                <a:close/>
                              </a:path>
                              <a:path w="2305050" h="343535">
                                <a:moveTo>
                                  <a:pt x="1162050" y="334962"/>
                                </a:moveTo>
                                <a:lnTo>
                                  <a:pt x="1160462" y="333387"/>
                                </a:lnTo>
                                <a:lnTo>
                                  <a:pt x="1154112" y="333387"/>
                                </a:lnTo>
                                <a:lnTo>
                                  <a:pt x="1152525" y="334962"/>
                                </a:lnTo>
                                <a:lnTo>
                                  <a:pt x="1152525" y="341325"/>
                                </a:lnTo>
                                <a:lnTo>
                                  <a:pt x="1154112" y="342912"/>
                                </a:lnTo>
                                <a:lnTo>
                                  <a:pt x="1160462" y="342912"/>
                                </a:lnTo>
                                <a:lnTo>
                                  <a:pt x="1162050" y="341325"/>
                                </a:lnTo>
                                <a:lnTo>
                                  <a:pt x="1162050" y="334962"/>
                                </a:lnTo>
                                <a:close/>
                              </a:path>
                              <a:path w="2305050" h="343535">
                                <a:moveTo>
                                  <a:pt x="1171575" y="1587"/>
                                </a:moveTo>
                                <a:lnTo>
                                  <a:pt x="1169987" y="0"/>
                                </a:lnTo>
                                <a:lnTo>
                                  <a:pt x="1163637" y="0"/>
                                </a:lnTo>
                                <a:lnTo>
                                  <a:pt x="1162050" y="1587"/>
                                </a:lnTo>
                                <a:lnTo>
                                  <a:pt x="1162050" y="7950"/>
                                </a:lnTo>
                                <a:lnTo>
                                  <a:pt x="1163637" y="9525"/>
                                </a:lnTo>
                                <a:lnTo>
                                  <a:pt x="1169987" y="9525"/>
                                </a:lnTo>
                                <a:lnTo>
                                  <a:pt x="1171575" y="7950"/>
                                </a:lnTo>
                                <a:lnTo>
                                  <a:pt x="1171575" y="1587"/>
                                </a:lnTo>
                                <a:close/>
                              </a:path>
                              <a:path w="2305050" h="343535">
                                <a:moveTo>
                                  <a:pt x="1181100" y="334962"/>
                                </a:moveTo>
                                <a:lnTo>
                                  <a:pt x="1179512" y="333387"/>
                                </a:lnTo>
                                <a:lnTo>
                                  <a:pt x="1173162" y="333387"/>
                                </a:lnTo>
                                <a:lnTo>
                                  <a:pt x="1171575" y="334962"/>
                                </a:lnTo>
                                <a:lnTo>
                                  <a:pt x="1171575" y="341325"/>
                                </a:lnTo>
                                <a:lnTo>
                                  <a:pt x="1173162" y="342912"/>
                                </a:lnTo>
                                <a:lnTo>
                                  <a:pt x="1179512" y="342912"/>
                                </a:lnTo>
                                <a:lnTo>
                                  <a:pt x="1181100" y="341325"/>
                                </a:lnTo>
                                <a:lnTo>
                                  <a:pt x="1181100" y="334962"/>
                                </a:lnTo>
                                <a:close/>
                              </a:path>
                              <a:path w="2305050" h="343535">
                                <a:moveTo>
                                  <a:pt x="1190625" y="1587"/>
                                </a:moveTo>
                                <a:lnTo>
                                  <a:pt x="1189037" y="0"/>
                                </a:lnTo>
                                <a:lnTo>
                                  <a:pt x="1182687" y="0"/>
                                </a:lnTo>
                                <a:lnTo>
                                  <a:pt x="1181100" y="1587"/>
                                </a:lnTo>
                                <a:lnTo>
                                  <a:pt x="1181100" y="7950"/>
                                </a:lnTo>
                                <a:lnTo>
                                  <a:pt x="1182687" y="9525"/>
                                </a:lnTo>
                                <a:lnTo>
                                  <a:pt x="1189037" y="9525"/>
                                </a:lnTo>
                                <a:lnTo>
                                  <a:pt x="1190625" y="7950"/>
                                </a:lnTo>
                                <a:lnTo>
                                  <a:pt x="1190625" y="1587"/>
                                </a:lnTo>
                                <a:close/>
                              </a:path>
                              <a:path w="2305050" h="343535">
                                <a:moveTo>
                                  <a:pt x="1200150" y="334962"/>
                                </a:moveTo>
                                <a:lnTo>
                                  <a:pt x="1198562" y="333387"/>
                                </a:lnTo>
                                <a:lnTo>
                                  <a:pt x="1192212" y="333387"/>
                                </a:lnTo>
                                <a:lnTo>
                                  <a:pt x="1190625" y="334962"/>
                                </a:lnTo>
                                <a:lnTo>
                                  <a:pt x="1190625" y="341325"/>
                                </a:lnTo>
                                <a:lnTo>
                                  <a:pt x="1192212" y="342912"/>
                                </a:lnTo>
                                <a:lnTo>
                                  <a:pt x="1198562" y="342912"/>
                                </a:lnTo>
                                <a:lnTo>
                                  <a:pt x="1200150" y="341325"/>
                                </a:lnTo>
                                <a:lnTo>
                                  <a:pt x="1200150" y="334962"/>
                                </a:lnTo>
                                <a:close/>
                              </a:path>
                              <a:path w="2305050" h="343535">
                                <a:moveTo>
                                  <a:pt x="1209675" y="1587"/>
                                </a:moveTo>
                                <a:lnTo>
                                  <a:pt x="1208087" y="0"/>
                                </a:lnTo>
                                <a:lnTo>
                                  <a:pt x="1201737" y="0"/>
                                </a:lnTo>
                                <a:lnTo>
                                  <a:pt x="1200150" y="1587"/>
                                </a:lnTo>
                                <a:lnTo>
                                  <a:pt x="1200150" y="7950"/>
                                </a:lnTo>
                                <a:lnTo>
                                  <a:pt x="1201737" y="9525"/>
                                </a:lnTo>
                                <a:lnTo>
                                  <a:pt x="1208087" y="9525"/>
                                </a:lnTo>
                                <a:lnTo>
                                  <a:pt x="1209675" y="7950"/>
                                </a:lnTo>
                                <a:lnTo>
                                  <a:pt x="1209675" y="1587"/>
                                </a:lnTo>
                                <a:close/>
                              </a:path>
                              <a:path w="2305050" h="343535">
                                <a:moveTo>
                                  <a:pt x="1219200" y="334962"/>
                                </a:moveTo>
                                <a:lnTo>
                                  <a:pt x="1217612" y="333387"/>
                                </a:lnTo>
                                <a:lnTo>
                                  <a:pt x="1211262" y="333387"/>
                                </a:lnTo>
                                <a:lnTo>
                                  <a:pt x="1209675" y="334962"/>
                                </a:lnTo>
                                <a:lnTo>
                                  <a:pt x="1209675" y="341325"/>
                                </a:lnTo>
                                <a:lnTo>
                                  <a:pt x="1211262" y="342912"/>
                                </a:lnTo>
                                <a:lnTo>
                                  <a:pt x="1217612" y="342912"/>
                                </a:lnTo>
                                <a:lnTo>
                                  <a:pt x="1219200" y="341325"/>
                                </a:lnTo>
                                <a:lnTo>
                                  <a:pt x="1219200" y="334962"/>
                                </a:lnTo>
                                <a:close/>
                              </a:path>
                              <a:path w="2305050" h="343535">
                                <a:moveTo>
                                  <a:pt x="1228725" y="1587"/>
                                </a:moveTo>
                                <a:lnTo>
                                  <a:pt x="1227137" y="0"/>
                                </a:lnTo>
                                <a:lnTo>
                                  <a:pt x="1220787" y="0"/>
                                </a:lnTo>
                                <a:lnTo>
                                  <a:pt x="1219200" y="1587"/>
                                </a:lnTo>
                                <a:lnTo>
                                  <a:pt x="1219200" y="7950"/>
                                </a:lnTo>
                                <a:lnTo>
                                  <a:pt x="1220787" y="9525"/>
                                </a:lnTo>
                                <a:lnTo>
                                  <a:pt x="1227137" y="9525"/>
                                </a:lnTo>
                                <a:lnTo>
                                  <a:pt x="1228725" y="7950"/>
                                </a:lnTo>
                                <a:lnTo>
                                  <a:pt x="1228725" y="1587"/>
                                </a:lnTo>
                                <a:close/>
                              </a:path>
                              <a:path w="2305050" h="343535">
                                <a:moveTo>
                                  <a:pt x="1238250" y="334962"/>
                                </a:moveTo>
                                <a:lnTo>
                                  <a:pt x="1236662" y="333387"/>
                                </a:lnTo>
                                <a:lnTo>
                                  <a:pt x="1230312" y="333387"/>
                                </a:lnTo>
                                <a:lnTo>
                                  <a:pt x="1228725" y="334962"/>
                                </a:lnTo>
                                <a:lnTo>
                                  <a:pt x="1228725" y="341325"/>
                                </a:lnTo>
                                <a:lnTo>
                                  <a:pt x="1230312" y="342912"/>
                                </a:lnTo>
                                <a:lnTo>
                                  <a:pt x="1236662" y="342912"/>
                                </a:lnTo>
                                <a:lnTo>
                                  <a:pt x="1238250" y="341325"/>
                                </a:lnTo>
                                <a:lnTo>
                                  <a:pt x="1238250" y="334962"/>
                                </a:lnTo>
                                <a:close/>
                              </a:path>
                              <a:path w="2305050" h="343535">
                                <a:moveTo>
                                  <a:pt x="1247775" y="1587"/>
                                </a:moveTo>
                                <a:lnTo>
                                  <a:pt x="1246187" y="0"/>
                                </a:lnTo>
                                <a:lnTo>
                                  <a:pt x="1239837" y="0"/>
                                </a:lnTo>
                                <a:lnTo>
                                  <a:pt x="1238250" y="1587"/>
                                </a:lnTo>
                                <a:lnTo>
                                  <a:pt x="1238250" y="7950"/>
                                </a:lnTo>
                                <a:lnTo>
                                  <a:pt x="1239837" y="9525"/>
                                </a:lnTo>
                                <a:lnTo>
                                  <a:pt x="1246187" y="9525"/>
                                </a:lnTo>
                                <a:lnTo>
                                  <a:pt x="1247775" y="7950"/>
                                </a:lnTo>
                                <a:lnTo>
                                  <a:pt x="1247775" y="1587"/>
                                </a:lnTo>
                                <a:close/>
                              </a:path>
                              <a:path w="2305050" h="343535">
                                <a:moveTo>
                                  <a:pt x="1257300" y="334962"/>
                                </a:moveTo>
                                <a:lnTo>
                                  <a:pt x="1255712" y="333387"/>
                                </a:lnTo>
                                <a:lnTo>
                                  <a:pt x="1249362" y="333387"/>
                                </a:lnTo>
                                <a:lnTo>
                                  <a:pt x="1247775" y="334962"/>
                                </a:lnTo>
                                <a:lnTo>
                                  <a:pt x="1247775" y="341325"/>
                                </a:lnTo>
                                <a:lnTo>
                                  <a:pt x="1249362" y="342912"/>
                                </a:lnTo>
                                <a:lnTo>
                                  <a:pt x="1255712" y="342912"/>
                                </a:lnTo>
                                <a:lnTo>
                                  <a:pt x="1257300" y="341325"/>
                                </a:lnTo>
                                <a:lnTo>
                                  <a:pt x="1257300" y="334962"/>
                                </a:lnTo>
                                <a:close/>
                              </a:path>
                              <a:path w="2305050" h="343535">
                                <a:moveTo>
                                  <a:pt x="1266825" y="1587"/>
                                </a:moveTo>
                                <a:lnTo>
                                  <a:pt x="1265237" y="0"/>
                                </a:lnTo>
                                <a:lnTo>
                                  <a:pt x="1258887" y="0"/>
                                </a:lnTo>
                                <a:lnTo>
                                  <a:pt x="1257300" y="1587"/>
                                </a:lnTo>
                                <a:lnTo>
                                  <a:pt x="1257300" y="7950"/>
                                </a:lnTo>
                                <a:lnTo>
                                  <a:pt x="1258887" y="9525"/>
                                </a:lnTo>
                                <a:lnTo>
                                  <a:pt x="1265237" y="9525"/>
                                </a:lnTo>
                                <a:lnTo>
                                  <a:pt x="1266825" y="7950"/>
                                </a:lnTo>
                                <a:lnTo>
                                  <a:pt x="1266825" y="1587"/>
                                </a:lnTo>
                                <a:close/>
                              </a:path>
                              <a:path w="2305050" h="343535">
                                <a:moveTo>
                                  <a:pt x="1276350" y="334962"/>
                                </a:moveTo>
                                <a:lnTo>
                                  <a:pt x="1274762" y="333387"/>
                                </a:lnTo>
                                <a:lnTo>
                                  <a:pt x="1268412" y="333387"/>
                                </a:lnTo>
                                <a:lnTo>
                                  <a:pt x="1266825" y="334962"/>
                                </a:lnTo>
                                <a:lnTo>
                                  <a:pt x="1266825" y="341325"/>
                                </a:lnTo>
                                <a:lnTo>
                                  <a:pt x="1268412" y="342912"/>
                                </a:lnTo>
                                <a:lnTo>
                                  <a:pt x="1274762" y="342912"/>
                                </a:lnTo>
                                <a:lnTo>
                                  <a:pt x="1276350" y="341325"/>
                                </a:lnTo>
                                <a:lnTo>
                                  <a:pt x="1276350" y="334962"/>
                                </a:lnTo>
                                <a:close/>
                              </a:path>
                              <a:path w="2305050" h="343535">
                                <a:moveTo>
                                  <a:pt x="1285875" y="1587"/>
                                </a:moveTo>
                                <a:lnTo>
                                  <a:pt x="1284287" y="0"/>
                                </a:lnTo>
                                <a:lnTo>
                                  <a:pt x="1277937" y="0"/>
                                </a:lnTo>
                                <a:lnTo>
                                  <a:pt x="1276350" y="1587"/>
                                </a:lnTo>
                                <a:lnTo>
                                  <a:pt x="1276350" y="7950"/>
                                </a:lnTo>
                                <a:lnTo>
                                  <a:pt x="1277937" y="9525"/>
                                </a:lnTo>
                                <a:lnTo>
                                  <a:pt x="1284287" y="9525"/>
                                </a:lnTo>
                                <a:lnTo>
                                  <a:pt x="1285875" y="7950"/>
                                </a:lnTo>
                                <a:lnTo>
                                  <a:pt x="1285875" y="1587"/>
                                </a:lnTo>
                                <a:close/>
                              </a:path>
                              <a:path w="2305050" h="343535">
                                <a:moveTo>
                                  <a:pt x="1295400" y="334962"/>
                                </a:moveTo>
                                <a:lnTo>
                                  <a:pt x="1293812" y="333387"/>
                                </a:lnTo>
                                <a:lnTo>
                                  <a:pt x="1287462" y="333387"/>
                                </a:lnTo>
                                <a:lnTo>
                                  <a:pt x="1285875" y="334962"/>
                                </a:lnTo>
                                <a:lnTo>
                                  <a:pt x="1285875" y="341325"/>
                                </a:lnTo>
                                <a:lnTo>
                                  <a:pt x="1287462" y="342912"/>
                                </a:lnTo>
                                <a:lnTo>
                                  <a:pt x="1293812" y="342912"/>
                                </a:lnTo>
                                <a:lnTo>
                                  <a:pt x="1295400" y="341325"/>
                                </a:lnTo>
                                <a:lnTo>
                                  <a:pt x="1295400" y="334962"/>
                                </a:lnTo>
                                <a:close/>
                              </a:path>
                              <a:path w="2305050" h="343535">
                                <a:moveTo>
                                  <a:pt x="1304925" y="1587"/>
                                </a:moveTo>
                                <a:lnTo>
                                  <a:pt x="1303337" y="0"/>
                                </a:lnTo>
                                <a:lnTo>
                                  <a:pt x="1296987" y="0"/>
                                </a:lnTo>
                                <a:lnTo>
                                  <a:pt x="1295400" y="1587"/>
                                </a:lnTo>
                                <a:lnTo>
                                  <a:pt x="1295400" y="7950"/>
                                </a:lnTo>
                                <a:lnTo>
                                  <a:pt x="1296987" y="9525"/>
                                </a:lnTo>
                                <a:lnTo>
                                  <a:pt x="1303337" y="9525"/>
                                </a:lnTo>
                                <a:lnTo>
                                  <a:pt x="1304925" y="7950"/>
                                </a:lnTo>
                                <a:lnTo>
                                  <a:pt x="1304925" y="1587"/>
                                </a:lnTo>
                                <a:close/>
                              </a:path>
                              <a:path w="2305050" h="343535">
                                <a:moveTo>
                                  <a:pt x="1314450" y="334962"/>
                                </a:moveTo>
                                <a:lnTo>
                                  <a:pt x="1312862" y="333387"/>
                                </a:lnTo>
                                <a:lnTo>
                                  <a:pt x="1306512" y="333387"/>
                                </a:lnTo>
                                <a:lnTo>
                                  <a:pt x="1304925" y="334962"/>
                                </a:lnTo>
                                <a:lnTo>
                                  <a:pt x="1304925" y="341325"/>
                                </a:lnTo>
                                <a:lnTo>
                                  <a:pt x="1306512" y="342912"/>
                                </a:lnTo>
                                <a:lnTo>
                                  <a:pt x="1312862" y="342912"/>
                                </a:lnTo>
                                <a:lnTo>
                                  <a:pt x="1314450" y="341325"/>
                                </a:lnTo>
                                <a:lnTo>
                                  <a:pt x="1314450" y="334962"/>
                                </a:lnTo>
                                <a:close/>
                              </a:path>
                              <a:path w="2305050" h="343535">
                                <a:moveTo>
                                  <a:pt x="1323975" y="1587"/>
                                </a:moveTo>
                                <a:lnTo>
                                  <a:pt x="1322387" y="0"/>
                                </a:lnTo>
                                <a:lnTo>
                                  <a:pt x="1316037" y="0"/>
                                </a:lnTo>
                                <a:lnTo>
                                  <a:pt x="1314450" y="1587"/>
                                </a:lnTo>
                                <a:lnTo>
                                  <a:pt x="1314450" y="7950"/>
                                </a:lnTo>
                                <a:lnTo>
                                  <a:pt x="1316037" y="9525"/>
                                </a:lnTo>
                                <a:lnTo>
                                  <a:pt x="1322387" y="9525"/>
                                </a:lnTo>
                                <a:lnTo>
                                  <a:pt x="1323975" y="7950"/>
                                </a:lnTo>
                                <a:lnTo>
                                  <a:pt x="1323975" y="1587"/>
                                </a:lnTo>
                                <a:close/>
                              </a:path>
                              <a:path w="2305050" h="343535">
                                <a:moveTo>
                                  <a:pt x="1333500" y="334962"/>
                                </a:moveTo>
                                <a:lnTo>
                                  <a:pt x="1331912" y="333387"/>
                                </a:lnTo>
                                <a:lnTo>
                                  <a:pt x="1325562" y="333387"/>
                                </a:lnTo>
                                <a:lnTo>
                                  <a:pt x="1323975" y="334962"/>
                                </a:lnTo>
                                <a:lnTo>
                                  <a:pt x="1323975" y="341325"/>
                                </a:lnTo>
                                <a:lnTo>
                                  <a:pt x="1325562" y="342912"/>
                                </a:lnTo>
                                <a:lnTo>
                                  <a:pt x="1331912" y="342912"/>
                                </a:lnTo>
                                <a:lnTo>
                                  <a:pt x="1333500" y="341325"/>
                                </a:lnTo>
                                <a:lnTo>
                                  <a:pt x="1333500" y="334962"/>
                                </a:lnTo>
                                <a:close/>
                              </a:path>
                              <a:path w="2305050" h="343535">
                                <a:moveTo>
                                  <a:pt x="1343025" y="1587"/>
                                </a:moveTo>
                                <a:lnTo>
                                  <a:pt x="1341437" y="0"/>
                                </a:lnTo>
                                <a:lnTo>
                                  <a:pt x="1335087" y="0"/>
                                </a:lnTo>
                                <a:lnTo>
                                  <a:pt x="1333500" y="1587"/>
                                </a:lnTo>
                                <a:lnTo>
                                  <a:pt x="1333500" y="7950"/>
                                </a:lnTo>
                                <a:lnTo>
                                  <a:pt x="1335087" y="9525"/>
                                </a:lnTo>
                                <a:lnTo>
                                  <a:pt x="1341437" y="9525"/>
                                </a:lnTo>
                                <a:lnTo>
                                  <a:pt x="1343025" y="7950"/>
                                </a:lnTo>
                                <a:lnTo>
                                  <a:pt x="1343025" y="1587"/>
                                </a:lnTo>
                                <a:close/>
                              </a:path>
                              <a:path w="2305050" h="343535">
                                <a:moveTo>
                                  <a:pt x="1352550" y="334962"/>
                                </a:moveTo>
                                <a:lnTo>
                                  <a:pt x="1350962" y="333387"/>
                                </a:lnTo>
                                <a:lnTo>
                                  <a:pt x="1344612" y="333387"/>
                                </a:lnTo>
                                <a:lnTo>
                                  <a:pt x="1343025" y="334962"/>
                                </a:lnTo>
                                <a:lnTo>
                                  <a:pt x="1343025" y="341325"/>
                                </a:lnTo>
                                <a:lnTo>
                                  <a:pt x="1344612" y="342912"/>
                                </a:lnTo>
                                <a:lnTo>
                                  <a:pt x="1350962" y="342912"/>
                                </a:lnTo>
                                <a:lnTo>
                                  <a:pt x="1352550" y="341325"/>
                                </a:lnTo>
                                <a:lnTo>
                                  <a:pt x="1352550" y="334962"/>
                                </a:lnTo>
                                <a:close/>
                              </a:path>
                              <a:path w="2305050" h="343535">
                                <a:moveTo>
                                  <a:pt x="1362075" y="1587"/>
                                </a:moveTo>
                                <a:lnTo>
                                  <a:pt x="1360487" y="0"/>
                                </a:lnTo>
                                <a:lnTo>
                                  <a:pt x="1354137" y="0"/>
                                </a:lnTo>
                                <a:lnTo>
                                  <a:pt x="1352550" y="1587"/>
                                </a:lnTo>
                                <a:lnTo>
                                  <a:pt x="1352550" y="7950"/>
                                </a:lnTo>
                                <a:lnTo>
                                  <a:pt x="1354137" y="9525"/>
                                </a:lnTo>
                                <a:lnTo>
                                  <a:pt x="1360487" y="9525"/>
                                </a:lnTo>
                                <a:lnTo>
                                  <a:pt x="1362075" y="7950"/>
                                </a:lnTo>
                                <a:lnTo>
                                  <a:pt x="1362075" y="1587"/>
                                </a:lnTo>
                                <a:close/>
                              </a:path>
                              <a:path w="2305050" h="343535">
                                <a:moveTo>
                                  <a:pt x="1371600" y="334962"/>
                                </a:moveTo>
                                <a:lnTo>
                                  <a:pt x="1370012" y="333387"/>
                                </a:lnTo>
                                <a:lnTo>
                                  <a:pt x="1363662" y="333387"/>
                                </a:lnTo>
                                <a:lnTo>
                                  <a:pt x="1362075" y="334962"/>
                                </a:lnTo>
                                <a:lnTo>
                                  <a:pt x="1362075" y="341325"/>
                                </a:lnTo>
                                <a:lnTo>
                                  <a:pt x="1363662" y="342912"/>
                                </a:lnTo>
                                <a:lnTo>
                                  <a:pt x="1370012" y="342912"/>
                                </a:lnTo>
                                <a:lnTo>
                                  <a:pt x="1371600" y="341325"/>
                                </a:lnTo>
                                <a:lnTo>
                                  <a:pt x="1371600" y="334962"/>
                                </a:lnTo>
                                <a:close/>
                              </a:path>
                              <a:path w="2305050" h="343535">
                                <a:moveTo>
                                  <a:pt x="1381125" y="1587"/>
                                </a:moveTo>
                                <a:lnTo>
                                  <a:pt x="1379537" y="0"/>
                                </a:lnTo>
                                <a:lnTo>
                                  <a:pt x="1373187" y="0"/>
                                </a:lnTo>
                                <a:lnTo>
                                  <a:pt x="1371600" y="1587"/>
                                </a:lnTo>
                                <a:lnTo>
                                  <a:pt x="1371600" y="7950"/>
                                </a:lnTo>
                                <a:lnTo>
                                  <a:pt x="1373187" y="9525"/>
                                </a:lnTo>
                                <a:lnTo>
                                  <a:pt x="1379537" y="9525"/>
                                </a:lnTo>
                                <a:lnTo>
                                  <a:pt x="1381125" y="7950"/>
                                </a:lnTo>
                                <a:lnTo>
                                  <a:pt x="1381125" y="1587"/>
                                </a:lnTo>
                                <a:close/>
                              </a:path>
                              <a:path w="2305050" h="343535">
                                <a:moveTo>
                                  <a:pt x="1390650" y="334962"/>
                                </a:moveTo>
                                <a:lnTo>
                                  <a:pt x="1389062" y="333387"/>
                                </a:lnTo>
                                <a:lnTo>
                                  <a:pt x="1382712" y="333387"/>
                                </a:lnTo>
                                <a:lnTo>
                                  <a:pt x="1381125" y="334962"/>
                                </a:lnTo>
                                <a:lnTo>
                                  <a:pt x="1381125" y="341325"/>
                                </a:lnTo>
                                <a:lnTo>
                                  <a:pt x="1382712" y="342912"/>
                                </a:lnTo>
                                <a:lnTo>
                                  <a:pt x="1389062" y="342912"/>
                                </a:lnTo>
                                <a:lnTo>
                                  <a:pt x="1390650" y="341325"/>
                                </a:lnTo>
                                <a:lnTo>
                                  <a:pt x="1390650" y="334962"/>
                                </a:lnTo>
                                <a:close/>
                              </a:path>
                              <a:path w="2305050" h="343535">
                                <a:moveTo>
                                  <a:pt x="1400175" y="1587"/>
                                </a:moveTo>
                                <a:lnTo>
                                  <a:pt x="1398587" y="0"/>
                                </a:lnTo>
                                <a:lnTo>
                                  <a:pt x="1392237" y="0"/>
                                </a:lnTo>
                                <a:lnTo>
                                  <a:pt x="1390650" y="1587"/>
                                </a:lnTo>
                                <a:lnTo>
                                  <a:pt x="1390650" y="7950"/>
                                </a:lnTo>
                                <a:lnTo>
                                  <a:pt x="1392237" y="9525"/>
                                </a:lnTo>
                                <a:lnTo>
                                  <a:pt x="1398587" y="9525"/>
                                </a:lnTo>
                                <a:lnTo>
                                  <a:pt x="1400175" y="7950"/>
                                </a:lnTo>
                                <a:lnTo>
                                  <a:pt x="1400175" y="1587"/>
                                </a:lnTo>
                                <a:close/>
                              </a:path>
                              <a:path w="2305050" h="343535">
                                <a:moveTo>
                                  <a:pt x="1409700" y="334962"/>
                                </a:moveTo>
                                <a:lnTo>
                                  <a:pt x="1408112" y="333387"/>
                                </a:lnTo>
                                <a:lnTo>
                                  <a:pt x="1401762" y="333387"/>
                                </a:lnTo>
                                <a:lnTo>
                                  <a:pt x="1400175" y="334962"/>
                                </a:lnTo>
                                <a:lnTo>
                                  <a:pt x="1400175" y="341325"/>
                                </a:lnTo>
                                <a:lnTo>
                                  <a:pt x="1401762" y="342912"/>
                                </a:lnTo>
                                <a:lnTo>
                                  <a:pt x="1408112" y="342912"/>
                                </a:lnTo>
                                <a:lnTo>
                                  <a:pt x="1409700" y="341325"/>
                                </a:lnTo>
                                <a:lnTo>
                                  <a:pt x="1409700" y="334962"/>
                                </a:lnTo>
                                <a:close/>
                              </a:path>
                              <a:path w="2305050" h="343535">
                                <a:moveTo>
                                  <a:pt x="1419225" y="1587"/>
                                </a:moveTo>
                                <a:lnTo>
                                  <a:pt x="1417637" y="0"/>
                                </a:lnTo>
                                <a:lnTo>
                                  <a:pt x="1411287" y="0"/>
                                </a:lnTo>
                                <a:lnTo>
                                  <a:pt x="1409700" y="1587"/>
                                </a:lnTo>
                                <a:lnTo>
                                  <a:pt x="1409700" y="7950"/>
                                </a:lnTo>
                                <a:lnTo>
                                  <a:pt x="1411287" y="9525"/>
                                </a:lnTo>
                                <a:lnTo>
                                  <a:pt x="1417637" y="9525"/>
                                </a:lnTo>
                                <a:lnTo>
                                  <a:pt x="1419225" y="7950"/>
                                </a:lnTo>
                                <a:lnTo>
                                  <a:pt x="1419225" y="1587"/>
                                </a:lnTo>
                                <a:close/>
                              </a:path>
                              <a:path w="2305050" h="343535">
                                <a:moveTo>
                                  <a:pt x="1428750" y="334962"/>
                                </a:moveTo>
                                <a:lnTo>
                                  <a:pt x="1427162" y="333387"/>
                                </a:lnTo>
                                <a:lnTo>
                                  <a:pt x="1420812" y="333387"/>
                                </a:lnTo>
                                <a:lnTo>
                                  <a:pt x="1419225" y="334962"/>
                                </a:lnTo>
                                <a:lnTo>
                                  <a:pt x="1419225" y="341325"/>
                                </a:lnTo>
                                <a:lnTo>
                                  <a:pt x="1420812" y="342912"/>
                                </a:lnTo>
                                <a:lnTo>
                                  <a:pt x="1427162" y="342912"/>
                                </a:lnTo>
                                <a:lnTo>
                                  <a:pt x="1428750" y="341325"/>
                                </a:lnTo>
                                <a:lnTo>
                                  <a:pt x="1428750" y="334962"/>
                                </a:lnTo>
                                <a:close/>
                              </a:path>
                              <a:path w="2305050" h="343535">
                                <a:moveTo>
                                  <a:pt x="1438275" y="1587"/>
                                </a:moveTo>
                                <a:lnTo>
                                  <a:pt x="1436687" y="0"/>
                                </a:lnTo>
                                <a:lnTo>
                                  <a:pt x="1430337" y="0"/>
                                </a:lnTo>
                                <a:lnTo>
                                  <a:pt x="1428750" y="1587"/>
                                </a:lnTo>
                                <a:lnTo>
                                  <a:pt x="1428750" y="7950"/>
                                </a:lnTo>
                                <a:lnTo>
                                  <a:pt x="1430337" y="9525"/>
                                </a:lnTo>
                                <a:lnTo>
                                  <a:pt x="1436687" y="9525"/>
                                </a:lnTo>
                                <a:lnTo>
                                  <a:pt x="1438275" y="7950"/>
                                </a:lnTo>
                                <a:lnTo>
                                  <a:pt x="1438275" y="1587"/>
                                </a:lnTo>
                                <a:close/>
                              </a:path>
                              <a:path w="2305050" h="343535">
                                <a:moveTo>
                                  <a:pt x="1447800" y="334962"/>
                                </a:moveTo>
                                <a:lnTo>
                                  <a:pt x="1446212" y="333387"/>
                                </a:lnTo>
                                <a:lnTo>
                                  <a:pt x="1439862" y="333387"/>
                                </a:lnTo>
                                <a:lnTo>
                                  <a:pt x="1438275" y="334962"/>
                                </a:lnTo>
                                <a:lnTo>
                                  <a:pt x="1438275" y="341325"/>
                                </a:lnTo>
                                <a:lnTo>
                                  <a:pt x="1439862" y="342912"/>
                                </a:lnTo>
                                <a:lnTo>
                                  <a:pt x="1446212" y="342912"/>
                                </a:lnTo>
                                <a:lnTo>
                                  <a:pt x="1447800" y="341325"/>
                                </a:lnTo>
                                <a:lnTo>
                                  <a:pt x="1447800" y="334962"/>
                                </a:lnTo>
                                <a:close/>
                              </a:path>
                              <a:path w="2305050" h="343535">
                                <a:moveTo>
                                  <a:pt x="1457325" y="1587"/>
                                </a:moveTo>
                                <a:lnTo>
                                  <a:pt x="1455737" y="0"/>
                                </a:lnTo>
                                <a:lnTo>
                                  <a:pt x="1449387" y="0"/>
                                </a:lnTo>
                                <a:lnTo>
                                  <a:pt x="1447800" y="1587"/>
                                </a:lnTo>
                                <a:lnTo>
                                  <a:pt x="1447800" y="7950"/>
                                </a:lnTo>
                                <a:lnTo>
                                  <a:pt x="1449387" y="9525"/>
                                </a:lnTo>
                                <a:lnTo>
                                  <a:pt x="1455737" y="9525"/>
                                </a:lnTo>
                                <a:lnTo>
                                  <a:pt x="1457325" y="7950"/>
                                </a:lnTo>
                                <a:lnTo>
                                  <a:pt x="1457325" y="1587"/>
                                </a:lnTo>
                                <a:close/>
                              </a:path>
                              <a:path w="2305050" h="343535">
                                <a:moveTo>
                                  <a:pt x="1466850" y="334962"/>
                                </a:moveTo>
                                <a:lnTo>
                                  <a:pt x="1465262" y="333387"/>
                                </a:lnTo>
                                <a:lnTo>
                                  <a:pt x="1458912" y="333387"/>
                                </a:lnTo>
                                <a:lnTo>
                                  <a:pt x="1457325" y="334962"/>
                                </a:lnTo>
                                <a:lnTo>
                                  <a:pt x="1457325" y="341325"/>
                                </a:lnTo>
                                <a:lnTo>
                                  <a:pt x="1458912" y="342912"/>
                                </a:lnTo>
                                <a:lnTo>
                                  <a:pt x="1465262" y="342912"/>
                                </a:lnTo>
                                <a:lnTo>
                                  <a:pt x="1466850" y="341325"/>
                                </a:lnTo>
                                <a:lnTo>
                                  <a:pt x="1466850" y="334962"/>
                                </a:lnTo>
                                <a:close/>
                              </a:path>
                              <a:path w="2305050" h="343535">
                                <a:moveTo>
                                  <a:pt x="1476375" y="1587"/>
                                </a:moveTo>
                                <a:lnTo>
                                  <a:pt x="1474787" y="0"/>
                                </a:lnTo>
                                <a:lnTo>
                                  <a:pt x="1468437" y="0"/>
                                </a:lnTo>
                                <a:lnTo>
                                  <a:pt x="1466850" y="1587"/>
                                </a:lnTo>
                                <a:lnTo>
                                  <a:pt x="1466850" y="7950"/>
                                </a:lnTo>
                                <a:lnTo>
                                  <a:pt x="1468437" y="9525"/>
                                </a:lnTo>
                                <a:lnTo>
                                  <a:pt x="1474787" y="9525"/>
                                </a:lnTo>
                                <a:lnTo>
                                  <a:pt x="1476375" y="7950"/>
                                </a:lnTo>
                                <a:lnTo>
                                  <a:pt x="1476375" y="1587"/>
                                </a:lnTo>
                                <a:close/>
                              </a:path>
                              <a:path w="2305050" h="343535">
                                <a:moveTo>
                                  <a:pt x="1485900" y="334962"/>
                                </a:moveTo>
                                <a:lnTo>
                                  <a:pt x="1484312" y="333387"/>
                                </a:lnTo>
                                <a:lnTo>
                                  <a:pt x="1477962" y="333387"/>
                                </a:lnTo>
                                <a:lnTo>
                                  <a:pt x="1476375" y="334962"/>
                                </a:lnTo>
                                <a:lnTo>
                                  <a:pt x="1476375" y="341325"/>
                                </a:lnTo>
                                <a:lnTo>
                                  <a:pt x="1477962" y="342912"/>
                                </a:lnTo>
                                <a:lnTo>
                                  <a:pt x="1484312" y="342912"/>
                                </a:lnTo>
                                <a:lnTo>
                                  <a:pt x="1485900" y="341325"/>
                                </a:lnTo>
                                <a:lnTo>
                                  <a:pt x="1485900" y="334962"/>
                                </a:lnTo>
                                <a:close/>
                              </a:path>
                              <a:path w="2305050" h="343535">
                                <a:moveTo>
                                  <a:pt x="1495425" y="1587"/>
                                </a:moveTo>
                                <a:lnTo>
                                  <a:pt x="1493837" y="0"/>
                                </a:lnTo>
                                <a:lnTo>
                                  <a:pt x="1487487" y="0"/>
                                </a:lnTo>
                                <a:lnTo>
                                  <a:pt x="1485900" y="1587"/>
                                </a:lnTo>
                                <a:lnTo>
                                  <a:pt x="1485900" y="7950"/>
                                </a:lnTo>
                                <a:lnTo>
                                  <a:pt x="1487487" y="9525"/>
                                </a:lnTo>
                                <a:lnTo>
                                  <a:pt x="1493837" y="9525"/>
                                </a:lnTo>
                                <a:lnTo>
                                  <a:pt x="1495425" y="7950"/>
                                </a:lnTo>
                                <a:lnTo>
                                  <a:pt x="1495425" y="1587"/>
                                </a:lnTo>
                                <a:close/>
                              </a:path>
                              <a:path w="2305050" h="343535">
                                <a:moveTo>
                                  <a:pt x="1504950" y="334962"/>
                                </a:moveTo>
                                <a:lnTo>
                                  <a:pt x="1503362" y="333387"/>
                                </a:lnTo>
                                <a:lnTo>
                                  <a:pt x="1497012" y="333387"/>
                                </a:lnTo>
                                <a:lnTo>
                                  <a:pt x="1495425" y="334962"/>
                                </a:lnTo>
                                <a:lnTo>
                                  <a:pt x="1495425" y="341325"/>
                                </a:lnTo>
                                <a:lnTo>
                                  <a:pt x="1497012" y="342912"/>
                                </a:lnTo>
                                <a:lnTo>
                                  <a:pt x="1503362" y="342912"/>
                                </a:lnTo>
                                <a:lnTo>
                                  <a:pt x="1504950" y="341325"/>
                                </a:lnTo>
                                <a:lnTo>
                                  <a:pt x="1504950" y="334962"/>
                                </a:lnTo>
                                <a:close/>
                              </a:path>
                              <a:path w="2305050" h="343535">
                                <a:moveTo>
                                  <a:pt x="1514475" y="1587"/>
                                </a:moveTo>
                                <a:lnTo>
                                  <a:pt x="1512887" y="0"/>
                                </a:lnTo>
                                <a:lnTo>
                                  <a:pt x="1506537" y="0"/>
                                </a:lnTo>
                                <a:lnTo>
                                  <a:pt x="1504950" y="1587"/>
                                </a:lnTo>
                                <a:lnTo>
                                  <a:pt x="1504950" y="7950"/>
                                </a:lnTo>
                                <a:lnTo>
                                  <a:pt x="1506537" y="9525"/>
                                </a:lnTo>
                                <a:lnTo>
                                  <a:pt x="1512887" y="9525"/>
                                </a:lnTo>
                                <a:lnTo>
                                  <a:pt x="1514475" y="7950"/>
                                </a:lnTo>
                                <a:lnTo>
                                  <a:pt x="1514475" y="1587"/>
                                </a:lnTo>
                                <a:close/>
                              </a:path>
                              <a:path w="2305050" h="343535">
                                <a:moveTo>
                                  <a:pt x="1524000" y="334962"/>
                                </a:moveTo>
                                <a:lnTo>
                                  <a:pt x="1522412" y="333387"/>
                                </a:lnTo>
                                <a:lnTo>
                                  <a:pt x="1516062" y="333387"/>
                                </a:lnTo>
                                <a:lnTo>
                                  <a:pt x="1514475" y="334962"/>
                                </a:lnTo>
                                <a:lnTo>
                                  <a:pt x="1514475" y="341325"/>
                                </a:lnTo>
                                <a:lnTo>
                                  <a:pt x="1516062" y="342912"/>
                                </a:lnTo>
                                <a:lnTo>
                                  <a:pt x="1522412" y="342912"/>
                                </a:lnTo>
                                <a:lnTo>
                                  <a:pt x="1524000" y="341325"/>
                                </a:lnTo>
                                <a:lnTo>
                                  <a:pt x="1524000" y="334962"/>
                                </a:lnTo>
                                <a:close/>
                              </a:path>
                              <a:path w="2305050" h="343535">
                                <a:moveTo>
                                  <a:pt x="1533525" y="1587"/>
                                </a:moveTo>
                                <a:lnTo>
                                  <a:pt x="1531937" y="0"/>
                                </a:lnTo>
                                <a:lnTo>
                                  <a:pt x="1525587" y="0"/>
                                </a:lnTo>
                                <a:lnTo>
                                  <a:pt x="1524000" y="1587"/>
                                </a:lnTo>
                                <a:lnTo>
                                  <a:pt x="1524000" y="7950"/>
                                </a:lnTo>
                                <a:lnTo>
                                  <a:pt x="1525587" y="9525"/>
                                </a:lnTo>
                                <a:lnTo>
                                  <a:pt x="1531937" y="9525"/>
                                </a:lnTo>
                                <a:lnTo>
                                  <a:pt x="1533525" y="7950"/>
                                </a:lnTo>
                                <a:lnTo>
                                  <a:pt x="1533525" y="1587"/>
                                </a:lnTo>
                                <a:close/>
                              </a:path>
                              <a:path w="2305050" h="343535">
                                <a:moveTo>
                                  <a:pt x="1543050" y="334962"/>
                                </a:moveTo>
                                <a:lnTo>
                                  <a:pt x="1541462" y="333387"/>
                                </a:lnTo>
                                <a:lnTo>
                                  <a:pt x="1535112" y="333387"/>
                                </a:lnTo>
                                <a:lnTo>
                                  <a:pt x="1533525" y="334962"/>
                                </a:lnTo>
                                <a:lnTo>
                                  <a:pt x="1533525" y="341325"/>
                                </a:lnTo>
                                <a:lnTo>
                                  <a:pt x="1535112" y="342912"/>
                                </a:lnTo>
                                <a:lnTo>
                                  <a:pt x="1541462" y="342912"/>
                                </a:lnTo>
                                <a:lnTo>
                                  <a:pt x="1543050" y="341325"/>
                                </a:lnTo>
                                <a:lnTo>
                                  <a:pt x="1543050" y="334962"/>
                                </a:lnTo>
                                <a:close/>
                              </a:path>
                              <a:path w="2305050" h="343535">
                                <a:moveTo>
                                  <a:pt x="1552575" y="1587"/>
                                </a:moveTo>
                                <a:lnTo>
                                  <a:pt x="1550987" y="0"/>
                                </a:lnTo>
                                <a:lnTo>
                                  <a:pt x="1544637" y="0"/>
                                </a:lnTo>
                                <a:lnTo>
                                  <a:pt x="1543050" y="1587"/>
                                </a:lnTo>
                                <a:lnTo>
                                  <a:pt x="1543050" y="7950"/>
                                </a:lnTo>
                                <a:lnTo>
                                  <a:pt x="1544637" y="9525"/>
                                </a:lnTo>
                                <a:lnTo>
                                  <a:pt x="1550987" y="9525"/>
                                </a:lnTo>
                                <a:lnTo>
                                  <a:pt x="1552575" y="7950"/>
                                </a:lnTo>
                                <a:lnTo>
                                  <a:pt x="1552575" y="1587"/>
                                </a:lnTo>
                                <a:close/>
                              </a:path>
                              <a:path w="2305050" h="343535">
                                <a:moveTo>
                                  <a:pt x="1562100" y="334962"/>
                                </a:moveTo>
                                <a:lnTo>
                                  <a:pt x="1560512" y="333387"/>
                                </a:lnTo>
                                <a:lnTo>
                                  <a:pt x="1554162" y="333387"/>
                                </a:lnTo>
                                <a:lnTo>
                                  <a:pt x="1552575" y="334962"/>
                                </a:lnTo>
                                <a:lnTo>
                                  <a:pt x="1552575" y="341325"/>
                                </a:lnTo>
                                <a:lnTo>
                                  <a:pt x="1554162" y="342912"/>
                                </a:lnTo>
                                <a:lnTo>
                                  <a:pt x="1560512" y="342912"/>
                                </a:lnTo>
                                <a:lnTo>
                                  <a:pt x="1562100" y="341325"/>
                                </a:lnTo>
                                <a:lnTo>
                                  <a:pt x="1562100" y="334962"/>
                                </a:lnTo>
                                <a:close/>
                              </a:path>
                              <a:path w="2305050" h="343535">
                                <a:moveTo>
                                  <a:pt x="1571625" y="1587"/>
                                </a:moveTo>
                                <a:lnTo>
                                  <a:pt x="1570037" y="0"/>
                                </a:lnTo>
                                <a:lnTo>
                                  <a:pt x="1563687" y="0"/>
                                </a:lnTo>
                                <a:lnTo>
                                  <a:pt x="1562100" y="1587"/>
                                </a:lnTo>
                                <a:lnTo>
                                  <a:pt x="1562100" y="7950"/>
                                </a:lnTo>
                                <a:lnTo>
                                  <a:pt x="1563687" y="9525"/>
                                </a:lnTo>
                                <a:lnTo>
                                  <a:pt x="1570037" y="9525"/>
                                </a:lnTo>
                                <a:lnTo>
                                  <a:pt x="1571625" y="7950"/>
                                </a:lnTo>
                                <a:lnTo>
                                  <a:pt x="1571625" y="1587"/>
                                </a:lnTo>
                                <a:close/>
                              </a:path>
                              <a:path w="2305050" h="343535">
                                <a:moveTo>
                                  <a:pt x="1581150" y="334962"/>
                                </a:moveTo>
                                <a:lnTo>
                                  <a:pt x="1579562" y="333387"/>
                                </a:lnTo>
                                <a:lnTo>
                                  <a:pt x="1573212" y="333387"/>
                                </a:lnTo>
                                <a:lnTo>
                                  <a:pt x="1571625" y="334962"/>
                                </a:lnTo>
                                <a:lnTo>
                                  <a:pt x="1571625" y="341325"/>
                                </a:lnTo>
                                <a:lnTo>
                                  <a:pt x="1573212" y="342912"/>
                                </a:lnTo>
                                <a:lnTo>
                                  <a:pt x="1579562" y="342912"/>
                                </a:lnTo>
                                <a:lnTo>
                                  <a:pt x="1581150" y="341325"/>
                                </a:lnTo>
                                <a:lnTo>
                                  <a:pt x="1581150" y="334962"/>
                                </a:lnTo>
                                <a:close/>
                              </a:path>
                              <a:path w="2305050" h="343535">
                                <a:moveTo>
                                  <a:pt x="1590675" y="1587"/>
                                </a:moveTo>
                                <a:lnTo>
                                  <a:pt x="1589087" y="0"/>
                                </a:lnTo>
                                <a:lnTo>
                                  <a:pt x="1582737" y="0"/>
                                </a:lnTo>
                                <a:lnTo>
                                  <a:pt x="1581150" y="1587"/>
                                </a:lnTo>
                                <a:lnTo>
                                  <a:pt x="1581150" y="7950"/>
                                </a:lnTo>
                                <a:lnTo>
                                  <a:pt x="1582737" y="9525"/>
                                </a:lnTo>
                                <a:lnTo>
                                  <a:pt x="1589087" y="9525"/>
                                </a:lnTo>
                                <a:lnTo>
                                  <a:pt x="1590675" y="7950"/>
                                </a:lnTo>
                                <a:lnTo>
                                  <a:pt x="1590675" y="1587"/>
                                </a:lnTo>
                                <a:close/>
                              </a:path>
                              <a:path w="2305050" h="343535">
                                <a:moveTo>
                                  <a:pt x="1600200" y="334962"/>
                                </a:moveTo>
                                <a:lnTo>
                                  <a:pt x="1598612" y="333387"/>
                                </a:lnTo>
                                <a:lnTo>
                                  <a:pt x="1592262" y="333387"/>
                                </a:lnTo>
                                <a:lnTo>
                                  <a:pt x="1590675" y="334962"/>
                                </a:lnTo>
                                <a:lnTo>
                                  <a:pt x="1590675" y="341325"/>
                                </a:lnTo>
                                <a:lnTo>
                                  <a:pt x="1592262" y="342912"/>
                                </a:lnTo>
                                <a:lnTo>
                                  <a:pt x="1598612" y="342912"/>
                                </a:lnTo>
                                <a:lnTo>
                                  <a:pt x="1600200" y="341325"/>
                                </a:lnTo>
                                <a:lnTo>
                                  <a:pt x="1600200" y="334962"/>
                                </a:lnTo>
                                <a:close/>
                              </a:path>
                              <a:path w="2305050" h="343535">
                                <a:moveTo>
                                  <a:pt x="1609725" y="1587"/>
                                </a:moveTo>
                                <a:lnTo>
                                  <a:pt x="1608137" y="0"/>
                                </a:lnTo>
                                <a:lnTo>
                                  <a:pt x="1601787" y="0"/>
                                </a:lnTo>
                                <a:lnTo>
                                  <a:pt x="1600200" y="1587"/>
                                </a:lnTo>
                                <a:lnTo>
                                  <a:pt x="1600200" y="7950"/>
                                </a:lnTo>
                                <a:lnTo>
                                  <a:pt x="1601787" y="9525"/>
                                </a:lnTo>
                                <a:lnTo>
                                  <a:pt x="1608137" y="9525"/>
                                </a:lnTo>
                                <a:lnTo>
                                  <a:pt x="1609725" y="7950"/>
                                </a:lnTo>
                                <a:lnTo>
                                  <a:pt x="1609725" y="1587"/>
                                </a:lnTo>
                                <a:close/>
                              </a:path>
                              <a:path w="2305050" h="343535">
                                <a:moveTo>
                                  <a:pt x="1619250" y="334962"/>
                                </a:moveTo>
                                <a:lnTo>
                                  <a:pt x="1617662" y="333387"/>
                                </a:lnTo>
                                <a:lnTo>
                                  <a:pt x="1611312" y="333387"/>
                                </a:lnTo>
                                <a:lnTo>
                                  <a:pt x="1609725" y="334962"/>
                                </a:lnTo>
                                <a:lnTo>
                                  <a:pt x="1609725" y="341325"/>
                                </a:lnTo>
                                <a:lnTo>
                                  <a:pt x="1611312" y="342912"/>
                                </a:lnTo>
                                <a:lnTo>
                                  <a:pt x="1617662" y="342912"/>
                                </a:lnTo>
                                <a:lnTo>
                                  <a:pt x="1619250" y="341325"/>
                                </a:lnTo>
                                <a:lnTo>
                                  <a:pt x="1619250" y="334962"/>
                                </a:lnTo>
                                <a:close/>
                              </a:path>
                              <a:path w="2305050" h="343535">
                                <a:moveTo>
                                  <a:pt x="1628775" y="1587"/>
                                </a:moveTo>
                                <a:lnTo>
                                  <a:pt x="1627187" y="0"/>
                                </a:lnTo>
                                <a:lnTo>
                                  <a:pt x="1620837" y="0"/>
                                </a:lnTo>
                                <a:lnTo>
                                  <a:pt x="1619250" y="1587"/>
                                </a:lnTo>
                                <a:lnTo>
                                  <a:pt x="1619250" y="7950"/>
                                </a:lnTo>
                                <a:lnTo>
                                  <a:pt x="1620837" y="9525"/>
                                </a:lnTo>
                                <a:lnTo>
                                  <a:pt x="1627187" y="9525"/>
                                </a:lnTo>
                                <a:lnTo>
                                  <a:pt x="1628775" y="7950"/>
                                </a:lnTo>
                                <a:lnTo>
                                  <a:pt x="1628775" y="1587"/>
                                </a:lnTo>
                                <a:close/>
                              </a:path>
                              <a:path w="2305050" h="343535">
                                <a:moveTo>
                                  <a:pt x="1638300" y="334962"/>
                                </a:moveTo>
                                <a:lnTo>
                                  <a:pt x="1636712" y="333387"/>
                                </a:lnTo>
                                <a:lnTo>
                                  <a:pt x="1630362" y="333387"/>
                                </a:lnTo>
                                <a:lnTo>
                                  <a:pt x="1628775" y="334962"/>
                                </a:lnTo>
                                <a:lnTo>
                                  <a:pt x="1628775" y="341325"/>
                                </a:lnTo>
                                <a:lnTo>
                                  <a:pt x="1630362" y="342912"/>
                                </a:lnTo>
                                <a:lnTo>
                                  <a:pt x="1636712" y="342912"/>
                                </a:lnTo>
                                <a:lnTo>
                                  <a:pt x="1638300" y="341325"/>
                                </a:lnTo>
                                <a:lnTo>
                                  <a:pt x="1638300" y="334962"/>
                                </a:lnTo>
                                <a:close/>
                              </a:path>
                              <a:path w="2305050" h="343535">
                                <a:moveTo>
                                  <a:pt x="1647825" y="1587"/>
                                </a:moveTo>
                                <a:lnTo>
                                  <a:pt x="1646237" y="0"/>
                                </a:lnTo>
                                <a:lnTo>
                                  <a:pt x="1639887" y="0"/>
                                </a:lnTo>
                                <a:lnTo>
                                  <a:pt x="1638300" y="1587"/>
                                </a:lnTo>
                                <a:lnTo>
                                  <a:pt x="1638300" y="7950"/>
                                </a:lnTo>
                                <a:lnTo>
                                  <a:pt x="1639887" y="9525"/>
                                </a:lnTo>
                                <a:lnTo>
                                  <a:pt x="1646237" y="9525"/>
                                </a:lnTo>
                                <a:lnTo>
                                  <a:pt x="1647825" y="7950"/>
                                </a:lnTo>
                                <a:lnTo>
                                  <a:pt x="1647825" y="1587"/>
                                </a:lnTo>
                                <a:close/>
                              </a:path>
                              <a:path w="2305050" h="343535">
                                <a:moveTo>
                                  <a:pt x="1657350" y="334962"/>
                                </a:moveTo>
                                <a:lnTo>
                                  <a:pt x="1655762" y="333387"/>
                                </a:lnTo>
                                <a:lnTo>
                                  <a:pt x="1649412" y="333387"/>
                                </a:lnTo>
                                <a:lnTo>
                                  <a:pt x="1647825" y="334962"/>
                                </a:lnTo>
                                <a:lnTo>
                                  <a:pt x="1647825" y="341325"/>
                                </a:lnTo>
                                <a:lnTo>
                                  <a:pt x="1649412" y="342912"/>
                                </a:lnTo>
                                <a:lnTo>
                                  <a:pt x="1655762" y="342912"/>
                                </a:lnTo>
                                <a:lnTo>
                                  <a:pt x="1657350" y="341325"/>
                                </a:lnTo>
                                <a:lnTo>
                                  <a:pt x="1657350" y="334962"/>
                                </a:lnTo>
                                <a:close/>
                              </a:path>
                              <a:path w="2305050" h="343535">
                                <a:moveTo>
                                  <a:pt x="1666875" y="1587"/>
                                </a:moveTo>
                                <a:lnTo>
                                  <a:pt x="1665287" y="0"/>
                                </a:lnTo>
                                <a:lnTo>
                                  <a:pt x="1658937" y="0"/>
                                </a:lnTo>
                                <a:lnTo>
                                  <a:pt x="1657350" y="1587"/>
                                </a:lnTo>
                                <a:lnTo>
                                  <a:pt x="1657350" y="7950"/>
                                </a:lnTo>
                                <a:lnTo>
                                  <a:pt x="1658937" y="9525"/>
                                </a:lnTo>
                                <a:lnTo>
                                  <a:pt x="1665287" y="9525"/>
                                </a:lnTo>
                                <a:lnTo>
                                  <a:pt x="1666875" y="7950"/>
                                </a:lnTo>
                                <a:lnTo>
                                  <a:pt x="1666875" y="1587"/>
                                </a:lnTo>
                                <a:close/>
                              </a:path>
                              <a:path w="2305050" h="343535">
                                <a:moveTo>
                                  <a:pt x="1676400" y="334962"/>
                                </a:moveTo>
                                <a:lnTo>
                                  <a:pt x="1674812" y="333387"/>
                                </a:lnTo>
                                <a:lnTo>
                                  <a:pt x="1668462" y="333387"/>
                                </a:lnTo>
                                <a:lnTo>
                                  <a:pt x="1666875" y="334962"/>
                                </a:lnTo>
                                <a:lnTo>
                                  <a:pt x="1666875" y="341325"/>
                                </a:lnTo>
                                <a:lnTo>
                                  <a:pt x="1668462" y="342912"/>
                                </a:lnTo>
                                <a:lnTo>
                                  <a:pt x="1674812" y="342912"/>
                                </a:lnTo>
                                <a:lnTo>
                                  <a:pt x="1676400" y="341325"/>
                                </a:lnTo>
                                <a:lnTo>
                                  <a:pt x="1676400" y="334962"/>
                                </a:lnTo>
                                <a:close/>
                              </a:path>
                              <a:path w="2305050" h="343535">
                                <a:moveTo>
                                  <a:pt x="1685925" y="1587"/>
                                </a:moveTo>
                                <a:lnTo>
                                  <a:pt x="1684337" y="0"/>
                                </a:lnTo>
                                <a:lnTo>
                                  <a:pt x="1677987" y="0"/>
                                </a:lnTo>
                                <a:lnTo>
                                  <a:pt x="1676400" y="1587"/>
                                </a:lnTo>
                                <a:lnTo>
                                  <a:pt x="1676400" y="7950"/>
                                </a:lnTo>
                                <a:lnTo>
                                  <a:pt x="1677987" y="9525"/>
                                </a:lnTo>
                                <a:lnTo>
                                  <a:pt x="1684337" y="9525"/>
                                </a:lnTo>
                                <a:lnTo>
                                  <a:pt x="1685925" y="7950"/>
                                </a:lnTo>
                                <a:lnTo>
                                  <a:pt x="1685925" y="1587"/>
                                </a:lnTo>
                                <a:close/>
                              </a:path>
                              <a:path w="2305050" h="343535">
                                <a:moveTo>
                                  <a:pt x="1695450" y="334962"/>
                                </a:moveTo>
                                <a:lnTo>
                                  <a:pt x="1693862" y="333387"/>
                                </a:lnTo>
                                <a:lnTo>
                                  <a:pt x="1687512" y="333387"/>
                                </a:lnTo>
                                <a:lnTo>
                                  <a:pt x="1685925" y="334962"/>
                                </a:lnTo>
                                <a:lnTo>
                                  <a:pt x="1685925" y="341325"/>
                                </a:lnTo>
                                <a:lnTo>
                                  <a:pt x="1687512" y="342912"/>
                                </a:lnTo>
                                <a:lnTo>
                                  <a:pt x="1693862" y="342912"/>
                                </a:lnTo>
                                <a:lnTo>
                                  <a:pt x="1695450" y="341325"/>
                                </a:lnTo>
                                <a:lnTo>
                                  <a:pt x="1695450" y="334962"/>
                                </a:lnTo>
                                <a:close/>
                              </a:path>
                              <a:path w="2305050" h="343535">
                                <a:moveTo>
                                  <a:pt x="1704975" y="1587"/>
                                </a:moveTo>
                                <a:lnTo>
                                  <a:pt x="1703387" y="0"/>
                                </a:lnTo>
                                <a:lnTo>
                                  <a:pt x="1697037" y="0"/>
                                </a:lnTo>
                                <a:lnTo>
                                  <a:pt x="1695450" y="1587"/>
                                </a:lnTo>
                                <a:lnTo>
                                  <a:pt x="1695450" y="7950"/>
                                </a:lnTo>
                                <a:lnTo>
                                  <a:pt x="1697037" y="9525"/>
                                </a:lnTo>
                                <a:lnTo>
                                  <a:pt x="1703387" y="9525"/>
                                </a:lnTo>
                                <a:lnTo>
                                  <a:pt x="1704975" y="7950"/>
                                </a:lnTo>
                                <a:lnTo>
                                  <a:pt x="1704975" y="1587"/>
                                </a:lnTo>
                                <a:close/>
                              </a:path>
                              <a:path w="2305050" h="343535">
                                <a:moveTo>
                                  <a:pt x="1714500" y="334962"/>
                                </a:moveTo>
                                <a:lnTo>
                                  <a:pt x="1712912" y="333387"/>
                                </a:lnTo>
                                <a:lnTo>
                                  <a:pt x="1706562" y="333387"/>
                                </a:lnTo>
                                <a:lnTo>
                                  <a:pt x="1704975" y="334962"/>
                                </a:lnTo>
                                <a:lnTo>
                                  <a:pt x="1704975" y="341325"/>
                                </a:lnTo>
                                <a:lnTo>
                                  <a:pt x="1706562" y="342912"/>
                                </a:lnTo>
                                <a:lnTo>
                                  <a:pt x="1712912" y="342912"/>
                                </a:lnTo>
                                <a:lnTo>
                                  <a:pt x="1714500" y="341325"/>
                                </a:lnTo>
                                <a:lnTo>
                                  <a:pt x="1714500" y="334962"/>
                                </a:lnTo>
                                <a:close/>
                              </a:path>
                              <a:path w="2305050" h="343535">
                                <a:moveTo>
                                  <a:pt x="1724025" y="1587"/>
                                </a:moveTo>
                                <a:lnTo>
                                  <a:pt x="1722437" y="0"/>
                                </a:lnTo>
                                <a:lnTo>
                                  <a:pt x="1716087" y="0"/>
                                </a:lnTo>
                                <a:lnTo>
                                  <a:pt x="1714500" y="1587"/>
                                </a:lnTo>
                                <a:lnTo>
                                  <a:pt x="1714500" y="7950"/>
                                </a:lnTo>
                                <a:lnTo>
                                  <a:pt x="1716087" y="9525"/>
                                </a:lnTo>
                                <a:lnTo>
                                  <a:pt x="1722437" y="9525"/>
                                </a:lnTo>
                                <a:lnTo>
                                  <a:pt x="1724025" y="7950"/>
                                </a:lnTo>
                                <a:lnTo>
                                  <a:pt x="1724025" y="1587"/>
                                </a:lnTo>
                                <a:close/>
                              </a:path>
                              <a:path w="2305050" h="343535">
                                <a:moveTo>
                                  <a:pt x="1733550" y="334962"/>
                                </a:moveTo>
                                <a:lnTo>
                                  <a:pt x="1731962" y="333387"/>
                                </a:lnTo>
                                <a:lnTo>
                                  <a:pt x="1725612" y="333387"/>
                                </a:lnTo>
                                <a:lnTo>
                                  <a:pt x="1724025" y="334962"/>
                                </a:lnTo>
                                <a:lnTo>
                                  <a:pt x="1724025" y="341325"/>
                                </a:lnTo>
                                <a:lnTo>
                                  <a:pt x="1725612" y="342912"/>
                                </a:lnTo>
                                <a:lnTo>
                                  <a:pt x="1731962" y="342912"/>
                                </a:lnTo>
                                <a:lnTo>
                                  <a:pt x="1733550" y="341325"/>
                                </a:lnTo>
                                <a:lnTo>
                                  <a:pt x="1733550" y="334962"/>
                                </a:lnTo>
                                <a:close/>
                              </a:path>
                              <a:path w="2305050" h="343535">
                                <a:moveTo>
                                  <a:pt x="1743075" y="1587"/>
                                </a:moveTo>
                                <a:lnTo>
                                  <a:pt x="1741487" y="0"/>
                                </a:lnTo>
                                <a:lnTo>
                                  <a:pt x="1735137" y="0"/>
                                </a:lnTo>
                                <a:lnTo>
                                  <a:pt x="1733550" y="1587"/>
                                </a:lnTo>
                                <a:lnTo>
                                  <a:pt x="1733550" y="7950"/>
                                </a:lnTo>
                                <a:lnTo>
                                  <a:pt x="1735137" y="9525"/>
                                </a:lnTo>
                                <a:lnTo>
                                  <a:pt x="1741487" y="9525"/>
                                </a:lnTo>
                                <a:lnTo>
                                  <a:pt x="1743075" y="7950"/>
                                </a:lnTo>
                                <a:lnTo>
                                  <a:pt x="1743075" y="1587"/>
                                </a:lnTo>
                                <a:close/>
                              </a:path>
                              <a:path w="2305050" h="343535">
                                <a:moveTo>
                                  <a:pt x="1752600" y="334962"/>
                                </a:moveTo>
                                <a:lnTo>
                                  <a:pt x="1751012" y="333387"/>
                                </a:lnTo>
                                <a:lnTo>
                                  <a:pt x="1744662" y="333387"/>
                                </a:lnTo>
                                <a:lnTo>
                                  <a:pt x="1743075" y="334962"/>
                                </a:lnTo>
                                <a:lnTo>
                                  <a:pt x="1743075" y="341325"/>
                                </a:lnTo>
                                <a:lnTo>
                                  <a:pt x="1744662" y="342912"/>
                                </a:lnTo>
                                <a:lnTo>
                                  <a:pt x="1751012" y="342912"/>
                                </a:lnTo>
                                <a:lnTo>
                                  <a:pt x="1752600" y="341325"/>
                                </a:lnTo>
                                <a:lnTo>
                                  <a:pt x="1752600" y="334962"/>
                                </a:lnTo>
                                <a:close/>
                              </a:path>
                              <a:path w="2305050" h="343535">
                                <a:moveTo>
                                  <a:pt x="1762125" y="1587"/>
                                </a:moveTo>
                                <a:lnTo>
                                  <a:pt x="1760537" y="0"/>
                                </a:lnTo>
                                <a:lnTo>
                                  <a:pt x="1754187" y="0"/>
                                </a:lnTo>
                                <a:lnTo>
                                  <a:pt x="1752600" y="1587"/>
                                </a:lnTo>
                                <a:lnTo>
                                  <a:pt x="1752600" y="7950"/>
                                </a:lnTo>
                                <a:lnTo>
                                  <a:pt x="1754187" y="9525"/>
                                </a:lnTo>
                                <a:lnTo>
                                  <a:pt x="1760537" y="9525"/>
                                </a:lnTo>
                                <a:lnTo>
                                  <a:pt x="1762125" y="7950"/>
                                </a:lnTo>
                                <a:lnTo>
                                  <a:pt x="1762125" y="1587"/>
                                </a:lnTo>
                                <a:close/>
                              </a:path>
                              <a:path w="2305050" h="343535">
                                <a:moveTo>
                                  <a:pt x="1771650" y="334962"/>
                                </a:moveTo>
                                <a:lnTo>
                                  <a:pt x="1770062" y="333387"/>
                                </a:lnTo>
                                <a:lnTo>
                                  <a:pt x="1763712" y="333387"/>
                                </a:lnTo>
                                <a:lnTo>
                                  <a:pt x="1762125" y="334962"/>
                                </a:lnTo>
                                <a:lnTo>
                                  <a:pt x="1762125" y="341325"/>
                                </a:lnTo>
                                <a:lnTo>
                                  <a:pt x="1763712" y="342912"/>
                                </a:lnTo>
                                <a:lnTo>
                                  <a:pt x="1770062" y="342912"/>
                                </a:lnTo>
                                <a:lnTo>
                                  <a:pt x="1771650" y="341325"/>
                                </a:lnTo>
                                <a:lnTo>
                                  <a:pt x="1771650" y="334962"/>
                                </a:lnTo>
                                <a:close/>
                              </a:path>
                              <a:path w="2305050" h="343535">
                                <a:moveTo>
                                  <a:pt x="1781175" y="1587"/>
                                </a:moveTo>
                                <a:lnTo>
                                  <a:pt x="1779587" y="0"/>
                                </a:lnTo>
                                <a:lnTo>
                                  <a:pt x="1773237" y="0"/>
                                </a:lnTo>
                                <a:lnTo>
                                  <a:pt x="1771650" y="1587"/>
                                </a:lnTo>
                                <a:lnTo>
                                  <a:pt x="1771650" y="7950"/>
                                </a:lnTo>
                                <a:lnTo>
                                  <a:pt x="1773237" y="9525"/>
                                </a:lnTo>
                                <a:lnTo>
                                  <a:pt x="1779587" y="9525"/>
                                </a:lnTo>
                                <a:lnTo>
                                  <a:pt x="1781175" y="7950"/>
                                </a:lnTo>
                                <a:lnTo>
                                  <a:pt x="1781175" y="1587"/>
                                </a:lnTo>
                                <a:close/>
                              </a:path>
                              <a:path w="2305050" h="343535">
                                <a:moveTo>
                                  <a:pt x="1790700" y="334962"/>
                                </a:moveTo>
                                <a:lnTo>
                                  <a:pt x="1789112" y="333387"/>
                                </a:lnTo>
                                <a:lnTo>
                                  <a:pt x="1782762" y="333387"/>
                                </a:lnTo>
                                <a:lnTo>
                                  <a:pt x="1781175" y="334962"/>
                                </a:lnTo>
                                <a:lnTo>
                                  <a:pt x="1781175" y="341325"/>
                                </a:lnTo>
                                <a:lnTo>
                                  <a:pt x="1782762" y="342912"/>
                                </a:lnTo>
                                <a:lnTo>
                                  <a:pt x="1789112" y="342912"/>
                                </a:lnTo>
                                <a:lnTo>
                                  <a:pt x="1790700" y="341325"/>
                                </a:lnTo>
                                <a:lnTo>
                                  <a:pt x="1790700" y="334962"/>
                                </a:lnTo>
                                <a:close/>
                              </a:path>
                              <a:path w="2305050" h="343535">
                                <a:moveTo>
                                  <a:pt x="1800225" y="1587"/>
                                </a:moveTo>
                                <a:lnTo>
                                  <a:pt x="1798637" y="0"/>
                                </a:lnTo>
                                <a:lnTo>
                                  <a:pt x="1792287" y="0"/>
                                </a:lnTo>
                                <a:lnTo>
                                  <a:pt x="1790700" y="1587"/>
                                </a:lnTo>
                                <a:lnTo>
                                  <a:pt x="1790700" y="7950"/>
                                </a:lnTo>
                                <a:lnTo>
                                  <a:pt x="1792287" y="9525"/>
                                </a:lnTo>
                                <a:lnTo>
                                  <a:pt x="1798637" y="9525"/>
                                </a:lnTo>
                                <a:lnTo>
                                  <a:pt x="1800225" y="7950"/>
                                </a:lnTo>
                                <a:lnTo>
                                  <a:pt x="1800225" y="1587"/>
                                </a:lnTo>
                                <a:close/>
                              </a:path>
                              <a:path w="2305050" h="343535">
                                <a:moveTo>
                                  <a:pt x="1809750" y="334962"/>
                                </a:moveTo>
                                <a:lnTo>
                                  <a:pt x="1808162" y="333387"/>
                                </a:lnTo>
                                <a:lnTo>
                                  <a:pt x="1801812" y="333387"/>
                                </a:lnTo>
                                <a:lnTo>
                                  <a:pt x="1800225" y="334962"/>
                                </a:lnTo>
                                <a:lnTo>
                                  <a:pt x="1800225" y="341325"/>
                                </a:lnTo>
                                <a:lnTo>
                                  <a:pt x="1801812" y="342912"/>
                                </a:lnTo>
                                <a:lnTo>
                                  <a:pt x="1808162" y="342912"/>
                                </a:lnTo>
                                <a:lnTo>
                                  <a:pt x="1809750" y="341325"/>
                                </a:lnTo>
                                <a:lnTo>
                                  <a:pt x="1809750" y="334962"/>
                                </a:lnTo>
                                <a:close/>
                              </a:path>
                              <a:path w="2305050" h="343535">
                                <a:moveTo>
                                  <a:pt x="1819275" y="1587"/>
                                </a:moveTo>
                                <a:lnTo>
                                  <a:pt x="1817687" y="0"/>
                                </a:lnTo>
                                <a:lnTo>
                                  <a:pt x="1811337" y="0"/>
                                </a:lnTo>
                                <a:lnTo>
                                  <a:pt x="1809750" y="1587"/>
                                </a:lnTo>
                                <a:lnTo>
                                  <a:pt x="1809750" y="7950"/>
                                </a:lnTo>
                                <a:lnTo>
                                  <a:pt x="1811337" y="9525"/>
                                </a:lnTo>
                                <a:lnTo>
                                  <a:pt x="1817687" y="9525"/>
                                </a:lnTo>
                                <a:lnTo>
                                  <a:pt x="1819275" y="7950"/>
                                </a:lnTo>
                                <a:lnTo>
                                  <a:pt x="1819275" y="1587"/>
                                </a:lnTo>
                                <a:close/>
                              </a:path>
                              <a:path w="2305050" h="343535">
                                <a:moveTo>
                                  <a:pt x="1828800" y="334962"/>
                                </a:moveTo>
                                <a:lnTo>
                                  <a:pt x="1827212" y="333387"/>
                                </a:lnTo>
                                <a:lnTo>
                                  <a:pt x="1820862" y="333387"/>
                                </a:lnTo>
                                <a:lnTo>
                                  <a:pt x="1819275" y="334962"/>
                                </a:lnTo>
                                <a:lnTo>
                                  <a:pt x="1819275" y="341325"/>
                                </a:lnTo>
                                <a:lnTo>
                                  <a:pt x="1820862" y="342912"/>
                                </a:lnTo>
                                <a:lnTo>
                                  <a:pt x="1827212" y="342912"/>
                                </a:lnTo>
                                <a:lnTo>
                                  <a:pt x="1828800" y="341325"/>
                                </a:lnTo>
                                <a:lnTo>
                                  <a:pt x="1828800" y="334962"/>
                                </a:lnTo>
                                <a:close/>
                              </a:path>
                              <a:path w="2305050" h="343535">
                                <a:moveTo>
                                  <a:pt x="1838325" y="1587"/>
                                </a:moveTo>
                                <a:lnTo>
                                  <a:pt x="1836737" y="0"/>
                                </a:lnTo>
                                <a:lnTo>
                                  <a:pt x="1830387" y="0"/>
                                </a:lnTo>
                                <a:lnTo>
                                  <a:pt x="1828800" y="1587"/>
                                </a:lnTo>
                                <a:lnTo>
                                  <a:pt x="1828800" y="7950"/>
                                </a:lnTo>
                                <a:lnTo>
                                  <a:pt x="1830387" y="9525"/>
                                </a:lnTo>
                                <a:lnTo>
                                  <a:pt x="1836737" y="9525"/>
                                </a:lnTo>
                                <a:lnTo>
                                  <a:pt x="1838325" y="7950"/>
                                </a:lnTo>
                                <a:lnTo>
                                  <a:pt x="1838325" y="1587"/>
                                </a:lnTo>
                                <a:close/>
                              </a:path>
                              <a:path w="2305050" h="343535">
                                <a:moveTo>
                                  <a:pt x="1847850" y="334962"/>
                                </a:moveTo>
                                <a:lnTo>
                                  <a:pt x="1846262" y="333387"/>
                                </a:lnTo>
                                <a:lnTo>
                                  <a:pt x="1839912" y="333387"/>
                                </a:lnTo>
                                <a:lnTo>
                                  <a:pt x="1838325" y="334962"/>
                                </a:lnTo>
                                <a:lnTo>
                                  <a:pt x="1838325" y="341325"/>
                                </a:lnTo>
                                <a:lnTo>
                                  <a:pt x="1839912" y="342912"/>
                                </a:lnTo>
                                <a:lnTo>
                                  <a:pt x="1846262" y="342912"/>
                                </a:lnTo>
                                <a:lnTo>
                                  <a:pt x="1847850" y="341325"/>
                                </a:lnTo>
                                <a:lnTo>
                                  <a:pt x="1847850" y="334962"/>
                                </a:lnTo>
                                <a:close/>
                              </a:path>
                              <a:path w="2305050" h="343535">
                                <a:moveTo>
                                  <a:pt x="1857375" y="1587"/>
                                </a:moveTo>
                                <a:lnTo>
                                  <a:pt x="1855787" y="0"/>
                                </a:lnTo>
                                <a:lnTo>
                                  <a:pt x="1849437" y="0"/>
                                </a:lnTo>
                                <a:lnTo>
                                  <a:pt x="1847850" y="1587"/>
                                </a:lnTo>
                                <a:lnTo>
                                  <a:pt x="1847850" y="7950"/>
                                </a:lnTo>
                                <a:lnTo>
                                  <a:pt x="1849437" y="9525"/>
                                </a:lnTo>
                                <a:lnTo>
                                  <a:pt x="1855787" y="9525"/>
                                </a:lnTo>
                                <a:lnTo>
                                  <a:pt x="1857375" y="7950"/>
                                </a:lnTo>
                                <a:lnTo>
                                  <a:pt x="1857375" y="1587"/>
                                </a:lnTo>
                                <a:close/>
                              </a:path>
                              <a:path w="2305050" h="343535">
                                <a:moveTo>
                                  <a:pt x="1866900" y="334962"/>
                                </a:moveTo>
                                <a:lnTo>
                                  <a:pt x="1865312" y="333387"/>
                                </a:lnTo>
                                <a:lnTo>
                                  <a:pt x="1858962" y="333387"/>
                                </a:lnTo>
                                <a:lnTo>
                                  <a:pt x="1857375" y="334962"/>
                                </a:lnTo>
                                <a:lnTo>
                                  <a:pt x="1857375" y="341325"/>
                                </a:lnTo>
                                <a:lnTo>
                                  <a:pt x="1858962" y="342912"/>
                                </a:lnTo>
                                <a:lnTo>
                                  <a:pt x="1865312" y="342912"/>
                                </a:lnTo>
                                <a:lnTo>
                                  <a:pt x="1866900" y="341325"/>
                                </a:lnTo>
                                <a:lnTo>
                                  <a:pt x="1866900" y="334962"/>
                                </a:lnTo>
                                <a:close/>
                              </a:path>
                              <a:path w="2305050" h="343535">
                                <a:moveTo>
                                  <a:pt x="1876425" y="1587"/>
                                </a:moveTo>
                                <a:lnTo>
                                  <a:pt x="1874837" y="0"/>
                                </a:lnTo>
                                <a:lnTo>
                                  <a:pt x="1868487" y="0"/>
                                </a:lnTo>
                                <a:lnTo>
                                  <a:pt x="1866900" y="1587"/>
                                </a:lnTo>
                                <a:lnTo>
                                  <a:pt x="1866900" y="7950"/>
                                </a:lnTo>
                                <a:lnTo>
                                  <a:pt x="1868487" y="9525"/>
                                </a:lnTo>
                                <a:lnTo>
                                  <a:pt x="1874837" y="9525"/>
                                </a:lnTo>
                                <a:lnTo>
                                  <a:pt x="1876425" y="7950"/>
                                </a:lnTo>
                                <a:lnTo>
                                  <a:pt x="1876425" y="1587"/>
                                </a:lnTo>
                                <a:close/>
                              </a:path>
                              <a:path w="2305050" h="343535">
                                <a:moveTo>
                                  <a:pt x="1885950" y="334962"/>
                                </a:moveTo>
                                <a:lnTo>
                                  <a:pt x="1884362" y="333387"/>
                                </a:lnTo>
                                <a:lnTo>
                                  <a:pt x="1878012" y="333387"/>
                                </a:lnTo>
                                <a:lnTo>
                                  <a:pt x="1876425" y="334962"/>
                                </a:lnTo>
                                <a:lnTo>
                                  <a:pt x="1876425" y="341325"/>
                                </a:lnTo>
                                <a:lnTo>
                                  <a:pt x="1878012" y="342912"/>
                                </a:lnTo>
                                <a:lnTo>
                                  <a:pt x="1884362" y="342912"/>
                                </a:lnTo>
                                <a:lnTo>
                                  <a:pt x="1885950" y="341325"/>
                                </a:lnTo>
                                <a:lnTo>
                                  <a:pt x="1885950" y="334962"/>
                                </a:lnTo>
                                <a:close/>
                              </a:path>
                              <a:path w="2305050" h="343535">
                                <a:moveTo>
                                  <a:pt x="1895475" y="1587"/>
                                </a:moveTo>
                                <a:lnTo>
                                  <a:pt x="1893887" y="0"/>
                                </a:lnTo>
                                <a:lnTo>
                                  <a:pt x="1887537" y="0"/>
                                </a:lnTo>
                                <a:lnTo>
                                  <a:pt x="1885950" y="1587"/>
                                </a:lnTo>
                                <a:lnTo>
                                  <a:pt x="1885950" y="7950"/>
                                </a:lnTo>
                                <a:lnTo>
                                  <a:pt x="1887537" y="9525"/>
                                </a:lnTo>
                                <a:lnTo>
                                  <a:pt x="1893887" y="9525"/>
                                </a:lnTo>
                                <a:lnTo>
                                  <a:pt x="1895475" y="7950"/>
                                </a:lnTo>
                                <a:lnTo>
                                  <a:pt x="1895475" y="1587"/>
                                </a:lnTo>
                                <a:close/>
                              </a:path>
                              <a:path w="2305050" h="343535">
                                <a:moveTo>
                                  <a:pt x="1905000" y="334962"/>
                                </a:moveTo>
                                <a:lnTo>
                                  <a:pt x="1903412" y="333387"/>
                                </a:lnTo>
                                <a:lnTo>
                                  <a:pt x="1897062" y="333387"/>
                                </a:lnTo>
                                <a:lnTo>
                                  <a:pt x="1895475" y="334962"/>
                                </a:lnTo>
                                <a:lnTo>
                                  <a:pt x="1895475" y="341325"/>
                                </a:lnTo>
                                <a:lnTo>
                                  <a:pt x="1897062" y="342912"/>
                                </a:lnTo>
                                <a:lnTo>
                                  <a:pt x="1903412" y="342912"/>
                                </a:lnTo>
                                <a:lnTo>
                                  <a:pt x="1905000" y="341325"/>
                                </a:lnTo>
                                <a:lnTo>
                                  <a:pt x="1905000" y="334962"/>
                                </a:lnTo>
                                <a:close/>
                              </a:path>
                              <a:path w="2305050" h="343535">
                                <a:moveTo>
                                  <a:pt x="1914525" y="1587"/>
                                </a:moveTo>
                                <a:lnTo>
                                  <a:pt x="1912937" y="0"/>
                                </a:lnTo>
                                <a:lnTo>
                                  <a:pt x="1906587" y="0"/>
                                </a:lnTo>
                                <a:lnTo>
                                  <a:pt x="1905000" y="1587"/>
                                </a:lnTo>
                                <a:lnTo>
                                  <a:pt x="1905000" y="7950"/>
                                </a:lnTo>
                                <a:lnTo>
                                  <a:pt x="1906587" y="9525"/>
                                </a:lnTo>
                                <a:lnTo>
                                  <a:pt x="1912937" y="9525"/>
                                </a:lnTo>
                                <a:lnTo>
                                  <a:pt x="1914525" y="7950"/>
                                </a:lnTo>
                                <a:lnTo>
                                  <a:pt x="1914525" y="1587"/>
                                </a:lnTo>
                                <a:close/>
                              </a:path>
                              <a:path w="2305050" h="343535">
                                <a:moveTo>
                                  <a:pt x="1924050" y="334962"/>
                                </a:moveTo>
                                <a:lnTo>
                                  <a:pt x="1922462" y="333387"/>
                                </a:lnTo>
                                <a:lnTo>
                                  <a:pt x="1916112" y="333387"/>
                                </a:lnTo>
                                <a:lnTo>
                                  <a:pt x="1914525" y="334962"/>
                                </a:lnTo>
                                <a:lnTo>
                                  <a:pt x="1914525" y="341325"/>
                                </a:lnTo>
                                <a:lnTo>
                                  <a:pt x="1916112" y="342912"/>
                                </a:lnTo>
                                <a:lnTo>
                                  <a:pt x="1922462" y="342912"/>
                                </a:lnTo>
                                <a:lnTo>
                                  <a:pt x="1924050" y="341325"/>
                                </a:lnTo>
                                <a:lnTo>
                                  <a:pt x="1924050" y="334962"/>
                                </a:lnTo>
                                <a:close/>
                              </a:path>
                              <a:path w="2305050" h="343535">
                                <a:moveTo>
                                  <a:pt x="1933575" y="1587"/>
                                </a:moveTo>
                                <a:lnTo>
                                  <a:pt x="1931987" y="0"/>
                                </a:lnTo>
                                <a:lnTo>
                                  <a:pt x="1925637" y="0"/>
                                </a:lnTo>
                                <a:lnTo>
                                  <a:pt x="1924050" y="1587"/>
                                </a:lnTo>
                                <a:lnTo>
                                  <a:pt x="1924050" y="7950"/>
                                </a:lnTo>
                                <a:lnTo>
                                  <a:pt x="1925637" y="9525"/>
                                </a:lnTo>
                                <a:lnTo>
                                  <a:pt x="1931987" y="9525"/>
                                </a:lnTo>
                                <a:lnTo>
                                  <a:pt x="1933575" y="7950"/>
                                </a:lnTo>
                                <a:lnTo>
                                  <a:pt x="1933575" y="1587"/>
                                </a:lnTo>
                                <a:close/>
                              </a:path>
                              <a:path w="2305050" h="343535">
                                <a:moveTo>
                                  <a:pt x="1943100" y="334962"/>
                                </a:moveTo>
                                <a:lnTo>
                                  <a:pt x="1941512" y="333387"/>
                                </a:lnTo>
                                <a:lnTo>
                                  <a:pt x="1935162" y="333387"/>
                                </a:lnTo>
                                <a:lnTo>
                                  <a:pt x="1933575" y="334962"/>
                                </a:lnTo>
                                <a:lnTo>
                                  <a:pt x="1933575" y="341325"/>
                                </a:lnTo>
                                <a:lnTo>
                                  <a:pt x="1935162" y="342912"/>
                                </a:lnTo>
                                <a:lnTo>
                                  <a:pt x="1941512" y="342912"/>
                                </a:lnTo>
                                <a:lnTo>
                                  <a:pt x="1943100" y="341325"/>
                                </a:lnTo>
                                <a:lnTo>
                                  <a:pt x="1943100" y="334962"/>
                                </a:lnTo>
                                <a:close/>
                              </a:path>
                              <a:path w="2305050" h="343535">
                                <a:moveTo>
                                  <a:pt x="1952625" y="1587"/>
                                </a:moveTo>
                                <a:lnTo>
                                  <a:pt x="1951037" y="0"/>
                                </a:lnTo>
                                <a:lnTo>
                                  <a:pt x="1944687" y="0"/>
                                </a:lnTo>
                                <a:lnTo>
                                  <a:pt x="1943100" y="1587"/>
                                </a:lnTo>
                                <a:lnTo>
                                  <a:pt x="1943100" y="7950"/>
                                </a:lnTo>
                                <a:lnTo>
                                  <a:pt x="1944687" y="9525"/>
                                </a:lnTo>
                                <a:lnTo>
                                  <a:pt x="1951037" y="9525"/>
                                </a:lnTo>
                                <a:lnTo>
                                  <a:pt x="1952625" y="7950"/>
                                </a:lnTo>
                                <a:lnTo>
                                  <a:pt x="1952625" y="1587"/>
                                </a:lnTo>
                                <a:close/>
                              </a:path>
                              <a:path w="2305050" h="343535">
                                <a:moveTo>
                                  <a:pt x="1962150" y="334962"/>
                                </a:moveTo>
                                <a:lnTo>
                                  <a:pt x="1960562" y="333387"/>
                                </a:lnTo>
                                <a:lnTo>
                                  <a:pt x="1954212" y="333387"/>
                                </a:lnTo>
                                <a:lnTo>
                                  <a:pt x="1952625" y="334962"/>
                                </a:lnTo>
                                <a:lnTo>
                                  <a:pt x="1952625" y="341325"/>
                                </a:lnTo>
                                <a:lnTo>
                                  <a:pt x="1954212" y="342912"/>
                                </a:lnTo>
                                <a:lnTo>
                                  <a:pt x="1960562" y="342912"/>
                                </a:lnTo>
                                <a:lnTo>
                                  <a:pt x="1962150" y="341325"/>
                                </a:lnTo>
                                <a:lnTo>
                                  <a:pt x="1962150" y="334962"/>
                                </a:lnTo>
                                <a:close/>
                              </a:path>
                              <a:path w="2305050" h="343535">
                                <a:moveTo>
                                  <a:pt x="1971675" y="1587"/>
                                </a:moveTo>
                                <a:lnTo>
                                  <a:pt x="1970087" y="0"/>
                                </a:lnTo>
                                <a:lnTo>
                                  <a:pt x="1963737" y="0"/>
                                </a:lnTo>
                                <a:lnTo>
                                  <a:pt x="1962150" y="1587"/>
                                </a:lnTo>
                                <a:lnTo>
                                  <a:pt x="1962150" y="7950"/>
                                </a:lnTo>
                                <a:lnTo>
                                  <a:pt x="1963737" y="9525"/>
                                </a:lnTo>
                                <a:lnTo>
                                  <a:pt x="1970087" y="9525"/>
                                </a:lnTo>
                                <a:lnTo>
                                  <a:pt x="1971675" y="7950"/>
                                </a:lnTo>
                                <a:lnTo>
                                  <a:pt x="1971675" y="1587"/>
                                </a:lnTo>
                                <a:close/>
                              </a:path>
                              <a:path w="2305050" h="343535">
                                <a:moveTo>
                                  <a:pt x="1981200" y="334962"/>
                                </a:moveTo>
                                <a:lnTo>
                                  <a:pt x="1979612" y="333387"/>
                                </a:lnTo>
                                <a:lnTo>
                                  <a:pt x="1973262" y="333387"/>
                                </a:lnTo>
                                <a:lnTo>
                                  <a:pt x="1971675" y="334962"/>
                                </a:lnTo>
                                <a:lnTo>
                                  <a:pt x="1971675" y="341325"/>
                                </a:lnTo>
                                <a:lnTo>
                                  <a:pt x="1973262" y="342912"/>
                                </a:lnTo>
                                <a:lnTo>
                                  <a:pt x="1979612" y="342912"/>
                                </a:lnTo>
                                <a:lnTo>
                                  <a:pt x="1981200" y="341325"/>
                                </a:lnTo>
                                <a:lnTo>
                                  <a:pt x="1981200" y="334962"/>
                                </a:lnTo>
                                <a:close/>
                              </a:path>
                              <a:path w="2305050" h="343535">
                                <a:moveTo>
                                  <a:pt x="1990725" y="1587"/>
                                </a:moveTo>
                                <a:lnTo>
                                  <a:pt x="1989137" y="0"/>
                                </a:lnTo>
                                <a:lnTo>
                                  <a:pt x="1982787" y="0"/>
                                </a:lnTo>
                                <a:lnTo>
                                  <a:pt x="1981200" y="1587"/>
                                </a:lnTo>
                                <a:lnTo>
                                  <a:pt x="1981200" y="7950"/>
                                </a:lnTo>
                                <a:lnTo>
                                  <a:pt x="1982787" y="9525"/>
                                </a:lnTo>
                                <a:lnTo>
                                  <a:pt x="1989137" y="9525"/>
                                </a:lnTo>
                                <a:lnTo>
                                  <a:pt x="1990725" y="7950"/>
                                </a:lnTo>
                                <a:lnTo>
                                  <a:pt x="1990725" y="1587"/>
                                </a:lnTo>
                                <a:close/>
                              </a:path>
                              <a:path w="2305050" h="343535">
                                <a:moveTo>
                                  <a:pt x="2000250" y="334962"/>
                                </a:moveTo>
                                <a:lnTo>
                                  <a:pt x="1998662" y="333387"/>
                                </a:lnTo>
                                <a:lnTo>
                                  <a:pt x="1992312" y="333387"/>
                                </a:lnTo>
                                <a:lnTo>
                                  <a:pt x="1990725" y="334962"/>
                                </a:lnTo>
                                <a:lnTo>
                                  <a:pt x="1990725" y="341325"/>
                                </a:lnTo>
                                <a:lnTo>
                                  <a:pt x="1992312" y="342912"/>
                                </a:lnTo>
                                <a:lnTo>
                                  <a:pt x="1998662" y="342912"/>
                                </a:lnTo>
                                <a:lnTo>
                                  <a:pt x="2000250" y="341325"/>
                                </a:lnTo>
                                <a:lnTo>
                                  <a:pt x="2000250" y="334962"/>
                                </a:lnTo>
                                <a:close/>
                              </a:path>
                              <a:path w="2305050" h="343535">
                                <a:moveTo>
                                  <a:pt x="2009775" y="1587"/>
                                </a:moveTo>
                                <a:lnTo>
                                  <a:pt x="2008187" y="0"/>
                                </a:lnTo>
                                <a:lnTo>
                                  <a:pt x="2001837" y="0"/>
                                </a:lnTo>
                                <a:lnTo>
                                  <a:pt x="2000250" y="1587"/>
                                </a:lnTo>
                                <a:lnTo>
                                  <a:pt x="2000250" y="7950"/>
                                </a:lnTo>
                                <a:lnTo>
                                  <a:pt x="2001837" y="9525"/>
                                </a:lnTo>
                                <a:lnTo>
                                  <a:pt x="2008187" y="9525"/>
                                </a:lnTo>
                                <a:lnTo>
                                  <a:pt x="2009775" y="7950"/>
                                </a:lnTo>
                                <a:lnTo>
                                  <a:pt x="2009775" y="1587"/>
                                </a:lnTo>
                                <a:close/>
                              </a:path>
                              <a:path w="2305050" h="343535">
                                <a:moveTo>
                                  <a:pt x="2019300" y="334962"/>
                                </a:moveTo>
                                <a:lnTo>
                                  <a:pt x="2017712" y="333387"/>
                                </a:lnTo>
                                <a:lnTo>
                                  <a:pt x="2011362" y="333387"/>
                                </a:lnTo>
                                <a:lnTo>
                                  <a:pt x="2009775" y="334962"/>
                                </a:lnTo>
                                <a:lnTo>
                                  <a:pt x="2009775" y="341325"/>
                                </a:lnTo>
                                <a:lnTo>
                                  <a:pt x="2011362" y="342912"/>
                                </a:lnTo>
                                <a:lnTo>
                                  <a:pt x="2017712" y="342912"/>
                                </a:lnTo>
                                <a:lnTo>
                                  <a:pt x="2019300" y="341325"/>
                                </a:lnTo>
                                <a:lnTo>
                                  <a:pt x="2019300" y="334962"/>
                                </a:lnTo>
                                <a:close/>
                              </a:path>
                              <a:path w="2305050" h="343535">
                                <a:moveTo>
                                  <a:pt x="2028825" y="1587"/>
                                </a:moveTo>
                                <a:lnTo>
                                  <a:pt x="2027237" y="0"/>
                                </a:lnTo>
                                <a:lnTo>
                                  <a:pt x="2020887" y="0"/>
                                </a:lnTo>
                                <a:lnTo>
                                  <a:pt x="2019300" y="1587"/>
                                </a:lnTo>
                                <a:lnTo>
                                  <a:pt x="2019300" y="7950"/>
                                </a:lnTo>
                                <a:lnTo>
                                  <a:pt x="2020887" y="9525"/>
                                </a:lnTo>
                                <a:lnTo>
                                  <a:pt x="2027237" y="9525"/>
                                </a:lnTo>
                                <a:lnTo>
                                  <a:pt x="2028825" y="7950"/>
                                </a:lnTo>
                                <a:lnTo>
                                  <a:pt x="2028825" y="1587"/>
                                </a:lnTo>
                                <a:close/>
                              </a:path>
                              <a:path w="2305050" h="343535">
                                <a:moveTo>
                                  <a:pt x="2038350" y="334962"/>
                                </a:moveTo>
                                <a:lnTo>
                                  <a:pt x="2036762" y="333387"/>
                                </a:lnTo>
                                <a:lnTo>
                                  <a:pt x="2030412" y="333387"/>
                                </a:lnTo>
                                <a:lnTo>
                                  <a:pt x="2028825" y="334962"/>
                                </a:lnTo>
                                <a:lnTo>
                                  <a:pt x="2028825" y="341325"/>
                                </a:lnTo>
                                <a:lnTo>
                                  <a:pt x="2030412" y="342912"/>
                                </a:lnTo>
                                <a:lnTo>
                                  <a:pt x="2036762" y="342912"/>
                                </a:lnTo>
                                <a:lnTo>
                                  <a:pt x="2038350" y="341325"/>
                                </a:lnTo>
                                <a:lnTo>
                                  <a:pt x="2038350" y="334962"/>
                                </a:lnTo>
                                <a:close/>
                              </a:path>
                              <a:path w="2305050" h="343535">
                                <a:moveTo>
                                  <a:pt x="2047875" y="1587"/>
                                </a:moveTo>
                                <a:lnTo>
                                  <a:pt x="2046287" y="0"/>
                                </a:lnTo>
                                <a:lnTo>
                                  <a:pt x="2039937" y="0"/>
                                </a:lnTo>
                                <a:lnTo>
                                  <a:pt x="2038350" y="1587"/>
                                </a:lnTo>
                                <a:lnTo>
                                  <a:pt x="2038350" y="7950"/>
                                </a:lnTo>
                                <a:lnTo>
                                  <a:pt x="2039937" y="9525"/>
                                </a:lnTo>
                                <a:lnTo>
                                  <a:pt x="2046287" y="9525"/>
                                </a:lnTo>
                                <a:lnTo>
                                  <a:pt x="2047875" y="7950"/>
                                </a:lnTo>
                                <a:lnTo>
                                  <a:pt x="2047875" y="1587"/>
                                </a:lnTo>
                                <a:close/>
                              </a:path>
                              <a:path w="2305050" h="343535">
                                <a:moveTo>
                                  <a:pt x="2057400" y="334962"/>
                                </a:moveTo>
                                <a:lnTo>
                                  <a:pt x="2055812" y="333387"/>
                                </a:lnTo>
                                <a:lnTo>
                                  <a:pt x="2049462" y="333387"/>
                                </a:lnTo>
                                <a:lnTo>
                                  <a:pt x="2047875" y="334962"/>
                                </a:lnTo>
                                <a:lnTo>
                                  <a:pt x="2047875" y="341325"/>
                                </a:lnTo>
                                <a:lnTo>
                                  <a:pt x="2049462" y="342912"/>
                                </a:lnTo>
                                <a:lnTo>
                                  <a:pt x="2055812" y="342912"/>
                                </a:lnTo>
                                <a:lnTo>
                                  <a:pt x="2057400" y="341325"/>
                                </a:lnTo>
                                <a:lnTo>
                                  <a:pt x="2057400" y="334962"/>
                                </a:lnTo>
                                <a:close/>
                              </a:path>
                              <a:path w="2305050" h="343535">
                                <a:moveTo>
                                  <a:pt x="2066925" y="1587"/>
                                </a:moveTo>
                                <a:lnTo>
                                  <a:pt x="2065337" y="0"/>
                                </a:lnTo>
                                <a:lnTo>
                                  <a:pt x="2058987" y="0"/>
                                </a:lnTo>
                                <a:lnTo>
                                  <a:pt x="2057400" y="1587"/>
                                </a:lnTo>
                                <a:lnTo>
                                  <a:pt x="2057400" y="7950"/>
                                </a:lnTo>
                                <a:lnTo>
                                  <a:pt x="2058987" y="9525"/>
                                </a:lnTo>
                                <a:lnTo>
                                  <a:pt x="2065337" y="9525"/>
                                </a:lnTo>
                                <a:lnTo>
                                  <a:pt x="2066925" y="7950"/>
                                </a:lnTo>
                                <a:lnTo>
                                  <a:pt x="2066925" y="1587"/>
                                </a:lnTo>
                                <a:close/>
                              </a:path>
                              <a:path w="2305050" h="343535">
                                <a:moveTo>
                                  <a:pt x="2076450" y="334962"/>
                                </a:moveTo>
                                <a:lnTo>
                                  <a:pt x="2074862" y="333387"/>
                                </a:lnTo>
                                <a:lnTo>
                                  <a:pt x="2068512" y="333387"/>
                                </a:lnTo>
                                <a:lnTo>
                                  <a:pt x="2066925" y="334962"/>
                                </a:lnTo>
                                <a:lnTo>
                                  <a:pt x="2066925" y="341325"/>
                                </a:lnTo>
                                <a:lnTo>
                                  <a:pt x="2068512" y="342912"/>
                                </a:lnTo>
                                <a:lnTo>
                                  <a:pt x="2074862" y="342912"/>
                                </a:lnTo>
                                <a:lnTo>
                                  <a:pt x="2076450" y="341325"/>
                                </a:lnTo>
                                <a:lnTo>
                                  <a:pt x="2076450" y="334962"/>
                                </a:lnTo>
                                <a:close/>
                              </a:path>
                              <a:path w="2305050" h="343535">
                                <a:moveTo>
                                  <a:pt x="2085975" y="1587"/>
                                </a:moveTo>
                                <a:lnTo>
                                  <a:pt x="2084387" y="0"/>
                                </a:lnTo>
                                <a:lnTo>
                                  <a:pt x="2078037" y="0"/>
                                </a:lnTo>
                                <a:lnTo>
                                  <a:pt x="2076450" y="1587"/>
                                </a:lnTo>
                                <a:lnTo>
                                  <a:pt x="2076450" y="7950"/>
                                </a:lnTo>
                                <a:lnTo>
                                  <a:pt x="2078037" y="9525"/>
                                </a:lnTo>
                                <a:lnTo>
                                  <a:pt x="2084387" y="9525"/>
                                </a:lnTo>
                                <a:lnTo>
                                  <a:pt x="2085975" y="7950"/>
                                </a:lnTo>
                                <a:lnTo>
                                  <a:pt x="2085975" y="1587"/>
                                </a:lnTo>
                                <a:close/>
                              </a:path>
                              <a:path w="2305050" h="343535">
                                <a:moveTo>
                                  <a:pt x="2095500" y="334962"/>
                                </a:moveTo>
                                <a:lnTo>
                                  <a:pt x="2093912" y="333387"/>
                                </a:lnTo>
                                <a:lnTo>
                                  <a:pt x="2087562" y="333387"/>
                                </a:lnTo>
                                <a:lnTo>
                                  <a:pt x="2085975" y="334962"/>
                                </a:lnTo>
                                <a:lnTo>
                                  <a:pt x="2085975" y="341325"/>
                                </a:lnTo>
                                <a:lnTo>
                                  <a:pt x="2087562" y="342912"/>
                                </a:lnTo>
                                <a:lnTo>
                                  <a:pt x="2093912" y="342912"/>
                                </a:lnTo>
                                <a:lnTo>
                                  <a:pt x="2095500" y="341325"/>
                                </a:lnTo>
                                <a:lnTo>
                                  <a:pt x="2095500" y="334962"/>
                                </a:lnTo>
                                <a:close/>
                              </a:path>
                              <a:path w="2305050" h="343535">
                                <a:moveTo>
                                  <a:pt x="2105025" y="1587"/>
                                </a:moveTo>
                                <a:lnTo>
                                  <a:pt x="2103437" y="0"/>
                                </a:lnTo>
                                <a:lnTo>
                                  <a:pt x="2097087" y="0"/>
                                </a:lnTo>
                                <a:lnTo>
                                  <a:pt x="2095500" y="1587"/>
                                </a:lnTo>
                                <a:lnTo>
                                  <a:pt x="2095500" y="7950"/>
                                </a:lnTo>
                                <a:lnTo>
                                  <a:pt x="2097087" y="9525"/>
                                </a:lnTo>
                                <a:lnTo>
                                  <a:pt x="2103437" y="9525"/>
                                </a:lnTo>
                                <a:lnTo>
                                  <a:pt x="2105025" y="7950"/>
                                </a:lnTo>
                                <a:lnTo>
                                  <a:pt x="2105025" y="1587"/>
                                </a:lnTo>
                                <a:close/>
                              </a:path>
                              <a:path w="2305050" h="343535">
                                <a:moveTo>
                                  <a:pt x="2114550" y="334962"/>
                                </a:moveTo>
                                <a:lnTo>
                                  <a:pt x="2112962" y="333387"/>
                                </a:lnTo>
                                <a:lnTo>
                                  <a:pt x="2106612" y="333387"/>
                                </a:lnTo>
                                <a:lnTo>
                                  <a:pt x="2105025" y="334962"/>
                                </a:lnTo>
                                <a:lnTo>
                                  <a:pt x="2105025" y="341325"/>
                                </a:lnTo>
                                <a:lnTo>
                                  <a:pt x="2106612" y="342912"/>
                                </a:lnTo>
                                <a:lnTo>
                                  <a:pt x="2112962" y="342912"/>
                                </a:lnTo>
                                <a:lnTo>
                                  <a:pt x="2114550" y="341325"/>
                                </a:lnTo>
                                <a:lnTo>
                                  <a:pt x="2114550" y="334962"/>
                                </a:lnTo>
                                <a:close/>
                              </a:path>
                              <a:path w="2305050" h="343535">
                                <a:moveTo>
                                  <a:pt x="2124075" y="1587"/>
                                </a:moveTo>
                                <a:lnTo>
                                  <a:pt x="2122487" y="0"/>
                                </a:lnTo>
                                <a:lnTo>
                                  <a:pt x="2116137" y="0"/>
                                </a:lnTo>
                                <a:lnTo>
                                  <a:pt x="2114550" y="1587"/>
                                </a:lnTo>
                                <a:lnTo>
                                  <a:pt x="2114550" y="7950"/>
                                </a:lnTo>
                                <a:lnTo>
                                  <a:pt x="2116137" y="9525"/>
                                </a:lnTo>
                                <a:lnTo>
                                  <a:pt x="2122487" y="9525"/>
                                </a:lnTo>
                                <a:lnTo>
                                  <a:pt x="2124075" y="7950"/>
                                </a:lnTo>
                                <a:lnTo>
                                  <a:pt x="2124075" y="1587"/>
                                </a:lnTo>
                                <a:close/>
                              </a:path>
                              <a:path w="2305050" h="343535">
                                <a:moveTo>
                                  <a:pt x="2133600" y="334962"/>
                                </a:moveTo>
                                <a:lnTo>
                                  <a:pt x="2132012" y="333387"/>
                                </a:lnTo>
                                <a:lnTo>
                                  <a:pt x="2125662" y="333387"/>
                                </a:lnTo>
                                <a:lnTo>
                                  <a:pt x="2124075" y="334962"/>
                                </a:lnTo>
                                <a:lnTo>
                                  <a:pt x="2124075" y="341325"/>
                                </a:lnTo>
                                <a:lnTo>
                                  <a:pt x="2125662" y="342912"/>
                                </a:lnTo>
                                <a:lnTo>
                                  <a:pt x="2132012" y="342912"/>
                                </a:lnTo>
                                <a:lnTo>
                                  <a:pt x="2133600" y="341325"/>
                                </a:lnTo>
                                <a:lnTo>
                                  <a:pt x="2133600" y="334962"/>
                                </a:lnTo>
                                <a:close/>
                              </a:path>
                              <a:path w="2305050" h="343535">
                                <a:moveTo>
                                  <a:pt x="2143125" y="1587"/>
                                </a:moveTo>
                                <a:lnTo>
                                  <a:pt x="2141537" y="0"/>
                                </a:lnTo>
                                <a:lnTo>
                                  <a:pt x="2135187" y="0"/>
                                </a:lnTo>
                                <a:lnTo>
                                  <a:pt x="2133600" y="1587"/>
                                </a:lnTo>
                                <a:lnTo>
                                  <a:pt x="2133600" y="7950"/>
                                </a:lnTo>
                                <a:lnTo>
                                  <a:pt x="2135187" y="9525"/>
                                </a:lnTo>
                                <a:lnTo>
                                  <a:pt x="2141537" y="9525"/>
                                </a:lnTo>
                                <a:lnTo>
                                  <a:pt x="2143125" y="7950"/>
                                </a:lnTo>
                                <a:lnTo>
                                  <a:pt x="2143125" y="1587"/>
                                </a:lnTo>
                                <a:close/>
                              </a:path>
                              <a:path w="2305050" h="343535">
                                <a:moveTo>
                                  <a:pt x="2152650" y="334962"/>
                                </a:moveTo>
                                <a:lnTo>
                                  <a:pt x="2151062" y="333387"/>
                                </a:lnTo>
                                <a:lnTo>
                                  <a:pt x="2144712" y="333387"/>
                                </a:lnTo>
                                <a:lnTo>
                                  <a:pt x="2143125" y="334962"/>
                                </a:lnTo>
                                <a:lnTo>
                                  <a:pt x="2143125" y="341325"/>
                                </a:lnTo>
                                <a:lnTo>
                                  <a:pt x="2144712" y="342912"/>
                                </a:lnTo>
                                <a:lnTo>
                                  <a:pt x="2151062" y="342912"/>
                                </a:lnTo>
                                <a:lnTo>
                                  <a:pt x="2152650" y="341325"/>
                                </a:lnTo>
                                <a:lnTo>
                                  <a:pt x="2152650" y="334962"/>
                                </a:lnTo>
                                <a:close/>
                              </a:path>
                              <a:path w="2305050" h="343535">
                                <a:moveTo>
                                  <a:pt x="2162175" y="1587"/>
                                </a:moveTo>
                                <a:lnTo>
                                  <a:pt x="2160587" y="0"/>
                                </a:lnTo>
                                <a:lnTo>
                                  <a:pt x="2154237" y="0"/>
                                </a:lnTo>
                                <a:lnTo>
                                  <a:pt x="2152650" y="1587"/>
                                </a:lnTo>
                                <a:lnTo>
                                  <a:pt x="2152650" y="7950"/>
                                </a:lnTo>
                                <a:lnTo>
                                  <a:pt x="2154237" y="9525"/>
                                </a:lnTo>
                                <a:lnTo>
                                  <a:pt x="2160587" y="9525"/>
                                </a:lnTo>
                                <a:lnTo>
                                  <a:pt x="2162175" y="7950"/>
                                </a:lnTo>
                                <a:lnTo>
                                  <a:pt x="2162175" y="1587"/>
                                </a:lnTo>
                                <a:close/>
                              </a:path>
                              <a:path w="2305050" h="343535">
                                <a:moveTo>
                                  <a:pt x="2171700" y="334962"/>
                                </a:moveTo>
                                <a:lnTo>
                                  <a:pt x="2170112" y="333387"/>
                                </a:lnTo>
                                <a:lnTo>
                                  <a:pt x="2163762" y="333387"/>
                                </a:lnTo>
                                <a:lnTo>
                                  <a:pt x="2162175" y="334962"/>
                                </a:lnTo>
                                <a:lnTo>
                                  <a:pt x="2162175" y="341325"/>
                                </a:lnTo>
                                <a:lnTo>
                                  <a:pt x="2163762" y="342912"/>
                                </a:lnTo>
                                <a:lnTo>
                                  <a:pt x="2170112" y="342912"/>
                                </a:lnTo>
                                <a:lnTo>
                                  <a:pt x="2171700" y="341325"/>
                                </a:lnTo>
                                <a:lnTo>
                                  <a:pt x="2171700" y="334962"/>
                                </a:lnTo>
                                <a:close/>
                              </a:path>
                              <a:path w="2305050" h="343535">
                                <a:moveTo>
                                  <a:pt x="2181225" y="1587"/>
                                </a:moveTo>
                                <a:lnTo>
                                  <a:pt x="2179637" y="0"/>
                                </a:lnTo>
                                <a:lnTo>
                                  <a:pt x="2173287" y="0"/>
                                </a:lnTo>
                                <a:lnTo>
                                  <a:pt x="2171700" y="1587"/>
                                </a:lnTo>
                                <a:lnTo>
                                  <a:pt x="2171700" y="7950"/>
                                </a:lnTo>
                                <a:lnTo>
                                  <a:pt x="2173287" y="9525"/>
                                </a:lnTo>
                                <a:lnTo>
                                  <a:pt x="2179637" y="9525"/>
                                </a:lnTo>
                                <a:lnTo>
                                  <a:pt x="2181225" y="7950"/>
                                </a:lnTo>
                                <a:lnTo>
                                  <a:pt x="2181225" y="1587"/>
                                </a:lnTo>
                                <a:close/>
                              </a:path>
                              <a:path w="2305050" h="343535">
                                <a:moveTo>
                                  <a:pt x="2190750" y="334962"/>
                                </a:moveTo>
                                <a:lnTo>
                                  <a:pt x="2189162" y="333387"/>
                                </a:lnTo>
                                <a:lnTo>
                                  <a:pt x="2182812" y="333387"/>
                                </a:lnTo>
                                <a:lnTo>
                                  <a:pt x="2181225" y="334962"/>
                                </a:lnTo>
                                <a:lnTo>
                                  <a:pt x="2181225" y="341325"/>
                                </a:lnTo>
                                <a:lnTo>
                                  <a:pt x="2182812" y="342912"/>
                                </a:lnTo>
                                <a:lnTo>
                                  <a:pt x="2189162" y="342912"/>
                                </a:lnTo>
                                <a:lnTo>
                                  <a:pt x="2190750" y="341325"/>
                                </a:lnTo>
                                <a:lnTo>
                                  <a:pt x="2190750" y="334962"/>
                                </a:lnTo>
                                <a:close/>
                              </a:path>
                              <a:path w="2305050" h="343535">
                                <a:moveTo>
                                  <a:pt x="2200275" y="1587"/>
                                </a:moveTo>
                                <a:lnTo>
                                  <a:pt x="2198687" y="0"/>
                                </a:lnTo>
                                <a:lnTo>
                                  <a:pt x="2192337" y="0"/>
                                </a:lnTo>
                                <a:lnTo>
                                  <a:pt x="2190750" y="1587"/>
                                </a:lnTo>
                                <a:lnTo>
                                  <a:pt x="2190750" y="7950"/>
                                </a:lnTo>
                                <a:lnTo>
                                  <a:pt x="2192337" y="9525"/>
                                </a:lnTo>
                                <a:lnTo>
                                  <a:pt x="2198687" y="9525"/>
                                </a:lnTo>
                                <a:lnTo>
                                  <a:pt x="2200275" y="7950"/>
                                </a:lnTo>
                                <a:lnTo>
                                  <a:pt x="2200275" y="1587"/>
                                </a:lnTo>
                                <a:close/>
                              </a:path>
                              <a:path w="2305050" h="343535">
                                <a:moveTo>
                                  <a:pt x="2209800" y="334962"/>
                                </a:moveTo>
                                <a:lnTo>
                                  <a:pt x="2208212" y="333387"/>
                                </a:lnTo>
                                <a:lnTo>
                                  <a:pt x="2201862" y="333387"/>
                                </a:lnTo>
                                <a:lnTo>
                                  <a:pt x="2200275" y="334962"/>
                                </a:lnTo>
                                <a:lnTo>
                                  <a:pt x="2200275" y="341325"/>
                                </a:lnTo>
                                <a:lnTo>
                                  <a:pt x="2201862" y="342912"/>
                                </a:lnTo>
                                <a:lnTo>
                                  <a:pt x="2208212" y="342912"/>
                                </a:lnTo>
                                <a:lnTo>
                                  <a:pt x="2209800" y="341325"/>
                                </a:lnTo>
                                <a:lnTo>
                                  <a:pt x="2209800" y="334962"/>
                                </a:lnTo>
                                <a:close/>
                              </a:path>
                              <a:path w="2305050" h="343535">
                                <a:moveTo>
                                  <a:pt x="2219325" y="1587"/>
                                </a:moveTo>
                                <a:lnTo>
                                  <a:pt x="2217737" y="0"/>
                                </a:lnTo>
                                <a:lnTo>
                                  <a:pt x="2211387" y="0"/>
                                </a:lnTo>
                                <a:lnTo>
                                  <a:pt x="2209800" y="1587"/>
                                </a:lnTo>
                                <a:lnTo>
                                  <a:pt x="2209800" y="7950"/>
                                </a:lnTo>
                                <a:lnTo>
                                  <a:pt x="2211387" y="9525"/>
                                </a:lnTo>
                                <a:lnTo>
                                  <a:pt x="2217737" y="9525"/>
                                </a:lnTo>
                                <a:lnTo>
                                  <a:pt x="2219325" y="7950"/>
                                </a:lnTo>
                                <a:lnTo>
                                  <a:pt x="2219325" y="1587"/>
                                </a:lnTo>
                                <a:close/>
                              </a:path>
                              <a:path w="2305050" h="343535">
                                <a:moveTo>
                                  <a:pt x="2228850" y="334962"/>
                                </a:moveTo>
                                <a:lnTo>
                                  <a:pt x="2227262" y="333387"/>
                                </a:lnTo>
                                <a:lnTo>
                                  <a:pt x="2220912" y="333387"/>
                                </a:lnTo>
                                <a:lnTo>
                                  <a:pt x="2219325" y="334962"/>
                                </a:lnTo>
                                <a:lnTo>
                                  <a:pt x="2219325" y="341325"/>
                                </a:lnTo>
                                <a:lnTo>
                                  <a:pt x="2220912" y="342912"/>
                                </a:lnTo>
                                <a:lnTo>
                                  <a:pt x="2227262" y="342912"/>
                                </a:lnTo>
                                <a:lnTo>
                                  <a:pt x="2228850" y="341325"/>
                                </a:lnTo>
                                <a:lnTo>
                                  <a:pt x="2228850" y="334962"/>
                                </a:lnTo>
                                <a:close/>
                              </a:path>
                              <a:path w="2305050" h="343535">
                                <a:moveTo>
                                  <a:pt x="2238375" y="1587"/>
                                </a:moveTo>
                                <a:lnTo>
                                  <a:pt x="2236787" y="0"/>
                                </a:lnTo>
                                <a:lnTo>
                                  <a:pt x="2230437" y="0"/>
                                </a:lnTo>
                                <a:lnTo>
                                  <a:pt x="2228850" y="1587"/>
                                </a:lnTo>
                                <a:lnTo>
                                  <a:pt x="2228850" y="7950"/>
                                </a:lnTo>
                                <a:lnTo>
                                  <a:pt x="2230437" y="9525"/>
                                </a:lnTo>
                                <a:lnTo>
                                  <a:pt x="2236787" y="9525"/>
                                </a:lnTo>
                                <a:lnTo>
                                  <a:pt x="2238375" y="7950"/>
                                </a:lnTo>
                                <a:lnTo>
                                  <a:pt x="2238375" y="1587"/>
                                </a:lnTo>
                                <a:close/>
                              </a:path>
                              <a:path w="2305050" h="343535">
                                <a:moveTo>
                                  <a:pt x="2247900" y="334962"/>
                                </a:moveTo>
                                <a:lnTo>
                                  <a:pt x="2246312" y="333387"/>
                                </a:lnTo>
                                <a:lnTo>
                                  <a:pt x="2239962" y="333387"/>
                                </a:lnTo>
                                <a:lnTo>
                                  <a:pt x="2238375" y="334962"/>
                                </a:lnTo>
                                <a:lnTo>
                                  <a:pt x="2238375" y="341325"/>
                                </a:lnTo>
                                <a:lnTo>
                                  <a:pt x="2239962" y="342912"/>
                                </a:lnTo>
                                <a:lnTo>
                                  <a:pt x="2246312" y="342912"/>
                                </a:lnTo>
                                <a:lnTo>
                                  <a:pt x="2247900" y="341325"/>
                                </a:lnTo>
                                <a:lnTo>
                                  <a:pt x="2247900" y="334962"/>
                                </a:lnTo>
                                <a:close/>
                              </a:path>
                              <a:path w="2305050" h="343535">
                                <a:moveTo>
                                  <a:pt x="2257425" y="1587"/>
                                </a:moveTo>
                                <a:lnTo>
                                  <a:pt x="2255837" y="0"/>
                                </a:lnTo>
                                <a:lnTo>
                                  <a:pt x="2249487" y="0"/>
                                </a:lnTo>
                                <a:lnTo>
                                  <a:pt x="2247900" y="1587"/>
                                </a:lnTo>
                                <a:lnTo>
                                  <a:pt x="2247900" y="7950"/>
                                </a:lnTo>
                                <a:lnTo>
                                  <a:pt x="2249487" y="9525"/>
                                </a:lnTo>
                                <a:lnTo>
                                  <a:pt x="2255837" y="9525"/>
                                </a:lnTo>
                                <a:lnTo>
                                  <a:pt x="2257425" y="7950"/>
                                </a:lnTo>
                                <a:lnTo>
                                  <a:pt x="2257425" y="1587"/>
                                </a:lnTo>
                                <a:close/>
                              </a:path>
                              <a:path w="2305050" h="343535">
                                <a:moveTo>
                                  <a:pt x="2266950" y="334962"/>
                                </a:moveTo>
                                <a:lnTo>
                                  <a:pt x="2265362" y="333387"/>
                                </a:lnTo>
                                <a:lnTo>
                                  <a:pt x="2259012" y="333387"/>
                                </a:lnTo>
                                <a:lnTo>
                                  <a:pt x="2257425" y="334962"/>
                                </a:lnTo>
                                <a:lnTo>
                                  <a:pt x="2257425" y="341325"/>
                                </a:lnTo>
                                <a:lnTo>
                                  <a:pt x="2259012" y="342912"/>
                                </a:lnTo>
                                <a:lnTo>
                                  <a:pt x="2265362" y="342912"/>
                                </a:lnTo>
                                <a:lnTo>
                                  <a:pt x="2266950" y="341325"/>
                                </a:lnTo>
                                <a:lnTo>
                                  <a:pt x="2266950" y="334962"/>
                                </a:lnTo>
                                <a:close/>
                              </a:path>
                              <a:path w="2305050" h="343535">
                                <a:moveTo>
                                  <a:pt x="2276475" y="1587"/>
                                </a:moveTo>
                                <a:lnTo>
                                  <a:pt x="2274887" y="0"/>
                                </a:lnTo>
                                <a:lnTo>
                                  <a:pt x="2268537" y="0"/>
                                </a:lnTo>
                                <a:lnTo>
                                  <a:pt x="2266950" y="1587"/>
                                </a:lnTo>
                                <a:lnTo>
                                  <a:pt x="2266950" y="7950"/>
                                </a:lnTo>
                                <a:lnTo>
                                  <a:pt x="2268537" y="9525"/>
                                </a:lnTo>
                                <a:lnTo>
                                  <a:pt x="2274887" y="9525"/>
                                </a:lnTo>
                                <a:lnTo>
                                  <a:pt x="2276475" y="7950"/>
                                </a:lnTo>
                                <a:lnTo>
                                  <a:pt x="2276475" y="1587"/>
                                </a:lnTo>
                                <a:close/>
                              </a:path>
                              <a:path w="2305050" h="343535">
                                <a:moveTo>
                                  <a:pt x="2286000" y="334962"/>
                                </a:moveTo>
                                <a:lnTo>
                                  <a:pt x="2284412" y="333387"/>
                                </a:lnTo>
                                <a:lnTo>
                                  <a:pt x="2278062" y="333387"/>
                                </a:lnTo>
                                <a:lnTo>
                                  <a:pt x="2276475" y="334962"/>
                                </a:lnTo>
                                <a:lnTo>
                                  <a:pt x="2276475" y="341325"/>
                                </a:lnTo>
                                <a:lnTo>
                                  <a:pt x="2278062" y="342912"/>
                                </a:lnTo>
                                <a:lnTo>
                                  <a:pt x="2284412" y="342912"/>
                                </a:lnTo>
                                <a:lnTo>
                                  <a:pt x="2286000" y="341325"/>
                                </a:lnTo>
                                <a:lnTo>
                                  <a:pt x="2286000" y="334962"/>
                                </a:lnTo>
                                <a:close/>
                              </a:path>
                              <a:path w="2305050" h="343535">
                                <a:moveTo>
                                  <a:pt x="2305050" y="325437"/>
                                </a:moveTo>
                                <a:lnTo>
                                  <a:pt x="2303462" y="323862"/>
                                </a:lnTo>
                                <a:lnTo>
                                  <a:pt x="2297112" y="323862"/>
                                </a:lnTo>
                                <a:lnTo>
                                  <a:pt x="2295525" y="325437"/>
                                </a:lnTo>
                                <a:lnTo>
                                  <a:pt x="2295525" y="331800"/>
                                </a:lnTo>
                                <a:lnTo>
                                  <a:pt x="2297112" y="333387"/>
                                </a:lnTo>
                                <a:lnTo>
                                  <a:pt x="2295525" y="334962"/>
                                </a:lnTo>
                                <a:lnTo>
                                  <a:pt x="2295525" y="341325"/>
                                </a:lnTo>
                                <a:lnTo>
                                  <a:pt x="2297112" y="342912"/>
                                </a:lnTo>
                                <a:lnTo>
                                  <a:pt x="2303462" y="342912"/>
                                </a:lnTo>
                                <a:lnTo>
                                  <a:pt x="2305050" y="341325"/>
                                </a:lnTo>
                                <a:lnTo>
                                  <a:pt x="2305050" y="334962"/>
                                </a:lnTo>
                                <a:lnTo>
                                  <a:pt x="2303462" y="333387"/>
                                </a:lnTo>
                                <a:lnTo>
                                  <a:pt x="2305050" y="331800"/>
                                </a:lnTo>
                                <a:lnTo>
                                  <a:pt x="2305050" y="325437"/>
                                </a:lnTo>
                                <a:close/>
                              </a:path>
                              <a:path w="2305050" h="343535">
                                <a:moveTo>
                                  <a:pt x="2305050" y="306400"/>
                                </a:moveTo>
                                <a:lnTo>
                                  <a:pt x="2303462" y="304812"/>
                                </a:lnTo>
                                <a:lnTo>
                                  <a:pt x="2297112" y="304812"/>
                                </a:lnTo>
                                <a:lnTo>
                                  <a:pt x="2295525" y="306400"/>
                                </a:lnTo>
                                <a:lnTo>
                                  <a:pt x="2295525" y="312750"/>
                                </a:lnTo>
                                <a:lnTo>
                                  <a:pt x="2297112" y="314337"/>
                                </a:lnTo>
                                <a:lnTo>
                                  <a:pt x="2303462" y="314337"/>
                                </a:lnTo>
                                <a:lnTo>
                                  <a:pt x="2305050" y="312750"/>
                                </a:lnTo>
                                <a:lnTo>
                                  <a:pt x="2305050" y="306400"/>
                                </a:lnTo>
                                <a:close/>
                              </a:path>
                              <a:path w="2305050" h="343535">
                                <a:moveTo>
                                  <a:pt x="2305050" y="287350"/>
                                </a:moveTo>
                                <a:lnTo>
                                  <a:pt x="2303462" y="285762"/>
                                </a:lnTo>
                                <a:lnTo>
                                  <a:pt x="2297112" y="285762"/>
                                </a:lnTo>
                                <a:lnTo>
                                  <a:pt x="2295525" y="287350"/>
                                </a:lnTo>
                                <a:lnTo>
                                  <a:pt x="2295525" y="293700"/>
                                </a:lnTo>
                                <a:lnTo>
                                  <a:pt x="2297112" y="295287"/>
                                </a:lnTo>
                                <a:lnTo>
                                  <a:pt x="2303462" y="295287"/>
                                </a:lnTo>
                                <a:lnTo>
                                  <a:pt x="2305050" y="293700"/>
                                </a:lnTo>
                                <a:lnTo>
                                  <a:pt x="2305050" y="287350"/>
                                </a:lnTo>
                                <a:close/>
                              </a:path>
                              <a:path w="2305050" h="343535">
                                <a:moveTo>
                                  <a:pt x="2305050" y="268300"/>
                                </a:moveTo>
                                <a:lnTo>
                                  <a:pt x="2303462" y="266712"/>
                                </a:lnTo>
                                <a:lnTo>
                                  <a:pt x="2297112" y="266712"/>
                                </a:lnTo>
                                <a:lnTo>
                                  <a:pt x="2295525" y="268300"/>
                                </a:lnTo>
                                <a:lnTo>
                                  <a:pt x="2295525" y="274637"/>
                                </a:lnTo>
                                <a:lnTo>
                                  <a:pt x="2297112" y="276237"/>
                                </a:lnTo>
                                <a:lnTo>
                                  <a:pt x="2303462" y="276237"/>
                                </a:lnTo>
                                <a:lnTo>
                                  <a:pt x="2305050" y="274637"/>
                                </a:lnTo>
                                <a:lnTo>
                                  <a:pt x="2305050" y="268300"/>
                                </a:lnTo>
                                <a:close/>
                              </a:path>
                              <a:path w="2305050" h="343535">
                                <a:moveTo>
                                  <a:pt x="2305050" y="249250"/>
                                </a:moveTo>
                                <a:lnTo>
                                  <a:pt x="2303462" y="247662"/>
                                </a:lnTo>
                                <a:lnTo>
                                  <a:pt x="2297112" y="247662"/>
                                </a:lnTo>
                                <a:lnTo>
                                  <a:pt x="2295525" y="249250"/>
                                </a:lnTo>
                                <a:lnTo>
                                  <a:pt x="2295525" y="255587"/>
                                </a:lnTo>
                                <a:lnTo>
                                  <a:pt x="2297112" y="257187"/>
                                </a:lnTo>
                                <a:lnTo>
                                  <a:pt x="2303462" y="257187"/>
                                </a:lnTo>
                                <a:lnTo>
                                  <a:pt x="2305050" y="255587"/>
                                </a:lnTo>
                                <a:lnTo>
                                  <a:pt x="2305050" y="249250"/>
                                </a:lnTo>
                                <a:close/>
                              </a:path>
                              <a:path w="2305050" h="343535">
                                <a:moveTo>
                                  <a:pt x="2305050" y="230200"/>
                                </a:moveTo>
                                <a:lnTo>
                                  <a:pt x="2303462" y="228612"/>
                                </a:lnTo>
                                <a:lnTo>
                                  <a:pt x="2297112" y="228612"/>
                                </a:lnTo>
                                <a:lnTo>
                                  <a:pt x="2295525" y="230200"/>
                                </a:lnTo>
                                <a:lnTo>
                                  <a:pt x="2295525" y="236550"/>
                                </a:lnTo>
                                <a:lnTo>
                                  <a:pt x="2297112" y="238137"/>
                                </a:lnTo>
                                <a:lnTo>
                                  <a:pt x="2303462" y="238137"/>
                                </a:lnTo>
                                <a:lnTo>
                                  <a:pt x="2305050" y="236550"/>
                                </a:lnTo>
                                <a:lnTo>
                                  <a:pt x="2305050" y="230200"/>
                                </a:lnTo>
                                <a:close/>
                              </a:path>
                              <a:path w="2305050" h="343535">
                                <a:moveTo>
                                  <a:pt x="2305050" y="211137"/>
                                </a:moveTo>
                                <a:lnTo>
                                  <a:pt x="2303462" y="209562"/>
                                </a:lnTo>
                                <a:lnTo>
                                  <a:pt x="2297112" y="209562"/>
                                </a:lnTo>
                                <a:lnTo>
                                  <a:pt x="2295525" y="211137"/>
                                </a:lnTo>
                                <a:lnTo>
                                  <a:pt x="2295525" y="217500"/>
                                </a:lnTo>
                                <a:lnTo>
                                  <a:pt x="2297112" y="219087"/>
                                </a:lnTo>
                                <a:lnTo>
                                  <a:pt x="2303462" y="219087"/>
                                </a:lnTo>
                                <a:lnTo>
                                  <a:pt x="2305050" y="217500"/>
                                </a:lnTo>
                                <a:lnTo>
                                  <a:pt x="2305050" y="211137"/>
                                </a:lnTo>
                                <a:close/>
                              </a:path>
                              <a:path w="2305050" h="343535">
                                <a:moveTo>
                                  <a:pt x="2305050" y="192087"/>
                                </a:moveTo>
                                <a:lnTo>
                                  <a:pt x="2303462" y="190500"/>
                                </a:lnTo>
                                <a:lnTo>
                                  <a:pt x="2297112" y="190500"/>
                                </a:lnTo>
                                <a:lnTo>
                                  <a:pt x="2295525" y="192087"/>
                                </a:lnTo>
                                <a:lnTo>
                                  <a:pt x="2295525" y="198437"/>
                                </a:lnTo>
                                <a:lnTo>
                                  <a:pt x="2297112" y="200025"/>
                                </a:lnTo>
                                <a:lnTo>
                                  <a:pt x="2303462" y="200025"/>
                                </a:lnTo>
                                <a:lnTo>
                                  <a:pt x="2305050" y="198437"/>
                                </a:lnTo>
                                <a:lnTo>
                                  <a:pt x="2305050" y="192087"/>
                                </a:lnTo>
                                <a:close/>
                              </a:path>
                              <a:path w="2305050" h="343535">
                                <a:moveTo>
                                  <a:pt x="2305050" y="173037"/>
                                </a:moveTo>
                                <a:lnTo>
                                  <a:pt x="2303462" y="171450"/>
                                </a:lnTo>
                                <a:lnTo>
                                  <a:pt x="2297112" y="171450"/>
                                </a:lnTo>
                                <a:lnTo>
                                  <a:pt x="2295525" y="173037"/>
                                </a:lnTo>
                                <a:lnTo>
                                  <a:pt x="2295525" y="179400"/>
                                </a:lnTo>
                                <a:lnTo>
                                  <a:pt x="2297112" y="180987"/>
                                </a:lnTo>
                                <a:lnTo>
                                  <a:pt x="2303462" y="180987"/>
                                </a:lnTo>
                                <a:lnTo>
                                  <a:pt x="2305050" y="179400"/>
                                </a:lnTo>
                                <a:lnTo>
                                  <a:pt x="2305050" y="173037"/>
                                </a:lnTo>
                                <a:close/>
                              </a:path>
                              <a:path w="2305050" h="343535">
                                <a:moveTo>
                                  <a:pt x="2305050" y="153987"/>
                                </a:moveTo>
                                <a:lnTo>
                                  <a:pt x="2303462" y="152400"/>
                                </a:lnTo>
                                <a:lnTo>
                                  <a:pt x="2297112" y="152400"/>
                                </a:lnTo>
                                <a:lnTo>
                                  <a:pt x="2295525" y="153987"/>
                                </a:lnTo>
                                <a:lnTo>
                                  <a:pt x="2295525" y="160350"/>
                                </a:lnTo>
                                <a:lnTo>
                                  <a:pt x="2297112" y="161925"/>
                                </a:lnTo>
                                <a:lnTo>
                                  <a:pt x="2303462" y="161925"/>
                                </a:lnTo>
                                <a:lnTo>
                                  <a:pt x="2305050" y="160350"/>
                                </a:lnTo>
                                <a:lnTo>
                                  <a:pt x="2305050" y="153987"/>
                                </a:lnTo>
                                <a:close/>
                              </a:path>
                              <a:path w="2305050" h="343535">
                                <a:moveTo>
                                  <a:pt x="2305050" y="134937"/>
                                </a:moveTo>
                                <a:lnTo>
                                  <a:pt x="2303462" y="133350"/>
                                </a:lnTo>
                                <a:lnTo>
                                  <a:pt x="2297112" y="133350"/>
                                </a:lnTo>
                                <a:lnTo>
                                  <a:pt x="2295525" y="134937"/>
                                </a:lnTo>
                                <a:lnTo>
                                  <a:pt x="2295525" y="141287"/>
                                </a:lnTo>
                                <a:lnTo>
                                  <a:pt x="2297112" y="142875"/>
                                </a:lnTo>
                                <a:lnTo>
                                  <a:pt x="2303462" y="142875"/>
                                </a:lnTo>
                                <a:lnTo>
                                  <a:pt x="2305050" y="141287"/>
                                </a:lnTo>
                                <a:lnTo>
                                  <a:pt x="2305050" y="134937"/>
                                </a:lnTo>
                                <a:close/>
                              </a:path>
                              <a:path w="2305050" h="343535">
                                <a:moveTo>
                                  <a:pt x="2305050" y="115887"/>
                                </a:moveTo>
                                <a:lnTo>
                                  <a:pt x="2303462" y="114300"/>
                                </a:lnTo>
                                <a:lnTo>
                                  <a:pt x="2297112" y="114300"/>
                                </a:lnTo>
                                <a:lnTo>
                                  <a:pt x="2295525" y="115887"/>
                                </a:lnTo>
                                <a:lnTo>
                                  <a:pt x="2295525" y="122250"/>
                                </a:lnTo>
                                <a:lnTo>
                                  <a:pt x="2297112" y="123825"/>
                                </a:lnTo>
                                <a:lnTo>
                                  <a:pt x="2303462" y="123825"/>
                                </a:lnTo>
                                <a:lnTo>
                                  <a:pt x="2305050" y="122250"/>
                                </a:lnTo>
                                <a:lnTo>
                                  <a:pt x="2305050" y="115887"/>
                                </a:lnTo>
                                <a:close/>
                              </a:path>
                              <a:path w="2305050" h="343535">
                                <a:moveTo>
                                  <a:pt x="2305050" y="96837"/>
                                </a:moveTo>
                                <a:lnTo>
                                  <a:pt x="2303462" y="95250"/>
                                </a:lnTo>
                                <a:lnTo>
                                  <a:pt x="2297112" y="95250"/>
                                </a:lnTo>
                                <a:lnTo>
                                  <a:pt x="2295525" y="96837"/>
                                </a:lnTo>
                                <a:lnTo>
                                  <a:pt x="2295525" y="103187"/>
                                </a:lnTo>
                                <a:lnTo>
                                  <a:pt x="2297112" y="104775"/>
                                </a:lnTo>
                                <a:lnTo>
                                  <a:pt x="2303462" y="104775"/>
                                </a:lnTo>
                                <a:lnTo>
                                  <a:pt x="2305050" y="103187"/>
                                </a:lnTo>
                                <a:lnTo>
                                  <a:pt x="2305050" y="96837"/>
                                </a:lnTo>
                                <a:close/>
                              </a:path>
                              <a:path w="2305050" h="343535">
                                <a:moveTo>
                                  <a:pt x="2305050" y="77800"/>
                                </a:moveTo>
                                <a:lnTo>
                                  <a:pt x="2303462" y="76200"/>
                                </a:lnTo>
                                <a:lnTo>
                                  <a:pt x="2297112" y="76200"/>
                                </a:lnTo>
                                <a:lnTo>
                                  <a:pt x="2295525" y="77800"/>
                                </a:lnTo>
                                <a:lnTo>
                                  <a:pt x="2295525" y="84137"/>
                                </a:lnTo>
                                <a:lnTo>
                                  <a:pt x="2297112" y="85725"/>
                                </a:lnTo>
                                <a:lnTo>
                                  <a:pt x="2303462" y="85725"/>
                                </a:lnTo>
                                <a:lnTo>
                                  <a:pt x="2305050" y="84137"/>
                                </a:lnTo>
                                <a:lnTo>
                                  <a:pt x="2305050" y="77800"/>
                                </a:lnTo>
                                <a:close/>
                              </a:path>
                              <a:path w="2305050" h="343535">
                                <a:moveTo>
                                  <a:pt x="2305050" y="58737"/>
                                </a:moveTo>
                                <a:lnTo>
                                  <a:pt x="2303462" y="57150"/>
                                </a:lnTo>
                                <a:lnTo>
                                  <a:pt x="2297112" y="57150"/>
                                </a:lnTo>
                                <a:lnTo>
                                  <a:pt x="2295525" y="58737"/>
                                </a:lnTo>
                                <a:lnTo>
                                  <a:pt x="2295525" y="65087"/>
                                </a:lnTo>
                                <a:lnTo>
                                  <a:pt x="2297112" y="66675"/>
                                </a:lnTo>
                                <a:lnTo>
                                  <a:pt x="2303462" y="66675"/>
                                </a:lnTo>
                                <a:lnTo>
                                  <a:pt x="2305050" y="65087"/>
                                </a:lnTo>
                                <a:lnTo>
                                  <a:pt x="2305050" y="58737"/>
                                </a:lnTo>
                                <a:close/>
                              </a:path>
                              <a:path w="2305050" h="343535">
                                <a:moveTo>
                                  <a:pt x="2305050" y="39687"/>
                                </a:moveTo>
                                <a:lnTo>
                                  <a:pt x="2303462" y="38100"/>
                                </a:lnTo>
                                <a:lnTo>
                                  <a:pt x="2297112" y="38100"/>
                                </a:lnTo>
                                <a:lnTo>
                                  <a:pt x="2295525" y="39687"/>
                                </a:lnTo>
                                <a:lnTo>
                                  <a:pt x="2295525" y="46037"/>
                                </a:lnTo>
                                <a:lnTo>
                                  <a:pt x="2297112" y="47625"/>
                                </a:lnTo>
                                <a:lnTo>
                                  <a:pt x="2303462" y="47625"/>
                                </a:lnTo>
                                <a:lnTo>
                                  <a:pt x="2305050" y="46037"/>
                                </a:lnTo>
                                <a:lnTo>
                                  <a:pt x="2305050" y="39687"/>
                                </a:lnTo>
                                <a:close/>
                              </a:path>
                              <a:path w="2305050" h="343535">
                                <a:moveTo>
                                  <a:pt x="2305050" y="20637"/>
                                </a:moveTo>
                                <a:lnTo>
                                  <a:pt x="2303462" y="19050"/>
                                </a:lnTo>
                                <a:lnTo>
                                  <a:pt x="2297112" y="19050"/>
                                </a:lnTo>
                                <a:lnTo>
                                  <a:pt x="2295525" y="20637"/>
                                </a:lnTo>
                                <a:lnTo>
                                  <a:pt x="2295525" y="26987"/>
                                </a:lnTo>
                                <a:lnTo>
                                  <a:pt x="2297112" y="28575"/>
                                </a:lnTo>
                                <a:lnTo>
                                  <a:pt x="2303462" y="28575"/>
                                </a:lnTo>
                                <a:lnTo>
                                  <a:pt x="2305050" y="26987"/>
                                </a:lnTo>
                                <a:lnTo>
                                  <a:pt x="2305050" y="20637"/>
                                </a:lnTo>
                                <a:close/>
                              </a:path>
                              <a:path w="2305050" h="343535">
                                <a:moveTo>
                                  <a:pt x="2305050" y="1587"/>
                                </a:moveTo>
                                <a:lnTo>
                                  <a:pt x="2303462" y="0"/>
                                </a:lnTo>
                                <a:lnTo>
                                  <a:pt x="2297112" y="0"/>
                                </a:lnTo>
                                <a:lnTo>
                                  <a:pt x="2295525" y="1587"/>
                                </a:lnTo>
                                <a:lnTo>
                                  <a:pt x="2293937" y="0"/>
                                </a:lnTo>
                                <a:lnTo>
                                  <a:pt x="2287587" y="0"/>
                                </a:lnTo>
                                <a:lnTo>
                                  <a:pt x="2286000" y="1587"/>
                                </a:lnTo>
                                <a:lnTo>
                                  <a:pt x="2286000" y="7950"/>
                                </a:lnTo>
                                <a:lnTo>
                                  <a:pt x="2287587" y="9525"/>
                                </a:lnTo>
                                <a:lnTo>
                                  <a:pt x="2293937" y="9525"/>
                                </a:lnTo>
                                <a:lnTo>
                                  <a:pt x="2295525" y="7950"/>
                                </a:lnTo>
                                <a:lnTo>
                                  <a:pt x="2297112" y="9525"/>
                                </a:lnTo>
                                <a:lnTo>
                                  <a:pt x="2303462" y="9525"/>
                                </a:lnTo>
                                <a:lnTo>
                                  <a:pt x="2305050" y="7950"/>
                                </a:lnTo>
                                <a:lnTo>
                                  <a:pt x="2305050" y="1587"/>
                                </a:lnTo>
                                <a:close/>
                              </a:path>
                            </a:pathLst>
                          </a:custGeom>
                          <a:solidFill>
                            <a:srgbClr val="C40000"/>
                          </a:solidFill>
                        </wps:spPr>
                        <wps:bodyPr wrap="square" lIns="0" tIns="0" rIns="0" bIns="0" rtlCol="0">
                          <a:noAutofit/>
                        </wps:bodyPr>
                      </wps:wsp>
                    </wpg:wgp>
                  </a:graphicData>
                </a:graphic>
              </wp:anchor>
            </w:drawing>
          </mc:Choice>
          <mc:Fallback>
            <w:pict>
              <v:group id="Group 28" o:spid="_x0000_s1026" o:spt="203" style="position:absolute;left:0pt;margin-left:412.85pt;margin-top:3.45pt;height:27pt;width:181.5pt;mso-position-horizontal-relative:page;z-index:251662336;mso-width-relative:page;mso-height-relative:page;" coordsize="2305050,342900" o:gfxdata="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">
                <o:lock v:ext="edit" aspectratio="f"/>
                <v:shape id="Image 29" o:spid="_x0000_s1026" o:spt="75" type="#_x0000_t75" style="position:absolute;left:9525;top:9525;height:323850;width:2218895;" filled="f" o:preferrelative="t" stroked="f" coordsize="21600,21600" o:gfxdata="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xb7q8AAAA&#10;2wAAAA8AAAAAAAAAAQAgAAAAIgAAAGRycy9kb3ducmV2LnhtbFBLAQIUABQAAAAIAIdO4kAzLwWe&#10;OwAAADkAAAAQAAAAAAAAAAEAIAAAAAsBAABkcnMvc2hhcGV4bWwueG1sUEsFBgAAAAAGAAYAWwEA&#10;ALUDAAAAAA==&#10;">
                  <v:fill on="f" focussize="0,0"/>
                  <v:stroke on="f"/>
                  <v:imagedata r:id="rId17" o:title=""/>
                  <o:lock v:ext="edit" aspectratio="f"/>
                </v:shape>
                <v:shape id="Graphic 30" o:spid="_x0000_s1026" o:spt="100" style="position:absolute;left:-1;top:0;height:343535;width:2305050;" fillcolor="#C40000" filled="t" stroked="f" coordsize="2305050,343535" o:gfxdata="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ZOY9LgAAADbAAAA&#10;DwAAAAAAAAABACAAAAAiAAAAZHJzL2Rvd25yZXYueG1sUEsBAhQAFAAAAAgAh07iQDMvBZ47AAAA&#10;OQAAABAAAAAAAAAAAQAgAAAABwEAAGRycy9zaGFwZXhtbC54bWxQSwUGAAAAAAYABgBbAQAAsQMA&#10;AAAA&#10;" path="m9525,315925l7937,314337,1587,314337,0,315925,0,322275,1587,323862,7937,323862,9525,322275,9525,315925xem9525,296875l7937,295287,1587,295287,0,296875,0,303225,1587,304812,7937,304812,9525,303225,9525,296875xem9525,277825l7937,276237,1587,276237,0,277825,0,284175,1587,285762,7937,285762,9525,284175,9525,277825xem9525,258775l7937,257187,1587,257187,0,258775,0,265112,1587,266712,7937,266712,9525,265112,9525,258775xem9525,239725l7937,238137,1587,238137,0,239725,0,246075,1587,247662,7937,247662,9525,246075,9525,239725xem9525,220662l7937,219087,1587,219087,0,220662,0,227025,1587,228612,7937,228612,9525,227025,9525,220662xem9525,201625l7937,200037,1587,200037,0,201625,0,207975,1587,209562,7937,209562,9525,207975,9525,201625xem9525,182562l7937,180987,1587,180987,0,182562,0,188925,1587,190512,7937,190512,9525,188925,9525,182562xem9525,163512l7937,161925,1587,161925,0,163512,0,169875,1587,171450,7937,171450,9525,169875,9525,163512xem9525,144475l7937,142887,1587,142887,0,144475,0,150825,1587,152412,7937,152412,9525,150825,9525,144475xem9525,125412l7937,123825,1587,123825,0,125412,0,131775,1587,133350,7937,133350,9525,131775,9525,125412xem9525,106362l7937,104775,1587,104775,0,106362,0,112712,1587,114300,7937,114300,9525,112712,9525,106362xem9525,87325l7937,85725,1587,85725,0,87325,0,93662,1587,95250,7937,95250,9525,93662,9525,87325xem9525,68275l7937,66675,1587,66675,0,68275,0,74612,1587,76200,7937,76200,9525,74612,9525,68275xem9525,49212l7937,47625,1587,47625,0,49212,0,55562,1587,57150,7937,57150,9525,55562,9525,49212xem9525,30162l7937,28575,1587,28575,0,30162,0,36512,1587,38100,7937,38100,9525,36512,9525,30162xem9525,1587l7937,0,1587,0,0,1587,0,7950,1587,9525,0,11112,0,17475,1587,19050,7937,19050,9525,17475,9525,11112,7937,9525,9525,7950,9525,1587xem19050,334962l17462,333387,11112,333387,9525,334962,7937,333387,1587,333387,0,334962,0,341325,1587,342912,7937,342912,9525,341325,11112,342912,17462,342912,19050,341325,19050,334962xem28575,1587l26987,0,20637,0,19050,1587,19050,7950,20637,9525,26987,9525,28575,7950,28575,1587xem38100,334962l36512,333387,30162,333387,28575,334962,28575,341325,30162,342912,36512,342912,38100,341325,38100,334962xem47625,1587l46037,0,39687,0,38100,1587,38100,7950,39687,9525,46037,9525,47625,7950,47625,1587xem57150,334962l55562,333387,49212,333387,47625,334962,47625,341325,49212,342912,55562,342912,57150,341325,57150,334962xem66675,1587l65087,0,58737,0,57150,1587,57150,7950,58737,9525,65087,9525,66675,7950,66675,1587xem76200,334962l74612,333387,68262,333387,66675,334962,66675,341325,68262,342912,74612,342912,76200,341325,76200,334962xem85725,1587l84137,0,77787,0,76200,1587,76200,7950,77787,9525,84137,9525,85725,7950,85725,1587xem95250,334962l93662,333387,87312,333387,85725,334962,85725,341325,87312,342912,93662,342912,95250,341325,95250,334962xem104775,1587l103187,0,96837,0,95250,1587,95250,7950,96837,9525,103187,9525,104775,7950,104775,1587xem114300,334962l112712,333387,106362,333387,104775,334962,104775,341325,106362,342912,112712,342912,114300,341325,114300,334962xem123825,1587l122237,0,115887,0,114300,1587,114300,7950,115887,9525,122237,9525,123825,7950,123825,1587xem133350,334962l131762,333387,125412,333387,123825,334962,123825,341325,125412,342912,131762,342912,133350,341325,133350,334962xem142875,1587l141287,0,134937,0,133350,1587,133350,7950,134937,9525,141287,9525,142875,7950,142875,1587xem152400,334962l150812,333387,144462,333387,142875,334962,142875,341325,144462,342912,150812,342912,152400,341325,152400,334962xem161925,1587l160337,0,153987,0,152400,1587,152400,7950,153987,9525,160337,9525,161925,7950,161925,1587xem171450,334962l169862,333387,163512,333387,161925,334962,161925,341325,163512,342912,169862,342912,171450,341325,171450,334962xem180975,1587l179387,0,173037,0,171450,1587,171450,7950,173037,9525,179387,9525,180975,7950,180975,1587xem190500,334962l188912,333387,182562,333387,180975,334962,180975,341325,182562,342912,188912,342912,190500,341325,190500,334962xem200025,1587l198437,0,192087,0,190500,1587,190500,7950,192087,9525,198437,9525,200025,7950,200025,1587xem209550,334962l207962,333387,201612,333387,200025,334962,200025,341325,201612,342912,207962,342912,209550,341325,209550,334962xem219075,1587l217487,0,211137,0,209550,1587,209550,7950,211137,9525,217487,9525,219075,7950,219075,1587xem228600,334962l227012,333387,220662,333387,219075,334962,219075,341325,220662,342912,227012,342912,228600,341325,228600,334962xem238125,1587l236537,0,230187,0,228600,1587,228600,7950,230187,9525,236537,9525,238125,7950,238125,1587xem247650,334962l246062,333387,239712,333387,238125,334962,238125,341325,239712,342912,246062,342912,247650,341325,247650,334962xem257175,1587l255587,0,249237,0,247650,1587,247650,7950,249237,9525,255587,9525,257175,7950,257175,1587xem266700,334962l265112,333387,258762,333387,257175,334962,257175,341325,258762,342912,265112,342912,266700,341325,266700,334962xem276225,1587l274637,0,268287,0,266700,1587,266700,7950,268287,9525,274637,9525,276225,7950,276225,1587xem285750,334962l284162,333387,277812,333387,276225,334962,276225,341325,277812,342912,284162,342912,285750,341325,285750,334962xem295275,1587l293687,0,287337,0,285750,1587,285750,7950,287337,9525,293687,9525,295275,7950,295275,1587xem304800,334962l303212,333387,296862,333387,295275,334962,295275,341325,296862,342912,303212,342912,304800,341325,304800,334962xem314325,1587l312737,0,306387,0,304800,1587,304800,7950,306387,9525,312737,9525,314325,7950,314325,1587xem323850,334962l322262,333387,315912,333387,314325,334962,314325,341325,315912,342912,322262,342912,323850,341325,323850,334962xem333375,1587l331787,0,325437,0,323850,1587,323850,7950,325437,9525,331787,9525,333375,7950,333375,1587xem342900,334962l341312,333387,334962,333387,333375,334962,333375,341325,334962,342912,341312,342912,342900,341325,342900,334962xem352425,1587l350837,0,344487,0,342900,1587,342900,7950,344487,9525,350837,9525,352425,7950,352425,1587xem361950,334962l360362,333387,354012,333387,352425,334962,352425,341325,354012,342912,360362,342912,361950,341325,361950,334962xem371475,1587l369887,0,363537,0,361950,1587,361950,7950,363537,9525,369887,9525,371475,7950,371475,1587xem381000,334962l379412,333387,373062,333387,371475,334962,371475,341325,373062,342912,379412,342912,381000,341325,381000,334962xem390525,1587l388937,0,382587,0,381000,1587,381000,7950,382587,9525,388937,9525,390525,7950,390525,1587xem400050,334962l398462,333387,392112,333387,390525,334962,390525,341325,392112,342912,398462,342912,400050,341325,400050,334962xem409575,1587l407987,0,401637,0,400050,1587,400050,7950,401637,9525,407987,9525,409575,7950,409575,1587xem419100,334962l417512,333387,411162,333387,409575,334962,409575,341325,411162,342912,417512,342912,419100,341325,419100,334962xem428625,1587l427037,0,420687,0,419100,1587,419100,7950,420687,9525,427037,9525,428625,7950,428625,1587xem438150,334962l436562,333387,430212,333387,428625,334962,428625,341325,430212,342912,436562,342912,438150,341325,438150,334962xem447675,1587l446087,0,439737,0,438150,1587,438150,7950,439737,9525,446087,9525,447675,7950,447675,1587xem457200,334962l455612,333387,449262,333387,447675,334962,447675,341325,449262,342912,455612,342912,457200,341325,457200,334962xem466725,1587l465137,0,458787,0,457200,1587,457200,7950,458787,9525,465137,9525,466725,7950,466725,1587xem476250,334962l474662,333387,468312,333387,466725,334962,466725,341325,468312,342912,474662,342912,476250,341325,476250,334962xem485775,1587l484187,0,477837,0,476250,1587,476250,7950,477837,9525,484187,9525,485775,7950,485775,1587xem495300,334962l493712,333387,487362,333387,485775,334962,485775,341325,487362,342912,493712,342912,495300,341325,495300,334962xem504825,1587l503237,0,496887,0,495300,1587,495300,7950,496887,9525,503237,9525,504825,7950,504825,1587xem514350,334962l512762,333387,506412,333387,504825,334962,504825,341325,506412,342912,512762,342912,514350,341325,514350,334962xem523875,1587l522287,0,515937,0,514350,1587,514350,7950,515937,9525,522287,9525,523875,7950,523875,1587xem533400,334962l531812,333387,525462,333387,523875,334962,523875,341325,525462,342912,531812,342912,533400,341325,533400,334962xem542925,1587l541337,0,534987,0,533400,1587,533400,7950,534987,9525,541337,9525,542925,7950,542925,1587xem552450,334962l550862,333387,544512,333387,542925,334962,542925,341325,544512,342912,550862,342912,552450,341325,552450,334962xem561975,1587l560387,0,554037,0,552450,1587,552450,7950,554037,9525,560387,9525,561975,7950,561975,1587xem571500,334962l569912,333387,563562,333387,561975,334962,561975,341325,563562,342912,569912,342912,571500,341325,571500,334962xem581025,1587l579437,0,573087,0,571500,1587,571500,7950,573087,9525,579437,9525,581025,7950,581025,1587xem590550,334962l588962,333387,582612,333387,581025,334962,581025,341325,582612,342912,588962,342912,590550,341325,590550,334962xem600075,1587l598487,0,592137,0,590550,1587,590550,7950,592137,9525,598487,9525,600075,7950,600075,1587xem609600,334962l608012,333387,601662,333387,600075,334962,600075,341325,601662,342912,608012,342912,609600,341325,609600,334962xem619125,1587l617537,0,611187,0,609600,1587,609600,7950,611187,9525,617537,9525,619125,7950,619125,1587xem628650,334962l627062,333387,620712,333387,619125,334962,619125,341325,620712,342912,627062,342912,628650,341325,628650,334962xem638175,1587l636587,0,630237,0,628650,1587,628650,7950,630237,9525,636587,9525,638175,7950,638175,1587xem647700,334962l646112,333387,639762,333387,638175,334962,638175,341325,639762,342912,646112,342912,647700,341325,647700,334962xem657225,1587l655637,0,649287,0,647700,1587,647700,7950,649287,9525,655637,9525,657225,7950,657225,1587xem666750,334962l665162,333387,658812,333387,657225,334962,657225,341325,658812,342912,665162,342912,666750,341325,666750,334962xem676275,1587l674687,0,668337,0,666750,1587,666750,7950,668337,9525,674687,9525,676275,7950,676275,1587xem685800,334962l684212,333387,677862,333387,676275,334962,676275,341325,677862,342912,684212,342912,685800,341325,685800,334962xem695325,1587l693737,0,687387,0,685800,1587,685800,7950,687387,9525,693737,9525,695325,7950,695325,1587xem704850,334962l703262,333387,696912,333387,695325,334962,695325,341325,696912,342912,703262,342912,704850,341325,704850,334962xem714375,1587l712787,0,706437,0,704850,1587,704850,7950,706437,9525,712787,9525,714375,7950,714375,1587xem723900,334962l722312,333387,715962,333387,714375,334962,714375,341325,715962,342912,722312,342912,723900,341325,723900,334962xem733425,1587l731837,0,725487,0,723900,1587,723900,7950,725487,9525,731837,9525,733425,7950,733425,1587xem742950,334962l741362,333387,735012,333387,733425,334962,733425,341325,735012,342912,741362,342912,742950,341325,742950,334962xem752475,1587l750887,0,744537,0,742950,1587,742950,7950,744537,9525,750887,9525,752475,7950,752475,1587xem762000,334962l760412,333387,754062,333387,752475,334962,752475,341325,754062,342912,760412,342912,762000,341325,762000,334962xem771525,1587l769937,0,763587,0,762000,1587,762000,7950,763587,9525,769937,9525,771525,7950,771525,1587xem781050,334962l779462,333387,773112,333387,771525,334962,771525,341325,773112,342912,779462,342912,781050,341325,781050,334962xem790575,1587l788987,0,782637,0,781050,1587,781050,7950,782637,9525,788987,9525,790575,7950,790575,1587xem800100,334962l798512,333387,792162,333387,790575,334962,790575,341325,792162,342912,798512,342912,800100,341325,800100,334962xem809625,1587l808037,0,801687,0,800100,1587,800100,7950,801687,9525,808037,9525,809625,7950,809625,1587xem819150,334962l817562,333387,811212,333387,809625,334962,809625,341325,811212,342912,817562,342912,819150,341325,819150,334962xem828675,1587l827087,0,820737,0,819150,1587,819150,7950,820737,9525,827087,9525,828675,7950,828675,1587xem838200,334962l836612,333387,830262,333387,828675,334962,828675,341325,830262,342912,836612,342912,838200,341325,838200,334962xem847725,1587l846137,0,839787,0,838200,1587,838200,7950,839787,9525,846137,9525,847725,7950,847725,1587xem857250,334962l855662,333387,849312,333387,847725,334962,847725,341325,849312,342912,855662,342912,857250,341325,857250,334962xem866775,1587l865187,0,858837,0,857250,1587,857250,7950,858837,9525,865187,9525,866775,7950,866775,1587xem876300,334962l874712,333387,868362,333387,866775,334962,866775,341325,868362,342912,874712,342912,876300,341325,876300,334962xem885825,1587l884237,0,877887,0,876300,1587,876300,7950,877887,9525,884237,9525,885825,7950,885825,1587xem895350,334962l893762,333387,887412,333387,885825,334962,885825,341325,887412,342912,893762,342912,895350,341325,895350,334962xem904875,1587l903287,0,896937,0,895350,1587,895350,7950,896937,9525,903287,9525,904875,7950,904875,1587xem914400,334962l912812,333387,906462,333387,904875,334962,904875,341325,906462,342912,912812,342912,914400,341325,914400,334962xem923925,1587l922337,0,915987,0,914400,1587,914400,7950,915987,9525,922337,9525,923925,7950,923925,1587xem933450,334962l931862,333387,925512,333387,923925,334962,923925,341325,925512,342912,931862,342912,933450,341325,933450,334962xem942975,1587l941387,0,935037,0,933450,1587,933450,7950,935037,9525,941387,9525,942975,7950,942975,1587xem952500,334962l950912,333387,944562,333387,942975,334962,942975,341325,944562,342912,950912,342912,952500,341325,952500,334962xem962025,1587l960437,0,954087,0,952500,1587,952500,7950,954087,9525,960437,9525,962025,7950,962025,1587xem971550,334962l969962,333387,963612,333387,962025,334962,962025,341325,963612,342912,969962,342912,971550,341325,971550,334962xem981075,1587l979487,0,973137,0,971550,1587,971550,7950,973137,9525,979487,9525,981075,7950,981075,1587xem990600,334962l989012,333387,982662,333387,981075,334962,981075,341325,982662,342912,989012,342912,990600,341325,990600,334962xem1000125,1587l998537,0,992187,0,990600,1587,990600,7950,992187,9525,998537,9525,1000125,7950,1000125,1587xem1009650,334962l1008062,333387,1001712,333387,1000125,334962,1000125,341325,1001712,342912,1008062,342912,1009650,341325,1009650,334962xem1019175,1587l1017587,0,1011237,0,1009650,1587,1009650,7950,1011237,9525,1017587,9525,1019175,7950,1019175,1587xem1028700,334962l1027112,333387,1020762,333387,1019175,334962,1019175,341325,1020762,342912,1027112,342912,1028700,341325,1028700,334962xem1038225,1587l1036637,0,1030287,0,1028700,1587,1028700,7950,1030287,9525,1036637,9525,1038225,7950,1038225,1587xem1047750,334962l1046162,333387,1039812,333387,1038225,334962,1038225,341325,1039812,342912,1046162,342912,1047750,341325,1047750,334962xem1057275,1587l1055687,0,1049337,0,1047750,1587,1047750,7950,1049337,9525,1055687,9525,1057275,7950,1057275,1587xem1066800,334962l1065212,333387,1058862,333387,1057275,334962,1057275,341325,1058862,342912,1065212,342912,1066800,341325,1066800,334962xem1076325,1587l1074737,0,1068387,0,1066800,1587,1066800,7950,1068387,9525,1074737,9525,1076325,7950,1076325,1587xem1085850,334962l1084262,333387,1077912,333387,1076325,334962,1076325,341325,1077912,342912,1084262,342912,1085850,341325,1085850,334962xem1095375,1587l1093787,0,1087437,0,1085850,1587,1085850,7950,1087437,9525,1093787,9525,1095375,7950,1095375,1587xem1104900,334962l1103312,333387,1096962,333387,1095375,334962,1095375,341325,1096962,342912,1103312,342912,1104900,341325,1104900,334962xem1114425,1587l1112837,0,1106487,0,1104900,1587,1104900,7950,1106487,9525,1112837,9525,1114425,7950,1114425,1587xem1123950,334962l1122362,333387,1116012,333387,1114425,334962,1114425,341325,1116012,342912,1122362,342912,1123950,341325,1123950,334962xem1133475,1587l1131887,0,1125537,0,1123950,1587,1123950,7950,1125537,9525,1131887,9525,1133475,7950,1133475,1587xem1143000,334962l1141412,333387,1135062,333387,1133475,334962,1133475,341325,1135062,342912,1141412,342912,1143000,341325,1143000,334962xem1152525,1587l1150937,0,1144587,0,1143000,1587,1143000,7950,1144587,9525,1150937,9525,1152525,7950,1152525,1587xem1162050,334962l1160462,333387,1154112,333387,1152525,334962,1152525,341325,1154112,342912,1160462,342912,1162050,341325,1162050,334962xem1171575,1587l1169987,0,1163637,0,1162050,1587,1162050,7950,1163637,9525,1169987,9525,1171575,7950,1171575,1587xem1181100,334962l1179512,333387,1173162,333387,1171575,334962,1171575,341325,1173162,342912,1179512,342912,1181100,341325,1181100,334962xem1190625,1587l1189037,0,1182687,0,1181100,1587,1181100,7950,1182687,9525,1189037,9525,1190625,7950,1190625,1587xem1200150,334962l1198562,333387,1192212,333387,1190625,334962,1190625,341325,1192212,342912,1198562,342912,1200150,341325,1200150,334962xem1209675,1587l1208087,0,1201737,0,1200150,1587,1200150,7950,1201737,9525,1208087,9525,1209675,7950,1209675,1587xem1219200,334962l1217612,333387,1211262,333387,1209675,334962,1209675,341325,1211262,342912,1217612,342912,1219200,341325,1219200,334962xem1228725,1587l1227137,0,1220787,0,1219200,1587,1219200,7950,1220787,9525,1227137,9525,1228725,7950,1228725,1587xem1238250,334962l1236662,333387,1230312,333387,1228725,334962,1228725,341325,1230312,342912,1236662,342912,1238250,341325,1238250,334962xem1247775,1587l1246187,0,1239837,0,1238250,1587,1238250,7950,1239837,9525,1246187,9525,1247775,7950,1247775,1587xem1257300,334962l1255712,333387,1249362,333387,1247775,334962,1247775,341325,1249362,342912,1255712,342912,1257300,341325,1257300,334962xem1266825,1587l1265237,0,1258887,0,1257300,1587,1257300,7950,1258887,9525,1265237,9525,1266825,7950,1266825,1587xem1276350,334962l1274762,333387,1268412,333387,1266825,334962,1266825,341325,1268412,342912,1274762,342912,1276350,341325,1276350,334962xem1285875,1587l1284287,0,1277937,0,1276350,1587,1276350,7950,1277937,9525,1284287,9525,1285875,7950,1285875,1587xem1295400,334962l1293812,333387,1287462,333387,1285875,334962,1285875,341325,1287462,342912,1293812,342912,1295400,341325,1295400,334962xem1304925,1587l1303337,0,1296987,0,1295400,1587,1295400,7950,1296987,9525,1303337,9525,1304925,7950,1304925,1587xem1314450,334962l1312862,333387,1306512,333387,1304925,334962,1304925,341325,1306512,342912,1312862,342912,1314450,341325,1314450,334962xem1323975,1587l1322387,0,1316037,0,1314450,1587,1314450,7950,1316037,9525,1322387,9525,1323975,7950,1323975,1587xem1333500,334962l1331912,333387,1325562,333387,1323975,334962,1323975,341325,1325562,342912,1331912,342912,1333500,341325,1333500,334962xem1343025,1587l1341437,0,1335087,0,1333500,1587,1333500,7950,1335087,9525,1341437,9525,1343025,7950,1343025,1587xem1352550,334962l1350962,333387,1344612,333387,1343025,334962,1343025,341325,1344612,342912,1350962,342912,1352550,341325,1352550,334962xem1362075,1587l1360487,0,1354137,0,1352550,1587,1352550,7950,1354137,9525,1360487,9525,1362075,7950,1362075,1587xem1371600,334962l1370012,333387,1363662,333387,1362075,334962,1362075,341325,1363662,342912,1370012,342912,1371600,341325,1371600,334962xem1381125,1587l1379537,0,1373187,0,1371600,1587,1371600,7950,1373187,9525,1379537,9525,1381125,7950,1381125,1587xem1390650,334962l1389062,333387,1382712,333387,1381125,334962,1381125,341325,1382712,342912,1389062,342912,1390650,341325,1390650,334962xem1400175,1587l1398587,0,1392237,0,1390650,1587,1390650,7950,1392237,9525,1398587,9525,1400175,7950,1400175,1587xem1409700,334962l1408112,333387,1401762,333387,1400175,334962,1400175,341325,1401762,342912,1408112,342912,1409700,341325,1409700,334962xem1419225,1587l1417637,0,1411287,0,1409700,1587,1409700,7950,1411287,9525,1417637,9525,1419225,7950,1419225,1587xem1428750,334962l1427162,333387,1420812,333387,1419225,334962,1419225,341325,1420812,342912,1427162,342912,1428750,341325,1428750,334962xem1438275,1587l1436687,0,1430337,0,1428750,1587,1428750,7950,1430337,9525,1436687,9525,1438275,7950,1438275,1587xem1447800,334962l1446212,333387,1439862,333387,1438275,334962,1438275,341325,1439862,342912,1446212,342912,1447800,341325,1447800,334962xem1457325,1587l1455737,0,1449387,0,1447800,1587,1447800,7950,1449387,9525,1455737,9525,1457325,7950,1457325,1587xem1466850,334962l1465262,333387,1458912,333387,1457325,334962,1457325,341325,1458912,342912,1465262,342912,1466850,341325,1466850,334962xem1476375,1587l1474787,0,1468437,0,1466850,1587,1466850,7950,1468437,9525,1474787,9525,1476375,7950,1476375,1587xem1485900,334962l1484312,333387,1477962,333387,1476375,334962,1476375,341325,1477962,342912,1484312,342912,1485900,341325,1485900,334962xem1495425,1587l1493837,0,1487487,0,1485900,1587,1485900,7950,1487487,9525,1493837,9525,1495425,7950,1495425,1587xem1504950,334962l1503362,333387,1497012,333387,1495425,334962,1495425,341325,1497012,342912,1503362,342912,1504950,341325,1504950,334962xem1514475,1587l1512887,0,1506537,0,1504950,1587,1504950,7950,1506537,9525,1512887,9525,1514475,7950,1514475,1587xem1524000,334962l1522412,333387,1516062,333387,1514475,334962,1514475,341325,1516062,342912,1522412,342912,1524000,341325,1524000,334962xem1533525,1587l1531937,0,1525587,0,1524000,1587,1524000,7950,1525587,9525,1531937,9525,1533525,7950,1533525,1587xem1543050,334962l1541462,333387,1535112,333387,1533525,334962,1533525,341325,1535112,342912,1541462,342912,1543050,341325,1543050,334962xem1552575,1587l1550987,0,1544637,0,1543050,1587,1543050,7950,1544637,9525,1550987,9525,1552575,7950,1552575,1587xem1562100,334962l1560512,333387,1554162,333387,1552575,334962,1552575,341325,1554162,342912,1560512,342912,1562100,341325,1562100,334962xem1571625,1587l1570037,0,1563687,0,1562100,1587,1562100,7950,1563687,9525,1570037,9525,1571625,7950,1571625,1587xem1581150,334962l1579562,333387,1573212,333387,1571625,334962,1571625,341325,1573212,342912,1579562,342912,1581150,341325,1581150,334962xem1590675,1587l1589087,0,1582737,0,1581150,1587,1581150,7950,1582737,9525,1589087,9525,1590675,7950,1590675,1587xem1600200,334962l1598612,333387,1592262,333387,1590675,334962,1590675,341325,1592262,342912,1598612,342912,1600200,341325,1600200,334962xem1609725,1587l1608137,0,1601787,0,1600200,1587,1600200,7950,1601787,9525,1608137,9525,1609725,7950,1609725,1587xem1619250,334962l1617662,333387,1611312,333387,1609725,334962,1609725,341325,1611312,342912,1617662,342912,1619250,341325,1619250,334962xem1628775,1587l1627187,0,1620837,0,1619250,1587,1619250,7950,1620837,9525,1627187,9525,1628775,7950,1628775,1587xem1638300,334962l1636712,333387,1630362,333387,1628775,334962,1628775,341325,1630362,342912,1636712,342912,1638300,341325,1638300,334962xem1647825,1587l1646237,0,1639887,0,1638300,1587,1638300,7950,1639887,9525,1646237,9525,1647825,7950,1647825,1587xem1657350,334962l1655762,333387,1649412,333387,1647825,334962,1647825,341325,1649412,342912,1655762,342912,1657350,341325,1657350,334962xem1666875,1587l1665287,0,1658937,0,1657350,1587,1657350,7950,1658937,9525,1665287,9525,1666875,7950,1666875,1587xem1676400,334962l1674812,333387,1668462,333387,1666875,334962,1666875,341325,1668462,342912,1674812,342912,1676400,341325,1676400,334962xem1685925,1587l1684337,0,1677987,0,1676400,1587,1676400,7950,1677987,9525,1684337,9525,1685925,7950,1685925,1587xem1695450,334962l1693862,333387,1687512,333387,1685925,334962,1685925,341325,1687512,342912,1693862,342912,1695450,341325,1695450,334962xem1704975,1587l1703387,0,1697037,0,1695450,1587,1695450,7950,1697037,9525,1703387,9525,1704975,7950,1704975,1587xem1714500,334962l1712912,333387,1706562,333387,1704975,334962,1704975,341325,1706562,342912,1712912,342912,1714500,341325,1714500,334962xem1724025,1587l1722437,0,1716087,0,1714500,1587,1714500,7950,1716087,9525,1722437,9525,1724025,7950,1724025,1587xem1733550,334962l1731962,333387,1725612,333387,1724025,334962,1724025,341325,1725612,342912,1731962,342912,1733550,341325,1733550,334962xem1743075,1587l1741487,0,1735137,0,1733550,1587,1733550,7950,1735137,9525,1741487,9525,1743075,7950,1743075,1587xem1752600,334962l1751012,333387,1744662,333387,1743075,334962,1743075,341325,1744662,342912,1751012,342912,1752600,341325,1752600,334962xem1762125,1587l1760537,0,1754187,0,1752600,1587,1752600,7950,1754187,9525,1760537,9525,1762125,7950,1762125,1587xem1771650,334962l1770062,333387,1763712,333387,1762125,334962,1762125,341325,1763712,342912,1770062,342912,1771650,341325,1771650,334962xem1781175,1587l1779587,0,1773237,0,1771650,1587,1771650,7950,1773237,9525,1779587,9525,1781175,7950,1781175,1587xem1790700,334962l1789112,333387,1782762,333387,1781175,334962,1781175,341325,1782762,342912,1789112,342912,1790700,341325,1790700,334962xem1800225,1587l1798637,0,1792287,0,1790700,1587,1790700,7950,1792287,9525,1798637,9525,1800225,7950,1800225,1587xem1809750,334962l1808162,333387,1801812,333387,1800225,334962,1800225,341325,1801812,342912,1808162,342912,1809750,341325,1809750,334962xem1819275,1587l1817687,0,1811337,0,1809750,1587,1809750,7950,1811337,9525,1817687,9525,1819275,7950,1819275,1587xem1828800,334962l1827212,333387,1820862,333387,1819275,334962,1819275,341325,1820862,342912,1827212,342912,1828800,341325,1828800,334962xem1838325,1587l1836737,0,1830387,0,1828800,1587,1828800,7950,1830387,9525,1836737,9525,1838325,7950,1838325,1587xem1847850,334962l1846262,333387,1839912,333387,1838325,334962,1838325,341325,1839912,342912,1846262,342912,1847850,341325,1847850,334962xem1857375,1587l1855787,0,1849437,0,1847850,1587,1847850,7950,1849437,9525,1855787,9525,1857375,7950,1857375,1587xem1866900,334962l1865312,333387,1858962,333387,1857375,334962,1857375,341325,1858962,342912,1865312,342912,1866900,341325,1866900,334962xem1876425,1587l1874837,0,1868487,0,1866900,1587,1866900,7950,1868487,9525,1874837,9525,1876425,7950,1876425,1587xem1885950,334962l1884362,333387,1878012,333387,1876425,334962,1876425,341325,1878012,342912,1884362,342912,1885950,341325,1885950,334962xem1895475,1587l1893887,0,1887537,0,1885950,1587,1885950,7950,1887537,9525,1893887,9525,1895475,7950,1895475,1587xem1905000,334962l1903412,333387,1897062,333387,1895475,334962,1895475,341325,1897062,342912,1903412,342912,1905000,341325,1905000,334962xem1914525,1587l1912937,0,1906587,0,1905000,1587,1905000,7950,1906587,9525,1912937,9525,1914525,7950,1914525,1587xem1924050,334962l1922462,333387,1916112,333387,1914525,334962,1914525,341325,1916112,342912,1922462,342912,1924050,341325,1924050,334962xem1933575,1587l1931987,0,1925637,0,1924050,1587,1924050,7950,1925637,9525,1931987,9525,1933575,7950,1933575,1587xem1943100,334962l1941512,333387,1935162,333387,1933575,334962,1933575,341325,1935162,342912,1941512,342912,1943100,341325,1943100,334962xem1952625,1587l1951037,0,1944687,0,1943100,1587,1943100,7950,1944687,9525,1951037,9525,1952625,7950,1952625,1587xem1962150,334962l1960562,333387,1954212,333387,1952625,334962,1952625,341325,1954212,342912,1960562,342912,1962150,341325,1962150,334962xem1971675,1587l1970087,0,1963737,0,1962150,1587,1962150,7950,1963737,9525,1970087,9525,1971675,7950,1971675,1587xem1981200,334962l1979612,333387,1973262,333387,1971675,334962,1971675,341325,1973262,342912,1979612,342912,1981200,341325,1981200,334962xem1990725,1587l1989137,0,1982787,0,1981200,1587,1981200,7950,1982787,9525,1989137,9525,1990725,7950,1990725,1587xem2000250,334962l1998662,333387,1992312,333387,1990725,334962,1990725,341325,1992312,342912,1998662,342912,2000250,341325,2000250,334962xem2009775,1587l2008187,0,2001837,0,2000250,1587,2000250,7950,2001837,9525,2008187,9525,2009775,7950,2009775,1587xem2019300,334962l2017712,333387,2011362,333387,2009775,334962,2009775,341325,2011362,342912,2017712,342912,2019300,341325,2019300,334962xem2028825,1587l2027237,0,2020887,0,2019300,1587,2019300,7950,2020887,9525,2027237,9525,2028825,7950,2028825,1587xem2038350,334962l2036762,333387,2030412,333387,2028825,334962,2028825,341325,2030412,342912,2036762,342912,2038350,341325,2038350,334962xem2047875,1587l2046287,0,2039937,0,2038350,1587,2038350,7950,2039937,9525,2046287,9525,2047875,7950,2047875,1587xem2057400,334962l2055812,333387,2049462,333387,2047875,334962,2047875,341325,2049462,342912,2055812,342912,2057400,341325,2057400,334962xem2066925,1587l2065337,0,2058987,0,2057400,1587,2057400,7950,2058987,9525,2065337,9525,2066925,7950,2066925,1587xem2076450,334962l2074862,333387,2068512,333387,2066925,334962,2066925,341325,2068512,342912,2074862,342912,2076450,341325,2076450,334962xem2085975,1587l2084387,0,2078037,0,2076450,1587,2076450,7950,2078037,9525,2084387,9525,2085975,7950,2085975,1587xem2095500,334962l2093912,333387,2087562,333387,2085975,334962,2085975,341325,2087562,342912,2093912,342912,2095500,341325,2095500,334962xem2105025,1587l2103437,0,2097087,0,2095500,1587,2095500,7950,2097087,9525,2103437,9525,2105025,7950,2105025,1587xem2114550,334962l2112962,333387,2106612,333387,2105025,334962,2105025,341325,2106612,342912,2112962,342912,2114550,341325,2114550,334962xem2124075,1587l2122487,0,2116137,0,2114550,1587,2114550,7950,2116137,9525,2122487,9525,2124075,7950,2124075,1587xem2133600,334962l2132012,333387,2125662,333387,2124075,334962,2124075,341325,2125662,342912,2132012,342912,2133600,341325,2133600,334962xem2143125,1587l2141537,0,2135187,0,2133600,1587,2133600,7950,2135187,9525,2141537,9525,2143125,7950,2143125,1587xem2152650,334962l2151062,333387,2144712,333387,2143125,334962,2143125,341325,2144712,342912,2151062,342912,2152650,341325,2152650,334962xem2162175,1587l2160587,0,2154237,0,2152650,1587,2152650,7950,2154237,9525,2160587,9525,2162175,7950,2162175,1587xem2171700,334962l2170112,333387,2163762,333387,2162175,334962,2162175,341325,2163762,342912,2170112,342912,2171700,341325,2171700,334962xem2181225,1587l2179637,0,2173287,0,2171700,1587,2171700,7950,2173287,9525,2179637,9525,2181225,7950,2181225,1587xem2190750,334962l2189162,333387,2182812,333387,2181225,334962,2181225,341325,2182812,342912,2189162,342912,2190750,341325,2190750,334962xem2200275,1587l2198687,0,2192337,0,2190750,1587,2190750,7950,2192337,9525,2198687,9525,2200275,7950,2200275,1587xem2209800,334962l2208212,333387,2201862,333387,2200275,334962,2200275,341325,2201862,342912,2208212,342912,2209800,341325,2209800,334962xem2219325,1587l2217737,0,2211387,0,2209800,1587,2209800,7950,2211387,9525,2217737,9525,2219325,7950,2219325,1587xem2228850,334962l2227262,333387,2220912,333387,2219325,334962,2219325,341325,2220912,342912,2227262,342912,2228850,341325,2228850,334962xem2238375,1587l2236787,0,2230437,0,2228850,1587,2228850,7950,2230437,9525,2236787,9525,2238375,7950,2238375,1587xem2247900,334962l2246312,333387,2239962,333387,2238375,334962,2238375,341325,2239962,342912,2246312,342912,2247900,341325,2247900,334962xem2257425,1587l2255837,0,2249487,0,2247900,1587,2247900,7950,2249487,9525,2255837,9525,2257425,7950,2257425,1587xem2266950,334962l2265362,333387,2259012,333387,2257425,334962,2257425,341325,2259012,342912,2265362,342912,2266950,341325,2266950,334962xem2276475,1587l2274887,0,2268537,0,2266950,1587,2266950,7950,2268537,9525,2274887,9525,2276475,7950,2276475,1587xem2286000,334962l2284412,333387,2278062,333387,2276475,334962,2276475,341325,2278062,342912,2284412,342912,2286000,341325,2286000,334962xem2305050,325437l2303462,323862,2297112,323862,2295525,325437,2295525,331800,2297112,333387,2295525,334962,2295525,341325,2297112,342912,2303462,342912,2305050,341325,2305050,334962,2303462,333387,2305050,331800,2305050,325437xem2305050,306400l2303462,304812,2297112,304812,2295525,306400,2295525,312750,2297112,314337,2303462,314337,2305050,312750,2305050,306400xem2305050,287350l2303462,285762,2297112,285762,2295525,287350,2295525,293700,2297112,295287,2303462,295287,2305050,293700,2305050,287350xem2305050,268300l2303462,266712,2297112,266712,2295525,268300,2295525,274637,2297112,276237,2303462,276237,2305050,274637,2305050,268300xem2305050,249250l2303462,247662,2297112,247662,2295525,249250,2295525,255587,2297112,257187,2303462,257187,2305050,255587,2305050,249250xem2305050,230200l2303462,228612,2297112,228612,2295525,230200,2295525,236550,2297112,238137,2303462,238137,2305050,236550,2305050,230200xem2305050,211137l2303462,209562,2297112,209562,2295525,211137,2295525,217500,2297112,219087,2303462,219087,2305050,217500,2305050,211137xem2305050,192087l2303462,190500,2297112,190500,2295525,192087,2295525,198437,2297112,200025,2303462,200025,2305050,198437,2305050,192087xem2305050,173037l2303462,171450,2297112,171450,2295525,173037,2295525,179400,2297112,180987,2303462,180987,2305050,179400,2305050,173037xem2305050,153987l2303462,152400,2297112,152400,2295525,153987,2295525,160350,2297112,161925,2303462,161925,2305050,160350,2305050,153987xem2305050,134937l2303462,133350,2297112,133350,2295525,134937,2295525,141287,2297112,142875,2303462,142875,2305050,141287,2305050,134937xem2305050,115887l2303462,114300,2297112,114300,2295525,115887,2295525,122250,2297112,123825,2303462,123825,2305050,122250,2305050,115887xem2305050,96837l2303462,95250,2297112,95250,2295525,96837,2295525,103187,2297112,104775,2303462,104775,2305050,103187,2305050,96837xem2305050,77800l2303462,76200,2297112,76200,2295525,77800,2295525,84137,2297112,85725,2303462,85725,2305050,84137,2305050,77800xem2305050,58737l2303462,57150,2297112,57150,2295525,58737,2295525,65087,2297112,66675,2303462,66675,2305050,65087,2305050,58737xem2305050,39687l2303462,38100,2297112,38100,2295525,39687,2295525,46037,2297112,47625,2303462,47625,2305050,46037,2305050,39687xem2305050,20637l2303462,19050,2297112,19050,2295525,20637,2295525,26987,2297112,28575,2303462,28575,2305050,26987,2305050,20637xem2305050,1587l2303462,0,2297112,0,2295525,1587,2293937,0,2287587,0,2286000,1587,2286000,7950,2287587,9525,2293937,9525,2295525,7950,2297112,9525,2303462,9525,2305050,7950,2305050,1587xe">
                  <v:fill on="t" focussize="0,0"/>
                  <v:stroke on="f"/>
                  <v:imagedata o:title=""/>
                  <o:lock v:ext="edit" aspectratio="f"/>
                  <v:textbox inset="0mm,0mm,0mm,0mm"/>
                </v:shape>
              </v:group>
            </w:pict>
          </mc:Fallback>
        </mc:AlternateContent>
      </w:r>
      <w:r>
        <mc:AlternateContent>
          <mc:Choice Requires="wpg">
            <w:drawing>
              <wp:anchor distT="0" distB="0" distL="0" distR="0" simplePos="0" relativeHeight="251663360" behindDoc="0" locked="0" layoutInCell="1" allowOverlap="1">
                <wp:simplePos x="0" y="0"/>
                <wp:positionH relativeFrom="page">
                  <wp:posOffset>4037965</wp:posOffset>
                </wp:positionH>
                <wp:positionV relativeFrom="paragraph">
                  <wp:posOffset>539115</wp:posOffset>
                </wp:positionV>
                <wp:extent cx="3514725" cy="838200"/>
                <wp:effectExtent l="0" t="0" r="0" b="0"/>
                <wp:wrapNone/>
                <wp:docPr id="31" name="Group 31"/>
                <wp:cNvGraphicFramePr/>
                <a:graphic xmlns:a="http://schemas.openxmlformats.org/drawingml/2006/main">
                  <a:graphicData uri="http://schemas.microsoft.com/office/word/2010/wordprocessingGroup">
                    <wpg:wgp>
                      <wpg:cNvGrpSpPr/>
                      <wpg:grpSpPr>
                        <a:xfrm>
                          <a:off x="0" y="0"/>
                          <a:ext cx="3514725" cy="838200"/>
                          <a:chOff x="0" y="0"/>
                          <a:chExt cx="3514725" cy="838200"/>
                        </a:xfrm>
                      </wpg:grpSpPr>
                      <pic:pic xmlns:pic="http://schemas.openxmlformats.org/drawingml/2006/picture">
                        <pic:nvPicPr>
                          <pic:cNvPr id="32" name="Image 32"/>
                          <pic:cNvPicPr/>
                        </pic:nvPicPr>
                        <pic:blipFill>
                          <a:blip r:embed="rId18" cstate="print"/>
                          <a:stretch>
                            <a:fillRect/>
                          </a:stretch>
                        </pic:blipFill>
                        <pic:spPr>
                          <a:xfrm>
                            <a:off x="4762" y="0"/>
                            <a:ext cx="3509962" cy="828675"/>
                          </a:xfrm>
                          <a:prstGeom prst="rect">
                            <a:avLst/>
                          </a:prstGeom>
                        </pic:spPr>
                      </pic:pic>
                      <wps:wsp>
                        <wps:cNvPr id="33" name="Graphic 33"/>
                        <wps:cNvSpPr/>
                        <wps:spPr>
                          <a:xfrm>
                            <a:off x="-1" y="0"/>
                            <a:ext cx="3514725" cy="838835"/>
                          </a:xfrm>
                          <a:custGeom>
                            <a:avLst/>
                            <a:gdLst/>
                            <a:ahLst/>
                            <a:cxnLst/>
                            <a:rect l="l" t="t" r="r" b="b"/>
                            <a:pathLst>
                              <a:path w="3514725" h="838835">
                                <a:moveTo>
                                  <a:pt x="9525" y="1600"/>
                                </a:moveTo>
                                <a:lnTo>
                                  <a:pt x="7937" y="0"/>
                                </a:lnTo>
                                <a:lnTo>
                                  <a:pt x="1587" y="0"/>
                                </a:lnTo>
                                <a:lnTo>
                                  <a:pt x="0" y="1600"/>
                                </a:lnTo>
                                <a:lnTo>
                                  <a:pt x="0" y="7937"/>
                                </a:lnTo>
                                <a:lnTo>
                                  <a:pt x="1587" y="9525"/>
                                </a:lnTo>
                                <a:lnTo>
                                  <a:pt x="7937" y="9525"/>
                                </a:lnTo>
                                <a:lnTo>
                                  <a:pt x="9525" y="7937"/>
                                </a:lnTo>
                                <a:lnTo>
                                  <a:pt x="9525" y="1600"/>
                                </a:lnTo>
                                <a:close/>
                              </a:path>
                              <a:path w="3514725" h="838835">
                                <a:moveTo>
                                  <a:pt x="28575" y="830275"/>
                                </a:moveTo>
                                <a:lnTo>
                                  <a:pt x="26987" y="828687"/>
                                </a:lnTo>
                                <a:lnTo>
                                  <a:pt x="20637" y="828687"/>
                                </a:lnTo>
                                <a:lnTo>
                                  <a:pt x="19050" y="830275"/>
                                </a:lnTo>
                                <a:lnTo>
                                  <a:pt x="19050" y="836612"/>
                                </a:lnTo>
                                <a:lnTo>
                                  <a:pt x="20637" y="838212"/>
                                </a:lnTo>
                                <a:lnTo>
                                  <a:pt x="26987" y="838212"/>
                                </a:lnTo>
                                <a:lnTo>
                                  <a:pt x="28575" y="836612"/>
                                </a:lnTo>
                                <a:lnTo>
                                  <a:pt x="28575" y="830275"/>
                                </a:lnTo>
                                <a:close/>
                              </a:path>
                              <a:path w="3514725" h="838835">
                                <a:moveTo>
                                  <a:pt x="28575" y="1600"/>
                                </a:moveTo>
                                <a:lnTo>
                                  <a:pt x="26987" y="0"/>
                                </a:lnTo>
                                <a:lnTo>
                                  <a:pt x="20637" y="0"/>
                                </a:lnTo>
                                <a:lnTo>
                                  <a:pt x="19050" y="1600"/>
                                </a:lnTo>
                                <a:lnTo>
                                  <a:pt x="19050" y="7937"/>
                                </a:lnTo>
                                <a:lnTo>
                                  <a:pt x="20637" y="9525"/>
                                </a:lnTo>
                                <a:lnTo>
                                  <a:pt x="26987" y="9525"/>
                                </a:lnTo>
                                <a:lnTo>
                                  <a:pt x="28575" y="7937"/>
                                </a:lnTo>
                                <a:lnTo>
                                  <a:pt x="28575" y="1600"/>
                                </a:lnTo>
                                <a:close/>
                              </a:path>
                              <a:path w="3514725" h="838835">
                                <a:moveTo>
                                  <a:pt x="47625" y="830275"/>
                                </a:moveTo>
                                <a:lnTo>
                                  <a:pt x="46037" y="828687"/>
                                </a:lnTo>
                                <a:lnTo>
                                  <a:pt x="39687" y="828687"/>
                                </a:lnTo>
                                <a:lnTo>
                                  <a:pt x="38100" y="830275"/>
                                </a:lnTo>
                                <a:lnTo>
                                  <a:pt x="38100" y="836612"/>
                                </a:lnTo>
                                <a:lnTo>
                                  <a:pt x="39687" y="838212"/>
                                </a:lnTo>
                                <a:lnTo>
                                  <a:pt x="46037" y="838212"/>
                                </a:lnTo>
                                <a:lnTo>
                                  <a:pt x="47625" y="836612"/>
                                </a:lnTo>
                                <a:lnTo>
                                  <a:pt x="47625" y="830275"/>
                                </a:lnTo>
                                <a:close/>
                              </a:path>
                              <a:path w="3514725" h="838835">
                                <a:moveTo>
                                  <a:pt x="47625" y="1600"/>
                                </a:moveTo>
                                <a:lnTo>
                                  <a:pt x="46037" y="0"/>
                                </a:lnTo>
                                <a:lnTo>
                                  <a:pt x="39687" y="0"/>
                                </a:lnTo>
                                <a:lnTo>
                                  <a:pt x="38100" y="1600"/>
                                </a:lnTo>
                                <a:lnTo>
                                  <a:pt x="38100" y="7937"/>
                                </a:lnTo>
                                <a:lnTo>
                                  <a:pt x="39687" y="9525"/>
                                </a:lnTo>
                                <a:lnTo>
                                  <a:pt x="46037" y="9525"/>
                                </a:lnTo>
                                <a:lnTo>
                                  <a:pt x="47625" y="7937"/>
                                </a:lnTo>
                                <a:lnTo>
                                  <a:pt x="47625" y="1600"/>
                                </a:lnTo>
                                <a:close/>
                              </a:path>
                              <a:path w="3514725" h="838835">
                                <a:moveTo>
                                  <a:pt x="66675" y="830275"/>
                                </a:moveTo>
                                <a:lnTo>
                                  <a:pt x="65087" y="828687"/>
                                </a:lnTo>
                                <a:lnTo>
                                  <a:pt x="58737" y="828687"/>
                                </a:lnTo>
                                <a:lnTo>
                                  <a:pt x="57150" y="830275"/>
                                </a:lnTo>
                                <a:lnTo>
                                  <a:pt x="57150" y="836612"/>
                                </a:lnTo>
                                <a:lnTo>
                                  <a:pt x="58737" y="838212"/>
                                </a:lnTo>
                                <a:lnTo>
                                  <a:pt x="65087" y="838212"/>
                                </a:lnTo>
                                <a:lnTo>
                                  <a:pt x="66675" y="836612"/>
                                </a:lnTo>
                                <a:lnTo>
                                  <a:pt x="66675" y="830275"/>
                                </a:lnTo>
                                <a:close/>
                              </a:path>
                              <a:path w="3514725" h="838835">
                                <a:moveTo>
                                  <a:pt x="66675" y="1600"/>
                                </a:moveTo>
                                <a:lnTo>
                                  <a:pt x="65087" y="0"/>
                                </a:lnTo>
                                <a:lnTo>
                                  <a:pt x="58737" y="0"/>
                                </a:lnTo>
                                <a:lnTo>
                                  <a:pt x="57150" y="1600"/>
                                </a:lnTo>
                                <a:lnTo>
                                  <a:pt x="57150" y="7937"/>
                                </a:lnTo>
                                <a:lnTo>
                                  <a:pt x="58737" y="9525"/>
                                </a:lnTo>
                                <a:lnTo>
                                  <a:pt x="65087" y="9525"/>
                                </a:lnTo>
                                <a:lnTo>
                                  <a:pt x="66675" y="7937"/>
                                </a:lnTo>
                                <a:lnTo>
                                  <a:pt x="66675" y="1600"/>
                                </a:lnTo>
                                <a:close/>
                              </a:path>
                              <a:path w="3514725" h="838835">
                                <a:moveTo>
                                  <a:pt x="85725" y="830275"/>
                                </a:moveTo>
                                <a:lnTo>
                                  <a:pt x="84137" y="828687"/>
                                </a:lnTo>
                                <a:lnTo>
                                  <a:pt x="77787" y="828687"/>
                                </a:lnTo>
                                <a:lnTo>
                                  <a:pt x="76200" y="830275"/>
                                </a:lnTo>
                                <a:lnTo>
                                  <a:pt x="76200" y="836612"/>
                                </a:lnTo>
                                <a:lnTo>
                                  <a:pt x="77787" y="838212"/>
                                </a:lnTo>
                                <a:lnTo>
                                  <a:pt x="84137" y="838212"/>
                                </a:lnTo>
                                <a:lnTo>
                                  <a:pt x="85725" y="836612"/>
                                </a:lnTo>
                                <a:lnTo>
                                  <a:pt x="85725" y="830275"/>
                                </a:lnTo>
                                <a:close/>
                              </a:path>
                              <a:path w="3514725" h="838835">
                                <a:moveTo>
                                  <a:pt x="85725" y="1600"/>
                                </a:moveTo>
                                <a:lnTo>
                                  <a:pt x="84137" y="0"/>
                                </a:lnTo>
                                <a:lnTo>
                                  <a:pt x="77787" y="0"/>
                                </a:lnTo>
                                <a:lnTo>
                                  <a:pt x="76200" y="1600"/>
                                </a:lnTo>
                                <a:lnTo>
                                  <a:pt x="76200" y="7937"/>
                                </a:lnTo>
                                <a:lnTo>
                                  <a:pt x="77787" y="9525"/>
                                </a:lnTo>
                                <a:lnTo>
                                  <a:pt x="84137" y="9525"/>
                                </a:lnTo>
                                <a:lnTo>
                                  <a:pt x="85725" y="7937"/>
                                </a:lnTo>
                                <a:lnTo>
                                  <a:pt x="85725" y="1600"/>
                                </a:lnTo>
                                <a:close/>
                              </a:path>
                              <a:path w="3514725" h="838835">
                                <a:moveTo>
                                  <a:pt x="104775" y="830275"/>
                                </a:moveTo>
                                <a:lnTo>
                                  <a:pt x="103187" y="828687"/>
                                </a:lnTo>
                                <a:lnTo>
                                  <a:pt x="96837" y="828687"/>
                                </a:lnTo>
                                <a:lnTo>
                                  <a:pt x="95250" y="830275"/>
                                </a:lnTo>
                                <a:lnTo>
                                  <a:pt x="95250" y="836612"/>
                                </a:lnTo>
                                <a:lnTo>
                                  <a:pt x="96837" y="838212"/>
                                </a:lnTo>
                                <a:lnTo>
                                  <a:pt x="103187" y="838212"/>
                                </a:lnTo>
                                <a:lnTo>
                                  <a:pt x="104775" y="836612"/>
                                </a:lnTo>
                                <a:lnTo>
                                  <a:pt x="104775" y="830275"/>
                                </a:lnTo>
                                <a:close/>
                              </a:path>
                              <a:path w="3514725" h="838835">
                                <a:moveTo>
                                  <a:pt x="104775" y="1600"/>
                                </a:moveTo>
                                <a:lnTo>
                                  <a:pt x="103187" y="0"/>
                                </a:lnTo>
                                <a:lnTo>
                                  <a:pt x="96837" y="0"/>
                                </a:lnTo>
                                <a:lnTo>
                                  <a:pt x="95250" y="1600"/>
                                </a:lnTo>
                                <a:lnTo>
                                  <a:pt x="95250" y="7937"/>
                                </a:lnTo>
                                <a:lnTo>
                                  <a:pt x="96837" y="9525"/>
                                </a:lnTo>
                                <a:lnTo>
                                  <a:pt x="103187" y="9525"/>
                                </a:lnTo>
                                <a:lnTo>
                                  <a:pt x="104775" y="7937"/>
                                </a:lnTo>
                                <a:lnTo>
                                  <a:pt x="104775" y="1600"/>
                                </a:lnTo>
                                <a:close/>
                              </a:path>
                              <a:path w="3514725" h="838835">
                                <a:moveTo>
                                  <a:pt x="123825" y="830275"/>
                                </a:moveTo>
                                <a:lnTo>
                                  <a:pt x="122237" y="828687"/>
                                </a:lnTo>
                                <a:lnTo>
                                  <a:pt x="115887" y="828687"/>
                                </a:lnTo>
                                <a:lnTo>
                                  <a:pt x="114300" y="830275"/>
                                </a:lnTo>
                                <a:lnTo>
                                  <a:pt x="114300" y="836612"/>
                                </a:lnTo>
                                <a:lnTo>
                                  <a:pt x="115887" y="838212"/>
                                </a:lnTo>
                                <a:lnTo>
                                  <a:pt x="122237" y="838212"/>
                                </a:lnTo>
                                <a:lnTo>
                                  <a:pt x="123825" y="836612"/>
                                </a:lnTo>
                                <a:lnTo>
                                  <a:pt x="123825" y="830275"/>
                                </a:lnTo>
                                <a:close/>
                              </a:path>
                              <a:path w="3514725" h="838835">
                                <a:moveTo>
                                  <a:pt x="123825" y="1600"/>
                                </a:moveTo>
                                <a:lnTo>
                                  <a:pt x="122237" y="0"/>
                                </a:lnTo>
                                <a:lnTo>
                                  <a:pt x="115887" y="0"/>
                                </a:lnTo>
                                <a:lnTo>
                                  <a:pt x="114300" y="1600"/>
                                </a:lnTo>
                                <a:lnTo>
                                  <a:pt x="114300" y="7937"/>
                                </a:lnTo>
                                <a:lnTo>
                                  <a:pt x="115887" y="9525"/>
                                </a:lnTo>
                                <a:lnTo>
                                  <a:pt x="122237" y="9525"/>
                                </a:lnTo>
                                <a:lnTo>
                                  <a:pt x="123825" y="7937"/>
                                </a:lnTo>
                                <a:lnTo>
                                  <a:pt x="123825" y="1600"/>
                                </a:lnTo>
                                <a:close/>
                              </a:path>
                              <a:path w="3514725" h="838835">
                                <a:moveTo>
                                  <a:pt x="142875" y="830275"/>
                                </a:moveTo>
                                <a:lnTo>
                                  <a:pt x="141287" y="828687"/>
                                </a:lnTo>
                                <a:lnTo>
                                  <a:pt x="134937" y="828687"/>
                                </a:lnTo>
                                <a:lnTo>
                                  <a:pt x="133350" y="830275"/>
                                </a:lnTo>
                                <a:lnTo>
                                  <a:pt x="133350" y="836612"/>
                                </a:lnTo>
                                <a:lnTo>
                                  <a:pt x="134937" y="838212"/>
                                </a:lnTo>
                                <a:lnTo>
                                  <a:pt x="141287" y="838212"/>
                                </a:lnTo>
                                <a:lnTo>
                                  <a:pt x="142875" y="836612"/>
                                </a:lnTo>
                                <a:lnTo>
                                  <a:pt x="142875" y="830275"/>
                                </a:lnTo>
                                <a:close/>
                              </a:path>
                              <a:path w="3514725" h="838835">
                                <a:moveTo>
                                  <a:pt x="142875" y="1600"/>
                                </a:moveTo>
                                <a:lnTo>
                                  <a:pt x="141287" y="0"/>
                                </a:lnTo>
                                <a:lnTo>
                                  <a:pt x="134937" y="0"/>
                                </a:lnTo>
                                <a:lnTo>
                                  <a:pt x="133350" y="1600"/>
                                </a:lnTo>
                                <a:lnTo>
                                  <a:pt x="133350" y="7937"/>
                                </a:lnTo>
                                <a:lnTo>
                                  <a:pt x="134937" y="9525"/>
                                </a:lnTo>
                                <a:lnTo>
                                  <a:pt x="141287" y="9525"/>
                                </a:lnTo>
                                <a:lnTo>
                                  <a:pt x="142875" y="7937"/>
                                </a:lnTo>
                                <a:lnTo>
                                  <a:pt x="142875" y="1600"/>
                                </a:lnTo>
                                <a:close/>
                              </a:path>
                              <a:path w="3514725" h="838835">
                                <a:moveTo>
                                  <a:pt x="161925" y="830275"/>
                                </a:moveTo>
                                <a:lnTo>
                                  <a:pt x="160337" y="828687"/>
                                </a:lnTo>
                                <a:lnTo>
                                  <a:pt x="153987" y="828687"/>
                                </a:lnTo>
                                <a:lnTo>
                                  <a:pt x="152400" y="830275"/>
                                </a:lnTo>
                                <a:lnTo>
                                  <a:pt x="152400" y="836612"/>
                                </a:lnTo>
                                <a:lnTo>
                                  <a:pt x="153987" y="838212"/>
                                </a:lnTo>
                                <a:lnTo>
                                  <a:pt x="160337" y="838212"/>
                                </a:lnTo>
                                <a:lnTo>
                                  <a:pt x="161925" y="836612"/>
                                </a:lnTo>
                                <a:lnTo>
                                  <a:pt x="161925" y="830275"/>
                                </a:lnTo>
                                <a:close/>
                              </a:path>
                              <a:path w="3514725" h="838835">
                                <a:moveTo>
                                  <a:pt x="161925" y="1600"/>
                                </a:moveTo>
                                <a:lnTo>
                                  <a:pt x="160337" y="0"/>
                                </a:lnTo>
                                <a:lnTo>
                                  <a:pt x="153987" y="0"/>
                                </a:lnTo>
                                <a:lnTo>
                                  <a:pt x="152400" y="1600"/>
                                </a:lnTo>
                                <a:lnTo>
                                  <a:pt x="152400" y="7937"/>
                                </a:lnTo>
                                <a:lnTo>
                                  <a:pt x="153987" y="9525"/>
                                </a:lnTo>
                                <a:lnTo>
                                  <a:pt x="160337" y="9525"/>
                                </a:lnTo>
                                <a:lnTo>
                                  <a:pt x="161925" y="7937"/>
                                </a:lnTo>
                                <a:lnTo>
                                  <a:pt x="161925" y="1600"/>
                                </a:lnTo>
                                <a:close/>
                              </a:path>
                              <a:path w="3514725" h="838835">
                                <a:moveTo>
                                  <a:pt x="180975" y="830275"/>
                                </a:moveTo>
                                <a:lnTo>
                                  <a:pt x="179387" y="828687"/>
                                </a:lnTo>
                                <a:lnTo>
                                  <a:pt x="173037" y="828687"/>
                                </a:lnTo>
                                <a:lnTo>
                                  <a:pt x="171450" y="830275"/>
                                </a:lnTo>
                                <a:lnTo>
                                  <a:pt x="171450" y="836612"/>
                                </a:lnTo>
                                <a:lnTo>
                                  <a:pt x="173037" y="838212"/>
                                </a:lnTo>
                                <a:lnTo>
                                  <a:pt x="179387" y="838212"/>
                                </a:lnTo>
                                <a:lnTo>
                                  <a:pt x="180975" y="836612"/>
                                </a:lnTo>
                                <a:lnTo>
                                  <a:pt x="180975" y="830275"/>
                                </a:lnTo>
                                <a:close/>
                              </a:path>
                              <a:path w="3514725" h="838835">
                                <a:moveTo>
                                  <a:pt x="180975" y="1600"/>
                                </a:moveTo>
                                <a:lnTo>
                                  <a:pt x="179387" y="0"/>
                                </a:lnTo>
                                <a:lnTo>
                                  <a:pt x="173037" y="0"/>
                                </a:lnTo>
                                <a:lnTo>
                                  <a:pt x="171450" y="1600"/>
                                </a:lnTo>
                                <a:lnTo>
                                  <a:pt x="171450" y="7937"/>
                                </a:lnTo>
                                <a:lnTo>
                                  <a:pt x="173037" y="9525"/>
                                </a:lnTo>
                                <a:lnTo>
                                  <a:pt x="179387" y="9525"/>
                                </a:lnTo>
                                <a:lnTo>
                                  <a:pt x="180975" y="7937"/>
                                </a:lnTo>
                                <a:lnTo>
                                  <a:pt x="180975" y="1600"/>
                                </a:lnTo>
                                <a:close/>
                              </a:path>
                              <a:path w="3514725" h="838835">
                                <a:moveTo>
                                  <a:pt x="200025" y="830275"/>
                                </a:moveTo>
                                <a:lnTo>
                                  <a:pt x="198437" y="828687"/>
                                </a:lnTo>
                                <a:lnTo>
                                  <a:pt x="192087" y="828687"/>
                                </a:lnTo>
                                <a:lnTo>
                                  <a:pt x="190500" y="830275"/>
                                </a:lnTo>
                                <a:lnTo>
                                  <a:pt x="190500" y="836612"/>
                                </a:lnTo>
                                <a:lnTo>
                                  <a:pt x="192087" y="838212"/>
                                </a:lnTo>
                                <a:lnTo>
                                  <a:pt x="198437" y="838212"/>
                                </a:lnTo>
                                <a:lnTo>
                                  <a:pt x="200025" y="836612"/>
                                </a:lnTo>
                                <a:lnTo>
                                  <a:pt x="200025" y="830275"/>
                                </a:lnTo>
                                <a:close/>
                              </a:path>
                              <a:path w="3514725" h="838835">
                                <a:moveTo>
                                  <a:pt x="200025" y="1600"/>
                                </a:moveTo>
                                <a:lnTo>
                                  <a:pt x="198437" y="0"/>
                                </a:lnTo>
                                <a:lnTo>
                                  <a:pt x="192087" y="0"/>
                                </a:lnTo>
                                <a:lnTo>
                                  <a:pt x="190500" y="1600"/>
                                </a:lnTo>
                                <a:lnTo>
                                  <a:pt x="190500" y="7937"/>
                                </a:lnTo>
                                <a:lnTo>
                                  <a:pt x="192087" y="9525"/>
                                </a:lnTo>
                                <a:lnTo>
                                  <a:pt x="198437" y="9525"/>
                                </a:lnTo>
                                <a:lnTo>
                                  <a:pt x="200025" y="7937"/>
                                </a:lnTo>
                                <a:lnTo>
                                  <a:pt x="200025" y="1600"/>
                                </a:lnTo>
                                <a:close/>
                              </a:path>
                              <a:path w="3514725" h="838835">
                                <a:moveTo>
                                  <a:pt x="219075" y="830275"/>
                                </a:moveTo>
                                <a:lnTo>
                                  <a:pt x="217487" y="828687"/>
                                </a:lnTo>
                                <a:lnTo>
                                  <a:pt x="211137" y="828687"/>
                                </a:lnTo>
                                <a:lnTo>
                                  <a:pt x="209550" y="830275"/>
                                </a:lnTo>
                                <a:lnTo>
                                  <a:pt x="209550" y="836612"/>
                                </a:lnTo>
                                <a:lnTo>
                                  <a:pt x="211137" y="838212"/>
                                </a:lnTo>
                                <a:lnTo>
                                  <a:pt x="217487" y="838212"/>
                                </a:lnTo>
                                <a:lnTo>
                                  <a:pt x="219075" y="836612"/>
                                </a:lnTo>
                                <a:lnTo>
                                  <a:pt x="219075" y="830275"/>
                                </a:lnTo>
                                <a:close/>
                              </a:path>
                              <a:path w="3514725" h="838835">
                                <a:moveTo>
                                  <a:pt x="219075" y="1600"/>
                                </a:moveTo>
                                <a:lnTo>
                                  <a:pt x="217487" y="0"/>
                                </a:lnTo>
                                <a:lnTo>
                                  <a:pt x="211137" y="0"/>
                                </a:lnTo>
                                <a:lnTo>
                                  <a:pt x="209550" y="1600"/>
                                </a:lnTo>
                                <a:lnTo>
                                  <a:pt x="209550" y="7937"/>
                                </a:lnTo>
                                <a:lnTo>
                                  <a:pt x="211137" y="9525"/>
                                </a:lnTo>
                                <a:lnTo>
                                  <a:pt x="217487" y="9525"/>
                                </a:lnTo>
                                <a:lnTo>
                                  <a:pt x="219075" y="7937"/>
                                </a:lnTo>
                                <a:lnTo>
                                  <a:pt x="219075" y="1600"/>
                                </a:lnTo>
                                <a:close/>
                              </a:path>
                              <a:path w="3514725" h="838835">
                                <a:moveTo>
                                  <a:pt x="238125" y="830275"/>
                                </a:moveTo>
                                <a:lnTo>
                                  <a:pt x="236537" y="828687"/>
                                </a:lnTo>
                                <a:lnTo>
                                  <a:pt x="230187" y="828687"/>
                                </a:lnTo>
                                <a:lnTo>
                                  <a:pt x="228600" y="830275"/>
                                </a:lnTo>
                                <a:lnTo>
                                  <a:pt x="228600" y="836612"/>
                                </a:lnTo>
                                <a:lnTo>
                                  <a:pt x="230187" y="838212"/>
                                </a:lnTo>
                                <a:lnTo>
                                  <a:pt x="236537" y="838212"/>
                                </a:lnTo>
                                <a:lnTo>
                                  <a:pt x="238125" y="836612"/>
                                </a:lnTo>
                                <a:lnTo>
                                  <a:pt x="238125" y="830275"/>
                                </a:lnTo>
                                <a:close/>
                              </a:path>
                              <a:path w="3514725" h="838835">
                                <a:moveTo>
                                  <a:pt x="238125" y="1600"/>
                                </a:moveTo>
                                <a:lnTo>
                                  <a:pt x="236537" y="0"/>
                                </a:lnTo>
                                <a:lnTo>
                                  <a:pt x="230187" y="0"/>
                                </a:lnTo>
                                <a:lnTo>
                                  <a:pt x="228600" y="1600"/>
                                </a:lnTo>
                                <a:lnTo>
                                  <a:pt x="228600" y="7937"/>
                                </a:lnTo>
                                <a:lnTo>
                                  <a:pt x="230187" y="9525"/>
                                </a:lnTo>
                                <a:lnTo>
                                  <a:pt x="236537" y="9525"/>
                                </a:lnTo>
                                <a:lnTo>
                                  <a:pt x="238125" y="7937"/>
                                </a:lnTo>
                                <a:lnTo>
                                  <a:pt x="238125" y="1600"/>
                                </a:lnTo>
                                <a:close/>
                              </a:path>
                              <a:path w="3514725" h="838835">
                                <a:moveTo>
                                  <a:pt x="257175" y="830275"/>
                                </a:moveTo>
                                <a:lnTo>
                                  <a:pt x="255587" y="828687"/>
                                </a:lnTo>
                                <a:lnTo>
                                  <a:pt x="249237" y="828687"/>
                                </a:lnTo>
                                <a:lnTo>
                                  <a:pt x="247650" y="830275"/>
                                </a:lnTo>
                                <a:lnTo>
                                  <a:pt x="247650" y="836612"/>
                                </a:lnTo>
                                <a:lnTo>
                                  <a:pt x="249237" y="838212"/>
                                </a:lnTo>
                                <a:lnTo>
                                  <a:pt x="255587" y="838212"/>
                                </a:lnTo>
                                <a:lnTo>
                                  <a:pt x="257175" y="836612"/>
                                </a:lnTo>
                                <a:lnTo>
                                  <a:pt x="257175" y="830275"/>
                                </a:lnTo>
                                <a:close/>
                              </a:path>
                              <a:path w="3514725" h="838835">
                                <a:moveTo>
                                  <a:pt x="257175" y="1600"/>
                                </a:moveTo>
                                <a:lnTo>
                                  <a:pt x="255587" y="0"/>
                                </a:lnTo>
                                <a:lnTo>
                                  <a:pt x="249237" y="0"/>
                                </a:lnTo>
                                <a:lnTo>
                                  <a:pt x="247650" y="1600"/>
                                </a:lnTo>
                                <a:lnTo>
                                  <a:pt x="247650" y="7937"/>
                                </a:lnTo>
                                <a:lnTo>
                                  <a:pt x="249237" y="9525"/>
                                </a:lnTo>
                                <a:lnTo>
                                  <a:pt x="255587" y="9525"/>
                                </a:lnTo>
                                <a:lnTo>
                                  <a:pt x="257175" y="7937"/>
                                </a:lnTo>
                                <a:lnTo>
                                  <a:pt x="257175" y="1600"/>
                                </a:lnTo>
                                <a:close/>
                              </a:path>
                              <a:path w="3514725" h="838835">
                                <a:moveTo>
                                  <a:pt x="276225" y="830275"/>
                                </a:moveTo>
                                <a:lnTo>
                                  <a:pt x="274637" y="828687"/>
                                </a:lnTo>
                                <a:lnTo>
                                  <a:pt x="268287" y="828687"/>
                                </a:lnTo>
                                <a:lnTo>
                                  <a:pt x="266700" y="830275"/>
                                </a:lnTo>
                                <a:lnTo>
                                  <a:pt x="266700" y="836612"/>
                                </a:lnTo>
                                <a:lnTo>
                                  <a:pt x="268287" y="838212"/>
                                </a:lnTo>
                                <a:lnTo>
                                  <a:pt x="274637" y="838212"/>
                                </a:lnTo>
                                <a:lnTo>
                                  <a:pt x="276225" y="836612"/>
                                </a:lnTo>
                                <a:lnTo>
                                  <a:pt x="276225" y="830275"/>
                                </a:lnTo>
                                <a:close/>
                              </a:path>
                              <a:path w="3514725" h="838835">
                                <a:moveTo>
                                  <a:pt x="276225" y="1600"/>
                                </a:moveTo>
                                <a:lnTo>
                                  <a:pt x="274637" y="0"/>
                                </a:lnTo>
                                <a:lnTo>
                                  <a:pt x="268287" y="0"/>
                                </a:lnTo>
                                <a:lnTo>
                                  <a:pt x="266700" y="1600"/>
                                </a:lnTo>
                                <a:lnTo>
                                  <a:pt x="266700" y="7937"/>
                                </a:lnTo>
                                <a:lnTo>
                                  <a:pt x="268287" y="9525"/>
                                </a:lnTo>
                                <a:lnTo>
                                  <a:pt x="274637" y="9525"/>
                                </a:lnTo>
                                <a:lnTo>
                                  <a:pt x="276225" y="7937"/>
                                </a:lnTo>
                                <a:lnTo>
                                  <a:pt x="276225" y="1600"/>
                                </a:lnTo>
                                <a:close/>
                              </a:path>
                              <a:path w="3514725" h="838835">
                                <a:moveTo>
                                  <a:pt x="295275" y="830275"/>
                                </a:moveTo>
                                <a:lnTo>
                                  <a:pt x="293687" y="828687"/>
                                </a:lnTo>
                                <a:lnTo>
                                  <a:pt x="287337" y="828687"/>
                                </a:lnTo>
                                <a:lnTo>
                                  <a:pt x="285750" y="830275"/>
                                </a:lnTo>
                                <a:lnTo>
                                  <a:pt x="285750" y="836612"/>
                                </a:lnTo>
                                <a:lnTo>
                                  <a:pt x="287337" y="838212"/>
                                </a:lnTo>
                                <a:lnTo>
                                  <a:pt x="293687" y="838212"/>
                                </a:lnTo>
                                <a:lnTo>
                                  <a:pt x="295275" y="836612"/>
                                </a:lnTo>
                                <a:lnTo>
                                  <a:pt x="295275" y="830275"/>
                                </a:lnTo>
                                <a:close/>
                              </a:path>
                              <a:path w="3514725" h="838835">
                                <a:moveTo>
                                  <a:pt x="295275" y="1600"/>
                                </a:moveTo>
                                <a:lnTo>
                                  <a:pt x="293687" y="0"/>
                                </a:lnTo>
                                <a:lnTo>
                                  <a:pt x="287337" y="0"/>
                                </a:lnTo>
                                <a:lnTo>
                                  <a:pt x="285750" y="1600"/>
                                </a:lnTo>
                                <a:lnTo>
                                  <a:pt x="285750" y="7937"/>
                                </a:lnTo>
                                <a:lnTo>
                                  <a:pt x="287337" y="9525"/>
                                </a:lnTo>
                                <a:lnTo>
                                  <a:pt x="293687" y="9525"/>
                                </a:lnTo>
                                <a:lnTo>
                                  <a:pt x="295275" y="7937"/>
                                </a:lnTo>
                                <a:lnTo>
                                  <a:pt x="295275" y="1600"/>
                                </a:lnTo>
                                <a:close/>
                              </a:path>
                              <a:path w="3514725" h="838835">
                                <a:moveTo>
                                  <a:pt x="314325" y="830275"/>
                                </a:moveTo>
                                <a:lnTo>
                                  <a:pt x="312737" y="828687"/>
                                </a:lnTo>
                                <a:lnTo>
                                  <a:pt x="306387" y="828687"/>
                                </a:lnTo>
                                <a:lnTo>
                                  <a:pt x="304800" y="830275"/>
                                </a:lnTo>
                                <a:lnTo>
                                  <a:pt x="304800" y="836612"/>
                                </a:lnTo>
                                <a:lnTo>
                                  <a:pt x="306387" y="838212"/>
                                </a:lnTo>
                                <a:lnTo>
                                  <a:pt x="312737" y="838212"/>
                                </a:lnTo>
                                <a:lnTo>
                                  <a:pt x="314325" y="836612"/>
                                </a:lnTo>
                                <a:lnTo>
                                  <a:pt x="314325" y="830275"/>
                                </a:lnTo>
                                <a:close/>
                              </a:path>
                              <a:path w="3514725" h="838835">
                                <a:moveTo>
                                  <a:pt x="314325" y="1600"/>
                                </a:moveTo>
                                <a:lnTo>
                                  <a:pt x="312737" y="0"/>
                                </a:lnTo>
                                <a:lnTo>
                                  <a:pt x="306387" y="0"/>
                                </a:lnTo>
                                <a:lnTo>
                                  <a:pt x="304800" y="1600"/>
                                </a:lnTo>
                                <a:lnTo>
                                  <a:pt x="304800" y="7937"/>
                                </a:lnTo>
                                <a:lnTo>
                                  <a:pt x="306387" y="9525"/>
                                </a:lnTo>
                                <a:lnTo>
                                  <a:pt x="312737" y="9525"/>
                                </a:lnTo>
                                <a:lnTo>
                                  <a:pt x="314325" y="7937"/>
                                </a:lnTo>
                                <a:lnTo>
                                  <a:pt x="314325" y="1600"/>
                                </a:lnTo>
                                <a:close/>
                              </a:path>
                              <a:path w="3514725" h="838835">
                                <a:moveTo>
                                  <a:pt x="333375" y="830275"/>
                                </a:moveTo>
                                <a:lnTo>
                                  <a:pt x="331787" y="828687"/>
                                </a:lnTo>
                                <a:lnTo>
                                  <a:pt x="325437" y="828687"/>
                                </a:lnTo>
                                <a:lnTo>
                                  <a:pt x="323850" y="830275"/>
                                </a:lnTo>
                                <a:lnTo>
                                  <a:pt x="323850" y="836612"/>
                                </a:lnTo>
                                <a:lnTo>
                                  <a:pt x="325437" y="838212"/>
                                </a:lnTo>
                                <a:lnTo>
                                  <a:pt x="331787" y="838212"/>
                                </a:lnTo>
                                <a:lnTo>
                                  <a:pt x="333375" y="836612"/>
                                </a:lnTo>
                                <a:lnTo>
                                  <a:pt x="333375" y="830275"/>
                                </a:lnTo>
                                <a:close/>
                              </a:path>
                              <a:path w="3514725" h="838835">
                                <a:moveTo>
                                  <a:pt x="333375" y="1600"/>
                                </a:moveTo>
                                <a:lnTo>
                                  <a:pt x="331787" y="0"/>
                                </a:lnTo>
                                <a:lnTo>
                                  <a:pt x="325437" y="0"/>
                                </a:lnTo>
                                <a:lnTo>
                                  <a:pt x="323850" y="1600"/>
                                </a:lnTo>
                                <a:lnTo>
                                  <a:pt x="323850" y="7937"/>
                                </a:lnTo>
                                <a:lnTo>
                                  <a:pt x="325437" y="9525"/>
                                </a:lnTo>
                                <a:lnTo>
                                  <a:pt x="331787" y="9525"/>
                                </a:lnTo>
                                <a:lnTo>
                                  <a:pt x="333375" y="7937"/>
                                </a:lnTo>
                                <a:lnTo>
                                  <a:pt x="333375" y="1600"/>
                                </a:lnTo>
                                <a:close/>
                              </a:path>
                              <a:path w="3514725" h="838835">
                                <a:moveTo>
                                  <a:pt x="352425" y="830275"/>
                                </a:moveTo>
                                <a:lnTo>
                                  <a:pt x="350837" y="828687"/>
                                </a:lnTo>
                                <a:lnTo>
                                  <a:pt x="344487" y="828687"/>
                                </a:lnTo>
                                <a:lnTo>
                                  <a:pt x="342900" y="830275"/>
                                </a:lnTo>
                                <a:lnTo>
                                  <a:pt x="342900" y="836612"/>
                                </a:lnTo>
                                <a:lnTo>
                                  <a:pt x="344487" y="838212"/>
                                </a:lnTo>
                                <a:lnTo>
                                  <a:pt x="350837" y="838212"/>
                                </a:lnTo>
                                <a:lnTo>
                                  <a:pt x="352425" y="836612"/>
                                </a:lnTo>
                                <a:lnTo>
                                  <a:pt x="352425" y="830275"/>
                                </a:lnTo>
                                <a:close/>
                              </a:path>
                              <a:path w="3514725" h="838835">
                                <a:moveTo>
                                  <a:pt x="352425" y="1600"/>
                                </a:moveTo>
                                <a:lnTo>
                                  <a:pt x="350837" y="0"/>
                                </a:lnTo>
                                <a:lnTo>
                                  <a:pt x="344487" y="0"/>
                                </a:lnTo>
                                <a:lnTo>
                                  <a:pt x="342900" y="1600"/>
                                </a:lnTo>
                                <a:lnTo>
                                  <a:pt x="342900" y="7937"/>
                                </a:lnTo>
                                <a:lnTo>
                                  <a:pt x="344487" y="9525"/>
                                </a:lnTo>
                                <a:lnTo>
                                  <a:pt x="350837" y="9525"/>
                                </a:lnTo>
                                <a:lnTo>
                                  <a:pt x="352425" y="7937"/>
                                </a:lnTo>
                                <a:lnTo>
                                  <a:pt x="352425" y="1600"/>
                                </a:lnTo>
                                <a:close/>
                              </a:path>
                              <a:path w="3514725" h="838835">
                                <a:moveTo>
                                  <a:pt x="371475" y="830275"/>
                                </a:moveTo>
                                <a:lnTo>
                                  <a:pt x="369887" y="828687"/>
                                </a:lnTo>
                                <a:lnTo>
                                  <a:pt x="363537" y="828687"/>
                                </a:lnTo>
                                <a:lnTo>
                                  <a:pt x="361950" y="830275"/>
                                </a:lnTo>
                                <a:lnTo>
                                  <a:pt x="361950" y="836612"/>
                                </a:lnTo>
                                <a:lnTo>
                                  <a:pt x="363537" y="838212"/>
                                </a:lnTo>
                                <a:lnTo>
                                  <a:pt x="369887" y="838212"/>
                                </a:lnTo>
                                <a:lnTo>
                                  <a:pt x="371475" y="836612"/>
                                </a:lnTo>
                                <a:lnTo>
                                  <a:pt x="371475" y="830275"/>
                                </a:lnTo>
                                <a:close/>
                              </a:path>
                              <a:path w="3514725" h="838835">
                                <a:moveTo>
                                  <a:pt x="371475" y="1600"/>
                                </a:moveTo>
                                <a:lnTo>
                                  <a:pt x="369887" y="0"/>
                                </a:lnTo>
                                <a:lnTo>
                                  <a:pt x="363537" y="0"/>
                                </a:lnTo>
                                <a:lnTo>
                                  <a:pt x="361950" y="1600"/>
                                </a:lnTo>
                                <a:lnTo>
                                  <a:pt x="361950" y="7937"/>
                                </a:lnTo>
                                <a:lnTo>
                                  <a:pt x="363537" y="9525"/>
                                </a:lnTo>
                                <a:lnTo>
                                  <a:pt x="369887" y="9525"/>
                                </a:lnTo>
                                <a:lnTo>
                                  <a:pt x="371475" y="7937"/>
                                </a:lnTo>
                                <a:lnTo>
                                  <a:pt x="371475" y="1600"/>
                                </a:lnTo>
                                <a:close/>
                              </a:path>
                              <a:path w="3514725" h="838835">
                                <a:moveTo>
                                  <a:pt x="390525" y="830275"/>
                                </a:moveTo>
                                <a:lnTo>
                                  <a:pt x="388937" y="828687"/>
                                </a:lnTo>
                                <a:lnTo>
                                  <a:pt x="382587" y="828687"/>
                                </a:lnTo>
                                <a:lnTo>
                                  <a:pt x="381000" y="830275"/>
                                </a:lnTo>
                                <a:lnTo>
                                  <a:pt x="381000" y="836612"/>
                                </a:lnTo>
                                <a:lnTo>
                                  <a:pt x="382587" y="838212"/>
                                </a:lnTo>
                                <a:lnTo>
                                  <a:pt x="388937" y="838212"/>
                                </a:lnTo>
                                <a:lnTo>
                                  <a:pt x="390525" y="836612"/>
                                </a:lnTo>
                                <a:lnTo>
                                  <a:pt x="390525" y="830275"/>
                                </a:lnTo>
                                <a:close/>
                              </a:path>
                              <a:path w="3514725" h="838835">
                                <a:moveTo>
                                  <a:pt x="390525" y="1600"/>
                                </a:moveTo>
                                <a:lnTo>
                                  <a:pt x="388937" y="0"/>
                                </a:lnTo>
                                <a:lnTo>
                                  <a:pt x="382587" y="0"/>
                                </a:lnTo>
                                <a:lnTo>
                                  <a:pt x="381000" y="1600"/>
                                </a:lnTo>
                                <a:lnTo>
                                  <a:pt x="381000" y="7937"/>
                                </a:lnTo>
                                <a:lnTo>
                                  <a:pt x="382587" y="9525"/>
                                </a:lnTo>
                                <a:lnTo>
                                  <a:pt x="388937" y="9525"/>
                                </a:lnTo>
                                <a:lnTo>
                                  <a:pt x="390525" y="7937"/>
                                </a:lnTo>
                                <a:lnTo>
                                  <a:pt x="390525" y="1600"/>
                                </a:lnTo>
                                <a:close/>
                              </a:path>
                              <a:path w="3514725" h="838835">
                                <a:moveTo>
                                  <a:pt x="409575" y="830275"/>
                                </a:moveTo>
                                <a:lnTo>
                                  <a:pt x="407987" y="828687"/>
                                </a:lnTo>
                                <a:lnTo>
                                  <a:pt x="401637" y="828687"/>
                                </a:lnTo>
                                <a:lnTo>
                                  <a:pt x="400050" y="830275"/>
                                </a:lnTo>
                                <a:lnTo>
                                  <a:pt x="400050" y="836612"/>
                                </a:lnTo>
                                <a:lnTo>
                                  <a:pt x="401637" y="838212"/>
                                </a:lnTo>
                                <a:lnTo>
                                  <a:pt x="407987" y="838212"/>
                                </a:lnTo>
                                <a:lnTo>
                                  <a:pt x="409575" y="836612"/>
                                </a:lnTo>
                                <a:lnTo>
                                  <a:pt x="409575" y="830275"/>
                                </a:lnTo>
                                <a:close/>
                              </a:path>
                              <a:path w="3514725" h="838835">
                                <a:moveTo>
                                  <a:pt x="409575" y="1600"/>
                                </a:moveTo>
                                <a:lnTo>
                                  <a:pt x="407987" y="0"/>
                                </a:lnTo>
                                <a:lnTo>
                                  <a:pt x="401637" y="0"/>
                                </a:lnTo>
                                <a:lnTo>
                                  <a:pt x="400050" y="1600"/>
                                </a:lnTo>
                                <a:lnTo>
                                  <a:pt x="400050" y="7937"/>
                                </a:lnTo>
                                <a:lnTo>
                                  <a:pt x="401637" y="9525"/>
                                </a:lnTo>
                                <a:lnTo>
                                  <a:pt x="407987" y="9525"/>
                                </a:lnTo>
                                <a:lnTo>
                                  <a:pt x="409575" y="7937"/>
                                </a:lnTo>
                                <a:lnTo>
                                  <a:pt x="409575" y="1600"/>
                                </a:lnTo>
                                <a:close/>
                              </a:path>
                              <a:path w="3514725" h="838835">
                                <a:moveTo>
                                  <a:pt x="428625" y="830275"/>
                                </a:moveTo>
                                <a:lnTo>
                                  <a:pt x="427037" y="828687"/>
                                </a:lnTo>
                                <a:lnTo>
                                  <a:pt x="420687" y="828687"/>
                                </a:lnTo>
                                <a:lnTo>
                                  <a:pt x="419100" y="830275"/>
                                </a:lnTo>
                                <a:lnTo>
                                  <a:pt x="419100" y="836612"/>
                                </a:lnTo>
                                <a:lnTo>
                                  <a:pt x="420687" y="838212"/>
                                </a:lnTo>
                                <a:lnTo>
                                  <a:pt x="427037" y="838212"/>
                                </a:lnTo>
                                <a:lnTo>
                                  <a:pt x="428625" y="836612"/>
                                </a:lnTo>
                                <a:lnTo>
                                  <a:pt x="428625" y="830275"/>
                                </a:lnTo>
                                <a:close/>
                              </a:path>
                              <a:path w="3514725" h="838835">
                                <a:moveTo>
                                  <a:pt x="428625" y="1600"/>
                                </a:moveTo>
                                <a:lnTo>
                                  <a:pt x="427037" y="0"/>
                                </a:lnTo>
                                <a:lnTo>
                                  <a:pt x="420687" y="0"/>
                                </a:lnTo>
                                <a:lnTo>
                                  <a:pt x="419100" y="1600"/>
                                </a:lnTo>
                                <a:lnTo>
                                  <a:pt x="419100" y="7937"/>
                                </a:lnTo>
                                <a:lnTo>
                                  <a:pt x="420687" y="9525"/>
                                </a:lnTo>
                                <a:lnTo>
                                  <a:pt x="427037" y="9525"/>
                                </a:lnTo>
                                <a:lnTo>
                                  <a:pt x="428625" y="7937"/>
                                </a:lnTo>
                                <a:lnTo>
                                  <a:pt x="428625" y="1600"/>
                                </a:lnTo>
                                <a:close/>
                              </a:path>
                              <a:path w="3514725" h="838835">
                                <a:moveTo>
                                  <a:pt x="447675" y="830275"/>
                                </a:moveTo>
                                <a:lnTo>
                                  <a:pt x="446087" y="828687"/>
                                </a:lnTo>
                                <a:lnTo>
                                  <a:pt x="439737" y="828687"/>
                                </a:lnTo>
                                <a:lnTo>
                                  <a:pt x="438150" y="830275"/>
                                </a:lnTo>
                                <a:lnTo>
                                  <a:pt x="438150" y="836612"/>
                                </a:lnTo>
                                <a:lnTo>
                                  <a:pt x="439737" y="838212"/>
                                </a:lnTo>
                                <a:lnTo>
                                  <a:pt x="446087" y="838212"/>
                                </a:lnTo>
                                <a:lnTo>
                                  <a:pt x="447675" y="836612"/>
                                </a:lnTo>
                                <a:lnTo>
                                  <a:pt x="447675" y="830275"/>
                                </a:lnTo>
                                <a:close/>
                              </a:path>
                              <a:path w="3514725" h="838835">
                                <a:moveTo>
                                  <a:pt x="447675" y="1600"/>
                                </a:moveTo>
                                <a:lnTo>
                                  <a:pt x="446087" y="0"/>
                                </a:lnTo>
                                <a:lnTo>
                                  <a:pt x="439737" y="0"/>
                                </a:lnTo>
                                <a:lnTo>
                                  <a:pt x="438150" y="1600"/>
                                </a:lnTo>
                                <a:lnTo>
                                  <a:pt x="438150" y="7937"/>
                                </a:lnTo>
                                <a:lnTo>
                                  <a:pt x="439737" y="9525"/>
                                </a:lnTo>
                                <a:lnTo>
                                  <a:pt x="446087" y="9525"/>
                                </a:lnTo>
                                <a:lnTo>
                                  <a:pt x="447675" y="7937"/>
                                </a:lnTo>
                                <a:lnTo>
                                  <a:pt x="447675" y="1600"/>
                                </a:lnTo>
                                <a:close/>
                              </a:path>
                              <a:path w="3514725" h="838835">
                                <a:moveTo>
                                  <a:pt x="466725" y="830275"/>
                                </a:moveTo>
                                <a:lnTo>
                                  <a:pt x="465137" y="828687"/>
                                </a:lnTo>
                                <a:lnTo>
                                  <a:pt x="458787" y="828687"/>
                                </a:lnTo>
                                <a:lnTo>
                                  <a:pt x="457200" y="830275"/>
                                </a:lnTo>
                                <a:lnTo>
                                  <a:pt x="457200" y="836612"/>
                                </a:lnTo>
                                <a:lnTo>
                                  <a:pt x="458787" y="838212"/>
                                </a:lnTo>
                                <a:lnTo>
                                  <a:pt x="465137" y="838212"/>
                                </a:lnTo>
                                <a:lnTo>
                                  <a:pt x="466725" y="836612"/>
                                </a:lnTo>
                                <a:lnTo>
                                  <a:pt x="466725" y="830275"/>
                                </a:lnTo>
                                <a:close/>
                              </a:path>
                              <a:path w="3514725" h="838835">
                                <a:moveTo>
                                  <a:pt x="466725" y="1600"/>
                                </a:moveTo>
                                <a:lnTo>
                                  <a:pt x="465137" y="0"/>
                                </a:lnTo>
                                <a:lnTo>
                                  <a:pt x="458787" y="0"/>
                                </a:lnTo>
                                <a:lnTo>
                                  <a:pt x="457200" y="1600"/>
                                </a:lnTo>
                                <a:lnTo>
                                  <a:pt x="457200" y="7937"/>
                                </a:lnTo>
                                <a:lnTo>
                                  <a:pt x="458787" y="9525"/>
                                </a:lnTo>
                                <a:lnTo>
                                  <a:pt x="465137" y="9525"/>
                                </a:lnTo>
                                <a:lnTo>
                                  <a:pt x="466725" y="7937"/>
                                </a:lnTo>
                                <a:lnTo>
                                  <a:pt x="466725" y="1600"/>
                                </a:lnTo>
                                <a:close/>
                              </a:path>
                              <a:path w="3514725" h="838835">
                                <a:moveTo>
                                  <a:pt x="485775" y="830275"/>
                                </a:moveTo>
                                <a:lnTo>
                                  <a:pt x="484187" y="828687"/>
                                </a:lnTo>
                                <a:lnTo>
                                  <a:pt x="477837" y="828687"/>
                                </a:lnTo>
                                <a:lnTo>
                                  <a:pt x="476250" y="830275"/>
                                </a:lnTo>
                                <a:lnTo>
                                  <a:pt x="476250" y="836612"/>
                                </a:lnTo>
                                <a:lnTo>
                                  <a:pt x="477837" y="838212"/>
                                </a:lnTo>
                                <a:lnTo>
                                  <a:pt x="484187" y="838212"/>
                                </a:lnTo>
                                <a:lnTo>
                                  <a:pt x="485775" y="836612"/>
                                </a:lnTo>
                                <a:lnTo>
                                  <a:pt x="485775" y="830275"/>
                                </a:lnTo>
                                <a:close/>
                              </a:path>
                              <a:path w="3514725" h="838835">
                                <a:moveTo>
                                  <a:pt x="485775" y="1600"/>
                                </a:moveTo>
                                <a:lnTo>
                                  <a:pt x="484187" y="0"/>
                                </a:lnTo>
                                <a:lnTo>
                                  <a:pt x="477837" y="0"/>
                                </a:lnTo>
                                <a:lnTo>
                                  <a:pt x="476250" y="1600"/>
                                </a:lnTo>
                                <a:lnTo>
                                  <a:pt x="476250" y="7937"/>
                                </a:lnTo>
                                <a:lnTo>
                                  <a:pt x="477837" y="9525"/>
                                </a:lnTo>
                                <a:lnTo>
                                  <a:pt x="484187" y="9525"/>
                                </a:lnTo>
                                <a:lnTo>
                                  <a:pt x="485775" y="7937"/>
                                </a:lnTo>
                                <a:lnTo>
                                  <a:pt x="485775" y="1600"/>
                                </a:lnTo>
                                <a:close/>
                              </a:path>
                              <a:path w="3514725" h="838835">
                                <a:moveTo>
                                  <a:pt x="504825" y="830275"/>
                                </a:moveTo>
                                <a:lnTo>
                                  <a:pt x="503237" y="828687"/>
                                </a:lnTo>
                                <a:lnTo>
                                  <a:pt x="496887" y="828687"/>
                                </a:lnTo>
                                <a:lnTo>
                                  <a:pt x="495300" y="830275"/>
                                </a:lnTo>
                                <a:lnTo>
                                  <a:pt x="495300" y="836612"/>
                                </a:lnTo>
                                <a:lnTo>
                                  <a:pt x="496887" y="838212"/>
                                </a:lnTo>
                                <a:lnTo>
                                  <a:pt x="503237" y="838212"/>
                                </a:lnTo>
                                <a:lnTo>
                                  <a:pt x="504825" y="836612"/>
                                </a:lnTo>
                                <a:lnTo>
                                  <a:pt x="504825" y="830275"/>
                                </a:lnTo>
                                <a:close/>
                              </a:path>
                              <a:path w="3514725" h="838835">
                                <a:moveTo>
                                  <a:pt x="504825" y="1600"/>
                                </a:moveTo>
                                <a:lnTo>
                                  <a:pt x="503237" y="0"/>
                                </a:lnTo>
                                <a:lnTo>
                                  <a:pt x="496887" y="0"/>
                                </a:lnTo>
                                <a:lnTo>
                                  <a:pt x="495300" y="1600"/>
                                </a:lnTo>
                                <a:lnTo>
                                  <a:pt x="495300" y="7937"/>
                                </a:lnTo>
                                <a:lnTo>
                                  <a:pt x="496887" y="9525"/>
                                </a:lnTo>
                                <a:lnTo>
                                  <a:pt x="503237" y="9525"/>
                                </a:lnTo>
                                <a:lnTo>
                                  <a:pt x="504825" y="7937"/>
                                </a:lnTo>
                                <a:lnTo>
                                  <a:pt x="504825" y="1600"/>
                                </a:lnTo>
                                <a:close/>
                              </a:path>
                              <a:path w="3514725" h="838835">
                                <a:moveTo>
                                  <a:pt x="523875" y="830275"/>
                                </a:moveTo>
                                <a:lnTo>
                                  <a:pt x="522287" y="828687"/>
                                </a:lnTo>
                                <a:lnTo>
                                  <a:pt x="515937" y="828687"/>
                                </a:lnTo>
                                <a:lnTo>
                                  <a:pt x="514350" y="830275"/>
                                </a:lnTo>
                                <a:lnTo>
                                  <a:pt x="514350" y="836612"/>
                                </a:lnTo>
                                <a:lnTo>
                                  <a:pt x="515937" y="838212"/>
                                </a:lnTo>
                                <a:lnTo>
                                  <a:pt x="522287" y="838212"/>
                                </a:lnTo>
                                <a:lnTo>
                                  <a:pt x="523875" y="836612"/>
                                </a:lnTo>
                                <a:lnTo>
                                  <a:pt x="523875" y="830275"/>
                                </a:lnTo>
                                <a:close/>
                              </a:path>
                              <a:path w="3514725" h="838835">
                                <a:moveTo>
                                  <a:pt x="523875" y="1600"/>
                                </a:moveTo>
                                <a:lnTo>
                                  <a:pt x="522287" y="0"/>
                                </a:lnTo>
                                <a:lnTo>
                                  <a:pt x="515937" y="0"/>
                                </a:lnTo>
                                <a:lnTo>
                                  <a:pt x="514350" y="1600"/>
                                </a:lnTo>
                                <a:lnTo>
                                  <a:pt x="514350" y="7937"/>
                                </a:lnTo>
                                <a:lnTo>
                                  <a:pt x="515937" y="9525"/>
                                </a:lnTo>
                                <a:lnTo>
                                  <a:pt x="522287" y="9525"/>
                                </a:lnTo>
                                <a:lnTo>
                                  <a:pt x="523875" y="7937"/>
                                </a:lnTo>
                                <a:lnTo>
                                  <a:pt x="523875" y="1600"/>
                                </a:lnTo>
                                <a:close/>
                              </a:path>
                              <a:path w="3514725" h="838835">
                                <a:moveTo>
                                  <a:pt x="542925" y="830275"/>
                                </a:moveTo>
                                <a:lnTo>
                                  <a:pt x="541337" y="828687"/>
                                </a:lnTo>
                                <a:lnTo>
                                  <a:pt x="534987" y="828687"/>
                                </a:lnTo>
                                <a:lnTo>
                                  <a:pt x="533400" y="830275"/>
                                </a:lnTo>
                                <a:lnTo>
                                  <a:pt x="533400" y="836612"/>
                                </a:lnTo>
                                <a:lnTo>
                                  <a:pt x="534987" y="838212"/>
                                </a:lnTo>
                                <a:lnTo>
                                  <a:pt x="541337" y="838212"/>
                                </a:lnTo>
                                <a:lnTo>
                                  <a:pt x="542925" y="836612"/>
                                </a:lnTo>
                                <a:lnTo>
                                  <a:pt x="542925" y="830275"/>
                                </a:lnTo>
                                <a:close/>
                              </a:path>
                              <a:path w="3514725" h="838835">
                                <a:moveTo>
                                  <a:pt x="542925" y="1600"/>
                                </a:moveTo>
                                <a:lnTo>
                                  <a:pt x="541337" y="0"/>
                                </a:lnTo>
                                <a:lnTo>
                                  <a:pt x="534987" y="0"/>
                                </a:lnTo>
                                <a:lnTo>
                                  <a:pt x="533400" y="1600"/>
                                </a:lnTo>
                                <a:lnTo>
                                  <a:pt x="533400" y="7937"/>
                                </a:lnTo>
                                <a:lnTo>
                                  <a:pt x="534987" y="9525"/>
                                </a:lnTo>
                                <a:lnTo>
                                  <a:pt x="541337" y="9525"/>
                                </a:lnTo>
                                <a:lnTo>
                                  <a:pt x="542925" y="7937"/>
                                </a:lnTo>
                                <a:lnTo>
                                  <a:pt x="542925" y="1600"/>
                                </a:lnTo>
                                <a:close/>
                              </a:path>
                              <a:path w="3514725" h="838835">
                                <a:moveTo>
                                  <a:pt x="561975" y="830275"/>
                                </a:moveTo>
                                <a:lnTo>
                                  <a:pt x="560387" y="828687"/>
                                </a:lnTo>
                                <a:lnTo>
                                  <a:pt x="554037" y="828687"/>
                                </a:lnTo>
                                <a:lnTo>
                                  <a:pt x="552450" y="830275"/>
                                </a:lnTo>
                                <a:lnTo>
                                  <a:pt x="552450" y="836612"/>
                                </a:lnTo>
                                <a:lnTo>
                                  <a:pt x="554037" y="838212"/>
                                </a:lnTo>
                                <a:lnTo>
                                  <a:pt x="560387" y="838212"/>
                                </a:lnTo>
                                <a:lnTo>
                                  <a:pt x="561975" y="836612"/>
                                </a:lnTo>
                                <a:lnTo>
                                  <a:pt x="561975" y="830275"/>
                                </a:lnTo>
                                <a:close/>
                              </a:path>
                              <a:path w="3514725" h="838835">
                                <a:moveTo>
                                  <a:pt x="561975" y="1600"/>
                                </a:moveTo>
                                <a:lnTo>
                                  <a:pt x="560387" y="0"/>
                                </a:lnTo>
                                <a:lnTo>
                                  <a:pt x="554037" y="0"/>
                                </a:lnTo>
                                <a:lnTo>
                                  <a:pt x="552450" y="1600"/>
                                </a:lnTo>
                                <a:lnTo>
                                  <a:pt x="552450" y="7937"/>
                                </a:lnTo>
                                <a:lnTo>
                                  <a:pt x="554037" y="9525"/>
                                </a:lnTo>
                                <a:lnTo>
                                  <a:pt x="560387" y="9525"/>
                                </a:lnTo>
                                <a:lnTo>
                                  <a:pt x="561975" y="7937"/>
                                </a:lnTo>
                                <a:lnTo>
                                  <a:pt x="561975" y="1600"/>
                                </a:lnTo>
                                <a:close/>
                              </a:path>
                              <a:path w="3514725" h="838835">
                                <a:moveTo>
                                  <a:pt x="581025" y="830275"/>
                                </a:moveTo>
                                <a:lnTo>
                                  <a:pt x="579437" y="828687"/>
                                </a:lnTo>
                                <a:lnTo>
                                  <a:pt x="573087" y="828687"/>
                                </a:lnTo>
                                <a:lnTo>
                                  <a:pt x="571500" y="830275"/>
                                </a:lnTo>
                                <a:lnTo>
                                  <a:pt x="571500" y="836612"/>
                                </a:lnTo>
                                <a:lnTo>
                                  <a:pt x="573087" y="838212"/>
                                </a:lnTo>
                                <a:lnTo>
                                  <a:pt x="579437" y="838212"/>
                                </a:lnTo>
                                <a:lnTo>
                                  <a:pt x="581025" y="836612"/>
                                </a:lnTo>
                                <a:lnTo>
                                  <a:pt x="581025" y="830275"/>
                                </a:lnTo>
                                <a:close/>
                              </a:path>
                              <a:path w="3514725" h="838835">
                                <a:moveTo>
                                  <a:pt x="581025" y="1600"/>
                                </a:moveTo>
                                <a:lnTo>
                                  <a:pt x="579437" y="0"/>
                                </a:lnTo>
                                <a:lnTo>
                                  <a:pt x="573087" y="0"/>
                                </a:lnTo>
                                <a:lnTo>
                                  <a:pt x="571500" y="1600"/>
                                </a:lnTo>
                                <a:lnTo>
                                  <a:pt x="571500" y="7937"/>
                                </a:lnTo>
                                <a:lnTo>
                                  <a:pt x="573087" y="9525"/>
                                </a:lnTo>
                                <a:lnTo>
                                  <a:pt x="579437" y="9525"/>
                                </a:lnTo>
                                <a:lnTo>
                                  <a:pt x="581025" y="7937"/>
                                </a:lnTo>
                                <a:lnTo>
                                  <a:pt x="581025" y="1600"/>
                                </a:lnTo>
                                <a:close/>
                              </a:path>
                              <a:path w="3514725" h="838835">
                                <a:moveTo>
                                  <a:pt x="600075" y="830275"/>
                                </a:moveTo>
                                <a:lnTo>
                                  <a:pt x="598487" y="828687"/>
                                </a:lnTo>
                                <a:lnTo>
                                  <a:pt x="592137" y="828687"/>
                                </a:lnTo>
                                <a:lnTo>
                                  <a:pt x="590550" y="830275"/>
                                </a:lnTo>
                                <a:lnTo>
                                  <a:pt x="590550" y="836612"/>
                                </a:lnTo>
                                <a:lnTo>
                                  <a:pt x="592137" y="838212"/>
                                </a:lnTo>
                                <a:lnTo>
                                  <a:pt x="598487" y="838212"/>
                                </a:lnTo>
                                <a:lnTo>
                                  <a:pt x="600075" y="836612"/>
                                </a:lnTo>
                                <a:lnTo>
                                  <a:pt x="600075" y="830275"/>
                                </a:lnTo>
                                <a:close/>
                              </a:path>
                              <a:path w="3514725" h="838835">
                                <a:moveTo>
                                  <a:pt x="600075" y="1600"/>
                                </a:moveTo>
                                <a:lnTo>
                                  <a:pt x="598487" y="0"/>
                                </a:lnTo>
                                <a:lnTo>
                                  <a:pt x="592137" y="0"/>
                                </a:lnTo>
                                <a:lnTo>
                                  <a:pt x="590550" y="1600"/>
                                </a:lnTo>
                                <a:lnTo>
                                  <a:pt x="590550" y="7937"/>
                                </a:lnTo>
                                <a:lnTo>
                                  <a:pt x="592137" y="9525"/>
                                </a:lnTo>
                                <a:lnTo>
                                  <a:pt x="598487" y="9525"/>
                                </a:lnTo>
                                <a:lnTo>
                                  <a:pt x="600075" y="7937"/>
                                </a:lnTo>
                                <a:lnTo>
                                  <a:pt x="600075" y="1600"/>
                                </a:lnTo>
                                <a:close/>
                              </a:path>
                              <a:path w="3514725" h="838835">
                                <a:moveTo>
                                  <a:pt x="619125" y="830275"/>
                                </a:moveTo>
                                <a:lnTo>
                                  <a:pt x="617537" y="828687"/>
                                </a:lnTo>
                                <a:lnTo>
                                  <a:pt x="611187" y="828687"/>
                                </a:lnTo>
                                <a:lnTo>
                                  <a:pt x="609600" y="830275"/>
                                </a:lnTo>
                                <a:lnTo>
                                  <a:pt x="609600" y="836612"/>
                                </a:lnTo>
                                <a:lnTo>
                                  <a:pt x="611187" y="838212"/>
                                </a:lnTo>
                                <a:lnTo>
                                  <a:pt x="617537" y="838212"/>
                                </a:lnTo>
                                <a:lnTo>
                                  <a:pt x="619125" y="836612"/>
                                </a:lnTo>
                                <a:lnTo>
                                  <a:pt x="619125" y="830275"/>
                                </a:lnTo>
                                <a:close/>
                              </a:path>
                              <a:path w="3514725" h="838835">
                                <a:moveTo>
                                  <a:pt x="619125" y="1600"/>
                                </a:moveTo>
                                <a:lnTo>
                                  <a:pt x="617537" y="0"/>
                                </a:lnTo>
                                <a:lnTo>
                                  <a:pt x="611187" y="0"/>
                                </a:lnTo>
                                <a:lnTo>
                                  <a:pt x="609600" y="1600"/>
                                </a:lnTo>
                                <a:lnTo>
                                  <a:pt x="609600" y="7937"/>
                                </a:lnTo>
                                <a:lnTo>
                                  <a:pt x="611187" y="9525"/>
                                </a:lnTo>
                                <a:lnTo>
                                  <a:pt x="617537" y="9525"/>
                                </a:lnTo>
                                <a:lnTo>
                                  <a:pt x="619125" y="7937"/>
                                </a:lnTo>
                                <a:lnTo>
                                  <a:pt x="619125" y="1600"/>
                                </a:lnTo>
                                <a:close/>
                              </a:path>
                              <a:path w="3514725" h="838835">
                                <a:moveTo>
                                  <a:pt x="638175" y="830275"/>
                                </a:moveTo>
                                <a:lnTo>
                                  <a:pt x="636587" y="828687"/>
                                </a:lnTo>
                                <a:lnTo>
                                  <a:pt x="630237" y="828687"/>
                                </a:lnTo>
                                <a:lnTo>
                                  <a:pt x="628650" y="830275"/>
                                </a:lnTo>
                                <a:lnTo>
                                  <a:pt x="628650" y="836612"/>
                                </a:lnTo>
                                <a:lnTo>
                                  <a:pt x="630237" y="838212"/>
                                </a:lnTo>
                                <a:lnTo>
                                  <a:pt x="636587" y="838212"/>
                                </a:lnTo>
                                <a:lnTo>
                                  <a:pt x="638175" y="836612"/>
                                </a:lnTo>
                                <a:lnTo>
                                  <a:pt x="638175" y="830275"/>
                                </a:lnTo>
                                <a:close/>
                              </a:path>
                              <a:path w="3514725" h="838835">
                                <a:moveTo>
                                  <a:pt x="638175" y="1600"/>
                                </a:moveTo>
                                <a:lnTo>
                                  <a:pt x="636587" y="0"/>
                                </a:lnTo>
                                <a:lnTo>
                                  <a:pt x="630237" y="0"/>
                                </a:lnTo>
                                <a:lnTo>
                                  <a:pt x="628650" y="1600"/>
                                </a:lnTo>
                                <a:lnTo>
                                  <a:pt x="628650" y="7937"/>
                                </a:lnTo>
                                <a:lnTo>
                                  <a:pt x="630237" y="9525"/>
                                </a:lnTo>
                                <a:lnTo>
                                  <a:pt x="636587" y="9525"/>
                                </a:lnTo>
                                <a:lnTo>
                                  <a:pt x="638175" y="7937"/>
                                </a:lnTo>
                                <a:lnTo>
                                  <a:pt x="638175" y="1600"/>
                                </a:lnTo>
                                <a:close/>
                              </a:path>
                              <a:path w="3514725" h="838835">
                                <a:moveTo>
                                  <a:pt x="657225" y="830275"/>
                                </a:moveTo>
                                <a:lnTo>
                                  <a:pt x="655637" y="828687"/>
                                </a:lnTo>
                                <a:lnTo>
                                  <a:pt x="649287" y="828687"/>
                                </a:lnTo>
                                <a:lnTo>
                                  <a:pt x="647700" y="830275"/>
                                </a:lnTo>
                                <a:lnTo>
                                  <a:pt x="647700" y="836612"/>
                                </a:lnTo>
                                <a:lnTo>
                                  <a:pt x="649287" y="838212"/>
                                </a:lnTo>
                                <a:lnTo>
                                  <a:pt x="655637" y="838212"/>
                                </a:lnTo>
                                <a:lnTo>
                                  <a:pt x="657225" y="836612"/>
                                </a:lnTo>
                                <a:lnTo>
                                  <a:pt x="657225" y="830275"/>
                                </a:lnTo>
                                <a:close/>
                              </a:path>
                              <a:path w="3514725" h="838835">
                                <a:moveTo>
                                  <a:pt x="657225" y="1600"/>
                                </a:moveTo>
                                <a:lnTo>
                                  <a:pt x="655637" y="0"/>
                                </a:lnTo>
                                <a:lnTo>
                                  <a:pt x="649287" y="0"/>
                                </a:lnTo>
                                <a:lnTo>
                                  <a:pt x="647700" y="1600"/>
                                </a:lnTo>
                                <a:lnTo>
                                  <a:pt x="647700" y="7937"/>
                                </a:lnTo>
                                <a:lnTo>
                                  <a:pt x="649287" y="9525"/>
                                </a:lnTo>
                                <a:lnTo>
                                  <a:pt x="655637" y="9525"/>
                                </a:lnTo>
                                <a:lnTo>
                                  <a:pt x="657225" y="7937"/>
                                </a:lnTo>
                                <a:lnTo>
                                  <a:pt x="657225" y="1600"/>
                                </a:lnTo>
                                <a:close/>
                              </a:path>
                              <a:path w="3514725" h="838835">
                                <a:moveTo>
                                  <a:pt x="676275" y="830275"/>
                                </a:moveTo>
                                <a:lnTo>
                                  <a:pt x="674687" y="828687"/>
                                </a:lnTo>
                                <a:lnTo>
                                  <a:pt x="668337" y="828687"/>
                                </a:lnTo>
                                <a:lnTo>
                                  <a:pt x="666750" y="830275"/>
                                </a:lnTo>
                                <a:lnTo>
                                  <a:pt x="666750" y="836612"/>
                                </a:lnTo>
                                <a:lnTo>
                                  <a:pt x="668337" y="838212"/>
                                </a:lnTo>
                                <a:lnTo>
                                  <a:pt x="674687" y="838212"/>
                                </a:lnTo>
                                <a:lnTo>
                                  <a:pt x="676275" y="836612"/>
                                </a:lnTo>
                                <a:lnTo>
                                  <a:pt x="676275" y="830275"/>
                                </a:lnTo>
                                <a:close/>
                              </a:path>
                              <a:path w="3514725" h="838835">
                                <a:moveTo>
                                  <a:pt x="676275" y="1600"/>
                                </a:moveTo>
                                <a:lnTo>
                                  <a:pt x="674687" y="0"/>
                                </a:lnTo>
                                <a:lnTo>
                                  <a:pt x="668337" y="0"/>
                                </a:lnTo>
                                <a:lnTo>
                                  <a:pt x="666750" y="1600"/>
                                </a:lnTo>
                                <a:lnTo>
                                  <a:pt x="666750" y="7937"/>
                                </a:lnTo>
                                <a:lnTo>
                                  <a:pt x="668337" y="9525"/>
                                </a:lnTo>
                                <a:lnTo>
                                  <a:pt x="674687" y="9525"/>
                                </a:lnTo>
                                <a:lnTo>
                                  <a:pt x="676275" y="7937"/>
                                </a:lnTo>
                                <a:lnTo>
                                  <a:pt x="676275" y="1600"/>
                                </a:lnTo>
                                <a:close/>
                              </a:path>
                              <a:path w="3514725" h="838835">
                                <a:moveTo>
                                  <a:pt x="695325" y="830275"/>
                                </a:moveTo>
                                <a:lnTo>
                                  <a:pt x="693737" y="828687"/>
                                </a:lnTo>
                                <a:lnTo>
                                  <a:pt x="687387" y="828687"/>
                                </a:lnTo>
                                <a:lnTo>
                                  <a:pt x="685800" y="830275"/>
                                </a:lnTo>
                                <a:lnTo>
                                  <a:pt x="685800" y="836612"/>
                                </a:lnTo>
                                <a:lnTo>
                                  <a:pt x="687387" y="838212"/>
                                </a:lnTo>
                                <a:lnTo>
                                  <a:pt x="693737" y="838212"/>
                                </a:lnTo>
                                <a:lnTo>
                                  <a:pt x="695325" y="836612"/>
                                </a:lnTo>
                                <a:lnTo>
                                  <a:pt x="695325" y="830275"/>
                                </a:lnTo>
                                <a:close/>
                              </a:path>
                              <a:path w="3514725" h="838835">
                                <a:moveTo>
                                  <a:pt x="695325" y="1600"/>
                                </a:moveTo>
                                <a:lnTo>
                                  <a:pt x="693737" y="0"/>
                                </a:lnTo>
                                <a:lnTo>
                                  <a:pt x="687387" y="0"/>
                                </a:lnTo>
                                <a:lnTo>
                                  <a:pt x="685800" y="1600"/>
                                </a:lnTo>
                                <a:lnTo>
                                  <a:pt x="685800" y="7937"/>
                                </a:lnTo>
                                <a:lnTo>
                                  <a:pt x="687387" y="9525"/>
                                </a:lnTo>
                                <a:lnTo>
                                  <a:pt x="693737" y="9525"/>
                                </a:lnTo>
                                <a:lnTo>
                                  <a:pt x="695325" y="7937"/>
                                </a:lnTo>
                                <a:lnTo>
                                  <a:pt x="695325" y="1600"/>
                                </a:lnTo>
                                <a:close/>
                              </a:path>
                              <a:path w="3514725" h="838835">
                                <a:moveTo>
                                  <a:pt x="714375" y="830275"/>
                                </a:moveTo>
                                <a:lnTo>
                                  <a:pt x="712787" y="828687"/>
                                </a:lnTo>
                                <a:lnTo>
                                  <a:pt x="706437" y="828687"/>
                                </a:lnTo>
                                <a:lnTo>
                                  <a:pt x="704850" y="830275"/>
                                </a:lnTo>
                                <a:lnTo>
                                  <a:pt x="704850" y="836612"/>
                                </a:lnTo>
                                <a:lnTo>
                                  <a:pt x="706437" y="838212"/>
                                </a:lnTo>
                                <a:lnTo>
                                  <a:pt x="712787" y="838212"/>
                                </a:lnTo>
                                <a:lnTo>
                                  <a:pt x="714375" y="836612"/>
                                </a:lnTo>
                                <a:lnTo>
                                  <a:pt x="714375" y="830275"/>
                                </a:lnTo>
                                <a:close/>
                              </a:path>
                              <a:path w="3514725" h="838835">
                                <a:moveTo>
                                  <a:pt x="714375" y="1600"/>
                                </a:moveTo>
                                <a:lnTo>
                                  <a:pt x="712787" y="0"/>
                                </a:lnTo>
                                <a:lnTo>
                                  <a:pt x="706437" y="0"/>
                                </a:lnTo>
                                <a:lnTo>
                                  <a:pt x="704850" y="1600"/>
                                </a:lnTo>
                                <a:lnTo>
                                  <a:pt x="704850" y="7937"/>
                                </a:lnTo>
                                <a:lnTo>
                                  <a:pt x="706437" y="9525"/>
                                </a:lnTo>
                                <a:lnTo>
                                  <a:pt x="712787" y="9525"/>
                                </a:lnTo>
                                <a:lnTo>
                                  <a:pt x="714375" y="7937"/>
                                </a:lnTo>
                                <a:lnTo>
                                  <a:pt x="714375" y="1600"/>
                                </a:lnTo>
                                <a:close/>
                              </a:path>
                              <a:path w="3514725" h="838835">
                                <a:moveTo>
                                  <a:pt x="733425" y="830275"/>
                                </a:moveTo>
                                <a:lnTo>
                                  <a:pt x="731837" y="828687"/>
                                </a:lnTo>
                                <a:lnTo>
                                  <a:pt x="725487" y="828687"/>
                                </a:lnTo>
                                <a:lnTo>
                                  <a:pt x="723900" y="830275"/>
                                </a:lnTo>
                                <a:lnTo>
                                  <a:pt x="723900" y="836612"/>
                                </a:lnTo>
                                <a:lnTo>
                                  <a:pt x="725487" y="838212"/>
                                </a:lnTo>
                                <a:lnTo>
                                  <a:pt x="731837" y="838212"/>
                                </a:lnTo>
                                <a:lnTo>
                                  <a:pt x="733425" y="836612"/>
                                </a:lnTo>
                                <a:lnTo>
                                  <a:pt x="733425" y="830275"/>
                                </a:lnTo>
                                <a:close/>
                              </a:path>
                              <a:path w="3514725" h="838835">
                                <a:moveTo>
                                  <a:pt x="733425" y="1600"/>
                                </a:moveTo>
                                <a:lnTo>
                                  <a:pt x="731837" y="0"/>
                                </a:lnTo>
                                <a:lnTo>
                                  <a:pt x="725487" y="0"/>
                                </a:lnTo>
                                <a:lnTo>
                                  <a:pt x="723900" y="1600"/>
                                </a:lnTo>
                                <a:lnTo>
                                  <a:pt x="723900" y="7937"/>
                                </a:lnTo>
                                <a:lnTo>
                                  <a:pt x="725487" y="9525"/>
                                </a:lnTo>
                                <a:lnTo>
                                  <a:pt x="731837" y="9525"/>
                                </a:lnTo>
                                <a:lnTo>
                                  <a:pt x="733425" y="7937"/>
                                </a:lnTo>
                                <a:lnTo>
                                  <a:pt x="733425" y="1600"/>
                                </a:lnTo>
                                <a:close/>
                              </a:path>
                              <a:path w="3514725" h="838835">
                                <a:moveTo>
                                  <a:pt x="752475" y="830275"/>
                                </a:moveTo>
                                <a:lnTo>
                                  <a:pt x="750887" y="828687"/>
                                </a:lnTo>
                                <a:lnTo>
                                  <a:pt x="744537" y="828687"/>
                                </a:lnTo>
                                <a:lnTo>
                                  <a:pt x="742950" y="830275"/>
                                </a:lnTo>
                                <a:lnTo>
                                  <a:pt x="742950" y="836612"/>
                                </a:lnTo>
                                <a:lnTo>
                                  <a:pt x="744537" y="838212"/>
                                </a:lnTo>
                                <a:lnTo>
                                  <a:pt x="750887" y="838212"/>
                                </a:lnTo>
                                <a:lnTo>
                                  <a:pt x="752475" y="836612"/>
                                </a:lnTo>
                                <a:lnTo>
                                  <a:pt x="752475" y="830275"/>
                                </a:lnTo>
                                <a:close/>
                              </a:path>
                              <a:path w="3514725" h="838835">
                                <a:moveTo>
                                  <a:pt x="752475" y="1600"/>
                                </a:moveTo>
                                <a:lnTo>
                                  <a:pt x="750887" y="0"/>
                                </a:lnTo>
                                <a:lnTo>
                                  <a:pt x="744537" y="0"/>
                                </a:lnTo>
                                <a:lnTo>
                                  <a:pt x="742950" y="1600"/>
                                </a:lnTo>
                                <a:lnTo>
                                  <a:pt x="742950" y="7937"/>
                                </a:lnTo>
                                <a:lnTo>
                                  <a:pt x="744537" y="9525"/>
                                </a:lnTo>
                                <a:lnTo>
                                  <a:pt x="750887" y="9525"/>
                                </a:lnTo>
                                <a:lnTo>
                                  <a:pt x="752475" y="7937"/>
                                </a:lnTo>
                                <a:lnTo>
                                  <a:pt x="752475" y="1600"/>
                                </a:lnTo>
                                <a:close/>
                              </a:path>
                              <a:path w="3514725" h="838835">
                                <a:moveTo>
                                  <a:pt x="771525" y="830275"/>
                                </a:moveTo>
                                <a:lnTo>
                                  <a:pt x="769937" y="828687"/>
                                </a:lnTo>
                                <a:lnTo>
                                  <a:pt x="763587" y="828687"/>
                                </a:lnTo>
                                <a:lnTo>
                                  <a:pt x="762000" y="830275"/>
                                </a:lnTo>
                                <a:lnTo>
                                  <a:pt x="762000" y="836612"/>
                                </a:lnTo>
                                <a:lnTo>
                                  <a:pt x="763587" y="838212"/>
                                </a:lnTo>
                                <a:lnTo>
                                  <a:pt x="769937" y="838212"/>
                                </a:lnTo>
                                <a:lnTo>
                                  <a:pt x="771525" y="836612"/>
                                </a:lnTo>
                                <a:lnTo>
                                  <a:pt x="771525" y="830275"/>
                                </a:lnTo>
                                <a:close/>
                              </a:path>
                              <a:path w="3514725" h="838835">
                                <a:moveTo>
                                  <a:pt x="771525" y="1600"/>
                                </a:moveTo>
                                <a:lnTo>
                                  <a:pt x="769937" y="0"/>
                                </a:lnTo>
                                <a:lnTo>
                                  <a:pt x="763587" y="0"/>
                                </a:lnTo>
                                <a:lnTo>
                                  <a:pt x="762000" y="1600"/>
                                </a:lnTo>
                                <a:lnTo>
                                  <a:pt x="762000" y="7937"/>
                                </a:lnTo>
                                <a:lnTo>
                                  <a:pt x="763587" y="9525"/>
                                </a:lnTo>
                                <a:lnTo>
                                  <a:pt x="769937" y="9525"/>
                                </a:lnTo>
                                <a:lnTo>
                                  <a:pt x="771525" y="7937"/>
                                </a:lnTo>
                                <a:lnTo>
                                  <a:pt x="771525" y="1600"/>
                                </a:lnTo>
                                <a:close/>
                              </a:path>
                              <a:path w="3514725" h="838835">
                                <a:moveTo>
                                  <a:pt x="790575" y="830275"/>
                                </a:moveTo>
                                <a:lnTo>
                                  <a:pt x="788987" y="828687"/>
                                </a:lnTo>
                                <a:lnTo>
                                  <a:pt x="782637" y="828687"/>
                                </a:lnTo>
                                <a:lnTo>
                                  <a:pt x="781050" y="830275"/>
                                </a:lnTo>
                                <a:lnTo>
                                  <a:pt x="781050" y="836612"/>
                                </a:lnTo>
                                <a:lnTo>
                                  <a:pt x="782637" y="838212"/>
                                </a:lnTo>
                                <a:lnTo>
                                  <a:pt x="788987" y="838212"/>
                                </a:lnTo>
                                <a:lnTo>
                                  <a:pt x="790575" y="836612"/>
                                </a:lnTo>
                                <a:lnTo>
                                  <a:pt x="790575" y="830275"/>
                                </a:lnTo>
                                <a:close/>
                              </a:path>
                              <a:path w="3514725" h="838835">
                                <a:moveTo>
                                  <a:pt x="790575" y="1600"/>
                                </a:moveTo>
                                <a:lnTo>
                                  <a:pt x="788987" y="0"/>
                                </a:lnTo>
                                <a:lnTo>
                                  <a:pt x="782637" y="0"/>
                                </a:lnTo>
                                <a:lnTo>
                                  <a:pt x="781050" y="1600"/>
                                </a:lnTo>
                                <a:lnTo>
                                  <a:pt x="781050" y="7937"/>
                                </a:lnTo>
                                <a:lnTo>
                                  <a:pt x="782637" y="9525"/>
                                </a:lnTo>
                                <a:lnTo>
                                  <a:pt x="788987" y="9525"/>
                                </a:lnTo>
                                <a:lnTo>
                                  <a:pt x="790575" y="7937"/>
                                </a:lnTo>
                                <a:lnTo>
                                  <a:pt x="790575" y="1600"/>
                                </a:lnTo>
                                <a:close/>
                              </a:path>
                              <a:path w="3514725" h="838835">
                                <a:moveTo>
                                  <a:pt x="809625" y="830275"/>
                                </a:moveTo>
                                <a:lnTo>
                                  <a:pt x="808037" y="828687"/>
                                </a:lnTo>
                                <a:lnTo>
                                  <a:pt x="801687" y="828687"/>
                                </a:lnTo>
                                <a:lnTo>
                                  <a:pt x="800100" y="830275"/>
                                </a:lnTo>
                                <a:lnTo>
                                  <a:pt x="800100" y="836612"/>
                                </a:lnTo>
                                <a:lnTo>
                                  <a:pt x="801687" y="838212"/>
                                </a:lnTo>
                                <a:lnTo>
                                  <a:pt x="808037" y="838212"/>
                                </a:lnTo>
                                <a:lnTo>
                                  <a:pt x="809625" y="836612"/>
                                </a:lnTo>
                                <a:lnTo>
                                  <a:pt x="809625" y="830275"/>
                                </a:lnTo>
                                <a:close/>
                              </a:path>
                              <a:path w="3514725" h="838835">
                                <a:moveTo>
                                  <a:pt x="809625" y="1600"/>
                                </a:moveTo>
                                <a:lnTo>
                                  <a:pt x="808037" y="0"/>
                                </a:lnTo>
                                <a:lnTo>
                                  <a:pt x="801687" y="0"/>
                                </a:lnTo>
                                <a:lnTo>
                                  <a:pt x="800100" y="1600"/>
                                </a:lnTo>
                                <a:lnTo>
                                  <a:pt x="800100" y="7937"/>
                                </a:lnTo>
                                <a:lnTo>
                                  <a:pt x="801687" y="9525"/>
                                </a:lnTo>
                                <a:lnTo>
                                  <a:pt x="808037" y="9525"/>
                                </a:lnTo>
                                <a:lnTo>
                                  <a:pt x="809625" y="7937"/>
                                </a:lnTo>
                                <a:lnTo>
                                  <a:pt x="809625" y="1600"/>
                                </a:lnTo>
                                <a:close/>
                              </a:path>
                              <a:path w="3514725" h="838835">
                                <a:moveTo>
                                  <a:pt x="828675" y="830275"/>
                                </a:moveTo>
                                <a:lnTo>
                                  <a:pt x="827087" y="828687"/>
                                </a:lnTo>
                                <a:lnTo>
                                  <a:pt x="820737" y="828687"/>
                                </a:lnTo>
                                <a:lnTo>
                                  <a:pt x="819150" y="830275"/>
                                </a:lnTo>
                                <a:lnTo>
                                  <a:pt x="819150" y="836612"/>
                                </a:lnTo>
                                <a:lnTo>
                                  <a:pt x="820737" y="838212"/>
                                </a:lnTo>
                                <a:lnTo>
                                  <a:pt x="827087" y="838212"/>
                                </a:lnTo>
                                <a:lnTo>
                                  <a:pt x="828675" y="836612"/>
                                </a:lnTo>
                                <a:lnTo>
                                  <a:pt x="828675" y="830275"/>
                                </a:lnTo>
                                <a:close/>
                              </a:path>
                              <a:path w="3514725" h="838835">
                                <a:moveTo>
                                  <a:pt x="828675" y="1600"/>
                                </a:moveTo>
                                <a:lnTo>
                                  <a:pt x="827087" y="0"/>
                                </a:lnTo>
                                <a:lnTo>
                                  <a:pt x="820737" y="0"/>
                                </a:lnTo>
                                <a:lnTo>
                                  <a:pt x="819150" y="1600"/>
                                </a:lnTo>
                                <a:lnTo>
                                  <a:pt x="819150" y="7937"/>
                                </a:lnTo>
                                <a:lnTo>
                                  <a:pt x="820737" y="9525"/>
                                </a:lnTo>
                                <a:lnTo>
                                  <a:pt x="827087" y="9525"/>
                                </a:lnTo>
                                <a:lnTo>
                                  <a:pt x="828675" y="7937"/>
                                </a:lnTo>
                                <a:lnTo>
                                  <a:pt x="828675" y="1600"/>
                                </a:lnTo>
                                <a:close/>
                              </a:path>
                              <a:path w="3514725" h="838835">
                                <a:moveTo>
                                  <a:pt x="847725" y="830275"/>
                                </a:moveTo>
                                <a:lnTo>
                                  <a:pt x="846137" y="828687"/>
                                </a:lnTo>
                                <a:lnTo>
                                  <a:pt x="839787" y="828687"/>
                                </a:lnTo>
                                <a:lnTo>
                                  <a:pt x="838200" y="830275"/>
                                </a:lnTo>
                                <a:lnTo>
                                  <a:pt x="838200" y="836612"/>
                                </a:lnTo>
                                <a:lnTo>
                                  <a:pt x="839787" y="838212"/>
                                </a:lnTo>
                                <a:lnTo>
                                  <a:pt x="846137" y="838212"/>
                                </a:lnTo>
                                <a:lnTo>
                                  <a:pt x="847725" y="836612"/>
                                </a:lnTo>
                                <a:lnTo>
                                  <a:pt x="847725" y="830275"/>
                                </a:lnTo>
                                <a:close/>
                              </a:path>
                              <a:path w="3514725" h="838835">
                                <a:moveTo>
                                  <a:pt x="847725" y="1600"/>
                                </a:moveTo>
                                <a:lnTo>
                                  <a:pt x="846137" y="0"/>
                                </a:lnTo>
                                <a:lnTo>
                                  <a:pt x="839787" y="0"/>
                                </a:lnTo>
                                <a:lnTo>
                                  <a:pt x="838200" y="1600"/>
                                </a:lnTo>
                                <a:lnTo>
                                  <a:pt x="838200" y="7937"/>
                                </a:lnTo>
                                <a:lnTo>
                                  <a:pt x="839787" y="9525"/>
                                </a:lnTo>
                                <a:lnTo>
                                  <a:pt x="846137" y="9525"/>
                                </a:lnTo>
                                <a:lnTo>
                                  <a:pt x="847725" y="7937"/>
                                </a:lnTo>
                                <a:lnTo>
                                  <a:pt x="847725" y="1600"/>
                                </a:lnTo>
                                <a:close/>
                              </a:path>
                              <a:path w="3514725" h="838835">
                                <a:moveTo>
                                  <a:pt x="866775" y="830275"/>
                                </a:moveTo>
                                <a:lnTo>
                                  <a:pt x="865187" y="828687"/>
                                </a:lnTo>
                                <a:lnTo>
                                  <a:pt x="858837" y="828687"/>
                                </a:lnTo>
                                <a:lnTo>
                                  <a:pt x="857250" y="830275"/>
                                </a:lnTo>
                                <a:lnTo>
                                  <a:pt x="857250" y="836612"/>
                                </a:lnTo>
                                <a:lnTo>
                                  <a:pt x="858837" y="838212"/>
                                </a:lnTo>
                                <a:lnTo>
                                  <a:pt x="865187" y="838212"/>
                                </a:lnTo>
                                <a:lnTo>
                                  <a:pt x="866775" y="836612"/>
                                </a:lnTo>
                                <a:lnTo>
                                  <a:pt x="866775" y="830275"/>
                                </a:lnTo>
                                <a:close/>
                              </a:path>
                              <a:path w="3514725" h="838835">
                                <a:moveTo>
                                  <a:pt x="866775" y="1600"/>
                                </a:moveTo>
                                <a:lnTo>
                                  <a:pt x="865187" y="0"/>
                                </a:lnTo>
                                <a:lnTo>
                                  <a:pt x="858837" y="0"/>
                                </a:lnTo>
                                <a:lnTo>
                                  <a:pt x="857250" y="1600"/>
                                </a:lnTo>
                                <a:lnTo>
                                  <a:pt x="857250" y="7937"/>
                                </a:lnTo>
                                <a:lnTo>
                                  <a:pt x="858837" y="9525"/>
                                </a:lnTo>
                                <a:lnTo>
                                  <a:pt x="865187" y="9525"/>
                                </a:lnTo>
                                <a:lnTo>
                                  <a:pt x="866775" y="7937"/>
                                </a:lnTo>
                                <a:lnTo>
                                  <a:pt x="866775" y="1600"/>
                                </a:lnTo>
                                <a:close/>
                              </a:path>
                              <a:path w="3514725" h="838835">
                                <a:moveTo>
                                  <a:pt x="885825" y="830275"/>
                                </a:moveTo>
                                <a:lnTo>
                                  <a:pt x="884237" y="828687"/>
                                </a:lnTo>
                                <a:lnTo>
                                  <a:pt x="877887" y="828687"/>
                                </a:lnTo>
                                <a:lnTo>
                                  <a:pt x="876300" y="830275"/>
                                </a:lnTo>
                                <a:lnTo>
                                  <a:pt x="876300" y="836612"/>
                                </a:lnTo>
                                <a:lnTo>
                                  <a:pt x="877887" y="838212"/>
                                </a:lnTo>
                                <a:lnTo>
                                  <a:pt x="884237" y="838212"/>
                                </a:lnTo>
                                <a:lnTo>
                                  <a:pt x="885825" y="836612"/>
                                </a:lnTo>
                                <a:lnTo>
                                  <a:pt x="885825" y="830275"/>
                                </a:lnTo>
                                <a:close/>
                              </a:path>
                              <a:path w="3514725" h="838835">
                                <a:moveTo>
                                  <a:pt x="885825" y="1600"/>
                                </a:moveTo>
                                <a:lnTo>
                                  <a:pt x="884237" y="0"/>
                                </a:lnTo>
                                <a:lnTo>
                                  <a:pt x="877887" y="0"/>
                                </a:lnTo>
                                <a:lnTo>
                                  <a:pt x="876300" y="1600"/>
                                </a:lnTo>
                                <a:lnTo>
                                  <a:pt x="876300" y="7937"/>
                                </a:lnTo>
                                <a:lnTo>
                                  <a:pt x="877887" y="9525"/>
                                </a:lnTo>
                                <a:lnTo>
                                  <a:pt x="884237" y="9525"/>
                                </a:lnTo>
                                <a:lnTo>
                                  <a:pt x="885825" y="7937"/>
                                </a:lnTo>
                                <a:lnTo>
                                  <a:pt x="885825" y="1600"/>
                                </a:lnTo>
                                <a:close/>
                              </a:path>
                              <a:path w="3514725" h="838835">
                                <a:moveTo>
                                  <a:pt x="904875" y="830275"/>
                                </a:moveTo>
                                <a:lnTo>
                                  <a:pt x="903287" y="828687"/>
                                </a:lnTo>
                                <a:lnTo>
                                  <a:pt x="896937" y="828687"/>
                                </a:lnTo>
                                <a:lnTo>
                                  <a:pt x="895350" y="830275"/>
                                </a:lnTo>
                                <a:lnTo>
                                  <a:pt x="895350" y="836612"/>
                                </a:lnTo>
                                <a:lnTo>
                                  <a:pt x="896937" y="838212"/>
                                </a:lnTo>
                                <a:lnTo>
                                  <a:pt x="903287" y="838212"/>
                                </a:lnTo>
                                <a:lnTo>
                                  <a:pt x="904875" y="836612"/>
                                </a:lnTo>
                                <a:lnTo>
                                  <a:pt x="904875" y="830275"/>
                                </a:lnTo>
                                <a:close/>
                              </a:path>
                              <a:path w="3514725" h="838835">
                                <a:moveTo>
                                  <a:pt x="904875" y="1600"/>
                                </a:moveTo>
                                <a:lnTo>
                                  <a:pt x="903287" y="0"/>
                                </a:lnTo>
                                <a:lnTo>
                                  <a:pt x="896937" y="0"/>
                                </a:lnTo>
                                <a:lnTo>
                                  <a:pt x="895350" y="1600"/>
                                </a:lnTo>
                                <a:lnTo>
                                  <a:pt x="895350" y="7937"/>
                                </a:lnTo>
                                <a:lnTo>
                                  <a:pt x="896937" y="9525"/>
                                </a:lnTo>
                                <a:lnTo>
                                  <a:pt x="903287" y="9525"/>
                                </a:lnTo>
                                <a:lnTo>
                                  <a:pt x="904875" y="7937"/>
                                </a:lnTo>
                                <a:lnTo>
                                  <a:pt x="904875" y="1600"/>
                                </a:lnTo>
                                <a:close/>
                              </a:path>
                              <a:path w="3514725" h="838835">
                                <a:moveTo>
                                  <a:pt x="923925" y="830275"/>
                                </a:moveTo>
                                <a:lnTo>
                                  <a:pt x="922337" y="828687"/>
                                </a:lnTo>
                                <a:lnTo>
                                  <a:pt x="915987" y="828687"/>
                                </a:lnTo>
                                <a:lnTo>
                                  <a:pt x="914400" y="830275"/>
                                </a:lnTo>
                                <a:lnTo>
                                  <a:pt x="914400" y="836612"/>
                                </a:lnTo>
                                <a:lnTo>
                                  <a:pt x="915987" y="838212"/>
                                </a:lnTo>
                                <a:lnTo>
                                  <a:pt x="922337" y="838212"/>
                                </a:lnTo>
                                <a:lnTo>
                                  <a:pt x="923925" y="836612"/>
                                </a:lnTo>
                                <a:lnTo>
                                  <a:pt x="923925" y="830275"/>
                                </a:lnTo>
                                <a:close/>
                              </a:path>
                              <a:path w="3514725" h="838835">
                                <a:moveTo>
                                  <a:pt x="923925" y="1600"/>
                                </a:moveTo>
                                <a:lnTo>
                                  <a:pt x="922337" y="0"/>
                                </a:lnTo>
                                <a:lnTo>
                                  <a:pt x="915987" y="0"/>
                                </a:lnTo>
                                <a:lnTo>
                                  <a:pt x="914400" y="1600"/>
                                </a:lnTo>
                                <a:lnTo>
                                  <a:pt x="914400" y="7937"/>
                                </a:lnTo>
                                <a:lnTo>
                                  <a:pt x="915987" y="9525"/>
                                </a:lnTo>
                                <a:lnTo>
                                  <a:pt x="922337" y="9525"/>
                                </a:lnTo>
                                <a:lnTo>
                                  <a:pt x="923925" y="7937"/>
                                </a:lnTo>
                                <a:lnTo>
                                  <a:pt x="923925" y="1600"/>
                                </a:lnTo>
                                <a:close/>
                              </a:path>
                              <a:path w="3514725" h="838835">
                                <a:moveTo>
                                  <a:pt x="942975" y="830275"/>
                                </a:moveTo>
                                <a:lnTo>
                                  <a:pt x="941387" y="828687"/>
                                </a:lnTo>
                                <a:lnTo>
                                  <a:pt x="935037" y="828687"/>
                                </a:lnTo>
                                <a:lnTo>
                                  <a:pt x="933450" y="830275"/>
                                </a:lnTo>
                                <a:lnTo>
                                  <a:pt x="933450" y="836612"/>
                                </a:lnTo>
                                <a:lnTo>
                                  <a:pt x="935037" y="838212"/>
                                </a:lnTo>
                                <a:lnTo>
                                  <a:pt x="941387" y="838212"/>
                                </a:lnTo>
                                <a:lnTo>
                                  <a:pt x="942975" y="836612"/>
                                </a:lnTo>
                                <a:lnTo>
                                  <a:pt x="942975" y="830275"/>
                                </a:lnTo>
                                <a:close/>
                              </a:path>
                              <a:path w="3514725" h="838835">
                                <a:moveTo>
                                  <a:pt x="942975" y="1600"/>
                                </a:moveTo>
                                <a:lnTo>
                                  <a:pt x="941387" y="0"/>
                                </a:lnTo>
                                <a:lnTo>
                                  <a:pt x="935037" y="0"/>
                                </a:lnTo>
                                <a:lnTo>
                                  <a:pt x="933450" y="1600"/>
                                </a:lnTo>
                                <a:lnTo>
                                  <a:pt x="933450" y="7937"/>
                                </a:lnTo>
                                <a:lnTo>
                                  <a:pt x="935037" y="9525"/>
                                </a:lnTo>
                                <a:lnTo>
                                  <a:pt x="941387" y="9525"/>
                                </a:lnTo>
                                <a:lnTo>
                                  <a:pt x="942975" y="7937"/>
                                </a:lnTo>
                                <a:lnTo>
                                  <a:pt x="942975" y="1600"/>
                                </a:lnTo>
                                <a:close/>
                              </a:path>
                              <a:path w="3514725" h="838835">
                                <a:moveTo>
                                  <a:pt x="962025" y="830275"/>
                                </a:moveTo>
                                <a:lnTo>
                                  <a:pt x="960437" y="828687"/>
                                </a:lnTo>
                                <a:lnTo>
                                  <a:pt x="954087" y="828687"/>
                                </a:lnTo>
                                <a:lnTo>
                                  <a:pt x="952500" y="830275"/>
                                </a:lnTo>
                                <a:lnTo>
                                  <a:pt x="952500" y="836612"/>
                                </a:lnTo>
                                <a:lnTo>
                                  <a:pt x="954087" y="838212"/>
                                </a:lnTo>
                                <a:lnTo>
                                  <a:pt x="960437" y="838212"/>
                                </a:lnTo>
                                <a:lnTo>
                                  <a:pt x="962025" y="836612"/>
                                </a:lnTo>
                                <a:lnTo>
                                  <a:pt x="962025" y="830275"/>
                                </a:lnTo>
                                <a:close/>
                              </a:path>
                              <a:path w="3514725" h="838835">
                                <a:moveTo>
                                  <a:pt x="962025" y="1600"/>
                                </a:moveTo>
                                <a:lnTo>
                                  <a:pt x="960437" y="0"/>
                                </a:lnTo>
                                <a:lnTo>
                                  <a:pt x="954087" y="0"/>
                                </a:lnTo>
                                <a:lnTo>
                                  <a:pt x="952500" y="1600"/>
                                </a:lnTo>
                                <a:lnTo>
                                  <a:pt x="952500" y="7937"/>
                                </a:lnTo>
                                <a:lnTo>
                                  <a:pt x="954087" y="9525"/>
                                </a:lnTo>
                                <a:lnTo>
                                  <a:pt x="960437" y="9525"/>
                                </a:lnTo>
                                <a:lnTo>
                                  <a:pt x="962025" y="7937"/>
                                </a:lnTo>
                                <a:lnTo>
                                  <a:pt x="962025" y="1600"/>
                                </a:lnTo>
                                <a:close/>
                              </a:path>
                              <a:path w="3514725" h="838835">
                                <a:moveTo>
                                  <a:pt x="981075" y="830275"/>
                                </a:moveTo>
                                <a:lnTo>
                                  <a:pt x="979487" y="828687"/>
                                </a:lnTo>
                                <a:lnTo>
                                  <a:pt x="973137" y="828687"/>
                                </a:lnTo>
                                <a:lnTo>
                                  <a:pt x="971550" y="830275"/>
                                </a:lnTo>
                                <a:lnTo>
                                  <a:pt x="971550" y="836612"/>
                                </a:lnTo>
                                <a:lnTo>
                                  <a:pt x="973137" y="838212"/>
                                </a:lnTo>
                                <a:lnTo>
                                  <a:pt x="979487" y="838212"/>
                                </a:lnTo>
                                <a:lnTo>
                                  <a:pt x="981075" y="836612"/>
                                </a:lnTo>
                                <a:lnTo>
                                  <a:pt x="981075" y="830275"/>
                                </a:lnTo>
                                <a:close/>
                              </a:path>
                              <a:path w="3514725" h="838835">
                                <a:moveTo>
                                  <a:pt x="981075" y="1600"/>
                                </a:moveTo>
                                <a:lnTo>
                                  <a:pt x="979487" y="0"/>
                                </a:lnTo>
                                <a:lnTo>
                                  <a:pt x="973137" y="0"/>
                                </a:lnTo>
                                <a:lnTo>
                                  <a:pt x="971550" y="1600"/>
                                </a:lnTo>
                                <a:lnTo>
                                  <a:pt x="971550" y="7937"/>
                                </a:lnTo>
                                <a:lnTo>
                                  <a:pt x="973137" y="9525"/>
                                </a:lnTo>
                                <a:lnTo>
                                  <a:pt x="979487" y="9525"/>
                                </a:lnTo>
                                <a:lnTo>
                                  <a:pt x="981075" y="7937"/>
                                </a:lnTo>
                                <a:lnTo>
                                  <a:pt x="981075" y="1600"/>
                                </a:lnTo>
                                <a:close/>
                              </a:path>
                              <a:path w="3514725" h="838835">
                                <a:moveTo>
                                  <a:pt x="1000125" y="830275"/>
                                </a:moveTo>
                                <a:lnTo>
                                  <a:pt x="998537" y="828687"/>
                                </a:lnTo>
                                <a:lnTo>
                                  <a:pt x="992187" y="828687"/>
                                </a:lnTo>
                                <a:lnTo>
                                  <a:pt x="990600" y="830275"/>
                                </a:lnTo>
                                <a:lnTo>
                                  <a:pt x="990600" y="836612"/>
                                </a:lnTo>
                                <a:lnTo>
                                  <a:pt x="992187" y="838212"/>
                                </a:lnTo>
                                <a:lnTo>
                                  <a:pt x="998537" y="838212"/>
                                </a:lnTo>
                                <a:lnTo>
                                  <a:pt x="1000125" y="836612"/>
                                </a:lnTo>
                                <a:lnTo>
                                  <a:pt x="1000125" y="830275"/>
                                </a:lnTo>
                                <a:close/>
                              </a:path>
                              <a:path w="3514725" h="838835">
                                <a:moveTo>
                                  <a:pt x="1000125" y="1600"/>
                                </a:moveTo>
                                <a:lnTo>
                                  <a:pt x="998537" y="0"/>
                                </a:lnTo>
                                <a:lnTo>
                                  <a:pt x="992187" y="0"/>
                                </a:lnTo>
                                <a:lnTo>
                                  <a:pt x="990600" y="1600"/>
                                </a:lnTo>
                                <a:lnTo>
                                  <a:pt x="990600" y="7937"/>
                                </a:lnTo>
                                <a:lnTo>
                                  <a:pt x="992187" y="9525"/>
                                </a:lnTo>
                                <a:lnTo>
                                  <a:pt x="998537" y="9525"/>
                                </a:lnTo>
                                <a:lnTo>
                                  <a:pt x="1000125" y="7937"/>
                                </a:lnTo>
                                <a:lnTo>
                                  <a:pt x="1000125" y="1600"/>
                                </a:lnTo>
                                <a:close/>
                              </a:path>
                              <a:path w="3514725" h="838835">
                                <a:moveTo>
                                  <a:pt x="1019175" y="830275"/>
                                </a:moveTo>
                                <a:lnTo>
                                  <a:pt x="1017587" y="828687"/>
                                </a:lnTo>
                                <a:lnTo>
                                  <a:pt x="1011237" y="828687"/>
                                </a:lnTo>
                                <a:lnTo>
                                  <a:pt x="1009650" y="830275"/>
                                </a:lnTo>
                                <a:lnTo>
                                  <a:pt x="1009650" y="836612"/>
                                </a:lnTo>
                                <a:lnTo>
                                  <a:pt x="1011237" y="838212"/>
                                </a:lnTo>
                                <a:lnTo>
                                  <a:pt x="1017587" y="838212"/>
                                </a:lnTo>
                                <a:lnTo>
                                  <a:pt x="1019175" y="836612"/>
                                </a:lnTo>
                                <a:lnTo>
                                  <a:pt x="1019175" y="830275"/>
                                </a:lnTo>
                                <a:close/>
                              </a:path>
                              <a:path w="3514725" h="838835">
                                <a:moveTo>
                                  <a:pt x="1019175" y="1600"/>
                                </a:moveTo>
                                <a:lnTo>
                                  <a:pt x="1017587" y="0"/>
                                </a:lnTo>
                                <a:lnTo>
                                  <a:pt x="1011237" y="0"/>
                                </a:lnTo>
                                <a:lnTo>
                                  <a:pt x="1009650" y="1600"/>
                                </a:lnTo>
                                <a:lnTo>
                                  <a:pt x="1009650" y="7937"/>
                                </a:lnTo>
                                <a:lnTo>
                                  <a:pt x="1011237" y="9525"/>
                                </a:lnTo>
                                <a:lnTo>
                                  <a:pt x="1017587" y="9525"/>
                                </a:lnTo>
                                <a:lnTo>
                                  <a:pt x="1019175" y="7937"/>
                                </a:lnTo>
                                <a:lnTo>
                                  <a:pt x="1019175" y="1600"/>
                                </a:lnTo>
                                <a:close/>
                              </a:path>
                              <a:path w="3514725" h="838835">
                                <a:moveTo>
                                  <a:pt x="1038225" y="830275"/>
                                </a:moveTo>
                                <a:lnTo>
                                  <a:pt x="1036637" y="828687"/>
                                </a:lnTo>
                                <a:lnTo>
                                  <a:pt x="1030287" y="828687"/>
                                </a:lnTo>
                                <a:lnTo>
                                  <a:pt x="1028700" y="830275"/>
                                </a:lnTo>
                                <a:lnTo>
                                  <a:pt x="1028700" y="836612"/>
                                </a:lnTo>
                                <a:lnTo>
                                  <a:pt x="1030287" y="838212"/>
                                </a:lnTo>
                                <a:lnTo>
                                  <a:pt x="1036637" y="838212"/>
                                </a:lnTo>
                                <a:lnTo>
                                  <a:pt x="1038225" y="836612"/>
                                </a:lnTo>
                                <a:lnTo>
                                  <a:pt x="1038225" y="830275"/>
                                </a:lnTo>
                                <a:close/>
                              </a:path>
                              <a:path w="3514725" h="838835">
                                <a:moveTo>
                                  <a:pt x="1038225" y="1600"/>
                                </a:moveTo>
                                <a:lnTo>
                                  <a:pt x="1036637" y="0"/>
                                </a:lnTo>
                                <a:lnTo>
                                  <a:pt x="1030287" y="0"/>
                                </a:lnTo>
                                <a:lnTo>
                                  <a:pt x="1028700" y="1600"/>
                                </a:lnTo>
                                <a:lnTo>
                                  <a:pt x="1028700" y="7937"/>
                                </a:lnTo>
                                <a:lnTo>
                                  <a:pt x="1030287" y="9525"/>
                                </a:lnTo>
                                <a:lnTo>
                                  <a:pt x="1036637" y="9525"/>
                                </a:lnTo>
                                <a:lnTo>
                                  <a:pt x="1038225" y="7937"/>
                                </a:lnTo>
                                <a:lnTo>
                                  <a:pt x="1038225" y="1600"/>
                                </a:lnTo>
                                <a:close/>
                              </a:path>
                              <a:path w="3514725" h="838835">
                                <a:moveTo>
                                  <a:pt x="1057275" y="830275"/>
                                </a:moveTo>
                                <a:lnTo>
                                  <a:pt x="1055687" y="828687"/>
                                </a:lnTo>
                                <a:lnTo>
                                  <a:pt x="1049337" y="828687"/>
                                </a:lnTo>
                                <a:lnTo>
                                  <a:pt x="1047750" y="830275"/>
                                </a:lnTo>
                                <a:lnTo>
                                  <a:pt x="1047750" y="836612"/>
                                </a:lnTo>
                                <a:lnTo>
                                  <a:pt x="1049337" y="838212"/>
                                </a:lnTo>
                                <a:lnTo>
                                  <a:pt x="1055687" y="838212"/>
                                </a:lnTo>
                                <a:lnTo>
                                  <a:pt x="1057275" y="836612"/>
                                </a:lnTo>
                                <a:lnTo>
                                  <a:pt x="1057275" y="830275"/>
                                </a:lnTo>
                                <a:close/>
                              </a:path>
                              <a:path w="3514725" h="838835">
                                <a:moveTo>
                                  <a:pt x="1057275" y="1600"/>
                                </a:moveTo>
                                <a:lnTo>
                                  <a:pt x="1055687" y="0"/>
                                </a:lnTo>
                                <a:lnTo>
                                  <a:pt x="1049337" y="0"/>
                                </a:lnTo>
                                <a:lnTo>
                                  <a:pt x="1047750" y="1600"/>
                                </a:lnTo>
                                <a:lnTo>
                                  <a:pt x="1047750" y="7937"/>
                                </a:lnTo>
                                <a:lnTo>
                                  <a:pt x="1049337" y="9525"/>
                                </a:lnTo>
                                <a:lnTo>
                                  <a:pt x="1055687" y="9525"/>
                                </a:lnTo>
                                <a:lnTo>
                                  <a:pt x="1057275" y="7937"/>
                                </a:lnTo>
                                <a:lnTo>
                                  <a:pt x="1057275" y="1600"/>
                                </a:lnTo>
                                <a:close/>
                              </a:path>
                              <a:path w="3514725" h="838835">
                                <a:moveTo>
                                  <a:pt x="1076325" y="830275"/>
                                </a:moveTo>
                                <a:lnTo>
                                  <a:pt x="1074737" y="828687"/>
                                </a:lnTo>
                                <a:lnTo>
                                  <a:pt x="1068387" y="828687"/>
                                </a:lnTo>
                                <a:lnTo>
                                  <a:pt x="1066800" y="830275"/>
                                </a:lnTo>
                                <a:lnTo>
                                  <a:pt x="1066800" y="836612"/>
                                </a:lnTo>
                                <a:lnTo>
                                  <a:pt x="1068387" y="838212"/>
                                </a:lnTo>
                                <a:lnTo>
                                  <a:pt x="1074737" y="838212"/>
                                </a:lnTo>
                                <a:lnTo>
                                  <a:pt x="1076325" y="836612"/>
                                </a:lnTo>
                                <a:lnTo>
                                  <a:pt x="1076325" y="830275"/>
                                </a:lnTo>
                                <a:close/>
                              </a:path>
                              <a:path w="3514725" h="838835">
                                <a:moveTo>
                                  <a:pt x="1076325" y="1600"/>
                                </a:moveTo>
                                <a:lnTo>
                                  <a:pt x="1074737" y="0"/>
                                </a:lnTo>
                                <a:lnTo>
                                  <a:pt x="1068387" y="0"/>
                                </a:lnTo>
                                <a:lnTo>
                                  <a:pt x="1066800" y="1600"/>
                                </a:lnTo>
                                <a:lnTo>
                                  <a:pt x="1066800" y="7937"/>
                                </a:lnTo>
                                <a:lnTo>
                                  <a:pt x="1068387" y="9525"/>
                                </a:lnTo>
                                <a:lnTo>
                                  <a:pt x="1074737" y="9525"/>
                                </a:lnTo>
                                <a:lnTo>
                                  <a:pt x="1076325" y="7937"/>
                                </a:lnTo>
                                <a:lnTo>
                                  <a:pt x="1076325" y="1600"/>
                                </a:lnTo>
                                <a:close/>
                              </a:path>
                              <a:path w="3514725" h="838835">
                                <a:moveTo>
                                  <a:pt x="1095375" y="830275"/>
                                </a:moveTo>
                                <a:lnTo>
                                  <a:pt x="1093787" y="828687"/>
                                </a:lnTo>
                                <a:lnTo>
                                  <a:pt x="1087437" y="828687"/>
                                </a:lnTo>
                                <a:lnTo>
                                  <a:pt x="1085850" y="830275"/>
                                </a:lnTo>
                                <a:lnTo>
                                  <a:pt x="1085850" y="836612"/>
                                </a:lnTo>
                                <a:lnTo>
                                  <a:pt x="1087437" y="838212"/>
                                </a:lnTo>
                                <a:lnTo>
                                  <a:pt x="1093787" y="838212"/>
                                </a:lnTo>
                                <a:lnTo>
                                  <a:pt x="1095375" y="836612"/>
                                </a:lnTo>
                                <a:lnTo>
                                  <a:pt x="1095375" y="830275"/>
                                </a:lnTo>
                                <a:close/>
                              </a:path>
                              <a:path w="3514725" h="838835">
                                <a:moveTo>
                                  <a:pt x="1095375" y="1600"/>
                                </a:moveTo>
                                <a:lnTo>
                                  <a:pt x="1093787" y="0"/>
                                </a:lnTo>
                                <a:lnTo>
                                  <a:pt x="1087437" y="0"/>
                                </a:lnTo>
                                <a:lnTo>
                                  <a:pt x="1085850" y="1600"/>
                                </a:lnTo>
                                <a:lnTo>
                                  <a:pt x="1085850" y="7937"/>
                                </a:lnTo>
                                <a:lnTo>
                                  <a:pt x="1087437" y="9525"/>
                                </a:lnTo>
                                <a:lnTo>
                                  <a:pt x="1093787" y="9525"/>
                                </a:lnTo>
                                <a:lnTo>
                                  <a:pt x="1095375" y="7937"/>
                                </a:lnTo>
                                <a:lnTo>
                                  <a:pt x="1095375" y="1600"/>
                                </a:lnTo>
                                <a:close/>
                              </a:path>
                              <a:path w="3514725" h="838835">
                                <a:moveTo>
                                  <a:pt x="1114425" y="830275"/>
                                </a:moveTo>
                                <a:lnTo>
                                  <a:pt x="1112837" y="828687"/>
                                </a:lnTo>
                                <a:lnTo>
                                  <a:pt x="1106487" y="828687"/>
                                </a:lnTo>
                                <a:lnTo>
                                  <a:pt x="1104900" y="830275"/>
                                </a:lnTo>
                                <a:lnTo>
                                  <a:pt x="1104900" y="836612"/>
                                </a:lnTo>
                                <a:lnTo>
                                  <a:pt x="1106487" y="838212"/>
                                </a:lnTo>
                                <a:lnTo>
                                  <a:pt x="1112837" y="838212"/>
                                </a:lnTo>
                                <a:lnTo>
                                  <a:pt x="1114425" y="836612"/>
                                </a:lnTo>
                                <a:lnTo>
                                  <a:pt x="1114425" y="830275"/>
                                </a:lnTo>
                                <a:close/>
                              </a:path>
                              <a:path w="3514725" h="838835">
                                <a:moveTo>
                                  <a:pt x="1114425" y="1600"/>
                                </a:moveTo>
                                <a:lnTo>
                                  <a:pt x="1112837" y="0"/>
                                </a:lnTo>
                                <a:lnTo>
                                  <a:pt x="1106487" y="0"/>
                                </a:lnTo>
                                <a:lnTo>
                                  <a:pt x="1104900" y="1600"/>
                                </a:lnTo>
                                <a:lnTo>
                                  <a:pt x="1104900" y="7937"/>
                                </a:lnTo>
                                <a:lnTo>
                                  <a:pt x="1106487" y="9525"/>
                                </a:lnTo>
                                <a:lnTo>
                                  <a:pt x="1112837" y="9525"/>
                                </a:lnTo>
                                <a:lnTo>
                                  <a:pt x="1114425" y="7937"/>
                                </a:lnTo>
                                <a:lnTo>
                                  <a:pt x="1114425" y="1600"/>
                                </a:lnTo>
                                <a:close/>
                              </a:path>
                              <a:path w="3514725" h="838835">
                                <a:moveTo>
                                  <a:pt x="1133475" y="830275"/>
                                </a:moveTo>
                                <a:lnTo>
                                  <a:pt x="1131887" y="828687"/>
                                </a:lnTo>
                                <a:lnTo>
                                  <a:pt x="1125537" y="828687"/>
                                </a:lnTo>
                                <a:lnTo>
                                  <a:pt x="1123950" y="830275"/>
                                </a:lnTo>
                                <a:lnTo>
                                  <a:pt x="1123950" y="836612"/>
                                </a:lnTo>
                                <a:lnTo>
                                  <a:pt x="1125537" y="838212"/>
                                </a:lnTo>
                                <a:lnTo>
                                  <a:pt x="1131887" y="838212"/>
                                </a:lnTo>
                                <a:lnTo>
                                  <a:pt x="1133475" y="836612"/>
                                </a:lnTo>
                                <a:lnTo>
                                  <a:pt x="1133475" y="830275"/>
                                </a:lnTo>
                                <a:close/>
                              </a:path>
                              <a:path w="3514725" h="838835">
                                <a:moveTo>
                                  <a:pt x="1133475" y="1600"/>
                                </a:moveTo>
                                <a:lnTo>
                                  <a:pt x="1131887" y="0"/>
                                </a:lnTo>
                                <a:lnTo>
                                  <a:pt x="1125537" y="0"/>
                                </a:lnTo>
                                <a:lnTo>
                                  <a:pt x="1123950" y="1600"/>
                                </a:lnTo>
                                <a:lnTo>
                                  <a:pt x="1123950" y="7937"/>
                                </a:lnTo>
                                <a:lnTo>
                                  <a:pt x="1125537" y="9525"/>
                                </a:lnTo>
                                <a:lnTo>
                                  <a:pt x="1131887" y="9525"/>
                                </a:lnTo>
                                <a:lnTo>
                                  <a:pt x="1133475" y="7937"/>
                                </a:lnTo>
                                <a:lnTo>
                                  <a:pt x="1133475" y="1600"/>
                                </a:lnTo>
                                <a:close/>
                              </a:path>
                              <a:path w="3514725" h="838835">
                                <a:moveTo>
                                  <a:pt x="1152525" y="830275"/>
                                </a:moveTo>
                                <a:lnTo>
                                  <a:pt x="1150937" y="828687"/>
                                </a:lnTo>
                                <a:lnTo>
                                  <a:pt x="1144587" y="828687"/>
                                </a:lnTo>
                                <a:lnTo>
                                  <a:pt x="1143000" y="830275"/>
                                </a:lnTo>
                                <a:lnTo>
                                  <a:pt x="1143000" y="836612"/>
                                </a:lnTo>
                                <a:lnTo>
                                  <a:pt x="1144587" y="838212"/>
                                </a:lnTo>
                                <a:lnTo>
                                  <a:pt x="1150937" y="838212"/>
                                </a:lnTo>
                                <a:lnTo>
                                  <a:pt x="1152525" y="836612"/>
                                </a:lnTo>
                                <a:lnTo>
                                  <a:pt x="1152525" y="830275"/>
                                </a:lnTo>
                                <a:close/>
                              </a:path>
                              <a:path w="3514725" h="838835">
                                <a:moveTo>
                                  <a:pt x="1152525" y="1600"/>
                                </a:moveTo>
                                <a:lnTo>
                                  <a:pt x="1150937" y="0"/>
                                </a:lnTo>
                                <a:lnTo>
                                  <a:pt x="1144587" y="0"/>
                                </a:lnTo>
                                <a:lnTo>
                                  <a:pt x="1143000" y="1600"/>
                                </a:lnTo>
                                <a:lnTo>
                                  <a:pt x="1143000" y="7937"/>
                                </a:lnTo>
                                <a:lnTo>
                                  <a:pt x="1144587" y="9525"/>
                                </a:lnTo>
                                <a:lnTo>
                                  <a:pt x="1150937" y="9525"/>
                                </a:lnTo>
                                <a:lnTo>
                                  <a:pt x="1152525" y="7937"/>
                                </a:lnTo>
                                <a:lnTo>
                                  <a:pt x="1152525" y="1600"/>
                                </a:lnTo>
                                <a:close/>
                              </a:path>
                              <a:path w="3514725" h="838835">
                                <a:moveTo>
                                  <a:pt x="1171575" y="830275"/>
                                </a:moveTo>
                                <a:lnTo>
                                  <a:pt x="1169987" y="828687"/>
                                </a:lnTo>
                                <a:lnTo>
                                  <a:pt x="1163637" y="828687"/>
                                </a:lnTo>
                                <a:lnTo>
                                  <a:pt x="1162050" y="830275"/>
                                </a:lnTo>
                                <a:lnTo>
                                  <a:pt x="1162050" y="836612"/>
                                </a:lnTo>
                                <a:lnTo>
                                  <a:pt x="1163637" y="838212"/>
                                </a:lnTo>
                                <a:lnTo>
                                  <a:pt x="1169987" y="838212"/>
                                </a:lnTo>
                                <a:lnTo>
                                  <a:pt x="1171575" y="836612"/>
                                </a:lnTo>
                                <a:lnTo>
                                  <a:pt x="1171575" y="830275"/>
                                </a:lnTo>
                                <a:close/>
                              </a:path>
                              <a:path w="3514725" h="838835">
                                <a:moveTo>
                                  <a:pt x="1171575" y="1600"/>
                                </a:moveTo>
                                <a:lnTo>
                                  <a:pt x="1169987" y="0"/>
                                </a:lnTo>
                                <a:lnTo>
                                  <a:pt x="1163637" y="0"/>
                                </a:lnTo>
                                <a:lnTo>
                                  <a:pt x="1162050" y="1600"/>
                                </a:lnTo>
                                <a:lnTo>
                                  <a:pt x="1162050" y="7937"/>
                                </a:lnTo>
                                <a:lnTo>
                                  <a:pt x="1163637" y="9525"/>
                                </a:lnTo>
                                <a:lnTo>
                                  <a:pt x="1169987" y="9525"/>
                                </a:lnTo>
                                <a:lnTo>
                                  <a:pt x="1171575" y="7937"/>
                                </a:lnTo>
                                <a:lnTo>
                                  <a:pt x="1171575" y="1600"/>
                                </a:lnTo>
                                <a:close/>
                              </a:path>
                              <a:path w="3514725" h="838835">
                                <a:moveTo>
                                  <a:pt x="1190625" y="830275"/>
                                </a:moveTo>
                                <a:lnTo>
                                  <a:pt x="1189037" y="828687"/>
                                </a:lnTo>
                                <a:lnTo>
                                  <a:pt x="1182687" y="828687"/>
                                </a:lnTo>
                                <a:lnTo>
                                  <a:pt x="1181100" y="830275"/>
                                </a:lnTo>
                                <a:lnTo>
                                  <a:pt x="1181100" y="836612"/>
                                </a:lnTo>
                                <a:lnTo>
                                  <a:pt x="1182687" y="838212"/>
                                </a:lnTo>
                                <a:lnTo>
                                  <a:pt x="1189037" y="838212"/>
                                </a:lnTo>
                                <a:lnTo>
                                  <a:pt x="1190625" y="836612"/>
                                </a:lnTo>
                                <a:lnTo>
                                  <a:pt x="1190625" y="830275"/>
                                </a:lnTo>
                                <a:close/>
                              </a:path>
                              <a:path w="3514725" h="838835">
                                <a:moveTo>
                                  <a:pt x="1190625" y="1600"/>
                                </a:moveTo>
                                <a:lnTo>
                                  <a:pt x="1189037" y="0"/>
                                </a:lnTo>
                                <a:lnTo>
                                  <a:pt x="1182687" y="0"/>
                                </a:lnTo>
                                <a:lnTo>
                                  <a:pt x="1181100" y="1600"/>
                                </a:lnTo>
                                <a:lnTo>
                                  <a:pt x="1181100" y="7937"/>
                                </a:lnTo>
                                <a:lnTo>
                                  <a:pt x="1182687" y="9525"/>
                                </a:lnTo>
                                <a:lnTo>
                                  <a:pt x="1189037" y="9525"/>
                                </a:lnTo>
                                <a:lnTo>
                                  <a:pt x="1190625" y="7937"/>
                                </a:lnTo>
                                <a:lnTo>
                                  <a:pt x="1190625" y="1600"/>
                                </a:lnTo>
                                <a:close/>
                              </a:path>
                              <a:path w="3514725" h="838835">
                                <a:moveTo>
                                  <a:pt x="1209675" y="830275"/>
                                </a:moveTo>
                                <a:lnTo>
                                  <a:pt x="1208087" y="828687"/>
                                </a:lnTo>
                                <a:lnTo>
                                  <a:pt x="1201737" y="828687"/>
                                </a:lnTo>
                                <a:lnTo>
                                  <a:pt x="1200150" y="830275"/>
                                </a:lnTo>
                                <a:lnTo>
                                  <a:pt x="1200150" y="836612"/>
                                </a:lnTo>
                                <a:lnTo>
                                  <a:pt x="1201737" y="838212"/>
                                </a:lnTo>
                                <a:lnTo>
                                  <a:pt x="1208087" y="838212"/>
                                </a:lnTo>
                                <a:lnTo>
                                  <a:pt x="1209675" y="836612"/>
                                </a:lnTo>
                                <a:lnTo>
                                  <a:pt x="1209675" y="830275"/>
                                </a:lnTo>
                                <a:close/>
                              </a:path>
                              <a:path w="3514725" h="838835">
                                <a:moveTo>
                                  <a:pt x="1209675" y="1600"/>
                                </a:moveTo>
                                <a:lnTo>
                                  <a:pt x="1208087" y="0"/>
                                </a:lnTo>
                                <a:lnTo>
                                  <a:pt x="1201737" y="0"/>
                                </a:lnTo>
                                <a:lnTo>
                                  <a:pt x="1200150" y="1600"/>
                                </a:lnTo>
                                <a:lnTo>
                                  <a:pt x="1200150" y="7937"/>
                                </a:lnTo>
                                <a:lnTo>
                                  <a:pt x="1201737" y="9525"/>
                                </a:lnTo>
                                <a:lnTo>
                                  <a:pt x="1208087" y="9525"/>
                                </a:lnTo>
                                <a:lnTo>
                                  <a:pt x="1209675" y="7937"/>
                                </a:lnTo>
                                <a:lnTo>
                                  <a:pt x="1209675" y="1600"/>
                                </a:lnTo>
                                <a:close/>
                              </a:path>
                              <a:path w="3514725" h="838835">
                                <a:moveTo>
                                  <a:pt x="1228725" y="830275"/>
                                </a:moveTo>
                                <a:lnTo>
                                  <a:pt x="1227137" y="828687"/>
                                </a:lnTo>
                                <a:lnTo>
                                  <a:pt x="1220787" y="828687"/>
                                </a:lnTo>
                                <a:lnTo>
                                  <a:pt x="1219200" y="830275"/>
                                </a:lnTo>
                                <a:lnTo>
                                  <a:pt x="1219200" y="836612"/>
                                </a:lnTo>
                                <a:lnTo>
                                  <a:pt x="1220787" y="838212"/>
                                </a:lnTo>
                                <a:lnTo>
                                  <a:pt x="1227137" y="838212"/>
                                </a:lnTo>
                                <a:lnTo>
                                  <a:pt x="1228725" y="836612"/>
                                </a:lnTo>
                                <a:lnTo>
                                  <a:pt x="1228725" y="830275"/>
                                </a:lnTo>
                                <a:close/>
                              </a:path>
                              <a:path w="3514725" h="838835">
                                <a:moveTo>
                                  <a:pt x="1228725" y="1600"/>
                                </a:moveTo>
                                <a:lnTo>
                                  <a:pt x="1227137" y="0"/>
                                </a:lnTo>
                                <a:lnTo>
                                  <a:pt x="1220787" y="0"/>
                                </a:lnTo>
                                <a:lnTo>
                                  <a:pt x="1219200" y="1600"/>
                                </a:lnTo>
                                <a:lnTo>
                                  <a:pt x="1219200" y="7937"/>
                                </a:lnTo>
                                <a:lnTo>
                                  <a:pt x="1220787" y="9525"/>
                                </a:lnTo>
                                <a:lnTo>
                                  <a:pt x="1227137" y="9525"/>
                                </a:lnTo>
                                <a:lnTo>
                                  <a:pt x="1228725" y="7937"/>
                                </a:lnTo>
                                <a:lnTo>
                                  <a:pt x="1228725" y="1600"/>
                                </a:lnTo>
                                <a:close/>
                              </a:path>
                              <a:path w="3514725" h="838835">
                                <a:moveTo>
                                  <a:pt x="1247775" y="830275"/>
                                </a:moveTo>
                                <a:lnTo>
                                  <a:pt x="1246187" y="828687"/>
                                </a:lnTo>
                                <a:lnTo>
                                  <a:pt x="1239837" y="828687"/>
                                </a:lnTo>
                                <a:lnTo>
                                  <a:pt x="1238250" y="830275"/>
                                </a:lnTo>
                                <a:lnTo>
                                  <a:pt x="1238250" y="836612"/>
                                </a:lnTo>
                                <a:lnTo>
                                  <a:pt x="1239837" y="838212"/>
                                </a:lnTo>
                                <a:lnTo>
                                  <a:pt x="1246187" y="838212"/>
                                </a:lnTo>
                                <a:lnTo>
                                  <a:pt x="1247775" y="836612"/>
                                </a:lnTo>
                                <a:lnTo>
                                  <a:pt x="1247775" y="830275"/>
                                </a:lnTo>
                                <a:close/>
                              </a:path>
                              <a:path w="3514725" h="838835">
                                <a:moveTo>
                                  <a:pt x="1247775" y="1600"/>
                                </a:moveTo>
                                <a:lnTo>
                                  <a:pt x="1246187" y="0"/>
                                </a:lnTo>
                                <a:lnTo>
                                  <a:pt x="1239837" y="0"/>
                                </a:lnTo>
                                <a:lnTo>
                                  <a:pt x="1238250" y="1600"/>
                                </a:lnTo>
                                <a:lnTo>
                                  <a:pt x="1238250" y="7937"/>
                                </a:lnTo>
                                <a:lnTo>
                                  <a:pt x="1239837" y="9525"/>
                                </a:lnTo>
                                <a:lnTo>
                                  <a:pt x="1246187" y="9525"/>
                                </a:lnTo>
                                <a:lnTo>
                                  <a:pt x="1247775" y="7937"/>
                                </a:lnTo>
                                <a:lnTo>
                                  <a:pt x="1247775" y="1600"/>
                                </a:lnTo>
                                <a:close/>
                              </a:path>
                              <a:path w="3514725" h="838835">
                                <a:moveTo>
                                  <a:pt x="1266825" y="830275"/>
                                </a:moveTo>
                                <a:lnTo>
                                  <a:pt x="1265237" y="828687"/>
                                </a:lnTo>
                                <a:lnTo>
                                  <a:pt x="1258887" y="828687"/>
                                </a:lnTo>
                                <a:lnTo>
                                  <a:pt x="1257300" y="830275"/>
                                </a:lnTo>
                                <a:lnTo>
                                  <a:pt x="1257300" y="836612"/>
                                </a:lnTo>
                                <a:lnTo>
                                  <a:pt x="1258887" y="838212"/>
                                </a:lnTo>
                                <a:lnTo>
                                  <a:pt x="1265237" y="838212"/>
                                </a:lnTo>
                                <a:lnTo>
                                  <a:pt x="1266825" y="836612"/>
                                </a:lnTo>
                                <a:lnTo>
                                  <a:pt x="1266825" y="830275"/>
                                </a:lnTo>
                                <a:close/>
                              </a:path>
                              <a:path w="3514725" h="838835">
                                <a:moveTo>
                                  <a:pt x="1266825" y="1600"/>
                                </a:moveTo>
                                <a:lnTo>
                                  <a:pt x="1265237" y="0"/>
                                </a:lnTo>
                                <a:lnTo>
                                  <a:pt x="1258887" y="0"/>
                                </a:lnTo>
                                <a:lnTo>
                                  <a:pt x="1257300" y="1600"/>
                                </a:lnTo>
                                <a:lnTo>
                                  <a:pt x="1257300" y="7937"/>
                                </a:lnTo>
                                <a:lnTo>
                                  <a:pt x="1258887" y="9525"/>
                                </a:lnTo>
                                <a:lnTo>
                                  <a:pt x="1265237" y="9525"/>
                                </a:lnTo>
                                <a:lnTo>
                                  <a:pt x="1266825" y="7937"/>
                                </a:lnTo>
                                <a:lnTo>
                                  <a:pt x="1266825" y="1600"/>
                                </a:lnTo>
                                <a:close/>
                              </a:path>
                              <a:path w="3514725" h="838835">
                                <a:moveTo>
                                  <a:pt x="1285875" y="830275"/>
                                </a:moveTo>
                                <a:lnTo>
                                  <a:pt x="1284287" y="828687"/>
                                </a:lnTo>
                                <a:lnTo>
                                  <a:pt x="1277937" y="828687"/>
                                </a:lnTo>
                                <a:lnTo>
                                  <a:pt x="1276350" y="830275"/>
                                </a:lnTo>
                                <a:lnTo>
                                  <a:pt x="1276350" y="836612"/>
                                </a:lnTo>
                                <a:lnTo>
                                  <a:pt x="1277937" y="838212"/>
                                </a:lnTo>
                                <a:lnTo>
                                  <a:pt x="1284287" y="838212"/>
                                </a:lnTo>
                                <a:lnTo>
                                  <a:pt x="1285875" y="836612"/>
                                </a:lnTo>
                                <a:lnTo>
                                  <a:pt x="1285875" y="830275"/>
                                </a:lnTo>
                                <a:close/>
                              </a:path>
                              <a:path w="3514725" h="838835">
                                <a:moveTo>
                                  <a:pt x="1285875" y="1600"/>
                                </a:moveTo>
                                <a:lnTo>
                                  <a:pt x="1284287" y="0"/>
                                </a:lnTo>
                                <a:lnTo>
                                  <a:pt x="1277937" y="0"/>
                                </a:lnTo>
                                <a:lnTo>
                                  <a:pt x="1276350" y="1600"/>
                                </a:lnTo>
                                <a:lnTo>
                                  <a:pt x="1276350" y="7937"/>
                                </a:lnTo>
                                <a:lnTo>
                                  <a:pt x="1277937" y="9525"/>
                                </a:lnTo>
                                <a:lnTo>
                                  <a:pt x="1284287" y="9525"/>
                                </a:lnTo>
                                <a:lnTo>
                                  <a:pt x="1285875" y="7937"/>
                                </a:lnTo>
                                <a:lnTo>
                                  <a:pt x="1285875" y="1600"/>
                                </a:lnTo>
                                <a:close/>
                              </a:path>
                              <a:path w="3514725" h="838835">
                                <a:moveTo>
                                  <a:pt x="1304925" y="830275"/>
                                </a:moveTo>
                                <a:lnTo>
                                  <a:pt x="1303337" y="828687"/>
                                </a:lnTo>
                                <a:lnTo>
                                  <a:pt x="1296987" y="828687"/>
                                </a:lnTo>
                                <a:lnTo>
                                  <a:pt x="1295400" y="830275"/>
                                </a:lnTo>
                                <a:lnTo>
                                  <a:pt x="1295400" y="836612"/>
                                </a:lnTo>
                                <a:lnTo>
                                  <a:pt x="1296987" y="838212"/>
                                </a:lnTo>
                                <a:lnTo>
                                  <a:pt x="1303337" y="838212"/>
                                </a:lnTo>
                                <a:lnTo>
                                  <a:pt x="1304925" y="836612"/>
                                </a:lnTo>
                                <a:lnTo>
                                  <a:pt x="1304925" y="830275"/>
                                </a:lnTo>
                                <a:close/>
                              </a:path>
                              <a:path w="3514725" h="838835">
                                <a:moveTo>
                                  <a:pt x="1304925" y="1600"/>
                                </a:moveTo>
                                <a:lnTo>
                                  <a:pt x="1303337" y="0"/>
                                </a:lnTo>
                                <a:lnTo>
                                  <a:pt x="1296987" y="0"/>
                                </a:lnTo>
                                <a:lnTo>
                                  <a:pt x="1295400" y="1600"/>
                                </a:lnTo>
                                <a:lnTo>
                                  <a:pt x="1295400" y="7937"/>
                                </a:lnTo>
                                <a:lnTo>
                                  <a:pt x="1296987" y="9525"/>
                                </a:lnTo>
                                <a:lnTo>
                                  <a:pt x="1303337" y="9525"/>
                                </a:lnTo>
                                <a:lnTo>
                                  <a:pt x="1304925" y="7937"/>
                                </a:lnTo>
                                <a:lnTo>
                                  <a:pt x="1304925" y="1600"/>
                                </a:lnTo>
                                <a:close/>
                              </a:path>
                              <a:path w="3514725" h="838835">
                                <a:moveTo>
                                  <a:pt x="1323975" y="830275"/>
                                </a:moveTo>
                                <a:lnTo>
                                  <a:pt x="1322387" y="828687"/>
                                </a:lnTo>
                                <a:lnTo>
                                  <a:pt x="1316037" y="828687"/>
                                </a:lnTo>
                                <a:lnTo>
                                  <a:pt x="1314450" y="830275"/>
                                </a:lnTo>
                                <a:lnTo>
                                  <a:pt x="1314450" y="836612"/>
                                </a:lnTo>
                                <a:lnTo>
                                  <a:pt x="1316037" y="838212"/>
                                </a:lnTo>
                                <a:lnTo>
                                  <a:pt x="1322387" y="838212"/>
                                </a:lnTo>
                                <a:lnTo>
                                  <a:pt x="1323975" y="836612"/>
                                </a:lnTo>
                                <a:lnTo>
                                  <a:pt x="1323975" y="830275"/>
                                </a:lnTo>
                                <a:close/>
                              </a:path>
                              <a:path w="3514725" h="838835">
                                <a:moveTo>
                                  <a:pt x="1323975" y="1600"/>
                                </a:moveTo>
                                <a:lnTo>
                                  <a:pt x="1322387" y="0"/>
                                </a:lnTo>
                                <a:lnTo>
                                  <a:pt x="1316037" y="0"/>
                                </a:lnTo>
                                <a:lnTo>
                                  <a:pt x="1314450" y="1600"/>
                                </a:lnTo>
                                <a:lnTo>
                                  <a:pt x="1314450" y="7937"/>
                                </a:lnTo>
                                <a:lnTo>
                                  <a:pt x="1316037" y="9525"/>
                                </a:lnTo>
                                <a:lnTo>
                                  <a:pt x="1322387" y="9525"/>
                                </a:lnTo>
                                <a:lnTo>
                                  <a:pt x="1323975" y="7937"/>
                                </a:lnTo>
                                <a:lnTo>
                                  <a:pt x="1323975" y="1600"/>
                                </a:lnTo>
                                <a:close/>
                              </a:path>
                              <a:path w="3514725" h="838835">
                                <a:moveTo>
                                  <a:pt x="1343025" y="830275"/>
                                </a:moveTo>
                                <a:lnTo>
                                  <a:pt x="1341437" y="828687"/>
                                </a:lnTo>
                                <a:lnTo>
                                  <a:pt x="1335087" y="828687"/>
                                </a:lnTo>
                                <a:lnTo>
                                  <a:pt x="1333500" y="830275"/>
                                </a:lnTo>
                                <a:lnTo>
                                  <a:pt x="1333500" y="836612"/>
                                </a:lnTo>
                                <a:lnTo>
                                  <a:pt x="1335087" y="838212"/>
                                </a:lnTo>
                                <a:lnTo>
                                  <a:pt x="1341437" y="838212"/>
                                </a:lnTo>
                                <a:lnTo>
                                  <a:pt x="1343025" y="836612"/>
                                </a:lnTo>
                                <a:lnTo>
                                  <a:pt x="1343025" y="830275"/>
                                </a:lnTo>
                                <a:close/>
                              </a:path>
                              <a:path w="3514725" h="838835">
                                <a:moveTo>
                                  <a:pt x="1343025" y="1600"/>
                                </a:moveTo>
                                <a:lnTo>
                                  <a:pt x="1341437" y="0"/>
                                </a:lnTo>
                                <a:lnTo>
                                  <a:pt x="1335087" y="0"/>
                                </a:lnTo>
                                <a:lnTo>
                                  <a:pt x="1333500" y="1600"/>
                                </a:lnTo>
                                <a:lnTo>
                                  <a:pt x="1333500" y="7937"/>
                                </a:lnTo>
                                <a:lnTo>
                                  <a:pt x="1335087" y="9525"/>
                                </a:lnTo>
                                <a:lnTo>
                                  <a:pt x="1341437" y="9525"/>
                                </a:lnTo>
                                <a:lnTo>
                                  <a:pt x="1343025" y="7937"/>
                                </a:lnTo>
                                <a:lnTo>
                                  <a:pt x="1343025" y="1600"/>
                                </a:lnTo>
                                <a:close/>
                              </a:path>
                              <a:path w="3514725" h="838835">
                                <a:moveTo>
                                  <a:pt x="1362075" y="830275"/>
                                </a:moveTo>
                                <a:lnTo>
                                  <a:pt x="1360487" y="828687"/>
                                </a:lnTo>
                                <a:lnTo>
                                  <a:pt x="1354137" y="828687"/>
                                </a:lnTo>
                                <a:lnTo>
                                  <a:pt x="1352550" y="830275"/>
                                </a:lnTo>
                                <a:lnTo>
                                  <a:pt x="1352550" y="836612"/>
                                </a:lnTo>
                                <a:lnTo>
                                  <a:pt x="1354137" y="838212"/>
                                </a:lnTo>
                                <a:lnTo>
                                  <a:pt x="1360487" y="838212"/>
                                </a:lnTo>
                                <a:lnTo>
                                  <a:pt x="1362075" y="836612"/>
                                </a:lnTo>
                                <a:lnTo>
                                  <a:pt x="1362075" y="830275"/>
                                </a:lnTo>
                                <a:close/>
                              </a:path>
                              <a:path w="3514725" h="838835">
                                <a:moveTo>
                                  <a:pt x="1362075" y="1600"/>
                                </a:moveTo>
                                <a:lnTo>
                                  <a:pt x="1360487" y="0"/>
                                </a:lnTo>
                                <a:lnTo>
                                  <a:pt x="1354137" y="0"/>
                                </a:lnTo>
                                <a:lnTo>
                                  <a:pt x="1352550" y="1600"/>
                                </a:lnTo>
                                <a:lnTo>
                                  <a:pt x="1352550" y="7937"/>
                                </a:lnTo>
                                <a:lnTo>
                                  <a:pt x="1354137" y="9525"/>
                                </a:lnTo>
                                <a:lnTo>
                                  <a:pt x="1360487" y="9525"/>
                                </a:lnTo>
                                <a:lnTo>
                                  <a:pt x="1362075" y="7937"/>
                                </a:lnTo>
                                <a:lnTo>
                                  <a:pt x="1362075" y="1600"/>
                                </a:lnTo>
                                <a:close/>
                              </a:path>
                              <a:path w="3514725" h="838835">
                                <a:moveTo>
                                  <a:pt x="1381125" y="830275"/>
                                </a:moveTo>
                                <a:lnTo>
                                  <a:pt x="1379537" y="828687"/>
                                </a:lnTo>
                                <a:lnTo>
                                  <a:pt x="1373187" y="828687"/>
                                </a:lnTo>
                                <a:lnTo>
                                  <a:pt x="1371600" y="830275"/>
                                </a:lnTo>
                                <a:lnTo>
                                  <a:pt x="1371600" y="836612"/>
                                </a:lnTo>
                                <a:lnTo>
                                  <a:pt x="1373187" y="838212"/>
                                </a:lnTo>
                                <a:lnTo>
                                  <a:pt x="1379537" y="838212"/>
                                </a:lnTo>
                                <a:lnTo>
                                  <a:pt x="1381125" y="836612"/>
                                </a:lnTo>
                                <a:lnTo>
                                  <a:pt x="1381125" y="830275"/>
                                </a:lnTo>
                                <a:close/>
                              </a:path>
                              <a:path w="3514725" h="838835">
                                <a:moveTo>
                                  <a:pt x="1381125" y="1600"/>
                                </a:moveTo>
                                <a:lnTo>
                                  <a:pt x="1379537" y="0"/>
                                </a:lnTo>
                                <a:lnTo>
                                  <a:pt x="1373187" y="0"/>
                                </a:lnTo>
                                <a:lnTo>
                                  <a:pt x="1371600" y="1600"/>
                                </a:lnTo>
                                <a:lnTo>
                                  <a:pt x="1371600" y="7937"/>
                                </a:lnTo>
                                <a:lnTo>
                                  <a:pt x="1373187" y="9525"/>
                                </a:lnTo>
                                <a:lnTo>
                                  <a:pt x="1379537" y="9525"/>
                                </a:lnTo>
                                <a:lnTo>
                                  <a:pt x="1381125" y="7937"/>
                                </a:lnTo>
                                <a:lnTo>
                                  <a:pt x="1381125" y="1600"/>
                                </a:lnTo>
                                <a:close/>
                              </a:path>
                              <a:path w="3514725" h="838835">
                                <a:moveTo>
                                  <a:pt x="1400175" y="830275"/>
                                </a:moveTo>
                                <a:lnTo>
                                  <a:pt x="1398587" y="828687"/>
                                </a:lnTo>
                                <a:lnTo>
                                  <a:pt x="1392237" y="828687"/>
                                </a:lnTo>
                                <a:lnTo>
                                  <a:pt x="1390650" y="830275"/>
                                </a:lnTo>
                                <a:lnTo>
                                  <a:pt x="1390650" y="836612"/>
                                </a:lnTo>
                                <a:lnTo>
                                  <a:pt x="1392237" y="838212"/>
                                </a:lnTo>
                                <a:lnTo>
                                  <a:pt x="1398587" y="838212"/>
                                </a:lnTo>
                                <a:lnTo>
                                  <a:pt x="1400175" y="836612"/>
                                </a:lnTo>
                                <a:lnTo>
                                  <a:pt x="1400175" y="830275"/>
                                </a:lnTo>
                                <a:close/>
                              </a:path>
                              <a:path w="3514725" h="838835">
                                <a:moveTo>
                                  <a:pt x="1400175" y="1600"/>
                                </a:moveTo>
                                <a:lnTo>
                                  <a:pt x="1398587" y="0"/>
                                </a:lnTo>
                                <a:lnTo>
                                  <a:pt x="1392237" y="0"/>
                                </a:lnTo>
                                <a:lnTo>
                                  <a:pt x="1390650" y="1600"/>
                                </a:lnTo>
                                <a:lnTo>
                                  <a:pt x="1390650" y="7937"/>
                                </a:lnTo>
                                <a:lnTo>
                                  <a:pt x="1392237" y="9525"/>
                                </a:lnTo>
                                <a:lnTo>
                                  <a:pt x="1398587" y="9525"/>
                                </a:lnTo>
                                <a:lnTo>
                                  <a:pt x="1400175" y="7937"/>
                                </a:lnTo>
                                <a:lnTo>
                                  <a:pt x="1400175" y="1600"/>
                                </a:lnTo>
                                <a:close/>
                              </a:path>
                              <a:path w="3514725" h="838835">
                                <a:moveTo>
                                  <a:pt x="1419225" y="830275"/>
                                </a:moveTo>
                                <a:lnTo>
                                  <a:pt x="1417637" y="828687"/>
                                </a:lnTo>
                                <a:lnTo>
                                  <a:pt x="1411287" y="828687"/>
                                </a:lnTo>
                                <a:lnTo>
                                  <a:pt x="1409700" y="830275"/>
                                </a:lnTo>
                                <a:lnTo>
                                  <a:pt x="1409700" y="836612"/>
                                </a:lnTo>
                                <a:lnTo>
                                  <a:pt x="1411287" y="838212"/>
                                </a:lnTo>
                                <a:lnTo>
                                  <a:pt x="1417637" y="838212"/>
                                </a:lnTo>
                                <a:lnTo>
                                  <a:pt x="1419225" y="836612"/>
                                </a:lnTo>
                                <a:lnTo>
                                  <a:pt x="1419225" y="830275"/>
                                </a:lnTo>
                                <a:close/>
                              </a:path>
                              <a:path w="3514725" h="838835">
                                <a:moveTo>
                                  <a:pt x="1419225" y="1600"/>
                                </a:moveTo>
                                <a:lnTo>
                                  <a:pt x="1417637" y="0"/>
                                </a:lnTo>
                                <a:lnTo>
                                  <a:pt x="1411287" y="0"/>
                                </a:lnTo>
                                <a:lnTo>
                                  <a:pt x="1409700" y="1600"/>
                                </a:lnTo>
                                <a:lnTo>
                                  <a:pt x="1409700" y="7937"/>
                                </a:lnTo>
                                <a:lnTo>
                                  <a:pt x="1411287" y="9525"/>
                                </a:lnTo>
                                <a:lnTo>
                                  <a:pt x="1417637" y="9525"/>
                                </a:lnTo>
                                <a:lnTo>
                                  <a:pt x="1419225" y="7937"/>
                                </a:lnTo>
                                <a:lnTo>
                                  <a:pt x="1419225" y="1600"/>
                                </a:lnTo>
                                <a:close/>
                              </a:path>
                              <a:path w="3514725" h="838835">
                                <a:moveTo>
                                  <a:pt x="1438275" y="830275"/>
                                </a:moveTo>
                                <a:lnTo>
                                  <a:pt x="1436687" y="828687"/>
                                </a:lnTo>
                                <a:lnTo>
                                  <a:pt x="1430337" y="828687"/>
                                </a:lnTo>
                                <a:lnTo>
                                  <a:pt x="1428750" y="830275"/>
                                </a:lnTo>
                                <a:lnTo>
                                  <a:pt x="1428750" y="836612"/>
                                </a:lnTo>
                                <a:lnTo>
                                  <a:pt x="1430337" y="838212"/>
                                </a:lnTo>
                                <a:lnTo>
                                  <a:pt x="1436687" y="838212"/>
                                </a:lnTo>
                                <a:lnTo>
                                  <a:pt x="1438275" y="836612"/>
                                </a:lnTo>
                                <a:lnTo>
                                  <a:pt x="1438275" y="830275"/>
                                </a:lnTo>
                                <a:close/>
                              </a:path>
                              <a:path w="3514725" h="838835">
                                <a:moveTo>
                                  <a:pt x="1438275" y="1600"/>
                                </a:moveTo>
                                <a:lnTo>
                                  <a:pt x="1436687" y="0"/>
                                </a:lnTo>
                                <a:lnTo>
                                  <a:pt x="1430337" y="0"/>
                                </a:lnTo>
                                <a:lnTo>
                                  <a:pt x="1428750" y="1600"/>
                                </a:lnTo>
                                <a:lnTo>
                                  <a:pt x="1428750" y="7937"/>
                                </a:lnTo>
                                <a:lnTo>
                                  <a:pt x="1430337" y="9525"/>
                                </a:lnTo>
                                <a:lnTo>
                                  <a:pt x="1436687" y="9525"/>
                                </a:lnTo>
                                <a:lnTo>
                                  <a:pt x="1438275" y="7937"/>
                                </a:lnTo>
                                <a:lnTo>
                                  <a:pt x="1438275" y="1600"/>
                                </a:lnTo>
                                <a:close/>
                              </a:path>
                              <a:path w="3514725" h="838835">
                                <a:moveTo>
                                  <a:pt x="1457325" y="830275"/>
                                </a:moveTo>
                                <a:lnTo>
                                  <a:pt x="1455737" y="828687"/>
                                </a:lnTo>
                                <a:lnTo>
                                  <a:pt x="1449387" y="828687"/>
                                </a:lnTo>
                                <a:lnTo>
                                  <a:pt x="1447800" y="830275"/>
                                </a:lnTo>
                                <a:lnTo>
                                  <a:pt x="1447800" y="836612"/>
                                </a:lnTo>
                                <a:lnTo>
                                  <a:pt x="1449387" y="838212"/>
                                </a:lnTo>
                                <a:lnTo>
                                  <a:pt x="1455737" y="838212"/>
                                </a:lnTo>
                                <a:lnTo>
                                  <a:pt x="1457325" y="836612"/>
                                </a:lnTo>
                                <a:lnTo>
                                  <a:pt x="1457325" y="830275"/>
                                </a:lnTo>
                                <a:close/>
                              </a:path>
                              <a:path w="3514725" h="838835">
                                <a:moveTo>
                                  <a:pt x="1457325" y="1600"/>
                                </a:moveTo>
                                <a:lnTo>
                                  <a:pt x="1455737" y="0"/>
                                </a:lnTo>
                                <a:lnTo>
                                  <a:pt x="1449387" y="0"/>
                                </a:lnTo>
                                <a:lnTo>
                                  <a:pt x="1447800" y="1600"/>
                                </a:lnTo>
                                <a:lnTo>
                                  <a:pt x="1447800" y="7937"/>
                                </a:lnTo>
                                <a:lnTo>
                                  <a:pt x="1449387" y="9525"/>
                                </a:lnTo>
                                <a:lnTo>
                                  <a:pt x="1455737" y="9525"/>
                                </a:lnTo>
                                <a:lnTo>
                                  <a:pt x="1457325" y="7937"/>
                                </a:lnTo>
                                <a:lnTo>
                                  <a:pt x="1457325" y="1600"/>
                                </a:lnTo>
                                <a:close/>
                              </a:path>
                              <a:path w="3514725" h="838835">
                                <a:moveTo>
                                  <a:pt x="1476375" y="830275"/>
                                </a:moveTo>
                                <a:lnTo>
                                  <a:pt x="1474787" y="828687"/>
                                </a:lnTo>
                                <a:lnTo>
                                  <a:pt x="1468437" y="828687"/>
                                </a:lnTo>
                                <a:lnTo>
                                  <a:pt x="1466850" y="830275"/>
                                </a:lnTo>
                                <a:lnTo>
                                  <a:pt x="1466850" y="836612"/>
                                </a:lnTo>
                                <a:lnTo>
                                  <a:pt x="1468437" y="838212"/>
                                </a:lnTo>
                                <a:lnTo>
                                  <a:pt x="1474787" y="838212"/>
                                </a:lnTo>
                                <a:lnTo>
                                  <a:pt x="1476375" y="836612"/>
                                </a:lnTo>
                                <a:lnTo>
                                  <a:pt x="1476375" y="830275"/>
                                </a:lnTo>
                                <a:close/>
                              </a:path>
                              <a:path w="3514725" h="838835">
                                <a:moveTo>
                                  <a:pt x="1476375" y="1600"/>
                                </a:moveTo>
                                <a:lnTo>
                                  <a:pt x="1474787" y="0"/>
                                </a:lnTo>
                                <a:lnTo>
                                  <a:pt x="1468437" y="0"/>
                                </a:lnTo>
                                <a:lnTo>
                                  <a:pt x="1466850" y="1600"/>
                                </a:lnTo>
                                <a:lnTo>
                                  <a:pt x="1466850" y="7937"/>
                                </a:lnTo>
                                <a:lnTo>
                                  <a:pt x="1468437" y="9525"/>
                                </a:lnTo>
                                <a:lnTo>
                                  <a:pt x="1474787" y="9525"/>
                                </a:lnTo>
                                <a:lnTo>
                                  <a:pt x="1476375" y="7937"/>
                                </a:lnTo>
                                <a:lnTo>
                                  <a:pt x="1476375" y="1600"/>
                                </a:lnTo>
                                <a:close/>
                              </a:path>
                              <a:path w="3514725" h="838835">
                                <a:moveTo>
                                  <a:pt x="1495425" y="830275"/>
                                </a:moveTo>
                                <a:lnTo>
                                  <a:pt x="1493837" y="828687"/>
                                </a:lnTo>
                                <a:lnTo>
                                  <a:pt x="1487487" y="828687"/>
                                </a:lnTo>
                                <a:lnTo>
                                  <a:pt x="1485900" y="830275"/>
                                </a:lnTo>
                                <a:lnTo>
                                  <a:pt x="1485900" y="836612"/>
                                </a:lnTo>
                                <a:lnTo>
                                  <a:pt x="1487487" y="838212"/>
                                </a:lnTo>
                                <a:lnTo>
                                  <a:pt x="1493837" y="838212"/>
                                </a:lnTo>
                                <a:lnTo>
                                  <a:pt x="1495425" y="836612"/>
                                </a:lnTo>
                                <a:lnTo>
                                  <a:pt x="1495425" y="830275"/>
                                </a:lnTo>
                                <a:close/>
                              </a:path>
                              <a:path w="3514725" h="838835">
                                <a:moveTo>
                                  <a:pt x="1495425" y="1600"/>
                                </a:moveTo>
                                <a:lnTo>
                                  <a:pt x="1493837" y="0"/>
                                </a:lnTo>
                                <a:lnTo>
                                  <a:pt x="1487487" y="0"/>
                                </a:lnTo>
                                <a:lnTo>
                                  <a:pt x="1485900" y="1600"/>
                                </a:lnTo>
                                <a:lnTo>
                                  <a:pt x="1485900" y="7937"/>
                                </a:lnTo>
                                <a:lnTo>
                                  <a:pt x="1487487" y="9525"/>
                                </a:lnTo>
                                <a:lnTo>
                                  <a:pt x="1493837" y="9525"/>
                                </a:lnTo>
                                <a:lnTo>
                                  <a:pt x="1495425" y="7937"/>
                                </a:lnTo>
                                <a:lnTo>
                                  <a:pt x="1495425" y="1600"/>
                                </a:lnTo>
                                <a:close/>
                              </a:path>
                              <a:path w="3514725" h="838835">
                                <a:moveTo>
                                  <a:pt x="1514475" y="830275"/>
                                </a:moveTo>
                                <a:lnTo>
                                  <a:pt x="1512887" y="828687"/>
                                </a:lnTo>
                                <a:lnTo>
                                  <a:pt x="1506537" y="828687"/>
                                </a:lnTo>
                                <a:lnTo>
                                  <a:pt x="1504950" y="830275"/>
                                </a:lnTo>
                                <a:lnTo>
                                  <a:pt x="1504950" y="836612"/>
                                </a:lnTo>
                                <a:lnTo>
                                  <a:pt x="1506537" y="838212"/>
                                </a:lnTo>
                                <a:lnTo>
                                  <a:pt x="1512887" y="838212"/>
                                </a:lnTo>
                                <a:lnTo>
                                  <a:pt x="1514475" y="836612"/>
                                </a:lnTo>
                                <a:lnTo>
                                  <a:pt x="1514475" y="830275"/>
                                </a:lnTo>
                                <a:close/>
                              </a:path>
                              <a:path w="3514725" h="838835">
                                <a:moveTo>
                                  <a:pt x="1514475" y="1600"/>
                                </a:moveTo>
                                <a:lnTo>
                                  <a:pt x="1512887" y="0"/>
                                </a:lnTo>
                                <a:lnTo>
                                  <a:pt x="1506537" y="0"/>
                                </a:lnTo>
                                <a:lnTo>
                                  <a:pt x="1504950" y="1600"/>
                                </a:lnTo>
                                <a:lnTo>
                                  <a:pt x="1504950" y="7937"/>
                                </a:lnTo>
                                <a:lnTo>
                                  <a:pt x="1506537" y="9525"/>
                                </a:lnTo>
                                <a:lnTo>
                                  <a:pt x="1512887" y="9525"/>
                                </a:lnTo>
                                <a:lnTo>
                                  <a:pt x="1514475" y="7937"/>
                                </a:lnTo>
                                <a:lnTo>
                                  <a:pt x="1514475" y="1600"/>
                                </a:lnTo>
                                <a:close/>
                              </a:path>
                              <a:path w="3514725" h="838835">
                                <a:moveTo>
                                  <a:pt x="1533525" y="830275"/>
                                </a:moveTo>
                                <a:lnTo>
                                  <a:pt x="1531937" y="828687"/>
                                </a:lnTo>
                                <a:lnTo>
                                  <a:pt x="1525587" y="828687"/>
                                </a:lnTo>
                                <a:lnTo>
                                  <a:pt x="1524000" y="830275"/>
                                </a:lnTo>
                                <a:lnTo>
                                  <a:pt x="1524000" y="836612"/>
                                </a:lnTo>
                                <a:lnTo>
                                  <a:pt x="1525587" y="838212"/>
                                </a:lnTo>
                                <a:lnTo>
                                  <a:pt x="1531937" y="838212"/>
                                </a:lnTo>
                                <a:lnTo>
                                  <a:pt x="1533525" y="836612"/>
                                </a:lnTo>
                                <a:lnTo>
                                  <a:pt x="1533525" y="830275"/>
                                </a:lnTo>
                                <a:close/>
                              </a:path>
                              <a:path w="3514725" h="838835">
                                <a:moveTo>
                                  <a:pt x="1533525" y="1600"/>
                                </a:moveTo>
                                <a:lnTo>
                                  <a:pt x="1531937" y="0"/>
                                </a:lnTo>
                                <a:lnTo>
                                  <a:pt x="1525587" y="0"/>
                                </a:lnTo>
                                <a:lnTo>
                                  <a:pt x="1524000" y="1600"/>
                                </a:lnTo>
                                <a:lnTo>
                                  <a:pt x="1524000" y="7937"/>
                                </a:lnTo>
                                <a:lnTo>
                                  <a:pt x="1525587" y="9525"/>
                                </a:lnTo>
                                <a:lnTo>
                                  <a:pt x="1531937" y="9525"/>
                                </a:lnTo>
                                <a:lnTo>
                                  <a:pt x="1533525" y="7937"/>
                                </a:lnTo>
                                <a:lnTo>
                                  <a:pt x="1533525" y="1600"/>
                                </a:lnTo>
                                <a:close/>
                              </a:path>
                              <a:path w="3514725" h="838835">
                                <a:moveTo>
                                  <a:pt x="1552575" y="830275"/>
                                </a:moveTo>
                                <a:lnTo>
                                  <a:pt x="1550987" y="828687"/>
                                </a:lnTo>
                                <a:lnTo>
                                  <a:pt x="1544637" y="828687"/>
                                </a:lnTo>
                                <a:lnTo>
                                  <a:pt x="1543050" y="830275"/>
                                </a:lnTo>
                                <a:lnTo>
                                  <a:pt x="1543050" y="836612"/>
                                </a:lnTo>
                                <a:lnTo>
                                  <a:pt x="1544637" y="838212"/>
                                </a:lnTo>
                                <a:lnTo>
                                  <a:pt x="1550987" y="838212"/>
                                </a:lnTo>
                                <a:lnTo>
                                  <a:pt x="1552575" y="836612"/>
                                </a:lnTo>
                                <a:lnTo>
                                  <a:pt x="1552575" y="830275"/>
                                </a:lnTo>
                                <a:close/>
                              </a:path>
                              <a:path w="3514725" h="838835">
                                <a:moveTo>
                                  <a:pt x="1552575" y="1600"/>
                                </a:moveTo>
                                <a:lnTo>
                                  <a:pt x="1550987" y="0"/>
                                </a:lnTo>
                                <a:lnTo>
                                  <a:pt x="1544637" y="0"/>
                                </a:lnTo>
                                <a:lnTo>
                                  <a:pt x="1543050" y="1600"/>
                                </a:lnTo>
                                <a:lnTo>
                                  <a:pt x="1543050" y="7937"/>
                                </a:lnTo>
                                <a:lnTo>
                                  <a:pt x="1544637" y="9525"/>
                                </a:lnTo>
                                <a:lnTo>
                                  <a:pt x="1550987" y="9525"/>
                                </a:lnTo>
                                <a:lnTo>
                                  <a:pt x="1552575" y="7937"/>
                                </a:lnTo>
                                <a:lnTo>
                                  <a:pt x="1552575" y="1600"/>
                                </a:lnTo>
                                <a:close/>
                              </a:path>
                              <a:path w="3514725" h="838835">
                                <a:moveTo>
                                  <a:pt x="1571625" y="830275"/>
                                </a:moveTo>
                                <a:lnTo>
                                  <a:pt x="1570037" y="828687"/>
                                </a:lnTo>
                                <a:lnTo>
                                  <a:pt x="1563687" y="828687"/>
                                </a:lnTo>
                                <a:lnTo>
                                  <a:pt x="1562100" y="830275"/>
                                </a:lnTo>
                                <a:lnTo>
                                  <a:pt x="1562100" y="836612"/>
                                </a:lnTo>
                                <a:lnTo>
                                  <a:pt x="1563687" y="838212"/>
                                </a:lnTo>
                                <a:lnTo>
                                  <a:pt x="1570037" y="838212"/>
                                </a:lnTo>
                                <a:lnTo>
                                  <a:pt x="1571625" y="836612"/>
                                </a:lnTo>
                                <a:lnTo>
                                  <a:pt x="1571625" y="830275"/>
                                </a:lnTo>
                                <a:close/>
                              </a:path>
                              <a:path w="3514725" h="838835">
                                <a:moveTo>
                                  <a:pt x="1571625" y="1600"/>
                                </a:moveTo>
                                <a:lnTo>
                                  <a:pt x="1570037" y="0"/>
                                </a:lnTo>
                                <a:lnTo>
                                  <a:pt x="1563687" y="0"/>
                                </a:lnTo>
                                <a:lnTo>
                                  <a:pt x="1562100" y="1600"/>
                                </a:lnTo>
                                <a:lnTo>
                                  <a:pt x="1562100" y="7937"/>
                                </a:lnTo>
                                <a:lnTo>
                                  <a:pt x="1563687" y="9525"/>
                                </a:lnTo>
                                <a:lnTo>
                                  <a:pt x="1570037" y="9525"/>
                                </a:lnTo>
                                <a:lnTo>
                                  <a:pt x="1571625" y="7937"/>
                                </a:lnTo>
                                <a:lnTo>
                                  <a:pt x="1571625" y="1600"/>
                                </a:lnTo>
                                <a:close/>
                              </a:path>
                              <a:path w="3514725" h="838835">
                                <a:moveTo>
                                  <a:pt x="1590675" y="830275"/>
                                </a:moveTo>
                                <a:lnTo>
                                  <a:pt x="1589087" y="828687"/>
                                </a:lnTo>
                                <a:lnTo>
                                  <a:pt x="1582737" y="828687"/>
                                </a:lnTo>
                                <a:lnTo>
                                  <a:pt x="1581150" y="830275"/>
                                </a:lnTo>
                                <a:lnTo>
                                  <a:pt x="1581150" y="836612"/>
                                </a:lnTo>
                                <a:lnTo>
                                  <a:pt x="1582737" y="838212"/>
                                </a:lnTo>
                                <a:lnTo>
                                  <a:pt x="1589087" y="838212"/>
                                </a:lnTo>
                                <a:lnTo>
                                  <a:pt x="1590675" y="836612"/>
                                </a:lnTo>
                                <a:lnTo>
                                  <a:pt x="1590675" y="830275"/>
                                </a:lnTo>
                                <a:close/>
                              </a:path>
                              <a:path w="3514725" h="838835">
                                <a:moveTo>
                                  <a:pt x="1590675" y="1600"/>
                                </a:moveTo>
                                <a:lnTo>
                                  <a:pt x="1589087" y="0"/>
                                </a:lnTo>
                                <a:lnTo>
                                  <a:pt x="1582737" y="0"/>
                                </a:lnTo>
                                <a:lnTo>
                                  <a:pt x="1581150" y="1600"/>
                                </a:lnTo>
                                <a:lnTo>
                                  <a:pt x="1581150" y="7937"/>
                                </a:lnTo>
                                <a:lnTo>
                                  <a:pt x="1582737" y="9525"/>
                                </a:lnTo>
                                <a:lnTo>
                                  <a:pt x="1589087" y="9525"/>
                                </a:lnTo>
                                <a:lnTo>
                                  <a:pt x="1590675" y="7937"/>
                                </a:lnTo>
                                <a:lnTo>
                                  <a:pt x="1590675" y="1600"/>
                                </a:lnTo>
                                <a:close/>
                              </a:path>
                              <a:path w="3514725" h="838835">
                                <a:moveTo>
                                  <a:pt x="1609725" y="830275"/>
                                </a:moveTo>
                                <a:lnTo>
                                  <a:pt x="1608137" y="828687"/>
                                </a:lnTo>
                                <a:lnTo>
                                  <a:pt x="1601787" y="828687"/>
                                </a:lnTo>
                                <a:lnTo>
                                  <a:pt x="1600200" y="830275"/>
                                </a:lnTo>
                                <a:lnTo>
                                  <a:pt x="1600200" y="836612"/>
                                </a:lnTo>
                                <a:lnTo>
                                  <a:pt x="1601787" y="838212"/>
                                </a:lnTo>
                                <a:lnTo>
                                  <a:pt x="1608137" y="838212"/>
                                </a:lnTo>
                                <a:lnTo>
                                  <a:pt x="1609725" y="836612"/>
                                </a:lnTo>
                                <a:lnTo>
                                  <a:pt x="1609725" y="830275"/>
                                </a:lnTo>
                                <a:close/>
                              </a:path>
                              <a:path w="3514725" h="838835">
                                <a:moveTo>
                                  <a:pt x="1609725" y="1600"/>
                                </a:moveTo>
                                <a:lnTo>
                                  <a:pt x="1608137" y="0"/>
                                </a:lnTo>
                                <a:lnTo>
                                  <a:pt x="1601787" y="0"/>
                                </a:lnTo>
                                <a:lnTo>
                                  <a:pt x="1600200" y="1600"/>
                                </a:lnTo>
                                <a:lnTo>
                                  <a:pt x="1600200" y="7937"/>
                                </a:lnTo>
                                <a:lnTo>
                                  <a:pt x="1601787" y="9525"/>
                                </a:lnTo>
                                <a:lnTo>
                                  <a:pt x="1608137" y="9525"/>
                                </a:lnTo>
                                <a:lnTo>
                                  <a:pt x="1609725" y="7937"/>
                                </a:lnTo>
                                <a:lnTo>
                                  <a:pt x="1609725" y="1600"/>
                                </a:lnTo>
                                <a:close/>
                              </a:path>
                              <a:path w="3514725" h="838835">
                                <a:moveTo>
                                  <a:pt x="1628775" y="830275"/>
                                </a:moveTo>
                                <a:lnTo>
                                  <a:pt x="1627187" y="828687"/>
                                </a:lnTo>
                                <a:lnTo>
                                  <a:pt x="1620837" y="828687"/>
                                </a:lnTo>
                                <a:lnTo>
                                  <a:pt x="1619250" y="830275"/>
                                </a:lnTo>
                                <a:lnTo>
                                  <a:pt x="1619250" y="836612"/>
                                </a:lnTo>
                                <a:lnTo>
                                  <a:pt x="1620837" y="838212"/>
                                </a:lnTo>
                                <a:lnTo>
                                  <a:pt x="1627187" y="838212"/>
                                </a:lnTo>
                                <a:lnTo>
                                  <a:pt x="1628775" y="836612"/>
                                </a:lnTo>
                                <a:lnTo>
                                  <a:pt x="1628775" y="830275"/>
                                </a:lnTo>
                                <a:close/>
                              </a:path>
                              <a:path w="3514725" h="838835">
                                <a:moveTo>
                                  <a:pt x="1628775" y="1600"/>
                                </a:moveTo>
                                <a:lnTo>
                                  <a:pt x="1627187" y="0"/>
                                </a:lnTo>
                                <a:lnTo>
                                  <a:pt x="1620837" y="0"/>
                                </a:lnTo>
                                <a:lnTo>
                                  <a:pt x="1619250" y="1600"/>
                                </a:lnTo>
                                <a:lnTo>
                                  <a:pt x="1619250" y="7937"/>
                                </a:lnTo>
                                <a:lnTo>
                                  <a:pt x="1620837" y="9525"/>
                                </a:lnTo>
                                <a:lnTo>
                                  <a:pt x="1627187" y="9525"/>
                                </a:lnTo>
                                <a:lnTo>
                                  <a:pt x="1628775" y="7937"/>
                                </a:lnTo>
                                <a:lnTo>
                                  <a:pt x="1628775" y="1600"/>
                                </a:lnTo>
                                <a:close/>
                              </a:path>
                              <a:path w="3514725" h="838835">
                                <a:moveTo>
                                  <a:pt x="1647825" y="830275"/>
                                </a:moveTo>
                                <a:lnTo>
                                  <a:pt x="1646237" y="828687"/>
                                </a:lnTo>
                                <a:lnTo>
                                  <a:pt x="1639887" y="828687"/>
                                </a:lnTo>
                                <a:lnTo>
                                  <a:pt x="1638300" y="830275"/>
                                </a:lnTo>
                                <a:lnTo>
                                  <a:pt x="1638300" y="836612"/>
                                </a:lnTo>
                                <a:lnTo>
                                  <a:pt x="1639887" y="838212"/>
                                </a:lnTo>
                                <a:lnTo>
                                  <a:pt x="1646237" y="838212"/>
                                </a:lnTo>
                                <a:lnTo>
                                  <a:pt x="1647825" y="836612"/>
                                </a:lnTo>
                                <a:lnTo>
                                  <a:pt x="1647825" y="830275"/>
                                </a:lnTo>
                                <a:close/>
                              </a:path>
                              <a:path w="3514725" h="838835">
                                <a:moveTo>
                                  <a:pt x="1647825" y="1600"/>
                                </a:moveTo>
                                <a:lnTo>
                                  <a:pt x="1646237" y="0"/>
                                </a:lnTo>
                                <a:lnTo>
                                  <a:pt x="1639887" y="0"/>
                                </a:lnTo>
                                <a:lnTo>
                                  <a:pt x="1638300" y="1600"/>
                                </a:lnTo>
                                <a:lnTo>
                                  <a:pt x="1638300" y="7937"/>
                                </a:lnTo>
                                <a:lnTo>
                                  <a:pt x="1639887" y="9525"/>
                                </a:lnTo>
                                <a:lnTo>
                                  <a:pt x="1646237" y="9525"/>
                                </a:lnTo>
                                <a:lnTo>
                                  <a:pt x="1647825" y="7937"/>
                                </a:lnTo>
                                <a:lnTo>
                                  <a:pt x="1647825" y="1600"/>
                                </a:lnTo>
                                <a:close/>
                              </a:path>
                              <a:path w="3514725" h="838835">
                                <a:moveTo>
                                  <a:pt x="1666875" y="830275"/>
                                </a:moveTo>
                                <a:lnTo>
                                  <a:pt x="1665287" y="828687"/>
                                </a:lnTo>
                                <a:lnTo>
                                  <a:pt x="1658937" y="828687"/>
                                </a:lnTo>
                                <a:lnTo>
                                  <a:pt x="1657350" y="830275"/>
                                </a:lnTo>
                                <a:lnTo>
                                  <a:pt x="1657350" y="836612"/>
                                </a:lnTo>
                                <a:lnTo>
                                  <a:pt x="1658937" y="838212"/>
                                </a:lnTo>
                                <a:lnTo>
                                  <a:pt x="1665287" y="838212"/>
                                </a:lnTo>
                                <a:lnTo>
                                  <a:pt x="1666875" y="836612"/>
                                </a:lnTo>
                                <a:lnTo>
                                  <a:pt x="1666875" y="830275"/>
                                </a:lnTo>
                                <a:close/>
                              </a:path>
                              <a:path w="3514725" h="838835">
                                <a:moveTo>
                                  <a:pt x="1666875" y="1600"/>
                                </a:moveTo>
                                <a:lnTo>
                                  <a:pt x="1665287" y="0"/>
                                </a:lnTo>
                                <a:lnTo>
                                  <a:pt x="1658937" y="0"/>
                                </a:lnTo>
                                <a:lnTo>
                                  <a:pt x="1657350" y="1600"/>
                                </a:lnTo>
                                <a:lnTo>
                                  <a:pt x="1657350" y="7937"/>
                                </a:lnTo>
                                <a:lnTo>
                                  <a:pt x="1658937" y="9525"/>
                                </a:lnTo>
                                <a:lnTo>
                                  <a:pt x="1665287" y="9525"/>
                                </a:lnTo>
                                <a:lnTo>
                                  <a:pt x="1666875" y="7937"/>
                                </a:lnTo>
                                <a:lnTo>
                                  <a:pt x="1666875" y="1600"/>
                                </a:lnTo>
                                <a:close/>
                              </a:path>
                              <a:path w="3514725" h="838835">
                                <a:moveTo>
                                  <a:pt x="1685925" y="830275"/>
                                </a:moveTo>
                                <a:lnTo>
                                  <a:pt x="1684337" y="828687"/>
                                </a:lnTo>
                                <a:lnTo>
                                  <a:pt x="1677987" y="828687"/>
                                </a:lnTo>
                                <a:lnTo>
                                  <a:pt x="1676400" y="830275"/>
                                </a:lnTo>
                                <a:lnTo>
                                  <a:pt x="1676400" y="836612"/>
                                </a:lnTo>
                                <a:lnTo>
                                  <a:pt x="1677987" y="838212"/>
                                </a:lnTo>
                                <a:lnTo>
                                  <a:pt x="1684337" y="838212"/>
                                </a:lnTo>
                                <a:lnTo>
                                  <a:pt x="1685925" y="836612"/>
                                </a:lnTo>
                                <a:lnTo>
                                  <a:pt x="1685925" y="830275"/>
                                </a:lnTo>
                                <a:close/>
                              </a:path>
                              <a:path w="3514725" h="838835">
                                <a:moveTo>
                                  <a:pt x="1685925" y="1600"/>
                                </a:moveTo>
                                <a:lnTo>
                                  <a:pt x="1684337" y="0"/>
                                </a:lnTo>
                                <a:lnTo>
                                  <a:pt x="1677987" y="0"/>
                                </a:lnTo>
                                <a:lnTo>
                                  <a:pt x="1676400" y="1600"/>
                                </a:lnTo>
                                <a:lnTo>
                                  <a:pt x="1676400" y="7937"/>
                                </a:lnTo>
                                <a:lnTo>
                                  <a:pt x="1677987" y="9525"/>
                                </a:lnTo>
                                <a:lnTo>
                                  <a:pt x="1684337" y="9525"/>
                                </a:lnTo>
                                <a:lnTo>
                                  <a:pt x="1685925" y="7937"/>
                                </a:lnTo>
                                <a:lnTo>
                                  <a:pt x="1685925" y="1600"/>
                                </a:lnTo>
                                <a:close/>
                              </a:path>
                              <a:path w="3514725" h="838835">
                                <a:moveTo>
                                  <a:pt x="1704975" y="830275"/>
                                </a:moveTo>
                                <a:lnTo>
                                  <a:pt x="1703387" y="828687"/>
                                </a:lnTo>
                                <a:lnTo>
                                  <a:pt x="1697037" y="828687"/>
                                </a:lnTo>
                                <a:lnTo>
                                  <a:pt x="1695450" y="830275"/>
                                </a:lnTo>
                                <a:lnTo>
                                  <a:pt x="1695450" y="836612"/>
                                </a:lnTo>
                                <a:lnTo>
                                  <a:pt x="1697037" y="838212"/>
                                </a:lnTo>
                                <a:lnTo>
                                  <a:pt x="1703387" y="838212"/>
                                </a:lnTo>
                                <a:lnTo>
                                  <a:pt x="1704975" y="836612"/>
                                </a:lnTo>
                                <a:lnTo>
                                  <a:pt x="1704975" y="830275"/>
                                </a:lnTo>
                                <a:close/>
                              </a:path>
                              <a:path w="3514725" h="838835">
                                <a:moveTo>
                                  <a:pt x="1704975" y="1600"/>
                                </a:moveTo>
                                <a:lnTo>
                                  <a:pt x="1703387" y="0"/>
                                </a:lnTo>
                                <a:lnTo>
                                  <a:pt x="1697037" y="0"/>
                                </a:lnTo>
                                <a:lnTo>
                                  <a:pt x="1695450" y="1600"/>
                                </a:lnTo>
                                <a:lnTo>
                                  <a:pt x="1695450" y="7937"/>
                                </a:lnTo>
                                <a:lnTo>
                                  <a:pt x="1697037" y="9525"/>
                                </a:lnTo>
                                <a:lnTo>
                                  <a:pt x="1703387" y="9525"/>
                                </a:lnTo>
                                <a:lnTo>
                                  <a:pt x="1704975" y="7937"/>
                                </a:lnTo>
                                <a:lnTo>
                                  <a:pt x="1704975" y="1600"/>
                                </a:lnTo>
                                <a:close/>
                              </a:path>
                              <a:path w="3514725" h="838835">
                                <a:moveTo>
                                  <a:pt x="1724025" y="830275"/>
                                </a:moveTo>
                                <a:lnTo>
                                  <a:pt x="1722437" y="828687"/>
                                </a:lnTo>
                                <a:lnTo>
                                  <a:pt x="1716087" y="828687"/>
                                </a:lnTo>
                                <a:lnTo>
                                  <a:pt x="1714500" y="830275"/>
                                </a:lnTo>
                                <a:lnTo>
                                  <a:pt x="1714500" y="836612"/>
                                </a:lnTo>
                                <a:lnTo>
                                  <a:pt x="1716087" y="838212"/>
                                </a:lnTo>
                                <a:lnTo>
                                  <a:pt x="1722437" y="838212"/>
                                </a:lnTo>
                                <a:lnTo>
                                  <a:pt x="1724025" y="836612"/>
                                </a:lnTo>
                                <a:lnTo>
                                  <a:pt x="1724025" y="830275"/>
                                </a:lnTo>
                                <a:close/>
                              </a:path>
                              <a:path w="3514725" h="838835">
                                <a:moveTo>
                                  <a:pt x="1724025" y="1600"/>
                                </a:moveTo>
                                <a:lnTo>
                                  <a:pt x="1722437" y="0"/>
                                </a:lnTo>
                                <a:lnTo>
                                  <a:pt x="1716087" y="0"/>
                                </a:lnTo>
                                <a:lnTo>
                                  <a:pt x="1714500" y="1600"/>
                                </a:lnTo>
                                <a:lnTo>
                                  <a:pt x="1714500" y="7937"/>
                                </a:lnTo>
                                <a:lnTo>
                                  <a:pt x="1716087" y="9525"/>
                                </a:lnTo>
                                <a:lnTo>
                                  <a:pt x="1722437" y="9525"/>
                                </a:lnTo>
                                <a:lnTo>
                                  <a:pt x="1724025" y="7937"/>
                                </a:lnTo>
                                <a:lnTo>
                                  <a:pt x="1724025" y="1600"/>
                                </a:lnTo>
                                <a:close/>
                              </a:path>
                              <a:path w="3514725" h="838835">
                                <a:moveTo>
                                  <a:pt x="1743075" y="830275"/>
                                </a:moveTo>
                                <a:lnTo>
                                  <a:pt x="1741487" y="828687"/>
                                </a:lnTo>
                                <a:lnTo>
                                  <a:pt x="1735137" y="828687"/>
                                </a:lnTo>
                                <a:lnTo>
                                  <a:pt x="1733550" y="830275"/>
                                </a:lnTo>
                                <a:lnTo>
                                  <a:pt x="1733550" y="836612"/>
                                </a:lnTo>
                                <a:lnTo>
                                  <a:pt x="1735137" y="838212"/>
                                </a:lnTo>
                                <a:lnTo>
                                  <a:pt x="1741487" y="838212"/>
                                </a:lnTo>
                                <a:lnTo>
                                  <a:pt x="1743075" y="836612"/>
                                </a:lnTo>
                                <a:lnTo>
                                  <a:pt x="1743075" y="830275"/>
                                </a:lnTo>
                                <a:close/>
                              </a:path>
                              <a:path w="3514725" h="838835">
                                <a:moveTo>
                                  <a:pt x="1743075" y="1600"/>
                                </a:moveTo>
                                <a:lnTo>
                                  <a:pt x="1741487" y="0"/>
                                </a:lnTo>
                                <a:lnTo>
                                  <a:pt x="1735137" y="0"/>
                                </a:lnTo>
                                <a:lnTo>
                                  <a:pt x="1733550" y="1600"/>
                                </a:lnTo>
                                <a:lnTo>
                                  <a:pt x="1733550" y="7937"/>
                                </a:lnTo>
                                <a:lnTo>
                                  <a:pt x="1735137" y="9525"/>
                                </a:lnTo>
                                <a:lnTo>
                                  <a:pt x="1741487" y="9525"/>
                                </a:lnTo>
                                <a:lnTo>
                                  <a:pt x="1743075" y="7937"/>
                                </a:lnTo>
                                <a:lnTo>
                                  <a:pt x="1743075" y="1600"/>
                                </a:lnTo>
                                <a:close/>
                              </a:path>
                              <a:path w="3514725" h="838835">
                                <a:moveTo>
                                  <a:pt x="1762125" y="830275"/>
                                </a:moveTo>
                                <a:lnTo>
                                  <a:pt x="1760537" y="828687"/>
                                </a:lnTo>
                                <a:lnTo>
                                  <a:pt x="1754187" y="828687"/>
                                </a:lnTo>
                                <a:lnTo>
                                  <a:pt x="1752600" y="830275"/>
                                </a:lnTo>
                                <a:lnTo>
                                  <a:pt x="1752600" y="836612"/>
                                </a:lnTo>
                                <a:lnTo>
                                  <a:pt x="1754187" y="838212"/>
                                </a:lnTo>
                                <a:lnTo>
                                  <a:pt x="1760537" y="838212"/>
                                </a:lnTo>
                                <a:lnTo>
                                  <a:pt x="1762125" y="836612"/>
                                </a:lnTo>
                                <a:lnTo>
                                  <a:pt x="1762125" y="830275"/>
                                </a:lnTo>
                                <a:close/>
                              </a:path>
                              <a:path w="3514725" h="838835">
                                <a:moveTo>
                                  <a:pt x="1762125" y="1600"/>
                                </a:moveTo>
                                <a:lnTo>
                                  <a:pt x="1760537" y="0"/>
                                </a:lnTo>
                                <a:lnTo>
                                  <a:pt x="1754187" y="0"/>
                                </a:lnTo>
                                <a:lnTo>
                                  <a:pt x="1752600" y="1600"/>
                                </a:lnTo>
                                <a:lnTo>
                                  <a:pt x="1752600" y="7937"/>
                                </a:lnTo>
                                <a:lnTo>
                                  <a:pt x="1754187" y="9525"/>
                                </a:lnTo>
                                <a:lnTo>
                                  <a:pt x="1760537" y="9525"/>
                                </a:lnTo>
                                <a:lnTo>
                                  <a:pt x="1762125" y="7937"/>
                                </a:lnTo>
                                <a:lnTo>
                                  <a:pt x="1762125" y="1600"/>
                                </a:lnTo>
                                <a:close/>
                              </a:path>
                              <a:path w="3514725" h="838835">
                                <a:moveTo>
                                  <a:pt x="1781175" y="830275"/>
                                </a:moveTo>
                                <a:lnTo>
                                  <a:pt x="1779587" y="828687"/>
                                </a:lnTo>
                                <a:lnTo>
                                  <a:pt x="1773237" y="828687"/>
                                </a:lnTo>
                                <a:lnTo>
                                  <a:pt x="1771650" y="830275"/>
                                </a:lnTo>
                                <a:lnTo>
                                  <a:pt x="1771650" y="836612"/>
                                </a:lnTo>
                                <a:lnTo>
                                  <a:pt x="1773237" y="838212"/>
                                </a:lnTo>
                                <a:lnTo>
                                  <a:pt x="1779587" y="838212"/>
                                </a:lnTo>
                                <a:lnTo>
                                  <a:pt x="1781175" y="836612"/>
                                </a:lnTo>
                                <a:lnTo>
                                  <a:pt x="1781175" y="830275"/>
                                </a:lnTo>
                                <a:close/>
                              </a:path>
                              <a:path w="3514725" h="838835">
                                <a:moveTo>
                                  <a:pt x="1781175" y="1600"/>
                                </a:moveTo>
                                <a:lnTo>
                                  <a:pt x="1779587" y="0"/>
                                </a:lnTo>
                                <a:lnTo>
                                  <a:pt x="1773237" y="0"/>
                                </a:lnTo>
                                <a:lnTo>
                                  <a:pt x="1771650" y="1600"/>
                                </a:lnTo>
                                <a:lnTo>
                                  <a:pt x="1771650" y="7937"/>
                                </a:lnTo>
                                <a:lnTo>
                                  <a:pt x="1773237" y="9525"/>
                                </a:lnTo>
                                <a:lnTo>
                                  <a:pt x="1779587" y="9525"/>
                                </a:lnTo>
                                <a:lnTo>
                                  <a:pt x="1781175" y="7937"/>
                                </a:lnTo>
                                <a:lnTo>
                                  <a:pt x="1781175" y="1600"/>
                                </a:lnTo>
                                <a:close/>
                              </a:path>
                              <a:path w="3514725" h="838835">
                                <a:moveTo>
                                  <a:pt x="1800225" y="830275"/>
                                </a:moveTo>
                                <a:lnTo>
                                  <a:pt x="1798637" y="828687"/>
                                </a:lnTo>
                                <a:lnTo>
                                  <a:pt x="1792287" y="828687"/>
                                </a:lnTo>
                                <a:lnTo>
                                  <a:pt x="1790700" y="830275"/>
                                </a:lnTo>
                                <a:lnTo>
                                  <a:pt x="1790700" y="836612"/>
                                </a:lnTo>
                                <a:lnTo>
                                  <a:pt x="1792287" y="838212"/>
                                </a:lnTo>
                                <a:lnTo>
                                  <a:pt x="1798637" y="838212"/>
                                </a:lnTo>
                                <a:lnTo>
                                  <a:pt x="1800225" y="836612"/>
                                </a:lnTo>
                                <a:lnTo>
                                  <a:pt x="1800225" y="830275"/>
                                </a:lnTo>
                                <a:close/>
                              </a:path>
                              <a:path w="3514725" h="838835">
                                <a:moveTo>
                                  <a:pt x="1800225" y="1600"/>
                                </a:moveTo>
                                <a:lnTo>
                                  <a:pt x="1798637" y="0"/>
                                </a:lnTo>
                                <a:lnTo>
                                  <a:pt x="1792287" y="0"/>
                                </a:lnTo>
                                <a:lnTo>
                                  <a:pt x="1790700" y="1600"/>
                                </a:lnTo>
                                <a:lnTo>
                                  <a:pt x="1790700" y="7937"/>
                                </a:lnTo>
                                <a:lnTo>
                                  <a:pt x="1792287" y="9525"/>
                                </a:lnTo>
                                <a:lnTo>
                                  <a:pt x="1798637" y="9525"/>
                                </a:lnTo>
                                <a:lnTo>
                                  <a:pt x="1800225" y="7937"/>
                                </a:lnTo>
                                <a:lnTo>
                                  <a:pt x="1800225" y="1600"/>
                                </a:lnTo>
                                <a:close/>
                              </a:path>
                              <a:path w="3514725" h="838835">
                                <a:moveTo>
                                  <a:pt x="1819275" y="830275"/>
                                </a:moveTo>
                                <a:lnTo>
                                  <a:pt x="1817687" y="828687"/>
                                </a:lnTo>
                                <a:lnTo>
                                  <a:pt x="1811337" y="828687"/>
                                </a:lnTo>
                                <a:lnTo>
                                  <a:pt x="1809750" y="830275"/>
                                </a:lnTo>
                                <a:lnTo>
                                  <a:pt x="1809750" y="836612"/>
                                </a:lnTo>
                                <a:lnTo>
                                  <a:pt x="1811337" y="838212"/>
                                </a:lnTo>
                                <a:lnTo>
                                  <a:pt x="1817687" y="838212"/>
                                </a:lnTo>
                                <a:lnTo>
                                  <a:pt x="1819275" y="836612"/>
                                </a:lnTo>
                                <a:lnTo>
                                  <a:pt x="1819275" y="830275"/>
                                </a:lnTo>
                                <a:close/>
                              </a:path>
                              <a:path w="3514725" h="838835">
                                <a:moveTo>
                                  <a:pt x="1819275" y="1600"/>
                                </a:moveTo>
                                <a:lnTo>
                                  <a:pt x="1817687" y="0"/>
                                </a:lnTo>
                                <a:lnTo>
                                  <a:pt x="1811337" y="0"/>
                                </a:lnTo>
                                <a:lnTo>
                                  <a:pt x="1809750" y="1600"/>
                                </a:lnTo>
                                <a:lnTo>
                                  <a:pt x="1809750" y="7937"/>
                                </a:lnTo>
                                <a:lnTo>
                                  <a:pt x="1811337" y="9525"/>
                                </a:lnTo>
                                <a:lnTo>
                                  <a:pt x="1817687" y="9525"/>
                                </a:lnTo>
                                <a:lnTo>
                                  <a:pt x="1819275" y="7937"/>
                                </a:lnTo>
                                <a:lnTo>
                                  <a:pt x="1819275" y="1600"/>
                                </a:lnTo>
                                <a:close/>
                              </a:path>
                              <a:path w="3514725" h="838835">
                                <a:moveTo>
                                  <a:pt x="1838325" y="830275"/>
                                </a:moveTo>
                                <a:lnTo>
                                  <a:pt x="1836737" y="828687"/>
                                </a:lnTo>
                                <a:lnTo>
                                  <a:pt x="1830387" y="828687"/>
                                </a:lnTo>
                                <a:lnTo>
                                  <a:pt x="1828800" y="830275"/>
                                </a:lnTo>
                                <a:lnTo>
                                  <a:pt x="1828800" y="836612"/>
                                </a:lnTo>
                                <a:lnTo>
                                  <a:pt x="1830387" y="838212"/>
                                </a:lnTo>
                                <a:lnTo>
                                  <a:pt x="1836737" y="838212"/>
                                </a:lnTo>
                                <a:lnTo>
                                  <a:pt x="1838325" y="836612"/>
                                </a:lnTo>
                                <a:lnTo>
                                  <a:pt x="1838325" y="830275"/>
                                </a:lnTo>
                                <a:close/>
                              </a:path>
                              <a:path w="3514725" h="838835">
                                <a:moveTo>
                                  <a:pt x="1838325" y="1600"/>
                                </a:moveTo>
                                <a:lnTo>
                                  <a:pt x="1836737" y="0"/>
                                </a:lnTo>
                                <a:lnTo>
                                  <a:pt x="1830387" y="0"/>
                                </a:lnTo>
                                <a:lnTo>
                                  <a:pt x="1828800" y="1600"/>
                                </a:lnTo>
                                <a:lnTo>
                                  <a:pt x="1828800" y="7937"/>
                                </a:lnTo>
                                <a:lnTo>
                                  <a:pt x="1830387" y="9525"/>
                                </a:lnTo>
                                <a:lnTo>
                                  <a:pt x="1836737" y="9525"/>
                                </a:lnTo>
                                <a:lnTo>
                                  <a:pt x="1838325" y="7937"/>
                                </a:lnTo>
                                <a:lnTo>
                                  <a:pt x="1838325" y="1600"/>
                                </a:lnTo>
                                <a:close/>
                              </a:path>
                              <a:path w="3514725" h="838835">
                                <a:moveTo>
                                  <a:pt x="1857375" y="830275"/>
                                </a:moveTo>
                                <a:lnTo>
                                  <a:pt x="1855787" y="828687"/>
                                </a:lnTo>
                                <a:lnTo>
                                  <a:pt x="1849437" y="828687"/>
                                </a:lnTo>
                                <a:lnTo>
                                  <a:pt x="1847850" y="830275"/>
                                </a:lnTo>
                                <a:lnTo>
                                  <a:pt x="1847850" y="836612"/>
                                </a:lnTo>
                                <a:lnTo>
                                  <a:pt x="1849437" y="838212"/>
                                </a:lnTo>
                                <a:lnTo>
                                  <a:pt x="1855787" y="838212"/>
                                </a:lnTo>
                                <a:lnTo>
                                  <a:pt x="1857375" y="836612"/>
                                </a:lnTo>
                                <a:lnTo>
                                  <a:pt x="1857375" y="830275"/>
                                </a:lnTo>
                                <a:close/>
                              </a:path>
                              <a:path w="3514725" h="838835">
                                <a:moveTo>
                                  <a:pt x="1857375" y="1600"/>
                                </a:moveTo>
                                <a:lnTo>
                                  <a:pt x="1855787" y="0"/>
                                </a:lnTo>
                                <a:lnTo>
                                  <a:pt x="1849437" y="0"/>
                                </a:lnTo>
                                <a:lnTo>
                                  <a:pt x="1847850" y="1600"/>
                                </a:lnTo>
                                <a:lnTo>
                                  <a:pt x="1847850" y="7937"/>
                                </a:lnTo>
                                <a:lnTo>
                                  <a:pt x="1849437" y="9525"/>
                                </a:lnTo>
                                <a:lnTo>
                                  <a:pt x="1855787" y="9525"/>
                                </a:lnTo>
                                <a:lnTo>
                                  <a:pt x="1857375" y="7937"/>
                                </a:lnTo>
                                <a:lnTo>
                                  <a:pt x="1857375" y="1600"/>
                                </a:lnTo>
                                <a:close/>
                              </a:path>
                              <a:path w="3514725" h="838835">
                                <a:moveTo>
                                  <a:pt x="1876425" y="830275"/>
                                </a:moveTo>
                                <a:lnTo>
                                  <a:pt x="1874837" y="828687"/>
                                </a:lnTo>
                                <a:lnTo>
                                  <a:pt x="1868487" y="828687"/>
                                </a:lnTo>
                                <a:lnTo>
                                  <a:pt x="1866900" y="830275"/>
                                </a:lnTo>
                                <a:lnTo>
                                  <a:pt x="1866900" y="836612"/>
                                </a:lnTo>
                                <a:lnTo>
                                  <a:pt x="1868487" y="838212"/>
                                </a:lnTo>
                                <a:lnTo>
                                  <a:pt x="1874837" y="838212"/>
                                </a:lnTo>
                                <a:lnTo>
                                  <a:pt x="1876425" y="836612"/>
                                </a:lnTo>
                                <a:lnTo>
                                  <a:pt x="1876425" y="830275"/>
                                </a:lnTo>
                                <a:close/>
                              </a:path>
                              <a:path w="3514725" h="838835">
                                <a:moveTo>
                                  <a:pt x="1876425" y="1600"/>
                                </a:moveTo>
                                <a:lnTo>
                                  <a:pt x="1874837" y="0"/>
                                </a:lnTo>
                                <a:lnTo>
                                  <a:pt x="1868487" y="0"/>
                                </a:lnTo>
                                <a:lnTo>
                                  <a:pt x="1866900" y="1600"/>
                                </a:lnTo>
                                <a:lnTo>
                                  <a:pt x="1866900" y="7937"/>
                                </a:lnTo>
                                <a:lnTo>
                                  <a:pt x="1868487" y="9525"/>
                                </a:lnTo>
                                <a:lnTo>
                                  <a:pt x="1874837" y="9525"/>
                                </a:lnTo>
                                <a:lnTo>
                                  <a:pt x="1876425" y="7937"/>
                                </a:lnTo>
                                <a:lnTo>
                                  <a:pt x="1876425" y="1600"/>
                                </a:lnTo>
                                <a:close/>
                              </a:path>
                              <a:path w="3514725" h="838835">
                                <a:moveTo>
                                  <a:pt x="1895475" y="830275"/>
                                </a:moveTo>
                                <a:lnTo>
                                  <a:pt x="1893887" y="828687"/>
                                </a:lnTo>
                                <a:lnTo>
                                  <a:pt x="1887537" y="828687"/>
                                </a:lnTo>
                                <a:lnTo>
                                  <a:pt x="1885950" y="830275"/>
                                </a:lnTo>
                                <a:lnTo>
                                  <a:pt x="1885950" y="836612"/>
                                </a:lnTo>
                                <a:lnTo>
                                  <a:pt x="1887537" y="838212"/>
                                </a:lnTo>
                                <a:lnTo>
                                  <a:pt x="1893887" y="838212"/>
                                </a:lnTo>
                                <a:lnTo>
                                  <a:pt x="1895475" y="836612"/>
                                </a:lnTo>
                                <a:lnTo>
                                  <a:pt x="1895475" y="830275"/>
                                </a:lnTo>
                                <a:close/>
                              </a:path>
                              <a:path w="3514725" h="838835">
                                <a:moveTo>
                                  <a:pt x="1895475" y="1600"/>
                                </a:moveTo>
                                <a:lnTo>
                                  <a:pt x="1893887" y="0"/>
                                </a:lnTo>
                                <a:lnTo>
                                  <a:pt x="1887537" y="0"/>
                                </a:lnTo>
                                <a:lnTo>
                                  <a:pt x="1885950" y="1600"/>
                                </a:lnTo>
                                <a:lnTo>
                                  <a:pt x="1885950" y="7937"/>
                                </a:lnTo>
                                <a:lnTo>
                                  <a:pt x="1887537" y="9525"/>
                                </a:lnTo>
                                <a:lnTo>
                                  <a:pt x="1893887" y="9525"/>
                                </a:lnTo>
                                <a:lnTo>
                                  <a:pt x="1895475" y="7937"/>
                                </a:lnTo>
                                <a:lnTo>
                                  <a:pt x="1895475" y="1600"/>
                                </a:lnTo>
                                <a:close/>
                              </a:path>
                              <a:path w="3514725" h="838835">
                                <a:moveTo>
                                  <a:pt x="1914525" y="830275"/>
                                </a:moveTo>
                                <a:lnTo>
                                  <a:pt x="1912937" y="828687"/>
                                </a:lnTo>
                                <a:lnTo>
                                  <a:pt x="1906587" y="828687"/>
                                </a:lnTo>
                                <a:lnTo>
                                  <a:pt x="1905000" y="830275"/>
                                </a:lnTo>
                                <a:lnTo>
                                  <a:pt x="1905000" y="836612"/>
                                </a:lnTo>
                                <a:lnTo>
                                  <a:pt x="1906587" y="838212"/>
                                </a:lnTo>
                                <a:lnTo>
                                  <a:pt x="1912937" y="838212"/>
                                </a:lnTo>
                                <a:lnTo>
                                  <a:pt x="1914525" y="836612"/>
                                </a:lnTo>
                                <a:lnTo>
                                  <a:pt x="1914525" y="830275"/>
                                </a:lnTo>
                                <a:close/>
                              </a:path>
                              <a:path w="3514725" h="838835">
                                <a:moveTo>
                                  <a:pt x="1914525" y="1600"/>
                                </a:moveTo>
                                <a:lnTo>
                                  <a:pt x="1912937" y="0"/>
                                </a:lnTo>
                                <a:lnTo>
                                  <a:pt x="1906587" y="0"/>
                                </a:lnTo>
                                <a:lnTo>
                                  <a:pt x="1905000" y="1600"/>
                                </a:lnTo>
                                <a:lnTo>
                                  <a:pt x="1905000" y="7937"/>
                                </a:lnTo>
                                <a:lnTo>
                                  <a:pt x="1906587" y="9525"/>
                                </a:lnTo>
                                <a:lnTo>
                                  <a:pt x="1912937" y="9525"/>
                                </a:lnTo>
                                <a:lnTo>
                                  <a:pt x="1914525" y="7937"/>
                                </a:lnTo>
                                <a:lnTo>
                                  <a:pt x="1914525" y="1600"/>
                                </a:lnTo>
                                <a:close/>
                              </a:path>
                              <a:path w="3514725" h="838835">
                                <a:moveTo>
                                  <a:pt x="1933575" y="830275"/>
                                </a:moveTo>
                                <a:lnTo>
                                  <a:pt x="1931987" y="828687"/>
                                </a:lnTo>
                                <a:lnTo>
                                  <a:pt x="1925637" y="828687"/>
                                </a:lnTo>
                                <a:lnTo>
                                  <a:pt x="1924050" y="830275"/>
                                </a:lnTo>
                                <a:lnTo>
                                  <a:pt x="1924050" y="836612"/>
                                </a:lnTo>
                                <a:lnTo>
                                  <a:pt x="1925637" y="838212"/>
                                </a:lnTo>
                                <a:lnTo>
                                  <a:pt x="1931987" y="838212"/>
                                </a:lnTo>
                                <a:lnTo>
                                  <a:pt x="1933575" y="836612"/>
                                </a:lnTo>
                                <a:lnTo>
                                  <a:pt x="1933575" y="830275"/>
                                </a:lnTo>
                                <a:close/>
                              </a:path>
                              <a:path w="3514725" h="838835">
                                <a:moveTo>
                                  <a:pt x="1933575" y="1600"/>
                                </a:moveTo>
                                <a:lnTo>
                                  <a:pt x="1931987" y="0"/>
                                </a:lnTo>
                                <a:lnTo>
                                  <a:pt x="1925637" y="0"/>
                                </a:lnTo>
                                <a:lnTo>
                                  <a:pt x="1924050" y="1600"/>
                                </a:lnTo>
                                <a:lnTo>
                                  <a:pt x="1924050" y="7937"/>
                                </a:lnTo>
                                <a:lnTo>
                                  <a:pt x="1925637" y="9525"/>
                                </a:lnTo>
                                <a:lnTo>
                                  <a:pt x="1931987" y="9525"/>
                                </a:lnTo>
                                <a:lnTo>
                                  <a:pt x="1933575" y="7937"/>
                                </a:lnTo>
                                <a:lnTo>
                                  <a:pt x="1933575" y="1600"/>
                                </a:lnTo>
                                <a:close/>
                              </a:path>
                              <a:path w="3514725" h="838835">
                                <a:moveTo>
                                  <a:pt x="1952625" y="830275"/>
                                </a:moveTo>
                                <a:lnTo>
                                  <a:pt x="1951037" y="828687"/>
                                </a:lnTo>
                                <a:lnTo>
                                  <a:pt x="1944687" y="828687"/>
                                </a:lnTo>
                                <a:lnTo>
                                  <a:pt x="1943100" y="830275"/>
                                </a:lnTo>
                                <a:lnTo>
                                  <a:pt x="1943100" y="836612"/>
                                </a:lnTo>
                                <a:lnTo>
                                  <a:pt x="1944687" y="838212"/>
                                </a:lnTo>
                                <a:lnTo>
                                  <a:pt x="1951037" y="838212"/>
                                </a:lnTo>
                                <a:lnTo>
                                  <a:pt x="1952625" y="836612"/>
                                </a:lnTo>
                                <a:lnTo>
                                  <a:pt x="1952625" y="830275"/>
                                </a:lnTo>
                                <a:close/>
                              </a:path>
                              <a:path w="3514725" h="838835">
                                <a:moveTo>
                                  <a:pt x="1952625" y="1600"/>
                                </a:moveTo>
                                <a:lnTo>
                                  <a:pt x="1951037" y="0"/>
                                </a:lnTo>
                                <a:lnTo>
                                  <a:pt x="1944687" y="0"/>
                                </a:lnTo>
                                <a:lnTo>
                                  <a:pt x="1943100" y="1600"/>
                                </a:lnTo>
                                <a:lnTo>
                                  <a:pt x="1943100" y="7937"/>
                                </a:lnTo>
                                <a:lnTo>
                                  <a:pt x="1944687" y="9525"/>
                                </a:lnTo>
                                <a:lnTo>
                                  <a:pt x="1951037" y="9525"/>
                                </a:lnTo>
                                <a:lnTo>
                                  <a:pt x="1952625" y="7937"/>
                                </a:lnTo>
                                <a:lnTo>
                                  <a:pt x="1952625" y="1600"/>
                                </a:lnTo>
                                <a:close/>
                              </a:path>
                              <a:path w="3514725" h="838835">
                                <a:moveTo>
                                  <a:pt x="1971675" y="830275"/>
                                </a:moveTo>
                                <a:lnTo>
                                  <a:pt x="1970087" y="828687"/>
                                </a:lnTo>
                                <a:lnTo>
                                  <a:pt x="1963737" y="828687"/>
                                </a:lnTo>
                                <a:lnTo>
                                  <a:pt x="1962150" y="830275"/>
                                </a:lnTo>
                                <a:lnTo>
                                  <a:pt x="1962150" y="836612"/>
                                </a:lnTo>
                                <a:lnTo>
                                  <a:pt x="1963737" y="838212"/>
                                </a:lnTo>
                                <a:lnTo>
                                  <a:pt x="1970087" y="838212"/>
                                </a:lnTo>
                                <a:lnTo>
                                  <a:pt x="1971675" y="836612"/>
                                </a:lnTo>
                                <a:lnTo>
                                  <a:pt x="1971675" y="830275"/>
                                </a:lnTo>
                                <a:close/>
                              </a:path>
                              <a:path w="3514725" h="838835">
                                <a:moveTo>
                                  <a:pt x="1971675" y="1600"/>
                                </a:moveTo>
                                <a:lnTo>
                                  <a:pt x="1970087" y="0"/>
                                </a:lnTo>
                                <a:lnTo>
                                  <a:pt x="1963737" y="0"/>
                                </a:lnTo>
                                <a:lnTo>
                                  <a:pt x="1962150" y="1600"/>
                                </a:lnTo>
                                <a:lnTo>
                                  <a:pt x="1962150" y="7937"/>
                                </a:lnTo>
                                <a:lnTo>
                                  <a:pt x="1963737" y="9525"/>
                                </a:lnTo>
                                <a:lnTo>
                                  <a:pt x="1970087" y="9525"/>
                                </a:lnTo>
                                <a:lnTo>
                                  <a:pt x="1971675" y="7937"/>
                                </a:lnTo>
                                <a:lnTo>
                                  <a:pt x="1971675" y="1600"/>
                                </a:lnTo>
                                <a:close/>
                              </a:path>
                              <a:path w="3514725" h="838835">
                                <a:moveTo>
                                  <a:pt x="1990725" y="830275"/>
                                </a:moveTo>
                                <a:lnTo>
                                  <a:pt x="1989137" y="828687"/>
                                </a:lnTo>
                                <a:lnTo>
                                  <a:pt x="1982787" y="828687"/>
                                </a:lnTo>
                                <a:lnTo>
                                  <a:pt x="1981200" y="830275"/>
                                </a:lnTo>
                                <a:lnTo>
                                  <a:pt x="1981200" y="836612"/>
                                </a:lnTo>
                                <a:lnTo>
                                  <a:pt x="1982787" y="838212"/>
                                </a:lnTo>
                                <a:lnTo>
                                  <a:pt x="1989137" y="838212"/>
                                </a:lnTo>
                                <a:lnTo>
                                  <a:pt x="1990725" y="836612"/>
                                </a:lnTo>
                                <a:lnTo>
                                  <a:pt x="1990725" y="830275"/>
                                </a:lnTo>
                                <a:close/>
                              </a:path>
                              <a:path w="3514725" h="838835">
                                <a:moveTo>
                                  <a:pt x="1990725" y="1600"/>
                                </a:moveTo>
                                <a:lnTo>
                                  <a:pt x="1989137" y="0"/>
                                </a:lnTo>
                                <a:lnTo>
                                  <a:pt x="1982787" y="0"/>
                                </a:lnTo>
                                <a:lnTo>
                                  <a:pt x="1981200" y="1600"/>
                                </a:lnTo>
                                <a:lnTo>
                                  <a:pt x="1981200" y="7937"/>
                                </a:lnTo>
                                <a:lnTo>
                                  <a:pt x="1982787" y="9525"/>
                                </a:lnTo>
                                <a:lnTo>
                                  <a:pt x="1989137" y="9525"/>
                                </a:lnTo>
                                <a:lnTo>
                                  <a:pt x="1990725" y="7937"/>
                                </a:lnTo>
                                <a:lnTo>
                                  <a:pt x="1990725" y="1600"/>
                                </a:lnTo>
                                <a:close/>
                              </a:path>
                              <a:path w="3514725" h="838835">
                                <a:moveTo>
                                  <a:pt x="2009775" y="830275"/>
                                </a:moveTo>
                                <a:lnTo>
                                  <a:pt x="2008187" y="828687"/>
                                </a:lnTo>
                                <a:lnTo>
                                  <a:pt x="2001837" y="828687"/>
                                </a:lnTo>
                                <a:lnTo>
                                  <a:pt x="2000250" y="830275"/>
                                </a:lnTo>
                                <a:lnTo>
                                  <a:pt x="2000250" y="836612"/>
                                </a:lnTo>
                                <a:lnTo>
                                  <a:pt x="2001837" y="838212"/>
                                </a:lnTo>
                                <a:lnTo>
                                  <a:pt x="2008187" y="838212"/>
                                </a:lnTo>
                                <a:lnTo>
                                  <a:pt x="2009775" y="836612"/>
                                </a:lnTo>
                                <a:lnTo>
                                  <a:pt x="2009775" y="830275"/>
                                </a:lnTo>
                                <a:close/>
                              </a:path>
                              <a:path w="3514725" h="838835">
                                <a:moveTo>
                                  <a:pt x="2009775" y="1600"/>
                                </a:moveTo>
                                <a:lnTo>
                                  <a:pt x="2008187" y="0"/>
                                </a:lnTo>
                                <a:lnTo>
                                  <a:pt x="2001837" y="0"/>
                                </a:lnTo>
                                <a:lnTo>
                                  <a:pt x="2000250" y="1600"/>
                                </a:lnTo>
                                <a:lnTo>
                                  <a:pt x="2000250" y="7937"/>
                                </a:lnTo>
                                <a:lnTo>
                                  <a:pt x="2001837" y="9525"/>
                                </a:lnTo>
                                <a:lnTo>
                                  <a:pt x="2008187" y="9525"/>
                                </a:lnTo>
                                <a:lnTo>
                                  <a:pt x="2009775" y="7937"/>
                                </a:lnTo>
                                <a:lnTo>
                                  <a:pt x="2009775" y="1600"/>
                                </a:lnTo>
                                <a:close/>
                              </a:path>
                              <a:path w="3514725" h="838835">
                                <a:moveTo>
                                  <a:pt x="2028825" y="830275"/>
                                </a:moveTo>
                                <a:lnTo>
                                  <a:pt x="2027237" y="828687"/>
                                </a:lnTo>
                                <a:lnTo>
                                  <a:pt x="2020887" y="828687"/>
                                </a:lnTo>
                                <a:lnTo>
                                  <a:pt x="2019300" y="830275"/>
                                </a:lnTo>
                                <a:lnTo>
                                  <a:pt x="2019300" y="836612"/>
                                </a:lnTo>
                                <a:lnTo>
                                  <a:pt x="2020887" y="838212"/>
                                </a:lnTo>
                                <a:lnTo>
                                  <a:pt x="2027237" y="838212"/>
                                </a:lnTo>
                                <a:lnTo>
                                  <a:pt x="2028825" y="836612"/>
                                </a:lnTo>
                                <a:lnTo>
                                  <a:pt x="2028825" y="830275"/>
                                </a:lnTo>
                                <a:close/>
                              </a:path>
                              <a:path w="3514725" h="838835">
                                <a:moveTo>
                                  <a:pt x="2028825" y="1600"/>
                                </a:moveTo>
                                <a:lnTo>
                                  <a:pt x="2027237" y="0"/>
                                </a:lnTo>
                                <a:lnTo>
                                  <a:pt x="2020887" y="0"/>
                                </a:lnTo>
                                <a:lnTo>
                                  <a:pt x="2019300" y="1600"/>
                                </a:lnTo>
                                <a:lnTo>
                                  <a:pt x="2019300" y="7937"/>
                                </a:lnTo>
                                <a:lnTo>
                                  <a:pt x="2020887" y="9525"/>
                                </a:lnTo>
                                <a:lnTo>
                                  <a:pt x="2027237" y="9525"/>
                                </a:lnTo>
                                <a:lnTo>
                                  <a:pt x="2028825" y="7937"/>
                                </a:lnTo>
                                <a:lnTo>
                                  <a:pt x="2028825" y="1600"/>
                                </a:lnTo>
                                <a:close/>
                              </a:path>
                              <a:path w="3514725" h="838835">
                                <a:moveTo>
                                  <a:pt x="2047875" y="830275"/>
                                </a:moveTo>
                                <a:lnTo>
                                  <a:pt x="2046287" y="828687"/>
                                </a:lnTo>
                                <a:lnTo>
                                  <a:pt x="2039937" y="828687"/>
                                </a:lnTo>
                                <a:lnTo>
                                  <a:pt x="2038350" y="830275"/>
                                </a:lnTo>
                                <a:lnTo>
                                  <a:pt x="2038350" y="836612"/>
                                </a:lnTo>
                                <a:lnTo>
                                  <a:pt x="2039937" y="838212"/>
                                </a:lnTo>
                                <a:lnTo>
                                  <a:pt x="2046287" y="838212"/>
                                </a:lnTo>
                                <a:lnTo>
                                  <a:pt x="2047875" y="836612"/>
                                </a:lnTo>
                                <a:lnTo>
                                  <a:pt x="2047875" y="830275"/>
                                </a:lnTo>
                                <a:close/>
                              </a:path>
                              <a:path w="3514725" h="838835">
                                <a:moveTo>
                                  <a:pt x="2047875" y="1600"/>
                                </a:moveTo>
                                <a:lnTo>
                                  <a:pt x="2046287" y="0"/>
                                </a:lnTo>
                                <a:lnTo>
                                  <a:pt x="2039937" y="0"/>
                                </a:lnTo>
                                <a:lnTo>
                                  <a:pt x="2038350" y="1600"/>
                                </a:lnTo>
                                <a:lnTo>
                                  <a:pt x="2038350" y="7937"/>
                                </a:lnTo>
                                <a:lnTo>
                                  <a:pt x="2039937" y="9525"/>
                                </a:lnTo>
                                <a:lnTo>
                                  <a:pt x="2046287" y="9525"/>
                                </a:lnTo>
                                <a:lnTo>
                                  <a:pt x="2047875" y="7937"/>
                                </a:lnTo>
                                <a:lnTo>
                                  <a:pt x="2047875" y="1600"/>
                                </a:lnTo>
                                <a:close/>
                              </a:path>
                              <a:path w="3514725" h="838835">
                                <a:moveTo>
                                  <a:pt x="2066925" y="830275"/>
                                </a:moveTo>
                                <a:lnTo>
                                  <a:pt x="2065337" y="828687"/>
                                </a:lnTo>
                                <a:lnTo>
                                  <a:pt x="2058987" y="828687"/>
                                </a:lnTo>
                                <a:lnTo>
                                  <a:pt x="2057400" y="830275"/>
                                </a:lnTo>
                                <a:lnTo>
                                  <a:pt x="2057400" y="836612"/>
                                </a:lnTo>
                                <a:lnTo>
                                  <a:pt x="2058987" y="838212"/>
                                </a:lnTo>
                                <a:lnTo>
                                  <a:pt x="2065337" y="838212"/>
                                </a:lnTo>
                                <a:lnTo>
                                  <a:pt x="2066925" y="836612"/>
                                </a:lnTo>
                                <a:lnTo>
                                  <a:pt x="2066925" y="830275"/>
                                </a:lnTo>
                                <a:close/>
                              </a:path>
                              <a:path w="3514725" h="838835">
                                <a:moveTo>
                                  <a:pt x="2066925" y="1600"/>
                                </a:moveTo>
                                <a:lnTo>
                                  <a:pt x="2065337" y="0"/>
                                </a:lnTo>
                                <a:lnTo>
                                  <a:pt x="2058987" y="0"/>
                                </a:lnTo>
                                <a:lnTo>
                                  <a:pt x="2057400" y="1600"/>
                                </a:lnTo>
                                <a:lnTo>
                                  <a:pt x="2057400" y="7937"/>
                                </a:lnTo>
                                <a:lnTo>
                                  <a:pt x="2058987" y="9525"/>
                                </a:lnTo>
                                <a:lnTo>
                                  <a:pt x="2065337" y="9525"/>
                                </a:lnTo>
                                <a:lnTo>
                                  <a:pt x="2066925" y="7937"/>
                                </a:lnTo>
                                <a:lnTo>
                                  <a:pt x="2066925" y="1600"/>
                                </a:lnTo>
                                <a:close/>
                              </a:path>
                              <a:path w="3514725" h="838835">
                                <a:moveTo>
                                  <a:pt x="2085975" y="830275"/>
                                </a:moveTo>
                                <a:lnTo>
                                  <a:pt x="2084387" y="828687"/>
                                </a:lnTo>
                                <a:lnTo>
                                  <a:pt x="2078037" y="828687"/>
                                </a:lnTo>
                                <a:lnTo>
                                  <a:pt x="2076450" y="830275"/>
                                </a:lnTo>
                                <a:lnTo>
                                  <a:pt x="2076450" y="836612"/>
                                </a:lnTo>
                                <a:lnTo>
                                  <a:pt x="2078037" y="838212"/>
                                </a:lnTo>
                                <a:lnTo>
                                  <a:pt x="2084387" y="838212"/>
                                </a:lnTo>
                                <a:lnTo>
                                  <a:pt x="2085975" y="836612"/>
                                </a:lnTo>
                                <a:lnTo>
                                  <a:pt x="2085975" y="830275"/>
                                </a:lnTo>
                                <a:close/>
                              </a:path>
                              <a:path w="3514725" h="838835">
                                <a:moveTo>
                                  <a:pt x="2085975" y="1600"/>
                                </a:moveTo>
                                <a:lnTo>
                                  <a:pt x="2084387" y="0"/>
                                </a:lnTo>
                                <a:lnTo>
                                  <a:pt x="2078037" y="0"/>
                                </a:lnTo>
                                <a:lnTo>
                                  <a:pt x="2076450" y="1600"/>
                                </a:lnTo>
                                <a:lnTo>
                                  <a:pt x="2076450" y="7937"/>
                                </a:lnTo>
                                <a:lnTo>
                                  <a:pt x="2078037" y="9525"/>
                                </a:lnTo>
                                <a:lnTo>
                                  <a:pt x="2084387" y="9525"/>
                                </a:lnTo>
                                <a:lnTo>
                                  <a:pt x="2085975" y="7937"/>
                                </a:lnTo>
                                <a:lnTo>
                                  <a:pt x="2085975" y="1600"/>
                                </a:lnTo>
                                <a:close/>
                              </a:path>
                              <a:path w="3514725" h="838835">
                                <a:moveTo>
                                  <a:pt x="2105025" y="830275"/>
                                </a:moveTo>
                                <a:lnTo>
                                  <a:pt x="2103437" y="828687"/>
                                </a:lnTo>
                                <a:lnTo>
                                  <a:pt x="2097087" y="828687"/>
                                </a:lnTo>
                                <a:lnTo>
                                  <a:pt x="2095500" y="830275"/>
                                </a:lnTo>
                                <a:lnTo>
                                  <a:pt x="2095500" y="836612"/>
                                </a:lnTo>
                                <a:lnTo>
                                  <a:pt x="2097087" y="838212"/>
                                </a:lnTo>
                                <a:lnTo>
                                  <a:pt x="2103437" y="838212"/>
                                </a:lnTo>
                                <a:lnTo>
                                  <a:pt x="2105025" y="836612"/>
                                </a:lnTo>
                                <a:lnTo>
                                  <a:pt x="2105025" y="830275"/>
                                </a:lnTo>
                                <a:close/>
                              </a:path>
                              <a:path w="3514725" h="838835">
                                <a:moveTo>
                                  <a:pt x="2105025" y="1600"/>
                                </a:moveTo>
                                <a:lnTo>
                                  <a:pt x="2103437" y="0"/>
                                </a:lnTo>
                                <a:lnTo>
                                  <a:pt x="2097087" y="0"/>
                                </a:lnTo>
                                <a:lnTo>
                                  <a:pt x="2095500" y="1600"/>
                                </a:lnTo>
                                <a:lnTo>
                                  <a:pt x="2095500" y="7937"/>
                                </a:lnTo>
                                <a:lnTo>
                                  <a:pt x="2097087" y="9525"/>
                                </a:lnTo>
                                <a:lnTo>
                                  <a:pt x="2103437" y="9525"/>
                                </a:lnTo>
                                <a:lnTo>
                                  <a:pt x="2105025" y="7937"/>
                                </a:lnTo>
                                <a:lnTo>
                                  <a:pt x="2105025" y="1600"/>
                                </a:lnTo>
                                <a:close/>
                              </a:path>
                              <a:path w="3514725" h="838835">
                                <a:moveTo>
                                  <a:pt x="2124075" y="830275"/>
                                </a:moveTo>
                                <a:lnTo>
                                  <a:pt x="2122487" y="828687"/>
                                </a:lnTo>
                                <a:lnTo>
                                  <a:pt x="2116137" y="828687"/>
                                </a:lnTo>
                                <a:lnTo>
                                  <a:pt x="2114550" y="830275"/>
                                </a:lnTo>
                                <a:lnTo>
                                  <a:pt x="2114550" y="836612"/>
                                </a:lnTo>
                                <a:lnTo>
                                  <a:pt x="2116137" y="838212"/>
                                </a:lnTo>
                                <a:lnTo>
                                  <a:pt x="2122487" y="838212"/>
                                </a:lnTo>
                                <a:lnTo>
                                  <a:pt x="2124075" y="836612"/>
                                </a:lnTo>
                                <a:lnTo>
                                  <a:pt x="2124075" y="830275"/>
                                </a:lnTo>
                                <a:close/>
                              </a:path>
                              <a:path w="3514725" h="838835">
                                <a:moveTo>
                                  <a:pt x="2124075" y="1600"/>
                                </a:moveTo>
                                <a:lnTo>
                                  <a:pt x="2122487" y="0"/>
                                </a:lnTo>
                                <a:lnTo>
                                  <a:pt x="2116137" y="0"/>
                                </a:lnTo>
                                <a:lnTo>
                                  <a:pt x="2114550" y="1600"/>
                                </a:lnTo>
                                <a:lnTo>
                                  <a:pt x="2114550" y="7937"/>
                                </a:lnTo>
                                <a:lnTo>
                                  <a:pt x="2116137" y="9525"/>
                                </a:lnTo>
                                <a:lnTo>
                                  <a:pt x="2122487" y="9525"/>
                                </a:lnTo>
                                <a:lnTo>
                                  <a:pt x="2124075" y="7937"/>
                                </a:lnTo>
                                <a:lnTo>
                                  <a:pt x="2124075" y="1600"/>
                                </a:lnTo>
                                <a:close/>
                              </a:path>
                              <a:path w="3514725" h="838835">
                                <a:moveTo>
                                  <a:pt x="2143125" y="830275"/>
                                </a:moveTo>
                                <a:lnTo>
                                  <a:pt x="2141537" y="828687"/>
                                </a:lnTo>
                                <a:lnTo>
                                  <a:pt x="2135187" y="828687"/>
                                </a:lnTo>
                                <a:lnTo>
                                  <a:pt x="2133600" y="830275"/>
                                </a:lnTo>
                                <a:lnTo>
                                  <a:pt x="2133600" y="836612"/>
                                </a:lnTo>
                                <a:lnTo>
                                  <a:pt x="2135187" y="838212"/>
                                </a:lnTo>
                                <a:lnTo>
                                  <a:pt x="2141537" y="838212"/>
                                </a:lnTo>
                                <a:lnTo>
                                  <a:pt x="2143125" y="836612"/>
                                </a:lnTo>
                                <a:lnTo>
                                  <a:pt x="2143125" y="830275"/>
                                </a:lnTo>
                                <a:close/>
                              </a:path>
                              <a:path w="3514725" h="838835">
                                <a:moveTo>
                                  <a:pt x="2143125" y="1600"/>
                                </a:moveTo>
                                <a:lnTo>
                                  <a:pt x="2141537" y="0"/>
                                </a:lnTo>
                                <a:lnTo>
                                  <a:pt x="2135187" y="0"/>
                                </a:lnTo>
                                <a:lnTo>
                                  <a:pt x="2133600" y="1600"/>
                                </a:lnTo>
                                <a:lnTo>
                                  <a:pt x="2133600" y="7937"/>
                                </a:lnTo>
                                <a:lnTo>
                                  <a:pt x="2135187" y="9525"/>
                                </a:lnTo>
                                <a:lnTo>
                                  <a:pt x="2141537" y="9525"/>
                                </a:lnTo>
                                <a:lnTo>
                                  <a:pt x="2143125" y="7937"/>
                                </a:lnTo>
                                <a:lnTo>
                                  <a:pt x="2143125" y="1600"/>
                                </a:lnTo>
                                <a:close/>
                              </a:path>
                              <a:path w="3514725" h="838835">
                                <a:moveTo>
                                  <a:pt x="2162175" y="830275"/>
                                </a:moveTo>
                                <a:lnTo>
                                  <a:pt x="2160587" y="828687"/>
                                </a:lnTo>
                                <a:lnTo>
                                  <a:pt x="2154237" y="828687"/>
                                </a:lnTo>
                                <a:lnTo>
                                  <a:pt x="2152650" y="830275"/>
                                </a:lnTo>
                                <a:lnTo>
                                  <a:pt x="2152650" y="836612"/>
                                </a:lnTo>
                                <a:lnTo>
                                  <a:pt x="2154237" y="838212"/>
                                </a:lnTo>
                                <a:lnTo>
                                  <a:pt x="2160587" y="838212"/>
                                </a:lnTo>
                                <a:lnTo>
                                  <a:pt x="2162175" y="836612"/>
                                </a:lnTo>
                                <a:lnTo>
                                  <a:pt x="2162175" y="830275"/>
                                </a:lnTo>
                                <a:close/>
                              </a:path>
                              <a:path w="3514725" h="838835">
                                <a:moveTo>
                                  <a:pt x="2162175" y="1600"/>
                                </a:moveTo>
                                <a:lnTo>
                                  <a:pt x="2160587" y="0"/>
                                </a:lnTo>
                                <a:lnTo>
                                  <a:pt x="2154237" y="0"/>
                                </a:lnTo>
                                <a:lnTo>
                                  <a:pt x="2152650" y="1600"/>
                                </a:lnTo>
                                <a:lnTo>
                                  <a:pt x="2152650" y="7937"/>
                                </a:lnTo>
                                <a:lnTo>
                                  <a:pt x="2154237" y="9525"/>
                                </a:lnTo>
                                <a:lnTo>
                                  <a:pt x="2160587" y="9525"/>
                                </a:lnTo>
                                <a:lnTo>
                                  <a:pt x="2162175" y="7937"/>
                                </a:lnTo>
                                <a:lnTo>
                                  <a:pt x="2162175" y="1600"/>
                                </a:lnTo>
                                <a:close/>
                              </a:path>
                              <a:path w="3514725" h="838835">
                                <a:moveTo>
                                  <a:pt x="2181225" y="830275"/>
                                </a:moveTo>
                                <a:lnTo>
                                  <a:pt x="2179637" y="828687"/>
                                </a:lnTo>
                                <a:lnTo>
                                  <a:pt x="2173287" y="828687"/>
                                </a:lnTo>
                                <a:lnTo>
                                  <a:pt x="2171700" y="830275"/>
                                </a:lnTo>
                                <a:lnTo>
                                  <a:pt x="2171700" y="836612"/>
                                </a:lnTo>
                                <a:lnTo>
                                  <a:pt x="2173287" y="838212"/>
                                </a:lnTo>
                                <a:lnTo>
                                  <a:pt x="2179637" y="838212"/>
                                </a:lnTo>
                                <a:lnTo>
                                  <a:pt x="2181225" y="836612"/>
                                </a:lnTo>
                                <a:lnTo>
                                  <a:pt x="2181225" y="830275"/>
                                </a:lnTo>
                                <a:close/>
                              </a:path>
                              <a:path w="3514725" h="838835">
                                <a:moveTo>
                                  <a:pt x="2181225" y="1600"/>
                                </a:moveTo>
                                <a:lnTo>
                                  <a:pt x="2179637" y="0"/>
                                </a:lnTo>
                                <a:lnTo>
                                  <a:pt x="2173287" y="0"/>
                                </a:lnTo>
                                <a:lnTo>
                                  <a:pt x="2171700" y="1600"/>
                                </a:lnTo>
                                <a:lnTo>
                                  <a:pt x="2171700" y="7937"/>
                                </a:lnTo>
                                <a:lnTo>
                                  <a:pt x="2173287" y="9525"/>
                                </a:lnTo>
                                <a:lnTo>
                                  <a:pt x="2179637" y="9525"/>
                                </a:lnTo>
                                <a:lnTo>
                                  <a:pt x="2181225" y="7937"/>
                                </a:lnTo>
                                <a:lnTo>
                                  <a:pt x="2181225" y="1600"/>
                                </a:lnTo>
                                <a:close/>
                              </a:path>
                              <a:path w="3514725" h="838835">
                                <a:moveTo>
                                  <a:pt x="2200275" y="830275"/>
                                </a:moveTo>
                                <a:lnTo>
                                  <a:pt x="2198687" y="828687"/>
                                </a:lnTo>
                                <a:lnTo>
                                  <a:pt x="2192337" y="828687"/>
                                </a:lnTo>
                                <a:lnTo>
                                  <a:pt x="2190750" y="830275"/>
                                </a:lnTo>
                                <a:lnTo>
                                  <a:pt x="2190750" y="836612"/>
                                </a:lnTo>
                                <a:lnTo>
                                  <a:pt x="2192337" y="838212"/>
                                </a:lnTo>
                                <a:lnTo>
                                  <a:pt x="2198687" y="838212"/>
                                </a:lnTo>
                                <a:lnTo>
                                  <a:pt x="2200275" y="836612"/>
                                </a:lnTo>
                                <a:lnTo>
                                  <a:pt x="2200275" y="830275"/>
                                </a:lnTo>
                                <a:close/>
                              </a:path>
                              <a:path w="3514725" h="838835">
                                <a:moveTo>
                                  <a:pt x="2200275" y="1600"/>
                                </a:moveTo>
                                <a:lnTo>
                                  <a:pt x="2198687" y="0"/>
                                </a:lnTo>
                                <a:lnTo>
                                  <a:pt x="2192337" y="0"/>
                                </a:lnTo>
                                <a:lnTo>
                                  <a:pt x="2190750" y="1600"/>
                                </a:lnTo>
                                <a:lnTo>
                                  <a:pt x="2190750" y="7937"/>
                                </a:lnTo>
                                <a:lnTo>
                                  <a:pt x="2192337" y="9525"/>
                                </a:lnTo>
                                <a:lnTo>
                                  <a:pt x="2198687" y="9525"/>
                                </a:lnTo>
                                <a:lnTo>
                                  <a:pt x="2200275" y="7937"/>
                                </a:lnTo>
                                <a:lnTo>
                                  <a:pt x="2200275" y="1600"/>
                                </a:lnTo>
                                <a:close/>
                              </a:path>
                              <a:path w="3514725" h="838835">
                                <a:moveTo>
                                  <a:pt x="2219325" y="830275"/>
                                </a:moveTo>
                                <a:lnTo>
                                  <a:pt x="2217737" y="828687"/>
                                </a:lnTo>
                                <a:lnTo>
                                  <a:pt x="2211387" y="828687"/>
                                </a:lnTo>
                                <a:lnTo>
                                  <a:pt x="2209800" y="830275"/>
                                </a:lnTo>
                                <a:lnTo>
                                  <a:pt x="2209800" y="836612"/>
                                </a:lnTo>
                                <a:lnTo>
                                  <a:pt x="2211387" y="838212"/>
                                </a:lnTo>
                                <a:lnTo>
                                  <a:pt x="2217737" y="838212"/>
                                </a:lnTo>
                                <a:lnTo>
                                  <a:pt x="2219325" y="836612"/>
                                </a:lnTo>
                                <a:lnTo>
                                  <a:pt x="2219325" y="830275"/>
                                </a:lnTo>
                                <a:close/>
                              </a:path>
                              <a:path w="3514725" h="838835">
                                <a:moveTo>
                                  <a:pt x="2219325" y="1600"/>
                                </a:moveTo>
                                <a:lnTo>
                                  <a:pt x="2217737" y="0"/>
                                </a:lnTo>
                                <a:lnTo>
                                  <a:pt x="2211387" y="0"/>
                                </a:lnTo>
                                <a:lnTo>
                                  <a:pt x="2209800" y="1600"/>
                                </a:lnTo>
                                <a:lnTo>
                                  <a:pt x="2209800" y="7937"/>
                                </a:lnTo>
                                <a:lnTo>
                                  <a:pt x="2211387" y="9525"/>
                                </a:lnTo>
                                <a:lnTo>
                                  <a:pt x="2217737" y="9525"/>
                                </a:lnTo>
                                <a:lnTo>
                                  <a:pt x="2219325" y="7937"/>
                                </a:lnTo>
                                <a:lnTo>
                                  <a:pt x="2219325" y="1600"/>
                                </a:lnTo>
                                <a:close/>
                              </a:path>
                              <a:path w="3514725" h="838835">
                                <a:moveTo>
                                  <a:pt x="2238375" y="830275"/>
                                </a:moveTo>
                                <a:lnTo>
                                  <a:pt x="2236787" y="828687"/>
                                </a:lnTo>
                                <a:lnTo>
                                  <a:pt x="2230437" y="828687"/>
                                </a:lnTo>
                                <a:lnTo>
                                  <a:pt x="2228850" y="830275"/>
                                </a:lnTo>
                                <a:lnTo>
                                  <a:pt x="2228850" y="836612"/>
                                </a:lnTo>
                                <a:lnTo>
                                  <a:pt x="2230437" y="838212"/>
                                </a:lnTo>
                                <a:lnTo>
                                  <a:pt x="2236787" y="838212"/>
                                </a:lnTo>
                                <a:lnTo>
                                  <a:pt x="2238375" y="836612"/>
                                </a:lnTo>
                                <a:lnTo>
                                  <a:pt x="2238375" y="830275"/>
                                </a:lnTo>
                                <a:close/>
                              </a:path>
                              <a:path w="3514725" h="838835">
                                <a:moveTo>
                                  <a:pt x="2238375" y="1600"/>
                                </a:moveTo>
                                <a:lnTo>
                                  <a:pt x="2236787" y="0"/>
                                </a:lnTo>
                                <a:lnTo>
                                  <a:pt x="2230437" y="0"/>
                                </a:lnTo>
                                <a:lnTo>
                                  <a:pt x="2228850" y="1600"/>
                                </a:lnTo>
                                <a:lnTo>
                                  <a:pt x="2228850" y="7937"/>
                                </a:lnTo>
                                <a:lnTo>
                                  <a:pt x="2230437" y="9525"/>
                                </a:lnTo>
                                <a:lnTo>
                                  <a:pt x="2236787" y="9525"/>
                                </a:lnTo>
                                <a:lnTo>
                                  <a:pt x="2238375" y="7937"/>
                                </a:lnTo>
                                <a:lnTo>
                                  <a:pt x="2238375" y="1600"/>
                                </a:lnTo>
                                <a:close/>
                              </a:path>
                              <a:path w="3514725" h="838835">
                                <a:moveTo>
                                  <a:pt x="2257425" y="830275"/>
                                </a:moveTo>
                                <a:lnTo>
                                  <a:pt x="2255837" y="828687"/>
                                </a:lnTo>
                                <a:lnTo>
                                  <a:pt x="2249487" y="828687"/>
                                </a:lnTo>
                                <a:lnTo>
                                  <a:pt x="2247900" y="830275"/>
                                </a:lnTo>
                                <a:lnTo>
                                  <a:pt x="2247900" y="836612"/>
                                </a:lnTo>
                                <a:lnTo>
                                  <a:pt x="2249487" y="838212"/>
                                </a:lnTo>
                                <a:lnTo>
                                  <a:pt x="2255837" y="838212"/>
                                </a:lnTo>
                                <a:lnTo>
                                  <a:pt x="2257425" y="836612"/>
                                </a:lnTo>
                                <a:lnTo>
                                  <a:pt x="2257425" y="830275"/>
                                </a:lnTo>
                                <a:close/>
                              </a:path>
                              <a:path w="3514725" h="838835">
                                <a:moveTo>
                                  <a:pt x="2257425" y="1600"/>
                                </a:moveTo>
                                <a:lnTo>
                                  <a:pt x="2255837" y="0"/>
                                </a:lnTo>
                                <a:lnTo>
                                  <a:pt x="2249487" y="0"/>
                                </a:lnTo>
                                <a:lnTo>
                                  <a:pt x="2247900" y="1600"/>
                                </a:lnTo>
                                <a:lnTo>
                                  <a:pt x="2247900" y="7937"/>
                                </a:lnTo>
                                <a:lnTo>
                                  <a:pt x="2249487" y="9525"/>
                                </a:lnTo>
                                <a:lnTo>
                                  <a:pt x="2255837" y="9525"/>
                                </a:lnTo>
                                <a:lnTo>
                                  <a:pt x="2257425" y="7937"/>
                                </a:lnTo>
                                <a:lnTo>
                                  <a:pt x="2257425" y="1600"/>
                                </a:lnTo>
                                <a:close/>
                              </a:path>
                              <a:path w="3514725" h="838835">
                                <a:moveTo>
                                  <a:pt x="2276475" y="830275"/>
                                </a:moveTo>
                                <a:lnTo>
                                  <a:pt x="2274887" y="828687"/>
                                </a:lnTo>
                                <a:lnTo>
                                  <a:pt x="2268537" y="828687"/>
                                </a:lnTo>
                                <a:lnTo>
                                  <a:pt x="2266950" y="830275"/>
                                </a:lnTo>
                                <a:lnTo>
                                  <a:pt x="2266950" y="836612"/>
                                </a:lnTo>
                                <a:lnTo>
                                  <a:pt x="2268537" y="838212"/>
                                </a:lnTo>
                                <a:lnTo>
                                  <a:pt x="2274887" y="838212"/>
                                </a:lnTo>
                                <a:lnTo>
                                  <a:pt x="2276475" y="836612"/>
                                </a:lnTo>
                                <a:lnTo>
                                  <a:pt x="2276475" y="830275"/>
                                </a:lnTo>
                                <a:close/>
                              </a:path>
                              <a:path w="3514725" h="838835">
                                <a:moveTo>
                                  <a:pt x="2276475" y="1600"/>
                                </a:moveTo>
                                <a:lnTo>
                                  <a:pt x="2274887" y="0"/>
                                </a:lnTo>
                                <a:lnTo>
                                  <a:pt x="2268537" y="0"/>
                                </a:lnTo>
                                <a:lnTo>
                                  <a:pt x="2266950" y="1600"/>
                                </a:lnTo>
                                <a:lnTo>
                                  <a:pt x="2266950" y="7937"/>
                                </a:lnTo>
                                <a:lnTo>
                                  <a:pt x="2268537" y="9525"/>
                                </a:lnTo>
                                <a:lnTo>
                                  <a:pt x="2274887" y="9525"/>
                                </a:lnTo>
                                <a:lnTo>
                                  <a:pt x="2276475" y="7937"/>
                                </a:lnTo>
                                <a:lnTo>
                                  <a:pt x="2276475" y="1600"/>
                                </a:lnTo>
                                <a:close/>
                              </a:path>
                              <a:path w="3514725" h="838835">
                                <a:moveTo>
                                  <a:pt x="2295525" y="830275"/>
                                </a:moveTo>
                                <a:lnTo>
                                  <a:pt x="2293937" y="828687"/>
                                </a:lnTo>
                                <a:lnTo>
                                  <a:pt x="2287587" y="828687"/>
                                </a:lnTo>
                                <a:lnTo>
                                  <a:pt x="2286000" y="830275"/>
                                </a:lnTo>
                                <a:lnTo>
                                  <a:pt x="2286000" y="836612"/>
                                </a:lnTo>
                                <a:lnTo>
                                  <a:pt x="2287587" y="838212"/>
                                </a:lnTo>
                                <a:lnTo>
                                  <a:pt x="2293937" y="838212"/>
                                </a:lnTo>
                                <a:lnTo>
                                  <a:pt x="2295525" y="836612"/>
                                </a:lnTo>
                                <a:lnTo>
                                  <a:pt x="2295525" y="830275"/>
                                </a:lnTo>
                                <a:close/>
                              </a:path>
                              <a:path w="3514725" h="838835">
                                <a:moveTo>
                                  <a:pt x="2295525" y="1600"/>
                                </a:moveTo>
                                <a:lnTo>
                                  <a:pt x="2293937" y="0"/>
                                </a:lnTo>
                                <a:lnTo>
                                  <a:pt x="2287587" y="0"/>
                                </a:lnTo>
                                <a:lnTo>
                                  <a:pt x="2286000" y="1600"/>
                                </a:lnTo>
                                <a:lnTo>
                                  <a:pt x="2286000" y="7937"/>
                                </a:lnTo>
                                <a:lnTo>
                                  <a:pt x="2287587" y="9525"/>
                                </a:lnTo>
                                <a:lnTo>
                                  <a:pt x="2293937" y="9525"/>
                                </a:lnTo>
                                <a:lnTo>
                                  <a:pt x="2295525" y="7937"/>
                                </a:lnTo>
                                <a:lnTo>
                                  <a:pt x="2295525" y="1600"/>
                                </a:lnTo>
                                <a:close/>
                              </a:path>
                              <a:path w="3514725" h="838835">
                                <a:moveTo>
                                  <a:pt x="2314575" y="830275"/>
                                </a:moveTo>
                                <a:lnTo>
                                  <a:pt x="2312987" y="828687"/>
                                </a:lnTo>
                                <a:lnTo>
                                  <a:pt x="2306637" y="828687"/>
                                </a:lnTo>
                                <a:lnTo>
                                  <a:pt x="2305050" y="830275"/>
                                </a:lnTo>
                                <a:lnTo>
                                  <a:pt x="2305050" y="836612"/>
                                </a:lnTo>
                                <a:lnTo>
                                  <a:pt x="2306637" y="838212"/>
                                </a:lnTo>
                                <a:lnTo>
                                  <a:pt x="2312987" y="838212"/>
                                </a:lnTo>
                                <a:lnTo>
                                  <a:pt x="2314575" y="836612"/>
                                </a:lnTo>
                                <a:lnTo>
                                  <a:pt x="2314575" y="830275"/>
                                </a:lnTo>
                                <a:close/>
                              </a:path>
                              <a:path w="3514725" h="838835">
                                <a:moveTo>
                                  <a:pt x="2314575" y="1600"/>
                                </a:moveTo>
                                <a:lnTo>
                                  <a:pt x="2312987" y="0"/>
                                </a:lnTo>
                                <a:lnTo>
                                  <a:pt x="2306637" y="0"/>
                                </a:lnTo>
                                <a:lnTo>
                                  <a:pt x="2305050" y="1600"/>
                                </a:lnTo>
                                <a:lnTo>
                                  <a:pt x="2305050" y="7937"/>
                                </a:lnTo>
                                <a:lnTo>
                                  <a:pt x="2306637" y="9525"/>
                                </a:lnTo>
                                <a:lnTo>
                                  <a:pt x="2312987" y="9525"/>
                                </a:lnTo>
                                <a:lnTo>
                                  <a:pt x="2314575" y="7937"/>
                                </a:lnTo>
                                <a:lnTo>
                                  <a:pt x="2314575" y="1600"/>
                                </a:lnTo>
                                <a:close/>
                              </a:path>
                              <a:path w="3514725" h="838835">
                                <a:moveTo>
                                  <a:pt x="2333625" y="830275"/>
                                </a:moveTo>
                                <a:lnTo>
                                  <a:pt x="2332037" y="828687"/>
                                </a:lnTo>
                                <a:lnTo>
                                  <a:pt x="2325687" y="828687"/>
                                </a:lnTo>
                                <a:lnTo>
                                  <a:pt x="2324100" y="830275"/>
                                </a:lnTo>
                                <a:lnTo>
                                  <a:pt x="2324100" y="836612"/>
                                </a:lnTo>
                                <a:lnTo>
                                  <a:pt x="2325687" y="838212"/>
                                </a:lnTo>
                                <a:lnTo>
                                  <a:pt x="2332037" y="838212"/>
                                </a:lnTo>
                                <a:lnTo>
                                  <a:pt x="2333625" y="836612"/>
                                </a:lnTo>
                                <a:lnTo>
                                  <a:pt x="2333625" y="830275"/>
                                </a:lnTo>
                                <a:close/>
                              </a:path>
                              <a:path w="3514725" h="838835">
                                <a:moveTo>
                                  <a:pt x="2333625" y="1600"/>
                                </a:moveTo>
                                <a:lnTo>
                                  <a:pt x="2332037" y="0"/>
                                </a:lnTo>
                                <a:lnTo>
                                  <a:pt x="2325687" y="0"/>
                                </a:lnTo>
                                <a:lnTo>
                                  <a:pt x="2324100" y="1600"/>
                                </a:lnTo>
                                <a:lnTo>
                                  <a:pt x="2324100" y="7937"/>
                                </a:lnTo>
                                <a:lnTo>
                                  <a:pt x="2325687" y="9525"/>
                                </a:lnTo>
                                <a:lnTo>
                                  <a:pt x="2332037" y="9525"/>
                                </a:lnTo>
                                <a:lnTo>
                                  <a:pt x="2333625" y="7937"/>
                                </a:lnTo>
                                <a:lnTo>
                                  <a:pt x="2333625" y="1600"/>
                                </a:lnTo>
                                <a:close/>
                              </a:path>
                              <a:path w="3514725" h="838835">
                                <a:moveTo>
                                  <a:pt x="2352675" y="830275"/>
                                </a:moveTo>
                                <a:lnTo>
                                  <a:pt x="2351087" y="828687"/>
                                </a:lnTo>
                                <a:lnTo>
                                  <a:pt x="2344737" y="828687"/>
                                </a:lnTo>
                                <a:lnTo>
                                  <a:pt x="2343150" y="830275"/>
                                </a:lnTo>
                                <a:lnTo>
                                  <a:pt x="2343150" y="836612"/>
                                </a:lnTo>
                                <a:lnTo>
                                  <a:pt x="2344737" y="838212"/>
                                </a:lnTo>
                                <a:lnTo>
                                  <a:pt x="2351087" y="838212"/>
                                </a:lnTo>
                                <a:lnTo>
                                  <a:pt x="2352675" y="836612"/>
                                </a:lnTo>
                                <a:lnTo>
                                  <a:pt x="2352675" y="830275"/>
                                </a:lnTo>
                                <a:close/>
                              </a:path>
                              <a:path w="3514725" h="838835">
                                <a:moveTo>
                                  <a:pt x="2352675" y="1600"/>
                                </a:moveTo>
                                <a:lnTo>
                                  <a:pt x="2351087" y="0"/>
                                </a:lnTo>
                                <a:lnTo>
                                  <a:pt x="2344737" y="0"/>
                                </a:lnTo>
                                <a:lnTo>
                                  <a:pt x="2343150" y="1600"/>
                                </a:lnTo>
                                <a:lnTo>
                                  <a:pt x="2343150" y="7937"/>
                                </a:lnTo>
                                <a:lnTo>
                                  <a:pt x="2344737" y="9525"/>
                                </a:lnTo>
                                <a:lnTo>
                                  <a:pt x="2351087" y="9525"/>
                                </a:lnTo>
                                <a:lnTo>
                                  <a:pt x="2352675" y="7937"/>
                                </a:lnTo>
                                <a:lnTo>
                                  <a:pt x="2352675" y="1600"/>
                                </a:lnTo>
                                <a:close/>
                              </a:path>
                              <a:path w="3514725" h="838835">
                                <a:moveTo>
                                  <a:pt x="2371725" y="830275"/>
                                </a:moveTo>
                                <a:lnTo>
                                  <a:pt x="2370137" y="828687"/>
                                </a:lnTo>
                                <a:lnTo>
                                  <a:pt x="2363787" y="828687"/>
                                </a:lnTo>
                                <a:lnTo>
                                  <a:pt x="2362200" y="830275"/>
                                </a:lnTo>
                                <a:lnTo>
                                  <a:pt x="2362200" y="836612"/>
                                </a:lnTo>
                                <a:lnTo>
                                  <a:pt x="2363787" y="838212"/>
                                </a:lnTo>
                                <a:lnTo>
                                  <a:pt x="2370137" y="838212"/>
                                </a:lnTo>
                                <a:lnTo>
                                  <a:pt x="2371725" y="836612"/>
                                </a:lnTo>
                                <a:lnTo>
                                  <a:pt x="2371725" y="830275"/>
                                </a:lnTo>
                                <a:close/>
                              </a:path>
                              <a:path w="3514725" h="838835">
                                <a:moveTo>
                                  <a:pt x="2371725" y="1600"/>
                                </a:moveTo>
                                <a:lnTo>
                                  <a:pt x="2370137" y="0"/>
                                </a:lnTo>
                                <a:lnTo>
                                  <a:pt x="2363787" y="0"/>
                                </a:lnTo>
                                <a:lnTo>
                                  <a:pt x="2362200" y="1600"/>
                                </a:lnTo>
                                <a:lnTo>
                                  <a:pt x="2362200" y="7937"/>
                                </a:lnTo>
                                <a:lnTo>
                                  <a:pt x="2363787" y="9525"/>
                                </a:lnTo>
                                <a:lnTo>
                                  <a:pt x="2370137" y="9525"/>
                                </a:lnTo>
                                <a:lnTo>
                                  <a:pt x="2371725" y="7937"/>
                                </a:lnTo>
                                <a:lnTo>
                                  <a:pt x="2371725" y="1600"/>
                                </a:lnTo>
                                <a:close/>
                              </a:path>
                              <a:path w="3514725" h="838835">
                                <a:moveTo>
                                  <a:pt x="2390775" y="830275"/>
                                </a:moveTo>
                                <a:lnTo>
                                  <a:pt x="2389187" y="828687"/>
                                </a:lnTo>
                                <a:lnTo>
                                  <a:pt x="2382837" y="828687"/>
                                </a:lnTo>
                                <a:lnTo>
                                  <a:pt x="2381250" y="830275"/>
                                </a:lnTo>
                                <a:lnTo>
                                  <a:pt x="2381250" y="836612"/>
                                </a:lnTo>
                                <a:lnTo>
                                  <a:pt x="2382837" y="838212"/>
                                </a:lnTo>
                                <a:lnTo>
                                  <a:pt x="2389187" y="838212"/>
                                </a:lnTo>
                                <a:lnTo>
                                  <a:pt x="2390775" y="836612"/>
                                </a:lnTo>
                                <a:lnTo>
                                  <a:pt x="2390775" y="830275"/>
                                </a:lnTo>
                                <a:close/>
                              </a:path>
                              <a:path w="3514725" h="838835">
                                <a:moveTo>
                                  <a:pt x="2390775" y="1600"/>
                                </a:moveTo>
                                <a:lnTo>
                                  <a:pt x="2389187" y="0"/>
                                </a:lnTo>
                                <a:lnTo>
                                  <a:pt x="2382837" y="0"/>
                                </a:lnTo>
                                <a:lnTo>
                                  <a:pt x="2381250" y="1600"/>
                                </a:lnTo>
                                <a:lnTo>
                                  <a:pt x="2381250" y="7937"/>
                                </a:lnTo>
                                <a:lnTo>
                                  <a:pt x="2382837" y="9525"/>
                                </a:lnTo>
                                <a:lnTo>
                                  <a:pt x="2389187" y="9525"/>
                                </a:lnTo>
                                <a:lnTo>
                                  <a:pt x="2390775" y="7937"/>
                                </a:lnTo>
                                <a:lnTo>
                                  <a:pt x="2390775" y="1600"/>
                                </a:lnTo>
                                <a:close/>
                              </a:path>
                              <a:path w="3514725" h="838835">
                                <a:moveTo>
                                  <a:pt x="2409825" y="830275"/>
                                </a:moveTo>
                                <a:lnTo>
                                  <a:pt x="2408237" y="828687"/>
                                </a:lnTo>
                                <a:lnTo>
                                  <a:pt x="2401887" y="828687"/>
                                </a:lnTo>
                                <a:lnTo>
                                  <a:pt x="2400300" y="830275"/>
                                </a:lnTo>
                                <a:lnTo>
                                  <a:pt x="2400300" y="836612"/>
                                </a:lnTo>
                                <a:lnTo>
                                  <a:pt x="2401887" y="838212"/>
                                </a:lnTo>
                                <a:lnTo>
                                  <a:pt x="2408237" y="838212"/>
                                </a:lnTo>
                                <a:lnTo>
                                  <a:pt x="2409825" y="836612"/>
                                </a:lnTo>
                                <a:lnTo>
                                  <a:pt x="2409825" y="830275"/>
                                </a:lnTo>
                                <a:close/>
                              </a:path>
                              <a:path w="3514725" h="838835">
                                <a:moveTo>
                                  <a:pt x="2409825" y="1600"/>
                                </a:moveTo>
                                <a:lnTo>
                                  <a:pt x="2408237" y="0"/>
                                </a:lnTo>
                                <a:lnTo>
                                  <a:pt x="2401887" y="0"/>
                                </a:lnTo>
                                <a:lnTo>
                                  <a:pt x="2400300" y="1600"/>
                                </a:lnTo>
                                <a:lnTo>
                                  <a:pt x="2400300" y="7937"/>
                                </a:lnTo>
                                <a:lnTo>
                                  <a:pt x="2401887" y="9525"/>
                                </a:lnTo>
                                <a:lnTo>
                                  <a:pt x="2408237" y="9525"/>
                                </a:lnTo>
                                <a:lnTo>
                                  <a:pt x="2409825" y="7937"/>
                                </a:lnTo>
                                <a:lnTo>
                                  <a:pt x="2409825" y="1600"/>
                                </a:lnTo>
                                <a:close/>
                              </a:path>
                              <a:path w="3514725" h="838835">
                                <a:moveTo>
                                  <a:pt x="2428875" y="830275"/>
                                </a:moveTo>
                                <a:lnTo>
                                  <a:pt x="2427287" y="828687"/>
                                </a:lnTo>
                                <a:lnTo>
                                  <a:pt x="2420937" y="828687"/>
                                </a:lnTo>
                                <a:lnTo>
                                  <a:pt x="2419350" y="830275"/>
                                </a:lnTo>
                                <a:lnTo>
                                  <a:pt x="2419350" y="836612"/>
                                </a:lnTo>
                                <a:lnTo>
                                  <a:pt x="2420937" y="838212"/>
                                </a:lnTo>
                                <a:lnTo>
                                  <a:pt x="2427287" y="838212"/>
                                </a:lnTo>
                                <a:lnTo>
                                  <a:pt x="2428875" y="836612"/>
                                </a:lnTo>
                                <a:lnTo>
                                  <a:pt x="2428875" y="830275"/>
                                </a:lnTo>
                                <a:close/>
                              </a:path>
                              <a:path w="3514725" h="838835">
                                <a:moveTo>
                                  <a:pt x="2428875" y="1600"/>
                                </a:moveTo>
                                <a:lnTo>
                                  <a:pt x="2427287" y="0"/>
                                </a:lnTo>
                                <a:lnTo>
                                  <a:pt x="2420937" y="0"/>
                                </a:lnTo>
                                <a:lnTo>
                                  <a:pt x="2419350" y="1600"/>
                                </a:lnTo>
                                <a:lnTo>
                                  <a:pt x="2419350" y="7937"/>
                                </a:lnTo>
                                <a:lnTo>
                                  <a:pt x="2420937" y="9525"/>
                                </a:lnTo>
                                <a:lnTo>
                                  <a:pt x="2427287" y="9525"/>
                                </a:lnTo>
                                <a:lnTo>
                                  <a:pt x="2428875" y="7937"/>
                                </a:lnTo>
                                <a:lnTo>
                                  <a:pt x="2428875" y="1600"/>
                                </a:lnTo>
                                <a:close/>
                              </a:path>
                              <a:path w="3514725" h="838835">
                                <a:moveTo>
                                  <a:pt x="2447925" y="830275"/>
                                </a:moveTo>
                                <a:lnTo>
                                  <a:pt x="2446337" y="828687"/>
                                </a:lnTo>
                                <a:lnTo>
                                  <a:pt x="2439987" y="828687"/>
                                </a:lnTo>
                                <a:lnTo>
                                  <a:pt x="2438400" y="830275"/>
                                </a:lnTo>
                                <a:lnTo>
                                  <a:pt x="2438400" y="836612"/>
                                </a:lnTo>
                                <a:lnTo>
                                  <a:pt x="2439987" y="838212"/>
                                </a:lnTo>
                                <a:lnTo>
                                  <a:pt x="2446337" y="838212"/>
                                </a:lnTo>
                                <a:lnTo>
                                  <a:pt x="2447925" y="836612"/>
                                </a:lnTo>
                                <a:lnTo>
                                  <a:pt x="2447925" y="830275"/>
                                </a:lnTo>
                                <a:close/>
                              </a:path>
                              <a:path w="3514725" h="838835">
                                <a:moveTo>
                                  <a:pt x="2447925" y="1600"/>
                                </a:moveTo>
                                <a:lnTo>
                                  <a:pt x="2446337" y="0"/>
                                </a:lnTo>
                                <a:lnTo>
                                  <a:pt x="2439987" y="0"/>
                                </a:lnTo>
                                <a:lnTo>
                                  <a:pt x="2438400" y="1600"/>
                                </a:lnTo>
                                <a:lnTo>
                                  <a:pt x="2438400" y="7937"/>
                                </a:lnTo>
                                <a:lnTo>
                                  <a:pt x="2439987" y="9525"/>
                                </a:lnTo>
                                <a:lnTo>
                                  <a:pt x="2446337" y="9525"/>
                                </a:lnTo>
                                <a:lnTo>
                                  <a:pt x="2447925" y="7937"/>
                                </a:lnTo>
                                <a:lnTo>
                                  <a:pt x="2447925" y="1600"/>
                                </a:lnTo>
                                <a:close/>
                              </a:path>
                              <a:path w="3514725" h="838835">
                                <a:moveTo>
                                  <a:pt x="2466975" y="830275"/>
                                </a:moveTo>
                                <a:lnTo>
                                  <a:pt x="2465387" y="828687"/>
                                </a:lnTo>
                                <a:lnTo>
                                  <a:pt x="2459037" y="828687"/>
                                </a:lnTo>
                                <a:lnTo>
                                  <a:pt x="2457450" y="830275"/>
                                </a:lnTo>
                                <a:lnTo>
                                  <a:pt x="2457450" y="836612"/>
                                </a:lnTo>
                                <a:lnTo>
                                  <a:pt x="2459037" y="838212"/>
                                </a:lnTo>
                                <a:lnTo>
                                  <a:pt x="2465387" y="838212"/>
                                </a:lnTo>
                                <a:lnTo>
                                  <a:pt x="2466975" y="836612"/>
                                </a:lnTo>
                                <a:lnTo>
                                  <a:pt x="2466975" y="830275"/>
                                </a:lnTo>
                                <a:close/>
                              </a:path>
                              <a:path w="3514725" h="838835">
                                <a:moveTo>
                                  <a:pt x="2466975" y="1600"/>
                                </a:moveTo>
                                <a:lnTo>
                                  <a:pt x="2465387" y="0"/>
                                </a:lnTo>
                                <a:lnTo>
                                  <a:pt x="2459037" y="0"/>
                                </a:lnTo>
                                <a:lnTo>
                                  <a:pt x="2457450" y="1600"/>
                                </a:lnTo>
                                <a:lnTo>
                                  <a:pt x="2457450" y="7937"/>
                                </a:lnTo>
                                <a:lnTo>
                                  <a:pt x="2459037" y="9525"/>
                                </a:lnTo>
                                <a:lnTo>
                                  <a:pt x="2465387" y="9525"/>
                                </a:lnTo>
                                <a:lnTo>
                                  <a:pt x="2466975" y="7937"/>
                                </a:lnTo>
                                <a:lnTo>
                                  <a:pt x="2466975" y="1600"/>
                                </a:lnTo>
                                <a:close/>
                              </a:path>
                              <a:path w="3514725" h="838835">
                                <a:moveTo>
                                  <a:pt x="2486025" y="830275"/>
                                </a:moveTo>
                                <a:lnTo>
                                  <a:pt x="2484437" y="828687"/>
                                </a:lnTo>
                                <a:lnTo>
                                  <a:pt x="2478087" y="828687"/>
                                </a:lnTo>
                                <a:lnTo>
                                  <a:pt x="2476500" y="830275"/>
                                </a:lnTo>
                                <a:lnTo>
                                  <a:pt x="2476500" y="836612"/>
                                </a:lnTo>
                                <a:lnTo>
                                  <a:pt x="2478087" y="838212"/>
                                </a:lnTo>
                                <a:lnTo>
                                  <a:pt x="2484437" y="838212"/>
                                </a:lnTo>
                                <a:lnTo>
                                  <a:pt x="2486025" y="836612"/>
                                </a:lnTo>
                                <a:lnTo>
                                  <a:pt x="2486025" y="830275"/>
                                </a:lnTo>
                                <a:close/>
                              </a:path>
                              <a:path w="3514725" h="838835">
                                <a:moveTo>
                                  <a:pt x="2486025" y="1600"/>
                                </a:moveTo>
                                <a:lnTo>
                                  <a:pt x="2484437" y="0"/>
                                </a:lnTo>
                                <a:lnTo>
                                  <a:pt x="2478087" y="0"/>
                                </a:lnTo>
                                <a:lnTo>
                                  <a:pt x="2476500" y="1600"/>
                                </a:lnTo>
                                <a:lnTo>
                                  <a:pt x="2476500" y="7937"/>
                                </a:lnTo>
                                <a:lnTo>
                                  <a:pt x="2478087" y="9525"/>
                                </a:lnTo>
                                <a:lnTo>
                                  <a:pt x="2484437" y="9525"/>
                                </a:lnTo>
                                <a:lnTo>
                                  <a:pt x="2486025" y="7937"/>
                                </a:lnTo>
                                <a:lnTo>
                                  <a:pt x="2486025" y="1600"/>
                                </a:lnTo>
                                <a:close/>
                              </a:path>
                              <a:path w="3514725" h="838835">
                                <a:moveTo>
                                  <a:pt x="2505075" y="830275"/>
                                </a:moveTo>
                                <a:lnTo>
                                  <a:pt x="2503487" y="828687"/>
                                </a:lnTo>
                                <a:lnTo>
                                  <a:pt x="2497137" y="828687"/>
                                </a:lnTo>
                                <a:lnTo>
                                  <a:pt x="2495550" y="830275"/>
                                </a:lnTo>
                                <a:lnTo>
                                  <a:pt x="2495550" y="836612"/>
                                </a:lnTo>
                                <a:lnTo>
                                  <a:pt x="2497137" y="838212"/>
                                </a:lnTo>
                                <a:lnTo>
                                  <a:pt x="2503487" y="838212"/>
                                </a:lnTo>
                                <a:lnTo>
                                  <a:pt x="2505075" y="836612"/>
                                </a:lnTo>
                                <a:lnTo>
                                  <a:pt x="2505075" y="830275"/>
                                </a:lnTo>
                                <a:close/>
                              </a:path>
                              <a:path w="3514725" h="838835">
                                <a:moveTo>
                                  <a:pt x="2505075" y="1600"/>
                                </a:moveTo>
                                <a:lnTo>
                                  <a:pt x="2503487" y="0"/>
                                </a:lnTo>
                                <a:lnTo>
                                  <a:pt x="2497137" y="0"/>
                                </a:lnTo>
                                <a:lnTo>
                                  <a:pt x="2495550" y="1600"/>
                                </a:lnTo>
                                <a:lnTo>
                                  <a:pt x="2495550" y="7937"/>
                                </a:lnTo>
                                <a:lnTo>
                                  <a:pt x="2497137" y="9525"/>
                                </a:lnTo>
                                <a:lnTo>
                                  <a:pt x="2503487" y="9525"/>
                                </a:lnTo>
                                <a:lnTo>
                                  <a:pt x="2505075" y="7937"/>
                                </a:lnTo>
                                <a:lnTo>
                                  <a:pt x="2505075" y="1600"/>
                                </a:lnTo>
                                <a:close/>
                              </a:path>
                              <a:path w="3514725" h="838835">
                                <a:moveTo>
                                  <a:pt x="2524125" y="830275"/>
                                </a:moveTo>
                                <a:lnTo>
                                  <a:pt x="2522537" y="828687"/>
                                </a:lnTo>
                                <a:lnTo>
                                  <a:pt x="2516187" y="828687"/>
                                </a:lnTo>
                                <a:lnTo>
                                  <a:pt x="2514600" y="830275"/>
                                </a:lnTo>
                                <a:lnTo>
                                  <a:pt x="2514600" y="836612"/>
                                </a:lnTo>
                                <a:lnTo>
                                  <a:pt x="2516187" y="838212"/>
                                </a:lnTo>
                                <a:lnTo>
                                  <a:pt x="2522537" y="838212"/>
                                </a:lnTo>
                                <a:lnTo>
                                  <a:pt x="2524125" y="836612"/>
                                </a:lnTo>
                                <a:lnTo>
                                  <a:pt x="2524125" y="830275"/>
                                </a:lnTo>
                                <a:close/>
                              </a:path>
                              <a:path w="3514725" h="838835">
                                <a:moveTo>
                                  <a:pt x="2524125" y="1600"/>
                                </a:moveTo>
                                <a:lnTo>
                                  <a:pt x="2522537" y="0"/>
                                </a:lnTo>
                                <a:lnTo>
                                  <a:pt x="2516187" y="0"/>
                                </a:lnTo>
                                <a:lnTo>
                                  <a:pt x="2514600" y="1600"/>
                                </a:lnTo>
                                <a:lnTo>
                                  <a:pt x="2514600" y="7937"/>
                                </a:lnTo>
                                <a:lnTo>
                                  <a:pt x="2516187" y="9525"/>
                                </a:lnTo>
                                <a:lnTo>
                                  <a:pt x="2522537" y="9525"/>
                                </a:lnTo>
                                <a:lnTo>
                                  <a:pt x="2524125" y="7937"/>
                                </a:lnTo>
                                <a:lnTo>
                                  <a:pt x="2524125" y="1600"/>
                                </a:lnTo>
                                <a:close/>
                              </a:path>
                              <a:path w="3514725" h="838835">
                                <a:moveTo>
                                  <a:pt x="2543175" y="830275"/>
                                </a:moveTo>
                                <a:lnTo>
                                  <a:pt x="2541587" y="828687"/>
                                </a:lnTo>
                                <a:lnTo>
                                  <a:pt x="2535237" y="828687"/>
                                </a:lnTo>
                                <a:lnTo>
                                  <a:pt x="2533650" y="830275"/>
                                </a:lnTo>
                                <a:lnTo>
                                  <a:pt x="2533650" y="836612"/>
                                </a:lnTo>
                                <a:lnTo>
                                  <a:pt x="2535237" y="838212"/>
                                </a:lnTo>
                                <a:lnTo>
                                  <a:pt x="2541587" y="838212"/>
                                </a:lnTo>
                                <a:lnTo>
                                  <a:pt x="2543175" y="836612"/>
                                </a:lnTo>
                                <a:lnTo>
                                  <a:pt x="2543175" y="830275"/>
                                </a:lnTo>
                                <a:close/>
                              </a:path>
                              <a:path w="3514725" h="838835">
                                <a:moveTo>
                                  <a:pt x="2543175" y="1600"/>
                                </a:moveTo>
                                <a:lnTo>
                                  <a:pt x="2541587" y="0"/>
                                </a:lnTo>
                                <a:lnTo>
                                  <a:pt x="2535237" y="0"/>
                                </a:lnTo>
                                <a:lnTo>
                                  <a:pt x="2533650" y="1600"/>
                                </a:lnTo>
                                <a:lnTo>
                                  <a:pt x="2533650" y="7937"/>
                                </a:lnTo>
                                <a:lnTo>
                                  <a:pt x="2535237" y="9525"/>
                                </a:lnTo>
                                <a:lnTo>
                                  <a:pt x="2541587" y="9525"/>
                                </a:lnTo>
                                <a:lnTo>
                                  <a:pt x="2543175" y="7937"/>
                                </a:lnTo>
                                <a:lnTo>
                                  <a:pt x="2543175" y="1600"/>
                                </a:lnTo>
                                <a:close/>
                              </a:path>
                              <a:path w="3514725" h="838835">
                                <a:moveTo>
                                  <a:pt x="2562225" y="830275"/>
                                </a:moveTo>
                                <a:lnTo>
                                  <a:pt x="2560637" y="828687"/>
                                </a:lnTo>
                                <a:lnTo>
                                  <a:pt x="2554287" y="828687"/>
                                </a:lnTo>
                                <a:lnTo>
                                  <a:pt x="2552700" y="830275"/>
                                </a:lnTo>
                                <a:lnTo>
                                  <a:pt x="2552700" y="836612"/>
                                </a:lnTo>
                                <a:lnTo>
                                  <a:pt x="2554287" y="838212"/>
                                </a:lnTo>
                                <a:lnTo>
                                  <a:pt x="2560637" y="838212"/>
                                </a:lnTo>
                                <a:lnTo>
                                  <a:pt x="2562225" y="836612"/>
                                </a:lnTo>
                                <a:lnTo>
                                  <a:pt x="2562225" y="830275"/>
                                </a:lnTo>
                                <a:close/>
                              </a:path>
                              <a:path w="3514725" h="838835">
                                <a:moveTo>
                                  <a:pt x="2562225" y="1600"/>
                                </a:moveTo>
                                <a:lnTo>
                                  <a:pt x="2560637" y="0"/>
                                </a:lnTo>
                                <a:lnTo>
                                  <a:pt x="2554287" y="0"/>
                                </a:lnTo>
                                <a:lnTo>
                                  <a:pt x="2552700" y="1600"/>
                                </a:lnTo>
                                <a:lnTo>
                                  <a:pt x="2552700" y="7937"/>
                                </a:lnTo>
                                <a:lnTo>
                                  <a:pt x="2554287" y="9525"/>
                                </a:lnTo>
                                <a:lnTo>
                                  <a:pt x="2560637" y="9525"/>
                                </a:lnTo>
                                <a:lnTo>
                                  <a:pt x="2562225" y="7937"/>
                                </a:lnTo>
                                <a:lnTo>
                                  <a:pt x="2562225" y="1600"/>
                                </a:lnTo>
                                <a:close/>
                              </a:path>
                              <a:path w="3514725" h="838835">
                                <a:moveTo>
                                  <a:pt x="2581275" y="830275"/>
                                </a:moveTo>
                                <a:lnTo>
                                  <a:pt x="2579687" y="828687"/>
                                </a:lnTo>
                                <a:lnTo>
                                  <a:pt x="2573337" y="828687"/>
                                </a:lnTo>
                                <a:lnTo>
                                  <a:pt x="2571750" y="830275"/>
                                </a:lnTo>
                                <a:lnTo>
                                  <a:pt x="2571750" y="836612"/>
                                </a:lnTo>
                                <a:lnTo>
                                  <a:pt x="2573337" y="838212"/>
                                </a:lnTo>
                                <a:lnTo>
                                  <a:pt x="2579687" y="838212"/>
                                </a:lnTo>
                                <a:lnTo>
                                  <a:pt x="2581275" y="836612"/>
                                </a:lnTo>
                                <a:lnTo>
                                  <a:pt x="2581275" y="830275"/>
                                </a:lnTo>
                                <a:close/>
                              </a:path>
                              <a:path w="3514725" h="838835">
                                <a:moveTo>
                                  <a:pt x="2581275" y="1600"/>
                                </a:moveTo>
                                <a:lnTo>
                                  <a:pt x="2579687" y="0"/>
                                </a:lnTo>
                                <a:lnTo>
                                  <a:pt x="2573337" y="0"/>
                                </a:lnTo>
                                <a:lnTo>
                                  <a:pt x="2571750" y="1600"/>
                                </a:lnTo>
                                <a:lnTo>
                                  <a:pt x="2571750" y="7937"/>
                                </a:lnTo>
                                <a:lnTo>
                                  <a:pt x="2573337" y="9525"/>
                                </a:lnTo>
                                <a:lnTo>
                                  <a:pt x="2579687" y="9525"/>
                                </a:lnTo>
                                <a:lnTo>
                                  <a:pt x="2581275" y="7937"/>
                                </a:lnTo>
                                <a:lnTo>
                                  <a:pt x="2581275" y="1600"/>
                                </a:lnTo>
                                <a:close/>
                              </a:path>
                              <a:path w="3514725" h="838835">
                                <a:moveTo>
                                  <a:pt x="2600325" y="830275"/>
                                </a:moveTo>
                                <a:lnTo>
                                  <a:pt x="2598737" y="828687"/>
                                </a:lnTo>
                                <a:lnTo>
                                  <a:pt x="2592387" y="828687"/>
                                </a:lnTo>
                                <a:lnTo>
                                  <a:pt x="2590800" y="830275"/>
                                </a:lnTo>
                                <a:lnTo>
                                  <a:pt x="2590800" y="836612"/>
                                </a:lnTo>
                                <a:lnTo>
                                  <a:pt x="2592387" y="838212"/>
                                </a:lnTo>
                                <a:lnTo>
                                  <a:pt x="2598737" y="838212"/>
                                </a:lnTo>
                                <a:lnTo>
                                  <a:pt x="2600325" y="836612"/>
                                </a:lnTo>
                                <a:lnTo>
                                  <a:pt x="2600325" y="830275"/>
                                </a:lnTo>
                                <a:close/>
                              </a:path>
                              <a:path w="3514725" h="838835">
                                <a:moveTo>
                                  <a:pt x="2600325" y="1600"/>
                                </a:moveTo>
                                <a:lnTo>
                                  <a:pt x="2598737" y="0"/>
                                </a:lnTo>
                                <a:lnTo>
                                  <a:pt x="2592387" y="0"/>
                                </a:lnTo>
                                <a:lnTo>
                                  <a:pt x="2590800" y="1600"/>
                                </a:lnTo>
                                <a:lnTo>
                                  <a:pt x="2590800" y="7937"/>
                                </a:lnTo>
                                <a:lnTo>
                                  <a:pt x="2592387" y="9525"/>
                                </a:lnTo>
                                <a:lnTo>
                                  <a:pt x="2598737" y="9525"/>
                                </a:lnTo>
                                <a:lnTo>
                                  <a:pt x="2600325" y="7937"/>
                                </a:lnTo>
                                <a:lnTo>
                                  <a:pt x="2600325" y="1600"/>
                                </a:lnTo>
                                <a:close/>
                              </a:path>
                              <a:path w="3514725" h="838835">
                                <a:moveTo>
                                  <a:pt x="2619375" y="830275"/>
                                </a:moveTo>
                                <a:lnTo>
                                  <a:pt x="2617787" y="828687"/>
                                </a:lnTo>
                                <a:lnTo>
                                  <a:pt x="2611437" y="828687"/>
                                </a:lnTo>
                                <a:lnTo>
                                  <a:pt x="2609850" y="830275"/>
                                </a:lnTo>
                                <a:lnTo>
                                  <a:pt x="2609850" y="836612"/>
                                </a:lnTo>
                                <a:lnTo>
                                  <a:pt x="2611437" y="838212"/>
                                </a:lnTo>
                                <a:lnTo>
                                  <a:pt x="2617787" y="838212"/>
                                </a:lnTo>
                                <a:lnTo>
                                  <a:pt x="2619375" y="836612"/>
                                </a:lnTo>
                                <a:lnTo>
                                  <a:pt x="2619375" y="830275"/>
                                </a:lnTo>
                                <a:close/>
                              </a:path>
                              <a:path w="3514725" h="838835">
                                <a:moveTo>
                                  <a:pt x="2619375" y="1600"/>
                                </a:moveTo>
                                <a:lnTo>
                                  <a:pt x="2617787" y="0"/>
                                </a:lnTo>
                                <a:lnTo>
                                  <a:pt x="2611437" y="0"/>
                                </a:lnTo>
                                <a:lnTo>
                                  <a:pt x="2609850" y="1600"/>
                                </a:lnTo>
                                <a:lnTo>
                                  <a:pt x="2609850" y="7937"/>
                                </a:lnTo>
                                <a:lnTo>
                                  <a:pt x="2611437" y="9525"/>
                                </a:lnTo>
                                <a:lnTo>
                                  <a:pt x="2617787" y="9525"/>
                                </a:lnTo>
                                <a:lnTo>
                                  <a:pt x="2619375" y="7937"/>
                                </a:lnTo>
                                <a:lnTo>
                                  <a:pt x="2619375" y="1600"/>
                                </a:lnTo>
                                <a:close/>
                              </a:path>
                              <a:path w="3514725" h="838835">
                                <a:moveTo>
                                  <a:pt x="2638425" y="830275"/>
                                </a:moveTo>
                                <a:lnTo>
                                  <a:pt x="2636837" y="828687"/>
                                </a:lnTo>
                                <a:lnTo>
                                  <a:pt x="2630487" y="828687"/>
                                </a:lnTo>
                                <a:lnTo>
                                  <a:pt x="2628900" y="830275"/>
                                </a:lnTo>
                                <a:lnTo>
                                  <a:pt x="2628900" y="836612"/>
                                </a:lnTo>
                                <a:lnTo>
                                  <a:pt x="2630487" y="838212"/>
                                </a:lnTo>
                                <a:lnTo>
                                  <a:pt x="2636837" y="838212"/>
                                </a:lnTo>
                                <a:lnTo>
                                  <a:pt x="2638425" y="836612"/>
                                </a:lnTo>
                                <a:lnTo>
                                  <a:pt x="2638425" y="830275"/>
                                </a:lnTo>
                                <a:close/>
                              </a:path>
                              <a:path w="3514725" h="838835">
                                <a:moveTo>
                                  <a:pt x="2638425" y="1600"/>
                                </a:moveTo>
                                <a:lnTo>
                                  <a:pt x="2636837" y="0"/>
                                </a:lnTo>
                                <a:lnTo>
                                  <a:pt x="2630487" y="0"/>
                                </a:lnTo>
                                <a:lnTo>
                                  <a:pt x="2628900" y="1600"/>
                                </a:lnTo>
                                <a:lnTo>
                                  <a:pt x="2628900" y="7937"/>
                                </a:lnTo>
                                <a:lnTo>
                                  <a:pt x="2630487" y="9525"/>
                                </a:lnTo>
                                <a:lnTo>
                                  <a:pt x="2636837" y="9525"/>
                                </a:lnTo>
                                <a:lnTo>
                                  <a:pt x="2638425" y="7937"/>
                                </a:lnTo>
                                <a:lnTo>
                                  <a:pt x="2638425" y="1600"/>
                                </a:lnTo>
                                <a:close/>
                              </a:path>
                              <a:path w="3514725" h="838835">
                                <a:moveTo>
                                  <a:pt x="2657475" y="830275"/>
                                </a:moveTo>
                                <a:lnTo>
                                  <a:pt x="2655887" y="828687"/>
                                </a:lnTo>
                                <a:lnTo>
                                  <a:pt x="2649537" y="828687"/>
                                </a:lnTo>
                                <a:lnTo>
                                  <a:pt x="2647950" y="830275"/>
                                </a:lnTo>
                                <a:lnTo>
                                  <a:pt x="2647950" y="836612"/>
                                </a:lnTo>
                                <a:lnTo>
                                  <a:pt x="2649537" y="838212"/>
                                </a:lnTo>
                                <a:lnTo>
                                  <a:pt x="2655887" y="838212"/>
                                </a:lnTo>
                                <a:lnTo>
                                  <a:pt x="2657475" y="836612"/>
                                </a:lnTo>
                                <a:lnTo>
                                  <a:pt x="2657475" y="830275"/>
                                </a:lnTo>
                                <a:close/>
                              </a:path>
                              <a:path w="3514725" h="838835">
                                <a:moveTo>
                                  <a:pt x="2657475" y="1600"/>
                                </a:moveTo>
                                <a:lnTo>
                                  <a:pt x="2655887" y="0"/>
                                </a:lnTo>
                                <a:lnTo>
                                  <a:pt x="2649537" y="0"/>
                                </a:lnTo>
                                <a:lnTo>
                                  <a:pt x="2647950" y="1600"/>
                                </a:lnTo>
                                <a:lnTo>
                                  <a:pt x="2647950" y="7937"/>
                                </a:lnTo>
                                <a:lnTo>
                                  <a:pt x="2649537" y="9525"/>
                                </a:lnTo>
                                <a:lnTo>
                                  <a:pt x="2655887" y="9525"/>
                                </a:lnTo>
                                <a:lnTo>
                                  <a:pt x="2657475" y="7937"/>
                                </a:lnTo>
                                <a:lnTo>
                                  <a:pt x="2657475" y="1600"/>
                                </a:lnTo>
                                <a:close/>
                              </a:path>
                              <a:path w="3514725" h="838835">
                                <a:moveTo>
                                  <a:pt x="2676525" y="830275"/>
                                </a:moveTo>
                                <a:lnTo>
                                  <a:pt x="2674937" y="828687"/>
                                </a:lnTo>
                                <a:lnTo>
                                  <a:pt x="2668587" y="828687"/>
                                </a:lnTo>
                                <a:lnTo>
                                  <a:pt x="2667000" y="830275"/>
                                </a:lnTo>
                                <a:lnTo>
                                  <a:pt x="2667000" y="836612"/>
                                </a:lnTo>
                                <a:lnTo>
                                  <a:pt x="2668587" y="838212"/>
                                </a:lnTo>
                                <a:lnTo>
                                  <a:pt x="2674937" y="838212"/>
                                </a:lnTo>
                                <a:lnTo>
                                  <a:pt x="2676525" y="836612"/>
                                </a:lnTo>
                                <a:lnTo>
                                  <a:pt x="2676525" y="830275"/>
                                </a:lnTo>
                                <a:close/>
                              </a:path>
                              <a:path w="3514725" h="838835">
                                <a:moveTo>
                                  <a:pt x="2676525" y="1600"/>
                                </a:moveTo>
                                <a:lnTo>
                                  <a:pt x="2674937" y="0"/>
                                </a:lnTo>
                                <a:lnTo>
                                  <a:pt x="2668587" y="0"/>
                                </a:lnTo>
                                <a:lnTo>
                                  <a:pt x="2667000" y="1600"/>
                                </a:lnTo>
                                <a:lnTo>
                                  <a:pt x="2667000" y="7937"/>
                                </a:lnTo>
                                <a:lnTo>
                                  <a:pt x="2668587" y="9525"/>
                                </a:lnTo>
                                <a:lnTo>
                                  <a:pt x="2674937" y="9525"/>
                                </a:lnTo>
                                <a:lnTo>
                                  <a:pt x="2676525" y="7937"/>
                                </a:lnTo>
                                <a:lnTo>
                                  <a:pt x="2676525" y="1600"/>
                                </a:lnTo>
                                <a:close/>
                              </a:path>
                              <a:path w="3514725" h="838835">
                                <a:moveTo>
                                  <a:pt x="2695575" y="830275"/>
                                </a:moveTo>
                                <a:lnTo>
                                  <a:pt x="2693987" y="828687"/>
                                </a:lnTo>
                                <a:lnTo>
                                  <a:pt x="2687637" y="828687"/>
                                </a:lnTo>
                                <a:lnTo>
                                  <a:pt x="2686050" y="830275"/>
                                </a:lnTo>
                                <a:lnTo>
                                  <a:pt x="2686050" y="836612"/>
                                </a:lnTo>
                                <a:lnTo>
                                  <a:pt x="2687637" y="838212"/>
                                </a:lnTo>
                                <a:lnTo>
                                  <a:pt x="2693987" y="838212"/>
                                </a:lnTo>
                                <a:lnTo>
                                  <a:pt x="2695575" y="836612"/>
                                </a:lnTo>
                                <a:lnTo>
                                  <a:pt x="2695575" y="830275"/>
                                </a:lnTo>
                                <a:close/>
                              </a:path>
                              <a:path w="3514725" h="838835">
                                <a:moveTo>
                                  <a:pt x="2695575" y="1600"/>
                                </a:moveTo>
                                <a:lnTo>
                                  <a:pt x="2693987" y="0"/>
                                </a:lnTo>
                                <a:lnTo>
                                  <a:pt x="2687637" y="0"/>
                                </a:lnTo>
                                <a:lnTo>
                                  <a:pt x="2686050" y="1600"/>
                                </a:lnTo>
                                <a:lnTo>
                                  <a:pt x="2686050" y="7937"/>
                                </a:lnTo>
                                <a:lnTo>
                                  <a:pt x="2687637" y="9525"/>
                                </a:lnTo>
                                <a:lnTo>
                                  <a:pt x="2693987" y="9525"/>
                                </a:lnTo>
                                <a:lnTo>
                                  <a:pt x="2695575" y="7937"/>
                                </a:lnTo>
                                <a:lnTo>
                                  <a:pt x="2695575" y="1600"/>
                                </a:lnTo>
                                <a:close/>
                              </a:path>
                              <a:path w="3514725" h="838835">
                                <a:moveTo>
                                  <a:pt x="2714625" y="830275"/>
                                </a:moveTo>
                                <a:lnTo>
                                  <a:pt x="2713037" y="828687"/>
                                </a:lnTo>
                                <a:lnTo>
                                  <a:pt x="2706687" y="828687"/>
                                </a:lnTo>
                                <a:lnTo>
                                  <a:pt x="2705100" y="830275"/>
                                </a:lnTo>
                                <a:lnTo>
                                  <a:pt x="2705100" y="836612"/>
                                </a:lnTo>
                                <a:lnTo>
                                  <a:pt x="2706687" y="838212"/>
                                </a:lnTo>
                                <a:lnTo>
                                  <a:pt x="2713037" y="838212"/>
                                </a:lnTo>
                                <a:lnTo>
                                  <a:pt x="2714625" y="836612"/>
                                </a:lnTo>
                                <a:lnTo>
                                  <a:pt x="2714625" y="830275"/>
                                </a:lnTo>
                                <a:close/>
                              </a:path>
                              <a:path w="3514725" h="838835">
                                <a:moveTo>
                                  <a:pt x="2714625" y="1600"/>
                                </a:moveTo>
                                <a:lnTo>
                                  <a:pt x="2713037" y="0"/>
                                </a:lnTo>
                                <a:lnTo>
                                  <a:pt x="2706687" y="0"/>
                                </a:lnTo>
                                <a:lnTo>
                                  <a:pt x="2705100" y="1600"/>
                                </a:lnTo>
                                <a:lnTo>
                                  <a:pt x="2705100" y="7937"/>
                                </a:lnTo>
                                <a:lnTo>
                                  <a:pt x="2706687" y="9525"/>
                                </a:lnTo>
                                <a:lnTo>
                                  <a:pt x="2713037" y="9525"/>
                                </a:lnTo>
                                <a:lnTo>
                                  <a:pt x="2714625" y="7937"/>
                                </a:lnTo>
                                <a:lnTo>
                                  <a:pt x="2714625" y="1600"/>
                                </a:lnTo>
                                <a:close/>
                              </a:path>
                              <a:path w="3514725" h="838835">
                                <a:moveTo>
                                  <a:pt x="2733675" y="830275"/>
                                </a:moveTo>
                                <a:lnTo>
                                  <a:pt x="2732087" y="828687"/>
                                </a:lnTo>
                                <a:lnTo>
                                  <a:pt x="2725737" y="828687"/>
                                </a:lnTo>
                                <a:lnTo>
                                  <a:pt x="2724150" y="830275"/>
                                </a:lnTo>
                                <a:lnTo>
                                  <a:pt x="2724150" y="836612"/>
                                </a:lnTo>
                                <a:lnTo>
                                  <a:pt x="2725737" y="838212"/>
                                </a:lnTo>
                                <a:lnTo>
                                  <a:pt x="2732087" y="838212"/>
                                </a:lnTo>
                                <a:lnTo>
                                  <a:pt x="2733675" y="836612"/>
                                </a:lnTo>
                                <a:lnTo>
                                  <a:pt x="2733675" y="830275"/>
                                </a:lnTo>
                                <a:close/>
                              </a:path>
                              <a:path w="3514725" h="838835">
                                <a:moveTo>
                                  <a:pt x="2733675" y="1600"/>
                                </a:moveTo>
                                <a:lnTo>
                                  <a:pt x="2732087" y="0"/>
                                </a:lnTo>
                                <a:lnTo>
                                  <a:pt x="2725737" y="0"/>
                                </a:lnTo>
                                <a:lnTo>
                                  <a:pt x="2724150" y="1600"/>
                                </a:lnTo>
                                <a:lnTo>
                                  <a:pt x="2724150" y="7937"/>
                                </a:lnTo>
                                <a:lnTo>
                                  <a:pt x="2725737" y="9525"/>
                                </a:lnTo>
                                <a:lnTo>
                                  <a:pt x="2732087" y="9525"/>
                                </a:lnTo>
                                <a:lnTo>
                                  <a:pt x="2733675" y="7937"/>
                                </a:lnTo>
                                <a:lnTo>
                                  <a:pt x="2733675" y="1600"/>
                                </a:lnTo>
                                <a:close/>
                              </a:path>
                              <a:path w="3514725" h="838835">
                                <a:moveTo>
                                  <a:pt x="2752725" y="830275"/>
                                </a:moveTo>
                                <a:lnTo>
                                  <a:pt x="2751137" y="828687"/>
                                </a:lnTo>
                                <a:lnTo>
                                  <a:pt x="2744787" y="828687"/>
                                </a:lnTo>
                                <a:lnTo>
                                  <a:pt x="2743200" y="830275"/>
                                </a:lnTo>
                                <a:lnTo>
                                  <a:pt x="2743200" y="836612"/>
                                </a:lnTo>
                                <a:lnTo>
                                  <a:pt x="2744787" y="838212"/>
                                </a:lnTo>
                                <a:lnTo>
                                  <a:pt x="2751137" y="838212"/>
                                </a:lnTo>
                                <a:lnTo>
                                  <a:pt x="2752725" y="836612"/>
                                </a:lnTo>
                                <a:lnTo>
                                  <a:pt x="2752725" y="830275"/>
                                </a:lnTo>
                                <a:close/>
                              </a:path>
                              <a:path w="3514725" h="838835">
                                <a:moveTo>
                                  <a:pt x="2752725" y="1600"/>
                                </a:moveTo>
                                <a:lnTo>
                                  <a:pt x="2751137" y="0"/>
                                </a:lnTo>
                                <a:lnTo>
                                  <a:pt x="2744787" y="0"/>
                                </a:lnTo>
                                <a:lnTo>
                                  <a:pt x="2743200" y="1600"/>
                                </a:lnTo>
                                <a:lnTo>
                                  <a:pt x="2743200" y="7937"/>
                                </a:lnTo>
                                <a:lnTo>
                                  <a:pt x="2744787" y="9525"/>
                                </a:lnTo>
                                <a:lnTo>
                                  <a:pt x="2751137" y="9525"/>
                                </a:lnTo>
                                <a:lnTo>
                                  <a:pt x="2752725" y="7937"/>
                                </a:lnTo>
                                <a:lnTo>
                                  <a:pt x="2752725" y="1600"/>
                                </a:lnTo>
                                <a:close/>
                              </a:path>
                              <a:path w="3514725" h="838835">
                                <a:moveTo>
                                  <a:pt x="2771775" y="830275"/>
                                </a:moveTo>
                                <a:lnTo>
                                  <a:pt x="2770187" y="828687"/>
                                </a:lnTo>
                                <a:lnTo>
                                  <a:pt x="2763837" y="828687"/>
                                </a:lnTo>
                                <a:lnTo>
                                  <a:pt x="2762250" y="830275"/>
                                </a:lnTo>
                                <a:lnTo>
                                  <a:pt x="2762250" y="836612"/>
                                </a:lnTo>
                                <a:lnTo>
                                  <a:pt x="2763837" y="838212"/>
                                </a:lnTo>
                                <a:lnTo>
                                  <a:pt x="2770187" y="838212"/>
                                </a:lnTo>
                                <a:lnTo>
                                  <a:pt x="2771775" y="836612"/>
                                </a:lnTo>
                                <a:lnTo>
                                  <a:pt x="2771775" y="830275"/>
                                </a:lnTo>
                                <a:close/>
                              </a:path>
                              <a:path w="3514725" h="838835">
                                <a:moveTo>
                                  <a:pt x="2771775" y="1600"/>
                                </a:moveTo>
                                <a:lnTo>
                                  <a:pt x="2770187" y="0"/>
                                </a:lnTo>
                                <a:lnTo>
                                  <a:pt x="2763837" y="0"/>
                                </a:lnTo>
                                <a:lnTo>
                                  <a:pt x="2762250" y="1600"/>
                                </a:lnTo>
                                <a:lnTo>
                                  <a:pt x="2762250" y="7937"/>
                                </a:lnTo>
                                <a:lnTo>
                                  <a:pt x="2763837" y="9525"/>
                                </a:lnTo>
                                <a:lnTo>
                                  <a:pt x="2770187" y="9525"/>
                                </a:lnTo>
                                <a:lnTo>
                                  <a:pt x="2771775" y="7937"/>
                                </a:lnTo>
                                <a:lnTo>
                                  <a:pt x="2771775" y="1600"/>
                                </a:lnTo>
                                <a:close/>
                              </a:path>
                              <a:path w="3514725" h="838835">
                                <a:moveTo>
                                  <a:pt x="2790825" y="830275"/>
                                </a:moveTo>
                                <a:lnTo>
                                  <a:pt x="2789237" y="828687"/>
                                </a:lnTo>
                                <a:lnTo>
                                  <a:pt x="2782887" y="828687"/>
                                </a:lnTo>
                                <a:lnTo>
                                  <a:pt x="2781300" y="830275"/>
                                </a:lnTo>
                                <a:lnTo>
                                  <a:pt x="2781300" y="836612"/>
                                </a:lnTo>
                                <a:lnTo>
                                  <a:pt x="2782887" y="838212"/>
                                </a:lnTo>
                                <a:lnTo>
                                  <a:pt x="2789237" y="838212"/>
                                </a:lnTo>
                                <a:lnTo>
                                  <a:pt x="2790825" y="836612"/>
                                </a:lnTo>
                                <a:lnTo>
                                  <a:pt x="2790825" y="830275"/>
                                </a:lnTo>
                                <a:close/>
                              </a:path>
                              <a:path w="3514725" h="838835">
                                <a:moveTo>
                                  <a:pt x="2790825" y="1600"/>
                                </a:moveTo>
                                <a:lnTo>
                                  <a:pt x="2789237" y="0"/>
                                </a:lnTo>
                                <a:lnTo>
                                  <a:pt x="2782887" y="0"/>
                                </a:lnTo>
                                <a:lnTo>
                                  <a:pt x="2781300" y="1600"/>
                                </a:lnTo>
                                <a:lnTo>
                                  <a:pt x="2781300" y="7937"/>
                                </a:lnTo>
                                <a:lnTo>
                                  <a:pt x="2782887" y="9525"/>
                                </a:lnTo>
                                <a:lnTo>
                                  <a:pt x="2789237" y="9525"/>
                                </a:lnTo>
                                <a:lnTo>
                                  <a:pt x="2790825" y="7937"/>
                                </a:lnTo>
                                <a:lnTo>
                                  <a:pt x="2790825" y="1600"/>
                                </a:lnTo>
                                <a:close/>
                              </a:path>
                              <a:path w="3514725" h="838835">
                                <a:moveTo>
                                  <a:pt x="2809875" y="830275"/>
                                </a:moveTo>
                                <a:lnTo>
                                  <a:pt x="2808287" y="828687"/>
                                </a:lnTo>
                                <a:lnTo>
                                  <a:pt x="2801937" y="828687"/>
                                </a:lnTo>
                                <a:lnTo>
                                  <a:pt x="2800350" y="830275"/>
                                </a:lnTo>
                                <a:lnTo>
                                  <a:pt x="2800350" y="836612"/>
                                </a:lnTo>
                                <a:lnTo>
                                  <a:pt x="2801937" y="838212"/>
                                </a:lnTo>
                                <a:lnTo>
                                  <a:pt x="2808287" y="838212"/>
                                </a:lnTo>
                                <a:lnTo>
                                  <a:pt x="2809875" y="836612"/>
                                </a:lnTo>
                                <a:lnTo>
                                  <a:pt x="2809875" y="830275"/>
                                </a:lnTo>
                                <a:close/>
                              </a:path>
                              <a:path w="3514725" h="838835">
                                <a:moveTo>
                                  <a:pt x="2809875" y="1600"/>
                                </a:moveTo>
                                <a:lnTo>
                                  <a:pt x="2808287" y="0"/>
                                </a:lnTo>
                                <a:lnTo>
                                  <a:pt x="2801937" y="0"/>
                                </a:lnTo>
                                <a:lnTo>
                                  <a:pt x="2800350" y="1600"/>
                                </a:lnTo>
                                <a:lnTo>
                                  <a:pt x="2800350" y="7937"/>
                                </a:lnTo>
                                <a:lnTo>
                                  <a:pt x="2801937" y="9525"/>
                                </a:lnTo>
                                <a:lnTo>
                                  <a:pt x="2808287" y="9525"/>
                                </a:lnTo>
                                <a:lnTo>
                                  <a:pt x="2809875" y="7937"/>
                                </a:lnTo>
                                <a:lnTo>
                                  <a:pt x="2809875" y="1600"/>
                                </a:lnTo>
                                <a:close/>
                              </a:path>
                              <a:path w="3514725" h="838835">
                                <a:moveTo>
                                  <a:pt x="2828925" y="830275"/>
                                </a:moveTo>
                                <a:lnTo>
                                  <a:pt x="2827337" y="828687"/>
                                </a:lnTo>
                                <a:lnTo>
                                  <a:pt x="2820987" y="828687"/>
                                </a:lnTo>
                                <a:lnTo>
                                  <a:pt x="2819400" y="830275"/>
                                </a:lnTo>
                                <a:lnTo>
                                  <a:pt x="2819400" y="836612"/>
                                </a:lnTo>
                                <a:lnTo>
                                  <a:pt x="2820987" y="838212"/>
                                </a:lnTo>
                                <a:lnTo>
                                  <a:pt x="2827337" y="838212"/>
                                </a:lnTo>
                                <a:lnTo>
                                  <a:pt x="2828925" y="836612"/>
                                </a:lnTo>
                                <a:lnTo>
                                  <a:pt x="2828925" y="830275"/>
                                </a:lnTo>
                                <a:close/>
                              </a:path>
                              <a:path w="3514725" h="838835">
                                <a:moveTo>
                                  <a:pt x="2828925" y="1600"/>
                                </a:moveTo>
                                <a:lnTo>
                                  <a:pt x="2827337" y="0"/>
                                </a:lnTo>
                                <a:lnTo>
                                  <a:pt x="2820987" y="0"/>
                                </a:lnTo>
                                <a:lnTo>
                                  <a:pt x="2819400" y="1600"/>
                                </a:lnTo>
                                <a:lnTo>
                                  <a:pt x="2819400" y="7937"/>
                                </a:lnTo>
                                <a:lnTo>
                                  <a:pt x="2820987" y="9525"/>
                                </a:lnTo>
                                <a:lnTo>
                                  <a:pt x="2827337" y="9525"/>
                                </a:lnTo>
                                <a:lnTo>
                                  <a:pt x="2828925" y="7937"/>
                                </a:lnTo>
                                <a:lnTo>
                                  <a:pt x="2828925" y="1600"/>
                                </a:lnTo>
                                <a:close/>
                              </a:path>
                              <a:path w="3514725" h="838835">
                                <a:moveTo>
                                  <a:pt x="2847975" y="830275"/>
                                </a:moveTo>
                                <a:lnTo>
                                  <a:pt x="2846387" y="828687"/>
                                </a:lnTo>
                                <a:lnTo>
                                  <a:pt x="2840037" y="828687"/>
                                </a:lnTo>
                                <a:lnTo>
                                  <a:pt x="2838450" y="830275"/>
                                </a:lnTo>
                                <a:lnTo>
                                  <a:pt x="2838450" y="836612"/>
                                </a:lnTo>
                                <a:lnTo>
                                  <a:pt x="2840037" y="838212"/>
                                </a:lnTo>
                                <a:lnTo>
                                  <a:pt x="2846387" y="838212"/>
                                </a:lnTo>
                                <a:lnTo>
                                  <a:pt x="2847975" y="836612"/>
                                </a:lnTo>
                                <a:lnTo>
                                  <a:pt x="2847975" y="830275"/>
                                </a:lnTo>
                                <a:close/>
                              </a:path>
                              <a:path w="3514725" h="838835">
                                <a:moveTo>
                                  <a:pt x="2847975" y="1600"/>
                                </a:moveTo>
                                <a:lnTo>
                                  <a:pt x="2846387" y="0"/>
                                </a:lnTo>
                                <a:lnTo>
                                  <a:pt x="2840037" y="0"/>
                                </a:lnTo>
                                <a:lnTo>
                                  <a:pt x="2838450" y="1600"/>
                                </a:lnTo>
                                <a:lnTo>
                                  <a:pt x="2838450" y="7937"/>
                                </a:lnTo>
                                <a:lnTo>
                                  <a:pt x="2840037" y="9525"/>
                                </a:lnTo>
                                <a:lnTo>
                                  <a:pt x="2846387" y="9525"/>
                                </a:lnTo>
                                <a:lnTo>
                                  <a:pt x="2847975" y="7937"/>
                                </a:lnTo>
                                <a:lnTo>
                                  <a:pt x="2847975" y="1600"/>
                                </a:lnTo>
                                <a:close/>
                              </a:path>
                              <a:path w="3514725" h="838835">
                                <a:moveTo>
                                  <a:pt x="2867025" y="830275"/>
                                </a:moveTo>
                                <a:lnTo>
                                  <a:pt x="2865437" y="828687"/>
                                </a:lnTo>
                                <a:lnTo>
                                  <a:pt x="2859087" y="828687"/>
                                </a:lnTo>
                                <a:lnTo>
                                  <a:pt x="2857500" y="830275"/>
                                </a:lnTo>
                                <a:lnTo>
                                  <a:pt x="2857500" y="836612"/>
                                </a:lnTo>
                                <a:lnTo>
                                  <a:pt x="2859087" y="838212"/>
                                </a:lnTo>
                                <a:lnTo>
                                  <a:pt x="2865437" y="838212"/>
                                </a:lnTo>
                                <a:lnTo>
                                  <a:pt x="2867025" y="836612"/>
                                </a:lnTo>
                                <a:lnTo>
                                  <a:pt x="2867025" y="830275"/>
                                </a:lnTo>
                                <a:close/>
                              </a:path>
                              <a:path w="3514725" h="838835">
                                <a:moveTo>
                                  <a:pt x="2867025" y="1600"/>
                                </a:moveTo>
                                <a:lnTo>
                                  <a:pt x="2865437" y="0"/>
                                </a:lnTo>
                                <a:lnTo>
                                  <a:pt x="2859087" y="0"/>
                                </a:lnTo>
                                <a:lnTo>
                                  <a:pt x="2857500" y="1600"/>
                                </a:lnTo>
                                <a:lnTo>
                                  <a:pt x="2857500" y="7937"/>
                                </a:lnTo>
                                <a:lnTo>
                                  <a:pt x="2859087" y="9525"/>
                                </a:lnTo>
                                <a:lnTo>
                                  <a:pt x="2865437" y="9525"/>
                                </a:lnTo>
                                <a:lnTo>
                                  <a:pt x="2867025" y="7937"/>
                                </a:lnTo>
                                <a:lnTo>
                                  <a:pt x="2867025" y="1600"/>
                                </a:lnTo>
                                <a:close/>
                              </a:path>
                              <a:path w="3514725" h="838835">
                                <a:moveTo>
                                  <a:pt x="2886075" y="830275"/>
                                </a:moveTo>
                                <a:lnTo>
                                  <a:pt x="2884487" y="828687"/>
                                </a:lnTo>
                                <a:lnTo>
                                  <a:pt x="2878137" y="828687"/>
                                </a:lnTo>
                                <a:lnTo>
                                  <a:pt x="2876550" y="830275"/>
                                </a:lnTo>
                                <a:lnTo>
                                  <a:pt x="2876550" y="836612"/>
                                </a:lnTo>
                                <a:lnTo>
                                  <a:pt x="2878137" y="838212"/>
                                </a:lnTo>
                                <a:lnTo>
                                  <a:pt x="2884487" y="838212"/>
                                </a:lnTo>
                                <a:lnTo>
                                  <a:pt x="2886075" y="836612"/>
                                </a:lnTo>
                                <a:lnTo>
                                  <a:pt x="2886075" y="830275"/>
                                </a:lnTo>
                                <a:close/>
                              </a:path>
                              <a:path w="3514725" h="838835">
                                <a:moveTo>
                                  <a:pt x="2886075" y="1600"/>
                                </a:moveTo>
                                <a:lnTo>
                                  <a:pt x="2884487" y="0"/>
                                </a:lnTo>
                                <a:lnTo>
                                  <a:pt x="2878137" y="0"/>
                                </a:lnTo>
                                <a:lnTo>
                                  <a:pt x="2876550" y="1600"/>
                                </a:lnTo>
                                <a:lnTo>
                                  <a:pt x="2876550" y="7937"/>
                                </a:lnTo>
                                <a:lnTo>
                                  <a:pt x="2878137" y="9525"/>
                                </a:lnTo>
                                <a:lnTo>
                                  <a:pt x="2884487" y="9525"/>
                                </a:lnTo>
                                <a:lnTo>
                                  <a:pt x="2886075" y="7937"/>
                                </a:lnTo>
                                <a:lnTo>
                                  <a:pt x="2886075" y="1600"/>
                                </a:lnTo>
                                <a:close/>
                              </a:path>
                              <a:path w="3514725" h="838835">
                                <a:moveTo>
                                  <a:pt x="2905125" y="830275"/>
                                </a:moveTo>
                                <a:lnTo>
                                  <a:pt x="2903537" y="828687"/>
                                </a:lnTo>
                                <a:lnTo>
                                  <a:pt x="2897187" y="828687"/>
                                </a:lnTo>
                                <a:lnTo>
                                  <a:pt x="2895600" y="830275"/>
                                </a:lnTo>
                                <a:lnTo>
                                  <a:pt x="2895600" y="836612"/>
                                </a:lnTo>
                                <a:lnTo>
                                  <a:pt x="2897187" y="838212"/>
                                </a:lnTo>
                                <a:lnTo>
                                  <a:pt x="2903537" y="838212"/>
                                </a:lnTo>
                                <a:lnTo>
                                  <a:pt x="2905125" y="836612"/>
                                </a:lnTo>
                                <a:lnTo>
                                  <a:pt x="2905125" y="830275"/>
                                </a:lnTo>
                                <a:close/>
                              </a:path>
                              <a:path w="3514725" h="838835">
                                <a:moveTo>
                                  <a:pt x="2905125" y="1600"/>
                                </a:moveTo>
                                <a:lnTo>
                                  <a:pt x="2903537" y="0"/>
                                </a:lnTo>
                                <a:lnTo>
                                  <a:pt x="2897187" y="0"/>
                                </a:lnTo>
                                <a:lnTo>
                                  <a:pt x="2895600" y="1600"/>
                                </a:lnTo>
                                <a:lnTo>
                                  <a:pt x="2895600" y="7937"/>
                                </a:lnTo>
                                <a:lnTo>
                                  <a:pt x="2897187" y="9525"/>
                                </a:lnTo>
                                <a:lnTo>
                                  <a:pt x="2903537" y="9525"/>
                                </a:lnTo>
                                <a:lnTo>
                                  <a:pt x="2905125" y="7937"/>
                                </a:lnTo>
                                <a:lnTo>
                                  <a:pt x="2905125" y="1600"/>
                                </a:lnTo>
                                <a:close/>
                              </a:path>
                              <a:path w="3514725" h="838835">
                                <a:moveTo>
                                  <a:pt x="2924175" y="830275"/>
                                </a:moveTo>
                                <a:lnTo>
                                  <a:pt x="2922587" y="828687"/>
                                </a:lnTo>
                                <a:lnTo>
                                  <a:pt x="2916237" y="828687"/>
                                </a:lnTo>
                                <a:lnTo>
                                  <a:pt x="2914650" y="830275"/>
                                </a:lnTo>
                                <a:lnTo>
                                  <a:pt x="2914650" y="836612"/>
                                </a:lnTo>
                                <a:lnTo>
                                  <a:pt x="2916237" y="838212"/>
                                </a:lnTo>
                                <a:lnTo>
                                  <a:pt x="2922587" y="838212"/>
                                </a:lnTo>
                                <a:lnTo>
                                  <a:pt x="2924175" y="836612"/>
                                </a:lnTo>
                                <a:lnTo>
                                  <a:pt x="2924175" y="830275"/>
                                </a:lnTo>
                                <a:close/>
                              </a:path>
                              <a:path w="3514725" h="838835">
                                <a:moveTo>
                                  <a:pt x="2924175" y="1600"/>
                                </a:moveTo>
                                <a:lnTo>
                                  <a:pt x="2922587" y="0"/>
                                </a:lnTo>
                                <a:lnTo>
                                  <a:pt x="2916237" y="0"/>
                                </a:lnTo>
                                <a:lnTo>
                                  <a:pt x="2914650" y="1600"/>
                                </a:lnTo>
                                <a:lnTo>
                                  <a:pt x="2914650" y="7937"/>
                                </a:lnTo>
                                <a:lnTo>
                                  <a:pt x="2916237" y="9525"/>
                                </a:lnTo>
                                <a:lnTo>
                                  <a:pt x="2922587" y="9525"/>
                                </a:lnTo>
                                <a:lnTo>
                                  <a:pt x="2924175" y="7937"/>
                                </a:lnTo>
                                <a:lnTo>
                                  <a:pt x="2924175" y="1600"/>
                                </a:lnTo>
                                <a:close/>
                              </a:path>
                              <a:path w="3514725" h="838835">
                                <a:moveTo>
                                  <a:pt x="2943225" y="830275"/>
                                </a:moveTo>
                                <a:lnTo>
                                  <a:pt x="2941637" y="828687"/>
                                </a:lnTo>
                                <a:lnTo>
                                  <a:pt x="2935287" y="828687"/>
                                </a:lnTo>
                                <a:lnTo>
                                  <a:pt x="2933700" y="830275"/>
                                </a:lnTo>
                                <a:lnTo>
                                  <a:pt x="2933700" y="836612"/>
                                </a:lnTo>
                                <a:lnTo>
                                  <a:pt x="2935287" y="838212"/>
                                </a:lnTo>
                                <a:lnTo>
                                  <a:pt x="2941637" y="838212"/>
                                </a:lnTo>
                                <a:lnTo>
                                  <a:pt x="2943225" y="836612"/>
                                </a:lnTo>
                                <a:lnTo>
                                  <a:pt x="2943225" y="830275"/>
                                </a:lnTo>
                                <a:close/>
                              </a:path>
                              <a:path w="3514725" h="838835">
                                <a:moveTo>
                                  <a:pt x="2943225" y="1600"/>
                                </a:moveTo>
                                <a:lnTo>
                                  <a:pt x="2941637" y="0"/>
                                </a:lnTo>
                                <a:lnTo>
                                  <a:pt x="2935287" y="0"/>
                                </a:lnTo>
                                <a:lnTo>
                                  <a:pt x="2933700" y="1600"/>
                                </a:lnTo>
                                <a:lnTo>
                                  <a:pt x="2933700" y="7937"/>
                                </a:lnTo>
                                <a:lnTo>
                                  <a:pt x="2935287" y="9525"/>
                                </a:lnTo>
                                <a:lnTo>
                                  <a:pt x="2941637" y="9525"/>
                                </a:lnTo>
                                <a:lnTo>
                                  <a:pt x="2943225" y="7937"/>
                                </a:lnTo>
                                <a:lnTo>
                                  <a:pt x="2943225" y="1600"/>
                                </a:lnTo>
                                <a:close/>
                              </a:path>
                              <a:path w="3514725" h="838835">
                                <a:moveTo>
                                  <a:pt x="2962275" y="830275"/>
                                </a:moveTo>
                                <a:lnTo>
                                  <a:pt x="2960687" y="828687"/>
                                </a:lnTo>
                                <a:lnTo>
                                  <a:pt x="2954337" y="828687"/>
                                </a:lnTo>
                                <a:lnTo>
                                  <a:pt x="2952750" y="830275"/>
                                </a:lnTo>
                                <a:lnTo>
                                  <a:pt x="2952750" y="836612"/>
                                </a:lnTo>
                                <a:lnTo>
                                  <a:pt x="2954337" y="838212"/>
                                </a:lnTo>
                                <a:lnTo>
                                  <a:pt x="2960687" y="838212"/>
                                </a:lnTo>
                                <a:lnTo>
                                  <a:pt x="2962275" y="836612"/>
                                </a:lnTo>
                                <a:lnTo>
                                  <a:pt x="2962275" y="830275"/>
                                </a:lnTo>
                                <a:close/>
                              </a:path>
                              <a:path w="3514725" h="838835">
                                <a:moveTo>
                                  <a:pt x="2962275" y="1600"/>
                                </a:moveTo>
                                <a:lnTo>
                                  <a:pt x="2960687" y="0"/>
                                </a:lnTo>
                                <a:lnTo>
                                  <a:pt x="2954337" y="0"/>
                                </a:lnTo>
                                <a:lnTo>
                                  <a:pt x="2952750" y="1600"/>
                                </a:lnTo>
                                <a:lnTo>
                                  <a:pt x="2952750" y="7937"/>
                                </a:lnTo>
                                <a:lnTo>
                                  <a:pt x="2954337" y="9525"/>
                                </a:lnTo>
                                <a:lnTo>
                                  <a:pt x="2960687" y="9525"/>
                                </a:lnTo>
                                <a:lnTo>
                                  <a:pt x="2962275" y="7937"/>
                                </a:lnTo>
                                <a:lnTo>
                                  <a:pt x="2962275" y="1600"/>
                                </a:lnTo>
                                <a:close/>
                              </a:path>
                              <a:path w="3514725" h="838835">
                                <a:moveTo>
                                  <a:pt x="2981325" y="830275"/>
                                </a:moveTo>
                                <a:lnTo>
                                  <a:pt x="2979737" y="828687"/>
                                </a:lnTo>
                                <a:lnTo>
                                  <a:pt x="2973387" y="828687"/>
                                </a:lnTo>
                                <a:lnTo>
                                  <a:pt x="2971800" y="830275"/>
                                </a:lnTo>
                                <a:lnTo>
                                  <a:pt x="2971800" y="836612"/>
                                </a:lnTo>
                                <a:lnTo>
                                  <a:pt x="2973387" y="838212"/>
                                </a:lnTo>
                                <a:lnTo>
                                  <a:pt x="2979737" y="838212"/>
                                </a:lnTo>
                                <a:lnTo>
                                  <a:pt x="2981325" y="836612"/>
                                </a:lnTo>
                                <a:lnTo>
                                  <a:pt x="2981325" y="830275"/>
                                </a:lnTo>
                                <a:close/>
                              </a:path>
                              <a:path w="3514725" h="838835">
                                <a:moveTo>
                                  <a:pt x="2981325" y="1600"/>
                                </a:moveTo>
                                <a:lnTo>
                                  <a:pt x="2979737" y="0"/>
                                </a:lnTo>
                                <a:lnTo>
                                  <a:pt x="2973387" y="0"/>
                                </a:lnTo>
                                <a:lnTo>
                                  <a:pt x="2971800" y="1600"/>
                                </a:lnTo>
                                <a:lnTo>
                                  <a:pt x="2971800" y="7937"/>
                                </a:lnTo>
                                <a:lnTo>
                                  <a:pt x="2973387" y="9525"/>
                                </a:lnTo>
                                <a:lnTo>
                                  <a:pt x="2979737" y="9525"/>
                                </a:lnTo>
                                <a:lnTo>
                                  <a:pt x="2981325" y="7937"/>
                                </a:lnTo>
                                <a:lnTo>
                                  <a:pt x="2981325" y="1600"/>
                                </a:lnTo>
                                <a:close/>
                              </a:path>
                              <a:path w="3514725" h="838835">
                                <a:moveTo>
                                  <a:pt x="3000375" y="830275"/>
                                </a:moveTo>
                                <a:lnTo>
                                  <a:pt x="2998787" y="828687"/>
                                </a:lnTo>
                                <a:lnTo>
                                  <a:pt x="2992437" y="828687"/>
                                </a:lnTo>
                                <a:lnTo>
                                  <a:pt x="2990850" y="830275"/>
                                </a:lnTo>
                                <a:lnTo>
                                  <a:pt x="2990850" y="836612"/>
                                </a:lnTo>
                                <a:lnTo>
                                  <a:pt x="2992437" y="838212"/>
                                </a:lnTo>
                                <a:lnTo>
                                  <a:pt x="2998787" y="838212"/>
                                </a:lnTo>
                                <a:lnTo>
                                  <a:pt x="3000375" y="836612"/>
                                </a:lnTo>
                                <a:lnTo>
                                  <a:pt x="3000375" y="830275"/>
                                </a:lnTo>
                                <a:close/>
                              </a:path>
                              <a:path w="3514725" h="838835">
                                <a:moveTo>
                                  <a:pt x="3000375" y="1600"/>
                                </a:moveTo>
                                <a:lnTo>
                                  <a:pt x="2998787" y="0"/>
                                </a:lnTo>
                                <a:lnTo>
                                  <a:pt x="2992437" y="0"/>
                                </a:lnTo>
                                <a:lnTo>
                                  <a:pt x="2990850" y="1600"/>
                                </a:lnTo>
                                <a:lnTo>
                                  <a:pt x="2990850" y="7937"/>
                                </a:lnTo>
                                <a:lnTo>
                                  <a:pt x="2992437" y="9525"/>
                                </a:lnTo>
                                <a:lnTo>
                                  <a:pt x="2998787" y="9525"/>
                                </a:lnTo>
                                <a:lnTo>
                                  <a:pt x="3000375" y="7937"/>
                                </a:lnTo>
                                <a:lnTo>
                                  <a:pt x="3000375" y="1600"/>
                                </a:lnTo>
                                <a:close/>
                              </a:path>
                              <a:path w="3514725" h="838835">
                                <a:moveTo>
                                  <a:pt x="3019425" y="830275"/>
                                </a:moveTo>
                                <a:lnTo>
                                  <a:pt x="3017837" y="828687"/>
                                </a:lnTo>
                                <a:lnTo>
                                  <a:pt x="3011487" y="828687"/>
                                </a:lnTo>
                                <a:lnTo>
                                  <a:pt x="3009900" y="830275"/>
                                </a:lnTo>
                                <a:lnTo>
                                  <a:pt x="3009900" y="836612"/>
                                </a:lnTo>
                                <a:lnTo>
                                  <a:pt x="3011487" y="838212"/>
                                </a:lnTo>
                                <a:lnTo>
                                  <a:pt x="3017837" y="838212"/>
                                </a:lnTo>
                                <a:lnTo>
                                  <a:pt x="3019425" y="836612"/>
                                </a:lnTo>
                                <a:lnTo>
                                  <a:pt x="3019425" y="830275"/>
                                </a:lnTo>
                                <a:close/>
                              </a:path>
                              <a:path w="3514725" h="838835">
                                <a:moveTo>
                                  <a:pt x="3019425" y="1600"/>
                                </a:moveTo>
                                <a:lnTo>
                                  <a:pt x="3017837" y="0"/>
                                </a:lnTo>
                                <a:lnTo>
                                  <a:pt x="3011487" y="0"/>
                                </a:lnTo>
                                <a:lnTo>
                                  <a:pt x="3009900" y="1600"/>
                                </a:lnTo>
                                <a:lnTo>
                                  <a:pt x="3009900" y="7937"/>
                                </a:lnTo>
                                <a:lnTo>
                                  <a:pt x="3011487" y="9525"/>
                                </a:lnTo>
                                <a:lnTo>
                                  <a:pt x="3017837" y="9525"/>
                                </a:lnTo>
                                <a:lnTo>
                                  <a:pt x="3019425" y="7937"/>
                                </a:lnTo>
                                <a:lnTo>
                                  <a:pt x="3019425" y="1600"/>
                                </a:lnTo>
                                <a:close/>
                              </a:path>
                              <a:path w="3514725" h="838835">
                                <a:moveTo>
                                  <a:pt x="3038475" y="830275"/>
                                </a:moveTo>
                                <a:lnTo>
                                  <a:pt x="3036887" y="828687"/>
                                </a:lnTo>
                                <a:lnTo>
                                  <a:pt x="3030537" y="828687"/>
                                </a:lnTo>
                                <a:lnTo>
                                  <a:pt x="3028950" y="830275"/>
                                </a:lnTo>
                                <a:lnTo>
                                  <a:pt x="3028950" y="836612"/>
                                </a:lnTo>
                                <a:lnTo>
                                  <a:pt x="3030537" y="838212"/>
                                </a:lnTo>
                                <a:lnTo>
                                  <a:pt x="3036887" y="838212"/>
                                </a:lnTo>
                                <a:lnTo>
                                  <a:pt x="3038475" y="836612"/>
                                </a:lnTo>
                                <a:lnTo>
                                  <a:pt x="3038475" y="830275"/>
                                </a:lnTo>
                                <a:close/>
                              </a:path>
                              <a:path w="3514725" h="838835">
                                <a:moveTo>
                                  <a:pt x="3038475" y="1600"/>
                                </a:moveTo>
                                <a:lnTo>
                                  <a:pt x="3036887" y="0"/>
                                </a:lnTo>
                                <a:lnTo>
                                  <a:pt x="3030537" y="0"/>
                                </a:lnTo>
                                <a:lnTo>
                                  <a:pt x="3028950" y="1600"/>
                                </a:lnTo>
                                <a:lnTo>
                                  <a:pt x="3028950" y="7937"/>
                                </a:lnTo>
                                <a:lnTo>
                                  <a:pt x="3030537" y="9525"/>
                                </a:lnTo>
                                <a:lnTo>
                                  <a:pt x="3036887" y="9525"/>
                                </a:lnTo>
                                <a:lnTo>
                                  <a:pt x="3038475" y="7937"/>
                                </a:lnTo>
                                <a:lnTo>
                                  <a:pt x="3038475" y="1600"/>
                                </a:lnTo>
                                <a:close/>
                              </a:path>
                              <a:path w="3514725" h="838835">
                                <a:moveTo>
                                  <a:pt x="3057525" y="830275"/>
                                </a:moveTo>
                                <a:lnTo>
                                  <a:pt x="3055937" y="828687"/>
                                </a:lnTo>
                                <a:lnTo>
                                  <a:pt x="3049587" y="828687"/>
                                </a:lnTo>
                                <a:lnTo>
                                  <a:pt x="3048000" y="830275"/>
                                </a:lnTo>
                                <a:lnTo>
                                  <a:pt x="3048000" y="836612"/>
                                </a:lnTo>
                                <a:lnTo>
                                  <a:pt x="3049587" y="838212"/>
                                </a:lnTo>
                                <a:lnTo>
                                  <a:pt x="3055937" y="838212"/>
                                </a:lnTo>
                                <a:lnTo>
                                  <a:pt x="3057525" y="836612"/>
                                </a:lnTo>
                                <a:lnTo>
                                  <a:pt x="3057525" y="830275"/>
                                </a:lnTo>
                                <a:close/>
                              </a:path>
                              <a:path w="3514725" h="838835">
                                <a:moveTo>
                                  <a:pt x="3057525" y="1600"/>
                                </a:moveTo>
                                <a:lnTo>
                                  <a:pt x="3055937" y="0"/>
                                </a:lnTo>
                                <a:lnTo>
                                  <a:pt x="3049587" y="0"/>
                                </a:lnTo>
                                <a:lnTo>
                                  <a:pt x="3048000" y="1600"/>
                                </a:lnTo>
                                <a:lnTo>
                                  <a:pt x="3048000" y="7937"/>
                                </a:lnTo>
                                <a:lnTo>
                                  <a:pt x="3049587" y="9525"/>
                                </a:lnTo>
                                <a:lnTo>
                                  <a:pt x="3055937" y="9525"/>
                                </a:lnTo>
                                <a:lnTo>
                                  <a:pt x="3057525" y="7937"/>
                                </a:lnTo>
                                <a:lnTo>
                                  <a:pt x="3057525" y="1600"/>
                                </a:lnTo>
                                <a:close/>
                              </a:path>
                              <a:path w="3514725" h="838835">
                                <a:moveTo>
                                  <a:pt x="3076575" y="830275"/>
                                </a:moveTo>
                                <a:lnTo>
                                  <a:pt x="3074987" y="828687"/>
                                </a:lnTo>
                                <a:lnTo>
                                  <a:pt x="3068637" y="828687"/>
                                </a:lnTo>
                                <a:lnTo>
                                  <a:pt x="3067050" y="830275"/>
                                </a:lnTo>
                                <a:lnTo>
                                  <a:pt x="3067050" y="836612"/>
                                </a:lnTo>
                                <a:lnTo>
                                  <a:pt x="3068637" y="838212"/>
                                </a:lnTo>
                                <a:lnTo>
                                  <a:pt x="3074987" y="838212"/>
                                </a:lnTo>
                                <a:lnTo>
                                  <a:pt x="3076575" y="836612"/>
                                </a:lnTo>
                                <a:lnTo>
                                  <a:pt x="3076575" y="830275"/>
                                </a:lnTo>
                                <a:close/>
                              </a:path>
                              <a:path w="3514725" h="838835">
                                <a:moveTo>
                                  <a:pt x="3076575" y="1600"/>
                                </a:moveTo>
                                <a:lnTo>
                                  <a:pt x="3074987" y="0"/>
                                </a:lnTo>
                                <a:lnTo>
                                  <a:pt x="3068637" y="0"/>
                                </a:lnTo>
                                <a:lnTo>
                                  <a:pt x="3067050" y="1600"/>
                                </a:lnTo>
                                <a:lnTo>
                                  <a:pt x="3067050" y="7937"/>
                                </a:lnTo>
                                <a:lnTo>
                                  <a:pt x="3068637" y="9525"/>
                                </a:lnTo>
                                <a:lnTo>
                                  <a:pt x="3074987" y="9525"/>
                                </a:lnTo>
                                <a:lnTo>
                                  <a:pt x="3076575" y="7937"/>
                                </a:lnTo>
                                <a:lnTo>
                                  <a:pt x="3076575" y="1600"/>
                                </a:lnTo>
                                <a:close/>
                              </a:path>
                              <a:path w="3514725" h="838835">
                                <a:moveTo>
                                  <a:pt x="3095625" y="830275"/>
                                </a:moveTo>
                                <a:lnTo>
                                  <a:pt x="3094037" y="828687"/>
                                </a:lnTo>
                                <a:lnTo>
                                  <a:pt x="3087687" y="828687"/>
                                </a:lnTo>
                                <a:lnTo>
                                  <a:pt x="3086100" y="830275"/>
                                </a:lnTo>
                                <a:lnTo>
                                  <a:pt x="3086100" y="836612"/>
                                </a:lnTo>
                                <a:lnTo>
                                  <a:pt x="3087687" y="838212"/>
                                </a:lnTo>
                                <a:lnTo>
                                  <a:pt x="3094037" y="838212"/>
                                </a:lnTo>
                                <a:lnTo>
                                  <a:pt x="3095625" y="836612"/>
                                </a:lnTo>
                                <a:lnTo>
                                  <a:pt x="3095625" y="830275"/>
                                </a:lnTo>
                                <a:close/>
                              </a:path>
                              <a:path w="3514725" h="838835">
                                <a:moveTo>
                                  <a:pt x="3095625" y="1600"/>
                                </a:moveTo>
                                <a:lnTo>
                                  <a:pt x="3094037" y="0"/>
                                </a:lnTo>
                                <a:lnTo>
                                  <a:pt x="3087687" y="0"/>
                                </a:lnTo>
                                <a:lnTo>
                                  <a:pt x="3086100" y="1600"/>
                                </a:lnTo>
                                <a:lnTo>
                                  <a:pt x="3086100" y="7937"/>
                                </a:lnTo>
                                <a:lnTo>
                                  <a:pt x="3087687" y="9525"/>
                                </a:lnTo>
                                <a:lnTo>
                                  <a:pt x="3094037" y="9525"/>
                                </a:lnTo>
                                <a:lnTo>
                                  <a:pt x="3095625" y="7937"/>
                                </a:lnTo>
                                <a:lnTo>
                                  <a:pt x="3095625" y="1600"/>
                                </a:lnTo>
                                <a:close/>
                              </a:path>
                              <a:path w="3514725" h="838835">
                                <a:moveTo>
                                  <a:pt x="3114675" y="830275"/>
                                </a:moveTo>
                                <a:lnTo>
                                  <a:pt x="3113087" y="828687"/>
                                </a:lnTo>
                                <a:lnTo>
                                  <a:pt x="3106737" y="828687"/>
                                </a:lnTo>
                                <a:lnTo>
                                  <a:pt x="3105150" y="830275"/>
                                </a:lnTo>
                                <a:lnTo>
                                  <a:pt x="3105150" y="836612"/>
                                </a:lnTo>
                                <a:lnTo>
                                  <a:pt x="3106737" y="838212"/>
                                </a:lnTo>
                                <a:lnTo>
                                  <a:pt x="3113087" y="838212"/>
                                </a:lnTo>
                                <a:lnTo>
                                  <a:pt x="3114675" y="836612"/>
                                </a:lnTo>
                                <a:lnTo>
                                  <a:pt x="3114675" y="830275"/>
                                </a:lnTo>
                                <a:close/>
                              </a:path>
                              <a:path w="3514725" h="838835">
                                <a:moveTo>
                                  <a:pt x="3114675" y="1600"/>
                                </a:moveTo>
                                <a:lnTo>
                                  <a:pt x="3113087" y="0"/>
                                </a:lnTo>
                                <a:lnTo>
                                  <a:pt x="3106737" y="0"/>
                                </a:lnTo>
                                <a:lnTo>
                                  <a:pt x="3105150" y="1600"/>
                                </a:lnTo>
                                <a:lnTo>
                                  <a:pt x="3105150" y="7937"/>
                                </a:lnTo>
                                <a:lnTo>
                                  <a:pt x="3106737" y="9525"/>
                                </a:lnTo>
                                <a:lnTo>
                                  <a:pt x="3113087" y="9525"/>
                                </a:lnTo>
                                <a:lnTo>
                                  <a:pt x="3114675" y="7937"/>
                                </a:lnTo>
                                <a:lnTo>
                                  <a:pt x="3114675" y="1600"/>
                                </a:lnTo>
                                <a:close/>
                              </a:path>
                              <a:path w="3514725" h="838835">
                                <a:moveTo>
                                  <a:pt x="3133725" y="830275"/>
                                </a:moveTo>
                                <a:lnTo>
                                  <a:pt x="3132137" y="828687"/>
                                </a:lnTo>
                                <a:lnTo>
                                  <a:pt x="3125787" y="828687"/>
                                </a:lnTo>
                                <a:lnTo>
                                  <a:pt x="3124200" y="830275"/>
                                </a:lnTo>
                                <a:lnTo>
                                  <a:pt x="3124200" y="836612"/>
                                </a:lnTo>
                                <a:lnTo>
                                  <a:pt x="3125787" y="838212"/>
                                </a:lnTo>
                                <a:lnTo>
                                  <a:pt x="3132137" y="838212"/>
                                </a:lnTo>
                                <a:lnTo>
                                  <a:pt x="3133725" y="836612"/>
                                </a:lnTo>
                                <a:lnTo>
                                  <a:pt x="3133725" y="830275"/>
                                </a:lnTo>
                                <a:close/>
                              </a:path>
                              <a:path w="3514725" h="838835">
                                <a:moveTo>
                                  <a:pt x="3133725" y="1600"/>
                                </a:moveTo>
                                <a:lnTo>
                                  <a:pt x="3132137" y="0"/>
                                </a:lnTo>
                                <a:lnTo>
                                  <a:pt x="3125787" y="0"/>
                                </a:lnTo>
                                <a:lnTo>
                                  <a:pt x="3124200" y="1600"/>
                                </a:lnTo>
                                <a:lnTo>
                                  <a:pt x="3124200" y="7937"/>
                                </a:lnTo>
                                <a:lnTo>
                                  <a:pt x="3125787" y="9525"/>
                                </a:lnTo>
                                <a:lnTo>
                                  <a:pt x="3132137" y="9525"/>
                                </a:lnTo>
                                <a:lnTo>
                                  <a:pt x="3133725" y="7937"/>
                                </a:lnTo>
                                <a:lnTo>
                                  <a:pt x="3133725" y="1600"/>
                                </a:lnTo>
                                <a:close/>
                              </a:path>
                              <a:path w="3514725" h="838835">
                                <a:moveTo>
                                  <a:pt x="3152775" y="830275"/>
                                </a:moveTo>
                                <a:lnTo>
                                  <a:pt x="3151187" y="828687"/>
                                </a:lnTo>
                                <a:lnTo>
                                  <a:pt x="3144837" y="828687"/>
                                </a:lnTo>
                                <a:lnTo>
                                  <a:pt x="3143250" y="830275"/>
                                </a:lnTo>
                                <a:lnTo>
                                  <a:pt x="3143250" y="836612"/>
                                </a:lnTo>
                                <a:lnTo>
                                  <a:pt x="3144837" y="838212"/>
                                </a:lnTo>
                                <a:lnTo>
                                  <a:pt x="3151187" y="838212"/>
                                </a:lnTo>
                                <a:lnTo>
                                  <a:pt x="3152775" y="836612"/>
                                </a:lnTo>
                                <a:lnTo>
                                  <a:pt x="3152775" y="830275"/>
                                </a:lnTo>
                                <a:close/>
                              </a:path>
                              <a:path w="3514725" h="838835">
                                <a:moveTo>
                                  <a:pt x="3152775" y="1600"/>
                                </a:moveTo>
                                <a:lnTo>
                                  <a:pt x="3151187" y="0"/>
                                </a:lnTo>
                                <a:lnTo>
                                  <a:pt x="3144837" y="0"/>
                                </a:lnTo>
                                <a:lnTo>
                                  <a:pt x="3143250" y="1600"/>
                                </a:lnTo>
                                <a:lnTo>
                                  <a:pt x="3143250" y="7937"/>
                                </a:lnTo>
                                <a:lnTo>
                                  <a:pt x="3144837" y="9525"/>
                                </a:lnTo>
                                <a:lnTo>
                                  <a:pt x="3151187" y="9525"/>
                                </a:lnTo>
                                <a:lnTo>
                                  <a:pt x="3152775" y="7937"/>
                                </a:lnTo>
                                <a:lnTo>
                                  <a:pt x="3152775" y="1600"/>
                                </a:lnTo>
                                <a:close/>
                              </a:path>
                              <a:path w="3514725" h="838835">
                                <a:moveTo>
                                  <a:pt x="3171825" y="830275"/>
                                </a:moveTo>
                                <a:lnTo>
                                  <a:pt x="3170237" y="828687"/>
                                </a:lnTo>
                                <a:lnTo>
                                  <a:pt x="3163887" y="828687"/>
                                </a:lnTo>
                                <a:lnTo>
                                  <a:pt x="3162300" y="830275"/>
                                </a:lnTo>
                                <a:lnTo>
                                  <a:pt x="3162300" y="836612"/>
                                </a:lnTo>
                                <a:lnTo>
                                  <a:pt x="3163887" y="838212"/>
                                </a:lnTo>
                                <a:lnTo>
                                  <a:pt x="3170237" y="838212"/>
                                </a:lnTo>
                                <a:lnTo>
                                  <a:pt x="3171825" y="836612"/>
                                </a:lnTo>
                                <a:lnTo>
                                  <a:pt x="3171825" y="830275"/>
                                </a:lnTo>
                                <a:close/>
                              </a:path>
                              <a:path w="3514725" h="838835">
                                <a:moveTo>
                                  <a:pt x="3171825" y="1600"/>
                                </a:moveTo>
                                <a:lnTo>
                                  <a:pt x="3170237" y="0"/>
                                </a:lnTo>
                                <a:lnTo>
                                  <a:pt x="3163887" y="0"/>
                                </a:lnTo>
                                <a:lnTo>
                                  <a:pt x="3162300" y="1600"/>
                                </a:lnTo>
                                <a:lnTo>
                                  <a:pt x="3162300" y="7937"/>
                                </a:lnTo>
                                <a:lnTo>
                                  <a:pt x="3163887" y="9525"/>
                                </a:lnTo>
                                <a:lnTo>
                                  <a:pt x="3170237" y="9525"/>
                                </a:lnTo>
                                <a:lnTo>
                                  <a:pt x="3171825" y="7937"/>
                                </a:lnTo>
                                <a:lnTo>
                                  <a:pt x="3171825" y="1600"/>
                                </a:lnTo>
                                <a:close/>
                              </a:path>
                              <a:path w="3514725" h="838835">
                                <a:moveTo>
                                  <a:pt x="3190875" y="830275"/>
                                </a:moveTo>
                                <a:lnTo>
                                  <a:pt x="3189287" y="828687"/>
                                </a:lnTo>
                                <a:lnTo>
                                  <a:pt x="3182937" y="828687"/>
                                </a:lnTo>
                                <a:lnTo>
                                  <a:pt x="3181350" y="830275"/>
                                </a:lnTo>
                                <a:lnTo>
                                  <a:pt x="3181350" y="836612"/>
                                </a:lnTo>
                                <a:lnTo>
                                  <a:pt x="3182937" y="838212"/>
                                </a:lnTo>
                                <a:lnTo>
                                  <a:pt x="3189287" y="838212"/>
                                </a:lnTo>
                                <a:lnTo>
                                  <a:pt x="3190875" y="836612"/>
                                </a:lnTo>
                                <a:lnTo>
                                  <a:pt x="3190875" y="830275"/>
                                </a:lnTo>
                                <a:close/>
                              </a:path>
                              <a:path w="3514725" h="838835">
                                <a:moveTo>
                                  <a:pt x="3190875" y="1600"/>
                                </a:moveTo>
                                <a:lnTo>
                                  <a:pt x="3189287" y="0"/>
                                </a:lnTo>
                                <a:lnTo>
                                  <a:pt x="3182937" y="0"/>
                                </a:lnTo>
                                <a:lnTo>
                                  <a:pt x="3181350" y="1600"/>
                                </a:lnTo>
                                <a:lnTo>
                                  <a:pt x="3181350" y="7937"/>
                                </a:lnTo>
                                <a:lnTo>
                                  <a:pt x="3182937" y="9525"/>
                                </a:lnTo>
                                <a:lnTo>
                                  <a:pt x="3189287" y="9525"/>
                                </a:lnTo>
                                <a:lnTo>
                                  <a:pt x="3190875" y="7937"/>
                                </a:lnTo>
                                <a:lnTo>
                                  <a:pt x="3190875" y="1600"/>
                                </a:lnTo>
                                <a:close/>
                              </a:path>
                              <a:path w="3514725" h="838835">
                                <a:moveTo>
                                  <a:pt x="3209925" y="830275"/>
                                </a:moveTo>
                                <a:lnTo>
                                  <a:pt x="3208337" y="828687"/>
                                </a:lnTo>
                                <a:lnTo>
                                  <a:pt x="3201987" y="828687"/>
                                </a:lnTo>
                                <a:lnTo>
                                  <a:pt x="3200400" y="830275"/>
                                </a:lnTo>
                                <a:lnTo>
                                  <a:pt x="3200400" y="836612"/>
                                </a:lnTo>
                                <a:lnTo>
                                  <a:pt x="3201987" y="838212"/>
                                </a:lnTo>
                                <a:lnTo>
                                  <a:pt x="3208337" y="838212"/>
                                </a:lnTo>
                                <a:lnTo>
                                  <a:pt x="3209925" y="836612"/>
                                </a:lnTo>
                                <a:lnTo>
                                  <a:pt x="3209925" y="830275"/>
                                </a:lnTo>
                                <a:close/>
                              </a:path>
                              <a:path w="3514725" h="838835">
                                <a:moveTo>
                                  <a:pt x="3209925" y="1600"/>
                                </a:moveTo>
                                <a:lnTo>
                                  <a:pt x="3208337" y="0"/>
                                </a:lnTo>
                                <a:lnTo>
                                  <a:pt x="3201987" y="0"/>
                                </a:lnTo>
                                <a:lnTo>
                                  <a:pt x="3200400" y="1600"/>
                                </a:lnTo>
                                <a:lnTo>
                                  <a:pt x="3200400" y="7937"/>
                                </a:lnTo>
                                <a:lnTo>
                                  <a:pt x="3201987" y="9525"/>
                                </a:lnTo>
                                <a:lnTo>
                                  <a:pt x="3208337" y="9525"/>
                                </a:lnTo>
                                <a:lnTo>
                                  <a:pt x="3209925" y="7937"/>
                                </a:lnTo>
                                <a:lnTo>
                                  <a:pt x="3209925" y="1600"/>
                                </a:lnTo>
                                <a:close/>
                              </a:path>
                              <a:path w="3514725" h="838835">
                                <a:moveTo>
                                  <a:pt x="3228975" y="830275"/>
                                </a:moveTo>
                                <a:lnTo>
                                  <a:pt x="3227387" y="828687"/>
                                </a:lnTo>
                                <a:lnTo>
                                  <a:pt x="3221037" y="828687"/>
                                </a:lnTo>
                                <a:lnTo>
                                  <a:pt x="3219450" y="830275"/>
                                </a:lnTo>
                                <a:lnTo>
                                  <a:pt x="3219450" y="836612"/>
                                </a:lnTo>
                                <a:lnTo>
                                  <a:pt x="3221037" y="838212"/>
                                </a:lnTo>
                                <a:lnTo>
                                  <a:pt x="3227387" y="838212"/>
                                </a:lnTo>
                                <a:lnTo>
                                  <a:pt x="3228975" y="836612"/>
                                </a:lnTo>
                                <a:lnTo>
                                  <a:pt x="3228975" y="830275"/>
                                </a:lnTo>
                                <a:close/>
                              </a:path>
                              <a:path w="3514725" h="838835">
                                <a:moveTo>
                                  <a:pt x="3228975" y="1600"/>
                                </a:moveTo>
                                <a:lnTo>
                                  <a:pt x="3227387" y="0"/>
                                </a:lnTo>
                                <a:lnTo>
                                  <a:pt x="3221037" y="0"/>
                                </a:lnTo>
                                <a:lnTo>
                                  <a:pt x="3219450" y="1600"/>
                                </a:lnTo>
                                <a:lnTo>
                                  <a:pt x="3219450" y="7937"/>
                                </a:lnTo>
                                <a:lnTo>
                                  <a:pt x="3221037" y="9525"/>
                                </a:lnTo>
                                <a:lnTo>
                                  <a:pt x="3227387" y="9525"/>
                                </a:lnTo>
                                <a:lnTo>
                                  <a:pt x="3228975" y="7937"/>
                                </a:lnTo>
                                <a:lnTo>
                                  <a:pt x="3228975" y="1600"/>
                                </a:lnTo>
                                <a:close/>
                              </a:path>
                              <a:path w="3514725" h="838835">
                                <a:moveTo>
                                  <a:pt x="3248025" y="830275"/>
                                </a:moveTo>
                                <a:lnTo>
                                  <a:pt x="3246437" y="828687"/>
                                </a:lnTo>
                                <a:lnTo>
                                  <a:pt x="3240087" y="828687"/>
                                </a:lnTo>
                                <a:lnTo>
                                  <a:pt x="3238500" y="830275"/>
                                </a:lnTo>
                                <a:lnTo>
                                  <a:pt x="3238500" y="836612"/>
                                </a:lnTo>
                                <a:lnTo>
                                  <a:pt x="3240087" y="838212"/>
                                </a:lnTo>
                                <a:lnTo>
                                  <a:pt x="3246437" y="838212"/>
                                </a:lnTo>
                                <a:lnTo>
                                  <a:pt x="3248025" y="836612"/>
                                </a:lnTo>
                                <a:lnTo>
                                  <a:pt x="3248025" y="830275"/>
                                </a:lnTo>
                                <a:close/>
                              </a:path>
                              <a:path w="3514725" h="838835">
                                <a:moveTo>
                                  <a:pt x="3248025" y="1600"/>
                                </a:moveTo>
                                <a:lnTo>
                                  <a:pt x="3246437" y="0"/>
                                </a:lnTo>
                                <a:lnTo>
                                  <a:pt x="3240087" y="0"/>
                                </a:lnTo>
                                <a:lnTo>
                                  <a:pt x="3238500" y="1600"/>
                                </a:lnTo>
                                <a:lnTo>
                                  <a:pt x="3238500" y="7937"/>
                                </a:lnTo>
                                <a:lnTo>
                                  <a:pt x="3240087" y="9525"/>
                                </a:lnTo>
                                <a:lnTo>
                                  <a:pt x="3246437" y="9525"/>
                                </a:lnTo>
                                <a:lnTo>
                                  <a:pt x="3248025" y="7937"/>
                                </a:lnTo>
                                <a:lnTo>
                                  <a:pt x="3248025" y="1600"/>
                                </a:lnTo>
                                <a:close/>
                              </a:path>
                              <a:path w="3514725" h="838835">
                                <a:moveTo>
                                  <a:pt x="3267075" y="830275"/>
                                </a:moveTo>
                                <a:lnTo>
                                  <a:pt x="3265487" y="828687"/>
                                </a:lnTo>
                                <a:lnTo>
                                  <a:pt x="3259137" y="828687"/>
                                </a:lnTo>
                                <a:lnTo>
                                  <a:pt x="3257550" y="830275"/>
                                </a:lnTo>
                                <a:lnTo>
                                  <a:pt x="3257550" y="836612"/>
                                </a:lnTo>
                                <a:lnTo>
                                  <a:pt x="3259137" y="838212"/>
                                </a:lnTo>
                                <a:lnTo>
                                  <a:pt x="3265487" y="838212"/>
                                </a:lnTo>
                                <a:lnTo>
                                  <a:pt x="3267075" y="836612"/>
                                </a:lnTo>
                                <a:lnTo>
                                  <a:pt x="3267075" y="830275"/>
                                </a:lnTo>
                                <a:close/>
                              </a:path>
                              <a:path w="3514725" h="838835">
                                <a:moveTo>
                                  <a:pt x="3267075" y="1600"/>
                                </a:moveTo>
                                <a:lnTo>
                                  <a:pt x="3265487" y="0"/>
                                </a:lnTo>
                                <a:lnTo>
                                  <a:pt x="3259137" y="0"/>
                                </a:lnTo>
                                <a:lnTo>
                                  <a:pt x="3257550" y="1600"/>
                                </a:lnTo>
                                <a:lnTo>
                                  <a:pt x="3257550" y="7937"/>
                                </a:lnTo>
                                <a:lnTo>
                                  <a:pt x="3259137" y="9525"/>
                                </a:lnTo>
                                <a:lnTo>
                                  <a:pt x="3265487" y="9525"/>
                                </a:lnTo>
                                <a:lnTo>
                                  <a:pt x="3267075" y="7937"/>
                                </a:lnTo>
                                <a:lnTo>
                                  <a:pt x="3267075" y="1600"/>
                                </a:lnTo>
                                <a:close/>
                              </a:path>
                              <a:path w="3514725" h="838835">
                                <a:moveTo>
                                  <a:pt x="3286125" y="830275"/>
                                </a:moveTo>
                                <a:lnTo>
                                  <a:pt x="3284537" y="828687"/>
                                </a:lnTo>
                                <a:lnTo>
                                  <a:pt x="3278187" y="828687"/>
                                </a:lnTo>
                                <a:lnTo>
                                  <a:pt x="3276600" y="830275"/>
                                </a:lnTo>
                                <a:lnTo>
                                  <a:pt x="3276600" y="836612"/>
                                </a:lnTo>
                                <a:lnTo>
                                  <a:pt x="3278187" y="838212"/>
                                </a:lnTo>
                                <a:lnTo>
                                  <a:pt x="3284537" y="838212"/>
                                </a:lnTo>
                                <a:lnTo>
                                  <a:pt x="3286125" y="836612"/>
                                </a:lnTo>
                                <a:lnTo>
                                  <a:pt x="3286125" y="830275"/>
                                </a:lnTo>
                                <a:close/>
                              </a:path>
                              <a:path w="3514725" h="838835">
                                <a:moveTo>
                                  <a:pt x="3286125" y="1600"/>
                                </a:moveTo>
                                <a:lnTo>
                                  <a:pt x="3284537" y="0"/>
                                </a:lnTo>
                                <a:lnTo>
                                  <a:pt x="3278187" y="0"/>
                                </a:lnTo>
                                <a:lnTo>
                                  <a:pt x="3276600" y="1600"/>
                                </a:lnTo>
                                <a:lnTo>
                                  <a:pt x="3276600" y="7937"/>
                                </a:lnTo>
                                <a:lnTo>
                                  <a:pt x="3278187" y="9525"/>
                                </a:lnTo>
                                <a:lnTo>
                                  <a:pt x="3284537" y="9525"/>
                                </a:lnTo>
                                <a:lnTo>
                                  <a:pt x="3286125" y="7937"/>
                                </a:lnTo>
                                <a:lnTo>
                                  <a:pt x="3286125" y="1600"/>
                                </a:lnTo>
                                <a:close/>
                              </a:path>
                              <a:path w="3514725" h="838835">
                                <a:moveTo>
                                  <a:pt x="3305175" y="830275"/>
                                </a:moveTo>
                                <a:lnTo>
                                  <a:pt x="3303587" y="828687"/>
                                </a:lnTo>
                                <a:lnTo>
                                  <a:pt x="3297237" y="828687"/>
                                </a:lnTo>
                                <a:lnTo>
                                  <a:pt x="3295650" y="830275"/>
                                </a:lnTo>
                                <a:lnTo>
                                  <a:pt x="3295650" y="836612"/>
                                </a:lnTo>
                                <a:lnTo>
                                  <a:pt x="3297237" y="838212"/>
                                </a:lnTo>
                                <a:lnTo>
                                  <a:pt x="3303587" y="838212"/>
                                </a:lnTo>
                                <a:lnTo>
                                  <a:pt x="3305175" y="836612"/>
                                </a:lnTo>
                                <a:lnTo>
                                  <a:pt x="3305175" y="830275"/>
                                </a:lnTo>
                                <a:close/>
                              </a:path>
                              <a:path w="3514725" h="838835">
                                <a:moveTo>
                                  <a:pt x="3305175" y="1600"/>
                                </a:moveTo>
                                <a:lnTo>
                                  <a:pt x="3303587" y="0"/>
                                </a:lnTo>
                                <a:lnTo>
                                  <a:pt x="3297237" y="0"/>
                                </a:lnTo>
                                <a:lnTo>
                                  <a:pt x="3295650" y="1600"/>
                                </a:lnTo>
                                <a:lnTo>
                                  <a:pt x="3295650" y="7937"/>
                                </a:lnTo>
                                <a:lnTo>
                                  <a:pt x="3297237" y="9525"/>
                                </a:lnTo>
                                <a:lnTo>
                                  <a:pt x="3303587" y="9525"/>
                                </a:lnTo>
                                <a:lnTo>
                                  <a:pt x="3305175" y="7937"/>
                                </a:lnTo>
                                <a:lnTo>
                                  <a:pt x="3305175" y="1600"/>
                                </a:lnTo>
                                <a:close/>
                              </a:path>
                              <a:path w="3514725" h="838835">
                                <a:moveTo>
                                  <a:pt x="3324225" y="830275"/>
                                </a:moveTo>
                                <a:lnTo>
                                  <a:pt x="3322637" y="828687"/>
                                </a:lnTo>
                                <a:lnTo>
                                  <a:pt x="3316287" y="828687"/>
                                </a:lnTo>
                                <a:lnTo>
                                  <a:pt x="3314700" y="830275"/>
                                </a:lnTo>
                                <a:lnTo>
                                  <a:pt x="3314700" y="836612"/>
                                </a:lnTo>
                                <a:lnTo>
                                  <a:pt x="3316287" y="838212"/>
                                </a:lnTo>
                                <a:lnTo>
                                  <a:pt x="3322637" y="838212"/>
                                </a:lnTo>
                                <a:lnTo>
                                  <a:pt x="3324225" y="836612"/>
                                </a:lnTo>
                                <a:lnTo>
                                  <a:pt x="3324225" y="830275"/>
                                </a:lnTo>
                                <a:close/>
                              </a:path>
                              <a:path w="3514725" h="838835">
                                <a:moveTo>
                                  <a:pt x="3324225" y="1600"/>
                                </a:moveTo>
                                <a:lnTo>
                                  <a:pt x="3322637" y="0"/>
                                </a:lnTo>
                                <a:lnTo>
                                  <a:pt x="3316287" y="0"/>
                                </a:lnTo>
                                <a:lnTo>
                                  <a:pt x="3314700" y="1600"/>
                                </a:lnTo>
                                <a:lnTo>
                                  <a:pt x="3314700" y="7937"/>
                                </a:lnTo>
                                <a:lnTo>
                                  <a:pt x="3316287" y="9525"/>
                                </a:lnTo>
                                <a:lnTo>
                                  <a:pt x="3322637" y="9525"/>
                                </a:lnTo>
                                <a:lnTo>
                                  <a:pt x="3324225" y="7937"/>
                                </a:lnTo>
                                <a:lnTo>
                                  <a:pt x="3324225" y="1600"/>
                                </a:lnTo>
                                <a:close/>
                              </a:path>
                              <a:path w="3514725" h="838835">
                                <a:moveTo>
                                  <a:pt x="3343275" y="830275"/>
                                </a:moveTo>
                                <a:lnTo>
                                  <a:pt x="3341687" y="828687"/>
                                </a:lnTo>
                                <a:lnTo>
                                  <a:pt x="3335337" y="828687"/>
                                </a:lnTo>
                                <a:lnTo>
                                  <a:pt x="3333750" y="830275"/>
                                </a:lnTo>
                                <a:lnTo>
                                  <a:pt x="3333750" y="836612"/>
                                </a:lnTo>
                                <a:lnTo>
                                  <a:pt x="3335337" y="838212"/>
                                </a:lnTo>
                                <a:lnTo>
                                  <a:pt x="3341687" y="838212"/>
                                </a:lnTo>
                                <a:lnTo>
                                  <a:pt x="3343275" y="836612"/>
                                </a:lnTo>
                                <a:lnTo>
                                  <a:pt x="3343275" y="830275"/>
                                </a:lnTo>
                                <a:close/>
                              </a:path>
                              <a:path w="3514725" h="838835">
                                <a:moveTo>
                                  <a:pt x="3343275" y="1600"/>
                                </a:moveTo>
                                <a:lnTo>
                                  <a:pt x="3341687" y="0"/>
                                </a:lnTo>
                                <a:lnTo>
                                  <a:pt x="3335337" y="0"/>
                                </a:lnTo>
                                <a:lnTo>
                                  <a:pt x="3333750" y="1600"/>
                                </a:lnTo>
                                <a:lnTo>
                                  <a:pt x="3333750" y="7937"/>
                                </a:lnTo>
                                <a:lnTo>
                                  <a:pt x="3335337" y="9525"/>
                                </a:lnTo>
                                <a:lnTo>
                                  <a:pt x="3341687" y="9525"/>
                                </a:lnTo>
                                <a:lnTo>
                                  <a:pt x="3343275" y="7937"/>
                                </a:lnTo>
                                <a:lnTo>
                                  <a:pt x="3343275" y="1600"/>
                                </a:lnTo>
                                <a:close/>
                              </a:path>
                              <a:path w="3514725" h="838835">
                                <a:moveTo>
                                  <a:pt x="3362325" y="830275"/>
                                </a:moveTo>
                                <a:lnTo>
                                  <a:pt x="3360737" y="828687"/>
                                </a:lnTo>
                                <a:lnTo>
                                  <a:pt x="3354387" y="828687"/>
                                </a:lnTo>
                                <a:lnTo>
                                  <a:pt x="3352800" y="830275"/>
                                </a:lnTo>
                                <a:lnTo>
                                  <a:pt x="3352800" y="836612"/>
                                </a:lnTo>
                                <a:lnTo>
                                  <a:pt x="3354387" y="838212"/>
                                </a:lnTo>
                                <a:lnTo>
                                  <a:pt x="3360737" y="838212"/>
                                </a:lnTo>
                                <a:lnTo>
                                  <a:pt x="3362325" y="836612"/>
                                </a:lnTo>
                                <a:lnTo>
                                  <a:pt x="3362325" y="830275"/>
                                </a:lnTo>
                                <a:close/>
                              </a:path>
                              <a:path w="3514725" h="838835">
                                <a:moveTo>
                                  <a:pt x="3362325" y="1600"/>
                                </a:moveTo>
                                <a:lnTo>
                                  <a:pt x="3360737" y="0"/>
                                </a:lnTo>
                                <a:lnTo>
                                  <a:pt x="3354387" y="0"/>
                                </a:lnTo>
                                <a:lnTo>
                                  <a:pt x="3352800" y="1600"/>
                                </a:lnTo>
                                <a:lnTo>
                                  <a:pt x="3352800" y="7937"/>
                                </a:lnTo>
                                <a:lnTo>
                                  <a:pt x="3354387" y="9525"/>
                                </a:lnTo>
                                <a:lnTo>
                                  <a:pt x="3360737" y="9525"/>
                                </a:lnTo>
                                <a:lnTo>
                                  <a:pt x="3362325" y="7937"/>
                                </a:lnTo>
                                <a:lnTo>
                                  <a:pt x="3362325" y="1600"/>
                                </a:lnTo>
                                <a:close/>
                              </a:path>
                              <a:path w="3514725" h="838835">
                                <a:moveTo>
                                  <a:pt x="3381375" y="830275"/>
                                </a:moveTo>
                                <a:lnTo>
                                  <a:pt x="3379787" y="828687"/>
                                </a:lnTo>
                                <a:lnTo>
                                  <a:pt x="3373437" y="828687"/>
                                </a:lnTo>
                                <a:lnTo>
                                  <a:pt x="3371850" y="830275"/>
                                </a:lnTo>
                                <a:lnTo>
                                  <a:pt x="3371850" y="836612"/>
                                </a:lnTo>
                                <a:lnTo>
                                  <a:pt x="3373437" y="838212"/>
                                </a:lnTo>
                                <a:lnTo>
                                  <a:pt x="3379787" y="838212"/>
                                </a:lnTo>
                                <a:lnTo>
                                  <a:pt x="3381375" y="836612"/>
                                </a:lnTo>
                                <a:lnTo>
                                  <a:pt x="3381375" y="830275"/>
                                </a:lnTo>
                                <a:close/>
                              </a:path>
                              <a:path w="3514725" h="838835">
                                <a:moveTo>
                                  <a:pt x="3381375" y="1600"/>
                                </a:moveTo>
                                <a:lnTo>
                                  <a:pt x="3379787" y="0"/>
                                </a:lnTo>
                                <a:lnTo>
                                  <a:pt x="3373437" y="0"/>
                                </a:lnTo>
                                <a:lnTo>
                                  <a:pt x="3371850" y="1600"/>
                                </a:lnTo>
                                <a:lnTo>
                                  <a:pt x="3371850" y="7937"/>
                                </a:lnTo>
                                <a:lnTo>
                                  <a:pt x="3373437" y="9525"/>
                                </a:lnTo>
                                <a:lnTo>
                                  <a:pt x="3379787" y="9525"/>
                                </a:lnTo>
                                <a:lnTo>
                                  <a:pt x="3381375" y="7937"/>
                                </a:lnTo>
                                <a:lnTo>
                                  <a:pt x="3381375" y="1600"/>
                                </a:lnTo>
                                <a:close/>
                              </a:path>
                              <a:path w="3514725" h="838835">
                                <a:moveTo>
                                  <a:pt x="3400425" y="830275"/>
                                </a:moveTo>
                                <a:lnTo>
                                  <a:pt x="3398837" y="828687"/>
                                </a:lnTo>
                                <a:lnTo>
                                  <a:pt x="3392487" y="828687"/>
                                </a:lnTo>
                                <a:lnTo>
                                  <a:pt x="3390900" y="830275"/>
                                </a:lnTo>
                                <a:lnTo>
                                  <a:pt x="3390900" y="836612"/>
                                </a:lnTo>
                                <a:lnTo>
                                  <a:pt x="3392487" y="838212"/>
                                </a:lnTo>
                                <a:lnTo>
                                  <a:pt x="3398837" y="838212"/>
                                </a:lnTo>
                                <a:lnTo>
                                  <a:pt x="3400425" y="836612"/>
                                </a:lnTo>
                                <a:lnTo>
                                  <a:pt x="3400425" y="830275"/>
                                </a:lnTo>
                                <a:close/>
                              </a:path>
                              <a:path w="3514725" h="838835">
                                <a:moveTo>
                                  <a:pt x="3400425" y="1600"/>
                                </a:moveTo>
                                <a:lnTo>
                                  <a:pt x="3398837" y="0"/>
                                </a:lnTo>
                                <a:lnTo>
                                  <a:pt x="3392487" y="0"/>
                                </a:lnTo>
                                <a:lnTo>
                                  <a:pt x="3390900" y="1600"/>
                                </a:lnTo>
                                <a:lnTo>
                                  <a:pt x="3390900" y="7937"/>
                                </a:lnTo>
                                <a:lnTo>
                                  <a:pt x="3392487" y="9525"/>
                                </a:lnTo>
                                <a:lnTo>
                                  <a:pt x="3398837" y="9525"/>
                                </a:lnTo>
                                <a:lnTo>
                                  <a:pt x="3400425" y="7937"/>
                                </a:lnTo>
                                <a:lnTo>
                                  <a:pt x="3400425" y="1600"/>
                                </a:lnTo>
                                <a:close/>
                              </a:path>
                              <a:path w="3514725" h="838835">
                                <a:moveTo>
                                  <a:pt x="3419475" y="830275"/>
                                </a:moveTo>
                                <a:lnTo>
                                  <a:pt x="3417887" y="828687"/>
                                </a:lnTo>
                                <a:lnTo>
                                  <a:pt x="3411537" y="828687"/>
                                </a:lnTo>
                                <a:lnTo>
                                  <a:pt x="3409950" y="830275"/>
                                </a:lnTo>
                                <a:lnTo>
                                  <a:pt x="3409950" y="836612"/>
                                </a:lnTo>
                                <a:lnTo>
                                  <a:pt x="3411537" y="838212"/>
                                </a:lnTo>
                                <a:lnTo>
                                  <a:pt x="3417887" y="838212"/>
                                </a:lnTo>
                                <a:lnTo>
                                  <a:pt x="3419475" y="836612"/>
                                </a:lnTo>
                                <a:lnTo>
                                  <a:pt x="3419475" y="830275"/>
                                </a:lnTo>
                                <a:close/>
                              </a:path>
                              <a:path w="3514725" h="838835">
                                <a:moveTo>
                                  <a:pt x="3419475" y="1600"/>
                                </a:moveTo>
                                <a:lnTo>
                                  <a:pt x="3417887" y="0"/>
                                </a:lnTo>
                                <a:lnTo>
                                  <a:pt x="3411537" y="0"/>
                                </a:lnTo>
                                <a:lnTo>
                                  <a:pt x="3409950" y="1600"/>
                                </a:lnTo>
                                <a:lnTo>
                                  <a:pt x="3409950" y="7937"/>
                                </a:lnTo>
                                <a:lnTo>
                                  <a:pt x="3411537" y="9525"/>
                                </a:lnTo>
                                <a:lnTo>
                                  <a:pt x="3417887" y="9525"/>
                                </a:lnTo>
                                <a:lnTo>
                                  <a:pt x="3419475" y="7937"/>
                                </a:lnTo>
                                <a:lnTo>
                                  <a:pt x="3419475" y="1600"/>
                                </a:lnTo>
                                <a:close/>
                              </a:path>
                              <a:path w="3514725" h="838835">
                                <a:moveTo>
                                  <a:pt x="3438525" y="830275"/>
                                </a:moveTo>
                                <a:lnTo>
                                  <a:pt x="3436937" y="828687"/>
                                </a:lnTo>
                                <a:lnTo>
                                  <a:pt x="3430587" y="828687"/>
                                </a:lnTo>
                                <a:lnTo>
                                  <a:pt x="3429000" y="830275"/>
                                </a:lnTo>
                                <a:lnTo>
                                  <a:pt x="3429000" y="836612"/>
                                </a:lnTo>
                                <a:lnTo>
                                  <a:pt x="3430587" y="838212"/>
                                </a:lnTo>
                                <a:lnTo>
                                  <a:pt x="3436937" y="838212"/>
                                </a:lnTo>
                                <a:lnTo>
                                  <a:pt x="3438525" y="836612"/>
                                </a:lnTo>
                                <a:lnTo>
                                  <a:pt x="3438525" y="830275"/>
                                </a:lnTo>
                                <a:close/>
                              </a:path>
                              <a:path w="3514725" h="838835">
                                <a:moveTo>
                                  <a:pt x="3438525" y="1600"/>
                                </a:moveTo>
                                <a:lnTo>
                                  <a:pt x="3436937" y="0"/>
                                </a:lnTo>
                                <a:lnTo>
                                  <a:pt x="3430587" y="0"/>
                                </a:lnTo>
                                <a:lnTo>
                                  <a:pt x="3429000" y="1600"/>
                                </a:lnTo>
                                <a:lnTo>
                                  <a:pt x="3429000" y="7937"/>
                                </a:lnTo>
                                <a:lnTo>
                                  <a:pt x="3430587" y="9525"/>
                                </a:lnTo>
                                <a:lnTo>
                                  <a:pt x="3436937" y="9525"/>
                                </a:lnTo>
                                <a:lnTo>
                                  <a:pt x="3438525" y="7937"/>
                                </a:lnTo>
                                <a:lnTo>
                                  <a:pt x="3438525" y="1600"/>
                                </a:lnTo>
                                <a:close/>
                              </a:path>
                              <a:path w="3514725" h="838835">
                                <a:moveTo>
                                  <a:pt x="3457575" y="830275"/>
                                </a:moveTo>
                                <a:lnTo>
                                  <a:pt x="3455987" y="828687"/>
                                </a:lnTo>
                                <a:lnTo>
                                  <a:pt x="3449637" y="828687"/>
                                </a:lnTo>
                                <a:lnTo>
                                  <a:pt x="3448050" y="830275"/>
                                </a:lnTo>
                                <a:lnTo>
                                  <a:pt x="3448050" y="836612"/>
                                </a:lnTo>
                                <a:lnTo>
                                  <a:pt x="3449637" y="838212"/>
                                </a:lnTo>
                                <a:lnTo>
                                  <a:pt x="3455987" y="838212"/>
                                </a:lnTo>
                                <a:lnTo>
                                  <a:pt x="3457575" y="836612"/>
                                </a:lnTo>
                                <a:lnTo>
                                  <a:pt x="3457575" y="830275"/>
                                </a:lnTo>
                                <a:close/>
                              </a:path>
                              <a:path w="3514725" h="838835">
                                <a:moveTo>
                                  <a:pt x="3457575" y="1600"/>
                                </a:moveTo>
                                <a:lnTo>
                                  <a:pt x="3455987" y="0"/>
                                </a:lnTo>
                                <a:lnTo>
                                  <a:pt x="3449637" y="0"/>
                                </a:lnTo>
                                <a:lnTo>
                                  <a:pt x="3448050" y="1600"/>
                                </a:lnTo>
                                <a:lnTo>
                                  <a:pt x="3448050" y="7937"/>
                                </a:lnTo>
                                <a:lnTo>
                                  <a:pt x="3449637" y="9525"/>
                                </a:lnTo>
                                <a:lnTo>
                                  <a:pt x="3455987" y="9525"/>
                                </a:lnTo>
                                <a:lnTo>
                                  <a:pt x="3457575" y="7937"/>
                                </a:lnTo>
                                <a:lnTo>
                                  <a:pt x="3457575" y="1600"/>
                                </a:lnTo>
                                <a:close/>
                              </a:path>
                              <a:path w="3514725" h="838835">
                                <a:moveTo>
                                  <a:pt x="3476625" y="830275"/>
                                </a:moveTo>
                                <a:lnTo>
                                  <a:pt x="3475037" y="828687"/>
                                </a:lnTo>
                                <a:lnTo>
                                  <a:pt x="3468687" y="828687"/>
                                </a:lnTo>
                                <a:lnTo>
                                  <a:pt x="3467100" y="830275"/>
                                </a:lnTo>
                                <a:lnTo>
                                  <a:pt x="3467100" y="836612"/>
                                </a:lnTo>
                                <a:lnTo>
                                  <a:pt x="3468687" y="838212"/>
                                </a:lnTo>
                                <a:lnTo>
                                  <a:pt x="3475037" y="838212"/>
                                </a:lnTo>
                                <a:lnTo>
                                  <a:pt x="3476625" y="836612"/>
                                </a:lnTo>
                                <a:lnTo>
                                  <a:pt x="3476625" y="830275"/>
                                </a:lnTo>
                                <a:close/>
                              </a:path>
                              <a:path w="3514725" h="838835">
                                <a:moveTo>
                                  <a:pt x="3476625" y="1600"/>
                                </a:moveTo>
                                <a:lnTo>
                                  <a:pt x="3475037" y="0"/>
                                </a:lnTo>
                                <a:lnTo>
                                  <a:pt x="3468687" y="0"/>
                                </a:lnTo>
                                <a:lnTo>
                                  <a:pt x="3467100" y="1600"/>
                                </a:lnTo>
                                <a:lnTo>
                                  <a:pt x="3467100" y="7937"/>
                                </a:lnTo>
                                <a:lnTo>
                                  <a:pt x="3468687" y="9525"/>
                                </a:lnTo>
                                <a:lnTo>
                                  <a:pt x="3475037" y="9525"/>
                                </a:lnTo>
                                <a:lnTo>
                                  <a:pt x="3476625" y="7937"/>
                                </a:lnTo>
                                <a:lnTo>
                                  <a:pt x="3476625" y="1600"/>
                                </a:lnTo>
                                <a:close/>
                              </a:path>
                              <a:path w="3514725" h="838835">
                                <a:moveTo>
                                  <a:pt x="3495675" y="830275"/>
                                </a:moveTo>
                                <a:lnTo>
                                  <a:pt x="3494087" y="828687"/>
                                </a:lnTo>
                                <a:lnTo>
                                  <a:pt x="3487737" y="828687"/>
                                </a:lnTo>
                                <a:lnTo>
                                  <a:pt x="3486150" y="830275"/>
                                </a:lnTo>
                                <a:lnTo>
                                  <a:pt x="3486150" y="836612"/>
                                </a:lnTo>
                                <a:lnTo>
                                  <a:pt x="3487737" y="838212"/>
                                </a:lnTo>
                                <a:lnTo>
                                  <a:pt x="3494087" y="838212"/>
                                </a:lnTo>
                                <a:lnTo>
                                  <a:pt x="3495675" y="836612"/>
                                </a:lnTo>
                                <a:lnTo>
                                  <a:pt x="3495675" y="830275"/>
                                </a:lnTo>
                                <a:close/>
                              </a:path>
                              <a:path w="3514725" h="838835">
                                <a:moveTo>
                                  <a:pt x="3495675" y="1600"/>
                                </a:moveTo>
                                <a:lnTo>
                                  <a:pt x="3494087" y="0"/>
                                </a:lnTo>
                                <a:lnTo>
                                  <a:pt x="3487737" y="0"/>
                                </a:lnTo>
                                <a:lnTo>
                                  <a:pt x="3486150" y="1600"/>
                                </a:lnTo>
                                <a:lnTo>
                                  <a:pt x="3486150" y="7937"/>
                                </a:lnTo>
                                <a:lnTo>
                                  <a:pt x="3487737" y="9525"/>
                                </a:lnTo>
                                <a:lnTo>
                                  <a:pt x="3494087" y="9525"/>
                                </a:lnTo>
                                <a:lnTo>
                                  <a:pt x="3495675" y="7937"/>
                                </a:lnTo>
                                <a:lnTo>
                                  <a:pt x="3495675" y="1600"/>
                                </a:lnTo>
                                <a:close/>
                              </a:path>
                              <a:path w="3514725" h="838835">
                                <a:moveTo>
                                  <a:pt x="3514725" y="830275"/>
                                </a:moveTo>
                                <a:lnTo>
                                  <a:pt x="3513137" y="828687"/>
                                </a:lnTo>
                                <a:lnTo>
                                  <a:pt x="3506787" y="828687"/>
                                </a:lnTo>
                                <a:lnTo>
                                  <a:pt x="3505200" y="830275"/>
                                </a:lnTo>
                                <a:lnTo>
                                  <a:pt x="3505200" y="836612"/>
                                </a:lnTo>
                                <a:lnTo>
                                  <a:pt x="3506787" y="838212"/>
                                </a:lnTo>
                                <a:lnTo>
                                  <a:pt x="3513137" y="838212"/>
                                </a:lnTo>
                                <a:lnTo>
                                  <a:pt x="3514725" y="836612"/>
                                </a:lnTo>
                                <a:lnTo>
                                  <a:pt x="3514725" y="830275"/>
                                </a:lnTo>
                                <a:close/>
                              </a:path>
                            </a:pathLst>
                          </a:custGeom>
                          <a:solidFill>
                            <a:srgbClr val="C40000"/>
                          </a:solidFill>
                        </wps:spPr>
                        <wps:bodyPr wrap="square" lIns="0" tIns="0" rIns="0" bIns="0" rtlCol="0">
                          <a:noAutofit/>
                        </wps:bodyPr>
                      </wps:wsp>
                      <pic:pic xmlns:pic="http://schemas.openxmlformats.org/drawingml/2006/picture">
                        <pic:nvPicPr>
                          <pic:cNvPr id="34" name="Image 34"/>
                          <pic:cNvPicPr/>
                        </pic:nvPicPr>
                        <pic:blipFill>
                          <a:blip r:embed="rId19" cstate="print"/>
                          <a:stretch>
                            <a:fillRect/>
                          </a:stretch>
                        </pic:blipFill>
                        <pic:spPr>
                          <a:xfrm>
                            <a:off x="0" y="9525"/>
                            <a:ext cx="9525" cy="828675"/>
                          </a:xfrm>
                          <a:prstGeom prst="rect">
                            <a:avLst/>
                          </a:prstGeom>
                        </pic:spPr>
                      </pic:pic>
                    </wpg:wgp>
                  </a:graphicData>
                </a:graphic>
              </wp:anchor>
            </w:drawing>
          </mc:Choice>
          <mc:Fallback>
            <w:pict>
              <v:group id="Group 31" o:spid="_x0000_s1026" o:spt="203" style="position:absolute;left:0pt;margin-left:317.95pt;margin-top:42.45pt;height:66pt;width:276.75pt;mso-position-horizontal-relative:page;z-index:251663360;mso-width-relative:page;mso-height-relative:page;" coordsize="3514725,838200" o:gfxdata="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C5s8AC/&#10;AAAApQEAABkAAABkcnMvX3JlbHMvZTJvRG9jLnhtbC5yZWxzvZDBisIwEIbvC/sOYe7btD0sspj2&#10;IoJXcR9gSKZpsJmEJIq+vYFlQUHw5nFm+L//Y9bjxS/iTCm7wAq6pgVBrINxbBX8HrZfKxC5IBtc&#10;ApOCK2UYh8+P9Z4WLDWUZxezqBTOCuZS4o+UWc/kMTchEtfLFJLHUsdkZUR9REuyb9tvme4ZMDww&#10;xc4oSDvTgzhcY21+zQ7T5DRtgj554vKkQjpfuysQk6WiwJNx+Lfsm8gW5HOH7j0O3b+DfHjucAN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">
                <o:lock v:ext="edit" aspectratio="f"/>
                <v:shape id="Image 32" o:spid="_x0000_s1026" o:spt="75" type="#_x0000_t75" style="position:absolute;left:4762;top:0;height:828675;width:3509962;" filled="f" o:preferrelative="t" stroked="f" coordsize="21600,21600" o:gfxdata="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mfM5vQAA&#10;ANsAAAAPAAAAAAAAAAEAIAAAACIAAABkcnMvZG93bnJldi54bWxQSwECFAAUAAAACACHTuJAMy8F&#10;njsAAAA5AAAAEAAAAAAAAAABACAAAAAMAQAAZHJzL3NoYXBleG1sLnhtbFBLBQYAAAAABgAGAFsB&#10;AAC2AwAAAAA=&#10;">
                  <v:fill on="f" focussize="0,0"/>
                  <v:stroke on="f"/>
                  <v:imagedata r:id="rId18" o:title=""/>
                  <o:lock v:ext="edit" aspectratio="f"/>
                </v:shape>
                <v:shape id="Graphic 33" o:spid="_x0000_s1026" o:spt="100" style="position:absolute;left:-1;top:0;height:838835;width:3514725;" fillcolor="#C40000" filled="t" stroked="f" coordsize="3514725,838835" o:gfxdata="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lrsyr4A&#10;AADbAAAADwAAAAAAAAABACAAAAAiAAAAZHJzL2Rvd25yZXYueG1sUEsBAhQAFAAAAAgAh07iQDMv&#10;BZ47AAAAOQAAABAAAAAAAAAAAQAgAAAADQEAAGRycy9zaGFwZXhtbC54bWxQSwUGAAAAAAYABgBb&#10;AQAAtwMAAAAA&#10;" path="m9525,1600l7937,0,1587,0,0,1600,0,7937,1587,9525,7937,9525,9525,7937,9525,1600xem28575,830275l26987,828687,20637,828687,19050,830275,19050,836612,20637,838212,26987,838212,28575,836612,28575,830275xem28575,1600l26987,0,20637,0,19050,1600,19050,7937,20637,9525,26987,9525,28575,7937,28575,1600xem47625,830275l46037,828687,39687,828687,38100,830275,38100,836612,39687,838212,46037,838212,47625,836612,47625,830275xem47625,1600l46037,0,39687,0,38100,1600,38100,7937,39687,9525,46037,9525,47625,7937,47625,1600xem66675,830275l65087,828687,58737,828687,57150,830275,57150,836612,58737,838212,65087,838212,66675,836612,66675,830275xem66675,1600l65087,0,58737,0,57150,1600,57150,7937,58737,9525,65087,9525,66675,7937,66675,1600xem85725,830275l84137,828687,77787,828687,76200,830275,76200,836612,77787,838212,84137,838212,85725,836612,85725,830275xem85725,1600l84137,0,77787,0,76200,1600,76200,7937,77787,9525,84137,9525,85725,7937,85725,1600xem104775,830275l103187,828687,96837,828687,95250,830275,95250,836612,96837,838212,103187,838212,104775,836612,104775,830275xem104775,1600l103187,0,96837,0,95250,1600,95250,7937,96837,9525,103187,9525,104775,7937,104775,1600xem123825,830275l122237,828687,115887,828687,114300,830275,114300,836612,115887,838212,122237,838212,123825,836612,123825,830275xem123825,1600l122237,0,115887,0,114300,1600,114300,7937,115887,9525,122237,9525,123825,7937,123825,1600xem142875,830275l141287,828687,134937,828687,133350,830275,133350,836612,134937,838212,141287,838212,142875,836612,142875,830275xem142875,1600l141287,0,134937,0,133350,1600,133350,7937,134937,9525,141287,9525,142875,7937,142875,1600xem161925,830275l160337,828687,153987,828687,152400,830275,152400,836612,153987,838212,160337,838212,161925,836612,161925,830275xem161925,1600l160337,0,153987,0,152400,1600,152400,7937,153987,9525,160337,9525,161925,7937,161925,1600xem180975,830275l179387,828687,173037,828687,171450,830275,171450,836612,173037,838212,179387,838212,180975,836612,180975,830275xem180975,1600l179387,0,173037,0,171450,1600,171450,7937,173037,9525,179387,9525,180975,7937,180975,1600xem200025,830275l198437,828687,192087,828687,190500,830275,190500,836612,192087,838212,198437,838212,200025,836612,200025,830275xem200025,1600l198437,0,192087,0,190500,1600,190500,7937,192087,9525,198437,9525,200025,7937,200025,1600xem219075,830275l217487,828687,211137,828687,209550,830275,209550,836612,211137,838212,217487,838212,219075,836612,219075,830275xem219075,1600l217487,0,211137,0,209550,1600,209550,7937,211137,9525,217487,9525,219075,7937,219075,1600xem238125,830275l236537,828687,230187,828687,228600,830275,228600,836612,230187,838212,236537,838212,238125,836612,238125,830275xem238125,1600l236537,0,230187,0,228600,1600,228600,7937,230187,9525,236537,9525,238125,7937,238125,1600xem257175,830275l255587,828687,249237,828687,247650,830275,247650,836612,249237,838212,255587,838212,257175,836612,257175,830275xem257175,1600l255587,0,249237,0,247650,1600,247650,7937,249237,9525,255587,9525,257175,7937,257175,1600xem276225,830275l274637,828687,268287,828687,266700,830275,266700,836612,268287,838212,274637,838212,276225,836612,276225,830275xem276225,1600l274637,0,268287,0,266700,1600,266700,7937,268287,9525,274637,9525,276225,7937,276225,1600xem295275,830275l293687,828687,287337,828687,285750,830275,285750,836612,287337,838212,293687,838212,295275,836612,295275,830275xem295275,1600l293687,0,287337,0,285750,1600,285750,7937,287337,9525,293687,9525,295275,7937,295275,1600xem314325,830275l312737,828687,306387,828687,304800,830275,304800,836612,306387,838212,312737,838212,314325,836612,314325,830275xem314325,1600l312737,0,306387,0,304800,1600,304800,7937,306387,9525,312737,9525,314325,7937,314325,1600xem333375,830275l331787,828687,325437,828687,323850,830275,323850,836612,325437,838212,331787,838212,333375,836612,333375,830275xem333375,1600l331787,0,325437,0,323850,1600,323850,7937,325437,9525,331787,9525,333375,7937,333375,1600xem352425,830275l350837,828687,344487,828687,342900,830275,342900,836612,344487,838212,350837,838212,352425,836612,352425,830275xem352425,1600l350837,0,344487,0,342900,1600,342900,7937,344487,9525,350837,9525,352425,7937,352425,1600xem371475,830275l369887,828687,363537,828687,361950,830275,361950,836612,363537,838212,369887,838212,371475,836612,371475,830275xem371475,1600l369887,0,363537,0,361950,1600,361950,7937,363537,9525,369887,9525,371475,7937,371475,1600xem390525,830275l388937,828687,382587,828687,381000,830275,381000,836612,382587,838212,388937,838212,390525,836612,390525,830275xem390525,1600l388937,0,382587,0,381000,1600,381000,7937,382587,9525,388937,9525,390525,7937,390525,1600xem409575,830275l407987,828687,401637,828687,400050,830275,400050,836612,401637,838212,407987,838212,409575,836612,409575,830275xem409575,1600l407987,0,401637,0,400050,1600,400050,7937,401637,9525,407987,9525,409575,7937,409575,1600xem428625,830275l427037,828687,420687,828687,419100,830275,419100,836612,420687,838212,427037,838212,428625,836612,428625,830275xem428625,1600l427037,0,420687,0,419100,1600,419100,7937,420687,9525,427037,9525,428625,7937,428625,1600xem447675,830275l446087,828687,439737,828687,438150,830275,438150,836612,439737,838212,446087,838212,447675,836612,447675,830275xem447675,1600l446087,0,439737,0,438150,1600,438150,7937,439737,9525,446087,9525,447675,7937,447675,1600xem466725,830275l465137,828687,458787,828687,457200,830275,457200,836612,458787,838212,465137,838212,466725,836612,466725,830275xem466725,1600l465137,0,458787,0,457200,1600,457200,7937,458787,9525,465137,9525,466725,7937,466725,1600xem485775,830275l484187,828687,477837,828687,476250,830275,476250,836612,477837,838212,484187,838212,485775,836612,485775,830275xem485775,1600l484187,0,477837,0,476250,1600,476250,7937,477837,9525,484187,9525,485775,7937,485775,1600xem504825,830275l503237,828687,496887,828687,495300,830275,495300,836612,496887,838212,503237,838212,504825,836612,504825,830275xem504825,1600l503237,0,496887,0,495300,1600,495300,7937,496887,9525,503237,9525,504825,7937,504825,1600xem523875,830275l522287,828687,515937,828687,514350,830275,514350,836612,515937,838212,522287,838212,523875,836612,523875,830275xem523875,1600l522287,0,515937,0,514350,1600,514350,7937,515937,9525,522287,9525,523875,7937,523875,1600xem542925,830275l541337,828687,534987,828687,533400,830275,533400,836612,534987,838212,541337,838212,542925,836612,542925,830275xem542925,1600l541337,0,534987,0,533400,1600,533400,7937,534987,9525,541337,9525,542925,7937,542925,1600xem561975,830275l560387,828687,554037,828687,552450,830275,552450,836612,554037,838212,560387,838212,561975,836612,561975,830275xem561975,1600l560387,0,554037,0,552450,1600,552450,7937,554037,9525,560387,9525,561975,7937,561975,1600xem581025,830275l579437,828687,573087,828687,571500,830275,571500,836612,573087,838212,579437,838212,581025,836612,581025,830275xem581025,1600l579437,0,573087,0,571500,1600,571500,7937,573087,9525,579437,9525,581025,7937,581025,1600xem600075,830275l598487,828687,592137,828687,590550,830275,590550,836612,592137,838212,598487,838212,600075,836612,600075,830275xem600075,1600l598487,0,592137,0,590550,1600,590550,7937,592137,9525,598487,9525,600075,7937,600075,1600xem619125,830275l617537,828687,611187,828687,609600,830275,609600,836612,611187,838212,617537,838212,619125,836612,619125,830275xem619125,1600l617537,0,611187,0,609600,1600,609600,7937,611187,9525,617537,9525,619125,7937,619125,1600xem638175,830275l636587,828687,630237,828687,628650,830275,628650,836612,630237,838212,636587,838212,638175,836612,638175,830275xem638175,1600l636587,0,630237,0,628650,1600,628650,7937,630237,9525,636587,9525,638175,7937,638175,1600xem657225,830275l655637,828687,649287,828687,647700,830275,647700,836612,649287,838212,655637,838212,657225,836612,657225,830275xem657225,1600l655637,0,649287,0,647700,1600,647700,7937,649287,9525,655637,9525,657225,7937,657225,1600xem676275,830275l674687,828687,668337,828687,666750,830275,666750,836612,668337,838212,674687,838212,676275,836612,676275,830275xem676275,1600l674687,0,668337,0,666750,1600,666750,7937,668337,9525,674687,9525,676275,7937,676275,1600xem695325,830275l693737,828687,687387,828687,685800,830275,685800,836612,687387,838212,693737,838212,695325,836612,695325,830275xem695325,1600l693737,0,687387,0,685800,1600,685800,7937,687387,9525,693737,9525,695325,7937,695325,1600xem714375,830275l712787,828687,706437,828687,704850,830275,704850,836612,706437,838212,712787,838212,714375,836612,714375,830275xem714375,1600l712787,0,706437,0,704850,1600,704850,7937,706437,9525,712787,9525,714375,7937,714375,1600xem733425,830275l731837,828687,725487,828687,723900,830275,723900,836612,725487,838212,731837,838212,733425,836612,733425,830275xem733425,1600l731837,0,725487,0,723900,1600,723900,7937,725487,9525,731837,9525,733425,7937,733425,1600xem752475,830275l750887,828687,744537,828687,742950,830275,742950,836612,744537,838212,750887,838212,752475,836612,752475,830275xem752475,1600l750887,0,744537,0,742950,1600,742950,7937,744537,9525,750887,9525,752475,7937,752475,1600xem771525,830275l769937,828687,763587,828687,762000,830275,762000,836612,763587,838212,769937,838212,771525,836612,771525,830275xem771525,1600l769937,0,763587,0,762000,1600,762000,7937,763587,9525,769937,9525,771525,7937,771525,1600xem790575,830275l788987,828687,782637,828687,781050,830275,781050,836612,782637,838212,788987,838212,790575,836612,790575,830275xem790575,1600l788987,0,782637,0,781050,1600,781050,7937,782637,9525,788987,9525,790575,7937,790575,1600xem809625,830275l808037,828687,801687,828687,800100,830275,800100,836612,801687,838212,808037,838212,809625,836612,809625,830275xem809625,1600l808037,0,801687,0,800100,1600,800100,7937,801687,9525,808037,9525,809625,7937,809625,1600xem828675,830275l827087,828687,820737,828687,819150,830275,819150,836612,820737,838212,827087,838212,828675,836612,828675,830275xem828675,1600l827087,0,820737,0,819150,1600,819150,7937,820737,9525,827087,9525,828675,7937,828675,1600xem847725,830275l846137,828687,839787,828687,838200,830275,838200,836612,839787,838212,846137,838212,847725,836612,847725,830275xem847725,1600l846137,0,839787,0,838200,1600,838200,7937,839787,9525,846137,9525,847725,7937,847725,1600xem866775,830275l865187,828687,858837,828687,857250,830275,857250,836612,858837,838212,865187,838212,866775,836612,866775,830275xem866775,1600l865187,0,858837,0,857250,1600,857250,7937,858837,9525,865187,9525,866775,7937,866775,1600xem885825,830275l884237,828687,877887,828687,876300,830275,876300,836612,877887,838212,884237,838212,885825,836612,885825,830275xem885825,1600l884237,0,877887,0,876300,1600,876300,7937,877887,9525,884237,9525,885825,7937,885825,1600xem904875,830275l903287,828687,896937,828687,895350,830275,895350,836612,896937,838212,903287,838212,904875,836612,904875,830275xem904875,1600l903287,0,896937,0,895350,1600,895350,7937,896937,9525,903287,9525,904875,7937,904875,1600xem923925,830275l922337,828687,915987,828687,914400,830275,914400,836612,915987,838212,922337,838212,923925,836612,923925,830275xem923925,1600l922337,0,915987,0,914400,1600,914400,7937,915987,9525,922337,9525,923925,7937,923925,1600xem942975,830275l941387,828687,935037,828687,933450,830275,933450,836612,935037,838212,941387,838212,942975,836612,942975,830275xem942975,1600l941387,0,935037,0,933450,1600,933450,7937,935037,9525,941387,9525,942975,7937,942975,1600xem962025,830275l960437,828687,954087,828687,952500,830275,952500,836612,954087,838212,960437,838212,962025,836612,962025,830275xem962025,1600l960437,0,954087,0,952500,1600,952500,7937,954087,9525,960437,9525,962025,7937,962025,1600xem981075,830275l979487,828687,973137,828687,971550,830275,971550,836612,973137,838212,979487,838212,981075,836612,981075,830275xem981075,1600l979487,0,973137,0,971550,1600,971550,7937,973137,9525,979487,9525,981075,7937,981075,1600xem1000125,830275l998537,828687,992187,828687,990600,830275,990600,836612,992187,838212,998537,838212,1000125,836612,1000125,830275xem1000125,1600l998537,0,992187,0,990600,1600,990600,7937,992187,9525,998537,9525,1000125,7937,1000125,1600xem1019175,830275l1017587,828687,1011237,828687,1009650,830275,1009650,836612,1011237,838212,1017587,838212,1019175,836612,1019175,830275xem1019175,1600l1017587,0,1011237,0,1009650,1600,1009650,7937,1011237,9525,1017587,9525,1019175,7937,1019175,1600xem1038225,830275l1036637,828687,1030287,828687,1028700,830275,1028700,836612,1030287,838212,1036637,838212,1038225,836612,1038225,830275xem1038225,1600l1036637,0,1030287,0,1028700,1600,1028700,7937,1030287,9525,1036637,9525,1038225,7937,1038225,1600xem1057275,830275l1055687,828687,1049337,828687,1047750,830275,1047750,836612,1049337,838212,1055687,838212,1057275,836612,1057275,830275xem1057275,1600l1055687,0,1049337,0,1047750,1600,1047750,7937,1049337,9525,1055687,9525,1057275,7937,1057275,1600xem1076325,830275l1074737,828687,1068387,828687,1066800,830275,1066800,836612,1068387,838212,1074737,838212,1076325,836612,1076325,830275xem1076325,1600l1074737,0,1068387,0,1066800,1600,1066800,7937,1068387,9525,1074737,9525,1076325,7937,1076325,1600xem1095375,830275l1093787,828687,1087437,828687,1085850,830275,1085850,836612,1087437,838212,1093787,838212,1095375,836612,1095375,830275xem1095375,1600l1093787,0,1087437,0,1085850,1600,1085850,7937,1087437,9525,1093787,9525,1095375,7937,1095375,1600xem1114425,830275l1112837,828687,1106487,828687,1104900,830275,1104900,836612,1106487,838212,1112837,838212,1114425,836612,1114425,830275xem1114425,1600l1112837,0,1106487,0,1104900,1600,1104900,7937,1106487,9525,1112837,9525,1114425,7937,1114425,1600xem1133475,830275l1131887,828687,1125537,828687,1123950,830275,1123950,836612,1125537,838212,1131887,838212,1133475,836612,1133475,830275xem1133475,1600l1131887,0,1125537,0,1123950,1600,1123950,7937,1125537,9525,1131887,9525,1133475,7937,1133475,1600xem1152525,830275l1150937,828687,1144587,828687,1143000,830275,1143000,836612,1144587,838212,1150937,838212,1152525,836612,1152525,830275xem1152525,1600l1150937,0,1144587,0,1143000,1600,1143000,7937,1144587,9525,1150937,9525,1152525,7937,1152525,1600xem1171575,830275l1169987,828687,1163637,828687,1162050,830275,1162050,836612,1163637,838212,1169987,838212,1171575,836612,1171575,830275xem1171575,1600l1169987,0,1163637,0,1162050,1600,1162050,7937,1163637,9525,1169987,9525,1171575,7937,1171575,1600xem1190625,830275l1189037,828687,1182687,828687,1181100,830275,1181100,836612,1182687,838212,1189037,838212,1190625,836612,1190625,830275xem1190625,1600l1189037,0,1182687,0,1181100,1600,1181100,7937,1182687,9525,1189037,9525,1190625,7937,1190625,1600xem1209675,830275l1208087,828687,1201737,828687,1200150,830275,1200150,836612,1201737,838212,1208087,838212,1209675,836612,1209675,830275xem1209675,1600l1208087,0,1201737,0,1200150,1600,1200150,7937,1201737,9525,1208087,9525,1209675,7937,1209675,1600xem1228725,830275l1227137,828687,1220787,828687,1219200,830275,1219200,836612,1220787,838212,1227137,838212,1228725,836612,1228725,830275xem1228725,1600l1227137,0,1220787,0,1219200,1600,1219200,7937,1220787,9525,1227137,9525,1228725,7937,1228725,1600xem1247775,830275l1246187,828687,1239837,828687,1238250,830275,1238250,836612,1239837,838212,1246187,838212,1247775,836612,1247775,830275xem1247775,1600l1246187,0,1239837,0,1238250,1600,1238250,7937,1239837,9525,1246187,9525,1247775,7937,1247775,1600xem1266825,830275l1265237,828687,1258887,828687,1257300,830275,1257300,836612,1258887,838212,1265237,838212,1266825,836612,1266825,830275xem1266825,1600l1265237,0,1258887,0,1257300,1600,1257300,7937,1258887,9525,1265237,9525,1266825,7937,1266825,1600xem1285875,830275l1284287,828687,1277937,828687,1276350,830275,1276350,836612,1277937,838212,1284287,838212,1285875,836612,1285875,830275xem1285875,1600l1284287,0,1277937,0,1276350,1600,1276350,7937,1277937,9525,1284287,9525,1285875,7937,1285875,1600xem1304925,830275l1303337,828687,1296987,828687,1295400,830275,1295400,836612,1296987,838212,1303337,838212,1304925,836612,1304925,830275xem1304925,1600l1303337,0,1296987,0,1295400,1600,1295400,7937,1296987,9525,1303337,9525,1304925,7937,1304925,1600xem1323975,830275l1322387,828687,1316037,828687,1314450,830275,1314450,836612,1316037,838212,1322387,838212,1323975,836612,1323975,830275xem1323975,1600l1322387,0,1316037,0,1314450,1600,1314450,7937,1316037,9525,1322387,9525,1323975,7937,1323975,1600xem1343025,830275l1341437,828687,1335087,828687,1333500,830275,1333500,836612,1335087,838212,1341437,838212,1343025,836612,1343025,830275xem1343025,1600l1341437,0,1335087,0,1333500,1600,1333500,7937,1335087,9525,1341437,9525,1343025,7937,1343025,1600xem1362075,830275l1360487,828687,1354137,828687,1352550,830275,1352550,836612,1354137,838212,1360487,838212,1362075,836612,1362075,830275xem1362075,1600l1360487,0,1354137,0,1352550,1600,1352550,7937,1354137,9525,1360487,9525,1362075,7937,1362075,1600xem1381125,830275l1379537,828687,1373187,828687,1371600,830275,1371600,836612,1373187,838212,1379537,838212,1381125,836612,1381125,830275xem1381125,1600l1379537,0,1373187,0,1371600,1600,1371600,7937,1373187,9525,1379537,9525,1381125,7937,1381125,1600xem1400175,830275l1398587,828687,1392237,828687,1390650,830275,1390650,836612,1392237,838212,1398587,838212,1400175,836612,1400175,830275xem1400175,1600l1398587,0,1392237,0,1390650,1600,1390650,7937,1392237,9525,1398587,9525,1400175,7937,1400175,1600xem1419225,830275l1417637,828687,1411287,828687,1409700,830275,1409700,836612,1411287,838212,1417637,838212,1419225,836612,1419225,830275xem1419225,1600l1417637,0,1411287,0,1409700,1600,1409700,7937,1411287,9525,1417637,9525,1419225,7937,1419225,1600xem1438275,830275l1436687,828687,1430337,828687,1428750,830275,1428750,836612,1430337,838212,1436687,838212,1438275,836612,1438275,830275xem1438275,1600l1436687,0,1430337,0,1428750,1600,1428750,7937,1430337,9525,1436687,9525,1438275,7937,1438275,1600xem1457325,830275l1455737,828687,1449387,828687,1447800,830275,1447800,836612,1449387,838212,1455737,838212,1457325,836612,1457325,830275xem1457325,1600l1455737,0,1449387,0,1447800,1600,1447800,7937,1449387,9525,1455737,9525,1457325,7937,1457325,1600xem1476375,830275l1474787,828687,1468437,828687,1466850,830275,1466850,836612,1468437,838212,1474787,838212,1476375,836612,1476375,830275xem1476375,1600l1474787,0,1468437,0,1466850,1600,1466850,7937,1468437,9525,1474787,9525,1476375,7937,1476375,1600xem1495425,830275l1493837,828687,1487487,828687,1485900,830275,1485900,836612,1487487,838212,1493837,838212,1495425,836612,1495425,830275xem1495425,1600l1493837,0,1487487,0,1485900,1600,1485900,7937,1487487,9525,1493837,9525,1495425,7937,1495425,1600xem1514475,830275l1512887,828687,1506537,828687,1504950,830275,1504950,836612,1506537,838212,1512887,838212,1514475,836612,1514475,830275xem1514475,1600l1512887,0,1506537,0,1504950,1600,1504950,7937,1506537,9525,1512887,9525,1514475,7937,1514475,1600xem1533525,830275l1531937,828687,1525587,828687,1524000,830275,1524000,836612,1525587,838212,1531937,838212,1533525,836612,1533525,830275xem1533525,1600l1531937,0,1525587,0,1524000,1600,1524000,7937,1525587,9525,1531937,9525,1533525,7937,1533525,1600xem1552575,830275l1550987,828687,1544637,828687,1543050,830275,1543050,836612,1544637,838212,1550987,838212,1552575,836612,1552575,830275xem1552575,1600l1550987,0,1544637,0,1543050,1600,1543050,7937,1544637,9525,1550987,9525,1552575,7937,1552575,1600xem1571625,830275l1570037,828687,1563687,828687,1562100,830275,1562100,836612,1563687,838212,1570037,838212,1571625,836612,1571625,830275xem1571625,1600l1570037,0,1563687,0,1562100,1600,1562100,7937,1563687,9525,1570037,9525,1571625,7937,1571625,1600xem1590675,830275l1589087,828687,1582737,828687,1581150,830275,1581150,836612,1582737,838212,1589087,838212,1590675,836612,1590675,830275xem1590675,1600l1589087,0,1582737,0,1581150,1600,1581150,7937,1582737,9525,1589087,9525,1590675,7937,1590675,1600xem1609725,830275l1608137,828687,1601787,828687,1600200,830275,1600200,836612,1601787,838212,1608137,838212,1609725,836612,1609725,830275xem1609725,1600l1608137,0,1601787,0,1600200,1600,1600200,7937,1601787,9525,1608137,9525,1609725,7937,1609725,1600xem1628775,830275l1627187,828687,1620837,828687,1619250,830275,1619250,836612,1620837,838212,1627187,838212,1628775,836612,1628775,830275xem1628775,1600l1627187,0,1620837,0,1619250,1600,1619250,7937,1620837,9525,1627187,9525,1628775,7937,1628775,1600xem1647825,830275l1646237,828687,1639887,828687,1638300,830275,1638300,836612,1639887,838212,1646237,838212,1647825,836612,1647825,830275xem1647825,1600l1646237,0,1639887,0,1638300,1600,1638300,7937,1639887,9525,1646237,9525,1647825,7937,1647825,1600xem1666875,830275l1665287,828687,1658937,828687,1657350,830275,1657350,836612,1658937,838212,1665287,838212,1666875,836612,1666875,830275xem1666875,1600l1665287,0,1658937,0,1657350,1600,1657350,7937,1658937,9525,1665287,9525,1666875,7937,1666875,1600xem1685925,830275l1684337,828687,1677987,828687,1676400,830275,1676400,836612,1677987,838212,1684337,838212,1685925,836612,1685925,830275xem1685925,1600l1684337,0,1677987,0,1676400,1600,1676400,7937,1677987,9525,1684337,9525,1685925,7937,1685925,1600xem1704975,830275l1703387,828687,1697037,828687,1695450,830275,1695450,836612,1697037,838212,1703387,838212,1704975,836612,1704975,830275xem1704975,1600l1703387,0,1697037,0,1695450,1600,1695450,7937,1697037,9525,1703387,9525,1704975,7937,1704975,1600xem1724025,830275l1722437,828687,1716087,828687,1714500,830275,1714500,836612,1716087,838212,1722437,838212,1724025,836612,1724025,830275xem1724025,1600l1722437,0,1716087,0,1714500,1600,1714500,7937,1716087,9525,1722437,9525,1724025,7937,1724025,1600xem1743075,830275l1741487,828687,1735137,828687,1733550,830275,1733550,836612,1735137,838212,1741487,838212,1743075,836612,1743075,830275xem1743075,1600l1741487,0,1735137,0,1733550,1600,1733550,7937,1735137,9525,1741487,9525,1743075,7937,1743075,1600xem1762125,830275l1760537,828687,1754187,828687,1752600,830275,1752600,836612,1754187,838212,1760537,838212,1762125,836612,1762125,830275xem1762125,1600l1760537,0,1754187,0,1752600,1600,1752600,7937,1754187,9525,1760537,9525,1762125,7937,1762125,1600xem1781175,830275l1779587,828687,1773237,828687,1771650,830275,1771650,836612,1773237,838212,1779587,838212,1781175,836612,1781175,830275xem1781175,1600l1779587,0,1773237,0,1771650,1600,1771650,7937,1773237,9525,1779587,9525,1781175,7937,1781175,1600xem1800225,830275l1798637,828687,1792287,828687,1790700,830275,1790700,836612,1792287,838212,1798637,838212,1800225,836612,1800225,830275xem1800225,1600l1798637,0,1792287,0,1790700,1600,1790700,7937,1792287,9525,1798637,9525,1800225,7937,1800225,1600xem1819275,830275l1817687,828687,1811337,828687,1809750,830275,1809750,836612,1811337,838212,1817687,838212,1819275,836612,1819275,830275xem1819275,1600l1817687,0,1811337,0,1809750,1600,1809750,7937,1811337,9525,1817687,9525,1819275,7937,1819275,1600xem1838325,830275l1836737,828687,1830387,828687,1828800,830275,1828800,836612,1830387,838212,1836737,838212,1838325,836612,1838325,830275xem1838325,1600l1836737,0,1830387,0,1828800,1600,1828800,7937,1830387,9525,1836737,9525,1838325,7937,1838325,1600xem1857375,830275l1855787,828687,1849437,828687,1847850,830275,1847850,836612,1849437,838212,1855787,838212,1857375,836612,1857375,830275xem1857375,1600l1855787,0,1849437,0,1847850,1600,1847850,7937,1849437,9525,1855787,9525,1857375,7937,1857375,1600xem1876425,830275l1874837,828687,1868487,828687,1866900,830275,1866900,836612,1868487,838212,1874837,838212,1876425,836612,1876425,830275xem1876425,1600l1874837,0,1868487,0,1866900,1600,1866900,7937,1868487,9525,1874837,9525,1876425,7937,1876425,1600xem1895475,830275l1893887,828687,1887537,828687,1885950,830275,1885950,836612,1887537,838212,1893887,838212,1895475,836612,1895475,830275xem1895475,1600l1893887,0,1887537,0,1885950,1600,1885950,7937,1887537,9525,1893887,9525,1895475,7937,1895475,1600xem1914525,830275l1912937,828687,1906587,828687,1905000,830275,1905000,836612,1906587,838212,1912937,838212,1914525,836612,1914525,830275xem1914525,1600l1912937,0,1906587,0,1905000,1600,1905000,7937,1906587,9525,1912937,9525,1914525,7937,1914525,1600xem1933575,830275l1931987,828687,1925637,828687,1924050,830275,1924050,836612,1925637,838212,1931987,838212,1933575,836612,1933575,830275xem1933575,1600l1931987,0,1925637,0,1924050,1600,1924050,7937,1925637,9525,1931987,9525,1933575,7937,1933575,1600xem1952625,830275l1951037,828687,1944687,828687,1943100,830275,1943100,836612,1944687,838212,1951037,838212,1952625,836612,1952625,830275xem1952625,1600l1951037,0,1944687,0,1943100,1600,1943100,7937,1944687,9525,1951037,9525,1952625,7937,1952625,1600xem1971675,830275l1970087,828687,1963737,828687,1962150,830275,1962150,836612,1963737,838212,1970087,838212,1971675,836612,1971675,830275xem1971675,1600l1970087,0,1963737,0,1962150,1600,1962150,7937,1963737,9525,1970087,9525,1971675,7937,1971675,1600xem1990725,830275l1989137,828687,1982787,828687,1981200,830275,1981200,836612,1982787,838212,1989137,838212,1990725,836612,1990725,830275xem1990725,1600l1989137,0,1982787,0,1981200,1600,1981200,7937,1982787,9525,1989137,9525,1990725,7937,1990725,1600xem2009775,830275l2008187,828687,2001837,828687,2000250,830275,2000250,836612,2001837,838212,2008187,838212,2009775,836612,2009775,830275xem2009775,1600l2008187,0,2001837,0,2000250,1600,2000250,7937,2001837,9525,2008187,9525,2009775,7937,2009775,1600xem2028825,830275l2027237,828687,2020887,828687,2019300,830275,2019300,836612,2020887,838212,2027237,838212,2028825,836612,2028825,830275xem2028825,1600l2027237,0,2020887,0,2019300,1600,2019300,7937,2020887,9525,2027237,9525,2028825,7937,2028825,1600xem2047875,830275l2046287,828687,2039937,828687,2038350,830275,2038350,836612,2039937,838212,2046287,838212,2047875,836612,2047875,830275xem2047875,1600l2046287,0,2039937,0,2038350,1600,2038350,7937,2039937,9525,2046287,9525,2047875,7937,2047875,1600xem2066925,830275l2065337,828687,2058987,828687,2057400,830275,2057400,836612,2058987,838212,2065337,838212,2066925,836612,2066925,830275xem2066925,1600l2065337,0,2058987,0,2057400,1600,2057400,7937,2058987,9525,2065337,9525,2066925,7937,2066925,1600xem2085975,830275l2084387,828687,2078037,828687,2076450,830275,2076450,836612,2078037,838212,2084387,838212,2085975,836612,2085975,830275xem2085975,1600l2084387,0,2078037,0,2076450,1600,2076450,7937,2078037,9525,2084387,9525,2085975,7937,2085975,1600xem2105025,830275l2103437,828687,2097087,828687,2095500,830275,2095500,836612,2097087,838212,2103437,838212,2105025,836612,2105025,830275xem2105025,1600l2103437,0,2097087,0,2095500,1600,2095500,7937,2097087,9525,2103437,9525,2105025,7937,2105025,1600xem2124075,830275l2122487,828687,2116137,828687,2114550,830275,2114550,836612,2116137,838212,2122487,838212,2124075,836612,2124075,830275xem2124075,1600l2122487,0,2116137,0,2114550,1600,2114550,7937,2116137,9525,2122487,9525,2124075,7937,2124075,1600xem2143125,830275l2141537,828687,2135187,828687,2133600,830275,2133600,836612,2135187,838212,2141537,838212,2143125,836612,2143125,830275xem2143125,1600l2141537,0,2135187,0,2133600,1600,2133600,7937,2135187,9525,2141537,9525,2143125,7937,2143125,1600xem2162175,830275l2160587,828687,2154237,828687,2152650,830275,2152650,836612,2154237,838212,2160587,838212,2162175,836612,2162175,830275xem2162175,1600l2160587,0,2154237,0,2152650,1600,2152650,7937,2154237,9525,2160587,9525,2162175,7937,2162175,1600xem2181225,830275l2179637,828687,2173287,828687,2171700,830275,2171700,836612,2173287,838212,2179637,838212,2181225,836612,2181225,830275xem2181225,1600l2179637,0,2173287,0,2171700,1600,2171700,7937,2173287,9525,2179637,9525,2181225,7937,2181225,1600xem2200275,830275l2198687,828687,2192337,828687,2190750,830275,2190750,836612,2192337,838212,2198687,838212,2200275,836612,2200275,830275xem2200275,1600l2198687,0,2192337,0,2190750,1600,2190750,7937,2192337,9525,2198687,9525,2200275,7937,2200275,1600xem2219325,830275l2217737,828687,2211387,828687,2209800,830275,2209800,836612,2211387,838212,2217737,838212,2219325,836612,2219325,830275xem2219325,1600l2217737,0,2211387,0,2209800,1600,2209800,7937,2211387,9525,2217737,9525,2219325,7937,2219325,1600xem2238375,830275l2236787,828687,2230437,828687,2228850,830275,2228850,836612,2230437,838212,2236787,838212,2238375,836612,2238375,830275xem2238375,1600l2236787,0,2230437,0,2228850,1600,2228850,7937,2230437,9525,2236787,9525,2238375,7937,2238375,1600xem2257425,830275l2255837,828687,2249487,828687,2247900,830275,2247900,836612,2249487,838212,2255837,838212,2257425,836612,2257425,830275xem2257425,1600l2255837,0,2249487,0,2247900,1600,2247900,7937,2249487,9525,2255837,9525,2257425,7937,2257425,1600xem2276475,830275l2274887,828687,2268537,828687,2266950,830275,2266950,836612,2268537,838212,2274887,838212,2276475,836612,2276475,830275xem2276475,1600l2274887,0,2268537,0,2266950,1600,2266950,7937,2268537,9525,2274887,9525,2276475,7937,2276475,1600xem2295525,830275l2293937,828687,2287587,828687,2286000,830275,2286000,836612,2287587,838212,2293937,838212,2295525,836612,2295525,830275xem2295525,1600l2293937,0,2287587,0,2286000,1600,2286000,7937,2287587,9525,2293937,9525,2295525,7937,2295525,1600xem2314575,830275l2312987,828687,2306637,828687,2305050,830275,2305050,836612,2306637,838212,2312987,838212,2314575,836612,2314575,830275xem2314575,1600l2312987,0,2306637,0,2305050,1600,2305050,7937,2306637,9525,2312987,9525,2314575,7937,2314575,1600xem2333625,830275l2332037,828687,2325687,828687,2324100,830275,2324100,836612,2325687,838212,2332037,838212,2333625,836612,2333625,830275xem2333625,1600l2332037,0,2325687,0,2324100,1600,2324100,7937,2325687,9525,2332037,9525,2333625,7937,2333625,1600xem2352675,830275l2351087,828687,2344737,828687,2343150,830275,2343150,836612,2344737,838212,2351087,838212,2352675,836612,2352675,830275xem2352675,1600l2351087,0,2344737,0,2343150,1600,2343150,7937,2344737,9525,2351087,9525,2352675,7937,2352675,1600xem2371725,830275l2370137,828687,2363787,828687,2362200,830275,2362200,836612,2363787,838212,2370137,838212,2371725,836612,2371725,830275xem2371725,1600l2370137,0,2363787,0,2362200,1600,2362200,7937,2363787,9525,2370137,9525,2371725,7937,2371725,1600xem2390775,830275l2389187,828687,2382837,828687,2381250,830275,2381250,836612,2382837,838212,2389187,838212,2390775,836612,2390775,830275xem2390775,1600l2389187,0,2382837,0,2381250,1600,2381250,7937,2382837,9525,2389187,9525,2390775,7937,2390775,1600xem2409825,830275l2408237,828687,2401887,828687,2400300,830275,2400300,836612,2401887,838212,2408237,838212,2409825,836612,2409825,830275xem2409825,1600l2408237,0,2401887,0,2400300,1600,2400300,7937,2401887,9525,2408237,9525,2409825,7937,2409825,1600xem2428875,830275l2427287,828687,2420937,828687,2419350,830275,2419350,836612,2420937,838212,2427287,838212,2428875,836612,2428875,830275xem2428875,1600l2427287,0,2420937,0,2419350,1600,2419350,7937,2420937,9525,2427287,9525,2428875,7937,2428875,1600xem2447925,830275l2446337,828687,2439987,828687,2438400,830275,2438400,836612,2439987,838212,2446337,838212,2447925,836612,2447925,830275xem2447925,1600l2446337,0,2439987,0,2438400,1600,2438400,7937,2439987,9525,2446337,9525,2447925,7937,2447925,1600xem2466975,830275l2465387,828687,2459037,828687,2457450,830275,2457450,836612,2459037,838212,2465387,838212,2466975,836612,2466975,830275xem2466975,1600l2465387,0,2459037,0,2457450,1600,2457450,7937,2459037,9525,2465387,9525,2466975,7937,2466975,1600xem2486025,830275l2484437,828687,2478087,828687,2476500,830275,2476500,836612,2478087,838212,2484437,838212,2486025,836612,2486025,830275xem2486025,1600l2484437,0,2478087,0,2476500,1600,2476500,7937,2478087,9525,2484437,9525,2486025,7937,2486025,1600xem2505075,830275l2503487,828687,2497137,828687,2495550,830275,2495550,836612,2497137,838212,2503487,838212,2505075,836612,2505075,830275xem2505075,1600l2503487,0,2497137,0,2495550,1600,2495550,7937,2497137,9525,2503487,9525,2505075,7937,2505075,1600xem2524125,830275l2522537,828687,2516187,828687,2514600,830275,2514600,836612,2516187,838212,2522537,838212,2524125,836612,2524125,830275xem2524125,1600l2522537,0,2516187,0,2514600,1600,2514600,7937,2516187,9525,2522537,9525,2524125,7937,2524125,1600xem2543175,830275l2541587,828687,2535237,828687,2533650,830275,2533650,836612,2535237,838212,2541587,838212,2543175,836612,2543175,830275xem2543175,1600l2541587,0,2535237,0,2533650,1600,2533650,7937,2535237,9525,2541587,9525,2543175,7937,2543175,1600xem2562225,830275l2560637,828687,2554287,828687,2552700,830275,2552700,836612,2554287,838212,2560637,838212,2562225,836612,2562225,830275xem2562225,1600l2560637,0,2554287,0,2552700,1600,2552700,7937,2554287,9525,2560637,9525,2562225,7937,2562225,1600xem2581275,830275l2579687,828687,2573337,828687,2571750,830275,2571750,836612,2573337,838212,2579687,838212,2581275,836612,2581275,830275xem2581275,1600l2579687,0,2573337,0,2571750,1600,2571750,7937,2573337,9525,2579687,9525,2581275,7937,2581275,1600xem2600325,830275l2598737,828687,2592387,828687,2590800,830275,2590800,836612,2592387,838212,2598737,838212,2600325,836612,2600325,830275xem2600325,1600l2598737,0,2592387,0,2590800,1600,2590800,7937,2592387,9525,2598737,9525,2600325,7937,2600325,1600xem2619375,830275l2617787,828687,2611437,828687,2609850,830275,2609850,836612,2611437,838212,2617787,838212,2619375,836612,2619375,830275xem2619375,1600l2617787,0,2611437,0,2609850,1600,2609850,7937,2611437,9525,2617787,9525,2619375,7937,2619375,1600xem2638425,830275l2636837,828687,2630487,828687,2628900,830275,2628900,836612,2630487,838212,2636837,838212,2638425,836612,2638425,830275xem2638425,1600l2636837,0,2630487,0,2628900,1600,2628900,7937,2630487,9525,2636837,9525,2638425,7937,2638425,1600xem2657475,830275l2655887,828687,2649537,828687,2647950,830275,2647950,836612,2649537,838212,2655887,838212,2657475,836612,2657475,830275xem2657475,1600l2655887,0,2649537,0,2647950,1600,2647950,7937,2649537,9525,2655887,9525,2657475,7937,2657475,1600xem2676525,830275l2674937,828687,2668587,828687,2667000,830275,2667000,836612,2668587,838212,2674937,838212,2676525,836612,2676525,830275xem2676525,1600l2674937,0,2668587,0,2667000,1600,2667000,7937,2668587,9525,2674937,9525,2676525,7937,2676525,1600xem2695575,830275l2693987,828687,2687637,828687,2686050,830275,2686050,836612,2687637,838212,2693987,838212,2695575,836612,2695575,830275xem2695575,1600l2693987,0,2687637,0,2686050,1600,2686050,7937,2687637,9525,2693987,9525,2695575,7937,2695575,1600xem2714625,830275l2713037,828687,2706687,828687,2705100,830275,2705100,836612,2706687,838212,2713037,838212,2714625,836612,2714625,830275xem2714625,1600l2713037,0,2706687,0,2705100,1600,2705100,7937,2706687,9525,2713037,9525,2714625,7937,2714625,1600xem2733675,830275l2732087,828687,2725737,828687,2724150,830275,2724150,836612,2725737,838212,2732087,838212,2733675,836612,2733675,830275xem2733675,1600l2732087,0,2725737,0,2724150,1600,2724150,7937,2725737,9525,2732087,9525,2733675,7937,2733675,1600xem2752725,830275l2751137,828687,2744787,828687,2743200,830275,2743200,836612,2744787,838212,2751137,838212,2752725,836612,2752725,830275xem2752725,1600l2751137,0,2744787,0,2743200,1600,2743200,7937,2744787,9525,2751137,9525,2752725,7937,2752725,1600xem2771775,830275l2770187,828687,2763837,828687,2762250,830275,2762250,836612,2763837,838212,2770187,838212,2771775,836612,2771775,830275xem2771775,1600l2770187,0,2763837,0,2762250,1600,2762250,7937,2763837,9525,2770187,9525,2771775,7937,2771775,1600xem2790825,830275l2789237,828687,2782887,828687,2781300,830275,2781300,836612,2782887,838212,2789237,838212,2790825,836612,2790825,830275xem2790825,1600l2789237,0,2782887,0,2781300,1600,2781300,7937,2782887,9525,2789237,9525,2790825,7937,2790825,1600xem2809875,830275l2808287,828687,2801937,828687,2800350,830275,2800350,836612,2801937,838212,2808287,838212,2809875,836612,2809875,830275xem2809875,1600l2808287,0,2801937,0,2800350,1600,2800350,7937,2801937,9525,2808287,9525,2809875,7937,2809875,1600xem2828925,830275l2827337,828687,2820987,828687,2819400,830275,2819400,836612,2820987,838212,2827337,838212,2828925,836612,2828925,830275xem2828925,1600l2827337,0,2820987,0,2819400,1600,2819400,7937,2820987,9525,2827337,9525,2828925,7937,2828925,1600xem2847975,830275l2846387,828687,2840037,828687,2838450,830275,2838450,836612,2840037,838212,2846387,838212,2847975,836612,2847975,830275xem2847975,1600l2846387,0,2840037,0,2838450,1600,2838450,7937,2840037,9525,2846387,9525,2847975,7937,2847975,1600xem2867025,830275l2865437,828687,2859087,828687,2857500,830275,2857500,836612,2859087,838212,2865437,838212,2867025,836612,2867025,830275xem2867025,1600l2865437,0,2859087,0,2857500,1600,2857500,7937,2859087,9525,2865437,9525,2867025,7937,2867025,1600xem2886075,830275l2884487,828687,2878137,828687,2876550,830275,2876550,836612,2878137,838212,2884487,838212,2886075,836612,2886075,830275xem2886075,1600l2884487,0,2878137,0,2876550,1600,2876550,7937,2878137,9525,2884487,9525,2886075,7937,2886075,1600xem2905125,830275l2903537,828687,2897187,828687,2895600,830275,2895600,836612,2897187,838212,2903537,838212,2905125,836612,2905125,830275xem2905125,1600l2903537,0,2897187,0,2895600,1600,2895600,7937,2897187,9525,2903537,9525,2905125,7937,2905125,1600xem2924175,830275l2922587,828687,2916237,828687,2914650,830275,2914650,836612,2916237,838212,2922587,838212,2924175,836612,2924175,830275xem2924175,1600l2922587,0,2916237,0,2914650,1600,2914650,7937,2916237,9525,2922587,9525,2924175,7937,2924175,1600xem2943225,830275l2941637,828687,2935287,828687,2933700,830275,2933700,836612,2935287,838212,2941637,838212,2943225,836612,2943225,830275xem2943225,1600l2941637,0,2935287,0,2933700,1600,2933700,7937,2935287,9525,2941637,9525,2943225,7937,2943225,1600xem2962275,830275l2960687,828687,2954337,828687,2952750,830275,2952750,836612,2954337,838212,2960687,838212,2962275,836612,2962275,830275xem2962275,1600l2960687,0,2954337,0,2952750,1600,2952750,7937,2954337,9525,2960687,9525,2962275,7937,2962275,1600xem2981325,830275l2979737,828687,2973387,828687,2971800,830275,2971800,836612,2973387,838212,2979737,838212,2981325,836612,2981325,830275xem2981325,1600l2979737,0,2973387,0,2971800,1600,2971800,7937,2973387,9525,2979737,9525,2981325,7937,2981325,1600xem3000375,830275l2998787,828687,2992437,828687,2990850,830275,2990850,836612,2992437,838212,2998787,838212,3000375,836612,3000375,830275xem3000375,1600l2998787,0,2992437,0,2990850,1600,2990850,7937,2992437,9525,2998787,9525,3000375,7937,3000375,1600xem3019425,830275l3017837,828687,3011487,828687,3009900,830275,3009900,836612,3011487,838212,3017837,838212,3019425,836612,3019425,830275xem3019425,1600l3017837,0,3011487,0,3009900,1600,3009900,7937,3011487,9525,3017837,9525,3019425,7937,3019425,1600xem3038475,830275l3036887,828687,3030537,828687,3028950,830275,3028950,836612,3030537,838212,3036887,838212,3038475,836612,3038475,830275xem3038475,1600l3036887,0,3030537,0,3028950,1600,3028950,7937,3030537,9525,3036887,9525,3038475,7937,3038475,1600xem3057525,830275l3055937,828687,3049587,828687,3048000,830275,3048000,836612,3049587,838212,3055937,838212,3057525,836612,3057525,830275xem3057525,1600l3055937,0,3049587,0,3048000,1600,3048000,7937,3049587,9525,3055937,9525,3057525,7937,3057525,1600xem3076575,830275l3074987,828687,3068637,828687,3067050,830275,3067050,836612,3068637,838212,3074987,838212,3076575,836612,3076575,830275xem3076575,1600l3074987,0,3068637,0,3067050,1600,3067050,7937,3068637,9525,3074987,9525,3076575,7937,3076575,1600xem3095625,830275l3094037,828687,3087687,828687,3086100,830275,3086100,836612,3087687,838212,3094037,838212,3095625,836612,3095625,830275xem3095625,1600l3094037,0,3087687,0,3086100,1600,3086100,7937,3087687,9525,3094037,9525,3095625,7937,3095625,1600xem3114675,830275l3113087,828687,3106737,828687,3105150,830275,3105150,836612,3106737,838212,3113087,838212,3114675,836612,3114675,830275xem3114675,1600l3113087,0,3106737,0,3105150,1600,3105150,7937,3106737,9525,3113087,9525,3114675,7937,3114675,1600xem3133725,830275l3132137,828687,3125787,828687,3124200,830275,3124200,836612,3125787,838212,3132137,838212,3133725,836612,3133725,830275xem3133725,1600l3132137,0,3125787,0,3124200,1600,3124200,7937,3125787,9525,3132137,9525,3133725,7937,3133725,1600xem3152775,830275l3151187,828687,3144837,828687,3143250,830275,3143250,836612,3144837,838212,3151187,838212,3152775,836612,3152775,830275xem3152775,1600l3151187,0,3144837,0,3143250,1600,3143250,7937,3144837,9525,3151187,9525,3152775,7937,3152775,1600xem3171825,830275l3170237,828687,3163887,828687,3162300,830275,3162300,836612,3163887,838212,3170237,838212,3171825,836612,3171825,830275xem3171825,1600l3170237,0,3163887,0,3162300,1600,3162300,7937,3163887,9525,3170237,9525,3171825,7937,3171825,1600xem3190875,830275l3189287,828687,3182937,828687,3181350,830275,3181350,836612,3182937,838212,3189287,838212,3190875,836612,3190875,830275xem3190875,1600l3189287,0,3182937,0,3181350,1600,3181350,7937,3182937,9525,3189287,9525,3190875,7937,3190875,1600xem3209925,830275l3208337,828687,3201987,828687,3200400,830275,3200400,836612,3201987,838212,3208337,838212,3209925,836612,3209925,830275xem3209925,1600l3208337,0,3201987,0,3200400,1600,3200400,7937,3201987,9525,3208337,9525,3209925,7937,3209925,1600xem3228975,830275l3227387,828687,3221037,828687,3219450,830275,3219450,836612,3221037,838212,3227387,838212,3228975,836612,3228975,830275xem3228975,1600l3227387,0,3221037,0,3219450,1600,3219450,7937,3221037,9525,3227387,9525,3228975,7937,3228975,1600xem3248025,830275l3246437,828687,3240087,828687,3238500,830275,3238500,836612,3240087,838212,3246437,838212,3248025,836612,3248025,830275xem3248025,1600l3246437,0,3240087,0,3238500,1600,3238500,7937,3240087,9525,3246437,9525,3248025,7937,3248025,1600xem3267075,830275l3265487,828687,3259137,828687,3257550,830275,3257550,836612,3259137,838212,3265487,838212,3267075,836612,3267075,830275xem3267075,1600l3265487,0,3259137,0,3257550,1600,3257550,7937,3259137,9525,3265487,9525,3267075,7937,3267075,1600xem3286125,830275l3284537,828687,3278187,828687,3276600,830275,3276600,836612,3278187,838212,3284537,838212,3286125,836612,3286125,830275xem3286125,1600l3284537,0,3278187,0,3276600,1600,3276600,7937,3278187,9525,3284537,9525,3286125,7937,3286125,1600xem3305175,830275l3303587,828687,3297237,828687,3295650,830275,3295650,836612,3297237,838212,3303587,838212,3305175,836612,3305175,830275xem3305175,1600l3303587,0,3297237,0,3295650,1600,3295650,7937,3297237,9525,3303587,9525,3305175,7937,3305175,1600xem3324225,830275l3322637,828687,3316287,828687,3314700,830275,3314700,836612,3316287,838212,3322637,838212,3324225,836612,3324225,830275xem3324225,1600l3322637,0,3316287,0,3314700,1600,3314700,7937,3316287,9525,3322637,9525,3324225,7937,3324225,1600xem3343275,830275l3341687,828687,3335337,828687,3333750,830275,3333750,836612,3335337,838212,3341687,838212,3343275,836612,3343275,830275xem3343275,1600l3341687,0,3335337,0,3333750,1600,3333750,7937,3335337,9525,3341687,9525,3343275,7937,3343275,1600xem3362325,830275l3360737,828687,3354387,828687,3352800,830275,3352800,836612,3354387,838212,3360737,838212,3362325,836612,3362325,830275xem3362325,1600l3360737,0,3354387,0,3352800,1600,3352800,7937,3354387,9525,3360737,9525,3362325,7937,3362325,1600xem3381375,830275l3379787,828687,3373437,828687,3371850,830275,3371850,836612,3373437,838212,3379787,838212,3381375,836612,3381375,830275xem3381375,1600l3379787,0,3373437,0,3371850,1600,3371850,7937,3373437,9525,3379787,9525,3381375,7937,3381375,1600xem3400425,830275l3398837,828687,3392487,828687,3390900,830275,3390900,836612,3392487,838212,3398837,838212,3400425,836612,3400425,830275xem3400425,1600l3398837,0,3392487,0,3390900,1600,3390900,7937,3392487,9525,3398837,9525,3400425,7937,3400425,1600xem3419475,830275l3417887,828687,3411537,828687,3409950,830275,3409950,836612,3411537,838212,3417887,838212,3419475,836612,3419475,830275xem3419475,1600l3417887,0,3411537,0,3409950,1600,3409950,7937,3411537,9525,3417887,9525,3419475,7937,3419475,1600xem3438525,830275l3436937,828687,3430587,828687,3429000,830275,3429000,836612,3430587,838212,3436937,838212,3438525,836612,3438525,830275xem3438525,1600l3436937,0,3430587,0,3429000,1600,3429000,7937,3430587,9525,3436937,9525,3438525,7937,3438525,1600xem3457575,830275l3455987,828687,3449637,828687,3448050,830275,3448050,836612,3449637,838212,3455987,838212,3457575,836612,3457575,830275xem3457575,1600l3455987,0,3449637,0,3448050,1600,3448050,7937,3449637,9525,3455987,9525,3457575,7937,3457575,1600xem3476625,830275l3475037,828687,3468687,828687,3467100,830275,3467100,836612,3468687,838212,3475037,838212,3476625,836612,3476625,830275xem3476625,1600l3475037,0,3468687,0,3467100,1600,3467100,7937,3468687,9525,3475037,9525,3476625,7937,3476625,1600xem3495675,830275l3494087,828687,3487737,828687,3486150,830275,3486150,836612,3487737,838212,3494087,838212,3495675,836612,3495675,830275xem3495675,1600l3494087,0,3487737,0,3486150,1600,3486150,7937,3487737,9525,3494087,9525,3495675,7937,3495675,1600xem3514725,830275l3513137,828687,3506787,828687,3505200,830275,3505200,836612,3506787,838212,3513137,838212,3514725,836612,3514725,830275xe">
                  <v:fill on="t" focussize="0,0"/>
                  <v:stroke on="f"/>
                  <v:imagedata o:title=""/>
                  <o:lock v:ext="edit" aspectratio="f"/>
                  <v:textbox inset="0mm,0mm,0mm,0mm"/>
                </v:shape>
                <v:shape id="Image 34" o:spid="_x0000_s1026" o:spt="75" type="#_x0000_t75" style="position:absolute;left:0;top:9525;height:828675;width:9525;" filled="f" o:preferrelative="t" stroked="f" coordsize="21600,21600" o:gfxdata="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Bamd&#10;wAAAANsAAAAPAAAAAAAAAAEAIAAAACIAAABkcnMvZG93bnJldi54bWxQSwECFAAUAAAACACHTuJA&#10;My8FnjsAAAA5AAAAEAAAAAAAAAABACAAAAAPAQAAZHJzL3NoYXBleG1sLnhtbFBLBQYAAAAABgAG&#10;AFsBAAC5AwAAAAA=&#10;">
                  <v:fill on="f" focussize="0,0"/>
                  <v:stroke on="f"/>
                  <v:imagedata r:id="rId19" o:title=""/>
                  <o:lock v:ext="edit" aspectratio="f"/>
                </v:shape>
              </v:group>
            </w:pict>
          </mc:Fallback>
        </mc:AlternateContent>
      </w:r>
      <w:r>
        <w:rPr>
          <w:rFonts w:ascii="Times New Roman" w:hAnsi="Times New Roman"/>
          <w:sz w:val="22"/>
        </w:rPr>
        <w:tab/>
      </w:r>
      <w:r>
        <w:rPr>
          <w:rFonts w:ascii="Times New Roman" w:hAnsi="Times New Roman"/>
          <w:sz w:val="22"/>
        </w:rPr>
        <w:t>En</w:t>
      </w:r>
      <w:r>
        <w:rPr>
          <w:rFonts w:ascii="Times New Roman" w:hAnsi="Times New Roman"/>
          <w:spacing w:val="-6"/>
          <w:sz w:val="22"/>
        </w:rPr>
        <w:t xml:space="preserve"> </w:t>
      </w:r>
      <w:r>
        <w:rPr>
          <w:rFonts w:ascii="Times New Roman" w:hAnsi="Times New Roman"/>
          <w:sz w:val="22"/>
        </w:rPr>
        <w:t>la</w:t>
      </w:r>
      <w:r>
        <w:rPr>
          <w:rFonts w:ascii="Times New Roman" w:hAnsi="Times New Roman"/>
          <w:spacing w:val="-6"/>
          <w:sz w:val="22"/>
        </w:rPr>
        <w:t xml:space="preserve"> </w:t>
      </w:r>
      <w:r>
        <w:rPr>
          <w:rFonts w:ascii="Times New Roman" w:hAnsi="Times New Roman"/>
          <w:sz w:val="22"/>
        </w:rPr>
        <w:t>columna</w:t>
      </w:r>
      <w:r>
        <w:rPr>
          <w:rFonts w:ascii="Times New Roman" w:hAnsi="Times New Roman"/>
          <w:spacing w:val="-6"/>
          <w:sz w:val="22"/>
        </w:rPr>
        <w:t xml:space="preserve"> </w:t>
      </w:r>
      <w:r>
        <w:rPr>
          <w:rFonts w:ascii="Times New Roman" w:hAnsi="Times New Roman"/>
          <w:sz w:val="22"/>
        </w:rPr>
        <w:t>CustomerKey</w:t>
      </w:r>
      <w:r>
        <w:rPr>
          <w:rFonts w:ascii="Times New Roman" w:hAnsi="Times New Roman"/>
          <w:spacing w:val="-6"/>
          <w:sz w:val="22"/>
        </w:rPr>
        <w:t xml:space="preserve"> </w:t>
      </w:r>
      <w:r>
        <w:rPr>
          <w:rFonts w:ascii="Times New Roman" w:hAnsi="Times New Roman"/>
          <w:sz w:val="22"/>
        </w:rPr>
        <w:t>se</w:t>
      </w:r>
      <w:r>
        <w:rPr>
          <w:rFonts w:ascii="Times New Roman" w:hAnsi="Times New Roman"/>
          <w:spacing w:val="-6"/>
          <w:sz w:val="22"/>
        </w:rPr>
        <w:t xml:space="preserve"> </w:t>
      </w:r>
      <w:r>
        <w:rPr>
          <w:rFonts w:ascii="Times New Roman" w:hAnsi="Times New Roman"/>
          <w:sz w:val="22"/>
        </w:rPr>
        <w:t>filtran</w:t>
      </w:r>
      <w:r>
        <w:rPr>
          <w:rFonts w:ascii="Times New Roman" w:hAnsi="Times New Roman"/>
          <w:spacing w:val="-6"/>
          <w:sz w:val="22"/>
        </w:rPr>
        <w:t xml:space="preserve"> </w:t>
      </w:r>
      <w:r>
        <w:rPr>
          <w:rFonts w:ascii="Times New Roman" w:hAnsi="Times New Roman"/>
          <w:sz w:val="22"/>
        </w:rPr>
        <w:t>las</w:t>
      </w:r>
      <w:r>
        <w:rPr>
          <w:rFonts w:ascii="Times New Roman" w:hAnsi="Times New Roman"/>
          <w:spacing w:val="-6"/>
          <w:sz w:val="22"/>
        </w:rPr>
        <w:t xml:space="preserve"> </w:t>
      </w:r>
      <w:r>
        <w:rPr>
          <w:rFonts w:ascii="Times New Roman" w:hAnsi="Times New Roman"/>
          <w:sz w:val="22"/>
        </w:rPr>
        <w:t>filas</w:t>
      </w:r>
      <w:r>
        <w:rPr>
          <w:rFonts w:ascii="Times New Roman" w:hAnsi="Times New Roman"/>
          <w:spacing w:val="-6"/>
          <w:sz w:val="22"/>
        </w:rPr>
        <w:t xml:space="preserve"> </w:t>
      </w:r>
      <w:r>
        <w:rPr>
          <w:rFonts w:ascii="Times New Roman" w:hAnsi="Times New Roman"/>
          <w:sz w:val="22"/>
        </w:rPr>
        <w:t>vacías y se eliminan puesto que una clave primaria no debe tener espacios en blanco.</w:t>
      </w:r>
    </w:p>
    <w:p w14:paraId="1F55617B">
      <w:pPr>
        <w:pStyle w:val="7"/>
        <w:spacing w:before="8"/>
        <w:rPr>
          <w:rFonts w:ascii="Times New Roman"/>
        </w:rPr>
      </w:pPr>
    </w:p>
    <w:p w14:paraId="7E38A1BC">
      <w:pPr>
        <w:pStyle w:val="9"/>
        <w:numPr>
          <w:ilvl w:val="2"/>
          <w:numId w:val="1"/>
        </w:numPr>
        <w:tabs>
          <w:tab w:val="left" w:pos="1917"/>
          <w:tab w:val="left" w:pos="2052"/>
        </w:tabs>
        <w:spacing w:before="0" w:after="0" w:line="249" w:lineRule="auto"/>
        <w:ind w:left="1917" w:right="6105" w:hanging="225"/>
        <w:jc w:val="left"/>
        <w:rPr>
          <w:rFonts w:ascii="SimSun-ExtB" w:hAnsi="SimSun-ExtB"/>
          <w:sz w:val="22"/>
        </w:rPr>
      </w:pPr>
      <w:r>
        <w:rPr>
          <w:rFonts w:ascii="Times New Roman" w:hAnsi="Times New Roman"/>
          <w:sz w:val="22"/>
        </w:rPr>
        <w:tab/>
      </w:r>
      <w:r>
        <w:rPr>
          <w:rFonts w:ascii="Times New Roman" w:hAnsi="Times New Roman"/>
          <w:sz w:val="22"/>
        </w:rPr>
        <w:t>Se</w:t>
      </w:r>
      <w:r>
        <w:rPr>
          <w:rFonts w:ascii="Times New Roman" w:hAnsi="Times New Roman"/>
          <w:spacing w:val="-9"/>
          <w:sz w:val="22"/>
        </w:rPr>
        <w:t xml:space="preserve"> </w:t>
      </w:r>
      <w:r>
        <w:rPr>
          <w:rFonts w:ascii="Times New Roman" w:hAnsi="Times New Roman"/>
          <w:sz w:val="22"/>
        </w:rPr>
        <w:t>combinan</w:t>
      </w:r>
      <w:r>
        <w:rPr>
          <w:rFonts w:ascii="Times New Roman" w:hAnsi="Times New Roman"/>
          <w:spacing w:val="-9"/>
          <w:sz w:val="22"/>
        </w:rPr>
        <w:t xml:space="preserve"> </w:t>
      </w:r>
      <w:r>
        <w:rPr>
          <w:rFonts w:ascii="Times New Roman" w:hAnsi="Times New Roman"/>
          <w:sz w:val="22"/>
        </w:rPr>
        <w:t>las</w:t>
      </w:r>
      <w:r>
        <w:rPr>
          <w:rFonts w:ascii="Times New Roman" w:hAnsi="Times New Roman"/>
          <w:spacing w:val="-9"/>
          <w:sz w:val="22"/>
        </w:rPr>
        <w:t xml:space="preserve"> </w:t>
      </w:r>
      <w:r>
        <w:rPr>
          <w:rFonts w:ascii="Times New Roman" w:hAnsi="Times New Roman"/>
          <w:sz w:val="22"/>
        </w:rPr>
        <w:t>columnas</w:t>
      </w:r>
      <w:r>
        <w:rPr>
          <w:rFonts w:ascii="Times New Roman" w:hAnsi="Times New Roman"/>
          <w:spacing w:val="-9"/>
          <w:sz w:val="22"/>
        </w:rPr>
        <w:t xml:space="preserve"> </w:t>
      </w:r>
      <w:r>
        <w:rPr>
          <w:rFonts w:ascii="Times New Roman" w:hAnsi="Times New Roman"/>
          <w:sz w:val="22"/>
        </w:rPr>
        <w:t>que</w:t>
      </w:r>
      <w:r>
        <w:rPr>
          <w:rFonts w:ascii="Times New Roman" w:hAnsi="Times New Roman"/>
          <w:spacing w:val="-9"/>
          <w:sz w:val="22"/>
        </w:rPr>
        <w:t xml:space="preserve"> </w:t>
      </w:r>
      <w:r>
        <w:rPr>
          <w:rFonts w:ascii="Times New Roman" w:hAnsi="Times New Roman"/>
          <w:sz w:val="22"/>
        </w:rPr>
        <w:t>contienen ContryRegionCode porque se denota el mismo</w:t>
      </w:r>
      <w:r>
        <w:rPr>
          <w:rFonts w:ascii="Times New Roman" w:hAnsi="Times New Roman"/>
          <w:spacing w:val="-4"/>
          <w:sz w:val="22"/>
        </w:rPr>
        <w:t xml:space="preserve"> </w:t>
      </w:r>
      <w:r>
        <w:rPr>
          <w:rFonts w:ascii="Times New Roman" w:hAnsi="Times New Roman"/>
          <w:sz w:val="22"/>
        </w:rPr>
        <w:t>valor</w:t>
      </w:r>
      <w:r>
        <w:rPr>
          <w:rFonts w:ascii="Times New Roman" w:hAnsi="Times New Roman"/>
          <w:spacing w:val="-4"/>
          <w:sz w:val="22"/>
        </w:rPr>
        <w:t xml:space="preserve"> </w:t>
      </w:r>
      <w:r>
        <w:rPr>
          <w:rFonts w:ascii="Times New Roman" w:hAnsi="Times New Roman"/>
          <w:sz w:val="22"/>
        </w:rPr>
        <w:t>distribuido</w:t>
      </w:r>
      <w:r>
        <w:rPr>
          <w:rFonts w:ascii="Times New Roman" w:hAnsi="Times New Roman"/>
          <w:spacing w:val="-4"/>
          <w:sz w:val="22"/>
        </w:rPr>
        <w:t xml:space="preserve"> </w:t>
      </w:r>
      <w:r>
        <w:rPr>
          <w:rFonts w:ascii="Times New Roman" w:hAnsi="Times New Roman"/>
          <w:sz w:val="22"/>
        </w:rPr>
        <w:t>en</w:t>
      </w:r>
      <w:r>
        <w:rPr>
          <w:rFonts w:ascii="Times New Roman" w:hAnsi="Times New Roman"/>
          <w:spacing w:val="-4"/>
          <w:sz w:val="22"/>
        </w:rPr>
        <w:t xml:space="preserve"> </w:t>
      </w:r>
      <w:r>
        <w:rPr>
          <w:rFonts w:ascii="Times New Roman" w:hAnsi="Times New Roman"/>
          <w:sz w:val="22"/>
        </w:rPr>
        <w:t>las</w:t>
      </w:r>
      <w:r>
        <w:rPr>
          <w:rFonts w:ascii="Times New Roman" w:hAnsi="Times New Roman"/>
          <w:spacing w:val="-4"/>
          <w:sz w:val="22"/>
        </w:rPr>
        <w:t xml:space="preserve"> </w:t>
      </w:r>
      <w:r>
        <w:rPr>
          <w:rFonts w:ascii="Times New Roman" w:hAnsi="Times New Roman"/>
          <w:sz w:val="22"/>
        </w:rPr>
        <w:t>5</w:t>
      </w:r>
      <w:r>
        <w:rPr>
          <w:rFonts w:ascii="Times New Roman" w:hAnsi="Times New Roman"/>
          <w:spacing w:val="-4"/>
          <w:sz w:val="22"/>
        </w:rPr>
        <w:t xml:space="preserve"> </w:t>
      </w:r>
      <w:r>
        <w:rPr>
          <w:rFonts w:ascii="Times New Roman" w:hAnsi="Times New Roman"/>
          <w:sz w:val="22"/>
        </w:rPr>
        <w:t>columnas</w:t>
      </w:r>
    </w:p>
    <w:p w14:paraId="591E44A7">
      <w:pPr>
        <w:pStyle w:val="7"/>
        <w:rPr>
          <w:rFonts w:ascii="Times New Roman"/>
        </w:rPr>
      </w:pPr>
    </w:p>
    <w:p w14:paraId="7226CAAE">
      <w:pPr>
        <w:pStyle w:val="7"/>
        <w:spacing w:before="25"/>
        <w:rPr>
          <w:rFonts w:ascii="Times New Roman"/>
        </w:rPr>
      </w:pPr>
    </w:p>
    <w:p w14:paraId="186837E6">
      <w:pPr>
        <w:pStyle w:val="9"/>
        <w:numPr>
          <w:ilvl w:val="2"/>
          <w:numId w:val="1"/>
        </w:numPr>
        <w:tabs>
          <w:tab w:val="left" w:pos="1917"/>
          <w:tab w:val="left" w:pos="2052"/>
        </w:tabs>
        <w:spacing w:before="0" w:after="0" w:line="242" w:lineRule="auto"/>
        <w:ind w:left="1917" w:right="5525" w:hanging="225"/>
        <w:jc w:val="left"/>
        <w:rPr>
          <w:rFonts w:ascii="SimSun-ExtB" w:hAnsi="SimSun-ExtB"/>
          <w:sz w:val="22"/>
        </w:rPr>
      </w:pPr>
      <w:r>
        <mc:AlternateContent>
          <mc:Choice Requires="wpg">
            <w:drawing>
              <wp:anchor distT="0" distB="0" distL="0" distR="0" simplePos="0" relativeHeight="251660288" behindDoc="0" locked="0" layoutInCell="1" allowOverlap="1">
                <wp:simplePos x="0" y="0"/>
                <wp:positionH relativeFrom="page">
                  <wp:posOffset>4895215</wp:posOffset>
                </wp:positionH>
                <wp:positionV relativeFrom="paragraph">
                  <wp:posOffset>-13335</wp:posOffset>
                </wp:positionV>
                <wp:extent cx="2657475" cy="381000"/>
                <wp:effectExtent l="0" t="0" r="0" b="0"/>
                <wp:wrapNone/>
                <wp:docPr id="35" name="Group 35"/>
                <wp:cNvGraphicFramePr/>
                <a:graphic xmlns:a="http://schemas.openxmlformats.org/drawingml/2006/main">
                  <a:graphicData uri="http://schemas.microsoft.com/office/word/2010/wordprocessingGroup">
                    <wpg:wgp>
                      <wpg:cNvGrpSpPr/>
                      <wpg:grpSpPr>
                        <a:xfrm>
                          <a:off x="0" y="0"/>
                          <a:ext cx="2657475" cy="381000"/>
                          <a:chOff x="0" y="0"/>
                          <a:chExt cx="2657475" cy="381000"/>
                        </a:xfrm>
                      </wpg:grpSpPr>
                      <pic:pic xmlns:pic="http://schemas.openxmlformats.org/drawingml/2006/picture">
                        <pic:nvPicPr>
                          <pic:cNvPr id="36" name="Image 36"/>
                          <pic:cNvPicPr/>
                        </pic:nvPicPr>
                        <pic:blipFill>
                          <a:blip r:embed="rId20" cstate="print"/>
                          <a:stretch>
                            <a:fillRect/>
                          </a:stretch>
                        </pic:blipFill>
                        <pic:spPr>
                          <a:xfrm>
                            <a:off x="30782" y="71735"/>
                            <a:ext cx="2508324" cy="248840"/>
                          </a:xfrm>
                          <a:prstGeom prst="rect">
                            <a:avLst/>
                          </a:prstGeom>
                        </pic:spPr>
                      </pic:pic>
                      <wps:wsp>
                        <wps:cNvPr id="37" name="Graphic 37"/>
                        <wps:cNvSpPr/>
                        <wps:spPr>
                          <a:xfrm>
                            <a:off x="-1" y="0"/>
                            <a:ext cx="2657475" cy="381635"/>
                          </a:xfrm>
                          <a:custGeom>
                            <a:avLst/>
                            <a:gdLst/>
                            <a:ahLst/>
                            <a:cxnLst/>
                            <a:rect l="l" t="t" r="r" b="b"/>
                            <a:pathLst>
                              <a:path w="2657475" h="381635">
                                <a:moveTo>
                                  <a:pt x="9525" y="373062"/>
                                </a:moveTo>
                                <a:lnTo>
                                  <a:pt x="7937" y="371487"/>
                                </a:lnTo>
                                <a:lnTo>
                                  <a:pt x="1587" y="371487"/>
                                </a:lnTo>
                                <a:lnTo>
                                  <a:pt x="0" y="373062"/>
                                </a:lnTo>
                                <a:lnTo>
                                  <a:pt x="0" y="379425"/>
                                </a:lnTo>
                                <a:lnTo>
                                  <a:pt x="1587" y="381012"/>
                                </a:lnTo>
                                <a:lnTo>
                                  <a:pt x="7937" y="381012"/>
                                </a:lnTo>
                                <a:lnTo>
                                  <a:pt x="9525" y="379425"/>
                                </a:lnTo>
                                <a:lnTo>
                                  <a:pt x="9525" y="373062"/>
                                </a:lnTo>
                                <a:close/>
                              </a:path>
                              <a:path w="2657475" h="381635">
                                <a:moveTo>
                                  <a:pt x="9525" y="354012"/>
                                </a:moveTo>
                                <a:lnTo>
                                  <a:pt x="7937" y="352437"/>
                                </a:lnTo>
                                <a:lnTo>
                                  <a:pt x="1587" y="352437"/>
                                </a:lnTo>
                                <a:lnTo>
                                  <a:pt x="0" y="354012"/>
                                </a:lnTo>
                                <a:lnTo>
                                  <a:pt x="0" y="360375"/>
                                </a:lnTo>
                                <a:lnTo>
                                  <a:pt x="1587" y="361962"/>
                                </a:lnTo>
                                <a:lnTo>
                                  <a:pt x="7937" y="361962"/>
                                </a:lnTo>
                                <a:lnTo>
                                  <a:pt x="9525" y="360375"/>
                                </a:lnTo>
                                <a:lnTo>
                                  <a:pt x="9525" y="354012"/>
                                </a:lnTo>
                                <a:close/>
                              </a:path>
                              <a:path w="2657475" h="381635">
                                <a:moveTo>
                                  <a:pt x="9525" y="334975"/>
                                </a:moveTo>
                                <a:lnTo>
                                  <a:pt x="7937" y="333387"/>
                                </a:lnTo>
                                <a:lnTo>
                                  <a:pt x="1587" y="333387"/>
                                </a:lnTo>
                                <a:lnTo>
                                  <a:pt x="0" y="334975"/>
                                </a:lnTo>
                                <a:lnTo>
                                  <a:pt x="0" y="341325"/>
                                </a:lnTo>
                                <a:lnTo>
                                  <a:pt x="1587" y="342912"/>
                                </a:lnTo>
                                <a:lnTo>
                                  <a:pt x="7937" y="342912"/>
                                </a:lnTo>
                                <a:lnTo>
                                  <a:pt x="9525" y="341325"/>
                                </a:lnTo>
                                <a:lnTo>
                                  <a:pt x="9525" y="334975"/>
                                </a:lnTo>
                                <a:close/>
                              </a:path>
                              <a:path w="2657475" h="381635">
                                <a:moveTo>
                                  <a:pt x="9525" y="315925"/>
                                </a:moveTo>
                                <a:lnTo>
                                  <a:pt x="7937" y="314337"/>
                                </a:lnTo>
                                <a:lnTo>
                                  <a:pt x="1587" y="314337"/>
                                </a:lnTo>
                                <a:lnTo>
                                  <a:pt x="0" y="315925"/>
                                </a:lnTo>
                                <a:lnTo>
                                  <a:pt x="0" y="322275"/>
                                </a:lnTo>
                                <a:lnTo>
                                  <a:pt x="1587" y="323862"/>
                                </a:lnTo>
                                <a:lnTo>
                                  <a:pt x="7937" y="323862"/>
                                </a:lnTo>
                                <a:lnTo>
                                  <a:pt x="9525" y="322275"/>
                                </a:lnTo>
                                <a:lnTo>
                                  <a:pt x="9525" y="315925"/>
                                </a:lnTo>
                                <a:close/>
                              </a:path>
                              <a:path w="2657475" h="381635">
                                <a:moveTo>
                                  <a:pt x="9525" y="296875"/>
                                </a:moveTo>
                                <a:lnTo>
                                  <a:pt x="7937" y="295287"/>
                                </a:lnTo>
                                <a:lnTo>
                                  <a:pt x="1587" y="295287"/>
                                </a:lnTo>
                                <a:lnTo>
                                  <a:pt x="0" y="296875"/>
                                </a:lnTo>
                                <a:lnTo>
                                  <a:pt x="0" y="303225"/>
                                </a:lnTo>
                                <a:lnTo>
                                  <a:pt x="1587" y="304812"/>
                                </a:lnTo>
                                <a:lnTo>
                                  <a:pt x="7937" y="304812"/>
                                </a:lnTo>
                                <a:lnTo>
                                  <a:pt x="9525" y="303225"/>
                                </a:lnTo>
                                <a:lnTo>
                                  <a:pt x="9525" y="296875"/>
                                </a:lnTo>
                                <a:close/>
                              </a:path>
                              <a:path w="2657475" h="381635">
                                <a:moveTo>
                                  <a:pt x="9525" y="277812"/>
                                </a:moveTo>
                                <a:lnTo>
                                  <a:pt x="7937" y="276225"/>
                                </a:lnTo>
                                <a:lnTo>
                                  <a:pt x="1587" y="276225"/>
                                </a:lnTo>
                                <a:lnTo>
                                  <a:pt x="0" y="277812"/>
                                </a:lnTo>
                                <a:lnTo>
                                  <a:pt x="0" y="284162"/>
                                </a:lnTo>
                                <a:lnTo>
                                  <a:pt x="1587" y="285750"/>
                                </a:lnTo>
                                <a:lnTo>
                                  <a:pt x="7937" y="285750"/>
                                </a:lnTo>
                                <a:lnTo>
                                  <a:pt x="9525" y="284162"/>
                                </a:lnTo>
                                <a:lnTo>
                                  <a:pt x="9525" y="277812"/>
                                </a:lnTo>
                                <a:close/>
                              </a:path>
                              <a:path w="2657475" h="381635">
                                <a:moveTo>
                                  <a:pt x="9525" y="258775"/>
                                </a:moveTo>
                                <a:lnTo>
                                  <a:pt x="7937" y="257187"/>
                                </a:lnTo>
                                <a:lnTo>
                                  <a:pt x="1587" y="257187"/>
                                </a:lnTo>
                                <a:lnTo>
                                  <a:pt x="0" y="258775"/>
                                </a:lnTo>
                                <a:lnTo>
                                  <a:pt x="0" y="265125"/>
                                </a:lnTo>
                                <a:lnTo>
                                  <a:pt x="1587" y="266712"/>
                                </a:lnTo>
                                <a:lnTo>
                                  <a:pt x="7937" y="266712"/>
                                </a:lnTo>
                                <a:lnTo>
                                  <a:pt x="9525" y="265125"/>
                                </a:lnTo>
                                <a:lnTo>
                                  <a:pt x="9525" y="258775"/>
                                </a:lnTo>
                                <a:close/>
                              </a:path>
                              <a:path w="2657475" h="381635">
                                <a:moveTo>
                                  <a:pt x="9525" y="239712"/>
                                </a:moveTo>
                                <a:lnTo>
                                  <a:pt x="7937" y="238137"/>
                                </a:lnTo>
                                <a:lnTo>
                                  <a:pt x="1587" y="238137"/>
                                </a:lnTo>
                                <a:lnTo>
                                  <a:pt x="0" y="239712"/>
                                </a:lnTo>
                                <a:lnTo>
                                  <a:pt x="0" y="246075"/>
                                </a:lnTo>
                                <a:lnTo>
                                  <a:pt x="1587" y="247662"/>
                                </a:lnTo>
                                <a:lnTo>
                                  <a:pt x="7937" y="247662"/>
                                </a:lnTo>
                                <a:lnTo>
                                  <a:pt x="9525" y="246075"/>
                                </a:lnTo>
                                <a:lnTo>
                                  <a:pt x="9525" y="239712"/>
                                </a:lnTo>
                                <a:close/>
                              </a:path>
                              <a:path w="2657475" h="381635">
                                <a:moveTo>
                                  <a:pt x="9525" y="220675"/>
                                </a:moveTo>
                                <a:lnTo>
                                  <a:pt x="7937" y="219087"/>
                                </a:lnTo>
                                <a:lnTo>
                                  <a:pt x="1587" y="219087"/>
                                </a:lnTo>
                                <a:lnTo>
                                  <a:pt x="0" y="220675"/>
                                </a:lnTo>
                                <a:lnTo>
                                  <a:pt x="0" y="227025"/>
                                </a:lnTo>
                                <a:lnTo>
                                  <a:pt x="1587" y="228612"/>
                                </a:lnTo>
                                <a:lnTo>
                                  <a:pt x="7937" y="228612"/>
                                </a:lnTo>
                                <a:lnTo>
                                  <a:pt x="9525" y="227025"/>
                                </a:lnTo>
                                <a:lnTo>
                                  <a:pt x="9525" y="220675"/>
                                </a:lnTo>
                                <a:close/>
                              </a:path>
                              <a:path w="2657475" h="381635">
                                <a:moveTo>
                                  <a:pt x="9525" y="201612"/>
                                </a:moveTo>
                                <a:lnTo>
                                  <a:pt x="7937" y="200037"/>
                                </a:lnTo>
                                <a:lnTo>
                                  <a:pt x="1587" y="200037"/>
                                </a:lnTo>
                                <a:lnTo>
                                  <a:pt x="0" y="201612"/>
                                </a:lnTo>
                                <a:lnTo>
                                  <a:pt x="0" y="207975"/>
                                </a:lnTo>
                                <a:lnTo>
                                  <a:pt x="1587" y="209562"/>
                                </a:lnTo>
                                <a:lnTo>
                                  <a:pt x="7937" y="209562"/>
                                </a:lnTo>
                                <a:lnTo>
                                  <a:pt x="9525" y="207975"/>
                                </a:lnTo>
                                <a:lnTo>
                                  <a:pt x="9525" y="201612"/>
                                </a:lnTo>
                                <a:close/>
                              </a:path>
                              <a:path w="2657475" h="381635">
                                <a:moveTo>
                                  <a:pt x="9525" y="182562"/>
                                </a:moveTo>
                                <a:lnTo>
                                  <a:pt x="7937" y="180975"/>
                                </a:lnTo>
                                <a:lnTo>
                                  <a:pt x="1587" y="180975"/>
                                </a:lnTo>
                                <a:lnTo>
                                  <a:pt x="0" y="182562"/>
                                </a:lnTo>
                                <a:lnTo>
                                  <a:pt x="0" y="188925"/>
                                </a:lnTo>
                                <a:lnTo>
                                  <a:pt x="1587" y="190500"/>
                                </a:lnTo>
                                <a:lnTo>
                                  <a:pt x="7937" y="190500"/>
                                </a:lnTo>
                                <a:lnTo>
                                  <a:pt x="9525" y="188925"/>
                                </a:lnTo>
                                <a:lnTo>
                                  <a:pt x="9525" y="182562"/>
                                </a:lnTo>
                                <a:close/>
                              </a:path>
                              <a:path w="2657475" h="381635">
                                <a:moveTo>
                                  <a:pt x="9525" y="163512"/>
                                </a:moveTo>
                                <a:lnTo>
                                  <a:pt x="7937" y="161925"/>
                                </a:lnTo>
                                <a:lnTo>
                                  <a:pt x="1587" y="161925"/>
                                </a:lnTo>
                                <a:lnTo>
                                  <a:pt x="0" y="163512"/>
                                </a:lnTo>
                                <a:lnTo>
                                  <a:pt x="0" y="169862"/>
                                </a:lnTo>
                                <a:lnTo>
                                  <a:pt x="1587" y="171450"/>
                                </a:lnTo>
                                <a:lnTo>
                                  <a:pt x="7937" y="171450"/>
                                </a:lnTo>
                                <a:lnTo>
                                  <a:pt x="9525" y="169862"/>
                                </a:lnTo>
                                <a:lnTo>
                                  <a:pt x="9525" y="163512"/>
                                </a:lnTo>
                                <a:close/>
                              </a:path>
                              <a:path w="2657475" h="381635">
                                <a:moveTo>
                                  <a:pt x="9525" y="144462"/>
                                </a:moveTo>
                                <a:lnTo>
                                  <a:pt x="7937" y="142875"/>
                                </a:lnTo>
                                <a:lnTo>
                                  <a:pt x="1587" y="142875"/>
                                </a:lnTo>
                                <a:lnTo>
                                  <a:pt x="0" y="144462"/>
                                </a:lnTo>
                                <a:lnTo>
                                  <a:pt x="0" y="150825"/>
                                </a:lnTo>
                                <a:lnTo>
                                  <a:pt x="1587" y="152400"/>
                                </a:lnTo>
                                <a:lnTo>
                                  <a:pt x="7937" y="152400"/>
                                </a:lnTo>
                                <a:lnTo>
                                  <a:pt x="9525" y="150825"/>
                                </a:lnTo>
                                <a:lnTo>
                                  <a:pt x="9525" y="144462"/>
                                </a:lnTo>
                                <a:close/>
                              </a:path>
                              <a:path w="2657475" h="381635">
                                <a:moveTo>
                                  <a:pt x="9525" y="125412"/>
                                </a:moveTo>
                                <a:lnTo>
                                  <a:pt x="7937" y="123825"/>
                                </a:lnTo>
                                <a:lnTo>
                                  <a:pt x="1587" y="123825"/>
                                </a:lnTo>
                                <a:lnTo>
                                  <a:pt x="0" y="125412"/>
                                </a:lnTo>
                                <a:lnTo>
                                  <a:pt x="0" y="131762"/>
                                </a:lnTo>
                                <a:lnTo>
                                  <a:pt x="1587" y="133350"/>
                                </a:lnTo>
                                <a:lnTo>
                                  <a:pt x="7937" y="133350"/>
                                </a:lnTo>
                                <a:lnTo>
                                  <a:pt x="9525" y="131762"/>
                                </a:lnTo>
                                <a:lnTo>
                                  <a:pt x="9525" y="125412"/>
                                </a:lnTo>
                                <a:close/>
                              </a:path>
                              <a:path w="2657475" h="381635">
                                <a:moveTo>
                                  <a:pt x="9525" y="106375"/>
                                </a:moveTo>
                                <a:lnTo>
                                  <a:pt x="7937" y="104775"/>
                                </a:lnTo>
                                <a:lnTo>
                                  <a:pt x="1587" y="104775"/>
                                </a:lnTo>
                                <a:lnTo>
                                  <a:pt x="0" y="106375"/>
                                </a:lnTo>
                                <a:lnTo>
                                  <a:pt x="0" y="112712"/>
                                </a:lnTo>
                                <a:lnTo>
                                  <a:pt x="1587" y="114300"/>
                                </a:lnTo>
                                <a:lnTo>
                                  <a:pt x="7937" y="114300"/>
                                </a:lnTo>
                                <a:lnTo>
                                  <a:pt x="9525" y="112712"/>
                                </a:lnTo>
                                <a:lnTo>
                                  <a:pt x="9525" y="106375"/>
                                </a:lnTo>
                                <a:close/>
                              </a:path>
                              <a:path w="2657475" h="381635">
                                <a:moveTo>
                                  <a:pt x="9525" y="87325"/>
                                </a:moveTo>
                                <a:lnTo>
                                  <a:pt x="7937" y="85725"/>
                                </a:lnTo>
                                <a:lnTo>
                                  <a:pt x="1587" y="85725"/>
                                </a:lnTo>
                                <a:lnTo>
                                  <a:pt x="0" y="87325"/>
                                </a:lnTo>
                                <a:lnTo>
                                  <a:pt x="0" y="93662"/>
                                </a:lnTo>
                                <a:lnTo>
                                  <a:pt x="1587" y="95250"/>
                                </a:lnTo>
                                <a:lnTo>
                                  <a:pt x="7937" y="95250"/>
                                </a:lnTo>
                                <a:lnTo>
                                  <a:pt x="9525" y="93662"/>
                                </a:lnTo>
                                <a:lnTo>
                                  <a:pt x="9525" y="87325"/>
                                </a:lnTo>
                                <a:close/>
                              </a:path>
                              <a:path w="2657475" h="381635">
                                <a:moveTo>
                                  <a:pt x="9525" y="68262"/>
                                </a:moveTo>
                                <a:lnTo>
                                  <a:pt x="7937" y="66675"/>
                                </a:lnTo>
                                <a:lnTo>
                                  <a:pt x="1587" y="66675"/>
                                </a:lnTo>
                                <a:lnTo>
                                  <a:pt x="0" y="68262"/>
                                </a:lnTo>
                                <a:lnTo>
                                  <a:pt x="0" y="74612"/>
                                </a:lnTo>
                                <a:lnTo>
                                  <a:pt x="1587" y="76200"/>
                                </a:lnTo>
                                <a:lnTo>
                                  <a:pt x="7937" y="76200"/>
                                </a:lnTo>
                                <a:lnTo>
                                  <a:pt x="9525" y="74612"/>
                                </a:lnTo>
                                <a:lnTo>
                                  <a:pt x="9525" y="68262"/>
                                </a:lnTo>
                                <a:close/>
                              </a:path>
                              <a:path w="2657475" h="381635">
                                <a:moveTo>
                                  <a:pt x="9525" y="49212"/>
                                </a:moveTo>
                                <a:lnTo>
                                  <a:pt x="7937" y="47625"/>
                                </a:lnTo>
                                <a:lnTo>
                                  <a:pt x="1587" y="47625"/>
                                </a:lnTo>
                                <a:lnTo>
                                  <a:pt x="0" y="49212"/>
                                </a:lnTo>
                                <a:lnTo>
                                  <a:pt x="0" y="55562"/>
                                </a:lnTo>
                                <a:lnTo>
                                  <a:pt x="1587" y="57150"/>
                                </a:lnTo>
                                <a:lnTo>
                                  <a:pt x="7937" y="57150"/>
                                </a:lnTo>
                                <a:lnTo>
                                  <a:pt x="9525" y="55562"/>
                                </a:lnTo>
                                <a:lnTo>
                                  <a:pt x="9525" y="49212"/>
                                </a:lnTo>
                                <a:close/>
                              </a:path>
                              <a:path w="2657475" h="381635">
                                <a:moveTo>
                                  <a:pt x="9525" y="30162"/>
                                </a:moveTo>
                                <a:lnTo>
                                  <a:pt x="7937" y="28575"/>
                                </a:lnTo>
                                <a:lnTo>
                                  <a:pt x="1587" y="28575"/>
                                </a:lnTo>
                                <a:lnTo>
                                  <a:pt x="0" y="30162"/>
                                </a:lnTo>
                                <a:lnTo>
                                  <a:pt x="0" y="36525"/>
                                </a:lnTo>
                                <a:lnTo>
                                  <a:pt x="1587" y="38100"/>
                                </a:lnTo>
                                <a:lnTo>
                                  <a:pt x="7937" y="38100"/>
                                </a:lnTo>
                                <a:lnTo>
                                  <a:pt x="9525" y="36525"/>
                                </a:lnTo>
                                <a:lnTo>
                                  <a:pt x="9525" y="30162"/>
                                </a:lnTo>
                                <a:close/>
                              </a:path>
                              <a:path w="2657475" h="381635">
                                <a:moveTo>
                                  <a:pt x="9525" y="1587"/>
                                </a:moveTo>
                                <a:lnTo>
                                  <a:pt x="7937" y="0"/>
                                </a:lnTo>
                                <a:lnTo>
                                  <a:pt x="1587" y="0"/>
                                </a:lnTo>
                                <a:lnTo>
                                  <a:pt x="0" y="1587"/>
                                </a:lnTo>
                                <a:lnTo>
                                  <a:pt x="0" y="7950"/>
                                </a:lnTo>
                                <a:lnTo>
                                  <a:pt x="1587" y="9525"/>
                                </a:lnTo>
                                <a:lnTo>
                                  <a:pt x="0" y="11112"/>
                                </a:lnTo>
                                <a:lnTo>
                                  <a:pt x="0" y="17475"/>
                                </a:lnTo>
                                <a:lnTo>
                                  <a:pt x="1587" y="19050"/>
                                </a:lnTo>
                                <a:lnTo>
                                  <a:pt x="7937" y="19050"/>
                                </a:lnTo>
                                <a:lnTo>
                                  <a:pt x="9525" y="17475"/>
                                </a:lnTo>
                                <a:lnTo>
                                  <a:pt x="9525" y="11112"/>
                                </a:lnTo>
                                <a:lnTo>
                                  <a:pt x="7937" y="9525"/>
                                </a:lnTo>
                                <a:lnTo>
                                  <a:pt x="9525" y="7950"/>
                                </a:lnTo>
                                <a:lnTo>
                                  <a:pt x="9525" y="1587"/>
                                </a:lnTo>
                                <a:close/>
                              </a:path>
                              <a:path w="2657475" h="381635">
                                <a:moveTo>
                                  <a:pt x="28575" y="373062"/>
                                </a:moveTo>
                                <a:lnTo>
                                  <a:pt x="26987" y="371487"/>
                                </a:lnTo>
                                <a:lnTo>
                                  <a:pt x="20637" y="371487"/>
                                </a:lnTo>
                                <a:lnTo>
                                  <a:pt x="19050" y="373062"/>
                                </a:lnTo>
                                <a:lnTo>
                                  <a:pt x="19050" y="379425"/>
                                </a:lnTo>
                                <a:lnTo>
                                  <a:pt x="20637" y="381012"/>
                                </a:lnTo>
                                <a:lnTo>
                                  <a:pt x="26987" y="381012"/>
                                </a:lnTo>
                                <a:lnTo>
                                  <a:pt x="28575" y="379425"/>
                                </a:lnTo>
                                <a:lnTo>
                                  <a:pt x="28575" y="373062"/>
                                </a:lnTo>
                                <a:close/>
                              </a:path>
                              <a:path w="2657475" h="381635">
                                <a:moveTo>
                                  <a:pt x="28575" y="1587"/>
                                </a:moveTo>
                                <a:lnTo>
                                  <a:pt x="26987" y="0"/>
                                </a:lnTo>
                                <a:lnTo>
                                  <a:pt x="20637" y="0"/>
                                </a:lnTo>
                                <a:lnTo>
                                  <a:pt x="19050" y="1587"/>
                                </a:lnTo>
                                <a:lnTo>
                                  <a:pt x="19050" y="7950"/>
                                </a:lnTo>
                                <a:lnTo>
                                  <a:pt x="20637" y="9525"/>
                                </a:lnTo>
                                <a:lnTo>
                                  <a:pt x="26987" y="9525"/>
                                </a:lnTo>
                                <a:lnTo>
                                  <a:pt x="28575" y="7950"/>
                                </a:lnTo>
                                <a:lnTo>
                                  <a:pt x="28575" y="1587"/>
                                </a:lnTo>
                                <a:close/>
                              </a:path>
                              <a:path w="2657475" h="381635">
                                <a:moveTo>
                                  <a:pt x="47625" y="373062"/>
                                </a:moveTo>
                                <a:lnTo>
                                  <a:pt x="46037" y="371487"/>
                                </a:lnTo>
                                <a:lnTo>
                                  <a:pt x="39687" y="371487"/>
                                </a:lnTo>
                                <a:lnTo>
                                  <a:pt x="38100" y="373062"/>
                                </a:lnTo>
                                <a:lnTo>
                                  <a:pt x="38100" y="379425"/>
                                </a:lnTo>
                                <a:lnTo>
                                  <a:pt x="39687" y="381012"/>
                                </a:lnTo>
                                <a:lnTo>
                                  <a:pt x="46037" y="381012"/>
                                </a:lnTo>
                                <a:lnTo>
                                  <a:pt x="47625" y="379425"/>
                                </a:lnTo>
                                <a:lnTo>
                                  <a:pt x="47625" y="373062"/>
                                </a:lnTo>
                                <a:close/>
                              </a:path>
                              <a:path w="2657475" h="381635">
                                <a:moveTo>
                                  <a:pt x="47625" y="1587"/>
                                </a:moveTo>
                                <a:lnTo>
                                  <a:pt x="46037" y="0"/>
                                </a:lnTo>
                                <a:lnTo>
                                  <a:pt x="39687" y="0"/>
                                </a:lnTo>
                                <a:lnTo>
                                  <a:pt x="38100" y="1587"/>
                                </a:lnTo>
                                <a:lnTo>
                                  <a:pt x="38100" y="7950"/>
                                </a:lnTo>
                                <a:lnTo>
                                  <a:pt x="39687" y="9525"/>
                                </a:lnTo>
                                <a:lnTo>
                                  <a:pt x="46037" y="9525"/>
                                </a:lnTo>
                                <a:lnTo>
                                  <a:pt x="47625" y="7950"/>
                                </a:lnTo>
                                <a:lnTo>
                                  <a:pt x="47625" y="1587"/>
                                </a:lnTo>
                                <a:close/>
                              </a:path>
                              <a:path w="2657475" h="381635">
                                <a:moveTo>
                                  <a:pt x="66675" y="373062"/>
                                </a:moveTo>
                                <a:lnTo>
                                  <a:pt x="65087" y="371487"/>
                                </a:lnTo>
                                <a:lnTo>
                                  <a:pt x="58737" y="371487"/>
                                </a:lnTo>
                                <a:lnTo>
                                  <a:pt x="57150" y="373062"/>
                                </a:lnTo>
                                <a:lnTo>
                                  <a:pt x="57150" y="379425"/>
                                </a:lnTo>
                                <a:lnTo>
                                  <a:pt x="58737" y="381012"/>
                                </a:lnTo>
                                <a:lnTo>
                                  <a:pt x="65087" y="381012"/>
                                </a:lnTo>
                                <a:lnTo>
                                  <a:pt x="66675" y="379425"/>
                                </a:lnTo>
                                <a:lnTo>
                                  <a:pt x="66675" y="373062"/>
                                </a:lnTo>
                                <a:close/>
                              </a:path>
                              <a:path w="2657475" h="381635">
                                <a:moveTo>
                                  <a:pt x="66675" y="1587"/>
                                </a:moveTo>
                                <a:lnTo>
                                  <a:pt x="65087" y="0"/>
                                </a:lnTo>
                                <a:lnTo>
                                  <a:pt x="58737" y="0"/>
                                </a:lnTo>
                                <a:lnTo>
                                  <a:pt x="57150" y="1587"/>
                                </a:lnTo>
                                <a:lnTo>
                                  <a:pt x="57150" y="7950"/>
                                </a:lnTo>
                                <a:lnTo>
                                  <a:pt x="58737" y="9525"/>
                                </a:lnTo>
                                <a:lnTo>
                                  <a:pt x="65087" y="9525"/>
                                </a:lnTo>
                                <a:lnTo>
                                  <a:pt x="66675" y="7950"/>
                                </a:lnTo>
                                <a:lnTo>
                                  <a:pt x="66675" y="1587"/>
                                </a:lnTo>
                                <a:close/>
                              </a:path>
                              <a:path w="2657475" h="381635">
                                <a:moveTo>
                                  <a:pt x="85725" y="373062"/>
                                </a:moveTo>
                                <a:lnTo>
                                  <a:pt x="84137" y="371487"/>
                                </a:lnTo>
                                <a:lnTo>
                                  <a:pt x="77787" y="371487"/>
                                </a:lnTo>
                                <a:lnTo>
                                  <a:pt x="76200" y="373062"/>
                                </a:lnTo>
                                <a:lnTo>
                                  <a:pt x="76200" y="379425"/>
                                </a:lnTo>
                                <a:lnTo>
                                  <a:pt x="77787" y="381012"/>
                                </a:lnTo>
                                <a:lnTo>
                                  <a:pt x="84137" y="381012"/>
                                </a:lnTo>
                                <a:lnTo>
                                  <a:pt x="85725" y="379425"/>
                                </a:lnTo>
                                <a:lnTo>
                                  <a:pt x="85725" y="373062"/>
                                </a:lnTo>
                                <a:close/>
                              </a:path>
                              <a:path w="2657475" h="381635">
                                <a:moveTo>
                                  <a:pt x="85725" y="1587"/>
                                </a:moveTo>
                                <a:lnTo>
                                  <a:pt x="84137" y="0"/>
                                </a:lnTo>
                                <a:lnTo>
                                  <a:pt x="77787" y="0"/>
                                </a:lnTo>
                                <a:lnTo>
                                  <a:pt x="76200" y="1587"/>
                                </a:lnTo>
                                <a:lnTo>
                                  <a:pt x="76200" y="7950"/>
                                </a:lnTo>
                                <a:lnTo>
                                  <a:pt x="77787" y="9525"/>
                                </a:lnTo>
                                <a:lnTo>
                                  <a:pt x="84137" y="9525"/>
                                </a:lnTo>
                                <a:lnTo>
                                  <a:pt x="85725" y="7950"/>
                                </a:lnTo>
                                <a:lnTo>
                                  <a:pt x="85725" y="1587"/>
                                </a:lnTo>
                                <a:close/>
                              </a:path>
                              <a:path w="2657475" h="381635">
                                <a:moveTo>
                                  <a:pt x="104775" y="373062"/>
                                </a:moveTo>
                                <a:lnTo>
                                  <a:pt x="103187" y="371487"/>
                                </a:lnTo>
                                <a:lnTo>
                                  <a:pt x="96837" y="371487"/>
                                </a:lnTo>
                                <a:lnTo>
                                  <a:pt x="95250" y="373062"/>
                                </a:lnTo>
                                <a:lnTo>
                                  <a:pt x="95250" y="379425"/>
                                </a:lnTo>
                                <a:lnTo>
                                  <a:pt x="96837" y="381012"/>
                                </a:lnTo>
                                <a:lnTo>
                                  <a:pt x="103187" y="381012"/>
                                </a:lnTo>
                                <a:lnTo>
                                  <a:pt x="104775" y="379425"/>
                                </a:lnTo>
                                <a:lnTo>
                                  <a:pt x="104775" y="373062"/>
                                </a:lnTo>
                                <a:close/>
                              </a:path>
                              <a:path w="2657475" h="381635">
                                <a:moveTo>
                                  <a:pt x="104775" y="1587"/>
                                </a:moveTo>
                                <a:lnTo>
                                  <a:pt x="103187" y="0"/>
                                </a:lnTo>
                                <a:lnTo>
                                  <a:pt x="96837" y="0"/>
                                </a:lnTo>
                                <a:lnTo>
                                  <a:pt x="95250" y="1587"/>
                                </a:lnTo>
                                <a:lnTo>
                                  <a:pt x="95250" y="7950"/>
                                </a:lnTo>
                                <a:lnTo>
                                  <a:pt x="96837" y="9525"/>
                                </a:lnTo>
                                <a:lnTo>
                                  <a:pt x="103187" y="9525"/>
                                </a:lnTo>
                                <a:lnTo>
                                  <a:pt x="104775" y="7950"/>
                                </a:lnTo>
                                <a:lnTo>
                                  <a:pt x="104775" y="1587"/>
                                </a:lnTo>
                                <a:close/>
                              </a:path>
                              <a:path w="2657475" h="381635">
                                <a:moveTo>
                                  <a:pt x="123825" y="373062"/>
                                </a:moveTo>
                                <a:lnTo>
                                  <a:pt x="122237" y="371487"/>
                                </a:lnTo>
                                <a:lnTo>
                                  <a:pt x="115887" y="371487"/>
                                </a:lnTo>
                                <a:lnTo>
                                  <a:pt x="114300" y="373062"/>
                                </a:lnTo>
                                <a:lnTo>
                                  <a:pt x="114300" y="379425"/>
                                </a:lnTo>
                                <a:lnTo>
                                  <a:pt x="115887" y="381012"/>
                                </a:lnTo>
                                <a:lnTo>
                                  <a:pt x="122237" y="381012"/>
                                </a:lnTo>
                                <a:lnTo>
                                  <a:pt x="123825" y="379425"/>
                                </a:lnTo>
                                <a:lnTo>
                                  <a:pt x="123825" y="373062"/>
                                </a:lnTo>
                                <a:close/>
                              </a:path>
                              <a:path w="2657475" h="381635">
                                <a:moveTo>
                                  <a:pt x="123825" y="1587"/>
                                </a:moveTo>
                                <a:lnTo>
                                  <a:pt x="122237" y="0"/>
                                </a:lnTo>
                                <a:lnTo>
                                  <a:pt x="115887" y="0"/>
                                </a:lnTo>
                                <a:lnTo>
                                  <a:pt x="114300" y="1587"/>
                                </a:lnTo>
                                <a:lnTo>
                                  <a:pt x="114300" y="7950"/>
                                </a:lnTo>
                                <a:lnTo>
                                  <a:pt x="115887" y="9525"/>
                                </a:lnTo>
                                <a:lnTo>
                                  <a:pt x="122237" y="9525"/>
                                </a:lnTo>
                                <a:lnTo>
                                  <a:pt x="123825" y="7950"/>
                                </a:lnTo>
                                <a:lnTo>
                                  <a:pt x="123825" y="1587"/>
                                </a:lnTo>
                                <a:close/>
                              </a:path>
                              <a:path w="2657475" h="381635">
                                <a:moveTo>
                                  <a:pt x="142875" y="373062"/>
                                </a:moveTo>
                                <a:lnTo>
                                  <a:pt x="141287" y="371487"/>
                                </a:lnTo>
                                <a:lnTo>
                                  <a:pt x="134937" y="371487"/>
                                </a:lnTo>
                                <a:lnTo>
                                  <a:pt x="133350" y="373062"/>
                                </a:lnTo>
                                <a:lnTo>
                                  <a:pt x="133350" y="379425"/>
                                </a:lnTo>
                                <a:lnTo>
                                  <a:pt x="134937" y="381012"/>
                                </a:lnTo>
                                <a:lnTo>
                                  <a:pt x="141287" y="381012"/>
                                </a:lnTo>
                                <a:lnTo>
                                  <a:pt x="142875" y="379425"/>
                                </a:lnTo>
                                <a:lnTo>
                                  <a:pt x="142875" y="373062"/>
                                </a:lnTo>
                                <a:close/>
                              </a:path>
                              <a:path w="2657475" h="381635">
                                <a:moveTo>
                                  <a:pt x="142875" y="1587"/>
                                </a:moveTo>
                                <a:lnTo>
                                  <a:pt x="141287" y="0"/>
                                </a:lnTo>
                                <a:lnTo>
                                  <a:pt x="134937" y="0"/>
                                </a:lnTo>
                                <a:lnTo>
                                  <a:pt x="133350" y="1587"/>
                                </a:lnTo>
                                <a:lnTo>
                                  <a:pt x="133350" y="7950"/>
                                </a:lnTo>
                                <a:lnTo>
                                  <a:pt x="134937" y="9525"/>
                                </a:lnTo>
                                <a:lnTo>
                                  <a:pt x="141287" y="9525"/>
                                </a:lnTo>
                                <a:lnTo>
                                  <a:pt x="142875" y="7950"/>
                                </a:lnTo>
                                <a:lnTo>
                                  <a:pt x="142875" y="1587"/>
                                </a:lnTo>
                                <a:close/>
                              </a:path>
                              <a:path w="2657475" h="381635">
                                <a:moveTo>
                                  <a:pt x="161925" y="373062"/>
                                </a:moveTo>
                                <a:lnTo>
                                  <a:pt x="160337" y="371487"/>
                                </a:lnTo>
                                <a:lnTo>
                                  <a:pt x="153987" y="371487"/>
                                </a:lnTo>
                                <a:lnTo>
                                  <a:pt x="152400" y="373062"/>
                                </a:lnTo>
                                <a:lnTo>
                                  <a:pt x="152400" y="379425"/>
                                </a:lnTo>
                                <a:lnTo>
                                  <a:pt x="153987" y="381012"/>
                                </a:lnTo>
                                <a:lnTo>
                                  <a:pt x="160337" y="381012"/>
                                </a:lnTo>
                                <a:lnTo>
                                  <a:pt x="161925" y="379425"/>
                                </a:lnTo>
                                <a:lnTo>
                                  <a:pt x="161925" y="373062"/>
                                </a:lnTo>
                                <a:close/>
                              </a:path>
                              <a:path w="2657475" h="381635">
                                <a:moveTo>
                                  <a:pt x="161925" y="1587"/>
                                </a:moveTo>
                                <a:lnTo>
                                  <a:pt x="160337" y="0"/>
                                </a:lnTo>
                                <a:lnTo>
                                  <a:pt x="153987" y="0"/>
                                </a:lnTo>
                                <a:lnTo>
                                  <a:pt x="152400" y="1587"/>
                                </a:lnTo>
                                <a:lnTo>
                                  <a:pt x="152400" y="7950"/>
                                </a:lnTo>
                                <a:lnTo>
                                  <a:pt x="153987" y="9525"/>
                                </a:lnTo>
                                <a:lnTo>
                                  <a:pt x="160337" y="9525"/>
                                </a:lnTo>
                                <a:lnTo>
                                  <a:pt x="161925" y="7950"/>
                                </a:lnTo>
                                <a:lnTo>
                                  <a:pt x="161925" y="1587"/>
                                </a:lnTo>
                                <a:close/>
                              </a:path>
                              <a:path w="2657475" h="381635">
                                <a:moveTo>
                                  <a:pt x="180975" y="373062"/>
                                </a:moveTo>
                                <a:lnTo>
                                  <a:pt x="179387" y="371487"/>
                                </a:lnTo>
                                <a:lnTo>
                                  <a:pt x="173037" y="371487"/>
                                </a:lnTo>
                                <a:lnTo>
                                  <a:pt x="171450" y="373062"/>
                                </a:lnTo>
                                <a:lnTo>
                                  <a:pt x="171450" y="379425"/>
                                </a:lnTo>
                                <a:lnTo>
                                  <a:pt x="173037" y="381012"/>
                                </a:lnTo>
                                <a:lnTo>
                                  <a:pt x="179387" y="381012"/>
                                </a:lnTo>
                                <a:lnTo>
                                  <a:pt x="180975" y="379425"/>
                                </a:lnTo>
                                <a:lnTo>
                                  <a:pt x="180975" y="373062"/>
                                </a:lnTo>
                                <a:close/>
                              </a:path>
                              <a:path w="2657475" h="381635">
                                <a:moveTo>
                                  <a:pt x="180975" y="1587"/>
                                </a:moveTo>
                                <a:lnTo>
                                  <a:pt x="179387" y="0"/>
                                </a:lnTo>
                                <a:lnTo>
                                  <a:pt x="173037" y="0"/>
                                </a:lnTo>
                                <a:lnTo>
                                  <a:pt x="171450" y="1587"/>
                                </a:lnTo>
                                <a:lnTo>
                                  <a:pt x="171450" y="7950"/>
                                </a:lnTo>
                                <a:lnTo>
                                  <a:pt x="173037" y="9525"/>
                                </a:lnTo>
                                <a:lnTo>
                                  <a:pt x="179387" y="9525"/>
                                </a:lnTo>
                                <a:lnTo>
                                  <a:pt x="180975" y="7950"/>
                                </a:lnTo>
                                <a:lnTo>
                                  <a:pt x="180975" y="1587"/>
                                </a:lnTo>
                                <a:close/>
                              </a:path>
                              <a:path w="2657475" h="381635">
                                <a:moveTo>
                                  <a:pt x="200025" y="373062"/>
                                </a:moveTo>
                                <a:lnTo>
                                  <a:pt x="198437" y="371487"/>
                                </a:lnTo>
                                <a:lnTo>
                                  <a:pt x="192087" y="371487"/>
                                </a:lnTo>
                                <a:lnTo>
                                  <a:pt x="190500" y="373062"/>
                                </a:lnTo>
                                <a:lnTo>
                                  <a:pt x="190500" y="379425"/>
                                </a:lnTo>
                                <a:lnTo>
                                  <a:pt x="192087" y="381012"/>
                                </a:lnTo>
                                <a:lnTo>
                                  <a:pt x="198437" y="381012"/>
                                </a:lnTo>
                                <a:lnTo>
                                  <a:pt x="200025" y="379425"/>
                                </a:lnTo>
                                <a:lnTo>
                                  <a:pt x="200025" y="373062"/>
                                </a:lnTo>
                                <a:close/>
                              </a:path>
                              <a:path w="2657475" h="381635">
                                <a:moveTo>
                                  <a:pt x="200025" y="1587"/>
                                </a:moveTo>
                                <a:lnTo>
                                  <a:pt x="198437" y="0"/>
                                </a:lnTo>
                                <a:lnTo>
                                  <a:pt x="192087" y="0"/>
                                </a:lnTo>
                                <a:lnTo>
                                  <a:pt x="190500" y="1587"/>
                                </a:lnTo>
                                <a:lnTo>
                                  <a:pt x="190500" y="7950"/>
                                </a:lnTo>
                                <a:lnTo>
                                  <a:pt x="192087" y="9525"/>
                                </a:lnTo>
                                <a:lnTo>
                                  <a:pt x="198437" y="9525"/>
                                </a:lnTo>
                                <a:lnTo>
                                  <a:pt x="200025" y="7950"/>
                                </a:lnTo>
                                <a:lnTo>
                                  <a:pt x="200025" y="1587"/>
                                </a:lnTo>
                                <a:close/>
                              </a:path>
                              <a:path w="2657475" h="381635">
                                <a:moveTo>
                                  <a:pt x="219075" y="373062"/>
                                </a:moveTo>
                                <a:lnTo>
                                  <a:pt x="217487" y="371487"/>
                                </a:lnTo>
                                <a:lnTo>
                                  <a:pt x="211137" y="371487"/>
                                </a:lnTo>
                                <a:lnTo>
                                  <a:pt x="209550" y="373062"/>
                                </a:lnTo>
                                <a:lnTo>
                                  <a:pt x="209550" y="379425"/>
                                </a:lnTo>
                                <a:lnTo>
                                  <a:pt x="211137" y="381012"/>
                                </a:lnTo>
                                <a:lnTo>
                                  <a:pt x="217487" y="381012"/>
                                </a:lnTo>
                                <a:lnTo>
                                  <a:pt x="219075" y="379425"/>
                                </a:lnTo>
                                <a:lnTo>
                                  <a:pt x="219075" y="373062"/>
                                </a:lnTo>
                                <a:close/>
                              </a:path>
                              <a:path w="2657475" h="381635">
                                <a:moveTo>
                                  <a:pt x="219075" y="1587"/>
                                </a:moveTo>
                                <a:lnTo>
                                  <a:pt x="217487" y="0"/>
                                </a:lnTo>
                                <a:lnTo>
                                  <a:pt x="211137" y="0"/>
                                </a:lnTo>
                                <a:lnTo>
                                  <a:pt x="209550" y="1587"/>
                                </a:lnTo>
                                <a:lnTo>
                                  <a:pt x="209550" y="7950"/>
                                </a:lnTo>
                                <a:lnTo>
                                  <a:pt x="211137" y="9525"/>
                                </a:lnTo>
                                <a:lnTo>
                                  <a:pt x="217487" y="9525"/>
                                </a:lnTo>
                                <a:lnTo>
                                  <a:pt x="219075" y="7950"/>
                                </a:lnTo>
                                <a:lnTo>
                                  <a:pt x="219075" y="1587"/>
                                </a:lnTo>
                                <a:close/>
                              </a:path>
                              <a:path w="2657475" h="381635">
                                <a:moveTo>
                                  <a:pt x="238125" y="373062"/>
                                </a:moveTo>
                                <a:lnTo>
                                  <a:pt x="236537" y="371487"/>
                                </a:lnTo>
                                <a:lnTo>
                                  <a:pt x="230187" y="371487"/>
                                </a:lnTo>
                                <a:lnTo>
                                  <a:pt x="228600" y="373062"/>
                                </a:lnTo>
                                <a:lnTo>
                                  <a:pt x="228600" y="379425"/>
                                </a:lnTo>
                                <a:lnTo>
                                  <a:pt x="230187" y="381012"/>
                                </a:lnTo>
                                <a:lnTo>
                                  <a:pt x="236537" y="381012"/>
                                </a:lnTo>
                                <a:lnTo>
                                  <a:pt x="238125" y="379425"/>
                                </a:lnTo>
                                <a:lnTo>
                                  <a:pt x="238125" y="373062"/>
                                </a:lnTo>
                                <a:close/>
                              </a:path>
                              <a:path w="2657475" h="381635">
                                <a:moveTo>
                                  <a:pt x="238125" y="1587"/>
                                </a:moveTo>
                                <a:lnTo>
                                  <a:pt x="236537" y="0"/>
                                </a:lnTo>
                                <a:lnTo>
                                  <a:pt x="230187" y="0"/>
                                </a:lnTo>
                                <a:lnTo>
                                  <a:pt x="228600" y="1587"/>
                                </a:lnTo>
                                <a:lnTo>
                                  <a:pt x="228600" y="7950"/>
                                </a:lnTo>
                                <a:lnTo>
                                  <a:pt x="230187" y="9525"/>
                                </a:lnTo>
                                <a:lnTo>
                                  <a:pt x="236537" y="9525"/>
                                </a:lnTo>
                                <a:lnTo>
                                  <a:pt x="238125" y="7950"/>
                                </a:lnTo>
                                <a:lnTo>
                                  <a:pt x="238125" y="1587"/>
                                </a:lnTo>
                                <a:close/>
                              </a:path>
                              <a:path w="2657475" h="381635">
                                <a:moveTo>
                                  <a:pt x="257175" y="373062"/>
                                </a:moveTo>
                                <a:lnTo>
                                  <a:pt x="255587" y="371487"/>
                                </a:lnTo>
                                <a:lnTo>
                                  <a:pt x="249237" y="371487"/>
                                </a:lnTo>
                                <a:lnTo>
                                  <a:pt x="247650" y="373062"/>
                                </a:lnTo>
                                <a:lnTo>
                                  <a:pt x="247650" y="379425"/>
                                </a:lnTo>
                                <a:lnTo>
                                  <a:pt x="249237" y="381012"/>
                                </a:lnTo>
                                <a:lnTo>
                                  <a:pt x="255587" y="381012"/>
                                </a:lnTo>
                                <a:lnTo>
                                  <a:pt x="257175" y="379425"/>
                                </a:lnTo>
                                <a:lnTo>
                                  <a:pt x="257175" y="373062"/>
                                </a:lnTo>
                                <a:close/>
                              </a:path>
                              <a:path w="2657475" h="381635">
                                <a:moveTo>
                                  <a:pt x="257175" y="1587"/>
                                </a:moveTo>
                                <a:lnTo>
                                  <a:pt x="255587" y="0"/>
                                </a:lnTo>
                                <a:lnTo>
                                  <a:pt x="249237" y="0"/>
                                </a:lnTo>
                                <a:lnTo>
                                  <a:pt x="247650" y="1587"/>
                                </a:lnTo>
                                <a:lnTo>
                                  <a:pt x="247650" y="7950"/>
                                </a:lnTo>
                                <a:lnTo>
                                  <a:pt x="249237" y="9525"/>
                                </a:lnTo>
                                <a:lnTo>
                                  <a:pt x="255587" y="9525"/>
                                </a:lnTo>
                                <a:lnTo>
                                  <a:pt x="257175" y="7950"/>
                                </a:lnTo>
                                <a:lnTo>
                                  <a:pt x="257175" y="1587"/>
                                </a:lnTo>
                                <a:close/>
                              </a:path>
                              <a:path w="2657475" h="381635">
                                <a:moveTo>
                                  <a:pt x="276225" y="373062"/>
                                </a:moveTo>
                                <a:lnTo>
                                  <a:pt x="274637" y="371487"/>
                                </a:lnTo>
                                <a:lnTo>
                                  <a:pt x="268287" y="371487"/>
                                </a:lnTo>
                                <a:lnTo>
                                  <a:pt x="266700" y="373062"/>
                                </a:lnTo>
                                <a:lnTo>
                                  <a:pt x="266700" y="379425"/>
                                </a:lnTo>
                                <a:lnTo>
                                  <a:pt x="268287" y="381012"/>
                                </a:lnTo>
                                <a:lnTo>
                                  <a:pt x="274637" y="381012"/>
                                </a:lnTo>
                                <a:lnTo>
                                  <a:pt x="276225" y="379425"/>
                                </a:lnTo>
                                <a:lnTo>
                                  <a:pt x="276225" y="373062"/>
                                </a:lnTo>
                                <a:close/>
                              </a:path>
                              <a:path w="2657475" h="381635">
                                <a:moveTo>
                                  <a:pt x="276225" y="1587"/>
                                </a:moveTo>
                                <a:lnTo>
                                  <a:pt x="274637" y="0"/>
                                </a:lnTo>
                                <a:lnTo>
                                  <a:pt x="268287" y="0"/>
                                </a:lnTo>
                                <a:lnTo>
                                  <a:pt x="266700" y="1587"/>
                                </a:lnTo>
                                <a:lnTo>
                                  <a:pt x="266700" y="7950"/>
                                </a:lnTo>
                                <a:lnTo>
                                  <a:pt x="268287" y="9525"/>
                                </a:lnTo>
                                <a:lnTo>
                                  <a:pt x="274637" y="9525"/>
                                </a:lnTo>
                                <a:lnTo>
                                  <a:pt x="276225" y="7950"/>
                                </a:lnTo>
                                <a:lnTo>
                                  <a:pt x="276225" y="1587"/>
                                </a:lnTo>
                                <a:close/>
                              </a:path>
                              <a:path w="2657475" h="381635">
                                <a:moveTo>
                                  <a:pt x="295275" y="373062"/>
                                </a:moveTo>
                                <a:lnTo>
                                  <a:pt x="293687" y="371487"/>
                                </a:lnTo>
                                <a:lnTo>
                                  <a:pt x="287337" y="371487"/>
                                </a:lnTo>
                                <a:lnTo>
                                  <a:pt x="285750" y="373062"/>
                                </a:lnTo>
                                <a:lnTo>
                                  <a:pt x="285750" y="379425"/>
                                </a:lnTo>
                                <a:lnTo>
                                  <a:pt x="287337" y="381012"/>
                                </a:lnTo>
                                <a:lnTo>
                                  <a:pt x="293687" y="381012"/>
                                </a:lnTo>
                                <a:lnTo>
                                  <a:pt x="295275" y="379425"/>
                                </a:lnTo>
                                <a:lnTo>
                                  <a:pt x="295275" y="373062"/>
                                </a:lnTo>
                                <a:close/>
                              </a:path>
                              <a:path w="2657475" h="381635">
                                <a:moveTo>
                                  <a:pt x="295275" y="1587"/>
                                </a:moveTo>
                                <a:lnTo>
                                  <a:pt x="293687" y="0"/>
                                </a:lnTo>
                                <a:lnTo>
                                  <a:pt x="287337" y="0"/>
                                </a:lnTo>
                                <a:lnTo>
                                  <a:pt x="285750" y="1587"/>
                                </a:lnTo>
                                <a:lnTo>
                                  <a:pt x="285750" y="7950"/>
                                </a:lnTo>
                                <a:lnTo>
                                  <a:pt x="287337" y="9525"/>
                                </a:lnTo>
                                <a:lnTo>
                                  <a:pt x="293687" y="9525"/>
                                </a:lnTo>
                                <a:lnTo>
                                  <a:pt x="295275" y="7950"/>
                                </a:lnTo>
                                <a:lnTo>
                                  <a:pt x="295275" y="1587"/>
                                </a:lnTo>
                                <a:close/>
                              </a:path>
                              <a:path w="2657475" h="381635">
                                <a:moveTo>
                                  <a:pt x="314325" y="373062"/>
                                </a:moveTo>
                                <a:lnTo>
                                  <a:pt x="312737" y="371487"/>
                                </a:lnTo>
                                <a:lnTo>
                                  <a:pt x="306387" y="371487"/>
                                </a:lnTo>
                                <a:lnTo>
                                  <a:pt x="304800" y="373062"/>
                                </a:lnTo>
                                <a:lnTo>
                                  <a:pt x="304800" y="379425"/>
                                </a:lnTo>
                                <a:lnTo>
                                  <a:pt x="306387" y="381012"/>
                                </a:lnTo>
                                <a:lnTo>
                                  <a:pt x="312737" y="381012"/>
                                </a:lnTo>
                                <a:lnTo>
                                  <a:pt x="314325" y="379425"/>
                                </a:lnTo>
                                <a:lnTo>
                                  <a:pt x="314325" y="373062"/>
                                </a:lnTo>
                                <a:close/>
                              </a:path>
                              <a:path w="2657475" h="381635">
                                <a:moveTo>
                                  <a:pt x="314325" y="1587"/>
                                </a:moveTo>
                                <a:lnTo>
                                  <a:pt x="312737" y="0"/>
                                </a:lnTo>
                                <a:lnTo>
                                  <a:pt x="306387" y="0"/>
                                </a:lnTo>
                                <a:lnTo>
                                  <a:pt x="304800" y="1587"/>
                                </a:lnTo>
                                <a:lnTo>
                                  <a:pt x="304800" y="7950"/>
                                </a:lnTo>
                                <a:lnTo>
                                  <a:pt x="306387" y="9525"/>
                                </a:lnTo>
                                <a:lnTo>
                                  <a:pt x="312737" y="9525"/>
                                </a:lnTo>
                                <a:lnTo>
                                  <a:pt x="314325" y="7950"/>
                                </a:lnTo>
                                <a:lnTo>
                                  <a:pt x="314325" y="1587"/>
                                </a:lnTo>
                                <a:close/>
                              </a:path>
                              <a:path w="2657475" h="381635">
                                <a:moveTo>
                                  <a:pt x="333375" y="373062"/>
                                </a:moveTo>
                                <a:lnTo>
                                  <a:pt x="331787" y="371487"/>
                                </a:lnTo>
                                <a:lnTo>
                                  <a:pt x="325437" y="371487"/>
                                </a:lnTo>
                                <a:lnTo>
                                  <a:pt x="323850" y="373062"/>
                                </a:lnTo>
                                <a:lnTo>
                                  <a:pt x="323850" y="379425"/>
                                </a:lnTo>
                                <a:lnTo>
                                  <a:pt x="325437" y="381012"/>
                                </a:lnTo>
                                <a:lnTo>
                                  <a:pt x="331787" y="381012"/>
                                </a:lnTo>
                                <a:lnTo>
                                  <a:pt x="333375" y="379425"/>
                                </a:lnTo>
                                <a:lnTo>
                                  <a:pt x="333375" y="373062"/>
                                </a:lnTo>
                                <a:close/>
                              </a:path>
                              <a:path w="2657475" h="381635">
                                <a:moveTo>
                                  <a:pt x="333375" y="1587"/>
                                </a:moveTo>
                                <a:lnTo>
                                  <a:pt x="331787" y="0"/>
                                </a:lnTo>
                                <a:lnTo>
                                  <a:pt x="325437" y="0"/>
                                </a:lnTo>
                                <a:lnTo>
                                  <a:pt x="323850" y="1587"/>
                                </a:lnTo>
                                <a:lnTo>
                                  <a:pt x="323850" y="7950"/>
                                </a:lnTo>
                                <a:lnTo>
                                  <a:pt x="325437" y="9525"/>
                                </a:lnTo>
                                <a:lnTo>
                                  <a:pt x="331787" y="9525"/>
                                </a:lnTo>
                                <a:lnTo>
                                  <a:pt x="333375" y="7950"/>
                                </a:lnTo>
                                <a:lnTo>
                                  <a:pt x="333375" y="1587"/>
                                </a:lnTo>
                                <a:close/>
                              </a:path>
                              <a:path w="2657475" h="381635">
                                <a:moveTo>
                                  <a:pt x="352425" y="373062"/>
                                </a:moveTo>
                                <a:lnTo>
                                  <a:pt x="350837" y="371487"/>
                                </a:lnTo>
                                <a:lnTo>
                                  <a:pt x="344487" y="371487"/>
                                </a:lnTo>
                                <a:lnTo>
                                  <a:pt x="342900" y="373062"/>
                                </a:lnTo>
                                <a:lnTo>
                                  <a:pt x="342900" y="379425"/>
                                </a:lnTo>
                                <a:lnTo>
                                  <a:pt x="344487" y="381012"/>
                                </a:lnTo>
                                <a:lnTo>
                                  <a:pt x="350837" y="381012"/>
                                </a:lnTo>
                                <a:lnTo>
                                  <a:pt x="352425" y="379425"/>
                                </a:lnTo>
                                <a:lnTo>
                                  <a:pt x="352425" y="373062"/>
                                </a:lnTo>
                                <a:close/>
                              </a:path>
                              <a:path w="2657475" h="381635">
                                <a:moveTo>
                                  <a:pt x="352425" y="1587"/>
                                </a:moveTo>
                                <a:lnTo>
                                  <a:pt x="350837" y="0"/>
                                </a:lnTo>
                                <a:lnTo>
                                  <a:pt x="344487" y="0"/>
                                </a:lnTo>
                                <a:lnTo>
                                  <a:pt x="342900" y="1587"/>
                                </a:lnTo>
                                <a:lnTo>
                                  <a:pt x="342900" y="7950"/>
                                </a:lnTo>
                                <a:lnTo>
                                  <a:pt x="344487" y="9525"/>
                                </a:lnTo>
                                <a:lnTo>
                                  <a:pt x="350837" y="9525"/>
                                </a:lnTo>
                                <a:lnTo>
                                  <a:pt x="352425" y="7950"/>
                                </a:lnTo>
                                <a:lnTo>
                                  <a:pt x="352425" y="1587"/>
                                </a:lnTo>
                                <a:close/>
                              </a:path>
                              <a:path w="2657475" h="381635">
                                <a:moveTo>
                                  <a:pt x="371475" y="373062"/>
                                </a:moveTo>
                                <a:lnTo>
                                  <a:pt x="369887" y="371487"/>
                                </a:lnTo>
                                <a:lnTo>
                                  <a:pt x="363537" y="371487"/>
                                </a:lnTo>
                                <a:lnTo>
                                  <a:pt x="361950" y="373062"/>
                                </a:lnTo>
                                <a:lnTo>
                                  <a:pt x="361950" y="379425"/>
                                </a:lnTo>
                                <a:lnTo>
                                  <a:pt x="363537" y="381012"/>
                                </a:lnTo>
                                <a:lnTo>
                                  <a:pt x="369887" y="381012"/>
                                </a:lnTo>
                                <a:lnTo>
                                  <a:pt x="371475" y="379425"/>
                                </a:lnTo>
                                <a:lnTo>
                                  <a:pt x="371475" y="373062"/>
                                </a:lnTo>
                                <a:close/>
                              </a:path>
                              <a:path w="2657475" h="381635">
                                <a:moveTo>
                                  <a:pt x="371475" y="1587"/>
                                </a:moveTo>
                                <a:lnTo>
                                  <a:pt x="369887" y="0"/>
                                </a:lnTo>
                                <a:lnTo>
                                  <a:pt x="363537" y="0"/>
                                </a:lnTo>
                                <a:lnTo>
                                  <a:pt x="361950" y="1587"/>
                                </a:lnTo>
                                <a:lnTo>
                                  <a:pt x="361950" y="7950"/>
                                </a:lnTo>
                                <a:lnTo>
                                  <a:pt x="363537" y="9525"/>
                                </a:lnTo>
                                <a:lnTo>
                                  <a:pt x="369887" y="9525"/>
                                </a:lnTo>
                                <a:lnTo>
                                  <a:pt x="371475" y="7950"/>
                                </a:lnTo>
                                <a:lnTo>
                                  <a:pt x="371475" y="1587"/>
                                </a:lnTo>
                                <a:close/>
                              </a:path>
                              <a:path w="2657475" h="381635">
                                <a:moveTo>
                                  <a:pt x="390525" y="373062"/>
                                </a:moveTo>
                                <a:lnTo>
                                  <a:pt x="388937" y="371487"/>
                                </a:lnTo>
                                <a:lnTo>
                                  <a:pt x="382587" y="371487"/>
                                </a:lnTo>
                                <a:lnTo>
                                  <a:pt x="381000" y="373062"/>
                                </a:lnTo>
                                <a:lnTo>
                                  <a:pt x="381000" y="379425"/>
                                </a:lnTo>
                                <a:lnTo>
                                  <a:pt x="382587" y="381012"/>
                                </a:lnTo>
                                <a:lnTo>
                                  <a:pt x="388937" y="381012"/>
                                </a:lnTo>
                                <a:lnTo>
                                  <a:pt x="390525" y="379425"/>
                                </a:lnTo>
                                <a:lnTo>
                                  <a:pt x="390525" y="373062"/>
                                </a:lnTo>
                                <a:close/>
                              </a:path>
                              <a:path w="2657475" h="381635">
                                <a:moveTo>
                                  <a:pt x="390525" y="1587"/>
                                </a:moveTo>
                                <a:lnTo>
                                  <a:pt x="388937" y="0"/>
                                </a:lnTo>
                                <a:lnTo>
                                  <a:pt x="382587" y="0"/>
                                </a:lnTo>
                                <a:lnTo>
                                  <a:pt x="381000" y="1587"/>
                                </a:lnTo>
                                <a:lnTo>
                                  <a:pt x="381000" y="7950"/>
                                </a:lnTo>
                                <a:lnTo>
                                  <a:pt x="382587" y="9525"/>
                                </a:lnTo>
                                <a:lnTo>
                                  <a:pt x="388937" y="9525"/>
                                </a:lnTo>
                                <a:lnTo>
                                  <a:pt x="390525" y="7950"/>
                                </a:lnTo>
                                <a:lnTo>
                                  <a:pt x="390525" y="1587"/>
                                </a:lnTo>
                                <a:close/>
                              </a:path>
                              <a:path w="2657475" h="381635">
                                <a:moveTo>
                                  <a:pt x="409575" y="373062"/>
                                </a:moveTo>
                                <a:lnTo>
                                  <a:pt x="407987" y="371487"/>
                                </a:lnTo>
                                <a:lnTo>
                                  <a:pt x="401637" y="371487"/>
                                </a:lnTo>
                                <a:lnTo>
                                  <a:pt x="400050" y="373062"/>
                                </a:lnTo>
                                <a:lnTo>
                                  <a:pt x="400050" y="379425"/>
                                </a:lnTo>
                                <a:lnTo>
                                  <a:pt x="401637" y="381012"/>
                                </a:lnTo>
                                <a:lnTo>
                                  <a:pt x="407987" y="381012"/>
                                </a:lnTo>
                                <a:lnTo>
                                  <a:pt x="409575" y="379425"/>
                                </a:lnTo>
                                <a:lnTo>
                                  <a:pt x="409575" y="373062"/>
                                </a:lnTo>
                                <a:close/>
                              </a:path>
                              <a:path w="2657475" h="381635">
                                <a:moveTo>
                                  <a:pt x="409575" y="1587"/>
                                </a:moveTo>
                                <a:lnTo>
                                  <a:pt x="407987" y="0"/>
                                </a:lnTo>
                                <a:lnTo>
                                  <a:pt x="401637" y="0"/>
                                </a:lnTo>
                                <a:lnTo>
                                  <a:pt x="400050" y="1587"/>
                                </a:lnTo>
                                <a:lnTo>
                                  <a:pt x="400050" y="7950"/>
                                </a:lnTo>
                                <a:lnTo>
                                  <a:pt x="401637" y="9525"/>
                                </a:lnTo>
                                <a:lnTo>
                                  <a:pt x="407987" y="9525"/>
                                </a:lnTo>
                                <a:lnTo>
                                  <a:pt x="409575" y="7950"/>
                                </a:lnTo>
                                <a:lnTo>
                                  <a:pt x="409575" y="1587"/>
                                </a:lnTo>
                                <a:close/>
                              </a:path>
                              <a:path w="2657475" h="381635">
                                <a:moveTo>
                                  <a:pt x="428625" y="373062"/>
                                </a:moveTo>
                                <a:lnTo>
                                  <a:pt x="427037" y="371487"/>
                                </a:lnTo>
                                <a:lnTo>
                                  <a:pt x="420687" y="371487"/>
                                </a:lnTo>
                                <a:lnTo>
                                  <a:pt x="419100" y="373062"/>
                                </a:lnTo>
                                <a:lnTo>
                                  <a:pt x="419100" y="379425"/>
                                </a:lnTo>
                                <a:lnTo>
                                  <a:pt x="420687" y="381012"/>
                                </a:lnTo>
                                <a:lnTo>
                                  <a:pt x="427037" y="381012"/>
                                </a:lnTo>
                                <a:lnTo>
                                  <a:pt x="428625" y="379425"/>
                                </a:lnTo>
                                <a:lnTo>
                                  <a:pt x="428625" y="373062"/>
                                </a:lnTo>
                                <a:close/>
                              </a:path>
                              <a:path w="2657475" h="381635">
                                <a:moveTo>
                                  <a:pt x="428625" y="1587"/>
                                </a:moveTo>
                                <a:lnTo>
                                  <a:pt x="427037" y="0"/>
                                </a:lnTo>
                                <a:lnTo>
                                  <a:pt x="420687" y="0"/>
                                </a:lnTo>
                                <a:lnTo>
                                  <a:pt x="419100" y="1587"/>
                                </a:lnTo>
                                <a:lnTo>
                                  <a:pt x="419100" y="7950"/>
                                </a:lnTo>
                                <a:lnTo>
                                  <a:pt x="420687" y="9525"/>
                                </a:lnTo>
                                <a:lnTo>
                                  <a:pt x="427037" y="9525"/>
                                </a:lnTo>
                                <a:lnTo>
                                  <a:pt x="428625" y="7950"/>
                                </a:lnTo>
                                <a:lnTo>
                                  <a:pt x="428625" y="1587"/>
                                </a:lnTo>
                                <a:close/>
                              </a:path>
                              <a:path w="2657475" h="381635">
                                <a:moveTo>
                                  <a:pt x="447675" y="373062"/>
                                </a:moveTo>
                                <a:lnTo>
                                  <a:pt x="446087" y="371487"/>
                                </a:lnTo>
                                <a:lnTo>
                                  <a:pt x="439737" y="371487"/>
                                </a:lnTo>
                                <a:lnTo>
                                  <a:pt x="438150" y="373062"/>
                                </a:lnTo>
                                <a:lnTo>
                                  <a:pt x="438150" y="379425"/>
                                </a:lnTo>
                                <a:lnTo>
                                  <a:pt x="439737" y="381012"/>
                                </a:lnTo>
                                <a:lnTo>
                                  <a:pt x="446087" y="381012"/>
                                </a:lnTo>
                                <a:lnTo>
                                  <a:pt x="447675" y="379425"/>
                                </a:lnTo>
                                <a:lnTo>
                                  <a:pt x="447675" y="373062"/>
                                </a:lnTo>
                                <a:close/>
                              </a:path>
                              <a:path w="2657475" h="381635">
                                <a:moveTo>
                                  <a:pt x="447675" y="1587"/>
                                </a:moveTo>
                                <a:lnTo>
                                  <a:pt x="446087" y="0"/>
                                </a:lnTo>
                                <a:lnTo>
                                  <a:pt x="439737" y="0"/>
                                </a:lnTo>
                                <a:lnTo>
                                  <a:pt x="438150" y="1587"/>
                                </a:lnTo>
                                <a:lnTo>
                                  <a:pt x="438150" y="7950"/>
                                </a:lnTo>
                                <a:lnTo>
                                  <a:pt x="439737" y="9525"/>
                                </a:lnTo>
                                <a:lnTo>
                                  <a:pt x="446087" y="9525"/>
                                </a:lnTo>
                                <a:lnTo>
                                  <a:pt x="447675" y="7950"/>
                                </a:lnTo>
                                <a:lnTo>
                                  <a:pt x="447675" y="1587"/>
                                </a:lnTo>
                                <a:close/>
                              </a:path>
                              <a:path w="2657475" h="381635">
                                <a:moveTo>
                                  <a:pt x="466725" y="373062"/>
                                </a:moveTo>
                                <a:lnTo>
                                  <a:pt x="465137" y="371487"/>
                                </a:lnTo>
                                <a:lnTo>
                                  <a:pt x="458787" y="371487"/>
                                </a:lnTo>
                                <a:lnTo>
                                  <a:pt x="457200" y="373062"/>
                                </a:lnTo>
                                <a:lnTo>
                                  <a:pt x="457200" y="379425"/>
                                </a:lnTo>
                                <a:lnTo>
                                  <a:pt x="458787" y="381012"/>
                                </a:lnTo>
                                <a:lnTo>
                                  <a:pt x="465137" y="381012"/>
                                </a:lnTo>
                                <a:lnTo>
                                  <a:pt x="466725" y="379425"/>
                                </a:lnTo>
                                <a:lnTo>
                                  <a:pt x="466725" y="373062"/>
                                </a:lnTo>
                                <a:close/>
                              </a:path>
                              <a:path w="2657475" h="381635">
                                <a:moveTo>
                                  <a:pt x="466725" y="1587"/>
                                </a:moveTo>
                                <a:lnTo>
                                  <a:pt x="465137" y="0"/>
                                </a:lnTo>
                                <a:lnTo>
                                  <a:pt x="458787" y="0"/>
                                </a:lnTo>
                                <a:lnTo>
                                  <a:pt x="457200" y="1587"/>
                                </a:lnTo>
                                <a:lnTo>
                                  <a:pt x="457200" y="7950"/>
                                </a:lnTo>
                                <a:lnTo>
                                  <a:pt x="458787" y="9525"/>
                                </a:lnTo>
                                <a:lnTo>
                                  <a:pt x="465137" y="9525"/>
                                </a:lnTo>
                                <a:lnTo>
                                  <a:pt x="466725" y="7950"/>
                                </a:lnTo>
                                <a:lnTo>
                                  <a:pt x="466725" y="1587"/>
                                </a:lnTo>
                                <a:close/>
                              </a:path>
                              <a:path w="2657475" h="381635">
                                <a:moveTo>
                                  <a:pt x="485775" y="373062"/>
                                </a:moveTo>
                                <a:lnTo>
                                  <a:pt x="484187" y="371487"/>
                                </a:lnTo>
                                <a:lnTo>
                                  <a:pt x="477837" y="371487"/>
                                </a:lnTo>
                                <a:lnTo>
                                  <a:pt x="476250" y="373062"/>
                                </a:lnTo>
                                <a:lnTo>
                                  <a:pt x="476250" y="379425"/>
                                </a:lnTo>
                                <a:lnTo>
                                  <a:pt x="477837" y="381012"/>
                                </a:lnTo>
                                <a:lnTo>
                                  <a:pt x="484187" y="381012"/>
                                </a:lnTo>
                                <a:lnTo>
                                  <a:pt x="485775" y="379425"/>
                                </a:lnTo>
                                <a:lnTo>
                                  <a:pt x="485775" y="373062"/>
                                </a:lnTo>
                                <a:close/>
                              </a:path>
                              <a:path w="2657475" h="381635">
                                <a:moveTo>
                                  <a:pt x="485775" y="1587"/>
                                </a:moveTo>
                                <a:lnTo>
                                  <a:pt x="484187" y="0"/>
                                </a:lnTo>
                                <a:lnTo>
                                  <a:pt x="477837" y="0"/>
                                </a:lnTo>
                                <a:lnTo>
                                  <a:pt x="476250" y="1587"/>
                                </a:lnTo>
                                <a:lnTo>
                                  <a:pt x="476250" y="7950"/>
                                </a:lnTo>
                                <a:lnTo>
                                  <a:pt x="477837" y="9525"/>
                                </a:lnTo>
                                <a:lnTo>
                                  <a:pt x="484187" y="9525"/>
                                </a:lnTo>
                                <a:lnTo>
                                  <a:pt x="485775" y="7950"/>
                                </a:lnTo>
                                <a:lnTo>
                                  <a:pt x="485775" y="1587"/>
                                </a:lnTo>
                                <a:close/>
                              </a:path>
                              <a:path w="2657475" h="381635">
                                <a:moveTo>
                                  <a:pt x="504825" y="373062"/>
                                </a:moveTo>
                                <a:lnTo>
                                  <a:pt x="503237" y="371487"/>
                                </a:lnTo>
                                <a:lnTo>
                                  <a:pt x="496887" y="371487"/>
                                </a:lnTo>
                                <a:lnTo>
                                  <a:pt x="495300" y="373062"/>
                                </a:lnTo>
                                <a:lnTo>
                                  <a:pt x="495300" y="379425"/>
                                </a:lnTo>
                                <a:lnTo>
                                  <a:pt x="496887" y="381012"/>
                                </a:lnTo>
                                <a:lnTo>
                                  <a:pt x="503237" y="381012"/>
                                </a:lnTo>
                                <a:lnTo>
                                  <a:pt x="504825" y="379425"/>
                                </a:lnTo>
                                <a:lnTo>
                                  <a:pt x="504825" y="373062"/>
                                </a:lnTo>
                                <a:close/>
                              </a:path>
                              <a:path w="2657475" h="381635">
                                <a:moveTo>
                                  <a:pt x="504825" y="1587"/>
                                </a:moveTo>
                                <a:lnTo>
                                  <a:pt x="503237" y="0"/>
                                </a:lnTo>
                                <a:lnTo>
                                  <a:pt x="496887" y="0"/>
                                </a:lnTo>
                                <a:lnTo>
                                  <a:pt x="495300" y="1587"/>
                                </a:lnTo>
                                <a:lnTo>
                                  <a:pt x="495300" y="7950"/>
                                </a:lnTo>
                                <a:lnTo>
                                  <a:pt x="496887" y="9525"/>
                                </a:lnTo>
                                <a:lnTo>
                                  <a:pt x="503237" y="9525"/>
                                </a:lnTo>
                                <a:lnTo>
                                  <a:pt x="504825" y="7950"/>
                                </a:lnTo>
                                <a:lnTo>
                                  <a:pt x="504825" y="1587"/>
                                </a:lnTo>
                                <a:close/>
                              </a:path>
                              <a:path w="2657475" h="381635">
                                <a:moveTo>
                                  <a:pt x="523875" y="373062"/>
                                </a:moveTo>
                                <a:lnTo>
                                  <a:pt x="522287" y="371487"/>
                                </a:lnTo>
                                <a:lnTo>
                                  <a:pt x="515937" y="371487"/>
                                </a:lnTo>
                                <a:lnTo>
                                  <a:pt x="514350" y="373062"/>
                                </a:lnTo>
                                <a:lnTo>
                                  <a:pt x="514350" y="379425"/>
                                </a:lnTo>
                                <a:lnTo>
                                  <a:pt x="515937" y="381012"/>
                                </a:lnTo>
                                <a:lnTo>
                                  <a:pt x="522287" y="381012"/>
                                </a:lnTo>
                                <a:lnTo>
                                  <a:pt x="523875" y="379425"/>
                                </a:lnTo>
                                <a:lnTo>
                                  <a:pt x="523875" y="373062"/>
                                </a:lnTo>
                                <a:close/>
                              </a:path>
                              <a:path w="2657475" h="381635">
                                <a:moveTo>
                                  <a:pt x="523875" y="1587"/>
                                </a:moveTo>
                                <a:lnTo>
                                  <a:pt x="522287" y="0"/>
                                </a:lnTo>
                                <a:lnTo>
                                  <a:pt x="515937" y="0"/>
                                </a:lnTo>
                                <a:lnTo>
                                  <a:pt x="514350" y="1587"/>
                                </a:lnTo>
                                <a:lnTo>
                                  <a:pt x="514350" y="7950"/>
                                </a:lnTo>
                                <a:lnTo>
                                  <a:pt x="515937" y="9525"/>
                                </a:lnTo>
                                <a:lnTo>
                                  <a:pt x="522287" y="9525"/>
                                </a:lnTo>
                                <a:lnTo>
                                  <a:pt x="523875" y="7950"/>
                                </a:lnTo>
                                <a:lnTo>
                                  <a:pt x="523875" y="1587"/>
                                </a:lnTo>
                                <a:close/>
                              </a:path>
                              <a:path w="2657475" h="381635">
                                <a:moveTo>
                                  <a:pt x="542925" y="373062"/>
                                </a:moveTo>
                                <a:lnTo>
                                  <a:pt x="541337" y="371487"/>
                                </a:lnTo>
                                <a:lnTo>
                                  <a:pt x="534987" y="371487"/>
                                </a:lnTo>
                                <a:lnTo>
                                  <a:pt x="533400" y="373062"/>
                                </a:lnTo>
                                <a:lnTo>
                                  <a:pt x="533400" y="379425"/>
                                </a:lnTo>
                                <a:lnTo>
                                  <a:pt x="534987" y="381012"/>
                                </a:lnTo>
                                <a:lnTo>
                                  <a:pt x="541337" y="381012"/>
                                </a:lnTo>
                                <a:lnTo>
                                  <a:pt x="542925" y="379425"/>
                                </a:lnTo>
                                <a:lnTo>
                                  <a:pt x="542925" y="373062"/>
                                </a:lnTo>
                                <a:close/>
                              </a:path>
                              <a:path w="2657475" h="381635">
                                <a:moveTo>
                                  <a:pt x="542925" y="1587"/>
                                </a:moveTo>
                                <a:lnTo>
                                  <a:pt x="541337" y="0"/>
                                </a:lnTo>
                                <a:lnTo>
                                  <a:pt x="534987" y="0"/>
                                </a:lnTo>
                                <a:lnTo>
                                  <a:pt x="533400" y="1587"/>
                                </a:lnTo>
                                <a:lnTo>
                                  <a:pt x="533400" y="7950"/>
                                </a:lnTo>
                                <a:lnTo>
                                  <a:pt x="534987" y="9525"/>
                                </a:lnTo>
                                <a:lnTo>
                                  <a:pt x="541337" y="9525"/>
                                </a:lnTo>
                                <a:lnTo>
                                  <a:pt x="542925" y="7950"/>
                                </a:lnTo>
                                <a:lnTo>
                                  <a:pt x="542925" y="1587"/>
                                </a:lnTo>
                                <a:close/>
                              </a:path>
                              <a:path w="2657475" h="381635">
                                <a:moveTo>
                                  <a:pt x="561975" y="373062"/>
                                </a:moveTo>
                                <a:lnTo>
                                  <a:pt x="560387" y="371487"/>
                                </a:lnTo>
                                <a:lnTo>
                                  <a:pt x="554037" y="371487"/>
                                </a:lnTo>
                                <a:lnTo>
                                  <a:pt x="552450" y="373062"/>
                                </a:lnTo>
                                <a:lnTo>
                                  <a:pt x="552450" y="379425"/>
                                </a:lnTo>
                                <a:lnTo>
                                  <a:pt x="554037" y="381012"/>
                                </a:lnTo>
                                <a:lnTo>
                                  <a:pt x="560387" y="381012"/>
                                </a:lnTo>
                                <a:lnTo>
                                  <a:pt x="561975" y="379425"/>
                                </a:lnTo>
                                <a:lnTo>
                                  <a:pt x="561975" y="373062"/>
                                </a:lnTo>
                                <a:close/>
                              </a:path>
                              <a:path w="2657475" h="381635">
                                <a:moveTo>
                                  <a:pt x="561975" y="1587"/>
                                </a:moveTo>
                                <a:lnTo>
                                  <a:pt x="560387" y="0"/>
                                </a:lnTo>
                                <a:lnTo>
                                  <a:pt x="554037" y="0"/>
                                </a:lnTo>
                                <a:lnTo>
                                  <a:pt x="552450" y="1587"/>
                                </a:lnTo>
                                <a:lnTo>
                                  <a:pt x="552450" y="7950"/>
                                </a:lnTo>
                                <a:lnTo>
                                  <a:pt x="554037" y="9525"/>
                                </a:lnTo>
                                <a:lnTo>
                                  <a:pt x="560387" y="9525"/>
                                </a:lnTo>
                                <a:lnTo>
                                  <a:pt x="561975" y="7950"/>
                                </a:lnTo>
                                <a:lnTo>
                                  <a:pt x="561975" y="1587"/>
                                </a:lnTo>
                                <a:close/>
                              </a:path>
                              <a:path w="2657475" h="381635">
                                <a:moveTo>
                                  <a:pt x="581025" y="373062"/>
                                </a:moveTo>
                                <a:lnTo>
                                  <a:pt x="579437" y="371487"/>
                                </a:lnTo>
                                <a:lnTo>
                                  <a:pt x="573087" y="371487"/>
                                </a:lnTo>
                                <a:lnTo>
                                  <a:pt x="571500" y="373062"/>
                                </a:lnTo>
                                <a:lnTo>
                                  <a:pt x="571500" y="379425"/>
                                </a:lnTo>
                                <a:lnTo>
                                  <a:pt x="573087" y="381012"/>
                                </a:lnTo>
                                <a:lnTo>
                                  <a:pt x="579437" y="381012"/>
                                </a:lnTo>
                                <a:lnTo>
                                  <a:pt x="581025" y="379425"/>
                                </a:lnTo>
                                <a:lnTo>
                                  <a:pt x="581025" y="373062"/>
                                </a:lnTo>
                                <a:close/>
                              </a:path>
                              <a:path w="2657475" h="381635">
                                <a:moveTo>
                                  <a:pt x="581025" y="1587"/>
                                </a:moveTo>
                                <a:lnTo>
                                  <a:pt x="579437" y="0"/>
                                </a:lnTo>
                                <a:lnTo>
                                  <a:pt x="573087" y="0"/>
                                </a:lnTo>
                                <a:lnTo>
                                  <a:pt x="571500" y="1587"/>
                                </a:lnTo>
                                <a:lnTo>
                                  <a:pt x="571500" y="7950"/>
                                </a:lnTo>
                                <a:lnTo>
                                  <a:pt x="573087" y="9525"/>
                                </a:lnTo>
                                <a:lnTo>
                                  <a:pt x="579437" y="9525"/>
                                </a:lnTo>
                                <a:lnTo>
                                  <a:pt x="581025" y="7950"/>
                                </a:lnTo>
                                <a:lnTo>
                                  <a:pt x="581025" y="1587"/>
                                </a:lnTo>
                                <a:close/>
                              </a:path>
                              <a:path w="2657475" h="381635">
                                <a:moveTo>
                                  <a:pt x="600075" y="373062"/>
                                </a:moveTo>
                                <a:lnTo>
                                  <a:pt x="598487" y="371487"/>
                                </a:lnTo>
                                <a:lnTo>
                                  <a:pt x="592137" y="371487"/>
                                </a:lnTo>
                                <a:lnTo>
                                  <a:pt x="590550" y="373062"/>
                                </a:lnTo>
                                <a:lnTo>
                                  <a:pt x="590550" y="379425"/>
                                </a:lnTo>
                                <a:lnTo>
                                  <a:pt x="592137" y="381012"/>
                                </a:lnTo>
                                <a:lnTo>
                                  <a:pt x="598487" y="381012"/>
                                </a:lnTo>
                                <a:lnTo>
                                  <a:pt x="600075" y="379425"/>
                                </a:lnTo>
                                <a:lnTo>
                                  <a:pt x="600075" y="373062"/>
                                </a:lnTo>
                                <a:close/>
                              </a:path>
                              <a:path w="2657475" h="381635">
                                <a:moveTo>
                                  <a:pt x="600075" y="1587"/>
                                </a:moveTo>
                                <a:lnTo>
                                  <a:pt x="598487" y="0"/>
                                </a:lnTo>
                                <a:lnTo>
                                  <a:pt x="592137" y="0"/>
                                </a:lnTo>
                                <a:lnTo>
                                  <a:pt x="590550" y="1587"/>
                                </a:lnTo>
                                <a:lnTo>
                                  <a:pt x="590550" y="7950"/>
                                </a:lnTo>
                                <a:lnTo>
                                  <a:pt x="592137" y="9525"/>
                                </a:lnTo>
                                <a:lnTo>
                                  <a:pt x="598487" y="9525"/>
                                </a:lnTo>
                                <a:lnTo>
                                  <a:pt x="600075" y="7950"/>
                                </a:lnTo>
                                <a:lnTo>
                                  <a:pt x="600075" y="1587"/>
                                </a:lnTo>
                                <a:close/>
                              </a:path>
                              <a:path w="2657475" h="381635">
                                <a:moveTo>
                                  <a:pt x="619125" y="373062"/>
                                </a:moveTo>
                                <a:lnTo>
                                  <a:pt x="617537" y="371487"/>
                                </a:lnTo>
                                <a:lnTo>
                                  <a:pt x="611187" y="371487"/>
                                </a:lnTo>
                                <a:lnTo>
                                  <a:pt x="609600" y="373062"/>
                                </a:lnTo>
                                <a:lnTo>
                                  <a:pt x="609600" y="379425"/>
                                </a:lnTo>
                                <a:lnTo>
                                  <a:pt x="611187" y="381012"/>
                                </a:lnTo>
                                <a:lnTo>
                                  <a:pt x="617537" y="381012"/>
                                </a:lnTo>
                                <a:lnTo>
                                  <a:pt x="619125" y="379425"/>
                                </a:lnTo>
                                <a:lnTo>
                                  <a:pt x="619125" y="373062"/>
                                </a:lnTo>
                                <a:close/>
                              </a:path>
                              <a:path w="2657475" h="381635">
                                <a:moveTo>
                                  <a:pt x="619125" y="1587"/>
                                </a:moveTo>
                                <a:lnTo>
                                  <a:pt x="617537" y="0"/>
                                </a:lnTo>
                                <a:lnTo>
                                  <a:pt x="611187" y="0"/>
                                </a:lnTo>
                                <a:lnTo>
                                  <a:pt x="609600" y="1587"/>
                                </a:lnTo>
                                <a:lnTo>
                                  <a:pt x="609600" y="7950"/>
                                </a:lnTo>
                                <a:lnTo>
                                  <a:pt x="611187" y="9525"/>
                                </a:lnTo>
                                <a:lnTo>
                                  <a:pt x="617537" y="9525"/>
                                </a:lnTo>
                                <a:lnTo>
                                  <a:pt x="619125" y="7950"/>
                                </a:lnTo>
                                <a:lnTo>
                                  <a:pt x="619125" y="1587"/>
                                </a:lnTo>
                                <a:close/>
                              </a:path>
                              <a:path w="2657475" h="381635">
                                <a:moveTo>
                                  <a:pt x="638175" y="373062"/>
                                </a:moveTo>
                                <a:lnTo>
                                  <a:pt x="636587" y="371487"/>
                                </a:lnTo>
                                <a:lnTo>
                                  <a:pt x="630237" y="371487"/>
                                </a:lnTo>
                                <a:lnTo>
                                  <a:pt x="628650" y="373062"/>
                                </a:lnTo>
                                <a:lnTo>
                                  <a:pt x="628650" y="379425"/>
                                </a:lnTo>
                                <a:lnTo>
                                  <a:pt x="630237" y="381012"/>
                                </a:lnTo>
                                <a:lnTo>
                                  <a:pt x="636587" y="381012"/>
                                </a:lnTo>
                                <a:lnTo>
                                  <a:pt x="638175" y="379425"/>
                                </a:lnTo>
                                <a:lnTo>
                                  <a:pt x="638175" y="373062"/>
                                </a:lnTo>
                                <a:close/>
                              </a:path>
                              <a:path w="2657475" h="381635">
                                <a:moveTo>
                                  <a:pt x="638175" y="1587"/>
                                </a:moveTo>
                                <a:lnTo>
                                  <a:pt x="636587" y="0"/>
                                </a:lnTo>
                                <a:lnTo>
                                  <a:pt x="630237" y="0"/>
                                </a:lnTo>
                                <a:lnTo>
                                  <a:pt x="628650" y="1587"/>
                                </a:lnTo>
                                <a:lnTo>
                                  <a:pt x="628650" y="7950"/>
                                </a:lnTo>
                                <a:lnTo>
                                  <a:pt x="630237" y="9525"/>
                                </a:lnTo>
                                <a:lnTo>
                                  <a:pt x="636587" y="9525"/>
                                </a:lnTo>
                                <a:lnTo>
                                  <a:pt x="638175" y="7950"/>
                                </a:lnTo>
                                <a:lnTo>
                                  <a:pt x="638175" y="1587"/>
                                </a:lnTo>
                                <a:close/>
                              </a:path>
                              <a:path w="2657475" h="381635">
                                <a:moveTo>
                                  <a:pt x="657225" y="373062"/>
                                </a:moveTo>
                                <a:lnTo>
                                  <a:pt x="655637" y="371487"/>
                                </a:lnTo>
                                <a:lnTo>
                                  <a:pt x="649287" y="371487"/>
                                </a:lnTo>
                                <a:lnTo>
                                  <a:pt x="647700" y="373062"/>
                                </a:lnTo>
                                <a:lnTo>
                                  <a:pt x="647700" y="379425"/>
                                </a:lnTo>
                                <a:lnTo>
                                  <a:pt x="649287" y="381012"/>
                                </a:lnTo>
                                <a:lnTo>
                                  <a:pt x="655637" y="381012"/>
                                </a:lnTo>
                                <a:lnTo>
                                  <a:pt x="657225" y="379425"/>
                                </a:lnTo>
                                <a:lnTo>
                                  <a:pt x="657225" y="373062"/>
                                </a:lnTo>
                                <a:close/>
                              </a:path>
                              <a:path w="2657475" h="381635">
                                <a:moveTo>
                                  <a:pt x="657225" y="1587"/>
                                </a:moveTo>
                                <a:lnTo>
                                  <a:pt x="655637" y="0"/>
                                </a:lnTo>
                                <a:lnTo>
                                  <a:pt x="649287" y="0"/>
                                </a:lnTo>
                                <a:lnTo>
                                  <a:pt x="647700" y="1587"/>
                                </a:lnTo>
                                <a:lnTo>
                                  <a:pt x="647700" y="7950"/>
                                </a:lnTo>
                                <a:lnTo>
                                  <a:pt x="649287" y="9525"/>
                                </a:lnTo>
                                <a:lnTo>
                                  <a:pt x="655637" y="9525"/>
                                </a:lnTo>
                                <a:lnTo>
                                  <a:pt x="657225" y="7950"/>
                                </a:lnTo>
                                <a:lnTo>
                                  <a:pt x="657225" y="1587"/>
                                </a:lnTo>
                                <a:close/>
                              </a:path>
                              <a:path w="2657475" h="381635">
                                <a:moveTo>
                                  <a:pt x="676275" y="373062"/>
                                </a:moveTo>
                                <a:lnTo>
                                  <a:pt x="674687" y="371487"/>
                                </a:lnTo>
                                <a:lnTo>
                                  <a:pt x="668337" y="371487"/>
                                </a:lnTo>
                                <a:lnTo>
                                  <a:pt x="666750" y="373062"/>
                                </a:lnTo>
                                <a:lnTo>
                                  <a:pt x="666750" y="379425"/>
                                </a:lnTo>
                                <a:lnTo>
                                  <a:pt x="668337" y="381012"/>
                                </a:lnTo>
                                <a:lnTo>
                                  <a:pt x="674687" y="381012"/>
                                </a:lnTo>
                                <a:lnTo>
                                  <a:pt x="676275" y="379425"/>
                                </a:lnTo>
                                <a:lnTo>
                                  <a:pt x="676275" y="373062"/>
                                </a:lnTo>
                                <a:close/>
                              </a:path>
                              <a:path w="2657475" h="381635">
                                <a:moveTo>
                                  <a:pt x="676275" y="1587"/>
                                </a:moveTo>
                                <a:lnTo>
                                  <a:pt x="674687" y="0"/>
                                </a:lnTo>
                                <a:lnTo>
                                  <a:pt x="668337" y="0"/>
                                </a:lnTo>
                                <a:lnTo>
                                  <a:pt x="666750" y="1587"/>
                                </a:lnTo>
                                <a:lnTo>
                                  <a:pt x="666750" y="7950"/>
                                </a:lnTo>
                                <a:lnTo>
                                  <a:pt x="668337" y="9525"/>
                                </a:lnTo>
                                <a:lnTo>
                                  <a:pt x="674687" y="9525"/>
                                </a:lnTo>
                                <a:lnTo>
                                  <a:pt x="676275" y="7950"/>
                                </a:lnTo>
                                <a:lnTo>
                                  <a:pt x="676275" y="1587"/>
                                </a:lnTo>
                                <a:close/>
                              </a:path>
                              <a:path w="2657475" h="381635">
                                <a:moveTo>
                                  <a:pt x="695325" y="373062"/>
                                </a:moveTo>
                                <a:lnTo>
                                  <a:pt x="693737" y="371487"/>
                                </a:lnTo>
                                <a:lnTo>
                                  <a:pt x="687387" y="371487"/>
                                </a:lnTo>
                                <a:lnTo>
                                  <a:pt x="685800" y="373062"/>
                                </a:lnTo>
                                <a:lnTo>
                                  <a:pt x="685800" y="379425"/>
                                </a:lnTo>
                                <a:lnTo>
                                  <a:pt x="687387" y="381012"/>
                                </a:lnTo>
                                <a:lnTo>
                                  <a:pt x="693737" y="381012"/>
                                </a:lnTo>
                                <a:lnTo>
                                  <a:pt x="695325" y="379425"/>
                                </a:lnTo>
                                <a:lnTo>
                                  <a:pt x="695325" y="373062"/>
                                </a:lnTo>
                                <a:close/>
                              </a:path>
                              <a:path w="2657475" h="381635">
                                <a:moveTo>
                                  <a:pt x="695325" y="1587"/>
                                </a:moveTo>
                                <a:lnTo>
                                  <a:pt x="693737" y="0"/>
                                </a:lnTo>
                                <a:lnTo>
                                  <a:pt x="687387" y="0"/>
                                </a:lnTo>
                                <a:lnTo>
                                  <a:pt x="685800" y="1587"/>
                                </a:lnTo>
                                <a:lnTo>
                                  <a:pt x="685800" y="7950"/>
                                </a:lnTo>
                                <a:lnTo>
                                  <a:pt x="687387" y="9525"/>
                                </a:lnTo>
                                <a:lnTo>
                                  <a:pt x="693737" y="9525"/>
                                </a:lnTo>
                                <a:lnTo>
                                  <a:pt x="695325" y="7950"/>
                                </a:lnTo>
                                <a:lnTo>
                                  <a:pt x="695325" y="1587"/>
                                </a:lnTo>
                                <a:close/>
                              </a:path>
                              <a:path w="2657475" h="381635">
                                <a:moveTo>
                                  <a:pt x="714375" y="373062"/>
                                </a:moveTo>
                                <a:lnTo>
                                  <a:pt x="712787" y="371487"/>
                                </a:lnTo>
                                <a:lnTo>
                                  <a:pt x="706437" y="371487"/>
                                </a:lnTo>
                                <a:lnTo>
                                  <a:pt x="704850" y="373062"/>
                                </a:lnTo>
                                <a:lnTo>
                                  <a:pt x="704850" y="379425"/>
                                </a:lnTo>
                                <a:lnTo>
                                  <a:pt x="706437" y="381012"/>
                                </a:lnTo>
                                <a:lnTo>
                                  <a:pt x="712787" y="381012"/>
                                </a:lnTo>
                                <a:lnTo>
                                  <a:pt x="714375" y="379425"/>
                                </a:lnTo>
                                <a:lnTo>
                                  <a:pt x="714375" y="373062"/>
                                </a:lnTo>
                                <a:close/>
                              </a:path>
                              <a:path w="2657475" h="381635">
                                <a:moveTo>
                                  <a:pt x="714375" y="1587"/>
                                </a:moveTo>
                                <a:lnTo>
                                  <a:pt x="712787" y="0"/>
                                </a:lnTo>
                                <a:lnTo>
                                  <a:pt x="706437" y="0"/>
                                </a:lnTo>
                                <a:lnTo>
                                  <a:pt x="704850" y="1587"/>
                                </a:lnTo>
                                <a:lnTo>
                                  <a:pt x="704850" y="7950"/>
                                </a:lnTo>
                                <a:lnTo>
                                  <a:pt x="706437" y="9525"/>
                                </a:lnTo>
                                <a:lnTo>
                                  <a:pt x="712787" y="9525"/>
                                </a:lnTo>
                                <a:lnTo>
                                  <a:pt x="714375" y="7950"/>
                                </a:lnTo>
                                <a:lnTo>
                                  <a:pt x="714375" y="1587"/>
                                </a:lnTo>
                                <a:close/>
                              </a:path>
                              <a:path w="2657475" h="381635">
                                <a:moveTo>
                                  <a:pt x="733425" y="373062"/>
                                </a:moveTo>
                                <a:lnTo>
                                  <a:pt x="731837" y="371487"/>
                                </a:lnTo>
                                <a:lnTo>
                                  <a:pt x="725487" y="371487"/>
                                </a:lnTo>
                                <a:lnTo>
                                  <a:pt x="723900" y="373062"/>
                                </a:lnTo>
                                <a:lnTo>
                                  <a:pt x="723900" y="379425"/>
                                </a:lnTo>
                                <a:lnTo>
                                  <a:pt x="725487" y="381012"/>
                                </a:lnTo>
                                <a:lnTo>
                                  <a:pt x="731837" y="381012"/>
                                </a:lnTo>
                                <a:lnTo>
                                  <a:pt x="733425" y="379425"/>
                                </a:lnTo>
                                <a:lnTo>
                                  <a:pt x="733425" y="373062"/>
                                </a:lnTo>
                                <a:close/>
                              </a:path>
                              <a:path w="2657475" h="381635">
                                <a:moveTo>
                                  <a:pt x="733425" y="1587"/>
                                </a:moveTo>
                                <a:lnTo>
                                  <a:pt x="731837" y="0"/>
                                </a:lnTo>
                                <a:lnTo>
                                  <a:pt x="725487" y="0"/>
                                </a:lnTo>
                                <a:lnTo>
                                  <a:pt x="723900" y="1587"/>
                                </a:lnTo>
                                <a:lnTo>
                                  <a:pt x="723900" y="7950"/>
                                </a:lnTo>
                                <a:lnTo>
                                  <a:pt x="725487" y="9525"/>
                                </a:lnTo>
                                <a:lnTo>
                                  <a:pt x="731837" y="9525"/>
                                </a:lnTo>
                                <a:lnTo>
                                  <a:pt x="733425" y="7950"/>
                                </a:lnTo>
                                <a:lnTo>
                                  <a:pt x="733425" y="1587"/>
                                </a:lnTo>
                                <a:close/>
                              </a:path>
                              <a:path w="2657475" h="381635">
                                <a:moveTo>
                                  <a:pt x="752475" y="373062"/>
                                </a:moveTo>
                                <a:lnTo>
                                  <a:pt x="750887" y="371487"/>
                                </a:lnTo>
                                <a:lnTo>
                                  <a:pt x="744537" y="371487"/>
                                </a:lnTo>
                                <a:lnTo>
                                  <a:pt x="742950" y="373062"/>
                                </a:lnTo>
                                <a:lnTo>
                                  <a:pt x="742950" y="379425"/>
                                </a:lnTo>
                                <a:lnTo>
                                  <a:pt x="744537" y="381012"/>
                                </a:lnTo>
                                <a:lnTo>
                                  <a:pt x="750887" y="381012"/>
                                </a:lnTo>
                                <a:lnTo>
                                  <a:pt x="752475" y="379425"/>
                                </a:lnTo>
                                <a:lnTo>
                                  <a:pt x="752475" y="373062"/>
                                </a:lnTo>
                                <a:close/>
                              </a:path>
                              <a:path w="2657475" h="381635">
                                <a:moveTo>
                                  <a:pt x="752475" y="1587"/>
                                </a:moveTo>
                                <a:lnTo>
                                  <a:pt x="750887" y="0"/>
                                </a:lnTo>
                                <a:lnTo>
                                  <a:pt x="744537" y="0"/>
                                </a:lnTo>
                                <a:lnTo>
                                  <a:pt x="742950" y="1587"/>
                                </a:lnTo>
                                <a:lnTo>
                                  <a:pt x="742950" y="7950"/>
                                </a:lnTo>
                                <a:lnTo>
                                  <a:pt x="744537" y="9525"/>
                                </a:lnTo>
                                <a:lnTo>
                                  <a:pt x="750887" y="9525"/>
                                </a:lnTo>
                                <a:lnTo>
                                  <a:pt x="752475" y="7950"/>
                                </a:lnTo>
                                <a:lnTo>
                                  <a:pt x="752475" y="1587"/>
                                </a:lnTo>
                                <a:close/>
                              </a:path>
                              <a:path w="2657475" h="381635">
                                <a:moveTo>
                                  <a:pt x="771525" y="373062"/>
                                </a:moveTo>
                                <a:lnTo>
                                  <a:pt x="769937" y="371487"/>
                                </a:lnTo>
                                <a:lnTo>
                                  <a:pt x="763587" y="371487"/>
                                </a:lnTo>
                                <a:lnTo>
                                  <a:pt x="762000" y="373062"/>
                                </a:lnTo>
                                <a:lnTo>
                                  <a:pt x="762000" y="379425"/>
                                </a:lnTo>
                                <a:lnTo>
                                  <a:pt x="763587" y="381012"/>
                                </a:lnTo>
                                <a:lnTo>
                                  <a:pt x="769937" y="381012"/>
                                </a:lnTo>
                                <a:lnTo>
                                  <a:pt x="771525" y="379425"/>
                                </a:lnTo>
                                <a:lnTo>
                                  <a:pt x="771525" y="373062"/>
                                </a:lnTo>
                                <a:close/>
                              </a:path>
                              <a:path w="2657475" h="381635">
                                <a:moveTo>
                                  <a:pt x="771525" y="1587"/>
                                </a:moveTo>
                                <a:lnTo>
                                  <a:pt x="769937" y="0"/>
                                </a:lnTo>
                                <a:lnTo>
                                  <a:pt x="763587" y="0"/>
                                </a:lnTo>
                                <a:lnTo>
                                  <a:pt x="762000" y="1587"/>
                                </a:lnTo>
                                <a:lnTo>
                                  <a:pt x="762000" y="7950"/>
                                </a:lnTo>
                                <a:lnTo>
                                  <a:pt x="763587" y="9525"/>
                                </a:lnTo>
                                <a:lnTo>
                                  <a:pt x="769937" y="9525"/>
                                </a:lnTo>
                                <a:lnTo>
                                  <a:pt x="771525" y="7950"/>
                                </a:lnTo>
                                <a:lnTo>
                                  <a:pt x="771525" y="1587"/>
                                </a:lnTo>
                                <a:close/>
                              </a:path>
                              <a:path w="2657475" h="381635">
                                <a:moveTo>
                                  <a:pt x="790575" y="373062"/>
                                </a:moveTo>
                                <a:lnTo>
                                  <a:pt x="788987" y="371487"/>
                                </a:lnTo>
                                <a:lnTo>
                                  <a:pt x="782637" y="371487"/>
                                </a:lnTo>
                                <a:lnTo>
                                  <a:pt x="781050" y="373062"/>
                                </a:lnTo>
                                <a:lnTo>
                                  <a:pt x="781050" y="379425"/>
                                </a:lnTo>
                                <a:lnTo>
                                  <a:pt x="782637" y="381012"/>
                                </a:lnTo>
                                <a:lnTo>
                                  <a:pt x="788987" y="381012"/>
                                </a:lnTo>
                                <a:lnTo>
                                  <a:pt x="790575" y="379425"/>
                                </a:lnTo>
                                <a:lnTo>
                                  <a:pt x="790575" y="373062"/>
                                </a:lnTo>
                                <a:close/>
                              </a:path>
                              <a:path w="2657475" h="381635">
                                <a:moveTo>
                                  <a:pt x="790575" y="1587"/>
                                </a:moveTo>
                                <a:lnTo>
                                  <a:pt x="788987" y="0"/>
                                </a:lnTo>
                                <a:lnTo>
                                  <a:pt x="782637" y="0"/>
                                </a:lnTo>
                                <a:lnTo>
                                  <a:pt x="781050" y="1587"/>
                                </a:lnTo>
                                <a:lnTo>
                                  <a:pt x="781050" y="7950"/>
                                </a:lnTo>
                                <a:lnTo>
                                  <a:pt x="782637" y="9525"/>
                                </a:lnTo>
                                <a:lnTo>
                                  <a:pt x="788987" y="9525"/>
                                </a:lnTo>
                                <a:lnTo>
                                  <a:pt x="790575" y="7950"/>
                                </a:lnTo>
                                <a:lnTo>
                                  <a:pt x="790575" y="1587"/>
                                </a:lnTo>
                                <a:close/>
                              </a:path>
                              <a:path w="2657475" h="381635">
                                <a:moveTo>
                                  <a:pt x="809625" y="373062"/>
                                </a:moveTo>
                                <a:lnTo>
                                  <a:pt x="808037" y="371487"/>
                                </a:lnTo>
                                <a:lnTo>
                                  <a:pt x="801687" y="371487"/>
                                </a:lnTo>
                                <a:lnTo>
                                  <a:pt x="800100" y="373062"/>
                                </a:lnTo>
                                <a:lnTo>
                                  <a:pt x="800100" y="379425"/>
                                </a:lnTo>
                                <a:lnTo>
                                  <a:pt x="801687" y="381012"/>
                                </a:lnTo>
                                <a:lnTo>
                                  <a:pt x="808037" y="381012"/>
                                </a:lnTo>
                                <a:lnTo>
                                  <a:pt x="809625" y="379425"/>
                                </a:lnTo>
                                <a:lnTo>
                                  <a:pt x="809625" y="373062"/>
                                </a:lnTo>
                                <a:close/>
                              </a:path>
                              <a:path w="2657475" h="381635">
                                <a:moveTo>
                                  <a:pt x="809625" y="1587"/>
                                </a:moveTo>
                                <a:lnTo>
                                  <a:pt x="808037" y="0"/>
                                </a:lnTo>
                                <a:lnTo>
                                  <a:pt x="801687" y="0"/>
                                </a:lnTo>
                                <a:lnTo>
                                  <a:pt x="800100" y="1587"/>
                                </a:lnTo>
                                <a:lnTo>
                                  <a:pt x="800100" y="7950"/>
                                </a:lnTo>
                                <a:lnTo>
                                  <a:pt x="801687" y="9525"/>
                                </a:lnTo>
                                <a:lnTo>
                                  <a:pt x="808037" y="9525"/>
                                </a:lnTo>
                                <a:lnTo>
                                  <a:pt x="809625" y="7950"/>
                                </a:lnTo>
                                <a:lnTo>
                                  <a:pt x="809625" y="1587"/>
                                </a:lnTo>
                                <a:close/>
                              </a:path>
                              <a:path w="2657475" h="381635">
                                <a:moveTo>
                                  <a:pt x="828675" y="373062"/>
                                </a:moveTo>
                                <a:lnTo>
                                  <a:pt x="827087" y="371487"/>
                                </a:lnTo>
                                <a:lnTo>
                                  <a:pt x="820737" y="371487"/>
                                </a:lnTo>
                                <a:lnTo>
                                  <a:pt x="819150" y="373062"/>
                                </a:lnTo>
                                <a:lnTo>
                                  <a:pt x="819150" y="379425"/>
                                </a:lnTo>
                                <a:lnTo>
                                  <a:pt x="820737" y="381012"/>
                                </a:lnTo>
                                <a:lnTo>
                                  <a:pt x="827087" y="381012"/>
                                </a:lnTo>
                                <a:lnTo>
                                  <a:pt x="828675" y="379425"/>
                                </a:lnTo>
                                <a:lnTo>
                                  <a:pt x="828675" y="373062"/>
                                </a:lnTo>
                                <a:close/>
                              </a:path>
                              <a:path w="2657475" h="381635">
                                <a:moveTo>
                                  <a:pt x="828675" y="1587"/>
                                </a:moveTo>
                                <a:lnTo>
                                  <a:pt x="827087" y="0"/>
                                </a:lnTo>
                                <a:lnTo>
                                  <a:pt x="820737" y="0"/>
                                </a:lnTo>
                                <a:lnTo>
                                  <a:pt x="819150" y="1587"/>
                                </a:lnTo>
                                <a:lnTo>
                                  <a:pt x="819150" y="7950"/>
                                </a:lnTo>
                                <a:lnTo>
                                  <a:pt x="820737" y="9525"/>
                                </a:lnTo>
                                <a:lnTo>
                                  <a:pt x="827087" y="9525"/>
                                </a:lnTo>
                                <a:lnTo>
                                  <a:pt x="828675" y="7950"/>
                                </a:lnTo>
                                <a:lnTo>
                                  <a:pt x="828675" y="1587"/>
                                </a:lnTo>
                                <a:close/>
                              </a:path>
                              <a:path w="2657475" h="381635">
                                <a:moveTo>
                                  <a:pt x="847725" y="373062"/>
                                </a:moveTo>
                                <a:lnTo>
                                  <a:pt x="846137" y="371487"/>
                                </a:lnTo>
                                <a:lnTo>
                                  <a:pt x="839787" y="371487"/>
                                </a:lnTo>
                                <a:lnTo>
                                  <a:pt x="838200" y="373062"/>
                                </a:lnTo>
                                <a:lnTo>
                                  <a:pt x="838200" y="379425"/>
                                </a:lnTo>
                                <a:lnTo>
                                  <a:pt x="839787" y="381012"/>
                                </a:lnTo>
                                <a:lnTo>
                                  <a:pt x="846137" y="381012"/>
                                </a:lnTo>
                                <a:lnTo>
                                  <a:pt x="847725" y="379425"/>
                                </a:lnTo>
                                <a:lnTo>
                                  <a:pt x="847725" y="373062"/>
                                </a:lnTo>
                                <a:close/>
                              </a:path>
                              <a:path w="2657475" h="381635">
                                <a:moveTo>
                                  <a:pt x="847725" y="1587"/>
                                </a:moveTo>
                                <a:lnTo>
                                  <a:pt x="846137" y="0"/>
                                </a:lnTo>
                                <a:lnTo>
                                  <a:pt x="839787" y="0"/>
                                </a:lnTo>
                                <a:lnTo>
                                  <a:pt x="838200" y="1587"/>
                                </a:lnTo>
                                <a:lnTo>
                                  <a:pt x="838200" y="7950"/>
                                </a:lnTo>
                                <a:lnTo>
                                  <a:pt x="839787" y="9525"/>
                                </a:lnTo>
                                <a:lnTo>
                                  <a:pt x="846137" y="9525"/>
                                </a:lnTo>
                                <a:lnTo>
                                  <a:pt x="847725" y="7950"/>
                                </a:lnTo>
                                <a:lnTo>
                                  <a:pt x="847725" y="1587"/>
                                </a:lnTo>
                                <a:close/>
                              </a:path>
                              <a:path w="2657475" h="381635">
                                <a:moveTo>
                                  <a:pt x="866775" y="373062"/>
                                </a:moveTo>
                                <a:lnTo>
                                  <a:pt x="865187" y="371487"/>
                                </a:lnTo>
                                <a:lnTo>
                                  <a:pt x="858837" y="371487"/>
                                </a:lnTo>
                                <a:lnTo>
                                  <a:pt x="857250" y="373062"/>
                                </a:lnTo>
                                <a:lnTo>
                                  <a:pt x="857250" y="379425"/>
                                </a:lnTo>
                                <a:lnTo>
                                  <a:pt x="858837" y="381012"/>
                                </a:lnTo>
                                <a:lnTo>
                                  <a:pt x="865187" y="381012"/>
                                </a:lnTo>
                                <a:lnTo>
                                  <a:pt x="866775" y="379425"/>
                                </a:lnTo>
                                <a:lnTo>
                                  <a:pt x="866775" y="373062"/>
                                </a:lnTo>
                                <a:close/>
                              </a:path>
                              <a:path w="2657475" h="381635">
                                <a:moveTo>
                                  <a:pt x="866775" y="1587"/>
                                </a:moveTo>
                                <a:lnTo>
                                  <a:pt x="865187" y="0"/>
                                </a:lnTo>
                                <a:lnTo>
                                  <a:pt x="858837" y="0"/>
                                </a:lnTo>
                                <a:lnTo>
                                  <a:pt x="857250" y="1587"/>
                                </a:lnTo>
                                <a:lnTo>
                                  <a:pt x="857250" y="7950"/>
                                </a:lnTo>
                                <a:lnTo>
                                  <a:pt x="858837" y="9525"/>
                                </a:lnTo>
                                <a:lnTo>
                                  <a:pt x="865187" y="9525"/>
                                </a:lnTo>
                                <a:lnTo>
                                  <a:pt x="866775" y="7950"/>
                                </a:lnTo>
                                <a:lnTo>
                                  <a:pt x="866775" y="1587"/>
                                </a:lnTo>
                                <a:close/>
                              </a:path>
                              <a:path w="2657475" h="381635">
                                <a:moveTo>
                                  <a:pt x="885825" y="373062"/>
                                </a:moveTo>
                                <a:lnTo>
                                  <a:pt x="884237" y="371487"/>
                                </a:lnTo>
                                <a:lnTo>
                                  <a:pt x="877887" y="371487"/>
                                </a:lnTo>
                                <a:lnTo>
                                  <a:pt x="876300" y="373062"/>
                                </a:lnTo>
                                <a:lnTo>
                                  <a:pt x="876300" y="379425"/>
                                </a:lnTo>
                                <a:lnTo>
                                  <a:pt x="877887" y="381012"/>
                                </a:lnTo>
                                <a:lnTo>
                                  <a:pt x="884237" y="381012"/>
                                </a:lnTo>
                                <a:lnTo>
                                  <a:pt x="885825" y="379425"/>
                                </a:lnTo>
                                <a:lnTo>
                                  <a:pt x="885825" y="373062"/>
                                </a:lnTo>
                                <a:close/>
                              </a:path>
                              <a:path w="2657475" h="381635">
                                <a:moveTo>
                                  <a:pt x="885825" y="1587"/>
                                </a:moveTo>
                                <a:lnTo>
                                  <a:pt x="884237" y="0"/>
                                </a:lnTo>
                                <a:lnTo>
                                  <a:pt x="877887" y="0"/>
                                </a:lnTo>
                                <a:lnTo>
                                  <a:pt x="876300" y="1587"/>
                                </a:lnTo>
                                <a:lnTo>
                                  <a:pt x="876300" y="7950"/>
                                </a:lnTo>
                                <a:lnTo>
                                  <a:pt x="877887" y="9525"/>
                                </a:lnTo>
                                <a:lnTo>
                                  <a:pt x="884237" y="9525"/>
                                </a:lnTo>
                                <a:lnTo>
                                  <a:pt x="885825" y="7950"/>
                                </a:lnTo>
                                <a:lnTo>
                                  <a:pt x="885825" y="1587"/>
                                </a:lnTo>
                                <a:close/>
                              </a:path>
                              <a:path w="2657475" h="381635">
                                <a:moveTo>
                                  <a:pt x="904875" y="373062"/>
                                </a:moveTo>
                                <a:lnTo>
                                  <a:pt x="903287" y="371487"/>
                                </a:lnTo>
                                <a:lnTo>
                                  <a:pt x="896937" y="371487"/>
                                </a:lnTo>
                                <a:lnTo>
                                  <a:pt x="895350" y="373062"/>
                                </a:lnTo>
                                <a:lnTo>
                                  <a:pt x="895350" y="379425"/>
                                </a:lnTo>
                                <a:lnTo>
                                  <a:pt x="896937" y="381012"/>
                                </a:lnTo>
                                <a:lnTo>
                                  <a:pt x="903287" y="381012"/>
                                </a:lnTo>
                                <a:lnTo>
                                  <a:pt x="904875" y="379425"/>
                                </a:lnTo>
                                <a:lnTo>
                                  <a:pt x="904875" y="373062"/>
                                </a:lnTo>
                                <a:close/>
                              </a:path>
                              <a:path w="2657475" h="381635">
                                <a:moveTo>
                                  <a:pt x="904875" y="1587"/>
                                </a:moveTo>
                                <a:lnTo>
                                  <a:pt x="903287" y="0"/>
                                </a:lnTo>
                                <a:lnTo>
                                  <a:pt x="896937" y="0"/>
                                </a:lnTo>
                                <a:lnTo>
                                  <a:pt x="895350" y="1587"/>
                                </a:lnTo>
                                <a:lnTo>
                                  <a:pt x="895350" y="7950"/>
                                </a:lnTo>
                                <a:lnTo>
                                  <a:pt x="896937" y="9525"/>
                                </a:lnTo>
                                <a:lnTo>
                                  <a:pt x="903287" y="9525"/>
                                </a:lnTo>
                                <a:lnTo>
                                  <a:pt x="904875" y="7950"/>
                                </a:lnTo>
                                <a:lnTo>
                                  <a:pt x="904875" y="1587"/>
                                </a:lnTo>
                                <a:close/>
                              </a:path>
                              <a:path w="2657475" h="381635">
                                <a:moveTo>
                                  <a:pt x="923925" y="373062"/>
                                </a:moveTo>
                                <a:lnTo>
                                  <a:pt x="922337" y="371487"/>
                                </a:lnTo>
                                <a:lnTo>
                                  <a:pt x="915987" y="371487"/>
                                </a:lnTo>
                                <a:lnTo>
                                  <a:pt x="914400" y="373062"/>
                                </a:lnTo>
                                <a:lnTo>
                                  <a:pt x="914400" y="379425"/>
                                </a:lnTo>
                                <a:lnTo>
                                  <a:pt x="915987" y="381012"/>
                                </a:lnTo>
                                <a:lnTo>
                                  <a:pt x="922337" y="381012"/>
                                </a:lnTo>
                                <a:lnTo>
                                  <a:pt x="923925" y="379425"/>
                                </a:lnTo>
                                <a:lnTo>
                                  <a:pt x="923925" y="373062"/>
                                </a:lnTo>
                                <a:close/>
                              </a:path>
                              <a:path w="2657475" h="381635">
                                <a:moveTo>
                                  <a:pt x="923925" y="1587"/>
                                </a:moveTo>
                                <a:lnTo>
                                  <a:pt x="922337" y="0"/>
                                </a:lnTo>
                                <a:lnTo>
                                  <a:pt x="915987" y="0"/>
                                </a:lnTo>
                                <a:lnTo>
                                  <a:pt x="914400" y="1587"/>
                                </a:lnTo>
                                <a:lnTo>
                                  <a:pt x="914400" y="7950"/>
                                </a:lnTo>
                                <a:lnTo>
                                  <a:pt x="915987" y="9525"/>
                                </a:lnTo>
                                <a:lnTo>
                                  <a:pt x="922337" y="9525"/>
                                </a:lnTo>
                                <a:lnTo>
                                  <a:pt x="923925" y="7950"/>
                                </a:lnTo>
                                <a:lnTo>
                                  <a:pt x="923925" y="1587"/>
                                </a:lnTo>
                                <a:close/>
                              </a:path>
                              <a:path w="2657475" h="381635">
                                <a:moveTo>
                                  <a:pt x="942975" y="373062"/>
                                </a:moveTo>
                                <a:lnTo>
                                  <a:pt x="941387" y="371487"/>
                                </a:lnTo>
                                <a:lnTo>
                                  <a:pt x="935037" y="371487"/>
                                </a:lnTo>
                                <a:lnTo>
                                  <a:pt x="933450" y="373062"/>
                                </a:lnTo>
                                <a:lnTo>
                                  <a:pt x="933450" y="379425"/>
                                </a:lnTo>
                                <a:lnTo>
                                  <a:pt x="935037" y="381012"/>
                                </a:lnTo>
                                <a:lnTo>
                                  <a:pt x="941387" y="381012"/>
                                </a:lnTo>
                                <a:lnTo>
                                  <a:pt x="942975" y="379425"/>
                                </a:lnTo>
                                <a:lnTo>
                                  <a:pt x="942975" y="373062"/>
                                </a:lnTo>
                                <a:close/>
                              </a:path>
                              <a:path w="2657475" h="381635">
                                <a:moveTo>
                                  <a:pt x="942975" y="1587"/>
                                </a:moveTo>
                                <a:lnTo>
                                  <a:pt x="941387" y="0"/>
                                </a:lnTo>
                                <a:lnTo>
                                  <a:pt x="935037" y="0"/>
                                </a:lnTo>
                                <a:lnTo>
                                  <a:pt x="933450" y="1587"/>
                                </a:lnTo>
                                <a:lnTo>
                                  <a:pt x="933450" y="7950"/>
                                </a:lnTo>
                                <a:lnTo>
                                  <a:pt x="935037" y="9525"/>
                                </a:lnTo>
                                <a:lnTo>
                                  <a:pt x="941387" y="9525"/>
                                </a:lnTo>
                                <a:lnTo>
                                  <a:pt x="942975" y="7950"/>
                                </a:lnTo>
                                <a:lnTo>
                                  <a:pt x="942975" y="1587"/>
                                </a:lnTo>
                                <a:close/>
                              </a:path>
                              <a:path w="2657475" h="381635">
                                <a:moveTo>
                                  <a:pt x="962025" y="373062"/>
                                </a:moveTo>
                                <a:lnTo>
                                  <a:pt x="960437" y="371487"/>
                                </a:lnTo>
                                <a:lnTo>
                                  <a:pt x="954087" y="371487"/>
                                </a:lnTo>
                                <a:lnTo>
                                  <a:pt x="952500" y="373062"/>
                                </a:lnTo>
                                <a:lnTo>
                                  <a:pt x="952500" y="379425"/>
                                </a:lnTo>
                                <a:lnTo>
                                  <a:pt x="954087" y="381012"/>
                                </a:lnTo>
                                <a:lnTo>
                                  <a:pt x="960437" y="381012"/>
                                </a:lnTo>
                                <a:lnTo>
                                  <a:pt x="962025" y="379425"/>
                                </a:lnTo>
                                <a:lnTo>
                                  <a:pt x="962025" y="373062"/>
                                </a:lnTo>
                                <a:close/>
                              </a:path>
                              <a:path w="2657475" h="381635">
                                <a:moveTo>
                                  <a:pt x="962025" y="1587"/>
                                </a:moveTo>
                                <a:lnTo>
                                  <a:pt x="960437" y="0"/>
                                </a:lnTo>
                                <a:lnTo>
                                  <a:pt x="954087" y="0"/>
                                </a:lnTo>
                                <a:lnTo>
                                  <a:pt x="952500" y="1587"/>
                                </a:lnTo>
                                <a:lnTo>
                                  <a:pt x="952500" y="7950"/>
                                </a:lnTo>
                                <a:lnTo>
                                  <a:pt x="954087" y="9525"/>
                                </a:lnTo>
                                <a:lnTo>
                                  <a:pt x="960437" y="9525"/>
                                </a:lnTo>
                                <a:lnTo>
                                  <a:pt x="962025" y="7950"/>
                                </a:lnTo>
                                <a:lnTo>
                                  <a:pt x="962025" y="1587"/>
                                </a:lnTo>
                                <a:close/>
                              </a:path>
                              <a:path w="2657475" h="381635">
                                <a:moveTo>
                                  <a:pt x="981075" y="373062"/>
                                </a:moveTo>
                                <a:lnTo>
                                  <a:pt x="979487" y="371487"/>
                                </a:lnTo>
                                <a:lnTo>
                                  <a:pt x="973137" y="371487"/>
                                </a:lnTo>
                                <a:lnTo>
                                  <a:pt x="971550" y="373062"/>
                                </a:lnTo>
                                <a:lnTo>
                                  <a:pt x="971550" y="379425"/>
                                </a:lnTo>
                                <a:lnTo>
                                  <a:pt x="973137" y="381012"/>
                                </a:lnTo>
                                <a:lnTo>
                                  <a:pt x="979487" y="381012"/>
                                </a:lnTo>
                                <a:lnTo>
                                  <a:pt x="981075" y="379425"/>
                                </a:lnTo>
                                <a:lnTo>
                                  <a:pt x="981075" y="373062"/>
                                </a:lnTo>
                                <a:close/>
                              </a:path>
                              <a:path w="2657475" h="381635">
                                <a:moveTo>
                                  <a:pt x="981075" y="1587"/>
                                </a:moveTo>
                                <a:lnTo>
                                  <a:pt x="979487" y="0"/>
                                </a:lnTo>
                                <a:lnTo>
                                  <a:pt x="973137" y="0"/>
                                </a:lnTo>
                                <a:lnTo>
                                  <a:pt x="971550" y="1587"/>
                                </a:lnTo>
                                <a:lnTo>
                                  <a:pt x="971550" y="7950"/>
                                </a:lnTo>
                                <a:lnTo>
                                  <a:pt x="973137" y="9525"/>
                                </a:lnTo>
                                <a:lnTo>
                                  <a:pt x="979487" y="9525"/>
                                </a:lnTo>
                                <a:lnTo>
                                  <a:pt x="981075" y="7950"/>
                                </a:lnTo>
                                <a:lnTo>
                                  <a:pt x="981075" y="1587"/>
                                </a:lnTo>
                                <a:close/>
                              </a:path>
                              <a:path w="2657475" h="381635">
                                <a:moveTo>
                                  <a:pt x="1000125" y="373062"/>
                                </a:moveTo>
                                <a:lnTo>
                                  <a:pt x="998537" y="371487"/>
                                </a:lnTo>
                                <a:lnTo>
                                  <a:pt x="992187" y="371487"/>
                                </a:lnTo>
                                <a:lnTo>
                                  <a:pt x="990600" y="373062"/>
                                </a:lnTo>
                                <a:lnTo>
                                  <a:pt x="990600" y="379425"/>
                                </a:lnTo>
                                <a:lnTo>
                                  <a:pt x="992187" y="381012"/>
                                </a:lnTo>
                                <a:lnTo>
                                  <a:pt x="998537" y="381012"/>
                                </a:lnTo>
                                <a:lnTo>
                                  <a:pt x="1000125" y="379425"/>
                                </a:lnTo>
                                <a:lnTo>
                                  <a:pt x="1000125" y="373062"/>
                                </a:lnTo>
                                <a:close/>
                              </a:path>
                              <a:path w="2657475" h="381635">
                                <a:moveTo>
                                  <a:pt x="1000125" y="1587"/>
                                </a:moveTo>
                                <a:lnTo>
                                  <a:pt x="998537" y="0"/>
                                </a:lnTo>
                                <a:lnTo>
                                  <a:pt x="992187" y="0"/>
                                </a:lnTo>
                                <a:lnTo>
                                  <a:pt x="990600" y="1587"/>
                                </a:lnTo>
                                <a:lnTo>
                                  <a:pt x="990600" y="7950"/>
                                </a:lnTo>
                                <a:lnTo>
                                  <a:pt x="992187" y="9525"/>
                                </a:lnTo>
                                <a:lnTo>
                                  <a:pt x="998537" y="9525"/>
                                </a:lnTo>
                                <a:lnTo>
                                  <a:pt x="1000125" y="7950"/>
                                </a:lnTo>
                                <a:lnTo>
                                  <a:pt x="1000125" y="1587"/>
                                </a:lnTo>
                                <a:close/>
                              </a:path>
                              <a:path w="2657475" h="381635">
                                <a:moveTo>
                                  <a:pt x="1019175" y="373062"/>
                                </a:moveTo>
                                <a:lnTo>
                                  <a:pt x="1017587" y="371487"/>
                                </a:lnTo>
                                <a:lnTo>
                                  <a:pt x="1011237" y="371487"/>
                                </a:lnTo>
                                <a:lnTo>
                                  <a:pt x="1009650" y="373062"/>
                                </a:lnTo>
                                <a:lnTo>
                                  <a:pt x="1009650" y="379425"/>
                                </a:lnTo>
                                <a:lnTo>
                                  <a:pt x="1011237" y="381012"/>
                                </a:lnTo>
                                <a:lnTo>
                                  <a:pt x="1017587" y="381012"/>
                                </a:lnTo>
                                <a:lnTo>
                                  <a:pt x="1019175" y="379425"/>
                                </a:lnTo>
                                <a:lnTo>
                                  <a:pt x="1019175" y="373062"/>
                                </a:lnTo>
                                <a:close/>
                              </a:path>
                              <a:path w="2657475" h="381635">
                                <a:moveTo>
                                  <a:pt x="1019175" y="1587"/>
                                </a:moveTo>
                                <a:lnTo>
                                  <a:pt x="1017587" y="0"/>
                                </a:lnTo>
                                <a:lnTo>
                                  <a:pt x="1011237" y="0"/>
                                </a:lnTo>
                                <a:lnTo>
                                  <a:pt x="1009650" y="1587"/>
                                </a:lnTo>
                                <a:lnTo>
                                  <a:pt x="1009650" y="7950"/>
                                </a:lnTo>
                                <a:lnTo>
                                  <a:pt x="1011237" y="9525"/>
                                </a:lnTo>
                                <a:lnTo>
                                  <a:pt x="1017587" y="9525"/>
                                </a:lnTo>
                                <a:lnTo>
                                  <a:pt x="1019175" y="7950"/>
                                </a:lnTo>
                                <a:lnTo>
                                  <a:pt x="1019175" y="1587"/>
                                </a:lnTo>
                                <a:close/>
                              </a:path>
                              <a:path w="2657475" h="381635">
                                <a:moveTo>
                                  <a:pt x="1038225" y="373062"/>
                                </a:moveTo>
                                <a:lnTo>
                                  <a:pt x="1036637" y="371487"/>
                                </a:lnTo>
                                <a:lnTo>
                                  <a:pt x="1030287" y="371487"/>
                                </a:lnTo>
                                <a:lnTo>
                                  <a:pt x="1028700" y="373062"/>
                                </a:lnTo>
                                <a:lnTo>
                                  <a:pt x="1028700" y="379425"/>
                                </a:lnTo>
                                <a:lnTo>
                                  <a:pt x="1030287" y="381012"/>
                                </a:lnTo>
                                <a:lnTo>
                                  <a:pt x="1036637" y="381012"/>
                                </a:lnTo>
                                <a:lnTo>
                                  <a:pt x="1038225" y="379425"/>
                                </a:lnTo>
                                <a:lnTo>
                                  <a:pt x="1038225" y="373062"/>
                                </a:lnTo>
                                <a:close/>
                              </a:path>
                              <a:path w="2657475" h="381635">
                                <a:moveTo>
                                  <a:pt x="1038225" y="1587"/>
                                </a:moveTo>
                                <a:lnTo>
                                  <a:pt x="1036637" y="0"/>
                                </a:lnTo>
                                <a:lnTo>
                                  <a:pt x="1030287" y="0"/>
                                </a:lnTo>
                                <a:lnTo>
                                  <a:pt x="1028700" y="1587"/>
                                </a:lnTo>
                                <a:lnTo>
                                  <a:pt x="1028700" y="7950"/>
                                </a:lnTo>
                                <a:lnTo>
                                  <a:pt x="1030287" y="9525"/>
                                </a:lnTo>
                                <a:lnTo>
                                  <a:pt x="1036637" y="9525"/>
                                </a:lnTo>
                                <a:lnTo>
                                  <a:pt x="1038225" y="7950"/>
                                </a:lnTo>
                                <a:lnTo>
                                  <a:pt x="1038225" y="1587"/>
                                </a:lnTo>
                                <a:close/>
                              </a:path>
                              <a:path w="2657475" h="381635">
                                <a:moveTo>
                                  <a:pt x="1057275" y="373062"/>
                                </a:moveTo>
                                <a:lnTo>
                                  <a:pt x="1055687" y="371487"/>
                                </a:lnTo>
                                <a:lnTo>
                                  <a:pt x="1049337" y="371487"/>
                                </a:lnTo>
                                <a:lnTo>
                                  <a:pt x="1047750" y="373062"/>
                                </a:lnTo>
                                <a:lnTo>
                                  <a:pt x="1047750" y="379425"/>
                                </a:lnTo>
                                <a:lnTo>
                                  <a:pt x="1049337" y="381012"/>
                                </a:lnTo>
                                <a:lnTo>
                                  <a:pt x="1055687" y="381012"/>
                                </a:lnTo>
                                <a:lnTo>
                                  <a:pt x="1057275" y="379425"/>
                                </a:lnTo>
                                <a:lnTo>
                                  <a:pt x="1057275" y="373062"/>
                                </a:lnTo>
                                <a:close/>
                              </a:path>
                              <a:path w="2657475" h="381635">
                                <a:moveTo>
                                  <a:pt x="1057275" y="1587"/>
                                </a:moveTo>
                                <a:lnTo>
                                  <a:pt x="1055687" y="0"/>
                                </a:lnTo>
                                <a:lnTo>
                                  <a:pt x="1049337" y="0"/>
                                </a:lnTo>
                                <a:lnTo>
                                  <a:pt x="1047750" y="1587"/>
                                </a:lnTo>
                                <a:lnTo>
                                  <a:pt x="1047750" y="7950"/>
                                </a:lnTo>
                                <a:lnTo>
                                  <a:pt x="1049337" y="9525"/>
                                </a:lnTo>
                                <a:lnTo>
                                  <a:pt x="1055687" y="9525"/>
                                </a:lnTo>
                                <a:lnTo>
                                  <a:pt x="1057275" y="7950"/>
                                </a:lnTo>
                                <a:lnTo>
                                  <a:pt x="1057275" y="1587"/>
                                </a:lnTo>
                                <a:close/>
                              </a:path>
                              <a:path w="2657475" h="381635">
                                <a:moveTo>
                                  <a:pt x="1076325" y="373062"/>
                                </a:moveTo>
                                <a:lnTo>
                                  <a:pt x="1074737" y="371487"/>
                                </a:lnTo>
                                <a:lnTo>
                                  <a:pt x="1068387" y="371487"/>
                                </a:lnTo>
                                <a:lnTo>
                                  <a:pt x="1066800" y="373062"/>
                                </a:lnTo>
                                <a:lnTo>
                                  <a:pt x="1066800" y="379425"/>
                                </a:lnTo>
                                <a:lnTo>
                                  <a:pt x="1068387" y="381012"/>
                                </a:lnTo>
                                <a:lnTo>
                                  <a:pt x="1074737" y="381012"/>
                                </a:lnTo>
                                <a:lnTo>
                                  <a:pt x="1076325" y="379425"/>
                                </a:lnTo>
                                <a:lnTo>
                                  <a:pt x="1076325" y="373062"/>
                                </a:lnTo>
                                <a:close/>
                              </a:path>
                              <a:path w="2657475" h="381635">
                                <a:moveTo>
                                  <a:pt x="1076325" y="1587"/>
                                </a:moveTo>
                                <a:lnTo>
                                  <a:pt x="1074737" y="0"/>
                                </a:lnTo>
                                <a:lnTo>
                                  <a:pt x="1068387" y="0"/>
                                </a:lnTo>
                                <a:lnTo>
                                  <a:pt x="1066800" y="1587"/>
                                </a:lnTo>
                                <a:lnTo>
                                  <a:pt x="1066800" y="7950"/>
                                </a:lnTo>
                                <a:lnTo>
                                  <a:pt x="1068387" y="9525"/>
                                </a:lnTo>
                                <a:lnTo>
                                  <a:pt x="1074737" y="9525"/>
                                </a:lnTo>
                                <a:lnTo>
                                  <a:pt x="1076325" y="7950"/>
                                </a:lnTo>
                                <a:lnTo>
                                  <a:pt x="1076325" y="1587"/>
                                </a:lnTo>
                                <a:close/>
                              </a:path>
                              <a:path w="2657475" h="381635">
                                <a:moveTo>
                                  <a:pt x="1095375" y="373062"/>
                                </a:moveTo>
                                <a:lnTo>
                                  <a:pt x="1093787" y="371487"/>
                                </a:lnTo>
                                <a:lnTo>
                                  <a:pt x="1087437" y="371487"/>
                                </a:lnTo>
                                <a:lnTo>
                                  <a:pt x="1085850" y="373062"/>
                                </a:lnTo>
                                <a:lnTo>
                                  <a:pt x="1085850" y="379425"/>
                                </a:lnTo>
                                <a:lnTo>
                                  <a:pt x="1087437" y="381012"/>
                                </a:lnTo>
                                <a:lnTo>
                                  <a:pt x="1093787" y="381012"/>
                                </a:lnTo>
                                <a:lnTo>
                                  <a:pt x="1095375" y="379425"/>
                                </a:lnTo>
                                <a:lnTo>
                                  <a:pt x="1095375" y="373062"/>
                                </a:lnTo>
                                <a:close/>
                              </a:path>
                              <a:path w="2657475" h="381635">
                                <a:moveTo>
                                  <a:pt x="1095375" y="1587"/>
                                </a:moveTo>
                                <a:lnTo>
                                  <a:pt x="1093787" y="0"/>
                                </a:lnTo>
                                <a:lnTo>
                                  <a:pt x="1087437" y="0"/>
                                </a:lnTo>
                                <a:lnTo>
                                  <a:pt x="1085850" y="1587"/>
                                </a:lnTo>
                                <a:lnTo>
                                  <a:pt x="1085850" y="7950"/>
                                </a:lnTo>
                                <a:lnTo>
                                  <a:pt x="1087437" y="9525"/>
                                </a:lnTo>
                                <a:lnTo>
                                  <a:pt x="1093787" y="9525"/>
                                </a:lnTo>
                                <a:lnTo>
                                  <a:pt x="1095375" y="7950"/>
                                </a:lnTo>
                                <a:lnTo>
                                  <a:pt x="1095375" y="1587"/>
                                </a:lnTo>
                                <a:close/>
                              </a:path>
                              <a:path w="2657475" h="381635">
                                <a:moveTo>
                                  <a:pt x="1114425" y="373062"/>
                                </a:moveTo>
                                <a:lnTo>
                                  <a:pt x="1112837" y="371487"/>
                                </a:lnTo>
                                <a:lnTo>
                                  <a:pt x="1106487" y="371487"/>
                                </a:lnTo>
                                <a:lnTo>
                                  <a:pt x="1104900" y="373062"/>
                                </a:lnTo>
                                <a:lnTo>
                                  <a:pt x="1104900" y="379425"/>
                                </a:lnTo>
                                <a:lnTo>
                                  <a:pt x="1106487" y="381012"/>
                                </a:lnTo>
                                <a:lnTo>
                                  <a:pt x="1112837" y="381012"/>
                                </a:lnTo>
                                <a:lnTo>
                                  <a:pt x="1114425" y="379425"/>
                                </a:lnTo>
                                <a:lnTo>
                                  <a:pt x="1114425" y="373062"/>
                                </a:lnTo>
                                <a:close/>
                              </a:path>
                              <a:path w="2657475" h="381635">
                                <a:moveTo>
                                  <a:pt x="1114425" y="1587"/>
                                </a:moveTo>
                                <a:lnTo>
                                  <a:pt x="1112837" y="0"/>
                                </a:lnTo>
                                <a:lnTo>
                                  <a:pt x="1106487" y="0"/>
                                </a:lnTo>
                                <a:lnTo>
                                  <a:pt x="1104900" y="1587"/>
                                </a:lnTo>
                                <a:lnTo>
                                  <a:pt x="1104900" y="7950"/>
                                </a:lnTo>
                                <a:lnTo>
                                  <a:pt x="1106487" y="9525"/>
                                </a:lnTo>
                                <a:lnTo>
                                  <a:pt x="1112837" y="9525"/>
                                </a:lnTo>
                                <a:lnTo>
                                  <a:pt x="1114425" y="7950"/>
                                </a:lnTo>
                                <a:lnTo>
                                  <a:pt x="1114425" y="1587"/>
                                </a:lnTo>
                                <a:close/>
                              </a:path>
                              <a:path w="2657475" h="381635">
                                <a:moveTo>
                                  <a:pt x="1133475" y="373062"/>
                                </a:moveTo>
                                <a:lnTo>
                                  <a:pt x="1131887" y="371487"/>
                                </a:lnTo>
                                <a:lnTo>
                                  <a:pt x="1125537" y="371487"/>
                                </a:lnTo>
                                <a:lnTo>
                                  <a:pt x="1123950" y="373062"/>
                                </a:lnTo>
                                <a:lnTo>
                                  <a:pt x="1123950" y="379425"/>
                                </a:lnTo>
                                <a:lnTo>
                                  <a:pt x="1125537" y="381012"/>
                                </a:lnTo>
                                <a:lnTo>
                                  <a:pt x="1131887" y="381012"/>
                                </a:lnTo>
                                <a:lnTo>
                                  <a:pt x="1133475" y="379425"/>
                                </a:lnTo>
                                <a:lnTo>
                                  <a:pt x="1133475" y="373062"/>
                                </a:lnTo>
                                <a:close/>
                              </a:path>
                              <a:path w="2657475" h="381635">
                                <a:moveTo>
                                  <a:pt x="1133475" y="1587"/>
                                </a:moveTo>
                                <a:lnTo>
                                  <a:pt x="1131887" y="0"/>
                                </a:lnTo>
                                <a:lnTo>
                                  <a:pt x="1125537" y="0"/>
                                </a:lnTo>
                                <a:lnTo>
                                  <a:pt x="1123950" y="1587"/>
                                </a:lnTo>
                                <a:lnTo>
                                  <a:pt x="1123950" y="7950"/>
                                </a:lnTo>
                                <a:lnTo>
                                  <a:pt x="1125537" y="9525"/>
                                </a:lnTo>
                                <a:lnTo>
                                  <a:pt x="1131887" y="9525"/>
                                </a:lnTo>
                                <a:lnTo>
                                  <a:pt x="1133475" y="7950"/>
                                </a:lnTo>
                                <a:lnTo>
                                  <a:pt x="1133475" y="1587"/>
                                </a:lnTo>
                                <a:close/>
                              </a:path>
                              <a:path w="2657475" h="381635">
                                <a:moveTo>
                                  <a:pt x="1152525" y="373062"/>
                                </a:moveTo>
                                <a:lnTo>
                                  <a:pt x="1150937" y="371487"/>
                                </a:lnTo>
                                <a:lnTo>
                                  <a:pt x="1144587" y="371487"/>
                                </a:lnTo>
                                <a:lnTo>
                                  <a:pt x="1143000" y="373062"/>
                                </a:lnTo>
                                <a:lnTo>
                                  <a:pt x="1143000" y="379425"/>
                                </a:lnTo>
                                <a:lnTo>
                                  <a:pt x="1144587" y="381012"/>
                                </a:lnTo>
                                <a:lnTo>
                                  <a:pt x="1150937" y="381012"/>
                                </a:lnTo>
                                <a:lnTo>
                                  <a:pt x="1152525" y="379425"/>
                                </a:lnTo>
                                <a:lnTo>
                                  <a:pt x="1152525" y="373062"/>
                                </a:lnTo>
                                <a:close/>
                              </a:path>
                              <a:path w="2657475" h="381635">
                                <a:moveTo>
                                  <a:pt x="1152525" y="1587"/>
                                </a:moveTo>
                                <a:lnTo>
                                  <a:pt x="1150937" y="0"/>
                                </a:lnTo>
                                <a:lnTo>
                                  <a:pt x="1144587" y="0"/>
                                </a:lnTo>
                                <a:lnTo>
                                  <a:pt x="1143000" y="1587"/>
                                </a:lnTo>
                                <a:lnTo>
                                  <a:pt x="1143000" y="7950"/>
                                </a:lnTo>
                                <a:lnTo>
                                  <a:pt x="1144587" y="9525"/>
                                </a:lnTo>
                                <a:lnTo>
                                  <a:pt x="1150937" y="9525"/>
                                </a:lnTo>
                                <a:lnTo>
                                  <a:pt x="1152525" y="7950"/>
                                </a:lnTo>
                                <a:lnTo>
                                  <a:pt x="1152525" y="1587"/>
                                </a:lnTo>
                                <a:close/>
                              </a:path>
                              <a:path w="2657475" h="381635">
                                <a:moveTo>
                                  <a:pt x="1171575" y="373062"/>
                                </a:moveTo>
                                <a:lnTo>
                                  <a:pt x="1169987" y="371487"/>
                                </a:lnTo>
                                <a:lnTo>
                                  <a:pt x="1163637" y="371487"/>
                                </a:lnTo>
                                <a:lnTo>
                                  <a:pt x="1162050" y="373062"/>
                                </a:lnTo>
                                <a:lnTo>
                                  <a:pt x="1162050" y="379425"/>
                                </a:lnTo>
                                <a:lnTo>
                                  <a:pt x="1163637" y="381012"/>
                                </a:lnTo>
                                <a:lnTo>
                                  <a:pt x="1169987" y="381012"/>
                                </a:lnTo>
                                <a:lnTo>
                                  <a:pt x="1171575" y="379425"/>
                                </a:lnTo>
                                <a:lnTo>
                                  <a:pt x="1171575" y="373062"/>
                                </a:lnTo>
                                <a:close/>
                              </a:path>
                              <a:path w="2657475" h="381635">
                                <a:moveTo>
                                  <a:pt x="1171575" y="1587"/>
                                </a:moveTo>
                                <a:lnTo>
                                  <a:pt x="1169987" y="0"/>
                                </a:lnTo>
                                <a:lnTo>
                                  <a:pt x="1163637" y="0"/>
                                </a:lnTo>
                                <a:lnTo>
                                  <a:pt x="1162050" y="1587"/>
                                </a:lnTo>
                                <a:lnTo>
                                  <a:pt x="1162050" y="7950"/>
                                </a:lnTo>
                                <a:lnTo>
                                  <a:pt x="1163637" y="9525"/>
                                </a:lnTo>
                                <a:lnTo>
                                  <a:pt x="1169987" y="9525"/>
                                </a:lnTo>
                                <a:lnTo>
                                  <a:pt x="1171575" y="7950"/>
                                </a:lnTo>
                                <a:lnTo>
                                  <a:pt x="1171575" y="1587"/>
                                </a:lnTo>
                                <a:close/>
                              </a:path>
                              <a:path w="2657475" h="381635">
                                <a:moveTo>
                                  <a:pt x="1190625" y="373062"/>
                                </a:moveTo>
                                <a:lnTo>
                                  <a:pt x="1189037" y="371487"/>
                                </a:lnTo>
                                <a:lnTo>
                                  <a:pt x="1182687" y="371487"/>
                                </a:lnTo>
                                <a:lnTo>
                                  <a:pt x="1181100" y="373062"/>
                                </a:lnTo>
                                <a:lnTo>
                                  <a:pt x="1181100" y="379425"/>
                                </a:lnTo>
                                <a:lnTo>
                                  <a:pt x="1182687" y="381012"/>
                                </a:lnTo>
                                <a:lnTo>
                                  <a:pt x="1189037" y="381012"/>
                                </a:lnTo>
                                <a:lnTo>
                                  <a:pt x="1190625" y="379425"/>
                                </a:lnTo>
                                <a:lnTo>
                                  <a:pt x="1190625" y="373062"/>
                                </a:lnTo>
                                <a:close/>
                              </a:path>
                              <a:path w="2657475" h="381635">
                                <a:moveTo>
                                  <a:pt x="1190625" y="1587"/>
                                </a:moveTo>
                                <a:lnTo>
                                  <a:pt x="1189037" y="0"/>
                                </a:lnTo>
                                <a:lnTo>
                                  <a:pt x="1182687" y="0"/>
                                </a:lnTo>
                                <a:lnTo>
                                  <a:pt x="1181100" y="1587"/>
                                </a:lnTo>
                                <a:lnTo>
                                  <a:pt x="1181100" y="7950"/>
                                </a:lnTo>
                                <a:lnTo>
                                  <a:pt x="1182687" y="9525"/>
                                </a:lnTo>
                                <a:lnTo>
                                  <a:pt x="1189037" y="9525"/>
                                </a:lnTo>
                                <a:lnTo>
                                  <a:pt x="1190625" y="7950"/>
                                </a:lnTo>
                                <a:lnTo>
                                  <a:pt x="1190625" y="1587"/>
                                </a:lnTo>
                                <a:close/>
                              </a:path>
                              <a:path w="2657475" h="381635">
                                <a:moveTo>
                                  <a:pt x="1209675" y="373062"/>
                                </a:moveTo>
                                <a:lnTo>
                                  <a:pt x="1208087" y="371487"/>
                                </a:lnTo>
                                <a:lnTo>
                                  <a:pt x="1201737" y="371487"/>
                                </a:lnTo>
                                <a:lnTo>
                                  <a:pt x="1200150" y="373062"/>
                                </a:lnTo>
                                <a:lnTo>
                                  <a:pt x="1200150" y="379425"/>
                                </a:lnTo>
                                <a:lnTo>
                                  <a:pt x="1201737" y="381012"/>
                                </a:lnTo>
                                <a:lnTo>
                                  <a:pt x="1208087" y="381012"/>
                                </a:lnTo>
                                <a:lnTo>
                                  <a:pt x="1209675" y="379425"/>
                                </a:lnTo>
                                <a:lnTo>
                                  <a:pt x="1209675" y="373062"/>
                                </a:lnTo>
                                <a:close/>
                              </a:path>
                              <a:path w="2657475" h="381635">
                                <a:moveTo>
                                  <a:pt x="1209675" y="1587"/>
                                </a:moveTo>
                                <a:lnTo>
                                  <a:pt x="1208087" y="0"/>
                                </a:lnTo>
                                <a:lnTo>
                                  <a:pt x="1201737" y="0"/>
                                </a:lnTo>
                                <a:lnTo>
                                  <a:pt x="1200150" y="1587"/>
                                </a:lnTo>
                                <a:lnTo>
                                  <a:pt x="1200150" y="7950"/>
                                </a:lnTo>
                                <a:lnTo>
                                  <a:pt x="1201737" y="9525"/>
                                </a:lnTo>
                                <a:lnTo>
                                  <a:pt x="1208087" y="9525"/>
                                </a:lnTo>
                                <a:lnTo>
                                  <a:pt x="1209675" y="7950"/>
                                </a:lnTo>
                                <a:lnTo>
                                  <a:pt x="1209675" y="1587"/>
                                </a:lnTo>
                                <a:close/>
                              </a:path>
                              <a:path w="2657475" h="381635">
                                <a:moveTo>
                                  <a:pt x="1228725" y="373062"/>
                                </a:moveTo>
                                <a:lnTo>
                                  <a:pt x="1227137" y="371487"/>
                                </a:lnTo>
                                <a:lnTo>
                                  <a:pt x="1220787" y="371487"/>
                                </a:lnTo>
                                <a:lnTo>
                                  <a:pt x="1219200" y="373062"/>
                                </a:lnTo>
                                <a:lnTo>
                                  <a:pt x="1219200" y="379425"/>
                                </a:lnTo>
                                <a:lnTo>
                                  <a:pt x="1220787" y="381012"/>
                                </a:lnTo>
                                <a:lnTo>
                                  <a:pt x="1227137" y="381012"/>
                                </a:lnTo>
                                <a:lnTo>
                                  <a:pt x="1228725" y="379425"/>
                                </a:lnTo>
                                <a:lnTo>
                                  <a:pt x="1228725" y="373062"/>
                                </a:lnTo>
                                <a:close/>
                              </a:path>
                              <a:path w="2657475" h="381635">
                                <a:moveTo>
                                  <a:pt x="1228725" y="1587"/>
                                </a:moveTo>
                                <a:lnTo>
                                  <a:pt x="1227137" y="0"/>
                                </a:lnTo>
                                <a:lnTo>
                                  <a:pt x="1220787" y="0"/>
                                </a:lnTo>
                                <a:lnTo>
                                  <a:pt x="1219200" y="1587"/>
                                </a:lnTo>
                                <a:lnTo>
                                  <a:pt x="1219200" y="7950"/>
                                </a:lnTo>
                                <a:lnTo>
                                  <a:pt x="1220787" y="9525"/>
                                </a:lnTo>
                                <a:lnTo>
                                  <a:pt x="1227137" y="9525"/>
                                </a:lnTo>
                                <a:lnTo>
                                  <a:pt x="1228725" y="7950"/>
                                </a:lnTo>
                                <a:lnTo>
                                  <a:pt x="1228725" y="1587"/>
                                </a:lnTo>
                                <a:close/>
                              </a:path>
                              <a:path w="2657475" h="381635">
                                <a:moveTo>
                                  <a:pt x="1247775" y="373062"/>
                                </a:moveTo>
                                <a:lnTo>
                                  <a:pt x="1246187" y="371487"/>
                                </a:lnTo>
                                <a:lnTo>
                                  <a:pt x="1239837" y="371487"/>
                                </a:lnTo>
                                <a:lnTo>
                                  <a:pt x="1238250" y="373062"/>
                                </a:lnTo>
                                <a:lnTo>
                                  <a:pt x="1238250" y="379425"/>
                                </a:lnTo>
                                <a:lnTo>
                                  <a:pt x="1239837" y="381012"/>
                                </a:lnTo>
                                <a:lnTo>
                                  <a:pt x="1246187" y="381012"/>
                                </a:lnTo>
                                <a:lnTo>
                                  <a:pt x="1247775" y="379425"/>
                                </a:lnTo>
                                <a:lnTo>
                                  <a:pt x="1247775" y="373062"/>
                                </a:lnTo>
                                <a:close/>
                              </a:path>
                              <a:path w="2657475" h="381635">
                                <a:moveTo>
                                  <a:pt x="1247775" y="1587"/>
                                </a:moveTo>
                                <a:lnTo>
                                  <a:pt x="1246187" y="0"/>
                                </a:lnTo>
                                <a:lnTo>
                                  <a:pt x="1239837" y="0"/>
                                </a:lnTo>
                                <a:lnTo>
                                  <a:pt x="1238250" y="1587"/>
                                </a:lnTo>
                                <a:lnTo>
                                  <a:pt x="1238250" y="7950"/>
                                </a:lnTo>
                                <a:lnTo>
                                  <a:pt x="1239837" y="9525"/>
                                </a:lnTo>
                                <a:lnTo>
                                  <a:pt x="1246187" y="9525"/>
                                </a:lnTo>
                                <a:lnTo>
                                  <a:pt x="1247775" y="7950"/>
                                </a:lnTo>
                                <a:lnTo>
                                  <a:pt x="1247775" y="1587"/>
                                </a:lnTo>
                                <a:close/>
                              </a:path>
                              <a:path w="2657475" h="381635">
                                <a:moveTo>
                                  <a:pt x="1266825" y="373062"/>
                                </a:moveTo>
                                <a:lnTo>
                                  <a:pt x="1265237" y="371487"/>
                                </a:lnTo>
                                <a:lnTo>
                                  <a:pt x="1258887" y="371487"/>
                                </a:lnTo>
                                <a:lnTo>
                                  <a:pt x="1257300" y="373062"/>
                                </a:lnTo>
                                <a:lnTo>
                                  <a:pt x="1257300" y="379425"/>
                                </a:lnTo>
                                <a:lnTo>
                                  <a:pt x="1258887" y="381012"/>
                                </a:lnTo>
                                <a:lnTo>
                                  <a:pt x="1265237" y="381012"/>
                                </a:lnTo>
                                <a:lnTo>
                                  <a:pt x="1266825" y="379425"/>
                                </a:lnTo>
                                <a:lnTo>
                                  <a:pt x="1266825" y="373062"/>
                                </a:lnTo>
                                <a:close/>
                              </a:path>
                              <a:path w="2657475" h="381635">
                                <a:moveTo>
                                  <a:pt x="1266825" y="1587"/>
                                </a:moveTo>
                                <a:lnTo>
                                  <a:pt x="1265237" y="0"/>
                                </a:lnTo>
                                <a:lnTo>
                                  <a:pt x="1258887" y="0"/>
                                </a:lnTo>
                                <a:lnTo>
                                  <a:pt x="1257300" y="1587"/>
                                </a:lnTo>
                                <a:lnTo>
                                  <a:pt x="1257300" y="7950"/>
                                </a:lnTo>
                                <a:lnTo>
                                  <a:pt x="1258887" y="9525"/>
                                </a:lnTo>
                                <a:lnTo>
                                  <a:pt x="1265237" y="9525"/>
                                </a:lnTo>
                                <a:lnTo>
                                  <a:pt x="1266825" y="7950"/>
                                </a:lnTo>
                                <a:lnTo>
                                  <a:pt x="1266825" y="1587"/>
                                </a:lnTo>
                                <a:close/>
                              </a:path>
                              <a:path w="2657475" h="381635">
                                <a:moveTo>
                                  <a:pt x="1285875" y="373062"/>
                                </a:moveTo>
                                <a:lnTo>
                                  <a:pt x="1284287" y="371487"/>
                                </a:lnTo>
                                <a:lnTo>
                                  <a:pt x="1277937" y="371487"/>
                                </a:lnTo>
                                <a:lnTo>
                                  <a:pt x="1276350" y="373062"/>
                                </a:lnTo>
                                <a:lnTo>
                                  <a:pt x="1276350" y="379425"/>
                                </a:lnTo>
                                <a:lnTo>
                                  <a:pt x="1277937" y="381012"/>
                                </a:lnTo>
                                <a:lnTo>
                                  <a:pt x="1284287" y="381012"/>
                                </a:lnTo>
                                <a:lnTo>
                                  <a:pt x="1285875" y="379425"/>
                                </a:lnTo>
                                <a:lnTo>
                                  <a:pt x="1285875" y="373062"/>
                                </a:lnTo>
                                <a:close/>
                              </a:path>
                              <a:path w="2657475" h="381635">
                                <a:moveTo>
                                  <a:pt x="1285875" y="1587"/>
                                </a:moveTo>
                                <a:lnTo>
                                  <a:pt x="1284287" y="0"/>
                                </a:lnTo>
                                <a:lnTo>
                                  <a:pt x="1277937" y="0"/>
                                </a:lnTo>
                                <a:lnTo>
                                  <a:pt x="1276350" y="1587"/>
                                </a:lnTo>
                                <a:lnTo>
                                  <a:pt x="1276350" y="7950"/>
                                </a:lnTo>
                                <a:lnTo>
                                  <a:pt x="1277937" y="9525"/>
                                </a:lnTo>
                                <a:lnTo>
                                  <a:pt x="1284287" y="9525"/>
                                </a:lnTo>
                                <a:lnTo>
                                  <a:pt x="1285875" y="7950"/>
                                </a:lnTo>
                                <a:lnTo>
                                  <a:pt x="1285875" y="1587"/>
                                </a:lnTo>
                                <a:close/>
                              </a:path>
                              <a:path w="2657475" h="381635">
                                <a:moveTo>
                                  <a:pt x="1304925" y="373062"/>
                                </a:moveTo>
                                <a:lnTo>
                                  <a:pt x="1303337" y="371487"/>
                                </a:lnTo>
                                <a:lnTo>
                                  <a:pt x="1296987" y="371487"/>
                                </a:lnTo>
                                <a:lnTo>
                                  <a:pt x="1295400" y="373062"/>
                                </a:lnTo>
                                <a:lnTo>
                                  <a:pt x="1295400" y="379425"/>
                                </a:lnTo>
                                <a:lnTo>
                                  <a:pt x="1296987" y="381012"/>
                                </a:lnTo>
                                <a:lnTo>
                                  <a:pt x="1303337" y="381012"/>
                                </a:lnTo>
                                <a:lnTo>
                                  <a:pt x="1304925" y="379425"/>
                                </a:lnTo>
                                <a:lnTo>
                                  <a:pt x="1304925" y="373062"/>
                                </a:lnTo>
                                <a:close/>
                              </a:path>
                              <a:path w="2657475" h="381635">
                                <a:moveTo>
                                  <a:pt x="1304925" y="1587"/>
                                </a:moveTo>
                                <a:lnTo>
                                  <a:pt x="1303337" y="0"/>
                                </a:lnTo>
                                <a:lnTo>
                                  <a:pt x="1296987" y="0"/>
                                </a:lnTo>
                                <a:lnTo>
                                  <a:pt x="1295400" y="1587"/>
                                </a:lnTo>
                                <a:lnTo>
                                  <a:pt x="1295400" y="7950"/>
                                </a:lnTo>
                                <a:lnTo>
                                  <a:pt x="1296987" y="9525"/>
                                </a:lnTo>
                                <a:lnTo>
                                  <a:pt x="1303337" y="9525"/>
                                </a:lnTo>
                                <a:lnTo>
                                  <a:pt x="1304925" y="7950"/>
                                </a:lnTo>
                                <a:lnTo>
                                  <a:pt x="1304925" y="1587"/>
                                </a:lnTo>
                                <a:close/>
                              </a:path>
                              <a:path w="2657475" h="381635">
                                <a:moveTo>
                                  <a:pt x="1323975" y="373062"/>
                                </a:moveTo>
                                <a:lnTo>
                                  <a:pt x="1322387" y="371487"/>
                                </a:lnTo>
                                <a:lnTo>
                                  <a:pt x="1316037" y="371487"/>
                                </a:lnTo>
                                <a:lnTo>
                                  <a:pt x="1314450" y="373062"/>
                                </a:lnTo>
                                <a:lnTo>
                                  <a:pt x="1314450" y="379425"/>
                                </a:lnTo>
                                <a:lnTo>
                                  <a:pt x="1316037" y="381012"/>
                                </a:lnTo>
                                <a:lnTo>
                                  <a:pt x="1322387" y="381012"/>
                                </a:lnTo>
                                <a:lnTo>
                                  <a:pt x="1323975" y="379425"/>
                                </a:lnTo>
                                <a:lnTo>
                                  <a:pt x="1323975" y="373062"/>
                                </a:lnTo>
                                <a:close/>
                              </a:path>
                              <a:path w="2657475" h="381635">
                                <a:moveTo>
                                  <a:pt x="1323975" y="1587"/>
                                </a:moveTo>
                                <a:lnTo>
                                  <a:pt x="1322387" y="0"/>
                                </a:lnTo>
                                <a:lnTo>
                                  <a:pt x="1316037" y="0"/>
                                </a:lnTo>
                                <a:lnTo>
                                  <a:pt x="1314450" y="1587"/>
                                </a:lnTo>
                                <a:lnTo>
                                  <a:pt x="1314450" y="7950"/>
                                </a:lnTo>
                                <a:lnTo>
                                  <a:pt x="1316037" y="9525"/>
                                </a:lnTo>
                                <a:lnTo>
                                  <a:pt x="1322387" y="9525"/>
                                </a:lnTo>
                                <a:lnTo>
                                  <a:pt x="1323975" y="7950"/>
                                </a:lnTo>
                                <a:lnTo>
                                  <a:pt x="1323975" y="1587"/>
                                </a:lnTo>
                                <a:close/>
                              </a:path>
                              <a:path w="2657475" h="381635">
                                <a:moveTo>
                                  <a:pt x="1343025" y="373062"/>
                                </a:moveTo>
                                <a:lnTo>
                                  <a:pt x="1341437" y="371487"/>
                                </a:lnTo>
                                <a:lnTo>
                                  <a:pt x="1335087" y="371487"/>
                                </a:lnTo>
                                <a:lnTo>
                                  <a:pt x="1333500" y="373062"/>
                                </a:lnTo>
                                <a:lnTo>
                                  <a:pt x="1333500" y="379425"/>
                                </a:lnTo>
                                <a:lnTo>
                                  <a:pt x="1335087" y="381012"/>
                                </a:lnTo>
                                <a:lnTo>
                                  <a:pt x="1341437" y="381012"/>
                                </a:lnTo>
                                <a:lnTo>
                                  <a:pt x="1343025" y="379425"/>
                                </a:lnTo>
                                <a:lnTo>
                                  <a:pt x="1343025" y="373062"/>
                                </a:lnTo>
                                <a:close/>
                              </a:path>
                              <a:path w="2657475" h="381635">
                                <a:moveTo>
                                  <a:pt x="1343025" y="1587"/>
                                </a:moveTo>
                                <a:lnTo>
                                  <a:pt x="1341437" y="0"/>
                                </a:lnTo>
                                <a:lnTo>
                                  <a:pt x="1335087" y="0"/>
                                </a:lnTo>
                                <a:lnTo>
                                  <a:pt x="1333500" y="1587"/>
                                </a:lnTo>
                                <a:lnTo>
                                  <a:pt x="1333500" y="7950"/>
                                </a:lnTo>
                                <a:lnTo>
                                  <a:pt x="1335087" y="9525"/>
                                </a:lnTo>
                                <a:lnTo>
                                  <a:pt x="1341437" y="9525"/>
                                </a:lnTo>
                                <a:lnTo>
                                  <a:pt x="1343025" y="7950"/>
                                </a:lnTo>
                                <a:lnTo>
                                  <a:pt x="1343025" y="1587"/>
                                </a:lnTo>
                                <a:close/>
                              </a:path>
                              <a:path w="2657475" h="381635">
                                <a:moveTo>
                                  <a:pt x="1362075" y="373062"/>
                                </a:moveTo>
                                <a:lnTo>
                                  <a:pt x="1360487" y="371487"/>
                                </a:lnTo>
                                <a:lnTo>
                                  <a:pt x="1354137" y="371487"/>
                                </a:lnTo>
                                <a:lnTo>
                                  <a:pt x="1352550" y="373062"/>
                                </a:lnTo>
                                <a:lnTo>
                                  <a:pt x="1352550" y="379425"/>
                                </a:lnTo>
                                <a:lnTo>
                                  <a:pt x="1354137" y="381012"/>
                                </a:lnTo>
                                <a:lnTo>
                                  <a:pt x="1360487" y="381012"/>
                                </a:lnTo>
                                <a:lnTo>
                                  <a:pt x="1362075" y="379425"/>
                                </a:lnTo>
                                <a:lnTo>
                                  <a:pt x="1362075" y="373062"/>
                                </a:lnTo>
                                <a:close/>
                              </a:path>
                              <a:path w="2657475" h="381635">
                                <a:moveTo>
                                  <a:pt x="1362075" y="1587"/>
                                </a:moveTo>
                                <a:lnTo>
                                  <a:pt x="1360487" y="0"/>
                                </a:lnTo>
                                <a:lnTo>
                                  <a:pt x="1354137" y="0"/>
                                </a:lnTo>
                                <a:lnTo>
                                  <a:pt x="1352550" y="1587"/>
                                </a:lnTo>
                                <a:lnTo>
                                  <a:pt x="1352550" y="7950"/>
                                </a:lnTo>
                                <a:lnTo>
                                  <a:pt x="1354137" y="9525"/>
                                </a:lnTo>
                                <a:lnTo>
                                  <a:pt x="1360487" y="9525"/>
                                </a:lnTo>
                                <a:lnTo>
                                  <a:pt x="1362075" y="7950"/>
                                </a:lnTo>
                                <a:lnTo>
                                  <a:pt x="1362075" y="1587"/>
                                </a:lnTo>
                                <a:close/>
                              </a:path>
                              <a:path w="2657475" h="381635">
                                <a:moveTo>
                                  <a:pt x="1381125" y="373062"/>
                                </a:moveTo>
                                <a:lnTo>
                                  <a:pt x="1379537" y="371487"/>
                                </a:lnTo>
                                <a:lnTo>
                                  <a:pt x="1373187" y="371487"/>
                                </a:lnTo>
                                <a:lnTo>
                                  <a:pt x="1371600" y="373062"/>
                                </a:lnTo>
                                <a:lnTo>
                                  <a:pt x="1371600" y="379425"/>
                                </a:lnTo>
                                <a:lnTo>
                                  <a:pt x="1373187" y="381012"/>
                                </a:lnTo>
                                <a:lnTo>
                                  <a:pt x="1379537" y="381012"/>
                                </a:lnTo>
                                <a:lnTo>
                                  <a:pt x="1381125" y="379425"/>
                                </a:lnTo>
                                <a:lnTo>
                                  <a:pt x="1381125" y="373062"/>
                                </a:lnTo>
                                <a:close/>
                              </a:path>
                              <a:path w="2657475" h="381635">
                                <a:moveTo>
                                  <a:pt x="1381125" y="1587"/>
                                </a:moveTo>
                                <a:lnTo>
                                  <a:pt x="1379537" y="0"/>
                                </a:lnTo>
                                <a:lnTo>
                                  <a:pt x="1373187" y="0"/>
                                </a:lnTo>
                                <a:lnTo>
                                  <a:pt x="1371600" y="1587"/>
                                </a:lnTo>
                                <a:lnTo>
                                  <a:pt x="1371600" y="7950"/>
                                </a:lnTo>
                                <a:lnTo>
                                  <a:pt x="1373187" y="9525"/>
                                </a:lnTo>
                                <a:lnTo>
                                  <a:pt x="1379537" y="9525"/>
                                </a:lnTo>
                                <a:lnTo>
                                  <a:pt x="1381125" y="7950"/>
                                </a:lnTo>
                                <a:lnTo>
                                  <a:pt x="1381125" y="1587"/>
                                </a:lnTo>
                                <a:close/>
                              </a:path>
                              <a:path w="2657475" h="381635">
                                <a:moveTo>
                                  <a:pt x="1400175" y="373062"/>
                                </a:moveTo>
                                <a:lnTo>
                                  <a:pt x="1398587" y="371487"/>
                                </a:lnTo>
                                <a:lnTo>
                                  <a:pt x="1392237" y="371487"/>
                                </a:lnTo>
                                <a:lnTo>
                                  <a:pt x="1390650" y="373062"/>
                                </a:lnTo>
                                <a:lnTo>
                                  <a:pt x="1390650" y="379425"/>
                                </a:lnTo>
                                <a:lnTo>
                                  <a:pt x="1392237" y="381012"/>
                                </a:lnTo>
                                <a:lnTo>
                                  <a:pt x="1398587" y="381012"/>
                                </a:lnTo>
                                <a:lnTo>
                                  <a:pt x="1400175" y="379425"/>
                                </a:lnTo>
                                <a:lnTo>
                                  <a:pt x="1400175" y="373062"/>
                                </a:lnTo>
                                <a:close/>
                              </a:path>
                              <a:path w="2657475" h="381635">
                                <a:moveTo>
                                  <a:pt x="1400175" y="1587"/>
                                </a:moveTo>
                                <a:lnTo>
                                  <a:pt x="1398587" y="0"/>
                                </a:lnTo>
                                <a:lnTo>
                                  <a:pt x="1392237" y="0"/>
                                </a:lnTo>
                                <a:lnTo>
                                  <a:pt x="1390650" y="1587"/>
                                </a:lnTo>
                                <a:lnTo>
                                  <a:pt x="1390650" y="7950"/>
                                </a:lnTo>
                                <a:lnTo>
                                  <a:pt x="1392237" y="9525"/>
                                </a:lnTo>
                                <a:lnTo>
                                  <a:pt x="1398587" y="9525"/>
                                </a:lnTo>
                                <a:lnTo>
                                  <a:pt x="1400175" y="7950"/>
                                </a:lnTo>
                                <a:lnTo>
                                  <a:pt x="1400175" y="1587"/>
                                </a:lnTo>
                                <a:close/>
                              </a:path>
                              <a:path w="2657475" h="381635">
                                <a:moveTo>
                                  <a:pt x="1419225" y="373062"/>
                                </a:moveTo>
                                <a:lnTo>
                                  <a:pt x="1417637" y="371487"/>
                                </a:lnTo>
                                <a:lnTo>
                                  <a:pt x="1411287" y="371487"/>
                                </a:lnTo>
                                <a:lnTo>
                                  <a:pt x="1409700" y="373062"/>
                                </a:lnTo>
                                <a:lnTo>
                                  <a:pt x="1409700" y="379425"/>
                                </a:lnTo>
                                <a:lnTo>
                                  <a:pt x="1411287" y="381012"/>
                                </a:lnTo>
                                <a:lnTo>
                                  <a:pt x="1417637" y="381012"/>
                                </a:lnTo>
                                <a:lnTo>
                                  <a:pt x="1419225" y="379425"/>
                                </a:lnTo>
                                <a:lnTo>
                                  <a:pt x="1419225" y="373062"/>
                                </a:lnTo>
                                <a:close/>
                              </a:path>
                              <a:path w="2657475" h="381635">
                                <a:moveTo>
                                  <a:pt x="1419225" y="1587"/>
                                </a:moveTo>
                                <a:lnTo>
                                  <a:pt x="1417637" y="0"/>
                                </a:lnTo>
                                <a:lnTo>
                                  <a:pt x="1411287" y="0"/>
                                </a:lnTo>
                                <a:lnTo>
                                  <a:pt x="1409700" y="1587"/>
                                </a:lnTo>
                                <a:lnTo>
                                  <a:pt x="1409700" y="7950"/>
                                </a:lnTo>
                                <a:lnTo>
                                  <a:pt x="1411287" y="9525"/>
                                </a:lnTo>
                                <a:lnTo>
                                  <a:pt x="1417637" y="9525"/>
                                </a:lnTo>
                                <a:lnTo>
                                  <a:pt x="1419225" y="7950"/>
                                </a:lnTo>
                                <a:lnTo>
                                  <a:pt x="1419225" y="1587"/>
                                </a:lnTo>
                                <a:close/>
                              </a:path>
                              <a:path w="2657475" h="381635">
                                <a:moveTo>
                                  <a:pt x="1438275" y="373062"/>
                                </a:moveTo>
                                <a:lnTo>
                                  <a:pt x="1436687" y="371487"/>
                                </a:lnTo>
                                <a:lnTo>
                                  <a:pt x="1430337" y="371487"/>
                                </a:lnTo>
                                <a:lnTo>
                                  <a:pt x="1428750" y="373062"/>
                                </a:lnTo>
                                <a:lnTo>
                                  <a:pt x="1428750" y="379425"/>
                                </a:lnTo>
                                <a:lnTo>
                                  <a:pt x="1430337" y="381012"/>
                                </a:lnTo>
                                <a:lnTo>
                                  <a:pt x="1436687" y="381012"/>
                                </a:lnTo>
                                <a:lnTo>
                                  <a:pt x="1438275" y="379425"/>
                                </a:lnTo>
                                <a:lnTo>
                                  <a:pt x="1438275" y="373062"/>
                                </a:lnTo>
                                <a:close/>
                              </a:path>
                              <a:path w="2657475" h="381635">
                                <a:moveTo>
                                  <a:pt x="1438275" y="1587"/>
                                </a:moveTo>
                                <a:lnTo>
                                  <a:pt x="1436687" y="0"/>
                                </a:lnTo>
                                <a:lnTo>
                                  <a:pt x="1430337" y="0"/>
                                </a:lnTo>
                                <a:lnTo>
                                  <a:pt x="1428750" y="1587"/>
                                </a:lnTo>
                                <a:lnTo>
                                  <a:pt x="1428750" y="7950"/>
                                </a:lnTo>
                                <a:lnTo>
                                  <a:pt x="1430337" y="9525"/>
                                </a:lnTo>
                                <a:lnTo>
                                  <a:pt x="1436687" y="9525"/>
                                </a:lnTo>
                                <a:lnTo>
                                  <a:pt x="1438275" y="7950"/>
                                </a:lnTo>
                                <a:lnTo>
                                  <a:pt x="1438275" y="1587"/>
                                </a:lnTo>
                                <a:close/>
                              </a:path>
                              <a:path w="2657475" h="381635">
                                <a:moveTo>
                                  <a:pt x="1457325" y="373062"/>
                                </a:moveTo>
                                <a:lnTo>
                                  <a:pt x="1455737" y="371487"/>
                                </a:lnTo>
                                <a:lnTo>
                                  <a:pt x="1449387" y="371487"/>
                                </a:lnTo>
                                <a:lnTo>
                                  <a:pt x="1447800" y="373062"/>
                                </a:lnTo>
                                <a:lnTo>
                                  <a:pt x="1447800" y="379425"/>
                                </a:lnTo>
                                <a:lnTo>
                                  <a:pt x="1449387" y="381012"/>
                                </a:lnTo>
                                <a:lnTo>
                                  <a:pt x="1455737" y="381012"/>
                                </a:lnTo>
                                <a:lnTo>
                                  <a:pt x="1457325" y="379425"/>
                                </a:lnTo>
                                <a:lnTo>
                                  <a:pt x="1457325" y="373062"/>
                                </a:lnTo>
                                <a:close/>
                              </a:path>
                              <a:path w="2657475" h="381635">
                                <a:moveTo>
                                  <a:pt x="1457325" y="1587"/>
                                </a:moveTo>
                                <a:lnTo>
                                  <a:pt x="1455737" y="0"/>
                                </a:lnTo>
                                <a:lnTo>
                                  <a:pt x="1449387" y="0"/>
                                </a:lnTo>
                                <a:lnTo>
                                  <a:pt x="1447800" y="1587"/>
                                </a:lnTo>
                                <a:lnTo>
                                  <a:pt x="1447800" y="7950"/>
                                </a:lnTo>
                                <a:lnTo>
                                  <a:pt x="1449387" y="9525"/>
                                </a:lnTo>
                                <a:lnTo>
                                  <a:pt x="1455737" y="9525"/>
                                </a:lnTo>
                                <a:lnTo>
                                  <a:pt x="1457325" y="7950"/>
                                </a:lnTo>
                                <a:lnTo>
                                  <a:pt x="1457325" y="1587"/>
                                </a:lnTo>
                                <a:close/>
                              </a:path>
                              <a:path w="2657475" h="381635">
                                <a:moveTo>
                                  <a:pt x="1476375" y="373062"/>
                                </a:moveTo>
                                <a:lnTo>
                                  <a:pt x="1474787" y="371487"/>
                                </a:lnTo>
                                <a:lnTo>
                                  <a:pt x="1468437" y="371487"/>
                                </a:lnTo>
                                <a:lnTo>
                                  <a:pt x="1466850" y="373062"/>
                                </a:lnTo>
                                <a:lnTo>
                                  <a:pt x="1466850" y="379425"/>
                                </a:lnTo>
                                <a:lnTo>
                                  <a:pt x="1468437" y="381012"/>
                                </a:lnTo>
                                <a:lnTo>
                                  <a:pt x="1474787" y="381012"/>
                                </a:lnTo>
                                <a:lnTo>
                                  <a:pt x="1476375" y="379425"/>
                                </a:lnTo>
                                <a:lnTo>
                                  <a:pt x="1476375" y="373062"/>
                                </a:lnTo>
                                <a:close/>
                              </a:path>
                              <a:path w="2657475" h="381635">
                                <a:moveTo>
                                  <a:pt x="1476375" y="1587"/>
                                </a:moveTo>
                                <a:lnTo>
                                  <a:pt x="1474787" y="0"/>
                                </a:lnTo>
                                <a:lnTo>
                                  <a:pt x="1468437" y="0"/>
                                </a:lnTo>
                                <a:lnTo>
                                  <a:pt x="1466850" y="1587"/>
                                </a:lnTo>
                                <a:lnTo>
                                  <a:pt x="1466850" y="7950"/>
                                </a:lnTo>
                                <a:lnTo>
                                  <a:pt x="1468437" y="9525"/>
                                </a:lnTo>
                                <a:lnTo>
                                  <a:pt x="1474787" y="9525"/>
                                </a:lnTo>
                                <a:lnTo>
                                  <a:pt x="1476375" y="7950"/>
                                </a:lnTo>
                                <a:lnTo>
                                  <a:pt x="1476375" y="1587"/>
                                </a:lnTo>
                                <a:close/>
                              </a:path>
                              <a:path w="2657475" h="381635">
                                <a:moveTo>
                                  <a:pt x="1495425" y="373062"/>
                                </a:moveTo>
                                <a:lnTo>
                                  <a:pt x="1493837" y="371487"/>
                                </a:lnTo>
                                <a:lnTo>
                                  <a:pt x="1487487" y="371487"/>
                                </a:lnTo>
                                <a:lnTo>
                                  <a:pt x="1485900" y="373062"/>
                                </a:lnTo>
                                <a:lnTo>
                                  <a:pt x="1485900" y="379425"/>
                                </a:lnTo>
                                <a:lnTo>
                                  <a:pt x="1487487" y="381012"/>
                                </a:lnTo>
                                <a:lnTo>
                                  <a:pt x="1493837" y="381012"/>
                                </a:lnTo>
                                <a:lnTo>
                                  <a:pt x="1495425" y="379425"/>
                                </a:lnTo>
                                <a:lnTo>
                                  <a:pt x="1495425" y="373062"/>
                                </a:lnTo>
                                <a:close/>
                              </a:path>
                              <a:path w="2657475" h="381635">
                                <a:moveTo>
                                  <a:pt x="1495425" y="1587"/>
                                </a:moveTo>
                                <a:lnTo>
                                  <a:pt x="1493837" y="0"/>
                                </a:lnTo>
                                <a:lnTo>
                                  <a:pt x="1487487" y="0"/>
                                </a:lnTo>
                                <a:lnTo>
                                  <a:pt x="1485900" y="1587"/>
                                </a:lnTo>
                                <a:lnTo>
                                  <a:pt x="1485900" y="7950"/>
                                </a:lnTo>
                                <a:lnTo>
                                  <a:pt x="1487487" y="9525"/>
                                </a:lnTo>
                                <a:lnTo>
                                  <a:pt x="1493837" y="9525"/>
                                </a:lnTo>
                                <a:lnTo>
                                  <a:pt x="1495425" y="7950"/>
                                </a:lnTo>
                                <a:lnTo>
                                  <a:pt x="1495425" y="1587"/>
                                </a:lnTo>
                                <a:close/>
                              </a:path>
                              <a:path w="2657475" h="381635">
                                <a:moveTo>
                                  <a:pt x="1514475" y="373062"/>
                                </a:moveTo>
                                <a:lnTo>
                                  <a:pt x="1512887" y="371487"/>
                                </a:lnTo>
                                <a:lnTo>
                                  <a:pt x="1506537" y="371487"/>
                                </a:lnTo>
                                <a:lnTo>
                                  <a:pt x="1504950" y="373062"/>
                                </a:lnTo>
                                <a:lnTo>
                                  <a:pt x="1504950" y="379425"/>
                                </a:lnTo>
                                <a:lnTo>
                                  <a:pt x="1506537" y="381012"/>
                                </a:lnTo>
                                <a:lnTo>
                                  <a:pt x="1512887" y="381012"/>
                                </a:lnTo>
                                <a:lnTo>
                                  <a:pt x="1514475" y="379425"/>
                                </a:lnTo>
                                <a:lnTo>
                                  <a:pt x="1514475" y="373062"/>
                                </a:lnTo>
                                <a:close/>
                              </a:path>
                              <a:path w="2657475" h="381635">
                                <a:moveTo>
                                  <a:pt x="1514475" y="1587"/>
                                </a:moveTo>
                                <a:lnTo>
                                  <a:pt x="1512887" y="0"/>
                                </a:lnTo>
                                <a:lnTo>
                                  <a:pt x="1506537" y="0"/>
                                </a:lnTo>
                                <a:lnTo>
                                  <a:pt x="1504950" y="1587"/>
                                </a:lnTo>
                                <a:lnTo>
                                  <a:pt x="1504950" y="7950"/>
                                </a:lnTo>
                                <a:lnTo>
                                  <a:pt x="1506537" y="9525"/>
                                </a:lnTo>
                                <a:lnTo>
                                  <a:pt x="1512887" y="9525"/>
                                </a:lnTo>
                                <a:lnTo>
                                  <a:pt x="1514475" y="7950"/>
                                </a:lnTo>
                                <a:lnTo>
                                  <a:pt x="1514475" y="1587"/>
                                </a:lnTo>
                                <a:close/>
                              </a:path>
                              <a:path w="2657475" h="381635">
                                <a:moveTo>
                                  <a:pt x="1533525" y="373062"/>
                                </a:moveTo>
                                <a:lnTo>
                                  <a:pt x="1531937" y="371487"/>
                                </a:lnTo>
                                <a:lnTo>
                                  <a:pt x="1525587" y="371487"/>
                                </a:lnTo>
                                <a:lnTo>
                                  <a:pt x="1524000" y="373062"/>
                                </a:lnTo>
                                <a:lnTo>
                                  <a:pt x="1524000" y="379425"/>
                                </a:lnTo>
                                <a:lnTo>
                                  <a:pt x="1525587" y="381012"/>
                                </a:lnTo>
                                <a:lnTo>
                                  <a:pt x="1531937" y="381012"/>
                                </a:lnTo>
                                <a:lnTo>
                                  <a:pt x="1533525" y="379425"/>
                                </a:lnTo>
                                <a:lnTo>
                                  <a:pt x="1533525" y="373062"/>
                                </a:lnTo>
                                <a:close/>
                              </a:path>
                              <a:path w="2657475" h="381635">
                                <a:moveTo>
                                  <a:pt x="1533525" y="1587"/>
                                </a:moveTo>
                                <a:lnTo>
                                  <a:pt x="1531937" y="0"/>
                                </a:lnTo>
                                <a:lnTo>
                                  <a:pt x="1525587" y="0"/>
                                </a:lnTo>
                                <a:lnTo>
                                  <a:pt x="1524000" y="1587"/>
                                </a:lnTo>
                                <a:lnTo>
                                  <a:pt x="1524000" y="7950"/>
                                </a:lnTo>
                                <a:lnTo>
                                  <a:pt x="1525587" y="9525"/>
                                </a:lnTo>
                                <a:lnTo>
                                  <a:pt x="1531937" y="9525"/>
                                </a:lnTo>
                                <a:lnTo>
                                  <a:pt x="1533525" y="7950"/>
                                </a:lnTo>
                                <a:lnTo>
                                  <a:pt x="1533525" y="1587"/>
                                </a:lnTo>
                                <a:close/>
                              </a:path>
                              <a:path w="2657475" h="381635">
                                <a:moveTo>
                                  <a:pt x="1552575" y="373062"/>
                                </a:moveTo>
                                <a:lnTo>
                                  <a:pt x="1550987" y="371487"/>
                                </a:lnTo>
                                <a:lnTo>
                                  <a:pt x="1544637" y="371487"/>
                                </a:lnTo>
                                <a:lnTo>
                                  <a:pt x="1543050" y="373062"/>
                                </a:lnTo>
                                <a:lnTo>
                                  <a:pt x="1543050" y="379425"/>
                                </a:lnTo>
                                <a:lnTo>
                                  <a:pt x="1544637" y="381012"/>
                                </a:lnTo>
                                <a:lnTo>
                                  <a:pt x="1550987" y="381012"/>
                                </a:lnTo>
                                <a:lnTo>
                                  <a:pt x="1552575" y="379425"/>
                                </a:lnTo>
                                <a:lnTo>
                                  <a:pt x="1552575" y="373062"/>
                                </a:lnTo>
                                <a:close/>
                              </a:path>
                              <a:path w="2657475" h="381635">
                                <a:moveTo>
                                  <a:pt x="1552575" y="1587"/>
                                </a:moveTo>
                                <a:lnTo>
                                  <a:pt x="1550987" y="0"/>
                                </a:lnTo>
                                <a:lnTo>
                                  <a:pt x="1544637" y="0"/>
                                </a:lnTo>
                                <a:lnTo>
                                  <a:pt x="1543050" y="1587"/>
                                </a:lnTo>
                                <a:lnTo>
                                  <a:pt x="1543050" y="7950"/>
                                </a:lnTo>
                                <a:lnTo>
                                  <a:pt x="1544637" y="9525"/>
                                </a:lnTo>
                                <a:lnTo>
                                  <a:pt x="1550987" y="9525"/>
                                </a:lnTo>
                                <a:lnTo>
                                  <a:pt x="1552575" y="7950"/>
                                </a:lnTo>
                                <a:lnTo>
                                  <a:pt x="1552575" y="1587"/>
                                </a:lnTo>
                                <a:close/>
                              </a:path>
                              <a:path w="2657475" h="381635">
                                <a:moveTo>
                                  <a:pt x="1571625" y="373062"/>
                                </a:moveTo>
                                <a:lnTo>
                                  <a:pt x="1570037" y="371487"/>
                                </a:lnTo>
                                <a:lnTo>
                                  <a:pt x="1563687" y="371487"/>
                                </a:lnTo>
                                <a:lnTo>
                                  <a:pt x="1562100" y="373062"/>
                                </a:lnTo>
                                <a:lnTo>
                                  <a:pt x="1562100" y="379425"/>
                                </a:lnTo>
                                <a:lnTo>
                                  <a:pt x="1563687" y="381012"/>
                                </a:lnTo>
                                <a:lnTo>
                                  <a:pt x="1570037" y="381012"/>
                                </a:lnTo>
                                <a:lnTo>
                                  <a:pt x="1571625" y="379425"/>
                                </a:lnTo>
                                <a:lnTo>
                                  <a:pt x="1571625" y="373062"/>
                                </a:lnTo>
                                <a:close/>
                              </a:path>
                              <a:path w="2657475" h="381635">
                                <a:moveTo>
                                  <a:pt x="1571625" y="1587"/>
                                </a:moveTo>
                                <a:lnTo>
                                  <a:pt x="1570037" y="0"/>
                                </a:lnTo>
                                <a:lnTo>
                                  <a:pt x="1563687" y="0"/>
                                </a:lnTo>
                                <a:lnTo>
                                  <a:pt x="1562100" y="1587"/>
                                </a:lnTo>
                                <a:lnTo>
                                  <a:pt x="1562100" y="7950"/>
                                </a:lnTo>
                                <a:lnTo>
                                  <a:pt x="1563687" y="9525"/>
                                </a:lnTo>
                                <a:lnTo>
                                  <a:pt x="1570037" y="9525"/>
                                </a:lnTo>
                                <a:lnTo>
                                  <a:pt x="1571625" y="7950"/>
                                </a:lnTo>
                                <a:lnTo>
                                  <a:pt x="1571625" y="1587"/>
                                </a:lnTo>
                                <a:close/>
                              </a:path>
                              <a:path w="2657475" h="381635">
                                <a:moveTo>
                                  <a:pt x="1590675" y="373062"/>
                                </a:moveTo>
                                <a:lnTo>
                                  <a:pt x="1589087" y="371487"/>
                                </a:lnTo>
                                <a:lnTo>
                                  <a:pt x="1582737" y="371487"/>
                                </a:lnTo>
                                <a:lnTo>
                                  <a:pt x="1581150" y="373062"/>
                                </a:lnTo>
                                <a:lnTo>
                                  <a:pt x="1581150" y="379425"/>
                                </a:lnTo>
                                <a:lnTo>
                                  <a:pt x="1582737" y="381012"/>
                                </a:lnTo>
                                <a:lnTo>
                                  <a:pt x="1589087" y="381012"/>
                                </a:lnTo>
                                <a:lnTo>
                                  <a:pt x="1590675" y="379425"/>
                                </a:lnTo>
                                <a:lnTo>
                                  <a:pt x="1590675" y="373062"/>
                                </a:lnTo>
                                <a:close/>
                              </a:path>
                              <a:path w="2657475" h="381635">
                                <a:moveTo>
                                  <a:pt x="1590675" y="1587"/>
                                </a:moveTo>
                                <a:lnTo>
                                  <a:pt x="1589087" y="0"/>
                                </a:lnTo>
                                <a:lnTo>
                                  <a:pt x="1582737" y="0"/>
                                </a:lnTo>
                                <a:lnTo>
                                  <a:pt x="1581150" y="1587"/>
                                </a:lnTo>
                                <a:lnTo>
                                  <a:pt x="1581150" y="7950"/>
                                </a:lnTo>
                                <a:lnTo>
                                  <a:pt x="1582737" y="9525"/>
                                </a:lnTo>
                                <a:lnTo>
                                  <a:pt x="1589087" y="9525"/>
                                </a:lnTo>
                                <a:lnTo>
                                  <a:pt x="1590675" y="7950"/>
                                </a:lnTo>
                                <a:lnTo>
                                  <a:pt x="1590675" y="1587"/>
                                </a:lnTo>
                                <a:close/>
                              </a:path>
                              <a:path w="2657475" h="381635">
                                <a:moveTo>
                                  <a:pt x="1609725" y="373062"/>
                                </a:moveTo>
                                <a:lnTo>
                                  <a:pt x="1608137" y="371487"/>
                                </a:lnTo>
                                <a:lnTo>
                                  <a:pt x="1601787" y="371487"/>
                                </a:lnTo>
                                <a:lnTo>
                                  <a:pt x="1600200" y="373062"/>
                                </a:lnTo>
                                <a:lnTo>
                                  <a:pt x="1600200" y="379425"/>
                                </a:lnTo>
                                <a:lnTo>
                                  <a:pt x="1601787" y="381012"/>
                                </a:lnTo>
                                <a:lnTo>
                                  <a:pt x="1608137" y="381012"/>
                                </a:lnTo>
                                <a:lnTo>
                                  <a:pt x="1609725" y="379425"/>
                                </a:lnTo>
                                <a:lnTo>
                                  <a:pt x="1609725" y="373062"/>
                                </a:lnTo>
                                <a:close/>
                              </a:path>
                              <a:path w="2657475" h="381635">
                                <a:moveTo>
                                  <a:pt x="1609725" y="1587"/>
                                </a:moveTo>
                                <a:lnTo>
                                  <a:pt x="1608137" y="0"/>
                                </a:lnTo>
                                <a:lnTo>
                                  <a:pt x="1601787" y="0"/>
                                </a:lnTo>
                                <a:lnTo>
                                  <a:pt x="1600200" y="1587"/>
                                </a:lnTo>
                                <a:lnTo>
                                  <a:pt x="1600200" y="7950"/>
                                </a:lnTo>
                                <a:lnTo>
                                  <a:pt x="1601787" y="9525"/>
                                </a:lnTo>
                                <a:lnTo>
                                  <a:pt x="1608137" y="9525"/>
                                </a:lnTo>
                                <a:lnTo>
                                  <a:pt x="1609725" y="7950"/>
                                </a:lnTo>
                                <a:lnTo>
                                  <a:pt x="1609725" y="1587"/>
                                </a:lnTo>
                                <a:close/>
                              </a:path>
                              <a:path w="2657475" h="381635">
                                <a:moveTo>
                                  <a:pt x="1628775" y="373062"/>
                                </a:moveTo>
                                <a:lnTo>
                                  <a:pt x="1627187" y="371487"/>
                                </a:lnTo>
                                <a:lnTo>
                                  <a:pt x="1620837" y="371487"/>
                                </a:lnTo>
                                <a:lnTo>
                                  <a:pt x="1619250" y="373062"/>
                                </a:lnTo>
                                <a:lnTo>
                                  <a:pt x="1619250" y="379425"/>
                                </a:lnTo>
                                <a:lnTo>
                                  <a:pt x="1620837" y="381012"/>
                                </a:lnTo>
                                <a:lnTo>
                                  <a:pt x="1627187" y="381012"/>
                                </a:lnTo>
                                <a:lnTo>
                                  <a:pt x="1628775" y="379425"/>
                                </a:lnTo>
                                <a:lnTo>
                                  <a:pt x="1628775" y="373062"/>
                                </a:lnTo>
                                <a:close/>
                              </a:path>
                              <a:path w="2657475" h="381635">
                                <a:moveTo>
                                  <a:pt x="1628775" y="1587"/>
                                </a:moveTo>
                                <a:lnTo>
                                  <a:pt x="1627187" y="0"/>
                                </a:lnTo>
                                <a:lnTo>
                                  <a:pt x="1620837" y="0"/>
                                </a:lnTo>
                                <a:lnTo>
                                  <a:pt x="1619250" y="1587"/>
                                </a:lnTo>
                                <a:lnTo>
                                  <a:pt x="1619250" y="7950"/>
                                </a:lnTo>
                                <a:lnTo>
                                  <a:pt x="1620837" y="9525"/>
                                </a:lnTo>
                                <a:lnTo>
                                  <a:pt x="1627187" y="9525"/>
                                </a:lnTo>
                                <a:lnTo>
                                  <a:pt x="1628775" y="7950"/>
                                </a:lnTo>
                                <a:lnTo>
                                  <a:pt x="1628775" y="1587"/>
                                </a:lnTo>
                                <a:close/>
                              </a:path>
                              <a:path w="2657475" h="381635">
                                <a:moveTo>
                                  <a:pt x="1647825" y="373062"/>
                                </a:moveTo>
                                <a:lnTo>
                                  <a:pt x="1646237" y="371487"/>
                                </a:lnTo>
                                <a:lnTo>
                                  <a:pt x="1639887" y="371487"/>
                                </a:lnTo>
                                <a:lnTo>
                                  <a:pt x="1638300" y="373062"/>
                                </a:lnTo>
                                <a:lnTo>
                                  <a:pt x="1638300" y="379425"/>
                                </a:lnTo>
                                <a:lnTo>
                                  <a:pt x="1639887" y="381012"/>
                                </a:lnTo>
                                <a:lnTo>
                                  <a:pt x="1646237" y="381012"/>
                                </a:lnTo>
                                <a:lnTo>
                                  <a:pt x="1647825" y="379425"/>
                                </a:lnTo>
                                <a:lnTo>
                                  <a:pt x="1647825" y="373062"/>
                                </a:lnTo>
                                <a:close/>
                              </a:path>
                              <a:path w="2657475" h="381635">
                                <a:moveTo>
                                  <a:pt x="1647825" y="1587"/>
                                </a:moveTo>
                                <a:lnTo>
                                  <a:pt x="1646237" y="0"/>
                                </a:lnTo>
                                <a:lnTo>
                                  <a:pt x="1639887" y="0"/>
                                </a:lnTo>
                                <a:lnTo>
                                  <a:pt x="1638300" y="1587"/>
                                </a:lnTo>
                                <a:lnTo>
                                  <a:pt x="1638300" y="7950"/>
                                </a:lnTo>
                                <a:lnTo>
                                  <a:pt x="1639887" y="9525"/>
                                </a:lnTo>
                                <a:lnTo>
                                  <a:pt x="1646237" y="9525"/>
                                </a:lnTo>
                                <a:lnTo>
                                  <a:pt x="1647825" y="7950"/>
                                </a:lnTo>
                                <a:lnTo>
                                  <a:pt x="1647825" y="1587"/>
                                </a:lnTo>
                                <a:close/>
                              </a:path>
                              <a:path w="2657475" h="381635">
                                <a:moveTo>
                                  <a:pt x="1666875" y="373062"/>
                                </a:moveTo>
                                <a:lnTo>
                                  <a:pt x="1665287" y="371487"/>
                                </a:lnTo>
                                <a:lnTo>
                                  <a:pt x="1658937" y="371487"/>
                                </a:lnTo>
                                <a:lnTo>
                                  <a:pt x="1657350" y="373062"/>
                                </a:lnTo>
                                <a:lnTo>
                                  <a:pt x="1657350" y="379425"/>
                                </a:lnTo>
                                <a:lnTo>
                                  <a:pt x="1658937" y="381012"/>
                                </a:lnTo>
                                <a:lnTo>
                                  <a:pt x="1665287" y="381012"/>
                                </a:lnTo>
                                <a:lnTo>
                                  <a:pt x="1666875" y="379425"/>
                                </a:lnTo>
                                <a:lnTo>
                                  <a:pt x="1666875" y="373062"/>
                                </a:lnTo>
                                <a:close/>
                              </a:path>
                              <a:path w="2657475" h="381635">
                                <a:moveTo>
                                  <a:pt x="1666875" y="1587"/>
                                </a:moveTo>
                                <a:lnTo>
                                  <a:pt x="1665287" y="0"/>
                                </a:lnTo>
                                <a:lnTo>
                                  <a:pt x="1658937" y="0"/>
                                </a:lnTo>
                                <a:lnTo>
                                  <a:pt x="1657350" y="1587"/>
                                </a:lnTo>
                                <a:lnTo>
                                  <a:pt x="1657350" y="7950"/>
                                </a:lnTo>
                                <a:lnTo>
                                  <a:pt x="1658937" y="9525"/>
                                </a:lnTo>
                                <a:lnTo>
                                  <a:pt x="1665287" y="9525"/>
                                </a:lnTo>
                                <a:lnTo>
                                  <a:pt x="1666875" y="7950"/>
                                </a:lnTo>
                                <a:lnTo>
                                  <a:pt x="1666875" y="1587"/>
                                </a:lnTo>
                                <a:close/>
                              </a:path>
                              <a:path w="2657475" h="381635">
                                <a:moveTo>
                                  <a:pt x="1685925" y="373062"/>
                                </a:moveTo>
                                <a:lnTo>
                                  <a:pt x="1684337" y="371487"/>
                                </a:lnTo>
                                <a:lnTo>
                                  <a:pt x="1677987" y="371487"/>
                                </a:lnTo>
                                <a:lnTo>
                                  <a:pt x="1676400" y="373062"/>
                                </a:lnTo>
                                <a:lnTo>
                                  <a:pt x="1676400" y="379425"/>
                                </a:lnTo>
                                <a:lnTo>
                                  <a:pt x="1677987" y="381012"/>
                                </a:lnTo>
                                <a:lnTo>
                                  <a:pt x="1684337" y="381012"/>
                                </a:lnTo>
                                <a:lnTo>
                                  <a:pt x="1685925" y="379425"/>
                                </a:lnTo>
                                <a:lnTo>
                                  <a:pt x="1685925" y="373062"/>
                                </a:lnTo>
                                <a:close/>
                              </a:path>
                              <a:path w="2657475" h="381635">
                                <a:moveTo>
                                  <a:pt x="1685925" y="1587"/>
                                </a:moveTo>
                                <a:lnTo>
                                  <a:pt x="1684337" y="0"/>
                                </a:lnTo>
                                <a:lnTo>
                                  <a:pt x="1677987" y="0"/>
                                </a:lnTo>
                                <a:lnTo>
                                  <a:pt x="1676400" y="1587"/>
                                </a:lnTo>
                                <a:lnTo>
                                  <a:pt x="1676400" y="7950"/>
                                </a:lnTo>
                                <a:lnTo>
                                  <a:pt x="1677987" y="9525"/>
                                </a:lnTo>
                                <a:lnTo>
                                  <a:pt x="1684337" y="9525"/>
                                </a:lnTo>
                                <a:lnTo>
                                  <a:pt x="1685925" y="7950"/>
                                </a:lnTo>
                                <a:lnTo>
                                  <a:pt x="1685925" y="1587"/>
                                </a:lnTo>
                                <a:close/>
                              </a:path>
                              <a:path w="2657475" h="381635">
                                <a:moveTo>
                                  <a:pt x="1704975" y="373062"/>
                                </a:moveTo>
                                <a:lnTo>
                                  <a:pt x="1703387" y="371487"/>
                                </a:lnTo>
                                <a:lnTo>
                                  <a:pt x="1697037" y="371487"/>
                                </a:lnTo>
                                <a:lnTo>
                                  <a:pt x="1695450" y="373062"/>
                                </a:lnTo>
                                <a:lnTo>
                                  <a:pt x="1695450" y="379425"/>
                                </a:lnTo>
                                <a:lnTo>
                                  <a:pt x="1697037" y="381012"/>
                                </a:lnTo>
                                <a:lnTo>
                                  <a:pt x="1703387" y="381012"/>
                                </a:lnTo>
                                <a:lnTo>
                                  <a:pt x="1704975" y="379425"/>
                                </a:lnTo>
                                <a:lnTo>
                                  <a:pt x="1704975" y="373062"/>
                                </a:lnTo>
                                <a:close/>
                              </a:path>
                              <a:path w="2657475" h="381635">
                                <a:moveTo>
                                  <a:pt x="1704975" y="1587"/>
                                </a:moveTo>
                                <a:lnTo>
                                  <a:pt x="1703387" y="0"/>
                                </a:lnTo>
                                <a:lnTo>
                                  <a:pt x="1697037" y="0"/>
                                </a:lnTo>
                                <a:lnTo>
                                  <a:pt x="1695450" y="1587"/>
                                </a:lnTo>
                                <a:lnTo>
                                  <a:pt x="1695450" y="7950"/>
                                </a:lnTo>
                                <a:lnTo>
                                  <a:pt x="1697037" y="9525"/>
                                </a:lnTo>
                                <a:lnTo>
                                  <a:pt x="1703387" y="9525"/>
                                </a:lnTo>
                                <a:lnTo>
                                  <a:pt x="1704975" y="7950"/>
                                </a:lnTo>
                                <a:lnTo>
                                  <a:pt x="1704975" y="1587"/>
                                </a:lnTo>
                                <a:close/>
                              </a:path>
                              <a:path w="2657475" h="381635">
                                <a:moveTo>
                                  <a:pt x="1724025" y="373062"/>
                                </a:moveTo>
                                <a:lnTo>
                                  <a:pt x="1722437" y="371487"/>
                                </a:lnTo>
                                <a:lnTo>
                                  <a:pt x="1716087" y="371487"/>
                                </a:lnTo>
                                <a:lnTo>
                                  <a:pt x="1714500" y="373062"/>
                                </a:lnTo>
                                <a:lnTo>
                                  <a:pt x="1714500" y="379425"/>
                                </a:lnTo>
                                <a:lnTo>
                                  <a:pt x="1716087" y="381012"/>
                                </a:lnTo>
                                <a:lnTo>
                                  <a:pt x="1722437" y="381012"/>
                                </a:lnTo>
                                <a:lnTo>
                                  <a:pt x="1724025" y="379425"/>
                                </a:lnTo>
                                <a:lnTo>
                                  <a:pt x="1724025" y="373062"/>
                                </a:lnTo>
                                <a:close/>
                              </a:path>
                              <a:path w="2657475" h="381635">
                                <a:moveTo>
                                  <a:pt x="1724025" y="1587"/>
                                </a:moveTo>
                                <a:lnTo>
                                  <a:pt x="1722437" y="0"/>
                                </a:lnTo>
                                <a:lnTo>
                                  <a:pt x="1716087" y="0"/>
                                </a:lnTo>
                                <a:lnTo>
                                  <a:pt x="1714500" y="1587"/>
                                </a:lnTo>
                                <a:lnTo>
                                  <a:pt x="1714500" y="7950"/>
                                </a:lnTo>
                                <a:lnTo>
                                  <a:pt x="1716087" y="9525"/>
                                </a:lnTo>
                                <a:lnTo>
                                  <a:pt x="1722437" y="9525"/>
                                </a:lnTo>
                                <a:lnTo>
                                  <a:pt x="1724025" y="7950"/>
                                </a:lnTo>
                                <a:lnTo>
                                  <a:pt x="1724025" y="1587"/>
                                </a:lnTo>
                                <a:close/>
                              </a:path>
                              <a:path w="2657475" h="381635">
                                <a:moveTo>
                                  <a:pt x="1743075" y="373062"/>
                                </a:moveTo>
                                <a:lnTo>
                                  <a:pt x="1741487" y="371487"/>
                                </a:lnTo>
                                <a:lnTo>
                                  <a:pt x="1735137" y="371487"/>
                                </a:lnTo>
                                <a:lnTo>
                                  <a:pt x="1733550" y="373062"/>
                                </a:lnTo>
                                <a:lnTo>
                                  <a:pt x="1733550" y="379425"/>
                                </a:lnTo>
                                <a:lnTo>
                                  <a:pt x="1735137" y="381012"/>
                                </a:lnTo>
                                <a:lnTo>
                                  <a:pt x="1741487" y="381012"/>
                                </a:lnTo>
                                <a:lnTo>
                                  <a:pt x="1743075" y="379425"/>
                                </a:lnTo>
                                <a:lnTo>
                                  <a:pt x="1743075" y="373062"/>
                                </a:lnTo>
                                <a:close/>
                              </a:path>
                              <a:path w="2657475" h="381635">
                                <a:moveTo>
                                  <a:pt x="1743075" y="1587"/>
                                </a:moveTo>
                                <a:lnTo>
                                  <a:pt x="1741487" y="0"/>
                                </a:lnTo>
                                <a:lnTo>
                                  <a:pt x="1735137" y="0"/>
                                </a:lnTo>
                                <a:lnTo>
                                  <a:pt x="1733550" y="1587"/>
                                </a:lnTo>
                                <a:lnTo>
                                  <a:pt x="1733550" y="7950"/>
                                </a:lnTo>
                                <a:lnTo>
                                  <a:pt x="1735137" y="9525"/>
                                </a:lnTo>
                                <a:lnTo>
                                  <a:pt x="1741487" y="9525"/>
                                </a:lnTo>
                                <a:lnTo>
                                  <a:pt x="1743075" y="7950"/>
                                </a:lnTo>
                                <a:lnTo>
                                  <a:pt x="1743075" y="1587"/>
                                </a:lnTo>
                                <a:close/>
                              </a:path>
                              <a:path w="2657475" h="381635">
                                <a:moveTo>
                                  <a:pt x="1762125" y="373062"/>
                                </a:moveTo>
                                <a:lnTo>
                                  <a:pt x="1760537" y="371487"/>
                                </a:lnTo>
                                <a:lnTo>
                                  <a:pt x="1754187" y="371487"/>
                                </a:lnTo>
                                <a:lnTo>
                                  <a:pt x="1752600" y="373062"/>
                                </a:lnTo>
                                <a:lnTo>
                                  <a:pt x="1752600" y="379425"/>
                                </a:lnTo>
                                <a:lnTo>
                                  <a:pt x="1754187" y="381012"/>
                                </a:lnTo>
                                <a:lnTo>
                                  <a:pt x="1760537" y="381012"/>
                                </a:lnTo>
                                <a:lnTo>
                                  <a:pt x="1762125" y="379425"/>
                                </a:lnTo>
                                <a:lnTo>
                                  <a:pt x="1762125" y="373062"/>
                                </a:lnTo>
                                <a:close/>
                              </a:path>
                              <a:path w="2657475" h="381635">
                                <a:moveTo>
                                  <a:pt x="1762125" y="1587"/>
                                </a:moveTo>
                                <a:lnTo>
                                  <a:pt x="1760537" y="0"/>
                                </a:lnTo>
                                <a:lnTo>
                                  <a:pt x="1754187" y="0"/>
                                </a:lnTo>
                                <a:lnTo>
                                  <a:pt x="1752600" y="1587"/>
                                </a:lnTo>
                                <a:lnTo>
                                  <a:pt x="1752600" y="7950"/>
                                </a:lnTo>
                                <a:lnTo>
                                  <a:pt x="1754187" y="9525"/>
                                </a:lnTo>
                                <a:lnTo>
                                  <a:pt x="1760537" y="9525"/>
                                </a:lnTo>
                                <a:lnTo>
                                  <a:pt x="1762125" y="7950"/>
                                </a:lnTo>
                                <a:lnTo>
                                  <a:pt x="1762125" y="1587"/>
                                </a:lnTo>
                                <a:close/>
                              </a:path>
                              <a:path w="2657475" h="381635">
                                <a:moveTo>
                                  <a:pt x="1781175" y="373062"/>
                                </a:moveTo>
                                <a:lnTo>
                                  <a:pt x="1779587" y="371487"/>
                                </a:lnTo>
                                <a:lnTo>
                                  <a:pt x="1773237" y="371487"/>
                                </a:lnTo>
                                <a:lnTo>
                                  <a:pt x="1771650" y="373062"/>
                                </a:lnTo>
                                <a:lnTo>
                                  <a:pt x="1771650" y="379425"/>
                                </a:lnTo>
                                <a:lnTo>
                                  <a:pt x="1773237" y="381012"/>
                                </a:lnTo>
                                <a:lnTo>
                                  <a:pt x="1779587" y="381012"/>
                                </a:lnTo>
                                <a:lnTo>
                                  <a:pt x="1781175" y="379425"/>
                                </a:lnTo>
                                <a:lnTo>
                                  <a:pt x="1781175" y="373062"/>
                                </a:lnTo>
                                <a:close/>
                              </a:path>
                              <a:path w="2657475" h="381635">
                                <a:moveTo>
                                  <a:pt x="1781175" y="1587"/>
                                </a:moveTo>
                                <a:lnTo>
                                  <a:pt x="1779587" y="0"/>
                                </a:lnTo>
                                <a:lnTo>
                                  <a:pt x="1773237" y="0"/>
                                </a:lnTo>
                                <a:lnTo>
                                  <a:pt x="1771650" y="1587"/>
                                </a:lnTo>
                                <a:lnTo>
                                  <a:pt x="1771650" y="7950"/>
                                </a:lnTo>
                                <a:lnTo>
                                  <a:pt x="1773237" y="9525"/>
                                </a:lnTo>
                                <a:lnTo>
                                  <a:pt x="1779587" y="9525"/>
                                </a:lnTo>
                                <a:lnTo>
                                  <a:pt x="1781175" y="7950"/>
                                </a:lnTo>
                                <a:lnTo>
                                  <a:pt x="1781175" y="1587"/>
                                </a:lnTo>
                                <a:close/>
                              </a:path>
                              <a:path w="2657475" h="381635">
                                <a:moveTo>
                                  <a:pt x="1800225" y="373062"/>
                                </a:moveTo>
                                <a:lnTo>
                                  <a:pt x="1798637" y="371487"/>
                                </a:lnTo>
                                <a:lnTo>
                                  <a:pt x="1792287" y="371487"/>
                                </a:lnTo>
                                <a:lnTo>
                                  <a:pt x="1790700" y="373062"/>
                                </a:lnTo>
                                <a:lnTo>
                                  <a:pt x="1790700" y="379425"/>
                                </a:lnTo>
                                <a:lnTo>
                                  <a:pt x="1792287" y="381012"/>
                                </a:lnTo>
                                <a:lnTo>
                                  <a:pt x="1798637" y="381012"/>
                                </a:lnTo>
                                <a:lnTo>
                                  <a:pt x="1800225" y="379425"/>
                                </a:lnTo>
                                <a:lnTo>
                                  <a:pt x="1800225" y="373062"/>
                                </a:lnTo>
                                <a:close/>
                              </a:path>
                              <a:path w="2657475" h="381635">
                                <a:moveTo>
                                  <a:pt x="1800225" y="1587"/>
                                </a:moveTo>
                                <a:lnTo>
                                  <a:pt x="1798637" y="0"/>
                                </a:lnTo>
                                <a:lnTo>
                                  <a:pt x="1792287" y="0"/>
                                </a:lnTo>
                                <a:lnTo>
                                  <a:pt x="1790700" y="1587"/>
                                </a:lnTo>
                                <a:lnTo>
                                  <a:pt x="1790700" y="7950"/>
                                </a:lnTo>
                                <a:lnTo>
                                  <a:pt x="1792287" y="9525"/>
                                </a:lnTo>
                                <a:lnTo>
                                  <a:pt x="1798637" y="9525"/>
                                </a:lnTo>
                                <a:lnTo>
                                  <a:pt x="1800225" y="7950"/>
                                </a:lnTo>
                                <a:lnTo>
                                  <a:pt x="1800225" y="1587"/>
                                </a:lnTo>
                                <a:close/>
                              </a:path>
                              <a:path w="2657475" h="381635">
                                <a:moveTo>
                                  <a:pt x="1819275" y="373062"/>
                                </a:moveTo>
                                <a:lnTo>
                                  <a:pt x="1817687" y="371487"/>
                                </a:lnTo>
                                <a:lnTo>
                                  <a:pt x="1811337" y="371487"/>
                                </a:lnTo>
                                <a:lnTo>
                                  <a:pt x="1809750" y="373062"/>
                                </a:lnTo>
                                <a:lnTo>
                                  <a:pt x="1809750" y="379425"/>
                                </a:lnTo>
                                <a:lnTo>
                                  <a:pt x="1811337" y="381012"/>
                                </a:lnTo>
                                <a:lnTo>
                                  <a:pt x="1817687" y="381012"/>
                                </a:lnTo>
                                <a:lnTo>
                                  <a:pt x="1819275" y="379425"/>
                                </a:lnTo>
                                <a:lnTo>
                                  <a:pt x="1819275" y="373062"/>
                                </a:lnTo>
                                <a:close/>
                              </a:path>
                              <a:path w="2657475" h="381635">
                                <a:moveTo>
                                  <a:pt x="1819275" y="1587"/>
                                </a:moveTo>
                                <a:lnTo>
                                  <a:pt x="1817687" y="0"/>
                                </a:lnTo>
                                <a:lnTo>
                                  <a:pt x="1811337" y="0"/>
                                </a:lnTo>
                                <a:lnTo>
                                  <a:pt x="1809750" y="1587"/>
                                </a:lnTo>
                                <a:lnTo>
                                  <a:pt x="1809750" y="7950"/>
                                </a:lnTo>
                                <a:lnTo>
                                  <a:pt x="1811337" y="9525"/>
                                </a:lnTo>
                                <a:lnTo>
                                  <a:pt x="1817687" y="9525"/>
                                </a:lnTo>
                                <a:lnTo>
                                  <a:pt x="1819275" y="7950"/>
                                </a:lnTo>
                                <a:lnTo>
                                  <a:pt x="1819275" y="1587"/>
                                </a:lnTo>
                                <a:close/>
                              </a:path>
                              <a:path w="2657475" h="381635">
                                <a:moveTo>
                                  <a:pt x="1838325" y="373062"/>
                                </a:moveTo>
                                <a:lnTo>
                                  <a:pt x="1836737" y="371487"/>
                                </a:lnTo>
                                <a:lnTo>
                                  <a:pt x="1830387" y="371487"/>
                                </a:lnTo>
                                <a:lnTo>
                                  <a:pt x="1828800" y="373062"/>
                                </a:lnTo>
                                <a:lnTo>
                                  <a:pt x="1828800" y="379425"/>
                                </a:lnTo>
                                <a:lnTo>
                                  <a:pt x="1830387" y="381012"/>
                                </a:lnTo>
                                <a:lnTo>
                                  <a:pt x="1836737" y="381012"/>
                                </a:lnTo>
                                <a:lnTo>
                                  <a:pt x="1838325" y="379425"/>
                                </a:lnTo>
                                <a:lnTo>
                                  <a:pt x="1838325" y="373062"/>
                                </a:lnTo>
                                <a:close/>
                              </a:path>
                              <a:path w="2657475" h="381635">
                                <a:moveTo>
                                  <a:pt x="1838325" y="1587"/>
                                </a:moveTo>
                                <a:lnTo>
                                  <a:pt x="1836737" y="0"/>
                                </a:lnTo>
                                <a:lnTo>
                                  <a:pt x="1830387" y="0"/>
                                </a:lnTo>
                                <a:lnTo>
                                  <a:pt x="1828800" y="1587"/>
                                </a:lnTo>
                                <a:lnTo>
                                  <a:pt x="1828800" y="7950"/>
                                </a:lnTo>
                                <a:lnTo>
                                  <a:pt x="1830387" y="9525"/>
                                </a:lnTo>
                                <a:lnTo>
                                  <a:pt x="1836737" y="9525"/>
                                </a:lnTo>
                                <a:lnTo>
                                  <a:pt x="1838325" y="7950"/>
                                </a:lnTo>
                                <a:lnTo>
                                  <a:pt x="1838325" y="1587"/>
                                </a:lnTo>
                                <a:close/>
                              </a:path>
                              <a:path w="2657475" h="381635">
                                <a:moveTo>
                                  <a:pt x="1857375" y="373062"/>
                                </a:moveTo>
                                <a:lnTo>
                                  <a:pt x="1855787" y="371487"/>
                                </a:lnTo>
                                <a:lnTo>
                                  <a:pt x="1849437" y="371487"/>
                                </a:lnTo>
                                <a:lnTo>
                                  <a:pt x="1847850" y="373062"/>
                                </a:lnTo>
                                <a:lnTo>
                                  <a:pt x="1847850" y="379425"/>
                                </a:lnTo>
                                <a:lnTo>
                                  <a:pt x="1849437" y="381012"/>
                                </a:lnTo>
                                <a:lnTo>
                                  <a:pt x="1855787" y="381012"/>
                                </a:lnTo>
                                <a:lnTo>
                                  <a:pt x="1857375" y="379425"/>
                                </a:lnTo>
                                <a:lnTo>
                                  <a:pt x="1857375" y="373062"/>
                                </a:lnTo>
                                <a:close/>
                              </a:path>
                              <a:path w="2657475" h="381635">
                                <a:moveTo>
                                  <a:pt x="1857375" y="1587"/>
                                </a:moveTo>
                                <a:lnTo>
                                  <a:pt x="1855787" y="0"/>
                                </a:lnTo>
                                <a:lnTo>
                                  <a:pt x="1849437" y="0"/>
                                </a:lnTo>
                                <a:lnTo>
                                  <a:pt x="1847850" y="1587"/>
                                </a:lnTo>
                                <a:lnTo>
                                  <a:pt x="1847850" y="7950"/>
                                </a:lnTo>
                                <a:lnTo>
                                  <a:pt x="1849437" y="9525"/>
                                </a:lnTo>
                                <a:lnTo>
                                  <a:pt x="1855787" y="9525"/>
                                </a:lnTo>
                                <a:lnTo>
                                  <a:pt x="1857375" y="7950"/>
                                </a:lnTo>
                                <a:lnTo>
                                  <a:pt x="1857375" y="1587"/>
                                </a:lnTo>
                                <a:close/>
                              </a:path>
                              <a:path w="2657475" h="381635">
                                <a:moveTo>
                                  <a:pt x="1876425" y="373062"/>
                                </a:moveTo>
                                <a:lnTo>
                                  <a:pt x="1874837" y="371487"/>
                                </a:lnTo>
                                <a:lnTo>
                                  <a:pt x="1868487" y="371487"/>
                                </a:lnTo>
                                <a:lnTo>
                                  <a:pt x="1866900" y="373062"/>
                                </a:lnTo>
                                <a:lnTo>
                                  <a:pt x="1866900" y="379425"/>
                                </a:lnTo>
                                <a:lnTo>
                                  <a:pt x="1868487" y="381012"/>
                                </a:lnTo>
                                <a:lnTo>
                                  <a:pt x="1874837" y="381012"/>
                                </a:lnTo>
                                <a:lnTo>
                                  <a:pt x="1876425" y="379425"/>
                                </a:lnTo>
                                <a:lnTo>
                                  <a:pt x="1876425" y="373062"/>
                                </a:lnTo>
                                <a:close/>
                              </a:path>
                              <a:path w="2657475" h="381635">
                                <a:moveTo>
                                  <a:pt x="1876425" y="1587"/>
                                </a:moveTo>
                                <a:lnTo>
                                  <a:pt x="1874837" y="0"/>
                                </a:lnTo>
                                <a:lnTo>
                                  <a:pt x="1868487" y="0"/>
                                </a:lnTo>
                                <a:lnTo>
                                  <a:pt x="1866900" y="1587"/>
                                </a:lnTo>
                                <a:lnTo>
                                  <a:pt x="1866900" y="7950"/>
                                </a:lnTo>
                                <a:lnTo>
                                  <a:pt x="1868487" y="9525"/>
                                </a:lnTo>
                                <a:lnTo>
                                  <a:pt x="1874837" y="9525"/>
                                </a:lnTo>
                                <a:lnTo>
                                  <a:pt x="1876425" y="7950"/>
                                </a:lnTo>
                                <a:lnTo>
                                  <a:pt x="1876425" y="1587"/>
                                </a:lnTo>
                                <a:close/>
                              </a:path>
                              <a:path w="2657475" h="381635">
                                <a:moveTo>
                                  <a:pt x="1895475" y="373062"/>
                                </a:moveTo>
                                <a:lnTo>
                                  <a:pt x="1893887" y="371487"/>
                                </a:lnTo>
                                <a:lnTo>
                                  <a:pt x="1887537" y="371487"/>
                                </a:lnTo>
                                <a:lnTo>
                                  <a:pt x="1885950" y="373062"/>
                                </a:lnTo>
                                <a:lnTo>
                                  <a:pt x="1885950" y="379425"/>
                                </a:lnTo>
                                <a:lnTo>
                                  <a:pt x="1887537" y="381012"/>
                                </a:lnTo>
                                <a:lnTo>
                                  <a:pt x="1893887" y="381012"/>
                                </a:lnTo>
                                <a:lnTo>
                                  <a:pt x="1895475" y="379425"/>
                                </a:lnTo>
                                <a:lnTo>
                                  <a:pt x="1895475" y="373062"/>
                                </a:lnTo>
                                <a:close/>
                              </a:path>
                              <a:path w="2657475" h="381635">
                                <a:moveTo>
                                  <a:pt x="1895475" y="1587"/>
                                </a:moveTo>
                                <a:lnTo>
                                  <a:pt x="1893887" y="0"/>
                                </a:lnTo>
                                <a:lnTo>
                                  <a:pt x="1887537" y="0"/>
                                </a:lnTo>
                                <a:lnTo>
                                  <a:pt x="1885950" y="1587"/>
                                </a:lnTo>
                                <a:lnTo>
                                  <a:pt x="1885950" y="7950"/>
                                </a:lnTo>
                                <a:lnTo>
                                  <a:pt x="1887537" y="9525"/>
                                </a:lnTo>
                                <a:lnTo>
                                  <a:pt x="1893887" y="9525"/>
                                </a:lnTo>
                                <a:lnTo>
                                  <a:pt x="1895475" y="7950"/>
                                </a:lnTo>
                                <a:lnTo>
                                  <a:pt x="1895475" y="1587"/>
                                </a:lnTo>
                                <a:close/>
                              </a:path>
                              <a:path w="2657475" h="381635">
                                <a:moveTo>
                                  <a:pt x="1914525" y="373062"/>
                                </a:moveTo>
                                <a:lnTo>
                                  <a:pt x="1912937" y="371487"/>
                                </a:lnTo>
                                <a:lnTo>
                                  <a:pt x="1906587" y="371487"/>
                                </a:lnTo>
                                <a:lnTo>
                                  <a:pt x="1905000" y="373062"/>
                                </a:lnTo>
                                <a:lnTo>
                                  <a:pt x="1905000" y="379425"/>
                                </a:lnTo>
                                <a:lnTo>
                                  <a:pt x="1906587" y="381012"/>
                                </a:lnTo>
                                <a:lnTo>
                                  <a:pt x="1912937" y="381012"/>
                                </a:lnTo>
                                <a:lnTo>
                                  <a:pt x="1914525" y="379425"/>
                                </a:lnTo>
                                <a:lnTo>
                                  <a:pt x="1914525" y="373062"/>
                                </a:lnTo>
                                <a:close/>
                              </a:path>
                              <a:path w="2657475" h="381635">
                                <a:moveTo>
                                  <a:pt x="1914525" y="1587"/>
                                </a:moveTo>
                                <a:lnTo>
                                  <a:pt x="1912937" y="0"/>
                                </a:lnTo>
                                <a:lnTo>
                                  <a:pt x="1906587" y="0"/>
                                </a:lnTo>
                                <a:lnTo>
                                  <a:pt x="1905000" y="1587"/>
                                </a:lnTo>
                                <a:lnTo>
                                  <a:pt x="1905000" y="7950"/>
                                </a:lnTo>
                                <a:lnTo>
                                  <a:pt x="1906587" y="9525"/>
                                </a:lnTo>
                                <a:lnTo>
                                  <a:pt x="1912937" y="9525"/>
                                </a:lnTo>
                                <a:lnTo>
                                  <a:pt x="1914525" y="7950"/>
                                </a:lnTo>
                                <a:lnTo>
                                  <a:pt x="1914525" y="1587"/>
                                </a:lnTo>
                                <a:close/>
                              </a:path>
                              <a:path w="2657475" h="381635">
                                <a:moveTo>
                                  <a:pt x="1933575" y="373062"/>
                                </a:moveTo>
                                <a:lnTo>
                                  <a:pt x="1931987" y="371487"/>
                                </a:lnTo>
                                <a:lnTo>
                                  <a:pt x="1925637" y="371487"/>
                                </a:lnTo>
                                <a:lnTo>
                                  <a:pt x="1924050" y="373062"/>
                                </a:lnTo>
                                <a:lnTo>
                                  <a:pt x="1924050" y="379425"/>
                                </a:lnTo>
                                <a:lnTo>
                                  <a:pt x="1925637" y="381012"/>
                                </a:lnTo>
                                <a:lnTo>
                                  <a:pt x="1931987" y="381012"/>
                                </a:lnTo>
                                <a:lnTo>
                                  <a:pt x="1933575" y="379425"/>
                                </a:lnTo>
                                <a:lnTo>
                                  <a:pt x="1933575" y="373062"/>
                                </a:lnTo>
                                <a:close/>
                              </a:path>
                              <a:path w="2657475" h="381635">
                                <a:moveTo>
                                  <a:pt x="1933575" y="1587"/>
                                </a:moveTo>
                                <a:lnTo>
                                  <a:pt x="1931987" y="0"/>
                                </a:lnTo>
                                <a:lnTo>
                                  <a:pt x="1925637" y="0"/>
                                </a:lnTo>
                                <a:lnTo>
                                  <a:pt x="1924050" y="1587"/>
                                </a:lnTo>
                                <a:lnTo>
                                  <a:pt x="1924050" y="7950"/>
                                </a:lnTo>
                                <a:lnTo>
                                  <a:pt x="1925637" y="9525"/>
                                </a:lnTo>
                                <a:lnTo>
                                  <a:pt x="1931987" y="9525"/>
                                </a:lnTo>
                                <a:lnTo>
                                  <a:pt x="1933575" y="7950"/>
                                </a:lnTo>
                                <a:lnTo>
                                  <a:pt x="1933575" y="1587"/>
                                </a:lnTo>
                                <a:close/>
                              </a:path>
                              <a:path w="2657475" h="381635">
                                <a:moveTo>
                                  <a:pt x="1952625" y="373062"/>
                                </a:moveTo>
                                <a:lnTo>
                                  <a:pt x="1951037" y="371487"/>
                                </a:lnTo>
                                <a:lnTo>
                                  <a:pt x="1944687" y="371487"/>
                                </a:lnTo>
                                <a:lnTo>
                                  <a:pt x="1943100" y="373062"/>
                                </a:lnTo>
                                <a:lnTo>
                                  <a:pt x="1943100" y="379425"/>
                                </a:lnTo>
                                <a:lnTo>
                                  <a:pt x="1944687" y="381012"/>
                                </a:lnTo>
                                <a:lnTo>
                                  <a:pt x="1951037" y="381012"/>
                                </a:lnTo>
                                <a:lnTo>
                                  <a:pt x="1952625" y="379425"/>
                                </a:lnTo>
                                <a:lnTo>
                                  <a:pt x="1952625" y="373062"/>
                                </a:lnTo>
                                <a:close/>
                              </a:path>
                              <a:path w="2657475" h="381635">
                                <a:moveTo>
                                  <a:pt x="1952625" y="1587"/>
                                </a:moveTo>
                                <a:lnTo>
                                  <a:pt x="1951037" y="0"/>
                                </a:lnTo>
                                <a:lnTo>
                                  <a:pt x="1944687" y="0"/>
                                </a:lnTo>
                                <a:lnTo>
                                  <a:pt x="1943100" y="1587"/>
                                </a:lnTo>
                                <a:lnTo>
                                  <a:pt x="1943100" y="7950"/>
                                </a:lnTo>
                                <a:lnTo>
                                  <a:pt x="1944687" y="9525"/>
                                </a:lnTo>
                                <a:lnTo>
                                  <a:pt x="1951037" y="9525"/>
                                </a:lnTo>
                                <a:lnTo>
                                  <a:pt x="1952625" y="7950"/>
                                </a:lnTo>
                                <a:lnTo>
                                  <a:pt x="1952625" y="1587"/>
                                </a:lnTo>
                                <a:close/>
                              </a:path>
                              <a:path w="2657475" h="381635">
                                <a:moveTo>
                                  <a:pt x="1971675" y="373062"/>
                                </a:moveTo>
                                <a:lnTo>
                                  <a:pt x="1970087" y="371487"/>
                                </a:lnTo>
                                <a:lnTo>
                                  <a:pt x="1963737" y="371487"/>
                                </a:lnTo>
                                <a:lnTo>
                                  <a:pt x="1962150" y="373062"/>
                                </a:lnTo>
                                <a:lnTo>
                                  <a:pt x="1962150" y="379425"/>
                                </a:lnTo>
                                <a:lnTo>
                                  <a:pt x="1963737" y="381012"/>
                                </a:lnTo>
                                <a:lnTo>
                                  <a:pt x="1970087" y="381012"/>
                                </a:lnTo>
                                <a:lnTo>
                                  <a:pt x="1971675" y="379425"/>
                                </a:lnTo>
                                <a:lnTo>
                                  <a:pt x="1971675" y="373062"/>
                                </a:lnTo>
                                <a:close/>
                              </a:path>
                              <a:path w="2657475" h="381635">
                                <a:moveTo>
                                  <a:pt x="1971675" y="1587"/>
                                </a:moveTo>
                                <a:lnTo>
                                  <a:pt x="1970087" y="0"/>
                                </a:lnTo>
                                <a:lnTo>
                                  <a:pt x="1963737" y="0"/>
                                </a:lnTo>
                                <a:lnTo>
                                  <a:pt x="1962150" y="1587"/>
                                </a:lnTo>
                                <a:lnTo>
                                  <a:pt x="1962150" y="7950"/>
                                </a:lnTo>
                                <a:lnTo>
                                  <a:pt x="1963737" y="9525"/>
                                </a:lnTo>
                                <a:lnTo>
                                  <a:pt x="1970087" y="9525"/>
                                </a:lnTo>
                                <a:lnTo>
                                  <a:pt x="1971675" y="7950"/>
                                </a:lnTo>
                                <a:lnTo>
                                  <a:pt x="1971675" y="1587"/>
                                </a:lnTo>
                                <a:close/>
                              </a:path>
                              <a:path w="2657475" h="381635">
                                <a:moveTo>
                                  <a:pt x="1990725" y="373062"/>
                                </a:moveTo>
                                <a:lnTo>
                                  <a:pt x="1989137" y="371487"/>
                                </a:lnTo>
                                <a:lnTo>
                                  <a:pt x="1982787" y="371487"/>
                                </a:lnTo>
                                <a:lnTo>
                                  <a:pt x="1981200" y="373062"/>
                                </a:lnTo>
                                <a:lnTo>
                                  <a:pt x="1981200" y="379425"/>
                                </a:lnTo>
                                <a:lnTo>
                                  <a:pt x="1982787" y="381012"/>
                                </a:lnTo>
                                <a:lnTo>
                                  <a:pt x="1989137" y="381012"/>
                                </a:lnTo>
                                <a:lnTo>
                                  <a:pt x="1990725" y="379425"/>
                                </a:lnTo>
                                <a:lnTo>
                                  <a:pt x="1990725" y="373062"/>
                                </a:lnTo>
                                <a:close/>
                              </a:path>
                              <a:path w="2657475" h="381635">
                                <a:moveTo>
                                  <a:pt x="1990725" y="1587"/>
                                </a:moveTo>
                                <a:lnTo>
                                  <a:pt x="1989137" y="0"/>
                                </a:lnTo>
                                <a:lnTo>
                                  <a:pt x="1982787" y="0"/>
                                </a:lnTo>
                                <a:lnTo>
                                  <a:pt x="1981200" y="1587"/>
                                </a:lnTo>
                                <a:lnTo>
                                  <a:pt x="1981200" y="7950"/>
                                </a:lnTo>
                                <a:lnTo>
                                  <a:pt x="1982787" y="9525"/>
                                </a:lnTo>
                                <a:lnTo>
                                  <a:pt x="1989137" y="9525"/>
                                </a:lnTo>
                                <a:lnTo>
                                  <a:pt x="1990725" y="7950"/>
                                </a:lnTo>
                                <a:lnTo>
                                  <a:pt x="1990725" y="1587"/>
                                </a:lnTo>
                                <a:close/>
                              </a:path>
                              <a:path w="2657475" h="381635">
                                <a:moveTo>
                                  <a:pt x="2009775" y="373062"/>
                                </a:moveTo>
                                <a:lnTo>
                                  <a:pt x="2008187" y="371487"/>
                                </a:lnTo>
                                <a:lnTo>
                                  <a:pt x="2001837" y="371487"/>
                                </a:lnTo>
                                <a:lnTo>
                                  <a:pt x="2000250" y="373062"/>
                                </a:lnTo>
                                <a:lnTo>
                                  <a:pt x="2000250" y="379425"/>
                                </a:lnTo>
                                <a:lnTo>
                                  <a:pt x="2001837" y="381012"/>
                                </a:lnTo>
                                <a:lnTo>
                                  <a:pt x="2008187" y="381012"/>
                                </a:lnTo>
                                <a:lnTo>
                                  <a:pt x="2009775" y="379425"/>
                                </a:lnTo>
                                <a:lnTo>
                                  <a:pt x="2009775" y="373062"/>
                                </a:lnTo>
                                <a:close/>
                              </a:path>
                              <a:path w="2657475" h="381635">
                                <a:moveTo>
                                  <a:pt x="2009775" y="1587"/>
                                </a:moveTo>
                                <a:lnTo>
                                  <a:pt x="2008187" y="0"/>
                                </a:lnTo>
                                <a:lnTo>
                                  <a:pt x="2001837" y="0"/>
                                </a:lnTo>
                                <a:lnTo>
                                  <a:pt x="2000250" y="1587"/>
                                </a:lnTo>
                                <a:lnTo>
                                  <a:pt x="2000250" y="7950"/>
                                </a:lnTo>
                                <a:lnTo>
                                  <a:pt x="2001837" y="9525"/>
                                </a:lnTo>
                                <a:lnTo>
                                  <a:pt x="2008187" y="9525"/>
                                </a:lnTo>
                                <a:lnTo>
                                  <a:pt x="2009775" y="7950"/>
                                </a:lnTo>
                                <a:lnTo>
                                  <a:pt x="2009775" y="1587"/>
                                </a:lnTo>
                                <a:close/>
                              </a:path>
                              <a:path w="2657475" h="381635">
                                <a:moveTo>
                                  <a:pt x="2028825" y="373062"/>
                                </a:moveTo>
                                <a:lnTo>
                                  <a:pt x="2027237" y="371487"/>
                                </a:lnTo>
                                <a:lnTo>
                                  <a:pt x="2020887" y="371487"/>
                                </a:lnTo>
                                <a:lnTo>
                                  <a:pt x="2019300" y="373062"/>
                                </a:lnTo>
                                <a:lnTo>
                                  <a:pt x="2019300" y="379425"/>
                                </a:lnTo>
                                <a:lnTo>
                                  <a:pt x="2020887" y="381012"/>
                                </a:lnTo>
                                <a:lnTo>
                                  <a:pt x="2027237" y="381012"/>
                                </a:lnTo>
                                <a:lnTo>
                                  <a:pt x="2028825" y="379425"/>
                                </a:lnTo>
                                <a:lnTo>
                                  <a:pt x="2028825" y="373062"/>
                                </a:lnTo>
                                <a:close/>
                              </a:path>
                              <a:path w="2657475" h="381635">
                                <a:moveTo>
                                  <a:pt x="2028825" y="1587"/>
                                </a:moveTo>
                                <a:lnTo>
                                  <a:pt x="2027237" y="0"/>
                                </a:lnTo>
                                <a:lnTo>
                                  <a:pt x="2020887" y="0"/>
                                </a:lnTo>
                                <a:lnTo>
                                  <a:pt x="2019300" y="1587"/>
                                </a:lnTo>
                                <a:lnTo>
                                  <a:pt x="2019300" y="7950"/>
                                </a:lnTo>
                                <a:lnTo>
                                  <a:pt x="2020887" y="9525"/>
                                </a:lnTo>
                                <a:lnTo>
                                  <a:pt x="2027237" y="9525"/>
                                </a:lnTo>
                                <a:lnTo>
                                  <a:pt x="2028825" y="7950"/>
                                </a:lnTo>
                                <a:lnTo>
                                  <a:pt x="2028825" y="1587"/>
                                </a:lnTo>
                                <a:close/>
                              </a:path>
                              <a:path w="2657475" h="381635">
                                <a:moveTo>
                                  <a:pt x="2047875" y="373062"/>
                                </a:moveTo>
                                <a:lnTo>
                                  <a:pt x="2046287" y="371487"/>
                                </a:lnTo>
                                <a:lnTo>
                                  <a:pt x="2039937" y="371487"/>
                                </a:lnTo>
                                <a:lnTo>
                                  <a:pt x="2038350" y="373062"/>
                                </a:lnTo>
                                <a:lnTo>
                                  <a:pt x="2038350" y="379425"/>
                                </a:lnTo>
                                <a:lnTo>
                                  <a:pt x="2039937" y="381012"/>
                                </a:lnTo>
                                <a:lnTo>
                                  <a:pt x="2046287" y="381012"/>
                                </a:lnTo>
                                <a:lnTo>
                                  <a:pt x="2047875" y="379425"/>
                                </a:lnTo>
                                <a:lnTo>
                                  <a:pt x="2047875" y="373062"/>
                                </a:lnTo>
                                <a:close/>
                              </a:path>
                              <a:path w="2657475" h="381635">
                                <a:moveTo>
                                  <a:pt x="2047875" y="1587"/>
                                </a:moveTo>
                                <a:lnTo>
                                  <a:pt x="2046287" y="0"/>
                                </a:lnTo>
                                <a:lnTo>
                                  <a:pt x="2039937" y="0"/>
                                </a:lnTo>
                                <a:lnTo>
                                  <a:pt x="2038350" y="1587"/>
                                </a:lnTo>
                                <a:lnTo>
                                  <a:pt x="2038350" y="7950"/>
                                </a:lnTo>
                                <a:lnTo>
                                  <a:pt x="2039937" y="9525"/>
                                </a:lnTo>
                                <a:lnTo>
                                  <a:pt x="2046287" y="9525"/>
                                </a:lnTo>
                                <a:lnTo>
                                  <a:pt x="2047875" y="7950"/>
                                </a:lnTo>
                                <a:lnTo>
                                  <a:pt x="2047875" y="1587"/>
                                </a:lnTo>
                                <a:close/>
                              </a:path>
                              <a:path w="2657475" h="381635">
                                <a:moveTo>
                                  <a:pt x="2066925" y="373062"/>
                                </a:moveTo>
                                <a:lnTo>
                                  <a:pt x="2065337" y="371487"/>
                                </a:lnTo>
                                <a:lnTo>
                                  <a:pt x="2058987" y="371487"/>
                                </a:lnTo>
                                <a:lnTo>
                                  <a:pt x="2057400" y="373062"/>
                                </a:lnTo>
                                <a:lnTo>
                                  <a:pt x="2057400" y="379425"/>
                                </a:lnTo>
                                <a:lnTo>
                                  <a:pt x="2058987" y="381012"/>
                                </a:lnTo>
                                <a:lnTo>
                                  <a:pt x="2065337" y="381012"/>
                                </a:lnTo>
                                <a:lnTo>
                                  <a:pt x="2066925" y="379425"/>
                                </a:lnTo>
                                <a:lnTo>
                                  <a:pt x="2066925" y="373062"/>
                                </a:lnTo>
                                <a:close/>
                              </a:path>
                              <a:path w="2657475" h="381635">
                                <a:moveTo>
                                  <a:pt x="2066925" y="1587"/>
                                </a:moveTo>
                                <a:lnTo>
                                  <a:pt x="2065337" y="0"/>
                                </a:lnTo>
                                <a:lnTo>
                                  <a:pt x="2058987" y="0"/>
                                </a:lnTo>
                                <a:lnTo>
                                  <a:pt x="2057400" y="1587"/>
                                </a:lnTo>
                                <a:lnTo>
                                  <a:pt x="2057400" y="7950"/>
                                </a:lnTo>
                                <a:lnTo>
                                  <a:pt x="2058987" y="9525"/>
                                </a:lnTo>
                                <a:lnTo>
                                  <a:pt x="2065337" y="9525"/>
                                </a:lnTo>
                                <a:lnTo>
                                  <a:pt x="2066925" y="7950"/>
                                </a:lnTo>
                                <a:lnTo>
                                  <a:pt x="2066925" y="1587"/>
                                </a:lnTo>
                                <a:close/>
                              </a:path>
                              <a:path w="2657475" h="381635">
                                <a:moveTo>
                                  <a:pt x="2085975" y="373062"/>
                                </a:moveTo>
                                <a:lnTo>
                                  <a:pt x="2084387" y="371487"/>
                                </a:lnTo>
                                <a:lnTo>
                                  <a:pt x="2078037" y="371487"/>
                                </a:lnTo>
                                <a:lnTo>
                                  <a:pt x="2076450" y="373062"/>
                                </a:lnTo>
                                <a:lnTo>
                                  <a:pt x="2076450" y="379425"/>
                                </a:lnTo>
                                <a:lnTo>
                                  <a:pt x="2078037" y="381012"/>
                                </a:lnTo>
                                <a:lnTo>
                                  <a:pt x="2084387" y="381012"/>
                                </a:lnTo>
                                <a:lnTo>
                                  <a:pt x="2085975" y="379425"/>
                                </a:lnTo>
                                <a:lnTo>
                                  <a:pt x="2085975" y="373062"/>
                                </a:lnTo>
                                <a:close/>
                              </a:path>
                              <a:path w="2657475" h="381635">
                                <a:moveTo>
                                  <a:pt x="2085975" y="1587"/>
                                </a:moveTo>
                                <a:lnTo>
                                  <a:pt x="2084387" y="0"/>
                                </a:lnTo>
                                <a:lnTo>
                                  <a:pt x="2078037" y="0"/>
                                </a:lnTo>
                                <a:lnTo>
                                  <a:pt x="2076450" y="1587"/>
                                </a:lnTo>
                                <a:lnTo>
                                  <a:pt x="2076450" y="7950"/>
                                </a:lnTo>
                                <a:lnTo>
                                  <a:pt x="2078037" y="9525"/>
                                </a:lnTo>
                                <a:lnTo>
                                  <a:pt x="2084387" y="9525"/>
                                </a:lnTo>
                                <a:lnTo>
                                  <a:pt x="2085975" y="7950"/>
                                </a:lnTo>
                                <a:lnTo>
                                  <a:pt x="2085975" y="1587"/>
                                </a:lnTo>
                                <a:close/>
                              </a:path>
                              <a:path w="2657475" h="381635">
                                <a:moveTo>
                                  <a:pt x="2105025" y="373062"/>
                                </a:moveTo>
                                <a:lnTo>
                                  <a:pt x="2103437" y="371487"/>
                                </a:lnTo>
                                <a:lnTo>
                                  <a:pt x="2097087" y="371487"/>
                                </a:lnTo>
                                <a:lnTo>
                                  <a:pt x="2095500" y="373062"/>
                                </a:lnTo>
                                <a:lnTo>
                                  <a:pt x="2095500" y="379425"/>
                                </a:lnTo>
                                <a:lnTo>
                                  <a:pt x="2097087" y="381012"/>
                                </a:lnTo>
                                <a:lnTo>
                                  <a:pt x="2103437" y="381012"/>
                                </a:lnTo>
                                <a:lnTo>
                                  <a:pt x="2105025" y="379425"/>
                                </a:lnTo>
                                <a:lnTo>
                                  <a:pt x="2105025" y="373062"/>
                                </a:lnTo>
                                <a:close/>
                              </a:path>
                              <a:path w="2657475" h="381635">
                                <a:moveTo>
                                  <a:pt x="2105025" y="1587"/>
                                </a:moveTo>
                                <a:lnTo>
                                  <a:pt x="2103437" y="0"/>
                                </a:lnTo>
                                <a:lnTo>
                                  <a:pt x="2097087" y="0"/>
                                </a:lnTo>
                                <a:lnTo>
                                  <a:pt x="2095500" y="1587"/>
                                </a:lnTo>
                                <a:lnTo>
                                  <a:pt x="2095500" y="7950"/>
                                </a:lnTo>
                                <a:lnTo>
                                  <a:pt x="2097087" y="9525"/>
                                </a:lnTo>
                                <a:lnTo>
                                  <a:pt x="2103437" y="9525"/>
                                </a:lnTo>
                                <a:lnTo>
                                  <a:pt x="2105025" y="7950"/>
                                </a:lnTo>
                                <a:lnTo>
                                  <a:pt x="2105025" y="1587"/>
                                </a:lnTo>
                                <a:close/>
                              </a:path>
                              <a:path w="2657475" h="381635">
                                <a:moveTo>
                                  <a:pt x="2124075" y="373062"/>
                                </a:moveTo>
                                <a:lnTo>
                                  <a:pt x="2122487" y="371487"/>
                                </a:lnTo>
                                <a:lnTo>
                                  <a:pt x="2116137" y="371487"/>
                                </a:lnTo>
                                <a:lnTo>
                                  <a:pt x="2114550" y="373062"/>
                                </a:lnTo>
                                <a:lnTo>
                                  <a:pt x="2114550" y="379425"/>
                                </a:lnTo>
                                <a:lnTo>
                                  <a:pt x="2116137" y="381012"/>
                                </a:lnTo>
                                <a:lnTo>
                                  <a:pt x="2122487" y="381012"/>
                                </a:lnTo>
                                <a:lnTo>
                                  <a:pt x="2124075" y="379425"/>
                                </a:lnTo>
                                <a:lnTo>
                                  <a:pt x="2124075" y="373062"/>
                                </a:lnTo>
                                <a:close/>
                              </a:path>
                              <a:path w="2657475" h="381635">
                                <a:moveTo>
                                  <a:pt x="2124075" y="1587"/>
                                </a:moveTo>
                                <a:lnTo>
                                  <a:pt x="2122487" y="0"/>
                                </a:lnTo>
                                <a:lnTo>
                                  <a:pt x="2116137" y="0"/>
                                </a:lnTo>
                                <a:lnTo>
                                  <a:pt x="2114550" y="1587"/>
                                </a:lnTo>
                                <a:lnTo>
                                  <a:pt x="2114550" y="7950"/>
                                </a:lnTo>
                                <a:lnTo>
                                  <a:pt x="2116137" y="9525"/>
                                </a:lnTo>
                                <a:lnTo>
                                  <a:pt x="2122487" y="9525"/>
                                </a:lnTo>
                                <a:lnTo>
                                  <a:pt x="2124075" y="7950"/>
                                </a:lnTo>
                                <a:lnTo>
                                  <a:pt x="2124075" y="1587"/>
                                </a:lnTo>
                                <a:close/>
                              </a:path>
                              <a:path w="2657475" h="381635">
                                <a:moveTo>
                                  <a:pt x="2143125" y="373062"/>
                                </a:moveTo>
                                <a:lnTo>
                                  <a:pt x="2141537" y="371487"/>
                                </a:lnTo>
                                <a:lnTo>
                                  <a:pt x="2135187" y="371487"/>
                                </a:lnTo>
                                <a:lnTo>
                                  <a:pt x="2133600" y="373062"/>
                                </a:lnTo>
                                <a:lnTo>
                                  <a:pt x="2133600" y="379425"/>
                                </a:lnTo>
                                <a:lnTo>
                                  <a:pt x="2135187" y="381012"/>
                                </a:lnTo>
                                <a:lnTo>
                                  <a:pt x="2141537" y="381012"/>
                                </a:lnTo>
                                <a:lnTo>
                                  <a:pt x="2143125" y="379425"/>
                                </a:lnTo>
                                <a:lnTo>
                                  <a:pt x="2143125" y="373062"/>
                                </a:lnTo>
                                <a:close/>
                              </a:path>
                              <a:path w="2657475" h="381635">
                                <a:moveTo>
                                  <a:pt x="2143125" y="1587"/>
                                </a:moveTo>
                                <a:lnTo>
                                  <a:pt x="2141537" y="0"/>
                                </a:lnTo>
                                <a:lnTo>
                                  <a:pt x="2135187" y="0"/>
                                </a:lnTo>
                                <a:lnTo>
                                  <a:pt x="2133600" y="1587"/>
                                </a:lnTo>
                                <a:lnTo>
                                  <a:pt x="2133600" y="7950"/>
                                </a:lnTo>
                                <a:lnTo>
                                  <a:pt x="2135187" y="9525"/>
                                </a:lnTo>
                                <a:lnTo>
                                  <a:pt x="2141537" y="9525"/>
                                </a:lnTo>
                                <a:lnTo>
                                  <a:pt x="2143125" y="7950"/>
                                </a:lnTo>
                                <a:lnTo>
                                  <a:pt x="2143125" y="1587"/>
                                </a:lnTo>
                                <a:close/>
                              </a:path>
                              <a:path w="2657475" h="381635">
                                <a:moveTo>
                                  <a:pt x="2162175" y="373062"/>
                                </a:moveTo>
                                <a:lnTo>
                                  <a:pt x="2160587" y="371487"/>
                                </a:lnTo>
                                <a:lnTo>
                                  <a:pt x="2154237" y="371487"/>
                                </a:lnTo>
                                <a:lnTo>
                                  <a:pt x="2152650" y="373062"/>
                                </a:lnTo>
                                <a:lnTo>
                                  <a:pt x="2152650" y="379425"/>
                                </a:lnTo>
                                <a:lnTo>
                                  <a:pt x="2154237" y="381012"/>
                                </a:lnTo>
                                <a:lnTo>
                                  <a:pt x="2160587" y="381012"/>
                                </a:lnTo>
                                <a:lnTo>
                                  <a:pt x="2162175" y="379425"/>
                                </a:lnTo>
                                <a:lnTo>
                                  <a:pt x="2162175" y="373062"/>
                                </a:lnTo>
                                <a:close/>
                              </a:path>
                              <a:path w="2657475" h="381635">
                                <a:moveTo>
                                  <a:pt x="2162175" y="1587"/>
                                </a:moveTo>
                                <a:lnTo>
                                  <a:pt x="2160587" y="0"/>
                                </a:lnTo>
                                <a:lnTo>
                                  <a:pt x="2154237" y="0"/>
                                </a:lnTo>
                                <a:lnTo>
                                  <a:pt x="2152650" y="1587"/>
                                </a:lnTo>
                                <a:lnTo>
                                  <a:pt x="2152650" y="7950"/>
                                </a:lnTo>
                                <a:lnTo>
                                  <a:pt x="2154237" y="9525"/>
                                </a:lnTo>
                                <a:lnTo>
                                  <a:pt x="2160587" y="9525"/>
                                </a:lnTo>
                                <a:lnTo>
                                  <a:pt x="2162175" y="7950"/>
                                </a:lnTo>
                                <a:lnTo>
                                  <a:pt x="2162175" y="1587"/>
                                </a:lnTo>
                                <a:close/>
                              </a:path>
                              <a:path w="2657475" h="381635">
                                <a:moveTo>
                                  <a:pt x="2181225" y="373062"/>
                                </a:moveTo>
                                <a:lnTo>
                                  <a:pt x="2179637" y="371487"/>
                                </a:lnTo>
                                <a:lnTo>
                                  <a:pt x="2173287" y="371487"/>
                                </a:lnTo>
                                <a:lnTo>
                                  <a:pt x="2171700" y="373062"/>
                                </a:lnTo>
                                <a:lnTo>
                                  <a:pt x="2171700" y="379425"/>
                                </a:lnTo>
                                <a:lnTo>
                                  <a:pt x="2173287" y="381012"/>
                                </a:lnTo>
                                <a:lnTo>
                                  <a:pt x="2179637" y="381012"/>
                                </a:lnTo>
                                <a:lnTo>
                                  <a:pt x="2181225" y="379425"/>
                                </a:lnTo>
                                <a:lnTo>
                                  <a:pt x="2181225" y="373062"/>
                                </a:lnTo>
                                <a:close/>
                              </a:path>
                              <a:path w="2657475" h="381635">
                                <a:moveTo>
                                  <a:pt x="2181225" y="1587"/>
                                </a:moveTo>
                                <a:lnTo>
                                  <a:pt x="2179637" y="0"/>
                                </a:lnTo>
                                <a:lnTo>
                                  <a:pt x="2173287" y="0"/>
                                </a:lnTo>
                                <a:lnTo>
                                  <a:pt x="2171700" y="1587"/>
                                </a:lnTo>
                                <a:lnTo>
                                  <a:pt x="2171700" y="7950"/>
                                </a:lnTo>
                                <a:lnTo>
                                  <a:pt x="2173287" y="9525"/>
                                </a:lnTo>
                                <a:lnTo>
                                  <a:pt x="2179637" y="9525"/>
                                </a:lnTo>
                                <a:lnTo>
                                  <a:pt x="2181225" y="7950"/>
                                </a:lnTo>
                                <a:lnTo>
                                  <a:pt x="2181225" y="1587"/>
                                </a:lnTo>
                                <a:close/>
                              </a:path>
                              <a:path w="2657475" h="381635">
                                <a:moveTo>
                                  <a:pt x="2200275" y="373062"/>
                                </a:moveTo>
                                <a:lnTo>
                                  <a:pt x="2198687" y="371487"/>
                                </a:lnTo>
                                <a:lnTo>
                                  <a:pt x="2192337" y="371487"/>
                                </a:lnTo>
                                <a:lnTo>
                                  <a:pt x="2190750" y="373062"/>
                                </a:lnTo>
                                <a:lnTo>
                                  <a:pt x="2190750" y="379425"/>
                                </a:lnTo>
                                <a:lnTo>
                                  <a:pt x="2192337" y="381012"/>
                                </a:lnTo>
                                <a:lnTo>
                                  <a:pt x="2198687" y="381012"/>
                                </a:lnTo>
                                <a:lnTo>
                                  <a:pt x="2200275" y="379425"/>
                                </a:lnTo>
                                <a:lnTo>
                                  <a:pt x="2200275" y="373062"/>
                                </a:lnTo>
                                <a:close/>
                              </a:path>
                              <a:path w="2657475" h="381635">
                                <a:moveTo>
                                  <a:pt x="2200275" y="1587"/>
                                </a:moveTo>
                                <a:lnTo>
                                  <a:pt x="2198687" y="0"/>
                                </a:lnTo>
                                <a:lnTo>
                                  <a:pt x="2192337" y="0"/>
                                </a:lnTo>
                                <a:lnTo>
                                  <a:pt x="2190750" y="1587"/>
                                </a:lnTo>
                                <a:lnTo>
                                  <a:pt x="2190750" y="7950"/>
                                </a:lnTo>
                                <a:lnTo>
                                  <a:pt x="2192337" y="9525"/>
                                </a:lnTo>
                                <a:lnTo>
                                  <a:pt x="2198687" y="9525"/>
                                </a:lnTo>
                                <a:lnTo>
                                  <a:pt x="2200275" y="7950"/>
                                </a:lnTo>
                                <a:lnTo>
                                  <a:pt x="2200275" y="1587"/>
                                </a:lnTo>
                                <a:close/>
                              </a:path>
                              <a:path w="2657475" h="381635">
                                <a:moveTo>
                                  <a:pt x="2219325" y="373062"/>
                                </a:moveTo>
                                <a:lnTo>
                                  <a:pt x="2217737" y="371487"/>
                                </a:lnTo>
                                <a:lnTo>
                                  <a:pt x="2211387" y="371487"/>
                                </a:lnTo>
                                <a:lnTo>
                                  <a:pt x="2209800" y="373062"/>
                                </a:lnTo>
                                <a:lnTo>
                                  <a:pt x="2209800" y="379425"/>
                                </a:lnTo>
                                <a:lnTo>
                                  <a:pt x="2211387" y="381012"/>
                                </a:lnTo>
                                <a:lnTo>
                                  <a:pt x="2217737" y="381012"/>
                                </a:lnTo>
                                <a:lnTo>
                                  <a:pt x="2219325" y="379425"/>
                                </a:lnTo>
                                <a:lnTo>
                                  <a:pt x="2219325" y="373062"/>
                                </a:lnTo>
                                <a:close/>
                              </a:path>
                              <a:path w="2657475" h="381635">
                                <a:moveTo>
                                  <a:pt x="2219325" y="1587"/>
                                </a:moveTo>
                                <a:lnTo>
                                  <a:pt x="2217737" y="0"/>
                                </a:lnTo>
                                <a:lnTo>
                                  <a:pt x="2211387" y="0"/>
                                </a:lnTo>
                                <a:lnTo>
                                  <a:pt x="2209800" y="1587"/>
                                </a:lnTo>
                                <a:lnTo>
                                  <a:pt x="2209800" y="7950"/>
                                </a:lnTo>
                                <a:lnTo>
                                  <a:pt x="2211387" y="9525"/>
                                </a:lnTo>
                                <a:lnTo>
                                  <a:pt x="2217737" y="9525"/>
                                </a:lnTo>
                                <a:lnTo>
                                  <a:pt x="2219325" y="7950"/>
                                </a:lnTo>
                                <a:lnTo>
                                  <a:pt x="2219325" y="1587"/>
                                </a:lnTo>
                                <a:close/>
                              </a:path>
                              <a:path w="2657475" h="381635">
                                <a:moveTo>
                                  <a:pt x="2238375" y="373062"/>
                                </a:moveTo>
                                <a:lnTo>
                                  <a:pt x="2236787" y="371487"/>
                                </a:lnTo>
                                <a:lnTo>
                                  <a:pt x="2230437" y="371487"/>
                                </a:lnTo>
                                <a:lnTo>
                                  <a:pt x="2228850" y="373062"/>
                                </a:lnTo>
                                <a:lnTo>
                                  <a:pt x="2228850" y="379425"/>
                                </a:lnTo>
                                <a:lnTo>
                                  <a:pt x="2230437" y="381012"/>
                                </a:lnTo>
                                <a:lnTo>
                                  <a:pt x="2236787" y="381012"/>
                                </a:lnTo>
                                <a:lnTo>
                                  <a:pt x="2238375" y="379425"/>
                                </a:lnTo>
                                <a:lnTo>
                                  <a:pt x="2238375" y="373062"/>
                                </a:lnTo>
                                <a:close/>
                              </a:path>
                              <a:path w="2657475" h="381635">
                                <a:moveTo>
                                  <a:pt x="2238375" y="1587"/>
                                </a:moveTo>
                                <a:lnTo>
                                  <a:pt x="2236787" y="0"/>
                                </a:lnTo>
                                <a:lnTo>
                                  <a:pt x="2230437" y="0"/>
                                </a:lnTo>
                                <a:lnTo>
                                  <a:pt x="2228850" y="1587"/>
                                </a:lnTo>
                                <a:lnTo>
                                  <a:pt x="2228850" y="7950"/>
                                </a:lnTo>
                                <a:lnTo>
                                  <a:pt x="2230437" y="9525"/>
                                </a:lnTo>
                                <a:lnTo>
                                  <a:pt x="2236787" y="9525"/>
                                </a:lnTo>
                                <a:lnTo>
                                  <a:pt x="2238375" y="7950"/>
                                </a:lnTo>
                                <a:lnTo>
                                  <a:pt x="2238375" y="1587"/>
                                </a:lnTo>
                                <a:close/>
                              </a:path>
                              <a:path w="2657475" h="381635">
                                <a:moveTo>
                                  <a:pt x="2257425" y="373062"/>
                                </a:moveTo>
                                <a:lnTo>
                                  <a:pt x="2255837" y="371487"/>
                                </a:lnTo>
                                <a:lnTo>
                                  <a:pt x="2249487" y="371487"/>
                                </a:lnTo>
                                <a:lnTo>
                                  <a:pt x="2247900" y="373062"/>
                                </a:lnTo>
                                <a:lnTo>
                                  <a:pt x="2247900" y="379425"/>
                                </a:lnTo>
                                <a:lnTo>
                                  <a:pt x="2249487" y="381012"/>
                                </a:lnTo>
                                <a:lnTo>
                                  <a:pt x="2255837" y="381012"/>
                                </a:lnTo>
                                <a:lnTo>
                                  <a:pt x="2257425" y="379425"/>
                                </a:lnTo>
                                <a:lnTo>
                                  <a:pt x="2257425" y="373062"/>
                                </a:lnTo>
                                <a:close/>
                              </a:path>
                              <a:path w="2657475" h="381635">
                                <a:moveTo>
                                  <a:pt x="2257425" y="1587"/>
                                </a:moveTo>
                                <a:lnTo>
                                  <a:pt x="2255837" y="0"/>
                                </a:lnTo>
                                <a:lnTo>
                                  <a:pt x="2249487" y="0"/>
                                </a:lnTo>
                                <a:lnTo>
                                  <a:pt x="2247900" y="1587"/>
                                </a:lnTo>
                                <a:lnTo>
                                  <a:pt x="2247900" y="7950"/>
                                </a:lnTo>
                                <a:lnTo>
                                  <a:pt x="2249487" y="9525"/>
                                </a:lnTo>
                                <a:lnTo>
                                  <a:pt x="2255837" y="9525"/>
                                </a:lnTo>
                                <a:lnTo>
                                  <a:pt x="2257425" y="7950"/>
                                </a:lnTo>
                                <a:lnTo>
                                  <a:pt x="2257425" y="1587"/>
                                </a:lnTo>
                                <a:close/>
                              </a:path>
                              <a:path w="2657475" h="381635">
                                <a:moveTo>
                                  <a:pt x="2276475" y="373062"/>
                                </a:moveTo>
                                <a:lnTo>
                                  <a:pt x="2274887" y="371487"/>
                                </a:lnTo>
                                <a:lnTo>
                                  <a:pt x="2268537" y="371487"/>
                                </a:lnTo>
                                <a:lnTo>
                                  <a:pt x="2266950" y="373062"/>
                                </a:lnTo>
                                <a:lnTo>
                                  <a:pt x="2266950" y="379425"/>
                                </a:lnTo>
                                <a:lnTo>
                                  <a:pt x="2268537" y="381012"/>
                                </a:lnTo>
                                <a:lnTo>
                                  <a:pt x="2274887" y="381012"/>
                                </a:lnTo>
                                <a:lnTo>
                                  <a:pt x="2276475" y="379425"/>
                                </a:lnTo>
                                <a:lnTo>
                                  <a:pt x="2276475" y="373062"/>
                                </a:lnTo>
                                <a:close/>
                              </a:path>
                              <a:path w="2657475" h="381635">
                                <a:moveTo>
                                  <a:pt x="2276475" y="1587"/>
                                </a:moveTo>
                                <a:lnTo>
                                  <a:pt x="2274887" y="0"/>
                                </a:lnTo>
                                <a:lnTo>
                                  <a:pt x="2268537" y="0"/>
                                </a:lnTo>
                                <a:lnTo>
                                  <a:pt x="2266950" y="1587"/>
                                </a:lnTo>
                                <a:lnTo>
                                  <a:pt x="2266950" y="7950"/>
                                </a:lnTo>
                                <a:lnTo>
                                  <a:pt x="2268537" y="9525"/>
                                </a:lnTo>
                                <a:lnTo>
                                  <a:pt x="2274887" y="9525"/>
                                </a:lnTo>
                                <a:lnTo>
                                  <a:pt x="2276475" y="7950"/>
                                </a:lnTo>
                                <a:lnTo>
                                  <a:pt x="2276475" y="1587"/>
                                </a:lnTo>
                                <a:close/>
                              </a:path>
                              <a:path w="2657475" h="381635">
                                <a:moveTo>
                                  <a:pt x="2295525" y="373062"/>
                                </a:moveTo>
                                <a:lnTo>
                                  <a:pt x="2293937" y="371487"/>
                                </a:lnTo>
                                <a:lnTo>
                                  <a:pt x="2287587" y="371487"/>
                                </a:lnTo>
                                <a:lnTo>
                                  <a:pt x="2286000" y="373062"/>
                                </a:lnTo>
                                <a:lnTo>
                                  <a:pt x="2286000" y="379425"/>
                                </a:lnTo>
                                <a:lnTo>
                                  <a:pt x="2287587" y="381012"/>
                                </a:lnTo>
                                <a:lnTo>
                                  <a:pt x="2293937" y="381012"/>
                                </a:lnTo>
                                <a:lnTo>
                                  <a:pt x="2295525" y="379425"/>
                                </a:lnTo>
                                <a:lnTo>
                                  <a:pt x="2295525" y="373062"/>
                                </a:lnTo>
                                <a:close/>
                              </a:path>
                              <a:path w="2657475" h="381635">
                                <a:moveTo>
                                  <a:pt x="2295525" y="1587"/>
                                </a:moveTo>
                                <a:lnTo>
                                  <a:pt x="2293937" y="0"/>
                                </a:lnTo>
                                <a:lnTo>
                                  <a:pt x="2287587" y="0"/>
                                </a:lnTo>
                                <a:lnTo>
                                  <a:pt x="2286000" y="1587"/>
                                </a:lnTo>
                                <a:lnTo>
                                  <a:pt x="2286000" y="7950"/>
                                </a:lnTo>
                                <a:lnTo>
                                  <a:pt x="2287587" y="9525"/>
                                </a:lnTo>
                                <a:lnTo>
                                  <a:pt x="2293937" y="9525"/>
                                </a:lnTo>
                                <a:lnTo>
                                  <a:pt x="2295525" y="7950"/>
                                </a:lnTo>
                                <a:lnTo>
                                  <a:pt x="2295525" y="1587"/>
                                </a:lnTo>
                                <a:close/>
                              </a:path>
                              <a:path w="2657475" h="381635">
                                <a:moveTo>
                                  <a:pt x="2314575" y="373062"/>
                                </a:moveTo>
                                <a:lnTo>
                                  <a:pt x="2312987" y="371487"/>
                                </a:lnTo>
                                <a:lnTo>
                                  <a:pt x="2306637" y="371487"/>
                                </a:lnTo>
                                <a:lnTo>
                                  <a:pt x="2305050" y="373062"/>
                                </a:lnTo>
                                <a:lnTo>
                                  <a:pt x="2305050" y="379425"/>
                                </a:lnTo>
                                <a:lnTo>
                                  <a:pt x="2306637" y="381012"/>
                                </a:lnTo>
                                <a:lnTo>
                                  <a:pt x="2312987" y="381012"/>
                                </a:lnTo>
                                <a:lnTo>
                                  <a:pt x="2314575" y="379425"/>
                                </a:lnTo>
                                <a:lnTo>
                                  <a:pt x="2314575" y="373062"/>
                                </a:lnTo>
                                <a:close/>
                              </a:path>
                              <a:path w="2657475" h="381635">
                                <a:moveTo>
                                  <a:pt x="2314575" y="1587"/>
                                </a:moveTo>
                                <a:lnTo>
                                  <a:pt x="2312987" y="0"/>
                                </a:lnTo>
                                <a:lnTo>
                                  <a:pt x="2306637" y="0"/>
                                </a:lnTo>
                                <a:lnTo>
                                  <a:pt x="2305050" y="1587"/>
                                </a:lnTo>
                                <a:lnTo>
                                  <a:pt x="2305050" y="7950"/>
                                </a:lnTo>
                                <a:lnTo>
                                  <a:pt x="2306637" y="9525"/>
                                </a:lnTo>
                                <a:lnTo>
                                  <a:pt x="2312987" y="9525"/>
                                </a:lnTo>
                                <a:lnTo>
                                  <a:pt x="2314575" y="7950"/>
                                </a:lnTo>
                                <a:lnTo>
                                  <a:pt x="2314575" y="1587"/>
                                </a:lnTo>
                                <a:close/>
                              </a:path>
                              <a:path w="2657475" h="381635">
                                <a:moveTo>
                                  <a:pt x="2333625" y="373062"/>
                                </a:moveTo>
                                <a:lnTo>
                                  <a:pt x="2332037" y="371487"/>
                                </a:lnTo>
                                <a:lnTo>
                                  <a:pt x="2325687" y="371487"/>
                                </a:lnTo>
                                <a:lnTo>
                                  <a:pt x="2324100" y="373062"/>
                                </a:lnTo>
                                <a:lnTo>
                                  <a:pt x="2324100" y="379425"/>
                                </a:lnTo>
                                <a:lnTo>
                                  <a:pt x="2325687" y="381012"/>
                                </a:lnTo>
                                <a:lnTo>
                                  <a:pt x="2332037" y="381012"/>
                                </a:lnTo>
                                <a:lnTo>
                                  <a:pt x="2333625" y="379425"/>
                                </a:lnTo>
                                <a:lnTo>
                                  <a:pt x="2333625" y="373062"/>
                                </a:lnTo>
                                <a:close/>
                              </a:path>
                              <a:path w="2657475" h="381635">
                                <a:moveTo>
                                  <a:pt x="2333625" y="1587"/>
                                </a:moveTo>
                                <a:lnTo>
                                  <a:pt x="2332037" y="0"/>
                                </a:lnTo>
                                <a:lnTo>
                                  <a:pt x="2325687" y="0"/>
                                </a:lnTo>
                                <a:lnTo>
                                  <a:pt x="2324100" y="1587"/>
                                </a:lnTo>
                                <a:lnTo>
                                  <a:pt x="2324100" y="7950"/>
                                </a:lnTo>
                                <a:lnTo>
                                  <a:pt x="2325687" y="9525"/>
                                </a:lnTo>
                                <a:lnTo>
                                  <a:pt x="2332037" y="9525"/>
                                </a:lnTo>
                                <a:lnTo>
                                  <a:pt x="2333625" y="7950"/>
                                </a:lnTo>
                                <a:lnTo>
                                  <a:pt x="2333625" y="1587"/>
                                </a:lnTo>
                                <a:close/>
                              </a:path>
                              <a:path w="2657475" h="381635">
                                <a:moveTo>
                                  <a:pt x="2352675" y="373062"/>
                                </a:moveTo>
                                <a:lnTo>
                                  <a:pt x="2351087" y="371487"/>
                                </a:lnTo>
                                <a:lnTo>
                                  <a:pt x="2344737" y="371487"/>
                                </a:lnTo>
                                <a:lnTo>
                                  <a:pt x="2343150" y="373062"/>
                                </a:lnTo>
                                <a:lnTo>
                                  <a:pt x="2343150" y="379425"/>
                                </a:lnTo>
                                <a:lnTo>
                                  <a:pt x="2344737" y="381012"/>
                                </a:lnTo>
                                <a:lnTo>
                                  <a:pt x="2351087" y="381012"/>
                                </a:lnTo>
                                <a:lnTo>
                                  <a:pt x="2352675" y="379425"/>
                                </a:lnTo>
                                <a:lnTo>
                                  <a:pt x="2352675" y="373062"/>
                                </a:lnTo>
                                <a:close/>
                              </a:path>
                              <a:path w="2657475" h="381635">
                                <a:moveTo>
                                  <a:pt x="2352675" y="1587"/>
                                </a:moveTo>
                                <a:lnTo>
                                  <a:pt x="2351087" y="0"/>
                                </a:lnTo>
                                <a:lnTo>
                                  <a:pt x="2344737" y="0"/>
                                </a:lnTo>
                                <a:lnTo>
                                  <a:pt x="2343150" y="1587"/>
                                </a:lnTo>
                                <a:lnTo>
                                  <a:pt x="2343150" y="7950"/>
                                </a:lnTo>
                                <a:lnTo>
                                  <a:pt x="2344737" y="9525"/>
                                </a:lnTo>
                                <a:lnTo>
                                  <a:pt x="2351087" y="9525"/>
                                </a:lnTo>
                                <a:lnTo>
                                  <a:pt x="2352675" y="7950"/>
                                </a:lnTo>
                                <a:lnTo>
                                  <a:pt x="2352675" y="1587"/>
                                </a:lnTo>
                                <a:close/>
                              </a:path>
                              <a:path w="2657475" h="381635">
                                <a:moveTo>
                                  <a:pt x="2371725" y="373062"/>
                                </a:moveTo>
                                <a:lnTo>
                                  <a:pt x="2370137" y="371487"/>
                                </a:lnTo>
                                <a:lnTo>
                                  <a:pt x="2363787" y="371487"/>
                                </a:lnTo>
                                <a:lnTo>
                                  <a:pt x="2362200" y="373062"/>
                                </a:lnTo>
                                <a:lnTo>
                                  <a:pt x="2362200" y="379425"/>
                                </a:lnTo>
                                <a:lnTo>
                                  <a:pt x="2363787" y="381012"/>
                                </a:lnTo>
                                <a:lnTo>
                                  <a:pt x="2370137" y="381012"/>
                                </a:lnTo>
                                <a:lnTo>
                                  <a:pt x="2371725" y="379425"/>
                                </a:lnTo>
                                <a:lnTo>
                                  <a:pt x="2371725" y="373062"/>
                                </a:lnTo>
                                <a:close/>
                              </a:path>
                              <a:path w="2657475" h="381635">
                                <a:moveTo>
                                  <a:pt x="2371725" y="1587"/>
                                </a:moveTo>
                                <a:lnTo>
                                  <a:pt x="2370137" y="0"/>
                                </a:lnTo>
                                <a:lnTo>
                                  <a:pt x="2363787" y="0"/>
                                </a:lnTo>
                                <a:lnTo>
                                  <a:pt x="2362200" y="1587"/>
                                </a:lnTo>
                                <a:lnTo>
                                  <a:pt x="2362200" y="7950"/>
                                </a:lnTo>
                                <a:lnTo>
                                  <a:pt x="2363787" y="9525"/>
                                </a:lnTo>
                                <a:lnTo>
                                  <a:pt x="2370137" y="9525"/>
                                </a:lnTo>
                                <a:lnTo>
                                  <a:pt x="2371725" y="7950"/>
                                </a:lnTo>
                                <a:lnTo>
                                  <a:pt x="2371725" y="1587"/>
                                </a:lnTo>
                                <a:close/>
                              </a:path>
                              <a:path w="2657475" h="381635">
                                <a:moveTo>
                                  <a:pt x="2390775" y="373062"/>
                                </a:moveTo>
                                <a:lnTo>
                                  <a:pt x="2389187" y="371487"/>
                                </a:lnTo>
                                <a:lnTo>
                                  <a:pt x="2382837" y="371487"/>
                                </a:lnTo>
                                <a:lnTo>
                                  <a:pt x="2381250" y="373062"/>
                                </a:lnTo>
                                <a:lnTo>
                                  <a:pt x="2381250" y="379425"/>
                                </a:lnTo>
                                <a:lnTo>
                                  <a:pt x="2382837" y="381012"/>
                                </a:lnTo>
                                <a:lnTo>
                                  <a:pt x="2389187" y="381012"/>
                                </a:lnTo>
                                <a:lnTo>
                                  <a:pt x="2390775" y="379425"/>
                                </a:lnTo>
                                <a:lnTo>
                                  <a:pt x="2390775" y="373062"/>
                                </a:lnTo>
                                <a:close/>
                              </a:path>
                              <a:path w="2657475" h="381635">
                                <a:moveTo>
                                  <a:pt x="2390775" y="1587"/>
                                </a:moveTo>
                                <a:lnTo>
                                  <a:pt x="2389187" y="0"/>
                                </a:lnTo>
                                <a:lnTo>
                                  <a:pt x="2382837" y="0"/>
                                </a:lnTo>
                                <a:lnTo>
                                  <a:pt x="2381250" y="1587"/>
                                </a:lnTo>
                                <a:lnTo>
                                  <a:pt x="2381250" y="7950"/>
                                </a:lnTo>
                                <a:lnTo>
                                  <a:pt x="2382837" y="9525"/>
                                </a:lnTo>
                                <a:lnTo>
                                  <a:pt x="2389187" y="9525"/>
                                </a:lnTo>
                                <a:lnTo>
                                  <a:pt x="2390775" y="7950"/>
                                </a:lnTo>
                                <a:lnTo>
                                  <a:pt x="2390775" y="1587"/>
                                </a:lnTo>
                                <a:close/>
                              </a:path>
                              <a:path w="2657475" h="381635">
                                <a:moveTo>
                                  <a:pt x="2409825" y="373062"/>
                                </a:moveTo>
                                <a:lnTo>
                                  <a:pt x="2408237" y="371487"/>
                                </a:lnTo>
                                <a:lnTo>
                                  <a:pt x="2401887" y="371487"/>
                                </a:lnTo>
                                <a:lnTo>
                                  <a:pt x="2400300" y="373062"/>
                                </a:lnTo>
                                <a:lnTo>
                                  <a:pt x="2400300" y="379425"/>
                                </a:lnTo>
                                <a:lnTo>
                                  <a:pt x="2401887" y="381012"/>
                                </a:lnTo>
                                <a:lnTo>
                                  <a:pt x="2408237" y="381012"/>
                                </a:lnTo>
                                <a:lnTo>
                                  <a:pt x="2409825" y="379425"/>
                                </a:lnTo>
                                <a:lnTo>
                                  <a:pt x="2409825" y="373062"/>
                                </a:lnTo>
                                <a:close/>
                              </a:path>
                              <a:path w="2657475" h="381635">
                                <a:moveTo>
                                  <a:pt x="2409825" y="1587"/>
                                </a:moveTo>
                                <a:lnTo>
                                  <a:pt x="2408237" y="0"/>
                                </a:lnTo>
                                <a:lnTo>
                                  <a:pt x="2401887" y="0"/>
                                </a:lnTo>
                                <a:lnTo>
                                  <a:pt x="2400300" y="1587"/>
                                </a:lnTo>
                                <a:lnTo>
                                  <a:pt x="2400300" y="7950"/>
                                </a:lnTo>
                                <a:lnTo>
                                  <a:pt x="2401887" y="9525"/>
                                </a:lnTo>
                                <a:lnTo>
                                  <a:pt x="2408237" y="9525"/>
                                </a:lnTo>
                                <a:lnTo>
                                  <a:pt x="2409825" y="7950"/>
                                </a:lnTo>
                                <a:lnTo>
                                  <a:pt x="2409825" y="1587"/>
                                </a:lnTo>
                                <a:close/>
                              </a:path>
                              <a:path w="2657475" h="381635">
                                <a:moveTo>
                                  <a:pt x="2428875" y="373062"/>
                                </a:moveTo>
                                <a:lnTo>
                                  <a:pt x="2427287" y="371487"/>
                                </a:lnTo>
                                <a:lnTo>
                                  <a:pt x="2420937" y="371487"/>
                                </a:lnTo>
                                <a:lnTo>
                                  <a:pt x="2419350" y="373062"/>
                                </a:lnTo>
                                <a:lnTo>
                                  <a:pt x="2419350" y="379425"/>
                                </a:lnTo>
                                <a:lnTo>
                                  <a:pt x="2420937" y="381012"/>
                                </a:lnTo>
                                <a:lnTo>
                                  <a:pt x="2427287" y="381012"/>
                                </a:lnTo>
                                <a:lnTo>
                                  <a:pt x="2428875" y="379425"/>
                                </a:lnTo>
                                <a:lnTo>
                                  <a:pt x="2428875" y="373062"/>
                                </a:lnTo>
                                <a:close/>
                              </a:path>
                              <a:path w="2657475" h="381635">
                                <a:moveTo>
                                  <a:pt x="2428875" y="1587"/>
                                </a:moveTo>
                                <a:lnTo>
                                  <a:pt x="2427287" y="0"/>
                                </a:lnTo>
                                <a:lnTo>
                                  <a:pt x="2420937" y="0"/>
                                </a:lnTo>
                                <a:lnTo>
                                  <a:pt x="2419350" y="1587"/>
                                </a:lnTo>
                                <a:lnTo>
                                  <a:pt x="2419350" y="7950"/>
                                </a:lnTo>
                                <a:lnTo>
                                  <a:pt x="2420937" y="9525"/>
                                </a:lnTo>
                                <a:lnTo>
                                  <a:pt x="2427287" y="9525"/>
                                </a:lnTo>
                                <a:lnTo>
                                  <a:pt x="2428875" y="7950"/>
                                </a:lnTo>
                                <a:lnTo>
                                  <a:pt x="2428875" y="1587"/>
                                </a:lnTo>
                                <a:close/>
                              </a:path>
                              <a:path w="2657475" h="381635">
                                <a:moveTo>
                                  <a:pt x="2447925" y="373062"/>
                                </a:moveTo>
                                <a:lnTo>
                                  <a:pt x="2446337" y="371487"/>
                                </a:lnTo>
                                <a:lnTo>
                                  <a:pt x="2439987" y="371487"/>
                                </a:lnTo>
                                <a:lnTo>
                                  <a:pt x="2438400" y="373062"/>
                                </a:lnTo>
                                <a:lnTo>
                                  <a:pt x="2438400" y="379425"/>
                                </a:lnTo>
                                <a:lnTo>
                                  <a:pt x="2439987" y="381012"/>
                                </a:lnTo>
                                <a:lnTo>
                                  <a:pt x="2446337" y="381012"/>
                                </a:lnTo>
                                <a:lnTo>
                                  <a:pt x="2447925" y="379425"/>
                                </a:lnTo>
                                <a:lnTo>
                                  <a:pt x="2447925" y="373062"/>
                                </a:lnTo>
                                <a:close/>
                              </a:path>
                              <a:path w="2657475" h="381635">
                                <a:moveTo>
                                  <a:pt x="2447925" y="1587"/>
                                </a:moveTo>
                                <a:lnTo>
                                  <a:pt x="2446337" y="0"/>
                                </a:lnTo>
                                <a:lnTo>
                                  <a:pt x="2439987" y="0"/>
                                </a:lnTo>
                                <a:lnTo>
                                  <a:pt x="2438400" y="1587"/>
                                </a:lnTo>
                                <a:lnTo>
                                  <a:pt x="2438400" y="7950"/>
                                </a:lnTo>
                                <a:lnTo>
                                  <a:pt x="2439987" y="9525"/>
                                </a:lnTo>
                                <a:lnTo>
                                  <a:pt x="2446337" y="9525"/>
                                </a:lnTo>
                                <a:lnTo>
                                  <a:pt x="2447925" y="7950"/>
                                </a:lnTo>
                                <a:lnTo>
                                  <a:pt x="2447925" y="1587"/>
                                </a:lnTo>
                                <a:close/>
                              </a:path>
                              <a:path w="2657475" h="381635">
                                <a:moveTo>
                                  <a:pt x="2466975" y="373062"/>
                                </a:moveTo>
                                <a:lnTo>
                                  <a:pt x="2465387" y="371487"/>
                                </a:lnTo>
                                <a:lnTo>
                                  <a:pt x="2459037" y="371487"/>
                                </a:lnTo>
                                <a:lnTo>
                                  <a:pt x="2457450" y="373062"/>
                                </a:lnTo>
                                <a:lnTo>
                                  <a:pt x="2457450" y="379425"/>
                                </a:lnTo>
                                <a:lnTo>
                                  <a:pt x="2459037" y="381012"/>
                                </a:lnTo>
                                <a:lnTo>
                                  <a:pt x="2465387" y="381012"/>
                                </a:lnTo>
                                <a:lnTo>
                                  <a:pt x="2466975" y="379425"/>
                                </a:lnTo>
                                <a:lnTo>
                                  <a:pt x="2466975" y="373062"/>
                                </a:lnTo>
                                <a:close/>
                              </a:path>
                              <a:path w="2657475" h="381635">
                                <a:moveTo>
                                  <a:pt x="2466975" y="1587"/>
                                </a:moveTo>
                                <a:lnTo>
                                  <a:pt x="2465387" y="0"/>
                                </a:lnTo>
                                <a:lnTo>
                                  <a:pt x="2459037" y="0"/>
                                </a:lnTo>
                                <a:lnTo>
                                  <a:pt x="2457450" y="1587"/>
                                </a:lnTo>
                                <a:lnTo>
                                  <a:pt x="2457450" y="7950"/>
                                </a:lnTo>
                                <a:lnTo>
                                  <a:pt x="2459037" y="9525"/>
                                </a:lnTo>
                                <a:lnTo>
                                  <a:pt x="2465387" y="9525"/>
                                </a:lnTo>
                                <a:lnTo>
                                  <a:pt x="2466975" y="7950"/>
                                </a:lnTo>
                                <a:lnTo>
                                  <a:pt x="2466975" y="1587"/>
                                </a:lnTo>
                                <a:close/>
                              </a:path>
                              <a:path w="2657475" h="381635">
                                <a:moveTo>
                                  <a:pt x="2486025" y="373062"/>
                                </a:moveTo>
                                <a:lnTo>
                                  <a:pt x="2484437" y="371487"/>
                                </a:lnTo>
                                <a:lnTo>
                                  <a:pt x="2478087" y="371487"/>
                                </a:lnTo>
                                <a:lnTo>
                                  <a:pt x="2476500" y="373062"/>
                                </a:lnTo>
                                <a:lnTo>
                                  <a:pt x="2476500" y="379425"/>
                                </a:lnTo>
                                <a:lnTo>
                                  <a:pt x="2478087" y="381012"/>
                                </a:lnTo>
                                <a:lnTo>
                                  <a:pt x="2484437" y="381012"/>
                                </a:lnTo>
                                <a:lnTo>
                                  <a:pt x="2486025" y="379425"/>
                                </a:lnTo>
                                <a:lnTo>
                                  <a:pt x="2486025" y="373062"/>
                                </a:lnTo>
                                <a:close/>
                              </a:path>
                              <a:path w="2657475" h="381635">
                                <a:moveTo>
                                  <a:pt x="2486025" y="1587"/>
                                </a:moveTo>
                                <a:lnTo>
                                  <a:pt x="2484437" y="0"/>
                                </a:lnTo>
                                <a:lnTo>
                                  <a:pt x="2478087" y="0"/>
                                </a:lnTo>
                                <a:lnTo>
                                  <a:pt x="2476500" y="1587"/>
                                </a:lnTo>
                                <a:lnTo>
                                  <a:pt x="2476500" y="7950"/>
                                </a:lnTo>
                                <a:lnTo>
                                  <a:pt x="2478087" y="9525"/>
                                </a:lnTo>
                                <a:lnTo>
                                  <a:pt x="2484437" y="9525"/>
                                </a:lnTo>
                                <a:lnTo>
                                  <a:pt x="2486025" y="7950"/>
                                </a:lnTo>
                                <a:lnTo>
                                  <a:pt x="2486025" y="1587"/>
                                </a:lnTo>
                                <a:close/>
                              </a:path>
                              <a:path w="2657475" h="381635">
                                <a:moveTo>
                                  <a:pt x="2505075" y="373062"/>
                                </a:moveTo>
                                <a:lnTo>
                                  <a:pt x="2503487" y="371487"/>
                                </a:lnTo>
                                <a:lnTo>
                                  <a:pt x="2497137" y="371487"/>
                                </a:lnTo>
                                <a:lnTo>
                                  <a:pt x="2495550" y="373062"/>
                                </a:lnTo>
                                <a:lnTo>
                                  <a:pt x="2495550" y="379425"/>
                                </a:lnTo>
                                <a:lnTo>
                                  <a:pt x="2497137" y="381012"/>
                                </a:lnTo>
                                <a:lnTo>
                                  <a:pt x="2503487" y="381012"/>
                                </a:lnTo>
                                <a:lnTo>
                                  <a:pt x="2505075" y="379425"/>
                                </a:lnTo>
                                <a:lnTo>
                                  <a:pt x="2505075" y="373062"/>
                                </a:lnTo>
                                <a:close/>
                              </a:path>
                              <a:path w="2657475" h="381635">
                                <a:moveTo>
                                  <a:pt x="2505075" y="1587"/>
                                </a:moveTo>
                                <a:lnTo>
                                  <a:pt x="2503487" y="0"/>
                                </a:lnTo>
                                <a:lnTo>
                                  <a:pt x="2497137" y="0"/>
                                </a:lnTo>
                                <a:lnTo>
                                  <a:pt x="2495550" y="1587"/>
                                </a:lnTo>
                                <a:lnTo>
                                  <a:pt x="2495550" y="7950"/>
                                </a:lnTo>
                                <a:lnTo>
                                  <a:pt x="2497137" y="9525"/>
                                </a:lnTo>
                                <a:lnTo>
                                  <a:pt x="2503487" y="9525"/>
                                </a:lnTo>
                                <a:lnTo>
                                  <a:pt x="2505075" y="7950"/>
                                </a:lnTo>
                                <a:lnTo>
                                  <a:pt x="2505075" y="1587"/>
                                </a:lnTo>
                                <a:close/>
                              </a:path>
                              <a:path w="2657475" h="381635">
                                <a:moveTo>
                                  <a:pt x="2524125" y="373062"/>
                                </a:moveTo>
                                <a:lnTo>
                                  <a:pt x="2522537" y="371487"/>
                                </a:lnTo>
                                <a:lnTo>
                                  <a:pt x="2516187" y="371487"/>
                                </a:lnTo>
                                <a:lnTo>
                                  <a:pt x="2514600" y="373062"/>
                                </a:lnTo>
                                <a:lnTo>
                                  <a:pt x="2514600" y="379425"/>
                                </a:lnTo>
                                <a:lnTo>
                                  <a:pt x="2516187" y="381012"/>
                                </a:lnTo>
                                <a:lnTo>
                                  <a:pt x="2522537" y="381012"/>
                                </a:lnTo>
                                <a:lnTo>
                                  <a:pt x="2524125" y="379425"/>
                                </a:lnTo>
                                <a:lnTo>
                                  <a:pt x="2524125" y="373062"/>
                                </a:lnTo>
                                <a:close/>
                              </a:path>
                              <a:path w="2657475" h="381635">
                                <a:moveTo>
                                  <a:pt x="2524125" y="1587"/>
                                </a:moveTo>
                                <a:lnTo>
                                  <a:pt x="2522537" y="0"/>
                                </a:lnTo>
                                <a:lnTo>
                                  <a:pt x="2516187" y="0"/>
                                </a:lnTo>
                                <a:lnTo>
                                  <a:pt x="2514600" y="1587"/>
                                </a:lnTo>
                                <a:lnTo>
                                  <a:pt x="2514600" y="7950"/>
                                </a:lnTo>
                                <a:lnTo>
                                  <a:pt x="2516187" y="9525"/>
                                </a:lnTo>
                                <a:lnTo>
                                  <a:pt x="2522537" y="9525"/>
                                </a:lnTo>
                                <a:lnTo>
                                  <a:pt x="2524125" y="7950"/>
                                </a:lnTo>
                                <a:lnTo>
                                  <a:pt x="2524125" y="1587"/>
                                </a:lnTo>
                                <a:close/>
                              </a:path>
                              <a:path w="2657475" h="381635">
                                <a:moveTo>
                                  <a:pt x="2543175" y="373062"/>
                                </a:moveTo>
                                <a:lnTo>
                                  <a:pt x="2541587" y="371487"/>
                                </a:lnTo>
                                <a:lnTo>
                                  <a:pt x="2535237" y="371487"/>
                                </a:lnTo>
                                <a:lnTo>
                                  <a:pt x="2533650" y="373062"/>
                                </a:lnTo>
                                <a:lnTo>
                                  <a:pt x="2533650" y="379425"/>
                                </a:lnTo>
                                <a:lnTo>
                                  <a:pt x="2535237" y="381012"/>
                                </a:lnTo>
                                <a:lnTo>
                                  <a:pt x="2541587" y="381012"/>
                                </a:lnTo>
                                <a:lnTo>
                                  <a:pt x="2543175" y="379425"/>
                                </a:lnTo>
                                <a:lnTo>
                                  <a:pt x="2543175" y="373062"/>
                                </a:lnTo>
                                <a:close/>
                              </a:path>
                              <a:path w="2657475" h="381635">
                                <a:moveTo>
                                  <a:pt x="2543175" y="1587"/>
                                </a:moveTo>
                                <a:lnTo>
                                  <a:pt x="2541587" y="0"/>
                                </a:lnTo>
                                <a:lnTo>
                                  <a:pt x="2535237" y="0"/>
                                </a:lnTo>
                                <a:lnTo>
                                  <a:pt x="2533650" y="1587"/>
                                </a:lnTo>
                                <a:lnTo>
                                  <a:pt x="2533650" y="7950"/>
                                </a:lnTo>
                                <a:lnTo>
                                  <a:pt x="2535237" y="9525"/>
                                </a:lnTo>
                                <a:lnTo>
                                  <a:pt x="2541587" y="9525"/>
                                </a:lnTo>
                                <a:lnTo>
                                  <a:pt x="2543175" y="7950"/>
                                </a:lnTo>
                                <a:lnTo>
                                  <a:pt x="2543175" y="1587"/>
                                </a:lnTo>
                                <a:close/>
                              </a:path>
                              <a:path w="2657475" h="381635">
                                <a:moveTo>
                                  <a:pt x="2562225" y="373062"/>
                                </a:moveTo>
                                <a:lnTo>
                                  <a:pt x="2560637" y="371487"/>
                                </a:lnTo>
                                <a:lnTo>
                                  <a:pt x="2554287" y="371487"/>
                                </a:lnTo>
                                <a:lnTo>
                                  <a:pt x="2552700" y="373062"/>
                                </a:lnTo>
                                <a:lnTo>
                                  <a:pt x="2552700" y="379425"/>
                                </a:lnTo>
                                <a:lnTo>
                                  <a:pt x="2554287" y="381012"/>
                                </a:lnTo>
                                <a:lnTo>
                                  <a:pt x="2560637" y="381012"/>
                                </a:lnTo>
                                <a:lnTo>
                                  <a:pt x="2562225" y="379425"/>
                                </a:lnTo>
                                <a:lnTo>
                                  <a:pt x="2562225" y="373062"/>
                                </a:lnTo>
                                <a:close/>
                              </a:path>
                              <a:path w="2657475" h="381635">
                                <a:moveTo>
                                  <a:pt x="2562225" y="1587"/>
                                </a:moveTo>
                                <a:lnTo>
                                  <a:pt x="2560637" y="0"/>
                                </a:lnTo>
                                <a:lnTo>
                                  <a:pt x="2554287" y="0"/>
                                </a:lnTo>
                                <a:lnTo>
                                  <a:pt x="2552700" y="1587"/>
                                </a:lnTo>
                                <a:lnTo>
                                  <a:pt x="2552700" y="7950"/>
                                </a:lnTo>
                                <a:lnTo>
                                  <a:pt x="2554287" y="9525"/>
                                </a:lnTo>
                                <a:lnTo>
                                  <a:pt x="2560637" y="9525"/>
                                </a:lnTo>
                                <a:lnTo>
                                  <a:pt x="2562225" y="7950"/>
                                </a:lnTo>
                                <a:lnTo>
                                  <a:pt x="2562225" y="1587"/>
                                </a:lnTo>
                                <a:close/>
                              </a:path>
                              <a:path w="2657475" h="381635">
                                <a:moveTo>
                                  <a:pt x="2581275" y="373062"/>
                                </a:moveTo>
                                <a:lnTo>
                                  <a:pt x="2579687" y="371487"/>
                                </a:lnTo>
                                <a:lnTo>
                                  <a:pt x="2573337" y="371487"/>
                                </a:lnTo>
                                <a:lnTo>
                                  <a:pt x="2571750" y="373062"/>
                                </a:lnTo>
                                <a:lnTo>
                                  <a:pt x="2571750" y="379425"/>
                                </a:lnTo>
                                <a:lnTo>
                                  <a:pt x="2573337" y="381012"/>
                                </a:lnTo>
                                <a:lnTo>
                                  <a:pt x="2579687" y="381012"/>
                                </a:lnTo>
                                <a:lnTo>
                                  <a:pt x="2581275" y="379425"/>
                                </a:lnTo>
                                <a:lnTo>
                                  <a:pt x="2581275" y="373062"/>
                                </a:lnTo>
                                <a:close/>
                              </a:path>
                              <a:path w="2657475" h="381635">
                                <a:moveTo>
                                  <a:pt x="2581275" y="1587"/>
                                </a:moveTo>
                                <a:lnTo>
                                  <a:pt x="2579687" y="0"/>
                                </a:lnTo>
                                <a:lnTo>
                                  <a:pt x="2573337" y="0"/>
                                </a:lnTo>
                                <a:lnTo>
                                  <a:pt x="2571750" y="1587"/>
                                </a:lnTo>
                                <a:lnTo>
                                  <a:pt x="2571750" y="7950"/>
                                </a:lnTo>
                                <a:lnTo>
                                  <a:pt x="2573337" y="9525"/>
                                </a:lnTo>
                                <a:lnTo>
                                  <a:pt x="2579687" y="9525"/>
                                </a:lnTo>
                                <a:lnTo>
                                  <a:pt x="2581275" y="7950"/>
                                </a:lnTo>
                                <a:lnTo>
                                  <a:pt x="2581275" y="1587"/>
                                </a:lnTo>
                                <a:close/>
                              </a:path>
                              <a:path w="2657475" h="381635">
                                <a:moveTo>
                                  <a:pt x="2600325" y="373062"/>
                                </a:moveTo>
                                <a:lnTo>
                                  <a:pt x="2598737" y="371487"/>
                                </a:lnTo>
                                <a:lnTo>
                                  <a:pt x="2592387" y="371487"/>
                                </a:lnTo>
                                <a:lnTo>
                                  <a:pt x="2590800" y="373062"/>
                                </a:lnTo>
                                <a:lnTo>
                                  <a:pt x="2590800" y="379425"/>
                                </a:lnTo>
                                <a:lnTo>
                                  <a:pt x="2592387" y="381012"/>
                                </a:lnTo>
                                <a:lnTo>
                                  <a:pt x="2598737" y="381012"/>
                                </a:lnTo>
                                <a:lnTo>
                                  <a:pt x="2600325" y="379425"/>
                                </a:lnTo>
                                <a:lnTo>
                                  <a:pt x="2600325" y="373062"/>
                                </a:lnTo>
                                <a:close/>
                              </a:path>
                              <a:path w="2657475" h="381635">
                                <a:moveTo>
                                  <a:pt x="2600325" y="1587"/>
                                </a:moveTo>
                                <a:lnTo>
                                  <a:pt x="2598737" y="0"/>
                                </a:lnTo>
                                <a:lnTo>
                                  <a:pt x="2592387" y="0"/>
                                </a:lnTo>
                                <a:lnTo>
                                  <a:pt x="2590800" y="1587"/>
                                </a:lnTo>
                                <a:lnTo>
                                  <a:pt x="2590800" y="7950"/>
                                </a:lnTo>
                                <a:lnTo>
                                  <a:pt x="2592387" y="9525"/>
                                </a:lnTo>
                                <a:lnTo>
                                  <a:pt x="2598737" y="9525"/>
                                </a:lnTo>
                                <a:lnTo>
                                  <a:pt x="2600325" y="7950"/>
                                </a:lnTo>
                                <a:lnTo>
                                  <a:pt x="2600325" y="1587"/>
                                </a:lnTo>
                                <a:close/>
                              </a:path>
                              <a:path w="2657475" h="381635">
                                <a:moveTo>
                                  <a:pt x="2619375" y="373062"/>
                                </a:moveTo>
                                <a:lnTo>
                                  <a:pt x="2617787" y="371487"/>
                                </a:lnTo>
                                <a:lnTo>
                                  <a:pt x="2611437" y="371487"/>
                                </a:lnTo>
                                <a:lnTo>
                                  <a:pt x="2609850" y="373062"/>
                                </a:lnTo>
                                <a:lnTo>
                                  <a:pt x="2609850" y="379425"/>
                                </a:lnTo>
                                <a:lnTo>
                                  <a:pt x="2611437" y="381012"/>
                                </a:lnTo>
                                <a:lnTo>
                                  <a:pt x="2617787" y="381012"/>
                                </a:lnTo>
                                <a:lnTo>
                                  <a:pt x="2619375" y="379425"/>
                                </a:lnTo>
                                <a:lnTo>
                                  <a:pt x="2619375" y="373062"/>
                                </a:lnTo>
                                <a:close/>
                              </a:path>
                              <a:path w="2657475" h="381635">
                                <a:moveTo>
                                  <a:pt x="2619375" y="1587"/>
                                </a:moveTo>
                                <a:lnTo>
                                  <a:pt x="2617787" y="0"/>
                                </a:lnTo>
                                <a:lnTo>
                                  <a:pt x="2611437" y="0"/>
                                </a:lnTo>
                                <a:lnTo>
                                  <a:pt x="2609850" y="1587"/>
                                </a:lnTo>
                                <a:lnTo>
                                  <a:pt x="2609850" y="7950"/>
                                </a:lnTo>
                                <a:lnTo>
                                  <a:pt x="2611437" y="9525"/>
                                </a:lnTo>
                                <a:lnTo>
                                  <a:pt x="2617787" y="9525"/>
                                </a:lnTo>
                                <a:lnTo>
                                  <a:pt x="2619375" y="7950"/>
                                </a:lnTo>
                                <a:lnTo>
                                  <a:pt x="2619375" y="1587"/>
                                </a:lnTo>
                                <a:close/>
                              </a:path>
                              <a:path w="2657475" h="381635">
                                <a:moveTo>
                                  <a:pt x="2638425" y="373062"/>
                                </a:moveTo>
                                <a:lnTo>
                                  <a:pt x="2636837" y="371487"/>
                                </a:lnTo>
                                <a:lnTo>
                                  <a:pt x="2630487" y="371487"/>
                                </a:lnTo>
                                <a:lnTo>
                                  <a:pt x="2628900" y="373062"/>
                                </a:lnTo>
                                <a:lnTo>
                                  <a:pt x="2628900" y="379425"/>
                                </a:lnTo>
                                <a:lnTo>
                                  <a:pt x="2630487" y="381012"/>
                                </a:lnTo>
                                <a:lnTo>
                                  <a:pt x="2636837" y="381012"/>
                                </a:lnTo>
                                <a:lnTo>
                                  <a:pt x="2638425" y="379425"/>
                                </a:lnTo>
                                <a:lnTo>
                                  <a:pt x="2638425" y="373062"/>
                                </a:lnTo>
                                <a:close/>
                              </a:path>
                              <a:path w="2657475" h="381635">
                                <a:moveTo>
                                  <a:pt x="2638425" y="1587"/>
                                </a:moveTo>
                                <a:lnTo>
                                  <a:pt x="2636837" y="0"/>
                                </a:lnTo>
                                <a:lnTo>
                                  <a:pt x="2630487" y="0"/>
                                </a:lnTo>
                                <a:lnTo>
                                  <a:pt x="2628900" y="1587"/>
                                </a:lnTo>
                                <a:lnTo>
                                  <a:pt x="2628900" y="7950"/>
                                </a:lnTo>
                                <a:lnTo>
                                  <a:pt x="2630487" y="9525"/>
                                </a:lnTo>
                                <a:lnTo>
                                  <a:pt x="2636837" y="9525"/>
                                </a:lnTo>
                                <a:lnTo>
                                  <a:pt x="2638425" y="7950"/>
                                </a:lnTo>
                                <a:lnTo>
                                  <a:pt x="2638425" y="1587"/>
                                </a:lnTo>
                                <a:close/>
                              </a:path>
                              <a:path w="2657475" h="381635">
                                <a:moveTo>
                                  <a:pt x="2657475" y="363537"/>
                                </a:moveTo>
                                <a:lnTo>
                                  <a:pt x="2655887" y="361962"/>
                                </a:lnTo>
                                <a:lnTo>
                                  <a:pt x="2649537" y="361962"/>
                                </a:lnTo>
                                <a:lnTo>
                                  <a:pt x="2647950" y="363537"/>
                                </a:lnTo>
                                <a:lnTo>
                                  <a:pt x="2647950" y="369900"/>
                                </a:lnTo>
                                <a:lnTo>
                                  <a:pt x="2649537" y="371487"/>
                                </a:lnTo>
                                <a:lnTo>
                                  <a:pt x="2647950" y="373062"/>
                                </a:lnTo>
                                <a:lnTo>
                                  <a:pt x="2647950" y="379425"/>
                                </a:lnTo>
                                <a:lnTo>
                                  <a:pt x="2649537" y="381012"/>
                                </a:lnTo>
                                <a:lnTo>
                                  <a:pt x="2655887" y="381012"/>
                                </a:lnTo>
                                <a:lnTo>
                                  <a:pt x="2657475" y="379425"/>
                                </a:lnTo>
                                <a:lnTo>
                                  <a:pt x="2657475" y="373062"/>
                                </a:lnTo>
                                <a:lnTo>
                                  <a:pt x="2655887" y="371487"/>
                                </a:lnTo>
                                <a:lnTo>
                                  <a:pt x="2657475" y="369900"/>
                                </a:lnTo>
                                <a:lnTo>
                                  <a:pt x="2657475" y="363537"/>
                                </a:lnTo>
                                <a:close/>
                              </a:path>
                              <a:path w="2657475" h="381635">
                                <a:moveTo>
                                  <a:pt x="2657475" y="344487"/>
                                </a:moveTo>
                                <a:lnTo>
                                  <a:pt x="2655887" y="342912"/>
                                </a:lnTo>
                                <a:lnTo>
                                  <a:pt x="2649537" y="342912"/>
                                </a:lnTo>
                                <a:lnTo>
                                  <a:pt x="2647950" y="344487"/>
                                </a:lnTo>
                                <a:lnTo>
                                  <a:pt x="2647950" y="350850"/>
                                </a:lnTo>
                                <a:lnTo>
                                  <a:pt x="2649537" y="352437"/>
                                </a:lnTo>
                                <a:lnTo>
                                  <a:pt x="2655887" y="352437"/>
                                </a:lnTo>
                                <a:lnTo>
                                  <a:pt x="2657475" y="350850"/>
                                </a:lnTo>
                                <a:lnTo>
                                  <a:pt x="2657475" y="344487"/>
                                </a:lnTo>
                                <a:close/>
                              </a:path>
                              <a:path w="2657475" h="381635">
                                <a:moveTo>
                                  <a:pt x="2657475" y="325450"/>
                                </a:moveTo>
                                <a:lnTo>
                                  <a:pt x="2655887" y="323862"/>
                                </a:lnTo>
                                <a:lnTo>
                                  <a:pt x="2649537" y="323862"/>
                                </a:lnTo>
                                <a:lnTo>
                                  <a:pt x="2647950" y="325450"/>
                                </a:lnTo>
                                <a:lnTo>
                                  <a:pt x="2647950" y="331800"/>
                                </a:lnTo>
                                <a:lnTo>
                                  <a:pt x="2649537" y="333387"/>
                                </a:lnTo>
                                <a:lnTo>
                                  <a:pt x="2655887" y="333387"/>
                                </a:lnTo>
                                <a:lnTo>
                                  <a:pt x="2657475" y="331800"/>
                                </a:lnTo>
                                <a:lnTo>
                                  <a:pt x="2657475" y="325450"/>
                                </a:lnTo>
                                <a:close/>
                              </a:path>
                              <a:path w="2657475" h="381635">
                                <a:moveTo>
                                  <a:pt x="2657475" y="306400"/>
                                </a:moveTo>
                                <a:lnTo>
                                  <a:pt x="2655887" y="304812"/>
                                </a:lnTo>
                                <a:lnTo>
                                  <a:pt x="2649537" y="304812"/>
                                </a:lnTo>
                                <a:lnTo>
                                  <a:pt x="2647950" y="306400"/>
                                </a:lnTo>
                                <a:lnTo>
                                  <a:pt x="2647950" y="312750"/>
                                </a:lnTo>
                                <a:lnTo>
                                  <a:pt x="2649537" y="314337"/>
                                </a:lnTo>
                                <a:lnTo>
                                  <a:pt x="2655887" y="314337"/>
                                </a:lnTo>
                                <a:lnTo>
                                  <a:pt x="2657475" y="312750"/>
                                </a:lnTo>
                                <a:lnTo>
                                  <a:pt x="2657475" y="306400"/>
                                </a:lnTo>
                                <a:close/>
                              </a:path>
                              <a:path w="2657475" h="381635">
                                <a:moveTo>
                                  <a:pt x="2657475" y="287350"/>
                                </a:moveTo>
                                <a:lnTo>
                                  <a:pt x="2655887" y="285762"/>
                                </a:lnTo>
                                <a:lnTo>
                                  <a:pt x="2649537" y="285762"/>
                                </a:lnTo>
                                <a:lnTo>
                                  <a:pt x="2647950" y="287350"/>
                                </a:lnTo>
                                <a:lnTo>
                                  <a:pt x="2647950" y="293687"/>
                                </a:lnTo>
                                <a:lnTo>
                                  <a:pt x="2649537" y="295287"/>
                                </a:lnTo>
                                <a:lnTo>
                                  <a:pt x="2655887" y="295287"/>
                                </a:lnTo>
                                <a:lnTo>
                                  <a:pt x="2657475" y="293687"/>
                                </a:lnTo>
                                <a:lnTo>
                                  <a:pt x="2657475" y="287350"/>
                                </a:lnTo>
                                <a:close/>
                              </a:path>
                              <a:path w="2657475" h="381635">
                                <a:moveTo>
                                  <a:pt x="2657475" y="268300"/>
                                </a:moveTo>
                                <a:lnTo>
                                  <a:pt x="2655887" y="266712"/>
                                </a:lnTo>
                                <a:lnTo>
                                  <a:pt x="2649537" y="266712"/>
                                </a:lnTo>
                                <a:lnTo>
                                  <a:pt x="2647950" y="268300"/>
                                </a:lnTo>
                                <a:lnTo>
                                  <a:pt x="2647950" y="274637"/>
                                </a:lnTo>
                                <a:lnTo>
                                  <a:pt x="2649537" y="276237"/>
                                </a:lnTo>
                                <a:lnTo>
                                  <a:pt x="2655887" y="276237"/>
                                </a:lnTo>
                                <a:lnTo>
                                  <a:pt x="2657475" y="274637"/>
                                </a:lnTo>
                                <a:lnTo>
                                  <a:pt x="2657475" y="268300"/>
                                </a:lnTo>
                                <a:close/>
                              </a:path>
                              <a:path w="2657475" h="381635">
                                <a:moveTo>
                                  <a:pt x="2657475" y="249250"/>
                                </a:moveTo>
                                <a:lnTo>
                                  <a:pt x="2655887" y="247662"/>
                                </a:lnTo>
                                <a:lnTo>
                                  <a:pt x="2649537" y="247662"/>
                                </a:lnTo>
                                <a:lnTo>
                                  <a:pt x="2647950" y="249250"/>
                                </a:lnTo>
                                <a:lnTo>
                                  <a:pt x="2647950" y="255600"/>
                                </a:lnTo>
                                <a:lnTo>
                                  <a:pt x="2649537" y="257187"/>
                                </a:lnTo>
                                <a:lnTo>
                                  <a:pt x="2655887" y="257187"/>
                                </a:lnTo>
                                <a:lnTo>
                                  <a:pt x="2657475" y="255600"/>
                                </a:lnTo>
                                <a:lnTo>
                                  <a:pt x="2657475" y="249250"/>
                                </a:lnTo>
                                <a:close/>
                              </a:path>
                              <a:path w="2657475" h="381635">
                                <a:moveTo>
                                  <a:pt x="2657475" y="230187"/>
                                </a:moveTo>
                                <a:lnTo>
                                  <a:pt x="2655887" y="228612"/>
                                </a:lnTo>
                                <a:lnTo>
                                  <a:pt x="2649537" y="228612"/>
                                </a:lnTo>
                                <a:lnTo>
                                  <a:pt x="2647950" y="230187"/>
                                </a:lnTo>
                                <a:lnTo>
                                  <a:pt x="2647950" y="236550"/>
                                </a:lnTo>
                                <a:lnTo>
                                  <a:pt x="2649537" y="238137"/>
                                </a:lnTo>
                                <a:lnTo>
                                  <a:pt x="2655887" y="238137"/>
                                </a:lnTo>
                                <a:lnTo>
                                  <a:pt x="2657475" y="236550"/>
                                </a:lnTo>
                                <a:lnTo>
                                  <a:pt x="2657475" y="230187"/>
                                </a:lnTo>
                                <a:close/>
                              </a:path>
                              <a:path w="2657475" h="381635">
                                <a:moveTo>
                                  <a:pt x="2657475" y="211150"/>
                                </a:moveTo>
                                <a:lnTo>
                                  <a:pt x="2655887" y="209562"/>
                                </a:lnTo>
                                <a:lnTo>
                                  <a:pt x="2649537" y="209562"/>
                                </a:lnTo>
                                <a:lnTo>
                                  <a:pt x="2647950" y="211150"/>
                                </a:lnTo>
                                <a:lnTo>
                                  <a:pt x="2647950" y="217500"/>
                                </a:lnTo>
                                <a:lnTo>
                                  <a:pt x="2649537" y="219087"/>
                                </a:lnTo>
                                <a:lnTo>
                                  <a:pt x="2655887" y="219087"/>
                                </a:lnTo>
                                <a:lnTo>
                                  <a:pt x="2657475" y="217500"/>
                                </a:lnTo>
                                <a:lnTo>
                                  <a:pt x="2657475" y="211150"/>
                                </a:lnTo>
                                <a:close/>
                              </a:path>
                              <a:path w="2657475" h="381635">
                                <a:moveTo>
                                  <a:pt x="2657475" y="192087"/>
                                </a:moveTo>
                                <a:lnTo>
                                  <a:pt x="2655887" y="190500"/>
                                </a:lnTo>
                                <a:lnTo>
                                  <a:pt x="2649537" y="190500"/>
                                </a:lnTo>
                                <a:lnTo>
                                  <a:pt x="2647950" y="192087"/>
                                </a:lnTo>
                                <a:lnTo>
                                  <a:pt x="2647950" y="198450"/>
                                </a:lnTo>
                                <a:lnTo>
                                  <a:pt x="2649537" y="200037"/>
                                </a:lnTo>
                                <a:lnTo>
                                  <a:pt x="2655887" y="200037"/>
                                </a:lnTo>
                                <a:lnTo>
                                  <a:pt x="2657475" y="198450"/>
                                </a:lnTo>
                                <a:lnTo>
                                  <a:pt x="2657475" y="192087"/>
                                </a:lnTo>
                                <a:close/>
                              </a:path>
                              <a:path w="2657475" h="381635">
                                <a:moveTo>
                                  <a:pt x="2657475" y="173037"/>
                                </a:moveTo>
                                <a:lnTo>
                                  <a:pt x="2655887" y="171450"/>
                                </a:lnTo>
                                <a:lnTo>
                                  <a:pt x="2649537" y="171450"/>
                                </a:lnTo>
                                <a:lnTo>
                                  <a:pt x="2647950" y="173037"/>
                                </a:lnTo>
                                <a:lnTo>
                                  <a:pt x="2647950" y="179400"/>
                                </a:lnTo>
                                <a:lnTo>
                                  <a:pt x="2649537" y="180975"/>
                                </a:lnTo>
                                <a:lnTo>
                                  <a:pt x="2655887" y="180975"/>
                                </a:lnTo>
                                <a:lnTo>
                                  <a:pt x="2657475" y="179400"/>
                                </a:lnTo>
                                <a:lnTo>
                                  <a:pt x="2657475" y="173037"/>
                                </a:lnTo>
                                <a:close/>
                              </a:path>
                              <a:path w="2657475" h="381635">
                                <a:moveTo>
                                  <a:pt x="2657475" y="153987"/>
                                </a:moveTo>
                                <a:lnTo>
                                  <a:pt x="2655887" y="152400"/>
                                </a:lnTo>
                                <a:lnTo>
                                  <a:pt x="2649537" y="152400"/>
                                </a:lnTo>
                                <a:lnTo>
                                  <a:pt x="2647950" y="153987"/>
                                </a:lnTo>
                                <a:lnTo>
                                  <a:pt x="2647950" y="160337"/>
                                </a:lnTo>
                                <a:lnTo>
                                  <a:pt x="2649537" y="161925"/>
                                </a:lnTo>
                                <a:lnTo>
                                  <a:pt x="2655887" y="161925"/>
                                </a:lnTo>
                                <a:lnTo>
                                  <a:pt x="2657475" y="160337"/>
                                </a:lnTo>
                                <a:lnTo>
                                  <a:pt x="2657475" y="153987"/>
                                </a:lnTo>
                                <a:close/>
                              </a:path>
                              <a:path w="2657475" h="381635">
                                <a:moveTo>
                                  <a:pt x="2657475" y="134937"/>
                                </a:moveTo>
                                <a:lnTo>
                                  <a:pt x="2655887" y="133350"/>
                                </a:lnTo>
                                <a:lnTo>
                                  <a:pt x="2649537" y="133350"/>
                                </a:lnTo>
                                <a:lnTo>
                                  <a:pt x="2647950" y="134937"/>
                                </a:lnTo>
                                <a:lnTo>
                                  <a:pt x="2647950" y="141300"/>
                                </a:lnTo>
                                <a:lnTo>
                                  <a:pt x="2649537" y="142875"/>
                                </a:lnTo>
                                <a:lnTo>
                                  <a:pt x="2655887" y="142875"/>
                                </a:lnTo>
                                <a:lnTo>
                                  <a:pt x="2657475" y="141300"/>
                                </a:lnTo>
                                <a:lnTo>
                                  <a:pt x="2657475" y="134937"/>
                                </a:lnTo>
                                <a:close/>
                              </a:path>
                              <a:path w="2657475" h="381635">
                                <a:moveTo>
                                  <a:pt x="2657475" y="115887"/>
                                </a:moveTo>
                                <a:lnTo>
                                  <a:pt x="2655887" y="114300"/>
                                </a:lnTo>
                                <a:lnTo>
                                  <a:pt x="2649537" y="114300"/>
                                </a:lnTo>
                                <a:lnTo>
                                  <a:pt x="2647950" y="115887"/>
                                </a:lnTo>
                                <a:lnTo>
                                  <a:pt x="2647950" y="122237"/>
                                </a:lnTo>
                                <a:lnTo>
                                  <a:pt x="2649537" y="123825"/>
                                </a:lnTo>
                                <a:lnTo>
                                  <a:pt x="2655887" y="123825"/>
                                </a:lnTo>
                                <a:lnTo>
                                  <a:pt x="2657475" y="122237"/>
                                </a:lnTo>
                                <a:lnTo>
                                  <a:pt x="2657475" y="115887"/>
                                </a:lnTo>
                                <a:close/>
                              </a:path>
                              <a:path w="2657475" h="381635">
                                <a:moveTo>
                                  <a:pt x="2657475" y="96850"/>
                                </a:moveTo>
                                <a:lnTo>
                                  <a:pt x="2655887" y="95262"/>
                                </a:lnTo>
                                <a:lnTo>
                                  <a:pt x="2649537" y="95262"/>
                                </a:lnTo>
                                <a:lnTo>
                                  <a:pt x="2647950" y="96850"/>
                                </a:lnTo>
                                <a:lnTo>
                                  <a:pt x="2647950" y="103200"/>
                                </a:lnTo>
                                <a:lnTo>
                                  <a:pt x="2649537" y="104787"/>
                                </a:lnTo>
                                <a:lnTo>
                                  <a:pt x="2655887" y="104787"/>
                                </a:lnTo>
                                <a:lnTo>
                                  <a:pt x="2657475" y="103200"/>
                                </a:lnTo>
                                <a:lnTo>
                                  <a:pt x="2657475" y="96850"/>
                                </a:lnTo>
                                <a:close/>
                              </a:path>
                              <a:path w="2657475" h="381635">
                                <a:moveTo>
                                  <a:pt x="2657475" y="77787"/>
                                </a:moveTo>
                                <a:lnTo>
                                  <a:pt x="2655887" y="76200"/>
                                </a:lnTo>
                                <a:lnTo>
                                  <a:pt x="2649537" y="76200"/>
                                </a:lnTo>
                                <a:lnTo>
                                  <a:pt x="2647950" y="77787"/>
                                </a:lnTo>
                                <a:lnTo>
                                  <a:pt x="2647950" y="84137"/>
                                </a:lnTo>
                                <a:lnTo>
                                  <a:pt x="2649537" y="85725"/>
                                </a:lnTo>
                                <a:lnTo>
                                  <a:pt x="2655887" y="85725"/>
                                </a:lnTo>
                                <a:lnTo>
                                  <a:pt x="2657475" y="84137"/>
                                </a:lnTo>
                                <a:lnTo>
                                  <a:pt x="2657475" y="77787"/>
                                </a:lnTo>
                                <a:close/>
                              </a:path>
                              <a:path w="2657475" h="381635">
                                <a:moveTo>
                                  <a:pt x="2657475" y="58737"/>
                                </a:moveTo>
                                <a:lnTo>
                                  <a:pt x="2655887" y="57150"/>
                                </a:lnTo>
                                <a:lnTo>
                                  <a:pt x="2649537" y="57150"/>
                                </a:lnTo>
                                <a:lnTo>
                                  <a:pt x="2647950" y="58737"/>
                                </a:lnTo>
                                <a:lnTo>
                                  <a:pt x="2647950" y="65087"/>
                                </a:lnTo>
                                <a:lnTo>
                                  <a:pt x="2649537" y="66675"/>
                                </a:lnTo>
                                <a:lnTo>
                                  <a:pt x="2655887" y="66675"/>
                                </a:lnTo>
                                <a:lnTo>
                                  <a:pt x="2657475" y="65087"/>
                                </a:lnTo>
                                <a:lnTo>
                                  <a:pt x="2657475" y="58737"/>
                                </a:lnTo>
                                <a:close/>
                              </a:path>
                              <a:path w="2657475" h="381635">
                                <a:moveTo>
                                  <a:pt x="2657475" y="39687"/>
                                </a:moveTo>
                                <a:lnTo>
                                  <a:pt x="2655887" y="38100"/>
                                </a:lnTo>
                                <a:lnTo>
                                  <a:pt x="2649537" y="38100"/>
                                </a:lnTo>
                                <a:lnTo>
                                  <a:pt x="2647950" y="39687"/>
                                </a:lnTo>
                                <a:lnTo>
                                  <a:pt x="2647950" y="46037"/>
                                </a:lnTo>
                                <a:lnTo>
                                  <a:pt x="2649537" y="47625"/>
                                </a:lnTo>
                                <a:lnTo>
                                  <a:pt x="2655887" y="47625"/>
                                </a:lnTo>
                                <a:lnTo>
                                  <a:pt x="2657475" y="46037"/>
                                </a:lnTo>
                                <a:lnTo>
                                  <a:pt x="2657475" y="39687"/>
                                </a:lnTo>
                                <a:close/>
                              </a:path>
                              <a:path w="2657475" h="381635">
                                <a:moveTo>
                                  <a:pt x="2657475" y="20637"/>
                                </a:moveTo>
                                <a:lnTo>
                                  <a:pt x="2655887" y="19050"/>
                                </a:lnTo>
                                <a:lnTo>
                                  <a:pt x="2649537" y="19050"/>
                                </a:lnTo>
                                <a:lnTo>
                                  <a:pt x="2647950" y="20637"/>
                                </a:lnTo>
                                <a:lnTo>
                                  <a:pt x="2647950" y="27000"/>
                                </a:lnTo>
                                <a:lnTo>
                                  <a:pt x="2649537" y="28575"/>
                                </a:lnTo>
                                <a:lnTo>
                                  <a:pt x="2655887" y="28575"/>
                                </a:lnTo>
                                <a:lnTo>
                                  <a:pt x="2657475" y="27000"/>
                                </a:lnTo>
                                <a:lnTo>
                                  <a:pt x="2657475" y="20637"/>
                                </a:lnTo>
                                <a:close/>
                              </a:path>
                              <a:path w="2657475" h="381635">
                                <a:moveTo>
                                  <a:pt x="2657475" y="1587"/>
                                </a:moveTo>
                                <a:lnTo>
                                  <a:pt x="2655887" y="0"/>
                                </a:lnTo>
                                <a:lnTo>
                                  <a:pt x="2649537" y="0"/>
                                </a:lnTo>
                                <a:lnTo>
                                  <a:pt x="2647950" y="1587"/>
                                </a:lnTo>
                                <a:lnTo>
                                  <a:pt x="2647950" y="7950"/>
                                </a:lnTo>
                                <a:lnTo>
                                  <a:pt x="2649537" y="9525"/>
                                </a:lnTo>
                                <a:lnTo>
                                  <a:pt x="2655887" y="9525"/>
                                </a:lnTo>
                                <a:lnTo>
                                  <a:pt x="2657475" y="7950"/>
                                </a:lnTo>
                                <a:lnTo>
                                  <a:pt x="2657475" y="1587"/>
                                </a:lnTo>
                                <a:close/>
                              </a:path>
                            </a:pathLst>
                          </a:custGeom>
                          <a:solidFill>
                            <a:srgbClr val="C40000"/>
                          </a:solidFill>
                        </wps:spPr>
                        <wps:bodyPr wrap="square" lIns="0" tIns="0" rIns="0" bIns="0" rtlCol="0">
                          <a:noAutofit/>
                        </wps:bodyPr>
                      </wps:wsp>
                    </wpg:wgp>
                  </a:graphicData>
                </a:graphic>
              </wp:anchor>
            </w:drawing>
          </mc:Choice>
          <mc:Fallback>
            <w:pict>
              <v:group id="Group 35" o:spid="_x0000_s1026" o:spt="203" style="position:absolute;left:0pt;margin-left:385.45pt;margin-top:-1.05pt;height:30pt;width:209.25pt;mso-position-horizontal-relative:page;z-index:251660288;mso-width-relative:page;mso-height-relative:page;" coordsize="2657475,381000" o:gfxdata="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">
                <o:lock v:ext="edit" aspectratio="f"/>
                <v:shape id="Image 36" o:spid="_x0000_s1026" o:spt="75" type="#_x0000_t75" style="position:absolute;left:30782;top:71735;height:248840;width:2508324;" filled="f" o:preferrelative="t" stroked="f" coordsize="21600,21600" o:gfxdata="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nrhR&#10;wAAAANsAAAAPAAAAAAAAAAEAIAAAACIAAABkcnMvZG93bnJldi54bWxQSwECFAAUAAAACACHTuJA&#10;My8FnjsAAAA5AAAAEAAAAAAAAAABACAAAAAPAQAAZHJzL3NoYXBleG1sLnhtbFBLBQYAAAAABgAG&#10;AFsBAAC5AwAAAAA=&#10;">
                  <v:fill on="f" focussize="0,0"/>
                  <v:stroke on="f"/>
                  <v:imagedata r:id="rId20" o:title=""/>
                  <o:lock v:ext="edit" aspectratio="f"/>
                </v:shape>
                <v:shape id="Graphic 37" o:spid="_x0000_s1026" o:spt="100" style="position:absolute;left:-1;top:0;height:381635;width:2657475;" fillcolor="#C40000" filled="t" stroked="f" coordsize="2657475,381635" o:gfxdata="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OsXnb4A&#10;AADbAAAADwAAAAAAAAABACAAAAAiAAAAZHJzL2Rvd25yZXYueG1sUEsBAhQAFAAAAAgAh07iQDMv&#10;BZ47AAAAOQAAABAAAAAAAAAAAQAgAAAADQEAAGRycy9zaGFwZXhtbC54bWxQSwUGAAAAAAYABgBb&#10;AQAAtwMAAAAA&#10;" path="m9525,373062l7937,371487,1587,371487,0,373062,0,379425,1587,381012,7937,381012,9525,379425,9525,373062xem9525,354012l7937,352437,1587,352437,0,354012,0,360375,1587,361962,7937,361962,9525,360375,9525,354012xem9525,334975l7937,333387,1587,333387,0,334975,0,341325,1587,342912,7937,342912,9525,341325,9525,334975xem9525,315925l7937,314337,1587,314337,0,315925,0,322275,1587,323862,7937,323862,9525,322275,9525,315925xem9525,296875l7937,295287,1587,295287,0,296875,0,303225,1587,304812,7937,304812,9525,303225,9525,296875xem9525,277812l7937,276225,1587,276225,0,277812,0,284162,1587,285750,7937,285750,9525,284162,9525,277812xem9525,258775l7937,257187,1587,257187,0,258775,0,265125,1587,266712,7937,266712,9525,265125,9525,258775xem9525,239712l7937,238137,1587,238137,0,239712,0,246075,1587,247662,7937,247662,9525,246075,9525,239712xem9525,220675l7937,219087,1587,219087,0,220675,0,227025,1587,228612,7937,228612,9525,227025,9525,220675xem9525,201612l7937,200037,1587,200037,0,201612,0,207975,1587,209562,7937,209562,9525,207975,9525,201612xem9525,182562l7937,180975,1587,180975,0,182562,0,188925,1587,190500,7937,190500,9525,188925,9525,182562xem9525,163512l7937,161925,1587,161925,0,163512,0,169862,1587,171450,7937,171450,9525,169862,9525,163512xem9525,144462l7937,142875,1587,142875,0,144462,0,150825,1587,152400,7937,152400,9525,150825,9525,144462xem9525,125412l7937,123825,1587,123825,0,125412,0,131762,1587,133350,7937,133350,9525,131762,9525,125412xem9525,106375l7937,104775,1587,104775,0,106375,0,112712,1587,114300,7937,114300,9525,112712,9525,106375xem9525,87325l7937,85725,1587,85725,0,87325,0,93662,1587,95250,7937,95250,9525,93662,9525,87325xem9525,68262l7937,66675,1587,66675,0,68262,0,74612,1587,76200,7937,76200,9525,74612,9525,68262xem9525,49212l7937,47625,1587,47625,0,49212,0,55562,1587,57150,7937,57150,9525,55562,9525,49212xem9525,30162l7937,28575,1587,28575,0,30162,0,36525,1587,38100,7937,38100,9525,36525,9525,30162xem9525,1587l7937,0,1587,0,0,1587,0,7950,1587,9525,0,11112,0,17475,1587,19050,7937,19050,9525,17475,9525,11112,7937,9525,9525,7950,9525,1587xem28575,373062l26987,371487,20637,371487,19050,373062,19050,379425,20637,381012,26987,381012,28575,379425,28575,373062xem28575,1587l26987,0,20637,0,19050,1587,19050,7950,20637,9525,26987,9525,28575,7950,28575,1587xem47625,373062l46037,371487,39687,371487,38100,373062,38100,379425,39687,381012,46037,381012,47625,379425,47625,373062xem47625,1587l46037,0,39687,0,38100,1587,38100,7950,39687,9525,46037,9525,47625,7950,47625,1587xem66675,373062l65087,371487,58737,371487,57150,373062,57150,379425,58737,381012,65087,381012,66675,379425,66675,373062xem66675,1587l65087,0,58737,0,57150,1587,57150,7950,58737,9525,65087,9525,66675,7950,66675,1587xem85725,373062l84137,371487,77787,371487,76200,373062,76200,379425,77787,381012,84137,381012,85725,379425,85725,373062xem85725,1587l84137,0,77787,0,76200,1587,76200,7950,77787,9525,84137,9525,85725,7950,85725,1587xem104775,373062l103187,371487,96837,371487,95250,373062,95250,379425,96837,381012,103187,381012,104775,379425,104775,373062xem104775,1587l103187,0,96837,0,95250,1587,95250,7950,96837,9525,103187,9525,104775,7950,104775,1587xem123825,373062l122237,371487,115887,371487,114300,373062,114300,379425,115887,381012,122237,381012,123825,379425,123825,373062xem123825,1587l122237,0,115887,0,114300,1587,114300,7950,115887,9525,122237,9525,123825,7950,123825,1587xem142875,373062l141287,371487,134937,371487,133350,373062,133350,379425,134937,381012,141287,381012,142875,379425,142875,373062xem142875,1587l141287,0,134937,0,133350,1587,133350,7950,134937,9525,141287,9525,142875,7950,142875,1587xem161925,373062l160337,371487,153987,371487,152400,373062,152400,379425,153987,381012,160337,381012,161925,379425,161925,373062xem161925,1587l160337,0,153987,0,152400,1587,152400,7950,153987,9525,160337,9525,161925,7950,161925,1587xem180975,373062l179387,371487,173037,371487,171450,373062,171450,379425,173037,381012,179387,381012,180975,379425,180975,373062xem180975,1587l179387,0,173037,0,171450,1587,171450,7950,173037,9525,179387,9525,180975,7950,180975,1587xem200025,373062l198437,371487,192087,371487,190500,373062,190500,379425,192087,381012,198437,381012,200025,379425,200025,373062xem200025,1587l198437,0,192087,0,190500,1587,190500,7950,192087,9525,198437,9525,200025,7950,200025,1587xem219075,373062l217487,371487,211137,371487,209550,373062,209550,379425,211137,381012,217487,381012,219075,379425,219075,373062xem219075,1587l217487,0,211137,0,209550,1587,209550,7950,211137,9525,217487,9525,219075,7950,219075,1587xem238125,373062l236537,371487,230187,371487,228600,373062,228600,379425,230187,381012,236537,381012,238125,379425,238125,373062xem238125,1587l236537,0,230187,0,228600,1587,228600,7950,230187,9525,236537,9525,238125,7950,238125,1587xem257175,373062l255587,371487,249237,371487,247650,373062,247650,379425,249237,381012,255587,381012,257175,379425,257175,373062xem257175,1587l255587,0,249237,0,247650,1587,247650,7950,249237,9525,255587,9525,257175,7950,257175,1587xem276225,373062l274637,371487,268287,371487,266700,373062,266700,379425,268287,381012,274637,381012,276225,379425,276225,373062xem276225,1587l274637,0,268287,0,266700,1587,266700,7950,268287,9525,274637,9525,276225,7950,276225,1587xem295275,373062l293687,371487,287337,371487,285750,373062,285750,379425,287337,381012,293687,381012,295275,379425,295275,373062xem295275,1587l293687,0,287337,0,285750,1587,285750,7950,287337,9525,293687,9525,295275,7950,295275,1587xem314325,373062l312737,371487,306387,371487,304800,373062,304800,379425,306387,381012,312737,381012,314325,379425,314325,373062xem314325,1587l312737,0,306387,0,304800,1587,304800,7950,306387,9525,312737,9525,314325,7950,314325,1587xem333375,373062l331787,371487,325437,371487,323850,373062,323850,379425,325437,381012,331787,381012,333375,379425,333375,373062xem333375,1587l331787,0,325437,0,323850,1587,323850,7950,325437,9525,331787,9525,333375,7950,333375,1587xem352425,373062l350837,371487,344487,371487,342900,373062,342900,379425,344487,381012,350837,381012,352425,379425,352425,373062xem352425,1587l350837,0,344487,0,342900,1587,342900,7950,344487,9525,350837,9525,352425,7950,352425,1587xem371475,373062l369887,371487,363537,371487,361950,373062,361950,379425,363537,381012,369887,381012,371475,379425,371475,373062xem371475,1587l369887,0,363537,0,361950,1587,361950,7950,363537,9525,369887,9525,371475,7950,371475,1587xem390525,373062l388937,371487,382587,371487,381000,373062,381000,379425,382587,381012,388937,381012,390525,379425,390525,373062xem390525,1587l388937,0,382587,0,381000,1587,381000,7950,382587,9525,388937,9525,390525,7950,390525,1587xem409575,373062l407987,371487,401637,371487,400050,373062,400050,379425,401637,381012,407987,381012,409575,379425,409575,373062xem409575,1587l407987,0,401637,0,400050,1587,400050,7950,401637,9525,407987,9525,409575,7950,409575,1587xem428625,373062l427037,371487,420687,371487,419100,373062,419100,379425,420687,381012,427037,381012,428625,379425,428625,373062xem428625,1587l427037,0,420687,0,419100,1587,419100,7950,420687,9525,427037,9525,428625,7950,428625,1587xem447675,373062l446087,371487,439737,371487,438150,373062,438150,379425,439737,381012,446087,381012,447675,379425,447675,373062xem447675,1587l446087,0,439737,0,438150,1587,438150,7950,439737,9525,446087,9525,447675,7950,447675,1587xem466725,373062l465137,371487,458787,371487,457200,373062,457200,379425,458787,381012,465137,381012,466725,379425,466725,373062xem466725,1587l465137,0,458787,0,457200,1587,457200,7950,458787,9525,465137,9525,466725,7950,466725,1587xem485775,373062l484187,371487,477837,371487,476250,373062,476250,379425,477837,381012,484187,381012,485775,379425,485775,373062xem485775,1587l484187,0,477837,0,476250,1587,476250,7950,477837,9525,484187,9525,485775,7950,485775,1587xem504825,373062l503237,371487,496887,371487,495300,373062,495300,379425,496887,381012,503237,381012,504825,379425,504825,373062xem504825,1587l503237,0,496887,0,495300,1587,495300,7950,496887,9525,503237,9525,504825,7950,504825,1587xem523875,373062l522287,371487,515937,371487,514350,373062,514350,379425,515937,381012,522287,381012,523875,379425,523875,373062xem523875,1587l522287,0,515937,0,514350,1587,514350,7950,515937,9525,522287,9525,523875,7950,523875,1587xem542925,373062l541337,371487,534987,371487,533400,373062,533400,379425,534987,381012,541337,381012,542925,379425,542925,373062xem542925,1587l541337,0,534987,0,533400,1587,533400,7950,534987,9525,541337,9525,542925,7950,542925,1587xem561975,373062l560387,371487,554037,371487,552450,373062,552450,379425,554037,381012,560387,381012,561975,379425,561975,373062xem561975,1587l560387,0,554037,0,552450,1587,552450,7950,554037,9525,560387,9525,561975,7950,561975,1587xem581025,373062l579437,371487,573087,371487,571500,373062,571500,379425,573087,381012,579437,381012,581025,379425,581025,373062xem581025,1587l579437,0,573087,0,571500,1587,571500,7950,573087,9525,579437,9525,581025,7950,581025,1587xem600075,373062l598487,371487,592137,371487,590550,373062,590550,379425,592137,381012,598487,381012,600075,379425,600075,373062xem600075,1587l598487,0,592137,0,590550,1587,590550,7950,592137,9525,598487,9525,600075,7950,600075,1587xem619125,373062l617537,371487,611187,371487,609600,373062,609600,379425,611187,381012,617537,381012,619125,379425,619125,373062xem619125,1587l617537,0,611187,0,609600,1587,609600,7950,611187,9525,617537,9525,619125,7950,619125,1587xem638175,373062l636587,371487,630237,371487,628650,373062,628650,379425,630237,381012,636587,381012,638175,379425,638175,373062xem638175,1587l636587,0,630237,0,628650,1587,628650,7950,630237,9525,636587,9525,638175,7950,638175,1587xem657225,373062l655637,371487,649287,371487,647700,373062,647700,379425,649287,381012,655637,381012,657225,379425,657225,373062xem657225,1587l655637,0,649287,0,647700,1587,647700,7950,649287,9525,655637,9525,657225,7950,657225,1587xem676275,373062l674687,371487,668337,371487,666750,373062,666750,379425,668337,381012,674687,381012,676275,379425,676275,373062xem676275,1587l674687,0,668337,0,666750,1587,666750,7950,668337,9525,674687,9525,676275,7950,676275,1587xem695325,373062l693737,371487,687387,371487,685800,373062,685800,379425,687387,381012,693737,381012,695325,379425,695325,373062xem695325,1587l693737,0,687387,0,685800,1587,685800,7950,687387,9525,693737,9525,695325,7950,695325,1587xem714375,373062l712787,371487,706437,371487,704850,373062,704850,379425,706437,381012,712787,381012,714375,379425,714375,373062xem714375,1587l712787,0,706437,0,704850,1587,704850,7950,706437,9525,712787,9525,714375,7950,714375,1587xem733425,373062l731837,371487,725487,371487,723900,373062,723900,379425,725487,381012,731837,381012,733425,379425,733425,373062xem733425,1587l731837,0,725487,0,723900,1587,723900,7950,725487,9525,731837,9525,733425,7950,733425,1587xem752475,373062l750887,371487,744537,371487,742950,373062,742950,379425,744537,381012,750887,381012,752475,379425,752475,373062xem752475,1587l750887,0,744537,0,742950,1587,742950,7950,744537,9525,750887,9525,752475,7950,752475,1587xem771525,373062l769937,371487,763587,371487,762000,373062,762000,379425,763587,381012,769937,381012,771525,379425,771525,373062xem771525,1587l769937,0,763587,0,762000,1587,762000,7950,763587,9525,769937,9525,771525,7950,771525,1587xem790575,373062l788987,371487,782637,371487,781050,373062,781050,379425,782637,381012,788987,381012,790575,379425,790575,373062xem790575,1587l788987,0,782637,0,781050,1587,781050,7950,782637,9525,788987,9525,790575,7950,790575,1587xem809625,373062l808037,371487,801687,371487,800100,373062,800100,379425,801687,381012,808037,381012,809625,379425,809625,373062xem809625,1587l808037,0,801687,0,800100,1587,800100,7950,801687,9525,808037,9525,809625,7950,809625,1587xem828675,373062l827087,371487,820737,371487,819150,373062,819150,379425,820737,381012,827087,381012,828675,379425,828675,373062xem828675,1587l827087,0,820737,0,819150,1587,819150,7950,820737,9525,827087,9525,828675,7950,828675,1587xem847725,373062l846137,371487,839787,371487,838200,373062,838200,379425,839787,381012,846137,381012,847725,379425,847725,373062xem847725,1587l846137,0,839787,0,838200,1587,838200,7950,839787,9525,846137,9525,847725,7950,847725,1587xem866775,373062l865187,371487,858837,371487,857250,373062,857250,379425,858837,381012,865187,381012,866775,379425,866775,373062xem866775,1587l865187,0,858837,0,857250,1587,857250,7950,858837,9525,865187,9525,866775,7950,866775,1587xem885825,373062l884237,371487,877887,371487,876300,373062,876300,379425,877887,381012,884237,381012,885825,379425,885825,373062xem885825,1587l884237,0,877887,0,876300,1587,876300,7950,877887,9525,884237,9525,885825,7950,885825,1587xem904875,373062l903287,371487,896937,371487,895350,373062,895350,379425,896937,381012,903287,381012,904875,379425,904875,373062xem904875,1587l903287,0,896937,0,895350,1587,895350,7950,896937,9525,903287,9525,904875,7950,904875,1587xem923925,373062l922337,371487,915987,371487,914400,373062,914400,379425,915987,381012,922337,381012,923925,379425,923925,373062xem923925,1587l922337,0,915987,0,914400,1587,914400,7950,915987,9525,922337,9525,923925,7950,923925,1587xem942975,373062l941387,371487,935037,371487,933450,373062,933450,379425,935037,381012,941387,381012,942975,379425,942975,373062xem942975,1587l941387,0,935037,0,933450,1587,933450,7950,935037,9525,941387,9525,942975,7950,942975,1587xem962025,373062l960437,371487,954087,371487,952500,373062,952500,379425,954087,381012,960437,381012,962025,379425,962025,373062xem962025,1587l960437,0,954087,0,952500,1587,952500,7950,954087,9525,960437,9525,962025,7950,962025,1587xem981075,373062l979487,371487,973137,371487,971550,373062,971550,379425,973137,381012,979487,381012,981075,379425,981075,373062xem981075,1587l979487,0,973137,0,971550,1587,971550,7950,973137,9525,979487,9525,981075,7950,981075,1587xem1000125,373062l998537,371487,992187,371487,990600,373062,990600,379425,992187,381012,998537,381012,1000125,379425,1000125,373062xem1000125,1587l998537,0,992187,0,990600,1587,990600,7950,992187,9525,998537,9525,1000125,7950,1000125,1587xem1019175,373062l1017587,371487,1011237,371487,1009650,373062,1009650,379425,1011237,381012,1017587,381012,1019175,379425,1019175,373062xem1019175,1587l1017587,0,1011237,0,1009650,1587,1009650,7950,1011237,9525,1017587,9525,1019175,7950,1019175,1587xem1038225,373062l1036637,371487,1030287,371487,1028700,373062,1028700,379425,1030287,381012,1036637,381012,1038225,379425,1038225,373062xem1038225,1587l1036637,0,1030287,0,1028700,1587,1028700,7950,1030287,9525,1036637,9525,1038225,7950,1038225,1587xem1057275,373062l1055687,371487,1049337,371487,1047750,373062,1047750,379425,1049337,381012,1055687,381012,1057275,379425,1057275,373062xem1057275,1587l1055687,0,1049337,0,1047750,1587,1047750,7950,1049337,9525,1055687,9525,1057275,7950,1057275,1587xem1076325,373062l1074737,371487,1068387,371487,1066800,373062,1066800,379425,1068387,381012,1074737,381012,1076325,379425,1076325,373062xem1076325,1587l1074737,0,1068387,0,1066800,1587,1066800,7950,1068387,9525,1074737,9525,1076325,7950,1076325,1587xem1095375,373062l1093787,371487,1087437,371487,1085850,373062,1085850,379425,1087437,381012,1093787,381012,1095375,379425,1095375,373062xem1095375,1587l1093787,0,1087437,0,1085850,1587,1085850,7950,1087437,9525,1093787,9525,1095375,7950,1095375,1587xem1114425,373062l1112837,371487,1106487,371487,1104900,373062,1104900,379425,1106487,381012,1112837,381012,1114425,379425,1114425,373062xem1114425,1587l1112837,0,1106487,0,1104900,1587,1104900,7950,1106487,9525,1112837,9525,1114425,7950,1114425,1587xem1133475,373062l1131887,371487,1125537,371487,1123950,373062,1123950,379425,1125537,381012,1131887,381012,1133475,379425,1133475,373062xem1133475,1587l1131887,0,1125537,0,1123950,1587,1123950,7950,1125537,9525,1131887,9525,1133475,7950,1133475,1587xem1152525,373062l1150937,371487,1144587,371487,1143000,373062,1143000,379425,1144587,381012,1150937,381012,1152525,379425,1152525,373062xem1152525,1587l1150937,0,1144587,0,1143000,1587,1143000,7950,1144587,9525,1150937,9525,1152525,7950,1152525,1587xem1171575,373062l1169987,371487,1163637,371487,1162050,373062,1162050,379425,1163637,381012,1169987,381012,1171575,379425,1171575,373062xem1171575,1587l1169987,0,1163637,0,1162050,1587,1162050,7950,1163637,9525,1169987,9525,1171575,7950,1171575,1587xem1190625,373062l1189037,371487,1182687,371487,1181100,373062,1181100,379425,1182687,381012,1189037,381012,1190625,379425,1190625,373062xem1190625,1587l1189037,0,1182687,0,1181100,1587,1181100,7950,1182687,9525,1189037,9525,1190625,7950,1190625,1587xem1209675,373062l1208087,371487,1201737,371487,1200150,373062,1200150,379425,1201737,381012,1208087,381012,1209675,379425,1209675,373062xem1209675,1587l1208087,0,1201737,0,1200150,1587,1200150,7950,1201737,9525,1208087,9525,1209675,7950,1209675,1587xem1228725,373062l1227137,371487,1220787,371487,1219200,373062,1219200,379425,1220787,381012,1227137,381012,1228725,379425,1228725,373062xem1228725,1587l1227137,0,1220787,0,1219200,1587,1219200,7950,1220787,9525,1227137,9525,1228725,7950,1228725,1587xem1247775,373062l1246187,371487,1239837,371487,1238250,373062,1238250,379425,1239837,381012,1246187,381012,1247775,379425,1247775,373062xem1247775,1587l1246187,0,1239837,0,1238250,1587,1238250,7950,1239837,9525,1246187,9525,1247775,7950,1247775,1587xem1266825,373062l1265237,371487,1258887,371487,1257300,373062,1257300,379425,1258887,381012,1265237,381012,1266825,379425,1266825,373062xem1266825,1587l1265237,0,1258887,0,1257300,1587,1257300,7950,1258887,9525,1265237,9525,1266825,7950,1266825,1587xem1285875,373062l1284287,371487,1277937,371487,1276350,373062,1276350,379425,1277937,381012,1284287,381012,1285875,379425,1285875,373062xem1285875,1587l1284287,0,1277937,0,1276350,1587,1276350,7950,1277937,9525,1284287,9525,1285875,7950,1285875,1587xem1304925,373062l1303337,371487,1296987,371487,1295400,373062,1295400,379425,1296987,381012,1303337,381012,1304925,379425,1304925,373062xem1304925,1587l1303337,0,1296987,0,1295400,1587,1295400,7950,1296987,9525,1303337,9525,1304925,7950,1304925,1587xem1323975,373062l1322387,371487,1316037,371487,1314450,373062,1314450,379425,1316037,381012,1322387,381012,1323975,379425,1323975,373062xem1323975,1587l1322387,0,1316037,0,1314450,1587,1314450,7950,1316037,9525,1322387,9525,1323975,7950,1323975,1587xem1343025,373062l1341437,371487,1335087,371487,1333500,373062,1333500,379425,1335087,381012,1341437,381012,1343025,379425,1343025,373062xem1343025,1587l1341437,0,1335087,0,1333500,1587,1333500,7950,1335087,9525,1341437,9525,1343025,7950,1343025,1587xem1362075,373062l1360487,371487,1354137,371487,1352550,373062,1352550,379425,1354137,381012,1360487,381012,1362075,379425,1362075,373062xem1362075,1587l1360487,0,1354137,0,1352550,1587,1352550,7950,1354137,9525,1360487,9525,1362075,7950,1362075,1587xem1381125,373062l1379537,371487,1373187,371487,1371600,373062,1371600,379425,1373187,381012,1379537,381012,1381125,379425,1381125,373062xem1381125,1587l1379537,0,1373187,0,1371600,1587,1371600,7950,1373187,9525,1379537,9525,1381125,7950,1381125,1587xem1400175,373062l1398587,371487,1392237,371487,1390650,373062,1390650,379425,1392237,381012,1398587,381012,1400175,379425,1400175,373062xem1400175,1587l1398587,0,1392237,0,1390650,1587,1390650,7950,1392237,9525,1398587,9525,1400175,7950,1400175,1587xem1419225,373062l1417637,371487,1411287,371487,1409700,373062,1409700,379425,1411287,381012,1417637,381012,1419225,379425,1419225,373062xem1419225,1587l1417637,0,1411287,0,1409700,1587,1409700,7950,1411287,9525,1417637,9525,1419225,7950,1419225,1587xem1438275,373062l1436687,371487,1430337,371487,1428750,373062,1428750,379425,1430337,381012,1436687,381012,1438275,379425,1438275,373062xem1438275,1587l1436687,0,1430337,0,1428750,1587,1428750,7950,1430337,9525,1436687,9525,1438275,7950,1438275,1587xem1457325,373062l1455737,371487,1449387,371487,1447800,373062,1447800,379425,1449387,381012,1455737,381012,1457325,379425,1457325,373062xem1457325,1587l1455737,0,1449387,0,1447800,1587,1447800,7950,1449387,9525,1455737,9525,1457325,7950,1457325,1587xem1476375,373062l1474787,371487,1468437,371487,1466850,373062,1466850,379425,1468437,381012,1474787,381012,1476375,379425,1476375,373062xem1476375,1587l1474787,0,1468437,0,1466850,1587,1466850,7950,1468437,9525,1474787,9525,1476375,7950,1476375,1587xem1495425,373062l1493837,371487,1487487,371487,1485900,373062,1485900,379425,1487487,381012,1493837,381012,1495425,379425,1495425,373062xem1495425,1587l1493837,0,1487487,0,1485900,1587,1485900,7950,1487487,9525,1493837,9525,1495425,7950,1495425,1587xem1514475,373062l1512887,371487,1506537,371487,1504950,373062,1504950,379425,1506537,381012,1512887,381012,1514475,379425,1514475,373062xem1514475,1587l1512887,0,1506537,0,1504950,1587,1504950,7950,1506537,9525,1512887,9525,1514475,7950,1514475,1587xem1533525,373062l1531937,371487,1525587,371487,1524000,373062,1524000,379425,1525587,381012,1531937,381012,1533525,379425,1533525,373062xem1533525,1587l1531937,0,1525587,0,1524000,1587,1524000,7950,1525587,9525,1531937,9525,1533525,7950,1533525,1587xem1552575,373062l1550987,371487,1544637,371487,1543050,373062,1543050,379425,1544637,381012,1550987,381012,1552575,379425,1552575,373062xem1552575,1587l1550987,0,1544637,0,1543050,1587,1543050,7950,1544637,9525,1550987,9525,1552575,7950,1552575,1587xem1571625,373062l1570037,371487,1563687,371487,1562100,373062,1562100,379425,1563687,381012,1570037,381012,1571625,379425,1571625,373062xem1571625,1587l1570037,0,1563687,0,1562100,1587,1562100,7950,1563687,9525,1570037,9525,1571625,7950,1571625,1587xem1590675,373062l1589087,371487,1582737,371487,1581150,373062,1581150,379425,1582737,381012,1589087,381012,1590675,379425,1590675,373062xem1590675,1587l1589087,0,1582737,0,1581150,1587,1581150,7950,1582737,9525,1589087,9525,1590675,7950,1590675,1587xem1609725,373062l1608137,371487,1601787,371487,1600200,373062,1600200,379425,1601787,381012,1608137,381012,1609725,379425,1609725,373062xem1609725,1587l1608137,0,1601787,0,1600200,1587,1600200,7950,1601787,9525,1608137,9525,1609725,7950,1609725,1587xem1628775,373062l1627187,371487,1620837,371487,1619250,373062,1619250,379425,1620837,381012,1627187,381012,1628775,379425,1628775,373062xem1628775,1587l1627187,0,1620837,0,1619250,1587,1619250,7950,1620837,9525,1627187,9525,1628775,7950,1628775,1587xem1647825,373062l1646237,371487,1639887,371487,1638300,373062,1638300,379425,1639887,381012,1646237,381012,1647825,379425,1647825,373062xem1647825,1587l1646237,0,1639887,0,1638300,1587,1638300,7950,1639887,9525,1646237,9525,1647825,7950,1647825,1587xem1666875,373062l1665287,371487,1658937,371487,1657350,373062,1657350,379425,1658937,381012,1665287,381012,1666875,379425,1666875,373062xem1666875,1587l1665287,0,1658937,0,1657350,1587,1657350,7950,1658937,9525,1665287,9525,1666875,7950,1666875,1587xem1685925,373062l1684337,371487,1677987,371487,1676400,373062,1676400,379425,1677987,381012,1684337,381012,1685925,379425,1685925,373062xem1685925,1587l1684337,0,1677987,0,1676400,1587,1676400,7950,1677987,9525,1684337,9525,1685925,7950,1685925,1587xem1704975,373062l1703387,371487,1697037,371487,1695450,373062,1695450,379425,1697037,381012,1703387,381012,1704975,379425,1704975,373062xem1704975,1587l1703387,0,1697037,0,1695450,1587,1695450,7950,1697037,9525,1703387,9525,1704975,7950,1704975,1587xem1724025,373062l1722437,371487,1716087,371487,1714500,373062,1714500,379425,1716087,381012,1722437,381012,1724025,379425,1724025,373062xem1724025,1587l1722437,0,1716087,0,1714500,1587,1714500,7950,1716087,9525,1722437,9525,1724025,7950,1724025,1587xem1743075,373062l1741487,371487,1735137,371487,1733550,373062,1733550,379425,1735137,381012,1741487,381012,1743075,379425,1743075,373062xem1743075,1587l1741487,0,1735137,0,1733550,1587,1733550,7950,1735137,9525,1741487,9525,1743075,7950,1743075,1587xem1762125,373062l1760537,371487,1754187,371487,1752600,373062,1752600,379425,1754187,381012,1760537,381012,1762125,379425,1762125,373062xem1762125,1587l1760537,0,1754187,0,1752600,1587,1752600,7950,1754187,9525,1760537,9525,1762125,7950,1762125,1587xem1781175,373062l1779587,371487,1773237,371487,1771650,373062,1771650,379425,1773237,381012,1779587,381012,1781175,379425,1781175,373062xem1781175,1587l1779587,0,1773237,0,1771650,1587,1771650,7950,1773237,9525,1779587,9525,1781175,7950,1781175,1587xem1800225,373062l1798637,371487,1792287,371487,1790700,373062,1790700,379425,1792287,381012,1798637,381012,1800225,379425,1800225,373062xem1800225,1587l1798637,0,1792287,0,1790700,1587,1790700,7950,1792287,9525,1798637,9525,1800225,7950,1800225,1587xem1819275,373062l1817687,371487,1811337,371487,1809750,373062,1809750,379425,1811337,381012,1817687,381012,1819275,379425,1819275,373062xem1819275,1587l1817687,0,1811337,0,1809750,1587,1809750,7950,1811337,9525,1817687,9525,1819275,7950,1819275,1587xem1838325,373062l1836737,371487,1830387,371487,1828800,373062,1828800,379425,1830387,381012,1836737,381012,1838325,379425,1838325,373062xem1838325,1587l1836737,0,1830387,0,1828800,1587,1828800,7950,1830387,9525,1836737,9525,1838325,7950,1838325,1587xem1857375,373062l1855787,371487,1849437,371487,1847850,373062,1847850,379425,1849437,381012,1855787,381012,1857375,379425,1857375,373062xem1857375,1587l1855787,0,1849437,0,1847850,1587,1847850,7950,1849437,9525,1855787,9525,1857375,7950,1857375,1587xem1876425,373062l1874837,371487,1868487,371487,1866900,373062,1866900,379425,1868487,381012,1874837,381012,1876425,379425,1876425,373062xem1876425,1587l1874837,0,1868487,0,1866900,1587,1866900,7950,1868487,9525,1874837,9525,1876425,7950,1876425,1587xem1895475,373062l1893887,371487,1887537,371487,1885950,373062,1885950,379425,1887537,381012,1893887,381012,1895475,379425,1895475,373062xem1895475,1587l1893887,0,1887537,0,1885950,1587,1885950,7950,1887537,9525,1893887,9525,1895475,7950,1895475,1587xem1914525,373062l1912937,371487,1906587,371487,1905000,373062,1905000,379425,1906587,381012,1912937,381012,1914525,379425,1914525,373062xem1914525,1587l1912937,0,1906587,0,1905000,1587,1905000,7950,1906587,9525,1912937,9525,1914525,7950,1914525,1587xem1933575,373062l1931987,371487,1925637,371487,1924050,373062,1924050,379425,1925637,381012,1931987,381012,1933575,379425,1933575,373062xem1933575,1587l1931987,0,1925637,0,1924050,1587,1924050,7950,1925637,9525,1931987,9525,1933575,7950,1933575,1587xem1952625,373062l1951037,371487,1944687,371487,1943100,373062,1943100,379425,1944687,381012,1951037,381012,1952625,379425,1952625,373062xem1952625,1587l1951037,0,1944687,0,1943100,1587,1943100,7950,1944687,9525,1951037,9525,1952625,7950,1952625,1587xem1971675,373062l1970087,371487,1963737,371487,1962150,373062,1962150,379425,1963737,381012,1970087,381012,1971675,379425,1971675,373062xem1971675,1587l1970087,0,1963737,0,1962150,1587,1962150,7950,1963737,9525,1970087,9525,1971675,7950,1971675,1587xem1990725,373062l1989137,371487,1982787,371487,1981200,373062,1981200,379425,1982787,381012,1989137,381012,1990725,379425,1990725,373062xem1990725,1587l1989137,0,1982787,0,1981200,1587,1981200,7950,1982787,9525,1989137,9525,1990725,7950,1990725,1587xem2009775,373062l2008187,371487,2001837,371487,2000250,373062,2000250,379425,2001837,381012,2008187,381012,2009775,379425,2009775,373062xem2009775,1587l2008187,0,2001837,0,2000250,1587,2000250,7950,2001837,9525,2008187,9525,2009775,7950,2009775,1587xem2028825,373062l2027237,371487,2020887,371487,2019300,373062,2019300,379425,2020887,381012,2027237,381012,2028825,379425,2028825,373062xem2028825,1587l2027237,0,2020887,0,2019300,1587,2019300,7950,2020887,9525,2027237,9525,2028825,7950,2028825,1587xem2047875,373062l2046287,371487,2039937,371487,2038350,373062,2038350,379425,2039937,381012,2046287,381012,2047875,379425,2047875,373062xem2047875,1587l2046287,0,2039937,0,2038350,1587,2038350,7950,2039937,9525,2046287,9525,2047875,7950,2047875,1587xem2066925,373062l2065337,371487,2058987,371487,2057400,373062,2057400,379425,2058987,381012,2065337,381012,2066925,379425,2066925,373062xem2066925,1587l2065337,0,2058987,0,2057400,1587,2057400,7950,2058987,9525,2065337,9525,2066925,7950,2066925,1587xem2085975,373062l2084387,371487,2078037,371487,2076450,373062,2076450,379425,2078037,381012,2084387,381012,2085975,379425,2085975,373062xem2085975,1587l2084387,0,2078037,0,2076450,1587,2076450,7950,2078037,9525,2084387,9525,2085975,7950,2085975,1587xem2105025,373062l2103437,371487,2097087,371487,2095500,373062,2095500,379425,2097087,381012,2103437,381012,2105025,379425,2105025,373062xem2105025,1587l2103437,0,2097087,0,2095500,1587,2095500,7950,2097087,9525,2103437,9525,2105025,7950,2105025,1587xem2124075,373062l2122487,371487,2116137,371487,2114550,373062,2114550,379425,2116137,381012,2122487,381012,2124075,379425,2124075,373062xem2124075,1587l2122487,0,2116137,0,2114550,1587,2114550,7950,2116137,9525,2122487,9525,2124075,7950,2124075,1587xem2143125,373062l2141537,371487,2135187,371487,2133600,373062,2133600,379425,2135187,381012,2141537,381012,2143125,379425,2143125,373062xem2143125,1587l2141537,0,2135187,0,2133600,1587,2133600,7950,2135187,9525,2141537,9525,2143125,7950,2143125,1587xem2162175,373062l2160587,371487,2154237,371487,2152650,373062,2152650,379425,2154237,381012,2160587,381012,2162175,379425,2162175,373062xem2162175,1587l2160587,0,2154237,0,2152650,1587,2152650,7950,2154237,9525,2160587,9525,2162175,7950,2162175,1587xem2181225,373062l2179637,371487,2173287,371487,2171700,373062,2171700,379425,2173287,381012,2179637,381012,2181225,379425,2181225,373062xem2181225,1587l2179637,0,2173287,0,2171700,1587,2171700,7950,2173287,9525,2179637,9525,2181225,7950,2181225,1587xem2200275,373062l2198687,371487,2192337,371487,2190750,373062,2190750,379425,2192337,381012,2198687,381012,2200275,379425,2200275,373062xem2200275,1587l2198687,0,2192337,0,2190750,1587,2190750,7950,2192337,9525,2198687,9525,2200275,7950,2200275,1587xem2219325,373062l2217737,371487,2211387,371487,2209800,373062,2209800,379425,2211387,381012,2217737,381012,2219325,379425,2219325,373062xem2219325,1587l2217737,0,2211387,0,2209800,1587,2209800,7950,2211387,9525,2217737,9525,2219325,7950,2219325,1587xem2238375,373062l2236787,371487,2230437,371487,2228850,373062,2228850,379425,2230437,381012,2236787,381012,2238375,379425,2238375,373062xem2238375,1587l2236787,0,2230437,0,2228850,1587,2228850,7950,2230437,9525,2236787,9525,2238375,7950,2238375,1587xem2257425,373062l2255837,371487,2249487,371487,2247900,373062,2247900,379425,2249487,381012,2255837,381012,2257425,379425,2257425,373062xem2257425,1587l2255837,0,2249487,0,2247900,1587,2247900,7950,2249487,9525,2255837,9525,2257425,7950,2257425,1587xem2276475,373062l2274887,371487,2268537,371487,2266950,373062,2266950,379425,2268537,381012,2274887,381012,2276475,379425,2276475,373062xem2276475,1587l2274887,0,2268537,0,2266950,1587,2266950,7950,2268537,9525,2274887,9525,2276475,7950,2276475,1587xem2295525,373062l2293937,371487,2287587,371487,2286000,373062,2286000,379425,2287587,381012,2293937,381012,2295525,379425,2295525,373062xem2295525,1587l2293937,0,2287587,0,2286000,1587,2286000,7950,2287587,9525,2293937,9525,2295525,7950,2295525,1587xem2314575,373062l2312987,371487,2306637,371487,2305050,373062,2305050,379425,2306637,381012,2312987,381012,2314575,379425,2314575,373062xem2314575,1587l2312987,0,2306637,0,2305050,1587,2305050,7950,2306637,9525,2312987,9525,2314575,7950,2314575,1587xem2333625,373062l2332037,371487,2325687,371487,2324100,373062,2324100,379425,2325687,381012,2332037,381012,2333625,379425,2333625,373062xem2333625,1587l2332037,0,2325687,0,2324100,1587,2324100,7950,2325687,9525,2332037,9525,2333625,7950,2333625,1587xem2352675,373062l2351087,371487,2344737,371487,2343150,373062,2343150,379425,2344737,381012,2351087,381012,2352675,379425,2352675,373062xem2352675,1587l2351087,0,2344737,0,2343150,1587,2343150,7950,2344737,9525,2351087,9525,2352675,7950,2352675,1587xem2371725,373062l2370137,371487,2363787,371487,2362200,373062,2362200,379425,2363787,381012,2370137,381012,2371725,379425,2371725,373062xem2371725,1587l2370137,0,2363787,0,2362200,1587,2362200,7950,2363787,9525,2370137,9525,2371725,7950,2371725,1587xem2390775,373062l2389187,371487,2382837,371487,2381250,373062,2381250,379425,2382837,381012,2389187,381012,2390775,379425,2390775,373062xem2390775,1587l2389187,0,2382837,0,2381250,1587,2381250,7950,2382837,9525,2389187,9525,2390775,7950,2390775,1587xem2409825,373062l2408237,371487,2401887,371487,2400300,373062,2400300,379425,2401887,381012,2408237,381012,2409825,379425,2409825,373062xem2409825,1587l2408237,0,2401887,0,2400300,1587,2400300,7950,2401887,9525,2408237,9525,2409825,7950,2409825,1587xem2428875,373062l2427287,371487,2420937,371487,2419350,373062,2419350,379425,2420937,381012,2427287,381012,2428875,379425,2428875,373062xem2428875,1587l2427287,0,2420937,0,2419350,1587,2419350,7950,2420937,9525,2427287,9525,2428875,7950,2428875,1587xem2447925,373062l2446337,371487,2439987,371487,2438400,373062,2438400,379425,2439987,381012,2446337,381012,2447925,379425,2447925,373062xem2447925,1587l2446337,0,2439987,0,2438400,1587,2438400,7950,2439987,9525,2446337,9525,2447925,7950,2447925,1587xem2466975,373062l2465387,371487,2459037,371487,2457450,373062,2457450,379425,2459037,381012,2465387,381012,2466975,379425,2466975,373062xem2466975,1587l2465387,0,2459037,0,2457450,1587,2457450,7950,2459037,9525,2465387,9525,2466975,7950,2466975,1587xem2486025,373062l2484437,371487,2478087,371487,2476500,373062,2476500,379425,2478087,381012,2484437,381012,2486025,379425,2486025,373062xem2486025,1587l2484437,0,2478087,0,2476500,1587,2476500,7950,2478087,9525,2484437,9525,2486025,7950,2486025,1587xem2505075,373062l2503487,371487,2497137,371487,2495550,373062,2495550,379425,2497137,381012,2503487,381012,2505075,379425,2505075,373062xem2505075,1587l2503487,0,2497137,0,2495550,1587,2495550,7950,2497137,9525,2503487,9525,2505075,7950,2505075,1587xem2524125,373062l2522537,371487,2516187,371487,2514600,373062,2514600,379425,2516187,381012,2522537,381012,2524125,379425,2524125,373062xem2524125,1587l2522537,0,2516187,0,2514600,1587,2514600,7950,2516187,9525,2522537,9525,2524125,7950,2524125,1587xem2543175,373062l2541587,371487,2535237,371487,2533650,373062,2533650,379425,2535237,381012,2541587,381012,2543175,379425,2543175,373062xem2543175,1587l2541587,0,2535237,0,2533650,1587,2533650,7950,2535237,9525,2541587,9525,2543175,7950,2543175,1587xem2562225,373062l2560637,371487,2554287,371487,2552700,373062,2552700,379425,2554287,381012,2560637,381012,2562225,379425,2562225,373062xem2562225,1587l2560637,0,2554287,0,2552700,1587,2552700,7950,2554287,9525,2560637,9525,2562225,7950,2562225,1587xem2581275,373062l2579687,371487,2573337,371487,2571750,373062,2571750,379425,2573337,381012,2579687,381012,2581275,379425,2581275,373062xem2581275,1587l2579687,0,2573337,0,2571750,1587,2571750,7950,2573337,9525,2579687,9525,2581275,7950,2581275,1587xem2600325,373062l2598737,371487,2592387,371487,2590800,373062,2590800,379425,2592387,381012,2598737,381012,2600325,379425,2600325,373062xem2600325,1587l2598737,0,2592387,0,2590800,1587,2590800,7950,2592387,9525,2598737,9525,2600325,7950,2600325,1587xem2619375,373062l2617787,371487,2611437,371487,2609850,373062,2609850,379425,2611437,381012,2617787,381012,2619375,379425,2619375,373062xem2619375,1587l2617787,0,2611437,0,2609850,1587,2609850,7950,2611437,9525,2617787,9525,2619375,7950,2619375,1587xem2638425,373062l2636837,371487,2630487,371487,2628900,373062,2628900,379425,2630487,381012,2636837,381012,2638425,379425,2638425,373062xem2638425,1587l2636837,0,2630487,0,2628900,1587,2628900,7950,2630487,9525,2636837,9525,2638425,7950,2638425,1587xem2657475,363537l2655887,361962,2649537,361962,2647950,363537,2647950,369900,2649537,371487,2647950,373062,2647950,379425,2649537,381012,2655887,381012,2657475,379425,2657475,373062,2655887,371487,2657475,369900,2657475,363537xem2657475,344487l2655887,342912,2649537,342912,2647950,344487,2647950,350850,2649537,352437,2655887,352437,2657475,350850,2657475,344487xem2657475,325450l2655887,323862,2649537,323862,2647950,325450,2647950,331800,2649537,333387,2655887,333387,2657475,331800,2657475,325450xem2657475,306400l2655887,304812,2649537,304812,2647950,306400,2647950,312750,2649537,314337,2655887,314337,2657475,312750,2657475,306400xem2657475,287350l2655887,285762,2649537,285762,2647950,287350,2647950,293687,2649537,295287,2655887,295287,2657475,293687,2657475,287350xem2657475,268300l2655887,266712,2649537,266712,2647950,268300,2647950,274637,2649537,276237,2655887,276237,2657475,274637,2657475,268300xem2657475,249250l2655887,247662,2649537,247662,2647950,249250,2647950,255600,2649537,257187,2655887,257187,2657475,255600,2657475,249250xem2657475,230187l2655887,228612,2649537,228612,2647950,230187,2647950,236550,2649537,238137,2655887,238137,2657475,236550,2657475,230187xem2657475,211150l2655887,209562,2649537,209562,2647950,211150,2647950,217500,2649537,219087,2655887,219087,2657475,217500,2657475,211150xem2657475,192087l2655887,190500,2649537,190500,2647950,192087,2647950,198450,2649537,200037,2655887,200037,2657475,198450,2657475,192087xem2657475,173037l2655887,171450,2649537,171450,2647950,173037,2647950,179400,2649537,180975,2655887,180975,2657475,179400,2657475,173037xem2657475,153987l2655887,152400,2649537,152400,2647950,153987,2647950,160337,2649537,161925,2655887,161925,2657475,160337,2657475,153987xem2657475,134937l2655887,133350,2649537,133350,2647950,134937,2647950,141300,2649537,142875,2655887,142875,2657475,141300,2657475,134937xem2657475,115887l2655887,114300,2649537,114300,2647950,115887,2647950,122237,2649537,123825,2655887,123825,2657475,122237,2657475,115887xem2657475,96850l2655887,95262,2649537,95262,2647950,96850,2647950,103200,2649537,104787,2655887,104787,2657475,103200,2657475,96850xem2657475,77787l2655887,76200,2649537,76200,2647950,77787,2647950,84137,2649537,85725,2655887,85725,2657475,84137,2657475,77787xem2657475,58737l2655887,57150,2649537,57150,2647950,58737,2647950,65087,2649537,66675,2655887,66675,2657475,65087,2657475,58737xem2657475,39687l2655887,38100,2649537,38100,2647950,39687,2647950,46037,2649537,47625,2655887,47625,2657475,46037,2657475,39687xem2657475,20637l2655887,19050,2649537,19050,2647950,20637,2647950,27000,2649537,28575,2655887,28575,2657475,27000,2657475,20637xem2657475,1587l2655887,0,2649537,0,2647950,1587,2647950,7950,2649537,9525,2655887,9525,2657475,7950,2657475,1587xe">
                  <v:fill on="t" focussize="0,0"/>
                  <v:stroke on="f"/>
                  <v:imagedata o:title=""/>
                  <o:lock v:ext="edit" aspectratio="f"/>
                  <v:textbox inset="0mm,0mm,0mm,0mm"/>
                </v:shape>
              </v:group>
            </w:pict>
          </mc:Fallback>
        </mc:AlternateContent>
      </w:r>
      <w:r>
        <w:rPr>
          <w:rFonts w:ascii="Times New Roman" w:hAnsi="Times New Roman"/>
          <w:sz w:val="22"/>
        </w:rPr>
        <w:tab/>
      </w:r>
      <w:r>
        <w:rPr>
          <w:rFonts w:ascii="Times New Roman" w:hAnsi="Times New Roman"/>
          <w:sz w:val="22"/>
        </w:rPr>
        <w:t>Se</w:t>
      </w:r>
      <w:r>
        <w:rPr>
          <w:rFonts w:ascii="Times New Roman" w:hAnsi="Times New Roman"/>
          <w:spacing w:val="-7"/>
          <w:sz w:val="22"/>
        </w:rPr>
        <w:t xml:space="preserve"> </w:t>
      </w:r>
      <w:r>
        <w:rPr>
          <w:rFonts w:ascii="Times New Roman" w:hAnsi="Times New Roman"/>
          <w:sz w:val="22"/>
        </w:rPr>
        <w:t>eliminan</w:t>
      </w:r>
      <w:r>
        <w:rPr>
          <w:rFonts w:ascii="Times New Roman" w:hAnsi="Times New Roman"/>
          <w:spacing w:val="-7"/>
          <w:sz w:val="22"/>
        </w:rPr>
        <w:t xml:space="preserve"> </w:t>
      </w:r>
      <w:r>
        <w:rPr>
          <w:rFonts w:ascii="Times New Roman" w:hAnsi="Times New Roman"/>
          <w:sz w:val="22"/>
        </w:rPr>
        <w:t>otras</w:t>
      </w:r>
      <w:r>
        <w:rPr>
          <w:rFonts w:ascii="Times New Roman" w:hAnsi="Times New Roman"/>
          <w:spacing w:val="-7"/>
          <w:sz w:val="22"/>
        </w:rPr>
        <w:t xml:space="preserve"> </w:t>
      </w:r>
      <w:r>
        <w:rPr>
          <w:rFonts w:ascii="Times New Roman" w:hAnsi="Times New Roman"/>
          <w:sz w:val="22"/>
        </w:rPr>
        <w:t>columnas</w:t>
      </w:r>
      <w:r>
        <w:rPr>
          <w:rFonts w:ascii="Times New Roman" w:hAnsi="Times New Roman"/>
          <w:spacing w:val="-7"/>
          <w:sz w:val="22"/>
        </w:rPr>
        <w:t xml:space="preserve"> </w:t>
      </w:r>
      <w:r>
        <w:rPr>
          <w:rFonts w:ascii="Times New Roman" w:hAnsi="Times New Roman"/>
          <w:sz w:val="22"/>
        </w:rPr>
        <w:t>porque</w:t>
      </w:r>
      <w:r>
        <w:rPr>
          <w:rFonts w:ascii="Times New Roman" w:hAnsi="Times New Roman"/>
          <w:spacing w:val="-7"/>
          <w:sz w:val="22"/>
        </w:rPr>
        <w:t xml:space="preserve"> </w:t>
      </w:r>
      <w:r>
        <w:rPr>
          <w:rFonts w:ascii="Times New Roman" w:hAnsi="Times New Roman"/>
          <w:sz w:val="22"/>
        </w:rPr>
        <w:t>al</w:t>
      </w:r>
      <w:r>
        <w:rPr>
          <w:rFonts w:ascii="Times New Roman" w:hAnsi="Times New Roman"/>
          <w:spacing w:val="-7"/>
          <w:sz w:val="22"/>
        </w:rPr>
        <w:t xml:space="preserve"> </w:t>
      </w:r>
      <w:r>
        <w:rPr>
          <w:rFonts w:ascii="Times New Roman" w:hAnsi="Times New Roman"/>
          <w:sz w:val="22"/>
        </w:rPr>
        <w:t>revisarlas se determina que no aportan información</w:t>
      </w:r>
    </w:p>
    <w:p w14:paraId="3A79BFE5">
      <w:pPr>
        <w:pStyle w:val="7"/>
        <w:rPr>
          <w:rFonts w:ascii="Times New Roman"/>
        </w:rPr>
      </w:pPr>
    </w:p>
    <w:p w14:paraId="32391E27">
      <w:pPr>
        <w:pStyle w:val="7"/>
        <w:spacing w:before="48"/>
        <w:rPr>
          <w:rFonts w:ascii="Times New Roman"/>
        </w:rPr>
      </w:pPr>
    </w:p>
    <w:p w14:paraId="56D4492F">
      <w:pPr>
        <w:pStyle w:val="9"/>
        <w:numPr>
          <w:ilvl w:val="2"/>
          <w:numId w:val="1"/>
        </w:numPr>
        <w:tabs>
          <w:tab w:val="left" w:pos="2052"/>
        </w:tabs>
        <w:spacing w:before="0" w:after="0" w:line="240" w:lineRule="auto"/>
        <w:ind w:left="2052" w:right="0" w:hanging="360"/>
        <w:jc w:val="left"/>
        <w:rPr>
          <w:rFonts w:ascii="SimSun-ExtB" w:hAnsi="SimSun-ExtB"/>
          <w:sz w:val="18"/>
        </w:rPr>
      </w:pPr>
      <w:r>
        <mc:AlternateContent>
          <mc:Choice Requires="wpg">
            <w:drawing>
              <wp:anchor distT="0" distB="0" distL="0" distR="0" simplePos="0" relativeHeight="251663360" behindDoc="0" locked="0" layoutInCell="1" allowOverlap="1">
                <wp:simplePos x="0" y="0"/>
                <wp:positionH relativeFrom="page">
                  <wp:posOffset>4580890</wp:posOffset>
                </wp:positionH>
                <wp:positionV relativeFrom="paragraph">
                  <wp:posOffset>-169545</wp:posOffset>
                </wp:positionV>
                <wp:extent cx="3000375" cy="447675"/>
                <wp:effectExtent l="0" t="0" r="0" b="0"/>
                <wp:wrapNone/>
                <wp:docPr id="38" name="Group 38"/>
                <wp:cNvGraphicFramePr/>
                <a:graphic xmlns:a="http://schemas.openxmlformats.org/drawingml/2006/main">
                  <a:graphicData uri="http://schemas.microsoft.com/office/word/2010/wordprocessingGroup">
                    <wpg:wgp>
                      <wpg:cNvGrpSpPr/>
                      <wpg:grpSpPr>
                        <a:xfrm>
                          <a:off x="0" y="0"/>
                          <a:ext cx="3000375" cy="447675"/>
                          <a:chOff x="0" y="0"/>
                          <a:chExt cx="3000375" cy="447675"/>
                        </a:xfrm>
                      </wpg:grpSpPr>
                      <pic:pic xmlns:pic="http://schemas.openxmlformats.org/drawingml/2006/picture">
                        <pic:nvPicPr>
                          <pic:cNvPr id="39" name="Image 39"/>
                          <pic:cNvPicPr/>
                        </pic:nvPicPr>
                        <pic:blipFill>
                          <a:blip r:embed="rId21" cstate="print"/>
                          <a:stretch>
                            <a:fillRect/>
                          </a:stretch>
                        </pic:blipFill>
                        <pic:spPr>
                          <a:xfrm>
                            <a:off x="46343" y="69349"/>
                            <a:ext cx="2910638" cy="258349"/>
                          </a:xfrm>
                          <a:prstGeom prst="rect">
                            <a:avLst/>
                          </a:prstGeom>
                        </pic:spPr>
                      </pic:pic>
                      <wps:wsp>
                        <wps:cNvPr id="40" name="Graphic 40"/>
                        <wps:cNvSpPr/>
                        <wps:spPr>
                          <a:xfrm>
                            <a:off x="-1" y="0"/>
                            <a:ext cx="3000375" cy="448309"/>
                          </a:xfrm>
                          <a:custGeom>
                            <a:avLst/>
                            <a:gdLst/>
                            <a:ahLst/>
                            <a:cxnLst/>
                            <a:rect l="l" t="t" r="r" b="b"/>
                            <a:pathLst>
                              <a:path w="3000375" h="448309">
                                <a:moveTo>
                                  <a:pt x="9525" y="439750"/>
                                </a:moveTo>
                                <a:lnTo>
                                  <a:pt x="7937" y="438162"/>
                                </a:lnTo>
                                <a:lnTo>
                                  <a:pt x="1587" y="438162"/>
                                </a:lnTo>
                                <a:lnTo>
                                  <a:pt x="0" y="439750"/>
                                </a:lnTo>
                                <a:lnTo>
                                  <a:pt x="0" y="446100"/>
                                </a:lnTo>
                                <a:lnTo>
                                  <a:pt x="1587" y="447687"/>
                                </a:lnTo>
                                <a:lnTo>
                                  <a:pt x="7937" y="447687"/>
                                </a:lnTo>
                                <a:lnTo>
                                  <a:pt x="9525" y="446100"/>
                                </a:lnTo>
                                <a:lnTo>
                                  <a:pt x="9525" y="439750"/>
                                </a:lnTo>
                                <a:close/>
                              </a:path>
                              <a:path w="3000375" h="448309">
                                <a:moveTo>
                                  <a:pt x="9525" y="420687"/>
                                </a:moveTo>
                                <a:lnTo>
                                  <a:pt x="7937" y="419112"/>
                                </a:lnTo>
                                <a:lnTo>
                                  <a:pt x="1587" y="419112"/>
                                </a:lnTo>
                                <a:lnTo>
                                  <a:pt x="0" y="420687"/>
                                </a:lnTo>
                                <a:lnTo>
                                  <a:pt x="0" y="427050"/>
                                </a:lnTo>
                                <a:lnTo>
                                  <a:pt x="1587" y="428637"/>
                                </a:lnTo>
                                <a:lnTo>
                                  <a:pt x="7937" y="428637"/>
                                </a:lnTo>
                                <a:lnTo>
                                  <a:pt x="9525" y="427050"/>
                                </a:lnTo>
                                <a:lnTo>
                                  <a:pt x="9525" y="420687"/>
                                </a:lnTo>
                                <a:close/>
                              </a:path>
                              <a:path w="3000375" h="448309">
                                <a:moveTo>
                                  <a:pt x="9525" y="401637"/>
                                </a:moveTo>
                                <a:lnTo>
                                  <a:pt x="7937" y="400062"/>
                                </a:lnTo>
                                <a:lnTo>
                                  <a:pt x="1587" y="400062"/>
                                </a:lnTo>
                                <a:lnTo>
                                  <a:pt x="0" y="401637"/>
                                </a:lnTo>
                                <a:lnTo>
                                  <a:pt x="0" y="408000"/>
                                </a:lnTo>
                                <a:lnTo>
                                  <a:pt x="1587" y="409587"/>
                                </a:lnTo>
                                <a:lnTo>
                                  <a:pt x="7937" y="409587"/>
                                </a:lnTo>
                                <a:lnTo>
                                  <a:pt x="9525" y="408000"/>
                                </a:lnTo>
                                <a:lnTo>
                                  <a:pt x="9525" y="401637"/>
                                </a:lnTo>
                                <a:close/>
                              </a:path>
                              <a:path w="3000375" h="448309">
                                <a:moveTo>
                                  <a:pt x="9525" y="382587"/>
                                </a:moveTo>
                                <a:lnTo>
                                  <a:pt x="7937" y="381012"/>
                                </a:lnTo>
                                <a:lnTo>
                                  <a:pt x="1587" y="381012"/>
                                </a:lnTo>
                                <a:lnTo>
                                  <a:pt x="0" y="382587"/>
                                </a:lnTo>
                                <a:lnTo>
                                  <a:pt x="0" y="388950"/>
                                </a:lnTo>
                                <a:lnTo>
                                  <a:pt x="1587" y="390537"/>
                                </a:lnTo>
                                <a:lnTo>
                                  <a:pt x="7937" y="390537"/>
                                </a:lnTo>
                                <a:lnTo>
                                  <a:pt x="9525" y="388950"/>
                                </a:lnTo>
                                <a:lnTo>
                                  <a:pt x="9525" y="382587"/>
                                </a:lnTo>
                                <a:close/>
                              </a:path>
                              <a:path w="3000375" h="448309">
                                <a:moveTo>
                                  <a:pt x="9525" y="363550"/>
                                </a:moveTo>
                                <a:lnTo>
                                  <a:pt x="7937" y="361962"/>
                                </a:lnTo>
                                <a:lnTo>
                                  <a:pt x="1587" y="361962"/>
                                </a:lnTo>
                                <a:lnTo>
                                  <a:pt x="0" y="363550"/>
                                </a:lnTo>
                                <a:lnTo>
                                  <a:pt x="0" y="369900"/>
                                </a:lnTo>
                                <a:lnTo>
                                  <a:pt x="1587" y="371487"/>
                                </a:lnTo>
                                <a:lnTo>
                                  <a:pt x="7937" y="371487"/>
                                </a:lnTo>
                                <a:lnTo>
                                  <a:pt x="9525" y="369900"/>
                                </a:lnTo>
                                <a:lnTo>
                                  <a:pt x="9525" y="363550"/>
                                </a:lnTo>
                                <a:close/>
                              </a:path>
                              <a:path w="3000375" h="448309">
                                <a:moveTo>
                                  <a:pt x="9525" y="344500"/>
                                </a:moveTo>
                                <a:lnTo>
                                  <a:pt x="7937" y="342912"/>
                                </a:lnTo>
                                <a:lnTo>
                                  <a:pt x="1587" y="342912"/>
                                </a:lnTo>
                                <a:lnTo>
                                  <a:pt x="0" y="344500"/>
                                </a:lnTo>
                                <a:lnTo>
                                  <a:pt x="0" y="350850"/>
                                </a:lnTo>
                                <a:lnTo>
                                  <a:pt x="1587" y="352437"/>
                                </a:lnTo>
                                <a:lnTo>
                                  <a:pt x="7937" y="352437"/>
                                </a:lnTo>
                                <a:lnTo>
                                  <a:pt x="9525" y="350850"/>
                                </a:lnTo>
                                <a:lnTo>
                                  <a:pt x="9525" y="344500"/>
                                </a:lnTo>
                                <a:close/>
                              </a:path>
                              <a:path w="3000375" h="448309">
                                <a:moveTo>
                                  <a:pt x="9525" y="325437"/>
                                </a:moveTo>
                                <a:lnTo>
                                  <a:pt x="7937" y="323850"/>
                                </a:lnTo>
                                <a:lnTo>
                                  <a:pt x="1587" y="323850"/>
                                </a:lnTo>
                                <a:lnTo>
                                  <a:pt x="0" y="325437"/>
                                </a:lnTo>
                                <a:lnTo>
                                  <a:pt x="0" y="331787"/>
                                </a:lnTo>
                                <a:lnTo>
                                  <a:pt x="1587" y="333375"/>
                                </a:lnTo>
                                <a:lnTo>
                                  <a:pt x="7937" y="333375"/>
                                </a:lnTo>
                                <a:lnTo>
                                  <a:pt x="9525" y="331787"/>
                                </a:lnTo>
                                <a:lnTo>
                                  <a:pt x="9525" y="325437"/>
                                </a:lnTo>
                                <a:close/>
                              </a:path>
                              <a:path w="3000375" h="448309">
                                <a:moveTo>
                                  <a:pt x="9525" y="306400"/>
                                </a:moveTo>
                                <a:lnTo>
                                  <a:pt x="7937" y="304812"/>
                                </a:lnTo>
                                <a:lnTo>
                                  <a:pt x="1587" y="304812"/>
                                </a:lnTo>
                                <a:lnTo>
                                  <a:pt x="0" y="306400"/>
                                </a:lnTo>
                                <a:lnTo>
                                  <a:pt x="0" y="312737"/>
                                </a:lnTo>
                                <a:lnTo>
                                  <a:pt x="1587" y="314337"/>
                                </a:lnTo>
                                <a:lnTo>
                                  <a:pt x="7937" y="314337"/>
                                </a:lnTo>
                                <a:lnTo>
                                  <a:pt x="9525" y="312737"/>
                                </a:lnTo>
                                <a:lnTo>
                                  <a:pt x="9525" y="306400"/>
                                </a:lnTo>
                                <a:close/>
                              </a:path>
                              <a:path w="3000375" h="448309">
                                <a:moveTo>
                                  <a:pt x="9525" y="287350"/>
                                </a:moveTo>
                                <a:lnTo>
                                  <a:pt x="7937" y="285762"/>
                                </a:lnTo>
                                <a:lnTo>
                                  <a:pt x="1587" y="285762"/>
                                </a:lnTo>
                                <a:lnTo>
                                  <a:pt x="0" y="287350"/>
                                </a:lnTo>
                                <a:lnTo>
                                  <a:pt x="0" y="293700"/>
                                </a:lnTo>
                                <a:lnTo>
                                  <a:pt x="1587" y="295287"/>
                                </a:lnTo>
                                <a:lnTo>
                                  <a:pt x="7937" y="295287"/>
                                </a:lnTo>
                                <a:lnTo>
                                  <a:pt x="9525" y="293700"/>
                                </a:lnTo>
                                <a:lnTo>
                                  <a:pt x="9525" y="287350"/>
                                </a:lnTo>
                                <a:close/>
                              </a:path>
                              <a:path w="3000375" h="448309">
                                <a:moveTo>
                                  <a:pt x="9525" y="268287"/>
                                </a:moveTo>
                                <a:lnTo>
                                  <a:pt x="7937" y="266712"/>
                                </a:lnTo>
                                <a:lnTo>
                                  <a:pt x="1587" y="266712"/>
                                </a:lnTo>
                                <a:lnTo>
                                  <a:pt x="0" y="268287"/>
                                </a:lnTo>
                                <a:lnTo>
                                  <a:pt x="0" y="274650"/>
                                </a:lnTo>
                                <a:lnTo>
                                  <a:pt x="1587" y="276237"/>
                                </a:lnTo>
                                <a:lnTo>
                                  <a:pt x="7937" y="276237"/>
                                </a:lnTo>
                                <a:lnTo>
                                  <a:pt x="9525" y="274650"/>
                                </a:lnTo>
                                <a:lnTo>
                                  <a:pt x="9525" y="268287"/>
                                </a:lnTo>
                                <a:close/>
                              </a:path>
                              <a:path w="3000375" h="448309">
                                <a:moveTo>
                                  <a:pt x="9525" y="249250"/>
                                </a:moveTo>
                                <a:lnTo>
                                  <a:pt x="7937" y="247662"/>
                                </a:lnTo>
                                <a:lnTo>
                                  <a:pt x="1587" y="247662"/>
                                </a:lnTo>
                                <a:lnTo>
                                  <a:pt x="0" y="249250"/>
                                </a:lnTo>
                                <a:lnTo>
                                  <a:pt x="0" y="255600"/>
                                </a:lnTo>
                                <a:lnTo>
                                  <a:pt x="1587" y="257187"/>
                                </a:lnTo>
                                <a:lnTo>
                                  <a:pt x="7937" y="257187"/>
                                </a:lnTo>
                                <a:lnTo>
                                  <a:pt x="9525" y="255600"/>
                                </a:lnTo>
                                <a:lnTo>
                                  <a:pt x="9525" y="249250"/>
                                </a:lnTo>
                                <a:close/>
                              </a:path>
                              <a:path w="3000375" h="448309">
                                <a:moveTo>
                                  <a:pt x="9525" y="230187"/>
                                </a:moveTo>
                                <a:lnTo>
                                  <a:pt x="7937" y="228612"/>
                                </a:lnTo>
                                <a:lnTo>
                                  <a:pt x="1587" y="228612"/>
                                </a:lnTo>
                                <a:lnTo>
                                  <a:pt x="0" y="230187"/>
                                </a:lnTo>
                                <a:lnTo>
                                  <a:pt x="0" y="236550"/>
                                </a:lnTo>
                                <a:lnTo>
                                  <a:pt x="1587" y="238137"/>
                                </a:lnTo>
                                <a:lnTo>
                                  <a:pt x="7937" y="238137"/>
                                </a:lnTo>
                                <a:lnTo>
                                  <a:pt x="9525" y="236550"/>
                                </a:lnTo>
                                <a:lnTo>
                                  <a:pt x="9525" y="230187"/>
                                </a:lnTo>
                                <a:close/>
                              </a:path>
                              <a:path w="3000375" h="448309">
                                <a:moveTo>
                                  <a:pt x="9525" y="211150"/>
                                </a:moveTo>
                                <a:lnTo>
                                  <a:pt x="7937" y="209562"/>
                                </a:lnTo>
                                <a:lnTo>
                                  <a:pt x="1587" y="209562"/>
                                </a:lnTo>
                                <a:lnTo>
                                  <a:pt x="0" y="211150"/>
                                </a:lnTo>
                                <a:lnTo>
                                  <a:pt x="0" y="217500"/>
                                </a:lnTo>
                                <a:lnTo>
                                  <a:pt x="1587" y="219087"/>
                                </a:lnTo>
                                <a:lnTo>
                                  <a:pt x="7937" y="219087"/>
                                </a:lnTo>
                                <a:lnTo>
                                  <a:pt x="9525" y="217500"/>
                                </a:lnTo>
                                <a:lnTo>
                                  <a:pt x="9525" y="211150"/>
                                </a:lnTo>
                                <a:close/>
                              </a:path>
                              <a:path w="3000375" h="448309">
                                <a:moveTo>
                                  <a:pt x="9525" y="192087"/>
                                </a:moveTo>
                                <a:lnTo>
                                  <a:pt x="7937" y="190500"/>
                                </a:lnTo>
                                <a:lnTo>
                                  <a:pt x="1587" y="190500"/>
                                </a:lnTo>
                                <a:lnTo>
                                  <a:pt x="0" y="192087"/>
                                </a:lnTo>
                                <a:lnTo>
                                  <a:pt x="0" y="198437"/>
                                </a:lnTo>
                                <a:lnTo>
                                  <a:pt x="1587" y="200025"/>
                                </a:lnTo>
                                <a:lnTo>
                                  <a:pt x="7937" y="200025"/>
                                </a:lnTo>
                                <a:lnTo>
                                  <a:pt x="9525" y="198437"/>
                                </a:lnTo>
                                <a:lnTo>
                                  <a:pt x="9525" y="192087"/>
                                </a:lnTo>
                                <a:close/>
                              </a:path>
                              <a:path w="3000375" h="448309">
                                <a:moveTo>
                                  <a:pt x="9525" y="173037"/>
                                </a:moveTo>
                                <a:lnTo>
                                  <a:pt x="7937" y="171450"/>
                                </a:lnTo>
                                <a:lnTo>
                                  <a:pt x="1587" y="171450"/>
                                </a:lnTo>
                                <a:lnTo>
                                  <a:pt x="0" y="173037"/>
                                </a:lnTo>
                                <a:lnTo>
                                  <a:pt x="0" y="179400"/>
                                </a:lnTo>
                                <a:lnTo>
                                  <a:pt x="1587" y="180975"/>
                                </a:lnTo>
                                <a:lnTo>
                                  <a:pt x="7937" y="180975"/>
                                </a:lnTo>
                                <a:lnTo>
                                  <a:pt x="9525" y="179400"/>
                                </a:lnTo>
                                <a:lnTo>
                                  <a:pt x="9525" y="173037"/>
                                </a:lnTo>
                                <a:close/>
                              </a:path>
                              <a:path w="3000375" h="448309">
                                <a:moveTo>
                                  <a:pt x="9525" y="154000"/>
                                </a:moveTo>
                                <a:lnTo>
                                  <a:pt x="7937" y="152412"/>
                                </a:lnTo>
                                <a:lnTo>
                                  <a:pt x="1587" y="152412"/>
                                </a:lnTo>
                                <a:lnTo>
                                  <a:pt x="0" y="154000"/>
                                </a:lnTo>
                                <a:lnTo>
                                  <a:pt x="0" y="160350"/>
                                </a:lnTo>
                                <a:lnTo>
                                  <a:pt x="1587" y="161937"/>
                                </a:lnTo>
                                <a:lnTo>
                                  <a:pt x="7937" y="161937"/>
                                </a:lnTo>
                                <a:lnTo>
                                  <a:pt x="9525" y="160350"/>
                                </a:lnTo>
                                <a:lnTo>
                                  <a:pt x="9525" y="154000"/>
                                </a:lnTo>
                                <a:close/>
                              </a:path>
                              <a:path w="3000375" h="448309">
                                <a:moveTo>
                                  <a:pt x="9525" y="134950"/>
                                </a:moveTo>
                                <a:lnTo>
                                  <a:pt x="7937" y="133350"/>
                                </a:lnTo>
                                <a:lnTo>
                                  <a:pt x="1587" y="133350"/>
                                </a:lnTo>
                                <a:lnTo>
                                  <a:pt x="0" y="134950"/>
                                </a:lnTo>
                                <a:lnTo>
                                  <a:pt x="0" y="141287"/>
                                </a:lnTo>
                                <a:lnTo>
                                  <a:pt x="1587" y="142875"/>
                                </a:lnTo>
                                <a:lnTo>
                                  <a:pt x="7937" y="142875"/>
                                </a:lnTo>
                                <a:lnTo>
                                  <a:pt x="9525" y="141287"/>
                                </a:lnTo>
                                <a:lnTo>
                                  <a:pt x="9525" y="134950"/>
                                </a:lnTo>
                                <a:close/>
                              </a:path>
                              <a:path w="3000375" h="448309">
                                <a:moveTo>
                                  <a:pt x="9525" y="115900"/>
                                </a:moveTo>
                                <a:lnTo>
                                  <a:pt x="7937" y="114300"/>
                                </a:lnTo>
                                <a:lnTo>
                                  <a:pt x="1587" y="114300"/>
                                </a:lnTo>
                                <a:lnTo>
                                  <a:pt x="0" y="115900"/>
                                </a:lnTo>
                                <a:lnTo>
                                  <a:pt x="0" y="122237"/>
                                </a:lnTo>
                                <a:lnTo>
                                  <a:pt x="1587" y="123825"/>
                                </a:lnTo>
                                <a:lnTo>
                                  <a:pt x="7937" y="123825"/>
                                </a:lnTo>
                                <a:lnTo>
                                  <a:pt x="9525" y="122237"/>
                                </a:lnTo>
                                <a:lnTo>
                                  <a:pt x="9525" y="115900"/>
                                </a:lnTo>
                                <a:close/>
                              </a:path>
                              <a:path w="3000375" h="448309">
                                <a:moveTo>
                                  <a:pt x="9525" y="96837"/>
                                </a:moveTo>
                                <a:lnTo>
                                  <a:pt x="7937" y="95250"/>
                                </a:lnTo>
                                <a:lnTo>
                                  <a:pt x="1587" y="95250"/>
                                </a:lnTo>
                                <a:lnTo>
                                  <a:pt x="0" y="96837"/>
                                </a:lnTo>
                                <a:lnTo>
                                  <a:pt x="0" y="103187"/>
                                </a:lnTo>
                                <a:lnTo>
                                  <a:pt x="1587" y="104775"/>
                                </a:lnTo>
                                <a:lnTo>
                                  <a:pt x="7937" y="104775"/>
                                </a:lnTo>
                                <a:lnTo>
                                  <a:pt x="9525" y="103187"/>
                                </a:lnTo>
                                <a:lnTo>
                                  <a:pt x="9525" y="96837"/>
                                </a:lnTo>
                                <a:close/>
                              </a:path>
                              <a:path w="3000375" h="448309">
                                <a:moveTo>
                                  <a:pt x="9525" y="77787"/>
                                </a:moveTo>
                                <a:lnTo>
                                  <a:pt x="7937" y="76200"/>
                                </a:lnTo>
                                <a:lnTo>
                                  <a:pt x="1587" y="76200"/>
                                </a:lnTo>
                                <a:lnTo>
                                  <a:pt x="0" y="77787"/>
                                </a:lnTo>
                                <a:lnTo>
                                  <a:pt x="0" y="84137"/>
                                </a:lnTo>
                                <a:lnTo>
                                  <a:pt x="1587" y="85725"/>
                                </a:lnTo>
                                <a:lnTo>
                                  <a:pt x="7937" y="85725"/>
                                </a:lnTo>
                                <a:lnTo>
                                  <a:pt x="9525" y="84137"/>
                                </a:lnTo>
                                <a:lnTo>
                                  <a:pt x="9525" y="77787"/>
                                </a:lnTo>
                                <a:close/>
                              </a:path>
                              <a:path w="3000375" h="448309">
                                <a:moveTo>
                                  <a:pt x="9525" y="58737"/>
                                </a:moveTo>
                                <a:lnTo>
                                  <a:pt x="7937" y="57150"/>
                                </a:lnTo>
                                <a:lnTo>
                                  <a:pt x="1587" y="57150"/>
                                </a:lnTo>
                                <a:lnTo>
                                  <a:pt x="0" y="58737"/>
                                </a:lnTo>
                                <a:lnTo>
                                  <a:pt x="0" y="65100"/>
                                </a:lnTo>
                                <a:lnTo>
                                  <a:pt x="1587" y="66675"/>
                                </a:lnTo>
                                <a:lnTo>
                                  <a:pt x="7937" y="66675"/>
                                </a:lnTo>
                                <a:lnTo>
                                  <a:pt x="9525" y="65100"/>
                                </a:lnTo>
                                <a:lnTo>
                                  <a:pt x="9525" y="58737"/>
                                </a:lnTo>
                                <a:close/>
                              </a:path>
                              <a:path w="3000375" h="448309">
                                <a:moveTo>
                                  <a:pt x="9525" y="39687"/>
                                </a:moveTo>
                                <a:lnTo>
                                  <a:pt x="7937" y="38100"/>
                                </a:lnTo>
                                <a:lnTo>
                                  <a:pt x="1587" y="38100"/>
                                </a:lnTo>
                                <a:lnTo>
                                  <a:pt x="0" y="39687"/>
                                </a:lnTo>
                                <a:lnTo>
                                  <a:pt x="0" y="46050"/>
                                </a:lnTo>
                                <a:lnTo>
                                  <a:pt x="1587" y="47625"/>
                                </a:lnTo>
                                <a:lnTo>
                                  <a:pt x="7937" y="47625"/>
                                </a:lnTo>
                                <a:lnTo>
                                  <a:pt x="9525" y="46050"/>
                                </a:lnTo>
                                <a:lnTo>
                                  <a:pt x="9525" y="39687"/>
                                </a:lnTo>
                                <a:close/>
                              </a:path>
                              <a:path w="3000375" h="448309">
                                <a:moveTo>
                                  <a:pt x="9525" y="20637"/>
                                </a:moveTo>
                                <a:lnTo>
                                  <a:pt x="7937" y="19050"/>
                                </a:lnTo>
                                <a:lnTo>
                                  <a:pt x="1587" y="19050"/>
                                </a:lnTo>
                                <a:lnTo>
                                  <a:pt x="0" y="20637"/>
                                </a:lnTo>
                                <a:lnTo>
                                  <a:pt x="0" y="27000"/>
                                </a:lnTo>
                                <a:lnTo>
                                  <a:pt x="1587" y="28575"/>
                                </a:lnTo>
                                <a:lnTo>
                                  <a:pt x="7937" y="28575"/>
                                </a:lnTo>
                                <a:lnTo>
                                  <a:pt x="9525" y="27000"/>
                                </a:lnTo>
                                <a:lnTo>
                                  <a:pt x="9525" y="20637"/>
                                </a:lnTo>
                                <a:close/>
                              </a:path>
                              <a:path w="3000375" h="448309">
                                <a:moveTo>
                                  <a:pt x="9525" y="1587"/>
                                </a:moveTo>
                                <a:lnTo>
                                  <a:pt x="7937" y="0"/>
                                </a:lnTo>
                                <a:lnTo>
                                  <a:pt x="1587" y="0"/>
                                </a:lnTo>
                                <a:lnTo>
                                  <a:pt x="0" y="1587"/>
                                </a:lnTo>
                                <a:lnTo>
                                  <a:pt x="0" y="7950"/>
                                </a:lnTo>
                                <a:lnTo>
                                  <a:pt x="1587" y="9525"/>
                                </a:lnTo>
                                <a:lnTo>
                                  <a:pt x="7937" y="9525"/>
                                </a:lnTo>
                                <a:lnTo>
                                  <a:pt x="9525" y="7950"/>
                                </a:lnTo>
                                <a:lnTo>
                                  <a:pt x="9525" y="1587"/>
                                </a:lnTo>
                                <a:close/>
                              </a:path>
                              <a:path w="3000375" h="448309">
                                <a:moveTo>
                                  <a:pt x="28575" y="439750"/>
                                </a:moveTo>
                                <a:lnTo>
                                  <a:pt x="26987" y="438162"/>
                                </a:lnTo>
                                <a:lnTo>
                                  <a:pt x="20637" y="438162"/>
                                </a:lnTo>
                                <a:lnTo>
                                  <a:pt x="19050" y="439750"/>
                                </a:lnTo>
                                <a:lnTo>
                                  <a:pt x="19050" y="446100"/>
                                </a:lnTo>
                                <a:lnTo>
                                  <a:pt x="20637" y="447687"/>
                                </a:lnTo>
                                <a:lnTo>
                                  <a:pt x="26987" y="447687"/>
                                </a:lnTo>
                                <a:lnTo>
                                  <a:pt x="28575" y="446100"/>
                                </a:lnTo>
                                <a:lnTo>
                                  <a:pt x="28575" y="439750"/>
                                </a:lnTo>
                                <a:close/>
                              </a:path>
                              <a:path w="3000375" h="448309">
                                <a:moveTo>
                                  <a:pt x="28575" y="1587"/>
                                </a:moveTo>
                                <a:lnTo>
                                  <a:pt x="26987" y="0"/>
                                </a:lnTo>
                                <a:lnTo>
                                  <a:pt x="20637" y="0"/>
                                </a:lnTo>
                                <a:lnTo>
                                  <a:pt x="19050" y="1587"/>
                                </a:lnTo>
                                <a:lnTo>
                                  <a:pt x="19050" y="7950"/>
                                </a:lnTo>
                                <a:lnTo>
                                  <a:pt x="20637" y="9525"/>
                                </a:lnTo>
                                <a:lnTo>
                                  <a:pt x="26987" y="9525"/>
                                </a:lnTo>
                                <a:lnTo>
                                  <a:pt x="28575" y="7950"/>
                                </a:lnTo>
                                <a:lnTo>
                                  <a:pt x="28575" y="1587"/>
                                </a:lnTo>
                                <a:close/>
                              </a:path>
                              <a:path w="3000375" h="448309">
                                <a:moveTo>
                                  <a:pt x="47625" y="439750"/>
                                </a:moveTo>
                                <a:lnTo>
                                  <a:pt x="46037" y="438162"/>
                                </a:lnTo>
                                <a:lnTo>
                                  <a:pt x="39687" y="438162"/>
                                </a:lnTo>
                                <a:lnTo>
                                  <a:pt x="38100" y="439750"/>
                                </a:lnTo>
                                <a:lnTo>
                                  <a:pt x="38100" y="446100"/>
                                </a:lnTo>
                                <a:lnTo>
                                  <a:pt x="39687" y="447687"/>
                                </a:lnTo>
                                <a:lnTo>
                                  <a:pt x="46037" y="447687"/>
                                </a:lnTo>
                                <a:lnTo>
                                  <a:pt x="47625" y="446100"/>
                                </a:lnTo>
                                <a:lnTo>
                                  <a:pt x="47625" y="439750"/>
                                </a:lnTo>
                                <a:close/>
                              </a:path>
                              <a:path w="3000375" h="448309">
                                <a:moveTo>
                                  <a:pt x="47625" y="1587"/>
                                </a:moveTo>
                                <a:lnTo>
                                  <a:pt x="46037" y="0"/>
                                </a:lnTo>
                                <a:lnTo>
                                  <a:pt x="39687" y="0"/>
                                </a:lnTo>
                                <a:lnTo>
                                  <a:pt x="38100" y="1587"/>
                                </a:lnTo>
                                <a:lnTo>
                                  <a:pt x="38100" y="7950"/>
                                </a:lnTo>
                                <a:lnTo>
                                  <a:pt x="39687" y="9525"/>
                                </a:lnTo>
                                <a:lnTo>
                                  <a:pt x="46037" y="9525"/>
                                </a:lnTo>
                                <a:lnTo>
                                  <a:pt x="47625" y="7950"/>
                                </a:lnTo>
                                <a:lnTo>
                                  <a:pt x="47625" y="1587"/>
                                </a:lnTo>
                                <a:close/>
                              </a:path>
                              <a:path w="3000375" h="448309">
                                <a:moveTo>
                                  <a:pt x="66675" y="439750"/>
                                </a:moveTo>
                                <a:lnTo>
                                  <a:pt x="65087" y="438162"/>
                                </a:lnTo>
                                <a:lnTo>
                                  <a:pt x="58737" y="438162"/>
                                </a:lnTo>
                                <a:lnTo>
                                  <a:pt x="57150" y="439750"/>
                                </a:lnTo>
                                <a:lnTo>
                                  <a:pt x="57150" y="446100"/>
                                </a:lnTo>
                                <a:lnTo>
                                  <a:pt x="58737" y="447687"/>
                                </a:lnTo>
                                <a:lnTo>
                                  <a:pt x="65087" y="447687"/>
                                </a:lnTo>
                                <a:lnTo>
                                  <a:pt x="66675" y="446100"/>
                                </a:lnTo>
                                <a:lnTo>
                                  <a:pt x="66675" y="439750"/>
                                </a:lnTo>
                                <a:close/>
                              </a:path>
                              <a:path w="3000375" h="448309">
                                <a:moveTo>
                                  <a:pt x="66675" y="1587"/>
                                </a:moveTo>
                                <a:lnTo>
                                  <a:pt x="65087" y="0"/>
                                </a:lnTo>
                                <a:lnTo>
                                  <a:pt x="58737" y="0"/>
                                </a:lnTo>
                                <a:lnTo>
                                  <a:pt x="57150" y="1587"/>
                                </a:lnTo>
                                <a:lnTo>
                                  <a:pt x="57150" y="7950"/>
                                </a:lnTo>
                                <a:lnTo>
                                  <a:pt x="58737" y="9525"/>
                                </a:lnTo>
                                <a:lnTo>
                                  <a:pt x="65087" y="9525"/>
                                </a:lnTo>
                                <a:lnTo>
                                  <a:pt x="66675" y="7950"/>
                                </a:lnTo>
                                <a:lnTo>
                                  <a:pt x="66675" y="1587"/>
                                </a:lnTo>
                                <a:close/>
                              </a:path>
                              <a:path w="3000375" h="448309">
                                <a:moveTo>
                                  <a:pt x="85725" y="439750"/>
                                </a:moveTo>
                                <a:lnTo>
                                  <a:pt x="84137" y="438162"/>
                                </a:lnTo>
                                <a:lnTo>
                                  <a:pt x="77787" y="438162"/>
                                </a:lnTo>
                                <a:lnTo>
                                  <a:pt x="76200" y="439750"/>
                                </a:lnTo>
                                <a:lnTo>
                                  <a:pt x="76200" y="446100"/>
                                </a:lnTo>
                                <a:lnTo>
                                  <a:pt x="77787" y="447687"/>
                                </a:lnTo>
                                <a:lnTo>
                                  <a:pt x="84137" y="447687"/>
                                </a:lnTo>
                                <a:lnTo>
                                  <a:pt x="85725" y="446100"/>
                                </a:lnTo>
                                <a:lnTo>
                                  <a:pt x="85725" y="439750"/>
                                </a:lnTo>
                                <a:close/>
                              </a:path>
                              <a:path w="3000375" h="448309">
                                <a:moveTo>
                                  <a:pt x="85725" y="1587"/>
                                </a:moveTo>
                                <a:lnTo>
                                  <a:pt x="84137" y="0"/>
                                </a:lnTo>
                                <a:lnTo>
                                  <a:pt x="77787" y="0"/>
                                </a:lnTo>
                                <a:lnTo>
                                  <a:pt x="76200" y="1587"/>
                                </a:lnTo>
                                <a:lnTo>
                                  <a:pt x="76200" y="7950"/>
                                </a:lnTo>
                                <a:lnTo>
                                  <a:pt x="77787" y="9525"/>
                                </a:lnTo>
                                <a:lnTo>
                                  <a:pt x="84137" y="9525"/>
                                </a:lnTo>
                                <a:lnTo>
                                  <a:pt x="85725" y="7950"/>
                                </a:lnTo>
                                <a:lnTo>
                                  <a:pt x="85725" y="1587"/>
                                </a:lnTo>
                                <a:close/>
                              </a:path>
                              <a:path w="3000375" h="448309">
                                <a:moveTo>
                                  <a:pt x="104775" y="439750"/>
                                </a:moveTo>
                                <a:lnTo>
                                  <a:pt x="103187" y="438162"/>
                                </a:lnTo>
                                <a:lnTo>
                                  <a:pt x="96837" y="438162"/>
                                </a:lnTo>
                                <a:lnTo>
                                  <a:pt x="95250" y="439750"/>
                                </a:lnTo>
                                <a:lnTo>
                                  <a:pt x="95250" y="446100"/>
                                </a:lnTo>
                                <a:lnTo>
                                  <a:pt x="96837" y="447687"/>
                                </a:lnTo>
                                <a:lnTo>
                                  <a:pt x="103187" y="447687"/>
                                </a:lnTo>
                                <a:lnTo>
                                  <a:pt x="104775" y="446100"/>
                                </a:lnTo>
                                <a:lnTo>
                                  <a:pt x="104775" y="439750"/>
                                </a:lnTo>
                                <a:close/>
                              </a:path>
                              <a:path w="3000375" h="448309">
                                <a:moveTo>
                                  <a:pt x="104775" y="1587"/>
                                </a:moveTo>
                                <a:lnTo>
                                  <a:pt x="103187" y="0"/>
                                </a:lnTo>
                                <a:lnTo>
                                  <a:pt x="96837" y="0"/>
                                </a:lnTo>
                                <a:lnTo>
                                  <a:pt x="95250" y="1587"/>
                                </a:lnTo>
                                <a:lnTo>
                                  <a:pt x="95250" y="7950"/>
                                </a:lnTo>
                                <a:lnTo>
                                  <a:pt x="96837" y="9525"/>
                                </a:lnTo>
                                <a:lnTo>
                                  <a:pt x="103187" y="9525"/>
                                </a:lnTo>
                                <a:lnTo>
                                  <a:pt x="104775" y="7950"/>
                                </a:lnTo>
                                <a:lnTo>
                                  <a:pt x="104775" y="1587"/>
                                </a:lnTo>
                                <a:close/>
                              </a:path>
                              <a:path w="3000375" h="448309">
                                <a:moveTo>
                                  <a:pt x="123825" y="439750"/>
                                </a:moveTo>
                                <a:lnTo>
                                  <a:pt x="122237" y="438162"/>
                                </a:lnTo>
                                <a:lnTo>
                                  <a:pt x="115887" y="438162"/>
                                </a:lnTo>
                                <a:lnTo>
                                  <a:pt x="114300" y="439750"/>
                                </a:lnTo>
                                <a:lnTo>
                                  <a:pt x="114300" y="446100"/>
                                </a:lnTo>
                                <a:lnTo>
                                  <a:pt x="115887" y="447687"/>
                                </a:lnTo>
                                <a:lnTo>
                                  <a:pt x="122237" y="447687"/>
                                </a:lnTo>
                                <a:lnTo>
                                  <a:pt x="123825" y="446100"/>
                                </a:lnTo>
                                <a:lnTo>
                                  <a:pt x="123825" y="439750"/>
                                </a:lnTo>
                                <a:close/>
                              </a:path>
                              <a:path w="3000375" h="448309">
                                <a:moveTo>
                                  <a:pt x="123825" y="1587"/>
                                </a:moveTo>
                                <a:lnTo>
                                  <a:pt x="122237" y="0"/>
                                </a:lnTo>
                                <a:lnTo>
                                  <a:pt x="115887" y="0"/>
                                </a:lnTo>
                                <a:lnTo>
                                  <a:pt x="114300" y="1587"/>
                                </a:lnTo>
                                <a:lnTo>
                                  <a:pt x="114300" y="7950"/>
                                </a:lnTo>
                                <a:lnTo>
                                  <a:pt x="115887" y="9525"/>
                                </a:lnTo>
                                <a:lnTo>
                                  <a:pt x="122237" y="9525"/>
                                </a:lnTo>
                                <a:lnTo>
                                  <a:pt x="123825" y="7950"/>
                                </a:lnTo>
                                <a:lnTo>
                                  <a:pt x="123825" y="1587"/>
                                </a:lnTo>
                                <a:close/>
                              </a:path>
                              <a:path w="3000375" h="448309">
                                <a:moveTo>
                                  <a:pt x="142875" y="439750"/>
                                </a:moveTo>
                                <a:lnTo>
                                  <a:pt x="141287" y="438162"/>
                                </a:lnTo>
                                <a:lnTo>
                                  <a:pt x="134937" y="438162"/>
                                </a:lnTo>
                                <a:lnTo>
                                  <a:pt x="133350" y="439750"/>
                                </a:lnTo>
                                <a:lnTo>
                                  <a:pt x="133350" y="446100"/>
                                </a:lnTo>
                                <a:lnTo>
                                  <a:pt x="134937" y="447687"/>
                                </a:lnTo>
                                <a:lnTo>
                                  <a:pt x="141287" y="447687"/>
                                </a:lnTo>
                                <a:lnTo>
                                  <a:pt x="142875" y="446100"/>
                                </a:lnTo>
                                <a:lnTo>
                                  <a:pt x="142875" y="439750"/>
                                </a:lnTo>
                                <a:close/>
                              </a:path>
                              <a:path w="3000375" h="448309">
                                <a:moveTo>
                                  <a:pt x="142875" y="1587"/>
                                </a:moveTo>
                                <a:lnTo>
                                  <a:pt x="141287" y="0"/>
                                </a:lnTo>
                                <a:lnTo>
                                  <a:pt x="134937" y="0"/>
                                </a:lnTo>
                                <a:lnTo>
                                  <a:pt x="133350" y="1587"/>
                                </a:lnTo>
                                <a:lnTo>
                                  <a:pt x="133350" y="7950"/>
                                </a:lnTo>
                                <a:lnTo>
                                  <a:pt x="134937" y="9525"/>
                                </a:lnTo>
                                <a:lnTo>
                                  <a:pt x="141287" y="9525"/>
                                </a:lnTo>
                                <a:lnTo>
                                  <a:pt x="142875" y="7950"/>
                                </a:lnTo>
                                <a:lnTo>
                                  <a:pt x="142875" y="1587"/>
                                </a:lnTo>
                                <a:close/>
                              </a:path>
                              <a:path w="3000375" h="448309">
                                <a:moveTo>
                                  <a:pt x="161925" y="439750"/>
                                </a:moveTo>
                                <a:lnTo>
                                  <a:pt x="160337" y="438162"/>
                                </a:lnTo>
                                <a:lnTo>
                                  <a:pt x="153987" y="438162"/>
                                </a:lnTo>
                                <a:lnTo>
                                  <a:pt x="152400" y="439750"/>
                                </a:lnTo>
                                <a:lnTo>
                                  <a:pt x="152400" y="446100"/>
                                </a:lnTo>
                                <a:lnTo>
                                  <a:pt x="153987" y="447687"/>
                                </a:lnTo>
                                <a:lnTo>
                                  <a:pt x="160337" y="447687"/>
                                </a:lnTo>
                                <a:lnTo>
                                  <a:pt x="161925" y="446100"/>
                                </a:lnTo>
                                <a:lnTo>
                                  <a:pt x="161925" y="439750"/>
                                </a:lnTo>
                                <a:close/>
                              </a:path>
                              <a:path w="3000375" h="448309">
                                <a:moveTo>
                                  <a:pt x="161925" y="1587"/>
                                </a:moveTo>
                                <a:lnTo>
                                  <a:pt x="160337" y="0"/>
                                </a:lnTo>
                                <a:lnTo>
                                  <a:pt x="153987" y="0"/>
                                </a:lnTo>
                                <a:lnTo>
                                  <a:pt x="152400" y="1587"/>
                                </a:lnTo>
                                <a:lnTo>
                                  <a:pt x="152400" y="7950"/>
                                </a:lnTo>
                                <a:lnTo>
                                  <a:pt x="153987" y="9525"/>
                                </a:lnTo>
                                <a:lnTo>
                                  <a:pt x="160337" y="9525"/>
                                </a:lnTo>
                                <a:lnTo>
                                  <a:pt x="161925" y="7950"/>
                                </a:lnTo>
                                <a:lnTo>
                                  <a:pt x="161925" y="1587"/>
                                </a:lnTo>
                                <a:close/>
                              </a:path>
                              <a:path w="3000375" h="448309">
                                <a:moveTo>
                                  <a:pt x="180975" y="439750"/>
                                </a:moveTo>
                                <a:lnTo>
                                  <a:pt x="179387" y="438162"/>
                                </a:lnTo>
                                <a:lnTo>
                                  <a:pt x="173037" y="438162"/>
                                </a:lnTo>
                                <a:lnTo>
                                  <a:pt x="171450" y="439750"/>
                                </a:lnTo>
                                <a:lnTo>
                                  <a:pt x="171450" y="446100"/>
                                </a:lnTo>
                                <a:lnTo>
                                  <a:pt x="173037" y="447687"/>
                                </a:lnTo>
                                <a:lnTo>
                                  <a:pt x="179387" y="447687"/>
                                </a:lnTo>
                                <a:lnTo>
                                  <a:pt x="180975" y="446100"/>
                                </a:lnTo>
                                <a:lnTo>
                                  <a:pt x="180975" y="439750"/>
                                </a:lnTo>
                                <a:close/>
                              </a:path>
                              <a:path w="3000375" h="448309">
                                <a:moveTo>
                                  <a:pt x="180975" y="1587"/>
                                </a:moveTo>
                                <a:lnTo>
                                  <a:pt x="179387" y="0"/>
                                </a:lnTo>
                                <a:lnTo>
                                  <a:pt x="173037" y="0"/>
                                </a:lnTo>
                                <a:lnTo>
                                  <a:pt x="171450" y="1587"/>
                                </a:lnTo>
                                <a:lnTo>
                                  <a:pt x="171450" y="7950"/>
                                </a:lnTo>
                                <a:lnTo>
                                  <a:pt x="173037" y="9525"/>
                                </a:lnTo>
                                <a:lnTo>
                                  <a:pt x="179387" y="9525"/>
                                </a:lnTo>
                                <a:lnTo>
                                  <a:pt x="180975" y="7950"/>
                                </a:lnTo>
                                <a:lnTo>
                                  <a:pt x="180975" y="1587"/>
                                </a:lnTo>
                                <a:close/>
                              </a:path>
                              <a:path w="3000375" h="448309">
                                <a:moveTo>
                                  <a:pt x="200025" y="439750"/>
                                </a:moveTo>
                                <a:lnTo>
                                  <a:pt x="198437" y="438162"/>
                                </a:lnTo>
                                <a:lnTo>
                                  <a:pt x="192087" y="438162"/>
                                </a:lnTo>
                                <a:lnTo>
                                  <a:pt x="190500" y="439750"/>
                                </a:lnTo>
                                <a:lnTo>
                                  <a:pt x="190500" y="446100"/>
                                </a:lnTo>
                                <a:lnTo>
                                  <a:pt x="192087" y="447687"/>
                                </a:lnTo>
                                <a:lnTo>
                                  <a:pt x="198437" y="447687"/>
                                </a:lnTo>
                                <a:lnTo>
                                  <a:pt x="200025" y="446100"/>
                                </a:lnTo>
                                <a:lnTo>
                                  <a:pt x="200025" y="439750"/>
                                </a:lnTo>
                                <a:close/>
                              </a:path>
                              <a:path w="3000375" h="448309">
                                <a:moveTo>
                                  <a:pt x="200025" y="1587"/>
                                </a:moveTo>
                                <a:lnTo>
                                  <a:pt x="198437" y="0"/>
                                </a:lnTo>
                                <a:lnTo>
                                  <a:pt x="192087" y="0"/>
                                </a:lnTo>
                                <a:lnTo>
                                  <a:pt x="190500" y="1587"/>
                                </a:lnTo>
                                <a:lnTo>
                                  <a:pt x="190500" y="7950"/>
                                </a:lnTo>
                                <a:lnTo>
                                  <a:pt x="192087" y="9525"/>
                                </a:lnTo>
                                <a:lnTo>
                                  <a:pt x="198437" y="9525"/>
                                </a:lnTo>
                                <a:lnTo>
                                  <a:pt x="200025" y="7950"/>
                                </a:lnTo>
                                <a:lnTo>
                                  <a:pt x="200025" y="1587"/>
                                </a:lnTo>
                                <a:close/>
                              </a:path>
                              <a:path w="3000375" h="448309">
                                <a:moveTo>
                                  <a:pt x="219075" y="439750"/>
                                </a:moveTo>
                                <a:lnTo>
                                  <a:pt x="217487" y="438162"/>
                                </a:lnTo>
                                <a:lnTo>
                                  <a:pt x="211137" y="438162"/>
                                </a:lnTo>
                                <a:lnTo>
                                  <a:pt x="209550" y="439750"/>
                                </a:lnTo>
                                <a:lnTo>
                                  <a:pt x="209550" y="446100"/>
                                </a:lnTo>
                                <a:lnTo>
                                  <a:pt x="211137" y="447687"/>
                                </a:lnTo>
                                <a:lnTo>
                                  <a:pt x="217487" y="447687"/>
                                </a:lnTo>
                                <a:lnTo>
                                  <a:pt x="219075" y="446100"/>
                                </a:lnTo>
                                <a:lnTo>
                                  <a:pt x="219075" y="439750"/>
                                </a:lnTo>
                                <a:close/>
                              </a:path>
                              <a:path w="3000375" h="448309">
                                <a:moveTo>
                                  <a:pt x="219075" y="1587"/>
                                </a:moveTo>
                                <a:lnTo>
                                  <a:pt x="217487" y="0"/>
                                </a:lnTo>
                                <a:lnTo>
                                  <a:pt x="211137" y="0"/>
                                </a:lnTo>
                                <a:lnTo>
                                  <a:pt x="209550" y="1587"/>
                                </a:lnTo>
                                <a:lnTo>
                                  <a:pt x="209550" y="7950"/>
                                </a:lnTo>
                                <a:lnTo>
                                  <a:pt x="211137" y="9525"/>
                                </a:lnTo>
                                <a:lnTo>
                                  <a:pt x="217487" y="9525"/>
                                </a:lnTo>
                                <a:lnTo>
                                  <a:pt x="219075" y="7950"/>
                                </a:lnTo>
                                <a:lnTo>
                                  <a:pt x="219075" y="1587"/>
                                </a:lnTo>
                                <a:close/>
                              </a:path>
                              <a:path w="3000375" h="448309">
                                <a:moveTo>
                                  <a:pt x="238125" y="439750"/>
                                </a:moveTo>
                                <a:lnTo>
                                  <a:pt x="236537" y="438162"/>
                                </a:lnTo>
                                <a:lnTo>
                                  <a:pt x="230187" y="438162"/>
                                </a:lnTo>
                                <a:lnTo>
                                  <a:pt x="228600" y="439750"/>
                                </a:lnTo>
                                <a:lnTo>
                                  <a:pt x="228600" y="446100"/>
                                </a:lnTo>
                                <a:lnTo>
                                  <a:pt x="230187" y="447687"/>
                                </a:lnTo>
                                <a:lnTo>
                                  <a:pt x="236537" y="447687"/>
                                </a:lnTo>
                                <a:lnTo>
                                  <a:pt x="238125" y="446100"/>
                                </a:lnTo>
                                <a:lnTo>
                                  <a:pt x="238125" y="439750"/>
                                </a:lnTo>
                                <a:close/>
                              </a:path>
                              <a:path w="3000375" h="448309">
                                <a:moveTo>
                                  <a:pt x="238125" y="1587"/>
                                </a:moveTo>
                                <a:lnTo>
                                  <a:pt x="236537" y="0"/>
                                </a:lnTo>
                                <a:lnTo>
                                  <a:pt x="230187" y="0"/>
                                </a:lnTo>
                                <a:lnTo>
                                  <a:pt x="228600" y="1587"/>
                                </a:lnTo>
                                <a:lnTo>
                                  <a:pt x="228600" y="7950"/>
                                </a:lnTo>
                                <a:lnTo>
                                  <a:pt x="230187" y="9525"/>
                                </a:lnTo>
                                <a:lnTo>
                                  <a:pt x="236537" y="9525"/>
                                </a:lnTo>
                                <a:lnTo>
                                  <a:pt x="238125" y="7950"/>
                                </a:lnTo>
                                <a:lnTo>
                                  <a:pt x="238125" y="1587"/>
                                </a:lnTo>
                                <a:close/>
                              </a:path>
                              <a:path w="3000375" h="448309">
                                <a:moveTo>
                                  <a:pt x="257175" y="439750"/>
                                </a:moveTo>
                                <a:lnTo>
                                  <a:pt x="255587" y="438162"/>
                                </a:lnTo>
                                <a:lnTo>
                                  <a:pt x="249237" y="438162"/>
                                </a:lnTo>
                                <a:lnTo>
                                  <a:pt x="247650" y="439750"/>
                                </a:lnTo>
                                <a:lnTo>
                                  <a:pt x="247650" y="446100"/>
                                </a:lnTo>
                                <a:lnTo>
                                  <a:pt x="249237" y="447687"/>
                                </a:lnTo>
                                <a:lnTo>
                                  <a:pt x="255587" y="447687"/>
                                </a:lnTo>
                                <a:lnTo>
                                  <a:pt x="257175" y="446100"/>
                                </a:lnTo>
                                <a:lnTo>
                                  <a:pt x="257175" y="439750"/>
                                </a:lnTo>
                                <a:close/>
                              </a:path>
                              <a:path w="3000375" h="448309">
                                <a:moveTo>
                                  <a:pt x="257175" y="1587"/>
                                </a:moveTo>
                                <a:lnTo>
                                  <a:pt x="255587" y="0"/>
                                </a:lnTo>
                                <a:lnTo>
                                  <a:pt x="249237" y="0"/>
                                </a:lnTo>
                                <a:lnTo>
                                  <a:pt x="247650" y="1587"/>
                                </a:lnTo>
                                <a:lnTo>
                                  <a:pt x="247650" y="7950"/>
                                </a:lnTo>
                                <a:lnTo>
                                  <a:pt x="249237" y="9525"/>
                                </a:lnTo>
                                <a:lnTo>
                                  <a:pt x="255587" y="9525"/>
                                </a:lnTo>
                                <a:lnTo>
                                  <a:pt x="257175" y="7950"/>
                                </a:lnTo>
                                <a:lnTo>
                                  <a:pt x="257175" y="1587"/>
                                </a:lnTo>
                                <a:close/>
                              </a:path>
                              <a:path w="3000375" h="448309">
                                <a:moveTo>
                                  <a:pt x="276225" y="439750"/>
                                </a:moveTo>
                                <a:lnTo>
                                  <a:pt x="274637" y="438162"/>
                                </a:lnTo>
                                <a:lnTo>
                                  <a:pt x="268287" y="438162"/>
                                </a:lnTo>
                                <a:lnTo>
                                  <a:pt x="266700" y="439750"/>
                                </a:lnTo>
                                <a:lnTo>
                                  <a:pt x="266700" y="446100"/>
                                </a:lnTo>
                                <a:lnTo>
                                  <a:pt x="268287" y="447687"/>
                                </a:lnTo>
                                <a:lnTo>
                                  <a:pt x="274637" y="447687"/>
                                </a:lnTo>
                                <a:lnTo>
                                  <a:pt x="276225" y="446100"/>
                                </a:lnTo>
                                <a:lnTo>
                                  <a:pt x="276225" y="439750"/>
                                </a:lnTo>
                                <a:close/>
                              </a:path>
                              <a:path w="3000375" h="448309">
                                <a:moveTo>
                                  <a:pt x="276225" y="1587"/>
                                </a:moveTo>
                                <a:lnTo>
                                  <a:pt x="274637" y="0"/>
                                </a:lnTo>
                                <a:lnTo>
                                  <a:pt x="268287" y="0"/>
                                </a:lnTo>
                                <a:lnTo>
                                  <a:pt x="266700" y="1587"/>
                                </a:lnTo>
                                <a:lnTo>
                                  <a:pt x="266700" y="7950"/>
                                </a:lnTo>
                                <a:lnTo>
                                  <a:pt x="268287" y="9525"/>
                                </a:lnTo>
                                <a:lnTo>
                                  <a:pt x="274637" y="9525"/>
                                </a:lnTo>
                                <a:lnTo>
                                  <a:pt x="276225" y="7950"/>
                                </a:lnTo>
                                <a:lnTo>
                                  <a:pt x="276225" y="1587"/>
                                </a:lnTo>
                                <a:close/>
                              </a:path>
                              <a:path w="3000375" h="448309">
                                <a:moveTo>
                                  <a:pt x="295275" y="439750"/>
                                </a:moveTo>
                                <a:lnTo>
                                  <a:pt x="293687" y="438162"/>
                                </a:lnTo>
                                <a:lnTo>
                                  <a:pt x="287337" y="438162"/>
                                </a:lnTo>
                                <a:lnTo>
                                  <a:pt x="285750" y="439750"/>
                                </a:lnTo>
                                <a:lnTo>
                                  <a:pt x="285750" y="446100"/>
                                </a:lnTo>
                                <a:lnTo>
                                  <a:pt x="287337" y="447687"/>
                                </a:lnTo>
                                <a:lnTo>
                                  <a:pt x="293687" y="447687"/>
                                </a:lnTo>
                                <a:lnTo>
                                  <a:pt x="295275" y="446100"/>
                                </a:lnTo>
                                <a:lnTo>
                                  <a:pt x="295275" y="439750"/>
                                </a:lnTo>
                                <a:close/>
                              </a:path>
                              <a:path w="3000375" h="448309">
                                <a:moveTo>
                                  <a:pt x="295275" y="1587"/>
                                </a:moveTo>
                                <a:lnTo>
                                  <a:pt x="293687" y="0"/>
                                </a:lnTo>
                                <a:lnTo>
                                  <a:pt x="287337" y="0"/>
                                </a:lnTo>
                                <a:lnTo>
                                  <a:pt x="285750" y="1587"/>
                                </a:lnTo>
                                <a:lnTo>
                                  <a:pt x="285750" y="7950"/>
                                </a:lnTo>
                                <a:lnTo>
                                  <a:pt x="287337" y="9525"/>
                                </a:lnTo>
                                <a:lnTo>
                                  <a:pt x="293687" y="9525"/>
                                </a:lnTo>
                                <a:lnTo>
                                  <a:pt x="295275" y="7950"/>
                                </a:lnTo>
                                <a:lnTo>
                                  <a:pt x="295275" y="1587"/>
                                </a:lnTo>
                                <a:close/>
                              </a:path>
                              <a:path w="3000375" h="448309">
                                <a:moveTo>
                                  <a:pt x="314325" y="439750"/>
                                </a:moveTo>
                                <a:lnTo>
                                  <a:pt x="312737" y="438162"/>
                                </a:lnTo>
                                <a:lnTo>
                                  <a:pt x="306387" y="438162"/>
                                </a:lnTo>
                                <a:lnTo>
                                  <a:pt x="304800" y="439750"/>
                                </a:lnTo>
                                <a:lnTo>
                                  <a:pt x="304800" y="446100"/>
                                </a:lnTo>
                                <a:lnTo>
                                  <a:pt x="306387" y="447687"/>
                                </a:lnTo>
                                <a:lnTo>
                                  <a:pt x="312737" y="447687"/>
                                </a:lnTo>
                                <a:lnTo>
                                  <a:pt x="314325" y="446100"/>
                                </a:lnTo>
                                <a:lnTo>
                                  <a:pt x="314325" y="439750"/>
                                </a:lnTo>
                                <a:close/>
                              </a:path>
                              <a:path w="3000375" h="448309">
                                <a:moveTo>
                                  <a:pt x="314325" y="1587"/>
                                </a:moveTo>
                                <a:lnTo>
                                  <a:pt x="312737" y="0"/>
                                </a:lnTo>
                                <a:lnTo>
                                  <a:pt x="306387" y="0"/>
                                </a:lnTo>
                                <a:lnTo>
                                  <a:pt x="304800" y="1587"/>
                                </a:lnTo>
                                <a:lnTo>
                                  <a:pt x="304800" y="7950"/>
                                </a:lnTo>
                                <a:lnTo>
                                  <a:pt x="306387" y="9525"/>
                                </a:lnTo>
                                <a:lnTo>
                                  <a:pt x="312737" y="9525"/>
                                </a:lnTo>
                                <a:lnTo>
                                  <a:pt x="314325" y="7950"/>
                                </a:lnTo>
                                <a:lnTo>
                                  <a:pt x="314325" y="1587"/>
                                </a:lnTo>
                                <a:close/>
                              </a:path>
                              <a:path w="3000375" h="448309">
                                <a:moveTo>
                                  <a:pt x="333375" y="439750"/>
                                </a:moveTo>
                                <a:lnTo>
                                  <a:pt x="331787" y="438162"/>
                                </a:lnTo>
                                <a:lnTo>
                                  <a:pt x="325437" y="438162"/>
                                </a:lnTo>
                                <a:lnTo>
                                  <a:pt x="323850" y="439750"/>
                                </a:lnTo>
                                <a:lnTo>
                                  <a:pt x="323850" y="446100"/>
                                </a:lnTo>
                                <a:lnTo>
                                  <a:pt x="325437" y="447687"/>
                                </a:lnTo>
                                <a:lnTo>
                                  <a:pt x="331787" y="447687"/>
                                </a:lnTo>
                                <a:lnTo>
                                  <a:pt x="333375" y="446100"/>
                                </a:lnTo>
                                <a:lnTo>
                                  <a:pt x="333375" y="439750"/>
                                </a:lnTo>
                                <a:close/>
                              </a:path>
                              <a:path w="3000375" h="448309">
                                <a:moveTo>
                                  <a:pt x="333375" y="1587"/>
                                </a:moveTo>
                                <a:lnTo>
                                  <a:pt x="331787" y="0"/>
                                </a:lnTo>
                                <a:lnTo>
                                  <a:pt x="325437" y="0"/>
                                </a:lnTo>
                                <a:lnTo>
                                  <a:pt x="323850" y="1587"/>
                                </a:lnTo>
                                <a:lnTo>
                                  <a:pt x="323850" y="7950"/>
                                </a:lnTo>
                                <a:lnTo>
                                  <a:pt x="325437" y="9525"/>
                                </a:lnTo>
                                <a:lnTo>
                                  <a:pt x="331787" y="9525"/>
                                </a:lnTo>
                                <a:lnTo>
                                  <a:pt x="333375" y="7950"/>
                                </a:lnTo>
                                <a:lnTo>
                                  <a:pt x="333375" y="1587"/>
                                </a:lnTo>
                                <a:close/>
                              </a:path>
                              <a:path w="3000375" h="448309">
                                <a:moveTo>
                                  <a:pt x="352425" y="439750"/>
                                </a:moveTo>
                                <a:lnTo>
                                  <a:pt x="350837" y="438162"/>
                                </a:lnTo>
                                <a:lnTo>
                                  <a:pt x="344487" y="438162"/>
                                </a:lnTo>
                                <a:lnTo>
                                  <a:pt x="342900" y="439750"/>
                                </a:lnTo>
                                <a:lnTo>
                                  <a:pt x="342900" y="446100"/>
                                </a:lnTo>
                                <a:lnTo>
                                  <a:pt x="344487" y="447687"/>
                                </a:lnTo>
                                <a:lnTo>
                                  <a:pt x="350837" y="447687"/>
                                </a:lnTo>
                                <a:lnTo>
                                  <a:pt x="352425" y="446100"/>
                                </a:lnTo>
                                <a:lnTo>
                                  <a:pt x="352425" y="439750"/>
                                </a:lnTo>
                                <a:close/>
                              </a:path>
                              <a:path w="3000375" h="448309">
                                <a:moveTo>
                                  <a:pt x="352425" y="1587"/>
                                </a:moveTo>
                                <a:lnTo>
                                  <a:pt x="350837" y="0"/>
                                </a:lnTo>
                                <a:lnTo>
                                  <a:pt x="344487" y="0"/>
                                </a:lnTo>
                                <a:lnTo>
                                  <a:pt x="342900" y="1587"/>
                                </a:lnTo>
                                <a:lnTo>
                                  <a:pt x="342900" y="7950"/>
                                </a:lnTo>
                                <a:lnTo>
                                  <a:pt x="344487" y="9525"/>
                                </a:lnTo>
                                <a:lnTo>
                                  <a:pt x="350837" y="9525"/>
                                </a:lnTo>
                                <a:lnTo>
                                  <a:pt x="352425" y="7950"/>
                                </a:lnTo>
                                <a:lnTo>
                                  <a:pt x="352425" y="1587"/>
                                </a:lnTo>
                                <a:close/>
                              </a:path>
                              <a:path w="3000375" h="448309">
                                <a:moveTo>
                                  <a:pt x="371475" y="439750"/>
                                </a:moveTo>
                                <a:lnTo>
                                  <a:pt x="369887" y="438162"/>
                                </a:lnTo>
                                <a:lnTo>
                                  <a:pt x="363537" y="438162"/>
                                </a:lnTo>
                                <a:lnTo>
                                  <a:pt x="361950" y="439750"/>
                                </a:lnTo>
                                <a:lnTo>
                                  <a:pt x="361950" y="446100"/>
                                </a:lnTo>
                                <a:lnTo>
                                  <a:pt x="363537" y="447687"/>
                                </a:lnTo>
                                <a:lnTo>
                                  <a:pt x="369887" y="447687"/>
                                </a:lnTo>
                                <a:lnTo>
                                  <a:pt x="371475" y="446100"/>
                                </a:lnTo>
                                <a:lnTo>
                                  <a:pt x="371475" y="439750"/>
                                </a:lnTo>
                                <a:close/>
                              </a:path>
                              <a:path w="3000375" h="448309">
                                <a:moveTo>
                                  <a:pt x="371475" y="1587"/>
                                </a:moveTo>
                                <a:lnTo>
                                  <a:pt x="369887" y="0"/>
                                </a:lnTo>
                                <a:lnTo>
                                  <a:pt x="363537" y="0"/>
                                </a:lnTo>
                                <a:lnTo>
                                  <a:pt x="361950" y="1587"/>
                                </a:lnTo>
                                <a:lnTo>
                                  <a:pt x="361950" y="7950"/>
                                </a:lnTo>
                                <a:lnTo>
                                  <a:pt x="363537" y="9525"/>
                                </a:lnTo>
                                <a:lnTo>
                                  <a:pt x="369887" y="9525"/>
                                </a:lnTo>
                                <a:lnTo>
                                  <a:pt x="371475" y="7950"/>
                                </a:lnTo>
                                <a:lnTo>
                                  <a:pt x="371475" y="1587"/>
                                </a:lnTo>
                                <a:close/>
                              </a:path>
                              <a:path w="3000375" h="448309">
                                <a:moveTo>
                                  <a:pt x="390525" y="439750"/>
                                </a:moveTo>
                                <a:lnTo>
                                  <a:pt x="388937" y="438162"/>
                                </a:lnTo>
                                <a:lnTo>
                                  <a:pt x="382587" y="438162"/>
                                </a:lnTo>
                                <a:lnTo>
                                  <a:pt x="381000" y="439750"/>
                                </a:lnTo>
                                <a:lnTo>
                                  <a:pt x="381000" y="446100"/>
                                </a:lnTo>
                                <a:lnTo>
                                  <a:pt x="382587" y="447687"/>
                                </a:lnTo>
                                <a:lnTo>
                                  <a:pt x="388937" y="447687"/>
                                </a:lnTo>
                                <a:lnTo>
                                  <a:pt x="390525" y="446100"/>
                                </a:lnTo>
                                <a:lnTo>
                                  <a:pt x="390525" y="439750"/>
                                </a:lnTo>
                                <a:close/>
                              </a:path>
                              <a:path w="3000375" h="448309">
                                <a:moveTo>
                                  <a:pt x="390525" y="1587"/>
                                </a:moveTo>
                                <a:lnTo>
                                  <a:pt x="388937" y="0"/>
                                </a:lnTo>
                                <a:lnTo>
                                  <a:pt x="382587" y="0"/>
                                </a:lnTo>
                                <a:lnTo>
                                  <a:pt x="381000" y="1587"/>
                                </a:lnTo>
                                <a:lnTo>
                                  <a:pt x="381000" y="7950"/>
                                </a:lnTo>
                                <a:lnTo>
                                  <a:pt x="382587" y="9525"/>
                                </a:lnTo>
                                <a:lnTo>
                                  <a:pt x="388937" y="9525"/>
                                </a:lnTo>
                                <a:lnTo>
                                  <a:pt x="390525" y="7950"/>
                                </a:lnTo>
                                <a:lnTo>
                                  <a:pt x="390525" y="1587"/>
                                </a:lnTo>
                                <a:close/>
                              </a:path>
                              <a:path w="3000375" h="448309">
                                <a:moveTo>
                                  <a:pt x="409575" y="439750"/>
                                </a:moveTo>
                                <a:lnTo>
                                  <a:pt x="407987" y="438162"/>
                                </a:lnTo>
                                <a:lnTo>
                                  <a:pt x="401637" y="438162"/>
                                </a:lnTo>
                                <a:lnTo>
                                  <a:pt x="400050" y="439750"/>
                                </a:lnTo>
                                <a:lnTo>
                                  <a:pt x="400050" y="446100"/>
                                </a:lnTo>
                                <a:lnTo>
                                  <a:pt x="401637" y="447687"/>
                                </a:lnTo>
                                <a:lnTo>
                                  <a:pt x="407987" y="447687"/>
                                </a:lnTo>
                                <a:lnTo>
                                  <a:pt x="409575" y="446100"/>
                                </a:lnTo>
                                <a:lnTo>
                                  <a:pt x="409575" y="439750"/>
                                </a:lnTo>
                                <a:close/>
                              </a:path>
                              <a:path w="3000375" h="448309">
                                <a:moveTo>
                                  <a:pt x="409575" y="1587"/>
                                </a:moveTo>
                                <a:lnTo>
                                  <a:pt x="407987" y="0"/>
                                </a:lnTo>
                                <a:lnTo>
                                  <a:pt x="401637" y="0"/>
                                </a:lnTo>
                                <a:lnTo>
                                  <a:pt x="400050" y="1587"/>
                                </a:lnTo>
                                <a:lnTo>
                                  <a:pt x="400050" y="7950"/>
                                </a:lnTo>
                                <a:lnTo>
                                  <a:pt x="401637" y="9525"/>
                                </a:lnTo>
                                <a:lnTo>
                                  <a:pt x="407987" y="9525"/>
                                </a:lnTo>
                                <a:lnTo>
                                  <a:pt x="409575" y="7950"/>
                                </a:lnTo>
                                <a:lnTo>
                                  <a:pt x="409575" y="1587"/>
                                </a:lnTo>
                                <a:close/>
                              </a:path>
                              <a:path w="3000375" h="448309">
                                <a:moveTo>
                                  <a:pt x="428625" y="439750"/>
                                </a:moveTo>
                                <a:lnTo>
                                  <a:pt x="427037" y="438162"/>
                                </a:lnTo>
                                <a:lnTo>
                                  <a:pt x="420687" y="438162"/>
                                </a:lnTo>
                                <a:lnTo>
                                  <a:pt x="419100" y="439750"/>
                                </a:lnTo>
                                <a:lnTo>
                                  <a:pt x="419100" y="446100"/>
                                </a:lnTo>
                                <a:lnTo>
                                  <a:pt x="420687" y="447687"/>
                                </a:lnTo>
                                <a:lnTo>
                                  <a:pt x="427037" y="447687"/>
                                </a:lnTo>
                                <a:lnTo>
                                  <a:pt x="428625" y="446100"/>
                                </a:lnTo>
                                <a:lnTo>
                                  <a:pt x="428625" y="439750"/>
                                </a:lnTo>
                                <a:close/>
                              </a:path>
                              <a:path w="3000375" h="448309">
                                <a:moveTo>
                                  <a:pt x="428625" y="1587"/>
                                </a:moveTo>
                                <a:lnTo>
                                  <a:pt x="427037" y="0"/>
                                </a:lnTo>
                                <a:lnTo>
                                  <a:pt x="420687" y="0"/>
                                </a:lnTo>
                                <a:lnTo>
                                  <a:pt x="419100" y="1587"/>
                                </a:lnTo>
                                <a:lnTo>
                                  <a:pt x="419100" y="7950"/>
                                </a:lnTo>
                                <a:lnTo>
                                  <a:pt x="420687" y="9525"/>
                                </a:lnTo>
                                <a:lnTo>
                                  <a:pt x="427037" y="9525"/>
                                </a:lnTo>
                                <a:lnTo>
                                  <a:pt x="428625" y="7950"/>
                                </a:lnTo>
                                <a:lnTo>
                                  <a:pt x="428625" y="1587"/>
                                </a:lnTo>
                                <a:close/>
                              </a:path>
                              <a:path w="3000375" h="448309">
                                <a:moveTo>
                                  <a:pt x="447675" y="439750"/>
                                </a:moveTo>
                                <a:lnTo>
                                  <a:pt x="446087" y="438162"/>
                                </a:lnTo>
                                <a:lnTo>
                                  <a:pt x="439737" y="438162"/>
                                </a:lnTo>
                                <a:lnTo>
                                  <a:pt x="438150" y="439750"/>
                                </a:lnTo>
                                <a:lnTo>
                                  <a:pt x="438150" y="446100"/>
                                </a:lnTo>
                                <a:lnTo>
                                  <a:pt x="439737" y="447687"/>
                                </a:lnTo>
                                <a:lnTo>
                                  <a:pt x="446087" y="447687"/>
                                </a:lnTo>
                                <a:lnTo>
                                  <a:pt x="447675" y="446100"/>
                                </a:lnTo>
                                <a:lnTo>
                                  <a:pt x="447675" y="439750"/>
                                </a:lnTo>
                                <a:close/>
                              </a:path>
                              <a:path w="3000375" h="448309">
                                <a:moveTo>
                                  <a:pt x="447675" y="1587"/>
                                </a:moveTo>
                                <a:lnTo>
                                  <a:pt x="446087" y="0"/>
                                </a:lnTo>
                                <a:lnTo>
                                  <a:pt x="439737" y="0"/>
                                </a:lnTo>
                                <a:lnTo>
                                  <a:pt x="438150" y="1587"/>
                                </a:lnTo>
                                <a:lnTo>
                                  <a:pt x="438150" y="7950"/>
                                </a:lnTo>
                                <a:lnTo>
                                  <a:pt x="439737" y="9525"/>
                                </a:lnTo>
                                <a:lnTo>
                                  <a:pt x="446087" y="9525"/>
                                </a:lnTo>
                                <a:lnTo>
                                  <a:pt x="447675" y="7950"/>
                                </a:lnTo>
                                <a:lnTo>
                                  <a:pt x="447675" y="1587"/>
                                </a:lnTo>
                                <a:close/>
                              </a:path>
                              <a:path w="3000375" h="448309">
                                <a:moveTo>
                                  <a:pt x="466725" y="439750"/>
                                </a:moveTo>
                                <a:lnTo>
                                  <a:pt x="465137" y="438162"/>
                                </a:lnTo>
                                <a:lnTo>
                                  <a:pt x="458787" y="438162"/>
                                </a:lnTo>
                                <a:lnTo>
                                  <a:pt x="457200" y="439750"/>
                                </a:lnTo>
                                <a:lnTo>
                                  <a:pt x="457200" y="446100"/>
                                </a:lnTo>
                                <a:lnTo>
                                  <a:pt x="458787" y="447687"/>
                                </a:lnTo>
                                <a:lnTo>
                                  <a:pt x="465137" y="447687"/>
                                </a:lnTo>
                                <a:lnTo>
                                  <a:pt x="466725" y="446100"/>
                                </a:lnTo>
                                <a:lnTo>
                                  <a:pt x="466725" y="439750"/>
                                </a:lnTo>
                                <a:close/>
                              </a:path>
                              <a:path w="3000375" h="448309">
                                <a:moveTo>
                                  <a:pt x="466725" y="1587"/>
                                </a:moveTo>
                                <a:lnTo>
                                  <a:pt x="465137" y="0"/>
                                </a:lnTo>
                                <a:lnTo>
                                  <a:pt x="458787" y="0"/>
                                </a:lnTo>
                                <a:lnTo>
                                  <a:pt x="457200" y="1587"/>
                                </a:lnTo>
                                <a:lnTo>
                                  <a:pt x="457200" y="7950"/>
                                </a:lnTo>
                                <a:lnTo>
                                  <a:pt x="458787" y="9525"/>
                                </a:lnTo>
                                <a:lnTo>
                                  <a:pt x="465137" y="9525"/>
                                </a:lnTo>
                                <a:lnTo>
                                  <a:pt x="466725" y="7950"/>
                                </a:lnTo>
                                <a:lnTo>
                                  <a:pt x="466725" y="1587"/>
                                </a:lnTo>
                                <a:close/>
                              </a:path>
                              <a:path w="3000375" h="448309">
                                <a:moveTo>
                                  <a:pt x="485775" y="439750"/>
                                </a:moveTo>
                                <a:lnTo>
                                  <a:pt x="484187" y="438162"/>
                                </a:lnTo>
                                <a:lnTo>
                                  <a:pt x="477837" y="438162"/>
                                </a:lnTo>
                                <a:lnTo>
                                  <a:pt x="476250" y="439750"/>
                                </a:lnTo>
                                <a:lnTo>
                                  <a:pt x="476250" y="446100"/>
                                </a:lnTo>
                                <a:lnTo>
                                  <a:pt x="477837" y="447687"/>
                                </a:lnTo>
                                <a:lnTo>
                                  <a:pt x="484187" y="447687"/>
                                </a:lnTo>
                                <a:lnTo>
                                  <a:pt x="485775" y="446100"/>
                                </a:lnTo>
                                <a:lnTo>
                                  <a:pt x="485775" y="439750"/>
                                </a:lnTo>
                                <a:close/>
                              </a:path>
                              <a:path w="3000375" h="448309">
                                <a:moveTo>
                                  <a:pt x="485775" y="1587"/>
                                </a:moveTo>
                                <a:lnTo>
                                  <a:pt x="484187" y="0"/>
                                </a:lnTo>
                                <a:lnTo>
                                  <a:pt x="477837" y="0"/>
                                </a:lnTo>
                                <a:lnTo>
                                  <a:pt x="476250" y="1587"/>
                                </a:lnTo>
                                <a:lnTo>
                                  <a:pt x="476250" y="7950"/>
                                </a:lnTo>
                                <a:lnTo>
                                  <a:pt x="477837" y="9525"/>
                                </a:lnTo>
                                <a:lnTo>
                                  <a:pt x="484187" y="9525"/>
                                </a:lnTo>
                                <a:lnTo>
                                  <a:pt x="485775" y="7950"/>
                                </a:lnTo>
                                <a:lnTo>
                                  <a:pt x="485775" y="1587"/>
                                </a:lnTo>
                                <a:close/>
                              </a:path>
                              <a:path w="3000375" h="448309">
                                <a:moveTo>
                                  <a:pt x="504825" y="439750"/>
                                </a:moveTo>
                                <a:lnTo>
                                  <a:pt x="503237" y="438162"/>
                                </a:lnTo>
                                <a:lnTo>
                                  <a:pt x="496887" y="438162"/>
                                </a:lnTo>
                                <a:lnTo>
                                  <a:pt x="495300" y="439750"/>
                                </a:lnTo>
                                <a:lnTo>
                                  <a:pt x="495300" y="446100"/>
                                </a:lnTo>
                                <a:lnTo>
                                  <a:pt x="496887" y="447687"/>
                                </a:lnTo>
                                <a:lnTo>
                                  <a:pt x="503237" y="447687"/>
                                </a:lnTo>
                                <a:lnTo>
                                  <a:pt x="504825" y="446100"/>
                                </a:lnTo>
                                <a:lnTo>
                                  <a:pt x="504825" y="439750"/>
                                </a:lnTo>
                                <a:close/>
                              </a:path>
                              <a:path w="3000375" h="448309">
                                <a:moveTo>
                                  <a:pt x="504825" y="1587"/>
                                </a:moveTo>
                                <a:lnTo>
                                  <a:pt x="503237" y="0"/>
                                </a:lnTo>
                                <a:lnTo>
                                  <a:pt x="496887" y="0"/>
                                </a:lnTo>
                                <a:lnTo>
                                  <a:pt x="495300" y="1587"/>
                                </a:lnTo>
                                <a:lnTo>
                                  <a:pt x="495300" y="7950"/>
                                </a:lnTo>
                                <a:lnTo>
                                  <a:pt x="496887" y="9525"/>
                                </a:lnTo>
                                <a:lnTo>
                                  <a:pt x="503237" y="9525"/>
                                </a:lnTo>
                                <a:lnTo>
                                  <a:pt x="504825" y="7950"/>
                                </a:lnTo>
                                <a:lnTo>
                                  <a:pt x="504825" y="1587"/>
                                </a:lnTo>
                                <a:close/>
                              </a:path>
                              <a:path w="3000375" h="448309">
                                <a:moveTo>
                                  <a:pt x="523875" y="439750"/>
                                </a:moveTo>
                                <a:lnTo>
                                  <a:pt x="522287" y="438162"/>
                                </a:lnTo>
                                <a:lnTo>
                                  <a:pt x="515937" y="438162"/>
                                </a:lnTo>
                                <a:lnTo>
                                  <a:pt x="514350" y="439750"/>
                                </a:lnTo>
                                <a:lnTo>
                                  <a:pt x="514350" y="446100"/>
                                </a:lnTo>
                                <a:lnTo>
                                  <a:pt x="515937" y="447687"/>
                                </a:lnTo>
                                <a:lnTo>
                                  <a:pt x="522287" y="447687"/>
                                </a:lnTo>
                                <a:lnTo>
                                  <a:pt x="523875" y="446100"/>
                                </a:lnTo>
                                <a:lnTo>
                                  <a:pt x="523875" y="439750"/>
                                </a:lnTo>
                                <a:close/>
                              </a:path>
                              <a:path w="3000375" h="448309">
                                <a:moveTo>
                                  <a:pt x="523875" y="1587"/>
                                </a:moveTo>
                                <a:lnTo>
                                  <a:pt x="522287" y="0"/>
                                </a:lnTo>
                                <a:lnTo>
                                  <a:pt x="515937" y="0"/>
                                </a:lnTo>
                                <a:lnTo>
                                  <a:pt x="514350" y="1587"/>
                                </a:lnTo>
                                <a:lnTo>
                                  <a:pt x="514350" y="7950"/>
                                </a:lnTo>
                                <a:lnTo>
                                  <a:pt x="515937" y="9525"/>
                                </a:lnTo>
                                <a:lnTo>
                                  <a:pt x="522287" y="9525"/>
                                </a:lnTo>
                                <a:lnTo>
                                  <a:pt x="523875" y="7950"/>
                                </a:lnTo>
                                <a:lnTo>
                                  <a:pt x="523875" y="1587"/>
                                </a:lnTo>
                                <a:close/>
                              </a:path>
                              <a:path w="3000375" h="448309">
                                <a:moveTo>
                                  <a:pt x="542925" y="439750"/>
                                </a:moveTo>
                                <a:lnTo>
                                  <a:pt x="541337" y="438162"/>
                                </a:lnTo>
                                <a:lnTo>
                                  <a:pt x="534987" y="438162"/>
                                </a:lnTo>
                                <a:lnTo>
                                  <a:pt x="533400" y="439750"/>
                                </a:lnTo>
                                <a:lnTo>
                                  <a:pt x="533400" y="446100"/>
                                </a:lnTo>
                                <a:lnTo>
                                  <a:pt x="534987" y="447687"/>
                                </a:lnTo>
                                <a:lnTo>
                                  <a:pt x="541337" y="447687"/>
                                </a:lnTo>
                                <a:lnTo>
                                  <a:pt x="542925" y="446100"/>
                                </a:lnTo>
                                <a:lnTo>
                                  <a:pt x="542925" y="439750"/>
                                </a:lnTo>
                                <a:close/>
                              </a:path>
                              <a:path w="3000375" h="448309">
                                <a:moveTo>
                                  <a:pt x="542925" y="1587"/>
                                </a:moveTo>
                                <a:lnTo>
                                  <a:pt x="541337" y="0"/>
                                </a:lnTo>
                                <a:lnTo>
                                  <a:pt x="534987" y="0"/>
                                </a:lnTo>
                                <a:lnTo>
                                  <a:pt x="533400" y="1587"/>
                                </a:lnTo>
                                <a:lnTo>
                                  <a:pt x="533400" y="7950"/>
                                </a:lnTo>
                                <a:lnTo>
                                  <a:pt x="534987" y="9525"/>
                                </a:lnTo>
                                <a:lnTo>
                                  <a:pt x="541337" y="9525"/>
                                </a:lnTo>
                                <a:lnTo>
                                  <a:pt x="542925" y="7950"/>
                                </a:lnTo>
                                <a:lnTo>
                                  <a:pt x="542925" y="1587"/>
                                </a:lnTo>
                                <a:close/>
                              </a:path>
                              <a:path w="3000375" h="448309">
                                <a:moveTo>
                                  <a:pt x="561975" y="439750"/>
                                </a:moveTo>
                                <a:lnTo>
                                  <a:pt x="560387" y="438162"/>
                                </a:lnTo>
                                <a:lnTo>
                                  <a:pt x="554037" y="438162"/>
                                </a:lnTo>
                                <a:lnTo>
                                  <a:pt x="552450" y="439750"/>
                                </a:lnTo>
                                <a:lnTo>
                                  <a:pt x="552450" y="446100"/>
                                </a:lnTo>
                                <a:lnTo>
                                  <a:pt x="554037" y="447687"/>
                                </a:lnTo>
                                <a:lnTo>
                                  <a:pt x="560387" y="447687"/>
                                </a:lnTo>
                                <a:lnTo>
                                  <a:pt x="561975" y="446100"/>
                                </a:lnTo>
                                <a:lnTo>
                                  <a:pt x="561975" y="439750"/>
                                </a:lnTo>
                                <a:close/>
                              </a:path>
                              <a:path w="3000375" h="448309">
                                <a:moveTo>
                                  <a:pt x="561975" y="1587"/>
                                </a:moveTo>
                                <a:lnTo>
                                  <a:pt x="560387" y="0"/>
                                </a:lnTo>
                                <a:lnTo>
                                  <a:pt x="554037" y="0"/>
                                </a:lnTo>
                                <a:lnTo>
                                  <a:pt x="552450" y="1587"/>
                                </a:lnTo>
                                <a:lnTo>
                                  <a:pt x="552450" y="7950"/>
                                </a:lnTo>
                                <a:lnTo>
                                  <a:pt x="554037" y="9525"/>
                                </a:lnTo>
                                <a:lnTo>
                                  <a:pt x="560387" y="9525"/>
                                </a:lnTo>
                                <a:lnTo>
                                  <a:pt x="561975" y="7950"/>
                                </a:lnTo>
                                <a:lnTo>
                                  <a:pt x="561975" y="1587"/>
                                </a:lnTo>
                                <a:close/>
                              </a:path>
                              <a:path w="3000375" h="448309">
                                <a:moveTo>
                                  <a:pt x="581025" y="439750"/>
                                </a:moveTo>
                                <a:lnTo>
                                  <a:pt x="579437" y="438162"/>
                                </a:lnTo>
                                <a:lnTo>
                                  <a:pt x="573087" y="438162"/>
                                </a:lnTo>
                                <a:lnTo>
                                  <a:pt x="571500" y="439750"/>
                                </a:lnTo>
                                <a:lnTo>
                                  <a:pt x="571500" y="446100"/>
                                </a:lnTo>
                                <a:lnTo>
                                  <a:pt x="573087" y="447687"/>
                                </a:lnTo>
                                <a:lnTo>
                                  <a:pt x="579437" y="447687"/>
                                </a:lnTo>
                                <a:lnTo>
                                  <a:pt x="581025" y="446100"/>
                                </a:lnTo>
                                <a:lnTo>
                                  <a:pt x="581025" y="439750"/>
                                </a:lnTo>
                                <a:close/>
                              </a:path>
                              <a:path w="3000375" h="448309">
                                <a:moveTo>
                                  <a:pt x="581025" y="1587"/>
                                </a:moveTo>
                                <a:lnTo>
                                  <a:pt x="579437" y="0"/>
                                </a:lnTo>
                                <a:lnTo>
                                  <a:pt x="573087" y="0"/>
                                </a:lnTo>
                                <a:lnTo>
                                  <a:pt x="571500" y="1587"/>
                                </a:lnTo>
                                <a:lnTo>
                                  <a:pt x="571500" y="7950"/>
                                </a:lnTo>
                                <a:lnTo>
                                  <a:pt x="573087" y="9525"/>
                                </a:lnTo>
                                <a:lnTo>
                                  <a:pt x="579437" y="9525"/>
                                </a:lnTo>
                                <a:lnTo>
                                  <a:pt x="581025" y="7950"/>
                                </a:lnTo>
                                <a:lnTo>
                                  <a:pt x="581025" y="1587"/>
                                </a:lnTo>
                                <a:close/>
                              </a:path>
                              <a:path w="3000375" h="448309">
                                <a:moveTo>
                                  <a:pt x="600075" y="439750"/>
                                </a:moveTo>
                                <a:lnTo>
                                  <a:pt x="598487" y="438162"/>
                                </a:lnTo>
                                <a:lnTo>
                                  <a:pt x="592137" y="438162"/>
                                </a:lnTo>
                                <a:lnTo>
                                  <a:pt x="590550" y="439750"/>
                                </a:lnTo>
                                <a:lnTo>
                                  <a:pt x="590550" y="446100"/>
                                </a:lnTo>
                                <a:lnTo>
                                  <a:pt x="592137" y="447687"/>
                                </a:lnTo>
                                <a:lnTo>
                                  <a:pt x="598487" y="447687"/>
                                </a:lnTo>
                                <a:lnTo>
                                  <a:pt x="600075" y="446100"/>
                                </a:lnTo>
                                <a:lnTo>
                                  <a:pt x="600075" y="439750"/>
                                </a:lnTo>
                                <a:close/>
                              </a:path>
                              <a:path w="3000375" h="448309">
                                <a:moveTo>
                                  <a:pt x="600075" y="1587"/>
                                </a:moveTo>
                                <a:lnTo>
                                  <a:pt x="598487" y="0"/>
                                </a:lnTo>
                                <a:lnTo>
                                  <a:pt x="592137" y="0"/>
                                </a:lnTo>
                                <a:lnTo>
                                  <a:pt x="590550" y="1587"/>
                                </a:lnTo>
                                <a:lnTo>
                                  <a:pt x="590550" y="7950"/>
                                </a:lnTo>
                                <a:lnTo>
                                  <a:pt x="592137" y="9525"/>
                                </a:lnTo>
                                <a:lnTo>
                                  <a:pt x="598487" y="9525"/>
                                </a:lnTo>
                                <a:lnTo>
                                  <a:pt x="600075" y="7950"/>
                                </a:lnTo>
                                <a:lnTo>
                                  <a:pt x="600075" y="1587"/>
                                </a:lnTo>
                                <a:close/>
                              </a:path>
                              <a:path w="3000375" h="448309">
                                <a:moveTo>
                                  <a:pt x="619125" y="439750"/>
                                </a:moveTo>
                                <a:lnTo>
                                  <a:pt x="617537" y="438162"/>
                                </a:lnTo>
                                <a:lnTo>
                                  <a:pt x="611187" y="438162"/>
                                </a:lnTo>
                                <a:lnTo>
                                  <a:pt x="609600" y="439750"/>
                                </a:lnTo>
                                <a:lnTo>
                                  <a:pt x="609600" y="446100"/>
                                </a:lnTo>
                                <a:lnTo>
                                  <a:pt x="611187" y="447687"/>
                                </a:lnTo>
                                <a:lnTo>
                                  <a:pt x="617537" y="447687"/>
                                </a:lnTo>
                                <a:lnTo>
                                  <a:pt x="619125" y="446100"/>
                                </a:lnTo>
                                <a:lnTo>
                                  <a:pt x="619125" y="439750"/>
                                </a:lnTo>
                                <a:close/>
                              </a:path>
                              <a:path w="3000375" h="448309">
                                <a:moveTo>
                                  <a:pt x="619125" y="1587"/>
                                </a:moveTo>
                                <a:lnTo>
                                  <a:pt x="617537" y="0"/>
                                </a:lnTo>
                                <a:lnTo>
                                  <a:pt x="611187" y="0"/>
                                </a:lnTo>
                                <a:lnTo>
                                  <a:pt x="609600" y="1587"/>
                                </a:lnTo>
                                <a:lnTo>
                                  <a:pt x="609600" y="7950"/>
                                </a:lnTo>
                                <a:lnTo>
                                  <a:pt x="611187" y="9525"/>
                                </a:lnTo>
                                <a:lnTo>
                                  <a:pt x="617537" y="9525"/>
                                </a:lnTo>
                                <a:lnTo>
                                  <a:pt x="619125" y="7950"/>
                                </a:lnTo>
                                <a:lnTo>
                                  <a:pt x="619125" y="1587"/>
                                </a:lnTo>
                                <a:close/>
                              </a:path>
                              <a:path w="3000375" h="448309">
                                <a:moveTo>
                                  <a:pt x="638175" y="439750"/>
                                </a:moveTo>
                                <a:lnTo>
                                  <a:pt x="636587" y="438162"/>
                                </a:lnTo>
                                <a:lnTo>
                                  <a:pt x="630237" y="438162"/>
                                </a:lnTo>
                                <a:lnTo>
                                  <a:pt x="628650" y="439750"/>
                                </a:lnTo>
                                <a:lnTo>
                                  <a:pt x="628650" y="446100"/>
                                </a:lnTo>
                                <a:lnTo>
                                  <a:pt x="630237" y="447687"/>
                                </a:lnTo>
                                <a:lnTo>
                                  <a:pt x="636587" y="447687"/>
                                </a:lnTo>
                                <a:lnTo>
                                  <a:pt x="638175" y="446100"/>
                                </a:lnTo>
                                <a:lnTo>
                                  <a:pt x="638175" y="439750"/>
                                </a:lnTo>
                                <a:close/>
                              </a:path>
                              <a:path w="3000375" h="448309">
                                <a:moveTo>
                                  <a:pt x="638175" y="1587"/>
                                </a:moveTo>
                                <a:lnTo>
                                  <a:pt x="636587" y="0"/>
                                </a:lnTo>
                                <a:lnTo>
                                  <a:pt x="630237" y="0"/>
                                </a:lnTo>
                                <a:lnTo>
                                  <a:pt x="628650" y="1587"/>
                                </a:lnTo>
                                <a:lnTo>
                                  <a:pt x="628650" y="7950"/>
                                </a:lnTo>
                                <a:lnTo>
                                  <a:pt x="630237" y="9525"/>
                                </a:lnTo>
                                <a:lnTo>
                                  <a:pt x="636587" y="9525"/>
                                </a:lnTo>
                                <a:lnTo>
                                  <a:pt x="638175" y="7950"/>
                                </a:lnTo>
                                <a:lnTo>
                                  <a:pt x="638175" y="1587"/>
                                </a:lnTo>
                                <a:close/>
                              </a:path>
                              <a:path w="3000375" h="448309">
                                <a:moveTo>
                                  <a:pt x="657225" y="439750"/>
                                </a:moveTo>
                                <a:lnTo>
                                  <a:pt x="655637" y="438162"/>
                                </a:lnTo>
                                <a:lnTo>
                                  <a:pt x="649287" y="438162"/>
                                </a:lnTo>
                                <a:lnTo>
                                  <a:pt x="647700" y="439750"/>
                                </a:lnTo>
                                <a:lnTo>
                                  <a:pt x="647700" y="446100"/>
                                </a:lnTo>
                                <a:lnTo>
                                  <a:pt x="649287" y="447687"/>
                                </a:lnTo>
                                <a:lnTo>
                                  <a:pt x="655637" y="447687"/>
                                </a:lnTo>
                                <a:lnTo>
                                  <a:pt x="657225" y="446100"/>
                                </a:lnTo>
                                <a:lnTo>
                                  <a:pt x="657225" y="439750"/>
                                </a:lnTo>
                                <a:close/>
                              </a:path>
                              <a:path w="3000375" h="448309">
                                <a:moveTo>
                                  <a:pt x="657225" y="1587"/>
                                </a:moveTo>
                                <a:lnTo>
                                  <a:pt x="655637" y="0"/>
                                </a:lnTo>
                                <a:lnTo>
                                  <a:pt x="649287" y="0"/>
                                </a:lnTo>
                                <a:lnTo>
                                  <a:pt x="647700" y="1587"/>
                                </a:lnTo>
                                <a:lnTo>
                                  <a:pt x="647700" y="7950"/>
                                </a:lnTo>
                                <a:lnTo>
                                  <a:pt x="649287" y="9525"/>
                                </a:lnTo>
                                <a:lnTo>
                                  <a:pt x="655637" y="9525"/>
                                </a:lnTo>
                                <a:lnTo>
                                  <a:pt x="657225" y="7950"/>
                                </a:lnTo>
                                <a:lnTo>
                                  <a:pt x="657225" y="1587"/>
                                </a:lnTo>
                                <a:close/>
                              </a:path>
                              <a:path w="3000375" h="448309">
                                <a:moveTo>
                                  <a:pt x="676275" y="439750"/>
                                </a:moveTo>
                                <a:lnTo>
                                  <a:pt x="674687" y="438162"/>
                                </a:lnTo>
                                <a:lnTo>
                                  <a:pt x="668337" y="438162"/>
                                </a:lnTo>
                                <a:lnTo>
                                  <a:pt x="666750" y="439750"/>
                                </a:lnTo>
                                <a:lnTo>
                                  <a:pt x="666750" y="446100"/>
                                </a:lnTo>
                                <a:lnTo>
                                  <a:pt x="668337" y="447687"/>
                                </a:lnTo>
                                <a:lnTo>
                                  <a:pt x="674687" y="447687"/>
                                </a:lnTo>
                                <a:lnTo>
                                  <a:pt x="676275" y="446100"/>
                                </a:lnTo>
                                <a:lnTo>
                                  <a:pt x="676275" y="439750"/>
                                </a:lnTo>
                                <a:close/>
                              </a:path>
                              <a:path w="3000375" h="448309">
                                <a:moveTo>
                                  <a:pt x="676275" y="1587"/>
                                </a:moveTo>
                                <a:lnTo>
                                  <a:pt x="674687" y="0"/>
                                </a:lnTo>
                                <a:lnTo>
                                  <a:pt x="668337" y="0"/>
                                </a:lnTo>
                                <a:lnTo>
                                  <a:pt x="666750" y="1587"/>
                                </a:lnTo>
                                <a:lnTo>
                                  <a:pt x="666750" y="7950"/>
                                </a:lnTo>
                                <a:lnTo>
                                  <a:pt x="668337" y="9525"/>
                                </a:lnTo>
                                <a:lnTo>
                                  <a:pt x="674687" y="9525"/>
                                </a:lnTo>
                                <a:lnTo>
                                  <a:pt x="676275" y="7950"/>
                                </a:lnTo>
                                <a:lnTo>
                                  <a:pt x="676275" y="1587"/>
                                </a:lnTo>
                                <a:close/>
                              </a:path>
                              <a:path w="3000375" h="448309">
                                <a:moveTo>
                                  <a:pt x="695325" y="439750"/>
                                </a:moveTo>
                                <a:lnTo>
                                  <a:pt x="693737" y="438162"/>
                                </a:lnTo>
                                <a:lnTo>
                                  <a:pt x="687387" y="438162"/>
                                </a:lnTo>
                                <a:lnTo>
                                  <a:pt x="685800" y="439750"/>
                                </a:lnTo>
                                <a:lnTo>
                                  <a:pt x="685800" y="446100"/>
                                </a:lnTo>
                                <a:lnTo>
                                  <a:pt x="687387" y="447687"/>
                                </a:lnTo>
                                <a:lnTo>
                                  <a:pt x="693737" y="447687"/>
                                </a:lnTo>
                                <a:lnTo>
                                  <a:pt x="695325" y="446100"/>
                                </a:lnTo>
                                <a:lnTo>
                                  <a:pt x="695325" y="439750"/>
                                </a:lnTo>
                                <a:close/>
                              </a:path>
                              <a:path w="3000375" h="448309">
                                <a:moveTo>
                                  <a:pt x="695325" y="1587"/>
                                </a:moveTo>
                                <a:lnTo>
                                  <a:pt x="693737" y="0"/>
                                </a:lnTo>
                                <a:lnTo>
                                  <a:pt x="687387" y="0"/>
                                </a:lnTo>
                                <a:lnTo>
                                  <a:pt x="685800" y="1587"/>
                                </a:lnTo>
                                <a:lnTo>
                                  <a:pt x="685800" y="7950"/>
                                </a:lnTo>
                                <a:lnTo>
                                  <a:pt x="687387" y="9525"/>
                                </a:lnTo>
                                <a:lnTo>
                                  <a:pt x="693737" y="9525"/>
                                </a:lnTo>
                                <a:lnTo>
                                  <a:pt x="695325" y="7950"/>
                                </a:lnTo>
                                <a:lnTo>
                                  <a:pt x="695325" y="1587"/>
                                </a:lnTo>
                                <a:close/>
                              </a:path>
                              <a:path w="3000375" h="448309">
                                <a:moveTo>
                                  <a:pt x="714375" y="439750"/>
                                </a:moveTo>
                                <a:lnTo>
                                  <a:pt x="712787" y="438162"/>
                                </a:lnTo>
                                <a:lnTo>
                                  <a:pt x="706437" y="438162"/>
                                </a:lnTo>
                                <a:lnTo>
                                  <a:pt x="704850" y="439750"/>
                                </a:lnTo>
                                <a:lnTo>
                                  <a:pt x="704850" y="446100"/>
                                </a:lnTo>
                                <a:lnTo>
                                  <a:pt x="706437" y="447687"/>
                                </a:lnTo>
                                <a:lnTo>
                                  <a:pt x="712787" y="447687"/>
                                </a:lnTo>
                                <a:lnTo>
                                  <a:pt x="714375" y="446100"/>
                                </a:lnTo>
                                <a:lnTo>
                                  <a:pt x="714375" y="439750"/>
                                </a:lnTo>
                                <a:close/>
                              </a:path>
                              <a:path w="3000375" h="448309">
                                <a:moveTo>
                                  <a:pt x="714375" y="1587"/>
                                </a:moveTo>
                                <a:lnTo>
                                  <a:pt x="712787" y="0"/>
                                </a:lnTo>
                                <a:lnTo>
                                  <a:pt x="706437" y="0"/>
                                </a:lnTo>
                                <a:lnTo>
                                  <a:pt x="704850" y="1587"/>
                                </a:lnTo>
                                <a:lnTo>
                                  <a:pt x="704850" y="7950"/>
                                </a:lnTo>
                                <a:lnTo>
                                  <a:pt x="706437" y="9525"/>
                                </a:lnTo>
                                <a:lnTo>
                                  <a:pt x="712787" y="9525"/>
                                </a:lnTo>
                                <a:lnTo>
                                  <a:pt x="714375" y="7950"/>
                                </a:lnTo>
                                <a:lnTo>
                                  <a:pt x="714375" y="1587"/>
                                </a:lnTo>
                                <a:close/>
                              </a:path>
                              <a:path w="3000375" h="448309">
                                <a:moveTo>
                                  <a:pt x="733425" y="439750"/>
                                </a:moveTo>
                                <a:lnTo>
                                  <a:pt x="731837" y="438162"/>
                                </a:lnTo>
                                <a:lnTo>
                                  <a:pt x="725487" y="438162"/>
                                </a:lnTo>
                                <a:lnTo>
                                  <a:pt x="723900" y="439750"/>
                                </a:lnTo>
                                <a:lnTo>
                                  <a:pt x="723900" y="446100"/>
                                </a:lnTo>
                                <a:lnTo>
                                  <a:pt x="725487" y="447687"/>
                                </a:lnTo>
                                <a:lnTo>
                                  <a:pt x="731837" y="447687"/>
                                </a:lnTo>
                                <a:lnTo>
                                  <a:pt x="733425" y="446100"/>
                                </a:lnTo>
                                <a:lnTo>
                                  <a:pt x="733425" y="439750"/>
                                </a:lnTo>
                                <a:close/>
                              </a:path>
                              <a:path w="3000375" h="448309">
                                <a:moveTo>
                                  <a:pt x="733425" y="1587"/>
                                </a:moveTo>
                                <a:lnTo>
                                  <a:pt x="731837" y="0"/>
                                </a:lnTo>
                                <a:lnTo>
                                  <a:pt x="725487" y="0"/>
                                </a:lnTo>
                                <a:lnTo>
                                  <a:pt x="723900" y="1587"/>
                                </a:lnTo>
                                <a:lnTo>
                                  <a:pt x="723900" y="7950"/>
                                </a:lnTo>
                                <a:lnTo>
                                  <a:pt x="725487" y="9525"/>
                                </a:lnTo>
                                <a:lnTo>
                                  <a:pt x="731837" y="9525"/>
                                </a:lnTo>
                                <a:lnTo>
                                  <a:pt x="733425" y="7950"/>
                                </a:lnTo>
                                <a:lnTo>
                                  <a:pt x="733425" y="1587"/>
                                </a:lnTo>
                                <a:close/>
                              </a:path>
                              <a:path w="3000375" h="448309">
                                <a:moveTo>
                                  <a:pt x="752475" y="439750"/>
                                </a:moveTo>
                                <a:lnTo>
                                  <a:pt x="750887" y="438162"/>
                                </a:lnTo>
                                <a:lnTo>
                                  <a:pt x="744537" y="438162"/>
                                </a:lnTo>
                                <a:lnTo>
                                  <a:pt x="742950" y="439750"/>
                                </a:lnTo>
                                <a:lnTo>
                                  <a:pt x="742950" y="446100"/>
                                </a:lnTo>
                                <a:lnTo>
                                  <a:pt x="744537" y="447687"/>
                                </a:lnTo>
                                <a:lnTo>
                                  <a:pt x="750887" y="447687"/>
                                </a:lnTo>
                                <a:lnTo>
                                  <a:pt x="752475" y="446100"/>
                                </a:lnTo>
                                <a:lnTo>
                                  <a:pt x="752475" y="439750"/>
                                </a:lnTo>
                                <a:close/>
                              </a:path>
                              <a:path w="3000375" h="448309">
                                <a:moveTo>
                                  <a:pt x="752475" y="1587"/>
                                </a:moveTo>
                                <a:lnTo>
                                  <a:pt x="750887" y="0"/>
                                </a:lnTo>
                                <a:lnTo>
                                  <a:pt x="744537" y="0"/>
                                </a:lnTo>
                                <a:lnTo>
                                  <a:pt x="742950" y="1587"/>
                                </a:lnTo>
                                <a:lnTo>
                                  <a:pt x="742950" y="7950"/>
                                </a:lnTo>
                                <a:lnTo>
                                  <a:pt x="744537" y="9525"/>
                                </a:lnTo>
                                <a:lnTo>
                                  <a:pt x="750887" y="9525"/>
                                </a:lnTo>
                                <a:lnTo>
                                  <a:pt x="752475" y="7950"/>
                                </a:lnTo>
                                <a:lnTo>
                                  <a:pt x="752475" y="1587"/>
                                </a:lnTo>
                                <a:close/>
                              </a:path>
                              <a:path w="3000375" h="448309">
                                <a:moveTo>
                                  <a:pt x="771525" y="439750"/>
                                </a:moveTo>
                                <a:lnTo>
                                  <a:pt x="769937" y="438162"/>
                                </a:lnTo>
                                <a:lnTo>
                                  <a:pt x="763587" y="438162"/>
                                </a:lnTo>
                                <a:lnTo>
                                  <a:pt x="762000" y="439750"/>
                                </a:lnTo>
                                <a:lnTo>
                                  <a:pt x="762000" y="446100"/>
                                </a:lnTo>
                                <a:lnTo>
                                  <a:pt x="763587" y="447687"/>
                                </a:lnTo>
                                <a:lnTo>
                                  <a:pt x="769937" y="447687"/>
                                </a:lnTo>
                                <a:lnTo>
                                  <a:pt x="771525" y="446100"/>
                                </a:lnTo>
                                <a:lnTo>
                                  <a:pt x="771525" y="439750"/>
                                </a:lnTo>
                                <a:close/>
                              </a:path>
                              <a:path w="3000375" h="448309">
                                <a:moveTo>
                                  <a:pt x="771525" y="1587"/>
                                </a:moveTo>
                                <a:lnTo>
                                  <a:pt x="769937" y="0"/>
                                </a:lnTo>
                                <a:lnTo>
                                  <a:pt x="763587" y="0"/>
                                </a:lnTo>
                                <a:lnTo>
                                  <a:pt x="762000" y="1587"/>
                                </a:lnTo>
                                <a:lnTo>
                                  <a:pt x="762000" y="7950"/>
                                </a:lnTo>
                                <a:lnTo>
                                  <a:pt x="763587" y="9525"/>
                                </a:lnTo>
                                <a:lnTo>
                                  <a:pt x="769937" y="9525"/>
                                </a:lnTo>
                                <a:lnTo>
                                  <a:pt x="771525" y="7950"/>
                                </a:lnTo>
                                <a:lnTo>
                                  <a:pt x="771525" y="1587"/>
                                </a:lnTo>
                                <a:close/>
                              </a:path>
                              <a:path w="3000375" h="448309">
                                <a:moveTo>
                                  <a:pt x="790575" y="439750"/>
                                </a:moveTo>
                                <a:lnTo>
                                  <a:pt x="788987" y="438162"/>
                                </a:lnTo>
                                <a:lnTo>
                                  <a:pt x="782637" y="438162"/>
                                </a:lnTo>
                                <a:lnTo>
                                  <a:pt x="781050" y="439750"/>
                                </a:lnTo>
                                <a:lnTo>
                                  <a:pt x="781050" y="446100"/>
                                </a:lnTo>
                                <a:lnTo>
                                  <a:pt x="782637" y="447687"/>
                                </a:lnTo>
                                <a:lnTo>
                                  <a:pt x="788987" y="447687"/>
                                </a:lnTo>
                                <a:lnTo>
                                  <a:pt x="790575" y="446100"/>
                                </a:lnTo>
                                <a:lnTo>
                                  <a:pt x="790575" y="439750"/>
                                </a:lnTo>
                                <a:close/>
                              </a:path>
                              <a:path w="3000375" h="448309">
                                <a:moveTo>
                                  <a:pt x="790575" y="1587"/>
                                </a:moveTo>
                                <a:lnTo>
                                  <a:pt x="788987" y="0"/>
                                </a:lnTo>
                                <a:lnTo>
                                  <a:pt x="782637" y="0"/>
                                </a:lnTo>
                                <a:lnTo>
                                  <a:pt x="781050" y="1587"/>
                                </a:lnTo>
                                <a:lnTo>
                                  <a:pt x="781050" y="7950"/>
                                </a:lnTo>
                                <a:lnTo>
                                  <a:pt x="782637" y="9525"/>
                                </a:lnTo>
                                <a:lnTo>
                                  <a:pt x="788987" y="9525"/>
                                </a:lnTo>
                                <a:lnTo>
                                  <a:pt x="790575" y="7950"/>
                                </a:lnTo>
                                <a:lnTo>
                                  <a:pt x="790575" y="1587"/>
                                </a:lnTo>
                                <a:close/>
                              </a:path>
                              <a:path w="3000375" h="448309">
                                <a:moveTo>
                                  <a:pt x="809625" y="439750"/>
                                </a:moveTo>
                                <a:lnTo>
                                  <a:pt x="808037" y="438162"/>
                                </a:lnTo>
                                <a:lnTo>
                                  <a:pt x="801687" y="438162"/>
                                </a:lnTo>
                                <a:lnTo>
                                  <a:pt x="800100" y="439750"/>
                                </a:lnTo>
                                <a:lnTo>
                                  <a:pt x="800100" y="446100"/>
                                </a:lnTo>
                                <a:lnTo>
                                  <a:pt x="801687" y="447687"/>
                                </a:lnTo>
                                <a:lnTo>
                                  <a:pt x="808037" y="447687"/>
                                </a:lnTo>
                                <a:lnTo>
                                  <a:pt x="809625" y="446100"/>
                                </a:lnTo>
                                <a:lnTo>
                                  <a:pt x="809625" y="439750"/>
                                </a:lnTo>
                                <a:close/>
                              </a:path>
                              <a:path w="3000375" h="448309">
                                <a:moveTo>
                                  <a:pt x="809625" y="1587"/>
                                </a:moveTo>
                                <a:lnTo>
                                  <a:pt x="808037" y="0"/>
                                </a:lnTo>
                                <a:lnTo>
                                  <a:pt x="801687" y="0"/>
                                </a:lnTo>
                                <a:lnTo>
                                  <a:pt x="800100" y="1587"/>
                                </a:lnTo>
                                <a:lnTo>
                                  <a:pt x="800100" y="7950"/>
                                </a:lnTo>
                                <a:lnTo>
                                  <a:pt x="801687" y="9525"/>
                                </a:lnTo>
                                <a:lnTo>
                                  <a:pt x="808037" y="9525"/>
                                </a:lnTo>
                                <a:lnTo>
                                  <a:pt x="809625" y="7950"/>
                                </a:lnTo>
                                <a:lnTo>
                                  <a:pt x="809625" y="1587"/>
                                </a:lnTo>
                                <a:close/>
                              </a:path>
                              <a:path w="3000375" h="448309">
                                <a:moveTo>
                                  <a:pt x="828675" y="439750"/>
                                </a:moveTo>
                                <a:lnTo>
                                  <a:pt x="827087" y="438162"/>
                                </a:lnTo>
                                <a:lnTo>
                                  <a:pt x="820737" y="438162"/>
                                </a:lnTo>
                                <a:lnTo>
                                  <a:pt x="819150" y="439750"/>
                                </a:lnTo>
                                <a:lnTo>
                                  <a:pt x="819150" y="446100"/>
                                </a:lnTo>
                                <a:lnTo>
                                  <a:pt x="820737" y="447687"/>
                                </a:lnTo>
                                <a:lnTo>
                                  <a:pt x="827087" y="447687"/>
                                </a:lnTo>
                                <a:lnTo>
                                  <a:pt x="828675" y="446100"/>
                                </a:lnTo>
                                <a:lnTo>
                                  <a:pt x="828675" y="439750"/>
                                </a:lnTo>
                                <a:close/>
                              </a:path>
                              <a:path w="3000375" h="448309">
                                <a:moveTo>
                                  <a:pt x="828675" y="1587"/>
                                </a:moveTo>
                                <a:lnTo>
                                  <a:pt x="827087" y="0"/>
                                </a:lnTo>
                                <a:lnTo>
                                  <a:pt x="820737" y="0"/>
                                </a:lnTo>
                                <a:lnTo>
                                  <a:pt x="819150" y="1587"/>
                                </a:lnTo>
                                <a:lnTo>
                                  <a:pt x="819150" y="7950"/>
                                </a:lnTo>
                                <a:lnTo>
                                  <a:pt x="820737" y="9525"/>
                                </a:lnTo>
                                <a:lnTo>
                                  <a:pt x="827087" y="9525"/>
                                </a:lnTo>
                                <a:lnTo>
                                  <a:pt x="828675" y="7950"/>
                                </a:lnTo>
                                <a:lnTo>
                                  <a:pt x="828675" y="1587"/>
                                </a:lnTo>
                                <a:close/>
                              </a:path>
                              <a:path w="3000375" h="448309">
                                <a:moveTo>
                                  <a:pt x="847725" y="439750"/>
                                </a:moveTo>
                                <a:lnTo>
                                  <a:pt x="846137" y="438162"/>
                                </a:lnTo>
                                <a:lnTo>
                                  <a:pt x="839787" y="438162"/>
                                </a:lnTo>
                                <a:lnTo>
                                  <a:pt x="838200" y="439750"/>
                                </a:lnTo>
                                <a:lnTo>
                                  <a:pt x="838200" y="446100"/>
                                </a:lnTo>
                                <a:lnTo>
                                  <a:pt x="839787" y="447687"/>
                                </a:lnTo>
                                <a:lnTo>
                                  <a:pt x="846137" y="447687"/>
                                </a:lnTo>
                                <a:lnTo>
                                  <a:pt x="847725" y="446100"/>
                                </a:lnTo>
                                <a:lnTo>
                                  <a:pt x="847725" y="439750"/>
                                </a:lnTo>
                                <a:close/>
                              </a:path>
                              <a:path w="3000375" h="448309">
                                <a:moveTo>
                                  <a:pt x="847725" y="1587"/>
                                </a:moveTo>
                                <a:lnTo>
                                  <a:pt x="846137" y="0"/>
                                </a:lnTo>
                                <a:lnTo>
                                  <a:pt x="839787" y="0"/>
                                </a:lnTo>
                                <a:lnTo>
                                  <a:pt x="838200" y="1587"/>
                                </a:lnTo>
                                <a:lnTo>
                                  <a:pt x="838200" y="7950"/>
                                </a:lnTo>
                                <a:lnTo>
                                  <a:pt x="839787" y="9525"/>
                                </a:lnTo>
                                <a:lnTo>
                                  <a:pt x="846137" y="9525"/>
                                </a:lnTo>
                                <a:lnTo>
                                  <a:pt x="847725" y="7950"/>
                                </a:lnTo>
                                <a:lnTo>
                                  <a:pt x="847725" y="1587"/>
                                </a:lnTo>
                                <a:close/>
                              </a:path>
                              <a:path w="3000375" h="448309">
                                <a:moveTo>
                                  <a:pt x="866775" y="439750"/>
                                </a:moveTo>
                                <a:lnTo>
                                  <a:pt x="865187" y="438162"/>
                                </a:lnTo>
                                <a:lnTo>
                                  <a:pt x="858837" y="438162"/>
                                </a:lnTo>
                                <a:lnTo>
                                  <a:pt x="857250" y="439750"/>
                                </a:lnTo>
                                <a:lnTo>
                                  <a:pt x="857250" y="446100"/>
                                </a:lnTo>
                                <a:lnTo>
                                  <a:pt x="858837" y="447687"/>
                                </a:lnTo>
                                <a:lnTo>
                                  <a:pt x="865187" y="447687"/>
                                </a:lnTo>
                                <a:lnTo>
                                  <a:pt x="866775" y="446100"/>
                                </a:lnTo>
                                <a:lnTo>
                                  <a:pt x="866775" y="439750"/>
                                </a:lnTo>
                                <a:close/>
                              </a:path>
                              <a:path w="3000375" h="448309">
                                <a:moveTo>
                                  <a:pt x="866775" y="1587"/>
                                </a:moveTo>
                                <a:lnTo>
                                  <a:pt x="865187" y="0"/>
                                </a:lnTo>
                                <a:lnTo>
                                  <a:pt x="858837" y="0"/>
                                </a:lnTo>
                                <a:lnTo>
                                  <a:pt x="857250" y="1587"/>
                                </a:lnTo>
                                <a:lnTo>
                                  <a:pt x="857250" y="7950"/>
                                </a:lnTo>
                                <a:lnTo>
                                  <a:pt x="858837" y="9525"/>
                                </a:lnTo>
                                <a:lnTo>
                                  <a:pt x="865187" y="9525"/>
                                </a:lnTo>
                                <a:lnTo>
                                  <a:pt x="866775" y="7950"/>
                                </a:lnTo>
                                <a:lnTo>
                                  <a:pt x="866775" y="1587"/>
                                </a:lnTo>
                                <a:close/>
                              </a:path>
                              <a:path w="3000375" h="448309">
                                <a:moveTo>
                                  <a:pt x="885825" y="439750"/>
                                </a:moveTo>
                                <a:lnTo>
                                  <a:pt x="884237" y="438162"/>
                                </a:lnTo>
                                <a:lnTo>
                                  <a:pt x="877887" y="438162"/>
                                </a:lnTo>
                                <a:lnTo>
                                  <a:pt x="876300" y="439750"/>
                                </a:lnTo>
                                <a:lnTo>
                                  <a:pt x="876300" y="446100"/>
                                </a:lnTo>
                                <a:lnTo>
                                  <a:pt x="877887" y="447687"/>
                                </a:lnTo>
                                <a:lnTo>
                                  <a:pt x="884237" y="447687"/>
                                </a:lnTo>
                                <a:lnTo>
                                  <a:pt x="885825" y="446100"/>
                                </a:lnTo>
                                <a:lnTo>
                                  <a:pt x="885825" y="439750"/>
                                </a:lnTo>
                                <a:close/>
                              </a:path>
                              <a:path w="3000375" h="448309">
                                <a:moveTo>
                                  <a:pt x="885825" y="1587"/>
                                </a:moveTo>
                                <a:lnTo>
                                  <a:pt x="884237" y="0"/>
                                </a:lnTo>
                                <a:lnTo>
                                  <a:pt x="877887" y="0"/>
                                </a:lnTo>
                                <a:lnTo>
                                  <a:pt x="876300" y="1587"/>
                                </a:lnTo>
                                <a:lnTo>
                                  <a:pt x="876300" y="7950"/>
                                </a:lnTo>
                                <a:lnTo>
                                  <a:pt x="877887" y="9525"/>
                                </a:lnTo>
                                <a:lnTo>
                                  <a:pt x="884237" y="9525"/>
                                </a:lnTo>
                                <a:lnTo>
                                  <a:pt x="885825" y="7950"/>
                                </a:lnTo>
                                <a:lnTo>
                                  <a:pt x="885825" y="1587"/>
                                </a:lnTo>
                                <a:close/>
                              </a:path>
                              <a:path w="3000375" h="448309">
                                <a:moveTo>
                                  <a:pt x="904875" y="439750"/>
                                </a:moveTo>
                                <a:lnTo>
                                  <a:pt x="903287" y="438162"/>
                                </a:lnTo>
                                <a:lnTo>
                                  <a:pt x="896937" y="438162"/>
                                </a:lnTo>
                                <a:lnTo>
                                  <a:pt x="895350" y="439750"/>
                                </a:lnTo>
                                <a:lnTo>
                                  <a:pt x="895350" y="446100"/>
                                </a:lnTo>
                                <a:lnTo>
                                  <a:pt x="896937" y="447687"/>
                                </a:lnTo>
                                <a:lnTo>
                                  <a:pt x="903287" y="447687"/>
                                </a:lnTo>
                                <a:lnTo>
                                  <a:pt x="904875" y="446100"/>
                                </a:lnTo>
                                <a:lnTo>
                                  <a:pt x="904875" y="439750"/>
                                </a:lnTo>
                                <a:close/>
                              </a:path>
                              <a:path w="3000375" h="448309">
                                <a:moveTo>
                                  <a:pt x="904875" y="1587"/>
                                </a:moveTo>
                                <a:lnTo>
                                  <a:pt x="903287" y="0"/>
                                </a:lnTo>
                                <a:lnTo>
                                  <a:pt x="896937" y="0"/>
                                </a:lnTo>
                                <a:lnTo>
                                  <a:pt x="895350" y="1587"/>
                                </a:lnTo>
                                <a:lnTo>
                                  <a:pt x="895350" y="7950"/>
                                </a:lnTo>
                                <a:lnTo>
                                  <a:pt x="896937" y="9525"/>
                                </a:lnTo>
                                <a:lnTo>
                                  <a:pt x="903287" y="9525"/>
                                </a:lnTo>
                                <a:lnTo>
                                  <a:pt x="904875" y="7950"/>
                                </a:lnTo>
                                <a:lnTo>
                                  <a:pt x="904875" y="1587"/>
                                </a:lnTo>
                                <a:close/>
                              </a:path>
                              <a:path w="3000375" h="448309">
                                <a:moveTo>
                                  <a:pt x="923925" y="439750"/>
                                </a:moveTo>
                                <a:lnTo>
                                  <a:pt x="922337" y="438162"/>
                                </a:lnTo>
                                <a:lnTo>
                                  <a:pt x="915987" y="438162"/>
                                </a:lnTo>
                                <a:lnTo>
                                  <a:pt x="914400" y="439750"/>
                                </a:lnTo>
                                <a:lnTo>
                                  <a:pt x="914400" y="446100"/>
                                </a:lnTo>
                                <a:lnTo>
                                  <a:pt x="915987" y="447687"/>
                                </a:lnTo>
                                <a:lnTo>
                                  <a:pt x="922337" y="447687"/>
                                </a:lnTo>
                                <a:lnTo>
                                  <a:pt x="923925" y="446100"/>
                                </a:lnTo>
                                <a:lnTo>
                                  <a:pt x="923925" y="439750"/>
                                </a:lnTo>
                                <a:close/>
                              </a:path>
                              <a:path w="3000375" h="448309">
                                <a:moveTo>
                                  <a:pt x="923925" y="1587"/>
                                </a:moveTo>
                                <a:lnTo>
                                  <a:pt x="922337" y="0"/>
                                </a:lnTo>
                                <a:lnTo>
                                  <a:pt x="915987" y="0"/>
                                </a:lnTo>
                                <a:lnTo>
                                  <a:pt x="914400" y="1587"/>
                                </a:lnTo>
                                <a:lnTo>
                                  <a:pt x="914400" y="7950"/>
                                </a:lnTo>
                                <a:lnTo>
                                  <a:pt x="915987" y="9525"/>
                                </a:lnTo>
                                <a:lnTo>
                                  <a:pt x="922337" y="9525"/>
                                </a:lnTo>
                                <a:lnTo>
                                  <a:pt x="923925" y="7950"/>
                                </a:lnTo>
                                <a:lnTo>
                                  <a:pt x="923925" y="1587"/>
                                </a:lnTo>
                                <a:close/>
                              </a:path>
                              <a:path w="3000375" h="448309">
                                <a:moveTo>
                                  <a:pt x="942975" y="439750"/>
                                </a:moveTo>
                                <a:lnTo>
                                  <a:pt x="941387" y="438162"/>
                                </a:lnTo>
                                <a:lnTo>
                                  <a:pt x="935037" y="438162"/>
                                </a:lnTo>
                                <a:lnTo>
                                  <a:pt x="933450" y="439750"/>
                                </a:lnTo>
                                <a:lnTo>
                                  <a:pt x="933450" y="446100"/>
                                </a:lnTo>
                                <a:lnTo>
                                  <a:pt x="935037" y="447687"/>
                                </a:lnTo>
                                <a:lnTo>
                                  <a:pt x="941387" y="447687"/>
                                </a:lnTo>
                                <a:lnTo>
                                  <a:pt x="942975" y="446100"/>
                                </a:lnTo>
                                <a:lnTo>
                                  <a:pt x="942975" y="439750"/>
                                </a:lnTo>
                                <a:close/>
                              </a:path>
                              <a:path w="3000375" h="448309">
                                <a:moveTo>
                                  <a:pt x="942975" y="1587"/>
                                </a:moveTo>
                                <a:lnTo>
                                  <a:pt x="941387" y="0"/>
                                </a:lnTo>
                                <a:lnTo>
                                  <a:pt x="935037" y="0"/>
                                </a:lnTo>
                                <a:lnTo>
                                  <a:pt x="933450" y="1587"/>
                                </a:lnTo>
                                <a:lnTo>
                                  <a:pt x="933450" y="7950"/>
                                </a:lnTo>
                                <a:lnTo>
                                  <a:pt x="935037" y="9525"/>
                                </a:lnTo>
                                <a:lnTo>
                                  <a:pt x="941387" y="9525"/>
                                </a:lnTo>
                                <a:lnTo>
                                  <a:pt x="942975" y="7950"/>
                                </a:lnTo>
                                <a:lnTo>
                                  <a:pt x="942975" y="1587"/>
                                </a:lnTo>
                                <a:close/>
                              </a:path>
                              <a:path w="3000375" h="448309">
                                <a:moveTo>
                                  <a:pt x="962025" y="439750"/>
                                </a:moveTo>
                                <a:lnTo>
                                  <a:pt x="960437" y="438162"/>
                                </a:lnTo>
                                <a:lnTo>
                                  <a:pt x="954087" y="438162"/>
                                </a:lnTo>
                                <a:lnTo>
                                  <a:pt x="952500" y="439750"/>
                                </a:lnTo>
                                <a:lnTo>
                                  <a:pt x="952500" y="446100"/>
                                </a:lnTo>
                                <a:lnTo>
                                  <a:pt x="954087" y="447687"/>
                                </a:lnTo>
                                <a:lnTo>
                                  <a:pt x="960437" y="447687"/>
                                </a:lnTo>
                                <a:lnTo>
                                  <a:pt x="962025" y="446100"/>
                                </a:lnTo>
                                <a:lnTo>
                                  <a:pt x="962025" y="439750"/>
                                </a:lnTo>
                                <a:close/>
                              </a:path>
                              <a:path w="3000375" h="448309">
                                <a:moveTo>
                                  <a:pt x="962025" y="1587"/>
                                </a:moveTo>
                                <a:lnTo>
                                  <a:pt x="960437" y="0"/>
                                </a:lnTo>
                                <a:lnTo>
                                  <a:pt x="954087" y="0"/>
                                </a:lnTo>
                                <a:lnTo>
                                  <a:pt x="952500" y="1587"/>
                                </a:lnTo>
                                <a:lnTo>
                                  <a:pt x="952500" y="7950"/>
                                </a:lnTo>
                                <a:lnTo>
                                  <a:pt x="954087" y="9525"/>
                                </a:lnTo>
                                <a:lnTo>
                                  <a:pt x="960437" y="9525"/>
                                </a:lnTo>
                                <a:lnTo>
                                  <a:pt x="962025" y="7950"/>
                                </a:lnTo>
                                <a:lnTo>
                                  <a:pt x="962025" y="1587"/>
                                </a:lnTo>
                                <a:close/>
                              </a:path>
                              <a:path w="3000375" h="448309">
                                <a:moveTo>
                                  <a:pt x="981075" y="439750"/>
                                </a:moveTo>
                                <a:lnTo>
                                  <a:pt x="979487" y="438162"/>
                                </a:lnTo>
                                <a:lnTo>
                                  <a:pt x="973137" y="438162"/>
                                </a:lnTo>
                                <a:lnTo>
                                  <a:pt x="971550" y="439750"/>
                                </a:lnTo>
                                <a:lnTo>
                                  <a:pt x="971550" y="446100"/>
                                </a:lnTo>
                                <a:lnTo>
                                  <a:pt x="973137" y="447687"/>
                                </a:lnTo>
                                <a:lnTo>
                                  <a:pt x="979487" y="447687"/>
                                </a:lnTo>
                                <a:lnTo>
                                  <a:pt x="981075" y="446100"/>
                                </a:lnTo>
                                <a:lnTo>
                                  <a:pt x="981075" y="439750"/>
                                </a:lnTo>
                                <a:close/>
                              </a:path>
                              <a:path w="3000375" h="448309">
                                <a:moveTo>
                                  <a:pt x="981075" y="1587"/>
                                </a:moveTo>
                                <a:lnTo>
                                  <a:pt x="979487" y="0"/>
                                </a:lnTo>
                                <a:lnTo>
                                  <a:pt x="973137" y="0"/>
                                </a:lnTo>
                                <a:lnTo>
                                  <a:pt x="971550" y="1587"/>
                                </a:lnTo>
                                <a:lnTo>
                                  <a:pt x="971550" y="7950"/>
                                </a:lnTo>
                                <a:lnTo>
                                  <a:pt x="973137" y="9525"/>
                                </a:lnTo>
                                <a:lnTo>
                                  <a:pt x="979487" y="9525"/>
                                </a:lnTo>
                                <a:lnTo>
                                  <a:pt x="981075" y="7950"/>
                                </a:lnTo>
                                <a:lnTo>
                                  <a:pt x="981075" y="1587"/>
                                </a:lnTo>
                                <a:close/>
                              </a:path>
                              <a:path w="3000375" h="448309">
                                <a:moveTo>
                                  <a:pt x="1000125" y="439750"/>
                                </a:moveTo>
                                <a:lnTo>
                                  <a:pt x="998537" y="438162"/>
                                </a:lnTo>
                                <a:lnTo>
                                  <a:pt x="992187" y="438162"/>
                                </a:lnTo>
                                <a:lnTo>
                                  <a:pt x="990600" y="439750"/>
                                </a:lnTo>
                                <a:lnTo>
                                  <a:pt x="990600" y="446100"/>
                                </a:lnTo>
                                <a:lnTo>
                                  <a:pt x="992187" y="447687"/>
                                </a:lnTo>
                                <a:lnTo>
                                  <a:pt x="998537" y="447687"/>
                                </a:lnTo>
                                <a:lnTo>
                                  <a:pt x="1000125" y="446100"/>
                                </a:lnTo>
                                <a:lnTo>
                                  <a:pt x="1000125" y="439750"/>
                                </a:lnTo>
                                <a:close/>
                              </a:path>
                              <a:path w="3000375" h="448309">
                                <a:moveTo>
                                  <a:pt x="1000125" y="1587"/>
                                </a:moveTo>
                                <a:lnTo>
                                  <a:pt x="998537" y="0"/>
                                </a:lnTo>
                                <a:lnTo>
                                  <a:pt x="992187" y="0"/>
                                </a:lnTo>
                                <a:lnTo>
                                  <a:pt x="990600" y="1587"/>
                                </a:lnTo>
                                <a:lnTo>
                                  <a:pt x="990600" y="7950"/>
                                </a:lnTo>
                                <a:lnTo>
                                  <a:pt x="992187" y="9525"/>
                                </a:lnTo>
                                <a:lnTo>
                                  <a:pt x="998537" y="9525"/>
                                </a:lnTo>
                                <a:lnTo>
                                  <a:pt x="1000125" y="7950"/>
                                </a:lnTo>
                                <a:lnTo>
                                  <a:pt x="1000125" y="1587"/>
                                </a:lnTo>
                                <a:close/>
                              </a:path>
                              <a:path w="3000375" h="448309">
                                <a:moveTo>
                                  <a:pt x="1019175" y="439750"/>
                                </a:moveTo>
                                <a:lnTo>
                                  <a:pt x="1017587" y="438162"/>
                                </a:lnTo>
                                <a:lnTo>
                                  <a:pt x="1011237" y="438162"/>
                                </a:lnTo>
                                <a:lnTo>
                                  <a:pt x="1009650" y="439750"/>
                                </a:lnTo>
                                <a:lnTo>
                                  <a:pt x="1009650" y="446100"/>
                                </a:lnTo>
                                <a:lnTo>
                                  <a:pt x="1011237" y="447687"/>
                                </a:lnTo>
                                <a:lnTo>
                                  <a:pt x="1017587" y="447687"/>
                                </a:lnTo>
                                <a:lnTo>
                                  <a:pt x="1019175" y="446100"/>
                                </a:lnTo>
                                <a:lnTo>
                                  <a:pt x="1019175" y="439750"/>
                                </a:lnTo>
                                <a:close/>
                              </a:path>
                              <a:path w="3000375" h="448309">
                                <a:moveTo>
                                  <a:pt x="1019175" y="1587"/>
                                </a:moveTo>
                                <a:lnTo>
                                  <a:pt x="1017587" y="0"/>
                                </a:lnTo>
                                <a:lnTo>
                                  <a:pt x="1011237" y="0"/>
                                </a:lnTo>
                                <a:lnTo>
                                  <a:pt x="1009650" y="1587"/>
                                </a:lnTo>
                                <a:lnTo>
                                  <a:pt x="1009650" y="7950"/>
                                </a:lnTo>
                                <a:lnTo>
                                  <a:pt x="1011237" y="9525"/>
                                </a:lnTo>
                                <a:lnTo>
                                  <a:pt x="1017587" y="9525"/>
                                </a:lnTo>
                                <a:lnTo>
                                  <a:pt x="1019175" y="7950"/>
                                </a:lnTo>
                                <a:lnTo>
                                  <a:pt x="1019175" y="1587"/>
                                </a:lnTo>
                                <a:close/>
                              </a:path>
                              <a:path w="3000375" h="448309">
                                <a:moveTo>
                                  <a:pt x="1038225" y="439750"/>
                                </a:moveTo>
                                <a:lnTo>
                                  <a:pt x="1036637" y="438162"/>
                                </a:lnTo>
                                <a:lnTo>
                                  <a:pt x="1030287" y="438162"/>
                                </a:lnTo>
                                <a:lnTo>
                                  <a:pt x="1028700" y="439750"/>
                                </a:lnTo>
                                <a:lnTo>
                                  <a:pt x="1028700" y="446100"/>
                                </a:lnTo>
                                <a:lnTo>
                                  <a:pt x="1030287" y="447687"/>
                                </a:lnTo>
                                <a:lnTo>
                                  <a:pt x="1036637" y="447687"/>
                                </a:lnTo>
                                <a:lnTo>
                                  <a:pt x="1038225" y="446100"/>
                                </a:lnTo>
                                <a:lnTo>
                                  <a:pt x="1038225" y="439750"/>
                                </a:lnTo>
                                <a:close/>
                              </a:path>
                              <a:path w="3000375" h="448309">
                                <a:moveTo>
                                  <a:pt x="1038225" y="1587"/>
                                </a:moveTo>
                                <a:lnTo>
                                  <a:pt x="1036637" y="0"/>
                                </a:lnTo>
                                <a:lnTo>
                                  <a:pt x="1030287" y="0"/>
                                </a:lnTo>
                                <a:lnTo>
                                  <a:pt x="1028700" y="1587"/>
                                </a:lnTo>
                                <a:lnTo>
                                  <a:pt x="1028700" y="7950"/>
                                </a:lnTo>
                                <a:lnTo>
                                  <a:pt x="1030287" y="9525"/>
                                </a:lnTo>
                                <a:lnTo>
                                  <a:pt x="1036637" y="9525"/>
                                </a:lnTo>
                                <a:lnTo>
                                  <a:pt x="1038225" y="7950"/>
                                </a:lnTo>
                                <a:lnTo>
                                  <a:pt x="1038225" y="1587"/>
                                </a:lnTo>
                                <a:close/>
                              </a:path>
                              <a:path w="3000375" h="448309">
                                <a:moveTo>
                                  <a:pt x="1057275" y="439750"/>
                                </a:moveTo>
                                <a:lnTo>
                                  <a:pt x="1055687" y="438162"/>
                                </a:lnTo>
                                <a:lnTo>
                                  <a:pt x="1049337" y="438162"/>
                                </a:lnTo>
                                <a:lnTo>
                                  <a:pt x="1047750" y="439750"/>
                                </a:lnTo>
                                <a:lnTo>
                                  <a:pt x="1047750" y="446100"/>
                                </a:lnTo>
                                <a:lnTo>
                                  <a:pt x="1049337" y="447687"/>
                                </a:lnTo>
                                <a:lnTo>
                                  <a:pt x="1055687" y="447687"/>
                                </a:lnTo>
                                <a:lnTo>
                                  <a:pt x="1057275" y="446100"/>
                                </a:lnTo>
                                <a:lnTo>
                                  <a:pt x="1057275" y="439750"/>
                                </a:lnTo>
                                <a:close/>
                              </a:path>
                              <a:path w="3000375" h="448309">
                                <a:moveTo>
                                  <a:pt x="1057275" y="1587"/>
                                </a:moveTo>
                                <a:lnTo>
                                  <a:pt x="1055687" y="0"/>
                                </a:lnTo>
                                <a:lnTo>
                                  <a:pt x="1049337" y="0"/>
                                </a:lnTo>
                                <a:lnTo>
                                  <a:pt x="1047750" y="1587"/>
                                </a:lnTo>
                                <a:lnTo>
                                  <a:pt x="1047750" y="7950"/>
                                </a:lnTo>
                                <a:lnTo>
                                  <a:pt x="1049337" y="9525"/>
                                </a:lnTo>
                                <a:lnTo>
                                  <a:pt x="1055687" y="9525"/>
                                </a:lnTo>
                                <a:lnTo>
                                  <a:pt x="1057275" y="7950"/>
                                </a:lnTo>
                                <a:lnTo>
                                  <a:pt x="1057275" y="1587"/>
                                </a:lnTo>
                                <a:close/>
                              </a:path>
                              <a:path w="3000375" h="448309">
                                <a:moveTo>
                                  <a:pt x="1076325" y="439750"/>
                                </a:moveTo>
                                <a:lnTo>
                                  <a:pt x="1074737" y="438162"/>
                                </a:lnTo>
                                <a:lnTo>
                                  <a:pt x="1068387" y="438162"/>
                                </a:lnTo>
                                <a:lnTo>
                                  <a:pt x="1066800" y="439750"/>
                                </a:lnTo>
                                <a:lnTo>
                                  <a:pt x="1066800" y="446100"/>
                                </a:lnTo>
                                <a:lnTo>
                                  <a:pt x="1068387" y="447687"/>
                                </a:lnTo>
                                <a:lnTo>
                                  <a:pt x="1074737" y="447687"/>
                                </a:lnTo>
                                <a:lnTo>
                                  <a:pt x="1076325" y="446100"/>
                                </a:lnTo>
                                <a:lnTo>
                                  <a:pt x="1076325" y="439750"/>
                                </a:lnTo>
                                <a:close/>
                              </a:path>
                              <a:path w="3000375" h="448309">
                                <a:moveTo>
                                  <a:pt x="1076325" y="1587"/>
                                </a:moveTo>
                                <a:lnTo>
                                  <a:pt x="1074737" y="0"/>
                                </a:lnTo>
                                <a:lnTo>
                                  <a:pt x="1068387" y="0"/>
                                </a:lnTo>
                                <a:lnTo>
                                  <a:pt x="1066800" y="1587"/>
                                </a:lnTo>
                                <a:lnTo>
                                  <a:pt x="1066800" y="7950"/>
                                </a:lnTo>
                                <a:lnTo>
                                  <a:pt x="1068387" y="9525"/>
                                </a:lnTo>
                                <a:lnTo>
                                  <a:pt x="1074737" y="9525"/>
                                </a:lnTo>
                                <a:lnTo>
                                  <a:pt x="1076325" y="7950"/>
                                </a:lnTo>
                                <a:lnTo>
                                  <a:pt x="1076325" y="1587"/>
                                </a:lnTo>
                                <a:close/>
                              </a:path>
                              <a:path w="3000375" h="448309">
                                <a:moveTo>
                                  <a:pt x="1095375" y="439750"/>
                                </a:moveTo>
                                <a:lnTo>
                                  <a:pt x="1093787" y="438162"/>
                                </a:lnTo>
                                <a:lnTo>
                                  <a:pt x="1087437" y="438162"/>
                                </a:lnTo>
                                <a:lnTo>
                                  <a:pt x="1085850" y="439750"/>
                                </a:lnTo>
                                <a:lnTo>
                                  <a:pt x="1085850" y="446100"/>
                                </a:lnTo>
                                <a:lnTo>
                                  <a:pt x="1087437" y="447687"/>
                                </a:lnTo>
                                <a:lnTo>
                                  <a:pt x="1093787" y="447687"/>
                                </a:lnTo>
                                <a:lnTo>
                                  <a:pt x="1095375" y="446100"/>
                                </a:lnTo>
                                <a:lnTo>
                                  <a:pt x="1095375" y="439750"/>
                                </a:lnTo>
                                <a:close/>
                              </a:path>
                              <a:path w="3000375" h="448309">
                                <a:moveTo>
                                  <a:pt x="1095375" y="1587"/>
                                </a:moveTo>
                                <a:lnTo>
                                  <a:pt x="1093787" y="0"/>
                                </a:lnTo>
                                <a:lnTo>
                                  <a:pt x="1087437" y="0"/>
                                </a:lnTo>
                                <a:lnTo>
                                  <a:pt x="1085850" y="1587"/>
                                </a:lnTo>
                                <a:lnTo>
                                  <a:pt x="1085850" y="7950"/>
                                </a:lnTo>
                                <a:lnTo>
                                  <a:pt x="1087437" y="9525"/>
                                </a:lnTo>
                                <a:lnTo>
                                  <a:pt x="1093787" y="9525"/>
                                </a:lnTo>
                                <a:lnTo>
                                  <a:pt x="1095375" y="7950"/>
                                </a:lnTo>
                                <a:lnTo>
                                  <a:pt x="1095375" y="1587"/>
                                </a:lnTo>
                                <a:close/>
                              </a:path>
                              <a:path w="3000375" h="448309">
                                <a:moveTo>
                                  <a:pt x="1114425" y="439750"/>
                                </a:moveTo>
                                <a:lnTo>
                                  <a:pt x="1112837" y="438162"/>
                                </a:lnTo>
                                <a:lnTo>
                                  <a:pt x="1106487" y="438162"/>
                                </a:lnTo>
                                <a:lnTo>
                                  <a:pt x="1104900" y="439750"/>
                                </a:lnTo>
                                <a:lnTo>
                                  <a:pt x="1104900" y="446100"/>
                                </a:lnTo>
                                <a:lnTo>
                                  <a:pt x="1106487" y="447687"/>
                                </a:lnTo>
                                <a:lnTo>
                                  <a:pt x="1112837" y="447687"/>
                                </a:lnTo>
                                <a:lnTo>
                                  <a:pt x="1114425" y="446100"/>
                                </a:lnTo>
                                <a:lnTo>
                                  <a:pt x="1114425" y="439750"/>
                                </a:lnTo>
                                <a:close/>
                              </a:path>
                              <a:path w="3000375" h="448309">
                                <a:moveTo>
                                  <a:pt x="1114425" y="1587"/>
                                </a:moveTo>
                                <a:lnTo>
                                  <a:pt x="1112837" y="0"/>
                                </a:lnTo>
                                <a:lnTo>
                                  <a:pt x="1106487" y="0"/>
                                </a:lnTo>
                                <a:lnTo>
                                  <a:pt x="1104900" y="1587"/>
                                </a:lnTo>
                                <a:lnTo>
                                  <a:pt x="1104900" y="7950"/>
                                </a:lnTo>
                                <a:lnTo>
                                  <a:pt x="1106487" y="9525"/>
                                </a:lnTo>
                                <a:lnTo>
                                  <a:pt x="1112837" y="9525"/>
                                </a:lnTo>
                                <a:lnTo>
                                  <a:pt x="1114425" y="7950"/>
                                </a:lnTo>
                                <a:lnTo>
                                  <a:pt x="1114425" y="1587"/>
                                </a:lnTo>
                                <a:close/>
                              </a:path>
                              <a:path w="3000375" h="448309">
                                <a:moveTo>
                                  <a:pt x="1133475" y="439750"/>
                                </a:moveTo>
                                <a:lnTo>
                                  <a:pt x="1131887" y="438162"/>
                                </a:lnTo>
                                <a:lnTo>
                                  <a:pt x="1125537" y="438162"/>
                                </a:lnTo>
                                <a:lnTo>
                                  <a:pt x="1123950" y="439750"/>
                                </a:lnTo>
                                <a:lnTo>
                                  <a:pt x="1123950" y="446100"/>
                                </a:lnTo>
                                <a:lnTo>
                                  <a:pt x="1125537" y="447687"/>
                                </a:lnTo>
                                <a:lnTo>
                                  <a:pt x="1131887" y="447687"/>
                                </a:lnTo>
                                <a:lnTo>
                                  <a:pt x="1133475" y="446100"/>
                                </a:lnTo>
                                <a:lnTo>
                                  <a:pt x="1133475" y="439750"/>
                                </a:lnTo>
                                <a:close/>
                              </a:path>
                              <a:path w="3000375" h="448309">
                                <a:moveTo>
                                  <a:pt x="1133475" y="1587"/>
                                </a:moveTo>
                                <a:lnTo>
                                  <a:pt x="1131887" y="0"/>
                                </a:lnTo>
                                <a:lnTo>
                                  <a:pt x="1125537" y="0"/>
                                </a:lnTo>
                                <a:lnTo>
                                  <a:pt x="1123950" y="1587"/>
                                </a:lnTo>
                                <a:lnTo>
                                  <a:pt x="1123950" y="7950"/>
                                </a:lnTo>
                                <a:lnTo>
                                  <a:pt x="1125537" y="9525"/>
                                </a:lnTo>
                                <a:lnTo>
                                  <a:pt x="1131887" y="9525"/>
                                </a:lnTo>
                                <a:lnTo>
                                  <a:pt x="1133475" y="7950"/>
                                </a:lnTo>
                                <a:lnTo>
                                  <a:pt x="1133475" y="1587"/>
                                </a:lnTo>
                                <a:close/>
                              </a:path>
                              <a:path w="3000375" h="448309">
                                <a:moveTo>
                                  <a:pt x="1152525" y="439750"/>
                                </a:moveTo>
                                <a:lnTo>
                                  <a:pt x="1150937" y="438162"/>
                                </a:lnTo>
                                <a:lnTo>
                                  <a:pt x="1144587" y="438162"/>
                                </a:lnTo>
                                <a:lnTo>
                                  <a:pt x="1143000" y="439750"/>
                                </a:lnTo>
                                <a:lnTo>
                                  <a:pt x="1143000" y="446100"/>
                                </a:lnTo>
                                <a:lnTo>
                                  <a:pt x="1144587" y="447687"/>
                                </a:lnTo>
                                <a:lnTo>
                                  <a:pt x="1150937" y="447687"/>
                                </a:lnTo>
                                <a:lnTo>
                                  <a:pt x="1152525" y="446100"/>
                                </a:lnTo>
                                <a:lnTo>
                                  <a:pt x="1152525" y="439750"/>
                                </a:lnTo>
                                <a:close/>
                              </a:path>
                              <a:path w="3000375" h="448309">
                                <a:moveTo>
                                  <a:pt x="1152525" y="1587"/>
                                </a:moveTo>
                                <a:lnTo>
                                  <a:pt x="1150937" y="0"/>
                                </a:lnTo>
                                <a:lnTo>
                                  <a:pt x="1144587" y="0"/>
                                </a:lnTo>
                                <a:lnTo>
                                  <a:pt x="1143000" y="1587"/>
                                </a:lnTo>
                                <a:lnTo>
                                  <a:pt x="1143000" y="7950"/>
                                </a:lnTo>
                                <a:lnTo>
                                  <a:pt x="1144587" y="9525"/>
                                </a:lnTo>
                                <a:lnTo>
                                  <a:pt x="1150937" y="9525"/>
                                </a:lnTo>
                                <a:lnTo>
                                  <a:pt x="1152525" y="7950"/>
                                </a:lnTo>
                                <a:lnTo>
                                  <a:pt x="1152525" y="1587"/>
                                </a:lnTo>
                                <a:close/>
                              </a:path>
                              <a:path w="3000375" h="448309">
                                <a:moveTo>
                                  <a:pt x="1171575" y="439750"/>
                                </a:moveTo>
                                <a:lnTo>
                                  <a:pt x="1169987" y="438162"/>
                                </a:lnTo>
                                <a:lnTo>
                                  <a:pt x="1163637" y="438162"/>
                                </a:lnTo>
                                <a:lnTo>
                                  <a:pt x="1162050" y="439750"/>
                                </a:lnTo>
                                <a:lnTo>
                                  <a:pt x="1162050" y="446100"/>
                                </a:lnTo>
                                <a:lnTo>
                                  <a:pt x="1163637" y="447687"/>
                                </a:lnTo>
                                <a:lnTo>
                                  <a:pt x="1169987" y="447687"/>
                                </a:lnTo>
                                <a:lnTo>
                                  <a:pt x="1171575" y="446100"/>
                                </a:lnTo>
                                <a:lnTo>
                                  <a:pt x="1171575" y="439750"/>
                                </a:lnTo>
                                <a:close/>
                              </a:path>
                              <a:path w="3000375" h="448309">
                                <a:moveTo>
                                  <a:pt x="1171575" y="1587"/>
                                </a:moveTo>
                                <a:lnTo>
                                  <a:pt x="1169987" y="0"/>
                                </a:lnTo>
                                <a:lnTo>
                                  <a:pt x="1163637" y="0"/>
                                </a:lnTo>
                                <a:lnTo>
                                  <a:pt x="1162050" y="1587"/>
                                </a:lnTo>
                                <a:lnTo>
                                  <a:pt x="1162050" y="7950"/>
                                </a:lnTo>
                                <a:lnTo>
                                  <a:pt x="1163637" y="9525"/>
                                </a:lnTo>
                                <a:lnTo>
                                  <a:pt x="1169987" y="9525"/>
                                </a:lnTo>
                                <a:lnTo>
                                  <a:pt x="1171575" y="7950"/>
                                </a:lnTo>
                                <a:lnTo>
                                  <a:pt x="1171575" y="1587"/>
                                </a:lnTo>
                                <a:close/>
                              </a:path>
                              <a:path w="3000375" h="448309">
                                <a:moveTo>
                                  <a:pt x="1190625" y="439750"/>
                                </a:moveTo>
                                <a:lnTo>
                                  <a:pt x="1189037" y="438162"/>
                                </a:lnTo>
                                <a:lnTo>
                                  <a:pt x="1182687" y="438162"/>
                                </a:lnTo>
                                <a:lnTo>
                                  <a:pt x="1181100" y="439750"/>
                                </a:lnTo>
                                <a:lnTo>
                                  <a:pt x="1181100" y="446100"/>
                                </a:lnTo>
                                <a:lnTo>
                                  <a:pt x="1182687" y="447687"/>
                                </a:lnTo>
                                <a:lnTo>
                                  <a:pt x="1189037" y="447687"/>
                                </a:lnTo>
                                <a:lnTo>
                                  <a:pt x="1190625" y="446100"/>
                                </a:lnTo>
                                <a:lnTo>
                                  <a:pt x="1190625" y="439750"/>
                                </a:lnTo>
                                <a:close/>
                              </a:path>
                              <a:path w="3000375" h="448309">
                                <a:moveTo>
                                  <a:pt x="1190625" y="1587"/>
                                </a:moveTo>
                                <a:lnTo>
                                  <a:pt x="1189037" y="0"/>
                                </a:lnTo>
                                <a:lnTo>
                                  <a:pt x="1182687" y="0"/>
                                </a:lnTo>
                                <a:lnTo>
                                  <a:pt x="1181100" y="1587"/>
                                </a:lnTo>
                                <a:lnTo>
                                  <a:pt x="1181100" y="7950"/>
                                </a:lnTo>
                                <a:lnTo>
                                  <a:pt x="1182687" y="9525"/>
                                </a:lnTo>
                                <a:lnTo>
                                  <a:pt x="1189037" y="9525"/>
                                </a:lnTo>
                                <a:lnTo>
                                  <a:pt x="1190625" y="7950"/>
                                </a:lnTo>
                                <a:lnTo>
                                  <a:pt x="1190625" y="1587"/>
                                </a:lnTo>
                                <a:close/>
                              </a:path>
                              <a:path w="3000375" h="448309">
                                <a:moveTo>
                                  <a:pt x="1209675" y="439750"/>
                                </a:moveTo>
                                <a:lnTo>
                                  <a:pt x="1208087" y="438162"/>
                                </a:lnTo>
                                <a:lnTo>
                                  <a:pt x="1201737" y="438162"/>
                                </a:lnTo>
                                <a:lnTo>
                                  <a:pt x="1200150" y="439750"/>
                                </a:lnTo>
                                <a:lnTo>
                                  <a:pt x="1200150" y="446100"/>
                                </a:lnTo>
                                <a:lnTo>
                                  <a:pt x="1201737" y="447687"/>
                                </a:lnTo>
                                <a:lnTo>
                                  <a:pt x="1208087" y="447687"/>
                                </a:lnTo>
                                <a:lnTo>
                                  <a:pt x="1209675" y="446100"/>
                                </a:lnTo>
                                <a:lnTo>
                                  <a:pt x="1209675" y="439750"/>
                                </a:lnTo>
                                <a:close/>
                              </a:path>
                              <a:path w="3000375" h="448309">
                                <a:moveTo>
                                  <a:pt x="1209675" y="1587"/>
                                </a:moveTo>
                                <a:lnTo>
                                  <a:pt x="1208087" y="0"/>
                                </a:lnTo>
                                <a:lnTo>
                                  <a:pt x="1201737" y="0"/>
                                </a:lnTo>
                                <a:lnTo>
                                  <a:pt x="1200150" y="1587"/>
                                </a:lnTo>
                                <a:lnTo>
                                  <a:pt x="1200150" y="7950"/>
                                </a:lnTo>
                                <a:lnTo>
                                  <a:pt x="1201737" y="9525"/>
                                </a:lnTo>
                                <a:lnTo>
                                  <a:pt x="1208087" y="9525"/>
                                </a:lnTo>
                                <a:lnTo>
                                  <a:pt x="1209675" y="7950"/>
                                </a:lnTo>
                                <a:lnTo>
                                  <a:pt x="1209675" y="1587"/>
                                </a:lnTo>
                                <a:close/>
                              </a:path>
                              <a:path w="3000375" h="448309">
                                <a:moveTo>
                                  <a:pt x="1228725" y="439750"/>
                                </a:moveTo>
                                <a:lnTo>
                                  <a:pt x="1227137" y="438162"/>
                                </a:lnTo>
                                <a:lnTo>
                                  <a:pt x="1220787" y="438162"/>
                                </a:lnTo>
                                <a:lnTo>
                                  <a:pt x="1219200" y="439750"/>
                                </a:lnTo>
                                <a:lnTo>
                                  <a:pt x="1219200" y="446100"/>
                                </a:lnTo>
                                <a:lnTo>
                                  <a:pt x="1220787" y="447687"/>
                                </a:lnTo>
                                <a:lnTo>
                                  <a:pt x="1227137" y="447687"/>
                                </a:lnTo>
                                <a:lnTo>
                                  <a:pt x="1228725" y="446100"/>
                                </a:lnTo>
                                <a:lnTo>
                                  <a:pt x="1228725" y="439750"/>
                                </a:lnTo>
                                <a:close/>
                              </a:path>
                              <a:path w="3000375" h="448309">
                                <a:moveTo>
                                  <a:pt x="1228725" y="1587"/>
                                </a:moveTo>
                                <a:lnTo>
                                  <a:pt x="1227137" y="0"/>
                                </a:lnTo>
                                <a:lnTo>
                                  <a:pt x="1220787" y="0"/>
                                </a:lnTo>
                                <a:lnTo>
                                  <a:pt x="1219200" y="1587"/>
                                </a:lnTo>
                                <a:lnTo>
                                  <a:pt x="1219200" y="7950"/>
                                </a:lnTo>
                                <a:lnTo>
                                  <a:pt x="1220787" y="9525"/>
                                </a:lnTo>
                                <a:lnTo>
                                  <a:pt x="1227137" y="9525"/>
                                </a:lnTo>
                                <a:lnTo>
                                  <a:pt x="1228725" y="7950"/>
                                </a:lnTo>
                                <a:lnTo>
                                  <a:pt x="1228725" y="1587"/>
                                </a:lnTo>
                                <a:close/>
                              </a:path>
                              <a:path w="3000375" h="448309">
                                <a:moveTo>
                                  <a:pt x="1247775" y="439750"/>
                                </a:moveTo>
                                <a:lnTo>
                                  <a:pt x="1246187" y="438162"/>
                                </a:lnTo>
                                <a:lnTo>
                                  <a:pt x="1239837" y="438162"/>
                                </a:lnTo>
                                <a:lnTo>
                                  <a:pt x="1238250" y="439750"/>
                                </a:lnTo>
                                <a:lnTo>
                                  <a:pt x="1238250" y="446100"/>
                                </a:lnTo>
                                <a:lnTo>
                                  <a:pt x="1239837" y="447687"/>
                                </a:lnTo>
                                <a:lnTo>
                                  <a:pt x="1246187" y="447687"/>
                                </a:lnTo>
                                <a:lnTo>
                                  <a:pt x="1247775" y="446100"/>
                                </a:lnTo>
                                <a:lnTo>
                                  <a:pt x="1247775" y="439750"/>
                                </a:lnTo>
                                <a:close/>
                              </a:path>
                              <a:path w="3000375" h="448309">
                                <a:moveTo>
                                  <a:pt x="1247775" y="1587"/>
                                </a:moveTo>
                                <a:lnTo>
                                  <a:pt x="1246187" y="0"/>
                                </a:lnTo>
                                <a:lnTo>
                                  <a:pt x="1239837" y="0"/>
                                </a:lnTo>
                                <a:lnTo>
                                  <a:pt x="1238250" y="1587"/>
                                </a:lnTo>
                                <a:lnTo>
                                  <a:pt x="1238250" y="7950"/>
                                </a:lnTo>
                                <a:lnTo>
                                  <a:pt x="1239837" y="9525"/>
                                </a:lnTo>
                                <a:lnTo>
                                  <a:pt x="1246187" y="9525"/>
                                </a:lnTo>
                                <a:lnTo>
                                  <a:pt x="1247775" y="7950"/>
                                </a:lnTo>
                                <a:lnTo>
                                  <a:pt x="1247775" y="1587"/>
                                </a:lnTo>
                                <a:close/>
                              </a:path>
                              <a:path w="3000375" h="448309">
                                <a:moveTo>
                                  <a:pt x="1266825" y="439750"/>
                                </a:moveTo>
                                <a:lnTo>
                                  <a:pt x="1265237" y="438162"/>
                                </a:lnTo>
                                <a:lnTo>
                                  <a:pt x="1258887" y="438162"/>
                                </a:lnTo>
                                <a:lnTo>
                                  <a:pt x="1257300" y="439750"/>
                                </a:lnTo>
                                <a:lnTo>
                                  <a:pt x="1257300" y="446100"/>
                                </a:lnTo>
                                <a:lnTo>
                                  <a:pt x="1258887" y="447687"/>
                                </a:lnTo>
                                <a:lnTo>
                                  <a:pt x="1265237" y="447687"/>
                                </a:lnTo>
                                <a:lnTo>
                                  <a:pt x="1266825" y="446100"/>
                                </a:lnTo>
                                <a:lnTo>
                                  <a:pt x="1266825" y="439750"/>
                                </a:lnTo>
                                <a:close/>
                              </a:path>
                              <a:path w="3000375" h="448309">
                                <a:moveTo>
                                  <a:pt x="1266825" y="1587"/>
                                </a:moveTo>
                                <a:lnTo>
                                  <a:pt x="1265237" y="0"/>
                                </a:lnTo>
                                <a:lnTo>
                                  <a:pt x="1258887" y="0"/>
                                </a:lnTo>
                                <a:lnTo>
                                  <a:pt x="1257300" y="1587"/>
                                </a:lnTo>
                                <a:lnTo>
                                  <a:pt x="1257300" y="7950"/>
                                </a:lnTo>
                                <a:lnTo>
                                  <a:pt x="1258887" y="9525"/>
                                </a:lnTo>
                                <a:lnTo>
                                  <a:pt x="1265237" y="9525"/>
                                </a:lnTo>
                                <a:lnTo>
                                  <a:pt x="1266825" y="7950"/>
                                </a:lnTo>
                                <a:lnTo>
                                  <a:pt x="1266825" y="1587"/>
                                </a:lnTo>
                                <a:close/>
                              </a:path>
                              <a:path w="3000375" h="448309">
                                <a:moveTo>
                                  <a:pt x="1285875" y="439750"/>
                                </a:moveTo>
                                <a:lnTo>
                                  <a:pt x="1284287" y="438162"/>
                                </a:lnTo>
                                <a:lnTo>
                                  <a:pt x="1277937" y="438162"/>
                                </a:lnTo>
                                <a:lnTo>
                                  <a:pt x="1276350" y="439750"/>
                                </a:lnTo>
                                <a:lnTo>
                                  <a:pt x="1276350" y="446100"/>
                                </a:lnTo>
                                <a:lnTo>
                                  <a:pt x="1277937" y="447687"/>
                                </a:lnTo>
                                <a:lnTo>
                                  <a:pt x="1284287" y="447687"/>
                                </a:lnTo>
                                <a:lnTo>
                                  <a:pt x="1285875" y="446100"/>
                                </a:lnTo>
                                <a:lnTo>
                                  <a:pt x="1285875" y="439750"/>
                                </a:lnTo>
                                <a:close/>
                              </a:path>
                              <a:path w="3000375" h="448309">
                                <a:moveTo>
                                  <a:pt x="1285875" y="1587"/>
                                </a:moveTo>
                                <a:lnTo>
                                  <a:pt x="1284287" y="0"/>
                                </a:lnTo>
                                <a:lnTo>
                                  <a:pt x="1277937" y="0"/>
                                </a:lnTo>
                                <a:lnTo>
                                  <a:pt x="1276350" y="1587"/>
                                </a:lnTo>
                                <a:lnTo>
                                  <a:pt x="1276350" y="7950"/>
                                </a:lnTo>
                                <a:lnTo>
                                  <a:pt x="1277937" y="9525"/>
                                </a:lnTo>
                                <a:lnTo>
                                  <a:pt x="1284287" y="9525"/>
                                </a:lnTo>
                                <a:lnTo>
                                  <a:pt x="1285875" y="7950"/>
                                </a:lnTo>
                                <a:lnTo>
                                  <a:pt x="1285875" y="1587"/>
                                </a:lnTo>
                                <a:close/>
                              </a:path>
                              <a:path w="3000375" h="448309">
                                <a:moveTo>
                                  <a:pt x="1304925" y="439750"/>
                                </a:moveTo>
                                <a:lnTo>
                                  <a:pt x="1303337" y="438162"/>
                                </a:lnTo>
                                <a:lnTo>
                                  <a:pt x="1296987" y="438162"/>
                                </a:lnTo>
                                <a:lnTo>
                                  <a:pt x="1295400" y="439750"/>
                                </a:lnTo>
                                <a:lnTo>
                                  <a:pt x="1295400" y="446100"/>
                                </a:lnTo>
                                <a:lnTo>
                                  <a:pt x="1296987" y="447687"/>
                                </a:lnTo>
                                <a:lnTo>
                                  <a:pt x="1303337" y="447687"/>
                                </a:lnTo>
                                <a:lnTo>
                                  <a:pt x="1304925" y="446100"/>
                                </a:lnTo>
                                <a:lnTo>
                                  <a:pt x="1304925" y="439750"/>
                                </a:lnTo>
                                <a:close/>
                              </a:path>
                              <a:path w="3000375" h="448309">
                                <a:moveTo>
                                  <a:pt x="1304925" y="1587"/>
                                </a:moveTo>
                                <a:lnTo>
                                  <a:pt x="1303337" y="0"/>
                                </a:lnTo>
                                <a:lnTo>
                                  <a:pt x="1296987" y="0"/>
                                </a:lnTo>
                                <a:lnTo>
                                  <a:pt x="1295400" y="1587"/>
                                </a:lnTo>
                                <a:lnTo>
                                  <a:pt x="1295400" y="7950"/>
                                </a:lnTo>
                                <a:lnTo>
                                  <a:pt x="1296987" y="9525"/>
                                </a:lnTo>
                                <a:lnTo>
                                  <a:pt x="1303337" y="9525"/>
                                </a:lnTo>
                                <a:lnTo>
                                  <a:pt x="1304925" y="7950"/>
                                </a:lnTo>
                                <a:lnTo>
                                  <a:pt x="1304925" y="1587"/>
                                </a:lnTo>
                                <a:close/>
                              </a:path>
                              <a:path w="3000375" h="448309">
                                <a:moveTo>
                                  <a:pt x="1323975" y="439750"/>
                                </a:moveTo>
                                <a:lnTo>
                                  <a:pt x="1322387" y="438162"/>
                                </a:lnTo>
                                <a:lnTo>
                                  <a:pt x="1316037" y="438162"/>
                                </a:lnTo>
                                <a:lnTo>
                                  <a:pt x="1314450" y="439750"/>
                                </a:lnTo>
                                <a:lnTo>
                                  <a:pt x="1314450" y="446100"/>
                                </a:lnTo>
                                <a:lnTo>
                                  <a:pt x="1316037" y="447687"/>
                                </a:lnTo>
                                <a:lnTo>
                                  <a:pt x="1322387" y="447687"/>
                                </a:lnTo>
                                <a:lnTo>
                                  <a:pt x="1323975" y="446100"/>
                                </a:lnTo>
                                <a:lnTo>
                                  <a:pt x="1323975" y="439750"/>
                                </a:lnTo>
                                <a:close/>
                              </a:path>
                              <a:path w="3000375" h="448309">
                                <a:moveTo>
                                  <a:pt x="1323975" y="1587"/>
                                </a:moveTo>
                                <a:lnTo>
                                  <a:pt x="1322387" y="0"/>
                                </a:lnTo>
                                <a:lnTo>
                                  <a:pt x="1316037" y="0"/>
                                </a:lnTo>
                                <a:lnTo>
                                  <a:pt x="1314450" y="1587"/>
                                </a:lnTo>
                                <a:lnTo>
                                  <a:pt x="1314450" y="7950"/>
                                </a:lnTo>
                                <a:lnTo>
                                  <a:pt x="1316037" y="9525"/>
                                </a:lnTo>
                                <a:lnTo>
                                  <a:pt x="1322387" y="9525"/>
                                </a:lnTo>
                                <a:lnTo>
                                  <a:pt x="1323975" y="7950"/>
                                </a:lnTo>
                                <a:lnTo>
                                  <a:pt x="1323975" y="1587"/>
                                </a:lnTo>
                                <a:close/>
                              </a:path>
                              <a:path w="3000375" h="448309">
                                <a:moveTo>
                                  <a:pt x="1343025" y="439750"/>
                                </a:moveTo>
                                <a:lnTo>
                                  <a:pt x="1341437" y="438162"/>
                                </a:lnTo>
                                <a:lnTo>
                                  <a:pt x="1335087" y="438162"/>
                                </a:lnTo>
                                <a:lnTo>
                                  <a:pt x="1333500" y="439750"/>
                                </a:lnTo>
                                <a:lnTo>
                                  <a:pt x="1333500" y="446100"/>
                                </a:lnTo>
                                <a:lnTo>
                                  <a:pt x="1335087" y="447687"/>
                                </a:lnTo>
                                <a:lnTo>
                                  <a:pt x="1341437" y="447687"/>
                                </a:lnTo>
                                <a:lnTo>
                                  <a:pt x="1343025" y="446100"/>
                                </a:lnTo>
                                <a:lnTo>
                                  <a:pt x="1343025" y="439750"/>
                                </a:lnTo>
                                <a:close/>
                              </a:path>
                              <a:path w="3000375" h="448309">
                                <a:moveTo>
                                  <a:pt x="1343025" y="1587"/>
                                </a:moveTo>
                                <a:lnTo>
                                  <a:pt x="1341437" y="0"/>
                                </a:lnTo>
                                <a:lnTo>
                                  <a:pt x="1335087" y="0"/>
                                </a:lnTo>
                                <a:lnTo>
                                  <a:pt x="1333500" y="1587"/>
                                </a:lnTo>
                                <a:lnTo>
                                  <a:pt x="1333500" y="7950"/>
                                </a:lnTo>
                                <a:lnTo>
                                  <a:pt x="1335087" y="9525"/>
                                </a:lnTo>
                                <a:lnTo>
                                  <a:pt x="1341437" y="9525"/>
                                </a:lnTo>
                                <a:lnTo>
                                  <a:pt x="1343025" y="7950"/>
                                </a:lnTo>
                                <a:lnTo>
                                  <a:pt x="1343025" y="1587"/>
                                </a:lnTo>
                                <a:close/>
                              </a:path>
                              <a:path w="3000375" h="448309">
                                <a:moveTo>
                                  <a:pt x="1362075" y="439750"/>
                                </a:moveTo>
                                <a:lnTo>
                                  <a:pt x="1360487" y="438162"/>
                                </a:lnTo>
                                <a:lnTo>
                                  <a:pt x="1354137" y="438162"/>
                                </a:lnTo>
                                <a:lnTo>
                                  <a:pt x="1352550" y="439750"/>
                                </a:lnTo>
                                <a:lnTo>
                                  <a:pt x="1352550" y="446100"/>
                                </a:lnTo>
                                <a:lnTo>
                                  <a:pt x="1354137" y="447687"/>
                                </a:lnTo>
                                <a:lnTo>
                                  <a:pt x="1360487" y="447687"/>
                                </a:lnTo>
                                <a:lnTo>
                                  <a:pt x="1362075" y="446100"/>
                                </a:lnTo>
                                <a:lnTo>
                                  <a:pt x="1362075" y="439750"/>
                                </a:lnTo>
                                <a:close/>
                              </a:path>
                              <a:path w="3000375" h="448309">
                                <a:moveTo>
                                  <a:pt x="1362075" y="1587"/>
                                </a:moveTo>
                                <a:lnTo>
                                  <a:pt x="1360487" y="0"/>
                                </a:lnTo>
                                <a:lnTo>
                                  <a:pt x="1354137" y="0"/>
                                </a:lnTo>
                                <a:lnTo>
                                  <a:pt x="1352550" y="1587"/>
                                </a:lnTo>
                                <a:lnTo>
                                  <a:pt x="1352550" y="7950"/>
                                </a:lnTo>
                                <a:lnTo>
                                  <a:pt x="1354137" y="9525"/>
                                </a:lnTo>
                                <a:lnTo>
                                  <a:pt x="1360487" y="9525"/>
                                </a:lnTo>
                                <a:lnTo>
                                  <a:pt x="1362075" y="7950"/>
                                </a:lnTo>
                                <a:lnTo>
                                  <a:pt x="1362075" y="1587"/>
                                </a:lnTo>
                                <a:close/>
                              </a:path>
                              <a:path w="3000375" h="448309">
                                <a:moveTo>
                                  <a:pt x="1381125" y="439750"/>
                                </a:moveTo>
                                <a:lnTo>
                                  <a:pt x="1379537" y="438162"/>
                                </a:lnTo>
                                <a:lnTo>
                                  <a:pt x="1373187" y="438162"/>
                                </a:lnTo>
                                <a:lnTo>
                                  <a:pt x="1371600" y="439750"/>
                                </a:lnTo>
                                <a:lnTo>
                                  <a:pt x="1371600" y="446100"/>
                                </a:lnTo>
                                <a:lnTo>
                                  <a:pt x="1373187" y="447687"/>
                                </a:lnTo>
                                <a:lnTo>
                                  <a:pt x="1379537" y="447687"/>
                                </a:lnTo>
                                <a:lnTo>
                                  <a:pt x="1381125" y="446100"/>
                                </a:lnTo>
                                <a:lnTo>
                                  <a:pt x="1381125" y="439750"/>
                                </a:lnTo>
                                <a:close/>
                              </a:path>
                              <a:path w="3000375" h="448309">
                                <a:moveTo>
                                  <a:pt x="1381125" y="1587"/>
                                </a:moveTo>
                                <a:lnTo>
                                  <a:pt x="1379537" y="0"/>
                                </a:lnTo>
                                <a:lnTo>
                                  <a:pt x="1373187" y="0"/>
                                </a:lnTo>
                                <a:lnTo>
                                  <a:pt x="1371600" y="1587"/>
                                </a:lnTo>
                                <a:lnTo>
                                  <a:pt x="1371600" y="7950"/>
                                </a:lnTo>
                                <a:lnTo>
                                  <a:pt x="1373187" y="9525"/>
                                </a:lnTo>
                                <a:lnTo>
                                  <a:pt x="1379537" y="9525"/>
                                </a:lnTo>
                                <a:lnTo>
                                  <a:pt x="1381125" y="7950"/>
                                </a:lnTo>
                                <a:lnTo>
                                  <a:pt x="1381125" y="1587"/>
                                </a:lnTo>
                                <a:close/>
                              </a:path>
                              <a:path w="3000375" h="448309">
                                <a:moveTo>
                                  <a:pt x="1400175" y="439750"/>
                                </a:moveTo>
                                <a:lnTo>
                                  <a:pt x="1398587" y="438162"/>
                                </a:lnTo>
                                <a:lnTo>
                                  <a:pt x="1392237" y="438162"/>
                                </a:lnTo>
                                <a:lnTo>
                                  <a:pt x="1390650" y="439750"/>
                                </a:lnTo>
                                <a:lnTo>
                                  <a:pt x="1390650" y="446100"/>
                                </a:lnTo>
                                <a:lnTo>
                                  <a:pt x="1392237" y="447687"/>
                                </a:lnTo>
                                <a:lnTo>
                                  <a:pt x="1398587" y="447687"/>
                                </a:lnTo>
                                <a:lnTo>
                                  <a:pt x="1400175" y="446100"/>
                                </a:lnTo>
                                <a:lnTo>
                                  <a:pt x="1400175" y="439750"/>
                                </a:lnTo>
                                <a:close/>
                              </a:path>
                              <a:path w="3000375" h="448309">
                                <a:moveTo>
                                  <a:pt x="1400175" y="1587"/>
                                </a:moveTo>
                                <a:lnTo>
                                  <a:pt x="1398587" y="0"/>
                                </a:lnTo>
                                <a:lnTo>
                                  <a:pt x="1392237" y="0"/>
                                </a:lnTo>
                                <a:lnTo>
                                  <a:pt x="1390650" y="1587"/>
                                </a:lnTo>
                                <a:lnTo>
                                  <a:pt x="1390650" y="7950"/>
                                </a:lnTo>
                                <a:lnTo>
                                  <a:pt x="1392237" y="9525"/>
                                </a:lnTo>
                                <a:lnTo>
                                  <a:pt x="1398587" y="9525"/>
                                </a:lnTo>
                                <a:lnTo>
                                  <a:pt x="1400175" y="7950"/>
                                </a:lnTo>
                                <a:lnTo>
                                  <a:pt x="1400175" y="1587"/>
                                </a:lnTo>
                                <a:close/>
                              </a:path>
                              <a:path w="3000375" h="448309">
                                <a:moveTo>
                                  <a:pt x="1419225" y="439750"/>
                                </a:moveTo>
                                <a:lnTo>
                                  <a:pt x="1417637" y="438162"/>
                                </a:lnTo>
                                <a:lnTo>
                                  <a:pt x="1411287" y="438162"/>
                                </a:lnTo>
                                <a:lnTo>
                                  <a:pt x="1409700" y="439750"/>
                                </a:lnTo>
                                <a:lnTo>
                                  <a:pt x="1409700" y="446100"/>
                                </a:lnTo>
                                <a:lnTo>
                                  <a:pt x="1411287" y="447687"/>
                                </a:lnTo>
                                <a:lnTo>
                                  <a:pt x="1417637" y="447687"/>
                                </a:lnTo>
                                <a:lnTo>
                                  <a:pt x="1419225" y="446100"/>
                                </a:lnTo>
                                <a:lnTo>
                                  <a:pt x="1419225" y="439750"/>
                                </a:lnTo>
                                <a:close/>
                              </a:path>
                              <a:path w="3000375" h="448309">
                                <a:moveTo>
                                  <a:pt x="1419225" y="1587"/>
                                </a:moveTo>
                                <a:lnTo>
                                  <a:pt x="1417637" y="0"/>
                                </a:lnTo>
                                <a:lnTo>
                                  <a:pt x="1411287" y="0"/>
                                </a:lnTo>
                                <a:lnTo>
                                  <a:pt x="1409700" y="1587"/>
                                </a:lnTo>
                                <a:lnTo>
                                  <a:pt x="1409700" y="7950"/>
                                </a:lnTo>
                                <a:lnTo>
                                  <a:pt x="1411287" y="9525"/>
                                </a:lnTo>
                                <a:lnTo>
                                  <a:pt x="1417637" y="9525"/>
                                </a:lnTo>
                                <a:lnTo>
                                  <a:pt x="1419225" y="7950"/>
                                </a:lnTo>
                                <a:lnTo>
                                  <a:pt x="1419225" y="1587"/>
                                </a:lnTo>
                                <a:close/>
                              </a:path>
                              <a:path w="3000375" h="448309">
                                <a:moveTo>
                                  <a:pt x="1438275" y="439750"/>
                                </a:moveTo>
                                <a:lnTo>
                                  <a:pt x="1436687" y="438162"/>
                                </a:lnTo>
                                <a:lnTo>
                                  <a:pt x="1430337" y="438162"/>
                                </a:lnTo>
                                <a:lnTo>
                                  <a:pt x="1428750" y="439750"/>
                                </a:lnTo>
                                <a:lnTo>
                                  <a:pt x="1428750" y="446100"/>
                                </a:lnTo>
                                <a:lnTo>
                                  <a:pt x="1430337" y="447687"/>
                                </a:lnTo>
                                <a:lnTo>
                                  <a:pt x="1436687" y="447687"/>
                                </a:lnTo>
                                <a:lnTo>
                                  <a:pt x="1438275" y="446100"/>
                                </a:lnTo>
                                <a:lnTo>
                                  <a:pt x="1438275" y="439750"/>
                                </a:lnTo>
                                <a:close/>
                              </a:path>
                              <a:path w="3000375" h="448309">
                                <a:moveTo>
                                  <a:pt x="1438275" y="1587"/>
                                </a:moveTo>
                                <a:lnTo>
                                  <a:pt x="1436687" y="0"/>
                                </a:lnTo>
                                <a:lnTo>
                                  <a:pt x="1430337" y="0"/>
                                </a:lnTo>
                                <a:lnTo>
                                  <a:pt x="1428750" y="1587"/>
                                </a:lnTo>
                                <a:lnTo>
                                  <a:pt x="1428750" y="7950"/>
                                </a:lnTo>
                                <a:lnTo>
                                  <a:pt x="1430337" y="9525"/>
                                </a:lnTo>
                                <a:lnTo>
                                  <a:pt x="1436687" y="9525"/>
                                </a:lnTo>
                                <a:lnTo>
                                  <a:pt x="1438275" y="7950"/>
                                </a:lnTo>
                                <a:lnTo>
                                  <a:pt x="1438275" y="1587"/>
                                </a:lnTo>
                                <a:close/>
                              </a:path>
                              <a:path w="3000375" h="448309">
                                <a:moveTo>
                                  <a:pt x="1457325" y="439750"/>
                                </a:moveTo>
                                <a:lnTo>
                                  <a:pt x="1455737" y="438162"/>
                                </a:lnTo>
                                <a:lnTo>
                                  <a:pt x="1449387" y="438162"/>
                                </a:lnTo>
                                <a:lnTo>
                                  <a:pt x="1447800" y="439750"/>
                                </a:lnTo>
                                <a:lnTo>
                                  <a:pt x="1447800" y="446100"/>
                                </a:lnTo>
                                <a:lnTo>
                                  <a:pt x="1449387" y="447687"/>
                                </a:lnTo>
                                <a:lnTo>
                                  <a:pt x="1455737" y="447687"/>
                                </a:lnTo>
                                <a:lnTo>
                                  <a:pt x="1457325" y="446100"/>
                                </a:lnTo>
                                <a:lnTo>
                                  <a:pt x="1457325" y="439750"/>
                                </a:lnTo>
                                <a:close/>
                              </a:path>
                              <a:path w="3000375" h="448309">
                                <a:moveTo>
                                  <a:pt x="1457325" y="1587"/>
                                </a:moveTo>
                                <a:lnTo>
                                  <a:pt x="1455737" y="0"/>
                                </a:lnTo>
                                <a:lnTo>
                                  <a:pt x="1449387" y="0"/>
                                </a:lnTo>
                                <a:lnTo>
                                  <a:pt x="1447800" y="1587"/>
                                </a:lnTo>
                                <a:lnTo>
                                  <a:pt x="1447800" y="7950"/>
                                </a:lnTo>
                                <a:lnTo>
                                  <a:pt x="1449387" y="9525"/>
                                </a:lnTo>
                                <a:lnTo>
                                  <a:pt x="1455737" y="9525"/>
                                </a:lnTo>
                                <a:lnTo>
                                  <a:pt x="1457325" y="7950"/>
                                </a:lnTo>
                                <a:lnTo>
                                  <a:pt x="1457325" y="1587"/>
                                </a:lnTo>
                                <a:close/>
                              </a:path>
                              <a:path w="3000375" h="448309">
                                <a:moveTo>
                                  <a:pt x="1476375" y="439750"/>
                                </a:moveTo>
                                <a:lnTo>
                                  <a:pt x="1474787" y="438162"/>
                                </a:lnTo>
                                <a:lnTo>
                                  <a:pt x="1468437" y="438162"/>
                                </a:lnTo>
                                <a:lnTo>
                                  <a:pt x="1466850" y="439750"/>
                                </a:lnTo>
                                <a:lnTo>
                                  <a:pt x="1466850" y="446100"/>
                                </a:lnTo>
                                <a:lnTo>
                                  <a:pt x="1468437" y="447687"/>
                                </a:lnTo>
                                <a:lnTo>
                                  <a:pt x="1474787" y="447687"/>
                                </a:lnTo>
                                <a:lnTo>
                                  <a:pt x="1476375" y="446100"/>
                                </a:lnTo>
                                <a:lnTo>
                                  <a:pt x="1476375" y="439750"/>
                                </a:lnTo>
                                <a:close/>
                              </a:path>
                              <a:path w="3000375" h="448309">
                                <a:moveTo>
                                  <a:pt x="1476375" y="1587"/>
                                </a:moveTo>
                                <a:lnTo>
                                  <a:pt x="1474787" y="0"/>
                                </a:lnTo>
                                <a:lnTo>
                                  <a:pt x="1468437" y="0"/>
                                </a:lnTo>
                                <a:lnTo>
                                  <a:pt x="1466850" y="1587"/>
                                </a:lnTo>
                                <a:lnTo>
                                  <a:pt x="1466850" y="7950"/>
                                </a:lnTo>
                                <a:lnTo>
                                  <a:pt x="1468437" y="9525"/>
                                </a:lnTo>
                                <a:lnTo>
                                  <a:pt x="1474787" y="9525"/>
                                </a:lnTo>
                                <a:lnTo>
                                  <a:pt x="1476375" y="7950"/>
                                </a:lnTo>
                                <a:lnTo>
                                  <a:pt x="1476375" y="1587"/>
                                </a:lnTo>
                                <a:close/>
                              </a:path>
                              <a:path w="3000375" h="448309">
                                <a:moveTo>
                                  <a:pt x="1495425" y="439750"/>
                                </a:moveTo>
                                <a:lnTo>
                                  <a:pt x="1493837" y="438162"/>
                                </a:lnTo>
                                <a:lnTo>
                                  <a:pt x="1487487" y="438162"/>
                                </a:lnTo>
                                <a:lnTo>
                                  <a:pt x="1485900" y="439750"/>
                                </a:lnTo>
                                <a:lnTo>
                                  <a:pt x="1485900" y="446100"/>
                                </a:lnTo>
                                <a:lnTo>
                                  <a:pt x="1487487" y="447687"/>
                                </a:lnTo>
                                <a:lnTo>
                                  <a:pt x="1493837" y="447687"/>
                                </a:lnTo>
                                <a:lnTo>
                                  <a:pt x="1495425" y="446100"/>
                                </a:lnTo>
                                <a:lnTo>
                                  <a:pt x="1495425" y="439750"/>
                                </a:lnTo>
                                <a:close/>
                              </a:path>
                              <a:path w="3000375" h="448309">
                                <a:moveTo>
                                  <a:pt x="1495425" y="1587"/>
                                </a:moveTo>
                                <a:lnTo>
                                  <a:pt x="1493837" y="0"/>
                                </a:lnTo>
                                <a:lnTo>
                                  <a:pt x="1487487" y="0"/>
                                </a:lnTo>
                                <a:lnTo>
                                  <a:pt x="1485900" y="1587"/>
                                </a:lnTo>
                                <a:lnTo>
                                  <a:pt x="1485900" y="7950"/>
                                </a:lnTo>
                                <a:lnTo>
                                  <a:pt x="1487487" y="9525"/>
                                </a:lnTo>
                                <a:lnTo>
                                  <a:pt x="1493837" y="9525"/>
                                </a:lnTo>
                                <a:lnTo>
                                  <a:pt x="1495425" y="7950"/>
                                </a:lnTo>
                                <a:lnTo>
                                  <a:pt x="1495425" y="1587"/>
                                </a:lnTo>
                                <a:close/>
                              </a:path>
                              <a:path w="3000375" h="448309">
                                <a:moveTo>
                                  <a:pt x="1514475" y="439750"/>
                                </a:moveTo>
                                <a:lnTo>
                                  <a:pt x="1512887" y="438162"/>
                                </a:lnTo>
                                <a:lnTo>
                                  <a:pt x="1506537" y="438162"/>
                                </a:lnTo>
                                <a:lnTo>
                                  <a:pt x="1504950" y="439750"/>
                                </a:lnTo>
                                <a:lnTo>
                                  <a:pt x="1504950" y="446100"/>
                                </a:lnTo>
                                <a:lnTo>
                                  <a:pt x="1506537" y="447687"/>
                                </a:lnTo>
                                <a:lnTo>
                                  <a:pt x="1512887" y="447687"/>
                                </a:lnTo>
                                <a:lnTo>
                                  <a:pt x="1514475" y="446100"/>
                                </a:lnTo>
                                <a:lnTo>
                                  <a:pt x="1514475" y="439750"/>
                                </a:lnTo>
                                <a:close/>
                              </a:path>
                              <a:path w="3000375" h="448309">
                                <a:moveTo>
                                  <a:pt x="1514475" y="1587"/>
                                </a:moveTo>
                                <a:lnTo>
                                  <a:pt x="1512887" y="0"/>
                                </a:lnTo>
                                <a:lnTo>
                                  <a:pt x="1506537" y="0"/>
                                </a:lnTo>
                                <a:lnTo>
                                  <a:pt x="1504950" y="1587"/>
                                </a:lnTo>
                                <a:lnTo>
                                  <a:pt x="1504950" y="7950"/>
                                </a:lnTo>
                                <a:lnTo>
                                  <a:pt x="1506537" y="9525"/>
                                </a:lnTo>
                                <a:lnTo>
                                  <a:pt x="1512887" y="9525"/>
                                </a:lnTo>
                                <a:lnTo>
                                  <a:pt x="1514475" y="7950"/>
                                </a:lnTo>
                                <a:lnTo>
                                  <a:pt x="1514475" y="1587"/>
                                </a:lnTo>
                                <a:close/>
                              </a:path>
                              <a:path w="3000375" h="448309">
                                <a:moveTo>
                                  <a:pt x="1533525" y="439750"/>
                                </a:moveTo>
                                <a:lnTo>
                                  <a:pt x="1531937" y="438162"/>
                                </a:lnTo>
                                <a:lnTo>
                                  <a:pt x="1525587" y="438162"/>
                                </a:lnTo>
                                <a:lnTo>
                                  <a:pt x="1524000" y="439750"/>
                                </a:lnTo>
                                <a:lnTo>
                                  <a:pt x="1524000" y="446100"/>
                                </a:lnTo>
                                <a:lnTo>
                                  <a:pt x="1525587" y="447687"/>
                                </a:lnTo>
                                <a:lnTo>
                                  <a:pt x="1531937" y="447687"/>
                                </a:lnTo>
                                <a:lnTo>
                                  <a:pt x="1533525" y="446100"/>
                                </a:lnTo>
                                <a:lnTo>
                                  <a:pt x="1533525" y="439750"/>
                                </a:lnTo>
                                <a:close/>
                              </a:path>
                              <a:path w="3000375" h="448309">
                                <a:moveTo>
                                  <a:pt x="1533525" y="1587"/>
                                </a:moveTo>
                                <a:lnTo>
                                  <a:pt x="1531937" y="0"/>
                                </a:lnTo>
                                <a:lnTo>
                                  <a:pt x="1525587" y="0"/>
                                </a:lnTo>
                                <a:lnTo>
                                  <a:pt x="1524000" y="1587"/>
                                </a:lnTo>
                                <a:lnTo>
                                  <a:pt x="1524000" y="7950"/>
                                </a:lnTo>
                                <a:lnTo>
                                  <a:pt x="1525587" y="9525"/>
                                </a:lnTo>
                                <a:lnTo>
                                  <a:pt x="1531937" y="9525"/>
                                </a:lnTo>
                                <a:lnTo>
                                  <a:pt x="1533525" y="7950"/>
                                </a:lnTo>
                                <a:lnTo>
                                  <a:pt x="1533525" y="1587"/>
                                </a:lnTo>
                                <a:close/>
                              </a:path>
                              <a:path w="3000375" h="448309">
                                <a:moveTo>
                                  <a:pt x="1552575" y="439750"/>
                                </a:moveTo>
                                <a:lnTo>
                                  <a:pt x="1550987" y="438162"/>
                                </a:lnTo>
                                <a:lnTo>
                                  <a:pt x="1544637" y="438162"/>
                                </a:lnTo>
                                <a:lnTo>
                                  <a:pt x="1543050" y="439750"/>
                                </a:lnTo>
                                <a:lnTo>
                                  <a:pt x="1543050" y="446100"/>
                                </a:lnTo>
                                <a:lnTo>
                                  <a:pt x="1544637" y="447687"/>
                                </a:lnTo>
                                <a:lnTo>
                                  <a:pt x="1550987" y="447687"/>
                                </a:lnTo>
                                <a:lnTo>
                                  <a:pt x="1552575" y="446100"/>
                                </a:lnTo>
                                <a:lnTo>
                                  <a:pt x="1552575" y="439750"/>
                                </a:lnTo>
                                <a:close/>
                              </a:path>
                              <a:path w="3000375" h="448309">
                                <a:moveTo>
                                  <a:pt x="1552575" y="1587"/>
                                </a:moveTo>
                                <a:lnTo>
                                  <a:pt x="1550987" y="0"/>
                                </a:lnTo>
                                <a:lnTo>
                                  <a:pt x="1544637" y="0"/>
                                </a:lnTo>
                                <a:lnTo>
                                  <a:pt x="1543050" y="1587"/>
                                </a:lnTo>
                                <a:lnTo>
                                  <a:pt x="1543050" y="7950"/>
                                </a:lnTo>
                                <a:lnTo>
                                  <a:pt x="1544637" y="9525"/>
                                </a:lnTo>
                                <a:lnTo>
                                  <a:pt x="1550987" y="9525"/>
                                </a:lnTo>
                                <a:lnTo>
                                  <a:pt x="1552575" y="7950"/>
                                </a:lnTo>
                                <a:lnTo>
                                  <a:pt x="1552575" y="1587"/>
                                </a:lnTo>
                                <a:close/>
                              </a:path>
                              <a:path w="3000375" h="448309">
                                <a:moveTo>
                                  <a:pt x="1571625" y="439750"/>
                                </a:moveTo>
                                <a:lnTo>
                                  <a:pt x="1570037" y="438162"/>
                                </a:lnTo>
                                <a:lnTo>
                                  <a:pt x="1563687" y="438162"/>
                                </a:lnTo>
                                <a:lnTo>
                                  <a:pt x="1562100" y="439750"/>
                                </a:lnTo>
                                <a:lnTo>
                                  <a:pt x="1562100" y="446100"/>
                                </a:lnTo>
                                <a:lnTo>
                                  <a:pt x="1563687" y="447687"/>
                                </a:lnTo>
                                <a:lnTo>
                                  <a:pt x="1570037" y="447687"/>
                                </a:lnTo>
                                <a:lnTo>
                                  <a:pt x="1571625" y="446100"/>
                                </a:lnTo>
                                <a:lnTo>
                                  <a:pt x="1571625" y="439750"/>
                                </a:lnTo>
                                <a:close/>
                              </a:path>
                              <a:path w="3000375" h="448309">
                                <a:moveTo>
                                  <a:pt x="1571625" y="1587"/>
                                </a:moveTo>
                                <a:lnTo>
                                  <a:pt x="1570037" y="0"/>
                                </a:lnTo>
                                <a:lnTo>
                                  <a:pt x="1563687" y="0"/>
                                </a:lnTo>
                                <a:lnTo>
                                  <a:pt x="1562100" y="1587"/>
                                </a:lnTo>
                                <a:lnTo>
                                  <a:pt x="1562100" y="7950"/>
                                </a:lnTo>
                                <a:lnTo>
                                  <a:pt x="1563687" y="9525"/>
                                </a:lnTo>
                                <a:lnTo>
                                  <a:pt x="1570037" y="9525"/>
                                </a:lnTo>
                                <a:lnTo>
                                  <a:pt x="1571625" y="7950"/>
                                </a:lnTo>
                                <a:lnTo>
                                  <a:pt x="1571625" y="1587"/>
                                </a:lnTo>
                                <a:close/>
                              </a:path>
                              <a:path w="3000375" h="448309">
                                <a:moveTo>
                                  <a:pt x="1590675" y="439750"/>
                                </a:moveTo>
                                <a:lnTo>
                                  <a:pt x="1589087" y="438162"/>
                                </a:lnTo>
                                <a:lnTo>
                                  <a:pt x="1582737" y="438162"/>
                                </a:lnTo>
                                <a:lnTo>
                                  <a:pt x="1581150" y="439750"/>
                                </a:lnTo>
                                <a:lnTo>
                                  <a:pt x="1581150" y="446100"/>
                                </a:lnTo>
                                <a:lnTo>
                                  <a:pt x="1582737" y="447687"/>
                                </a:lnTo>
                                <a:lnTo>
                                  <a:pt x="1589087" y="447687"/>
                                </a:lnTo>
                                <a:lnTo>
                                  <a:pt x="1590675" y="446100"/>
                                </a:lnTo>
                                <a:lnTo>
                                  <a:pt x="1590675" y="439750"/>
                                </a:lnTo>
                                <a:close/>
                              </a:path>
                              <a:path w="3000375" h="448309">
                                <a:moveTo>
                                  <a:pt x="1590675" y="1587"/>
                                </a:moveTo>
                                <a:lnTo>
                                  <a:pt x="1589087" y="0"/>
                                </a:lnTo>
                                <a:lnTo>
                                  <a:pt x="1582737" y="0"/>
                                </a:lnTo>
                                <a:lnTo>
                                  <a:pt x="1581150" y="1587"/>
                                </a:lnTo>
                                <a:lnTo>
                                  <a:pt x="1581150" y="7950"/>
                                </a:lnTo>
                                <a:lnTo>
                                  <a:pt x="1582737" y="9525"/>
                                </a:lnTo>
                                <a:lnTo>
                                  <a:pt x="1589087" y="9525"/>
                                </a:lnTo>
                                <a:lnTo>
                                  <a:pt x="1590675" y="7950"/>
                                </a:lnTo>
                                <a:lnTo>
                                  <a:pt x="1590675" y="1587"/>
                                </a:lnTo>
                                <a:close/>
                              </a:path>
                              <a:path w="3000375" h="448309">
                                <a:moveTo>
                                  <a:pt x="1609725" y="439750"/>
                                </a:moveTo>
                                <a:lnTo>
                                  <a:pt x="1608137" y="438162"/>
                                </a:lnTo>
                                <a:lnTo>
                                  <a:pt x="1601787" y="438162"/>
                                </a:lnTo>
                                <a:lnTo>
                                  <a:pt x="1600200" y="439750"/>
                                </a:lnTo>
                                <a:lnTo>
                                  <a:pt x="1600200" y="446100"/>
                                </a:lnTo>
                                <a:lnTo>
                                  <a:pt x="1601787" y="447687"/>
                                </a:lnTo>
                                <a:lnTo>
                                  <a:pt x="1608137" y="447687"/>
                                </a:lnTo>
                                <a:lnTo>
                                  <a:pt x="1609725" y="446100"/>
                                </a:lnTo>
                                <a:lnTo>
                                  <a:pt x="1609725" y="439750"/>
                                </a:lnTo>
                                <a:close/>
                              </a:path>
                              <a:path w="3000375" h="448309">
                                <a:moveTo>
                                  <a:pt x="1609725" y="1587"/>
                                </a:moveTo>
                                <a:lnTo>
                                  <a:pt x="1608137" y="0"/>
                                </a:lnTo>
                                <a:lnTo>
                                  <a:pt x="1601787" y="0"/>
                                </a:lnTo>
                                <a:lnTo>
                                  <a:pt x="1600200" y="1587"/>
                                </a:lnTo>
                                <a:lnTo>
                                  <a:pt x="1600200" y="7950"/>
                                </a:lnTo>
                                <a:lnTo>
                                  <a:pt x="1601787" y="9525"/>
                                </a:lnTo>
                                <a:lnTo>
                                  <a:pt x="1608137" y="9525"/>
                                </a:lnTo>
                                <a:lnTo>
                                  <a:pt x="1609725" y="7950"/>
                                </a:lnTo>
                                <a:lnTo>
                                  <a:pt x="1609725" y="1587"/>
                                </a:lnTo>
                                <a:close/>
                              </a:path>
                              <a:path w="3000375" h="448309">
                                <a:moveTo>
                                  <a:pt x="1628775" y="439750"/>
                                </a:moveTo>
                                <a:lnTo>
                                  <a:pt x="1627187" y="438162"/>
                                </a:lnTo>
                                <a:lnTo>
                                  <a:pt x="1620837" y="438162"/>
                                </a:lnTo>
                                <a:lnTo>
                                  <a:pt x="1619250" y="439750"/>
                                </a:lnTo>
                                <a:lnTo>
                                  <a:pt x="1619250" y="446100"/>
                                </a:lnTo>
                                <a:lnTo>
                                  <a:pt x="1620837" y="447687"/>
                                </a:lnTo>
                                <a:lnTo>
                                  <a:pt x="1627187" y="447687"/>
                                </a:lnTo>
                                <a:lnTo>
                                  <a:pt x="1628775" y="446100"/>
                                </a:lnTo>
                                <a:lnTo>
                                  <a:pt x="1628775" y="439750"/>
                                </a:lnTo>
                                <a:close/>
                              </a:path>
                              <a:path w="3000375" h="448309">
                                <a:moveTo>
                                  <a:pt x="1628775" y="1587"/>
                                </a:moveTo>
                                <a:lnTo>
                                  <a:pt x="1627187" y="0"/>
                                </a:lnTo>
                                <a:lnTo>
                                  <a:pt x="1620837" y="0"/>
                                </a:lnTo>
                                <a:lnTo>
                                  <a:pt x="1619250" y="1587"/>
                                </a:lnTo>
                                <a:lnTo>
                                  <a:pt x="1619250" y="7950"/>
                                </a:lnTo>
                                <a:lnTo>
                                  <a:pt x="1620837" y="9525"/>
                                </a:lnTo>
                                <a:lnTo>
                                  <a:pt x="1627187" y="9525"/>
                                </a:lnTo>
                                <a:lnTo>
                                  <a:pt x="1628775" y="7950"/>
                                </a:lnTo>
                                <a:lnTo>
                                  <a:pt x="1628775" y="1587"/>
                                </a:lnTo>
                                <a:close/>
                              </a:path>
                              <a:path w="3000375" h="448309">
                                <a:moveTo>
                                  <a:pt x="1647825" y="439750"/>
                                </a:moveTo>
                                <a:lnTo>
                                  <a:pt x="1646237" y="438162"/>
                                </a:lnTo>
                                <a:lnTo>
                                  <a:pt x="1639887" y="438162"/>
                                </a:lnTo>
                                <a:lnTo>
                                  <a:pt x="1638300" y="439750"/>
                                </a:lnTo>
                                <a:lnTo>
                                  <a:pt x="1638300" y="446100"/>
                                </a:lnTo>
                                <a:lnTo>
                                  <a:pt x="1639887" y="447687"/>
                                </a:lnTo>
                                <a:lnTo>
                                  <a:pt x="1646237" y="447687"/>
                                </a:lnTo>
                                <a:lnTo>
                                  <a:pt x="1647825" y="446100"/>
                                </a:lnTo>
                                <a:lnTo>
                                  <a:pt x="1647825" y="439750"/>
                                </a:lnTo>
                                <a:close/>
                              </a:path>
                              <a:path w="3000375" h="448309">
                                <a:moveTo>
                                  <a:pt x="1647825" y="1587"/>
                                </a:moveTo>
                                <a:lnTo>
                                  <a:pt x="1646237" y="0"/>
                                </a:lnTo>
                                <a:lnTo>
                                  <a:pt x="1639887" y="0"/>
                                </a:lnTo>
                                <a:lnTo>
                                  <a:pt x="1638300" y="1587"/>
                                </a:lnTo>
                                <a:lnTo>
                                  <a:pt x="1638300" y="7950"/>
                                </a:lnTo>
                                <a:lnTo>
                                  <a:pt x="1639887" y="9525"/>
                                </a:lnTo>
                                <a:lnTo>
                                  <a:pt x="1646237" y="9525"/>
                                </a:lnTo>
                                <a:lnTo>
                                  <a:pt x="1647825" y="7950"/>
                                </a:lnTo>
                                <a:lnTo>
                                  <a:pt x="1647825" y="1587"/>
                                </a:lnTo>
                                <a:close/>
                              </a:path>
                              <a:path w="3000375" h="448309">
                                <a:moveTo>
                                  <a:pt x="1666875" y="439750"/>
                                </a:moveTo>
                                <a:lnTo>
                                  <a:pt x="1665287" y="438162"/>
                                </a:lnTo>
                                <a:lnTo>
                                  <a:pt x="1658937" y="438162"/>
                                </a:lnTo>
                                <a:lnTo>
                                  <a:pt x="1657350" y="439750"/>
                                </a:lnTo>
                                <a:lnTo>
                                  <a:pt x="1657350" y="446100"/>
                                </a:lnTo>
                                <a:lnTo>
                                  <a:pt x="1658937" y="447687"/>
                                </a:lnTo>
                                <a:lnTo>
                                  <a:pt x="1665287" y="447687"/>
                                </a:lnTo>
                                <a:lnTo>
                                  <a:pt x="1666875" y="446100"/>
                                </a:lnTo>
                                <a:lnTo>
                                  <a:pt x="1666875" y="439750"/>
                                </a:lnTo>
                                <a:close/>
                              </a:path>
                              <a:path w="3000375" h="448309">
                                <a:moveTo>
                                  <a:pt x="1666875" y="1587"/>
                                </a:moveTo>
                                <a:lnTo>
                                  <a:pt x="1665287" y="0"/>
                                </a:lnTo>
                                <a:lnTo>
                                  <a:pt x="1658937" y="0"/>
                                </a:lnTo>
                                <a:lnTo>
                                  <a:pt x="1657350" y="1587"/>
                                </a:lnTo>
                                <a:lnTo>
                                  <a:pt x="1657350" y="7950"/>
                                </a:lnTo>
                                <a:lnTo>
                                  <a:pt x="1658937" y="9525"/>
                                </a:lnTo>
                                <a:lnTo>
                                  <a:pt x="1665287" y="9525"/>
                                </a:lnTo>
                                <a:lnTo>
                                  <a:pt x="1666875" y="7950"/>
                                </a:lnTo>
                                <a:lnTo>
                                  <a:pt x="1666875" y="1587"/>
                                </a:lnTo>
                                <a:close/>
                              </a:path>
                              <a:path w="3000375" h="448309">
                                <a:moveTo>
                                  <a:pt x="1685925" y="439750"/>
                                </a:moveTo>
                                <a:lnTo>
                                  <a:pt x="1684337" y="438162"/>
                                </a:lnTo>
                                <a:lnTo>
                                  <a:pt x="1677987" y="438162"/>
                                </a:lnTo>
                                <a:lnTo>
                                  <a:pt x="1676400" y="439750"/>
                                </a:lnTo>
                                <a:lnTo>
                                  <a:pt x="1676400" y="446100"/>
                                </a:lnTo>
                                <a:lnTo>
                                  <a:pt x="1677987" y="447687"/>
                                </a:lnTo>
                                <a:lnTo>
                                  <a:pt x="1684337" y="447687"/>
                                </a:lnTo>
                                <a:lnTo>
                                  <a:pt x="1685925" y="446100"/>
                                </a:lnTo>
                                <a:lnTo>
                                  <a:pt x="1685925" y="439750"/>
                                </a:lnTo>
                                <a:close/>
                              </a:path>
                              <a:path w="3000375" h="448309">
                                <a:moveTo>
                                  <a:pt x="1685925" y="1587"/>
                                </a:moveTo>
                                <a:lnTo>
                                  <a:pt x="1684337" y="0"/>
                                </a:lnTo>
                                <a:lnTo>
                                  <a:pt x="1677987" y="0"/>
                                </a:lnTo>
                                <a:lnTo>
                                  <a:pt x="1676400" y="1587"/>
                                </a:lnTo>
                                <a:lnTo>
                                  <a:pt x="1676400" y="7950"/>
                                </a:lnTo>
                                <a:lnTo>
                                  <a:pt x="1677987" y="9525"/>
                                </a:lnTo>
                                <a:lnTo>
                                  <a:pt x="1684337" y="9525"/>
                                </a:lnTo>
                                <a:lnTo>
                                  <a:pt x="1685925" y="7950"/>
                                </a:lnTo>
                                <a:lnTo>
                                  <a:pt x="1685925" y="1587"/>
                                </a:lnTo>
                                <a:close/>
                              </a:path>
                              <a:path w="3000375" h="448309">
                                <a:moveTo>
                                  <a:pt x="1704975" y="439750"/>
                                </a:moveTo>
                                <a:lnTo>
                                  <a:pt x="1703387" y="438162"/>
                                </a:lnTo>
                                <a:lnTo>
                                  <a:pt x="1697037" y="438162"/>
                                </a:lnTo>
                                <a:lnTo>
                                  <a:pt x="1695450" y="439750"/>
                                </a:lnTo>
                                <a:lnTo>
                                  <a:pt x="1695450" y="446100"/>
                                </a:lnTo>
                                <a:lnTo>
                                  <a:pt x="1697037" y="447687"/>
                                </a:lnTo>
                                <a:lnTo>
                                  <a:pt x="1703387" y="447687"/>
                                </a:lnTo>
                                <a:lnTo>
                                  <a:pt x="1704975" y="446100"/>
                                </a:lnTo>
                                <a:lnTo>
                                  <a:pt x="1704975" y="439750"/>
                                </a:lnTo>
                                <a:close/>
                              </a:path>
                              <a:path w="3000375" h="448309">
                                <a:moveTo>
                                  <a:pt x="1704975" y="1587"/>
                                </a:moveTo>
                                <a:lnTo>
                                  <a:pt x="1703387" y="0"/>
                                </a:lnTo>
                                <a:lnTo>
                                  <a:pt x="1697037" y="0"/>
                                </a:lnTo>
                                <a:lnTo>
                                  <a:pt x="1695450" y="1587"/>
                                </a:lnTo>
                                <a:lnTo>
                                  <a:pt x="1695450" y="7950"/>
                                </a:lnTo>
                                <a:lnTo>
                                  <a:pt x="1697037" y="9525"/>
                                </a:lnTo>
                                <a:lnTo>
                                  <a:pt x="1703387" y="9525"/>
                                </a:lnTo>
                                <a:lnTo>
                                  <a:pt x="1704975" y="7950"/>
                                </a:lnTo>
                                <a:lnTo>
                                  <a:pt x="1704975" y="1587"/>
                                </a:lnTo>
                                <a:close/>
                              </a:path>
                              <a:path w="3000375" h="448309">
                                <a:moveTo>
                                  <a:pt x="1724025" y="439750"/>
                                </a:moveTo>
                                <a:lnTo>
                                  <a:pt x="1722437" y="438162"/>
                                </a:lnTo>
                                <a:lnTo>
                                  <a:pt x="1716087" y="438162"/>
                                </a:lnTo>
                                <a:lnTo>
                                  <a:pt x="1714500" y="439750"/>
                                </a:lnTo>
                                <a:lnTo>
                                  <a:pt x="1714500" y="446100"/>
                                </a:lnTo>
                                <a:lnTo>
                                  <a:pt x="1716087" y="447687"/>
                                </a:lnTo>
                                <a:lnTo>
                                  <a:pt x="1722437" y="447687"/>
                                </a:lnTo>
                                <a:lnTo>
                                  <a:pt x="1724025" y="446100"/>
                                </a:lnTo>
                                <a:lnTo>
                                  <a:pt x="1724025" y="439750"/>
                                </a:lnTo>
                                <a:close/>
                              </a:path>
                              <a:path w="3000375" h="448309">
                                <a:moveTo>
                                  <a:pt x="1724025" y="1587"/>
                                </a:moveTo>
                                <a:lnTo>
                                  <a:pt x="1722437" y="0"/>
                                </a:lnTo>
                                <a:lnTo>
                                  <a:pt x="1716087" y="0"/>
                                </a:lnTo>
                                <a:lnTo>
                                  <a:pt x="1714500" y="1587"/>
                                </a:lnTo>
                                <a:lnTo>
                                  <a:pt x="1714500" y="7950"/>
                                </a:lnTo>
                                <a:lnTo>
                                  <a:pt x="1716087" y="9525"/>
                                </a:lnTo>
                                <a:lnTo>
                                  <a:pt x="1722437" y="9525"/>
                                </a:lnTo>
                                <a:lnTo>
                                  <a:pt x="1724025" y="7950"/>
                                </a:lnTo>
                                <a:lnTo>
                                  <a:pt x="1724025" y="1587"/>
                                </a:lnTo>
                                <a:close/>
                              </a:path>
                              <a:path w="3000375" h="448309">
                                <a:moveTo>
                                  <a:pt x="1743075" y="439750"/>
                                </a:moveTo>
                                <a:lnTo>
                                  <a:pt x="1741487" y="438162"/>
                                </a:lnTo>
                                <a:lnTo>
                                  <a:pt x="1735137" y="438162"/>
                                </a:lnTo>
                                <a:lnTo>
                                  <a:pt x="1733550" y="439750"/>
                                </a:lnTo>
                                <a:lnTo>
                                  <a:pt x="1733550" y="446100"/>
                                </a:lnTo>
                                <a:lnTo>
                                  <a:pt x="1735137" y="447687"/>
                                </a:lnTo>
                                <a:lnTo>
                                  <a:pt x="1741487" y="447687"/>
                                </a:lnTo>
                                <a:lnTo>
                                  <a:pt x="1743075" y="446100"/>
                                </a:lnTo>
                                <a:lnTo>
                                  <a:pt x="1743075" y="439750"/>
                                </a:lnTo>
                                <a:close/>
                              </a:path>
                              <a:path w="3000375" h="448309">
                                <a:moveTo>
                                  <a:pt x="1743075" y="1587"/>
                                </a:moveTo>
                                <a:lnTo>
                                  <a:pt x="1741487" y="0"/>
                                </a:lnTo>
                                <a:lnTo>
                                  <a:pt x="1735137" y="0"/>
                                </a:lnTo>
                                <a:lnTo>
                                  <a:pt x="1733550" y="1587"/>
                                </a:lnTo>
                                <a:lnTo>
                                  <a:pt x="1733550" y="7950"/>
                                </a:lnTo>
                                <a:lnTo>
                                  <a:pt x="1735137" y="9525"/>
                                </a:lnTo>
                                <a:lnTo>
                                  <a:pt x="1741487" y="9525"/>
                                </a:lnTo>
                                <a:lnTo>
                                  <a:pt x="1743075" y="7950"/>
                                </a:lnTo>
                                <a:lnTo>
                                  <a:pt x="1743075" y="1587"/>
                                </a:lnTo>
                                <a:close/>
                              </a:path>
                              <a:path w="3000375" h="448309">
                                <a:moveTo>
                                  <a:pt x="1762125" y="439750"/>
                                </a:moveTo>
                                <a:lnTo>
                                  <a:pt x="1760537" y="438162"/>
                                </a:lnTo>
                                <a:lnTo>
                                  <a:pt x="1754187" y="438162"/>
                                </a:lnTo>
                                <a:lnTo>
                                  <a:pt x="1752600" y="439750"/>
                                </a:lnTo>
                                <a:lnTo>
                                  <a:pt x="1752600" y="446100"/>
                                </a:lnTo>
                                <a:lnTo>
                                  <a:pt x="1754187" y="447687"/>
                                </a:lnTo>
                                <a:lnTo>
                                  <a:pt x="1760537" y="447687"/>
                                </a:lnTo>
                                <a:lnTo>
                                  <a:pt x="1762125" y="446100"/>
                                </a:lnTo>
                                <a:lnTo>
                                  <a:pt x="1762125" y="439750"/>
                                </a:lnTo>
                                <a:close/>
                              </a:path>
                              <a:path w="3000375" h="448309">
                                <a:moveTo>
                                  <a:pt x="1762125" y="1587"/>
                                </a:moveTo>
                                <a:lnTo>
                                  <a:pt x="1760537" y="0"/>
                                </a:lnTo>
                                <a:lnTo>
                                  <a:pt x="1754187" y="0"/>
                                </a:lnTo>
                                <a:lnTo>
                                  <a:pt x="1752600" y="1587"/>
                                </a:lnTo>
                                <a:lnTo>
                                  <a:pt x="1752600" y="7950"/>
                                </a:lnTo>
                                <a:lnTo>
                                  <a:pt x="1754187" y="9525"/>
                                </a:lnTo>
                                <a:lnTo>
                                  <a:pt x="1760537" y="9525"/>
                                </a:lnTo>
                                <a:lnTo>
                                  <a:pt x="1762125" y="7950"/>
                                </a:lnTo>
                                <a:lnTo>
                                  <a:pt x="1762125" y="1587"/>
                                </a:lnTo>
                                <a:close/>
                              </a:path>
                              <a:path w="3000375" h="448309">
                                <a:moveTo>
                                  <a:pt x="1781175" y="439750"/>
                                </a:moveTo>
                                <a:lnTo>
                                  <a:pt x="1779587" y="438162"/>
                                </a:lnTo>
                                <a:lnTo>
                                  <a:pt x="1773237" y="438162"/>
                                </a:lnTo>
                                <a:lnTo>
                                  <a:pt x="1771650" y="439750"/>
                                </a:lnTo>
                                <a:lnTo>
                                  <a:pt x="1771650" y="446100"/>
                                </a:lnTo>
                                <a:lnTo>
                                  <a:pt x="1773237" y="447687"/>
                                </a:lnTo>
                                <a:lnTo>
                                  <a:pt x="1779587" y="447687"/>
                                </a:lnTo>
                                <a:lnTo>
                                  <a:pt x="1781175" y="446100"/>
                                </a:lnTo>
                                <a:lnTo>
                                  <a:pt x="1781175" y="439750"/>
                                </a:lnTo>
                                <a:close/>
                              </a:path>
                              <a:path w="3000375" h="448309">
                                <a:moveTo>
                                  <a:pt x="1781175" y="1587"/>
                                </a:moveTo>
                                <a:lnTo>
                                  <a:pt x="1779587" y="0"/>
                                </a:lnTo>
                                <a:lnTo>
                                  <a:pt x="1773237" y="0"/>
                                </a:lnTo>
                                <a:lnTo>
                                  <a:pt x="1771650" y="1587"/>
                                </a:lnTo>
                                <a:lnTo>
                                  <a:pt x="1771650" y="7950"/>
                                </a:lnTo>
                                <a:lnTo>
                                  <a:pt x="1773237" y="9525"/>
                                </a:lnTo>
                                <a:lnTo>
                                  <a:pt x="1779587" y="9525"/>
                                </a:lnTo>
                                <a:lnTo>
                                  <a:pt x="1781175" y="7950"/>
                                </a:lnTo>
                                <a:lnTo>
                                  <a:pt x="1781175" y="1587"/>
                                </a:lnTo>
                                <a:close/>
                              </a:path>
                              <a:path w="3000375" h="448309">
                                <a:moveTo>
                                  <a:pt x="1800225" y="439750"/>
                                </a:moveTo>
                                <a:lnTo>
                                  <a:pt x="1798637" y="438162"/>
                                </a:lnTo>
                                <a:lnTo>
                                  <a:pt x="1792287" y="438162"/>
                                </a:lnTo>
                                <a:lnTo>
                                  <a:pt x="1790700" y="439750"/>
                                </a:lnTo>
                                <a:lnTo>
                                  <a:pt x="1790700" y="446100"/>
                                </a:lnTo>
                                <a:lnTo>
                                  <a:pt x="1792287" y="447687"/>
                                </a:lnTo>
                                <a:lnTo>
                                  <a:pt x="1798637" y="447687"/>
                                </a:lnTo>
                                <a:lnTo>
                                  <a:pt x="1800225" y="446100"/>
                                </a:lnTo>
                                <a:lnTo>
                                  <a:pt x="1800225" y="439750"/>
                                </a:lnTo>
                                <a:close/>
                              </a:path>
                              <a:path w="3000375" h="448309">
                                <a:moveTo>
                                  <a:pt x="1800225" y="1587"/>
                                </a:moveTo>
                                <a:lnTo>
                                  <a:pt x="1798637" y="0"/>
                                </a:lnTo>
                                <a:lnTo>
                                  <a:pt x="1792287" y="0"/>
                                </a:lnTo>
                                <a:lnTo>
                                  <a:pt x="1790700" y="1587"/>
                                </a:lnTo>
                                <a:lnTo>
                                  <a:pt x="1790700" y="7950"/>
                                </a:lnTo>
                                <a:lnTo>
                                  <a:pt x="1792287" y="9525"/>
                                </a:lnTo>
                                <a:lnTo>
                                  <a:pt x="1798637" y="9525"/>
                                </a:lnTo>
                                <a:lnTo>
                                  <a:pt x="1800225" y="7950"/>
                                </a:lnTo>
                                <a:lnTo>
                                  <a:pt x="1800225" y="1587"/>
                                </a:lnTo>
                                <a:close/>
                              </a:path>
                              <a:path w="3000375" h="448309">
                                <a:moveTo>
                                  <a:pt x="1819275" y="439750"/>
                                </a:moveTo>
                                <a:lnTo>
                                  <a:pt x="1817687" y="438162"/>
                                </a:lnTo>
                                <a:lnTo>
                                  <a:pt x="1811337" y="438162"/>
                                </a:lnTo>
                                <a:lnTo>
                                  <a:pt x="1809750" y="439750"/>
                                </a:lnTo>
                                <a:lnTo>
                                  <a:pt x="1809750" y="446100"/>
                                </a:lnTo>
                                <a:lnTo>
                                  <a:pt x="1811337" y="447687"/>
                                </a:lnTo>
                                <a:lnTo>
                                  <a:pt x="1817687" y="447687"/>
                                </a:lnTo>
                                <a:lnTo>
                                  <a:pt x="1819275" y="446100"/>
                                </a:lnTo>
                                <a:lnTo>
                                  <a:pt x="1819275" y="439750"/>
                                </a:lnTo>
                                <a:close/>
                              </a:path>
                              <a:path w="3000375" h="448309">
                                <a:moveTo>
                                  <a:pt x="1819275" y="1587"/>
                                </a:moveTo>
                                <a:lnTo>
                                  <a:pt x="1817687" y="0"/>
                                </a:lnTo>
                                <a:lnTo>
                                  <a:pt x="1811337" y="0"/>
                                </a:lnTo>
                                <a:lnTo>
                                  <a:pt x="1809750" y="1587"/>
                                </a:lnTo>
                                <a:lnTo>
                                  <a:pt x="1809750" y="7950"/>
                                </a:lnTo>
                                <a:lnTo>
                                  <a:pt x="1811337" y="9525"/>
                                </a:lnTo>
                                <a:lnTo>
                                  <a:pt x="1817687" y="9525"/>
                                </a:lnTo>
                                <a:lnTo>
                                  <a:pt x="1819275" y="7950"/>
                                </a:lnTo>
                                <a:lnTo>
                                  <a:pt x="1819275" y="1587"/>
                                </a:lnTo>
                                <a:close/>
                              </a:path>
                              <a:path w="3000375" h="448309">
                                <a:moveTo>
                                  <a:pt x="1838325" y="439750"/>
                                </a:moveTo>
                                <a:lnTo>
                                  <a:pt x="1836737" y="438162"/>
                                </a:lnTo>
                                <a:lnTo>
                                  <a:pt x="1830387" y="438162"/>
                                </a:lnTo>
                                <a:lnTo>
                                  <a:pt x="1828800" y="439750"/>
                                </a:lnTo>
                                <a:lnTo>
                                  <a:pt x="1828800" y="446100"/>
                                </a:lnTo>
                                <a:lnTo>
                                  <a:pt x="1830387" y="447687"/>
                                </a:lnTo>
                                <a:lnTo>
                                  <a:pt x="1836737" y="447687"/>
                                </a:lnTo>
                                <a:lnTo>
                                  <a:pt x="1838325" y="446100"/>
                                </a:lnTo>
                                <a:lnTo>
                                  <a:pt x="1838325" y="439750"/>
                                </a:lnTo>
                                <a:close/>
                              </a:path>
                              <a:path w="3000375" h="448309">
                                <a:moveTo>
                                  <a:pt x="1838325" y="1587"/>
                                </a:moveTo>
                                <a:lnTo>
                                  <a:pt x="1836737" y="0"/>
                                </a:lnTo>
                                <a:lnTo>
                                  <a:pt x="1830387" y="0"/>
                                </a:lnTo>
                                <a:lnTo>
                                  <a:pt x="1828800" y="1587"/>
                                </a:lnTo>
                                <a:lnTo>
                                  <a:pt x="1828800" y="7950"/>
                                </a:lnTo>
                                <a:lnTo>
                                  <a:pt x="1830387" y="9525"/>
                                </a:lnTo>
                                <a:lnTo>
                                  <a:pt x="1836737" y="9525"/>
                                </a:lnTo>
                                <a:lnTo>
                                  <a:pt x="1838325" y="7950"/>
                                </a:lnTo>
                                <a:lnTo>
                                  <a:pt x="1838325" y="1587"/>
                                </a:lnTo>
                                <a:close/>
                              </a:path>
                              <a:path w="3000375" h="448309">
                                <a:moveTo>
                                  <a:pt x="1857375" y="439750"/>
                                </a:moveTo>
                                <a:lnTo>
                                  <a:pt x="1855787" y="438162"/>
                                </a:lnTo>
                                <a:lnTo>
                                  <a:pt x="1849437" y="438162"/>
                                </a:lnTo>
                                <a:lnTo>
                                  <a:pt x="1847850" y="439750"/>
                                </a:lnTo>
                                <a:lnTo>
                                  <a:pt x="1847850" y="446100"/>
                                </a:lnTo>
                                <a:lnTo>
                                  <a:pt x="1849437" y="447687"/>
                                </a:lnTo>
                                <a:lnTo>
                                  <a:pt x="1855787" y="447687"/>
                                </a:lnTo>
                                <a:lnTo>
                                  <a:pt x="1857375" y="446100"/>
                                </a:lnTo>
                                <a:lnTo>
                                  <a:pt x="1857375" y="439750"/>
                                </a:lnTo>
                                <a:close/>
                              </a:path>
                              <a:path w="3000375" h="448309">
                                <a:moveTo>
                                  <a:pt x="1857375" y="1587"/>
                                </a:moveTo>
                                <a:lnTo>
                                  <a:pt x="1855787" y="0"/>
                                </a:lnTo>
                                <a:lnTo>
                                  <a:pt x="1849437" y="0"/>
                                </a:lnTo>
                                <a:lnTo>
                                  <a:pt x="1847850" y="1587"/>
                                </a:lnTo>
                                <a:lnTo>
                                  <a:pt x="1847850" y="7950"/>
                                </a:lnTo>
                                <a:lnTo>
                                  <a:pt x="1849437" y="9525"/>
                                </a:lnTo>
                                <a:lnTo>
                                  <a:pt x="1855787" y="9525"/>
                                </a:lnTo>
                                <a:lnTo>
                                  <a:pt x="1857375" y="7950"/>
                                </a:lnTo>
                                <a:lnTo>
                                  <a:pt x="1857375" y="1587"/>
                                </a:lnTo>
                                <a:close/>
                              </a:path>
                              <a:path w="3000375" h="448309">
                                <a:moveTo>
                                  <a:pt x="1876425" y="439750"/>
                                </a:moveTo>
                                <a:lnTo>
                                  <a:pt x="1874837" y="438162"/>
                                </a:lnTo>
                                <a:lnTo>
                                  <a:pt x="1868487" y="438162"/>
                                </a:lnTo>
                                <a:lnTo>
                                  <a:pt x="1866900" y="439750"/>
                                </a:lnTo>
                                <a:lnTo>
                                  <a:pt x="1866900" y="446100"/>
                                </a:lnTo>
                                <a:lnTo>
                                  <a:pt x="1868487" y="447687"/>
                                </a:lnTo>
                                <a:lnTo>
                                  <a:pt x="1874837" y="447687"/>
                                </a:lnTo>
                                <a:lnTo>
                                  <a:pt x="1876425" y="446100"/>
                                </a:lnTo>
                                <a:lnTo>
                                  <a:pt x="1876425" y="439750"/>
                                </a:lnTo>
                                <a:close/>
                              </a:path>
                              <a:path w="3000375" h="448309">
                                <a:moveTo>
                                  <a:pt x="1876425" y="1587"/>
                                </a:moveTo>
                                <a:lnTo>
                                  <a:pt x="1874837" y="0"/>
                                </a:lnTo>
                                <a:lnTo>
                                  <a:pt x="1868487" y="0"/>
                                </a:lnTo>
                                <a:lnTo>
                                  <a:pt x="1866900" y="1587"/>
                                </a:lnTo>
                                <a:lnTo>
                                  <a:pt x="1866900" y="7950"/>
                                </a:lnTo>
                                <a:lnTo>
                                  <a:pt x="1868487" y="9525"/>
                                </a:lnTo>
                                <a:lnTo>
                                  <a:pt x="1874837" y="9525"/>
                                </a:lnTo>
                                <a:lnTo>
                                  <a:pt x="1876425" y="7950"/>
                                </a:lnTo>
                                <a:lnTo>
                                  <a:pt x="1876425" y="1587"/>
                                </a:lnTo>
                                <a:close/>
                              </a:path>
                              <a:path w="3000375" h="448309">
                                <a:moveTo>
                                  <a:pt x="1895475" y="439750"/>
                                </a:moveTo>
                                <a:lnTo>
                                  <a:pt x="1893887" y="438162"/>
                                </a:lnTo>
                                <a:lnTo>
                                  <a:pt x="1887537" y="438162"/>
                                </a:lnTo>
                                <a:lnTo>
                                  <a:pt x="1885950" y="439750"/>
                                </a:lnTo>
                                <a:lnTo>
                                  <a:pt x="1885950" y="446100"/>
                                </a:lnTo>
                                <a:lnTo>
                                  <a:pt x="1887537" y="447687"/>
                                </a:lnTo>
                                <a:lnTo>
                                  <a:pt x="1893887" y="447687"/>
                                </a:lnTo>
                                <a:lnTo>
                                  <a:pt x="1895475" y="446100"/>
                                </a:lnTo>
                                <a:lnTo>
                                  <a:pt x="1895475" y="439750"/>
                                </a:lnTo>
                                <a:close/>
                              </a:path>
                              <a:path w="3000375" h="448309">
                                <a:moveTo>
                                  <a:pt x="1895475" y="1587"/>
                                </a:moveTo>
                                <a:lnTo>
                                  <a:pt x="1893887" y="0"/>
                                </a:lnTo>
                                <a:lnTo>
                                  <a:pt x="1887537" y="0"/>
                                </a:lnTo>
                                <a:lnTo>
                                  <a:pt x="1885950" y="1587"/>
                                </a:lnTo>
                                <a:lnTo>
                                  <a:pt x="1885950" y="7950"/>
                                </a:lnTo>
                                <a:lnTo>
                                  <a:pt x="1887537" y="9525"/>
                                </a:lnTo>
                                <a:lnTo>
                                  <a:pt x="1893887" y="9525"/>
                                </a:lnTo>
                                <a:lnTo>
                                  <a:pt x="1895475" y="7950"/>
                                </a:lnTo>
                                <a:lnTo>
                                  <a:pt x="1895475" y="1587"/>
                                </a:lnTo>
                                <a:close/>
                              </a:path>
                              <a:path w="3000375" h="448309">
                                <a:moveTo>
                                  <a:pt x="1914525" y="439750"/>
                                </a:moveTo>
                                <a:lnTo>
                                  <a:pt x="1912937" y="438162"/>
                                </a:lnTo>
                                <a:lnTo>
                                  <a:pt x="1906587" y="438162"/>
                                </a:lnTo>
                                <a:lnTo>
                                  <a:pt x="1905000" y="439750"/>
                                </a:lnTo>
                                <a:lnTo>
                                  <a:pt x="1905000" y="446100"/>
                                </a:lnTo>
                                <a:lnTo>
                                  <a:pt x="1906587" y="447687"/>
                                </a:lnTo>
                                <a:lnTo>
                                  <a:pt x="1912937" y="447687"/>
                                </a:lnTo>
                                <a:lnTo>
                                  <a:pt x="1914525" y="446100"/>
                                </a:lnTo>
                                <a:lnTo>
                                  <a:pt x="1914525" y="439750"/>
                                </a:lnTo>
                                <a:close/>
                              </a:path>
                              <a:path w="3000375" h="448309">
                                <a:moveTo>
                                  <a:pt x="1914525" y="1587"/>
                                </a:moveTo>
                                <a:lnTo>
                                  <a:pt x="1912937" y="0"/>
                                </a:lnTo>
                                <a:lnTo>
                                  <a:pt x="1906587" y="0"/>
                                </a:lnTo>
                                <a:lnTo>
                                  <a:pt x="1905000" y="1587"/>
                                </a:lnTo>
                                <a:lnTo>
                                  <a:pt x="1905000" y="7950"/>
                                </a:lnTo>
                                <a:lnTo>
                                  <a:pt x="1906587" y="9525"/>
                                </a:lnTo>
                                <a:lnTo>
                                  <a:pt x="1912937" y="9525"/>
                                </a:lnTo>
                                <a:lnTo>
                                  <a:pt x="1914525" y="7950"/>
                                </a:lnTo>
                                <a:lnTo>
                                  <a:pt x="1914525" y="1587"/>
                                </a:lnTo>
                                <a:close/>
                              </a:path>
                              <a:path w="3000375" h="448309">
                                <a:moveTo>
                                  <a:pt x="1933575" y="439750"/>
                                </a:moveTo>
                                <a:lnTo>
                                  <a:pt x="1931987" y="438162"/>
                                </a:lnTo>
                                <a:lnTo>
                                  <a:pt x="1925637" y="438162"/>
                                </a:lnTo>
                                <a:lnTo>
                                  <a:pt x="1924050" y="439750"/>
                                </a:lnTo>
                                <a:lnTo>
                                  <a:pt x="1924050" y="446100"/>
                                </a:lnTo>
                                <a:lnTo>
                                  <a:pt x="1925637" y="447687"/>
                                </a:lnTo>
                                <a:lnTo>
                                  <a:pt x="1931987" y="447687"/>
                                </a:lnTo>
                                <a:lnTo>
                                  <a:pt x="1933575" y="446100"/>
                                </a:lnTo>
                                <a:lnTo>
                                  <a:pt x="1933575" y="439750"/>
                                </a:lnTo>
                                <a:close/>
                              </a:path>
                              <a:path w="3000375" h="448309">
                                <a:moveTo>
                                  <a:pt x="1933575" y="1587"/>
                                </a:moveTo>
                                <a:lnTo>
                                  <a:pt x="1931987" y="0"/>
                                </a:lnTo>
                                <a:lnTo>
                                  <a:pt x="1925637" y="0"/>
                                </a:lnTo>
                                <a:lnTo>
                                  <a:pt x="1924050" y="1587"/>
                                </a:lnTo>
                                <a:lnTo>
                                  <a:pt x="1924050" y="7950"/>
                                </a:lnTo>
                                <a:lnTo>
                                  <a:pt x="1925637" y="9525"/>
                                </a:lnTo>
                                <a:lnTo>
                                  <a:pt x="1931987" y="9525"/>
                                </a:lnTo>
                                <a:lnTo>
                                  <a:pt x="1933575" y="7950"/>
                                </a:lnTo>
                                <a:lnTo>
                                  <a:pt x="1933575" y="1587"/>
                                </a:lnTo>
                                <a:close/>
                              </a:path>
                              <a:path w="3000375" h="448309">
                                <a:moveTo>
                                  <a:pt x="1952625" y="439750"/>
                                </a:moveTo>
                                <a:lnTo>
                                  <a:pt x="1951037" y="438162"/>
                                </a:lnTo>
                                <a:lnTo>
                                  <a:pt x="1944687" y="438162"/>
                                </a:lnTo>
                                <a:lnTo>
                                  <a:pt x="1943100" y="439750"/>
                                </a:lnTo>
                                <a:lnTo>
                                  <a:pt x="1943100" y="446100"/>
                                </a:lnTo>
                                <a:lnTo>
                                  <a:pt x="1944687" y="447687"/>
                                </a:lnTo>
                                <a:lnTo>
                                  <a:pt x="1951037" y="447687"/>
                                </a:lnTo>
                                <a:lnTo>
                                  <a:pt x="1952625" y="446100"/>
                                </a:lnTo>
                                <a:lnTo>
                                  <a:pt x="1952625" y="439750"/>
                                </a:lnTo>
                                <a:close/>
                              </a:path>
                              <a:path w="3000375" h="448309">
                                <a:moveTo>
                                  <a:pt x="1952625" y="1587"/>
                                </a:moveTo>
                                <a:lnTo>
                                  <a:pt x="1951037" y="0"/>
                                </a:lnTo>
                                <a:lnTo>
                                  <a:pt x="1944687" y="0"/>
                                </a:lnTo>
                                <a:lnTo>
                                  <a:pt x="1943100" y="1587"/>
                                </a:lnTo>
                                <a:lnTo>
                                  <a:pt x="1943100" y="7950"/>
                                </a:lnTo>
                                <a:lnTo>
                                  <a:pt x="1944687" y="9525"/>
                                </a:lnTo>
                                <a:lnTo>
                                  <a:pt x="1951037" y="9525"/>
                                </a:lnTo>
                                <a:lnTo>
                                  <a:pt x="1952625" y="7950"/>
                                </a:lnTo>
                                <a:lnTo>
                                  <a:pt x="1952625" y="1587"/>
                                </a:lnTo>
                                <a:close/>
                              </a:path>
                              <a:path w="3000375" h="448309">
                                <a:moveTo>
                                  <a:pt x="1971675" y="439750"/>
                                </a:moveTo>
                                <a:lnTo>
                                  <a:pt x="1970087" y="438162"/>
                                </a:lnTo>
                                <a:lnTo>
                                  <a:pt x="1963737" y="438162"/>
                                </a:lnTo>
                                <a:lnTo>
                                  <a:pt x="1962150" y="439750"/>
                                </a:lnTo>
                                <a:lnTo>
                                  <a:pt x="1962150" y="446100"/>
                                </a:lnTo>
                                <a:lnTo>
                                  <a:pt x="1963737" y="447687"/>
                                </a:lnTo>
                                <a:lnTo>
                                  <a:pt x="1970087" y="447687"/>
                                </a:lnTo>
                                <a:lnTo>
                                  <a:pt x="1971675" y="446100"/>
                                </a:lnTo>
                                <a:lnTo>
                                  <a:pt x="1971675" y="439750"/>
                                </a:lnTo>
                                <a:close/>
                              </a:path>
                              <a:path w="3000375" h="448309">
                                <a:moveTo>
                                  <a:pt x="1971675" y="1587"/>
                                </a:moveTo>
                                <a:lnTo>
                                  <a:pt x="1970087" y="0"/>
                                </a:lnTo>
                                <a:lnTo>
                                  <a:pt x="1963737" y="0"/>
                                </a:lnTo>
                                <a:lnTo>
                                  <a:pt x="1962150" y="1587"/>
                                </a:lnTo>
                                <a:lnTo>
                                  <a:pt x="1962150" y="7950"/>
                                </a:lnTo>
                                <a:lnTo>
                                  <a:pt x="1963737" y="9525"/>
                                </a:lnTo>
                                <a:lnTo>
                                  <a:pt x="1970087" y="9525"/>
                                </a:lnTo>
                                <a:lnTo>
                                  <a:pt x="1971675" y="7950"/>
                                </a:lnTo>
                                <a:lnTo>
                                  <a:pt x="1971675" y="1587"/>
                                </a:lnTo>
                                <a:close/>
                              </a:path>
                              <a:path w="3000375" h="448309">
                                <a:moveTo>
                                  <a:pt x="1990725" y="439750"/>
                                </a:moveTo>
                                <a:lnTo>
                                  <a:pt x="1989137" y="438162"/>
                                </a:lnTo>
                                <a:lnTo>
                                  <a:pt x="1982787" y="438162"/>
                                </a:lnTo>
                                <a:lnTo>
                                  <a:pt x="1981200" y="439750"/>
                                </a:lnTo>
                                <a:lnTo>
                                  <a:pt x="1981200" y="446100"/>
                                </a:lnTo>
                                <a:lnTo>
                                  <a:pt x="1982787" y="447687"/>
                                </a:lnTo>
                                <a:lnTo>
                                  <a:pt x="1989137" y="447687"/>
                                </a:lnTo>
                                <a:lnTo>
                                  <a:pt x="1990725" y="446100"/>
                                </a:lnTo>
                                <a:lnTo>
                                  <a:pt x="1990725" y="439750"/>
                                </a:lnTo>
                                <a:close/>
                              </a:path>
                              <a:path w="3000375" h="448309">
                                <a:moveTo>
                                  <a:pt x="1990725" y="1587"/>
                                </a:moveTo>
                                <a:lnTo>
                                  <a:pt x="1989137" y="0"/>
                                </a:lnTo>
                                <a:lnTo>
                                  <a:pt x="1982787" y="0"/>
                                </a:lnTo>
                                <a:lnTo>
                                  <a:pt x="1981200" y="1587"/>
                                </a:lnTo>
                                <a:lnTo>
                                  <a:pt x="1981200" y="7950"/>
                                </a:lnTo>
                                <a:lnTo>
                                  <a:pt x="1982787" y="9525"/>
                                </a:lnTo>
                                <a:lnTo>
                                  <a:pt x="1989137" y="9525"/>
                                </a:lnTo>
                                <a:lnTo>
                                  <a:pt x="1990725" y="7950"/>
                                </a:lnTo>
                                <a:lnTo>
                                  <a:pt x="1990725" y="1587"/>
                                </a:lnTo>
                                <a:close/>
                              </a:path>
                              <a:path w="3000375" h="448309">
                                <a:moveTo>
                                  <a:pt x="2009775" y="439750"/>
                                </a:moveTo>
                                <a:lnTo>
                                  <a:pt x="2008187" y="438162"/>
                                </a:lnTo>
                                <a:lnTo>
                                  <a:pt x="2001837" y="438162"/>
                                </a:lnTo>
                                <a:lnTo>
                                  <a:pt x="2000250" y="439750"/>
                                </a:lnTo>
                                <a:lnTo>
                                  <a:pt x="2000250" y="446100"/>
                                </a:lnTo>
                                <a:lnTo>
                                  <a:pt x="2001837" y="447687"/>
                                </a:lnTo>
                                <a:lnTo>
                                  <a:pt x="2008187" y="447687"/>
                                </a:lnTo>
                                <a:lnTo>
                                  <a:pt x="2009775" y="446100"/>
                                </a:lnTo>
                                <a:lnTo>
                                  <a:pt x="2009775" y="439750"/>
                                </a:lnTo>
                                <a:close/>
                              </a:path>
                              <a:path w="3000375" h="448309">
                                <a:moveTo>
                                  <a:pt x="2009775" y="1587"/>
                                </a:moveTo>
                                <a:lnTo>
                                  <a:pt x="2008187" y="0"/>
                                </a:lnTo>
                                <a:lnTo>
                                  <a:pt x="2001837" y="0"/>
                                </a:lnTo>
                                <a:lnTo>
                                  <a:pt x="2000250" y="1587"/>
                                </a:lnTo>
                                <a:lnTo>
                                  <a:pt x="2000250" y="7950"/>
                                </a:lnTo>
                                <a:lnTo>
                                  <a:pt x="2001837" y="9525"/>
                                </a:lnTo>
                                <a:lnTo>
                                  <a:pt x="2008187" y="9525"/>
                                </a:lnTo>
                                <a:lnTo>
                                  <a:pt x="2009775" y="7950"/>
                                </a:lnTo>
                                <a:lnTo>
                                  <a:pt x="2009775" y="1587"/>
                                </a:lnTo>
                                <a:close/>
                              </a:path>
                              <a:path w="3000375" h="448309">
                                <a:moveTo>
                                  <a:pt x="2028825" y="439750"/>
                                </a:moveTo>
                                <a:lnTo>
                                  <a:pt x="2027237" y="438162"/>
                                </a:lnTo>
                                <a:lnTo>
                                  <a:pt x="2020887" y="438162"/>
                                </a:lnTo>
                                <a:lnTo>
                                  <a:pt x="2019300" y="439750"/>
                                </a:lnTo>
                                <a:lnTo>
                                  <a:pt x="2019300" y="446100"/>
                                </a:lnTo>
                                <a:lnTo>
                                  <a:pt x="2020887" y="447687"/>
                                </a:lnTo>
                                <a:lnTo>
                                  <a:pt x="2027237" y="447687"/>
                                </a:lnTo>
                                <a:lnTo>
                                  <a:pt x="2028825" y="446100"/>
                                </a:lnTo>
                                <a:lnTo>
                                  <a:pt x="2028825" y="439750"/>
                                </a:lnTo>
                                <a:close/>
                              </a:path>
                              <a:path w="3000375" h="448309">
                                <a:moveTo>
                                  <a:pt x="2028825" y="1587"/>
                                </a:moveTo>
                                <a:lnTo>
                                  <a:pt x="2027237" y="0"/>
                                </a:lnTo>
                                <a:lnTo>
                                  <a:pt x="2020887" y="0"/>
                                </a:lnTo>
                                <a:lnTo>
                                  <a:pt x="2019300" y="1587"/>
                                </a:lnTo>
                                <a:lnTo>
                                  <a:pt x="2019300" y="7950"/>
                                </a:lnTo>
                                <a:lnTo>
                                  <a:pt x="2020887" y="9525"/>
                                </a:lnTo>
                                <a:lnTo>
                                  <a:pt x="2027237" y="9525"/>
                                </a:lnTo>
                                <a:lnTo>
                                  <a:pt x="2028825" y="7950"/>
                                </a:lnTo>
                                <a:lnTo>
                                  <a:pt x="2028825" y="1587"/>
                                </a:lnTo>
                                <a:close/>
                              </a:path>
                              <a:path w="3000375" h="448309">
                                <a:moveTo>
                                  <a:pt x="2047875" y="439750"/>
                                </a:moveTo>
                                <a:lnTo>
                                  <a:pt x="2046287" y="438162"/>
                                </a:lnTo>
                                <a:lnTo>
                                  <a:pt x="2039937" y="438162"/>
                                </a:lnTo>
                                <a:lnTo>
                                  <a:pt x="2038350" y="439750"/>
                                </a:lnTo>
                                <a:lnTo>
                                  <a:pt x="2038350" y="446100"/>
                                </a:lnTo>
                                <a:lnTo>
                                  <a:pt x="2039937" y="447687"/>
                                </a:lnTo>
                                <a:lnTo>
                                  <a:pt x="2046287" y="447687"/>
                                </a:lnTo>
                                <a:lnTo>
                                  <a:pt x="2047875" y="446100"/>
                                </a:lnTo>
                                <a:lnTo>
                                  <a:pt x="2047875" y="439750"/>
                                </a:lnTo>
                                <a:close/>
                              </a:path>
                              <a:path w="3000375" h="448309">
                                <a:moveTo>
                                  <a:pt x="2047875" y="1587"/>
                                </a:moveTo>
                                <a:lnTo>
                                  <a:pt x="2046287" y="0"/>
                                </a:lnTo>
                                <a:lnTo>
                                  <a:pt x="2039937" y="0"/>
                                </a:lnTo>
                                <a:lnTo>
                                  <a:pt x="2038350" y="1587"/>
                                </a:lnTo>
                                <a:lnTo>
                                  <a:pt x="2038350" y="7950"/>
                                </a:lnTo>
                                <a:lnTo>
                                  <a:pt x="2039937" y="9525"/>
                                </a:lnTo>
                                <a:lnTo>
                                  <a:pt x="2046287" y="9525"/>
                                </a:lnTo>
                                <a:lnTo>
                                  <a:pt x="2047875" y="7950"/>
                                </a:lnTo>
                                <a:lnTo>
                                  <a:pt x="2047875" y="1587"/>
                                </a:lnTo>
                                <a:close/>
                              </a:path>
                              <a:path w="3000375" h="448309">
                                <a:moveTo>
                                  <a:pt x="2066925" y="439750"/>
                                </a:moveTo>
                                <a:lnTo>
                                  <a:pt x="2065337" y="438162"/>
                                </a:lnTo>
                                <a:lnTo>
                                  <a:pt x="2058987" y="438162"/>
                                </a:lnTo>
                                <a:lnTo>
                                  <a:pt x="2057400" y="439750"/>
                                </a:lnTo>
                                <a:lnTo>
                                  <a:pt x="2057400" y="446100"/>
                                </a:lnTo>
                                <a:lnTo>
                                  <a:pt x="2058987" y="447687"/>
                                </a:lnTo>
                                <a:lnTo>
                                  <a:pt x="2065337" y="447687"/>
                                </a:lnTo>
                                <a:lnTo>
                                  <a:pt x="2066925" y="446100"/>
                                </a:lnTo>
                                <a:lnTo>
                                  <a:pt x="2066925" y="439750"/>
                                </a:lnTo>
                                <a:close/>
                              </a:path>
                              <a:path w="3000375" h="448309">
                                <a:moveTo>
                                  <a:pt x="2066925" y="1587"/>
                                </a:moveTo>
                                <a:lnTo>
                                  <a:pt x="2065337" y="0"/>
                                </a:lnTo>
                                <a:lnTo>
                                  <a:pt x="2058987" y="0"/>
                                </a:lnTo>
                                <a:lnTo>
                                  <a:pt x="2057400" y="1587"/>
                                </a:lnTo>
                                <a:lnTo>
                                  <a:pt x="2057400" y="7950"/>
                                </a:lnTo>
                                <a:lnTo>
                                  <a:pt x="2058987" y="9525"/>
                                </a:lnTo>
                                <a:lnTo>
                                  <a:pt x="2065337" y="9525"/>
                                </a:lnTo>
                                <a:lnTo>
                                  <a:pt x="2066925" y="7950"/>
                                </a:lnTo>
                                <a:lnTo>
                                  <a:pt x="2066925" y="1587"/>
                                </a:lnTo>
                                <a:close/>
                              </a:path>
                              <a:path w="3000375" h="448309">
                                <a:moveTo>
                                  <a:pt x="2085975" y="439750"/>
                                </a:moveTo>
                                <a:lnTo>
                                  <a:pt x="2084387" y="438162"/>
                                </a:lnTo>
                                <a:lnTo>
                                  <a:pt x="2078037" y="438162"/>
                                </a:lnTo>
                                <a:lnTo>
                                  <a:pt x="2076450" y="439750"/>
                                </a:lnTo>
                                <a:lnTo>
                                  <a:pt x="2076450" y="446100"/>
                                </a:lnTo>
                                <a:lnTo>
                                  <a:pt x="2078037" y="447687"/>
                                </a:lnTo>
                                <a:lnTo>
                                  <a:pt x="2084387" y="447687"/>
                                </a:lnTo>
                                <a:lnTo>
                                  <a:pt x="2085975" y="446100"/>
                                </a:lnTo>
                                <a:lnTo>
                                  <a:pt x="2085975" y="439750"/>
                                </a:lnTo>
                                <a:close/>
                              </a:path>
                              <a:path w="3000375" h="448309">
                                <a:moveTo>
                                  <a:pt x="2085975" y="1587"/>
                                </a:moveTo>
                                <a:lnTo>
                                  <a:pt x="2084387" y="0"/>
                                </a:lnTo>
                                <a:lnTo>
                                  <a:pt x="2078037" y="0"/>
                                </a:lnTo>
                                <a:lnTo>
                                  <a:pt x="2076450" y="1587"/>
                                </a:lnTo>
                                <a:lnTo>
                                  <a:pt x="2076450" y="7950"/>
                                </a:lnTo>
                                <a:lnTo>
                                  <a:pt x="2078037" y="9525"/>
                                </a:lnTo>
                                <a:lnTo>
                                  <a:pt x="2084387" y="9525"/>
                                </a:lnTo>
                                <a:lnTo>
                                  <a:pt x="2085975" y="7950"/>
                                </a:lnTo>
                                <a:lnTo>
                                  <a:pt x="2085975" y="1587"/>
                                </a:lnTo>
                                <a:close/>
                              </a:path>
                              <a:path w="3000375" h="448309">
                                <a:moveTo>
                                  <a:pt x="2105025" y="439750"/>
                                </a:moveTo>
                                <a:lnTo>
                                  <a:pt x="2103437" y="438162"/>
                                </a:lnTo>
                                <a:lnTo>
                                  <a:pt x="2097087" y="438162"/>
                                </a:lnTo>
                                <a:lnTo>
                                  <a:pt x="2095500" y="439750"/>
                                </a:lnTo>
                                <a:lnTo>
                                  <a:pt x="2095500" y="446100"/>
                                </a:lnTo>
                                <a:lnTo>
                                  <a:pt x="2097087" y="447687"/>
                                </a:lnTo>
                                <a:lnTo>
                                  <a:pt x="2103437" y="447687"/>
                                </a:lnTo>
                                <a:lnTo>
                                  <a:pt x="2105025" y="446100"/>
                                </a:lnTo>
                                <a:lnTo>
                                  <a:pt x="2105025" y="439750"/>
                                </a:lnTo>
                                <a:close/>
                              </a:path>
                              <a:path w="3000375" h="448309">
                                <a:moveTo>
                                  <a:pt x="2105025" y="1587"/>
                                </a:moveTo>
                                <a:lnTo>
                                  <a:pt x="2103437" y="0"/>
                                </a:lnTo>
                                <a:lnTo>
                                  <a:pt x="2097087" y="0"/>
                                </a:lnTo>
                                <a:lnTo>
                                  <a:pt x="2095500" y="1587"/>
                                </a:lnTo>
                                <a:lnTo>
                                  <a:pt x="2095500" y="7950"/>
                                </a:lnTo>
                                <a:lnTo>
                                  <a:pt x="2097087" y="9525"/>
                                </a:lnTo>
                                <a:lnTo>
                                  <a:pt x="2103437" y="9525"/>
                                </a:lnTo>
                                <a:lnTo>
                                  <a:pt x="2105025" y="7950"/>
                                </a:lnTo>
                                <a:lnTo>
                                  <a:pt x="2105025" y="1587"/>
                                </a:lnTo>
                                <a:close/>
                              </a:path>
                              <a:path w="3000375" h="448309">
                                <a:moveTo>
                                  <a:pt x="2124075" y="439750"/>
                                </a:moveTo>
                                <a:lnTo>
                                  <a:pt x="2122487" y="438162"/>
                                </a:lnTo>
                                <a:lnTo>
                                  <a:pt x="2116137" y="438162"/>
                                </a:lnTo>
                                <a:lnTo>
                                  <a:pt x="2114550" y="439750"/>
                                </a:lnTo>
                                <a:lnTo>
                                  <a:pt x="2114550" y="446100"/>
                                </a:lnTo>
                                <a:lnTo>
                                  <a:pt x="2116137" y="447687"/>
                                </a:lnTo>
                                <a:lnTo>
                                  <a:pt x="2122487" y="447687"/>
                                </a:lnTo>
                                <a:lnTo>
                                  <a:pt x="2124075" y="446100"/>
                                </a:lnTo>
                                <a:lnTo>
                                  <a:pt x="2124075" y="439750"/>
                                </a:lnTo>
                                <a:close/>
                              </a:path>
                              <a:path w="3000375" h="448309">
                                <a:moveTo>
                                  <a:pt x="2124075" y="1587"/>
                                </a:moveTo>
                                <a:lnTo>
                                  <a:pt x="2122487" y="0"/>
                                </a:lnTo>
                                <a:lnTo>
                                  <a:pt x="2116137" y="0"/>
                                </a:lnTo>
                                <a:lnTo>
                                  <a:pt x="2114550" y="1587"/>
                                </a:lnTo>
                                <a:lnTo>
                                  <a:pt x="2114550" y="7950"/>
                                </a:lnTo>
                                <a:lnTo>
                                  <a:pt x="2116137" y="9525"/>
                                </a:lnTo>
                                <a:lnTo>
                                  <a:pt x="2122487" y="9525"/>
                                </a:lnTo>
                                <a:lnTo>
                                  <a:pt x="2124075" y="7950"/>
                                </a:lnTo>
                                <a:lnTo>
                                  <a:pt x="2124075" y="1587"/>
                                </a:lnTo>
                                <a:close/>
                              </a:path>
                              <a:path w="3000375" h="448309">
                                <a:moveTo>
                                  <a:pt x="2143125" y="439750"/>
                                </a:moveTo>
                                <a:lnTo>
                                  <a:pt x="2141537" y="438162"/>
                                </a:lnTo>
                                <a:lnTo>
                                  <a:pt x="2135187" y="438162"/>
                                </a:lnTo>
                                <a:lnTo>
                                  <a:pt x="2133600" y="439750"/>
                                </a:lnTo>
                                <a:lnTo>
                                  <a:pt x="2133600" y="446100"/>
                                </a:lnTo>
                                <a:lnTo>
                                  <a:pt x="2135187" y="447687"/>
                                </a:lnTo>
                                <a:lnTo>
                                  <a:pt x="2141537" y="447687"/>
                                </a:lnTo>
                                <a:lnTo>
                                  <a:pt x="2143125" y="446100"/>
                                </a:lnTo>
                                <a:lnTo>
                                  <a:pt x="2143125" y="439750"/>
                                </a:lnTo>
                                <a:close/>
                              </a:path>
                              <a:path w="3000375" h="448309">
                                <a:moveTo>
                                  <a:pt x="2143125" y="1587"/>
                                </a:moveTo>
                                <a:lnTo>
                                  <a:pt x="2141537" y="0"/>
                                </a:lnTo>
                                <a:lnTo>
                                  <a:pt x="2135187" y="0"/>
                                </a:lnTo>
                                <a:lnTo>
                                  <a:pt x="2133600" y="1587"/>
                                </a:lnTo>
                                <a:lnTo>
                                  <a:pt x="2133600" y="7950"/>
                                </a:lnTo>
                                <a:lnTo>
                                  <a:pt x="2135187" y="9525"/>
                                </a:lnTo>
                                <a:lnTo>
                                  <a:pt x="2141537" y="9525"/>
                                </a:lnTo>
                                <a:lnTo>
                                  <a:pt x="2143125" y="7950"/>
                                </a:lnTo>
                                <a:lnTo>
                                  <a:pt x="2143125" y="1587"/>
                                </a:lnTo>
                                <a:close/>
                              </a:path>
                              <a:path w="3000375" h="448309">
                                <a:moveTo>
                                  <a:pt x="2162175" y="439750"/>
                                </a:moveTo>
                                <a:lnTo>
                                  <a:pt x="2160587" y="438162"/>
                                </a:lnTo>
                                <a:lnTo>
                                  <a:pt x="2154237" y="438162"/>
                                </a:lnTo>
                                <a:lnTo>
                                  <a:pt x="2152650" y="439750"/>
                                </a:lnTo>
                                <a:lnTo>
                                  <a:pt x="2152650" y="446100"/>
                                </a:lnTo>
                                <a:lnTo>
                                  <a:pt x="2154237" y="447687"/>
                                </a:lnTo>
                                <a:lnTo>
                                  <a:pt x="2160587" y="447687"/>
                                </a:lnTo>
                                <a:lnTo>
                                  <a:pt x="2162175" y="446100"/>
                                </a:lnTo>
                                <a:lnTo>
                                  <a:pt x="2162175" y="439750"/>
                                </a:lnTo>
                                <a:close/>
                              </a:path>
                              <a:path w="3000375" h="448309">
                                <a:moveTo>
                                  <a:pt x="2162175" y="1587"/>
                                </a:moveTo>
                                <a:lnTo>
                                  <a:pt x="2160587" y="0"/>
                                </a:lnTo>
                                <a:lnTo>
                                  <a:pt x="2154237" y="0"/>
                                </a:lnTo>
                                <a:lnTo>
                                  <a:pt x="2152650" y="1587"/>
                                </a:lnTo>
                                <a:lnTo>
                                  <a:pt x="2152650" y="7950"/>
                                </a:lnTo>
                                <a:lnTo>
                                  <a:pt x="2154237" y="9525"/>
                                </a:lnTo>
                                <a:lnTo>
                                  <a:pt x="2160587" y="9525"/>
                                </a:lnTo>
                                <a:lnTo>
                                  <a:pt x="2162175" y="7950"/>
                                </a:lnTo>
                                <a:lnTo>
                                  <a:pt x="2162175" y="1587"/>
                                </a:lnTo>
                                <a:close/>
                              </a:path>
                              <a:path w="3000375" h="448309">
                                <a:moveTo>
                                  <a:pt x="2181225" y="439750"/>
                                </a:moveTo>
                                <a:lnTo>
                                  <a:pt x="2179637" y="438162"/>
                                </a:lnTo>
                                <a:lnTo>
                                  <a:pt x="2173287" y="438162"/>
                                </a:lnTo>
                                <a:lnTo>
                                  <a:pt x="2171700" y="439750"/>
                                </a:lnTo>
                                <a:lnTo>
                                  <a:pt x="2171700" y="446100"/>
                                </a:lnTo>
                                <a:lnTo>
                                  <a:pt x="2173287" y="447687"/>
                                </a:lnTo>
                                <a:lnTo>
                                  <a:pt x="2179637" y="447687"/>
                                </a:lnTo>
                                <a:lnTo>
                                  <a:pt x="2181225" y="446100"/>
                                </a:lnTo>
                                <a:lnTo>
                                  <a:pt x="2181225" y="439750"/>
                                </a:lnTo>
                                <a:close/>
                              </a:path>
                              <a:path w="3000375" h="448309">
                                <a:moveTo>
                                  <a:pt x="2181225" y="1587"/>
                                </a:moveTo>
                                <a:lnTo>
                                  <a:pt x="2179637" y="0"/>
                                </a:lnTo>
                                <a:lnTo>
                                  <a:pt x="2173287" y="0"/>
                                </a:lnTo>
                                <a:lnTo>
                                  <a:pt x="2171700" y="1587"/>
                                </a:lnTo>
                                <a:lnTo>
                                  <a:pt x="2171700" y="7950"/>
                                </a:lnTo>
                                <a:lnTo>
                                  <a:pt x="2173287" y="9525"/>
                                </a:lnTo>
                                <a:lnTo>
                                  <a:pt x="2179637" y="9525"/>
                                </a:lnTo>
                                <a:lnTo>
                                  <a:pt x="2181225" y="7950"/>
                                </a:lnTo>
                                <a:lnTo>
                                  <a:pt x="2181225" y="1587"/>
                                </a:lnTo>
                                <a:close/>
                              </a:path>
                              <a:path w="3000375" h="448309">
                                <a:moveTo>
                                  <a:pt x="2200275" y="439750"/>
                                </a:moveTo>
                                <a:lnTo>
                                  <a:pt x="2198687" y="438162"/>
                                </a:lnTo>
                                <a:lnTo>
                                  <a:pt x="2192337" y="438162"/>
                                </a:lnTo>
                                <a:lnTo>
                                  <a:pt x="2190750" y="439750"/>
                                </a:lnTo>
                                <a:lnTo>
                                  <a:pt x="2190750" y="446100"/>
                                </a:lnTo>
                                <a:lnTo>
                                  <a:pt x="2192337" y="447687"/>
                                </a:lnTo>
                                <a:lnTo>
                                  <a:pt x="2198687" y="447687"/>
                                </a:lnTo>
                                <a:lnTo>
                                  <a:pt x="2200275" y="446100"/>
                                </a:lnTo>
                                <a:lnTo>
                                  <a:pt x="2200275" y="439750"/>
                                </a:lnTo>
                                <a:close/>
                              </a:path>
                              <a:path w="3000375" h="448309">
                                <a:moveTo>
                                  <a:pt x="2200275" y="1587"/>
                                </a:moveTo>
                                <a:lnTo>
                                  <a:pt x="2198687" y="0"/>
                                </a:lnTo>
                                <a:lnTo>
                                  <a:pt x="2192337" y="0"/>
                                </a:lnTo>
                                <a:lnTo>
                                  <a:pt x="2190750" y="1587"/>
                                </a:lnTo>
                                <a:lnTo>
                                  <a:pt x="2190750" y="7950"/>
                                </a:lnTo>
                                <a:lnTo>
                                  <a:pt x="2192337" y="9525"/>
                                </a:lnTo>
                                <a:lnTo>
                                  <a:pt x="2198687" y="9525"/>
                                </a:lnTo>
                                <a:lnTo>
                                  <a:pt x="2200275" y="7950"/>
                                </a:lnTo>
                                <a:lnTo>
                                  <a:pt x="2200275" y="1587"/>
                                </a:lnTo>
                                <a:close/>
                              </a:path>
                              <a:path w="3000375" h="448309">
                                <a:moveTo>
                                  <a:pt x="2219325" y="439750"/>
                                </a:moveTo>
                                <a:lnTo>
                                  <a:pt x="2217737" y="438162"/>
                                </a:lnTo>
                                <a:lnTo>
                                  <a:pt x="2211387" y="438162"/>
                                </a:lnTo>
                                <a:lnTo>
                                  <a:pt x="2209800" y="439750"/>
                                </a:lnTo>
                                <a:lnTo>
                                  <a:pt x="2209800" y="446100"/>
                                </a:lnTo>
                                <a:lnTo>
                                  <a:pt x="2211387" y="447687"/>
                                </a:lnTo>
                                <a:lnTo>
                                  <a:pt x="2217737" y="447687"/>
                                </a:lnTo>
                                <a:lnTo>
                                  <a:pt x="2219325" y="446100"/>
                                </a:lnTo>
                                <a:lnTo>
                                  <a:pt x="2219325" y="439750"/>
                                </a:lnTo>
                                <a:close/>
                              </a:path>
                              <a:path w="3000375" h="448309">
                                <a:moveTo>
                                  <a:pt x="2219325" y="1587"/>
                                </a:moveTo>
                                <a:lnTo>
                                  <a:pt x="2217737" y="0"/>
                                </a:lnTo>
                                <a:lnTo>
                                  <a:pt x="2211387" y="0"/>
                                </a:lnTo>
                                <a:lnTo>
                                  <a:pt x="2209800" y="1587"/>
                                </a:lnTo>
                                <a:lnTo>
                                  <a:pt x="2209800" y="7950"/>
                                </a:lnTo>
                                <a:lnTo>
                                  <a:pt x="2211387" y="9525"/>
                                </a:lnTo>
                                <a:lnTo>
                                  <a:pt x="2217737" y="9525"/>
                                </a:lnTo>
                                <a:lnTo>
                                  <a:pt x="2219325" y="7950"/>
                                </a:lnTo>
                                <a:lnTo>
                                  <a:pt x="2219325" y="1587"/>
                                </a:lnTo>
                                <a:close/>
                              </a:path>
                              <a:path w="3000375" h="448309">
                                <a:moveTo>
                                  <a:pt x="2238375" y="439750"/>
                                </a:moveTo>
                                <a:lnTo>
                                  <a:pt x="2236787" y="438162"/>
                                </a:lnTo>
                                <a:lnTo>
                                  <a:pt x="2230437" y="438162"/>
                                </a:lnTo>
                                <a:lnTo>
                                  <a:pt x="2228850" y="439750"/>
                                </a:lnTo>
                                <a:lnTo>
                                  <a:pt x="2228850" y="446100"/>
                                </a:lnTo>
                                <a:lnTo>
                                  <a:pt x="2230437" y="447687"/>
                                </a:lnTo>
                                <a:lnTo>
                                  <a:pt x="2236787" y="447687"/>
                                </a:lnTo>
                                <a:lnTo>
                                  <a:pt x="2238375" y="446100"/>
                                </a:lnTo>
                                <a:lnTo>
                                  <a:pt x="2238375" y="439750"/>
                                </a:lnTo>
                                <a:close/>
                              </a:path>
                              <a:path w="3000375" h="448309">
                                <a:moveTo>
                                  <a:pt x="2238375" y="1587"/>
                                </a:moveTo>
                                <a:lnTo>
                                  <a:pt x="2236787" y="0"/>
                                </a:lnTo>
                                <a:lnTo>
                                  <a:pt x="2230437" y="0"/>
                                </a:lnTo>
                                <a:lnTo>
                                  <a:pt x="2228850" y="1587"/>
                                </a:lnTo>
                                <a:lnTo>
                                  <a:pt x="2228850" y="7950"/>
                                </a:lnTo>
                                <a:lnTo>
                                  <a:pt x="2230437" y="9525"/>
                                </a:lnTo>
                                <a:lnTo>
                                  <a:pt x="2236787" y="9525"/>
                                </a:lnTo>
                                <a:lnTo>
                                  <a:pt x="2238375" y="7950"/>
                                </a:lnTo>
                                <a:lnTo>
                                  <a:pt x="2238375" y="1587"/>
                                </a:lnTo>
                                <a:close/>
                              </a:path>
                              <a:path w="3000375" h="448309">
                                <a:moveTo>
                                  <a:pt x="2257425" y="439750"/>
                                </a:moveTo>
                                <a:lnTo>
                                  <a:pt x="2255837" y="438162"/>
                                </a:lnTo>
                                <a:lnTo>
                                  <a:pt x="2249487" y="438162"/>
                                </a:lnTo>
                                <a:lnTo>
                                  <a:pt x="2247900" y="439750"/>
                                </a:lnTo>
                                <a:lnTo>
                                  <a:pt x="2247900" y="446100"/>
                                </a:lnTo>
                                <a:lnTo>
                                  <a:pt x="2249487" y="447687"/>
                                </a:lnTo>
                                <a:lnTo>
                                  <a:pt x="2255837" y="447687"/>
                                </a:lnTo>
                                <a:lnTo>
                                  <a:pt x="2257425" y="446100"/>
                                </a:lnTo>
                                <a:lnTo>
                                  <a:pt x="2257425" y="439750"/>
                                </a:lnTo>
                                <a:close/>
                              </a:path>
                              <a:path w="3000375" h="448309">
                                <a:moveTo>
                                  <a:pt x="2257425" y="1587"/>
                                </a:moveTo>
                                <a:lnTo>
                                  <a:pt x="2255837" y="0"/>
                                </a:lnTo>
                                <a:lnTo>
                                  <a:pt x="2249487" y="0"/>
                                </a:lnTo>
                                <a:lnTo>
                                  <a:pt x="2247900" y="1587"/>
                                </a:lnTo>
                                <a:lnTo>
                                  <a:pt x="2247900" y="7950"/>
                                </a:lnTo>
                                <a:lnTo>
                                  <a:pt x="2249487" y="9525"/>
                                </a:lnTo>
                                <a:lnTo>
                                  <a:pt x="2255837" y="9525"/>
                                </a:lnTo>
                                <a:lnTo>
                                  <a:pt x="2257425" y="7950"/>
                                </a:lnTo>
                                <a:lnTo>
                                  <a:pt x="2257425" y="1587"/>
                                </a:lnTo>
                                <a:close/>
                              </a:path>
                              <a:path w="3000375" h="448309">
                                <a:moveTo>
                                  <a:pt x="2276475" y="439750"/>
                                </a:moveTo>
                                <a:lnTo>
                                  <a:pt x="2274887" y="438162"/>
                                </a:lnTo>
                                <a:lnTo>
                                  <a:pt x="2268537" y="438162"/>
                                </a:lnTo>
                                <a:lnTo>
                                  <a:pt x="2266950" y="439750"/>
                                </a:lnTo>
                                <a:lnTo>
                                  <a:pt x="2266950" y="446100"/>
                                </a:lnTo>
                                <a:lnTo>
                                  <a:pt x="2268537" y="447687"/>
                                </a:lnTo>
                                <a:lnTo>
                                  <a:pt x="2274887" y="447687"/>
                                </a:lnTo>
                                <a:lnTo>
                                  <a:pt x="2276475" y="446100"/>
                                </a:lnTo>
                                <a:lnTo>
                                  <a:pt x="2276475" y="439750"/>
                                </a:lnTo>
                                <a:close/>
                              </a:path>
                              <a:path w="3000375" h="448309">
                                <a:moveTo>
                                  <a:pt x="2276475" y="1587"/>
                                </a:moveTo>
                                <a:lnTo>
                                  <a:pt x="2274887" y="0"/>
                                </a:lnTo>
                                <a:lnTo>
                                  <a:pt x="2268537" y="0"/>
                                </a:lnTo>
                                <a:lnTo>
                                  <a:pt x="2266950" y="1587"/>
                                </a:lnTo>
                                <a:lnTo>
                                  <a:pt x="2266950" y="7950"/>
                                </a:lnTo>
                                <a:lnTo>
                                  <a:pt x="2268537" y="9525"/>
                                </a:lnTo>
                                <a:lnTo>
                                  <a:pt x="2274887" y="9525"/>
                                </a:lnTo>
                                <a:lnTo>
                                  <a:pt x="2276475" y="7950"/>
                                </a:lnTo>
                                <a:lnTo>
                                  <a:pt x="2276475" y="1587"/>
                                </a:lnTo>
                                <a:close/>
                              </a:path>
                              <a:path w="3000375" h="448309">
                                <a:moveTo>
                                  <a:pt x="2295525" y="439750"/>
                                </a:moveTo>
                                <a:lnTo>
                                  <a:pt x="2293937" y="438162"/>
                                </a:lnTo>
                                <a:lnTo>
                                  <a:pt x="2287587" y="438162"/>
                                </a:lnTo>
                                <a:lnTo>
                                  <a:pt x="2286000" y="439750"/>
                                </a:lnTo>
                                <a:lnTo>
                                  <a:pt x="2286000" y="446100"/>
                                </a:lnTo>
                                <a:lnTo>
                                  <a:pt x="2287587" y="447687"/>
                                </a:lnTo>
                                <a:lnTo>
                                  <a:pt x="2293937" y="447687"/>
                                </a:lnTo>
                                <a:lnTo>
                                  <a:pt x="2295525" y="446100"/>
                                </a:lnTo>
                                <a:lnTo>
                                  <a:pt x="2295525" y="439750"/>
                                </a:lnTo>
                                <a:close/>
                              </a:path>
                              <a:path w="3000375" h="448309">
                                <a:moveTo>
                                  <a:pt x="2295525" y="1587"/>
                                </a:moveTo>
                                <a:lnTo>
                                  <a:pt x="2293937" y="0"/>
                                </a:lnTo>
                                <a:lnTo>
                                  <a:pt x="2287587" y="0"/>
                                </a:lnTo>
                                <a:lnTo>
                                  <a:pt x="2286000" y="1587"/>
                                </a:lnTo>
                                <a:lnTo>
                                  <a:pt x="2286000" y="7950"/>
                                </a:lnTo>
                                <a:lnTo>
                                  <a:pt x="2287587" y="9525"/>
                                </a:lnTo>
                                <a:lnTo>
                                  <a:pt x="2293937" y="9525"/>
                                </a:lnTo>
                                <a:lnTo>
                                  <a:pt x="2295525" y="7950"/>
                                </a:lnTo>
                                <a:lnTo>
                                  <a:pt x="2295525" y="1587"/>
                                </a:lnTo>
                                <a:close/>
                              </a:path>
                              <a:path w="3000375" h="448309">
                                <a:moveTo>
                                  <a:pt x="2314575" y="439750"/>
                                </a:moveTo>
                                <a:lnTo>
                                  <a:pt x="2312987" y="438162"/>
                                </a:lnTo>
                                <a:lnTo>
                                  <a:pt x="2306637" y="438162"/>
                                </a:lnTo>
                                <a:lnTo>
                                  <a:pt x="2305050" y="439750"/>
                                </a:lnTo>
                                <a:lnTo>
                                  <a:pt x="2305050" y="446100"/>
                                </a:lnTo>
                                <a:lnTo>
                                  <a:pt x="2306637" y="447687"/>
                                </a:lnTo>
                                <a:lnTo>
                                  <a:pt x="2312987" y="447687"/>
                                </a:lnTo>
                                <a:lnTo>
                                  <a:pt x="2314575" y="446100"/>
                                </a:lnTo>
                                <a:lnTo>
                                  <a:pt x="2314575" y="439750"/>
                                </a:lnTo>
                                <a:close/>
                              </a:path>
                              <a:path w="3000375" h="448309">
                                <a:moveTo>
                                  <a:pt x="2314575" y="1587"/>
                                </a:moveTo>
                                <a:lnTo>
                                  <a:pt x="2312987" y="0"/>
                                </a:lnTo>
                                <a:lnTo>
                                  <a:pt x="2306637" y="0"/>
                                </a:lnTo>
                                <a:lnTo>
                                  <a:pt x="2305050" y="1587"/>
                                </a:lnTo>
                                <a:lnTo>
                                  <a:pt x="2305050" y="7950"/>
                                </a:lnTo>
                                <a:lnTo>
                                  <a:pt x="2306637" y="9525"/>
                                </a:lnTo>
                                <a:lnTo>
                                  <a:pt x="2312987" y="9525"/>
                                </a:lnTo>
                                <a:lnTo>
                                  <a:pt x="2314575" y="7950"/>
                                </a:lnTo>
                                <a:lnTo>
                                  <a:pt x="2314575" y="1587"/>
                                </a:lnTo>
                                <a:close/>
                              </a:path>
                              <a:path w="3000375" h="448309">
                                <a:moveTo>
                                  <a:pt x="2333625" y="439750"/>
                                </a:moveTo>
                                <a:lnTo>
                                  <a:pt x="2332037" y="438162"/>
                                </a:lnTo>
                                <a:lnTo>
                                  <a:pt x="2325687" y="438162"/>
                                </a:lnTo>
                                <a:lnTo>
                                  <a:pt x="2324100" y="439750"/>
                                </a:lnTo>
                                <a:lnTo>
                                  <a:pt x="2324100" y="446100"/>
                                </a:lnTo>
                                <a:lnTo>
                                  <a:pt x="2325687" y="447687"/>
                                </a:lnTo>
                                <a:lnTo>
                                  <a:pt x="2332037" y="447687"/>
                                </a:lnTo>
                                <a:lnTo>
                                  <a:pt x="2333625" y="446100"/>
                                </a:lnTo>
                                <a:lnTo>
                                  <a:pt x="2333625" y="439750"/>
                                </a:lnTo>
                                <a:close/>
                              </a:path>
                              <a:path w="3000375" h="448309">
                                <a:moveTo>
                                  <a:pt x="2333625" y="1587"/>
                                </a:moveTo>
                                <a:lnTo>
                                  <a:pt x="2332037" y="0"/>
                                </a:lnTo>
                                <a:lnTo>
                                  <a:pt x="2325687" y="0"/>
                                </a:lnTo>
                                <a:lnTo>
                                  <a:pt x="2324100" y="1587"/>
                                </a:lnTo>
                                <a:lnTo>
                                  <a:pt x="2324100" y="7950"/>
                                </a:lnTo>
                                <a:lnTo>
                                  <a:pt x="2325687" y="9525"/>
                                </a:lnTo>
                                <a:lnTo>
                                  <a:pt x="2332037" y="9525"/>
                                </a:lnTo>
                                <a:lnTo>
                                  <a:pt x="2333625" y="7950"/>
                                </a:lnTo>
                                <a:lnTo>
                                  <a:pt x="2333625" y="1587"/>
                                </a:lnTo>
                                <a:close/>
                              </a:path>
                              <a:path w="3000375" h="448309">
                                <a:moveTo>
                                  <a:pt x="2352675" y="439750"/>
                                </a:moveTo>
                                <a:lnTo>
                                  <a:pt x="2351087" y="438162"/>
                                </a:lnTo>
                                <a:lnTo>
                                  <a:pt x="2344737" y="438162"/>
                                </a:lnTo>
                                <a:lnTo>
                                  <a:pt x="2343150" y="439750"/>
                                </a:lnTo>
                                <a:lnTo>
                                  <a:pt x="2343150" y="446100"/>
                                </a:lnTo>
                                <a:lnTo>
                                  <a:pt x="2344737" y="447687"/>
                                </a:lnTo>
                                <a:lnTo>
                                  <a:pt x="2351087" y="447687"/>
                                </a:lnTo>
                                <a:lnTo>
                                  <a:pt x="2352675" y="446100"/>
                                </a:lnTo>
                                <a:lnTo>
                                  <a:pt x="2352675" y="439750"/>
                                </a:lnTo>
                                <a:close/>
                              </a:path>
                              <a:path w="3000375" h="448309">
                                <a:moveTo>
                                  <a:pt x="2352675" y="1587"/>
                                </a:moveTo>
                                <a:lnTo>
                                  <a:pt x="2351087" y="0"/>
                                </a:lnTo>
                                <a:lnTo>
                                  <a:pt x="2344737" y="0"/>
                                </a:lnTo>
                                <a:lnTo>
                                  <a:pt x="2343150" y="1587"/>
                                </a:lnTo>
                                <a:lnTo>
                                  <a:pt x="2343150" y="7950"/>
                                </a:lnTo>
                                <a:lnTo>
                                  <a:pt x="2344737" y="9525"/>
                                </a:lnTo>
                                <a:lnTo>
                                  <a:pt x="2351087" y="9525"/>
                                </a:lnTo>
                                <a:lnTo>
                                  <a:pt x="2352675" y="7950"/>
                                </a:lnTo>
                                <a:lnTo>
                                  <a:pt x="2352675" y="1587"/>
                                </a:lnTo>
                                <a:close/>
                              </a:path>
                              <a:path w="3000375" h="448309">
                                <a:moveTo>
                                  <a:pt x="2371725" y="439750"/>
                                </a:moveTo>
                                <a:lnTo>
                                  <a:pt x="2370137" y="438162"/>
                                </a:lnTo>
                                <a:lnTo>
                                  <a:pt x="2363787" y="438162"/>
                                </a:lnTo>
                                <a:lnTo>
                                  <a:pt x="2362200" y="439750"/>
                                </a:lnTo>
                                <a:lnTo>
                                  <a:pt x="2362200" y="446100"/>
                                </a:lnTo>
                                <a:lnTo>
                                  <a:pt x="2363787" y="447687"/>
                                </a:lnTo>
                                <a:lnTo>
                                  <a:pt x="2370137" y="447687"/>
                                </a:lnTo>
                                <a:lnTo>
                                  <a:pt x="2371725" y="446100"/>
                                </a:lnTo>
                                <a:lnTo>
                                  <a:pt x="2371725" y="439750"/>
                                </a:lnTo>
                                <a:close/>
                              </a:path>
                              <a:path w="3000375" h="448309">
                                <a:moveTo>
                                  <a:pt x="2371725" y="1587"/>
                                </a:moveTo>
                                <a:lnTo>
                                  <a:pt x="2370137" y="0"/>
                                </a:lnTo>
                                <a:lnTo>
                                  <a:pt x="2363787" y="0"/>
                                </a:lnTo>
                                <a:lnTo>
                                  <a:pt x="2362200" y="1587"/>
                                </a:lnTo>
                                <a:lnTo>
                                  <a:pt x="2362200" y="7950"/>
                                </a:lnTo>
                                <a:lnTo>
                                  <a:pt x="2363787" y="9525"/>
                                </a:lnTo>
                                <a:lnTo>
                                  <a:pt x="2370137" y="9525"/>
                                </a:lnTo>
                                <a:lnTo>
                                  <a:pt x="2371725" y="7950"/>
                                </a:lnTo>
                                <a:lnTo>
                                  <a:pt x="2371725" y="1587"/>
                                </a:lnTo>
                                <a:close/>
                              </a:path>
                              <a:path w="3000375" h="448309">
                                <a:moveTo>
                                  <a:pt x="2390775" y="439750"/>
                                </a:moveTo>
                                <a:lnTo>
                                  <a:pt x="2389187" y="438162"/>
                                </a:lnTo>
                                <a:lnTo>
                                  <a:pt x="2382837" y="438162"/>
                                </a:lnTo>
                                <a:lnTo>
                                  <a:pt x="2381250" y="439750"/>
                                </a:lnTo>
                                <a:lnTo>
                                  <a:pt x="2381250" y="446100"/>
                                </a:lnTo>
                                <a:lnTo>
                                  <a:pt x="2382837" y="447687"/>
                                </a:lnTo>
                                <a:lnTo>
                                  <a:pt x="2389187" y="447687"/>
                                </a:lnTo>
                                <a:lnTo>
                                  <a:pt x="2390775" y="446100"/>
                                </a:lnTo>
                                <a:lnTo>
                                  <a:pt x="2390775" y="439750"/>
                                </a:lnTo>
                                <a:close/>
                              </a:path>
                              <a:path w="3000375" h="448309">
                                <a:moveTo>
                                  <a:pt x="2390775" y="1587"/>
                                </a:moveTo>
                                <a:lnTo>
                                  <a:pt x="2389187" y="0"/>
                                </a:lnTo>
                                <a:lnTo>
                                  <a:pt x="2382837" y="0"/>
                                </a:lnTo>
                                <a:lnTo>
                                  <a:pt x="2381250" y="1587"/>
                                </a:lnTo>
                                <a:lnTo>
                                  <a:pt x="2381250" y="7950"/>
                                </a:lnTo>
                                <a:lnTo>
                                  <a:pt x="2382837" y="9525"/>
                                </a:lnTo>
                                <a:lnTo>
                                  <a:pt x="2389187" y="9525"/>
                                </a:lnTo>
                                <a:lnTo>
                                  <a:pt x="2390775" y="7950"/>
                                </a:lnTo>
                                <a:lnTo>
                                  <a:pt x="2390775" y="1587"/>
                                </a:lnTo>
                                <a:close/>
                              </a:path>
                              <a:path w="3000375" h="448309">
                                <a:moveTo>
                                  <a:pt x="2409825" y="439750"/>
                                </a:moveTo>
                                <a:lnTo>
                                  <a:pt x="2408237" y="438162"/>
                                </a:lnTo>
                                <a:lnTo>
                                  <a:pt x="2401887" y="438162"/>
                                </a:lnTo>
                                <a:lnTo>
                                  <a:pt x="2400300" y="439750"/>
                                </a:lnTo>
                                <a:lnTo>
                                  <a:pt x="2400300" y="446100"/>
                                </a:lnTo>
                                <a:lnTo>
                                  <a:pt x="2401887" y="447687"/>
                                </a:lnTo>
                                <a:lnTo>
                                  <a:pt x="2408237" y="447687"/>
                                </a:lnTo>
                                <a:lnTo>
                                  <a:pt x="2409825" y="446100"/>
                                </a:lnTo>
                                <a:lnTo>
                                  <a:pt x="2409825" y="439750"/>
                                </a:lnTo>
                                <a:close/>
                              </a:path>
                              <a:path w="3000375" h="448309">
                                <a:moveTo>
                                  <a:pt x="2409825" y="1587"/>
                                </a:moveTo>
                                <a:lnTo>
                                  <a:pt x="2408237" y="0"/>
                                </a:lnTo>
                                <a:lnTo>
                                  <a:pt x="2401887" y="0"/>
                                </a:lnTo>
                                <a:lnTo>
                                  <a:pt x="2400300" y="1587"/>
                                </a:lnTo>
                                <a:lnTo>
                                  <a:pt x="2400300" y="7950"/>
                                </a:lnTo>
                                <a:lnTo>
                                  <a:pt x="2401887" y="9525"/>
                                </a:lnTo>
                                <a:lnTo>
                                  <a:pt x="2408237" y="9525"/>
                                </a:lnTo>
                                <a:lnTo>
                                  <a:pt x="2409825" y="7950"/>
                                </a:lnTo>
                                <a:lnTo>
                                  <a:pt x="2409825" y="1587"/>
                                </a:lnTo>
                                <a:close/>
                              </a:path>
                              <a:path w="3000375" h="448309">
                                <a:moveTo>
                                  <a:pt x="2428875" y="439750"/>
                                </a:moveTo>
                                <a:lnTo>
                                  <a:pt x="2427287" y="438162"/>
                                </a:lnTo>
                                <a:lnTo>
                                  <a:pt x="2420937" y="438162"/>
                                </a:lnTo>
                                <a:lnTo>
                                  <a:pt x="2419350" y="439750"/>
                                </a:lnTo>
                                <a:lnTo>
                                  <a:pt x="2419350" y="446100"/>
                                </a:lnTo>
                                <a:lnTo>
                                  <a:pt x="2420937" y="447687"/>
                                </a:lnTo>
                                <a:lnTo>
                                  <a:pt x="2427287" y="447687"/>
                                </a:lnTo>
                                <a:lnTo>
                                  <a:pt x="2428875" y="446100"/>
                                </a:lnTo>
                                <a:lnTo>
                                  <a:pt x="2428875" y="439750"/>
                                </a:lnTo>
                                <a:close/>
                              </a:path>
                              <a:path w="3000375" h="448309">
                                <a:moveTo>
                                  <a:pt x="2428875" y="1587"/>
                                </a:moveTo>
                                <a:lnTo>
                                  <a:pt x="2427287" y="0"/>
                                </a:lnTo>
                                <a:lnTo>
                                  <a:pt x="2420937" y="0"/>
                                </a:lnTo>
                                <a:lnTo>
                                  <a:pt x="2419350" y="1587"/>
                                </a:lnTo>
                                <a:lnTo>
                                  <a:pt x="2419350" y="7950"/>
                                </a:lnTo>
                                <a:lnTo>
                                  <a:pt x="2420937" y="9525"/>
                                </a:lnTo>
                                <a:lnTo>
                                  <a:pt x="2427287" y="9525"/>
                                </a:lnTo>
                                <a:lnTo>
                                  <a:pt x="2428875" y="7950"/>
                                </a:lnTo>
                                <a:lnTo>
                                  <a:pt x="2428875" y="1587"/>
                                </a:lnTo>
                                <a:close/>
                              </a:path>
                              <a:path w="3000375" h="448309">
                                <a:moveTo>
                                  <a:pt x="2447925" y="439750"/>
                                </a:moveTo>
                                <a:lnTo>
                                  <a:pt x="2446337" y="438162"/>
                                </a:lnTo>
                                <a:lnTo>
                                  <a:pt x="2439987" y="438162"/>
                                </a:lnTo>
                                <a:lnTo>
                                  <a:pt x="2438400" y="439750"/>
                                </a:lnTo>
                                <a:lnTo>
                                  <a:pt x="2438400" y="446100"/>
                                </a:lnTo>
                                <a:lnTo>
                                  <a:pt x="2439987" y="447687"/>
                                </a:lnTo>
                                <a:lnTo>
                                  <a:pt x="2446337" y="447687"/>
                                </a:lnTo>
                                <a:lnTo>
                                  <a:pt x="2447925" y="446100"/>
                                </a:lnTo>
                                <a:lnTo>
                                  <a:pt x="2447925" y="439750"/>
                                </a:lnTo>
                                <a:close/>
                              </a:path>
                              <a:path w="3000375" h="448309">
                                <a:moveTo>
                                  <a:pt x="2447925" y="1587"/>
                                </a:moveTo>
                                <a:lnTo>
                                  <a:pt x="2446337" y="0"/>
                                </a:lnTo>
                                <a:lnTo>
                                  <a:pt x="2439987" y="0"/>
                                </a:lnTo>
                                <a:lnTo>
                                  <a:pt x="2438400" y="1587"/>
                                </a:lnTo>
                                <a:lnTo>
                                  <a:pt x="2438400" y="7950"/>
                                </a:lnTo>
                                <a:lnTo>
                                  <a:pt x="2439987" y="9525"/>
                                </a:lnTo>
                                <a:lnTo>
                                  <a:pt x="2446337" y="9525"/>
                                </a:lnTo>
                                <a:lnTo>
                                  <a:pt x="2447925" y="7950"/>
                                </a:lnTo>
                                <a:lnTo>
                                  <a:pt x="2447925" y="1587"/>
                                </a:lnTo>
                                <a:close/>
                              </a:path>
                              <a:path w="3000375" h="448309">
                                <a:moveTo>
                                  <a:pt x="2466975" y="439750"/>
                                </a:moveTo>
                                <a:lnTo>
                                  <a:pt x="2465387" y="438162"/>
                                </a:lnTo>
                                <a:lnTo>
                                  <a:pt x="2459037" y="438162"/>
                                </a:lnTo>
                                <a:lnTo>
                                  <a:pt x="2457450" y="439750"/>
                                </a:lnTo>
                                <a:lnTo>
                                  <a:pt x="2457450" y="446100"/>
                                </a:lnTo>
                                <a:lnTo>
                                  <a:pt x="2459037" y="447687"/>
                                </a:lnTo>
                                <a:lnTo>
                                  <a:pt x="2465387" y="447687"/>
                                </a:lnTo>
                                <a:lnTo>
                                  <a:pt x="2466975" y="446100"/>
                                </a:lnTo>
                                <a:lnTo>
                                  <a:pt x="2466975" y="439750"/>
                                </a:lnTo>
                                <a:close/>
                              </a:path>
                              <a:path w="3000375" h="448309">
                                <a:moveTo>
                                  <a:pt x="2466975" y="1587"/>
                                </a:moveTo>
                                <a:lnTo>
                                  <a:pt x="2465387" y="0"/>
                                </a:lnTo>
                                <a:lnTo>
                                  <a:pt x="2459037" y="0"/>
                                </a:lnTo>
                                <a:lnTo>
                                  <a:pt x="2457450" y="1587"/>
                                </a:lnTo>
                                <a:lnTo>
                                  <a:pt x="2457450" y="7950"/>
                                </a:lnTo>
                                <a:lnTo>
                                  <a:pt x="2459037" y="9525"/>
                                </a:lnTo>
                                <a:lnTo>
                                  <a:pt x="2465387" y="9525"/>
                                </a:lnTo>
                                <a:lnTo>
                                  <a:pt x="2466975" y="7950"/>
                                </a:lnTo>
                                <a:lnTo>
                                  <a:pt x="2466975" y="1587"/>
                                </a:lnTo>
                                <a:close/>
                              </a:path>
                              <a:path w="3000375" h="448309">
                                <a:moveTo>
                                  <a:pt x="2486025" y="439750"/>
                                </a:moveTo>
                                <a:lnTo>
                                  <a:pt x="2484437" y="438162"/>
                                </a:lnTo>
                                <a:lnTo>
                                  <a:pt x="2478087" y="438162"/>
                                </a:lnTo>
                                <a:lnTo>
                                  <a:pt x="2476500" y="439750"/>
                                </a:lnTo>
                                <a:lnTo>
                                  <a:pt x="2476500" y="446100"/>
                                </a:lnTo>
                                <a:lnTo>
                                  <a:pt x="2478087" y="447687"/>
                                </a:lnTo>
                                <a:lnTo>
                                  <a:pt x="2484437" y="447687"/>
                                </a:lnTo>
                                <a:lnTo>
                                  <a:pt x="2486025" y="446100"/>
                                </a:lnTo>
                                <a:lnTo>
                                  <a:pt x="2486025" y="439750"/>
                                </a:lnTo>
                                <a:close/>
                              </a:path>
                              <a:path w="3000375" h="448309">
                                <a:moveTo>
                                  <a:pt x="2486025" y="1587"/>
                                </a:moveTo>
                                <a:lnTo>
                                  <a:pt x="2484437" y="0"/>
                                </a:lnTo>
                                <a:lnTo>
                                  <a:pt x="2478087" y="0"/>
                                </a:lnTo>
                                <a:lnTo>
                                  <a:pt x="2476500" y="1587"/>
                                </a:lnTo>
                                <a:lnTo>
                                  <a:pt x="2476500" y="7950"/>
                                </a:lnTo>
                                <a:lnTo>
                                  <a:pt x="2478087" y="9525"/>
                                </a:lnTo>
                                <a:lnTo>
                                  <a:pt x="2484437" y="9525"/>
                                </a:lnTo>
                                <a:lnTo>
                                  <a:pt x="2486025" y="7950"/>
                                </a:lnTo>
                                <a:lnTo>
                                  <a:pt x="2486025" y="1587"/>
                                </a:lnTo>
                                <a:close/>
                              </a:path>
                              <a:path w="3000375" h="448309">
                                <a:moveTo>
                                  <a:pt x="2505075" y="439750"/>
                                </a:moveTo>
                                <a:lnTo>
                                  <a:pt x="2503487" y="438162"/>
                                </a:lnTo>
                                <a:lnTo>
                                  <a:pt x="2497137" y="438162"/>
                                </a:lnTo>
                                <a:lnTo>
                                  <a:pt x="2495550" y="439750"/>
                                </a:lnTo>
                                <a:lnTo>
                                  <a:pt x="2495550" y="446100"/>
                                </a:lnTo>
                                <a:lnTo>
                                  <a:pt x="2497137" y="447687"/>
                                </a:lnTo>
                                <a:lnTo>
                                  <a:pt x="2503487" y="447687"/>
                                </a:lnTo>
                                <a:lnTo>
                                  <a:pt x="2505075" y="446100"/>
                                </a:lnTo>
                                <a:lnTo>
                                  <a:pt x="2505075" y="439750"/>
                                </a:lnTo>
                                <a:close/>
                              </a:path>
                              <a:path w="3000375" h="448309">
                                <a:moveTo>
                                  <a:pt x="2505075" y="1587"/>
                                </a:moveTo>
                                <a:lnTo>
                                  <a:pt x="2503487" y="0"/>
                                </a:lnTo>
                                <a:lnTo>
                                  <a:pt x="2497137" y="0"/>
                                </a:lnTo>
                                <a:lnTo>
                                  <a:pt x="2495550" y="1587"/>
                                </a:lnTo>
                                <a:lnTo>
                                  <a:pt x="2495550" y="7950"/>
                                </a:lnTo>
                                <a:lnTo>
                                  <a:pt x="2497137" y="9525"/>
                                </a:lnTo>
                                <a:lnTo>
                                  <a:pt x="2503487" y="9525"/>
                                </a:lnTo>
                                <a:lnTo>
                                  <a:pt x="2505075" y="7950"/>
                                </a:lnTo>
                                <a:lnTo>
                                  <a:pt x="2505075" y="1587"/>
                                </a:lnTo>
                                <a:close/>
                              </a:path>
                              <a:path w="3000375" h="448309">
                                <a:moveTo>
                                  <a:pt x="2524125" y="439750"/>
                                </a:moveTo>
                                <a:lnTo>
                                  <a:pt x="2522537" y="438162"/>
                                </a:lnTo>
                                <a:lnTo>
                                  <a:pt x="2516187" y="438162"/>
                                </a:lnTo>
                                <a:lnTo>
                                  <a:pt x="2514600" y="439750"/>
                                </a:lnTo>
                                <a:lnTo>
                                  <a:pt x="2514600" y="446100"/>
                                </a:lnTo>
                                <a:lnTo>
                                  <a:pt x="2516187" y="447687"/>
                                </a:lnTo>
                                <a:lnTo>
                                  <a:pt x="2522537" y="447687"/>
                                </a:lnTo>
                                <a:lnTo>
                                  <a:pt x="2524125" y="446100"/>
                                </a:lnTo>
                                <a:lnTo>
                                  <a:pt x="2524125" y="439750"/>
                                </a:lnTo>
                                <a:close/>
                              </a:path>
                              <a:path w="3000375" h="448309">
                                <a:moveTo>
                                  <a:pt x="2524125" y="1587"/>
                                </a:moveTo>
                                <a:lnTo>
                                  <a:pt x="2522537" y="0"/>
                                </a:lnTo>
                                <a:lnTo>
                                  <a:pt x="2516187" y="0"/>
                                </a:lnTo>
                                <a:lnTo>
                                  <a:pt x="2514600" y="1587"/>
                                </a:lnTo>
                                <a:lnTo>
                                  <a:pt x="2514600" y="7950"/>
                                </a:lnTo>
                                <a:lnTo>
                                  <a:pt x="2516187" y="9525"/>
                                </a:lnTo>
                                <a:lnTo>
                                  <a:pt x="2522537" y="9525"/>
                                </a:lnTo>
                                <a:lnTo>
                                  <a:pt x="2524125" y="7950"/>
                                </a:lnTo>
                                <a:lnTo>
                                  <a:pt x="2524125" y="1587"/>
                                </a:lnTo>
                                <a:close/>
                              </a:path>
                              <a:path w="3000375" h="448309">
                                <a:moveTo>
                                  <a:pt x="2543175" y="439750"/>
                                </a:moveTo>
                                <a:lnTo>
                                  <a:pt x="2541587" y="438162"/>
                                </a:lnTo>
                                <a:lnTo>
                                  <a:pt x="2535237" y="438162"/>
                                </a:lnTo>
                                <a:lnTo>
                                  <a:pt x="2533650" y="439750"/>
                                </a:lnTo>
                                <a:lnTo>
                                  <a:pt x="2533650" y="446100"/>
                                </a:lnTo>
                                <a:lnTo>
                                  <a:pt x="2535237" y="447687"/>
                                </a:lnTo>
                                <a:lnTo>
                                  <a:pt x="2541587" y="447687"/>
                                </a:lnTo>
                                <a:lnTo>
                                  <a:pt x="2543175" y="446100"/>
                                </a:lnTo>
                                <a:lnTo>
                                  <a:pt x="2543175" y="439750"/>
                                </a:lnTo>
                                <a:close/>
                              </a:path>
                              <a:path w="3000375" h="448309">
                                <a:moveTo>
                                  <a:pt x="2543175" y="1587"/>
                                </a:moveTo>
                                <a:lnTo>
                                  <a:pt x="2541587" y="0"/>
                                </a:lnTo>
                                <a:lnTo>
                                  <a:pt x="2535237" y="0"/>
                                </a:lnTo>
                                <a:lnTo>
                                  <a:pt x="2533650" y="1587"/>
                                </a:lnTo>
                                <a:lnTo>
                                  <a:pt x="2533650" y="7950"/>
                                </a:lnTo>
                                <a:lnTo>
                                  <a:pt x="2535237" y="9525"/>
                                </a:lnTo>
                                <a:lnTo>
                                  <a:pt x="2541587" y="9525"/>
                                </a:lnTo>
                                <a:lnTo>
                                  <a:pt x="2543175" y="7950"/>
                                </a:lnTo>
                                <a:lnTo>
                                  <a:pt x="2543175" y="1587"/>
                                </a:lnTo>
                                <a:close/>
                              </a:path>
                              <a:path w="3000375" h="448309">
                                <a:moveTo>
                                  <a:pt x="2562225" y="439750"/>
                                </a:moveTo>
                                <a:lnTo>
                                  <a:pt x="2560637" y="438162"/>
                                </a:lnTo>
                                <a:lnTo>
                                  <a:pt x="2554287" y="438162"/>
                                </a:lnTo>
                                <a:lnTo>
                                  <a:pt x="2552700" y="439750"/>
                                </a:lnTo>
                                <a:lnTo>
                                  <a:pt x="2552700" y="446100"/>
                                </a:lnTo>
                                <a:lnTo>
                                  <a:pt x="2554287" y="447687"/>
                                </a:lnTo>
                                <a:lnTo>
                                  <a:pt x="2560637" y="447687"/>
                                </a:lnTo>
                                <a:lnTo>
                                  <a:pt x="2562225" y="446100"/>
                                </a:lnTo>
                                <a:lnTo>
                                  <a:pt x="2562225" y="439750"/>
                                </a:lnTo>
                                <a:close/>
                              </a:path>
                              <a:path w="3000375" h="448309">
                                <a:moveTo>
                                  <a:pt x="2562225" y="1587"/>
                                </a:moveTo>
                                <a:lnTo>
                                  <a:pt x="2560637" y="0"/>
                                </a:lnTo>
                                <a:lnTo>
                                  <a:pt x="2554287" y="0"/>
                                </a:lnTo>
                                <a:lnTo>
                                  <a:pt x="2552700" y="1587"/>
                                </a:lnTo>
                                <a:lnTo>
                                  <a:pt x="2552700" y="7950"/>
                                </a:lnTo>
                                <a:lnTo>
                                  <a:pt x="2554287" y="9525"/>
                                </a:lnTo>
                                <a:lnTo>
                                  <a:pt x="2560637" y="9525"/>
                                </a:lnTo>
                                <a:lnTo>
                                  <a:pt x="2562225" y="7950"/>
                                </a:lnTo>
                                <a:lnTo>
                                  <a:pt x="2562225" y="1587"/>
                                </a:lnTo>
                                <a:close/>
                              </a:path>
                              <a:path w="3000375" h="448309">
                                <a:moveTo>
                                  <a:pt x="2581275" y="439750"/>
                                </a:moveTo>
                                <a:lnTo>
                                  <a:pt x="2579687" y="438162"/>
                                </a:lnTo>
                                <a:lnTo>
                                  <a:pt x="2573337" y="438162"/>
                                </a:lnTo>
                                <a:lnTo>
                                  <a:pt x="2571750" y="439750"/>
                                </a:lnTo>
                                <a:lnTo>
                                  <a:pt x="2571750" y="446100"/>
                                </a:lnTo>
                                <a:lnTo>
                                  <a:pt x="2573337" y="447687"/>
                                </a:lnTo>
                                <a:lnTo>
                                  <a:pt x="2579687" y="447687"/>
                                </a:lnTo>
                                <a:lnTo>
                                  <a:pt x="2581275" y="446100"/>
                                </a:lnTo>
                                <a:lnTo>
                                  <a:pt x="2581275" y="439750"/>
                                </a:lnTo>
                                <a:close/>
                              </a:path>
                              <a:path w="3000375" h="448309">
                                <a:moveTo>
                                  <a:pt x="2581275" y="1587"/>
                                </a:moveTo>
                                <a:lnTo>
                                  <a:pt x="2579687" y="0"/>
                                </a:lnTo>
                                <a:lnTo>
                                  <a:pt x="2573337" y="0"/>
                                </a:lnTo>
                                <a:lnTo>
                                  <a:pt x="2571750" y="1587"/>
                                </a:lnTo>
                                <a:lnTo>
                                  <a:pt x="2571750" y="7950"/>
                                </a:lnTo>
                                <a:lnTo>
                                  <a:pt x="2573337" y="9525"/>
                                </a:lnTo>
                                <a:lnTo>
                                  <a:pt x="2579687" y="9525"/>
                                </a:lnTo>
                                <a:lnTo>
                                  <a:pt x="2581275" y="7950"/>
                                </a:lnTo>
                                <a:lnTo>
                                  <a:pt x="2581275" y="1587"/>
                                </a:lnTo>
                                <a:close/>
                              </a:path>
                              <a:path w="3000375" h="448309">
                                <a:moveTo>
                                  <a:pt x="2600325" y="439750"/>
                                </a:moveTo>
                                <a:lnTo>
                                  <a:pt x="2598737" y="438162"/>
                                </a:lnTo>
                                <a:lnTo>
                                  <a:pt x="2592387" y="438162"/>
                                </a:lnTo>
                                <a:lnTo>
                                  <a:pt x="2590800" y="439750"/>
                                </a:lnTo>
                                <a:lnTo>
                                  <a:pt x="2590800" y="446100"/>
                                </a:lnTo>
                                <a:lnTo>
                                  <a:pt x="2592387" y="447687"/>
                                </a:lnTo>
                                <a:lnTo>
                                  <a:pt x="2598737" y="447687"/>
                                </a:lnTo>
                                <a:lnTo>
                                  <a:pt x="2600325" y="446100"/>
                                </a:lnTo>
                                <a:lnTo>
                                  <a:pt x="2600325" y="439750"/>
                                </a:lnTo>
                                <a:close/>
                              </a:path>
                              <a:path w="3000375" h="448309">
                                <a:moveTo>
                                  <a:pt x="2600325" y="1587"/>
                                </a:moveTo>
                                <a:lnTo>
                                  <a:pt x="2598737" y="0"/>
                                </a:lnTo>
                                <a:lnTo>
                                  <a:pt x="2592387" y="0"/>
                                </a:lnTo>
                                <a:lnTo>
                                  <a:pt x="2590800" y="1587"/>
                                </a:lnTo>
                                <a:lnTo>
                                  <a:pt x="2590800" y="7950"/>
                                </a:lnTo>
                                <a:lnTo>
                                  <a:pt x="2592387" y="9525"/>
                                </a:lnTo>
                                <a:lnTo>
                                  <a:pt x="2598737" y="9525"/>
                                </a:lnTo>
                                <a:lnTo>
                                  <a:pt x="2600325" y="7950"/>
                                </a:lnTo>
                                <a:lnTo>
                                  <a:pt x="2600325" y="1587"/>
                                </a:lnTo>
                                <a:close/>
                              </a:path>
                              <a:path w="3000375" h="448309">
                                <a:moveTo>
                                  <a:pt x="2619375" y="439750"/>
                                </a:moveTo>
                                <a:lnTo>
                                  <a:pt x="2617787" y="438162"/>
                                </a:lnTo>
                                <a:lnTo>
                                  <a:pt x="2611437" y="438162"/>
                                </a:lnTo>
                                <a:lnTo>
                                  <a:pt x="2609850" y="439750"/>
                                </a:lnTo>
                                <a:lnTo>
                                  <a:pt x="2609850" y="446100"/>
                                </a:lnTo>
                                <a:lnTo>
                                  <a:pt x="2611437" y="447687"/>
                                </a:lnTo>
                                <a:lnTo>
                                  <a:pt x="2617787" y="447687"/>
                                </a:lnTo>
                                <a:lnTo>
                                  <a:pt x="2619375" y="446100"/>
                                </a:lnTo>
                                <a:lnTo>
                                  <a:pt x="2619375" y="439750"/>
                                </a:lnTo>
                                <a:close/>
                              </a:path>
                              <a:path w="3000375" h="448309">
                                <a:moveTo>
                                  <a:pt x="2619375" y="1587"/>
                                </a:moveTo>
                                <a:lnTo>
                                  <a:pt x="2617787" y="0"/>
                                </a:lnTo>
                                <a:lnTo>
                                  <a:pt x="2611437" y="0"/>
                                </a:lnTo>
                                <a:lnTo>
                                  <a:pt x="2609850" y="1587"/>
                                </a:lnTo>
                                <a:lnTo>
                                  <a:pt x="2609850" y="7950"/>
                                </a:lnTo>
                                <a:lnTo>
                                  <a:pt x="2611437" y="9525"/>
                                </a:lnTo>
                                <a:lnTo>
                                  <a:pt x="2617787" y="9525"/>
                                </a:lnTo>
                                <a:lnTo>
                                  <a:pt x="2619375" y="7950"/>
                                </a:lnTo>
                                <a:lnTo>
                                  <a:pt x="2619375" y="1587"/>
                                </a:lnTo>
                                <a:close/>
                              </a:path>
                              <a:path w="3000375" h="448309">
                                <a:moveTo>
                                  <a:pt x="2638425" y="439750"/>
                                </a:moveTo>
                                <a:lnTo>
                                  <a:pt x="2636837" y="438162"/>
                                </a:lnTo>
                                <a:lnTo>
                                  <a:pt x="2630487" y="438162"/>
                                </a:lnTo>
                                <a:lnTo>
                                  <a:pt x="2628900" y="439750"/>
                                </a:lnTo>
                                <a:lnTo>
                                  <a:pt x="2628900" y="446100"/>
                                </a:lnTo>
                                <a:lnTo>
                                  <a:pt x="2630487" y="447687"/>
                                </a:lnTo>
                                <a:lnTo>
                                  <a:pt x="2636837" y="447687"/>
                                </a:lnTo>
                                <a:lnTo>
                                  <a:pt x="2638425" y="446100"/>
                                </a:lnTo>
                                <a:lnTo>
                                  <a:pt x="2638425" y="439750"/>
                                </a:lnTo>
                                <a:close/>
                              </a:path>
                              <a:path w="3000375" h="448309">
                                <a:moveTo>
                                  <a:pt x="2638425" y="1587"/>
                                </a:moveTo>
                                <a:lnTo>
                                  <a:pt x="2636837" y="0"/>
                                </a:lnTo>
                                <a:lnTo>
                                  <a:pt x="2630487" y="0"/>
                                </a:lnTo>
                                <a:lnTo>
                                  <a:pt x="2628900" y="1587"/>
                                </a:lnTo>
                                <a:lnTo>
                                  <a:pt x="2628900" y="7950"/>
                                </a:lnTo>
                                <a:lnTo>
                                  <a:pt x="2630487" y="9525"/>
                                </a:lnTo>
                                <a:lnTo>
                                  <a:pt x="2636837" y="9525"/>
                                </a:lnTo>
                                <a:lnTo>
                                  <a:pt x="2638425" y="7950"/>
                                </a:lnTo>
                                <a:lnTo>
                                  <a:pt x="2638425" y="1587"/>
                                </a:lnTo>
                                <a:close/>
                              </a:path>
                              <a:path w="3000375" h="448309">
                                <a:moveTo>
                                  <a:pt x="2657475" y="439750"/>
                                </a:moveTo>
                                <a:lnTo>
                                  <a:pt x="2655887" y="438162"/>
                                </a:lnTo>
                                <a:lnTo>
                                  <a:pt x="2649537" y="438162"/>
                                </a:lnTo>
                                <a:lnTo>
                                  <a:pt x="2647950" y="439750"/>
                                </a:lnTo>
                                <a:lnTo>
                                  <a:pt x="2647950" y="446100"/>
                                </a:lnTo>
                                <a:lnTo>
                                  <a:pt x="2649537" y="447687"/>
                                </a:lnTo>
                                <a:lnTo>
                                  <a:pt x="2655887" y="447687"/>
                                </a:lnTo>
                                <a:lnTo>
                                  <a:pt x="2657475" y="446100"/>
                                </a:lnTo>
                                <a:lnTo>
                                  <a:pt x="2657475" y="439750"/>
                                </a:lnTo>
                                <a:close/>
                              </a:path>
                              <a:path w="3000375" h="448309">
                                <a:moveTo>
                                  <a:pt x="2657475" y="1587"/>
                                </a:moveTo>
                                <a:lnTo>
                                  <a:pt x="2655887" y="0"/>
                                </a:lnTo>
                                <a:lnTo>
                                  <a:pt x="2649537" y="0"/>
                                </a:lnTo>
                                <a:lnTo>
                                  <a:pt x="2647950" y="1587"/>
                                </a:lnTo>
                                <a:lnTo>
                                  <a:pt x="2647950" y="7950"/>
                                </a:lnTo>
                                <a:lnTo>
                                  <a:pt x="2649537" y="9525"/>
                                </a:lnTo>
                                <a:lnTo>
                                  <a:pt x="2655887" y="9525"/>
                                </a:lnTo>
                                <a:lnTo>
                                  <a:pt x="2657475" y="7950"/>
                                </a:lnTo>
                                <a:lnTo>
                                  <a:pt x="2657475" y="1587"/>
                                </a:lnTo>
                                <a:close/>
                              </a:path>
                              <a:path w="3000375" h="448309">
                                <a:moveTo>
                                  <a:pt x="2676525" y="439750"/>
                                </a:moveTo>
                                <a:lnTo>
                                  <a:pt x="2674937" y="438162"/>
                                </a:lnTo>
                                <a:lnTo>
                                  <a:pt x="2668587" y="438162"/>
                                </a:lnTo>
                                <a:lnTo>
                                  <a:pt x="2667000" y="439750"/>
                                </a:lnTo>
                                <a:lnTo>
                                  <a:pt x="2667000" y="446100"/>
                                </a:lnTo>
                                <a:lnTo>
                                  <a:pt x="2668587" y="447687"/>
                                </a:lnTo>
                                <a:lnTo>
                                  <a:pt x="2674937" y="447687"/>
                                </a:lnTo>
                                <a:lnTo>
                                  <a:pt x="2676525" y="446100"/>
                                </a:lnTo>
                                <a:lnTo>
                                  <a:pt x="2676525" y="439750"/>
                                </a:lnTo>
                                <a:close/>
                              </a:path>
                              <a:path w="3000375" h="448309">
                                <a:moveTo>
                                  <a:pt x="2676525" y="1587"/>
                                </a:moveTo>
                                <a:lnTo>
                                  <a:pt x="2674937" y="0"/>
                                </a:lnTo>
                                <a:lnTo>
                                  <a:pt x="2668587" y="0"/>
                                </a:lnTo>
                                <a:lnTo>
                                  <a:pt x="2667000" y="1587"/>
                                </a:lnTo>
                                <a:lnTo>
                                  <a:pt x="2667000" y="7950"/>
                                </a:lnTo>
                                <a:lnTo>
                                  <a:pt x="2668587" y="9525"/>
                                </a:lnTo>
                                <a:lnTo>
                                  <a:pt x="2674937" y="9525"/>
                                </a:lnTo>
                                <a:lnTo>
                                  <a:pt x="2676525" y="7950"/>
                                </a:lnTo>
                                <a:lnTo>
                                  <a:pt x="2676525" y="1587"/>
                                </a:lnTo>
                                <a:close/>
                              </a:path>
                              <a:path w="3000375" h="448309">
                                <a:moveTo>
                                  <a:pt x="2695575" y="439750"/>
                                </a:moveTo>
                                <a:lnTo>
                                  <a:pt x="2693987" y="438162"/>
                                </a:lnTo>
                                <a:lnTo>
                                  <a:pt x="2687637" y="438162"/>
                                </a:lnTo>
                                <a:lnTo>
                                  <a:pt x="2686050" y="439750"/>
                                </a:lnTo>
                                <a:lnTo>
                                  <a:pt x="2686050" y="446100"/>
                                </a:lnTo>
                                <a:lnTo>
                                  <a:pt x="2687637" y="447687"/>
                                </a:lnTo>
                                <a:lnTo>
                                  <a:pt x="2693987" y="447687"/>
                                </a:lnTo>
                                <a:lnTo>
                                  <a:pt x="2695575" y="446100"/>
                                </a:lnTo>
                                <a:lnTo>
                                  <a:pt x="2695575" y="439750"/>
                                </a:lnTo>
                                <a:close/>
                              </a:path>
                              <a:path w="3000375" h="448309">
                                <a:moveTo>
                                  <a:pt x="2695575" y="1587"/>
                                </a:moveTo>
                                <a:lnTo>
                                  <a:pt x="2693987" y="0"/>
                                </a:lnTo>
                                <a:lnTo>
                                  <a:pt x="2687637" y="0"/>
                                </a:lnTo>
                                <a:lnTo>
                                  <a:pt x="2686050" y="1587"/>
                                </a:lnTo>
                                <a:lnTo>
                                  <a:pt x="2686050" y="7950"/>
                                </a:lnTo>
                                <a:lnTo>
                                  <a:pt x="2687637" y="9525"/>
                                </a:lnTo>
                                <a:lnTo>
                                  <a:pt x="2693987" y="9525"/>
                                </a:lnTo>
                                <a:lnTo>
                                  <a:pt x="2695575" y="7950"/>
                                </a:lnTo>
                                <a:lnTo>
                                  <a:pt x="2695575" y="1587"/>
                                </a:lnTo>
                                <a:close/>
                              </a:path>
                              <a:path w="3000375" h="448309">
                                <a:moveTo>
                                  <a:pt x="2714625" y="439750"/>
                                </a:moveTo>
                                <a:lnTo>
                                  <a:pt x="2713037" y="438162"/>
                                </a:lnTo>
                                <a:lnTo>
                                  <a:pt x="2706687" y="438162"/>
                                </a:lnTo>
                                <a:lnTo>
                                  <a:pt x="2705100" y="439750"/>
                                </a:lnTo>
                                <a:lnTo>
                                  <a:pt x="2705100" y="446100"/>
                                </a:lnTo>
                                <a:lnTo>
                                  <a:pt x="2706687" y="447687"/>
                                </a:lnTo>
                                <a:lnTo>
                                  <a:pt x="2713037" y="447687"/>
                                </a:lnTo>
                                <a:lnTo>
                                  <a:pt x="2714625" y="446100"/>
                                </a:lnTo>
                                <a:lnTo>
                                  <a:pt x="2714625" y="439750"/>
                                </a:lnTo>
                                <a:close/>
                              </a:path>
                              <a:path w="3000375" h="448309">
                                <a:moveTo>
                                  <a:pt x="2714625" y="1587"/>
                                </a:moveTo>
                                <a:lnTo>
                                  <a:pt x="2713037" y="0"/>
                                </a:lnTo>
                                <a:lnTo>
                                  <a:pt x="2706687" y="0"/>
                                </a:lnTo>
                                <a:lnTo>
                                  <a:pt x="2705100" y="1587"/>
                                </a:lnTo>
                                <a:lnTo>
                                  <a:pt x="2705100" y="7950"/>
                                </a:lnTo>
                                <a:lnTo>
                                  <a:pt x="2706687" y="9525"/>
                                </a:lnTo>
                                <a:lnTo>
                                  <a:pt x="2713037" y="9525"/>
                                </a:lnTo>
                                <a:lnTo>
                                  <a:pt x="2714625" y="7950"/>
                                </a:lnTo>
                                <a:lnTo>
                                  <a:pt x="2714625" y="1587"/>
                                </a:lnTo>
                                <a:close/>
                              </a:path>
                              <a:path w="3000375" h="448309">
                                <a:moveTo>
                                  <a:pt x="2733675" y="439750"/>
                                </a:moveTo>
                                <a:lnTo>
                                  <a:pt x="2732087" y="438162"/>
                                </a:lnTo>
                                <a:lnTo>
                                  <a:pt x="2725737" y="438162"/>
                                </a:lnTo>
                                <a:lnTo>
                                  <a:pt x="2724150" y="439750"/>
                                </a:lnTo>
                                <a:lnTo>
                                  <a:pt x="2724150" y="446100"/>
                                </a:lnTo>
                                <a:lnTo>
                                  <a:pt x="2725737" y="447687"/>
                                </a:lnTo>
                                <a:lnTo>
                                  <a:pt x="2732087" y="447687"/>
                                </a:lnTo>
                                <a:lnTo>
                                  <a:pt x="2733675" y="446100"/>
                                </a:lnTo>
                                <a:lnTo>
                                  <a:pt x="2733675" y="439750"/>
                                </a:lnTo>
                                <a:close/>
                              </a:path>
                              <a:path w="3000375" h="448309">
                                <a:moveTo>
                                  <a:pt x="2733675" y="1587"/>
                                </a:moveTo>
                                <a:lnTo>
                                  <a:pt x="2732087" y="0"/>
                                </a:lnTo>
                                <a:lnTo>
                                  <a:pt x="2725737" y="0"/>
                                </a:lnTo>
                                <a:lnTo>
                                  <a:pt x="2724150" y="1587"/>
                                </a:lnTo>
                                <a:lnTo>
                                  <a:pt x="2724150" y="7950"/>
                                </a:lnTo>
                                <a:lnTo>
                                  <a:pt x="2725737" y="9525"/>
                                </a:lnTo>
                                <a:lnTo>
                                  <a:pt x="2732087" y="9525"/>
                                </a:lnTo>
                                <a:lnTo>
                                  <a:pt x="2733675" y="7950"/>
                                </a:lnTo>
                                <a:lnTo>
                                  <a:pt x="2733675" y="1587"/>
                                </a:lnTo>
                                <a:close/>
                              </a:path>
                              <a:path w="3000375" h="448309">
                                <a:moveTo>
                                  <a:pt x="2752725" y="439750"/>
                                </a:moveTo>
                                <a:lnTo>
                                  <a:pt x="2751137" y="438162"/>
                                </a:lnTo>
                                <a:lnTo>
                                  <a:pt x="2744787" y="438162"/>
                                </a:lnTo>
                                <a:lnTo>
                                  <a:pt x="2743200" y="439750"/>
                                </a:lnTo>
                                <a:lnTo>
                                  <a:pt x="2743200" y="446100"/>
                                </a:lnTo>
                                <a:lnTo>
                                  <a:pt x="2744787" y="447687"/>
                                </a:lnTo>
                                <a:lnTo>
                                  <a:pt x="2751137" y="447687"/>
                                </a:lnTo>
                                <a:lnTo>
                                  <a:pt x="2752725" y="446100"/>
                                </a:lnTo>
                                <a:lnTo>
                                  <a:pt x="2752725" y="439750"/>
                                </a:lnTo>
                                <a:close/>
                              </a:path>
                              <a:path w="3000375" h="448309">
                                <a:moveTo>
                                  <a:pt x="2752725" y="1587"/>
                                </a:moveTo>
                                <a:lnTo>
                                  <a:pt x="2751137" y="0"/>
                                </a:lnTo>
                                <a:lnTo>
                                  <a:pt x="2744787" y="0"/>
                                </a:lnTo>
                                <a:lnTo>
                                  <a:pt x="2743200" y="1587"/>
                                </a:lnTo>
                                <a:lnTo>
                                  <a:pt x="2743200" y="7950"/>
                                </a:lnTo>
                                <a:lnTo>
                                  <a:pt x="2744787" y="9525"/>
                                </a:lnTo>
                                <a:lnTo>
                                  <a:pt x="2751137" y="9525"/>
                                </a:lnTo>
                                <a:lnTo>
                                  <a:pt x="2752725" y="7950"/>
                                </a:lnTo>
                                <a:lnTo>
                                  <a:pt x="2752725" y="1587"/>
                                </a:lnTo>
                                <a:close/>
                              </a:path>
                              <a:path w="3000375" h="448309">
                                <a:moveTo>
                                  <a:pt x="2771775" y="439750"/>
                                </a:moveTo>
                                <a:lnTo>
                                  <a:pt x="2770187" y="438162"/>
                                </a:lnTo>
                                <a:lnTo>
                                  <a:pt x="2763837" y="438162"/>
                                </a:lnTo>
                                <a:lnTo>
                                  <a:pt x="2762250" y="439750"/>
                                </a:lnTo>
                                <a:lnTo>
                                  <a:pt x="2762250" y="446100"/>
                                </a:lnTo>
                                <a:lnTo>
                                  <a:pt x="2763837" y="447687"/>
                                </a:lnTo>
                                <a:lnTo>
                                  <a:pt x="2770187" y="447687"/>
                                </a:lnTo>
                                <a:lnTo>
                                  <a:pt x="2771775" y="446100"/>
                                </a:lnTo>
                                <a:lnTo>
                                  <a:pt x="2771775" y="439750"/>
                                </a:lnTo>
                                <a:close/>
                              </a:path>
                              <a:path w="3000375" h="448309">
                                <a:moveTo>
                                  <a:pt x="2771775" y="1587"/>
                                </a:moveTo>
                                <a:lnTo>
                                  <a:pt x="2770187" y="0"/>
                                </a:lnTo>
                                <a:lnTo>
                                  <a:pt x="2763837" y="0"/>
                                </a:lnTo>
                                <a:lnTo>
                                  <a:pt x="2762250" y="1587"/>
                                </a:lnTo>
                                <a:lnTo>
                                  <a:pt x="2762250" y="7950"/>
                                </a:lnTo>
                                <a:lnTo>
                                  <a:pt x="2763837" y="9525"/>
                                </a:lnTo>
                                <a:lnTo>
                                  <a:pt x="2770187" y="9525"/>
                                </a:lnTo>
                                <a:lnTo>
                                  <a:pt x="2771775" y="7950"/>
                                </a:lnTo>
                                <a:lnTo>
                                  <a:pt x="2771775" y="1587"/>
                                </a:lnTo>
                                <a:close/>
                              </a:path>
                              <a:path w="3000375" h="448309">
                                <a:moveTo>
                                  <a:pt x="2790825" y="439750"/>
                                </a:moveTo>
                                <a:lnTo>
                                  <a:pt x="2789237" y="438162"/>
                                </a:lnTo>
                                <a:lnTo>
                                  <a:pt x="2782887" y="438162"/>
                                </a:lnTo>
                                <a:lnTo>
                                  <a:pt x="2781300" y="439750"/>
                                </a:lnTo>
                                <a:lnTo>
                                  <a:pt x="2781300" y="446100"/>
                                </a:lnTo>
                                <a:lnTo>
                                  <a:pt x="2782887" y="447687"/>
                                </a:lnTo>
                                <a:lnTo>
                                  <a:pt x="2789237" y="447687"/>
                                </a:lnTo>
                                <a:lnTo>
                                  <a:pt x="2790825" y="446100"/>
                                </a:lnTo>
                                <a:lnTo>
                                  <a:pt x="2790825" y="439750"/>
                                </a:lnTo>
                                <a:close/>
                              </a:path>
                              <a:path w="3000375" h="448309">
                                <a:moveTo>
                                  <a:pt x="2790825" y="1587"/>
                                </a:moveTo>
                                <a:lnTo>
                                  <a:pt x="2789237" y="0"/>
                                </a:lnTo>
                                <a:lnTo>
                                  <a:pt x="2782887" y="0"/>
                                </a:lnTo>
                                <a:lnTo>
                                  <a:pt x="2781300" y="1587"/>
                                </a:lnTo>
                                <a:lnTo>
                                  <a:pt x="2781300" y="7950"/>
                                </a:lnTo>
                                <a:lnTo>
                                  <a:pt x="2782887" y="9525"/>
                                </a:lnTo>
                                <a:lnTo>
                                  <a:pt x="2789237" y="9525"/>
                                </a:lnTo>
                                <a:lnTo>
                                  <a:pt x="2790825" y="7950"/>
                                </a:lnTo>
                                <a:lnTo>
                                  <a:pt x="2790825" y="1587"/>
                                </a:lnTo>
                                <a:close/>
                              </a:path>
                              <a:path w="3000375" h="448309">
                                <a:moveTo>
                                  <a:pt x="2809875" y="439750"/>
                                </a:moveTo>
                                <a:lnTo>
                                  <a:pt x="2808287" y="438162"/>
                                </a:lnTo>
                                <a:lnTo>
                                  <a:pt x="2801937" y="438162"/>
                                </a:lnTo>
                                <a:lnTo>
                                  <a:pt x="2800350" y="439750"/>
                                </a:lnTo>
                                <a:lnTo>
                                  <a:pt x="2800350" y="446100"/>
                                </a:lnTo>
                                <a:lnTo>
                                  <a:pt x="2801937" y="447687"/>
                                </a:lnTo>
                                <a:lnTo>
                                  <a:pt x="2808287" y="447687"/>
                                </a:lnTo>
                                <a:lnTo>
                                  <a:pt x="2809875" y="446100"/>
                                </a:lnTo>
                                <a:lnTo>
                                  <a:pt x="2809875" y="439750"/>
                                </a:lnTo>
                                <a:close/>
                              </a:path>
                              <a:path w="3000375" h="448309">
                                <a:moveTo>
                                  <a:pt x="2809875" y="1587"/>
                                </a:moveTo>
                                <a:lnTo>
                                  <a:pt x="2808287" y="0"/>
                                </a:lnTo>
                                <a:lnTo>
                                  <a:pt x="2801937" y="0"/>
                                </a:lnTo>
                                <a:lnTo>
                                  <a:pt x="2800350" y="1587"/>
                                </a:lnTo>
                                <a:lnTo>
                                  <a:pt x="2800350" y="7950"/>
                                </a:lnTo>
                                <a:lnTo>
                                  <a:pt x="2801937" y="9525"/>
                                </a:lnTo>
                                <a:lnTo>
                                  <a:pt x="2808287" y="9525"/>
                                </a:lnTo>
                                <a:lnTo>
                                  <a:pt x="2809875" y="7950"/>
                                </a:lnTo>
                                <a:lnTo>
                                  <a:pt x="2809875" y="1587"/>
                                </a:lnTo>
                                <a:close/>
                              </a:path>
                              <a:path w="3000375" h="448309">
                                <a:moveTo>
                                  <a:pt x="2828925" y="439750"/>
                                </a:moveTo>
                                <a:lnTo>
                                  <a:pt x="2827337" y="438162"/>
                                </a:lnTo>
                                <a:lnTo>
                                  <a:pt x="2820987" y="438162"/>
                                </a:lnTo>
                                <a:lnTo>
                                  <a:pt x="2819400" y="439750"/>
                                </a:lnTo>
                                <a:lnTo>
                                  <a:pt x="2819400" y="446100"/>
                                </a:lnTo>
                                <a:lnTo>
                                  <a:pt x="2820987" y="447687"/>
                                </a:lnTo>
                                <a:lnTo>
                                  <a:pt x="2827337" y="447687"/>
                                </a:lnTo>
                                <a:lnTo>
                                  <a:pt x="2828925" y="446100"/>
                                </a:lnTo>
                                <a:lnTo>
                                  <a:pt x="2828925" y="439750"/>
                                </a:lnTo>
                                <a:close/>
                              </a:path>
                              <a:path w="3000375" h="448309">
                                <a:moveTo>
                                  <a:pt x="2828925" y="1587"/>
                                </a:moveTo>
                                <a:lnTo>
                                  <a:pt x="2827337" y="0"/>
                                </a:lnTo>
                                <a:lnTo>
                                  <a:pt x="2820987" y="0"/>
                                </a:lnTo>
                                <a:lnTo>
                                  <a:pt x="2819400" y="1587"/>
                                </a:lnTo>
                                <a:lnTo>
                                  <a:pt x="2819400" y="7950"/>
                                </a:lnTo>
                                <a:lnTo>
                                  <a:pt x="2820987" y="9525"/>
                                </a:lnTo>
                                <a:lnTo>
                                  <a:pt x="2827337" y="9525"/>
                                </a:lnTo>
                                <a:lnTo>
                                  <a:pt x="2828925" y="7950"/>
                                </a:lnTo>
                                <a:lnTo>
                                  <a:pt x="2828925" y="1587"/>
                                </a:lnTo>
                                <a:close/>
                              </a:path>
                              <a:path w="3000375" h="448309">
                                <a:moveTo>
                                  <a:pt x="2847975" y="439750"/>
                                </a:moveTo>
                                <a:lnTo>
                                  <a:pt x="2846387" y="438162"/>
                                </a:lnTo>
                                <a:lnTo>
                                  <a:pt x="2840037" y="438162"/>
                                </a:lnTo>
                                <a:lnTo>
                                  <a:pt x="2838450" y="439750"/>
                                </a:lnTo>
                                <a:lnTo>
                                  <a:pt x="2838450" y="446100"/>
                                </a:lnTo>
                                <a:lnTo>
                                  <a:pt x="2840037" y="447687"/>
                                </a:lnTo>
                                <a:lnTo>
                                  <a:pt x="2846387" y="447687"/>
                                </a:lnTo>
                                <a:lnTo>
                                  <a:pt x="2847975" y="446100"/>
                                </a:lnTo>
                                <a:lnTo>
                                  <a:pt x="2847975" y="439750"/>
                                </a:lnTo>
                                <a:close/>
                              </a:path>
                              <a:path w="3000375" h="448309">
                                <a:moveTo>
                                  <a:pt x="2847975" y="1587"/>
                                </a:moveTo>
                                <a:lnTo>
                                  <a:pt x="2846387" y="0"/>
                                </a:lnTo>
                                <a:lnTo>
                                  <a:pt x="2840037" y="0"/>
                                </a:lnTo>
                                <a:lnTo>
                                  <a:pt x="2838450" y="1587"/>
                                </a:lnTo>
                                <a:lnTo>
                                  <a:pt x="2838450" y="7950"/>
                                </a:lnTo>
                                <a:lnTo>
                                  <a:pt x="2840037" y="9525"/>
                                </a:lnTo>
                                <a:lnTo>
                                  <a:pt x="2846387" y="9525"/>
                                </a:lnTo>
                                <a:lnTo>
                                  <a:pt x="2847975" y="7950"/>
                                </a:lnTo>
                                <a:lnTo>
                                  <a:pt x="2847975" y="1587"/>
                                </a:lnTo>
                                <a:close/>
                              </a:path>
                              <a:path w="3000375" h="448309">
                                <a:moveTo>
                                  <a:pt x="2867025" y="439750"/>
                                </a:moveTo>
                                <a:lnTo>
                                  <a:pt x="2865437" y="438162"/>
                                </a:lnTo>
                                <a:lnTo>
                                  <a:pt x="2859087" y="438162"/>
                                </a:lnTo>
                                <a:lnTo>
                                  <a:pt x="2857500" y="439750"/>
                                </a:lnTo>
                                <a:lnTo>
                                  <a:pt x="2857500" y="446100"/>
                                </a:lnTo>
                                <a:lnTo>
                                  <a:pt x="2859087" y="447687"/>
                                </a:lnTo>
                                <a:lnTo>
                                  <a:pt x="2865437" y="447687"/>
                                </a:lnTo>
                                <a:lnTo>
                                  <a:pt x="2867025" y="446100"/>
                                </a:lnTo>
                                <a:lnTo>
                                  <a:pt x="2867025" y="439750"/>
                                </a:lnTo>
                                <a:close/>
                              </a:path>
                              <a:path w="3000375" h="448309">
                                <a:moveTo>
                                  <a:pt x="2867025" y="1587"/>
                                </a:moveTo>
                                <a:lnTo>
                                  <a:pt x="2865437" y="0"/>
                                </a:lnTo>
                                <a:lnTo>
                                  <a:pt x="2859087" y="0"/>
                                </a:lnTo>
                                <a:lnTo>
                                  <a:pt x="2857500" y="1587"/>
                                </a:lnTo>
                                <a:lnTo>
                                  <a:pt x="2857500" y="7950"/>
                                </a:lnTo>
                                <a:lnTo>
                                  <a:pt x="2859087" y="9525"/>
                                </a:lnTo>
                                <a:lnTo>
                                  <a:pt x="2865437" y="9525"/>
                                </a:lnTo>
                                <a:lnTo>
                                  <a:pt x="2867025" y="7950"/>
                                </a:lnTo>
                                <a:lnTo>
                                  <a:pt x="2867025" y="1587"/>
                                </a:lnTo>
                                <a:close/>
                              </a:path>
                              <a:path w="3000375" h="448309">
                                <a:moveTo>
                                  <a:pt x="2886075" y="439750"/>
                                </a:moveTo>
                                <a:lnTo>
                                  <a:pt x="2884487" y="438162"/>
                                </a:lnTo>
                                <a:lnTo>
                                  <a:pt x="2878137" y="438162"/>
                                </a:lnTo>
                                <a:lnTo>
                                  <a:pt x="2876550" y="439750"/>
                                </a:lnTo>
                                <a:lnTo>
                                  <a:pt x="2876550" y="446100"/>
                                </a:lnTo>
                                <a:lnTo>
                                  <a:pt x="2878137" y="447687"/>
                                </a:lnTo>
                                <a:lnTo>
                                  <a:pt x="2884487" y="447687"/>
                                </a:lnTo>
                                <a:lnTo>
                                  <a:pt x="2886075" y="446100"/>
                                </a:lnTo>
                                <a:lnTo>
                                  <a:pt x="2886075" y="439750"/>
                                </a:lnTo>
                                <a:close/>
                              </a:path>
                              <a:path w="3000375" h="448309">
                                <a:moveTo>
                                  <a:pt x="2886075" y="1587"/>
                                </a:moveTo>
                                <a:lnTo>
                                  <a:pt x="2884487" y="0"/>
                                </a:lnTo>
                                <a:lnTo>
                                  <a:pt x="2878137" y="0"/>
                                </a:lnTo>
                                <a:lnTo>
                                  <a:pt x="2876550" y="1587"/>
                                </a:lnTo>
                                <a:lnTo>
                                  <a:pt x="2876550" y="7950"/>
                                </a:lnTo>
                                <a:lnTo>
                                  <a:pt x="2878137" y="9525"/>
                                </a:lnTo>
                                <a:lnTo>
                                  <a:pt x="2884487" y="9525"/>
                                </a:lnTo>
                                <a:lnTo>
                                  <a:pt x="2886075" y="7950"/>
                                </a:lnTo>
                                <a:lnTo>
                                  <a:pt x="2886075" y="1587"/>
                                </a:lnTo>
                                <a:close/>
                              </a:path>
                              <a:path w="3000375" h="448309">
                                <a:moveTo>
                                  <a:pt x="2905125" y="439750"/>
                                </a:moveTo>
                                <a:lnTo>
                                  <a:pt x="2903537" y="438162"/>
                                </a:lnTo>
                                <a:lnTo>
                                  <a:pt x="2897187" y="438162"/>
                                </a:lnTo>
                                <a:lnTo>
                                  <a:pt x="2895600" y="439750"/>
                                </a:lnTo>
                                <a:lnTo>
                                  <a:pt x="2895600" y="446100"/>
                                </a:lnTo>
                                <a:lnTo>
                                  <a:pt x="2897187" y="447687"/>
                                </a:lnTo>
                                <a:lnTo>
                                  <a:pt x="2903537" y="447687"/>
                                </a:lnTo>
                                <a:lnTo>
                                  <a:pt x="2905125" y="446100"/>
                                </a:lnTo>
                                <a:lnTo>
                                  <a:pt x="2905125" y="439750"/>
                                </a:lnTo>
                                <a:close/>
                              </a:path>
                              <a:path w="3000375" h="448309">
                                <a:moveTo>
                                  <a:pt x="2905125" y="1587"/>
                                </a:moveTo>
                                <a:lnTo>
                                  <a:pt x="2903537" y="0"/>
                                </a:lnTo>
                                <a:lnTo>
                                  <a:pt x="2897187" y="0"/>
                                </a:lnTo>
                                <a:lnTo>
                                  <a:pt x="2895600" y="1587"/>
                                </a:lnTo>
                                <a:lnTo>
                                  <a:pt x="2895600" y="7950"/>
                                </a:lnTo>
                                <a:lnTo>
                                  <a:pt x="2897187" y="9525"/>
                                </a:lnTo>
                                <a:lnTo>
                                  <a:pt x="2903537" y="9525"/>
                                </a:lnTo>
                                <a:lnTo>
                                  <a:pt x="2905125" y="7950"/>
                                </a:lnTo>
                                <a:lnTo>
                                  <a:pt x="2905125" y="1587"/>
                                </a:lnTo>
                                <a:close/>
                              </a:path>
                              <a:path w="3000375" h="448309">
                                <a:moveTo>
                                  <a:pt x="2924175" y="439750"/>
                                </a:moveTo>
                                <a:lnTo>
                                  <a:pt x="2922587" y="438162"/>
                                </a:lnTo>
                                <a:lnTo>
                                  <a:pt x="2916237" y="438162"/>
                                </a:lnTo>
                                <a:lnTo>
                                  <a:pt x="2914650" y="439750"/>
                                </a:lnTo>
                                <a:lnTo>
                                  <a:pt x="2914650" y="446100"/>
                                </a:lnTo>
                                <a:lnTo>
                                  <a:pt x="2916237" y="447687"/>
                                </a:lnTo>
                                <a:lnTo>
                                  <a:pt x="2922587" y="447687"/>
                                </a:lnTo>
                                <a:lnTo>
                                  <a:pt x="2924175" y="446100"/>
                                </a:lnTo>
                                <a:lnTo>
                                  <a:pt x="2924175" y="439750"/>
                                </a:lnTo>
                                <a:close/>
                              </a:path>
                              <a:path w="3000375" h="448309">
                                <a:moveTo>
                                  <a:pt x="2924175" y="1587"/>
                                </a:moveTo>
                                <a:lnTo>
                                  <a:pt x="2922587" y="0"/>
                                </a:lnTo>
                                <a:lnTo>
                                  <a:pt x="2916237" y="0"/>
                                </a:lnTo>
                                <a:lnTo>
                                  <a:pt x="2914650" y="1587"/>
                                </a:lnTo>
                                <a:lnTo>
                                  <a:pt x="2914650" y="7950"/>
                                </a:lnTo>
                                <a:lnTo>
                                  <a:pt x="2916237" y="9525"/>
                                </a:lnTo>
                                <a:lnTo>
                                  <a:pt x="2922587" y="9525"/>
                                </a:lnTo>
                                <a:lnTo>
                                  <a:pt x="2924175" y="7950"/>
                                </a:lnTo>
                                <a:lnTo>
                                  <a:pt x="2924175" y="1587"/>
                                </a:lnTo>
                                <a:close/>
                              </a:path>
                              <a:path w="3000375" h="448309">
                                <a:moveTo>
                                  <a:pt x="2943225" y="439750"/>
                                </a:moveTo>
                                <a:lnTo>
                                  <a:pt x="2941637" y="438162"/>
                                </a:lnTo>
                                <a:lnTo>
                                  <a:pt x="2935287" y="438162"/>
                                </a:lnTo>
                                <a:lnTo>
                                  <a:pt x="2933700" y="439750"/>
                                </a:lnTo>
                                <a:lnTo>
                                  <a:pt x="2933700" y="446100"/>
                                </a:lnTo>
                                <a:lnTo>
                                  <a:pt x="2935287" y="447687"/>
                                </a:lnTo>
                                <a:lnTo>
                                  <a:pt x="2941637" y="447687"/>
                                </a:lnTo>
                                <a:lnTo>
                                  <a:pt x="2943225" y="446100"/>
                                </a:lnTo>
                                <a:lnTo>
                                  <a:pt x="2943225" y="439750"/>
                                </a:lnTo>
                                <a:close/>
                              </a:path>
                              <a:path w="3000375" h="448309">
                                <a:moveTo>
                                  <a:pt x="2943225" y="1587"/>
                                </a:moveTo>
                                <a:lnTo>
                                  <a:pt x="2941637" y="0"/>
                                </a:lnTo>
                                <a:lnTo>
                                  <a:pt x="2935287" y="0"/>
                                </a:lnTo>
                                <a:lnTo>
                                  <a:pt x="2933700" y="1587"/>
                                </a:lnTo>
                                <a:lnTo>
                                  <a:pt x="2933700" y="7950"/>
                                </a:lnTo>
                                <a:lnTo>
                                  <a:pt x="2935287" y="9525"/>
                                </a:lnTo>
                                <a:lnTo>
                                  <a:pt x="2941637" y="9525"/>
                                </a:lnTo>
                                <a:lnTo>
                                  <a:pt x="2943225" y="7950"/>
                                </a:lnTo>
                                <a:lnTo>
                                  <a:pt x="2943225" y="1587"/>
                                </a:lnTo>
                                <a:close/>
                              </a:path>
                              <a:path w="3000375" h="448309">
                                <a:moveTo>
                                  <a:pt x="2962275" y="439750"/>
                                </a:moveTo>
                                <a:lnTo>
                                  <a:pt x="2960687" y="438162"/>
                                </a:lnTo>
                                <a:lnTo>
                                  <a:pt x="2954337" y="438162"/>
                                </a:lnTo>
                                <a:lnTo>
                                  <a:pt x="2952750" y="439750"/>
                                </a:lnTo>
                                <a:lnTo>
                                  <a:pt x="2952750" y="446100"/>
                                </a:lnTo>
                                <a:lnTo>
                                  <a:pt x="2954337" y="447687"/>
                                </a:lnTo>
                                <a:lnTo>
                                  <a:pt x="2960687" y="447687"/>
                                </a:lnTo>
                                <a:lnTo>
                                  <a:pt x="2962275" y="446100"/>
                                </a:lnTo>
                                <a:lnTo>
                                  <a:pt x="2962275" y="439750"/>
                                </a:lnTo>
                                <a:close/>
                              </a:path>
                              <a:path w="3000375" h="448309">
                                <a:moveTo>
                                  <a:pt x="2962275" y="1587"/>
                                </a:moveTo>
                                <a:lnTo>
                                  <a:pt x="2960687" y="0"/>
                                </a:lnTo>
                                <a:lnTo>
                                  <a:pt x="2954337" y="0"/>
                                </a:lnTo>
                                <a:lnTo>
                                  <a:pt x="2952750" y="1587"/>
                                </a:lnTo>
                                <a:lnTo>
                                  <a:pt x="2952750" y="7950"/>
                                </a:lnTo>
                                <a:lnTo>
                                  <a:pt x="2954337" y="9525"/>
                                </a:lnTo>
                                <a:lnTo>
                                  <a:pt x="2960687" y="9525"/>
                                </a:lnTo>
                                <a:lnTo>
                                  <a:pt x="2962275" y="7950"/>
                                </a:lnTo>
                                <a:lnTo>
                                  <a:pt x="2962275" y="1587"/>
                                </a:lnTo>
                                <a:close/>
                              </a:path>
                              <a:path w="3000375" h="448309">
                                <a:moveTo>
                                  <a:pt x="2981325" y="439750"/>
                                </a:moveTo>
                                <a:lnTo>
                                  <a:pt x="2979737" y="438162"/>
                                </a:lnTo>
                                <a:lnTo>
                                  <a:pt x="2973387" y="438162"/>
                                </a:lnTo>
                                <a:lnTo>
                                  <a:pt x="2971800" y="439750"/>
                                </a:lnTo>
                                <a:lnTo>
                                  <a:pt x="2971800" y="446100"/>
                                </a:lnTo>
                                <a:lnTo>
                                  <a:pt x="2973387" y="447687"/>
                                </a:lnTo>
                                <a:lnTo>
                                  <a:pt x="2979737" y="447687"/>
                                </a:lnTo>
                                <a:lnTo>
                                  <a:pt x="2981325" y="446100"/>
                                </a:lnTo>
                                <a:lnTo>
                                  <a:pt x="2981325" y="439750"/>
                                </a:lnTo>
                                <a:close/>
                              </a:path>
                              <a:path w="3000375" h="448309">
                                <a:moveTo>
                                  <a:pt x="2981325" y="1587"/>
                                </a:moveTo>
                                <a:lnTo>
                                  <a:pt x="2979737" y="0"/>
                                </a:lnTo>
                                <a:lnTo>
                                  <a:pt x="2973387" y="0"/>
                                </a:lnTo>
                                <a:lnTo>
                                  <a:pt x="2971800" y="1587"/>
                                </a:lnTo>
                                <a:lnTo>
                                  <a:pt x="2971800" y="7950"/>
                                </a:lnTo>
                                <a:lnTo>
                                  <a:pt x="2973387" y="9525"/>
                                </a:lnTo>
                                <a:lnTo>
                                  <a:pt x="2979737" y="9525"/>
                                </a:lnTo>
                                <a:lnTo>
                                  <a:pt x="2981325" y="7950"/>
                                </a:lnTo>
                                <a:lnTo>
                                  <a:pt x="2981325" y="1587"/>
                                </a:lnTo>
                                <a:close/>
                              </a:path>
                              <a:path w="3000375" h="448309">
                                <a:moveTo>
                                  <a:pt x="3000375" y="439750"/>
                                </a:moveTo>
                                <a:lnTo>
                                  <a:pt x="2998787" y="438162"/>
                                </a:lnTo>
                                <a:lnTo>
                                  <a:pt x="2992437" y="438162"/>
                                </a:lnTo>
                                <a:lnTo>
                                  <a:pt x="2990850" y="439750"/>
                                </a:lnTo>
                                <a:lnTo>
                                  <a:pt x="2990850" y="446100"/>
                                </a:lnTo>
                                <a:lnTo>
                                  <a:pt x="2992437" y="447687"/>
                                </a:lnTo>
                                <a:lnTo>
                                  <a:pt x="2998787" y="447687"/>
                                </a:lnTo>
                                <a:lnTo>
                                  <a:pt x="3000375" y="446100"/>
                                </a:lnTo>
                                <a:lnTo>
                                  <a:pt x="3000375" y="439750"/>
                                </a:lnTo>
                                <a:close/>
                              </a:path>
                              <a:path w="3000375" h="448309">
                                <a:moveTo>
                                  <a:pt x="3000375" y="420687"/>
                                </a:moveTo>
                                <a:lnTo>
                                  <a:pt x="2998787" y="419112"/>
                                </a:lnTo>
                                <a:lnTo>
                                  <a:pt x="2992437" y="419112"/>
                                </a:lnTo>
                                <a:lnTo>
                                  <a:pt x="2990850" y="420687"/>
                                </a:lnTo>
                                <a:lnTo>
                                  <a:pt x="2990850" y="427050"/>
                                </a:lnTo>
                                <a:lnTo>
                                  <a:pt x="2992437" y="428637"/>
                                </a:lnTo>
                                <a:lnTo>
                                  <a:pt x="2998787" y="428637"/>
                                </a:lnTo>
                                <a:lnTo>
                                  <a:pt x="3000375" y="427050"/>
                                </a:lnTo>
                                <a:lnTo>
                                  <a:pt x="3000375" y="420687"/>
                                </a:lnTo>
                                <a:close/>
                              </a:path>
                              <a:path w="3000375" h="448309">
                                <a:moveTo>
                                  <a:pt x="3000375" y="401637"/>
                                </a:moveTo>
                                <a:lnTo>
                                  <a:pt x="2998787" y="400062"/>
                                </a:lnTo>
                                <a:lnTo>
                                  <a:pt x="2992437" y="400062"/>
                                </a:lnTo>
                                <a:lnTo>
                                  <a:pt x="2990850" y="401637"/>
                                </a:lnTo>
                                <a:lnTo>
                                  <a:pt x="2990850" y="408000"/>
                                </a:lnTo>
                                <a:lnTo>
                                  <a:pt x="2992437" y="409587"/>
                                </a:lnTo>
                                <a:lnTo>
                                  <a:pt x="2998787" y="409587"/>
                                </a:lnTo>
                                <a:lnTo>
                                  <a:pt x="3000375" y="408000"/>
                                </a:lnTo>
                                <a:lnTo>
                                  <a:pt x="3000375" y="401637"/>
                                </a:lnTo>
                                <a:close/>
                              </a:path>
                              <a:path w="3000375" h="448309">
                                <a:moveTo>
                                  <a:pt x="3000375" y="382587"/>
                                </a:moveTo>
                                <a:lnTo>
                                  <a:pt x="2998787" y="381012"/>
                                </a:lnTo>
                                <a:lnTo>
                                  <a:pt x="2992437" y="381012"/>
                                </a:lnTo>
                                <a:lnTo>
                                  <a:pt x="2990850" y="382587"/>
                                </a:lnTo>
                                <a:lnTo>
                                  <a:pt x="2990850" y="388950"/>
                                </a:lnTo>
                                <a:lnTo>
                                  <a:pt x="2992437" y="390537"/>
                                </a:lnTo>
                                <a:lnTo>
                                  <a:pt x="2998787" y="390537"/>
                                </a:lnTo>
                                <a:lnTo>
                                  <a:pt x="3000375" y="388950"/>
                                </a:lnTo>
                                <a:lnTo>
                                  <a:pt x="3000375" y="382587"/>
                                </a:lnTo>
                                <a:close/>
                              </a:path>
                              <a:path w="3000375" h="448309">
                                <a:moveTo>
                                  <a:pt x="3000375" y="363550"/>
                                </a:moveTo>
                                <a:lnTo>
                                  <a:pt x="2998787" y="361962"/>
                                </a:lnTo>
                                <a:lnTo>
                                  <a:pt x="2992437" y="361962"/>
                                </a:lnTo>
                                <a:lnTo>
                                  <a:pt x="2990850" y="363550"/>
                                </a:lnTo>
                                <a:lnTo>
                                  <a:pt x="2990850" y="369900"/>
                                </a:lnTo>
                                <a:lnTo>
                                  <a:pt x="2992437" y="371487"/>
                                </a:lnTo>
                                <a:lnTo>
                                  <a:pt x="2998787" y="371487"/>
                                </a:lnTo>
                                <a:lnTo>
                                  <a:pt x="3000375" y="369900"/>
                                </a:lnTo>
                                <a:lnTo>
                                  <a:pt x="3000375" y="363550"/>
                                </a:lnTo>
                                <a:close/>
                              </a:path>
                              <a:path w="3000375" h="448309">
                                <a:moveTo>
                                  <a:pt x="3000375" y="344500"/>
                                </a:moveTo>
                                <a:lnTo>
                                  <a:pt x="2998787" y="342912"/>
                                </a:lnTo>
                                <a:lnTo>
                                  <a:pt x="2992437" y="342912"/>
                                </a:lnTo>
                                <a:lnTo>
                                  <a:pt x="2990850" y="344500"/>
                                </a:lnTo>
                                <a:lnTo>
                                  <a:pt x="2990850" y="350850"/>
                                </a:lnTo>
                                <a:lnTo>
                                  <a:pt x="2992437" y="352437"/>
                                </a:lnTo>
                                <a:lnTo>
                                  <a:pt x="2998787" y="352437"/>
                                </a:lnTo>
                                <a:lnTo>
                                  <a:pt x="3000375" y="350850"/>
                                </a:lnTo>
                                <a:lnTo>
                                  <a:pt x="3000375" y="344500"/>
                                </a:lnTo>
                                <a:close/>
                              </a:path>
                              <a:path w="3000375" h="448309">
                                <a:moveTo>
                                  <a:pt x="3000375" y="325450"/>
                                </a:moveTo>
                                <a:lnTo>
                                  <a:pt x="2998787" y="323862"/>
                                </a:lnTo>
                                <a:lnTo>
                                  <a:pt x="2992437" y="323862"/>
                                </a:lnTo>
                                <a:lnTo>
                                  <a:pt x="2990850" y="325450"/>
                                </a:lnTo>
                                <a:lnTo>
                                  <a:pt x="2990850" y="331800"/>
                                </a:lnTo>
                                <a:lnTo>
                                  <a:pt x="2992437" y="333387"/>
                                </a:lnTo>
                                <a:lnTo>
                                  <a:pt x="2998787" y="333387"/>
                                </a:lnTo>
                                <a:lnTo>
                                  <a:pt x="3000375" y="331800"/>
                                </a:lnTo>
                                <a:lnTo>
                                  <a:pt x="3000375" y="325450"/>
                                </a:lnTo>
                                <a:close/>
                              </a:path>
                              <a:path w="3000375" h="448309">
                                <a:moveTo>
                                  <a:pt x="3000375" y="306400"/>
                                </a:moveTo>
                                <a:lnTo>
                                  <a:pt x="2998787" y="304812"/>
                                </a:lnTo>
                                <a:lnTo>
                                  <a:pt x="2992437" y="304812"/>
                                </a:lnTo>
                                <a:lnTo>
                                  <a:pt x="2990850" y="306400"/>
                                </a:lnTo>
                                <a:lnTo>
                                  <a:pt x="2990850" y="312737"/>
                                </a:lnTo>
                                <a:lnTo>
                                  <a:pt x="2992437" y="314337"/>
                                </a:lnTo>
                                <a:lnTo>
                                  <a:pt x="2998787" y="314337"/>
                                </a:lnTo>
                                <a:lnTo>
                                  <a:pt x="3000375" y="312737"/>
                                </a:lnTo>
                                <a:lnTo>
                                  <a:pt x="3000375" y="306400"/>
                                </a:lnTo>
                                <a:close/>
                              </a:path>
                              <a:path w="3000375" h="448309">
                                <a:moveTo>
                                  <a:pt x="3000375" y="287337"/>
                                </a:moveTo>
                                <a:lnTo>
                                  <a:pt x="2998787" y="285750"/>
                                </a:lnTo>
                                <a:lnTo>
                                  <a:pt x="2992437" y="285750"/>
                                </a:lnTo>
                                <a:lnTo>
                                  <a:pt x="2990850" y="287337"/>
                                </a:lnTo>
                                <a:lnTo>
                                  <a:pt x="2990850" y="293687"/>
                                </a:lnTo>
                                <a:lnTo>
                                  <a:pt x="2992437" y="295275"/>
                                </a:lnTo>
                                <a:lnTo>
                                  <a:pt x="2998787" y="295275"/>
                                </a:lnTo>
                                <a:lnTo>
                                  <a:pt x="3000375" y="293687"/>
                                </a:lnTo>
                                <a:lnTo>
                                  <a:pt x="3000375" y="287337"/>
                                </a:lnTo>
                                <a:close/>
                              </a:path>
                              <a:path w="3000375" h="448309">
                                <a:moveTo>
                                  <a:pt x="3000375" y="268287"/>
                                </a:moveTo>
                                <a:lnTo>
                                  <a:pt x="2998787" y="266712"/>
                                </a:lnTo>
                                <a:lnTo>
                                  <a:pt x="2992437" y="266712"/>
                                </a:lnTo>
                                <a:lnTo>
                                  <a:pt x="2990850" y="268287"/>
                                </a:lnTo>
                                <a:lnTo>
                                  <a:pt x="2990850" y="274650"/>
                                </a:lnTo>
                                <a:lnTo>
                                  <a:pt x="2992437" y="276237"/>
                                </a:lnTo>
                                <a:lnTo>
                                  <a:pt x="2998787" y="276237"/>
                                </a:lnTo>
                                <a:lnTo>
                                  <a:pt x="3000375" y="274650"/>
                                </a:lnTo>
                                <a:lnTo>
                                  <a:pt x="3000375" y="268287"/>
                                </a:lnTo>
                                <a:close/>
                              </a:path>
                              <a:path w="3000375" h="448309">
                                <a:moveTo>
                                  <a:pt x="3000375" y="249250"/>
                                </a:moveTo>
                                <a:lnTo>
                                  <a:pt x="2998787" y="247662"/>
                                </a:lnTo>
                                <a:lnTo>
                                  <a:pt x="2992437" y="247662"/>
                                </a:lnTo>
                                <a:lnTo>
                                  <a:pt x="2990850" y="249250"/>
                                </a:lnTo>
                                <a:lnTo>
                                  <a:pt x="2990850" y="255600"/>
                                </a:lnTo>
                                <a:lnTo>
                                  <a:pt x="2992437" y="257187"/>
                                </a:lnTo>
                                <a:lnTo>
                                  <a:pt x="2998787" y="257187"/>
                                </a:lnTo>
                                <a:lnTo>
                                  <a:pt x="3000375" y="255600"/>
                                </a:lnTo>
                                <a:lnTo>
                                  <a:pt x="3000375" y="249250"/>
                                </a:lnTo>
                                <a:close/>
                              </a:path>
                              <a:path w="3000375" h="448309">
                                <a:moveTo>
                                  <a:pt x="3000375" y="230187"/>
                                </a:moveTo>
                                <a:lnTo>
                                  <a:pt x="2998787" y="228600"/>
                                </a:lnTo>
                                <a:lnTo>
                                  <a:pt x="2992437" y="228600"/>
                                </a:lnTo>
                                <a:lnTo>
                                  <a:pt x="2990850" y="230187"/>
                                </a:lnTo>
                                <a:lnTo>
                                  <a:pt x="2990850" y="236537"/>
                                </a:lnTo>
                                <a:lnTo>
                                  <a:pt x="2992437" y="238125"/>
                                </a:lnTo>
                                <a:lnTo>
                                  <a:pt x="2998787" y="238125"/>
                                </a:lnTo>
                                <a:lnTo>
                                  <a:pt x="3000375" y="236537"/>
                                </a:lnTo>
                                <a:lnTo>
                                  <a:pt x="3000375" y="230187"/>
                                </a:lnTo>
                                <a:close/>
                              </a:path>
                              <a:path w="3000375" h="448309">
                                <a:moveTo>
                                  <a:pt x="3000375" y="211137"/>
                                </a:moveTo>
                                <a:lnTo>
                                  <a:pt x="2998787" y="209550"/>
                                </a:lnTo>
                                <a:lnTo>
                                  <a:pt x="2992437" y="209550"/>
                                </a:lnTo>
                                <a:lnTo>
                                  <a:pt x="2990850" y="211137"/>
                                </a:lnTo>
                                <a:lnTo>
                                  <a:pt x="2990850" y="217500"/>
                                </a:lnTo>
                                <a:lnTo>
                                  <a:pt x="2992437" y="219075"/>
                                </a:lnTo>
                                <a:lnTo>
                                  <a:pt x="2998787" y="219075"/>
                                </a:lnTo>
                                <a:lnTo>
                                  <a:pt x="3000375" y="217500"/>
                                </a:lnTo>
                                <a:lnTo>
                                  <a:pt x="3000375" y="211137"/>
                                </a:lnTo>
                                <a:close/>
                              </a:path>
                              <a:path w="3000375" h="448309">
                                <a:moveTo>
                                  <a:pt x="3000375" y="192087"/>
                                </a:moveTo>
                                <a:lnTo>
                                  <a:pt x="2998787" y="190500"/>
                                </a:lnTo>
                                <a:lnTo>
                                  <a:pt x="2992437" y="190500"/>
                                </a:lnTo>
                                <a:lnTo>
                                  <a:pt x="2990850" y="192087"/>
                                </a:lnTo>
                                <a:lnTo>
                                  <a:pt x="2990850" y="198437"/>
                                </a:lnTo>
                                <a:lnTo>
                                  <a:pt x="2992437" y="200025"/>
                                </a:lnTo>
                                <a:lnTo>
                                  <a:pt x="2998787" y="200025"/>
                                </a:lnTo>
                                <a:lnTo>
                                  <a:pt x="3000375" y="198437"/>
                                </a:lnTo>
                                <a:lnTo>
                                  <a:pt x="3000375" y="192087"/>
                                </a:lnTo>
                                <a:close/>
                              </a:path>
                              <a:path w="3000375" h="448309">
                                <a:moveTo>
                                  <a:pt x="3000375" y="173037"/>
                                </a:moveTo>
                                <a:lnTo>
                                  <a:pt x="2998787" y="171450"/>
                                </a:lnTo>
                                <a:lnTo>
                                  <a:pt x="2992437" y="171450"/>
                                </a:lnTo>
                                <a:lnTo>
                                  <a:pt x="2990850" y="173037"/>
                                </a:lnTo>
                                <a:lnTo>
                                  <a:pt x="2990850" y="179400"/>
                                </a:lnTo>
                                <a:lnTo>
                                  <a:pt x="2992437" y="180975"/>
                                </a:lnTo>
                                <a:lnTo>
                                  <a:pt x="2998787" y="180975"/>
                                </a:lnTo>
                                <a:lnTo>
                                  <a:pt x="3000375" y="179400"/>
                                </a:lnTo>
                                <a:lnTo>
                                  <a:pt x="3000375" y="173037"/>
                                </a:lnTo>
                                <a:close/>
                              </a:path>
                              <a:path w="3000375" h="448309">
                                <a:moveTo>
                                  <a:pt x="3000375" y="153987"/>
                                </a:moveTo>
                                <a:lnTo>
                                  <a:pt x="2998787" y="152400"/>
                                </a:lnTo>
                                <a:lnTo>
                                  <a:pt x="2992437" y="152400"/>
                                </a:lnTo>
                                <a:lnTo>
                                  <a:pt x="2990850" y="153987"/>
                                </a:lnTo>
                                <a:lnTo>
                                  <a:pt x="2990850" y="160337"/>
                                </a:lnTo>
                                <a:lnTo>
                                  <a:pt x="2992437" y="161925"/>
                                </a:lnTo>
                                <a:lnTo>
                                  <a:pt x="2998787" y="161925"/>
                                </a:lnTo>
                                <a:lnTo>
                                  <a:pt x="3000375" y="160337"/>
                                </a:lnTo>
                                <a:lnTo>
                                  <a:pt x="3000375" y="153987"/>
                                </a:lnTo>
                                <a:close/>
                              </a:path>
                              <a:path w="3000375" h="448309">
                                <a:moveTo>
                                  <a:pt x="3000375" y="134950"/>
                                </a:moveTo>
                                <a:lnTo>
                                  <a:pt x="2998787" y="133350"/>
                                </a:lnTo>
                                <a:lnTo>
                                  <a:pt x="2992437" y="133350"/>
                                </a:lnTo>
                                <a:lnTo>
                                  <a:pt x="2990850" y="134950"/>
                                </a:lnTo>
                                <a:lnTo>
                                  <a:pt x="2990850" y="141287"/>
                                </a:lnTo>
                                <a:lnTo>
                                  <a:pt x="2992437" y="142875"/>
                                </a:lnTo>
                                <a:lnTo>
                                  <a:pt x="2998787" y="142875"/>
                                </a:lnTo>
                                <a:lnTo>
                                  <a:pt x="3000375" y="141287"/>
                                </a:lnTo>
                                <a:lnTo>
                                  <a:pt x="3000375" y="134950"/>
                                </a:lnTo>
                                <a:close/>
                              </a:path>
                              <a:path w="3000375" h="448309">
                                <a:moveTo>
                                  <a:pt x="3000375" y="115900"/>
                                </a:moveTo>
                                <a:lnTo>
                                  <a:pt x="2998787" y="114312"/>
                                </a:lnTo>
                                <a:lnTo>
                                  <a:pt x="2992437" y="114312"/>
                                </a:lnTo>
                                <a:lnTo>
                                  <a:pt x="2990850" y="115900"/>
                                </a:lnTo>
                                <a:lnTo>
                                  <a:pt x="2990850" y="122250"/>
                                </a:lnTo>
                                <a:lnTo>
                                  <a:pt x="2992437" y="123837"/>
                                </a:lnTo>
                                <a:lnTo>
                                  <a:pt x="2998787" y="123837"/>
                                </a:lnTo>
                                <a:lnTo>
                                  <a:pt x="3000375" y="122250"/>
                                </a:lnTo>
                                <a:lnTo>
                                  <a:pt x="3000375" y="115900"/>
                                </a:lnTo>
                                <a:close/>
                              </a:path>
                              <a:path w="3000375" h="448309">
                                <a:moveTo>
                                  <a:pt x="3000375" y="96837"/>
                                </a:moveTo>
                                <a:lnTo>
                                  <a:pt x="2998787" y="95250"/>
                                </a:lnTo>
                                <a:lnTo>
                                  <a:pt x="2992437" y="95250"/>
                                </a:lnTo>
                                <a:lnTo>
                                  <a:pt x="2990850" y="96837"/>
                                </a:lnTo>
                                <a:lnTo>
                                  <a:pt x="2990850" y="103187"/>
                                </a:lnTo>
                                <a:lnTo>
                                  <a:pt x="2992437" y="104775"/>
                                </a:lnTo>
                                <a:lnTo>
                                  <a:pt x="2998787" y="104775"/>
                                </a:lnTo>
                                <a:lnTo>
                                  <a:pt x="3000375" y="103187"/>
                                </a:lnTo>
                                <a:lnTo>
                                  <a:pt x="3000375" y="96837"/>
                                </a:lnTo>
                                <a:close/>
                              </a:path>
                              <a:path w="3000375" h="448309">
                                <a:moveTo>
                                  <a:pt x="3000375" y="77787"/>
                                </a:moveTo>
                                <a:lnTo>
                                  <a:pt x="2998787" y="76200"/>
                                </a:lnTo>
                                <a:lnTo>
                                  <a:pt x="2992437" y="76200"/>
                                </a:lnTo>
                                <a:lnTo>
                                  <a:pt x="2990850" y="77787"/>
                                </a:lnTo>
                                <a:lnTo>
                                  <a:pt x="2990850" y="84137"/>
                                </a:lnTo>
                                <a:lnTo>
                                  <a:pt x="2992437" y="85725"/>
                                </a:lnTo>
                                <a:lnTo>
                                  <a:pt x="2998787" y="85725"/>
                                </a:lnTo>
                                <a:lnTo>
                                  <a:pt x="3000375" y="84137"/>
                                </a:lnTo>
                                <a:lnTo>
                                  <a:pt x="3000375" y="77787"/>
                                </a:lnTo>
                                <a:close/>
                              </a:path>
                              <a:path w="3000375" h="448309">
                                <a:moveTo>
                                  <a:pt x="3000375" y="58737"/>
                                </a:moveTo>
                                <a:lnTo>
                                  <a:pt x="2998787" y="57150"/>
                                </a:lnTo>
                                <a:lnTo>
                                  <a:pt x="2992437" y="57150"/>
                                </a:lnTo>
                                <a:lnTo>
                                  <a:pt x="2990850" y="58737"/>
                                </a:lnTo>
                                <a:lnTo>
                                  <a:pt x="2990850" y="65100"/>
                                </a:lnTo>
                                <a:lnTo>
                                  <a:pt x="2992437" y="66675"/>
                                </a:lnTo>
                                <a:lnTo>
                                  <a:pt x="2998787" y="66675"/>
                                </a:lnTo>
                                <a:lnTo>
                                  <a:pt x="3000375" y="65100"/>
                                </a:lnTo>
                                <a:lnTo>
                                  <a:pt x="3000375" y="58737"/>
                                </a:lnTo>
                                <a:close/>
                              </a:path>
                              <a:path w="3000375" h="448309">
                                <a:moveTo>
                                  <a:pt x="3000375" y="39687"/>
                                </a:moveTo>
                                <a:lnTo>
                                  <a:pt x="2998787" y="38100"/>
                                </a:lnTo>
                                <a:lnTo>
                                  <a:pt x="2992437" y="38100"/>
                                </a:lnTo>
                                <a:lnTo>
                                  <a:pt x="2990850" y="39687"/>
                                </a:lnTo>
                                <a:lnTo>
                                  <a:pt x="2990850" y="46050"/>
                                </a:lnTo>
                                <a:lnTo>
                                  <a:pt x="2992437" y="47625"/>
                                </a:lnTo>
                                <a:lnTo>
                                  <a:pt x="2998787" y="47625"/>
                                </a:lnTo>
                                <a:lnTo>
                                  <a:pt x="3000375" y="46050"/>
                                </a:lnTo>
                                <a:lnTo>
                                  <a:pt x="3000375" y="39687"/>
                                </a:lnTo>
                                <a:close/>
                              </a:path>
                              <a:path w="3000375" h="448309">
                                <a:moveTo>
                                  <a:pt x="3000375" y="20637"/>
                                </a:moveTo>
                                <a:lnTo>
                                  <a:pt x="2998787" y="19050"/>
                                </a:lnTo>
                                <a:lnTo>
                                  <a:pt x="2992437" y="19050"/>
                                </a:lnTo>
                                <a:lnTo>
                                  <a:pt x="2990850" y="20637"/>
                                </a:lnTo>
                                <a:lnTo>
                                  <a:pt x="2990850" y="27000"/>
                                </a:lnTo>
                                <a:lnTo>
                                  <a:pt x="2992437" y="28575"/>
                                </a:lnTo>
                                <a:lnTo>
                                  <a:pt x="2998787" y="28575"/>
                                </a:lnTo>
                                <a:lnTo>
                                  <a:pt x="3000375" y="27000"/>
                                </a:lnTo>
                                <a:lnTo>
                                  <a:pt x="3000375" y="20637"/>
                                </a:lnTo>
                                <a:close/>
                              </a:path>
                              <a:path w="3000375" h="448309">
                                <a:moveTo>
                                  <a:pt x="3000375" y="1587"/>
                                </a:moveTo>
                                <a:lnTo>
                                  <a:pt x="2998787" y="0"/>
                                </a:lnTo>
                                <a:lnTo>
                                  <a:pt x="2992437" y="0"/>
                                </a:lnTo>
                                <a:lnTo>
                                  <a:pt x="2990850" y="1587"/>
                                </a:lnTo>
                                <a:lnTo>
                                  <a:pt x="2990850" y="7950"/>
                                </a:lnTo>
                                <a:lnTo>
                                  <a:pt x="2992437" y="9525"/>
                                </a:lnTo>
                                <a:lnTo>
                                  <a:pt x="2998787" y="9525"/>
                                </a:lnTo>
                                <a:lnTo>
                                  <a:pt x="3000375" y="7950"/>
                                </a:lnTo>
                                <a:lnTo>
                                  <a:pt x="3000375" y="1587"/>
                                </a:lnTo>
                                <a:close/>
                              </a:path>
                            </a:pathLst>
                          </a:custGeom>
                          <a:solidFill>
                            <a:srgbClr val="C40000"/>
                          </a:solidFill>
                        </wps:spPr>
                        <wps:bodyPr wrap="square" lIns="0" tIns="0" rIns="0" bIns="0" rtlCol="0">
                          <a:noAutofit/>
                        </wps:bodyPr>
                      </wps:wsp>
                    </wpg:wgp>
                  </a:graphicData>
                </a:graphic>
              </wp:anchor>
            </w:drawing>
          </mc:Choice>
          <mc:Fallback>
            <w:pict>
              <v:group id="Group 38" o:spid="_x0000_s1026" o:spt="203" style="position:absolute;left:0pt;margin-left:360.7pt;margin-top:-13.35pt;height:35.25pt;width:236.25pt;mso-position-horizontal-relative:page;z-index:251663360;mso-width-relative:page;mso-height-relative:page;" coordsize="3000375,447675" o:gfxdata="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">
                <o:lock v:ext="edit" aspectratio="f"/>
                <v:shape id="Image 39" o:spid="_x0000_s1026" o:spt="75" type="#_x0000_t75" style="position:absolute;left:46343;top:69349;height:258349;width:2910638;" filled="f" o:preferrelative="t" stroked="f" coordsize="21600,21600" o:gfxdata="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gfUZi/&#10;AAAA2wAAAA8AAAAAAAAAAQAgAAAAIgAAAGRycy9kb3ducmV2LnhtbFBLAQIUABQAAAAIAIdO4kAz&#10;LwWeOwAAADkAAAAQAAAAAAAAAAEAIAAAAA4BAABkcnMvc2hhcGV4bWwueG1sUEsFBgAAAAAGAAYA&#10;WwEAALgDAAAAAA==&#10;">
                  <v:fill on="f" focussize="0,0"/>
                  <v:stroke on="f"/>
                  <v:imagedata r:id="rId21" o:title=""/>
                  <o:lock v:ext="edit" aspectratio="f"/>
                </v:shape>
                <v:shape id="Graphic 40" o:spid="_x0000_s1026" o:spt="100" style="position:absolute;left:-1;top:0;height:448309;width:3000375;" fillcolor="#C40000" filled="t" stroked="f" coordsize="3000375,448309" o:gfxdata="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40aaLsAAADb&#10;AAAADwAAAAAAAAABACAAAAAiAAAAZHJzL2Rvd25yZXYueG1sUEsBAhQAFAAAAAgAh07iQDMvBZ47&#10;AAAAOQAAABAAAAAAAAAAAQAgAAAACgEAAGRycy9zaGFwZXhtbC54bWxQSwUGAAAAAAYABgBbAQAA&#10;tAMAAAAA&#10;" path="m9525,439750l7937,438162,1587,438162,0,439750,0,446100,1587,447687,7937,447687,9525,446100,9525,439750xem9525,420687l7937,419112,1587,419112,0,420687,0,427050,1587,428637,7937,428637,9525,427050,9525,420687xem9525,401637l7937,400062,1587,400062,0,401637,0,408000,1587,409587,7937,409587,9525,408000,9525,401637xem9525,382587l7937,381012,1587,381012,0,382587,0,388950,1587,390537,7937,390537,9525,388950,9525,382587xem9525,363550l7937,361962,1587,361962,0,363550,0,369900,1587,371487,7937,371487,9525,369900,9525,363550xem9525,344500l7937,342912,1587,342912,0,344500,0,350850,1587,352437,7937,352437,9525,350850,9525,344500xem9525,325437l7937,323850,1587,323850,0,325437,0,331787,1587,333375,7937,333375,9525,331787,9525,325437xem9525,306400l7937,304812,1587,304812,0,306400,0,312737,1587,314337,7937,314337,9525,312737,9525,306400xem9525,287350l7937,285762,1587,285762,0,287350,0,293700,1587,295287,7937,295287,9525,293700,9525,287350xem9525,268287l7937,266712,1587,266712,0,268287,0,274650,1587,276237,7937,276237,9525,274650,9525,268287xem9525,249250l7937,247662,1587,247662,0,249250,0,255600,1587,257187,7937,257187,9525,255600,9525,249250xem9525,230187l7937,228612,1587,228612,0,230187,0,236550,1587,238137,7937,238137,9525,236550,9525,230187xem9525,211150l7937,209562,1587,209562,0,211150,0,217500,1587,219087,7937,219087,9525,217500,9525,211150xem9525,192087l7937,190500,1587,190500,0,192087,0,198437,1587,200025,7937,200025,9525,198437,9525,192087xem9525,173037l7937,171450,1587,171450,0,173037,0,179400,1587,180975,7937,180975,9525,179400,9525,173037xem9525,154000l7937,152412,1587,152412,0,154000,0,160350,1587,161937,7937,161937,9525,160350,9525,154000xem9525,134950l7937,133350,1587,133350,0,134950,0,141287,1587,142875,7937,142875,9525,141287,9525,134950xem9525,115900l7937,114300,1587,114300,0,115900,0,122237,1587,123825,7937,123825,9525,122237,9525,115900xem9525,96837l7937,95250,1587,95250,0,96837,0,103187,1587,104775,7937,104775,9525,103187,9525,96837xem9525,77787l7937,76200,1587,76200,0,77787,0,84137,1587,85725,7937,85725,9525,84137,9525,77787xem9525,58737l7937,57150,1587,57150,0,58737,0,65100,1587,66675,7937,66675,9525,65100,9525,58737xem9525,39687l7937,38100,1587,38100,0,39687,0,46050,1587,47625,7937,47625,9525,46050,9525,39687xem9525,20637l7937,19050,1587,19050,0,20637,0,27000,1587,28575,7937,28575,9525,27000,9525,20637xem9525,1587l7937,0,1587,0,0,1587,0,7950,1587,9525,7937,9525,9525,7950,9525,1587xem28575,439750l26987,438162,20637,438162,19050,439750,19050,446100,20637,447687,26987,447687,28575,446100,28575,439750xem28575,1587l26987,0,20637,0,19050,1587,19050,7950,20637,9525,26987,9525,28575,7950,28575,1587xem47625,439750l46037,438162,39687,438162,38100,439750,38100,446100,39687,447687,46037,447687,47625,446100,47625,439750xem47625,1587l46037,0,39687,0,38100,1587,38100,7950,39687,9525,46037,9525,47625,7950,47625,1587xem66675,439750l65087,438162,58737,438162,57150,439750,57150,446100,58737,447687,65087,447687,66675,446100,66675,439750xem66675,1587l65087,0,58737,0,57150,1587,57150,7950,58737,9525,65087,9525,66675,7950,66675,1587xem85725,439750l84137,438162,77787,438162,76200,439750,76200,446100,77787,447687,84137,447687,85725,446100,85725,439750xem85725,1587l84137,0,77787,0,76200,1587,76200,7950,77787,9525,84137,9525,85725,7950,85725,1587xem104775,439750l103187,438162,96837,438162,95250,439750,95250,446100,96837,447687,103187,447687,104775,446100,104775,439750xem104775,1587l103187,0,96837,0,95250,1587,95250,7950,96837,9525,103187,9525,104775,7950,104775,1587xem123825,439750l122237,438162,115887,438162,114300,439750,114300,446100,115887,447687,122237,447687,123825,446100,123825,439750xem123825,1587l122237,0,115887,0,114300,1587,114300,7950,115887,9525,122237,9525,123825,7950,123825,1587xem142875,439750l141287,438162,134937,438162,133350,439750,133350,446100,134937,447687,141287,447687,142875,446100,142875,439750xem142875,1587l141287,0,134937,0,133350,1587,133350,7950,134937,9525,141287,9525,142875,7950,142875,1587xem161925,439750l160337,438162,153987,438162,152400,439750,152400,446100,153987,447687,160337,447687,161925,446100,161925,439750xem161925,1587l160337,0,153987,0,152400,1587,152400,7950,153987,9525,160337,9525,161925,7950,161925,1587xem180975,439750l179387,438162,173037,438162,171450,439750,171450,446100,173037,447687,179387,447687,180975,446100,180975,439750xem180975,1587l179387,0,173037,0,171450,1587,171450,7950,173037,9525,179387,9525,180975,7950,180975,1587xem200025,439750l198437,438162,192087,438162,190500,439750,190500,446100,192087,447687,198437,447687,200025,446100,200025,439750xem200025,1587l198437,0,192087,0,190500,1587,190500,7950,192087,9525,198437,9525,200025,7950,200025,1587xem219075,439750l217487,438162,211137,438162,209550,439750,209550,446100,211137,447687,217487,447687,219075,446100,219075,439750xem219075,1587l217487,0,211137,0,209550,1587,209550,7950,211137,9525,217487,9525,219075,7950,219075,1587xem238125,439750l236537,438162,230187,438162,228600,439750,228600,446100,230187,447687,236537,447687,238125,446100,238125,439750xem238125,1587l236537,0,230187,0,228600,1587,228600,7950,230187,9525,236537,9525,238125,7950,238125,1587xem257175,439750l255587,438162,249237,438162,247650,439750,247650,446100,249237,447687,255587,447687,257175,446100,257175,439750xem257175,1587l255587,0,249237,0,247650,1587,247650,7950,249237,9525,255587,9525,257175,7950,257175,1587xem276225,439750l274637,438162,268287,438162,266700,439750,266700,446100,268287,447687,274637,447687,276225,446100,276225,439750xem276225,1587l274637,0,268287,0,266700,1587,266700,7950,268287,9525,274637,9525,276225,7950,276225,1587xem295275,439750l293687,438162,287337,438162,285750,439750,285750,446100,287337,447687,293687,447687,295275,446100,295275,439750xem295275,1587l293687,0,287337,0,285750,1587,285750,7950,287337,9525,293687,9525,295275,7950,295275,1587xem314325,439750l312737,438162,306387,438162,304800,439750,304800,446100,306387,447687,312737,447687,314325,446100,314325,439750xem314325,1587l312737,0,306387,0,304800,1587,304800,7950,306387,9525,312737,9525,314325,7950,314325,1587xem333375,439750l331787,438162,325437,438162,323850,439750,323850,446100,325437,447687,331787,447687,333375,446100,333375,439750xem333375,1587l331787,0,325437,0,323850,1587,323850,7950,325437,9525,331787,9525,333375,7950,333375,1587xem352425,439750l350837,438162,344487,438162,342900,439750,342900,446100,344487,447687,350837,447687,352425,446100,352425,439750xem352425,1587l350837,0,344487,0,342900,1587,342900,7950,344487,9525,350837,9525,352425,7950,352425,1587xem371475,439750l369887,438162,363537,438162,361950,439750,361950,446100,363537,447687,369887,447687,371475,446100,371475,439750xem371475,1587l369887,0,363537,0,361950,1587,361950,7950,363537,9525,369887,9525,371475,7950,371475,1587xem390525,439750l388937,438162,382587,438162,381000,439750,381000,446100,382587,447687,388937,447687,390525,446100,390525,439750xem390525,1587l388937,0,382587,0,381000,1587,381000,7950,382587,9525,388937,9525,390525,7950,390525,1587xem409575,439750l407987,438162,401637,438162,400050,439750,400050,446100,401637,447687,407987,447687,409575,446100,409575,439750xem409575,1587l407987,0,401637,0,400050,1587,400050,7950,401637,9525,407987,9525,409575,7950,409575,1587xem428625,439750l427037,438162,420687,438162,419100,439750,419100,446100,420687,447687,427037,447687,428625,446100,428625,439750xem428625,1587l427037,0,420687,0,419100,1587,419100,7950,420687,9525,427037,9525,428625,7950,428625,1587xem447675,439750l446087,438162,439737,438162,438150,439750,438150,446100,439737,447687,446087,447687,447675,446100,447675,439750xem447675,1587l446087,0,439737,0,438150,1587,438150,7950,439737,9525,446087,9525,447675,7950,447675,1587xem466725,439750l465137,438162,458787,438162,457200,439750,457200,446100,458787,447687,465137,447687,466725,446100,466725,439750xem466725,1587l465137,0,458787,0,457200,1587,457200,7950,458787,9525,465137,9525,466725,7950,466725,1587xem485775,439750l484187,438162,477837,438162,476250,439750,476250,446100,477837,447687,484187,447687,485775,446100,485775,439750xem485775,1587l484187,0,477837,0,476250,1587,476250,7950,477837,9525,484187,9525,485775,7950,485775,1587xem504825,439750l503237,438162,496887,438162,495300,439750,495300,446100,496887,447687,503237,447687,504825,446100,504825,439750xem504825,1587l503237,0,496887,0,495300,1587,495300,7950,496887,9525,503237,9525,504825,7950,504825,1587xem523875,439750l522287,438162,515937,438162,514350,439750,514350,446100,515937,447687,522287,447687,523875,446100,523875,439750xem523875,1587l522287,0,515937,0,514350,1587,514350,7950,515937,9525,522287,9525,523875,7950,523875,1587xem542925,439750l541337,438162,534987,438162,533400,439750,533400,446100,534987,447687,541337,447687,542925,446100,542925,439750xem542925,1587l541337,0,534987,0,533400,1587,533400,7950,534987,9525,541337,9525,542925,7950,542925,1587xem561975,439750l560387,438162,554037,438162,552450,439750,552450,446100,554037,447687,560387,447687,561975,446100,561975,439750xem561975,1587l560387,0,554037,0,552450,1587,552450,7950,554037,9525,560387,9525,561975,7950,561975,1587xem581025,439750l579437,438162,573087,438162,571500,439750,571500,446100,573087,447687,579437,447687,581025,446100,581025,439750xem581025,1587l579437,0,573087,0,571500,1587,571500,7950,573087,9525,579437,9525,581025,7950,581025,1587xem600075,439750l598487,438162,592137,438162,590550,439750,590550,446100,592137,447687,598487,447687,600075,446100,600075,439750xem600075,1587l598487,0,592137,0,590550,1587,590550,7950,592137,9525,598487,9525,600075,7950,600075,1587xem619125,439750l617537,438162,611187,438162,609600,439750,609600,446100,611187,447687,617537,447687,619125,446100,619125,439750xem619125,1587l617537,0,611187,0,609600,1587,609600,7950,611187,9525,617537,9525,619125,7950,619125,1587xem638175,439750l636587,438162,630237,438162,628650,439750,628650,446100,630237,447687,636587,447687,638175,446100,638175,439750xem638175,1587l636587,0,630237,0,628650,1587,628650,7950,630237,9525,636587,9525,638175,7950,638175,1587xem657225,439750l655637,438162,649287,438162,647700,439750,647700,446100,649287,447687,655637,447687,657225,446100,657225,439750xem657225,1587l655637,0,649287,0,647700,1587,647700,7950,649287,9525,655637,9525,657225,7950,657225,1587xem676275,439750l674687,438162,668337,438162,666750,439750,666750,446100,668337,447687,674687,447687,676275,446100,676275,439750xem676275,1587l674687,0,668337,0,666750,1587,666750,7950,668337,9525,674687,9525,676275,7950,676275,1587xem695325,439750l693737,438162,687387,438162,685800,439750,685800,446100,687387,447687,693737,447687,695325,446100,695325,439750xem695325,1587l693737,0,687387,0,685800,1587,685800,7950,687387,9525,693737,9525,695325,7950,695325,1587xem714375,439750l712787,438162,706437,438162,704850,439750,704850,446100,706437,447687,712787,447687,714375,446100,714375,439750xem714375,1587l712787,0,706437,0,704850,1587,704850,7950,706437,9525,712787,9525,714375,7950,714375,1587xem733425,439750l731837,438162,725487,438162,723900,439750,723900,446100,725487,447687,731837,447687,733425,446100,733425,439750xem733425,1587l731837,0,725487,0,723900,1587,723900,7950,725487,9525,731837,9525,733425,7950,733425,1587xem752475,439750l750887,438162,744537,438162,742950,439750,742950,446100,744537,447687,750887,447687,752475,446100,752475,439750xem752475,1587l750887,0,744537,0,742950,1587,742950,7950,744537,9525,750887,9525,752475,7950,752475,1587xem771525,439750l769937,438162,763587,438162,762000,439750,762000,446100,763587,447687,769937,447687,771525,446100,771525,439750xem771525,1587l769937,0,763587,0,762000,1587,762000,7950,763587,9525,769937,9525,771525,7950,771525,1587xem790575,439750l788987,438162,782637,438162,781050,439750,781050,446100,782637,447687,788987,447687,790575,446100,790575,439750xem790575,1587l788987,0,782637,0,781050,1587,781050,7950,782637,9525,788987,9525,790575,7950,790575,1587xem809625,439750l808037,438162,801687,438162,800100,439750,800100,446100,801687,447687,808037,447687,809625,446100,809625,439750xem809625,1587l808037,0,801687,0,800100,1587,800100,7950,801687,9525,808037,9525,809625,7950,809625,1587xem828675,439750l827087,438162,820737,438162,819150,439750,819150,446100,820737,447687,827087,447687,828675,446100,828675,439750xem828675,1587l827087,0,820737,0,819150,1587,819150,7950,820737,9525,827087,9525,828675,7950,828675,1587xem847725,439750l846137,438162,839787,438162,838200,439750,838200,446100,839787,447687,846137,447687,847725,446100,847725,439750xem847725,1587l846137,0,839787,0,838200,1587,838200,7950,839787,9525,846137,9525,847725,7950,847725,1587xem866775,439750l865187,438162,858837,438162,857250,439750,857250,446100,858837,447687,865187,447687,866775,446100,866775,439750xem866775,1587l865187,0,858837,0,857250,1587,857250,7950,858837,9525,865187,9525,866775,7950,866775,1587xem885825,439750l884237,438162,877887,438162,876300,439750,876300,446100,877887,447687,884237,447687,885825,446100,885825,439750xem885825,1587l884237,0,877887,0,876300,1587,876300,7950,877887,9525,884237,9525,885825,7950,885825,1587xem904875,439750l903287,438162,896937,438162,895350,439750,895350,446100,896937,447687,903287,447687,904875,446100,904875,439750xem904875,1587l903287,0,896937,0,895350,1587,895350,7950,896937,9525,903287,9525,904875,7950,904875,1587xem923925,439750l922337,438162,915987,438162,914400,439750,914400,446100,915987,447687,922337,447687,923925,446100,923925,439750xem923925,1587l922337,0,915987,0,914400,1587,914400,7950,915987,9525,922337,9525,923925,7950,923925,1587xem942975,439750l941387,438162,935037,438162,933450,439750,933450,446100,935037,447687,941387,447687,942975,446100,942975,439750xem942975,1587l941387,0,935037,0,933450,1587,933450,7950,935037,9525,941387,9525,942975,7950,942975,1587xem962025,439750l960437,438162,954087,438162,952500,439750,952500,446100,954087,447687,960437,447687,962025,446100,962025,439750xem962025,1587l960437,0,954087,0,952500,1587,952500,7950,954087,9525,960437,9525,962025,7950,962025,1587xem981075,439750l979487,438162,973137,438162,971550,439750,971550,446100,973137,447687,979487,447687,981075,446100,981075,439750xem981075,1587l979487,0,973137,0,971550,1587,971550,7950,973137,9525,979487,9525,981075,7950,981075,1587xem1000125,439750l998537,438162,992187,438162,990600,439750,990600,446100,992187,447687,998537,447687,1000125,446100,1000125,439750xem1000125,1587l998537,0,992187,0,990600,1587,990600,7950,992187,9525,998537,9525,1000125,7950,1000125,1587xem1019175,439750l1017587,438162,1011237,438162,1009650,439750,1009650,446100,1011237,447687,1017587,447687,1019175,446100,1019175,439750xem1019175,1587l1017587,0,1011237,0,1009650,1587,1009650,7950,1011237,9525,1017587,9525,1019175,7950,1019175,1587xem1038225,439750l1036637,438162,1030287,438162,1028700,439750,1028700,446100,1030287,447687,1036637,447687,1038225,446100,1038225,439750xem1038225,1587l1036637,0,1030287,0,1028700,1587,1028700,7950,1030287,9525,1036637,9525,1038225,7950,1038225,1587xem1057275,439750l1055687,438162,1049337,438162,1047750,439750,1047750,446100,1049337,447687,1055687,447687,1057275,446100,1057275,439750xem1057275,1587l1055687,0,1049337,0,1047750,1587,1047750,7950,1049337,9525,1055687,9525,1057275,7950,1057275,1587xem1076325,439750l1074737,438162,1068387,438162,1066800,439750,1066800,446100,1068387,447687,1074737,447687,1076325,446100,1076325,439750xem1076325,1587l1074737,0,1068387,0,1066800,1587,1066800,7950,1068387,9525,1074737,9525,1076325,7950,1076325,1587xem1095375,439750l1093787,438162,1087437,438162,1085850,439750,1085850,446100,1087437,447687,1093787,447687,1095375,446100,1095375,439750xem1095375,1587l1093787,0,1087437,0,1085850,1587,1085850,7950,1087437,9525,1093787,9525,1095375,7950,1095375,1587xem1114425,439750l1112837,438162,1106487,438162,1104900,439750,1104900,446100,1106487,447687,1112837,447687,1114425,446100,1114425,439750xem1114425,1587l1112837,0,1106487,0,1104900,1587,1104900,7950,1106487,9525,1112837,9525,1114425,7950,1114425,1587xem1133475,439750l1131887,438162,1125537,438162,1123950,439750,1123950,446100,1125537,447687,1131887,447687,1133475,446100,1133475,439750xem1133475,1587l1131887,0,1125537,0,1123950,1587,1123950,7950,1125537,9525,1131887,9525,1133475,7950,1133475,1587xem1152525,439750l1150937,438162,1144587,438162,1143000,439750,1143000,446100,1144587,447687,1150937,447687,1152525,446100,1152525,439750xem1152525,1587l1150937,0,1144587,0,1143000,1587,1143000,7950,1144587,9525,1150937,9525,1152525,7950,1152525,1587xem1171575,439750l1169987,438162,1163637,438162,1162050,439750,1162050,446100,1163637,447687,1169987,447687,1171575,446100,1171575,439750xem1171575,1587l1169987,0,1163637,0,1162050,1587,1162050,7950,1163637,9525,1169987,9525,1171575,7950,1171575,1587xem1190625,439750l1189037,438162,1182687,438162,1181100,439750,1181100,446100,1182687,447687,1189037,447687,1190625,446100,1190625,439750xem1190625,1587l1189037,0,1182687,0,1181100,1587,1181100,7950,1182687,9525,1189037,9525,1190625,7950,1190625,1587xem1209675,439750l1208087,438162,1201737,438162,1200150,439750,1200150,446100,1201737,447687,1208087,447687,1209675,446100,1209675,439750xem1209675,1587l1208087,0,1201737,0,1200150,1587,1200150,7950,1201737,9525,1208087,9525,1209675,7950,1209675,1587xem1228725,439750l1227137,438162,1220787,438162,1219200,439750,1219200,446100,1220787,447687,1227137,447687,1228725,446100,1228725,439750xem1228725,1587l1227137,0,1220787,0,1219200,1587,1219200,7950,1220787,9525,1227137,9525,1228725,7950,1228725,1587xem1247775,439750l1246187,438162,1239837,438162,1238250,439750,1238250,446100,1239837,447687,1246187,447687,1247775,446100,1247775,439750xem1247775,1587l1246187,0,1239837,0,1238250,1587,1238250,7950,1239837,9525,1246187,9525,1247775,7950,1247775,1587xem1266825,439750l1265237,438162,1258887,438162,1257300,439750,1257300,446100,1258887,447687,1265237,447687,1266825,446100,1266825,439750xem1266825,1587l1265237,0,1258887,0,1257300,1587,1257300,7950,1258887,9525,1265237,9525,1266825,7950,1266825,1587xem1285875,439750l1284287,438162,1277937,438162,1276350,439750,1276350,446100,1277937,447687,1284287,447687,1285875,446100,1285875,439750xem1285875,1587l1284287,0,1277937,0,1276350,1587,1276350,7950,1277937,9525,1284287,9525,1285875,7950,1285875,1587xem1304925,439750l1303337,438162,1296987,438162,1295400,439750,1295400,446100,1296987,447687,1303337,447687,1304925,446100,1304925,439750xem1304925,1587l1303337,0,1296987,0,1295400,1587,1295400,7950,1296987,9525,1303337,9525,1304925,7950,1304925,1587xem1323975,439750l1322387,438162,1316037,438162,1314450,439750,1314450,446100,1316037,447687,1322387,447687,1323975,446100,1323975,439750xem1323975,1587l1322387,0,1316037,0,1314450,1587,1314450,7950,1316037,9525,1322387,9525,1323975,7950,1323975,1587xem1343025,439750l1341437,438162,1335087,438162,1333500,439750,1333500,446100,1335087,447687,1341437,447687,1343025,446100,1343025,439750xem1343025,1587l1341437,0,1335087,0,1333500,1587,1333500,7950,1335087,9525,1341437,9525,1343025,7950,1343025,1587xem1362075,439750l1360487,438162,1354137,438162,1352550,439750,1352550,446100,1354137,447687,1360487,447687,1362075,446100,1362075,439750xem1362075,1587l1360487,0,1354137,0,1352550,1587,1352550,7950,1354137,9525,1360487,9525,1362075,7950,1362075,1587xem1381125,439750l1379537,438162,1373187,438162,1371600,439750,1371600,446100,1373187,447687,1379537,447687,1381125,446100,1381125,439750xem1381125,1587l1379537,0,1373187,0,1371600,1587,1371600,7950,1373187,9525,1379537,9525,1381125,7950,1381125,1587xem1400175,439750l1398587,438162,1392237,438162,1390650,439750,1390650,446100,1392237,447687,1398587,447687,1400175,446100,1400175,439750xem1400175,1587l1398587,0,1392237,0,1390650,1587,1390650,7950,1392237,9525,1398587,9525,1400175,7950,1400175,1587xem1419225,439750l1417637,438162,1411287,438162,1409700,439750,1409700,446100,1411287,447687,1417637,447687,1419225,446100,1419225,439750xem1419225,1587l1417637,0,1411287,0,1409700,1587,1409700,7950,1411287,9525,1417637,9525,1419225,7950,1419225,1587xem1438275,439750l1436687,438162,1430337,438162,1428750,439750,1428750,446100,1430337,447687,1436687,447687,1438275,446100,1438275,439750xem1438275,1587l1436687,0,1430337,0,1428750,1587,1428750,7950,1430337,9525,1436687,9525,1438275,7950,1438275,1587xem1457325,439750l1455737,438162,1449387,438162,1447800,439750,1447800,446100,1449387,447687,1455737,447687,1457325,446100,1457325,439750xem1457325,1587l1455737,0,1449387,0,1447800,1587,1447800,7950,1449387,9525,1455737,9525,1457325,7950,1457325,1587xem1476375,439750l1474787,438162,1468437,438162,1466850,439750,1466850,446100,1468437,447687,1474787,447687,1476375,446100,1476375,439750xem1476375,1587l1474787,0,1468437,0,1466850,1587,1466850,7950,1468437,9525,1474787,9525,1476375,7950,1476375,1587xem1495425,439750l1493837,438162,1487487,438162,1485900,439750,1485900,446100,1487487,447687,1493837,447687,1495425,446100,1495425,439750xem1495425,1587l1493837,0,1487487,0,1485900,1587,1485900,7950,1487487,9525,1493837,9525,1495425,7950,1495425,1587xem1514475,439750l1512887,438162,1506537,438162,1504950,439750,1504950,446100,1506537,447687,1512887,447687,1514475,446100,1514475,439750xem1514475,1587l1512887,0,1506537,0,1504950,1587,1504950,7950,1506537,9525,1512887,9525,1514475,7950,1514475,1587xem1533525,439750l1531937,438162,1525587,438162,1524000,439750,1524000,446100,1525587,447687,1531937,447687,1533525,446100,1533525,439750xem1533525,1587l1531937,0,1525587,0,1524000,1587,1524000,7950,1525587,9525,1531937,9525,1533525,7950,1533525,1587xem1552575,439750l1550987,438162,1544637,438162,1543050,439750,1543050,446100,1544637,447687,1550987,447687,1552575,446100,1552575,439750xem1552575,1587l1550987,0,1544637,0,1543050,1587,1543050,7950,1544637,9525,1550987,9525,1552575,7950,1552575,1587xem1571625,439750l1570037,438162,1563687,438162,1562100,439750,1562100,446100,1563687,447687,1570037,447687,1571625,446100,1571625,439750xem1571625,1587l1570037,0,1563687,0,1562100,1587,1562100,7950,1563687,9525,1570037,9525,1571625,7950,1571625,1587xem1590675,439750l1589087,438162,1582737,438162,1581150,439750,1581150,446100,1582737,447687,1589087,447687,1590675,446100,1590675,439750xem1590675,1587l1589087,0,1582737,0,1581150,1587,1581150,7950,1582737,9525,1589087,9525,1590675,7950,1590675,1587xem1609725,439750l1608137,438162,1601787,438162,1600200,439750,1600200,446100,1601787,447687,1608137,447687,1609725,446100,1609725,439750xem1609725,1587l1608137,0,1601787,0,1600200,1587,1600200,7950,1601787,9525,1608137,9525,1609725,7950,1609725,1587xem1628775,439750l1627187,438162,1620837,438162,1619250,439750,1619250,446100,1620837,447687,1627187,447687,1628775,446100,1628775,439750xem1628775,1587l1627187,0,1620837,0,1619250,1587,1619250,7950,1620837,9525,1627187,9525,1628775,7950,1628775,1587xem1647825,439750l1646237,438162,1639887,438162,1638300,439750,1638300,446100,1639887,447687,1646237,447687,1647825,446100,1647825,439750xem1647825,1587l1646237,0,1639887,0,1638300,1587,1638300,7950,1639887,9525,1646237,9525,1647825,7950,1647825,1587xem1666875,439750l1665287,438162,1658937,438162,1657350,439750,1657350,446100,1658937,447687,1665287,447687,1666875,446100,1666875,439750xem1666875,1587l1665287,0,1658937,0,1657350,1587,1657350,7950,1658937,9525,1665287,9525,1666875,7950,1666875,1587xem1685925,439750l1684337,438162,1677987,438162,1676400,439750,1676400,446100,1677987,447687,1684337,447687,1685925,446100,1685925,439750xem1685925,1587l1684337,0,1677987,0,1676400,1587,1676400,7950,1677987,9525,1684337,9525,1685925,7950,1685925,1587xem1704975,439750l1703387,438162,1697037,438162,1695450,439750,1695450,446100,1697037,447687,1703387,447687,1704975,446100,1704975,439750xem1704975,1587l1703387,0,1697037,0,1695450,1587,1695450,7950,1697037,9525,1703387,9525,1704975,7950,1704975,1587xem1724025,439750l1722437,438162,1716087,438162,1714500,439750,1714500,446100,1716087,447687,1722437,447687,1724025,446100,1724025,439750xem1724025,1587l1722437,0,1716087,0,1714500,1587,1714500,7950,1716087,9525,1722437,9525,1724025,7950,1724025,1587xem1743075,439750l1741487,438162,1735137,438162,1733550,439750,1733550,446100,1735137,447687,1741487,447687,1743075,446100,1743075,439750xem1743075,1587l1741487,0,1735137,0,1733550,1587,1733550,7950,1735137,9525,1741487,9525,1743075,7950,1743075,1587xem1762125,439750l1760537,438162,1754187,438162,1752600,439750,1752600,446100,1754187,447687,1760537,447687,1762125,446100,1762125,439750xem1762125,1587l1760537,0,1754187,0,1752600,1587,1752600,7950,1754187,9525,1760537,9525,1762125,7950,1762125,1587xem1781175,439750l1779587,438162,1773237,438162,1771650,439750,1771650,446100,1773237,447687,1779587,447687,1781175,446100,1781175,439750xem1781175,1587l1779587,0,1773237,0,1771650,1587,1771650,7950,1773237,9525,1779587,9525,1781175,7950,1781175,1587xem1800225,439750l1798637,438162,1792287,438162,1790700,439750,1790700,446100,1792287,447687,1798637,447687,1800225,446100,1800225,439750xem1800225,1587l1798637,0,1792287,0,1790700,1587,1790700,7950,1792287,9525,1798637,9525,1800225,7950,1800225,1587xem1819275,439750l1817687,438162,1811337,438162,1809750,439750,1809750,446100,1811337,447687,1817687,447687,1819275,446100,1819275,439750xem1819275,1587l1817687,0,1811337,0,1809750,1587,1809750,7950,1811337,9525,1817687,9525,1819275,7950,1819275,1587xem1838325,439750l1836737,438162,1830387,438162,1828800,439750,1828800,446100,1830387,447687,1836737,447687,1838325,446100,1838325,439750xem1838325,1587l1836737,0,1830387,0,1828800,1587,1828800,7950,1830387,9525,1836737,9525,1838325,7950,1838325,1587xem1857375,439750l1855787,438162,1849437,438162,1847850,439750,1847850,446100,1849437,447687,1855787,447687,1857375,446100,1857375,439750xem1857375,1587l1855787,0,1849437,0,1847850,1587,1847850,7950,1849437,9525,1855787,9525,1857375,7950,1857375,1587xem1876425,439750l1874837,438162,1868487,438162,1866900,439750,1866900,446100,1868487,447687,1874837,447687,1876425,446100,1876425,439750xem1876425,1587l1874837,0,1868487,0,1866900,1587,1866900,7950,1868487,9525,1874837,9525,1876425,7950,1876425,1587xem1895475,439750l1893887,438162,1887537,438162,1885950,439750,1885950,446100,1887537,447687,1893887,447687,1895475,446100,1895475,439750xem1895475,1587l1893887,0,1887537,0,1885950,1587,1885950,7950,1887537,9525,1893887,9525,1895475,7950,1895475,1587xem1914525,439750l1912937,438162,1906587,438162,1905000,439750,1905000,446100,1906587,447687,1912937,447687,1914525,446100,1914525,439750xem1914525,1587l1912937,0,1906587,0,1905000,1587,1905000,7950,1906587,9525,1912937,9525,1914525,7950,1914525,1587xem1933575,439750l1931987,438162,1925637,438162,1924050,439750,1924050,446100,1925637,447687,1931987,447687,1933575,446100,1933575,439750xem1933575,1587l1931987,0,1925637,0,1924050,1587,1924050,7950,1925637,9525,1931987,9525,1933575,7950,1933575,1587xem1952625,439750l1951037,438162,1944687,438162,1943100,439750,1943100,446100,1944687,447687,1951037,447687,1952625,446100,1952625,439750xem1952625,1587l1951037,0,1944687,0,1943100,1587,1943100,7950,1944687,9525,1951037,9525,1952625,7950,1952625,1587xem1971675,439750l1970087,438162,1963737,438162,1962150,439750,1962150,446100,1963737,447687,1970087,447687,1971675,446100,1971675,439750xem1971675,1587l1970087,0,1963737,0,1962150,1587,1962150,7950,1963737,9525,1970087,9525,1971675,7950,1971675,1587xem1990725,439750l1989137,438162,1982787,438162,1981200,439750,1981200,446100,1982787,447687,1989137,447687,1990725,446100,1990725,439750xem1990725,1587l1989137,0,1982787,0,1981200,1587,1981200,7950,1982787,9525,1989137,9525,1990725,7950,1990725,1587xem2009775,439750l2008187,438162,2001837,438162,2000250,439750,2000250,446100,2001837,447687,2008187,447687,2009775,446100,2009775,439750xem2009775,1587l2008187,0,2001837,0,2000250,1587,2000250,7950,2001837,9525,2008187,9525,2009775,7950,2009775,1587xem2028825,439750l2027237,438162,2020887,438162,2019300,439750,2019300,446100,2020887,447687,2027237,447687,2028825,446100,2028825,439750xem2028825,1587l2027237,0,2020887,0,2019300,1587,2019300,7950,2020887,9525,2027237,9525,2028825,7950,2028825,1587xem2047875,439750l2046287,438162,2039937,438162,2038350,439750,2038350,446100,2039937,447687,2046287,447687,2047875,446100,2047875,439750xem2047875,1587l2046287,0,2039937,0,2038350,1587,2038350,7950,2039937,9525,2046287,9525,2047875,7950,2047875,1587xem2066925,439750l2065337,438162,2058987,438162,2057400,439750,2057400,446100,2058987,447687,2065337,447687,2066925,446100,2066925,439750xem2066925,1587l2065337,0,2058987,0,2057400,1587,2057400,7950,2058987,9525,2065337,9525,2066925,7950,2066925,1587xem2085975,439750l2084387,438162,2078037,438162,2076450,439750,2076450,446100,2078037,447687,2084387,447687,2085975,446100,2085975,439750xem2085975,1587l2084387,0,2078037,0,2076450,1587,2076450,7950,2078037,9525,2084387,9525,2085975,7950,2085975,1587xem2105025,439750l2103437,438162,2097087,438162,2095500,439750,2095500,446100,2097087,447687,2103437,447687,2105025,446100,2105025,439750xem2105025,1587l2103437,0,2097087,0,2095500,1587,2095500,7950,2097087,9525,2103437,9525,2105025,7950,2105025,1587xem2124075,439750l2122487,438162,2116137,438162,2114550,439750,2114550,446100,2116137,447687,2122487,447687,2124075,446100,2124075,439750xem2124075,1587l2122487,0,2116137,0,2114550,1587,2114550,7950,2116137,9525,2122487,9525,2124075,7950,2124075,1587xem2143125,439750l2141537,438162,2135187,438162,2133600,439750,2133600,446100,2135187,447687,2141537,447687,2143125,446100,2143125,439750xem2143125,1587l2141537,0,2135187,0,2133600,1587,2133600,7950,2135187,9525,2141537,9525,2143125,7950,2143125,1587xem2162175,439750l2160587,438162,2154237,438162,2152650,439750,2152650,446100,2154237,447687,2160587,447687,2162175,446100,2162175,439750xem2162175,1587l2160587,0,2154237,0,2152650,1587,2152650,7950,2154237,9525,2160587,9525,2162175,7950,2162175,1587xem2181225,439750l2179637,438162,2173287,438162,2171700,439750,2171700,446100,2173287,447687,2179637,447687,2181225,446100,2181225,439750xem2181225,1587l2179637,0,2173287,0,2171700,1587,2171700,7950,2173287,9525,2179637,9525,2181225,7950,2181225,1587xem2200275,439750l2198687,438162,2192337,438162,2190750,439750,2190750,446100,2192337,447687,2198687,447687,2200275,446100,2200275,439750xem2200275,1587l2198687,0,2192337,0,2190750,1587,2190750,7950,2192337,9525,2198687,9525,2200275,7950,2200275,1587xem2219325,439750l2217737,438162,2211387,438162,2209800,439750,2209800,446100,2211387,447687,2217737,447687,2219325,446100,2219325,439750xem2219325,1587l2217737,0,2211387,0,2209800,1587,2209800,7950,2211387,9525,2217737,9525,2219325,7950,2219325,1587xem2238375,439750l2236787,438162,2230437,438162,2228850,439750,2228850,446100,2230437,447687,2236787,447687,2238375,446100,2238375,439750xem2238375,1587l2236787,0,2230437,0,2228850,1587,2228850,7950,2230437,9525,2236787,9525,2238375,7950,2238375,1587xem2257425,439750l2255837,438162,2249487,438162,2247900,439750,2247900,446100,2249487,447687,2255837,447687,2257425,446100,2257425,439750xem2257425,1587l2255837,0,2249487,0,2247900,1587,2247900,7950,2249487,9525,2255837,9525,2257425,7950,2257425,1587xem2276475,439750l2274887,438162,2268537,438162,2266950,439750,2266950,446100,2268537,447687,2274887,447687,2276475,446100,2276475,439750xem2276475,1587l2274887,0,2268537,0,2266950,1587,2266950,7950,2268537,9525,2274887,9525,2276475,7950,2276475,1587xem2295525,439750l2293937,438162,2287587,438162,2286000,439750,2286000,446100,2287587,447687,2293937,447687,2295525,446100,2295525,439750xem2295525,1587l2293937,0,2287587,0,2286000,1587,2286000,7950,2287587,9525,2293937,9525,2295525,7950,2295525,1587xem2314575,439750l2312987,438162,2306637,438162,2305050,439750,2305050,446100,2306637,447687,2312987,447687,2314575,446100,2314575,439750xem2314575,1587l2312987,0,2306637,0,2305050,1587,2305050,7950,2306637,9525,2312987,9525,2314575,7950,2314575,1587xem2333625,439750l2332037,438162,2325687,438162,2324100,439750,2324100,446100,2325687,447687,2332037,447687,2333625,446100,2333625,439750xem2333625,1587l2332037,0,2325687,0,2324100,1587,2324100,7950,2325687,9525,2332037,9525,2333625,7950,2333625,1587xem2352675,439750l2351087,438162,2344737,438162,2343150,439750,2343150,446100,2344737,447687,2351087,447687,2352675,446100,2352675,439750xem2352675,1587l2351087,0,2344737,0,2343150,1587,2343150,7950,2344737,9525,2351087,9525,2352675,7950,2352675,1587xem2371725,439750l2370137,438162,2363787,438162,2362200,439750,2362200,446100,2363787,447687,2370137,447687,2371725,446100,2371725,439750xem2371725,1587l2370137,0,2363787,0,2362200,1587,2362200,7950,2363787,9525,2370137,9525,2371725,7950,2371725,1587xem2390775,439750l2389187,438162,2382837,438162,2381250,439750,2381250,446100,2382837,447687,2389187,447687,2390775,446100,2390775,439750xem2390775,1587l2389187,0,2382837,0,2381250,1587,2381250,7950,2382837,9525,2389187,9525,2390775,7950,2390775,1587xem2409825,439750l2408237,438162,2401887,438162,2400300,439750,2400300,446100,2401887,447687,2408237,447687,2409825,446100,2409825,439750xem2409825,1587l2408237,0,2401887,0,2400300,1587,2400300,7950,2401887,9525,2408237,9525,2409825,7950,2409825,1587xem2428875,439750l2427287,438162,2420937,438162,2419350,439750,2419350,446100,2420937,447687,2427287,447687,2428875,446100,2428875,439750xem2428875,1587l2427287,0,2420937,0,2419350,1587,2419350,7950,2420937,9525,2427287,9525,2428875,7950,2428875,1587xem2447925,439750l2446337,438162,2439987,438162,2438400,439750,2438400,446100,2439987,447687,2446337,447687,2447925,446100,2447925,439750xem2447925,1587l2446337,0,2439987,0,2438400,1587,2438400,7950,2439987,9525,2446337,9525,2447925,7950,2447925,1587xem2466975,439750l2465387,438162,2459037,438162,2457450,439750,2457450,446100,2459037,447687,2465387,447687,2466975,446100,2466975,439750xem2466975,1587l2465387,0,2459037,0,2457450,1587,2457450,7950,2459037,9525,2465387,9525,2466975,7950,2466975,1587xem2486025,439750l2484437,438162,2478087,438162,2476500,439750,2476500,446100,2478087,447687,2484437,447687,2486025,446100,2486025,439750xem2486025,1587l2484437,0,2478087,0,2476500,1587,2476500,7950,2478087,9525,2484437,9525,2486025,7950,2486025,1587xem2505075,439750l2503487,438162,2497137,438162,2495550,439750,2495550,446100,2497137,447687,2503487,447687,2505075,446100,2505075,439750xem2505075,1587l2503487,0,2497137,0,2495550,1587,2495550,7950,2497137,9525,2503487,9525,2505075,7950,2505075,1587xem2524125,439750l2522537,438162,2516187,438162,2514600,439750,2514600,446100,2516187,447687,2522537,447687,2524125,446100,2524125,439750xem2524125,1587l2522537,0,2516187,0,2514600,1587,2514600,7950,2516187,9525,2522537,9525,2524125,7950,2524125,1587xem2543175,439750l2541587,438162,2535237,438162,2533650,439750,2533650,446100,2535237,447687,2541587,447687,2543175,446100,2543175,439750xem2543175,1587l2541587,0,2535237,0,2533650,1587,2533650,7950,2535237,9525,2541587,9525,2543175,7950,2543175,1587xem2562225,439750l2560637,438162,2554287,438162,2552700,439750,2552700,446100,2554287,447687,2560637,447687,2562225,446100,2562225,439750xem2562225,1587l2560637,0,2554287,0,2552700,1587,2552700,7950,2554287,9525,2560637,9525,2562225,7950,2562225,1587xem2581275,439750l2579687,438162,2573337,438162,2571750,439750,2571750,446100,2573337,447687,2579687,447687,2581275,446100,2581275,439750xem2581275,1587l2579687,0,2573337,0,2571750,1587,2571750,7950,2573337,9525,2579687,9525,2581275,7950,2581275,1587xem2600325,439750l2598737,438162,2592387,438162,2590800,439750,2590800,446100,2592387,447687,2598737,447687,2600325,446100,2600325,439750xem2600325,1587l2598737,0,2592387,0,2590800,1587,2590800,7950,2592387,9525,2598737,9525,2600325,7950,2600325,1587xem2619375,439750l2617787,438162,2611437,438162,2609850,439750,2609850,446100,2611437,447687,2617787,447687,2619375,446100,2619375,439750xem2619375,1587l2617787,0,2611437,0,2609850,1587,2609850,7950,2611437,9525,2617787,9525,2619375,7950,2619375,1587xem2638425,439750l2636837,438162,2630487,438162,2628900,439750,2628900,446100,2630487,447687,2636837,447687,2638425,446100,2638425,439750xem2638425,1587l2636837,0,2630487,0,2628900,1587,2628900,7950,2630487,9525,2636837,9525,2638425,7950,2638425,1587xem2657475,439750l2655887,438162,2649537,438162,2647950,439750,2647950,446100,2649537,447687,2655887,447687,2657475,446100,2657475,439750xem2657475,1587l2655887,0,2649537,0,2647950,1587,2647950,7950,2649537,9525,2655887,9525,2657475,7950,2657475,1587xem2676525,439750l2674937,438162,2668587,438162,2667000,439750,2667000,446100,2668587,447687,2674937,447687,2676525,446100,2676525,439750xem2676525,1587l2674937,0,2668587,0,2667000,1587,2667000,7950,2668587,9525,2674937,9525,2676525,7950,2676525,1587xem2695575,439750l2693987,438162,2687637,438162,2686050,439750,2686050,446100,2687637,447687,2693987,447687,2695575,446100,2695575,439750xem2695575,1587l2693987,0,2687637,0,2686050,1587,2686050,7950,2687637,9525,2693987,9525,2695575,7950,2695575,1587xem2714625,439750l2713037,438162,2706687,438162,2705100,439750,2705100,446100,2706687,447687,2713037,447687,2714625,446100,2714625,439750xem2714625,1587l2713037,0,2706687,0,2705100,1587,2705100,7950,2706687,9525,2713037,9525,2714625,7950,2714625,1587xem2733675,439750l2732087,438162,2725737,438162,2724150,439750,2724150,446100,2725737,447687,2732087,447687,2733675,446100,2733675,439750xem2733675,1587l2732087,0,2725737,0,2724150,1587,2724150,7950,2725737,9525,2732087,9525,2733675,7950,2733675,1587xem2752725,439750l2751137,438162,2744787,438162,2743200,439750,2743200,446100,2744787,447687,2751137,447687,2752725,446100,2752725,439750xem2752725,1587l2751137,0,2744787,0,2743200,1587,2743200,7950,2744787,9525,2751137,9525,2752725,7950,2752725,1587xem2771775,439750l2770187,438162,2763837,438162,2762250,439750,2762250,446100,2763837,447687,2770187,447687,2771775,446100,2771775,439750xem2771775,1587l2770187,0,2763837,0,2762250,1587,2762250,7950,2763837,9525,2770187,9525,2771775,7950,2771775,1587xem2790825,439750l2789237,438162,2782887,438162,2781300,439750,2781300,446100,2782887,447687,2789237,447687,2790825,446100,2790825,439750xem2790825,1587l2789237,0,2782887,0,2781300,1587,2781300,7950,2782887,9525,2789237,9525,2790825,7950,2790825,1587xem2809875,439750l2808287,438162,2801937,438162,2800350,439750,2800350,446100,2801937,447687,2808287,447687,2809875,446100,2809875,439750xem2809875,1587l2808287,0,2801937,0,2800350,1587,2800350,7950,2801937,9525,2808287,9525,2809875,7950,2809875,1587xem2828925,439750l2827337,438162,2820987,438162,2819400,439750,2819400,446100,2820987,447687,2827337,447687,2828925,446100,2828925,439750xem2828925,1587l2827337,0,2820987,0,2819400,1587,2819400,7950,2820987,9525,2827337,9525,2828925,7950,2828925,1587xem2847975,439750l2846387,438162,2840037,438162,2838450,439750,2838450,446100,2840037,447687,2846387,447687,2847975,446100,2847975,439750xem2847975,1587l2846387,0,2840037,0,2838450,1587,2838450,7950,2840037,9525,2846387,9525,2847975,7950,2847975,1587xem2867025,439750l2865437,438162,2859087,438162,2857500,439750,2857500,446100,2859087,447687,2865437,447687,2867025,446100,2867025,439750xem2867025,1587l2865437,0,2859087,0,2857500,1587,2857500,7950,2859087,9525,2865437,9525,2867025,7950,2867025,1587xem2886075,439750l2884487,438162,2878137,438162,2876550,439750,2876550,446100,2878137,447687,2884487,447687,2886075,446100,2886075,439750xem2886075,1587l2884487,0,2878137,0,2876550,1587,2876550,7950,2878137,9525,2884487,9525,2886075,7950,2886075,1587xem2905125,439750l2903537,438162,2897187,438162,2895600,439750,2895600,446100,2897187,447687,2903537,447687,2905125,446100,2905125,439750xem2905125,1587l2903537,0,2897187,0,2895600,1587,2895600,7950,2897187,9525,2903537,9525,2905125,7950,2905125,1587xem2924175,439750l2922587,438162,2916237,438162,2914650,439750,2914650,446100,2916237,447687,2922587,447687,2924175,446100,2924175,439750xem2924175,1587l2922587,0,2916237,0,2914650,1587,2914650,7950,2916237,9525,2922587,9525,2924175,7950,2924175,1587xem2943225,439750l2941637,438162,2935287,438162,2933700,439750,2933700,446100,2935287,447687,2941637,447687,2943225,446100,2943225,439750xem2943225,1587l2941637,0,2935287,0,2933700,1587,2933700,7950,2935287,9525,2941637,9525,2943225,7950,2943225,1587xem2962275,439750l2960687,438162,2954337,438162,2952750,439750,2952750,446100,2954337,447687,2960687,447687,2962275,446100,2962275,439750xem2962275,1587l2960687,0,2954337,0,2952750,1587,2952750,7950,2954337,9525,2960687,9525,2962275,7950,2962275,1587xem2981325,439750l2979737,438162,2973387,438162,2971800,439750,2971800,446100,2973387,447687,2979737,447687,2981325,446100,2981325,439750xem2981325,1587l2979737,0,2973387,0,2971800,1587,2971800,7950,2973387,9525,2979737,9525,2981325,7950,2981325,1587xem3000375,439750l2998787,438162,2992437,438162,2990850,439750,2990850,446100,2992437,447687,2998787,447687,3000375,446100,3000375,439750xem3000375,420687l2998787,419112,2992437,419112,2990850,420687,2990850,427050,2992437,428637,2998787,428637,3000375,427050,3000375,420687xem3000375,401637l2998787,400062,2992437,400062,2990850,401637,2990850,408000,2992437,409587,2998787,409587,3000375,408000,3000375,401637xem3000375,382587l2998787,381012,2992437,381012,2990850,382587,2990850,388950,2992437,390537,2998787,390537,3000375,388950,3000375,382587xem3000375,363550l2998787,361962,2992437,361962,2990850,363550,2990850,369900,2992437,371487,2998787,371487,3000375,369900,3000375,363550xem3000375,344500l2998787,342912,2992437,342912,2990850,344500,2990850,350850,2992437,352437,2998787,352437,3000375,350850,3000375,344500xem3000375,325450l2998787,323862,2992437,323862,2990850,325450,2990850,331800,2992437,333387,2998787,333387,3000375,331800,3000375,325450xem3000375,306400l2998787,304812,2992437,304812,2990850,306400,2990850,312737,2992437,314337,2998787,314337,3000375,312737,3000375,306400xem3000375,287337l2998787,285750,2992437,285750,2990850,287337,2990850,293687,2992437,295275,2998787,295275,3000375,293687,3000375,287337xem3000375,268287l2998787,266712,2992437,266712,2990850,268287,2990850,274650,2992437,276237,2998787,276237,3000375,274650,3000375,268287xem3000375,249250l2998787,247662,2992437,247662,2990850,249250,2990850,255600,2992437,257187,2998787,257187,3000375,255600,3000375,249250xem3000375,230187l2998787,228600,2992437,228600,2990850,230187,2990850,236537,2992437,238125,2998787,238125,3000375,236537,3000375,230187xem3000375,211137l2998787,209550,2992437,209550,2990850,211137,2990850,217500,2992437,219075,2998787,219075,3000375,217500,3000375,211137xem3000375,192087l2998787,190500,2992437,190500,2990850,192087,2990850,198437,2992437,200025,2998787,200025,3000375,198437,3000375,192087xem3000375,173037l2998787,171450,2992437,171450,2990850,173037,2990850,179400,2992437,180975,2998787,180975,3000375,179400,3000375,173037xem3000375,153987l2998787,152400,2992437,152400,2990850,153987,2990850,160337,2992437,161925,2998787,161925,3000375,160337,3000375,153987xem3000375,134950l2998787,133350,2992437,133350,2990850,134950,2990850,141287,2992437,142875,2998787,142875,3000375,141287,3000375,134950xem3000375,115900l2998787,114312,2992437,114312,2990850,115900,2990850,122250,2992437,123837,2998787,123837,3000375,122250,3000375,115900xem3000375,96837l2998787,95250,2992437,95250,2990850,96837,2990850,103187,2992437,104775,2998787,104775,3000375,103187,3000375,96837xem3000375,77787l2998787,76200,2992437,76200,2990850,77787,2990850,84137,2992437,85725,2998787,85725,3000375,84137,3000375,77787xem3000375,58737l2998787,57150,2992437,57150,2990850,58737,2990850,65100,2992437,66675,2998787,66675,3000375,65100,3000375,58737xem3000375,39687l2998787,38100,2992437,38100,2990850,39687,2990850,46050,2992437,47625,2998787,47625,3000375,46050,3000375,39687xem3000375,20637l2998787,19050,2992437,19050,2990850,20637,2990850,27000,2992437,28575,2998787,28575,3000375,27000,3000375,20637xem3000375,1587l2998787,0,2992437,0,2990850,1587,2990850,7950,2992437,9525,2998787,9525,3000375,7950,3000375,1587xe">
                  <v:fill on="t" focussize="0,0"/>
                  <v:stroke on="f"/>
                  <v:imagedata o:title=""/>
                  <o:lock v:ext="edit" aspectratio="f"/>
                  <v:textbox inset="0mm,0mm,0mm,0mm"/>
                </v:shape>
              </v:group>
            </w:pict>
          </mc:Fallback>
        </mc:AlternateContent>
      </w:r>
      <w:r>
        <w:rPr>
          <w:rFonts w:ascii="Times New Roman" w:hAnsi="Times New Roman"/>
          <w:sz w:val="22"/>
        </w:rPr>
        <w:t>Combinar</w:t>
      </w:r>
      <w:r>
        <w:rPr>
          <w:rFonts w:ascii="Times New Roman" w:hAnsi="Times New Roman"/>
          <w:spacing w:val="-6"/>
          <w:sz w:val="22"/>
        </w:rPr>
        <w:t xml:space="preserve"> </w:t>
      </w:r>
      <w:r>
        <w:rPr>
          <w:rFonts w:ascii="Times New Roman" w:hAnsi="Times New Roman"/>
          <w:sz w:val="22"/>
        </w:rPr>
        <w:t>las</w:t>
      </w:r>
      <w:r>
        <w:rPr>
          <w:rFonts w:ascii="Times New Roman" w:hAnsi="Times New Roman"/>
          <w:spacing w:val="-6"/>
          <w:sz w:val="22"/>
        </w:rPr>
        <w:t xml:space="preserve"> </w:t>
      </w:r>
      <w:r>
        <w:rPr>
          <w:rFonts w:ascii="Times New Roman" w:hAnsi="Times New Roman"/>
          <w:sz w:val="22"/>
        </w:rPr>
        <w:t>tablas</w:t>
      </w:r>
      <w:r>
        <w:rPr>
          <w:rFonts w:ascii="Times New Roman" w:hAnsi="Times New Roman"/>
          <w:spacing w:val="-5"/>
          <w:sz w:val="22"/>
        </w:rPr>
        <w:t xml:space="preserve"> </w:t>
      </w:r>
      <w:r>
        <w:rPr>
          <w:rFonts w:ascii="Times New Roman" w:hAnsi="Times New Roman"/>
          <w:sz w:val="22"/>
        </w:rPr>
        <w:t>Customer</w:t>
      </w:r>
      <w:r>
        <w:rPr>
          <w:rFonts w:ascii="Times New Roman" w:hAnsi="Times New Roman"/>
          <w:spacing w:val="-6"/>
          <w:sz w:val="22"/>
        </w:rPr>
        <w:t xml:space="preserve"> </w:t>
      </w:r>
      <w:r>
        <w:rPr>
          <w:rFonts w:ascii="Times New Roman" w:hAnsi="Times New Roman"/>
          <w:sz w:val="22"/>
        </w:rPr>
        <w:t>con</w:t>
      </w:r>
      <w:r>
        <w:rPr>
          <w:rFonts w:ascii="Times New Roman" w:hAnsi="Times New Roman"/>
          <w:spacing w:val="-5"/>
          <w:sz w:val="22"/>
        </w:rPr>
        <w:t xml:space="preserve"> </w:t>
      </w:r>
      <w:r>
        <w:rPr>
          <w:rFonts w:ascii="Times New Roman" w:hAnsi="Times New Roman"/>
          <w:spacing w:val="-2"/>
          <w:sz w:val="22"/>
        </w:rPr>
        <w:t>Geography</w:t>
      </w:r>
    </w:p>
    <w:p w14:paraId="50BE947E">
      <w:pPr>
        <w:pStyle w:val="7"/>
        <w:rPr>
          <w:rFonts w:ascii="Times New Roman"/>
        </w:rPr>
      </w:pPr>
    </w:p>
    <w:p w14:paraId="58798C2C">
      <w:pPr>
        <w:pStyle w:val="7"/>
        <w:spacing w:before="33"/>
        <w:rPr>
          <w:rFonts w:ascii="Times New Roman"/>
        </w:rPr>
      </w:pPr>
    </w:p>
    <w:p w14:paraId="714C916A">
      <w:pPr>
        <w:pStyle w:val="9"/>
        <w:numPr>
          <w:ilvl w:val="2"/>
          <w:numId w:val="1"/>
        </w:numPr>
        <w:tabs>
          <w:tab w:val="left" w:pos="2052"/>
        </w:tabs>
        <w:spacing w:before="1" w:after="0" w:line="240" w:lineRule="auto"/>
        <w:ind w:left="2052" w:right="0" w:hanging="360"/>
        <w:jc w:val="left"/>
        <w:rPr>
          <w:rFonts w:ascii="SimSun-ExtB" w:hAnsi="SimSun-ExtB"/>
          <w:sz w:val="22"/>
        </w:rPr>
      </w:pPr>
      <w:r>
        <mc:AlternateContent>
          <mc:Choice Requires="wpg">
            <w:drawing>
              <wp:anchor distT="0" distB="0" distL="0" distR="0" simplePos="0" relativeHeight="251661312" behindDoc="0" locked="0" layoutInCell="1" allowOverlap="1">
                <wp:simplePos x="0" y="0"/>
                <wp:positionH relativeFrom="page">
                  <wp:posOffset>4885690</wp:posOffset>
                </wp:positionH>
                <wp:positionV relativeFrom="paragraph">
                  <wp:posOffset>-79375</wp:posOffset>
                </wp:positionV>
                <wp:extent cx="2676525" cy="400050"/>
                <wp:effectExtent l="0" t="0" r="0" b="0"/>
                <wp:wrapNone/>
                <wp:docPr id="41" name="Group 41"/>
                <wp:cNvGraphicFramePr/>
                <a:graphic xmlns:a="http://schemas.openxmlformats.org/drawingml/2006/main">
                  <a:graphicData uri="http://schemas.microsoft.com/office/word/2010/wordprocessingGroup">
                    <wpg:wgp>
                      <wpg:cNvGrpSpPr/>
                      <wpg:grpSpPr>
                        <a:xfrm>
                          <a:off x="0" y="0"/>
                          <a:ext cx="2676525" cy="400050"/>
                          <a:chOff x="0" y="0"/>
                          <a:chExt cx="2676525" cy="400050"/>
                        </a:xfrm>
                      </wpg:grpSpPr>
                      <pic:pic xmlns:pic="http://schemas.openxmlformats.org/drawingml/2006/picture">
                        <pic:nvPicPr>
                          <pic:cNvPr id="42" name="Image 42"/>
                          <pic:cNvPicPr/>
                        </pic:nvPicPr>
                        <pic:blipFill>
                          <a:blip r:embed="rId22" cstate="print"/>
                          <a:stretch>
                            <a:fillRect/>
                          </a:stretch>
                        </pic:blipFill>
                        <pic:spPr>
                          <a:xfrm>
                            <a:off x="27938" y="62076"/>
                            <a:ext cx="2553184" cy="289034"/>
                          </a:xfrm>
                          <a:prstGeom prst="rect">
                            <a:avLst/>
                          </a:prstGeom>
                        </pic:spPr>
                      </pic:pic>
                      <wps:wsp>
                        <wps:cNvPr id="43" name="Graphic 43"/>
                        <wps:cNvSpPr/>
                        <wps:spPr>
                          <a:xfrm>
                            <a:off x="-1" y="0"/>
                            <a:ext cx="2676525" cy="400685"/>
                          </a:xfrm>
                          <a:custGeom>
                            <a:avLst/>
                            <a:gdLst/>
                            <a:ahLst/>
                            <a:cxnLst/>
                            <a:rect l="l" t="t" r="r" b="b"/>
                            <a:pathLst>
                              <a:path w="2676525" h="400685">
                                <a:moveTo>
                                  <a:pt x="9525" y="392112"/>
                                </a:moveTo>
                                <a:lnTo>
                                  <a:pt x="7937" y="390537"/>
                                </a:lnTo>
                                <a:lnTo>
                                  <a:pt x="1587" y="390537"/>
                                </a:lnTo>
                                <a:lnTo>
                                  <a:pt x="0" y="392112"/>
                                </a:lnTo>
                                <a:lnTo>
                                  <a:pt x="0" y="398475"/>
                                </a:lnTo>
                                <a:lnTo>
                                  <a:pt x="1587" y="400062"/>
                                </a:lnTo>
                                <a:lnTo>
                                  <a:pt x="7937" y="400062"/>
                                </a:lnTo>
                                <a:lnTo>
                                  <a:pt x="9525" y="398475"/>
                                </a:lnTo>
                                <a:lnTo>
                                  <a:pt x="9525" y="392112"/>
                                </a:lnTo>
                                <a:close/>
                              </a:path>
                              <a:path w="2676525" h="400685">
                                <a:moveTo>
                                  <a:pt x="9525" y="373062"/>
                                </a:moveTo>
                                <a:lnTo>
                                  <a:pt x="7937" y="371487"/>
                                </a:lnTo>
                                <a:lnTo>
                                  <a:pt x="1587" y="371487"/>
                                </a:lnTo>
                                <a:lnTo>
                                  <a:pt x="0" y="373062"/>
                                </a:lnTo>
                                <a:lnTo>
                                  <a:pt x="0" y="379425"/>
                                </a:lnTo>
                                <a:lnTo>
                                  <a:pt x="1587" y="381012"/>
                                </a:lnTo>
                                <a:lnTo>
                                  <a:pt x="7937" y="381012"/>
                                </a:lnTo>
                                <a:lnTo>
                                  <a:pt x="9525" y="379425"/>
                                </a:lnTo>
                                <a:lnTo>
                                  <a:pt x="9525" y="373062"/>
                                </a:lnTo>
                                <a:close/>
                              </a:path>
                              <a:path w="2676525" h="400685">
                                <a:moveTo>
                                  <a:pt x="9525" y="354012"/>
                                </a:moveTo>
                                <a:lnTo>
                                  <a:pt x="7937" y="352437"/>
                                </a:lnTo>
                                <a:lnTo>
                                  <a:pt x="1587" y="352437"/>
                                </a:lnTo>
                                <a:lnTo>
                                  <a:pt x="0" y="354012"/>
                                </a:lnTo>
                                <a:lnTo>
                                  <a:pt x="0" y="360375"/>
                                </a:lnTo>
                                <a:lnTo>
                                  <a:pt x="1587" y="361962"/>
                                </a:lnTo>
                                <a:lnTo>
                                  <a:pt x="7937" y="361962"/>
                                </a:lnTo>
                                <a:lnTo>
                                  <a:pt x="9525" y="360375"/>
                                </a:lnTo>
                                <a:lnTo>
                                  <a:pt x="9525" y="354012"/>
                                </a:lnTo>
                                <a:close/>
                              </a:path>
                              <a:path w="2676525" h="400685">
                                <a:moveTo>
                                  <a:pt x="9525" y="334975"/>
                                </a:moveTo>
                                <a:lnTo>
                                  <a:pt x="7937" y="333387"/>
                                </a:lnTo>
                                <a:lnTo>
                                  <a:pt x="1587" y="333387"/>
                                </a:lnTo>
                                <a:lnTo>
                                  <a:pt x="0" y="334975"/>
                                </a:lnTo>
                                <a:lnTo>
                                  <a:pt x="0" y="341325"/>
                                </a:lnTo>
                                <a:lnTo>
                                  <a:pt x="1587" y="342912"/>
                                </a:lnTo>
                                <a:lnTo>
                                  <a:pt x="7937" y="342912"/>
                                </a:lnTo>
                                <a:lnTo>
                                  <a:pt x="9525" y="341325"/>
                                </a:lnTo>
                                <a:lnTo>
                                  <a:pt x="9525" y="334975"/>
                                </a:lnTo>
                                <a:close/>
                              </a:path>
                              <a:path w="2676525" h="400685">
                                <a:moveTo>
                                  <a:pt x="9525" y="315925"/>
                                </a:moveTo>
                                <a:lnTo>
                                  <a:pt x="7937" y="314337"/>
                                </a:lnTo>
                                <a:lnTo>
                                  <a:pt x="1587" y="314337"/>
                                </a:lnTo>
                                <a:lnTo>
                                  <a:pt x="0" y="315925"/>
                                </a:lnTo>
                                <a:lnTo>
                                  <a:pt x="0" y="322275"/>
                                </a:lnTo>
                                <a:lnTo>
                                  <a:pt x="1587" y="323862"/>
                                </a:lnTo>
                                <a:lnTo>
                                  <a:pt x="7937" y="323862"/>
                                </a:lnTo>
                                <a:lnTo>
                                  <a:pt x="9525" y="322275"/>
                                </a:lnTo>
                                <a:lnTo>
                                  <a:pt x="9525" y="315925"/>
                                </a:lnTo>
                                <a:close/>
                              </a:path>
                              <a:path w="2676525" h="400685">
                                <a:moveTo>
                                  <a:pt x="9525" y="296862"/>
                                </a:moveTo>
                                <a:lnTo>
                                  <a:pt x="7937" y="295275"/>
                                </a:lnTo>
                                <a:lnTo>
                                  <a:pt x="1587" y="295275"/>
                                </a:lnTo>
                                <a:lnTo>
                                  <a:pt x="0" y="296862"/>
                                </a:lnTo>
                                <a:lnTo>
                                  <a:pt x="0" y="303212"/>
                                </a:lnTo>
                                <a:lnTo>
                                  <a:pt x="1587" y="304800"/>
                                </a:lnTo>
                                <a:lnTo>
                                  <a:pt x="7937" y="304800"/>
                                </a:lnTo>
                                <a:lnTo>
                                  <a:pt x="9525" y="303212"/>
                                </a:lnTo>
                                <a:lnTo>
                                  <a:pt x="9525" y="296862"/>
                                </a:lnTo>
                                <a:close/>
                              </a:path>
                              <a:path w="2676525" h="400685">
                                <a:moveTo>
                                  <a:pt x="9525" y="277825"/>
                                </a:moveTo>
                                <a:lnTo>
                                  <a:pt x="7937" y="276237"/>
                                </a:lnTo>
                                <a:lnTo>
                                  <a:pt x="1587" y="276237"/>
                                </a:lnTo>
                                <a:lnTo>
                                  <a:pt x="0" y="277825"/>
                                </a:lnTo>
                                <a:lnTo>
                                  <a:pt x="0" y="284162"/>
                                </a:lnTo>
                                <a:lnTo>
                                  <a:pt x="1587" y="285762"/>
                                </a:lnTo>
                                <a:lnTo>
                                  <a:pt x="7937" y="285762"/>
                                </a:lnTo>
                                <a:lnTo>
                                  <a:pt x="9525" y="284162"/>
                                </a:lnTo>
                                <a:lnTo>
                                  <a:pt x="9525" y="277825"/>
                                </a:lnTo>
                                <a:close/>
                              </a:path>
                              <a:path w="2676525" h="400685">
                                <a:moveTo>
                                  <a:pt x="9525" y="258775"/>
                                </a:moveTo>
                                <a:lnTo>
                                  <a:pt x="7937" y="257187"/>
                                </a:lnTo>
                                <a:lnTo>
                                  <a:pt x="1587" y="257187"/>
                                </a:lnTo>
                                <a:lnTo>
                                  <a:pt x="0" y="258775"/>
                                </a:lnTo>
                                <a:lnTo>
                                  <a:pt x="0" y="265125"/>
                                </a:lnTo>
                                <a:lnTo>
                                  <a:pt x="1587" y="266712"/>
                                </a:lnTo>
                                <a:lnTo>
                                  <a:pt x="7937" y="266712"/>
                                </a:lnTo>
                                <a:lnTo>
                                  <a:pt x="9525" y="265125"/>
                                </a:lnTo>
                                <a:lnTo>
                                  <a:pt x="9525" y="258775"/>
                                </a:lnTo>
                                <a:close/>
                              </a:path>
                              <a:path w="2676525" h="400685">
                                <a:moveTo>
                                  <a:pt x="9525" y="239712"/>
                                </a:moveTo>
                                <a:lnTo>
                                  <a:pt x="7937" y="238137"/>
                                </a:lnTo>
                                <a:lnTo>
                                  <a:pt x="1587" y="238137"/>
                                </a:lnTo>
                                <a:lnTo>
                                  <a:pt x="0" y="239712"/>
                                </a:lnTo>
                                <a:lnTo>
                                  <a:pt x="0" y="246075"/>
                                </a:lnTo>
                                <a:lnTo>
                                  <a:pt x="1587" y="247662"/>
                                </a:lnTo>
                                <a:lnTo>
                                  <a:pt x="7937" y="247662"/>
                                </a:lnTo>
                                <a:lnTo>
                                  <a:pt x="9525" y="246075"/>
                                </a:lnTo>
                                <a:lnTo>
                                  <a:pt x="9525" y="239712"/>
                                </a:lnTo>
                                <a:close/>
                              </a:path>
                              <a:path w="2676525" h="400685">
                                <a:moveTo>
                                  <a:pt x="9525" y="220675"/>
                                </a:moveTo>
                                <a:lnTo>
                                  <a:pt x="7937" y="219087"/>
                                </a:lnTo>
                                <a:lnTo>
                                  <a:pt x="1587" y="219087"/>
                                </a:lnTo>
                                <a:lnTo>
                                  <a:pt x="0" y="220675"/>
                                </a:lnTo>
                                <a:lnTo>
                                  <a:pt x="0" y="227025"/>
                                </a:lnTo>
                                <a:lnTo>
                                  <a:pt x="1587" y="228612"/>
                                </a:lnTo>
                                <a:lnTo>
                                  <a:pt x="7937" y="228612"/>
                                </a:lnTo>
                                <a:lnTo>
                                  <a:pt x="9525" y="227025"/>
                                </a:lnTo>
                                <a:lnTo>
                                  <a:pt x="9525" y="220675"/>
                                </a:lnTo>
                                <a:close/>
                              </a:path>
                              <a:path w="2676525" h="400685">
                                <a:moveTo>
                                  <a:pt x="9525" y="201612"/>
                                </a:moveTo>
                                <a:lnTo>
                                  <a:pt x="7937" y="200025"/>
                                </a:lnTo>
                                <a:lnTo>
                                  <a:pt x="1587" y="200025"/>
                                </a:lnTo>
                                <a:lnTo>
                                  <a:pt x="0" y="201612"/>
                                </a:lnTo>
                                <a:lnTo>
                                  <a:pt x="0" y="207975"/>
                                </a:lnTo>
                                <a:lnTo>
                                  <a:pt x="1587" y="209562"/>
                                </a:lnTo>
                                <a:lnTo>
                                  <a:pt x="7937" y="209562"/>
                                </a:lnTo>
                                <a:lnTo>
                                  <a:pt x="9525" y="207975"/>
                                </a:lnTo>
                                <a:lnTo>
                                  <a:pt x="9525" y="201612"/>
                                </a:lnTo>
                                <a:close/>
                              </a:path>
                              <a:path w="2676525" h="400685">
                                <a:moveTo>
                                  <a:pt x="9525" y="182562"/>
                                </a:moveTo>
                                <a:lnTo>
                                  <a:pt x="7937" y="180975"/>
                                </a:lnTo>
                                <a:lnTo>
                                  <a:pt x="1587" y="180975"/>
                                </a:lnTo>
                                <a:lnTo>
                                  <a:pt x="0" y="182562"/>
                                </a:lnTo>
                                <a:lnTo>
                                  <a:pt x="0" y="188925"/>
                                </a:lnTo>
                                <a:lnTo>
                                  <a:pt x="1587" y="190500"/>
                                </a:lnTo>
                                <a:lnTo>
                                  <a:pt x="7937" y="190500"/>
                                </a:lnTo>
                                <a:lnTo>
                                  <a:pt x="9525" y="188925"/>
                                </a:lnTo>
                                <a:lnTo>
                                  <a:pt x="9525" y="182562"/>
                                </a:lnTo>
                                <a:close/>
                              </a:path>
                              <a:path w="2676525" h="400685">
                                <a:moveTo>
                                  <a:pt x="9525" y="163525"/>
                                </a:moveTo>
                                <a:lnTo>
                                  <a:pt x="7937" y="161937"/>
                                </a:lnTo>
                                <a:lnTo>
                                  <a:pt x="1587" y="161937"/>
                                </a:lnTo>
                                <a:lnTo>
                                  <a:pt x="0" y="163525"/>
                                </a:lnTo>
                                <a:lnTo>
                                  <a:pt x="0" y="169875"/>
                                </a:lnTo>
                                <a:lnTo>
                                  <a:pt x="1587" y="171462"/>
                                </a:lnTo>
                                <a:lnTo>
                                  <a:pt x="7937" y="171462"/>
                                </a:lnTo>
                                <a:lnTo>
                                  <a:pt x="9525" y="169875"/>
                                </a:lnTo>
                                <a:lnTo>
                                  <a:pt x="9525" y="163525"/>
                                </a:lnTo>
                                <a:close/>
                              </a:path>
                              <a:path w="2676525" h="400685">
                                <a:moveTo>
                                  <a:pt x="9525" y="144462"/>
                                </a:moveTo>
                                <a:lnTo>
                                  <a:pt x="7937" y="142875"/>
                                </a:lnTo>
                                <a:lnTo>
                                  <a:pt x="1587" y="142875"/>
                                </a:lnTo>
                                <a:lnTo>
                                  <a:pt x="0" y="144462"/>
                                </a:lnTo>
                                <a:lnTo>
                                  <a:pt x="0" y="150825"/>
                                </a:lnTo>
                                <a:lnTo>
                                  <a:pt x="1587" y="152400"/>
                                </a:lnTo>
                                <a:lnTo>
                                  <a:pt x="7937" y="152400"/>
                                </a:lnTo>
                                <a:lnTo>
                                  <a:pt x="9525" y="150825"/>
                                </a:lnTo>
                                <a:lnTo>
                                  <a:pt x="9525" y="144462"/>
                                </a:lnTo>
                                <a:close/>
                              </a:path>
                              <a:path w="2676525" h="400685">
                                <a:moveTo>
                                  <a:pt x="9525" y="125412"/>
                                </a:moveTo>
                                <a:lnTo>
                                  <a:pt x="7937" y="123825"/>
                                </a:lnTo>
                                <a:lnTo>
                                  <a:pt x="1587" y="123825"/>
                                </a:lnTo>
                                <a:lnTo>
                                  <a:pt x="0" y="125412"/>
                                </a:lnTo>
                                <a:lnTo>
                                  <a:pt x="0" y="131762"/>
                                </a:lnTo>
                                <a:lnTo>
                                  <a:pt x="1587" y="133350"/>
                                </a:lnTo>
                                <a:lnTo>
                                  <a:pt x="7937" y="133350"/>
                                </a:lnTo>
                                <a:lnTo>
                                  <a:pt x="9525" y="131762"/>
                                </a:lnTo>
                                <a:lnTo>
                                  <a:pt x="9525" y="125412"/>
                                </a:lnTo>
                                <a:close/>
                              </a:path>
                              <a:path w="2676525" h="400685">
                                <a:moveTo>
                                  <a:pt x="9525" y="106375"/>
                                </a:moveTo>
                                <a:lnTo>
                                  <a:pt x="7937" y="104775"/>
                                </a:lnTo>
                                <a:lnTo>
                                  <a:pt x="1587" y="104775"/>
                                </a:lnTo>
                                <a:lnTo>
                                  <a:pt x="0" y="106375"/>
                                </a:lnTo>
                                <a:lnTo>
                                  <a:pt x="0" y="112712"/>
                                </a:lnTo>
                                <a:lnTo>
                                  <a:pt x="1587" y="114300"/>
                                </a:lnTo>
                                <a:lnTo>
                                  <a:pt x="7937" y="114300"/>
                                </a:lnTo>
                                <a:lnTo>
                                  <a:pt x="9525" y="112712"/>
                                </a:lnTo>
                                <a:lnTo>
                                  <a:pt x="9525" y="106375"/>
                                </a:lnTo>
                                <a:close/>
                              </a:path>
                              <a:path w="2676525" h="400685">
                                <a:moveTo>
                                  <a:pt x="9525" y="87312"/>
                                </a:moveTo>
                                <a:lnTo>
                                  <a:pt x="7937" y="85725"/>
                                </a:lnTo>
                                <a:lnTo>
                                  <a:pt x="1587" y="85725"/>
                                </a:lnTo>
                                <a:lnTo>
                                  <a:pt x="0" y="87312"/>
                                </a:lnTo>
                                <a:lnTo>
                                  <a:pt x="0" y="93662"/>
                                </a:lnTo>
                                <a:lnTo>
                                  <a:pt x="1587" y="95250"/>
                                </a:lnTo>
                                <a:lnTo>
                                  <a:pt x="7937" y="95250"/>
                                </a:lnTo>
                                <a:lnTo>
                                  <a:pt x="9525" y="93662"/>
                                </a:lnTo>
                                <a:lnTo>
                                  <a:pt x="9525" y="87312"/>
                                </a:lnTo>
                                <a:close/>
                              </a:path>
                              <a:path w="2676525" h="400685">
                                <a:moveTo>
                                  <a:pt x="9525" y="68262"/>
                                </a:moveTo>
                                <a:lnTo>
                                  <a:pt x="7937" y="66675"/>
                                </a:lnTo>
                                <a:lnTo>
                                  <a:pt x="1587" y="66675"/>
                                </a:lnTo>
                                <a:lnTo>
                                  <a:pt x="0" y="68262"/>
                                </a:lnTo>
                                <a:lnTo>
                                  <a:pt x="0" y="74612"/>
                                </a:lnTo>
                                <a:lnTo>
                                  <a:pt x="1587" y="76200"/>
                                </a:lnTo>
                                <a:lnTo>
                                  <a:pt x="7937" y="76200"/>
                                </a:lnTo>
                                <a:lnTo>
                                  <a:pt x="9525" y="74612"/>
                                </a:lnTo>
                                <a:lnTo>
                                  <a:pt x="9525" y="68262"/>
                                </a:lnTo>
                                <a:close/>
                              </a:path>
                              <a:path w="2676525" h="400685">
                                <a:moveTo>
                                  <a:pt x="9525" y="49212"/>
                                </a:moveTo>
                                <a:lnTo>
                                  <a:pt x="7937" y="47625"/>
                                </a:lnTo>
                                <a:lnTo>
                                  <a:pt x="1587" y="47625"/>
                                </a:lnTo>
                                <a:lnTo>
                                  <a:pt x="0" y="49212"/>
                                </a:lnTo>
                                <a:lnTo>
                                  <a:pt x="0" y="55562"/>
                                </a:lnTo>
                                <a:lnTo>
                                  <a:pt x="1587" y="57150"/>
                                </a:lnTo>
                                <a:lnTo>
                                  <a:pt x="7937" y="57150"/>
                                </a:lnTo>
                                <a:lnTo>
                                  <a:pt x="9525" y="55562"/>
                                </a:lnTo>
                                <a:lnTo>
                                  <a:pt x="9525" y="49212"/>
                                </a:lnTo>
                                <a:close/>
                              </a:path>
                              <a:path w="2676525" h="400685">
                                <a:moveTo>
                                  <a:pt x="9525" y="30162"/>
                                </a:moveTo>
                                <a:lnTo>
                                  <a:pt x="7937" y="28575"/>
                                </a:lnTo>
                                <a:lnTo>
                                  <a:pt x="1587" y="28575"/>
                                </a:lnTo>
                                <a:lnTo>
                                  <a:pt x="0" y="30162"/>
                                </a:lnTo>
                                <a:lnTo>
                                  <a:pt x="0" y="36525"/>
                                </a:lnTo>
                                <a:lnTo>
                                  <a:pt x="1587" y="38100"/>
                                </a:lnTo>
                                <a:lnTo>
                                  <a:pt x="7937" y="38100"/>
                                </a:lnTo>
                                <a:lnTo>
                                  <a:pt x="9525" y="36525"/>
                                </a:lnTo>
                                <a:lnTo>
                                  <a:pt x="9525" y="30162"/>
                                </a:lnTo>
                                <a:close/>
                              </a:path>
                              <a:path w="2676525" h="400685">
                                <a:moveTo>
                                  <a:pt x="9525" y="1587"/>
                                </a:moveTo>
                                <a:lnTo>
                                  <a:pt x="7937" y="0"/>
                                </a:lnTo>
                                <a:lnTo>
                                  <a:pt x="1587" y="0"/>
                                </a:lnTo>
                                <a:lnTo>
                                  <a:pt x="0" y="1587"/>
                                </a:lnTo>
                                <a:lnTo>
                                  <a:pt x="0" y="7950"/>
                                </a:lnTo>
                                <a:lnTo>
                                  <a:pt x="1587" y="9525"/>
                                </a:lnTo>
                                <a:lnTo>
                                  <a:pt x="0" y="11112"/>
                                </a:lnTo>
                                <a:lnTo>
                                  <a:pt x="0" y="17475"/>
                                </a:lnTo>
                                <a:lnTo>
                                  <a:pt x="1587" y="19050"/>
                                </a:lnTo>
                                <a:lnTo>
                                  <a:pt x="7937" y="19050"/>
                                </a:lnTo>
                                <a:lnTo>
                                  <a:pt x="9525" y="17475"/>
                                </a:lnTo>
                                <a:lnTo>
                                  <a:pt x="9525" y="11112"/>
                                </a:lnTo>
                                <a:lnTo>
                                  <a:pt x="7937" y="9525"/>
                                </a:lnTo>
                                <a:lnTo>
                                  <a:pt x="9525" y="7950"/>
                                </a:lnTo>
                                <a:lnTo>
                                  <a:pt x="9525" y="1587"/>
                                </a:lnTo>
                                <a:close/>
                              </a:path>
                              <a:path w="2676525" h="400685">
                                <a:moveTo>
                                  <a:pt x="28575" y="392112"/>
                                </a:moveTo>
                                <a:lnTo>
                                  <a:pt x="26987" y="390537"/>
                                </a:lnTo>
                                <a:lnTo>
                                  <a:pt x="20637" y="390537"/>
                                </a:lnTo>
                                <a:lnTo>
                                  <a:pt x="19050" y="392112"/>
                                </a:lnTo>
                                <a:lnTo>
                                  <a:pt x="19050" y="398475"/>
                                </a:lnTo>
                                <a:lnTo>
                                  <a:pt x="20637" y="400062"/>
                                </a:lnTo>
                                <a:lnTo>
                                  <a:pt x="26987" y="400062"/>
                                </a:lnTo>
                                <a:lnTo>
                                  <a:pt x="28575" y="398475"/>
                                </a:lnTo>
                                <a:lnTo>
                                  <a:pt x="28575" y="392112"/>
                                </a:lnTo>
                                <a:close/>
                              </a:path>
                              <a:path w="2676525" h="400685">
                                <a:moveTo>
                                  <a:pt x="28575" y="1587"/>
                                </a:moveTo>
                                <a:lnTo>
                                  <a:pt x="26987" y="0"/>
                                </a:lnTo>
                                <a:lnTo>
                                  <a:pt x="20637" y="0"/>
                                </a:lnTo>
                                <a:lnTo>
                                  <a:pt x="19050" y="1587"/>
                                </a:lnTo>
                                <a:lnTo>
                                  <a:pt x="19050" y="7950"/>
                                </a:lnTo>
                                <a:lnTo>
                                  <a:pt x="20637" y="9525"/>
                                </a:lnTo>
                                <a:lnTo>
                                  <a:pt x="26987" y="9525"/>
                                </a:lnTo>
                                <a:lnTo>
                                  <a:pt x="28575" y="7950"/>
                                </a:lnTo>
                                <a:lnTo>
                                  <a:pt x="28575" y="1587"/>
                                </a:lnTo>
                                <a:close/>
                              </a:path>
                              <a:path w="2676525" h="400685">
                                <a:moveTo>
                                  <a:pt x="47625" y="392112"/>
                                </a:moveTo>
                                <a:lnTo>
                                  <a:pt x="46037" y="390537"/>
                                </a:lnTo>
                                <a:lnTo>
                                  <a:pt x="39687" y="390537"/>
                                </a:lnTo>
                                <a:lnTo>
                                  <a:pt x="38100" y="392112"/>
                                </a:lnTo>
                                <a:lnTo>
                                  <a:pt x="38100" y="398475"/>
                                </a:lnTo>
                                <a:lnTo>
                                  <a:pt x="39687" y="400062"/>
                                </a:lnTo>
                                <a:lnTo>
                                  <a:pt x="46037" y="400062"/>
                                </a:lnTo>
                                <a:lnTo>
                                  <a:pt x="47625" y="398475"/>
                                </a:lnTo>
                                <a:lnTo>
                                  <a:pt x="47625" y="392112"/>
                                </a:lnTo>
                                <a:close/>
                              </a:path>
                              <a:path w="2676525" h="400685">
                                <a:moveTo>
                                  <a:pt x="47625" y="1587"/>
                                </a:moveTo>
                                <a:lnTo>
                                  <a:pt x="46037" y="0"/>
                                </a:lnTo>
                                <a:lnTo>
                                  <a:pt x="39687" y="0"/>
                                </a:lnTo>
                                <a:lnTo>
                                  <a:pt x="38100" y="1587"/>
                                </a:lnTo>
                                <a:lnTo>
                                  <a:pt x="38100" y="7950"/>
                                </a:lnTo>
                                <a:lnTo>
                                  <a:pt x="39687" y="9525"/>
                                </a:lnTo>
                                <a:lnTo>
                                  <a:pt x="46037" y="9525"/>
                                </a:lnTo>
                                <a:lnTo>
                                  <a:pt x="47625" y="7950"/>
                                </a:lnTo>
                                <a:lnTo>
                                  <a:pt x="47625" y="1587"/>
                                </a:lnTo>
                                <a:close/>
                              </a:path>
                              <a:path w="2676525" h="400685">
                                <a:moveTo>
                                  <a:pt x="66675" y="392112"/>
                                </a:moveTo>
                                <a:lnTo>
                                  <a:pt x="65087" y="390537"/>
                                </a:lnTo>
                                <a:lnTo>
                                  <a:pt x="58737" y="390537"/>
                                </a:lnTo>
                                <a:lnTo>
                                  <a:pt x="57150" y="392112"/>
                                </a:lnTo>
                                <a:lnTo>
                                  <a:pt x="57150" y="398475"/>
                                </a:lnTo>
                                <a:lnTo>
                                  <a:pt x="58737" y="400062"/>
                                </a:lnTo>
                                <a:lnTo>
                                  <a:pt x="65087" y="400062"/>
                                </a:lnTo>
                                <a:lnTo>
                                  <a:pt x="66675" y="398475"/>
                                </a:lnTo>
                                <a:lnTo>
                                  <a:pt x="66675" y="392112"/>
                                </a:lnTo>
                                <a:close/>
                              </a:path>
                              <a:path w="2676525" h="400685">
                                <a:moveTo>
                                  <a:pt x="66675" y="1587"/>
                                </a:moveTo>
                                <a:lnTo>
                                  <a:pt x="65087" y="0"/>
                                </a:lnTo>
                                <a:lnTo>
                                  <a:pt x="58737" y="0"/>
                                </a:lnTo>
                                <a:lnTo>
                                  <a:pt x="57150" y="1587"/>
                                </a:lnTo>
                                <a:lnTo>
                                  <a:pt x="57150" y="7950"/>
                                </a:lnTo>
                                <a:lnTo>
                                  <a:pt x="58737" y="9525"/>
                                </a:lnTo>
                                <a:lnTo>
                                  <a:pt x="65087" y="9525"/>
                                </a:lnTo>
                                <a:lnTo>
                                  <a:pt x="66675" y="7950"/>
                                </a:lnTo>
                                <a:lnTo>
                                  <a:pt x="66675" y="1587"/>
                                </a:lnTo>
                                <a:close/>
                              </a:path>
                              <a:path w="2676525" h="400685">
                                <a:moveTo>
                                  <a:pt x="85725" y="392112"/>
                                </a:moveTo>
                                <a:lnTo>
                                  <a:pt x="84137" y="390537"/>
                                </a:lnTo>
                                <a:lnTo>
                                  <a:pt x="77787" y="390537"/>
                                </a:lnTo>
                                <a:lnTo>
                                  <a:pt x="76200" y="392112"/>
                                </a:lnTo>
                                <a:lnTo>
                                  <a:pt x="76200" y="398475"/>
                                </a:lnTo>
                                <a:lnTo>
                                  <a:pt x="77787" y="400062"/>
                                </a:lnTo>
                                <a:lnTo>
                                  <a:pt x="84137" y="400062"/>
                                </a:lnTo>
                                <a:lnTo>
                                  <a:pt x="85725" y="398475"/>
                                </a:lnTo>
                                <a:lnTo>
                                  <a:pt x="85725" y="392112"/>
                                </a:lnTo>
                                <a:close/>
                              </a:path>
                              <a:path w="2676525" h="400685">
                                <a:moveTo>
                                  <a:pt x="85725" y="1587"/>
                                </a:moveTo>
                                <a:lnTo>
                                  <a:pt x="84137" y="0"/>
                                </a:lnTo>
                                <a:lnTo>
                                  <a:pt x="77787" y="0"/>
                                </a:lnTo>
                                <a:lnTo>
                                  <a:pt x="76200" y="1587"/>
                                </a:lnTo>
                                <a:lnTo>
                                  <a:pt x="76200" y="7950"/>
                                </a:lnTo>
                                <a:lnTo>
                                  <a:pt x="77787" y="9525"/>
                                </a:lnTo>
                                <a:lnTo>
                                  <a:pt x="84137" y="9525"/>
                                </a:lnTo>
                                <a:lnTo>
                                  <a:pt x="85725" y="7950"/>
                                </a:lnTo>
                                <a:lnTo>
                                  <a:pt x="85725" y="1587"/>
                                </a:lnTo>
                                <a:close/>
                              </a:path>
                              <a:path w="2676525" h="400685">
                                <a:moveTo>
                                  <a:pt x="104775" y="392112"/>
                                </a:moveTo>
                                <a:lnTo>
                                  <a:pt x="103187" y="390537"/>
                                </a:lnTo>
                                <a:lnTo>
                                  <a:pt x="96837" y="390537"/>
                                </a:lnTo>
                                <a:lnTo>
                                  <a:pt x="95250" y="392112"/>
                                </a:lnTo>
                                <a:lnTo>
                                  <a:pt x="95250" y="398475"/>
                                </a:lnTo>
                                <a:lnTo>
                                  <a:pt x="96837" y="400062"/>
                                </a:lnTo>
                                <a:lnTo>
                                  <a:pt x="103187" y="400062"/>
                                </a:lnTo>
                                <a:lnTo>
                                  <a:pt x="104775" y="398475"/>
                                </a:lnTo>
                                <a:lnTo>
                                  <a:pt x="104775" y="392112"/>
                                </a:lnTo>
                                <a:close/>
                              </a:path>
                              <a:path w="2676525" h="400685">
                                <a:moveTo>
                                  <a:pt x="104775" y="1587"/>
                                </a:moveTo>
                                <a:lnTo>
                                  <a:pt x="103187" y="0"/>
                                </a:lnTo>
                                <a:lnTo>
                                  <a:pt x="96837" y="0"/>
                                </a:lnTo>
                                <a:lnTo>
                                  <a:pt x="95250" y="1587"/>
                                </a:lnTo>
                                <a:lnTo>
                                  <a:pt x="95250" y="7950"/>
                                </a:lnTo>
                                <a:lnTo>
                                  <a:pt x="96837" y="9525"/>
                                </a:lnTo>
                                <a:lnTo>
                                  <a:pt x="103187" y="9525"/>
                                </a:lnTo>
                                <a:lnTo>
                                  <a:pt x="104775" y="7950"/>
                                </a:lnTo>
                                <a:lnTo>
                                  <a:pt x="104775" y="1587"/>
                                </a:lnTo>
                                <a:close/>
                              </a:path>
                              <a:path w="2676525" h="400685">
                                <a:moveTo>
                                  <a:pt x="123825" y="392112"/>
                                </a:moveTo>
                                <a:lnTo>
                                  <a:pt x="122237" y="390537"/>
                                </a:lnTo>
                                <a:lnTo>
                                  <a:pt x="115887" y="390537"/>
                                </a:lnTo>
                                <a:lnTo>
                                  <a:pt x="114300" y="392112"/>
                                </a:lnTo>
                                <a:lnTo>
                                  <a:pt x="114300" y="398475"/>
                                </a:lnTo>
                                <a:lnTo>
                                  <a:pt x="115887" y="400062"/>
                                </a:lnTo>
                                <a:lnTo>
                                  <a:pt x="122237" y="400062"/>
                                </a:lnTo>
                                <a:lnTo>
                                  <a:pt x="123825" y="398475"/>
                                </a:lnTo>
                                <a:lnTo>
                                  <a:pt x="123825" y="392112"/>
                                </a:lnTo>
                                <a:close/>
                              </a:path>
                              <a:path w="2676525" h="400685">
                                <a:moveTo>
                                  <a:pt x="123825" y="1587"/>
                                </a:moveTo>
                                <a:lnTo>
                                  <a:pt x="122237" y="0"/>
                                </a:lnTo>
                                <a:lnTo>
                                  <a:pt x="115887" y="0"/>
                                </a:lnTo>
                                <a:lnTo>
                                  <a:pt x="114300" y="1587"/>
                                </a:lnTo>
                                <a:lnTo>
                                  <a:pt x="114300" y="7950"/>
                                </a:lnTo>
                                <a:lnTo>
                                  <a:pt x="115887" y="9525"/>
                                </a:lnTo>
                                <a:lnTo>
                                  <a:pt x="122237" y="9525"/>
                                </a:lnTo>
                                <a:lnTo>
                                  <a:pt x="123825" y="7950"/>
                                </a:lnTo>
                                <a:lnTo>
                                  <a:pt x="123825" y="1587"/>
                                </a:lnTo>
                                <a:close/>
                              </a:path>
                              <a:path w="2676525" h="400685">
                                <a:moveTo>
                                  <a:pt x="142875" y="392112"/>
                                </a:moveTo>
                                <a:lnTo>
                                  <a:pt x="141287" y="390537"/>
                                </a:lnTo>
                                <a:lnTo>
                                  <a:pt x="134937" y="390537"/>
                                </a:lnTo>
                                <a:lnTo>
                                  <a:pt x="133350" y="392112"/>
                                </a:lnTo>
                                <a:lnTo>
                                  <a:pt x="133350" y="398475"/>
                                </a:lnTo>
                                <a:lnTo>
                                  <a:pt x="134937" y="400062"/>
                                </a:lnTo>
                                <a:lnTo>
                                  <a:pt x="141287" y="400062"/>
                                </a:lnTo>
                                <a:lnTo>
                                  <a:pt x="142875" y="398475"/>
                                </a:lnTo>
                                <a:lnTo>
                                  <a:pt x="142875" y="392112"/>
                                </a:lnTo>
                                <a:close/>
                              </a:path>
                              <a:path w="2676525" h="400685">
                                <a:moveTo>
                                  <a:pt x="142875" y="1587"/>
                                </a:moveTo>
                                <a:lnTo>
                                  <a:pt x="141287" y="0"/>
                                </a:lnTo>
                                <a:lnTo>
                                  <a:pt x="134937" y="0"/>
                                </a:lnTo>
                                <a:lnTo>
                                  <a:pt x="133350" y="1587"/>
                                </a:lnTo>
                                <a:lnTo>
                                  <a:pt x="133350" y="7950"/>
                                </a:lnTo>
                                <a:lnTo>
                                  <a:pt x="134937" y="9525"/>
                                </a:lnTo>
                                <a:lnTo>
                                  <a:pt x="141287" y="9525"/>
                                </a:lnTo>
                                <a:lnTo>
                                  <a:pt x="142875" y="7950"/>
                                </a:lnTo>
                                <a:lnTo>
                                  <a:pt x="142875" y="1587"/>
                                </a:lnTo>
                                <a:close/>
                              </a:path>
                              <a:path w="2676525" h="400685">
                                <a:moveTo>
                                  <a:pt x="161925" y="392112"/>
                                </a:moveTo>
                                <a:lnTo>
                                  <a:pt x="160337" y="390537"/>
                                </a:lnTo>
                                <a:lnTo>
                                  <a:pt x="153987" y="390537"/>
                                </a:lnTo>
                                <a:lnTo>
                                  <a:pt x="152400" y="392112"/>
                                </a:lnTo>
                                <a:lnTo>
                                  <a:pt x="152400" y="398475"/>
                                </a:lnTo>
                                <a:lnTo>
                                  <a:pt x="153987" y="400062"/>
                                </a:lnTo>
                                <a:lnTo>
                                  <a:pt x="160337" y="400062"/>
                                </a:lnTo>
                                <a:lnTo>
                                  <a:pt x="161925" y="398475"/>
                                </a:lnTo>
                                <a:lnTo>
                                  <a:pt x="161925" y="392112"/>
                                </a:lnTo>
                                <a:close/>
                              </a:path>
                              <a:path w="2676525" h="400685">
                                <a:moveTo>
                                  <a:pt x="161925" y="1587"/>
                                </a:moveTo>
                                <a:lnTo>
                                  <a:pt x="160337" y="0"/>
                                </a:lnTo>
                                <a:lnTo>
                                  <a:pt x="153987" y="0"/>
                                </a:lnTo>
                                <a:lnTo>
                                  <a:pt x="152400" y="1587"/>
                                </a:lnTo>
                                <a:lnTo>
                                  <a:pt x="152400" y="7950"/>
                                </a:lnTo>
                                <a:lnTo>
                                  <a:pt x="153987" y="9525"/>
                                </a:lnTo>
                                <a:lnTo>
                                  <a:pt x="160337" y="9525"/>
                                </a:lnTo>
                                <a:lnTo>
                                  <a:pt x="161925" y="7950"/>
                                </a:lnTo>
                                <a:lnTo>
                                  <a:pt x="161925" y="1587"/>
                                </a:lnTo>
                                <a:close/>
                              </a:path>
                              <a:path w="2676525" h="400685">
                                <a:moveTo>
                                  <a:pt x="180975" y="392112"/>
                                </a:moveTo>
                                <a:lnTo>
                                  <a:pt x="179387" y="390537"/>
                                </a:lnTo>
                                <a:lnTo>
                                  <a:pt x="173037" y="390537"/>
                                </a:lnTo>
                                <a:lnTo>
                                  <a:pt x="171450" y="392112"/>
                                </a:lnTo>
                                <a:lnTo>
                                  <a:pt x="171450" y="398475"/>
                                </a:lnTo>
                                <a:lnTo>
                                  <a:pt x="173037" y="400062"/>
                                </a:lnTo>
                                <a:lnTo>
                                  <a:pt x="179387" y="400062"/>
                                </a:lnTo>
                                <a:lnTo>
                                  <a:pt x="180975" y="398475"/>
                                </a:lnTo>
                                <a:lnTo>
                                  <a:pt x="180975" y="392112"/>
                                </a:lnTo>
                                <a:close/>
                              </a:path>
                              <a:path w="2676525" h="400685">
                                <a:moveTo>
                                  <a:pt x="180975" y="1587"/>
                                </a:moveTo>
                                <a:lnTo>
                                  <a:pt x="179387" y="0"/>
                                </a:lnTo>
                                <a:lnTo>
                                  <a:pt x="173037" y="0"/>
                                </a:lnTo>
                                <a:lnTo>
                                  <a:pt x="171450" y="1587"/>
                                </a:lnTo>
                                <a:lnTo>
                                  <a:pt x="171450" y="7950"/>
                                </a:lnTo>
                                <a:lnTo>
                                  <a:pt x="173037" y="9525"/>
                                </a:lnTo>
                                <a:lnTo>
                                  <a:pt x="179387" y="9525"/>
                                </a:lnTo>
                                <a:lnTo>
                                  <a:pt x="180975" y="7950"/>
                                </a:lnTo>
                                <a:lnTo>
                                  <a:pt x="180975" y="1587"/>
                                </a:lnTo>
                                <a:close/>
                              </a:path>
                              <a:path w="2676525" h="400685">
                                <a:moveTo>
                                  <a:pt x="200025" y="392112"/>
                                </a:moveTo>
                                <a:lnTo>
                                  <a:pt x="198437" y="390537"/>
                                </a:lnTo>
                                <a:lnTo>
                                  <a:pt x="192087" y="390537"/>
                                </a:lnTo>
                                <a:lnTo>
                                  <a:pt x="190500" y="392112"/>
                                </a:lnTo>
                                <a:lnTo>
                                  <a:pt x="190500" y="398475"/>
                                </a:lnTo>
                                <a:lnTo>
                                  <a:pt x="192087" y="400062"/>
                                </a:lnTo>
                                <a:lnTo>
                                  <a:pt x="198437" y="400062"/>
                                </a:lnTo>
                                <a:lnTo>
                                  <a:pt x="200025" y="398475"/>
                                </a:lnTo>
                                <a:lnTo>
                                  <a:pt x="200025" y="392112"/>
                                </a:lnTo>
                                <a:close/>
                              </a:path>
                              <a:path w="2676525" h="400685">
                                <a:moveTo>
                                  <a:pt x="200025" y="1587"/>
                                </a:moveTo>
                                <a:lnTo>
                                  <a:pt x="198437" y="0"/>
                                </a:lnTo>
                                <a:lnTo>
                                  <a:pt x="192087" y="0"/>
                                </a:lnTo>
                                <a:lnTo>
                                  <a:pt x="190500" y="1587"/>
                                </a:lnTo>
                                <a:lnTo>
                                  <a:pt x="190500" y="7950"/>
                                </a:lnTo>
                                <a:lnTo>
                                  <a:pt x="192087" y="9525"/>
                                </a:lnTo>
                                <a:lnTo>
                                  <a:pt x="198437" y="9525"/>
                                </a:lnTo>
                                <a:lnTo>
                                  <a:pt x="200025" y="7950"/>
                                </a:lnTo>
                                <a:lnTo>
                                  <a:pt x="200025" y="1587"/>
                                </a:lnTo>
                                <a:close/>
                              </a:path>
                              <a:path w="2676525" h="400685">
                                <a:moveTo>
                                  <a:pt x="219075" y="392112"/>
                                </a:moveTo>
                                <a:lnTo>
                                  <a:pt x="217487" y="390537"/>
                                </a:lnTo>
                                <a:lnTo>
                                  <a:pt x="211137" y="390537"/>
                                </a:lnTo>
                                <a:lnTo>
                                  <a:pt x="209550" y="392112"/>
                                </a:lnTo>
                                <a:lnTo>
                                  <a:pt x="209550" y="398475"/>
                                </a:lnTo>
                                <a:lnTo>
                                  <a:pt x="211137" y="400062"/>
                                </a:lnTo>
                                <a:lnTo>
                                  <a:pt x="217487" y="400062"/>
                                </a:lnTo>
                                <a:lnTo>
                                  <a:pt x="219075" y="398475"/>
                                </a:lnTo>
                                <a:lnTo>
                                  <a:pt x="219075" y="392112"/>
                                </a:lnTo>
                                <a:close/>
                              </a:path>
                              <a:path w="2676525" h="400685">
                                <a:moveTo>
                                  <a:pt x="219075" y="1587"/>
                                </a:moveTo>
                                <a:lnTo>
                                  <a:pt x="217487" y="0"/>
                                </a:lnTo>
                                <a:lnTo>
                                  <a:pt x="211137" y="0"/>
                                </a:lnTo>
                                <a:lnTo>
                                  <a:pt x="209550" y="1587"/>
                                </a:lnTo>
                                <a:lnTo>
                                  <a:pt x="209550" y="7950"/>
                                </a:lnTo>
                                <a:lnTo>
                                  <a:pt x="211137" y="9525"/>
                                </a:lnTo>
                                <a:lnTo>
                                  <a:pt x="217487" y="9525"/>
                                </a:lnTo>
                                <a:lnTo>
                                  <a:pt x="219075" y="7950"/>
                                </a:lnTo>
                                <a:lnTo>
                                  <a:pt x="219075" y="1587"/>
                                </a:lnTo>
                                <a:close/>
                              </a:path>
                              <a:path w="2676525" h="400685">
                                <a:moveTo>
                                  <a:pt x="238125" y="392112"/>
                                </a:moveTo>
                                <a:lnTo>
                                  <a:pt x="236537" y="390537"/>
                                </a:lnTo>
                                <a:lnTo>
                                  <a:pt x="230187" y="390537"/>
                                </a:lnTo>
                                <a:lnTo>
                                  <a:pt x="228600" y="392112"/>
                                </a:lnTo>
                                <a:lnTo>
                                  <a:pt x="228600" y="398475"/>
                                </a:lnTo>
                                <a:lnTo>
                                  <a:pt x="230187" y="400062"/>
                                </a:lnTo>
                                <a:lnTo>
                                  <a:pt x="236537" y="400062"/>
                                </a:lnTo>
                                <a:lnTo>
                                  <a:pt x="238125" y="398475"/>
                                </a:lnTo>
                                <a:lnTo>
                                  <a:pt x="238125" y="392112"/>
                                </a:lnTo>
                                <a:close/>
                              </a:path>
                              <a:path w="2676525" h="400685">
                                <a:moveTo>
                                  <a:pt x="238125" y="1587"/>
                                </a:moveTo>
                                <a:lnTo>
                                  <a:pt x="236537" y="0"/>
                                </a:lnTo>
                                <a:lnTo>
                                  <a:pt x="230187" y="0"/>
                                </a:lnTo>
                                <a:lnTo>
                                  <a:pt x="228600" y="1587"/>
                                </a:lnTo>
                                <a:lnTo>
                                  <a:pt x="228600" y="7950"/>
                                </a:lnTo>
                                <a:lnTo>
                                  <a:pt x="230187" y="9525"/>
                                </a:lnTo>
                                <a:lnTo>
                                  <a:pt x="236537" y="9525"/>
                                </a:lnTo>
                                <a:lnTo>
                                  <a:pt x="238125" y="7950"/>
                                </a:lnTo>
                                <a:lnTo>
                                  <a:pt x="238125" y="1587"/>
                                </a:lnTo>
                                <a:close/>
                              </a:path>
                              <a:path w="2676525" h="400685">
                                <a:moveTo>
                                  <a:pt x="257175" y="392112"/>
                                </a:moveTo>
                                <a:lnTo>
                                  <a:pt x="255587" y="390537"/>
                                </a:lnTo>
                                <a:lnTo>
                                  <a:pt x="249237" y="390537"/>
                                </a:lnTo>
                                <a:lnTo>
                                  <a:pt x="247650" y="392112"/>
                                </a:lnTo>
                                <a:lnTo>
                                  <a:pt x="247650" y="398475"/>
                                </a:lnTo>
                                <a:lnTo>
                                  <a:pt x="249237" y="400062"/>
                                </a:lnTo>
                                <a:lnTo>
                                  <a:pt x="255587" y="400062"/>
                                </a:lnTo>
                                <a:lnTo>
                                  <a:pt x="257175" y="398475"/>
                                </a:lnTo>
                                <a:lnTo>
                                  <a:pt x="257175" y="392112"/>
                                </a:lnTo>
                                <a:close/>
                              </a:path>
                              <a:path w="2676525" h="400685">
                                <a:moveTo>
                                  <a:pt x="257175" y="1587"/>
                                </a:moveTo>
                                <a:lnTo>
                                  <a:pt x="255587" y="0"/>
                                </a:lnTo>
                                <a:lnTo>
                                  <a:pt x="249237" y="0"/>
                                </a:lnTo>
                                <a:lnTo>
                                  <a:pt x="247650" y="1587"/>
                                </a:lnTo>
                                <a:lnTo>
                                  <a:pt x="247650" y="7950"/>
                                </a:lnTo>
                                <a:lnTo>
                                  <a:pt x="249237" y="9525"/>
                                </a:lnTo>
                                <a:lnTo>
                                  <a:pt x="255587" y="9525"/>
                                </a:lnTo>
                                <a:lnTo>
                                  <a:pt x="257175" y="7950"/>
                                </a:lnTo>
                                <a:lnTo>
                                  <a:pt x="257175" y="1587"/>
                                </a:lnTo>
                                <a:close/>
                              </a:path>
                              <a:path w="2676525" h="400685">
                                <a:moveTo>
                                  <a:pt x="276225" y="392112"/>
                                </a:moveTo>
                                <a:lnTo>
                                  <a:pt x="274637" y="390537"/>
                                </a:lnTo>
                                <a:lnTo>
                                  <a:pt x="268287" y="390537"/>
                                </a:lnTo>
                                <a:lnTo>
                                  <a:pt x="266700" y="392112"/>
                                </a:lnTo>
                                <a:lnTo>
                                  <a:pt x="266700" y="398475"/>
                                </a:lnTo>
                                <a:lnTo>
                                  <a:pt x="268287" y="400062"/>
                                </a:lnTo>
                                <a:lnTo>
                                  <a:pt x="274637" y="400062"/>
                                </a:lnTo>
                                <a:lnTo>
                                  <a:pt x="276225" y="398475"/>
                                </a:lnTo>
                                <a:lnTo>
                                  <a:pt x="276225" y="392112"/>
                                </a:lnTo>
                                <a:close/>
                              </a:path>
                              <a:path w="2676525" h="400685">
                                <a:moveTo>
                                  <a:pt x="276225" y="1587"/>
                                </a:moveTo>
                                <a:lnTo>
                                  <a:pt x="274637" y="0"/>
                                </a:lnTo>
                                <a:lnTo>
                                  <a:pt x="268287" y="0"/>
                                </a:lnTo>
                                <a:lnTo>
                                  <a:pt x="266700" y="1587"/>
                                </a:lnTo>
                                <a:lnTo>
                                  <a:pt x="266700" y="7950"/>
                                </a:lnTo>
                                <a:lnTo>
                                  <a:pt x="268287" y="9525"/>
                                </a:lnTo>
                                <a:lnTo>
                                  <a:pt x="274637" y="9525"/>
                                </a:lnTo>
                                <a:lnTo>
                                  <a:pt x="276225" y="7950"/>
                                </a:lnTo>
                                <a:lnTo>
                                  <a:pt x="276225" y="1587"/>
                                </a:lnTo>
                                <a:close/>
                              </a:path>
                              <a:path w="2676525" h="400685">
                                <a:moveTo>
                                  <a:pt x="295275" y="392112"/>
                                </a:moveTo>
                                <a:lnTo>
                                  <a:pt x="293687" y="390537"/>
                                </a:lnTo>
                                <a:lnTo>
                                  <a:pt x="287337" y="390537"/>
                                </a:lnTo>
                                <a:lnTo>
                                  <a:pt x="285750" y="392112"/>
                                </a:lnTo>
                                <a:lnTo>
                                  <a:pt x="285750" y="398475"/>
                                </a:lnTo>
                                <a:lnTo>
                                  <a:pt x="287337" y="400062"/>
                                </a:lnTo>
                                <a:lnTo>
                                  <a:pt x="293687" y="400062"/>
                                </a:lnTo>
                                <a:lnTo>
                                  <a:pt x="295275" y="398475"/>
                                </a:lnTo>
                                <a:lnTo>
                                  <a:pt x="295275" y="392112"/>
                                </a:lnTo>
                                <a:close/>
                              </a:path>
                              <a:path w="2676525" h="400685">
                                <a:moveTo>
                                  <a:pt x="295275" y="1587"/>
                                </a:moveTo>
                                <a:lnTo>
                                  <a:pt x="293687" y="0"/>
                                </a:lnTo>
                                <a:lnTo>
                                  <a:pt x="287337" y="0"/>
                                </a:lnTo>
                                <a:lnTo>
                                  <a:pt x="285750" y="1587"/>
                                </a:lnTo>
                                <a:lnTo>
                                  <a:pt x="285750" y="7950"/>
                                </a:lnTo>
                                <a:lnTo>
                                  <a:pt x="287337" y="9525"/>
                                </a:lnTo>
                                <a:lnTo>
                                  <a:pt x="293687" y="9525"/>
                                </a:lnTo>
                                <a:lnTo>
                                  <a:pt x="295275" y="7950"/>
                                </a:lnTo>
                                <a:lnTo>
                                  <a:pt x="295275" y="1587"/>
                                </a:lnTo>
                                <a:close/>
                              </a:path>
                              <a:path w="2676525" h="400685">
                                <a:moveTo>
                                  <a:pt x="314325" y="392112"/>
                                </a:moveTo>
                                <a:lnTo>
                                  <a:pt x="312737" y="390537"/>
                                </a:lnTo>
                                <a:lnTo>
                                  <a:pt x="306387" y="390537"/>
                                </a:lnTo>
                                <a:lnTo>
                                  <a:pt x="304800" y="392112"/>
                                </a:lnTo>
                                <a:lnTo>
                                  <a:pt x="304800" y="398475"/>
                                </a:lnTo>
                                <a:lnTo>
                                  <a:pt x="306387" y="400062"/>
                                </a:lnTo>
                                <a:lnTo>
                                  <a:pt x="312737" y="400062"/>
                                </a:lnTo>
                                <a:lnTo>
                                  <a:pt x="314325" y="398475"/>
                                </a:lnTo>
                                <a:lnTo>
                                  <a:pt x="314325" y="392112"/>
                                </a:lnTo>
                                <a:close/>
                              </a:path>
                              <a:path w="2676525" h="400685">
                                <a:moveTo>
                                  <a:pt x="314325" y="1587"/>
                                </a:moveTo>
                                <a:lnTo>
                                  <a:pt x="312737" y="0"/>
                                </a:lnTo>
                                <a:lnTo>
                                  <a:pt x="306387" y="0"/>
                                </a:lnTo>
                                <a:lnTo>
                                  <a:pt x="304800" y="1587"/>
                                </a:lnTo>
                                <a:lnTo>
                                  <a:pt x="304800" y="7950"/>
                                </a:lnTo>
                                <a:lnTo>
                                  <a:pt x="306387" y="9525"/>
                                </a:lnTo>
                                <a:lnTo>
                                  <a:pt x="312737" y="9525"/>
                                </a:lnTo>
                                <a:lnTo>
                                  <a:pt x="314325" y="7950"/>
                                </a:lnTo>
                                <a:lnTo>
                                  <a:pt x="314325" y="1587"/>
                                </a:lnTo>
                                <a:close/>
                              </a:path>
                              <a:path w="2676525" h="400685">
                                <a:moveTo>
                                  <a:pt x="333375" y="392112"/>
                                </a:moveTo>
                                <a:lnTo>
                                  <a:pt x="331787" y="390537"/>
                                </a:lnTo>
                                <a:lnTo>
                                  <a:pt x="325437" y="390537"/>
                                </a:lnTo>
                                <a:lnTo>
                                  <a:pt x="323850" y="392112"/>
                                </a:lnTo>
                                <a:lnTo>
                                  <a:pt x="323850" y="398475"/>
                                </a:lnTo>
                                <a:lnTo>
                                  <a:pt x="325437" y="400062"/>
                                </a:lnTo>
                                <a:lnTo>
                                  <a:pt x="331787" y="400062"/>
                                </a:lnTo>
                                <a:lnTo>
                                  <a:pt x="333375" y="398475"/>
                                </a:lnTo>
                                <a:lnTo>
                                  <a:pt x="333375" y="392112"/>
                                </a:lnTo>
                                <a:close/>
                              </a:path>
                              <a:path w="2676525" h="400685">
                                <a:moveTo>
                                  <a:pt x="333375" y="1587"/>
                                </a:moveTo>
                                <a:lnTo>
                                  <a:pt x="331787" y="0"/>
                                </a:lnTo>
                                <a:lnTo>
                                  <a:pt x="325437" y="0"/>
                                </a:lnTo>
                                <a:lnTo>
                                  <a:pt x="323850" y="1587"/>
                                </a:lnTo>
                                <a:lnTo>
                                  <a:pt x="323850" y="7950"/>
                                </a:lnTo>
                                <a:lnTo>
                                  <a:pt x="325437" y="9525"/>
                                </a:lnTo>
                                <a:lnTo>
                                  <a:pt x="331787" y="9525"/>
                                </a:lnTo>
                                <a:lnTo>
                                  <a:pt x="333375" y="7950"/>
                                </a:lnTo>
                                <a:lnTo>
                                  <a:pt x="333375" y="1587"/>
                                </a:lnTo>
                                <a:close/>
                              </a:path>
                              <a:path w="2676525" h="400685">
                                <a:moveTo>
                                  <a:pt x="352425" y="392112"/>
                                </a:moveTo>
                                <a:lnTo>
                                  <a:pt x="350837" y="390537"/>
                                </a:lnTo>
                                <a:lnTo>
                                  <a:pt x="344487" y="390537"/>
                                </a:lnTo>
                                <a:lnTo>
                                  <a:pt x="342900" y="392112"/>
                                </a:lnTo>
                                <a:lnTo>
                                  <a:pt x="342900" y="398475"/>
                                </a:lnTo>
                                <a:lnTo>
                                  <a:pt x="344487" y="400062"/>
                                </a:lnTo>
                                <a:lnTo>
                                  <a:pt x="350837" y="400062"/>
                                </a:lnTo>
                                <a:lnTo>
                                  <a:pt x="352425" y="398475"/>
                                </a:lnTo>
                                <a:lnTo>
                                  <a:pt x="352425" y="392112"/>
                                </a:lnTo>
                                <a:close/>
                              </a:path>
                              <a:path w="2676525" h="400685">
                                <a:moveTo>
                                  <a:pt x="352425" y="1587"/>
                                </a:moveTo>
                                <a:lnTo>
                                  <a:pt x="350837" y="0"/>
                                </a:lnTo>
                                <a:lnTo>
                                  <a:pt x="344487" y="0"/>
                                </a:lnTo>
                                <a:lnTo>
                                  <a:pt x="342900" y="1587"/>
                                </a:lnTo>
                                <a:lnTo>
                                  <a:pt x="342900" y="7950"/>
                                </a:lnTo>
                                <a:lnTo>
                                  <a:pt x="344487" y="9525"/>
                                </a:lnTo>
                                <a:lnTo>
                                  <a:pt x="350837" y="9525"/>
                                </a:lnTo>
                                <a:lnTo>
                                  <a:pt x="352425" y="7950"/>
                                </a:lnTo>
                                <a:lnTo>
                                  <a:pt x="352425" y="1587"/>
                                </a:lnTo>
                                <a:close/>
                              </a:path>
                              <a:path w="2676525" h="400685">
                                <a:moveTo>
                                  <a:pt x="371475" y="392112"/>
                                </a:moveTo>
                                <a:lnTo>
                                  <a:pt x="369887" y="390537"/>
                                </a:lnTo>
                                <a:lnTo>
                                  <a:pt x="363537" y="390537"/>
                                </a:lnTo>
                                <a:lnTo>
                                  <a:pt x="361950" y="392112"/>
                                </a:lnTo>
                                <a:lnTo>
                                  <a:pt x="361950" y="398475"/>
                                </a:lnTo>
                                <a:lnTo>
                                  <a:pt x="363537" y="400062"/>
                                </a:lnTo>
                                <a:lnTo>
                                  <a:pt x="369887" y="400062"/>
                                </a:lnTo>
                                <a:lnTo>
                                  <a:pt x="371475" y="398475"/>
                                </a:lnTo>
                                <a:lnTo>
                                  <a:pt x="371475" y="392112"/>
                                </a:lnTo>
                                <a:close/>
                              </a:path>
                              <a:path w="2676525" h="400685">
                                <a:moveTo>
                                  <a:pt x="371475" y="1587"/>
                                </a:moveTo>
                                <a:lnTo>
                                  <a:pt x="369887" y="0"/>
                                </a:lnTo>
                                <a:lnTo>
                                  <a:pt x="363537" y="0"/>
                                </a:lnTo>
                                <a:lnTo>
                                  <a:pt x="361950" y="1587"/>
                                </a:lnTo>
                                <a:lnTo>
                                  <a:pt x="361950" y="7950"/>
                                </a:lnTo>
                                <a:lnTo>
                                  <a:pt x="363537" y="9525"/>
                                </a:lnTo>
                                <a:lnTo>
                                  <a:pt x="369887" y="9525"/>
                                </a:lnTo>
                                <a:lnTo>
                                  <a:pt x="371475" y="7950"/>
                                </a:lnTo>
                                <a:lnTo>
                                  <a:pt x="371475" y="1587"/>
                                </a:lnTo>
                                <a:close/>
                              </a:path>
                              <a:path w="2676525" h="400685">
                                <a:moveTo>
                                  <a:pt x="390525" y="392112"/>
                                </a:moveTo>
                                <a:lnTo>
                                  <a:pt x="388937" y="390537"/>
                                </a:lnTo>
                                <a:lnTo>
                                  <a:pt x="382587" y="390537"/>
                                </a:lnTo>
                                <a:lnTo>
                                  <a:pt x="381000" y="392112"/>
                                </a:lnTo>
                                <a:lnTo>
                                  <a:pt x="381000" y="398475"/>
                                </a:lnTo>
                                <a:lnTo>
                                  <a:pt x="382587" y="400062"/>
                                </a:lnTo>
                                <a:lnTo>
                                  <a:pt x="388937" y="400062"/>
                                </a:lnTo>
                                <a:lnTo>
                                  <a:pt x="390525" y="398475"/>
                                </a:lnTo>
                                <a:lnTo>
                                  <a:pt x="390525" y="392112"/>
                                </a:lnTo>
                                <a:close/>
                              </a:path>
                              <a:path w="2676525" h="400685">
                                <a:moveTo>
                                  <a:pt x="390525" y="1587"/>
                                </a:moveTo>
                                <a:lnTo>
                                  <a:pt x="388937" y="0"/>
                                </a:lnTo>
                                <a:lnTo>
                                  <a:pt x="382587" y="0"/>
                                </a:lnTo>
                                <a:lnTo>
                                  <a:pt x="381000" y="1587"/>
                                </a:lnTo>
                                <a:lnTo>
                                  <a:pt x="381000" y="7950"/>
                                </a:lnTo>
                                <a:lnTo>
                                  <a:pt x="382587" y="9525"/>
                                </a:lnTo>
                                <a:lnTo>
                                  <a:pt x="388937" y="9525"/>
                                </a:lnTo>
                                <a:lnTo>
                                  <a:pt x="390525" y="7950"/>
                                </a:lnTo>
                                <a:lnTo>
                                  <a:pt x="390525" y="1587"/>
                                </a:lnTo>
                                <a:close/>
                              </a:path>
                              <a:path w="2676525" h="400685">
                                <a:moveTo>
                                  <a:pt x="409575" y="392112"/>
                                </a:moveTo>
                                <a:lnTo>
                                  <a:pt x="407987" y="390537"/>
                                </a:lnTo>
                                <a:lnTo>
                                  <a:pt x="401637" y="390537"/>
                                </a:lnTo>
                                <a:lnTo>
                                  <a:pt x="400050" y="392112"/>
                                </a:lnTo>
                                <a:lnTo>
                                  <a:pt x="400050" y="398475"/>
                                </a:lnTo>
                                <a:lnTo>
                                  <a:pt x="401637" y="400062"/>
                                </a:lnTo>
                                <a:lnTo>
                                  <a:pt x="407987" y="400062"/>
                                </a:lnTo>
                                <a:lnTo>
                                  <a:pt x="409575" y="398475"/>
                                </a:lnTo>
                                <a:lnTo>
                                  <a:pt x="409575" y="392112"/>
                                </a:lnTo>
                                <a:close/>
                              </a:path>
                              <a:path w="2676525" h="400685">
                                <a:moveTo>
                                  <a:pt x="409575" y="1587"/>
                                </a:moveTo>
                                <a:lnTo>
                                  <a:pt x="407987" y="0"/>
                                </a:lnTo>
                                <a:lnTo>
                                  <a:pt x="401637" y="0"/>
                                </a:lnTo>
                                <a:lnTo>
                                  <a:pt x="400050" y="1587"/>
                                </a:lnTo>
                                <a:lnTo>
                                  <a:pt x="400050" y="7950"/>
                                </a:lnTo>
                                <a:lnTo>
                                  <a:pt x="401637" y="9525"/>
                                </a:lnTo>
                                <a:lnTo>
                                  <a:pt x="407987" y="9525"/>
                                </a:lnTo>
                                <a:lnTo>
                                  <a:pt x="409575" y="7950"/>
                                </a:lnTo>
                                <a:lnTo>
                                  <a:pt x="409575" y="1587"/>
                                </a:lnTo>
                                <a:close/>
                              </a:path>
                              <a:path w="2676525" h="400685">
                                <a:moveTo>
                                  <a:pt x="428625" y="392112"/>
                                </a:moveTo>
                                <a:lnTo>
                                  <a:pt x="427037" y="390537"/>
                                </a:lnTo>
                                <a:lnTo>
                                  <a:pt x="420687" y="390537"/>
                                </a:lnTo>
                                <a:lnTo>
                                  <a:pt x="419100" y="392112"/>
                                </a:lnTo>
                                <a:lnTo>
                                  <a:pt x="419100" y="398475"/>
                                </a:lnTo>
                                <a:lnTo>
                                  <a:pt x="420687" y="400062"/>
                                </a:lnTo>
                                <a:lnTo>
                                  <a:pt x="427037" y="400062"/>
                                </a:lnTo>
                                <a:lnTo>
                                  <a:pt x="428625" y="398475"/>
                                </a:lnTo>
                                <a:lnTo>
                                  <a:pt x="428625" y="392112"/>
                                </a:lnTo>
                                <a:close/>
                              </a:path>
                              <a:path w="2676525" h="400685">
                                <a:moveTo>
                                  <a:pt x="428625" y="1587"/>
                                </a:moveTo>
                                <a:lnTo>
                                  <a:pt x="427037" y="0"/>
                                </a:lnTo>
                                <a:lnTo>
                                  <a:pt x="420687" y="0"/>
                                </a:lnTo>
                                <a:lnTo>
                                  <a:pt x="419100" y="1587"/>
                                </a:lnTo>
                                <a:lnTo>
                                  <a:pt x="419100" y="7950"/>
                                </a:lnTo>
                                <a:lnTo>
                                  <a:pt x="420687" y="9525"/>
                                </a:lnTo>
                                <a:lnTo>
                                  <a:pt x="427037" y="9525"/>
                                </a:lnTo>
                                <a:lnTo>
                                  <a:pt x="428625" y="7950"/>
                                </a:lnTo>
                                <a:lnTo>
                                  <a:pt x="428625" y="1587"/>
                                </a:lnTo>
                                <a:close/>
                              </a:path>
                              <a:path w="2676525" h="400685">
                                <a:moveTo>
                                  <a:pt x="447675" y="392112"/>
                                </a:moveTo>
                                <a:lnTo>
                                  <a:pt x="446087" y="390537"/>
                                </a:lnTo>
                                <a:lnTo>
                                  <a:pt x="439737" y="390537"/>
                                </a:lnTo>
                                <a:lnTo>
                                  <a:pt x="438150" y="392112"/>
                                </a:lnTo>
                                <a:lnTo>
                                  <a:pt x="438150" y="398475"/>
                                </a:lnTo>
                                <a:lnTo>
                                  <a:pt x="439737" y="400062"/>
                                </a:lnTo>
                                <a:lnTo>
                                  <a:pt x="446087" y="400062"/>
                                </a:lnTo>
                                <a:lnTo>
                                  <a:pt x="447675" y="398475"/>
                                </a:lnTo>
                                <a:lnTo>
                                  <a:pt x="447675" y="392112"/>
                                </a:lnTo>
                                <a:close/>
                              </a:path>
                              <a:path w="2676525" h="400685">
                                <a:moveTo>
                                  <a:pt x="447675" y="1587"/>
                                </a:moveTo>
                                <a:lnTo>
                                  <a:pt x="446087" y="0"/>
                                </a:lnTo>
                                <a:lnTo>
                                  <a:pt x="439737" y="0"/>
                                </a:lnTo>
                                <a:lnTo>
                                  <a:pt x="438150" y="1587"/>
                                </a:lnTo>
                                <a:lnTo>
                                  <a:pt x="438150" y="7950"/>
                                </a:lnTo>
                                <a:lnTo>
                                  <a:pt x="439737" y="9525"/>
                                </a:lnTo>
                                <a:lnTo>
                                  <a:pt x="446087" y="9525"/>
                                </a:lnTo>
                                <a:lnTo>
                                  <a:pt x="447675" y="7950"/>
                                </a:lnTo>
                                <a:lnTo>
                                  <a:pt x="447675" y="1587"/>
                                </a:lnTo>
                                <a:close/>
                              </a:path>
                              <a:path w="2676525" h="400685">
                                <a:moveTo>
                                  <a:pt x="466725" y="392112"/>
                                </a:moveTo>
                                <a:lnTo>
                                  <a:pt x="465137" y="390537"/>
                                </a:lnTo>
                                <a:lnTo>
                                  <a:pt x="458787" y="390537"/>
                                </a:lnTo>
                                <a:lnTo>
                                  <a:pt x="457200" y="392112"/>
                                </a:lnTo>
                                <a:lnTo>
                                  <a:pt x="457200" y="398475"/>
                                </a:lnTo>
                                <a:lnTo>
                                  <a:pt x="458787" y="400062"/>
                                </a:lnTo>
                                <a:lnTo>
                                  <a:pt x="465137" y="400062"/>
                                </a:lnTo>
                                <a:lnTo>
                                  <a:pt x="466725" y="398475"/>
                                </a:lnTo>
                                <a:lnTo>
                                  <a:pt x="466725" y="392112"/>
                                </a:lnTo>
                                <a:close/>
                              </a:path>
                              <a:path w="2676525" h="400685">
                                <a:moveTo>
                                  <a:pt x="466725" y="1587"/>
                                </a:moveTo>
                                <a:lnTo>
                                  <a:pt x="465137" y="0"/>
                                </a:lnTo>
                                <a:lnTo>
                                  <a:pt x="458787" y="0"/>
                                </a:lnTo>
                                <a:lnTo>
                                  <a:pt x="457200" y="1587"/>
                                </a:lnTo>
                                <a:lnTo>
                                  <a:pt x="457200" y="7950"/>
                                </a:lnTo>
                                <a:lnTo>
                                  <a:pt x="458787" y="9525"/>
                                </a:lnTo>
                                <a:lnTo>
                                  <a:pt x="465137" y="9525"/>
                                </a:lnTo>
                                <a:lnTo>
                                  <a:pt x="466725" y="7950"/>
                                </a:lnTo>
                                <a:lnTo>
                                  <a:pt x="466725" y="1587"/>
                                </a:lnTo>
                                <a:close/>
                              </a:path>
                              <a:path w="2676525" h="400685">
                                <a:moveTo>
                                  <a:pt x="485775" y="392112"/>
                                </a:moveTo>
                                <a:lnTo>
                                  <a:pt x="484187" y="390537"/>
                                </a:lnTo>
                                <a:lnTo>
                                  <a:pt x="477837" y="390537"/>
                                </a:lnTo>
                                <a:lnTo>
                                  <a:pt x="476250" y="392112"/>
                                </a:lnTo>
                                <a:lnTo>
                                  <a:pt x="476250" y="398475"/>
                                </a:lnTo>
                                <a:lnTo>
                                  <a:pt x="477837" y="400062"/>
                                </a:lnTo>
                                <a:lnTo>
                                  <a:pt x="484187" y="400062"/>
                                </a:lnTo>
                                <a:lnTo>
                                  <a:pt x="485775" y="398475"/>
                                </a:lnTo>
                                <a:lnTo>
                                  <a:pt x="485775" y="392112"/>
                                </a:lnTo>
                                <a:close/>
                              </a:path>
                              <a:path w="2676525" h="400685">
                                <a:moveTo>
                                  <a:pt x="485775" y="1587"/>
                                </a:moveTo>
                                <a:lnTo>
                                  <a:pt x="484187" y="0"/>
                                </a:lnTo>
                                <a:lnTo>
                                  <a:pt x="477837" y="0"/>
                                </a:lnTo>
                                <a:lnTo>
                                  <a:pt x="476250" y="1587"/>
                                </a:lnTo>
                                <a:lnTo>
                                  <a:pt x="476250" y="7950"/>
                                </a:lnTo>
                                <a:lnTo>
                                  <a:pt x="477837" y="9525"/>
                                </a:lnTo>
                                <a:lnTo>
                                  <a:pt x="484187" y="9525"/>
                                </a:lnTo>
                                <a:lnTo>
                                  <a:pt x="485775" y="7950"/>
                                </a:lnTo>
                                <a:lnTo>
                                  <a:pt x="485775" y="1587"/>
                                </a:lnTo>
                                <a:close/>
                              </a:path>
                              <a:path w="2676525" h="400685">
                                <a:moveTo>
                                  <a:pt x="504825" y="392112"/>
                                </a:moveTo>
                                <a:lnTo>
                                  <a:pt x="503237" y="390537"/>
                                </a:lnTo>
                                <a:lnTo>
                                  <a:pt x="496887" y="390537"/>
                                </a:lnTo>
                                <a:lnTo>
                                  <a:pt x="495300" y="392112"/>
                                </a:lnTo>
                                <a:lnTo>
                                  <a:pt x="495300" y="398475"/>
                                </a:lnTo>
                                <a:lnTo>
                                  <a:pt x="496887" y="400062"/>
                                </a:lnTo>
                                <a:lnTo>
                                  <a:pt x="503237" y="400062"/>
                                </a:lnTo>
                                <a:lnTo>
                                  <a:pt x="504825" y="398475"/>
                                </a:lnTo>
                                <a:lnTo>
                                  <a:pt x="504825" y="392112"/>
                                </a:lnTo>
                                <a:close/>
                              </a:path>
                              <a:path w="2676525" h="400685">
                                <a:moveTo>
                                  <a:pt x="504825" y="1587"/>
                                </a:moveTo>
                                <a:lnTo>
                                  <a:pt x="503237" y="0"/>
                                </a:lnTo>
                                <a:lnTo>
                                  <a:pt x="496887" y="0"/>
                                </a:lnTo>
                                <a:lnTo>
                                  <a:pt x="495300" y="1587"/>
                                </a:lnTo>
                                <a:lnTo>
                                  <a:pt x="495300" y="7950"/>
                                </a:lnTo>
                                <a:lnTo>
                                  <a:pt x="496887" y="9525"/>
                                </a:lnTo>
                                <a:lnTo>
                                  <a:pt x="503237" y="9525"/>
                                </a:lnTo>
                                <a:lnTo>
                                  <a:pt x="504825" y="7950"/>
                                </a:lnTo>
                                <a:lnTo>
                                  <a:pt x="504825" y="1587"/>
                                </a:lnTo>
                                <a:close/>
                              </a:path>
                              <a:path w="2676525" h="400685">
                                <a:moveTo>
                                  <a:pt x="523875" y="392112"/>
                                </a:moveTo>
                                <a:lnTo>
                                  <a:pt x="522287" y="390537"/>
                                </a:lnTo>
                                <a:lnTo>
                                  <a:pt x="515937" y="390537"/>
                                </a:lnTo>
                                <a:lnTo>
                                  <a:pt x="514350" y="392112"/>
                                </a:lnTo>
                                <a:lnTo>
                                  <a:pt x="514350" y="398475"/>
                                </a:lnTo>
                                <a:lnTo>
                                  <a:pt x="515937" y="400062"/>
                                </a:lnTo>
                                <a:lnTo>
                                  <a:pt x="522287" y="400062"/>
                                </a:lnTo>
                                <a:lnTo>
                                  <a:pt x="523875" y="398475"/>
                                </a:lnTo>
                                <a:lnTo>
                                  <a:pt x="523875" y="392112"/>
                                </a:lnTo>
                                <a:close/>
                              </a:path>
                              <a:path w="2676525" h="400685">
                                <a:moveTo>
                                  <a:pt x="523875" y="1587"/>
                                </a:moveTo>
                                <a:lnTo>
                                  <a:pt x="522287" y="0"/>
                                </a:lnTo>
                                <a:lnTo>
                                  <a:pt x="515937" y="0"/>
                                </a:lnTo>
                                <a:lnTo>
                                  <a:pt x="514350" y="1587"/>
                                </a:lnTo>
                                <a:lnTo>
                                  <a:pt x="514350" y="7950"/>
                                </a:lnTo>
                                <a:lnTo>
                                  <a:pt x="515937" y="9525"/>
                                </a:lnTo>
                                <a:lnTo>
                                  <a:pt x="522287" y="9525"/>
                                </a:lnTo>
                                <a:lnTo>
                                  <a:pt x="523875" y="7950"/>
                                </a:lnTo>
                                <a:lnTo>
                                  <a:pt x="523875" y="1587"/>
                                </a:lnTo>
                                <a:close/>
                              </a:path>
                              <a:path w="2676525" h="400685">
                                <a:moveTo>
                                  <a:pt x="542925" y="392112"/>
                                </a:moveTo>
                                <a:lnTo>
                                  <a:pt x="541337" y="390537"/>
                                </a:lnTo>
                                <a:lnTo>
                                  <a:pt x="534987" y="390537"/>
                                </a:lnTo>
                                <a:lnTo>
                                  <a:pt x="533400" y="392112"/>
                                </a:lnTo>
                                <a:lnTo>
                                  <a:pt x="533400" y="398475"/>
                                </a:lnTo>
                                <a:lnTo>
                                  <a:pt x="534987" y="400062"/>
                                </a:lnTo>
                                <a:lnTo>
                                  <a:pt x="541337" y="400062"/>
                                </a:lnTo>
                                <a:lnTo>
                                  <a:pt x="542925" y="398475"/>
                                </a:lnTo>
                                <a:lnTo>
                                  <a:pt x="542925" y="392112"/>
                                </a:lnTo>
                                <a:close/>
                              </a:path>
                              <a:path w="2676525" h="400685">
                                <a:moveTo>
                                  <a:pt x="542925" y="1587"/>
                                </a:moveTo>
                                <a:lnTo>
                                  <a:pt x="541337" y="0"/>
                                </a:lnTo>
                                <a:lnTo>
                                  <a:pt x="534987" y="0"/>
                                </a:lnTo>
                                <a:lnTo>
                                  <a:pt x="533400" y="1587"/>
                                </a:lnTo>
                                <a:lnTo>
                                  <a:pt x="533400" y="7950"/>
                                </a:lnTo>
                                <a:lnTo>
                                  <a:pt x="534987" y="9525"/>
                                </a:lnTo>
                                <a:lnTo>
                                  <a:pt x="541337" y="9525"/>
                                </a:lnTo>
                                <a:lnTo>
                                  <a:pt x="542925" y="7950"/>
                                </a:lnTo>
                                <a:lnTo>
                                  <a:pt x="542925" y="1587"/>
                                </a:lnTo>
                                <a:close/>
                              </a:path>
                              <a:path w="2676525" h="400685">
                                <a:moveTo>
                                  <a:pt x="561975" y="392112"/>
                                </a:moveTo>
                                <a:lnTo>
                                  <a:pt x="560387" y="390537"/>
                                </a:lnTo>
                                <a:lnTo>
                                  <a:pt x="554037" y="390537"/>
                                </a:lnTo>
                                <a:lnTo>
                                  <a:pt x="552450" y="392112"/>
                                </a:lnTo>
                                <a:lnTo>
                                  <a:pt x="552450" y="398475"/>
                                </a:lnTo>
                                <a:lnTo>
                                  <a:pt x="554037" y="400062"/>
                                </a:lnTo>
                                <a:lnTo>
                                  <a:pt x="560387" y="400062"/>
                                </a:lnTo>
                                <a:lnTo>
                                  <a:pt x="561975" y="398475"/>
                                </a:lnTo>
                                <a:lnTo>
                                  <a:pt x="561975" y="392112"/>
                                </a:lnTo>
                                <a:close/>
                              </a:path>
                              <a:path w="2676525" h="400685">
                                <a:moveTo>
                                  <a:pt x="561975" y="1587"/>
                                </a:moveTo>
                                <a:lnTo>
                                  <a:pt x="560387" y="0"/>
                                </a:lnTo>
                                <a:lnTo>
                                  <a:pt x="554037" y="0"/>
                                </a:lnTo>
                                <a:lnTo>
                                  <a:pt x="552450" y="1587"/>
                                </a:lnTo>
                                <a:lnTo>
                                  <a:pt x="552450" y="7950"/>
                                </a:lnTo>
                                <a:lnTo>
                                  <a:pt x="554037" y="9525"/>
                                </a:lnTo>
                                <a:lnTo>
                                  <a:pt x="560387" y="9525"/>
                                </a:lnTo>
                                <a:lnTo>
                                  <a:pt x="561975" y="7950"/>
                                </a:lnTo>
                                <a:lnTo>
                                  <a:pt x="561975" y="1587"/>
                                </a:lnTo>
                                <a:close/>
                              </a:path>
                              <a:path w="2676525" h="400685">
                                <a:moveTo>
                                  <a:pt x="581025" y="392112"/>
                                </a:moveTo>
                                <a:lnTo>
                                  <a:pt x="579437" y="390537"/>
                                </a:lnTo>
                                <a:lnTo>
                                  <a:pt x="573087" y="390537"/>
                                </a:lnTo>
                                <a:lnTo>
                                  <a:pt x="571500" y="392112"/>
                                </a:lnTo>
                                <a:lnTo>
                                  <a:pt x="571500" y="398475"/>
                                </a:lnTo>
                                <a:lnTo>
                                  <a:pt x="573087" y="400062"/>
                                </a:lnTo>
                                <a:lnTo>
                                  <a:pt x="579437" y="400062"/>
                                </a:lnTo>
                                <a:lnTo>
                                  <a:pt x="581025" y="398475"/>
                                </a:lnTo>
                                <a:lnTo>
                                  <a:pt x="581025" y="392112"/>
                                </a:lnTo>
                                <a:close/>
                              </a:path>
                              <a:path w="2676525" h="400685">
                                <a:moveTo>
                                  <a:pt x="581025" y="1587"/>
                                </a:moveTo>
                                <a:lnTo>
                                  <a:pt x="579437" y="0"/>
                                </a:lnTo>
                                <a:lnTo>
                                  <a:pt x="573087" y="0"/>
                                </a:lnTo>
                                <a:lnTo>
                                  <a:pt x="571500" y="1587"/>
                                </a:lnTo>
                                <a:lnTo>
                                  <a:pt x="571500" y="7950"/>
                                </a:lnTo>
                                <a:lnTo>
                                  <a:pt x="573087" y="9525"/>
                                </a:lnTo>
                                <a:lnTo>
                                  <a:pt x="579437" y="9525"/>
                                </a:lnTo>
                                <a:lnTo>
                                  <a:pt x="581025" y="7950"/>
                                </a:lnTo>
                                <a:lnTo>
                                  <a:pt x="581025" y="1587"/>
                                </a:lnTo>
                                <a:close/>
                              </a:path>
                              <a:path w="2676525" h="400685">
                                <a:moveTo>
                                  <a:pt x="600075" y="392112"/>
                                </a:moveTo>
                                <a:lnTo>
                                  <a:pt x="598487" y="390537"/>
                                </a:lnTo>
                                <a:lnTo>
                                  <a:pt x="592137" y="390537"/>
                                </a:lnTo>
                                <a:lnTo>
                                  <a:pt x="590550" y="392112"/>
                                </a:lnTo>
                                <a:lnTo>
                                  <a:pt x="590550" y="398475"/>
                                </a:lnTo>
                                <a:lnTo>
                                  <a:pt x="592137" y="400062"/>
                                </a:lnTo>
                                <a:lnTo>
                                  <a:pt x="598487" y="400062"/>
                                </a:lnTo>
                                <a:lnTo>
                                  <a:pt x="600075" y="398475"/>
                                </a:lnTo>
                                <a:lnTo>
                                  <a:pt x="600075" y="392112"/>
                                </a:lnTo>
                                <a:close/>
                              </a:path>
                              <a:path w="2676525" h="400685">
                                <a:moveTo>
                                  <a:pt x="600075" y="1587"/>
                                </a:moveTo>
                                <a:lnTo>
                                  <a:pt x="598487" y="0"/>
                                </a:lnTo>
                                <a:lnTo>
                                  <a:pt x="592137" y="0"/>
                                </a:lnTo>
                                <a:lnTo>
                                  <a:pt x="590550" y="1587"/>
                                </a:lnTo>
                                <a:lnTo>
                                  <a:pt x="590550" y="7950"/>
                                </a:lnTo>
                                <a:lnTo>
                                  <a:pt x="592137" y="9525"/>
                                </a:lnTo>
                                <a:lnTo>
                                  <a:pt x="598487" y="9525"/>
                                </a:lnTo>
                                <a:lnTo>
                                  <a:pt x="600075" y="7950"/>
                                </a:lnTo>
                                <a:lnTo>
                                  <a:pt x="600075" y="1587"/>
                                </a:lnTo>
                                <a:close/>
                              </a:path>
                              <a:path w="2676525" h="400685">
                                <a:moveTo>
                                  <a:pt x="619125" y="392112"/>
                                </a:moveTo>
                                <a:lnTo>
                                  <a:pt x="617537" y="390537"/>
                                </a:lnTo>
                                <a:lnTo>
                                  <a:pt x="611187" y="390537"/>
                                </a:lnTo>
                                <a:lnTo>
                                  <a:pt x="609600" y="392112"/>
                                </a:lnTo>
                                <a:lnTo>
                                  <a:pt x="609600" y="398475"/>
                                </a:lnTo>
                                <a:lnTo>
                                  <a:pt x="611187" y="400062"/>
                                </a:lnTo>
                                <a:lnTo>
                                  <a:pt x="617537" y="400062"/>
                                </a:lnTo>
                                <a:lnTo>
                                  <a:pt x="619125" y="398475"/>
                                </a:lnTo>
                                <a:lnTo>
                                  <a:pt x="619125" y="392112"/>
                                </a:lnTo>
                                <a:close/>
                              </a:path>
                              <a:path w="2676525" h="400685">
                                <a:moveTo>
                                  <a:pt x="619125" y="1587"/>
                                </a:moveTo>
                                <a:lnTo>
                                  <a:pt x="617537" y="0"/>
                                </a:lnTo>
                                <a:lnTo>
                                  <a:pt x="611187" y="0"/>
                                </a:lnTo>
                                <a:lnTo>
                                  <a:pt x="609600" y="1587"/>
                                </a:lnTo>
                                <a:lnTo>
                                  <a:pt x="609600" y="7950"/>
                                </a:lnTo>
                                <a:lnTo>
                                  <a:pt x="611187" y="9525"/>
                                </a:lnTo>
                                <a:lnTo>
                                  <a:pt x="617537" y="9525"/>
                                </a:lnTo>
                                <a:lnTo>
                                  <a:pt x="619125" y="7950"/>
                                </a:lnTo>
                                <a:lnTo>
                                  <a:pt x="619125" y="1587"/>
                                </a:lnTo>
                                <a:close/>
                              </a:path>
                              <a:path w="2676525" h="400685">
                                <a:moveTo>
                                  <a:pt x="638175" y="392112"/>
                                </a:moveTo>
                                <a:lnTo>
                                  <a:pt x="636587" y="390537"/>
                                </a:lnTo>
                                <a:lnTo>
                                  <a:pt x="630237" y="390537"/>
                                </a:lnTo>
                                <a:lnTo>
                                  <a:pt x="628650" y="392112"/>
                                </a:lnTo>
                                <a:lnTo>
                                  <a:pt x="628650" y="398475"/>
                                </a:lnTo>
                                <a:lnTo>
                                  <a:pt x="630237" y="400062"/>
                                </a:lnTo>
                                <a:lnTo>
                                  <a:pt x="636587" y="400062"/>
                                </a:lnTo>
                                <a:lnTo>
                                  <a:pt x="638175" y="398475"/>
                                </a:lnTo>
                                <a:lnTo>
                                  <a:pt x="638175" y="392112"/>
                                </a:lnTo>
                                <a:close/>
                              </a:path>
                              <a:path w="2676525" h="400685">
                                <a:moveTo>
                                  <a:pt x="638175" y="1587"/>
                                </a:moveTo>
                                <a:lnTo>
                                  <a:pt x="636587" y="0"/>
                                </a:lnTo>
                                <a:lnTo>
                                  <a:pt x="630237" y="0"/>
                                </a:lnTo>
                                <a:lnTo>
                                  <a:pt x="628650" y="1587"/>
                                </a:lnTo>
                                <a:lnTo>
                                  <a:pt x="628650" y="7950"/>
                                </a:lnTo>
                                <a:lnTo>
                                  <a:pt x="630237" y="9525"/>
                                </a:lnTo>
                                <a:lnTo>
                                  <a:pt x="636587" y="9525"/>
                                </a:lnTo>
                                <a:lnTo>
                                  <a:pt x="638175" y="7950"/>
                                </a:lnTo>
                                <a:lnTo>
                                  <a:pt x="638175" y="1587"/>
                                </a:lnTo>
                                <a:close/>
                              </a:path>
                              <a:path w="2676525" h="400685">
                                <a:moveTo>
                                  <a:pt x="657225" y="392112"/>
                                </a:moveTo>
                                <a:lnTo>
                                  <a:pt x="655637" y="390537"/>
                                </a:lnTo>
                                <a:lnTo>
                                  <a:pt x="649287" y="390537"/>
                                </a:lnTo>
                                <a:lnTo>
                                  <a:pt x="647700" y="392112"/>
                                </a:lnTo>
                                <a:lnTo>
                                  <a:pt x="647700" y="398475"/>
                                </a:lnTo>
                                <a:lnTo>
                                  <a:pt x="649287" y="400062"/>
                                </a:lnTo>
                                <a:lnTo>
                                  <a:pt x="655637" y="400062"/>
                                </a:lnTo>
                                <a:lnTo>
                                  <a:pt x="657225" y="398475"/>
                                </a:lnTo>
                                <a:lnTo>
                                  <a:pt x="657225" y="392112"/>
                                </a:lnTo>
                                <a:close/>
                              </a:path>
                              <a:path w="2676525" h="400685">
                                <a:moveTo>
                                  <a:pt x="657225" y="1587"/>
                                </a:moveTo>
                                <a:lnTo>
                                  <a:pt x="655637" y="0"/>
                                </a:lnTo>
                                <a:lnTo>
                                  <a:pt x="649287" y="0"/>
                                </a:lnTo>
                                <a:lnTo>
                                  <a:pt x="647700" y="1587"/>
                                </a:lnTo>
                                <a:lnTo>
                                  <a:pt x="647700" y="7950"/>
                                </a:lnTo>
                                <a:lnTo>
                                  <a:pt x="649287" y="9525"/>
                                </a:lnTo>
                                <a:lnTo>
                                  <a:pt x="655637" y="9525"/>
                                </a:lnTo>
                                <a:lnTo>
                                  <a:pt x="657225" y="7950"/>
                                </a:lnTo>
                                <a:lnTo>
                                  <a:pt x="657225" y="1587"/>
                                </a:lnTo>
                                <a:close/>
                              </a:path>
                              <a:path w="2676525" h="400685">
                                <a:moveTo>
                                  <a:pt x="676275" y="392112"/>
                                </a:moveTo>
                                <a:lnTo>
                                  <a:pt x="674687" y="390537"/>
                                </a:lnTo>
                                <a:lnTo>
                                  <a:pt x="668337" y="390537"/>
                                </a:lnTo>
                                <a:lnTo>
                                  <a:pt x="666750" y="392112"/>
                                </a:lnTo>
                                <a:lnTo>
                                  <a:pt x="666750" y="398475"/>
                                </a:lnTo>
                                <a:lnTo>
                                  <a:pt x="668337" y="400062"/>
                                </a:lnTo>
                                <a:lnTo>
                                  <a:pt x="674687" y="400062"/>
                                </a:lnTo>
                                <a:lnTo>
                                  <a:pt x="676275" y="398475"/>
                                </a:lnTo>
                                <a:lnTo>
                                  <a:pt x="676275" y="392112"/>
                                </a:lnTo>
                                <a:close/>
                              </a:path>
                              <a:path w="2676525" h="400685">
                                <a:moveTo>
                                  <a:pt x="676275" y="1587"/>
                                </a:moveTo>
                                <a:lnTo>
                                  <a:pt x="674687" y="0"/>
                                </a:lnTo>
                                <a:lnTo>
                                  <a:pt x="668337" y="0"/>
                                </a:lnTo>
                                <a:lnTo>
                                  <a:pt x="666750" y="1587"/>
                                </a:lnTo>
                                <a:lnTo>
                                  <a:pt x="666750" y="7950"/>
                                </a:lnTo>
                                <a:lnTo>
                                  <a:pt x="668337" y="9525"/>
                                </a:lnTo>
                                <a:lnTo>
                                  <a:pt x="674687" y="9525"/>
                                </a:lnTo>
                                <a:lnTo>
                                  <a:pt x="676275" y="7950"/>
                                </a:lnTo>
                                <a:lnTo>
                                  <a:pt x="676275" y="1587"/>
                                </a:lnTo>
                                <a:close/>
                              </a:path>
                              <a:path w="2676525" h="400685">
                                <a:moveTo>
                                  <a:pt x="695325" y="392112"/>
                                </a:moveTo>
                                <a:lnTo>
                                  <a:pt x="693737" y="390537"/>
                                </a:lnTo>
                                <a:lnTo>
                                  <a:pt x="687387" y="390537"/>
                                </a:lnTo>
                                <a:lnTo>
                                  <a:pt x="685800" y="392112"/>
                                </a:lnTo>
                                <a:lnTo>
                                  <a:pt x="685800" y="398475"/>
                                </a:lnTo>
                                <a:lnTo>
                                  <a:pt x="687387" y="400062"/>
                                </a:lnTo>
                                <a:lnTo>
                                  <a:pt x="693737" y="400062"/>
                                </a:lnTo>
                                <a:lnTo>
                                  <a:pt x="695325" y="398475"/>
                                </a:lnTo>
                                <a:lnTo>
                                  <a:pt x="695325" y="392112"/>
                                </a:lnTo>
                                <a:close/>
                              </a:path>
                              <a:path w="2676525" h="400685">
                                <a:moveTo>
                                  <a:pt x="695325" y="1587"/>
                                </a:moveTo>
                                <a:lnTo>
                                  <a:pt x="693737" y="0"/>
                                </a:lnTo>
                                <a:lnTo>
                                  <a:pt x="687387" y="0"/>
                                </a:lnTo>
                                <a:lnTo>
                                  <a:pt x="685800" y="1587"/>
                                </a:lnTo>
                                <a:lnTo>
                                  <a:pt x="685800" y="7950"/>
                                </a:lnTo>
                                <a:lnTo>
                                  <a:pt x="687387" y="9525"/>
                                </a:lnTo>
                                <a:lnTo>
                                  <a:pt x="693737" y="9525"/>
                                </a:lnTo>
                                <a:lnTo>
                                  <a:pt x="695325" y="7950"/>
                                </a:lnTo>
                                <a:lnTo>
                                  <a:pt x="695325" y="1587"/>
                                </a:lnTo>
                                <a:close/>
                              </a:path>
                              <a:path w="2676525" h="400685">
                                <a:moveTo>
                                  <a:pt x="714375" y="392112"/>
                                </a:moveTo>
                                <a:lnTo>
                                  <a:pt x="712787" y="390537"/>
                                </a:lnTo>
                                <a:lnTo>
                                  <a:pt x="706437" y="390537"/>
                                </a:lnTo>
                                <a:lnTo>
                                  <a:pt x="704850" y="392112"/>
                                </a:lnTo>
                                <a:lnTo>
                                  <a:pt x="704850" y="398475"/>
                                </a:lnTo>
                                <a:lnTo>
                                  <a:pt x="706437" y="400062"/>
                                </a:lnTo>
                                <a:lnTo>
                                  <a:pt x="712787" y="400062"/>
                                </a:lnTo>
                                <a:lnTo>
                                  <a:pt x="714375" y="398475"/>
                                </a:lnTo>
                                <a:lnTo>
                                  <a:pt x="714375" y="392112"/>
                                </a:lnTo>
                                <a:close/>
                              </a:path>
                              <a:path w="2676525" h="400685">
                                <a:moveTo>
                                  <a:pt x="714375" y="1587"/>
                                </a:moveTo>
                                <a:lnTo>
                                  <a:pt x="712787" y="0"/>
                                </a:lnTo>
                                <a:lnTo>
                                  <a:pt x="706437" y="0"/>
                                </a:lnTo>
                                <a:lnTo>
                                  <a:pt x="704850" y="1587"/>
                                </a:lnTo>
                                <a:lnTo>
                                  <a:pt x="704850" y="7950"/>
                                </a:lnTo>
                                <a:lnTo>
                                  <a:pt x="706437" y="9525"/>
                                </a:lnTo>
                                <a:lnTo>
                                  <a:pt x="712787" y="9525"/>
                                </a:lnTo>
                                <a:lnTo>
                                  <a:pt x="714375" y="7950"/>
                                </a:lnTo>
                                <a:lnTo>
                                  <a:pt x="714375" y="1587"/>
                                </a:lnTo>
                                <a:close/>
                              </a:path>
                              <a:path w="2676525" h="400685">
                                <a:moveTo>
                                  <a:pt x="733425" y="392112"/>
                                </a:moveTo>
                                <a:lnTo>
                                  <a:pt x="731837" y="390537"/>
                                </a:lnTo>
                                <a:lnTo>
                                  <a:pt x="725487" y="390537"/>
                                </a:lnTo>
                                <a:lnTo>
                                  <a:pt x="723900" y="392112"/>
                                </a:lnTo>
                                <a:lnTo>
                                  <a:pt x="723900" y="398475"/>
                                </a:lnTo>
                                <a:lnTo>
                                  <a:pt x="725487" y="400062"/>
                                </a:lnTo>
                                <a:lnTo>
                                  <a:pt x="731837" y="400062"/>
                                </a:lnTo>
                                <a:lnTo>
                                  <a:pt x="733425" y="398475"/>
                                </a:lnTo>
                                <a:lnTo>
                                  <a:pt x="733425" y="392112"/>
                                </a:lnTo>
                                <a:close/>
                              </a:path>
                              <a:path w="2676525" h="400685">
                                <a:moveTo>
                                  <a:pt x="733425" y="1587"/>
                                </a:moveTo>
                                <a:lnTo>
                                  <a:pt x="731837" y="0"/>
                                </a:lnTo>
                                <a:lnTo>
                                  <a:pt x="725487" y="0"/>
                                </a:lnTo>
                                <a:lnTo>
                                  <a:pt x="723900" y="1587"/>
                                </a:lnTo>
                                <a:lnTo>
                                  <a:pt x="723900" y="7950"/>
                                </a:lnTo>
                                <a:lnTo>
                                  <a:pt x="725487" y="9525"/>
                                </a:lnTo>
                                <a:lnTo>
                                  <a:pt x="731837" y="9525"/>
                                </a:lnTo>
                                <a:lnTo>
                                  <a:pt x="733425" y="7950"/>
                                </a:lnTo>
                                <a:lnTo>
                                  <a:pt x="733425" y="1587"/>
                                </a:lnTo>
                                <a:close/>
                              </a:path>
                              <a:path w="2676525" h="400685">
                                <a:moveTo>
                                  <a:pt x="752475" y="392112"/>
                                </a:moveTo>
                                <a:lnTo>
                                  <a:pt x="750887" y="390537"/>
                                </a:lnTo>
                                <a:lnTo>
                                  <a:pt x="744537" y="390537"/>
                                </a:lnTo>
                                <a:lnTo>
                                  <a:pt x="742950" y="392112"/>
                                </a:lnTo>
                                <a:lnTo>
                                  <a:pt x="742950" y="398475"/>
                                </a:lnTo>
                                <a:lnTo>
                                  <a:pt x="744537" y="400062"/>
                                </a:lnTo>
                                <a:lnTo>
                                  <a:pt x="750887" y="400062"/>
                                </a:lnTo>
                                <a:lnTo>
                                  <a:pt x="752475" y="398475"/>
                                </a:lnTo>
                                <a:lnTo>
                                  <a:pt x="752475" y="392112"/>
                                </a:lnTo>
                                <a:close/>
                              </a:path>
                              <a:path w="2676525" h="400685">
                                <a:moveTo>
                                  <a:pt x="752475" y="1587"/>
                                </a:moveTo>
                                <a:lnTo>
                                  <a:pt x="750887" y="0"/>
                                </a:lnTo>
                                <a:lnTo>
                                  <a:pt x="744537" y="0"/>
                                </a:lnTo>
                                <a:lnTo>
                                  <a:pt x="742950" y="1587"/>
                                </a:lnTo>
                                <a:lnTo>
                                  <a:pt x="742950" y="7950"/>
                                </a:lnTo>
                                <a:lnTo>
                                  <a:pt x="744537" y="9525"/>
                                </a:lnTo>
                                <a:lnTo>
                                  <a:pt x="750887" y="9525"/>
                                </a:lnTo>
                                <a:lnTo>
                                  <a:pt x="752475" y="7950"/>
                                </a:lnTo>
                                <a:lnTo>
                                  <a:pt x="752475" y="1587"/>
                                </a:lnTo>
                                <a:close/>
                              </a:path>
                              <a:path w="2676525" h="400685">
                                <a:moveTo>
                                  <a:pt x="771525" y="392112"/>
                                </a:moveTo>
                                <a:lnTo>
                                  <a:pt x="769937" y="390537"/>
                                </a:lnTo>
                                <a:lnTo>
                                  <a:pt x="763587" y="390537"/>
                                </a:lnTo>
                                <a:lnTo>
                                  <a:pt x="762000" y="392112"/>
                                </a:lnTo>
                                <a:lnTo>
                                  <a:pt x="762000" y="398475"/>
                                </a:lnTo>
                                <a:lnTo>
                                  <a:pt x="763587" y="400062"/>
                                </a:lnTo>
                                <a:lnTo>
                                  <a:pt x="769937" y="400062"/>
                                </a:lnTo>
                                <a:lnTo>
                                  <a:pt x="771525" y="398475"/>
                                </a:lnTo>
                                <a:lnTo>
                                  <a:pt x="771525" y="392112"/>
                                </a:lnTo>
                                <a:close/>
                              </a:path>
                              <a:path w="2676525" h="400685">
                                <a:moveTo>
                                  <a:pt x="771525" y="1587"/>
                                </a:moveTo>
                                <a:lnTo>
                                  <a:pt x="769937" y="0"/>
                                </a:lnTo>
                                <a:lnTo>
                                  <a:pt x="763587" y="0"/>
                                </a:lnTo>
                                <a:lnTo>
                                  <a:pt x="762000" y="1587"/>
                                </a:lnTo>
                                <a:lnTo>
                                  <a:pt x="762000" y="7950"/>
                                </a:lnTo>
                                <a:lnTo>
                                  <a:pt x="763587" y="9525"/>
                                </a:lnTo>
                                <a:lnTo>
                                  <a:pt x="769937" y="9525"/>
                                </a:lnTo>
                                <a:lnTo>
                                  <a:pt x="771525" y="7950"/>
                                </a:lnTo>
                                <a:lnTo>
                                  <a:pt x="771525" y="1587"/>
                                </a:lnTo>
                                <a:close/>
                              </a:path>
                              <a:path w="2676525" h="400685">
                                <a:moveTo>
                                  <a:pt x="790575" y="392112"/>
                                </a:moveTo>
                                <a:lnTo>
                                  <a:pt x="788987" y="390537"/>
                                </a:lnTo>
                                <a:lnTo>
                                  <a:pt x="782637" y="390537"/>
                                </a:lnTo>
                                <a:lnTo>
                                  <a:pt x="781050" y="392112"/>
                                </a:lnTo>
                                <a:lnTo>
                                  <a:pt x="781050" y="398475"/>
                                </a:lnTo>
                                <a:lnTo>
                                  <a:pt x="782637" y="400062"/>
                                </a:lnTo>
                                <a:lnTo>
                                  <a:pt x="788987" y="400062"/>
                                </a:lnTo>
                                <a:lnTo>
                                  <a:pt x="790575" y="398475"/>
                                </a:lnTo>
                                <a:lnTo>
                                  <a:pt x="790575" y="392112"/>
                                </a:lnTo>
                                <a:close/>
                              </a:path>
                              <a:path w="2676525" h="400685">
                                <a:moveTo>
                                  <a:pt x="790575" y="1587"/>
                                </a:moveTo>
                                <a:lnTo>
                                  <a:pt x="788987" y="0"/>
                                </a:lnTo>
                                <a:lnTo>
                                  <a:pt x="782637" y="0"/>
                                </a:lnTo>
                                <a:lnTo>
                                  <a:pt x="781050" y="1587"/>
                                </a:lnTo>
                                <a:lnTo>
                                  <a:pt x="781050" y="7950"/>
                                </a:lnTo>
                                <a:lnTo>
                                  <a:pt x="782637" y="9525"/>
                                </a:lnTo>
                                <a:lnTo>
                                  <a:pt x="788987" y="9525"/>
                                </a:lnTo>
                                <a:lnTo>
                                  <a:pt x="790575" y="7950"/>
                                </a:lnTo>
                                <a:lnTo>
                                  <a:pt x="790575" y="1587"/>
                                </a:lnTo>
                                <a:close/>
                              </a:path>
                              <a:path w="2676525" h="400685">
                                <a:moveTo>
                                  <a:pt x="809625" y="392112"/>
                                </a:moveTo>
                                <a:lnTo>
                                  <a:pt x="808037" y="390537"/>
                                </a:lnTo>
                                <a:lnTo>
                                  <a:pt x="801687" y="390537"/>
                                </a:lnTo>
                                <a:lnTo>
                                  <a:pt x="800100" y="392112"/>
                                </a:lnTo>
                                <a:lnTo>
                                  <a:pt x="800100" y="398475"/>
                                </a:lnTo>
                                <a:lnTo>
                                  <a:pt x="801687" y="400062"/>
                                </a:lnTo>
                                <a:lnTo>
                                  <a:pt x="808037" y="400062"/>
                                </a:lnTo>
                                <a:lnTo>
                                  <a:pt x="809625" y="398475"/>
                                </a:lnTo>
                                <a:lnTo>
                                  <a:pt x="809625" y="392112"/>
                                </a:lnTo>
                                <a:close/>
                              </a:path>
                              <a:path w="2676525" h="400685">
                                <a:moveTo>
                                  <a:pt x="809625" y="1587"/>
                                </a:moveTo>
                                <a:lnTo>
                                  <a:pt x="808037" y="0"/>
                                </a:lnTo>
                                <a:lnTo>
                                  <a:pt x="801687" y="0"/>
                                </a:lnTo>
                                <a:lnTo>
                                  <a:pt x="800100" y="1587"/>
                                </a:lnTo>
                                <a:lnTo>
                                  <a:pt x="800100" y="7950"/>
                                </a:lnTo>
                                <a:lnTo>
                                  <a:pt x="801687" y="9525"/>
                                </a:lnTo>
                                <a:lnTo>
                                  <a:pt x="808037" y="9525"/>
                                </a:lnTo>
                                <a:lnTo>
                                  <a:pt x="809625" y="7950"/>
                                </a:lnTo>
                                <a:lnTo>
                                  <a:pt x="809625" y="1587"/>
                                </a:lnTo>
                                <a:close/>
                              </a:path>
                              <a:path w="2676525" h="400685">
                                <a:moveTo>
                                  <a:pt x="828675" y="392112"/>
                                </a:moveTo>
                                <a:lnTo>
                                  <a:pt x="827087" y="390537"/>
                                </a:lnTo>
                                <a:lnTo>
                                  <a:pt x="820737" y="390537"/>
                                </a:lnTo>
                                <a:lnTo>
                                  <a:pt x="819150" y="392112"/>
                                </a:lnTo>
                                <a:lnTo>
                                  <a:pt x="819150" y="398475"/>
                                </a:lnTo>
                                <a:lnTo>
                                  <a:pt x="820737" y="400062"/>
                                </a:lnTo>
                                <a:lnTo>
                                  <a:pt x="827087" y="400062"/>
                                </a:lnTo>
                                <a:lnTo>
                                  <a:pt x="828675" y="398475"/>
                                </a:lnTo>
                                <a:lnTo>
                                  <a:pt x="828675" y="392112"/>
                                </a:lnTo>
                                <a:close/>
                              </a:path>
                              <a:path w="2676525" h="400685">
                                <a:moveTo>
                                  <a:pt x="828675" y="1587"/>
                                </a:moveTo>
                                <a:lnTo>
                                  <a:pt x="827087" y="0"/>
                                </a:lnTo>
                                <a:lnTo>
                                  <a:pt x="820737" y="0"/>
                                </a:lnTo>
                                <a:lnTo>
                                  <a:pt x="819150" y="1587"/>
                                </a:lnTo>
                                <a:lnTo>
                                  <a:pt x="819150" y="7950"/>
                                </a:lnTo>
                                <a:lnTo>
                                  <a:pt x="820737" y="9525"/>
                                </a:lnTo>
                                <a:lnTo>
                                  <a:pt x="827087" y="9525"/>
                                </a:lnTo>
                                <a:lnTo>
                                  <a:pt x="828675" y="7950"/>
                                </a:lnTo>
                                <a:lnTo>
                                  <a:pt x="828675" y="1587"/>
                                </a:lnTo>
                                <a:close/>
                              </a:path>
                              <a:path w="2676525" h="400685">
                                <a:moveTo>
                                  <a:pt x="847725" y="392112"/>
                                </a:moveTo>
                                <a:lnTo>
                                  <a:pt x="846137" y="390537"/>
                                </a:lnTo>
                                <a:lnTo>
                                  <a:pt x="839787" y="390537"/>
                                </a:lnTo>
                                <a:lnTo>
                                  <a:pt x="838200" y="392112"/>
                                </a:lnTo>
                                <a:lnTo>
                                  <a:pt x="838200" y="398475"/>
                                </a:lnTo>
                                <a:lnTo>
                                  <a:pt x="839787" y="400062"/>
                                </a:lnTo>
                                <a:lnTo>
                                  <a:pt x="846137" y="400062"/>
                                </a:lnTo>
                                <a:lnTo>
                                  <a:pt x="847725" y="398475"/>
                                </a:lnTo>
                                <a:lnTo>
                                  <a:pt x="847725" y="392112"/>
                                </a:lnTo>
                                <a:close/>
                              </a:path>
                              <a:path w="2676525" h="400685">
                                <a:moveTo>
                                  <a:pt x="847725" y="1587"/>
                                </a:moveTo>
                                <a:lnTo>
                                  <a:pt x="846137" y="0"/>
                                </a:lnTo>
                                <a:lnTo>
                                  <a:pt x="839787" y="0"/>
                                </a:lnTo>
                                <a:lnTo>
                                  <a:pt x="838200" y="1587"/>
                                </a:lnTo>
                                <a:lnTo>
                                  <a:pt x="838200" y="7950"/>
                                </a:lnTo>
                                <a:lnTo>
                                  <a:pt x="839787" y="9525"/>
                                </a:lnTo>
                                <a:lnTo>
                                  <a:pt x="846137" y="9525"/>
                                </a:lnTo>
                                <a:lnTo>
                                  <a:pt x="847725" y="7950"/>
                                </a:lnTo>
                                <a:lnTo>
                                  <a:pt x="847725" y="1587"/>
                                </a:lnTo>
                                <a:close/>
                              </a:path>
                              <a:path w="2676525" h="400685">
                                <a:moveTo>
                                  <a:pt x="866775" y="392112"/>
                                </a:moveTo>
                                <a:lnTo>
                                  <a:pt x="865187" y="390537"/>
                                </a:lnTo>
                                <a:lnTo>
                                  <a:pt x="858837" y="390537"/>
                                </a:lnTo>
                                <a:lnTo>
                                  <a:pt x="857250" y="392112"/>
                                </a:lnTo>
                                <a:lnTo>
                                  <a:pt x="857250" y="398475"/>
                                </a:lnTo>
                                <a:lnTo>
                                  <a:pt x="858837" y="400062"/>
                                </a:lnTo>
                                <a:lnTo>
                                  <a:pt x="865187" y="400062"/>
                                </a:lnTo>
                                <a:lnTo>
                                  <a:pt x="866775" y="398475"/>
                                </a:lnTo>
                                <a:lnTo>
                                  <a:pt x="866775" y="392112"/>
                                </a:lnTo>
                                <a:close/>
                              </a:path>
                              <a:path w="2676525" h="400685">
                                <a:moveTo>
                                  <a:pt x="866775" y="1587"/>
                                </a:moveTo>
                                <a:lnTo>
                                  <a:pt x="865187" y="0"/>
                                </a:lnTo>
                                <a:lnTo>
                                  <a:pt x="858837" y="0"/>
                                </a:lnTo>
                                <a:lnTo>
                                  <a:pt x="857250" y="1587"/>
                                </a:lnTo>
                                <a:lnTo>
                                  <a:pt x="857250" y="7950"/>
                                </a:lnTo>
                                <a:lnTo>
                                  <a:pt x="858837" y="9525"/>
                                </a:lnTo>
                                <a:lnTo>
                                  <a:pt x="865187" y="9525"/>
                                </a:lnTo>
                                <a:lnTo>
                                  <a:pt x="866775" y="7950"/>
                                </a:lnTo>
                                <a:lnTo>
                                  <a:pt x="866775" y="1587"/>
                                </a:lnTo>
                                <a:close/>
                              </a:path>
                              <a:path w="2676525" h="400685">
                                <a:moveTo>
                                  <a:pt x="885825" y="392112"/>
                                </a:moveTo>
                                <a:lnTo>
                                  <a:pt x="884237" y="390537"/>
                                </a:lnTo>
                                <a:lnTo>
                                  <a:pt x="877887" y="390537"/>
                                </a:lnTo>
                                <a:lnTo>
                                  <a:pt x="876300" y="392112"/>
                                </a:lnTo>
                                <a:lnTo>
                                  <a:pt x="876300" y="398475"/>
                                </a:lnTo>
                                <a:lnTo>
                                  <a:pt x="877887" y="400062"/>
                                </a:lnTo>
                                <a:lnTo>
                                  <a:pt x="884237" y="400062"/>
                                </a:lnTo>
                                <a:lnTo>
                                  <a:pt x="885825" y="398475"/>
                                </a:lnTo>
                                <a:lnTo>
                                  <a:pt x="885825" y="392112"/>
                                </a:lnTo>
                                <a:close/>
                              </a:path>
                              <a:path w="2676525" h="400685">
                                <a:moveTo>
                                  <a:pt x="885825" y="1587"/>
                                </a:moveTo>
                                <a:lnTo>
                                  <a:pt x="884237" y="0"/>
                                </a:lnTo>
                                <a:lnTo>
                                  <a:pt x="877887" y="0"/>
                                </a:lnTo>
                                <a:lnTo>
                                  <a:pt x="876300" y="1587"/>
                                </a:lnTo>
                                <a:lnTo>
                                  <a:pt x="876300" y="7950"/>
                                </a:lnTo>
                                <a:lnTo>
                                  <a:pt x="877887" y="9525"/>
                                </a:lnTo>
                                <a:lnTo>
                                  <a:pt x="884237" y="9525"/>
                                </a:lnTo>
                                <a:lnTo>
                                  <a:pt x="885825" y="7950"/>
                                </a:lnTo>
                                <a:lnTo>
                                  <a:pt x="885825" y="1587"/>
                                </a:lnTo>
                                <a:close/>
                              </a:path>
                              <a:path w="2676525" h="400685">
                                <a:moveTo>
                                  <a:pt x="904875" y="392112"/>
                                </a:moveTo>
                                <a:lnTo>
                                  <a:pt x="903287" y="390537"/>
                                </a:lnTo>
                                <a:lnTo>
                                  <a:pt x="896937" y="390537"/>
                                </a:lnTo>
                                <a:lnTo>
                                  <a:pt x="895350" y="392112"/>
                                </a:lnTo>
                                <a:lnTo>
                                  <a:pt x="895350" y="398475"/>
                                </a:lnTo>
                                <a:lnTo>
                                  <a:pt x="896937" y="400062"/>
                                </a:lnTo>
                                <a:lnTo>
                                  <a:pt x="903287" y="400062"/>
                                </a:lnTo>
                                <a:lnTo>
                                  <a:pt x="904875" y="398475"/>
                                </a:lnTo>
                                <a:lnTo>
                                  <a:pt x="904875" y="392112"/>
                                </a:lnTo>
                                <a:close/>
                              </a:path>
                              <a:path w="2676525" h="400685">
                                <a:moveTo>
                                  <a:pt x="904875" y="1587"/>
                                </a:moveTo>
                                <a:lnTo>
                                  <a:pt x="903287" y="0"/>
                                </a:lnTo>
                                <a:lnTo>
                                  <a:pt x="896937" y="0"/>
                                </a:lnTo>
                                <a:lnTo>
                                  <a:pt x="895350" y="1587"/>
                                </a:lnTo>
                                <a:lnTo>
                                  <a:pt x="895350" y="7950"/>
                                </a:lnTo>
                                <a:lnTo>
                                  <a:pt x="896937" y="9525"/>
                                </a:lnTo>
                                <a:lnTo>
                                  <a:pt x="903287" y="9525"/>
                                </a:lnTo>
                                <a:lnTo>
                                  <a:pt x="904875" y="7950"/>
                                </a:lnTo>
                                <a:lnTo>
                                  <a:pt x="904875" y="1587"/>
                                </a:lnTo>
                                <a:close/>
                              </a:path>
                              <a:path w="2676525" h="400685">
                                <a:moveTo>
                                  <a:pt x="923925" y="392112"/>
                                </a:moveTo>
                                <a:lnTo>
                                  <a:pt x="922337" y="390537"/>
                                </a:lnTo>
                                <a:lnTo>
                                  <a:pt x="915987" y="390537"/>
                                </a:lnTo>
                                <a:lnTo>
                                  <a:pt x="914400" y="392112"/>
                                </a:lnTo>
                                <a:lnTo>
                                  <a:pt x="914400" y="398475"/>
                                </a:lnTo>
                                <a:lnTo>
                                  <a:pt x="915987" y="400062"/>
                                </a:lnTo>
                                <a:lnTo>
                                  <a:pt x="922337" y="400062"/>
                                </a:lnTo>
                                <a:lnTo>
                                  <a:pt x="923925" y="398475"/>
                                </a:lnTo>
                                <a:lnTo>
                                  <a:pt x="923925" y="392112"/>
                                </a:lnTo>
                                <a:close/>
                              </a:path>
                              <a:path w="2676525" h="400685">
                                <a:moveTo>
                                  <a:pt x="923925" y="1587"/>
                                </a:moveTo>
                                <a:lnTo>
                                  <a:pt x="922337" y="0"/>
                                </a:lnTo>
                                <a:lnTo>
                                  <a:pt x="915987" y="0"/>
                                </a:lnTo>
                                <a:lnTo>
                                  <a:pt x="914400" y="1587"/>
                                </a:lnTo>
                                <a:lnTo>
                                  <a:pt x="914400" y="7950"/>
                                </a:lnTo>
                                <a:lnTo>
                                  <a:pt x="915987" y="9525"/>
                                </a:lnTo>
                                <a:lnTo>
                                  <a:pt x="922337" y="9525"/>
                                </a:lnTo>
                                <a:lnTo>
                                  <a:pt x="923925" y="7950"/>
                                </a:lnTo>
                                <a:lnTo>
                                  <a:pt x="923925" y="1587"/>
                                </a:lnTo>
                                <a:close/>
                              </a:path>
                              <a:path w="2676525" h="400685">
                                <a:moveTo>
                                  <a:pt x="942975" y="392112"/>
                                </a:moveTo>
                                <a:lnTo>
                                  <a:pt x="941387" y="390537"/>
                                </a:lnTo>
                                <a:lnTo>
                                  <a:pt x="935037" y="390537"/>
                                </a:lnTo>
                                <a:lnTo>
                                  <a:pt x="933450" y="392112"/>
                                </a:lnTo>
                                <a:lnTo>
                                  <a:pt x="933450" y="398475"/>
                                </a:lnTo>
                                <a:lnTo>
                                  <a:pt x="935037" y="400062"/>
                                </a:lnTo>
                                <a:lnTo>
                                  <a:pt x="941387" y="400062"/>
                                </a:lnTo>
                                <a:lnTo>
                                  <a:pt x="942975" y="398475"/>
                                </a:lnTo>
                                <a:lnTo>
                                  <a:pt x="942975" y="392112"/>
                                </a:lnTo>
                                <a:close/>
                              </a:path>
                              <a:path w="2676525" h="400685">
                                <a:moveTo>
                                  <a:pt x="942975" y="1587"/>
                                </a:moveTo>
                                <a:lnTo>
                                  <a:pt x="941387" y="0"/>
                                </a:lnTo>
                                <a:lnTo>
                                  <a:pt x="935037" y="0"/>
                                </a:lnTo>
                                <a:lnTo>
                                  <a:pt x="933450" y="1587"/>
                                </a:lnTo>
                                <a:lnTo>
                                  <a:pt x="933450" y="7950"/>
                                </a:lnTo>
                                <a:lnTo>
                                  <a:pt x="935037" y="9525"/>
                                </a:lnTo>
                                <a:lnTo>
                                  <a:pt x="941387" y="9525"/>
                                </a:lnTo>
                                <a:lnTo>
                                  <a:pt x="942975" y="7950"/>
                                </a:lnTo>
                                <a:lnTo>
                                  <a:pt x="942975" y="1587"/>
                                </a:lnTo>
                                <a:close/>
                              </a:path>
                              <a:path w="2676525" h="400685">
                                <a:moveTo>
                                  <a:pt x="962025" y="392112"/>
                                </a:moveTo>
                                <a:lnTo>
                                  <a:pt x="960437" y="390537"/>
                                </a:lnTo>
                                <a:lnTo>
                                  <a:pt x="954087" y="390537"/>
                                </a:lnTo>
                                <a:lnTo>
                                  <a:pt x="952500" y="392112"/>
                                </a:lnTo>
                                <a:lnTo>
                                  <a:pt x="952500" y="398475"/>
                                </a:lnTo>
                                <a:lnTo>
                                  <a:pt x="954087" y="400062"/>
                                </a:lnTo>
                                <a:lnTo>
                                  <a:pt x="960437" y="400062"/>
                                </a:lnTo>
                                <a:lnTo>
                                  <a:pt x="962025" y="398475"/>
                                </a:lnTo>
                                <a:lnTo>
                                  <a:pt x="962025" y="392112"/>
                                </a:lnTo>
                                <a:close/>
                              </a:path>
                              <a:path w="2676525" h="400685">
                                <a:moveTo>
                                  <a:pt x="962025" y="1587"/>
                                </a:moveTo>
                                <a:lnTo>
                                  <a:pt x="960437" y="0"/>
                                </a:lnTo>
                                <a:lnTo>
                                  <a:pt x="954087" y="0"/>
                                </a:lnTo>
                                <a:lnTo>
                                  <a:pt x="952500" y="1587"/>
                                </a:lnTo>
                                <a:lnTo>
                                  <a:pt x="952500" y="7950"/>
                                </a:lnTo>
                                <a:lnTo>
                                  <a:pt x="954087" y="9525"/>
                                </a:lnTo>
                                <a:lnTo>
                                  <a:pt x="960437" y="9525"/>
                                </a:lnTo>
                                <a:lnTo>
                                  <a:pt x="962025" y="7950"/>
                                </a:lnTo>
                                <a:lnTo>
                                  <a:pt x="962025" y="1587"/>
                                </a:lnTo>
                                <a:close/>
                              </a:path>
                              <a:path w="2676525" h="400685">
                                <a:moveTo>
                                  <a:pt x="981075" y="392112"/>
                                </a:moveTo>
                                <a:lnTo>
                                  <a:pt x="979487" y="390537"/>
                                </a:lnTo>
                                <a:lnTo>
                                  <a:pt x="973137" y="390537"/>
                                </a:lnTo>
                                <a:lnTo>
                                  <a:pt x="971550" y="392112"/>
                                </a:lnTo>
                                <a:lnTo>
                                  <a:pt x="971550" y="398475"/>
                                </a:lnTo>
                                <a:lnTo>
                                  <a:pt x="973137" y="400062"/>
                                </a:lnTo>
                                <a:lnTo>
                                  <a:pt x="979487" y="400062"/>
                                </a:lnTo>
                                <a:lnTo>
                                  <a:pt x="981075" y="398475"/>
                                </a:lnTo>
                                <a:lnTo>
                                  <a:pt x="981075" y="392112"/>
                                </a:lnTo>
                                <a:close/>
                              </a:path>
                              <a:path w="2676525" h="400685">
                                <a:moveTo>
                                  <a:pt x="981075" y="1587"/>
                                </a:moveTo>
                                <a:lnTo>
                                  <a:pt x="979487" y="0"/>
                                </a:lnTo>
                                <a:lnTo>
                                  <a:pt x="973137" y="0"/>
                                </a:lnTo>
                                <a:lnTo>
                                  <a:pt x="971550" y="1587"/>
                                </a:lnTo>
                                <a:lnTo>
                                  <a:pt x="971550" y="7950"/>
                                </a:lnTo>
                                <a:lnTo>
                                  <a:pt x="973137" y="9525"/>
                                </a:lnTo>
                                <a:lnTo>
                                  <a:pt x="979487" y="9525"/>
                                </a:lnTo>
                                <a:lnTo>
                                  <a:pt x="981075" y="7950"/>
                                </a:lnTo>
                                <a:lnTo>
                                  <a:pt x="981075" y="1587"/>
                                </a:lnTo>
                                <a:close/>
                              </a:path>
                              <a:path w="2676525" h="400685">
                                <a:moveTo>
                                  <a:pt x="1000125" y="392112"/>
                                </a:moveTo>
                                <a:lnTo>
                                  <a:pt x="998537" y="390537"/>
                                </a:lnTo>
                                <a:lnTo>
                                  <a:pt x="992187" y="390537"/>
                                </a:lnTo>
                                <a:lnTo>
                                  <a:pt x="990600" y="392112"/>
                                </a:lnTo>
                                <a:lnTo>
                                  <a:pt x="990600" y="398475"/>
                                </a:lnTo>
                                <a:lnTo>
                                  <a:pt x="992187" y="400062"/>
                                </a:lnTo>
                                <a:lnTo>
                                  <a:pt x="998537" y="400062"/>
                                </a:lnTo>
                                <a:lnTo>
                                  <a:pt x="1000125" y="398475"/>
                                </a:lnTo>
                                <a:lnTo>
                                  <a:pt x="1000125" y="392112"/>
                                </a:lnTo>
                                <a:close/>
                              </a:path>
                              <a:path w="2676525" h="400685">
                                <a:moveTo>
                                  <a:pt x="1000125" y="1587"/>
                                </a:moveTo>
                                <a:lnTo>
                                  <a:pt x="998537" y="0"/>
                                </a:lnTo>
                                <a:lnTo>
                                  <a:pt x="992187" y="0"/>
                                </a:lnTo>
                                <a:lnTo>
                                  <a:pt x="990600" y="1587"/>
                                </a:lnTo>
                                <a:lnTo>
                                  <a:pt x="990600" y="7950"/>
                                </a:lnTo>
                                <a:lnTo>
                                  <a:pt x="992187" y="9525"/>
                                </a:lnTo>
                                <a:lnTo>
                                  <a:pt x="998537" y="9525"/>
                                </a:lnTo>
                                <a:lnTo>
                                  <a:pt x="1000125" y="7950"/>
                                </a:lnTo>
                                <a:lnTo>
                                  <a:pt x="1000125" y="1587"/>
                                </a:lnTo>
                                <a:close/>
                              </a:path>
                              <a:path w="2676525" h="400685">
                                <a:moveTo>
                                  <a:pt x="1019175" y="392112"/>
                                </a:moveTo>
                                <a:lnTo>
                                  <a:pt x="1017587" y="390537"/>
                                </a:lnTo>
                                <a:lnTo>
                                  <a:pt x="1011237" y="390537"/>
                                </a:lnTo>
                                <a:lnTo>
                                  <a:pt x="1009650" y="392112"/>
                                </a:lnTo>
                                <a:lnTo>
                                  <a:pt x="1009650" y="398475"/>
                                </a:lnTo>
                                <a:lnTo>
                                  <a:pt x="1011237" y="400062"/>
                                </a:lnTo>
                                <a:lnTo>
                                  <a:pt x="1017587" y="400062"/>
                                </a:lnTo>
                                <a:lnTo>
                                  <a:pt x="1019175" y="398475"/>
                                </a:lnTo>
                                <a:lnTo>
                                  <a:pt x="1019175" y="392112"/>
                                </a:lnTo>
                                <a:close/>
                              </a:path>
                              <a:path w="2676525" h="400685">
                                <a:moveTo>
                                  <a:pt x="1019175" y="1587"/>
                                </a:moveTo>
                                <a:lnTo>
                                  <a:pt x="1017587" y="0"/>
                                </a:lnTo>
                                <a:lnTo>
                                  <a:pt x="1011237" y="0"/>
                                </a:lnTo>
                                <a:lnTo>
                                  <a:pt x="1009650" y="1587"/>
                                </a:lnTo>
                                <a:lnTo>
                                  <a:pt x="1009650" y="7950"/>
                                </a:lnTo>
                                <a:lnTo>
                                  <a:pt x="1011237" y="9525"/>
                                </a:lnTo>
                                <a:lnTo>
                                  <a:pt x="1017587" y="9525"/>
                                </a:lnTo>
                                <a:lnTo>
                                  <a:pt x="1019175" y="7950"/>
                                </a:lnTo>
                                <a:lnTo>
                                  <a:pt x="1019175" y="1587"/>
                                </a:lnTo>
                                <a:close/>
                              </a:path>
                              <a:path w="2676525" h="400685">
                                <a:moveTo>
                                  <a:pt x="1038225" y="392112"/>
                                </a:moveTo>
                                <a:lnTo>
                                  <a:pt x="1036637" y="390537"/>
                                </a:lnTo>
                                <a:lnTo>
                                  <a:pt x="1030287" y="390537"/>
                                </a:lnTo>
                                <a:lnTo>
                                  <a:pt x="1028700" y="392112"/>
                                </a:lnTo>
                                <a:lnTo>
                                  <a:pt x="1028700" y="398475"/>
                                </a:lnTo>
                                <a:lnTo>
                                  <a:pt x="1030287" y="400062"/>
                                </a:lnTo>
                                <a:lnTo>
                                  <a:pt x="1036637" y="400062"/>
                                </a:lnTo>
                                <a:lnTo>
                                  <a:pt x="1038225" y="398475"/>
                                </a:lnTo>
                                <a:lnTo>
                                  <a:pt x="1038225" y="392112"/>
                                </a:lnTo>
                                <a:close/>
                              </a:path>
                              <a:path w="2676525" h="400685">
                                <a:moveTo>
                                  <a:pt x="1038225" y="1587"/>
                                </a:moveTo>
                                <a:lnTo>
                                  <a:pt x="1036637" y="0"/>
                                </a:lnTo>
                                <a:lnTo>
                                  <a:pt x="1030287" y="0"/>
                                </a:lnTo>
                                <a:lnTo>
                                  <a:pt x="1028700" y="1587"/>
                                </a:lnTo>
                                <a:lnTo>
                                  <a:pt x="1028700" y="7950"/>
                                </a:lnTo>
                                <a:lnTo>
                                  <a:pt x="1030287" y="9525"/>
                                </a:lnTo>
                                <a:lnTo>
                                  <a:pt x="1036637" y="9525"/>
                                </a:lnTo>
                                <a:lnTo>
                                  <a:pt x="1038225" y="7950"/>
                                </a:lnTo>
                                <a:lnTo>
                                  <a:pt x="1038225" y="1587"/>
                                </a:lnTo>
                                <a:close/>
                              </a:path>
                              <a:path w="2676525" h="400685">
                                <a:moveTo>
                                  <a:pt x="1057275" y="392112"/>
                                </a:moveTo>
                                <a:lnTo>
                                  <a:pt x="1055687" y="390537"/>
                                </a:lnTo>
                                <a:lnTo>
                                  <a:pt x="1049337" y="390537"/>
                                </a:lnTo>
                                <a:lnTo>
                                  <a:pt x="1047750" y="392112"/>
                                </a:lnTo>
                                <a:lnTo>
                                  <a:pt x="1047750" y="398475"/>
                                </a:lnTo>
                                <a:lnTo>
                                  <a:pt x="1049337" y="400062"/>
                                </a:lnTo>
                                <a:lnTo>
                                  <a:pt x="1055687" y="400062"/>
                                </a:lnTo>
                                <a:lnTo>
                                  <a:pt x="1057275" y="398475"/>
                                </a:lnTo>
                                <a:lnTo>
                                  <a:pt x="1057275" y="392112"/>
                                </a:lnTo>
                                <a:close/>
                              </a:path>
                              <a:path w="2676525" h="400685">
                                <a:moveTo>
                                  <a:pt x="1057275" y="1587"/>
                                </a:moveTo>
                                <a:lnTo>
                                  <a:pt x="1055687" y="0"/>
                                </a:lnTo>
                                <a:lnTo>
                                  <a:pt x="1049337" y="0"/>
                                </a:lnTo>
                                <a:lnTo>
                                  <a:pt x="1047750" y="1587"/>
                                </a:lnTo>
                                <a:lnTo>
                                  <a:pt x="1047750" y="7950"/>
                                </a:lnTo>
                                <a:lnTo>
                                  <a:pt x="1049337" y="9525"/>
                                </a:lnTo>
                                <a:lnTo>
                                  <a:pt x="1055687" y="9525"/>
                                </a:lnTo>
                                <a:lnTo>
                                  <a:pt x="1057275" y="7950"/>
                                </a:lnTo>
                                <a:lnTo>
                                  <a:pt x="1057275" y="1587"/>
                                </a:lnTo>
                                <a:close/>
                              </a:path>
                              <a:path w="2676525" h="400685">
                                <a:moveTo>
                                  <a:pt x="1076325" y="392112"/>
                                </a:moveTo>
                                <a:lnTo>
                                  <a:pt x="1074737" y="390537"/>
                                </a:lnTo>
                                <a:lnTo>
                                  <a:pt x="1068387" y="390537"/>
                                </a:lnTo>
                                <a:lnTo>
                                  <a:pt x="1066800" y="392112"/>
                                </a:lnTo>
                                <a:lnTo>
                                  <a:pt x="1066800" y="398475"/>
                                </a:lnTo>
                                <a:lnTo>
                                  <a:pt x="1068387" y="400062"/>
                                </a:lnTo>
                                <a:lnTo>
                                  <a:pt x="1074737" y="400062"/>
                                </a:lnTo>
                                <a:lnTo>
                                  <a:pt x="1076325" y="398475"/>
                                </a:lnTo>
                                <a:lnTo>
                                  <a:pt x="1076325" y="392112"/>
                                </a:lnTo>
                                <a:close/>
                              </a:path>
                              <a:path w="2676525" h="400685">
                                <a:moveTo>
                                  <a:pt x="1076325" y="1587"/>
                                </a:moveTo>
                                <a:lnTo>
                                  <a:pt x="1074737" y="0"/>
                                </a:lnTo>
                                <a:lnTo>
                                  <a:pt x="1068387" y="0"/>
                                </a:lnTo>
                                <a:lnTo>
                                  <a:pt x="1066800" y="1587"/>
                                </a:lnTo>
                                <a:lnTo>
                                  <a:pt x="1066800" y="7950"/>
                                </a:lnTo>
                                <a:lnTo>
                                  <a:pt x="1068387" y="9525"/>
                                </a:lnTo>
                                <a:lnTo>
                                  <a:pt x="1074737" y="9525"/>
                                </a:lnTo>
                                <a:lnTo>
                                  <a:pt x="1076325" y="7950"/>
                                </a:lnTo>
                                <a:lnTo>
                                  <a:pt x="1076325" y="1587"/>
                                </a:lnTo>
                                <a:close/>
                              </a:path>
                              <a:path w="2676525" h="400685">
                                <a:moveTo>
                                  <a:pt x="1095375" y="392112"/>
                                </a:moveTo>
                                <a:lnTo>
                                  <a:pt x="1093787" y="390537"/>
                                </a:lnTo>
                                <a:lnTo>
                                  <a:pt x="1087437" y="390537"/>
                                </a:lnTo>
                                <a:lnTo>
                                  <a:pt x="1085850" y="392112"/>
                                </a:lnTo>
                                <a:lnTo>
                                  <a:pt x="1085850" y="398475"/>
                                </a:lnTo>
                                <a:lnTo>
                                  <a:pt x="1087437" y="400062"/>
                                </a:lnTo>
                                <a:lnTo>
                                  <a:pt x="1093787" y="400062"/>
                                </a:lnTo>
                                <a:lnTo>
                                  <a:pt x="1095375" y="398475"/>
                                </a:lnTo>
                                <a:lnTo>
                                  <a:pt x="1095375" y="392112"/>
                                </a:lnTo>
                                <a:close/>
                              </a:path>
                              <a:path w="2676525" h="400685">
                                <a:moveTo>
                                  <a:pt x="1095375" y="1587"/>
                                </a:moveTo>
                                <a:lnTo>
                                  <a:pt x="1093787" y="0"/>
                                </a:lnTo>
                                <a:lnTo>
                                  <a:pt x="1087437" y="0"/>
                                </a:lnTo>
                                <a:lnTo>
                                  <a:pt x="1085850" y="1587"/>
                                </a:lnTo>
                                <a:lnTo>
                                  <a:pt x="1085850" y="7950"/>
                                </a:lnTo>
                                <a:lnTo>
                                  <a:pt x="1087437" y="9525"/>
                                </a:lnTo>
                                <a:lnTo>
                                  <a:pt x="1093787" y="9525"/>
                                </a:lnTo>
                                <a:lnTo>
                                  <a:pt x="1095375" y="7950"/>
                                </a:lnTo>
                                <a:lnTo>
                                  <a:pt x="1095375" y="1587"/>
                                </a:lnTo>
                                <a:close/>
                              </a:path>
                              <a:path w="2676525" h="400685">
                                <a:moveTo>
                                  <a:pt x="1114425" y="392112"/>
                                </a:moveTo>
                                <a:lnTo>
                                  <a:pt x="1112837" y="390537"/>
                                </a:lnTo>
                                <a:lnTo>
                                  <a:pt x="1106487" y="390537"/>
                                </a:lnTo>
                                <a:lnTo>
                                  <a:pt x="1104900" y="392112"/>
                                </a:lnTo>
                                <a:lnTo>
                                  <a:pt x="1104900" y="398475"/>
                                </a:lnTo>
                                <a:lnTo>
                                  <a:pt x="1106487" y="400062"/>
                                </a:lnTo>
                                <a:lnTo>
                                  <a:pt x="1112837" y="400062"/>
                                </a:lnTo>
                                <a:lnTo>
                                  <a:pt x="1114425" y="398475"/>
                                </a:lnTo>
                                <a:lnTo>
                                  <a:pt x="1114425" y="392112"/>
                                </a:lnTo>
                                <a:close/>
                              </a:path>
                              <a:path w="2676525" h="400685">
                                <a:moveTo>
                                  <a:pt x="1114425" y="1587"/>
                                </a:moveTo>
                                <a:lnTo>
                                  <a:pt x="1112837" y="0"/>
                                </a:lnTo>
                                <a:lnTo>
                                  <a:pt x="1106487" y="0"/>
                                </a:lnTo>
                                <a:lnTo>
                                  <a:pt x="1104900" y="1587"/>
                                </a:lnTo>
                                <a:lnTo>
                                  <a:pt x="1104900" y="7950"/>
                                </a:lnTo>
                                <a:lnTo>
                                  <a:pt x="1106487" y="9525"/>
                                </a:lnTo>
                                <a:lnTo>
                                  <a:pt x="1112837" y="9525"/>
                                </a:lnTo>
                                <a:lnTo>
                                  <a:pt x="1114425" y="7950"/>
                                </a:lnTo>
                                <a:lnTo>
                                  <a:pt x="1114425" y="1587"/>
                                </a:lnTo>
                                <a:close/>
                              </a:path>
                              <a:path w="2676525" h="400685">
                                <a:moveTo>
                                  <a:pt x="1133475" y="392112"/>
                                </a:moveTo>
                                <a:lnTo>
                                  <a:pt x="1131887" y="390537"/>
                                </a:lnTo>
                                <a:lnTo>
                                  <a:pt x="1125537" y="390537"/>
                                </a:lnTo>
                                <a:lnTo>
                                  <a:pt x="1123950" y="392112"/>
                                </a:lnTo>
                                <a:lnTo>
                                  <a:pt x="1123950" y="398475"/>
                                </a:lnTo>
                                <a:lnTo>
                                  <a:pt x="1125537" y="400062"/>
                                </a:lnTo>
                                <a:lnTo>
                                  <a:pt x="1131887" y="400062"/>
                                </a:lnTo>
                                <a:lnTo>
                                  <a:pt x="1133475" y="398475"/>
                                </a:lnTo>
                                <a:lnTo>
                                  <a:pt x="1133475" y="392112"/>
                                </a:lnTo>
                                <a:close/>
                              </a:path>
                              <a:path w="2676525" h="400685">
                                <a:moveTo>
                                  <a:pt x="1133475" y="1587"/>
                                </a:moveTo>
                                <a:lnTo>
                                  <a:pt x="1131887" y="0"/>
                                </a:lnTo>
                                <a:lnTo>
                                  <a:pt x="1125537" y="0"/>
                                </a:lnTo>
                                <a:lnTo>
                                  <a:pt x="1123950" y="1587"/>
                                </a:lnTo>
                                <a:lnTo>
                                  <a:pt x="1123950" y="7950"/>
                                </a:lnTo>
                                <a:lnTo>
                                  <a:pt x="1125537" y="9525"/>
                                </a:lnTo>
                                <a:lnTo>
                                  <a:pt x="1131887" y="9525"/>
                                </a:lnTo>
                                <a:lnTo>
                                  <a:pt x="1133475" y="7950"/>
                                </a:lnTo>
                                <a:lnTo>
                                  <a:pt x="1133475" y="1587"/>
                                </a:lnTo>
                                <a:close/>
                              </a:path>
                              <a:path w="2676525" h="400685">
                                <a:moveTo>
                                  <a:pt x="1152525" y="392112"/>
                                </a:moveTo>
                                <a:lnTo>
                                  <a:pt x="1150937" y="390537"/>
                                </a:lnTo>
                                <a:lnTo>
                                  <a:pt x="1144587" y="390537"/>
                                </a:lnTo>
                                <a:lnTo>
                                  <a:pt x="1143000" y="392112"/>
                                </a:lnTo>
                                <a:lnTo>
                                  <a:pt x="1143000" y="398475"/>
                                </a:lnTo>
                                <a:lnTo>
                                  <a:pt x="1144587" y="400062"/>
                                </a:lnTo>
                                <a:lnTo>
                                  <a:pt x="1150937" y="400062"/>
                                </a:lnTo>
                                <a:lnTo>
                                  <a:pt x="1152525" y="398475"/>
                                </a:lnTo>
                                <a:lnTo>
                                  <a:pt x="1152525" y="392112"/>
                                </a:lnTo>
                                <a:close/>
                              </a:path>
                              <a:path w="2676525" h="400685">
                                <a:moveTo>
                                  <a:pt x="1152525" y="1587"/>
                                </a:moveTo>
                                <a:lnTo>
                                  <a:pt x="1150937" y="0"/>
                                </a:lnTo>
                                <a:lnTo>
                                  <a:pt x="1144587" y="0"/>
                                </a:lnTo>
                                <a:lnTo>
                                  <a:pt x="1143000" y="1587"/>
                                </a:lnTo>
                                <a:lnTo>
                                  <a:pt x="1143000" y="7950"/>
                                </a:lnTo>
                                <a:lnTo>
                                  <a:pt x="1144587" y="9525"/>
                                </a:lnTo>
                                <a:lnTo>
                                  <a:pt x="1150937" y="9525"/>
                                </a:lnTo>
                                <a:lnTo>
                                  <a:pt x="1152525" y="7950"/>
                                </a:lnTo>
                                <a:lnTo>
                                  <a:pt x="1152525" y="1587"/>
                                </a:lnTo>
                                <a:close/>
                              </a:path>
                              <a:path w="2676525" h="400685">
                                <a:moveTo>
                                  <a:pt x="1171575" y="392112"/>
                                </a:moveTo>
                                <a:lnTo>
                                  <a:pt x="1169987" y="390537"/>
                                </a:lnTo>
                                <a:lnTo>
                                  <a:pt x="1163637" y="390537"/>
                                </a:lnTo>
                                <a:lnTo>
                                  <a:pt x="1162050" y="392112"/>
                                </a:lnTo>
                                <a:lnTo>
                                  <a:pt x="1162050" y="398475"/>
                                </a:lnTo>
                                <a:lnTo>
                                  <a:pt x="1163637" y="400062"/>
                                </a:lnTo>
                                <a:lnTo>
                                  <a:pt x="1169987" y="400062"/>
                                </a:lnTo>
                                <a:lnTo>
                                  <a:pt x="1171575" y="398475"/>
                                </a:lnTo>
                                <a:lnTo>
                                  <a:pt x="1171575" y="392112"/>
                                </a:lnTo>
                                <a:close/>
                              </a:path>
                              <a:path w="2676525" h="400685">
                                <a:moveTo>
                                  <a:pt x="1171575" y="1587"/>
                                </a:moveTo>
                                <a:lnTo>
                                  <a:pt x="1169987" y="0"/>
                                </a:lnTo>
                                <a:lnTo>
                                  <a:pt x="1163637" y="0"/>
                                </a:lnTo>
                                <a:lnTo>
                                  <a:pt x="1162050" y="1587"/>
                                </a:lnTo>
                                <a:lnTo>
                                  <a:pt x="1162050" y="7950"/>
                                </a:lnTo>
                                <a:lnTo>
                                  <a:pt x="1163637" y="9525"/>
                                </a:lnTo>
                                <a:lnTo>
                                  <a:pt x="1169987" y="9525"/>
                                </a:lnTo>
                                <a:lnTo>
                                  <a:pt x="1171575" y="7950"/>
                                </a:lnTo>
                                <a:lnTo>
                                  <a:pt x="1171575" y="1587"/>
                                </a:lnTo>
                                <a:close/>
                              </a:path>
                              <a:path w="2676525" h="400685">
                                <a:moveTo>
                                  <a:pt x="1190625" y="392112"/>
                                </a:moveTo>
                                <a:lnTo>
                                  <a:pt x="1189037" y="390537"/>
                                </a:lnTo>
                                <a:lnTo>
                                  <a:pt x="1182687" y="390537"/>
                                </a:lnTo>
                                <a:lnTo>
                                  <a:pt x="1181100" y="392112"/>
                                </a:lnTo>
                                <a:lnTo>
                                  <a:pt x="1181100" y="398475"/>
                                </a:lnTo>
                                <a:lnTo>
                                  <a:pt x="1182687" y="400062"/>
                                </a:lnTo>
                                <a:lnTo>
                                  <a:pt x="1189037" y="400062"/>
                                </a:lnTo>
                                <a:lnTo>
                                  <a:pt x="1190625" y="398475"/>
                                </a:lnTo>
                                <a:lnTo>
                                  <a:pt x="1190625" y="392112"/>
                                </a:lnTo>
                                <a:close/>
                              </a:path>
                              <a:path w="2676525" h="400685">
                                <a:moveTo>
                                  <a:pt x="1190625" y="1587"/>
                                </a:moveTo>
                                <a:lnTo>
                                  <a:pt x="1189037" y="0"/>
                                </a:lnTo>
                                <a:lnTo>
                                  <a:pt x="1182687" y="0"/>
                                </a:lnTo>
                                <a:lnTo>
                                  <a:pt x="1181100" y="1587"/>
                                </a:lnTo>
                                <a:lnTo>
                                  <a:pt x="1181100" y="7950"/>
                                </a:lnTo>
                                <a:lnTo>
                                  <a:pt x="1182687" y="9525"/>
                                </a:lnTo>
                                <a:lnTo>
                                  <a:pt x="1189037" y="9525"/>
                                </a:lnTo>
                                <a:lnTo>
                                  <a:pt x="1190625" y="7950"/>
                                </a:lnTo>
                                <a:lnTo>
                                  <a:pt x="1190625" y="1587"/>
                                </a:lnTo>
                                <a:close/>
                              </a:path>
                              <a:path w="2676525" h="400685">
                                <a:moveTo>
                                  <a:pt x="1209675" y="392112"/>
                                </a:moveTo>
                                <a:lnTo>
                                  <a:pt x="1208087" y="390537"/>
                                </a:lnTo>
                                <a:lnTo>
                                  <a:pt x="1201737" y="390537"/>
                                </a:lnTo>
                                <a:lnTo>
                                  <a:pt x="1200150" y="392112"/>
                                </a:lnTo>
                                <a:lnTo>
                                  <a:pt x="1200150" y="398475"/>
                                </a:lnTo>
                                <a:lnTo>
                                  <a:pt x="1201737" y="400062"/>
                                </a:lnTo>
                                <a:lnTo>
                                  <a:pt x="1208087" y="400062"/>
                                </a:lnTo>
                                <a:lnTo>
                                  <a:pt x="1209675" y="398475"/>
                                </a:lnTo>
                                <a:lnTo>
                                  <a:pt x="1209675" y="392112"/>
                                </a:lnTo>
                                <a:close/>
                              </a:path>
                              <a:path w="2676525" h="400685">
                                <a:moveTo>
                                  <a:pt x="1209675" y="1587"/>
                                </a:moveTo>
                                <a:lnTo>
                                  <a:pt x="1208087" y="0"/>
                                </a:lnTo>
                                <a:lnTo>
                                  <a:pt x="1201737" y="0"/>
                                </a:lnTo>
                                <a:lnTo>
                                  <a:pt x="1200150" y="1587"/>
                                </a:lnTo>
                                <a:lnTo>
                                  <a:pt x="1200150" y="7950"/>
                                </a:lnTo>
                                <a:lnTo>
                                  <a:pt x="1201737" y="9525"/>
                                </a:lnTo>
                                <a:lnTo>
                                  <a:pt x="1208087" y="9525"/>
                                </a:lnTo>
                                <a:lnTo>
                                  <a:pt x="1209675" y="7950"/>
                                </a:lnTo>
                                <a:lnTo>
                                  <a:pt x="1209675" y="1587"/>
                                </a:lnTo>
                                <a:close/>
                              </a:path>
                              <a:path w="2676525" h="400685">
                                <a:moveTo>
                                  <a:pt x="1228725" y="392112"/>
                                </a:moveTo>
                                <a:lnTo>
                                  <a:pt x="1227137" y="390537"/>
                                </a:lnTo>
                                <a:lnTo>
                                  <a:pt x="1220787" y="390537"/>
                                </a:lnTo>
                                <a:lnTo>
                                  <a:pt x="1219200" y="392112"/>
                                </a:lnTo>
                                <a:lnTo>
                                  <a:pt x="1219200" y="398475"/>
                                </a:lnTo>
                                <a:lnTo>
                                  <a:pt x="1220787" y="400062"/>
                                </a:lnTo>
                                <a:lnTo>
                                  <a:pt x="1227137" y="400062"/>
                                </a:lnTo>
                                <a:lnTo>
                                  <a:pt x="1228725" y="398475"/>
                                </a:lnTo>
                                <a:lnTo>
                                  <a:pt x="1228725" y="392112"/>
                                </a:lnTo>
                                <a:close/>
                              </a:path>
                              <a:path w="2676525" h="400685">
                                <a:moveTo>
                                  <a:pt x="1228725" y="1587"/>
                                </a:moveTo>
                                <a:lnTo>
                                  <a:pt x="1227137" y="0"/>
                                </a:lnTo>
                                <a:lnTo>
                                  <a:pt x="1220787" y="0"/>
                                </a:lnTo>
                                <a:lnTo>
                                  <a:pt x="1219200" y="1587"/>
                                </a:lnTo>
                                <a:lnTo>
                                  <a:pt x="1219200" y="7950"/>
                                </a:lnTo>
                                <a:lnTo>
                                  <a:pt x="1220787" y="9525"/>
                                </a:lnTo>
                                <a:lnTo>
                                  <a:pt x="1227137" y="9525"/>
                                </a:lnTo>
                                <a:lnTo>
                                  <a:pt x="1228725" y="7950"/>
                                </a:lnTo>
                                <a:lnTo>
                                  <a:pt x="1228725" y="1587"/>
                                </a:lnTo>
                                <a:close/>
                              </a:path>
                              <a:path w="2676525" h="400685">
                                <a:moveTo>
                                  <a:pt x="1247775" y="392112"/>
                                </a:moveTo>
                                <a:lnTo>
                                  <a:pt x="1246187" y="390537"/>
                                </a:lnTo>
                                <a:lnTo>
                                  <a:pt x="1239837" y="390537"/>
                                </a:lnTo>
                                <a:lnTo>
                                  <a:pt x="1238250" y="392112"/>
                                </a:lnTo>
                                <a:lnTo>
                                  <a:pt x="1238250" y="398475"/>
                                </a:lnTo>
                                <a:lnTo>
                                  <a:pt x="1239837" y="400062"/>
                                </a:lnTo>
                                <a:lnTo>
                                  <a:pt x="1246187" y="400062"/>
                                </a:lnTo>
                                <a:lnTo>
                                  <a:pt x="1247775" y="398475"/>
                                </a:lnTo>
                                <a:lnTo>
                                  <a:pt x="1247775" y="392112"/>
                                </a:lnTo>
                                <a:close/>
                              </a:path>
                              <a:path w="2676525" h="400685">
                                <a:moveTo>
                                  <a:pt x="1247775" y="1587"/>
                                </a:moveTo>
                                <a:lnTo>
                                  <a:pt x="1246187" y="0"/>
                                </a:lnTo>
                                <a:lnTo>
                                  <a:pt x="1239837" y="0"/>
                                </a:lnTo>
                                <a:lnTo>
                                  <a:pt x="1238250" y="1587"/>
                                </a:lnTo>
                                <a:lnTo>
                                  <a:pt x="1238250" y="7950"/>
                                </a:lnTo>
                                <a:lnTo>
                                  <a:pt x="1239837" y="9525"/>
                                </a:lnTo>
                                <a:lnTo>
                                  <a:pt x="1246187" y="9525"/>
                                </a:lnTo>
                                <a:lnTo>
                                  <a:pt x="1247775" y="7950"/>
                                </a:lnTo>
                                <a:lnTo>
                                  <a:pt x="1247775" y="1587"/>
                                </a:lnTo>
                                <a:close/>
                              </a:path>
                              <a:path w="2676525" h="400685">
                                <a:moveTo>
                                  <a:pt x="1266825" y="392112"/>
                                </a:moveTo>
                                <a:lnTo>
                                  <a:pt x="1265237" y="390537"/>
                                </a:lnTo>
                                <a:lnTo>
                                  <a:pt x="1258887" y="390537"/>
                                </a:lnTo>
                                <a:lnTo>
                                  <a:pt x="1257300" y="392112"/>
                                </a:lnTo>
                                <a:lnTo>
                                  <a:pt x="1257300" y="398475"/>
                                </a:lnTo>
                                <a:lnTo>
                                  <a:pt x="1258887" y="400062"/>
                                </a:lnTo>
                                <a:lnTo>
                                  <a:pt x="1265237" y="400062"/>
                                </a:lnTo>
                                <a:lnTo>
                                  <a:pt x="1266825" y="398475"/>
                                </a:lnTo>
                                <a:lnTo>
                                  <a:pt x="1266825" y="392112"/>
                                </a:lnTo>
                                <a:close/>
                              </a:path>
                              <a:path w="2676525" h="400685">
                                <a:moveTo>
                                  <a:pt x="1266825" y="1587"/>
                                </a:moveTo>
                                <a:lnTo>
                                  <a:pt x="1265237" y="0"/>
                                </a:lnTo>
                                <a:lnTo>
                                  <a:pt x="1258887" y="0"/>
                                </a:lnTo>
                                <a:lnTo>
                                  <a:pt x="1257300" y="1587"/>
                                </a:lnTo>
                                <a:lnTo>
                                  <a:pt x="1257300" y="7950"/>
                                </a:lnTo>
                                <a:lnTo>
                                  <a:pt x="1258887" y="9525"/>
                                </a:lnTo>
                                <a:lnTo>
                                  <a:pt x="1265237" y="9525"/>
                                </a:lnTo>
                                <a:lnTo>
                                  <a:pt x="1266825" y="7950"/>
                                </a:lnTo>
                                <a:lnTo>
                                  <a:pt x="1266825" y="1587"/>
                                </a:lnTo>
                                <a:close/>
                              </a:path>
                              <a:path w="2676525" h="400685">
                                <a:moveTo>
                                  <a:pt x="1285875" y="392112"/>
                                </a:moveTo>
                                <a:lnTo>
                                  <a:pt x="1284287" y="390537"/>
                                </a:lnTo>
                                <a:lnTo>
                                  <a:pt x="1277937" y="390537"/>
                                </a:lnTo>
                                <a:lnTo>
                                  <a:pt x="1276350" y="392112"/>
                                </a:lnTo>
                                <a:lnTo>
                                  <a:pt x="1276350" y="398475"/>
                                </a:lnTo>
                                <a:lnTo>
                                  <a:pt x="1277937" y="400062"/>
                                </a:lnTo>
                                <a:lnTo>
                                  <a:pt x="1284287" y="400062"/>
                                </a:lnTo>
                                <a:lnTo>
                                  <a:pt x="1285875" y="398475"/>
                                </a:lnTo>
                                <a:lnTo>
                                  <a:pt x="1285875" y="392112"/>
                                </a:lnTo>
                                <a:close/>
                              </a:path>
                              <a:path w="2676525" h="400685">
                                <a:moveTo>
                                  <a:pt x="1285875" y="1587"/>
                                </a:moveTo>
                                <a:lnTo>
                                  <a:pt x="1284287" y="0"/>
                                </a:lnTo>
                                <a:lnTo>
                                  <a:pt x="1277937" y="0"/>
                                </a:lnTo>
                                <a:lnTo>
                                  <a:pt x="1276350" y="1587"/>
                                </a:lnTo>
                                <a:lnTo>
                                  <a:pt x="1276350" y="7950"/>
                                </a:lnTo>
                                <a:lnTo>
                                  <a:pt x="1277937" y="9525"/>
                                </a:lnTo>
                                <a:lnTo>
                                  <a:pt x="1284287" y="9525"/>
                                </a:lnTo>
                                <a:lnTo>
                                  <a:pt x="1285875" y="7950"/>
                                </a:lnTo>
                                <a:lnTo>
                                  <a:pt x="1285875" y="1587"/>
                                </a:lnTo>
                                <a:close/>
                              </a:path>
                              <a:path w="2676525" h="400685">
                                <a:moveTo>
                                  <a:pt x="1304925" y="392112"/>
                                </a:moveTo>
                                <a:lnTo>
                                  <a:pt x="1303337" y="390537"/>
                                </a:lnTo>
                                <a:lnTo>
                                  <a:pt x="1296987" y="390537"/>
                                </a:lnTo>
                                <a:lnTo>
                                  <a:pt x="1295400" y="392112"/>
                                </a:lnTo>
                                <a:lnTo>
                                  <a:pt x="1295400" y="398475"/>
                                </a:lnTo>
                                <a:lnTo>
                                  <a:pt x="1296987" y="400062"/>
                                </a:lnTo>
                                <a:lnTo>
                                  <a:pt x="1303337" y="400062"/>
                                </a:lnTo>
                                <a:lnTo>
                                  <a:pt x="1304925" y="398475"/>
                                </a:lnTo>
                                <a:lnTo>
                                  <a:pt x="1304925" y="392112"/>
                                </a:lnTo>
                                <a:close/>
                              </a:path>
                              <a:path w="2676525" h="400685">
                                <a:moveTo>
                                  <a:pt x="1304925" y="1587"/>
                                </a:moveTo>
                                <a:lnTo>
                                  <a:pt x="1303337" y="0"/>
                                </a:lnTo>
                                <a:lnTo>
                                  <a:pt x="1296987" y="0"/>
                                </a:lnTo>
                                <a:lnTo>
                                  <a:pt x="1295400" y="1587"/>
                                </a:lnTo>
                                <a:lnTo>
                                  <a:pt x="1295400" y="7950"/>
                                </a:lnTo>
                                <a:lnTo>
                                  <a:pt x="1296987" y="9525"/>
                                </a:lnTo>
                                <a:lnTo>
                                  <a:pt x="1303337" y="9525"/>
                                </a:lnTo>
                                <a:lnTo>
                                  <a:pt x="1304925" y="7950"/>
                                </a:lnTo>
                                <a:lnTo>
                                  <a:pt x="1304925" y="1587"/>
                                </a:lnTo>
                                <a:close/>
                              </a:path>
                              <a:path w="2676525" h="400685">
                                <a:moveTo>
                                  <a:pt x="1323975" y="392112"/>
                                </a:moveTo>
                                <a:lnTo>
                                  <a:pt x="1322387" y="390537"/>
                                </a:lnTo>
                                <a:lnTo>
                                  <a:pt x="1316037" y="390537"/>
                                </a:lnTo>
                                <a:lnTo>
                                  <a:pt x="1314450" y="392112"/>
                                </a:lnTo>
                                <a:lnTo>
                                  <a:pt x="1314450" y="398475"/>
                                </a:lnTo>
                                <a:lnTo>
                                  <a:pt x="1316037" y="400062"/>
                                </a:lnTo>
                                <a:lnTo>
                                  <a:pt x="1322387" y="400062"/>
                                </a:lnTo>
                                <a:lnTo>
                                  <a:pt x="1323975" y="398475"/>
                                </a:lnTo>
                                <a:lnTo>
                                  <a:pt x="1323975" y="392112"/>
                                </a:lnTo>
                                <a:close/>
                              </a:path>
                              <a:path w="2676525" h="400685">
                                <a:moveTo>
                                  <a:pt x="1323975" y="1587"/>
                                </a:moveTo>
                                <a:lnTo>
                                  <a:pt x="1322387" y="0"/>
                                </a:lnTo>
                                <a:lnTo>
                                  <a:pt x="1316037" y="0"/>
                                </a:lnTo>
                                <a:lnTo>
                                  <a:pt x="1314450" y="1587"/>
                                </a:lnTo>
                                <a:lnTo>
                                  <a:pt x="1314450" y="7950"/>
                                </a:lnTo>
                                <a:lnTo>
                                  <a:pt x="1316037" y="9525"/>
                                </a:lnTo>
                                <a:lnTo>
                                  <a:pt x="1322387" y="9525"/>
                                </a:lnTo>
                                <a:lnTo>
                                  <a:pt x="1323975" y="7950"/>
                                </a:lnTo>
                                <a:lnTo>
                                  <a:pt x="1323975" y="1587"/>
                                </a:lnTo>
                                <a:close/>
                              </a:path>
                              <a:path w="2676525" h="400685">
                                <a:moveTo>
                                  <a:pt x="1343025" y="392112"/>
                                </a:moveTo>
                                <a:lnTo>
                                  <a:pt x="1341437" y="390537"/>
                                </a:lnTo>
                                <a:lnTo>
                                  <a:pt x="1335087" y="390537"/>
                                </a:lnTo>
                                <a:lnTo>
                                  <a:pt x="1333500" y="392112"/>
                                </a:lnTo>
                                <a:lnTo>
                                  <a:pt x="1333500" y="398475"/>
                                </a:lnTo>
                                <a:lnTo>
                                  <a:pt x="1335087" y="400062"/>
                                </a:lnTo>
                                <a:lnTo>
                                  <a:pt x="1341437" y="400062"/>
                                </a:lnTo>
                                <a:lnTo>
                                  <a:pt x="1343025" y="398475"/>
                                </a:lnTo>
                                <a:lnTo>
                                  <a:pt x="1343025" y="392112"/>
                                </a:lnTo>
                                <a:close/>
                              </a:path>
                              <a:path w="2676525" h="400685">
                                <a:moveTo>
                                  <a:pt x="1343025" y="1587"/>
                                </a:moveTo>
                                <a:lnTo>
                                  <a:pt x="1341437" y="0"/>
                                </a:lnTo>
                                <a:lnTo>
                                  <a:pt x="1335087" y="0"/>
                                </a:lnTo>
                                <a:lnTo>
                                  <a:pt x="1333500" y="1587"/>
                                </a:lnTo>
                                <a:lnTo>
                                  <a:pt x="1333500" y="7950"/>
                                </a:lnTo>
                                <a:lnTo>
                                  <a:pt x="1335087" y="9525"/>
                                </a:lnTo>
                                <a:lnTo>
                                  <a:pt x="1341437" y="9525"/>
                                </a:lnTo>
                                <a:lnTo>
                                  <a:pt x="1343025" y="7950"/>
                                </a:lnTo>
                                <a:lnTo>
                                  <a:pt x="1343025" y="1587"/>
                                </a:lnTo>
                                <a:close/>
                              </a:path>
                              <a:path w="2676525" h="400685">
                                <a:moveTo>
                                  <a:pt x="1362075" y="392112"/>
                                </a:moveTo>
                                <a:lnTo>
                                  <a:pt x="1360487" y="390537"/>
                                </a:lnTo>
                                <a:lnTo>
                                  <a:pt x="1354137" y="390537"/>
                                </a:lnTo>
                                <a:lnTo>
                                  <a:pt x="1352550" y="392112"/>
                                </a:lnTo>
                                <a:lnTo>
                                  <a:pt x="1352550" y="398475"/>
                                </a:lnTo>
                                <a:lnTo>
                                  <a:pt x="1354137" y="400062"/>
                                </a:lnTo>
                                <a:lnTo>
                                  <a:pt x="1360487" y="400062"/>
                                </a:lnTo>
                                <a:lnTo>
                                  <a:pt x="1362075" y="398475"/>
                                </a:lnTo>
                                <a:lnTo>
                                  <a:pt x="1362075" y="392112"/>
                                </a:lnTo>
                                <a:close/>
                              </a:path>
                              <a:path w="2676525" h="400685">
                                <a:moveTo>
                                  <a:pt x="1362075" y="1587"/>
                                </a:moveTo>
                                <a:lnTo>
                                  <a:pt x="1360487" y="0"/>
                                </a:lnTo>
                                <a:lnTo>
                                  <a:pt x="1354137" y="0"/>
                                </a:lnTo>
                                <a:lnTo>
                                  <a:pt x="1352550" y="1587"/>
                                </a:lnTo>
                                <a:lnTo>
                                  <a:pt x="1352550" y="7950"/>
                                </a:lnTo>
                                <a:lnTo>
                                  <a:pt x="1354137" y="9525"/>
                                </a:lnTo>
                                <a:lnTo>
                                  <a:pt x="1360487" y="9525"/>
                                </a:lnTo>
                                <a:lnTo>
                                  <a:pt x="1362075" y="7950"/>
                                </a:lnTo>
                                <a:lnTo>
                                  <a:pt x="1362075" y="1587"/>
                                </a:lnTo>
                                <a:close/>
                              </a:path>
                              <a:path w="2676525" h="400685">
                                <a:moveTo>
                                  <a:pt x="1381125" y="392112"/>
                                </a:moveTo>
                                <a:lnTo>
                                  <a:pt x="1379537" y="390537"/>
                                </a:lnTo>
                                <a:lnTo>
                                  <a:pt x="1373187" y="390537"/>
                                </a:lnTo>
                                <a:lnTo>
                                  <a:pt x="1371600" y="392112"/>
                                </a:lnTo>
                                <a:lnTo>
                                  <a:pt x="1371600" y="398475"/>
                                </a:lnTo>
                                <a:lnTo>
                                  <a:pt x="1373187" y="400062"/>
                                </a:lnTo>
                                <a:lnTo>
                                  <a:pt x="1379537" y="400062"/>
                                </a:lnTo>
                                <a:lnTo>
                                  <a:pt x="1381125" y="398475"/>
                                </a:lnTo>
                                <a:lnTo>
                                  <a:pt x="1381125" y="392112"/>
                                </a:lnTo>
                                <a:close/>
                              </a:path>
                              <a:path w="2676525" h="400685">
                                <a:moveTo>
                                  <a:pt x="1381125" y="1587"/>
                                </a:moveTo>
                                <a:lnTo>
                                  <a:pt x="1379537" y="0"/>
                                </a:lnTo>
                                <a:lnTo>
                                  <a:pt x="1373187" y="0"/>
                                </a:lnTo>
                                <a:lnTo>
                                  <a:pt x="1371600" y="1587"/>
                                </a:lnTo>
                                <a:lnTo>
                                  <a:pt x="1371600" y="7950"/>
                                </a:lnTo>
                                <a:lnTo>
                                  <a:pt x="1373187" y="9525"/>
                                </a:lnTo>
                                <a:lnTo>
                                  <a:pt x="1379537" y="9525"/>
                                </a:lnTo>
                                <a:lnTo>
                                  <a:pt x="1381125" y="7950"/>
                                </a:lnTo>
                                <a:lnTo>
                                  <a:pt x="1381125" y="1587"/>
                                </a:lnTo>
                                <a:close/>
                              </a:path>
                              <a:path w="2676525" h="400685">
                                <a:moveTo>
                                  <a:pt x="1400175" y="392112"/>
                                </a:moveTo>
                                <a:lnTo>
                                  <a:pt x="1398587" y="390537"/>
                                </a:lnTo>
                                <a:lnTo>
                                  <a:pt x="1392237" y="390537"/>
                                </a:lnTo>
                                <a:lnTo>
                                  <a:pt x="1390650" y="392112"/>
                                </a:lnTo>
                                <a:lnTo>
                                  <a:pt x="1390650" y="398475"/>
                                </a:lnTo>
                                <a:lnTo>
                                  <a:pt x="1392237" y="400062"/>
                                </a:lnTo>
                                <a:lnTo>
                                  <a:pt x="1398587" y="400062"/>
                                </a:lnTo>
                                <a:lnTo>
                                  <a:pt x="1400175" y="398475"/>
                                </a:lnTo>
                                <a:lnTo>
                                  <a:pt x="1400175" y="392112"/>
                                </a:lnTo>
                                <a:close/>
                              </a:path>
                              <a:path w="2676525" h="400685">
                                <a:moveTo>
                                  <a:pt x="1400175" y="1587"/>
                                </a:moveTo>
                                <a:lnTo>
                                  <a:pt x="1398587" y="0"/>
                                </a:lnTo>
                                <a:lnTo>
                                  <a:pt x="1392237" y="0"/>
                                </a:lnTo>
                                <a:lnTo>
                                  <a:pt x="1390650" y="1587"/>
                                </a:lnTo>
                                <a:lnTo>
                                  <a:pt x="1390650" y="7950"/>
                                </a:lnTo>
                                <a:lnTo>
                                  <a:pt x="1392237" y="9525"/>
                                </a:lnTo>
                                <a:lnTo>
                                  <a:pt x="1398587" y="9525"/>
                                </a:lnTo>
                                <a:lnTo>
                                  <a:pt x="1400175" y="7950"/>
                                </a:lnTo>
                                <a:lnTo>
                                  <a:pt x="1400175" y="1587"/>
                                </a:lnTo>
                                <a:close/>
                              </a:path>
                              <a:path w="2676525" h="400685">
                                <a:moveTo>
                                  <a:pt x="1419225" y="392112"/>
                                </a:moveTo>
                                <a:lnTo>
                                  <a:pt x="1417637" y="390537"/>
                                </a:lnTo>
                                <a:lnTo>
                                  <a:pt x="1411287" y="390537"/>
                                </a:lnTo>
                                <a:lnTo>
                                  <a:pt x="1409700" y="392112"/>
                                </a:lnTo>
                                <a:lnTo>
                                  <a:pt x="1409700" y="398475"/>
                                </a:lnTo>
                                <a:lnTo>
                                  <a:pt x="1411287" y="400062"/>
                                </a:lnTo>
                                <a:lnTo>
                                  <a:pt x="1417637" y="400062"/>
                                </a:lnTo>
                                <a:lnTo>
                                  <a:pt x="1419225" y="398475"/>
                                </a:lnTo>
                                <a:lnTo>
                                  <a:pt x="1419225" y="392112"/>
                                </a:lnTo>
                                <a:close/>
                              </a:path>
                              <a:path w="2676525" h="400685">
                                <a:moveTo>
                                  <a:pt x="1419225" y="1587"/>
                                </a:moveTo>
                                <a:lnTo>
                                  <a:pt x="1417637" y="0"/>
                                </a:lnTo>
                                <a:lnTo>
                                  <a:pt x="1411287" y="0"/>
                                </a:lnTo>
                                <a:lnTo>
                                  <a:pt x="1409700" y="1587"/>
                                </a:lnTo>
                                <a:lnTo>
                                  <a:pt x="1409700" y="7950"/>
                                </a:lnTo>
                                <a:lnTo>
                                  <a:pt x="1411287" y="9525"/>
                                </a:lnTo>
                                <a:lnTo>
                                  <a:pt x="1417637" y="9525"/>
                                </a:lnTo>
                                <a:lnTo>
                                  <a:pt x="1419225" y="7950"/>
                                </a:lnTo>
                                <a:lnTo>
                                  <a:pt x="1419225" y="1587"/>
                                </a:lnTo>
                                <a:close/>
                              </a:path>
                              <a:path w="2676525" h="400685">
                                <a:moveTo>
                                  <a:pt x="1438275" y="392112"/>
                                </a:moveTo>
                                <a:lnTo>
                                  <a:pt x="1436687" y="390537"/>
                                </a:lnTo>
                                <a:lnTo>
                                  <a:pt x="1430337" y="390537"/>
                                </a:lnTo>
                                <a:lnTo>
                                  <a:pt x="1428750" y="392112"/>
                                </a:lnTo>
                                <a:lnTo>
                                  <a:pt x="1428750" y="398475"/>
                                </a:lnTo>
                                <a:lnTo>
                                  <a:pt x="1430337" y="400062"/>
                                </a:lnTo>
                                <a:lnTo>
                                  <a:pt x="1436687" y="400062"/>
                                </a:lnTo>
                                <a:lnTo>
                                  <a:pt x="1438275" y="398475"/>
                                </a:lnTo>
                                <a:lnTo>
                                  <a:pt x="1438275" y="392112"/>
                                </a:lnTo>
                                <a:close/>
                              </a:path>
                              <a:path w="2676525" h="400685">
                                <a:moveTo>
                                  <a:pt x="1438275" y="1587"/>
                                </a:moveTo>
                                <a:lnTo>
                                  <a:pt x="1436687" y="0"/>
                                </a:lnTo>
                                <a:lnTo>
                                  <a:pt x="1430337" y="0"/>
                                </a:lnTo>
                                <a:lnTo>
                                  <a:pt x="1428750" y="1587"/>
                                </a:lnTo>
                                <a:lnTo>
                                  <a:pt x="1428750" y="7950"/>
                                </a:lnTo>
                                <a:lnTo>
                                  <a:pt x="1430337" y="9525"/>
                                </a:lnTo>
                                <a:lnTo>
                                  <a:pt x="1436687" y="9525"/>
                                </a:lnTo>
                                <a:lnTo>
                                  <a:pt x="1438275" y="7950"/>
                                </a:lnTo>
                                <a:lnTo>
                                  <a:pt x="1438275" y="1587"/>
                                </a:lnTo>
                                <a:close/>
                              </a:path>
                              <a:path w="2676525" h="400685">
                                <a:moveTo>
                                  <a:pt x="1457325" y="392112"/>
                                </a:moveTo>
                                <a:lnTo>
                                  <a:pt x="1455737" y="390537"/>
                                </a:lnTo>
                                <a:lnTo>
                                  <a:pt x="1449387" y="390537"/>
                                </a:lnTo>
                                <a:lnTo>
                                  <a:pt x="1447800" y="392112"/>
                                </a:lnTo>
                                <a:lnTo>
                                  <a:pt x="1447800" y="398475"/>
                                </a:lnTo>
                                <a:lnTo>
                                  <a:pt x="1449387" y="400062"/>
                                </a:lnTo>
                                <a:lnTo>
                                  <a:pt x="1455737" y="400062"/>
                                </a:lnTo>
                                <a:lnTo>
                                  <a:pt x="1457325" y="398475"/>
                                </a:lnTo>
                                <a:lnTo>
                                  <a:pt x="1457325" y="392112"/>
                                </a:lnTo>
                                <a:close/>
                              </a:path>
                              <a:path w="2676525" h="400685">
                                <a:moveTo>
                                  <a:pt x="1457325" y="1587"/>
                                </a:moveTo>
                                <a:lnTo>
                                  <a:pt x="1455737" y="0"/>
                                </a:lnTo>
                                <a:lnTo>
                                  <a:pt x="1449387" y="0"/>
                                </a:lnTo>
                                <a:lnTo>
                                  <a:pt x="1447800" y="1587"/>
                                </a:lnTo>
                                <a:lnTo>
                                  <a:pt x="1447800" y="7950"/>
                                </a:lnTo>
                                <a:lnTo>
                                  <a:pt x="1449387" y="9525"/>
                                </a:lnTo>
                                <a:lnTo>
                                  <a:pt x="1455737" y="9525"/>
                                </a:lnTo>
                                <a:lnTo>
                                  <a:pt x="1457325" y="7950"/>
                                </a:lnTo>
                                <a:lnTo>
                                  <a:pt x="1457325" y="1587"/>
                                </a:lnTo>
                                <a:close/>
                              </a:path>
                              <a:path w="2676525" h="400685">
                                <a:moveTo>
                                  <a:pt x="1476375" y="392112"/>
                                </a:moveTo>
                                <a:lnTo>
                                  <a:pt x="1474787" y="390537"/>
                                </a:lnTo>
                                <a:lnTo>
                                  <a:pt x="1468437" y="390537"/>
                                </a:lnTo>
                                <a:lnTo>
                                  <a:pt x="1466850" y="392112"/>
                                </a:lnTo>
                                <a:lnTo>
                                  <a:pt x="1466850" y="398475"/>
                                </a:lnTo>
                                <a:lnTo>
                                  <a:pt x="1468437" y="400062"/>
                                </a:lnTo>
                                <a:lnTo>
                                  <a:pt x="1474787" y="400062"/>
                                </a:lnTo>
                                <a:lnTo>
                                  <a:pt x="1476375" y="398475"/>
                                </a:lnTo>
                                <a:lnTo>
                                  <a:pt x="1476375" y="392112"/>
                                </a:lnTo>
                                <a:close/>
                              </a:path>
                              <a:path w="2676525" h="400685">
                                <a:moveTo>
                                  <a:pt x="1476375" y="1587"/>
                                </a:moveTo>
                                <a:lnTo>
                                  <a:pt x="1474787" y="0"/>
                                </a:lnTo>
                                <a:lnTo>
                                  <a:pt x="1468437" y="0"/>
                                </a:lnTo>
                                <a:lnTo>
                                  <a:pt x="1466850" y="1587"/>
                                </a:lnTo>
                                <a:lnTo>
                                  <a:pt x="1466850" y="7950"/>
                                </a:lnTo>
                                <a:lnTo>
                                  <a:pt x="1468437" y="9525"/>
                                </a:lnTo>
                                <a:lnTo>
                                  <a:pt x="1474787" y="9525"/>
                                </a:lnTo>
                                <a:lnTo>
                                  <a:pt x="1476375" y="7950"/>
                                </a:lnTo>
                                <a:lnTo>
                                  <a:pt x="1476375" y="1587"/>
                                </a:lnTo>
                                <a:close/>
                              </a:path>
                              <a:path w="2676525" h="400685">
                                <a:moveTo>
                                  <a:pt x="1495425" y="392112"/>
                                </a:moveTo>
                                <a:lnTo>
                                  <a:pt x="1493837" y="390537"/>
                                </a:lnTo>
                                <a:lnTo>
                                  <a:pt x="1487487" y="390537"/>
                                </a:lnTo>
                                <a:lnTo>
                                  <a:pt x="1485900" y="392112"/>
                                </a:lnTo>
                                <a:lnTo>
                                  <a:pt x="1485900" y="398475"/>
                                </a:lnTo>
                                <a:lnTo>
                                  <a:pt x="1487487" y="400062"/>
                                </a:lnTo>
                                <a:lnTo>
                                  <a:pt x="1493837" y="400062"/>
                                </a:lnTo>
                                <a:lnTo>
                                  <a:pt x="1495425" y="398475"/>
                                </a:lnTo>
                                <a:lnTo>
                                  <a:pt x="1495425" y="392112"/>
                                </a:lnTo>
                                <a:close/>
                              </a:path>
                              <a:path w="2676525" h="400685">
                                <a:moveTo>
                                  <a:pt x="1495425" y="1587"/>
                                </a:moveTo>
                                <a:lnTo>
                                  <a:pt x="1493837" y="0"/>
                                </a:lnTo>
                                <a:lnTo>
                                  <a:pt x="1487487" y="0"/>
                                </a:lnTo>
                                <a:lnTo>
                                  <a:pt x="1485900" y="1587"/>
                                </a:lnTo>
                                <a:lnTo>
                                  <a:pt x="1485900" y="7950"/>
                                </a:lnTo>
                                <a:lnTo>
                                  <a:pt x="1487487" y="9525"/>
                                </a:lnTo>
                                <a:lnTo>
                                  <a:pt x="1493837" y="9525"/>
                                </a:lnTo>
                                <a:lnTo>
                                  <a:pt x="1495425" y="7950"/>
                                </a:lnTo>
                                <a:lnTo>
                                  <a:pt x="1495425" y="1587"/>
                                </a:lnTo>
                                <a:close/>
                              </a:path>
                              <a:path w="2676525" h="400685">
                                <a:moveTo>
                                  <a:pt x="1514475" y="392112"/>
                                </a:moveTo>
                                <a:lnTo>
                                  <a:pt x="1512887" y="390537"/>
                                </a:lnTo>
                                <a:lnTo>
                                  <a:pt x="1506537" y="390537"/>
                                </a:lnTo>
                                <a:lnTo>
                                  <a:pt x="1504950" y="392112"/>
                                </a:lnTo>
                                <a:lnTo>
                                  <a:pt x="1504950" y="398475"/>
                                </a:lnTo>
                                <a:lnTo>
                                  <a:pt x="1506537" y="400062"/>
                                </a:lnTo>
                                <a:lnTo>
                                  <a:pt x="1512887" y="400062"/>
                                </a:lnTo>
                                <a:lnTo>
                                  <a:pt x="1514475" y="398475"/>
                                </a:lnTo>
                                <a:lnTo>
                                  <a:pt x="1514475" y="392112"/>
                                </a:lnTo>
                                <a:close/>
                              </a:path>
                              <a:path w="2676525" h="400685">
                                <a:moveTo>
                                  <a:pt x="1514475" y="1587"/>
                                </a:moveTo>
                                <a:lnTo>
                                  <a:pt x="1512887" y="0"/>
                                </a:lnTo>
                                <a:lnTo>
                                  <a:pt x="1506537" y="0"/>
                                </a:lnTo>
                                <a:lnTo>
                                  <a:pt x="1504950" y="1587"/>
                                </a:lnTo>
                                <a:lnTo>
                                  <a:pt x="1504950" y="7950"/>
                                </a:lnTo>
                                <a:lnTo>
                                  <a:pt x="1506537" y="9525"/>
                                </a:lnTo>
                                <a:lnTo>
                                  <a:pt x="1512887" y="9525"/>
                                </a:lnTo>
                                <a:lnTo>
                                  <a:pt x="1514475" y="7950"/>
                                </a:lnTo>
                                <a:lnTo>
                                  <a:pt x="1514475" y="1587"/>
                                </a:lnTo>
                                <a:close/>
                              </a:path>
                              <a:path w="2676525" h="400685">
                                <a:moveTo>
                                  <a:pt x="1533525" y="392112"/>
                                </a:moveTo>
                                <a:lnTo>
                                  <a:pt x="1531937" y="390537"/>
                                </a:lnTo>
                                <a:lnTo>
                                  <a:pt x="1525587" y="390537"/>
                                </a:lnTo>
                                <a:lnTo>
                                  <a:pt x="1524000" y="392112"/>
                                </a:lnTo>
                                <a:lnTo>
                                  <a:pt x="1524000" y="398475"/>
                                </a:lnTo>
                                <a:lnTo>
                                  <a:pt x="1525587" y="400062"/>
                                </a:lnTo>
                                <a:lnTo>
                                  <a:pt x="1531937" y="400062"/>
                                </a:lnTo>
                                <a:lnTo>
                                  <a:pt x="1533525" y="398475"/>
                                </a:lnTo>
                                <a:lnTo>
                                  <a:pt x="1533525" y="392112"/>
                                </a:lnTo>
                                <a:close/>
                              </a:path>
                              <a:path w="2676525" h="400685">
                                <a:moveTo>
                                  <a:pt x="1533525" y="1587"/>
                                </a:moveTo>
                                <a:lnTo>
                                  <a:pt x="1531937" y="0"/>
                                </a:lnTo>
                                <a:lnTo>
                                  <a:pt x="1525587" y="0"/>
                                </a:lnTo>
                                <a:lnTo>
                                  <a:pt x="1524000" y="1587"/>
                                </a:lnTo>
                                <a:lnTo>
                                  <a:pt x="1524000" y="7950"/>
                                </a:lnTo>
                                <a:lnTo>
                                  <a:pt x="1525587" y="9525"/>
                                </a:lnTo>
                                <a:lnTo>
                                  <a:pt x="1531937" y="9525"/>
                                </a:lnTo>
                                <a:lnTo>
                                  <a:pt x="1533525" y="7950"/>
                                </a:lnTo>
                                <a:lnTo>
                                  <a:pt x="1533525" y="1587"/>
                                </a:lnTo>
                                <a:close/>
                              </a:path>
                              <a:path w="2676525" h="400685">
                                <a:moveTo>
                                  <a:pt x="1552575" y="392112"/>
                                </a:moveTo>
                                <a:lnTo>
                                  <a:pt x="1550987" y="390537"/>
                                </a:lnTo>
                                <a:lnTo>
                                  <a:pt x="1544637" y="390537"/>
                                </a:lnTo>
                                <a:lnTo>
                                  <a:pt x="1543050" y="392112"/>
                                </a:lnTo>
                                <a:lnTo>
                                  <a:pt x="1543050" y="398475"/>
                                </a:lnTo>
                                <a:lnTo>
                                  <a:pt x="1544637" y="400062"/>
                                </a:lnTo>
                                <a:lnTo>
                                  <a:pt x="1550987" y="400062"/>
                                </a:lnTo>
                                <a:lnTo>
                                  <a:pt x="1552575" y="398475"/>
                                </a:lnTo>
                                <a:lnTo>
                                  <a:pt x="1552575" y="392112"/>
                                </a:lnTo>
                                <a:close/>
                              </a:path>
                              <a:path w="2676525" h="400685">
                                <a:moveTo>
                                  <a:pt x="1552575" y="1587"/>
                                </a:moveTo>
                                <a:lnTo>
                                  <a:pt x="1550987" y="0"/>
                                </a:lnTo>
                                <a:lnTo>
                                  <a:pt x="1544637" y="0"/>
                                </a:lnTo>
                                <a:lnTo>
                                  <a:pt x="1543050" y="1587"/>
                                </a:lnTo>
                                <a:lnTo>
                                  <a:pt x="1543050" y="7950"/>
                                </a:lnTo>
                                <a:lnTo>
                                  <a:pt x="1544637" y="9525"/>
                                </a:lnTo>
                                <a:lnTo>
                                  <a:pt x="1550987" y="9525"/>
                                </a:lnTo>
                                <a:lnTo>
                                  <a:pt x="1552575" y="7950"/>
                                </a:lnTo>
                                <a:lnTo>
                                  <a:pt x="1552575" y="1587"/>
                                </a:lnTo>
                                <a:close/>
                              </a:path>
                              <a:path w="2676525" h="400685">
                                <a:moveTo>
                                  <a:pt x="1571625" y="392112"/>
                                </a:moveTo>
                                <a:lnTo>
                                  <a:pt x="1570037" y="390537"/>
                                </a:lnTo>
                                <a:lnTo>
                                  <a:pt x="1563687" y="390537"/>
                                </a:lnTo>
                                <a:lnTo>
                                  <a:pt x="1562100" y="392112"/>
                                </a:lnTo>
                                <a:lnTo>
                                  <a:pt x="1562100" y="398475"/>
                                </a:lnTo>
                                <a:lnTo>
                                  <a:pt x="1563687" y="400062"/>
                                </a:lnTo>
                                <a:lnTo>
                                  <a:pt x="1570037" y="400062"/>
                                </a:lnTo>
                                <a:lnTo>
                                  <a:pt x="1571625" y="398475"/>
                                </a:lnTo>
                                <a:lnTo>
                                  <a:pt x="1571625" y="392112"/>
                                </a:lnTo>
                                <a:close/>
                              </a:path>
                              <a:path w="2676525" h="400685">
                                <a:moveTo>
                                  <a:pt x="1571625" y="1587"/>
                                </a:moveTo>
                                <a:lnTo>
                                  <a:pt x="1570037" y="0"/>
                                </a:lnTo>
                                <a:lnTo>
                                  <a:pt x="1563687" y="0"/>
                                </a:lnTo>
                                <a:lnTo>
                                  <a:pt x="1562100" y="1587"/>
                                </a:lnTo>
                                <a:lnTo>
                                  <a:pt x="1562100" y="7950"/>
                                </a:lnTo>
                                <a:lnTo>
                                  <a:pt x="1563687" y="9525"/>
                                </a:lnTo>
                                <a:lnTo>
                                  <a:pt x="1570037" y="9525"/>
                                </a:lnTo>
                                <a:lnTo>
                                  <a:pt x="1571625" y="7950"/>
                                </a:lnTo>
                                <a:lnTo>
                                  <a:pt x="1571625" y="1587"/>
                                </a:lnTo>
                                <a:close/>
                              </a:path>
                              <a:path w="2676525" h="400685">
                                <a:moveTo>
                                  <a:pt x="1590675" y="392112"/>
                                </a:moveTo>
                                <a:lnTo>
                                  <a:pt x="1589087" y="390537"/>
                                </a:lnTo>
                                <a:lnTo>
                                  <a:pt x="1582737" y="390537"/>
                                </a:lnTo>
                                <a:lnTo>
                                  <a:pt x="1581150" y="392112"/>
                                </a:lnTo>
                                <a:lnTo>
                                  <a:pt x="1581150" y="398475"/>
                                </a:lnTo>
                                <a:lnTo>
                                  <a:pt x="1582737" y="400062"/>
                                </a:lnTo>
                                <a:lnTo>
                                  <a:pt x="1589087" y="400062"/>
                                </a:lnTo>
                                <a:lnTo>
                                  <a:pt x="1590675" y="398475"/>
                                </a:lnTo>
                                <a:lnTo>
                                  <a:pt x="1590675" y="392112"/>
                                </a:lnTo>
                                <a:close/>
                              </a:path>
                              <a:path w="2676525" h="400685">
                                <a:moveTo>
                                  <a:pt x="1590675" y="1587"/>
                                </a:moveTo>
                                <a:lnTo>
                                  <a:pt x="1589087" y="0"/>
                                </a:lnTo>
                                <a:lnTo>
                                  <a:pt x="1582737" y="0"/>
                                </a:lnTo>
                                <a:lnTo>
                                  <a:pt x="1581150" y="1587"/>
                                </a:lnTo>
                                <a:lnTo>
                                  <a:pt x="1581150" y="7950"/>
                                </a:lnTo>
                                <a:lnTo>
                                  <a:pt x="1582737" y="9525"/>
                                </a:lnTo>
                                <a:lnTo>
                                  <a:pt x="1589087" y="9525"/>
                                </a:lnTo>
                                <a:lnTo>
                                  <a:pt x="1590675" y="7950"/>
                                </a:lnTo>
                                <a:lnTo>
                                  <a:pt x="1590675" y="1587"/>
                                </a:lnTo>
                                <a:close/>
                              </a:path>
                              <a:path w="2676525" h="400685">
                                <a:moveTo>
                                  <a:pt x="1609725" y="392112"/>
                                </a:moveTo>
                                <a:lnTo>
                                  <a:pt x="1608137" y="390537"/>
                                </a:lnTo>
                                <a:lnTo>
                                  <a:pt x="1601787" y="390537"/>
                                </a:lnTo>
                                <a:lnTo>
                                  <a:pt x="1600200" y="392112"/>
                                </a:lnTo>
                                <a:lnTo>
                                  <a:pt x="1600200" y="398475"/>
                                </a:lnTo>
                                <a:lnTo>
                                  <a:pt x="1601787" y="400062"/>
                                </a:lnTo>
                                <a:lnTo>
                                  <a:pt x="1608137" y="400062"/>
                                </a:lnTo>
                                <a:lnTo>
                                  <a:pt x="1609725" y="398475"/>
                                </a:lnTo>
                                <a:lnTo>
                                  <a:pt x="1609725" y="392112"/>
                                </a:lnTo>
                                <a:close/>
                              </a:path>
                              <a:path w="2676525" h="400685">
                                <a:moveTo>
                                  <a:pt x="1609725" y="1587"/>
                                </a:moveTo>
                                <a:lnTo>
                                  <a:pt x="1608137" y="0"/>
                                </a:lnTo>
                                <a:lnTo>
                                  <a:pt x="1601787" y="0"/>
                                </a:lnTo>
                                <a:lnTo>
                                  <a:pt x="1600200" y="1587"/>
                                </a:lnTo>
                                <a:lnTo>
                                  <a:pt x="1600200" y="7950"/>
                                </a:lnTo>
                                <a:lnTo>
                                  <a:pt x="1601787" y="9525"/>
                                </a:lnTo>
                                <a:lnTo>
                                  <a:pt x="1608137" y="9525"/>
                                </a:lnTo>
                                <a:lnTo>
                                  <a:pt x="1609725" y="7950"/>
                                </a:lnTo>
                                <a:lnTo>
                                  <a:pt x="1609725" y="1587"/>
                                </a:lnTo>
                                <a:close/>
                              </a:path>
                              <a:path w="2676525" h="400685">
                                <a:moveTo>
                                  <a:pt x="1628775" y="392112"/>
                                </a:moveTo>
                                <a:lnTo>
                                  <a:pt x="1627187" y="390537"/>
                                </a:lnTo>
                                <a:lnTo>
                                  <a:pt x="1620837" y="390537"/>
                                </a:lnTo>
                                <a:lnTo>
                                  <a:pt x="1619250" y="392112"/>
                                </a:lnTo>
                                <a:lnTo>
                                  <a:pt x="1619250" y="398475"/>
                                </a:lnTo>
                                <a:lnTo>
                                  <a:pt x="1620837" y="400062"/>
                                </a:lnTo>
                                <a:lnTo>
                                  <a:pt x="1627187" y="400062"/>
                                </a:lnTo>
                                <a:lnTo>
                                  <a:pt x="1628775" y="398475"/>
                                </a:lnTo>
                                <a:lnTo>
                                  <a:pt x="1628775" y="392112"/>
                                </a:lnTo>
                                <a:close/>
                              </a:path>
                              <a:path w="2676525" h="400685">
                                <a:moveTo>
                                  <a:pt x="1628775" y="1587"/>
                                </a:moveTo>
                                <a:lnTo>
                                  <a:pt x="1627187" y="0"/>
                                </a:lnTo>
                                <a:lnTo>
                                  <a:pt x="1620837" y="0"/>
                                </a:lnTo>
                                <a:lnTo>
                                  <a:pt x="1619250" y="1587"/>
                                </a:lnTo>
                                <a:lnTo>
                                  <a:pt x="1619250" y="7950"/>
                                </a:lnTo>
                                <a:lnTo>
                                  <a:pt x="1620837" y="9525"/>
                                </a:lnTo>
                                <a:lnTo>
                                  <a:pt x="1627187" y="9525"/>
                                </a:lnTo>
                                <a:lnTo>
                                  <a:pt x="1628775" y="7950"/>
                                </a:lnTo>
                                <a:lnTo>
                                  <a:pt x="1628775" y="1587"/>
                                </a:lnTo>
                                <a:close/>
                              </a:path>
                              <a:path w="2676525" h="400685">
                                <a:moveTo>
                                  <a:pt x="1647825" y="392112"/>
                                </a:moveTo>
                                <a:lnTo>
                                  <a:pt x="1646237" y="390537"/>
                                </a:lnTo>
                                <a:lnTo>
                                  <a:pt x="1639887" y="390537"/>
                                </a:lnTo>
                                <a:lnTo>
                                  <a:pt x="1638300" y="392112"/>
                                </a:lnTo>
                                <a:lnTo>
                                  <a:pt x="1638300" y="398475"/>
                                </a:lnTo>
                                <a:lnTo>
                                  <a:pt x="1639887" y="400062"/>
                                </a:lnTo>
                                <a:lnTo>
                                  <a:pt x="1646237" y="400062"/>
                                </a:lnTo>
                                <a:lnTo>
                                  <a:pt x="1647825" y="398475"/>
                                </a:lnTo>
                                <a:lnTo>
                                  <a:pt x="1647825" y="392112"/>
                                </a:lnTo>
                                <a:close/>
                              </a:path>
                              <a:path w="2676525" h="400685">
                                <a:moveTo>
                                  <a:pt x="1647825" y="1587"/>
                                </a:moveTo>
                                <a:lnTo>
                                  <a:pt x="1646237" y="0"/>
                                </a:lnTo>
                                <a:lnTo>
                                  <a:pt x="1639887" y="0"/>
                                </a:lnTo>
                                <a:lnTo>
                                  <a:pt x="1638300" y="1587"/>
                                </a:lnTo>
                                <a:lnTo>
                                  <a:pt x="1638300" y="7950"/>
                                </a:lnTo>
                                <a:lnTo>
                                  <a:pt x="1639887" y="9525"/>
                                </a:lnTo>
                                <a:lnTo>
                                  <a:pt x="1646237" y="9525"/>
                                </a:lnTo>
                                <a:lnTo>
                                  <a:pt x="1647825" y="7950"/>
                                </a:lnTo>
                                <a:lnTo>
                                  <a:pt x="1647825" y="1587"/>
                                </a:lnTo>
                                <a:close/>
                              </a:path>
                              <a:path w="2676525" h="400685">
                                <a:moveTo>
                                  <a:pt x="1666875" y="392112"/>
                                </a:moveTo>
                                <a:lnTo>
                                  <a:pt x="1665287" y="390537"/>
                                </a:lnTo>
                                <a:lnTo>
                                  <a:pt x="1658937" y="390537"/>
                                </a:lnTo>
                                <a:lnTo>
                                  <a:pt x="1657350" y="392112"/>
                                </a:lnTo>
                                <a:lnTo>
                                  <a:pt x="1657350" y="398475"/>
                                </a:lnTo>
                                <a:lnTo>
                                  <a:pt x="1658937" y="400062"/>
                                </a:lnTo>
                                <a:lnTo>
                                  <a:pt x="1665287" y="400062"/>
                                </a:lnTo>
                                <a:lnTo>
                                  <a:pt x="1666875" y="398475"/>
                                </a:lnTo>
                                <a:lnTo>
                                  <a:pt x="1666875" y="392112"/>
                                </a:lnTo>
                                <a:close/>
                              </a:path>
                              <a:path w="2676525" h="400685">
                                <a:moveTo>
                                  <a:pt x="1666875" y="1587"/>
                                </a:moveTo>
                                <a:lnTo>
                                  <a:pt x="1665287" y="0"/>
                                </a:lnTo>
                                <a:lnTo>
                                  <a:pt x="1658937" y="0"/>
                                </a:lnTo>
                                <a:lnTo>
                                  <a:pt x="1657350" y="1587"/>
                                </a:lnTo>
                                <a:lnTo>
                                  <a:pt x="1657350" y="7950"/>
                                </a:lnTo>
                                <a:lnTo>
                                  <a:pt x="1658937" y="9525"/>
                                </a:lnTo>
                                <a:lnTo>
                                  <a:pt x="1665287" y="9525"/>
                                </a:lnTo>
                                <a:lnTo>
                                  <a:pt x="1666875" y="7950"/>
                                </a:lnTo>
                                <a:lnTo>
                                  <a:pt x="1666875" y="1587"/>
                                </a:lnTo>
                                <a:close/>
                              </a:path>
                              <a:path w="2676525" h="400685">
                                <a:moveTo>
                                  <a:pt x="1685925" y="392112"/>
                                </a:moveTo>
                                <a:lnTo>
                                  <a:pt x="1684337" y="390537"/>
                                </a:lnTo>
                                <a:lnTo>
                                  <a:pt x="1677987" y="390537"/>
                                </a:lnTo>
                                <a:lnTo>
                                  <a:pt x="1676400" y="392112"/>
                                </a:lnTo>
                                <a:lnTo>
                                  <a:pt x="1676400" y="398475"/>
                                </a:lnTo>
                                <a:lnTo>
                                  <a:pt x="1677987" y="400062"/>
                                </a:lnTo>
                                <a:lnTo>
                                  <a:pt x="1684337" y="400062"/>
                                </a:lnTo>
                                <a:lnTo>
                                  <a:pt x="1685925" y="398475"/>
                                </a:lnTo>
                                <a:lnTo>
                                  <a:pt x="1685925" y="392112"/>
                                </a:lnTo>
                                <a:close/>
                              </a:path>
                              <a:path w="2676525" h="400685">
                                <a:moveTo>
                                  <a:pt x="1685925" y="1587"/>
                                </a:moveTo>
                                <a:lnTo>
                                  <a:pt x="1684337" y="0"/>
                                </a:lnTo>
                                <a:lnTo>
                                  <a:pt x="1677987" y="0"/>
                                </a:lnTo>
                                <a:lnTo>
                                  <a:pt x="1676400" y="1587"/>
                                </a:lnTo>
                                <a:lnTo>
                                  <a:pt x="1676400" y="7950"/>
                                </a:lnTo>
                                <a:lnTo>
                                  <a:pt x="1677987" y="9525"/>
                                </a:lnTo>
                                <a:lnTo>
                                  <a:pt x="1684337" y="9525"/>
                                </a:lnTo>
                                <a:lnTo>
                                  <a:pt x="1685925" y="7950"/>
                                </a:lnTo>
                                <a:lnTo>
                                  <a:pt x="1685925" y="1587"/>
                                </a:lnTo>
                                <a:close/>
                              </a:path>
                              <a:path w="2676525" h="400685">
                                <a:moveTo>
                                  <a:pt x="1704975" y="392112"/>
                                </a:moveTo>
                                <a:lnTo>
                                  <a:pt x="1703387" y="390537"/>
                                </a:lnTo>
                                <a:lnTo>
                                  <a:pt x="1697037" y="390537"/>
                                </a:lnTo>
                                <a:lnTo>
                                  <a:pt x="1695450" y="392112"/>
                                </a:lnTo>
                                <a:lnTo>
                                  <a:pt x="1695450" y="398475"/>
                                </a:lnTo>
                                <a:lnTo>
                                  <a:pt x="1697037" y="400062"/>
                                </a:lnTo>
                                <a:lnTo>
                                  <a:pt x="1703387" y="400062"/>
                                </a:lnTo>
                                <a:lnTo>
                                  <a:pt x="1704975" y="398475"/>
                                </a:lnTo>
                                <a:lnTo>
                                  <a:pt x="1704975" y="392112"/>
                                </a:lnTo>
                                <a:close/>
                              </a:path>
                              <a:path w="2676525" h="400685">
                                <a:moveTo>
                                  <a:pt x="1704975" y="1587"/>
                                </a:moveTo>
                                <a:lnTo>
                                  <a:pt x="1703387" y="0"/>
                                </a:lnTo>
                                <a:lnTo>
                                  <a:pt x="1697037" y="0"/>
                                </a:lnTo>
                                <a:lnTo>
                                  <a:pt x="1695450" y="1587"/>
                                </a:lnTo>
                                <a:lnTo>
                                  <a:pt x="1695450" y="7950"/>
                                </a:lnTo>
                                <a:lnTo>
                                  <a:pt x="1697037" y="9525"/>
                                </a:lnTo>
                                <a:lnTo>
                                  <a:pt x="1703387" y="9525"/>
                                </a:lnTo>
                                <a:lnTo>
                                  <a:pt x="1704975" y="7950"/>
                                </a:lnTo>
                                <a:lnTo>
                                  <a:pt x="1704975" y="1587"/>
                                </a:lnTo>
                                <a:close/>
                              </a:path>
                              <a:path w="2676525" h="400685">
                                <a:moveTo>
                                  <a:pt x="1724025" y="392112"/>
                                </a:moveTo>
                                <a:lnTo>
                                  <a:pt x="1722437" y="390537"/>
                                </a:lnTo>
                                <a:lnTo>
                                  <a:pt x="1716087" y="390537"/>
                                </a:lnTo>
                                <a:lnTo>
                                  <a:pt x="1714500" y="392112"/>
                                </a:lnTo>
                                <a:lnTo>
                                  <a:pt x="1714500" y="398475"/>
                                </a:lnTo>
                                <a:lnTo>
                                  <a:pt x="1716087" y="400062"/>
                                </a:lnTo>
                                <a:lnTo>
                                  <a:pt x="1722437" y="400062"/>
                                </a:lnTo>
                                <a:lnTo>
                                  <a:pt x="1724025" y="398475"/>
                                </a:lnTo>
                                <a:lnTo>
                                  <a:pt x="1724025" y="392112"/>
                                </a:lnTo>
                                <a:close/>
                              </a:path>
                              <a:path w="2676525" h="400685">
                                <a:moveTo>
                                  <a:pt x="1724025" y="1587"/>
                                </a:moveTo>
                                <a:lnTo>
                                  <a:pt x="1722437" y="0"/>
                                </a:lnTo>
                                <a:lnTo>
                                  <a:pt x="1716087" y="0"/>
                                </a:lnTo>
                                <a:lnTo>
                                  <a:pt x="1714500" y="1587"/>
                                </a:lnTo>
                                <a:lnTo>
                                  <a:pt x="1714500" y="7950"/>
                                </a:lnTo>
                                <a:lnTo>
                                  <a:pt x="1716087" y="9525"/>
                                </a:lnTo>
                                <a:lnTo>
                                  <a:pt x="1722437" y="9525"/>
                                </a:lnTo>
                                <a:lnTo>
                                  <a:pt x="1724025" y="7950"/>
                                </a:lnTo>
                                <a:lnTo>
                                  <a:pt x="1724025" y="1587"/>
                                </a:lnTo>
                                <a:close/>
                              </a:path>
                              <a:path w="2676525" h="400685">
                                <a:moveTo>
                                  <a:pt x="1743075" y="392112"/>
                                </a:moveTo>
                                <a:lnTo>
                                  <a:pt x="1741487" y="390537"/>
                                </a:lnTo>
                                <a:lnTo>
                                  <a:pt x="1735137" y="390537"/>
                                </a:lnTo>
                                <a:lnTo>
                                  <a:pt x="1733550" y="392112"/>
                                </a:lnTo>
                                <a:lnTo>
                                  <a:pt x="1733550" y="398475"/>
                                </a:lnTo>
                                <a:lnTo>
                                  <a:pt x="1735137" y="400062"/>
                                </a:lnTo>
                                <a:lnTo>
                                  <a:pt x="1741487" y="400062"/>
                                </a:lnTo>
                                <a:lnTo>
                                  <a:pt x="1743075" y="398475"/>
                                </a:lnTo>
                                <a:lnTo>
                                  <a:pt x="1743075" y="392112"/>
                                </a:lnTo>
                                <a:close/>
                              </a:path>
                              <a:path w="2676525" h="400685">
                                <a:moveTo>
                                  <a:pt x="1743075" y="1587"/>
                                </a:moveTo>
                                <a:lnTo>
                                  <a:pt x="1741487" y="0"/>
                                </a:lnTo>
                                <a:lnTo>
                                  <a:pt x="1735137" y="0"/>
                                </a:lnTo>
                                <a:lnTo>
                                  <a:pt x="1733550" y="1587"/>
                                </a:lnTo>
                                <a:lnTo>
                                  <a:pt x="1733550" y="7950"/>
                                </a:lnTo>
                                <a:lnTo>
                                  <a:pt x="1735137" y="9525"/>
                                </a:lnTo>
                                <a:lnTo>
                                  <a:pt x="1741487" y="9525"/>
                                </a:lnTo>
                                <a:lnTo>
                                  <a:pt x="1743075" y="7950"/>
                                </a:lnTo>
                                <a:lnTo>
                                  <a:pt x="1743075" y="1587"/>
                                </a:lnTo>
                                <a:close/>
                              </a:path>
                              <a:path w="2676525" h="400685">
                                <a:moveTo>
                                  <a:pt x="1762125" y="392112"/>
                                </a:moveTo>
                                <a:lnTo>
                                  <a:pt x="1760537" y="390537"/>
                                </a:lnTo>
                                <a:lnTo>
                                  <a:pt x="1754187" y="390537"/>
                                </a:lnTo>
                                <a:lnTo>
                                  <a:pt x="1752600" y="392112"/>
                                </a:lnTo>
                                <a:lnTo>
                                  <a:pt x="1752600" y="398475"/>
                                </a:lnTo>
                                <a:lnTo>
                                  <a:pt x="1754187" y="400062"/>
                                </a:lnTo>
                                <a:lnTo>
                                  <a:pt x="1760537" y="400062"/>
                                </a:lnTo>
                                <a:lnTo>
                                  <a:pt x="1762125" y="398475"/>
                                </a:lnTo>
                                <a:lnTo>
                                  <a:pt x="1762125" y="392112"/>
                                </a:lnTo>
                                <a:close/>
                              </a:path>
                              <a:path w="2676525" h="400685">
                                <a:moveTo>
                                  <a:pt x="1762125" y="1587"/>
                                </a:moveTo>
                                <a:lnTo>
                                  <a:pt x="1760537" y="0"/>
                                </a:lnTo>
                                <a:lnTo>
                                  <a:pt x="1754187" y="0"/>
                                </a:lnTo>
                                <a:lnTo>
                                  <a:pt x="1752600" y="1587"/>
                                </a:lnTo>
                                <a:lnTo>
                                  <a:pt x="1752600" y="7950"/>
                                </a:lnTo>
                                <a:lnTo>
                                  <a:pt x="1754187" y="9525"/>
                                </a:lnTo>
                                <a:lnTo>
                                  <a:pt x="1760537" y="9525"/>
                                </a:lnTo>
                                <a:lnTo>
                                  <a:pt x="1762125" y="7950"/>
                                </a:lnTo>
                                <a:lnTo>
                                  <a:pt x="1762125" y="1587"/>
                                </a:lnTo>
                                <a:close/>
                              </a:path>
                              <a:path w="2676525" h="400685">
                                <a:moveTo>
                                  <a:pt x="1781175" y="392112"/>
                                </a:moveTo>
                                <a:lnTo>
                                  <a:pt x="1779587" y="390537"/>
                                </a:lnTo>
                                <a:lnTo>
                                  <a:pt x="1773237" y="390537"/>
                                </a:lnTo>
                                <a:lnTo>
                                  <a:pt x="1771650" y="392112"/>
                                </a:lnTo>
                                <a:lnTo>
                                  <a:pt x="1771650" y="398475"/>
                                </a:lnTo>
                                <a:lnTo>
                                  <a:pt x="1773237" y="400062"/>
                                </a:lnTo>
                                <a:lnTo>
                                  <a:pt x="1779587" y="400062"/>
                                </a:lnTo>
                                <a:lnTo>
                                  <a:pt x="1781175" y="398475"/>
                                </a:lnTo>
                                <a:lnTo>
                                  <a:pt x="1781175" y="392112"/>
                                </a:lnTo>
                                <a:close/>
                              </a:path>
                              <a:path w="2676525" h="400685">
                                <a:moveTo>
                                  <a:pt x="1781175" y="1587"/>
                                </a:moveTo>
                                <a:lnTo>
                                  <a:pt x="1779587" y="0"/>
                                </a:lnTo>
                                <a:lnTo>
                                  <a:pt x="1773237" y="0"/>
                                </a:lnTo>
                                <a:lnTo>
                                  <a:pt x="1771650" y="1587"/>
                                </a:lnTo>
                                <a:lnTo>
                                  <a:pt x="1771650" y="7950"/>
                                </a:lnTo>
                                <a:lnTo>
                                  <a:pt x="1773237" y="9525"/>
                                </a:lnTo>
                                <a:lnTo>
                                  <a:pt x="1779587" y="9525"/>
                                </a:lnTo>
                                <a:lnTo>
                                  <a:pt x="1781175" y="7950"/>
                                </a:lnTo>
                                <a:lnTo>
                                  <a:pt x="1781175" y="1587"/>
                                </a:lnTo>
                                <a:close/>
                              </a:path>
                              <a:path w="2676525" h="400685">
                                <a:moveTo>
                                  <a:pt x="1800225" y="392112"/>
                                </a:moveTo>
                                <a:lnTo>
                                  <a:pt x="1798637" y="390537"/>
                                </a:lnTo>
                                <a:lnTo>
                                  <a:pt x="1792287" y="390537"/>
                                </a:lnTo>
                                <a:lnTo>
                                  <a:pt x="1790700" y="392112"/>
                                </a:lnTo>
                                <a:lnTo>
                                  <a:pt x="1790700" y="398475"/>
                                </a:lnTo>
                                <a:lnTo>
                                  <a:pt x="1792287" y="400062"/>
                                </a:lnTo>
                                <a:lnTo>
                                  <a:pt x="1798637" y="400062"/>
                                </a:lnTo>
                                <a:lnTo>
                                  <a:pt x="1800225" y="398475"/>
                                </a:lnTo>
                                <a:lnTo>
                                  <a:pt x="1800225" y="392112"/>
                                </a:lnTo>
                                <a:close/>
                              </a:path>
                              <a:path w="2676525" h="400685">
                                <a:moveTo>
                                  <a:pt x="1800225" y="1587"/>
                                </a:moveTo>
                                <a:lnTo>
                                  <a:pt x="1798637" y="0"/>
                                </a:lnTo>
                                <a:lnTo>
                                  <a:pt x="1792287" y="0"/>
                                </a:lnTo>
                                <a:lnTo>
                                  <a:pt x="1790700" y="1587"/>
                                </a:lnTo>
                                <a:lnTo>
                                  <a:pt x="1790700" y="7950"/>
                                </a:lnTo>
                                <a:lnTo>
                                  <a:pt x="1792287" y="9525"/>
                                </a:lnTo>
                                <a:lnTo>
                                  <a:pt x="1798637" y="9525"/>
                                </a:lnTo>
                                <a:lnTo>
                                  <a:pt x="1800225" y="7950"/>
                                </a:lnTo>
                                <a:lnTo>
                                  <a:pt x="1800225" y="1587"/>
                                </a:lnTo>
                                <a:close/>
                              </a:path>
                              <a:path w="2676525" h="400685">
                                <a:moveTo>
                                  <a:pt x="1819275" y="392112"/>
                                </a:moveTo>
                                <a:lnTo>
                                  <a:pt x="1817687" y="390537"/>
                                </a:lnTo>
                                <a:lnTo>
                                  <a:pt x="1811337" y="390537"/>
                                </a:lnTo>
                                <a:lnTo>
                                  <a:pt x="1809750" y="392112"/>
                                </a:lnTo>
                                <a:lnTo>
                                  <a:pt x="1809750" y="398475"/>
                                </a:lnTo>
                                <a:lnTo>
                                  <a:pt x="1811337" y="400062"/>
                                </a:lnTo>
                                <a:lnTo>
                                  <a:pt x="1817687" y="400062"/>
                                </a:lnTo>
                                <a:lnTo>
                                  <a:pt x="1819275" y="398475"/>
                                </a:lnTo>
                                <a:lnTo>
                                  <a:pt x="1819275" y="392112"/>
                                </a:lnTo>
                                <a:close/>
                              </a:path>
                              <a:path w="2676525" h="400685">
                                <a:moveTo>
                                  <a:pt x="1819275" y="1587"/>
                                </a:moveTo>
                                <a:lnTo>
                                  <a:pt x="1817687" y="0"/>
                                </a:lnTo>
                                <a:lnTo>
                                  <a:pt x="1811337" y="0"/>
                                </a:lnTo>
                                <a:lnTo>
                                  <a:pt x="1809750" y="1587"/>
                                </a:lnTo>
                                <a:lnTo>
                                  <a:pt x="1809750" y="7950"/>
                                </a:lnTo>
                                <a:lnTo>
                                  <a:pt x="1811337" y="9525"/>
                                </a:lnTo>
                                <a:lnTo>
                                  <a:pt x="1817687" y="9525"/>
                                </a:lnTo>
                                <a:lnTo>
                                  <a:pt x="1819275" y="7950"/>
                                </a:lnTo>
                                <a:lnTo>
                                  <a:pt x="1819275" y="1587"/>
                                </a:lnTo>
                                <a:close/>
                              </a:path>
                              <a:path w="2676525" h="400685">
                                <a:moveTo>
                                  <a:pt x="1838325" y="392112"/>
                                </a:moveTo>
                                <a:lnTo>
                                  <a:pt x="1836737" y="390537"/>
                                </a:lnTo>
                                <a:lnTo>
                                  <a:pt x="1830387" y="390537"/>
                                </a:lnTo>
                                <a:lnTo>
                                  <a:pt x="1828800" y="392112"/>
                                </a:lnTo>
                                <a:lnTo>
                                  <a:pt x="1828800" y="398475"/>
                                </a:lnTo>
                                <a:lnTo>
                                  <a:pt x="1830387" y="400062"/>
                                </a:lnTo>
                                <a:lnTo>
                                  <a:pt x="1836737" y="400062"/>
                                </a:lnTo>
                                <a:lnTo>
                                  <a:pt x="1838325" y="398475"/>
                                </a:lnTo>
                                <a:lnTo>
                                  <a:pt x="1838325" y="392112"/>
                                </a:lnTo>
                                <a:close/>
                              </a:path>
                              <a:path w="2676525" h="400685">
                                <a:moveTo>
                                  <a:pt x="1838325" y="1587"/>
                                </a:moveTo>
                                <a:lnTo>
                                  <a:pt x="1836737" y="0"/>
                                </a:lnTo>
                                <a:lnTo>
                                  <a:pt x="1830387" y="0"/>
                                </a:lnTo>
                                <a:lnTo>
                                  <a:pt x="1828800" y="1587"/>
                                </a:lnTo>
                                <a:lnTo>
                                  <a:pt x="1828800" y="7950"/>
                                </a:lnTo>
                                <a:lnTo>
                                  <a:pt x="1830387" y="9525"/>
                                </a:lnTo>
                                <a:lnTo>
                                  <a:pt x="1836737" y="9525"/>
                                </a:lnTo>
                                <a:lnTo>
                                  <a:pt x="1838325" y="7950"/>
                                </a:lnTo>
                                <a:lnTo>
                                  <a:pt x="1838325" y="1587"/>
                                </a:lnTo>
                                <a:close/>
                              </a:path>
                              <a:path w="2676525" h="400685">
                                <a:moveTo>
                                  <a:pt x="1857375" y="392112"/>
                                </a:moveTo>
                                <a:lnTo>
                                  <a:pt x="1855787" y="390537"/>
                                </a:lnTo>
                                <a:lnTo>
                                  <a:pt x="1849437" y="390537"/>
                                </a:lnTo>
                                <a:lnTo>
                                  <a:pt x="1847850" y="392112"/>
                                </a:lnTo>
                                <a:lnTo>
                                  <a:pt x="1847850" y="398475"/>
                                </a:lnTo>
                                <a:lnTo>
                                  <a:pt x="1849437" y="400062"/>
                                </a:lnTo>
                                <a:lnTo>
                                  <a:pt x="1855787" y="400062"/>
                                </a:lnTo>
                                <a:lnTo>
                                  <a:pt x="1857375" y="398475"/>
                                </a:lnTo>
                                <a:lnTo>
                                  <a:pt x="1857375" y="392112"/>
                                </a:lnTo>
                                <a:close/>
                              </a:path>
                              <a:path w="2676525" h="400685">
                                <a:moveTo>
                                  <a:pt x="1857375" y="1587"/>
                                </a:moveTo>
                                <a:lnTo>
                                  <a:pt x="1855787" y="0"/>
                                </a:lnTo>
                                <a:lnTo>
                                  <a:pt x="1849437" y="0"/>
                                </a:lnTo>
                                <a:lnTo>
                                  <a:pt x="1847850" y="1587"/>
                                </a:lnTo>
                                <a:lnTo>
                                  <a:pt x="1847850" y="7950"/>
                                </a:lnTo>
                                <a:lnTo>
                                  <a:pt x="1849437" y="9525"/>
                                </a:lnTo>
                                <a:lnTo>
                                  <a:pt x="1855787" y="9525"/>
                                </a:lnTo>
                                <a:lnTo>
                                  <a:pt x="1857375" y="7950"/>
                                </a:lnTo>
                                <a:lnTo>
                                  <a:pt x="1857375" y="1587"/>
                                </a:lnTo>
                                <a:close/>
                              </a:path>
                              <a:path w="2676525" h="400685">
                                <a:moveTo>
                                  <a:pt x="1876425" y="392112"/>
                                </a:moveTo>
                                <a:lnTo>
                                  <a:pt x="1874837" y="390537"/>
                                </a:lnTo>
                                <a:lnTo>
                                  <a:pt x="1868487" y="390537"/>
                                </a:lnTo>
                                <a:lnTo>
                                  <a:pt x="1866900" y="392112"/>
                                </a:lnTo>
                                <a:lnTo>
                                  <a:pt x="1866900" y="398475"/>
                                </a:lnTo>
                                <a:lnTo>
                                  <a:pt x="1868487" y="400062"/>
                                </a:lnTo>
                                <a:lnTo>
                                  <a:pt x="1874837" y="400062"/>
                                </a:lnTo>
                                <a:lnTo>
                                  <a:pt x="1876425" y="398475"/>
                                </a:lnTo>
                                <a:lnTo>
                                  <a:pt x="1876425" y="392112"/>
                                </a:lnTo>
                                <a:close/>
                              </a:path>
                              <a:path w="2676525" h="400685">
                                <a:moveTo>
                                  <a:pt x="1876425" y="1587"/>
                                </a:moveTo>
                                <a:lnTo>
                                  <a:pt x="1874837" y="0"/>
                                </a:lnTo>
                                <a:lnTo>
                                  <a:pt x="1868487" y="0"/>
                                </a:lnTo>
                                <a:lnTo>
                                  <a:pt x="1866900" y="1587"/>
                                </a:lnTo>
                                <a:lnTo>
                                  <a:pt x="1866900" y="7950"/>
                                </a:lnTo>
                                <a:lnTo>
                                  <a:pt x="1868487" y="9525"/>
                                </a:lnTo>
                                <a:lnTo>
                                  <a:pt x="1874837" y="9525"/>
                                </a:lnTo>
                                <a:lnTo>
                                  <a:pt x="1876425" y="7950"/>
                                </a:lnTo>
                                <a:lnTo>
                                  <a:pt x="1876425" y="1587"/>
                                </a:lnTo>
                                <a:close/>
                              </a:path>
                              <a:path w="2676525" h="400685">
                                <a:moveTo>
                                  <a:pt x="1895475" y="392112"/>
                                </a:moveTo>
                                <a:lnTo>
                                  <a:pt x="1893887" y="390537"/>
                                </a:lnTo>
                                <a:lnTo>
                                  <a:pt x="1887537" y="390537"/>
                                </a:lnTo>
                                <a:lnTo>
                                  <a:pt x="1885950" y="392112"/>
                                </a:lnTo>
                                <a:lnTo>
                                  <a:pt x="1885950" y="398475"/>
                                </a:lnTo>
                                <a:lnTo>
                                  <a:pt x="1887537" y="400062"/>
                                </a:lnTo>
                                <a:lnTo>
                                  <a:pt x="1893887" y="400062"/>
                                </a:lnTo>
                                <a:lnTo>
                                  <a:pt x="1895475" y="398475"/>
                                </a:lnTo>
                                <a:lnTo>
                                  <a:pt x="1895475" y="392112"/>
                                </a:lnTo>
                                <a:close/>
                              </a:path>
                              <a:path w="2676525" h="400685">
                                <a:moveTo>
                                  <a:pt x="1895475" y="1587"/>
                                </a:moveTo>
                                <a:lnTo>
                                  <a:pt x="1893887" y="0"/>
                                </a:lnTo>
                                <a:lnTo>
                                  <a:pt x="1887537" y="0"/>
                                </a:lnTo>
                                <a:lnTo>
                                  <a:pt x="1885950" y="1587"/>
                                </a:lnTo>
                                <a:lnTo>
                                  <a:pt x="1885950" y="7950"/>
                                </a:lnTo>
                                <a:lnTo>
                                  <a:pt x="1887537" y="9525"/>
                                </a:lnTo>
                                <a:lnTo>
                                  <a:pt x="1893887" y="9525"/>
                                </a:lnTo>
                                <a:lnTo>
                                  <a:pt x="1895475" y="7950"/>
                                </a:lnTo>
                                <a:lnTo>
                                  <a:pt x="1895475" y="1587"/>
                                </a:lnTo>
                                <a:close/>
                              </a:path>
                              <a:path w="2676525" h="400685">
                                <a:moveTo>
                                  <a:pt x="1914525" y="392112"/>
                                </a:moveTo>
                                <a:lnTo>
                                  <a:pt x="1912937" y="390537"/>
                                </a:lnTo>
                                <a:lnTo>
                                  <a:pt x="1906587" y="390537"/>
                                </a:lnTo>
                                <a:lnTo>
                                  <a:pt x="1905000" y="392112"/>
                                </a:lnTo>
                                <a:lnTo>
                                  <a:pt x="1905000" y="398475"/>
                                </a:lnTo>
                                <a:lnTo>
                                  <a:pt x="1906587" y="400062"/>
                                </a:lnTo>
                                <a:lnTo>
                                  <a:pt x="1912937" y="400062"/>
                                </a:lnTo>
                                <a:lnTo>
                                  <a:pt x="1914525" y="398475"/>
                                </a:lnTo>
                                <a:lnTo>
                                  <a:pt x="1914525" y="392112"/>
                                </a:lnTo>
                                <a:close/>
                              </a:path>
                              <a:path w="2676525" h="400685">
                                <a:moveTo>
                                  <a:pt x="1914525" y="1587"/>
                                </a:moveTo>
                                <a:lnTo>
                                  <a:pt x="1912937" y="0"/>
                                </a:lnTo>
                                <a:lnTo>
                                  <a:pt x="1906587" y="0"/>
                                </a:lnTo>
                                <a:lnTo>
                                  <a:pt x="1905000" y="1587"/>
                                </a:lnTo>
                                <a:lnTo>
                                  <a:pt x="1905000" y="7950"/>
                                </a:lnTo>
                                <a:lnTo>
                                  <a:pt x="1906587" y="9525"/>
                                </a:lnTo>
                                <a:lnTo>
                                  <a:pt x="1912937" y="9525"/>
                                </a:lnTo>
                                <a:lnTo>
                                  <a:pt x="1914525" y="7950"/>
                                </a:lnTo>
                                <a:lnTo>
                                  <a:pt x="1914525" y="1587"/>
                                </a:lnTo>
                                <a:close/>
                              </a:path>
                              <a:path w="2676525" h="400685">
                                <a:moveTo>
                                  <a:pt x="1933575" y="392112"/>
                                </a:moveTo>
                                <a:lnTo>
                                  <a:pt x="1931987" y="390537"/>
                                </a:lnTo>
                                <a:lnTo>
                                  <a:pt x="1925637" y="390537"/>
                                </a:lnTo>
                                <a:lnTo>
                                  <a:pt x="1924050" y="392112"/>
                                </a:lnTo>
                                <a:lnTo>
                                  <a:pt x="1924050" y="398475"/>
                                </a:lnTo>
                                <a:lnTo>
                                  <a:pt x="1925637" y="400062"/>
                                </a:lnTo>
                                <a:lnTo>
                                  <a:pt x="1931987" y="400062"/>
                                </a:lnTo>
                                <a:lnTo>
                                  <a:pt x="1933575" y="398475"/>
                                </a:lnTo>
                                <a:lnTo>
                                  <a:pt x="1933575" y="392112"/>
                                </a:lnTo>
                                <a:close/>
                              </a:path>
                              <a:path w="2676525" h="400685">
                                <a:moveTo>
                                  <a:pt x="1933575" y="1587"/>
                                </a:moveTo>
                                <a:lnTo>
                                  <a:pt x="1931987" y="0"/>
                                </a:lnTo>
                                <a:lnTo>
                                  <a:pt x="1925637" y="0"/>
                                </a:lnTo>
                                <a:lnTo>
                                  <a:pt x="1924050" y="1587"/>
                                </a:lnTo>
                                <a:lnTo>
                                  <a:pt x="1924050" y="7950"/>
                                </a:lnTo>
                                <a:lnTo>
                                  <a:pt x="1925637" y="9525"/>
                                </a:lnTo>
                                <a:lnTo>
                                  <a:pt x="1931987" y="9525"/>
                                </a:lnTo>
                                <a:lnTo>
                                  <a:pt x="1933575" y="7950"/>
                                </a:lnTo>
                                <a:lnTo>
                                  <a:pt x="1933575" y="1587"/>
                                </a:lnTo>
                                <a:close/>
                              </a:path>
                              <a:path w="2676525" h="400685">
                                <a:moveTo>
                                  <a:pt x="1952625" y="392112"/>
                                </a:moveTo>
                                <a:lnTo>
                                  <a:pt x="1951037" y="390537"/>
                                </a:lnTo>
                                <a:lnTo>
                                  <a:pt x="1944687" y="390537"/>
                                </a:lnTo>
                                <a:lnTo>
                                  <a:pt x="1943100" y="392112"/>
                                </a:lnTo>
                                <a:lnTo>
                                  <a:pt x="1943100" y="398475"/>
                                </a:lnTo>
                                <a:lnTo>
                                  <a:pt x="1944687" y="400062"/>
                                </a:lnTo>
                                <a:lnTo>
                                  <a:pt x="1951037" y="400062"/>
                                </a:lnTo>
                                <a:lnTo>
                                  <a:pt x="1952625" y="398475"/>
                                </a:lnTo>
                                <a:lnTo>
                                  <a:pt x="1952625" y="392112"/>
                                </a:lnTo>
                                <a:close/>
                              </a:path>
                              <a:path w="2676525" h="400685">
                                <a:moveTo>
                                  <a:pt x="1952625" y="1587"/>
                                </a:moveTo>
                                <a:lnTo>
                                  <a:pt x="1951037" y="0"/>
                                </a:lnTo>
                                <a:lnTo>
                                  <a:pt x="1944687" y="0"/>
                                </a:lnTo>
                                <a:lnTo>
                                  <a:pt x="1943100" y="1587"/>
                                </a:lnTo>
                                <a:lnTo>
                                  <a:pt x="1943100" y="7950"/>
                                </a:lnTo>
                                <a:lnTo>
                                  <a:pt x="1944687" y="9525"/>
                                </a:lnTo>
                                <a:lnTo>
                                  <a:pt x="1951037" y="9525"/>
                                </a:lnTo>
                                <a:lnTo>
                                  <a:pt x="1952625" y="7950"/>
                                </a:lnTo>
                                <a:lnTo>
                                  <a:pt x="1952625" y="1587"/>
                                </a:lnTo>
                                <a:close/>
                              </a:path>
                              <a:path w="2676525" h="400685">
                                <a:moveTo>
                                  <a:pt x="1971675" y="392112"/>
                                </a:moveTo>
                                <a:lnTo>
                                  <a:pt x="1970087" y="390537"/>
                                </a:lnTo>
                                <a:lnTo>
                                  <a:pt x="1963737" y="390537"/>
                                </a:lnTo>
                                <a:lnTo>
                                  <a:pt x="1962150" y="392112"/>
                                </a:lnTo>
                                <a:lnTo>
                                  <a:pt x="1962150" y="398475"/>
                                </a:lnTo>
                                <a:lnTo>
                                  <a:pt x="1963737" y="400062"/>
                                </a:lnTo>
                                <a:lnTo>
                                  <a:pt x="1970087" y="400062"/>
                                </a:lnTo>
                                <a:lnTo>
                                  <a:pt x="1971675" y="398475"/>
                                </a:lnTo>
                                <a:lnTo>
                                  <a:pt x="1971675" y="392112"/>
                                </a:lnTo>
                                <a:close/>
                              </a:path>
                              <a:path w="2676525" h="400685">
                                <a:moveTo>
                                  <a:pt x="1971675" y="1587"/>
                                </a:moveTo>
                                <a:lnTo>
                                  <a:pt x="1970087" y="0"/>
                                </a:lnTo>
                                <a:lnTo>
                                  <a:pt x="1963737" y="0"/>
                                </a:lnTo>
                                <a:lnTo>
                                  <a:pt x="1962150" y="1587"/>
                                </a:lnTo>
                                <a:lnTo>
                                  <a:pt x="1962150" y="7950"/>
                                </a:lnTo>
                                <a:lnTo>
                                  <a:pt x="1963737" y="9525"/>
                                </a:lnTo>
                                <a:lnTo>
                                  <a:pt x="1970087" y="9525"/>
                                </a:lnTo>
                                <a:lnTo>
                                  <a:pt x="1971675" y="7950"/>
                                </a:lnTo>
                                <a:lnTo>
                                  <a:pt x="1971675" y="1587"/>
                                </a:lnTo>
                                <a:close/>
                              </a:path>
                              <a:path w="2676525" h="400685">
                                <a:moveTo>
                                  <a:pt x="1990725" y="392112"/>
                                </a:moveTo>
                                <a:lnTo>
                                  <a:pt x="1989137" y="390537"/>
                                </a:lnTo>
                                <a:lnTo>
                                  <a:pt x="1982787" y="390537"/>
                                </a:lnTo>
                                <a:lnTo>
                                  <a:pt x="1981200" y="392112"/>
                                </a:lnTo>
                                <a:lnTo>
                                  <a:pt x="1981200" y="398475"/>
                                </a:lnTo>
                                <a:lnTo>
                                  <a:pt x="1982787" y="400062"/>
                                </a:lnTo>
                                <a:lnTo>
                                  <a:pt x="1989137" y="400062"/>
                                </a:lnTo>
                                <a:lnTo>
                                  <a:pt x="1990725" y="398475"/>
                                </a:lnTo>
                                <a:lnTo>
                                  <a:pt x="1990725" y="392112"/>
                                </a:lnTo>
                                <a:close/>
                              </a:path>
                              <a:path w="2676525" h="400685">
                                <a:moveTo>
                                  <a:pt x="1990725" y="1587"/>
                                </a:moveTo>
                                <a:lnTo>
                                  <a:pt x="1989137" y="0"/>
                                </a:lnTo>
                                <a:lnTo>
                                  <a:pt x="1982787" y="0"/>
                                </a:lnTo>
                                <a:lnTo>
                                  <a:pt x="1981200" y="1587"/>
                                </a:lnTo>
                                <a:lnTo>
                                  <a:pt x="1981200" y="7950"/>
                                </a:lnTo>
                                <a:lnTo>
                                  <a:pt x="1982787" y="9525"/>
                                </a:lnTo>
                                <a:lnTo>
                                  <a:pt x="1989137" y="9525"/>
                                </a:lnTo>
                                <a:lnTo>
                                  <a:pt x="1990725" y="7950"/>
                                </a:lnTo>
                                <a:lnTo>
                                  <a:pt x="1990725" y="1587"/>
                                </a:lnTo>
                                <a:close/>
                              </a:path>
                              <a:path w="2676525" h="400685">
                                <a:moveTo>
                                  <a:pt x="2009775" y="392112"/>
                                </a:moveTo>
                                <a:lnTo>
                                  <a:pt x="2008187" y="390537"/>
                                </a:lnTo>
                                <a:lnTo>
                                  <a:pt x="2001837" y="390537"/>
                                </a:lnTo>
                                <a:lnTo>
                                  <a:pt x="2000250" y="392112"/>
                                </a:lnTo>
                                <a:lnTo>
                                  <a:pt x="2000250" y="398475"/>
                                </a:lnTo>
                                <a:lnTo>
                                  <a:pt x="2001837" y="400062"/>
                                </a:lnTo>
                                <a:lnTo>
                                  <a:pt x="2008187" y="400062"/>
                                </a:lnTo>
                                <a:lnTo>
                                  <a:pt x="2009775" y="398475"/>
                                </a:lnTo>
                                <a:lnTo>
                                  <a:pt x="2009775" y="392112"/>
                                </a:lnTo>
                                <a:close/>
                              </a:path>
                              <a:path w="2676525" h="400685">
                                <a:moveTo>
                                  <a:pt x="2009775" y="1587"/>
                                </a:moveTo>
                                <a:lnTo>
                                  <a:pt x="2008187" y="0"/>
                                </a:lnTo>
                                <a:lnTo>
                                  <a:pt x="2001837" y="0"/>
                                </a:lnTo>
                                <a:lnTo>
                                  <a:pt x="2000250" y="1587"/>
                                </a:lnTo>
                                <a:lnTo>
                                  <a:pt x="2000250" y="7950"/>
                                </a:lnTo>
                                <a:lnTo>
                                  <a:pt x="2001837" y="9525"/>
                                </a:lnTo>
                                <a:lnTo>
                                  <a:pt x="2008187" y="9525"/>
                                </a:lnTo>
                                <a:lnTo>
                                  <a:pt x="2009775" y="7950"/>
                                </a:lnTo>
                                <a:lnTo>
                                  <a:pt x="2009775" y="1587"/>
                                </a:lnTo>
                                <a:close/>
                              </a:path>
                              <a:path w="2676525" h="400685">
                                <a:moveTo>
                                  <a:pt x="2028825" y="392112"/>
                                </a:moveTo>
                                <a:lnTo>
                                  <a:pt x="2027237" y="390537"/>
                                </a:lnTo>
                                <a:lnTo>
                                  <a:pt x="2020887" y="390537"/>
                                </a:lnTo>
                                <a:lnTo>
                                  <a:pt x="2019300" y="392112"/>
                                </a:lnTo>
                                <a:lnTo>
                                  <a:pt x="2019300" y="398475"/>
                                </a:lnTo>
                                <a:lnTo>
                                  <a:pt x="2020887" y="400062"/>
                                </a:lnTo>
                                <a:lnTo>
                                  <a:pt x="2027237" y="400062"/>
                                </a:lnTo>
                                <a:lnTo>
                                  <a:pt x="2028825" y="398475"/>
                                </a:lnTo>
                                <a:lnTo>
                                  <a:pt x="2028825" y="392112"/>
                                </a:lnTo>
                                <a:close/>
                              </a:path>
                              <a:path w="2676525" h="400685">
                                <a:moveTo>
                                  <a:pt x="2028825" y="1587"/>
                                </a:moveTo>
                                <a:lnTo>
                                  <a:pt x="2027237" y="0"/>
                                </a:lnTo>
                                <a:lnTo>
                                  <a:pt x="2020887" y="0"/>
                                </a:lnTo>
                                <a:lnTo>
                                  <a:pt x="2019300" y="1587"/>
                                </a:lnTo>
                                <a:lnTo>
                                  <a:pt x="2019300" y="7950"/>
                                </a:lnTo>
                                <a:lnTo>
                                  <a:pt x="2020887" y="9525"/>
                                </a:lnTo>
                                <a:lnTo>
                                  <a:pt x="2027237" y="9525"/>
                                </a:lnTo>
                                <a:lnTo>
                                  <a:pt x="2028825" y="7950"/>
                                </a:lnTo>
                                <a:lnTo>
                                  <a:pt x="2028825" y="1587"/>
                                </a:lnTo>
                                <a:close/>
                              </a:path>
                              <a:path w="2676525" h="400685">
                                <a:moveTo>
                                  <a:pt x="2047875" y="392112"/>
                                </a:moveTo>
                                <a:lnTo>
                                  <a:pt x="2046287" y="390537"/>
                                </a:lnTo>
                                <a:lnTo>
                                  <a:pt x="2039937" y="390537"/>
                                </a:lnTo>
                                <a:lnTo>
                                  <a:pt x="2038350" y="392112"/>
                                </a:lnTo>
                                <a:lnTo>
                                  <a:pt x="2038350" y="398475"/>
                                </a:lnTo>
                                <a:lnTo>
                                  <a:pt x="2039937" y="400062"/>
                                </a:lnTo>
                                <a:lnTo>
                                  <a:pt x="2046287" y="400062"/>
                                </a:lnTo>
                                <a:lnTo>
                                  <a:pt x="2047875" y="398475"/>
                                </a:lnTo>
                                <a:lnTo>
                                  <a:pt x="2047875" y="392112"/>
                                </a:lnTo>
                                <a:close/>
                              </a:path>
                              <a:path w="2676525" h="400685">
                                <a:moveTo>
                                  <a:pt x="2047875" y="1587"/>
                                </a:moveTo>
                                <a:lnTo>
                                  <a:pt x="2046287" y="0"/>
                                </a:lnTo>
                                <a:lnTo>
                                  <a:pt x="2039937" y="0"/>
                                </a:lnTo>
                                <a:lnTo>
                                  <a:pt x="2038350" y="1587"/>
                                </a:lnTo>
                                <a:lnTo>
                                  <a:pt x="2038350" y="7950"/>
                                </a:lnTo>
                                <a:lnTo>
                                  <a:pt x="2039937" y="9525"/>
                                </a:lnTo>
                                <a:lnTo>
                                  <a:pt x="2046287" y="9525"/>
                                </a:lnTo>
                                <a:lnTo>
                                  <a:pt x="2047875" y="7950"/>
                                </a:lnTo>
                                <a:lnTo>
                                  <a:pt x="2047875" y="1587"/>
                                </a:lnTo>
                                <a:close/>
                              </a:path>
                              <a:path w="2676525" h="400685">
                                <a:moveTo>
                                  <a:pt x="2066925" y="392112"/>
                                </a:moveTo>
                                <a:lnTo>
                                  <a:pt x="2065337" y="390537"/>
                                </a:lnTo>
                                <a:lnTo>
                                  <a:pt x="2058987" y="390537"/>
                                </a:lnTo>
                                <a:lnTo>
                                  <a:pt x="2057400" y="392112"/>
                                </a:lnTo>
                                <a:lnTo>
                                  <a:pt x="2057400" y="398475"/>
                                </a:lnTo>
                                <a:lnTo>
                                  <a:pt x="2058987" y="400062"/>
                                </a:lnTo>
                                <a:lnTo>
                                  <a:pt x="2065337" y="400062"/>
                                </a:lnTo>
                                <a:lnTo>
                                  <a:pt x="2066925" y="398475"/>
                                </a:lnTo>
                                <a:lnTo>
                                  <a:pt x="2066925" y="392112"/>
                                </a:lnTo>
                                <a:close/>
                              </a:path>
                              <a:path w="2676525" h="400685">
                                <a:moveTo>
                                  <a:pt x="2066925" y="1587"/>
                                </a:moveTo>
                                <a:lnTo>
                                  <a:pt x="2065337" y="0"/>
                                </a:lnTo>
                                <a:lnTo>
                                  <a:pt x="2058987" y="0"/>
                                </a:lnTo>
                                <a:lnTo>
                                  <a:pt x="2057400" y="1587"/>
                                </a:lnTo>
                                <a:lnTo>
                                  <a:pt x="2057400" y="7950"/>
                                </a:lnTo>
                                <a:lnTo>
                                  <a:pt x="2058987" y="9525"/>
                                </a:lnTo>
                                <a:lnTo>
                                  <a:pt x="2065337" y="9525"/>
                                </a:lnTo>
                                <a:lnTo>
                                  <a:pt x="2066925" y="7950"/>
                                </a:lnTo>
                                <a:lnTo>
                                  <a:pt x="2066925" y="1587"/>
                                </a:lnTo>
                                <a:close/>
                              </a:path>
                              <a:path w="2676525" h="400685">
                                <a:moveTo>
                                  <a:pt x="2085975" y="392112"/>
                                </a:moveTo>
                                <a:lnTo>
                                  <a:pt x="2084387" y="390537"/>
                                </a:lnTo>
                                <a:lnTo>
                                  <a:pt x="2078037" y="390537"/>
                                </a:lnTo>
                                <a:lnTo>
                                  <a:pt x="2076450" y="392112"/>
                                </a:lnTo>
                                <a:lnTo>
                                  <a:pt x="2076450" y="398475"/>
                                </a:lnTo>
                                <a:lnTo>
                                  <a:pt x="2078037" y="400062"/>
                                </a:lnTo>
                                <a:lnTo>
                                  <a:pt x="2084387" y="400062"/>
                                </a:lnTo>
                                <a:lnTo>
                                  <a:pt x="2085975" y="398475"/>
                                </a:lnTo>
                                <a:lnTo>
                                  <a:pt x="2085975" y="392112"/>
                                </a:lnTo>
                                <a:close/>
                              </a:path>
                              <a:path w="2676525" h="400685">
                                <a:moveTo>
                                  <a:pt x="2085975" y="1587"/>
                                </a:moveTo>
                                <a:lnTo>
                                  <a:pt x="2084387" y="0"/>
                                </a:lnTo>
                                <a:lnTo>
                                  <a:pt x="2078037" y="0"/>
                                </a:lnTo>
                                <a:lnTo>
                                  <a:pt x="2076450" y="1587"/>
                                </a:lnTo>
                                <a:lnTo>
                                  <a:pt x="2076450" y="7950"/>
                                </a:lnTo>
                                <a:lnTo>
                                  <a:pt x="2078037" y="9525"/>
                                </a:lnTo>
                                <a:lnTo>
                                  <a:pt x="2084387" y="9525"/>
                                </a:lnTo>
                                <a:lnTo>
                                  <a:pt x="2085975" y="7950"/>
                                </a:lnTo>
                                <a:lnTo>
                                  <a:pt x="2085975" y="1587"/>
                                </a:lnTo>
                                <a:close/>
                              </a:path>
                              <a:path w="2676525" h="400685">
                                <a:moveTo>
                                  <a:pt x="2105025" y="392112"/>
                                </a:moveTo>
                                <a:lnTo>
                                  <a:pt x="2103437" y="390537"/>
                                </a:lnTo>
                                <a:lnTo>
                                  <a:pt x="2097087" y="390537"/>
                                </a:lnTo>
                                <a:lnTo>
                                  <a:pt x="2095500" y="392112"/>
                                </a:lnTo>
                                <a:lnTo>
                                  <a:pt x="2095500" y="398475"/>
                                </a:lnTo>
                                <a:lnTo>
                                  <a:pt x="2097087" y="400062"/>
                                </a:lnTo>
                                <a:lnTo>
                                  <a:pt x="2103437" y="400062"/>
                                </a:lnTo>
                                <a:lnTo>
                                  <a:pt x="2105025" y="398475"/>
                                </a:lnTo>
                                <a:lnTo>
                                  <a:pt x="2105025" y="392112"/>
                                </a:lnTo>
                                <a:close/>
                              </a:path>
                              <a:path w="2676525" h="400685">
                                <a:moveTo>
                                  <a:pt x="2105025" y="1587"/>
                                </a:moveTo>
                                <a:lnTo>
                                  <a:pt x="2103437" y="0"/>
                                </a:lnTo>
                                <a:lnTo>
                                  <a:pt x="2097087" y="0"/>
                                </a:lnTo>
                                <a:lnTo>
                                  <a:pt x="2095500" y="1587"/>
                                </a:lnTo>
                                <a:lnTo>
                                  <a:pt x="2095500" y="7950"/>
                                </a:lnTo>
                                <a:lnTo>
                                  <a:pt x="2097087" y="9525"/>
                                </a:lnTo>
                                <a:lnTo>
                                  <a:pt x="2103437" y="9525"/>
                                </a:lnTo>
                                <a:lnTo>
                                  <a:pt x="2105025" y="7950"/>
                                </a:lnTo>
                                <a:lnTo>
                                  <a:pt x="2105025" y="1587"/>
                                </a:lnTo>
                                <a:close/>
                              </a:path>
                              <a:path w="2676525" h="400685">
                                <a:moveTo>
                                  <a:pt x="2124075" y="392112"/>
                                </a:moveTo>
                                <a:lnTo>
                                  <a:pt x="2122487" y="390537"/>
                                </a:lnTo>
                                <a:lnTo>
                                  <a:pt x="2116137" y="390537"/>
                                </a:lnTo>
                                <a:lnTo>
                                  <a:pt x="2114550" y="392112"/>
                                </a:lnTo>
                                <a:lnTo>
                                  <a:pt x="2114550" y="398475"/>
                                </a:lnTo>
                                <a:lnTo>
                                  <a:pt x="2116137" y="400062"/>
                                </a:lnTo>
                                <a:lnTo>
                                  <a:pt x="2122487" y="400062"/>
                                </a:lnTo>
                                <a:lnTo>
                                  <a:pt x="2124075" y="398475"/>
                                </a:lnTo>
                                <a:lnTo>
                                  <a:pt x="2124075" y="392112"/>
                                </a:lnTo>
                                <a:close/>
                              </a:path>
                              <a:path w="2676525" h="400685">
                                <a:moveTo>
                                  <a:pt x="2124075" y="1587"/>
                                </a:moveTo>
                                <a:lnTo>
                                  <a:pt x="2122487" y="0"/>
                                </a:lnTo>
                                <a:lnTo>
                                  <a:pt x="2116137" y="0"/>
                                </a:lnTo>
                                <a:lnTo>
                                  <a:pt x="2114550" y="1587"/>
                                </a:lnTo>
                                <a:lnTo>
                                  <a:pt x="2114550" y="7950"/>
                                </a:lnTo>
                                <a:lnTo>
                                  <a:pt x="2116137" y="9525"/>
                                </a:lnTo>
                                <a:lnTo>
                                  <a:pt x="2122487" y="9525"/>
                                </a:lnTo>
                                <a:lnTo>
                                  <a:pt x="2124075" y="7950"/>
                                </a:lnTo>
                                <a:lnTo>
                                  <a:pt x="2124075" y="1587"/>
                                </a:lnTo>
                                <a:close/>
                              </a:path>
                              <a:path w="2676525" h="400685">
                                <a:moveTo>
                                  <a:pt x="2143125" y="392112"/>
                                </a:moveTo>
                                <a:lnTo>
                                  <a:pt x="2141537" y="390537"/>
                                </a:lnTo>
                                <a:lnTo>
                                  <a:pt x="2135187" y="390537"/>
                                </a:lnTo>
                                <a:lnTo>
                                  <a:pt x="2133600" y="392112"/>
                                </a:lnTo>
                                <a:lnTo>
                                  <a:pt x="2133600" y="398475"/>
                                </a:lnTo>
                                <a:lnTo>
                                  <a:pt x="2135187" y="400062"/>
                                </a:lnTo>
                                <a:lnTo>
                                  <a:pt x="2141537" y="400062"/>
                                </a:lnTo>
                                <a:lnTo>
                                  <a:pt x="2143125" y="398475"/>
                                </a:lnTo>
                                <a:lnTo>
                                  <a:pt x="2143125" y="392112"/>
                                </a:lnTo>
                                <a:close/>
                              </a:path>
                              <a:path w="2676525" h="400685">
                                <a:moveTo>
                                  <a:pt x="2143125" y="1587"/>
                                </a:moveTo>
                                <a:lnTo>
                                  <a:pt x="2141537" y="0"/>
                                </a:lnTo>
                                <a:lnTo>
                                  <a:pt x="2135187" y="0"/>
                                </a:lnTo>
                                <a:lnTo>
                                  <a:pt x="2133600" y="1587"/>
                                </a:lnTo>
                                <a:lnTo>
                                  <a:pt x="2133600" y="7950"/>
                                </a:lnTo>
                                <a:lnTo>
                                  <a:pt x="2135187" y="9525"/>
                                </a:lnTo>
                                <a:lnTo>
                                  <a:pt x="2141537" y="9525"/>
                                </a:lnTo>
                                <a:lnTo>
                                  <a:pt x="2143125" y="7950"/>
                                </a:lnTo>
                                <a:lnTo>
                                  <a:pt x="2143125" y="1587"/>
                                </a:lnTo>
                                <a:close/>
                              </a:path>
                              <a:path w="2676525" h="400685">
                                <a:moveTo>
                                  <a:pt x="2162175" y="392112"/>
                                </a:moveTo>
                                <a:lnTo>
                                  <a:pt x="2160587" y="390537"/>
                                </a:lnTo>
                                <a:lnTo>
                                  <a:pt x="2154237" y="390537"/>
                                </a:lnTo>
                                <a:lnTo>
                                  <a:pt x="2152650" y="392112"/>
                                </a:lnTo>
                                <a:lnTo>
                                  <a:pt x="2152650" y="398475"/>
                                </a:lnTo>
                                <a:lnTo>
                                  <a:pt x="2154237" y="400062"/>
                                </a:lnTo>
                                <a:lnTo>
                                  <a:pt x="2160587" y="400062"/>
                                </a:lnTo>
                                <a:lnTo>
                                  <a:pt x="2162175" y="398475"/>
                                </a:lnTo>
                                <a:lnTo>
                                  <a:pt x="2162175" y="392112"/>
                                </a:lnTo>
                                <a:close/>
                              </a:path>
                              <a:path w="2676525" h="400685">
                                <a:moveTo>
                                  <a:pt x="2162175" y="1587"/>
                                </a:moveTo>
                                <a:lnTo>
                                  <a:pt x="2160587" y="0"/>
                                </a:lnTo>
                                <a:lnTo>
                                  <a:pt x="2154237" y="0"/>
                                </a:lnTo>
                                <a:lnTo>
                                  <a:pt x="2152650" y="1587"/>
                                </a:lnTo>
                                <a:lnTo>
                                  <a:pt x="2152650" y="7950"/>
                                </a:lnTo>
                                <a:lnTo>
                                  <a:pt x="2154237" y="9525"/>
                                </a:lnTo>
                                <a:lnTo>
                                  <a:pt x="2160587" y="9525"/>
                                </a:lnTo>
                                <a:lnTo>
                                  <a:pt x="2162175" y="7950"/>
                                </a:lnTo>
                                <a:lnTo>
                                  <a:pt x="2162175" y="1587"/>
                                </a:lnTo>
                                <a:close/>
                              </a:path>
                              <a:path w="2676525" h="400685">
                                <a:moveTo>
                                  <a:pt x="2181225" y="392112"/>
                                </a:moveTo>
                                <a:lnTo>
                                  <a:pt x="2179637" y="390537"/>
                                </a:lnTo>
                                <a:lnTo>
                                  <a:pt x="2173287" y="390537"/>
                                </a:lnTo>
                                <a:lnTo>
                                  <a:pt x="2171700" y="392112"/>
                                </a:lnTo>
                                <a:lnTo>
                                  <a:pt x="2171700" y="398475"/>
                                </a:lnTo>
                                <a:lnTo>
                                  <a:pt x="2173287" y="400062"/>
                                </a:lnTo>
                                <a:lnTo>
                                  <a:pt x="2179637" y="400062"/>
                                </a:lnTo>
                                <a:lnTo>
                                  <a:pt x="2181225" y="398475"/>
                                </a:lnTo>
                                <a:lnTo>
                                  <a:pt x="2181225" y="392112"/>
                                </a:lnTo>
                                <a:close/>
                              </a:path>
                              <a:path w="2676525" h="400685">
                                <a:moveTo>
                                  <a:pt x="2181225" y="1587"/>
                                </a:moveTo>
                                <a:lnTo>
                                  <a:pt x="2179637" y="0"/>
                                </a:lnTo>
                                <a:lnTo>
                                  <a:pt x="2173287" y="0"/>
                                </a:lnTo>
                                <a:lnTo>
                                  <a:pt x="2171700" y="1587"/>
                                </a:lnTo>
                                <a:lnTo>
                                  <a:pt x="2171700" y="7950"/>
                                </a:lnTo>
                                <a:lnTo>
                                  <a:pt x="2173287" y="9525"/>
                                </a:lnTo>
                                <a:lnTo>
                                  <a:pt x="2179637" y="9525"/>
                                </a:lnTo>
                                <a:lnTo>
                                  <a:pt x="2181225" y="7950"/>
                                </a:lnTo>
                                <a:lnTo>
                                  <a:pt x="2181225" y="1587"/>
                                </a:lnTo>
                                <a:close/>
                              </a:path>
                              <a:path w="2676525" h="400685">
                                <a:moveTo>
                                  <a:pt x="2200275" y="392112"/>
                                </a:moveTo>
                                <a:lnTo>
                                  <a:pt x="2198687" y="390537"/>
                                </a:lnTo>
                                <a:lnTo>
                                  <a:pt x="2192337" y="390537"/>
                                </a:lnTo>
                                <a:lnTo>
                                  <a:pt x="2190750" y="392112"/>
                                </a:lnTo>
                                <a:lnTo>
                                  <a:pt x="2190750" y="398475"/>
                                </a:lnTo>
                                <a:lnTo>
                                  <a:pt x="2192337" y="400062"/>
                                </a:lnTo>
                                <a:lnTo>
                                  <a:pt x="2198687" y="400062"/>
                                </a:lnTo>
                                <a:lnTo>
                                  <a:pt x="2200275" y="398475"/>
                                </a:lnTo>
                                <a:lnTo>
                                  <a:pt x="2200275" y="392112"/>
                                </a:lnTo>
                                <a:close/>
                              </a:path>
                              <a:path w="2676525" h="400685">
                                <a:moveTo>
                                  <a:pt x="2200275" y="1587"/>
                                </a:moveTo>
                                <a:lnTo>
                                  <a:pt x="2198687" y="0"/>
                                </a:lnTo>
                                <a:lnTo>
                                  <a:pt x="2192337" y="0"/>
                                </a:lnTo>
                                <a:lnTo>
                                  <a:pt x="2190750" y="1587"/>
                                </a:lnTo>
                                <a:lnTo>
                                  <a:pt x="2190750" y="7950"/>
                                </a:lnTo>
                                <a:lnTo>
                                  <a:pt x="2192337" y="9525"/>
                                </a:lnTo>
                                <a:lnTo>
                                  <a:pt x="2198687" y="9525"/>
                                </a:lnTo>
                                <a:lnTo>
                                  <a:pt x="2200275" y="7950"/>
                                </a:lnTo>
                                <a:lnTo>
                                  <a:pt x="2200275" y="1587"/>
                                </a:lnTo>
                                <a:close/>
                              </a:path>
                              <a:path w="2676525" h="400685">
                                <a:moveTo>
                                  <a:pt x="2219325" y="392112"/>
                                </a:moveTo>
                                <a:lnTo>
                                  <a:pt x="2217737" y="390537"/>
                                </a:lnTo>
                                <a:lnTo>
                                  <a:pt x="2211387" y="390537"/>
                                </a:lnTo>
                                <a:lnTo>
                                  <a:pt x="2209800" y="392112"/>
                                </a:lnTo>
                                <a:lnTo>
                                  <a:pt x="2209800" y="398475"/>
                                </a:lnTo>
                                <a:lnTo>
                                  <a:pt x="2211387" y="400062"/>
                                </a:lnTo>
                                <a:lnTo>
                                  <a:pt x="2217737" y="400062"/>
                                </a:lnTo>
                                <a:lnTo>
                                  <a:pt x="2219325" y="398475"/>
                                </a:lnTo>
                                <a:lnTo>
                                  <a:pt x="2219325" y="392112"/>
                                </a:lnTo>
                                <a:close/>
                              </a:path>
                              <a:path w="2676525" h="400685">
                                <a:moveTo>
                                  <a:pt x="2219325" y="1587"/>
                                </a:moveTo>
                                <a:lnTo>
                                  <a:pt x="2217737" y="0"/>
                                </a:lnTo>
                                <a:lnTo>
                                  <a:pt x="2211387" y="0"/>
                                </a:lnTo>
                                <a:lnTo>
                                  <a:pt x="2209800" y="1587"/>
                                </a:lnTo>
                                <a:lnTo>
                                  <a:pt x="2209800" y="7950"/>
                                </a:lnTo>
                                <a:lnTo>
                                  <a:pt x="2211387" y="9525"/>
                                </a:lnTo>
                                <a:lnTo>
                                  <a:pt x="2217737" y="9525"/>
                                </a:lnTo>
                                <a:lnTo>
                                  <a:pt x="2219325" y="7950"/>
                                </a:lnTo>
                                <a:lnTo>
                                  <a:pt x="2219325" y="1587"/>
                                </a:lnTo>
                                <a:close/>
                              </a:path>
                              <a:path w="2676525" h="400685">
                                <a:moveTo>
                                  <a:pt x="2238375" y="392112"/>
                                </a:moveTo>
                                <a:lnTo>
                                  <a:pt x="2236787" y="390537"/>
                                </a:lnTo>
                                <a:lnTo>
                                  <a:pt x="2230437" y="390537"/>
                                </a:lnTo>
                                <a:lnTo>
                                  <a:pt x="2228850" y="392112"/>
                                </a:lnTo>
                                <a:lnTo>
                                  <a:pt x="2228850" y="398475"/>
                                </a:lnTo>
                                <a:lnTo>
                                  <a:pt x="2230437" y="400062"/>
                                </a:lnTo>
                                <a:lnTo>
                                  <a:pt x="2236787" y="400062"/>
                                </a:lnTo>
                                <a:lnTo>
                                  <a:pt x="2238375" y="398475"/>
                                </a:lnTo>
                                <a:lnTo>
                                  <a:pt x="2238375" y="392112"/>
                                </a:lnTo>
                                <a:close/>
                              </a:path>
                              <a:path w="2676525" h="400685">
                                <a:moveTo>
                                  <a:pt x="2238375" y="1587"/>
                                </a:moveTo>
                                <a:lnTo>
                                  <a:pt x="2236787" y="0"/>
                                </a:lnTo>
                                <a:lnTo>
                                  <a:pt x="2230437" y="0"/>
                                </a:lnTo>
                                <a:lnTo>
                                  <a:pt x="2228850" y="1587"/>
                                </a:lnTo>
                                <a:lnTo>
                                  <a:pt x="2228850" y="7950"/>
                                </a:lnTo>
                                <a:lnTo>
                                  <a:pt x="2230437" y="9525"/>
                                </a:lnTo>
                                <a:lnTo>
                                  <a:pt x="2236787" y="9525"/>
                                </a:lnTo>
                                <a:lnTo>
                                  <a:pt x="2238375" y="7950"/>
                                </a:lnTo>
                                <a:lnTo>
                                  <a:pt x="2238375" y="1587"/>
                                </a:lnTo>
                                <a:close/>
                              </a:path>
                              <a:path w="2676525" h="400685">
                                <a:moveTo>
                                  <a:pt x="2257425" y="392112"/>
                                </a:moveTo>
                                <a:lnTo>
                                  <a:pt x="2255837" y="390537"/>
                                </a:lnTo>
                                <a:lnTo>
                                  <a:pt x="2249487" y="390537"/>
                                </a:lnTo>
                                <a:lnTo>
                                  <a:pt x="2247900" y="392112"/>
                                </a:lnTo>
                                <a:lnTo>
                                  <a:pt x="2247900" y="398475"/>
                                </a:lnTo>
                                <a:lnTo>
                                  <a:pt x="2249487" y="400062"/>
                                </a:lnTo>
                                <a:lnTo>
                                  <a:pt x="2255837" y="400062"/>
                                </a:lnTo>
                                <a:lnTo>
                                  <a:pt x="2257425" y="398475"/>
                                </a:lnTo>
                                <a:lnTo>
                                  <a:pt x="2257425" y="392112"/>
                                </a:lnTo>
                                <a:close/>
                              </a:path>
                              <a:path w="2676525" h="400685">
                                <a:moveTo>
                                  <a:pt x="2257425" y="1587"/>
                                </a:moveTo>
                                <a:lnTo>
                                  <a:pt x="2255837" y="0"/>
                                </a:lnTo>
                                <a:lnTo>
                                  <a:pt x="2249487" y="0"/>
                                </a:lnTo>
                                <a:lnTo>
                                  <a:pt x="2247900" y="1587"/>
                                </a:lnTo>
                                <a:lnTo>
                                  <a:pt x="2247900" y="7950"/>
                                </a:lnTo>
                                <a:lnTo>
                                  <a:pt x="2249487" y="9525"/>
                                </a:lnTo>
                                <a:lnTo>
                                  <a:pt x="2255837" y="9525"/>
                                </a:lnTo>
                                <a:lnTo>
                                  <a:pt x="2257425" y="7950"/>
                                </a:lnTo>
                                <a:lnTo>
                                  <a:pt x="2257425" y="1587"/>
                                </a:lnTo>
                                <a:close/>
                              </a:path>
                              <a:path w="2676525" h="400685">
                                <a:moveTo>
                                  <a:pt x="2276475" y="392112"/>
                                </a:moveTo>
                                <a:lnTo>
                                  <a:pt x="2274887" y="390537"/>
                                </a:lnTo>
                                <a:lnTo>
                                  <a:pt x="2268537" y="390537"/>
                                </a:lnTo>
                                <a:lnTo>
                                  <a:pt x="2266950" y="392112"/>
                                </a:lnTo>
                                <a:lnTo>
                                  <a:pt x="2266950" y="398475"/>
                                </a:lnTo>
                                <a:lnTo>
                                  <a:pt x="2268537" y="400062"/>
                                </a:lnTo>
                                <a:lnTo>
                                  <a:pt x="2274887" y="400062"/>
                                </a:lnTo>
                                <a:lnTo>
                                  <a:pt x="2276475" y="398475"/>
                                </a:lnTo>
                                <a:lnTo>
                                  <a:pt x="2276475" y="392112"/>
                                </a:lnTo>
                                <a:close/>
                              </a:path>
                              <a:path w="2676525" h="400685">
                                <a:moveTo>
                                  <a:pt x="2276475" y="1587"/>
                                </a:moveTo>
                                <a:lnTo>
                                  <a:pt x="2274887" y="0"/>
                                </a:lnTo>
                                <a:lnTo>
                                  <a:pt x="2268537" y="0"/>
                                </a:lnTo>
                                <a:lnTo>
                                  <a:pt x="2266950" y="1587"/>
                                </a:lnTo>
                                <a:lnTo>
                                  <a:pt x="2266950" y="7950"/>
                                </a:lnTo>
                                <a:lnTo>
                                  <a:pt x="2268537" y="9525"/>
                                </a:lnTo>
                                <a:lnTo>
                                  <a:pt x="2274887" y="9525"/>
                                </a:lnTo>
                                <a:lnTo>
                                  <a:pt x="2276475" y="7950"/>
                                </a:lnTo>
                                <a:lnTo>
                                  <a:pt x="2276475" y="1587"/>
                                </a:lnTo>
                                <a:close/>
                              </a:path>
                              <a:path w="2676525" h="400685">
                                <a:moveTo>
                                  <a:pt x="2295525" y="392112"/>
                                </a:moveTo>
                                <a:lnTo>
                                  <a:pt x="2293937" y="390537"/>
                                </a:lnTo>
                                <a:lnTo>
                                  <a:pt x="2287587" y="390537"/>
                                </a:lnTo>
                                <a:lnTo>
                                  <a:pt x="2286000" y="392112"/>
                                </a:lnTo>
                                <a:lnTo>
                                  <a:pt x="2286000" y="398475"/>
                                </a:lnTo>
                                <a:lnTo>
                                  <a:pt x="2287587" y="400062"/>
                                </a:lnTo>
                                <a:lnTo>
                                  <a:pt x="2293937" y="400062"/>
                                </a:lnTo>
                                <a:lnTo>
                                  <a:pt x="2295525" y="398475"/>
                                </a:lnTo>
                                <a:lnTo>
                                  <a:pt x="2295525" y="392112"/>
                                </a:lnTo>
                                <a:close/>
                              </a:path>
                              <a:path w="2676525" h="400685">
                                <a:moveTo>
                                  <a:pt x="2295525" y="1587"/>
                                </a:moveTo>
                                <a:lnTo>
                                  <a:pt x="2293937" y="0"/>
                                </a:lnTo>
                                <a:lnTo>
                                  <a:pt x="2287587" y="0"/>
                                </a:lnTo>
                                <a:lnTo>
                                  <a:pt x="2286000" y="1587"/>
                                </a:lnTo>
                                <a:lnTo>
                                  <a:pt x="2286000" y="7950"/>
                                </a:lnTo>
                                <a:lnTo>
                                  <a:pt x="2287587" y="9525"/>
                                </a:lnTo>
                                <a:lnTo>
                                  <a:pt x="2293937" y="9525"/>
                                </a:lnTo>
                                <a:lnTo>
                                  <a:pt x="2295525" y="7950"/>
                                </a:lnTo>
                                <a:lnTo>
                                  <a:pt x="2295525" y="1587"/>
                                </a:lnTo>
                                <a:close/>
                              </a:path>
                              <a:path w="2676525" h="400685">
                                <a:moveTo>
                                  <a:pt x="2314575" y="392112"/>
                                </a:moveTo>
                                <a:lnTo>
                                  <a:pt x="2312987" y="390537"/>
                                </a:lnTo>
                                <a:lnTo>
                                  <a:pt x="2306637" y="390537"/>
                                </a:lnTo>
                                <a:lnTo>
                                  <a:pt x="2305050" y="392112"/>
                                </a:lnTo>
                                <a:lnTo>
                                  <a:pt x="2305050" y="398475"/>
                                </a:lnTo>
                                <a:lnTo>
                                  <a:pt x="2306637" y="400062"/>
                                </a:lnTo>
                                <a:lnTo>
                                  <a:pt x="2312987" y="400062"/>
                                </a:lnTo>
                                <a:lnTo>
                                  <a:pt x="2314575" y="398475"/>
                                </a:lnTo>
                                <a:lnTo>
                                  <a:pt x="2314575" y="392112"/>
                                </a:lnTo>
                                <a:close/>
                              </a:path>
                              <a:path w="2676525" h="400685">
                                <a:moveTo>
                                  <a:pt x="2314575" y="1587"/>
                                </a:moveTo>
                                <a:lnTo>
                                  <a:pt x="2312987" y="0"/>
                                </a:lnTo>
                                <a:lnTo>
                                  <a:pt x="2306637" y="0"/>
                                </a:lnTo>
                                <a:lnTo>
                                  <a:pt x="2305050" y="1587"/>
                                </a:lnTo>
                                <a:lnTo>
                                  <a:pt x="2305050" y="7950"/>
                                </a:lnTo>
                                <a:lnTo>
                                  <a:pt x="2306637" y="9525"/>
                                </a:lnTo>
                                <a:lnTo>
                                  <a:pt x="2312987" y="9525"/>
                                </a:lnTo>
                                <a:lnTo>
                                  <a:pt x="2314575" y="7950"/>
                                </a:lnTo>
                                <a:lnTo>
                                  <a:pt x="2314575" y="1587"/>
                                </a:lnTo>
                                <a:close/>
                              </a:path>
                              <a:path w="2676525" h="400685">
                                <a:moveTo>
                                  <a:pt x="2333625" y="392112"/>
                                </a:moveTo>
                                <a:lnTo>
                                  <a:pt x="2332037" y="390537"/>
                                </a:lnTo>
                                <a:lnTo>
                                  <a:pt x="2325687" y="390537"/>
                                </a:lnTo>
                                <a:lnTo>
                                  <a:pt x="2324100" y="392112"/>
                                </a:lnTo>
                                <a:lnTo>
                                  <a:pt x="2324100" y="398475"/>
                                </a:lnTo>
                                <a:lnTo>
                                  <a:pt x="2325687" y="400062"/>
                                </a:lnTo>
                                <a:lnTo>
                                  <a:pt x="2332037" y="400062"/>
                                </a:lnTo>
                                <a:lnTo>
                                  <a:pt x="2333625" y="398475"/>
                                </a:lnTo>
                                <a:lnTo>
                                  <a:pt x="2333625" y="392112"/>
                                </a:lnTo>
                                <a:close/>
                              </a:path>
                              <a:path w="2676525" h="400685">
                                <a:moveTo>
                                  <a:pt x="2333625" y="1587"/>
                                </a:moveTo>
                                <a:lnTo>
                                  <a:pt x="2332037" y="0"/>
                                </a:lnTo>
                                <a:lnTo>
                                  <a:pt x="2325687" y="0"/>
                                </a:lnTo>
                                <a:lnTo>
                                  <a:pt x="2324100" y="1587"/>
                                </a:lnTo>
                                <a:lnTo>
                                  <a:pt x="2324100" y="7950"/>
                                </a:lnTo>
                                <a:lnTo>
                                  <a:pt x="2325687" y="9525"/>
                                </a:lnTo>
                                <a:lnTo>
                                  <a:pt x="2332037" y="9525"/>
                                </a:lnTo>
                                <a:lnTo>
                                  <a:pt x="2333625" y="7950"/>
                                </a:lnTo>
                                <a:lnTo>
                                  <a:pt x="2333625" y="1587"/>
                                </a:lnTo>
                                <a:close/>
                              </a:path>
                              <a:path w="2676525" h="400685">
                                <a:moveTo>
                                  <a:pt x="2352675" y="392112"/>
                                </a:moveTo>
                                <a:lnTo>
                                  <a:pt x="2351087" y="390537"/>
                                </a:lnTo>
                                <a:lnTo>
                                  <a:pt x="2344737" y="390537"/>
                                </a:lnTo>
                                <a:lnTo>
                                  <a:pt x="2343150" y="392112"/>
                                </a:lnTo>
                                <a:lnTo>
                                  <a:pt x="2343150" y="398475"/>
                                </a:lnTo>
                                <a:lnTo>
                                  <a:pt x="2344737" y="400062"/>
                                </a:lnTo>
                                <a:lnTo>
                                  <a:pt x="2351087" y="400062"/>
                                </a:lnTo>
                                <a:lnTo>
                                  <a:pt x="2352675" y="398475"/>
                                </a:lnTo>
                                <a:lnTo>
                                  <a:pt x="2352675" y="392112"/>
                                </a:lnTo>
                                <a:close/>
                              </a:path>
                              <a:path w="2676525" h="400685">
                                <a:moveTo>
                                  <a:pt x="2352675" y="1587"/>
                                </a:moveTo>
                                <a:lnTo>
                                  <a:pt x="2351087" y="0"/>
                                </a:lnTo>
                                <a:lnTo>
                                  <a:pt x="2344737" y="0"/>
                                </a:lnTo>
                                <a:lnTo>
                                  <a:pt x="2343150" y="1587"/>
                                </a:lnTo>
                                <a:lnTo>
                                  <a:pt x="2343150" y="7950"/>
                                </a:lnTo>
                                <a:lnTo>
                                  <a:pt x="2344737" y="9525"/>
                                </a:lnTo>
                                <a:lnTo>
                                  <a:pt x="2351087" y="9525"/>
                                </a:lnTo>
                                <a:lnTo>
                                  <a:pt x="2352675" y="7950"/>
                                </a:lnTo>
                                <a:lnTo>
                                  <a:pt x="2352675" y="1587"/>
                                </a:lnTo>
                                <a:close/>
                              </a:path>
                              <a:path w="2676525" h="400685">
                                <a:moveTo>
                                  <a:pt x="2371725" y="392112"/>
                                </a:moveTo>
                                <a:lnTo>
                                  <a:pt x="2370137" y="390537"/>
                                </a:lnTo>
                                <a:lnTo>
                                  <a:pt x="2363787" y="390537"/>
                                </a:lnTo>
                                <a:lnTo>
                                  <a:pt x="2362200" y="392112"/>
                                </a:lnTo>
                                <a:lnTo>
                                  <a:pt x="2362200" y="398475"/>
                                </a:lnTo>
                                <a:lnTo>
                                  <a:pt x="2363787" y="400062"/>
                                </a:lnTo>
                                <a:lnTo>
                                  <a:pt x="2370137" y="400062"/>
                                </a:lnTo>
                                <a:lnTo>
                                  <a:pt x="2371725" y="398475"/>
                                </a:lnTo>
                                <a:lnTo>
                                  <a:pt x="2371725" y="392112"/>
                                </a:lnTo>
                                <a:close/>
                              </a:path>
                              <a:path w="2676525" h="400685">
                                <a:moveTo>
                                  <a:pt x="2371725" y="1587"/>
                                </a:moveTo>
                                <a:lnTo>
                                  <a:pt x="2370137" y="0"/>
                                </a:lnTo>
                                <a:lnTo>
                                  <a:pt x="2363787" y="0"/>
                                </a:lnTo>
                                <a:lnTo>
                                  <a:pt x="2362200" y="1587"/>
                                </a:lnTo>
                                <a:lnTo>
                                  <a:pt x="2362200" y="7950"/>
                                </a:lnTo>
                                <a:lnTo>
                                  <a:pt x="2363787" y="9525"/>
                                </a:lnTo>
                                <a:lnTo>
                                  <a:pt x="2370137" y="9525"/>
                                </a:lnTo>
                                <a:lnTo>
                                  <a:pt x="2371725" y="7950"/>
                                </a:lnTo>
                                <a:lnTo>
                                  <a:pt x="2371725" y="1587"/>
                                </a:lnTo>
                                <a:close/>
                              </a:path>
                              <a:path w="2676525" h="400685">
                                <a:moveTo>
                                  <a:pt x="2390775" y="392112"/>
                                </a:moveTo>
                                <a:lnTo>
                                  <a:pt x="2389187" y="390537"/>
                                </a:lnTo>
                                <a:lnTo>
                                  <a:pt x="2382837" y="390537"/>
                                </a:lnTo>
                                <a:lnTo>
                                  <a:pt x="2381250" y="392112"/>
                                </a:lnTo>
                                <a:lnTo>
                                  <a:pt x="2381250" y="398475"/>
                                </a:lnTo>
                                <a:lnTo>
                                  <a:pt x="2382837" y="400062"/>
                                </a:lnTo>
                                <a:lnTo>
                                  <a:pt x="2389187" y="400062"/>
                                </a:lnTo>
                                <a:lnTo>
                                  <a:pt x="2390775" y="398475"/>
                                </a:lnTo>
                                <a:lnTo>
                                  <a:pt x="2390775" y="392112"/>
                                </a:lnTo>
                                <a:close/>
                              </a:path>
                              <a:path w="2676525" h="400685">
                                <a:moveTo>
                                  <a:pt x="2390775" y="1587"/>
                                </a:moveTo>
                                <a:lnTo>
                                  <a:pt x="2389187" y="0"/>
                                </a:lnTo>
                                <a:lnTo>
                                  <a:pt x="2382837" y="0"/>
                                </a:lnTo>
                                <a:lnTo>
                                  <a:pt x="2381250" y="1587"/>
                                </a:lnTo>
                                <a:lnTo>
                                  <a:pt x="2381250" y="7950"/>
                                </a:lnTo>
                                <a:lnTo>
                                  <a:pt x="2382837" y="9525"/>
                                </a:lnTo>
                                <a:lnTo>
                                  <a:pt x="2389187" y="9525"/>
                                </a:lnTo>
                                <a:lnTo>
                                  <a:pt x="2390775" y="7950"/>
                                </a:lnTo>
                                <a:lnTo>
                                  <a:pt x="2390775" y="1587"/>
                                </a:lnTo>
                                <a:close/>
                              </a:path>
                              <a:path w="2676525" h="400685">
                                <a:moveTo>
                                  <a:pt x="2409825" y="392112"/>
                                </a:moveTo>
                                <a:lnTo>
                                  <a:pt x="2408237" y="390537"/>
                                </a:lnTo>
                                <a:lnTo>
                                  <a:pt x="2401887" y="390537"/>
                                </a:lnTo>
                                <a:lnTo>
                                  <a:pt x="2400300" y="392112"/>
                                </a:lnTo>
                                <a:lnTo>
                                  <a:pt x="2400300" y="398475"/>
                                </a:lnTo>
                                <a:lnTo>
                                  <a:pt x="2401887" y="400062"/>
                                </a:lnTo>
                                <a:lnTo>
                                  <a:pt x="2408237" y="400062"/>
                                </a:lnTo>
                                <a:lnTo>
                                  <a:pt x="2409825" y="398475"/>
                                </a:lnTo>
                                <a:lnTo>
                                  <a:pt x="2409825" y="392112"/>
                                </a:lnTo>
                                <a:close/>
                              </a:path>
                              <a:path w="2676525" h="400685">
                                <a:moveTo>
                                  <a:pt x="2409825" y="1587"/>
                                </a:moveTo>
                                <a:lnTo>
                                  <a:pt x="2408237" y="0"/>
                                </a:lnTo>
                                <a:lnTo>
                                  <a:pt x="2401887" y="0"/>
                                </a:lnTo>
                                <a:lnTo>
                                  <a:pt x="2400300" y="1587"/>
                                </a:lnTo>
                                <a:lnTo>
                                  <a:pt x="2400300" y="7950"/>
                                </a:lnTo>
                                <a:lnTo>
                                  <a:pt x="2401887" y="9525"/>
                                </a:lnTo>
                                <a:lnTo>
                                  <a:pt x="2408237" y="9525"/>
                                </a:lnTo>
                                <a:lnTo>
                                  <a:pt x="2409825" y="7950"/>
                                </a:lnTo>
                                <a:lnTo>
                                  <a:pt x="2409825" y="1587"/>
                                </a:lnTo>
                                <a:close/>
                              </a:path>
                              <a:path w="2676525" h="400685">
                                <a:moveTo>
                                  <a:pt x="2428875" y="392112"/>
                                </a:moveTo>
                                <a:lnTo>
                                  <a:pt x="2427287" y="390537"/>
                                </a:lnTo>
                                <a:lnTo>
                                  <a:pt x="2420937" y="390537"/>
                                </a:lnTo>
                                <a:lnTo>
                                  <a:pt x="2419350" y="392112"/>
                                </a:lnTo>
                                <a:lnTo>
                                  <a:pt x="2419350" y="398475"/>
                                </a:lnTo>
                                <a:lnTo>
                                  <a:pt x="2420937" y="400062"/>
                                </a:lnTo>
                                <a:lnTo>
                                  <a:pt x="2427287" y="400062"/>
                                </a:lnTo>
                                <a:lnTo>
                                  <a:pt x="2428875" y="398475"/>
                                </a:lnTo>
                                <a:lnTo>
                                  <a:pt x="2428875" y="392112"/>
                                </a:lnTo>
                                <a:close/>
                              </a:path>
                              <a:path w="2676525" h="400685">
                                <a:moveTo>
                                  <a:pt x="2428875" y="1587"/>
                                </a:moveTo>
                                <a:lnTo>
                                  <a:pt x="2427287" y="0"/>
                                </a:lnTo>
                                <a:lnTo>
                                  <a:pt x="2420937" y="0"/>
                                </a:lnTo>
                                <a:lnTo>
                                  <a:pt x="2419350" y="1587"/>
                                </a:lnTo>
                                <a:lnTo>
                                  <a:pt x="2419350" y="7950"/>
                                </a:lnTo>
                                <a:lnTo>
                                  <a:pt x="2420937" y="9525"/>
                                </a:lnTo>
                                <a:lnTo>
                                  <a:pt x="2427287" y="9525"/>
                                </a:lnTo>
                                <a:lnTo>
                                  <a:pt x="2428875" y="7950"/>
                                </a:lnTo>
                                <a:lnTo>
                                  <a:pt x="2428875" y="1587"/>
                                </a:lnTo>
                                <a:close/>
                              </a:path>
                              <a:path w="2676525" h="400685">
                                <a:moveTo>
                                  <a:pt x="2447925" y="392112"/>
                                </a:moveTo>
                                <a:lnTo>
                                  <a:pt x="2446337" y="390537"/>
                                </a:lnTo>
                                <a:lnTo>
                                  <a:pt x="2439987" y="390537"/>
                                </a:lnTo>
                                <a:lnTo>
                                  <a:pt x="2438400" y="392112"/>
                                </a:lnTo>
                                <a:lnTo>
                                  <a:pt x="2438400" y="398475"/>
                                </a:lnTo>
                                <a:lnTo>
                                  <a:pt x="2439987" y="400062"/>
                                </a:lnTo>
                                <a:lnTo>
                                  <a:pt x="2446337" y="400062"/>
                                </a:lnTo>
                                <a:lnTo>
                                  <a:pt x="2447925" y="398475"/>
                                </a:lnTo>
                                <a:lnTo>
                                  <a:pt x="2447925" y="392112"/>
                                </a:lnTo>
                                <a:close/>
                              </a:path>
                              <a:path w="2676525" h="400685">
                                <a:moveTo>
                                  <a:pt x="2447925" y="1587"/>
                                </a:moveTo>
                                <a:lnTo>
                                  <a:pt x="2446337" y="0"/>
                                </a:lnTo>
                                <a:lnTo>
                                  <a:pt x="2439987" y="0"/>
                                </a:lnTo>
                                <a:lnTo>
                                  <a:pt x="2438400" y="1587"/>
                                </a:lnTo>
                                <a:lnTo>
                                  <a:pt x="2438400" y="7950"/>
                                </a:lnTo>
                                <a:lnTo>
                                  <a:pt x="2439987" y="9525"/>
                                </a:lnTo>
                                <a:lnTo>
                                  <a:pt x="2446337" y="9525"/>
                                </a:lnTo>
                                <a:lnTo>
                                  <a:pt x="2447925" y="7950"/>
                                </a:lnTo>
                                <a:lnTo>
                                  <a:pt x="2447925" y="1587"/>
                                </a:lnTo>
                                <a:close/>
                              </a:path>
                              <a:path w="2676525" h="400685">
                                <a:moveTo>
                                  <a:pt x="2466975" y="392112"/>
                                </a:moveTo>
                                <a:lnTo>
                                  <a:pt x="2465387" y="390537"/>
                                </a:lnTo>
                                <a:lnTo>
                                  <a:pt x="2459037" y="390537"/>
                                </a:lnTo>
                                <a:lnTo>
                                  <a:pt x="2457450" y="392112"/>
                                </a:lnTo>
                                <a:lnTo>
                                  <a:pt x="2457450" y="398475"/>
                                </a:lnTo>
                                <a:lnTo>
                                  <a:pt x="2459037" y="400062"/>
                                </a:lnTo>
                                <a:lnTo>
                                  <a:pt x="2465387" y="400062"/>
                                </a:lnTo>
                                <a:lnTo>
                                  <a:pt x="2466975" y="398475"/>
                                </a:lnTo>
                                <a:lnTo>
                                  <a:pt x="2466975" y="392112"/>
                                </a:lnTo>
                                <a:close/>
                              </a:path>
                              <a:path w="2676525" h="400685">
                                <a:moveTo>
                                  <a:pt x="2466975" y="1587"/>
                                </a:moveTo>
                                <a:lnTo>
                                  <a:pt x="2465387" y="0"/>
                                </a:lnTo>
                                <a:lnTo>
                                  <a:pt x="2459037" y="0"/>
                                </a:lnTo>
                                <a:lnTo>
                                  <a:pt x="2457450" y="1587"/>
                                </a:lnTo>
                                <a:lnTo>
                                  <a:pt x="2457450" y="7950"/>
                                </a:lnTo>
                                <a:lnTo>
                                  <a:pt x="2459037" y="9525"/>
                                </a:lnTo>
                                <a:lnTo>
                                  <a:pt x="2465387" y="9525"/>
                                </a:lnTo>
                                <a:lnTo>
                                  <a:pt x="2466975" y="7950"/>
                                </a:lnTo>
                                <a:lnTo>
                                  <a:pt x="2466975" y="1587"/>
                                </a:lnTo>
                                <a:close/>
                              </a:path>
                              <a:path w="2676525" h="400685">
                                <a:moveTo>
                                  <a:pt x="2486025" y="392112"/>
                                </a:moveTo>
                                <a:lnTo>
                                  <a:pt x="2484437" y="390537"/>
                                </a:lnTo>
                                <a:lnTo>
                                  <a:pt x="2478087" y="390537"/>
                                </a:lnTo>
                                <a:lnTo>
                                  <a:pt x="2476500" y="392112"/>
                                </a:lnTo>
                                <a:lnTo>
                                  <a:pt x="2476500" y="398475"/>
                                </a:lnTo>
                                <a:lnTo>
                                  <a:pt x="2478087" y="400062"/>
                                </a:lnTo>
                                <a:lnTo>
                                  <a:pt x="2484437" y="400062"/>
                                </a:lnTo>
                                <a:lnTo>
                                  <a:pt x="2486025" y="398475"/>
                                </a:lnTo>
                                <a:lnTo>
                                  <a:pt x="2486025" y="392112"/>
                                </a:lnTo>
                                <a:close/>
                              </a:path>
                              <a:path w="2676525" h="400685">
                                <a:moveTo>
                                  <a:pt x="2486025" y="1587"/>
                                </a:moveTo>
                                <a:lnTo>
                                  <a:pt x="2484437" y="0"/>
                                </a:lnTo>
                                <a:lnTo>
                                  <a:pt x="2478087" y="0"/>
                                </a:lnTo>
                                <a:lnTo>
                                  <a:pt x="2476500" y="1587"/>
                                </a:lnTo>
                                <a:lnTo>
                                  <a:pt x="2476500" y="7950"/>
                                </a:lnTo>
                                <a:lnTo>
                                  <a:pt x="2478087" y="9525"/>
                                </a:lnTo>
                                <a:lnTo>
                                  <a:pt x="2484437" y="9525"/>
                                </a:lnTo>
                                <a:lnTo>
                                  <a:pt x="2486025" y="7950"/>
                                </a:lnTo>
                                <a:lnTo>
                                  <a:pt x="2486025" y="1587"/>
                                </a:lnTo>
                                <a:close/>
                              </a:path>
                              <a:path w="2676525" h="400685">
                                <a:moveTo>
                                  <a:pt x="2505075" y="392112"/>
                                </a:moveTo>
                                <a:lnTo>
                                  <a:pt x="2503487" y="390537"/>
                                </a:lnTo>
                                <a:lnTo>
                                  <a:pt x="2497137" y="390537"/>
                                </a:lnTo>
                                <a:lnTo>
                                  <a:pt x="2495550" y="392112"/>
                                </a:lnTo>
                                <a:lnTo>
                                  <a:pt x="2495550" y="398475"/>
                                </a:lnTo>
                                <a:lnTo>
                                  <a:pt x="2497137" y="400062"/>
                                </a:lnTo>
                                <a:lnTo>
                                  <a:pt x="2503487" y="400062"/>
                                </a:lnTo>
                                <a:lnTo>
                                  <a:pt x="2505075" y="398475"/>
                                </a:lnTo>
                                <a:lnTo>
                                  <a:pt x="2505075" y="392112"/>
                                </a:lnTo>
                                <a:close/>
                              </a:path>
                              <a:path w="2676525" h="400685">
                                <a:moveTo>
                                  <a:pt x="2505075" y="1587"/>
                                </a:moveTo>
                                <a:lnTo>
                                  <a:pt x="2503487" y="0"/>
                                </a:lnTo>
                                <a:lnTo>
                                  <a:pt x="2497137" y="0"/>
                                </a:lnTo>
                                <a:lnTo>
                                  <a:pt x="2495550" y="1587"/>
                                </a:lnTo>
                                <a:lnTo>
                                  <a:pt x="2495550" y="7950"/>
                                </a:lnTo>
                                <a:lnTo>
                                  <a:pt x="2497137" y="9525"/>
                                </a:lnTo>
                                <a:lnTo>
                                  <a:pt x="2503487" y="9525"/>
                                </a:lnTo>
                                <a:lnTo>
                                  <a:pt x="2505075" y="7950"/>
                                </a:lnTo>
                                <a:lnTo>
                                  <a:pt x="2505075" y="1587"/>
                                </a:lnTo>
                                <a:close/>
                              </a:path>
                              <a:path w="2676525" h="400685">
                                <a:moveTo>
                                  <a:pt x="2524125" y="392112"/>
                                </a:moveTo>
                                <a:lnTo>
                                  <a:pt x="2522537" y="390537"/>
                                </a:lnTo>
                                <a:lnTo>
                                  <a:pt x="2516187" y="390537"/>
                                </a:lnTo>
                                <a:lnTo>
                                  <a:pt x="2514600" y="392112"/>
                                </a:lnTo>
                                <a:lnTo>
                                  <a:pt x="2514600" y="398475"/>
                                </a:lnTo>
                                <a:lnTo>
                                  <a:pt x="2516187" y="400062"/>
                                </a:lnTo>
                                <a:lnTo>
                                  <a:pt x="2522537" y="400062"/>
                                </a:lnTo>
                                <a:lnTo>
                                  <a:pt x="2524125" y="398475"/>
                                </a:lnTo>
                                <a:lnTo>
                                  <a:pt x="2524125" y="392112"/>
                                </a:lnTo>
                                <a:close/>
                              </a:path>
                              <a:path w="2676525" h="400685">
                                <a:moveTo>
                                  <a:pt x="2524125" y="1587"/>
                                </a:moveTo>
                                <a:lnTo>
                                  <a:pt x="2522537" y="0"/>
                                </a:lnTo>
                                <a:lnTo>
                                  <a:pt x="2516187" y="0"/>
                                </a:lnTo>
                                <a:lnTo>
                                  <a:pt x="2514600" y="1587"/>
                                </a:lnTo>
                                <a:lnTo>
                                  <a:pt x="2514600" y="7950"/>
                                </a:lnTo>
                                <a:lnTo>
                                  <a:pt x="2516187" y="9525"/>
                                </a:lnTo>
                                <a:lnTo>
                                  <a:pt x="2522537" y="9525"/>
                                </a:lnTo>
                                <a:lnTo>
                                  <a:pt x="2524125" y="7950"/>
                                </a:lnTo>
                                <a:lnTo>
                                  <a:pt x="2524125" y="1587"/>
                                </a:lnTo>
                                <a:close/>
                              </a:path>
                              <a:path w="2676525" h="400685">
                                <a:moveTo>
                                  <a:pt x="2543175" y="392112"/>
                                </a:moveTo>
                                <a:lnTo>
                                  <a:pt x="2541587" y="390537"/>
                                </a:lnTo>
                                <a:lnTo>
                                  <a:pt x="2535237" y="390537"/>
                                </a:lnTo>
                                <a:lnTo>
                                  <a:pt x="2533650" y="392112"/>
                                </a:lnTo>
                                <a:lnTo>
                                  <a:pt x="2533650" y="398475"/>
                                </a:lnTo>
                                <a:lnTo>
                                  <a:pt x="2535237" y="400062"/>
                                </a:lnTo>
                                <a:lnTo>
                                  <a:pt x="2541587" y="400062"/>
                                </a:lnTo>
                                <a:lnTo>
                                  <a:pt x="2543175" y="398475"/>
                                </a:lnTo>
                                <a:lnTo>
                                  <a:pt x="2543175" y="392112"/>
                                </a:lnTo>
                                <a:close/>
                              </a:path>
                              <a:path w="2676525" h="400685">
                                <a:moveTo>
                                  <a:pt x="2543175" y="1587"/>
                                </a:moveTo>
                                <a:lnTo>
                                  <a:pt x="2541587" y="0"/>
                                </a:lnTo>
                                <a:lnTo>
                                  <a:pt x="2535237" y="0"/>
                                </a:lnTo>
                                <a:lnTo>
                                  <a:pt x="2533650" y="1587"/>
                                </a:lnTo>
                                <a:lnTo>
                                  <a:pt x="2533650" y="7950"/>
                                </a:lnTo>
                                <a:lnTo>
                                  <a:pt x="2535237" y="9525"/>
                                </a:lnTo>
                                <a:lnTo>
                                  <a:pt x="2541587" y="9525"/>
                                </a:lnTo>
                                <a:lnTo>
                                  <a:pt x="2543175" y="7950"/>
                                </a:lnTo>
                                <a:lnTo>
                                  <a:pt x="2543175" y="1587"/>
                                </a:lnTo>
                                <a:close/>
                              </a:path>
                              <a:path w="2676525" h="400685">
                                <a:moveTo>
                                  <a:pt x="2562225" y="392112"/>
                                </a:moveTo>
                                <a:lnTo>
                                  <a:pt x="2560637" y="390537"/>
                                </a:lnTo>
                                <a:lnTo>
                                  <a:pt x="2554287" y="390537"/>
                                </a:lnTo>
                                <a:lnTo>
                                  <a:pt x="2552700" y="392112"/>
                                </a:lnTo>
                                <a:lnTo>
                                  <a:pt x="2552700" y="398475"/>
                                </a:lnTo>
                                <a:lnTo>
                                  <a:pt x="2554287" y="400062"/>
                                </a:lnTo>
                                <a:lnTo>
                                  <a:pt x="2560637" y="400062"/>
                                </a:lnTo>
                                <a:lnTo>
                                  <a:pt x="2562225" y="398475"/>
                                </a:lnTo>
                                <a:lnTo>
                                  <a:pt x="2562225" y="392112"/>
                                </a:lnTo>
                                <a:close/>
                              </a:path>
                              <a:path w="2676525" h="400685">
                                <a:moveTo>
                                  <a:pt x="2562225" y="1587"/>
                                </a:moveTo>
                                <a:lnTo>
                                  <a:pt x="2560637" y="0"/>
                                </a:lnTo>
                                <a:lnTo>
                                  <a:pt x="2554287" y="0"/>
                                </a:lnTo>
                                <a:lnTo>
                                  <a:pt x="2552700" y="1587"/>
                                </a:lnTo>
                                <a:lnTo>
                                  <a:pt x="2552700" y="7950"/>
                                </a:lnTo>
                                <a:lnTo>
                                  <a:pt x="2554287" y="9525"/>
                                </a:lnTo>
                                <a:lnTo>
                                  <a:pt x="2560637" y="9525"/>
                                </a:lnTo>
                                <a:lnTo>
                                  <a:pt x="2562225" y="7950"/>
                                </a:lnTo>
                                <a:lnTo>
                                  <a:pt x="2562225" y="1587"/>
                                </a:lnTo>
                                <a:close/>
                              </a:path>
                              <a:path w="2676525" h="400685">
                                <a:moveTo>
                                  <a:pt x="2581275" y="392112"/>
                                </a:moveTo>
                                <a:lnTo>
                                  <a:pt x="2579687" y="390537"/>
                                </a:lnTo>
                                <a:lnTo>
                                  <a:pt x="2573337" y="390537"/>
                                </a:lnTo>
                                <a:lnTo>
                                  <a:pt x="2571750" y="392112"/>
                                </a:lnTo>
                                <a:lnTo>
                                  <a:pt x="2571750" y="398475"/>
                                </a:lnTo>
                                <a:lnTo>
                                  <a:pt x="2573337" y="400062"/>
                                </a:lnTo>
                                <a:lnTo>
                                  <a:pt x="2579687" y="400062"/>
                                </a:lnTo>
                                <a:lnTo>
                                  <a:pt x="2581275" y="398475"/>
                                </a:lnTo>
                                <a:lnTo>
                                  <a:pt x="2581275" y="392112"/>
                                </a:lnTo>
                                <a:close/>
                              </a:path>
                              <a:path w="2676525" h="400685">
                                <a:moveTo>
                                  <a:pt x="2581275" y="1587"/>
                                </a:moveTo>
                                <a:lnTo>
                                  <a:pt x="2579687" y="0"/>
                                </a:lnTo>
                                <a:lnTo>
                                  <a:pt x="2573337" y="0"/>
                                </a:lnTo>
                                <a:lnTo>
                                  <a:pt x="2571750" y="1587"/>
                                </a:lnTo>
                                <a:lnTo>
                                  <a:pt x="2571750" y="7950"/>
                                </a:lnTo>
                                <a:lnTo>
                                  <a:pt x="2573337" y="9525"/>
                                </a:lnTo>
                                <a:lnTo>
                                  <a:pt x="2579687" y="9525"/>
                                </a:lnTo>
                                <a:lnTo>
                                  <a:pt x="2581275" y="7950"/>
                                </a:lnTo>
                                <a:lnTo>
                                  <a:pt x="2581275" y="1587"/>
                                </a:lnTo>
                                <a:close/>
                              </a:path>
                              <a:path w="2676525" h="400685">
                                <a:moveTo>
                                  <a:pt x="2600325" y="392112"/>
                                </a:moveTo>
                                <a:lnTo>
                                  <a:pt x="2598737" y="390537"/>
                                </a:lnTo>
                                <a:lnTo>
                                  <a:pt x="2592387" y="390537"/>
                                </a:lnTo>
                                <a:lnTo>
                                  <a:pt x="2590800" y="392112"/>
                                </a:lnTo>
                                <a:lnTo>
                                  <a:pt x="2590800" y="398475"/>
                                </a:lnTo>
                                <a:lnTo>
                                  <a:pt x="2592387" y="400062"/>
                                </a:lnTo>
                                <a:lnTo>
                                  <a:pt x="2598737" y="400062"/>
                                </a:lnTo>
                                <a:lnTo>
                                  <a:pt x="2600325" y="398475"/>
                                </a:lnTo>
                                <a:lnTo>
                                  <a:pt x="2600325" y="392112"/>
                                </a:lnTo>
                                <a:close/>
                              </a:path>
                              <a:path w="2676525" h="400685">
                                <a:moveTo>
                                  <a:pt x="2600325" y="1587"/>
                                </a:moveTo>
                                <a:lnTo>
                                  <a:pt x="2598737" y="0"/>
                                </a:lnTo>
                                <a:lnTo>
                                  <a:pt x="2592387" y="0"/>
                                </a:lnTo>
                                <a:lnTo>
                                  <a:pt x="2590800" y="1587"/>
                                </a:lnTo>
                                <a:lnTo>
                                  <a:pt x="2590800" y="7950"/>
                                </a:lnTo>
                                <a:lnTo>
                                  <a:pt x="2592387" y="9525"/>
                                </a:lnTo>
                                <a:lnTo>
                                  <a:pt x="2598737" y="9525"/>
                                </a:lnTo>
                                <a:lnTo>
                                  <a:pt x="2600325" y="7950"/>
                                </a:lnTo>
                                <a:lnTo>
                                  <a:pt x="2600325" y="1587"/>
                                </a:lnTo>
                                <a:close/>
                              </a:path>
                              <a:path w="2676525" h="400685">
                                <a:moveTo>
                                  <a:pt x="2619375" y="392112"/>
                                </a:moveTo>
                                <a:lnTo>
                                  <a:pt x="2617787" y="390537"/>
                                </a:lnTo>
                                <a:lnTo>
                                  <a:pt x="2611437" y="390537"/>
                                </a:lnTo>
                                <a:lnTo>
                                  <a:pt x="2609850" y="392112"/>
                                </a:lnTo>
                                <a:lnTo>
                                  <a:pt x="2609850" y="398475"/>
                                </a:lnTo>
                                <a:lnTo>
                                  <a:pt x="2611437" y="400062"/>
                                </a:lnTo>
                                <a:lnTo>
                                  <a:pt x="2617787" y="400062"/>
                                </a:lnTo>
                                <a:lnTo>
                                  <a:pt x="2619375" y="398475"/>
                                </a:lnTo>
                                <a:lnTo>
                                  <a:pt x="2619375" y="392112"/>
                                </a:lnTo>
                                <a:close/>
                              </a:path>
                              <a:path w="2676525" h="400685">
                                <a:moveTo>
                                  <a:pt x="2619375" y="1587"/>
                                </a:moveTo>
                                <a:lnTo>
                                  <a:pt x="2617787" y="0"/>
                                </a:lnTo>
                                <a:lnTo>
                                  <a:pt x="2611437" y="0"/>
                                </a:lnTo>
                                <a:lnTo>
                                  <a:pt x="2609850" y="1587"/>
                                </a:lnTo>
                                <a:lnTo>
                                  <a:pt x="2609850" y="7950"/>
                                </a:lnTo>
                                <a:lnTo>
                                  <a:pt x="2611437" y="9525"/>
                                </a:lnTo>
                                <a:lnTo>
                                  <a:pt x="2617787" y="9525"/>
                                </a:lnTo>
                                <a:lnTo>
                                  <a:pt x="2619375" y="7950"/>
                                </a:lnTo>
                                <a:lnTo>
                                  <a:pt x="2619375" y="1587"/>
                                </a:lnTo>
                                <a:close/>
                              </a:path>
                              <a:path w="2676525" h="400685">
                                <a:moveTo>
                                  <a:pt x="2638425" y="392112"/>
                                </a:moveTo>
                                <a:lnTo>
                                  <a:pt x="2636837" y="390537"/>
                                </a:lnTo>
                                <a:lnTo>
                                  <a:pt x="2630487" y="390537"/>
                                </a:lnTo>
                                <a:lnTo>
                                  <a:pt x="2628900" y="392112"/>
                                </a:lnTo>
                                <a:lnTo>
                                  <a:pt x="2628900" y="398475"/>
                                </a:lnTo>
                                <a:lnTo>
                                  <a:pt x="2630487" y="400062"/>
                                </a:lnTo>
                                <a:lnTo>
                                  <a:pt x="2636837" y="400062"/>
                                </a:lnTo>
                                <a:lnTo>
                                  <a:pt x="2638425" y="398475"/>
                                </a:lnTo>
                                <a:lnTo>
                                  <a:pt x="2638425" y="392112"/>
                                </a:lnTo>
                                <a:close/>
                              </a:path>
                              <a:path w="2676525" h="400685">
                                <a:moveTo>
                                  <a:pt x="2638425" y="1587"/>
                                </a:moveTo>
                                <a:lnTo>
                                  <a:pt x="2636837" y="0"/>
                                </a:lnTo>
                                <a:lnTo>
                                  <a:pt x="2630487" y="0"/>
                                </a:lnTo>
                                <a:lnTo>
                                  <a:pt x="2628900" y="1587"/>
                                </a:lnTo>
                                <a:lnTo>
                                  <a:pt x="2628900" y="7950"/>
                                </a:lnTo>
                                <a:lnTo>
                                  <a:pt x="2630487" y="9525"/>
                                </a:lnTo>
                                <a:lnTo>
                                  <a:pt x="2636837" y="9525"/>
                                </a:lnTo>
                                <a:lnTo>
                                  <a:pt x="2638425" y="7950"/>
                                </a:lnTo>
                                <a:lnTo>
                                  <a:pt x="2638425" y="1587"/>
                                </a:lnTo>
                                <a:close/>
                              </a:path>
                              <a:path w="2676525" h="400685">
                                <a:moveTo>
                                  <a:pt x="2657475" y="392112"/>
                                </a:moveTo>
                                <a:lnTo>
                                  <a:pt x="2655887" y="390537"/>
                                </a:lnTo>
                                <a:lnTo>
                                  <a:pt x="2649537" y="390537"/>
                                </a:lnTo>
                                <a:lnTo>
                                  <a:pt x="2647950" y="392112"/>
                                </a:lnTo>
                                <a:lnTo>
                                  <a:pt x="2647950" y="398475"/>
                                </a:lnTo>
                                <a:lnTo>
                                  <a:pt x="2649537" y="400062"/>
                                </a:lnTo>
                                <a:lnTo>
                                  <a:pt x="2655887" y="400062"/>
                                </a:lnTo>
                                <a:lnTo>
                                  <a:pt x="2657475" y="398475"/>
                                </a:lnTo>
                                <a:lnTo>
                                  <a:pt x="2657475" y="392112"/>
                                </a:lnTo>
                                <a:close/>
                              </a:path>
                              <a:path w="2676525" h="400685">
                                <a:moveTo>
                                  <a:pt x="2657475" y="1587"/>
                                </a:moveTo>
                                <a:lnTo>
                                  <a:pt x="2655887" y="0"/>
                                </a:lnTo>
                                <a:lnTo>
                                  <a:pt x="2649537" y="0"/>
                                </a:lnTo>
                                <a:lnTo>
                                  <a:pt x="2647950" y="1587"/>
                                </a:lnTo>
                                <a:lnTo>
                                  <a:pt x="2647950" y="7950"/>
                                </a:lnTo>
                                <a:lnTo>
                                  <a:pt x="2649537" y="9525"/>
                                </a:lnTo>
                                <a:lnTo>
                                  <a:pt x="2655887" y="9525"/>
                                </a:lnTo>
                                <a:lnTo>
                                  <a:pt x="2657475" y="7950"/>
                                </a:lnTo>
                                <a:lnTo>
                                  <a:pt x="2657475" y="1587"/>
                                </a:lnTo>
                                <a:close/>
                              </a:path>
                              <a:path w="2676525" h="400685">
                                <a:moveTo>
                                  <a:pt x="2676525" y="382587"/>
                                </a:moveTo>
                                <a:lnTo>
                                  <a:pt x="2674937" y="381012"/>
                                </a:lnTo>
                                <a:lnTo>
                                  <a:pt x="2668587" y="381012"/>
                                </a:lnTo>
                                <a:lnTo>
                                  <a:pt x="2667000" y="382587"/>
                                </a:lnTo>
                                <a:lnTo>
                                  <a:pt x="2667000" y="388950"/>
                                </a:lnTo>
                                <a:lnTo>
                                  <a:pt x="2668587" y="390537"/>
                                </a:lnTo>
                                <a:lnTo>
                                  <a:pt x="2667000" y="392112"/>
                                </a:lnTo>
                                <a:lnTo>
                                  <a:pt x="2667000" y="398475"/>
                                </a:lnTo>
                                <a:lnTo>
                                  <a:pt x="2668587" y="400062"/>
                                </a:lnTo>
                                <a:lnTo>
                                  <a:pt x="2674937" y="400062"/>
                                </a:lnTo>
                                <a:lnTo>
                                  <a:pt x="2676525" y="398475"/>
                                </a:lnTo>
                                <a:lnTo>
                                  <a:pt x="2676525" y="392112"/>
                                </a:lnTo>
                                <a:lnTo>
                                  <a:pt x="2674937" y="390537"/>
                                </a:lnTo>
                                <a:lnTo>
                                  <a:pt x="2676525" y="388950"/>
                                </a:lnTo>
                                <a:lnTo>
                                  <a:pt x="2676525" y="382587"/>
                                </a:lnTo>
                                <a:close/>
                              </a:path>
                              <a:path w="2676525" h="400685">
                                <a:moveTo>
                                  <a:pt x="2676525" y="363537"/>
                                </a:moveTo>
                                <a:lnTo>
                                  <a:pt x="2674937" y="361962"/>
                                </a:lnTo>
                                <a:lnTo>
                                  <a:pt x="2668587" y="361962"/>
                                </a:lnTo>
                                <a:lnTo>
                                  <a:pt x="2667000" y="363537"/>
                                </a:lnTo>
                                <a:lnTo>
                                  <a:pt x="2667000" y="369900"/>
                                </a:lnTo>
                                <a:lnTo>
                                  <a:pt x="2668587" y="371487"/>
                                </a:lnTo>
                                <a:lnTo>
                                  <a:pt x="2674937" y="371487"/>
                                </a:lnTo>
                                <a:lnTo>
                                  <a:pt x="2676525" y="369900"/>
                                </a:lnTo>
                                <a:lnTo>
                                  <a:pt x="2676525" y="363537"/>
                                </a:lnTo>
                                <a:close/>
                              </a:path>
                              <a:path w="2676525" h="400685">
                                <a:moveTo>
                                  <a:pt x="2676525" y="344500"/>
                                </a:moveTo>
                                <a:lnTo>
                                  <a:pt x="2674937" y="342912"/>
                                </a:lnTo>
                                <a:lnTo>
                                  <a:pt x="2668587" y="342912"/>
                                </a:lnTo>
                                <a:lnTo>
                                  <a:pt x="2667000" y="344500"/>
                                </a:lnTo>
                                <a:lnTo>
                                  <a:pt x="2667000" y="350850"/>
                                </a:lnTo>
                                <a:lnTo>
                                  <a:pt x="2668587" y="352437"/>
                                </a:lnTo>
                                <a:lnTo>
                                  <a:pt x="2674937" y="352437"/>
                                </a:lnTo>
                                <a:lnTo>
                                  <a:pt x="2676525" y="350850"/>
                                </a:lnTo>
                                <a:lnTo>
                                  <a:pt x="2676525" y="344500"/>
                                </a:lnTo>
                                <a:close/>
                              </a:path>
                              <a:path w="2676525" h="400685">
                                <a:moveTo>
                                  <a:pt x="2676525" y="325450"/>
                                </a:moveTo>
                                <a:lnTo>
                                  <a:pt x="2674937" y="323862"/>
                                </a:lnTo>
                                <a:lnTo>
                                  <a:pt x="2668587" y="323862"/>
                                </a:lnTo>
                                <a:lnTo>
                                  <a:pt x="2667000" y="325450"/>
                                </a:lnTo>
                                <a:lnTo>
                                  <a:pt x="2667000" y="331800"/>
                                </a:lnTo>
                                <a:lnTo>
                                  <a:pt x="2668587" y="333387"/>
                                </a:lnTo>
                                <a:lnTo>
                                  <a:pt x="2674937" y="333387"/>
                                </a:lnTo>
                                <a:lnTo>
                                  <a:pt x="2676525" y="331800"/>
                                </a:lnTo>
                                <a:lnTo>
                                  <a:pt x="2676525" y="325450"/>
                                </a:lnTo>
                                <a:close/>
                              </a:path>
                              <a:path w="2676525" h="400685">
                                <a:moveTo>
                                  <a:pt x="2676525" y="306400"/>
                                </a:moveTo>
                                <a:lnTo>
                                  <a:pt x="2674937" y="304812"/>
                                </a:lnTo>
                                <a:lnTo>
                                  <a:pt x="2668587" y="304812"/>
                                </a:lnTo>
                                <a:lnTo>
                                  <a:pt x="2667000" y="306400"/>
                                </a:lnTo>
                                <a:lnTo>
                                  <a:pt x="2667000" y="312750"/>
                                </a:lnTo>
                                <a:lnTo>
                                  <a:pt x="2668587" y="314337"/>
                                </a:lnTo>
                                <a:lnTo>
                                  <a:pt x="2674937" y="314337"/>
                                </a:lnTo>
                                <a:lnTo>
                                  <a:pt x="2676525" y="312750"/>
                                </a:lnTo>
                                <a:lnTo>
                                  <a:pt x="2676525" y="306400"/>
                                </a:lnTo>
                                <a:close/>
                              </a:path>
                              <a:path w="2676525" h="400685">
                                <a:moveTo>
                                  <a:pt x="2676525" y="287350"/>
                                </a:moveTo>
                                <a:lnTo>
                                  <a:pt x="2674937" y="285762"/>
                                </a:lnTo>
                                <a:lnTo>
                                  <a:pt x="2668587" y="285762"/>
                                </a:lnTo>
                                <a:lnTo>
                                  <a:pt x="2667000" y="287350"/>
                                </a:lnTo>
                                <a:lnTo>
                                  <a:pt x="2667000" y="293687"/>
                                </a:lnTo>
                                <a:lnTo>
                                  <a:pt x="2668587" y="295287"/>
                                </a:lnTo>
                                <a:lnTo>
                                  <a:pt x="2674937" y="295287"/>
                                </a:lnTo>
                                <a:lnTo>
                                  <a:pt x="2676525" y="293687"/>
                                </a:lnTo>
                                <a:lnTo>
                                  <a:pt x="2676525" y="287350"/>
                                </a:lnTo>
                                <a:close/>
                              </a:path>
                              <a:path w="2676525" h="400685">
                                <a:moveTo>
                                  <a:pt x="2676525" y="268300"/>
                                </a:moveTo>
                                <a:lnTo>
                                  <a:pt x="2674937" y="266712"/>
                                </a:lnTo>
                                <a:lnTo>
                                  <a:pt x="2668587" y="266712"/>
                                </a:lnTo>
                                <a:lnTo>
                                  <a:pt x="2667000" y="268300"/>
                                </a:lnTo>
                                <a:lnTo>
                                  <a:pt x="2667000" y="274650"/>
                                </a:lnTo>
                                <a:lnTo>
                                  <a:pt x="2668587" y="276237"/>
                                </a:lnTo>
                                <a:lnTo>
                                  <a:pt x="2674937" y="276237"/>
                                </a:lnTo>
                                <a:lnTo>
                                  <a:pt x="2676525" y="274650"/>
                                </a:lnTo>
                                <a:lnTo>
                                  <a:pt x="2676525" y="268300"/>
                                </a:lnTo>
                                <a:close/>
                              </a:path>
                              <a:path w="2676525" h="400685">
                                <a:moveTo>
                                  <a:pt x="2676525" y="249237"/>
                                </a:moveTo>
                                <a:lnTo>
                                  <a:pt x="2674937" y="247662"/>
                                </a:lnTo>
                                <a:lnTo>
                                  <a:pt x="2668587" y="247662"/>
                                </a:lnTo>
                                <a:lnTo>
                                  <a:pt x="2667000" y="249237"/>
                                </a:lnTo>
                                <a:lnTo>
                                  <a:pt x="2667000" y="255600"/>
                                </a:lnTo>
                                <a:lnTo>
                                  <a:pt x="2668587" y="257187"/>
                                </a:lnTo>
                                <a:lnTo>
                                  <a:pt x="2674937" y="257187"/>
                                </a:lnTo>
                                <a:lnTo>
                                  <a:pt x="2676525" y="255600"/>
                                </a:lnTo>
                                <a:lnTo>
                                  <a:pt x="2676525" y="249237"/>
                                </a:lnTo>
                                <a:close/>
                              </a:path>
                              <a:path w="2676525" h="400685">
                                <a:moveTo>
                                  <a:pt x="2676525" y="230187"/>
                                </a:moveTo>
                                <a:lnTo>
                                  <a:pt x="2674937" y="228600"/>
                                </a:lnTo>
                                <a:lnTo>
                                  <a:pt x="2668587" y="228600"/>
                                </a:lnTo>
                                <a:lnTo>
                                  <a:pt x="2667000" y="230187"/>
                                </a:lnTo>
                                <a:lnTo>
                                  <a:pt x="2667000" y="236537"/>
                                </a:lnTo>
                                <a:lnTo>
                                  <a:pt x="2668587" y="238125"/>
                                </a:lnTo>
                                <a:lnTo>
                                  <a:pt x="2674937" y="238125"/>
                                </a:lnTo>
                                <a:lnTo>
                                  <a:pt x="2676525" y="236537"/>
                                </a:lnTo>
                                <a:lnTo>
                                  <a:pt x="2676525" y="230187"/>
                                </a:lnTo>
                                <a:close/>
                              </a:path>
                              <a:path w="2676525" h="400685">
                                <a:moveTo>
                                  <a:pt x="2676525" y="211137"/>
                                </a:moveTo>
                                <a:lnTo>
                                  <a:pt x="2674937" y="209562"/>
                                </a:lnTo>
                                <a:lnTo>
                                  <a:pt x="2668587" y="209562"/>
                                </a:lnTo>
                                <a:lnTo>
                                  <a:pt x="2667000" y="211137"/>
                                </a:lnTo>
                                <a:lnTo>
                                  <a:pt x="2667000" y="217500"/>
                                </a:lnTo>
                                <a:lnTo>
                                  <a:pt x="2668587" y="219087"/>
                                </a:lnTo>
                                <a:lnTo>
                                  <a:pt x="2674937" y="219087"/>
                                </a:lnTo>
                                <a:lnTo>
                                  <a:pt x="2676525" y="217500"/>
                                </a:lnTo>
                                <a:lnTo>
                                  <a:pt x="2676525" y="211137"/>
                                </a:lnTo>
                                <a:close/>
                              </a:path>
                              <a:path w="2676525" h="400685">
                                <a:moveTo>
                                  <a:pt x="2676525" y="192087"/>
                                </a:moveTo>
                                <a:lnTo>
                                  <a:pt x="2674937" y="190500"/>
                                </a:lnTo>
                                <a:lnTo>
                                  <a:pt x="2668587" y="190500"/>
                                </a:lnTo>
                                <a:lnTo>
                                  <a:pt x="2667000" y="192087"/>
                                </a:lnTo>
                                <a:lnTo>
                                  <a:pt x="2667000" y="198450"/>
                                </a:lnTo>
                                <a:lnTo>
                                  <a:pt x="2668587" y="200025"/>
                                </a:lnTo>
                                <a:lnTo>
                                  <a:pt x="2674937" y="200025"/>
                                </a:lnTo>
                                <a:lnTo>
                                  <a:pt x="2676525" y="198450"/>
                                </a:lnTo>
                                <a:lnTo>
                                  <a:pt x="2676525" y="192087"/>
                                </a:lnTo>
                                <a:close/>
                              </a:path>
                              <a:path w="2676525" h="400685">
                                <a:moveTo>
                                  <a:pt x="2676525" y="173037"/>
                                </a:moveTo>
                                <a:lnTo>
                                  <a:pt x="2674937" y="171450"/>
                                </a:lnTo>
                                <a:lnTo>
                                  <a:pt x="2668587" y="171450"/>
                                </a:lnTo>
                                <a:lnTo>
                                  <a:pt x="2667000" y="173037"/>
                                </a:lnTo>
                                <a:lnTo>
                                  <a:pt x="2667000" y="179387"/>
                                </a:lnTo>
                                <a:lnTo>
                                  <a:pt x="2668587" y="180975"/>
                                </a:lnTo>
                                <a:lnTo>
                                  <a:pt x="2674937" y="180975"/>
                                </a:lnTo>
                                <a:lnTo>
                                  <a:pt x="2676525" y="179387"/>
                                </a:lnTo>
                                <a:lnTo>
                                  <a:pt x="2676525" y="173037"/>
                                </a:lnTo>
                                <a:close/>
                              </a:path>
                              <a:path w="2676525" h="400685">
                                <a:moveTo>
                                  <a:pt x="2676525" y="153987"/>
                                </a:moveTo>
                                <a:lnTo>
                                  <a:pt x="2674937" y="152400"/>
                                </a:lnTo>
                                <a:lnTo>
                                  <a:pt x="2668587" y="152400"/>
                                </a:lnTo>
                                <a:lnTo>
                                  <a:pt x="2667000" y="153987"/>
                                </a:lnTo>
                                <a:lnTo>
                                  <a:pt x="2667000" y="160350"/>
                                </a:lnTo>
                                <a:lnTo>
                                  <a:pt x="2668587" y="161925"/>
                                </a:lnTo>
                                <a:lnTo>
                                  <a:pt x="2674937" y="161925"/>
                                </a:lnTo>
                                <a:lnTo>
                                  <a:pt x="2676525" y="160350"/>
                                </a:lnTo>
                                <a:lnTo>
                                  <a:pt x="2676525" y="153987"/>
                                </a:lnTo>
                                <a:close/>
                              </a:path>
                              <a:path w="2676525" h="400685">
                                <a:moveTo>
                                  <a:pt x="2676525" y="134937"/>
                                </a:moveTo>
                                <a:lnTo>
                                  <a:pt x="2674937" y="133350"/>
                                </a:lnTo>
                                <a:lnTo>
                                  <a:pt x="2668587" y="133350"/>
                                </a:lnTo>
                                <a:lnTo>
                                  <a:pt x="2667000" y="134937"/>
                                </a:lnTo>
                                <a:lnTo>
                                  <a:pt x="2667000" y="141287"/>
                                </a:lnTo>
                                <a:lnTo>
                                  <a:pt x="2668587" y="142875"/>
                                </a:lnTo>
                                <a:lnTo>
                                  <a:pt x="2674937" y="142875"/>
                                </a:lnTo>
                                <a:lnTo>
                                  <a:pt x="2676525" y="141287"/>
                                </a:lnTo>
                                <a:lnTo>
                                  <a:pt x="2676525" y="134937"/>
                                </a:lnTo>
                                <a:close/>
                              </a:path>
                              <a:path w="2676525" h="400685">
                                <a:moveTo>
                                  <a:pt x="2676525" y="115900"/>
                                </a:moveTo>
                                <a:lnTo>
                                  <a:pt x="2674937" y="114300"/>
                                </a:lnTo>
                                <a:lnTo>
                                  <a:pt x="2668587" y="114300"/>
                                </a:lnTo>
                                <a:lnTo>
                                  <a:pt x="2667000" y="115900"/>
                                </a:lnTo>
                                <a:lnTo>
                                  <a:pt x="2667000" y="122237"/>
                                </a:lnTo>
                                <a:lnTo>
                                  <a:pt x="2668587" y="123825"/>
                                </a:lnTo>
                                <a:lnTo>
                                  <a:pt x="2674937" y="123825"/>
                                </a:lnTo>
                                <a:lnTo>
                                  <a:pt x="2676525" y="122237"/>
                                </a:lnTo>
                                <a:lnTo>
                                  <a:pt x="2676525" y="115900"/>
                                </a:lnTo>
                                <a:close/>
                              </a:path>
                              <a:path w="2676525" h="400685">
                                <a:moveTo>
                                  <a:pt x="2676525" y="96850"/>
                                </a:moveTo>
                                <a:lnTo>
                                  <a:pt x="2674937" y="95262"/>
                                </a:lnTo>
                                <a:lnTo>
                                  <a:pt x="2668587" y="95262"/>
                                </a:lnTo>
                                <a:lnTo>
                                  <a:pt x="2667000" y="96850"/>
                                </a:lnTo>
                                <a:lnTo>
                                  <a:pt x="2667000" y="103200"/>
                                </a:lnTo>
                                <a:lnTo>
                                  <a:pt x="2668587" y="104787"/>
                                </a:lnTo>
                                <a:lnTo>
                                  <a:pt x="2674937" y="104787"/>
                                </a:lnTo>
                                <a:lnTo>
                                  <a:pt x="2676525" y="103200"/>
                                </a:lnTo>
                                <a:lnTo>
                                  <a:pt x="2676525" y="96850"/>
                                </a:lnTo>
                                <a:close/>
                              </a:path>
                              <a:path w="2676525" h="400685">
                                <a:moveTo>
                                  <a:pt x="2676525" y="77787"/>
                                </a:moveTo>
                                <a:lnTo>
                                  <a:pt x="2674937" y="76200"/>
                                </a:lnTo>
                                <a:lnTo>
                                  <a:pt x="2668587" y="76200"/>
                                </a:lnTo>
                                <a:lnTo>
                                  <a:pt x="2667000" y="77787"/>
                                </a:lnTo>
                                <a:lnTo>
                                  <a:pt x="2667000" y="84137"/>
                                </a:lnTo>
                                <a:lnTo>
                                  <a:pt x="2668587" y="85725"/>
                                </a:lnTo>
                                <a:lnTo>
                                  <a:pt x="2674937" y="85725"/>
                                </a:lnTo>
                                <a:lnTo>
                                  <a:pt x="2676525" y="84137"/>
                                </a:lnTo>
                                <a:lnTo>
                                  <a:pt x="2676525" y="77787"/>
                                </a:lnTo>
                                <a:close/>
                              </a:path>
                              <a:path w="2676525" h="400685">
                                <a:moveTo>
                                  <a:pt x="2676525" y="58737"/>
                                </a:moveTo>
                                <a:lnTo>
                                  <a:pt x="2674937" y="57150"/>
                                </a:lnTo>
                                <a:lnTo>
                                  <a:pt x="2668587" y="57150"/>
                                </a:lnTo>
                                <a:lnTo>
                                  <a:pt x="2667000" y="58737"/>
                                </a:lnTo>
                                <a:lnTo>
                                  <a:pt x="2667000" y="65087"/>
                                </a:lnTo>
                                <a:lnTo>
                                  <a:pt x="2668587" y="66675"/>
                                </a:lnTo>
                                <a:lnTo>
                                  <a:pt x="2674937" y="66675"/>
                                </a:lnTo>
                                <a:lnTo>
                                  <a:pt x="2676525" y="65087"/>
                                </a:lnTo>
                                <a:lnTo>
                                  <a:pt x="2676525" y="58737"/>
                                </a:lnTo>
                                <a:close/>
                              </a:path>
                              <a:path w="2676525" h="400685">
                                <a:moveTo>
                                  <a:pt x="2676525" y="39687"/>
                                </a:moveTo>
                                <a:lnTo>
                                  <a:pt x="2674937" y="38100"/>
                                </a:lnTo>
                                <a:lnTo>
                                  <a:pt x="2668587" y="38100"/>
                                </a:lnTo>
                                <a:lnTo>
                                  <a:pt x="2667000" y="39687"/>
                                </a:lnTo>
                                <a:lnTo>
                                  <a:pt x="2667000" y="46050"/>
                                </a:lnTo>
                                <a:lnTo>
                                  <a:pt x="2668587" y="47625"/>
                                </a:lnTo>
                                <a:lnTo>
                                  <a:pt x="2674937" y="47625"/>
                                </a:lnTo>
                                <a:lnTo>
                                  <a:pt x="2676525" y="46050"/>
                                </a:lnTo>
                                <a:lnTo>
                                  <a:pt x="2676525" y="39687"/>
                                </a:lnTo>
                                <a:close/>
                              </a:path>
                              <a:path w="2676525" h="400685">
                                <a:moveTo>
                                  <a:pt x="2676525" y="20637"/>
                                </a:moveTo>
                                <a:lnTo>
                                  <a:pt x="2674937" y="19050"/>
                                </a:lnTo>
                                <a:lnTo>
                                  <a:pt x="2668587" y="19050"/>
                                </a:lnTo>
                                <a:lnTo>
                                  <a:pt x="2667000" y="20637"/>
                                </a:lnTo>
                                <a:lnTo>
                                  <a:pt x="2667000" y="27000"/>
                                </a:lnTo>
                                <a:lnTo>
                                  <a:pt x="2668587" y="28575"/>
                                </a:lnTo>
                                <a:lnTo>
                                  <a:pt x="2674937" y="28575"/>
                                </a:lnTo>
                                <a:lnTo>
                                  <a:pt x="2676525" y="27000"/>
                                </a:lnTo>
                                <a:lnTo>
                                  <a:pt x="2676525" y="20637"/>
                                </a:lnTo>
                                <a:close/>
                              </a:path>
                              <a:path w="2676525" h="400685">
                                <a:moveTo>
                                  <a:pt x="2676525" y="1587"/>
                                </a:moveTo>
                                <a:lnTo>
                                  <a:pt x="2674937" y="0"/>
                                </a:lnTo>
                                <a:lnTo>
                                  <a:pt x="2668587" y="0"/>
                                </a:lnTo>
                                <a:lnTo>
                                  <a:pt x="2667000" y="1587"/>
                                </a:lnTo>
                                <a:lnTo>
                                  <a:pt x="2667000" y="7950"/>
                                </a:lnTo>
                                <a:lnTo>
                                  <a:pt x="2668587" y="9525"/>
                                </a:lnTo>
                                <a:lnTo>
                                  <a:pt x="2674937" y="9525"/>
                                </a:lnTo>
                                <a:lnTo>
                                  <a:pt x="2676525" y="7950"/>
                                </a:lnTo>
                                <a:lnTo>
                                  <a:pt x="2676525" y="1587"/>
                                </a:lnTo>
                                <a:close/>
                              </a:path>
                            </a:pathLst>
                          </a:custGeom>
                          <a:solidFill>
                            <a:srgbClr val="C40000"/>
                          </a:solidFill>
                        </wps:spPr>
                        <wps:bodyPr wrap="square" lIns="0" tIns="0" rIns="0" bIns="0" rtlCol="0">
                          <a:noAutofit/>
                        </wps:bodyPr>
                      </wps:wsp>
                    </wpg:wgp>
                  </a:graphicData>
                </a:graphic>
              </wp:anchor>
            </w:drawing>
          </mc:Choice>
          <mc:Fallback>
            <w:pict>
              <v:group id="Group 41" o:spid="_x0000_s1026" o:spt="203" style="position:absolute;left:0pt;margin-left:384.7pt;margin-top:-6.25pt;height:31.5pt;width:210.75pt;mso-position-horizontal-relative:page;z-index:251661312;mso-width-relative:page;mso-height-relative:page;" coordsize="2676525,400050" o:gfxdata="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">
                <o:lock v:ext="edit" aspectratio="f"/>
                <v:shape id="Image 42" o:spid="_x0000_s1026" o:spt="75" type="#_x0000_t75" style="position:absolute;left:27938;top:62076;height:289034;width:2553184;" filled="f" o:preferrelative="t" stroked="f" coordsize="21600,21600" o:gfxdata="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3ztW/&#10;AAAA2wAAAA8AAAAAAAAAAQAgAAAAIgAAAGRycy9kb3ducmV2LnhtbFBLAQIUABQAAAAIAIdO4kAz&#10;LwWeOwAAADkAAAAQAAAAAAAAAAEAIAAAAA4BAABkcnMvc2hhcGV4bWwueG1sUEsFBgAAAAAGAAYA&#10;WwEAALgDAAAAAA==&#10;">
                  <v:fill on="f" focussize="0,0"/>
                  <v:stroke on="f"/>
                  <v:imagedata r:id="rId22" o:title=""/>
                  <o:lock v:ext="edit" aspectratio="f"/>
                </v:shape>
                <v:shape id="Graphic 43" o:spid="_x0000_s1026" o:spt="100" style="position:absolute;left:-1;top:0;height:400685;width:2676525;" fillcolor="#C40000" filled="t" stroked="f" coordsize="2676525,400685" o:gfxdata="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5GtG+8AAAA&#10;2wAAAA8AAAAAAAAAAQAgAAAAIgAAAGRycy9kb3ducmV2LnhtbFBLAQIUABQAAAAIAIdO4kAzLwWe&#10;OwAAADkAAAAQAAAAAAAAAAEAIAAAAAsBAABkcnMvc2hhcGV4bWwueG1sUEsFBgAAAAAGAAYAWwEA&#10;ALUDAAAAAA==&#10;" path="m9525,392112l7937,390537,1587,390537,0,392112,0,398475,1587,400062,7937,400062,9525,398475,9525,392112xem9525,373062l7937,371487,1587,371487,0,373062,0,379425,1587,381012,7937,381012,9525,379425,9525,373062xem9525,354012l7937,352437,1587,352437,0,354012,0,360375,1587,361962,7937,361962,9525,360375,9525,354012xem9525,334975l7937,333387,1587,333387,0,334975,0,341325,1587,342912,7937,342912,9525,341325,9525,334975xem9525,315925l7937,314337,1587,314337,0,315925,0,322275,1587,323862,7937,323862,9525,322275,9525,315925xem9525,296862l7937,295275,1587,295275,0,296862,0,303212,1587,304800,7937,304800,9525,303212,9525,296862xem9525,277825l7937,276237,1587,276237,0,277825,0,284162,1587,285762,7937,285762,9525,284162,9525,277825xem9525,258775l7937,257187,1587,257187,0,258775,0,265125,1587,266712,7937,266712,9525,265125,9525,258775xem9525,239712l7937,238137,1587,238137,0,239712,0,246075,1587,247662,7937,247662,9525,246075,9525,239712xem9525,220675l7937,219087,1587,219087,0,220675,0,227025,1587,228612,7937,228612,9525,227025,9525,220675xem9525,201612l7937,200025,1587,200025,0,201612,0,207975,1587,209562,7937,209562,9525,207975,9525,201612xem9525,182562l7937,180975,1587,180975,0,182562,0,188925,1587,190500,7937,190500,9525,188925,9525,182562xem9525,163525l7937,161937,1587,161937,0,163525,0,169875,1587,171462,7937,171462,9525,169875,9525,163525xem9525,144462l7937,142875,1587,142875,0,144462,0,150825,1587,152400,7937,152400,9525,150825,9525,144462xem9525,125412l7937,123825,1587,123825,0,125412,0,131762,1587,133350,7937,133350,9525,131762,9525,125412xem9525,106375l7937,104775,1587,104775,0,106375,0,112712,1587,114300,7937,114300,9525,112712,9525,106375xem9525,87312l7937,85725,1587,85725,0,87312,0,93662,1587,95250,7937,95250,9525,93662,9525,87312xem9525,68262l7937,66675,1587,66675,0,68262,0,74612,1587,76200,7937,76200,9525,74612,9525,68262xem9525,49212l7937,47625,1587,47625,0,49212,0,55562,1587,57150,7937,57150,9525,55562,9525,49212xem9525,30162l7937,28575,1587,28575,0,30162,0,36525,1587,38100,7937,38100,9525,36525,9525,30162xem9525,1587l7937,0,1587,0,0,1587,0,7950,1587,9525,0,11112,0,17475,1587,19050,7937,19050,9525,17475,9525,11112,7937,9525,9525,7950,9525,1587xem28575,392112l26987,390537,20637,390537,19050,392112,19050,398475,20637,400062,26987,400062,28575,398475,28575,392112xem28575,1587l26987,0,20637,0,19050,1587,19050,7950,20637,9525,26987,9525,28575,7950,28575,1587xem47625,392112l46037,390537,39687,390537,38100,392112,38100,398475,39687,400062,46037,400062,47625,398475,47625,392112xem47625,1587l46037,0,39687,0,38100,1587,38100,7950,39687,9525,46037,9525,47625,7950,47625,1587xem66675,392112l65087,390537,58737,390537,57150,392112,57150,398475,58737,400062,65087,400062,66675,398475,66675,392112xem66675,1587l65087,0,58737,0,57150,1587,57150,7950,58737,9525,65087,9525,66675,7950,66675,1587xem85725,392112l84137,390537,77787,390537,76200,392112,76200,398475,77787,400062,84137,400062,85725,398475,85725,392112xem85725,1587l84137,0,77787,0,76200,1587,76200,7950,77787,9525,84137,9525,85725,7950,85725,1587xem104775,392112l103187,390537,96837,390537,95250,392112,95250,398475,96837,400062,103187,400062,104775,398475,104775,392112xem104775,1587l103187,0,96837,0,95250,1587,95250,7950,96837,9525,103187,9525,104775,7950,104775,1587xem123825,392112l122237,390537,115887,390537,114300,392112,114300,398475,115887,400062,122237,400062,123825,398475,123825,392112xem123825,1587l122237,0,115887,0,114300,1587,114300,7950,115887,9525,122237,9525,123825,7950,123825,1587xem142875,392112l141287,390537,134937,390537,133350,392112,133350,398475,134937,400062,141287,400062,142875,398475,142875,392112xem142875,1587l141287,0,134937,0,133350,1587,133350,7950,134937,9525,141287,9525,142875,7950,142875,1587xem161925,392112l160337,390537,153987,390537,152400,392112,152400,398475,153987,400062,160337,400062,161925,398475,161925,392112xem161925,1587l160337,0,153987,0,152400,1587,152400,7950,153987,9525,160337,9525,161925,7950,161925,1587xem180975,392112l179387,390537,173037,390537,171450,392112,171450,398475,173037,400062,179387,400062,180975,398475,180975,392112xem180975,1587l179387,0,173037,0,171450,1587,171450,7950,173037,9525,179387,9525,180975,7950,180975,1587xem200025,392112l198437,390537,192087,390537,190500,392112,190500,398475,192087,400062,198437,400062,200025,398475,200025,392112xem200025,1587l198437,0,192087,0,190500,1587,190500,7950,192087,9525,198437,9525,200025,7950,200025,1587xem219075,392112l217487,390537,211137,390537,209550,392112,209550,398475,211137,400062,217487,400062,219075,398475,219075,392112xem219075,1587l217487,0,211137,0,209550,1587,209550,7950,211137,9525,217487,9525,219075,7950,219075,1587xem238125,392112l236537,390537,230187,390537,228600,392112,228600,398475,230187,400062,236537,400062,238125,398475,238125,392112xem238125,1587l236537,0,230187,0,228600,1587,228600,7950,230187,9525,236537,9525,238125,7950,238125,1587xem257175,392112l255587,390537,249237,390537,247650,392112,247650,398475,249237,400062,255587,400062,257175,398475,257175,392112xem257175,1587l255587,0,249237,0,247650,1587,247650,7950,249237,9525,255587,9525,257175,7950,257175,1587xem276225,392112l274637,390537,268287,390537,266700,392112,266700,398475,268287,400062,274637,400062,276225,398475,276225,392112xem276225,1587l274637,0,268287,0,266700,1587,266700,7950,268287,9525,274637,9525,276225,7950,276225,1587xem295275,392112l293687,390537,287337,390537,285750,392112,285750,398475,287337,400062,293687,400062,295275,398475,295275,392112xem295275,1587l293687,0,287337,0,285750,1587,285750,7950,287337,9525,293687,9525,295275,7950,295275,1587xem314325,392112l312737,390537,306387,390537,304800,392112,304800,398475,306387,400062,312737,400062,314325,398475,314325,392112xem314325,1587l312737,0,306387,0,304800,1587,304800,7950,306387,9525,312737,9525,314325,7950,314325,1587xem333375,392112l331787,390537,325437,390537,323850,392112,323850,398475,325437,400062,331787,400062,333375,398475,333375,392112xem333375,1587l331787,0,325437,0,323850,1587,323850,7950,325437,9525,331787,9525,333375,7950,333375,1587xem352425,392112l350837,390537,344487,390537,342900,392112,342900,398475,344487,400062,350837,400062,352425,398475,352425,392112xem352425,1587l350837,0,344487,0,342900,1587,342900,7950,344487,9525,350837,9525,352425,7950,352425,1587xem371475,392112l369887,390537,363537,390537,361950,392112,361950,398475,363537,400062,369887,400062,371475,398475,371475,392112xem371475,1587l369887,0,363537,0,361950,1587,361950,7950,363537,9525,369887,9525,371475,7950,371475,1587xem390525,392112l388937,390537,382587,390537,381000,392112,381000,398475,382587,400062,388937,400062,390525,398475,390525,392112xem390525,1587l388937,0,382587,0,381000,1587,381000,7950,382587,9525,388937,9525,390525,7950,390525,1587xem409575,392112l407987,390537,401637,390537,400050,392112,400050,398475,401637,400062,407987,400062,409575,398475,409575,392112xem409575,1587l407987,0,401637,0,400050,1587,400050,7950,401637,9525,407987,9525,409575,7950,409575,1587xem428625,392112l427037,390537,420687,390537,419100,392112,419100,398475,420687,400062,427037,400062,428625,398475,428625,392112xem428625,1587l427037,0,420687,0,419100,1587,419100,7950,420687,9525,427037,9525,428625,7950,428625,1587xem447675,392112l446087,390537,439737,390537,438150,392112,438150,398475,439737,400062,446087,400062,447675,398475,447675,392112xem447675,1587l446087,0,439737,0,438150,1587,438150,7950,439737,9525,446087,9525,447675,7950,447675,1587xem466725,392112l465137,390537,458787,390537,457200,392112,457200,398475,458787,400062,465137,400062,466725,398475,466725,392112xem466725,1587l465137,0,458787,0,457200,1587,457200,7950,458787,9525,465137,9525,466725,7950,466725,1587xem485775,392112l484187,390537,477837,390537,476250,392112,476250,398475,477837,400062,484187,400062,485775,398475,485775,392112xem485775,1587l484187,0,477837,0,476250,1587,476250,7950,477837,9525,484187,9525,485775,7950,485775,1587xem504825,392112l503237,390537,496887,390537,495300,392112,495300,398475,496887,400062,503237,400062,504825,398475,504825,392112xem504825,1587l503237,0,496887,0,495300,1587,495300,7950,496887,9525,503237,9525,504825,7950,504825,1587xem523875,392112l522287,390537,515937,390537,514350,392112,514350,398475,515937,400062,522287,400062,523875,398475,523875,392112xem523875,1587l522287,0,515937,0,514350,1587,514350,7950,515937,9525,522287,9525,523875,7950,523875,1587xem542925,392112l541337,390537,534987,390537,533400,392112,533400,398475,534987,400062,541337,400062,542925,398475,542925,392112xem542925,1587l541337,0,534987,0,533400,1587,533400,7950,534987,9525,541337,9525,542925,7950,542925,1587xem561975,392112l560387,390537,554037,390537,552450,392112,552450,398475,554037,400062,560387,400062,561975,398475,561975,392112xem561975,1587l560387,0,554037,0,552450,1587,552450,7950,554037,9525,560387,9525,561975,7950,561975,1587xem581025,392112l579437,390537,573087,390537,571500,392112,571500,398475,573087,400062,579437,400062,581025,398475,581025,392112xem581025,1587l579437,0,573087,0,571500,1587,571500,7950,573087,9525,579437,9525,581025,7950,581025,1587xem600075,392112l598487,390537,592137,390537,590550,392112,590550,398475,592137,400062,598487,400062,600075,398475,600075,392112xem600075,1587l598487,0,592137,0,590550,1587,590550,7950,592137,9525,598487,9525,600075,7950,600075,1587xem619125,392112l617537,390537,611187,390537,609600,392112,609600,398475,611187,400062,617537,400062,619125,398475,619125,392112xem619125,1587l617537,0,611187,0,609600,1587,609600,7950,611187,9525,617537,9525,619125,7950,619125,1587xem638175,392112l636587,390537,630237,390537,628650,392112,628650,398475,630237,400062,636587,400062,638175,398475,638175,392112xem638175,1587l636587,0,630237,0,628650,1587,628650,7950,630237,9525,636587,9525,638175,7950,638175,1587xem657225,392112l655637,390537,649287,390537,647700,392112,647700,398475,649287,400062,655637,400062,657225,398475,657225,392112xem657225,1587l655637,0,649287,0,647700,1587,647700,7950,649287,9525,655637,9525,657225,7950,657225,1587xem676275,392112l674687,390537,668337,390537,666750,392112,666750,398475,668337,400062,674687,400062,676275,398475,676275,392112xem676275,1587l674687,0,668337,0,666750,1587,666750,7950,668337,9525,674687,9525,676275,7950,676275,1587xem695325,392112l693737,390537,687387,390537,685800,392112,685800,398475,687387,400062,693737,400062,695325,398475,695325,392112xem695325,1587l693737,0,687387,0,685800,1587,685800,7950,687387,9525,693737,9525,695325,7950,695325,1587xem714375,392112l712787,390537,706437,390537,704850,392112,704850,398475,706437,400062,712787,400062,714375,398475,714375,392112xem714375,1587l712787,0,706437,0,704850,1587,704850,7950,706437,9525,712787,9525,714375,7950,714375,1587xem733425,392112l731837,390537,725487,390537,723900,392112,723900,398475,725487,400062,731837,400062,733425,398475,733425,392112xem733425,1587l731837,0,725487,0,723900,1587,723900,7950,725487,9525,731837,9525,733425,7950,733425,1587xem752475,392112l750887,390537,744537,390537,742950,392112,742950,398475,744537,400062,750887,400062,752475,398475,752475,392112xem752475,1587l750887,0,744537,0,742950,1587,742950,7950,744537,9525,750887,9525,752475,7950,752475,1587xem771525,392112l769937,390537,763587,390537,762000,392112,762000,398475,763587,400062,769937,400062,771525,398475,771525,392112xem771525,1587l769937,0,763587,0,762000,1587,762000,7950,763587,9525,769937,9525,771525,7950,771525,1587xem790575,392112l788987,390537,782637,390537,781050,392112,781050,398475,782637,400062,788987,400062,790575,398475,790575,392112xem790575,1587l788987,0,782637,0,781050,1587,781050,7950,782637,9525,788987,9525,790575,7950,790575,1587xem809625,392112l808037,390537,801687,390537,800100,392112,800100,398475,801687,400062,808037,400062,809625,398475,809625,392112xem809625,1587l808037,0,801687,0,800100,1587,800100,7950,801687,9525,808037,9525,809625,7950,809625,1587xem828675,392112l827087,390537,820737,390537,819150,392112,819150,398475,820737,400062,827087,400062,828675,398475,828675,392112xem828675,1587l827087,0,820737,0,819150,1587,819150,7950,820737,9525,827087,9525,828675,7950,828675,1587xem847725,392112l846137,390537,839787,390537,838200,392112,838200,398475,839787,400062,846137,400062,847725,398475,847725,392112xem847725,1587l846137,0,839787,0,838200,1587,838200,7950,839787,9525,846137,9525,847725,7950,847725,1587xem866775,392112l865187,390537,858837,390537,857250,392112,857250,398475,858837,400062,865187,400062,866775,398475,866775,392112xem866775,1587l865187,0,858837,0,857250,1587,857250,7950,858837,9525,865187,9525,866775,7950,866775,1587xem885825,392112l884237,390537,877887,390537,876300,392112,876300,398475,877887,400062,884237,400062,885825,398475,885825,392112xem885825,1587l884237,0,877887,0,876300,1587,876300,7950,877887,9525,884237,9525,885825,7950,885825,1587xem904875,392112l903287,390537,896937,390537,895350,392112,895350,398475,896937,400062,903287,400062,904875,398475,904875,392112xem904875,1587l903287,0,896937,0,895350,1587,895350,7950,896937,9525,903287,9525,904875,7950,904875,1587xem923925,392112l922337,390537,915987,390537,914400,392112,914400,398475,915987,400062,922337,400062,923925,398475,923925,392112xem923925,1587l922337,0,915987,0,914400,1587,914400,7950,915987,9525,922337,9525,923925,7950,923925,1587xem942975,392112l941387,390537,935037,390537,933450,392112,933450,398475,935037,400062,941387,400062,942975,398475,942975,392112xem942975,1587l941387,0,935037,0,933450,1587,933450,7950,935037,9525,941387,9525,942975,7950,942975,1587xem962025,392112l960437,390537,954087,390537,952500,392112,952500,398475,954087,400062,960437,400062,962025,398475,962025,392112xem962025,1587l960437,0,954087,0,952500,1587,952500,7950,954087,9525,960437,9525,962025,7950,962025,1587xem981075,392112l979487,390537,973137,390537,971550,392112,971550,398475,973137,400062,979487,400062,981075,398475,981075,392112xem981075,1587l979487,0,973137,0,971550,1587,971550,7950,973137,9525,979487,9525,981075,7950,981075,1587xem1000125,392112l998537,390537,992187,390537,990600,392112,990600,398475,992187,400062,998537,400062,1000125,398475,1000125,392112xem1000125,1587l998537,0,992187,0,990600,1587,990600,7950,992187,9525,998537,9525,1000125,7950,1000125,1587xem1019175,392112l1017587,390537,1011237,390537,1009650,392112,1009650,398475,1011237,400062,1017587,400062,1019175,398475,1019175,392112xem1019175,1587l1017587,0,1011237,0,1009650,1587,1009650,7950,1011237,9525,1017587,9525,1019175,7950,1019175,1587xem1038225,392112l1036637,390537,1030287,390537,1028700,392112,1028700,398475,1030287,400062,1036637,400062,1038225,398475,1038225,392112xem1038225,1587l1036637,0,1030287,0,1028700,1587,1028700,7950,1030287,9525,1036637,9525,1038225,7950,1038225,1587xem1057275,392112l1055687,390537,1049337,390537,1047750,392112,1047750,398475,1049337,400062,1055687,400062,1057275,398475,1057275,392112xem1057275,1587l1055687,0,1049337,0,1047750,1587,1047750,7950,1049337,9525,1055687,9525,1057275,7950,1057275,1587xem1076325,392112l1074737,390537,1068387,390537,1066800,392112,1066800,398475,1068387,400062,1074737,400062,1076325,398475,1076325,392112xem1076325,1587l1074737,0,1068387,0,1066800,1587,1066800,7950,1068387,9525,1074737,9525,1076325,7950,1076325,1587xem1095375,392112l1093787,390537,1087437,390537,1085850,392112,1085850,398475,1087437,400062,1093787,400062,1095375,398475,1095375,392112xem1095375,1587l1093787,0,1087437,0,1085850,1587,1085850,7950,1087437,9525,1093787,9525,1095375,7950,1095375,1587xem1114425,392112l1112837,390537,1106487,390537,1104900,392112,1104900,398475,1106487,400062,1112837,400062,1114425,398475,1114425,392112xem1114425,1587l1112837,0,1106487,0,1104900,1587,1104900,7950,1106487,9525,1112837,9525,1114425,7950,1114425,1587xem1133475,392112l1131887,390537,1125537,390537,1123950,392112,1123950,398475,1125537,400062,1131887,400062,1133475,398475,1133475,392112xem1133475,1587l1131887,0,1125537,0,1123950,1587,1123950,7950,1125537,9525,1131887,9525,1133475,7950,1133475,1587xem1152525,392112l1150937,390537,1144587,390537,1143000,392112,1143000,398475,1144587,400062,1150937,400062,1152525,398475,1152525,392112xem1152525,1587l1150937,0,1144587,0,1143000,1587,1143000,7950,1144587,9525,1150937,9525,1152525,7950,1152525,1587xem1171575,392112l1169987,390537,1163637,390537,1162050,392112,1162050,398475,1163637,400062,1169987,400062,1171575,398475,1171575,392112xem1171575,1587l1169987,0,1163637,0,1162050,1587,1162050,7950,1163637,9525,1169987,9525,1171575,7950,1171575,1587xem1190625,392112l1189037,390537,1182687,390537,1181100,392112,1181100,398475,1182687,400062,1189037,400062,1190625,398475,1190625,392112xem1190625,1587l1189037,0,1182687,0,1181100,1587,1181100,7950,1182687,9525,1189037,9525,1190625,7950,1190625,1587xem1209675,392112l1208087,390537,1201737,390537,1200150,392112,1200150,398475,1201737,400062,1208087,400062,1209675,398475,1209675,392112xem1209675,1587l1208087,0,1201737,0,1200150,1587,1200150,7950,1201737,9525,1208087,9525,1209675,7950,1209675,1587xem1228725,392112l1227137,390537,1220787,390537,1219200,392112,1219200,398475,1220787,400062,1227137,400062,1228725,398475,1228725,392112xem1228725,1587l1227137,0,1220787,0,1219200,1587,1219200,7950,1220787,9525,1227137,9525,1228725,7950,1228725,1587xem1247775,392112l1246187,390537,1239837,390537,1238250,392112,1238250,398475,1239837,400062,1246187,400062,1247775,398475,1247775,392112xem1247775,1587l1246187,0,1239837,0,1238250,1587,1238250,7950,1239837,9525,1246187,9525,1247775,7950,1247775,1587xem1266825,392112l1265237,390537,1258887,390537,1257300,392112,1257300,398475,1258887,400062,1265237,400062,1266825,398475,1266825,392112xem1266825,1587l1265237,0,1258887,0,1257300,1587,1257300,7950,1258887,9525,1265237,9525,1266825,7950,1266825,1587xem1285875,392112l1284287,390537,1277937,390537,1276350,392112,1276350,398475,1277937,400062,1284287,400062,1285875,398475,1285875,392112xem1285875,1587l1284287,0,1277937,0,1276350,1587,1276350,7950,1277937,9525,1284287,9525,1285875,7950,1285875,1587xem1304925,392112l1303337,390537,1296987,390537,1295400,392112,1295400,398475,1296987,400062,1303337,400062,1304925,398475,1304925,392112xem1304925,1587l1303337,0,1296987,0,1295400,1587,1295400,7950,1296987,9525,1303337,9525,1304925,7950,1304925,1587xem1323975,392112l1322387,390537,1316037,390537,1314450,392112,1314450,398475,1316037,400062,1322387,400062,1323975,398475,1323975,392112xem1323975,1587l1322387,0,1316037,0,1314450,1587,1314450,7950,1316037,9525,1322387,9525,1323975,7950,1323975,1587xem1343025,392112l1341437,390537,1335087,390537,1333500,392112,1333500,398475,1335087,400062,1341437,400062,1343025,398475,1343025,392112xem1343025,1587l1341437,0,1335087,0,1333500,1587,1333500,7950,1335087,9525,1341437,9525,1343025,7950,1343025,1587xem1362075,392112l1360487,390537,1354137,390537,1352550,392112,1352550,398475,1354137,400062,1360487,400062,1362075,398475,1362075,392112xem1362075,1587l1360487,0,1354137,0,1352550,1587,1352550,7950,1354137,9525,1360487,9525,1362075,7950,1362075,1587xem1381125,392112l1379537,390537,1373187,390537,1371600,392112,1371600,398475,1373187,400062,1379537,400062,1381125,398475,1381125,392112xem1381125,1587l1379537,0,1373187,0,1371600,1587,1371600,7950,1373187,9525,1379537,9525,1381125,7950,1381125,1587xem1400175,392112l1398587,390537,1392237,390537,1390650,392112,1390650,398475,1392237,400062,1398587,400062,1400175,398475,1400175,392112xem1400175,1587l1398587,0,1392237,0,1390650,1587,1390650,7950,1392237,9525,1398587,9525,1400175,7950,1400175,1587xem1419225,392112l1417637,390537,1411287,390537,1409700,392112,1409700,398475,1411287,400062,1417637,400062,1419225,398475,1419225,392112xem1419225,1587l1417637,0,1411287,0,1409700,1587,1409700,7950,1411287,9525,1417637,9525,1419225,7950,1419225,1587xem1438275,392112l1436687,390537,1430337,390537,1428750,392112,1428750,398475,1430337,400062,1436687,400062,1438275,398475,1438275,392112xem1438275,1587l1436687,0,1430337,0,1428750,1587,1428750,7950,1430337,9525,1436687,9525,1438275,7950,1438275,1587xem1457325,392112l1455737,390537,1449387,390537,1447800,392112,1447800,398475,1449387,400062,1455737,400062,1457325,398475,1457325,392112xem1457325,1587l1455737,0,1449387,0,1447800,1587,1447800,7950,1449387,9525,1455737,9525,1457325,7950,1457325,1587xem1476375,392112l1474787,390537,1468437,390537,1466850,392112,1466850,398475,1468437,400062,1474787,400062,1476375,398475,1476375,392112xem1476375,1587l1474787,0,1468437,0,1466850,1587,1466850,7950,1468437,9525,1474787,9525,1476375,7950,1476375,1587xem1495425,392112l1493837,390537,1487487,390537,1485900,392112,1485900,398475,1487487,400062,1493837,400062,1495425,398475,1495425,392112xem1495425,1587l1493837,0,1487487,0,1485900,1587,1485900,7950,1487487,9525,1493837,9525,1495425,7950,1495425,1587xem1514475,392112l1512887,390537,1506537,390537,1504950,392112,1504950,398475,1506537,400062,1512887,400062,1514475,398475,1514475,392112xem1514475,1587l1512887,0,1506537,0,1504950,1587,1504950,7950,1506537,9525,1512887,9525,1514475,7950,1514475,1587xem1533525,392112l1531937,390537,1525587,390537,1524000,392112,1524000,398475,1525587,400062,1531937,400062,1533525,398475,1533525,392112xem1533525,1587l1531937,0,1525587,0,1524000,1587,1524000,7950,1525587,9525,1531937,9525,1533525,7950,1533525,1587xem1552575,392112l1550987,390537,1544637,390537,1543050,392112,1543050,398475,1544637,400062,1550987,400062,1552575,398475,1552575,392112xem1552575,1587l1550987,0,1544637,0,1543050,1587,1543050,7950,1544637,9525,1550987,9525,1552575,7950,1552575,1587xem1571625,392112l1570037,390537,1563687,390537,1562100,392112,1562100,398475,1563687,400062,1570037,400062,1571625,398475,1571625,392112xem1571625,1587l1570037,0,1563687,0,1562100,1587,1562100,7950,1563687,9525,1570037,9525,1571625,7950,1571625,1587xem1590675,392112l1589087,390537,1582737,390537,1581150,392112,1581150,398475,1582737,400062,1589087,400062,1590675,398475,1590675,392112xem1590675,1587l1589087,0,1582737,0,1581150,1587,1581150,7950,1582737,9525,1589087,9525,1590675,7950,1590675,1587xem1609725,392112l1608137,390537,1601787,390537,1600200,392112,1600200,398475,1601787,400062,1608137,400062,1609725,398475,1609725,392112xem1609725,1587l1608137,0,1601787,0,1600200,1587,1600200,7950,1601787,9525,1608137,9525,1609725,7950,1609725,1587xem1628775,392112l1627187,390537,1620837,390537,1619250,392112,1619250,398475,1620837,400062,1627187,400062,1628775,398475,1628775,392112xem1628775,1587l1627187,0,1620837,0,1619250,1587,1619250,7950,1620837,9525,1627187,9525,1628775,7950,1628775,1587xem1647825,392112l1646237,390537,1639887,390537,1638300,392112,1638300,398475,1639887,400062,1646237,400062,1647825,398475,1647825,392112xem1647825,1587l1646237,0,1639887,0,1638300,1587,1638300,7950,1639887,9525,1646237,9525,1647825,7950,1647825,1587xem1666875,392112l1665287,390537,1658937,390537,1657350,392112,1657350,398475,1658937,400062,1665287,400062,1666875,398475,1666875,392112xem1666875,1587l1665287,0,1658937,0,1657350,1587,1657350,7950,1658937,9525,1665287,9525,1666875,7950,1666875,1587xem1685925,392112l1684337,390537,1677987,390537,1676400,392112,1676400,398475,1677987,400062,1684337,400062,1685925,398475,1685925,392112xem1685925,1587l1684337,0,1677987,0,1676400,1587,1676400,7950,1677987,9525,1684337,9525,1685925,7950,1685925,1587xem1704975,392112l1703387,390537,1697037,390537,1695450,392112,1695450,398475,1697037,400062,1703387,400062,1704975,398475,1704975,392112xem1704975,1587l1703387,0,1697037,0,1695450,1587,1695450,7950,1697037,9525,1703387,9525,1704975,7950,1704975,1587xem1724025,392112l1722437,390537,1716087,390537,1714500,392112,1714500,398475,1716087,400062,1722437,400062,1724025,398475,1724025,392112xem1724025,1587l1722437,0,1716087,0,1714500,1587,1714500,7950,1716087,9525,1722437,9525,1724025,7950,1724025,1587xem1743075,392112l1741487,390537,1735137,390537,1733550,392112,1733550,398475,1735137,400062,1741487,400062,1743075,398475,1743075,392112xem1743075,1587l1741487,0,1735137,0,1733550,1587,1733550,7950,1735137,9525,1741487,9525,1743075,7950,1743075,1587xem1762125,392112l1760537,390537,1754187,390537,1752600,392112,1752600,398475,1754187,400062,1760537,400062,1762125,398475,1762125,392112xem1762125,1587l1760537,0,1754187,0,1752600,1587,1752600,7950,1754187,9525,1760537,9525,1762125,7950,1762125,1587xem1781175,392112l1779587,390537,1773237,390537,1771650,392112,1771650,398475,1773237,400062,1779587,400062,1781175,398475,1781175,392112xem1781175,1587l1779587,0,1773237,0,1771650,1587,1771650,7950,1773237,9525,1779587,9525,1781175,7950,1781175,1587xem1800225,392112l1798637,390537,1792287,390537,1790700,392112,1790700,398475,1792287,400062,1798637,400062,1800225,398475,1800225,392112xem1800225,1587l1798637,0,1792287,0,1790700,1587,1790700,7950,1792287,9525,1798637,9525,1800225,7950,1800225,1587xem1819275,392112l1817687,390537,1811337,390537,1809750,392112,1809750,398475,1811337,400062,1817687,400062,1819275,398475,1819275,392112xem1819275,1587l1817687,0,1811337,0,1809750,1587,1809750,7950,1811337,9525,1817687,9525,1819275,7950,1819275,1587xem1838325,392112l1836737,390537,1830387,390537,1828800,392112,1828800,398475,1830387,400062,1836737,400062,1838325,398475,1838325,392112xem1838325,1587l1836737,0,1830387,0,1828800,1587,1828800,7950,1830387,9525,1836737,9525,1838325,7950,1838325,1587xem1857375,392112l1855787,390537,1849437,390537,1847850,392112,1847850,398475,1849437,400062,1855787,400062,1857375,398475,1857375,392112xem1857375,1587l1855787,0,1849437,0,1847850,1587,1847850,7950,1849437,9525,1855787,9525,1857375,7950,1857375,1587xem1876425,392112l1874837,390537,1868487,390537,1866900,392112,1866900,398475,1868487,400062,1874837,400062,1876425,398475,1876425,392112xem1876425,1587l1874837,0,1868487,0,1866900,1587,1866900,7950,1868487,9525,1874837,9525,1876425,7950,1876425,1587xem1895475,392112l1893887,390537,1887537,390537,1885950,392112,1885950,398475,1887537,400062,1893887,400062,1895475,398475,1895475,392112xem1895475,1587l1893887,0,1887537,0,1885950,1587,1885950,7950,1887537,9525,1893887,9525,1895475,7950,1895475,1587xem1914525,392112l1912937,390537,1906587,390537,1905000,392112,1905000,398475,1906587,400062,1912937,400062,1914525,398475,1914525,392112xem1914525,1587l1912937,0,1906587,0,1905000,1587,1905000,7950,1906587,9525,1912937,9525,1914525,7950,1914525,1587xem1933575,392112l1931987,390537,1925637,390537,1924050,392112,1924050,398475,1925637,400062,1931987,400062,1933575,398475,1933575,392112xem1933575,1587l1931987,0,1925637,0,1924050,1587,1924050,7950,1925637,9525,1931987,9525,1933575,7950,1933575,1587xem1952625,392112l1951037,390537,1944687,390537,1943100,392112,1943100,398475,1944687,400062,1951037,400062,1952625,398475,1952625,392112xem1952625,1587l1951037,0,1944687,0,1943100,1587,1943100,7950,1944687,9525,1951037,9525,1952625,7950,1952625,1587xem1971675,392112l1970087,390537,1963737,390537,1962150,392112,1962150,398475,1963737,400062,1970087,400062,1971675,398475,1971675,392112xem1971675,1587l1970087,0,1963737,0,1962150,1587,1962150,7950,1963737,9525,1970087,9525,1971675,7950,1971675,1587xem1990725,392112l1989137,390537,1982787,390537,1981200,392112,1981200,398475,1982787,400062,1989137,400062,1990725,398475,1990725,392112xem1990725,1587l1989137,0,1982787,0,1981200,1587,1981200,7950,1982787,9525,1989137,9525,1990725,7950,1990725,1587xem2009775,392112l2008187,390537,2001837,390537,2000250,392112,2000250,398475,2001837,400062,2008187,400062,2009775,398475,2009775,392112xem2009775,1587l2008187,0,2001837,0,2000250,1587,2000250,7950,2001837,9525,2008187,9525,2009775,7950,2009775,1587xem2028825,392112l2027237,390537,2020887,390537,2019300,392112,2019300,398475,2020887,400062,2027237,400062,2028825,398475,2028825,392112xem2028825,1587l2027237,0,2020887,0,2019300,1587,2019300,7950,2020887,9525,2027237,9525,2028825,7950,2028825,1587xem2047875,392112l2046287,390537,2039937,390537,2038350,392112,2038350,398475,2039937,400062,2046287,400062,2047875,398475,2047875,392112xem2047875,1587l2046287,0,2039937,0,2038350,1587,2038350,7950,2039937,9525,2046287,9525,2047875,7950,2047875,1587xem2066925,392112l2065337,390537,2058987,390537,2057400,392112,2057400,398475,2058987,400062,2065337,400062,2066925,398475,2066925,392112xem2066925,1587l2065337,0,2058987,0,2057400,1587,2057400,7950,2058987,9525,2065337,9525,2066925,7950,2066925,1587xem2085975,392112l2084387,390537,2078037,390537,2076450,392112,2076450,398475,2078037,400062,2084387,400062,2085975,398475,2085975,392112xem2085975,1587l2084387,0,2078037,0,2076450,1587,2076450,7950,2078037,9525,2084387,9525,2085975,7950,2085975,1587xem2105025,392112l2103437,390537,2097087,390537,2095500,392112,2095500,398475,2097087,400062,2103437,400062,2105025,398475,2105025,392112xem2105025,1587l2103437,0,2097087,0,2095500,1587,2095500,7950,2097087,9525,2103437,9525,2105025,7950,2105025,1587xem2124075,392112l2122487,390537,2116137,390537,2114550,392112,2114550,398475,2116137,400062,2122487,400062,2124075,398475,2124075,392112xem2124075,1587l2122487,0,2116137,0,2114550,1587,2114550,7950,2116137,9525,2122487,9525,2124075,7950,2124075,1587xem2143125,392112l2141537,390537,2135187,390537,2133600,392112,2133600,398475,2135187,400062,2141537,400062,2143125,398475,2143125,392112xem2143125,1587l2141537,0,2135187,0,2133600,1587,2133600,7950,2135187,9525,2141537,9525,2143125,7950,2143125,1587xem2162175,392112l2160587,390537,2154237,390537,2152650,392112,2152650,398475,2154237,400062,2160587,400062,2162175,398475,2162175,392112xem2162175,1587l2160587,0,2154237,0,2152650,1587,2152650,7950,2154237,9525,2160587,9525,2162175,7950,2162175,1587xem2181225,392112l2179637,390537,2173287,390537,2171700,392112,2171700,398475,2173287,400062,2179637,400062,2181225,398475,2181225,392112xem2181225,1587l2179637,0,2173287,0,2171700,1587,2171700,7950,2173287,9525,2179637,9525,2181225,7950,2181225,1587xem2200275,392112l2198687,390537,2192337,390537,2190750,392112,2190750,398475,2192337,400062,2198687,400062,2200275,398475,2200275,392112xem2200275,1587l2198687,0,2192337,0,2190750,1587,2190750,7950,2192337,9525,2198687,9525,2200275,7950,2200275,1587xem2219325,392112l2217737,390537,2211387,390537,2209800,392112,2209800,398475,2211387,400062,2217737,400062,2219325,398475,2219325,392112xem2219325,1587l2217737,0,2211387,0,2209800,1587,2209800,7950,2211387,9525,2217737,9525,2219325,7950,2219325,1587xem2238375,392112l2236787,390537,2230437,390537,2228850,392112,2228850,398475,2230437,400062,2236787,400062,2238375,398475,2238375,392112xem2238375,1587l2236787,0,2230437,0,2228850,1587,2228850,7950,2230437,9525,2236787,9525,2238375,7950,2238375,1587xem2257425,392112l2255837,390537,2249487,390537,2247900,392112,2247900,398475,2249487,400062,2255837,400062,2257425,398475,2257425,392112xem2257425,1587l2255837,0,2249487,0,2247900,1587,2247900,7950,2249487,9525,2255837,9525,2257425,7950,2257425,1587xem2276475,392112l2274887,390537,2268537,390537,2266950,392112,2266950,398475,2268537,400062,2274887,400062,2276475,398475,2276475,392112xem2276475,1587l2274887,0,2268537,0,2266950,1587,2266950,7950,2268537,9525,2274887,9525,2276475,7950,2276475,1587xem2295525,392112l2293937,390537,2287587,390537,2286000,392112,2286000,398475,2287587,400062,2293937,400062,2295525,398475,2295525,392112xem2295525,1587l2293937,0,2287587,0,2286000,1587,2286000,7950,2287587,9525,2293937,9525,2295525,7950,2295525,1587xem2314575,392112l2312987,390537,2306637,390537,2305050,392112,2305050,398475,2306637,400062,2312987,400062,2314575,398475,2314575,392112xem2314575,1587l2312987,0,2306637,0,2305050,1587,2305050,7950,2306637,9525,2312987,9525,2314575,7950,2314575,1587xem2333625,392112l2332037,390537,2325687,390537,2324100,392112,2324100,398475,2325687,400062,2332037,400062,2333625,398475,2333625,392112xem2333625,1587l2332037,0,2325687,0,2324100,1587,2324100,7950,2325687,9525,2332037,9525,2333625,7950,2333625,1587xem2352675,392112l2351087,390537,2344737,390537,2343150,392112,2343150,398475,2344737,400062,2351087,400062,2352675,398475,2352675,392112xem2352675,1587l2351087,0,2344737,0,2343150,1587,2343150,7950,2344737,9525,2351087,9525,2352675,7950,2352675,1587xem2371725,392112l2370137,390537,2363787,390537,2362200,392112,2362200,398475,2363787,400062,2370137,400062,2371725,398475,2371725,392112xem2371725,1587l2370137,0,2363787,0,2362200,1587,2362200,7950,2363787,9525,2370137,9525,2371725,7950,2371725,1587xem2390775,392112l2389187,390537,2382837,390537,2381250,392112,2381250,398475,2382837,400062,2389187,400062,2390775,398475,2390775,392112xem2390775,1587l2389187,0,2382837,0,2381250,1587,2381250,7950,2382837,9525,2389187,9525,2390775,7950,2390775,1587xem2409825,392112l2408237,390537,2401887,390537,2400300,392112,2400300,398475,2401887,400062,2408237,400062,2409825,398475,2409825,392112xem2409825,1587l2408237,0,2401887,0,2400300,1587,2400300,7950,2401887,9525,2408237,9525,2409825,7950,2409825,1587xem2428875,392112l2427287,390537,2420937,390537,2419350,392112,2419350,398475,2420937,400062,2427287,400062,2428875,398475,2428875,392112xem2428875,1587l2427287,0,2420937,0,2419350,1587,2419350,7950,2420937,9525,2427287,9525,2428875,7950,2428875,1587xem2447925,392112l2446337,390537,2439987,390537,2438400,392112,2438400,398475,2439987,400062,2446337,400062,2447925,398475,2447925,392112xem2447925,1587l2446337,0,2439987,0,2438400,1587,2438400,7950,2439987,9525,2446337,9525,2447925,7950,2447925,1587xem2466975,392112l2465387,390537,2459037,390537,2457450,392112,2457450,398475,2459037,400062,2465387,400062,2466975,398475,2466975,392112xem2466975,1587l2465387,0,2459037,0,2457450,1587,2457450,7950,2459037,9525,2465387,9525,2466975,7950,2466975,1587xem2486025,392112l2484437,390537,2478087,390537,2476500,392112,2476500,398475,2478087,400062,2484437,400062,2486025,398475,2486025,392112xem2486025,1587l2484437,0,2478087,0,2476500,1587,2476500,7950,2478087,9525,2484437,9525,2486025,7950,2486025,1587xem2505075,392112l2503487,390537,2497137,390537,2495550,392112,2495550,398475,2497137,400062,2503487,400062,2505075,398475,2505075,392112xem2505075,1587l2503487,0,2497137,0,2495550,1587,2495550,7950,2497137,9525,2503487,9525,2505075,7950,2505075,1587xem2524125,392112l2522537,390537,2516187,390537,2514600,392112,2514600,398475,2516187,400062,2522537,400062,2524125,398475,2524125,392112xem2524125,1587l2522537,0,2516187,0,2514600,1587,2514600,7950,2516187,9525,2522537,9525,2524125,7950,2524125,1587xem2543175,392112l2541587,390537,2535237,390537,2533650,392112,2533650,398475,2535237,400062,2541587,400062,2543175,398475,2543175,392112xem2543175,1587l2541587,0,2535237,0,2533650,1587,2533650,7950,2535237,9525,2541587,9525,2543175,7950,2543175,1587xem2562225,392112l2560637,390537,2554287,390537,2552700,392112,2552700,398475,2554287,400062,2560637,400062,2562225,398475,2562225,392112xem2562225,1587l2560637,0,2554287,0,2552700,1587,2552700,7950,2554287,9525,2560637,9525,2562225,7950,2562225,1587xem2581275,392112l2579687,390537,2573337,390537,2571750,392112,2571750,398475,2573337,400062,2579687,400062,2581275,398475,2581275,392112xem2581275,1587l2579687,0,2573337,0,2571750,1587,2571750,7950,2573337,9525,2579687,9525,2581275,7950,2581275,1587xem2600325,392112l2598737,390537,2592387,390537,2590800,392112,2590800,398475,2592387,400062,2598737,400062,2600325,398475,2600325,392112xem2600325,1587l2598737,0,2592387,0,2590800,1587,2590800,7950,2592387,9525,2598737,9525,2600325,7950,2600325,1587xem2619375,392112l2617787,390537,2611437,390537,2609850,392112,2609850,398475,2611437,400062,2617787,400062,2619375,398475,2619375,392112xem2619375,1587l2617787,0,2611437,0,2609850,1587,2609850,7950,2611437,9525,2617787,9525,2619375,7950,2619375,1587xem2638425,392112l2636837,390537,2630487,390537,2628900,392112,2628900,398475,2630487,400062,2636837,400062,2638425,398475,2638425,392112xem2638425,1587l2636837,0,2630487,0,2628900,1587,2628900,7950,2630487,9525,2636837,9525,2638425,7950,2638425,1587xem2657475,392112l2655887,390537,2649537,390537,2647950,392112,2647950,398475,2649537,400062,2655887,400062,2657475,398475,2657475,392112xem2657475,1587l2655887,0,2649537,0,2647950,1587,2647950,7950,2649537,9525,2655887,9525,2657475,7950,2657475,1587xem2676525,382587l2674937,381012,2668587,381012,2667000,382587,2667000,388950,2668587,390537,2667000,392112,2667000,398475,2668587,400062,2674937,400062,2676525,398475,2676525,392112,2674937,390537,2676525,388950,2676525,382587xem2676525,363537l2674937,361962,2668587,361962,2667000,363537,2667000,369900,2668587,371487,2674937,371487,2676525,369900,2676525,363537xem2676525,344500l2674937,342912,2668587,342912,2667000,344500,2667000,350850,2668587,352437,2674937,352437,2676525,350850,2676525,344500xem2676525,325450l2674937,323862,2668587,323862,2667000,325450,2667000,331800,2668587,333387,2674937,333387,2676525,331800,2676525,325450xem2676525,306400l2674937,304812,2668587,304812,2667000,306400,2667000,312750,2668587,314337,2674937,314337,2676525,312750,2676525,306400xem2676525,287350l2674937,285762,2668587,285762,2667000,287350,2667000,293687,2668587,295287,2674937,295287,2676525,293687,2676525,287350xem2676525,268300l2674937,266712,2668587,266712,2667000,268300,2667000,274650,2668587,276237,2674937,276237,2676525,274650,2676525,268300xem2676525,249237l2674937,247662,2668587,247662,2667000,249237,2667000,255600,2668587,257187,2674937,257187,2676525,255600,2676525,249237xem2676525,230187l2674937,228600,2668587,228600,2667000,230187,2667000,236537,2668587,238125,2674937,238125,2676525,236537,2676525,230187xem2676525,211137l2674937,209562,2668587,209562,2667000,211137,2667000,217500,2668587,219087,2674937,219087,2676525,217500,2676525,211137xem2676525,192087l2674937,190500,2668587,190500,2667000,192087,2667000,198450,2668587,200025,2674937,200025,2676525,198450,2676525,192087xem2676525,173037l2674937,171450,2668587,171450,2667000,173037,2667000,179387,2668587,180975,2674937,180975,2676525,179387,2676525,173037xem2676525,153987l2674937,152400,2668587,152400,2667000,153987,2667000,160350,2668587,161925,2674937,161925,2676525,160350,2676525,153987xem2676525,134937l2674937,133350,2668587,133350,2667000,134937,2667000,141287,2668587,142875,2674937,142875,2676525,141287,2676525,134937xem2676525,115900l2674937,114300,2668587,114300,2667000,115900,2667000,122237,2668587,123825,2674937,123825,2676525,122237,2676525,115900xem2676525,96850l2674937,95262,2668587,95262,2667000,96850,2667000,103200,2668587,104787,2674937,104787,2676525,103200,2676525,96850xem2676525,77787l2674937,76200,2668587,76200,2667000,77787,2667000,84137,2668587,85725,2674937,85725,2676525,84137,2676525,77787xem2676525,58737l2674937,57150,2668587,57150,2667000,58737,2667000,65087,2668587,66675,2674937,66675,2676525,65087,2676525,58737xem2676525,39687l2674937,38100,2668587,38100,2667000,39687,2667000,46050,2668587,47625,2674937,47625,2676525,46050,2676525,39687xem2676525,20637l2674937,19050,2668587,19050,2667000,20637,2667000,27000,2668587,28575,2674937,28575,2676525,27000,2676525,20637xem2676525,1587l2674937,0,2668587,0,2667000,1587,2667000,7950,2668587,9525,2674937,9525,2676525,7950,2676525,1587xe">
                  <v:fill on="t" focussize="0,0"/>
                  <v:stroke on="f"/>
                  <v:imagedata o:title=""/>
                  <o:lock v:ext="edit" aspectratio="f"/>
                  <v:textbox inset="0mm,0mm,0mm,0mm"/>
                </v:shape>
              </v:group>
            </w:pict>
          </mc:Fallback>
        </mc:AlternateContent>
      </w:r>
      <w:r>
        <w:rPr>
          <w:rFonts w:ascii="Times New Roman" w:hAnsi="Times New Roman"/>
          <w:sz w:val="22"/>
        </w:rPr>
        <w:t>Combinar</w:t>
      </w:r>
      <w:r>
        <w:rPr>
          <w:rFonts w:ascii="Times New Roman" w:hAnsi="Times New Roman"/>
          <w:spacing w:val="45"/>
          <w:sz w:val="22"/>
        </w:rPr>
        <w:t xml:space="preserve"> </w:t>
      </w:r>
      <w:r>
        <w:rPr>
          <w:rFonts w:ascii="Times New Roman" w:hAnsi="Times New Roman"/>
          <w:sz w:val="22"/>
        </w:rPr>
        <w:t>las</w:t>
      </w:r>
      <w:r>
        <w:rPr>
          <w:rFonts w:ascii="Times New Roman" w:hAnsi="Times New Roman"/>
          <w:spacing w:val="-3"/>
          <w:sz w:val="22"/>
        </w:rPr>
        <w:t xml:space="preserve"> </w:t>
      </w:r>
      <w:r>
        <w:rPr>
          <w:rFonts w:ascii="Times New Roman" w:hAnsi="Times New Roman"/>
          <w:sz w:val="22"/>
        </w:rPr>
        <w:t>tablas</w:t>
      </w:r>
      <w:r>
        <w:rPr>
          <w:rFonts w:ascii="Times New Roman" w:hAnsi="Times New Roman"/>
          <w:spacing w:val="-4"/>
          <w:sz w:val="22"/>
        </w:rPr>
        <w:t xml:space="preserve"> </w:t>
      </w:r>
      <w:r>
        <w:rPr>
          <w:rFonts w:ascii="Times New Roman" w:hAnsi="Times New Roman"/>
          <w:sz w:val="22"/>
        </w:rPr>
        <w:t>Producto</w:t>
      </w:r>
      <w:r>
        <w:rPr>
          <w:rFonts w:ascii="Times New Roman" w:hAnsi="Times New Roman"/>
          <w:spacing w:val="-4"/>
          <w:sz w:val="22"/>
        </w:rPr>
        <w:t xml:space="preserve"> </w:t>
      </w:r>
      <w:r>
        <w:rPr>
          <w:rFonts w:ascii="Times New Roman" w:hAnsi="Times New Roman"/>
          <w:sz w:val="22"/>
        </w:rPr>
        <w:t>y</w:t>
      </w:r>
      <w:r>
        <w:rPr>
          <w:rFonts w:ascii="Times New Roman" w:hAnsi="Times New Roman"/>
          <w:spacing w:val="48"/>
          <w:sz w:val="22"/>
        </w:rPr>
        <w:t xml:space="preserve"> </w:t>
      </w:r>
      <w:r>
        <w:rPr>
          <w:rFonts w:ascii="Times New Roman" w:hAnsi="Times New Roman"/>
          <w:spacing w:val="-2"/>
          <w:sz w:val="22"/>
        </w:rPr>
        <w:t>ProductCategory</w:t>
      </w:r>
    </w:p>
    <w:p w14:paraId="66FB8640">
      <w:pPr>
        <w:pStyle w:val="7"/>
        <w:spacing w:before="5"/>
        <w:rPr>
          <w:rFonts w:ascii="Times New Roman"/>
        </w:rPr>
      </w:pPr>
    </w:p>
    <w:p w14:paraId="06EE95D2">
      <w:pPr>
        <w:pStyle w:val="9"/>
        <w:numPr>
          <w:ilvl w:val="2"/>
          <w:numId w:val="1"/>
        </w:numPr>
        <w:tabs>
          <w:tab w:val="left" w:pos="2052"/>
        </w:tabs>
        <w:spacing w:before="0" w:after="0" w:line="242" w:lineRule="auto"/>
        <w:ind w:left="2052" w:right="6507" w:hanging="360"/>
        <w:jc w:val="left"/>
        <w:rPr>
          <w:rFonts w:ascii="SimSun-ExtB" w:hAnsi="SimSun-ExtB"/>
          <w:sz w:val="22"/>
        </w:rPr>
      </w:pPr>
      <w:r>
        <mc:AlternateContent>
          <mc:Choice Requires="wpg">
            <w:drawing>
              <wp:anchor distT="0" distB="0" distL="0" distR="0" simplePos="0" relativeHeight="251664384" behindDoc="0" locked="0" layoutInCell="1" allowOverlap="1">
                <wp:simplePos x="0" y="0"/>
                <wp:positionH relativeFrom="page">
                  <wp:posOffset>4599940</wp:posOffset>
                </wp:positionH>
                <wp:positionV relativeFrom="paragraph">
                  <wp:posOffset>114935</wp:posOffset>
                </wp:positionV>
                <wp:extent cx="2943225" cy="466725"/>
                <wp:effectExtent l="0" t="0" r="0" b="0"/>
                <wp:wrapNone/>
                <wp:docPr id="44" name="Group 44"/>
                <wp:cNvGraphicFramePr/>
                <a:graphic xmlns:a="http://schemas.openxmlformats.org/drawingml/2006/main">
                  <a:graphicData uri="http://schemas.microsoft.com/office/word/2010/wordprocessingGroup">
                    <wpg:wgp>
                      <wpg:cNvGrpSpPr/>
                      <wpg:grpSpPr>
                        <a:xfrm>
                          <a:off x="0" y="0"/>
                          <a:ext cx="2943225" cy="466725"/>
                          <a:chOff x="0" y="0"/>
                          <a:chExt cx="2943225" cy="466725"/>
                        </a:xfrm>
                      </wpg:grpSpPr>
                      <pic:pic xmlns:pic="http://schemas.openxmlformats.org/drawingml/2006/picture">
                        <pic:nvPicPr>
                          <pic:cNvPr id="45" name="Image 45"/>
                          <pic:cNvPicPr/>
                        </pic:nvPicPr>
                        <pic:blipFill>
                          <a:blip r:embed="rId23" cstate="print"/>
                          <a:stretch>
                            <a:fillRect/>
                          </a:stretch>
                        </pic:blipFill>
                        <pic:spPr>
                          <a:xfrm>
                            <a:off x="33390" y="35485"/>
                            <a:ext cx="2862828" cy="311616"/>
                          </a:xfrm>
                          <a:prstGeom prst="rect">
                            <a:avLst/>
                          </a:prstGeom>
                        </pic:spPr>
                      </pic:pic>
                      <wps:wsp>
                        <wps:cNvPr id="46" name="Graphic 46"/>
                        <wps:cNvSpPr/>
                        <wps:spPr>
                          <a:xfrm>
                            <a:off x="-1" y="0"/>
                            <a:ext cx="2943225" cy="467359"/>
                          </a:xfrm>
                          <a:custGeom>
                            <a:avLst/>
                            <a:gdLst/>
                            <a:ahLst/>
                            <a:cxnLst/>
                            <a:rect l="l" t="t" r="r" b="b"/>
                            <a:pathLst>
                              <a:path w="2943225" h="467359">
                                <a:moveTo>
                                  <a:pt x="9525" y="458800"/>
                                </a:moveTo>
                                <a:lnTo>
                                  <a:pt x="7937" y="457212"/>
                                </a:lnTo>
                                <a:lnTo>
                                  <a:pt x="1587" y="457212"/>
                                </a:lnTo>
                                <a:lnTo>
                                  <a:pt x="0" y="458800"/>
                                </a:lnTo>
                                <a:lnTo>
                                  <a:pt x="0" y="465150"/>
                                </a:lnTo>
                                <a:lnTo>
                                  <a:pt x="1587" y="466737"/>
                                </a:lnTo>
                                <a:lnTo>
                                  <a:pt x="7937" y="466737"/>
                                </a:lnTo>
                                <a:lnTo>
                                  <a:pt x="9525" y="465150"/>
                                </a:lnTo>
                                <a:lnTo>
                                  <a:pt x="9525" y="458800"/>
                                </a:lnTo>
                                <a:close/>
                              </a:path>
                              <a:path w="2943225" h="467359">
                                <a:moveTo>
                                  <a:pt x="9525" y="439737"/>
                                </a:moveTo>
                                <a:lnTo>
                                  <a:pt x="7937" y="438162"/>
                                </a:lnTo>
                                <a:lnTo>
                                  <a:pt x="1587" y="438162"/>
                                </a:lnTo>
                                <a:lnTo>
                                  <a:pt x="0" y="439737"/>
                                </a:lnTo>
                                <a:lnTo>
                                  <a:pt x="0" y="446100"/>
                                </a:lnTo>
                                <a:lnTo>
                                  <a:pt x="1587" y="447687"/>
                                </a:lnTo>
                                <a:lnTo>
                                  <a:pt x="7937" y="447687"/>
                                </a:lnTo>
                                <a:lnTo>
                                  <a:pt x="9525" y="446100"/>
                                </a:lnTo>
                                <a:lnTo>
                                  <a:pt x="9525" y="439737"/>
                                </a:lnTo>
                                <a:close/>
                              </a:path>
                              <a:path w="2943225" h="467359">
                                <a:moveTo>
                                  <a:pt x="9525" y="420687"/>
                                </a:moveTo>
                                <a:lnTo>
                                  <a:pt x="7937" y="419112"/>
                                </a:lnTo>
                                <a:lnTo>
                                  <a:pt x="1587" y="419112"/>
                                </a:lnTo>
                                <a:lnTo>
                                  <a:pt x="0" y="420687"/>
                                </a:lnTo>
                                <a:lnTo>
                                  <a:pt x="0" y="427050"/>
                                </a:lnTo>
                                <a:lnTo>
                                  <a:pt x="1587" y="428637"/>
                                </a:lnTo>
                                <a:lnTo>
                                  <a:pt x="7937" y="428637"/>
                                </a:lnTo>
                                <a:lnTo>
                                  <a:pt x="9525" y="427050"/>
                                </a:lnTo>
                                <a:lnTo>
                                  <a:pt x="9525" y="420687"/>
                                </a:lnTo>
                                <a:close/>
                              </a:path>
                              <a:path w="2943225" h="467359">
                                <a:moveTo>
                                  <a:pt x="9525" y="401637"/>
                                </a:moveTo>
                                <a:lnTo>
                                  <a:pt x="7937" y="400062"/>
                                </a:lnTo>
                                <a:lnTo>
                                  <a:pt x="1587" y="400062"/>
                                </a:lnTo>
                                <a:lnTo>
                                  <a:pt x="0" y="401637"/>
                                </a:lnTo>
                                <a:lnTo>
                                  <a:pt x="0" y="408000"/>
                                </a:lnTo>
                                <a:lnTo>
                                  <a:pt x="1587" y="409587"/>
                                </a:lnTo>
                                <a:lnTo>
                                  <a:pt x="7937" y="409587"/>
                                </a:lnTo>
                                <a:lnTo>
                                  <a:pt x="9525" y="408000"/>
                                </a:lnTo>
                                <a:lnTo>
                                  <a:pt x="9525" y="401637"/>
                                </a:lnTo>
                                <a:close/>
                              </a:path>
                              <a:path w="2943225" h="467359">
                                <a:moveTo>
                                  <a:pt x="9525" y="382587"/>
                                </a:moveTo>
                                <a:lnTo>
                                  <a:pt x="7937" y="381012"/>
                                </a:lnTo>
                                <a:lnTo>
                                  <a:pt x="1587" y="381012"/>
                                </a:lnTo>
                                <a:lnTo>
                                  <a:pt x="0" y="382587"/>
                                </a:lnTo>
                                <a:lnTo>
                                  <a:pt x="0" y="388950"/>
                                </a:lnTo>
                                <a:lnTo>
                                  <a:pt x="1587" y="390537"/>
                                </a:lnTo>
                                <a:lnTo>
                                  <a:pt x="7937" y="390537"/>
                                </a:lnTo>
                                <a:lnTo>
                                  <a:pt x="9525" y="388950"/>
                                </a:lnTo>
                                <a:lnTo>
                                  <a:pt x="9525" y="382587"/>
                                </a:lnTo>
                                <a:close/>
                              </a:path>
                              <a:path w="2943225" h="467359">
                                <a:moveTo>
                                  <a:pt x="9525" y="363550"/>
                                </a:moveTo>
                                <a:lnTo>
                                  <a:pt x="7937" y="361962"/>
                                </a:lnTo>
                                <a:lnTo>
                                  <a:pt x="1587" y="361962"/>
                                </a:lnTo>
                                <a:lnTo>
                                  <a:pt x="0" y="363550"/>
                                </a:lnTo>
                                <a:lnTo>
                                  <a:pt x="0" y="369900"/>
                                </a:lnTo>
                                <a:lnTo>
                                  <a:pt x="1587" y="371487"/>
                                </a:lnTo>
                                <a:lnTo>
                                  <a:pt x="7937" y="371487"/>
                                </a:lnTo>
                                <a:lnTo>
                                  <a:pt x="9525" y="369900"/>
                                </a:lnTo>
                                <a:lnTo>
                                  <a:pt x="9525" y="363550"/>
                                </a:lnTo>
                                <a:close/>
                              </a:path>
                              <a:path w="2943225" h="467359">
                                <a:moveTo>
                                  <a:pt x="9525" y="344500"/>
                                </a:moveTo>
                                <a:lnTo>
                                  <a:pt x="7937" y="342912"/>
                                </a:lnTo>
                                <a:lnTo>
                                  <a:pt x="1587" y="342912"/>
                                </a:lnTo>
                                <a:lnTo>
                                  <a:pt x="0" y="344500"/>
                                </a:lnTo>
                                <a:lnTo>
                                  <a:pt x="0" y="350850"/>
                                </a:lnTo>
                                <a:lnTo>
                                  <a:pt x="1587" y="352437"/>
                                </a:lnTo>
                                <a:lnTo>
                                  <a:pt x="7937" y="352437"/>
                                </a:lnTo>
                                <a:lnTo>
                                  <a:pt x="9525" y="350850"/>
                                </a:lnTo>
                                <a:lnTo>
                                  <a:pt x="9525" y="344500"/>
                                </a:lnTo>
                                <a:close/>
                              </a:path>
                              <a:path w="2943225" h="467359">
                                <a:moveTo>
                                  <a:pt x="9525" y="325450"/>
                                </a:moveTo>
                                <a:lnTo>
                                  <a:pt x="7937" y="323862"/>
                                </a:lnTo>
                                <a:lnTo>
                                  <a:pt x="1587" y="323862"/>
                                </a:lnTo>
                                <a:lnTo>
                                  <a:pt x="0" y="325450"/>
                                </a:lnTo>
                                <a:lnTo>
                                  <a:pt x="0" y="331800"/>
                                </a:lnTo>
                                <a:lnTo>
                                  <a:pt x="1587" y="333387"/>
                                </a:lnTo>
                                <a:lnTo>
                                  <a:pt x="7937" y="333387"/>
                                </a:lnTo>
                                <a:lnTo>
                                  <a:pt x="9525" y="331800"/>
                                </a:lnTo>
                                <a:lnTo>
                                  <a:pt x="9525" y="325450"/>
                                </a:lnTo>
                                <a:close/>
                              </a:path>
                              <a:path w="2943225" h="467359">
                                <a:moveTo>
                                  <a:pt x="9525" y="306400"/>
                                </a:moveTo>
                                <a:lnTo>
                                  <a:pt x="7937" y="304812"/>
                                </a:lnTo>
                                <a:lnTo>
                                  <a:pt x="1587" y="304812"/>
                                </a:lnTo>
                                <a:lnTo>
                                  <a:pt x="0" y="306400"/>
                                </a:lnTo>
                                <a:lnTo>
                                  <a:pt x="0" y="312737"/>
                                </a:lnTo>
                                <a:lnTo>
                                  <a:pt x="1587" y="314337"/>
                                </a:lnTo>
                                <a:lnTo>
                                  <a:pt x="7937" y="314337"/>
                                </a:lnTo>
                                <a:lnTo>
                                  <a:pt x="9525" y="312737"/>
                                </a:lnTo>
                                <a:lnTo>
                                  <a:pt x="9525" y="306400"/>
                                </a:lnTo>
                                <a:close/>
                              </a:path>
                              <a:path w="2943225" h="467359">
                                <a:moveTo>
                                  <a:pt x="9525" y="287350"/>
                                </a:moveTo>
                                <a:lnTo>
                                  <a:pt x="7937" y="285762"/>
                                </a:lnTo>
                                <a:lnTo>
                                  <a:pt x="1587" y="285762"/>
                                </a:lnTo>
                                <a:lnTo>
                                  <a:pt x="0" y="287350"/>
                                </a:lnTo>
                                <a:lnTo>
                                  <a:pt x="0" y="293700"/>
                                </a:lnTo>
                                <a:lnTo>
                                  <a:pt x="1587" y="295287"/>
                                </a:lnTo>
                                <a:lnTo>
                                  <a:pt x="7937" y="295287"/>
                                </a:lnTo>
                                <a:lnTo>
                                  <a:pt x="9525" y="293700"/>
                                </a:lnTo>
                                <a:lnTo>
                                  <a:pt x="9525" y="287350"/>
                                </a:lnTo>
                                <a:close/>
                              </a:path>
                              <a:path w="2943225" h="467359">
                                <a:moveTo>
                                  <a:pt x="9525" y="268287"/>
                                </a:moveTo>
                                <a:lnTo>
                                  <a:pt x="7937" y="266712"/>
                                </a:lnTo>
                                <a:lnTo>
                                  <a:pt x="1587" y="266712"/>
                                </a:lnTo>
                                <a:lnTo>
                                  <a:pt x="0" y="268287"/>
                                </a:lnTo>
                                <a:lnTo>
                                  <a:pt x="0" y="274650"/>
                                </a:lnTo>
                                <a:lnTo>
                                  <a:pt x="1587" y="276237"/>
                                </a:lnTo>
                                <a:lnTo>
                                  <a:pt x="7937" y="276237"/>
                                </a:lnTo>
                                <a:lnTo>
                                  <a:pt x="9525" y="274650"/>
                                </a:lnTo>
                                <a:lnTo>
                                  <a:pt x="9525" y="268287"/>
                                </a:lnTo>
                                <a:close/>
                              </a:path>
                              <a:path w="2943225" h="467359">
                                <a:moveTo>
                                  <a:pt x="9525" y="249250"/>
                                </a:moveTo>
                                <a:lnTo>
                                  <a:pt x="7937" y="247662"/>
                                </a:lnTo>
                                <a:lnTo>
                                  <a:pt x="1587" y="247662"/>
                                </a:lnTo>
                                <a:lnTo>
                                  <a:pt x="0" y="249250"/>
                                </a:lnTo>
                                <a:lnTo>
                                  <a:pt x="0" y="255600"/>
                                </a:lnTo>
                                <a:lnTo>
                                  <a:pt x="1587" y="257187"/>
                                </a:lnTo>
                                <a:lnTo>
                                  <a:pt x="7937" y="257187"/>
                                </a:lnTo>
                                <a:lnTo>
                                  <a:pt x="9525" y="255600"/>
                                </a:lnTo>
                                <a:lnTo>
                                  <a:pt x="9525" y="249250"/>
                                </a:lnTo>
                                <a:close/>
                              </a:path>
                              <a:path w="2943225" h="467359">
                                <a:moveTo>
                                  <a:pt x="9525" y="230200"/>
                                </a:moveTo>
                                <a:lnTo>
                                  <a:pt x="7937" y="228612"/>
                                </a:lnTo>
                                <a:lnTo>
                                  <a:pt x="1587" y="228612"/>
                                </a:lnTo>
                                <a:lnTo>
                                  <a:pt x="0" y="230200"/>
                                </a:lnTo>
                                <a:lnTo>
                                  <a:pt x="0" y="236550"/>
                                </a:lnTo>
                                <a:lnTo>
                                  <a:pt x="1587" y="238137"/>
                                </a:lnTo>
                                <a:lnTo>
                                  <a:pt x="7937" y="238137"/>
                                </a:lnTo>
                                <a:lnTo>
                                  <a:pt x="9525" y="236550"/>
                                </a:lnTo>
                                <a:lnTo>
                                  <a:pt x="9525" y="230200"/>
                                </a:lnTo>
                                <a:close/>
                              </a:path>
                              <a:path w="2943225" h="467359">
                                <a:moveTo>
                                  <a:pt x="9525" y="211150"/>
                                </a:moveTo>
                                <a:lnTo>
                                  <a:pt x="7937" y="209562"/>
                                </a:lnTo>
                                <a:lnTo>
                                  <a:pt x="1587" y="209562"/>
                                </a:lnTo>
                                <a:lnTo>
                                  <a:pt x="0" y="211150"/>
                                </a:lnTo>
                                <a:lnTo>
                                  <a:pt x="0" y="217500"/>
                                </a:lnTo>
                                <a:lnTo>
                                  <a:pt x="1587" y="219087"/>
                                </a:lnTo>
                                <a:lnTo>
                                  <a:pt x="7937" y="219087"/>
                                </a:lnTo>
                                <a:lnTo>
                                  <a:pt x="9525" y="217500"/>
                                </a:lnTo>
                                <a:lnTo>
                                  <a:pt x="9525" y="211150"/>
                                </a:lnTo>
                                <a:close/>
                              </a:path>
                              <a:path w="2943225" h="467359">
                                <a:moveTo>
                                  <a:pt x="9525" y="192100"/>
                                </a:moveTo>
                                <a:lnTo>
                                  <a:pt x="7937" y="190512"/>
                                </a:lnTo>
                                <a:lnTo>
                                  <a:pt x="1587" y="190512"/>
                                </a:lnTo>
                                <a:lnTo>
                                  <a:pt x="0" y="192100"/>
                                </a:lnTo>
                                <a:lnTo>
                                  <a:pt x="0" y="198450"/>
                                </a:lnTo>
                                <a:lnTo>
                                  <a:pt x="1587" y="200037"/>
                                </a:lnTo>
                                <a:lnTo>
                                  <a:pt x="7937" y="200037"/>
                                </a:lnTo>
                                <a:lnTo>
                                  <a:pt x="9525" y="198450"/>
                                </a:lnTo>
                                <a:lnTo>
                                  <a:pt x="9525" y="192100"/>
                                </a:lnTo>
                                <a:close/>
                              </a:path>
                              <a:path w="2943225" h="467359">
                                <a:moveTo>
                                  <a:pt x="9525" y="173050"/>
                                </a:moveTo>
                                <a:lnTo>
                                  <a:pt x="7937" y="171462"/>
                                </a:lnTo>
                                <a:lnTo>
                                  <a:pt x="1587" y="171462"/>
                                </a:lnTo>
                                <a:lnTo>
                                  <a:pt x="0" y="173050"/>
                                </a:lnTo>
                                <a:lnTo>
                                  <a:pt x="0" y="179400"/>
                                </a:lnTo>
                                <a:lnTo>
                                  <a:pt x="1587" y="180987"/>
                                </a:lnTo>
                                <a:lnTo>
                                  <a:pt x="7937" y="180987"/>
                                </a:lnTo>
                                <a:lnTo>
                                  <a:pt x="9525" y="179400"/>
                                </a:lnTo>
                                <a:lnTo>
                                  <a:pt x="9525" y="173050"/>
                                </a:lnTo>
                                <a:close/>
                              </a:path>
                              <a:path w="2943225" h="467359">
                                <a:moveTo>
                                  <a:pt x="9525" y="153987"/>
                                </a:moveTo>
                                <a:lnTo>
                                  <a:pt x="7937" y="152400"/>
                                </a:lnTo>
                                <a:lnTo>
                                  <a:pt x="1587" y="152400"/>
                                </a:lnTo>
                                <a:lnTo>
                                  <a:pt x="0" y="153987"/>
                                </a:lnTo>
                                <a:lnTo>
                                  <a:pt x="0" y="160337"/>
                                </a:lnTo>
                                <a:lnTo>
                                  <a:pt x="1587" y="161925"/>
                                </a:lnTo>
                                <a:lnTo>
                                  <a:pt x="7937" y="161925"/>
                                </a:lnTo>
                                <a:lnTo>
                                  <a:pt x="9525" y="160337"/>
                                </a:lnTo>
                                <a:lnTo>
                                  <a:pt x="9525" y="153987"/>
                                </a:lnTo>
                                <a:close/>
                              </a:path>
                              <a:path w="2943225" h="467359">
                                <a:moveTo>
                                  <a:pt x="9525" y="134950"/>
                                </a:moveTo>
                                <a:lnTo>
                                  <a:pt x="7937" y="133350"/>
                                </a:lnTo>
                                <a:lnTo>
                                  <a:pt x="1587" y="133350"/>
                                </a:lnTo>
                                <a:lnTo>
                                  <a:pt x="0" y="134950"/>
                                </a:lnTo>
                                <a:lnTo>
                                  <a:pt x="0" y="141287"/>
                                </a:lnTo>
                                <a:lnTo>
                                  <a:pt x="1587" y="142875"/>
                                </a:lnTo>
                                <a:lnTo>
                                  <a:pt x="7937" y="142875"/>
                                </a:lnTo>
                                <a:lnTo>
                                  <a:pt x="9525" y="141287"/>
                                </a:lnTo>
                                <a:lnTo>
                                  <a:pt x="9525" y="134950"/>
                                </a:lnTo>
                                <a:close/>
                              </a:path>
                              <a:path w="2943225" h="467359">
                                <a:moveTo>
                                  <a:pt x="9525" y="115887"/>
                                </a:moveTo>
                                <a:lnTo>
                                  <a:pt x="7937" y="114300"/>
                                </a:lnTo>
                                <a:lnTo>
                                  <a:pt x="1587" y="114300"/>
                                </a:lnTo>
                                <a:lnTo>
                                  <a:pt x="0" y="115887"/>
                                </a:lnTo>
                                <a:lnTo>
                                  <a:pt x="0" y="122237"/>
                                </a:lnTo>
                                <a:lnTo>
                                  <a:pt x="1587" y="123825"/>
                                </a:lnTo>
                                <a:lnTo>
                                  <a:pt x="7937" y="123825"/>
                                </a:lnTo>
                                <a:lnTo>
                                  <a:pt x="9525" y="122237"/>
                                </a:lnTo>
                                <a:lnTo>
                                  <a:pt x="9525" y="115887"/>
                                </a:lnTo>
                                <a:close/>
                              </a:path>
                              <a:path w="2943225" h="467359">
                                <a:moveTo>
                                  <a:pt x="9525" y="96837"/>
                                </a:moveTo>
                                <a:lnTo>
                                  <a:pt x="7937" y="95250"/>
                                </a:lnTo>
                                <a:lnTo>
                                  <a:pt x="1587" y="95250"/>
                                </a:lnTo>
                                <a:lnTo>
                                  <a:pt x="0" y="96837"/>
                                </a:lnTo>
                                <a:lnTo>
                                  <a:pt x="0" y="103187"/>
                                </a:lnTo>
                                <a:lnTo>
                                  <a:pt x="1587" y="104775"/>
                                </a:lnTo>
                                <a:lnTo>
                                  <a:pt x="7937" y="104775"/>
                                </a:lnTo>
                                <a:lnTo>
                                  <a:pt x="9525" y="103187"/>
                                </a:lnTo>
                                <a:lnTo>
                                  <a:pt x="9525" y="96837"/>
                                </a:lnTo>
                                <a:close/>
                              </a:path>
                              <a:path w="2943225" h="467359">
                                <a:moveTo>
                                  <a:pt x="9525" y="77787"/>
                                </a:moveTo>
                                <a:lnTo>
                                  <a:pt x="7937" y="76200"/>
                                </a:lnTo>
                                <a:lnTo>
                                  <a:pt x="1587" y="76200"/>
                                </a:lnTo>
                                <a:lnTo>
                                  <a:pt x="0" y="77787"/>
                                </a:lnTo>
                                <a:lnTo>
                                  <a:pt x="0" y="84137"/>
                                </a:lnTo>
                                <a:lnTo>
                                  <a:pt x="1587" y="85725"/>
                                </a:lnTo>
                                <a:lnTo>
                                  <a:pt x="7937" y="85725"/>
                                </a:lnTo>
                                <a:lnTo>
                                  <a:pt x="9525" y="84137"/>
                                </a:lnTo>
                                <a:lnTo>
                                  <a:pt x="9525" y="77787"/>
                                </a:lnTo>
                                <a:close/>
                              </a:path>
                              <a:path w="2943225" h="467359">
                                <a:moveTo>
                                  <a:pt x="9525" y="58737"/>
                                </a:moveTo>
                                <a:lnTo>
                                  <a:pt x="7937" y="57150"/>
                                </a:lnTo>
                                <a:lnTo>
                                  <a:pt x="1587" y="57150"/>
                                </a:lnTo>
                                <a:lnTo>
                                  <a:pt x="0" y="58737"/>
                                </a:lnTo>
                                <a:lnTo>
                                  <a:pt x="0" y="65100"/>
                                </a:lnTo>
                                <a:lnTo>
                                  <a:pt x="1587" y="66675"/>
                                </a:lnTo>
                                <a:lnTo>
                                  <a:pt x="7937" y="66675"/>
                                </a:lnTo>
                                <a:lnTo>
                                  <a:pt x="9525" y="65100"/>
                                </a:lnTo>
                                <a:lnTo>
                                  <a:pt x="9525" y="58737"/>
                                </a:lnTo>
                                <a:close/>
                              </a:path>
                              <a:path w="2943225" h="467359">
                                <a:moveTo>
                                  <a:pt x="9525" y="39687"/>
                                </a:moveTo>
                                <a:lnTo>
                                  <a:pt x="7937" y="38100"/>
                                </a:lnTo>
                                <a:lnTo>
                                  <a:pt x="1587" y="38100"/>
                                </a:lnTo>
                                <a:lnTo>
                                  <a:pt x="0" y="39687"/>
                                </a:lnTo>
                                <a:lnTo>
                                  <a:pt x="0" y="46050"/>
                                </a:lnTo>
                                <a:lnTo>
                                  <a:pt x="1587" y="47625"/>
                                </a:lnTo>
                                <a:lnTo>
                                  <a:pt x="7937" y="47625"/>
                                </a:lnTo>
                                <a:lnTo>
                                  <a:pt x="9525" y="46050"/>
                                </a:lnTo>
                                <a:lnTo>
                                  <a:pt x="9525" y="39687"/>
                                </a:lnTo>
                                <a:close/>
                              </a:path>
                              <a:path w="2943225" h="467359">
                                <a:moveTo>
                                  <a:pt x="9525" y="20637"/>
                                </a:moveTo>
                                <a:lnTo>
                                  <a:pt x="7937" y="19050"/>
                                </a:lnTo>
                                <a:lnTo>
                                  <a:pt x="1587" y="19050"/>
                                </a:lnTo>
                                <a:lnTo>
                                  <a:pt x="0" y="20637"/>
                                </a:lnTo>
                                <a:lnTo>
                                  <a:pt x="0" y="27000"/>
                                </a:lnTo>
                                <a:lnTo>
                                  <a:pt x="1587" y="28575"/>
                                </a:lnTo>
                                <a:lnTo>
                                  <a:pt x="7937" y="28575"/>
                                </a:lnTo>
                                <a:lnTo>
                                  <a:pt x="9525" y="27000"/>
                                </a:lnTo>
                                <a:lnTo>
                                  <a:pt x="9525" y="20637"/>
                                </a:lnTo>
                                <a:close/>
                              </a:path>
                              <a:path w="2943225" h="467359">
                                <a:moveTo>
                                  <a:pt x="9525" y="1587"/>
                                </a:moveTo>
                                <a:lnTo>
                                  <a:pt x="7937" y="0"/>
                                </a:lnTo>
                                <a:lnTo>
                                  <a:pt x="1587" y="0"/>
                                </a:lnTo>
                                <a:lnTo>
                                  <a:pt x="0" y="1587"/>
                                </a:lnTo>
                                <a:lnTo>
                                  <a:pt x="0" y="7937"/>
                                </a:lnTo>
                                <a:lnTo>
                                  <a:pt x="1587" y="9525"/>
                                </a:lnTo>
                                <a:lnTo>
                                  <a:pt x="7937" y="9525"/>
                                </a:lnTo>
                                <a:lnTo>
                                  <a:pt x="9525" y="7937"/>
                                </a:lnTo>
                                <a:lnTo>
                                  <a:pt x="9525" y="1587"/>
                                </a:lnTo>
                                <a:close/>
                              </a:path>
                              <a:path w="2943225" h="467359">
                                <a:moveTo>
                                  <a:pt x="28575" y="458800"/>
                                </a:moveTo>
                                <a:lnTo>
                                  <a:pt x="26987" y="457212"/>
                                </a:lnTo>
                                <a:lnTo>
                                  <a:pt x="20637" y="457212"/>
                                </a:lnTo>
                                <a:lnTo>
                                  <a:pt x="19050" y="458800"/>
                                </a:lnTo>
                                <a:lnTo>
                                  <a:pt x="19050" y="465150"/>
                                </a:lnTo>
                                <a:lnTo>
                                  <a:pt x="20637" y="466737"/>
                                </a:lnTo>
                                <a:lnTo>
                                  <a:pt x="26987" y="466737"/>
                                </a:lnTo>
                                <a:lnTo>
                                  <a:pt x="28575" y="465150"/>
                                </a:lnTo>
                                <a:lnTo>
                                  <a:pt x="28575" y="458800"/>
                                </a:lnTo>
                                <a:close/>
                              </a:path>
                              <a:path w="2943225" h="467359">
                                <a:moveTo>
                                  <a:pt x="28575" y="1587"/>
                                </a:moveTo>
                                <a:lnTo>
                                  <a:pt x="26987" y="0"/>
                                </a:lnTo>
                                <a:lnTo>
                                  <a:pt x="20637" y="0"/>
                                </a:lnTo>
                                <a:lnTo>
                                  <a:pt x="19050" y="1587"/>
                                </a:lnTo>
                                <a:lnTo>
                                  <a:pt x="19050" y="7937"/>
                                </a:lnTo>
                                <a:lnTo>
                                  <a:pt x="20637" y="9525"/>
                                </a:lnTo>
                                <a:lnTo>
                                  <a:pt x="26987" y="9525"/>
                                </a:lnTo>
                                <a:lnTo>
                                  <a:pt x="28575" y="7937"/>
                                </a:lnTo>
                                <a:lnTo>
                                  <a:pt x="28575" y="1587"/>
                                </a:lnTo>
                                <a:close/>
                              </a:path>
                              <a:path w="2943225" h="467359">
                                <a:moveTo>
                                  <a:pt x="47625" y="458800"/>
                                </a:moveTo>
                                <a:lnTo>
                                  <a:pt x="46037" y="457212"/>
                                </a:lnTo>
                                <a:lnTo>
                                  <a:pt x="39687" y="457212"/>
                                </a:lnTo>
                                <a:lnTo>
                                  <a:pt x="38100" y="458800"/>
                                </a:lnTo>
                                <a:lnTo>
                                  <a:pt x="38100" y="465150"/>
                                </a:lnTo>
                                <a:lnTo>
                                  <a:pt x="39687" y="466737"/>
                                </a:lnTo>
                                <a:lnTo>
                                  <a:pt x="46037" y="466737"/>
                                </a:lnTo>
                                <a:lnTo>
                                  <a:pt x="47625" y="465150"/>
                                </a:lnTo>
                                <a:lnTo>
                                  <a:pt x="47625" y="458800"/>
                                </a:lnTo>
                                <a:close/>
                              </a:path>
                              <a:path w="2943225" h="467359">
                                <a:moveTo>
                                  <a:pt x="47625" y="1587"/>
                                </a:moveTo>
                                <a:lnTo>
                                  <a:pt x="46037" y="0"/>
                                </a:lnTo>
                                <a:lnTo>
                                  <a:pt x="39687" y="0"/>
                                </a:lnTo>
                                <a:lnTo>
                                  <a:pt x="38100" y="1587"/>
                                </a:lnTo>
                                <a:lnTo>
                                  <a:pt x="38100" y="7937"/>
                                </a:lnTo>
                                <a:lnTo>
                                  <a:pt x="39687" y="9525"/>
                                </a:lnTo>
                                <a:lnTo>
                                  <a:pt x="46037" y="9525"/>
                                </a:lnTo>
                                <a:lnTo>
                                  <a:pt x="47625" y="7937"/>
                                </a:lnTo>
                                <a:lnTo>
                                  <a:pt x="47625" y="1587"/>
                                </a:lnTo>
                                <a:close/>
                              </a:path>
                              <a:path w="2943225" h="467359">
                                <a:moveTo>
                                  <a:pt x="66675" y="458800"/>
                                </a:moveTo>
                                <a:lnTo>
                                  <a:pt x="65087" y="457212"/>
                                </a:lnTo>
                                <a:lnTo>
                                  <a:pt x="58737" y="457212"/>
                                </a:lnTo>
                                <a:lnTo>
                                  <a:pt x="57150" y="458800"/>
                                </a:lnTo>
                                <a:lnTo>
                                  <a:pt x="57150" y="465150"/>
                                </a:lnTo>
                                <a:lnTo>
                                  <a:pt x="58737" y="466737"/>
                                </a:lnTo>
                                <a:lnTo>
                                  <a:pt x="65087" y="466737"/>
                                </a:lnTo>
                                <a:lnTo>
                                  <a:pt x="66675" y="465150"/>
                                </a:lnTo>
                                <a:lnTo>
                                  <a:pt x="66675" y="458800"/>
                                </a:lnTo>
                                <a:close/>
                              </a:path>
                              <a:path w="2943225" h="467359">
                                <a:moveTo>
                                  <a:pt x="66675" y="1587"/>
                                </a:moveTo>
                                <a:lnTo>
                                  <a:pt x="65087" y="0"/>
                                </a:lnTo>
                                <a:lnTo>
                                  <a:pt x="58737" y="0"/>
                                </a:lnTo>
                                <a:lnTo>
                                  <a:pt x="57150" y="1587"/>
                                </a:lnTo>
                                <a:lnTo>
                                  <a:pt x="57150" y="7937"/>
                                </a:lnTo>
                                <a:lnTo>
                                  <a:pt x="58737" y="9525"/>
                                </a:lnTo>
                                <a:lnTo>
                                  <a:pt x="65087" y="9525"/>
                                </a:lnTo>
                                <a:lnTo>
                                  <a:pt x="66675" y="7937"/>
                                </a:lnTo>
                                <a:lnTo>
                                  <a:pt x="66675" y="1587"/>
                                </a:lnTo>
                                <a:close/>
                              </a:path>
                              <a:path w="2943225" h="467359">
                                <a:moveTo>
                                  <a:pt x="85725" y="458800"/>
                                </a:moveTo>
                                <a:lnTo>
                                  <a:pt x="84137" y="457212"/>
                                </a:lnTo>
                                <a:lnTo>
                                  <a:pt x="77787" y="457212"/>
                                </a:lnTo>
                                <a:lnTo>
                                  <a:pt x="76200" y="458800"/>
                                </a:lnTo>
                                <a:lnTo>
                                  <a:pt x="76200" y="465150"/>
                                </a:lnTo>
                                <a:lnTo>
                                  <a:pt x="77787" y="466737"/>
                                </a:lnTo>
                                <a:lnTo>
                                  <a:pt x="84137" y="466737"/>
                                </a:lnTo>
                                <a:lnTo>
                                  <a:pt x="85725" y="465150"/>
                                </a:lnTo>
                                <a:lnTo>
                                  <a:pt x="85725" y="458800"/>
                                </a:lnTo>
                                <a:close/>
                              </a:path>
                              <a:path w="2943225" h="467359">
                                <a:moveTo>
                                  <a:pt x="85725" y="1587"/>
                                </a:moveTo>
                                <a:lnTo>
                                  <a:pt x="84137" y="0"/>
                                </a:lnTo>
                                <a:lnTo>
                                  <a:pt x="77787" y="0"/>
                                </a:lnTo>
                                <a:lnTo>
                                  <a:pt x="76200" y="1587"/>
                                </a:lnTo>
                                <a:lnTo>
                                  <a:pt x="76200" y="7937"/>
                                </a:lnTo>
                                <a:lnTo>
                                  <a:pt x="77787" y="9525"/>
                                </a:lnTo>
                                <a:lnTo>
                                  <a:pt x="84137" y="9525"/>
                                </a:lnTo>
                                <a:lnTo>
                                  <a:pt x="85725" y="7937"/>
                                </a:lnTo>
                                <a:lnTo>
                                  <a:pt x="85725" y="1587"/>
                                </a:lnTo>
                                <a:close/>
                              </a:path>
                              <a:path w="2943225" h="467359">
                                <a:moveTo>
                                  <a:pt x="104775" y="458800"/>
                                </a:moveTo>
                                <a:lnTo>
                                  <a:pt x="103187" y="457212"/>
                                </a:lnTo>
                                <a:lnTo>
                                  <a:pt x="96837" y="457212"/>
                                </a:lnTo>
                                <a:lnTo>
                                  <a:pt x="95250" y="458800"/>
                                </a:lnTo>
                                <a:lnTo>
                                  <a:pt x="95250" y="465150"/>
                                </a:lnTo>
                                <a:lnTo>
                                  <a:pt x="96837" y="466737"/>
                                </a:lnTo>
                                <a:lnTo>
                                  <a:pt x="103187" y="466737"/>
                                </a:lnTo>
                                <a:lnTo>
                                  <a:pt x="104775" y="465150"/>
                                </a:lnTo>
                                <a:lnTo>
                                  <a:pt x="104775" y="458800"/>
                                </a:lnTo>
                                <a:close/>
                              </a:path>
                              <a:path w="2943225" h="467359">
                                <a:moveTo>
                                  <a:pt x="104775" y="1587"/>
                                </a:moveTo>
                                <a:lnTo>
                                  <a:pt x="103187" y="0"/>
                                </a:lnTo>
                                <a:lnTo>
                                  <a:pt x="96837" y="0"/>
                                </a:lnTo>
                                <a:lnTo>
                                  <a:pt x="95250" y="1587"/>
                                </a:lnTo>
                                <a:lnTo>
                                  <a:pt x="95250" y="7937"/>
                                </a:lnTo>
                                <a:lnTo>
                                  <a:pt x="96837" y="9525"/>
                                </a:lnTo>
                                <a:lnTo>
                                  <a:pt x="103187" y="9525"/>
                                </a:lnTo>
                                <a:lnTo>
                                  <a:pt x="104775" y="7937"/>
                                </a:lnTo>
                                <a:lnTo>
                                  <a:pt x="104775" y="1587"/>
                                </a:lnTo>
                                <a:close/>
                              </a:path>
                              <a:path w="2943225" h="467359">
                                <a:moveTo>
                                  <a:pt x="123825" y="458800"/>
                                </a:moveTo>
                                <a:lnTo>
                                  <a:pt x="122237" y="457212"/>
                                </a:lnTo>
                                <a:lnTo>
                                  <a:pt x="115887" y="457212"/>
                                </a:lnTo>
                                <a:lnTo>
                                  <a:pt x="114300" y="458800"/>
                                </a:lnTo>
                                <a:lnTo>
                                  <a:pt x="114300" y="465150"/>
                                </a:lnTo>
                                <a:lnTo>
                                  <a:pt x="115887" y="466737"/>
                                </a:lnTo>
                                <a:lnTo>
                                  <a:pt x="122237" y="466737"/>
                                </a:lnTo>
                                <a:lnTo>
                                  <a:pt x="123825" y="465150"/>
                                </a:lnTo>
                                <a:lnTo>
                                  <a:pt x="123825" y="458800"/>
                                </a:lnTo>
                                <a:close/>
                              </a:path>
                              <a:path w="2943225" h="467359">
                                <a:moveTo>
                                  <a:pt x="123825" y="1587"/>
                                </a:moveTo>
                                <a:lnTo>
                                  <a:pt x="122237" y="0"/>
                                </a:lnTo>
                                <a:lnTo>
                                  <a:pt x="115887" y="0"/>
                                </a:lnTo>
                                <a:lnTo>
                                  <a:pt x="114300" y="1587"/>
                                </a:lnTo>
                                <a:lnTo>
                                  <a:pt x="114300" y="7937"/>
                                </a:lnTo>
                                <a:lnTo>
                                  <a:pt x="115887" y="9525"/>
                                </a:lnTo>
                                <a:lnTo>
                                  <a:pt x="122237" y="9525"/>
                                </a:lnTo>
                                <a:lnTo>
                                  <a:pt x="123825" y="7937"/>
                                </a:lnTo>
                                <a:lnTo>
                                  <a:pt x="123825" y="1587"/>
                                </a:lnTo>
                                <a:close/>
                              </a:path>
                              <a:path w="2943225" h="467359">
                                <a:moveTo>
                                  <a:pt x="142875" y="458800"/>
                                </a:moveTo>
                                <a:lnTo>
                                  <a:pt x="141287" y="457212"/>
                                </a:lnTo>
                                <a:lnTo>
                                  <a:pt x="134937" y="457212"/>
                                </a:lnTo>
                                <a:lnTo>
                                  <a:pt x="133350" y="458800"/>
                                </a:lnTo>
                                <a:lnTo>
                                  <a:pt x="133350" y="465150"/>
                                </a:lnTo>
                                <a:lnTo>
                                  <a:pt x="134937" y="466737"/>
                                </a:lnTo>
                                <a:lnTo>
                                  <a:pt x="141287" y="466737"/>
                                </a:lnTo>
                                <a:lnTo>
                                  <a:pt x="142875" y="465150"/>
                                </a:lnTo>
                                <a:lnTo>
                                  <a:pt x="142875" y="458800"/>
                                </a:lnTo>
                                <a:close/>
                              </a:path>
                              <a:path w="2943225" h="467359">
                                <a:moveTo>
                                  <a:pt x="142875" y="1587"/>
                                </a:moveTo>
                                <a:lnTo>
                                  <a:pt x="141287" y="0"/>
                                </a:lnTo>
                                <a:lnTo>
                                  <a:pt x="134937" y="0"/>
                                </a:lnTo>
                                <a:lnTo>
                                  <a:pt x="133350" y="1587"/>
                                </a:lnTo>
                                <a:lnTo>
                                  <a:pt x="133350" y="7937"/>
                                </a:lnTo>
                                <a:lnTo>
                                  <a:pt x="134937" y="9525"/>
                                </a:lnTo>
                                <a:lnTo>
                                  <a:pt x="141287" y="9525"/>
                                </a:lnTo>
                                <a:lnTo>
                                  <a:pt x="142875" y="7937"/>
                                </a:lnTo>
                                <a:lnTo>
                                  <a:pt x="142875" y="1587"/>
                                </a:lnTo>
                                <a:close/>
                              </a:path>
                              <a:path w="2943225" h="467359">
                                <a:moveTo>
                                  <a:pt x="161925" y="458800"/>
                                </a:moveTo>
                                <a:lnTo>
                                  <a:pt x="160337" y="457212"/>
                                </a:lnTo>
                                <a:lnTo>
                                  <a:pt x="153987" y="457212"/>
                                </a:lnTo>
                                <a:lnTo>
                                  <a:pt x="152400" y="458800"/>
                                </a:lnTo>
                                <a:lnTo>
                                  <a:pt x="152400" y="465150"/>
                                </a:lnTo>
                                <a:lnTo>
                                  <a:pt x="153987" y="466737"/>
                                </a:lnTo>
                                <a:lnTo>
                                  <a:pt x="160337" y="466737"/>
                                </a:lnTo>
                                <a:lnTo>
                                  <a:pt x="161925" y="465150"/>
                                </a:lnTo>
                                <a:lnTo>
                                  <a:pt x="161925" y="458800"/>
                                </a:lnTo>
                                <a:close/>
                              </a:path>
                              <a:path w="2943225" h="467359">
                                <a:moveTo>
                                  <a:pt x="161925" y="1587"/>
                                </a:moveTo>
                                <a:lnTo>
                                  <a:pt x="160337" y="0"/>
                                </a:lnTo>
                                <a:lnTo>
                                  <a:pt x="153987" y="0"/>
                                </a:lnTo>
                                <a:lnTo>
                                  <a:pt x="152400" y="1587"/>
                                </a:lnTo>
                                <a:lnTo>
                                  <a:pt x="152400" y="7937"/>
                                </a:lnTo>
                                <a:lnTo>
                                  <a:pt x="153987" y="9525"/>
                                </a:lnTo>
                                <a:lnTo>
                                  <a:pt x="160337" y="9525"/>
                                </a:lnTo>
                                <a:lnTo>
                                  <a:pt x="161925" y="7937"/>
                                </a:lnTo>
                                <a:lnTo>
                                  <a:pt x="161925" y="1587"/>
                                </a:lnTo>
                                <a:close/>
                              </a:path>
                              <a:path w="2943225" h="467359">
                                <a:moveTo>
                                  <a:pt x="180975" y="458800"/>
                                </a:moveTo>
                                <a:lnTo>
                                  <a:pt x="179387" y="457212"/>
                                </a:lnTo>
                                <a:lnTo>
                                  <a:pt x="173037" y="457212"/>
                                </a:lnTo>
                                <a:lnTo>
                                  <a:pt x="171450" y="458800"/>
                                </a:lnTo>
                                <a:lnTo>
                                  <a:pt x="171450" y="465150"/>
                                </a:lnTo>
                                <a:lnTo>
                                  <a:pt x="173037" y="466737"/>
                                </a:lnTo>
                                <a:lnTo>
                                  <a:pt x="179387" y="466737"/>
                                </a:lnTo>
                                <a:lnTo>
                                  <a:pt x="180975" y="465150"/>
                                </a:lnTo>
                                <a:lnTo>
                                  <a:pt x="180975" y="458800"/>
                                </a:lnTo>
                                <a:close/>
                              </a:path>
                              <a:path w="2943225" h="467359">
                                <a:moveTo>
                                  <a:pt x="180975" y="1587"/>
                                </a:moveTo>
                                <a:lnTo>
                                  <a:pt x="179387" y="0"/>
                                </a:lnTo>
                                <a:lnTo>
                                  <a:pt x="173037" y="0"/>
                                </a:lnTo>
                                <a:lnTo>
                                  <a:pt x="171450" y="1587"/>
                                </a:lnTo>
                                <a:lnTo>
                                  <a:pt x="171450" y="7937"/>
                                </a:lnTo>
                                <a:lnTo>
                                  <a:pt x="173037" y="9525"/>
                                </a:lnTo>
                                <a:lnTo>
                                  <a:pt x="179387" y="9525"/>
                                </a:lnTo>
                                <a:lnTo>
                                  <a:pt x="180975" y="7937"/>
                                </a:lnTo>
                                <a:lnTo>
                                  <a:pt x="180975" y="1587"/>
                                </a:lnTo>
                                <a:close/>
                              </a:path>
                              <a:path w="2943225" h="467359">
                                <a:moveTo>
                                  <a:pt x="200025" y="458800"/>
                                </a:moveTo>
                                <a:lnTo>
                                  <a:pt x="198437" y="457212"/>
                                </a:lnTo>
                                <a:lnTo>
                                  <a:pt x="192087" y="457212"/>
                                </a:lnTo>
                                <a:lnTo>
                                  <a:pt x="190500" y="458800"/>
                                </a:lnTo>
                                <a:lnTo>
                                  <a:pt x="190500" y="465150"/>
                                </a:lnTo>
                                <a:lnTo>
                                  <a:pt x="192087" y="466737"/>
                                </a:lnTo>
                                <a:lnTo>
                                  <a:pt x="198437" y="466737"/>
                                </a:lnTo>
                                <a:lnTo>
                                  <a:pt x="200025" y="465150"/>
                                </a:lnTo>
                                <a:lnTo>
                                  <a:pt x="200025" y="458800"/>
                                </a:lnTo>
                                <a:close/>
                              </a:path>
                              <a:path w="2943225" h="467359">
                                <a:moveTo>
                                  <a:pt x="200025" y="1587"/>
                                </a:moveTo>
                                <a:lnTo>
                                  <a:pt x="198437" y="0"/>
                                </a:lnTo>
                                <a:lnTo>
                                  <a:pt x="192087" y="0"/>
                                </a:lnTo>
                                <a:lnTo>
                                  <a:pt x="190500" y="1587"/>
                                </a:lnTo>
                                <a:lnTo>
                                  <a:pt x="190500" y="7937"/>
                                </a:lnTo>
                                <a:lnTo>
                                  <a:pt x="192087" y="9525"/>
                                </a:lnTo>
                                <a:lnTo>
                                  <a:pt x="198437" y="9525"/>
                                </a:lnTo>
                                <a:lnTo>
                                  <a:pt x="200025" y="7937"/>
                                </a:lnTo>
                                <a:lnTo>
                                  <a:pt x="200025" y="1587"/>
                                </a:lnTo>
                                <a:close/>
                              </a:path>
                              <a:path w="2943225" h="467359">
                                <a:moveTo>
                                  <a:pt x="219075" y="458800"/>
                                </a:moveTo>
                                <a:lnTo>
                                  <a:pt x="217487" y="457212"/>
                                </a:lnTo>
                                <a:lnTo>
                                  <a:pt x="211137" y="457212"/>
                                </a:lnTo>
                                <a:lnTo>
                                  <a:pt x="209550" y="458800"/>
                                </a:lnTo>
                                <a:lnTo>
                                  <a:pt x="209550" y="465150"/>
                                </a:lnTo>
                                <a:lnTo>
                                  <a:pt x="211137" y="466737"/>
                                </a:lnTo>
                                <a:lnTo>
                                  <a:pt x="217487" y="466737"/>
                                </a:lnTo>
                                <a:lnTo>
                                  <a:pt x="219075" y="465150"/>
                                </a:lnTo>
                                <a:lnTo>
                                  <a:pt x="219075" y="458800"/>
                                </a:lnTo>
                                <a:close/>
                              </a:path>
                              <a:path w="2943225" h="467359">
                                <a:moveTo>
                                  <a:pt x="219075" y="1587"/>
                                </a:moveTo>
                                <a:lnTo>
                                  <a:pt x="217487" y="0"/>
                                </a:lnTo>
                                <a:lnTo>
                                  <a:pt x="211137" y="0"/>
                                </a:lnTo>
                                <a:lnTo>
                                  <a:pt x="209550" y="1587"/>
                                </a:lnTo>
                                <a:lnTo>
                                  <a:pt x="209550" y="7937"/>
                                </a:lnTo>
                                <a:lnTo>
                                  <a:pt x="211137" y="9525"/>
                                </a:lnTo>
                                <a:lnTo>
                                  <a:pt x="217487" y="9525"/>
                                </a:lnTo>
                                <a:lnTo>
                                  <a:pt x="219075" y="7937"/>
                                </a:lnTo>
                                <a:lnTo>
                                  <a:pt x="219075" y="1587"/>
                                </a:lnTo>
                                <a:close/>
                              </a:path>
                              <a:path w="2943225" h="467359">
                                <a:moveTo>
                                  <a:pt x="238125" y="458800"/>
                                </a:moveTo>
                                <a:lnTo>
                                  <a:pt x="236537" y="457212"/>
                                </a:lnTo>
                                <a:lnTo>
                                  <a:pt x="230187" y="457212"/>
                                </a:lnTo>
                                <a:lnTo>
                                  <a:pt x="228600" y="458800"/>
                                </a:lnTo>
                                <a:lnTo>
                                  <a:pt x="228600" y="465150"/>
                                </a:lnTo>
                                <a:lnTo>
                                  <a:pt x="230187" y="466737"/>
                                </a:lnTo>
                                <a:lnTo>
                                  <a:pt x="236537" y="466737"/>
                                </a:lnTo>
                                <a:lnTo>
                                  <a:pt x="238125" y="465150"/>
                                </a:lnTo>
                                <a:lnTo>
                                  <a:pt x="238125" y="458800"/>
                                </a:lnTo>
                                <a:close/>
                              </a:path>
                              <a:path w="2943225" h="467359">
                                <a:moveTo>
                                  <a:pt x="238125" y="1587"/>
                                </a:moveTo>
                                <a:lnTo>
                                  <a:pt x="236537" y="0"/>
                                </a:lnTo>
                                <a:lnTo>
                                  <a:pt x="230187" y="0"/>
                                </a:lnTo>
                                <a:lnTo>
                                  <a:pt x="228600" y="1587"/>
                                </a:lnTo>
                                <a:lnTo>
                                  <a:pt x="228600" y="7937"/>
                                </a:lnTo>
                                <a:lnTo>
                                  <a:pt x="230187" y="9525"/>
                                </a:lnTo>
                                <a:lnTo>
                                  <a:pt x="236537" y="9525"/>
                                </a:lnTo>
                                <a:lnTo>
                                  <a:pt x="238125" y="7937"/>
                                </a:lnTo>
                                <a:lnTo>
                                  <a:pt x="238125" y="1587"/>
                                </a:lnTo>
                                <a:close/>
                              </a:path>
                              <a:path w="2943225" h="467359">
                                <a:moveTo>
                                  <a:pt x="257175" y="458800"/>
                                </a:moveTo>
                                <a:lnTo>
                                  <a:pt x="255587" y="457212"/>
                                </a:lnTo>
                                <a:lnTo>
                                  <a:pt x="249237" y="457212"/>
                                </a:lnTo>
                                <a:lnTo>
                                  <a:pt x="247650" y="458800"/>
                                </a:lnTo>
                                <a:lnTo>
                                  <a:pt x="247650" y="465150"/>
                                </a:lnTo>
                                <a:lnTo>
                                  <a:pt x="249237" y="466737"/>
                                </a:lnTo>
                                <a:lnTo>
                                  <a:pt x="255587" y="466737"/>
                                </a:lnTo>
                                <a:lnTo>
                                  <a:pt x="257175" y="465150"/>
                                </a:lnTo>
                                <a:lnTo>
                                  <a:pt x="257175" y="458800"/>
                                </a:lnTo>
                                <a:close/>
                              </a:path>
                              <a:path w="2943225" h="467359">
                                <a:moveTo>
                                  <a:pt x="257175" y="1587"/>
                                </a:moveTo>
                                <a:lnTo>
                                  <a:pt x="255587" y="0"/>
                                </a:lnTo>
                                <a:lnTo>
                                  <a:pt x="249237" y="0"/>
                                </a:lnTo>
                                <a:lnTo>
                                  <a:pt x="247650" y="1587"/>
                                </a:lnTo>
                                <a:lnTo>
                                  <a:pt x="247650" y="7937"/>
                                </a:lnTo>
                                <a:lnTo>
                                  <a:pt x="249237" y="9525"/>
                                </a:lnTo>
                                <a:lnTo>
                                  <a:pt x="255587" y="9525"/>
                                </a:lnTo>
                                <a:lnTo>
                                  <a:pt x="257175" y="7937"/>
                                </a:lnTo>
                                <a:lnTo>
                                  <a:pt x="257175" y="1587"/>
                                </a:lnTo>
                                <a:close/>
                              </a:path>
                              <a:path w="2943225" h="467359">
                                <a:moveTo>
                                  <a:pt x="276225" y="458800"/>
                                </a:moveTo>
                                <a:lnTo>
                                  <a:pt x="274637" y="457212"/>
                                </a:lnTo>
                                <a:lnTo>
                                  <a:pt x="268287" y="457212"/>
                                </a:lnTo>
                                <a:lnTo>
                                  <a:pt x="266700" y="458800"/>
                                </a:lnTo>
                                <a:lnTo>
                                  <a:pt x="266700" y="465150"/>
                                </a:lnTo>
                                <a:lnTo>
                                  <a:pt x="268287" y="466737"/>
                                </a:lnTo>
                                <a:lnTo>
                                  <a:pt x="274637" y="466737"/>
                                </a:lnTo>
                                <a:lnTo>
                                  <a:pt x="276225" y="465150"/>
                                </a:lnTo>
                                <a:lnTo>
                                  <a:pt x="276225" y="458800"/>
                                </a:lnTo>
                                <a:close/>
                              </a:path>
                              <a:path w="2943225" h="467359">
                                <a:moveTo>
                                  <a:pt x="276225" y="1587"/>
                                </a:moveTo>
                                <a:lnTo>
                                  <a:pt x="274637" y="0"/>
                                </a:lnTo>
                                <a:lnTo>
                                  <a:pt x="268287" y="0"/>
                                </a:lnTo>
                                <a:lnTo>
                                  <a:pt x="266700" y="1587"/>
                                </a:lnTo>
                                <a:lnTo>
                                  <a:pt x="266700" y="7937"/>
                                </a:lnTo>
                                <a:lnTo>
                                  <a:pt x="268287" y="9525"/>
                                </a:lnTo>
                                <a:lnTo>
                                  <a:pt x="274637" y="9525"/>
                                </a:lnTo>
                                <a:lnTo>
                                  <a:pt x="276225" y="7937"/>
                                </a:lnTo>
                                <a:lnTo>
                                  <a:pt x="276225" y="1587"/>
                                </a:lnTo>
                                <a:close/>
                              </a:path>
                              <a:path w="2943225" h="467359">
                                <a:moveTo>
                                  <a:pt x="295275" y="458800"/>
                                </a:moveTo>
                                <a:lnTo>
                                  <a:pt x="293687" y="457212"/>
                                </a:lnTo>
                                <a:lnTo>
                                  <a:pt x="287337" y="457212"/>
                                </a:lnTo>
                                <a:lnTo>
                                  <a:pt x="285750" y="458800"/>
                                </a:lnTo>
                                <a:lnTo>
                                  <a:pt x="285750" y="465150"/>
                                </a:lnTo>
                                <a:lnTo>
                                  <a:pt x="287337" y="466737"/>
                                </a:lnTo>
                                <a:lnTo>
                                  <a:pt x="293687" y="466737"/>
                                </a:lnTo>
                                <a:lnTo>
                                  <a:pt x="295275" y="465150"/>
                                </a:lnTo>
                                <a:lnTo>
                                  <a:pt x="295275" y="458800"/>
                                </a:lnTo>
                                <a:close/>
                              </a:path>
                              <a:path w="2943225" h="467359">
                                <a:moveTo>
                                  <a:pt x="295275" y="1587"/>
                                </a:moveTo>
                                <a:lnTo>
                                  <a:pt x="293687" y="0"/>
                                </a:lnTo>
                                <a:lnTo>
                                  <a:pt x="287337" y="0"/>
                                </a:lnTo>
                                <a:lnTo>
                                  <a:pt x="285750" y="1587"/>
                                </a:lnTo>
                                <a:lnTo>
                                  <a:pt x="285750" y="7937"/>
                                </a:lnTo>
                                <a:lnTo>
                                  <a:pt x="287337" y="9525"/>
                                </a:lnTo>
                                <a:lnTo>
                                  <a:pt x="293687" y="9525"/>
                                </a:lnTo>
                                <a:lnTo>
                                  <a:pt x="295275" y="7937"/>
                                </a:lnTo>
                                <a:lnTo>
                                  <a:pt x="295275" y="1587"/>
                                </a:lnTo>
                                <a:close/>
                              </a:path>
                              <a:path w="2943225" h="467359">
                                <a:moveTo>
                                  <a:pt x="314325" y="458800"/>
                                </a:moveTo>
                                <a:lnTo>
                                  <a:pt x="312737" y="457212"/>
                                </a:lnTo>
                                <a:lnTo>
                                  <a:pt x="306387" y="457212"/>
                                </a:lnTo>
                                <a:lnTo>
                                  <a:pt x="304800" y="458800"/>
                                </a:lnTo>
                                <a:lnTo>
                                  <a:pt x="304800" y="465150"/>
                                </a:lnTo>
                                <a:lnTo>
                                  <a:pt x="306387" y="466737"/>
                                </a:lnTo>
                                <a:lnTo>
                                  <a:pt x="312737" y="466737"/>
                                </a:lnTo>
                                <a:lnTo>
                                  <a:pt x="314325" y="465150"/>
                                </a:lnTo>
                                <a:lnTo>
                                  <a:pt x="314325" y="458800"/>
                                </a:lnTo>
                                <a:close/>
                              </a:path>
                              <a:path w="2943225" h="467359">
                                <a:moveTo>
                                  <a:pt x="314325" y="1587"/>
                                </a:moveTo>
                                <a:lnTo>
                                  <a:pt x="312737" y="0"/>
                                </a:lnTo>
                                <a:lnTo>
                                  <a:pt x="306387" y="0"/>
                                </a:lnTo>
                                <a:lnTo>
                                  <a:pt x="304800" y="1587"/>
                                </a:lnTo>
                                <a:lnTo>
                                  <a:pt x="304800" y="7937"/>
                                </a:lnTo>
                                <a:lnTo>
                                  <a:pt x="306387" y="9525"/>
                                </a:lnTo>
                                <a:lnTo>
                                  <a:pt x="312737" y="9525"/>
                                </a:lnTo>
                                <a:lnTo>
                                  <a:pt x="314325" y="7937"/>
                                </a:lnTo>
                                <a:lnTo>
                                  <a:pt x="314325" y="1587"/>
                                </a:lnTo>
                                <a:close/>
                              </a:path>
                              <a:path w="2943225" h="467359">
                                <a:moveTo>
                                  <a:pt x="333375" y="458800"/>
                                </a:moveTo>
                                <a:lnTo>
                                  <a:pt x="331787" y="457212"/>
                                </a:lnTo>
                                <a:lnTo>
                                  <a:pt x="325437" y="457212"/>
                                </a:lnTo>
                                <a:lnTo>
                                  <a:pt x="323850" y="458800"/>
                                </a:lnTo>
                                <a:lnTo>
                                  <a:pt x="323850" y="465150"/>
                                </a:lnTo>
                                <a:lnTo>
                                  <a:pt x="325437" y="466737"/>
                                </a:lnTo>
                                <a:lnTo>
                                  <a:pt x="331787" y="466737"/>
                                </a:lnTo>
                                <a:lnTo>
                                  <a:pt x="333375" y="465150"/>
                                </a:lnTo>
                                <a:lnTo>
                                  <a:pt x="333375" y="458800"/>
                                </a:lnTo>
                                <a:close/>
                              </a:path>
                              <a:path w="2943225" h="467359">
                                <a:moveTo>
                                  <a:pt x="333375" y="1587"/>
                                </a:moveTo>
                                <a:lnTo>
                                  <a:pt x="331787" y="0"/>
                                </a:lnTo>
                                <a:lnTo>
                                  <a:pt x="325437" y="0"/>
                                </a:lnTo>
                                <a:lnTo>
                                  <a:pt x="323850" y="1587"/>
                                </a:lnTo>
                                <a:lnTo>
                                  <a:pt x="323850" y="7937"/>
                                </a:lnTo>
                                <a:lnTo>
                                  <a:pt x="325437" y="9525"/>
                                </a:lnTo>
                                <a:lnTo>
                                  <a:pt x="331787" y="9525"/>
                                </a:lnTo>
                                <a:lnTo>
                                  <a:pt x="333375" y="7937"/>
                                </a:lnTo>
                                <a:lnTo>
                                  <a:pt x="333375" y="1587"/>
                                </a:lnTo>
                                <a:close/>
                              </a:path>
                              <a:path w="2943225" h="467359">
                                <a:moveTo>
                                  <a:pt x="352425" y="458800"/>
                                </a:moveTo>
                                <a:lnTo>
                                  <a:pt x="350837" y="457212"/>
                                </a:lnTo>
                                <a:lnTo>
                                  <a:pt x="344487" y="457212"/>
                                </a:lnTo>
                                <a:lnTo>
                                  <a:pt x="342900" y="458800"/>
                                </a:lnTo>
                                <a:lnTo>
                                  <a:pt x="342900" y="465150"/>
                                </a:lnTo>
                                <a:lnTo>
                                  <a:pt x="344487" y="466737"/>
                                </a:lnTo>
                                <a:lnTo>
                                  <a:pt x="350837" y="466737"/>
                                </a:lnTo>
                                <a:lnTo>
                                  <a:pt x="352425" y="465150"/>
                                </a:lnTo>
                                <a:lnTo>
                                  <a:pt x="352425" y="458800"/>
                                </a:lnTo>
                                <a:close/>
                              </a:path>
                              <a:path w="2943225" h="467359">
                                <a:moveTo>
                                  <a:pt x="352425" y="1587"/>
                                </a:moveTo>
                                <a:lnTo>
                                  <a:pt x="350837" y="0"/>
                                </a:lnTo>
                                <a:lnTo>
                                  <a:pt x="344487" y="0"/>
                                </a:lnTo>
                                <a:lnTo>
                                  <a:pt x="342900" y="1587"/>
                                </a:lnTo>
                                <a:lnTo>
                                  <a:pt x="342900" y="7937"/>
                                </a:lnTo>
                                <a:lnTo>
                                  <a:pt x="344487" y="9525"/>
                                </a:lnTo>
                                <a:lnTo>
                                  <a:pt x="350837" y="9525"/>
                                </a:lnTo>
                                <a:lnTo>
                                  <a:pt x="352425" y="7937"/>
                                </a:lnTo>
                                <a:lnTo>
                                  <a:pt x="352425" y="1587"/>
                                </a:lnTo>
                                <a:close/>
                              </a:path>
                              <a:path w="2943225" h="467359">
                                <a:moveTo>
                                  <a:pt x="371475" y="458800"/>
                                </a:moveTo>
                                <a:lnTo>
                                  <a:pt x="369887" y="457212"/>
                                </a:lnTo>
                                <a:lnTo>
                                  <a:pt x="363537" y="457212"/>
                                </a:lnTo>
                                <a:lnTo>
                                  <a:pt x="361950" y="458800"/>
                                </a:lnTo>
                                <a:lnTo>
                                  <a:pt x="361950" y="465150"/>
                                </a:lnTo>
                                <a:lnTo>
                                  <a:pt x="363537" y="466737"/>
                                </a:lnTo>
                                <a:lnTo>
                                  <a:pt x="369887" y="466737"/>
                                </a:lnTo>
                                <a:lnTo>
                                  <a:pt x="371475" y="465150"/>
                                </a:lnTo>
                                <a:lnTo>
                                  <a:pt x="371475" y="458800"/>
                                </a:lnTo>
                                <a:close/>
                              </a:path>
                              <a:path w="2943225" h="467359">
                                <a:moveTo>
                                  <a:pt x="371475" y="1587"/>
                                </a:moveTo>
                                <a:lnTo>
                                  <a:pt x="369887" y="0"/>
                                </a:lnTo>
                                <a:lnTo>
                                  <a:pt x="363537" y="0"/>
                                </a:lnTo>
                                <a:lnTo>
                                  <a:pt x="361950" y="1587"/>
                                </a:lnTo>
                                <a:lnTo>
                                  <a:pt x="361950" y="7937"/>
                                </a:lnTo>
                                <a:lnTo>
                                  <a:pt x="363537" y="9525"/>
                                </a:lnTo>
                                <a:lnTo>
                                  <a:pt x="369887" y="9525"/>
                                </a:lnTo>
                                <a:lnTo>
                                  <a:pt x="371475" y="7937"/>
                                </a:lnTo>
                                <a:lnTo>
                                  <a:pt x="371475" y="1587"/>
                                </a:lnTo>
                                <a:close/>
                              </a:path>
                              <a:path w="2943225" h="467359">
                                <a:moveTo>
                                  <a:pt x="390525" y="458800"/>
                                </a:moveTo>
                                <a:lnTo>
                                  <a:pt x="388937" y="457212"/>
                                </a:lnTo>
                                <a:lnTo>
                                  <a:pt x="382587" y="457212"/>
                                </a:lnTo>
                                <a:lnTo>
                                  <a:pt x="381000" y="458800"/>
                                </a:lnTo>
                                <a:lnTo>
                                  <a:pt x="381000" y="465150"/>
                                </a:lnTo>
                                <a:lnTo>
                                  <a:pt x="382587" y="466737"/>
                                </a:lnTo>
                                <a:lnTo>
                                  <a:pt x="388937" y="466737"/>
                                </a:lnTo>
                                <a:lnTo>
                                  <a:pt x="390525" y="465150"/>
                                </a:lnTo>
                                <a:lnTo>
                                  <a:pt x="390525" y="458800"/>
                                </a:lnTo>
                                <a:close/>
                              </a:path>
                              <a:path w="2943225" h="467359">
                                <a:moveTo>
                                  <a:pt x="390525" y="1587"/>
                                </a:moveTo>
                                <a:lnTo>
                                  <a:pt x="388937" y="0"/>
                                </a:lnTo>
                                <a:lnTo>
                                  <a:pt x="382587" y="0"/>
                                </a:lnTo>
                                <a:lnTo>
                                  <a:pt x="381000" y="1587"/>
                                </a:lnTo>
                                <a:lnTo>
                                  <a:pt x="381000" y="7937"/>
                                </a:lnTo>
                                <a:lnTo>
                                  <a:pt x="382587" y="9525"/>
                                </a:lnTo>
                                <a:lnTo>
                                  <a:pt x="388937" y="9525"/>
                                </a:lnTo>
                                <a:lnTo>
                                  <a:pt x="390525" y="7937"/>
                                </a:lnTo>
                                <a:lnTo>
                                  <a:pt x="390525" y="1587"/>
                                </a:lnTo>
                                <a:close/>
                              </a:path>
                              <a:path w="2943225" h="467359">
                                <a:moveTo>
                                  <a:pt x="409575" y="458800"/>
                                </a:moveTo>
                                <a:lnTo>
                                  <a:pt x="407987" y="457212"/>
                                </a:lnTo>
                                <a:lnTo>
                                  <a:pt x="401637" y="457212"/>
                                </a:lnTo>
                                <a:lnTo>
                                  <a:pt x="400050" y="458800"/>
                                </a:lnTo>
                                <a:lnTo>
                                  <a:pt x="400050" y="465150"/>
                                </a:lnTo>
                                <a:lnTo>
                                  <a:pt x="401637" y="466737"/>
                                </a:lnTo>
                                <a:lnTo>
                                  <a:pt x="407987" y="466737"/>
                                </a:lnTo>
                                <a:lnTo>
                                  <a:pt x="409575" y="465150"/>
                                </a:lnTo>
                                <a:lnTo>
                                  <a:pt x="409575" y="458800"/>
                                </a:lnTo>
                                <a:close/>
                              </a:path>
                              <a:path w="2943225" h="467359">
                                <a:moveTo>
                                  <a:pt x="409575" y="1587"/>
                                </a:moveTo>
                                <a:lnTo>
                                  <a:pt x="407987" y="0"/>
                                </a:lnTo>
                                <a:lnTo>
                                  <a:pt x="401637" y="0"/>
                                </a:lnTo>
                                <a:lnTo>
                                  <a:pt x="400050" y="1587"/>
                                </a:lnTo>
                                <a:lnTo>
                                  <a:pt x="400050" y="7937"/>
                                </a:lnTo>
                                <a:lnTo>
                                  <a:pt x="401637" y="9525"/>
                                </a:lnTo>
                                <a:lnTo>
                                  <a:pt x="407987" y="9525"/>
                                </a:lnTo>
                                <a:lnTo>
                                  <a:pt x="409575" y="7937"/>
                                </a:lnTo>
                                <a:lnTo>
                                  <a:pt x="409575" y="1587"/>
                                </a:lnTo>
                                <a:close/>
                              </a:path>
                              <a:path w="2943225" h="467359">
                                <a:moveTo>
                                  <a:pt x="428625" y="458800"/>
                                </a:moveTo>
                                <a:lnTo>
                                  <a:pt x="427037" y="457212"/>
                                </a:lnTo>
                                <a:lnTo>
                                  <a:pt x="420687" y="457212"/>
                                </a:lnTo>
                                <a:lnTo>
                                  <a:pt x="419100" y="458800"/>
                                </a:lnTo>
                                <a:lnTo>
                                  <a:pt x="419100" y="465150"/>
                                </a:lnTo>
                                <a:lnTo>
                                  <a:pt x="420687" y="466737"/>
                                </a:lnTo>
                                <a:lnTo>
                                  <a:pt x="427037" y="466737"/>
                                </a:lnTo>
                                <a:lnTo>
                                  <a:pt x="428625" y="465150"/>
                                </a:lnTo>
                                <a:lnTo>
                                  <a:pt x="428625" y="458800"/>
                                </a:lnTo>
                                <a:close/>
                              </a:path>
                              <a:path w="2943225" h="467359">
                                <a:moveTo>
                                  <a:pt x="428625" y="1587"/>
                                </a:moveTo>
                                <a:lnTo>
                                  <a:pt x="427037" y="0"/>
                                </a:lnTo>
                                <a:lnTo>
                                  <a:pt x="420687" y="0"/>
                                </a:lnTo>
                                <a:lnTo>
                                  <a:pt x="419100" y="1587"/>
                                </a:lnTo>
                                <a:lnTo>
                                  <a:pt x="419100" y="7937"/>
                                </a:lnTo>
                                <a:lnTo>
                                  <a:pt x="420687" y="9525"/>
                                </a:lnTo>
                                <a:lnTo>
                                  <a:pt x="427037" y="9525"/>
                                </a:lnTo>
                                <a:lnTo>
                                  <a:pt x="428625" y="7937"/>
                                </a:lnTo>
                                <a:lnTo>
                                  <a:pt x="428625" y="1587"/>
                                </a:lnTo>
                                <a:close/>
                              </a:path>
                              <a:path w="2943225" h="467359">
                                <a:moveTo>
                                  <a:pt x="447675" y="458800"/>
                                </a:moveTo>
                                <a:lnTo>
                                  <a:pt x="446087" y="457212"/>
                                </a:lnTo>
                                <a:lnTo>
                                  <a:pt x="439737" y="457212"/>
                                </a:lnTo>
                                <a:lnTo>
                                  <a:pt x="438150" y="458800"/>
                                </a:lnTo>
                                <a:lnTo>
                                  <a:pt x="438150" y="465150"/>
                                </a:lnTo>
                                <a:lnTo>
                                  <a:pt x="439737" y="466737"/>
                                </a:lnTo>
                                <a:lnTo>
                                  <a:pt x="446087" y="466737"/>
                                </a:lnTo>
                                <a:lnTo>
                                  <a:pt x="447675" y="465150"/>
                                </a:lnTo>
                                <a:lnTo>
                                  <a:pt x="447675" y="458800"/>
                                </a:lnTo>
                                <a:close/>
                              </a:path>
                              <a:path w="2943225" h="467359">
                                <a:moveTo>
                                  <a:pt x="447675" y="1587"/>
                                </a:moveTo>
                                <a:lnTo>
                                  <a:pt x="446087" y="0"/>
                                </a:lnTo>
                                <a:lnTo>
                                  <a:pt x="439737" y="0"/>
                                </a:lnTo>
                                <a:lnTo>
                                  <a:pt x="438150" y="1587"/>
                                </a:lnTo>
                                <a:lnTo>
                                  <a:pt x="438150" y="7937"/>
                                </a:lnTo>
                                <a:lnTo>
                                  <a:pt x="439737" y="9525"/>
                                </a:lnTo>
                                <a:lnTo>
                                  <a:pt x="446087" y="9525"/>
                                </a:lnTo>
                                <a:lnTo>
                                  <a:pt x="447675" y="7937"/>
                                </a:lnTo>
                                <a:lnTo>
                                  <a:pt x="447675" y="1587"/>
                                </a:lnTo>
                                <a:close/>
                              </a:path>
                              <a:path w="2943225" h="467359">
                                <a:moveTo>
                                  <a:pt x="466725" y="458800"/>
                                </a:moveTo>
                                <a:lnTo>
                                  <a:pt x="465137" y="457212"/>
                                </a:lnTo>
                                <a:lnTo>
                                  <a:pt x="458787" y="457212"/>
                                </a:lnTo>
                                <a:lnTo>
                                  <a:pt x="457200" y="458800"/>
                                </a:lnTo>
                                <a:lnTo>
                                  <a:pt x="457200" y="465150"/>
                                </a:lnTo>
                                <a:lnTo>
                                  <a:pt x="458787" y="466737"/>
                                </a:lnTo>
                                <a:lnTo>
                                  <a:pt x="465137" y="466737"/>
                                </a:lnTo>
                                <a:lnTo>
                                  <a:pt x="466725" y="465150"/>
                                </a:lnTo>
                                <a:lnTo>
                                  <a:pt x="466725" y="458800"/>
                                </a:lnTo>
                                <a:close/>
                              </a:path>
                              <a:path w="2943225" h="467359">
                                <a:moveTo>
                                  <a:pt x="466725" y="1587"/>
                                </a:moveTo>
                                <a:lnTo>
                                  <a:pt x="465137" y="0"/>
                                </a:lnTo>
                                <a:lnTo>
                                  <a:pt x="458787" y="0"/>
                                </a:lnTo>
                                <a:lnTo>
                                  <a:pt x="457200" y="1587"/>
                                </a:lnTo>
                                <a:lnTo>
                                  <a:pt x="457200" y="7937"/>
                                </a:lnTo>
                                <a:lnTo>
                                  <a:pt x="458787" y="9525"/>
                                </a:lnTo>
                                <a:lnTo>
                                  <a:pt x="465137" y="9525"/>
                                </a:lnTo>
                                <a:lnTo>
                                  <a:pt x="466725" y="7937"/>
                                </a:lnTo>
                                <a:lnTo>
                                  <a:pt x="466725" y="1587"/>
                                </a:lnTo>
                                <a:close/>
                              </a:path>
                              <a:path w="2943225" h="467359">
                                <a:moveTo>
                                  <a:pt x="485775" y="458800"/>
                                </a:moveTo>
                                <a:lnTo>
                                  <a:pt x="484187" y="457212"/>
                                </a:lnTo>
                                <a:lnTo>
                                  <a:pt x="477837" y="457212"/>
                                </a:lnTo>
                                <a:lnTo>
                                  <a:pt x="476250" y="458800"/>
                                </a:lnTo>
                                <a:lnTo>
                                  <a:pt x="476250" y="465150"/>
                                </a:lnTo>
                                <a:lnTo>
                                  <a:pt x="477837" y="466737"/>
                                </a:lnTo>
                                <a:lnTo>
                                  <a:pt x="484187" y="466737"/>
                                </a:lnTo>
                                <a:lnTo>
                                  <a:pt x="485775" y="465150"/>
                                </a:lnTo>
                                <a:lnTo>
                                  <a:pt x="485775" y="458800"/>
                                </a:lnTo>
                                <a:close/>
                              </a:path>
                              <a:path w="2943225" h="467359">
                                <a:moveTo>
                                  <a:pt x="485775" y="1587"/>
                                </a:moveTo>
                                <a:lnTo>
                                  <a:pt x="484187" y="0"/>
                                </a:lnTo>
                                <a:lnTo>
                                  <a:pt x="477837" y="0"/>
                                </a:lnTo>
                                <a:lnTo>
                                  <a:pt x="476250" y="1587"/>
                                </a:lnTo>
                                <a:lnTo>
                                  <a:pt x="476250" y="7937"/>
                                </a:lnTo>
                                <a:lnTo>
                                  <a:pt x="477837" y="9525"/>
                                </a:lnTo>
                                <a:lnTo>
                                  <a:pt x="484187" y="9525"/>
                                </a:lnTo>
                                <a:lnTo>
                                  <a:pt x="485775" y="7937"/>
                                </a:lnTo>
                                <a:lnTo>
                                  <a:pt x="485775" y="1587"/>
                                </a:lnTo>
                                <a:close/>
                              </a:path>
                              <a:path w="2943225" h="467359">
                                <a:moveTo>
                                  <a:pt x="504825" y="458800"/>
                                </a:moveTo>
                                <a:lnTo>
                                  <a:pt x="503237" y="457212"/>
                                </a:lnTo>
                                <a:lnTo>
                                  <a:pt x="496887" y="457212"/>
                                </a:lnTo>
                                <a:lnTo>
                                  <a:pt x="495300" y="458800"/>
                                </a:lnTo>
                                <a:lnTo>
                                  <a:pt x="495300" y="465150"/>
                                </a:lnTo>
                                <a:lnTo>
                                  <a:pt x="496887" y="466737"/>
                                </a:lnTo>
                                <a:lnTo>
                                  <a:pt x="503237" y="466737"/>
                                </a:lnTo>
                                <a:lnTo>
                                  <a:pt x="504825" y="465150"/>
                                </a:lnTo>
                                <a:lnTo>
                                  <a:pt x="504825" y="458800"/>
                                </a:lnTo>
                                <a:close/>
                              </a:path>
                              <a:path w="2943225" h="467359">
                                <a:moveTo>
                                  <a:pt x="504825" y="1587"/>
                                </a:moveTo>
                                <a:lnTo>
                                  <a:pt x="503237" y="0"/>
                                </a:lnTo>
                                <a:lnTo>
                                  <a:pt x="496887" y="0"/>
                                </a:lnTo>
                                <a:lnTo>
                                  <a:pt x="495300" y="1587"/>
                                </a:lnTo>
                                <a:lnTo>
                                  <a:pt x="495300" y="7937"/>
                                </a:lnTo>
                                <a:lnTo>
                                  <a:pt x="496887" y="9525"/>
                                </a:lnTo>
                                <a:lnTo>
                                  <a:pt x="503237" y="9525"/>
                                </a:lnTo>
                                <a:lnTo>
                                  <a:pt x="504825" y="7937"/>
                                </a:lnTo>
                                <a:lnTo>
                                  <a:pt x="504825" y="1587"/>
                                </a:lnTo>
                                <a:close/>
                              </a:path>
                              <a:path w="2943225" h="467359">
                                <a:moveTo>
                                  <a:pt x="523875" y="458800"/>
                                </a:moveTo>
                                <a:lnTo>
                                  <a:pt x="522287" y="457212"/>
                                </a:lnTo>
                                <a:lnTo>
                                  <a:pt x="515937" y="457212"/>
                                </a:lnTo>
                                <a:lnTo>
                                  <a:pt x="514350" y="458800"/>
                                </a:lnTo>
                                <a:lnTo>
                                  <a:pt x="514350" y="465150"/>
                                </a:lnTo>
                                <a:lnTo>
                                  <a:pt x="515937" y="466737"/>
                                </a:lnTo>
                                <a:lnTo>
                                  <a:pt x="522287" y="466737"/>
                                </a:lnTo>
                                <a:lnTo>
                                  <a:pt x="523875" y="465150"/>
                                </a:lnTo>
                                <a:lnTo>
                                  <a:pt x="523875" y="458800"/>
                                </a:lnTo>
                                <a:close/>
                              </a:path>
                              <a:path w="2943225" h="467359">
                                <a:moveTo>
                                  <a:pt x="523875" y="1587"/>
                                </a:moveTo>
                                <a:lnTo>
                                  <a:pt x="522287" y="0"/>
                                </a:lnTo>
                                <a:lnTo>
                                  <a:pt x="515937" y="0"/>
                                </a:lnTo>
                                <a:lnTo>
                                  <a:pt x="514350" y="1587"/>
                                </a:lnTo>
                                <a:lnTo>
                                  <a:pt x="514350" y="7937"/>
                                </a:lnTo>
                                <a:lnTo>
                                  <a:pt x="515937" y="9525"/>
                                </a:lnTo>
                                <a:lnTo>
                                  <a:pt x="522287" y="9525"/>
                                </a:lnTo>
                                <a:lnTo>
                                  <a:pt x="523875" y="7937"/>
                                </a:lnTo>
                                <a:lnTo>
                                  <a:pt x="523875" y="1587"/>
                                </a:lnTo>
                                <a:close/>
                              </a:path>
                              <a:path w="2943225" h="467359">
                                <a:moveTo>
                                  <a:pt x="542925" y="458800"/>
                                </a:moveTo>
                                <a:lnTo>
                                  <a:pt x="541337" y="457212"/>
                                </a:lnTo>
                                <a:lnTo>
                                  <a:pt x="534987" y="457212"/>
                                </a:lnTo>
                                <a:lnTo>
                                  <a:pt x="533400" y="458800"/>
                                </a:lnTo>
                                <a:lnTo>
                                  <a:pt x="533400" y="465150"/>
                                </a:lnTo>
                                <a:lnTo>
                                  <a:pt x="534987" y="466737"/>
                                </a:lnTo>
                                <a:lnTo>
                                  <a:pt x="541337" y="466737"/>
                                </a:lnTo>
                                <a:lnTo>
                                  <a:pt x="542925" y="465150"/>
                                </a:lnTo>
                                <a:lnTo>
                                  <a:pt x="542925" y="458800"/>
                                </a:lnTo>
                                <a:close/>
                              </a:path>
                              <a:path w="2943225" h="467359">
                                <a:moveTo>
                                  <a:pt x="542925" y="1587"/>
                                </a:moveTo>
                                <a:lnTo>
                                  <a:pt x="541337" y="0"/>
                                </a:lnTo>
                                <a:lnTo>
                                  <a:pt x="534987" y="0"/>
                                </a:lnTo>
                                <a:lnTo>
                                  <a:pt x="533400" y="1587"/>
                                </a:lnTo>
                                <a:lnTo>
                                  <a:pt x="533400" y="7937"/>
                                </a:lnTo>
                                <a:lnTo>
                                  <a:pt x="534987" y="9525"/>
                                </a:lnTo>
                                <a:lnTo>
                                  <a:pt x="541337" y="9525"/>
                                </a:lnTo>
                                <a:lnTo>
                                  <a:pt x="542925" y="7937"/>
                                </a:lnTo>
                                <a:lnTo>
                                  <a:pt x="542925" y="1587"/>
                                </a:lnTo>
                                <a:close/>
                              </a:path>
                              <a:path w="2943225" h="467359">
                                <a:moveTo>
                                  <a:pt x="561975" y="458800"/>
                                </a:moveTo>
                                <a:lnTo>
                                  <a:pt x="560387" y="457212"/>
                                </a:lnTo>
                                <a:lnTo>
                                  <a:pt x="554037" y="457212"/>
                                </a:lnTo>
                                <a:lnTo>
                                  <a:pt x="552450" y="458800"/>
                                </a:lnTo>
                                <a:lnTo>
                                  <a:pt x="552450" y="465150"/>
                                </a:lnTo>
                                <a:lnTo>
                                  <a:pt x="554037" y="466737"/>
                                </a:lnTo>
                                <a:lnTo>
                                  <a:pt x="560387" y="466737"/>
                                </a:lnTo>
                                <a:lnTo>
                                  <a:pt x="561975" y="465150"/>
                                </a:lnTo>
                                <a:lnTo>
                                  <a:pt x="561975" y="458800"/>
                                </a:lnTo>
                                <a:close/>
                              </a:path>
                              <a:path w="2943225" h="467359">
                                <a:moveTo>
                                  <a:pt x="561975" y="1587"/>
                                </a:moveTo>
                                <a:lnTo>
                                  <a:pt x="560387" y="0"/>
                                </a:lnTo>
                                <a:lnTo>
                                  <a:pt x="554037" y="0"/>
                                </a:lnTo>
                                <a:lnTo>
                                  <a:pt x="552450" y="1587"/>
                                </a:lnTo>
                                <a:lnTo>
                                  <a:pt x="552450" y="7937"/>
                                </a:lnTo>
                                <a:lnTo>
                                  <a:pt x="554037" y="9525"/>
                                </a:lnTo>
                                <a:lnTo>
                                  <a:pt x="560387" y="9525"/>
                                </a:lnTo>
                                <a:lnTo>
                                  <a:pt x="561975" y="7937"/>
                                </a:lnTo>
                                <a:lnTo>
                                  <a:pt x="561975" y="1587"/>
                                </a:lnTo>
                                <a:close/>
                              </a:path>
                              <a:path w="2943225" h="467359">
                                <a:moveTo>
                                  <a:pt x="581025" y="458800"/>
                                </a:moveTo>
                                <a:lnTo>
                                  <a:pt x="579437" y="457212"/>
                                </a:lnTo>
                                <a:lnTo>
                                  <a:pt x="573087" y="457212"/>
                                </a:lnTo>
                                <a:lnTo>
                                  <a:pt x="571500" y="458800"/>
                                </a:lnTo>
                                <a:lnTo>
                                  <a:pt x="571500" y="465150"/>
                                </a:lnTo>
                                <a:lnTo>
                                  <a:pt x="573087" y="466737"/>
                                </a:lnTo>
                                <a:lnTo>
                                  <a:pt x="579437" y="466737"/>
                                </a:lnTo>
                                <a:lnTo>
                                  <a:pt x="581025" y="465150"/>
                                </a:lnTo>
                                <a:lnTo>
                                  <a:pt x="581025" y="458800"/>
                                </a:lnTo>
                                <a:close/>
                              </a:path>
                              <a:path w="2943225" h="467359">
                                <a:moveTo>
                                  <a:pt x="581025" y="1587"/>
                                </a:moveTo>
                                <a:lnTo>
                                  <a:pt x="579437" y="0"/>
                                </a:lnTo>
                                <a:lnTo>
                                  <a:pt x="573087" y="0"/>
                                </a:lnTo>
                                <a:lnTo>
                                  <a:pt x="571500" y="1587"/>
                                </a:lnTo>
                                <a:lnTo>
                                  <a:pt x="571500" y="7937"/>
                                </a:lnTo>
                                <a:lnTo>
                                  <a:pt x="573087" y="9525"/>
                                </a:lnTo>
                                <a:lnTo>
                                  <a:pt x="579437" y="9525"/>
                                </a:lnTo>
                                <a:lnTo>
                                  <a:pt x="581025" y="7937"/>
                                </a:lnTo>
                                <a:lnTo>
                                  <a:pt x="581025" y="1587"/>
                                </a:lnTo>
                                <a:close/>
                              </a:path>
                              <a:path w="2943225" h="467359">
                                <a:moveTo>
                                  <a:pt x="600075" y="458800"/>
                                </a:moveTo>
                                <a:lnTo>
                                  <a:pt x="598487" y="457212"/>
                                </a:lnTo>
                                <a:lnTo>
                                  <a:pt x="592137" y="457212"/>
                                </a:lnTo>
                                <a:lnTo>
                                  <a:pt x="590550" y="458800"/>
                                </a:lnTo>
                                <a:lnTo>
                                  <a:pt x="590550" y="465150"/>
                                </a:lnTo>
                                <a:lnTo>
                                  <a:pt x="592137" y="466737"/>
                                </a:lnTo>
                                <a:lnTo>
                                  <a:pt x="598487" y="466737"/>
                                </a:lnTo>
                                <a:lnTo>
                                  <a:pt x="600075" y="465150"/>
                                </a:lnTo>
                                <a:lnTo>
                                  <a:pt x="600075" y="458800"/>
                                </a:lnTo>
                                <a:close/>
                              </a:path>
                              <a:path w="2943225" h="467359">
                                <a:moveTo>
                                  <a:pt x="600075" y="1587"/>
                                </a:moveTo>
                                <a:lnTo>
                                  <a:pt x="598487" y="0"/>
                                </a:lnTo>
                                <a:lnTo>
                                  <a:pt x="592137" y="0"/>
                                </a:lnTo>
                                <a:lnTo>
                                  <a:pt x="590550" y="1587"/>
                                </a:lnTo>
                                <a:lnTo>
                                  <a:pt x="590550" y="7937"/>
                                </a:lnTo>
                                <a:lnTo>
                                  <a:pt x="592137" y="9525"/>
                                </a:lnTo>
                                <a:lnTo>
                                  <a:pt x="598487" y="9525"/>
                                </a:lnTo>
                                <a:lnTo>
                                  <a:pt x="600075" y="7937"/>
                                </a:lnTo>
                                <a:lnTo>
                                  <a:pt x="600075" y="1587"/>
                                </a:lnTo>
                                <a:close/>
                              </a:path>
                              <a:path w="2943225" h="467359">
                                <a:moveTo>
                                  <a:pt x="619125" y="458800"/>
                                </a:moveTo>
                                <a:lnTo>
                                  <a:pt x="617537" y="457212"/>
                                </a:lnTo>
                                <a:lnTo>
                                  <a:pt x="611187" y="457212"/>
                                </a:lnTo>
                                <a:lnTo>
                                  <a:pt x="609600" y="458800"/>
                                </a:lnTo>
                                <a:lnTo>
                                  <a:pt x="609600" y="465150"/>
                                </a:lnTo>
                                <a:lnTo>
                                  <a:pt x="611187" y="466737"/>
                                </a:lnTo>
                                <a:lnTo>
                                  <a:pt x="617537" y="466737"/>
                                </a:lnTo>
                                <a:lnTo>
                                  <a:pt x="619125" y="465150"/>
                                </a:lnTo>
                                <a:lnTo>
                                  <a:pt x="619125" y="458800"/>
                                </a:lnTo>
                                <a:close/>
                              </a:path>
                              <a:path w="2943225" h="467359">
                                <a:moveTo>
                                  <a:pt x="619125" y="1587"/>
                                </a:moveTo>
                                <a:lnTo>
                                  <a:pt x="617537" y="0"/>
                                </a:lnTo>
                                <a:lnTo>
                                  <a:pt x="611187" y="0"/>
                                </a:lnTo>
                                <a:lnTo>
                                  <a:pt x="609600" y="1587"/>
                                </a:lnTo>
                                <a:lnTo>
                                  <a:pt x="609600" y="7937"/>
                                </a:lnTo>
                                <a:lnTo>
                                  <a:pt x="611187" y="9525"/>
                                </a:lnTo>
                                <a:lnTo>
                                  <a:pt x="617537" y="9525"/>
                                </a:lnTo>
                                <a:lnTo>
                                  <a:pt x="619125" y="7937"/>
                                </a:lnTo>
                                <a:lnTo>
                                  <a:pt x="619125" y="1587"/>
                                </a:lnTo>
                                <a:close/>
                              </a:path>
                              <a:path w="2943225" h="467359">
                                <a:moveTo>
                                  <a:pt x="638175" y="458800"/>
                                </a:moveTo>
                                <a:lnTo>
                                  <a:pt x="636587" y="457212"/>
                                </a:lnTo>
                                <a:lnTo>
                                  <a:pt x="630237" y="457212"/>
                                </a:lnTo>
                                <a:lnTo>
                                  <a:pt x="628650" y="458800"/>
                                </a:lnTo>
                                <a:lnTo>
                                  <a:pt x="628650" y="465150"/>
                                </a:lnTo>
                                <a:lnTo>
                                  <a:pt x="630237" y="466737"/>
                                </a:lnTo>
                                <a:lnTo>
                                  <a:pt x="636587" y="466737"/>
                                </a:lnTo>
                                <a:lnTo>
                                  <a:pt x="638175" y="465150"/>
                                </a:lnTo>
                                <a:lnTo>
                                  <a:pt x="638175" y="458800"/>
                                </a:lnTo>
                                <a:close/>
                              </a:path>
                              <a:path w="2943225" h="467359">
                                <a:moveTo>
                                  <a:pt x="638175" y="1587"/>
                                </a:moveTo>
                                <a:lnTo>
                                  <a:pt x="636587" y="0"/>
                                </a:lnTo>
                                <a:lnTo>
                                  <a:pt x="630237" y="0"/>
                                </a:lnTo>
                                <a:lnTo>
                                  <a:pt x="628650" y="1587"/>
                                </a:lnTo>
                                <a:lnTo>
                                  <a:pt x="628650" y="7937"/>
                                </a:lnTo>
                                <a:lnTo>
                                  <a:pt x="630237" y="9525"/>
                                </a:lnTo>
                                <a:lnTo>
                                  <a:pt x="636587" y="9525"/>
                                </a:lnTo>
                                <a:lnTo>
                                  <a:pt x="638175" y="7937"/>
                                </a:lnTo>
                                <a:lnTo>
                                  <a:pt x="638175" y="1587"/>
                                </a:lnTo>
                                <a:close/>
                              </a:path>
                              <a:path w="2943225" h="467359">
                                <a:moveTo>
                                  <a:pt x="657225" y="458800"/>
                                </a:moveTo>
                                <a:lnTo>
                                  <a:pt x="655637" y="457212"/>
                                </a:lnTo>
                                <a:lnTo>
                                  <a:pt x="649287" y="457212"/>
                                </a:lnTo>
                                <a:lnTo>
                                  <a:pt x="647700" y="458800"/>
                                </a:lnTo>
                                <a:lnTo>
                                  <a:pt x="647700" y="465150"/>
                                </a:lnTo>
                                <a:lnTo>
                                  <a:pt x="649287" y="466737"/>
                                </a:lnTo>
                                <a:lnTo>
                                  <a:pt x="655637" y="466737"/>
                                </a:lnTo>
                                <a:lnTo>
                                  <a:pt x="657225" y="465150"/>
                                </a:lnTo>
                                <a:lnTo>
                                  <a:pt x="657225" y="458800"/>
                                </a:lnTo>
                                <a:close/>
                              </a:path>
                              <a:path w="2943225" h="467359">
                                <a:moveTo>
                                  <a:pt x="657225" y="1587"/>
                                </a:moveTo>
                                <a:lnTo>
                                  <a:pt x="655637" y="0"/>
                                </a:lnTo>
                                <a:lnTo>
                                  <a:pt x="649287" y="0"/>
                                </a:lnTo>
                                <a:lnTo>
                                  <a:pt x="647700" y="1587"/>
                                </a:lnTo>
                                <a:lnTo>
                                  <a:pt x="647700" y="7937"/>
                                </a:lnTo>
                                <a:lnTo>
                                  <a:pt x="649287" y="9525"/>
                                </a:lnTo>
                                <a:lnTo>
                                  <a:pt x="655637" y="9525"/>
                                </a:lnTo>
                                <a:lnTo>
                                  <a:pt x="657225" y="7937"/>
                                </a:lnTo>
                                <a:lnTo>
                                  <a:pt x="657225" y="1587"/>
                                </a:lnTo>
                                <a:close/>
                              </a:path>
                              <a:path w="2943225" h="467359">
                                <a:moveTo>
                                  <a:pt x="676275" y="458800"/>
                                </a:moveTo>
                                <a:lnTo>
                                  <a:pt x="674687" y="457212"/>
                                </a:lnTo>
                                <a:lnTo>
                                  <a:pt x="668337" y="457212"/>
                                </a:lnTo>
                                <a:lnTo>
                                  <a:pt x="666750" y="458800"/>
                                </a:lnTo>
                                <a:lnTo>
                                  <a:pt x="666750" y="465150"/>
                                </a:lnTo>
                                <a:lnTo>
                                  <a:pt x="668337" y="466737"/>
                                </a:lnTo>
                                <a:lnTo>
                                  <a:pt x="674687" y="466737"/>
                                </a:lnTo>
                                <a:lnTo>
                                  <a:pt x="676275" y="465150"/>
                                </a:lnTo>
                                <a:lnTo>
                                  <a:pt x="676275" y="458800"/>
                                </a:lnTo>
                                <a:close/>
                              </a:path>
                              <a:path w="2943225" h="467359">
                                <a:moveTo>
                                  <a:pt x="676275" y="1587"/>
                                </a:moveTo>
                                <a:lnTo>
                                  <a:pt x="674687" y="0"/>
                                </a:lnTo>
                                <a:lnTo>
                                  <a:pt x="668337" y="0"/>
                                </a:lnTo>
                                <a:lnTo>
                                  <a:pt x="666750" y="1587"/>
                                </a:lnTo>
                                <a:lnTo>
                                  <a:pt x="666750" y="7937"/>
                                </a:lnTo>
                                <a:lnTo>
                                  <a:pt x="668337" y="9525"/>
                                </a:lnTo>
                                <a:lnTo>
                                  <a:pt x="674687" y="9525"/>
                                </a:lnTo>
                                <a:lnTo>
                                  <a:pt x="676275" y="7937"/>
                                </a:lnTo>
                                <a:lnTo>
                                  <a:pt x="676275" y="1587"/>
                                </a:lnTo>
                                <a:close/>
                              </a:path>
                              <a:path w="2943225" h="467359">
                                <a:moveTo>
                                  <a:pt x="695325" y="458800"/>
                                </a:moveTo>
                                <a:lnTo>
                                  <a:pt x="693737" y="457212"/>
                                </a:lnTo>
                                <a:lnTo>
                                  <a:pt x="687387" y="457212"/>
                                </a:lnTo>
                                <a:lnTo>
                                  <a:pt x="685800" y="458800"/>
                                </a:lnTo>
                                <a:lnTo>
                                  <a:pt x="685800" y="465150"/>
                                </a:lnTo>
                                <a:lnTo>
                                  <a:pt x="687387" y="466737"/>
                                </a:lnTo>
                                <a:lnTo>
                                  <a:pt x="693737" y="466737"/>
                                </a:lnTo>
                                <a:lnTo>
                                  <a:pt x="695325" y="465150"/>
                                </a:lnTo>
                                <a:lnTo>
                                  <a:pt x="695325" y="458800"/>
                                </a:lnTo>
                                <a:close/>
                              </a:path>
                              <a:path w="2943225" h="467359">
                                <a:moveTo>
                                  <a:pt x="695325" y="1587"/>
                                </a:moveTo>
                                <a:lnTo>
                                  <a:pt x="693737" y="0"/>
                                </a:lnTo>
                                <a:lnTo>
                                  <a:pt x="687387" y="0"/>
                                </a:lnTo>
                                <a:lnTo>
                                  <a:pt x="685800" y="1587"/>
                                </a:lnTo>
                                <a:lnTo>
                                  <a:pt x="685800" y="7937"/>
                                </a:lnTo>
                                <a:lnTo>
                                  <a:pt x="687387" y="9525"/>
                                </a:lnTo>
                                <a:lnTo>
                                  <a:pt x="693737" y="9525"/>
                                </a:lnTo>
                                <a:lnTo>
                                  <a:pt x="695325" y="7937"/>
                                </a:lnTo>
                                <a:lnTo>
                                  <a:pt x="695325" y="1587"/>
                                </a:lnTo>
                                <a:close/>
                              </a:path>
                              <a:path w="2943225" h="467359">
                                <a:moveTo>
                                  <a:pt x="714375" y="458800"/>
                                </a:moveTo>
                                <a:lnTo>
                                  <a:pt x="712787" y="457212"/>
                                </a:lnTo>
                                <a:lnTo>
                                  <a:pt x="706437" y="457212"/>
                                </a:lnTo>
                                <a:lnTo>
                                  <a:pt x="704850" y="458800"/>
                                </a:lnTo>
                                <a:lnTo>
                                  <a:pt x="704850" y="465150"/>
                                </a:lnTo>
                                <a:lnTo>
                                  <a:pt x="706437" y="466737"/>
                                </a:lnTo>
                                <a:lnTo>
                                  <a:pt x="712787" y="466737"/>
                                </a:lnTo>
                                <a:lnTo>
                                  <a:pt x="714375" y="465150"/>
                                </a:lnTo>
                                <a:lnTo>
                                  <a:pt x="714375" y="458800"/>
                                </a:lnTo>
                                <a:close/>
                              </a:path>
                              <a:path w="2943225" h="467359">
                                <a:moveTo>
                                  <a:pt x="714375" y="1587"/>
                                </a:moveTo>
                                <a:lnTo>
                                  <a:pt x="712787" y="0"/>
                                </a:lnTo>
                                <a:lnTo>
                                  <a:pt x="706437" y="0"/>
                                </a:lnTo>
                                <a:lnTo>
                                  <a:pt x="704850" y="1587"/>
                                </a:lnTo>
                                <a:lnTo>
                                  <a:pt x="704850" y="7937"/>
                                </a:lnTo>
                                <a:lnTo>
                                  <a:pt x="706437" y="9525"/>
                                </a:lnTo>
                                <a:lnTo>
                                  <a:pt x="712787" y="9525"/>
                                </a:lnTo>
                                <a:lnTo>
                                  <a:pt x="714375" y="7937"/>
                                </a:lnTo>
                                <a:lnTo>
                                  <a:pt x="714375" y="1587"/>
                                </a:lnTo>
                                <a:close/>
                              </a:path>
                              <a:path w="2943225" h="467359">
                                <a:moveTo>
                                  <a:pt x="733425" y="458800"/>
                                </a:moveTo>
                                <a:lnTo>
                                  <a:pt x="731837" y="457212"/>
                                </a:lnTo>
                                <a:lnTo>
                                  <a:pt x="725487" y="457212"/>
                                </a:lnTo>
                                <a:lnTo>
                                  <a:pt x="723900" y="458800"/>
                                </a:lnTo>
                                <a:lnTo>
                                  <a:pt x="723900" y="465150"/>
                                </a:lnTo>
                                <a:lnTo>
                                  <a:pt x="725487" y="466737"/>
                                </a:lnTo>
                                <a:lnTo>
                                  <a:pt x="731837" y="466737"/>
                                </a:lnTo>
                                <a:lnTo>
                                  <a:pt x="733425" y="465150"/>
                                </a:lnTo>
                                <a:lnTo>
                                  <a:pt x="733425" y="458800"/>
                                </a:lnTo>
                                <a:close/>
                              </a:path>
                              <a:path w="2943225" h="467359">
                                <a:moveTo>
                                  <a:pt x="733425" y="1587"/>
                                </a:moveTo>
                                <a:lnTo>
                                  <a:pt x="731837" y="0"/>
                                </a:lnTo>
                                <a:lnTo>
                                  <a:pt x="725487" y="0"/>
                                </a:lnTo>
                                <a:lnTo>
                                  <a:pt x="723900" y="1587"/>
                                </a:lnTo>
                                <a:lnTo>
                                  <a:pt x="723900" y="7937"/>
                                </a:lnTo>
                                <a:lnTo>
                                  <a:pt x="725487" y="9525"/>
                                </a:lnTo>
                                <a:lnTo>
                                  <a:pt x="731837" y="9525"/>
                                </a:lnTo>
                                <a:lnTo>
                                  <a:pt x="733425" y="7937"/>
                                </a:lnTo>
                                <a:lnTo>
                                  <a:pt x="733425" y="1587"/>
                                </a:lnTo>
                                <a:close/>
                              </a:path>
                              <a:path w="2943225" h="467359">
                                <a:moveTo>
                                  <a:pt x="752475" y="458800"/>
                                </a:moveTo>
                                <a:lnTo>
                                  <a:pt x="750887" y="457212"/>
                                </a:lnTo>
                                <a:lnTo>
                                  <a:pt x="744537" y="457212"/>
                                </a:lnTo>
                                <a:lnTo>
                                  <a:pt x="742950" y="458800"/>
                                </a:lnTo>
                                <a:lnTo>
                                  <a:pt x="742950" y="465150"/>
                                </a:lnTo>
                                <a:lnTo>
                                  <a:pt x="744537" y="466737"/>
                                </a:lnTo>
                                <a:lnTo>
                                  <a:pt x="750887" y="466737"/>
                                </a:lnTo>
                                <a:lnTo>
                                  <a:pt x="752475" y="465150"/>
                                </a:lnTo>
                                <a:lnTo>
                                  <a:pt x="752475" y="458800"/>
                                </a:lnTo>
                                <a:close/>
                              </a:path>
                              <a:path w="2943225" h="467359">
                                <a:moveTo>
                                  <a:pt x="752475" y="1587"/>
                                </a:moveTo>
                                <a:lnTo>
                                  <a:pt x="750887" y="0"/>
                                </a:lnTo>
                                <a:lnTo>
                                  <a:pt x="744537" y="0"/>
                                </a:lnTo>
                                <a:lnTo>
                                  <a:pt x="742950" y="1587"/>
                                </a:lnTo>
                                <a:lnTo>
                                  <a:pt x="742950" y="7937"/>
                                </a:lnTo>
                                <a:lnTo>
                                  <a:pt x="744537" y="9525"/>
                                </a:lnTo>
                                <a:lnTo>
                                  <a:pt x="750887" y="9525"/>
                                </a:lnTo>
                                <a:lnTo>
                                  <a:pt x="752475" y="7937"/>
                                </a:lnTo>
                                <a:lnTo>
                                  <a:pt x="752475" y="1587"/>
                                </a:lnTo>
                                <a:close/>
                              </a:path>
                              <a:path w="2943225" h="467359">
                                <a:moveTo>
                                  <a:pt x="771525" y="458800"/>
                                </a:moveTo>
                                <a:lnTo>
                                  <a:pt x="769937" y="457212"/>
                                </a:lnTo>
                                <a:lnTo>
                                  <a:pt x="763587" y="457212"/>
                                </a:lnTo>
                                <a:lnTo>
                                  <a:pt x="762000" y="458800"/>
                                </a:lnTo>
                                <a:lnTo>
                                  <a:pt x="762000" y="465150"/>
                                </a:lnTo>
                                <a:lnTo>
                                  <a:pt x="763587" y="466737"/>
                                </a:lnTo>
                                <a:lnTo>
                                  <a:pt x="769937" y="466737"/>
                                </a:lnTo>
                                <a:lnTo>
                                  <a:pt x="771525" y="465150"/>
                                </a:lnTo>
                                <a:lnTo>
                                  <a:pt x="771525" y="458800"/>
                                </a:lnTo>
                                <a:close/>
                              </a:path>
                              <a:path w="2943225" h="467359">
                                <a:moveTo>
                                  <a:pt x="771525" y="1587"/>
                                </a:moveTo>
                                <a:lnTo>
                                  <a:pt x="769937" y="0"/>
                                </a:lnTo>
                                <a:lnTo>
                                  <a:pt x="763587" y="0"/>
                                </a:lnTo>
                                <a:lnTo>
                                  <a:pt x="762000" y="1587"/>
                                </a:lnTo>
                                <a:lnTo>
                                  <a:pt x="762000" y="7937"/>
                                </a:lnTo>
                                <a:lnTo>
                                  <a:pt x="763587" y="9525"/>
                                </a:lnTo>
                                <a:lnTo>
                                  <a:pt x="769937" y="9525"/>
                                </a:lnTo>
                                <a:lnTo>
                                  <a:pt x="771525" y="7937"/>
                                </a:lnTo>
                                <a:lnTo>
                                  <a:pt x="771525" y="1587"/>
                                </a:lnTo>
                                <a:close/>
                              </a:path>
                              <a:path w="2943225" h="467359">
                                <a:moveTo>
                                  <a:pt x="790575" y="458800"/>
                                </a:moveTo>
                                <a:lnTo>
                                  <a:pt x="788987" y="457212"/>
                                </a:lnTo>
                                <a:lnTo>
                                  <a:pt x="782637" y="457212"/>
                                </a:lnTo>
                                <a:lnTo>
                                  <a:pt x="781050" y="458800"/>
                                </a:lnTo>
                                <a:lnTo>
                                  <a:pt x="781050" y="465150"/>
                                </a:lnTo>
                                <a:lnTo>
                                  <a:pt x="782637" y="466737"/>
                                </a:lnTo>
                                <a:lnTo>
                                  <a:pt x="788987" y="466737"/>
                                </a:lnTo>
                                <a:lnTo>
                                  <a:pt x="790575" y="465150"/>
                                </a:lnTo>
                                <a:lnTo>
                                  <a:pt x="790575" y="458800"/>
                                </a:lnTo>
                                <a:close/>
                              </a:path>
                              <a:path w="2943225" h="467359">
                                <a:moveTo>
                                  <a:pt x="790575" y="1587"/>
                                </a:moveTo>
                                <a:lnTo>
                                  <a:pt x="788987" y="0"/>
                                </a:lnTo>
                                <a:lnTo>
                                  <a:pt x="782637" y="0"/>
                                </a:lnTo>
                                <a:lnTo>
                                  <a:pt x="781050" y="1587"/>
                                </a:lnTo>
                                <a:lnTo>
                                  <a:pt x="781050" y="7937"/>
                                </a:lnTo>
                                <a:lnTo>
                                  <a:pt x="782637" y="9525"/>
                                </a:lnTo>
                                <a:lnTo>
                                  <a:pt x="788987" y="9525"/>
                                </a:lnTo>
                                <a:lnTo>
                                  <a:pt x="790575" y="7937"/>
                                </a:lnTo>
                                <a:lnTo>
                                  <a:pt x="790575" y="1587"/>
                                </a:lnTo>
                                <a:close/>
                              </a:path>
                              <a:path w="2943225" h="467359">
                                <a:moveTo>
                                  <a:pt x="809625" y="458800"/>
                                </a:moveTo>
                                <a:lnTo>
                                  <a:pt x="808037" y="457212"/>
                                </a:lnTo>
                                <a:lnTo>
                                  <a:pt x="801687" y="457212"/>
                                </a:lnTo>
                                <a:lnTo>
                                  <a:pt x="800100" y="458800"/>
                                </a:lnTo>
                                <a:lnTo>
                                  <a:pt x="800100" y="465150"/>
                                </a:lnTo>
                                <a:lnTo>
                                  <a:pt x="801687" y="466737"/>
                                </a:lnTo>
                                <a:lnTo>
                                  <a:pt x="808037" y="466737"/>
                                </a:lnTo>
                                <a:lnTo>
                                  <a:pt x="809625" y="465150"/>
                                </a:lnTo>
                                <a:lnTo>
                                  <a:pt x="809625" y="458800"/>
                                </a:lnTo>
                                <a:close/>
                              </a:path>
                              <a:path w="2943225" h="467359">
                                <a:moveTo>
                                  <a:pt x="809625" y="1587"/>
                                </a:moveTo>
                                <a:lnTo>
                                  <a:pt x="808037" y="0"/>
                                </a:lnTo>
                                <a:lnTo>
                                  <a:pt x="801687" y="0"/>
                                </a:lnTo>
                                <a:lnTo>
                                  <a:pt x="800100" y="1587"/>
                                </a:lnTo>
                                <a:lnTo>
                                  <a:pt x="800100" y="7937"/>
                                </a:lnTo>
                                <a:lnTo>
                                  <a:pt x="801687" y="9525"/>
                                </a:lnTo>
                                <a:lnTo>
                                  <a:pt x="808037" y="9525"/>
                                </a:lnTo>
                                <a:lnTo>
                                  <a:pt x="809625" y="7937"/>
                                </a:lnTo>
                                <a:lnTo>
                                  <a:pt x="809625" y="1587"/>
                                </a:lnTo>
                                <a:close/>
                              </a:path>
                              <a:path w="2943225" h="467359">
                                <a:moveTo>
                                  <a:pt x="828675" y="458800"/>
                                </a:moveTo>
                                <a:lnTo>
                                  <a:pt x="827087" y="457212"/>
                                </a:lnTo>
                                <a:lnTo>
                                  <a:pt x="820737" y="457212"/>
                                </a:lnTo>
                                <a:lnTo>
                                  <a:pt x="819150" y="458800"/>
                                </a:lnTo>
                                <a:lnTo>
                                  <a:pt x="819150" y="465150"/>
                                </a:lnTo>
                                <a:lnTo>
                                  <a:pt x="820737" y="466737"/>
                                </a:lnTo>
                                <a:lnTo>
                                  <a:pt x="827087" y="466737"/>
                                </a:lnTo>
                                <a:lnTo>
                                  <a:pt x="828675" y="465150"/>
                                </a:lnTo>
                                <a:lnTo>
                                  <a:pt x="828675" y="458800"/>
                                </a:lnTo>
                                <a:close/>
                              </a:path>
                              <a:path w="2943225" h="467359">
                                <a:moveTo>
                                  <a:pt x="828675" y="1587"/>
                                </a:moveTo>
                                <a:lnTo>
                                  <a:pt x="827087" y="0"/>
                                </a:lnTo>
                                <a:lnTo>
                                  <a:pt x="820737" y="0"/>
                                </a:lnTo>
                                <a:lnTo>
                                  <a:pt x="819150" y="1587"/>
                                </a:lnTo>
                                <a:lnTo>
                                  <a:pt x="819150" y="7937"/>
                                </a:lnTo>
                                <a:lnTo>
                                  <a:pt x="820737" y="9525"/>
                                </a:lnTo>
                                <a:lnTo>
                                  <a:pt x="827087" y="9525"/>
                                </a:lnTo>
                                <a:lnTo>
                                  <a:pt x="828675" y="7937"/>
                                </a:lnTo>
                                <a:lnTo>
                                  <a:pt x="828675" y="1587"/>
                                </a:lnTo>
                                <a:close/>
                              </a:path>
                              <a:path w="2943225" h="467359">
                                <a:moveTo>
                                  <a:pt x="847725" y="458800"/>
                                </a:moveTo>
                                <a:lnTo>
                                  <a:pt x="846137" y="457212"/>
                                </a:lnTo>
                                <a:lnTo>
                                  <a:pt x="839787" y="457212"/>
                                </a:lnTo>
                                <a:lnTo>
                                  <a:pt x="838200" y="458800"/>
                                </a:lnTo>
                                <a:lnTo>
                                  <a:pt x="838200" y="465150"/>
                                </a:lnTo>
                                <a:lnTo>
                                  <a:pt x="839787" y="466737"/>
                                </a:lnTo>
                                <a:lnTo>
                                  <a:pt x="846137" y="466737"/>
                                </a:lnTo>
                                <a:lnTo>
                                  <a:pt x="847725" y="465150"/>
                                </a:lnTo>
                                <a:lnTo>
                                  <a:pt x="847725" y="458800"/>
                                </a:lnTo>
                                <a:close/>
                              </a:path>
                              <a:path w="2943225" h="467359">
                                <a:moveTo>
                                  <a:pt x="847725" y="1587"/>
                                </a:moveTo>
                                <a:lnTo>
                                  <a:pt x="846137" y="0"/>
                                </a:lnTo>
                                <a:lnTo>
                                  <a:pt x="839787" y="0"/>
                                </a:lnTo>
                                <a:lnTo>
                                  <a:pt x="838200" y="1587"/>
                                </a:lnTo>
                                <a:lnTo>
                                  <a:pt x="838200" y="7937"/>
                                </a:lnTo>
                                <a:lnTo>
                                  <a:pt x="839787" y="9525"/>
                                </a:lnTo>
                                <a:lnTo>
                                  <a:pt x="846137" y="9525"/>
                                </a:lnTo>
                                <a:lnTo>
                                  <a:pt x="847725" y="7937"/>
                                </a:lnTo>
                                <a:lnTo>
                                  <a:pt x="847725" y="1587"/>
                                </a:lnTo>
                                <a:close/>
                              </a:path>
                              <a:path w="2943225" h="467359">
                                <a:moveTo>
                                  <a:pt x="866775" y="458800"/>
                                </a:moveTo>
                                <a:lnTo>
                                  <a:pt x="865187" y="457212"/>
                                </a:lnTo>
                                <a:lnTo>
                                  <a:pt x="858837" y="457212"/>
                                </a:lnTo>
                                <a:lnTo>
                                  <a:pt x="857250" y="458800"/>
                                </a:lnTo>
                                <a:lnTo>
                                  <a:pt x="857250" y="465150"/>
                                </a:lnTo>
                                <a:lnTo>
                                  <a:pt x="858837" y="466737"/>
                                </a:lnTo>
                                <a:lnTo>
                                  <a:pt x="865187" y="466737"/>
                                </a:lnTo>
                                <a:lnTo>
                                  <a:pt x="866775" y="465150"/>
                                </a:lnTo>
                                <a:lnTo>
                                  <a:pt x="866775" y="458800"/>
                                </a:lnTo>
                                <a:close/>
                              </a:path>
                              <a:path w="2943225" h="467359">
                                <a:moveTo>
                                  <a:pt x="866775" y="1587"/>
                                </a:moveTo>
                                <a:lnTo>
                                  <a:pt x="865187" y="0"/>
                                </a:lnTo>
                                <a:lnTo>
                                  <a:pt x="858837" y="0"/>
                                </a:lnTo>
                                <a:lnTo>
                                  <a:pt x="857250" y="1587"/>
                                </a:lnTo>
                                <a:lnTo>
                                  <a:pt x="857250" y="7937"/>
                                </a:lnTo>
                                <a:lnTo>
                                  <a:pt x="858837" y="9525"/>
                                </a:lnTo>
                                <a:lnTo>
                                  <a:pt x="865187" y="9525"/>
                                </a:lnTo>
                                <a:lnTo>
                                  <a:pt x="866775" y="7937"/>
                                </a:lnTo>
                                <a:lnTo>
                                  <a:pt x="866775" y="1587"/>
                                </a:lnTo>
                                <a:close/>
                              </a:path>
                              <a:path w="2943225" h="467359">
                                <a:moveTo>
                                  <a:pt x="885825" y="458800"/>
                                </a:moveTo>
                                <a:lnTo>
                                  <a:pt x="884237" y="457212"/>
                                </a:lnTo>
                                <a:lnTo>
                                  <a:pt x="877887" y="457212"/>
                                </a:lnTo>
                                <a:lnTo>
                                  <a:pt x="876300" y="458800"/>
                                </a:lnTo>
                                <a:lnTo>
                                  <a:pt x="876300" y="465150"/>
                                </a:lnTo>
                                <a:lnTo>
                                  <a:pt x="877887" y="466737"/>
                                </a:lnTo>
                                <a:lnTo>
                                  <a:pt x="884237" y="466737"/>
                                </a:lnTo>
                                <a:lnTo>
                                  <a:pt x="885825" y="465150"/>
                                </a:lnTo>
                                <a:lnTo>
                                  <a:pt x="885825" y="458800"/>
                                </a:lnTo>
                                <a:close/>
                              </a:path>
                              <a:path w="2943225" h="467359">
                                <a:moveTo>
                                  <a:pt x="885825" y="1587"/>
                                </a:moveTo>
                                <a:lnTo>
                                  <a:pt x="884237" y="0"/>
                                </a:lnTo>
                                <a:lnTo>
                                  <a:pt x="877887" y="0"/>
                                </a:lnTo>
                                <a:lnTo>
                                  <a:pt x="876300" y="1587"/>
                                </a:lnTo>
                                <a:lnTo>
                                  <a:pt x="876300" y="7937"/>
                                </a:lnTo>
                                <a:lnTo>
                                  <a:pt x="877887" y="9525"/>
                                </a:lnTo>
                                <a:lnTo>
                                  <a:pt x="884237" y="9525"/>
                                </a:lnTo>
                                <a:lnTo>
                                  <a:pt x="885825" y="7937"/>
                                </a:lnTo>
                                <a:lnTo>
                                  <a:pt x="885825" y="1587"/>
                                </a:lnTo>
                                <a:close/>
                              </a:path>
                              <a:path w="2943225" h="467359">
                                <a:moveTo>
                                  <a:pt x="904875" y="458800"/>
                                </a:moveTo>
                                <a:lnTo>
                                  <a:pt x="903287" y="457212"/>
                                </a:lnTo>
                                <a:lnTo>
                                  <a:pt x="896937" y="457212"/>
                                </a:lnTo>
                                <a:lnTo>
                                  <a:pt x="895350" y="458800"/>
                                </a:lnTo>
                                <a:lnTo>
                                  <a:pt x="895350" y="465150"/>
                                </a:lnTo>
                                <a:lnTo>
                                  <a:pt x="896937" y="466737"/>
                                </a:lnTo>
                                <a:lnTo>
                                  <a:pt x="903287" y="466737"/>
                                </a:lnTo>
                                <a:lnTo>
                                  <a:pt x="904875" y="465150"/>
                                </a:lnTo>
                                <a:lnTo>
                                  <a:pt x="904875" y="458800"/>
                                </a:lnTo>
                                <a:close/>
                              </a:path>
                              <a:path w="2943225" h="467359">
                                <a:moveTo>
                                  <a:pt x="904875" y="1587"/>
                                </a:moveTo>
                                <a:lnTo>
                                  <a:pt x="903287" y="0"/>
                                </a:lnTo>
                                <a:lnTo>
                                  <a:pt x="896937" y="0"/>
                                </a:lnTo>
                                <a:lnTo>
                                  <a:pt x="895350" y="1587"/>
                                </a:lnTo>
                                <a:lnTo>
                                  <a:pt x="895350" y="7937"/>
                                </a:lnTo>
                                <a:lnTo>
                                  <a:pt x="896937" y="9525"/>
                                </a:lnTo>
                                <a:lnTo>
                                  <a:pt x="903287" y="9525"/>
                                </a:lnTo>
                                <a:lnTo>
                                  <a:pt x="904875" y="7937"/>
                                </a:lnTo>
                                <a:lnTo>
                                  <a:pt x="904875" y="1587"/>
                                </a:lnTo>
                                <a:close/>
                              </a:path>
                              <a:path w="2943225" h="467359">
                                <a:moveTo>
                                  <a:pt x="923925" y="458800"/>
                                </a:moveTo>
                                <a:lnTo>
                                  <a:pt x="922337" y="457212"/>
                                </a:lnTo>
                                <a:lnTo>
                                  <a:pt x="915987" y="457212"/>
                                </a:lnTo>
                                <a:lnTo>
                                  <a:pt x="914400" y="458800"/>
                                </a:lnTo>
                                <a:lnTo>
                                  <a:pt x="914400" y="465150"/>
                                </a:lnTo>
                                <a:lnTo>
                                  <a:pt x="915987" y="466737"/>
                                </a:lnTo>
                                <a:lnTo>
                                  <a:pt x="922337" y="466737"/>
                                </a:lnTo>
                                <a:lnTo>
                                  <a:pt x="923925" y="465150"/>
                                </a:lnTo>
                                <a:lnTo>
                                  <a:pt x="923925" y="458800"/>
                                </a:lnTo>
                                <a:close/>
                              </a:path>
                              <a:path w="2943225" h="467359">
                                <a:moveTo>
                                  <a:pt x="923925" y="1587"/>
                                </a:moveTo>
                                <a:lnTo>
                                  <a:pt x="922337" y="0"/>
                                </a:lnTo>
                                <a:lnTo>
                                  <a:pt x="915987" y="0"/>
                                </a:lnTo>
                                <a:lnTo>
                                  <a:pt x="914400" y="1587"/>
                                </a:lnTo>
                                <a:lnTo>
                                  <a:pt x="914400" y="7937"/>
                                </a:lnTo>
                                <a:lnTo>
                                  <a:pt x="915987" y="9525"/>
                                </a:lnTo>
                                <a:lnTo>
                                  <a:pt x="922337" y="9525"/>
                                </a:lnTo>
                                <a:lnTo>
                                  <a:pt x="923925" y="7937"/>
                                </a:lnTo>
                                <a:lnTo>
                                  <a:pt x="923925" y="1587"/>
                                </a:lnTo>
                                <a:close/>
                              </a:path>
                              <a:path w="2943225" h="467359">
                                <a:moveTo>
                                  <a:pt x="942975" y="458800"/>
                                </a:moveTo>
                                <a:lnTo>
                                  <a:pt x="941387" y="457212"/>
                                </a:lnTo>
                                <a:lnTo>
                                  <a:pt x="935037" y="457212"/>
                                </a:lnTo>
                                <a:lnTo>
                                  <a:pt x="933450" y="458800"/>
                                </a:lnTo>
                                <a:lnTo>
                                  <a:pt x="933450" y="465150"/>
                                </a:lnTo>
                                <a:lnTo>
                                  <a:pt x="935037" y="466737"/>
                                </a:lnTo>
                                <a:lnTo>
                                  <a:pt x="941387" y="466737"/>
                                </a:lnTo>
                                <a:lnTo>
                                  <a:pt x="942975" y="465150"/>
                                </a:lnTo>
                                <a:lnTo>
                                  <a:pt x="942975" y="458800"/>
                                </a:lnTo>
                                <a:close/>
                              </a:path>
                              <a:path w="2943225" h="467359">
                                <a:moveTo>
                                  <a:pt x="942975" y="1587"/>
                                </a:moveTo>
                                <a:lnTo>
                                  <a:pt x="941387" y="0"/>
                                </a:lnTo>
                                <a:lnTo>
                                  <a:pt x="935037" y="0"/>
                                </a:lnTo>
                                <a:lnTo>
                                  <a:pt x="933450" y="1587"/>
                                </a:lnTo>
                                <a:lnTo>
                                  <a:pt x="933450" y="7937"/>
                                </a:lnTo>
                                <a:lnTo>
                                  <a:pt x="935037" y="9525"/>
                                </a:lnTo>
                                <a:lnTo>
                                  <a:pt x="941387" y="9525"/>
                                </a:lnTo>
                                <a:lnTo>
                                  <a:pt x="942975" y="7937"/>
                                </a:lnTo>
                                <a:lnTo>
                                  <a:pt x="942975" y="1587"/>
                                </a:lnTo>
                                <a:close/>
                              </a:path>
                              <a:path w="2943225" h="467359">
                                <a:moveTo>
                                  <a:pt x="962025" y="458800"/>
                                </a:moveTo>
                                <a:lnTo>
                                  <a:pt x="960437" y="457212"/>
                                </a:lnTo>
                                <a:lnTo>
                                  <a:pt x="954087" y="457212"/>
                                </a:lnTo>
                                <a:lnTo>
                                  <a:pt x="952500" y="458800"/>
                                </a:lnTo>
                                <a:lnTo>
                                  <a:pt x="952500" y="465150"/>
                                </a:lnTo>
                                <a:lnTo>
                                  <a:pt x="954087" y="466737"/>
                                </a:lnTo>
                                <a:lnTo>
                                  <a:pt x="960437" y="466737"/>
                                </a:lnTo>
                                <a:lnTo>
                                  <a:pt x="962025" y="465150"/>
                                </a:lnTo>
                                <a:lnTo>
                                  <a:pt x="962025" y="458800"/>
                                </a:lnTo>
                                <a:close/>
                              </a:path>
                              <a:path w="2943225" h="467359">
                                <a:moveTo>
                                  <a:pt x="962025" y="1587"/>
                                </a:moveTo>
                                <a:lnTo>
                                  <a:pt x="960437" y="0"/>
                                </a:lnTo>
                                <a:lnTo>
                                  <a:pt x="954087" y="0"/>
                                </a:lnTo>
                                <a:lnTo>
                                  <a:pt x="952500" y="1587"/>
                                </a:lnTo>
                                <a:lnTo>
                                  <a:pt x="952500" y="7937"/>
                                </a:lnTo>
                                <a:lnTo>
                                  <a:pt x="954087" y="9525"/>
                                </a:lnTo>
                                <a:lnTo>
                                  <a:pt x="960437" y="9525"/>
                                </a:lnTo>
                                <a:lnTo>
                                  <a:pt x="962025" y="7937"/>
                                </a:lnTo>
                                <a:lnTo>
                                  <a:pt x="962025" y="1587"/>
                                </a:lnTo>
                                <a:close/>
                              </a:path>
                              <a:path w="2943225" h="467359">
                                <a:moveTo>
                                  <a:pt x="981075" y="458800"/>
                                </a:moveTo>
                                <a:lnTo>
                                  <a:pt x="979487" y="457212"/>
                                </a:lnTo>
                                <a:lnTo>
                                  <a:pt x="973137" y="457212"/>
                                </a:lnTo>
                                <a:lnTo>
                                  <a:pt x="971550" y="458800"/>
                                </a:lnTo>
                                <a:lnTo>
                                  <a:pt x="971550" y="465150"/>
                                </a:lnTo>
                                <a:lnTo>
                                  <a:pt x="973137" y="466737"/>
                                </a:lnTo>
                                <a:lnTo>
                                  <a:pt x="979487" y="466737"/>
                                </a:lnTo>
                                <a:lnTo>
                                  <a:pt x="981075" y="465150"/>
                                </a:lnTo>
                                <a:lnTo>
                                  <a:pt x="981075" y="458800"/>
                                </a:lnTo>
                                <a:close/>
                              </a:path>
                              <a:path w="2943225" h="467359">
                                <a:moveTo>
                                  <a:pt x="981075" y="1587"/>
                                </a:moveTo>
                                <a:lnTo>
                                  <a:pt x="979487" y="0"/>
                                </a:lnTo>
                                <a:lnTo>
                                  <a:pt x="973137" y="0"/>
                                </a:lnTo>
                                <a:lnTo>
                                  <a:pt x="971550" y="1587"/>
                                </a:lnTo>
                                <a:lnTo>
                                  <a:pt x="971550" y="7937"/>
                                </a:lnTo>
                                <a:lnTo>
                                  <a:pt x="973137" y="9525"/>
                                </a:lnTo>
                                <a:lnTo>
                                  <a:pt x="979487" y="9525"/>
                                </a:lnTo>
                                <a:lnTo>
                                  <a:pt x="981075" y="7937"/>
                                </a:lnTo>
                                <a:lnTo>
                                  <a:pt x="981075" y="1587"/>
                                </a:lnTo>
                                <a:close/>
                              </a:path>
                              <a:path w="2943225" h="467359">
                                <a:moveTo>
                                  <a:pt x="1000125" y="458800"/>
                                </a:moveTo>
                                <a:lnTo>
                                  <a:pt x="998537" y="457212"/>
                                </a:lnTo>
                                <a:lnTo>
                                  <a:pt x="992187" y="457212"/>
                                </a:lnTo>
                                <a:lnTo>
                                  <a:pt x="990600" y="458800"/>
                                </a:lnTo>
                                <a:lnTo>
                                  <a:pt x="990600" y="465150"/>
                                </a:lnTo>
                                <a:lnTo>
                                  <a:pt x="992187" y="466737"/>
                                </a:lnTo>
                                <a:lnTo>
                                  <a:pt x="998537" y="466737"/>
                                </a:lnTo>
                                <a:lnTo>
                                  <a:pt x="1000125" y="465150"/>
                                </a:lnTo>
                                <a:lnTo>
                                  <a:pt x="1000125" y="458800"/>
                                </a:lnTo>
                                <a:close/>
                              </a:path>
                              <a:path w="2943225" h="467359">
                                <a:moveTo>
                                  <a:pt x="1000125" y="1587"/>
                                </a:moveTo>
                                <a:lnTo>
                                  <a:pt x="998537" y="0"/>
                                </a:lnTo>
                                <a:lnTo>
                                  <a:pt x="992187" y="0"/>
                                </a:lnTo>
                                <a:lnTo>
                                  <a:pt x="990600" y="1587"/>
                                </a:lnTo>
                                <a:lnTo>
                                  <a:pt x="990600" y="7937"/>
                                </a:lnTo>
                                <a:lnTo>
                                  <a:pt x="992187" y="9525"/>
                                </a:lnTo>
                                <a:lnTo>
                                  <a:pt x="998537" y="9525"/>
                                </a:lnTo>
                                <a:lnTo>
                                  <a:pt x="1000125" y="7937"/>
                                </a:lnTo>
                                <a:lnTo>
                                  <a:pt x="1000125" y="1587"/>
                                </a:lnTo>
                                <a:close/>
                              </a:path>
                              <a:path w="2943225" h="467359">
                                <a:moveTo>
                                  <a:pt x="1019175" y="458800"/>
                                </a:moveTo>
                                <a:lnTo>
                                  <a:pt x="1017587" y="457212"/>
                                </a:lnTo>
                                <a:lnTo>
                                  <a:pt x="1011237" y="457212"/>
                                </a:lnTo>
                                <a:lnTo>
                                  <a:pt x="1009650" y="458800"/>
                                </a:lnTo>
                                <a:lnTo>
                                  <a:pt x="1009650" y="465150"/>
                                </a:lnTo>
                                <a:lnTo>
                                  <a:pt x="1011237" y="466737"/>
                                </a:lnTo>
                                <a:lnTo>
                                  <a:pt x="1017587" y="466737"/>
                                </a:lnTo>
                                <a:lnTo>
                                  <a:pt x="1019175" y="465150"/>
                                </a:lnTo>
                                <a:lnTo>
                                  <a:pt x="1019175" y="458800"/>
                                </a:lnTo>
                                <a:close/>
                              </a:path>
                              <a:path w="2943225" h="467359">
                                <a:moveTo>
                                  <a:pt x="1019175" y="1587"/>
                                </a:moveTo>
                                <a:lnTo>
                                  <a:pt x="1017587" y="0"/>
                                </a:lnTo>
                                <a:lnTo>
                                  <a:pt x="1011237" y="0"/>
                                </a:lnTo>
                                <a:lnTo>
                                  <a:pt x="1009650" y="1587"/>
                                </a:lnTo>
                                <a:lnTo>
                                  <a:pt x="1009650" y="7937"/>
                                </a:lnTo>
                                <a:lnTo>
                                  <a:pt x="1011237" y="9525"/>
                                </a:lnTo>
                                <a:lnTo>
                                  <a:pt x="1017587" y="9525"/>
                                </a:lnTo>
                                <a:lnTo>
                                  <a:pt x="1019175" y="7937"/>
                                </a:lnTo>
                                <a:lnTo>
                                  <a:pt x="1019175" y="1587"/>
                                </a:lnTo>
                                <a:close/>
                              </a:path>
                              <a:path w="2943225" h="467359">
                                <a:moveTo>
                                  <a:pt x="1038225" y="458800"/>
                                </a:moveTo>
                                <a:lnTo>
                                  <a:pt x="1036637" y="457212"/>
                                </a:lnTo>
                                <a:lnTo>
                                  <a:pt x="1030287" y="457212"/>
                                </a:lnTo>
                                <a:lnTo>
                                  <a:pt x="1028700" y="458800"/>
                                </a:lnTo>
                                <a:lnTo>
                                  <a:pt x="1028700" y="465150"/>
                                </a:lnTo>
                                <a:lnTo>
                                  <a:pt x="1030287" y="466737"/>
                                </a:lnTo>
                                <a:lnTo>
                                  <a:pt x="1036637" y="466737"/>
                                </a:lnTo>
                                <a:lnTo>
                                  <a:pt x="1038225" y="465150"/>
                                </a:lnTo>
                                <a:lnTo>
                                  <a:pt x="1038225" y="458800"/>
                                </a:lnTo>
                                <a:close/>
                              </a:path>
                              <a:path w="2943225" h="467359">
                                <a:moveTo>
                                  <a:pt x="1038225" y="1587"/>
                                </a:moveTo>
                                <a:lnTo>
                                  <a:pt x="1036637" y="0"/>
                                </a:lnTo>
                                <a:lnTo>
                                  <a:pt x="1030287" y="0"/>
                                </a:lnTo>
                                <a:lnTo>
                                  <a:pt x="1028700" y="1587"/>
                                </a:lnTo>
                                <a:lnTo>
                                  <a:pt x="1028700" y="7937"/>
                                </a:lnTo>
                                <a:lnTo>
                                  <a:pt x="1030287" y="9525"/>
                                </a:lnTo>
                                <a:lnTo>
                                  <a:pt x="1036637" y="9525"/>
                                </a:lnTo>
                                <a:lnTo>
                                  <a:pt x="1038225" y="7937"/>
                                </a:lnTo>
                                <a:lnTo>
                                  <a:pt x="1038225" y="1587"/>
                                </a:lnTo>
                                <a:close/>
                              </a:path>
                              <a:path w="2943225" h="467359">
                                <a:moveTo>
                                  <a:pt x="1057275" y="458800"/>
                                </a:moveTo>
                                <a:lnTo>
                                  <a:pt x="1055687" y="457212"/>
                                </a:lnTo>
                                <a:lnTo>
                                  <a:pt x="1049337" y="457212"/>
                                </a:lnTo>
                                <a:lnTo>
                                  <a:pt x="1047750" y="458800"/>
                                </a:lnTo>
                                <a:lnTo>
                                  <a:pt x="1047750" y="465150"/>
                                </a:lnTo>
                                <a:lnTo>
                                  <a:pt x="1049337" y="466737"/>
                                </a:lnTo>
                                <a:lnTo>
                                  <a:pt x="1055687" y="466737"/>
                                </a:lnTo>
                                <a:lnTo>
                                  <a:pt x="1057275" y="465150"/>
                                </a:lnTo>
                                <a:lnTo>
                                  <a:pt x="1057275" y="458800"/>
                                </a:lnTo>
                                <a:close/>
                              </a:path>
                              <a:path w="2943225" h="467359">
                                <a:moveTo>
                                  <a:pt x="1057275" y="1587"/>
                                </a:moveTo>
                                <a:lnTo>
                                  <a:pt x="1055687" y="0"/>
                                </a:lnTo>
                                <a:lnTo>
                                  <a:pt x="1049337" y="0"/>
                                </a:lnTo>
                                <a:lnTo>
                                  <a:pt x="1047750" y="1587"/>
                                </a:lnTo>
                                <a:lnTo>
                                  <a:pt x="1047750" y="7937"/>
                                </a:lnTo>
                                <a:lnTo>
                                  <a:pt x="1049337" y="9525"/>
                                </a:lnTo>
                                <a:lnTo>
                                  <a:pt x="1055687" y="9525"/>
                                </a:lnTo>
                                <a:lnTo>
                                  <a:pt x="1057275" y="7937"/>
                                </a:lnTo>
                                <a:lnTo>
                                  <a:pt x="1057275" y="1587"/>
                                </a:lnTo>
                                <a:close/>
                              </a:path>
                              <a:path w="2943225" h="467359">
                                <a:moveTo>
                                  <a:pt x="1076325" y="458800"/>
                                </a:moveTo>
                                <a:lnTo>
                                  <a:pt x="1074737" y="457212"/>
                                </a:lnTo>
                                <a:lnTo>
                                  <a:pt x="1068387" y="457212"/>
                                </a:lnTo>
                                <a:lnTo>
                                  <a:pt x="1066800" y="458800"/>
                                </a:lnTo>
                                <a:lnTo>
                                  <a:pt x="1066800" y="465150"/>
                                </a:lnTo>
                                <a:lnTo>
                                  <a:pt x="1068387" y="466737"/>
                                </a:lnTo>
                                <a:lnTo>
                                  <a:pt x="1074737" y="466737"/>
                                </a:lnTo>
                                <a:lnTo>
                                  <a:pt x="1076325" y="465150"/>
                                </a:lnTo>
                                <a:lnTo>
                                  <a:pt x="1076325" y="458800"/>
                                </a:lnTo>
                                <a:close/>
                              </a:path>
                              <a:path w="2943225" h="467359">
                                <a:moveTo>
                                  <a:pt x="1076325" y="1587"/>
                                </a:moveTo>
                                <a:lnTo>
                                  <a:pt x="1074737" y="0"/>
                                </a:lnTo>
                                <a:lnTo>
                                  <a:pt x="1068387" y="0"/>
                                </a:lnTo>
                                <a:lnTo>
                                  <a:pt x="1066800" y="1587"/>
                                </a:lnTo>
                                <a:lnTo>
                                  <a:pt x="1066800" y="7937"/>
                                </a:lnTo>
                                <a:lnTo>
                                  <a:pt x="1068387" y="9525"/>
                                </a:lnTo>
                                <a:lnTo>
                                  <a:pt x="1074737" y="9525"/>
                                </a:lnTo>
                                <a:lnTo>
                                  <a:pt x="1076325" y="7937"/>
                                </a:lnTo>
                                <a:lnTo>
                                  <a:pt x="1076325" y="1587"/>
                                </a:lnTo>
                                <a:close/>
                              </a:path>
                              <a:path w="2943225" h="467359">
                                <a:moveTo>
                                  <a:pt x="1095375" y="458800"/>
                                </a:moveTo>
                                <a:lnTo>
                                  <a:pt x="1093787" y="457212"/>
                                </a:lnTo>
                                <a:lnTo>
                                  <a:pt x="1087437" y="457212"/>
                                </a:lnTo>
                                <a:lnTo>
                                  <a:pt x="1085850" y="458800"/>
                                </a:lnTo>
                                <a:lnTo>
                                  <a:pt x="1085850" y="465150"/>
                                </a:lnTo>
                                <a:lnTo>
                                  <a:pt x="1087437" y="466737"/>
                                </a:lnTo>
                                <a:lnTo>
                                  <a:pt x="1093787" y="466737"/>
                                </a:lnTo>
                                <a:lnTo>
                                  <a:pt x="1095375" y="465150"/>
                                </a:lnTo>
                                <a:lnTo>
                                  <a:pt x="1095375" y="458800"/>
                                </a:lnTo>
                                <a:close/>
                              </a:path>
                              <a:path w="2943225" h="467359">
                                <a:moveTo>
                                  <a:pt x="1095375" y="1587"/>
                                </a:moveTo>
                                <a:lnTo>
                                  <a:pt x="1093787" y="0"/>
                                </a:lnTo>
                                <a:lnTo>
                                  <a:pt x="1087437" y="0"/>
                                </a:lnTo>
                                <a:lnTo>
                                  <a:pt x="1085850" y="1587"/>
                                </a:lnTo>
                                <a:lnTo>
                                  <a:pt x="1085850" y="7937"/>
                                </a:lnTo>
                                <a:lnTo>
                                  <a:pt x="1087437" y="9525"/>
                                </a:lnTo>
                                <a:lnTo>
                                  <a:pt x="1093787" y="9525"/>
                                </a:lnTo>
                                <a:lnTo>
                                  <a:pt x="1095375" y="7937"/>
                                </a:lnTo>
                                <a:lnTo>
                                  <a:pt x="1095375" y="1587"/>
                                </a:lnTo>
                                <a:close/>
                              </a:path>
                              <a:path w="2943225" h="467359">
                                <a:moveTo>
                                  <a:pt x="1114425" y="458800"/>
                                </a:moveTo>
                                <a:lnTo>
                                  <a:pt x="1112837" y="457212"/>
                                </a:lnTo>
                                <a:lnTo>
                                  <a:pt x="1106487" y="457212"/>
                                </a:lnTo>
                                <a:lnTo>
                                  <a:pt x="1104900" y="458800"/>
                                </a:lnTo>
                                <a:lnTo>
                                  <a:pt x="1104900" y="465150"/>
                                </a:lnTo>
                                <a:lnTo>
                                  <a:pt x="1106487" y="466737"/>
                                </a:lnTo>
                                <a:lnTo>
                                  <a:pt x="1112837" y="466737"/>
                                </a:lnTo>
                                <a:lnTo>
                                  <a:pt x="1114425" y="465150"/>
                                </a:lnTo>
                                <a:lnTo>
                                  <a:pt x="1114425" y="458800"/>
                                </a:lnTo>
                                <a:close/>
                              </a:path>
                              <a:path w="2943225" h="467359">
                                <a:moveTo>
                                  <a:pt x="1114425" y="1587"/>
                                </a:moveTo>
                                <a:lnTo>
                                  <a:pt x="1112837" y="0"/>
                                </a:lnTo>
                                <a:lnTo>
                                  <a:pt x="1106487" y="0"/>
                                </a:lnTo>
                                <a:lnTo>
                                  <a:pt x="1104900" y="1587"/>
                                </a:lnTo>
                                <a:lnTo>
                                  <a:pt x="1104900" y="7937"/>
                                </a:lnTo>
                                <a:lnTo>
                                  <a:pt x="1106487" y="9525"/>
                                </a:lnTo>
                                <a:lnTo>
                                  <a:pt x="1112837" y="9525"/>
                                </a:lnTo>
                                <a:lnTo>
                                  <a:pt x="1114425" y="7937"/>
                                </a:lnTo>
                                <a:lnTo>
                                  <a:pt x="1114425" y="1587"/>
                                </a:lnTo>
                                <a:close/>
                              </a:path>
                              <a:path w="2943225" h="467359">
                                <a:moveTo>
                                  <a:pt x="1133475" y="458800"/>
                                </a:moveTo>
                                <a:lnTo>
                                  <a:pt x="1131887" y="457212"/>
                                </a:lnTo>
                                <a:lnTo>
                                  <a:pt x="1125537" y="457212"/>
                                </a:lnTo>
                                <a:lnTo>
                                  <a:pt x="1123950" y="458800"/>
                                </a:lnTo>
                                <a:lnTo>
                                  <a:pt x="1123950" y="465150"/>
                                </a:lnTo>
                                <a:lnTo>
                                  <a:pt x="1125537" y="466737"/>
                                </a:lnTo>
                                <a:lnTo>
                                  <a:pt x="1131887" y="466737"/>
                                </a:lnTo>
                                <a:lnTo>
                                  <a:pt x="1133475" y="465150"/>
                                </a:lnTo>
                                <a:lnTo>
                                  <a:pt x="1133475" y="458800"/>
                                </a:lnTo>
                                <a:close/>
                              </a:path>
                              <a:path w="2943225" h="467359">
                                <a:moveTo>
                                  <a:pt x="1133475" y="1587"/>
                                </a:moveTo>
                                <a:lnTo>
                                  <a:pt x="1131887" y="0"/>
                                </a:lnTo>
                                <a:lnTo>
                                  <a:pt x="1125537" y="0"/>
                                </a:lnTo>
                                <a:lnTo>
                                  <a:pt x="1123950" y="1587"/>
                                </a:lnTo>
                                <a:lnTo>
                                  <a:pt x="1123950" y="7937"/>
                                </a:lnTo>
                                <a:lnTo>
                                  <a:pt x="1125537" y="9525"/>
                                </a:lnTo>
                                <a:lnTo>
                                  <a:pt x="1131887" y="9525"/>
                                </a:lnTo>
                                <a:lnTo>
                                  <a:pt x="1133475" y="7937"/>
                                </a:lnTo>
                                <a:lnTo>
                                  <a:pt x="1133475" y="1587"/>
                                </a:lnTo>
                                <a:close/>
                              </a:path>
                              <a:path w="2943225" h="467359">
                                <a:moveTo>
                                  <a:pt x="1152525" y="458800"/>
                                </a:moveTo>
                                <a:lnTo>
                                  <a:pt x="1150937" y="457212"/>
                                </a:lnTo>
                                <a:lnTo>
                                  <a:pt x="1144587" y="457212"/>
                                </a:lnTo>
                                <a:lnTo>
                                  <a:pt x="1143000" y="458800"/>
                                </a:lnTo>
                                <a:lnTo>
                                  <a:pt x="1143000" y="465150"/>
                                </a:lnTo>
                                <a:lnTo>
                                  <a:pt x="1144587" y="466737"/>
                                </a:lnTo>
                                <a:lnTo>
                                  <a:pt x="1150937" y="466737"/>
                                </a:lnTo>
                                <a:lnTo>
                                  <a:pt x="1152525" y="465150"/>
                                </a:lnTo>
                                <a:lnTo>
                                  <a:pt x="1152525" y="458800"/>
                                </a:lnTo>
                                <a:close/>
                              </a:path>
                              <a:path w="2943225" h="467359">
                                <a:moveTo>
                                  <a:pt x="1152525" y="1587"/>
                                </a:moveTo>
                                <a:lnTo>
                                  <a:pt x="1150937" y="0"/>
                                </a:lnTo>
                                <a:lnTo>
                                  <a:pt x="1144587" y="0"/>
                                </a:lnTo>
                                <a:lnTo>
                                  <a:pt x="1143000" y="1587"/>
                                </a:lnTo>
                                <a:lnTo>
                                  <a:pt x="1143000" y="7937"/>
                                </a:lnTo>
                                <a:lnTo>
                                  <a:pt x="1144587" y="9525"/>
                                </a:lnTo>
                                <a:lnTo>
                                  <a:pt x="1150937" y="9525"/>
                                </a:lnTo>
                                <a:lnTo>
                                  <a:pt x="1152525" y="7937"/>
                                </a:lnTo>
                                <a:lnTo>
                                  <a:pt x="1152525" y="1587"/>
                                </a:lnTo>
                                <a:close/>
                              </a:path>
                              <a:path w="2943225" h="467359">
                                <a:moveTo>
                                  <a:pt x="1171575" y="458800"/>
                                </a:moveTo>
                                <a:lnTo>
                                  <a:pt x="1169987" y="457212"/>
                                </a:lnTo>
                                <a:lnTo>
                                  <a:pt x="1163637" y="457212"/>
                                </a:lnTo>
                                <a:lnTo>
                                  <a:pt x="1162050" y="458800"/>
                                </a:lnTo>
                                <a:lnTo>
                                  <a:pt x="1162050" y="465150"/>
                                </a:lnTo>
                                <a:lnTo>
                                  <a:pt x="1163637" y="466737"/>
                                </a:lnTo>
                                <a:lnTo>
                                  <a:pt x="1169987" y="466737"/>
                                </a:lnTo>
                                <a:lnTo>
                                  <a:pt x="1171575" y="465150"/>
                                </a:lnTo>
                                <a:lnTo>
                                  <a:pt x="1171575" y="458800"/>
                                </a:lnTo>
                                <a:close/>
                              </a:path>
                              <a:path w="2943225" h="467359">
                                <a:moveTo>
                                  <a:pt x="1171575" y="1587"/>
                                </a:moveTo>
                                <a:lnTo>
                                  <a:pt x="1169987" y="0"/>
                                </a:lnTo>
                                <a:lnTo>
                                  <a:pt x="1163637" y="0"/>
                                </a:lnTo>
                                <a:lnTo>
                                  <a:pt x="1162050" y="1587"/>
                                </a:lnTo>
                                <a:lnTo>
                                  <a:pt x="1162050" y="7937"/>
                                </a:lnTo>
                                <a:lnTo>
                                  <a:pt x="1163637" y="9525"/>
                                </a:lnTo>
                                <a:lnTo>
                                  <a:pt x="1169987" y="9525"/>
                                </a:lnTo>
                                <a:lnTo>
                                  <a:pt x="1171575" y="7937"/>
                                </a:lnTo>
                                <a:lnTo>
                                  <a:pt x="1171575" y="1587"/>
                                </a:lnTo>
                                <a:close/>
                              </a:path>
                              <a:path w="2943225" h="467359">
                                <a:moveTo>
                                  <a:pt x="1190625" y="458800"/>
                                </a:moveTo>
                                <a:lnTo>
                                  <a:pt x="1189037" y="457212"/>
                                </a:lnTo>
                                <a:lnTo>
                                  <a:pt x="1182687" y="457212"/>
                                </a:lnTo>
                                <a:lnTo>
                                  <a:pt x="1181100" y="458800"/>
                                </a:lnTo>
                                <a:lnTo>
                                  <a:pt x="1181100" y="465150"/>
                                </a:lnTo>
                                <a:lnTo>
                                  <a:pt x="1182687" y="466737"/>
                                </a:lnTo>
                                <a:lnTo>
                                  <a:pt x="1189037" y="466737"/>
                                </a:lnTo>
                                <a:lnTo>
                                  <a:pt x="1190625" y="465150"/>
                                </a:lnTo>
                                <a:lnTo>
                                  <a:pt x="1190625" y="458800"/>
                                </a:lnTo>
                                <a:close/>
                              </a:path>
                              <a:path w="2943225" h="467359">
                                <a:moveTo>
                                  <a:pt x="1190625" y="1587"/>
                                </a:moveTo>
                                <a:lnTo>
                                  <a:pt x="1189037" y="0"/>
                                </a:lnTo>
                                <a:lnTo>
                                  <a:pt x="1182687" y="0"/>
                                </a:lnTo>
                                <a:lnTo>
                                  <a:pt x="1181100" y="1587"/>
                                </a:lnTo>
                                <a:lnTo>
                                  <a:pt x="1181100" y="7937"/>
                                </a:lnTo>
                                <a:lnTo>
                                  <a:pt x="1182687" y="9525"/>
                                </a:lnTo>
                                <a:lnTo>
                                  <a:pt x="1189037" y="9525"/>
                                </a:lnTo>
                                <a:lnTo>
                                  <a:pt x="1190625" y="7937"/>
                                </a:lnTo>
                                <a:lnTo>
                                  <a:pt x="1190625" y="1587"/>
                                </a:lnTo>
                                <a:close/>
                              </a:path>
                              <a:path w="2943225" h="467359">
                                <a:moveTo>
                                  <a:pt x="1209675" y="458800"/>
                                </a:moveTo>
                                <a:lnTo>
                                  <a:pt x="1208087" y="457212"/>
                                </a:lnTo>
                                <a:lnTo>
                                  <a:pt x="1201737" y="457212"/>
                                </a:lnTo>
                                <a:lnTo>
                                  <a:pt x="1200150" y="458800"/>
                                </a:lnTo>
                                <a:lnTo>
                                  <a:pt x="1200150" y="465150"/>
                                </a:lnTo>
                                <a:lnTo>
                                  <a:pt x="1201737" y="466737"/>
                                </a:lnTo>
                                <a:lnTo>
                                  <a:pt x="1208087" y="466737"/>
                                </a:lnTo>
                                <a:lnTo>
                                  <a:pt x="1209675" y="465150"/>
                                </a:lnTo>
                                <a:lnTo>
                                  <a:pt x="1209675" y="458800"/>
                                </a:lnTo>
                                <a:close/>
                              </a:path>
                              <a:path w="2943225" h="467359">
                                <a:moveTo>
                                  <a:pt x="1209675" y="1587"/>
                                </a:moveTo>
                                <a:lnTo>
                                  <a:pt x="1208087" y="0"/>
                                </a:lnTo>
                                <a:lnTo>
                                  <a:pt x="1201737" y="0"/>
                                </a:lnTo>
                                <a:lnTo>
                                  <a:pt x="1200150" y="1587"/>
                                </a:lnTo>
                                <a:lnTo>
                                  <a:pt x="1200150" y="7937"/>
                                </a:lnTo>
                                <a:lnTo>
                                  <a:pt x="1201737" y="9525"/>
                                </a:lnTo>
                                <a:lnTo>
                                  <a:pt x="1208087" y="9525"/>
                                </a:lnTo>
                                <a:lnTo>
                                  <a:pt x="1209675" y="7937"/>
                                </a:lnTo>
                                <a:lnTo>
                                  <a:pt x="1209675" y="1587"/>
                                </a:lnTo>
                                <a:close/>
                              </a:path>
                              <a:path w="2943225" h="467359">
                                <a:moveTo>
                                  <a:pt x="1228725" y="458800"/>
                                </a:moveTo>
                                <a:lnTo>
                                  <a:pt x="1227137" y="457212"/>
                                </a:lnTo>
                                <a:lnTo>
                                  <a:pt x="1220787" y="457212"/>
                                </a:lnTo>
                                <a:lnTo>
                                  <a:pt x="1219200" y="458800"/>
                                </a:lnTo>
                                <a:lnTo>
                                  <a:pt x="1219200" y="465150"/>
                                </a:lnTo>
                                <a:lnTo>
                                  <a:pt x="1220787" y="466737"/>
                                </a:lnTo>
                                <a:lnTo>
                                  <a:pt x="1227137" y="466737"/>
                                </a:lnTo>
                                <a:lnTo>
                                  <a:pt x="1228725" y="465150"/>
                                </a:lnTo>
                                <a:lnTo>
                                  <a:pt x="1228725" y="458800"/>
                                </a:lnTo>
                                <a:close/>
                              </a:path>
                              <a:path w="2943225" h="467359">
                                <a:moveTo>
                                  <a:pt x="1228725" y="1587"/>
                                </a:moveTo>
                                <a:lnTo>
                                  <a:pt x="1227137" y="0"/>
                                </a:lnTo>
                                <a:lnTo>
                                  <a:pt x="1220787" y="0"/>
                                </a:lnTo>
                                <a:lnTo>
                                  <a:pt x="1219200" y="1587"/>
                                </a:lnTo>
                                <a:lnTo>
                                  <a:pt x="1219200" y="7937"/>
                                </a:lnTo>
                                <a:lnTo>
                                  <a:pt x="1220787" y="9525"/>
                                </a:lnTo>
                                <a:lnTo>
                                  <a:pt x="1227137" y="9525"/>
                                </a:lnTo>
                                <a:lnTo>
                                  <a:pt x="1228725" y="7937"/>
                                </a:lnTo>
                                <a:lnTo>
                                  <a:pt x="1228725" y="1587"/>
                                </a:lnTo>
                                <a:close/>
                              </a:path>
                              <a:path w="2943225" h="467359">
                                <a:moveTo>
                                  <a:pt x="1247775" y="458800"/>
                                </a:moveTo>
                                <a:lnTo>
                                  <a:pt x="1246187" y="457212"/>
                                </a:lnTo>
                                <a:lnTo>
                                  <a:pt x="1239837" y="457212"/>
                                </a:lnTo>
                                <a:lnTo>
                                  <a:pt x="1238250" y="458800"/>
                                </a:lnTo>
                                <a:lnTo>
                                  <a:pt x="1238250" y="465150"/>
                                </a:lnTo>
                                <a:lnTo>
                                  <a:pt x="1239837" y="466737"/>
                                </a:lnTo>
                                <a:lnTo>
                                  <a:pt x="1246187" y="466737"/>
                                </a:lnTo>
                                <a:lnTo>
                                  <a:pt x="1247775" y="465150"/>
                                </a:lnTo>
                                <a:lnTo>
                                  <a:pt x="1247775" y="458800"/>
                                </a:lnTo>
                                <a:close/>
                              </a:path>
                              <a:path w="2943225" h="467359">
                                <a:moveTo>
                                  <a:pt x="1247775" y="1587"/>
                                </a:moveTo>
                                <a:lnTo>
                                  <a:pt x="1246187" y="0"/>
                                </a:lnTo>
                                <a:lnTo>
                                  <a:pt x="1239837" y="0"/>
                                </a:lnTo>
                                <a:lnTo>
                                  <a:pt x="1238250" y="1587"/>
                                </a:lnTo>
                                <a:lnTo>
                                  <a:pt x="1238250" y="7937"/>
                                </a:lnTo>
                                <a:lnTo>
                                  <a:pt x="1239837" y="9525"/>
                                </a:lnTo>
                                <a:lnTo>
                                  <a:pt x="1246187" y="9525"/>
                                </a:lnTo>
                                <a:lnTo>
                                  <a:pt x="1247775" y="7937"/>
                                </a:lnTo>
                                <a:lnTo>
                                  <a:pt x="1247775" y="1587"/>
                                </a:lnTo>
                                <a:close/>
                              </a:path>
                              <a:path w="2943225" h="467359">
                                <a:moveTo>
                                  <a:pt x="1266825" y="458800"/>
                                </a:moveTo>
                                <a:lnTo>
                                  <a:pt x="1265237" y="457212"/>
                                </a:lnTo>
                                <a:lnTo>
                                  <a:pt x="1258887" y="457212"/>
                                </a:lnTo>
                                <a:lnTo>
                                  <a:pt x="1257300" y="458800"/>
                                </a:lnTo>
                                <a:lnTo>
                                  <a:pt x="1257300" y="465150"/>
                                </a:lnTo>
                                <a:lnTo>
                                  <a:pt x="1258887" y="466737"/>
                                </a:lnTo>
                                <a:lnTo>
                                  <a:pt x="1265237" y="466737"/>
                                </a:lnTo>
                                <a:lnTo>
                                  <a:pt x="1266825" y="465150"/>
                                </a:lnTo>
                                <a:lnTo>
                                  <a:pt x="1266825" y="458800"/>
                                </a:lnTo>
                                <a:close/>
                              </a:path>
                              <a:path w="2943225" h="467359">
                                <a:moveTo>
                                  <a:pt x="1266825" y="1587"/>
                                </a:moveTo>
                                <a:lnTo>
                                  <a:pt x="1265237" y="0"/>
                                </a:lnTo>
                                <a:lnTo>
                                  <a:pt x="1258887" y="0"/>
                                </a:lnTo>
                                <a:lnTo>
                                  <a:pt x="1257300" y="1587"/>
                                </a:lnTo>
                                <a:lnTo>
                                  <a:pt x="1257300" y="7937"/>
                                </a:lnTo>
                                <a:lnTo>
                                  <a:pt x="1258887" y="9525"/>
                                </a:lnTo>
                                <a:lnTo>
                                  <a:pt x="1265237" y="9525"/>
                                </a:lnTo>
                                <a:lnTo>
                                  <a:pt x="1266825" y="7937"/>
                                </a:lnTo>
                                <a:lnTo>
                                  <a:pt x="1266825" y="1587"/>
                                </a:lnTo>
                                <a:close/>
                              </a:path>
                              <a:path w="2943225" h="467359">
                                <a:moveTo>
                                  <a:pt x="1285875" y="458800"/>
                                </a:moveTo>
                                <a:lnTo>
                                  <a:pt x="1284287" y="457212"/>
                                </a:lnTo>
                                <a:lnTo>
                                  <a:pt x="1277937" y="457212"/>
                                </a:lnTo>
                                <a:lnTo>
                                  <a:pt x="1276350" y="458800"/>
                                </a:lnTo>
                                <a:lnTo>
                                  <a:pt x="1276350" y="465150"/>
                                </a:lnTo>
                                <a:lnTo>
                                  <a:pt x="1277937" y="466737"/>
                                </a:lnTo>
                                <a:lnTo>
                                  <a:pt x="1284287" y="466737"/>
                                </a:lnTo>
                                <a:lnTo>
                                  <a:pt x="1285875" y="465150"/>
                                </a:lnTo>
                                <a:lnTo>
                                  <a:pt x="1285875" y="458800"/>
                                </a:lnTo>
                                <a:close/>
                              </a:path>
                              <a:path w="2943225" h="467359">
                                <a:moveTo>
                                  <a:pt x="1285875" y="1587"/>
                                </a:moveTo>
                                <a:lnTo>
                                  <a:pt x="1284287" y="0"/>
                                </a:lnTo>
                                <a:lnTo>
                                  <a:pt x="1277937" y="0"/>
                                </a:lnTo>
                                <a:lnTo>
                                  <a:pt x="1276350" y="1587"/>
                                </a:lnTo>
                                <a:lnTo>
                                  <a:pt x="1276350" y="7937"/>
                                </a:lnTo>
                                <a:lnTo>
                                  <a:pt x="1277937" y="9525"/>
                                </a:lnTo>
                                <a:lnTo>
                                  <a:pt x="1284287" y="9525"/>
                                </a:lnTo>
                                <a:lnTo>
                                  <a:pt x="1285875" y="7937"/>
                                </a:lnTo>
                                <a:lnTo>
                                  <a:pt x="1285875" y="1587"/>
                                </a:lnTo>
                                <a:close/>
                              </a:path>
                              <a:path w="2943225" h="467359">
                                <a:moveTo>
                                  <a:pt x="1304925" y="458800"/>
                                </a:moveTo>
                                <a:lnTo>
                                  <a:pt x="1303337" y="457212"/>
                                </a:lnTo>
                                <a:lnTo>
                                  <a:pt x="1296987" y="457212"/>
                                </a:lnTo>
                                <a:lnTo>
                                  <a:pt x="1295400" y="458800"/>
                                </a:lnTo>
                                <a:lnTo>
                                  <a:pt x="1295400" y="465150"/>
                                </a:lnTo>
                                <a:lnTo>
                                  <a:pt x="1296987" y="466737"/>
                                </a:lnTo>
                                <a:lnTo>
                                  <a:pt x="1303337" y="466737"/>
                                </a:lnTo>
                                <a:lnTo>
                                  <a:pt x="1304925" y="465150"/>
                                </a:lnTo>
                                <a:lnTo>
                                  <a:pt x="1304925" y="458800"/>
                                </a:lnTo>
                                <a:close/>
                              </a:path>
                              <a:path w="2943225" h="467359">
                                <a:moveTo>
                                  <a:pt x="1304925" y="1587"/>
                                </a:moveTo>
                                <a:lnTo>
                                  <a:pt x="1303337" y="0"/>
                                </a:lnTo>
                                <a:lnTo>
                                  <a:pt x="1296987" y="0"/>
                                </a:lnTo>
                                <a:lnTo>
                                  <a:pt x="1295400" y="1587"/>
                                </a:lnTo>
                                <a:lnTo>
                                  <a:pt x="1295400" y="7937"/>
                                </a:lnTo>
                                <a:lnTo>
                                  <a:pt x="1296987" y="9525"/>
                                </a:lnTo>
                                <a:lnTo>
                                  <a:pt x="1303337" y="9525"/>
                                </a:lnTo>
                                <a:lnTo>
                                  <a:pt x="1304925" y="7937"/>
                                </a:lnTo>
                                <a:lnTo>
                                  <a:pt x="1304925" y="1587"/>
                                </a:lnTo>
                                <a:close/>
                              </a:path>
                              <a:path w="2943225" h="467359">
                                <a:moveTo>
                                  <a:pt x="1323975" y="458800"/>
                                </a:moveTo>
                                <a:lnTo>
                                  <a:pt x="1322387" y="457212"/>
                                </a:lnTo>
                                <a:lnTo>
                                  <a:pt x="1316037" y="457212"/>
                                </a:lnTo>
                                <a:lnTo>
                                  <a:pt x="1314450" y="458800"/>
                                </a:lnTo>
                                <a:lnTo>
                                  <a:pt x="1314450" y="465150"/>
                                </a:lnTo>
                                <a:lnTo>
                                  <a:pt x="1316037" y="466737"/>
                                </a:lnTo>
                                <a:lnTo>
                                  <a:pt x="1322387" y="466737"/>
                                </a:lnTo>
                                <a:lnTo>
                                  <a:pt x="1323975" y="465150"/>
                                </a:lnTo>
                                <a:lnTo>
                                  <a:pt x="1323975" y="458800"/>
                                </a:lnTo>
                                <a:close/>
                              </a:path>
                              <a:path w="2943225" h="467359">
                                <a:moveTo>
                                  <a:pt x="1323975" y="1587"/>
                                </a:moveTo>
                                <a:lnTo>
                                  <a:pt x="1322387" y="0"/>
                                </a:lnTo>
                                <a:lnTo>
                                  <a:pt x="1316037" y="0"/>
                                </a:lnTo>
                                <a:lnTo>
                                  <a:pt x="1314450" y="1587"/>
                                </a:lnTo>
                                <a:lnTo>
                                  <a:pt x="1314450" y="7937"/>
                                </a:lnTo>
                                <a:lnTo>
                                  <a:pt x="1316037" y="9525"/>
                                </a:lnTo>
                                <a:lnTo>
                                  <a:pt x="1322387" y="9525"/>
                                </a:lnTo>
                                <a:lnTo>
                                  <a:pt x="1323975" y="7937"/>
                                </a:lnTo>
                                <a:lnTo>
                                  <a:pt x="1323975" y="1587"/>
                                </a:lnTo>
                                <a:close/>
                              </a:path>
                              <a:path w="2943225" h="467359">
                                <a:moveTo>
                                  <a:pt x="1343025" y="458800"/>
                                </a:moveTo>
                                <a:lnTo>
                                  <a:pt x="1341437" y="457212"/>
                                </a:lnTo>
                                <a:lnTo>
                                  <a:pt x="1335087" y="457212"/>
                                </a:lnTo>
                                <a:lnTo>
                                  <a:pt x="1333500" y="458800"/>
                                </a:lnTo>
                                <a:lnTo>
                                  <a:pt x="1333500" y="465150"/>
                                </a:lnTo>
                                <a:lnTo>
                                  <a:pt x="1335087" y="466737"/>
                                </a:lnTo>
                                <a:lnTo>
                                  <a:pt x="1341437" y="466737"/>
                                </a:lnTo>
                                <a:lnTo>
                                  <a:pt x="1343025" y="465150"/>
                                </a:lnTo>
                                <a:lnTo>
                                  <a:pt x="1343025" y="458800"/>
                                </a:lnTo>
                                <a:close/>
                              </a:path>
                              <a:path w="2943225" h="467359">
                                <a:moveTo>
                                  <a:pt x="1343025" y="1587"/>
                                </a:moveTo>
                                <a:lnTo>
                                  <a:pt x="1341437" y="0"/>
                                </a:lnTo>
                                <a:lnTo>
                                  <a:pt x="1335087" y="0"/>
                                </a:lnTo>
                                <a:lnTo>
                                  <a:pt x="1333500" y="1587"/>
                                </a:lnTo>
                                <a:lnTo>
                                  <a:pt x="1333500" y="7937"/>
                                </a:lnTo>
                                <a:lnTo>
                                  <a:pt x="1335087" y="9525"/>
                                </a:lnTo>
                                <a:lnTo>
                                  <a:pt x="1341437" y="9525"/>
                                </a:lnTo>
                                <a:lnTo>
                                  <a:pt x="1343025" y="7937"/>
                                </a:lnTo>
                                <a:lnTo>
                                  <a:pt x="1343025" y="1587"/>
                                </a:lnTo>
                                <a:close/>
                              </a:path>
                              <a:path w="2943225" h="467359">
                                <a:moveTo>
                                  <a:pt x="1362075" y="458800"/>
                                </a:moveTo>
                                <a:lnTo>
                                  <a:pt x="1360487" y="457212"/>
                                </a:lnTo>
                                <a:lnTo>
                                  <a:pt x="1354137" y="457212"/>
                                </a:lnTo>
                                <a:lnTo>
                                  <a:pt x="1352550" y="458800"/>
                                </a:lnTo>
                                <a:lnTo>
                                  <a:pt x="1352550" y="465150"/>
                                </a:lnTo>
                                <a:lnTo>
                                  <a:pt x="1354137" y="466737"/>
                                </a:lnTo>
                                <a:lnTo>
                                  <a:pt x="1360487" y="466737"/>
                                </a:lnTo>
                                <a:lnTo>
                                  <a:pt x="1362075" y="465150"/>
                                </a:lnTo>
                                <a:lnTo>
                                  <a:pt x="1362075" y="458800"/>
                                </a:lnTo>
                                <a:close/>
                              </a:path>
                              <a:path w="2943225" h="467359">
                                <a:moveTo>
                                  <a:pt x="1362075" y="1587"/>
                                </a:moveTo>
                                <a:lnTo>
                                  <a:pt x="1360487" y="0"/>
                                </a:lnTo>
                                <a:lnTo>
                                  <a:pt x="1354137" y="0"/>
                                </a:lnTo>
                                <a:lnTo>
                                  <a:pt x="1352550" y="1587"/>
                                </a:lnTo>
                                <a:lnTo>
                                  <a:pt x="1352550" y="7937"/>
                                </a:lnTo>
                                <a:lnTo>
                                  <a:pt x="1354137" y="9525"/>
                                </a:lnTo>
                                <a:lnTo>
                                  <a:pt x="1360487" y="9525"/>
                                </a:lnTo>
                                <a:lnTo>
                                  <a:pt x="1362075" y="7937"/>
                                </a:lnTo>
                                <a:lnTo>
                                  <a:pt x="1362075" y="1587"/>
                                </a:lnTo>
                                <a:close/>
                              </a:path>
                              <a:path w="2943225" h="467359">
                                <a:moveTo>
                                  <a:pt x="1381125" y="458800"/>
                                </a:moveTo>
                                <a:lnTo>
                                  <a:pt x="1379537" y="457212"/>
                                </a:lnTo>
                                <a:lnTo>
                                  <a:pt x="1373187" y="457212"/>
                                </a:lnTo>
                                <a:lnTo>
                                  <a:pt x="1371600" y="458800"/>
                                </a:lnTo>
                                <a:lnTo>
                                  <a:pt x="1371600" y="465150"/>
                                </a:lnTo>
                                <a:lnTo>
                                  <a:pt x="1373187" y="466737"/>
                                </a:lnTo>
                                <a:lnTo>
                                  <a:pt x="1379537" y="466737"/>
                                </a:lnTo>
                                <a:lnTo>
                                  <a:pt x="1381125" y="465150"/>
                                </a:lnTo>
                                <a:lnTo>
                                  <a:pt x="1381125" y="458800"/>
                                </a:lnTo>
                                <a:close/>
                              </a:path>
                              <a:path w="2943225" h="467359">
                                <a:moveTo>
                                  <a:pt x="1381125" y="1587"/>
                                </a:moveTo>
                                <a:lnTo>
                                  <a:pt x="1379537" y="0"/>
                                </a:lnTo>
                                <a:lnTo>
                                  <a:pt x="1373187" y="0"/>
                                </a:lnTo>
                                <a:lnTo>
                                  <a:pt x="1371600" y="1587"/>
                                </a:lnTo>
                                <a:lnTo>
                                  <a:pt x="1371600" y="7937"/>
                                </a:lnTo>
                                <a:lnTo>
                                  <a:pt x="1373187" y="9525"/>
                                </a:lnTo>
                                <a:lnTo>
                                  <a:pt x="1379537" y="9525"/>
                                </a:lnTo>
                                <a:lnTo>
                                  <a:pt x="1381125" y="7937"/>
                                </a:lnTo>
                                <a:lnTo>
                                  <a:pt x="1381125" y="1587"/>
                                </a:lnTo>
                                <a:close/>
                              </a:path>
                              <a:path w="2943225" h="467359">
                                <a:moveTo>
                                  <a:pt x="1400175" y="458800"/>
                                </a:moveTo>
                                <a:lnTo>
                                  <a:pt x="1398587" y="457212"/>
                                </a:lnTo>
                                <a:lnTo>
                                  <a:pt x="1392237" y="457212"/>
                                </a:lnTo>
                                <a:lnTo>
                                  <a:pt x="1390650" y="458800"/>
                                </a:lnTo>
                                <a:lnTo>
                                  <a:pt x="1390650" y="465150"/>
                                </a:lnTo>
                                <a:lnTo>
                                  <a:pt x="1392237" y="466737"/>
                                </a:lnTo>
                                <a:lnTo>
                                  <a:pt x="1398587" y="466737"/>
                                </a:lnTo>
                                <a:lnTo>
                                  <a:pt x="1400175" y="465150"/>
                                </a:lnTo>
                                <a:lnTo>
                                  <a:pt x="1400175" y="458800"/>
                                </a:lnTo>
                                <a:close/>
                              </a:path>
                              <a:path w="2943225" h="467359">
                                <a:moveTo>
                                  <a:pt x="1400175" y="1587"/>
                                </a:moveTo>
                                <a:lnTo>
                                  <a:pt x="1398587" y="0"/>
                                </a:lnTo>
                                <a:lnTo>
                                  <a:pt x="1392237" y="0"/>
                                </a:lnTo>
                                <a:lnTo>
                                  <a:pt x="1390650" y="1587"/>
                                </a:lnTo>
                                <a:lnTo>
                                  <a:pt x="1390650" y="7937"/>
                                </a:lnTo>
                                <a:lnTo>
                                  <a:pt x="1392237" y="9525"/>
                                </a:lnTo>
                                <a:lnTo>
                                  <a:pt x="1398587" y="9525"/>
                                </a:lnTo>
                                <a:lnTo>
                                  <a:pt x="1400175" y="7937"/>
                                </a:lnTo>
                                <a:lnTo>
                                  <a:pt x="1400175" y="1587"/>
                                </a:lnTo>
                                <a:close/>
                              </a:path>
                              <a:path w="2943225" h="467359">
                                <a:moveTo>
                                  <a:pt x="1419225" y="458800"/>
                                </a:moveTo>
                                <a:lnTo>
                                  <a:pt x="1417637" y="457212"/>
                                </a:lnTo>
                                <a:lnTo>
                                  <a:pt x="1411287" y="457212"/>
                                </a:lnTo>
                                <a:lnTo>
                                  <a:pt x="1409700" y="458800"/>
                                </a:lnTo>
                                <a:lnTo>
                                  <a:pt x="1409700" y="465150"/>
                                </a:lnTo>
                                <a:lnTo>
                                  <a:pt x="1411287" y="466737"/>
                                </a:lnTo>
                                <a:lnTo>
                                  <a:pt x="1417637" y="466737"/>
                                </a:lnTo>
                                <a:lnTo>
                                  <a:pt x="1419225" y="465150"/>
                                </a:lnTo>
                                <a:lnTo>
                                  <a:pt x="1419225" y="458800"/>
                                </a:lnTo>
                                <a:close/>
                              </a:path>
                              <a:path w="2943225" h="467359">
                                <a:moveTo>
                                  <a:pt x="1419225" y="1587"/>
                                </a:moveTo>
                                <a:lnTo>
                                  <a:pt x="1417637" y="0"/>
                                </a:lnTo>
                                <a:lnTo>
                                  <a:pt x="1411287" y="0"/>
                                </a:lnTo>
                                <a:lnTo>
                                  <a:pt x="1409700" y="1587"/>
                                </a:lnTo>
                                <a:lnTo>
                                  <a:pt x="1409700" y="7937"/>
                                </a:lnTo>
                                <a:lnTo>
                                  <a:pt x="1411287" y="9525"/>
                                </a:lnTo>
                                <a:lnTo>
                                  <a:pt x="1417637" y="9525"/>
                                </a:lnTo>
                                <a:lnTo>
                                  <a:pt x="1419225" y="7937"/>
                                </a:lnTo>
                                <a:lnTo>
                                  <a:pt x="1419225" y="1587"/>
                                </a:lnTo>
                                <a:close/>
                              </a:path>
                              <a:path w="2943225" h="467359">
                                <a:moveTo>
                                  <a:pt x="1438275" y="458800"/>
                                </a:moveTo>
                                <a:lnTo>
                                  <a:pt x="1436687" y="457212"/>
                                </a:lnTo>
                                <a:lnTo>
                                  <a:pt x="1430337" y="457212"/>
                                </a:lnTo>
                                <a:lnTo>
                                  <a:pt x="1428750" y="458800"/>
                                </a:lnTo>
                                <a:lnTo>
                                  <a:pt x="1428750" y="465150"/>
                                </a:lnTo>
                                <a:lnTo>
                                  <a:pt x="1430337" y="466737"/>
                                </a:lnTo>
                                <a:lnTo>
                                  <a:pt x="1436687" y="466737"/>
                                </a:lnTo>
                                <a:lnTo>
                                  <a:pt x="1438275" y="465150"/>
                                </a:lnTo>
                                <a:lnTo>
                                  <a:pt x="1438275" y="458800"/>
                                </a:lnTo>
                                <a:close/>
                              </a:path>
                              <a:path w="2943225" h="467359">
                                <a:moveTo>
                                  <a:pt x="1438275" y="1587"/>
                                </a:moveTo>
                                <a:lnTo>
                                  <a:pt x="1436687" y="0"/>
                                </a:lnTo>
                                <a:lnTo>
                                  <a:pt x="1430337" y="0"/>
                                </a:lnTo>
                                <a:lnTo>
                                  <a:pt x="1428750" y="1587"/>
                                </a:lnTo>
                                <a:lnTo>
                                  <a:pt x="1428750" y="7937"/>
                                </a:lnTo>
                                <a:lnTo>
                                  <a:pt x="1430337" y="9525"/>
                                </a:lnTo>
                                <a:lnTo>
                                  <a:pt x="1436687" y="9525"/>
                                </a:lnTo>
                                <a:lnTo>
                                  <a:pt x="1438275" y="7937"/>
                                </a:lnTo>
                                <a:lnTo>
                                  <a:pt x="1438275" y="1587"/>
                                </a:lnTo>
                                <a:close/>
                              </a:path>
                              <a:path w="2943225" h="467359">
                                <a:moveTo>
                                  <a:pt x="1457325" y="458800"/>
                                </a:moveTo>
                                <a:lnTo>
                                  <a:pt x="1455737" y="457212"/>
                                </a:lnTo>
                                <a:lnTo>
                                  <a:pt x="1449387" y="457212"/>
                                </a:lnTo>
                                <a:lnTo>
                                  <a:pt x="1447800" y="458800"/>
                                </a:lnTo>
                                <a:lnTo>
                                  <a:pt x="1447800" y="465150"/>
                                </a:lnTo>
                                <a:lnTo>
                                  <a:pt x="1449387" y="466737"/>
                                </a:lnTo>
                                <a:lnTo>
                                  <a:pt x="1455737" y="466737"/>
                                </a:lnTo>
                                <a:lnTo>
                                  <a:pt x="1457325" y="465150"/>
                                </a:lnTo>
                                <a:lnTo>
                                  <a:pt x="1457325" y="458800"/>
                                </a:lnTo>
                                <a:close/>
                              </a:path>
                              <a:path w="2943225" h="467359">
                                <a:moveTo>
                                  <a:pt x="1457325" y="1587"/>
                                </a:moveTo>
                                <a:lnTo>
                                  <a:pt x="1455737" y="0"/>
                                </a:lnTo>
                                <a:lnTo>
                                  <a:pt x="1449387" y="0"/>
                                </a:lnTo>
                                <a:lnTo>
                                  <a:pt x="1447800" y="1587"/>
                                </a:lnTo>
                                <a:lnTo>
                                  <a:pt x="1447800" y="7937"/>
                                </a:lnTo>
                                <a:lnTo>
                                  <a:pt x="1449387" y="9525"/>
                                </a:lnTo>
                                <a:lnTo>
                                  <a:pt x="1455737" y="9525"/>
                                </a:lnTo>
                                <a:lnTo>
                                  <a:pt x="1457325" y="7937"/>
                                </a:lnTo>
                                <a:lnTo>
                                  <a:pt x="1457325" y="1587"/>
                                </a:lnTo>
                                <a:close/>
                              </a:path>
                              <a:path w="2943225" h="467359">
                                <a:moveTo>
                                  <a:pt x="1476375" y="458800"/>
                                </a:moveTo>
                                <a:lnTo>
                                  <a:pt x="1474787" y="457212"/>
                                </a:lnTo>
                                <a:lnTo>
                                  <a:pt x="1468437" y="457212"/>
                                </a:lnTo>
                                <a:lnTo>
                                  <a:pt x="1466850" y="458800"/>
                                </a:lnTo>
                                <a:lnTo>
                                  <a:pt x="1466850" y="465150"/>
                                </a:lnTo>
                                <a:lnTo>
                                  <a:pt x="1468437" y="466737"/>
                                </a:lnTo>
                                <a:lnTo>
                                  <a:pt x="1474787" y="466737"/>
                                </a:lnTo>
                                <a:lnTo>
                                  <a:pt x="1476375" y="465150"/>
                                </a:lnTo>
                                <a:lnTo>
                                  <a:pt x="1476375" y="458800"/>
                                </a:lnTo>
                                <a:close/>
                              </a:path>
                              <a:path w="2943225" h="467359">
                                <a:moveTo>
                                  <a:pt x="1476375" y="1587"/>
                                </a:moveTo>
                                <a:lnTo>
                                  <a:pt x="1474787" y="0"/>
                                </a:lnTo>
                                <a:lnTo>
                                  <a:pt x="1468437" y="0"/>
                                </a:lnTo>
                                <a:lnTo>
                                  <a:pt x="1466850" y="1587"/>
                                </a:lnTo>
                                <a:lnTo>
                                  <a:pt x="1466850" y="7937"/>
                                </a:lnTo>
                                <a:lnTo>
                                  <a:pt x="1468437" y="9525"/>
                                </a:lnTo>
                                <a:lnTo>
                                  <a:pt x="1474787" y="9525"/>
                                </a:lnTo>
                                <a:lnTo>
                                  <a:pt x="1476375" y="7937"/>
                                </a:lnTo>
                                <a:lnTo>
                                  <a:pt x="1476375" y="1587"/>
                                </a:lnTo>
                                <a:close/>
                              </a:path>
                              <a:path w="2943225" h="467359">
                                <a:moveTo>
                                  <a:pt x="1495425" y="458800"/>
                                </a:moveTo>
                                <a:lnTo>
                                  <a:pt x="1493837" y="457212"/>
                                </a:lnTo>
                                <a:lnTo>
                                  <a:pt x="1487487" y="457212"/>
                                </a:lnTo>
                                <a:lnTo>
                                  <a:pt x="1485900" y="458800"/>
                                </a:lnTo>
                                <a:lnTo>
                                  <a:pt x="1485900" y="465150"/>
                                </a:lnTo>
                                <a:lnTo>
                                  <a:pt x="1487487" y="466737"/>
                                </a:lnTo>
                                <a:lnTo>
                                  <a:pt x="1493837" y="466737"/>
                                </a:lnTo>
                                <a:lnTo>
                                  <a:pt x="1495425" y="465150"/>
                                </a:lnTo>
                                <a:lnTo>
                                  <a:pt x="1495425" y="458800"/>
                                </a:lnTo>
                                <a:close/>
                              </a:path>
                              <a:path w="2943225" h="467359">
                                <a:moveTo>
                                  <a:pt x="1495425" y="1587"/>
                                </a:moveTo>
                                <a:lnTo>
                                  <a:pt x="1493837" y="0"/>
                                </a:lnTo>
                                <a:lnTo>
                                  <a:pt x="1487487" y="0"/>
                                </a:lnTo>
                                <a:lnTo>
                                  <a:pt x="1485900" y="1587"/>
                                </a:lnTo>
                                <a:lnTo>
                                  <a:pt x="1485900" y="7937"/>
                                </a:lnTo>
                                <a:lnTo>
                                  <a:pt x="1487487" y="9525"/>
                                </a:lnTo>
                                <a:lnTo>
                                  <a:pt x="1493837" y="9525"/>
                                </a:lnTo>
                                <a:lnTo>
                                  <a:pt x="1495425" y="7937"/>
                                </a:lnTo>
                                <a:lnTo>
                                  <a:pt x="1495425" y="1587"/>
                                </a:lnTo>
                                <a:close/>
                              </a:path>
                              <a:path w="2943225" h="467359">
                                <a:moveTo>
                                  <a:pt x="1514475" y="458800"/>
                                </a:moveTo>
                                <a:lnTo>
                                  <a:pt x="1512887" y="457212"/>
                                </a:lnTo>
                                <a:lnTo>
                                  <a:pt x="1506537" y="457212"/>
                                </a:lnTo>
                                <a:lnTo>
                                  <a:pt x="1504950" y="458800"/>
                                </a:lnTo>
                                <a:lnTo>
                                  <a:pt x="1504950" y="465150"/>
                                </a:lnTo>
                                <a:lnTo>
                                  <a:pt x="1506537" y="466737"/>
                                </a:lnTo>
                                <a:lnTo>
                                  <a:pt x="1512887" y="466737"/>
                                </a:lnTo>
                                <a:lnTo>
                                  <a:pt x="1514475" y="465150"/>
                                </a:lnTo>
                                <a:lnTo>
                                  <a:pt x="1514475" y="458800"/>
                                </a:lnTo>
                                <a:close/>
                              </a:path>
                              <a:path w="2943225" h="467359">
                                <a:moveTo>
                                  <a:pt x="1514475" y="1587"/>
                                </a:moveTo>
                                <a:lnTo>
                                  <a:pt x="1512887" y="0"/>
                                </a:lnTo>
                                <a:lnTo>
                                  <a:pt x="1506537" y="0"/>
                                </a:lnTo>
                                <a:lnTo>
                                  <a:pt x="1504950" y="1587"/>
                                </a:lnTo>
                                <a:lnTo>
                                  <a:pt x="1504950" y="7937"/>
                                </a:lnTo>
                                <a:lnTo>
                                  <a:pt x="1506537" y="9525"/>
                                </a:lnTo>
                                <a:lnTo>
                                  <a:pt x="1512887" y="9525"/>
                                </a:lnTo>
                                <a:lnTo>
                                  <a:pt x="1514475" y="7937"/>
                                </a:lnTo>
                                <a:lnTo>
                                  <a:pt x="1514475" y="1587"/>
                                </a:lnTo>
                                <a:close/>
                              </a:path>
                              <a:path w="2943225" h="467359">
                                <a:moveTo>
                                  <a:pt x="1533525" y="458800"/>
                                </a:moveTo>
                                <a:lnTo>
                                  <a:pt x="1531937" y="457212"/>
                                </a:lnTo>
                                <a:lnTo>
                                  <a:pt x="1525587" y="457212"/>
                                </a:lnTo>
                                <a:lnTo>
                                  <a:pt x="1524000" y="458800"/>
                                </a:lnTo>
                                <a:lnTo>
                                  <a:pt x="1524000" y="465150"/>
                                </a:lnTo>
                                <a:lnTo>
                                  <a:pt x="1525587" y="466737"/>
                                </a:lnTo>
                                <a:lnTo>
                                  <a:pt x="1531937" y="466737"/>
                                </a:lnTo>
                                <a:lnTo>
                                  <a:pt x="1533525" y="465150"/>
                                </a:lnTo>
                                <a:lnTo>
                                  <a:pt x="1533525" y="458800"/>
                                </a:lnTo>
                                <a:close/>
                              </a:path>
                              <a:path w="2943225" h="467359">
                                <a:moveTo>
                                  <a:pt x="1533525" y="1587"/>
                                </a:moveTo>
                                <a:lnTo>
                                  <a:pt x="1531937" y="0"/>
                                </a:lnTo>
                                <a:lnTo>
                                  <a:pt x="1525587" y="0"/>
                                </a:lnTo>
                                <a:lnTo>
                                  <a:pt x="1524000" y="1587"/>
                                </a:lnTo>
                                <a:lnTo>
                                  <a:pt x="1524000" y="7937"/>
                                </a:lnTo>
                                <a:lnTo>
                                  <a:pt x="1525587" y="9525"/>
                                </a:lnTo>
                                <a:lnTo>
                                  <a:pt x="1531937" y="9525"/>
                                </a:lnTo>
                                <a:lnTo>
                                  <a:pt x="1533525" y="7937"/>
                                </a:lnTo>
                                <a:lnTo>
                                  <a:pt x="1533525" y="1587"/>
                                </a:lnTo>
                                <a:close/>
                              </a:path>
                              <a:path w="2943225" h="467359">
                                <a:moveTo>
                                  <a:pt x="1552575" y="458800"/>
                                </a:moveTo>
                                <a:lnTo>
                                  <a:pt x="1550987" y="457212"/>
                                </a:lnTo>
                                <a:lnTo>
                                  <a:pt x="1544637" y="457212"/>
                                </a:lnTo>
                                <a:lnTo>
                                  <a:pt x="1543050" y="458800"/>
                                </a:lnTo>
                                <a:lnTo>
                                  <a:pt x="1543050" y="465150"/>
                                </a:lnTo>
                                <a:lnTo>
                                  <a:pt x="1544637" y="466737"/>
                                </a:lnTo>
                                <a:lnTo>
                                  <a:pt x="1550987" y="466737"/>
                                </a:lnTo>
                                <a:lnTo>
                                  <a:pt x="1552575" y="465150"/>
                                </a:lnTo>
                                <a:lnTo>
                                  <a:pt x="1552575" y="458800"/>
                                </a:lnTo>
                                <a:close/>
                              </a:path>
                              <a:path w="2943225" h="467359">
                                <a:moveTo>
                                  <a:pt x="1552575" y="1587"/>
                                </a:moveTo>
                                <a:lnTo>
                                  <a:pt x="1550987" y="0"/>
                                </a:lnTo>
                                <a:lnTo>
                                  <a:pt x="1544637" y="0"/>
                                </a:lnTo>
                                <a:lnTo>
                                  <a:pt x="1543050" y="1587"/>
                                </a:lnTo>
                                <a:lnTo>
                                  <a:pt x="1543050" y="7937"/>
                                </a:lnTo>
                                <a:lnTo>
                                  <a:pt x="1544637" y="9525"/>
                                </a:lnTo>
                                <a:lnTo>
                                  <a:pt x="1550987" y="9525"/>
                                </a:lnTo>
                                <a:lnTo>
                                  <a:pt x="1552575" y="7937"/>
                                </a:lnTo>
                                <a:lnTo>
                                  <a:pt x="1552575" y="1587"/>
                                </a:lnTo>
                                <a:close/>
                              </a:path>
                              <a:path w="2943225" h="467359">
                                <a:moveTo>
                                  <a:pt x="1571625" y="458800"/>
                                </a:moveTo>
                                <a:lnTo>
                                  <a:pt x="1570037" y="457212"/>
                                </a:lnTo>
                                <a:lnTo>
                                  <a:pt x="1563687" y="457212"/>
                                </a:lnTo>
                                <a:lnTo>
                                  <a:pt x="1562100" y="458800"/>
                                </a:lnTo>
                                <a:lnTo>
                                  <a:pt x="1562100" y="465150"/>
                                </a:lnTo>
                                <a:lnTo>
                                  <a:pt x="1563687" y="466737"/>
                                </a:lnTo>
                                <a:lnTo>
                                  <a:pt x="1570037" y="466737"/>
                                </a:lnTo>
                                <a:lnTo>
                                  <a:pt x="1571625" y="465150"/>
                                </a:lnTo>
                                <a:lnTo>
                                  <a:pt x="1571625" y="458800"/>
                                </a:lnTo>
                                <a:close/>
                              </a:path>
                              <a:path w="2943225" h="467359">
                                <a:moveTo>
                                  <a:pt x="1571625" y="1587"/>
                                </a:moveTo>
                                <a:lnTo>
                                  <a:pt x="1570037" y="0"/>
                                </a:lnTo>
                                <a:lnTo>
                                  <a:pt x="1563687" y="0"/>
                                </a:lnTo>
                                <a:lnTo>
                                  <a:pt x="1562100" y="1587"/>
                                </a:lnTo>
                                <a:lnTo>
                                  <a:pt x="1562100" y="7937"/>
                                </a:lnTo>
                                <a:lnTo>
                                  <a:pt x="1563687" y="9525"/>
                                </a:lnTo>
                                <a:lnTo>
                                  <a:pt x="1570037" y="9525"/>
                                </a:lnTo>
                                <a:lnTo>
                                  <a:pt x="1571625" y="7937"/>
                                </a:lnTo>
                                <a:lnTo>
                                  <a:pt x="1571625" y="1587"/>
                                </a:lnTo>
                                <a:close/>
                              </a:path>
                              <a:path w="2943225" h="467359">
                                <a:moveTo>
                                  <a:pt x="1590675" y="458800"/>
                                </a:moveTo>
                                <a:lnTo>
                                  <a:pt x="1589087" y="457212"/>
                                </a:lnTo>
                                <a:lnTo>
                                  <a:pt x="1582737" y="457212"/>
                                </a:lnTo>
                                <a:lnTo>
                                  <a:pt x="1581150" y="458800"/>
                                </a:lnTo>
                                <a:lnTo>
                                  <a:pt x="1581150" y="465150"/>
                                </a:lnTo>
                                <a:lnTo>
                                  <a:pt x="1582737" y="466737"/>
                                </a:lnTo>
                                <a:lnTo>
                                  <a:pt x="1589087" y="466737"/>
                                </a:lnTo>
                                <a:lnTo>
                                  <a:pt x="1590675" y="465150"/>
                                </a:lnTo>
                                <a:lnTo>
                                  <a:pt x="1590675" y="458800"/>
                                </a:lnTo>
                                <a:close/>
                              </a:path>
                              <a:path w="2943225" h="467359">
                                <a:moveTo>
                                  <a:pt x="1590675" y="1587"/>
                                </a:moveTo>
                                <a:lnTo>
                                  <a:pt x="1589087" y="0"/>
                                </a:lnTo>
                                <a:lnTo>
                                  <a:pt x="1582737" y="0"/>
                                </a:lnTo>
                                <a:lnTo>
                                  <a:pt x="1581150" y="1587"/>
                                </a:lnTo>
                                <a:lnTo>
                                  <a:pt x="1581150" y="7937"/>
                                </a:lnTo>
                                <a:lnTo>
                                  <a:pt x="1582737" y="9525"/>
                                </a:lnTo>
                                <a:lnTo>
                                  <a:pt x="1589087" y="9525"/>
                                </a:lnTo>
                                <a:lnTo>
                                  <a:pt x="1590675" y="7937"/>
                                </a:lnTo>
                                <a:lnTo>
                                  <a:pt x="1590675" y="1587"/>
                                </a:lnTo>
                                <a:close/>
                              </a:path>
                              <a:path w="2943225" h="467359">
                                <a:moveTo>
                                  <a:pt x="1609725" y="458800"/>
                                </a:moveTo>
                                <a:lnTo>
                                  <a:pt x="1608137" y="457212"/>
                                </a:lnTo>
                                <a:lnTo>
                                  <a:pt x="1601787" y="457212"/>
                                </a:lnTo>
                                <a:lnTo>
                                  <a:pt x="1600200" y="458800"/>
                                </a:lnTo>
                                <a:lnTo>
                                  <a:pt x="1600200" y="465150"/>
                                </a:lnTo>
                                <a:lnTo>
                                  <a:pt x="1601787" y="466737"/>
                                </a:lnTo>
                                <a:lnTo>
                                  <a:pt x="1608137" y="466737"/>
                                </a:lnTo>
                                <a:lnTo>
                                  <a:pt x="1609725" y="465150"/>
                                </a:lnTo>
                                <a:lnTo>
                                  <a:pt x="1609725" y="458800"/>
                                </a:lnTo>
                                <a:close/>
                              </a:path>
                              <a:path w="2943225" h="467359">
                                <a:moveTo>
                                  <a:pt x="1609725" y="1587"/>
                                </a:moveTo>
                                <a:lnTo>
                                  <a:pt x="1608137" y="0"/>
                                </a:lnTo>
                                <a:lnTo>
                                  <a:pt x="1601787" y="0"/>
                                </a:lnTo>
                                <a:lnTo>
                                  <a:pt x="1600200" y="1587"/>
                                </a:lnTo>
                                <a:lnTo>
                                  <a:pt x="1600200" y="7937"/>
                                </a:lnTo>
                                <a:lnTo>
                                  <a:pt x="1601787" y="9525"/>
                                </a:lnTo>
                                <a:lnTo>
                                  <a:pt x="1608137" y="9525"/>
                                </a:lnTo>
                                <a:lnTo>
                                  <a:pt x="1609725" y="7937"/>
                                </a:lnTo>
                                <a:lnTo>
                                  <a:pt x="1609725" y="1587"/>
                                </a:lnTo>
                                <a:close/>
                              </a:path>
                              <a:path w="2943225" h="467359">
                                <a:moveTo>
                                  <a:pt x="1628775" y="458800"/>
                                </a:moveTo>
                                <a:lnTo>
                                  <a:pt x="1627187" y="457212"/>
                                </a:lnTo>
                                <a:lnTo>
                                  <a:pt x="1620837" y="457212"/>
                                </a:lnTo>
                                <a:lnTo>
                                  <a:pt x="1619250" y="458800"/>
                                </a:lnTo>
                                <a:lnTo>
                                  <a:pt x="1619250" y="465150"/>
                                </a:lnTo>
                                <a:lnTo>
                                  <a:pt x="1620837" y="466737"/>
                                </a:lnTo>
                                <a:lnTo>
                                  <a:pt x="1627187" y="466737"/>
                                </a:lnTo>
                                <a:lnTo>
                                  <a:pt x="1628775" y="465150"/>
                                </a:lnTo>
                                <a:lnTo>
                                  <a:pt x="1628775" y="458800"/>
                                </a:lnTo>
                                <a:close/>
                              </a:path>
                              <a:path w="2943225" h="467359">
                                <a:moveTo>
                                  <a:pt x="1628775" y="1587"/>
                                </a:moveTo>
                                <a:lnTo>
                                  <a:pt x="1627187" y="0"/>
                                </a:lnTo>
                                <a:lnTo>
                                  <a:pt x="1620837" y="0"/>
                                </a:lnTo>
                                <a:lnTo>
                                  <a:pt x="1619250" y="1587"/>
                                </a:lnTo>
                                <a:lnTo>
                                  <a:pt x="1619250" y="7937"/>
                                </a:lnTo>
                                <a:lnTo>
                                  <a:pt x="1620837" y="9525"/>
                                </a:lnTo>
                                <a:lnTo>
                                  <a:pt x="1627187" y="9525"/>
                                </a:lnTo>
                                <a:lnTo>
                                  <a:pt x="1628775" y="7937"/>
                                </a:lnTo>
                                <a:lnTo>
                                  <a:pt x="1628775" y="1587"/>
                                </a:lnTo>
                                <a:close/>
                              </a:path>
                              <a:path w="2943225" h="467359">
                                <a:moveTo>
                                  <a:pt x="1647825" y="458800"/>
                                </a:moveTo>
                                <a:lnTo>
                                  <a:pt x="1646237" y="457212"/>
                                </a:lnTo>
                                <a:lnTo>
                                  <a:pt x="1639887" y="457212"/>
                                </a:lnTo>
                                <a:lnTo>
                                  <a:pt x="1638300" y="458800"/>
                                </a:lnTo>
                                <a:lnTo>
                                  <a:pt x="1638300" y="465150"/>
                                </a:lnTo>
                                <a:lnTo>
                                  <a:pt x="1639887" y="466737"/>
                                </a:lnTo>
                                <a:lnTo>
                                  <a:pt x="1646237" y="466737"/>
                                </a:lnTo>
                                <a:lnTo>
                                  <a:pt x="1647825" y="465150"/>
                                </a:lnTo>
                                <a:lnTo>
                                  <a:pt x="1647825" y="458800"/>
                                </a:lnTo>
                                <a:close/>
                              </a:path>
                              <a:path w="2943225" h="467359">
                                <a:moveTo>
                                  <a:pt x="1647825" y="1587"/>
                                </a:moveTo>
                                <a:lnTo>
                                  <a:pt x="1646237" y="0"/>
                                </a:lnTo>
                                <a:lnTo>
                                  <a:pt x="1639887" y="0"/>
                                </a:lnTo>
                                <a:lnTo>
                                  <a:pt x="1638300" y="1587"/>
                                </a:lnTo>
                                <a:lnTo>
                                  <a:pt x="1638300" y="7937"/>
                                </a:lnTo>
                                <a:lnTo>
                                  <a:pt x="1639887" y="9525"/>
                                </a:lnTo>
                                <a:lnTo>
                                  <a:pt x="1646237" y="9525"/>
                                </a:lnTo>
                                <a:lnTo>
                                  <a:pt x="1647825" y="7937"/>
                                </a:lnTo>
                                <a:lnTo>
                                  <a:pt x="1647825" y="1587"/>
                                </a:lnTo>
                                <a:close/>
                              </a:path>
                              <a:path w="2943225" h="467359">
                                <a:moveTo>
                                  <a:pt x="1666875" y="458800"/>
                                </a:moveTo>
                                <a:lnTo>
                                  <a:pt x="1665287" y="457212"/>
                                </a:lnTo>
                                <a:lnTo>
                                  <a:pt x="1658937" y="457212"/>
                                </a:lnTo>
                                <a:lnTo>
                                  <a:pt x="1657350" y="458800"/>
                                </a:lnTo>
                                <a:lnTo>
                                  <a:pt x="1657350" y="465150"/>
                                </a:lnTo>
                                <a:lnTo>
                                  <a:pt x="1658937" y="466737"/>
                                </a:lnTo>
                                <a:lnTo>
                                  <a:pt x="1665287" y="466737"/>
                                </a:lnTo>
                                <a:lnTo>
                                  <a:pt x="1666875" y="465150"/>
                                </a:lnTo>
                                <a:lnTo>
                                  <a:pt x="1666875" y="458800"/>
                                </a:lnTo>
                                <a:close/>
                              </a:path>
                              <a:path w="2943225" h="467359">
                                <a:moveTo>
                                  <a:pt x="1666875" y="1587"/>
                                </a:moveTo>
                                <a:lnTo>
                                  <a:pt x="1665287" y="0"/>
                                </a:lnTo>
                                <a:lnTo>
                                  <a:pt x="1658937" y="0"/>
                                </a:lnTo>
                                <a:lnTo>
                                  <a:pt x="1657350" y="1587"/>
                                </a:lnTo>
                                <a:lnTo>
                                  <a:pt x="1657350" y="7937"/>
                                </a:lnTo>
                                <a:lnTo>
                                  <a:pt x="1658937" y="9525"/>
                                </a:lnTo>
                                <a:lnTo>
                                  <a:pt x="1665287" y="9525"/>
                                </a:lnTo>
                                <a:lnTo>
                                  <a:pt x="1666875" y="7937"/>
                                </a:lnTo>
                                <a:lnTo>
                                  <a:pt x="1666875" y="1587"/>
                                </a:lnTo>
                                <a:close/>
                              </a:path>
                              <a:path w="2943225" h="467359">
                                <a:moveTo>
                                  <a:pt x="1685925" y="458800"/>
                                </a:moveTo>
                                <a:lnTo>
                                  <a:pt x="1684337" y="457212"/>
                                </a:lnTo>
                                <a:lnTo>
                                  <a:pt x="1677987" y="457212"/>
                                </a:lnTo>
                                <a:lnTo>
                                  <a:pt x="1676400" y="458800"/>
                                </a:lnTo>
                                <a:lnTo>
                                  <a:pt x="1676400" y="465150"/>
                                </a:lnTo>
                                <a:lnTo>
                                  <a:pt x="1677987" y="466737"/>
                                </a:lnTo>
                                <a:lnTo>
                                  <a:pt x="1684337" y="466737"/>
                                </a:lnTo>
                                <a:lnTo>
                                  <a:pt x="1685925" y="465150"/>
                                </a:lnTo>
                                <a:lnTo>
                                  <a:pt x="1685925" y="458800"/>
                                </a:lnTo>
                                <a:close/>
                              </a:path>
                              <a:path w="2943225" h="467359">
                                <a:moveTo>
                                  <a:pt x="1685925" y="1587"/>
                                </a:moveTo>
                                <a:lnTo>
                                  <a:pt x="1684337" y="0"/>
                                </a:lnTo>
                                <a:lnTo>
                                  <a:pt x="1677987" y="0"/>
                                </a:lnTo>
                                <a:lnTo>
                                  <a:pt x="1676400" y="1587"/>
                                </a:lnTo>
                                <a:lnTo>
                                  <a:pt x="1676400" y="7937"/>
                                </a:lnTo>
                                <a:lnTo>
                                  <a:pt x="1677987" y="9525"/>
                                </a:lnTo>
                                <a:lnTo>
                                  <a:pt x="1684337" y="9525"/>
                                </a:lnTo>
                                <a:lnTo>
                                  <a:pt x="1685925" y="7937"/>
                                </a:lnTo>
                                <a:lnTo>
                                  <a:pt x="1685925" y="1587"/>
                                </a:lnTo>
                                <a:close/>
                              </a:path>
                              <a:path w="2943225" h="467359">
                                <a:moveTo>
                                  <a:pt x="1704975" y="458800"/>
                                </a:moveTo>
                                <a:lnTo>
                                  <a:pt x="1703387" y="457212"/>
                                </a:lnTo>
                                <a:lnTo>
                                  <a:pt x="1697037" y="457212"/>
                                </a:lnTo>
                                <a:lnTo>
                                  <a:pt x="1695450" y="458800"/>
                                </a:lnTo>
                                <a:lnTo>
                                  <a:pt x="1695450" y="465150"/>
                                </a:lnTo>
                                <a:lnTo>
                                  <a:pt x="1697037" y="466737"/>
                                </a:lnTo>
                                <a:lnTo>
                                  <a:pt x="1703387" y="466737"/>
                                </a:lnTo>
                                <a:lnTo>
                                  <a:pt x="1704975" y="465150"/>
                                </a:lnTo>
                                <a:lnTo>
                                  <a:pt x="1704975" y="458800"/>
                                </a:lnTo>
                                <a:close/>
                              </a:path>
                              <a:path w="2943225" h="467359">
                                <a:moveTo>
                                  <a:pt x="1704975" y="1587"/>
                                </a:moveTo>
                                <a:lnTo>
                                  <a:pt x="1703387" y="0"/>
                                </a:lnTo>
                                <a:lnTo>
                                  <a:pt x="1697037" y="0"/>
                                </a:lnTo>
                                <a:lnTo>
                                  <a:pt x="1695450" y="1587"/>
                                </a:lnTo>
                                <a:lnTo>
                                  <a:pt x="1695450" y="7937"/>
                                </a:lnTo>
                                <a:lnTo>
                                  <a:pt x="1697037" y="9525"/>
                                </a:lnTo>
                                <a:lnTo>
                                  <a:pt x="1703387" y="9525"/>
                                </a:lnTo>
                                <a:lnTo>
                                  <a:pt x="1704975" y="7937"/>
                                </a:lnTo>
                                <a:lnTo>
                                  <a:pt x="1704975" y="1587"/>
                                </a:lnTo>
                                <a:close/>
                              </a:path>
                              <a:path w="2943225" h="467359">
                                <a:moveTo>
                                  <a:pt x="1724025" y="458800"/>
                                </a:moveTo>
                                <a:lnTo>
                                  <a:pt x="1722437" y="457212"/>
                                </a:lnTo>
                                <a:lnTo>
                                  <a:pt x="1716087" y="457212"/>
                                </a:lnTo>
                                <a:lnTo>
                                  <a:pt x="1714500" y="458800"/>
                                </a:lnTo>
                                <a:lnTo>
                                  <a:pt x="1714500" y="465150"/>
                                </a:lnTo>
                                <a:lnTo>
                                  <a:pt x="1716087" y="466737"/>
                                </a:lnTo>
                                <a:lnTo>
                                  <a:pt x="1722437" y="466737"/>
                                </a:lnTo>
                                <a:lnTo>
                                  <a:pt x="1724025" y="465150"/>
                                </a:lnTo>
                                <a:lnTo>
                                  <a:pt x="1724025" y="458800"/>
                                </a:lnTo>
                                <a:close/>
                              </a:path>
                              <a:path w="2943225" h="467359">
                                <a:moveTo>
                                  <a:pt x="1724025" y="1587"/>
                                </a:moveTo>
                                <a:lnTo>
                                  <a:pt x="1722437" y="0"/>
                                </a:lnTo>
                                <a:lnTo>
                                  <a:pt x="1716087" y="0"/>
                                </a:lnTo>
                                <a:lnTo>
                                  <a:pt x="1714500" y="1587"/>
                                </a:lnTo>
                                <a:lnTo>
                                  <a:pt x="1714500" y="7937"/>
                                </a:lnTo>
                                <a:lnTo>
                                  <a:pt x="1716087" y="9525"/>
                                </a:lnTo>
                                <a:lnTo>
                                  <a:pt x="1722437" y="9525"/>
                                </a:lnTo>
                                <a:lnTo>
                                  <a:pt x="1724025" y="7937"/>
                                </a:lnTo>
                                <a:lnTo>
                                  <a:pt x="1724025" y="1587"/>
                                </a:lnTo>
                                <a:close/>
                              </a:path>
                              <a:path w="2943225" h="467359">
                                <a:moveTo>
                                  <a:pt x="1743075" y="458800"/>
                                </a:moveTo>
                                <a:lnTo>
                                  <a:pt x="1741487" y="457212"/>
                                </a:lnTo>
                                <a:lnTo>
                                  <a:pt x="1735137" y="457212"/>
                                </a:lnTo>
                                <a:lnTo>
                                  <a:pt x="1733550" y="458800"/>
                                </a:lnTo>
                                <a:lnTo>
                                  <a:pt x="1733550" y="465150"/>
                                </a:lnTo>
                                <a:lnTo>
                                  <a:pt x="1735137" y="466737"/>
                                </a:lnTo>
                                <a:lnTo>
                                  <a:pt x="1741487" y="466737"/>
                                </a:lnTo>
                                <a:lnTo>
                                  <a:pt x="1743075" y="465150"/>
                                </a:lnTo>
                                <a:lnTo>
                                  <a:pt x="1743075" y="458800"/>
                                </a:lnTo>
                                <a:close/>
                              </a:path>
                              <a:path w="2943225" h="467359">
                                <a:moveTo>
                                  <a:pt x="1743075" y="1587"/>
                                </a:moveTo>
                                <a:lnTo>
                                  <a:pt x="1741487" y="0"/>
                                </a:lnTo>
                                <a:lnTo>
                                  <a:pt x="1735137" y="0"/>
                                </a:lnTo>
                                <a:lnTo>
                                  <a:pt x="1733550" y="1587"/>
                                </a:lnTo>
                                <a:lnTo>
                                  <a:pt x="1733550" y="7937"/>
                                </a:lnTo>
                                <a:lnTo>
                                  <a:pt x="1735137" y="9525"/>
                                </a:lnTo>
                                <a:lnTo>
                                  <a:pt x="1741487" y="9525"/>
                                </a:lnTo>
                                <a:lnTo>
                                  <a:pt x="1743075" y="7937"/>
                                </a:lnTo>
                                <a:lnTo>
                                  <a:pt x="1743075" y="1587"/>
                                </a:lnTo>
                                <a:close/>
                              </a:path>
                              <a:path w="2943225" h="467359">
                                <a:moveTo>
                                  <a:pt x="1762125" y="458800"/>
                                </a:moveTo>
                                <a:lnTo>
                                  <a:pt x="1760537" y="457212"/>
                                </a:lnTo>
                                <a:lnTo>
                                  <a:pt x="1754187" y="457212"/>
                                </a:lnTo>
                                <a:lnTo>
                                  <a:pt x="1752600" y="458800"/>
                                </a:lnTo>
                                <a:lnTo>
                                  <a:pt x="1752600" y="465150"/>
                                </a:lnTo>
                                <a:lnTo>
                                  <a:pt x="1754187" y="466737"/>
                                </a:lnTo>
                                <a:lnTo>
                                  <a:pt x="1760537" y="466737"/>
                                </a:lnTo>
                                <a:lnTo>
                                  <a:pt x="1762125" y="465150"/>
                                </a:lnTo>
                                <a:lnTo>
                                  <a:pt x="1762125" y="458800"/>
                                </a:lnTo>
                                <a:close/>
                              </a:path>
                              <a:path w="2943225" h="467359">
                                <a:moveTo>
                                  <a:pt x="1762125" y="1587"/>
                                </a:moveTo>
                                <a:lnTo>
                                  <a:pt x="1760537" y="0"/>
                                </a:lnTo>
                                <a:lnTo>
                                  <a:pt x="1754187" y="0"/>
                                </a:lnTo>
                                <a:lnTo>
                                  <a:pt x="1752600" y="1587"/>
                                </a:lnTo>
                                <a:lnTo>
                                  <a:pt x="1752600" y="7937"/>
                                </a:lnTo>
                                <a:lnTo>
                                  <a:pt x="1754187" y="9525"/>
                                </a:lnTo>
                                <a:lnTo>
                                  <a:pt x="1760537" y="9525"/>
                                </a:lnTo>
                                <a:lnTo>
                                  <a:pt x="1762125" y="7937"/>
                                </a:lnTo>
                                <a:lnTo>
                                  <a:pt x="1762125" y="1587"/>
                                </a:lnTo>
                                <a:close/>
                              </a:path>
                              <a:path w="2943225" h="467359">
                                <a:moveTo>
                                  <a:pt x="1781175" y="458800"/>
                                </a:moveTo>
                                <a:lnTo>
                                  <a:pt x="1779587" y="457212"/>
                                </a:lnTo>
                                <a:lnTo>
                                  <a:pt x="1773237" y="457212"/>
                                </a:lnTo>
                                <a:lnTo>
                                  <a:pt x="1771650" y="458800"/>
                                </a:lnTo>
                                <a:lnTo>
                                  <a:pt x="1771650" y="465150"/>
                                </a:lnTo>
                                <a:lnTo>
                                  <a:pt x="1773237" y="466737"/>
                                </a:lnTo>
                                <a:lnTo>
                                  <a:pt x="1779587" y="466737"/>
                                </a:lnTo>
                                <a:lnTo>
                                  <a:pt x="1781175" y="465150"/>
                                </a:lnTo>
                                <a:lnTo>
                                  <a:pt x="1781175" y="458800"/>
                                </a:lnTo>
                                <a:close/>
                              </a:path>
                              <a:path w="2943225" h="467359">
                                <a:moveTo>
                                  <a:pt x="1781175" y="1587"/>
                                </a:moveTo>
                                <a:lnTo>
                                  <a:pt x="1779587" y="0"/>
                                </a:lnTo>
                                <a:lnTo>
                                  <a:pt x="1773237" y="0"/>
                                </a:lnTo>
                                <a:lnTo>
                                  <a:pt x="1771650" y="1587"/>
                                </a:lnTo>
                                <a:lnTo>
                                  <a:pt x="1771650" y="7937"/>
                                </a:lnTo>
                                <a:lnTo>
                                  <a:pt x="1773237" y="9525"/>
                                </a:lnTo>
                                <a:lnTo>
                                  <a:pt x="1779587" y="9525"/>
                                </a:lnTo>
                                <a:lnTo>
                                  <a:pt x="1781175" y="7937"/>
                                </a:lnTo>
                                <a:lnTo>
                                  <a:pt x="1781175" y="1587"/>
                                </a:lnTo>
                                <a:close/>
                              </a:path>
                              <a:path w="2943225" h="467359">
                                <a:moveTo>
                                  <a:pt x="1800225" y="458800"/>
                                </a:moveTo>
                                <a:lnTo>
                                  <a:pt x="1798637" y="457212"/>
                                </a:lnTo>
                                <a:lnTo>
                                  <a:pt x="1792287" y="457212"/>
                                </a:lnTo>
                                <a:lnTo>
                                  <a:pt x="1790700" y="458800"/>
                                </a:lnTo>
                                <a:lnTo>
                                  <a:pt x="1790700" y="465150"/>
                                </a:lnTo>
                                <a:lnTo>
                                  <a:pt x="1792287" y="466737"/>
                                </a:lnTo>
                                <a:lnTo>
                                  <a:pt x="1798637" y="466737"/>
                                </a:lnTo>
                                <a:lnTo>
                                  <a:pt x="1800225" y="465150"/>
                                </a:lnTo>
                                <a:lnTo>
                                  <a:pt x="1800225" y="458800"/>
                                </a:lnTo>
                                <a:close/>
                              </a:path>
                              <a:path w="2943225" h="467359">
                                <a:moveTo>
                                  <a:pt x="1800225" y="1587"/>
                                </a:moveTo>
                                <a:lnTo>
                                  <a:pt x="1798637" y="0"/>
                                </a:lnTo>
                                <a:lnTo>
                                  <a:pt x="1792287" y="0"/>
                                </a:lnTo>
                                <a:lnTo>
                                  <a:pt x="1790700" y="1587"/>
                                </a:lnTo>
                                <a:lnTo>
                                  <a:pt x="1790700" y="7937"/>
                                </a:lnTo>
                                <a:lnTo>
                                  <a:pt x="1792287" y="9525"/>
                                </a:lnTo>
                                <a:lnTo>
                                  <a:pt x="1798637" y="9525"/>
                                </a:lnTo>
                                <a:lnTo>
                                  <a:pt x="1800225" y="7937"/>
                                </a:lnTo>
                                <a:lnTo>
                                  <a:pt x="1800225" y="1587"/>
                                </a:lnTo>
                                <a:close/>
                              </a:path>
                              <a:path w="2943225" h="467359">
                                <a:moveTo>
                                  <a:pt x="1819275" y="458800"/>
                                </a:moveTo>
                                <a:lnTo>
                                  <a:pt x="1817687" y="457212"/>
                                </a:lnTo>
                                <a:lnTo>
                                  <a:pt x="1811337" y="457212"/>
                                </a:lnTo>
                                <a:lnTo>
                                  <a:pt x="1809750" y="458800"/>
                                </a:lnTo>
                                <a:lnTo>
                                  <a:pt x="1809750" y="465150"/>
                                </a:lnTo>
                                <a:lnTo>
                                  <a:pt x="1811337" y="466737"/>
                                </a:lnTo>
                                <a:lnTo>
                                  <a:pt x="1817687" y="466737"/>
                                </a:lnTo>
                                <a:lnTo>
                                  <a:pt x="1819275" y="465150"/>
                                </a:lnTo>
                                <a:lnTo>
                                  <a:pt x="1819275" y="458800"/>
                                </a:lnTo>
                                <a:close/>
                              </a:path>
                              <a:path w="2943225" h="467359">
                                <a:moveTo>
                                  <a:pt x="1819275" y="1587"/>
                                </a:moveTo>
                                <a:lnTo>
                                  <a:pt x="1817687" y="0"/>
                                </a:lnTo>
                                <a:lnTo>
                                  <a:pt x="1811337" y="0"/>
                                </a:lnTo>
                                <a:lnTo>
                                  <a:pt x="1809750" y="1587"/>
                                </a:lnTo>
                                <a:lnTo>
                                  <a:pt x="1809750" y="7937"/>
                                </a:lnTo>
                                <a:lnTo>
                                  <a:pt x="1811337" y="9525"/>
                                </a:lnTo>
                                <a:lnTo>
                                  <a:pt x="1817687" y="9525"/>
                                </a:lnTo>
                                <a:lnTo>
                                  <a:pt x="1819275" y="7937"/>
                                </a:lnTo>
                                <a:lnTo>
                                  <a:pt x="1819275" y="1587"/>
                                </a:lnTo>
                                <a:close/>
                              </a:path>
                              <a:path w="2943225" h="467359">
                                <a:moveTo>
                                  <a:pt x="1838325" y="458800"/>
                                </a:moveTo>
                                <a:lnTo>
                                  <a:pt x="1836737" y="457212"/>
                                </a:lnTo>
                                <a:lnTo>
                                  <a:pt x="1830387" y="457212"/>
                                </a:lnTo>
                                <a:lnTo>
                                  <a:pt x="1828800" y="458800"/>
                                </a:lnTo>
                                <a:lnTo>
                                  <a:pt x="1828800" y="465150"/>
                                </a:lnTo>
                                <a:lnTo>
                                  <a:pt x="1830387" y="466737"/>
                                </a:lnTo>
                                <a:lnTo>
                                  <a:pt x="1836737" y="466737"/>
                                </a:lnTo>
                                <a:lnTo>
                                  <a:pt x="1838325" y="465150"/>
                                </a:lnTo>
                                <a:lnTo>
                                  <a:pt x="1838325" y="458800"/>
                                </a:lnTo>
                                <a:close/>
                              </a:path>
                              <a:path w="2943225" h="467359">
                                <a:moveTo>
                                  <a:pt x="1838325" y="1587"/>
                                </a:moveTo>
                                <a:lnTo>
                                  <a:pt x="1836737" y="0"/>
                                </a:lnTo>
                                <a:lnTo>
                                  <a:pt x="1830387" y="0"/>
                                </a:lnTo>
                                <a:lnTo>
                                  <a:pt x="1828800" y="1587"/>
                                </a:lnTo>
                                <a:lnTo>
                                  <a:pt x="1828800" y="7937"/>
                                </a:lnTo>
                                <a:lnTo>
                                  <a:pt x="1830387" y="9525"/>
                                </a:lnTo>
                                <a:lnTo>
                                  <a:pt x="1836737" y="9525"/>
                                </a:lnTo>
                                <a:lnTo>
                                  <a:pt x="1838325" y="7937"/>
                                </a:lnTo>
                                <a:lnTo>
                                  <a:pt x="1838325" y="1587"/>
                                </a:lnTo>
                                <a:close/>
                              </a:path>
                              <a:path w="2943225" h="467359">
                                <a:moveTo>
                                  <a:pt x="1857375" y="458800"/>
                                </a:moveTo>
                                <a:lnTo>
                                  <a:pt x="1855787" y="457212"/>
                                </a:lnTo>
                                <a:lnTo>
                                  <a:pt x="1849437" y="457212"/>
                                </a:lnTo>
                                <a:lnTo>
                                  <a:pt x="1847850" y="458800"/>
                                </a:lnTo>
                                <a:lnTo>
                                  <a:pt x="1847850" y="465150"/>
                                </a:lnTo>
                                <a:lnTo>
                                  <a:pt x="1849437" y="466737"/>
                                </a:lnTo>
                                <a:lnTo>
                                  <a:pt x="1855787" y="466737"/>
                                </a:lnTo>
                                <a:lnTo>
                                  <a:pt x="1857375" y="465150"/>
                                </a:lnTo>
                                <a:lnTo>
                                  <a:pt x="1857375" y="458800"/>
                                </a:lnTo>
                                <a:close/>
                              </a:path>
                              <a:path w="2943225" h="467359">
                                <a:moveTo>
                                  <a:pt x="1857375" y="1587"/>
                                </a:moveTo>
                                <a:lnTo>
                                  <a:pt x="1855787" y="0"/>
                                </a:lnTo>
                                <a:lnTo>
                                  <a:pt x="1849437" y="0"/>
                                </a:lnTo>
                                <a:lnTo>
                                  <a:pt x="1847850" y="1587"/>
                                </a:lnTo>
                                <a:lnTo>
                                  <a:pt x="1847850" y="7937"/>
                                </a:lnTo>
                                <a:lnTo>
                                  <a:pt x="1849437" y="9525"/>
                                </a:lnTo>
                                <a:lnTo>
                                  <a:pt x="1855787" y="9525"/>
                                </a:lnTo>
                                <a:lnTo>
                                  <a:pt x="1857375" y="7937"/>
                                </a:lnTo>
                                <a:lnTo>
                                  <a:pt x="1857375" y="1587"/>
                                </a:lnTo>
                                <a:close/>
                              </a:path>
                              <a:path w="2943225" h="467359">
                                <a:moveTo>
                                  <a:pt x="1876425" y="458800"/>
                                </a:moveTo>
                                <a:lnTo>
                                  <a:pt x="1874837" y="457212"/>
                                </a:lnTo>
                                <a:lnTo>
                                  <a:pt x="1868487" y="457212"/>
                                </a:lnTo>
                                <a:lnTo>
                                  <a:pt x="1866900" y="458800"/>
                                </a:lnTo>
                                <a:lnTo>
                                  <a:pt x="1866900" y="465150"/>
                                </a:lnTo>
                                <a:lnTo>
                                  <a:pt x="1868487" y="466737"/>
                                </a:lnTo>
                                <a:lnTo>
                                  <a:pt x="1874837" y="466737"/>
                                </a:lnTo>
                                <a:lnTo>
                                  <a:pt x="1876425" y="465150"/>
                                </a:lnTo>
                                <a:lnTo>
                                  <a:pt x="1876425" y="458800"/>
                                </a:lnTo>
                                <a:close/>
                              </a:path>
                              <a:path w="2943225" h="467359">
                                <a:moveTo>
                                  <a:pt x="1876425" y="1587"/>
                                </a:moveTo>
                                <a:lnTo>
                                  <a:pt x="1874837" y="0"/>
                                </a:lnTo>
                                <a:lnTo>
                                  <a:pt x="1868487" y="0"/>
                                </a:lnTo>
                                <a:lnTo>
                                  <a:pt x="1866900" y="1587"/>
                                </a:lnTo>
                                <a:lnTo>
                                  <a:pt x="1866900" y="7937"/>
                                </a:lnTo>
                                <a:lnTo>
                                  <a:pt x="1868487" y="9525"/>
                                </a:lnTo>
                                <a:lnTo>
                                  <a:pt x="1874837" y="9525"/>
                                </a:lnTo>
                                <a:lnTo>
                                  <a:pt x="1876425" y="7937"/>
                                </a:lnTo>
                                <a:lnTo>
                                  <a:pt x="1876425" y="1587"/>
                                </a:lnTo>
                                <a:close/>
                              </a:path>
                              <a:path w="2943225" h="467359">
                                <a:moveTo>
                                  <a:pt x="1895475" y="458800"/>
                                </a:moveTo>
                                <a:lnTo>
                                  <a:pt x="1893887" y="457212"/>
                                </a:lnTo>
                                <a:lnTo>
                                  <a:pt x="1887537" y="457212"/>
                                </a:lnTo>
                                <a:lnTo>
                                  <a:pt x="1885950" y="458800"/>
                                </a:lnTo>
                                <a:lnTo>
                                  <a:pt x="1885950" y="465150"/>
                                </a:lnTo>
                                <a:lnTo>
                                  <a:pt x="1887537" y="466737"/>
                                </a:lnTo>
                                <a:lnTo>
                                  <a:pt x="1893887" y="466737"/>
                                </a:lnTo>
                                <a:lnTo>
                                  <a:pt x="1895475" y="465150"/>
                                </a:lnTo>
                                <a:lnTo>
                                  <a:pt x="1895475" y="458800"/>
                                </a:lnTo>
                                <a:close/>
                              </a:path>
                              <a:path w="2943225" h="467359">
                                <a:moveTo>
                                  <a:pt x="1895475" y="1587"/>
                                </a:moveTo>
                                <a:lnTo>
                                  <a:pt x="1893887" y="0"/>
                                </a:lnTo>
                                <a:lnTo>
                                  <a:pt x="1887537" y="0"/>
                                </a:lnTo>
                                <a:lnTo>
                                  <a:pt x="1885950" y="1587"/>
                                </a:lnTo>
                                <a:lnTo>
                                  <a:pt x="1885950" y="7937"/>
                                </a:lnTo>
                                <a:lnTo>
                                  <a:pt x="1887537" y="9525"/>
                                </a:lnTo>
                                <a:lnTo>
                                  <a:pt x="1893887" y="9525"/>
                                </a:lnTo>
                                <a:lnTo>
                                  <a:pt x="1895475" y="7937"/>
                                </a:lnTo>
                                <a:lnTo>
                                  <a:pt x="1895475" y="1587"/>
                                </a:lnTo>
                                <a:close/>
                              </a:path>
                              <a:path w="2943225" h="467359">
                                <a:moveTo>
                                  <a:pt x="1914525" y="458800"/>
                                </a:moveTo>
                                <a:lnTo>
                                  <a:pt x="1912937" y="457212"/>
                                </a:lnTo>
                                <a:lnTo>
                                  <a:pt x="1906587" y="457212"/>
                                </a:lnTo>
                                <a:lnTo>
                                  <a:pt x="1905000" y="458800"/>
                                </a:lnTo>
                                <a:lnTo>
                                  <a:pt x="1905000" y="465150"/>
                                </a:lnTo>
                                <a:lnTo>
                                  <a:pt x="1906587" y="466737"/>
                                </a:lnTo>
                                <a:lnTo>
                                  <a:pt x="1912937" y="466737"/>
                                </a:lnTo>
                                <a:lnTo>
                                  <a:pt x="1914525" y="465150"/>
                                </a:lnTo>
                                <a:lnTo>
                                  <a:pt x="1914525" y="458800"/>
                                </a:lnTo>
                                <a:close/>
                              </a:path>
                              <a:path w="2943225" h="467359">
                                <a:moveTo>
                                  <a:pt x="1914525" y="1587"/>
                                </a:moveTo>
                                <a:lnTo>
                                  <a:pt x="1912937" y="0"/>
                                </a:lnTo>
                                <a:lnTo>
                                  <a:pt x="1906587" y="0"/>
                                </a:lnTo>
                                <a:lnTo>
                                  <a:pt x="1905000" y="1587"/>
                                </a:lnTo>
                                <a:lnTo>
                                  <a:pt x="1905000" y="7937"/>
                                </a:lnTo>
                                <a:lnTo>
                                  <a:pt x="1906587" y="9525"/>
                                </a:lnTo>
                                <a:lnTo>
                                  <a:pt x="1912937" y="9525"/>
                                </a:lnTo>
                                <a:lnTo>
                                  <a:pt x="1914525" y="7937"/>
                                </a:lnTo>
                                <a:lnTo>
                                  <a:pt x="1914525" y="1587"/>
                                </a:lnTo>
                                <a:close/>
                              </a:path>
                              <a:path w="2943225" h="467359">
                                <a:moveTo>
                                  <a:pt x="1933575" y="458800"/>
                                </a:moveTo>
                                <a:lnTo>
                                  <a:pt x="1931987" y="457212"/>
                                </a:lnTo>
                                <a:lnTo>
                                  <a:pt x="1925637" y="457212"/>
                                </a:lnTo>
                                <a:lnTo>
                                  <a:pt x="1924050" y="458800"/>
                                </a:lnTo>
                                <a:lnTo>
                                  <a:pt x="1924050" y="465150"/>
                                </a:lnTo>
                                <a:lnTo>
                                  <a:pt x="1925637" y="466737"/>
                                </a:lnTo>
                                <a:lnTo>
                                  <a:pt x="1931987" y="466737"/>
                                </a:lnTo>
                                <a:lnTo>
                                  <a:pt x="1933575" y="465150"/>
                                </a:lnTo>
                                <a:lnTo>
                                  <a:pt x="1933575" y="458800"/>
                                </a:lnTo>
                                <a:close/>
                              </a:path>
                              <a:path w="2943225" h="467359">
                                <a:moveTo>
                                  <a:pt x="1933575" y="1587"/>
                                </a:moveTo>
                                <a:lnTo>
                                  <a:pt x="1931987" y="0"/>
                                </a:lnTo>
                                <a:lnTo>
                                  <a:pt x="1925637" y="0"/>
                                </a:lnTo>
                                <a:lnTo>
                                  <a:pt x="1924050" y="1587"/>
                                </a:lnTo>
                                <a:lnTo>
                                  <a:pt x="1924050" y="7937"/>
                                </a:lnTo>
                                <a:lnTo>
                                  <a:pt x="1925637" y="9525"/>
                                </a:lnTo>
                                <a:lnTo>
                                  <a:pt x="1931987" y="9525"/>
                                </a:lnTo>
                                <a:lnTo>
                                  <a:pt x="1933575" y="7937"/>
                                </a:lnTo>
                                <a:lnTo>
                                  <a:pt x="1933575" y="1587"/>
                                </a:lnTo>
                                <a:close/>
                              </a:path>
                              <a:path w="2943225" h="467359">
                                <a:moveTo>
                                  <a:pt x="1952625" y="458800"/>
                                </a:moveTo>
                                <a:lnTo>
                                  <a:pt x="1951037" y="457212"/>
                                </a:lnTo>
                                <a:lnTo>
                                  <a:pt x="1944687" y="457212"/>
                                </a:lnTo>
                                <a:lnTo>
                                  <a:pt x="1943100" y="458800"/>
                                </a:lnTo>
                                <a:lnTo>
                                  <a:pt x="1943100" y="465150"/>
                                </a:lnTo>
                                <a:lnTo>
                                  <a:pt x="1944687" y="466737"/>
                                </a:lnTo>
                                <a:lnTo>
                                  <a:pt x="1951037" y="466737"/>
                                </a:lnTo>
                                <a:lnTo>
                                  <a:pt x="1952625" y="465150"/>
                                </a:lnTo>
                                <a:lnTo>
                                  <a:pt x="1952625" y="458800"/>
                                </a:lnTo>
                                <a:close/>
                              </a:path>
                              <a:path w="2943225" h="467359">
                                <a:moveTo>
                                  <a:pt x="1952625" y="1587"/>
                                </a:moveTo>
                                <a:lnTo>
                                  <a:pt x="1951037" y="0"/>
                                </a:lnTo>
                                <a:lnTo>
                                  <a:pt x="1944687" y="0"/>
                                </a:lnTo>
                                <a:lnTo>
                                  <a:pt x="1943100" y="1587"/>
                                </a:lnTo>
                                <a:lnTo>
                                  <a:pt x="1943100" y="7937"/>
                                </a:lnTo>
                                <a:lnTo>
                                  <a:pt x="1944687" y="9525"/>
                                </a:lnTo>
                                <a:lnTo>
                                  <a:pt x="1951037" y="9525"/>
                                </a:lnTo>
                                <a:lnTo>
                                  <a:pt x="1952625" y="7937"/>
                                </a:lnTo>
                                <a:lnTo>
                                  <a:pt x="1952625" y="1587"/>
                                </a:lnTo>
                                <a:close/>
                              </a:path>
                              <a:path w="2943225" h="467359">
                                <a:moveTo>
                                  <a:pt x="1971675" y="458800"/>
                                </a:moveTo>
                                <a:lnTo>
                                  <a:pt x="1970087" y="457212"/>
                                </a:lnTo>
                                <a:lnTo>
                                  <a:pt x="1963737" y="457212"/>
                                </a:lnTo>
                                <a:lnTo>
                                  <a:pt x="1962150" y="458800"/>
                                </a:lnTo>
                                <a:lnTo>
                                  <a:pt x="1962150" y="465150"/>
                                </a:lnTo>
                                <a:lnTo>
                                  <a:pt x="1963737" y="466737"/>
                                </a:lnTo>
                                <a:lnTo>
                                  <a:pt x="1970087" y="466737"/>
                                </a:lnTo>
                                <a:lnTo>
                                  <a:pt x="1971675" y="465150"/>
                                </a:lnTo>
                                <a:lnTo>
                                  <a:pt x="1971675" y="458800"/>
                                </a:lnTo>
                                <a:close/>
                              </a:path>
                              <a:path w="2943225" h="467359">
                                <a:moveTo>
                                  <a:pt x="1971675" y="1587"/>
                                </a:moveTo>
                                <a:lnTo>
                                  <a:pt x="1970087" y="0"/>
                                </a:lnTo>
                                <a:lnTo>
                                  <a:pt x="1963737" y="0"/>
                                </a:lnTo>
                                <a:lnTo>
                                  <a:pt x="1962150" y="1587"/>
                                </a:lnTo>
                                <a:lnTo>
                                  <a:pt x="1962150" y="7937"/>
                                </a:lnTo>
                                <a:lnTo>
                                  <a:pt x="1963737" y="9525"/>
                                </a:lnTo>
                                <a:lnTo>
                                  <a:pt x="1970087" y="9525"/>
                                </a:lnTo>
                                <a:lnTo>
                                  <a:pt x="1971675" y="7937"/>
                                </a:lnTo>
                                <a:lnTo>
                                  <a:pt x="1971675" y="1587"/>
                                </a:lnTo>
                                <a:close/>
                              </a:path>
                              <a:path w="2943225" h="467359">
                                <a:moveTo>
                                  <a:pt x="1990725" y="458800"/>
                                </a:moveTo>
                                <a:lnTo>
                                  <a:pt x="1989137" y="457212"/>
                                </a:lnTo>
                                <a:lnTo>
                                  <a:pt x="1982787" y="457212"/>
                                </a:lnTo>
                                <a:lnTo>
                                  <a:pt x="1981200" y="458800"/>
                                </a:lnTo>
                                <a:lnTo>
                                  <a:pt x="1981200" y="465150"/>
                                </a:lnTo>
                                <a:lnTo>
                                  <a:pt x="1982787" y="466737"/>
                                </a:lnTo>
                                <a:lnTo>
                                  <a:pt x="1989137" y="466737"/>
                                </a:lnTo>
                                <a:lnTo>
                                  <a:pt x="1990725" y="465150"/>
                                </a:lnTo>
                                <a:lnTo>
                                  <a:pt x="1990725" y="458800"/>
                                </a:lnTo>
                                <a:close/>
                              </a:path>
                              <a:path w="2943225" h="467359">
                                <a:moveTo>
                                  <a:pt x="1990725" y="1587"/>
                                </a:moveTo>
                                <a:lnTo>
                                  <a:pt x="1989137" y="0"/>
                                </a:lnTo>
                                <a:lnTo>
                                  <a:pt x="1982787" y="0"/>
                                </a:lnTo>
                                <a:lnTo>
                                  <a:pt x="1981200" y="1587"/>
                                </a:lnTo>
                                <a:lnTo>
                                  <a:pt x="1981200" y="7937"/>
                                </a:lnTo>
                                <a:lnTo>
                                  <a:pt x="1982787" y="9525"/>
                                </a:lnTo>
                                <a:lnTo>
                                  <a:pt x="1989137" y="9525"/>
                                </a:lnTo>
                                <a:lnTo>
                                  <a:pt x="1990725" y="7937"/>
                                </a:lnTo>
                                <a:lnTo>
                                  <a:pt x="1990725" y="1587"/>
                                </a:lnTo>
                                <a:close/>
                              </a:path>
                              <a:path w="2943225" h="467359">
                                <a:moveTo>
                                  <a:pt x="2009775" y="458800"/>
                                </a:moveTo>
                                <a:lnTo>
                                  <a:pt x="2008187" y="457212"/>
                                </a:lnTo>
                                <a:lnTo>
                                  <a:pt x="2001837" y="457212"/>
                                </a:lnTo>
                                <a:lnTo>
                                  <a:pt x="2000250" y="458800"/>
                                </a:lnTo>
                                <a:lnTo>
                                  <a:pt x="2000250" y="465150"/>
                                </a:lnTo>
                                <a:lnTo>
                                  <a:pt x="2001837" y="466737"/>
                                </a:lnTo>
                                <a:lnTo>
                                  <a:pt x="2008187" y="466737"/>
                                </a:lnTo>
                                <a:lnTo>
                                  <a:pt x="2009775" y="465150"/>
                                </a:lnTo>
                                <a:lnTo>
                                  <a:pt x="2009775" y="458800"/>
                                </a:lnTo>
                                <a:close/>
                              </a:path>
                              <a:path w="2943225" h="467359">
                                <a:moveTo>
                                  <a:pt x="2009775" y="1587"/>
                                </a:moveTo>
                                <a:lnTo>
                                  <a:pt x="2008187" y="0"/>
                                </a:lnTo>
                                <a:lnTo>
                                  <a:pt x="2001837" y="0"/>
                                </a:lnTo>
                                <a:lnTo>
                                  <a:pt x="2000250" y="1587"/>
                                </a:lnTo>
                                <a:lnTo>
                                  <a:pt x="2000250" y="7937"/>
                                </a:lnTo>
                                <a:lnTo>
                                  <a:pt x="2001837" y="9525"/>
                                </a:lnTo>
                                <a:lnTo>
                                  <a:pt x="2008187" y="9525"/>
                                </a:lnTo>
                                <a:lnTo>
                                  <a:pt x="2009775" y="7937"/>
                                </a:lnTo>
                                <a:lnTo>
                                  <a:pt x="2009775" y="1587"/>
                                </a:lnTo>
                                <a:close/>
                              </a:path>
                              <a:path w="2943225" h="467359">
                                <a:moveTo>
                                  <a:pt x="2028825" y="458800"/>
                                </a:moveTo>
                                <a:lnTo>
                                  <a:pt x="2027237" y="457212"/>
                                </a:lnTo>
                                <a:lnTo>
                                  <a:pt x="2020887" y="457212"/>
                                </a:lnTo>
                                <a:lnTo>
                                  <a:pt x="2019300" y="458800"/>
                                </a:lnTo>
                                <a:lnTo>
                                  <a:pt x="2019300" y="465150"/>
                                </a:lnTo>
                                <a:lnTo>
                                  <a:pt x="2020887" y="466737"/>
                                </a:lnTo>
                                <a:lnTo>
                                  <a:pt x="2027237" y="466737"/>
                                </a:lnTo>
                                <a:lnTo>
                                  <a:pt x="2028825" y="465150"/>
                                </a:lnTo>
                                <a:lnTo>
                                  <a:pt x="2028825" y="458800"/>
                                </a:lnTo>
                                <a:close/>
                              </a:path>
                              <a:path w="2943225" h="467359">
                                <a:moveTo>
                                  <a:pt x="2028825" y="1587"/>
                                </a:moveTo>
                                <a:lnTo>
                                  <a:pt x="2027237" y="0"/>
                                </a:lnTo>
                                <a:lnTo>
                                  <a:pt x="2020887" y="0"/>
                                </a:lnTo>
                                <a:lnTo>
                                  <a:pt x="2019300" y="1587"/>
                                </a:lnTo>
                                <a:lnTo>
                                  <a:pt x="2019300" y="7937"/>
                                </a:lnTo>
                                <a:lnTo>
                                  <a:pt x="2020887" y="9525"/>
                                </a:lnTo>
                                <a:lnTo>
                                  <a:pt x="2027237" y="9525"/>
                                </a:lnTo>
                                <a:lnTo>
                                  <a:pt x="2028825" y="7937"/>
                                </a:lnTo>
                                <a:lnTo>
                                  <a:pt x="2028825" y="1587"/>
                                </a:lnTo>
                                <a:close/>
                              </a:path>
                              <a:path w="2943225" h="467359">
                                <a:moveTo>
                                  <a:pt x="2047875" y="458800"/>
                                </a:moveTo>
                                <a:lnTo>
                                  <a:pt x="2046287" y="457212"/>
                                </a:lnTo>
                                <a:lnTo>
                                  <a:pt x="2039937" y="457212"/>
                                </a:lnTo>
                                <a:lnTo>
                                  <a:pt x="2038350" y="458800"/>
                                </a:lnTo>
                                <a:lnTo>
                                  <a:pt x="2038350" y="465150"/>
                                </a:lnTo>
                                <a:lnTo>
                                  <a:pt x="2039937" y="466737"/>
                                </a:lnTo>
                                <a:lnTo>
                                  <a:pt x="2046287" y="466737"/>
                                </a:lnTo>
                                <a:lnTo>
                                  <a:pt x="2047875" y="465150"/>
                                </a:lnTo>
                                <a:lnTo>
                                  <a:pt x="2047875" y="458800"/>
                                </a:lnTo>
                                <a:close/>
                              </a:path>
                              <a:path w="2943225" h="467359">
                                <a:moveTo>
                                  <a:pt x="2047875" y="1587"/>
                                </a:moveTo>
                                <a:lnTo>
                                  <a:pt x="2046287" y="0"/>
                                </a:lnTo>
                                <a:lnTo>
                                  <a:pt x="2039937" y="0"/>
                                </a:lnTo>
                                <a:lnTo>
                                  <a:pt x="2038350" y="1587"/>
                                </a:lnTo>
                                <a:lnTo>
                                  <a:pt x="2038350" y="7937"/>
                                </a:lnTo>
                                <a:lnTo>
                                  <a:pt x="2039937" y="9525"/>
                                </a:lnTo>
                                <a:lnTo>
                                  <a:pt x="2046287" y="9525"/>
                                </a:lnTo>
                                <a:lnTo>
                                  <a:pt x="2047875" y="7937"/>
                                </a:lnTo>
                                <a:lnTo>
                                  <a:pt x="2047875" y="1587"/>
                                </a:lnTo>
                                <a:close/>
                              </a:path>
                              <a:path w="2943225" h="467359">
                                <a:moveTo>
                                  <a:pt x="2066925" y="458800"/>
                                </a:moveTo>
                                <a:lnTo>
                                  <a:pt x="2065337" y="457212"/>
                                </a:lnTo>
                                <a:lnTo>
                                  <a:pt x="2058987" y="457212"/>
                                </a:lnTo>
                                <a:lnTo>
                                  <a:pt x="2057400" y="458800"/>
                                </a:lnTo>
                                <a:lnTo>
                                  <a:pt x="2057400" y="465150"/>
                                </a:lnTo>
                                <a:lnTo>
                                  <a:pt x="2058987" y="466737"/>
                                </a:lnTo>
                                <a:lnTo>
                                  <a:pt x="2065337" y="466737"/>
                                </a:lnTo>
                                <a:lnTo>
                                  <a:pt x="2066925" y="465150"/>
                                </a:lnTo>
                                <a:lnTo>
                                  <a:pt x="2066925" y="458800"/>
                                </a:lnTo>
                                <a:close/>
                              </a:path>
                              <a:path w="2943225" h="467359">
                                <a:moveTo>
                                  <a:pt x="2066925" y="1587"/>
                                </a:moveTo>
                                <a:lnTo>
                                  <a:pt x="2065337" y="0"/>
                                </a:lnTo>
                                <a:lnTo>
                                  <a:pt x="2058987" y="0"/>
                                </a:lnTo>
                                <a:lnTo>
                                  <a:pt x="2057400" y="1587"/>
                                </a:lnTo>
                                <a:lnTo>
                                  <a:pt x="2057400" y="7937"/>
                                </a:lnTo>
                                <a:lnTo>
                                  <a:pt x="2058987" y="9525"/>
                                </a:lnTo>
                                <a:lnTo>
                                  <a:pt x="2065337" y="9525"/>
                                </a:lnTo>
                                <a:lnTo>
                                  <a:pt x="2066925" y="7937"/>
                                </a:lnTo>
                                <a:lnTo>
                                  <a:pt x="2066925" y="1587"/>
                                </a:lnTo>
                                <a:close/>
                              </a:path>
                              <a:path w="2943225" h="467359">
                                <a:moveTo>
                                  <a:pt x="2085975" y="458800"/>
                                </a:moveTo>
                                <a:lnTo>
                                  <a:pt x="2084387" y="457212"/>
                                </a:lnTo>
                                <a:lnTo>
                                  <a:pt x="2078037" y="457212"/>
                                </a:lnTo>
                                <a:lnTo>
                                  <a:pt x="2076450" y="458800"/>
                                </a:lnTo>
                                <a:lnTo>
                                  <a:pt x="2076450" y="465150"/>
                                </a:lnTo>
                                <a:lnTo>
                                  <a:pt x="2078037" y="466737"/>
                                </a:lnTo>
                                <a:lnTo>
                                  <a:pt x="2084387" y="466737"/>
                                </a:lnTo>
                                <a:lnTo>
                                  <a:pt x="2085975" y="465150"/>
                                </a:lnTo>
                                <a:lnTo>
                                  <a:pt x="2085975" y="458800"/>
                                </a:lnTo>
                                <a:close/>
                              </a:path>
                              <a:path w="2943225" h="467359">
                                <a:moveTo>
                                  <a:pt x="2085975" y="1587"/>
                                </a:moveTo>
                                <a:lnTo>
                                  <a:pt x="2084387" y="0"/>
                                </a:lnTo>
                                <a:lnTo>
                                  <a:pt x="2078037" y="0"/>
                                </a:lnTo>
                                <a:lnTo>
                                  <a:pt x="2076450" y="1587"/>
                                </a:lnTo>
                                <a:lnTo>
                                  <a:pt x="2076450" y="7937"/>
                                </a:lnTo>
                                <a:lnTo>
                                  <a:pt x="2078037" y="9525"/>
                                </a:lnTo>
                                <a:lnTo>
                                  <a:pt x="2084387" y="9525"/>
                                </a:lnTo>
                                <a:lnTo>
                                  <a:pt x="2085975" y="7937"/>
                                </a:lnTo>
                                <a:lnTo>
                                  <a:pt x="2085975" y="1587"/>
                                </a:lnTo>
                                <a:close/>
                              </a:path>
                              <a:path w="2943225" h="467359">
                                <a:moveTo>
                                  <a:pt x="2105025" y="458800"/>
                                </a:moveTo>
                                <a:lnTo>
                                  <a:pt x="2103437" y="457212"/>
                                </a:lnTo>
                                <a:lnTo>
                                  <a:pt x="2097087" y="457212"/>
                                </a:lnTo>
                                <a:lnTo>
                                  <a:pt x="2095500" y="458800"/>
                                </a:lnTo>
                                <a:lnTo>
                                  <a:pt x="2095500" y="465150"/>
                                </a:lnTo>
                                <a:lnTo>
                                  <a:pt x="2097087" y="466737"/>
                                </a:lnTo>
                                <a:lnTo>
                                  <a:pt x="2103437" y="466737"/>
                                </a:lnTo>
                                <a:lnTo>
                                  <a:pt x="2105025" y="465150"/>
                                </a:lnTo>
                                <a:lnTo>
                                  <a:pt x="2105025" y="458800"/>
                                </a:lnTo>
                                <a:close/>
                              </a:path>
                              <a:path w="2943225" h="467359">
                                <a:moveTo>
                                  <a:pt x="2105025" y="1587"/>
                                </a:moveTo>
                                <a:lnTo>
                                  <a:pt x="2103437" y="0"/>
                                </a:lnTo>
                                <a:lnTo>
                                  <a:pt x="2097087" y="0"/>
                                </a:lnTo>
                                <a:lnTo>
                                  <a:pt x="2095500" y="1587"/>
                                </a:lnTo>
                                <a:lnTo>
                                  <a:pt x="2095500" y="7937"/>
                                </a:lnTo>
                                <a:lnTo>
                                  <a:pt x="2097087" y="9525"/>
                                </a:lnTo>
                                <a:lnTo>
                                  <a:pt x="2103437" y="9525"/>
                                </a:lnTo>
                                <a:lnTo>
                                  <a:pt x="2105025" y="7937"/>
                                </a:lnTo>
                                <a:lnTo>
                                  <a:pt x="2105025" y="1587"/>
                                </a:lnTo>
                                <a:close/>
                              </a:path>
                              <a:path w="2943225" h="467359">
                                <a:moveTo>
                                  <a:pt x="2124075" y="458800"/>
                                </a:moveTo>
                                <a:lnTo>
                                  <a:pt x="2122487" y="457212"/>
                                </a:lnTo>
                                <a:lnTo>
                                  <a:pt x="2116137" y="457212"/>
                                </a:lnTo>
                                <a:lnTo>
                                  <a:pt x="2114550" y="458800"/>
                                </a:lnTo>
                                <a:lnTo>
                                  <a:pt x="2114550" y="465150"/>
                                </a:lnTo>
                                <a:lnTo>
                                  <a:pt x="2116137" y="466737"/>
                                </a:lnTo>
                                <a:lnTo>
                                  <a:pt x="2122487" y="466737"/>
                                </a:lnTo>
                                <a:lnTo>
                                  <a:pt x="2124075" y="465150"/>
                                </a:lnTo>
                                <a:lnTo>
                                  <a:pt x="2124075" y="458800"/>
                                </a:lnTo>
                                <a:close/>
                              </a:path>
                              <a:path w="2943225" h="467359">
                                <a:moveTo>
                                  <a:pt x="2124075" y="1587"/>
                                </a:moveTo>
                                <a:lnTo>
                                  <a:pt x="2122487" y="0"/>
                                </a:lnTo>
                                <a:lnTo>
                                  <a:pt x="2116137" y="0"/>
                                </a:lnTo>
                                <a:lnTo>
                                  <a:pt x="2114550" y="1587"/>
                                </a:lnTo>
                                <a:lnTo>
                                  <a:pt x="2114550" y="7937"/>
                                </a:lnTo>
                                <a:lnTo>
                                  <a:pt x="2116137" y="9525"/>
                                </a:lnTo>
                                <a:lnTo>
                                  <a:pt x="2122487" y="9525"/>
                                </a:lnTo>
                                <a:lnTo>
                                  <a:pt x="2124075" y="7937"/>
                                </a:lnTo>
                                <a:lnTo>
                                  <a:pt x="2124075" y="1587"/>
                                </a:lnTo>
                                <a:close/>
                              </a:path>
                              <a:path w="2943225" h="467359">
                                <a:moveTo>
                                  <a:pt x="2143125" y="458800"/>
                                </a:moveTo>
                                <a:lnTo>
                                  <a:pt x="2141537" y="457212"/>
                                </a:lnTo>
                                <a:lnTo>
                                  <a:pt x="2135187" y="457212"/>
                                </a:lnTo>
                                <a:lnTo>
                                  <a:pt x="2133600" y="458800"/>
                                </a:lnTo>
                                <a:lnTo>
                                  <a:pt x="2133600" y="465150"/>
                                </a:lnTo>
                                <a:lnTo>
                                  <a:pt x="2135187" y="466737"/>
                                </a:lnTo>
                                <a:lnTo>
                                  <a:pt x="2141537" y="466737"/>
                                </a:lnTo>
                                <a:lnTo>
                                  <a:pt x="2143125" y="465150"/>
                                </a:lnTo>
                                <a:lnTo>
                                  <a:pt x="2143125" y="458800"/>
                                </a:lnTo>
                                <a:close/>
                              </a:path>
                              <a:path w="2943225" h="467359">
                                <a:moveTo>
                                  <a:pt x="2143125" y="1587"/>
                                </a:moveTo>
                                <a:lnTo>
                                  <a:pt x="2141537" y="0"/>
                                </a:lnTo>
                                <a:lnTo>
                                  <a:pt x="2135187" y="0"/>
                                </a:lnTo>
                                <a:lnTo>
                                  <a:pt x="2133600" y="1587"/>
                                </a:lnTo>
                                <a:lnTo>
                                  <a:pt x="2133600" y="7937"/>
                                </a:lnTo>
                                <a:lnTo>
                                  <a:pt x="2135187" y="9525"/>
                                </a:lnTo>
                                <a:lnTo>
                                  <a:pt x="2141537" y="9525"/>
                                </a:lnTo>
                                <a:lnTo>
                                  <a:pt x="2143125" y="7937"/>
                                </a:lnTo>
                                <a:lnTo>
                                  <a:pt x="2143125" y="1587"/>
                                </a:lnTo>
                                <a:close/>
                              </a:path>
                              <a:path w="2943225" h="467359">
                                <a:moveTo>
                                  <a:pt x="2162175" y="458800"/>
                                </a:moveTo>
                                <a:lnTo>
                                  <a:pt x="2160587" y="457212"/>
                                </a:lnTo>
                                <a:lnTo>
                                  <a:pt x="2154237" y="457212"/>
                                </a:lnTo>
                                <a:lnTo>
                                  <a:pt x="2152650" y="458800"/>
                                </a:lnTo>
                                <a:lnTo>
                                  <a:pt x="2152650" y="465150"/>
                                </a:lnTo>
                                <a:lnTo>
                                  <a:pt x="2154237" y="466737"/>
                                </a:lnTo>
                                <a:lnTo>
                                  <a:pt x="2160587" y="466737"/>
                                </a:lnTo>
                                <a:lnTo>
                                  <a:pt x="2162175" y="465150"/>
                                </a:lnTo>
                                <a:lnTo>
                                  <a:pt x="2162175" y="458800"/>
                                </a:lnTo>
                                <a:close/>
                              </a:path>
                              <a:path w="2943225" h="467359">
                                <a:moveTo>
                                  <a:pt x="2162175" y="1587"/>
                                </a:moveTo>
                                <a:lnTo>
                                  <a:pt x="2160587" y="0"/>
                                </a:lnTo>
                                <a:lnTo>
                                  <a:pt x="2154237" y="0"/>
                                </a:lnTo>
                                <a:lnTo>
                                  <a:pt x="2152650" y="1587"/>
                                </a:lnTo>
                                <a:lnTo>
                                  <a:pt x="2152650" y="7937"/>
                                </a:lnTo>
                                <a:lnTo>
                                  <a:pt x="2154237" y="9525"/>
                                </a:lnTo>
                                <a:lnTo>
                                  <a:pt x="2160587" y="9525"/>
                                </a:lnTo>
                                <a:lnTo>
                                  <a:pt x="2162175" y="7937"/>
                                </a:lnTo>
                                <a:lnTo>
                                  <a:pt x="2162175" y="1587"/>
                                </a:lnTo>
                                <a:close/>
                              </a:path>
                              <a:path w="2943225" h="467359">
                                <a:moveTo>
                                  <a:pt x="2181225" y="458800"/>
                                </a:moveTo>
                                <a:lnTo>
                                  <a:pt x="2179637" y="457212"/>
                                </a:lnTo>
                                <a:lnTo>
                                  <a:pt x="2173287" y="457212"/>
                                </a:lnTo>
                                <a:lnTo>
                                  <a:pt x="2171700" y="458800"/>
                                </a:lnTo>
                                <a:lnTo>
                                  <a:pt x="2171700" y="465150"/>
                                </a:lnTo>
                                <a:lnTo>
                                  <a:pt x="2173287" y="466737"/>
                                </a:lnTo>
                                <a:lnTo>
                                  <a:pt x="2179637" y="466737"/>
                                </a:lnTo>
                                <a:lnTo>
                                  <a:pt x="2181225" y="465150"/>
                                </a:lnTo>
                                <a:lnTo>
                                  <a:pt x="2181225" y="458800"/>
                                </a:lnTo>
                                <a:close/>
                              </a:path>
                              <a:path w="2943225" h="467359">
                                <a:moveTo>
                                  <a:pt x="2181225" y="1587"/>
                                </a:moveTo>
                                <a:lnTo>
                                  <a:pt x="2179637" y="0"/>
                                </a:lnTo>
                                <a:lnTo>
                                  <a:pt x="2173287" y="0"/>
                                </a:lnTo>
                                <a:lnTo>
                                  <a:pt x="2171700" y="1587"/>
                                </a:lnTo>
                                <a:lnTo>
                                  <a:pt x="2171700" y="7937"/>
                                </a:lnTo>
                                <a:lnTo>
                                  <a:pt x="2173287" y="9525"/>
                                </a:lnTo>
                                <a:lnTo>
                                  <a:pt x="2179637" y="9525"/>
                                </a:lnTo>
                                <a:lnTo>
                                  <a:pt x="2181225" y="7937"/>
                                </a:lnTo>
                                <a:lnTo>
                                  <a:pt x="2181225" y="1587"/>
                                </a:lnTo>
                                <a:close/>
                              </a:path>
                              <a:path w="2943225" h="467359">
                                <a:moveTo>
                                  <a:pt x="2200275" y="458800"/>
                                </a:moveTo>
                                <a:lnTo>
                                  <a:pt x="2198687" y="457212"/>
                                </a:lnTo>
                                <a:lnTo>
                                  <a:pt x="2192337" y="457212"/>
                                </a:lnTo>
                                <a:lnTo>
                                  <a:pt x="2190750" y="458800"/>
                                </a:lnTo>
                                <a:lnTo>
                                  <a:pt x="2190750" y="465150"/>
                                </a:lnTo>
                                <a:lnTo>
                                  <a:pt x="2192337" y="466737"/>
                                </a:lnTo>
                                <a:lnTo>
                                  <a:pt x="2198687" y="466737"/>
                                </a:lnTo>
                                <a:lnTo>
                                  <a:pt x="2200275" y="465150"/>
                                </a:lnTo>
                                <a:lnTo>
                                  <a:pt x="2200275" y="458800"/>
                                </a:lnTo>
                                <a:close/>
                              </a:path>
                              <a:path w="2943225" h="467359">
                                <a:moveTo>
                                  <a:pt x="2200275" y="1587"/>
                                </a:moveTo>
                                <a:lnTo>
                                  <a:pt x="2198687" y="0"/>
                                </a:lnTo>
                                <a:lnTo>
                                  <a:pt x="2192337" y="0"/>
                                </a:lnTo>
                                <a:lnTo>
                                  <a:pt x="2190750" y="1587"/>
                                </a:lnTo>
                                <a:lnTo>
                                  <a:pt x="2190750" y="7937"/>
                                </a:lnTo>
                                <a:lnTo>
                                  <a:pt x="2192337" y="9525"/>
                                </a:lnTo>
                                <a:lnTo>
                                  <a:pt x="2198687" y="9525"/>
                                </a:lnTo>
                                <a:lnTo>
                                  <a:pt x="2200275" y="7937"/>
                                </a:lnTo>
                                <a:lnTo>
                                  <a:pt x="2200275" y="1587"/>
                                </a:lnTo>
                                <a:close/>
                              </a:path>
                              <a:path w="2943225" h="467359">
                                <a:moveTo>
                                  <a:pt x="2219325" y="458800"/>
                                </a:moveTo>
                                <a:lnTo>
                                  <a:pt x="2217737" y="457212"/>
                                </a:lnTo>
                                <a:lnTo>
                                  <a:pt x="2211387" y="457212"/>
                                </a:lnTo>
                                <a:lnTo>
                                  <a:pt x="2209800" y="458800"/>
                                </a:lnTo>
                                <a:lnTo>
                                  <a:pt x="2209800" y="465150"/>
                                </a:lnTo>
                                <a:lnTo>
                                  <a:pt x="2211387" y="466737"/>
                                </a:lnTo>
                                <a:lnTo>
                                  <a:pt x="2217737" y="466737"/>
                                </a:lnTo>
                                <a:lnTo>
                                  <a:pt x="2219325" y="465150"/>
                                </a:lnTo>
                                <a:lnTo>
                                  <a:pt x="2219325" y="458800"/>
                                </a:lnTo>
                                <a:close/>
                              </a:path>
                              <a:path w="2943225" h="467359">
                                <a:moveTo>
                                  <a:pt x="2219325" y="1587"/>
                                </a:moveTo>
                                <a:lnTo>
                                  <a:pt x="2217737" y="0"/>
                                </a:lnTo>
                                <a:lnTo>
                                  <a:pt x="2211387" y="0"/>
                                </a:lnTo>
                                <a:lnTo>
                                  <a:pt x="2209800" y="1587"/>
                                </a:lnTo>
                                <a:lnTo>
                                  <a:pt x="2209800" y="7937"/>
                                </a:lnTo>
                                <a:lnTo>
                                  <a:pt x="2211387" y="9525"/>
                                </a:lnTo>
                                <a:lnTo>
                                  <a:pt x="2217737" y="9525"/>
                                </a:lnTo>
                                <a:lnTo>
                                  <a:pt x="2219325" y="7937"/>
                                </a:lnTo>
                                <a:lnTo>
                                  <a:pt x="2219325" y="1587"/>
                                </a:lnTo>
                                <a:close/>
                              </a:path>
                              <a:path w="2943225" h="467359">
                                <a:moveTo>
                                  <a:pt x="2238375" y="458800"/>
                                </a:moveTo>
                                <a:lnTo>
                                  <a:pt x="2236787" y="457212"/>
                                </a:lnTo>
                                <a:lnTo>
                                  <a:pt x="2230437" y="457212"/>
                                </a:lnTo>
                                <a:lnTo>
                                  <a:pt x="2228850" y="458800"/>
                                </a:lnTo>
                                <a:lnTo>
                                  <a:pt x="2228850" y="465150"/>
                                </a:lnTo>
                                <a:lnTo>
                                  <a:pt x="2230437" y="466737"/>
                                </a:lnTo>
                                <a:lnTo>
                                  <a:pt x="2236787" y="466737"/>
                                </a:lnTo>
                                <a:lnTo>
                                  <a:pt x="2238375" y="465150"/>
                                </a:lnTo>
                                <a:lnTo>
                                  <a:pt x="2238375" y="458800"/>
                                </a:lnTo>
                                <a:close/>
                              </a:path>
                              <a:path w="2943225" h="467359">
                                <a:moveTo>
                                  <a:pt x="2238375" y="1587"/>
                                </a:moveTo>
                                <a:lnTo>
                                  <a:pt x="2236787" y="0"/>
                                </a:lnTo>
                                <a:lnTo>
                                  <a:pt x="2230437" y="0"/>
                                </a:lnTo>
                                <a:lnTo>
                                  <a:pt x="2228850" y="1587"/>
                                </a:lnTo>
                                <a:lnTo>
                                  <a:pt x="2228850" y="7937"/>
                                </a:lnTo>
                                <a:lnTo>
                                  <a:pt x="2230437" y="9525"/>
                                </a:lnTo>
                                <a:lnTo>
                                  <a:pt x="2236787" y="9525"/>
                                </a:lnTo>
                                <a:lnTo>
                                  <a:pt x="2238375" y="7937"/>
                                </a:lnTo>
                                <a:lnTo>
                                  <a:pt x="2238375" y="1587"/>
                                </a:lnTo>
                                <a:close/>
                              </a:path>
                              <a:path w="2943225" h="467359">
                                <a:moveTo>
                                  <a:pt x="2257425" y="458800"/>
                                </a:moveTo>
                                <a:lnTo>
                                  <a:pt x="2255837" y="457212"/>
                                </a:lnTo>
                                <a:lnTo>
                                  <a:pt x="2249487" y="457212"/>
                                </a:lnTo>
                                <a:lnTo>
                                  <a:pt x="2247900" y="458800"/>
                                </a:lnTo>
                                <a:lnTo>
                                  <a:pt x="2247900" y="465150"/>
                                </a:lnTo>
                                <a:lnTo>
                                  <a:pt x="2249487" y="466737"/>
                                </a:lnTo>
                                <a:lnTo>
                                  <a:pt x="2255837" y="466737"/>
                                </a:lnTo>
                                <a:lnTo>
                                  <a:pt x="2257425" y="465150"/>
                                </a:lnTo>
                                <a:lnTo>
                                  <a:pt x="2257425" y="458800"/>
                                </a:lnTo>
                                <a:close/>
                              </a:path>
                              <a:path w="2943225" h="467359">
                                <a:moveTo>
                                  <a:pt x="2257425" y="1587"/>
                                </a:moveTo>
                                <a:lnTo>
                                  <a:pt x="2255837" y="0"/>
                                </a:lnTo>
                                <a:lnTo>
                                  <a:pt x="2249487" y="0"/>
                                </a:lnTo>
                                <a:lnTo>
                                  <a:pt x="2247900" y="1587"/>
                                </a:lnTo>
                                <a:lnTo>
                                  <a:pt x="2247900" y="7937"/>
                                </a:lnTo>
                                <a:lnTo>
                                  <a:pt x="2249487" y="9525"/>
                                </a:lnTo>
                                <a:lnTo>
                                  <a:pt x="2255837" y="9525"/>
                                </a:lnTo>
                                <a:lnTo>
                                  <a:pt x="2257425" y="7937"/>
                                </a:lnTo>
                                <a:lnTo>
                                  <a:pt x="2257425" y="1587"/>
                                </a:lnTo>
                                <a:close/>
                              </a:path>
                              <a:path w="2943225" h="467359">
                                <a:moveTo>
                                  <a:pt x="2276475" y="458800"/>
                                </a:moveTo>
                                <a:lnTo>
                                  <a:pt x="2274887" y="457212"/>
                                </a:lnTo>
                                <a:lnTo>
                                  <a:pt x="2268537" y="457212"/>
                                </a:lnTo>
                                <a:lnTo>
                                  <a:pt x="2266950" y="458800"/>
                                </a:lnTo>
                                <a:lnTo>
                                  <a:pt x="2266950" y="465150"/>
                                </a:lnTo>
                                <a:lnTo>
                                  <a:pt x="2268537" y="466737"/>
                                </a:lnTo>
                                <a:lnTo>
                                  <a:pt x="2274887" y="466737"/>
                                </a:lnTo>
                                <a:lnTo>
                                  <a:pt x="2276475" y="465150"/>
                                </a:lnTo>
                                <a:lnTo>
                                  <a:pt x="2276475" y="458800"/>
                                </a:lnTo>
                                <a:close/>
                              </a:path>
                              <a:path w="2943225" h="467359">
                                <a:moveTo>
                                  <a:pt x="2276475" y="1587"/>
                                </a:moveTo>
                                <a:lnTo>
                                  <a:pt x="2274887" y="0"/>
                                </a:lnTo>
                                <a:lnTo>
                                  <a:pt x="2268537" y="0"/>
                                </a:lnTo>
                                <a:lnTo>
                                  <a:pt x="2266950" y="1587"/>
                                </a:lnTo>
                                <a:lnTo>
                                  <a:pt x="2266950" y="7937"/>
                                </a:lnTo>
                                <a:lnTo>
                                  <a:pt x="2268537" y="9525"/>
                                </a:lnTo>
                                <a:lnTo>
                                  <a:pt x="2274887" y="9525"/>
                                </a:lnTo>
                                <a:lnTo>
                                  <a:pt x="2276475" y="7937"/>
                                </a:lnTo>
                                <a:lnTo>
                                  <a:pt x="2276475" y="1587"/>
                                </a:lnTo>
                                <a:close/>
                              </a:path>
                              <a:path w="2943225" h="467359">
                                <a:moveTo>
                                  <a:pt x="2295525" y="458800"/>
                                </a:moveTo>
                                <a:lnTo>
                                  <a:pt x="2293937" y="457212"/>
                                </a:lnTo>
                                <a:lnTo>
                                  <a:pt x="2287587" y="457212"/>
                                </a:lnTo>
                                <a:lnTo>
                                  <a:pt x="2286000" y="458800"/>
                                </a:lnTo>
                                <a:lnTo>
                                  <a:pt x="2286000" y="465150"/>
                                </a:lnTo>
                                <a:lnTo>
                                  <a:pt x="2287587" y="466737"/>
                                </a:lnTo>
                                <a:lnTo>
                                  <a:pt x="2293937" y="466737"/>
                                </a:lnTo>
                                <a:lnTo>
                                  <a:pt x="2295525" y="465150"/>
                                </a:lnTo>
                                <a:lnTo>
                                  <a:pt x="2295525" y="458800"/>
                                </a:lnTo>
                                <a:close/>
                              </a:path>
                              <a:path w="2943225" h="467359">
                                <a:moveTo>
                                  <a:pt x="2295525" y="1587"/>
                                </a:moveTo>
                                <a:lnTo>
                                  <a:pt x="2293937" y="0"/>
                                </a:lnTo>
                                <a:lnTo>
                                  <a:pt x="2287587" y="0"/>
                                </a:lnTo>
                                <a:lnTo>
                                  <a:pt x="2286000" y="1587"/>
                                </a:lnTo>
                                <a:lnTo>
                                  <a:pt x="2286000" y="7937"/>
                                </a:lnTo>
                                <a:lnTo>
                                  <a:pt x="2287587" y="9525"/>
                                </a:lnTo>
                                <a:lnTo>
                                  <a:pt x="2293937" y="9525"/>
                                </a:lnTo>
                                <a:lnTo>
                                  <a:pt x="2295525" y="7937"/>
                                </a:lnTo>
                                <a:lnTo>
                                  <a:pt x="2295525" y="1587"/>
                                </a:lnTo>
                                <a:close/>
                              </a:path>
                              <a:path w="2943225" h="467359">
                                <a:moveTo>
                                  <a:pt x="2314575" y="458800"/>
                                </a:moveTo>
                                <a:lnTo>
                                  <a:pt x="2312987" y="457212"/>
                                </a:lnTo>
                                <a:lnTo>
                                  <a:pt x="2306637" y="457212"/>
                                </a:lnTo>
                                <a:lnTo>
                                  <a:pt x="2305050" y="458800"/>
                                </a:lnTo>
                                <a:lnTo>
                                  <a:pt x="2305050" y="465150"/>
                                </a:lnTo>
                                <a:lnTo>
                                  <a:pt x="2306637" y="466737"/>
                                </a:lnTo>
                                <a:lnTo>
                                  <a:pt x="2312987" y="466737"/>
                                </a:lnTo>
                                <a:lnTo>
                                  <a:pt x="2314575" y="465150"/>
                                </a:lnTo>
                                <a:lnTo>
                                  <a:pt x="2314575" y="458800"/>
                                </a:lnTo>
                                <a:close/>
                              </a:path>
                              <a:path w="2943225" h="467359">
                                <a:moveTo>
                                  <a:pt x="2314575" y="1587"/>
                                </a:moveTo>
                                <a:lnTo>
                                  <a:pt x="2312987" y="0"/>
                                </a:lnTo>
                                <a:lnTo>
                                  <a:pt x="2306637" y="0"/>
                                </a:lnTo>
                                <a:lnTo>
                                  <a:pt x="2305050" y="1587"/>
                                </a:lnTo>
                                <a:lnTo>
                                  <a:pt x="2305050" y="7937"/>
                                </a:lnTo>
                                <a:lnTo>
                                  <a:pt x="2306637" y="9525"/>
                                </a:lnTo>
                                <a:lnTo>
                                  <a:pt x="2312987" y="9525"/>
                                </a:lnTo>
                                <a:lnTo>
                                  <a:pt x="2314575" y="7937"/>
                                </a:lnTo>
                                <a:lnTo>
                                  <a:pt x="2314575" y="1587"/>
                                </a:lnTo>
                                <a:close/>
                              </a:path>
                              <a:path w="2943225" h="467359">
                                <a:moveTo>
                                  <a:pt x="2333625" y="458800"/>
                                </a:moveTo>
                                <a:lnTo>
                                  <a:pt x="2332037" y="457212"/>
                                </a:lnTo>
                                <a:lnTo>
                                  <a:pt x="2325687" y="457212"/>
                                </a:lnTo>
                                <a:lnTo>
                                  <a:pt x="2324100" y="458800"/>
                                </a:lnTo>
                                <a:lnTo>
                                  <a:pt x="2324100" y="465150"/>
                                </a:lnTo>
                                <a:lnTo>
                                  <a:pt x="2325687" y="466737"/>
                                </a:lnTo>
                                <a:lnTo>
                                  <a:pt x="2332037" y="466737"/>
                                </a:lnTo>
                                <a:lnTo>
                                  <a:pt x="2333625" y="465150"/>
                                </a:lnTo>
                                <a:lnTo>
                                  <a:pt x="2333625" y="458800"/>
                                </a:lnTo>
                                <a:close/>
                              </a:path>
                              <a:path w="2943225" h="467359">
                                <a:moveTo>
                                  <a:pt x="2333625" y="1587"/>
                                </a:moveTo>
                                <a:lnTo>
                                  <a:pt x="2332037" y="0"/>
                                </a:lnTo>
                                <a:lnTo>
                                  <a:pt x="2325687" y="0"/>
                                </a:lnTo>
                                <a:lnTo>
                                  <a:pt x="2324100" y="1587"/>
                                </a:lnTo>
                                <a:lnTo>
                                  <a:pt x="2324100" y="7937"/>
                                </a:lnTo>
                                <a:lnTo>
                                  <a:pt x="2325687" y="9525"/>
                                </a:lnTo>
                                <a:lnTo>
                                  <a:pt x="2332037" y="9525"/>
                                </a:lnTo>
                                <a:lnTo>
                                  <a:pt x="2333625" y="7937"/>
                                </a:lnTo>
                                <a:lnTo>
                                  <a:pt x="2333625" y="1587"/>
                                </a:lnTo>
                                <a:close/>
                              </a:path>
                              <a:path w="2943225" h="467359">
                                <a:moveTo>
                                  <a:pt x="2352675" y="458800"/>
                                </a:moveTo>
                                <a:lnTo>
                                  <a:pt x="2351087" y="457212"/>
                                </a:lnTo>
                                <a:lnTo>
                                  <a:pt x="2344737" y="457212"/>
                                </a:lnTo>
                                <a:lnTo>
                                  <a:pt x="2343150" y="458800"/>
                                </a:lnTo>
                                <a:lnTo>
                                  <a:pt x="2343150" y="465150"/>
                                </a:lnTo>
                                <a:lnTo>
                                  <a:pt x="2344737" y="466737"/>
                                </a:lnTo>
                                <a:lnTo>
                                  <a:pt x="2351087" y="466737"/>
                                </a:lnTo>
                                <a:lnTo>
                                  <a:pt x="2352675" y="465150"/>
                                </a:lnTo>
                                <a:lnTo>
                                  <a:pt x="2352675" y="458800"/>
                                </a:lnTo>
                                <a:close/>
                              </a:path>
                              <a:path w="2943225" h="467359">
                                <a:moveTo>
                                  <a:pt x="2352675" y="1587"/>
                                </a:moveTo>
                                <a:lnTo>
                                  <a:pt x="2351087" y="0"/>
                                </a:lnTo>
                                <a:lnTo>
                                  <a:pt x="2344737" y="0"/>
                                </a:lnTo>
                                <a:lnTo>
                                  <a:pt x="2343150" y="1587"/>
                                </a:lnTo>
                                <a:lnTo>
                                  <a:pt x="2343150" y="7937"/>
                                </a:lnTo>
                                <a:lnTo>
                                  <a:pt x="2344737" y="9525"/>
                                </a:lnTo>
                                <a:lnTo>
                                  <a:pt x="2351087" y="9525"/>
                                </a:lnTo>
                                <a:lnTo>
                                  <a:pt x="2352675" y="7937"/>
                                </a:lnTo>
                                <a:lnTo>
                                  <a:pt x="2352675" y="1587"/>
                                </a:lnTo>
                                <a:close/>
                              </a:path>
                              <a:path w="2943225" h="467359">
                                <a:moveTo>
                                  <a:pt x="2371725" y="458800"/>
                                </a:moveTo>
                                <a:lnTo>
                                  <a:pt x="2370137" y="457212"/>
                                </a:lnTo>
                                <a:lnTo>
                                  <a:pt x="2363787" y="457212"/>
                                </a:lnTo>
                                <a:lnTo>
                                  <a:pt x="2362200" y="458800"/>
                                </a:lnTo>
                                <a:lnTo>
                                  <a:pt x="2362200" y="465150"/>
                                </a:lnTo>
                                <a:lnTo>
                                  <a:pt x="2363787" y="466737"/>
                                </a:lnTo>
                                <a:lnTo>
                                  <a:pt x="2370137" y="466737"/>
                                </a:lnTo>
                                <a:lnTo>
                                  <a:pt x="2371725" y="465150"/>
                                </a:lnTo>
                                <a:lnTo>
                                  <a:pt x="2371725" y="458800"/>
                                </a:lnTo>
                                <a:close/>
                              </a:path>
                              <a:path w="2943225" h="467359">
                                <a:moveTo>
                                  <a:pt x="2371725" y="1587"/>
                                </a:moveTo>
                                <a:lnTo>
                                  <a:pt x="2370137" y="0"/>
                                </a:lnTo>
                                <a:lnTo>
                                  <a:pt x="2363787" y="0"/>
                                </a:lnTo>
                                <a:lnTo>
                                  <a:pt x="2362200" y="1587"/>
                                </a:lnTo>
                                <a:lnTo>
                                  <a:pt x="2362200" y="7937"/>
                                </a:lnTo>
                                <a:lnTo>
                                  <a:pt x="2363787" y="9525"/>
                                </a:lnTo>
                                <a:lnTo>
                                  <a:pt x="2370137" y="9525"/>
                                </a:lnTo>
                                <a:lnTo>
                                  <a:pt x="2371725" y="7937"/>
                                </a:lnTo>
                                <a:lnTo>
                                  <a:pt x="2371725" y="1587"/>
                                </a:lnTo>
                                <a:close/>
                              </a:path>
                              <a:path w="2943225" h="467359">
                                <a:moveTo>
                                  <a:pt x="2390775" y="458800"/>
                                </a:moveTo>
                                <a:lnTo>
                                  <a:pt x="2389187" y="457212"/>
                                </a:lnTo>
                                <a:lnTo>
                                  <a:pt x="2382837" y="457212"/>
                                </a:lnTo>
                                <a:lnTo>
                                  <a:pt x="2381250" y="458800"/>
                                </a:lnTo>
                                <a:lnTo>
                                  <a:pt x="2381250" y="465150"/>
                                </a:lnTo>
                                <a:lnTo>
                                  <a:pt x="2382837" y="466737"/>
                                </a:lnTo>
                                <a:lnTo>
                                  <a:pt x="2389187" y="466737"/>
                                </a:lnTo>
                                <a:lnTo>
                                  <a:pt x="2390775" y="465150"/>
                                </a:lnTo>
                                <a:lnTo>
                                  <a:pt x="2390775" y="458800"/>
                                </a:lnTo>
                                <a:close/>
                              </a:path>
                              <a:path w="2943225" h="467359">
                                <a:moveTo>
                                  <a:pt x="2390775" y="1587"/>
                                </a:moveTo>
                                <a:lnTo>
                                  <a:pt x="2389187" y="0"/>
                                </a:lnTo>
                                <a:lnTo>
                                  <a:pt x="2382837" y="0"/>
                                </a:lnTo>
                                <a:lnTo>
                                  <a:pt x="2381250" y="1587"/>
                                </a:lnTo>
                                <a:lnTo>
                                  <a:pt x="2381250" y="7937"/>
                                </a:lnTo>
                                <a:lnTo>
                                  <a:pt x="2382837" y="9525"/>
                                </a:lnTo>
                                <a:lnTo>
                                  <a:pt x="2389187" y="9525"/>
                                </a:lnTo>
                                <a:lnTo>
                                  <a:pt x="2390775" y="7937"/>
                                </a:lnTo>
                                <a:lnTo>
                                  <a:pt x="2390775" y="1587"/>
                                </a:lnTo>
                                <a:close/>
                              </a:path>
                              <a:path w="2943225" h="467359">
                                <a:moveTo>
                                  <a:pt x="2409825" y="458800"/>
                                </a:moveTo>
                                <a:lnTo>
                                  <a:pt x="2408237" y="457212"/>
                                </a:lnTo>
                                <a:lnTo>
                                  <a:pt x="2401887" y="457212"/>
                                </a:lnTo>
                                <a:lnTo>
                                  <a:pt x="2400300" y="458800"/>
                                </a:lnTo>
                                <a:lnTo>
                                  <a:pt x="2400300" y="465150"/>
                                </a:lnTo>
                                <a:lnTo>
                                  <a:pt x="2401887" y="466737"/>
                                </a:lnTo>
                                <a:lnTo>
                                  <a:pt x="2408237" y="466737"/>
                                </a:lnTo>
                                <a:lnTo>
                                  <a:pt x="2409825" y="465150"/>
                                </a:lnTo>
                                <a:lnTo>
                                  <a:pt x="2409825" y="458800"/>
                                </a:lnTo>
                                <a:close/>
                              </a:path>
                              <a:path w="2943225" h="467359">
                                <a:moveTo>
                                  <a:pt x="2409825" y="1587"/>
                                </a:moveTo>
                                <a:lnTo>
                                  <a:pt x="2408237" y="0"/>
                                </a:lnTo>
                                <a:lnTo>
                                  <a:pt x="2401887" y="0"/>
                                </a:lnTo>
                                <a:lnTo>
                                  <a:pt x="2400300" y="1587"/>
                                </a:lnTo>
                                <a:lnTo>
                                  <a:pt x="2400300" y="7937"/>
                                </a:lnTo>
                                <a:lnTo>
                                  <a:pt x="2401887" y="9525"/>
                                </a:lnTo>
                                <a:lnTo>
                                  <a:pt x="2408237" y="9525"/>
                                </a:lnTo>
                                <a:lnTo>
                                  <a:pt x="2409825" y="7937"/>
                                </a:lnTo>
                                <a:lnTo>
                                  <a:pt x="2409825" y="1587"/>
                                </a:lnTo>
                                <a:close/>
                              </a:path>
                              <a:path w="2943225" h="467359">
                                <a:moveTo>
                                  <a:pt x="2428875" y="458800"/>
                                </a:moveTo>
                                <a:lnTo>
                                  <a:pt x="2427287" y="457212"/>
                                </a:lnTo>
                                <a:lnTo>
                                  <a:pt x="2420937" y="457212"/>
                                </a:lnTo>
                                <a:lnTo>
                                  <a:pt x="2419350" y="458800"/>
                                </a:lnTo>
                                <a:lnTo>
                                  <a:pt x="2419350" y="465150"/>
                                </a:lnTo>
                                <a:lnTo>
                                  <a:pt x="2420937" y="466737"/>
                                </a:lnTo>
                                <a:lnTo>
                                  <a:pt x="2427287" y="466737"/>
                                </a:lnTo>
                                <a:lnTo>
                                  <a:pt x="2428875" y="465150"/>
                                </a:lnTo>
                                <a:lnTo>
                                  <a:pt x="2428875" y="458800"/>
                                </a:lnTo>
                                <a:close/>
                              </a:path>
                              <a:path w="2943225" h="467359">
                                <a:moveTo>
                                  <a:pt x="2428875" y="1587"/>
                                </a:moveTo>
                                <a:lnTo>
                                  <a:pt x="2427287" y="0"/>
                                </a:lnTo>
                                <a:lnTo>
                                  <a:pt x="2420937" y="0"/>
                                </a:lnTo>
                                <a:lnTo>
                                  <a:pt x="2419350" y="1587"/>
                                </a:lnTo>
                                <a:lnTo>
                                  <a:pt x="2419350" y="7937"/>
                                </a:lnTo>
                                <a:lnTo>
                                  <a:pt x="2420937" y="9525"/>
                                </a:lnTo>
                                <a:lnTo>
                                  <a:pt x="2427287" y="9525"/>
                                </a:lnTo>
                                <a:lnTo>
                                  <a:pt x="2428875" y="7937"/>
                                </a:lnTo>
                                <a:lnTo>
                                  <a:pt x="2428875" y="1587"/>
                                </a:lnTo>
                                <a:close/>
                              </a:path>
                              <a:path w="2943225" h="467359">
                                <a:moveTo>
                                  <a:pt x="2447925" y="458800"/>
                                </a:moveTo>
                                <a:lnTo>
                                  <a:pt x="2446337" y="457212"/>
                                </a:lnTo>
                                <a:lnTo>
                                  <a:pt x="2439987" y="457212"/>
                                </a:lnTo>
                                <a:lnTo>
                                  <a:pt x="2438400" y="458800"/>
                                </a:lnTo>
                                <a:lnTo>
                                  <a:pt x="2438400" y="465150"/>
                                </a:lnTo>
                                <a:lnTo>
                                  <a:pt x="2439987" y="466737"/>
                                </a:lnTo>
                                <a:lnTo>
                                  <a:pt x="2446337" y="466737"/>
                                </a:lnTo>
                                <a:lnTo>
                                  <a:pt x="2447925" y="465150"/>
                                </a:lnTo>
                                <a:lnTo>
                                  <a:pt x="2447925" y="458800"/>
                                </a:lnTo>
                                <a:close/>
                              </a:path>
                              <a:path w="2943225" h="467359">
                                <a:moveTo>
                                  <a:pt x="2447925" y="1587"/>
                                </a:moveTo>
                                <a:lnTo>
                                  <a:pt x="2446337" y="0"/>
                                </a:lnTo>
                                <a:lnTo>
                                  <a:pt x="2439987" y="0"/>
                                </a:lnTo>
                                <a:lnTo>
                                  <a:pt x="2438400" y="1587"/>
                                </a:lnTo>
                                <a:lnTo>
                                  <a:pt x="2438400" y="7937"/>
                                </a:lnTo>
                                <a:lnTo>
                                  <a:pt x="2439987" y="9525"/>
                                </a:lnTo>
                                <a:lnTo>
                                  <a:pt x="2446337" y="9525"/>
                                </a:lnTo>
                                <a:lnTo>
                                  <a:pt x="2447925" y="7937"/>
                                </a:lnTo>
                                <a:lnTo>
                                  <a:pt x="2447925" y="1587"/>
                                </a:lnTo>
                                <a:close/>
                              </a:path>
                              <a:path w="2943225" h="467359">
                                <a:moveTo>
                                  <a:pt x="2466975" y="458800"/>
                                </a:moveTo>
                                <a:lnTo>
                                  <a:pt x="2465387" y="457212"/>
                                </a:lnTo>
                                <a:lnTo>
                                  <a:pt x="2459037" y="457212"/>
                                </a:lnTo>
                                <a:lnTo>
                                  <a:pt x="2457450" y="458800"/>
                                </a:lnTo>
                                <a:lnTo>
                                  <a:pt x="2457450" y="465150"/>
                                </a:lnTo>
                                <a:lnTo>
                                  <a:pt x="2459037" y="466737"/>
                                </a:lnTo>
                                <a:lnTo>
                                  <a:pt x="2465387" y="466737"/>
                                </a:lnTo>
                                <a:lnTo>
                                  <a:pt x="2466975" y="465150"/>
                                </a:lnTo>
                                <a:lnTo>
                                  <a:pt x="2466975" y="458800"/>
                                </a:lnTo>
                                <a:close/>
                              </a:path>
                              <a:path w="2943225" h="467359">
                                <a:moveTo>
                                  <a:pt x="2466975" y="1587"/>
                                </a:moveTo>
                                <a:lnTo>
                                  <a:pt x="2465387" y="0"/>
                                </a:lnTo>
                                <a:lnTo>
                                  <a:pt x="2459037" y="0"/>
                                </a:lnTo>
                                <a:lnTo>
                                  <a:pt x="2457450" y="1587"/>
                                </a:lnTo>
                                <a:lnTo>
                                  <a:pt x="2457450" y="7937"/>
                                </a:lnTo>
                                <a:lnTo>
                                  <a:pt x="2459037" y="9525"/>
                                </a:lnTo>
                                <a:lnTo>
                                  <a:pt x="2465387" y="9525"/>
                                </a:lnTo>
                                <a:lnTo>
                                  <a:pt x="2466975" y="7937"/>
                                </a:lnTo>
                                <a:lnTo>
                                  <a:pt x="2466975" y="1587"/>
                                </a:lnTo>
                                <a:close/>
                              </a:path>
                              <a:path w="2943225" h="467359">
                                <a:moveTo>
                                  <a:pt x="2486025" y="458800"/>
                                </a:moveTo>
                                <a:lnTo>
                                  <a:pt x="2484437" y="457212"/>
                                </a:lnTo>
                                <a:lnTo>
                                  <a:pt x="2478087" y="457212"/>
                                </a:lnTo>
                                <a:lnTo>
                                  <a:pt x="2476500" y="458800"/>
                                </a:lnTo>
                                <a:lnTo>
                                  <a:pt x="2476500" y="465150"/>
                                </a:lnTo>
                                <a:lnTo>
                                  <a:pt x="2478087" y="466737"/>
                                </a:lnTo>
                                <a:lnTo>
                                  <a:pt x="2484437" y="466737"/>
                                </a:lnTo>
                                <a:lnTo>
                                  <a:pt x="2486025" y="465150"/>
                                </a:lnTo>
                                <a:lnTo>
                                  <a:pt x="2486025" y="458800"/>
                                </a:lnTo>
                                <a:close/>
                              </a:path>
                              <a:path w="2943225" h="467359">
                                <a:moveTo>
                                  <a:pt x="2486025" y="1587"/>
                                </a:moveTo>
                                <a:lnTo>
                                  <a:pt x="2484437" y="0"/>
                                </a:lnTo>
                                <a:lnTo>
                                  <a:pt x="2478087" y="0"/>
                                </a:lnTo>
                                <a:lnTo>
                                  <a:pt x="2476500" y="1587"/>
                                </a:lnTo>
                                <a:lnTo>
                                  <a:pt x="2476500" y="7937"/>
                                </a:lnTo>
                                <a:lnTo>
                                  <a:pt x="2478087" y="9525"/>
                                </a:lnTo>
                                <a:lnTo>
                                  <a:pt x="2484437" y="9525"/>
                                </a:lnTo>
                                <a:lnTo>
                                  <a:pt x="2486025" y="7937"/>
                                </a:lnTo>
                                <a:lnTo>
                                  <a:pt x="2486025" y="1587"/>
                                </a:lnTo>
                                <a:close/>
                              </a:path>
                              <a:path w="2943225" h="467359">
                                <a:moveTo>
                                  <a:pt x="2505075" y="458800"/>
                                </a:moveTo>
                                <a:lnTo>
                                  <a:pt x="2503487" y="457212"/>
                                </a:lnTo>
                                <a:lnTo>
                                  <a:pt x="2497137" y="457212"/>
                                </a:lnTo>
                                <a:lnTo>
                                  <a:pt x="2495550" y="458800"/>
                                </a:lnTo>
                                <a:lnTo>
                                  <a:pt x="2495550" y="465150"/>
                                </a:lnTo>
                                <a:lnTo>
                                  <a:pt x="2497137" y="466737"/>
                                </a:lnTo>
                                <a:lnTo>
                                  <a:pt x="2503487" y="466737"/>
                                </a:lnTo>
                                <a:lnTo>
                                  <a:pt x="2505075" y="465150"/>
                                </a:lnTo>
                                <a:lnTo>
                                  <a:pt x="2505075" y="458800"/>
                                </a:lnTo>
                                <a:close/>
                              </a:path>
                              <a:path w="2943225" h="467359">
                                <a:moveTo>
                                  <a:pt x="2505075" y="1587"/>
                                </a:moveTo>
                                <a:lnTo>
                                  <a:pt x="2503487" y="0"/>
                                </a:lnTo>
                                <a:lnTo>
                                  <a:pt x="2497137" y="0"/>
                                </a:lnTo>
                                <a:lnTo>
                                  <a:pt x="2495550" y="1587"/>
                                </a:lnTo>
                                <a:lnTo>
                                  <a:pt x="2495550" y="7937"/>
                                </a:lnTo>
                                <a:lnTo>
                                  <a:pt x="2497137" y="9525"/>
                                </a:lnTo>
                                <a:lnTo>
                                  <a:pt x="2503487" y="9525"/>
                                </a:lnTo>
                                <a:lnTo>
                                  <a:pt x="2505075" y="7937"/>
                                </a:lnTo>
                                <a:lnTo>
                                  <a:pt x="2505075" y="1587"/>
                                </a:lnTo>
                                <a:close/>
                              </a:path>
                              <a:path w="2943225" h="467359">
                                <a:moveTo>
                                  <a:pt x="2524125" y="458800"/>
                                </a:moveTo>
                                <a:lnTo>
                                  <a:pt x="2522537" y="457212"/>
                                </a:lnTo>
                                <a:lnTo>
                                  <a:pt x="2516187" y="457212"/>
                                </a:lnTo>
                                <a:lnTo>
                                  <a:pt x="2514600" y="458800"/>
                                </a:lnTo>
                                <a:lnTo>
                                  <a:pt x="2514600" y="465150"/>
                                </a:lnTo>
                                <a:lnTo>
                                  <a:pt x="2516187" y="466737"/>
                                </a:lnTo>
                                <a:lnTo>
                                  <a:pt x="2522537" y="466737"/>
                                </a:lnTo>
                                <a:lnTo>
                                  <a:pt x="2524125" y="465150"/>
                                </a:lnTo>
                                <a:lnTo>
                                  <a:pt x="2524125" y="458800"/>
                                </a:lnTo>
                                <a:close/>
                              </a:path>
                              <a:path w="2943225" h="467359">
                                <a:moveTo>
                                  <a:pt x="2524125" y="1587"/>
                                </a:moveTo>
                                <a:lnTo>
                                  <a:pt x="2522537" y="0"/>
                                </a:lnTo>
                                <a:lnTo>
                                  <a:pt x="2516187" y="0"/>
                                </a:lnTo>
                                <a:lnTo>
                                  <a:pt x="2514600" y="1587"/>
                                </a:lnTo>
                                <a:lnTo>
                                  <a:pt x="2514600" y="7937"/>
                                </a:lnTo>
                                <a:lnTo>
                                  <a:pt x="2516187" y="9525"/>
                                </a:lnTo>
                                <a:lnTo>
                                  <a:pt x="2522537" y="9525"/>
                                </a:lnTo>
                                <a:lnTo>
                                  <a:pt x="2524125" y="7937"/>
                                </a:lnTo>
                                <a:lnTo>
                                  <a:pt x="2524125" y="1587"/>
                                </a:lnTo>
                                <a:close/>
                              </a:path>
                              <a:path w="2943225" h="467359">
                                <a:moveTo>
                                  <a:pt x="2543175" y="458800"/>
                                </a:moveTo>
                                <a:lnTo>
                                  <a:pt x="2541587" y="457212"/>
                                </a:lnTo>
                                <a:lnTo>
                                  <a:pt x="2535237" y="457212"/>
                                </a:lnTo>
                                <a:lnTo>
                                  <a:pt x="2533650" y="458800"/>
                                </a:lnTo>
                                <a:lnTo>
                                  <a:pt x="2533650" y="465150"/>
                                </a:lnTo>
                                <a:lnTo>
                                  <a:pt x="2535237" y="466737"/>
                                </a:lnTo>
                                <a:lnTo>
                                  <a:pt x="2541587" y="466737"/>
                                </a:lnTo>
                                <a:lnTo>
                                  <a:pt x="2543175" y="465150"/>
                                </a:lnTo>
                                <a:lnTo>
                                  <a:pt x="2543175" y="458800"/>
                                </a:lnTo>
                                <a:close/>
                              </a:path>
                              <a:path w="2943225" h="467359">
                                <a:moveTo>
                                  <a:pt x="2543175" y="1587"/>
                                </a:moveTo>
                                <a:lnTo>
                                  <a:pt x="2541587" y="0"/>
                                </a:lnTo>
                                <a:lnTo>
                                  <a:pt x="2535237" y="0"/>
                                </a:lnTo>
                                <a:lnTo>
                                  <a:pt x="2533650" y="1587"/>
                                </a:lnTo>
                                <a:lnTo>
                                  <a:pt x="2533650" y="7937"/>
                                </a:lnTo>
                                <a:lnTo>
                                  <a:pt x="2535237" y="9525"/>
                                </a:lnTo>
                                <a:lnTo>
                                  <a:pt x="2541587" y="9525"/>
                                </a:lnTo>
                                <a:lnTo>
                                  <a:pt x="2543175" y="7937"/>
                                </a:lnTo>
                                <a:lnTo>
                                  <a:pt x="2543175" y="1587"/>
                                </a:lnTo>
                                <a:close/>
                              </a:path>
                              <a:path w="2943225" h="467359">
                                <a:moveTo>
                                  <a:pt x="2562225" y="458800"/>
                                </a:moveTo>
                                <a:lnTo>
                                  <a:pt x="2560637" y="457212"/>
                                </a:lnTo>
                                <a:lnTo>
                                  <a:pt x="2554287" y="457212"/>
                                </a:lnTo>
                                <a:lnTo>
                                  <a:pt x="2552700" y="458800"/>
                                </a:lnTo>
                                <a:lnTo>
                                  <a:pt x="2552700" y="465150"/>
                                </a:lnTo>
                                <a:lnTo>
                                  <a:pt x="2554287" y="466737"/>
                                </a:lnTo>
                                <a:lnTo>
                                  <a:pt x="2560637" y="466737"/>
                                </a:lnTo>
                                <a:lnTo>
                                  <a:pt x="2562225" y="465150"/>
                                </a:lnTo>
                                <a:lnTo>
                                  <a:pt x="2562225" y="458800"/>
                                </a:lnTo>
                                <a:close/>
                              </a:path>
                              <a:path w="2943225" h="467359">
                                <a:moveTo>
                                  <a:pt x="2562225" y="1587"/>
                                </a:moveTo>
                                <a:lnTo>
                                  <a:pt x="2560637" y="0"/>
                                </a:lnTo>
                                <a:lnTo>
                                  <a:pt x="2554287" y="0"/>
                                </a:lnTo>
                                <a:lnTo>
                                  <a:pt x="2552700" y="1587"/>
                                </a:lnTo>
                                <a:lnTo>
                                  <a:pt x="2552700" y="7937"/>
                                </a:lnTo>
                                <a:lnTo>
                                  <a:pt x="2554287" y="9525"/>
                                </a:lnTo>
                                <a:lnTo>
                                  <a:pt x="2560637" y="9525"/>
                                </a:lnTo>
                                <a:lnTo>
                                  <a:pt x="2562225" y="7937"/>
                                </a:lnTo>
                                <a:lnTo>
                                  <a:pt x="2562225" y="1587"/>
                                </a:lnTo>
                                <a:close/>
                              </a:path>
                              <a:path w="2943225" h="467359">
                                <a:moveTo>
                                  <a:pt x="2581275" y="458800"/>
                                </a:moveTo>
                                <a:lnTo>
                                  <a:pt x="2579687" y="457212"/>
                                </a:lnTo>
                                <a:lnTo>
                                  <a:pt x="2573337" y="457212"/>
                                </a:lnTo>
                                <a:lnTo>
                                  <a:pt x="2571750" y="458800"/>
                                </a:lnTo>
                                <a:lnTo>
                                  <a:pt x="2571750" y="465150"/>
                                </a:lnTo>
                                <a:lnTo>
                                  <a:pt x="2573337" y="466737"/>
                                </a:lnTo>
                                <a:lnTo>
                                  <a:pt x="2579687" y="466737"/>
                                </a:lnTo>
                                <a:lnTo>
                                  <a:pt x="2581275" y="465150"/>
                                </a:lnTo>
                                <a:lnTo>
                                  <a:pt x="2581275" y="458800"/>
                                </a:lnTo>
                                <a:close/>
                              </a:path>
                              <a:path w="2943225" h="467359">
                                <a:moveTo>
                                  <a:pt x="2581275" y="1587"/>
                                </a:moveTo>
                                <a:lnTo>
                                  <a:pt x="2579687" y="0"/>
                                </a:lnTo>
                                <a:lnTo>
                                  <a:pt x="2573337" y="0"/>
                                </a:lnTo>
                                <a:lnTo>
                                  <a:pt x="2571750" y="1587"/>
                                </a:lnTo>
                                <a:lnTo>
                                  <a:pt x="2571750" y="7937"/>
                                </a:lnTo>
                                <a:lnTo>
                                  <a:pt x="2573337" y="9525"/>
                                </a:lnTo>
                                <a:lnTo>
                                  <a:pt x="2579687" y="9525"/>
                                </a:lnTo>
                                <a:lnTo>
                                  <a:pt x="2581275" y="7937"/>
                                </a:lnTo>
                                <a:lnTo>
                                  <a:pt x="2581275" y="1587"/>
                                </a:lnTo>
                                <a:close/>
                              </a:path>
                              <a:path w="2943225" h="467359">
                                <a:moveTo>
                                  <a:pt x="2600325" y="458800"/>
                                </a:moveTo>
                                <a:lnTo>
                                  <a:pt x="2598737" y="457212"/>
                                </a:lnTo>
                                <a:lnTo>
                                  <a:pt x="2592387" y="457212"/>
                                </a:lnTo>
                                <a:lnTo>
                                  <a:pt x="2590800" y="458800"/>
                                </a:lnTo>
                                <a:lnTo>
                                  <a:pt x="2590800" y="465150"/>
                                </a:lnTo>
                                <a:lnTo>
                                  <a:pt x="2592387" y="466737"/>
                                </a:lnTo>
                                <a:lnTo>
                                  <a:pt x="2598737" y="466737"/>
                                </a:lnTo>
                                <a:lnTo>
                                  <a:pt x="2600325" y="465150"/>
                                </a:lnTo>
                                <a:lnTo>
                                  <a:pt x="2600325" y="458800"/>
                                </a:lnTo>
                                <a:close/>
                              </a:path>
                              <a:path w="2943225" h="467359">
                                <a:moveTo>
                                  <a:pt x="2600325" y="1587"/>
                                </a:moveTo>
                                <a:lnTo>
                                  <a:pt x="2598737" y="0"/>
                                </a:lnTo>
                                <a:lnTo>
                                  <a:pt x="2592387" y="0"/>
                                </a:lnTo>
                                <a:lnTo>
                                  <a:pt x="2590800" y="1587"/>
                                </a:lnTo>
                                <a:lnTo>
                                  <a:pt x="2590800" y="7937"/>
                                </a:lnTo>
                                <a:lnTo>
                                  <a:pt x="2592387" y="9525"/>
                                </a:lnTo>
                                <a:lnTo>
                                  <a:pt x="2598737" y="9525"/>
                                </a:lnTo>
                                <a:lnTo>
                                  <a:pt x="2600325" y="7937"/>
                                </a:lnTo>
                                <a:lnTo>
                                  <a:pt x="2600325" y="1587"/>
                                </a:lnTo>
                                <a:close/>
                              </a:path>
                              <a:path w="2943225" h="467359">
                                <a:moveTo>
                                  <a:pt x="2619375" y="458800"/>
                                </a:moveTo>
                                <a:lnTo>
                                  <a:pt x="2617787" y="457212"/>
                                </a:lnTo>
                                <a:lnTo>
                                  <a:pt x="2611437" y="457212"/>
                                </a:lnTo>
                                <a:lnTo>
                                  <a:pt x="2609850" y="458800"/>
                                </a:lnTo>
                                <a:lnTo>
                                  <a:pt x="2609850" y="465150"/>
                                </a:lnTo>
                                <a:lnTo>
                                  <a:pt x="2611437" y="466737"/>
                                </a:lnTo>
                                <a:lnTo>
                                  <a:pt x="2617787" y="466737"/>
                                </a:lnTo>
                                <a:lnTo>
                                  <a:pt x="2619375" y="465150"/>
                                </a:lnTo>
                                <a:lnTo>
                                  <a:pt x="2619375" y="458800"/>
                                </a:lnTo>
                                <a:close/>
                              </a:path>
                              <a:path w="2943225" h="467359">
                                <a:moveTo>
                                  <a:pt x="2619375" y="1587"/>
                                </a:moveTo>
                                <a:lnTo>
                                  <a:pt x="2617787" y="0"/>
                                </a:lnTo>
                                <a:lnTo>
                                  <a:pt x="2611437" y="0"/>
                                </a:lnTo>
                                <a:lnTo>
                                  <a:pt x="2609850" y="1587"/>
                                </a:lnTo>
                                <a:lnTo>
                                  <a:pt x="2609850" y="7937"/>
                                </a:lnTo>
                                <a:lnTo>
                                  <a:pt x="2611437" y="9525"/>
                                </a:lnTo>
                                <a:lnTo>
                                  <a:pt x="2617787" y="9525"/>
                                </a:lnTo>
                                <a:lnTo>
                                  <a:pt x="2619375" y="7937"/>
                                </a:lnTo>
                                <a:lnTo>
                                  <a:pt x="2619375" y="1587"/>
                                </a:lnTo>
                                <a:close/>
                              </a:path>
                              <a:path w="2943225" h="467359">
                                <a:moveTo>
                                  <a:pt x="2638425" y="458800"/>
                                </a:moveTo>
                                <a:lnTo>
                                  <a:pt x="2636837" y="457212"/>
                                </a:lnTo>
                                <a:lnTo>
                                  <a:pt x="2630487" y="457212"/>
                                </a:lnTo>
                                <a:lnTo>
                                  <a:pt x="2628900" y="458800"/>
                                </a:lnTo>
                                <a:lnTo>
                                  <a:pt x="2628900" y="465150"/>
                                </a:lnTo>
                                <a:lnTo>
                                  <a:pt x="2630487" y="466737"/>
                                </a:lnTo>
                                <a:lnTo>
                                  <a:pt x="2636837" y="466737"/>
                                </a:lnTo>
                                <a:lnTo>
                                  <a:pt x="2638425" y="465150"/>
                                </a:lnTo>
                                <a:lnTo>
                                  <a:pt x="2638425" y="458800"/>
                                </a:lnTo>
                                <a:close/>
                              </a:path>
                              <a:path w="2943225" h="467359">
                                <a:moveTo>
                                  <a:pt x="2638425" y="1587"/>
                                </a:moveTo>
                                <a:lnTo>
                                  <a:pt x="2636837" y="0"/>
                                </a:lnTo>
                                <a:lnTo>
                                  <a:pt x="2630487" y="0"/>
                                </a:lnTo>
                                <a:lnTo>
                                  <a:pt x="2628900" y="1587"/>
                                </a:lnTo>
                                <a:lnTo>
                                  <a:pt x="2628900" y="7937"/>
                                </a:lnTo>
                                <a:lnTo>
                                  <a:pt x="2630487" y="9525"/>
                                </a:lnTo>
                                <a:lnTo>
                                  <a:pt x="2636837" y="9525"/>
                                </a:lnTo>
                                <a:lnTo>
                                  <a:pt x="2638425" y="7937"/>
                                </a:lnTo>
                                <a:lnTo>
                                  <a:pt x="2638425" y="1587"/>
                                </a:lnTo>
                                <a:close/>
                              </a:path>
                              <a:path w="2943225" h="467359">
                                <a:moveTo>
                                  <a:pt x="2657475" y="458800"/>
                                </a:moveTo>
                                <a:lnTo>
                                  <a:pt x="2655887" y="457212"/>
                                </a:lnTo>
                                <a:lnTo>
                                  <a:pt x="2649537" y="457212"/>
                                </a:lnTo>
                                <a:lnTo>
                                  <a:pt x="2647950" y="458800"/>
                                </a:lnTo>
                                <a:lnTo>
                                  <a:pt x="2647950" y="465150"/>
                                </a:lnTo>
                                <a:lnTo>
                                  <a:pt x="2649537" y="466737"/>
                                </a:lnTo>
                                <a:lnTo>
                                  <a:pt x="2655887" y="466737"/>
                                </a:lnTo>
                                <a:lnTo>
                                  <a:pt x="2657475" y="465150"/>
                                </a:lnTo>
                                <a:lnTo>
                                  <a:pt x="2657475" y="458800"/>
                                </a:lnTo>
                                <a:close/>
                              </a:path>
                              <a:path w="2943225" h="467359">
                                <a:moveTo>
                                  <a:pt x="2657475" y="1587"/>
                                </a:moveTo>
                                <a:lnTo>
                                  <a:pt x="2655887" y="0"/>
                                </a:lnTo>
                                <a:lnTo>
                                  <a:pt x="2649537" y="0"/>
                                </a:lnTo>
                                <a:lnTo>
                                  <a:pt x="2647950" y="1587"/>
                                </a:lnTo>
                                <a:lnTo>
                                  <a:pt x="2647950" y="7937"/>
                                </a:lnTo>
                                <a:lnTo>
                                  <a:pt x="2649537" y="9525"/>
                                </a:lnTo>
                                <a:lnTo>
                                  <a:pt x="2655887" y="9525"/>
                                </a:lnTo>
                                <a:lnTo>
                                  <a:pt x="2657475" y="7937"/>
                                </a:lnTo>
                                <a:lnTo>
                                  <a:pt x="2657475" y="1587"/>
                                </a:lnTo>
                                <a:close/>
                              </a:path>
                              <a:path w="2943225" h="467359">
                                <a:moveTo>
                                  <a:pt x="2676525" y="458800"/>
                                </a:moveTo>
                                <a:lnTo>
                                  <a:pt x="2674937" y="457212"/>
                                </a:lnTo>
                                <a:lnTo>
                                  <a:pt x="2668587" y="457212"/>
                                </a:lnTo>
                                <a:lnTo>
                                  <a:pt x="2667000" y="458800"/>
                                </a:lnTo>
                                <a:lnTo>
                                  <a:pt x="2667000" y="465150"/>
                                </a:lnTo>
                                <a:lnTo>
                                  <a:pt x="2668587" y="466737"/>
                                </a:lnTo>
                                <a:lnTo>
                                  <a:pt x="2674937" y="466737"/>
                                </a:lnTo>
                                <a:lnTo>
                                  <a:pt x="2676525" y="465150"/>
                                </a:lnTo>
                                <a:lnTo>
                                  <a:pt x="2676525" y="458800"/>
                                </a:lnTo>
                                <a:close/>
                              </a:path>
                              <a:path w="2943225" h="467359">
                                <a:moveTo>
                                  <a:pt x="2676525" y="1587"/>
                                </a:moveTo>
                                <a:lnTo>
                                  <a:pt x="2674937" y="0"/>
                                </a:lnTo>
                                <a:lnTo>
                                  <a:pt x="2668587" y="0"/>
                                </a:lnTo>
                                <a:lnTo>
                                  <a:pt x="2667000" y="1587"/>
                                </a:lnTo>
                                <a:lnTo>
                                  <a:pt x="2667000" y="7937"/>
                                </a:lnTo>
                                <a:lnTo>
                                  <a:pt x="2668587" y="9525"/>
                                </a:lnTo>
                                <a:lnTo>
                                  <a:pt x="2674937" y="9525"/>
                                </a:lnTo>
                                <a:lnTo>
                                  <a:pt x="2676525" y="7937"/>
                                </a:lnTo>
                                <a:lnTo>
                                  <a:pt x="2676525" y="1587"/>
                                </a:lnTo>
                                <a:close/>
                              </a:path>
                              <a:path w="2943225" h="467359">
                                <a:moveTo>
                                  <a:pt x="2695575" y="458800"/>
                                </a:moveTo>
                                <a:lnTo>
                                  <a:pt x="2693987" y="457212"/>
                                </a:lnTo>
                                <a:lnTo>
                                  <a:pt x="2687637" y="457212"/>
                                </a:lnTo>
                                <a:lnTo>
                                  <a:pt x="2686050" y="458800"/>
                                </a:lnTo>
                                <a:lnTo>
                                  <a:pt x="2686050" y="465150"/>
                                </a:lnTo>
                                <a:lnTo>
                                  <a:pt x="2687637" y="466737"/>
                                </a:lnTo>
                                <a:lnTo>
                                  <a:pt x="2693987" y="466737"/>
                                </a:lnTo>
                                <a:lnTo>
                                  <a:pt x="2695575" y="465150"/>
                                </a:lnTo>
                                <a:lnTo>
                                  <a:pt x="2695575" y="458800"/>
                                </a:lnTo>
                                <a:close/>
                              </a:path>
                              <a:path w="2943225" h="467359">
                                <a:moveTo>
                                  <a:pt x="2695575" y="1587"/>
                                </a:moveTo>
                                <a:lnTo>
                                  <a:pt x="2693987" y="0"/>
                                </a:lnTo>
                                <a:lnTo>
                                  <a:pt x="2687637" y="0"/>
                                </a:lnTo>
                                <a:lnTo>
                                  <a:pt x="2686050" y="1587"/>
                                </a:lnTo>
                                <a:lnTo>
                                  <a:pt x="2686050" y="7937"/>
                                </a:lnTo>
                                <a:lnTo>
                                  <a:pt x="2687637" y="9525"/>
                                </a:lnTo>
                                <a:lnTo>
                                  <a:pt x="2693987" y="9525"/>
                                </a:lnTo>
                                <a:lnTo>
                                  <a:pt x="2695575" y="7937"/>
                                </a:lnTo>
                                <a:lnTo>
                                  <a:pt x="2695575" y="1587"/>
                                </a:lnTo>
                                <a:close/>
                              </a:path>
                              <a:path w="2943225" h="467359">
                                <a:moveTo>
                                  <a:pt x="2714625" y="458800"/>
                                </a:moveTo>
                                <a:lnTo>
                                  <a:pt x="2713037" y="457212"/>
                                </a:lnTo>
                                <a:lnTo>
                                  <a:pt x="2706687" y="457212"/>
                                </a:lnTo>
                                <a:lnTo>
                                  <a:pt x="2705100" y="458800"/>
                                </a:lnTo>
                                <a:lnTo>
                                  <a:pt x="2705100" y="465150"/>
                                </a:lnTo>
                                <a:lnTo>
                                  <a:pt x="2706687" y="466737"/>
                                </a:lnTo>
                                <a:lnTo>
                                  <a:pt x="2713037" y="466737"/>
                                </a:lnTo>
                                <a:lnTo>
                                  <a:pt x="2714625" y="465150"/>
                                </a:lnTo>
                                <a:lnTo>
                                  <a:pt x="2714625" y="458800"/>
                                </a:lnTo>
                                <a:close/>
                              </a:path>
                              <a:path w="2943225" h="467359">
                                <a:moveTo>
                                  <a:pt x="2714625" y="1587"/>
                                </a:moveTo>
                                <a:lnTo>
                                  <a:pt x="2713037" y="0"/>
                                </a:lnTo>
                                <a:lnTo>
                                  <a:pt x="2706687" y="0"/>
                                </a:lnTo>
                                <a:lnTo>
                                  <a:pt x="2705100" y="1587"/>
                                </a:lnTo>
                                <a:lnTo>
                                  <a:pt x="2705100" y="7937"/>
                                </a:lnTo>
                                <a:lnTo>
                                  <a:pt x="2706687" y="9525"/>
                                </a:lnTo>
                                <a:lnTo>
                                  <a:pt x="2713037" y="9525"/>
                                </a:lnTo>
                                <a:lnTo>
                                  <a:pt x="2714625" y="7937"/>
                                </a:lnTo>
                                <a:lnTo>
                                  <a:pt x="2714625" y="1587"/>
                                </a:lnTo>
                                <a:close/>
                              </a:path>
                              <a:path w="2943225" h="467359">
                                <a:moveTo>
                                  <a:pt x="2733675" y="458800"/>
                                </a:moveTo>
                                <a:lnTo>
                                  <a:pt x="2732087" y="457212"/>
                                </a:lnTo>
                                <a:lnTo>
                                  <a:pt x="2725737" y="457212"/>
                                </a:lnTo>
                                <a:lnTo>
                                  <a:pt x="2724150" y="458800"/>
                                </a:lnTo>
                                <a:lnTo>
                                  <a:pt x="2724150" y="465150"/>
                                </a:lnTo>
                                <a:lnTo>
                                  <a:pt x="2725737" y="466737"/>
                                </a:lnTo>
                                <a:lnTo>
                                  <a:pt x="2732087" y="466737"/>
                                </a:lnTo>
                                <a:lnTo>
                                  <a:pt x="2733675" y="465150"/>
                                </a:lnTo>
                                <a:lnTo>
                                  <a:pt x="2733675" y="458800"/>
                                </a:lnTo>
                                <a:close/>
                              </a:path>
                              <a:path w="2943225" h="467359">
                                <a:moveTo>
                                  <a:pt x="2733675" y="1587"/>
                                </a:moveTo>
                                <a:lnTo>
                                  <a:pt x="2732087" y="0"/>
                                </a:lnTo>
                                <a:lnTo>
                                  <a:pt x="2725737" y="0"/>
                                </a:lnTo>
                                <a:lnTo>
                                  <a:pt x="2724150" y="1587"/>
                                </a:lnTo>
                                <a:lnTo>
                                  <a:pt x="2724150" y="7937"/>
                                </a:lnTo>
                                <a:lnTo>
                                  <a:pt x="2725737" y="9525"/>
                                </a:lnTo>
                                <a:lnTo>
                                  <a:pt x="2732087" y="9525"/>
                                </a:lnTo>
                                <a:lnTo>
                                  <a:pt x="2733675" y="7937"/>
                                </a:lnTo>
                                <a:lnTo>
                                  <a:pt x="2733675" y="1587"/>
                                </a:lnTo>
                                <a:close/>
                              </a:path>
                              <a:path w="2943225" h="467359">
                                <a:moveTo>
                                  <a:pt x="2752725" y="458800"/>
                                </a:moveTo>
                                <a:lnTo>
                                  <a:pt x="2751137" y="457212"/>
                                </a:lnTo>
                                <a:lnTo>
                                  <a:pt x="2744787" y="457212"/>
                                </a:lnTo>
                                <a:lnTo>
                                  <a:pt x="2743200" y="458800"/>
                                </a:lnTo>
                                <a:lnTo>
                                  <a:pt x="2743200" y="465150"/>
                                </a:lnTo>
                                <a:lnTo>
                                  <a:pt x="2744787" y="466737"/>
                                </a:lnTo>
                                <a:lnTo>
                                  <a:pt x="2751137" y="466737"/>
                                </a:lnTo>
                                <a:lnTo>
                                  <a:pt x="2752725" y="465150"/>
                                </a:lnTo>
                                <a:lnTo>
                                  <a:pt x="2752725" y="458800"/>
                                </a:lnTo>
                                <a:close/>
                              </a:path>
                              <a:path w="2943225" h="467359">
                                <a:moveTo>
                                  <a:pt x="2752725" y="1587"/>
                                </a:moveTo>
                                <a:lnTo>
                                  <a:pt x="2751137" y="0"/>
                                </a:lnTo>
                                <a:lnTo>
                                  <a:pt x="2744787" y="0"/>
                                </a:lnTo>
                                <a:lnTo>
                                  <a:pt x="2743200" y="1587"/>
                                </a:lnTo>
                                <a:lnTo>
                                  <a:pt x="2743200" y="7937"/>
                                </a:lnTo>
                                <a:lnTo>
                                  <a:pt x="2744787" y="9525"/>
                                </a:lnTo>
                                <a:lnTo>
                                  <a:pt x="2751137" y="9525"/>
                                </a:lnTo>
                                <a:lnTo>
                                  <a:pt x="2752725" y="7937"/>
                                </a:lnTo>
                                <a:lnTo>
                                  <a:pt x="2752725" y="1587"/>
                                </a:lnTo>
                                <a:close/>
                              </a:path>
                              <a:path w="2943225" h="467359">
                                <a:moveTo>
                                  <a:pt x="2771775" y="458800"/>
                                </a:moveTo>
                                <a:lnTo>
                                  <a:pt x="2770187" y="457212"/>
                                </a:lnTo>
                                <a:lnTo>
                                  <a:pt x="2763837" y="457212"/>
                                </a:lnTo>
                                <a:lnTo>
                                  <a:pt x="2762250" y="458800"/>
                                </a:lnTo>
                                <a:lnTo>
                                  <a:pt x="2762250" y="465150"/>
                                </a:lnTo>
                                <a:lnTo>
                                  <a:pt x="2763837" y="466737"/>
                                </a:lnTo>
                                <a:lnTo>
                                  <a:pt x="2770187" y="466737"/>
                                </a:lnTo>
                                <a:lnTo>
                                  <a:pt x="2771775" y="465150"/>
                                </a:lnTo>
                                <a:lnTo>
                                  <a:pt x="2771775" y="458800"/>
                                </a:lnTo>
                                <a:close/>
                              </a:path>
                              <a:path w="2943225" h="467359">
                                <a:moveTo>
                                  <a:pt x="2771775" y="1587"/>
                                </a:moveTo>
                                <a:lnTo>
                                  <a:pt x="2770187" y="0"/>
                                </a:lnTo>
                                <a:lnTo>
                                  <a:pt x="2763837" y="0"/>
                                </a:lnTo>
                                <a:lnTo>
                                  <a:pt x="2762250" y="1587"/>
                                </a:lnTo>
                                <a:lnTo>
                                  <a:pt x="2762250" y="7937"/>
                                </a:lnTo>
                                <a:lnTo>
                                  <a:pt x="2763837" y="9525"/>
                                </a:lnTo>
                                <a:lnTo>
                                  <a:pt x="2770187" y="9525"/>
                                </a:lnTo>
                                <a:lnTo>
                                  <a:pt x="2771775" y="7937"/>
                                </a:lnTo>
                                <a:lnTo>
                                  <a:pt x="2771775" y="1587"/>
                                </a:lnTo>
                                <a:close/>
                              </a:path>
                              <a:path w="2943225" h="467359">
                                <a:moveTo>
                                  <a:pt x="2790825" y="458800"/>
                                </a:moveTo>
                                <a:lnTo>
                                  <a:pt x="2789237" y="457212"/>
                                </a:lnTo>
                                <a:lnTo>
                                  <a:pt x="2782887" y="457212"/>
                                </a:lnTo>
                                <a:lnTo>
                                  <a:pt x="2781300" y="458800"/>
                                </a:lnTo>
                                <a:lnTo>
                                  <a:pt x="2781300" y="465150"/>
                                </a:lnTo>
                                <a:lnTo>
                                  <a:pt x="2782887" y="466737"/>
                                </a:lnTo>
                                <a:lnTo>
                                  <a:pt x="2789237" y="466737"/>
                                </a:lnTo>
                                <a:lnTo>
                                  <a:pt x="2790825" y="465150"/>
                                </a:lnTo>
                                <a:lnTo>
                                  <a:pt x="2790825" y="458800"/>
                                </a:lnTo>
                                <a:close/>
                              </a:path>
                              <a:path w="2943225" h="467359">
                                <a:moveTo>
                                  <a:pt x="2790825" y="1587"/>
                                </a:moveTo>
                                <a:lnTo>
                                  <a:pt x="2789237" y="0"/>
                                </a:lnTo>
                                <a:lnTo>
                                  <a:pt x="2782887" y="0"/>
                                </a:lnTo>
                                <a:lnTo>
                                  <a:pt x="2781300" y="1587"/>
                                </a:lnTo>
                                <a:lnTo>
                                  <a:pt x="2781300" y="7937"/>
                                </a:lnTo>
                                <a:lnTo>
                                  <a:pt x="2782887" y="9525"/>
                                </a:lnTo>
                                <a:lnTo>
                                  <a:pt x="2789237" y="9525"/>
                                </a:lnTo>
                                <a:lnTo>
                                  <a:pt x="2790825" y="7937"/>
                                </a:lnTo>
                                <a:lnTo>
                                  <a:pt x="2790825" y="1587"/>
                                </a:lnTo>
                                <a:close/>
                              </a:path>
                              <a:path w="2943225" h="467359">
                                <a:moveTo>
                                  <a:pt x="2809875" y="458800"/>
                                </a:moveTo>
                                <a:lnTo>
                                  <a:pt x="2808287" y="457212"/>
                                </a:lnTo>
                                <a:lnTo>
                                  <a:pt x="2801937" y="457212"/>
                                </a:lnTo>
                                <a:lnTo>
                                  <a:pt x="2800350" y="458800"/>
                                </a:lnTo>
                                <a:lnTo>
                                  <a:pt x="2800350" y="465150"/>
                                </a:lnTo>
                                <a:lnTo>
                                  <a:pt x="2801937" y="466737"/>
                                </a:lnTo>
                                <a:lnTo>
                                  <a:pt x="2808287" y="466737"/>
                                </a:lnTo>
                                <a:lnTo>
                                  <a:pt x="2809875" y="465150"/>
                                </a:lnTo>
                                <a:lnTo>
                                  <a:pt x="2809875" y="458800"/>
                                </a:lnTo>
                                <a:close/>
                              </a:path>
                              <a:path w="2943225" h="467359">
                                <a:moveTo>
                                  <a:pt x="2809875" y="1587"/>
                                </a:moveTo>
                                <a:lnTo>
                                  <a:pt x="2808287" y="0"/>
                                </a:lnTo>
                                <a:lnTo>
                                  <a:pt x="2801937" y="0"/>
                                </a:lnTo>
                                <a:lnTo>
                                  <a:pt x="2800350" y="1587"/>
                                </a:lnTo>
                                <a:lnTo>
                                  <a:pt x="2800350" y="7937"/>
                                </a:lnTo>
                                <a:lnTo>
                                  <a:pt x="2801937" y="9525"/>
                                </a:lnTo>
                                <a:lnTo>
                                  <a:pt x="2808287" y="9525"/>
                                </a:lnTo>
                                <a:lnTo>
                                  <a:pt x="2809875" y="7937"/>
                                </a:lnTo>
                                <a:lnTo>
                                  <a:pt x="2809875" y="1587"/>
                                </a:lnTo>
                                <a:close/>
                              </a:path>
                              <a:path w="2943225" h="467359">
                                <a:moveTo>
                                  <a:pt x="2828925" y="458800"/>
                                </a:moveTo>
                                <a:lnTo>
                                  <a:pt x="2827337" y="457212"/>
                                </a:lnTo>
                                <a:lnTo>
                                  <a:pt x="2820987" y="457212"/>
                                </a:lnTo>
                                <a:lnTo>
                                  <a:pt x="2819400" y="458800"/>
                                </a:lnTo>
                                <a:lnTo>
                                  <a:pt x="2819400" y="465150"/>
                                </a:lnTo>
                                <a:lnTo>
                                  <a:pt x="2820987" y="466737"/>
                                </a:lnTo>
                                <a:lnTo>
                                  <a:pt x="2827337" y="466737"/>
                                </a:lnTo>
                                <a:lnTo>
                                  <a:pt x="2828925" y="465150"/>
                                </a:lnTo>
                                <a:lnTo>
                                  <a:pt x="2828925" y="458800"/>
                                </a:lnTo>
                                <a:close/>
                              </a:path>
                              <a:path w="2943225" h="467359">
                                <a:moveTo>
                                  <a:pt x="2828925" y="1587"/>
                                </a:moveTo>
                                <a:lnTo>
                                  <a:pt x="2827337" y="0"/>
                                </a:lnTo>
                                <a:lnTo>
                                  <a:pt x="2820987" y="0"/>
                                </a:lnTo>
                                <a:lnTo>
                                  <a:pt x="2819400" y="1587"/>
                                </a:lnTo>
                                <a:lnTo>
                                  <a:pt x="2819400" y="7937"/>
                                </a:lnTo>
                                <a:lnTo>
                                  <a:pt x="2820987" y="9525"/>
                                </a:lnTo>
                                <a:lnTo>
                                  <a:pt x="2827337" y="9525"/>
                                </a:lnTo>
                                <a:lnTo>
                                  <a:pt x="2828925" y="7937"/>
                                </a:lnTo>
                                <a:lnTo>
                                  <a:pt x="2828925" y="1587"/>
                                </a:lnTo>
                                <a:close/>
                              </a:path>
                              <a:path w="2943225" h="467359">
                                <a:moveTo>
                                  <a:pt x="2847975" y="458800"/>
                                </a:moveTo>
                                <a:lnTo>
                                  <a:pt x="2846387" y="457212"/>
                                </a:lnTo>
                                <a:lnTo>
                                  <a:pt x="2840037" y="457212"/>
                                </a:lnTo>
                                <a:lnTo>
                                  <a:pt x="2838450" y="458800"/>
                                </a:lnTo>
                                <a:lnTo>
                                  <a:pt x="2838450" y="465150"/>
                                </a:lnTo>
                                <a:lnTo>
                                  <a:pt x="2840037" y="466737"/>
                                </a:lnTo>
                                <a:lnTo>
                                  <a:pt x="2846387" y="466737"/>
                                </a:lnTo>
                                <a:lnTo>
                                  <a:pt x="2847975" y="465150"/>
                                </a:lnTo>
                                <a:lnTo>
                                  <a:pt x="2847975" y="458800"/>
                                </a:lnTo>
                                <a:close/>
                              </a:path>
                              <a:path w="2943225" h="467359">
                                <a:moveTo>
                                  <a:pt x="2847975" y="1587"/>
                                </a:moveTo>
                                <a:lnTo>
                                  <a:pt x="2846387" y="0"/>
                                </a:lnTo>
                                <a:lnTo>
                                  <a:pt x="2840037" y="0"/>
                                </a:lnTo>
                                <a:lnTo>
                                  <a:pt x="2838450" y="1587"/>
                                </a:lnTo>
                                <a:lnTo>
                                  <a:pt x="2838450" y="7937"/>
                                </a:lnTo>
                                <a:lnTo>
                                  <a:pt x="2840037" y="9525"/>
                                </a:lnTo>
                                <a:lnTo>
                                  <a:pt x="2846387" y="9525"/>
                                </a:lnTo>
                                <a:lnTo>
                                  <a:pt x="2847975" y="7937"/>
                                </a:lnTo>
                                <a:lnTo>
                                  <a:pt x="2847975" y="1587"/>
                                </a:lnTo>
                                <a:close/>
                              </a:path>
                              <a:path w="2943225" h="467359">
                                <a:moveTo>
                                  <a:pt x="2867025" y="458800"/>
                                </a:moveTo>
                                <a:lnTo>
                                  <a:pt x="2865437" y="457212"/>
                                </a:lnTo>
                                <a:lnTo>
                                  <a:pt x="2859087" y="457212"/>
                                </a:lnTo>
                                <a:lnTo>
                                  <a:pt x="2857500" y="458800"/>
                                </a:lnTo>
                                <a:lnTo>
                                  <a:pt x="2857500" y="465150"/>
                                </a:lnTo>
                                <a:lnTo>
                                  <a:pt x="2859087" y="466737"/>
                                </a:lnTo>
                                <a:lnTo>
                                  <a:pt x="2865437" y="466737"/>
                                </a:lnTo>
                                <a:lnTo>
                                  <a:pt x="2867025" y="465150"/>
                                </a:lnTo>
                                <a:lnTo>
                                  <a:pt x="2867025" y="458800"/>
                                </a:lnTo>
                                <a:close/>
                              </a:path>
                              <a:path w="2943225" h="467359">
                                <a:moveTo>
                                  <a:pt x="2867025" y="1587"/>
                                </a:moveTo>
                                <a:lnTo>
                                  <a:pt x="2865437" y="0"/>
                                </a:lnTo>
                                <a:lnTo>
                                  <a:pt x="2859087" y="0"/>
                                </a:lnTo>
                                <a:lnTo>
                                  <a:pt x="2857500" y="1587"/>
                                </a:lnTo>
                                <a:lnTo>
                                  <a:pt x="2857500" y="7937"/>
                                </a:lnTo>
                                <a:lnTo>
                                  <a:pt x="2859087" y="9525"/>
                                </a:lnTo>
                                <a:lnTo>
                                  <a:pt x="2865437" y="9525"/>
                                </a:lnTo>
                                <a:lnTo>
                                  <a:pt x="2867025" y="7937"/>
                                </a:lnTo>
                                <a:lnTo>
                                  <a:pt x="2867025" y="1587"/>
                                </a:lnTo>
                                <a:close/>
                              </a:path>
                              <a:path w="2943225" h="467359">
                                <a:moveTo>
                                  <a:pt x="2886075" y="458800"/>
                                </a:moveTo>
                                <a:lnTo>
                                  <a:pt x="2884487" y="457212"/>
                                </a:lnTo>
                                <a:lnTo>
                                  <a:pt x="2878137" y="457212"/>
                                </a:lnTo>
                                <a:lnTo>
                                  <a:pt x="2876550" y="458800"/>
                                </a:lnTo>
                                <a:lnTo>
                                  <a:pt x="2876550" y="465150"/>
                                </a:lnTo>
                                <a:lnTo>
                                  <a:pt x="2878137" y="466737"/>
                                </a:lnTo>
                                <a:lnTo>
                                  <a:pt x="2884487" y="466737"/>
                                </a:lnTo>
                                <a:lnTo>
                                  <a:pt x="2886075" y="465150"/>
                                </a:lnTo>
                                <a:lnTo>
                                  <a:pt x="2886075" y="458800"/>
                                </a:lnTo>
                                <a:close/>
                              </a:path>
                              <a:path w="2943225" h="467359">
                                <a:moveTo>
                                  <a:pt x="2886075" y="1587"/>
                                </a:moveTo>
                                <a:lnTo>
                                  <a:pt x="2884487" y="0"/>
                                </a:lnTo>
                                <a:lnTo>
                                  <a:pt x="2878137" y="0"/>
                                </a:lnTo>
                                <a:lnTo>
                                  <a:pt x="2876550" y="1587"/>
                                </a:lnTo>
                                <a:lnTo>
                                  <a:pt x="2876550" y="7937"/>
                                </a:lnTo>
                                <a:lnTo>
                                  <a:pt x="2878137" y="9525"/>
                                </a:lnTo>
                                <a:lnTo>
                                  <a:pt x="2884487" y="9525"/>
                                </a:lnTo>
                                <a:lnTo>
                                  <a:pt x="2886075" y="7937"/>
                                </a:lnTo>
                                <a:lnTo>
                                  <a:pt x="2886075" y="1587"/>
                                </a:lnTo>
                                <a:close/>
                              </a:path>
                              <a:path w="2943225" h="467359">
                                <a:moveTo>
                                  <a:pt x="2905125" y="458800"/>
                                </a:moveTo>
                                <a:lnTo>
                                  <a:pt x="2903537" y="457212"/>
                                </a:lnTo>
                                <a:lnTo>
                                  <a:pt x="2897187" y="457212"/>
                                </a:lnTo>
                                <a:lnTo>
                                  <a:pt x="2895600" y="458800"/>
                                </a:lnTo>
                                <a:lnTo>
                                  <a:pt x="2895600" y="465150"/>
                                </a:lnTo>
                                <a:lnTo>
                                  <a:pt x="2897187" y="466737"/>
                                </a:lnTo>
                                <a:lnTo>
                                  <a:pt x="2903537" y="466737"/>
                                </a:lnTo>
                                <a:lnTo>
                                  <a:pt x="2905125" y="465150"/>
                                </a:lnTo>
                                <a:lnTo>
                                  <a:pt x="2905125" y="458800"/>
                                </a:lnTo>
                                <a:close/>
                              </a:path>
                              <a:path w="2943225" h="467359">
                                <a:moveTo>
                                  <a:pt x="2905125" y="1587"/>
                                </a:moveTo>
                                <a:lnTo>
                                  <a:pt x="2903537" y="0"/>
                                </a:lnTo>
                                <a:lnTo>
                                  <a:pt x="2897187" y="0"/>
                                </a:lnTo>
                                <a:lnTo>
                                  <a:pt x="2895600" y="1587"/>
                                </a:lnTo>
                                <a:lnTo>
                                  <a:pt x="2895600" y="7937"/>
                                </a:lnTo>
                                <a:lnTo>
                                  <a:pt x="2897187" y="9525"/>
                                </a:lnTo>
                                <a:lnTo>
                                  <a:pt x="2903537" y="9525"/>
                                </a:lnTo>
                                <a:lnTo>
                                  <a:pt x="2905125" y="7937"/>
                                </a:lnTo>
                                <a:lnTo>
                                  <a:pt x="2905125" y="1587"/>
                                </a:lnTo>
                                <a:close/>
                              </a:path>
                              <a:path w="2943225" h="467359">
                                <a:moveTo>
                                  <a:pt x="2924175" y="458800"/>
                                </a:moveTo>
                                <a:lnTo>
                                  <a:pt x="2922587" y="457212"/>
                                </a:lnTo>
                                <a:lnTo>
                                  <a:pt x="2916237" y="457212"/>
                                </a:lnTo>
                                <a:lnTo>
                                  <a:pt x="2914650" y="458800"/>
                                </a:lnTo>
                                <a:lnTo>
                                  <a:pt x="2914650" y="465150"/>
                                </a:lnTo>
                                <a:lnTo>
                                  <a:pt x="2916237" y="466737"/>
                                </a:lnTo>
                                <a:lnTo>
                                  <a:pt x="2922587" y="466737"/>
                                </a:lnTo>
                                <a:lnTo>
                                  <a:pt x="2924175" y="465150"/>
                                </a:lnTo>
                                <a:lnTo>
                                  <a:pt x="2924175" y="458800"/>
                                </a:lnTo>
                                <a:close/>
                              </a:path>
                              <a:path w="2943225" h="467359">
                                <a:moveTo>
                                  <a:pt x="2924175" y="1587"/>
                                </a:moveTo>
                                <a:lnTo>
                                  <a:pt x="2922587" y="0"/>
                                </a:lnTo>
                                <a:lnTo>
                                  <a:pt x="2916237" y="0"/>
                                </a:lnTo>
                                <a:lnTo>
                                  <a:pt x="2914650" y="1587"/>
                                </a:lnTo>
                                <a:lnTo>
                                  <a:pt x="2914650" y="7937"/>
                                </a:lnTo>
                                <a:lnTo>
                                  <a:pt x="2916237" y="9525"/>
                                </a:lnTo>
                                <a:lnTo>
                                  <a:pt x="2922587" y="9525"/>
                                </a:lnTo>
                                <a:lnTo>
                                  <a:pt x="2924175" y="7937"/>
                                </a:lnTo>
                                <a:lnTo>
                                  <a:pt x="2924175" y="1587"/>
                                </a:lnTo>
                                <a:close/>
                              </a:path>
                              <a:path w="2943225" h="467359">
                                <a:moveTo>
                                  <a:pt x="2943225" y="458800"/>
                                </a:moveTo>
                                <a:lnTo>
                                  <a:pt x="2941637" y="457212"/>
                                </a:lnTo>
                                <a:lnTo>
                                  <a:pt x="2935287" y="457212"/>
                                </a:lnTo>
                                <a:lnTo>
                                  <a:pt x="2933700" y="458800"/>
                                </a:lnTo>
                                <a:lnTo>
                                  <a:pt x="2933700" y="465150"/>
                                </a:lnTo>
                                <a:lnTo>
                                  <a:pt x="2935287" y="466737"/>
                                </a:lnTo>
                                <a:lnTo>
                                  <a:pt x="2941637" y="466737"/>
                                </a:lnTo>
                                <a:lnTo>
                                  <a:pt x="2943225" y="465150"/>
                                </a:lnTo>
                                <a:lnTo>
                                  <a:pt x="2943225" y="458800"/>
                                </a:lnTo>
                                <a:close/>
                              </a:path>
                              <a:path w="2943225" h="467359">
                                <a:moveTo>
                                  <a:pt x="2943225" y="439737"/>
                                </a:moveTo>
                                <a:lnTo>
                                  <a:pt x="2941637" y="438162"/>
                                </a:lnTo>
                                <a:lnTo>
                                  <a:pt x="2935287" y="438162"/>
                                </a:lnTo>
                                <a:lnTo>
                                  <a:pt x="2933700" y="439737"/>
                                </a:lnTo>
                                <a:lnTo>
                                  <a:pt x="2933700" y="446100"/>
                                </a:lnTo>
                                <a:lnTo>
                                  <a:pt x="2935287" y="447687"/>
                                </a:lnTo>
                                <a:lnTo>
                                  <a:pt x="2941637" y="447687"/>
                                </a:lnTo>
                                <a:lnTo>
                                  <a:pt x="2943225" y="446100"/>
                                </a:lnTo>
                                <a:lnTo>
                                  <a:pt x="2943225" y="439737"/>
                                </a:lnTo>
                                <a:close/>
                              </a:path>
                              <a:path w="2943225" h="467359">
                                <a:moveTo>
                                  <a:pt x="2943225" y="420687"/>
                                </a:moveTo>
                                <a:lnTo>
                                  <a:pt x="2941637" y="419112"/>
                                </a:lnTo>
                                <a:lnTo>
                                  <a:pt x="2935287" y="419112"/>
                                </a:lnTo>
                                <a:lnTo>
                                  <a:pt x="2933700" y="420687"/>
                                </a:lnTo>
                                <a:lnTo>
                                  <a:pt x="2933700" y="427050"/>
                                </a:lnTo>
                                <a:lnTo>
                                  <a:pt x="2935287" y="428637"/>
                                </a:lnTo>
                                <a:lnTo>
                                  <a:pt x="2941637" y="428637"/>
                                </a:lnTo>
                                <a:lnTo>
                                  <a:pt x="2943225" y="427050"/>
                                </a:lnTo>
                                <a:lnTo>
                                  <a:pt x="2943225" y="420687"/>
                                </a:lnTo>
                                <a:close/>
                              </a:path>
                              <a:path w="2943225" h="467359">
                                <a:moveTo>
                                  <a:pt x="2943225" y="401637"/>
                                </a:moveTo>
                                <a:lnTo>
                                  <a:pt x="2941637" y="400062"/>
                                </a:lnTo>
                                <a:lnTo>
                                  <a:pt x="2935287" y="400062"/>
                                </a:lnTo>
                                <a:lnTo>
                                  <a:pt x="2933700" y="401637"/>
                                </a:lnTo>
                                <a:lnTo>
                                  <a:pt x="2933700" y="408000"/>
                                </a:lnTo>
                                <a:lnTo>
                                  <a:pt x="2935287" y="409587"/>
                                </a:lnTo>
                                <a:lnTo>
                                  <a:pt x="2941637" y="409587"/>
                                </a:lnTo>
                                <a:lnTo>
                                  <a:pt x="2943225" y="408000"/>
                                </a:lnTo>
                                <a:lnTo>
                                  <a:pt x="2943225" y="401637"/>
                                </a:lnTo>
                                <a:close/>
                              </a:path>
                              <a:path w="2943225" h="467359">
                                <a:moveTo>
                                  <a:pt x="2943225" y="382587"/>
                                </a:moveTo>
                                <a:lnTo>
                                  <a:pt x="2941637" y="381012"/>
                                </a:lnTo>
                                <a:lnTo>
                                  <a:pt x="2935287" y="381012"/>
                                </a:lnTo>
                                <a:lnTo>
                                  <a:pt x="2933700" y="382587"/>
                                </a:lnTo>
                                <a:lnTo>
                                  <a:pt x="2933700" y="388950"/>
                                </a:lnTo>
                                <a:lnTo>
                                  <a:pt x="2935287" y="390537"/>
                                </a:lnTo>
                                <a:lnTo>
                                  <a:pt x="2941637" y="390537"/>
                                </a:lnTo>
                                <a:lnTo>
                                  <a:pt x="2943225" y="388950"/>
                                </a:lnTo>
                                <a:lnTo>
                                  <a:pt x="2943225" y="382587"/>
                                </a:lnTo>
                                <a:close/>
                              </a:path>
                              <a:path w="2943225" h="467359">
                                <a:moveTo>
                                  <a:pt x="2943225" y="363550"/>
                                </a:moveTo>
                                <a:lnTo>
                                  <a:pt x="2941637" y="361962"/>
                                </a:lnTo>
                                <a:lnTo>
                                  <a:pt x="2935287" y="361962"/>
                                </a:lnTo>
                                <a:lnTo>
                                  <a:pt x="2933700" y="363550"/>
                                </a:lnTo>
                                <a:lnTo>
                                  <a:pt x="2933700" y="369900"/>
                                </a:lnTo>
                                <a:lnTo>
                                  <a:pt x="2935287" y="371487"/>
                                </a:lnTo>
                                <a:lnTo>
                                  <a:pt x="2941637" y="371487"/>
                                </a:lnTo>
                                <a:lnTo>
                                  <a:pt x="2943225" y="369900"/>
                                </a:lnTo>
                                <a:lnTo>
                                  <a:pt x="2943225" y="363550"/>
                                </a:lnTo>
                                <a:close/>
                              </a:path>
                              <a:path w="2943225" h="467359">
                                <a:moveTo>
                                  <a:pt x="2943225" y="344500"/>
                                </a:moveTo>
                                <a:lnTo>
                                  <a:pt x="2941637" y="342912"/>
                                </a:lnTo>
                                <a:lnTo>
                                  <a:pt x="2935287" y="342912"/>
                                </a:lnTo>
                                <a:lnTo>
                                  <a:pt x="2933700" y="344500"/>
                                </a:lnTo>
                                <a:lnTo>
                                  <a:pt x="2933700" y="350850"/>
                                </a:lnTo>
                                <a:lnTo>
                                  <a:pt x="2935287" y="352437"/>
                                </a:lnTo>
                                <a:lnTo>
                                  <a:pt x="2941637" y="352437"/>
                                </a:lnTo>
                                <a:lnTo>
                                  <a:pt x="2943225" y="350850"/>
                                </a:lnTo>
                                <a:lnTo>
                                  <a:pt x="2943225" y="344500"/>
                                </a:lnTo>
                                <a:close/>
                              </a:path>
                              <a:path w="2943225" h="467359">
                                <a:moveTo>
                                  <a:pt x="2943225" y="325450"/>
                                </a:moveTo>
                                <a:lnTo>
                                  <a:pt x="2941637" y="323862"/>
                                </a:lnTo>
                                <a:lnTo>
                                  <a:pt x="2935287" y="323862"/>
                                </a:lnTo>
                                <a:lnTo>
                                  <a:pt x="2933700" y="325450"/>
                                </a:lnTo>
                                <a:lnTo>
                                  <a:pt x="2933700" y="331787"/>
                                </a:lnTo>
                                <a:lnTo>
                                  <a:pt x="2935287" y="333387"/>
                                </a:lnTo>
                                <a:lnTo>
                                  <a:pt x="2941637" y="333387"/>
                                </a:lnTo>
                                <a:lnTo>
                                  <a:pt x="2943225" y="331787"/>
                                </a:lnTo>
                                <a:lnTo>
                                  <a:pt x="2943225" y="325450"/>
                                </a:lnTo>
                                <a:close/>
                              </a:path>
                              <a:path w="2943225" h="467359">
                                <a:moveTo>
                                  <a:pt x="2943225" y="306400"/>
                                </a:moveTo>
                                <a:lnTo>
                                  <a:pt x="2941637" y="304812"/>
                                </a:lnTo>
                                <a:lnTo>
                                  <a:pt x="2935287" y="304812"/>
                                </a:lnTo>
                                <a:lnTo>
                                  <a:pt x="2933700" y="306400"/>
                                </a:lnTo>
                                <a:lnTo>
                                  <a:pt x="2933700" y="312737"/>
                                </a:lnTo>
                                <a:lnTo>
                                  <a:pt x="2935287" y="314337"/>
                                </a:lnTo>
                                <a:lnTo>
                                  <a:pt x="2941637" y="314337"/>
                                </a:lnTo>
                                <a:lnTo>
                                  <a:pt x="2943225" y="312737"/>
                                </a:lnTo>
                                <a:lnTo>
                                  <a:pt x="2943225" y="306400"/>
                                </a:lnTo>
                                <a:close/>
                              </a:path>
                              <a:path w="2943225" h="467359">
                                <a:moveTo>
                                  <a:pt x="2943225" y="287337"/>
                                </a:moveTo>
                                <a:lnTo>
                                  <a:pt x="2941637" y="285750"/>
                                </a:lnTo>
                                <a:lnTo>
                                  <a:pt x="2935287" y="285750"/>
                                </a:lnTo>
                                <a:lnTo>
                                  <a:pt x="2933700" y="287337"/>
                                </a:lnTo>
                                <a:lnTo>
                                  <a:pt x="2933700" y="293687"/>
                                </a:lnTo>
                                <a:lnTo>
                                  <a:pt x="2935287" y="295275"/>
                                </a:lnTo>
                                <a:lnTo>
                                  <a:pt x="2941637" y="295275"/>
                                </a:lnTo>
                                <a:lnTo>
                                  <a:pt x="2943225" y="293687"/>
                                </a:lnTo>
                                <a:lnTo>
                                  <a:pt x="2943225" y="287337"/>
                                </a:lnTo>
                                <a:close/>
                              </a:path>
                              <a:path w="2943225" h="467359">
                                <a:moveTo>
                                  <a:pt x="2943225" y="268287"/>
                                </a:moveTo>
                                <a:lnTo>
                                  <a:pt x="2941637" y="266700"/>
                                </a:lnTo>
                                <a:lnTo>
                                  <a:pt x="2935287" y="266700"/>
                                </a:lnTo>
                                <a:lnTo>
                                  <a:pt x="2933700" y="268287"/>
                                </a:lnTo>
                                <a:lnTo>
                                  <a:pt x="2933700" y="274637"/>
                                </a:lnTo>
                                <a:lnTo>
                                  <a:pt x="2935287" y="276225"/>
                                </a:lnTo>
                                <a:lnTo>
                                  <a:pt x="2941637" y="276225"/>
                                </a:lnTo>
                                <a:lnTo>
                                  <a:pt x="2943225" y="274637"/>
                                </a:lnTo>
                                <a:lnTo>
                                  <a:pt x="2943225" y="268287"/>
                                </a:lnTo>
                                <a:close/>
                              </a:path>
                              <a:path w="2943225" h="467359">
                                <a:moveTo>
                                  <a:pt x="2943225" y="249237"/>
                                </a:moveTo>
                                <a:lnTo>
                                  <a:pt x="2941637" y="247650"/>
                                </a:lnTo>
                                <a:lnTo>
                                  <a:pt x="2935287" y="247650"/>
                                </a:lnTo>
                                <a:lnTo>
                                  <a:pt x="2933700" y="249237"/>
                                </a:lnTo>
                                <a:lnTo>
                                  <a:pt x="2933700" y="255587"/>
                                </a:lnTo>
                                <a:lnTo>
                                  <a:pt x="2935287" y="257175"/>
                                </a:lnTo>
                                <a:lnTo>
                                  <a:pt x="2941637" y="257175"/>
                                </a:lnTo>
                                <a:lnTo>
                                  <a:pt x="2943225" y="255587"/>
                                </a:lnTo>
                                <a:lnTo>
                                  <a:pt x="2943225" y="249237"/>
                                </a:lnTo>
                                <a:close/>
                              </a:path>
                              <a:path w="2943225" h="467359">
                                <a:moveTo>
                                  <a:pt x="2943225" y="230187"/>
                                </a:moveTo>
                                <a:lnTo>
                                  <a:pt x="2941637" y="228600"/>
                                </a:lnTo>
                                <a:lnTo>
                                  <a:pt x="2935287" y="228600"/>
                                </a:lnTo>
                                <a:lnTo>
                                  <a:pt x="2933700" y="230187"/>
                                </a:lnTo>
                                <a:lnTo>
                                  <a:pt x="2933700" y="236537"/>
                                </a:lnTo>
                                <a:lnTo>
                                  <a:pt x="2935287" y="238125"/>
                                </a:lnTo>
                                <a:lnTo>
                                  <a:pt x="2941637" y="238125"/>
                                </a:lnTo>
                                <a:lnTo>
                                  <a:pt x="2943225" y="236537"/>
                                </a:lnTo>
                                <a:lnTo>
                                  <a:pt x="2943225" y="230187"/>
                                </a:lnTo>
                                <a:close/>
                              </a:path>
                              <a:path w="2943225" h="467359">
                                <a:moveTo>
                                  <a:pt x="2943225" y="211137"/>
                                </a:moveTo>
                                <a:lnTo>
                                  <a:pt x="2941637" y="209550"/>
                                </a:lnTo>
                                <a:lnTo>
                                  <a:pt x="2935287" y="209550"/>
                                </a:lnTo>
                                <a:lnTo>
                                  <a:pt x="2933700" y="211137"/>
                                </a:lnTo>
                                <a:lnTo>
                                  <a:pt x="2933700" y="217500"/>
                                </a:lnTo>
                                <a:lnTo>
                                  <a:pt x="2935287" y="219075"/>
                                </a:lnTo>
                                <a:lnTo>
                                  <a:pt x="2941637" y="219075"/>
                                </a:lnTo>
                                <a:lnTo>
                                  <a:pt x="2943225" y="217500"/>
                                </a:lnTo>
                                <a:lnTo>
                                  <a:pt x="2943225" y="211137"/>
                                </a:lnTo>
                                <a:close/>
                              </a:path>
                              <a:path w="2943225" h="467359">
                                <a:moveTo>
                                  <a:pt x="2943225" y="192087"/>
                                </a:moveTo>
                                <a:lnTo>
                                  <a:pt x="2941637" y="190500"/>
                                </a:lnTo>
                                <a:lnTo>
                                  <a:pt x="2935287" y="190500"/>
                                </a:lnTo>
                                <a:lnTo>
                                  <a:pt x="2933700" y="192087"/>
                                </a:lnTo>
                                <a:lnTo>
                                  <a:pt x="2933700" y="198437"/>
                                </a:lnTo>
                                <a:lnTo>
                                  <a:pt x="2935287" y="200025"/>
                                </a:lnTo>
                                <a:lnTo>
                                  <a:pt x="2941637" y="200025"/>
                                </a:lnTo>
                                <a:lnTo>
                                  <a:pt x="2943225" y="198437"/>
                                </a:lnTo>
                                <a:lnTo>
                                  <a:pt x="2943225" y="192087"/>
                                </a:lnTo>
                                <a:close/>
                              </a:path>
                              <a:path w="2943225" h="467359">
                                <a:moveTo>
                                  <a:pt x="2943225" y="173037"/>
                                </a:moveTo>
                                <a:lnTo>
                                  <a:pt x="2941637" y="171450"/>
                                </a:lnTo>
                                <a:lnTo>
                                  <a:pt x="2935287" y="171450"/>
                                </a:lnTo>
                                <a:lnTo>
                                  <a:pt x="2933700" y="173037"/>
                                </a:lnTo>
                                <a:lnTo>
                                  <a:pt x="2933700" y="179400"/>
                                </a:lnTo>
                                <a:lnTo>
                                  <a:pt x="2935287" y="180975"/>
                                </a:lnTo>
                                <a:lnTo>
                                  <a:pt x="2941637" y="180975"/>
                                </a:lnTo>
                                <a:lnTo>
                                  <a:pt x="2943225" y="179400"/>
                                </a:lnTo>
                                <a:lnTo>
                                  <a:pt x="2943225" y="173037"/>
                                </a:lnTo>
                                <a:close/>
                              </a:path>
                              <a:path w="2943225" h="467359">
                                <a:moveTo>
                                  <a:pt x="2943225" y="153987"/>
                                </a:moveTo>
                                <a:lnTo>
                                  <a:pt x="2941637" y="152400"/>
                                </a:lnTo>
                                <a:lnTo>
                                  <a:pt x="2935287" y="152400"/>
                                </a:lnTo>
                                <a:lnTo>
                                  <a:pt x="2933700" y="153987"/>
                                </a:lnTo>
                                <a:lnTo>
                                  <a:pt x="2933700" y="160337"/>
                                </a:lnTo>
                                <a:lnTo>
                                  <a:pt x="2935287" y="161925"/>
                                </a:lnTo>
                                <a:lnTo>
                                  <a:pt x="2941637" y="161925"/>
                                </a:lnTo>
                                <a:lnTo>
                                  <a:pt x="2943225" y="160337"/>
                                </a:lnTo>
                                <a:lnTo>
                                  <a:pt x="2943225" y="153987"/>
                                </a:lnTo>
                                <a:close/>
                              </a:path>
                              <a:path w="2943225" h="467359">
                                <a:moveTo>
                                  <a:pt x="2943225" y="134937"/>
                                </a:moveTo>
                                <a:lnTo>
                                  <a:pt x="2941637" y="133350"/>
                                </a:lnTo>
                                <a:lnTo>
                                  <a:pt x="2935287" y="133350"/>
                                </a:lnTo>
                                <a:lnTo>
                                  <a:pt x="2933700" y="134937"/>
                                </a:lnTo>
                                <a:lnTo>
                                  <a:pt x="2933700" y="141287"/>
                                </a:lnTo>
                                <a:lnTo>
                                  <a:pt x="2935287" y="142875"/>
                                </a:lnTo>
                                <a:lnTo>
                                  <a:pt x="2941637" y="142875"/>
                                </a:lnTo>
                                <a:lnTo>
                                  <a:pt x="2943225" y="141287"/>
                                </a:lnTo>
                                <a:lnTo>
                                  <a:pt x="2943225" y="134937"/>
                                </a:lnTo>
                                <a:close/>
                              </a:path>
                              <a:path w="2943225" h="467359">
                                <a:moveTo>
                                  <a:pt x="2943225" y="115887"/>
                                </a:moveTo>
                                <a:lnTo>
                                  <a:pt x="2941637" y="114300"/>
                                </a:lnTo>
                                <a:lnTo>
                                  <a:pt x="2935287" y="114300"/>
                                </a:lnTo>
                                <a:lnTo>
                                  <a:pt x="2933700" y="115887"/>
                                </a:lnTo>
                                <a:lnTo>
                                  <a:pt x="2933700" y="122237"/>
                                </a:lnTo>
                                <a:lnTo>
                                  <a:pt x="2935287" y="123825"/>
                                </a:lnTo>
                                <a:lnTo>
                                  <a:pt x="2941637" y="123825"/>
                                </a:lnTo>
                                <a:lnTo>
                                  <a:pt x="2943225" y="122237"/>
                                </a:lnTo>
                                <a:lnTo>
                                  <a:pt x="2943225" y="115887"/>
                                </a:lnTo>
                                <a:close/>
                              </a:path>
                              <a:path w="2943225" h="467359">
                                <a:moveTo>
                                  <a:pt x="2943225" y="96837"/>
                                </a:moveTo>
                                <a:lnTo>
                                  <a:pt x="2941637" y="95250"/>
                                </a:lnTo>
                                <a:lnTo>
                                  <a:pt x="2935287" y="95250"/>
                                </a:lnTo>
                                <a:lnTo>
                                  <a:pt x="2933700" y="96837"/>
                                </a:lnTo>
                                <a:lnTo>
                                  <a:pt x="2933700" y="103187"/>
                                </a:lnTo>
                                <a:lnTo>
                                  <a:pt x="2935287" y="104775"/>
                                </a:lnTo>
                                <a:lnTo>
                                  <a:pt x="2941637" y="104775"/>
                                </a:lnTo>
                                <a:lnTo>
                                  <a:pt x="2943225" y="103187"/>
                                </a:lnTo>
                                <a:lnTo>
                                  <a:pt x="2943225" y="96837"/>
                                </a:lnTo>
                                <a:close/>
                              </a:path>
                              <a:path w="2943225" h="467359">
                                <a:moveTo>
                                  <a:pt x="2943225" y="77787"/>
                                </a:moveTo>
                                <a:lnTo>
                                  <a:pt x="2941637" y="76200"/>
                                </a:lnTo>
                                <a:lnTo>
                                  <a:pt x="2935287" y="76200"/>
                                </a:lnTo>
                                <a:lnTo>
                                  <a:pt x="2933700" y="77787"/>
                                </a:lnTo>
                                <a:lnTo>
                                  <a:pt x="2933700" y="84137"/>
                                </a:lnTo>
                                <a:lnTo>
                                  <a:pt x="2935287" y="85725"/>
                                </a:lnTo>
                                <a:lnTo>
                                  <a:pt x="2941637" y="85725"/>
                                </a:lnTo>
                                <a:lnTo>
                                  <a:pt x="2943225" y="84137"/>
                                </a:lnTo>
                                <a:lnTo>
                                  <a:pt x="2943225" y="77787"/>
                                </a:lnTo>
                                <a:close/>
                              </a:path>
                              <a:path w="2943225" h="467359">
                                <a:moveTo>
                                  <a:pt x="2943225" y="58737"/>
                                </a:moveTo>
                                <a:lnTo>
                                  <a:pt x="2941637" y="57150"/>
                                </a:lnTo>
                                <a:lnTo>
                                  <a:pt x="2935287" y="57150"/>
                                </a:lnTo>
                                <a:lnTo>
                                  <a:pt x="2933700" y="58737"/>
                                </a:lnTo>
                                <a:lnTo>
                                  <a:pt x="2933700" y="65100"/>
                                </a:lnTo>
                                <a:lnTo>
                                  <a:pt x="2935287" y="66675"/>
                                </a:lnTo>
                                <a:lnTo>
                                  <a:pt x="2941637" y="66675"/>
                                </a:lnTo>
                                <a:lnTo>
                                  <a:pt x="2943225" y="65100"/>
                                </a:lnTo>
                                <a:lnTo>
                                  <a:pt x="2943225" y="58737"/>
                                </a:lnTo>
                                <a:close/>
                              </a:path>
                              <a:path w="2943225" h="467359">
                                <a:moveTo>
                                  <a:pt x="2943225" y="39687"/>
                                </a:moveTo>
                                <a:lnTo>
                                  <a:pt x="2941637" y="38100"/>
                                </a:lnTo>
                                <a:lnTo>
                                  <a:pt x="2935287" y="38100"/>
                                </a:lnTo>
                                <a:lnTo>
                                  <a:pt x="2933700" y="39687"/>
                                </a:lnTo>
                                <a:lnTo>
                                  <a:pt x="2933700" y="46050"/>
                                </a:lnTo>
                                <a:lnTo>
                                  <a:pt x="2935287" y="47625"/>
                                </a:lnTo>
                                <a:lnTo>
                                  <a:pt x="2941637" y="47625"/>
                                </a:lnTo>
                                <a:lnTo>
                                  <a:pt x="2943225" y="46050"/>
                                </a:lnTo>
                                <a:lnTo>
                                  <a:pt x="2943225" y="39687"/>
                                </a:lnTo>
                                <a:close/>
                              </a:path>
                              <a:path w="2943225" h="467359">
                                <a:moveTo>
                                  <a:pt x="2943225" y="20637"/>
                                </a:moveTo>
                                <a:lnTo>
                                  <a:pt x="2941637" y="19050"/>
                                </a:lnTo>
                                <a:lnTo>
                                  <a:pt x="2935287" y="19050"/>
                                </a:lnTo>
                                <a:lnTo>
                                  <a:pt x="2933700" y="20637"/>
                                </a:lnTo>
                                <a:lnTo>
                                  <a:pt x="2933700" y="27000"/>
                                </a:lnTo>
                                <a:lnTo>
                                  <a:pt x="2935287" y="28575"/>
                                </a:lnTo>
                                <a:lnTo>
                                  <a:pt x="2941637" y="28575"/>
                                </a:lnTo>
                                <a:lnTo>
                                  <a:pt x="2943225" y="27000"/>
                                </a:lnTo>
                                <a:lnTo>
                                  <a:pt x="2943225" y="20637"/>
                                </a:lnTo>
                                <a:close/>
                              </a:path>
                              <a:path w="2943225" h="467359">
                                <a:moveTo>
                                  <a:pt x="2943225" y="1587"/>
                                </a:moveTo>
                                <a:lnTo>
                                  <a:pt x="2941637" y="0"/>
                                </a:lnTo>
                                <a:lnTo>
                                  <a:pt x="2935287" y="0"/>
                                </a:lnTo>
                                <a:lnTo>
                                  <a:pt x="2933700" y="1587"/>
                                </a:lnTo>
                                <a:lnTo>
                                  <a:pt x="2933700" y="7937"/>
                                </a:lnTo>
                                <a:lnTo>
                                  <a:pt x="2935287" y="9525"/>
                                </a:lnTo>
                                <a:lnTo>
                                  <a:pt x="2941637" y="9525"/>
                                </a:lnTo>
                                <a:lnTo>
                                  <a:pt x="2943225" y="7937"/>
                                </a:lnTo>
                                <a:lnTo>
                                  <a:pt x="2943225" y="1587"/>
                                </a:lnTo>
                                <a:close/>
                              </a:path>
                            </a:pathLst>
                          </a:custGeom>
                          <a:solidFill>
                            <a:srgbClr val="C40000"/>
                          </a:solidFill>
                        </wps:spPr>
                        <wps:bodyPr wrap="square" lIns="0" tIns="0" rIns="0" bIns="0" rtlCol="0">
                          <a:noAutofit/>
                        </wps:bodyPr>
                      </wps:wsp>
                    </wpg:wgp>
                  </a:graphicData>
                </a:graphic>
              </wp:anchor>
            </w:drawing>
          </mc:Choice>
          <mc:Fallback>
            <w:pict>
              <v:group id="Group 44" o:spid="_x0000_s1026" o:spt="203" style="position:absolute;left:0pt;margin-left:362.2pt;margin-top:9.05pt;height:36.75pt;width:231.75pt;mso-position-horizontal-relative:page;z-index:251664384;mso-width-relative:page;mso-height-relative:page;" coordsize="2943225,466725" o:gfxdata="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">
                <o:lock v:ext="edit" aspectratio="f"/>
                <v:shape id="Image 45" o:spid="_x0000_s1026" o:spt="75" type="#_x0000_t75" style="position:absolute;left:33390;top:35485;height:311616;width:2862828;" filled="f" o:preferrelative="t" stroked="f" coordsize="21600,21600" o:gfxdata="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UE40ugAAANsA&#10;AAAPAAAAAAAAAAEAIAAAACIAAABkcnMvZG93bnJldi54bWxQSwECFAAUAAAACACHTuJAMy8FnjsA&#10;AAA5AAAAEAAAAAAAAAABACAAAAAJAQAAZHJzL3NoYXBleG1sLnhtbFBLBQYAAAAABgAGAFsBAACz&#10;AwAAAAA=&#10;">
                  <v:fill on="f" focussize="0,0"/>
                  <v:stroke on="f"/>
                  <v:imagedata r:id="rId23" o:title=""/>
                  <o:lock v:ext="edit" aspectratio="f"/>
                </v:shape>
                <v:shape id="Graphic 46" o:spid="_x0000_s1026" o:spt="100" style="position:absolute;left:-1;top:0;height:467359;width:2943225;" fillcolor="#C40000" filled="t" stroked="f" coordsize="2943225,467359" o:gfxdata="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4SABvQAA&#10;ANsAAAAPAAAAAAAAAAEAIAAAACIAAABkcnMvZG93bnJldi54bWxQSwECFAAUAAAACACHTuJAMy8F&#10;njsAAAA5AAAAEAAAAAAAAAABACAAAAAMAQAAZHJzL3NoYXBleG1sLnhtbFBLBQYAAAAABgAGAFsB&#10;AAC2AwAAAAA=&#10;" path="m9525,458800l7937,457212,1587,457212,0,458800,0,465150,1587,466737,7937,466737,9525,465150,9525,458800xem9525,439737l7937,438162,1587,438162,0,439737,0,446100,1587,447687,7937,447687,9525,446100,9525,439737xem9525,420687l7937,419112,1587,419112,0,420687,0,427050,1587,428637,7937,428637,9525,427050,9525,420687xem9525,401637l7937,400062,1587,400062,0,401637,0,408000,1587,409587,7937,409587,9525,408000,9525,401637xem9525,382587l7937,381012,1587,381012,0,382587,0,388950,1587,390537,7937,390537,9525,388950,9525,382587xem9525,363550l7937,361962,1587,361962,0,363550,0,369900,1587,371487,7937,371487,9525,369900,9525,363550xem9525,344500l7937,342912,1587,342912,0,344500,0,350850,1587,352437,7937,352437,9525,350850,9525,344500xem9525,325450l7937,323862,1587,323862,0,325450,0,331800,1587,333387,7937,333387,9525,331800,9525,325450xem9525,306400l7937,304812,1587,304812,0,306400,0,312737,1587,314337,7937,314337,9525,312737,9525,306400xem9525,287350l7937,285762,1587,285762,0,287350,0,293700,1587,295287,7937,295287,9525,293700,9525,287350xem9525,268287l7937,266712,1587,266712,0,268287,0,274650,1587,276237,7937,276237,9525,274650,9525,268287xem9525,249250l7937,247662,1587,247662,0,249250,0,255600,1587,257187,7937,257187,9525,255600,9525,249250xem9525,230200l7937,228612,1587,228612,0,230200,0,236550,1587,238137,7937,238137,9525,236550,9525,230200xem9525,211150l7937,209562,1587,209562,0,211150,0,217500,1587,219087,7937,219087,9525,217500,9525,211150xem9525,192100l7937,190512,1587,190512,0,192100,0,198450,1587,200037,7937,200037,9525,198450,9525,192100xem9525,173050l7937,171462,1587,171462,0,173050,0,179400,1587,180987,7937,180987,9525,179400,9525,173050xem9525,153987l7937,152400,1587,152400,0,153987,0,160337,1587,161925,7937,161925,9525,160337,9525,153987xem9525,134950l7937,133350,1587,133350,0,134950,0,141287,1587,142875,7937,142875,9525,141287,9525,134950xem9525,115887l7937,114300,1587,114300,0,115887,0,122237,1587,123825,7937,123825,9525,122237,9525,115887xem9525,96837l7937,95250,1587,95250,0,96837,0,103187,1587,104775,7937,104775,9525,103187,9525,96837xem9525,77787l7937,76200,1587,76200,0,77787,0,84137,1587,85725,7937,85725,9525,84137,9525,77787xem9525,58737l7937,57150,1587,57150,0,58737,0,65100,1587,66675,7937,66675,9525,65100,9525,58737xem9525,39687l7937,38100,1587,38100,0,39687,0,46050,1587,47625,7937,47625,9525,46050,9525,39687xem9525,20637l7937,19050,1587,19050,0,20637,0,27000,1587,28575,7937,28575,9525,27000,9525,20637xem9525,1587l7937,0,1587,0,0,1587,0,7937,1587,9525,7937,9525,9525,7937,9525,1587xem28575,458800l26987,457212,20637,457212,19050,458800,19050,465150,20637,466737,26987,466737,28575,465150,28575,458800xem28575,1587l26987,0,20637,0,19050,1587,19050,7937,20637,9525,26987,9525,28575,7937,28575,1587xem47625,458800l46037,457212,39687,457212,38100,458800,38100,465150,39687,466737,46037,466737,47625,465150,47625,458800xem47625,1587l46037,0,39687,0,38100,1587,38100,7937,39687,9525,46037,9525,47625,7937,47625,1587xem66675,458800l65087,457212,58737,457212,57150,458800,57150,465150,58737,466737,65087,466737,66675,465150,66675,458800xem66675,1587l65087,0,58737,0,57150,1587,57150,7937,58737,9525,65087,9525,66675,7937,66675,1587xem85725,458800l84137,457212,77787,457212,76200,458800,76200,465150,77787,466737,84137,466737,85725,465150,85725,458800xem85725,1587l84137,0,77787,0,76200,1587,76200,7937,77787,9525,84137,9525,85725,7937,85725,1587xem104775,458800l103187,457212,96837,457212,95250,458800,95250,465150,96837,466737,103187,466737,104775,465150,104775,458800xem104775,1587l103187,0,96837,0,95250,1587,95250,7937,96837,9525,103187,9525,104775,7937,104775,1587xem123825,458800l122237,457212,115887,457212,114300,458800,114300,465150,115887,466737,122237,466737,123825,465150,123825,458800xem123825,1587l122237,0,115887,0,114300,1587,114300,7937,115887,9525,122237,9525,123825,7937,123825,1587xem142875,458800l141287,457212,134937,457212,133350,458800,133350,465150,134937,466737,141287,466737,142875,465150,142875,458800xem142875,1587l141287,0,134937,0,133350,1587,133350,7937,134937,9525,141287,9525,142875,7937,142875,1587xem161925,458800l160337,457212,153987,457212,152400,458800,152400,465150,153987,466737,160337,466737,161925,465150,161925,458800xem161925,1587l160337,0,153987,0,152400,1587,152400,7937,153987,9525,160337,9525,161925,7937,161925,1587xem180975,458800l179387,457212,173037,457212,171450,458800,171450,465150,173037,466737,179387,466737,180975,465150,180975,458800xem180975,1587l179387,0,173037,0,171450,1587,171450,7937,173037,9525,179387,9525,180975,7937,180975,1587xem200025,458800l198437,457212,192087,457212,190500,458800,190500,465150,192087,466737,198437,466737,200025,465150,200025,458800xem200025,1587l198437,0,192087,0,190500,1587,190500,7937,192087,9525,198437,9525,200025,7937,200025,1587xem219075,458800l217487,457212,211137,457212,209550,458800,209550,465150,211137,466737,217487,466737,219075,465150,219075,458800xem219075,1587l217487,0,211137,0,209550,1587,209550,7937,211137,9525,217487,9525,219075,7937,219075,1587xem238125,458800l236537,457212,230187,457212,228600,458800,228600,465150,230187,466737,236537,466737,238125,465150,238125,458800xem238125,1587l236537,0,230187,0,228600,1587,228600,7937,230187,9525,236537,9525,238125,7937,238125,1587xem257175,458800l255587,457212,249237,457212,247650,458800,247650,465150,249237,466737,255587,466737,257175,465150,257175,458800xem257175,1587l255587,0,249237,0,247650,1587,247650,7937,249237,9525,255587,9525,257175,7937,257175,1587xem276225,458800l274637,457212,268287,457212,266700,458800,266700,465150,268287,466737,274637,466737,276225,465150,276225,458800xem276225,1587l274637,0,268287,0,266700,1587,266700,7937,268287,9525,274637,9525,276225,7937,276225,1587xem295275,458800l293687,457212,287337,457212,285750,458800,285750,465150,287337,466737,293687,466737,295275,465150,295275,458800xem295275,1587l293687,0,287337,0,285750,1587,285750,7937,287337,9525,293687,9525,295275,7937,295275,1587xem314325,458800l312737,457212,306387,457212,304800,458800,304800,465150,306387,466737,312737,466737,314325,465150,314325,458800xem314325,1587l312737,0,306387,0,304800,1587,304800,7937,306387,9525,312737,9525,314325,7937,314325,1587xem333375,458800l331787,457212,325437,457212,323850,458800,323850,465150,325437,466737,331787,466737,333375,465150,333375,458800xem333375,1587l331787,0,325437,0,323850,1587,323850,7937,325437,9525,331787,9525,333375,7937,333375,1587xem352425,458800l350837,457212,344487,457212,342900,458800,342900,465150,344487,466737,350837,466737,352425,465150,352425,458800xem352425,1587l350837,0,344487,0,342900,1587,342900,7937,344487,9525,350837,9525,352425,7937,352425,1587xem371475,458800l369887,457212,363537,457212,361950,458800,361950,465150,363537,466737,369887,466737,371475,465150,371475,458800xem371475,1587l369887,0,363537,0,361950,1587,361950,7937,363537,9525,369887,9525,371475,7937,371475,1587xem390525,458800l388937,457212,382587,457212,381000,458800,381000,465150,382587,466737,388937,466737,390525,465150,390525,458800xem390525,1587l388937,0,382587,0,381000,1587,381000,7937,382587,9525,388937,9525,390525,7937,390525,1587xem409575,458800l407987,457212,401637,457212,400050,458800,400050,465150,401637,466737,407987,466737,409575,465150,409575,458800xem409575,1587l407987,0,401637,0,400050,1587,400050,7937,401637,9525,407987,9525,409575,7937,409575,1587xem428625,458800l427037,457212,420687,457212,419100,458800,419100,465150,420687,466737,427037,466737,428625,465150,428625,458800xem428625,1587l427037,0,420687,0,419100,1587,419100,7937,420687,9525,427037,9525,428625,7937,428625,1587xem447675,458800l446087,457212,439737,457212,438150,458800,438150,465150,439737,466737,446087,466737,447675,465150,447675,458800xem447675,1587l446087,0,439737,0,438150,1587,438150,7937,439737,9525,446087,9525,447675,7937,447675,1587xem466725,458800l465137,457212,458787,457212,457200,458800,457200,465150,458787,466737,465137,466737,466725,465150,466725,458800xem466725,1587l465137,0,458787,0,457200,1587,457200,7937,458787,9525,465137,9525,466725,7937,466725,1587xem485775,458800l484187,457212,477837,457212,476250,458800,476250,465150,477837,466737,484187,466737,485775,465150,485775,458800xem485775,1587l484187,0,477837,0,476250,1587,476250,7937,477837,9525,484187,9525,485775,7937,485775,1587xem504825,458800l503237,457212,496887,457212,495300,458800,495300,465150,496887,466737,503237,466737,504825,465150,504825,458800xem504825,1587l503237,0,496887,0,495300,1587,495300,7937,496887,9525,503237,9525,504825,7937,504825,1587xem523875,458800l522287,457212,515937,457212,514350,458800,514350,465150,515937,466737,522287,466737,523875,465150,523875,458800xem523875,1587l522287,0,515937,0,514350,1587,514350,7937,515937,9525,522287,9525,523875,7937,523875,1587xem542925,458800l541337,457212,534987,457212,533400,458800,533400,465150,534987,466737,541337,466737,542925,465150,542925,458800xem542925,1587l541337,0,534987,0,533400,1587,533400,7937,534987,9525,541337,9525,542925,7937,542925,1587xem561975,458800l560387,457212,554037,457212,552450,458800,552450,465150,554037,466737,560387,466737,561975,465150,561975,458800xem561975,1587l560387,0,554037,0,552450,1587,552450,7937,554037,9525,560387,9525,561975,7937,561975,1587xem581025,458800l579437,457212,573087,457212,571500,458800,571500,465150,573087,466737,579437,466737,581025,465150,581025,458800xem581025,1587l579437,0,573087,0,571500,1587,571500,7937,573087,9525,579437,9525,581025,7937,581025,1587xem600075,458800l598487,457212,592137,457212,590550,458800,590550,465150,592137,466737,598487,466737,600075,465150,600075,458800xem600075,1587l598487,0,592137,0,590550,1587,590550,7937,592137,9525,598487,9525,600075,7937,600075,1587xem619125,458800l617537,457212,611187,457212,609600,458800,609600,465150,611187,466737,617537,466737,619125,465150,619125,458800xem619125,1587l617537,0,611187,0,609600,1587,609600,7937,611187,9525,617537,9525,619125,7937,619125,1587xem638175,458800l636587,457212,630237,457212,628650,458800,628650,465150,630237,466737,636587,466737,638175,465150,638175,458800xem638175,1587l636587,0,630237,0,628650,1587,628650,7937,630237,9525,636587,9525,638175,7937,638175,1587xem657225,458800l655637,457212,649287,457212,647700,458800,647700,465150,649287,466737,655637,466737,657225,465150,657225,458800xem657225,1587l655637,0,649287,0,647700,1587,647700,7937,649287,9525,655637,9525,657225,7937,657225,1587xem676275,458800l674687,457212,668337,457212,666750,458800,666750,465150,668337,466737,674687,466737,676275,465150,676275,458800xem676275,1587l674687,0,668337,0,666750,1587,666750,7937,668337,9525,674687,9525,676275,7937,676275,1587xem695325,458800l693737,457212,687387,457212,685800,458800,685800,465150,687387,466737,693737,466737,695325,465150,695325,458800xem695325,1587l693737,0,687387,0,685800,1587,685800,7937,687387,9525,693737,9525,695325,7937,695325,1587xem714375,458800l712787,457212,706437,457212,704850,458800,704850,465150,706437,466737,712787,466737,714375,465150,714375,458800xem714375,1587l712787,0,706437,0,704850,1587,704850,7937,706437,9525,712787,9525,714375,7937,714375,1587xem733425,458800l731837,457212,725487,457212,723900,458800,723900,465150,725487,466737,731837,466737,733425,465150,733425,458800xem733425,1587l731837,0,725487,0,723900,1587,723900,7937,725487,9525,731837,9525,733425,7937,733425,1587xem752475,458800l750887,457212,744537,457212,742950,458800,742950,465150,744537,466737,750887,466737,752475,465150,752475,458800xem752475,1587l750887,0,744537,0,742950,1587,742950,7937,744537,9525,750887,9525,752475,7937,752475,1587xem771525,458800l769937,457212,763587,457212,762000,458800,762000,465150,763587,466737,769937,466737,771525,465150,771525,458800xem771525,1587l769937,0,763587,0,762000,1587,762000,7937,763587,9525,769937,9525,771525,7937,771525,1587xem790575,458800l788987,457212,782637,457212,781050,458800,781050,465150,782637,466737,788987,466737,790575,465150,790575,458800xem790575,1587l788987,0,782637,0,781050,1587,781050,7937,782637,9525,788987,9525,790575,7937,790575,1587xem809625,458800l808037,457212,801687,457212,800100,458800,800100,465150,801687,466737,808037,466737,809625,465150,809625,458800xem809625,1587l808037,0,801687,0,800100,1587,800100,7937,801687,9525,808037,9525,809625,7937,809625,1587xem828675,458800l827087,457212,820737,457212,819150,458800,819150,465150,820737,466737,827087,466737,828675,465150,828675,458800xem828675,1587l827087,0,820737,0,819150,1587,819150,7937,820737,9525,827087,9525,828675,7937,828675,1587xem847725,458800l846137,457212,839787,457212,838200,458800,838200,465150,839787,466737,846137,466737,847725,465150,847725,458800xem847725,1587l846137,0,839787,0,838200,1587,838200,7937,839787,9525,846137,9525,847725,7937,847725,1587xem866775,458800l865187,457212,858837,457212,857250,458800,857250,465150,858837,466737,865187,466737,866775,465150,866775,458800xem866775,1587l865187,0,858837,0,857250,1587,857250,7937,858837,9525,865187,9525,866775,7937,866775,1587xem885825,458800l884237,457212,877887,457212,876300,458800,876300,465150,877887,466737,884237,466737,885825,465150,885825,458800xem885825,1587l884237,0,877887,0,876300,1587,876300,7937,877887,9525,884237,9525,885825,7937,885825,1587xem904875,458800l903287,457212,896937,457212,895350,458800,895350,465150,896937,466737,903287,466737,904875,465150,904875,458800xem904875,1587l903287,0,896937,0,895350,1587,895350,7937,896937,9525,903287,9525,904875,7937,904875,1587xem923925,458800l922337,457212,915987,457212,914400,458800,914400,465150,915987,466737,922337,466737,923925,465150,923925,458800xem923925,1587l922337,0,915987,0,914400,1587,914400,7937,915987,9525,922337,9525,923925,7937,923925,1587xem942975,458800l941387,457212,935037,457212,933450,458800,933450,465150,935037,466737,941387,466737,942975,465150,942975,458800xem942975,1587l941387,0,935037,0,933450,1587,933450,7937,935037,9525,941387,9525,942975,7937,942975,1587xem962025,458800l960437,457212,954087,457212,952500,458800,952500,465150,954087,466737,960437,466737,962025,465150,962025,458800xem962025,1587l960437,0,954087,0,952500,1587,952500,7937,954087,9525,960437,9525,962025,7937,962025,1587xem981075,458800l979487,457212,973137,457212,971550,458800,971550,465150,973137,466737,979487,466737,981075,465150,981075,458800xem981075,1587l979487,0,973137,0,971550,1587,971550,7937,973137,9525,979487,9525,981075,7937,981075,1587xem1000125,458800l998537,457212,992187,457212,990600,458800,990600,465150,992187,466737,998537,466737,1000125,465150,1000125,458800xem1000125,1587l998537,0,992187,0,990600,1587,990600,7937,992187,9525,998537,9525,1000125,7937,1000125,1587xem1019175,458800l1017587,457212,1011237,457212,1009650,458800,1009650,465150,1011237,466737,1017587,466737,1019175,465150,1019175,458800xem1019175,1587l1017587,0,1011237,0,1009650,1587,1009650,7937,1011237,9525,1017587,9525,1019175,7937,1019175,1587xem1038225,458800l1036637,457212,1030287,457212,1028700,458800,1028700,465150,1030287,466737,1036637,466737,1038225,465150,1038225,458800xem1038225,1587l1036637,0,1030287,0,1028700,1587,1028700,7937,1030287,9525,1036637,9525,1038225,7937,1038225,1587xem1057275,458800l1055687,457212,1049337,457212,1047750,458800,1047750,465150,1049337,466737,1055687,466737,1057275,465150,1057275,458800xem1057275,1587l1055687,0,1049337,0,1047750,1587,1047750,7937,1049337,9525,1055687,9525,1057275,7937,1057275,1587xem1076325,458800l1074737,457212,1068387,457212,1066800,458800,1066800,465150,1068387,466737,1074737,466737,1076325,465150,1076325,458800xem1076325,1587l1074737,0,1068387,0,1066800,1587,1066800,7937,1068387,9525,1074737,9525,1076325,7937,1076325,1587xem1095375,458800l1093787,457212,1087437,457212,1085850,458800,1085850,465150,1087437,466737,1093787,466737,1095375,465150,1095375,458800xem1095375,1587l1093787,0,1087437,0,1085850,1587,1085850,7937,1087437,9525,1093787,9525,1095375,7937,1095375,1587xem1114425,458800l1112837,457212,1106487,457212,1104900,458800,1104900,465150,1106487,466737,1112837,466737,1114425,465150,1114425,458800xem1114425,1587l1112837,0,1106487,0,1104900,1587,1104900,7937,1106487,9525,1112837,9525,1114425,7937,1114425,1587xem1133475,458800l1131887,457212,1125537,457212,1123950,458800,1123950,465150,1125537,466737,1131887,466737,1133475,465150,1133475,458800xem1133475,1587l1131887,0,1125537,0,1123950,1587,1123950,7937,1125537,9525,1131887,9525,1133475,7937,1133475,1587xem1152525,458800l1150937,457212,1144587,457212,1143000,458800,1143000,465150,1144587,466737,1150937,466737,1152525,465150,1152525,458800xem1152525,1587l1150937,0,1144587,0,1143000,1587,1143000,7937,1144587,9525,1150937,9525,1152525,7937,1152525,1587xem1171575,458800l1169987,457212,1163637,457212,1162050,458800,1162050,465150,1163637,466737,1169987,466737,1171575,465150,1171575,458800xem1171575,1587l1169987,0,1163637,0,1162050,1587,1162050,7937,1163637,9525,1169987,9525,1171575,7937,1171575,1587xem1190625,458800l1189037,457212,1182687,457212,1181100,458800,1181100,465150,1182687,466737,1189037,466737,1190625,465150,1190625,458800xem1190625,1587l1189037,0,1182687,0,1181100,1587,1181100,7937,1182687,9525,1189037,9525,1190625,7937,1190625,1587xem1209675,458800l1208087,457212,1201737,457212,1200150,458800,1200150,465150,1201737,466737,1208087,466737,1209675,465150,1209675,458800xem1209675,1587l1208087,0,1201737,0,1200150,1587,1200150,7937,1201737,9525,1208087,9525,1209675,7937,1209675,1587xem1228725,458800l1227137,457212,1220787,457212,1219200,458800,1219200,465150,1220787,466737,1227137,466737,1228725,465150,1228725,458800xem1228725,1587l1227137,0,1220787,0,1219200,1587,1219200,7937,1220787,9525,1227137,9525,1228725,7937,1228725,1587xem1247775,458800l1246187,457212,1239837,457212,1238250,458800,1238250,465150,1239837,466737,1246187,466737,1247775,465150,1247775,458800xem1247775,1587l1246187,0,1239837,0,1238250,1587,1238250,7937,1239837,9525,1246187,9525,1247775,7937,1247775,1587xem1266825,458800l1265237,457212,1258887,457212,1257300,458800,1257300,465150,1258887,466737,1265237,466737,1266825,465150,1266825,458800xem1266825,1587l1265237,0,1258887,0,1257300,1587,1257300,7937,1258887,9525,1265237,9525,1266825,7937,1266825,1587xem1285875,458800l1284287,457212,1277937,457212,1276350,458800,1276350,465150,1277937,466737,1284287,466737,1285875,465150,1285875,458800xem1285875,1587l1284287,0,1277937,0,1276350,1587,1276350,7937,1277937,9525,1284287,9525,1285875,7937,1285875,1587xem1304925,458800l1303337,457212,1296987,457212,1295400,458800,1295400,465150,1296987,466737,1303337,466737,1304925,465150,1304925,458800xem1304925,1587l1303337,0,1296987,0,1295400,1587,1295400,7937,1296987,9525,1303337,9525,1304925,7937,1304925,1587xem1323975,458800l1322387,457212,1316037,457212,1314450,458800,1314450,465150,1316037,466737,1322387,466737,1323975,465150,1323975,458800xem1323975,1587l1322387,0,1316037,0,1314450,1587,1314450,7937,1316037,9525,1322387,9525,1323975,7937,1323975,1587xem1343025,458800l1341437,457212,1335087,457212,1333500,458800,1333500,465150,1335087,466737,1341437,466737,1343025,465150,1343025,458800xem1343025,1587l1341437,0,1335087,0,1333500,1587,1333500,7937,1335087,9525,1341437,9525,1343025,7937,1343025,1587xem1362075,458800l1360487,457212,1354137,457212,1352550,458800,1352550,465150,1354137,466737,1360487,466737,1362075,465150,1362075,458800xem1362075,1587l1360487,0,1354137,0,1352550,1587,1352550,7937,1354137,9525,1360487,9525,1362075,7937,1362075,1587xem1381125,458800l1379537,457212,1373187,457212,1371600,458800,1371600,465150,1373187,466737,1379537,466737,1381125,465150,1381125,458800xem1381125,1587l1379537,0,1373187,0,1371600,1587,1371600,7937,1373187,9525,1379537,9525,1381125,7937,1381125,1587xem1400175,458800l1398587,457212,1392237,457212,1390650,458800,1390650,465150,1392237,466737,1398587,466737,1400175,465150,1400175,458800xem1400175,1587l1398587,0,1392237,0,1390650,1587,1390650,7937,1392237,9525,1398587,9525,1400175,7937,1400175,1587xem1419225,458800l1417637,457212,1411287,457212,1409700,458800,1409700,465150,1411287,466737,1417637,466737,1419225,465150,1419225,458800xem1419225,1587l1417637,0,1411287,0,1409700,1587,1409700,7937,1411287,9525,1417637,9525,1419225,7937,1419225,1587xem1438275,458800l1436687,457212,1430337,457212,1428750,458800,1428750,465150,1430337,466737,1436687,466737,1438275,465150,1438275,458800xem1438275,1587l1436687,0,1430337,0,1428750,1587,1428750,7937,1430337,9525,1436687,9525,1438275,7937,1438275,1587xem1457325,458800l1455737,457212,1449387,457212,1447800,458800,1447800,465150,1449387,466737,1455737,466737,1457325,465150,1457325,458800xem1457325,1587l1455737,0,1449387,0,1447800,1587,1447800,7937,1449387,9525,1455737,9525,1457325,7937,1457325,1587xem1476375,458800l1474787,457212,1468437,457212,1466850,458800,1466850,465150,1468437,466737,1474787,466737,1476375,465150,1476375,458800xem1476375,1587l1474787,0,1468437,0,1466850,1587,1466850,7937,1468437,9525,1474787,9525,1476375,7937,1476375,1587xem1495425,458800l1493837,457212,1487487,457212,1485900,458800,1485900,465150,1487487,466737,1493837,466737,1495425,465150,1495425,458800xem1495425,1587l1493837,0,1487487,0,1485900,1587,1485900,7937,1487487,9525,1493837,9525,1495425,7937,1495425,1587xem1514475,458800l1512887,457212,1506537,457212,1504950,458800,1504950,465150,1506537,466737,1512887,466737,1514475,465150,1514475,458800xem1514475,1587l1512887,0,1506537,0,1504950,1587,1504950,7937,1506537,9525,1512887,9525,1514475,7937,1514475,1587xem1533525,458800l1531937,457212,1525587,457212,1524000,458800,1524000,465150,1525587,466737,1531937,466737,1533525,465150,1533525,458800xem1533525,1587l1531937,0,1525587,0,1524000,1587,1524000,7937,1525587,9525,1531937,9525,1533525,7937,1533525,1587xem1552575,458800l1550987,457212,1544637,457212,1543050,458800,1543050,465150,1544637,466737,1550987,466737,1552575,465150,1552575,458800xem1552575,1587l1550987,0,1544637,0,1543050,1587,1543050,7937,1544637,9525,1550987,9525,1552575,7937,1552575,1587xem1571625,458800l1570037,457212,1563687,457212,1562100,458800,1562100,465150,1563687,466737,1570037,466737,1571625,465150,1571625,458800xem1571625,1587l1570037,0,1563687,0,1562100,1587,1562100,7937,1563687,9525,1570037,9525,1571625,7937,1571625,1587xem1590675,458800l1589087,457212,1582737,457212,1581150,458800,1581150,465150,1582737,466737,1589087,466737,1590675,465150,1590675,458800xem1590675,1587l1589087,0,1582737,0,1581150,1587,1581150,7937,1582737,9525,1589087,9525,1590675,7937,1590675,1587xem1609725,458800l1608137,457212,1601787,457212,1600200,458800,1600200,465150,1601787,466737,1608137,466737,1609725,465150,1609725,458800xem1609725,1587l1608137,0,1601787,0,1600200,1587,1600200,7937,1601787,9525,1608137,9525,1609725,7937,1609725,1587xem1628775,458800l1627187,457212,1620837,457212,1619250,458800,1619250,465150,1620837,466737,1627187,466737,1628775,465150,1628775,458800xem1628775,1587l1627187,0,1620837,0,1619250,1587,1619250,7937,1620837,9525,1627187,9525,1628775,7937,1628775,1587xem1647825,458800l1646237,457212,1639887,457212,1638300,458800,1638300,465150,1639887,466737,1646237,466737,1647825,465150,1647825,458800xem1647825,1587l1646237,0,1639887,0,1638300,1587,1638300,7937,1639887,9525,1646237,9525,1647825,7937,1647825,1587xem1666875,458800l1665287,457212,1658937,457212,1657350,458800,1657350,465150,1658937,466737,1665287,466737,1666875,465150,1666875,458800xem1666875,1587l1665287,0,1658937,0,1657350,1587,1657350,7937,1658937,9525,1665287,9525,1666875,7937,1666875,1587xem1685925,458800l1684337,457212,1677987,457212,1676400,458800,1676400,465150,1677987,466737,1684337,466737,1685925,465150,1685925,458800xem1685925,1587l1684337,0,1677987,0,1676400,1587,1676400,7937,1677987,9525,1684337,9525,1685925,7937,1685925,1587xem1704975,458800l1703387,457212,1697037,457212,1695450,458800,1695450,465150,1697037,466737,1703387,466737,1704975,465150,1704975,458800xem1704975,1587l1703387,0,1697037,0,1695450,1587,1695450,7937,1697037,9525,1703387,9525,1704975,7937,1704975,1587xem1724025,458800l1722437,457212,1716087,457212,1714500,458800,1714500,465150,1716087,466737,1722437,466737,1724025,465150,1724025,458800xem1724025,1587l1722437,0,1716087,0,1714500,1587,1714500,7937,1716087,9525,1722437,9525,1724025,7937,1724025,1587xem1743075,458800l1741487,457212,1735137,457212,1733550,458800,1733550,465150,1735137,466737,1741487,466737,1743075,465150,1743075,458800xem1743075,1587l1741487,0,1735137,0,1733550,1587,1733550,7937,1735137,9525,1741487,9525,1743075,7937,1743075,1587xem1762125,458800l1760537,457212,1754187,457212,1752600,458800,1752600,465150,1754187,466737,1760537,466737,1762125,465150,1762125,458800xem1762125,1587l1760537,0,1754187,0,1752600,1587,1752600,7937,1754187,9525,1760537,9525,1762125,7937,1762125,1587xem1781175,458800l1779587,457212,1773237,457212,1771650,458800,1771650,465150,1773237,466737,1779587,466737,1781175,465150,1781175,458800xem1781175,1587l1779587,0,1773237,0,1771650,1587,1771650,7937,1773237,9525,1779587,9525,1781175,7937,1781175,1587xem1800225,458800l1798637,457212,1792287,457212,1790700,458800,1790700,465150,1792287,466737,1798637,466737,1800225,465150,1800225,458800xem1800225,1587l1798637,0,1792287,0,1790700,1587,1790700,7937,1792287,9525,1798637,9525,1800225,7937,1800225,1587xem1819275,458800l1817687,457212,1811337,457212,1809750,458800,1809750,465150,1811337,466737,1817687,466737,1819275,465150,1819275,458800xem1819275,1587l1817687,0,1811337,0,1809750,1587,1809750,7937,1811337,9525,1817687,9525,1819275,7937,1819275,1587xem1838325,458800l1836737,457212,1830387,457212,1828800,458800,1828800,465150,1830387,466737,1836737,466737,1838325,465150,1838325,458800xem1838325,1587l1836737,0,1830387,0,1828800,1587,1828800,7937,1830387,9525,1836737,9525,1838325,7937,1838325,1587xem1857375,458800l1855787,457212,1849437,457212,1847850,458800,1847850,465150,1849437,466737,1855787,466737,1857375,465150,1857375,458800xem1857375,1587l1855787,0,1849437,0,1847850,1587,1847850,7937,1849437,9525,1855787,9525,1857375,7937,1857375,1587xem1876425,458800l1874837,457212,1868487,457212,1866900,458800,1866900,465150,1868487,466737,1874837,466737,1876425,465150,1876425,458800xem1876425,1587l1874837,0,1868487,0,1866900,1587,1866900,7937,1868487,9525,1874837,9525,1876425,7937,1876425,1587xem1895475,458800l1893887,457212,1887537,457212,1885950,458800,1885950,465150,1887537,466737,1893887,466737,1895475,465150,1895475,458800xem1895475,1587l1893887,0,1887537,0,1885950,1587,1885950,7937,1887537,9525,1893887,9525,1895475,7937,1895475,1587xem1914525,458800l1912937,457212,1906587,457212,1905000,458800,1905000,465150,1906587,466737,1912937,466737,1914525,465150,1914525,458800xem1914525,1587l1912937,0,1906587,0,1905000,1587,1905000,7937,1906587,9525,1912937,9525,1914525,7937,1914525,1587xem1933575,458800l1931987,457212,1925637,457212,1924050,458800,1924050,465150,1925637,466737,1931987,466737,1933575,465150,1933575,458800xem1933575,1587l1931987,0,1925637,0,1924050,1587,1924050,7937,1925637,9525,1931987,9525,1933575,7937,1933575,1587xem1952625,458800l1951037,457212,1944687,457212,1943100,458800,1943100,465150,1944687,466737,1951037,466737,1952625,465150,1952625,458800xem1952625,1587l1951037,0,1944687,0,1943100,1587,1943100,7937,1944687,9525,1951037,9525,1952625,7937,1952625,1587xem1971675,458800l1970087,457212,1963737,457212,1962150,458800,1962150,465150,1963737,466737,1970087,466737,1971675,465150,1971675,458800xem1971675,1587l1970087,0,1963737,0,1962150,1587,1962150,7937,1963737,9525,1970087,9525,1971675,7937,1971675,1587xem1990725,458800l1989137,457212,1982787,457212,1981200,458800,1981200,465150,1982787,466737,1989137,466737,1990725,465150,1990725,458800xem1990725,1587l1989137,0,1982787,0,1981200,1587,1981200,7937,1982787,9525,1989137,9525,1990725,7937,1990725,1587xem2009775,458800l2008187,457212,2001837,457212,2000250,458800,2000250,465150,2001837,466737,2008187,466737,2009775,465150,2009775,458800xem2009775,1587l2008187,0,2001837,0,2000250,1587,2000250,7937,2001837,9525,2008187,9525,2009775,7937,2009775,1587xem2028825,458800l2027237,457212,2020887,457212,2019300,458800,2019300,465150,2020887,466737,2027237,466737,2028825,465150,2028825,458800xem2028825,1587l2027237,0,2020887,0,2019300,1587,2019300,7937,2020887,9525,2027237,9525,2028825,7937,2028825,1587xem2047875,458800l2046287,457212,2039937,457212,2038350,458800,2038350,465150,2039937,466737,2046287,466737,2047875,465150,2047875,458800xem2047875,1587l2046287,0,2039937,0,2038350,1587,2038350,7937,2039937,9525,2046287,9525,2047875,7937,2047875,1587xem2066925,458800l2065337,457212,2058987,457212,2057400,458800,2057400,465150,2058987,466737,2065337,466737,2066925,465150,2066925,458800xem2066925,1587l2065337,0,2058987,0,2057400,1587,2057400,7937,2058987,9525,2065337,9525,2066925,7937,2066925,1587xem2085975,458800l2084387,457212,2078037,457212,2076450,458800,2076450,465150,2078037,466737,2084387,466737,2085975,465150,2085975,458800xem2085975,1587l2084387,0,2078037,0,2076450,1587,2076450,7937,2078037,9525,2084387,9525,2085975,7937,2085975,1587xem2105025,458800l2103437,457212,2097087,457212,2095500,458800,2095500,465150,2097087,466737,2103437,466737,2105025,465150,2105025,458800xem2105025,1587l2103437,0,2097087,0,2095500,1587,2095500,7937,2097087,9525,2103437,9525,2105025,7937,2105025,1587xem2124075,458800l2122487,457212,2116137,457212,2114550,458800,2114550,465150,2116137,466737,2122487,466737,2124075,465150,2124075,458800xem2124075,1587l2122487,0,2116137,0,2114550,1587,2114550,7937,2116137,9525,2122487,9525,2124075,7937,2124075,1587xem2143125,458800l2141537,457212,2135187,457212,2133600,458800,2133600,465150,2135187,466737,2141537,466737,2143125,465150,2143125,458800xem2143125,1587l2141537,0,2135187,0,2133600,1587,2133600,7937,2135187,9525,2141537,9525,2143125,7937,2143125,1587xem2162175,458800l2160587,457212,2154237,457212,2152650,458800,2152650,465150,2154237,466737,2160587,466737,2162175,465150,2162175,458800xem2162175,1587l2160587,0,2154237,0,2152650,1587,2152650,7937,2154237,9525,2160587,9525,2162175,7937,2162175,1587xem2181225,458800l2179637,457212,2173287,457212,2171700,458800,2171700,465150,2173287,466737,2179637,466737,2181225,465150,2181225,458800xem2181225,1587l2179637,0,2173287,0,2171700,1587,2171700,7937,2173287,9525,2179637,9525,2181225,7937,2181225,1587xem2200275,458800l2198687,457212,2192337,457212,2190750,458800,2190750,465150,2192337,466737,2198687,466737,2200275,465150,2200275,458800xem2200275,1587l2198687,0,2192337,0,2190750,1587,2190750,7937,2192337,9525,2198687,9525,2200275,7937,2200275,1587xem2219325,458800l2217737,457212,2211387,457212,2209800,458800,2209800,465150,2211387,466737,2217737,466737,2219325,465150,2219325,458800xem2219325,1587l2217737,0,2211387,0,2209800,1587,2209800,7937,2211387,9525,2217737,9525,2219325,7937,2219325,1587xem2238375,458800l2236787,457212,2230437,457212,2228850,458800,2228850,465150,2230437,466737,2236787,466737,2238375,465150,2238375,458800xem2238375,1587l2236787,0,2230437,0,2228850,1587,2228850,7937,2230437,9525,2236787,9525,2238375,7937,2238375,1587xem2257425,458800l2255837,457212,2249487,457212,2247900,458800,2247900,465150,2249487,466737,2255837,466737,2257425,465150,2257425,458800xem2257425,1587l2255837,0,2249487,0,2247900,1587,2247900,7937,2249487,9525,2255837,9525,2257425,7937,2257425,1587xem2276475,458800l2274887,457212,2268537,457212,2266950,458800,2266950,465150,2268537,466737,2274887,466737,2276475,465150,2276475,458800xem2276475,1587l2274887,0,2268537,0,2266950,1587,2266950,7937,2268537,9525,2274887,9525,2276475,7937,2276475,1587xem2295525,458800l2293937,457212,2287587,457212,2286000,458800,2286000,465150,2287587,466737,2293937,466737,2295525,465150,2295525,458800xem2295525,1587l2293937,0,2287587,0,2286000,1587,2286000,7937,2287587,9525,2293937,9525,2295525,7937,2295525,1587xem2314575,458800l2312987,457212,2306637,457212,2305050,458800,2305050,465150,2306637,466737,2312987,466737,2314575,465150,2314575,458800xem2314575,1587l2312987,0,2306637,0,2305050,1587,2305050,7937,2306637,9525,2312987,9525,2314575,7937,2314575,1587xem2333625,458800l2332037,457212,2325687,457212,2324100,458800,2324100,465150,2325687,466737,2332037,466737,2333625,465150,2333625,458800xem2333625,1587l2332037,0,2325687,0,2324100,1587,2324100,7937,2325687,9525,2332037,9525,2333625,7937,2333625,1587xem2352675,458800l2351087,457212,2344737,457212,2343150,458800,2343150,465150,2344737,466737,2351087,466737,2352675,465150,2352675,458800xem2352675,1587l2351087,0,2344737,0,2343150,1587,2343150,7937,2344737,9525,2351087,9525,2352675,7937,2352675,1587xem2371725,458800l2370137,457212,2363787,457212,2362200,458800,2362200,465150,2363787,466737,2370137,466737,2371725,465150,2371725,458800xem2371725,1587l2370137,0,2363787,0,2362200,1587,2362200,7937,2363787,9525,2370137,9525,2371725,7937,2371725,1587xem2390775,458800l2389187,457212,2382837,457212,2381250,458800,2381250,465150,2382837,466737,2389187,466737,2390775,465150,2390775,458800xem2390775,1587l2389187,0,2382837,0,2381250,1587,2381250,7937,2382837,9525,2389187,9525,2390775,7937,2390775,1587xem2409825,458800l2408237,457212,2401887,457212,2400300,458800,2400300,465150,2401887,466737,2408237,466737,2409825,465150,2409825,458800xem2409825,1587l2408237,0,2401887,0,2400300,1587,2400300,7937,2401887,9525,2408237,9525,2409825,7937,2409825,1587xem2428875,458800l2427287,457212,2420937,457212,2419350,458800,2419350,465150,2420937,466737,2427287,466737,2428875,465150,2428875,458800xem2428875,1587l2427287,0,2420937,0,2419350,1587,2419350,7937,2420937,9525,2427287,9525,2428875,7937,2428875,1587xem2447925,458800l2446337,457212,2439987,457212,2438400,458800,2438400,465150,2439987,466737,2446337,466737,2447925,465150,2447925,458800xem2447925,1587l2446337,0,2439987,0,2438400,1587,2438400,7937,2439987,9525,2446337,9525,2447925,7937,2447925,1587xem2466975,458800l2465387,457212,2459037,457212,2457450,458800,2457450,465150,2459037,466737,2465387,466737,2466975,465150,2466975,458800xem2466975,1587l2465387,0,2459037,0,2457450,1587,2457450,7937,2459037,9525,2465387,9525,2466975,7937,2466975,1587xem2486025,458800l2484437,457212,2478087,457212,2476500,458800,2476500,465150,2478087,466737,2484437,466737,2486025,465150,2486025,458800xem2486025,1587l2484437,0,2478087,0,2476500,1587,2476500,7937,2478087,9525,2484437,9525,2486025,7937,2486025,1587xem2505075,458800l2503487,457212,2497137,457212,2495550,458800,2495550,465150,2497137,466737,2503487,466737,2505075,465150,2505075,458800xem2505075,1587l2503487,0,2497137,0,2495550,1587,2495550,7937,2497137,9525,2503487,9525,2505075,7937,2505075,1587xem2524125,458800l2522537,457212,2516187,457212,2514600,458800,2514600,465150,2516187,466737,2522537,466737,2524125,465150,2524125,458800xem2524125,1587l2522537,0,2516187,0,2514600,1587,2514600,7937,2516187,9525,2522537,9525,2524125,7937,2524125,1587xem2543175,458800l2541587,457212,2535237,457212,2533650,458800,2533650,465150,2535237,466737,2541587,466737,2543175,465150,2543175,458800xem2543175,1587l2541587,0,2535237,0,2533650,1587,2533650,7937,2535237,9525,2541587,9525,2543175,7937,2543175,1587xem2562225,458800l2560637,457212,2554287,457212,2552700,458800,2552700,465150,2554287,466737,2560637,466737,2562225,465150,2562225,458800xem2562225,1587l2560637,0,2554287,0,2552700,1587,2552700,7937,2554287,9525,2560637,9525,2562225,7937,2562225,1587xem2581275,458800l2579687,457212,2573337,457212,2571750,458800,2571750,465150,2573337,466737,2579687,466737,2581275,465150,2581275,458800xem2581275,1587l2579687,0,2573337,0,2571750,1587,2571750,7937,2573337,9525,2579687,9525,2581275,7937,2581275,1587xem2600325,458800l2598737,457212,2592387,457212,2590800,458800,2590800,465150,2592387,466737,2598737,466737,2600325,465150,2600325,458800xem2600325,1587l2598737,0,2592387,0,2590800,1587,2590800,7937,2592387,9525,2598737,9525,2600325,7937,2600325,1587xem2619375,458800l2617787,457212,2611437,457212,2609850,458800,2609850,465150,2611437,466737,2617787,466737,2619375,465150,2619375,458800xem2619375,1587l2617787,0,2611437,0,2609850,1587,2609850,7937,2611437,9525,2617787,9525,2619375,7937,2619375,1587xem2638425,458800l2636837,457212,2630487,457212,2628900,458800,2628900,465150,2630487,466737,2636837,466737,2638425,465150,2638425,458800xem2638425,1587l2636837,0,2630487,0,2628900,1587,2628900,7937,2630487,9525,2636837,9525,2638425,7937,2638425,1587xem2657475,458800l2655887,457212,2649537,457212,2647950,458800,2647950,465150,2649537,466737,2655887,466737,2657475,465150,2657475,458800xem2657475,1587l2655887,0,2649537,0,2647950,1587,2647950,7937,2649537,9525,2655887,9525,2657475,7937,2657475,1587xem2676525,458800l2674937,457212,2668587,457212,2667000,458800,2667000,465150,2668587,466737,2674937,466737,2676525,465150,2676525,458800xem2676525,1587l2674937,0,2668587,0,2667000,1587,2667000,7937,2668587,9525,2674937,9525,2676525,7937,2676525,1587xem2695575,458800l2693987,457212,2687637,457212,2686050,458800,2686050,465150,2687637,466737,2693987,466737,2695575,465150,2695575,458800xem2695575,1587l2693987,0,2687637,0,2686050,1587,2686050,7937,2687637,9525,2693987,9525,2695575,7937,2695575,1587xem2714625,458800l2713037,457212,2706687,457212,2705100,458800,2705100,465150,2706687,466737,2713037,466737,2714625,465150,2714625,458800xem2714625,1587l2713037,0,2706687,0,2705100,1587,2705100,7937,2706687,9525,2713037,9525,2714625,7937,2714625,1587xem2733675,458800l2732087,457212,2725737,457212,2724150,458800,2724150,465150,2725737,466737,2732087,466737,2733675,465150,2733675,458800xem2733675,1587l2732087,0,2725737,0,2724150,1587,2724150,7937,2725737,9525,2732087,9525,2733675,7937,2733675,1587xem2752725,458800l2751137,457212,2744787,457212,2743200,458800,2743200,465150,2744787,466737,2751137,466737,2752725,465150,2752725,458800xem2752725,1587l2751137,0,2744787,0,2743200,1587,2743200,7937,2744787,9525,2751137,9525,2752725,7937,2752725,1587xem2771775,458800l2770187,457212,2763837,457212,2762250,458800,2762250,465150,2763837,466737,2770187,466737,2771775,465150,2771775,458800xem2771775,1587l2770187,0,2763837,0,2762250,1587,2762250,7937,2763837,9525,2770187,9525,2771775,7937,2771775,1587xem2790825,458800l2789237,457212,2782887,457212,2781300,458800,2781300,465150,2782887,466737,2789237,466737,2790825,465150,2790825,458800xem2790825,1587l2789237,0,2782887,0,2781300,1587,2781300,7937,2782887,9525,2789237,9525,2790825,7937,2790825,1587xem2809875,458800l2808287,457212,2801937,457212,2800350,458800,2800350,465150,2801937,466737,2808287,466737,2809875,465150,2809875,458800xem2809875,1587l2808287,0,2801937,0,2800350,1587,2800350,7937,2801937,9525,2808287,9525,2809875,7937,2809875,1587xem2828925,458800l2827337,457212,2820987,457212,2819400,458800,2819400,465150,2820987,466737,2827337,466737,2828925,465150,2828925,458800xem2828925,1587l2827337,0,2820987,0,2819400,1587,2819400,7937,2820987,9525,2827337,9525,2828925,7937,2828925,1587xem2847975,458800l2846387,457212,2840037,457212,2838450,458800,2838450,465150,2840037,466737,2846387,466737,2847975,465150,2847975,458800xem2847975,1587l2846387,0,2840037,0,2838450,1587,2838450,7937,2840037,9525,2846387,9525,2847975,7937,2847975,1587xem2867025,458800l2865437,457212,2859087,457212,2857500,458800,2857500,465150,2859087,466737,2865437,466737,2867025,465150,2867025,458800xem2867025,1587l2865437,0,2859087,0,2857500,1587,2857500,7937,2859087,9525,2865437,9525,2867025,7937,2867025,1587xem2886075,458800l2884487,457212,2878137,457212,2876550,458800,2876550,465150,2878137,466737,2884487,466737,2886075,465150,2886075,458800xem2886075,1587l2884487,0,2878137,0,2876550,1587,2876550,7937,2878137,9525,2884487,9525,2886075,7937,2886075,1587xem2905125,458800l2903537,457212,2897187,457212,2895600,458800,2895600,465150,2897187,466737,2903537,466737,2905125,465150,2905125,458800xem2905125,1587l2903537,0,2897187,0,2895600,1587,2895600,7937,2897187,9525,2903537,9525,2905125,7937,2905125,1587xem2924175,458800l2922587,457212,2916237,457212,2914650,458800,2914650,465150,2916237,466737,2922587,466737,2924175,465150,2924175,458800xem2924175,1587l2922587,0,2916237,0,2914650,1587,2914650,7937,2916237,9525,2922587,9525,2924175,7937,2924175,1587xem2943225,458800l2941637,457212,2935287,457212,2933700,458800,2933700,465150,2935287,466737,2941637,466737,2943225,465150,2943225,458800xem2943225,439737l2941637,438162,2935287,438162,2933700,439737,2933700,446100,2935287,447687,2941637,447687,2943225,446100,2943225,439737xem2943225,420687l2941637,419112,2935287,419112,2933700,420687,2933700,427050,2935287,428637,2941637,428637,2943225,427050,2943225,420687xem2943225,401637l2941637,400062,2935287,400062,2933700,401637,2933700,408000,2935287,409587,2941637,409587,2943225,408000,2943225,401637xem2943225,382587l2941637,381012,2935287,381012,2933700,382587,2933700,388950,2935287,390537,2941637,390537,2943225,388950,2943225,382587xem2943225,363550l2941637,361962,2935287,361962,2933700,363550,2933700,369900,2935287,371487,2941637,371487,2943225,369900,2943225,363550xem2943225,344500l2941637,342912,2935287,342912,2933700,344500,2933700,350850,2935287,352437,2941637,352437,2943225,350850,2943225,344500xem2943225,325450l2941637,323862,2935287,323862,2933700,325450,2933700,331787,2935287,333387,2941637,333387,2943225,331787,2943225,325450xem2943225,306400l2941637,304812,2935287,304812,2933700,306400,2933700,312737,2935287,314337,2941637,314337,2943225,312737,2943225,306400xem2943225,287337l2941637,285750,2935287,285750,2933700,287337,2933700,293687,2935287,295275,2941637,295275,2943225,293687,2943225,287337xem2943225,268287l2941637,266700,2935287,266700,2933700,268287,2933700,274637,2935287,276225,2941637,276225,2943225,274637,2943225,268287xem2943225,249237l2941637,247650,2935287,247650,2933700,249237,2933700,255587,2935287,257175,2941637,257175,2943225,255587,2943225,249237xem2943225,230187l2941637,228600,2935287,228600,2933700,230187,2933700,236537,2935287,238125,2941637,238125,2943225,236537,2943225,230187xem2943225,211137l2941637,209550,2935287,209550,2933700,211137,2933700,217500,2935287,219075,2941637,219075,2943225,217500,2943225,211137xem2943225,192087l2941637,190500,2935287,190500,2933700,192087,2933700,198437,2935287,200025,2941637,200025,2943225,198437,2943225,192087xem2943225,173037l2941637,171450,2935287,171450,2933700,173037,2933700,179400,2935287,180975,2941637,180975,2943225,179400,2943225,173037xem2943225,153987l2941637,152400,2935287,152400,2933700,153987,2933700,160337,2935287,161925,2941637,161925,2943225,160337,2943225,153987xem2943225,134937l2941637,133350,2935287,133350,2933700,134937,2933700,141287,2935287,142875,2941637,142875,2943225,141287,2943225,134937xem2943225,115887l2941637,114300,2935287,114300,2933700,115887,2933700,122237,2935287,123825,2941637,123825,2943225,122237,2943225,115887xem2943225,96837l2941637,95250,2935287,95250,2933700,96837,2933700,103187,2935287,104775,2941637,104775,2943225,103187,2943225,96837xem2943225,77787l2941637,76200,2935287,76200,2933700,77787,2933700,84137,2935287,85725,2941637,85725,2943225,84137,2943225,77787xem2943225,58737l2941637,57150,2935287,57150,2933700,58737,2933700,65100,2935287,66675,2941637,66675,2943225,65100,2943225,58737xem2943225,39687l2941637,38100,2935287,38100,2933700,39687,2933700,46050,2935287,47625,2941637,47625,2943225,46050,2943225,39687xem2943225,20637l2941637,19050,2935287,19050,2933700,20637,2933700,27000,2935287,28575,2941637,28575,2943225,27000,2943225,20637xem2943225,1587l2941637,0,2935287,0,2933700,1587,2933700,7937,2935287,9525,2941637,9525,2943225,7937,2943225,1587xe">
                  <v:fill on="t" focussize="0,0"/>
                  <v:stroke on="f"/>
                  <v:imagedata o:title=""/>
                  <o:lock v:ext="edit" aspectratio="f"/>
                  <v:textbox inset="0mm,0mm,0mm,0mm"/>
                </v:shape>
              </v:group>
            </w:pict>
          </mc:Fallback>
        </mc:AlternateContent>
      </w:r>
      <w:r>
        <w:rPr>
          <w:rFonts w:ascii="Times New Roman" w:hAnsi="Times New Roman"/>
          <w:sz w:val="22"/>
        </w:rPr>
        <w:t>Combina</w:t>
      </w:r>
      <w:r>
        <w:rPr>
          <w:rFonts w:ascii="Times New Roman" w:hAnsi="Times New Roman"/>
          <w:spacing w:val="-14"/>
          <w:sz w:val="22"/>
        </w:rPr>
        <w:t xml:space="preserve"> </w:t>
      </w:r>
      <w:r>
        <w:rPr>
          <w:rFonts w:ascii="Times New Roman" w:hAnsi="Times New Roman"/>
          <w:sz w:val="22"/>
        </w:rPr>
        <w:t>las</w:t>
      </w:r>
      <w:r>
        <w:rPr>
          <w:rFonts w:ascii="Times New Roman" w:hAnsi="Times New Roman"/>
          <w:spacing w:val="-13"/>
          <w:sz w:val="22"/>
        </w:rPr>
        <w:t xml:space="preserve"> </w:t>
      </w:r>
      <w:r>
        <w:rPr>
          <w:rFonts w:ascii="Times New Roman" w:hAnsi="Times New Roman"/>
          <w:sz w:val="22"/>
        </w:rPr>
        <w:t>tablas</w:t>
      </w:r>
      <w:r>
        <w:rPr>
          <w:rFonts w:ascii="Times New Roman" w:hAnsi="Times New Roman"/>
          <w:spacing w:val="-14"/>
          <w:sz w:val="22"/>
        </w:rPr>
        <w:t xml:space="preserve"> </w:t>
      </w:r>
      <w:r>
        <w:rPr>
          <w:rFonts w:ascii="Times New Roman" w:hAnsi="Times New Roman"/>
          <w:sz w:val="22"/>
        </w:rPr>
        <w:t>ProductCategory y ProductSubcategory</w:t>
      </w:r>
    </w:p>
    <w:p w14:paraId="594E32FE">
      <w:pPr>
        <w:pStyle w:val="7"/>
        <w:rPr>
          <w:rFonts w:ascii="Times New Roman"/>
        </w:rPr>
      </w:pPr>
    </w:p>
    <w:p w14:paraId="381411BD">
      <w:pPr>
        <w:pStyle w:val="7"/>
        <w:spacing w:before="237"/>
        <w:rPr>
          <w:rFonts w:ascii="Times New Roman"/>
        </w:rPr>
      </w:pPr>
    </w:p>
    <w:p w14:paraId="09928ED5">
      <w:pPr>
        <w:pStyle w:val="2"/>
        <w:ind w:right="173"/>
        <w:rPr>
          <w:u w:val="none"/>
        </w:rPr>
      </w:pPr>
      <w:r>
        <mc:AlternateContent>
          <mc:Choice Requires="wpg">
            <w:drawing>
              <wp:anchor distT="0" distB="0" distL="0" distR="0" simplePos="0" relativeHeight="251674624" behindDoc="1" locked="0" layoutInCell="1" allowOverlap="1">
                <wp:simplePos x="0" y="0"/>
                <wp:positionH relativeFrom="page">
                  <wp:posOffset>3251200</wp:posOffset>
                </wp:positionH>
                <wp:positionV relativeFrom="paragraph">
                  <wp:posOffset>282575</wp:posOffset>
                </wp:positionV>
                <wp:extent cx="1257300" cy="38100"/>
                <wp:effectExtent l="0" t="0" r="0" b="0"/>
                <wp:wrapNone/>
                <wp:docPr id="47" name="Group 47"/>
                <wp:cNvGraphicFramePr/>
                <a:graphic xmlns:a="http://schemas.openxmlformats.org/drawingml/2006/main">
                  <a:graphicData uri="http://schemas.microsoft.com/office/word/2010/wordprocessingGroup">
                    <wpg:wgp>
                      <wpg:cNvGrpSpPr/>
                      <wpg:grpSpPr>
                        <a:xfrm>
                          <a:off x="0" y="0"/>
                          <a:ext cx="1257300" cy="38100"/>
                          <a:chOff x="0" y="0"/>
                          <a:chExt cx="1257300" cy="38100"/>
                        </a:xfrm>
                      </wpg:grpSpPr>
                      <wps:wsp>
                        <wps:cNvPr id="48" name="Graphic 48"/>
                        <wps:cNvSpPr/>
                        <wps:spPr>
                          <a:xfrm>
                            <a:off x="0" y="6350"/>
                            <a:ext cx="25400" cy="1270"/>
                          </a:xfrm>
                          <a:custGeom>
                            <a:avLst/>
                            <a:gdLst/>
                            <a:ahLst/>
                            <a:cxnLst/>
                            <a:rect l="l" t="t" r="r" b="b"/>
                            <a:pathLst>
                              <a:path w="25400">
                                <a:moveTo>
                                  <a:pt x="0" y="0"/>
                                </a:moveTo>
                                <a:lnTo>
                                  <a:pt x="25400" y="0"/>
                                </a:lnTo>
                              </a:path>
                            </a:pathLst>
                          </a:custGeom>
                          <a:ln w="12700">
                            <a:solidFill>
                              <a:srgbClr val="000000"/>
                            </a:solidFill>
                            <a:prstDash val="solid"/>
                          </a:ln>
                        </wps:spPr>
                        <wps:bodyPr wrap="square" lIns="0" tIns="0" rIns="0" bIns="0" rtlCol="0">
                          <a:noAutofit/>
                        </wps:bodyPr>
                      </wps:wsp>
                      <wps:wsp>
                        <wps:cNvPr id="49" name="Graphic 49"/>
                        <wps:cNvSpPr/>
                        <wps:spPr>
                          <a:xfrm>
                            <a:off x="25400" y="25400"/>
                            <a:ext cx="1231900" cy="1270"/>
                          </a:xfrm>
                          <a:custGeom>
                            <a:avLst/>
                            <a:gdLst/>
                            <a:ahLst/>
                            <a:cxnLst/>
                            <a:rect l="l" t="t" r="r" b="b"/>
                            <a:pathLst>
                              <a:path w="1231900">
                                <a:moveTo>
                                  <a:pt x="0" y="0"/>
                                </a:moveTo>
                                <a:lnTo>
                                  <a:pt x="1231900" y="0"/>
                                </a:lnTo>
                              </a:path>
                            </a:pathLst>
                          </a:custGeom>
                          <a:ln w="25400">
                            <a:solidFill>
                              <a:srgbClr val="000000"/>
                            </a:solidFill>
                            <a:prstDash val="solid"/>
                          </a:ln>
                        </wps:spPr>
                        <wps:bodyPr wrap="square" lIns="0" tIns="0" rIns="0" bIns="0" rtlCol="0">
                          <a:noAutofit/>
                        </wps:bodyPr>
                      </wps:wsp>
                    </wpg:wgp>
                  </a:graphicData>
                </a:graphic>
              </wp:anchor>
            </w:drawing>
          </mc:Choice>
          <mc:Fallback>
            <w:pict>
              <v:group id="Group 47" o:spid="_x0000_s1026" o:spt="203" style="position:absolute;left:0pt;margin-left:256pt;margin-top:22.25pt;height:3pt;width:99pt;mso-position-horizontal-relative:page;z-index:-251641856;mso-width-relative:page;mso-height-relative:page;" coordsize="1257300,38100" o:gfxdata="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AAAAAGRycy9QSwECFAAU&#10;AAAACACHTuJAJYOSJtgAAAAJAQAADwAAAAAAAAABACAAAAAiAAAAZHJzL2Rvd25yZXYueG1sUEsB&#10;AhQAFAAAAAgAh07iQGWNmkygAgAATwgAAA4AAAAAAAAAAQAgAAAAJwEAAGRycy9lMm9Eb2MueG1s&#10;UEsFBgAAAAAGAAYAWQEAADkGAAAAAA==&#10;">
                <o:lock v:ext="edit" aspectratio="f"/>
                <v:shape id="Graphic 48" o:spid="_x0000_s1026" o:spt="100" style="position:absolute;left:0;top:6350;height:1270;width:25400;" filled="f" stroked="t" coordsize="25400,1" o:gfxdata="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Xc6BugAAANsA&#10;AAAPAAAAAAAAAAEAIAAAACIAAABkcnMvZG93bnJldi54bWxQSwECFAAUAAAACACHTuJAMy8FnjsA&#10;AAA5AAAAEAAAAAAAAAABACAAAAAJAQAAZHJzL3NoYXBleG1sLnhtbFBLBQYAAAAABgAGAFsBAACz&#10;AwAAAAA=&#10;" path="m0,0l25400,0e">
                  <v:fill on="f" focussize="0,0"/>
                  <v:stroke weight="1pt" color="#000000" joinstyle="round"/>
                  <v:imagedata o:title=""/>
                  <o:lock v:ext="edit" aspectratio="f"/>
                  <v:textbox inset="0mm,0mm,0mm,0mm"/>
                </v:shape>
                <v:shape id="Graphic 49" o:spid="_x0000_s1026" o:spt="100" style="position:absolute;left:25400;top:25400;height:1270;width:1231900;" filled="f" stroked="t" coordsize="1231900,1" o:gfxdata="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r80PvQAA&#10;ANsAAAAPAAAAAAAAAAEAIAAAACIAAABkcnMvZG93bnJldi54bWxQSwECFAAUAAAACACHTuJAMy8F&#10;njsAAAA5AAAAEAAAAAAAAAABACAAAAAMAQAAZHJzL3NoYXBleG1sLnhtbFBLBQYAAAAABgAGAFsB&#10;AAC2AwAAAAA=&#10;" path="m0,0l1231900,0e">
                  <v:fill on="f" focussize="0,0"/>
                  <v:stroke weight="2pt" color="#000000" joinstyle="round"/>
                  <v:imagedata o:title=""/>
                  <o:lock v:ext="edit" aspectratio="f"/>
                  <v:textbox inset="0mm,0mm,0mm,0mm"/>
                </v:shape>
              </v:group>
            </w:pict>
          </mc:Fallback>
        </mc:AlternateContent>
      </w:r>
      <w:r>
        <w:rPr>
          <w:spacing w:val="-2"/>
          <w:u w:val="none"/>
        </w:rPr>
        <w:t>Avance</w:t>
      </w:r>
      <w:r>
        <w:rPr>
          <w:spacing w:val="-28"/>
          <w:u w:val="none"/>
        </w:rPr>
        <w:t xml:space="preserve"> </w:t>
      </w:r>
      <w:r>
        <w:rPr>
          <w:spacing w:val="-10"/>
          <w:u w:val="none"/>
        </w:rPr>
        <w:t>2</w:t>
      </w:r>
    </w:p>
    <w:p w14:paraId="1B3DBF69">
      <w:pPr>
        <w:pStyle w:val="7"/>
        <w:spacing w:before="346" w:line="309" w:lineRule="auto"/>
        <w:ind w:left="1197" w:right="1198" w:firstLine="720"/>
        <w:jc w:val="both"/>
      </w:pPr>
      <w:r>
        <w:t>Se realiza el modelo relacional copo de nieve, para ello en Power BI se realiza la detección</w:t>
      </w:r>
      <w:r>
        <w:rPr>
          <w:spacing w:val="-17"/>
        </w:rPr>
        <w:t xml:space="preserve"> </w:t>
      </w:r>
      <w:r>
        <w:t>automática</w:t>
      </w:r>
      <w:r>
        <w:rPr>
          <w:spacing w:val="-17"/>
        </w:rPr>
        <w:t xml:space="preserve"> </w:t>
      </w:r>
      <w:r>
        <w:t>de</w:t>
      </w:r>
      <w:r>
        <w:rPr>
          <w:spacing w:val="-16"/>
        </w:rPr>
        <w:t xml:space="preserve"> </w:t>
      </w:r>
      <w:r>
        <w:t>relaciones</w:t>
      </w:r>
      <w:r>
        <w:rPr>
          <w:spacing w:val="-17"/>
        </w:rPr>
        <w:t xml:space="preserve"> </w:t>
      </w:r>
      <w:r>
        <w:t>donde</w:t>
      </w:r>
      <w:r>
        <w:rPr>
          <w:spacing w:val="-16"/>
        </w:rPr>
        <w:t xml:space="preserve"> </w:t>
      </w:r>
      <w:r>
        <w:t>notifica</w:t>
      </w:r>
      <w:r>
        <w:rPr>
          <w:spacing w:val="-17"/>
        </w:rPr>
        <w:t xml:space="preserve"> </w:t>
      </w:r>
      <w:r>
        <w:t>3</w:t>
      </w:r>
      <w:r>
        <w:rPr>
          <w:spacing w:val="-16"/>
        </w:rPr>
        <w:t xml:space="preserve"> </w:t>
      </w:r>
      <w:r>
        <w:t>relaciones</w:t>
      </w:r>
      <w:r>
        <w:rPr>
          <w:spacing w:val="-17"/>
        </w:rPr>
        <w:t xml:space="preserve"> </w:t>
      </w:r>
      <w:r>
        <w:t>nuevas</w:t>
      </w:r>
      <w:r>
        <w:rPr>
          <w:spacing w:val="-17"/>
        </w:rPr>
        <w:t xml:space="preserve"> </w:t>
      </w:r>
      <w:r>
        <w:t>las</w:t>
      </w:r>
      <w:r>
        <w:rPr>
          <w:spacing w:val="-16"/>
        </w:rPr>
        <w:t xml:space="preserve"> </w:t>
      </w:r>
      <w:r>
        <w:t>cuales</w:t>
      </w:r>
      <w:r>
        <w:rPr>
          <w:spacing w:val="-17"/>
        </w:rPr>
        <w:t xml:space="preserve"> </w:t>
      </w:r>
      <w:r>
        <w:t>son</w:t>
      </w:r>
      <w:r>
        <w:rPr>
          <w:spacing w:val="-16"/>
        </w:rPr>
        <w:t xml:space="preserve"> </w:t>
      </w:r>
      <w:r>
        <w:t>aceptadas. En la revisión se evidencian dos reacciones cíclicas entre tablas y se eliminan las relaciones innecesarias quedando de la siguiente manera.</w:t>
      </w:r>
    </w:p>
    <w:p w14:paraId="00230C88">
      <w:pPr>
        <w:spacing w:after="0" w:line="309" w:lineRule="auto"/>
        <w:jc w:val="both"/>
        <w:sectPr>
          <w:pgSz w:w="12240" w:h="15840"/>
          <w:pgMar w:top="1540" w:right="240" w:bottom="1560" w:left="220" w:header="441" w:footer="836" w:gutter="0"/>
          <w:cols w:space="720" w:num="1"/>
        </w:sectPr>
      </w:pPr>
    </w:p>
    <w:p w14:paraId="0BDA3C26">
      <w:pPr>
        <w:pStyle w:val="3"/>
        <w:spacing w:before="93"/>
        <w:ind w:left="226" w:right="226"/>
        <w:jc w:val="center"/>
      </w:pPr>
      <w:r>
        <w:drawing>
          <wp:anchor distT="0" distB="0" distL="0" distR="0" simplePos="0" relativeHeight="251679744" behindDoc="1" locked="0" layoutInCell="1" allowOverlap="1">
            <wp:simplePos x="0" y="0"/>
            <wp:positionH relativeFrom="page">
              <wp:posOffset>747395</wp:posOffset>
            </wp:positionH>
            <wp:positionV relativeFrom="paragraph">
              <wp:posOffset>252730</wp:posOffset>
            </wp:positionV>
            <wp:extent cx="6276975" cy="3863340"/>
            <wp:effectExtent l="0" t="0" r="0" b="0"/>
            <wp:wrapTopAndBottom/>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4" cstate="print"/>
                    <a:stretch>
                      <a:fillRect/>
                    </a:stretch>
                  </pic:blipFill>
                  <pic:spPr>
                    <a:xfrm>
                      <a:off x="0" y="0"/>
                      <a:ext cx="6276734" cy="3863340"/>
                    </a:xfrm>
                    <a:prstGeom prst="rect">
                      <a:avLst/>
                    </a:prstGeom>
                  </pic:spPr>
                </pic:pic>
              </a:graphicData>
            </a:graphic>
          </wp:anchor>
        </w:drawing>
      </w:r>
      <w:r>
        <w:rPr>
          <w:spacing w:val="-2"/>
        </w:rPr>
        <w:t>Modelo</w:t>
      </w:r>
      <w:r>
        <w:rPr>
          <w:spacing w:val="-8"/>
        </w:rPr>
        <w:t xml:space="preserve"> </w:t>
      </w:r>
      <w:r>
        <w:rPr>
          <w:spacing w:val="-2"/>
        </w:rPr>
        <w:t>Relacional</w:t>
      </w:r>
      <w:r>
        <w:rPr>
          <w:spacing w:val="-8"/>
        </w:rPr>
        <w:t xml:space="preserve"> </w:t>
      </w:r>
      <w:r>
        <w:rPr>
          <w:spacing w:val="-2"/>
        </w:rPr>
        <w:t>Copo</w:t>
      </w:r>
      <w:r>
        <w:rPr>
          <w:spacing w:val="-7"/>
        </w:rPr>
        <w:t xml:space="preserve"> </w:t>
      </w:r>
      <w:r>
        <w:rPr>
          <w:spacing w:val="-2"/>
        </w:rPr>
        <w:t>de</w:t>
      </w:r>
      <w:r>
        <w:rPr>
          <w:spacing w:val="-8"/>
        </w:rPr>
        <w:t xml:space="preserve"> </w:t>
      </w:r>
      <w:r>
        <w:rPr>
          <w:spacing w:val="-4"/>
        </w:rPr>
        <w:t>Nieve</w:t>
      </w:r>
    </w:p>
    <w:p w14:paraId="34AC7876">
      <w:pPr>
        <w:pStyle w:val="7"/>
        <w:spacing w:before="135"/>
        <w:rPr>
          <w:b/>
        </w:rPr>
      </w:pPr>
    </w:p>
    <w:p w14:paraId="140B0F8F">
      <w:pPr>
        <w:spacing w:before="0"/>
        <w:ind w:left="226" w:right="226" w:firstLine="0"/>
        <w:jc w:val="center"/>
        <w:rPr>
          <w:b/>
          <w:sz w:val="22"/>
        </w:rPr>
      </w:pPr>
      <w:r>
        <w:rPr>
          <w:b/>
          <w:color w:val="404040"/>
          <w:spacing w:val="-2"/>
          <w:sz w:val="22"/>
        </w:rPr>
        <w:t>Mockup</w:t>
      </w:r>
    </w:p>
    <w:p w14:paraId="386C7DB6">
      <w:pPr>
        <w:pStyle w:val="7"/>
        <w:spacing w:before="209" w:line="309" w:lineRule="auto"/>
        <w:ind w:left="1197" w:right="1199" w:firstLine="720"/>
        <w:jc w:val="both"/>
      </w:pPr>
      <w:r>
        <w:t>Se</w:t>
      </w:r>
      <w:r>
        <w:rPr>
          <w:spacing w:val="-2"/>
        </w:rPr>
        <w:t xml:space="preserve"> </w:t>
      </w:r>
      <w:r>
        <w:t>realiza</w:t>
      </w:r>
      <w:r>
        <w:rPr>
          <w:spacing w:val="-2"/>
        </w:rPr>
        <w:t xml:space="preserve"> </w:t>
      </w:r>
      <w:r>
        <w:t>el</w:t>
      </w:r>
      <w:r>
        <w:rPr>
          <w:spacing w:val="-2"/>
        </w:rPr>
        <w:t xml:space="preserve"> </w:t>
      </w:r>
      <w:r>
        <w:t>Mockup</w:t>
      </w:r>
      <w:r>
        <w:rPr>
          <w:spacing w:val="-2"/>
        </w:rPr>
        <w:t xml:space="preserve"> </w:t>
      </w:r>
      <w:r>
        <w:t>en</w:t>
      </w:r>
      <w:r>
        <w:rPr>
          <w:spacing w:val="-2"/>
        </w:rPr>
        <w:t xml:space="preserve"> </w:t>
      </w:r>
      <w:r>
        <w:t>la</w:t>
      </w:r>
      <w:r>
        <w:rPr>
          <w:spacing w:val="-2"/>
        </w:rPr>
        <w:t xml:space="preserve"> </w:t>
      </w:r>
      <w:r>
        <w:t>herramienta</w:t>
      </w:r>
      <w:r>
        <w:rPr>
          <w:spacing w:val="-2"/>
        </w:rPr>
        <w:t xml:space="preserve"> </w:t>
      </w:r>
      <w:r>
        <w:t>de</w:t>
      </w:r>
      <w:r>
        <w:rPr>
          <w:spacing w:val="-2"/>
        </w:rPr>
        <w:t xml:space="preserve"> </w:t>
      </w:r>
      <w:r>
        <w:rPr>
          <w:rFonts w:hint="default"/>
          <w:spacing w:val="-2"/>
          <w:lang w:val="es-ES"/>
        </w:rPr>
        <w:t>CANVA</w:t>
      </w:r>
      <w:r>
        <w:rPr>
          <w:spacing w:val="-16"/>
        </w:rPr>
        <w:t xml:space="preserve"> </w:t>
      </w:r>
      <w:r>
        <w:t>teniendo</w:t>
      </w:r>
      <w:r>
        <w:rPr>
          <w:spacing w:val="-16"/>
        </w:rPr>
        <w:t xml:space="preserve"> </w:t>
      </w:r>
      <w:r>
        <w:t>en</w:t>
      </w:r>
      <w:r>
        <w:rPr>
          <w:spacing w:val="-16"/>
        </w:rPr>
        <w:t xml:space="preserve"> </w:t>
      </w:r>
      <w:r>
        <w:t>cuenta</w:t>
      </w:r>
      <w:r>
        <w:rPr>
          <w:spacing w:val="-16"/>
        </w:rPr>
        <w:t xml:space="preserve"> </w:t>
      </w:r>
      <w:r>
        <w:t>las</w:t>
      </w:r>
      <w:r>
        <w:rPr>
          <w:spacing w:val="-16"/>
        </w:rPr>
        <w:t xml:space="preserve"> </w:t>
      </w:r>
      <w:r>
        <w:t>consignas dadas en la lectura, donde se hace uso de los diferentes gráficos</w:t>
      </w:r>
      <w:r>
        <w:rPr>
          <w:spacing w:val="-1"/>
        </w:rPr>
        <w:t xml:space="preserve"> </w:t>
      </w:r>
      <w:r>
        <w:t>ofrecidos</w:t>
      </w:r>
      <w:r>
        <w:rPr>
          <w:spacing w:val="-1"/>
        </w:rPr>
        <w:t xml:space="preserve"> </w:t>
      </w:r>
      <w:r>
        <w:t>como;</w:t>
      </w:r>
      <w:r>
        <w:rPr>
          <w:spacing w:val="-1"/>
        </w:rPr>
        <w:t xml:space="preserve"> </w:t>
      </w:r>
      <w:r>
        <w:t>gráficos</w:t>
      </w:r>
      <w:r>
        <w:rPr>
          <w:spacing w:val="-1"/>
        </w:rPr>
        <w:t xml:space="preserve"> </w:t>
      </w:r>
      <w:r>
        <w:t xml:space="preserve">de </w:t>
      </w:r>
      <w:r>
        <w:rPr>
          <w:spacing w:val="-4"/>
        </w:rPr>
        <w:t>barras,</w:t>
      </w:r>
      <w:r>
        <w:t xml:space="preserve"> </w:t>
      </w:r>
      <w:r>
        <w:rPr>
          <w:spacing w:val="-4"/>
        </w:rPr>
        <w:t>columnas,</w:t>
      </w:r>
      <w:r>
        <w:t xml:space="preserve"> </w:t>
      </w:r>
      <w:r>
        <w:rPr>
          <w:spacing w:val="-4"/>
        </w:rPr>
        <w:t>gráficos</w:t>
      </w:r>
      <w:r>
        <w:t xml:space="preserve"> </w:t>
      </w:r>
      <w:r>
        <w:rPr>
          <w:spacing w:val="-4"/>
        </w:rPr>
        <w:t>de</w:t>
      </w:r>
      <w:r>
        <w:t xml:space="preserve"> </w:t>
      </w:r>
      <w:r>
        <w:rPr>
          <w:spacing w:val="-4"/>
        </w:rPr>
        <w:t>líneas,</w:t>
      </w:r>
      <w:r>
        <w:rPr>
          <w:spacing w:val="-9"/>
        </w:rPr>
        <w:t xml:space="preserve"> </w:t>
      </w:r>
      <w:r>
        <w:rPr>
          <w:spacing w:val="-4"/>
        </w:rPr>
        <w:t>mapas,</w:t>
      </w:r>
      <w:r>
        <w:rPr>
          <w:spacing w:val="-9"/>
        </w:rPr>
        <w:t xml:space="preserve"> </w:t>
      </w:r>
      <w:r>
        <w:rPr>
          <w:spacing w:val="-4"/>
        </w:rPr>
        <w:t>gráficos</w:t>
      </w:r>
      <w:r>
        <w:rPr>
          <w:spacing w:val="-9"/>
        </w:rPr>
        <w:t xml:space="preserve"> </w:t>
      </w:r>
      <w:r>
        <w:rPr>
          <w:spacing w:val="-4"/>
        </w:rPr>
        <w:t>de</w:t>
      </w:r>
      <w:r>
        <w:rPr>
          <w:spacing w:val="-9"/>
        </w:rPr>
        <w:t xml:space="preserve"> </w:t>
      </w:r>
      <w:r>
        <w:rPr>
          <w:spacing w:val="-4"/>
        </w:rPr>
        <w:t>anillos,</w:t>
      </w:r>
      <w:r>
        <w:rPr>
          <w:spacing w:val="-9"/>
        </w:rPr>
        <w:t xml:space="preserve"> </w:t>
      </w:r>
      <w:r>
        <w:rPr>
          <w:spacing w:val="-4"/>
        </w:rPr>
        <w:t>tablas,</w:t>
      </w:r>
      <w:r>
        <w:rPr>
          <w:spacing w:val="-9"/>
        </w:rPr>
        <w:t xml:space="preserve"> </w:t>
      </w:r>
      <w:r>
        <w:rPr>
          <w:spacing w:val="-4"/>
        </w:rPr>
        <w:t>tarjetas</w:t>
      </w:r>
      <w:r>
        <w:rPr>
          <w:spacing w:val="-9"/>
        </w:rPr>
        <w:t xml:space="preserve"> </w:t>
      </w:r>
      <w:r>
        <w:rPr>
          <w:spacing w:val="-4"/>
        </w:rPr>
        <w:t>se</w:t>
      </w:r>
      <w:r>
        <w:rPr>
          <w:spacing w:val="-9"/>
        </w:rPr>
        <w:t xml:space="preserve"> </w:t>
      </w:r>
      <w:r>
        <w:rPr>
          <w:spacing w:val="-4"/>
        </w:rPr>
        <w:t>insertan</w:t>
      </w:r>
      <w:r>
        <w:rPr>
          <w:spacing w:val="-9"/>
        </w:rPr>
        <w:t xml:space="preserve"> </w:t>
      </w:r>
      <w:r>
        <w:rPr>
          <w:spacing w:val="-4"/>
        </w:rPr>
        <w:t xml:space="preserve">íconos </w:t>
      </w:r>
      <w:r>
        <w:t>para</w:t>
      </w:r>
      <w:r>
        <w:rPr>
          <w:spacing w:val="-17"/>
        </w:rPr>
        <w:t xml:space="preserve"> </w:t>
      </w:r>
      <w:r>
        <w:t>hacer</w:t>
      </w:r>
      <w:r>
        <w:rPr>
          <w:spacing w:val="-6"/>
        </w:rPr>
        <w:t xml:space="preserve"> </w:t>
      </w:r>
      <w:r>
        <w:t>la</w:t>
      </w:r>
      <w:r>
        <w:rPr>
          <w:spacing w:val="-6"/>
        </w:rPr>
        <w:t xml:space="preserve"> </w:t>
      </w:r>
      <w:r>
        <w:t>más</w:t>
      </w:r>
      <w:r>
        <w:rPr>
          <w:spacing w:val="-6"/>
        </w:rPr>
        <w:t xml:space="preserve"> </w:t>
      </w:r>
      <w:r>
        <w:t>atractiva</w:t>
      </w:r>
      <w:r>
        <w:rPr>
          <w:spacing w:val="-6"/>
        </w:rPr>
        <w:t xml:space="preserve"> </w:t>
      </w:r>
      <w:r>
        <w:t>la</w:t>
      </w:r>
      <w:r>
        <w:rPr>
          <w:spacing w:val="-6"/>
        </w:rPr>
        <w:t xml:space="preserve"> </w:t>
      </w:r>
      <w:r>
        <w:t>presentación.</w:t>
      </w:r>
      <w:r>
        <w:rPr>
          <w:spacing w:val="-6"/>
        </w:rPr>
        <w:t xml:space="preserve"> </w:t>
      </w:r>
      <w:r>
        <w:t>Al</w:t>
      </w:r>
      <w:r>
        <w:rPr>
          <w:spacing w:val="-6"/>
        </w:rPr>
        <w:t xml:space="preserve"> </w:t>
      </w:r>
      <w:r>
        <w:t>igual</w:t>
      </w:r>
      <w:r>
        <w:rPr>
          <w:spacing w:val="-6"/>
        </w:rPr>
        <w:t xml:space="preserve"> </w:t>
      </w:r>
      <w:r>
        <w:t>que</w:t>
      </w:r>
      <w:r>
        <w:rPr>
          <w:spacing w:val="-17"/>
        </w:rPr>
        <w:t xml:space="preserve"> </w:t>
      </w:r>
      <w:r>
        <w:t>se</w:t>
      </w:r>
      <w:r>
        <w:rPr>
          <w:spacing w:val="-17"/>
        </w:rPr>
        <w:t xml:space="preserve"> </w:t>
      </w:r>
      <w:r>
        <w:t>usa</w:t>
      </w:r>
      <w:r>
        <w:rPr>
          <w:spacing w:val="-16"/>
        </w:rPr>
        <w:t xml:space="preserve"> </w:t>
      </w:r>
      <w:r>
        <w:t>el</w:t>
      </w:r>
      <w:r>
        <w:rPr>
          <w:spacing w:val="-17"/>
        </w:rPr>
        <w:t xml:space="preserve"> </w:t>
      </w:r>
      <w:r>
        <w:t>logo</w:t>
      </w:r>
      <w:r>
        <w:rPr>
          <w:spacing w:val="-16"/>
        </w:rPr>
        <w:t xml:space="preserve"> </w:t>
      </w:r>
      <w:r>
        <w:t>diseñado</w:t>
      </w:r>
      <w:r>
        <w:rPr>
          <w:spacing w:val="-17"/>
        </w:rPr>
        <w:t xml:space="preserve"> </w:t>
      </w:r>
      <w:r>
        <w:t>para</w:t>
      </w:r>
      <w:r>
        <w:rPr>
          <w:spacing w:val="-16"/>
        </w:rPr>
        <w:t xml:space="preserve"> </w:t>
      </w:r>
      <w:r>
        <w:t>Adventure Works Cycles.</w:t>
      </w:r>
    </w:p>
    <w:p w14:paraId="2729D893">
      <w:pPr>
        <w:pStyle w:val="7"/>
        <w:spacing w:before="198"/>
        <w:ind w:left="1917"/>
      </w:pPr>
      <w:r>
        <w:t>Se</w:t>
      </w:r>
      <w:r>
        <w:rPr>
          <w:spacing w:val="-16"/>
        </w:rPr>
        <w:t xml:space="preserve"> </w:t>
      </w:r>
      <w:r>
        <w:t>presentan</w:t>
      </w:r>
      <w:r>
        <w:rPr>
          <w:spacing w:val="-15"/>
        </w:rPr>
        <w:t xml:space="preserve"> </w:t>
      </w:r>
      <w:r>
        <w:t>tres</w:t>
      </w:r>
      <w:r>
        <w:rPr>
          <w:spacing w:val="-16"/>
        </w:rPr>
        <w:t xml:space="preserve"> </w:t>
      </w:r>
      <w:r>
        <w:t>páginas</w:t>
      </w:r>
      <w:r>
        <w:rPr>
          <w:spacing w:val="-15"/>
        </w:rPr>
        <w:t xml:space="preserve"> </w:t>
      </w:r>
      <w:r>
        <w:t>organizadas</w:t>
      </w:r>
      <w:r>
        <w:rPr>
          <w:spacing w:val="-16"/>
        </w:rPr>
        <w:t xml:space="preserve"> </w:t>
      </w:r>
      <w:r>
        <w:t>de</w:t>
      </w:r>
      <w:r>
        <w:rPr>
          <w:spacing w:val="-15"/>
        </w:rPr>
        <w:t xml:space="preserve"> </w:t>
      </w:r>
      <w:r>
        <w:t>la</w:t>
      </w:r>
      <w:r>
        <w:rPr>
          <w:spacing w:val="-15"/>
        </w:rPr>
        <w:t xml:space="preserve"> </w:t>
      </w:r>
      <w:r>
        <w:t>siguiente</w:t>
      </w:r>
      <w:r>
        <w:rPr>
          <w:spacing w:val="-16"/>
        </w:rPr>
        <w:t xml:space="preserve"> </w:t>
      </w:r>
      <w:r>
        <w:rPr>
          <w:spacing w:val="-2"/>
        </w:rPr>
        <w:t>manera;</w:t>
      </w:r>
    </w:p>
    <w:p w14:paraId="2EEA7ADF">
      <w:pPr>
        <w:pStyle w:val="7"/>
        <w:spacing w:before="14"/>
      </w:pPr>
    </w:p>
    <w:p w14:paraId="3C7601E7">
      <w:pPr>
        <w:pStyle w:val="9"/>
        <w:numPr>
          <w:ilvl w:val="0"/>
          <w:numId w:val="2"/>
        </w:numPr>
        <w:tabs>
          <w:tab w:val="left" w:pos="2052"/>
        </w:tabs>
        <w:spacing w:before="0" w:after="0" w:line="304" w:lineRule="auto"/>
        <w:ind w:left="2052" w:right="1370" w:hanging="360"/>
        <w:jc w:val="left"/>
        <w:rPr>
          <w:sz w:val="22"/>
        </w:rPr>
      </w:pPr>
      <w:r>
        <w:rPr>
          <w:sz w:val="22"/>
        </w:rPr>
        <w:t>Presentación</w:t>
      </w:r>
      <w:r>
        <w:rPr>
          <w:spacing w:val="-13"/>
          <w:sz w:val="22"/>
        </w:rPr>
        <w:t xml:space="preserve"> </w:t>
      </w:r>
      <w:r>
        <w:rPr>
          <w:sz w:val="22"/>
        </w:rPr>
        <w:t>del</w:t>
      </w:r>
      <w:r>
        <w:rPr>
          <w:spacing w:val="-13"/>
          <w:sz w:val="22"/>
        </w:rPr>
        <w:t xml:space="preserve"> </w:t>
      </w:r>
      <w:r>
        <w:rPr>
          <w:sz w:val="22"/>
        </w:rPr>
        <w:t>nombre</w:t>
      </w:r>
      <w:r>
        <w:rPr>
          <w:spacing w:val="-13"/>
          <w:sz w:val="22"/>
        </w:rPr>
        <w:t xml:space="preserve"> </w:t>
      </w:r>
      <w:r>
        <w:rPr>
          <w:sz w:val="22"/>
        </w:rPr>
        <w:t>de</w:t>
      </w:r>
      <w:r>
        <w:rPr>
          <w:spacing w:val="-13"/>
          <w:sz w:val="22"/>
        </w:rPr>
        <w:t xml:space="preserve"> </w:t>
      </w:r>
      <w:r>
        <w:rPr>
          <w:sz w:val="22"/>
        </w:rPr>
        <w:t>la</w:t>
      </w:r>
      <w:r>
        <w:rPr>
          <w:spacing w:val="-13"/>
          <w:sz w:val="22"/>
        </w:rPr>
        <w:t xml:space="preserve"> </w:t>
      </w:r>
      <w:r>
        <w:rPr>
          <w:sz w:val="22"/>
        </w:rPr>
        <w:t>empresa</w:t>
      </w:r>
      <w:r>
        <w:rPr>
          <w:spacing w:val="-13"/>
          <w:sz w:val="22"/>
        </w:rPr>
        <w:t xml:space="preserve"> </w:t>
      </w:r>
      <w:r>
        <w:rPr>
          <w:sz w:val="22"/>
        </w:rPr>
        <w:t>con</w:t>
      </w:r>
      <w:r>
        <w:rPr>
          <w:spacing w:val="-13"/>
          <w:sz w:val="22"/>
        </w:rPr>
        <w:t xml:space="preserve"> </w:t>
      </w:r>
      <w:r>
        <w:rPr>
          <w:sz w:val="22"/>
        </w:rPr>
        <w:t>hipervínculos</w:t>
      </w:r>
      <w:r>
        <w:rPr>
          <w:spacing w:val="-13"/>
          <w:sz w:val="22"/>
        </w:rPr>
        <w:t xml:space="preserve"> </w:t>
      </w:r>
      <w:r>
        <w:rPr>
          <w:sz w:val="22"/>
        </w:rPr>
        <w:t>a</w:t>
      </w:r>
      <w:r>
        <w:rPr>
          <w:spacing w:val="-13"/>
          <w:sz w:val="22"/>
        </w:rPr>
        <w:t xml:space="preserve"> </w:t>
      </w:r>
      <w:r>
        <w:rPr>
          <w:sz w:val="22"/>
        </w:rPr>
        <w:t>las</w:t>
      </w:r>
      <w:r>
        <w:rPr>
          <w:spacing w:val="-13"/>
          <w:sz w:val="22"/>
        </w:rPr>
        <w:t xml:space="preserve"> </w:t>
      </w:r>
      <w:r>
        <w:rPr>
          <w:sz w:val="22"/>
        </w:rPr>
        <w:t>dos</w:t>
      </w:r>
      <w:r>
        <w:rPr>
          <w:spacing w:val="-13"/>
          <w:sz w:val="22"/>
        </w:rPr>
        <w:t xml:space="preserve"> </w:t>
      </w:r>
      <w:r>
        <w:rPr>
          <w:sz w:val="22"/>
        </w:rPr>
        <w:t>páginas</w:t>
      </w:r>
      <w:r>
        <w:rPr>
          <w:spacing w:val="-13"/>
          <w:sz w:val="22"/>
        </w:rPr>
        <w:t xml:space="preserve"> </w:t>
      </w:r>
      <w:r>
        <w:rPr>
          <w:sz w:val="22"/>
        </w:rPr>
        <w:t>siguientes según el orden especificado-</w:t>
      </w:r>
    </w:p>
    <w:p w14:paraId="275699C4">
      <w:pPr>
        <w:pStyle w:val="9"/>
        <w:numPr>
          <w:ilvl w:val="0"/>
          <w:numId w:val="2"/>
        </w:numPr>
        <w:tabs>
          <w:tab w:val="left" w:pos="2050"/>
        </w:tabs>
        <w:spacing w:before="6" w:after="0" w:line="240" w:lineRule="auto"/>
        <w:ind w:left="2050" w:right="0" w:hanging="358"/>
        <w:jc w:val="left"/>
        <w:rPr>
          <w:sz w:val="22"/>
        </w:rPr>
      </w:pPr>
      <w:r>
        <w:rPr>
          <w:sz w:val="22"/>
        </w:rPr>
        <w:t>Dashboard</w:t>
      </w:r>
      <w:r>
        <w:rPr>
          <w:spacing w:val="-14"/>
          <w:sz w:val="22"/>
        </w:rPr>
        <w:t xml:space="preserve"> </w:t>
      </w:r>
      <w:r>
        <w:rPr>
          <w:sz w:val="22"/>
        </w:rPr>
        <w:t>que</w:t>
      </w:r>
      <w:r>
        <w:rPr>
          <w:spacing w:val="-15"/>
          <w:sz w:val="22"/>
        </w:rPr>
        <w:t xml:space="preserve"> </w:t>
      </w:r>
      <w:r>
        <w:rPr>
          <w:sz w:val="22"/>
        </w:rPr>
        <w:t>incluye</w:t>
      </w:r>
      <w:r>
        <w:rPr>
          <w:spacing w:val="-14"/>
          <w:sz w:val="22"/>
        </w:rPr>
        <w:t xml:space="preserve"> </w:t>
      </w:r>
      <w:r>
        <w:rPr>
          <w:sz w:val="22"/>
        </w:rPr>
        <w:t>un</w:t>
      </w:r>
      <w:r>
        <w:rPr>
          <w:spacing w:val="-14"/>
          <w:sz w:val="22"/>
        </w:rPr>
        <w:t xml:space="preserve"> </w:t>
      </w:r>
      <w:r>
        <w:rPr>
          <w:sz w:val="22"/>
        </w:rPr>
        <w:t>resumen</w:t>
      </w:r>
      <w:r>
        <w:rPr>
          <w:spacing w:val="-14"/>
          <w:sz w:val="22"/>
        </w:rPr>
        <w:t xml:space="preserve"> </w:t>
      </w:r>
      <w:r>
        <w:rPr>
          <w:sz w:val="22"/>
        </w:rPr>
        <w:t>general</w:t>
      </w:r>
      <w:r>
        <w:rPr>
          <w:spacing w:val="-14"/>
          <w:sz w:val="22"/>
        </w:rPr>
        <w:t xml:space="preserve"> </w:t>
      </w:r>
      <w:r>
        <w:rPr>
          <w:sz w:val="22"/>
        </w:rPr>
        <w:t>con</w:t>
      </w:r>
      <w:r>
        <w:rPr>
          <w:spacing w:val="-14"/>
          <w:sz w:val="22"/>
        </w:rPr>
        <w:t xml:space="preserve"> </w:t>
      </w:r>
      <w:r>
        <w:rPr>
          <w:sz w:val="22"/>
        </w:rPr>
        <w:t>los</w:t>
      </w:r>
      <w:r>
        <w:rPr>
          <w:spacing w:val="-14"/>
          <w:sz w:val="22"/>
        </w:rPr>
        <w:t xml:space="preserve"> </w:t>
      </w:r>
      <w:r>
        <w:rPr>
          <w:sz w:val="22"/>
        </w:rPr>
        <w:t>indicadores</w:t>
      </w:r>
      <w:r>
        <w:rPr>
          <w:spacing w:val="-14"/>
          <w:sz w:val="22"/>
        </w:rPr>
        <w:t xml:space="preserve"> </w:t>
      </w:r>
      <w:r>
        <w:rPr>
          <w:sz w:val="22"/>
        </w:rPr>
        <w:t>y</w:t>
      </w:r>
      <w:r>
        <w:rPr>
          <w:spacing w:val="-14"/>
          <w:sz w:val="22"/>
        </w:rPr>
        <w:t xml:space="preserve"> </w:t>
      </w:r>
      <w:r>
        <w:rPr>
          <w:sz w:val="22"/>
        </w:rPr>
        <w:t>datos</w:t>
      </w:r>
      <w:r>
        <w:rPr>
          <w:spacing w:val="-14"/>
          <w:sz w:val="22"/>
        </w:rPr>
        <w:t xml:space="preserve"> </w:t>
      </w:r>
      <w:r>
        <w:rPr>
          <w:spacing w:val="-2"/>
          <w:sz w:val="22"/>
        </w:rPr>
        <w:t>solicitados.</w:t>
      </w:r>
    </w:p>
    <w:p w14:paraId="7F832859">
      <w:pPr>
        <w:pStyle w:val="9"/>
        <w:numPr>
          <w:ilvl w:val="0"/>
          <w:numId w:val="2"/>
        </w:numPr>
        <w:tabs>
          <w:tab w:val="left" w:pos="2050"/>
        </w:tabs>
        <w:spacing w:before="75" w:after="0" w:line="240" w:lineRule="auto"/>
        <w:ind w:left="2050" w:right="0" w:hanging="358"/>
        <w:jc w:val="left"/>
        <w:rPr>
          <w:sz w:val="22"/>
        </w:rPr>
      </w:pPr>
      <w:r>
        <w:rPr>
          <w:sz w:val="22"/>
        </w:rPr>
        <w:t>Dashboard</w:t>
      </w:r>
      <w:r>
        <w:rPr>
          <w:spacing w:val="-10"/>
          <w:sz w:val="22"/>
        </w:rPr>
        <w:t xml:space="preserve"> </w:t>
      </w:r>
      <w:r>
        <w:rPr>
          <w:sz w:val="22"/>
        </w:rPr>
        <w:t>de</w:t>
      </w:r>
      <w:r>
        <w:rPr>
          <w:spacing w:val="-9"/>
          <w:sz w:val="22"/>
        </w:rPr>
        <w:t xml:space="preserve"> </w:t>
      </w:r>
      <w:r>
        <w:rPr>
          <w:sz w:val="22"/>
        </w:rPr>
        <w:t>indicadores</w:t>
      </w:r>
      <w:r>
        <w:rPr>
          <w:spacing w:val="-9"/>
          <w:sz w:val="22"/>
        </w:rPr>
        <w:t xml:space="preserve"> </w:t>
      </w:r>
      <w:r>
        <w:rPr>
          <w:sz w:val="22"/>
        </w:rPr>
        <w:t>de</w:t>
      </w:r>
      <w:r>
        <w:rPr>
          <w:spacing w:val="-10"/>
          <w:sz w:val="22"/>
        </w:rPr>
        <w:t xml:space="preserve"> </w:t>
      </w:r>
      <w:r>
        <w:rPr>
          <w:sz w:val="22"/>
        </w:rPr>
        <w:t>negocio</w:t>
      </w:r>
      <w:r>
        <w:rPr>
          <w:spacing w:val="-9"/>
          <w:sz w:val="22"/>
        </w:rPr>
        <w:t xml:space="preserve"> </w:t>
      </w:r>
      <w:r>
        <w:rPr>
          <w:sz w:val="22"/>
        </w:rPr>
        <w:t>sectorizado</w:t>
      </w:r>
      <w:r>
        <w:rPr>
          <w:spacing w:val="-9"/>
          <w:sz w:val="22"/>
        </w:rPr>
        <w:t xml:space="preserve"> </w:t>
      </w:r>
      <w:r>
        <w:rPr>
          <w:sz w:val="22"/>
        </w:rPr>
        <w:t>en</w:t>
      </w:r>
      <w:r>
        <w:rPr>
          <w:spacing w:val="-9"/>
          <w:sz w:val="22"/>
        </w:rPr>
        <w:t xml:space="preserve"> </w:t>
      </w:r>
      <w:r>
        <w:rPr>
          <w:sz w:val="22"/>
        </w:rPr>
        <w:t>el</w:t>
      </w:r>
      <w:r>
        <w:rPr>
          <w:spacing w:val="-10"/>
          <w:sz w:val="22"/>
        </w:rPr>
        <w:t xml:space="preserve"> </w:t>
      </w:r>
      <w:r>
        <w:rPr>
          <w:sz w:val="22"/>
        </w:rPr>
        <w:t>país</w:t>
      </w:r>
      <w:r>
        <w:rPr>
          <w:spacing w:val="-9"/>
          <w:sz w:val="22"/>
        </w:rPr>
        <w:t xml:space="preserve"> </w:t>
      </w:r>
      <w:r>
        <w:rPr>
          <w:sz w:val="22"/>
        </w:rPr>
        <w:t>de</w:t>
      </w:r>
      <w:r>
        <w:rPr>
          <w:spacing w:val="-9"/>
          <w:sz w:val="22"/>
        </w:rPr>
        <w:t xml:space="preserve"> </w:t>
      </w:r>
      <w:r>
        <w:rPr>
          <w:sz w:val="22"/>
        </w:rPr>
        <w:t>Estados</w:t>
      </w:r>
      <w:r>
        <w:rPr>
          <w:spacing w:val="-9"/>
          <w:sz w:val="22"/>
        </w:rPr>
        <w:t xml:space="preserve"> </w:t>
      </w:r>
      <w:r>
        <w:rPr>
          <w:spacing w:val="-2"/>
          <w:sz w:val="22"/>
        </w:rPr>
        <w:t>Unidos</w:t>
      </w:r>
    </w:p>
    <w:p w14:paraId="0850F4AF">
      <w:pPr>
        <w:pStyle w:val="7"/>
        <w:spacing w:before="19"/>
      </w:pPr>
    </w:p>
    <w:p w14:paraId="783D0BE7">
      <w:pPr>
        <w:pStyle w:val="7"/>
        <w:spacing w:line="307" w:lineRule="auto"/>
        <w:ind w:left="1197" w:right="1333" w:firstLine="720"/>
        <w:jc w:val="both"/>
      </w:pPr>
      <w:r>
        <w:t>Para</w:t>
      </w:r>
      <w:r>
        <w:rPr>
          <w:spacing w:val="-13"/>
        </w:rPr>
        <w:t xml:space="preserve"> </w:t>
      </w:r>
      <w:r>
        <w:t>el</w:t>
      </w:r>
      <w:r>
        <w:rPr>
          <w:spacing w:val="-13"/>
        </w:rPr>
        <w:t xml:space="preserve"> </w:t>
      </w:r>
      <w:r>
        <w:t>diseño</w:t>
      </w:r>
      <w:r>
        <w:rPr>
          <w:spacing w:val="-13"/>
        </w:rPr>
        <w:t xml:space="preserve"> </w:t>
      </w:r>
      <w:r>
        <w:t>del</w:t>
      </w:r>
      <w:r>
        <w:rPr>
          <w:spacing w:val="-13"/>
        </w:rPr>
        <w:t xml:space="preserve"> </w:t>
      </w:r>
      <w:r>
        <w:t>Mockup</w:t>
      </w:r>
      <w:r>
        <w:rPr>
          <w:spacing w:val="-13"/>
        </w:rPr>
        <w:t xml:space="preserve"> </w:t>
      </w:r>
      <w:r>
        <w:t>se</w:t>
      </w:r>
      <w:r>
        <w:rPr>
          <w:spacing w:val="-13"/>
        </w:rPr>
        <w:t xml:space="preserve"> </w:t>
      </w:r>
      <w:r>
        <w:t>tuvo</w:t>
      </w:r>
      <w:r>
        <w:rPr>
          <w:spacing w:val="-13"/>
        </w:rPr>
        <w:t xml:space="preserve"> </w:t>
      </w:r>
      <w:r>
        <w:t>en</w:t>
      </w:r>
      <w:r>
        <w:rPr>
          <w:spacing w:val="-13"/>
        </w:rPr>
        <w:t xml:space="preserve"> </w:t>
      </w:r>
      <w:r>
        <w:t>cuenta</w:t>
      </w:r>
      <w:r>
        <w:rPr>
          <w:spacing w:val="-13"/>
        </w:rPr>
        <w:t xml:space="preserve"> </w:t>
      </w:r>
      <w:r>
        <w:t>la</w:t>
      </w:r>
      <w:r>
        <w:rPr>
          <w:spacing w:val="-13"/>
        </w:rPr>
        <w:t xml:space="preserve"> </w:t>
      </w:r>
      <w:r>
        <w:t>psicología</w:t>
      </w:r>
      <w:r>
        <w:rPr>
          <w:spacing w:val="-13"/>
        </w:rPr>
        <w:t xml:space="preserve"> </w:t>
      </w:r>
      <w:r>
        <w:t>del</w:t>
      </w:r>
      <w:r>
        <w:rPr>
          <w:spacing w:val="-13"/>
        </w:rPr>
        <w:t xml:space="preserve"> </w:t>
      </w:r>
      <w:r>
        <w:t>color</w:t>
      </w:r>
      <w:r>
        <w:rPr>
          <w:spacing w:val="-13"/>
        </w:rPr>
        <w:t xml:space="preserve"> </w:t>
      </w:r>
      <w:r>
        <w:t>incluyendo</w:t>
      </w:r>
      <w:r>
        <w:rPr>
          <w:spacing w:val="-13"/>
        </w:rPr>
        <w:t xml:space="preserve"> </w:t>
      </w:r>
      <w:r>
        <w:t>un</w:t>
      </w:r>
      <w:r>
        <w:rPr>
          <w:spacing w:val="-13"/>
        </w:rPr>
        <w:t xml:space="preserve"> </w:t>
      </w:r>
      <w:r>
        <w:t>fondo oscuro</w:t>
      </w:r>
      <w:r>
        <w:rPr>
          <w:spacing w:val="-17"/>
        </w:rPr>
        <w:t xml:space="preserve"> </w:t>
      </w:r>
      <w:r>
        <w:t>y</w:t>
      </w:r>
      <w:r>
        <w:rPr>
          <w:spacing w:val="-17"/>
        </w:rPr>
        <w:t xml:space="preserve"> </w:t>
      </w:r>
      <w:r>
        <w:t>gráficos</w:t>
      </w:r>
      <w:r>
        <w:rPr>
          <w:spacing w:val="-16"/>
        </w:rPr>
        <w:t xml:space="preserve"> </w:t>
      </w:r>
      <w:r>
        <w:t>con</w:t>
      </w:r>
      <w:r>
        <w:rPr>
          <w:spacing w:val="-17"/>
        </w:rPr>
        <w:t xml:space="preserve"> </w:t>
      </w:r>
      <w:r>
        <w:t>tonos</w:t>
      </w:r>
      <w:r>
        <w:rPr>
          <w:spacing w:val="-16"/>
        </w:rPr>
        <w:t xml:space="preserve"> </w:t>
      </w:r>
      <w:r>
        <w:t>claros</w:t>
      </w:r>
      <w:r>
        <w:rPr>
          <w:spacing w:val="-17"/>
        </w:rPr>
        <w:t xml:space="preserve"> </w:t>
      </w:r>
      <w:r>
        <w:t>para</w:t>
      </w:r>
      <w:r>
        <w:rPr>
          <w:spacing w:val="-16"/>
        </w:rPr>
        <w:t xml:space="preserve"> </w:t>
      </w:r>
      <w:r>
        <w:t>que</w:t>
      </w:r>
      <w:r>
        <w:rPr>
          <w:spacing w:val="-17"/>
        </w:rPr>
        <w:t xml:space="preserve"> </w:t>
      </w:r>
      <w:r>
        <w:t>resalten,</w:t>
      </w:r>
      <w:r>
        <w:rPr>
          <w:spacing w:val="-17"/>
        </w:rPr>
        <w:t xml:space="preserve"> </w:t>
      </w:r>
      <w:r>
        <w:t>con</w:t>
      </w:r>
      <w:r>
        <w:rPr>
          <w:spacing w:val="-16"/>
        </w:rPr>
        <w:t xml:space="preserve"> </w:t>
      </w:r>
      <w:r>
        <w:t>una</w:t>
      </w:r>
      <w:r>
        <w:rPr>
          <w:spacing w:val="-17"/>
        </w:rPr>
        <w:t xml:space="preserve"> </w:t>
      </w:r>
      <w:r>
        <w:t>paleta</w:t>
      </w:r>
      <w:r>
        <w:rPr>
          <w:spacing w:val="-16"/>
        </w:rPr>
        <w:t xml:space="preserve"> </w:t>
      </w:r>
      <w:r>
        <w:t>de</w:t>
      </w:r>
      <w:r>
        <w:rPr>
          <w:spacing w:val="-17"/>
        </w:rPr>
        <w:t xml:space="preserve"> </w:t>
      </w:r>
      <w:r>
        <w:t>3</w:t>
      </w:r>
      <w:r>
        <w:rPr>
          <w:spacing w:val="-16"/>
        </w:rPr>
        <w:t xml:space="preserve"> </w:t>
      </w:r>
      <w:r>
        <w:t>colores,</w:t>
      </w:r>
      <w:r>
        <w:rPr>
          <w:spacing w:val="-17"/>
        </w:rPr>
        <w:t xml:space="preserve"> </w:t>
      </w:r>
      <w:r>
        <w:t>al</w:t>
      </w:r>
      <w:r>
        <w:rPr>
          <w:spacing w:val="-17"/>
        </w:rPr>
        <w:t xml:space="preserve"> </w:t>
      </w:r>
      <w:r>
        <w:t>igual</w:t>
      </w:r>
      <w:r>
        <w:rPr>
          <w:spacing w:val="-16"/>
        </w:rPr>
        <w:t xml:space="preserve"> </w:t>
      </w:r>
      <w:r>
        <w:t>que</w:t>
      </w:r>
      <w:r>
        <w:rPr>
          <w:spacing w:val="-17"/>
        </w:rPr>
        <w:t xml:space="preserve"> </w:t>
      </w:r>
      <w:r>
        <w:t>la perspectiva</w:t>
      </w:r>
      <w:r>
        <w:rPr>
          <w:spacing w:val="-13"/>
        </w:rPr>
        <w:t xml:space="preserve"> </w:t>
      </w:r>
      <w:r>
        <w:t>general</w:t>
      </w:r>
      <w:r>
        <w:rPr>
          <w:spacing w:val="-13"/>
        </w:rPr>
        <w:t xml:space="preserve"> </w:t>
      </w:r>
      <w:r>
        <w:t>del</w:t>
      </w:r>
      <w:r>
        <w:rPr>
          <w:spacing w:val="-13"/>
        </w:rPr>
        <w:t xml:space="preserve"> </w:t>
      </w:r>
      <w:r>
        <w:t>dashboard</w:t>
      </w:r>
      <w:r>
        <w:rPr>
          <w:spacing w:val="-13"/>
        </w:rPr>
        <w:t xml:space="preserve"> </w:t>
      </w:r>
      <w:r>
        <w:t>como</w:t>
      </w:r>
      <w:r>
        <w:rPr>
          <w:spacing w:val="-13"/>
        </w:rPr>
        <w:t xml:space="preserve"> </w:t>
      </w:r>
      <w:r>
        <w:t>un</w:t>
      </w:r>
      <w:r>
        <w:rPr>
          <w:spacing w:val="-13"/>
        </w:rPr>
        <w:t xml:space="preserve"> </w:t>
      </w:r>
      <w:r>
        <w:t>todo</w:t>
      </w:r>
      <w:r>
        <w:rPr>
          <w:spacing w:val="-13"/>
        </w:rPr>
        <w:t xml:space="preserve"> </w:t>
      </w:r>
      <w:r>
        <w:t>aplicando</w:t>
      </w:r>
      <w:r>
        <w:rPr>
          <w:spacing w:val="-13"/>
        </w:rPr>
        <w:t xml:space="preserve"> </w:t>
      </w:r>
      <w:r>
        <w:t>la</w:t>
      </w:r>
      <w:r>
        <w:rPr>
          <w:spacing w:val="-13"/>
        </w:rPr>
        <w:t xml:space="preserve"> </w:t>
      </w:r>
      <w:r>
        <w:t>teoría</w:t>
      </w:r>
      <w:r>
        <w:rPr>
          <w:spacing w:val="-13"/>
        </w:rPr>
        <w:t xml:space="preserve"> </w:t>
      </w:r>
      <w:r>
        <w:t>de</w:t>
      </w:r>
      <w:r>
        <w:rPr>
          <w:spacing w:val="-13"/>
        </w:rPr>
        <w:t xml:space="preserve"> </w:t>
      </w:r>
      <w:r>
        <w:t>la</w:t>
      </w:r>
      <w:r>
        <w:rPr>
          <w:spacing w:val="-13"/>
        </w:rPr>
        <w:t xml:space="preserve"> </w:t>
      </w:r>
      <w:r>
        <w:t>Gestalt.</w:t>
      </w:r>
    </w:p>
    <w:p w14:paraId="50AC4E1F">
      <w:pPr>
        <w:spacing w:after="0" w:line="307" w:lineRule="auto"/>
        <w:jc w:val="both"/>
        <w:sectPr>
          <w:pgSz w:w="12240" w:h="15840"/>
          <w:pgMar w:top="1540" w:right="240" w:bottom="1560" w:left="220" w:header="441" w:footer="836" w:gutter="0"/>
          <w:cols w:space="720" w:num="1"/>
        </w:sectPr>
      </w:pPr>
    </w:p>
    <w:p w14:paraId="14D2F9E2">
      <w:pPr>
        <w:pStyle w:val="7"/>
        <w:rPr>
          <w:sz w:val="20"/>
        </w:rPr>
      </w:pPr>
    </w:p>
    <w:p w14:paraId="7EB69529">
      <w:pPr>
        <w:pStyle w:val="7"/>
        <w:spacing w:before="129"/>
        <w:rPr>
          <w:sz w:val="20"/>
        </w:rPr>
      </w:pPr>
      <w:r>
        <w:drawing>
          <wp:inline distT="0" distB="0" distL="114300" distR="114300">
            <wp:extent cx="2600960" cy="1699895"/>
            <wp:effectExtent l="0" t="0" r="508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25"/>
                    <a:stretch>
                      <a:fillRect/>
                    </a:stretch>
                  </pic:blipFill>
                  <pic:spPr>
                    <a:xfrm>
                      <a:off x="0" y="0"/>
                      <a:ext cx="2600960" cy="1699895"/>
                    </a:xfrm>
                    <a:prstGeom prst="rect">
                      <a:avLst/>
                    </a:prstGeom>
                    <a:noFill/>
                    <a:ln>
                      <a:noFill/>
                    </a:ln>
                  </pic:spPr>
                </pic:pic>
              </a:graphicData>
            </a:graphic>
          </wp:inline>
        </w:drawing>
      </w:r>
      <w:r>
        <w:drawing>
          <wp:inline distT="0" distB="0" distL="114300" distR="114300">
            <wp:extent cx="4133850" cy="1704340"/>
            <wp:effectExtent l="0" t="0" r="1143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26"/>
                    <a:stretch>
                      <a:fillRect/>
                    </a:stretch>
                  </pic:blipFill>
                  <pic:spPr>
                    <a:xfrm>
                      <a:off x="0" y="0"/>
                      <a:ext cx="4133850" cy="1704340"/>
                    </a:xfrm>
                    <a:prstGeom prst="rect">
                      <a:avLst/>
                    </a:prstGeom>
                    <a:noFill/>
                    <a:ln>
                      <a:noFill/>
                    </a:ln>
                  </pic:spPr>
                </pic:pic>
              </a:graphicData>
            </a:graphic>
          </wp:inline>
        </w:drawing>
      </w:r>
      <w:r>
        <w:drawing>
          <wp:inline distT="0" distB="0" distL="114300" distR="114300">
            <wp:extent cx="6758305" cy="1588770"/>
            <wp:effectExtent l="0" t="0" r="8255" b="1143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pic:cNvPicPr>
                  </pic:nvPicPr>
                  <pic:blipFill>
                    <a:blip r:embed="rId27"/>
                    <a:stretch>
                      <a:fillRect/>
                    </a:stretch>
                  </pic:blipFill>
                  <pic:spPr>
                    <a:xfrm>
                      <a:off x="0" y="0"/>
                      <a:ext cx="6758305" cy="1588770"/>
                    </a:xfrm>
                    <a:prstGeom prst="rect">
                      <a:avLst/>
                    </a:prstGeom>
                    <a:noFill/>
                    <a:ln>
                      <a:noFill/>
                    </a:ln>
                  </pic:spPr>
                </pic:pic>
              </a:graphicData>
            </a:graphic>
          </wp:inline>
        </w:drawing>
      </w:r>
    </w:p>
    <w:p w14:paraId="401CFB61">
      <w:pPr>
        <w:pStyle w:val="2"/>
        <w:spacing w:before="303"/>
        <w:ind w:left="0" w:leftChars="0" w:firstLine="4562" w:firstLineChars="1000"/>
        <w:jc w:val="both"/>
        <w:rPr>
          <w:u w:val="none"/>
        </w:rPr>
      </w:pPr>
      <w:r>
        <w:rPr>
          <w:color w:val="1154CC"/>
          <w:spacing w:val="-2"/>
          <w:u w:val="thick" w:color="1154CC"/>
        </w:rPr>
        <w:t>Avance</w:t>
      </w:r>
      <w:r>
        <w:rPr>
          <w:color w:val="1154CC"/>
          <w:spacing w:val="-28"/>
          <w:u w:val="thick" w:color="1154CC"/>
        </w:rPr>
        <w:t xml:space="preserve"> </w:t>
      </w:r>
      <w:r>
        <w:rPr>
          <w:color w:val="1154CC"/>
          <w:spacing w:val="-10"/>
          <w:u w:val="thick" w:color="1154CC"/>
        </w:rPr>
        <w:t>3</w:t>
      </w:r>
    </w:p>
    <w:p w14:paraId="551F3D82">
      <w:pPr>
        <w:pStyle w:val="7"/>
        <w:spacing w:before="211" w:line="309" w:lineRule="auto"/>
        <w:ind w:left="1197" w:right="1200"/>
        <w:jc w:val="both"/>
      </w:pPr>
      <w:r>
        <w:drawing>
          <wp:anchor distT="0" distB="0" distL="0" distR="0" simplePos="0" relativeHeight="251677696" behindDoc="1" locked="0" layoutInCell="1" allowOverlap="1">
            <wp:simplePos x="0" y="0"/>
            <wp:positionH relativeFrom="page">
              <wp:posOffset>1397635</wp:posOffset>
            </wp:positionH>
            <wp:positionV relativeFrom="paragraph">
              <wp:posOffset>1199515</wp:posOffset>
            </wp:positionV>
            <wp:extent cx="5135880" cy="356235"/>
            <wp:effectExtent l="0" t="0" r="0" b="0"/>
            <wp:wrapNone/>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8" cstate="print"/>
                    <a:stretch>
                      <a:fillRect/>
                    </a:stretch>
                  </pic:blipFill>
                  <pic:spPr>
                    <a:xfrm>
                      <a:off x="0" y="0"/>
                      <a:ext cx="5136037" cy="356235"/>
                    </a:xfrm>
                    <a:prstGeom prst="rect">
                      <a:avLst/>
                    </a:prstGeom>
                  </pic:spPr>
                </pic:pic>
              </a:graphicData>
            </a:graphic>
          </wp:anchor>
        </w:drawing>
      </w:r>
      <w:r>
        <w:t>Para</w:t>
      </w:r>
      <w:r>
        <w:rPr>
          <w:spacing w:val="-1"/>
        </w:rPr>
        <w:t xml:space="preserve"> </w:t>
      </w:r>
      <w:r>
        <w:t>el</w:t>
      </w:r>
      <w:r>
        <w:rPr>
          <w:spacing w:val="-1"/>
        </w:rPr>
        <w:t xml:space="preserve"> </w:t>
      </w:r>
      <w:r>
        <w:t>avance</w:t>
      </w:r>
      <w:r>
        <w:rPr>
          <w:spacing w:val="-1"/>
        </w:rPr>
        <w:t xml:space="preserve"> </w:t>
      </w:r>
      <w:r>
        <w:t>número</w:t>
      </w:r>
      <w:r>
        <w:rPr>
          <w:spacing w:val="-1"/>
        </w:rPr>
        <w:t xml:space="preserve"> </w:t>
      </w:r>
      <w:r>
        <w:t>tres</w:t>
      </w:r>
      <w:r>
        <w:rPr>
          <w:spacing w:val="-1"/>
        </w:rPr>
        <w:t xml:space="preserve"> </w:t>
      </w:r>
      <w:r>
        <w:t>se</w:t>
      </w:r>
      <w:r>
        <w:rPr>
          <w:spacing w:val="-1"/>
        </w:rPr>
        <w:t xml:space="preserve"> </w:t>
      </w:r>
      <w:r>
        <w:t>solicita</w:t>
      </w:r>
      <w:r>
        <w:rPr>
          <w:spacing w:val="-1"/>
        </w:rPr>
        <w:t xml:space="preserve"> </w:t>
      </w:r>
      <w:r>
        <w:t>En</w:t>
      </w:r>
      <w:r>
        <w:rPr>
          <w:spacing w:val="-1"/>
        </w:rPr>
        <w:t xml:space="preserve"> </w:t>
      </w:r>
      <w:r>
        <w:t>Power</w:t>
      </w:r>
      <w:r>
        <w:rPr>
          <w:spacing w:val="-1"/>
        </w:rPr>
        <w:t xml:space="preserve"> </w:t>
      </w:r>
      <w:r>
        <w:t>Query</w:t>
      </w:r>
      <w:r>
        <w:rPr>
          <w:spacing w:val="-1"/>
        </w:rPr>
        <w:t xml:space="preserve"> </w:t>
      </w:r>
      <w:r>
        <w:t>agregar</w:t>
      </w:r>
      <w:r>
        <w:rPr>
          <w:spacing w:val="-1"/>
        </w:rPr>
        <w:t xml:space="preserve"> </w:t>
      </w:r>
      <w:r>
        <w:t>una</w:t>
      </w:r>
      <w:r>
        <w:rPr>
          <w:spacing w:val="-1"/>
        </w:rPr>
        <w:t xml:space="preserve"> </w:t>
      </w:r>
      <w:r>
        <w:t>columna</w:t>
      </w:r>
      <w:r>
        <w:rPr>
          <w:spacing w:val="-1"/>
        </w:rPr>
        <w:t xml:space="preserve"> </w:t>
      </w:r>
      <w:r>
        <w:t>personalizada</w:t>
      </w:r>
      <w:r>
        <w:rPr>
          <w:spacing w:val="-1"/>
        </w:rPr>
        <w:t xml:space="preserve"> </w:t>
      </w:r>
      <w:r>
        <w:t>con el</w:t>
      </w:r>
      <w:r>
        <w:rPr>
          <w:spacing w:val="-17"/>
        </w:rPr>
        <w:t xml:space="preserve"> </w:t>
      </w:r>
      <w:r>
        <w:t>nombre</w:t>
      </w:r>
      <w:r>
        <w:rPr>
          <w:spacing w:val="-17"/>
        </w:rPr>
        <w:t xml:space="preserve"> </w:t>
      </w:r>
      <w:r>
        <w:t>del</w:t>
      </w:r>
      <w:r>
        <w:rPr>
          <w:spacing w:val="-16"/>
        </w:rPr>
        <w:t xml:space="preserve"> </w:t>
      </w:r>
      <w:r>
        <w:t>mes</w:t>
      </w:r>
      <w:r>
        <w:rPr>
          <w:spacing w:val="-11"/>
        </w:rPr>
        <w:t xml:space="preserve"> </w:t>
      </w:r>
      <w:r>
        <w:t>en</w:t>
      </w:r>
      <w:r>
        <w:rPr>
          <w:spacing w:val="-11"/>
        </w:rPr>
        <w:t xml:space="preserve"> </w:t>
      </w:r>
      <w:r>
        <w:t>formato</w:t>
      </w:r>
      <w:r>
        <w:rPr>
          <w:spacing w:val="-11"/>
        </w:rPr>
        <w:t xml:space="preserve"> </w:t>
      </w:r>
      <w:r>
        <w:t>corto</w:t>
      </w:r>
      <w:r>
        <w:rPr>
          <w:spacing w:val="-11"/>
        </w:rPr>
        <w:t xml:space="preserve"> </w:t>
      </w:r>
      <w:r>
        <w:t>(primeras</w:t>
      </w:r>
      <w:r>
        <w:rPr>
          <w:spacing w:val="-11"/>
        </w:rPr>
        <w:t xml:space="preserve"> </w:t>
      </w:r>
      <w:r>
        <w:t>3</w:t>
      </w:r>
      <w:r>
        <w:rPr>
          <w:spacing w:val="-11"/>
        </w:rPr>
        <w:t xml:space="preserve"> </w:t>
      </w:r>
      <w:r>
        <w:t>letras</w:t>
      </w:r>
      <w:r>
        <w:rPr>
          <w:spacing w:val="-11"/>
        </w:rPr>
        <w:t xml:space="preserve"> </w:t>
      </w:r>
      <w:r>
        <w:t>de</w:t>
      </w:r>
      <w:r>
        <w:rPr>
          <w:spacing w:val="-11"/>
        </w:rPr>
        <w:t xml:space="preserve"> </w:t>
      </w:r>
      <w:r>
        <w:t>nombre</w:t>
      </w:r>
      <w:r>
        <w:rPr>
          <w:spacing w:val="-11"/>
        </w:rPr>
        <w:t xml:space="preserve"> </w:t>
      </w:r>
      <w:r>
        <w:t>del</w:t>
      </w:r>
      <w:r>
        <w:rPr>
          <w:spacing w:val="-11"/>
        </w:rPr>
        <w:t xml:space="preserve"> </w:t>
      </w:r>
      <w:r>
        <w:t>mes).</w:t>
      </w:r>
      <w:r>
        <w:rPr>
          <w:spacing w:val="-11"/>
        </w:rPr>
        <w:t xml:space="preserve"> </w:t>
      </w:r>
      <w:r>
        <w:t>Para</w:t>
      </w:r>
      <w:r>
        <w:rPr>
          <w:spacing w:val="-11"/>
        </w:rPr>
        <w:t xml:space="preserve"> </w:t>
      </w:r>
      <w:r>
        <w:t>ello,</w:t>
      </w:r>
      <w:r>
        <w:rPr>
          <w:spacing w:val="-17"/>
        </w:rPr>
        <w:t xml:space="preserve"> </w:t>
      </w:r>
      <w:r>
        <w:t>se</w:t>
      </w:r>
      <w:r>
        <w:rPr>
          <w:spacing w:val="-17"/>
        </w:rPr>
        <w:t xml:space="preserve"> </w:t>
      </w:r>
      <w:r>
        <w:t>abre</w:t>
      </w:r>
      <w:r>
        <w:rPr>
          <w:spacing w:val="-16"/>
        </w:rPr>
        <w:t xml:space="preserve"> </w:t>
      </w:r>
      <w:r>
        <w:t>el editor de Power Query</w:t>
      </w:r>
      <w:r>
        <w:rPr>
          <w:spacing w:val="40"/>
        </w:rPr>
        <w:t xml:space="preserve"> </w:t>
      </w:r>
      <w:r>
        <w:t>y al observar la tabla dimensional DimDate se encuentra la columna EnglishMonthName</w:t>
      </w:r>
      <w:r>
        <w:rPr>
          <w:spacing w:val="40"/>
        </w:rPr>
        <w:t xml:space="preserve"> </w:t>
      </w:r>
      <w:r>
        <w:t>y</w:t>
      </w:r>
      <w:r>
        <w:rPr>
          <w:spacing w:val="-12"/>
        </w:rPr>
        <w:t xml:space="preserve"> </w:t>
      </w:r>
      <w:r>
        <w:t>de</w:t>
      </w:r>
      <w:r>
        <w:rPr>
          <w:spacing w:val="-12"/>
        </w:rPr>
        <w:t xml:space="preserve"> </w:t>
      </w:r>
      <w:r>
        <w:t>ella</w:t>
      </w:r>
      <w:r>
        <w:rPr>
          <w:spacing w:val="-12"/>
        </w:rPr>
        <w:t xml:space="preserve"> </w:t>
      </w:r>
      <w:r>
        <w:t>se</w:t>
      </w:r>
      <w:r>
        <w:rPr>
          <w:spacing w:val="-12"/>
        </w:rPr>
        <w:t xml:space="preserve"> </w:t>
      </w:r>
      <w:r>
        <w:t>extrae</w:t>
      </w:r>
      <w:r>
        <w:rPr>
          <w:spacing w:val="-12"/>
        </w:rPr>
        <w:t xml:space="preserve"> </w:t>
      </w:r>
      <w:r>
        <w:t>los</w:t>
      </w:r>
      <w:r>
        <w:rPr>
          <w:spacing w:val="-12"/>
        </w:rPr>
        <w:t xml:space="preserve"> </w:t>
      </w:r>
      <w:r>
        <w:t>tres</w:t>
      </w:r>
      <w:r>
        <w:rPr>
          <w:spacing w:val="-12"/>
        </w:rPr>
        <w:t xml:space="preserve"> </w:t>
      </w:r>
      <w:r>
        <w:t>primeros</w:t>
      </w:r>
      <w:r>
        <w:rPr>
          <w:spacing w:val="-12"/>
        </w:rPr>
        <w:t xml:space="preserve"> </w:t>
      </w:r>
      <w:r>
        <w:t>caracteres</w:t>
      </w:r>
      <w:r>
        <w:rPr>
          <w:spacing w:val="-12"/>
        </w:rPr>
        <w:t xml:space="preserve"> </w:t>
      </w:r>
      <w:r>
        <w:t>en</w:t>
      </w:r>
      <w:r>
        <w:rPr>
          <w:spacing w:val="-12"/>
        </w:rPr>
        <w:t xml:space="preserve"> </w:t>
      </w:r>
      <w:r>
        <w:t>una</w:t>
      </w:r>
      <w:r>
        <w:rPr>
          <w:spacing w:val="-12"/>
        </w:rPr>
        <w:t xml:space="preserve"> </w:t>
      </w:r>
      <w:r>
        <w:t>columna</w:t>
      </w:r>
      <w:r>
        <w:rPr>
          <w:spacing w:val="-12"/>
        </w:rPr>
        <w:t xml:space="preserve"> </w:t>
      </w:r>
      <w:r>
        <w:t>adicional.</w:t>
      </w:r>
    </w:p>
    <w:p w14:paraId="39D4D683">
      <w:pPr>
        <w:pStyle w:val="7"/>
        <w:spacing w:before="7"/>
        <w:rPr>
          <w:sz w:val="16"/>
        </w:rPr>
      </w:pPr>
      <w:r>
        <mc:AlternateContent>
          <mc:Choice Requires="wps">
            <w:drawing>
              <wp:anchor distT="0" distB="0" distL="0" distR="0" simplePos="0" relativeHeight="251679744" behindDoc="1" locked="0" layoutInCell="1" allowOverlap="1">
                <wp:simplePos x="0" y="0"/>
                <wp:positionH relativeFrom="page">
                  <wp:posOffset>1309370</wp:posOffset>
                </wp:positionH>
                <wp:positionV relativeFrom="paragraph">
                  <wp:posOffset>137795</wp:posOffset>
                </wp:positionV>
                <wp:extent cx="5391150" cy="514985"/>
                <wp:effectExtent l="0" t="0" r="0" b="0"/>
                <wp:wrapTopAndBottom/>
                <wp:docPr id="56" name="Graphic 56"/>
                <wp:cNvGraphicFramePr/>
                <a:graphic xmlns:a="http://schemas.openxmlformats.org/drawingml/2006/main">
                  <a:graphicData uri="http://schemas.microsoft.com/office/word/2010/wordprocessingShape">
                    <wps:wsp>
                      <wps:cNvSpPr/>
                      <wps:spPr>
                        <a:xfrm>
                          <a:off x="0" y="0"/>
                          <a:ext cx="5391150" cy="514984"/>
                        </a:xfrm>
                        <a:custGeom>
                          <a:avLst/>
                          <a:gdLst/>
                          <a:ahLst/>
                          <a:cxnLst/>
                          <a:rect l="l" t="t" r="r" b="b"/>
                          <a:pathLst>
                            <a:path w="5391150" h="514984">
                              <a:moveTo>
                                <a:pt x="9525" y="487375"/>
                              </a:moveTo>
                              <a:lnTo>
                                <a:pt x="7937" y="485787"/>
                              </a:lnTo>
                              <a:lnTo>
                                <a:pt x="1587" y="485787"/>
                              </a:lnTo>
                              <a:lnTo>
                                <a:pt x="0" y="487375"/>
                              </a:lnTo>
                              <a:lnTo>
                                <a:pt x="0" y="493725"/>
                              </a:lnTo>
                              <a:lnTo>
                                <a:pt x="1587" y="495312"/>
                              </a:lnTo>
                              <a:lnTo>
                                <a:pt x="7937" y="495312"/>
                              </a:lnTo>
                              <a:lnTo>
                                <a:pt x="9525" y="493725"/>
                              </a:lnTo>
                              <a:lnTo>
                                <a:pt x="9525" y="487375"/>
                              </a:lnTo>
                              <a:close/>
                            </a:path>
                            <a:path w="5391150" h="514984">
                              <a:moveTo>
                                <a:pt x="9525" y="468312"/>
                              </a:moveTo>
                              <a:lnTo>
                                <a:pt x="7937" y="466737"/>
                              </a:lnTo>
                              <a:lnTo>
                                <a:pt x="1587" y="466737"/>
                              </a:lnTo>
                              <a:lnTo>
                                <a:pt x="0" y="468312"/>
                              </a:lnTo>
                              <a:lnTo>
                                <a:pt x="0" y="474675"/>
                              </a:lnTo>
                              <a:lnTo>
                                <a:pt x="1587" y="476262"/>
                              </a:lnTo>
                              <a:lnTo>
                                <a:pt x="7937" y="476262"/>
                              </a:lnTo>
                              <a:lnTo>
                                <a:pt x="9525" y="474675"/>
                              </a:lnTo>
                              <a:lnTo>
                                <a:pt x="9525" y="468312"/>
                              </a:lnTo>
                              <a:close/>
                            </a:path>
                            <a:path w="5391150" h="514984">
                              <a:moveTo>
                                <a:pt x="9525" y="449262"/>
                              </a:moveTo>
                              <a:lnTo>
                                <a:pt x="7937" y="447687"/>
                              </a:lnTo>
                              <a:lnTo>
                                <a:pt x="1587" y="447687"/>
                              </a:lnTo>
                              <a:lnTo>
                                <a:pt x="0" y="449262"/>
                              </a:lnTo>
                              <a:lnTo>
                                <a:pt x="0" y="455625"/>
                              </a:lnTo>
                              <a:lnTo>
                                <a:pt x="1587" y="457212"/>
                              </a:lnTo>
                              <a:lnTo>
                                <a:pt x="7937" y="457212"/>
                              </a:lnTo>
                              <a:lnTo>
                                <a:pt x="9525" y="455625"/>
                              </a:lnTo>
                              <a:lnTo>
                                <a:pt x="9525" y="449262"/>
                              </a:lnTo>
                              <a:close/>
                            </a:path>
                            <a:path w="5391150" h="514984">
                              <a:moveTo>
                                <a:pt x="9525" y="430212"/>
                              </a:moveTo>
                              <a:lnTo>
                                <a:pt x="7937" y="428637"/>
                              </a:lnTo>
                              <a:lnTo>
                                <a:pt x="1587" y="428637"/>
                              </a:lnTo>
                              <a:lnTo>
                                <a:pt x="0" y="430212"/>
                              </a:lnTo>
                              <a:lnTo>
                                <a:pt x="0" y="436575"/>
                              </a:lnTo>
                              <a:lnTo>
                                <a:pt x="1587" y="438162"/>
                              </a:lnTo>
                              <a:lnTo>
                                <a:pt x="7937" y="438162"/>
                              </a:lnTo>
                              <a:lnTo>
                                <a:pt x="9525" y="436575"/>
                              </a:lnTo>
                              <a:lnTo>
                                <a:pt x="9525" y="430212"/>
                              </a:lnTo>
                              <a:close/>
                            </a:path>
                            <a:path w="5391150" h="514984">
                              <a:moveTo>
                                <a:pt x="9525" y="411162"/>
                              </a:moveTo>
                              <a:lnTo>
                                <a:pt x="7937" y="409587"/>
                              </a:lnTo>
                              <a:lnTo>
                                <a:pt x="1587" y="409587"/>
                              </a:lnTo>
                              <a:lnTo>
                                <a:pt x="0" y="411162"/>
                              </a:lnTo>
                              <a:lnTo>
                                <a:pt x="0" y="417525"/>
                              </a:lnTo>
                              <a:lnTo>
                                <a:pt x="1587" y="419112"/>
                              </a:lnTo>
                              <a:lnTo>
                                <a:pt x="7937" y="419112"/>
                              </a:lnTo>
                              <a:lnTo>
                                <a:pt x="9525" y="417525"/>
                              </a:lnTo>
                              <a:lnTo>
                                <a:pt x="9525" y="411162"/>
                              </a:lnTo>
                              <a:close/>
                            </a:path>
                            <a:path w="5391150" h="514984">
                              <a:moveTo>
                                <a:pt x="9525" y="392125"/>
                              </a:moveTo>
                              <a:lnTo>
                                <a:pt x="7937" y="390537"/>
                              </a:lnTo>
                              <a:lnTo>
                                <a:pt x="1587" y="390537"/>
                              </a:lnTo>
                              <a:lnTo>
                                <a:pt x="0" y="392125"/>
                              </a:lnTo>
                              <a:lnTo>
                                <a:pt x="0" y="398475"/>
                              </a:lnTo>
                              <a:lnTo>
                                <a:pt x="1587" y="400062"/>
                              </a:lnTo>
                              <a:lnTo>
                                <a:pt x="7937" y="400062"/>
                              </a:lnTo>
                              <a:lnTo>
                                <a:pt x="9525" y="398475"/>
                              </a:lnTo>
                              <a:lnTo>
                                <a:pt x="9525" y="392125"/>
                              </a:lnTo>
                              <a:close/>
                            </a:path>
                            <a:path w="5391150" h="514984">
                              <a:moveTo>
                                <a:pt x="9525" y="373075"/>
                              </a:moveTo>
                              <a:lnTo>
                                <a:pt x="7937" y="371487"/>
                              </a:lnTo>
                              <a:lnTo>
                                <a:pt x="1587" y="371487"/>
                              </a:lnTo>
                              <a:lnTo>
                                <a:pt x="0" y="373075"/>
                              </a:lnTo>
                              <a:lnTo>
                                <a:pt x="0" y="379425"/>
                              </a:lnTo>
                              <a:lnTo>
                                <a:pt x="1587" y="381012"/>
                              </a:lnTo>
                              <a:lnTo>
                                <a:pt x="7937" y="381012"/>
                              </a:lnTo>
                              <a:lnTo>
                                <a:pt x="9525" y="379425"/>
                              </a:lnTo>
                              <a:lnTo>
                                <a:pt x="9525" y="373075"/>
                              </a:lnTo>
                              <a:close/>
                            </a:path>
                            <a:path w="5391150" h="514984">
                              <a:moveTo>
                                <a:pt x="9525" y="354025"/>
                              </a:moveTo>
                              <a:lnTo>
                                <a:pt x="7937" y="352437"/>
                              </a:lnTo>
                              <a:lnTo>
                                <a:pt x="1587" y="352437"/>
                              </a:lnTo>
                              <a:lnTo>
                                <a:pt x="0" y="354025"/>
                              </a:lnTo>
                              <a:lnTo>
                                <a:pt x="0" y="360362"/>
                              </a:lnTo>
                              <a:lnTo>
                                <a:pt x="1587" y="361962"/>
                              </a:lnTo>
                              <a:lnTo>
                                <a:pt x="7937" y="361962"/>
                              </a:lnTo>
                              <a:lnTo>
                                <a:pt x="9525" y="360362"/>
                              </a:lnTo>
                              <a:lnTo>
                                <a:pt x="9525" y="354025"/>
                              </a:lnTo>
                              <a:close/>
                            </a:path>
                            <a:path w="5391150" h="514984">
                              <a:moveTo>
                                <a:pt x="9525" y="334975"/>
                              </a:moveTo>
                              <a:lnTo>
                                <a:pt x="7937" y="333387"/>
                              </a:lnTo>
                              <a:lnTo>
                                <a:pt x="1587" y="333387"/>
                              </a:lnTo>
                              <a:lnTo>
                                <a:pt x="0" y="334975"/>
                              </a:lnTo>
                              <a:lnTo>
                                <a:pt x="0" y="341312"/>
                              </a:lnTo>
                              <a:lnTo>
                                <a:pt x="1587" y="342912"/>
                              </a:lnTo>
                              <a:lnTo>
                                <a:pt x="7937" y="342912"/>
                              </a:lnTo>
                              <a:lnTo>
                                <a:pt x="9525" y="341312"/>
                              </a:lnTo>
                              <a:lnTo>
                                <a:pt x="9525" y="334975"/>
                              </a:lnTo>
                              <a:close/>
                            </a:path>
                            <a:path w="5391150" h="514984">
                              <a:moveTo>
                                <a:pt x="9525" y="315925"/>
                              </a:moveTo>
                              <a:lnTo>
                                <a:pt x="7937" y="314337"/>
                              </a:lnTo>
                              <a:lnTo>
                                <a:pt x="1587" y="314337"/>
                              </a:lnTo>
                              <a:lnTo>
                                <a:pt x="0" y="315925"/>
                              </a:lnTo>
                              <a:lnTo>
                                <a:pt x="0" y="322275"/>
                              </a:lnTo>
                              <a:lnTo>
                                <a:pt x="1587" y="323862"/>
                              </a:lnTo>
                              <a:lnTo>
                                <a:pt x="7937" y="323862"/>
                              </a:lnTo>
                              <a:lnTo>
                                <a:pt x="9525" y="322275"/>
                              </a:lnTo>
                              <a:lnTo>
                                <a:pt x="9525" y="315925"/>
                              </a:lnTo>
                              <a:close/>
                            </a:path>
                            <a:path w="5391150" h="514984">
                              <a:moveTo>
                                <a:pt x="9525" y="296862"/>
                              </a:moveTo>
                              <a:lnTo>
                                <a:pt x="7937" y="295287"/>
                              </a:lnTo>
                              <a:lnTo>
                                <a:pt x="1587" y="295287"/>
                              </a:lnTo>
                              <a:lnTo>
                                <a:pt x="0" y="296862"/>
                              </a:lnTo>
                              <a:lnTo>
                                <a:pt x="0" y="303225"/>
                              </a:lnTo>
                              <a:lnTo>
                                <a:pt x="1587" y="304812"/>
                              </a:lnTo>
                              <a:lnTo>
                                <a:pt x="7937" y="304812"/>
                              </a:lnTo>
                              <a:lnTo>
                                <a:pt x="9525" y="303225"/>
                              </a:lnTo>
                              <a:lnTo>
                                <a:pt x="9525" y="296862"/>
                              </a:lnTo>
                              <a:close/>
                            </a:path>
                            <a:path w="5391150" h="514984">
                              <a:moveTo>
                                <a:pt x="9525" y="277825"/>
                              </a:moveTo>
                              <a:lnTo>
                                <a:pt x="7937" y="276237"/>
                              </a:lnTo>
                              <a:lnTo>
                                <a:pt x="1587" y="276237"/>
                              </a:lnTo>
                              <a:lnTo>
                                <a:pt x="0" y="277825"/>
                              </a:lnTo>
                              <a:lnTo>
                                <a:pt x="0" y="284175"/>
                              </a:lnTo>
                              <a:lnTo>
                                <a:pt x="1587" y="285762"/>
                              </a:lnTo>
                              <a:lnTo>
                                <a:pt x="7937" y="285762"/>
                              </a:lnTo>
                              <a:lnTo>
                                <a:pt x="9525" y="284175"/>
                              </a:lnTo>
                              <a:lnTo>
                                <a:pt x="9525" y="277825"/>
                              </a:lnTo>
                              <a:close/>
                            </a:path>
                            <a:path w="5391150" h="514984">
                              <a:moveTo>
                                <a:pt x="9525" y="258762"/>
                              </a:moveTo>
                              <a:lnTo>
                                <a:pt x="7937" y="257175"/>
                              </a:lnTo>
                              <a:lnTo>
                                <a:pt x="1587" y="257175"/>
                              </a:lnTo>
                              <a:lnTo>
                                <a:pt x="0" y="258762"/>
                              </a:lnTo>
                              <a:lnTo>
                                <a:pt x="0" y="265125"/>
                              </a:lnTo>
                              <a:lnTo>
                                <a:pt x="1587" y="266712"/>
                              </a:lnTo>
                              <a:lnTo>
                                <a:pt x="7937" y="266712"/>
                              </a:lnTo>
                              <a:lnTo>
                                <a:pt x="9525" y="265125"/>
                              </a:lnTo>
                              <a:lnTo>
                                <a:pt x="9525" y="258762"/>
                              </a:lnTo>
                              <a:close/>
                            </a:path>
                            <a:path w="5391150" h="514984">
                              <a:moveTo>
                                <a:pt x="9525" y="239725"/>
                              </a:moveTo>
                              <a:lnTo>
                                <a:pt x="7937" y="238137"/>
                              </a:lnTo>
                              <a:lnTo>
                                <a:pt x="1587" y="238137"/>
                              </a:lnTo>
                              <a:lnTo>
                                <a:pt x="0" y="239725"/>
                              </a:lnTo>
                              <a:lnTo>
                                <a:pt x="0" y="246075"/>
                              </a:lnTo>
                              <a:lnTo>
                                <a:pt x="1587" y="247662"/>
                              </a:lnTo>
                              <a:lnTo>
                                <a:pt x="7937" y="247662"/>
                              </a:lnTo>
                              <a:lnTo>
                                <a:pt x="9525" y="246075"/>
                              </a:lnTo>
                              <a:lnTo>
                                <a:pt x="9525" y="239725"/>
                              </a:lnTo>
                              <a:close/>
                            </a:path>
                            <a:path w="5391150" h="514984">
                              <a:moveTo>
                                <a:pt x="9525" y="220662"/>
                              </a:moveTo>
                              <a:lnTo>
                                <a:pt x="7937" y="219075"/>
                              </a:lnTo>
                              <a:lnTo>
                                <a:pt x="1587" y="219075"/>
                              </a:lnTo>
                              <a:lnTo>
                                <a:pt x="0" y="220662"/>
                              </a:lnTo>
                              <a:lnTo>
                                <a:pt x="0" y="227012"/>
                              </a:lnTo>
                              <a:lnTo>
                                <a:pt x="1587" y="228600"/>
                              </a:lnTo>
                              <a:lnTo>
                                <a:pt x="7937" y="228600"/>
                              </a:lnTo>
                              <a:lnTo>
                                <a:pt x="9525" y="227012"/>
                              </a:lnTo>
                              <a:lnTo>
                                <a:pt x="9525" y="220662"/>
                              </a:lnTo>
                              <a:close/>
                            </a:path>
                            <a:path w="5391150" h="514984">
                              <a:moveTo>
                                <a:pt x="9525" y="201612"/>
                              </a:moveTo>
                              <a:lnTo>
                                <a:pt x="7937" y="200025"/>
                              </a:lnTo>
                              <a:lnTo>
                                <a:pt x="1587" y="200025"/>
                              </a:lnTo>
                              <a:lnTo>
                                <a:pt x="0" y="201612"/>
                              </a:lnTo>
                              <a:lnTo>
                                <a:pt x="0" y="207975"/>
                              </a:lnTo>
                              <a:lnTo>
                                <a:pt x="1587" y="209550"/>
                              </a:lnTo>
                              <a:lnTo>
                                <a:pt x="7937" y="209550"/>
                              </a:lnTo>
                              <a:lnTo>
                                <a:pt x="9525" y="207975"/>
                              </a:lnTo>
                              <a:lnTo>
                                <a:pt x="9525" y="201612"/>
                              </a:lnTo>
                              <a:close/>
                            </a:path>
                            <a:path w="5391150" h="514984">
                              <a:moveTo>
                                <a:pt x="9525" y="182562"/>
                              </a:moveTo>
                              <a:lnTo>
                                <a:pt x="7937" y="180975"/>
                              </a:lnTo>
                              <a:lnTo>
                                <a:pt x="1587" y="180975"/>
                              </a:lnTo>
                              <a:lnTo>
                                <a:pt x="0" y="182562"/>
                              </a:lnTo>
                              <a:lnTo>
                                <a:pt x="0" y="188912"/>
                              </a:lnTo>
                              <a:lnTo>
                                <a:pt x="1587" y="190500"/>
                              </a:lnTo>
                              <a:lnTo>
                                <a:pt x="7937" y="190500"/>
                              </a:lnTo>
                              <a:lnTo>
                                <a:pt x="9525" y="188912"/>
                              </a:lnTo>
                              <a:lnTo>
                                <a:pt x="9525" y="182562"/>
                              </a:lnTo>
                              <a:close/>
                            </a:path>
                            <a:path w="5391150" h="514984">
                              <a:moveTo>
                                <a:pt x="9525" y="163525"/>
                              </a:moveTo>
                              <a:lnTo>
                                <a:pt x="7937" y="161925"/>
                              </a:lnTo>
                              <a:lnTo>
                                <a:pt x="1587" y="161925"/>
                              </a:lnTo>
                              <a:lnTo>
                                <a:pt x="0" y="163525"/>
                              </a:lnTo>
                              <a:lnTo>
                                <a:pt x="0" y="169862"/>
                              </a:lnTo>
                              <a:lnTo>
                                <a:pt x="1587" y="171450"/>
                              </a:lnTo>
                              <a:lnTo>
                                <a:pt x="7937" y="171450"/>
                              </a:lnTo>
                              <a:lnTo>
                                <a:pt x="9525" y="169862"/>
                              </a:lnTo>
                              <a:lnTo>
                                <a:pt x="9525" y="163525"/>
                              </a:lnTo>
                              <a:close/>
                            </a:path>
                            <a:path w="5391150" h="514984">
                              <a:moveTo>
                                <a:pt x="9525" y="144462"/>
                              </a:moveTo>
                              <a:lnTo>
                                <a:pt x="7937" y="142875"/>
                              </a:lnTo>
                              <a:lnTo>
                                <a:pt x="1587" y="142875"/>
                              </a:lnTo>
                              <a:lnTo>
                                <a:pt x="0" y="144462"/>
                              </a:lnTo>
                              <a:lnTo>
                                <a:pt x="0" y="150812"/>
                              </a:lnTo>
                              <a:lnTo>
                                <a:pt x="1587" y="152400"/>
                              </a:lnTo>
                              <a:lnTo>
                                <a:pt x="7937" y="152400"/>
                              </a:lnTo>
                              <a:lnTo>
                                <a:pt x="9525" y="150812"/>
                              </a:lnTo>
                              <a:lnTo>
                                <a:pt x="9525" y="144462"/>
                              </a:lnTo>
                              <a:close/>
                            </a:path>
                            <a:path w="5391150" h="514984">
                              <a:moveTo>
                                <a:pt x="9525" y="125412"/>
                              </a:moveTo>
                              <a:lnTo>
                                <a:pt x="7937" y="123825"/>
                              </a:lnTo>
                              <a:lnTo>
                                <a:pt x="1587" y="123825"/>
                              </a:lnTo>
                              <a:lnTo>
                                <a:pt x="0" y="125412"/>
                              </a:lnTo>
                              <a:lnTo>
                                <a:pt x="0" y="131762"/>
                              </a:lnTo>
                              <a:lnTo>
                                <a:pt x="1587" y="133350"/>
                              </a:lnTo>
                              <a:lnTo>
                                <a:pt x="7937" y="133350"/>
                              </a:lnTo>
                              <a:lnTo>
                                <a:pt x="9525" y="131762"/>
                              </a:lnTo>
                              <a:lnTo>
                                <a:pt x="9525" y="125412"/>
                              </a:lnTo>
                              <a:close/>
                            </a:path>
                            <a:path w="5391150" h="514984">
                              <a:moveTo>
                                <a:pt x="9525" y="106362"/>
                              </a:moveTo>
                              <a:lnTo>
                                <a:pt x="7937" y="104775"/>
                              </a:lnTo>
                              <a:lnTo>
                                <a:pt x="1587" y="104775"/>
                              </a:lnTo>
                              <a:lnTo>
                                <a:pt x="0" y="106362"/>
                              </a:lnTo>
                              <a:lnTo>
                                <a:pt x="0" y="112712"/>
                              </a:lnTo>
                              <a:lnTo>
                                <a:pt x="1587" y="114300"/>
                              </a:lnTo>
                              <a:lnTo>
                                <a:pt x="7937" y="114300"/>
                              </a:lnTo>
                              <a:lnTo>
                                <a:pt x="9525" y="112712"/>
                              </a:lnTo>
                              <a:lnTo>
                                <a:pt x="9525" y="106362"/>
                              </a:lnTo>
                              <a:close/>
                            </a:path>
                            <a:path w="5391150" h="514984">
                              <a:moveTo>
                                <a:pt x="9525" y="87312"/>
                              </a:moveTo>
                              <a:lnTo>
                                <a:pt x="7937" y="85725"/>
                              </a:lnTo>
                              <a:lnTo>
                                <a:pt x="1587" y="85725"/>
                              </a:lnTo>
                              <a:lnTo>
                                <a:pt x="0" y="87312"/>
                              </a:lnTo>
                              <a:lnTo>
                                <a:pt x="0" y="93675"/>
                              </a:lnTo>
                              <a:lnTo>
                                <a:pt x="1587" y="95250"/>
                              </a:lnTo>
                              <a:lnTo>
                                <a:pt x="7937" y="95250"/>
                              </a:lnTo>
                              <a:lnTo>
                                <a:pt x="9525" y="93675"/>
                              </a:lnTo>
                              <a:lnTo>
                                <a:pt x="9525" y="87312"/>
                              </a:lnTo>
                              <a:close/>
                            </a:path>
                            <a:path w="5391150" h="514984">
                              <a:moveTo>
                                <a:pt x="9525" y="68262"/>
                              </a:moveTo>
                              <a:lnTo>
                                <a:pt x="7937" y="66675"/>
                              </a:lnTo>
                              <a:lnTo>
                                <a:pt x="1587" y="66675"/>
                              </a:lnTo>
                              <a:lnTo>
                                <a:pt x="0" y="68262"/>
                              </a:lnTo>
                              <a:lnTo>
                                <a:pt x="0" y="74625"/>
                              </a:lnTo>
                              <a:lnTo>
                                <a:pt x="1587" y="76200"/>
                              </a:lnTo>
                              <a:lnTo>
                                <a:pt x="7937" y="76200"/>
                              </a:lnTo>
                              <a:lnTo>
                                <a:pt x="9525" y="74625"/>
                              </a:lnTo>
                              <a:lnTo>
                                <a:pt x="9525" y="68262"/>
                              </a:lnTo>
                              <a:close/>
                            </a:path>
                            <a:path w="5391150" h="514984">
                              <a:moveTo>
                                <a:pt x="9525" y="49212"/>
                              </a:moveTo>
                              <a:lnTo>
                                <a:pt x="7937" y="47625"/>
                              </a:lnTo>
                              <a:lnTo>
                                <a:pt x="1587" y="47625"/>
                              </a:lnTo>
                              <a:lnTo>
                                <a:pt x="0" y="49212"/>
                              </a:lnTo>
                              <a:lnTo>
                                <a:pt x="0" y="55575"/>
                              </a:lnTo>
                              <a:lnTo>
                                <a:pt x="1587" y="57150"/>
                              </a:lnTo>
                              <a:lnTo>
                                <a:pt x="7937" y="57150"/>
                              </a:lnTo>
                              <a:lnTo>
                                <a:pt x="9525" y="55575"/>
                              </a:lnTo>
                              <a:lnTo>
                                <a:pt x="9525" y="49212"/>
                              </a:lnTo>
                              <a:close/>
                            </a:path>
                            <a:path w="5391150" h="514984">
                              <a:moveTo>
                                <a:pt x="9525" y="30162"/>
                              </a:moveTo>
                              <a:lnTo>
                                <a:pt x="7937" y="28575"/>
                              </a:lnTo>
                              <a:lnTo>
                                <a:pt x="1587" y="28575"/>
                              </a:lnTo>
                              <a:lnTo>
                                <a:pt x="0" y="30162"/>
                              </a:lnTo>
                              <a:lnTo>
                                <a:pt x="0" y="36512"/>
                              </a:lnTo>
                              <a:lnTo>
                                <a:pt x="1587" y="38100"/>
                              </a:lnTo>
                              <a:lnTo>
                                <a:pt x="7937" y="38100"/>
                              </a:lnTo>
                              <a:lnTo>
                                <a:pt x="9525" y="36512"/>
                              </a:lnTo>
                              <a:lnTo>
                                <a:pt x="9525" y="30162"/>
                              </a:lnTo>
                              <a:close/>
                            </a:path>
                            <a:path w="5391150" h="514984">
                              <a:moveTo>
                                <a:pt x="9525" y="1587"/>
                              </a:moveTo>
                              <a:lnTo>
                                <a:pt x="7937" y="0"/>
                              </a:lnTo>
                              <a:lnTo>
                                <a:pt x="1587" y="0"/>
                              </a:lnTo>
                              <a:lnTo>
                                <a:pt x="0" y="1587"/>
                              </a:lnTo>
                              <a:lnTo>
                                <a:pt x="0" y="7937"/>
                              </a:lnTo>
                              <a:lnTo>
                                <a:pt x="1587" y="9525"/>
                              </a:lnTo>
                              <a:lnTo>
                                <a:pt x="0" y="11112"/>
                              </a:lnTo>
                              <a:lnTo>
                                <a:pt x="0" y="17462"/>
                              </a:lnTo>
                              <a:lnTo>
                                <a:pt x="1587" y="19050"/>
                              </a:lnTo>
                              <a:lnTo>
                                <a:pt x="7937" y="19050"/>
                              </a:lnTo>
                              <a:lnTo>
                                <a:pt x="9525" y="17462"/>
                              </a:lnTo>
                              <a:lnTo>
                                <a:pt x="9525" y="11112"/>
                              </a:lnTo>
                              <a:lnTo>
                                <a:pt x="7937" y="9525"/>
                              </a:lnTo>
                              <a:lnTo>
                                <a:pt x="9525" y="7937"/>
                              </a:lnTo>
                              <a:lnTo>
                                <a:pt x="9525" y="1587"/>
                              </a:lnTo>
                              <a:close/>
                            </a:path>
                            <a:path w="5391150" h="514984">
                              <a:moveTo>
                                <a:pt x="19050" y="506425"/>
                              </a:moveTo>
                              <a:lnTo>
                                <a:pt x="17462" y="504837"/>
                              </a:lnTo>
                              <a:lnTo>
                                <a:pt x="11112" y="504837"/>
                              </a:lnTo>
                              <a:lnTo>
                                <a:pt x="9525" y="506425"/>
                              </a:lnTo>
                              <a:lnTo>
                                <a:pt x="7937" y="504837"/>
                              </a:lnTo>
                              <a:lnTo>
                                <a:pt x="1587" y="504837"/>
                              </a:lnTo>
                              <a:lnTo>
                                <a:pt x="0" y="506425"/>
                              </a:lnTo>
                              <a:lnTo>
                                <a:pt x="0" y="512775"/>
                              </a:lnTo>
                              <a:lnTo>
                                <a:pt x="1587" y="514362"/>
                              </a:lnTo>
                              <a:lnTo>
                                <a:pt x="7937" y="514362"/>
                              </a:lnTo>
                              <a:lnTo>
                                <a:pt x="9525" y="512775"/>
                              </a:lnTo>
                              <a:lnTo>
                                <a:pt x="11112" y="514362"/>
                              </a:lnTo>
                              <a:lnTo>
                                <a:pt x="17462" y="514362"/>
                              </a:lnTo>
                              <a:lnTo>
                                <a:pt x="19050" y="512775"/>
                              </a:lnTo>
                              <a:lnTo>
                                <a:pt x="19050" y="506425"/>
                              </a:lnTo>
                              <a:close/>
                            </a:path>
                            <a:path w="5391150" h="514984">
                              <a:moveTo>
                                <a:pt x="28575" y="1587"/>
                              </a:moveTo>
                              <a:lnTo>
                                <a:pt x="26987" y="0"/>
                              </a:lnTo>
                              <a:lnTo>
                                <a:pt x="20637" y="0"/>
                              </a:lnTo>
                              <a:lnTo>
                                <a:pt x="19050" y="1587"/>
                              </a:lnTo>
                              <a:lnTo>
                                <a:pt x="19050" y="7937"/>
                              </a:lnTo>
                              <a:lnTo>
                                <a:pt x="20637" y="9525"/>
                              </a:lnTo>
                              <a:lnTo>
                                <a:pt x="26987" y="9525"/>
                              </a:lnTo>
                              <a:lnTo>
                                <a:pt x="28575" y="7937"/>
                              </a:lnTo>
                              <a:lnTo>
                                <a:pt x="28575" y="1587"/>
                              </a:lnTo>
                              <a:close/>
                            </a:path>
                            <a:path w="5391150" h="514984">
                              <a:moveTo>
                                <a:pt x="38100" y="506425"/>
                              </a:moveTo>
                              <a:lnTo>
                                <a:pt x="36512" y="504837"/>
                              </a:lnTo>
                              <a:lnTo>
                                <a:pt x="30162" y="504837"/>
                              </a:lnTo>
                              <a:lnTo>
                                <a:pt x="28575" y="506425"/>
                              </a:lnTo>
                              <a:lnTo>
                                <a:pt x="28575" y="512775"/>
                              </a:lnTo>
                              <a:lnTo>
                                <a:pt x="30162" y="514362"/>
                              </a:lnTo>
                              <a:lnTo>
                                <a:pt x="36512" y="514362"/>
                              </a:lnTo>
                              <a:lnTo>
                                <a:pt x="38100" y="512775"/>
                              </a:lnTo>
                              <a:lnTo>
                                <a:pt x="38100" y="506425"/>
                              </a:lnTo>
                              <a:close/>
                            </a:path>
                            <a:path w="5391150" h="514984">
                              <a:moveTo>
                                <a:pt x="47625" y="1587"/>
                              </a:moveTo>
                              <a:lnTo>
                                <a:pt x="46037" y="0"/>
                              </a:lnTo>
                              <a:lnTo>
                                <a:pt x="39687" y="0"/>
                              </a:lnTo>
                              <a:lnTo>
                                <a:pt x="38100" y="1587"/>
                              </a:lnTo>
                              <a:lnTo>
                                <a:pt x="38100" y="7937"/>
                              </a:lnTo>
                              <a:lnTo>
                                <a:pt x="39687" y="9525"/>
                              </a:lnTo>
                              <a:lnTo>
                                <a:pt x="46037" y="9525"/>
                              </a:lnTo>
                              <a:lnTo>
                                <a:pt x="47625" y="7937"/>
                              </a:lnTo>
                              <a:lnTo>
                                <a:pt x="47625" y="1587"/>
                              </a:lnTo>
                              <a:close/>
                            </a:path>
                            <a:path w="5391150" h="514984">
                              <a:moveTo>
                                <a:pt x="57150" y="506425"/>
                              </a:moveTo>
                              <a:lnTo>
                                <a:pt x="55562" y="504837"/>
                              </a:lnTo>
                              <a:lnTo>
                                <a:pt x="49212" y="504837"/>
                              </a:lnTo>
                              <a:lnTo>
                                <a:pt x="47625" y="506425"/>
                              </a:lnTo>
                              <a:lnTo>
                                <a:pt x="47625" y="512775"/>
                              </a:lnTo>
                              <a:lnTo>
                                <a:pt x="49212" y="514362"/>
                              </a:lnTo>
                              <a:lnTo>
                                <a:pt x="55562" y="514362"/>
                              </a:lnTo>
                              <a:lnTo>
                                <a:pt x="57150" y="512775"/>
                              </a:lnTo>
                              <a:lnTo>
                                <a:pt x="57150" y="506425"/>
                              </a:lnTo>
                              <a:close/>
                            </a:path>
                            <a:path w="5391150" h="514984">
                              <a:moveTo>
                                <a:pt x="66675" y="1587"/>
                              </a:moveTo>
                              <a:lnTo>
                                <a:pt x="65087" y="0"/>
                              </a:lnTo>
                              <a:lnTo>
                                <a:pt x="58737" y="0"/>
                              </a:lnTo>
                              <a:lnTo>
                                <a:pt x="57150" y="1587"/>
                              </a:lnTo>
                              <a:lnTo>
                                <a:pt x="57150" y="7937"/>
                              </a:lnTo>
                              <a:lnTo>
                                <a:pt x="58737" y="9525"/>
                              </a:lnTo>
                              <a:lnTo>
                                <a:pt x="65087" y="9525"/>
                              </a:lnTo>
                              <a:lnTo>
                                <a:pt x="66675" y="7937"/>
                              </a:lnTo>
                              <a:lnTo>
                                <a:pt x="66675" y="1587"/>
                              </a:lnTo>
                              <a:close/>
                            </a:path>
                            <a:path w="5391150" h="514984">
                              <a:moveTo>
                                <a:pt x="76200" y="506425"/>
                              </a:moveTo>
                              <a:lnTo>
                                <a:pt x="74612" y="504837"/>
                              </a:lnTo>
                              <a:lnTo>
                                <a:pt x="68262" y="504837"/>
                              </a:lnTo>
                              <a:lnTo>
                                <a:pt x="66675" y="506425"/>
                              </a:lnTo>
                              <a:lnTo>
                                <a:pt x="66675" y="512775"/>
                              </a:lnTo>
                              <a:lnTo>
                                <a:pt x="68262" y="514362"/>
                              </a:lnTo>
                              <a:lnTo>
                                <a:pt x="74612" y="514362"/>
                              </a:lnTo>
                              <a:lnTo>
                                <a:pt x="76200" y="512775"/>
                              </a:lnTo>
                              <a:lnTo>
                                <a:pt x="76200" y="506425"/>
                              </a:lnTo>
                              <a:close/>
                            </a:path>
                            <a:path w="5391150" h="514984">
                              <a:moveTo>
                                <a:pt x="85725" y="1587"/>
                              </a:moveTo>
                              <a:lnTo>
                                <a:pt x="84137" y="0"/>
                              </a:lnTo>
                              <a:lnTo>
                                <a:pt x="77787" y="0"/>
                              </a:lnTo>
                              <a:lnTo>
                                <a:pt x="76200" y="1587"/>
                              </a:lnTo>
                              <a:lnTo>
                                <a:pt x="76200" y="7937"/>
                              </a:lnTo>
                              <a:lnTo>
                                <a:pt x="77787" y="9525"/>
                              </a:lnTo>
                              <a:lnTo>
                                <a:pt x="84137" y="9525"/>
                              </a:lnTo>
                              <a:lnTo>
                                <a:pt x="85725" y="7937"/>
                              </a:lnTo>
                              <a:lnTo>
                                <a:pt x="85725" y="1587"/>
                              </a:lnTo>
                              <a:close/>
                            </a:path>
                            <a:path w="5391150" h="514984">
                              <a:moveTo>
                                <a:pt x="95250" y="506425"/>
                              </a:moveTo>
                              <a:lnTo>
                                <a:pt x="93662" y="504837"/>
                              </a:lnTo>
                              <a:lnTo>
                                <a:pt x="87312" y="504837"/>
                              </a:lnTo>
                              <a:lnTo>
                                <a:pt x="85725" y="506425"/>
                              </a:lnTo>
                              <a:lnTo>
                                <a:pt x="85725" y="512775"/>
                              </a:lnTo>
                              <a:lnTo>
                                <a:pt x="87312" y="514362"/>
                              </a:lnTo>
                              <a:lnTo>
                                <a:pt x="93662" y="514362"/>
                              </a:lnTo>
                              <a:lnTo>
                                <a:pt x="95250" y="512775"/>
                              </a:lnTo>
                              <a:lnTo>
                                <a:pt x="95250" y="506425"/>
                              </a:lnTo>
                              <a:close/>
                            </a:path>
                            <a:path w="5391150" h="514984">
                              <a:moveTo>
                                <a:pt x="104775" y="1587"/>
                              </a:moveTo>
                              <a:lnTo>
                                <a:pt x="103187" y="0"/>
                              </a:lnTo>
                              <a:lnTo>
                                <a:pt x="96837" y="0"/>
                              </a:lnTo>
                              <a:lnTo>
                                <a:pt x="95250" y="1587"/>
                              </a:lnTo>
                              <a:lnTo>
                                <a:pt x="95250" y="7937"/>
                              </a:lnTo>
                              <a:lnTo>
                                <a:pt x="96837" y="9525"/>
                              </a:lnTo>
                              <a:lnTo>
                                <a:pt x="103187" y="9525"/>
                              </a:lnTo>
                              <a:lnTo>
                                <a:pt x="104775" y="7937"/>
                              </a:lnTo>
                              <a:lnTo>
                                <a:pt x="104775" y="1587"/>
                              </a:lnTo>
                              <a:close/>
                            </a:path>
                            <a:path w="5391150" h="514984">
                              <a:moveTo>
                                <a:pt x="114300" y="506425"/>
                              </a:moveTo>
                              <a:lnTo>
                                <a:pt x="112712" y="504837"/>
                              </a:lnTo>
                              <a:lnTo>
                                <a:pt x="106362" y="504837"/>
                              </a:lnTo>
                              <a:lnTo>
                                <a:pt x="104775" y="506425"/>
                              </a:lnTo>
                              <a:lnTo>
                                <a:pt x="104775" y="512775"/>
                              </a:lnTo>
                              <a:lnTo>
                                <a:pt x="106362" y="514362"/>
                              </a:lnTo>
                              <a:lnTo>
                                <a:pt x="112712" y="514362"/>
                              </a:lnTo>
                              <a:lnTo>
                                <a:pt x="114300" y="512775"/>
                              </a:lnTo>
                              <a:lnTo>
                                <a:pt x="114300" y="506425"/>
                              </a:lnTo>
                              <a:close/>
                            </a:path>
                            <a:path w="5391150" h="514984">
                              <a:moveTo>
                                <a:pt x="123825" y="1587"/>
                              </a:moveTo>
                              <a:lnTo>
                                <a:pt x="122237" y="0"/>
                              </a:lnTo>
                              <a:lnTo>
                                <a:pt x="115887" y="0"/>
                              </a:lnTo>
                              <a:lnTo>
                                <a:pt x="114300" y="1587"/>
                              </a:lnTo>
                              <a:lnTo>
                                <a:pt x="114300" y="7937"/>
                              </a:lnTo>
                              <a:lnTo>
                                <a:pt x="115887" y="9525"/>
                              </a:lnTo>
                              <a:lnTo>
                                <a:pt x="122237" y="9525"/>
                              </a:lnTo>
                              <a:lnTo>
                                <a:pt x="123825" y="7937"/>
                              </a:lnTo>
                              <a:lnTo>
                                <a:pt x="123825" y="1587"/>
                              </a:lnTo>
                              <a:close/>
                            </a:path>
                            <a:path w="5391150" h="514984">
                              <a:moveTo>
                                <a:pt x="133350" y="506425"/>
                              </a:moveTo>
                              <a:lnTo>
                                <a:pt x="131762" y="504837"/>
                              </a:lnTo>
                              <a:lnTo>
                                <a:pt x="125412" y="504837"/>
                              </a:lnTo>
                              <a:lnTo>
                                <a:pt x="123825" y="506425"/>
                              </a:lnTo>
                              <a:lnTo>
                                <a:pt x="123825" y="512775"/>
                              </a:lnTo>
                              <a:lnTo>
                                <a:pt x="125412" y="514362"/>
                              </a:lnTo>
                              <a:lnTo>
                                <a:pt x="131762" y="514362"/>
                              </a:lnTo>
                              <a:lnTo>
                                <a:pt x="133350" y="512775"/>
                              </a:lnTo>
                              <a:lnTo>
                                <a:pt x="133350" y="506425"/>
                              </a:lnTo>
                              <a:close/>
                            </a:path>
                            <a:path w="5391150" h="514984">
                              <a:moveTo>
                                <a:pt x="142875" y="1587"/>
                              </a:moveTo>
                              <a:lnTo>
                                <a:pt x="141287" y="0"/>
                              </a:lnTo>
                              <a:lnTo>
                                <a:pt x="134937" y="0"/>
                              </a:lnTo>
                              <a:lnTo>
                                <a:pt x="133350" y="1587"/>
                              </a:lnTo>
                              <a:lnTo>
                                <a:pt x="133350" y="7937"/>
                              </a:lnTo>
                              <a:lnTo>
                                <a:pt x="134937" y="9525"/>
                              </a:lnTo>
                              <a:lnTo>
                                <a:pt x="141287" y="9525"/>
                              </a:lnTo>
                              <a:lnTo>
                                <a:pt x="142875" y="7937"/>
                              </a:lnTo>
                              <a:lnTo>
                                <a:pt x="142875" y="1587"/>
                              </a:lnTo>
                              <a:close/>
                            </a:path>
                            <a:path w="5391150" h="514984">
                              <a:moveTo>
                                <a:pt x="152400" y="506425"/>
                              </a:moveTo>
                              <a:lnTo>
                                <a:pt x="150812" y="504837"/>
                              </a:lnTo>
                              <a:lnTo>
                                <a:pt x="144462" y="504837"/>
                              </a:lnTo>
                              <a:lnTo>
                                <a:pt x="142875" y="506425"/>
                              </a:lnTo>
                              <a:lnTo>
                                <a:pt x="142875" y="512775"/>
                              </a:lnTo>
                              <a:lnTo>
                                <a:pt x="144462" y="514362"/>
                              </a:lnTo>
                              <a:lnTo>
                                <a:pt x="150812" y="514362"/>
                              </a:lnTo>
                              <a:lnTo>
                                <a:pt x="152400" y="512775"/>
                              </a:lnTo>
                              <a:lnTo>
                                <a:pt x="152400" y="506425"/>
                              </a:lnTo>
                              <a:close/>
                            </a:path>
                            <a:path w="5391150" h="514984">
                              <a:moveTo>
                                <a:pt x="161925" y="1587"/>
                              </a:moveTo>
                              <a:lnTo>
                                <a:pt x="160337" y="0"/>
                              </a:lnTo>
                              <a:lnTo>
                                <a:pt x="153987" y="0"/>
                              </a:lnTo>
                              <a:lnTo>
                                <a:pt x="152400" y="1587"/>
                              </a:lnTo>
                              <a:lnTo>
                                <a:pt x="152400" y="7937"/>
                              </a:lnTo>
                              <a:lnTo>
                                <a:pt x="153987" y="9525"/>
                              </a:lnTo>
                              <a:lnTo>
                                <a:pt x="160337" y="9525"/>
                              </a:lnTo>
                              <a:lnTo>
                                <a:pt x="161925" y="7937"/>
                              </a:lnTo>
                              <a:lnTo>
                                <a:pt x="161925" y="1587"/>
                              </a:lnTo>
                              <a:close/>
                            </a:path>
                            <a:path w="5391150" h="514984">
                              <a:moveTo>
                                <a:pt x="171450" y="506425"/>
                              </a:moveTo>
                              <a:lnTo>
                                <a:pt x="169862" y="504837"/>
                              </a:lnTo>
                              <a:lnTo>
                                <a:pt x="163512" y="504837"/>
                              </a:lnTo>
                              <a:lnTo>
                                <a:pt x="161925" y="506425"/>
                              </a:lnTo>
                              <a:lnTo>
                                <a:pt x="161925" y="512775"/>
                              </a:lnTo>
                              <a:lnTo>
                                <a:pt x="163512" y="514362"/>
                              </a:lnTo>
                              <a:lnTo>
                                <a:pt x="169862" y="514362"/>
                              </a:lnTo>
                              <a:lnTo>
                                <a:pt x="171450" y="512775"/>
                              </a:lnTo>
                              <a:lnTo>
                                <a:pt x="171450" y="506425"/>
                              </a:lnTo>
                              <a:close/>
                            </a:path>
                            <a:path w="5391150" h="514984">
                              <a:moveTo>
                                <a:pt x="180975" y="1587"/>
                              </a:moveTo>
                              <a:lnTo>
                                <a:pt x="179387" y="0"/>
                              </a:lnTo>
                              <a:lnTo>
                                <a:pt x="173037" y="0"/>
                              </a:lnTo>
                              <a:lnTo>
                                <a:pt x="171450" y="1587"/>
                              </a:lnTo>
                              <a:lnTo>
                                <a:pt x="171450" y="7937"/>
                              </a:lnTo>
                              <a:lnTo>
                                <a:pt x="173037" y="9525"/>
                              </a:lnTo>
                              <a:lnTo>
                                <a:pt x="179387" y="9525"/>
                              </a:lnTo>
                              <a:lnTo>
                                <a:pt x="180975" y="7937"/>
                              </a:lnTo>
                              <a:lnTo>
                                <a:pt x="180975" y="1587"/>
                              </a:lnTo>
                              <a:close/>
                            </a:path>
                            <a:path w="5391150" h="514984">
                              <a:moveTo>
                                <a:pt x="190500" y="506425"/>
                              </a:moveTo>
                              <a:lnTo>
                                <a:pt x="188912" y="504837"/>
                              </a:lnTo>
                              <a:lnTo>
                                <a:pt x="182562" y="504837"/>
                              </a:lnTo>
                              <a:lnTo>
                                <a:pt x="180975" y="506425"/>
                              </a:lnTo>
                              <a:lnTo>
                                <a:pt x="180975" y="512775"/>
                              </a:lnTo>
                              <a:lnTo>
                                <a:pt x="182562" y="514362"/>
                              </a:lnTo>
                              <a:lnTo>
                                <a:pt x="188912" y="514362"/>
                              </a:lnTo>
                              <a:lnTo>
                                <a:pt x="190500" y="512775"/>
                              </a:lnTo>
                              <a:lnTo>
                                <a:pt x="190500" y="506425"/>
                              </a:lnTo>
                              <a:close/>
                            </a:path>
                            <a:path w="5391150" h="514984">
                              <a:moveTo>
                                <a:pt x="200025" y="1587"/>
                              </a:moveTo>
                              <a:lnTo>
                                <a:pt x="198437" y="0"/>
                              </a:lnTo>
                              <a:lnTo>
                                <a:pt x="192087" y="0"/>
                              </a:lnTo>
                              <a:lnTo>
                                <a:pt x="190500" y="1587"/>
                              </a:lnTo>
                              <a:lnTo>
                                <a:pt x="190500" y="7937"/>
                              </a:lnTo>
                              <a:lnTo>
                                <a:pt x="192087" y="9525"/>
                              </a:lnTo>
                              <a:lnTo>
                                <a:pt x="198437" y="9525"/>
                              </a:lnTo>
                              <a:lnTo>
                                <a:pt x="200025" y="7937"/>
                              </a:lnTo>
                              <a:lnTo>
                                <a:pt x="200025" y="1587"/>
                              </a:lnTo>
                              <a:close/>
                            </a:path>
                            <a:path w="5391150" h="514984">
                              <a:moveTo>
                                <a:pt x="209550" y="506425"/>
                              </a:moveTo>
                              <a:lnTo>
                                <a:pt x="207962" y="504837"/>
                              </a:lnTo>
                              <a:lnTo>
                                <a:pt x="201612" y="504837"/>
                              </a:lnTo>
                              <a:lnTo>
                                <a:pt x="200025" y="506425"/>
                              </a:lnTo>
                              <a:lnTo>
                                <a:pt x="200025" y="512775"/>
                              </a:lnTo>
                              <a:lnTo>
                                <a:pt x="201612" y="514362"/>
                              </a:lnTo>
                              <a:lnTo>
                                <a:pt x="207962" y="514362"/>
                              </a:lnTo>
                              <a:lnTo>
                                <a:pt x="209550" y="512775"/>
                              </a:lnTo>
                              <a:lnTo>
                                <a:pt x="209550" y="506425"/>
                              </a:lnTo>
                              <a:close/>
                            </a:path>
                            <a:path w="5391150" h="514984">
                              <a:moveTo>
                                <a:pt x="219075" y="1587"/>
                              </a:moveTo>
                              <a:lnTo>
                                <a:pt x="217487" y="0"/>
                              </a:lnTo>
                              <a:lnTo>
                                <a:pt x="211137" y="0"/>
                              </a:lnTo>
                              <a:lnTo>
                                <a:pt x="209550" y="1587"/>
                              </a:lnTo>
                              <a:lnTo>
                                <a:pt x="209550" y="7937"/>
                              </a:lnTo>
                              <a:lnTo>
                                <a:pt x="211137" y="9525"/>
                              </a:lnTo>
                              <a:lnTo>
                                <a:pt x="217487" y="9525"/>
                              </a:lnTo>
                              <a:lnTo>
                                <a:pt x="219075" y="7937"/>
                              </a:lnTo>
                              <a:lnTo>
                                <a:pt x="219075" y="1587"/>
                              </a:lnTo>
                              <a:close/>
                            </a:path>
                            <a:path w="5391150" h="514984">
                              <a:moveTo>
                                <a:pt x="228600" y="506425"/>
                              </a:moveTo>
                              <a:lnTo>
                                <a:pt x="227012" y="504837"/>
                              </a:lnTo>
                              <a:lnTo>
                                <a:pt x="220662" y="504837"/>
                              </a:lnTo>
                              <a:lnTo>
                                <a:pt x="219075" y="506425"/>
                              </a:lnTo>
                              <a:lnTo>
                                <a:pt x="219075" y="512775"/>
                              </a:lnTo>
                              <a:lnTo>
                                <a:pt x="220662" y="514362"/>
                              </a:lnTo>
                              <a:lnTo>
                                <a:pt x="227012" y="514362"/>
                              </a:lnTo>
                              <a:lnTo>
                                <a:pt x="228600" y="512775"/>
                              </a:lnTo>
                              <a:lnTo>
                                <a:pt x="228600" y="506425"/>
                              </a:lnTo>
                              <a:close/>
                            </a:path>
                            <a:path w="5391150" h="514984">
                              <a:moveTo>
                                <a:pt x="238125" y="1587"/>
                              </a:moveTo>
                              <a:lnTo>
                                <a:pt x="236537" y="0"/>
                              </a:lnTo>
                              <a:lnTo>
                                <a:pt x="230187" y="0"/>
                              </a:lnTo>
                              <a:lnTo>
                                <a:pt x="228600" y="1587"/>
                              </a:lnTo>
                              <a:lnTo>
                                <a:pt x="228600" y="7937"/>
                              </a:lnTo>
                              <a:lnTo>
                                <a:pt x="230187" y="9525"/>
                              </a:lnTo>
                              <a:lnTo>
                                <a:pt x="236537" y="9525"/>
                              </a:lnTo>
                              <a:lnTo>
                                <a:pt x="238125" y="7937"/>
                              </a:lnTo>
                              <a:lnTo>
                                <a:pt x="238125" y="1587"/>
                              </a:lnTo>
                              <a:close/>
                            </a:path>
                            <a:path w="5391150" h="514984">
                              <a:moveTo>
                                <a:pt x="247650" y="506425"/>
                              </a:moveTo>
                              <a:lnTo>
                                <a:pt x="246062" y="504837"/>
                              </a:lnTo>
                              <a:lnTo>
                                <a:pt x="239712" y="504837"/>
                              </a:lnTo>
                              <a:lnTo>
                                <a:pt x="238125" y="506425"/>
                              </a:lnTo>
                              <a:lnTo>
                                <a:pt x="238125" y="512775"/>
                              </a:lnTo>
                              <a:lnTo>
                                <a:pt x="239712" y="514362"/>
                              </a:lnTo>
                              <a:lnTo>
                                <a:pt x="246062" y="514362"/>
                              </a:lnTo>
                              <a:lnTo>
                                <a:pt x="247650" y="512775"/>
                              </a:lnTo>
                              <a:lnTo>
                                <a:pt x="247650" y="506425"/>
                              </a:lnTo>
                              <a:close/>
                            </a:path>
                            <a:path w="5391150" h="514984">
                              <a:moveTo>
                                <a:pt x="257175" y="1587"/>
                              </a:moveTo>
                              <a:lnTo>
                                <a:pt x="255587" y="0"/>
                              </a:lnTo>
                              <a:lnTo>
                                <a:pt x="249237" y="0"/>
                              </a:lnTo>
                              <a:lnTo>
                                <a:pt x="247650" y="1587"/>
                              </a:lnTo>
                              <a:lnTo>
                                <a:pt x="247650" y="7937"/>
                              </a:lnTo>
                              <a:lnTo>
                                <a:pt x="249237" y="9525"/>
                              </a:lnTo>
                              <a:lnTo>
                                <a:pt x="255587" y="9525"/>
                              </a:lnTo>
                              <a:lnTo>
                                <a:pt x="257175" y="7937"/>
                              </a:lnTo>
                              <a:lnTo>
                                <a:pt x="257175" y="1587"/>
                              </a:lnTo>
                              <a:close/>
                            </a:path>
                            <a:path w="5391150" h="514984">
                              <a:moveTo>
                                <a:pt x="266700" y="506425"/>
                              </a:moveTo>
                              <a:lnTo>
                                <a:pt x="265112" y="504837"/>
                              </a:lnTo>
                              <a:lnTo>
                                <a:pt x="258762" y="504837"/>
                              </a:lnTo>
                              <a:lnTo>
                                <a:pt x="257175" y="506425"/>
                              </a:lnTo>
                              <a:lnTo>
                                <a:pt x="257175" y="512775"/>
                              </a:lnTo>
                              <a:lnTo>
                                <a:pt x="258762" y="514362"/>
                              </a:lnTo>
                              <a:lnTo>
                                <a:pt x="265112" y="514362"/>
                              </a:lnTo>
                              <a:lnTo>
                                <a:pt x="266700" y="512775"/>
                              </a:lnTo>
                              <a:lnTo>
                                <a:pt x="266700" y="506425"/>
                              </a:lnTo>
                              <a:close/>
                            </a:path>
                            <a:path w="5391150" h="514984">
                              <a:moveTo>
                                <a:pt x="276225" y="1587"/>
                              </a:moveTo>
                              <a:lnTo>
                                <a:pt x="274637" y="0"/>
                              </a:lnTo>
                              <a:lnTo>
                                <a:pt x="268287" y="0"/>
                              </a:lnTo>
                              <a:lnTo>
                                <a:pt x="266700" y="1587"/>
                              </a:lnTo>
                              <a:lnTo>
                                <a:pt x="266700" y="7937"/>
                              </a:lnTo>
                              <a:lnTo>
                                <a:pt x="268287" y="9525"/>
                              </a:lnTo>
                              <a:lnTo>
                                <a:pt x="274637" y="9525"/>
                              </a:lnTo>
                              <a:lnTo>
                                <a:pt x="276225" y="7937"/>
                              </a:lnTo>
                              <a:lnTo>
                                <a:pt x="276225" y="1587"/>
                              </a:lnTo>
                              <a:close/>
                            </a:path>
                            <a:path w="5391150" h="514984">
                              <a:moveTo>
                                <a:pt x="285750" y="506425"/>
                              </a:moveTo>
                              <a:lnTo>
                                <a:pt x="284162" y="504837"/>
                              </a:lnTo>
                              <a:lnTo>
                                <a:pt x="277812" y="504837"/>
                              </a:lnTo>
                              <a:lnTo>
                                <a:pt x="276225" y="506425"/>
                              </a:lnTo>
                              <a:lnTo>
                                <a:pt x="276225" y="512775"/>
                              </a:lnTo>
                              <a:lnTo>
                                <a:pt x="277812" y="514362"/>
                              </a:lnTo>
                              <a:lnTo>
                                <a:pt x="284162" y="514362"/>
                              </a:lnTo>
                              <a:lnTo>
                                <a:pt x="285750" y="512775"/>
                              </a:lnTo>
                              <a:lnTo>
                                <a:pt x="285750" y="506425"/>
                              </a:lnTo>
                              <a:close/>
                            </a:path>
                            <a:path w="5391150" h="514984">
                              <a:moveTo>
                                <a:pt x="295275" y="1587"/>
                              </a:moveTo>
                              <a:lnTo>
                                <a:pt x="293687" y="0"/>
                              </a:lnTo>
                              <a:lnTo>
                                <a:pt x="287337" y="0"/>
                              </a:lnTo>
                              <a:lnTo>
                                <a:pt x="285750" y="1587"/>
                              </a:lnTo>
                              <a:lnTo>
                                <a:pt x="285750" y="7937"/>
                              </a:lnTo>
                              <a:lnTo>
                                <a:pt x="287337" y="9525"/>
                              </a:lnTo>
                              <a:lnTo>
                                <a:pt x="293687" y="9525"/>
                              </a:lnTo>
                              <a:lnTo>
                                <a:pt x="295275" y="7937"/>
                              </a:lnTo>
                              <a:lnTo>
                                <a:pt x="295275" y="1587"/>
                              </a:lnTo>
                              <a:close/>
                            </a:path>
                            <a:path w="5391150" h="514984">
                              <a:moveTo>
                                <a:pt x="304800" y="506425"/>
                              </a:moveTo>
                              <a:lnTo>
                                <a:pt x="303212" y="504837"/>
                              </a:lnTo>
                              <a:lnTo>
                                <a:pt x="296862" y="504837"/>
                              </a:lnTo>
                              <a:lnTo>
                                <a:pt x="295275" y="506425"/>
                              </a:lnTo>
                              <a:lnTo>
                                <a:pt x="295275" y="512775"/>
                              </a:lnTo>
                              <a:lnTo>
                                <a:pt x="296862" y="514362"/>
                              </a:lnTo>
                              <a:lnTo>
                                <a:pt x="303212" y="514362"/>
                              </a:lnTo>
                              <a:lnTo>
                                <a:pt x="304800" y="512775"/>
                              </a:lnTo>
                              <a:lnTo>
                                <a:pt x="304800" y="506425"/>
                              </a:lnTo>
                              <a:close/>
                            </a:path>
                            <a:path w="5391150" h="514984">
                              <a:moveTo>
                                <a:pt x="314325" y="1587"/>
                              </a:moveTo>
                              <a:lnTo>
                                <a:pt x="312737" y="0"/>
                              </a:lnTo>
                              <a:lnTo>
                                <a:pt x="306387" y="0"/>
                              </a:lnTo>
                              <a:lnTo>
                                <a:pt x="304800" y="1587"/>
                              </a:lnTo>
                              <a:lnTo>
                                <a:pt x="304800" y="7937"/>
                              </a:lnTo>
                              <a:lnTo>
                                <a:pt x="306387" y="9525"/>
                              </a:lnTo>
                              <a:lnTo>
                                <a:pt x="312737" y="9525"/>
                              </a:lnTo>
                              <a:lnTo>
                                <a:pt x="314325" y="7937"/>
                              </a:lnTo>
                              <a:lnTo>
                                <a:pt x="314325" y="1587"/>
                              </a:lnTo>
                              <a:close/>
                            </a:path>
                            <a:path w="5391150" h="514984">
                              <a:moveTo>
                                <a:pt x="323850" y="506425"/>
                              </a:moveTo>
                              <a:lnTo>
                                <a:pt x="322262" y="504837"/>
                              </a:lnTo>
                              <a:lnTo>
                                <a:pt x="315912" y="504837"/>
                              </a:lnTo>
                              <a:lnTo>
                                <a:pt x="314325" y="506425"/>
                              </a:lnTo>
                              <a:lnTo>
                                <a:pt x="314325" y="512775"/>
                              </a:lnTo>
                              <a:lnTo>
                                <a:pt x="315912" y="514362"/>
                              </a:lnTo>
                              <a:lnTo>
                                <a:pt x="322262" y="514362"/>
                              </a:lnTo>
                              <a:lnTo>
                                <a:pt x="323850" y="512775"/>
                              </a:lnTo>
                              <a:lnTo>
                                <a:pt x="323850" y="506425"/>
                              </a:lnTo>
                              <a:close/>
                            </a:path>
                            <a:path w="5391150" h="514984">
                              <a:moveTo>
                                <a:pt x="333375" y="1587"/>
                              </a:moveTo>
                              <a:lnTo>
                                <a:pt x="331787" y="0"/>
                              </a:lnTo>
                              <a:lnTo>
                                <a:pt x="325437" y="0"/>
                              </a:lnTo>
                              <a:lnTo>
                                <a:pt x="323850" y="1587"/>
                              </a:lnTo>
                              <a:lnTo>
                                <a:pt x="323850" y="7937"/>
                              </a:lnTo>
                              <a:lnTo>
                                <a:pt x="325437" y="9525"/>
                              </a:lnTo>
                              <a:lnTo>
                                <a:pt x="331787" y="9525"/>
                              </a:lnTo>
                              <a:lnTo>
                                <a:pt x="333375" y="7937"/>
                              </a:lnTo>
                              <a:lnTo>
                                <a:pt x="333375" y="1587"/>
                              </a:lnTo>
                              <a:close/>
                            </a:path>
                            <a:path w="5391150" h="514984">
                              <a:moveTo>
                                <a:pt x="342900" y="506425"/>
                              </a:moveTo>
                              <a:lnTo>
                                <a:pt x="341312" y="504837"/>
                              </a:lnTo>
                              <a:lnTo>
                                <a:pt x="334962" y="504837"/>
                              </a:lnTo>
                              <a:lnTo>
                                <a:pt x="333375" y="506425"/>
                              </a:lnTo>
                              <a:lnTo>
                                <a:pt x="333375" y="512775"/>
                              </a:lnTo>
                              <a:lnTo>
                                <a:pt x="334962" y="514362"/>
                              </a:lnTo>
                              <a:lnTo>
                                <a:pt x="341312" y="514362"/>
                              </a:lnTo>
                              <a:lnTo>
                                <a:pt x="342900" y="512775"/>
                              </a:lnTo>
                              <a:lnTo>
                                <a:pt x="342900" y="506425"/>
                              </a:lnTo>
                              <a:close/>
                            </a:path>
                            <a:path w="5391150" h="514984">
                              <a:moveTo>
                                <a:pt x="352425" y="1587"/>
                              </a:moveTo>
                              <a:lnTo>
                                <a:pt x="350837" y="0"/>
                              </a:lnTo>
                              <a:lnTo>
                                <a:pt x="344487" y="0"/>
                              </a:lnTo>
                              <a:lnTo>
                                <a:pt x="342900" y="1587"/>
                              </a:lnTo>
                              <a:lnTo>
                                <a:pt x="342900" y="7937"/>
                              </a:lnTo>
                              <a:lnTo>
                                <a:pt x="344487" y="9525"/>
                              </a:lnTo>
                              <a:lnTo>
                                <a:pt x="350837" y="9525"/>
                              </a:lnTo>
                              <a:lnTo>
                                <a:pt x="352425" y="7937"/>
                              </a:lnTo>
                              <a:lnTo>
                                <a:pt x="352425" y="1587"/>
                              </a:lnTo>
                              <a:close/>
                            </a:path>
                            <a:path w="5391150" h="514984">
                              <a:moveTo>
                                <a:pt x="361950" y="506425"/>
                              </a:moveTo>
                              <a:lnTo>
                                <a:pt x="360362" y="504837"/>
                              </a:lnTo>
                              <a:lnTo>
                                <a:pt x="354012" y="504837"/>
                              </a:lnTo>
                              <a:lnTo>
                                <a:pt x="352425" y="506425"/>
                              </a:lnTo>
                              <a:lnTo>
                                <a:pt x="352425" y="512775"/>
                              </a:lnTo>
                              <a:lnTo>
                                <a:pt x="354012" y="514362"/>
                              </a:lnTo>
                              <a:lnTo>
                                <a:pt x="360362" y="514362"/>
                              </a:lnTo>
                              <a:lnTo>
                                <a:pt x="361950" y="512775"/>
                              </a:lnTo>
                              <a:lnTo>
                                <a:pt x="361950" y="506425"/>
                              </a:lnTo>
                              <a:close/>
                            </a:path>
                            <a:path w="5391150" h="514984">
                              <a:moveTo>
                                <a:pt x="371475" y="1587"/>
                              </a:moveTo>
                              <a:lnTo>
                                <a:pt x="369887" y="0"/>
                              </a:lnTo>
                              <a:lnTo>
                                <a:pt x="363537" y="0"/>
                              </a:lnTo>
                              <a:lnTo>
                                <a:pt x="361950" y="1587"/>
                              </a:lnTo>
                              <a:lnTo>
                                <a:pt x="361950" y="7937"/>
                              </a:lnTo>
                              <a:lnTo>
                                <a:pt x="363537" y="9525"/>
                              </a:lnTo>
                              <a:lnTo>
                                <a:pt x="369887" y="9525"/>
                              </a:lnTo>
                              <a:lnTo>
                                <a:pt x="371475" y="7937"/>
                              </a:lnTo>
                              <a:lnTo>
                                <a:pt x="371475" y="1587"/>
                              </a:lnTo>
                              <a:close/>
                            </a:path>
                            <a:path w="5391150" h="514984">
                              <a:moveTo>
                                <a:pt x="381000" y="506425"/>
                              </a:moveTo>
                              <a:lnTo>
                                <a:pt x="379412" y="504837"/>
                              </a:lnTo>
                              <a:lnTo>
                                <a:pt x="373062" y="504837"/>
                              </a:lnTo>
                              <a:lnTo>
                                <a:pt x="371475" y="506425"/>
                              </a:lnTo>
                              <a:lnTo>
                                <a:pt x="371475" y="512775"/>
                              </a:lnTo>
                              <a:lnTo>
                                <a:pt x="373062" y="514362"/>
                              </a:lnTo>
                              <a:lnTo>
                                <a:pt x="379412" y="514362"/>
                              </a:lnTo>
                              <a:lnTo>
                                <a:pt x="381000" y="512775"/>
                              </a:lnTo>
                              <a:lnTo>
                                <a:pt x="381000" y="506425"/>
                              </a:lnTo>
                              <a:close/>
                            </a:path>
                            <a:path w="5391150" h="514984">
                              <a:moveTo>
                                <a:pt x="390525" y="1587"/>
                              </a:moveTo>
                              <a:lnTo>
                                <a:pt x="388937" y="0"/>
                              </a:lnTo>
                              <a:lnTo>
                                <a:pt x="382587" y="0"/>
                              </a:lnTo>
                              <a:lnTo>
                                <a:pt x="381000" y="1587"/>
                              </a:lnTo>
                              <a:lnTo>
                                <a:pt x="381000" y="7937"/>
                              </a:lnTo>
                              <a:lnTo>
                                <a:pt x="382587" y="9525"/>
                              </a:lnTo>
                              <a:lnTo>
                                <a:pt x="388937" y="9525"/>
                              </a:lnTo>
                              <a:lnTo>
                                <a:pt x="390525" y="7937"/>
                              </a:lnTo>
                              <a:lnTo>
                                <a:pt x="390525" y="1587"/>
                              </a:lnTo>
                              <a:close/>
                            </a:path>
                            <a:path w="5391150" h="514984">
                              <a:moveTo>
                                <a:pt x="400050" y="506425"/>
                              </a:moveTo>
                              <a:lnTo>
                                <a:pt x="398462" y="504837"/>
                              </a:lnTo>
                              <a:lnTo>
                                <a:pt x="392112" y="504837"/>
                              </a:lnTo>
                              <a:lnTo>
                                <a:pt x="390525" y="506425"/>
                              </a:lnTo>
                              <a:lnTo>
                                <a:pt x="390525" y="512775"/>
                              </a:lnTo>
                              <a:lnTo>
                                <a:pt x="392112" y="514362"/>
                              </a:lnTo>
                              <a:lnTo>
                                <a:pt x="398462" y="514362"/>
                              </a:lnTo>
                              <a:lnTo>
                                <a:pt x="400050" y="512775"/>
                              </a:lnTo>
                              <a:lnTo>
                                <a:pt x="400050" y="506425"/>
                              </a:lnTo>
                              <a:close/>
                            </a:path>
                            <a:path w="5391150" h="514984">
                              <a:moveTo>
                                <a:pt x="409575" y="1587"/>
                              </a:moveTo>
                              <a:lnTo>
                                <a:pt x="407987" y="0"/>
                              </a:lnTo>
                              <a:lnTo>
                                <a:pt x="401637" y="0"/>
                              </a:lnTo>
                              <a:lnTo>
                                <a:pt x="400050" y="1587"/>
                              </a:lnTo>
                              <a:lnTo>
                                <a:pt x="400050" y="7937"/>
                              </a:lnTo>
                              <a:lnTo>
                                <a:pt x="401637" y="9525"/>
                              </a:lnTo>
                              <a:lnTo>
                                <a:pt x="407987" y="9525"/>
                              </a:lnTo>
                              <a:lnTo>
                                <a:pt x="409575" y="7937"/>
                              </a:lnTo>
                              <a:lnTo>
                                <a:pt x="409575" y="1587"/>
                              </a:lnTo>
                              <a:close/>
                            </a:path>
                            <a:path w="5391150" h="514984">
                              <a:moveTo>
                                <a:pt x="419100" y="506425"/>
                              </a:moveTo>
                              <a:lnTo>
                                <a:pt x="417512" y="504837"/>
                              </a:lnTo>
                              <a:lnTo>
                                <a:pt x="411162" y="504837"/>
                              </a:lnTo>
                              <a:lnTo>
                                <a:pt x="409575" y="506425"/>
                              </a:lnTo>
                              <a:lnTo>
                                <a:pt x="409575" y="512775"/>
                              </a:lnTo>
                              <a:lnTo>
                                <a:pt x="411162" y="514362"/>
                              </a:lnTo>
                              <a:lnTo>
                                <a:pt x="417512" y="514362"/>
                              </a:lnTo>
                              <a:lnTo>
                                <a:pt x="419100" y="512775"/>
                              </a:lnTo>
                              <a:lnTo>
                                <a:pt x="419100" y="506425"/>
                              </a:lnTo>
                              <a:close/>
                            </a:path>
                            <a:path w="5391150" h="514984">
                              <a:moveTo>
                                <a:pt x="428625" y="1587"/>
                              </a:moveTo>
                              <a:lnTo>
                                <a:pt x="427037" y="0"/>
                              </a:lnTo>
                              <a:lnTo>
                                <a:pt x="420687" y="0"/>
                              </a:lnTo>
                              <a:lnTo>
                                <a:pt x="419100" y="1587"/>
                              </a:lnTo>
                              <a:lnTo>
                                <a:pt x="419100" y="7937"/>
                              </a:lnTo>
                              <a:lnTo>
                                <a:pt x="420687" y="9525"/>
                              </a:lnTo>
                              <a:lnTo>
                                <a:pt x="427037" y="9525"/>
                              </a:lnTo>
                              <a:lnTo>
                                <a:pt x="428625" y="7937"/>
                              </a:lnTo>
                              <a:lnTo>
                                <a:pt x="428625" y="1587"/>
                              </a:lnTo>
                              <a:close/>
                            </a:path>
                            <a:path w="5391150" h="514984">
                              <a:moveTo>
                                <a:pt x="438150" y="506425"/>
                              </a:moveTo>
                              <a:lnTo>
                                <a:pt x="436562" y="504837"/>
                              </a:lnTo>
                              <a:lnTo>
                                <a:pt x="430212" y="504837"/>
                              </a:lnTo>
                              <a:lnTo>
                                <a:pt x="428625" y="506425"/>
                              </a:lnTo>
                              <a:lnTo>
                                <a:pt x="428625" y="512775"/>
                              </a:lnTo>
                              <a:lnTo>
                                <a:pt x="430212" y="514362"/>
                              </a:lnTo>
                              <a:lnTo>
                                <a:pt x="436562" y="514362"/>
                              </a:lnTo>
                              <a:lnTo>
                                <a:pt x="438150" y="512775"/>
                              </a:lnTo>
                              <a:lnTo>
                                <a:pt x="438150" y="506425"/>
                              </a:lnTo>
                              <a:close/>
                            </a:path>
                            <a:path w="5391150" h="514984">
                              <a:moveTo>
                                <a:pt x="447675" y="1587"/>
                              </a:moveTo>
                              <a:lnTo>
                                <a:pt x="446087" y="0"/>
                              </a:lnTo>
                              <a:lnTo>
                                <a:pt x="439737" y="0"/>
                              </a:lnTo>
                              <a:lnTo>
                                <a:pt x="438150" y="1587"/>
                              </a:lnTo>
                              <a:lnTo>
                                <a:pt x="438150" y="7937"/>
                              </a:lnTo>
                              <a:lnTo>
                                <a:pt x="439737" y="9525"/>
                              </a:lnTo>
                              <a:lnTo>
                                <a:pt x="446087" y="9525"/>
                              </a:lnTo>
                              <a:lnTo>
                                <a:pt x="447675" y="7937"/>
                              </a:lnTo>
                              <a:lnTo>
                                <a:pt x="447675" y="1587"/>
                              </a:lnTo>
                              <a:close/>
                            </a:path>
                            <a:path w="5391150" h="514984">
                              <a:moveTo>
                                <a:pt x="457200" y="506425"/>
                              </a:moveTo>
                              <a:lnTo>
                                <a:pt x="455612" y="504837"/>
                              </a:lnTo>
                              <a:lnTo>
                                <a:pt x="449262" y="504837"/>
                              </a:lnTo>
                              <a:lnTo>
                                <a:pt x="447675" y="506425"/>
                              </a:lnTo>
                              <a:lnTo>
                                <a:pt x="447675" y="512775"/>
                              </a:lnTo>
                              <a:lnTo>
                                <a:pt x="449262" y="514362"/>
                              </a:lnTo>
                              <a:lnTo>
                                <a:pt x="455612" y="514362"/>
                              </a:lnTo>
                              <a:lnTo>
                                <a:pt x="457200" y="512775"/>
                              </a:lnTo>
                              <a:lnTo>
                                <a:pt x="457200" y="506425"/>
                              </a:lnTo>
                              <a:close/>
                            </a:path>
                            <a:path w="5391150" h="514984">
                              <a:moveTo>
                                <a:pt x="466725" y="1587"/>
                              </a:moveTo>
                              <a:lnTo>
                                <a:pt x="465137" y="0"/>
                              </a:lnTo>
                              <a:lnTo>
                                <a:pt x="458787" y="0"/>
                              </a:lnTo>
                              <a:lnTo>
                                <a:pt x="457200" y="1587"/>
                              </a:lnTo>
                              <a:lnTo>
                                <a:pt x="457200" y="7937"/>
                              </a:lnTo>
                              <a:lnTo>
                                <a:pt x="458787" y="9525"/>
                              </a:lnTo>
                              <a:lnTo>
                                <a:pt x="465137" y="9525"/>
                              </a:lnTo>
                              <a:lnTo>
                                <a:pt x="466725" y="7937"/>
                              </a:lnTo>
                              <a:lnTo>
                                <a:pt x="466725" y="1587"/>
                              </a:lnTo>
                              <a:close/>
                            </a:path>
                            <a:path w="5391150" h="514984">
                              <a:moveTo>
                                <a:pt x="476250" y="506425"/>
                              </a:moveTo>
                              <a:lnTo>
                                <a:pt x="474662" y="504837"/>
                              </a:lnTo>
                              <a:lnTo>
                                <a:pt x="468312" y="504837"/>
                              </a:lnTo>
                              <a:lnTo>
                                <a:pt x="466725" y="506425"/>
                              </a:lnTo>
                              <a:lnTo>
                                <a:pt x="466725" y="512775"/>
                              </a:lnTo>
                              <a:lnTo>
                                <a:pt x="468312" y="514362"/>
                              </a:lnTo>
                              <a:lnTo>
                                <a:pt x="474662" y="514362"/>
                              </a:lnTo>
                              <a:lnTo>
                                <a:pt x="476250" y="512775"/>
                              </a:lnTo>
                              <a:lnTo>
                                <a:pt x="476250" y="506425"/>
                              </a:lnTo>
                              <a:close/>
                            </a:path>
                            <a:path w="5391150" h="514984">
                              <a:moveTo>
                                <a:pt x="485775" y="1587"/>
                              </a:moveTo>
                              <a:lnTo>
                                <a:pt x="484187" y="0"/>
                              </a:lnTo>
                              <a:lnTo>
                                <a:pt x="477837" y="0"/>
                              </a:lnTo>
                              <a:lnTo>
                                <a:pt x="476250" y="1587"/>
                              </a:lnTo>
                              <a:lnTo>
                                <a:pt x="476250" y="7937"/>
                              </a:lnTo>
                              <a:lnTo>
                                <a:pt x="477837" y="9525"/>
                              </a:lnTo>
                              <a:lnTo>
                                <a:pt x="484187" y="9525"/>
                              </a:lnTo>
                              <a:lnTo>
                                <a:pt x="485775" y="7937"/>
                              </a:lnTo>
                              <a:lnTo>
                                <a:pt x="485775" y="1587"/>
                              </a:lnTo>
                              <a:close/>
                            </a:path>
                            <a:path w="5391150" h="514984">
                              <a:moveTo>
                                <a:pt x="495300" y="506425"/>
                              </a:moveTo>
                              <a:lnTo>
                                <a:pt x="493712" y="504837"/>
                              </a:lnTo>
                              <a:lnTo>
                                <a:pt x="487362" y="504837"/>
                              </a:lnTo>
                              <a:lnTo>
                                <a:pt x="485775" y="506425"/>
                              </a:lnTo>
                              <a:lnTo>
                                <a:pt x="485775" y="512775"/>
                              </a:lnTo>
                              <a:lnTo>
                                <a:pt x="487362" y="514362"/>
                              </a:lnTo>
                              <a:lnTo>
                                <a:pt x="493712" y="514362"/>
                              </a:lnTo>
                              <a:lnTo>
                                <a:pt x="495300" y="512775"/>
                              </a:lnTo>
                              <a:lnTo>
                                <a:pt x="495300" y="506425"/>
                              </a:lnTo>
                              <a:close/>
                            </a:path>
                            <a:path w="5391150" h="514984">
                              <a:moveTo>
                                <a:pt x="504825" y="1587"/>
                              </a:moveTo>
                              <a:lnTo>
                                <a:pt x="503237" y="0"/>
                              </a:lnTo>
                              <a:lnTo>
                                <a:pt x="496887" y="0"/>
                              </a:lnTo>
                              <a:lnTo>
                                <a:pt x="495300" y="1587"/>
                              </a:lnTo>
                              <a:lnTo>
                                <a:pt x="495300" y="7937"/>
                              </a:lnTo>
                              <a:lnTo>
                                <a:pt x="496887" y="9525"/>
                              </a:lnTo>
                              <a:lnTo>
                                <a:pt x="503237" y="9525"/>
                              </a:lnTo>
                              <a:lnTo>
                                <a:pt x="504825" y="7937"/>
                              </a:lnTo>
                              <a:lnTo>
                                <a:pt x="504825" y="1587"/>
                              </a:lnTo>
                              <a:close/>
                            </a:path>
                            <a:path w="5391150" h="514984">
                              <a:moveTo>
                                <a:pt x="514350" y="506425"/>
                              </a:moveTo>
                              <a:lnTo>
                                <a:pt x="512762" y="504837"/>
                              </a:lnTo>
                              <a:lnTo>
                                <a:pt x="506412" y="504837"/>
                              </a:lnTo>
                              <a:lnTo>
                                <a:pt x="504825" y="506425"/>
                              </a:lnTo>
                              <a:lnTo>
                                <a:pt x="504825" y="512775"/>
                              </a:lnTo>
                              <a:lnTo>
                                <a:pt x="506412" y="514362"/>
                              </a:lnTo>
                              <a:lnTo>
                                <a:pt x="512762" y="514362"/>
                              </a:lnTo>
                              <a:lnTo>
                                <a:pt x="514350" y="512775"/>
                              </a:lnTo>
                              <a:lnTo>
                                <a:pt x="514350" y="506425"/>
                              </a:lnTo>
                              <a:close/>
                            </a:path>
                            <a:path w="5391150" h="514984">
                              <a:moveTo>
                                <a:pt x="523875" y="1587"/>
                              </a:moveTo>
                              <a:lnTo>
                                <a:pt x="522287" y="0"/>
                              </a:lnTo>
                              <a:lnTo>
                                <a:pt x="515937" y="0"/>
                              </a:lnTo>
                              <a:lnTo>
                                <a:pt x="514350" y="1587"/>
                              </a:lnTo>
                              <a:lnTo>
                                <a:pt x="514350" y="7937"/>
                              </a:lnTo>
                              <a:lnTo>
                                <a:pt x="515937" y="9525"/>
                              </a:lnTo>
                              <a:lnTo>
                                <a:pt x="522287" y="9525"/>
                              </a:lnTo>
                              <a:lnTo>
                                <a:pt x="523875" y="7937"/>
                              </a:lnTo>
                              <a:lnTo>
                                <a:pt x="523875" y="1587"/>
                              </a:lnTo>
                              <a:close/>
                            </a:path>
                            <a:path w="5391150" h="514984">
                              <a:moveTo>
                                <a:pt x="533400" y="506425"/>
                              </a:moveTo>
                              <a:lnTo>
                                <a:pt x="531812" y="504837"/>
                              </a:lnTo>
                              <a:lnTo>
                                <a:pt x="525462" y="504837"/>
                              </a:lnTo>
                              <a:lnTo>
                                <a:pt x="523875" y="506425"/>
                              </a:lnTo>
                              <a:lnTo>
                                <a:pt x="523875" y="512775"/>
                              </a:lnTo>
                              <a:lnTo>
                                <a:pt x="525462" y="514362"/>
                              </a:lnTo>
                              <a:lnTo>
                                <a:pt x="531812" y="514362"/>
                              </a:lnTo>
                              <a:lnTo>
                                <a:pt x="533400" y="512775"/>
                              </a:lnTo>
                              <a:lnTo>
                                <a:pt x="533400" y="506425"/>
                              </a:lnTo>
                              <a:close/>
                            </a:path>
                            <a:path w="5391150" h="514984">
                              <a:moveTo>
                                <a:pt x="542925" y="1587"/>
                              </a:moveTo>
                              <a:lnTo>
                                <a:pt x="541337" y="0"/>
                              </a:lnTo>
                              <a:lnTo>
                                <a:pt x="534987" y="0"/>
                              </a:lnTo>
                              <a:lnTo>
                                <a:pt x="533400" y="1587"/>
                              </a:lnTo>
                              <a:lnTo>
                                <a:pt x="533400" y="7937"/>
                              </a:lnTo>
                              <a:lnTo>
                                <a:pt x="534987" y="9525"/>
                              </a:lnTo>
                              <a:lnTo>
                                <a:pt x="541337" y="9525"/>
                              </a:lnTo>
                              <a:lnTo>
                                <a:pt x="542925" y="7937"/>
                              </a:lnTo>
                              <a:lnTo>
                                <a:pt x="542925" y="1587"/>
                              </a:lnTo>
                              <a:close/>
                            </a:path>
                            <a:path w="5391150" h="514984">
                              <a:moveTo>
                                <a:pt x="552450" y="506425"/>
                              </a:moveTo>
                              <a:lnTo>
                                <a:pt x="550862" y="504837"/>
                              </a:lnTo>
                              <a:lnTo>
                                <a:pt x="544512" y="504837"/>
                              </a:lnTo>
                              <a:lnTo>
                                <a:pt x="542925" y="506425"/>
                              </a:lnTo>
                              <a:lnTo>
                                <a:pt x="542925" y="512775"/>
                              </a:lnTo>
                              <a:lnTo>
                                <a:pt x="544512" y="514362"/>
                              </a:lnTo>
                              <a:lnTo>
                                <a:pt x="550862" y="514362"/>
                              </a:lnTo>
                              <a:lnTo>
                                <a:pt x="552450" y="512775"/>
                              </a:lnTo>
                              <a:lnTo>
                                <a:pt x="552450" y="506425"/>
                              </a:lnTo>
                              <a:close/>
                            </a:path>
                            <a:path w="5391150" h="514984">
                              <a:moveTo>
                                <a:pt x="561975" y="1587"/>
                              </a:moveTo>
                              <a:lnTo>
                                <a:pt x="560387" y="0"/>
                              </a:lnTo>
                              <a:lnTo>
                                <a:pt x="554037" y="0"/>
                              </a:lnTo>
                              <a:lnTo>
                                <a:pt x="552450" y="1587"/>
                              </a:lnTo>
                              <a:lnTo>
                                <a:pt x="552450" y="7937"/>
                              </a:lnTo>
                              <a:lnTo>
                                <a:pt x="554037" y="9525"/>
                              </a:lnTo>
                              <a:lnTo>
                                <a:pt x="560387" y="9525"/>
                              </a:lnTo>
                              <a:lnTo>
                                <a:pt x="561975" y="7937"/>
                              </a:lnTo>
                              <a:lnTo>
                                <a:pt x="561975" y="1587"/>
                              </a:lnTo>
                              <a:close/>
                            </a:path>
                            <a:path w="5391150" h="514984">
                              <a:moveTo>
                                <a:pt x="571500" y="506425"/>
                              </a:moveTo>
                              <a:lnTo>
                                <a:pt x="569912" y="504837"/>
                              </a:lnTo>
                              <a:lnTo>
                                <a:pt x="563562" y="504837"/>
                              </a:lnTo>
                              <a:lnTo>
                                <a:pt x="561975" y="506425"/>
                              </a:lnTo>
                              <a:lnTo>
                                <a:pt x="561975" y="512775"/>
                              </a:lnTo>
                              <a:lnTo>
                                <a:pt x="563562" y="514362"/>
                              </a:lnTo>
                              <a:lnTo>
                                <a:pt x="569912" y="514362"/>
                              </a:lnTo>
                              <a:lnTo>
                                <a:pt x="571500" y="512775"/>
                              </a:lnTo>
                              <a:lnTo>
                                <a:pt x="571500" y="506425"/>
                              </a:lnTo>
                              <a:close/>
                            </a:path>
                            <a:path w="5391150" h="514984">
                              <a:moveTo>
                                <a:pt x="581025" y="1587"/>
                              </a:moveTo>
                              <a:lnTo>
                                <a:pt x="579437" y="0"/>
                              </a:lnTo>
                              <a:lnTo>
                                <a:pt x="573087" y="0"/>
                              </a:lnTo>
                              <a:lnTo>
                                <a:pt x="571500" y="1587"/>
                              </a:lnTo>
                              <a:lnTo>
                                <a:pt x="571500" y="7937"/>
                              </a:lnTo>
                              <a:lnTo>
                                <a:pt x="573087" y="9525"/>
                              </a:lnTo>
                              <a:lnTo>
                                <a:pt x="579437" y="9525"/>
                              </a:lnTo>
                              <a:lnTo>
                                <a:pt x="581025" y="7937"/>
                              </a:lnTo>
                              <a:lnTo>
                                <a:pt x="581025" y="1587"/>
                              </a:lnTo>
                              <a:close/>
                            </a:path>
                            <a:path w="5391150" h="514984">
                              <a:moveTo>
                                <a:pt x="590550" y="506425"/>
                              </a:moveTo>
                              <a:lnTo>
                                <a:pt x="588962" y="504837"/>
                              </a:lnTo>
                              <a:lnTo>
                                <a:pt x="582612" y="504837"/>
                              </a:lnTo>
                              <a:lnTo>
                                <a:pt x="581025" y="506425"/>
                              </a:lnTo>
                              <a:lnTo>
                                <a:pt x="581025" y="512775"/>
                              </a:lnTo>
                              <a:lnTo>
                                <a:pt x="582612" y="514362"/>
                              </a:lnTo>
                              <a:lnTo>
                                <a:pt x="588962" y="514362"/>
                              </a:lnTo>
                              <a:lnTo>
                                <a:pt x="590550" y="512775"/>
                              </a:lnTo>
                              <a:lnTo>
                                <a:pt x="590550" y="506425"/>
                              </a:lnTo>
                              <a:close/>
                            </a:path>
                            <a:path w="5391150" h="514984">
                              <a:moveTo>
                                <a:pt x="600075" y="1587"/>
                              </a:moveTo>
                              <a:lnTo>
                                <a:pt x="598487" y="0"/>
                              </a:lnTo>
                              <a:lnTo>
                                <a:pt x="592137" y="0"/>
                              </a:lnTo>
                              <a:lnTo>
                                <a:pt x="590550" y="1587"/>
                              </a:lnTo>
                              <a:lnTo>
                                <a:pt x="590550" y="7937"/>
                              </a:lnTo>
                              <a:lnTo>
                                <a:pt x="592137" y="9525"/>
                              </a:lnTo>
                              <a:lnTo>
                                <a:pt x="598487" y="9525"/>
                              </a:lnTo>
                              <a:lnTo>
                                <a:pt x="600075" y="7937"/>
                              </a:lnTo>
                              <a:lnTo>
                                <a:pt x="600075" y="1587"/>
                              </a:lnTo>
                              <a:close/>
                            </a:path>
                            <a:path w="5391150" h="514984">
                              <a:moveTo>
                                <a:pt x="609600" y="506425"/>
                              </a:moveTo>
                              <a:lnTo>
                                <a:pt x="608012" y="504837"/>
                              </a:lnTo>
                              <a:lnTo>
                                <a:pt x="601662" y="504837"/>
                              </a:lnTo>
                              <a:lnTo>
                                <a:pt x="600075" y="506425"/>
                              </a:lnTo>
                              <a:lnTo>
                                <a:pt x="600075" y="512775"/>
                              </a:lnTo>
                              <a:lnTo>
                                <a:pt x="601662" y="514362"/>
                              </a:lnTo>
                              <a:lnTo>
                                <a:pt x="608012" y="514362"/>
                              </a:lnTo>
                              <a:lnTo>
                                <a:pt x="609600" y="512775"/>
                              </a:lnTo>
                              <a:lnTo>
                                <a:pt x="609600" y="506425"/>
                              </a:lnTo>
                              <a:close/>
                            </a:path>
                            <a:path w="5391150" h="514984">
                              <a:moveTo>
                                <a:pt x="619125" y="1587"/>
                              </a:moveTo>
                              <a:lnTo>
                                <a:pt x="617537" y="0"/>
                              </a:lnTo>
                              <a:lnTo>
                                <a:pt x="611187" y="0"/>
                              </a:lnTo>
                              <a:lnTo>
                                <a:pt x="609600" y="1587"/>
                              </a:lnTo>
                              <a:lnTo>
                                <a:pt x="609600" y="7937"/>
                              </a:lnTo>
                              <a:lnTo>
                                <a:pt x="611187" y="9525"/>
                              </a:lnTo>
                              <a:lnTo>
                                <a:pt x="617537" y="9525"/>
                              </a:lnTo>
                              <a:lnTo>
                                <a:pt x="619125" y="7937"/>
                              </a:lnTo>
                              <a:lnTo>
                                <a:pt x="619125" y="1587"/>
                              </a:lnTo>
                              <a:close/>
                            </a:path>
                            <a:path w="5391150" h="514984">
                              <a:moveTo>
                                <a:pt x="628650" y="506425"/>
                              </a:moveTo>
                              <a:lnTo>
                                <a:pt x="627062" y="504837"/>
                              </a:lnTo>
                              <a:lnTo>
                                <a:pt x="620712" y="504837"/>
                              </a:lnTo>
                              <a:lnTo>
                                <a:pt x="619125" y="506425"/>
                              </a:lnTo>
                              <a:lnTo>
                                <a:pt x="619125" y="512775"/>
                              </a:lnTo>
                              <a:lnTo>
                                <a:pt x="620712" y="514362"/>
                              </a:lnTo>
                              <a:lnTo>
                                <a:pt x="627062" y="514362"/>
                              </a:lnTo>
                              <a:lnTo>
                                <a:pt x="628650" y="512775"/>
                              </a:lnTo>
                              <a:lnTo>
                                <a:pt x="628650" y="506425"/>
                              </a:lnTo>
                              <a:close/>
                            </a:path>
                            <a:path w="5391150" h="514984">
                              <a:moveTo>
                                <a:pt x="638175" y="1587"/>
                              </a:moveTo>
                              <a:lnTo>
                                <a:pt x="636587" y="0"/>
                              </a:lnTo>
                              <a:lnTo>
                                <a:pt x="630237" y="0"/>
                              </a:lnTo>
                              <a:lnTo>
                                <a:pt x="628650" y="1587"/>
                              </a:lnTo>
                              <a:lnTo>
                                <a:pt x="628650" y="7937"/>
                              </a:lnTo>
                              <a:lnTo>
                                <a:pt x="630237" y="9525"/>
                              </a:lnTo>
                              <a:lnTo>
                                <a:pt x="636587" y="9525"/>
                              </a:lnTo>
                              <a:lnTo>
                                <a:pt x="638175" y="7937"/>
                              </a:lnTo>
                              <a:lnTo>
                                <a:pt x="638175" y="1587"/>
                              </a:lnTo>
                              <a:close/>
                            </a:path>
                            <a:path w="5391150" h="514984">
                              <a:moveTo>
                                <a:pt x="647700" y="506425"/>
                              </a:moveTo>
                              <a:lnTo>
                                <a:pt x="646112" y="504837"/>
                              </a:lnTo>
                              <a:lnTo>
                                <a:pt x="639762" y="504837"/>
                              </a:lnTo>
                              <a:lnTo>
                                <a:pt x="638175" y="506425"/>
                              </a:lnTo>
                              <a:lnTo>
                                <a:pt x="638175" y="512775"/>
                              </a:lnTo>
                              <a:lnTo>
                                <a:pt x="639762" y="514362"/>
                              </a:lnTo>
                              <a:lnTo>
                                <a:pt x="646112" y="514362"/>
                              </a:lnTo>
                              <a:lnTo>
                                <a:pt x="647700" y="512775"/>
                              </a:lnTo>
                              <a:lnTo>
                                <a:pt x="647700" y="506425"/>
                              </a:lnTo>
                              <a:close/>
                            </a:path>
                            <a:path w="5391150" h="514984">
                              <a:moveTo>
                                <a:pt x="657225" y="1587"/>
                              </a:moveTo>
                              <a:lnTo>
                                <a:pt x="655637" y="0"/>
                              </a:lnTo>
                              <a:lnTo>
                                <a:pt x="649287" y="0"/>
                              </a:lnTo>
                              <a:lnTo>
                                <a:pt x="647700" y="1587"/>
                              </a:lnTo>
                              <a:lnTo>
                                <a:pt x="647700" y="7937"/>
                              </a:lnTo>
                              <a:lnTo>
                                <a:pt x="649287" y="9525"/>
                              </a:lnTo>
                              <a:lnTo>
                                <a:pt x="655637" y="9525"/>
                              </a:lnTo>
                              <a:lnTo>
                                <a:pt x="657225" y="7937"/>
                              </a:lnTo>
                              <a:lnTo>
                                <a:pt x="657225" y="1587"/>
                              </a:lnTo>
                              <a:close/>
                            </a:path>
                            <a:path w="5391150" h="514984">
                              <a:moveTo>
                                <a:pt x="666750" y="506425"/>
                              </a:moveTo>
                              <a:lnTo>
                                <a:pt x="665162" y="504837"/>
                              </a:lnTo>
                              <a:lnTo>
                                <a:pt x="658812" y="504837"/>
                              </a:lnTo>
                              <a:lnTo>
                                <a:pt x="657225" y="506425"/>
                              </a:lnTo>
                              <a:lnTo>
                                <a:pt x="657225" y="512775"/>
                              </a:lnTo>
                              <a:lnTo>
                                <a:pt x="658812" y="514362"/>
                              </a:lnTo>
                              <a:lnTo>
                                <a:pt x="665162" y="514362"/>
                              </a:lnTo>
                              <a:lnTo>
                                <a:pt x="666750" y="512775"/>
                              </a:lnTo>
                              <a:lnTo>
                                <a:pt x="666750" y="506425"/>
                              </a:lnTo>
                              <a:close/>
                            </a:path>
                            <a:path w="5391150" h="514984">
                              <a:moveTo>
                                <a:pt x="676275" y="1587"/>
                              </a:moveTo>
                              <a:lnTo>
                                <a:pt x="674687" y="0"/>
                              </a:lnTo>
                              <a:lnTo>
                                <a:pt x="668337" y="0"/>
                              </a:lnTo>
                              <a:lnTo>
                                <a:pt x="666750" y="1587"/>
                              </a:lnTo>
                              <a:lnTo>
                                <a:pt x="666750" y="7937"/>
                              </a:lnTo>
                              <a:lnTo>
                                <a:pt x="668337" y="9525"/>
                              </a:lnTo>
                              <a:lnTo>
                                <a:pt x="674687" y="9525"/>
                              </a:lnTo>
                              <a:lnTo>
                                <a:pt x="676275" y="7937"/>
                              </a:lnTo>
                              <a:lnTo>
                                <a:pt x="676275" y="1587"/>
                              </a:lnTo>
                              <a:close/>
                            </a:path>
                            <a:path w="5391150" h="514984">
                              <a:moveTo>
                                <a:pt x="685800" y="506425"/>
                              </a:moveTo>
                              <a:lnTo>
                                <a:pt x="684212" y="504837"/>
                              </a:lnTo>
                              <a:lnTo>
                                <a:pt x="677862" y="504837"/>
                              </a:lnTo>
                              <a:lnTo>
                                <a:pt x="676275" y="506425"/>
                              </a:lnTo>
                              <a:lnTo>
                                <a:pt x="676275" y="512775"/>
                              </a:lnTo>
                              <a:lnTo>
                                <a:pt x="677862" y="514362"/>
                              </a:lnTo>
                              <a:lnTo>
                                <a:pt x="684212" y="514362"/>
                              </a:lnTo>
                              <a:lnTo>
                                <a:pt x="685800" y="512775"/>
                              </a:lnTo>
                              <a:lnTo>
                                <a:pt x="685800" y="506425"/>
                              </a:lnTo>
                              <a:close/>
                            </a:path>
                            <a:path w="5391150" h="514984">
                              <a:moveTo>
                                <a:pt x="695325" y="1587"/>
                              </a:moveTo>
                              <a:lnTo>
                                <a:pt x="693737" y="0"/>
                              </a:lnTo>
                              <a:lnTo>
                                <a:pt x="687387" y="0"/>
                              </a:lnTo>
                              <a:lnTo>
                                <a:pt x="685800" y="1587"/>
                              </a:lnTo>
                              <a:lnTo>
                                <a:pt x="685800" y="7937"/>
                              </a:lnTo>
                              <a:lnTo>
                                <a:pt x="687387" y="9525"/>
                              </a:lnTo>
                              <a:lnTo>
                                <a:pt x="693737" y="9525"/>
                              </a:lnTo>
                              <a:lnTo>
                                <a:pt x="695325" y="7937"/>
                              </a:lnTo>
                              <a:lnTo>
                                <a:pt x="695325" y="1587"/>
                              </a:lnTo>
                              <a:close/>
                            </a:path>
                            <a:path w="5391150" h="514984">
                              <a:moveTo>
                                <a:pt x="704850" y="506425"/>
                              </a:moveTo>
                              <a:lnTo>
                                <a:pt x="703262" y="504837"/>
                              </a:lnTo>
                              <a:lnTo>
                                <a:pt x="696912" y="504837"/>
                              </a:lnTo>
                              <a:lnTo>
                                <a:pt x="695325" y="506425"/>
                              </a:lnTo>
                              <a:lnTo>
                                <a:pt x="695325" y="512775"/>
                              </a:lnTo>
                              <a:lnTo>
                                <a:pt x="696912" y="514362"/>
                              </a:lnTo>
                              <a:lnTo>
                                <a:pt x="703262" y="514362"/>
                              </a:lnTo>
                              <a:lnTo>
                                <a:pt x="704850" y="512775"/>
                              </a:lnTo>
                              <a:lnTo>
                                <a:pt x="704850" y="506425"/>
                              </a:lnTo>
                              <a:close/>
                            </a:path>
                            <a:path w="5391150" h="514984">
                              <a:moveTo>
                                <a:pt x="714375" y="1587"/>
                              </a:moveTo>
                              <a:lnTo>
                                <a:pt x="712787" y="0"/>
                              </a:lnTo>
                              <a:lnTo>
                                <a:pt x="706437" y="0"/>
                              </a:lnTo>
                              <a:lnTo>
                                <a:pt x="704850" y="1587"/>
                              </a:lnTo>
                              <a:lnTo>
                                <a:pt x="704850" y="7937"/>
                              </a:lnTo>
                              <a:lnTo>
                                <a:pt x="706437" y="9525"/>
                              </a:lnTo>
                              <a:lnTo>
                                <a:pt x="712787" y="9525"/>
                              </a:lnTo>
                              <a:lnTo>
                                <a:pt x="714375" y="7937"/>
                              </a:lnTo>
                              <a:lnTo>
                                <a:pt x="714375" y="1587"/>
                              </a:lnTo>
                              <a:close/>
                            </a:path>
                            <a:path w="5391150" h="514984">
                              <a:moveTo>
                                <a:pt x="723900" y="506425"/>
                              </a:moveTo>
                              <a:lnTo>
                                <a:pt x="722312" y="504837"/>
                              </a:lnTo>
                              <a:lnTo>
                                <a:pt x="715962" y="504837"/>
                              </a:lnTo>
                              <a:lnTo>
                                <a:pt x="714375" y="506425"/>
                              </a:lnTo>
                              <a:lnTo>
                                <a:pt x="714375" y="512775"/>
                              </a:lnTo>
                              <a:lnTo>
                                <a:pt x="715962" y="514362"/>
                              </a:lnTo>
                              <a:lnTo>
                                <a:pt x="722312" y="514362"/>
                              </a:lnTo>
                              <a:lnTo>
                                <a:pt x="723900" y="512775"/>
                              </a:lnTo>
                              <a:lnTo>
                                <a:pt x="723900" y="506425"/>
                              </a:lnTo>
                              <a:close/>
                            </a:path>
                            <a:path w="5391150" h="514984">
                              <a:moveTo>
                                <a:pt x="733425" y="1587"/>
                              </a:moveTo>
                              <a:lnTo>
                                <a:pt x="731837" y="0"/>
                              </a:lnTo>
                              <a:lnTo>
                                <a:pt x="725487" y="0"/>
                              </a:lnTo>
                              <a:lnTo>
                                <a:pt x="723900" y="1587"/>
                              </a:lnTo>
                              <a:lnTo>
                                <a:pt x="723900" y="7937"/>
                              </a:lnTo>
                              <a:lnTo>
                                <a:pt x="725487" y="9525"/>
                              </a:lnTo>
                              <a:lnTo>
                                <a:pt x="731837" y="9525"/>
                              </a:lnTo>
                              <a:lnTo>
                                <a:pt x="733425" y="7937"/>
                              </a:lnTo>
                              <a:lnTo>
                                <a:pt x="733425" y="1587"/>
                              </a:lnTo>
                              <a:close/>
                            </a:path>
                            <a:path w="5391150" h="514984">
                              <a:moveTo>
                                <a:pt x="742950" y="506425"/>
                              </a:moveTo>
                              <a:lnTo>
                                <a:pt x="741362" y="504837"/>
                              </a:lnTo>
                              <a:lnTo>
                                <a:pt x="735012" y="504837"/>
                              </a:lnTo>
                              <a:lnTo>
                                <a:pt x="733425" y="506425"/>
                              </a:lnTo>
                              <a:lnTo>
                                <a:pt x="733425" y="512775"/>
                              </a:lnTo>
                              <a:lnTo>
                                <a:pt x="735012" y="514362"/>
                              </a:lnTo>
                              <a:lnTo>
                                <a:pt x="741362" y="514362"/>
                              </a:lnTo>
                              <a:lnTo>
                                <a:pt x="742950" y="512775"/>
                              </a:lnTo>
                              <a:lnTo>
                                <a:pt x="742950" y="506425"/>
                              </a:lnTo>
                              <a:close/>
                            </a:path>
                            <a:path w="5391150" h="514984">
                              <a:moveTo>
                                <a:pt x="752475" y="1587"/>
                              </a:moveTo>
                              <a:lnTo>
                                <a:pt x="750887" y="0"/>
                              </a:lnTo>
                              <a:lnTo>
                                <a:pt x="744537" y="0"/>
                              </a:lnTo>
                              <a:lnTo>
                                <a:pt x="742950" y="1587"/>
                              </a:lnTo>
                              <a:lnTo>
                                <a:pt x="742950" y="7937"/>
                              </a:lnTo>
                              <a:lnTo>
                                <a:pt x="744537" y="9525"/>
                              </a:lnTo>
                              <a:lnTo>
                                <a:pt x="750887" y="9525"/>
                              </a:lnTo>
                              <a:lnTo>
                                <a:pt x="752475" y="7937"/>
                              </a:lnTo>
                              <a:lnTo>
                                <a:pt x="752475" y="1587"/>
                              </a:lnTo>
                              <a:close/>
                            </a:path>
                            <a:path w="5391150" h="514984">
                              <a:moveTo>
                                <a:pt x="762000" y="506425"/>
                              </a:moveTo>
                              <a:lnTo>
                                <a:pt x="760412" y="504837"/>
                              </a:lnTo>
                              <a:lnTo>
                                <a:pt x="754062" y="504837"/>
                              </a:lnTo>
                              <a:lnTo>
                                <a:pt x="752475" y="506425"/>
                              </a:lnTo>
                              <a:lnTo>
                                <a:pt x="752475" y="512775"/>
                              </a:lnTo>
                              <a:lnTo>
                                <a:pt x="754062" y="514362"/>
                              </a:lnTo>
                              <a:lnTo>
                                <a:pt x="760412" y="514362"/>
                              </a:lnTo>
                              <a:lnTo>
                                <a:pt x="762000" y="512775"/>
                              </a:lnTo>
                              <a:lnTo>
                                <a:pt x="762000" y="506425"/>
                              </a:lnTo>
                              <a:close/>
                            </a:path>
                            <a:path w="5391150" h="514984">
                              <a:moveTo>
                                <a:pt x="771525" y="1587"/>
                              </a:moveTo>
                              <a:lnTo>
                                <a:pt x="769937" y="0"/>
                              </a:lnTo>
                              <a:lnTo>
                                <a:pt x="763587" y="0"/>
                              </a:lnTo>
                              <a:lnTo>
                                <a:pt x="762000" y="1587"/>
                              </a:lnTo>
                              <a:lnTo>
                                <a:pt x="762000" y="7937"/>
                              </a:lnTo>
                              <a:lnTo>
                                <a:pt x="763587" y="9525"/>
                              </a:lnTo>
                              <a:lnTo>
                                <a:pt x="769937" y="9525"/>
                              </a:lnTo>
                              <a:lnTo>
                                <a:pt x="771525" y="7937"/>
                              </a:lnTo>
                              <a:lnTo>
                                <a:pt x="771525" y="1587"/>
                              </a:lnTo>
                              <a:close/>
                            </a:path>
                            <a:path w="5391150" h="514984">
                              <a:moveTo>
                                <a:pt x="781050" y="506425"/>
                              </a:moveTo>
                              <a:lnTo>
                                <a:pt x="779462" y="504837"/>
                              </a:lnTo>
                              <a:lnTo>
                                <a:pt x="773112" y="504837"/>
                              </a:lnTo>
                              <a:lnTo>
                                <a:pt x="771525" y="506425"/>
                              </a:lnTo>
                              <a:lnTo>
                                <a:pt x="771525" y="512775"/>
                              </a:lnTo>
                              <a:lnTo>
                                <a:pt x="773112" y="514362"/>
                              </a:lnTo>
                              <a:lnTo>
                                <a:pt x="779462" y="514362"/>
                              </a:lnTo>
                              <a:lnTo>
                                <a:pt x="781050" y="512775"/>
                              </a:lnTo>
                              <a:lnTo>
                                <a:pt x="781050" y="506425"/>
                              </a:lnTo>
                              <a:close/>
                            </a:path>
                            <a:path w="5391150" h="514984">
                              <a:moveTo>
                                <a:pt x="790575" y="1587"/>
                              </a:moveTo>
                              <a:lnTo>
                                <a:pt x="788987" y="0"/>
                              </a:lnTo>
                              <a:lnTo>
                                <a:pt x="782637" y="0"/>
                              </a:lnTo>
                              <a:lnTo>
                                <a:pt x="781050" y="1587"/>
                              </a:lnTo>
                              <a:lnTo>
                                <a:pt x="781050" y="7937"/>
                              </a:lnTo>
                              <a:lnTo>
                                <a:pt x="782637" y="9525"/>
                              </a:lnTo>
                              <a:lnTo>
                                <a:pt x="788987" y="9525"/>
                              </a:lnTo>
                              <a:lnTo>
                                <a:pt x="790575" y="7937"/>
                              </a:lnTo>
                              <a:lnTo>
                                <a:pt x="790575" y="1587"/>
                              </a:lnTo>
                              <a:close/>
                            </a:path>
                            <a:path w="5391150" h="514984">
                              <a:moveTo>
                                <a:pt x="800100" y="506425"/>
                              </a:moveTo>
                              <a:lnTo>
                                <a:pt x="798512" y="504837"/>
                              </a:lnTo>
                              <a:lnTo>
                                <a:pt x="792162" y="504837"/>
                              </a:lnTo>
                              <a:lnTo>
                                <a:pt x="790575" y="506425"/>
                              </a:lnTo>
                              <a:lnTo>
                                <a:pt x="790575" y="512775"/>
                              </a:lnTo>
                              <a:lnTo>
                                <a:pt x="792162" y="514362"/>
                              </a:lnTo>
                              <a:lnTo>
                                <a:pt x="798512" y="514362"/>
                              </a:lnTo>
                              <a:lnTo>
                                <a:pt x="800100" y="512775"/>
                              </a:lnTo>
                              <a:lnTo>
                                <a:pt x="800100" y="506425"/>
                              </a:lnTo>
                              <a:close/>
                            </a:path>
                            <a:path w="5391150" h="514984">
                              <a:moveTo>
                                <a:pt x="809625" y="1587"/>
                              </a:moveTo>
                              <a:lnTo>
                                <a:pt x="808037" y="0"/>
                              </a:lnTo>
                              <a:lnTo>
                                <a:pt x="801687" y="0"/>
                              </a:lnTo>
                              <a:lnTo>
                                <a:pt x="800100" y="1587"/>
                              </a:lnTo>
                              <a:lnTo>
                                <a:pt x="800100" y="7937"/>
                              </a:lnTo>
                              <a:lnTo>
                                <a:pt x="801687" y="9525"/>
                              </a:lnTo>
                              <a:lnTo>
                                <a:pt x="808037" y="9525"/>
                              </a:lnTo>
                              <a:lnTo>
                                <a:pt x="809625" y="7937"/>
                              </a:lnTo>
                              <a:lnTo>
                                <a:pt x="809625" y="1587"/>
                              </a:lnTo>
                              <a:close/>
                            </a:path>
                            <a:path w="5391150" h="514984">
                              <a:moveTo>
                                <a:pt x="819150" y="506425"/>
                              </a:moveTo>
                              <a:lnTo>
                                <a:pt x="817562" y="504837"/>
                              </a:lnTo>
                              <a:lnTo>
                                <a:pt x="811212" y="504837"/>
                              </a:lnTo>
                              <a:lnTo>
                                <a:pt x="809625" y="506425"/>
                              </a:lnTo>
                              <a:lnTo>
                                <a:pt x="809625" y="512775"/>
                              </a:lnTo>
                              <a:lnTo>
                                <a:pt x="811212" y="514362"/>
                              </a:lnTo>
                              <a:lnTo>
                                <a:pt x="817562" y="514362"/>
                              </a:lnTo>
                              <a:lnTo>
                                <a:pt x="819150" y="512775"/>
                              </a:lnTo>
                              <a:lnTo>
                                <a:pt x="819150" y="506425"/>
                              </a:lnTo>
                              <a:close/>
                            </a:path>
                            <a:path w="5391150" h="514984">
                              <a:moveTo>
                                <a:pt x="828675" y="1587"/>
                              </a:moveTo>
                              <a:lnTo>
                                <a:pt x="827087" y="0"/>
                              </a:lnTo>
                              <a:lnTo>
                                <a:pt x="820737" y="0"/>
                              </a:lnTo>
                              <a:lnTo>
                                <a:pt x="819150" y="1587"/>
                              </a:lnTo>
                              <a:lnTo>
                                <a:pt x="819150" y="7937"/>
                              </a:lnTo>
                              <a:lnTo>
                                <a:pt x="820737" y="9525"/>
                              </a:lnTo>
                              <a:lnTo>
                                <a:pt x="827087" y="9525"/>
                              </a:lnTo>
                              <a:lnTo>
                                <a:pt x="828675" y="7937"/>
                              </a:lnTo>
                              <a:lnTo>
                                <a:pt x="828675" y="1587"/>
                              </a:lnTo>
                              <a:close/>
                            </a:path>
                            <a:path w="5391150" h="514984">
                              <a:moveTo>
                                <a:pt x="838200" y="506425"/>
                              </a:moveTo>
                              <a:lnTo>
                                <a:pt x="836612" y="504837"/>
                              </a:lnTo>
                              <a:lnTo>
                                <a:pt x="830262" y="504837"/>
                              </a:lnTo>
                              <a:lnTo>
                                <a:pt x="828675" y="506425"/>
                              </a:lnTo>
                              <a:lnTo>
                                <a:pt x="828675" y="512775"/>
                              </a:lnTo>
                              <a:lnTo>
                                <a:pt x="830262" y="514362"/>
                              </a:lnTo>
                              <a:lnTo>
                                <a:pt x="836612" y="514362"/>
                              </a:lnTo>
                              <a:lnTo>
                                <a:pt x="838200" y="512775"/>
                              </a:lnTo>
                              <a:lnTo>
                                <a:pt x="838200" y="506425"/>
                              </a:lnTo>
                              <a:close/>
                            </a:path>
                            <a:path w="5391150" h="514984">
                              <a:moveTo>
                                <a:pt x="847725" y="1587"/>
                              </a:moveTo>
                              <a:lnTo>
                                <a:pt x="846137" y="0"/>
                              </a:lnTo>
                              <a:lnTo>
                                <a:pt x="839787" y="0"/>
                              </a:lnTo>
                              <a:lnTo>
                                <a:pt x="838200" y="1587"/>
                              </a:lnTo>
                              <a:lnTo>
                                <a:pt x="838200" y="7937"/>
                              </a:lnTo>
                              <a:lnTo>
                                <a:pt x="839787" y="9525"/>
                              </a:lnTo>
                              <a:lnTo>
                                <a:pt x="846137" y="9525"/>
                              </a:lnTo>
                              <a:lnTo>
                                <a:pt x="847725" y="7937"/>
                              </a:lnTo>
                              <a:lnTo>
                                <a:pt x="847725" y="1587"/>
                              </a:lnTo>
                              <a:close/>
                            </a:path>
                            <a:path w="5391150" h="514984">
                              <a:moveTo>
                                <a:pt x="857250" y="506425"/>
                              </a:moveTo>
                              <a:lnTo>
                                <a:pt x="855662" y="504837"/>
                              </a:lnTo>
                              <a:lnTo>
                                <a:pt x="849312" y="504837"/>
                              </a:lnTo>
                              <a:lnTo>
                                <a:pt x="847725" y="506425"/>
                              </a:lnTo>
                              <a:lnTo>
                                <a:pt x="847725" y="512775"/>
                              </a:lnTo>
                              <a:lnTo>
                                <a:pt x="849312" y="514362"/>
                              </a:lnTo>
                              <a:lnTo>
                                <a:pt x="855662" y="514362"/>
                              </a:lnTo>
                              <a:lnTo>
                                <a:pt x="857250" y="512775"/>
                              </a:lnTo>
                              <a:lnTo>
                                <a:pt x="857250" y="506425"/>
                              </a:lnTo>
                              <a:close/>
                            </a:path>
                            <a:path w="5391150" h="514984">
                              <a:moveTo>
                                <a:pt x="866775" y="1587"/>
                              </a:moveTo>
                              <a:lnTo>
                                <a:pt x="865187" y="0"/>
                              </a:lnTo>
                              <a:lnTo>
                                <a:pt x="858837" y="0"/>
                              </a:lnTo>
                              <a:lnTo>
                                <a:pt x="857250" y="1587"/>
                              </a:lnTo>
                              <a:lnTo>
                                <a:pt x="857250" y="7937"/>
                              </a:lnTo>
                              <a:lnTo>
                                <a:pt x="858837" y="9525"/>
                              </a:lnTo>
                              <a:lnTo>
                                <a:pt x="865187" y="9525"/>
                              </a:lnTo>
                              <a:lnTo>
                                <a:pt x="866775" y="7937"/>
                              </a:lnTo>
                              <a:lnTo>
                                <a:pt x="866775" y="1587"/>
                              </a:lnTo>
                              <a:close/>
                            </a:path>
                            <a:path w="5391150" h="514984">
                              <a:moveTo>
                                <a:pt x="876300" y="506425"/>
                              </a:moveTo>
                              <a:lnTo>
                                <a:pt x="874712" y="504837"/>
                              </a:lnTo>
                              <a:lnTo>
                                <a:pt x="868362" y="504837"/>
                              </a:lnTo>
                              <a:lnTo>
                                <a:pt x="866775" y="506425"/>
                              </a:lnTo>
                              <a:lnTo>
                                <a:pt x="866775" y="512775"/>
                              </a:lnTo>
                              <a:lnTo>
                                <a:pt x="868362" y="514362"/>
                              </a:lnTo>
                              <a:lnTo>
                                <a:pt x="874712" y="514362"/>
                              </a:lnTo>
                              <a:lnTo>
                                <a:pt x="876300" y="512775"/>
                              </a:lnTo>
                              <a:lnTo>
                                <a:pt x="876300" y="506425"/>
                              </a:lnTo>
                              <a:close/>
                            </a:path>
                            <a:path w="5391150" h="514984">
                              <a:moveTo>
                                <a:pt x="885825" y="1587"/>
                              </a:moveTo>
                              <a:lnTo>
                                <a:pt x="884237" y="0"/>
                              </a:lnTo>
                              <a:lnTo>
                                <a:pt x="877887" y="0"/>
                              </a:lnTo>
                              <a:lnTo>
                                <a:pt x="876300" y="1587"/>
                              </a:lnTo>
                              <a:lnTo>
                                <a:pt x="876300" y="7937"/>
                              </a:lnTo>
                              <a:lnTo>
                                <a:pt x="877887" y="9525"/>
                              </a:lnTo>
                              <a:lnTo>
                                <a:pt x="884237" y="9525"/>
                              </a:lnTo>
                              <a:lnTo>
                                <a:pt x="885825" y="7937"/>
                              </a:lnTo>
                              <a:lnTo>
                                <a:pt x="885825" y="1587"/>
                              </a:lnTo>
                              <a:close/>
                            </a:path>
                            <a:path w="5391150" h="514984">
                              <a:moveTo>
                                <a:pt x="895350" y="506425"/>
                              </a:moveTo>
                              <a:lnTo>
                                <a:pt x="893762" y="504837"/>
                              </a:lnTo>
                              <a:lnTo>
                                <a:pt x="887412" y="504837"/>
                              </a:lnTo>
                              <a:lnTo>
                                <a:pt x="885825" y="506425"/>
                              </a:lnTo>
                              <a:lnTo>
                                <a:pt x="885825" y="512775"/>
                              </a:lnTo>
                              <a:lnTo>
                                <a:pt x="887412" y="514362"/>
                              </a:lnTo>
                              <a:lnTo>
                                <a:pt x="893762" y="514362"/>
                              </a:lnTo>
                              <a:lnTo>
                                <a:pt x="895350" y="512775"/>
                              </a:lnTo>
                              <a:lnTo>
                                <a:pt x="895350" y="506425"/>
                              </a:lnTo>
                              <a:close/>
                            </a:path>
                            <a:path w="5391150" h="514984">
                              <a:moveTo>
                                <a:pt x="904875" y="1587"/>
                              </a:moveTo>
                              <a:lnTo>
                                <a:pt x="903287" y="0"/>
                              </a:lnTo>
                              <a:lnTo>
                                <a:pt x="896937" y="0"/>
                              </a:lnTo>
                              <a:lnTo>
                                <a:pt x="895350" y="1587"/>
                              </a:lnTo>
                              <a:lnTo>
                                <a:pt x="895350" y="7937"/>
                              </a:lnTo>
                              <a:lnTo>
                                <a:pt x="896937" y="9525"/>
                              </a:lnTo>
                              <a:lnTo>
                                <a:pt x="903287" y="9525"/>
                              </a:lnTo>
                              <a:lnTo>
                                <a:pt x="904875" y="7937"/>
                              </a:lnTo>
                              <a:lnTo>
                                <a:pt x="904875" y="1587"/>
                              </a:lnTo>
                              <a:close/>
                            </a:path>
                            <a:path w="5391150" h="514984">
                              <a:moveTo>
                                <a:pt x="914400" y="506425"/>
                              </a:moveTo>
                              <a:lnTo>
                                <a:pt x="912812" y="504837"/>
                              </a:lnTo>
                              <a:lnTo>
                                <a:pt x="906462" y="504837"/>
                              </a:lnTo>
                              <a:lnTo>
                                <a:pt x="904875" y="506425"/>
                              </a:lnTo>
                              <a:lnTo>
                                <a:pt x="904875" y="512775"/>
                              </a:lnTo>
                              <a:lnTo>
                                <a:pt x="906462" y="514362"/>
                              </a:lnTo>
                              <a:lnTo>
                                <a:pt x="912812" y="514362"/>
                              </a:lnTo>
                              <a:lnTo>
                                <a:pt x="914400" y="512775"/>
                              </a:lnTo>
                              <a:lnTo>
                                <a:pt x="914400" y="506425"/>
                              </a:lnTo>
                              <a:close/>
                            </a:path>
                            <a:path w="5391150" h="514984">
                              <a:moveTo>
                                <a:pt x="923925" y="1587"/>
                              </a:moveTo>
                              <a:lnTo>
                                <a:pt x="922337" y="0"/>
                              </a:lnTo>
                              <a:lnTo>
                                <a:pt x="915987" y="0"/>
                              </a:lnTo>
                              <a:lnTo>
                                <a:pt x="914400" y="1587"/>
                              </a:lnTo>
                              <a:lnTo>
                                <a:pt x="914400" y="7937"/>
                              </a:lnTo>
                              <a:lnTo>
                                <a:pt x="915987" y="9525"/>
                              </a:lnTo>
                              <a:lnTo>
                                <a:pt x="922337" y="9525"/>
                              </a:lnTo>
                              <a:lnTo>
                                <a:pt x="923925" y="7937"/>
                              </a:lnTo>
                              <a:lnTo>
                                <a:pt x="923925" y="1587"/>
                              </a:lnTo>
                              <a:close/>
                            </a:path>
                            <a:path w="5391150" h="514984">
                              <a:moveTo>
                                <a:pt x="933450" y="506425"/>
                              </a:moveTo>
                              <a:lnTo>
                                <a:pt x="931862" y="504837"/>
                              </a:lnTo>
                              <a:lnTo>
                                <a:pt x="925512" y="504837"/>
                              </a:lnTo>
                              <a:lnTo>
                                <a:pt x="923925" y="506425"/>
                              </a:lnTo>
                              <a:lnTo>
                                <a:pt x="923925" y="512775"/>
                              </a:lnTo>
                              <a:lnTo>
                                <a:pt x="925512" y="514362"/>
                              </a:lnTo>
                              <a:lnTo>
                                <a:pt x="931862" y="514362"/>
                              </a:lnTo>
                              <a:lnTo>
                                <a:pt x="933450" y="512775"/>
                              </a:lnTo>
                              <a:lnTo>
                                <a:pt x="933450" y="506425"/>
                              </a:lnTo>
                              <a:close/>
                            </a:path>
                            <a:path w="5391150" h="514984">
                              <a:moveTo>
                                <a:pt x="942975" y="1587"/>
                              </a:moveTo>
                              <a:lnTo>
                                <a:pt x="941387" y="0"/>
                              </a:lnTo>
                              <a:lnTo>
                                <a:pt x="935037" y="0"/>
                              </a:lnTo>
                              <a:lnTo>
                                <a:pt x="933450" y="1587"/>
                              </a:lnTo>
                              <a:lnTo>
                                <a:pt x="933450" y="7937"/>
                              </a:lnTo>
                              <a:lnTo>
                                <a:pt x="935037" y="9525"/>
                              </a:lnTo>
                              <a:lnTo>
                                <a:pt x="941387" y="9525"/>
                              </a:lnTo>
                              <a:lnTo>
                                <a:pt x="942975" y="7937"/>
                              </a:lnTo>
                              <a:lnTo>
                                <a:pt x="942975" y="1587"/>
                              </a:lnTo>
                              <a:close/>
                            </a:path>
                            <a:path w="5391150" h="514984">
                              <a:moveTo>
                                <a:pt x="952500" y="506425"/>
                              </a:moveTo>
                              <a:lnTo>
                                <a:pt x="950912" y="504837"/>
                              </a:lnTo>
                              <a:lnTo>
                                <a:pt x="944562" y="504837"/>
                              </a:lnTo>
                              <a:lnTo>
                                <a:pt x="942975" y="506425"/>
                              </a:lnTo>
                              <a:lnTo>
                                <a:pt x="942975" y="512775"/>
                              </a:lnTo>
                              <a:lnTo>
                                <a:pt x="944562" y="514362"/>
                              </a:lnTo>
                              <a:lnTo>
                                <a:pt x="950912" y="514362"/>
                              </a:lnTo>
                              <a:lnTo>
                                <a:pt x="952500" y="512775"/>
                              </a:lnTo>
                              <a:lnTo>
                                <a:pt x="952500" y="506425"/>
                              </a:lnTo>
                              <a:close/>
                            </a:path>
                            <a:path w="5391150" h="514984">
                              <a:moveTo>
                                <a:pt x="962025" y="1587"/>
                              </a:moveTo>
                              <a:lnTo>
                                <a:pt x="960437" y="0"/>
                              </a:lnTo>
                              <a:lnTo>
                                <a:pt x="954087" y="0"/>
                              </a:lnTo>
                              <a:lnTo>
                                <a:pt x="952500" y="1587"/>
                              </a:lnTo>
                              <a:lnTo>
                                <a:pt x="952500" y="7937"/>
                              </a:lnTo>
                              <a:lnTo>
                                <a:pt x="954087" y="9525"/>
                              </a:lnTo>
                              <a:lnTo>
                                <a:pt x="960437" y="9525"/>
                              </a:lnTo>
                              <a:lnTo>
                                <a:pt x="962025" y="7937"/>
                              </a:lnTo>
                              <a:lnTo>
                                <a:pt x="962025" y="1587"/>
                              </a:lnTo>
                              <a:close/>
                            </a:path>
                            <a:path w="5391150" h="514984">
                              <a:moveTo>
                                <a:pt x="971550" y="506425"/>
                              </a:moveTo>
                              <a:lnTo>
                                <a:pt x="969962" y="504837"/>
                              </a:lnTo>
                              <a:lnTo>
                                <a:pt x="963612" y="504837"/>
                              </a:lnTo>
                              <a:lnTo>
                                <a:pt x="962025" y="506425"/>
                              </a:lnTo>
                              <a:lnTo>
                                <a:pt x="962025" y="512775"/>
                              </a:lnTo>
                              <a:lnTo>
                                <a:pt x="963612" y="514362"/>
                              </a:lnTo>
                              <a:lnTo>
                                <a:pt x="969962" y="514362"/>
                              </a:lnTo>
                              <a:lnTo>
                                <a:pt x="971550" y="512775"/>
                              </a:lnTo>
                              <a:lnTo>
                                <a:pt x="971550" y="506425"/>
                              </a:lnTo>
                              <a:close/>
                            </a:path>
                            <a:path w="5391150" h="514984">
                              <a:moveTo>
                                <a:pt x="981075" y="1587"/>
                              </a:moveTo>
                              <a:lnTo>
                                <a:pt x="979487" y="0"/>
                              </a:lnTo>
                              <a:lnTo>
                                <a:pt x="973137" y="0"/>
                              </a:lnTo>
                              <a:lnTo>
                                <a:pt x="971550" y="1587"/>
                              </a:lnTo>
                              <a:lnTo>
                                <a:pt x="971550" y="7937"/>
                              </a:lnTo>
                              <a:lnTo>
                                <a:pt x="973137" y="9525"/>
                              </a:lnTo>
                              <a:lnTo>
                                <a:pt x="979487" y="9525"/>
                              </a:lnTo>
                              <a:lnTo>
                                <a:pt x="981075" y="7937"/>
                              </a:lnTo>
                              <a:lnTo>
                                <a:pt x="981075" y="1587"/>
                              </a:lnTo>
                              <a:close/>
                            </a:path>
                            <a:path w="5391150" h="514984">
                              <a:moveTo>
                                <a:pt x="990600" y="506425"/>
                              </a:moveTo>
                              <a:lnTo>
                                <a:pt x="989012" y="504837"/>
                              </a:lnTo>
                              <a:lnTo>
                                <a:pt x="982662" y="504837"/>
                              </a:lnTo>
                              <a:lnTo>
                                <a:pt x="981075" y="506425"/>
                              </a:lnTo>
                              <a:lnTo>
                                <a:pt x="981075" y="512775"/>
                              </a:lnTo>
                              <a:lnTo>
                                <a:pt x="982662" y="514362"/>
                              </a:lnTo>
                              <a:lnTo>
                                <a:pt x="989012" y="514362"/>
                              </a:lnTo>
                              <a:lnTo>
                                <a:pt x="990600" y="512775"/>
                              </a:lnTo>
                              <a:lnTo>
                                <a:pt x="990600" y="506425"/>
                              </a:lnTo>
                              <a:close/>
                            </a:path>
                            <a:path w="5391150" h="514984">
                              <a:moveTo>
                                <a:pt x="1000125" y="1587"/>
                              </a:moveTo>
                              <a:lnTo>
                                <a:pt x="998537" y="0"/>
                              </a:lnTo>
                              <a:lnTo>
                                <a:pt x="992187" y="0"/>
                              </a:lnTo>
                              <a:lnTo>
                                <a:pt x="990600" y="1587"/>
                              </a:lnTo>
                              <a:lnTo>
                                <a:pt x="990600" y="7937"/>
                              </a:lnTo>
                              <a:lnTo>
                                <a:pt x="992187" y="9525"/>
                              </a:lnTo>
                              <a:lnTo>
                                <a:pt x="998537" y="9525"/>
                              </a:lnTo>
                              <a:lnTo>
                                <a:pt x="1000125" y="7937"/>
                              </a:lnTo>
                              <a:lnTo>
                                <a:pt x="1000125" y="1587"/>
                              </a:lnTo>
                              <a:close/>
                            </a:path>
                            <a:path w="5391150" h="514984">
                              <a:moveTo>
                                <a:pt x="1009650" y="506425"/>
                              </a:moveTo>
                              <a:lnTo>
                                <a:pt x="1008062" y="504837"/>
                              </a:lnTo>
                              <a:lnTo>
                                <a:pt x="1001712" y="504837"/>
                              </a:lnTo>
                              <a:lnTo>
                                <a:pt x="1000125" y="506425"/>
                              </a:lnTo>
                              <a:lnTo>
                                <a:pt x="1000125" y="512775"/>
                              </a:lnTo>
                              <a:lnTo>
                                <a:pt x="1001712" y="514362"/>
                              </a:lnTo>
                              <a:lnTo>
                                <a:pt x="1008062" y="514362"/>
                              </a:lnTo>
                              <a:lnTo>
                                <a:pt x="1009650" y="512775"/>
                              </a:lnTo>
                              <a:lnTo>
                                <a:pt x="1009650" y="506425"/>
                              </a:lnTo>
                              <a:close/>
                            </a:path>
                            <a:path w="5391150" h="514984">
                              <a:moveTo>
                                <a:pt x="1019175" y="1587"/>
                              </a:moveTo>
                              <a:lnTo>
                                <a:pt x="1017587" y="0"/>
                              </a:lnTo>
                              <a:lnTo>
                                <a:pt x="1011237" y="0"/>
                              </a:lnTo>
                              <a:lnTo>
                                <a:pt x="1009650" y="1587"/>
                              </a:lnTo>
                              <a:lnTo>
                                <a:pt x="1009650" y="7937"/>
                              </a:lnTo>
                              <a:lnTo>
                                <a:pt x="1011237" y="9525"/>
                              </a:lnTo>
                              <a:lnTo>
                                <a:pt x="1017587" y="9525"/>
                              </a:lnTo>
                              <a:lnTo>
                                <a:pt x="1019175" y="7937"/>
                              </a:lnTo>
                              <a:lnTo>
                                <a:pt x="1019175" y="1587"/>
                              </a:lnTo>
                              <a:close/>
                            </a:path>
                            <a:path w="5391150" h="514984">
                              <a:moveTo>
                                <a:pt x="1028700" y="506425"/>
                              </a:moveTo>
                              <a:lnTo>
                                <a:pt x="1027112" y="504837"/>
                              </a:lnTo>
                              <a:lnTo>
                                <a:pt x="1020762" y="504837"/>
                              </a:lnTo>
                              <a:lnTo>
                                <a:pt x="1019175" y="506425"/>
                              </a:lnTo>
                              <a:lnTo>
                                <a:pt x="1019175" y="512775"/>
                              </a:lnTo>
                              <a:lnTo>
                                <a:pt x="1020762" y="514362"/>
                              </a:lnTo>
                              <a:lnTo>
                                <a:pt x="1027112" y="514362"/>
                              </a:lnTo>
                              <a:lnTo>
                                <a:pt x="1028700" y="512775"/>
                              </a:lnTo>
                              <a:lnTo>
                                <a:pt x="1028700" y="506425"/>
                              </a:lnTo>
                              <a:close/>
                            </a:path>
                            <a:path w="5391150" h="514984">
                              <a:moveTo>
                                <a:pt x="1038225" y="1587"/>
                              </a:moveTo>
                              <a:lnTo>
                                <a:pt x="1036637" y="0"/>
                              </a:lnTo>
                              <a:lnTo>
                                <a:pt x="1030287" y="0"/>
                              </a:lnTo>
                              <a:lnTo>
                                <a:pt x="1028700" y="1587"/>
                              </a:lnTo>
                              <a:lnTo>
                                <a:pt x="1028700" y="7937"/>
                              </a:lnTo>
                              <a:lnTo>
                                <a:pt x="1030287" y="9525"/>
                              </a:lnTo>
                              <a:lnTo>
                                <a:pt x="1036637" y="9525"/>
                              </a:lnTo>
                              <a:lnTo>
                                <a:pt x="1038225" y="7937"/>
                              </a:lnTo>
                              <a:lnTo>
                                <a:pt x="1038225" y="1587"/>
                              </a:lnTo>
                              <a:close/>
                            </a:path>
                            <a:path w="5391150" h="514984">
                              <a:moveTo>
                                <a:pt x="1047750" y="506425"/>
                              </a:moveTo>
                              <a:lnTo>
                                <a:pt x="1046162" y="504837"/>
                              </a:lnTo>
                              <a:lnTo>
                                <a:pt x="1039812" y="504837"/>
                              </a:lnTo>
                              <a:lnTo>
                                <a:pt x="1038225" y="506425"/>
                              </a:lnTo>
                              <a:lnTo>
                                <a:pt x="1038225" y="512775"/>
                              </a:lnTo>
                              <a:lnTo>
                                <a:pt x="1039812" y="514362"/>
                              </a:lnTo>
                              <a:lnTo>
                                <a:pt x="1046162" y="514362"/>
                              </a:lnTo>
                              <a:lnTo>
                                <a:pt x="1047750" y="512775"/>
                              </a:lnTo>
                              <a:lnTo>
                                <a:pt x="1047750" y="506425"/>
                              </a:lnTo>
                              <a:close/>
                            </a:path>
                            <a:path w="5391150" h="514984">
                              <a:moveTo>
                                <a:pt x="1057275" y="1587"/>
                              </a:moveTo>
                              <a:lnTo>
                                <a:pt x="1055687" y="0"/>
                              </a:lnTo>
                              <a:lnTo>
                                <a:pt x="1049337" y="0"/>
                              </a:lnTo>
                              <a:lnTo>
                                <a:pt x="1047750" y="1587"/>
                              </a:lnTo>
                              <a:lnTo>
                                <a:pt x="1047750" y="7937"/>
                              </a:lnTo>
                              <a:lnTo>
                                <a:pt x="1049337" y="9525"/>
                              </a:lnTo>
                              <a:lnTo>
                                <a:pt x="1055687" y="9525"/>
                              </a:lnTo>
                              <a:lnTo>
                                <a:pt x="1057275" y="7937"/>
                              </a:lnTo>
                              <a:lnTo>
                                <a:pt x="1057275" y="1587"/>
                              </a:lnTo>
                              <a:close/>
                            </a:path>
                            <a:path w="5391150" h="514984">
                              <a:moveTo>
                                <a:pt x="1066800" y="506425"/>
                              </a:moveTo>
                              <a:lnTo>
                                <a:pt x="1065212" y="504837"/>
                              </a:lnTo>
                              <a:lnTo>
                                <a:pt x="1058862" y="504837"/>
                              </a:lnTo>
                              <a:lnTo>
                                <a:pt x="1057275" y="506425"/>
                              </a:lnTo>
                              <a:lnTo>
                                <a:pt x="1057275" y="512775"/>
                              </a:lnTo>
                              <a:lnTo>
                                <a:pt x="1058862" y="514362"/>
                              </a:lnTo>
                              <a:lnTo>
                                <a:pt x="1065212" y="514362"/>
                              </a:lnTo>
                              <a:lnTo>
                                <a:pt x="1066800" y="512775"/>
                              </a:lnTo>
                              <a:lnTo>
                                <a:pt x="1066800" y="506425"/>
                              </a:lnTo>
                              <a:close/>
                            </a:path>
                            <a:path w="5391150" h="514984">
                              <a:moveTo>
                                <a:pt x="1076325" y="1587"/>
                              </a:moveTo>
                              <a:lnTo>
                                <a:pt x="1074737" y="0"/>
                              </a:lnTo>
                              <a:lnTo>
                                <a:pt x="1068387" y="0"/>
                              </a:lnTo>
                              <a:lnTo>
                                <a:pt x="1066800" y="1587"/>
                              </a:lnTo>
                              <a:lnTo>
                                <a:pt x="1066800" y="7937"/>
                              </a:lnTo>
                              <a:lnTo>
                                <a:pt x="1068387" y="9525"/>
                              </a:lnTo>
                              <a:lnTo>
                                <a:pt x="1074737" y="9525"/>
                              </a:lnTo>
                              <a:lnTo>
                                <a:pt x="1076325" y="7937"/>
                              </a:lnTo>
                              <a:lnTo>
                                <a:pt x="1076325" y="1587"/>
                              </a:lnTo>
                              <a:close/>
                            </a:path>
                            <a:path w="5391150" h="514984">
                              <a:moveTo>
                                <a:pt x="1085850" y="506425"/>
                              </a:moveTo>
                              <a:lnTo>
                                <a:pt x="1084262" y="504837"/>
                              </a:lnTo>
                              <a:lnTo>
                                <a:pt x="1077912" y="504837"/>
                              </a:lnTo>
                              <a:lnTo>
                                <a:pt x="1076325" y="506425"/>
                              </a:lnTo>
                              <a:lnTo>
                                <a:pt x="1076325" y="512775"/>
                              </a:lnTo>
                              <a:lnTo>
                                <a:pt x="1077912" y="514362"/>
                              </a:lnTo>
                              <a:lnTo>
                                <a:pt x="1084262" y="514362"/>
                              </a:lnTo>
                              <a:lnTo>
                                <a:pt x="1085850" y="512775"/>
                              </a:lnTo>
                              <a:lnTo>
                                <a:pt x="1085850" y="506425"/>
                              </a:lnTo>
                              <a:close/>
                            </a:path>
                            <a:path w="5391150" h="514984">
                              <a:moveTo>
                                <a:pt x="1095375" y="1587"/>
                              </a:moveTo>
                              <a:lnTo>
                                <a:pt x="1093787" y="0"/>
                              </a:lnTo>
                              <a:lnTo>
                                <a:pt x="1087437" y="0"/>
                              </a:lnTo>
                              <a:lnTo>
                                <a:pt x="1085850" y="1587"/>
                              </a:lnTo>
                              <a:lnTo>
                                <a:pt x="1085850" y="7937"/>
                              </a:lnTo>
                              <a:lnTo>
                                <a:pt x="1087437" y="9525"/>
                              </a:lnTo>
                              <a:lnTo>
                                <a:pt x="1093787" y="9525"/>
                              </a:lnTo>
                              <a:lnTo>
                                <a:pt x="1095375" y="7937"/>
                              </a:lnTo>
                              <a:lnTo>
                                <a:pt x="1095375" y="1587"/>
                              </a:lnTo>
                              <a:close/>
                            </a:path>
                            <a:path w="5391150" h="514984">
                              <a:moveTo>
                                <a:pt x="1104900" y="506425"/>
                              </a:moveTo>
                              <a:lnTo>
                                <a:pt x="1103312" y="504837"/>
                              </a:lnTo>
                              <a:lnTo>
                                <a:pt x="1096962" y="504837"/>
                              </a:lnTo>
                              <a:lnTo>
                                <a:pt x="1095375" y="506425"/>
                              </a:lnTo>
                              <a:lnTo>
                                <a:pt x="1095375" y="512775"/>
                              </a:lnTo>
                              <a:lnTo>
                                <a:pt x="1096962" y="514362"/>
                              </a:lnTo>
                              <a:lnTo>
                                <a:pt x="1103312" y="514362"/>
                              </a:lnTo>
                              <a:lnTo>
                                <a:pt x="1104900" y="512775"/>
                              </a:lnTo>
                              <a:lnTo>
                                <a:pt x="1104900" y="506425"/>
                              </a:lnTo>
                              <a:close/>
                            </a:path>
                            <a:path w="5391150" h="514984">
                              <a:moveTo>
                                <a:pt x="1114425" y="1587"/>
                              </a:moveTo>
                              <a:lnTo>
                                <a:pt x="1112837" y="0"/>
                              </a:lnTo>
                              <a:lnTo>
                                <a:pt x="1106487" y="0"/>
                              </a:lnTo>
                              <a:lnTo>
                                <a:pt x="1104900" y="1587"/>
                              </a:lnTo>
                              <a:lnTo>
                                <a:pt x="1104900" y="7937"/>
                              </a:lnTo>
                              <a:lnTo>
                                <a:pt x="1106487" y="9525"/>
                              </a:lnTo>
                              <a:lnTo>
                                <a:pt x="1112837" y="9525"/>
                              </a:lnTo>
                              <a:lnTo>
                                <a:pt x="1114425" y="7937"/>
                              </a:lnTo>
                              <a:lnTo>
                                <a:pt x="1114425" y="1587"/>
                              </a:lnTo>
                              <a:close/>
                            </a:path>
                            <a:path w="5391150" h="514984">
                              <a:moveTo>
                                <a:pt x="1123950" y="506425"/>
                              </a:moveTo>
                              <a:lnTo>
                                <a:pt x="1122362" y="504837"/>
                              </a:lnTo>
                              <a:lnTo>
                                <a:pt x="1116012" y="504837"/>
                              </a:lnTo>
                              <a:lnTo>
                                <a:pt x="1114425" y="506425"/>
                              </a:lnTo>
                              <a:lnTo>
                                <a:pt x="1114425" y="512775"/>
                              </a:lnTo>
                              <a:lnTo>
                                <a:pt x="1116012" y="514362"/>
                              </a:lnTo>
                              <a:lnTo>
                                <a:pt x="1122362" y="514362"/>
                              </a:lnTo>
                              <a:lnTo>
                                <a:pt x="1123950" y="512775"/>
                              </a:lnTo>
                              <a:lnTo>
                                <a:pt x="1123950" y="506425"/>
                              </a:lnTo>
                              <a:close/>
                            </a:path>
                            <a:path w="5391150" h="514984">
                              <a:moveTo>
                                <a:pt x="1133475" y="1587"/>
                              </a:moveTo>
                              <a:lnTo>
                                <a:pt x="1131887" y="0"/>
                              </a:lnTo>
                              <a:lnTo>
                                <a:pt x="1125537" y="0"/>
                              </a:lnTo>
                              <a:lnTo>
                                <a:pt x="1123950" y="1587"/>
                              </a:lnTo>
                              <a:lnTo>
                                <a:pt x="1123950" y="7937"/>
                              </a:lnTo>
                              <a:lnTo>
                                <a:pt x="1125537" y="9525"/>
                              </a:lnTo>
                              <a:lnTo>
                                <a:pt x="1131887" y="9525"/>
                              </a:lnTo>
                              <a:lnTo>
                                <a:pt x="1133475" y="7937"/>
                              </a:lnTo>
                              <a:lnTo>
                                <a:pt x="1133475" y="1587"/>
                              </a:lnTo>
                              <a:close/>
                            </a:path>
                            <a:path w="5391150" h="514984">
                              <a:moveTo>
                                <a:pt x="1143000" y="506425"/>
                              </a:moveTo>
                              <a:lnTo>
                                <a:pt x="1141412" y="504837"/>
                              </a:lnTo>
                              <a:lnTo>
                                <a:pt x="1135062" y="504837"/>
                              </a:lnTo>
                              <a:lnTo>
                                <a:pt x="1133475" y="506425"/>
                              </a:lnTo>
                              <a:lnTo>
                                <a:pt x="1133475" y="512775"/>
                              </a:lnTo>
                              <a:lnTo>
                                <a:pt x="1135062" y="514362"/>
                              </a:lnTo>
                              <a:lnTo>
                                <a:pt x="1141412" y="514362"/>
                              </a:lnTo>
                              <a:lnTo>
                                <a:pt x="1143000" y="512775"/>
                              </a:lnTo>
                              <a:lnTo>
                                <a:pt x="1143000" y="506425"/>
                              </a:lnTo>
                              <a:close/>
                            </a:path>
                            <a:path w="5391150" h="514984">
                              <a:moveTo>
                                <a:pt x="1152525" y="1587"/>
                              </a:moveTo>
                              <a:lnTo>
                                <a:pt x="1150937" y="0"/>
                              </a:lnTo>
                              <a:lnTo>
                                <a:pt x="1144587" y="0"/>
                              </a:lnTo>
                              <a:lnTo>
                                <a:pt x="1143000" y="1587"/>
                              </a:lnTo>
                              <a:lnTo>
                                <a:pt x="1143000" y="7937"/>
                              </a:lnTo>
                              <a:lnTo>
                                <a:pt x="1144587" y="9525"/>
                              </a:lnTo>
                              <a:lnTo>
                                <a:pt x="1150937" y="9525"/>
                              </a:lnTo>
                              <a:lnTo>
                                <a:pt x="1152525" y="7937"/>
                              </a:lnTo>
                              <a:lnTo>
                                <a:pt x="1152525" y="1587"/>
                              </a:lnTo>
                              <a:close/>
                            </a:path>
                            <a:path w="5391150" h="514984">
                              <a:moveTo>
                                <a:pt x="1162050" y="506425"/>
                              </a:moveTo>
                              <a:lnTo>
                                <a:pt x="1160462" y="504837"/>
                              </a:lnTo>
                              <a:lnTo>
                                <a:pt x="1154112" y="504837"/>
                              </a:lnTo>
                              <a:lnTo>
                                <a:pt x="1152525" y="506425"/>
                              </a:lnTo>
                              <a:lnTo>
                                <a:pt x="1152525" y="512775"/>
                              </a:lnTo>
                              <a:lnTo>
                                <a:pt x="1154112" y="514362"/>
                              </a:lnTo>
                              <a:lnTo>
                                <a:pt x="1160462" y="514362"/>
                              </a:lnTo>
                              <a:lnTo>
                                <a:pt x="1162050" y="512775"/>
                              </a:lnTo>
                              <a:lnTo>
                                <a:pt x="1162050" y="506425"/>
                              </a:lnTo>
                              <a:close/>
                            </a:path>
                            <a:path w="5391150" h="514984">
                              <a:moveTo>
                                <a:pt x="1171575" y="1587"/>
                              </a:moveTo>
                              <a:lnTo>
                                <a:pt x="1169987" y="0"/>
                              </a:lnTo>
                              <a:lnTo>
                                <a:pt x="1163637" y="0"/>
                              </a:lnTo>
                              <a:lnTo>
                                <a:pt x="1162050" y="1587"/>
                              </a:lnTo>
                              <a:lnTo>
                                <a:pt x="1162050" y="7937"/>
                              </a:lnTo>
                              <a:lnTo>
                                <a:pt x="1163637" y="9525"/>
                              </a:lnTo>
                              <a:lnTo>
                                <a:pt x="1169987" y="9525"/>
                              </a:lnTo>
                              <a:lnTo>
                                <a:pt x="1171575" y="7937"/>
                              </a:lnTo>
                              <a:lnTo>
                                <a:pt x="1171575" y="1587"/>
                              </a:lnTo>
                              <a:close/>
                            </a:path>
                            <a:path w="5391150" h="514984">
                              <a:moveTo>
                                <a:pt x="1181100" y="506425"/>
                              </a:moveTo>
                              <a:lnTo>
                                <a:pt x="1179512" y="504837"/>
                              </a:lnTo>
                              <a:lnTo>
                                <a:pt x="1173162" y="504837"/>
                              </a:lnTo>
                              <a:lnTo>
                                <a:pt x="1171575" y="506425"/>
                              </a:lnTo>
                              <a:lnTo>
                                <a:pt x="1171575" y="512775"/>
                              </a:lnTo>
                              <a:lnTo>
                                <a:pt x="1173162" y="514362"/>
                              </a:lnTo>
                              <a:lnTo>
                                <a:pt x="1179512" y="514362"/>
                              </a:lnTo>
                              <a:lnTo>
                                <a:pt x="1181100" y="512775"/>
                              </a:lnTo>
                              <a:lnTo>
                                <a:pt x="1181100" y="506425"/>
                              </a:lnTo>
                              <a:close/>
                            </a:path>
                            <a:path w="5391150" h="514984">
                              <a:moveTo>
                                <a:pt x="1190625" y="1587"/>
                              </a:moveTo>
                              <a:lnTo>
                                <a:pt x="1189037" y="0"/>
                              </a:lnTo>
                              <a:lnTo>
                                <a:pt x="1182687" y="0"/>
                              </a:lnTo>
                              <a:lnTo>
                                <a:pt x="1181100" y="1587"/>
                              </a:lnTo>
                              <a:lnTo>
                                <a:pt x="1181100" y="7937"/>
                              </a:lnTo>
                              <a:lnTo>
                                <a:pt x="1182687" y="9525"/>
                              </a:lnTo>
                              <a:lnTo>
                                <a:pt x="1189037" y="9525"/>
                              </a:lnTo>
                              <a:lnTo>
                                <a:pt x="1190625" y="7937"/>
                              </a:lnTo>
                              <a:lnTo>
                                <a:pt x="1190625" y="1587"/>
                              </a:lnTo>
                              <a:close/>
                            </a:path>
                            <a:path w="5391150" h="514984">
                              <a:moveTo>
                                <a:pt x="1200150" y="506425"/>
                              </a:moveTo>
                              <a:lnTo>
                                <a:pt x="1198562" y="504837"/>
                              </a:lnTo>
                              <a:lnTo>
                                <a:pt x="1192212" y="504837"/>
                              </a:lnTo>
                              <a:lnTo>
                                <a:pt x="1190625" y="506425"/>
                              </a:lnTo>
                              <a:lnTo>
                                <a:pt x="1190625" y="512775"/>
                              </a:lnTo>
                              <a:lnTo>
                                <a:pt x="1192212" y="514362"/>
                              </a:lnTo>
                              <a:lnTo>
                                <a:pt x="1198562" y="514362"/>
                              </a:lnTo>
                              <a:lnTo>
                                <a:pt x="1200150" y="512775"/>
                              </a:lnTo>
                              <a:lnTo>
                                <a:pt x="1200150" y="506425"/>
                              </a:lnTo>
                              <a:close/>
                            </a:path>
                            <a:path w="5391150" h="514984">
                              <a:moveTo>
                                <a:pt x="1209675" y="1587"/>
                              </a:moveTo>
                              <a:lnTo>
                                <a:pt x="1208087" y="0"/>
                              </a:lnTo>
                              <a:lnTo>
                                <a:pt x="1201737" y="0"/>
                              </a:lnTo>
                              <a:lnTo>
                                <a:pt x="1200150" y="1587"/>
                              </a:lnTo>
                              <a:lnTo>
                                <a:pt x="1200150" y="7937"/>
                              </a:lnTo>
                              <a:lnTo>
                                <a:pt x="1201737" y="9525"/>
                              </a:lnTo>
                              <a:lnTo>
                                <a:pt x="1208087" y="9525"/>
                              </a:lnTo>
                              <a:lnTo>
                                <a:pt x="1209675" y="7937"/>
                              </a:lnTo>
                              <a:lnTo>
                                <a:pt x="1209675" y="1587"/>
                              </a:lnTo>
                              <a:close/>
                            </a:path>
                            <a:path w="5391150" h="514984">
                              <a:moveTo>
                                <a:pt x="1219200" y="506425"/>
                              </a:moveTo>
                              <a:lnTo>
                                <a:pt x="1217612" y="504837"/>
                              </a:lnTo>
                              <a:lnTo>
                                <a:pt x="1211262" y="504837"/>
                              </a:lnTo>
                              <a:lnTo>
                                <a:pt x="1209675" y="506425"/>
                              </a:lnTo>
                              <a:lnTo>
                                <a:pt x="1209675" y="512775"/>
                              </a:lnTo>
                              <a:lnTo>
                                <a:pt x="1211262" y="514362"/>
                              </a:lnTo>
                              <a:lnTo>
                                <a:pt x="1217612" y="514362"/>
                              </a:lnTo>
                              <a:lnTo>
                                <a:pt x="1219200" y="512775"/>
                              </a:lnTo>
                              <a:lnTo>
                                <a:pt x="1219200" y="506425"/>
                              </a:lnTo>
                              <a:close/>
                            </a:path>
                            <a:path w="5391150" h="514984">
                              <a:moveTo>
                                <a:pt x="1228725" y="1587"/>
                              </a:moveTo>
                              <a:lnTo>
                                <a:pt x="1227137" y="0"/>
                              </a:lnTo>
                              <a:lnTo>
                                <a:pt x="1220787" y="0"/>
                              </a:lnTo>
                              <a:lnTo>
                                <a:pt x="1219200" y="1587"/>
                              </a:lnTo>
                              <a:lnTo>
                                <a:pt x="1219200" y="7937"/>
                              </a:lnTo>
                              <a:lnTo>
                                <a:pt x="1220787" y="9525"/>
                              </a:lnTo>
                              <a:lnTo>
                                <a:pt x="1227137" y="9525"/>
                              </a:lnTo>
                              <a:lnTo>
                                <a:pt x="1228725" y="7937"/>
                              </a:lnTo>
                              <a:lnTo>
                                <a:pt x="1228725" y="1587"/>
                              </a:lnTo>
                              <a:close/>
                            </a:path>
                            <a:path w="5391150" h="514984">
                              <a:moveTo>
                                <a:pt x="1238250" y="506425"/>
                              </a:moveTo>
                              <a:lnTo>
                                <a:pt x="1236662" y="504837"/>
                              </a:lnTo>
                              <a:lnTo>
                                <a:pt x="1230312" y="504837"/>
                              </a:lnTo>
                              <a:lnTo>
                                <a:pt x="1228725" y="506425"/>
                              </a:lnTo>
                              <a:lnTo>
                                <a:pt x="1228725" y="512775"/>
                              </a:lnTo>
                              <a:lnTo>
                                <a:pt x="1230312" y="514362"/>
                              </a:lnTo>
                              <a:lnTo>
                                <a:pt x="1236662" y="514362"/>
                              </a:lnTo>
                              <a:lnTo>
                                <a:pt x="1238250" y="512775"/>
                              </a:lnTo>
                              <a:lnTo>
                                <a:pt x="1238250" y="506425"/>
                              </a:lnTo>
                              <a:close/>
                            </a:path>
                            <a:path w="5391150" h="514984">
                              <a:moveTo>
                                <a:pt x="1247775" y="1587"/>
                              </a:moveTo>
                              <a:lnTo>
                                <a:pt x="1246187" y="0"/>
                              </a:lnTo>
                              <a:lnTo>
                                <a:pt x="1239837" y="0"/>
                              </a:lnTo>
                              <a:lnTo>
                                <a:pt x="1238250" y="1587"/>
                              </a:lnTo>
                              <a:lnTo>
                                <a:pt x="1238250" y="7937"/>
                              </a:lnTo>
                              <a:lnTo>
                                <a:pt x="1239837" y="9525"/>
                              </a:lnTo>
                              <a:lnTo>
                                <a:pt x="1246187" y="9525"/>
                              </a:lnTo>
                              <a:lnTo>
                                <a:pt x="1247775" y="7937"/>
                              </a:lnTo>
                              <a:lnTo>
                                <a:pt x="1247775" y="1587"/>
                              </a:lnTo>
                              <a:close/>
                            </a:path>
                            <a:path w="5391150" h="514984">
                              <a:moveTo>
                                <a:pt x="1257300" y="506425"/>
                              </a:moveTo>
                              <a:lnTo>
                                <a:pt x="1255712" y="504837"/>
                              </a:lnTo>
                              <a:lnTo>
                                <a:pt x="1249362" y="504837"/>
                              </a:lnTo>
                              <a:lnTo>
                                <a:pt x="1247775" y="506425"/>
                              </a:lnTo>
                              <a:lnTo>
                                <a:pt x="1247775" y="512775"/>
                              </a:lnTo>
                              <a:lnTo>
                                <a:pt x="1249362" y="514362"/>
                              </a:lnTo>
                              <a:lnTo>
                                <a:pt x="1255712" y="514362"/>
                              </a:lnTo>
                              <a:lnTo>
                                <a:pt x="1257300" y="512775"/>
                              </a:lnTo>
                              <a:lnTo>
                                <a:pt x="1257300" y="506425"/>
                              </a:lnTo>
                              <a:close/>
                            </a:path>
                            <a:path w="5391150" h="514984">
                              <a:moveTo>
                                <a:pt x="1266825" y="1587"/>
                              </a:moveTo>
                              <a:lnTo>
                                <a:pt x="1265237" y="0"/>
                              </a:lnTo>
                              <a:lnTo>
                                <a:pt x="1258887" y="0"/>
                              </a:lnTo>
                              <a:lnTo>
                                <a:pt x="1257300" y="1587"/>
                              </a:lnTo>
                              <a:lnTo>
                                <a:pt x="1257300" y="7937"/>
                              </a:lnTo>
                              <a:lnTo>
                                <a:pt x="1258887" y="9525"/>
                              </a:lnTo>
                              <a:lnTo>
                                <a:pt x="1265237" y="9525"/>
                              </a:lnTo>
                              <a:lnTo>
                                <a:pt x="1266825" y="7937"/>
                              </a:lnTo>
                              <a:lnTo>
                                <a:pt x="1266825" y="1587"/>
                              </a:lnTo>
                              <a:close/>
                            </a:path>
                            <a:path w="5391150" h="514984">
                              <a:moveTo>
                                <a:pt x="1276350" y="506425"/>
                              </a:moveTo>
                              <a:lnTo>
                                <a:pt x="1274762" y="504837"/>
                              </a:lnTo>
                              <a:lnTo>
                                <a:pt x="1268412" y="504837"/>
                              </a:lnTo>
                              <a:lnTo>
                                <a:pt x="1266825" y="506425"/>
                              </a:lnTo>
                              <a:lnTo>
                                <a:pt x="1266825" y="512775"/>
                              </a:lnTo>
                              <a:lnTo>
                                <a:pt x="1268412" y="514362"/>
                              </a:lnTo>
                              <a:lnTo>
                                <a:pt x="1274762" y="514362"/>
                              </a:lnTo>
                              <a:lnTo>
                                <a:pt x="1276350" y="512775"/>
                              </a:lnTo>
                              <a:lnTo>
                                <a:pt x="1276350" y="506425"/>
                              </a:lnTo>
                              <a:close/>
                            </a:path>
                            <a:path w="5391150" h="514984">
                              <a:moveTo>
                                <a:pt x="1285875" y="1587"/>
                              </a:moveTo>
                              <a:lnTo>
                                <a:pt x="1284287" y="0"/>
                              </a:lnTo>
                              <a:lnTo>
                                <a:pt x="1277937" y="0"/>
                              </a:lnTo>
                              <a:lnTo>
                                <a:pt x="1276350" y="1587"/>
                              </a:lnTo>
                              <a:lnTo>
                                <a:pt x="1276350" y="7937"/>
                              </a:lnTo>
                              <a:lnTo>
                                <a:pt x="1277937" y="9525"/>
                              </a:lnTo>
                              <a:lnTo>
                                <a:pt x="1284287" y="9525"/>
                              </a:lnTo>
                              <a:lnTo>
                                <a:pt x="1285875" y="7937"/>
                              </a:lnTo>
                              <a:lnTo>
                                <a:pt x="1285875" y="1587"/>
                              </a:lnTo>
                              <a:close/>
                            </a:path>
                            <a:path w="5391150" h="514984">
                              <a:moveTo>
                                <a:pt x="1295400" y="506425"/>
                              </a:moveTo>
                              <a:lnTo>
                                <a:pt x="1293812" y="504837"/>
                              </a:lnTo>
                              <a:lnTo>
                                <a:pt x="1287462" y="504837"/>
                              </a:lnTo>
                              <a:lnTo>
                                <a:pt x="1285875" y="506425"/>
                              </a:lnTo>
                              <a:lnTo>
                                <a:pt x="1285875" y="512775"/>
                              </a:lnTo>
                              <a:lnTo>
                                <a:pt x="1287462" y="514362"/>
                              </a:lnTo>
                              <a:lnTo>
                                <a:pt x="1293812" y="514362"/>
                              </a:lnTo>
                              <a:lnTo>
                                <a:pt x="1295400" y="512775"/>
                              </a:lnTo>
                              <a:lnTo>
                                <a:pt x="1295400" y="506425"/>
                              </a:lnTo>
                              <a:close/>
                            </a:path>
                            <a:path w="5391150" h="514984">
                              <a:moveTo>
                                <a:pt x="1304925" y="1587"/>
                              </a:moveTo>
                              <a:lnTo>
                                <a:pt x="1303337" y="0"/>
                              </a:lnTo>
                              <a:lnTo>
                                <a:pt x="1296987" y="0"/>
                              </a:lnTo>
                              <a:lnTo>
                                <a:pt x="1295400" y="1587"/>
                              </a:lnTo>
                              <a:lnTo>
                                <a:pt x="1295400" y="7937"/>
                              </a:lnTo>
                              <a:lnTo>
                                <a:pt x="1296987" y="9525"/>
                              </a:lnTo>
                              <a:lnTo>
                                <a:pt x="1303337" y="9525"/>
                              </a:lnTo>
                              <a:lnTo>
                                <a:pt x="1304925" y="7937"/>
                              </a:lnTo>
                              <a:lnTo>
                                <a:pt x="1304925" y="1587"/>
                              </a:lnTo>
                              <a:close/>
                            </a:path>
                            <a:path w="5391150" h="514984">
                              <a:moveTo>
                                <a:pt x="1314450" y="506425"/>
                              </a:moveTo>
                              <a:lnTo>
                                <a:pt x="1312862" y="504837"/>
                              </a:lnTo>
                              <a:lnTo>
                                <a:pt x="1306512" y="504837"/>
                              </a:lnTo>
                              <a:lnTo>
                                <a:pt x="1304925" y="506425"/>
                              </a:lnTo>
                              <a:lnTo>
                                <a:pt x="1304925" y="512775"/>
                              </a:lnTo>
                              <a:lnTo>
                                <a:pt x="1306512" y="514362"/>
                              </a:lnTo>
                              <a:lnTo>
                                <a:pt x="1312862" y="514362"/>
                              </a:lnTo>
                              <a:lnTo>
                                <a:pt x="1314450" y="512775"/>
                              </a:lnTo>
                              <a:lnTo>
                                <a:pt x="1314450" y="506425"/>
                              </a:lnTo>
                              <a:close/>
                            </a:path>
                            <a:path w="5391150" h="514984">
                              <a:moveTo>
                                <a:pt x="1323975" y="1587"/>
                              </a:moveTo>
                              <a:lnTo>
                                <a:pt x="1322387" y="0"/>
                              </a:lnTo>
                              <a:lnTo>
                                <a:pt x="1316037" y="0"/>
                              </a:lnTo>
                              <a:lnTo>
                                <a:pt x="1314450" y="1587"/>
                              </a:lnTo>
                              <a:lnTo>
                                <a:pt x="1314450" y="7937"/>
                              </a:lnTo>
                              <a:lnTo>
                                <a:pt x="1316037" y="9525"/>
                              </a:lnTo>
                              <a:lnTo>
                                <a:pt x="1322387" y="9525"/>
                              </a:lnTo>
                              <a:lnTo>
                                <a:pt x="1323975" y="7937"/>
                              </a:lnTo>
                              <a:lnTo>
                                <a:pt x="1323975" y="1587"/>
                              </a:lnTo>
                              <a:close/>
                            </a:path>
                            <a:path w="5391150" h="514984">
                              <a:moveTo>
                                <a:pt x="1333500" y="506425"/>
                              </a:moveTo>
                              <a:lnTo>
                                <a:pt x="1331912" y="504837"/>
                              </a:lnTo>
                              <a:lnTo>
                                <a:pt x="1325562" y="504837"/>
                              </a:lnTo>
                              <a:lnTo>
                                <a:pt x="1323975" y="506425"/>
                              </a:lnTo>
                              <a:lnTo>
                                <a:pt x="1323975" y="512775"/>
                              </a:lnTo>
                              <a:lnTo>
                                <a:pt x="1325562" y="514362"/>
                              </a:lnTo>
                              <a:lnTo>
                                <a:pt x="1331912" y="514362"/>
                              </a:lnTo>
                              <a:lnTo>
                                <a:pt x="1333500" y="512775"/>
                              </a:lnTo>
                              <a:lnTo>
                                <a:pt x="1333500" y="506425"/>
                              </a:lnTo>
                              <a:close/>
                            </a:path>
                            <a:path w="5391150" h="514984">
                              <a:moveTo>
                                <a:pt x="1343025" y="1587"/>
                              </a:moveTo>
                              <a:lnTo>
                                <a:pt x="1341437" y="0"/>
                              </a:lnTo>
                              <a:lnTo>
                                <a:pt x="1335087" y="0"/>
                              </a:lnTo>
                              <a:lnTo>
                                <a:pt x="1333500" y="1587"/>
                              </a:lnTo>
                              <a:lnTo>
                                <a:pt x="1333500" y="7937"/>
                              </a:lnTo>
                              <a:lnTo>
                                <a:pt x="1335087" y="9525"/>
                              </a:lnTo>
                              <a:lnTo>
                                <a:pt x="1341437" y="9525"/>
                              </a:lnTo>
                              <a:lnTo>
                                <a:pt x="1343025" y="7937"/>
                              </a:lnTo>
                              <a:lnTo>
                                <a:pt x="1343025" y="1587"/>
                              </a:lnTo>
                              <a:close/>
                            </a:path>
                            <a:path w="5391150" h="514984">
                              <a:moveTo>
                                <a:pt x="1352550" y="506425"/>
                              </a:moveTo>
                              <a:lnTo>
                                <a:pt x="1350962" y="504837"/>
                              </a:lnTo>
                              <a:lnTo>
                                <a:pt x="1344612" y="504837"/>
                              </a:lnTo>
                              <a:lnTo>
                                <a:pt x="1343025" y="506425"/>
                              </a:lnTo>
                              <a:lnTo>
                                <a:pt x="1343025" y="512775"/>
                              </a:lnTo>
                              <a:lnTo>
                                <a:pt x="1344612" y="514362"/>
                              </a:lnTo>
                              <a:lnTo>
                                <a:pt x="1350962" y="514362"/>
                              </a:lnTo>
                              <a:lnTo>
                                <a:pt x="1352550" y="512775"/>
                              </a:lnTo>
                              <a:lnTo>
                                <a:pt x="1352550" y="506425"/>
                              </a:lnTo>
                              <a:close/>
                            </a:path>
                            <a:path w="5391150" h="514984">
                              <a:moveTo>
                                <a:pt x="1362075" y="1587"/>
                              </a:moveTo>
                              <a:lnTo>
                                <a:pt x="1360487" y="0"/>
                              </a:lnTo>
                              <a:lnTo>
                                <a:pt x="1354137" y="0"/>
                              </a:lnTo>
                              <a:lnTo>
                                <a:pt x="1352550" y="1587"/>
                              </a:lnTo>
                              <a:lnTo>
                                <a:pt x="1352550" y="7937"/>
                              </a:lnTo>
                              <a:lnTo>
                                <a:pt x="1354137" y="9525"/>
                              </a:lnTo>
                              <a:lnTo>
                                <a:pt x="1360487" y="9525"/>
                              </a:lnTo>
                              <a:lnTo>
                                <a:pt x="1362075" y="7937"/>
                              </a:lnTo>
                              <a:lnTo>
                                <a:pt x="1362075" y="1587"/>
                              </a:lnTo>
                              <a:close/>
                            </a:path>
                            <a:path w="5391150" h="514984">
                              <a:moveTo>
                                <a:pt x="1371600" y="506425"/>
                              </a:moveTo>
                              <a:lnTo>
                                <a:pt x="1370012" y="504837"/>
                              </a:lnTo>
                              <a:lnTo>
                                <a:pt x="1363662" y="504837"/>
                              </a:lnTo>
                              <a:lnTo>
                                <a:pt x="1362075" y="506425"/>
                              </a:lnTo>
                              <a:lnTo>
                                <a:pt x="1362075" y="512775"/>
                              </a:lnTo>
                              <a:lnTo>
                                <a:pt x="1363662" y="514362"/>
                              </a:lnTo>
                              <a:lnTo>
                                <a:pt x="1370012" y="514362"/>
                              </a:lnTo>
                              <a:lnTo>
                                <a:pt x="1371600" y="512775"/>
                              </a:lnTo>
                              <a:lnTo>
                                <a:pt x="1371600" y="506425"/>
                              </a:lnTo>
                              <a:close/>
                            </a:path>
                            <a:path w="5391150" h="514984">
                              <a:moveTo>
                                <a:pt x="1381125" y="1587"/>
                              </a:moveTo>
                              <a:lnTo>
                                <a:pt x="1379537" y="0"/>
                              </a:lnTo>
                              <a:lnTo>
                                <a:pt x="1373187" y="0"/>
                              </a:lnTo>
                              <a:lnTo>
                                <a:pt x="1371600" y="1587"/>
                              </a:lnTo>
                              <a:lnTo>
                                <a:pt x="1371600" y="7937"/>
                              </a:lnTo>
                              <a:lnTo>
                                <a:pt x="1373187" y="9525"/>
                              </a:lnTo>
                              <a:lnTo>
                                <a:pt x="1379537" y="9525"/>
                              </a:lnTo>
                              <a:lnTo>
                                <a:pt x="1381125" y="7937"/>
                              </a:lnTo>
                              <a:lnTo>
                                <a:pt x="1381125" y="1587"/>
                              </a:lnTo>
                              <a:close/>
                            </a:path>
                            <a:path w="5391150" h="514984">
                              <a:moveTo>
                                <a:pt x="1390650" y="506425"/>
                              </a:moveTo>
                              <a:lnTo>
                                <a:pt x="1389062" y="504837"/>
                              </a:lnTo>
                              <a:lnTo>
                                <a:pt x="1382712" y="504837"/>
                              </a:lnTo>
                              <a:lnTo>
                                <a:pt x="1381125" y="506425"/>
                              </a:lnTo>
                              <a:lnTo>
                                <a:pt x="1381125" y="512775"/>
                              </a:lnTo>
                              <a:lnTo>
                                <a:pt x="1382712" y="514362"/>
                              </a:lnTo>
                              <a:lnTo>
                                <a:pt x="1389062" y="514362"/>
                              </a:lnTo>
                              <a:lnTo>
                                <a:pt x="1390650" y="512775"/>
                              </a:lnTo>
                              <a:lnTo>
                                <a:pt x="1390650" y="506425"/>
                              </a:lnTo>
                              <a:close/>
                            </a:path>
                            <a:path w="5391150" h="514984">
                              <a:moveTo>
                                <a:pt x="1400175" y="1587"/>
                              </a:moveTo>
                              <a:lnTo>
                                <a:pt x="1398587" y="0"/>
                              </a:lnTo>
                              <a:lnTo>
                                <a:pt x="1392237" y="0"/>
                              </a:lnTo>
                              <a:lnTo>
                                <a:pt x="1390650" y="1587"/>
                              </a:lnTo>
                              <a:lnTo>
                                <a:pt x="1390650" y="7937"/>
                              </a:lnTo>
                              <a:lnTo>
                                <a:pt x="1392237" y="9525"/>
                              </a:lnTo>
                              <a:lnTo>
                                <a:pt x="1398587" y="9525"/>
                              </a:lnTo>
                              <a:lnTo>
                                <a:pt x="1400175" y="7937"/>
                              </a:lnTo>
                              <a:lnTo>
                                <a:pt x="1400175" y="1587"/>
                              </a:lnTo>
                              <a:close/>
                            </a:path>
                            <a:path w="5391150" h="514984">
                              <a:moveTo>
                                <a:pt x="1409700" y="506425"/>
                              </a:moveTo>
                              <a:lnTo>
                                <a:pt x="1408112" y="504837"/>
                              </a:lnTo>
                              <a:lnTo>
                                <a:pt x="1401762" y="504837"/>
                              </a:lnTo>
                              <a:lnTo>
                                <a:pt x="1400175" y="506425"/>
                              </a:lnTo>
                              <a:lnTo>
                                <a:pt x="1400175" y="512775"/>
                              </a:lnTo>
                              <a:lnTo>
                                <a:pt x="1401762" y="514362"/>
                              </a:lnTo>
                              <a:lnTo>
                                <a:pt x="1408112" y="514362"/>
                              </a:lnTo>
                              <a:lnTo>
                                <a:pt x="1409700" y="512775"/>
                              </a:lnTo>
                              <a:lnTo>
                                <a:pt x="1409700" y="506425"/>
                              </a:lnTo>
                              <a:close/>
                            </a:path>
                            <a:path w="5391150" h="514984">
                              <a:moveTo>
                                <a:pt x="1419225" y="1587"/>
                              </a:moveTo>
                              <a:lnTo>
                                <a:pt x="1417637" y="0"/>
                              </a:lnTo>
                              <a:lnTo>
                                <a:pt x="1411287" y="0"/>
                              </a:lnTo>
                              <a:lnTo>
                                <a:pt x="1409700" y="1587"/>
                              </a:lnTo>
                              <a:lnTo>
                                <a:pt x="1409700" y="7937"/>
                              </a:lnTo>
                              <a:lnTo>
                                <a:pt x="1411287" y="9525"/>
                              </a:lnTo>
                              <a:lnTo>
                                <a:pt x="1417637" y="9525"/>
                              </a:lnTo>
                              <a:lnTo>
                                <a:pt x="1419225" y="7937"/>
                              </a:lnTo>
                              <a:lnTo>
                                <a:pt x="1419225" y="1587"/>
                              </a:lnTo>
                              <a:close/>
                            </a:path>
                            <a:path w="5391150" h="514984">
                              <a:moveTo>
                                <a:pt x="1428750" y="506425"/>
                              </a:moveTo>
                              <a:lnTo>
                                <a:pt x="1427162" y="504837"/>
                              </a:lnTo>
                              <a:lnTo>
                                <a:pt x="1420812" y="504837"/>
                              </a:lnTo>
                              <a:lnTo>
                                <a:pt x="1419225" y="506425"/>
                              </a:lnTo>
                              <a:lnTo>
                                <a:pt x="1419225" y="512775"/>
                              </a:lnTo>
                              <a:lnTo>
                                <a:pt x="1420812" y="514362"/>
                              </a:lnTo>
                              <a:lnTo>
                                <a:pt x="1427162" y="514362"/>
                              </a:lnTo>
                              <a:lnTo>
                                <a:pt x="1428750" y="512775"/>
                              </a:lnTo>
                              <a:lnTo>
                                <a:pt x="1428750" y="506425"/>
                              </a:lnTo>
                              <a:close/>
                            </a:path>
                            <a:path w="5391150" h="514984">
                              <a:moveTo>
                                <a:pt x="1438275" y="1587"/>
                              </a:moveTo>
                              <a:lnTo>
                                <a:pt x="1436687" y="0"/>
                              </a:lnTo>
                              <a:lnTo>
                                <a:pt x="1430337" y="0"/>
                              </a:lnTo>
                              <a:lnTo>
                                <a:pt x="1428750" y="1587"/>
                              </a:lnTo>
                              <a:lnTo>
                                <a:pt x="1428750" y="7937"/>
                              </a:lnTo>
                              <a:lnTo>
                                <a:pt x="1430337" y="9525"/>
                              </a:lnTo>
                              <a:lnTo>
                                <a:pt x="1436687" y="9525"/>
                              </a:lnTo>
                              <a:lnTo>
                                <a:pt x="1438275" y="7937"/>
                              </a:lnTo>
                              <a:lnTo>
                                <a:pt x="1438275" y="1587"/>
                              </a:lnTo>
                              <a:close/>
                            </a:path>
                            <a:path w="5391150" h="514984">
                              <a:moveTo>
                                <a:pt x="1447800" y="506425"/>
                              </a:moveTo>
                              <a:lnTo>
                                <a:pt x="1446212" y="504837"/>
                              </a:lnTo>
                              <a:lnTo>
                                <a:pt x="1439862" y="504837"/>
                              </a:lnTo>
                              <a:lnTo>
                                <a:pt x="1438275" y="506425"/>
                              </a:lnTo>
                              <a:lnTo>
                                <a:pt x="1438275" y="512775"/>
                              </a:lnTo>
                              <a:lnTo>
                                <a:pt x="1439862" y="514362"/>
                              </a:lnTo>
                              <a:lnTo>
                                <a:pt x="1446212" y="514362"/>
                              </a:lnTo>
                              <a:lnTo>
                                <a:pt x="1447800" y="512775"/>
                              </a:lnTo>
                              <a:lnTo>
                                <a:pt x="1447800" y="506425"/>
                              </a:lnTo>
                              <a:close/>
                            </a:path>
                            <a:path w="5391150" h="514984">
                              <a:moveTo>
                                <a:pt x="1457325" y="1587"/>
                              </a:moveTo>
                              <a:lnTo>
                                <a:pt x="1455737" y="0"/>
                              </a:lnTo>
                              <a:lnTo>
                                <a:pt x="1449387" y="0"/>
                              </a:lnTo>
                              <a:lnTo>
                                <a:pt x="1447800" y="1587"/>
                              </a:lnTo>
                              <a:lnTo>
                                <a:pt x="1447800" y="7937"/>
                              </a:lnTo>
                              <a:lnTo>
                                <a:pt x="1449387" y="9525"/>
                              </a:lnTo>
                              <a:lnTo>
                                <a:pt x="1455737" y="9525"/>
                              </a:lnTo>
                              <a:lnTo>
                                <a:pt x="1457325" y="7937"/>
                              </a:lnTo>
                              <a:lnTo>
                                <a:pt x="1457325" y="1587"/>
                              </a:lnTo>
                              <a:close/>
                            </a:path>
                            <a:path w="5391150" h="514984">
                              <a:moveTo>
                                <a:pt x="1466850" y="506425"/>
                              </a:moveTo>
                              <a:lnTo>
                                <a:pt x="1465262" y="504837"/>
                              </a:lnTo>
                              <a:lnTo>
                                <a:pt x="1458912" y="504837"/>
                              </a:lnTo>
                              <a:lnTo>
                                <a:pt x="1457325" y="506425"/>
                              </a:lnTo>
                              <a:lnTo>
                                <a:pt x="1457325" y="512775"/>
                              </a:lnTo>
                              <a:lnTo>
                                <a:pt x="1458912" y="514362"/>
                              </a:lnTo>
                              <a:lnTo>
                                <a:pt x="1465262" y="514362"/>
                              </a:lnTo>
                              <a:lnTo>
                                <a:pt x="1466850" y="512775"/>
                              </a:lnTo>
                              <a:lnTo>
                                <a:pt x="1466850" y="506425"/>
                              </a:lnTo>
                              <a:close/>
                            </a:path>
                            <a:path w="5391150" h="514984">
                              <a:moveTo>
                                <a:pt x="1476375" y="1587"/>
                              </a:moveTo>
                              <a:lnTo>
                                <a:pt x="1474787" y="0"/>
                              </a:lnTo>
                              <a:lnTo>
                                <a:pt x="1468437" y="0"/>
                              </a:lnTo>
                              <a:lnTo>
                                <a:pt x="1466850" y="1587"/>
                              </a:lnTo>
                              <a:lnTo>
                                <a:pt x="1466850" y="7937"/>
                              </a:lnTo>
                              <a:lnTo>
                                <a:pt x="1468437" y="9525"/>
                              </a:lnTo>
                              <a:lnTo>
                                <a:pt x="1474787" y="9525"/>
                              </a:lnTo>
                              <a:lnTo>
                                <a:pt x="1476375" y="7937"/>
                              </a:lnTo>
                              <a:lnTo>
                                <a:pt x="1476375" y="1587"/>
                              </a:lnTo>
                              <a:close/>
                            </a:path>
                            <a:path w="5391150" h="514984">
                              <a:moveTo>
                                <a:pt x="1485900" y="506425"/>
                              </a:moveTo>
                              <a:lnTo>
                                <a:pt x="1484312" y="504837"/>
                              </a:lnTo>
                              <a:lnTo>
                                <a:pt x="1477962" y="504837"/>
                              </a:lnTo>
                              <a:lnTo>
                                <a:pt x="1476375" y="506425"/>
                              </a:lnTo>
                              <a:lnTo>
                                <a:pt x="1476375" y="512775"/>
                              </a:lnTo>
                              <a:lnTo>
                                <a:pt x="1477962" y="514362"/>
                              </a:lnTo>
                              <a:lnTo>
                                <a:pt x="1484312" y="514362"/>
                              </a:lnTo>
                              <a:lnTo>
                                <a:pt x="1485900" y="512775"/>
                              </a:lnTo>
                              <a:lnTo>
                                <a:pt x="1485900" y="506425"/>
                              </a:lnTo>
                              <a:close/>
                            </a:path>
                            <a:path w="5391150" h="514984">
                              <a:moveTo>
                                <a:pt x="1495425" y="1587"/>
                              </a:moveTo>
                              <a:lnTo>
                                <a:pt x="1493837" y="0"/>
                              </a:lnTo>
                              <a:lnTo>
                                <a:pt x="1487487" y="0"/>
                              </a:lnTo>
                              <a:lnTo>
                                <a:pt x="1485900" y="1587"/>
                              </a:lnTo>
                              <a:lnTo>
                                <a:pt x="1485900" y="7937"/>
                              </a:lnTo>
                              <a:lnTo>
                                <a:pt x="1487487" y="9525"/>
                              </a:lnTo>
                              <a:lnTo>
                                <a:pt x="1493837" y="9525"/>
                              </a:lnTo>
                              <a:lnTo>
                                <a:pt x="1495425" y="7937"/>
                              </a:lnTo>
                              <a:lnTo>
                                <a:pt x="1495425" y="1587"/>
                              </a:lnTo>
                              <a:close/>
                            </a:path>
                            <a:path w="5391150" h="514984">
                              <a:moveTo>
                                <a:pt x="1504950" y="506425"/>
                              </a:moveTo>
                              <a:lnTo>
                                <a:pt x="1503362" y="504837"/>
                              </a:lnTo>
                              <a:lnTo>
                                <a:pt x="1497012" y="504837"/>
                              </a:lnTo>
                              <a:lnTo>
                                <a:pt x="1495425" y="506425"/>
                              </a:lnTo>
                              <a:lnTo>
                                <a:pt x="1495425" y="512775"/>
                              </a:lnTo>
                              <a:lnTo>
                                <a:pt x="1497012" y="514362"/>
                              </a:lnTo>
                              <a:lnTo>
                                <a:pt x="1503362" y="514362"/>
                              </a:lnTo>
                              <a:lnTo>
                                <a:pt x="1504950" y="512775"/>
                              </a:lnTo>
                              <a:lnTo>
                                <a:pt x="1504950" y="506425"/>
                              </a:lnTo>
                              <a:close/>
                            </a:path>
                            <a:path w="5391150" h="514984">
                              <a:moveTo>
                                <a:pt x="1514475" y="1587"/>
                              </a:moveTo>
                              <a:lnTo>
                                <a:pt x="1512887" y="0"/>
                              </a:lnTo>
                              <a:lnTo>
                                <a:pt x="1506537" y="0"/>
                              </a:lnTo>
                              <a:lnTo>
                                <a:pt x="1504950" y="1587"/>
                              </a:lnTo>
                              <a:lnTo>
                                <a:pt x="1504950" y="7937"/>
                              </a:lnTo>
                              <a:lnTo>
                                <a:pt x="1506537" y="9525"/>
                              </a:lnTo>
                              <a:lnTo>
                                <a:pt x="1512887" y="9525"/>
                              </a:lnTo>
                              <a:lnTo>
                                <a:pt x="1514475" y="7937"/>
                              </a:lnTo>
                              <a:lnTo>
                                <a:pt x="1514475" y="1587"/>
                              </a:lnTo>
                              <a:close/>
                            </a:path>
                            <a:path w="5391150" h="514984">
                              <a:moveTo>
                                <a:pt x="1524000" y="506425"/>
                              </a:moveTo>
                              <a:lnTo>
                                <a:pt x="1522412" y="504837"/>
                              </a:lnTo>
                              <a:lnTo>
                                <a:pt x="1516062" y="504837"/>
                              </a:lnTo>
                              <a:lnTo>
                                <a:pt x="1514475" y="506425"/>
                              </a:lnTo>
                              <a:lnTo>
                                <a:pt x="1514475" y="512775"/>
                              </a:lnTo>
                              <a:lnTo>
                                <a:pt x="1516062" y="514362"/>
                              </a:lnTo>
                              <a:lnTo>
                                <a:pt x="1522412" y="514362"/>
                              </a:lnTo>
                              <a:lnTo>
                                <a:pt x="1524000" y="512775"/>
                              </a:lnTo>
                              <a:lnTo>
                                <a:pt x="1524000" y="506425"/>
                              </a:lnTo>
                              <a:close/>
                            </a:path>
                            <a:path w="5391150" h="514984">
                              <a:moveTo>
                                <a:pt x="1533525" y="1587"/>
                              </a:moveTo>
                              <a:lnTo>
                                <a:pt x="1531937" y="0"/>
                              </a:lnTo>
                              <a:lnTo>
                                <a:pt x="1525587" y="0"/>
                              </a:lnTo>
                              <a:lnTo>
                                <a:pt x="1524000" y="1587"/>
                              </a:lnTo>
                              <a:lnTo>
                                <a:pt x="1524000" y="7937"/>
                              </a:lnTo>
                              <a:lnTo>
                                <a:pt x="1525587" y="9525"/>
                              </a:lnTo>
                              <a:lnTo>
                                <a:pt x="1531937" y="9525"/>
                              </a:lnTo>
                              <a:lnTo>
                                <a:pt x="1533525" y="7937"/>
                              </a:lnTo>
                              <a:lnTo>
                                <a:pt x="1533525" y="1587"/>
                              </a:lnTo>
                              <a:close/>
                            </a:path>
                            <a:path w="5391150" h="514984">
                              <a:moveTo>
                                <a:pt x="1543050" y="506425"/>
                              </a:moveTo>
                              <a:lnTo>
                                <a:pt x="1541462" y="504837"/>
                              </a:lnTo>
                              <a:lnTo>
                                <a:pt x="1535112" y="504837"/>
                              </a:lnTo>
                              <a:lnTo>
                                <a:pt x="1533525" y="506425"/>
                              </a:lnTo>
                              <a:lnTo>
                                <a:pt x="1533525" y="512775"/>
                              </a:lnTo>
                              <a:lnTo>
                                <a:pt x="1535112" y="514362"/>
                              </a:lnTo>
                              <a:lnTo>
                                <a:pt x="1541462" y="514362"/>
                              </a:lnTo>
                              <a:lnTo>
                                <a:pt x="1543050" y="512775"/>
                              </a:lnTo>
                              <a:lnTo>
                                <a:pt x="1543050" y="506425"/>
                              </a:lnTo>
                              <a:close/>
                            </a:path>
                            <a:path w="5391150" h="514984">
                              <a:moveTo>
                                <a:pt x="1552575" y="1587"/>
                              </a:moveTo>
                              <a:lnTo>
                                <a:pt x="1550987" y="0"/>
                              </a:lnTo>
                              <a:lnTo>
                                <a:pt x="1544637" y="0"/>
                              </a:lnTo>
                              <a:lnTo>
                                <a:pt x="1543050" y="1587"/>
                              </a:lnTo>
                              <a:lnTo>
                                <a:pt x="1543050" y="7937"/>
                              </a:lnTo>
                              <a:lnTo>
                                <a:pt x="1544637" y="9525"/>
                              </a:lnTo>
                              <a:lnTo>
                                <a:pt x="1550987" y="9525"/>
                              </a:lnTo>
                              <a:lnTo>
                                <a:pt x="1552575" y="7937"/>
                              </a:lnTo>
                              <a:lnTo>
                                <a:pt x="1552575" y="1587"/>
                              </a:lnTo>
                              <a:close/>
                            </a:path>
                            <a:path w="5391150" h="514984">
                              <a:moveTo>
                                <a:pt x="1562100" y="506425"/>
                              </a:moveTo>
                              <a:lnTo>
                                <a:pt x="1560512" y="504837"/>
                              </a:lnTo>
                              <a:lnTo>
                                <a:pt x="1554162" y="504837"/>
                              </a:lnTo>
                              <a:lnTo>
                                <a:pt x="1552575" y="506425"/>
                              </a:lnTo>
                              <a:lnTo>
                                <a:pt x="1552575" y="512775"/>
                              </a:lnTo>
                              <a:lnTo>
                                <a:pt x="1554162" y="514362"/>
                              </a:lnTo>
                              <a:lnTo>
                                <a:pt x="1560512" y="514362"/>
                              </a:lnTo>
                              <a:lnTo>
                                <a:pt x="1562100" y="512775"/>
                              </a:lnTo>
                              <a:lnTo>
                                <a:pt x="1562100" y="506425"/>
                              </a:lnTo>
                              <a:close/>
                            </a:path>
                            <a:path w="5391150" h="514984">
                              <a:moveTo>
                                <a:pt x="1571625" y="1587"/>
                              </a:moveTo>
                              <a:lnTo>
                                <a:pt x="1570037" y="0"/>
                              </a:lnTo>
                              <a:lnTo>
                                <a:pt x="1563687" y="0"/>
                              </a:lnTo>
                              <a:lnTo>
                                <a:pt x="1562100" y="1587"/>
                              </a:lnTo>
                              <a:lnTo>
                                <a:pt x="1562100" y="7937"/>
                              </a:lnTo>
                              <a:lnTo>
                                <a:pt x="1563687" y="9525"/>
                              </a:lnTo>
                              <a:lnTo>
                                <a:pt x="1570037" y="9525"/>
                              </a:lnTo>
                              <a:lnTo>
                                <a:pt x="1571625" y="7937"/>
                              </a:lnTo>
                              <a:lnTo>
                                <a:pt x="1571625" y="1587"/>
                              </a:lnTo>
                              <a:close/>
                            </a:path>
                            <a:path w="5391150" h="514984">
                              <a:moveTo>
                                <a:pt x="1581150" y="506425"/>
                              </a:moveTo>
                              <a:lnTo>
                                <a:pt x="1579562" y="504837"/>
                              </a:lnTo>
                              <a:lnTo>
                                <a:pt x="1573212" y="504837"/>
                              </a:lnTo>
                              <a:lnTo>
                                <a:pt x="1571625" y="506425"/>
                              </a:lnTo>
                              <a:lnTo>
                                <a:pt x="1571625" y="512775"/>
                              </a:lnTo>
                              <a:lnTo>
                                <a:pt x="1573212" y="514362"/>
                              </a:lnTo>
                              <a:lnTo>
                                <a:pt x="1579562" y="514362"/>
                              </a:lnTo>
                              <a:lnTo>
                                <a:pt x="1581150" y="512775"/>
                              </a:lnTo>
                              <a:lnTo>
                                <a:pt x="1581150" y="506425"/>
                              </a:lnTo>
                              <a:close/>
                            </a:path>
                            <a:path w="5391150" h="514984">
                              <a:moveTo>
                                <a:pt x="1590675" y="1587"/>
                              </a:moveTo>
                              <a:lnTo>
                                <a:pt x="1589087" y="0"/>
                              </a:lnTo>
                              <a:lnTo>
                                <a:pt x="1582737" y="0"/>
                              </a:lnTo>
                              <a:lnTo>
                                <a:pt x="1581150" y="1587"/>
                              </a:lnTo>
                              <a:lnTo>
                                <a:pt x="1581150" y="7937"/>
                              </a:lnTo>
                              <a:lnTo>
                                <a:pt x="1582737" y="9525"/>
                              </a:lnTo>
                              <a:lnTo>
                                <a:pt x="1589087" y="9525"/>
                              </a:lnTo>
                              <a:lnTo>
                                <a:pt x="1590675" y="7937"/>
                              </a:lnTo>
                              <a:lnTo>
                                <a:pt x="1590675" y="1587"/>
                              </a:lnTo>
                              <a:close/>
                            </a:path>
                            <a:path w="5391150" h="514984">
                              <a:moveTo>
                                <a:pt x="1600200" y="506425"/>
                              </a:moveTo>
                              <a:lnTo>
                                <a:pt x="1598612" y="504837"/>
                              </a:lnTo>
                              <a:lnTo>
                                <a:pt x="1592262" y="504837"/>
                              </a:lnTo>
                              <a:lnTo>
                                <a:pt x="1590675" y="506425"/>
                              </a:lnTo>
                              <a:lnTo>
                                <a:pt x="1590675" y="512775"/>
                              </a:lnTo>
                              <a:lnTo>
                                <a:pt x="1592262" y="514362"/>
                              </a:lnTo>
                              <a:lnTo>
                                <a:pt x="1598612" y="514362"/>
                              </a:lnTo>
                              <a:lnTo>
                                <a:pt x="1600200" y="512775"/>
                              </a:lnTo>
                              <a:lnTo>
                                <a:pt x="1600200" y="506425"/>
                              </a:lnTo>
                              <a:close/>
                            </a:path>
                            <a:path w="5391150" h="514984">
                              <a:moveTo>
                                <a:pt x="1609725" y="1587"/>
                              </a:moveTo>
                              <a:lnTo>
                                <a:pt x="1608137" y="0"/>
                              </a:lnTo>
                              <a:lnTo>
                                <a:pt x="1601787" y="0"/>
                              </a:lnTo>
                              <a:lnTo>
                                <a:pt x="1600200" y="1587"/>
                              </a:lnTo>
                              <a:lnTo>
                                <a:pt x="1600200" y="7937"/>
                              </a:lnTo>
                              <a:lnTo>
                                <a:pt x="1601787" y="9525"/>
                              </a:lnTo>
                              <a:lnTo>
                                <a:pt x="1608137" y="9525"/>
                              </a:lnTo>
                              <a:lnTo>
                                <a:pt x="1609725" y="7937"/>
                              </a:lnTo>
                              <a:lnTo>
                                <a:pt x="1609725" y="1587"/>
                              </a:lnTo>
                              <a:close/>
                            </a:path>
                            <a:path w="5391150" h="514984">
                              <a:moveTo>
                                <a:pt x="1619250" y="506425"/>
                              </a:moveTo>
                              <a:lnTo>
                                <a:pt x="1617662" y="504837"/>
                              </a:lnTo>
                              <a:lnTo>
                                <a:pt x="1611312" y="504837"/>
                              </a:lnTo>
                              <a:lnTo>
                                <a:pt x="1609725" y="506425"/>
                              </a:lnTo>
                              <a:lnTo>
                                <a:pt x="1609725" y="512775"/>
                              </a:lnTo>
                              <a:lnTo>
                                <a:pt x="1611312" y="514362"/>
                              </a:lnTo>
                              <a:lnTo>
                                <a:pt x="1617662" y="514362"/>
                              </a:lnTo>
                              <a:lnTo>
                                <a:pt x="1619250" y="512775"/>
                              </a:lnTo>
                              <a:lnTo>
                                <a:pt x="1619250" y="506425"/>
                              </a:lnTo>
                              <a:close/>
                            </a:path>
                            <a:path w="5391150" h="514984">
                              <a:moveTo>
                                <a:pt x="1628775" y="1587"/>
                              </a:moveTo>
                              <a:lnTo>
                                <a:pt x="1627187" y="0"/>
                              </a:lnTo>
                              <a:lnTo>
                                <a:pt x="1620837" y="0"/>
                              </a:lnTo>
                              <a:lnTo>
                                <a:pt x="1619250" y="1587"/>
                              </a:lnTo>
                              <a:lnTo>
                                <a:pt x="1619250" y="7937"/>
                              </a:lnTo>
                              <a:lnTo>
                                <a:pt x="1620837" y="9525"/>
                              </a:lnTo>
                              <a:lnTo>
                                <a:pt x="1627187" y="9525"/>
                              </a:lnTo>
                              <a:lnTo>
                                <a:pt x="1628775" y="7937"/>
                              </a:lnTo>
                              <a:lnTo>
                                <a:pt x="1628775" y="1587"/>
                              </a:lnTo>
                              <a:close/>
                            </a:path>
                            <a:path w="5391150" h="514984">
                              <a:moveTo>
                                <a:pt x="1638300" y="506425"/>
                              </a:moveTo>
                              <a:lnTo>
                                <a:pt x="1636712" y="504837"/>
                              </a:lnTo>
                              <a:lnTo>
                                <a:pt x="1630362" y="504837"/>
                              </a:lnTo>
                              <a:lnTo>
                                <a:pt x="1628775" y="506425"/>
                              </a:lnTo>
                              <a:lnTo>
                                <a:pt x="1628775" y="512775"/>
                              </a:lnTo>
                              <a:lnTo>
                                <a:pt x="1630362" y="514362"/>
                              </a:lnTo>
                              <a:lnTo>
                                <a:pt x="1636712" y="514362"/>
                              </a:lnTo>
                              <a:lnTo>
                                <a:pt x="1638300" y="512775"/>
                              </a:lnTo>
                              <a:lnTo>
                                <a:pt x="1638300" y="506425"/>
                              </a:lnTo>
                              <a:close/>
                            </a:path>
                            <a:path w="5391150" h="514984">
                              <a:moveTo>
                                <a:pt x="1647825" y="1587"/>
                              </a:moveTo>
                              <a:lnTo>
                                <a:pt x="1646237" y="0"/>
                              </a:lnTo>
                              <a:lnTo>
                                <a:pt x="1639887" y="0"/>
                              </a:lnTo>
                              <a:lnTo>
                                <a:pt x="1638300" y="1587"/>
                              </a:lnTo>
                              <a:lnTo>
                                <a:pt x="1638300" y="7937"/>
                              </a:lnTo>
                              <a:lnTo>
                                <a:pt x="1639887" y="9525"/>
                              </a:lnTo>
                              <a:lnTo>
                                <a:pt x="1646237" y="9525"/>
                              </a:lnTo>
                              <a:lnTo>
                                <a:pt x="1647825" y="7937"/>
                              </a:lnTo>
                              <a:lnTo>
                                <a:pt x="1647825" y="1587"/>
                              </a:lnTo>
                              <a:close/>
                            </a:path>
                            <a:path w="5391150" h="514984">
                              <a:moveTo>
                                <a:pt x="1657350" y="506425"/>
                              </a:moveTo>
                              <a:lnTo>
                                <a:pt x="1655762" y="504837"/>
                              </a:lnTo>
                              <a:lnTo>
                                <a:pt x="1649412" y="504837"/>
                              </a:lnTo>
                              <a:lnTo>
                                <a:pt x="1647825" y="506425"/>
                              </a:lnTo>
                              <a:lnTo>
                                <a:pt x="1647825" y="512775"/>
                              </a:lnTo>
                              <a:lnTo>
                                <a:pt x="1649412" y="514362"/>
                              </a:lnTo>
                              <a:lnTo>
                                <a:pt x="1655762" y="514362"/>
                              </a:lnTo>
                              <a:lnTo>
                                <a:pt x="1657350" y="512775"/>
                              </a:lnTo>
                              <a:lnTo>
                                <a:pt x="1657350" y="506425"/>
                              </a:lnTo>
                              <a:close/>
                            </a:path>
                            <a:path w="5391150" h="514984">
                              <a:moveTo>
                                <a:pt x="1666875" y="1587"/>
                              </a:moveTo>
                              <a:lnTo>
                                <a:pt x="1665287" y="0"/>
                              </a:lnTo>
                              <a:lnTo>
                                <a:pt x="1658937" y="0"/>
                              </a:lnTo>
                              <a:lnTo>
                                <a:pt x="1657350" y="1587"/>
                              </a:lnTo>
                              <a:lnTo>
                                <a:pt x="1657350" y="7937"/>
                              </a:lnTo>
                              <a:lnTo>
                                <a:pt x="1658937" y="9525"/>
                              </a:lnTo>
                              <a:lnTo>
                                <a:pt x="1665287" y="9525"/>
                              </a:lnTo>
                              <a:lnTo>
                                <a:pt x="1666875" y="7937"/>
                              </a:lnTo>
                              <a:lnTo>
                                <a:pt x="1666875" y="1587"/>
                              </a:lnTo>
                              <a:close/>
                            </a:path>
                            <a:path w="5391150" h="514984">
                              <a:moveTo>
                                <a:pt x="1676400" y="506425"/>
                              </a:moveTo>
                              <a:lnTo>
                                <a:pt x="1674812" y="504837"/>
                              </a:lnTo>
                              <a:lnTo>
                                <a:pt x="1668462" y="504837"/>
                              </a:lnTo>
                              <a:lnTo>
                                <a:pt x="1666875" y="506425"/>
                              </a:lnTo>
                              <a:lnTo>
                                <a:pt x="1666875" y="512775"/>
                              </a:lnTo>
                              <a:lnTo>
                                <a:pt x="1668462" y="514362"/>
                              </a:lnTo>
                              <a:lnTo>
                                <a:pt x="1674812" y="514362"/>
                              </a:lnTo>
                              <a:lnTo>
                                <a:pt x="1676400" y="512775"/>
                              </a:lnTo>
                              <a:lnTo>
                                <a:pt x="1676400" y="506425"/>
                              </a:lnTo>
                              <a:close/>
                            </a:path>
                            <a:path w="5391150" h="514984">
                              <a:moveTo>
                                <a:pt x="1685925" y="1587"/>
                              </a:moveTo>
                              <a:lnTo>
                                <a:pt x="1684337" y="0"/>
                              </a:lnTo>
                              <a:lnTo>
                                <a:pt x="1677987" y="0"/>
                              </a:lnTo>
                              <a:lnTo>
                                <a:pt x="1676400" y="1587"/>
                              </a:lnTo>
                              <a:lnTo>
                                <a:pt x="1676400" y="7937"/>
                              </a:lnTo>
                              <a:lnTo>
                                <a:pt x="1677987" y="9525"/>
                              </a:lnTo>
                              <a:lnTo>
                                <a:pt x="1684337" y="9525"/>
                              </a:lnTo>
                              <a:lnTo>
                                <a:pt x="1685925" y="7937"/>
                              </a:lnTo>
                              <a:lnTo>
                                <a:pt x="1685925" y="1587"/>
                              </a:lnTo>
                              <a:close/>
                            </a:path>
                            <a:path w="5391150" h="514984">
                              <a:moveTo>
                                <a:pt x="1695450" y="506425"/>
                              </a:moveTo>
                              <a:lnTo>
                                <a:pt x="1693862" y="504837"/>
                              </a:lnTo>
                              <a:lnTo>
                                <a:pt x="1687512" y="504837"/>
                              </a:lnTo>
                              <a:lnTo>
                                <a:pt x="1685925" y="506425"/>
                              </a:lnTo>
                              <a:lnTo>
                                <a:pt x="1685925" y="512775"/>
                              </a:lnTo>
                              <a:lnTo>
                                <a:pt x="1687512" y="514362"/>
                              </a:lnTo>
                              <a:lnTo>
                                <a:pt x="1693862" y="514362"/>
                              </a:lnTo>
                              <a:lnTo>
                                <a:pt x="1695450" y="512775"/>
                              </a:lnTo>
                              <a:lnTo>
                                <a:pt x="1695450" y="506425"/>
                              </a:lnTo>
                              <a:close/>
                            </a:path>
                            <a:path w="5391150" h="514984">
                              <a:moveTo>
                                <a:pt x="1704975" y="1587"/>
                              </a:moveTo>
                              <a:lnTo>
                                <a:pt x="1703387" y="0"/>
                              </a:lnTo>
                              <a:lnTo>
                                <a:pt x="1697037" y="0"/>
                              </a:lnTo>
                              <a:lnTo>
                                <a:pt x="1695450" y="1587"/>
                              </a:lnTo>
                              <a:lnTo>
                                <a:pt x="1695450" y="7937"/>
                              </a:lnTo>
                              <a:lnTo>
                                <a:pt x="1697037" y="9525"/>
                              </a:lnTo>
                              <a:lnTo>
                                <a:pt x="1703387" y="9525"/>
                              </a:lnTo>
                              <a:lnTo>
                                <a:pt x="1704975" y="7937"/>
                              </a:lnTo>
                              <a:lnTo>
                                <a:pt x="1704975" y="1587"/>
                              </a:lnTo>
                              <a:close/>
                            </a:path>
                            <a:path w="5391150" h="514984">
                              <a:moveTo>
                                <a:pt x="1714500" y="506425"/>
                              </a:moveTo>
                              <a:lnTo>
                                <a:pt x="1712912" y="504837"/>
                              </a:lnTo>
                              <a:lnTo>
                                <a:pt x="1706562" y="504837"/>
                              </a:lnTo>
                              <a:lnTo>
                                <a:pt x="1704975" y="506425"/>
                              </a:lnTo>
                              <a:lnTo>
                                <a:pt x="1704975" y="512775"/>
                              </a:lnTo>
                              <a:lnTo>
                                <a:pt x="1706562" y="514362"/>
                              </a:lnTo>
                              <a:lnTo>
                                <a:pt x="1712912" y="514362"/>
                              </a:lnTo>
                              <a:lnTo>
                                <a:pt x="1714500" y="512775"/>
                              </a:lnTo>
                              <a:lnTo>
                                <a:pt x="1714500" y="506425"/>
                              </a:lnTo>
                              <a:close/>
                            </a:path>
                            <a:path w="5391150" h="514984">
                              <a:moveTo>
                                <a:pt x="1724025" y="1587"/>
                              </a:moveTo>
                              <a:lnTo>
                                <a:pt x="1722437" y="0"/>
                              </a:lnTo>
                              <a:lnTo>
                                <a:pt x="1716087" y="0"/>
                              </a:lnTo>
                              <a:lnTo>
                                <a:pt x="1714500" y="1587"/>
                              </a:lnTo>
                              <a:lnTo>
                                <a:pt x="1714500" y="7937"/>
                              </a:lnTo>
                              <a:lnTo>
                                <a:pt x="1716087" y="9525"/>
                              </a:lnTo>
                              <a:lnTo>
                                <a:pt x="1722437" y="9525"/>
                              </a:lnTo>
                              <a:lnTo>
                                <a:pt x="1724025" y="7937"/>
                              </a:lnTo>
                              <a:lnTo>
                                <a:pt x="1724025" y="1587"/>
                              </a:lnTo>
                              <a:close/>
                            </a:path>
                            <a:path w="5391150" h="514984">
                              <a:moveTo>
                                <a:pt x="1733550" y="506425"/>
                              </a:moveTo>
                              <a:lnTo>
                                <a:pt x="1731962" y="504837"/>
                              </a:lnTo>
                              <a:lnTo>
                                <a:pt x="1725612" y="504837"/>
                              </a:lnTo>
                              <a:lnTo>
                                <a:pt x="1724025" y="506425"/>
                              </a:lnTo>
                              <a:lnTo>
                                <a:pt x="1724025" y="512775"/>
                              </a:lnTo>
                              <a:lnTo>
                                <a:pt x="1725612" y="514362"/>
                              </a:lnTo>
                              <a:lnTo>
                                <a:pt x="1731962" y="514362"/>
                              </a:lnTo>
                              <a:lnTo>
                                <a:pt x="1733550" y="512775"/>
                              </a:lnTo>
                              <a:lnTo>
                                <a:pt x="1733550" y="506425"/>
                              </a:lnTo>
                              <a:close/>
                            </a:path>
                            <a:path w="5391150" h="514984">
                              <a:moveTo>
                                <a:pt x="1743075" y="1587"/>
                              </a:moveTo>
                              <a:lnTo>
                                <a:pt x="1741487" y="0"/>
                              </a:lnTo>
                              <a:lnTo>
                                <a:pt x="1735137" y="0"/>
                              </a:lnTo>
                              <a:lnTo>
                                <a:pt x="1733550" y="1587"/>
                              </a:lnTo>
                              <a:lnTo>
                                <a:pt x="1733550" y="7937"/>
                              </a:lnTo>
                              <a:lnTo>
                                <a:pt x="1735137" y="9525"/>
                              </a:lnTo>
                              <a:lnTo>
                                <a:pt x="1741487" y="9525"/>
                              </a:lnTo>
                              <a:lnTo>
                                <a:pt x="1743075" y="7937"/>
                              </a:lnTo>
                              <a:lnTo>
                                <a:pt x="1743075" y="1587"/>
                              </a:lnTo>
                              <a:close/>
                            </a:path>
                            <a:path w="5391150" h="514984">
                              <a:moveTo>
                                <a:pt x="1752600" y="506425"/>
                              </a:moveTo>
                              <a:lnTo>
                                <a:pt x="1751012" y="504837"/>
                              </a:lnTo>
                              <a:lnTo>
                                <a:pt x="1744662" y="504837"/>
                              </a:lnTo>
                              <a:lnTo>
                                <a:pt x="1743075" y="506425"/>
                              </a:lnTo>
                              <a:lnTo>
                                <a:pt x="1743075" y="512775"/>
                              </a:lnTo>
                              <a:lnTo>
                                <a:pt x="1744662" y="514362"/>
                              </a:lnTo>
                              <a:lnTo>
                                <a:pt x="1751012" y="514362"/>
                              </a:lnTo>
                              <a:lnTo>
                                <a:pt x="1752600" y="512775"/>
                              </a:lnTo>
                              <a:lnTo>
                                <a:pt x="1752600" y="506425"/>
                              </a:lnTo>
                              <a:close/>
                            </a:path>
                            <a:path w="5391150" h="514984">
                              <a:moveTo>
                                <a:pt x="1762125" y="1587"/>
                              </a:moveTo>
                              <a:lnTo>
                                <a:pt x="1760537" y="0"/>
                              </a:lnTo>
                              <a:lnTo>
                                <a:pt x="1754187" y="0"/>
                              </a:lnTo>
                              <a:lnTo>
                                <a:pt x="1752600" y="1587"/>
                              </a:lnTo>
                              <a:lnTo>
                                <a:pt x="1752600" y="7937"/>
                              </a:lnTo>
                              <a:lnTo>
                                <a:pt x="1754187" y="9525"/>
                              </a:lnTo>
                              <a:lnTo>
                                <a:pt x="1760537" y="9525"/>
                              </a:lnTo>
                              <a:lnTo>
                                <a:pt x="1762125" y="7937"/>
                              </a:lnTo>
                              <a:lnTo>
                                <a:pt x="1762125" y="1587"/>
                              </a:lnTo>
                              <a:close/>
                            </a:path>
                            <a:path w="5391150" h="514984">
                              <a:moveTo>
                                <a:pt x="1771650" y="506425"/>
                              </a:moveTo>
                              <a:lnTo>
                                <a:pt x="1770062" y="504837"/>
                              </a:lnTo>
                              <a:lnTo>
                                <a:pt x="1763712" y="504837"/>
                              </a:lnTo>
                              <a:lnTo>
                                <a:pt x="1762125" y="506425"/>
                              </a:lnTo>
                              <a:lnTo>
                                <a:pt x="1762125" y="512775"/>
                              </a:lnTo>
                              <a:lnTo>
                                <a:pt x="1763712" y="514362"/>
                              </a:lnTo>
                              <a:lnTo>
                                <a:pt x="1770062" y="514362"/>
                              </a:lnTo>
                              <a:lnTo>
                                <a:pt x="1771650" y="512775"/>
                              </a:lnTo>
                              <a:lnTo>
                                <a:pt x="1771650" y="506425"/>
                              </a:lnTo>
                              <a:close/>
                            </a:path>
                            <a:path w="5391150" h="514984">
                              <a:moveTo>
                                <a:pt x="1781175" y="1587"/>
                              </a:moveTo>
                              <a:lnTo>
                                <a:pt x="1779587" y="0"/>
                              </a:lnTo>
                              <a:lnTo>
                                <a:pt x="1773237" y="0"/>
                              </a:lnTo>
                              <a:lnTo>
                                <a:pt x="1771650" y="1587"/>
                              </a:lnTo>
                              <a:lnTo>
                                <a:pt x="1771650" y="7937"/>
                              </a:lnTo>
                              <a:lnTo>
                                <a:pt x="1773237" y="9525"/>
                              </a:lnTo>
                              <a:lnTo>
                                <a:pt x="1779587" y="9525"/>
                              </a:lnTo>
                              <a:lnTo>
                                <a:pt x="1781175" y="7937"/>
                              </a:lnTo>
                              <a:lnTo>
                                <a:pt x="1781175" y="1587"/>
                              </a:lnTo>
                              <a:close/>
                            </a:path>
                            <a:path w="5391150" h="514984">
                              <a:moveTo>
                                <a:pt x="1790700" y="506425"/>
                              </a:moveTo>
                              <a:lnTo>
                                <a:pt x="1789112" y="504837"/>
                              </a:lnTo>
                              <a:lnTo>
                                <a:pt x="1782762" y="504837"/>
                              </a:lnTo>
                              <a:lnTo>
                                <a:pt x="1781175" y="506425"/>
                              </a:lnTo>
                              <a:lnTo>
                                <a:pt x="1781175" y="512775"/>
                              </a:lnTo>
                              <a:lnTo>
                                <a:pt x="1782762" y="514362"/>
                              </a:lnTo>
                              <a:lnTo>
                                <a:pt x="1789112" y="514362"/>
                              </a:lnTo>
                              <a:lnTo>
                                <a:pt x="1790700" y="512775"/>
                              </a:lnTo>
                              <a:lnTo>
                                <a:pt x="1790700" y="506425"/>
                              </a:lnTo>
                              <a:close/>
                            </a:path>
                            <a:path w="5391150" h="514984">
                              <a:moveTo>
                                <a:pt x="1800225" y="1587"/>
                              </a:moveTo>
                              <a:lnTo>
                                <a:pt x="1798637" y="0"/>
                              </a:lnTo>
                              <a:lnTo>
                                <a:pt x="1792287" y="0"/>
                              </a:lnTo>
                              <a:lnTo>
                                <a:pt x="1790700" y="1587"/>
                              </a:lnTo>
                              <a:lnTo>
                                <a:pt x="1790700" y="7937"/>
                              </a:lnTo>
                              <a:lnTo>
                                <a:pt x="1792287" y="9525"/>
                              </a:lnTo>
                              <a:lnTo>
                                <a:pt x="1798637" y="9525"/>
                              </a:lnTo>
                              <a:lnTo>
                                <a:pt x="1800225" y="7937"/>
                              </a:lnTo>
                              <a:lnTo>
                                <a:pt x="1800225" y="1587"/>
                              </a:lnTo>
                              <a:close/>
                            </a:path>
                            <a:path w="5391150" h="514984">
                              <a:moveTo>
                                <a:pt x="1809750" y="506425"/>
                              </a:moveTo>
                              <a:lnTo>
                                <a:pt x="1808162" y="504837"/>
                              </a:lnTo>
                              <a:lnTo>
                                <a:pt x="1801812" y="504837"/>
                              </a:lnTo>
                              <a:lnTo>
                                <a:pt x="1800225" y="506425"/>
                              </a:lnTo>
                              <a:lnTo>
                                <a:pt x="1800225" y="512775"/>
                              </a:lnTo>
                              <a:lnTo>
                                <a:pt x="1801812" y="514362"/>
                              </a:lnTo>
                              <a:lnTo>
                                <a:pt x="1808162" y="514362"/>
                              </a:lnTo>
                              <a:lnTo>
                                <a:pt x="1809750" y="512775"/>
                              </a:lnTo>
                              <a:lnTo>
                                <a:pt x="1809750" y="506425"/>
                              </a:lnTo>
                              <a:close/>
                            </a:path>
                            <a:path w="5391150" h="514984">
                              <a:moveTo>
                                <a:pt x="1819275" y="1587"/>
                              </a:moveTo>
                              <a:lnTo>
                                <a:pt x="1817687" y="0"/>
                              </a:lnTo>
                              <a:lnTo>
                                <a:pt x="1811337" y="0"/>
                              </a:lnTo>
                              <a:lnTo>
                                <a:pt x="1809750" y="1587"/>
                              </a:lnTo>
                              <a:lnTo>
                                <a:pt x="1809750" y="7937"/>
                              </a:lnTo>
                              <a:lnTo>
                                <a:pt x="1811337" y="9525"/>
                              </a:lnTo>
                              <a:lnTo>
                                <a:pt x="1817687" y="9525"/>
                              </a:lnTo>
                              <a:lnTo>
                                <a:pt x="1819275" y="7937"/>
                              </a:lnTo>
                              <a:lnTo>
                                <a:pt x="1819275" y="1587"/>
                              </a:lnTo>
                              <a:close/>
                            </a:path>
                            <a:path w="5391150" h="514984">
                              <a:moveTo>
                                <a:pt x="1828800" y="506425"/>
                              </a:moveTo>
                              <a:lnTo>
                                <a:pt x="1827212" y="504837"/>
                              </a:lnTo>
                              <a:lnTo>
                                <a:pt x="1820862" y="504837"/>
                              </a:lnTo>
                              <a:lnTo>
                                <a:pt x="1819275" y="506425"/>
                              </a:lnTo>
                              <a:lnTo>
                                <a:pt x="1819275" y="512775"/>
                              </a:lnTo>
                              <a:lnTo>
                                <a:pt x="1820862" y="514362"/>
                              </a:lnTo>
                              <a:lnTo>
                                <a:pt x="1827212" y="514362"/>
                              </a:lnTo>
                              <a:lnTo>
                                <a:pt x="1828800" y="512775"/>
                              </a:lnTo>
                              <a:lnTo>
                                <a:pt x="1828800" y="506425"/>
                              </a:lnTo>
                              <a:close/>
                            </a:path>
                            <a:path w="5391150" h="514984">
                              <a:moveTo>
                                <a:pt x="1838325" y="1587"/>
                              </a:moveTo>
                              <a:lnTo>
                                <a:pt x="1836737" y="0"/>
                              </a:lnTo>
                              <a:lnTo>
                                <a:pt x="1830387" y="0"/>
                              </a:lnTo>
                              <a:lnTo>
                                <a:pt x="1828800" y="1587"/>
                              </a:lnTo>
                              <a:lnTo>
                                <a:pt x="1828800" y="7937"/>
                              </a:lnTo>
                              <a:lnTo>
                                <a:pt x="1830387" y="9525"/>
                              </a:lnTo>
                              <a:lnTo>
                                <a:pt x="1836737" y="9525"/>
                              </a:lnTo>
                              <a:lnTo>
                                <a:pt x="1838325" y="7937"/>
                              </a:lnTo>
                              <a:lnTo>
                                <a:pt x="1838325" y="1587"/>
                              </a:lnTo>
                              <a:close/>
                            </a:path>
                            <a:path w="5391150" h="514984">
                              <a:moveTo>
                                <a:pt x="1847850" y="506425"/>
                              </a:moveTo>
                              <a:lnTo>
                                <a:pt x="1846262" y="504837"/>
                              </a:lnTo>
                              <a:lnTo>
                                <a:pt x="1839912" y="504837"/>
                              </a:lnTo>
                              <a:lnTo>
                                <a:pt x="1838325" y="506425"/>
                              </a:lnTo>
                              <a:lnTo>
                                <a:pt x="1838325" y="512775"/>
                              </a:lnTo>
                              <a:lnTo>
                                <a:pt x="1839912" y="514362"/>
                              </a:lnTo>
                              <a:lnTo>
                                <a:pt x="1846262" y="514362"/>
                              </a:lnTo>
                              <a:lnTo>
                                <a:pt x="1847850" y="512775"/>
                              </a:lnTo>
                              <a:lnTo>
                                <a:pt x="1847850" y="506425"/>
                              </a:lnTo>
                              <a:close/>
                            </a:path>
                            <a:path w="5391150" h="514984">
                              <a:moveTo>
                                <a:pt x="1857375" y="1587"/>
                              </a:moveTo>
                              <a:lnTo>
                                <a:pt x="1855787" y="0"/>
                              </a:lnTo>
                              <a:lnTo>
                                <a:pt x="1849437" y="0"/>
                              </a:lnTo>
                              <a:lnTo>
                                <a:pt x="1847850" y="1587"/>
                              </a:lnTo>
                              <a:lnTo>
                                <a:pt x="1847850" y="7937"/>
                              </a:lnTo>
                              <a:lnTo>
                                <a:pt x="1849437" y="9525"/>
                              </a:lnTo>
                              <a:lnTo>
                                <a:pt x="1855787" y="9525"/>
                              </a:lnTo>
                              <a:lnTo>
                                <a:pt x="1857375" y="7937"/>
                              </a:lnTo>
                              <a:lnTo>
                                <a:pt x="1857375" y="1587"/>
                              </a:lnTo>
                              <a:close/>
                            </a:path>
                            <a:path w="5391150" h="514984">
                              <a:moveTo>
                                <a:pt x="1866900" y="506425"/>
                              </a:moveTo>
                              <a:lnTo>
                                <a:pt x="1865312" y="504837"/>
                              </a:lnTo>
                              <a:lnTo>
                                <a:pt x="1858962" y="504837"/>
                              </a:lnTo>
                              <a:lnTo>
                                <a:pt x="1857375" y="506425"/>
                              </a:lnTo>
                              <a:lnTo>
                                <a:pt x="1857375" y="512775"/>
                              </a:lnTo>
                              <a:lnTo>
                                <a:pt x="1858962" y="514362"/>
                              </a:lnTo>
                              <a:lnTo>
                                <a:pt x="1865312" y="514362"/>
                              </a:lnTo>
                              <a:lnTo>
                                <a:pt x="1866900" y="512775"/>
                              </a:lnTo>
                              <a:lnTo>
                                <a:pt x="1866900" y="506425"/>
                              </a:lnTo>
                              <a:close/>
                            </a:path>
                            <a:path w="5391150" h="514984">
                              <a:moveTo>
                                <a:pt x="1876425" y="1587"/>
                              </a:moveTo>
                              <a:lnTo>
                                <a:pt x="1874837" y="0"/>
                              </a:lnTo>
                              <a:lnTo>
                                <a:pt x="1868487" y="0"/>
                              </a:lnTo>
                              <a:lnTo>
                                <a:pt x="1866900" y="1587"/>
                              </a:lnTo>
                              <a:lnTo>
                                <a:pt x="1866900" y="7937"/>
                              </a:lnTo>
                              <a:lnTo>
                                <a:pt x="1868487" y="9525"/>
                              </a:lnTo>
                              <a:lnTo>
                                <a:pt x="1874837" y="9525"/>
                              </a:lnTo>
                              <a:lnTo>
                                <a:pt x="1876425" y="7937"/>
                              </a:lnTo>
                              <a:lnTo>
                                <a:pt x="1876425" y="1587"/>
                              </a:lnTo>
                              <a:close/>
                            </a:path>
                            <a:path w="5391150" h="514984">
                              <a:moveTo>
                                <a:pt x="1885950" y="506425"/>
                              </a:moveTo>
                              <a:lnTo>
                                <a:pt x="1884362" y="504837"/>
                              </a:lnTo>
                              <a:lnTo>
                                <a:pt x="1878012" y="504837"/>
                              </a:lnTo>
                              <a:lnTo>
                                <a:pt x="1876425" y="506425"/>
                              </a:lnTo>
                              <a:lnTo>
                                <a:pt x="1876425" y="512775"/>
                              </a:lnTo>
                              <a:lnTo>
                                <a:pt x="1878012" y="514362"/>
                              </a:lnTo>
                              <a:lnTo>
                                <a:pt x="1884362" y="514362"/>
                              </a:lnTo>
                              <a:lnTo>
                                <a:pt x="1885950" y="512775"/>
                              </a:lnTo>
                              <a:lnTo>
                                <a:pt x="1885950" y="506425"/>
                              </a:lnTo>
                              <a:close/>
                            </a:path>
                            <a:path w="5391150" h="514984">
                              <a:moveTo>
                                <a:pt x="1895475" y="1587"/>
                              </a:moveTo>
                              <a:lnTo>
                                <a:pt x="1893887" y="0"/>
                              </a:lnTo>
                              <a:lnTo>
                                <a:pt x="1887537" y="0"/>
                              </a:lnTo>
                              <a:lnTo>
                                <a:pt x="1885950" y="1587"/>
                              </a:lnTo>
                              <a:lnTo>
                                <a:pt x="1885950" y="7937"/>
                              </a:lnTo>
                              <a:lnTo>
                                <a:pt x="1887537" y="9525"/>
                              </a:lnTo>
                              <a:lnTo>
                                <a:pt x="1893887" y="9525"/>
                              </a:lnTo>
                              <a:lnTo>
                                <a:pt x="1895475" y="7937"/>
                              </a:lnTo>
                              <a:lnTo>
                                <a:pt x="1895475" y="1587"/>
                              </a:lnTo>
                              <a:close/>
                            </a:path>
                            <a:path w="5391150" h="514984">
                              <a:moveTo>
                                <a:pt x="1905000" y="506425"/>
                              </a:moveTo>
                              <a:lnTo>
                                <a:pt x="1903412" y="504837"/>
                              </a:lnTo>
                              <a:lnTo>
                                <a:pt x="1897062" y="504837"/>
                              </a:lnTo>
                              <a:lnTo>
                                <a:pt x="1895475" y="506425"/>
                              </a:lnTo>
                              <a:lnTo>
                                <a:pt x="1895475" y="512775"/>
                              </a:lnTo>
                              <a:lnTo>
                                <a:pt x="1897062" y="514362"/>
                              </a:lnTo>
                              <a:lnTo>
                                <a:pt x="1903412" y="514362"/>
                              </a:lnTo>
                              <a:lnTo>
                                <a:pt x="1905000" y="512775"/>
                              </a:lnTo>
                              <a:lnTo>
                                <a:pt x="1905000" y="506425"/>
                              </a:lnTo>
                              <a:close/>
                            </a:path>
                            <a:path w="5391150" h="514984">
                              <a:moveTo>
                                <a:pt x="1914525" y="1587"/>
                              </a:moveTo>
                              <a:lnTo>
                                <a:pt x="1912937" y="0"/>
                              </a:lnTo>
                              <a:lnTo>
                                <a:pt x="1906587" y="0"/>
                              </a:lnTo>
                              <a:lnTo>
                                <a:pt x="1905000" y="1587"/>
                              </a:lnTo>
                              <a:lnTo>
                                <a:pt x="1905000" y="7937"/>
                              </a:lnTo>
                              <a:lnTo>
                                <a:pt x="1906587" y="9525"/>
                              </a:lnTo>
                              <a:lnTo>
                                <a:pt x="1912937" y="9525"/>
                              </a:lnTo>
                              <a:lnTo>
                                <a:pt x="1914525" y="7937"/>
                              </a:lnTo>
                              <a:lnTo>
                                <a:pt x="1914525" y="1587"/>
                              </a:lnTo>
                              <a:close/>
                            </a:path>
                            <a:path w="5391150" h="514984">
                              <a:moveTo>
                                <a:pt x="1924050" y="506425"/>
                              </a:moveTo>
                              <a:lnTo>
                                <a:pt x="1922462" y="504837"/>
                              </a:lnTo>
                              <a:lnTo>
                                <a:pt x="1916112" y="504837"/>
                              </a:lnTo>
                              <a:lnTo>
                                <a:pt x="1914525" y="506425"/>
                              </a:lnTo>
                              <a:lnTo>
                                <a:pt x="1914525" y="512775"/>
                              </a:lnTo>
                              <a:lnTo>
                                <a:pt x="1916112" y="514362"/>
                              </a:lnTo>
                              <a:lnTo>
                                <a:pt x="1922462" y="514362"/>
                              </a:lnTo>
                              <a:lnTo>
                                <a:pt x="1924050" y="512775"/>
                              </a:lnTo>
                              <a:lnTo>
                                <a:pt x="1924050" y="506425"/>
                              </a:lnTo>
                              <a:close/>
                            </a:path>
                            <a:path w="5391150" h="514984">
                              <a:moveTo>
                                <a:pt x="1933575" y="1587"/>
                              </a:moveTo>
                              <a:lnTo>
                                <a:pt x="1931987" y="0"/>
                              </a:lnTo>
                              <a:lnTo>
                                <a:pt x="1925637" y="0"/>
                              </a:lnTo>
                              <a:lnTo>
                                <a:pt x="1924050" y="1587"/>
                              </a:lnTo>
                              <a:lnTo>
                                <a:pt x="1924050" y="7937"/>
                              </a:lnTo>
                              <a:lnTo>
                                <a:pt x="1925637" y="9525"/>
                              </a:lnTo>
                              <a:lnTo>
                                <a:pt x="1931987" y="9525"/>
                              </a:lnTo>
                              <a:lnTo>
                                <a:pt x="1933575" y="7937"/>
                              </a:lnTo>
                              <a:lnTo>
                                <a:pt x="1933575" y="1587"/>
                              </a:lnTo>
                              <a:close/>
                            </a:path>
                            <a:path w="5391150" h="514984">
                              <a:moveTo>
                                <a:pt x="1943100" y="506425"/>
                              </a:moveTo>
                              <a:lnTo>
                                <a:pt x="1941512" y="504837"/>
                              </a:lnTo>
                              <a:lnTo>
                                <a:pt x="1935162" y="504837"/>
                              </a:lnTo>
                              <a:lnTo>
                                <a:pt x="1933575" y="506425"/>
                              </a:lnTo>
                              <a:lnTo>
                                <a:pt x="1933575" y="512775"/>
                              </a:lnTo>
                              <a:lnTo>
                                <a:pt x="1935162" y="514362"/>
                              </a:lnTo>
                              <a:lnTo>
                                <a:pt x="1941512" y="514362"/>
                              </a:lnTo>
                              <a:lnTo>
                                <a:pt x="1943100" y="512775"/>
                              </a:lnTo>
                              <a:lnTo>
                                <a:pt x="1943100" y="506425"/>
                              </a:lnTo>
                              <a:close/>
                            </a:path>
                            <a:path w="5391150" h="514984">
                              <a:moveTo>
                                <a:pt x="1952625" y="1587"/>
                              </a:moveTo>
                              <a:lnTo>
                                <a:pt x="1951037" y="0"/>
                              </a:lnTo>
                              <a:lnTo>
                                <a:pt x="1944687" y="0"/>
                              </a:lnTo>
                              <a:lnTo>
                                <a:pt x="1943100" y="1587"/>
                              </a:lnTo>
                              <a:lnTo>
                                <a:pt x="1943100" y="7937"/>
                              </a:lnTo>
                              <a:lnTo>
                                <a:pt x="1944687" y="9525"/>
                              </a:lnTo>
                              <a:lnTo>
                                <a:pt x="1951037" y="9525"/>
                              </a:lnTo>
                              <a:lnTo>
                                <a:pt x="1952625" y="7937"/>
                              </a:lnTo>
                              <a:lnTo>
                                <a:pt x="1952625" y="1587"/>
                              </a:lnTo>
                              <a:close/>
                            </a:path>
                            <a:path w="5391150" h="514984">
                              <a:moveTo>
                                <a:pt x="1962150" y="506425"/>
                              </a:moveTo>
                              <a:lnTo>
                                <a:pt x="1960562" y="504837"/>
                              </a:lnTo>
                              <a:lnTo>
                                <a:pt x="1954212" y="504837"/>
                              </a:lnTo>
                              <a:lnTo>
                                <a:pt x="1952625" y="506425"/>
                              </a:lnTo>
                              <a:lnTo>
                                <a:pt x="1952625" y="512775"/>
                              </a:lnTo>
                              <a:lnTo>
                                <a:pt x="1954212" y="514362"/>
                              </a:lnTo>
                              <a:lnTo>
                                <a:pt x="1960562" y="514362"/>
                              </a:lnTo>
                              <a:lnTo>
                                <a:pt x="1962150" y="512775"/>
                              </a:lnTo>
                              <a:lnTo>
                                <a:pt x="1962150" y="506425"/>
                              </a:lnTo>
                              <a:close/>
                            </a:path>
                            <a:path w="5391150" h="514984">
                              <a:moveTo>
                                <a:pt x="1971675" y="1587"/>
                              </a:moveTo>
                              <a:lnTo>
                                <a:pt x="1970087" y="0"/>
                              </a:lnTo>
                              <a:lnTo>
                                <a:pt x="1963737" y="0"/>
                              </a:lnTo>
                              <a:lnTo>
                                <a:pt x="1962150" y="1587"/>
                              </a:lnTo>
                              <a:lnTo>
                                <a:pt x="1962150" y="7937"/>
                              </a:lnTo>
                              <a:lnTo>
                                <a:pt x="1963737" y="9525"/>
                              </a:lnTo>
                              <a:lnTo>
                                <a:pt x="1970087" y="9525"/>
                              </a:lnTo>
                              <a:lnTo>
                                <a:pt x="1971675" y="7937"/>
                              </a:lnTo>
                              <a:lnTo>
                                <a:pt x="1971675" y="1587"/>
                              </a:lnTo>
                              <a:close/>
                            </a:path>
                            <a:path w="5391150" h="514984">
                              <a:moveTo>
                                <a:pt x="1981200" y="506425"/>
                              </a:moveTo>
                              <a:lnTo>
                                <a:pt x="1979612" y="504837"/>
                              </a:lnTo>
                              <a:lnTo>
                                <a:pt x="1973262" y="504837"/>
                              </a:lnTo>
                              <a:lnTo>
                                <a:pt x="1971675" y="506425"/>
                              </a:lnTo>
                              <a:lnTo>
                                <a:pt x="1971675" y="512775"/>
                              </a:lnTo>
                              <a:lnTo>
                                <a:pt x="1973262" y="514362"/>
                              </a:lnTo>
                              <a:lnTo>
                                <a:pt x="1979612" y="514362"/>
                              </a:lnTo>
                              <a:lnTo>
                                <a:pt x="1981200" y="512775"/>
                              </a:lnTo>
                              <a:lnTo>
                                <a:pt x="1981200" y="506425"/>
                              </a:lnTo>
                              <a:close/>
                            </a:path>
                            <a:path w="5391150" h="514984">
                              <a:moveTo>
                                <a:pt x="1990725" y="1587"/>
                              </a:moveTo>
                              <a:lnTo>
                                <a:pt x="1989137" y="0"/>
                              </a:lnTo>
                              <a:lnTo>
                                <a:pt x="1982787" y="0"/>
                              </a:lnTo>
                              <a:lnTo>
                                <a:pt x="1981200" y="1587"/>
                              </a:lnTo>
                              <a:lnTo>
                                <a:pt x="1981200" y="7937"/>
                              </a:lnTo>
                              <a:lnTo>
                                <a:pt x="1982787" y="9525"/>
                              </a:lnTo>
                              <a:lnTo>
                                <a:pt x="1989137" y="9525"/>
                              </a:lnTo>
                              <a:lnTo>
                                <a:pt x="1990725" y="7937"/>
                              </a:lnTo>
                              <a:lnTo>
                                <a:pt x="1990725" y="1587"/>
                              </a:lnTo>
                              <a:close/>
                            </a:path>
                            <a:path w="5391150" h="514984">
                              <a:moveTo>
                                <a:pt x="2000250" y="506425"/>
                              </a:moveTo>
                              <a:lnTo>
                                <a:pt x="1998662" y="504837"/>
                              </a:lnTo>
                              <a:lnTo>
                                <a:pt x="1992312" y="504837"/>
                              </a:lnTo>
                              <a:lnTo>
                                <a:pt x="1990725" y="506425"/>
                              </a:lnTo>
                              <a:lnTo>
                                <a:pt x="1990725" y="512775"/>
                              </a:lnTo>
                              <a:lnTo>
                                <a:pt x="1992312" y="514362"/>
                              </a:lnTo>
                              <a:lnTo>
                                <a:pt x="1998662" y="514362"/>
                              </a:lnTo>
                              <a:lnTo>
                                <a:pt x="2000250" y="512775"/>
                              </a:lnTo>
                              <a:lnTo>
                                <a:pt x="2000250" y="506425"/>
                              </a:lnTo>
                              <a:close/>
                            </a:path>
                            <a:path w="5391150" h="514984">
                              <a:moveTo>
                                <a:pt x="2009775" y="1587"/>
                              </a:moveTo>
                              <a:lnTo>
                                <a:pt x="2008187" y="0"/>
                              </a:lnTo>
                              <a:lnTo>
                                <a:pt x="2001837" y="0"/>
                              </a:lnTo>
                              <a:lnTo>
                                <a:pt x="2000250" y="1587"/>
                              </a:lnTo>
                              <a:lnTo>
                                <a:pt x="2000250" y="7937"/>
                              </a:lnTo>
                              <a:lnTo>
                                <a:pt x="2001837" y="9525"/>
                              </a:lnTo>
                              <a:lnTo>
                                <a:pt x="2008187" y="9525"/>
                              </a:lnTo>
                              <a:lnTo>
                                <a:pt x="2009775" y="7937"/>
                              </a:lnTo>
                              <a:lnTo>
                                <a:pt x="2009775" y="1587"/>
                              </a:lnTo>
                              <a:close/>
                            </a:path>
                            <a:path w="5391150" h="514984">
                              <a:moveTo>
                                <a:pt x="2019300" y="506425"/>
                              </a:moveTo>
                              <a:lnTo>
                                <a:pt x="2017712" y="504837"/>
                              </a:lnTo>
                              <a:lnTo>
                                <a:pt x="2011362" y="504837"/>
                              </a:lnTo>
                              <a:lnTo>
                                <a:pt x="2009775" y="506425"/>
                              </a:lnTo>
                              <a:lnTo>
                                <a:pt x="2009775" y="512775"/>
                              </a:lnTo>
                              <a:lnTo>
                                <a:pt x="2011362" y="514362"/>
                              </a:lnTo>
                              <a:lnTo>
                                <a:pt x="2017712" y="514362"/>
                              </a:lnTo>
                              <a:lnTo>
                                <a:pt x="2019300" y="512775"/>
                              </a:lnTo>
                              <a:lnTo>
                                <a:pt x="2019300" y="506425"/>
                              </a:lnTo>
                              <a:close/>
                            </a:path>
                            <a:path w="5391150" h="514984">
                              <a:moveTo>
                                <a:pt x="2028825" y="1587"/>
                              </a:moveTo>
                              <a:lnTo>
                                <a:pt x="2027237" y="0"/>
                              </a:lnTo>
                              <a:lnTo>
                                <a:pt x="2020887" y="0"/>
                              </a:lnTo>
                              <a:lnTo>
                                <a:pt x="2019300" y="1587"/>
                              </a:lnTo>
                              <a:lnTo>
                                <a:pt x="2019300" y="7937"/>
                              </a:lnTo>
                              <a:lnTo>
                                <a:pt x="2020887" y="9525"/>
                              </a:lnTo>
                              <a:lnTo>
                                <a:pt x="2027237" y="9525"/>
                              </a:lnTo>
                              <a:lnTo>
                                <a:pt x="2028825" y="7937"/>
                              </a:lnTo>
                              <a:lnTo>
                                <a:pt x="2028825" y="1587"/>
                              </a:lnTo>
                              <a:close/>
                            </a:path>
                            <a:path w="5391150" h="514984">
                              <a:moveTo>
                                <a:pt x="2038350" y="506425"/>
                              </a:moveTo>
                              <a:lnTo>
                                <a:pt x="2036762" y="504837"/>
                              </a:lnTo>
                              <a:lnTo>
                                <a:pt x="2030412" y="504837"/>
                              </a:lnTo>
                              <a:lnTo>
                                <a:pt x="2028825" y="506425"/>
                              </a:lnTo>
                              <a:lnTo>
                                <a:pt x="2028825" y="512775"/>
                              </a:lnTo>
                              <a:lnTo>
                                <a:pt x="2030412" y="514362"/>
                              </a:lnTo>
                              <a:lnTo>
                                <a:pt x="2036762" y="514362"/>
                              </a:lnTo>
                              <a:lnTo>
                                <a:pt x="2038350" y="512775"/>
                              </a:lnTo>
                              <a:lnTo>
                                <a:pt x="2038350" y="506425"/>
                              </a:lnTo>
                              <a:close/>
                            </a:path>
                            <a:path w="5391150" h="514984">
                              <a:moveTo>
                                <a:pt x="2047875" y="1587"/>
                              </a:moveTo>
                              <a:lnTo>
                                <a:pt x="2046287" y="0"/>
                              </a:lnTo>
                              <a:lnTo>
                                <a:pt x="2039937" y="0"/>
                              </a:lnTo>
                              <a:lnTo>
                                <a:pt x="2038350" y="1587"/>
                              </a:lnTo>
                              <a:lnTo>
                                <a:pt x="2038350" y="7937"/>
                              </a:lnTo>
                              <a:lnTo>
                                <a:pt x="2039937" y="9525"/>
                              </a:lnTo>
                              <a:lnTo>
                                <a:pt x="2046287" y="9525"/>
                              </a:lnTo>
                              <a:lnTo>
                                <a:pt x="2047875" y="7937"/>
                              </a:lnTo>
                              <a:lnTo>
                                <a:pt x="2047875" y="1587"/>
                              </a:lnTo>
                              <a:close/>
                            </a:path>
                            <a:path w="5391150" h="514984">
                              <a:moveTo>
                                <a:pt x="2057400" y="506425"/>
                              </a:moveTo>
                              <a:lnTo>
                                <a:pt x="2055812" y="504837"/>
                              </a:lnTo>
                              <a:lnTo>
                                <a:pt x="2049462" y="504837"/>
                              </a:lnTo>
                              <a:lnTo>
                                <a:pt x="2047875" y="506425"/>
                              </a:lnTo>
                              <a:lnTo>
                                <a:pt x="2047875" y="512775"/>
                              </a:lnTo>
                              <a:lnTo>
                                <a:pt x="2049462" y="514362"/>
                              </a:lnTo>
                              <a:lnTo>
                                <a:pt x="2055812" y="514362"/>
                              </a:lnTo>
                              <a:lnTo>
                                <a:pt x="2057400" y="512775"/>
                              </a:lnTo>
                              <a:lnTo>
                                <a:pt x="2057400" y="506425"/>
                              </a:lnTo>
                              <a:close/>
                            </a:path>
                            <a:path w="5391150" h="514984">
                              <a:moveTo>
                                <a:pt x="2066925" y="1587"/>
                              </a:moveTo>
                              <a:lnTo>
                                <a:pt x="2065337" y="0"/>
                              </a:lnTo>
                              <a:lnTo>
                                <a:pt x="2058987" y="0"/>
                              </a:lnTo>
                              <a:lnTo>
                                <a:pt x="2057400" y="1587"/>
                              </a:lnTo>
                              <a:lnTo>
                                <a:pt x="2057400" y="7937"/>
                              </a:lnTo>
                              <a:lnTo>
                                <a:pt x="2058987" y="9525"/>
                              </a:lnTo>
                              <a:lnTo>
                                <a:pt x="2065337" y="9525"/>
                              </a:lnTo>
                              <a:lnTo>
                                <a:pt x="2066925" y="7937"/>
                              </a:lnTo>
                              <a:lnTo>
                                <a:pt x="2066925" y="1587"/>
                              </a:lnTo>
                              <a:close/>
                            </a:path>
                            <a:path w="5391150" h="514984">
                              <a:moveTo>
                                <a:pt x="2076450" y="506425"/>
                              </a:moveTo>
                              <a:lnTo>
                                <a:pt x="2074862" y="504837"/>
                              </a:lnTo>
                              <a:lnTo>
                                <a:pt x="2068512" y="504837"/>
                              </a:lnTo>
                              <a:lnTo>
                                <a:pt x="2066925" y="506425"/>
                              </a:lnTo>
                              <a:lnTo>
                                <a:pt x="2066925" y="512775"/>
                              </a:lnTo>
                              <a:lnTo>
                                <a:pt x="2068512" y="514362"/>
                              </a:lnTo>
                              <a:lnTo>
                                <a:pt x="2074862" y="514362"/>
                              </a:lnTo>
                              <a:lnTo>
                                <a:pt x="2076450" y="512775"/>
                              </a:lnTo>
                              <a:lnTo>
                                <a:pt x="2076450" y="506425"/>
                              </a:lnTo>
                              <a:close/>
                            </a:path>
                            <a:path w="5391150" h="514984">
                              <a:moveTo>
                                <a:pt x="2085975" y="1587"/>
                              </a:moveTo>
                              <a:lnTo>
                                <a:pt x="2084387" y="0"/>
                              </a:lnTo>
                              <a:lnTo>
                                <a:pt x="2078037" y="0"/>
                              </a:lnTo>
                              <a:lnTo>
                                <a:pt x="2076450" y="1587"/>
                              </a:lnTo>
                              <a:lnTo>
                                <a:pt x="2076450" y="7937"/>
                              </a:lnTo>
                              <a:lnTo>
                                <a:pt x="2078037" y="9525"/>
                              </a:lnTo>
                              <a:lnTo>
                                <a:pt x="2084387" y="9525"/>
                              </a:lnTo>
                              <a:lnTo>
                                <a:pt x="2085975" y="7937"/>
                              </a:lnTo>
                              <a:lnTo>
                                <a:pt x="2085975" y="1587"/>
                              </a:lnTo>
                              <a:close/>
                            </a:path>
                            <a:path w="5391150" h="514984">
                              <a:moveTo>
                                <a:pt x="2095500" y="506425"/>
                              </a:moveTo>
                              <a:lnTo>
                                <a:pt x="2093912" y="504837"/>
                              </a:lnTo>
                              <a:lnTo>
                                <a:pt x="2087562" y="504837"/>
                              </a:lnTo>
                              <a:lnTo>
                                <a:pt x="2085975" y="506425"/>
                              </a:lnTo>
                              <a:lnTo>
                                <a:pt x="2085975" y="512775"/>
                              </a:lnTo>
                              <a:lnTo>
                                <a:pt x="2087562" y="514362"/>
                              </a:lnTo>
                              <a:lnTo>
                                <a:pt x="2093912" y="514362"/>
                              </a:lnTo>
                              <a:lnTo>
                                <a:pt x="2095500" y="512775"/>
                              </a:lnTo>
                              <a:lnTo>
                                <a:pt x="2095500" y="506425"/>
                              </a:lnTo>
                              <a:close/>
                            </a:path>
                            <a:path w="5391150" h="514984">
                              <a:moveTo>
                                <a:pt x="2105025" y="1587"/>
                              </a:moveTo>
                              <a:lnTo>
                                <a:pt x="2103437" y="0"/>
                              </a:lnTo>
                              <a:lnTo>
                                <a:pt x="2097087" y="0"/>
                              </a:lnTo>
                              <a:lnTo>
                                <a:pt x="2095500" y="1587"/>
                              </a:lnTo>
                              <a:lnTo>
                                <a:pt x="2095500" y="7937"/>
                              </a:lnTo>
                              <a:lnTo>
                                <a:pt x="2097087" y="9525"/>
                              </a:lnTo>
                              <a:lnTo>
                                <a:pt x="2103437" y="9525"/>
                              </a:lnTo>
                              <a:lnTo>
                                <a:pt x="2105025" y="7937"/>
                              </a:lnTo>
                              <a:lnTo>
                                <a:pt x="2105025" y="1587"/>
                              </a:lnTo>
                              <a:close/>
                            </a:path>
                            <a:path w="5391150" h="514984">
                              <a:moveTo>
                                <a:pt x="2114550" y="506425"/>
                              </a:moveTo>
                              <a:lnTo>
                                <a:pt x="2112962" y="504837"/>
                              </a:lnTo>
                              <a:lnTo>
                                <a:pt x="2106612" y="504837"/>
                              </a:lnTo>
                              <a:lnTo>
                                <a:pt x="2105025" y="506425"/>
                              </a:lnTo>
                              <a:lnTo>
                                <a:pt x="2105025" y="512775"/>
                              </a:lnTo>
                              <a:lnTo>
                                <a:pt x="2106612" y="514362"/>
                              </a:lnTo>
                              <a:lnTo>
                                <a:pt x="2112962" y="514362"/>
                              </a:lnTo>
                              <a:lnTo>
                                <a:pt x="2114550" y="512775"/>
                              </a:lnTo>
                              <a:lnTo>
                                <a:pt x="2114550" y="506425"/>
                              </a:lnTo>
                              <a:close/>
                            </a:path>
                            <a:path w="5391150" h="514984">
                              <a:moveTo>
                                <a:pt x="2124075" y="1587"/>
                              </a:moveTo>
                              <a:lnTo>
                                <a:pt x="2122487" y="0"/>
                              </a:lnTo>
                              <a:lnTo>
                                <a:pt x="2116137" y="0"/>
                              </a:lnTo>
                              <a:lnTo>
                                <a:pt x="2114550" y="1587"/>
                              </a:lnTo>
                              <a:lnTo>
                                <a:pt x="2114550" y="7937"/>
                              </a:lnTo>
                              <a:lnTo>
                                <a:pt x="2116137" y="9525"/>
                              </a:lnTo>
                              <a:lnTo>
                                <a:pt x="2122487" y="9525"/>
                              </a:lnTo>
                              <a:lnTo>
                                <a:pt x="2124075" y="7937"/>
                              </a:lnTo>
                              <a:lnTo>
                                <a:pt x="2124075" y="1587"/>
                              </a:lnTo>
                              <a:close/>
                            </a:path>
                            <a:path w="5391150" h="514984">
                              <a:moveTo>
                                <a:pt x="2133600" y="506425"/>
                              </a:moveTo>
                              <a:lnTo>
                                <a:pt x="2132012" y="504837"/>
                              </a:lnTo>
                              <a:lnTo>
                                <a:pt x="2125662" y="504837"/>
                              </a:lnTo>
                              <a:lnTo>
                                <a:pt x="2124075" y="506425"/>
                              </a:lnTo>
                              <a:lnTo>
                                <a:pt x="2124075" y="512775"/>
                              </a:lnTo>
                              <a:lnTo>
                                <a:pt x="2125662" y="514362"/>
                              </a:lnTo>
                              <a:lnTo>
                                <a:pt x="2132012" y="514362"/>
                              </a:lnTo>
                              <a:lnTo>
                                <a:pt x="2133600" y="512775"/>
                              </a:lnTo>
                              <a:lnTo>
                                <a:pt x="2133600" y="506425"/>
                              </a:lnTo>
                              <a:close/>
                            </a:path>
                            <a:path w="5391150" h="514984">
                              <a:moveTo>
                                <a:pt x="2143125" y="1587"/>
                              </a:moveTo>
                              <a:lnTo>
                                <a:pt x="2141537" y="0"/>
                              </a:lnTo>
                              <a:lnTo>
                                <a:pt x="2135187" y="0"/>
                              </a:lnTo>
                              <a:lnTo>
                                <a:pt x="2133600" y="1587"/>
                              </a:lnTo>
                              <a:lnTo>
                                <a:pt x="2133600" y="7937"/>
                              </a:lnTo>
                              <a:lnTo>
                                <a:pt x="2135187" y="9525"/>
                              </a:lnTo>
                              <a:lnTo>
                                <a:pt x="2141537" y="9525"/>
                              </a:lnTo>
                              <a:lnTo>
                                <a:pt x="2143125" y="7937"/>
                              </a:lnTo>
                              <a:lnTo>
                                <a:pt x="2143125" y="1587"/>
                              </a:lnTo>
                              <a:close/>
                            </a:path>
                            <a:path w="5391150" h="514984">
                              <a:moveTo>
                                <a:pt x="2152650" y="506425"/>
                              </a:moveTo>
                              <a:lnTo>
                                <a:pt x="2151062" y="504837"/>
                              </a:lnTo>
                              <a:lnTo>
                                <a:pt x="2144712" y="504837"/>
                              </a:lnTo>
                              <a:lnTo>
                                <a:pt x="2143125" y="506425"/>
                              </a:lnTo>
                              <a:lnTo>
                                <a:pt x="2143125" y="512775"/>
                              </a:lnTo>
                              <a:lnTo>
                                <a:pt x="2144712" y="514362"/>
                              </a:lnTo>
                              <a:lnTo>
                                <a:pt x="2151062" y="514362"/>
                              </a:lnTo>
                              <a:lnTo>
                                <a:pt x="2152650" y="512775"/>
                              </a:lnTo>
                              <a:lnTo>
                                <a:pt x="2152650" y="506425"/>
                              </a:lnTo>
                              <a:close/>
                            </a:path>
                            <a:path w="5391150" h="514984">
                              <a:moveTo>
                                <a:pt x="2162175" y="1587"/>
                              </a:moveTo>
                              <a:lnTo>
                                <a:pt x="2160587" y="0"/>
                              </a:lnTo>
                              <a:lnTo>
                                <a:pt x="2154237" y="0"/>
                              </a:lnTo>
                              <a:lnTo>
                                <a:pt x="2152650" y="1587"/>
                              </a:lnTo>
                              <a:lnTo>
                                <a:pt x="2152650" y="7937"/>
                              </a:lnTo>
                              <a:lnTo>
                                <a:pt x="2154237" y="9525"/>
                              </a:lnTo>
                              <a:lnTo>
                                <a:pt x="2160587" y="9525"/>
                              </a:lnTo>
                              <a:lnTo>
                                <a:pt x="2162175" y="7937"/>
                              </a:lnTo>
                              <a:lnTo>
                                <a:pt x="2162175" y="1587"/>
                              </a:lnTo>
                              <a:close/>
                            </a:path>
                            <a:path w="5391150" h="514984">
                              <a:moveTo>
                                <a:pt x="2171700" y="506425"/>
                              </a:moveTo>
                              <a:lnTo>
                                <a:pt x="2170112" y="504837"/>
                              </a:lnTo>
                              <a:lnTo>
                                <a:pt x="2163762" y="504837"/>
                              </a:lnTo>
                              <a:lnTo>
                                <a:pt x="2162175" y="506425"/>
                              </a:lnTo>
                              <a:lnTo>
                                <a:pt x="2162175" y="512775"/>
                              </a:lnTo>
                              <a:lnTo>
                                <a:pt x="2163762" y="514362"/>
                              </a:lnTo>
                              <a:lnTo>
                                <a:pt x="2170112" y="514362"/>
                              </a:lnTo>
                              <a:lnTo>
                                <a:pt x="2171700" y="512775"/>
                              </a:lnTo>
                              <a:lnTo>
                                <a:pt x="2171700" y="506425"/>
                              </a:lnTo>
                              <a:close/>
                            </a:path>
                            <a:path w="5391150" h="514984">
                              <a:moveTo>
                                <a:pt x="2181225" y="1587"/>
                              </a:moveTo>
                              <a:lnTo>
                                <a:pt x="2179637" y="0"/>
                              </a:lnTo>
                              <a:lnTo>
                                <a:pt x="2173287" y="0"/>
                              </a:lnTo>
                              <a:lnTo>
                                <a:pt x="2171700" y="1587"/>
                              </a:lnTo>
                              <a:lnTo>
                                <a:pt x="2171700" y="7937"/>
                              </a:lnTo>
                              <a:lnTo>
                                <a:pt x="2173287" y="9525"/>
                              </a:lnTo>
                              <a:lnTo>
                                <a:pt x="2179637" y="9525"/>
                              </a:lnTo>
                              <a:lnTo>
                                <a:pt x="2181225" y="7937"/>
                              </a:lnTo>
                              <a:lnTo>
                                <a:pt x="2181225" y="1587"/>
                              </a:lnTo>
                              <a:close/>
                            </a:path>
                            <a:path w="5391150" h="514984">
                              <a:moveTo>
                                <a:pt x="2190750" y="506425"/>
                              </a:moveTo>
                              <a:lnTo>
                                <a:pt x="2189162" y="504837"/>
                              </a:lnTo>
                              <a:lnTo>
                                <a:pt x="2182812" y="504837"/>
                              </a:lnTo>
                              <a:lnTo>
                                <a:pt x="2181225" y="506425"/>
                              </a:lnTo>
                              <a:lnTo>
                                <a:pt x="2181225" y="512775"/>
                              </a:lnTo>
                              <a:lnTo>
                                <a:pt x="2182812" y="514362"/>
                              </a:lnTo>
                              <a:lnTo>
                                <a:pt x="2189162" y="514362"/>
                              </a:lnTo>
                              <a:lnTo>
                                <a:pt x="2190750" y="512775"/>
                              </a:lnTo>
                              <a:lnTo>
                                <a:pt x="2190750" y="506425"/>
                              </a:lnTo>
                              <a:close/>
                            </a:path>
                            <a:path w="5391150" h="514984">
                              <a:moveTo>
                                <a:pt x="2200275" y="1587"/>
                              </a:moveTo>
                              <a:lnTo>
                                <a:pt x="2198687" y="0"/>
                              </a:lnTo>
                              <a:lnTo>
                                <a:pt x="2192337" y="0"/>
                              </a:lnTo>
                              <a:lnTo>
                                <a:pt x="2190750" y="1587"/>
                              </a:lnTo>
                              <a:lnTo>
                                <a:pt x="2190750" y="7937"/>
                              </a:lnTo>
                              <a:lnTo>
                                <a:pt x="2192337" y="9525"/>
                              </a:lnTo>
                              <a:lnTo>
                                <a:pt x="2198687" y="9525"/>
                              </a:lnTo>
                              <a:lnTo>
                                <a:pt x="2200275" y="7937"/>
                              </a:lnTo>
                              <a:lnTo>
                                <a:pt x="2200275" y="1587"/>
                              </a:lnTo>
                              <a:close/>
                            </a:path>
                            <a:path w="5391150" h="514984">
                              <a:moveTo>
                                <a:pt x="2209800" y="506425"/>
                              </a:moveTo>
                              <a:lnTo>
                                <a:pt x="2208212" y="504837"/>
                              </a:lnTo>
                              <a:lnTo>
                                <a:pt x="2201862" y="504837"/>
                              </a:lnTo>
                              <a:lnTo>
                                <a:pt x="2200275" y="506425"/>
                              </a:lnTo>
                              <a:lnTo>
                                <a:pt x="2200275" y="512775"/>
                              </a:lnTo>
                              <a:lnTo>
                                <a:pt x="2201862" y="514362"/>
                              </a:lnTo>
                              <a:lnTo>
                                <a:pt x="2208212" y="514362"/>
                              </a:lnTo>
                              <a:lnTo>
                                <a:pt x="2209800" y="512775"/>
                              </a:lnTo>
                              <a:lnTo>
                                <a:pt x="2209800" y="506425"/>
                              </a:lnTo>
                              <a:close/>
                            </a:path>
                            <a:path w="5391150" h="514984">
                              <a:moveTo>
                                <a:pt x="2219325" y="1587"/>
                              </a:moveTo>
                              <a:lnTo>
                                <a:pt x="2217737" y="0"/>
                              </a:lnTo>
                              <a:lnTo>
                                <a:pt x="2211387" y="0"/>
                              </a:lnTo>
                              <a:lnTo>
                                <a:pt x="2209800" y="1587"/>
                              </a:lnTo>
                              <a:lnTo>
                                <a:pt x="2209800" y="7937"/>
                              </a:lnTo>
                              <a:lnTo>
                                <a:pt x="2211387" y="9525"/>
                              </a:lnTo>
                              <a:lnTo>
                                <a:pt x="2217737" y="9525"/>
                              </a:lnTo>
                              <a:lnTo>
                                <a:pt x="2219325" y="7937"/>
                              </a:lnTo>
                              <a:lnTo>
                                <a:pt x="2219325" y="1587"/>
                              </a:lnTo>
                              <a:close/>
                            </a:path>
                            <a:path w="5391150" h="514984">
                              <a:moveTo>
                                <a:pt x="2228850" y="506425"/>
                              </a:moveTo>
                              <a:lnTo>
                                <a:pt x="2227262" y="504837"/>
                              </a:lnTo>
                              <a:lnTo>
                                <a:pt x="2220912" y="504837"/>
                              </a:lnTo>
                              <a:lnTo>
                                <a:pt x="2219325" y="506425"/>
                              </a:lnTo>
                              <a:lnTo>
                                <a:pt x="2219325" y="512775"/>
                              </a:lnTo>
                              <a:lnTo>
                                <a:pt x="2220912" y="514362"/>
                              </a:lnTo>
                              <a:lnTo>
                                <a:pt x="2227262" y="514362"/>
                              </a:lnTo>
                              <a:lnTo>
                                <a:pt x="2228850" y="512775"/>
                              </a:lnTo>
                              <a:lnTo>
                                <a:pt x="2228850" y="506425"/>
                              </a:lnTo>
                              <a:close/>
                            </a:path>
                            <a:path w="5391150" h="514984">
                              <a:moveTo>
                                <a:pt x="2238375" y="1587"/>
                              </a:moveTo>
                              <a:lnTo>
                                <a:pt x="2236787" y="0"/>
                              </a:lnTo>
                              <a:lnTo>
                                <a:pt x="2230437" y="0"/>
                              </a:lnTo>
                              <a:lnTo>
                                <a:pt x="2228850" y="1587"/>
                              </a:lnTo>
                              <a:lnTo>
                                <a:pt x="2228850" y="7937"/>
                              </a:lnTo>
                              <a:lnTo>
                                <a:pt x="2230437" y="9525"/>
                              </a:lnTo>
                              <a:lnTo>
                                <a:pt x="2236787" y="9525"/>
                              </a:lnTo>
                              <a:lnTo>
                                <a:pt x="2238375" y="7937"/>
                              </a:lnTo>
                              <a:lnTo>
                                <a:pt x="2238375" y="1587"/>
                              </a:lnTo>
                              <a:close/>
                            </a:path>
                            <a:path w="5391150" h="514984">
                              <a:moveTo>
                                <a:pt x="2247900" y="506425"/>
                              </a:moveTo>
                              <a:lnTo>
                                <a:pt x="2246312" y="504837"/>
                              </a:lnTo>
                              <a:lnTo>
                                <a:pt x="2239962" y="504837"/>
                              </a:lnTo>
                              <a:lnTo>
                                <a:pt x="2238375" y="506425"/>
                              </a:lnTo>
                              <a:lnTo>
                                <a:pt x="2238375" y="512775"/>
                              </a:lnTo>
                              <a:lnTo>
                                <a:pt x="2239962" y="514362"/>
                              </a:lnTo>
                              <a:lnTo>
                                <a:pt x="2246312" y="514362"/>
                              </a:lnTo>
                              <a:lnTo>
                                <a:pt x="2247900" y="512775"/>
                              </a:lnTo>
                              <a:lnTo>
                                <a:pt x="2247900" y="506425"/>
                              </a:lnTo>
                              <a:close/>
                            </a:path>
                            <a:path w="5391150" h="514984">
                              <a:moveTo>
                                <a:pt x="2257425" y="1587"/>
                              </a:moveTo>
                              <a:lnTo>
                                <a:pt x="2255837" y="0"/>
                              </a:lnTo>
                              <a:lnTo>
                                <a:pt x="2249487" y="0"/>
                              </a:lnTo>
                              <a:lnTo>
                                <a:pt x="2247900" y="1587"/>
                              </a:lnTo>
                              <a:lnTo>
                                <a:pt x="2247900" y="7937"/>
                              </a:lnTo>
                              <a:lnTo>
                                <a:pt x="2249487" y="9525"/>
                              </a:lnTo>
                              <a:lnTo>
                                <a:pt x="2255837" y="9525"/>
                              </a:lnTo>
                              <a:lnTo>
                                <a:pt x="2257425" y="7937"/>
                              </a:lnTo>
                              <a:lnTo>
                                <a:pt x="2257425" y="1587"/>
                              </a:lnTo>
                              <a:close/>
                            </a:path>
                            <a:path w="5391150" h="514984">
                              <a:moveTo>
                                <a:pt x="2266950" y="506425"/>
                              </a:moveTo>
                              <a:lnTo>
                                <a:pt x="2265362" y="504837"/>
                              </a:lnTo>
                              <a:lnTo>
                                <a:pt x="2259012" y="504837"/>
                              </a:lnTo>
                              <a:lnTo>
                                <a:pt x="2257425" y="506425"/>
                              </a:lnTo>
                              <a:lnTo>
                                <a:pt x="2257425" y="512775"/>
                              </a:lnTo>
                              <a:lnTo>
                                <a:pt x="2259012" y="514362"/>
                              </a:lnTo>
                              <a:lnTo>
                                <a:pt x="2265362" y="514362"/>
                              </a:lnTo>
                              <a:lnTo>
                                <a:pt x="2266950" y="512775"/>
                              </a:lnTo>
                              <a:lnTo>
                                <a:pt x="2266950" y="506425"/>
                              </a:lnTo>
                              <a:close/>
                            </a:path>
                            <a:path w="5391150" h="514984">
                              <a:moveTo>
                                <a:pt x="2276475" y="1587"/>
                              </a:moveTo>
                              <a:lnTo>
                                <a:pt x="2274887" y="0"/>
                              </a:lnTo>
                              <a:lnTo>
                                <a:pt x="2268537" y="0"/>
                              </a:lnTo>
                              <a:lnTo>
                                <a:pt x="2266950" y="1587"/>
                              </a:lnTo>
                              <a:lnTo>
                                <a:pt x="2266950" y="7937"/>
                              </a:lnTo>
                              <a:lnTo>
                                <a:pt x="2268537" y="9525"/>
                              </a:lnTo>
                              <a:lnTo>
                                <a:pt x="2274887" y="9525"/>
                              </a:lnTo>
                              <a:lnTo>
                                <a:pt x="2276475" y="7937"/>
                              </a:lnTo>
                              <a:lnTo>
                                <a:pt x="2276475" y="1587"/>
                              </a:lnTo>
                              <a:close/>
                            </a:path>
                            <a:path w="5391150" h="514984">
                              <a:moveTo>
                                <a:pt x="2286000" y="506425"/>
                              </a:moveTo>
                              <a:lnTo>
                                <a:pt x="2284412" y="504837"/>
                              </a:lnTo>
                              <a:lnTo>
                                <a:pt x="2278062" y="504837"/>
                              </a:lnTo>
                              <a:lnTo>
                                <a:pt x="2276475" y="506425"/>
                              </a:lnTo>
                              <a:lnTo>
                                <a:pt x="2276475" y="512775"/>
                              </a:lnTo>
                              <a:lnTo>
                                <a:pt x="2278062" y="514362"/>
                              </a:lnTo>
                              <a:lnTo>
                                <a:pt x="2284412" y="514362"/>
                              </a:lnTo>
                              <a:lnTo>
                                <a:pt x="2286000" y="512775"/>
                              </a:lnTo>
                              <a:lnTo>
                                <a:pt x="2286000" y="506425"/>
                              </a:lnTo>
                              <a:close/>
                            </a:path>
                            <a:path w="5391150" h="514984">
                              <a:moveTo>
                                <a:pt x="2295525" y="1587"/>
                              </a:moveTo>
                              <a:lnTo>
                                <a:pt x="2293937" y="0"/>
                              </a:lnTo>
                              <a:lnTo>
                                <a:pt x="2287587" y="0"/>
                              </a:lnTo>
                              <a:lnTo>
                                <a:pt x="2286000" y="1587"/>
                              </a:lnTo>
                              <a:lnTo>
                                <a:pt x="2286000" y="7937"/>
                              </a:lnTo>
                              <a:lnTo>
                                <a:pt x="2287587" y="9525"/>
                              </a:lnTo>
                              <a:lnTo>
                                <a:pt x="2293937" y="9525"/>
                              </a:lnTo>
                              <a:lnTo>
                                <a:pt x="2295525" y="7937"/>
                              </a:lnTo>
                              <a:lnTo>
                                <a:pt x="2295525" y="1587"/>
                              </a:lnTo>
                              <a:close/>
                            </a:path>
                            <a:path w="5391150" h="514984">
                              <a:moveTo>
                                <a:pt x="2305050" y="506425"/>
                              </a:moveTo>
                              <a:lnTo>
                                <a:pt x="2303462" y="504837"/>
                              </a:lnTo>
                              <a:lnTo>
                                <a:pt x="2297112" y="504837"/>
                              </a:lnTo>
                              <a:lnTo>
                                <a:pt x="2295525" y="506425"/>
                              </a:lnTo>
                              <a:lnTo>
                                <a:pt x="2295525" y="512775"/>
                              </a:lnTo>
                              <a:lnTo>
                                <a:pt x="2297112" y="514362"/>
                              </a:lnTo>
                              <a:lnTo>
                                <a:pt x="2303462" y="514362"/>
                              </a:lnTo>
                              <a:lnTo>
                                <a:pt x="2305050" y="512775"/>
                              </a:lnTo>
                              <a:lnTo>
                                <a:pt x="2305050" y="506425"/>
                              </a:lnTo>
                              <a:close/>
                            </a:path>
                            <a:path w="5391150" h="514984">
                              <a:moveTo>
                                <a:pt x="2314575" y="1587"/>
                              </a:moveTo>
                              <a:lnTo>
                                <a:pt x="2312987" y="0"/>
                              </a:lnTo>
                              <a:lnTo>
                                <a:pt x="2306637" y="0"/>
                              </a:lnTo>
                              <a:lnTo>
                                <a:pt x="2305050" y="1587"/>
                              </a:lnTo>
                              <a:lnTo>
                                <a:pt x="2305050" y="7937"/>
                              </a:lnTo>
                              <a:lnTo>
                                <a:pt x="2306637" y="9525"/>
                              </a:lnTo>
                              <a:lnTo>
                                <a:pt x="2312987" y="9525"/>
                              </a:lnTo>
                              <a:lnTo>
                                <a:pt x="2314575" y="7937"/>
                              </a:lnTo>
                              <a:lnTo>
                                <a:pt x="2314575" y="1587"/>
                              </a:lnTo>
                              <a:close/>
                            </a:path>
                            <a:path w="5391150" h="514984">
                              <a:moveTo>
                                <a:pt x="2324100" y="506425"/>
                              </a:moveTo>
                              <a:lnTo>
                                <a:pt x="2322512" y="504837"/>
                              </a:lnTo>
                              <a:lnTo>
                                <a:pt x="2316162" y="504837"/>
                              </a:lnTo>
                              <a:lnTo>
                                <a:pt x="2314575" y="506425"/>
                              </a:lnTo>
                              <a:lnTo>
                                <a:pt x="2314575" y="512775"/>
                              </a:lnTo>
                              <a:lnTo>
                                <a:pt x="2316162" y="514362"/>
                              </a:lnTo>
                              <a:lnTo>
                                <a:pt x="2322512" y="514362"/>
                              </a:lnTo>
                              <a:lnTo>
                                <a:pt x="2324100" y="512775"/>
                              </a:lnTo>
                              <a:lnTo>
                                <a:pt x="2324100" y="506425"/>
                              </a:lnTo>
                              <a:close/>
                            </a:path>
                            <a:path w="5391150" h="514984">
                              <a:moveTo>
                                <a:pt x="2333625" y="1587"/>
                              </a:moveTo>
                              <a:lnTo>
                                <a:pt x="2332037" y="0"/>
                              </a:lnTo>
                              <a:lnTo>
                                <a:pt x="2325687" y="0"/>
                              </a:lnTo>
                              <a:lnTo>
                                <a:pt x="2324100" y="1587"/>
                              </a:lnTo>
                              <a:lnTo>
                                <a:pt x="2324100" y="7937"/>
                              </a:lnTo>
                              <a:lnTo>
                                <a:pt x="2325687" y="9525"/>
                              </a:lnTo>
                              <a:lnTo>
                                <a:pt x="2332037" y="9525"/>
                              </a:lnTo>
                              <a:lnTo>
                                <a:pt x="2333625" y="7937"/>
                              </a:lnTo>
                              <a:lnTo>
                                <a:pt x="2333625" y="1587"/>
                              </a:lnTo>
                              <a:close/>
                            </a:path>
                            <a:path w="5391150" h="514984">
                              <a:moveTo>
                                <a:pt x="2343150" y="506425"/>
                              </a:moveTo>
                              <a:lnTo>
                                <a:pt x="2341562" y="504837"/>
                              </a:lnTo>
                              <a:lnTo>
                                <a:pt x="2335212" y="504837"/>
                              </a:lnTo>
                              <a:lnTo>
                                <a:pt x="2333625" y="506425"/>
                              </a:lnTo>
                              <a:lnTo>
                                <a:pt x="2333625" y="512775"/>
                              </a:lnTo>
                              <a:lnTo>
                                <a:pt x="2335212" y="514362"/>
                              </a:lnTo>
                              <a:lnTo>
                                <a:pt x="2341562" y="514362"/>
                              </a:lnTo>
                              <a:lnTo>
                                <a:pt x="2343150" y="512775"/>
                              </a:lnTo>
                              <a:lnTo>
                                <a:pt x="2343150" y="506425"/>
                              </a:lnTo>
                              <a:close/>
                            </a:path>
                            <a:path w="5391150" h="514984">
                              <a:moveTo>
                                <a:pt x="2352675" y="1587"/>
                              </a:moveTo>
                              <a:lnTo>
                                <a:pt x="2351087" y="0"/>
                              </a:lnTo>
                              <a:lnTo>
                                <a:pt x="2344737" y="0"/>
                              </a:lnTo>
                              <a:lnTo>
                                <a:pt x="2343150" y="1587"/>
                              </a:lnTo>
                              <a:lnTo>
                                <a:pt x="2343150" y="7937"/>
                              </a:lnTo>
                              <a:lnTo>
                                <a:pt x="2344737" y="9525"/>
                              </a:lnTo>
                              <a:lnTo>
                                <a:pt x="2351087" y="9525"/>
                              </a:lnTo>
                              <a:lnTo>
                                <a:pt x="2352675" y="7937"/>
                              </a:lnTo>
                              <a:lnTo>
                                <a:pt x="2352675" y="1587"/>
                              </a:lnTo>
                              <a:close/>
                            </a:path>
                            <a:path w="5391150" h="514984">
                              <a:moveTo>
                                <a:pt x="2362200" y="506425"/>
                              </a:moveTo>
                              <a:lnTo>
                                <a:pt x="2360612" y="504837"/>
                              </a:lnTo>
                              <a:lnTo>
                                <a:pt x="2354262" y="504837"/>
                              </a:lnTo>
                              <a:lnTo>
                                <a:pt x="2352675" y="506425"/>
                              </a:lnTo>
                              <a:lnTo>
                                <a:pt x="2352675" y="512775"/>
                              </a:lnTo>
                              <a:lnTo>
                                <a:pt x="2354262" y="514362"/>
                              </a:lnTo>
                              <a:lnTo>
                                <a:pt x="2360612" y="514362"/>
                              </a:lnTo>
                              <a:lnTo>
                                <a:pt x="2362200" y="512775"/>
                              </a:lnTo>
                              <a:lnTo>
                                <a:pt x="2362200" y="506425"/>
                              </a:lnTo>
                              <a:close/>
                            </a:path>
                            <a:path w="5391150" h="514984">
                              <a:moveTo>
                                <a:pt x="2371725" y="1587"/>
                              </a:moveTo>
                              <a:lnTo>
                                <a:pt x="2370137" y="0"/>
                              </a:lnTo>
                              <a:lnTo>
                                <a:pt x="2363787" y="0"/>
                              </a:lnTo>
                              <a:lnTo>
                                <a:pt x="2362200" y="1587"/>
                              </a:lnTo>
                              <a:lnTo>
                                <a:pt x="2362200" y="7937"/>
                              </a:lnTo>
                              <a:lnTo>
                                <a:pt x="2363787" y="9525"/>
                              </a:lnTo>
                              <a:lnTo>
                                <a:pt x="2370137" y="9525"/>
                              </a:lnTo>
                              <a:lnTo>
                                <a:pt x="2371725" y="7937"/>
                              </a:lnTo>
                              <a:lnTo>
                                <a:pt x="2371725" y="1587"/>
                              </a:lnTo>
                              <a:close/>
                            </a:path>
                            <a:path w="5391150" h="514984">
                              <a:moveTo>
                                <a:pt x="2381250" y="506425"/>
                              </a:moveTo>
                              <a:lnTo>
                                <a:pt x="2379662" y="504837"/>
                              </a:lnTo>
                              <a:lnTo>
                                <a:pt x="2373312" y="504837"/>
                              </a:lnTo>
                              <a:lnTo>
                                <a:pt x="2371725" y="506425"/>
                              </a:lnTo>
                              <a:lnTo>
                                <a:pt x="2371725" y="512775"/>
                              </a:lnTo>
                              <a:lnTo>
                                <a:pt x="2373312" y="514362"/>
                              </a:lnTo>
                              <a:lnTo>
                                <a:pt x="2379662" y="514362"/>
                              </a:lnTo>
                              <a:lnTo>
                                <a:pt x="2381250" y="512775"/>
                              </a:lnTo>
                              <a:lnTo>
                                <a:pt x="2381250" y="506425"/>
                              </a:lnTo>
                              <a:close/>
                            </a:path>
                            <a:path w="5391150" h="514984">
                              <a:moveTo>
                                <a:pt x="2390775" y="1587"/>
                              </a:moveTo>
                              <a:lnTo>
                                <a:pt x="2389187" y="0"/>
                              </a:lnTo>
                              <a:lnTo>
                                <a:pt x="2382837" y="0"/>
                              </a:lnTo>
                              <a:lnTo>
                                <a:pt x="2381250" y="1587"/>
                              </a:lnTo>
                              <a:lnTo>
                                <a:pt x="2381250" y="7937"/>
                              </a:lnTo>
                              <a:lnTo>
                                <a:pt x="2382837" y="9525"/>
                              </a:lnTo>
                              <a:lnTo>
                                <a:pt x="2389187" y="9525"/>
                              </a:lnTo>
                              <a:lnTo>
                                <a:pt x="2390775" y="7937"/>
                              </a:lnTo>
                              <a:lnTo>
                                <a:pt x="2390775" y="1587"/>
                              </a:lnTo>
                              <a:close/>
                            </a:path>
                            <a:path w="5391150" h="514984">
                              <a:moveTo>
                                <a:pt x="2400300" y="506425"/>
                              </a:moveTo>
                              <a:lnTo>
                                <a:pt x="2398712" y="504837"/>
                              </a:lnTo>
                              <a:lnTo>
                                <a:pt x="2392362" y="504837"/>
                              </a:lnTo>
                              <a:lnTo>
                                <a:pt x="2390775" y="506425"/>
                              </a:lnTo>
                              <a:lnTo>
                                <a:pt x="2390775" y="512775"/>
                              </a:lnTo>
                              <a:lnTo>
                                <a:pt x="2392362" y="514362"/>
                              </a:lnTo>
                              <a:lnTo>
                                <a:pt x="2398712" y="514362"/>
                              </a:lnTo>
                              <a:lnTo>
                                <a:pt x="2400300" y="512775"/>
                              </a:lnTo>
                              <a:lnTo>
                                <a:pt x="2400300" y="506425"/>
                              </a:lnTo>
                              <a:close/>
                            </a:path>
                            <a:path w="5391150" h="514984">
                              <a:moveTo>
                                <a:pt x="2409825" y="1587"/>
                              </a:moveTo>
                              <a:lnTo>
                                <a:pt x="2408237" y="0"/>
                              </a:lnTo>
                              <a:lnTo>
                                <a:pt x="2401887" y="0"/>
                              </a:lnTo>
                              <a:lnTo>
                                <a:pt x="2400300" y="1587"/>
                              </a:lnTo>
                              <a:lnTo>
                                <a:pt x="2400300" y="7937"/>
                              </a:lnTo>
                              <a:lnTo>
                                <a:pt x="2401887" y="9525"/>
                              </a:lnTo>
                              <a:lnTo>
                                <a:pt x="2408237" y="9525"/>
                              </a:lnTo>
                              <a:lnTo>
                                <a:pt x="2409825" y="7937"/>
                              </a:lnTo>
                              <a:lnTo>
                                <a:pt x="2409825" y="1587"/>
                              </a:lnTo>
                              <a:close/>
                            </a:path>
                            <a:path w="5391150" h="514984">
                              <a:moveTo>
                                <a:pt x="2419350" y="506425"/>
                              </a:moveTo>
                              <a:lnTo>
                                <a:pt x="2417762" y="504837"/>
                              </a:lnTo>
                              <a:lnTo>
                                <a:pt x="2411412" y="504837"/>
                              </a:lnTo>
                              <a:lnTo>
                                <a:pt x="2409825" y="506425"/>
                              </a:lnTo>
                              <a:lnTo>
                                <a:pt x="2409825" y="512775"/>
                              </a:lnTo>
                              <a:lnTo>
                                <a:pt x="2411412" y="514362"/>
                              </a:lnTo>
                              <a:lnTo>
                                <a:pt x="2417762" y="514362"/>
                              </a:lnTo>
                              <a:lnTo>
                                <a:pt x="2419350" y="512775"/>
                              </a:lnTo>
                              <a:lnTo>
                                <a:pt x="2419350" y="506425"/>
                              </a:lnTo>
                              <a:close/>
                            </a:path>
                            <a:path w="5391150" h="514984">
                              <a:moveTo>
                                <a:pt x="2428875" y="1587"/>
                              </a:moveTo>
                              <a:lnTo>
                                <a:pt x="2427287" y="0"/>
                              </a:lnTo>
                              <a:lnTo>
                                <a:pt x="2420937" y="0"/>
                              </a:lnTo>
                              <a:lnTo>
                                <a:pt x="2419350" y="1587"/>
                              </a:lnTo>
                              <a:lnTo>
                                <a:pt x="2419350" y="7937"/>
                              </a:lnTo>
                              <a:lnTo>
                                <a:pt x="2420937" y="9525"/>
                              </a:lnTo>
                              <a:lnTo>
                                <a:pt x="2427287" y="9525"/>
                              </a:lnTo>
                              <a:lnTo>
                                <a:pt x="2428875" y="7937"/>
                              </a:lnTo>
                              <a:lnTo>
                                <a:pt x="2428875" y="1587"/>
                              </a:lnTo>
                              <a:close/>
                            </a:path>
                            <a:path w="5391150" h="514984">
                              <a:moveTo>
                                <a:pt x="2438400" y="506425"/>
                              </a:moveTo>
                              <a:lnTo>
                                <a:pt x="2436812" y="504837"/>
                              </a:lnTo>
                              <a:lnTo>
                                <a:pt x="2430462" y="504837"/>
                              </a:lnTo>
                              <a:lnTo>
                                <a:pt x="2428875" y="506425"/>
                              </a:lnTo>
                              <a:lnTo>
                                <a:pt x="2428875" y="512775"/>
                              </a:lnTo>
                              <a:lnTo>
                                <a:pt x="2430462" y="514362"/>
                              </a:lnTo>
                              <a:lnTo>
                                <a:pt x="2436812" y="514362"/>
                              </a:lnTo>
                              <a:lnTo>
                                <a:pt x="2438400" y="512775"/>
                              </a:lnTo>
                              <a:lnTo>
                                <a:pt x="2438400" y="506425"/>
                              </a:lnTo>
                              <a:close/>
                            </a:path>
                            <a:path w="5391150" h="514984">
                              <a:moveTo>
                                <a:pt x="2447925" y="1587"/>
                              </a:moveTo>
                              <a:lnTo>
                                <a:pt x="2446337" y="0"/>
                              </a:lnTo>
                              <a:lnTo>
                                <a:pt x="2439987" y="0"/>
                              </a:lnTo>
                              <a:lnTo>
                                <a:pt x="2438400" y="1587"/>
                              </a:lnTo>
                              <a:lnTo>
                                <a:pt x="2438400" y="7937"/>
                              </a:lnTo>
                              <a:lnTo>
                                <a:pt x="2439987" y="9525"/>
                              </a:lnTo>
                              <a:lnTo>
                                <a:pt x="2446337" y="9525"/>
                              </a:lnTo>
                              <a:lnTo>
                                <a:pt x="2447925" y="7937"/>
                              </a:lnTo>
                              <a:lnTo>
                                <a:pt x="2447925" y="1587"/>
                              </a:lnTo>
                              <a:close/>
                            </a:path>
                            <a:path w="5391150" h="514984">
                              <a:moveTo>
                                <a:pt x="2457450" y="506425"/>
                              </a:moveTo>
                              <a:lnTo>
                                <a:pt x="2455862" y="504837"/>
                              </a:lnTo>
                              <a:lnTo>
                                <a:pt x="2449512" y="504837"/>
                              </a:lnTo>
                              <a:lnTo>
                                <a:pt x="2447925" y="506425"/>
                              </a:lnTo>
                              <a:lnTo>
                                <a:pt x="2447925" y="512775"/>
                              </a:lnTo>
                              <a:lnTo>
                                <a:pt x="2449512" y="514362"/>
                              </a:lnTo>
                              <a:lnTo>
                                <a:pt x="2455862" y="514362"/>
                              </a:lnTo>
                              <a:lnTo>
                                <a:pt x="2457450" y="512775"/>
                              </a:lnTo>
                              <a:lnTo>
                                <a:pt x="2457450" y="506425"/>
                              </a:lnTo>
                              <a:close/>
                            </a:path>
                            <a:path w="5391150" h="514984">
                              <a:moveTo>
                                <a:pt x="2466975" y="1587"/>
                              </a:moveTo>
                              <a:lnTo>
                                <a:pt x="2465387" y="0"/>
                              </a:lnTo>
                              <a:lnTo>
                                <a:pt x="2459037" y="0"/>
                              </a:lnTo>
                              <a:lnTo>
                                <a:pt x="2457450" y="1587"/>
                              </a:lnTo>
                              <a:lnTo>
                                <a:pt x="2457450" y="7937"/>
                              </a:lnTo>
                              <a:lnTo>
                                <a:pt x="2459037" y="9525"/>
                              </a:lnTo>
                              <a:lnTo>
                                <a:pt x="2465387" y="9525"/>
                              </a:lnTo>
                              <a:lnTo>
                                <a:pt x="2466975" y="7937"/>
                              </a:lnTo>
                              <a:lnTo>
                                <a:pt x="2466975" y="1587"/>
                              </a:lnTo>
                              <a:close/>
                            </a:path>
                            <a:path w="5391150" h="514984">
                              <a:moveTo>
                                <a:pt x="2476500" y="506425"/>
                              </a:moveTo>
                              <a:lnTo>
                                <a:pt x="2474912" y="504837"/>
                              </a:lnTo>
                              <a:lnTo>
                                <a:pt x="2468562" y="504837"/>
                              </a:lnTo>
                              <a:lnTo>
                                <a:pt x="2466975" y="506425"/>
                              </a:lnTo>
                              <a:lnTo>
                                <a:pt x="2466975" y="512775"/>
                              </a:lnTo>
                              <a:lnTo>
                                <a:pt x="2468562" y="514362"/>
                              </a:lnTo>
                              <a:lnTo>
                                <a:pt x="2474912" y="514362"/>
                              </a:lnTo>
                              <a:lnTo>
                                <a:pt x="2476500" y="512775"/>
                              </a:lnTo>
                              <a:lnTo>
                                <a:pt x="2476500" y="506425"/>
                              </a:lnTo>
                              <a:close/>
                            </a:path>
                            <a:path w="5391150" h="514984">
                              <a:moveTo>
                                <a:pt x="2486025" y="1587"/>
                              </a:moveTo>
                              <a:lnTo>
                                <a:pt x="2484437" y="0"/>
                              </a:lnTo>
                              <a:lnTo>
                                <a:pt x="2478087" y="0"/>
                              </a:lnTo>
                              <a:lnTo>
                                <a:pt x="2476500" y="1587"/>
                              </a:lnTo>
                              <a:lnTo>
                                <a:pt x="2476500" y="7937"/>
                              </a:lnTo>
                              <a:lnTo>
                                <a:pt x="2478087" y="9525"/>
                              </a:lnTo>
                              <a:lnTo>
                                <a:pt x="2484437" y="9525"/>
                              </a:lnTo>
                              <a:lnTo>
                                <a:pt x="2486025" y="7937"/>
                              </a:lnTo>
                              <a:lnTo>
                                <a:pt x="2486025" y="1587"/>
                              </a:lnTo>
                              <a:close/>
                            </a:path>
                            <a:path w="5391150" h="514984">
                              <a:moveTo>
                                <a:pt x="2495550" y="506425"/>
                              </a:moveTo>
                              <a:lnTo>
                                <a:pt x="2493962" y="504837"/>
                              </a:lnTo>
                              <a:lnTo>
                                <a:pt x="2487612" y="504837"/>
                              </a:lnTo>
                              <a:lnTo>
                                <a:pt x="2486025" y="506425"/>
                              </a:lnTo>
                              <a:lnTo>
                                <a:pt x="2486025" y="512775"/>
                              </a:lnTo>
                              <a:lnTo>
                                <a:pt x="2487612" y="514362"/>
                              </a:lnTo>
                              <a:lnTo>
                                <a:pt x="2493962" y="514362"/>
                              </a:lnTo>
                              <a:lnTo>
                                <a:pt x="2495550" y="512775"/>
                              </a:lnTo>
                              <a:lnTo>
                                <a:pt x="2495550" y="506425"/>
                              </a:lnTo>
                              <a:close/>
                            </a:path>
                            <a:path w="5391150" h="514984">
                              <a:moveTo>
                                <a:pt x="2505075" y="1587"/>
                              </a:moveTo>
                              <a:lnTo>
                                <a:pt x="2503487" y="0"/>
                              </a:lnTo>
                              <a:lnTo>
                                <a:pt x="2497137" y="0"/>
                              </a:lnTo>
                              <a:lnTo>
                                <a:pt x="2495550" y="1587"/>
                              </a:lnTo>
                              <a:lnTo>
                                <a:pt x="2495550" y="7937"/>
                              </a:lnTo>
                              <a:lnTo>
                                <a:pt x="2497137" y="9525"/>
                              </a:lnTo>
                              <a:lnTo>
                                <a:pt x="2503487" y="9525"/>
                              </a:lnTo>
                              <a:lnTo>
                                <a:pt x="2505075" y="7937"/>
                              </a:lnTo>
                              <a:lnTo>
                                <a:pt x="2505075" y="1587"/>
                              </a:lnTo>
                              <a:close/>
                            </a:path>
                            <a:path w="5391150" h="514984">
                              <a:moveTo>
                                <a:pt x="2514600" y="506425"/>
                              </a:moveTo>
                              <a:lnTo>
                                <a:pt x="2513012" y="504837"/>
                              </a:lnTo>
                              <a:lnTo>
                                <a:pt x="2506662" y="504837"/>
                              </a:lnTo>
                              <a:lnTo>
                                <a:pt x="2505075" y="506425"/>
                              </a:lnTo>
                              <a:lnTo>
                                <a:pt x="2505075" y="512775"/>
                              </a:lnTo>
                              <a:lnTo>
                                <a:pt x="2506662" y="514362"/>
                              </a:lnTo>
                              <a:lnTo>
                                <a:pt x="2513012" y="514362"/>
                              </a:lnTo>
                              <a:lnTo>
                                <a:pt x="2514600" y="512775"/>
                              </a:lnTo>
                              <a:lnTo>
                                <a:pt x="2514600" y="506425"/>
                              </a:lnTo>
                              <a:close/>
                            </a:path>
                            <a:path w="5391150" h="514984">
                              <a:moveTo>
                                <a:pt x="2524125" y="1587"/>
                              </a:moveTo>
                              <a:lnTo>
                                <a:pt x="2522537" y="0"/>
                              </a:lnTo>
                              <a:lnTo>
                                <a:pt x="2516187" y="0"/>
                              </a:lnTo>
                              <a:lnTo>
                                <a:pt x="2514600" y="1587"/>
                              </a:lnTo>
                              <a:lnTo>
                                <a:pt x="2514600" y="7937"/>
                              </a:lnTo>
                              <a:lnTo>
                                <a:pt x="2516187" y="9525"/>
                              </a:lnTo>
                              <a:lnTo>
                                <a:pt x="2522537" y="9525"/>
                              </a:lnTo>
                              <a:lnTo>
                                <a:pt x="2524125" y="7937"/>
                              </a:lnTo>
                              <a:lnTo>
                                <a:pt x="2524125" y="1587"/>
                              </a:lnTo>
                              <a:close/>
                            </a:path>
                            <a:path w="5391150" h="514984">
                              <a:moveTo>
                                <a:pt x="2533650" y="506425"/>
                              </a:moveTo>
                              <a:lnTo>
                                <a:pt x="2532062" y="504837"/>
                              </a:lnTo>
                              <a:lnTo>
                                <a:pt x="2525712" y="504837"/>
                              </a:lnTo>
                              <a:lnTo>
                                <a:pt x="2524125" y="506425"/>
                              </a:lnTo>
                              <a:lnTo>
                                <a:pt x="2524125" y="512775"/>
                              </a:lnTo>
                              <a:lnTo>
                                <a:pt x="2525712" y="514362"/>
                              </a:lnTo>
                              <a:lnTo>
                                <a:pt x="2532062" y="514362"/>
                              </a:lnTo>
                              <a:lnTo>
                                <a:pt x="2533650" y="512775"/>
                              </a:lnTo>
                              <a:lnTo>
                                <a:pt x="2533650" y="506425"/>
                              </a:lnTo>
                              <a:close/>
                            </a:path>
                            <a:path w="5391150" h="514984">
                              <a:moveTo>
                                <a:pt x="2543175" y="1587"/>
                              </a:moveTo>
                              <a:lnTo>
                                <a:pt x="2541587" y="0"/>
                              </a:lnTo>
                              <a:lnTo>
                                <a:pt x="2535237" y="0"/>
                              </a:lnTo>
                              <a:lnTo>
                                <a:pt x="2533650" y="1587"/>
                              </a:lnTo>
                              <a:lnTo>
                                <a:pt x="2533650" y="7937"/>
                              </a:lnTo>
                              <a:lnTo>
                                <a:pt x="2535237" y="9525"/>
                              </a:lnTo>
                              <a:lnTo>
                                <a:pt x="2541587" y="9525"/>
                              </a:lnTo>
                              <a:lnTo>
                                <a:pt x="2543175" y="7937"/>
                              </a:lnTo>
                              <a:lnTo>
                                <a:pt x="2543175" y="1587"/>
                              </a:lnTo>
                              <a:close/>
                            </a:path>
                            <a:path w="5391150" h="514984">
                              <a:moveTo>
                                <a:pt x="2552700" y="506425"/>
                              </a:moveTo>
                              <a:lnTo>
                                <a:pt x="2551112" y="504837"/>
                              </a:lnTo>
                              <a:lnTo>
                                <a:pt x="2544762" y="504837"/>
                              </a:lnTo>
                              <a:lnTo>
                                <a:pt x="2543175" y="506425"/>
                              </a:lnTo>
                              <a:lnTo>
                                <a:pt x="2543175" y="512775"/>
                              </a:lnTo>
                              <a:lnTo>
                                <a:pt x="2544762" y="514362"/>
                              </a:lnTo>
                              <a:lnTo>
                                <a:pt x="2551112" y="514362"/>
                              </a:lnTo>
                              <a:lnTo>
                                <a:pt x="2552700" y="512775"/>
                              </a:lnTo>
                              <a:lnTo>
                                <a:pt x="2552700" y="506425"/>
                              </a:lnTo>
                              <a:close/>
                            </a:path>
                            <a:path w="5391150" h="514984">
                              <a:moveTo>
                                <a:pt x="2562225" y="1587"/>
                              </a:moveTo>
                              <a:lnTo>
                                <a:pt x="2560637" y="0"/>
                              </a:lnTo>
                              <a:lnTo>
                                <a:pt x="2554287" y="0"/>
                              </a:lnTo>
                              <a:lnTo>
                                <a:pt x="2552700" y="1587"/>
                              </a:lnTo>
                              <a:lnTo>
                                <a:pt x="2552700" y="7937"/>
                              </a:lnTo>
                              <a:lnTo>
                                <a:pt x="2554287" y="9525"/>
                              </a:lnTo>
                              <a:lnTo>
                                <a:pt x="2560637" y="9525"/>
                              </a:lnTo>
                              <a:lnTo>
                                <a:pt x="2562225" y="7937"/>
                              </a:lnTo>
                              <a:lnTo>
                                <a:pt x="2562225" y="1587"/>
                              </a:lnTo>
                              <a:close/>
                            </a:path>
                            <a:path w="5391150" h="514984">
                              <a:moveTo>
                                <a:pt x="2571750" y="506425"/>
                              </a:moveTo>
                              <a:lnTo>
                                <a:pt x="2570162" y="504837"/>
                              </a:lnTo>
                              <a:lnTo>
                                <a:pt x="2563812" y="504837"/>
                              </a:lnTo>
                              <a:lnTo>
                                <a:pt x="2562225" y="506425"/>
                              </a:lnTo>
                              <a:lnTo>
                                <a:pt x="2562225" y="512775"/>
                              </a:lnTo>
                              <a:lnTo>
                                <a:pt x="2563812" y="514362"/>
                              </a:lnTo>
                              <a:lnTo>
                                <a:pt x="2570162" y="514362"/>
                              </a:lnTo>
                              <a:lnTo>
                                <a:pt x="2571750" y="512775"/>
                              </a:lnTo>
                              <a:lnTo>
                                <a:pt x="2571750" y="506425"/>
                              </a:lnTo>
                              <a:close/>
                            </a:path>
                            <a:path w="5391150" h="514984">
                              <a:moveTo>
                                <a:pt x="2581275" y="1587"/>
                              </a:moveTo>
                              <a:lnTo>
                                <a:pt x="2579687" y="0"/>
                              </a:lnTo>
                              <a:lnTo>
                                <a:pt x="2573337" y="0"/>
                              </a:lnTo>
                              <a:lnTo>
                                <a:pt x="2571750" y="1587"/>
                              </a:lnTo>
                              <a:lnTo>
                                <a:pt x="2571750" y="7937"/>
                              </a:lnTo>
                              <a:lnTo>
                                <a:pt x="2573337" y="9525"/>
                              </a:lnTo>
                              <a:lnTo>
                                <a:pt x="2579687" y="9525"/>
                              </a:lnTo>
                              <a:lnTo>
                                <a:pt x="2581275" y="7937"/>
                              </a:lnTo>
                              <a:lnTo>
                                <a:pt x="2581275" y="1587"/>
                              </a:lnTo>
                              <a:close/>
                            </a:path>
                            <a:path w="5391150" h="514984">
                              <a:moveTo>
                                <a:pt x="2590800" y="506425"/>
                              </a:moveTo>
                              <a:lnTo>
                                <a:pt x="2589212" y="504837"/>
                              </a:lnTo>
                              <a:lnTo>
                                <a:pt x="2582862" y="504837"/>
                              </a:lnTo>
                              <a:lnTo>
                                <a:pt x="2581275" y="506425"/>
                              </a:lnTo>
                              <a:lnTo>
                                <a:pt x="2581275" y="512775"/>
                              </a:lnTo>
                              <a:lnTo>
                                <a:pt x="2582862" y="514362"/>
                              </a:lnTo>
                              <a:lnTo>
                                <a:pt x="2589212" y="514362"/>
                              </a:lnTo>
                              <a:lnTo>
                                <a:pt x="2590800" y="512775"/>
                              </a:lnTo>
                              <a:lnTo>
                                <a:pt x="2590800" y="506425"/>
                              </a:lnTo>
                              <a:close/>
                            </a:path>
                            <a:path w="5391150" h="514984">
                              <a:moveTo>
                                <a:pt x="2600325" y="1587"/>
                              </a:moveTo>
                              <a:lnTo>
                                <a:pt x="2598737" y="0"/>
                              </a:lnTo>
                              <a:lnTo>
                                <a:pt x="2592387" y="0"/>
                              </a:lnTo>
                              <a:lnTo>
                                <a:pt x="2590800" y="1587"/>
                              </a:lnTo>
                              <a:lnTo>
                                <a:pt x="2590800" y="7937"/>
                              </a:lnTo>
                              <a:lnTo>
                                <a:pt x="2592387" y="9525"/>
                              </a:lnTo>
                              <a:lnTo>
                                <a:pt x="2598737" y="9525"/>
                              </a:lnTo>
                              <a:lnTo>
                                <a:pt x="2600325" y="7937"/>
                              </a:lnTo>
                              <a:lnTo>
                                <a:pt x="2600325" y="1587"/>
                              </a:lnTo>
                              <a:close/>
                            </a:path>
                            <a:path w="5391150" h="514984">
                              <a:moveTo>
                                <a:pt x="2609850" y="506425"/>
                              </a:moveTo>
                              <a:lnTo>
                                <a:pt x="2608262" y="504837"/>
                              </a:lnTo>
                              <a:lnTo>
                                <a:pt x="2601912" y="504837"/>
                              </a:lnTo>
                              <a:lnTo>
                                <a:pt x="2600325" y="506425"/>
                              </a:lnTo>
                              <a:lnTo>
                                <a:pt x="2600325" y="512775"/>
                              </a:lnTo>
                              <a:lnTo>
                                <a:pt x="2601912" y="514362"/>
                              </a:lnTo>
                              <a:lnTo>
                                <a:pt x="2608262" y="514362"/>
                              </a:lnTo>
                              <a:lnTo>
                                <a:pt x="2609850" y="512775"/>
                              </a:lnTo>
                              <a:lnTo>
                                <a:pt x="2609850" y="506425"/>
                              </a:lnTo>
                              <a:close/>
                            </a:path>
                            <a:path w="5391150" h="514984">
                              <a:moveTo>
                                <a:pt x="2619375" y="1587"/>
                              </a:moveTo>
                              <a:lnTo>
                                <a:pt x="2617787" y="0"/>
                              </a:lnTo>
                              <a:lnTo>
                                <a:pt x="2611437" y="0"/>
                              </a:lnTo>
                              <a:lnTo>
                                <a:pt x="2609850" y="1587"/>
                              </a:lnTo>
                              <a:lnTo>
                                <a:pt x="2609850" y="7937"/>
                              </a:lnTo>
                              <a:lnTo>
                                <a:pt x="2611437" y="9525"/>
                              </a:lnTo>
                              <a:lnTo>
                                <a:pt x="2617787" y="9525"/>
                              </a:lnTo>
                              <a:lnTo>
                                <a:pt x="2619375" y="7937"/>
                              </a:lnTo>
                              <a:lnTo>
                                <a:pt x="2619375" y="1587"/>
                              </a:lnTo>
                              <a:close/>
                            </a:path>
                            <a:path w="5391150" h="514984">
                              <a:moveTo>
                                <a:pt x="2628900" y="506425"/>
                              </a:moveTo>
                              <a:lnTo>
                                <a:pt x="2627312" y="504837"/>
                              </a:lnTo>
                              <a:lnTo>
                                <a:pt x="2620962" y="504837"/>
                              </a:lnTo>
                              <a:lnTo>
                                <a:pt x="2619375" y="506425"/>
                              </a:lnTo>
                              <a:lnTo>
                                <a:pt x="2619375" y="512775"/>
                              </a:lnTo>
                              <a:lnTo>
                                <a:pt x="2620962" y="514362"/>
                              </a:lnTo>
                              <a:lnTo>
                                <a:pt x="2627312" y="514362"/>
                              </a:lnTo>
                              <a:lnTo>
                                <a:pt x="2628900" y="512775"/>
                              </a:lnTo>
                              <a:lnTo>
                                <a:pt x="2628900" y="506425"/>
                              </a:lnTo>
                              <a:close/>
                            </a:path>
                            <a:path w="5391150" h="514984">
                              <a:moveTo>
                                <a:pt x="2638425" y="1587"/>
                              </a:moveTo>
                              <a:lnTo>
                                <a:pt x="2636837" y="0"/>
                              </a:lnTo>
                              <a:lnTo>
                                <a:pt x="2630487" y="0"/>
                              </a:lnTo>
                              <a:lnTo>
                                <a:pt x="2628900" y="1587"/>
                              </a:lnTo>
                              <a:lnTo>
                                <a:pt x="2628900" y="7937"/>
                              </a:lnTo>
                              <a:lnTo>
                                <a:pt x="2630487" y="9525"/>
                              </a:lnTo>
                              <a:lnTo>
                                <a:pt x="2636837" y="9525"/>
                              </a:lnTo>
                              <a:lnTo>
                                <a:pt x="2638425" y="7937"/>
                              </a:lnTo>
                              <a:lnTo>
                                <a:pt x="2638425" y="1587"/>
                              </a:lnTo>
                              <a:close/>
                            </a:path>
                            <a:path w="5391150" h="514984">
                              <a:moveTo>
                                <a:pt x="2647950" y="506425"/>
                              </a:moveTo>
                              <a:lnTo>
                                <a:pt x="2646362" y="504837"/>
                              </a:lnTo>
                              <a:lnTo>
                                <a:pt x="2640012" y="504837"/>
                              </a:lnTo>
                              <a:lnTo>
                                <a:pt x="2638425" y="506425"/>
                              </a:lnTo>
                              <a:lnTo>
                                <a:pt x="2638425" y="512775"/>
                              </a:lnTo>
                              <a:lnTo>
                                <a:pt x="2640012" y="514362"/>
                              </a:lnTo>
                              <a:lnTo>
                                <a:pt x="2646362" y="514362"/>
                              </a:lnTo>
                              <a:lnTo>
                                <a:pt x="2647950" y="512775"/>
                              </a:lnTo>
                              <a:lnTo>
                                <a:pt x="2647950" y="506425"/>
                              </a:lnTo>
                              <a:close/>
                            </a:path>
                            <a:path w="5391150" h="514984">
                              <a:moveTo>
                                <a:pt x="2657475" y="1587"/>
                              </a:moveTo>
                              <a:lnTo>
                                <a:pt x="2655887" y="0"/>
                              </a:lnTo>
                              <a:lnTo>
                                <a:pt x="2649537" y="0"/>
                              </a:lnTo>
                              <a:lnTo>
                                <a:pt x="2647950" y="1587"/>
                              </a:lnTo>
                              <a:lnTo>
                                <a:pt x="2647950" y="7937"/>
                              </a:lnTo>
                              <a:lnTo>
                                <a:pt x="2649537" y="9525"/>
                              </a:lnTo>
                              <a:lnTo>
                                <a:pt x="2655887" y="9525"/>
                              </a:lnTo>
                              <a:lnTo>
                                <a:pt x="2657475" y="7937"/>
                              </a:lnTo>
                              <a:lnTo>
                                <a:pt x="2657475" y="1587"/>
                              </a:lnTo>
                              <a:close/>
                            </a:path>
                            <a:path w="5391150" h="514984">
                              <a:moveTo>
                                <a:pt x="2667000" y="506425"/>
                              </a:moveTo>
                              <a:lnTo>
                                <a:pt x="2665412" y="504837"/>
                              </a:lnTo>
                              <a:lnTo>
                                <a:pt x="2659062" y="504837"/>
                              </a:lnTo>
                              <a:lnTo>
                                <a:pt x="2657475" y="506425"/>
                              </a:lnTo>
                              <a:lnTo>
                                <a:pt x="2657475" y="512775"/>
                              </a:lnTo>
                              <a:lnTo>
                                <a:pt x="2659062" y="514362"/>
                              </a:lnTo>
                              <a:lnTo>
                                <a:pt x="2665412" y="514362"/>
                              </a:lnTo>
                              <a:lnTo>
                                <a:pt x="2667000" y="512775"/>
                              </a:lnTo>
                              <a:lnTo>
                                <a:pt x="2667000" y="506425"/>
                              </a:lnTo>
                              <a:close/>
                            </a:path>
                            <a:path w="5391150" h="514984">
                              <a:moveTo>
                                <a:pt x="2676525" y="1587"/>
                              </a:moveTo>
                              <a:lnTo>
                                <a:pt x="2674937" y="0"/>
                              </a:lnTo>
                              <a:lnTo>
                                <a:pt x="2668587" y="0"/>
                              </a:lnTo>
                              <a:lnTo>
                                <a:pt x="2667000" y="1587"/>
                              </a:lnTo>
                              <a:lnTo>
                                <a:pt x="2667000" y="7937"/>
                              </a:lnTo>
                              <a:lnTo>
                                <a:pt x="2668587" y="9525"/>
                              </a:lnTo>
                              <a:lnTo>
                                <a:pt x="2674937" y="9525"/>
                              </a:lnTo>
                              <a:lnTo>
                                <a:pt x="2676525" y="7937"/>
                              </a:lnTo>
                              <a:lnTo>
                                <a:pt x="2676525" y="1587"/>
                              </a:lnTo>
                              <a:close/>
                            </a:path>
                            <a:path w="5391150" h="514984">
                              <a:moveTo>
                                <a:pt x="2686050" y="506425"/>
                              </a:moveTo>
                              <a:lnTo>
                                <a:pt x="2684462" y="504837"/>
                              </a:lnTo>
                              <a:lnTo>
                                <a:pt x="2678112" y="504837"/>
                              </a:lnTo>
                              <a:lnTo>
                                <a:pt x="2676525" y="506425"/>
                              </a:lnTo>
                              <a:lnTo>
                                <a:pt x="2676525" y="512775"/>
                              </a:lnTo>
                              <a:lnTo>
                                <a:pt x="2678112" y="514362"/>
                              </a:lnTo>
                              <a:lnTo>
                                <a:pt x="2684462" y="514362"/>
                              </a:lnTo>
                              <a:lnTo>
                                <a:pt x="2686050" y="512775"/>
                              </a:lnTo>
                              <a:lnTo>
                                <a:pt x="2686050" y="506425"/>
                              </a:lnTo>
                              <a:close/>
                            </a:path>
                            <a:path w="5391150" h="514984">
                              <a:moveTo>
                                <a:pt x="2695575" y="1587"/>
                              </a:moveTo>
                              <a:lnTo>
                                <a:pt x="2693987" y="0"/>
                              </a:lnTo>
                              <a:lnTo>
                                <a:pt x="2687637" y="0"/>
                              </a:lnTo>
                              <a:lnTo>
                                <a:pt x="2686050" y="1587"/>
                              </a:lnTo>
                              <a:lnTo>
                                <a:pt x="2686050" y="7937"/>
                              </a:lnTo>
                              <a:lnTo>
                                <a:pt x="2687637" y="9525"/>
                              </a:lnTo>
                              <a:lnTo>
                                <a:pt x="2693987" y="9525"/>
                              </a:lnTo>
                              <a:lnTo>
                                <a:pt x="2695575" y="7937"/>
                              </a:lnTo>
                              <a:lnTo>
                                <a:pt x="2695575" y="1587"/>
                              </a:lnTo>
                              <a:close/>
                            </a:path>
                            <a:path w="5391150" h="514984">
                              <a:moveTo>
                                <a:pt x="2705100" y="506425"/>
                              </a:moveTo>
                              <a:lnTo>
                                <a:pt x="2703512" y="504837"/>
                              </a:lnTo>
                              <a:lnTo>
                                <a:pt x="2697162" y="504837"/>
                              </a:lnTo>
                              <a:lnTo>
                                <a:pt x="2695575" y="506425"/>
                              </a:lnTo>
                              <a:lnTo>
                                <a:pt x="2695575" y="512775"/>
                              </a:lnTo>
                              <a:lnTo>
                                <a:pt x="2697162" y="514362"/>
                              </a:lnTo>
                              <a:lnTo>
                                <a:pt x="2703512" y="514362"/>
                              </a:lnTo>
                              <a:lnTo>
                                <a:pt x="2705100" y="512775"/>
                              </a:lnTo>
                              <a:lnTo>
                                <a:pt x="2705100" y="506425"/>
                              </a:lnTo>
                              <a:close/>
                            </a:path>
                            <a:path w="5391150" h="514984">
                              <a:moveTo>
                                <a:pt x="2714625" y="1587"/>
                              </a:moveTo>
                              <a:lnTo>
                                <a:pt x="2713037" y="0"/>
                              </a:lnTo>
                              <a:lnTo>
                                <a:pt x="2706687" y="0"/>
                              </a:lnTo>
                              <a:lnTo>
                                <a:pt x="2705100" y="1587"/>
                              </a:lnTo>
                              <a:lnTo>
                                <a:pt x="2705100" y="7937"/>
                              </a:lnTo>
                              <a:lnTo>
                                <a:pt x="2706687" y="9525"/>
                              </a:lnTo>
                              <a:lnTo>
                                <a:pt x="2713037" y="9525"/>
                              </a:lnTo>
                              <a:lnTo>
                                <a:pt x="2714625" y="7937"/>
                              </a:lnTo>
                              <a:lnTo>
                                <a:pt x="2714625" y="1587"/>
                              </a:lnTo>
                              <a:close/>
                            </a:path>
                            <a:path w="5391150" h="514984">
                              <a:moveTo>
                                <a:pt x="2724150" y="506425"/>
                              </a:moveTo>
                              <a:lnTo>
                                <a:pt x="2722562" y="504837"/>
                              </a:lnTo>
                              <a:lnTo>
                                <a:pt x="2716212" y="504837"/>
                              </a:lnTo>
                              <a:lnTo>
                                <a:pt x="2714625" y="506425"/>
                              </a:lnTo>
                              <a:lnTo>
                                <a:pt x="2714625" y="512775"/>
                              </a:lnTo>
                              <a:lnTo>
                                <a:pt x="2716212" y="514362"/>
                              </a:lnTo>
                              <a:lnTo>
                                <a:pt x="2722562" y="514362"/>
                              </a:lnTo>
                              <a:lnTo>
                                <a:pt x="2724150" y="512775"/>
                              </a:lnTo>
                              <a:lnTo>
                                <a:pt x="2724150" y="506425"/>
                              </a:lnTo>
                              <a:close/>
                            </a:path>
                            <a:path w="5391150" h="514984">
                              <a:moveTo>
                                <a:pt x="2733675" y="1587"/>
                              </a:moveTo>
                              <a:lnTo>
                                <a:pt x="2732087" y="0"/>
                              </a:lnTo>
                              <a:lnTo>
                                <a:pt x="2725737" y="0"/>
                              </a:lnTo>
                              <a:lnTo>
                                <a:pt x="2724150" y="1587"/>
                              </a:lnTo>
                              <a:lnTo>
                                <a:pt x="2724150" y="7937"/>
                              </a:lnTo>
                              <a:lnTo>
                                <a:pt x="2725737" y="9525"/>
                              </a:lnTo>
                              <a:lnTo>
                                <a:pt x="2732087" y="9525"/>
                              </a:lnTo>
                              <a:lnTo>
                                <a:pt x="2733675" y="7937"/>
                              </a:lnTo>
                              <a:lnTo>
                                <a:pt x="2733675" y="1587"/>
                              </a:lnTo>
                              <a:close/>
                            </a:path>
                            <a:path w="5391150" h="514984">
                              <a:moveTo>
                                <a:pt x="2743200" y="506425"/>
                              </a:moveTo>
                              <a:lnTo>
                                <a:pt x="2741612" y="504837"/>
                              </a:lnTo>
                              <a:lnTo>
                                <a:pt x="2735262" y="504837"/>
                              </a:lnTo>
                              <a:lnTo>
                                <a:pt x="2733675" y="506425"/>
                              </a:lnTo>
                              <a:lnTo>
                                <a:pt x="2733675" y="512775"/>
                              </a:lnTo>
                              <a:lnTo>
                                <a:pt x="2735262" y="514362"/>
                              </a:lnTo>
                              <a:lnTo>
                                <a:pt x="2741612" y="514362"/>
                              </a:lnTo>
                              <a:lnTo>
                                <a:pt x="2743200" y="512775"/>
                              </a:lnTo>
                              <a:lnTo>
                                <a:pt x="2743200" y="506425"/>
                              </a:lnTo>
                              <a:close/>
                            </a:path>
                            <a:path w="5391150" h="514984">
                              <a:moveTo>
                                <a:pt x="2752725" y="1587"/>
                              </a:moveTo>
                              <a:lnTo>
                                <a:pt x="2751137" y="0"/>
                              </a:lnTo>
                              <a:lnTo>
                                <a:pt x="2744787" y="0"/>
                              </a:lnTo>
                              <a:lnTo>
                                <a:pt x="2743200" y="1587"/>
                              </a:lnTo>
                              <a:lnTo>
                                <a:pt x="2743200" y="7937"/>
                              </a:lnTo>
                              <a:lnTo>
                                <a:pt x="2744787" y="9525"/>
                              </a:lnTo>
                              <a:lnTo>
                                <a:pt x="2751137" y="9525"/>
                              </a:lnTo>
                              <a:lnTo>
                                <a:pt x="2752725" y="7937"/>
                              </a:lnTo>
                              <a:lnTo>
                                <a:pt x="2752725" y="1587"/>
                              </a:lnTo>
                              <a:close/>
                            </a:path>
                            <a:path w="5391150" h="514984">
                              <a:moveTo>
                                <a:pt x="2762250" y="506425"/>
                              </a:moveTo>
                              <a:lnTo>
                                <a:pt x="2760662" y="504837"/>
                              </a:lnTo>
                              <a:lnTo>
                                <a:pt x="2754312" y="504837"/>
                              </a:lnTo>
                              <a:lnTo>
                                <a:pt x="2752725" y="506425"/>
                              </a:lnTo>
                              <a:lnTo>
                                <a:pt x="2752725" y="512775"/>
                              </a:lnTo>
                              <a:lnTo>
                                <a:pt x="2754312" y="514362"/>
                              </a:lnTo>
                              <a:lnTo>
                                <a:pt x="2760662" y="514362"/>
                              </a:lnTo>
                              <a:lnTo>
                                <a:pt x="2762250" y="512775"/>
                              </a:lnTo>
                              <a:lnTo>
                                <a:pt x="2762250" y="506425"/>
                              </a:lnTo>
                              <a:close/>
                            </a:path>
                            <a:path w="5391150" h="514984">
                              <a:moveTo>
                                <a:pt x="2771775" y="1587"/>
                              </a:moveTo>
                              <a:lnTo>
                                <a:pt x="2770187" y="0"/>
                              </a:lnTo>
                              <a:lnTo>
                                <a:pt x="2763837" y="0"/>
                              </a:lnTo>
                              <a:lnTo>
                                <a:pt x="2762250" y="1587"/>
                              </a:lnTo>
                              <a:lnTo>
                                <a:pt x="2762250" y="7937"/>
                              </a:lnTo>
                              <a:lnTo>
                                <a:pt x="2763837" y="9525"/>
                              </a:lnTo>
                              <a:lnTo>
                                <a:pt x="2770187" y="9525"/>
                              </a:lnTo>
                              <a:lnTo>
                                <a:pt x="2771775" y="7937"/>
                              </a:lnTo>
                              <a:lnTo>
                                <a:pt x="2771775" y="1587"/>
                              </a:lnTo>
                              <a:close/>
                            </a:path>
                            <a:path w="5391150" h="514984">
                              <a:moveTo>
                                <a:pt x="2781300" y="506425"/>
                              </a:moveTo>
                              <a:lnTo>
                                <a:pt x="2779712" y="504837"/>
                              </a:lnTo>
                              <a:lnTo>
                                <a:pt x="2773362" y="504837"/>
                              </a:lnTo>
                              <a:lnTo>
                                <a:pt x="2771775" y="506425"/>
                              </a:lnTo>
                              <a:lnTo>
                                <a:pt x="2771775" y="512775"/>
                              </a:lnTo>
                              <a:lnTo>
                                <a:pt x="2773362" y="514362"/>
                              </a:lnTo>
                              <a:lnTo>
                                <a:pt x="2779712" y="514362"/>
                              </a:lnTo>
                              <a:lnTo>
                                <a:pt x="2781300" y="512775"/>
                              </a:lnTo>
                              <a:lnTo>
                                <a:pt x="2781300" y="506425"/>
                              </a:lnTo>
                              <a:close/>
                            </a:path>
                            <a:path w="5391150" h="514984">
                              <a:moveTo>
                                <a:pt x="2790825" y="1587"/>
                              </a:moveTo>
                              <a:lnTo>
                                <a:pt x="2789237" y="0"/>
                              </a:lnTo>
                              <a:lnTo>
                                <a:pt x="2782887" y="0"/>
                              </a:lnTo>
                              <a:lnTo>
                                <a:pt x="2781300" y="1587"/>
                              </a:lnTo>
                              <a:lnTo>
                                <a:pt x="2781300" y="7937"/>
                              </a:lnTo>
                              <a:lnTo>
                                <a:pt x="2782887" y="9525"/>
                              </a:lnTo>
                              <a:lnTo>
                                <a:pt x="2789237" y="9525"/>
                              </a:lnTo>
                              <a:lnTo>
                                <a:pt x="2790825" y="7937"/>
                              </a:lnTo>
                              <a:lnTo>
                                <a:pt x="2790825" y="1587"/>
                              </a:lnTo>
                              <a:close/>
                            </a:path>
                            <a:path w="5391150" h="514984">
                              <a:moveTo>
                                <a:pt x="2800350" y="506425"/>
                              </a:moveTo>
                              <a:lnTo>
                                <a:pt x="2798762" y="504837"/>
                              </a:lnTo>
                              <a:lnTo>
                                <a:pt x="2792412" y="504837"/>
                              </a:lnTo>
                              <a:lnTo>
                                <a:pt x="2790825" y="506425"/>
                              </a:lnTo>
                              <a:lnTo>
                                <a:pt x="2790825" y="512775"/>
                              </a:lnTo>
                              <a:lnTo>
                                <a:pt x="2792412" y="514362"/>
                              </a:lnTo>
                              <a:lnTo>
                                <a:pt x="2798762" y="514362"/>
                              </a:lnTo>
                              <a:lnTo>
                                <a:pt x="2800350" y="512775"/>
                              </a:lnTo>
                              <a:lnTo>
                                <a:pt x="2800350" y="506425"/>
                              </a:lnTo>
                              <a:close/>
                            </a:path>
                            <a:path w="5391150" h="514984">
                              <a:moveTo>
                                <a:pt x="2809875" y="1587"/>
                              </a:moveTo>
                              <a:lnTo>
                                <a:pt x="2808287" y="0"/>
                              </a:lnTo>
                              <a:lnTo>
                                <a:pt x="2801937" y="0"/>
                              </a:lnTo>
                              <a:lnTo>
                                <a:pt x="2800350" y="1587"/>
                              </a:lnTo>
                              <a:lnTo>
                                <a:pt x="2800350" y="7937"/>
                              </a:lnTo>
                              <a:lnTo>
                                <a:pt x="2801937" y="9525"/>
                              </a:lnTo>
                              <a:lnTo>
                                <a:pt x="2808287" y="9525"/>
                              </a:lnTo>
                              <a:lnTo>
                                <a:pt x="2809875" y="7937"/>
                              </a:lnTo>
                              <a:lnTo>
                                <a:pt x="2809875" y="1587"/>
                              </a:lnTo>
                              <a:close/>
                            </a:path>
                            <a:path w="5391150" h="514984">
                              <a:moveTo>
                                <a:pt x="2819400" y="506425"/>
                              </a:moveTo>
                              <a:lnTo>
                                <a:pt x="2817812" y="504837"/>
                              </a:lnTo>
                              <a:lnTo>
                                <a:pt x="2811462" y="504837"/>
                              </a:lnTo>
                              <a:lnTo>
                                <a:pt x="2809875" y="506425"/>
                              </a:lnTo>
                              <a:lnTo>
                                <a:pt x="2809875" y="512775"/>
                              </a:lnTo>
                              <a:lnTo>
                                <a:pt x="2811462" y="514362"/>
                              </a:lnTo>
                              <a:lnTo>
                                <a:pt x="2817812" y="514362"/>
                              </a:lnTo>
                              <a:lnTo>
                                <a:pt x="2819400" y="512775"/>
                              </a:lnTo>
                              <a:lnTo>
                                <a:pt x="2819400" y="506425"/>
                              </a:lnTo>
                              <a:close/>
                            </a:path>
                            <a:path w="5391150" h="514984">
                              <a:moveTo>
                                <a:pt x="2828925" y="1587"/>
                              </a:moveTo>
                              <a:lnTo>
                                <a:pt x="2827337" y="0"/>
                              </a:lnTo>
                              <a:lnTo>
                                <a:pt x="2820987" y="0"/>
                              </a:lnTo>
                              <a:lnTo>
                                <a:pt x="2819400" y="1587"/>
                              </a:lnTo>
                              <a:lnTo>
                                <a:pt x="2819400" y="7937"/>
                              </a:lnTo>
                              <a:lnTo>
                                <a:pt x="2820987" y="9525"/>
                              </a:lnTo>
                              <a:lnTo>
                                <a:pt x="2827337" y="9525"/>
                              </a:lnTo>
                              <a:lnTo>
                                <a:pt x="2828925" y="7937"/>
                              </a:lnTo>
                              <a:lnTo>
                                <a:pt x="2828925" y="1587"/>
                              </a:lnTo>
                              <a:close/>
                            </a:path>
                            <a:path w="5391150" h="514984">
                              <a:moveTo>
                                <a:pt x="2838450" y="506425"/>
                              </a:moveTo>
                              <a:lnTo>
                                <a:pt x="2836862" y="504837"/>
                              </a:lnTo>
                              <a:lnTo>
                                <a:pt x="2830512" y="504837"/>
                              </a:lnTo>
                              <a:lnTo>
                                <a:pt x="2828925" y="506425"/>
                              </a:lnTo>
                              <a:lnTo>
                                <a:pt x="2828925" y="512775"/>
                              </a:lnTo>
                              <a:lnTo>
                                <a:pt x="2830512" y="514362"/>
                              </a:lnTo>
                              <a:lnTo>
                                <a:pt x="2836862" y="514362"/>
                              </a:lnTo>
                              <a:lnTo>
                                <a:pt x="2838450" y="512775"/>
                              </a:lnTo>
                              <a:lnTo>
                                <a:pt x="2838450" y="506425"/>
                              </a:lnTo>
                              <a:close/>
                            </a:path>
                            <a:path w="5391150" h="514984">
                              <a:moveTo>
                                <a:pt x="2847975" y="1587"/>
                              </a:moveTo>
                              <a:lnTo>
                                <a:pt x="2846387" y="0"/>
                              </a:lnTo>
                              <a:lnTo>
                                <a:pt x="2840037" y="0"/>
                              </a:lnTo>
                              <a:lnTo>
                                <a:pt x="2838450" y="1587"/>
                              </a:lnTo>
                              <a:lnTo>
                                <a:pt x="2838450" y="7937"/>
                              </a:lnTo>
                              <a:lnTo>
                                <a:pt x="2840037" y="9525"/>
                              </a:lnTo>
                              <a:lnTo>
                                <a:pt x="2846387" y="9525"/>
                              </a:lnTo>
                              <a:lnTo>
                                <a:pt x="2847975" y="7937"/>
                              </a:lnTo>
                              <a:lnTo>
                                <a:pt x="2847975" y="1587"/>
                              </a:lnTo>
                              <a:close/>
                            </a:path>
                            <a:path w="5391150" h="514984">
                              <a:moveTo>
                                <a:pt x="2857500" y="506425"/>
                              </a:moveTo>
                              <a:lnTo>
                                <a:pt x="2855912" y="504837"/>
                              </a:lnTo>
                              <a:lnTo>
                                <a:pt x="2849562" y="504837"/>
                              </a:lnTo>
                              <a:lnTo>
                                <a:pt x="2847975" y="506425"/>
                              </a:lnTo>
                              <a:lnTo>
                                <a:pt x="2847975" y="512775"/>
                              </a:lnTo>
                              <a:lnTo>
                                <a:pt x="2849562" y="514362"/>
                              </a:lnTo>
                              <a:lnTo>
                                <a:pt x="2855912" y="514362"/>
                              </a:lnTo>
                              <a:lnTo>
                                <a:pt x="2857500" y="512775"/>
                              </a:lnTo>
                              <a:lnTo>
                                <a:pt x="2857500" y="506425"/>
                              </a:lnTo>
                              <a:close/>
                            </a:path>
                            <a:path w="5391150" h="514984">
                              <a:moveTo>
                                <a:pt x="2867025" y="1587"/>
                              </a:moveTo>
                              <a:lnTo>
                                <a:pt x="2865437" y="0"/>
                              </a:lnTo>
                              <a:lnTo>
                                <a:pt x="2859087" y="0"/>
                              </a:lnTo>
                              <a:lnTo>
                                <a:pt x="2857500" y="1587"/>
                              </a:lnTo>
                              <a:lnTo>
                                <a:pt x="2857500" y="7937"/>
                              </a:lnTo>
                              <a:lnTo>
                                <a:pt x="2859087" y="9525"/>
                              </a:lnTo>
                              <a:lnTo>
                                <a:pt x="2865437" y="9525"/>
                              </a:lnTo>
                              <a:lnTo>
                                <a:pt x="2867025" y="7937"/>
                              </a:lnTo>
                              <a:lnTo>
                                <a:pt x="2867025" y="1587"/>
                              </a:lnTo>
                              <a:close/>
                            </a:path>
                            <a:path w="5391150" h="514984">
                              <a:moveTo>
                                <a:pt x="2876550" y="506425"/>
                              </a:moveTo>
                              <a:lnTo>
                                <a:pt x="2874962" y="504837"/>
                              </a:lnTo>
                              <a:lnTo>
                                <a:pt x="2868612" y="504837"/>
                              </a:lnTo>
                              <a:lnTo>
                                <a:pt x="2867025" y="506425"/>
                              </a:lnTo>
                              <a:lnTo>
                                <a:pt x="2867025" y="512775"/>
                              </a:lnTo>
                              <a:lnTo>
                                <a:pt x="2868612" y="514362"/>
                              </a:lnTo>
                              <a:lnTo>
                                <a:pt x="2874962" y="514362"/>
                              </a:lnTo>
                              <a:lnTo>
                                <a:pt x="2876550" y="512775"/>
                              </a:lnTo>
                              <a:lnTo>
                                <a:pt x="2876550" y="506425"/>
                              </a:lnTo>
                              <a:close/>
                            </a:path>
                            <a:path w="5391150" h="514984">
                              <a:moveTo>
                                <a:pt x="2886075" y="1587"/>
                              </a:moveTo>
                              <a:lnTo>
                                <a:pt x="2884487" y="0"/>
                              </a:lnTo>
                              <a:lnTo>
                                <a:pt x="2878137" y="0"/>
                              </a:lnTo>
                              <a:lnTo>
                                <a:pt x="2876550" y="1587"/>
                              </a:lnTo>
                              <a:lnTo>
                                <a:pt x="2876550" y="7937"/>
                              </a:lnTo>
                              <a:lnTo>
                                <a:pt x="2878137" y="9525"/>
                              </a:lnTo>
                              <a:lnTo>
                                <a:pt x="2884487" y="9525"/>
                              </a:lnTo>
                              <a:lnTo>
                                <a:pt x="2886075" y="7937"/>
                              </a:lnTo>
                              <a:lnTo>
                                <a:pt x="2886075" y="1587"/>
                              </a:lnTo>
                              <a:close/>
                            </a:path>
                            <a:path w="5391150" h="514984">
                              <a:moveTo>
                                <a:pt x="2895600" y="506425"/>
                              </a:moveTo>
                              <a:lnTo>
                                <a:pt x="2894012" y="504837"/>
                              </a:lnTo>
                              <a:lnTo>
                                <a:pt x="2887662" y="504837"/>
                              </a:lnTo>
                              <a:lnTo>
                                <a:pt x="2886075" y="506425"/>
                              </a:lnTo>
                              <a:lnTo>
                                <a:pt x="2886075" y="512775"/>
                              </a:lnTo>
                              <a:lnTo>
                                <a:pt x="2887662" y="514362"/>
                              </a:lnTo>
                              <a:lnTo>
                                <a:pt x="2894012" y="514362"/>
                              </a:lnTo>
                              <a:lnTo>
                                <a:pt x="2895600" y="512775"/>
                              </a:lnTo>
                              <a:lnTo>
                                <a:pt x="2895600" y="506425"/>
                              </a:lnTo>
                              <a:close/>
                            </a:path>
                            <a:path w="5391150" h="514984">
                              <a:moveTo>
                                <a:pt x="2905125" y="1587"/>
                              </a:moveTo>
                              <a:lnTo>
                                <a:pt x="2903537" y="0"/>
                              </a:lnTo>
                              <a:lnTo>
                                <a:pt x="2897187" y="0"/>
                              </a:lnTo>
                              <a:lnTo>
                                <a:pt x="2895600" y="1587"/>
                              </a:lnTo>
                              <a:lnTo>
                                <a:pt x="2895600" y="7937"/>
                              </a:lnTo>
                              <a:lnTo>
                                <a:pt x="2897187" y="9525"/>
                              </a:lnTo>
                              <a:lnTo>
                                <a:pt x="2903537" y="9525"/>
                              </a:lnTo>
                              <a:lnTo>
                                <a:pt x="2905125" y="7937"/>
                              </a:lnTo>
                              <a:lnTo>
                                <a:pt x="2905125" y="1587"/>
                              </a:lnTo>
                              <a:close/>
                            </a:path>
                            <a:path w="5391150" h="514984">
                              <a:moveTo>
                                <a:pt x="2914650" y="506425"/>
                              </a:moveTo>
                              <a:lnTo>
                                <a:pt x="2913062" y="504837"/>
                              </a:lnTo>
                              <a:lnTo>
                                <a:pt x="2906712" y="504837"/>
                              </a:lnTo>
                              <a:lnTo>
                                <a:pt x="2905125" y="506425"/>
                              </a:lnTo>
                              <a:lnTo>
                                <a:pt x="2905125" y="512775"/>
                              </a:lnTo>
                              <a:lnTo>
                                <a:pt x="2906712" y="514362"/>
                              </a:lnTo>
                              <a:lnTo>
                                <a:pt x="2913062" y="514362"/>
                              </a:lnTo>
                              <a:lnTo>
                                <a:pt x="2914650" y="512775"/>
                              </a:lnTo>
                              <a:lnTo>
                                <a:pt x="2914650" y="506425"/>
                              </a:lnTo>
                              <a:close/>
                            </a:path>
                            <a:path w="5391150" h="514984">
                              <a:moveTo>
                                <a:pt x="2924175" y="1587"/>
                              </a:moveTo>
                              <a:lnTo>
                                <a:pt x="2922587" y="0"/>
                              </a:lnTo>
                              <a:lnTo>
                                <a:pt x="2916237" y="0"/>
                              </a:lnTo>
                              <a:lnTo>
                                <a:pt x="2914650" y="1587"/>
                              </a:lnTo>
                              <a:lnTo>
                                <a:pt x="2914650" y="7937"/>
                              </a:lnTo>
                              <a:lnTo>
                                <a:pt x="2916237" y="9525"/>
                              </a:lnTo>
                              <a:lnTo>
                                <a:pt x="2922587" y="9525"/>
                              </a:lnTo>
                              <a:lnTo>
                                <a:pt x="2924175" y="7937"/>
                              </a:lnTo>
                              <a:lnTo>
                                <a:pt x="2924175" y="1587"/>
                              </a:lnTo>
                              <a:close/>
                            </a:path>
                            <a:path w="5391150" h="514984">
                              <a:moveTo>
                                <a:pt x="2933700" y="506425"/>
                              </a:moveTo>
                              <a:lnTo>
                                <a:pt x="2932112" y="504837"/>
                              </a:lnTo>
                              <a:lnTo>
                                <a:pt x="2925762" y="504837"/>
                              </a:lnTo>
                              <a:lnTo>
                                <a:pt x="2924175" y="506425"/>
                              </a:lnTo>
                              <a:lnTo>
                                <a:pt x="2924175" y="512775"/>
                              </a:lnTo>
                              <a:lnTo>
                                <a:pt x="2925762" y="514362"/>
                              </a:lnTo>
                              <a:lnTo>
                                <a:pt x="2932112" y="514362"/>
                              </a:lnTo>
                              <a:lnTo>
                                <a:pt x="2933700" y="512775"/>
                              </a:lnTo>
                              <a:lnTo>
                                <a:pt x="2933700" y="506425"/>
                              </a:lnTo>
                              <a:close/>
                            </a:path>
                            <a:path w="5391150" h="514984">
                              <a:moveTo>
                                <a:pt x="2943225" y="1587"/>
                              </a:moveTo>
                              <a:lnTo>
                                <a:pt x="2941637" y="0"/>
                              </a:lnTo>
                              <a:lnTo>
                                <a:pt x="2935287" y="0"/>
                              </a:lnTo>
                              <a:lnTo>
                                <a:pt x="2933700" y="1587"/>
                              </a:lnTo>
                              <a:lnTo>
                                <a:pt x="2933700" y="7937"/>
                              </a:lnTo>
                              <a:lnTo>
                                <a:pt x="2935287" y="9525"/>
                              </a:lnTo>
                              <a:lnTo>
                                <a:pt x="2941637" y="9525"/>
                              </a:lnTo>
                              <a:lnTo>
                                <a:pt x="2943225" y="7937"/>
                              </a:lnTo>
                              <a:lnTo>
                                <a:pt x="2943225" y="1587"/>
                              </a:lnTo>
                              <a:close/>
                            </a:path>
                            <a:path w="5391150" h="514984">
                              <a:moveTo>
                                <a:pt x="2952750" y="506425"/>
                              </a:moveTo>
                              <a:lnTo>
                                <a:pt x="2951162" y="504837"/>
                              </a:lnTo>
                              <a:lnTo>
                                <a:pt x="2944812" y="504837"/>
                              </a:lnTo>
                              <a:lnTo>
                                <a:pt x="2943225" y="506425"/>
                              </a:lnTo>
                              <a:lnTo>
                                <a:pt x="2943225" y="512775"/>
                              </a:lnTo>
                              <a:lnTo>
                                <a:pt x="2944812" y="514362"/>
                              </a:lnTo>
                              <a:lnTo>
                                <a:pt x="2951162" y="514362"/>
                              </a:lnTo>
                              <a:lnTo>
                                <a:pt x="2952750" y="512775"/>
                              </a:lnTo>
                              <a:lnTo>
                                <a:pt x="2952750" y="506425"/>
                              </a:lnTo>
                              <a:close/>
                            </a:path>
                            <a:path w="5391150" h="514984">
                              <a:moveTo>
                                <a:pt x="2962275" y="1587"/>
                              </a:moveTo>
                              <a:lnTo>
                                <a:pt x="2960687" y="0"/>
                              </a:lnTo>
                              <a:lnTo>
                                <a:pt x="2954337" y="0"/>
                              </a:lnTo>
                              <a:lnTo>
                                <a:pt x="2952750" y="1587"/>
                              </a:lnTo>
                              <a:lnTo>
                                <a:pt x="2952750" y="7937"/>
                              </a:lnTo>
                              <a:lnTo>
                                <a:pt x="2954337" y="9525"/>
                              </a:lnTo>
                              <a:lnTo>
                                <a:pt x="2960687" y="9525"/>
                              </a:lnTo>
                              <a:lnTo>
                                <a:pt x="2962275" y="7937"/>
                              </a:lnTo>
                              <a:lnTo>
                                <a:pt x="2962275" y="1587"/>
                              </a:lnTo>
                              <a:close/>
                            </a:path>
                            <a:path w="5391150" h="514984">
                              <a:moveTo>
                                <a:pt x="2971800" y="506425"/>
                              </a:moveTo>
                              <a:lnTo>
                                <a:pt x="2970212" y="504837"/>
                              </a:lnTo>
                              <a:lnTo>
                                <a:pt x="2963862" y="504837"/>
                              </a:lnTo>
                              <a:lnTo>
                                <a:pt x="2962275" y="506425"/>
                              </a:lnTo>
                              <a:lnTo>
                                <a:pt x="2962275" y="512775"/>
                              </a:lnTo>
                              <a:lnTo>
                                <a:pt x="2963862" y="514362"/>
                              </a:lnTo>
                              <a:lnTo>
                                <a:pt x="2970212" y="514362"/>
                              </a:lnTo>
                              <a:lnTo>
                                <a:pt x="2971800" y="512775"/>
                              </a:lnTo>
                              <a:lnTo>
                                <a:pt x="2971800" y="506425"/>
                              </a:lnTo>
                              <a:close/>
                            </a:path>
                            <a:path w="5391150" h="514984">
                              <a:moveTo>
                                <a:pt x="2981325" y="1587"/>
                              </a:moveTo>
                              <a:lnTo>
                                <a:pt x="2979737" y="0"/>
                              </a:lnTo>
                              <a:lnTo>
                                <a:pt x="2973387" y="0"/>
                              </a:lnTo>
                              <a:lnTo>
                                <a:pt x="2971800" y="1587"/>
                              </a:lnTo>
                              <a:lnTo>
                                <a:pt x="2971800" y="7937"/>
                              </a:lnTo>
                              <a:lnTo>
                                <a:pt x="2973387" y="9525"/>
                              </a:lnTo>
                              <a:lnTo>
                                <a:pt x="2979737" y="9525"/>
                              </a:lnTo>
                              <a:lnTo>
                                <a:pt x="2981325" y="7937"/>
                              </a:lnTo>
                              <a:lnTo>
                                <a:pt x="2981325" y="1587"/>
                              </a:lnTo>
                              <a:close/>
                            </a:path>
                            <a:path w="5391150" h="514984">
                              <a:moveTo>
                                <a:pt x="2990850" y="506425"/>
                              </a:moveTo>
                              <a:lnTo>
                                <a:pt x="2989262" y="504837"/>
                              </a:lnTo>
                              <a:lnTo>
                                <a:pt x="2982912" y="504837"/>
                              </a:lnTo>
                              <a:lnTo>
                                <a:pt x="2981325" y="506425"/>
                              </a:lnTo>
                              <a:lnTo>
                                <a:pt x="2981325" y="512775"/>
                              </a:lnTo>
                              <a:lnTo>
                                <a:pt x="2982912" y="514362"/>
                              </a:lnTo>
                              <a:lnTo>
                                <a:pt x="2989262" y="514362"/>
                              </a:lnTo>
                              <a:lnTo>
                                <a:pt x="2990850" y="512775"/>
                              </a:lnTo>
                              <a:lnTo>
                                <a:pt x="2990850" y="506425"/>
                              </a:lnTo>
                              <a:close/>
                            </a:path>
                            <a:path w="5391150" h="514984">
                              <a:moveTo>
                                <a:pt x="3000375" y="1587"/>
                              </a:moveTo>
                              <a:lnTo>
                                <a:pt x="2998787" y="0"/>
                              </a:lnTo>
                              <a:lnTo>
                                <a:pt x="2992437" y="0"/>
                              </a:lnTo>
                              <a:lnTo>
                                <a:pt x="2990850" y="1587"/>
                              </a:lnTo>
                              <a:lnTo>
                                <a:pt x="2990850" y="7937"/>
                              </a:lnTo>
                              <a:lnTo>
                                <a:pt x="2992437" y="9525"/>
                              </a:lnTo>
                              <a:lnTo>
                                <a:pt x="2998787" y="9525"/>
                              </a:lnTo>
                              <a:lnTo>
                                <a:pt x="3000375" y="7937"/>
                              </a:lnTo>
                              <a:lnTo>
                                <a:pt x="3000375" y="1587"/>
                              </a:lnTo>
                              <a:close/>
                            </a:path>
                            <a:path w="5391150" h="514984">
                              <a:moveTo>
                                <a:pt x="3009900" y="506425"/>
                              </a:moveTo>
                              <a:lnTo>
                                <a:pt x="3008312" y="504837"/>
                              </a:lnTo>
                              <a:lnTo>
                                <a:pt x="3001962" y="504837"/>
                              </a:lnTo>
                              <a:lnTo>
                                <a:pt x="3000375" y="506425"/>
                              </a:lnTo>
                              <a:lnTo>
                                <a:pt x="3000375" y="512775"/>
                              </a:lnTo>
                              <a:lnTo>
                                <a:pt x="3001962" y="514362"/>
                              </a:lnTo>
                              <a:lnTo>
                                <a:pt x="3008312" y="514362"/>
                              </a:lnTo>
                              <a:lnTo>
                                <a:pt x="3009900" y="512775"/>
                              </a:lnTo>
                              <a:lnTo>
                                <a:pt x="3009900" y="506425"/>
                              </a:lnTo>
                              <a:close/>
                            </a:path>
                            <a:path w="5391150" h="514984">
                              <a:moveTo>
                                <a:pt x="3019425" y="1587"/>
                              </a:moveTo>
                              <a:lnTo>
                                <a:pt x="3017837" y="0"/>
                              </a:lnTo>
                              <a:lnTo>
                                <a:pt x="3011487" y="0"/>
                              </a:lnTo>
                              <a:lnTo>
                                <a:pt x="3009900" y="1587"/>
                              </a:lnTo>
                              <a:lnTo>
                                <a:pt x="3009900" y="7937"/>
                              </a:lnTo>
                              <a:lnTo>
                                <a:pt x="3011487" y="9525"/>
                              </a:lnTo>
                              <a:lnTo>
                                <a:pt x="3017837" y="9525"/>
                              </a:lnTo>
                              <a:lnTo>
                                <a:pt x="3019425" y="7937"/>
                              </a:lnTo>
                              <a:lnTo>
                                <a:pt x="3019425" y="1587"/>
                              </a:lnTo>
                              <a:close/>
                            </a:path>
                            <a:path w="5391150" h="514984">
                              <a:moveTo>
                                <a:pt x="3028950" y="506425"/>
                              </a:moveTo>
                              <a:lnTo>
                                <a:pt x="3027362" y="504837"/>
                              </a:lnTo>
                              <a:lnTo>
                                <a:pt x="3021012" y="504837"/>
                              </a:lnTo>
                              <a:lnTo>
                                <a:pt x="3019425" y="506425"/>
                              </a:lnTo>
                              <a:lnTo>
                                <a:pt x="3019425" y="512775"/>
                              </a:lnTo>
                              <a:lnTo>
                                <a:pt x="3021012" y="514362"/>
                              </a:lnTo>
                              <a:lnTo>
                                <a:pt x="3027362" y="514362"/>
                              </a:lnTo>
                              <a:lnTo>
                                <a:pt x="3028950" y="512775"/>
                              </a:lnTo>
                              <a:lnTo>
                                <a:pt x="3028950" y="506425"/>
                              </a:lnTo>
                              <a:close/>
                            </a:path>
                            <a:path w="5391150" h="514984">
                              <a:moveTo>
                                <a:pt x="3038475" y="1587"/>
                              </a:moveTo>
                              <a:lnTo>
                                <a:pt x="3036887" y="0"/>
                              </a:lnTo>
                              <a:lnTo>
                                <a:pt x="3030537" y="0"/>
                              </a:lnTo>
                              <a:lnTo>
                                <a:pt x="3028950" y="1587"/>
                              </a:lnTo>
                              <a:lnTo>
                                <a:pt x="3028950" y="7937"/>
                              </a:lnTo>
                              <a:lnTo>
                                <a:pt x="3030537" y="9525"/>
                              </a:lnTo>
                              <a:lnTo>
                                <a:pt x="3036887" y="9525"/>
                              </a:lnTo>
                              <a:lnTo>
                                <a:pt x="3038475" y="7937"/>
                              </a:lnTo>
                              <a:lnTo>
                                <a:pt x="3038475" y="1587"/>
                              </a:lnTo>
                              <a:close/>
                            </a:path>
                            <a:path w="5391150" h="514984">
                              <a:moveTo>
                                <a:pt x="3048000" y="506425"/>
                              </a:moveTo>
                              <a:lnTo>
                                <a:pt x="3046412" y="504837"/>
                              </a:lnTo>
                              <a:lnTo>
                                <a:pt x="3040062" y="504837"/>
                              </a:lnTo>
                              <a:lnTo>
                                <a:pt x="3038475" y="506425"/>
                              </a:lnTo>
                              <a:lnTo>
                                <a:pt x="3038475" y="512775"/>
                              </a:lnTo>
                              <a:lnTo>
                                <a:pt x="3040062" y="514362"/>
                              </a:lnTo>
                              <a:lnTo>
                                <a:pt x="3046412" y="514362"/>
                              </a:lnTo>
                              <a:lnTo>
                                <a:pt x="3048000" y="512775"/>
                              </a:lnTo>
                              <a:lnTo>
                                <a:pt x="3048000" y="506425"/>
                              </a:lnTo>
                              <a:close/>
                            </a:path>
                            <a:path w="5391150" h="514984">
                              <a:moveTo>
                                <a:pt x="3057525" y="1587"/>
                              </a:moveTo>
                              <a:lnTo>
                                <a:pt x="3055937" y="0"/>
                              </a:lnTo>
                              <a:lnTo>
                                <a:pt x="3049587" y="0"/>
                              </a:lnTo>
                              <a:lnTo>
                                <a:pt x="3048000" y="1587"/>
                              </a:lnTo>
                              <a:lnTo>
                                <a:pt x="3048000" y="7937"/>
                              </a:lnTo>
                              <a:lnTo>
                                <a:pt x="3049587" y="9525"/>
                              </a:lnTo>
                              <a:lnTo>
                                <a:pt x="3055937" y="9525"/>
                              </a:lnTo>
                              <a:lnTo>
                                <a:pt x="3057525" y="7937"/>
                              </a:lnTo>
                              <a:lnTo>
                                <a:pt x="3057525" y="1587"/>
                              </a:lnTo>
                              <a:close/>
                            </a:path>
                            <a:path w="5391150" h="514984">
                              <a:moveTo>
                                <a:pt x="3067050" y="506425"/>
                              </a:moveTo>
                              <a:lnTo>
                                <a:pt x="3065462" y="504837"/>
                              </a:lnTo>
                              <a:lnTo>
                                <a:pt x="3059112" y="504837"/>
                              </a:lnTo>
                              <a:lnTo>
                                <a:pt x="3057525" y="506425"/>
                              </a:lnTo>
                              <a:lnTo>
                                <a:pt x="3057525" y="512775"/>
                              </a:lnTo>
                              <a:lnTo>
                                <a:pt x="3059112" y="514362"/>
                              </a:lnTo>
                              <a:lnTo>
                                <a:pt x="3065462" y="514362"/>
                              </a:lnTo>
                              <a:lnTo>
                                <a:pt x="3067050" y="512775"/>
                              </a:lnTo>
                              <a:lnTo>
                                <a:pt x="3067050" y="506425"/>
                              </a:lnTo>
                              <a:close/>
                            </a:path>
                            <a:path w="5391150" h="514984">
                              <a:moveTo>
                                <a:pt x="3076575" y="1587"/>
                              </a:moveTo>
                              <a:lnTo>
                                <a:pt x="3074987" y="0"/>
                              </a:lnTo>
                              <a:lnTo>
                                <a:pt x="3068637" y="0"/>
                              </a:lnTo>
                              <a:lnTo>
                                <a:pt x="3067050" y="1587"/>
                              </a:lnTo>
                              <a:lnTo>
                                <a:pt x="3067050" y="7937"/>
                              </a:lnTo>
                              <a:lnTo>
                                <a:pt x="3068637" y="9525"/>
                              </a:lnTo>
                              <a:lnTo>
                                <a:pt x="3074987" y="9525"/>
                              </a:lnTo>
                              <a:lnTo>
                                <a:pt x="3076575" y="7937"/>
                              </a:lnTo>
                              <a:lnTo>
                                <a:pt x="3076575" y="1587"/>
                              </a:lnTo>
                              <a:close/>
                            </a:path>
                            <a:path w="5391150" h="514984">
                              <a:moveTo>
                                <a:pt x="3086100" y="506425"/>
                              </a:moveTo>
                              <a:lnTo>
                                <a:pt x="3084512" y="504837"/>
                              </a:lnTo>
                              <a:lnTo>
                                <a:pt x="3078162" y="504837"/>
                              </a:lnTo>
                              <a:lnTo>
                                <a:pt x="3076575" y="506425"/>
                              </a:lnTo>
                              <a:lnTo>
                                <a:pt x="3076575" y="512775"/>
                              </a:lnTo>
                              <a:lnTo>
                                <a:pt x="3078162" y="514362"/>
                              </a:lnTo>
                              <a:lnTo>
                                <a:pt x="3084512" y="514362"/>
                              </a:lnTo>
                              <a:lnTo>
                                <a:pt x="3086100" y="512775"/>
                              </a:lnTo>
                              <a:lnTo>
                                <a:pt x="3086100" y="506425"/>
                              </a:lnTo>
                              <a:close/>
                            </a:path>
                            <a:path w="5391150" h="514984">
                              <a:moveTo>
                                <a:pt x="3095625" y="1587"/>
                              </a:moveTo>
                              <a:lnTo>
                                <a:pt x="3094037" y="0"/>
                              </a:lnTo>
                              <a:lnTo>
                                <a:pt x="3087687" y="0"/>
                              </a:lnTo>
                              <a:lnTo>
                                <a:pt x="3086100" y="1587"/>
                              </a:lnTo>
                              <a:lnTo>
                                <a:pt x="3086100" y="7937"/>
                              </a:lnTo>
                              <a:lnTo>
                                <a:pt x="3087687" y="9525"/>
                              </a:lnTo>
                              <a:lnTo>
                                <a:pt x="3094037" y="9525"/>
                              </a:lnTo>
                              <a:lnTo>
                                <a:pt x="3095625" y="7937"/>
                              </a:lnTo>
                              <a:lnTo>
                                <a:pt x="3095625" y="1587"/>
                              </a:lnTo>
                              <a:close/>
                            </a:path>
                            <a:path w="5391150" h="514984">
                              <a:moveTo>
                                <a:pt x="3105150" y="506425"/>
                              </a:moveTo>
                              <a:lnTo>
                                <a:pt x="3103562" y="504837"/>
                              </a:lnTo>
                              <a:lnTo>
                                <a:pt x="3097212" y="504837"/>
                              </a:lnTo>
                              <a:lnTo>
                                <a:pt x="3095625" y="506425"/>
                              </a:lnTo>
                              <a:lnTo>
                                <a:pt x="3095625" y="512775"/>
                              </a:lnTo>
                              <a:lnTo>
                                <a:pt x="3097212" y="514362"/>
                              </a:lnTo>
                              <a:lnTo>
                                <a:pt x="3103562" y="514362"/>
                              </a:lnTo>
                              <a:lnTo>
                                <a:pt x="3105150" y="512775"/>
                              </a:lnTo>
                              <a:lnTo>
                                <a:pt x="3105150" y="506425"/>
                              </a:lnTo>
                              <a:close/>
                            </a:path>
                            <a:path w="5391150" h="514984">
                              <a:moveTo>
                                <a:pt x="3114675" y="1587"/>
                              </a:moveTo>
                              <a:lnTo>
                                <a:pt x="3113087" y="0"/>
                              </a:lnTo>
                              <a:lnTo>
                                <a:pt x="3106737" y="0"/>
                              </a:lnTo>
                              <a:lnTo>
                                <a:pt x="3105150" y="1587"/>
                              </a:lnTo>
                              <a:lnTo>
                                <a:pt x="3105150" y="7937"/>
                              </a:lnTo>
                              <a:lnTo>
                                <a:pt x="3106737" y="9525"/>
                              </a:lnTo>
                              <a:lnTo>
                                <a:pt x="3113087" y="9525"/>
                              </a:lnTo>
                              <a:lnTo>
                                <a:pt x="3114675" y="7937"/>
                              </a:lnTo>
                              <a:lnTo>
                                <a:pt x="3114675" y="1587"/>
                              </a:lnTo>
                              <a:close/>
                            </a:path>
                            <a:path w="5391150" h="514984">
                              <a:moveTo>
                                <a:pt x="3124200" y="506425"/>
                              </a:moveTo>
                              <a:lnTo>
                                <a:pt x="3122612" y="504837"/>
                              </a:lnTo>
                              <a:lnTo>
                                <a:pt x="3116262" y="504837"/>
                              </a:lnTo>
                              <a:lnTo>
                                <a:pt x="3114675" y="506425"/>
                              </a:lnTo>
                              <a:lnTo>
                                <a:pt x="3114675" y="512775"/>
                              </a:lnTo>
                              <a:lnTo>
                                <a:pt x="3116262" y="514362"/>
                              </a:lnTo>
                              <a:lnTo>
                                <a:pt x="3122612" y="514362"/>
                              </a:lnTo>
                              <a:lnTo>
                                <a:pt x="3124200" y="512775"/>
                              </a:lnTo>
                              <a:lnTo>
                                <a:pt x="3124200" y="506425"/>
                              </a:lnTo>
                              <a:close/>
                            </a:path>
                            <a:path w="5391150" h="514984">
                              <a:moveTo>
                                <a:pt x="3133725" y="1587"/>
                              </a:moveTo>
                              <a:lnTo>
                                <a:pt x="3132137" y="0"/>
                              </a:lnTo>
                              <a:lnTo>
                                <a:pt x="3125787" y="0"/>
                              </a:lnTo>
                              <a:lnTo>
                                <a:pt x="3124200" y="1587"/>
                              </a:lnTo>
                              <a:lnTo>
                                <a:pt x="3124200" y="7937"/>
                              </a:lnTo>
                              <a:lnTo>
                                <a:pt x="3125787" y="9525"/>
                              </a:lnTo>
                              <a:lnTo>
                                <a:pt x="3132137" y="9525"/>
                              </a:lnTo>
                              <a:lnTo>
                                <a:pt x="3133725" y="7937"/>
                              </a:lnTo>
                              <a:lnTo>
                                <a:pt x="3133725" y="1587"/>
                              </a:lnTo>
                              <a:close/>
                            </a:path>
                            <a:path w="5391150" h="514984">
                              <a:moveTo>
                                <a:pt x="3143250" y="506425"/>
                              </a:moveTo>
                              <a:lnTo>
                                <a:pt x="3141662" y="504837"/>
                              </a:lnTo>
                              <a:lnTo>
                                <a:pt x="3135312" y="504837"/>
                              </a:lnTo>
                              <a:lnTo>
                                <a:pt x="3133725" y="506425"/>
                              </a:lnTo>
                              <a:lnTo>
                                <a:pt x="3133725" y="512775"/>
                              </a:lnTo>
                              <a:lnTo>
                                <a:pt x="3135312" y="514362"/>
                              </a:lnTo>
                              <a:lnTo>
                                <a:pt x="3141662" y="514362"/>
                              </a:lnTo>
                              <a:lnTo>
                                <a:pt x="3143250" y="512775"/>
                              </a:lnTo>
                              <a:lnTo>
                                <a:pt x="3143250" y="506425"/>
                              </a:lnTo>
                              <a:close/>
                            </a:path>
                            <a:path w="5391150" h="514984">
                              <a:moveTo>
                                <a:pt x="3152775" y="1587"/>
                              </a:moveTo>
                              <a:lnTo>
                                <a:pt x="3151187" y="0"/>
                              </a:lnTo>
                              <a:lnTo>
                                <a:pt x="3144837" y="0"/>
                              </a:lnTo>
                              <a:lnTo>
                                <a:pt x="3143250" y="1587"/>
                              </a:lnTo>
                              <a:lnTo>
                                <a:pt x="3143250" y="7937"/>
                              </a:lnTo>
                              <a:lnTo>
                                <a:pt x="3144837" y="9525"/>
                              </a:lnTo>
                              <a:lnTo>
                                <a:pt x="3151187" y="9525"/>
                              </a:lnTo>
                              <a:lnTo>
                                <a:pt x="3152775" y="7937"/>
                              </a:lnTo>
                              <a:lnTo>
                                <a:pt x="3152775" y="1587"/>
                              </a:lnTo>
                              <a:close/>
                            </a:path>
                            <a:path w="5391150" h="514984">
                              <a:moveTo>
                                <a:pt x="3162300" y="506425"/>
                              </a:moveTo>
                              <a:lnTo>
                                <a:pt x="3160712" y="504837"/>
                              </a:lnTo>
                              <a:lnTo>
                                <a:pt x="3154362" y="504837"/>
                              </a:lnTo>
                              <a:lnTo>
                                <a:pt x="3152775" y="506425"/>
                              </a:lnTo>
                              <a:lnTo>
                                <a:pt x="3152775" y="512775"/>
                              </a:lnTo>
                              <a:lnTo>
                                <a:pt x="3154362" y="514362"/>
                              </a:lnTo>
                              <a:lnTo>
                                <a:pt x="3160712" y="514362"/>
                              </a:lnTo>
                              <a:lnTo>
                                <a:pt x="3162300" y="512775"/>
                              </a:lnTo>
                              <a:lnTo>
                                <a:pt x="3162300" y="506425"/>
                              </a:lnTo>
                              <a:close/>
                            </a:path>
                            <a:path w="5391150" h="514984">
                              <a:moveTo>
                                <a:pt x="3171825" y="1587"/>
                              </a:moveTo>
                              <a:lnTo>
                                <a:pt x="3170237" y="0"/>
                              </a:lnTo>
                              <a:lnTo>
                                <a:pt x="3163887" y="0"/>
                              </a:lnTo>
                              <a:lnTo>
                                <a:pt x="3162300" y="1587"/>
                              </a:lnTo>
                              <a:lnTo>
                                <a:pt x="3162300" y="7937"/>
                              </a:lnTo>
                              <a:lnTo>
                                <a:pt x="3163887" y="9525"/>
                              </a:lnTo>
                              <a:lnTo>
                                <a:pt x="3170237" y="9525"/>
                              </a:lnTo>
                              <a:lnTo>
                                <a:pt x="3171825" y="7937"/>
                              </a:lnTo>
                              <a:lnTo>
                                <a:pt x="3171825" y="1587"/>
                              </a:lnTo>
                              <a:close/>
                            </a:path>
                            <a:path w="5391150" h="514984">
                              <a:moveTo>
                                <a:pt x="3181350" y="506425"/>
                              </a:moveTo>
                              <a:lnTo>
                                <a:pt x="3179762" y="504837"/>
                              </a:lnTo>
                              <a:lnTo>
                                <a:pt x="3173412" y="504837"/>
                              </a:lnTo>
                              <a:lnTo>
                                <a:pt x="3171825" y="506425"/>
                              </a:lnTo>
                              <a:lnTo>
                                <a:pt x="3171825" y="512775"/>
                              </a:lnTo>
                              <a:lnTo>
                                <a:pt x="3173412" y="514362"/>
                              </a:lnTo>
                              <a:lnTo>
                                <a:pt x="3179762" y="514362"/>
                              </a:lnTo>
                              <a:lnTo>
                                <a:pt x="3181350" y="512775"/>
                              </a:lnTo>
                              <a:lnTo>
                                <a:pt x="3181350" y="506425"/>
                              </a:lnTo>
                              <a:close/>
                            </a:path>
                            <a:path w="5391150" h="514984">
                              <a:moveTo>
                                <a:pt x="3190875" y="1587"/>
                              </a:moveTo>
                              <a:lnTo>
                                <a:pt x="3189287" y="0"/>
                              </a:lnTo>
                              <a:lnTo>
                                <a:pt x="3182937" y="0"/>
                              </a:lnTo>
                              <a:lnTo>
                                <a:pt x="3181350" y="1587"/>
                              </a:lnTo>
                              <a:lnTo>
                                <a:pt x="3181350" y="7937"/>
                              </a:lnTo>
                              <a:lnTo>
                                <a:pt x="3182937" y="9525"/>
                              </a:lnTo>
                              <a:lnTo>
                                <a:pt x="3189287" y="9525"/>
                              </a:lnTo>
                              <a:lnTo>
                                <a:pt x="3190875" y="7937"/>
                              </a:lnTo>
                              <a:lnTo>
                                <a:pt x="3190875" y="1587"/>
                              </a:lnTo>
                              <a:close/>
                            </a:path>
                            <a:path w="5391150" h="514984">
                              <a:moveTo>
                                <a:pt x="3200400" y="506425"/>
                              </a:moveTo>
                              <a:lnTo>
                                <a:pt x="3198812" y="504837"/>
                              </a:lnTo>
                              <a:lnTo>
                                <a:pt x="3192462" y="504837"/>
                              </a:lnTo>
                              <a:lnTo>
                                <a:pt x="3190875" y="506425"/>
                              </a:lnTo>
                              <a:lnTo>
                                <a:pt x="3190875" y="512775"/>
                              </a:lnTo>
                              <a:lnTo>
                                <a:pt x="3192462" y="514362"/>
                              </a:lnTo>
                              <a:lnTo>
                                <a:pt x="3198812" y="514362"/>
                              </a:lnTo>
                              <a:lnTo>
                                <a:pt x="3200400" y="512775"/>
                              </a:lnTo>
                              <a:lnTo>
                                <a:pt x="3200400" y="506425"/>
                              </a:lnTo>
                              <a:close/>
                            </a:path>
                            <a:path w="5391150" h="514984">
                              <a:moveTo>
                                <a:pt x="3209925" y="1587"/>
                              </a:moveTo>
                              <a:lnTo>
                                <a:pt x="3208337" y="0"/>
                              </a:lnTo>
                              <a:lnTo>
                                <a:pt x="3201987" y="0"/>
                              </a:lnTo>
                              <a:lnTo>
                                <a:pt x="3200400" y="1587"/>
                              </a:lnTo>
                              <a:lnTo>
                                <a:pt x="3200400" y="7937"/>
                              </a:lnTo>
                              <a:lnTo>
                                <a:pt x="3201987" y="9525"/>
                              </a:lnTo>
                              <a:lnTo>
                                <a:pt x="3208337" y="9525"/>
                              </a:lnTo>
                              <a:lnTo>
                                <a:pt x="3209925" y="7937"/>
                              </a:lnTo>
                              <a:lnTo>
                                <a:pt x="3209925" y="1587"/>
                              </a:lnTo>
                              <a:close/>
                            </a:path>
                            <a:path w="5391150" h="514984">
                              <a:moveTo>
                                <a:pt x="3219450" y="506425"/>
                              </a:moveTo>
                              <a:lnTo>
                                <a:pt x="3217862" y="504837"/>
                              </a:lnTo>
                              <a:lnTo>
                                <a:pt x="3211512" y="504837"/>
                              </a:lnTo>
                              <a:lnTo>
                                <a:pt x="3209925" y="506425"/>
                              </a:lnTo>
                              <a:lnTo>
                                <a:pt x="3209925" y="512775"/>
                              </a:lnTo>
                              <a:lnTo>
                                <a:pt x="3211512" y="514362"/>
                              </a:lnTo>
                              <a:lnTo>
                                <a:pt x="3217862" y="514362"/>
                              </a:lnTo>
                              <a:lnTo>
                                <a:pt x="3219450" y="512775"/>
                              </a:lnTo>
                              <a:lnTo>
                                <a:pt x="3219450" y="506425"/>
                              </a:lnTo>
                              <a:close/>
                            </a:path>
                            <a:path w="5391150" h="514984">
                              <a:moveTo>
                                <a:pt x="3228975" y="1587"/>
                              </a:moveTo>
                              <a:lnTo>
                                <a:pt x="3227387" y="0"/>
                              </a:lnTo>
                              <a:lnTo>
                                <a:pt x="3221037" y="0"/>
                              </a:lnTo>
                              <a:lnTo>
                                <a:pt x="3219450" y="1587"/>
                              </a:lnTo>
                              <a:lnTo>
                                <a:pt x="3219450" y="7937"/>
                              </a:lnTo>
                              <a:lnTo>
                                <a:pt x="3221037" y="9525"/>
                              </a:lnTo>
                              <a:lnTo>
                                <a:pt x="3227387" y="9525"/>
                              </a:lnTo>
                              <a:lnTo>
                                <a:pt x="3228975" y="7937"/>
                              </a:lnTo>
                              <a:lnTo>
                                <a:pt x="3228975" y="1587"/>
                              </a:lnTo>
                              <a:close/>
                            </a:path>
                            <a:path w="5391150" h="514984">
                              <a:moveTo>
                                <a:pt x="3238500" y="506425"/>
                              </a:moveTo>
                              <a:lnTo>
                                <a:pt x="3236912" y="504837"/>
                              </a:lnTo>
                              <a:lnTo>
                                <a:pt x="3230562" y="504837"/>
                              </a:lnTo>
                              <a:lnTo>
                                <a:pt x="3228975" y="506425"/>
                              </a:lnTo>
                              <a:lnTo>
                                <a:pt x="3228975" y="512775"/>
                              </a:lnTo>
                              <a:lnTo>
                                <a:pt x="3230562" y="514362"/>
                              </a:lnTo>
                              <a:lnTo>
                                <a:pt x="3236912" y="514362"/>
                              </a:lnTo>
                              <a:lnTo>
                                <a:pt x="3238500" y="512775"/>
                              </a:lnTo>
                              <a:lnTo>
                                <a:pt x="3238500" y="506425"/>
                              </a:lnTo>
                              <a:close/>
                            </a:path>
                            <a:path w="5391150" h="514984">
                              <a:moveTo>
                                <a:pt x="3248025" y="1587"/>
                              </a:moveTo>
                              <a:lnTo>
                                <a:pt x="3246437" y="0"/>
                              </a:lnTo>
                              <a:lnTo>
                                <a:pt x="3240087" y="0"/>
                              </a:lnTo>
                              <a:lnTo>
                                <a:pt x="3238500" y="1587"/>
                              </a:lnTo>
                              <a:lnTo>
                                <a:pt x="3238500" y="7937"/>
                              </a:lnTo>
                              <a:lnTo>
                                <a:pt x="3240087" y="9525"/>
                              </a:lnTo>
                              <a:lnTo>
                                <a:pt x="3246437" y="9525"/>
                              </a:lnTo>
                              <a:lnTo>
                                <a:pt x="3248025" y="7937"/>
                              </a:lnTo>
                              <a:lnTo>
                                <a:pt x="3248025" y="1587"/>
                              </a:lnTo>
                              <a:close/>
                            </a:path>
                            <a:path w="5391150" h="514984">
                              <a:moveTo>
                                <a:pt x="3257550" y="506425"/>
                              </a:moveTo>
                              <a:lnTo>
                                <a:pt x="3255962" y="504837"/>
                              </a:lnTo>
                              <a:lnTo>
                                <a:pt x="3249612" y="504837"/>
                              </a:lnTo>
                              <a:lnTo>
                                <a:pt x="3248025" y="506425"/>
                              </a:lnTo>
                              <a:lnTo>
                                <a:pt x="3248025" y="512775"/>
                              </a:lnTo>
                              <a:lnTo>
                                <a:pt x="3249612" y="514362"/>
                              </a:lnTo>
                              <a:lnTo>
                                <a:pt x="3255962" y="514362"/>
                              </a:lnTo>
                              <a:lnTo>
                                <a:pt x="3257550" y="512775"/>
                              </a:lnTo>
                              <a:lnTo>
                                <a:pt x="3257550" y="506425"/>
                              </a:lnTo>
                              <a:close/>
                            </a:path>
                            <a:path w="5391150" h="514984">
                              <a:moveTo>
                                <a:pt x="3267075" y="1587"/>
                              </a:moveTo>
                              <a:lnTo>
                                <a:pt x="3265487" y="0"/>
                              </a:lnTo>
                              <a:lnTo>
                                <a:pt x="3259137" y="0"/>
                              </a:lnTo>
                              <a:lnTo>
                                <a:pt x="3257550" y="1587"/>
                              </a:lnTo>
                              <a:lnTo>
                                <a:pt x="3257550" y="7937"/>
                              </a:lnTo>
                              <a:lnTo>
                                <a:pt x="3259137" y="9525"/>
                              </a:lnTo>
                              <a:lnTo>
                                <a:pt x="3265487" y="9525"/>
                              </a:lnTo>
                              <a:lnTo>
                                <a:pt x="3267075" y="7937"/>
                              </a:lnTo>
                              <a:lnTo>
                                <a:pt x="3267075" y="1587"/>
                              </a:lnTo>
                              <a:close/>
                            </a:path>
                            <a:path w="5391150" h="514984">
                              <a:moveTo>
                                <a:pt x="3276600" y="506425"/>
                              </a:moveTo>
                              <a:lnTo>
                                <a:pt x="3275012" y="504837"/>
                              </a:lnTo>
                              <a:lnTo>
                                <a:pt x="3268662" y="504837"/>
                              </a:lnTo>
                              <a:lnTo>
                                <a:pt x="3267075" y="506425"/>
                              </a:lnTo>
                              <a:lnTo>
                                <a:pt x="3267075" y="512775"/>
                              </a:lnTo>
                              <a:lnTo>
                                <a:pt x="3268662" y="514362"/>
                              </a:lnTo>
                              <a:lnTo>
                                <a:pt x="3275012" y="514362"/>
                              </a:lnTo>
                              <a:lnTo>
                                <a:pt x="3276600" y="512775"/>
                              </a:lnTo>
                              <a:lnTo>
                                <a:pt x="3276600" y="506425"/>
                              </a:lnTo>
                              <a:close/>
                            </a:path>
                            <a:path w="5391150" h="514984">
                              <a:moveTo>
                                <a:pt x="3286125" y="1587"/>
                              </a:moveTo>
                              <a:lnTo>
                                <a:pt x="3284537" y="0"/>
                              </a:lnTo>
                              <a:lnTo>
                                <a:pt x="3278187" y="0"/>
                              </a:lnTo>
                              <a:lnTo>
                                <a:pt x="3276600" y="1587"/>
                              </a:lnTo>
                              <a:lnTo>
                                <a:pt x="3276600" y="7937"/>
                              </a:lnTo>
                              <a:lnTo>
                                <a:pt x="3278187" y="9525"/>
                              </a:lnTo>
                              <a:lnTo>
                                <a:pt x="3284537" y="9525"/>
                              </a:lnTo>
                              <a:lnTo>
                                <a:pt x="3286125" y="7937"/>
                              </a:lnTo>
                              <a:lnTo>
                                <a:pt x="3286125" y="1587"/>
                              </a:lnTo>
                              <a:close/>
                            </a:path>
                            <a:path w="5391150" h="514984">
                              <a:moveTo>
                                <a:pt x="3295650" y="506425"/>
                              </a:moveTo>
                              <a:lnTo>
                                <a:pt x="3294062" y="504837"/>
                              </a:lnTo>
                              <a:lnTo>
                                <a:pt x="3287712" y="504837"/>
                              </a:lnTo>
                              <a:lnTo>
                                <a:pt x="3286125" y="506425"/>
                              </a:lnTo>
                              <a:lnTo>
                                <a:pt x="3286125" y="512775"/>
                              </a:lnTo>
                              <a:lnTo>
                                <a:pt x="3287712" y="514362"/>
                              </a:lnTo>
                              <a:lnTo>
                                <a:pt x="3294062" y="514362"/>
                              </a:lnTo>
                              <a:lnTo>
                                <a:pt x="3295650" y="512775"/>
                              </a:lnTo>
                              <a:lnTo>
                                <a:pt x="3295650" y="506425"/>
                              </a:lnTo>
                              <a:close/>
                            </a:path>
                            <a:path w="5391150" h="514984">
                              <a:moveTo>
                                <a:pt x="3305175" y="1587"/>
                              </a:moveTo>
                              <a:lnTo>
                                <a:pt x="3303587" y="0"/>
                              </a:lnTo>
                              <a:lnTo>
                                <a:pt x="3297237" y="0"/>
                              </a:lnTo>
                              <a:lnTo>
                                <a:pt x="3295650" y="1587"/>
                              </a:lnTo>
                              <a:lnTo>
                                <a:pt x="3295650" y="7937"/>
                              </a:lnTo>
                              <a:lnTo>
                                <a:pt x="3297237" y="9525"/>
                              </a:lnTo>
                              <a:lnTo>
                                <a:pt x="3303587" y="9525"/>
                              </a:lnTo>
                              <a:lnTo>
                                <a:pt x="3305175" y="7937"/>
                              </a:lnTo>
                              <a:lnTo>
                                <a:pt x="3305175" y="1587"/>
                              </a:lnTo>
                              <a:close/>
                            </a:path>
                            <a:path w="5391150" h="514984">
                              <a:moveTo>
                                <a:pt x="3314700" y="506425"/>
                              </a:moveTo>
                              <a:lnTo>
                                <a:pt x="3313112" y="504837"/>
                              </a:lnTo>
                              <a:lnTo>
                                <a:pt x="3306762" y="504837"/>
                              </a:lnTo>
                              <a:lnTo>
                                <a:pt x="3305175" y="506425"/>
                              </a:lnTo>
                              <a:lnTo>
                                <a:pt x="3305175" y="512775"/>
                              </a:lnTo>
                              <a:lnTo>
                                <a:pt x="3306762" y="514362"/>
                              </a:lnTo>
                              <a:lnTo>
                                <a:pt x="3313112" y="514362"/>
                              </a:lnTo>
                              <a:lnTo>
                                <a:pt x="3314700" y="512775"/>
                              </a:lnTo>
                              <a:lnTo>
                                <a:pt x="3314700" y="506425"/>
                              </a:lnTo>
                              <a:close/>
                            </a:path>
                            <a:path w="5391150" h="514984">
                              <a:moveTo>
                                <a:pt x="3324225" y="1587"/>
                              </a:moveTo>
                              <a:lnTo>
                                <a:pt x="3322637" y="0"/>
                              </a:lnTo>
                              <a:lnTo>
                                <a:pt x="3316287" y="0"/>
                              </a:lnTo>
                              <a:lnTo>
                                <a:pt x="3314700" y="1587"/>
                              </a:lnTo>
                              <a:lnTo>
                                <a:pt x="3314700" y="7937"/>
                              </a:lnTo>
                              <a:lnTo>
                                <a:pt x="3316287" y="9525"/>
                              </a:lnTo>
                              <a:lnTo>
                                <a:pt x="3322637" y="9525"/>
                              </a:lnTo>
                              <a:lnTo>
                                <a:pt x="3324225" y="7937"/>
                              </a:lnTo>
                              <a:lnTo>
                                <a:pt x="3324225" y="1587"/>
                              </a:lnTo>
                              <a:close/>
                            </a:path>
                            <a:path w="5391150" h="514984">
                              <a:moveTo>
                                <a:pt x="3333750" y="506425"/>
                              </a:moveTo>
                              <a:lnTo>
                                <a:pt x="3332162" y="504837"/>
                              </a:lnTo>
                              <a:lnTo>
                                <a:pt x="3325812" y="504837"/>
                              </a:lnTo>
                              <a:lnTo>
                                <a:pt x="3324225" y="506425"/>
                              </a:lnTo>
                              <a:lnTo>
                                <a:pt x="3324225" y="512775"/>
                              </a:lnTo>
                              <a:lnTo>
                                <a:pt x="3325812" y="514362"/>
                              </a:lnTo>
                              <a:lnTo>
                                <a:pt x="3332162" y="514362"/>
                              </a:lnTo>
                              <a:lnTo>
                                <a:pt x="3333750" y="512775"/>
                              </a:lnTo>
                              <a:lnTo>
                                <a:pt x="3333750" y="506425"/>
                              </a:lnTo>
                              <a:close/>
                            </a:path>
                            <a:path w="5391150" h="514984">
                              <a:moveTo>
                                <a:pt x="3343275" y="1587"/>
                              </a:moveTo>
                              <a:lnTo>
                                <a:pt x="3341687" y="0"/>
                              </a:lnTo>
                              <a:lnTo>
                                <a:pt x="3335337" y="0"/>
                              </a:lnTo>
                              <a:lnTo>
                                <a:pt x="3333750" y="1587"/>
                              </a:lnTo>
                              <a:lnTo>
                                <a:pt x="3333750" y="7937"/>
                              </a:lnTo>
                              <a:lnTo>
                                <a:pt x="3335337" y="9525"/>
                              </a:lnTo>
                              <a:lnTo>
                                <a:pt x="3341687" y="9525"/>
                              </a:lnTo>
                              <a:lnTo>
                                <a:pt x="3343275" y="7937"/>
                              </a:lnTo>
                              <a:lnTo>
                                <a:pt x="3343275" y="1587"/>
                              </a:lnTo>
                              <a:close/>
                            </a:path>
                            <a:path w="5391150" h="514984">
                              <a:moveTo>
                                <a:pt x="3352800" y="506425"/>
                              </a:moveTo>
                              <a:lnTo>
                                <a:pt x="3351212" y="504837"/>
                              </a:lnTo>
                              <a:lnTo>
                                <a:pt x="3344862" y="504837"/>
                              </a:lnTo>
                              <a:lnTo>
                                <a:pt x="3343275" y="506425"/>
                              </a:lnTo>
                              <a:lnTo>
                                <a:pt x="3343275" y="512775"/>
                              </a:lnTo>
                              <a:lnTo>
                                <a:pt x="3344862" y="514362"/>
                              </a:lnTo>
                              <a:lnTo>
                                <a:pt x="3351212" y="514362"/>
                              </a:lnTo>
                              <a:lnTo>
                                <a:pt x="3352800" y="512775"/>
                              </a:lnTo>
                              <a:lnTo>
                                <a:pt x="3352800" y="506425"/>
                              </a:lnTo>
                              <a:close/>
                            </a:path>
                            <a:path w="5391150" h="514984">
                              <a:moveTo>
                                <a:pt x="3362325" y="1587"/>
                              </a:moveTo>
                              <a:lnTo>
                                <a:pt x="3360737" y="0"/>
                              </a:lnTo>
                              <a:lnTo>
                                <a:pt x="3354387" y="0"/>
                              </a:lnTo>
                              <a:lnTo>
                                <a:pt x="3352800" y="1587"/>
                              </a:lnTo>
                              <a:lnTo>
                                <a:pt x="3352800" y="7937"/>
                              </a:lnTo>
                              <a:lnTo>
                                <a:pt x="3354387" y="9525"/>
                              </a:lnTo>
                              <a:lnTo>
                                <a:pt x="3360737" y="9525"/>
                              </a:lnTo>
                              <a:lnTo>
                                <a:pt x="3362325" y="7937"/>
                              </a:lnTo>
                              <a:lnTo>
                                <a:pt x="3362325" y="1587"/>
                              </a:lnTo>
                              <a:close/>
                            </a:path>
                            <a:path w="5391150" h="514984">
                              <a:moveTo>
                                <a:pt x="3371850" y="506425"/>
                              </a:moveTo>
                              <a:lnTo>
                                <a:pt x="3370262" y="504837"/>
                              </a:lnTo>
                              <a:lnTo>
                                <a:pt x="3363912" y="504837"/>
                              </a:lnTo>
                              <a:lnTo>
                                <a:pt x="3362325" y="506425"/>
                              </a:lnTo>
                              <a:lnTo>
                                <a:pt x="3362325" y="512775"/>
                              </a:lnTo>
                              <a:lnTo>
                                <a:pt x="3363912" y="514362"/>
                              </a:lnTo>
                              <a:lnTo>
                                <a:pt x="3370262" y="514362"/>
                              </a:lnTo>
                              <a:lnTo>
                                <a:pt x="3371850" y="512775"/>
                              </a:lnTo>
                              <a:lnTo>
                                <a:pt x="3371850" y="506425"/>
                              </a:lnTo>
                              <a:close/>
                            </a:path>
                            <a:path w="5391150" h="514984">
                              <a:moveTo>
                                <a:pt x="3381375" y="1587"/>
                              </a:moveTo>
                              <a:lnTo>
                                <a:pt x="3379787" y="0"/>
                              </a:lnTo>
                              <a:lnTo>
                                <a:pt x="3373437" y="0"/>
                              </a:lnTo>
                              <a:lnTo>
                                <a:pt x="3371850" y="1587"/>
                              </a:lnTo>
                              <a:lnTo>
                                <a:pt x="3371850" y="7937"/>
                              </a:lnTo>
                              <a:lnTo>
                                <a:pt x="3373437" y="9525"/>
                              </a:lnTo>
                              <a:lnTo>
                                <a:pt x="3379787" y="9525"/>
                              </a:lnTo>
                              <a:lnTo>
                                <a:pt x="3381375" y="7937"/>
                              </a:lnTo>
                              <a:lnTo>
                                <a:pt x="3381375" y="1587"/>
                              </a:lnTo>
                              <a:close/>
                            </a:path>
                            <a:path w="5391150" h="514984">
                              <a:moveTo>
                                <a:pt x="3390900" y="506425"/>
                              </a:moveTo>
                              <a:lnTo>
                                <a:pt x="3389312" y="504837"/>
                              </a:lnTo>
                              <a:lnTo>
                                <a:pt x="3382962" y="504837"/>
                              </a:lnTo>
                              <a:lnTo>
                                <a:pt x="3381375" y="506425"/>
                              </a:lnTo>
                              <a:lnTo>
                                <a:pt x="3381375" y="512775"/>
                              </a:lnTo>
                              <a:lnTo>
                                <a:pt x="3382962" y="514362"/>
                              </a:lnTo>
                              <a:lnTo>
                                <a:pt x="3389312" y="514362"/>
                              </a:lnTo>
                              <a:lnTo>
                                <a:pt x="3390900" y="512775"/>
                              </a:lnTo>
                              <a:lnTo>
                                <a:pt x="3390900" y="506425"/>
                              </a:lnTo>
                              <a:close/>
                            </a:path>
                            <a:path w="5391150" h="514984">
                              <a:moveTo>
                                <a:pt x="3400425" y="1587"/>
                              </a:moveTo>
                              <a:lnTo>
                                <a:pt x="3398837" y="0"/>
                              </a:lnTo>
                              <a:lnTo>
                                <a:pt x="3392487" y="0"/>
                              </a:lnTo>
                              <a:lnTo>
                                <a:pt x="3390900" y="1587"/>
                              </a:lnTo>
                              <a:lnTo>
                                <a:pt x="3390900" y="7937"/>
                              </a:lnTo>
                              <a:lnTo>
                                <a:pt x="3392487" y="9525"/>
                              </a:lnTo>
                              <a:lnTo>
                                <a:pt x="3398837" y="9525"/>
                              </a:lnTo>
                              <a:lnTo>
                                <a:pt x="3400425" y="7937"/>
                              </a:lnTo>
                              <a:lnTo>
                                <a:pt x="3400425" y="1587"/>
                              </a:lnTo>
                              <a:close/>
                            </a:path>
                            <a:path w="5391150" h="514984">
                              <a:moveTo>
                                <a:pt x="3409950" y="506425"/>
                              </a:moveTo>
                              <a:lnTo>
                                <a:pt x="3408362" y="504837"/>
                              </a:lnTo>
                              <a:lnTo>
                                <a:pt x="3402012" y="504837"/>
                              </a:lnTo>
                              <a:lnTo>
                                <a:pt x="3400425" y="506425"/>
                              </a:lnTo>
                              <a:lnTo>
                                <a:pt x="3400425" y="512775"/>
                              </a:lnTo>
                              <a:lnTo>
                                <a:pt x="3402012" y="514362"/>
                              </a:lnTo>
                              <a:lnTo>
                                <a:pt x="3408362" y="514362"/>
                              </a:lnTo>
                              <a:lnTo>
                                <a:pt x="3409950" y="512775"/>
                              </a:lnTo>
                              <a:lnTo>
                                <a:pt x="3409950" y="506425"/>
                              </a:lnTo>
                              <a:close/>
                            </a:path>
                            <a:path w="5391150" h="514984">
                              <a:moveTo>
                                <a:pt x="3419475" y="1587"/>
                              </a:moveTo>
                              <a:lnTo>
                                <a:pt x="3417887" y="0"/>
                              </a:lnTo>
                              <a:lnTo>
                                <a:pt x="3411537" y="0"/>
                              </a:lnTo>
                              <a:lnTo>
                                <a:pt x="3409950" y="1587"/>
                              </a:lnTo>
                              <a:lnTo>
                                <a:pt x="3409950" y="7937"/>
                              </a:lnTo>
                              <a:lnTo>
                                <a:pt x="3411537" y="9525"/>
                              </a:lnTo>
                              <a:lnTo>
                                <a:pt x="3417887" y="9525"/>
                              </a:lnTo>
                              <a:lnTo>
                                <a:pt x="3419475" y="7937"/>
                              </a:lnTo>
                              <a:lnTo>
                                <a:pt x="3419475" y="1587"/>
                              </a:lnTo>
                              <a:close/>
                            </a:path>
                            <a:path w="5391150" h="514984">
                              <a:moveTo>
                                <a:pt x="3429000" y="506425"/>
                              </a:moveTo>
                              <a:lnTo>
                                <a:pt x="3427412" y="504837"/>
                              </a:lnTo>
                              <a:lnTo>
                                <a:pt x="3421062" y="504837"/>
                              </a:lnTo>
                              <a:lnTo>
                                <a:pt x="3419475" y="506425"/>
                              </a:lnTo>
                              <a:lnTo>
                                <a:pt x="3419475" y="512775"/>
                              </a:lnTo>
                              <a:lnTo>
                                <a:pt x="3421062" y="514362"/>
                              </a:lnTo>
                              <a:lnTo>
                                <a:pt x="3427412" y="514362"/>
                              </a:lnTo>
                              <a:lnTo>
                                <a:pt x="3429000" y="512775"/>
                              </a:lnTo>
                              <a:lnTo>
                                <a:pt x="3429000" y="506425"/>
                              </a:lnTo>
                              <a:close/>
                            </a:path>
                            <a:path w="5391150" h="514984">
                              <a:moveTo>
                                <a:pt x="3438525" y="1587"/>
                              </a:moveTo>
                              <a:lnTo>
                                <a:pt x="3436937" y="0"/>
                              </a:lnTo>
                              <a:lnTo>
                                <a:pt x="3430587" y="0"/>
                              </a:lnTo>
                              <a:lnTo>
                                <a:pt x="3429000" y="1587"/>
                              </a:lnTo>
                              <a:lnTo>
                                <a:pt x="3429000" y="7937"/>
                              </a:lnTo>
                              <a:lnTo>
                                <a:pt x="3430587" y="9525"/>
                              </a:lnTo>
                              <a:lnTo>
                                <a:pt x="3436937" y="9525"/>
                              </a:lnTo>
                              <a:lnTo>
                                <a:pt x="3438525" y="7937"/>
                              </a:lnTo>
                              <a:lnTo>
                                <a:pt x="3438525" y="1587"/>
                              </a:lnTo>
                              <a:close/>
                            </a:path>
                            <a:path w="5391150" h="514984">
                              <a:moveTo>
                                <a:pt x="3448050" y="506425"/>
                              </a:moveTo>
                              <a:lnTo>
                                <a:pt x="3446462" y="504837"/>
                              </a:lnTo>
                              <a:lnTo>
                                <a:pt x="3440112" y="504837"/>
                              </a:lnTo>
                              <a:lnTo>
                                <a:pt x="3438525" y="506425"/>
                              </a:lnTo>
                              <a:lnTo>
                                <a:pt x="3438525" y="512775"/>
                              </a:lnTo>
                              <a:lnTo>
                                <a:pt x="3440112" y="514362"/>
                              </a:lnTo>
                              <a:lnTo>
                                <a:pt x="3446462" y="514362"/>
                              </a:lnTo>
                              <a:lnTo>
                                <a:pt x="3448050" y="512775"/>
                              </a:lnTo>
                              <a:lnTo>
                                <a:pt x="3448050" y="506425"/>
                              </a:lnTo>
                              <a:close/>
                            </a:path>
                            <a:path w="5391150" h="514984">
                              <a:moveTo>
                                <a:pt x="3457575" y="1587"/>
                              </a:moveTo>
                              <a:lnTo>
                                <a:pt x="3455987" y="0"/>
                              </a:lnTo>
                              <a:lnTo>
                                <a:pt x="3449637" y="0"/>
                              </a:lnTo>
                              <a:lnTo>
                                <a:pt x="3448050" y="1587"/>
                              </a:lnTo>
                              <a:lnTo>
                                <a:pt x="3448050" y="7937"/>
                              </a:lnTo>
                              <a:lnTo>
                                <a:pt x="3449637" y="9525"/>
                              </a:lnTo>
                              <a:lnTo>
                                <a:pt x="3455987" y="9525"/>
                              </a:lnTo>
                              <a:lnTo>
                                <a:pt x="3457575" y="7937"/>
                              </a:lnTo>
                              <a:lnTo>
                                <a:pt x="3457575" y="1587"/>
                              </a:lnTo>
                              <a:close/>
                            </a:path>
                            <a:path w="5391150" h="514984">
                              <a:moveTo>
                                <a:pt x="3467100" y="506425"/>
                              </a:moveTo>
                              <a:lnTo>
                                <a:pt x="3465512" y="504837"/>
                              </a:lnTo>
                              <a:lnTo>
                                <a:pt x="3459162" y="504837"/>
                              </a:lnTo>
                              <a:lnTo>
                                <a:pt x="3457575" y="506425"/>
                              </a:lnTo>
                              <a:lnTo>
                                <a:pt x="3457575" y="512775"/>
                              </a:lnTo>
                              <a:lnTo>
                                <a:pt x="3459162" y="514362"/>
                              </a:lnTo>
                              <a:lnTo>
                                <a:pt x="3465512" y="514362"/>
                              </a:lnTo>
                              <a:lnTo>
                                <a:pt x="3467100" y="512775"/>
                              </a:lnTo>
                              <a:lnTo>
                                <a:pt x="3467100" y="506425"/>
                              </a:lnTo>
                              <a:close/>
                            </a:path>
                            <a:path w="5391150" h="514984">
                              <a:moveTo>
                                <a:pt x="3476625" y="1587"/>
                              </a:moveTo>
                              <a:lnTo>
                                <a:pt x="3475037" y="0"/>
                              </a:lnTo>
                              <a:lnTo>
                                <a:pt x="3468687" y="0"/>
                              </a:lnTo>
                              <a:lnTo>
                                <a:pt x="3467100" y="1587"/>
                              </a:lnTo>
                              <a:lnTo>
                                <a:pt x="3467100" y="7937"/>
                              </a:lnTo>
                              <a:lnTo>
                                <a:pt x="3468687" y="9525"/>
                              </a:lnTo>
                              <a:lnTo>
                                <a:pt x="3475037" y="9525"/>
                              </a:lnTo>
                              <a:lnTo>
                                <a:pt x="3476625" y="7937"/>
                              </a:lnTo>
                              <a:lnTo>
                                <a:pt x="3476625" y="1587"/>
                              </a:lnTo>
                              <a:close/>
                            </a:path>
                            <a:path w="5391150" h="514984">
                              <a:moveTo>
                                <a:pt x="3486150" y="506425"/>
                              </a:moveTo>
                              <a:lnTo>
                                <a:pt x="3484562" y="504837"/>
                              </a:lnTo>
                              <a:lnTo>
                                <a:pt x="3478212" y="504837"/>
                              </a:lnTo>
                              <a:lnTo>
                                <a:pt x="3476625" y="506425"/>
                              </a:lnTo>
                              <a:lnTo>
                                <a:pt x="3476625" y="512775"/>
                              </a:lnTo>
                              <a:lnTo>
                                <a:pt x="3478212" y="514362"/>
                              </a:lnTo>
                              <a:lnTo>
                                <a:pt x="3484562" y="514362"/>
                              </a:lnTo>
                              <a:lnTo>
                                <a:pt x="3486150" y="512775"/>
                              </a:lnTo>
                              <a:lnTo>
                                <a:pt x="3486150" y="506425"/>
                              </a:lnTo>
                              <a:close/>
                            </a:path>
                            <a:path w="5391150" h="514984">
                              <a:moveTo>
                                <a:pt x="3495675" y="1587"/>
                              </a:moveTo>
                              <a:lnTo>
                                <a:pt x="3494087" y="0"/>
                              </a:lnTo>
                              <a:lnTo>
                                <a:pt x="3487737" y="0"/>
                              </a:lnTo>
                              <a:lnTo>
                                <a:pt x="3486150" y="1587"/>
                              </a:lnTo>
                              <a:lnTo>
                                <a:pt x="3486150" y="7937"/>
                              </a:lnTo>
                              <a:lnTo>
                                <a:pt x="3487737" y="9525"/>
                              </a:lnTo>
                              <a:lnTo>
                                <a:pt x="3494087" y="9525"/>
                              </a:lnTo>
                              <a:lnTo>
                                <a:pt x="3495675" y="7937"/>
                              </a:lnTo>
                              <a:lnTo>
                                <a:pt x="3495675" y="1587"/>
                              </a:lnTo>
                              <a:close/>
                            </a:path>
                            <a:path w="5391150" h="514984">
                              <a:moveTo>
                                <a:pt x="3505200" y="506425"/>
                              </a:moveTo>
                              <a:lnTo>
                                <a:pt x="3503612" y="504837"/>
                              </a:lnTo>
                              <a:lnTo>
                                <a:pt x="3497262" y="504837"/>
                              </a:lnTo>
                              <a:lnTo>
                                <a:pt x="3495675" y="506425"/>
                              </a:lnTo>
                              <a:lnTo>
                                <a:pt x="3495675" y="512775"/>
                              </a:lnTo>
                              <a:lnTo>
                                <a:pt x="3497262" y="514362"/>
                              </a:lnTo>
                              <a:lnTo>
                                <a:pt x="3503612" y="514362"/>
                              </a:lnTo>
                              <a:lnTo>
                                <a:pt x="3505200" y="512775"/>
                              </a:lnTo>
                              <a:lnTo>
                                <a:pt x="3505200" y="506425"/>
                              </a:lnTo>
                              <a:close/>
                            </a:path>
                            <a:path w="5391150" h="514984">
                              <a:moveTo>
                                <a:pt x="3514725" y="1587"/>
                              </a:moveTo>
                              <a:lnTo>
                                <a:pt x="3513137" y="0"/>
                              </a:lnTo>
                              <a:lnTo>
                                <a:pt x="3506787" y="0"/>
                              </a:lnTo>
                              <a:lnTo>
                                <a:pt x="3505200" y="1587"/>
                              </a:lnTo>
                              <a:lnTo>
                                <a:pt x="3505200" y="7937"/>
                              </a:lnTo>
                              <a:lnTo>
                                <a:pt x="3506787" y="9525"/>
                              </a:lnTo>
                              <a:lnTo>
                                <a:pt x="3513137" y="9525"/>
                              </a:lnTo>
                              <a:lnTo>
                                <a:pt x="3514725" y="7937"/>
                              </a:lnTo>
                              <a:lnTo>
                                <a:pt x="3514725" y="1587"/>
                              </a:lnTo>
                              <a:close/>
                            </a:path>
                            <a:path w="5391150" h="514984">
                              <a:moveTo>
                                <a:pt x="3524250" y="506425"/>
                              </a:moveTo>
                              <a:lnTo>
                                <a:pt x="3522662" y="504837"/>
                              </a:lnTo>
                              <a:lnTo>
                                <a:pt x="3516312" y="504837"/>
                              </a:lnTo>
                              <a:lnTo>
                                <a:pt x="3514725" y="506425"/>
                              </a:lnTo>
                              <a:lnTo>
                                <a:pt x="3514725" y="512775"/>
                              </a:lnTo>
                              <a:lnTo>
                                <a:pt x="3516312" y="514362"/>
                              </a:lnTo>
                              <a:lnTo>
                                <a:pt x="3522662" y="514362"/>
                              </a:lnTo>
                              <a:lnTo>
                                <a:pt x="3524250" y="512775"/>
                              </a:lnTo>
                              <a:lnTo>
                                <a:pt x="3524250" y="506425"/>
                              </a:lnTo>
                              <a:close/>
                            </a:path>
                            <a:path w="5391150" h="514984">
                              <a:moveTo>
                                <a:pt x="3533775" y="1587"/>
                              </a:moveTo>
                              <a:lnTo>
                                <a:pt x="3532187" y="0"/>
                              </a:lnTo>
                              <a:lnTo>
                                <a:pt x="3525837" y="0"/>
                              </a:lnTo>
                              <a:lnTo>
                                <a:pt x="3524250" y="1587"/>
                              </a:lnTo>
                              <a:lnTo>
                                <a:pt x="3524250" y="7937"/>
                              </a:lnTo>
                              <a:lnTo>
                                <a:pt x="3525837" y="9525"/>
                              </a:lnTo>
                              <a:lnTo>
                                <a:pt x="3532187" y="9525"/>
                              </a:lnTo>
                              <a:lnTo>
                                <a:pt x="3533775" y="7937"/>
                              </a:lnTo>
                              <a:lnTo>
                                <a:pt x="3533775" y="1587"/>
                              </a:lnTo>
                              <a:close/>
                            </a:path>
                            <a:path w="5391150" h="514984">
                              <a:moveTo>
                                <a:pt x="3543300" y="506425"/>
                              </a:moveTo>
                              <a:lnTo>
                                <a:pt x="3541712" y="504837"/>
                              </a:lnTo>
                              <a:lnTo>
                                <a:pt x="3535362" y="504837"/>
                              </a:lnTo>
                              <a:lnTo>
                                <a:pt x="3533775" y="506425"/>
                              </a:lnTo>
                              <a:lnTo>
                                <a:pt x="3533775" y="512775"/>
                              </a:lnTo>
                              <a:lnTo>
                                <a:pt x="3535362" y="514362"/>
                              </a:lnTo>
                              <a:lnTo>
                                <a:pt x="3541712" y="514362"/>
                              </a:lnTo>
                              <a:lnTo>
                                <a:pt x="3543300" y="512775"/>
                              </a:lnTo>
                              <a:lnTo>
                                <a:pt x="3543300" y="506425"/>
                              </a:lnTo>
                              <a:close/>
                            </a:path>
                            <a:path w="5391150" h="514984">
                              <a:moveTo>
                                <a:pt x="3552825" y="1587"/>
                              </a:moveTo>
                              <a:lnTo>
                                <a:pt x="3551237" y="0"/>
                              </a:lnTo>
                              <a:lnTo>
                                <a:pt x="3544887" y="0"/>
                              </a:lnTo>
                              <a:lnTo>
                                <a:pt x="3543300" y="1587"/>
                              </a:lnTo>
                              <a:lnTo>
                                <a:pt x="3543300" y="7937"/>
                              </a:lnTo>
                              <a:lnTo>
                                <a:pt x="3544887" y="9525"/>
                              </a:lnTo>
                              <a:lnTo>
                                <a:pt x="3551237" y="9525"/>
                              </a:lnTo>
                              <a:lnTo>
                                <a:pt x="3552825" y="7937"/>
                              </a:lnTo>
                              <a:lnTo>
                                <a:pt x="3552825" y="1587"/>
                              </a:lnTo>
                              <a:close/>
                            </a:path>
                            <a:path w="5391150" h="514984">
                              <a:moveTo>
                                <a:pt x="3562350" y="506425"/>
                              </a:moveTo>
                              <a:lnTo>
                                <a:pt x="3560762" y="504837"/>
                              </a:lnTo>
                              <a:lnTo>
                                <a:pt x="3554412" y="504837"/>
                              </a:lnTo>
                              <a:lnTo>
                                <a:pt x="3552825" y="506425"/>
                              </a:lnTo>
                              <a:lnTo>
                                <a:pt x="3552825" y="512775"/>
                              </a:lnTo>
                              <a:lnTo>
                                <a:pt x="3554412" y="514362"/>
                              </a:lnTo>
                              <a:lnTo>
                                <a:pt x="3560762" y="514362"/>
                              </a:lnTo>
                              <a:lnTo>
                                <a:pt x="3562350" y="512775"/>
                              </a:lnTo>
                              <a:lnTo>
                                <a:pt x="3562350" y="506425"/>
                              </a:lnTo>
                              <a:close/>
                            </a:path>
                            <a:path w="5391150" h="514984">
                              <a:moveTo>
                                <a:pt x="3571875" y="1587"/>
                              </a:moveTo>
                              <a:lnTo>
                                <a:pt x="3570287" y="0"/>
                              </a:lnTo>
                              <a:lnTo>
                                <a:pt x="3563937" y="0"/>
                              </a:lnTo>
                              <a:lnTo>
                                <a:pt x="3562350" y="1587"/>
                              </a:lnTo>
                              <a:lnTo>
                                <a:pt x="3562350" y="7937"/>
                              </a:lnTo>
                              <a:lnTo>
                                <a:pt x="3563937" y="9525"/>
                              </a:lnTo>
                              <a:lnTo>
                                <a:pt x="3570287" y="9525"/>
                              </a:lnTo>
                              <a:lnTo>
                                <a:pt x="3571875" y="7937"/>
                              </a:lnTo>
                              <a:lnTo>
                                <a:pt x="3571875" y="1587"/>
                              </a:lnTo>
                              <a:close/>
                            </a:path>
                            <a:path w="5391150" h="514984">
                              <a:moveTo>
                                <a:pt x="3581400" y="506425"/>
                              </a:moveTo>
                              <a:lnTo>
                                <a:pt x="3579812" y="504837"/>
                              </a:lnTo>
                              <a:lnTo>
                                <a:pt x="3573462" y="504837"/>
                              </a:lnTo>
                              <a:lnTo>
                                <a:pt x="3571875" y="506425"/>
                              </a:lnTo>
                              <a:lnTo>
                                <a:pt x="3571875" y="512775"/>
                              </a:lnTo>
                              <a:lnTo>
                                <a:pt x="3573462" y="514362"/>
                              </a:lnTo>
                              <a:lnTo>
                                <a:pt x="3579812" y="514362"/>
                              </a:lnTo>
                              <a:lnTo>
                                <a:pt x="3581400" y="512775"/>
                              </a:lnTo>
                              <a:lnTo>
                                <a:pt x="3581400" y="506425"/>
                              </a:lnTo>
                              <a:close/>
                            </a:path>
                            <a:path w="5391150" h="514984">
                              <a:moveTo>
                                <a:pt x="3590925" y="1587"/>
                              </a:moveTo>
                              <a:lnTo>
                                <a:pt x="3589337" y="0"/>
                              </a:lnTo>
                              <a:lnTo>
                                <a:pt x="3582987" y="0"/>
                              </a:lnTo>
                              <a:lnTo>
                                <a:pt x="3581400" y="1587"/>
                              </a:lnTo>
                              <a:lnTo>
                                <a:pt x="3581400" y="7937"/>
                              </a:lnTo>
                              <a:lnTo>
                                <a:pt x="3582987" y="9525"/>
                              </a:lnTo>
                              <a:lnTo>
                                <a:pt x="3589337" y="9525"/>
                              </a:lnTo>
                              <a:lnTo>
                                <a:pt x="3590925" y="7937"/>
                              </a:lnTo>
                              <a:lnTo>
                                <a:pt x="3590925" y="1587"/>
                              </a:lnTo>
                              <a:close/>
                            </a:path>
                            <a:path w="5391150" h="514984">
                              <a:moveTo>
                                <a:pt x="3600450" y="506425"/>
                              </a:moveTo>
                              <a:lnTo>
                                <a:pt x="3598862" y="504837"/>
                              </a:lnTo>
                              <a:lnTo>
                                <a:pt x="3592512" y="504837"/>
                              </a:lnTo>
                              <a:lnTo>
                                <a:pt x="3590925" y="506425"/>
                              </a:lnTo>
                              <a:lnTo>
                                <a:pt x="3590925" y="512775"/>
                              </a:lnTo>
                              <a:lnTo>
                                <a:pt x="3592512" y="514362"/>
                              </a:lnTo>
                              <a:lnTo>
                                <a:pt x="3598862" y="514362"/>
                              </a:lnTo>
                              <a:lnTo>
                                <a:pt x="3600450" y="512775"/>
                              </a:lnTo>
                              <a:lnTo>
                                <a:pt x="3600450" y="506425"/>
                              </a:lnTo>
                              <a:close/>
                            </a:path>
                            <a:path w="5391150" h="514984">
                              <a:moveTo>
                                <a:pt x="3609975" y="1587"/>
                              </a:moveTo>
                              <a:lnTo>
                                <a:pt x="3608387" y="0"/>
                              </a:lnTo>
                              <a:lnTo>
                                <a:pt x="3602037" y="0"/>
                              </a:lnTo>
                              <a:lnTo>
                                <a:pt x="3600450" y="1587"/>
                              </a:lnTo>
                              <a:lnTo>
                                <a:pt x="3600450" y="7937"/>
                              </a:lnTo>
                              <a:lnTo>
                                <a:pt x="3602037" y="9525"/>
                              </a:lnTo>
                              <a:lnTo>
                                <a:pt x="3608387" y="9525"/>
                              </a:lnTo>
                              <a:lnTo>
                                <a:pt x="3609975" y="7937"/>
                              </a:lnTo>
                              <a:lnTo>
                                <a:pt x="3609975" y="1587"/>
                              </a:lnTo>
                              <a:close/>
                            </a:path>
                            <a:path w="5391150" h="514984">
                              <a:moveTo>
                                <a:pt x="3619500" y="506425"/>
                              </a:moveTo>
                              <a:lnTo>
                                <a:pt x="3617912" y="504837"/>
                              </a:lnTo>
                              <a:lnTo>
                                <a:pt x="3611562" y="504837"/>
                              </a:lnTo>
                              <a:lnTo>
                                <a:pt x="3609975" y="506425"/>
                              </a:lnTo>
                              <a:lnTo>
                                <a:pt x="3609975" y="512775"/>
                              </a:lnTo>
                              <a:lnTo>
                                <a:pt x="3611562" y="514362"/>
                              </a:lnTo>
                              <a:lnTo>
                                <a:pt x="3617912" y="514362"/>
                              </a:lnTo>
                              <a:lnTo>
                                <a:pt x="3619500" y="512775"/>
                              </a:lnTo>
                              <a:lnTo>
                                <a:pt x="3619500" y="506425"/>
                              </a:lnTo>
                              <a:close/>
                            </a:path>
                            <a:path w="5391150" h="514984">
                              <a:moveTo>
                                <a:pt x="3629025" y="1587"/>
                              </a:moveTo>
                              <a:lnTo>
                                <a:pt x="3627437" y="0"/>
                              </a:lnTo>
                              <a:lnTo>
                                <a:pt x="3621087" y="0"/>
                              </a:lnTo>
                              <a:lnTo>
                                <a:pt x="3619500" y="1587"/>
                              </a:lnTo>
                              <a:lnTo>
                                <a:pt x="3619500" y="7937"/>
                              </a:lnTo>
                              <a:lnTo>
                                <a:pt x="3621087" y="9525"/>
                              </a:lnTo>
                              <a:lnTo>
                                <a:pt x="3627437" y="9525"/>
                              </a:lnTo>
                              <a:lnTo>
                                <a:pt x="3629025" y="7937"/>
                              </a:lnTo>
                              <a:lnTo>
                                <a:pt x="3629025" y="1587"/>
                              </a:lnTo>
                              <a:close/>
                            </a:path>
                            <a:path w="5391150" h="514984">
                              <a:moveTo>
                                <a:pt x="3638550" y="506425"/>
                              </a:moveTo>
                              <a:lnTo>
                                <a:pt x="3636962" y="504837"/>
                              </a:lnTo>
                              <a:lnTo>
                                <a:pt x="3630612" y="504837"/>
                              </a:lnTo>
                              <a:lnTo>
                                <a:pt x="3629025" y="506425"/>
                              </a:lnTo>
                              <a:lnTo>
                                <a:pt x="3629025" y="512775"/>
                              </a:lnTo>
                              <a:lnTo>
                                <a:pt x="3630612" y="514362"/>
                              </a:lnTo>
                              <a:lnTo>
                                <a:pt x="3636962" y="514362"/>
                              </a:lnTo>
                              <a:lnTo>
                                <a:pt x="3638550" y="512775"/>
                              </a:lnTo>
                              <a:lnTo>
                                <a:pt x="3638550" y="506425"/>
                              </a:lnTo>
                              <a:close/>
                            </a:path>
                            <a:path w="5391150" h="514984">
                              <a:moveTo>
                                <a:pt x="3648075" y="1587"/>
                              </a:moveTo>
                              <a:lnTo>
                                <a:pt x="3646487" y="0"/>
                              </a:lnTo>
                              <a:lnTo>
                                <a:pt x="3640137" y="0"/>
                              </a:lnTo>
                              <a:lnTo>
                                <a:pt x="3638550" y="1587"/>
                              </a:lnTo>
                              <a:lnTo>
                                <a:pt x="3638550" y="7937"/>
                              </a:lnTo>
                              <a:lnTo>
                                <a:pt x="3640137" y="9525"/>
                              </a:lnTo>
                              <a:lnTo>
                                <a:pt x="3646487" y="9525"/>
                              </a:lnTo>
                              <a:lnTo>
                                <a:pt x="3648075" y="7937"/>
                              </a:lnTo>
                              <a:lnTo>
                                <a:pt x="3648075" y="1587"/>
                              </a:lnTo>
                              <a:close/>
                            </a:path>
                            <a:path w="5391150" h="514984">
                              <a:moveTo>
                                <a:pt x="3657600" y="506425"/>
                              </a:moveTo>
                              <a:lnTo>
                                <a:pt x="3656012" y="504837"/>
                              </a:lnTo>
                              <a:lnTo>
                                <a:pt x="3649662" y="504837"/>
                              </a:lnTo>
                              <a:lnTo>
                                <a:pt x="3648075" y="506425"/>
                              </a:lnTo>
                              <a:lnTo>
                                <a:pt x="3648075" y="512775"/>
                              </a:lnTo>
                              <a:lnTo>
                                <a:pt x="3649662" y="514362"/>
                              </a:lnTo>
                              <a:lnTo>
                                <a:pt x="3656012" y="514362"/>
                              </a:lnTo>
                              <a:lnTo>
                                <a:pt x="3657600" y="512775"/>
                              </a:lnTo>
                              <a:lnTo>
                                <a:pt x="3657600" y="506425"/>
                              </a:lnTo>
                              <a:close/>
                            </a:path>
                            <a:path w="5391150" h="514984">
                              <a:moveTo>
                                <a:pt x="3667125" y="1587"/>
                              </a:moveTo>
                              <a:lnTo>
                                <a:pt x="3665537" y="0"/>
                              </a:lnTo>
                              <a:lnTo>
                                <a:pt x="3659187" y="0"/>
                              </a:lnTo>
                              <a:lnTo>
                                <a:pt x="3657600" y="1587"/>
                              </a:lnTo>
                              <a:lnTo>
                                <a:pt x="3657600" y="7937"/>
                              </a:lnTo>
                              <a:lnTo>
                                <a:pt x="3659187" y="9525"/>
                              </a:lnTo>
                              <a:lnTo>
                                <a:pt x="3665537" y="9525"/>
                              </a:lnTo>
                              <a:lnTo>
                                <a:pt x="3667125" y="7937"/>
                              </a:lnTo>
                              <a:lnTo>
                                <a:pt x="3667125" y="1587"/>
                              </a:lnTo>
                              <a:close/>
                            </a:path>
                            <a:path w="5391150" h="514984">
                              <a:moveTo>
                                <a:pt x="3676650" y="506425"/>
                              </a:moveTo>
                              <a:lnTo>
                                <a:pt x="3675062" y="504837"/>
                              </a:lnTo>
                              <a:lnTo>
                                <a:pt x="3668712" y="504837"/>
                              </a:lnTo>
                              <a:lnTo>
                                <a:pt x="3667125" y="506425"/>
                              </a:lnTo>
                              <a:lnTo>
                                <a:pt x="3667125" y="512775"/>
                              </a:lnTo>
                              <a:lnTo>
                                <a:pt x="3668712" y="514362"/>
                              </a:lnTo>
                              <a:lnTo>
                                <a:pt x="3675062" y="514362"/>
                              </a:lnTo>
                              <a:lnTo>
                                <a:pt x="3676650" y="512775"/>
                              </a:lnTo>
                              <a:lnTo>
                                <a:pt x="3676650" y="506425"/>
                              </a:lnTo>
                              <a:close/>
                            </a:path>
                            <a:path w="5391150" h="514984">
                              <a:moveTo>
                                <a:pt x="3686175" y="1587"/>
                              </a:moveTo>
                              <a:lnTo>
                                <a:pt x="3684587" y="0"/>
                              </a:lnTo>
                              <a:lnTo>
                                <a:pt x="3678237" y="0"/>
                              </a:lnTo>
                              <a:lnTo>
                                <a:pt x="3676650" y="1587"/>
                              </a:lnTo>
                              <a:lnTo>
                                <a:pt x="3676650" y="7937"/>
                              </a:lnTo>
                              <a:lnTo>
                                <a:pt x="3678237" y="9525"/>
                              </a:lnTo>
                              <a:lnTo>
                                <a:pt x="3684587" y="9525"/>
                              </a:lnTo>
                              <a:lnTo>
                                <a:pt x="3686175" y="7937"/>
                              </a:lnTo>
                              <a:lnTo>
                                <a:pt x="3686175" y="1587"/>
                              </a:lnTo>
                              <a:close/>
                            </a:path>
                            <a:path w="5391150" h="514984">
                              <a:moveTo>
                                <a:pt x="3695700" y="506425"/>
                              </a:moveTo>
                              <a:lnTo>
                                <a:pt x="3694112" y="504837"/>
                              </a:lnTo>
                              <a:lnTo>
                                <a:pt x="3687762" y="504837"/>
                              </a:lnTo>
                              <a:lnTo>
                                <a:pt x="3686175" y="506425"/>
                              </a:lnTo>
                              <a:lnTo>
                                <a:pt x="3686175" y="512775"/>
                              </a:lnTo>
                              <a:lnTo>
                                <a:pt x="3687762" y="514362"/>
                              </a:lnTo>
                              <a:lnTo>
                                <a:pt x="3694112" y="514362"/>
                              </a:lnTo>
                              <a:lnTo>
                                <a:pt x="3695700" y="512775"/>
                              </a:lnTo>
                              <a:lnTo>
                                <a:pt x="3695700" y="506425"/>
                              </a:lnTo>
                              <a:close/>
                            </a:path>
                            <a:path w="5391150" h="514984">
                              <a:moveTo>
                                <a:pt x="3705225" y="1587"/>
                              </a:moveTo>
                              <a:lnTo>
                                <a:pt x="3703637" y="0"/>
                              </a:lnTo>
                              <a:lnTo>
                                <a:pt x="3697287" y="0"/>
                              </a:lnTo>
                              <a:lnTo>
                                <a:pt x="3695700" y="1587"/>
                              </a:lnTo>
                              <a:lnTo>
                                <a:pt x="3695700" y="7937"/>
                              </a:lnTo>
                              <a:lnTo>
                                <a:pt x="3697287" y="9525"/>
                              </a:lnTo>
                              <a:lnTo>
                                <a:pt x="3703637" y="9525"/>
                              </a:lnTo>
                              <a:lnTo>
                                <a:pt x="3705225" y="7937"/>
                              </a:lnTo>
                              <a:lnTo>
                                <a:pt x="3705225" y="1587"/>
                              </a:lnTo>
                              <a:close/>
                            </a:path>
                            <a:path w="5391150" h="514984">
                              <a:moveTo>
                                <a:pt x="3714750" y="506425"/>
                              </a:moveTo>
                              <a:lnTo>
                                <a:pt x="3713162" y="504837"/>
                              </a:lnTo>
                              <a:lnTo>
                                <a:pt x="3706812" y="504837"/>
                              </a:lnTo>
                              <a:lnTo>
                                <a:pt x="3705225" y="506425"/>
                              </a:lnTo>
                              <a:lnTo>
                                <a:pt x="3705225" y="512775"/>
                              </a:lnTo>
                              <a:lnTo>
                                <a:pt x="3706812" y="514362"/>
                              </a:lnTo>
                              <a:lnTo>
                                <a:pt x="3713162" y="514362"/>
                              </a:lnTo>
                              <a:lnTo>
                                <a:pt x="3714750" y="512775"/>
                              </a:lnTo>
                              <a:lnTo>
                                <a:pt x="3714750" y="506425"/>
                              </a:lnTo>
                              <a:close/>
                            </a:path>
                            <a:path w="5391150" h="514984">
                              <a:moveTo>
                                <a:pt x="3724275" y="1587"/>
                              </a:moveTo>
                              <a:lnTo>
                                <a:pt x="3722687" y="0"/>
                              </a:lnTo>
                              <a:lnTo>
                                <a:pt x="3716337" y="0"/>
                              </a:lnTo>
                              <a:lnTo>
                                <a:pt x="3714750" y="1587"/>
                              </a:lnTo>
                              <a:lnTo>
                                <a:pt x="3714750" y="7937"/>
                              </a:lnTo>
                              <a:lnTo>
                                <a:pt x="3716337" y="9525"/>
                              </a:lnTo>
                              <a:lnTo>
                                <a:pt x="3722687" y="9525"/>
                              </a:lnTo>
                              <a:lnTo>
                                <a:pt x="3724275" y="7937"/>
                              </a:lnTo>
                              <a:lnTo>
                                <a:pt x="3724275" y="1587"/>
                              </a:lnTo>
                              <a:close/>
                            </a:path>
                            <a:path w="5391150" h="514984">
                              <a:moveTo>
                                <a:pt x="3733800" y="506425"/>
                              </a:moveTo>
                              <a:lnTo>
                                <a:pt x="3732212" y="504837"/>
                              </a:lnTo>
                              <a:lnTo>
                                <a:pt x="3725862" y="504837"/>
                              </a:lnTo>
                              <a:lnTo>
                                <a:pt x="3724275" y="506425"/>
                              </a:lnTo>
                              <a:lnTo>
                                <a:pt x="3724275" y="512775"/>
                              </a:lnTo>
                              <a:lnTo>
                                <a:pt x="3725862" y="514362"/>
                              </a:lnTo>
                              <a:lnTo>
                                <a:pt x="3732212" y="514362"/>
                              </a:lnTo>
                              <a:lnTo>
                                <a:pt x="3733800" y="512775"/>
                              </a:lnTo>
                              <a:lnTo>
                                <a:pt x="3733800" y="506425"/>
                              </a:lnTo>
                              <a:close/>
                            </a:path>
                            <a:path w="5391150" h="514984">
                              <a:moveTo>
                                <a:pt x="3743325" y="1587"/>
                              </a:moveTo>
                              <a:lnTo>
                                <a:pt x="3741737" y="0"/>
                              </a:lnTo>
                              <a:lnTo>
                                <a:pt x="3735387" y="0"/>
                              </a:lnTo>
                              <a:lnTo>
                                <a:pt x="3733800" y="1587"/>
                              </a:lnTo>
                              <a:lnTo>
                                <a:pt x="3733800" y="7937"/>
                              </a:lnTo>
                              <a:lnTo>
                                <a:pt x="3735387" y="9525"/>
                              </a:lnTo>
                              <a:lnTo>
                                <a:pt x="3741737" y="9525"/>
                              </a:lnTo>
                              <a:lnTo>
                                <a:pt x="3743325" y="7937"/>
                              </a:lnTo>
                              <a:lnTo>
                                <a:pt x="3743325" y="1587"/>
                              </a:lnTo>
                              <a:close/>
                            </a:path>
                            <a:path w="5391150" h="514984">
                              <a:moveTo>
                                <a:pt x="3752850" y="506425"/>
                              </a:moveTo>
                              <a:lnTo>
                                <a:pt x="3751262" y="504837"/>
                              </a:lnTo>
                              <a:lnTo>
                                <a:pt x="3744912" y="504837"/>
                              </a:lnTo>
                              <a:lnTo>
                                <a:pt x="3743325" y="506425"/>
                              </a:lnTo>
                              <a:lnTo>
                                <a:pt x="3743325" y="512775"/>
                              </a:lnTo>
                              <a:lnTo>
                                <a:pt x="3744912" y="514362"/>
                              </a:lnTo>
                              <a:lnTo>
                                <a:pt x="3751262" y="514362"/>
                              </a:lnTo>
                              <a:lnTo>
                                <a:pt x="3752850" y="512775"/>
                              </a:lnTo>
                              <a:lnTo>
                                <a:pt x="3752850" y="506425"/>
                              </a:lnTo>
                              <a:close/>
                            </a:path>
                            <a:path w="5391150" h="514984">
                              <a:moveTo>
                                <a:pt x="3762375" y="1587"/>
                              </a:moveTo>
                              <a:lnTo>
                                <a:pt x="3760787" y="0"/>
                              </a:lnTo>
                              <a:lnTo>
                                <a:pt x="3754437" y="0"/>
                              </a:lnTo>
                              <a:lnTo>
                                <a:pt x="3752850" y="1587"/>
                              </a:lnTo>
                              <a:lnTo>
                                <a:pt x="3752850" y="7937"/>
                              </a:lnTo>
                              <a:lnTo>
                                <a:pt x="3754437" y="9525"/>
                              </a:lnTo>
                              <a:lnTo>
                                <a:pt x="3760787" y="9525"/>
                              </a:lnTo>
                              <a:lnTo>
                                <a:pt x="3762375" y="7937"/>
                              </a:lnTo>
                              <a:lnTo>
                                <a:pt x="3762375" y="1587"/>
                              </a:lnTo>
                              <a:close/>
                            </a:path>
                            <a:path w="5391150" h="514984">
                              <a:moveTo>
                                <a:pt x="3771900" y="506425"/>
                              </a:moveTo>
                              <a:lnTo>
                                <a:pt x="3770312" y="504837"/>
                              </a:lnTo>
                              <a:lnTo>
                                <a:pt x="3763962" y="504837"/>
                              </a:lnTo>
                              <a:lnTo>
                                <a:pt x="3762375" y="506425"/>
                              </a:lnTo>
                              <a:lnTo>
                                <a:pt x="3762375" y="512775"/>
                              </a:lnTo>
                              <a:lnTo>
                                <a:pt x="3763962" y="514362"/>
                              </a:lnTo>
                              <a:lnTo>
                                <a:pt x="3770312" y="514362"/>
                              </a:lnTo>
                              <a:lnTo>
                                <a:pt x="3771900" y="512775"/>
                              </a:lnTo>
                              <a:lnTo>
                                <a:pt x="3771900" y="506425"/>
                              </a:lnTo>
                              <a:close/>
                            </a:path>
                            <a:path w="5391150" h="514984">
                              <a:moveTo>
                                <a:pt x="3781425" y="1587"/>
                              </a:moveTo>
                              <a:lnTo>
                                <a:pt x="3779837" y="0"/>
                              </a:lnTo>
                              <a:lnTo>
                                <a:pt x="3773487" y="0"/>
                              </a:lnTo>
                              <a:lnTo>
                                <a:pt x="3771900" y="1587"/>
                              </a:lnTo>
                              <a:lnTo>
                                <a:pt x="3771900" y="7937"/>
                              </a:lnTo>
                              <a:lnTo>
                                <a:pt x="3773487" y="9525"/>
                              </a:lnTo>
                              <a:lnTo>
                                <a:pt x="3779837" y="9525"/>
                              </a:lnTo>
                              <a:lnTo>
                                <a:pt x="3781425" y="7937"/>
                              </a:lnTo>
                              <a:lnTo>
                                <a:pt x="3781425" y="1587"/>
                              </a:lnTo>
                              <a:close/>
                            </a:path>
                            <a:path w="5391150" h="514984">
                              <a:moveTo>
                                <a:pt x="3790950" y="506425"/>
                              </a:moveTo>
                              <a:lnTo>
                                <a:pt x="3789362" y="504837"/>
                              </a:lnTo>
                              <a:lnTo>
                                <a:pt x="3783012" y="504837"/>
                              </a:lnTo>
                              <a:lnTo>
                                <a:pt x="3781425" y="506425"/>
                              </a:lnTo>
                              <a:lnTo>
                                <a:pt x="3781425" y="512775"/>
                              </a:lnTo>
                              <a:lnTo>
                                <a:pt x="3783012" y="514362"/>
                              </a:lnTo>
                              <a:lnTo>
                                <a:pt x="3789362" y="514362"/>
                              </a:lnTo>
                              <a:lnTo>
                                <a:pt x="3790950" y="512775"/>
                              </a:lnTo>
                              <a:lnTo>
                                <a:pt x="3790950" y="506425"/>
                              </a:lnTo>
                              <a:close/>
                            </a:path>
                            <a:path w="5391150" h="514984">
                              <a:moveTo>
                                <a:pt x="3800475" y="1587"/>
                              </a:moveTo>
                              <a:lnTo>
                                <a:pt x="3798887" y="0"/>
                              </a:lnTo>
                              <a:lnTo>
                                <a:pt x="3792537" y="0"/>
                              </a:lnTo>
                              <a:lnTo>
                                <a:pt x="3790950" y="1587"/>
                              </a:lnTo>
                              <a:lnTo>
                                <a:pt x="3790950" y="7937"/>
                              </a:lnTo>
                              <a:lnTo>
                                <a:pt x="3792537" y="9525"/>
                              </a:lnTo>
                              <a:lnTo>
                                <a:pt x="3798887" y="9525"/>
                              </a:lnTo>
                              <a:lnTo>
                                <a:pt x="3800475" y="7937"/>
                              </a:lnTo>
                              <a:lnTo>
                                <a:pt x="3800475" y="1587"/>
                              </a:lnTo>
                              <a:close/>
                            </a:path>
                            <a:path w="5391150" h="514984">
                              <a:moveTo>
                                <a:pt x="3810000" y="506425"/>
                              </a:moveTo>
                              <a:lnTo>
                                <a:pt x="3808412" y="504837"/>
                              </a:lnTo>
                              <a:lnTo>
                                <a:pt x="3802062" y="504837"/>
                              </a:lnTo>
                              <a:lnTo>
                                <a:pt x="3800475" y="506425"/>
                              </a:lnTo>
                              <a:lnTo>
                                <a:pt x="3800475" y="512775"/>
                              </a:lnTo>
                              <a:lnTo>
                                <a:pt x="3802062" y="514362"/>
                              </a:lnTo>
                              <a:lnTo>
                                <a:pt x="3808412" y="514362"/>
                              </a:lnTo>
                              <a:lnTo>
                                <a:pt x="3810000" y="512775"/>
                              </a:lnTo>
                              <a:lnTo>
                                <a:pt x="3810000" y="506425"/>
                              </a:lnTo>
                              <a:close/>
                            </a:path>
                            <a:path w="5391150" h="514984">
                              <a:moveTo>
                                <a:pt x="3819525" y="1587"/>
                              </a:moveTo>
                              <a:lnTo>
                                <a:pt x="3817937" y="0"/>
                              </a:lnTo>
                              <a:lnTo>
                                <a:pt x="3811587" y="0"/>
                              </a:lnTo>
                              <a:lnTo>
                                <a:pt x="3810000" y="1587"/>
                              </a:lnTo>
                              <a:lnTo>
                                <a:pt x="3810000" y="7937"/>
                              </a:lnTo>
                              <a:lnTo>
                                <a:pt x="3811587" y="9525"/>
                              </a:lnTo>
                              <a:lnTo>
                                <a:pt x="3817937" y="9525"/>
                              </a:lnTo>
                              <a:lnTo>
                                <a:pt x="3819525" y="7937"/>
                              </a:lnTo>
                              <a:lnTo>
                                <a:pt x="3819525" y="1587"/>
                              </a:lnTo>
                              <a:close/>
                            </a:path>
                            <a:path w="5391150" h="514984">
                              <a:moveTo>
                                <a:pt x="3829050" y="506425"/>
                              </a:moveTo>
                              <a:lnTo>
                                <a:pt x="3827462" y="504837"/>
                              </a:lnTo>
                              <a:lnTo>
                                <a:pt x="3821112" y="504837"/>
                              </a:lnTo>
                              <a:lnTo>
                                <a:pt x="3819525" y="506425"/>
                              </a:lnTo>
                              <a:lnTo>
                                <a:pt x="3819525" y="512775"/>
                              </a:lnTo>
                              <a:lnTo>
                                <a:pt x="3821112" y="514362"/>
                              </a:lnTo>
                              <a:lnTo>
                                <a:pt x="3827462" y="514362"/>
                              </a:lnTo>
                              <a:lnTo>
                                <a:pt x="3829050" y="512775"/>
                              </a:lnTo>
                              <a:lnTo>
                                <a:pt x="3829050" y="506425"/>
                              </a:lnTo>
                              <a:close/>
                            </a:path>
                            <a:path w="5391150" h="514984">
                              <a:moveTo>
                                <a:pt x="3838575" y="1587"/>
                              </a:moveTo>
                              <a:lnTo>
                                <a:pt x="3836987" y="0"/>
                              </a:lnTo>
                              <a:lnTo>
                                <a:pt x="3830637" y="0"/>
                              </a:lnTo>
                              <a:lnTo>
                                <a:pt x="3829050" y="1587"/>
                              </a:lnTo>
                              <a:lnTo>
                                <a:pt x="3829050" y="7937"/>
                              </a:lnTo>
                              <a:lnTo>
                                <a:pt x="3830637" y="9525"/>
                              </a:lnTo>
                              <a:lnTo>
                                <a:pt x="3836987" y="9525"/>
                              </a:lnTo>
                              <a:lnTo>
                                <a:pt x="3838575" y="7937"/>
                              </a:lnTo>
                              <a:lnTo>
                                <a:pt x="3838575" y="1587"/>
                              </a:lnTo>
                              <a:close/>
                            </a:path>
                            <a:path w="5391150" h="514984">
                              <a:moveTo>
                                <a:pt x="3848100" y="506425"/>
                              </a:moveTo>
                              <a:lnTo>
                                <a:pt x="3846512" y="504837"/>
                              </a:lnTo>
                              <a:lnTo>
                                <a:pt x="3840162" y="504837"/>
                              </a:lnTo>
                              <a:lnTo>
                                <a:pt x="3838575" y="506425"/>
                              </a:lnTo>
                              <a:lnTo>
                                <a:pt x="3838575" y="512775"/>
                              </a:lnTo>
                              <a:lnTo>
                                <a:pt x="3840162" y="514362"/>
                              </a:lnTo>
                              <a:lnTo>
                                <a:pt x="3846512" y="514362"/>
                              </a:lnTo>
                              <a:lnTo>
                                <a:pt x="3848100" y="512775"/>
                              </a:lnTo>
                              <a:lnTo>
                                <a:pt x="3848100" y="506425"/>
                              </a:lnTo>
                              <a:close/>
                            </a:path>
                            <a:path w="5391150" h="514984">
                              <a:moveTo>
                                <a:pt x="3857625" y="1587"/>
                              </a:moveTo>
                              <a:lnTo>
                                <a:pt x="3856037" y="0"/>
                              </a:lnTo>
                              <a:lnTo>
                                <a:pt x="3849687" y="0"/>
                              </a:lnTo>
                              <a:lnTo>
                                <a:pt x="3848100" y="1587"/>
                              </a:lnTo>
                              <a:lnTo>
                                <a:pt x="3848100" y="7937"/>
                              </a:lnTo>
                              <a:lnTo>
                                <a:pt x="3849687" y="9525"/>
                              </a:lnTo>
                              <a:lnTo>
                                <a:pt x="3856037" y="9525"/>
                              </a:lnTo>
                              <a:lnTo>
                                <a:pt x="3857625" y="7937"/>
                              </a:lnTo>
                              <a:lnTo>
                                <a:pt x="3857625" y="1587"/>
                              </a:lnTo>
                              <a:close/>
                            </a:path>
                            <a:path w="5391150" h="514984">
                              <a:moveTo>
                                <a:pt x="3867150" y="506425"/>
                              </a:moveTo>
                              <a:lnTo>
                                <a:pt x="3865562" y="504837"/>
                              </a:lnTo>
                              <a:lnTo>
                                <a:pt x="3859212" y="504837"/>
                              </a:lnTo>
                              <a:lnTo>
                                <a:pt x="3857625" y="506425"/>
                              </a:lnTo>
                              <a:lnTo>
                                <a:pt x="3857625" y="512775"/>
                              </a:lnTo>
                              <a:lnTo>
                                <a:pt x="3859212" y="514362"/>
                              </a:lnTo>
                              <a:lnTo>
                                <a:pt x="3865562" y="514362"/>
                              </a:lnTo>
                              <a:lnTo>
                                <a:pt x="3867150" y="512775"/>
                              </a:lnTo>
                              <a:lnTo>
                                <a:pt x="3867150" y="506425"/>
                              </a:lnTo>
                              <a:close/>
                            </a:path>
                            <a:path w="5391150" h="514984">
                              <a:moveTo>
                                <a:pt x="3876675" y="1587"/>
                              </a:moveTo>
                              <a:lnTo>
                                <a:pt x="3875087" y="0"/>
                              </a:lnTo>
                              <a:lnTo>
                                <a:pt x="3868737" y="0"/>
                              </a:lnTo>
                              <a:lnTo>
                                <a:pt x="3867150" y="1587"/>
                              </a:lnTo>
                              <a:lnTo>
                                <a:pt x="3867150" y="7937"/>
                              </a:lnTo>
                              <a:lnTo>
                                <a:pt x="3868737" y="9525"/>
                              </a:lnTo>
                              <a:lnTo>
                                <a:pt x="3875087" y="9525"/>
                              </a:lnTo>
                              <a:lnTo>
                                <a:pt x="3876675" y="7937"/>
                              </a:lnTo>
                              <a:lnTo>
                                <a:pt x="3876675" y="1587"/>
                              </a:lnTo>
                              <a:close/>
                            </a:path>
                            <a:path w="5391150" h="514984">
                              <a:moveTo>
                                <a:pt x="3886200" y="506425"/>
                              </a:moveTo>
                              <a:lnTo>
                                <a:pt x="3884612" y="504837"/>
                              </a:lnTo>
                              <a:lnTo>
                                <a:pt x="3878262" y="504837"/>
                              </a:lnTo>
                              <a:lnTo>
                                <a:pt x="3876675" y="506425"/>
                              </a:lnTo>
                              <a:lnTo>
                                <a:pt x="3876675" y="512775"/>
                              </a:lnTo>
                              <a:lnTo>
                                <a:pt x="3878262" y="514362"/>
                              </a:lnTo>
                              <a:lnTo>
                                <a:pt x="3884612" y="514362"/>
                              </a:lnTo>
                              <a:lnTo>
                                <a:pt x="3886200" y="512775"/>
                              </a:lnTo>
                              <a:lnTo>
                                <a:pt x="3886200" y="506425"/>
                              </a:lnTo>
                              <a:close/>
                            </a:path>
                            <a:path w="5391150" h="514984">
                              <a:moveTo>
                                <a:pt x="3895725" y="1587"/>
                              </a:moveTo>
                              <a:lnTo>
                                <a:pt x="3894137" y="0"/>
                              </a:lnTo>
                              <a:lnTo>
                                <a:pt x="3887787" y="0"/>
                              </a:lnTo>
                              <a:lnTo>
                                <a:pt x="3886200" y="1587"/>
                              </a:lnTo>
                              <a:lnTo>
                                <a:pt x="3886200" y="7937"/>
                              </a:lnTo>
                              <a:lnTo>
                                <a:pt x="3887787" y="9525"/>
                              </a:lnTo>
                              <a:lnTo>
                                <a:pt x="3894137" y="9525"/>
                              </a:lnTo>
                              <a:lnTo>
                                <a:pt x="3895725" y="7937"/>
                              </a:lnTo>
                              <a:lnTo>
                                <a:pt x="3895725" y="1587"/>
                              </a:lnTo>
                              <a:close/>
                            </a:path>
                            <a:path w="5391150" h="514984">
                              <a:moveTo>
                                <a:pt x="3905250" y="506425"/>
                              </a:moveTo>
                              <a:lnTo>
                                <a:pt x="3903662" y="504837"/>
                              </a:lnTo>
                              <a:lnTo>
                                <a:pt x="3897312" y="504837"/>
                              </a:lnTo>
                              <a:lnTo>
                                <a:pt x="3895725" y="506425"/>
                              </a:lnTo>
                              <a:lnTo>
                                <a:pt x="3895725" y="512775"/>
                              </a:lnTo>
                              <a:lnTo>
                                <a:pt x="3897312" y="514362"/>
                              </a:lnTo>
                              <a:lnTo>
                                <a:pt x="3903662" y="514362"/>
                              </a:lnTo>
                              <a:lnTo>
                                <a:pt x="3905250" y="512775"/>
                              </a:lnTo>
                              <a:lnTo>
                                <a:pt x="3905250" y="506425"/>
                              </a:lnTo>
                              <a:close/>
                            </a:path>
                            <a:path w="5391150" h="514984">
                              <a:moveTo>
                                <a:pt x="3914775" y="1587"/>
                              </a:moveTo>
                              <a:lnTo>
                                <a:pt x="3913187" y="0"/>
                              </a:lnTo>
                              <a:lnTo>
                                <a:pt x="3906837" y="0"/>
                              </a:lnTo>
                              <a:lnTo>
                                <a:pt x="3905250" y="1587"/>
                              </a:lnTo>
                              <a:lnTo>
                                <a:pt x="3905250" y="7937"/>
                              </a:lnTo>
                              <a:lnTo>
                                <a:pt x="3906837" y="9525"/>
                              </a:lnTo>
                              <a:lnTo>
                                <a:pt x="3913187" y="9525"/>
                              </a:lnTo>
                              <a:lnTo>
                                <a:pt x="3914775" y="7937"/>
                              </a:lnTo>
                              <a:lnTo>
                                <a:pt x="3914775" y="1587"/>
                              </a:lnTo>
                              <a:close/>
                            </a:path>
                            <a:path w="5391150" h="514984">
                              <a:moveTo>
                                <a:pt x="3924300" y="506425"/>
                              </a:moveTo>
                              <a:lnTo>
                                <a:pt x="3922712" y="504837"/>
                              </a:lnTo>
                              <a:lnTo>
                                <a:pt x="3916362" y="504837"/>
                              </a:lnTo>
                              <a:lnTo>
                                <a:pt x="3914775" y="506425"/>
                              </a:lnTo>
                              <a:lnTo>
                                <a:pt x="3914775" y="512775"/>
                              </a:lnTo>
                              <a:lnTo>
                                <a:pt x="3916362" y="514362"/>
                              </a:lnTo>
                              <a:lnTo>
                                <a:pt x="3922712" y="514362"/>
                              </a:lnTo>
                              <a:lnTo>
                                <a:pt x="3924300" y="512775"/>
                              </a:lnTo>
                              <a:lnTo>
                                <a:pt x="3924300" y="506425"/>
                              </a:lnTo>
                              <a:close/>
                            </a:path>
                            <a:path w="5391150" h="514984">
                              <a:moveTo>
                                <a:pt x="3933825" y="1587"/>
                              </a:moveTo>
                              <a:lnTo>
                                <a:pt x="3932237" y="0"/>
                              </a:lnTo>
                              <a:lnTo>
                                <a:pt x="3925887" y="0"/>
                              </a:lnTo>
                              <a:lnTo>
                                <a:pt x="3924300" y="1587"/>
                              </a:lnTo>
                              <a:lnTo>
                                <a:pt x="3924300" y="7937"/>
                              </a:lnTo>
                              <a:lnTo>
                                <a:pt x="3925887" y="9525"/>
                              </a:lnTo>
                              <a:lnTo>
                                <a:pt x="3932237" y="9525"/>
                              </a:lnTo>
                              <a:lnTo>
                                <a:pt x="3933825" y="7937"/>
                              </a:lnTo>
                              <a:lnTo>
                                <a:pt x="3933825" y="1587"/>
                              </a:lnTo>
                              <a:close/>
                            </a:path>
                            <a:path w="5391150" h="514984">
                              <a:moveTo>
                                <a:pt x="3943350" y="506425"/>
                              </a:moveTo>
                              <a:lnTo>
                                <a:pt x="3941762" y="504837"/>
                              </a:lnTo>
                              <a:lnTo>
                                <a:pt x="3935412" y="504837"/>
                              </a:lnTo>
                              <a:lnTo>
                                <a:pt x="3933825" y="506425"/>
                              </a:lnTo>
                              <a:lnTo>
                                <a:pt x="3933825" y="512775"/>
                              </a:lnTo>
                              <a:lnTo>
                                <a:pt x="3935412" y="514362"/>
                              </a:lnTo>
                              <a:lnTo>
                                <a:pt x="3941762" y="514362"/>
                              </a:lnTo>
                              <a:lnTo>
                                <a:pt x="3943350" y="512775"/>
                              </a:lnTo>
                              <a:lnTo>
                                <a:pt x="3943350" y="506425"/>
                              </a:lnTo>
                              <a:close/>
                            </a:path>
                            <a:path w="5391150" h="514984">
                              <a:moveTo>
                                <a:pt x="3952875" y="1587"/>
                              </a:moveTo>
                              <a:lnTo>
                                <a:pt x="3951287" y="0"/>
                              </a:lnTo>
                              <a:lnTo>
                                <a:pt x="3944937" y="0"/>
                              </a:lnTo>
                              <a:lnTo>
                                <a:pt x="3943350" y="1587"/>
                              </a:lnTo>
                              <a:lnTo>
                                <a:pt x="3943350" y="7937"/>
                              </a:lnTo>
                              <a:lnTo>
                                <a:pt x="3944937" y="9525"/>
                              </a:lnTo>
                              <a:lnTo>
                                <a:pt x="3951287" y="9525"/>
                              </a:lnTo>
                              <a:lnTo>
                                <a:pt x="3952875" y="7937"/>
                              </a:lnTo>
                              <a:lnTo>
                                <a:pt x="3952875" y="1587"/>
                              </a:lnTo>
                              <a:close/>
                            </a:path>
                            <a:path w="5391150" h="514984">
                              <a:moveTo>
                                <a:pt x="3962400" y="506425"/>
                              </a:moveTo>
                              <a:lnTo>
                                <a:pt x="3960812" y="504837"/>
                              </a:lnTo>
                              <a:lnTo>
                                <a:pt x="3954462" y="504837"/>
                              </a:lnTo>
                              <a:lnTo>
                                <a:pt x="3952875" y="506425"/>
                              </a:lnTo>
                              <a:lnTo>
                                <a:pt x="3952875" y="512775"/>
                              </a:lnTo>
                              <a:lnTo>
                                <a:pt x="3954462" y="514362"/>
                              </a:lnTo>
                              <a:lnTo>
                                <a:pt x="3960812" y="514362"/>
                              </a:lnTo>
                              <a:lnTo>
                                <a:pt x="3962400" y="512775"/>
                              </a:lnTo>
                              <a:lnTo>
                                <a:pt x="3962400" y="506425"/>
                              </a:lnTo>
                              <a:close/>
                            </a:path>
                            <a:path w="5391150" h="514984">
                              <a:moveTo>
                                <a:pt x="3971925" y="1587"/>
                              </a:moveTo>
                              <a:lnTo>
                                <a:pt x="3970337" y="0"/>
                              </a:lnTo>
                              <a:lnTo>
                                <a:pt x="3963987" y="0"/>
                              </a:lnTo>
                              <a:lnTo>
                                <a:pt x="3962400" y="1587"/>
                              </a:lnTo>
                              <a:lnTo>
                                <a:pt x="3962400" y="7937"/>
                              </a:lnTo>
                              <a:lnTo>
                                <a:pt x="3963987" y="9525"/>
                              </a:lnTo>
                              <a:lnTo>
                                <a:pt x="3970337" y="9525"/>
                              </a:lnTo>
                              <a:lnTo>
                                <a:pt x="3971925" y="7937"/>
                              </a:lnTo>
                              <a:lnTo>
                                <a:pt x="3971925" y="1587"/>
                              </a:lnTo>
                              <a:close/>
                            </a:path>
                            <a:path w="5391150" h="514984">
                              <a:moveTo>
                                <a:pt x="3981450" y="506425"/>
                              </a:moveTo>
                              <a:lnTo>
                                <a:pt x="3979862" y="504837"/>
                              </a:lnTo>
                              <a:lnTo>
                                <a:pt x="3973512" y="504837"/>
                              </a:lnTo>
                              <a:lnTo>
                                <a:pt x="3971925" y="506425"/>
                              </a:lnTo>
                              <a:lnTo>
                                <a:pt x="3971925" y="512775"/>
                              </a:lnTo>
                              <a:lnTo>
                                <a:pt x="3973512" y="514362"/>
                              </a:lnTo>
                              <a:lnTo>
                                <a:pt x="3979862" y="514362"/>
                              </a:lnTo>
                              <a:lnTo>
                                <a:pt x="3981450" y="512775"/>
                              </a:lnTo>
                              <a:lnTo>
                                <a:pt x="3981450" y="506425"/>
                              </a:lnTo>
                              <a:close/>
                            </a:path>
                            <a:path w="5391150" h="514984">
                              <a:moveTo>
                                <a:pt x="3990975" y="1587"/>
                              </a:moveTo>
                              <a:lnTo>
                                <a:pt x="3989387" y="0"/>
                              </a:lnTo>
                              <a:lnTo>
                                <a:pt x="3983037" y="0"/>
                              </a:lnTo>
                              <a:lnTo>
                                <a:pt x="3981450" y="1587"/>
                              </a:lnTo>
                              <a:lnTo>
                                <a:pt x="3981450" y="7937"/>
                              </a:lnTo>
                              <a:lnTo>
                                <a:pt x="3983037" y="9525"/>
                              </a:lnTo>
                              <a:lnTo>
                                <a:pt x="3989387" y="9525"/>
                              </a:lnTo>
                              <a:lnTo>
                                <a:pt x="3990975" y="7937"/>
                              </a:lnTo>
                              <a:lnTo>
                                <a:pt x="3990975" y="1587"/>
                              </a:lnTo>
                              <a:close/>
                            </a:path>
                            <a:path w="5391150" h="514984">
                              <a:moveTo>
                                <a:pt x="4000500" y="506425"/>
                              </a:moveTo>
                              <a:lnTo>
                                <a:pt x="3998912" y="504837"/>
                              </a:lnTo>
                              <a:lnTo>
                                <a:pt x="3992562" y="504837"/>
                              </a:lnTo>
                              <a:lnTo>
                                <a:pt x="3990975" y="506425"/>
                              </a:lnTo>
                              <a:lnTo>
                                <a:pt x="3990975" y="512775"/>
                              </a:lnTo>
                              <a:lnTo>
                                <a:pt x="3992562" y="514362"/>
                              </a:lnTo>
                              <a:lnTo>
                                <a:pt x="3998912" y="514362"/>
                              </a:lnTo>
                              <a:lnTo>
                                <a:pt x="4000500" y="512775"/>
                              </a:lnTo>
                              <a:lnTo>
                                <a:pt x="4000500" y="506425"/>
                              </a:lnTo>
                              <a:close/>
                            </a:path>
                            <a:path w="5391150" h="514984">
                              <a:moveTo>
                                <a:pt x="4010025" y="1587"/>
                              </a:moveTo>
                              <a:lnTo>
                                <a:pt x="4008437" y="0"/>
                              </a:lnTo>
                              <a:lnTo>
                                <a:pt x="4002087" y="0"/>
                              </a:lnTo>
                              <a:lnTo>
                                <a:pt x="4000500" y="1587"/>
                              </a:lnTo>
                              <a:lnTo>
                                <a:pt x="4000500" y="7937"/>
                              </a:lnTo>
                              <a:lnTo>
                                <a:pt x="4002087" y="9525"/>
                              </a:lnTo>
                              <a:lnTo>
                                <a:pt x="4008437" y="9525"/>
                              </a:lnTo>
                              <a:lnTo>
                                <a:pt x="4010025" y="7937"/>
                              </a:lnTo>
                              <a:lnTo>
                                <a:pt x="4010025" y="1587"/>
                              </a:lnTo>
                              <a:close/>
                            </a:path>
                            <a:path w="5391150" h="514984">
                              <a:moveTo>
                                <a:pt x="4019550" y="506425"/>
                              </a:moveTo>
                              <a:lnTo>
                                <a:pt x="4017962" y="504837"/>
                              </a:lnTo>
                              <a:lnTo>
                                <a:pt x="4011612" y="504837"/>
                              </a:lnTo>
                              <a:lnTo>
                                <a:pt x="4010025" y="506425"/>
                              </a:lnTo>
                              <a:lnTo>
                                <a:pt x="4010025" y="512775"/>
                              </a:lnTo>
                              <a:lnTo>
                                <a:pt x="4011612" y="514362"/>
                              </a:lnTo>
                              <a:lnTo>
                                <a:pt x="4017962" y="514362"/>
                              </a:lnTo>
                              <a:lnTo>
                                <a:pt x="4019550" y="512775"/>
                              </a:lnTo>
                              <a:lnTo>
                                <a:pt x="4019550" y="506425"/>
                              </a:lnTo>
                              <a:close/>
                            </a:path>
                            <a:path w="5391150" h="514984">
                              <a:moveTo>
                                <a:pt x="4029075" y="1587"/>
                              </a:moveTo>
                              <a:lnTo>
                                <a:pt x="4027487" y="0"/>
                              </a:lnTo>
                              <a:lnTo>
                                <a:pt x="4021137" y="0"/>
                              </a:lnTo>
                              <a:lnTo>
                                <a:pt x="4019550" y="1587"/>
                              </a:lnTo>
                              <a:lnTo>
                                <a:pt x="4019550" y="7937"/>
                              </a:lnTo>
                              <a:lnTo>
                                <a:pt x="4021137" y="9525"/>
                              </a:lnTo>
                              <a:lnTo>
                                <a:pt x="4027487" y="9525"/>
                              </a:lnTo>
                              <a:lnTo>
                                <a:pt x="4029075" y="7937"/>
                              </a:lnTo>
                              <a:lnTo>
                                <a:pt x="4029075" y="1587"/>
                              </a:lnTo>
                              <a:close/>
                            </a:path>
                            <a:path w="5391150" h="514984">
                              <a:moveTo>
                                <a:pt x="4038600" y="506425"/>
                              </a:moveTo>
                              <a:lnTo>
                                <a:pt x="4037012" y="504837"/>
                              </a:lnTo>
                              <a:lnTo>
                                <a:pt x="4030662" y="504837"/>
                              </a:lnTo>
                              <a:lnTo>
                                <a:pt x="4029075" y="506425"/>
                              </a:lnTo>
                              <a:lnTo>
                                <a:pt x="4029075" y="512775"/>
                              </a:lnTo>
                              <a:lnTo>
                                <a:pt x="4030662" y="514362"/>
                              </a:lnTo>
                              <a:lnTo>
                                <a:pt x="4037012" y="514362"/>
                              </a:lnTo>
                              <a:lnTo>
                                <a:pt x="4038600" y="512775"/>
                              </a:lnTo>
                              <a:lnTo>
                                <a:pt x="4038600" y="506425"/>
                              </a:lnTo>
                              <a:close/>
                            </a:path>
                            <a:path w="5391150" h="514984">
                              <a:moveTo>
                                <a:pt x="4048125" y="1587"/>
                              </a:moveTo>
                              <a:lnTo>
                                <a:pt x="4046537" y="0"/>
                              </a:lnTo>
                              <a:lnTo>
                                <a:pt x="4040187" y="0"/>
                              </a:lnTo>
                              <a:lnTo>
                                <a:pt x="4038600" y="1587"/>
                              </a:lnTo>
                              <a:lnTo>
                                <a:pt x="4038600" y="7937"/>
                              </a:lnTo>
                              <a:lnTo>
                                <a:pt x="4040187" y="9525"/>
                              </a:lnTo>
                              <a:lnTo>
                                <a:pt x="4046537" y="9525"/>
                              </a:lnTo>
                              <a:lnTo>
                                <a:pt x="4048125" y="7937"/>
                              </a:lnTo>
                              <a:lnTo>
                                <a:pt x="4048125" y="1587"/>
                              </a:lnTo>
                              <a:close/>
                            </a:path>
                            <a:path w="5391150" h="514984">
                              <a:moveTo>
                                <a:pt x="4057650" y="506425"/>
                              </a:moveTo>
                              <a:lnTo>
                                <a:pt x="4056062" y="504837"/>
                              </a:lnTo>
                              <a:lnTo>
                                <a:pt x="4049712" y="504837"/>
                              </a:lnTo>
                              <a:lnTo>
                                <a:pt x="4048125" y="506425"/>
                              </a:lnTo>
                              <a:lnTo>
                                <a:pt x="4048125" y="512775"/>
                              </a:lnTo>
                              <a:lnTo>
                                <a:pt x="4049712" y="514362"/>
                              </a:lnTo>
                              <a:lnTo>
                                <a:pt x="4056062" y="514362"/>
                              </a:lnTo>
                              <a:lnTo>
                                <a:pt x="4057650" y="512775"/>
                              </a:lnTo>
                              <a:lnTo>
                                <a:pt x="4057650" y="506425"/>
                              </a:lnTo>
                              <a:close/>
                            </a:path>
                            <a:path w="5391150" h="514984">
                              <a:moveTo>
                                <a:pt x="4067175" y="1587"/>
                              </a:moveTo>
                              <a:lnTo>
                                <a:pt x="4065587" y="0"/>
                              </a:lnTo>
                              <a:lnTo>
                                <a:pt x="4059237" y="0"/>
                              </a:lnTo>
                              <a:lnTo>
                                <a:pt x="4057650" y="1587"/>
                              </a:lnTo>
                              <a:lnTo>
                                <a:pt x="4057650" y="7937"/>
                              </a:lnTo>
                              <a:lnTo>
                                <a:pt x="4059237" y="9525"/>
                              </a:lnTo>
                              <a:lnTo>
                                <a:pt x="4065587" y="9525"/>
                              </a:lnTo>
                              <a:lnTo>
                                <a:pt x="4067175" y="7937"/>
                              </a:lnTo>
                              <a:lnTo>
                                <a:pt x="4067175" y="1587"/>
                              </a:lnTo>
                              <a:close/>
                            </a:path>
                            <a:path w="5391150" h="514984">
                              <a:moveTo>
                                <a:pt x="4076700" y="506425"/>
                              </a:moveTo>
                              <a:lnTo>
                                <a:pt x="4075112" y="504837"/>
                              </a:lnTo>
                              <a:lnTo>
                                <a:pt x="4068762" y="504837"/>
                              </a:lnTo>
                              <a:lnTo>
                                <a:pt x="4067175" y="506425"/>
                              </a:lnTo>
                              <a:lnTo>
                                <a:pt x="4067175" y="512775"/>
                              </a:lnTo>
                              <a:lnTo>
                                <a:pt x="4068762" y="514362"/>
                              </a:lnTo>
                              <a:lnTo>
                                <a:pt x="4075112" y="514362"/>
                              </a:lnTo>
                              <a:lnTo>
                                <a:pt x="4076700" y="512775"/>
                              </a:lnTo>
                              <a:lnTo>
                                <a:pt x="4076700" y="506425"/>
                              </a:lnTo>
                              <a:close/>
                            </a:path>
                            <a:path w="5391150" h="514984">
                              <a:moveTo>
                                <a:pt x="4086225" y="1587"/>
                              </a:moveTo>
                              <a:lnTo>
                                <a:pt x="4084637" y="0"/>
                              </a:lnTo>
                              <a:lnTo>
                                <a:pt x="4078287" y="0"/>
                              </a:lnTo>
                              <a:lnTo>
                                <a:pt x="4076700" y="1587"/>
                              </a:lnTo>
                              <a:lnTo>
                                <a:pt x="4076700" y="7937"/>
                              </a:lnTo>
                              <a:lnTo>
                                <a:pt x="4078287" y="9525"/>
                              </a:lnTo>
                              <a:lnTo>
                                <a:pt x="4084637" y="9525"/>
                              </a:lnTo>
                              <a:lnTo>
                                <a:pt x="4086225" y="7937"/>
                              </a:lnTo>
                              <a:lnTo>
                                <a:pt x="4086225" y="1587"/>
                              </a:lnTo>
                              <a:close/>
                            </a:path>
                            <a:path w="5391150" h="514984">
                              <a:moveTo>
                                <a:pt x="4095750" y="506425"/>
                              </a:moveTo>
                              <a:lnTo>
                                <a:pt x="4094162" y="504837"/>
                              </a:lnTo>
                              <a:lnTo>
                                <a:pt x="4087812" y="504837"/>
                              </a:lnTo>
                              <a:lnTo>
                                <a:pt x="4086225" y="506425"/>
                              </a:lnTo>
                              <a:lnTo>
                                <a:pt x="4086225" y="512775"/>
                              </a:lnTo>
                              <a:lnTo>
                                <a:pt x="4087812" y="514362"/>
                              </a:lnTo>
                              <a:lnTo>
                                <a:pt x="4094162" y="514362"/>
                              </a:lnTo>
                              <a:lnTo>
                                <a:pt x="4095750" y="512775"/>
                              </a:lnTo>
                              <a:lnTo>
                                <a:pt x="4095750" y="506425"/>
                              </a:lnTo>
                              <a:close/>
                            </a:path>
                            <a:path w="5391150" h="514984">
                              <a:moveTo>
                                <a:pt x="4105275" y="1587"/>
                              </a:moveTo>
                              <a:lnTo>
                                <a:pt x="4103687" y="0"/>
                              </a:lnTo>
                              <a:lnTo>
                                <a:pt x="4097337" y="0"/>
                              </a:lnTo>
                              <a:lnTo>
                                <a:pt x="4095750" y="1587"/>
                              </a:lnTo>
                              <a:lnTo>
                                <a:pt x="4095750" y="7937"/>
                              </a:lnTo>
                              <a:lnTo>
                                <a:pt x="4097337" y="9525"/>
                              </a:lnTo>
                              <a:lnTo>
                                <a:pt x="4103687" y="9525"/>
                              </a:lnTo>
                              <a:lnTo>
                                <a:pt x="4105275" y="7937"/>
                              </a:lnTo>
                              <a:lnTo>
                                <a:pt x="4105275" y="1587"/>
                              </a:lnTo>
                              <a:close/>
                            </a:path>
                            <a:path w="5391150" h="514984">
                              <a:moveTo>
                                <a:pt x="4114800" y="506425"/>
                              </a:moveTo>
                              <a:lnTo>
                                <a:pt x="4113212" y="504837"/>
                              </a:lnTo>
                              <a:lnTo>
                                <a:pt x="4106862" y="504837"/>
                              </a:lnTo>
                              <a:lnTo>
                                <a:pt x="4105275" y="506425"/>
                              </a:lnTo>
                              <a:lnTo>
                                <a:pt x="4105275" y="512775"/>
                              </a:lnTo>
                              <a:lnTo>
                                <a:pt x="4106862" y="514362"/>
                              </a:lnTo>
                              <a:lnTo>
                                <a:pt x="4113212" y="514362"/>
                              </a:lnTo>
                              <a:lnTo>
                                <a:pt x="4114800" y="512775"/>
                              </a:lnTo>
                              <a:lnTo>
                                <a:pt x="4114800" y="506425"/>
                              </a:lnTo>
                              <a:close/>
                            </a:path>
                            <a:path w="5391150" h="514984">
                              <a:moveTo>
                                <a:pt x="4124325" y="1587"/>
                              </a:moveTo>
                              <a:lnTo>
                                <a:pt x="4122737" y="0"/>
                              </a:lnTo>
                              <a:lnTo>
                                <a:pt x="4116387" y="0"/>
                              </a:lnTo>
                              <a:lnTo>
                                <a:pt x="4114800" y="1587"/>
                              </a:lnTo>
                              <a:lnTo>
                                <a:pt x="4114800" y="7937"/>
                              </a:lnTo>
                              <a:lnTo>
                                <a:pt x="4116387" y="9525"/>
                              </a:lnTo>
                              <a:lnTo>
                                <a:pt x="4122737" y="9525"/>
                              </a:lnTo>
                              <a:lnTo>
                                <a:pt x="4124325" y="7937"/>
                              </a:lnTo>
                              <a:lnTo>
                                <a:pt x="4124325" y="1587"/>
                              </a:lnTo>
                              <a:close/>
                            </a:path>
                            <a:path w="5391150" h="514984">
                              <a:moveTo>
                                <a:pt x="4133850" y="506425"/>
                              </a:moveTo>
                              <a:lnTo>
                                <a:pt x="4132262" y="504837"/>
                              </a:lnTo>
                              <a:lnTo>
                                <a:pt x="4125912" y="504837"/>
                              </a:lnTo>
                              <a:lnTo>
                                <a:pt x="4124325" y="506425"/>
                              </a:lnTo>
                              <a:lnTo>
                                <a:pt x="4124325" y="512775"/>
                              </a:lnTo>
                              <a:lnTo>
                                <a:pt x="4125912" y="514362"/>
                              </a:lnTo>
                              <a:lnTo>
                                <a:pt x="4132262" y="514362"/>
                              </a:lnTo>
                              <a:lnTo>
                                <a:pt x="4133850" y="512775"/>
                              </a:lnTo>
                              <a:lnTo>
                                <a:pt x="4133850" y="506425"/>
                              </a:lnTo>
                              <a:close/>
                            </a:path>
                            <a:path w="5391150" h="514984">
                              <a:moveTo>
                                <a:pt x="4143375" y="1587"/>
                              </a:moveTo>
                              <a:lnTo>
                                <a:pt x="4141787" y="0"/>
                              </a:lnTo>
                              <a:lnTo>
                                <a:pt x="4135437" y="0"/>
                              </a:lnTo>
                              <a:lnTo>
                                <a:pt x="4133850" y="1587"/>
                              </a:lnTo>
                              <a:lnTo>
                                <a:pt x="4133850" y="7937"/>
                              </a:lnTo>
                              <a:lnTo>
                                <a:pt x="4135437" y="9525"/>
                              </a:lnTo>
                              <a:lnTo>
                                <a:pt x="4141787" y="9525"/>
                              </a:lnTo>
                              <a:lnTo>
                                <a:pt x="4143375" y="7937"/>
                              </a:lnTo>
                              <a:lnTo>
                                <a:pt x="4143375" y="1587"/>
                              </a:lnTo>
                              <a:close/>
                            </a:path>
                            <a:path w="5391150" h="514984">
                              <a:moveTo>
                                <a:pt x="4152900" y="506425"/>
                              </a:moveTo>
                              <a:lnTo>
                                <a:pt x="4151312" y="504837"/>
                              </a:lnTo>
                              <a:lnTo>
                                <a:pt x="4144962" y="504837"/>
                              </a:lnTo>
                              <a:lnTo>
                                <a:pt x="4143375" y="506425"/>
                              </a:lnTo>
                              <a:lnTo>
                                <a:pt x="4143375" y="512775"/>
                              </a:lnTo>
                              <a:lnTo>
                                <a:pt x="4144962" y="514362"/>
                              </a:lnTo>
                              <a:lnTo>
                                <a:pt x="4151312" y="514362"/>
                              </a:lnTo>
                              <a:lnTo>
                                <a:pt x="4152900" y="512775"/>
                              </a:lnTo>
                              <a:lnTo>
                                <a:pt x="4152900" y="506425"/>
                              </a:lnTo>
                              <a:close/>
                            </a:path>
                            <a:path w="5391150" h="514984">
                              <a:moveTo>
                                <a:pt x="4162425" y="1587"/>
                              </a:moveTo>
                              <a:lnTo>
                                <a:pt x="4160837" y="0"/>
                              </a:lnTo>
                              <a:lnTo>
                                <a:pt x="4154487" y="0"/>
                              </a:lnTo>
                              <a:lnTo>
                                <a:pt x="4152900" y="1587"/>
                              </a:lnTo>
                              <a:lnTo>
                                <a:pt x="4152900" y="7937"/>
                              </a:lnTo>
                              <a:lnTo>
                                <a:pt x="4154487" y="9525"/>
                              </a:lnTo>
                              <a:lnTo>
                                <a:pt x="4160837" y="9525"/>
                              </a:lnTo>
                              <a:lnTo>
                                <a:pt x="4162425" y="7937"/>
                              </a:lnTo>
                              <a:lnTo>
                                <a:pt x="4162425" y="1587"/>
                              </a:lnTo>
                              <a:close/>
                            </a:path>
                            <a:path w="5391150" h="514984">
                              <a:moveTo>
                                <a:pt x="4171950" y="506425"/>
                              </a:moveTo>
                              <a:lnTo>
                                <a:pt x="4170362" y="504837"/>
                              </a:lnTo>
                              <a:lnTo>
                                <a:pt x="4164012" y="504837"/>
                              </a:lnTo>
                              <a:lnTo>
                                <a:pt x="4162425" y="506425"/>
                              </a:lnTo>
                              <a:lnTo>
                                <a:pt x="4162425" y="512775"/>
                              </a:lnTo>
                              <a:lnTo>
                                <a:pt x="4164012" y="514362"/>
                              </a:lnTo>
                              <a:lnTo>
                                <a:pt x="4170362" y="514362"/>
                              </a:lnTo>
                              <a:lnTo>
                                <a:pt x="4171950" y="512775"/>
                              </a:lnTo>
                              <a:lnTo>
                                <a:pt x="4171950" y="506425"/>
                              </a:lnTo>
                              <a:close/>
                            </a:path>
                            <a:path w="5391150" h="514984">
                              <a:moveTo>
                                <a:pt x="4181475" y="1587"/>
                              </a:moveTo>
                              <a:lnTo>
                                <a:pt x="4179887" y="0"/>
                              </a:lnTo>
                              <a:lnTo>
                                <a:pt x="4173537" y="0"/>
                              </a:lnTo>
                              <a:lnTo>
                                <a:pt x="4171950" y="1587"/>
                              </a:lnTo>
                              <a:lnTo>
                                <a:pt x="4171950" y="7937"/>
                              </a:lnTo>
                              <a:lnTo>
                                <a:pt x="4173537" y="9525"/>
                              </a:lnTo>
                              <a:lnTo>
                                <a:pt x="4179887" y="9525"/>
                              </a:lnTo>
                              <a:lnTo>
                                <a:pt x="4181475" y="7937"/>
                              </a:lnTo>
                              <a:lnTo>
                                <a:pt x="4181475" y="1587"/>
                              </a:lnTo>
                              <a:close/>
                            </a:path>
                            <a:path w="5391150" h="514984">
                              <a:moveTo>
                                <a:pt x="4191000" y="506425"/>
                              </a:moveTo>
                              <a:lnTo>
                                <a:pt x="4189412" y="504837"/>
                              </a:lnTo>
                              <a:lnTo>
                                <a:pt x="4183062" y="504837"/>
                              </a:lnTo>
                              <a:lnTo>
                                <a:pt x="4181475" y="506425"/>
                              </a:lnTo>
                              <a:lnTo>
                                <a:pt x="4181475" y="512775"/>
                              </a:lnTo>
                              <a:lnTo>
                                <a:pt x="4183062" y="514362"/>
                              </a:lnTo>
                              <a:lnTo>
                                <a:pt x="4189412" y="514362"/>
                              </a:lnTo>
                              <a:lnTo>
                                <a:pt x="4191000" y="512775"/>
                              </a:lnTo>
                              <a:lnTo>
                                <a:pt x="4191000" y="506425"/>
                              </a:lnTo>
                              <a:close/>
                            </a:path>
                            <a:path w="5391150" h="514984">
                              <a:moveTo>
                                <a:pt x="4200525" y="1587"/>
                              </a:moveTo>
                              <a:lnTo>
                                <a:pt x="4198937" y="0"/>
                              </a:lnTo>
                              <a:lnTo>
                                <a:pt x="4192587" y="0"/>
                              </a:lnTo>
                              <a:lnTo>
                                <a:pt x="4191000" y="1587"/>
                              </a:lnTo>
                              <a:lnTo>
                                <a:pt x="4191000" y="7937"/>
                              </a:lnTo>
                              <a:lnTo>
                                <a:pt x="4192587" y="9525"/>
                              </a:lnTo>
                              <a:lnTo>
                                <a:pt x="4198937" y="9525"/>
                              </a:lnTo>
                              <a:lnTo>
                                <a:pt x="4200525" y="7937"/>
                              </a:lnTo>
                              <a:lnTo>
                                <a:pt x="4200525" y="1587"/>
                              </a:lnTo>
                              <a:close/>
                            </a:path>
                            <a:path w="5391150" h="514984">
                              <a:moveTo>
                                <a:pt x="4210050" y="506425"/>
                              </a:moveTo>
                              <a:lnTo>
                                <a:pt x="4208462" y="504837"/>
                              </a:lnTo>
                              <a:lnTo>
                                <a:pt x="4202112" y="504837"/>
                              </a:lnTo>
                              <a:lnTo>
                                <a:pt x="4200525" y="506425"/>
                              </a:lnTo>
                              <a:lnTo>
                                <a:pt x="4200525" y="512775"/>
                              </a:lnTo>
                              <a:lnTo>
                                <a:pt x="4202112" y="514362"/>
                              </a:lnTo>
                              <a:lnTo>
                                <a:pt x="4208462" y="514362"/>
                              </a:lnTo>
                              <a:lnTo>
                                <a:pt x="4210050" y="512775"/>
                              </a:lnTo>
                              <a:lnTo>
                                <a:pt x="4210050" y="506425"/>
                              </a:lnTo>
                              <a:close/>
                            </a:path>
                            <a:path w="5391150" h="514984">
                              <a:moveTo>
                                <a:pt x="4219575" y="1587"/>
                              </a:moveTo>
                              <a:lnTo>
                                <a:pt x="4217987" y="0"/>
                              </a:lnTo>
                              <a:lnTo>
                                <a:pt x="4211637" y="0"/>
                              </a:lnTo>
                              <a:lnTo>
                                <a:pt x="4210050" y="1587"/>
                              </a:lnTo>
                              <a:lnTo>
                                <a:pt x="4210050" y="7937"/>
                              </a:lnTo>
                              <a:lnTo>
                                <a:pt x="4211637" y="9525"/>
                              </a:lnTo>
                              <a:lnTo>
                                <a:pt x="4217987" y="9525"/>
                              </a:lnTo>
                              <a:lnTo>
                                <a:pt x="4219575" y="7937"/>
                              </a:lnTo>
                              <a:lnTo>
                                <a:pt x="4219575" y="1587"/>
                              </a:lnTo>
                              <a:close/>
                            </a:path>
                            <a:path w="5391150" h="514984">
                              <a:moveTo>
                                <a:pt x="4229100" y="506425"/>
                              </a:moveTo>
                              <a:lnTo>
                                <a:pt x="4227512" y="504837"/>
                              </a:lnTo>
                              <a:lnTo>
                                <a:pt x="4221162" y="504837"/>
                              </a:lnTo>
                              <a:lnTo>
                                <a:pt x="4219575" y="506425"/>
                              </a:lnTo>
                              <a:lnTo>
                                <a:pt x="4219575" y="512775"/>
                              </a:lnTo>
                              <a:lnTo>
                                <a:pt x="4221162" y="514362"/>
                              </a:lnTo>
                              <a:lnTo>
                                <a:pt x="4227512" y="514362"/>
                              </a:lnTo>
                              <a:lnTo>
                                <a:pt x="4229100" y="512775"/>
                              </a:lnTo>
                              <a:lnTo>
                                <a:pt x="4229100" y="506425"/>
                              </a:lnTo>
                              <a:close/>
                            </a:path>
                            <a:path w="5391150" h="514984">
                              <a:moveTo>
                                <a:pt x="4238625" y="1587"/>
                              </a:moveTo>
                              <a:lnTo>
                                <a:pt x="4237037" y="0"/>
                              </a:lnTo>
                              <a:lnTo>
                                <a:pt x="4230687" y="0"/>
                              </a:lnTo>
                              <a:lnTo>
                                <a:pt x="4229100" y="1587"/>
                              </a:lnTo>
                              <a:lnTo>
                                <a:pt x="4229100" y="7937"/>
                              </a:lnTo>
                              <a:lnTo>
                                <a:pt x="4230687" y="9525"/>
                              </a:lnTo>
                              <a:lnTo>
                                <a:pt x="4237037" y="9525"/>
                              </a:lnTo>
                              <a:lnTo>
                                <a:pt x="4238625" y="7937"/>
                              </a:lnTo>
                              <a:lnTo>
                                <a:pt x="4238625" y="1587"/>
                              </a:lnTo>
                              <a:close/>
                            </a:path>
                            <a:path w="5391150" h="514984">
                              <a:moveTo>
                                <a:pt x="4248150" y="506425"/>
                              </a:moveTo>
                              <a:lnTo>
                                <a:pt x="4246562" y="504837"/>
                              </a:lnTo>
                              <a:lnTo>
                                <a:pt x="4240212" y="504837"/>
                              </a:lnTo>
                              <a:lnTo>
                                <a:pt x="4238625" y="506425"/>
                              </a:lnTo>
                              <a:lnTo>
                                <a:pt x="4238625" y="512775"/>
                              </a:lnTo>
                              <a:lnTo>
                                <a:pt x="4240212" y="514362"/>
                              </a:lnTo>
                              <a:lnTo>
                                <a:pt x="4246562" y="514362"/>
                              </a:lnTo>
                              <a:lnTo>
                                <a:pt x="4248150" y="512775"/>
                              </a:lnTo>
                              <a:lnTo>
                                <a:pt x="4248150" y="506425"/>
                              </a:lnTo>
                              <a:close/>
                            </a:path>
                            <a:path w="5391150" h="514984">
                              <a:moveTo>
                                <a:pt x="4257675" y="1587"/>
                              </a:moveTo>
                              <a:lnTo>
                                <a:pt x="4256087" y="0"/>
                              </a:lnTo>
                              <a:lnTo>
                                <a:pt x="4249737" y="0"/>
                              </a:lnTo>
                              <a:lnTo>
                                <a:pt x="4248150" y="1587"/>
                              </a:lnTo>
                              <a:lnTo>
                                <a:pt x="4248150" y="7937"/>
                              </a:lnTo>
                              <a:lnTo>
                                <a:pt x="4249737" y="9525"/>
                              </a:lnTo>
                              <a:lnTo>
                                <a:pt x="4256087" y="9525"/>
                              </a:lnTo>
                              <a:lnTo>
                                <a:pt x="4257675" y="7937"/>
                              </a:lnTo>
                              <a:lnTo>
                                <a:pt x="4257675" y="1587"/>
                              </a:lnTo>
                              <a:close/>
                            </a:path>
                            <a:path w="5391150" h="514984">
                              <a:moveTo>
                                <a:pt x="4267200" y="506425"/>
                              </a:moveTo>
                              <a:lnTo>
                                <a:pt x="4265612" y="504837"/>
                              </a:lnTo>
                              <a:lnTo>
                                <a:pt x="4259262" y="504837"/>
                              </a:lnTo>
                              <a:lnTo>
                                <a:pt x="4257675" y="506425"/>
                              </a:lnTo>
                              <a:lnTo>
                                <a:pt x="4257675" y="512775"/>
                              </a:lnTo>
                              <a:lnTo>
                                <a:pt x="4259262" y="514362"/>
                              </a:lnTo>
                              <a:lnTo>
                                <a:pt x="4265612" y="514362"/>
                              </a:lnTo>
                              <a:lnTo>
                                <a:pt x="4267200" y="512775"/>
                              </a:lnTo>
                              <a:lnTo>
                                <a:pt x="4267200" y="506425"/>
                              </a:lnTo>
                              <a:close/>
                            </a:path>
                            <a:path w="5391150" h="514984">
                              <a:moveTo>
                                <a:pt x="4276725" y="1587"/>
                              </a:moveTo>
                              <a:lnTo>
                                <a:pt x="4275137" y="0"/>
                              </a:lnTo>
                              <a:lnTo>
                                <a:pt x="4268787" y="0"/>
                              </a:lnTo>
                              <a:lnTo>
                                <a:pt x="4267200" y="1587"/>
                              </a:lnTo>
                              <a:lnTo>
                                <a:pt x="4267200" y="7937"/>
                              </a:lnTo>
                              <a:lnTo>
                                <a:pt x="4268787" y="9525"/>
                              </a:lnTo>
                              <a:lnTo>
                                <a:pt x="4275137" y="9525"/>
                              </a:lnTo>
                              <a:lnTo>
                                <a:pt x="4276725" y="7937"/>
                              </a:lnTo>
                              <a:lnTo>
                                <a:pt x="4276725" y="1587"/>
                              </a:lnTo>
                              <a:close/>
                            </a:path>
                            <a:path w="5391150" h="514984">
                              <a:moveTo>
                                <a:pt x="4286250" y="506425"/>
                              </a:moveTo>
                              <a:lnTo>
                                <a:pt x="4284662" y="504837"/>
                              </a:lnTo>
                              <a:lnTo>
                                <a:pt x="4278312" y="504837"/>
                              </a:lnTo>
                              <a:lnTo>
                                <a:pt x="4276725" y="506425"/>
                              </a:lnTo>
                              <a:lnTo>
                                <a:pt x="4276725" y="512775"/>
                              </a:lnTo>
                              <a:lnTo>
                                <a:pt x="4278312" y="514362"/>
                              </a:lnTo>
                              <a:lnTo>
                                <a:pt x="4284662" y="514362"/>
                              </a:lnTo>
                              <a:lnTo>
                                <a:pt x="4286250" y="512775"/>
                              </a:lnTo>
                              <a:lnTo>
                                <a:pt x="4286250" y="506425"/>
                              </a:lnTo>
                              <a:close/>
                            </a:path>
                            <a:path w="5391150" h="514984">
                              <a:moveTo>
                                <a:pt x="4295775" y="1587"/>
                              </a:moveTo>
                              <a:lnTo>
                                <a:pt x="4294187" y="0"/>
                              </a:lnTo>
                              <a:lnTo>
                                <a:pt x="4287837" y="0"/>
                              </a:lnTo>
                              <a:lnTo>
                                <a:pt x="4286250" y="1587"/>
                              </a:lnTo>
                              <a:lnTo>
                                <a:pt x="4286250" y="7937"/>
                              </a:lnTo>
                              <a:lnTo>
                                <a:pt x="4287837" y="9525"/>
                              </a:lnTo>
                              <a:lnTo>
                                <a:pt x="4294187" y="9525"/>
                              </a:lnTo>
                              <a:lnTo>
                                <a:pt x="4295775" y="7937"/>
                              </a:lnTo>
                              <a:lnTo>
                                <a:pt x="4295775" y="1587"/>
                              </a:lnTo>
                              <a:close/>
                            </a:path>
                            <a:path w="5391150" h="514984">
                              <a:moveTo>
                                <a:pt x="4305300" y="506425"/>
                              </a:moveTo>
                              <a:lnTo>
                                <a:pt x="4303712" y="504837"/>
                              </a:lnTo>
                              <a:lnTo>
                                <a:pt x="4297362" y="504837"/>
                              </a:lnTo>
                              <a:lnTo>
                                <a:pt x="4295775" y="506425"/>
                              </a:lnTo>
                              <a:lnTo>
                                <a:pt x="4295775" y="512775"/>
                              </a:lnTo>
                              <a:lnTo>
                                <a:pt x="4297362" y="514362"/>
                              </a:lnTo>
                              <a:lnTo>
                                <a:pt x="4303712" y="514362"/>
                              </a:lnTo>
                              <a:lnTo>
                                <a:pt x="4305300" y="512775"/>
                              </a:lnTo>
                              <a:lnTo>
                                <a:pt x="4305300" y="506425"/>
                              </a:lnTo>
                              <a:close/>
                            </a:path>
                            <a:path w="5391150" h="514984">
                              <a:moveTo>
                                <a:pt x="4314825" y="1587"/>
                              </a:moveTo>
                              <a:lnTo>
                                <a:pt x="4313237" y="0"/>
                              </a:lnTo>
                              <a:lnTo>
                                <a:pt x="4306887" y="0"/>
                              </a:lnTo>
                              <a:lnTo>
                                <a:pt x="4305300" y="1587"/>
                              </a:lnTo>
                              <a:lnTo>
                                <a:pt x="4305300" y="7937"/>
                              </a:lnTo>
                              <a:lnTo>
                                <a:pt x="4306887" y="9525"/>
                              </a:lnTo>
                              <a:lnTo>
                                <a:pt x="4313237" y="9525"/>
                              </a:lnTo>
                              <a:lnTo>
                                <a:pt x="4314825" y="7937"/>
                              </a:lnTo>
                              <a:lnTo>
                                <a:pt x="4314825" y="1587"/>
                              </a:lnTo>
                              <a:close/>
                            </a:path>
                            <a:path w="5391150" h="514984">
                              <a:moveTo>
                                <a:pt x="4324350" y="506425"/>
                              </a:moveTo>
                              <a:lnTo>
                                <a:pt x="4322762" y="504837"/>
                              </a:lnTo>
                              <a:lnTo>
                                <a:pt x="4316412" y="504837"/>
                              </a:lnTo>
                              <a:lnTo>
                                <a:pt x="4314825" y="506425"/>
                              </a:lnTo>
                              <a:lnTo>
                                <a:pt x="4314825" y="512775"/>
                              </a:lnTo>
                              <a:lnTo>
                                <a:pt x="4316412" y="514362"/>
                              </a:lnTo>
                              <a:lnTo>
                                <a:pt x="4322762" y="514362"/>
                              </a:lnTo>
                              <a:lnTo>
                                <a:pt x="4324350" y="512775"/>
                              </a:lnTo>
                              <a:lnTo>
                                <a:pt x="4324350" y="506425"/>
                              </a:lnTo>
                              <a:close/>
                            </a:path>
                            <a:path w="5391150" h="514984">
                              <a:moveTo>
                                <a:pt x="4333875" y="1587"/>
                              </a:moveTo>
                              <a:lnTo>
                                <a:pt x="4332287" y="0"/>
                              </a:lnTo>
                              <a:lnTo>
                                <a:pt x="4325937" y="0"/>
                              </a:lnTo>
                              <a:lnTo>
                                <a:pt x="4324350" y="1587"/>
                              </a:lnTo>
                              <a:lnTo>
                                <a:pt x="4324350" y="7937"/>
                              </a:lnTo>
                              <a:lnTo>
                                <a:pt x="4325937" y="9525"/>
                              </a:lnTo>
                              <a:lnTo>
                                <a:pt x="4332287" y="9525"/>
                              </a:lnTo>
                              <a:lnTo>
                                <a:pt x="4333875" y="7937"/>
                              </a:lnTo>
                              <a:lnTo>
                                <a:pt x="4333875" y="1587"/>
                              </a:lnTo>
                              <a:close/>
                            </a:path>
                            <a:path w="5391150" h="514984">
                              <a:moveTo>
                                <a:pt x="4343400" y="506425"/>
                              </a:moveTo>
                              <a:lnTo>
                                <a:pt x="4341812" y="504837"/>
                              </a:lnTo>
                              <a:lnTo>
                                <a:pt x="4335462" y="504837"/>
                              </a:lnTo>
                              <a:lnTo>
                                <a:pt x="4333875" y="506425"/>
                              </a:lnTo>
                              <a:lnTo>
                                <a:pt x="4333875" y="512775"/>
                              </a:lnTo>
                              <a:lnTo>
                                <a:pt x="4335462" y="514362"/>
                              </a:lnTo>
                              <a:lnTo>
                                <a:pt x="4341812" y="514362"/>
                              </a:lnTo>
                              <a:lnTo>
                                <a:pt x="4343400" y="512775"/>
                              </a:lnTo>
                              <a:lnTo>
                                <a:pt x="4343400" y="506425"/>
                              </a:lnTo>
                              <a:close/>
                            </a:path>
                            <a:path w="5391150" h="514984">
                              <a:moveTo>
                                <a:pt x="4352925" y="1587"/>
                              </a:moveTo>
                              <a:lnTo>
                                <a:pt x="4351337" y="0"/>
                              </a:lnTo>
                              <a:lnTo>
                                <a:pt x="4344987" y="0"/>
                              </a:lnTo>
                              <a:lnTo>
                                <a:pt x="4343400" y="1587"/>
                              </a:lnTo>
                              <a:lnTo>
                                <a:pt x="4343400" y="7937"/>
                              </a:lnTo>
                              <a:lnTo>
                                <a:pt x="4344987" y="9525"/>
                              </a:lnTo>
                              <a:lnTo>
                                <a:pt x="4351337" y="9525"/>
                              </a:lnTo>
                              <a:lnTo>
                                <a:pt x="4352925" y="7937"/>
                              </a:lnTo>
                              <a:lnTo>
                                <a:pt x="4352925" y="1587"/>
                              </a:lnTo>
                              <a:close/>
                            </a:path>
                            <a:path w="5391150" h="514984">
                              <a:moveTo>
                                <a:pt x="4362450" y="506425"/>
                              </a:moveTo>
                              <a:lnTo>
                                <a:pt x="4360862" y="504837"/>
                              </a:lnTo>
                              <a:lnTo>
                                <a:pt x="4354512" y="504837"/>
                              </a:lnTo>
                              <a:lnTo>
                                <a:pt x="4352925" y="506425"/>
                              </a:lnTo>
                              <a:lnTo>
                                <a:pt x="4352925" y="512775"/>
                              </a:lnTo>
                              <a:lnTo>
                                <a:pt x="4354512" y="514362"/>
                              </a:lnTo>
                              <a:lnTo>
                                <a:pt x="4360862" y="514362"/>
                              </a:lnTo>
                              <a:lnTo>
                                <a:pt x="4362450" y="512775"/>
                              </a:lnTo>
                              <a:lnTo>
                                <a:pt x="4362450" y="506425"/>
                              </a:lnTo>
                              <a:close/>
                            </a:path>
                            <a:path w="5391150" h="514984">
                              <a:moveTo>
                                <a:pt x="4371975" y="1587"/>
                              </a:moveTo>
                              <a:lnTo>
                                <a:pt x="4370387" y="0"/>
                              </a:lnTo>
                              <a:lnTo>
                                <a:pt x="4364037" y="0"/>
                              </a:lnTo>
                              <a:lnTo>
                                <a:pt x="4362450" y="1587"/>
                              </a:lnTo>
                              <a:lnTo>
                                <a:pt x="4362450" y="7937"/>
                              </a:lnTo>
                              <a:lnTo>
                                <a:pt x="4364037" y="9525"/>
                              </a:lnTo>
                              <a:lnTo>
                                <a:pt x="4370387" y="9525"/>
                              </a:lnTo>
                              <a:lnTo>
                                <a:pt x="4371975" y="7937"/>
                              </a:lnTo>
                              <a:lnTo>
                                <a:pt x="4371975" y="1587"/>
                              </a:lnTo>
                              <a:close/>
                            </a:path>
                            <a:path w="5391150" h="514984">
                              <a:moveTo>
                                <a:pt x="4381500" y="506425"/>
                              </a:moveTo>
                              <a:lnTo>
                                <a:pt x="4379912" y="504837"/>
                              </a:lnTo>
                              <a:lnTo>
                                <a:pt x="4373562" y="504837"/>
                              </a:lnTo>
                              <a:lnTo>
                                <a:pt x="4371975" y="506425"/>
                              </a:lnTo>
                              <a:lnTo>
                                <a:pt x="4371975" y="512775"/>
                              </a:lnTo>
                              <a:lnTo>
                                <a:pt x="4373562" y="514362"/>
                              </a:lnTo>
                              <a:lnTo>
                                <a:pt x="4379912" y="514362"/>
                              </a:lnTo>
                              <a:lnTo>
                                <a:pt x="4381500" y="512775"/>
                              </a:lnTo>
                              <a:lnTo>
                                <a:pt x="4381500" y="506425"/>
                              </a:lnTo>
                              <a:close/>
                            </a:path>
                            <a:path w="5391150" h="514984">
                              <a:moveTo>
                                <a:pt x="4391025" y="1587"/>
                              </a:moveTo>
                              <a:lnTo>
                                <a:pt x="4389437" y="0"/>
                              </a:lnTo>
                              <a:lnTo>
                                <a:pt x="4383087" y="0"/>
                              </a:lnTo>
                              <a:lnTo>
                                <a:pt x="4381500" y="1587"/>
                              </a:lnTo>
                              <a:lnTo>
                                <a:pt x="4381500" y="7937"/>
                              </a:lnTo>
                              <a:lnTo>
                                <a:pt x="4383087" y="9525"/>
                              </a:lnTo>
                              <a:lnTo>
                                <a:pt x="4389437" y="9525"/>
                              </a:lnTo>
                              <a:lnTo>
                                <a:pt x="4391025" y="7937"/>
                              </a:lnTo>
                              <a:lnTo>
                                <a:pt x="4391025" y="1587"/>
                              </a:lnTo>
                              <a:close/>
                            </a:path>
                            <a:path w="5391150" h="514984">
                              <a:moveTo>
                                <a:pt x="4400550" y="506425"/>
                              </a:moveTo>
                              <a:lnTo>
                                <a:pt x="4398962" y="504837"/>
                              </a:lnTo>
                              <a:lnTo>
                                <a:pt x="4392612" y="504837"/>
                              </a:lnTo>
                              <a:lnTo>
                                <a:pt x="4391025" y="506425"/>
                              </a:lnTo>
                              <a:lnTo>
                                <a:pt x="4391025" y="512775"/>
                              </a:lnTo>
                              <a:lnTo>
                                <a:pt x="4392612" y="514362"/>
                              </a:lnTo>
                              <a:lnTo>
                                <a:pt x="4398962" y="514362"/>
                              </a:lnTo>
                              <a:lnTo>
                                <a:pt x="4400550" y="512775"/>
                              </a:lnTo>
                              <a:lnTo>
                                <a:pt x="4400550" y="506425"/>
                              </a:lnTo>
                              <a:close/>
                            </a:path>
                            <a:path w="5391150" h="514984">
                              <a:moveTo>
                                <a:pt x="4410075" y="1587"/>
                              </a:moveTo>
                              <a:lnTo>
                                <a:pt x="4408487" y="0"/>
                              </a:lnTo>
                              <a:lnTo>
                                <a:pt x="4402137" y="0"/>
                              </a:lnTo>
                              <a:lnTo>
                                <a:pt x="4400550" y="1587"/>
                              </a:lnTo>
                              <a:lnTo>
                                <a:pt x="4400550" y="7937"/>
                              </a:lnTo>
                              <a:lnTo>
                                <a:pt x="4402137" y="9525"/>
                              </a:lnTo>
                              <a:lnTo>
                                <a:pt x="4408487" y="9525"/>
                              </a:lnTo>
                              <a:lnTo>
                                <a:pt x="4410075" y="7937"/>
                              </a:lnTo>
                              <a:lnTo>
                                <a:pt x="4410075" y="1587"/>
                              </a:lnTo>
                              <a:close/>
                            </a:path>
                            <a:path w="5391150" h="514984">
                              <a:moveTo>
                                <a:pt x="4419600" y="506425"/>
                              </a:moveTo>
                              <a:lnTo>
                                <a:pt x="4418012" y="504837"/>
                              </a:lnTo>
                              <a:lnTo>
                                <a:pt x="4411662" y="504837"/>
                              </a:lnTo>
                              <a:lnTo>
                                <a:pt x="4410075" y="506425"/>
                              </a:lnTo>
                              <a:lnTo>
                                <a:pt x="4410075" y="512775"/>
                              </a:lnTo>
                              <a:lnTo>
                                <a:pt x="4411662" y="514362"/>
                              </a:lnTo>
                              <a:lnTo>
                                <a:pt x="4418012" y="514362"/>
                              </a:lnTo>
                              <a:lnTo>
                                <a:pt x="4419600" y="512775"/>
                              </a:lnTo>
                              <a:lnTo>
                                <a:pt x="4419600" y="506425"/>
                              </a:lnTo>
                              <a:close/>
                            </a:path>
                            <a:path w="5391150" h="514984">
                              <a:moveTo>
                                <a:pt x="4429125" y="1587"/>
                              </a:moveTo>
                              <a:lnTo>
                                <a:pt x="4427537" y="0"/>
                              </a:lnTo>
                              <a:lnTo>
                                <a:pt x="4421187" y="0"/>
                              </a:lnTo>
                              <a:lnTo>
                                <a:pt x="4419600" y="1587"/>
                              </a:lnTo>
                              <a:lnTo>
                                <a:pt x="4419600" y="7937"/>
                              </a:lnTo>
                              <a:lnTo>
                                <a:pt x="4421187" y="9525"/>
                              </a:lnTo>
                              <a:lnTo>
                                <a:pt x="4427537" y="9525"/>
                              </a:lnTo>
                              <a:lnTo>
                                <a:pt x="4429125" y="7937"/>
                              </a:lnTo>
                              <a:lnTo>
                                <a:pt x="4429125" y="1587"/>
                              </a:lnTo>
                              <a:close/>
                            </a:path>
                            <a:path w="5391150" h="514984">
                              <a:moveTo>
                                <a:pt x="4438650" y="506425"/>
                              </a:moveTo>
                              <a:lnTo>
                                <a:pt x="4437062" y="504837"/>
                              </a:lnTo>
                              <a:lnTo>
                                <a:pt x="4430712" y="504837"/>
                              </a:lnTo>
                              <a:lnTo>
                                <a:pt x="4429125" y="506425"/>
                              </a:lnTo>
                              <a:lnTo>
                                <a:pt x="4429125" y="512775"/>
                              </a:lnTo>
                              <a:lnTo>
                                <a:pt x="4430712" y="514362"/>
                              </a:lnTo>
                              <a:lnTo>
                                <a:pt x="4437062" y="514362"/>
                              </a:lnTo>
                              <a:lnTo>
                                <a:pt x="4438650" y="512775"/>
                              </a:lnTo>
                              <a:lnTo>
                                <a:pt x="4438650" y="506425"/>
                              </a:lnTo>
                              <a:close/>
                            </a:path>
                            <a:path w="5391150" h="514984">
                              <a:moveTo>
                                <a:pt x="4448175" y="1587"/>
                              </a:moveTo>
                              <a:lnTo>
                                <a:pt x="4446587" y="0"/>
                              </a:lnTo>
                              <a:lnTo>
                                <a:pt x="4440237" y="0"/>
                              </a:lnTo>
                              <a:lnTo>
                                <a:pt x="4438650" y="1587"/>
                              </a:lnTo>
                              <a:lnTo>
                                <a:pt x="4438650" y="7937"/>
                              </a:lnTo>
                              <a:lnTo>
                                <a:pt x="4440237" y="9525"/>
                              </a:lnTo>
                              <a:lnTo>
                                <a:pt x="4446587" y="9525"/>
                              </a:lnTo>
                              <a:lnTo>
                                <a:pt x="4448175" y="7937"/>
                              </a:lnTo>
                              <a:lnTo>
                                <a:pt x="4448175" y="1587"/>
                              </a:lnTo>
                              <a:close/>
                            </a:path>
                            <a:path w="5391150" h="514984">
                              <a:moveTo>
                                <a:pt x="4457700" y="506425"/>
                              </a:moveTo>
                              <a:lnTo>
                                <a:pt x="4456112" y="504837"/>
                              </a:lnTo>
                              <a:lnTo>
                                <a:pt x="4449762" y="504837"/>
                              </a:lnTo>
                              <a:lnTo>
                                <a:pt x="4448175" y="506425"/>
                              </a:lnTo>
                              <a:lnTo>
                                <a:pt x="4448175" y="512775"/>
                              </a:lnTo>
                              <a:lnTo>
                                <a:pt x="4449762" y="514362"/>
                              </a:lnTo>
                              <a:lnTo>
                                <a:pt x="4456112" y="514362"/>
                              </a:lnTo>
                              <a:lnTo>
                                <a:pt x="4457700" y="512775"/>
                              </a:lnTo>
                              <a:lnTo>
                                <a:pt x="4457700" y="506425"/>
                              </a:lnTo>
                              <a:close/>
                            </a:path>
                            <a:path w="5391150" h="514984">
                              <a:moveTo>
                                <a:pt x="4467225" y="1587"/>
                              </a:moveTo>
                              <a:lnTo>
                                <a:pt x="4465637" y="0"/>
                              </a:lnTo>
                              <a:lnTo>
                                <a:pt x="4459287" y="0"/>
                              </a:lnTo>
                              <a:lnTo>
                                <a:pt x="4457700" y="1587"/>
                              </a:lnTo>
                              <a:lnTo>
                                <a:pt x="4457700" y="7937"/>
                              </a:lnTo>
                              <a:lnTo>
                                <a:pt x="4459287" y="9525"/>
                              </a:lnTo>
                              <a:lnTo>
                                <a:pt x="4465637" y="9525"/>
                              </a:lnTo>
                              <a:lnTo>
                                <a:pt x="4467225" y="7937"/>
                              </a:lnTo>
                              <a:lnTo>
                                <a:pt x="4467225" y="1587"/>
                              </a:lnTo>
                              <a:close/>
                            </a:path>
                            <a:path w="5391150" h="514984">
                              <a:moveTo>
                                <a:pt x="4476750" y="506425"/>
                              </a:moveTo>
                              <a:lnTo>
                                <a:pt x="4475162" y="504837"/>
                              </a:lnTo>
                              <a:lnTo>
                                <a:pt x="4468812" y="504837"/>
                              </a:lnTo>
                              <a:lnTo>
                                <a:pt x="4467225" y="506425"/>
                              </a:lnTo>
                              <a:lnTo>
                                <a:pt x="4467225" y="512775"/>
                              </a:lnTo>
                              <a:lnTo>
                                <a:pt x="4468812" y="514362"/>
                              </a:lnTo>
                              <a:lnTo>
                                <a:pt x="4475162" y="514362"/>
                              </a:lnTo>
                              <a:lnTo>
                                <a:pt x="4476750" y="512775"/>
                              </a:lnTo>
                              <a:lnTo>
                                <a:pt x="4476750" y="506425"/>
                              </a:lnTo>
                              <a:close/>
                            </a:path>
                            <a:path w="5391150" h="514984">
                              <a:moveTo>
                                <a:pt x="4486275" y="1587"/>
                              </a:moveTo>
                              <a:lnTo>
                                <a:pt x="4484687" y="0"/>
                              </a:lnTo>
                              <a:lnTo>
                                <a:pt x="4478337" y="0"/>
                              </a:lnTo>
                              <a:lnTo>
                                <a:pt x="4476750" y="1587"/>
                              </a:lnTo>
                              <a:lnTo>
                                <a:pt x="4476750" y="7937"/>
                              </a:lnTo>
                              <a:lnTo>
                                <a:pt x="4478337" y="9525"/>
                              </a:lnTo>
                              <a:lnTo>
                                <a:pt x="4484687" y="9525"/>
                              </a:lnTo>
                              <a:lnTo>
                                <a:pt x="4486275" y="7937"/>
                              </a:lnTo>
                              <a:lnTo>
                                <a:pt x="4486275" y="1587"/>
                              </a:lnTo>
                              <a:close/>
                            </a:path>
                            <a:path w="5391150" h="514984">
                              <a:moveTo>
                                <a:pt x="4495800" y="506425"/>
                              </a:moveTo>
                              <a:lnTo>
                                <a:pt x="4494212" y="504837"/>
                              </a:lnTo>
                              <a:lnTo>
                                <a:pt x="4487862" y="504837"/>
                              </a:lnTo>
                              <a:lnTo>
                                <a:pt x="4486275" y="506425"/>
                              </a:lnTo>
                              <a:lnTo>
                                <a:pt x="4486275" y="512775"/>
                              </a:lnTo>
                              <a:lnTo>
                                <a:pt x="4487862" y="514362"/>
                              </a:lnTo>
                              <a:lnTo>
                                <a:pt x="4494212" y="514362"/>
                              </a:lnTo>
                              <a:lnTo>
                                <a:pt x="4495800" y="512775"/>
                              </a:lnTo>
                              <a:lnTo>
                                <a:pt x="4495800" y="506425"/>
                              </a:lnTo>
                              <a:close/>
                            </a:path>
                            <a:path w="5391150" h="514984">
                              <a:moveTo>
                                <a:pt x="4505325" y="1587"/>
                              </a:moveTo>
                              <a:lnTo>
                                <a:pt x="4503737" y="0"/>
                              </a:lnTo>
                              <a:lnTo>
                                <a:pt x="4497387" y="0"/>
                              </a:lnTo>
                              <a:lnTo>
                                <a:pt x="4495800" y="1587"/>
                              </a:lnTo>
                              <a:lnTo>
                                <a:pt x="4495800" y="7937"/>
                              </a:lnTo>
                              <a:lnTo>
                                <a:pt x="4497387" y="9525"/>
                              </a:lnTo>
                              <a:lnTo>
                                <a:pt x="4503737" y="9525"/>
                              </a:lnTo>
                              <a:lnTo>
                                <a:pt x="4505325" y="7937"/>
                              </a:lnTo>
                              <a:lnTo>
                                <a:pt x="4505325" y="1587"/>
                              </a:lnTo>
                              <a:close/>
                            </a:path>
                            <a:path w="5391150" h="514984">
                              <a:moveTo>
                                <a:pt x="4514850" y="506425"/>
                              </a:moveTo>
                              <a:lnTo>
                                <a:pt x="4513262" y="504837"/>
                              </a:lnTo>
                              <a:lnTo>
                                <a:pt x="4506912" y="504837"/>
                              </a:lnTo>
                              <a:lnTo>
                                <a:pt x="4505325" y="506425"/>
                              </a:lnTo>
                              <a:lnTo>
                                <a:pt x="4505325" y="512775"/>
                              </a:lnTo>
                              <a:lnTo>
                                <a:pt x="4506912" y="514362"/>
                              </a:lnTo>
                              <a:lnTo>
                                <a:pt x="4513262" y="514362"/>
                              </a:lnTo>
                              <a:lnTo>
                                <a:pt x="4514850" y="512775"/>
                              </a:lnTo>
                              <a:lnTo>
                                <a:pt x="4514850" y="506425"/>
                              </a:lnTo>
                              <a:close/>
                            </a:path>
                            <a:path w="5391150" h="514984">
                              <a:moveTo>
                                <a:pt x="4524375" y="1587"/>
                              </a:moveTo>
                              <a:lnTo>
                                <a:pt x="4522787" y="0"/>
                              </a:lnTo>
                              <a:lnTo>
                                <a:pt x="4516437" y="0"/>
                              </a:lnTo>
                              <a:lnTo>
                                <a:pt x="4514850" y="1587"/>
                              </a:lnTo>
                              <a:lnTo>
                                <a:pt x="4514850" y="7937"/>
                              </a:lnTo>
                              <a:lnTo>
                                <a:pt x="4516437" y="9525"/>
                              </a:lnTo>
                              <a:lnTo>
                                <a:pt x="4522787" y="9525"/>
                              </a:lnTo>
                              <a:lnTo>
                                <a:pt x="4524375" y="7937"/>
                              </a:lnTo>
                              <a:lnTo>
                                <a:pt x="4524375" y="1587"/>
                              </a:lnTo>
                              <a:close/>
                            </a:path>
                            <a:path w="5391150" h="514984">
                              <a:moveTo>
                                <a:pt x="4533900" y="506425"/>
                              </a:moveTo>
                              <a:lnTo>
                                <a:pt x="4532312" y="504837"/>
                              </a:lnTo>
                              <a:lnTo>
                                <a:pt x="4525962" y="504837"/>
                              </a:lnTo>
                              <a:lnTo>
                                <a:pt x="4524375" y="506425"/>
                              </a:lnTo>
                              <a:lnTo>
                                <a:pt x="4524375" y="512775"/>
                              </a:lnTo>
                              <a:lnTo>
                                <a:pt x="4525962" y="514362"/>
                              </a:lnTo>
                              <a:lnTo>
                                <a:pt x="4532312" y="514362"/>
                              </a:lnTo>
                              <a:lnTo>
                                <a:pt x="4533900" y="512775"/>
                              </a:lnTo>
                              <a:lnTo>
                                <a:pt x="4533900" y="506425"/>
                              </a:lnTo>
                              <a:close/>
                            </a:path>
                            <a:path w="5391150" h="514984">
                              <a:moveTo>
                                <a:pt x="4543425" y="1587"/>
                              </a:moveTo>
                              <a:lnTo>
                                <a:pt x="4541837" y="0"/>
                              </a:lnTo>
                              <a:lnTo>
                                <a:pt x="4535487" y="0"/>
                              </a:lnTo>
                              <a:lnTo>
                                <a:pt x="4533900" y="1587"/>
                              </a:lnTo>
                              <a:lnTo>
                                <a:pt x="4533900" y="7937"/>
                              </a:lnTo>
                              <a:lnTo>
                                <a:pt x="4535487" y="9525"/>
                              </a:lnTo>
                              <a:lnTo>
                                <a:pt x="4541837" y="9525"/>
                              </a:lnTo>
                              <a:lnTo>
                                <a:pt x="4543425" y="7937"/>
                              </a:lnTo>
                              <a:lnTo>
                                <a:pt x="4543425" y="1587"/>
                              </a:lnTo>
                              <a:close/>
                            </a:path>
                            <a:path w="5391150" h="514984">
                              <a:moveTo>
                                <a:pt x="4552950" y="506425"/>
                              </a:moveTo>
                              <a:lnTo>
                                <a:pt x="4551362" y="504837"/>
                              </a:lnTo>
                              <a:lnTo>
                                <a:pt x="4545012" y="504837"/>
                              </a:lnTo>
                              <a:lnTo>
                                <a:pt x="4543425" y="506425"/>
                              </a:lnTo>
                              <a:lnTo>
                                <a:pt x="4543425" y="512775"/>
                              </a:lnTo>
                              <a:lnTo>
                                <a:pt x="4545012" y="514362"/>
                              </a:lnTo>
                              <a:lnTo>
                                <a:pt x="4551362" y="514362"/>
                              </a:lnTo>
                              <a:lnTo>
                                <a:pt x="4552950" y="512775"/>
                              </a:lnTo>
                              <a:lnTo>
                                <a:pt x="4552950" y="506425"/>
                              </a:lnTo>
                              <a:close/>
                            </a:path>
                            <a:path w="5391150" h="514984">
                              <a:moveTo>
                                <a:pt x="4562475" y="1587"/>
                              </a:moveTo>
                              <a:lnTo>
                                <a:pt x="4560887" y="0"/>
                              </a:lnTo>
                              <a:lnTo>
                                <a:pt x="4554537" y="0"/>
                              </a:lnTo>
                              <a:lnTo>
                                <a:pt x="4552950" y="1587"/>
                              </a:lnTo>
                              <a:lnTo>
                                <a:pt x="4552950" y="7937"/>
                              </a:lnTo>
                              <a:lnTo>
                                <a:pt x="4554537" y="9525"/>
                              </a:lnTo>
                              <a:lnTo>
                                <a:pt x="4560887" y="9525"/>
                              </a:lnTo>
                              <a:lnTo>
                                <a:pt x="4562475" y="7937"/>
                              </a:lnTo>
                              <a:lnTo>
                                <a:pt x="4562475" y="1587"/>
                              </a:lnTo>
                              <a:close/>
                            </a:path>
                            <a:path w="5391150" h="514984">
                              <a:moveTo>
                                <a:pt x="4572000" y="506425"/>
                              </a:moveTo>
                              <a:lnTo>
                                <a:pt x="4570412" y="504837"/>
                              </a:lnTo>
                              <a:lnTo>
                                <a:pt x="4564062" y="504837"/>
                              </a:lnTo>
                              <a:lnTo>
                                <a:pt x="4562475" y="506425"/>
                              </a:lnTo>
                              <a:lnTo>
                                <a:pt x="4562475" y="512775"/>
                              </a:lnTo>
                              <a:lnTo>
                                <a:pt x="4564062" y="514362"/>
                              </a:lnTo>
                              <a:lnTo>
                                <a:pt x="4570412" y="514362"/>
                              </a:lnTo>
                              <a:lnTo>
                                <a:pt x="4572000" y="512775"/>
                              </a:lnTo>
                              <a:lnTo>
                                <a:pt x="4572000" y="506425"/>
                              </a:lnTo>
                              <a:close/>
                            </a:path>
                            <a:path w="5391150" h="514984">
                              <a:moveTo>
                                <a:pt x="4581525" y="1587"/>
                              </a:moveTo>
                              <a:lnTo>
                                <a:pt x="4579937" y="0"/>
                              </a:lnTo>
                              <a:lnTo>
                                <a:pt x="4573587" y="0"/>
                              </a:lnTo>
                              <a:lnTo>
                                <a:pt x="4572000" y="1587"/>
                              </a:lnTo>
                              <a:lnTo>
                                <a:pt x="4572000" y="7937"/>
                              </a:lnTo>
                              <a:lnTo>
                                <a:pt x="4573587" y="9525"/>
                              </a:lnTo>
                              <a:lnTo>
                                <a:pt x="4579937" y="9525"/>
                              </a:lnTo>
                              <a:lnTo>
                                <a:pt x="4581525" y="7937"/>
                              </a:lnTo>
                              <a:lnTo>
                                <a:pt x="4581525" y="1587"/>
                              </a:lnTo>
                              <a:close/>
                            </a:path>
                            <a:path w="5391150" h="514984">
                              <a:moveTo>
                                <a:pt x="4591050" y="506425"/>
                              </a:moveTo>
                              <a:lnTo>
                                <a:pt x="4589462" y="504837"/>
                              </a:lnTo>
                              <a:lnTo>
                                <a:pt x="4583112" y="504837"/>
                              </a:lnTo>
                              <a:lnTo>
                                <a:pt x="4581525" y="506425"/>
                              </a:lnTo>
                              <a:lnTo>
                                <a:pt x="4581525" y="512775"/>
                              </a:lnTo>
                              <a:lnTo>
                                <a:pt x="4583112" y="514362"/>
                              </a:lnTo>
                              <a:lnTo>
                                <a:pt x="4589462" y="514362"/>
                              </a:lnTo>
                              <a:lnTo>
                                <a:pt x="4591050" y="512775"/>
                              </a:lnTo>
                              <a:lnTo>
                                <a:pt x="4591050" y="506425"/>
                              </a:lnTo>
                              <a:close/>
                            </a:path>
                            <a:path w="5391150" h="514984">
                              <a:moveTo>
                                <a:pt x="4600575" y="1587"/>
                              </a:moveTo>
                              <a:lnTo>
                                <a:pt x="4598987" y="0"/>
                              </a:lnTo>
                              <a:lnTo>
                                <a:pt x="4592637" y="0"/>
                              </a:lnTo>
                              <a:lnTo>
                                <a:pt x="4591050" y="1587"/>
                              </a:lnTo>
                              <a:lnTo>
                                <a:pt x="4591050" y="7937"/>
                              </a:lnTo>
                              <a:lnTo>
                                <a:pt x="4592637" y="9525"/>
                              </a:lnTo>
                              <a:lnTo>
                                <a:pt x="4598987" y="9525"/>
                              </a:lnTo>
                              <a:lnTo>
                                <a:pt x="4600575" y="7937"/>
                              </a:lnTo>
                              <a:lnTo>
                                <a:pt x="4600575" y="1587"/>
                              </a:lnTo>
                              <a:close/>
                            </a:path>
                            <a:path w="5391150" h="514984">
                              <a:moveTo>
                                <a:pt x="4610100" y="506425"/>
                              </a:moveTo>
                              <a:lnTo>
                                <a:pt x="4608512" y="504837"/>
                              </a:lnTo>
                              <a:lnTo>
                                <a:pt x="4602162" y="504837"/>
                              </a:lnTo>
                              <a:lnTo>
                                <a:pt x="4600575" y="506425"/>
                              </a:lnTo>
                              <a:lnTo>
                                <a:pt x="4600575" y="512775"/>
                              </a:lnTo>
                              <a:lnTo>
                                <a:pt x="4602162" y="514362"/>
                              </a:lnTo>
                              <a:lnTo>
                                <a:pt x="4608512" y="514362"/>
                              </a:lnTo>
                              <a:lnTo>
                                <a:pt x="4610100" y="512775"/>
                              </a:lnTo>
                              <a:lnTo>
                                <a:pt x="4610100" y="506425"/>
                              </a:lnTo>
                              <a:close/>
                            </a:path>
                            <a:path w="5391150" h="514984">
                              <a:moveTo>
                                <a:pt x="4619625" y="1587"/>
                              </a:moveTo>
                              <a:lnTo>
                                <a:pt x="4618037" y="0"/>
                              </a:lnTo>
                              <a:lnTo>
                                <a:pt x="4611687" y="0"/>
                              </a:lnTo>
                              <a:lnTo>
                                <a:pt x="4610100" y="1587"/>
                              </a:lnTo>
                              <a:lnTo>
                                <a:pt x="4610100" y="7937"/>
                              </a:lnTo>
                              <a:lnTo>
                                <a:pt x="4611687" y="9525"/>
                              </a:lnTo>
                              <a:lnTo>
                                <a:pt x="4618037" y="9525"/>
                              </a:lnTo>
                              <a:lnTo>
                                <a:pt x="4619625" y="7937"/>
                              </a:lnTo>
                              <a:lnTo>
                                <a:pt x="4619625" y="1587"/>
                              </a:lnTo>
                              <a:close/>
                            </a:path>
                            <a:path w="5391150" h="514984">
                              <a:moveTo>
                                <a:pt x="4629150" y="506425"/>
                              </a:moveTo>
                              <a:lnTo>
                                <a:pt x="4627562" y="504837"/>
                              </a:lnTo>
                              <a:lnTo>
                                <a:pt x="4621212" y="504837"/>
                              </a:lnTo>
                              <a:lnTo>
                                <a:pt x="4619625" y="506425"/>
                              </a:lnTo>
                              <a:lnTo>
                                <a:pt x="4619625" y="512775"/>
                              </a:lnTo>
                              <a:lnTo>
                                <a:pt x="4621212" y="514362"/>
                              </a:lnTo>
                              <a:lnTo>
                                <a:pt x="4627562" y="514362"/>
                              </a:lnTo>
                              <a:lnTo>
                                <a:pt x="4629150" y="512775"/>
                              </a:lnTo>
                              <a:lnTo>
                                <a:pt x="4629150" y="506425"/>
                              </a:lnTo>
                              <a:close/>
                            </a:path>
                            <a:path w="5391150" h="514984">
                              <a:moveTo>
                                <a:pt x="4638675" y="1587"/>
                              </a:moveTo>
                              <a:lnTo>
                                <a:pt x="4637087" y="0"/>
                              </a:lnTo>
                              <a:lnTo>
                                <a:pt x="4630737" y="0"/>
                              </a:lnTo>
                              <a:lnTo>
                                <a:pt x="4629150" y="1587"/>
                              </a:lnTo>
                              <a:lnTo>
                                <a:pt x="4629150" y="7937"/>
                              </a:lnTo>
                              <a:lnTo>
                                <a:pt x="4630737" y="9525"/>
                              </a:lnTo>
                              <a:lnTo>
                                <a:pt x="4637087" y="9525"/>
                              </a:lnTo>
                              <a:lnTo>
                                <a:pt x="4638675" y="7937"/>
                              </a:lnTo>
                              <a:lnTo>
                                <a:pt x="4638675" y="1587"/>
                              </a:lnTo>
                              <a:close/>
                            </a:path>
                            <a:path w="5391150" h="514984">
                              <a:moveTo>
                                <a:pt x="4648200" y="506425"/>
                              </a:moveTo>
                              <a:lnTo>
                                <a:pt x="4646612" y="504837"/>
                              </a:lnTo>
                              <a:lnTo>
                                <a:pt x="4640262" y="504837"/>
                              </a:lnTo>
                              <a:lnTo>
                                <a:pt x="4638675" y="506425"/>
                              </a:lnTo>
                              <a:lnTo>
                                <a:pt x="4638675" y="512775"/>
                              </a:lnTo>
                              <a:lnTo>
                                <a:pt x="4640262" y="514362"/>
                              </a:lnTo>
                              <a:lnTo>
                                <a:pt x="4646612" y="514362"/>
                              </a:lnTo>
                              <a:lnTo>
                                <a:pt x="4648200" y="512775"/>
                              </a:lnTo>
                              <a:lnTo>
                                <a:pt x="4648200" y="506425"/>
                              </a:lnTo>
                              <a:close/>
                            </a:path>
                            <a:path w="5391150" h="514984">
                              <a:moveTo>
                                <a:pt x="4657725" y="1587"/>
                              </a:moveTo>
                              <a:lnTo>
                                <a:pt x="4656137" y="0"/>
                              </a:lnTo>
                              <a:lnTo>
                                <a:pt x="4649787" y="0"/>
                              </a:lnTo>
                              <a:lnTo>
                                <a:pt x="4648200" y="1587"/>
                              </a:lnTo>
                              <a:lnTo>
                                <a:pt x="4648200" y="7937"/>
                              </a:lnTo>
                              <a:lnTo>
                                <a:pt x="4649787" y="9525"/>
                              </a:lnTo>
                              <a:lnTo>
                                <a:pt x="4656137" y="9525"/>
                              </a:lnTo>
                              <a:lnTo>
                                <a:pt x="4657725" y="7937"/>
                              </a:lnTo>
                              <a:lnTo>
                                <a:pt x="4657725" y="1587"/>
                              </a:lnTo>
                              <a:close/>
                            </a:path>
                            <a:path w="5391150" h="514984">
                              <a:moveTo>
                                <a:pt x="4667250" y="506425"/>
                              </a:moveTo>
                              <a:lnTo>
                                <a:pt x="4665662" y="504837"/>
                              </a:lnTo>
                              <a:lnTo>
                                <a:pt x="4659312" y="504837"/>
                              </a:lnTo>
                              <a:lnTo>
                                <a:pt x="4657725" y="506425"/>
                              </a:lnTo>
                              <a:lnTo>
                                <a:pt x="4657725" y="512775"/>
                              </a:lnTo>
                              <a:lnTo>
                                <a:pt x="4659312" y="514362"/>
                              </a:lnTo>
                              <a:lnTo>
                                <a:pt x="4665662" y="514362"/>
                              </a:lnTo>
                              <a:lnTo>
                                <a:pt x="4667250" y="512775"/>
                              </a:lnTo>
                              <a:lnTo>
                                <a:pt x="4667250" y="506425"/>
                              </a:lnTo>
                              <a:close/>
                            </a:path>
                            <a:path w="5391150" h="514984">
                              <a:moveTo>
                                <a:pt x="4676775" y="1587"/>
                              </a:moveTo>
                              <a:lnTo>
                                <a:pt x="4675187" y="0"/>
                              </a:lnTo>
                              <a:lnTo>
                                <a:pt x="4668837" y="0"/>
                              </a:lnTo>
                              <a:lnTo>
                                <a:pt x="4667250" y="1587"/>
                              </a:lnTo>
                              <a:lnTo>
                                <a:pt x="4667250" y="7937"/>
                              </a:lnTo>
                              <a:lnTo>
                                <a:pt x="4668837" y="9525"/>
                              </a:lnTo>
                              <a:lnTo>
                                <a:pt x="4675187" y="9525"/>
                              </a:lnTo>
                              <a:lnTo>
                                <a:pt x="4676775" y="7937"/>
                              </a:lnTo>
                              <a:lnTo>
                                <a:pt x="4676775" y="1587"/>
                              </a:lnTo>
                              <a:close/>
                            </a:path>
                            <a:path w="5391150" h="514984">
                              <a:moveTo>
                                <a:pt x="4686300" y="506425"/>
                              </a:moveTo>
                              <a:lnTo>
                                <a:pt x="4684712" y="504837"/>
                              </a:lnTo>
                              <a:lnTo>
                                <a:pt x="4678362" y="504837"/>
                              </a:lnTo>
                              <a:lnTo>
                                <a:pt x="4676775" y="506425"/>
                              </a:lnTo>
                              <a:lnTo>
                                <a:pt x="4676775" y="512775"/>
                              </a:lnTo>
                              <a:lnTo>
                                <a:pt x="4678362" y="514362"/>
                              </a:lnTo>
                              <a:lnTo>
                                <a:pt x="4684712" y="514362"/>
                              </a:lnTo>
                              <a:lnTo>
                                <a:pt x="4686300" y="512775"/>
                              </a:lnTo>
                              <a:lnTo>
                                <a:pt x="4686300" y="506425"/>
                              </a:lnTo>
                              <a:close/>
                            </a:path>
                            <a:path w="5391150" h="514984">
                              <a:moveTo>
                                <a:pt x="4695825" y="1587"/>
                              </a:moveTo>
                              <a:lnTo>
                                <a:pt x="4694237" y="0"/>
                              </a:lnTo>
                              <a:lnTo>
                                <a:pt x="4687887" y="0"/>
                              </a:lnTo>
                              <a:lnTo>
                                <a:pt x="4686300" y="1587"/>
                              </a:lnTo>
                              <a:lnTo>
                                <a:pt x="4686300" y="7937"/>
                              </a:lnTo>
                              <a:lnTo>
                                <a:pt x="4687887" y="9525"/>
                              </a:lnTo>
                              <a:lnTo>
                                <a:pt x="4694237" y="9525"/>
                              </a:lnTo>
                              <a:lnTo>
                                <a:pt x="4695825" y="7937"/>
                              </a:lnTo>
                              <a:lnTo>
                                <a:pt x="4695825" y="1587"/>
                              </a:lnTo>
                              <a:close/>
                            </a:path>
                            <a:path w="5391150" h="514984">
                              <a:moveTo>
                                <a:pt x="4705350" y="506425"/>
                              </a:moveTo>
                              <a:lnTo>
                                <a:pt x="4703762" y="504837"/>
                              </a:lnTo>
                              <a:lnTo>
                                <a:pt x="4697412" y="504837"/>
                              </a:lnTo>
                              <a:lnTo>
                                <a:pt x="4695825" y="506425"/>
                              </a:lnTo>
                              <a:lnTo>
                                <a:pt x="4695825" y="512775"/>
                              </a:lnTo>
                              <a:lnTo>
                                <a:pt x="4697412" y="514362"/>
                              </a:lnTo>
                              <a:lnTo>
                                <a:pt x="4703762" y="514362"/>
                              </a:lnTo>
                              <a:lnTo>
                                <a:pt x="4705350" y="512775"/>
                              </a:lnTo>
                              <a:lnTo>
                                <a:pt x="4705350" y="506425"/>
                              </a:lnTo>
                              <a:close/>
                            </a:path>
                            <a:path w="5391150" h="514984">
                              <a:moveTo>
                                <a:pt x="4714875" y="1587"/>
                              </a:moveTo>
                              <a:lnTo>
                                <a:pt x="4713287" y="0"/>
                              </a:lnTo>
                              <a:lnTo>
                                <a:pt x="4706937" y="0"/>
                              </a:lnTo>
                              <a:lnTo>
                                <a:pt x="4705350" y="1587"/>
                              </a:lnTo>
                              <a:lnTo>
                                <a:pt x="4705350" y="7937"/>
                              </a:lnTo>
                              <a:lnTo>
                                <a:pt x="4706937" y="9525"/>
                              </a:lnTo>
                              <a:lnTo>
                                <a:pt x="4713287" y="9525"/>
                              </a:lnTo>
                              <a:lnTo>
                                <a:pt x="4714875" y="7937"/>
                              </a:lnTo>
                              <a:lnTo>
                                <a:pt x="4714875" y="1587"/>
                              </a:lnTo>
                              <a:close/>
                            </a:path>
                            <a:path w="5391150" h="514984">
                              <a:moveTo>
                                <a:pt x="4724400" y="506425"/>
                              </a:moveTo>
                              <a:lnTo>
                                <a:pt x="4722812" y="504837"/>
                              </a:lnTo>
                              <a:lnTo>
                                <a:pt x="4716462" y="504837"/>
                              </a:lnTo>
                              <a:lnTo>
                                <a:pt x="4714875" y="506425"/>
                              </a:lnTo>
                              <a:lnTo>
                                <a:pt x="4714875" y="512775"/>
                              </a:lnTo>
                              <a:lnTo>
                                <a:pt x="4716462" y="514362"/>
                              </a:lnTo>
                              <a:lnTo>
                                <a:pt x="4722812" y="514362"/>
                              </a:lnTo>
                              <a:lnTo>
                                <a:pt x="4724400" y="512775"/>
                              </a:lnTo>
                              <a:lnTo>
                                <a:pt x="4724400" y="506425"/>
                              </a:lnTo>
                              <a:close/>
                            </a:path>
                            <a:path w="5391150" h="514984">
                              <a:moveTo>
                                <a:pt x="4733925" y="1587"/>
                              </a:moveTo>
                              <a:lnTo>
                                <a:pt x="4732337" y="0"/>
                              </a:lnTo>
                              <a:lnTo>
                                <a:pt x="4725987" y="0"/>
                              </a:lnTo>
                              <a:lnTo>
                                <a:pt x="4724400" y="1587"/>
                              </a:lnTo>
                              <a:lnTo>
                                <a:pt x="4724400" y="7937"/>
                              </a:lnTo>
                              <a:lnTo>
                                <a:pt x="4725987" y="9525"/>
                              </a:lnTo>
                              <a:lnTo>
                                <a:pt x="4732337" y="9525"/>
                              </a:lnTo>
                              <a:lnTo>
                                <a:pt x="4733925" y="7937"/>
                              </a:lnTo>
                              <a:lnTo>
                                <a:pt x="4733925" y="1587"/>
                              </a:lnTo>
                              <a:close/>
                            </a:path>
                            <a:path w="5391150" h="514984">
                              <a:moveTo>
                                <a:pt x="4743450" y="506425"/>
                              </a:moveTo>
                              <a:lnTo>
                                <a:pt x="4741862" y="504837"/>
                              </a:lnTo>
                              <a:lnTo>
                                <a:pt x="4735512" y="504837"/>
                              </a:lnTo>
                              <a:lnTo>
                                <a:pt x="4733925" y="506425"/>
                              </a:lnTo>
                              <a:lnTo>
                                <a:pt x="4733925" y="512775"/>
                              </a:lnTo>
                              <a:lnTo>
                                <a:pt x="4735512" y="514362"/>
                              </a:lnTo>
                              <a:lnTo>
                                <a:pt x="4741862" y="514362"/>
                              </a:lnTo>
                              <a:lnTo>
                                <a:pt x="4743450" y="512775"/>
                              </a:lnTo>
                              <a:lnTo>
                                <a:pt x="4743450" y="506425"/>
                              </a:lnTo>
                              <a:close/>
                            </a:path>
                            <a:path w="5391150" h="514984">
                              <a:moveTo>
                                <a:pt x="4752975" y="1587"/>
                              </a:moveTo>
                              <a:lnTo>
                                <a:pt x="4751387" y="0"/>
                              </a:lnTo>
                              <a:lnTo>
                                <a:pt x="4745037" y="0"/>
                              </a:lnTo>
                              <a:lnTo>
                                <a:pt x="4743450" y="1587"/>
                              </a:lnTo>
                              <a:lnTo>
                                <a:pt x="4743450" y="7937"/>
                              </a:lnTo>
                              <a:lnTo>
                                <a:pt x="4745037" y="9525"/>
                              </a:lnTo>
                              <a:lnTo>
                                <a:pt x="4751387" y="9525"/>
                              </a:lnTo>
                              <a:lnTo>
                                <a:pt x="4752975" y="7937"/>
                              </a:lnTo>
                              <a:lnTo>
                                <a:pt x="4752975" y="1587"/>
                              </a:lnTo>
                              <a:close/>
                            </a:path>
                            <a:path w="5391150" h="514984">
                              <a:moveTo>
                                <a:pt x="4762500" y="506425"/>
                              </a:moveTo>
                              <a:lnTo>
                                <a:pt x="4760912" y="504837"/>
                              </a:lnTo>
                              <a:lnTo>
                                <a:pt x="4754562" y="504837"/>
                              </a:lnTo>
                              <a:lnTo>
                                <a:pt x="4752975" y="506425"/>
                              </a:lnTo>
                              <a:lnTo>
                                <a:pt x="4752975" y="512775"/>
                              </a:lnTo>
                              <a:lnTo>
                                <a:pt x="4754562" y="514362"/>
                              </a:lnTo>
                              <a:lnTo>
                                <a:pt x="4760912" y="514362"/>
                              </a:lnTo>
                              <a:lnTo>
                                <a:pt x="4762500" y="512775"/>
                              </a:lnTo>
                              <a:lnTo>
                                <a:pt x="4762500" y="506425"/>
                              </a:lnTo>
                              <a:close/>
                            </a:path>
                            <a:path w="5391150" h="514984">
                              <a:moveTo>
                                <a:pt x="4772025" y="1587"/>
                              </a:moveTo>
                              <a:lnTo>
                                <a:pt x="4770437" y="0"/>
                              </a:lnTo>
                              <a:lnTo>
                                <a:pt x="4764087" y="0"/>
                              </a:lnTo>
                              <a:lnTo>
                                <a:pt x="4762500" y="1587"/>
                              </a:lnTo>
                              <a:lnTo>
                                <a:pt x="4762500" y="7937"/>
                              </a:lnTo>
                              <a:lnTo>
                                <a:pt x="4764087" y="9525"/>
                              </a:lnTo>
                              <a:lnTo>
                                <a:pt x="4770437" y="9525"/>
                              </a:lnTo>
                              <a:lnTo>
                                <a:pt x="4772025" y="7937"/>
                              </a:lnTo>
                              <a:lnTo>
                                <a:pt x="4772025" y="1587"/>
                              </a:lnTo>
                              <a:close/>
                            </a:path>
                            <a:path w="5391150" h="514984">
                              <a:moveTo>
                                <a:pt x="4781550" y="506425"/>
                              </a:moveTo>
                              <a:lnTo>
                                <a:pt x="4779962" y="504837"/>
                              </a:lnTo>
                              <a:lnTo>
                                <a:pt x="4773612" y="504837"/>
                              </a:lnTo>
                              <a:lnTo>
                                <a:pt x="4772025" y="506425"/>
                              </a:lnTo>
                              <a:lnTo>
                                <a:pt x="4772025" y="512775"/>
                              </a:lnTo>
                              <a:lnTo>
                                <a:pt x="4773612" y="514362"/>
                              </a:lnTo>
                              <a:lnTo>
                                <a:pt x="4779962" y="514362"/>
                              </a:lnTo>
                              <a:lnTo>
                                <a:pt x="4781550" y="512775"/>
                              </a:lnTo>
                              <a:lnTo>
                                <a:pt x="4781550" y="506425"/>
                              </a:lnTo>
                              <a:close/>
                            </a:path>
                            <a:path w="5391150" h="514984">
                              <a:moveTo>
                                <a:pt x="4791075" y="1587"/>
                              </a:moveTo>
                              <a:lnTo>
                                <a:pt x="4789487" y="0"/>
                              </a:lnTo>
                              <a:lnTo>
                                <a:pt x="4783137" y="0"/>
                              </a:lnTo>
                              <a:lnTo>
                                <a:pt x="4781550" y="1587"/>
                              </a:lnTo>
                              <a:lnTo>
                                <a:pt x="4781550" y="7937"/>
                              </a:lnTo>
                              <a:lnTo>
                                <a:pt x="4783137" y="9525"/>
                              </a:lnTo>
                              <a:lnTo>
                                <a:pt x="4789487" y="9525"/>
                              </a:lnTo>
                              <a:lnTo>
                                <a:pt x="4791075" y="7937"/>
                              </a:lnTo>
                              <a:lnTo>
                                <a:pt x="4791075" y="1587"/>
                              </a:lnTo>
                              <a:close/>
                            </a:path>
                            <a:path w="5391150" h="514984">
                              <a:moveTo>
                                <a:pt x="4800600" y="506425"/>
                              </a:moveTo>
                              <a:lnTo>
                                <a:pt x="4799012" y="504837"/>
                              </a:lnTo>
                              <a:lnTo>
                                <a:pt x="4792662" y="504837"/>
                              </a:lnTo>
                              <a:lnTo>
                                <a:pt x="4791075" y="506425"/>
                              </a:lnTo>
                              <a:lnTo>
                                <a:pt x="4791075" y="512775"/>
                              </a:lnTo>
                              <a:lnTo>
                                <a:pt x="4792662" y="514362"/>
                              </a:lnTo>
                              <a:lnTo>
                                <a:pt x="4799012" y="514362"/>
                              </a:lnTo>
                              <a:lnTo>
                                <a:pt x="4800600" y="512775"/>
                              </a:lnTo>
                              <a:lnTo>
                                <a:pt x="4800600" y="506425"/>
                              </a:lnTo>
                              <a:close/>
                            </a:path>
                            <a:path w="5391150" h="514984">
                              <a:moveTo>
                                <a:pt x="4810125" y="1587"/>
                              </a:moveTo>
                              <a:lnTo>
                                <a:pt x="4808537" y="0"/>
                              </a:lnTo>
                              <a:lnTo>
                                <a:pt x="4802187" y="0"/>
                              </a:lnTo>
                              <a:lnTo>
                                <a:pt x="4800600" y="1587"/>
                              </a:lnTo>
                              <a:lnTo>
                                <a:pt x="4800600" y="7937"/>
                              </a:lnTo>
                              <a:lnTo>
                                <a:pt x="4802187" y="9525"/>
                              </a:lnTo>
                              <a:lnTo>
                                <a:pt x="4808537" y="9525"/>
                              </a:lnTo>
                              <a:lnTo>
                                <a:pt x="4810125" y="7937"/>
                              </a:lnTo>
                              <a:lnTo>
                                <a:pt x="4810125" y="1587"/>
                              </a:lnTo>
                              <a:close/>
                            </a:path>
                            <a:path w="5391150" h="514984">
                              <a:moveTo>
                                <a:pt x="4819650" y="506425"/>
                              </a:moveTo>
                              <a:lnTo>
                                <a:pt x="4818062" y="504837"/>
                              </a:lnTo>
                              <a:lnTo>
                                <a:pt x="4811712" y="504837"/>
                              </a:lnTo>
                              <a:lnTo>
                                <a:pt x="4810125" y="506425"/>
                              </a:lnTo>
                              <a:lnTo>
                                <a:pt x="4810125" y="512775"/>
                              </a:lnTo>
                              <a:lnTo>
                                <a:pt x="4811712" y="514362"/>
                              </a:lnTo>
                              <a:lnTo>
                                <a:pt x="4818062" y="514362"/>
                              </a:lnTo>
                              <a:lnTo>
                                <a:pt x="4819650" y="512775"/>
                              </a:lnTo>
                              <a:lnTo>
                                <a:pt x="4819650" y="506425"/>
                              </a:lnTo>
                              <a:close/>
                            </a:path>
                            <a:path w="5391150" h="514984">
                              <a:moveTo>
                                <a:pt x="4829175" y="1587"/>
                              </a:moveTo>
                              <a:lnTo>
                                <a:pt x="4827587" y="0"/>
                              </a:lnTo>
                              <a:lnTo>
                                <a:pt x="4821237" y="0"/>
                              </a:lnTo>
                              <a:lnTo>
                                <a:pt x="4819650" y="1587"/>
                              </a:lnTo>
                              <a:lnTo>
                                <a:pt x="4819650" y="7937"/>
                              </a:lnTo>
                              <a:lnTo>
                                <a:pt x="4821237" y="9525"/>
                              </a:lnTo>
                              <a:lnTo>
                                <a:pt x="4827587" y="9525"/>
                              </a:lnTo>
                              <a:lnTo>
                                <a:pt x="4829175" y="7937"/>
                              </a:lnTo>
                              <a:lnTo>
                                <a:pt x="4829175" y="1587"/>
                              </a:lnTo>
                              <a:close/>
                            </a:path>
                            <a:path w="5391150" h="514984">
                              <a:moveTo>
                                <a:pt x="4838700" y="506425"/>
                              </a:moveTo>
                              <a:lnTo>
                                <a:pt x="4837112" y="504837"/>
                              </a:lnTo>
                              <a:lnTo>
                                <a:pt x="4830762" y="504837"/>
                              </a:lnTo>
                              <a:lnTo>
                                <a:pt x="4829175" y="506425"/>
                              </a:lnTo>
                              <a:lnTo>
                                <a:pt x="4829175" y="512775"/>
                              </a:lnTo>
                              <a:lnTo>
                                <a:pt x="4830762" y="514362"/>
                              </a:lnTo>
                              <a:lnTo>
                                <a:pt x="4837112" y="514362"/>
                              </a:lnTo>
                              <a:lnTo>
                                <a:pt x="4838700" y="512775"/>
                              </a:lnTo>
                              <a:lnTo>
                                <a:pt x="4838700" y="506425"/>
                              </a:lnTo>
                              <a:close/>
                            </a:path>
                            <a:path w="5391150" h="514984">
                              <a:moveTo>
                                <a:pt x="4848225" y="1587"/>
                              </a:moveTo>
                              <a:lnTo>
                                <a:pt x="4846637" y="0"/>
                              </a:lnTo>
                              <a:lnTo>
                                <a:pt x="4840287" y="0"/>
                              </a:lnTo>
                              <a:lnTo>
                                <a:pt x="4838700" y="1587"/>
                              </a:lnTo>
                              <a:lnTo>
                                <a:pt x="4838700" y="7937"/>
                              </a:lnTo>
                              <a:lnTo>
                                <a:pt x="4840287" y="9525"/>
                              </a:lnTo>
                              <a:lnTo>
                                <a:pt x="4846637" y="9525"/>
                              </a:lnTo>
                              <a:lnTo>
                                <a:pt x="4848225" y="7937"/>
                              </a:lnTo>
                              <a:lnTo>
                                <a:pt x="4848225" y="1587"/>
                              </a:lnTo>
                              <a:close/>
                            </a:path>
                            <a:path w="5391150" h="514984">
                              <a:moveTo>
                                <a:pt x="4857750" y="506425"/>
                              </a:moveTo>
                              <a:lnTo>
                                <a:pt x="4856162" y="504837"/>
                              </a:lnTo>
                              <a:lnTo>
                                <a:pt x="4849812" y="504837"/>
                              </a:lnTo>
                              <a:lnTo>
                                <a:pt x="4848225" y="506425"/>
                              </a:lnTo>
                              <a:lnTo>
                                <a:pt x="4848225" y="512775"/>
                              </a:lnTo>
                              <a:lnTo>
                                <a:pt x="4849812" y="514362"/>
                              </a:lnTo>
                              <a:lnTo>
                                <a:pt x="4856162" y="514362"/>
                              </a:lnTo>
                              <a:lnTo>
                                <a:pt x="4857750" y="512775"/>
                              </a:lnTo>
                              <a:lnTo>
                                <a:pt x="4857750" y="506425"/>
                              </a:lnTo>
                              <a:close/>
                            </a:path>
                            <a:path w="5391150" h="514984">
                              <a:moveTo>
                                <a:pt x="4867275" y="1587"/>
                              </a:moveTo>
                              <a:lnTo>
                                <a:pt x="4865687" y="0"/>
                              </a:lnTo>
                              <a:lnTo>
                                <a:pt x="4859337" y="0"/>
                              </a:lnTo>
                              <a:lnTo>
                                <a:pt x="4857750" y="1587"/>
                              </a:lnTo>
                              <a:lnTo>
                                <a:pt x="4857750" y="7937"/>
                              </a:lnTo>
                              <a:lnTo>
                                <a:pt x="4859337" y="9525"/>
                              </a:lnTo>
                              <a:lnTo>
                                <a:pt x="4865687" y="9525"/>
                              </a:lnTo>
                              <a:lnTo>
                                <a:pt x="4867275" y="7937"/>
                              </a:lnTo>
                              <a:lnTo>
                                <a:pt x="4867275" y="1587"/>
                              </a:lnTo>
                              <a:close/>
                            </a:path>
                            <a:path w="5391150" h="514984">
                              <a:moveTo>
                                <a:pt x="4876800" y="506425"/>
                              </a:moveTo>
                              <a:lnTo>
                                <a:pt x="4875212" y="504837"/>
                              </a:lnTo>
                              <a:lnTo>
                                <a:pt x="4868862" y="504837"/>
                              </a:lnTo>
                              <a:lnTo>
                                <a:pt x="4867275" y="506425"/>
                              </a:lnTo>
                              <a:lnTo>
                                <a:pt x="4867275" y="512775"/>
                              </a:lnTo>
                              <a:lnTo>
                                <a:pt x="4868862" y="514362"/>
                              </a:lnTo>
                              <a:lnTo>
                                <a:pt x="4875212" y="514362"/>
                              </a:lnTo>
                              <a:lnTo>
                                <a:pt x="4876800" y="512775"/>
                              </a:lnTo>
                              <a:lnTo>
                                <a:pt x="4876800" y="506425"/>
                              </a:lnTo>
                              <a:close/>
                            </a:path>
                            <a:path w="5391150" h="514984">
                              <a:moveTo>
                                <a:pt x="4886325" y="1587"/>
                              </a:moveTo>
                              <a:lnTo>
                                <a:pt x="4884737" y="0"/>
                              </a:lnTo>
                              <a:lnTo>
                                <a:pt x="4878387" y="0"/>
                              </a:lnTo>
                              <a:lnTo>
                                <a:pt x="4876800" y="1587"/>
                              </a:lnTo>
                              <a:lnTo>
                                <a:pt x="4876800" y="7937"/>
                              </a:lnTo>
                              <a:lnTo>
                                <a:pt x="4878387" y="9525"/>
                              </a:lnTo>
                              <a:lnTo>
                                <a:pt x="4884737" y="9525"/>
                              </a:lnTo>
                              <a:lnTo>
                                <a:pt x="4886325" y="7937"/>
                              </a:lnTo>
                              <a:lnTo>
                                <a:pt x="4886325" y="1587"/>
                              </a:lnTo>
                              <a:close/>
                            </a:path>
                            <a:path w="5391150" h="514984">
                              <a:moveTo>
                                <a:pt x="4895850" y="506425"/>
                              </a:moveTo>
                              <a:lnTo>
                                <a:pt x="4894262" y="504837"/>
                              </a:lnTo>
                              <a:lnTo>
                                <a:pt x="4887912" y="504837"/>
                              </a:lnTo>
                              <a:lnTo>
                                <a:pt x="4886325" y="506425"/>
                              </a:lnTo>
                              <a:lnTo>
                                <a:pt x="4886325" y="512775"/>
                              </a:lnTo>
                              <a:lnTo>
                                <a:pt x="4887912" y="514362"/>
                              </a:lnTo>
                              <a:lnTo>
                                <a:pt x="4894262" y="514362"/>
                              </a:lnTo>
                              <a:lnTo>
                                <a:pt x="4895850" y="512775"/>
                              </a:lnTo>
                              <a:lnTo>
                                <a:pt x="4895850" y="506425"/>
                              </a:lnTo>
                              <a:close/>
                            </a:path>
                            <a:path w="5391150" h="514984">
                              <a:moveTo>
                                <a:pt x="4905375" y="1587"/>
                              </a:moveTo>
                              <a:lnTo>
                                <a:pt x="4903787" y="0"/>
                              </a:lnTo>
                              <a:lnTo>
                                <a:pt x="4897437" y="0"/>
                              </a:lnTo>
                              <a:lnTo>
                                <a:pt x="4895850" y="1587"/>
                              </a:lnTo>
                              <a:lnTo>
                                <a:pt x="4895850" y="7937"/>
                              </a:lnTo>
                              <a:lnTo>
                                <a:pt x="4897437" y="9525"/>
                              </a:lnTo>
                              <a:lnTo>
                                <a:pt x="4903787" y="9525"/>
                              </a:lnTo>
                              <a:lnTo>
                                <a:pt x="4905375" y="7937"/>
                              </a:lnTo>
                              <a:lnTo>
                                <a:pt x="4905375" y="1587"/>
                              </a:lnTo>
                              <a:close/>
                            </a:path>
                            <a:path w="5391150" h="514984">
                              <a:moveTo>
                                <a:pt x="4914900" y="506425"/>
                              </a:moveTo>
                              <a:lnTo>
                                <a:pt x="4913312" y="504837"/>
                              </a:lnTo>
                              <a:lnTo>
                                <a:pt x="4906962" y="504837"/>
                              </a:lnTo>
                              <a:lnTo>
                                <a:pt x="4905375" y="506425"/>
                              </a:lnTo>
                              <a:lnTo>
                                <a:pt x="4905375" y="512775"/>
                              </a:lnTo>
                              <a:lnTo>
                                <a:pt x="4906962" y="514362"/>
                              </a:lnTo>
                              <a:lnTo>
                                <a:pt x="4913312" y="514362"/>
                              </a:lnTo>
                              <a:lnTo>
                                <a:pt x="4914900" y="512775"/>
                              </a:lnTo>
                              <a:lnTo>
                                <a:pt x="4914900" y="506425"/>
                              </a:lnTo>
                              <a:close/>
                            </a:path>
                            <a:path w="5391150" h="514984">
                              <a:moveTo>
                                <a:pt x="4924425" y="1587"/>
                              </a:moveTo>
                              <a:lnTo>
                                <a:pt x="4922837" y="0"/>
                              </a:lnTo>
                              <a:lnTo>
                                <a:pt x="4916487" y="0"/>
                              </a:lnTo>
                              <a:lnTo>
                                <a:pt x="4914900" y="1587"/>
                              </a:lnTo>
                              <a:lnTo>
                                <a:pt x="4914900" y="7937"/>
                              </a:lnTo>
                              <a:lnTo>
                                <a:pt x="4916487" y="9525"/>
                              </a:lnTo>
                              <a:lnTo>
                                <a:pt x="4922837" y="9525"/>
                              </a:lnTo>
                              <a:lnTo>
                                <a:pt x="4924425" y="7937"/>
                              </a:lnTo>
                              <a:lnTo>
                                <a:pt x="4924425" y="1587"/>
                              </a:lnTo>
                              <a:close/>
                            </a:path>
                            <a:path w="5391150" h="514984">
                              <a:moveTo>
                                <a:pt x="4933950" y="506425"/>
                              </a:moveTo>
                              <a:lnTo>
                                <a:pt x="4932362" y="504837"/>
                              </a:lnTo>
                              <a:lnTo>
                                <a:pt x="4926012" y="504837"/>
                              </a:lnTo>
                              <a:lnTo>
                                <a:pt x="4924425" y="506425"/>
                              </a:lnTo>
                              <a:lnTo>
                                <a:pt x="4924425" y="512775"/>
                              </a:lnTo>
                              <a:lnTo>
                                <a:pt x="4926012" y="514362"/>
                              </a:lnTo>
                              <a:lnTo>
                                <a:pt x="4932362" y="514362"/>
                              </a:lnTo>
                              <a:lnTo>
                                <a:pt x="4933950" y="512775"/>
                              </a:lnTo>
                              <a:lnTo>
                                <a:pt x="4933950" y="506425"/>
                              </a:lnTo>
                              <a:close/>
                            </a:path>
                            <a:path w="5391150" h="514984">
                              <a:moveTo>
                                <a:pt x="4943475" y="1587"/>
                              </a:moveTo>
                              <a:lnTo>
                                <a:pt x="4941887" y="0"/>
                              </a:lnTo>
                              <a:lnTo>
                                <a:pt x="4935537" y="0"/>
                              </a:lnTo>
                              <a:lnTo>
                                <a:pt x="4933950" y="1587"/>
                              </a:lnTo>
                              <a:lnTo>
                                <a:pt x="4933950" y="7937"/>
                              </a:lnTo>
                              <a:lnTo>
                                <a:pt x="4935537" y="9525"/>
                              </a:lnTo>
                              <a:lnTo>
                                <a:pt x="4941887" y="9525"/>
                              </a:lnTo>
                              <a:lnTo>
                                <a:pt x="4943475" y="7937"/>
                              </a:lnTo>
                              <a:lnTo>
                                <a:pt x="4943475" y="1587"/>
                              </a:lnTo>
                              <a:close/>
                            </a:path>
                            <a:path w="5391150" h="514984">
                              <a:moveTo>
                                <a:pt x="4953000" y="506425"/>
                              </a:moveTo>
                              <a:lnTo>
                                <a:pt x="4951412" y="504837"/>
                              </a:lnTo>
                              <a:lnTo>
                                <a:pt x="4945062" y="504837"/>
                              </a:lnTo>
                              <a:lnTo>
                                <a:pt x="4943475" y="506425"/>
                              </a:lnTo>
                              <a:lnTo>
                                <a:pt x="4943475" y="512775"/>
                              </a:lnTo>
                              <a:lnTo>
                                <a:pt x="4945062" y="514362"/>
                              </a:lnTo>
                              <a:lnTo>
                                <a:pt x="4951412" y="514362"/>
                              </a:lnTo>
                              <a:lnTo>
                                <a:pt x="4953000" y="512775"/>
                              </a:lnTo>
                              <a:lnTo>
                                <a:pt x="4953000" y="506425"/>
                              </a:lnTo>
                              <a:close/>
                            </a:path>
                            <a:path w="5391150" h="514984">
                              <a:moveTo>
                                <a:pt x="4962525" y="1587"/>
                              </a:moveTo>
                              <a:lnTo>
                                <a:pt x="4960937" y="0"/>
                              </a:lnTo>
                              <a:lnTo>
                                <a:pt x="4954587" y="0"/>
                              </a:lnTo>
                              <a:lnTo>
                                <a:pt x="4953000" y="1587"/>
                              </a:lnTo>
                              <a:lnTo>
                                <a:pt x="4953000" y="7937"/>
                              </a:lnTo>
                              <a:lnTo>
                                <a:pt x="4954587" y="9525"/>
                              </a:lnTo>
                              <a:lnTo>
                                <a:pt x="4960937" y="9525"/>
                              </a:lnTo>
                              <a:lnTo>
                                <a:pt x="4962525" y="7937"/>
                              </a:lnTo>
                              <a:lnTo>
                                <a:pt x="4962525" y="1587"/>
                              </a:lnTo>
                              <a:close/>
                            </a:path>
                            <a:path w="5391150" h="514984">
                              <a:moveTo>
                                <a:pt x="4972050" y="506425"/>
                              </a:moveTo>
                              <a:lnTo>
                                <a:pt x="4970462" y="504837"/>
                              </a:lnTo>
                              <a:lnTo>
                                <a:pt x="4964112" y="504837"/>
                              </a:lnTo>
                              <a:lnTo>
                                <a:pt x="4962525" y="506425"/>
                              </a:lnTo>
                              <a:lnTo>
                                <a:pt x="4962525" y="512775"/>
                              </a:lnTo>
                              <a:lnTo>
                                <a:pt x="4964112" y="514362"/>
                              </a:lnTo>
                              <a:lnTo>
                                <a:pt x="4970462" y="514362"/>
                              </a:lnTo>
                              <a:lnTo>
                                <a:pt x="4972050" y="512775"/>
                              </a:lnTo>
                              <a:lnTo>
                                <a:pt x="4972050" y="506425"/>
                              </a:lnTo>
                              <a:close/>
                            </a:path>
                            <a:path w="5391150" h="514984">
                              <a:moveTo>
                                <a:pt x="4981575" y="1587"/>
                              </a:moveTo>
                              <a:lnTo>
                                <a:pt x="4979987" y="0"/>
                              </a:lnTo>
                              <a:lnTo>
                                <a:pt x="4973637" y="0"/>
                              </a:lnTo>
                              <a:lnTo>
                                <a:pt x="4972050" y="1587"/>
                              </a:lnTo>
                              <a:lnTo>
                                <a:pt x="4972050" y="7937"/>
                              </a:lnTo>
                              <a:lnTo>
                                <a:pt x="4973637" y="9525"/>
                              </a:lnTo>
                              <a:lnTo>
                                <a:pt x="4979987" y="9525"/>
                              </a:lnTo>
                              <a:lnTo>
                                <a:pt x="4981575" y="7937"/>
                              </a:lnTo>
                              <a:lnTo>
                                <a:pt x="4981575" y="1587"/>
                              </a:lnTo>
                              <a:close/>
                            </a:path>
                            <a:path w="5391150" h="514984">
                              <a:moveTo>
                                <a:pt x="4991100" y="506425"/>
                              </a:moveTo>
                              <a:lnTo>
                                <a:pt x="4989512" y="504837"/>
                              </a:lnTo>
                              <a:lnTo>
                                <a:pt x="4983162" y="504837"/>
                              </a:lnTo>
                              <a:lnTo>
                                <a:pt x="4981575" y="506425"/>
                              </a:lnTo>
                              <a:lnTo>
                                <a:pt x="4981575" y="512775"/>
                              </a:lnTo>
                              <a:lnTo>
                                <a:pt x="4983162" y="514362"/>
                              </a:lnTo>
                              <a:lnTo>
                                <a:pt x="4989512" y="514362"/>
                              </a:lnTo>
                              <a:lnTo>
                                <a:pt x="4991100" y="512775"/>
                              </a:lnTo>
                              <a:lnTo>
                                <a:pt x="4991100" y="506425"/>
                              </a:lnTo>
                              <a:close/>
                            </a:path>
                            <a:path w="5391150" h="514984">
                              <a:moveTo>
                                <a:pt x="5000625" y="1587"/>
                              </a:moveTo>
                              <a:lnTo>
                                <a:pt x="4999037" y="0"/>
                              </a:lnTo>
                              <a:lnTo>
                                <a:pt x="4992687" y="0"/>
                              </a:lnTo>
                              <a:lnTo>
                                <a:pt x="4991100" y="1587"/>
                              </a:lnTo>
                              <a:lnTo>
                                <a:pt x="4991100" y="7937"/>
                              </a:lnTo>
                              <a:lnTo>
                                <a:pt x="4992687" y="9525"/>
                              </a:lnTo>
                              <a:lnTo>
                                <a:pt x="4999037" y="9525"/>
                              </a:lnTo>
                              <a:lnTo>
                                <a:pt x="5000625" y="7937"/>
                              </a:lnTo>
                              <a:lnTo>
                                <a:pt x="5000625" y="1587"/>
                              </a:lnTo>
                              <a:close/>
                            </a:path>
                            <a:path w="5391150" h="514984">
                              <a:moveTo>
                                <a:pt x="5010150" y="506425"/>
                              </a:moveTo>
                              <a:lnTo>
                                <a:pt x="5008562" y="504837"/>
                              </a:lnTo>
                              <a:lnTo>
                                <a:pt x="5002212" y="504837"/>
                              </a:lnTo>
                              <a:lnTo>
                                <a:pt x="5000625" y="506425"/>
                              </a:lnTo>
                              <a:lnTo>
                                <a:pt x="5000625" y="512775"/>
                              </a:lnTo>
                              <a:lnTo>
                                <a:pt x="5002212" y="514362"/>
                              </a:lnTo>
                              <a:lnTo>
                                <a:pt x="5008562" y="514362"/>
                              </a:lnTo>
                              <a:lnTo>
                                <a:pt x="5010150" y="512775"/>
                              </a:lnTo>
                              <a:lnTo>
                                <a:pt x="5010150" y="506425"/>
                              </a:lnTo>
                              <a:close/>
                            </a:path>
                            <a:path w="5391150" h="514984">
                              <a:moveTo>
                                <a:pt x="5019675" y="1587"/>
                              </a:moveTo>
                              <a:lnTo>
                                <a:pt x="5018087" y="0"/>
                              </a:lnTo>
                              <a:lnTo>
                                <a:pt x="5011737" y="0"/>
                              </a:lnTo>
                              <a:lnTo>
                                <a:pt x="5010150" y="1587"/>
                              </a:lnTo>
                              <a:lnTo>
                                <a:pt x="5010150" y="7937"/>
                              </a:lnTo>
                              <a:lnTo>
                                <a:pt x="5011737" y="9525"/>
                              </a:lnTo>
                              <a:lnTo>
                                <a:pt x="5018087" y="9525"/>
                              </a:lnTo>
                              <a:lnTo>
                                <a:pt x="5019675" y="7937"/>
                              </a:lnTo>
                              <a:lnTo>
                                <a:pt x="5019675" y="1587"/>
                              </a:lnTo>
                              <a:close/>
                            </a:path>
                            <a:path w="5391150" h="514984">
                              <a:moveTo>
                                <a:pt x="5029200" y="506425"/>
                              </a:moveTo>
                              <a:lnTo>
                                <a:pt x="5027612" y="504837"/>
                              </a:lnTo>
                              <a:lnTo>
                                <a:pt x="5021262" y="504837"/>
                              </a:lnTo>
                              <a:lnTo>
                                <a:pt x="5019675" y="506425"/>
                              </a:lnTo>
                              <a:lnTo>
                                <a:pt x="5019675" y="512775"/>
                              </a:lnTo>
                              <a:lnTo>
                                <a:pt x="5021262" y="514362"/>
                              </a:lnTo>
                              <a:lnTo>
                                <a:pt x="5027612" y="514362"/>
                              </a:lnTo>
                              <a:lnTo>
                                <a:pt x="5029200" y="512775"/>
                              </a:lnTo>
                              <a:lnTo>
                                <a:pt x="5029200" y="506425"/>
                              </a:lnTo>
                              <a:close/>
                            </a:path>
                            <a:path w="5391150" h="514984">
                              <a:moveTo>
                                <a:pt x="5038725" y="1587"/>
                              </a:moveTo>
                              <a:lnTo>
                                <a:pt x="5037137" y="0"/>
                              </a:lnTo>
                              <a:lnTo>
                                <a:pt x="5030787" y="0"/>
                              </a:lnTo>
                              <a:lnTo>
                                <a:pt x="5029200" y="1587"/>
                              </a:lnTo>
                              <a:lnTo>
                                <a:pt x="5029200" y="7937"/>
                              </a:lnTo>
                              <a:lnTo>
                                <a:pt x="5030787" y="9525"/>
                              </a:lnTo>
                              <a:lnTo>
                                <a:pt x="5037137" y="9525"/>
                              </a:lnTo>
                              <a:lnTo>
                                <a:pt x="5038725" y="7937"/>
                              </a:lnTo>
                              <a:lnTo>
                                <a:pt x="5038725" y="1587"/>
                              </a:lnTo>
                              <a:close/>
                            </a:path>
                            <a:path w="5391150" h="514984">
                              <a:moveTo>
                                <a:pt x="5048250" y="506425"/>
                              </a:moveTo>
                              <a:lnTo>
                                <a:pt x="5046662" y="504837"/>
                              </a:lnTo>
                              <a:lnTo>
                                <a:pt x="5040312" y="504837"/>
                              </a:lnTo>
                              <a:lnTo>
                                <a:pt x="5038725" y="506425"/>
                              </a:lnTo>
                              <a:lnTo>
                                <a:pt x="5038725" y="512775"/>
                              </a:lnTo>
                              <a:lnTo>
                                <a:pt x="5040312" y="514362"/>
                              </a:lnTo>
                              <a:lnTo>
                                <a:pt x="5046662" y="514362"/>
                              </a:lnTo>
                              <a:lnTo>
                                <a:pt x="5048250" y="512775"/>
                              </a:lnTo>
                              <a:lnTo>
                                <a:pt x="5048250" y="506425"/>
                              </a:lnTo>
                              <a:close/>
                            </a:path>
                            <a:path w="5391150" h="514984">
                              <a:moveTo>
                                <a:pt x="5057775" y="1587"/>
                              </a:moveTo>
                              <a:lnTo>
                                <a:pt x="5056187" y="0"/>
                              </a:lnTo>
                              <a:lnTo>
                                <a:pt x="5049837" y="0"/>
                              </a:lnTo>
                              <a:lnTo>
                                <a:pt x="5048250" y="1587"/>
                              </a:lnTo>
                              <a:lnTo>
                                <a:pt x="5048250" y="7937"/>
                              </a:lnTo>
                              <a:lnTo>
                                <a:pt x="5049837" y="9525"/>
                              </a:lnTo>
                              <a:lnTo>
                                <a:pt x="5056187" y="9525"/>
                              </a:lnTo>
                              <a:lnTo>
                                <a:pt x="5057775" y="7937"/>
                              </a:lnTo>
                              <a:lnTo>
                                <a:pt x="5057775" y="1587"/>
                              </a:lnTo>
                              <a:close/>
                            </a:path>
                            <a:path w="5391150" h="514984">
                              <a:moveTo>
                                <a:pt x="5067300" y="506425"/>
                              </a:moveTo>
                              <a:lnTo>
                                <a:pt x="5065712" y="504837"/>
                              </a:lnTo>
                              <a:lnTo>
                                <a:pt x="5059362" y="504837"/>
                              </a:lnTo>
                              <a:lnTo>
                                <a:pt x="5057775" y="506425"/>
                              </a:lnTo>
                              <a:lnTo>
                                <a:pt x="5057775" y="512775"/>
                              </a:lnTo>
                              <a:lnTo>
                                <a:pt x="5059362" y="514362"/>
                              </a:lnTo>
                              <a:lnTo>
                                <a:pt x="5065712" y="514362"/>
                              </a:lnTo>
                              <a:lnTo>
                                <a:pt x="5067300" y="512775"/>
                              </a:lnTo>
                              <a:lnTo>
                                <a:pt x="5067300" y="506425"/>
                              </a:lnTo>
                              <a:close/>
                            </a:path>
                            <a:path w="5391150" h="514984">
                              <a:moveTo>
                                <a:pt x="5076825" y="1587"/>
                              </a:moveTo>
                              <a:lnTo>
                                <a:pt x="5075237" y="0"/>
                              </a:lnTo>
                              <a:lnTo>
                                <a:pt x="5068887" y="0"/>
                              </a:lnTo>
                              <a:lnTo>
                                <a:pt x="5067300" y="1587"/>
                              </a:lnTo>
                              <a:lnTo>
                                <a:pt x="5067300" y="7937"/>
                              </a:lnTo>
                              <a:lnTo>
                                <a:pt x="5068887" y="9525"/>
                              </a:lnTo>
                              <a:lnTo>
                                <a:pt x="5075237" y="9525"/>
                              </a:lnTo>
                              <a:lnTo>
                                <a:pt x="5076825" y="7937"/>
                              </a:lnTo>
                              <a:lnTo>
                                <a:pt x="5076825" y="1587"/>
                              </a:lnTo>
                              <a:close/>
                            </a:path>
                            <a:path w="5391150" h="514984">
                              <a:moveTo>
                                <a:pt x="5086350" y="506425"/>
                              </a:moveTo>
                              <a:lnTo>
                                <a:pt x="5084762" y="504837"/>
                              </a:lnTo>
                              <a:lnTo>
                                <a:pt x="5078412" y="504837"/>
                              </a:lnTo>
                              <a:lnTo>
                                <a:pt x="5076825" y="506425"/>
                              </a:lnTo>
                              <a:lnTo>
                                <a:pt x="5076825" y="512775"/>
                              </a:lnTo>
                              <a:lnTo>
                                <a:pt x="5078412" y="514362"/>
                              </a:lnTo>
                              <a:lnTo>
                                <a:pt x="5084762" y="514362"/>
                              </a:lnTo>
                              <a:lnTo>
                                <a:pt x="5086350" y="512775"/>
                              </a:lnTo>
                              <a:lnTo>
                                <a:pt x="5086350" y="506425"/>
                              </a:lnTo>
                              <a:close/>
                            </a:path>
                            <a:path w="5391150" h="514984">
                              <a:moveTo>
                                <a:pt x="5095875" y="1587"/>
                              </a:moveTo>
                              <a:lnTo>
                                <a:pt x="5094287" y="0"/>
                              </a:lnTo>
                              <a:lnTo>
                                <a:pt x="5087937" y="0"/>
                              </a:lnTo>
                              <a:lnTo>
                                <a:pt x="5086350" y="1587"/>
                              </a:lnTo>
                              <a:lnTo>
                                <a:pt x="5086350" y="7937"/>
                              </a:lnTo>
                              <a:lnTo>
                                <a:pt x="5087937" y="9525"/>
                              </a:lnTo>
                              <a:lnTo>
                                <a:pt x="5094287" y="9525"/>
                              </a:lnTo>
                              <a:lnTo>
                                <a:pt x="5095875" y="7937"/>
                              </a:lnTo>
                              <a:lnTo>
                                <a:pt x="5095875" y="1587"/>
                              </a:lnTo>
                              <a:close/>
                            </a:path>
                            <a:path w="5391150" h="514984">
                              <a:moveTo>
                                <a:pt x="5105400" y="506425"/>
                              </a:moveTo>
                              <a:lnTo>
                                <a:pt x="5103812" y="504837"/>
                              </a:lnTo>
                              <a:lnTo>
                                <a:pt x="5097462" y="504837"/>
                              </a:lnTo>
                              <a:lnTo>
                                <a:pt x="5095875" y="506425"/>
                              </a:lnTo>
                              <a:lnTo>
                                <a:pt x="5095875" y="512775"/>
                              </a:lnTo>
                              <a:lnTo>
                                <a:pt x="5097462" y="514362"/>
                              </a:lnTo>
                              <a:lnTo>
                                <a:pt x="5103812" y="514362"/>
                              </a:lnTo>
                              <a:lnTo>
                                <a:pt x="5105400" y="512775"/>
                              </a:lnTo>
                              <a:lnTo>
                                <a:pt x="5105400" y="506425"/>
                              </a:lnTo>
                              <a:close/>
                            </a:path>
                            <a:path w="5391150" h="514984">
                              <a:moveTo>
                                <a:pt x="5114925" y="1587"/>
                              </a:moveTo>
                              <a:lnTo>
                                <a:pt x="5113337" y="0"/>
                              </a:lnTo>
                              <a:lnTo>
                                <a:pt x="5106987" y="0"/>
                              </a:lnTo>
                              <a:lnTo>
                                <a:pt x="5105400" y="1587"/>
                              </a:lnTo>
                              <a:lnTo>
                                <a:pt x="5105400" y="7937"/>
                              </a:lnTo>
                              <a:lnTo>
                                <a:pt x="5106987" y="9525"/>
                              </a:lnTo>
                              <a:lnTo>
                                <a:pt x="5113337" y="9525"/>
                              </a:lnTo>
                              <a:lnTo>
                                <a:pt x="5114925" y="7937"/>
                              </a:lnTo>
                              <a:lnTo>
                                <a:pt x="5114925" y="1587"/>
                              </a:lnTo>
                              <a:close/>
                            </a:path>
                            <a:path w="5391150" h="514984">
                              <a:moveTo>
                                <a:pt x="5124450" y="506425"/>
                              </a:moveTo>
                              <a:lnTo>
                                <a:pt x="5122862" y="504837"/>
                              </a:lnTo>
                              <a:lnTo>
                                <a:pt x="5116512" y="504837"/>
                              </a:lnTo>
                              <a:lnTo>
                                <a:pt x="5114925" y="506425"/>
                              </a:lnTo>
                              <a:lnTo>
                                <a:pt x="5114925" y="512775"/>
                              </a:lnTo>
                              <a:lnTo>
                                <a:pt x="5116512" y="514362"/>
                              </a:lnTo>
                              <a:lnTo>
                                <a:pt x="5122862" y="514362"/>
                              </a:lnTo>
                              <a:lnTo>
                                <a:pt x="5124450" y="512775"/>
                              </a:lnTo>
                              <a:lnTo>
                                <a:pt x="5124450" y="506425"/>
                              </a:lnTo>
                              <a:close/>
                            </a:path>
                            <a:path w="5391150" h="514984">
                              <a:moveTo>
                                <a:pt x="5133975" y="1587"/>
                              </a:moveTo>
                              <a:lnTo>
                                <a:pt x="5132387" y="0"/>
                              </a:lnTo>
                              <a:lnTo>
                                <a:pt x="5126037" y="0"/>
                              </a:lnTo>
                              <a:lnTo>
                                <a:pt x="5124450" y="1587"/>
                              </a:lnTo>
                              <a:lnTo>
                                <a:pt x="5124450" y="7937"/>
                              </a:lnTo>
                              <a:lnTo>
                                <a:pt x="5126037" y="9525"/>
                              </a:lnTo>
                              <a:lnTo>
                                <a:pt x="5132387" y="9525"/>
                              </a:lnTo>
                              <a:lnTo>
                                <a:pt x="5133975" y="7937"/>
                              </a:lnTo>
                              <a:lnTo>
                                <a:pt x="5133975" y="1587"/>
                              </a:lnTo>
                              <a:close/>
                            </a:path>
                            <a:path w="5391150" h="514984">
                              <a:moveTo>
                                <a:pt x="5143500" y="506425"/>
                              </a:moveTo>
                              <a:lnTo>
                                <a:pt x="5141912" y="504837"/>
                              </a:lnTo>
                              <a:lnTo>
                                <a:pt x="5135562" y="504837"/>
                              </a:lnTo>
                              <a:lnTo>
                                <a:pt x="5133975" y="506425"/>
                              </a:lnTo>
                              <a:lnTo>
                                <a:pt x="5133975" y="512775"/>
                              </a:lnTo>
                              <a:lnTo>
                                <a:pt x="5135562" y="514362"/>
                              </a:lnTo>
                              <a:lnTo>
                                <a:pt x="5141912" y="514362"/>
                              </a:lnTo>
                              <a:lnTo>
                                <a:pt x="5143500" y="512775"/>
                              </a:lnTo>
                              <a:lnTo>
                                <a:pt x="5143500" y="506425"/>
                              </a:lnTo>
                              <a:close/>
                            </a:path>
                            <a:path w="5391150" h="514984">
                              <a:moveTo>
                                <a:pt x="5153025" y="1587"/>
                              </a:moveTo>
                              <a:lnTo>
                                <a:pt x="5151437" y="0"/>
                              </a:lnTo>
                              <a:lnTo>
                                <a:pt x="5145087" y="0"/>
                              </a:lnTo>
                              <a:lnTo>
                                <a:pt x="5143500" y="1587"/>
                              </a:lnTo>
                              <a:lnTo>
                                <a:pt x="5143500" y="7937"/>
                              </a:lnTo>
                              <a:lnTo>
                                <a:pt x="5145087" y="9525"/>
                              </a:lnTo>
                              <a:lnTo>
                                <a:pt x="5151437" y="9525"/>
                              </a:lnTo>
                              <a:lnTo>
                                <a:pt x="5153025" y="7937"/>
                              </a:lnTo>
                              <a:lnTo>
                                <a:pt x="5153025" y="1587"/>
                              </a:lnTo>
                              <a:close/>
                            </a:path>
                            <a:path w="5391150" h="514984">
                              <a:moveTo>
                                <a:pt x="5162550" y="506425"/>
                              </a:moveTo>
                              <a:lnTo>
                                <a:pt x="5160962" y="504837"/>
                              </a:lnTo>
                              <a:lnTo>
                                <a:pt x="5154612" y="504837"/>
                              </a:lnTo>
                              <a:lnTo>
                                <a:pt x="5153025" y="506425"/>
                              </a:lnTo>
                              <a:lnTo>
                                <a:pt x="5153025" y="512775"/>
                              </a:lnTo>
                              <a:lnTo>
                                <a:pt x="5154612" y="514362"/>
                              </a:lnTo>
                              <a:lnTo>
                                <a:pt x="5160962" y="514362"/>
                              </a:lnTo>
                              <a:lnTo>
                                <a:pt x="5162550" y="512775"/>
                              </a:lnTo>
                              <a:lnTo>
                                <a:pt x="5162550" y="506425"/>
                              </a:lnTo>
                              <a:close/>
                            </a:path>
                            <a:path w="5391150" h="514984">
                              <a:moveTo>
                                <a:pt x="5172075" y="1587"/>
                              </a:moveTo>
                              <a:lnTo>
                                <a:pt x="5170487" y="0"/>
                              </a:lnTo>
                              <a:lnTo>
                                <a:pt x="5164137" y="0"/>
                              </a:lnTo>
                              <a:lnTo>
                                <a:pt x="5162550" y="1587"/>
                              </a:lnTo>
                              <a:lnTo>
                                <a:pt x="5162550" y="7937"/>
                              </a:lnTo>
                              <a:lnTo>
                                <a:pt x="5164137" y="9525"/>
                              </a:lnTo>
                              <a:lnTo>
                                <a:pt x="5170487" y="9525"/>
                              </a:lnTo>
                              <a:lnTo>
                                <a:pt x="5172075" y="7937"/>
                              </a:lnTo>
                              <a:lnTo>
                                <a:pt x="5172075" y="1587"/>
                              </a:lnTo>
                              <a:close/>
                            </a:path>
                            <a:path w="5391150" h="514984">
                              <a:moveTo>
                                <a:pt x="5181600" y="506425"/>
                              </a:moveTo>
                              <a:lnTo>
                                <a:pt x="5180012" y="504837"/>
                              </a:lnTo>
                              <a:lnTo>
                                <a:pt x="5173662" y="504837"/>
                              </a:lnTo>
                              <a:lnTo>
                                <a:pt x="5172075" y="506425"/>
                              </a:lnTo>
                              <a:lnTo>
                                <a:pt x="5172075" y="512775"/>
                              </a:lnTo>
                              <a:lnTo>
                                <a:pt x="5173662" y="514362"/>
                              </a:lnTo>
                              <a:lnTo>
                                <a:pt x="5180012" y="514362"/>
                              </a:lnTo>
                              <a:lnTo>
                                <a:pt x="5181600" y="512775"/>
                              </a:lnTo>
                              <a:lnTo>
                                <a:pt x="5181600" y="506425"/>
                              </a:lnTo>
                              <a:close/>
                            </a:path>
                            <a:path w="5391150" h="514984">
                              <a:moveTo>
                                <a:pt x="5191125" y="1587"/>
                              </a:moveTo>
                              <a:lnTo>
                                <a:pt x="5189537" y="0"/>
                              </a:lnTo>
                              <a:lnTo>
                                <a:pt x="5183187" y="0"/>
                              </a:lnTo>
                              <a:lnTo>
                                <a:pt x="5181600" y="1587"/>
                              </a:lnTo>
                              <a:lnTo>
                                <a:pt x="5181600" y="7937"/>
                              </a:lnTo>
                              <a:lnTo>
                                <a:pt x="5183187" y="9525"/>
                              </a:lnTo>
                              <a:lnTo>
                                <a:pt x="5189537" y="9525"/>
                              </a:lnTo>
                              <a:lnTo>
                                <a:pt x="5191125" y="7937"/>
                              </a:lnTo>
                              <a:lnTo>
                                <a:pt x="5191125" y="1587"/>
                              </a:lnTo>
                              <a:close/>
                            </a:path>
                            <a:path w="5391150" h="514984">
                              <a:moveTo>
                                <a:pt x="5200650" y="506425"/>
                              </a:moveTo>
                              <a:lnTo>
                                <a:pt x="5199062" y="504837"/>
                              </a:lnTo>
                              <a:lnTo>
                                <a:pt x="5192712" y="504837"/>
                              </a:lnTo>
                              <a:lnTo>
                                <a:pt x="5191125" y="506425"/>
                              </a:lnTo>
                              <a:lnTo>
                                <a:pt x="5191125" y="512775"/>
                              </a:lnTo>
                              <a:lnTo>
                                <a:pt x="5192712" y="514362"/>
                              </a:lnTo>
                              <a:lnTo>
                                <a:pt x="5199062" y="514362"/>
                              </a:lnTo>
                              <a:lnTo>
                                <a:pt x="5200650" y="512775"/>
                              </a:lnTo>
                              <a:lnTo>
                                <a:pt x="5200650" y="506425"/>
                              </a:lnTo>
                              <a:close/>
                            </a:path>
                            <a:path w="5391150" h="514984">
                              <a:moveTo>
                                <a:pt x="5210175" y="1587"/>
                              </a:moveTo>
                              <a:lnTo>
                                <a:pt x="5208587" y="0"/>
                              </a:lnTo>
                              <a:lnTo>
                                <a:pt x="5202237" y="0"/>
                              </a:lnTo>
                              <a:lnTo>
                                <a:pt x="5200650" y="1587"/>
                              </a:lnTo>
                              <a:lnTo>
                                <a:pt x="5200650" y="7937"/>
                              </a:lnTo>
                              <a:lnTo>
                                <a:pt x="5202237" y="9525"/>
                              </a:lnTo>
                              <a:lnTo>
                                <a:pt x="5208587" y="9525"/>
                              </a:lnTo>
                              <a:lnTo>
                                <a:pt x="5210175" y="7937"/>
                              </a:lnTo>
                              <a:lnTo>
                                <a:pt x="5210175" y="1587"/>
                              </a:lnTo>
                              <a:close/>
                            </a:path>
                            <a:path w="5391150" h="514984">
                              <a:moveTo>
                                <a:pt x="5219700" y="506425"/>
                              </a:moveTo>
                              <a:lnTo>
                                <a:pt x="5218112" y="504837"/>
                              </a:lnTo>
                              <a:lnTo>
                                <a:pt x="5211762" y="504837"/>
                              </a:lnTo>
                              <a:lnTo>
                                <a:pt x="5210175" y="506425"/>
                              </a:lnTo>
                              <a:lnTo>
                                <a:pt x="5210175" y="512775"/>
                              </a:lnTo>
                              <a:lnTo>
                                <a:pt x="5211762" y="514362"/>
                              </a:lnTo>
                              <a:lnTo>
                                <a:pt x="5218112" y="514362"/>
                              </a:lnTo>
                              <a:lnTo>
                                <a:pt x="5219700" y="512775"/>
                              </a:lnTo>
                              <a:lnTo>
                                <a:pt x="5219700" y="506425"/>
                              </a:lnTo>
                              <a:close/>
                            </a:path>
                            <a:path w="5391150" h="514984">
                              <a:moveTo>
                                <a:pt x="5229225" y="1587"/>
                              </a:moveTo>
                              <a:lnTo>
                                <a:pt x="5227637" y="0"/>
                              </a:lnTo>
                              <a:lnTo>
                                <a:pt x="5221287" y="0"/>
                              </a:lnTo>
                              <a:lnTo>
                                <a:pt x="5219700" y="1587"/>
                              </a:lnTo>
                              <a:lnTo>
                                <a:pt x="5219700" y="7937"/>
                              </a:lnTo>
                              <a:lnTo>
                                <a:pt x="5221287" y="9525"/>
                              </a:lnTo>
                              <a:lnTo>
                                <a:pt x="5227637" y="9525"/>
                              </a:lnTo>
                              <a:lnTo>
                                <a:pt x="5229225" y="7937"/>
                              </a:lnTo>
                              <a:lnTo>
                                <a:pt x="5229225" y="1587"/>
                              </a:lnTo>
                              <a:close/>
                            </a:path>
                            <a:path w="5391150" h="514984">
                              <a:moveTo>
                                <a:pt x="5238750" y="506425"/>
                              </a:moveTo>
                              <a:lnTo>
                                <a:pt x="5237162" y="504837"/>
                              </a:lnTo>
                              <a:lnTo>
                                <a:pt x="5230812" y="504837"/>
                              </a:lnTo>
                              <a:lnTo>
                                <a:pt x="5229225" y="506425"/>
                              </a:lnTo>
                              <a:lnTo>
                                <a:pt x="5229225" y="512775"/>
                              </a:lnTo>
                              <a:lnTo>
                                <a:pt x="5230812" y="514362"/>
                              </a:lnTo>
                              <a:lnTo>
                                <a:pt x="5237162" y="514362"/>
                              </a:lnTo>
                              <a:lnTo>
                                <a:pt x="5238750" y="512775"/>
                              </a:lnTo>
                              <a:lnTo>
                                <a:pt x="5238750" y="506425"/>
                              </a:lnTo>
                              <a:close/>
                            </a:path>
                            <a:path w="5391150" h="514984">
                              <a:moveTo>
                                <a:pt x="5248275" y="1587"/>
                              </a:moveTo>
                              <a:lnTo>
                                <a:pt x="5246687" y="0"/>
                              </a:lnTo>
                              <a:lnTo>
                                <a:pt x="5240337" y="0"/>
                              </a:lnTo>
                              <a:lnTo>
                                <a:pt x="5238750" y="1587"/>
                              </a:lnTo>
                              <a:lnTo>
                                <a:pt x="5238750" y="7937"/>
                              </a:lnTo>
                              <a:lnTo>
                                <a:pt x="5240337" y="9525"/>
                              </a:lnTo>
                              <a:lnTo>
                                <a:pt x="5246687" y="9525"/>
                              </a:lnTo>
                              <a:lnTo>
                                <a:pt x="5248275" y="7937"/>
                              </a:lnTo>
                              <a:lnTo>
                                <a:pt x="5248275" y="1587"/>
                              </a:lnTo>
                              <a:close/>
                            </a:path>
                            <a:path w="5391150" h="514984">
                              <a:moveTo>
                                <a:pt x="5257800" y="506425"/>
                              </a:moveTo>
                              <a:lnTo>
                                <a:pt x="5256212" y="504837"/>
                              </a:lnTo>
                              <a:lnTo>
                                <a:pt x="5249862" y="504837"/>
                              </a:lnTo>
                              <a:lnTo>
                                <a:pt x="5248275" y="506425"/>
                              </a:lnTo>
                              <a:lnTo>
                                <a:pt x="5248275" y="512775"/>
                              </a:lnTo>
                              <a:lnTo>
                                <a:pt x="5249862" y="514362"/>
                              </a:lnTo>
                              <a:lnTo>
                                <a:pt x="5256212" y="514362"/>
                              </a:lnTo>
                              <a:lnTo>
                                <a:pt x="5257800" y="512775"/>
                              </a:lnTo>
                              <a:lnTo>
                                <a:pt x="5257800" y="506425"/>
                              </a:lnTo>
                              <a:close/>
                            </a:path>
                            <a:path w="5391150" h="514984">
                              <a:moveTo>
                                <a:pt x="5267325" y="1587"/>
                              </a:moveTo>
                              <a:lnTo>
                                <a:pt x="5265737" y="0"/>
                              </a:lnTo>
                              <a:lnTo>
                                <a:pt x="5259387" y="0"/>
                              </a:lnTo>
                              <a:lnTo>
                                <a:pt x="5257800" y="1587"/>
                              </a:lnTo>
                              <a:lnTo>
                                <a:pt x="5257800" y="7937"/>
                              </a:lnTo>
                              <a:lnTo>
                                <a:pt x="5259387" y="9525"/>
                              </a:lnTo>
                              <a:lnTo>
                                <a:pt x="5265737" y="9525"/>
                              </a:lnTo>
                              <a:lnTo>
                                <a:pt x="5267325" y="7937"/>
                              </a:lnTo>
                              <a:lnTo>
                                <a:pt x="5267325" y="1587"/>
                              </a:lnTo>
                              <a:close/>
                            </a:path>
                            <a:path w="5391150" h="514984">
                              <a:moveTo>
                                <a:pt x="5276850" y="506425"/>
                              </a:moveTo>
                              <a:lnTo>
                                <a:pt x="5275262" y="504837"/>
                              </a:lnTo>
                              <a:lnTo>
                                <a:pt x="5268912" y="504837"/>
                              </a:lnTo>
                              <a:lnTo>
                                <a:pt x="5267325" y="506425"/>
                              </a:lnTo>
                              <a:lnTo>
                                <a:pt x="5267325" y="512775"/>
                              </a:lnTo>
                              <a:lnTo>
                                <a:pt x="5268912" y="514362"/>
                              </a:lnTo>
                              <a:lnTo>
                                <a:pt x="5275262" y="514362"/>
                              </a:lnTo>
                              <a:lnTo>
                                <a:pt x="5276850" y="512775"/>
                              </a:lnTo>
                              <a:lnTo>
                                <a:pt x="5276850" y="506425"/>
                              </a:lnTo>
                              <a:close/>
                            </a:path>
                            <a:path w="5391150" h="514984">
                              <a:moveTo>
                                <a:pt x="5286375" y="1587"/>
                              </a:moveTo>
                              <a:lnTo>
                                <a:pt x="5284787" y="0"/>
                              </a:lnTo>
                              <a:lnTo>
                                <a:pt x="5278437" y="0"/>
                              </a:lnTo>
                              <a:lnTo>
                                <a:pt x="5276850" y="1587"/>
                              </a:lnTo>
                              <a:lnTo>
                                <a:pt x="5276850" y="7937"/>
                              </a:lnTo>
                              <a:lnTo>
                                <a:pt x="5278437" y="9525"/>
                              </a:lnTo>
                              <a:lnTo>
                                <a:pt x="5284787" y="9525"/>
                              </a:lnTo>
                              <a:lnTo>
                                <a:pt x="5286375" y="7937"/>
                              </a:lnTo>
                              <a:lnTo>
                                <a:pt x="5286375" y="1587"/>
                              </a:lnTo>
                              <a:close/>
                            </a:path>
                            <a:path w="5391150" h="514984">
                              <a:moveTo>
                                <a:pt x="5295900" y="506425"/>
                              </a:moveTo>
                              <a:lnTo>
                                <a:pt x="5294312" y="504837"/>
                              </a:lnTo>
                              <a:lnTo>
                                <a:pt x="5287962" y="504837"/>
                              </a:lnTo>
                              <a:lnTo>
                                <a:pt x="5286375" y="506425"/>
                              </a:lnTo>
                              <a:lnTo>
                                <a:pt x="5286375" y="512775"/>
                              </a:lnTo>
                              <a:lnTo>
                                <a:pt x="5287962" y="514362"/>
                              </a:lnTo>
                              <a:lnTo>
                                <a:pt x="5294312" y="514362"/>
                              </a:lnTo>
                              <a:lnTo>
                                <a:pt x="5295900" y="512775"/>
                              </a:lnTo>
                              <a:lnTo>
                                <a:pt x="5295900" y="506425"/>
                              </a:lnTo>
                              <a:close/>
                            </a:path>
                            <a:path w="5391150" h="514984">
                              <a:moveTo>
                                <a:pt x="5305425" y="1587"/>
                              </a:moveTo>
                              <a:lnTo>
                                <a:pt x="5303837" y="0"/>
                              </a:lnTo>
                              <a:lnTo>
                                <a:pt x="5297487" y="0"/>
                              </a:lnTo>
                              <a:lnTo>
                                <a:pt x="5295900" y="1587"/>
                              </a:lnTo>
                              <a:lnTo>
                                <a:pt x="5295900" y="7937"/>
                              </a:lnTo>
                              <a:lnTo>
                                <a:pt x="5297487" y="9525"/>
                              </a:lnTo>
                              <a:lnTo>
                                <a:pt x="5303837" y="9525"/>
                              </a:lnTo>
                              <a:lnTo>
                                <a:pt x="5305425" y="7937"/>
                              </a:lnTo>
                              <a:lnTo>
                                <a:pt x="5305425" y="1587"/>
                              </a:lnTo>
                              <a:close/>
                            </a:path>
                            <a:path w="5391150" h="514984">
                              <a:moveTo>
                                <a:pt x="5314950" y="506425"/>
                              </a:moveTo>
                              <a:lnTo>
                                <a:pt x="5313362" y="504837"/>
                              </a:lnTo>
                              <a:lnTo>
                                <a:pt x="5307012" y="504837"/>
                              </a:lnTo>
                              <a:lnTo>
                                <a:pt x="5305425" y="506425"/>
                              </a:lnTo>
                              <a:lnTo>
                                <a:pt x="5305425" y="512775"/>
                              </a:lnTo>
                              <a:lnTo>
                                <a:pt x="5307012" y="514362"/>
                              </a:lnTo>
                              <a:lnTo>
                                <a:pt x="5313362" y="514362"/>
                              </a:lnTo>
                              <a:lnTo>
                                <a:pt x="5314950" y="512775"/>
                              </a:lnTo>
                              <a:lnTo>
                                <a:pt x="5314950" y="506425"/>
                              </a:lnTo>
                              <a:close/>
                            </a:path>
                            <a:path w="5391150" h="514984">
                              <a:moveTo>
                                <a:pt x="5324475" y="1587"/>
                              </a:moveTo>
                              <a:lnTo>
                                <a:pt x="5322887" y="0"/>
                              </a:lnTo>
                              <a:lnTo>
                                <a:pt x="5316537" y="0"/>
                              </a:lnTo>
                              <a:lnTo>
                                <a:pt x="5314950" y="1587"/>
                              </a:lnTo>
                              <a:lnTo>
                                <a:pt x="5314950" y="7937"/>
                              </a:lnTo>
                              <a:lnTo>
                                <a:pt x="5316537" y="9525"/>
                              </a:lnTo>
                              <a:lnTo>
                                <a:pt x="5322887" y="9525"/>
                              </a:lnTo>
                              <a:lnTo>
                                <a:pt x="5324475" y="7937"/>
                              </a:lnTo>
                              <a:lnTo>
                                <a:pt x="5324475" y="1587"/>
                              </a:lnTo>
                              <a:close/>
                            </a:path>
                            <a:path w="5391150" h="514984">
                              <a:moveTo>
                                <a:pt x="5334000" y="506425"/>
                              </a:moveTo>
                              <a:lnTo>
                                <a:pt x="5332412" y="504837"/>
                              </a:lnTo>
                              <a:lnTo>
                                <a:pt x="5326062" y="504837"/>
                              </a:lnTo>
                              <a:lnTo>
                                <a:pt x="5324475" y="506425"/>
                              </a:lnTo>
                              <a:lnTo>
                                <a:pt x="5324475" y="512775"/>
                              </a:lnTo>
                              <a:lnTo>
                                <a:pt x="5326062" y="514362"/>
                              </a:lnTo>
                              <a:lnTo>
                                <a:pt x="5332412" y="514362"/>
                              </a:lnTo>
                              <a:lnTo>
                                <a:pt x="5334000" y="512775"/>
                              </a:lnTo>
                              <a:lnTo>
                                <a:pt x="5334000" y="506425"/>
                              </a:lnTo>
                              <a:close/>
                            </a:path>
                            <a:path w="5391150" h="514984">
                              <a:moveTo>
                                <a:pt x="5343525" y="1587"/>
                              </a:moveTo>
                              <a:lnTo>
                                <a:pt x="5341937" y="0"/>
                              </a:lnTo>
                              <a:lnTo>
                                <a:pt x="5335587" y="0"/>
                              </a:lnTo>
                              <a:lnTo>
                                <a:pt x="5334000" y="1587"/>
                              </a:lnTo>
                              <a:lnTo>
                                <a:pt x="5334000" y="7937"/>
                              </a:lnTo>
                              <a:lnTo>
                                <a:pt x="5335587" y="9525"/>
                              </a:lnTo>
                              <a:lnTo>
                                <a:pt x="5341937" y="9525"/>
                              </a:lnTo>
                              <a:lnTo>
                                <a:pt x="5343525" y="7937"/>
                              </a:lnTo>
                              <a:lnTo>
                                <a:pt x="5343525" y="1587"/>
                              </a:lnTo>
                              <a:close/>
                            </a:path>
                            <a:path w="5391150" h="514984">
                              <a:moveTo>
                                <a:pt x="5353050" y="506425"/>
                              </a:moveTo>
                              <a:lnTo>
                                <a:pt x="5351462" y="504837"/>
                              </a:lnTo>
                              <a:lnTo>
                                <a:pt x="5345112" y="504837"/>
                              </a:lnTo>
                              <a:lnTo>
                                <a:pt x="5343525" y="506425"/>
                              </a:lnTo>
                              <a:lnTo>
                                <a:pt x="5343525" y="512775"/>
                              </a:lnTo>
                              <a:lnTo>
                                <a:pt x="5345112" y="514362"/>
                              </a:lnTo>
                              <a:lnTo>
                                <a:pt x="5351462" y="514362"/>
                              </a:lnTo>
                              <a:lnTo>
                                <a:pt x="5353050" y="512775"/>
                              </a:lnTo>
                              <a:lnTo>
                                <a:pt x="5353050" y="506425"/>
                              </a:lnTo>
                              <a:close/>
                            </a:path>
                            <a:path w="5391150" h="514984">
                              <a:moveTo>
                                <a:pt x="5362575" y="1587"/>
                              </a:moveTo>
                              <a:lnTo>
                                <a:pt x="5360987" y="0"/>
                              </a:lnTo>
                              <a:lnTo>
                                <a:pt x="5354637" y="0"/>
                              </a:lnTo>
                              <a:lnTo>
                                <a:pt x="5353050" y="1587"/>
                              </a:lnTo>
                              <a:lnTo>
                                <a:pt x="5353050" y="7937"/>
                              </a:lnTo>
                              <a:lnTo>
                                <a:pt x="5354637" y="9525"/>
                              </a:lnTo>
                              <a:lnTo>
                                <a:pt x="5360987" y="9525"/>
                              </a:lnTo>
                              <a:lnTo>
                                <a:pt x="5362575" y="7937"/>
                              </a:lnTo>
                              <a:lnTo>
                                <a:pt x="5362575" y="1587"/>
                              </a:lnTo>
                              <a:close/>
                            </a:path>
                            <a:path w="5391150" h="514984">
                              <a:moveTo>
                                <a:pt x="5372100" y="506425"/>
                              </a:moveTo>
                              <a:lnTo>
                                <a:pt x="5370512" y="504837"/>
                              </a:lnTo>
                              <a:lnTo>
                                <a:pt x="5364162" y="504837"/>
                              </a:lnTo>
                              <a:lnTo>
                                <a:pt x="5362575" y="506425"/>
                              </a:lnTo>
                              <a:lnTo>
                                <a:pt x="5362575" y="512775"/>
                              </a:lnTo>
                              <a:lnTo>
                                <a:pt x="5364162" y="514362"/>
                              </a:lnTo>
                              <a:lnTo>
                                <a:pt x="5370512" y="514362"/>
                              </a:lnTo>
                              <a:lnTo>
                                <a:pt x="5372100" y="512775"/>
                              </a:lnTo>
                              <a:lnTo>
                                <a:pt x="5372100" y="506425"/>
                              </a:lnTo>
                              <a:close/>
                            </a:path>
                            <a:path w="5391150" h="514984">
                              <a:moveTo>
                                <a:pt x="5391150" y="496900"/>
                              </a:moveTo>
                              <a:lnTo>
                                <a:pt x="5389562" y="495312"/>
                              </a:lnTo>
                              <a:lnTo>
                                <a:pt x="5383212" y="495312"/>
                              </a:lnTo>
                              <a:lnTo>
                                <a:pt x="5381625" y="496900"/>
                              </a:lnTo>
                              <a:lnTo>
                                <a:pt x="5381625" y="503250"/>
                              </a:lnTo>
                              <a:lnTo>
                                <a:pt x="5383212" y="504837"/>
                              </a:lnTo>
                              <a:lnTo>
                                <a:pt x="5381625" y="506425"/>
                              </a:lnTo>
                              <a:lnTo>
                                <a:pt x="5381625" y="512775"/>
                              </a:lnTo>
                              <a:lnTo>
                                <a:pt x="5383212" y="514362"/>
                              </a:lnTo>
                              <a:lnTo>
                                <a:pt x="5389562" y="514362"/>
                              </a:lnTo>
                              <a:lnTo>
                                <a:pt x="5391150" y="512775"/>
                              </a:lnTo>
                              <a:lnTo>
                                <a:pt x="5391150" y="506425"/>
                              </a:lnTo>
                              <a:lnTo>
                                <a:pt x="5389562" y="504837"/>
                              </a:lnTo>
                              <a:lnTo>
                                <a:pt x="5391150" y="503250"/>
                              </a:lnTo>
                              <a:lnTo>
                                <a:pt x="5391150" y="496900"/>
                              </a:lnTo>
                              <a:close/>
                            </a:path>
                            <a:path w="5391150" h="514984">
                              <a:moveTo>
                                <a:pt x="5391150" y="477850"/>
                              </a:moveTo>
                              <a:lnTo>
                                <a:pt x="5389562" y="476262"/>
                              </a:lnTo>
                              <a:lnTo>
                                <a:pt x="5383212" y="476262"/>
                              </a:lnTo>
                              <a:lnTo>
                                <a:pt x="5381625" y="477850"/>
                              </a:lnTo>
                              <a:lnTo>
                                <a:pt x="5381625" y="484200"/>
                              </a:lnTo>
                              <a:lnTo>
                                <a:pt x="5383212" y="485787"/>
                              </a:lnTo>
                              <a:lnTo>
                                <a:pt x="5389562" y="485787"/>
                              </a:lnTo>
                              <a:lnTo>
                                <a:pt x="5391150" y="484200"/>
                              </a:lnTo>
                              <a:lnTo>
                                <a:pt x="5391150" y="477850"/>
                              </a:lnTo>
                              <a:close/>
                            </a:path>
                            <a:path w="5391150" h="514984">
                              <a:moveTo>
                                <a:pt x="5391150" y="458787"/>
                              </a:moveTo>
                              <a:lnTo>
                                <a:pt x="5389562" y="457212"/>
                              </a:lnTo>
                              <a:lnTo>
                                <a:pt x="5383212" y="457212"/>
                              </a:lnTo>
                              <a:lnTo>
                                <a:pt x="5381625" y="458787"/>
                              </a:lnTo>
                              <a:lnTo>
                                <a:pt x="5381625" y="465150"/>
                              </a:lnTo>
                              <a:lnTo>
                                <a:pt x="5383212" y="466737"/>
                              </a:lnTo>
                              <a:lnTo>
                                <a:pt x="5389562" y="466737"/>
                              </a:lnTo>
                              <a:lnTo>
                                <a:pt x="5391150" y="465150"/>
                              </a:lnTo>
                              <a:lnTo>
                                <a:pt x="5391150" y="458787"/>
                              </a:lnTo>
                              <a:close/>
                            </a:path>
                            <a:path w="5391150" h="514984">
                              <a:moveTo>
                                <a:pt x="5391150" y="439737"/>
                              </a:moveTo>
                              <a:lnTo>
                                <a:pt x="5389562" y="438162"/>
                              </a:lnTo>
                              <a:lnTo>
                                <a:pt x="5383212" y="438162"/>
                              </a:lnTo>
                              <a:lnTo>
                                <a:pt x="5381625" y="439737"/>
                              </a:lnTo>
                              <a:lnTo>
                                <a:pt x="5381625" y="446100"/>
                              </a:lnTo>
                              <a:lnTo>
                                <a:pt x="5383212" y="447687"/>
                              </a:lnTo>
                              <a:lnTo>
                                <a:pt x="5389562" y="447687"/>
                              </a:lnTo>
                              <a:lnTo>
                                <a:pt x="5391150" y="446100"/>
                              </a:lnTo>
                              <a:lnTo>
                                <a:pt x="5391150" y="439737"/>
                              </a:lnTo>
                              <a:close/>
                            </a:path>
                            <a:path w="5391150" h="514984">
                              <a:moveTo>
                                <a:pt x="5391150" y="420687"/>
                              </a:moveTo>
                              <a:lnTo>
                                <a:pt x="5389562" y="419112"/>
                              </a:lnTo>
                              <a:lnTo>
                                <a:pt x="5383212" y="419112"/>
                              </a:lnTo>
                              <a:lnTo>
                                <a:pt x="5381625" y="420687"/>
                              </a:lnTo>
                              <a:lnTo>
                                <a:pt x="5381625" y="427050"/>
                              </a:lnTo>
                              <a:lnTo>
                                <a:pt x="5383212" y="428637"/>
                              </a:lnTo>
                              <a:lnTo>
                                <a:pt x="5389562" y="428637"/>
                              </a:lnTo>
                              <a:lnTo>
                                <a:pt x="5391150" y="427050"/>
                              </a:lnTo>
                              <a:lnTo>
                                <a:pt x="5391150" y="420687"/>
                              </a:lnTo>
                              <a:close/>
                            </a:path>
                            <a:path w="5391150" h="514984">
                              <a:moveTo>
                                <a:pt x="5391150" y="401650"/>
                              </a:moveTo>
                              <a:lnTo>
                                <a:pt x="5389562" y="400062"/>
                              </a:lnTo>
                              <a:lnTo>
                                <a:pt x="5383212" y="400062"/>
                              </a:lnTo>
                              <a:lnTo>
                                <a:pt x="5381625" y="401650"/>
                              </a:lnTo>
                              <a:lnTo>
                                <a:pt x="5381625" y="408000"/>
                              </a:lnTo>
                              <a:lnTo>
                                <a:pt x="5383212" y="409587"/>
                              </a:lnTo>
                              <a:lnTo>
                                <a:pt x="5389562" y="409587"/>
                              </a:lnTo>
                              <a:lnTo>
                                <a:pt x="5391150" y="408000"/>
                              </a:lnTo>
                              <a:lnTo>
                                <a:pt x="5391150" y="401650"/>
                              </a:lnTo>
                              <a:close/>
                            </a:path>
                            <a:path w="5391150" h="514984">
                              <a:moveTo>
                                <a:pt x="5391150" y="382600"/>
                              </a:moveTo>
                              <a:lnTo>
                                <a:pt x="5389562" y="381012"/>
                              </a:lnTo>
                              <a:lnTo>
                                <a:pt x="5383212" y="381012"/>
                              </a:lnTo>
                              <a:lnTo>
                                <a:pt x="5381625" y="382600"/>
                              </a:lnTo>
                              <a:lnTo>
                                <a:pt x="5381625" y="388950"/>
                              </a:lnTo>
                              <a:lnTo>
                                <a:pt x="5383212" y="390537"/>
                              </a:lnTo>
                              <a:lnTo>
                                <a:pt x="5389562" y="390537"/>
                              </a:lnTo>
                              <a:lnTo>
                                <a:pt x="5391150" y="388950"/>
                              </a:lnTo>
                              <a:lnTo>
                                <a:pt x="5391150" y="382600"/>
                              </a:lnTo>
                              <a:close/>
                            </a:path>
                            <a:path w="5391150" h="514984">
                              <a:moveTo>
                                <a:pt x="5391150" y="363550"/>
                              </a:moveTo>
                              <a:lnTo>
                                <a:pt x="5389562" y="361962"/>
                              </a:lnTo>
                              <a:lnTo>
                                <a:pt x="5383212" y="361962"/>
                              </a:lnTo>
                              <a:lnTo>
                                <a:pt x="5381625" y="363550"/>
                              </a:lnTo>
                              <a:lnTo>
                                <a:pt x="5381625" y="369900"/>
                              </a:lnTo>
                              <a:lnTo>
                                <a:pt x="5383212" y="371487"/>
                              </a:lnTo>
                              <a:lnTo>
                                <a:pt x="5389562" y="371487"/>
                              </a:lnTo>
                              <a:lnTo>
                                <a:pt x="5391150" y="369900"/>
                              </a:lnTo>
                              <a:lnTo>
                                <a:pt x="5391150" y="363550"/>
                              </a:lnTo>
                              <a:close/>
                            </a:path>
                            <a:path w="5391150" h="514984">
                              <a:moveTo>
                                <a:pt x="5391150" y="344500"/>
                              </a:moveTo>
                              <a:lnTo>
                                <a:pt x="5389562" y="342912"/>
                              </a:lnTo>
                              <a:lnTo>
                                <a:pt x="5383212" y="342912"/>
                              </a:lnTo>
                              <a:lnTo>
                                <a:pt x="5381625" y="344500"/>
                              </a:lnTo>
                              <a:lnTo>
                                <a:pt x="5381625" y="350837"/>
                              </a:lnTo>
                              <a:lnTo>
                                <a:pt x="5383212" y="352437"/>
                              </a:lnTo>
                              <a:lnTo>
                                <a:pt x="5389562" y="352437"/>
                              </a:lnTo>
                              <a:lnTo>
                                <a:pt x="5391150" y="350837"/>
                              </a:lnTo>
                              <a:lnTo>
                                <a:pt x="5391150" y="344500"/>
                              </a:lnTo>
                              <a:close/>
                            </a:path>
                            <a:path w="5391150" h="514984">
                              <a:moveTo>
                                <a:pt x="5391150" y="325450"/>
                              </a:moveTo>
                              <a:lnTo>
                                <a:pt x="5389562" y="323862"/>
                              </a:lnTo>
                              <a:lnTo>
                                <a:pt x="5383212" y="323862"/>
                              </a:lnTo>
                              <a:lnTo>
                                <a:pt x="5381625" y="325450"/>
                              </a:lnTo>
                              <a:lnTo>
                                <a:pt x="5381625" y="331800"/>
                              </a:lnTo>
                              <a:lnTo>
                                <a:pt x="5383212" y="333387"/>
                              </a:lnTo>
                              <a:lnTo>
                                <a:pt x="5389562" y="333387"/>
                              </a:lnTo>
                              <a:lnTo>
                                <a:pt x="5391150" y="331800"/>
                              </a:lnTo>
                              <a:lnTo>
                                <a:pt x="5391150" y="325450"/>
                              </a:lnTo>
                              <a:close/>
                            </a:path>
                            <a:path w="5391150" h="514984">
                              <a:moveTo>
                                <a:pt x="5391150" y="306387"/>
                              </a:moveTo>
                              <a:lnTo>
                                <a:pt x="5389562" y="304812"/>
                              </a:lnTo>
                              <a:lnTo>
                                <a:pt x="5383212" y="304812"/>
                              </a:lnTo>
                              <a:lnTo>
                                <a:pt x="5381625" y="306387"/>
                              </a:lnTo>
                              <a:lnTo>
                                <a:pt x="5381625" y="312750"/>
                              </a:lnTo>
                              <a:lnTo>
                                <a:pt x="5383212" y="314337"/>
                              </a:lnTo>
                              <a:lnTo>
                                <a:pt x="5389562" y="314337"/>
                              </a:lnTo>
                              <a:lnTo>
                                <a:pt x="5391150" y="312750"/>
                              </a:lnTo>
                              <a:lnTo>
                                <a:pt x="5391150" y="306387"/>
                              </a:lnTo>
                              <a:close/>
                            </a:path>
                            <a:path w="5391150" h="514984">
                              <a:moveTo>
                                <a:pt x="5391150" y="287350"/>
                              </a:moveTo>
                              <a:lnTo>
                                <a:pt x="5389562" y="285762"/>
                              </a:lnTo>
                              <a:lnTo>
                                <a:pt x="5383212" y="285762"/>
                              </a:lnTo>
                              <a:lnTo>
                                <a:pt x="5381625" y="287350"/>
                              </a:lnTo>
                              <a:lnTo>
                                <a:pt x="5381625" y="293700"/>
                              </a:lnTo>
                              <a:lnTo>
                                <a:pt x="5383212" y="295287"/>
                              </a:lnTo>
                              <a:lnTo>
                                <a:pt x="5389562" y="295287"/>
                              </a:lnTo>
                              <a:lnTo>
                                <a:pt x="5391150" y="293700"/>
                              </a:lnTo>
                              <a:lnTo>
                                <a:pt x="5391150" y="287350"/>
                              </a:lnTo>
                              <a:close/>
                            </a:path>
                            <a:path w="5391150" h="514984">
                              <a:moveTo>
                                <a:pt x="5391150" y="268287"/>
                              </a:moveTo>
                              <a:lnTo>
                                <a:pt x="5389562" y="266700"/>
                              </a:lnTo>
                              <a:lnTo>
                                <a:pt x="5383212" y="266700"/>
                              </a:lnTo>
                              <a:lnTo>
                                <a:pt x="5381625" y="268287"/>
                              </a:lnTo>
                              <a:lnTo>
                                <a:pt x="5381625" y="274637"/>
                              </a:lnTo>
                              <a:lnTo>
                                <a:pt x="5383212" y="276225"/>
                              </a:lnTo>
                              <a:lnTo>
                                <a:pt x="5389562" y="276225"/>
                              </a:lnTo>
                              <a:lnTo>
                                <a:pt x="5391150" y="274637"/>
                              </a:lnTo>
                              <a:lnTo>
                                <a:pt x="5391150" y="268287"/>
                              </a:lnTo>
                              <a:close/>
                            </a:path>
                            <a:path w="5391150" h="514984">
                              <a:moveTo>
                                <a:pt x="5391150" y="249237"/>
                              </a:moveTo>
                              <a:lnTo>
                                <a:pt x="5389562" y="247650"/>
                              </a:lnTo>
                              <a:lnTo>
                                <a:pt x="5383212" y="247650"/>
                              </a:lnTo>
                              <a:lnTo>
                                <a:pt x="5381625" y="249237"/>
                              </a:lnTo>
                              <a:lnTo>
                                <a:pt x="5381625" y="255600"/>
                              </a:lnTo>
                              <a:lnTo>
                                <a:pt x="5383212" y="257175"/>
                              </a:lnTo>
                              <a:lnTo>
                                <a:pt x="5389562" y="257175"/>
                              </a:lnTo>
                              <a:lnTo>
                                <a:pt x="5391150" y="255600"/>
                              </a:lnTo>
                              <a:lnTo>
                                <a:pt x="5391150" y="249237"/>
                              </a:lnTo>
                              <a:close/>
                            </a:path>
                            <a:path w="5391150" h="514984">
                              <a:moveTo>
                                <a:pt x="5391150" y="230187"/>
                              </a:moveTo>
                              <a:lnTo>
                                <a:pt x="5389562" y="228600"/>
                              </a:lnTo>
                              <a:lnTo>
                                <a:pt x="5383212" y="228600"/>
                              </a:lnTo>
                              <a:lnTo>
                                <a:pt x="5381625" y="230187"/>
                              </a:lnTo>
                              <a:lnTo>
                                <a:pt x="5381625" y="236537"/>
                              </a:lnTo>
                              <a:lnTo>
                                <a:pt x="5383212" y="238125"/>
                              </a:lnTo>
                              <a:lnTo>
                                <a:pt x="5389562" y="238125"/>
                              </a:lnTo>
                              <a:lnTo>
                                <a:pt x="5391150" y="236537"/>
                              </a:lnTo>
                              <a:lnTo>
                                <a:pt x="5391150" y="230187"/>
                              </a:lnTo>
                              <a:close/>
                            </a:path>
                            <a:path w="5391150" h="514984">
                              <a:moveTo>
                                <a:pt x="5391150" y="211137"/>
                              </a:moveTo>
                              <a:lnTo>
                                <a:pt x="5389562" y="209550"/>
                              </a:lnTo>
                              <a:lnTo>
                                <a:pt x="5383212" y="209550"/>
                              </a:lnTo>
                              <a:lnTo>
                                <a:pt x="5381625" y="211137"/>
                              </a:lnTo>
                              <a:lnTo>
                                <a:pt x="5381625" y="217500"/>
                              </a:lnTo>
                              <a:lnTo>
                                <a:pt x="5383212" y="219075"/>
                              </a:lnTo>
                              <a:lnTo>
                                <a:pt x="5389562" y="219075"/>
                              </a:lnTo>
                              <a:lnTo>
                                <a:pt x="5391150" y="217500"/>
                              </a:lnTo>
                              <a:lnTo>
                                <a:pt x="5391150" y="211137"/>
                              </a:lnTo>
                              <a:close/>
                            </a:path>
                            <a:path w="5391150" h="514984">
                              <a:moveTo>
                                <a:pt x="5391150" y="192087"/>
                              </a:moveTo>
                              <a:lnTo>
                                <a:pt x="5389562" y="190500"/>
                              </a:lnTo>
                              <a:lnTo>
                                <a:pt x="5383212" y="190500"/>
                              </a:lnTo>
                              <a:lnTo>
                                <a:pt x="5381625" y="192087"/>
                              </a:lnTo>
                              <a:lnTo>
                                <a:pt x="5381625" y="198437"/>
                              </a:lnTo>
                              <a:lnTo>
                                <a:pt x="5383212" y="200025"/>
                              </a:lnTo>
                              <a:lnTo>
                                <a:pt x="5389562" y="200025"/>
                              </a:lnTo>
                              <a:lnTo>
                                <a:pt x="5391150" y="198437"/>
                              </a:lnTo>
                              <a:lnTo>
                                <a:pt x="5391150" y="192087"/>
                              </a:lnTo>
                              <a:close/>
                            </a:path>
                            <a:path w="5391150" h="514984">
                              <a:moveTo>
                                <a:pt x="5391150" y="173050"/>
                              </a:moveTo>
                              <a:lnTo>
                                <a:pt x="5389562" y="171450"/>
                              </a:lnTo>
                              <a:lnTo>
                                <a:pt x="5383212" y="171450"/>
                              </a:lnTo>
                              <a:lnTo>
                                <a:pt x="5381625" y="173050"/>
                              </a:lnTo>
                              <a:lnTo>
                                <a:pt x="5381625" y="179387"/>
                              </a:lnTo>
                              <a:lnTo>
                                <a:pt x="5383212" y="180975"/>
                              </a:lnTo>
                              <a:lnTo>
                                <a:pt x="5389562" y="180975"/>
                              </a:lnTo>
                              <a:lnTo>
                                <a:pt x="5391150" y="179387"/>
                              </a:lnTo>
                              <a:lnTo>
                                <a:pt x="5391150" y="173050"/>
                              </a:lnTo>
                              <a:close/>
                            </a:path>
                            <a:path w="5391150" h="514984">
                              <a:moveTo>
                                <a:pt x="5391150" y="154000"/>
                              </a:moveTo>
                              <a:lnTo>
                                <a:pt x="5389562" y="152400"/>
                              </a:lnTo>
                              <a:lnTo>
                                <a:pt x="5383212" y="152400"/>
                              </a:lnTo>
                              <a:lnTo>
                                <a:pt x="5381625" y="154000"/>
                              </a:lnTo>
                              <a:lnTo>
                                <a:pt x="5381625" y="160337"/>
                              </a:lnTo>
                              <a:lnTo>
                                <a:pt x="5383212" y="161925"/>
                              </a:lnTo>
                              <a:lnTo>
                                <a:pt x="5389562" y="161925"/>
                              </a:lnTo>
                              <a:lnTo>
                                <a:pt x="5391150" y="160337"/>
                              </a:lnTo>
                              <a:lnTo>
                                <a:pt x="5391150" y="154000"/>
                              </a:lnTo>
                              <a:close/>
                            </a:path>
                            <a:path w="5391150" h="514984">
                              <a:moveTo>
                                <a:pt x="5391150" y="134937"/>
                              </a:moveTo>
                              <a:lnTo>
                                <a:pt x="5389562" y="133350"/>
                              </a:lnTo>
                              <a:lnTo>
                                <a:pt x="5383212" y="133350"/>
                              </a:lnTo>
                              <a:lnTo>
                                <a:pt x="5381625" y="134937"/>
                              </a:lnTo>
                              <a:lnTo>
                                <a:pt x="5381625" y="141287"/>
                              </a:lnTo>
                              <a:lnTo>
                                <a:pt x="5383212" y="142875"/>
                              </a:lnTo>
                              <a:lnTo>
                                <a:pt x="5389562" y="142875"/>
                              </a:lnTo>
                              <a:lnTo>
                                <a:pt x="5391150" y="141287"/>
                              </a:lnTo>
                              <a:lnTo>
                                <a:pt x="5391150" y="134937"/>
                              </a:lnTo>
                              <a:close/>
                            </a:path>
                            <a:path w="5391150" h="514984">
                              <a:moveTo>
                                <a:pt x="5391150" y="115887"/>
                              </a:moveTo>
                              <a:lnTo>
                                <a:pt x="5389562" y="114300"/>
                              </a:lnTo>
                              <a:lnTo>
                                <a:pt x="5383212" y="114300"/>
                              </a:lnTo>
                              <a:lnTo>
                                <a:pt x="5381625" y="115887"/>
                              </a:lnTo>
                              <a:lnTo>
                                <a:pt x="5381625" y="122237"/>
                              </a:lnTo>
                              <a:lnTo>
                                <a:pt x="5383212" y="123825"/>
                              </a:lnTo>
                              <a:lnTo>
                                <a:pt x="5389562" y="123825"/>
                              </a:lnTo>
                              <a:lnTo>
                                <a:pt x="5391150" y="122237"/>
                              </a:lnTo>
                              <a:lnTo>
                                <a:pt x="5391150" y="115887"/>
                              </a:lnTo>
                              <a:close/>
                            </a:path>
                            <a:path w="5391150" h="514984">
                              <a:moveTo>
                                <a:pt x="5391150" y="96837"/>
                              </a:moveTo>
                              <a:lnTo>
                                <a:pt x="5389562" y="95250"/>
                              </a:lnTo>
                              <a:lnTo>
                                <a:pt x="5383212" y="95250"/>
                              </a:lnTo>
                              <a:lnTo>
                                <a:pt x="5381625" y="96837"/>
                              </a:lnTo>
                              <a:lnTo>
                                <a:pt x="5381625" y="103200"/>
                              </a:lnTo>
                              <a:lnTo>
                                <a:pt x="5383212" y="104775"/>
                              </a:lnTo>
                              <a:lnTo>
                                <a:pt x="5389562" y="104775"/>
                              </a:lnTo>
                              <a:lnTo>
                                <a:pt x="5391150" y="103200"/>
                              </a:lnTo>
                              <a:lnTo>
                                <a:pt x="5391150" y="96837"/>
                              </a:lnTo>
                              <a:close/>
                            </a:path>
                            <a:path w="5391150" h="514984">
                              <a:moveTo>
                                <a:pt x="5391150" y="77787"/>
                              </a:moveTo>
                              <a:lnTo>
                                <a:pt x="5389562" y="76200"/>
                              </a:lnTo>
                              <a:lnTo>
                                <a:pt x="5383212" y="76200"/>
                              </a:lnTo>
                              <a:lnTo>
                                <a:pt x="5381625" y="77787"/>
                              </a:lnTo>
                              <a:lnTo>
                                <a:pt x="5381625" y="84150"/>
                              </a:lnTo>
                              <a:lnTo>
                                <a:pt x="5383212" y="85725"/>
                              </a:lnTo>
                              <a:lnTo>
                                <a:pt x="5389562" y="85725"/>
                              </a:lnTo>
                              <a:lnTo>
                                <a:pt x="5391150" y="84150"/>
                              </a:lnTo>
                              <a:lnTo>
                                <a:pt x="5391150" y="77787"/>
                              </a:lnTo>
                              <a:close/>
                            </a:path>
                            <a:path w="5391150" h="514984">
                              <a:moveTo>
                                <a:pt x="5391150" y="58737"/>
                              </a:moveTo>
                              <a:lnTo>
                                <a:pt x="5389562" y="57150"/>
                              </a:lnTo>
                              <a:lnTo>
                                <a:pt x="5383212" y="57150"/>
                              </a:lnTo>
                              <a:lnTo>
                                <a:pt x="5381625" y="58737"/>
                              </a:lnTo>
                              <a:lnTo>
                                <a:pt x="5381625" y="65100"/>
                              </a:lnTo>
                              <a:lnTo>
                                <a:pt x="5383212" y="66675"/>
                              </a:lnTo>
                              <a:lnTo>
                                <a:pt x="5389562" y="66675"/>
                              </a:lnTo>
                              <a:lnTo>
                                <a:pt x="5391150" y="65100"/>
                              </a:lnTo>
                              <a:lnTo>
                                <a:pt x="5391150" y="58737"/>
                              </a:lnTo>
                              <a:close/>
                            </a:path>
                            <a:path w="5391150" h="514984">
                              <a:moveTo>
                                <a:pt x="5391150" y="39687"/>
                              </a:moveTo>
                              <a:lnTo>
                                <a:pt x="5389562" y="38100"/>
                              </a:lnTo>
                              <a:lnTo>
                                <a:pt x="5383212" y="38100"/>
                              </a:lnTo>
                              <a:lnTo>
                                <a:pt x="5381625" y="39687"/>
                              </a:lnTo>
                              <a:lnTo>
                                <a:pt x="5381625" y="46050"/>
                              </a:lnTo>
                              <a:lnTo>
                                <a:pt x="5383212" y="47625"/>
                              </a:lnTo>
                              <a:lnTo>
                                <a:pt x="5389562" y="47625"/>
                              </a:lnTo>
                              <a:lnTo>
                                <a:pt x="5391150" y="46050"/>
                              </a:lnTo>
                              <a:lnTo>
                                <a:pt x="5391150" y="39687"/>
                              </a:lnTo>
                              <a:close/>
                            </a:path>
                            <a:path w="5391150" h="514984">
                              <a:moveTo>
                                <a:pt x="5391150" y="20637"/>
                              </a:moveTo>
                              <a:lnTo>
                                <a:pt x="5389562" y="19050"/>
                              </a:lnTo>
                              <a:lnTo>
                                <a:pt x="5383212" y="19050"/>
                              </a:lnTo>
                              <a:lnTo>
                                <a:pt x="5381625" y="20637"/>
                              </a:lnTo>
                              <a:lnTo>
                                <a:pt x="5381625" y="26987"/>
                              </a:lnTo>
                              <a:lnTo>
                                <a:pt x="5383212" y="28575"/>
                              </a:lnTo>
                              <a:lnTo>
                                <a:pt x="5389562" y="28575"/>
                              </a:lnTo>
                              <a:lnTo>
                                <a:pt x="5391150" y="26987"/>
                              </a:lnTo>
                              <a:lnTo>
                                <a:pt x="5391150" y="20637"/>
                              </a:lnTo>
                              <a:close/>
                            </a:path>
                            <a:path w="5391150" h="514984">
                              <a:moveTo>
                                <a:pt x="5391150" y="1587"/>
                              </a:moveTo>
                              <a:lnTo>
                                <a:pt x="5389562" y="0"/>
                              </a:lnTo>
                              <a:lnTo>
                                <a:pt x="5383212" y="0"/>
                              </a:lnTo>
                              <a:lnTo>
                                <a:pt x="5381625" y="1587"/>
                              </a:lnTo>
                              <a:lnTo>
                                <a:pt x="5380037" y="0"/>
                              </a:lnTo>
                              <a:lnTo>
                                <a:pt x="5373687" y="0"/>
                              </a:lnTo>
                              <a:lnTo>
                                <a:pt x="5372100" y="1587"/>
                              </a:lnTo>
                              <a:lnTo>
                                <a:pt x="5372100" y="7937"/>
                              </a:lnTo>
                              <a:lnTo>
                                <a:pt x="5373687" y="9525"/>
                              </a:lnTo>
                              <a:lnTo>
                                <a:pt x="5380037" y="9525"/>
                              </a:lnTo>
                              <a:lnTo>
                                <a:pt x="5381625" y="7937"/>
                              </a:lnTo>
                              <a:lnTo>
                                <a:pt x="5383212" y="9525"/>
                              </a:lnTo>
                              <a:lnTo>
                                <a:pt x="5389562" y="9525"/>
                              </a:lnTo>
                              <a:lnTo>
                                <a:pt x="5391150" y="7937"/>
                              </a:lnTo>
                              <a:lnTo>
                                <a:pt x="5391150" y="1587"/>
                              </a:lnTo>
                              <a:close/>
                            </a:path>
                          </a:pathLst>
                        </a:custGeom>
                        <a:solidFill>
                          <a:srgbClr val="C40000"/>
                        </a:solidFill>
                      </wps:spPr>
                      <wps:bodyPr wrap="square" lIns="0" tIns="0" rIns="0" bIns="0" rtlCol="0">
                        <a:noAutofit/>
                      </wps:bodyPr>
                    </wps:wsp>
                  </a:graphicData>
                </a:graphic>
              </wp:anchor>
            </w:drawing>
          </mc:Choice>
          <mc:Fallback>
            <w:pict>
              <v:shape id="Graphic 56" o:spid="_x0000_s1026" o:spt="100" style="position:absolute;left:0pt;margin-left:103.1pt;margin-top:10.85pt;height:40.55pt;width:424.5pt;mso-position-horizontal-relative:page;mso-wrap-distance-bottom:0pt;mso-wrap-distance-top:0pt;z-index:-251636736;mso-width-relative:page;mso-height-relative:page;" fillcolor="#C40000" filled="t" stroked="f" coordsize="5391150,514984" o:gfxdata="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" path="m9525,487375l7937,485787,1587,485787,0,487375,0,493725,1587,495312,7937,495312,9525,493725,9525,487375xem9525,468312l7937,466737,1587,466737,0,468312,0,474675,1587,476262,7937,476262,9525,474675,9525,468312xem9525,449262l7937,447687,1587,447687,0,449262,0,455625,1587,457212,7937,457212,9525,455625,9525,449262xem9525,430212l7937,428637,1587,428637,0,430212,0,436575,1587,438162,7937,438162,9525,436575,9525,430212xem9525,411162l7937,409587,1587,409587,0,411162,0,417525,1587,419112,7937,419112,9525,417525,9525,411162xem9525,392125l7937,390537,1587,390537,0,392125,0,398475,1587,400062,7937,400062,9525,398475,9525,392125xem9525,373075l7937,371487,1587,371487,0,373075,0,379425,1587,381012,7937,381012,9525,379425,9525,373075xem9525,354025l7937,352437,1587,352437,0,354025,0,360362,1587,361962,7937,361962,9525,360362,9525,354025xem9525,334975l7937,333387,1587,333387,0,334975,0,341312,1587,342912,7937,342912,9525,341312,9525,334975xem9525,315925l7937,314337,1587,314337,0,315925,0,322275,1587,323862,7937,323862,9525,322275,9525,315925xem9525,296862l7937,295287,1587,295287,0,296862,0,303225,1587,304812,7937,304812,9525,303225,9525,296862xem9525,277825l7937,276237,1587,276237,0,277825,0,284175,1587,285762,7937,285762,9525,284175,9525,277825xem9525,258762l7937,257175,1587,257175,0,258762,0,265125,1587,266712,7937,266712,9525,265125,9525,258762xem9525,239725l7937,238137,1587,238137,0,239725,0,246075,1587,247662,7937,247662,9525,246075,9525,239725xem9525,220662l7937,219075,1587,219075,0,220662,0,227012,1587,228600,7937,228600,9525,227012,9525,220662xem9525,201612l7937,200025,1587,200025,0,201612,0,207975,1587,209550,7937,209550,9525,207975,9525,201612xem9525,182562l7937,180975,1587,180975,0,182562,0,188912,1587,190500,7937,190500,9525,188912,9525,182562xem9525,163525l7937,161925,1587,161925,0,163525,0,169862,1587,171450,7937,171450,9525,169862,9525,163525xem9525,144462l7937,142875,1587,142875,0,144462,0,150812,1587,152400,7937,152400,9525,150812,9525,144462xem9525,125412l7937,123825,1587,123825,0,125412,0,131762,1587,133350,7937,133350,9525,131762,9525,125412xem9525,106362l7937,104775,1587,104775,0,106362,0,112712,1587,114300,7937,114300,9525,112712,9525,106362xem9525,87312l7937,85725,1587,85725,0,87312,0,93675,1587,95250,7937,95250,9525,93675,9525,87312xem9525,68262l7937,66675,1587,66675,0,68262,0,74625,1587,76200,7937,76200,9525,74625,9525,68262xem9525,49212l7937,47625,1587,47625,0,49212,0,55575,1587,57150,7937,57150,9525,55575,9525,49212xem9525,30162l7937,28575,1587,28575,0,30162,0,36512,1587,38100,7937,38100,9525,36512,9525,30162xem9525,1587l7937,0,1587,0,0,1587,0,7937,1587,9525,0,11112,0,17462,1587,19050,7937,19050,9525,17462,9525,11112,7937,9525,9525,7937,9525,1587xem19050,506425l17462,504837,11112,504837,9525,506425,7937,504837,1587,504837,0,506425,0,512775,1587,514362,7937,514362,9525,512775,11112,514362,17462,514362,19050,512775,19050,506425xem28575,1587l26987,0,20637,0,19050,1587,19050,7937,20637,9525,26987,9525,28575,7937,28575,1587xem38100,506425l36512,504837,30162,504837,28575,506425,28575,512775,30162,514362,36512,514362,38100,512775,38100,506425xem47625,1587l46037,0,39687,0,38100,1587,38100,7937,39687,9525,46037,9525,47625,7937,47625,1587xem57150,506425l55562,504837,49212,504837,47625,506425,47625,512775,49212,514362,55562,514362,57150,512775,57150,506425xem66675,1587l65087,0,58737,0,57150,1587,57150,7937,58737,9525,65087,9525,66675,7937,66675,1587xem76200,506425l74612,504837,68262,504837,66675,506425,66675,512775,68262,514362,74612,514362,76200,512775,76200,506425xem85725,1587l84137,0,77787,0,76200,1587,76200,7937,77787,9525,84137,9525,85725,7937,85725,1587xem95250,506425l93662,504837,87312,504837,85725,506425,85725,512775,87312,514362,93662,514362,95250,512775,95250,506425xem104775,1587l103187,0,96837,0,95250,1587,95250,7937,96837,9525,103187,9525,104775,7937,104775,1587xem114300,506425l112712,504837,106362,504837,104775,506425,104775,512775,106362,514362,112712,514362,114300,512775,114300,506425xem123825,1587l122237,0,115887,0,114300,1587,114300,7937,115887,9525,122237,9525,123825,7937,123825,1587xem133350,506425l131762,504837,125412,504837,123825,506425,123825,512775,125412,514362,131762,514362,133350,512775,133350,506425xem142875,1587l141287,0,134937,0,133350,1587,133350,7937,134937,9525,141287,9525,142875,7937,142875,1587xem152400,506425l150812,504837,144462,504837,142875,506425,142875,512775,144462,514362,150812,514362,152400,512775,152400,506425xem161925,1587l160337,0,153987,0,152400,1587,152400,7937,153987,9525,160337,9525,161925,7937,161925,1587xem171450,506425l169862,504837,163512,504837,161925,506425,161925,512775,163512,514362,169862,514362,171450,512775,171450,506425xem180975,1587l179387,0,173037,0,171450,1587,171450,7937,173037,9525,179387,9525,180975,7937,180975,1587xem190500,506425l188912,504837,182562,504837,180975,506425,180975,512775,182562,514362,188912,514362,190500,512775,190500,506425xem200025,1587l198437,0,192087,0,190500,1587,190500,7937,192087,9525,198437,9525,200025,7937,200025,1587xem209550,506425l207962,504837,201612,504837,200025,506425,200025,512775,201612,514362,207962,514362,209550,512775,209550,506425xem219075,1587l217487,0,211137,0,209550,1587,209550,7937,211137,9525,217487,9525,219075,7937,219075,1587xem228600,506425l227012,504837,220662,504837,219075,506425,219075,512775,220662,514362,227012,514362,228600,512775,228600,506425xem238125,1587l236537,0,230187,0,228600,1587,228600,7937,230187,9525,236537,9525,238125,7937,238125,1587xem247650,506425l246062,504837,239712,504837,238125,506425,238125,512775,239712,514362,246062,514362,247650,512775,247650,506425xem257175,1587l255587,0,249237,0,247650,1587,247650,7937,249237,9525,255587,9525,257175,7937,257175,1587xem266700,506425l265112,504837,258762,504837,257175,506425,257175,512775,258762,514362,265112,514362,266700,512775,266700,506425xem276225,1587l274637,0,268287,0,266700,1587,266700,7937,268287,9525,274637,9525,276225,7937,276225,1587xem285750,506425l284162,504837,277812,504837,276225,506425,276225,512775,277812,514362,284162,514362,285750,512775,285750,506425xem295275,1587l293687,0,287337,0,285750,1587,285750,7937,287337,9525,293687,9525,295275,7937,295275,1587xem304800,506425l303212,504837,296862,504837,295275,506425,295275,512775,296862,514362,303212,514362,304800,512775,304800,506425xem314325,1587l312737,0,306387,0,304800,1587,304800,7937,306387,9525,312737,9525,314325,7937,314325,1587xem323850,506425l322262,504837,315912,504837,314325,506425,314325,512775,315912,514362,322262,514362,323850,512775,323850,506425xem333375,1587l331787,0,325437,0,323850,1587,323850,7937,325437,9525,331787,9525,333375,7937,333375,1587xem342900,506425l341312,504837,334962,504837,333375,506425,333375,512775,334962,514362,341312,514362,342900,512775,342900,506425xem352425,1587l350837,0,344487,0,342900,1587,342900,7937,344487,9525,350837,9525,352425,7937,352425,1587xem361950,506425l360362,504837,354012,504837,352425,506425,352425,512775,354012,514362,360362,514362,361950,512775,361950,506425xem371475,1587l369887,0,363537,0,361950,1587,361950,7937,363537,9525,369887,9525,371475,7937,371475,1587xem381000,506425l379412,504837,373062,504837,371475,506425,371475,512775,373062,514362,379412,514362,381000,512775,381000,506425xem390525,1587l388937,0,382587,0,381000,1587,381000,7937,382587,9525,388937,9525,390525,7937,390525,1587xem400050,506425l398462,504837,392112,504837,390525,506425,390525,512775,392112,514362,398462,514362,400050,512775,400050,506425xem409575,1587l407987,0,401637,0,400050,1587,400050,7937,401637,9525,407987,9525,409575,7937,409575,1587xem419100,506425l417512,504837,411162,504837,409575,506425,409575,512775,411162,514362,417512,514362,419100,512775,419100,506425xem428625,1587l427037,0,420687,0,419100,1587,419100,7937,420687,9525,427037,9525,428625,7937,428625,1587xem438150,506425l436562,504837,430212,504837,428625,506425,428625,512775,430212,514362,436562,514362,438150,512775,438150,506425xem447675,1587l446087,0,439737,0,438150,1587,438150,7937,439737,9525,446087,9525,447675,7937,447675,1587xem457200,506425l455612,504837,449262,504837,447675,506425,447675,512775,449262,514362,455612,514362,457200,512775,457200,506425xem466725,1587l465137,0,458787,0,457200,1587,457200,7937,458787,9525,465137,9525,466725,7937,466725,1587xem476250,506425l474662,504837,468312,504837,466725,506425,466725,512775,468312,514362,474662,514362,476250,512775,476250,506425xem485775,1587l484187,0,477837,0,476250,1587,476250,7937,477837,9525,484187,9525,485775,7937,485775,1587xem495300,506425l493712,504837,487362,504837,485775,506425,485775,512775,487362,514362,493712,514362,495300,512775,495300,506425xem504825,1587l503237,0,496887,0,495300,1587,495300,7937,496887,9525,503237,9525,504825,7937,504825,1587xem514350,506425l512762,504837,506412,504837,504825,506425,504825,512775,506412,514362,512762,514362,514350,512775,514350,506425xem523875,1587l522287,0,515937,0,514350,1587,514350,7937,515937,9525,522287,9525,523875,7937,523875,1587xem533400,506425l531812,504837,525462,504837,523875,506425,523875,512775,525462,514362,531812,514362,533400,512775,533400,506425xem542925,1587l541337,0,534987,0,533400,1587,533400,7937,534987,9525,541337,9525,542925,7937,542925,1587xem552450,506425l550862,504837,544512,504837,542925,506425,542925,512775,544512,514362,550862,514362,552450,512775,552450,506425xem561975,1587l560387,0,554037,0,552450,1587,552450,7937,554037,9525,560387,9525,561975,7937,561975,1587xem571500,506425l569912,504837,563562,504837,561975,506425,561975,512775,563562,514362,569912,514362,571500,512775,571500,506425xem581025,1587l579437,0,573087,0,571500,1587,571500,7937,573087,9525,579437,9525,581025,7937,581025,1587xem590550,506425l588962,504837,582612,504837,581025,506425,581025,512775,582612,514362,588962,514362,590550,512775,590550,506425xem600075,1587l598487,0,592137,0,590550,1587,590550,7937,592137,9525,598487,9525,600075,7937,600075,1587xem609600,506425l608012,504837,601662,504837,600075,506425,600075,512775,601662,514362,608012,514362,609600,512775,609600,506425xem619125,1587l617537,0,611187,0,609600,1587,609600,7937,611187,9525,617537,9525,619125,7937,619125,1587xem628650,506425l627062,504837,620712,504837,619125,506425,619125,512775,620712,514362,627062,514362,628650,512775,628650,506425xem638175,1587l636587,0,630237,0,628650,1587,628650,7937,630237,9525,636587,9525,638175,7937,638175,1587xem647700,506425l646112,504837,639762,504837,638175,506425,638175,512775,639762,514362,646112,514362,647700,512775,647700,506425xem657225,1587l655637,0,649287,0,647700,1587,647700,7937,649287,9525,655637,9525,657225,7937,657225,1587xem666750,506425l665162,504837,658812,504837,657225,506425,657225,512775,658812,514362,665162,514362,666750,512775,666750,506425xem676275,1587l674687,0,668337,0,666750,1587,666750,7937,668337,9525,674687,9525,676275,7937,676275,1587xem685800,506425l684212,504837,677862,504837,676275,506425,676275,512775,677862,514362,684212,514362,685800,512775,685800,506425xem695325,1587l693737,0,687387,0,685800,1587,685800,7937,687387,9525,693737,9525,695325,7937,695325,1587xem704850,506425l703262,504837,696912,504837,695325,506425,695325,512775,696912,514362,703262,514362,704850,512775,704850,506425xem714375,1587l712787,0,706437,0,704850,1587,704850,7937,706437,9525,712787,9525,714375,7937,714375,1587xem723900,506425l722312,504837,715962,504837,714375,506425,714375,512775,715962,514362,722312,514362,723900,512775,723900,506425xem733425,1587l731837,0,725487,0,723900,1587,723900,7937,725487,9525,731837,9525,733425,7937,733425,1587xem742950,506425l741362,504837,735012,504837,733425,506425,733425,512775,735012,514362,741362,514362,742950,512775,742950,506425xem752475,1587l750887,0,744537,0,742950,1587,742950,7937,744537,9525,750887,9525,752475,7937,752475,1587xem762000,506425l760412,504837,754062,504837,752475,506425,752475,512775,754062,514362,760412,514362,762000,512775,762000,506425xem771525,1587l769937,0,763587,0,762000,1587,762000,7937,763587,9525,769937,9525,771525,7937,771525,1587xem781050,506425l779462,504837,773112,504837,771525,506425,771525,512775,773112,514362,779462,514362,781050,512775,781050,506425xem790575,1587l788987,0,782637,0,781050,1587,781050,7937,782637,9525,788987,9525,790575,7937,790575,1587xem800100,506425l798512,504837,792162,504837,790575,506425,790575,512775,792162,514362,798512,514362,800100,512775,800100,506425xem809625,1587l808037,0,801687,0,800100,1587,800100,7937,801687,9525,808037,9525,809625,7937,809625,1587xem819150,506425l817562,504837,811212,504837,809625,506425,809625,512775,811212,514362,817562,514362,819150,512775,819150,506425xem828675,1587l827087,0,820737,0,819150,1587,819150,7937,820737,9525,827087,9525,828675,7937,828675,1587xem838200,506425l836612,504837,830262,504837,828675,506425,828675,512775,830262,514362,836612,514362,838200,512775,838200,506425xem847725,1587l846137,0,839787,0,838200,1587,838200,7937,839787,9525,846137,9525,847725,7937,847725,1587xem857250,506425l855662,504837,849312,504837,847725,506425,847725,512775,849312,514362,855662,514362,857250,512775,857250,506425xem866775,1587l865187,0,858837,0,857250,1587,857250,7937,858837,9525,865187,9525,866775,7937,866775,1587xem876300,506425l874712,504837,868362,504837,866775,506425,866775,512775,868362,514362,874712,514362,876300,512775,876300,506425xem885825,1587l884237,0,877887,0,876300,1587,876300,7937,877887,9525,884237,9525,885825,7937,885825,1587xem895350,506425l893762,504837,887412,504837,885825,506425,885825,512775,887412,514362,893762,514362,895350,512775,895350,506425xem904875,1587l903287,0,896937,0,895350,1587,895350,7937,896937,9525,903287,9525,904875,7937,904875,1587xem914400,506425l912812,504837,906462,504837,904875,506425,904875,512775,906462,514362,912812,514362,914400,512775,914400,506425xem923925,1587l922337,0,915987,0,914400,1587,914400,7937,915987,9525,922337,9525,923925,7937,923925,1587xem933450,506425l931862,504837,925512,504837,923925,506425,923925,512775,925512,514362,931862,514362,933450,512775,933450,506425xem942975,1587l941387,0,935037,0,933450,1587,933450,7937,935037,9525,941387,9525,942975,7937,942975,1587xem952500,506425l950912,504837,944562,504837,942975,506425,942975,512775,944562,514362,950912,514362,952500,512775,952500,506425xem962025,1587l960437,0,954087,0,952500,1587,952500,7937,954087,9525,960437,9525,962025,7937,962025,1587xem971550,506425l969962,504837,963612,504837,962025,506425,962025,512775,963612,514362,969962,514362,971550,512775,971550,506425xem981075,1587l979487,0,973137,0,971550,1587,971550,7937,973137,9525,979487,9525,981075,7937,981075,1587xem990600,506425l989012,504837,982662,504837,981075,506425,981075,512775,982662,514362,989012,514362,990600,512775,990600,506425xem1000125,1587l998537,0,992187,0,990600,1587,990600,7937,992187,9525,998537,9525,1000125,7937,1000125,1587xem1009650,506425l1008062,504837,1001712,504837,1000125,506425,1000125,512775,1001712,514362,1008062,514362,1009650,512775,1009650,506425xem1019175,1587l1017587,0,1011237,0,1009650,1587,1009650,7937,1011237,9525,1017587,9525,1019175,7937,1019175,1587xem1028700,506425l1027112,504837,1020762,504837,1019175,506425,1019175,512775,1020762,514362,1027112,514362,1028700,512775,1028700,506425xem1038225,1587l1036637,0,1030287,0,1028700,1587,1028700,7937,1030287,9525,1036637,9525,1038225,7937,1038225,1587xem1047750,506425l1046162,504837,1039812,504837,1038225,506425,1038225,512775,1039812,514362,1046162,514362,1047750,512775,1047750,506425xem1057275,1587l1055687,0,1049337,0,1047750,1587,1047750,7937,1049337,9525,1055687,9525,1057275,7937,1057275,1587xem1066800,506425l1065212,504837,1058862,504837,1057275,506425,1057275,512775,1058862,514362,1065212,514362,1066800,512775,1066800,506425xem1076325,1587l1074737,0,1068387,0,1066800,1587,1066800,7937,1068387,9525,1074737,9525,1076325,7937,1076325,1587xem1085850,506425l1084262,504837,1077912,504837,1076325,506425,1076325,512775,1077912,514362,1084262,514362,1085850,512775,1085850,506425xem1095375,1587l1093787,0,1087437,0,1085850,1587,1085850,7937,1087437,9525,1093787,9525,1095375,7937,1095375,1587xem1104900,506425l1103312,504837,1096962,504837,1095375,506425,1095375,512775,1096962,514362,1103312,514362,1104900,512775,1104900,506425xem1114425,1587l1112837,0,1106487,0,1104900,1587,1104900,7937,1106487,9525,1112837,9525,1114425,7937,1114425,1587xem1123950,506425l1122362,504837,1116012,504837,1114425,506425,1114425,512775,1116012,514362,1122362,514362,1123950,512775,1123950,506425xem1133475,1587l1131887,0,1125537,0,1123950,1587,1123950,7937,1125537,9525,1131887,9525,1133475,7937,1133475,1587xem1143000,506425l1141412,504837,1135062,504837,1133475,506425,1133475,512775,1135062,514362,1141412,514362,1143000,512775,1143000,506425xem1152525,1587l1150937,0,1144587,0,1143000,1587,1143000,7937,1144587,9525,1150937,9525,1152525,7937,1152525,1587xem1162050,506425l1160462,504837,1154112,504837,1152525,506425,1152525,512775,1154112,514362,1160462,514362,1162050,512775,1162050,506425xem1171575,1587l1169987,0,1163637,0,1162050,1587,1162050,7937,1163637,9525,1169987,9525,1171575,7937,1171575,1587xem1181100,506425l1179512,504837,1173162,504837,1171575,506425,1171575,512775,1173162,514362,1179512,514362,1181100,512775,1181100,506425xem1190625,1587l1189037,0,1182687,0,1181100,1587,1181100,7937,1182687,9525,1189037,9525,1190625,7937,1190625,1587xem1200150,506425l1198562,504837,1192212,504837,1190625,506425,1190625,512775,1192212,514362,1198562,514362,1200150,512775,1200150,506425xem1209675,1587l1208087,0,1201737,0,1200150,1587,1200150,7937,1201737,9525,1208087,9525,1209675,7937,1209675,1587xem1219200,506425l1217612,504837,1211262,504837,1209675,506425,1209675,512775,1211262,514362,1217612,514362,1219200,512775,1219200,506425xem1228725,1587l1227137,0,1220787,0,1219200,1587,1219200,7937,1220787,9525,1227137,9525,1228725,7937,1228725,1587xem1238250,506425l1236662,504837,1230312,504837,1228725,506425,1228725,512775,1230312,514362,1236662,514362,1238250,512775,1238250,506425xem1247775,1587l1246187,0,1239837,0,1238250,1587,1238250,7937,1239837,9525,1246187,9525,1247775,7937,1247775,1587xem1257300,506425l1255712,504837,1249362,504837,1247775,506425,1247775,512775,1249362,514362,1255712,514362,1257300,512775,1257300,506425xem1266825,1587l1265237,0,1258887,0,1257300,1587,1257300,7937,1258887,9525,1265237,9525,1266825,7937,1266825,1587xem1276350,506425l1274762,504837,1268412,504837,1266825,506425,1266825,512775,1268412,514362,1274762,514362,1276350,512775,1276350,506425xem1285875,1587l1284287,0,1277937,0,1276350,1587,1276350,7937,1277937,9525,1284287,9525,1285875,7937,1285875,1587xem1295400,506425l1293812,504837,1287462,504837,1285875,506425,1285875,512775,1287462,514362,1293812,514362,1295400,512775,1295400,506425xem1304925,1587l1303337,0,1296987,0,1295400,1587,1295400,7937,1296987,9525,1303337,9525,1304925,7937,1304925,1587xem1314450,506425l1312862,504837,1306512,504837,1304925,506425,1304925,512775,1306512,514362,1312862,514362,1314450,512775,1314450,506425xem1323975,1587l1322387,0,1316037,0,1314450,1587,1314450,7937,1316037,9525,1322387,9525,1323975,7937,1323975,1587xem1333500,506425l1331912,504837,1325562,504837,1323975,506425,1323975,512775,1325562,514362,1331912,514362,1333500,512775,1333500,506425xem1343025,1587l1341437,0,1335087,0,1333500,1587,1333500,7937,1335087,9525,1341437,9525,1343025,7937,1343025,1587xem1352550,506425l1350962,504837,1344612,504837,1343025,506425,1343025,512775,1344612,514362,1350962,514362,1352550,512775,1352550,506425xem1362075,1587l1360487,0,1354137,0,1352550,1587,1352550,7937,1354137,9525,1360487,9525,1362075,7937,1362075,1587xem1371600,506425l1370012,504837,1363662,504837,1362075,506425,1362075,512775,1363662,514362,1370012,514362,1371600,512775,1371600,506425xem1381125,1587l1379537,0,1373187,0,1371600,1587,1371600,7937,1373187,9525,1379537,9525,1381125,7937,1381125,1587xem1390650,506425l1389062,504837,1382712,504837,1381125,506425,1381125,512775,1382712,514362,1389062,514362,1390650,512775,1390650,506425xem1400175,1587l1398587,0,1392237,0,1390650,1587,1390650,7937,1392237,9525,1398587,9525,1400175,7937,1400175,1587xem1409700,506425l1408112,504837,1401762,504837,1400175,506425,1400175,512775,1401762,514362,1408112,514362,1409700,512775,1409700,506425xem1419225,1587l1417637,0,1411287,0,1409700,1587,1409700,7937,1411287,9525,1417637,9525,1419225,7937,1419225,1587xem1428750,506425l1427162,504837,1420812,504837,1419225,506425,1419225,512775,1420812,514362,1427162,514362,1428750,512775,1428750,506425xem1438275,1587l1436687,0,1430337,0,1428750,1587,1428750,7937,1430337,9525,1436687,9525,1438275,7937,1438275,1587xem1447800,506425l1446212,504837,1439862,504837,1438275,506425,1438275,512775,1439862,514362,1446212,514362,1447800,512775,1447800,506425xem1457325,1587l1455737,0,1449387,0,1447800,1587,1447800,7937,1449387,9525,1455737,9525,1457325,7937,1457325,1587xem1466850,506425l1465262,504837,1458912,504837,1457325,506425,1457325,512775,1458912,514362,1465262,514362,1466850,512775,1466850,506425xem1476375,1587l1474787,0,1468437,0,1466850,1587,1466850,7937,1468437,9525,1474787,9525,1476375,7937,1476375,1587xem1485900,506425l1484312,504837,1477962,504837,1476375,506425,1476375,512775,1477962,514362,1484312,514362,1485900,512775,1485900,506425xem1495425,1587l1493837,0,1487487,0,1485900,1587,1485900,7937,1487487,9525,1493837,9525,1495425,7937,1495425,1587xem1504950,506425l1503362,504837,1497012,504837,1495425,506425,1495425,512775,1497012,514362,1503362,514362,1504950,512775,1504950,506425xem1514475,1587l1512887,0,1506537,0,1504950,1587,1504950,7937,1506537,9525,1512887,9525,1514475,7937,1514475,1587xem1524000,506425l1522412,504837,1516062,504837,1514475,506425,1514475,512775,1516062,514362,1522412,514362,1524000,512775,1524000,506425xem1533525,1587l1531937,0,1525587,0,1524000,1587,1524000,7937,1525587,9525,1531937,9525,1533525,7937,1533525,1587xem1543050,506425l1541462,504837,1535112,504837,1533525,506425,1533525,512775,1535112,514362,1541462,514362,1543050,512775,1543050,506425xem1552575,1587l1550987,0,1544637,0,1543050,1587,1543050,7937,1544637,9525,1550987,9525,1552575,7937,1552575,1587xem1562100,506425l1560512,504837,1554162,504837,1552575,506425,1552575,512775,1554162,514362,1560512,514362,1562100,512775,1562100,506425xem1571625,1587l1570037,0,1563687,0,1562100,1587,1562100,7937,1563687,9525,1570037,9525,1571625,7937,1571625,1587xem1581150,506425l1579562,504837,1573212,504837,1571625,506425,1571625,512775,1573212,514362,1579562,514362,1581150,512775,1581150,506425xem1590675,1587l1589087,0,1582737,0,1581150,1587,1581150,7937,1582737,9525,1589087,9525,1590675,7937,1590675,1587xem1600200,506425l1598612,504837,1592262,504837,1590675,506425,1590675,512775,1592262,514362,1598612,514362,1600200,512775,1600200,506425xem1609725,1587l1608137,0,1601787,0,1600200,1587,1600200,7937,1601787,9525,1608137,9525,1609725,7937,1609725,1587xem1619250,506425l1617662,504837,1611312,504837,1609725,506425,1609725,512775,1611312,514362,1617662,514362,1619250,512775,1619250,506425xem1628775,1587l1627187,0,1620837,0,1619250,1587,1619250,7937,1620837,9525,1627187,9525,1628775,7937,1628775,1587xem1638300,506425l1636712,504837,1630362,504837,1628775,506425,1628775,512775,1630362,514362,1636712,514362,1638300,512775,1638300,506425xem1647825,1587l1646237,0,1639887,0,1638300,1587,1638300,7937,1639887,9525,1646237,9525,1647825,7937,1647825,1587xem1657350,506425l1655762,504837,1649412,504837,1647825,506425,1647825,512775,1649412,514362,1655762,514362,1657350,512775,1657350,506425xem1666875,1587l1665287,0,1658937,0,1657350,1587,1657350,7937,1658937,9525,1665287,9525,1666875,7937,1666875,1587xem1676400,506425l1674812,504837,1668462,504837,1666875,506425,1666875,512775,1668462,514362,1674812,514362,1676400,512775,1676400,506425xem1685925,1587l1684337,0,1677987,0,1676400,1587,1676400,7937,1677987,9525,1684337,9525,1685925,7937,1685925,1587xem1695450,506425l1693862,504837,1687512,504837,1685925,506425,1685925,512775,1687512,514362,1693862,514362,1695450,512775,1695450,506425xem1704975,1587l1703387,0,1697037,0,1695450,1587,1695450,7937,1697037,9525,1703387,9525,1704975,7937,1704975,1587xem1714500,506425l1712912,504837,1706562,504837,1704975,506425,1704975,512775,1706562,514362,1712912,514362,1714500,512775,1714500,506425xem1724025,1587l1722437,0,1716087,0,1714500,1587,1714500,7937,1716087,9525,1722437,9525,1724025,7937,1724025,1587xem1733550,506425l1731962,504837,1725612,504837,1724025,506425,1724025,512775,1725612,514362,1731962,514362,1733550,512775,1733550,506425xem1743075,1587l1741487,0,1735137,0,1733550,1587,1733550,7937,1735137,9525,1741487,9525,1743075,7937,1743075,1587xem1752600,506425l1751012,504837,1744662,504837,1743075,506425,1743075,512775,1744662,514362,1751012,514362,1752600,512775,1752600,506425xem1762125,1587l1760537,0,1754187,0,1752600,1587,1752600,7937,1754187,9525,1760537,9525,1762125,7937,1762125,1587xem1771650,506425l1770062,504837,1763712,504837,1762125,506425,1762125,512775,1763712,514362,1770062,514362,1771650,512775,1771650,506425xem1781175,1587l1779587,0,1773237,0,1771650,1587,1771650,7937,1773237,9525,1779587,9525,1781175,7937,1781175,1587xem1790700,506425l1789112,504837,1782762,504837,1781175,506425,1781175,512775,1782762,514362,1789112,514362,1790700,512775,1790700,506425xem1800225,1587l1798637,0,1792287,0,1790700,1587,1790700,7937,1792287,9525,1798637,9525,1800225,7937,1800225,1587xem1809750,506425l1808162,504837,1801812,504837,1800225,506425,1800225,512775,1801812,514362,1808162,514362,1809750,512775,1809750,506425xem1819275,1587l1817687,0,1811337,0,1809750,1587,1809750,7937,1811337,9525,1817687,9525,1819275,7937,1819275,1587xem1828800,506425l1827212,504837,1820862,504837,1819275,506425,1819275,512775,1820862,514362,1827212,514362,1828800,512775,1828800,506425xem1838325,1587l1836737,0,1830387,0,1828800,1587,1828800,7937,1830387,9525,1836737,9525,1838325,7937,1838325,1587xem1847850,506425l1846262,504837,1839912,504837,1838325,506425,1838325,512775,1839912,514362,1846262,514362,1847850,512775,1847850,506425xem1857375,1587l1855787,0,1849437,0,1847850,1587,1847850,7937,1849437,9525,1855787,9525,1857375,7937,1857375,1587xem1866900,506425l1865312,504837,1858962,504837,1857375,506425,1857375,512775,1858962,514362,1865312,514362,1866900,512775,1866900,506425xem1876425,1587l1874837,0,1868487,0,1866900,1587,1866900,7937,1868487,9525,1874837,9525,1876425,7937,1876425,1587xem1885950,506425l1884362,504837,1878012,504837,1876425,506425,1876425,512775,1878012,514362,1884362,514362,1885950,512775,1885950,506425xem1895475,1587l1893887,0,1887537,0,1885950,1587,1885950,7937,1887537,9525,1893887,9525,1895475,7937,1895475,1587xem1905000,506425l1903412,504837,1897062,504837,1895475,506425,1895475,512775,1897062,514362,1903412,514362,1905000,512775,1905000,506425xem1914525,1587l1912937,0,1906587,0,1905000,1587,1905000,7937,1906587,9525,1912937,9525,1914525,7937,1914525,1587xem1924050,506425l1922462,504837,1916112,504837,1914525,506425,1914525,512775,1916112,514362,1922462,514362,1924050,512775,1924050,506425xem1933575,1587l1931987,0,1925637,0,1924050,1587,1924050,7937,1925637,9525,1931987,9525,1933575,7937,1933575,1587xem1943100,506425l1941512,504837,1935162,504837,1933575,506425,1933575,512775,1935162,514362,1941512,514362,1943100,512775,1943100,506425xem1952625,1587l1951037,0,1944687,0,1943100,1587,1943100,7937,1944687,9525,1951037,9525,1952625,7937,1952625,1587xem1962150,506425l1960562,504837,1954212,504837,1952625,506425,1952625,512775,1954212,514362,1960562,514362,1962150,512775,1962150,506425xem1971675,1587l1970087,0,1963737,0,1962150,1587,1962150,7937,1963737,9525,1970087,9525,1971675,7937,1971675,1587xem1981200,506425l1979612,504837,1973262,504837,1971675,506425,1971675,512775,1973262,514362,1979612,514362,1981200,512775,1981200,506425xem1990725,1587l1989137,0,1982787,0,1981200,1587,1981200,7937,1982787,9525,1989137,9525,1990725,7937,1990725,1587xem2000250,506425l1998662,504837,1992312,504837,1990725,506425,1990725,512775,1992312,514362,1998662,514362,2000250,512775,2000250,506425xem2009775,1587l2008187,0,2001837,0,2000250,1587,2000250,7937,2001837,9525,2008187,9525,2009775,7937,2009775,1587xem2019300,506425l2017712,504837,2011362,504837,2009775,506425,2009775,512775,2011362,514362,2017712,514362,2019300,512775,2019300,506425xem2028825,1587l2027237,0,2020887,0,2019300,1587,2019300,7937,2020887,9525,2027237,9525,2028825,7937,2028825,1587xem2038350,506425l2036762,504837,2030412,504837,2028825,506425,2028825,512775,2030412,514362,2036762,514362,2038350,512775,2038350,506425xem2047875,1587l2046287,0,2039937,0,2038350,1587,2038350,7937,2039937,9525,2046287,9525,2047875,7937,2047875,1587xem2057400,506425l2055812,504837,2049462,504837,2047875,506425,2047875,512775,2049462,514362,2055812,514362,2057400,512775,2057400,506425xem2066925,1587l2065337,0,2058987,0,2057400,1587,2057400,7937,2058987,9525,2065337,9525,2066925,7937,2066925,1587xem2076450,506425l2074862,504837,2068512,504837,2066925,506425,2066925,512775,2068512,514362,2074862,514362,2076450,512775,2076450,506425xem2085975,1587l2084387,0,2078037,0,2076450,1587,2076450,7937,2078037,9525,2084387,9525,2085975,7937,2085975,1587xem2095500,506425l2093912,504837,2087562,504837,2085975,506425,2085975,512775,2087562,514362,2093912,514362,2095500,512775,2095500,506425xem2105025,1587l2103437,0,2097087,0,2095500,1587,2095500,7937,2097087,9525,2103437,9525,2105025,7937,2105025,1587xem2114550,506425l2112962,504837,2106612,504837,2105025,506425,2105025,512775,2106612,514362,2112962,514362,2114550,512775,2114550,506425xem2124075,1587l2122487,0,2116137,0,2114550,1587,2114550,7937,2116137,9525,2122487,9525,2124075,7937,2124075,1587xem2133600,506425l2132012,504837,2125662,504837,2124075,506425,2124075,512775,2125662,514362,2132012,514362,2133600,512775,2133600,506425xem2143125,1587l2141537,0,2135187,0,2133600,1587,2133600,7937,2135187,9525,2141537,9525,2143125,7937,2143125,1587xem2152650,506425l2151062,504837,2144712,504837,2143125,506425,2143125,512775,2144712,514362,2151062,514362,2152650,512775,2152650,506425xem2162175,1587l2160587,0,2154237,0,2152650,1587,2152650,7937,2154237,9525,2160587,9525,2162175,7937,2162175,1587xem2171700,506425l2170112,504837,2163762,504837,2162175,506425,2162175,512775,2163762,514362,2170112,514362,2171700,512775,2171700,506425xem2181225,1587l2179637,0,2173287,0,2171700,1587,2171700,7937,2173287,9525,2179637,9525,2181225,7937,2181225,1587xem2190750,506425l2189162,504837,2182812,504837,2181225,506425,2181225,512775,2182812,514362,2189162,514362,2190750,512775,2190750,506425xem2200275,1587l2198687,0,2192337,0,2190750,1587,2190750,7937,2192337,9525,2198687,9525,2200275,7937,2200275,1587xem2209800,506425l2208212,504837,2201862,504837,2200275,506425,2200275,512775,2201862,514362,2208212,514362,2209800,512775,2209800,506425xem2219325,1587l2217737,0,2211387,0,2209800,1587,2209800,7937,2211387,9525,2217737,9525,2219325,7937,2219325,1587xem2228850,506425l2227262,504837,2220912,504837,2219325,506425,2219325,512775,2220912,514362,2227262,514362,2228850,512775,2228850,506425xem2238375,1587l2236787,0,2230437,0,2228850,1587,2228850,7937,2230437,9525,2236787,9525,2238375,7937,2238375,1587xem2247900,506425l2246312,504837,2239962,504837,2238375,506425,2238375,512775,2239962,514362,2246312,514362,2247900,512775,2247900,506425xem2257425,1587l2255837,0,2249487,0,2247900,1587,2247900,7937,2249487,9525,2255837,9525,2257425,7937,2257425,1587xem2266950,506425l2265362,504837,2259012,504837,2257425,506425,2257425,512775,2259012,514362,2265362,514362,2266950,512775,2266950,506425xem2276475,1587l2274887,0,2268537,0,2266950,1587,2266950,7937,2268537,9525,2274887,9525,2276475,7937,2276475,1587xem2286000,506425l2284412,504837,2278062,504837,2276475,506425,2276475,512775,2278062,514362,2284412,514362,2286000,512775,2286000,506425xem2295525,1587l2293937,0,2287587,0,2286000,1587,2286000,7937,2287587,9525,2293937,9525,2295525,7937,2295525,1587xem2305050,506425l2303462,504837,2297112,504837,2295525,506425,2295525,512775,2297112,514362,2303462,514362,2305050,512775,2305050,506425xem2314575,1587l2312987,0,2306637,0,2305050,1587,2305050,7937,2306637,9525,2312987,9525,2314575,7937,2314575,1587xem2324100,506425l2322512,504837,2316162,504837,2314575,506425,2314575,512775,2316162,514362,2322512,514362,2324100,512775,2324100,506425xem2333625,1587l2332037,0,2325687,0,2324100,1587,2324100,7937,2325687,9525,2332037,9525,2333625,7937,2333625,1587xem2343150,506425l2341562,504837,2335212,504837,2333625,506425,2333625,512775,2335212,514362,2341562,514362,2343150,512775,2343150,506425xem2352675,1587l2351087,0,2344737,0,2343150,1587,2343150,7937,2344737,9525,2351087,9525,2352675,7937,2352675,1587xem2362200,506425l2360612,504837,2354262,504837,2352675,506425,2352675,512775,2354262,514362,2360612,514362,2362200,512775,2362200,506425xem2371725,1587l2370137,0,2363787,0,2362200,1587,2362200,7937,2363787,9525,2370137,9525,2371725,7937,2371725,1587xem2381250,506425l2379662,504837,2373312,504837,2371725,506425,2371725,512775,2373312,514362,2379662,514362,2381250,512775,2381250,506425xem2390775,1587l2389187,0,2382837,0,2381250,1587,2381250,7937,2382837,9525,2389187,9525,2390775,7937,2390775,1587xem2400300,506425l2398712,504837,2392362,504837,2390775,506425,2390775,512775,2392362,514362,2398712,514362,2400300,512775,2400300,506425xem2409825,1587l2408237,0,2401887,0,2400300,1587,2400300,7937,2401887,9525,2408237,9525,2409825,7937,2409825,1587xem2419350,506425l2417762,504837,2411412,504837,2409825,506425,2409825,512775,2411412,514362,2417762,514362,2419350,512775,2419350,506425xem2428875,1587l2427287,0,2420937,0,2419350,1587,2419350,7937,2420937,9525,2427287,9525,2428875,7937,2428875,1587xem2438400,506425l2436812,504837,2430462,504837,2428875,506425,2428875,512775,2430462,514362,2436812,514362,2438400,512775,2438400,506425xem2447925,1587l2446337,0,2439987,0,2438400,1587,2438400,7937,2439987,9525,2446337,9525,2447925,7937,2447925,1587xem2457450,506425l2455862,504837,2449512,504837,2447925,506425,2447925,512775,2449512,514362,2455862,514362,2457450,512775,2457450,506425xem2466975,1587l2465387,0,2459037,0,2457450,1587,2457450,7937,2459037,9525,2465387,9525,2466975,7937,2466975,1587xem2476500,506425l2474912,504837,2468562,504837,2466975,506425,2466975,512775,2468562,514362,2474912,514362,2476500,512775,2476500,506425xem2486025,1587l2484437,0,2478087,0,2476500,1587,2476500,7937,2478087,9525,2484437,9525,2486025,7937,2486025,1587xem2495550,506425l2493962,504837,2487612,504837,2486025,506425,2486025,512775,2487612,514362,2493962,514362,2495550,512775,2495550,506425xem2505075,1587l2503487,0,2497137,0,2495550,1587,2495550,7937,2497137,9525,2503487,9525,2505075,7937,2505075,1587xem2514600,506425l2513012,504837,2506662,504837,2505075,506425,2505075,512775,2506662,514362,2513012,514362,2514600,512775,2514600,506425xem2524125,1587l2522537,0,2516187,0,2514600,1587,2514600,7937,2516187,9525,2522537,9525,2524125,7937,2524125,1587xem2533650,506425l2532062,504837,2525712,504837,2524125,506425,2524125,512775,2525712,514362,2532062,514362,2533650,512775,2533650,506425xem2543175,1587l2541587,0,2535237,0,2533650,1587,2533650,7937,2535237,9525,2541587,9525,2543175,7937,2543175,1587xem2552700,506425l2551112,504837,2544762,504837,2543175,506425,2543175,512775,2544762,514362,2551112,514362,2552700,512775,2552700,506425xem2562225,1587l2560637,0,2554287,0,2552700,1587,2552700,7937,2554287,9525,2560637,9525,2562225,7937,2562225,1587xem2571750,506425l2570162,504837,2563812,504837,2562225,506425,2562225,512775,2563812,514362,2570162,514362,2571750,512775,2571750,506425xem2581275,1587l2579687,0,2573337,0,2571750,1587,2571750,7937,2573337,9525,2579687,9525,2581275,7937,2581275,1587xem2590800,506425l2589212,504837,2582862,504837,2581275,506425,2581275,512775,2582862,514362,2589212,514362,2590800,512775,2590800,506425xem2600325,1587l2598737,0,2592387,0,2590800,1587,2590800,7937,2592387,9525,2598737,9525,2600325,7937,2600325,1587xem2609850,506425l2608262,504837,2601912,504837,2600325,506425,2600325,512775,2601912,514362,2608262,514362,2609850,512775,2609850,506425xem2619375,1587l2617787,0,2611437,0,2609850,1587,2609850,7937,2611437,9525,2617787,9525,2619375,7937,2619375,1587xem2628900,506425l2627312,504837,2620962,504837,2619375,506425,2619375,512775,2620962,514362,2627312,514362,2628900,512775,2628900,506425xem2638425,1587l2636837,0,2630487,0,2628900,1587,2628900,7937,2630487,9525,2636837,9525,2638425,7937,2638425,1587xem2647950,506425l2646362,504837,2640012,504837,2638425,506425,2638425,512775,2640012,514362,2646362,514362,2647950,512775,2647950,506425xem2657475,1587l2655887,0,2649537,0,2647950,1587,2647950,7937,2649537,9525,2655887,9525,2657475,7937,2657475,1587xem2667000,506425l2665412,504837,2659062,504837,2657475,506425,2657475,512775,2659062,514362,2665412,514362,2667000,512775,2667000,506425xem2676525,1587l2674937,0,2668587,0,2667000,1587,2667000,7937,2668587,9525,2674937,9525,2676525,7937,2676525,1587xem2686050,506425l2684462,504837,2678112,504837,2676525,506425,2676525,512775,2678112,514362,2684462,514362,2686050,512775,2686050,506425xem2695575,1587l2693987,0,2687637,0,2686050,1587,2686050,7937,2687637,9525,2693987,9525,2695575,7937,2695575,1587xem2705100,506425l2703512,504837,2697162,504837,2695575,506425,2695575,512775,2697162,514362,2703512,514362,2705100,512775,2705100,506425xem2714625,1587l2713037,0,2706687,0,2705100,1587,2705100,7937,2706687,9525,2713037,9525,2714625,7937,2714625,1587xem2724150,506425l2722562,504837,2716212,504837,2714625,506425,2714625,512775,2716212,514362,2722562,514362,2724150,512775,2724150,506425xem2733675,1587l2732087,0,2725737,0,2724150,1587,2724150,7937,2725737,9525,2732087,9525,2733675,7937,2733675,1587xem2743200,506425l2741612,504837,2735262,504837,2733675,506425,2733675,512775,2735262,514362,2741612,514362,2743200,512775,2743200,506425xem2752725,1587l2751137,0,2744787,0,2743200,1587,2743200,7937,2744787,9525,2751137,9525,2752725,7937,2752725,1587xem2762250,506425l2760662,504837,2754312,504837,2752725,506425,2752725,512775,2754312,514362,2760662,514362,2762250,512775,2762250,506425xem2771775,1587l2770187,0,2763837,0,2762250,1587,2762250,7937,2763837,9525,2770187,9525,2771775,7937,2771775,1587xem2781300,506425l2779712,504837,2773362,504837,2771775,506425,2771775,512775,2773362,514362,2779712,514362,2781300,512775,2781300,506425xem2790825,1587l2789237,0,2782887,0,2781300,1587,2781300,7937,2782887,9525,2789237,9525,2790825,7937,2790825,1587xem2800350,506425l2798762,504837,2792412,504837,2790825,506425,2790825,512775,2792412,514362,2798762,514362,2800350,512775,2800350,506425xem2809875,1587l2808287,0,2801937,0,2800350,1587,2800350,7937,2801937,9525,2808287,9525,2809875,7937,2809875,1587xem2819400,506425l2817812,504837,2811462,504837,2809875,506425,2809875,512775,2811462,514362,2817812,514362,2819400,512775,2819400,506425xem2828925,1587l2827337,0,2820987,0,2819400,1587,2819400,7937,2820987,9525,2827337,9525,2828925,7937,2828925,1587xem2838450,506425l2836862,504837,2830512,504837,2828925,506425,2828925,512775,2830512,514362,2836862,514362,2838450,512775,2838450,506425xem2847975,1587l2846387,0,2840037,0,2838450,1587,2838450,7937,2840037,9525,2846387,9525,2847975,7937,2847975,1587xem2857500,506425l2855912,504837,2849562,504837,2847975,506425,2847975,512775,2849562,514362,2855912,514362,2857500,512775,2857500,506425xem2867025,1587l2865437,0,2859087,0,2857500,1587,2857500,7937,2859087,9525,2865437,9525,2867025,7937,2867025,1587xem2876550,506425l2874962,504837,2868612,504837,2867025,506425,2867025,512775,2868612,514362,2874962,514362,2876550,512775,2876550,506425xem2886075,1587l2884487,0,2878137,0,2876550,1587,2876550,7937,2878137,9525,2884487,9525,2886075,7937,2886075,1587xem2895600,506425l2894012,504837,2887662,504837,2886075,506425,2886075,512775,2887662,514362,2894012,514362,2895600,512775,2895600,506425xem2905125,1587l2903537,0,2897187,0,2895600,1587,2895600,7937,2897187,9525,2903537,9525,2905125,7937,2905125,1587xem2914650,506425l2913062,504837,2906712,504837,2905125,506425,2905125,512775,2906712,514362,2913062,514362,2914650,512775,2914650,506425xem2924175,1587l2922587,0,2916237,0,2914650,1587,2914650,7937,2916237,9525,2922587,9525,2924175,7937,2924175,1587xem2933700,506425l2932112,504837,2925762,504837,2924175,506425,2924175,512775,2925762,514362,2932112,514362,2933700,512775,2933700,506425xem2943225,1587l2941637,0,2935287,0,2933700,1587,2933700,7937,2935287,9525,2941637,9525,2943225,7937,2943225,1587xem2952750,506425l2951162,504837,2944812,504837,2943225,506425,2943225,512775,2944812,514362,2951162,514362,2952750,512775,2952750,506425xem2962275,1587l2960687,0,2954337,0,2952750,1587,2952750,7937,2954337,9525,2960687,9525,2962275,7937,2962275,1587xem2971800,506425l2970212,504837,2963862,504837,2962275,506425,2962275,512775,2963862,514362,2970212,514362,2971800,512775,2971800,506425xem2981325,1587l2979737,0,2973387,0,2971800,1587,2971800,7937,2973387,9525,2979737,9525,2981325,7937,2981325,1587xem2990850,506425l2989262,504837,2982912,504837,2981325,506425,2981325,512775,2982912,514362,2989262,514362,2990850,512775,2990850,506425xem3000375,1587l2998787,0,2992437,0,2990850,1587,2990850,7937,2992437,9525,2998787,9525,3000375,7937,3000375,1587xem3009900,506425l3008312,504837,3001962,504837,3000375,506425,3000375,512775,3001962,514362,3008312,514362,3009900,512775,3009900,506425xem3019425,1587l3017837,0,3011487,0,3009900,1587,3009900,7937,3011487,9525,3017837,9525,3019425,7937,3019425,1587xem3028950,506425l3027362,504837,3021012,504837,3019425,506425,3019425,512775,3021012,514362,3027362,514362,3028950,512775,3028950,506425xem3038475,1587l3036887,0,3030537,0,3028950,1587,3028950,7937,3030537,9525,3036887,9525,3038475,7937,3038475,1587xem3048000,506425l3046412,504837,3040062,504837,3038475,506425,3038475,512775,3040062,514362,3046412,514362,3048000,512775,3048000,506425xem3057525,1587l3055937,0,3049587,0,3048000,1587,3048000,7937,3049587,9525,3055937,9525,3057525,7937,3057525,1587xem3067050,506425l3065462,504837,3059112,504837,3057525,506425,3057525,512775,3059112,514362,3065462,514362,3067050,512775,3067050,506425xem3076575,1587l3074987,0,3068637,0,3067050,1587,3067050,7937,3068637,9525,3074987,9525,3076575,7937,3076575,1587xem3086100,506425l3084512,504837,3078162,504837,3076575,506425,3076575,512775,3078162,514362,3084512,514362,3086100,512775,3086100,506425xem3095625,1587l3094037,0,3087687,0,3086100,1587,3086100,7937,3087687,9525,3094037,9525,3095625,7937,3095625,1587xem3105150,506425l3103562,504837,3097212,504837,3095625,506425,3095625,512775,3097212,514362,3103562,514362,3105150,512775,3105150,506425xem3114675,1587l3113087,0,3106737,0,3105150,1587,3105150,7937,3106737,9525,3113087,9525,3114675,7937,3114675,1587xem3124200,506425l3122612,504837,3116262,504837,3114675,506425,3114675,512775,3116262,514362,3122612,514362,3124200,512775,3124200,506425xem3133725,1587l3132137,0,3125787,0,3124200,1587,3124200,7937,3125787,9525,3132137,9525,3133725,7937,3133725,1587xem3143250,506425l3141662,504837,3135312,504837,3133725,506425,3133725,512775,3135312,514362,3141662,514362,3143250,512775,3143250,506425xem3152775,1587l3151187,0,3144837,0,3143250,1587,3143250,7937,3144837,9525,3151187,9525,3152775,7937,3152775,1587xem3162300,506425l3160712,504837,3154362,504837,3152775,506425,3152775,512775,3154362,514362,3160712,514362,3162300,512775,3162300,506425xem3171825,1587l3170237,0,3163887,0,3162300,1587,3162300,7937,3163887,9525,3170237,9525,3171825,7937,3171825,1587xem3181350,506425l3179762,504837,3173412,504837,3171825,506425,3171825,512775,3173412,514362,3179762,514362,3181350,512775,3181350,506425xem3190875,1587l3189287,0,3182937,0,3181350,1587,3181350,7937,3182937,9525,3189287,9525,3190875,7937,3190875,1587xem3200400,506425l3198812,504837,3192462,504837,3190875,506425,3190875,512775,3192462,514362,3198812,514362,3200400,512775,3200400,506425xem3209925,1587l3208337,0,3201987,0,3200400,1587,3200400,7937,3201987,9525,3208337,9525,3209925,7937,3209925,1587xem3219450,506425l3217862,504837,3211512,504837,3209925,506425,3209925,512775,3211512,514362,3217862,514362,3219450,512775,3219450,506425xem3228975,1587l3227387,0,3221037,0,3219450,1587,3219450,7937,3221037,9525,3227387,9525,3228975,7937,3228975,1587xem3238500,506425l3236912,504837,3230562,504837,3228975,506425,3228975,512775,3230562,514362,3236912,514362,3238500,512775,3238500,506425xem3248025,1587l3246437,0,3240087,0,3238500,1587,3238500,7937,3240087,9525,3246437,9525,3248025,7937,3248025,1587xem3257550,506425l3255962,504837,3249612,504837,3248025,506425,3248025,512775,3249612,514362,3255962,514362,3257550,512775,3257550,506425xem3267075,1587l3265487,0,3259137,0,3257550,1587,3257550,7937,3259137,9525,3265487,9525,3267075,7937,3267075,1587xem3276600,506425l3275012,504837,3268662,504837,3267075,506425,3267075,512775,3268662,514362,3275012,514362,3276600,512775,3276600,506425xem3286125,1587l3284537,0,3278187,0,3276600,1587,3276600,7937,3278187,9525,3284537,9525,3286125,7937,3286125,1587xem3295650,506425l3294062,504837,3287712,504837,3286125,506425,3286125,512775,3287712,514362,3294062,514362,3295650,512775,3295650,506425xem3305175,1587l3303587,0,3297237,0,3295650,1587,3295650,7937,3297237,9525,3303587,9525,3305175,7937,3305175,1587xem3314700,506425l3313112,504837,3306762,504837,3305175,506425,3305175,512775,3306762,514362,3313112,514362,3314700,512775,3314700,506425xem3324225,1587l3322637,0,3316287,0,3314700,1587,3314700,7937,3316287,9525,3322637,9525,3324225,7937,3324225,1587xem3333750,506425l3332162,504837,3325812,504837,3324225,506425,3324225,512775,3325812,514362,3332162,514362,3333750,512775,3333750,506425xem3343275,1587l3341687,0,3335337,0,3333750,1587,3333750,7937,3335337,9525,3341687,9525,3343275,7937,3343275,1587xem3352800,506425l3351212,504837,3344862,504837,3343275,506425,3343275,512775,3344862,514362,3351212,514362,3352800,512775,3352800,506425xem3362325,1587l3360737,0,3354387,0,3352800,1587,3352800,7937,3354387,9525,3360737,9525,3362325,7937,3362325,1587xem3371850,506425l3370262,504837,3363912,504837,3362325,506425,3362325,512775,3363912,514362,3370262,514362,3371850,512775,3371850,506425xem3381375,1587l3379787,0,3373437,0,3371850,1587,3371850,7937,3373437,9525,3379787,9525,3381375,7937,3381375,1587xem3390900,506425l3389312,504837,3382962,504837,3381375,506425,3381375,512775,3382962,514362,3389312,514362,3390900,512775,3390900,506425xem3400425,1587l3398837,0,3392487,0,3390900,1587,3390900,7937,3392487,9525,3398837,9525,3400425,7937,3400425,1587xem3409950,506425l3408362,504837,3402012,504837,3400425,506425,3400425,512775,3402012,514362,3408362,514362,3409950,512775,3409950,506425xem3419475,1587l3417887,0,3411537,0,3409950,1587,3409950,7937,3411537,9525,3417887,9525,3419475,7937,3419475,1587xem3429000,506425l3427412,504837,3421062,504837,3419475,506425,3419475,512775,3421062,514362,3427412,514362,3429000,512775,3429000,506425xem3438525,1587l3436937,0,3430587,0,3429000,1587,3429000,7937,3430587,9525,3436937,9525,3438525,7937,3438525,1587xem3448050,506425l3446462,504837,3440112,504837,3438525,506425,3438525,512775,3440112,514362,3446462,514362,3448050,512775,3448050,506425xem3457575,1587l3455987,0,3449637,0,3448050,1587,3448050,7937,3449637,9525,3455987,9525,3457575,7937,3457575,1587xem3467100,506425l3465512,504837,3459162,504837,3457575,506425,3457575,512775,3459162,514362,3465512,514362,3467100,512775,3467100,506425xem3476625,1587l3475037,0,3468687,0,3467100,1587,3467100,7937,3468687,9525,3475037,9525,3476625,7937,3476625,1587xem3486150,506425l3484562,504837,3478212,504837,3476625,506425,3476625,512775,3478212,514362,3484562,514362,3486150,512775,3486150,506425xem3495675,1587l3494087,0,3487737,0,3486150,1587,3486150,7937,3487737,9525,3494087,9525,3495675,7937,3495675,1587xem3505200,506425l3503612,504837,3497262,504837,3495675,506425,3495675,512775,3497262,514362,3503612,514362,3505200,512775,3505200,506425xem3514725,1587l3513137,0,3506787,0,3505200,1587,3505200,7937,3506787,9525,3513137,9525,3514725,7937,3514725,1587xem3524250,506425l3522662,504837,3516312,504837,3514725,506425,3514725,512775,3516312,514362,3522662,514362,3524250,512775,3524250,506425xem3533775,1587l3532187,0,3525837,0,3524250,1587,3524250,7937,3525837,9525,3532187,9525,3533775,7937,3533775,1587xem3543300,506425l3541712,504837,3535362,504837,3533775,506425,3533775,512775,3535362,514362,3541712,514362,3543300,512775,3543300,506425xem3552825,1587l3551237,0,3544887,0,3543300,1587,3543300,7937,3544887,9525,3551237,9525,3552825,7937,3552825,1587xem3562350,506425l3560762,504837,3554412,504837,3552825,506425,3552825,512775,3554412,514362,3560762,514362,3562350,512775,3562350,506425xem3571875,1587l3570287,0,3563937,0,3562350,1587,3562350,7937,3563937,9525,3570287,9525,3571875,7937,3571875,1587xem3581400,506425l3579812,504837,3573462,504837,3571875,506425,3571875,512775,3573462,514362,3579812,514362,3581400,512775,3581400,506425xem3590925,1587l3589337,0,3582987,0,3581400,1587,3581400,7937,3582987,9525,3589337,9525,3590925,7937,3590925,1587xem3600450,506425l3598862,504837,3592512,504837,3590925,506425,3590925,512775,3592512,514362,3598862,514362,3600450,512775,3600450,506425xem3609975,1587l3608387,0,3602037,0,3600450,1587,3600450,7937,3602037,9525,3608387,9525,3609975,7937,3609975,1587xem3619500,506425l3617912,504837,3611562,504837,3609975,506425,3609975,512775,3611562,514362,3617912,514362,3619500,512775,3619500,506425xem3629025,1587l3627437,0,3621087,0,3619500,1587,3619500,7937,3621087,9525,3627437,9525,3629025,7937,3629025,1587xem3638550,506425l3636962,504837,3630612,504837,3629025,506425,3629025,512775,3630612,514362,3636962,514362,3638550,512775,3638550,506425xem3648075,1587l3646487,0,3640137,0,3638550,1587,3638550,7937,3640137,9525,3646487,9525,3648075,7937,3648075,1587xem3657600,506425l3656012,504837,3649662,504837,3648075,506425,3648075,512775,3649662,514362,3656012,514362,3657600,512775,3657600,506425xem3667125,1587l3665537,0,3659187,0,3657600,1587,3657600,7937,3659187,9525,3665537,9525,3667125,7937,3667125,1587xem3676650,506425l3675062,504837,3668712,504837,3667125,506425,3667125,512775,3668712,514362,3675062,514362,3676650,512775,3676650,506425xem3686175,1587l3684587,0,3678237,0,3676650,1587,3676650,7937,3678237,9525,3684587,9525,3686175,7937,3686175,1587xem3695700,506425l3694112,504837,3687762,504837,3686175,506425,3686175,512775,3687762,514362,3694112,514362,3695700,512775,3695700,506425xem3705225,1587l3703637,0,3697287,0,3695700,1587,3695700,7937,3697287,9525,3703637,9525,3705225,7937,3705225,1587xem3714750,506425l3713162,504837,3706812,504837,3705225,506425,3705225,512775,3706812,514362,3713162,514362,3714750,512775,3714750,506425xem3724275,1587l3722687,0,3716337,0,3714750,1587,3714750,7937,3716337,9525,3722687,9525,3724275,7937,3724275,1587xem3733800,506425l3732212,504837,3725862,504837,3724275,506425,3724275,512775,3725862,514362,3732212,514362,3733800,512775,3733800,506425xem3743325,1587l3741737,0,3735387,0,3733800,1587,3733800,7937,3735387,9525,3741737,9525,3743325,7937,3743325,1587xem3752850,506425l3751262,504837,3744912,504837,3743325,506425,3743325,512775,3744912,514362,3751262,514362,3752850,512775,3752850,506425xem3762375,1587l3760787,0,3754437,0,3752850,1587,3752850,7937,3754437,9525,3760787,9525,3762375,7937,3762375,1587xem3771900,506425l3770312,504837,3763962,504837,3762375,506425,3762375,512775,3763962,514362,3770312,514362,3771900,512775,3771900,506425xem3781425,1587l3779837,0,3773487,0,3771900,1587,3771900,7937,3773487,9525,3779837,9525,3781425,7937,3781425,1587xem3790950,506425l3789362,504837,3783012,504837,3781425,506425,3781425,512775,3783012,514362,3789362,514362,3790950,512775,3790950,506425xem3800475,1587l3798887,0,3792537,0,3790950,1587,3790950,7937,3792537,9525,3798887,9525,3800475,7937,3800475,1587xem3810000,506425l3808412,504837,3802062,504837,3800475,506425,3800475,512775,3802062,514362,3808412,514362,3810000,512775,3810000,506425xem3819525,1587l3817937,0,3811587,0,3810000,1587,3810000,7937,3811587,9525,3817937,9525,3819525,7937,3819525,1587xem3829050,506425l3827462,504837,3821112,504837,3819525,506425,3819525,512775,3821112,514362,3827462,514362,3829050,512775,3829050,506425xem3838575,1587l3836987,0,3830637,0,3829050,1587,3829050,7937,3830637,9525,3836987,9525,3838575,7937,3838575,1587xem3848100,506425l3846512,504837,3840162,504837,3838575,506425,3838575,512775,3840162,514362,3846512,514362,3848100,512775,3848100,506425xem3857625,1587l3856037,0,3849687,0,3848100,1587,3848100,7937,3849687,9525,3856037,9525,3857625,7937,3857625,1587xem3867150,506425l3865562,504837,3859212,504837,3857625,506425,3857625,512775,3859212,514362,3865562,514362,3867150,512775,3867150,506425xem3876675,1587l3875087,0,3868737,0,3867150,1587,3867150,7937,3868737,9525,3875087,9525,3876675,7937,3876675,1587xem3886200,506425l3884612,504837,3878262,504837,3876675,506425,3876675,512775,3878262,514362,3884612,514362,3886200,512775,3886200,506425xem3895725,1587l3894137,0,3887787,0,3886200,1587,3886200,7937,3887787,9525,3894137,9525,3895725,7937,3895725,1587xem3905250,506425l3903662,504837,3897312,504837,3895725,506425,3895725,512775,3897312,514362,3903662,514362,3905250,512775,3905250,506425xem3914775,1587l3913187,0,3906837,0,3905250,1587,3905250,7937,3906837,9525,3913187,9525,3914775,7937,3914775,1587xem3924300,506425l3922712,504837,3916362,504837,3914775,506425,3914775,512775,3916362,514362,3922712,514362,3924300,512775,3924300,506425xem3933825,1587l3932237,0,3925887,0,3924300,1587,3924300,7937,3925887,9525,3932237,9525,3933825,7937,3933825,1587xem3943350,506425l3941762,504837,3935412,504837,3933825,506425,3933825,512775,3935412,514362,3941762,514362,3943350,512775,3943350,506425xem3952875,1587l3951287,0,3944937,0,3943350,1587,3943350,7937,3944937,9525,3951287,9525,3952875,7937,3952875,1587xem3962400,506425l3960812,504837,3954462,504837,3952875,506425,3952875,512775,3954462,514362,3960812,514362,3962400,512775,3962400,506425xem3971925,1587l3970337,0,3963987,0,3962400,1587,3962400,7937,3963987,9525,3970337,9525,3971925,7937,3971925,1587xem3981450,506425l3979862,504837,3973512,504837,3971925,506425,3971925,512775,3973512,514362,3979862,514362,3981450,512775,3981450,506425xem3990975,1587l3989387,0,3983037,0,3981450,1587,3981450,7937,3983037,9525,3989387,9525,3990975,7937,3990975,1587xem4000500,506425l3998912,504837,3992562,504837,3990975,506425,3990975,512775,3992562,514362,3998912,514362,4000500,512775,4000500,506425xem4010025,1587l4008437,0,4002087,0,4000500,1587,4000500,7937,4002087,9525,4008437,9525,4010025,7937,4010025,1587xem4019550,506425l4017962,504837,4011612,504837,4010025,506425,4010025,512775,4011612,514362,4017962,514362,4019550,512775,4019550,506425xem4029075,1587l4027487,0,4021137,0,4019550,1587,4019550,7937,4021137,9525,4027487,9525,4029075,7937,4029075,1587xem4038600,506425l4037012,504837,4030662,504837,4029075,506425,4029075,512775,4030662,514362,4037012,514362,4038600,512775,4038600,506425xem4048125,1587l4046537,0,4040187,0,4038600,1587,4038600,7937,4040187,9525,4046537,9525,4048125,7937,4048125,1587xem4057650,506425l4056062,504837,4049712,504837,4048125,506425,4048125,512775,4049712,514362,4056062,514362,4057650,512775,4057650,506425xem4067175,1587l4065587,0,4059237,0,4057650,1587,4057650,7937,4059237,9525,4065587,9525,4067175,7937,4067175,1587xem4076700,506425l4075112,504837,4068762,504837,4067175,506425,4067175,512775,4068762,514362,4075112,514362,4076700,512775,4076700,506425xem4086225,1587l4084637,0,4078287,0,4076700,1587,4076700,7937,4078287,9525,4084637,9525,4086225,7937,4086225,1587xem4095750,506425l4094162,504837,4087812,504837,4086225,506425,4086225,512775,4087812,514362,4094162,514362,4095750,512775,4095750,506425xem4105275,1587l4103687,0,4097337,0,4095750,1587,4095750,7937,4097337,9525,4103687,9525,4105275,7937,4105275,1587xem4114800,506425l4113212,504837,4106862,504837,4105275,506425,4105275,512775,4106862,514362,4113212,514362,4114800,512775,4114800,506425xem4124325,1587l4122737,0,4116387,0,4114800,1587,4114800,7937,4116387,9525,4122737,9525,4124325,7937,4124325,1587xem4133850,506425l4132262,504837,4125912,504837,4124325,506425,4124325,512775,4125912,514362,4132262,514362,4133850,512775,4133850,506425xem4143375,1587l4141787,0,4135437,0,4133850,1587,4133850,7937,4135437,9525,4141787,9525,4143375,7937,4143375,1587xem4152900,506425l4151312,504837,4144962,504837,4143375,506425,4143375,512775,4144962,514362,4151312,514362,4152900,512775,4152900,506425xem4162425,1587l4160837,0,4154487,0,4152900,1587,4152900,7937,4154487,9525,4160837,9525,4162425,7937,4162425,1587xem4171950,506425l4170362,504837,4164012,504837,4162425,506425,4162425,512775,4164012,514362,4170362,514362,4171950,512775,4171950,506425xem4181475,1587l4179887,0,4173537,0,4171950,1587,4171950,7937,4173537,9525,4179887,9525,4181475,7937,4181475,1587xem4191000,506425l4189412,504837,4183062,504837,4181475,506425,4181475,512775,4183062,514362,4189412,514362,4191000,512775,4191000,506425xem4200525,1587l4198937,0,4192587,0,4191000,1587,4191000,7937,4192587,9525,4198937,9525,4200525,7937,4200525,1587xem4210050,506425l4208462,504837,4202112,504837,4200525,506425,4200525,512775,4202112,514362,4208462,514362,4210050,512775,4210050,506425xem4219575,1587l4217987,0,4211637,0,4210050,1587,4210050,7937,4211637,9525,4217987,9525,4219575,7937,4219575,1587xem4229100,506425l4227512,504837,4221162,504837,4219575,506425,4219575,512775,4221162,514362,4227512,514362,4229100,512775,4229100,506425xem4238625,1587l4237037,0,4230687,0,4229100,1587,4229100,7937,4230687,9525,4237037,9525,4238625,7937,4238625,1587xem4248150,506425l4246562,504837,4240212,504837,4238625,506425,4238625,512775,4240212,514362,4246562,514362,4248150,512775,4248150,506425xem4257675,1587l4256087,0,4249737,0,4248150,1587,4248150,7937,4249737,9525,4256087,9525,4257675,7937,4257675,1587xem4267200,506425l4265612,504837,4259262,504837,4257675,506425,4257675,512775,4259262,514362,4265612,514362,4267200,512775,4267200,506425xem4276725,1587l4275137,0,4268787,0,4267200,1587,4267200,7937,4268787,9525,4275137,9525,4276725,7937,4276725,1587xem4286250,506425l4284662,504837,4278312,504837,4276725,506425,4276725,512775,4278312,514362,4284662,514362,4286250,512775,4286250,506425xem4295775,1587l4294187,0,4287837,0,4286250,1587,4286250,7937,4287837,9525,4294187,9525,4295775,7937,4295775,1587xem4305300,506425l4303712,504837,4297362,504837,4295775,506425,4295775,512775,4297362,514362,4303712,514362,4305300,512775,4305300,506425xem4314825,1587l4313237,0,4306887,0,4305300,1587,4305300,7937,4306887,9525,4313237,9525,4314825,7937,4314825,1587xem4324350,506425l4322762,504837,4316412,504837,4314825,506425,4314825,512775,4316412,514362,4322762,514362,4324350,512775,4324350,506425xem4333875,1587l4332287,0,4325937,0,4324350,1587,4324350,7937,4325937,9525,4332287,9525,4333875,7937,4333875,1587xem4343400,506425l4341812,504837,4335462,504837,4333875,506425,4333875,512775,4335462,514362,4341812,514362,4343400,512775,4343400,506425xem4352925,1587l4351337,0,4344987,0,4343400,1587,4343400,7937,4344987,9525,4351337,9525,4352925,7937,4352925,1587xem4362450,506425l4360862,504837,4354512,504837,4352925,506425,4352925,512775,4354512,514362,4360862,514362,4362450,512775,4362450,506425xem4371975,1587l4370387,0,4364037,0,4362450,1587,4362450,7937,4364037,9525,4370387,9525,4371975,7937,4371975,1587xem4381500,506425l4379912,504837,4373562,504837,4371975,506425,4371975,512775,4373562,514362,4379912,514362,4381500,512775,4381500,506425xem4391025,1587l4389437,0,4383087,0,4381500,1587,4381500,7937,4383087,9525,4389437,9525,4391025,7937,4391025,1587xem4400550,506425l4398962,504837,4392612,504837,4391025,506425,4391025,512775,4392612,514362,4398962,514362,4400550,512775,4400550,506425xem4410075,1587l4408487,0,4402137,0,4400550,1587,4400550,7937,4402137,9525,4408487,9525,4410075,7937,4410075,1587xem4419600,506425l4418012,504837,4411662,504837,4410075,506425,4410075,512775,4411662,514362,4418012,514362,4419600,512775,4419600,506425xem4429125,1587l4427537,0,4421187,0,4419600,1587,4419600,7937,4421187,9525,4427537,9525,4429125,7937,4429125,1587xem4438650,506425l4437062,504837,4430712,504837,4429125,506425,4429125,512775,4430712,514362,4437062,514362,4438650,512775,4438650,506425xem4448175,1587l4446587,0,4440237,0,4438650,1587,4438650,7937,4440237,9525,4446587,9525,4448175,7937,4448175,1587xem4457700,506425l4456112,504837,4449762,504837,4448175,506425,4448175,512775,4449762,514362,4456112,514362,4457700,512775,4457700,506425xem4467225,1587l4465637,0,4459287,0,4457700,1587,4457700,7937,4459287,9525,4465637,9525,4467225,7937,4467225,1587xem4476750,506425l4475162,504837,4468812,504837,4467225,506425,4467225,512775,4468812,514362,4475162,514362,4476750,512775,4476750,506425xem4486275,1587l4484687,0,4478337,0,4476750,1587,4476750,7937,4478337,9525,4484687,9525,4486275,7937,4486275,1587xem4495800,506425l4494212,504837,4487862,504837,4486275,506425,4486275,512775,4487862,514362,4494212,514362,4495800,512775,4495800,506425xem4505325,1587l4503737,0,4497387,0,4495800,1587,4495800,7937,4497387,9525,4503737,9525,4505325,7937,4505325,1587xem4514850,506425l4513262,504837,4506912,504837,4505325,506425,4505325,512775,4506912,514362,4513262,514362,4514850,512775,4514850,506425xem4524375,1587l4522787,0,4516437,0,4514850,1587,4514850,7937,4516437,9525,4522787,9525,4524375,7937,4524375,1587xem4533900,506425l4532312,504837,4525962,504837,4524375,506425,4524375,512775,4525962,514362,4532312,514362,4533900,512775,4533900,506425xem4543425,1587l4541837,0,4535487,0,4533900,1587,4533900,7937,4535487,9525,4541837,9525,4543425,7937,4543425,1587xem4552950,506425l4551362,504837,4545012,504837,4543425,506425,4543425,512775,4545012,514362,4551362,514362,4552950,512775,4552950,506425xem4562475,1587l4560887,0,4554537,0,4552950,1587,4552950,7937,4554537,9525,4560887,9525,4562475,7937,4562475,1587xem4572000,506425l4570412,504837,4564062,504837,4562475,506425,4562475,512775,4564062,514362,4570412,514362,4572000,512775,4572000,506425xem4581525,1587l4579937,0,4573587,0,4572000,1587,4572000,7937,4573587,9525,4579937,9525,4581525,7937,4581525,1587xem4591050,506425l4589462,504837,4583112,504837,4581525,506425,4581525,512775,4583112,514362,4589462,514362,4591050,512775,4591050,506425xem4600575,1587l4598987,0,4592637,0,4591050,1587,4591050,7937,4592637,9525,4598987,9525,4600575,7937,4600575,1587xem4610100,506425l4608512,504837,4602162,504837,4600575,506425,4600575,512775,4602162,514362,4608512,514362,4610100,512775,4610100,506425xem4619625,1587l4618037,0,4611687,0,4610100,1587,4610100,7937,4611687,9525,4618037,9525,4619625,7937,4619625,1587xem4629150,506425l4627562,504837,4621212,504837,4619625,506425,4619625,512775,4621212,514362,4627562,514362,4629150,512775,4629150,506425xem4638675,1587l4637087,0,4630737,0,4629150,1587,4629150,7937,4630737,9525,4637087,9525,4638675,7937,4638675,1587xem4648200,506425l4646612,504837,4640262,504837,4638675,506425,4638675,512775,4640262,514362,4646612,514362,4648200,512775,4648200,506425xem4657725,1587l4656137,0,4649787,0,4648200,1587,4648200,7937,4649787,9525,4656137,9525,4657725,7937,4657725,1587xem4667250,506425l4665662,504837,4659312,504837,4657725,506425,4657725,512775,4659312,514362,4665662,514362,4667250,512775,4667250,506425xem4676775,1587l4675187,0,4668837,0,4667250,1587,4667250,7937,4668837,9525,4675187,9525,4676775,7937,4676775,1587xem4686300,506425l4684712,504837,4678362,504837,4676775,506425,4676775,512775,4678362,514362,4684712,514362,4686300,512775,4686300,506425xem4695825,1587l4694237,0,4687887,0,4686300,1587,4686300,7937,4687887,9525,4694237,9525,4695825,7937,4695825,1587xem4705350,506425l4703762,504837,4697412,504837,4695825,506425,4695825,512775,4697412,514362,4703762,514362,4705350,512775,4705350,506425xem4714875,1587l4713287,0,4706937,0,4705350,1587,4705350,7937,4706937,9525,4713287,9525,4714875,7937,4714875,1587xem4724400,506425l4722812,504837,4716462,504837,4714875,506425,4714875,512775,4716462,514362,4722812,514362,4724400,512775,4724400,506425xem4733925,1587l4732337,0,4725987,0,4724400,1587,4724400,7937,4725987,9525,4732337,9525,4733925,7937,4733925,1587xem4743450,506425l4741862,504837,4735512,504837,4733925,506425,4733925,512775,4735512,514362,4741862,514362,4743450,512775,4743450,506425xem4752975,1587l4751387,0,4745037,0,4743450,1587,4743450,7937,4745037,9525,4751387,9525,4752975,7937,4752975,1587xem4762500,506425l4760912,504837,4754562,504837,4752975,506425,4752975,512775,4754562,514362,4760912,514362,4762500,512775,4762500,506425xem4772025,1587l4770437,0,4764087,0,4762500,1587,4762500,7937,4764087,9525,4770437,9525,4772025,7937,4772025,1587xem4781550,506425l4779962,504837,4773612,504837,4772025,506425,4772025,512775,4773612,514362,4779962,514362,4781550,512775,4781550,506425xem4791075,1587l4789487,0,4783137,0,4781550,1587,4781550,7937,4783137,9525,4789487,9525,4791075,7937,4791075,1587xem4800600,506425l4799012,504837,4792662,504837,4791075,506425,4791075,512775,4792662,514362,4799012,514362,4800600,512775,4800600,506425xem4810125,1587l4808537,0,4802187,0,4800600,1587,4800600,7937,4802187,9525,4808537,9525,4810125,7937,4810125,1587xem4819650,506425l4818062,504837,4811712,504837,4810125,506425,4810125,512775,4811712,514362,4818062,514362,4819650,512775,4819650,506425xem4829175,1587l4827587,0,4821237,0,4819650,1587,4819650,7937,4821237,9525,4827587,9525,4829175,7937,4829175,1587xem4838700,506425l4837112,504837,4830762,504837,4829175,506425,4829175,512775,4830762,514362,4837112,514362,4838700,512775,4838700,506425xem4848225,1587l4846637,0,4840287,0,4838700,1587,4838700,7937,4840287,9525,4846637,9525,4848225,7937,4848225,1587xem4857750,506425l4856162,504837,4849812,504837,4848225,506425,4848225,512775,4849812,514362,4856162,514362,4857750,512775,4857750,506425xem4867275,1587l4865687,0,4859337,0,4857750,1587,4857750,7937,4859337,9525,4865687,9525,4867275,7937,4867275,1587xem4876800,506425l4875212,504837,4868862,504837,4867275,506425,4867275,512775,4868862,514362,4875212,514362,4876800,512775,4876800,506425xem4886325,1587l4884737,0,4878387,0,4876800,1587,4876800,7937,4878387,9525,4884737,9525,4886325,7937,4886325,1587xem4895850,506425l4894262,504837,4887912,504837,4886325,506425,4886325,512775,4887912,514362,4894262,514362,4895850,512775,4895850,506425xem4905375,1587l4903787,0,4897437,0,4895850,1587,4895850,7937,4897437,9525,4903787,9525,4905375,7937,4905375,1587xem4914900,506425l4913312,504837,4906962,504837,4905375,506425,4905375,512775,4906962,514362,4913312,514362,4914900,512775,4914900,506425xem4924425,1587l4922837,0,4916487,0,4914900,1587,4914900,7937,4916487,9525,4922837,9525,4924425,7937,4924425,1587xem4933950,506425l4932362,504837,4926012,504837,4924425,506425,4924425,512775,4926012,514362,4932362,514362,4933950,512775,4933950,506425xem4943475,1587l4941887,0,4935537,0,4933950,1587,4933950,7937,4935537,9525,4941887,9525,4943475,7937,4943475,1587xem4953000,506425l4951412,504837,4945062,504837,4943475,506425,4943475,512775,4945062,514362,4951412,514362,4953000,512775,4953000,506425xem4962525,1587l4960937,0,4954587,0,4953000,1587,4953000,7937,4954587,9525,4960937,9525,4962525,7937,4962525,1587xem4972050,506425l4970462,504837,4964112,504837,4962525,506425,4962525,512775,4964112,514362,4970462,514362,4972050,512775,4972050,506425xem4981575,1587l4979987,0,4973637,0,4972050,1587,4972050,7937,4973637,9525,4979987,9525,4981575,7937,4981575,1587xem4991100,506425l4989512,504837,4983162,504837,4981575,506425,4981575,512775,4983162,514362,4989512,514362,4991100,512775,4991100,506425xem5000625,1587l4999037,0,4992687,0,4991100,1587,4991100,7937,4992687,9525,4999037,9525,5000625,7937,5000625,1587xem5010150,506425l5008562,504837,5002212,504837,5000625,506425,5000625,512775,5002212,514362,5008562,514362,5010150,512775,5010150,506425xem5019675,1587l5018087,0,5011737,0,5010150,1587,5010150,7937,5011737,9525,5018087,9525,5019675,7937,5019675,1587xem5029200,506425l5027612,504837,5021262,504837,5019675,506425,5019675,512775,5021262,514362,5027612,514362,5029200,512775,5029200,506425xem5038725,1587l5037137,0,5030787,0,5029200,1587,5029200,7937,5030787,9525,5037137,9525,5038725,7937,5038725,1587xem5048250,506425l5046662,504837,5040312,504837,5038725,506425,5038725,512775,5040312,514362,5046662,514362,5048250,512775,5048250,506425xem5057775,1587l5056187,0,5049837,0,5048250,1587,5048250,7937,5049837,9525,5056187,9525,5057775,7937,5057775,1587xem5067300,506425l5065712,504837,5059362,504837,5057775,506425,5057775,512775,5059362,514362,5065712,514362,5067300,512775,5067300,506425xem5076825,1587l5075237,0,5068887,0,5067300,1587,5067300,7937,5068887,9525,5075237,9525,5076825,7937,5076825,1587xem5086350,506425l5084762,504837,5078412,504837,5076825,506425,5076825,512775,5078412,514362,5084762,514362,5086350,512775,5086350,506425xem5095875,1587l5094287,0,5087937,0,5086350,1587,5086350,7937,5087937,9525,5094287,9525,5095875,7937,5095875,1587xem5105400,506425l5103812,504837,5097462,504837,5095875,506425,5095875,512775,5097462,514362,5103812,514362,5105400,512775,5105400,506425xem5114925,1587l5113337,0,5106987,0,5105400,1587,5105400,7937,5106987,9525,5113337,9525,5114925,7937,5114925,1587xem5124450,506425l5122862,504837,5116512,504837,5114925,506425,5114925,512775,5116512,514362,5122862,514362,5124450,512775,5124450,506425xem5133975,1587l5132387,0,5126037,0,5124450,1587,5124450,7937,5126037,9525,5132387,9525,5133975,7937,5133975,1587xem5143500,506425l5141912,504837,5135562,504837,5133975,506425,5133975,512775,5135562,514362,5141912,514362,5143500,512775,5143500,506425xem5153025,1587l5151437,0,5145087,0,5143500,1587,5143500,7937,5145087,9525,5151437,9525,5153025,7937,5153025,1587xem5162550,506425l5160962,504837,5154612,504837,5153025,506425,5153025,512775,5154612,514362,5160962,514362,5162550,512775,5162550,506425xem5172075,1587l5170487,0,5164137,0,5162550,1587,5162550,7937,5164137,9525,5170487,9525,5172075,7937,5172075,1587xem5181600,506425l5180012,504837,5173662,504837,5172075,506425,5172075,512775,5173662,514362,5180012,514362,5181600,512775,5181600,506425xem5191125,1587l5189537,0,5183187,0,5181600,1587,5181600,7937,5183187,9525,5189537,9525,5191125,7937,5191125,1587xem5200650,506425l5199062,504837,5192712,504837,5191125,506425,5191125,512775,5192712,514362,5199062,514362,5200650,512775,5200650,506425xem5210175,1587l5208587,0,5202237,0,5200650,1587,5200650,7937,5202237,9525,5208587,9525,5210175,7937,5210175,1587xem5219700,506425l5218112,504837,5211762,504837,5210175,506425,5210175,512775,5211762,514362,5218112,514362,5219700,512775,5219700,506425xem5229225,1587l5227637,0,5221287,0,5219700,1587,5219700,7937,5221287,9525,5227637,9525,5229225,7937,5229225,1587xem5238750,506425l5237162,504837,5230812,504837,5229225,506425,5229225,512775,5230812,514362,5237162,514362,5238750,512775,5238750,506425xem5248275,1587l5246687,0,5240337,0,5238750,1587,5238750,7937,5240337,9525,5246687,9525,5248275,7937,5248275,1587xem5257800,506425l5256212,504837,5249862,504837,5248275,506425,5248275,512775,5249862,514362,5256212,514362,5257800,512775,5257800,506425xem5267325,1587l5265737,0,5259387,0,5257800,1587,5257800,7937,5259387,9525,5265737,9525,5267325,7937,5267325,1587xem5276850,506425l5275262,504837,5268912,504837,5267325,506425,5267325,512775,5268912,514362,5275262,514362,5276850,512775,5276850,506425xem5286375,1587l5284787,0,5278437,0,5276850,1587,5276850,7937,5278437,9525,5284787,9525,5286375,7937,5286375,1587xem5295900,506425l5294312,504837,5287962,504837,5286375,506425,5286375,512775,5287962,514362,5294312,514362,5295900,512775,5295900,506425xem5305425,1587l5303837,0,5297487,0,5295900,1587,5295900,7937,5297487,9525,5303837,9525,5305425,7937,5305425,1587xem5314950,506425l5313362,504837,5307012,504837,5305425,506425,5305425,512775,5307012,514362,5313362,514362,5314950,512775,5314950,506425xem5324475,1587l5322887,0,5316537,0,5314950,1587,5314950,7937,5316537,9525,5322887,9525,5324475,7937,5324475,1587xem5334000,506425l5332412,504837,5326062,504837,5324475,506425,5324475,512775,5326062,514362,5332412,514362,5334000,512775,5334000,506425xem5343525,1587l5341937,0,5335587,0,5334000,1587,5334000,7937,5335587,9525,5341937,9525,5343525,7937,5343525,1587xem5353050,506425l5351462,504837,5345112,504837,5343525,506425,5343525,512775,5345112,514362,5351462,514362,5353050,512775,5353050,506425xem5362575,1587l5360987,0,5354637,0,5353050,1587,5353050,7937,5354637,9525,5360987,9525,5362575,7937,5362575,1587xem5372100,506425l5370512,504837,5364162,504837,5362575,506425,5362575,512775,5364162,514362,5370512,514362,5372100,512775,5372100,506425xem5391150,496900l5389562,495312,5383212,495312,5381625,496900,5381625,503250,5383212,504837,5381625,506425,5381625,512775,5383212,514362,5389562,514362,5391150,512775,5391150,506425,5389562,504837,5391150,503250,5391150,496900xem5391150,477850l5389562,476262,5383212,476262,5381625,477850,5381625,484200,5383212,485787,5389562,485787,5391150,484200,5391150,477850xem5391150,458787l5389562,457212,5383212,457212,5381625,458787,5381625,465150,5383212,466737,5389562,466737,5391150,465150,5391150,458787xem5391150,439737l5389562,438162,5383212,438162,5381625,439737,5381625,446100,5383212,447687,5389562,447687,5391150,446100,5391150,439737xem5391150,420687l5389562,419112,5383212,419112,5381625,420687,5381625,427050,5383212,428637,5389562,428637,5391150,427050,5391150,420687xem5391150,401650l5389562,400062,5383212,400062,5381625,401650,5381625,408000,5383212,409587,5389562,409587,5391150,408000,5391150,401650xem5391150,382600l5389562,381012,5383212,381012,5381625,382600,5381625,388950,5383212,390537,5389562,390537,5391150,388950,5391150,382600xem5391150,363550l5389562,361962,5383212,361962,5381625,363550,5381625,369900,5383212,371487,5389562,371487,5391150,369900,5391150,363550xem5391150,344500l5389562,342912,5383212,342912,5381625,344500,5381625,350837,5383212,352437,5389562,352437,5391150,350837,5391150,344500xem5391150,325450l5389562,323862,5383212,323862,5381625,325450,5381625,331800,5383212,333387,5389562,333387,5391150,331800,5391150,325450xem5391150,306387l5389562,304812,5383212,304812,5381625,306387,5381625,312750,5383212,314337,5389562,314337,5391150,312750,5391150,306387xem5391150,287350l5389562,285762,5383212,285762,5381625,287350,5381625,293700,5383212,295287,5389562,295287,5391150,293700,5391150,287350xem5391150,268287l5389562,266700,5383212,266700,5381625,268287,5381625,274637,5383212,276225,5389562,276225,5391150,274637,5391150,268287xem5391150,249237l5389562,247650,5383212,247650,5381625,249237,5381625,255600,5383212,257175,5389562,257175,5391150,255600,5391150,249237xem5391150,230187l5389562,228600,5383212,228600,5381625,230187,5381625,236537,5383212,238125,5389562,238125,5391150,236537,5391150,230187xem5391150,211137l5389562,209550,5383212,209550,5381625,211137,5381625,217500,5383212,219075,5389562,219075,5391150,217500,5391150,211137xem5391150,192087l5389562,190500,5383212,190500,5381625,192087,5381625,198437,5383212,200025,5389562,200025,5391150,198437,5391150,192087xem5391150,173050l5389562,171450,5383212,171450,5381625,173050,5381625,179387,5383212,180975,5389562,180975,5391150,179387,5391150,173050xem5391150,154000l5389562,152400,5383212,152400,5381625,154000,5381625,160337,5383212,161925,5389562,161925,5391150,160337,5391150,154000xem5391150,134937l5389562,133350,5383212,133350,5381625,134937,5381625,141287,5383212,142875,5389562,142875,5391150,141287,5391150,134937xem5391150,115887l5389562,114300,5383212,114300,5381625,115887,5381625,122237,5383212,123825,5389562,123825,5391150,122237,5391150,115887xem5391150,96837l5389562,95250,5383212,95250,5381625,96837,5381625,103200,5383212,104775,5389562,104775,5391150,103200,5391150,96837xem5391150,77787l5389562,76200,5383212,76200,5381625,77787,5381625,84150,5383212,85725,5389562,85725,5391150,84150,5391150,77787xem5391150,58737l5389562,57150,5383212,57150,5381625,58737,5381625,65100,5383212,66675,5389562,66675,5391150,65100,5391150,58737xem5391150,39687l5389562,38100,5383212,38100,5381625,39687,5381625,46050,5383212,47625,5389562,47625,5391150,46050,5391150,39687xem5391150,20637l5389562,19050,5383212,19050,5381625,20637,5381625,26987,5383212,28575,5389562,28575,5391150,26987,5391150,20637xem5391150,1587l5389562,0,5383212,0,5381625,1587,5380037,0,5373687,0,5372100,1587,5372100,7937,5373687,9525,5380037,9525,5381625,7937,5383212,9525,5389562,9525,5391150,7937,5391150,1587xe">
                <v:fill on="t" focussize="0,0"/>
                <v:stroke on="f"/>
                <v:imagedata o:title=""/>
                <o:lock v:ext="edit" aspectratio="f"/>
                <v:textbox inset="0mm,0mm,0mm,0mm"/>
                <w10:wrap type="topAndBottom"/>
              </v:shape>
            </w:pict>
          </mc:Fallback>
        </mc:AlternateContent>
      </w:r>
    </w:p>
    <w:p w14:paraId="21693DD1">
      <w:pPr>
        <w:pStyle w:val="7"/>
        <w:spacing w:before="219" w:line="309" w:lineRule="auto"/>
        <w:ind w:left="1197" w:right="1201"/>
        <w:jc w:val="both"/>
      </w:pPr>
      <w:r>
        <w:t xml:space="preserve">En el punto número dos se debe deshabilitar la carga para las tablas de </w:t>
      </w:r>
      <w:r>
        <w:rPr>
          <w:b/>
        </w:rPr>
        <w:t>ProductCategory</w:t>
      </w:r>
      <w:r>
        <w:t xml:space="preserve">, </w:t>
      </w:r>
      <w:r>
        <w:rPr>
          <w:b/>
        </w:rPr>
        <w:t xml:space="preserve">ProductSubcategory </w:t>
      </w:r>
      <w:r>
        <w:t xml:space="preserve">y </w:t>
      </w:r>
      <w:r>
        <w:rPr>
          <w:b/>
        </w:rPr>
        <w:t xml:space="preserve">Geography </w:t>
      </w:r>
      <w:r>
        <w:t>en Power Query. Se deshabilita la carga de las tablas y se organizan en una carpeta (Noload), se</w:t>
      </w:r>
      <w:r>
        <w:rPr>
          <w:spacing w:val="-8"/>
        </w:rPr>
        <w:t xml:space="preserve"> </w:t>
      </w:r>
      <w:r>
        <w:t>puede</w:t>
      </w:r>
      <w:r>
        <w:rPr>
          <w:spacing w:val="-8"/>
        </w:rPr>
        <w:t xml:space="preserve"> </w:t>
      </w:r>
      <w:r>
        <w:t>observar</w:t>
      </w:r>
      <w:r>
        <w:rPr>
          <w:spacing w:val="-8"/>
        </w:rPr>
        <w:t xml:space="preserve"> </w:t>
      </w:r>
      <w:r>
        <w:t>en</w:t>
      </w:r>
      <w:r>
        <w:rPr>
          <w:spacing w:val="-8"/>
        </w:rPr>
        <w:t xml:space="preserve"> </w:t>
      </w:r>
      <w:r>
        <w:t>la</w:t>
      </w:r>
      <w:r>
        <w:rPr>
          <w:spacing w:val="-8"/>
        </w:rPr>
        <w:t xml:space="preserve"> </w:t>
      </w:r>
      <w:r>
        <w:t>vista</w:t>
      </w:r>
      <w:r>
        <w:rPr>
          <w:spacing w:val="-8"/>
        </w:rPr>
        <w:t xml:space="preserve"> </w:t>
      </w:r>
      <w:r>
        <w:t>modelo,</w:t>
      </w:r>
      <w:r>
        <w:rPr>
          <w:spacing w:val="-8"/>
        </w:rPr>
        <w:t xml:space="preserve"> </w:t>
      </w:r>
      <w:r>
        <w:t>el</w:t>
      </w:r>
      <w:r>
        <w:rPr>
          <w:spacing w:val="-8"/>
        </w:rPr>
        <w:t xml:space="preserve"> </w:t>
      </w:r>
      <w:r>
        <w:t>modelo</w:t>
      </w:r>
      <w:r>
        <w:rPr>
          <w:spacing w:val="-8"/>
        </w:rPr>
        <w:t xml:space="preserve"> </w:t>
      </w:r>
      <w:r>
        <w:t>relacional que</w:t>
      </w:r>
      <w:r>
        <w:rPr>
          <w:spacing w:val="-1"/>
        </w:rPr>
        <w:t xml:space="preserve"> </w:t>
      </w:r>
      <w:r>
        <w:t>cambia</w:t>
      </w:r>
      <w:r>
        <w:rPr>
          <w:spacing w:val="-1"/>
        </w:rPr>
        <w:t xml:space="preserve"> </w:t>
      </w:r>
      <w:r>
        <w:t>de</w:t>
      </w:r>
      <w:r>
        <w:rPr>
          <w:spacing w:val="-1"/>
        </w:rPr>
        <w:t xml:space="preserve"> </w:t>
      </w:r>
      <w:r>
        <w:t>copo</w:t>
      </w:r>
      <w:r>
        <w:rPr>
          <w:spacing w:val="-1"/>
        </w:rPr>
        <w:t xml:space="preserve"> </w:t>
      </w:r>
      <w:r>
        <w:t>de</w:t>
      </w:r>
      <w:r>
        <w:rPr>
          <w:spacing w:val="-1"/>
        </w:rPr>
        <w:t xml:space="preserve"> </w:t>
      </w:r>
      <w:r>
        <w:t>nieve</w:t>
      </w:r>
      <w:r>
        <w:rPr>
          <w:spacing w:val="-1"/>
        </w:rPr>
        <w:t xml:space="preserve"> </w:t>
      </w:r>
      <w:r>
        <w:t>a</w:t>
      </w:r>
      <w:r>
        <w:rPr>
          <w:spacing w:val="-1"/>
        </w:rPr>
        <w:t xml:space="preserve"> </w:t>
      </w:r>
      <w:r>
        <w:t>un</w:t>
      </w:r>
      <w:r>
        <w:rPr>
          <w:spacing w:val="-1"/>
        </w:rPr>
        <w:t xml:space="preserve"> </w:t>
      </w:r>
      <w:r>
        <w:t>modelo</w:t>
      </w:r>
      <w:r>
        <w:rPr>
          <w:spacing w:val="-1"/>
        </w:rPr>
        <w:t xml:space="preserve"> </w:t>
      </w:r>
      <w:r>
        <w:t>estrella.</w:t>
      </w:r>
    </w:p>
    <w:p w14:paraId="69D8EFE8">
      <w:pPr>
        <w:pStyle w:val="7"/>
        <w:rPr>
          <w:sz w:val="20"/>
        </w:rPr>
      </w:pPr>
      <w:r>
        <mc:AlternateContent>
          <mc:Choice Requires="wpg">
            <w:drawing>
              <wp:anchor distT="0" distB="0" distL="0" distR="0" simplePos="0" relativeHeight="251665408" behindDoc="0" locked="0" layoutInCell="1" allowOverlap="1">
                <wp:simplePos x="0" y="0"/>
                <wp:positionH relativeFrom="page">
                  <wp:posOffset>3925570</wp:posOffset>
                </wp:positionH>
                <wp:positionV relativeFrom="page">
                  <wp:posOffset>7675880</wp:posOffset>
                </wp:positionV>
                <wp:extent cx="2254250" cy="1396365"/>
                <wp:effectExtent l="0" t="0" r="1270" b="5715"/>
                <wp:wrapNone/>
                <wp:docPr id="51" name="Group 51"/>
                <wp:cNvGraphicFramePr/>
                <a:graphic xmlns:a="http://schemas.openxmlformats.org/drawingml/2006/main">
                  <a:graphicData uri="http://schemas.microsoft.com/office/word/2010/wordprocessingGroup">
                    <wpg:wgp>
                      <wpg:cNvGrpSpPr/>
                      <wpg:grpSpPr>
                        <a:xfrm>
                          <a:off x="0" y="0"/>
                          <a:ext cx="2254250" cy="1396365"/>
                          <a:chOff x="0" y="0"/>
                          <a:chExt cx="2695575" cy="2219325"/>
                        </a:xfrm>
                      </wpg:grpSpPr>
                      <pic:pic xmlns:pic="http://schemas.openxmlformats.org/drawingml/2006/picture">
                        <pic:nvPicPr>
                          <pic:cNvPr id="52" name="Image 52"/>
                          <pic:cNvPicPr/>
                        </pic:nvPicPr>
                        <pic:blipFill>
                          <a:blip r:embed="rId29" cstate="print"/>
                          <a:stretch>
                            <a:fillRect/>
                          </a:stretch>
                        </pic:blipFill>
                        <pic:spPr>
                          <a:xfrm>
                            <a:off x="4762" y="4762"/>
                            <a:ext cx="2676524" cy="2200275"/>
                          </a:xfrm>
                          <a:prstGeom prst="rect">
                            <a:avLst/>
                          </a:prstGeom>
                        </pic:spPr>
                      </pic:pic>
                      <wps:wsp>
                        <wps:cNvPr id="53" name="Graphic 53"/>
                        <wps:cNvSpPr/>
                        <wps:spPr>
                          <a:xfrm>
                            <a:off x="-1" y="0"/>
                            <a:ext cx="2695575" cy="2219960"/>
                          </a:xfrm>
                          <a:custGeom>
                            <a:avLst/>
                            <a:gdLst/>
                            <a:ahLst/>
                            <a:cxnLst/>
                            <a:rect l="l" t="t" r="r" b="b"/>
                            <a:pathLst>
                              <a:path w="2695575" h="2219960">
                                <a:moveTo>
                                  <a:pt x="9525" y="2211400"/>
                                </a:moveTo>
                                <a:lnTo>
                                  <a:pt x="7937" y="2209812"/>
                                </a:lnTo>
                                <a:lnTo>
                                  <a:pt x="1587" y="2209812"/>
                                </a:lnTo>
                                <a:lnTo>
                                  <a:pt x="0" y="2211400"/>
                                </a:lnTo>
                                <a:lnTo>
                                  <a:pt x="0" y="2217750"/>
                                </a:lnTo>
                                <a:lnTo>
                                  <a:pt x="1587" y="2219337"/>
                                </a:lnTo>
                                <a:lnTo>
                                  <a:pt x="7937" y="2219337"/>
                                </a:lnTo>
                                <a:lnTo>
                                  <a:pt x="9525" y="2217750"/>
                                </a:lnTo>
                                <a:lnTo>
                                  <a:pt x="9525" y="2211400"/>
                                </a:lnTo>
                                <a:close/>
                              </a:path>
                              <a:path w="2695575" h="2219960">
                                <a:moveTo>
                                  <a:pt x="9525" y="2192350"/>
                                </a:moveTo>
                                <a:lnTo>
                                  <a:pt x="7937" y="2190762"/>
                                </a:lnTo>
                                <a:lnTo>
                                  <a:pt x="1587" y="2190762"/>
                                </a:lnTo>
                                <a:lnTo>
                                  <a:pt x="0" y="2192350"/>
                                </a:lnTo>
                                <a:lnTo>
                                  <a:pt x="0" y="2198700"/>
                                </a:lnTo>
                                <a:lnTo>
                                  <a:pt x="1587" y="2200287"/>
                                </a:lnTo>
                                <a:lnTo>
                                  <a:pt x="7937" y="2200287"/>
                                </a:lnTo>
                                <a:lnTo>
                                  <a:pt x="9525" y="2198700"/>
                                </a:lnTo>
                                <a:lnTo>
                                  <a:pt x="9525" y="2192350"/>
                                </a:lnTo>
                                <a:close/>
                              </a:path>
                              <a:path w="2695575" h="2219960">
                                <a:moveTo>
                                  <a:pt x="9525" y="2173300"/>
                                </a:moveTo>
                                <a:lnTo>
                                  <a:pt x="7937" y="2171712"/>
                                </a:lnTo>
                                <a:lnTo>
                                  <a:pt x="1587" y="2171712"/>
                                </a:lnTo>
                                <a:lnTo>
                                  <a:pt x="0" y="2173300"/>
                                </a:lnTo>
                                <a:lnTo>
                                  <a:pt x="0" y="2179650"/>
                                </a:lnTo>
                                <a:lnTo>
                                  <a:pt x="1587" y="2181237"/>
                                </a:lnTo>
                                <a:lnTo>
                                  <a:pt x="7937" y="2181237"/>
                                </a:lnTo>
                                <a:lnTo>
                                  <a:pt x="9525" y="2179650"/>
                                </a:lnTo>
                                <a:lnTo>
                                  <a:pt x="9525" y="2173300"/>
                                </a:lnTo>
                                <a:close/>
                              </a:path>
                              <a:path w="2695575" h="2219960">
                                <a:moveTo>
                                  <a:pt x="9525" y="2154250"/>
                                </a:moveTo>
                                <a:lnTo>
                                  <a:pt x="7937" y="2152662"/>
                                </a:lnTo>
                                <a:lnTo>
                                  <a:pt x="1587" y="2152662"/>
                                </a:lnTo>
                                <a:lnTo>
                                  <a:pt x="0" y="2154250"/>
                                </a:lnTo>
                                <a:lnTo>
                                  <a:pt x="0" y="2160600"/>
                                </a:lnTo>
                                <a:lnTo>
                                  <a:pt x="1587" y="2162187"/>
                                </a:lnTo>
                                <a:lnTo>
                                  <a:pt x="7937" y="2162187"/>
                                </a:lnTo>
                                <a:lnTo>
                                  <a:pt x="9525" y="2160600"/>
                                </a:lnTo>
                                <a:lnTo>
                                  <a:pt x="9525" y="2154250"/>
                                </a:lnTo>
                                <a:close/>
                              </a:path>
                              <a:path w="2695575" h="2219960">
                                <a:moveTo>
                                  <a:pt x="9525" y="2135200"/>
                                </a:moveTo>
                                <a:lnTo>
                                  <a:pt x="7937" y="2133612"/>
                                </a:lnTo>
                                <a:lnTo>
                                  <a:pt x="1587" y="2133612"/>
                                </a:lnTo>
                                <a:lnTo>
                                  <a:pt x="0" y="2135200"/>
                                </a:lnTo>
                                <a:lnTo>
                                  <a:pt x="0" y="2141550"/>
                                </a:lnTo>
                                <a:lnTo>
                                  <a:pt x="1587" y="2143137"/>
                                </a:lnTo>
                                <a:lnTo>
                                  <a:pt x="7937" y="2143137"/>
                                </a:lnTo>
                                <a:lnTo>
                                  <a:pt x="9525" y="2141550"/>
                                </a:lnTo>
                                <a:lnTo>
                                  <a:pt x="9525" y="2135200"/>
                                </a:lnTo>
                                <a:close/>
                              </a:path>
                              <a:path w="2695575" h="2219960">
                                <a:moveTo>
                                  <a:pt x="9525" y="2116150"/>
                                </a:moveTo>
                                <a:lnTo>
                                  <a:pt x="7937" y="2114562"/>
                                </a:lnTo>
                                <a:lnTo>
                                  <a:pt x="1587" y="2114562"/>
                                </a:lnTo>
                                <a:lnTo>
                                  <a:pt x="0" y="2116150"/>
                                </a:lnTo>
                                <a:lnTo>
                                  <a:pt x="0" y="2122500"/>
                                </a:lnTo>
                                <a:lnTo>
                                  <a:pt x="1587" y="2124087"/>
                                </a:lnTo>
                                <a:lnTo>
                                  <a:pt x="7937" y="2124087"/>
                                </a:lnTo>
                                <a:lnTo>
                                  <a:pt x="9525" y="2122500"/>
                                </a:lnTo>
                                <a:lnTo>
                                  <a:pt x="9525" y="2116150"/>
                                </a:lnTo>
                                <a:close/>
                              </a:path>
                              <a:path w="2695575" h="2219960">
                                <a:moveTo>
                                  <a:pt x="9525" y="2097100"/>
                                </a:moveTo>
                                <a:lnTo>
                                  <a:pt x="7937" y="2095512"/>
                                </a:lnTo>
                                <a:lnTo>
                                  <a:pt x="1587" y="2095512"/>
                                </a:lnTo>
                                <a:lnTo>
                                  <a:pt x="0" y="2097100"/>
                                </a:lnTo>
                                <a:lnTo>
                                  <a:pt x="0" y="2103450"/>
                                </a:lnTo>
                                <a:lnTo>
                                  <a:pt x="1587" y="2105037"/>
                                </a:lnTo>
                                <a:lnTo>
                                  <a:pt x="7937" y="2105037"/>
                                </a:lnTo>
                                <a:lnTo>
                                  <a:pt x="9525" y="2103450"/>
                                </a:lnTo>
                                <a:lnTo>
                                  <a:pt x="9525" y="2097100"/>
                                </a:lnTo>
                                <a:close/>
                              </a:path>
                              <a:path w="2695575" h="2219960">
                                <a:moveTo>
                                  <a:pt x="9525" y="2078050"/>
                                </a:moveTo>
                                <a:lnTo>
                                  <a:pt x="7937" y="2076462"/>
                                </a:lnTo>
                                <a:lnTo>
                                  <a:pt x="1587" y="2076462"/>
                                </a:lnTo>
                                <a:lnTo>
                                  <a:pt x="0" y="2078050"/>
                                </a:lnTo>
                                <a:lnTo>
                                  <a:pt x="0" y="2084400"/>
                                </a:lnTo>
                                <a:lnTo>
                                  <a:pt x="1587" y="2085987"/>
                                </a:lnTo>
                                <a:lnTo>
                                  <a:pt x="7937" y="2085987"/>
                                </a:lnTo>
                                <a:lnTo>
                                  <a:pt x="9525" y="2084400"/>
                                </a:lnTo>
                                <a:lnTo>
                                  <a:pt x="9525" y="2078050"/>
                                </a:lnTo>
                                <a:close/>
                              </a:path>
                              <a:path w="2695575" h="2219960">
                                <a:moveTo>
                                  <a:pt x="9525" y="2059000"/>
                                </a:moveTo>
                                <a:lnTo>
                                  <a:pt x="7937" y="2057412"/>
                                </a:lnTo>
                                <a:lnTo>
                                  <a:pt x="1587" y="2057412"/>
                                </a:lnTo>
                                <a:lnTo>
                                  <a:pt x="0" y="2059000"/>
                                </a:lnTo>
                                <a:lnTo>
                                  <a:pt x="0" y="2065350"/>
                                </a:lnTo>
                                <a:lnTo>
                                  <a:pt x="1587" y="2066937"/>
                                </a:lnTo>
                                <a:lnTo>
                                  <a:pt x="7937" y="2066937"/>
                                </a:lnTo>
                                <a:lnTo>
                                  <a:pt x="9525" y="2065350"/>
                                </a:lnTo>
                                <a:lnTo>
                                  <a:pt x="9525" y="2059000"/>
                                </a:lnTo>
                                <a:close/>
                              </a:path>
                              <a:path w="2695575" h="2219960">
                                <a:moveTo>
                                  <a:pt x="9525" y="2039950"/>
                                </a:moveTo>
                                <a:lnTo>
                                  <a:pt x="7937" y="2038362"/>
                                </a:lnTo>
                                <a:lnTo>
                                  <a:pt x="1587" y="2038362"/>
                                </a:lnTo>
                                <a:lnTo>
                                  <a:pt x="0" y="2039950"/>
                                </a:lnTo>
                                <a:lnTo>
                                  <a:pt x="0" y="2046300"/>
                                </a:lnTo>
                                <a:lnTo>
                                  <a:pt x="1587" y="2047887"/>
                                </a:lnTo>
                                <a:lnTo>
                                  <a:pt x="7937" y="2047887"/>
                                </a:lnTo>
                                <a:lnTo>
                                  <a:pt x="9525" y="2046300"/>
                                </a:lnTo>
                                <a:lnTo>
                                  <a:pt x="9525" y="2039950"/>
                                </a:lnTo>
                                <a:close/>
                              </a:path>
                              <a:path w="2695575" h="2219960">
                                <a:moveTo>
                                  <a:pt x="9525" y="2020900"/>
                                </a:moveTo>
                                <a:lnTo>
                                  <a:pt x="7937" y="2019312"/>
                                </a:lnTo>
                                <a:lnTo>
                                  <a:pt x="1587" y="2019312"/>
                                </a:lnTo>
                                <a:lnTo>
                                  <a:pt x="0" y="2020900"/>
                                </a:lnTo>
                                <a:lnTo>
                                  <a:pt x="0" y="2027250"/>
                                </a:lnTo>
                                <a:lnTo>
                                  <a:pt x="1587" y="2028837"/>
                                </a:lnTo>
                                <a:lnTo>
                                  <a:pt x="7937" y="2028837"/>
                                </a:lnTo>
                                <a:lnTo>
                                  <a:pt x="9525" y="2027250"/>
                                </a:lnTo>
                                <a:lnTo>
                                  <a:pt x="9525" y="2020900"/>
                                </a:lnTo>
                                <a:close/>
                              </a:path>
                              <a:path w="2695575" h="2219960">
                                <a:moveTo>
                                  <a:pt x="9525" y="2001850"/>
                                </a:moveTo>
                                <a:lnTo>
                                  <a:pt x="7937" y="2000262"/>
                                </a:lnTo>
                                <a:lnTo>
                                  <a:pt x="1587" y="2000262"/>
                                </a:lnTo>
                                <a:lnTo>
                                  <a:pt x="0" y="2001850"/>
                                </a:lnTo>
                                <a:lnTo>
                                  <a:pt x="0" y="2008200"/>
                                </a:lnTo>
                                <a:lnTo>
                                  <a:pt x="1587" y="2009787"/>
                                </a:lnTo>
                                <a:lnTo>
                                  <a:pt x="7937" y="2009787"/>
                                </a:lnTo>
                                <a:lnTo>
                                  <a:pt x="9525" y="2008200"/>
                                </a:lnTo>
                                <a:lnTo>
                                  <a:pt x="9525" y="2001850"/>
                                </a:lnTo>
                                <a:close/>
                              </a:path>
                              <a:path w="2695575" h="2219960">
                                <a:moveTo>
                                  <a:pt x="9525" y="1982800"/>
                                </a:moveTo>
                                <a:lnTo>
                                  <a:pt x="7937" y="1981212"/>
                                </a:lnTo>
                                <a:lnTo>
                                  <a:pt x="1587" y="1981212"/>
                                </a:lnTo>
                                <a:lnTo>
                                  <a:pt x="0" y="1982800"/>
                                </a:lnTo>
                                <a:lnTo>
                                  <a:pt x="0" y="1989150"/>
                                </a:lnTo>
                                <a:lnTo>
                                  <a:pt x="1587" y="1990737"/>
                                </a:lnTo>
                                <a:lnTo>
                                  <a:pt x="7937" y="1990737"/>
                                </a:lnTo>
                                <a:lnTo>
                                  <a:pt x="9525" y="1989150"/>
                                </a:lnTo>
                                <a:lnTo>
                                  <a:pt x="9525" y="1982800"/>
                                </a:lnTo>
                                <a:close/>
                              </a:path>
                              <a:path w="2695575" h="2219960">
                                <a:moveTo>
                                  <a:pt x="9525" y="1963750"/>
                                </a:moveTo>
                                <a:lnTo>
                                  <a:pt x="7937" y="1962162"/>
                                </a:lnTo>
                                <a:lnTo>
                                  <a:pt x="1587" y="1962162"/>
                                </a:lnTo>
                                <a:lnTo>
                                  <a:pt x="0" y="1963750"/>
                                </a:lnTo>
                                <a:lnTo>
                                  <a:pt x="0" y="1970100"/>
                                </a:lnTo>
                                <a:lnTo>
                                  <a:pt x="1587" y="1971687"/>
                                </a:lnTo>
                                <a:lnTo>
                                  <a:pt x="7937" y="1971687"/>
                                </a:lnTo>
                                <a:lnTo>
                                  <a:pt x="9525" y="1970100"/>
                                </a:lnTo>
                                <a:lnTo>
                                  <a:pt x="9525" y="1963750"/>
                                </a:lnTo>
                                <a:close/>
                              </a:path>
                              <a:path w="2695575" h="2219960">
                                <a:moveTo>
                                  <a:pt x="9525" y="1944687"/>
                                </a:moveTo>
                                <a:lnTo>
                                  <a:pt x="7937" y="1943112"/>
                                </a:lnTo>
                                <a:lnTo>
                                  <a:pt x="1587" y="1943112"/>
                                </a:lnTo>
                                <a:lnTo>
                                  <a:pt x="0" y="1944687"/>
                                </a:lnTo>
                                <a:lnTo>
                                  <a:pt x="0" y="1951050"/>
                                </a:lnTo>
                                <a:lnTo>
                                  <a:pt x="1587" y="1952637"/>
                                </a:lnTo>
                                <a:lnTo>
                                  <a:pt x="7937" y="1952637"/>
                                </a:lnTo>
                                <a:lnTo>
                                  <a:pt x="9525" y="1951050"/>
                                </a:lnTo>
                                <a:lnTo>
                                  <a:pt x="9525" y="1944687"/>
                                </a:lnTo>
                                <a:close/>
                              </a:path>
                              <a:path w="2695575" h="2219960">
                                <a:moveTo>
                                  <a:pt x="9525" y="1925637"/>
                                </a:moveTo>
                                <a:lnTo>
                                  <a:pt x="7937" y="1924062"/>
                                </a:lnTo>
                                <a:lnTo>
                                  <a:pt x="1587" y="1924062"/>
                                </a:lnTo>
                                <a:lnTo>
                                  <a:pt x="0" y="1925637"/>
                                </a:lnTo>
                                <a:lnTo>
                                  <a:pt x="0" y="1932000"/>
                                </a:lnTo>
                                <a:lnTo>
                                  <a:pt x="1587" y="1933587"/>
                                </a:lnTo>
                                <a:lnTo>
                                  <a:pt x="7937" y="1933587"/>
                                </a:lnTo>
                                <a:lnTo>
                                  <a:pt x="9525" y="1932000"/>
                                </a:lnTo>
                                <a:lnTo>
                                  <a:pt x="9525" y="1925637"/>
                                </a:lnTo>
                                <a:close/>
                              </a:path>
                              <a:path w="2695575" h="2219960">
                                <a:moveTo>
                                  <a:pt x="9525" y="1906587"/>
                                </a:moveTo>
                                <a:lnTo>
                                  <a:pt x="7937" y="1905012"/>
                                </a:lnTo>
                                <a:lnTo>
                                  <a:pt x="1587" y="1905012"/>
                                </a:lnTo>
                                <a:lnTo>
                                  <a:pt x="0" y="1906587"/>
                                </a:lnTo>
                                <a:lnTo>
                                  <a:pt x="0" y="1912950"/>
                                </a:lnTo>
                                <a:lnTo>
                                  <a:pt x="1587" y="1914537"/>
                                </a:lnTo>
                                <a:lnTo>
                                  <a:pt x="7937" y="1914537"/>
                                </a:lnTo>
                                <a:lnTo>
                                  <a:pt x="9525" y="1912950"/>
                                </a:lnTo>
                                <a:lnTo>
                                  <a:pt x="9525" y="1906587"/>
                                </a:lnTo>
                                <a:close/>
                              </a:path>
                              <a:path w="2695575" h="2219960">
                                <a:moveTo>
                                  <a:pt x="9525" y="1887537"/>
                                </a:moveTo>
                                <a:lnTo>
                                  <a:pt x="7937" y="1885962"/>
                                </a:lnTo>
                                <a:lnTo>
                                  <a:pt x="1587" y="1885962"/>
                                </a:lnTo>
                                <a:lnTo>
                                  <a:pt x="0" y="1887537"/>
                                </a:lnTo>
                                <a:lnTo>
                                  <a:pt x="0" y="1893900"/>
                                </a:lnTo>
                                <a:lnTo>
                                  <a:pt x="1587" y="1895487"/>
                                </a:lnTo>
                                <a:lnTo>
                                  <a:pt x="7937" y="1895487"/>
                                </a:lnTo>
                                <a:lnTo>
                                  <a:pt x="9525" y="1893900"/>
                                </a:lnTo>
                                <a:lnTo>
                                  <a:pt x="9525" y="1887537"/>
                                </a:lnTo>
                                <a:close/>
                              </a:path>
                              <a:path w="2695575" h="2219960">
                                <a:moveTo>
                                  <a:pt x="9525" y="1868487"/>
                                </a:moveTo>
                                <a:lnTo>
                                  <a:pt x="7937" y="1866912"/>
                                </a:lnTo>
                                <a:lnTo>
                                  <a:pt x="1587" y="1866912"/>
                                </a:lnTo>
                                <a:lnTo>
                                  <a:pt x="0" y="1868487"/>
                                </a:lnTo>
                                <a:lnTo>
                                  <a:pt x="0" y="1874850"/>
                                </a:lnTo>
                                <a:lnTo>
                                  <a:pt x="1587" y="1876437"/>
                                </a:lnTo>
                                <a:lnTo>
                                  <a:pt x="7937" y="1876437"/>
                                </a:lnTo>
                                <a:lnTo>
                                  <a:pt x="9525" y="1874850"/>
                                </a:lnTo>
                                <a:lnTo>
                                  <a:pt x="9525" y="1868487"/>
                                </a:lnTo>
                                <a:close/>
                              </a:path>
                              <a:path w="2695575" h="2219960">
                                <a:moveTo>
                                  <a:pt x="9525" y="1849437"/>
                                </a:moveTo>
                                <a:lnTo>
                                  <a:pt x="7937" y="1847862"/>
                                </a:lnTo>
                                <a:lnTo>
                                  <a:pt x="1587" y="1847862"/>
                                </a:lnTo>
                                <a:lnTo>
                                  <a:pt x="0" y="1849437"/>
                                </a:lnTo>
                                <a:lnTo>
                                  <a:pt x="0" y="1855800"/>
                                </a:lnTo>
                                <a:lnTo>
                                  <a:pt x="1587" y="1857387"/>
                                </a:lnTo>
                                <a:lnTo>
                                  <a:pt x="7937" y="1857387"/>
                                </a:lnTo>
                                <a:lnTo>
                                  <a:pt x="9525" y="1855800"/>
                                </a:lnTo>
                                <a:lnTo>
                                  <a:pt x="9525" y="1849437"/>
                                </a:lnTo>
                                <a:close/>
                              </a:path>
                              <a:path w="2695575" h="2219960">
                                <a:moveTo>
                                  <a:pt x="9525" y="1830387"/>
                                </a:moveTo>
                                <a:lnTo>
                                  <a:pt x="7937" y="1828812"/>
                                </a:lnTo>
                                <a:lnTo>
                                  <a:pt x="1587" y="1828812"/>
                                </a:lnTo>
                                <a:lnTo>
                                  <a:pt x="0" y="1830387"/>
                                </a:lnTo>
                                <a:lnTo>
                                  <a:pt x="0" y="1836750"/>
                                </a:lnTo>
                                <a:lnTo>
                                  <a:pt x="1587" y="1838337"/>
                                </a:lnTo>
                                <a:lnTo>
                                  <a:pt x="7937" y="1838337"/>
                                </a:lnTo>
                                <a:lnTo>
                                  <a:pt x="9525" y="1836750"/>
                                </a:lnTo>
                                <a:lnTo>
                                  <a:pt x="9525" y="1830387"/>
                                </a:lnTo>
                                <a:close/>
                              </a:path>
                              <a:path w="2695575" h="2219960">
                                <a:moveTo>
                                  <a:pt x="9525" y="1811337"/>
                                </a:moveTo>
                                <a:lnTo>
                                  <a:pt x="7937" y="1809762"/>
                                </a:lnTo>
                                <a:lnTo>
                                  <a:pt x="1587" y="1809762"/>
                                </a:lnTo>
                                <a:lnTo>
                                  <a:pt x="0" y="1811337"/>
                                </a:lnTo>
                                <a:lnTo>
                                  <a:pt x="0" y="1817700"/>
                                </a:lnTo>
                                <a:lnTo>
                                  <a:pt x="1587" y="1819287"/>
                                </a:lnTo>
                                <a:lnTo>
                                  <a:pt x="7937" y="1819287"/>
                                </a:lnTo>
                                <a:lnTo>
                                  <a:pt x="9525" y="1817700"/>
                                </a:lnTo>
                                <a:lnTo>
                                  <a:pt x="9525" y="1811337"/>
                                </a:lnTo>
                                <a:close/>
                              </a:path>
                              <a:path w="2695575" h="2219960">
                                <a:moveTo>
                                  <a:pt x="9525" y="1792287"/>
                                </a:moveTo>
                                <a:lnTo>
                                  <a:pt x="7937" y="1790712"/>
                                </a:lnTo>
                                <a:lnTo>
                                  <a:pt x="1587" y="1790712"/>
                                </a:lnTo>
                                <a:lnTo>
                                  <a:pt x="0" y="1792287"/>
                                </a:lnTo>
                                <a:lnTo>
                                  <a:pt x="0" y="1798650"/>
                                </a:lnTo>
                                <a:lnTo>
                                  <a:pt x="1587" y="1800237"/>
                                </a:lnTo>
                                <a:lnTo>
                                  <a:pt x="7937" y="1800237"/>
                                </a:lnTo>
                                <a:lnTo>
                                  <a:pt x="9525" y="1798650"/>
                                </a:lnTo>
                                <a:lnTo>
                                  <a:pt x="9525" y="1792287"/>
                                </a:lnTo>
                                <a:close/>
                              </a:path>
                              <a:path w="2695575" h="2219960">
                                <a:moveTo>
                                  <a:pt x="9525" y="1773237"/>
                                </a:moveTo>
                                <a:lnTo>
                                  <a:pt x="7937" y="1771662"/>
                                </a:lnTo>
                                <a:lnTo>
                                  <a:pt x="1587" y="1771662"/>
                                </a:lnTo>
                                <a:lnTo>
                                  <a:pt x="0" y="1773237"/>
                                </a:lnTo>
                                <a:lnTo>
                                  <a:pt x="0" y="1779600"/>
                                </a:lnTo>
                                <a:lnTo>
                                  <a:pt x="1587" y="1781187"/>
                                </a:lnTo>
                                <a:lnTo>
                                  <a:pt x="7937" y="1781187"/>
                                </a:lnTo>
                                <a:lnTo>
                                  <a:pt x="9525" y="1779600"/>
                                </a:lnTo>
                                <a:lnTo>
                                  <a:pt x="9525" y="1773237"/>
                                </a:lnTo>
                                <a:close/>
                              </a:path>
                              <a:path w="2695575" h="2219960">
                                <a:moveTo>
                                  <a:pt x="9525" y="1754187"/>
                                </a:moveTo>
                                <a:lnTo>
                                  <a:pt x="7937" y="1752612"/>
                                </a:lnTo>
                                <a:lnTo>
                                  <a:pt x="1587" y="1752612"/>
                                </a:lnTo>
                                <a:lnTo>
                                  <a:pt x="0" y="1754187"/>
                                </a:lnTo>
                                <a:lnTo>
                                  <a:pt x="0" y="1760550"/>
                                </a:lnTo>
                                <a:lnTo>
                                  <a:pt x="1587" y="1762137"/>
                                </a:lnTo>
                                <a:lnTo>
                                  <a:pt x="7937" y="1762137"/>
                                </a:lnTo>
                                <a:lnTo>
                                  <a:pt x="9525" y="1760550"/>
                                </a:lnTo>
                                <a:lnTo>
                                  <a:pt x="9525" y="1754187"/>
                                </a:lnTo>
                                <a:close/>
                              </a:path>
                              <a:path w="2695575" h="2219960">
                                <a:moveTo>
                                  <a:pt x="9525" y="1735137"/>
                                </a:moveTo>
                                <a:lnTo>
                                  <a:pt x="7937" y="1733562"/>
                                </a:lnTo>
                                <a:lnTo>
                                  <a:pt x="1587" y="1733562"/>
                                </a:lnTo>
                                <a:lnTo>
                                  <a:pt x="0" y="1735137"/>
                                </a:lnTo>
                                <a:lnTo>
                                  <a:pt x="0" y="1741500"/>
                                </a:lnTo>
                                <a:lnTo>
                                  <a:pt x="1587" y="1743087"/>
                                </a:lnTo>
                                <a:lnTo>
                                  <a:pt x="7937" y="1743087"/>
                                </a:lnTo>
                                <a:lnTo>
                                  <a:pt x="9525" y="1741500"/>
                                </a:lnTo>
                                <a:lnTo>
                                  <a:pt x="9525" y="1735137"/>
                                </a:lnTo>
                                <a:close/>
                              </a:path>
                              <a:path w="2695575" h="2219960">
                                <a:moveTo>
                                  <a:pt x="9525" y="1716087"/>
                                </a:moveTo>
                                <a:lnTo>
                                  <a:pt x="7937" y="1714512"/>
                                </a:lnTo>
                                <a:lnTo>
                                  <a:pt x="1587" y="1714512"/>
                                </a:lnTo>
                                <a:lnTo>
                                  <a:pt x="0" y="1716087"/>
                                </a:lnTo>
                                <a:lnTo>
                                  <a:pt x="0" y="1722450"/>
                                </a:lnTo>
                                <a:lnTo>
                                  <a:pt x="1587" y="1724037"/>
                                </a:lnTo>
                                <a:lnTo>
                                  <a:pt x="7937" y="1724037"/>
                                </a:lnTo>
                                <a:lnTo>
                                  <a:pt x="9525" y="1722450"/>
                                </a:lnTo>
                                <a:lnTo>
                                  <a:pt x="9525" y="1716087"/>
                                </a:lnTo>
                                <a:close/>
                              </a:path>
                              <a:path w="2695575" h="2219960">
                                <a:moveTo>
                                  <a:pt x="9525" y="1697050"/>
                                </a:moveTo>
                                <a:lnTo>
                                  <a:pt x="7937" y="1695462"/>
                                </a:lnTo>
                                <a:lnTo>
                                  <a:pt x="1587" y="1695462"/>
                                </a:lnTo>
                                <a:lnTo>
                                  <a:pt x="0" y="1697050"/>
                                </a:lnTo>
                                <a:lnTo>
                                  <a:pt x="0" y="1703400"/>
                                </a:lnTo>
                                <a:lnTo>
                                  <a:pt x="1587" y="1704987"/>
                                </a:lnTo>
                                <a:lnTo>
                                  <a:pt x="7937" y="1704987"/>
                                </a:lnTo>
                                <a:lnTo>
                                  <a:pt x="9525" y="1703400"/>
                                </a:lnTo>
                                <a:lnTo>
                                  <a:pt x="9525" y="1697050"/>
                                </a:lnTo>
                                <a:close/>
                              </a:path>
                              <a:path w="2695575" h="2219960">
                                <a:moveTo>
                                  <a:pt x="9525" y="1678000"/>
                                </a:moveTo>
                                <a:lnTo>
                                  <a:pt x="7937" y="1676412"/>
                                </a:lnTo>
                                <a:lnTo>
                                  <a:pt x="1587" y="1676412"/>
                                </a:lnTo>
                                <a:lnTo>
                                  <a:pt x="0" y="1678000"/>
                                </a:lnTo>
                                <a:lnTo>
                                  <a:pt x="0" y="1684350"/>
                                </a:lnTo>
                                <a:lnTo>
                                  <a:pt x="1587" y="1685937"/>
                                </a:lnTo>
                                <a:lnTo>
                                  <a:pt x="7937" y="1685937"/>
                                </a:lnTo>
                                <a:lnTo>
                                  <a:pt x="9525" y="1684350"/>
                                </a:lnTo>
                                <a:lnTo>
                                  <a:pt x="9525" y="1678000"/>
                                </a:lnTo>
                                <a:close/>
                              </a:path>
                              <a:path w="2695575" h="2219960">
                                <a:moveTo>
                                  <a:pt x="9525" y="1658950"/>
                                </a:moveTo>
                                <a:lnTo>
                                  <a:pt x="7937" y="1657362"/>
                                </a:lnTo>
                                <a:lnTo>
                                  <a:pt x="1587" y="1657362"/>
                                </a:lnTo>
                                <a:lnTo>
                                  <a:pt x="0" y="1658950"/>
                                </a:lnTo>
                                <a:lnTo>
                                  <a:pt x="0" y="1665300"/>
                                </a:lnTo>
                                <a:lnTo>
                                  <a:pt x="1587" y="1666887"/>
                                </a:lnTo>
                                <a:lnTo>
                                  <a:pt x="7937" y="1666887"/>
                                </a:lnTo>
                                <a:lnTo>
                                  <a:pt x="9525" y="1665300"/>
                                </a:lnTo>
                                <a:lnTo>
                                  <a:pt x="9525" y="1658950"/>
                                </a:lnTo>
                                <a:close/>
                              </a:path>
                              <a:path w="2695575" h="2219960">
                                <a:moveTo>
                                  <a:pt x="9525" y="1639900"/>
                                </a:moveTo>
                                <a:lnTo>
                                  <a:pt x="7937" y="1638312"/>
                                </a:lnTo>
                                <a:lnTo>
                                  <a:pt x="1587" y="1638312"/>
                                </a:lnTo>
                                <a:lnTo>
                                  <a:pt x="0" y="1639900"/>
                                </a:lnTo>
                                <a:lnTo>
                                  <a:pt x="0" y="1646250"/>
                                </a:lnTo>
                                <a:lnTo>
                                  <a:pt x="1587" y="1647837"/>
                                </a:lnTo>
                                <a:lnTo>
                                  <a:pt x="7937" y="1647837"/>
                                </a:lnTo>
                                <a:lnTo>
                                  <a:pt x="9525" y="1646250"/>
                                </a:lnTo>
                                <a:lnTo>
                                  <a:pt x="9525" y="1639900"/>
                                </a:lnTo>
                                <a:close/>
                              </a:path>
                              <a:path w="2695575" h="2219960">
                                <a:moveTo>
                                  <a:pt x="9525" y="1620837"/>
                                </a:moveTo>
                                <a:lnTo>
                                  <a:pt x="7937" y="1619250"/>
                                </a:lnTo>
                                <a:lnTo>
                                  <a:pt x="1587" y="1619250"/>
                                </a:lnTo>
                                <a:lnTo>
                                  <a:pt x="0" y="1620837"/>
                                </a:lnTo>
                                <a:lnTo>
                                  <a:pt x="0" y="1627187"/>
                                </a:lnTo>
                                <a:lnTo>
                                  <a:pt x="1587" y="1628775"/>
                                </a:lnTo>
                                <a:lnTo>
                                  <a:pt x="7937" y="1628775"/>
                                </a:lnTo>
                                <a:lnTo>
                                  <a:pt x="9525" y="1627187"/>
                                </a:lnTo>
                                <a:lnTo>
                                  <a:pt x="9525" y="1620837"/>
                                </a:lnTo>
                                <a:close/>
                              </a:path>
                              <a:path w="2695575" h="2219960">
                                <a:moveTo>
                                  <a:pt x="9525" y="1601800"/>
                                </a:moveTo>
                                <a:lnTo>
                                  <a:pt x="7937" y="1600212"/>
                                </a:lnTo>
                                <a:lnTo>
                                  <a:pt x="1587" y="1600212"/>
                                </a:lnTo>
                                <a:lnTo>
                                  <a:pt x="0" y="1601800"/>
                                </a:lnTo>
                                <a:lnTo>
                                  <a:pt x="0" y="1608150"/>
                                </a:lnTo>
                                <a:lnTo>
                                  <a:pt x="1587" y="1609737"/>
                                </a:lnTo>
                                <a:lnTo>
                                  <a:pt x="7937" y="1609737"/>
                                </a:lnTo>
                                <a:lnTo>
                                  <a:pt x="9525" y="1608150"/>
                                </a:lnTo>
                                <a:lnTo>
                                  <a:pt x="9525" y="1601800"/>
                                </a:lnTo>
                                <a:close/>
                              </a:path>
                              <a:path w="2695575" h="2219960">
                                <a:moveTo>
                                  <a:pt x="9525" y="1582750"/>
                                </a:moveTo>
                                <a:lnTo>
                                  <a:pt x="7937" y="1581162"/>
                                </a:lnTo>
                                <a:lnTo>
                                  <a:pt x="1587" y="1581162"/>
                                </a:lnTo>
                                <a:lnTo>
                                  <a:pt x="0" y="1582750"/>
                                </a:lnTo>
                                <a:lnTo>
                                  <a:pt x="0" y="1589100"/>
                                </a:lnTo>
                                <a:lnTo>
                                  <a:pt x="1587" y="1590687"/>
                                </a:lnTo>
                                <a:lnTo>
                                  <a:pt x="7937" y="1590687"/>
                                </a:lnTo>
                                <a:lnTo>
                                  <a:pt x="9525" y="1589100"/>
                                </a:lnTo>
                                <a:lnTo>
                                  <a:pt x="9525" y="1582750"/>
                                </a:lnTo>
                                <a:close/>
                              </a:path>
                              <a:path w="2695575" h="2219960">
                                <a:moveTo>
                                  <a:pt x="9525" y="1563700"/>
                                </a:moveTo>
                                <a:lnTo>
                                  <a:pt x="7937" y="1562112"/>
                                </a:lnTo>
                                <a:lnTo>
                                  <a:pt x="1587" y="1562112"/>
                                </a:lnTo>
                                <a:lnTo>
                                  <a:pt x="0" y="1563700"/>
                                </a:lnTo>
                                <a:lnTo>
                                  <a:pt x="0" y="1570050"/>
                                </a:lnTo>
                                <a:lnTo>
                                  <a:pt x="1587" y="1571637"/>
                                </a:lnTo>
                                <a:lnTo>
                                  <a:pt x="7937" y="1571637"/>
                                </a:lnTo>
                                <a:lnTo>
                                  <a:pt x="9525" y="1570050"/>
                                </a:lnTo>
                                <a:lnTo>
                                  <a:pt x="9525" y="1563700"/>
                                </a:lnTo>
                                <a:close/>
                              </a:path>
                              <a:path w="2695575" h="2219960">
                                <a:moveTo>
                                  <a:pt x="9525" y="1544650"/>
                                </a:moveTo>
                                <a:lnTo>
                                  <a:pt x="7937" y="1543062"/>
                                </a:lnTo>
                                <a:lnTo>
                                  <a:pt x="1587" y="1543062"/>
                                </a:lnTo>
                                <a:lnTo>
                                  <a:pt x="0" y="1544650"/>
                                </a:lnTo>
                                <a:lnTo>
                                  <a:pt x="0" y="1551000"/>
                                </a:lnTo>
                                <a:lnTo>
                                  <a:pt x="1587" y="1552587"/>
                                </a:lnTo>
                                <a:lnTo>
                                  <a:pt x="7937" y="1552587"/>
                                </a:lnTo>
                                <a:lnTo>
                                  <a:pt x="9525" y="1551000"/>
                                </a:lnTo>
                                <a:lnTo>
                                  <a:pt x="9525" y="1544650"/>
                                </a:lnTo>
                                <a:close/>
                              </a:path>
                              <a:path w="2695575" h="2219960">
                                <a:moveTo>
                                  <a:pt x="9525" y="1525600"/>
                                </a:moveTo>
                                <a:lnTo>
                                  <a:pt x="7937" y="1524012"/>
                                </a:lnTo>
                                <a:lnTo>
                                  <a:pt x="1587" y="1524012"/>
                                </a:lnTo>
                                <a:lnTo>
                                  <a:pt x="0" y="1525600"/>
                                </a:lnTo>
                                <a:lnTo>
                                  <a:pt x="0" y="1531950"/>
                                </a:lnTo>
                                <a:lnTo>
                                  <a:pt x="1587" y="1533537"/>
                                </a:lnTo>
                                <a:lnTo>
                                  <a:pt x="7937" y="1533537"/>
                                </a:lnTo>
                                <a:lnTo>
                                  <a:pt x="9525" y="1531950"/>
                                </a:lnTo>
                                <a:lnTo>
                                  <a:pt x="9525" y="1525600"/>
                                </a:lnTo>
                                <a:close/>
                              </a:path>
                              <a:path w="2695575" h="2219960">
                                <a:moveTo>
                                  <a:pt x="9525" y="1506550"/>
                                </a:moveTo>
                                <a:lnTo>
                                  <a:pt x="7937" y="1504962"/>
                                </a:lnTo>
                                <a:lnTo>
                                  <a:pt x="1587" y="1504962"/>
                                </a:lnTo>
                                <a:lnTo>
                                  <a:pt x="0" y="1506550"/>
                                </a:lnTo>
                                <a:lnTo>
                                  <a:pt x="0" y="1512887"/>
                                </a:lnTo>
                                <a:lnTo>
                                  <a:pt x="1587" y="1514487"/>
                                </a:lnTo>
                                <a:lnTo>
                                  <a:pt x="7937" y="1514487"/>
                                </a:lnTo>
                                <a:lnTo>
                                  <a:pt x="9525" y="1512887"/>
                                </a:lnTo>
                                <a:lnTo>
                                  <a:pt x="9525" y="1506550"/>
                                </a:lnTo>
                                <a:close/>
                              </a:path>
                              <a:path w="2695575" h="2219960">
                                <a:moveTo>
                                  <a:pt x="9525" y="1487500"/>
                                </a:moveTo>
                                <a:lnTo>
                                  <a:pt x="7937" y="1485912"/>
                                </a:lnTo>
                                <a:lnTo>
                                  <a:pt x="1587" y="1485912"/>
                                </a:lnTo>
                                <a:lnTo>
                                  <a:pt x="0" y="1487500"/>
                                </a:lnTo>
                                <a:lnTo>
                                  <a:pt x="0" y="1493837"/>
                                </a:lnTo>
                                <a:lnTo>
                                  <a:pt x="1587" y="1495437"/>
                                </a:lnTo>
                                <a:lnTo>
                                  <a:pt x="7937" y="1495437"/>
                                </a:lnTo>
                                <a:lnTo>
                                  <a:pt x="9525" y="1493837"/>
                                </a:lnTo>
                                <a:lnTo>
                                  <a:pt x="9525" y="1487500"/>
                                </a:lnTo>
                                <a:close/>
                              </a:path>
                              <a:path w="2695575" h="2219960">
                                <a:moveTo>
                                  <a:pt x="9525" y="1468450"/>
                                </a:moveTo>
                                <a:lnTo>
                                  <a:pt x="7937" y="1466862"/>
                                </a:lnTo>
                                <a:lnTo>
                                  <a:pt x="1587" y="1466862"/>
                                </a:lnTo>
                                <a:lnTo>
                                  <a:pt x="0" y="1468450"/>
                                </a:lnTo>
                                <a:lnTo>
                                  <a:pt x="0" y="1474787"/>
                                </a:lnTo>
                                <a:lnTo>
                                  <a:pt x="1587" y="1476387"/>
                                </a:lnTo>
                                <a:lnTo>
                                  <a:pt x="7937" y="1476387"/>
                                </a:lnTo>
                                <a:lnTo>
                                  <a:pt x="9525" y="1474787"/>
                                </a:lnTo>
                                <a:lnTo>
                                  <a:pt x="9525" y="1468450"/>
                                </a:lnTo>
                                <a:close/>
                              </a:path>
                              <a:path w="2695575" h="2219960">
                                <a:moveTo>
                                  <a:pt x="9525" y="1449400"/>
                                </a:moveTo>
                                <a:lnTo>
                                  <a:pt x="7937" y="1447812"/>
                                </a:lnTo>
                                <a:lnTo>
                                  <a:pt x="1587" y="1447812"/>
                                </a:lnTo>
                                <a:lnTo>
                                  <a:pt x="0" y="1449400"/>
                                </a:lnTo>
                                <a:lnTo>
                                  <a:pt x="0" y="1455737"/>
                                </a:lnTo>
                                <a:lnTo>
                                  <a:pt x="1587" y="1457337"/>
                                </a:lnTo>
                                <a:lnTo>
                                  <a:pt x="7937" y="1457337"/>
                                </a:lnTo>
                                <a:lnTo>
                                  <a:pt x="9525" y="1455737"/>
                                </a:lnTo>
                                <a:lnTo>
                                  <a:pt x="9525" y="1449400"/>
                                </a:lnTo>
                                <a:close/>
                              </a:path>
                              <a:path w="2695575" h="2219960">
                                <a:moveTo>
                                  <a:pt x="9525" y="1430350"/>
                                </a:moveTo>
                                <a:lnTo>
                                  <a:pt x="7937" y="1428762"/>
                                </a:lnTo>
                                <a:lnTo>
                                  <a:pt x="1587" y="1428762"/>
                                </a:lnTo>
                                <a:lnTo>
                                  <a:pt x="0" y="1430350"/>
                                </a:lnTo>
                                <a:lnTo>
                                  <a:pt x="0" y="1436687"/>
                                </a:lnTo>
                                <a:lnTo>
                                  <a:pt x="1587" y="1438287"/>
                                </a:lnTo>
                                <a:lnTo>
                                  <a:pt x="7937" y="1438287"/>
                                </a:lnTo>
                                <a:lnTo>
                                  <a:pt x="9525" y="1436687"/>
                                </a:lnTo>
                                <a:lnTo>
                                  <a:pt x="9525" y="1430350"/>
                                </a:lnTo>
                                <a:close/>
                              </a:path>
                              <a:path w="2695575" h="2219960">
                                <a:moveTo>
                                  <a:pt x="9525" y="1411300"/>
                                </a:moveTo>
                                <a:lnTo>
                                  <a:pt x="7937" y="1409712"/>
                                </a:lnTo>
                                <a:lnTo>
                                  <a:pt x="1587" y="1409712"/>
                                </a:lnTo>
                                <a:lnTo>
                                  <a:pt x="0" y="1411300"/>
                                </a:lnTo>
                                <a:lnTo>
                                  <a:pt x="0" y="1417637"/>
                                </a:lnTo>
                                <a:lnTo>
                                  <a:pt x="1587" y="1419237"/>
                                </a:lnTo>
                                <a:lnTo>
                                  <a:pt x="7937" y="1419237"/>
                                </a:lnTo>
                                <a:lnTo>
                                  <a:pt x="9525" y="1417637"/>
                                </a:lnTo>
                                <a:lnTo>
                                  <a:pt x="9525" y="1411300"/>
                                </a:lnTo>
                                <a:close/>
                              </a:path>
                              <a:path w="2695575" h="2219960">
                                <a:moveTo>
                                  <a:pt x="9525" y="1392250"/>
                                </a:moveTo>
                                <a:lnTo>
                                  <a:pt x="7937" y="1390662"/>
                                </a:lnTo>
                                <a:lnTo>
                                  <a:pt x="1587" y="1390662"/>
                                </a:lnTo>
                                <a:lnTo>
                                  <a:pt x="0" y="1392250"/>
                                </a:lnTo>
                                <a:lnTo>
                                  <a:pt x="0" y="1398600"/>
                                </a:lnTo>
                                <a:lnTo>
                                  <a:pt x="1587" y="1400187"/>
                                </a:lnTo>
                                <a:lnTo>
                                  <a:pt x="7937" y="1400187"/>
                                </a:lnTo>
                                <a:lnTo>
                                  <a:pt x="9525" y="1398600"/>
                                </a:lnTo>
                                <a:lnTo>
                                  <a:pt x="9525" y="1392250"/>
                                </a:lnTo>
                                <a:close/>
                              </a:path>
                              <a:path w="2695575" h="2219960">
                                <a:moveTo>
                                  <a:pt x="9525" y="1373200"/>
                                </a:moveTo>
                                <a:lnTo>
                                  <a:pt x="7937" y="1371612"/>
                                </a:lnTo>
                                <a:lnTo>
                                  <a:pt x="1587" y="1371612"/>
                                </a:lnTo>
                                <a:lnTo>
                                  <a:pt x="0" y="1373200"/>
                                </a:lnTo>
                                <a:lnTo>
                                  <a:pt x="0" y="1379550"/>
                                </a:lnTo>
                                <a:lnTo>
                                  <a:pt x="1587" y="1381137"/>
                                </a:lnTo>
                                <a:lnTo>
                                  <a:pt x="7937" y="1381137"/>
                                </a:lnTo>
                                <a:lnTo>
                                  <a:pt x="9525" y="1379550"/>
                                </a:lnTo>
                                <a:lnTo>
                                  <a:pt x="9525" y="1373200"/>
                                </a:lnTo>
                                <a:close/>
                              </a:path>
                              <a:path w="2695575" h="2219960">
                                <a:moveTo>
                                  <a:pt x="9525" y="1354150"/>
                                </a:moveTo>
                                <a:lnTo>
                                  <a:pt x="7937" y="1352562"/>
                                </a:lnTo>
                                <a:lnTo>
                                  <a:pt x="1587" y="1352562"/>
                                </a:lnTo>
                                <a:lnTo>
                                  <a:pt x="0" y="1354150"/>
                                </a:lnTo>
                                <a:lnTo>
                                  <a:pt x="0" y="1360500"/>
                                </a:lnTo>
                                <a:lnTo>
                                  <a:pt x="1587" y="1362087"/>
                                </a:lnTo>
                                <a:lnTo>
                                  <a:pt x="7937" y="1362087"/>
                                </a:lnTo>
                                <a:lnTo>
                                  <a:pt x="9525" y="1360500"/>
                                </a:lnTo>
                                <a:lnTo>
                                  <a:pt x="9525" y="1354150"/>
                                </a:lnTo>
                                <a:close/>
                              </a:path>
                              <a:path w="2695575" h="2219960">
                                <a:moveTo>
                                  <a:pt x="9525" y="1335100"/>
                                </a:moveTo>
                                <a:lnTo>
                                  <a:pt x="7937" y="1333512"/>
                                </a:lnTo>
                                <a:lnTo>
                                  <a:pt x="1587" y="1333512"/>
                                </a:lnTo>
                                <a:lnTo>
                                  <a:pt x="0" y="1335100"/>
                                </a:lnTo>
                                <a:lnTo>
                                  <a:pt x="0" y="1341450"/>
                                </a:lnTo>
                                <a:lnTo>
                                  <a:pt x="1587" y="1343037"/>
                                </a:lnTo>
                                <a:lnTo>
                                  <a:pt x="7937" y="1343037"/>
                                </a:lnTo>
                                <a:lnTo>
                                  <a:pt x="9525" y="1341450"/>
                                </a:lnTo>
                                <a:lnTo>
                                  <a:pt x="9525" y="1335100"/>
                                </a:lnTo>
                                <a:close/>
                              </a:path>
                              <a:path w="2695575" h="2219960">
                                <a:moveTo>
                                  <a:pt x="9525" y="1316037"/>
                                </a:moveTo>
                                <a:lnTo>
                                  <a:pt x="7937" y="1314462"/>
                                </a:lnTo>
                                <a:lnTo>
                                  <a:pt x="1587" y="1314462"/>
                                </a:lnTo>
                                <a:lnTo>
                                  <a:pt x="0" y="1316037"/>
                                </a:lnTo>
                                <a:lnTo>
                                  <a:pt x="0" y="1322400"/>
                                </a:lnTo>
                                <a:lnTo>
                                  <a:pt x="1587" y="1323987"/>
                                </a:lnTo>
                                <a:lnTo>
                                  <a:pt x="7937" y="1323987"/>
                                </a:lnTo>
                                <a:lnTo>
                                  <a:pt x="9525" y="1322400"/>
                                </a:lnTo>
                                <a:lnTo>
                                  <a:pt x="9525" y="1316037"/>
                                </a:lnTo>
                                <a:close/>
                              </a:path>
                              <a:path w="2695575" h="2219960">
                                <a:moveTo>
                                  <a:pt x="9525" y="1296987"/>
                                </a:moveTo>
                                <a:lnTo>
                                  <a:pt x="7937" y="1295412"/>
                                </a:lnTo>
                                <a:lnTo>
                                  <a:pt x="1587" y="1295412"/>
                                </a:lnTo>
                                <a:lnTo>
                                  <a:pt x="0" y="1296987"/>
                                </a:lnTo>
                                <a:lnTo>
                                  <a:pt x="0" y="1303350"/>
                                </a:lnTo>
                                <a:lnTo>
                                  <a:pt x="1587" y="1304937"/>
                                </a:lnTo>
                                <a:lnTo>
                                  <a:pt x="7937" y="1304937"/>
                                </a:lnTo>
                                <a:lnTo>
                                  <a:pt x="9525" y="1303350"/>
                                </a:lnTo>
                                <a:lnTo>
                                  <a:pt x="9525" y="1296987"/>
                                </a:lnTo>
                                <a:close/>
                              </a:path>
                              <a:path w="2695575" h="2219960">
                                <a:moveTo>
                                  <a:pt x="9525" y="1277937"/>
                                </a:moveTo>
                                <a:lnTo>
                                  <a:pt x="7937" y="1276362"/>
                                </a:lnTo>
                                <a:lnTo>
                                  <a:pt x="1587" y="1276362"/>
                                </a:lnTo>
                                <a:lnTo>
                                  <a:pt x="0" y="1277937"/>
                                </a:lnTo>
                                <a:lnTo>
                                  <a:pt x="0" y="1284300"/>
                                </a:lnTo>
                                <a:lnTo>
                                  <a:pt x="1587" y="1285887"/>
                                </a:lnTo>
                                <a:lnTo>
                                  <a:pt x="7937" y="1285887"/>
                                </a:lnTo>
                                <a:lnTo>
                                  <a:pt x="9525" y="1284300"/>
                                </a:lnTo>
                                <a:lnTo>
                                  <a:pt x="9525" y="1277937"/>
                                </a:lnTo>
                                <a:close/>
                              </a:path>
                              <a:path w="2695575" h="2219960">
                                <a:moveTo>
                                  <a:pt x="9525" y="1258887"/>
                                </a:moveTo>
                                <a:lnTo>
                                  <a:pt x="7937" y="1257312"/>
                                </a:lnTo>
                                <a:lnTo>
                                  <a:pt x="1587" y="1257312"/>
                                </a:lnTo>
                                <a:lnTo>
                                  <a:pt x="0" y="1258887"/>
                                </a:lnTo>
                                <a:lnTo>
                                  <a:pt x="0" y="1265250"/>
                                </a:lnTo>
                                <a:lnTo>
                                  <a:pt x="1587" y="1266837"/>
                                </a:lnTo>
                                <a:lnTo>
                                  <a:pt x="7937" y="1266837"/>
                                </a:lnTo>
                                <a:lnTo>
                                  <a:pt x="9525" y="1265250"/>
                                </a:lnTo>
                                <a:lnTo>
                                  <a:pt x="9525" y="1258887"/>
                                </a:lnTo>
                                <a:close/>
                              </a:path>
                              <a:path w="2695575" h="2219960">
                                <a:moveTo>
                                  <a:pt x="9525" y="1239850"/>
                                </a:moveTo>
                                <a:lnTo>
                                  <a:pt x="7937" y="1238262"/>
                                </a:lnTo>
                                <a:lnTo>
                                  <a:pt x="1587" y="1238262"/>
                                </a:lnTo>
                                <a:lnTo>
                                  <a:pt x="0" y="1239850"/>
                                </a:lnTo>
                                <a:lnTo>
                                  <a:pt x="0" y="1246200"/>
                                </a:lnTo>
                                <a:lnTo>
                                  <a:pt x="1587" y="1247787"/>
                                </a:lnTo>
                                <a:lnTo>
                                  <a:pt x="7937" y="1247787"/>
                                </a:lnTo>
                                <a:lnTo>
                                  <a:pt x="9525" y="1246200"/>
                                </a:lnTo>
                                <a:lnTo>
                                  <a:pt x="9525" y="1239850"/>
                                </a:lnTo>
                                <a:close/>
                              </a:path>
                              <a:path w="2695575" h="2219960">
                                <a:moveTo>
                                  <a:pt x="9525" y="1220800"/>
                                </a:moveTo>
                                <a:lnTo>
                                  <a:pt x="7937" y="1219212"/>
                                </a:lnTo>
                                <a:lnTo>
                                  <a:pt x="1587" y="1219212"/>
                                </a:lnTo>
                                <a:lnTo>
                                  <a:pt x="0" y="1220800"/>
                                </a:lnTo>
                                <a:lnTo>
                                  <a:pt x="0" y="1227150"/>
                                </a:lnTo>
                                <a:lnTo>
                                  <a:pt x="1587" y="1228737"/>
                                </a:lnTo>
                                <a:lnTo>
                                  <a:pt x="7937" y="1228737"/>
                                </a:lnTo>
                                <a:lnTo>
                                  <a:pt x="9525" y="1227150"/>
                                </a:lnTo>
                                <a:lnTo>
                                  <a:pt x="9525" y="1220800"/>
                                </a:lnTo>
                                <a:close/>
                              </a:path>
                              <a:path w="2695575" h="2219960">
                                <a:moveTo>
                                  <a:pt x="9525" y="1201750"/>
                                </a:moveTo>
                                <a:lnTo>
                                  <a:pt x="7937" y="1200162"/>
                                </a:lnTo>
                                <a:lnTo>
                                  <a:pt x="1587" y="1200162"/>
                                </a:lnTo>
                                <a:lnTo>
                                  <a:pt x="0" y="1201750"/>
                                </a:lnTo>
                                <a:lnTo>
                                  <a:pt x="0" y="1208087"/>
                                </a:lnTo>
                                <a:lnTo>
                                  <a:pt x="1587" y="1209687"/>
                                </a:lnTo>
                                <a:lnTo>
                                  <a:pt x="7937" y="1209687"/>
                                </a:lnTo>
                                <a:lnTo>
                                  <a:pt x="9525" y="1208087"/>
                                </a:lnTo>
                                <a:lnTo>
                                  <a:pt x="9525" y="1201750"/>
                                </a:lnTo>
                                <a:close/>
                              </a:path>
                              <a:path w="2695575" h="2219960">
                                <a:moveTo>
                                  <a:pt x="9525" y="1182700"/>
                                </a:moveTo>
                                <a:lnTo>
                                  <a:pt x="7937" y="1181112"/>
                                </a:lnTo>
                                <a:lnTo>
                                  <a:pt x="1587" y="1181112"/>
                                </a:lnTo>
                                <a:lnTo>
                                  <a:pt x="0" y="1182700"/>
                                </a:lnTo>
                                <a:lnTo>
                                  <a:pt x="0" y="1189037"/>
                                </a:lnTo>
                                <a:lnTo>
                                  <a:pt x="1587" y="1190637"/>
                                </a:lnTo>
                                <a:lnTo>
                                  <a:pt x="7937" y="1190637"/>
                                </a:lnTo>
                                <a:lnTo>
                                  <a:pt x="9525" y="1189037"/>
                                </a:lnTo>
                                <a:lnTo>
                                  <a:pt x="9525" y="1182700"/>
                                </a:lnTo>
                                <a:close/>
                              </a:path>
                              <a:path w="2695575" h="2219960">
                                <a:moveTo>
                                  <a:pt x="9525" y="1163650"/>
                                </a:moveTo>
                                <a:lnTo>
                                  <a:pt x="7937" y="1162062"/>
                                </a:lnTo>
                                <a:lnTo>
                                  <a:pt x="1587" y="1162062"/>
                                </a:lnTo>
                                <a:lnTo>
                                  <a:pt x="0" y="1163650"/>
                                </a:lnTo>
                                <a:lnTo>
                                  <a:pt x="0" y="1170000"/>
                                </a:lnTo>
                                <a:lnTo>
                                  <a:pt x="1587" y="1171587"/>
                                </a:lnTo>
                                <a:lnTo>
                                  <a:pt x="7937" y="1171587"/>
                                </a:lnTo>
                                <a:lnTo>
                                  <a:pt x="9525" y="1170000"/>
                                </a:lnTo>
                                <a:lnTo>
                                  <a:pt x="9525" y="1163650"/>
                                </a:lnTo>
                                <a:close/>
                              </a:path>
                              <a:path w="2695575" h="2219960">
                                <a:moveTo>
                                  <a:pt x="9525" y="1144587"/>
                                </a:moveTo>
                                <a:lnTo>
                                  <a:pt x="7937" y="1143012"/>
                                </a:lnTo>
                                <a:lnTo>
                                  <a:pt x="1587" y="1143012"/>
                                </a:lnTo>
                                <a:lnTo>
                                  <a:pt x="0" y="1144587"/>
                                </a:lnTo>
                                <a:lnTo>
                                  <a:pt x="0" y="1150950"/>
                                </a:lnTo>
                                <a:lnTo>
                                  <a:pt x="1587" y="1152537"/>
                                </a:lnTo>
                                <a:lnTo>
                                  <a:pt x="7937" y="1152537"/>
                                </a:lnTo>
                                <a:lnTo>
                                  <a:pt x="9525" y="1150950"/>
                                </a:lnTo>
                                <a:lnTo>
                                  <a:pt x="9525" y="1144587"/>
                                </a:lnTo>
                                <a:close/>
                              </a:path>
                              <a:path w="2695575" h="2219960">
                                <a:moveTo>
                                  <a:pt x="9525" y="1125550"/>
                                </a:moveTo>
                                <a:lnTo>
                                  <a:pt x="7937" y="1123962"/>
                                </a:lnTo>
                                <a:lnTo>
                                  <a:pt x="1587" y="1123962"/>
                                </a:lnTo>
                                <a:lnTo>
                                  <a:pt x="0" y="1125550"/>
                                </a:lnTo>
                                <a:lnTo>
                                  <a:pt x="0" y="1131900"/>
                                </a:lnTo>
                                <a:lnTo>
                                  <a:pt x="1587" y="1133487"/>
                                </a:lnTo>
                                <a:lnTo>
                                  <a:pt x="7937" y="1133487"/>
                                </a:lnTo>
                                <a:lnTo>
                                  <a:pt x="9525" y="1131900"/>
                                </a:lnTo>
                                <a:lnTo>
                                  <a:pt x="9525" y="1125550"/>
                                </a:lnTo>
                                <a:close/>
                              </a:path>
                              <a:path w="2695575" h="2219960">
                                <a:moveTo>
                                  <a:pt x="9525" y="1106487"/>
                                </a:moveTo>
                                <a:lnTo>
                                  <a:pt x="7937" y="1104900"/>
                                </a:lnTo>
                                <a:lnTo>
                                  <a:pt x="1587" y="1104900"/>
                                </a:lnTo>
                                <a:lnTo>
                                  <a:pt x="0" y="1106487"/>
                                </a:lnTo>
                                <a:lnTo>
                                  <a:pt x="0" y="1112850"/>
                                </a:lnTo>
                                <a:lnTo>
                                  <a:pt x="1587" y="1114437"/>
                                </a:lnTo>
                                <a:lnTo>
                                  <a:pt x="7937" y="1114437"/>
                                </a:lnTo>
                                <a:lnTo>
                                  <a:pt x="9525" y="1112850"/>
                                </a:lnTo>
                                <a:lnTo>
                                  <a:pt x="9525" y="1106487"/>
                                </a:lnTo>
                                <a:close/>
                              </a:path>
                              <a:path w="2695575" h="2219960">
                                <a:moveTo>
                                  <a:pt x="9525" y="1087437"/>
                                </a:moveTo>
                                <a:lnTo>
                                  <a:pt x="7937" y="1085850"/>
                                </a:lnTo>
                                <a:lnTo>
                                  <a:pt x="1587" y="1085850"/>
                                </a:lnTo>
                                <a:lnTo>
                                  <a:pt x="0" y="1087437"/>
                                </a:lnTo>
                                <a:lnTo>
                                  <a:pt x="0" y="1093800"/>
                                </a:lnTo>
                                <a:lnTo>
                                  <a:pt x="1587" y="1095375"/>
                                </a:lnTo>
                                <a:lnTo>
                                  <a:pt x="7937" y="1095375"/>
                                </a:lnTo>
                                <a:lnTo>
                                  <a:pt x="9525" y="1093800"/>
                                </a:lnTo>
                                <a:lnTo>
                                  <a:pt x="9525" y="1087437"/>
                                </a:lnTo>
                                <a:close/>
                              </a:path>
                              <a:path w="2695575" h="2219960">
                                <a:moveTo>
                                  <a:pt x="9525" y="1068400"/>
                                </a:moveTo>
                                <a:lnTo>
                                  <a:pt x="7937" y="1066812"/>
                                </a:lnTo>
                                <a:lnTo>
                                  <a:pt x="1587" y="1066812"/>
                                </a:lnTo>
                                <a:lnTo>
                                  <a:pt x="0" y="1068400"/>
                                </a:lnTo>
                                <a:lnTo>
                                  <a:pt x="0" y="1074750"/>
                                </a:lnTo>
                                <a:lnTo>
                                  <a:pt x="1587" y="1076337"/>
                                </a:lnTo>
                                <a:lnTo>
                                  <a:pt x="7937" y="1076337"/>
                                </a:lnTo>
                                <a:lnTo>
                                  <a:pt x="9525" y="1074750"/>
                                </a:lnTo>
                                <a:lnTo>
                                  <a:pt x="9525" y="1068400"/>
                                </a:lnTo>
                                <a:close/>
                              </a:path>
                              <a:path w="2695575" h="2219960">
                                <a:moveTo>
                                  <a:pt x="9525" y="1049350"/>
                                </a:moveTo>
                                <a:lnTo>
                                  <a:pt x="7937" y="1047762"/>
                                </a:lnTo>
                                <a:lnTo>
                                  <a:pt x="1587" y="1047762"/>
                                </a:lnTo>
                                <a:lnTo>
                                  <a:pt x="0" y="1049350"/>
                                </a:lnTo>
                                <a:lnTo>
                                  <a:pt x="0" y="1055700"/>
                                </a:lnTo>
                                <a:lnTo>
                                  <a:pt x="1587" y="1057287"/>
                                </a:lnTo>
                                <a:lnTo>
                                  <a:pt x="7937" y="1057287"/>
                                </a:lnTo>
                                <a:lnTo>
                                  <a:pt x="9525" y="1055700"/>
                                </a:lnTo>
                                <a:lnTo>
                                  <a:pt x="9525" y="1049350"/>
                                </a:lnTo>
                                <a:close/>
                              </a:path>
                              <a:path w="2695575" h="2219960">
                                <a:moveTo>
                                  <a:pt x="9525" y="1030287"/>
                                </a:moveTo>
                                <a:lnTo>
                                  <a:pt x="7937" y="1028700"/>
                                </a:lnTo>
                                <a:lnTo>
                                  <a:pt x="1587" y="1028700"/>
                                </a:lnTo>
                                <a:lnTo>
                                  <a:pt x="0" y="1030287"/>
                                </a:lnTo>
                                <a:lnTo>
                                  <a:pt x="0" y="1036637"/>
                                </a:lnTo>
                                <a:lnTo>
                                  <a:pt x="1587" y="1038225"/>
                                </a:lnTo>
                                <a:lnTo>
                                  <a:pt x="7937" y="1038225"/>
                                </a:lnTo>
                                <a:lnTo>
                                  <a:pt x="9525" y="1036637"/>
                                </a:lnTo>
                                <a:lnTo>
                                  <a:pt x="9525" y="1030287"/>
                                </a:lnTo>
                                <a:close/>
                              </a:path>
                              <a:path w="2695575" h="2219960">
                                <a:moveTo>
                                  <a:pt x="9525" y="1011237"/>
                                </a:moveTo>
                                <a:lnTo>
                                  <a:pt x="7937" y="1009650"/>
                                </a:lnTo>
                                <a:lnTo>
                                  <a:pt x="1587" y="1009650"/>
                                </a:lnTo>
                                <a:lnTo>
                                  <a:pt x="0" y="1011237"/>
                                </a:lnTo>
                                <a:lnTo>
                                  <a:pt x="0" y="1017587"/>
                                </a:lnTo>
                                <a:lnTo>
                                  <a:pt x="1587" y="1019175"/>
                                </a:lnTo>
                                <a:lnTo>
                                  <a:pt x="7937" y="1019175"/>
                                </a:lnTo>
                                <a:lnTo>
                                  <a:pt x="9525" y="1017587"/>
                                </a:lnTo>
                                <a:lnTo>
                                  <a:pt x="9525" y="1011237"/>
                                </a:lnTo>
                                <a:close/>
                              </a:path>
                              <a:path w="2695575" h="2219960">
                                <a:moveTo>
                                  <a:pt x="9525" y="992187"/>
                                </a:moveTo>
                                <a:lnTo>
                                  <a:pt x="7937" y="990600"/>
                                </a:lnTo>
                                <a:lnTo>
                                  <a:pt x="1587" y="990600"/>
                                </a:lnTo>
                                <a:lnTo>
                                  <a:pt x="0" y="992187"/>
                                </a:lnTo>
                                <a:lnTo>
                                  <a:pt x="0" y="998537"/>
                                </a:lnTo>
                                <a:lnTo>
                                  <a:pt x="1587" y="1000125"/>
                                </a:lnTo>
                                <a:lnTo>
                                  <a:pt x="7937" y="1000125"/>
                                </a:lnTo>
                                <a:lnTo>
                                  <a:pt x="9525" y="998537"/>
                                </a:lnTo>
                                <a:lnTo>
                                  <a:pt x="9525" y="992187"/>
                                </a:lnTo>
                                <a:close/>
                              </a:path>
                              <a:path w="2695575" h="2219960">
                                <a:moveTo>
                                  <a:pt x="9525" y="973137"/>
                                </a:moveTo>
                                <a:lnTo>
                                  <a:pt x="7937" y="971550"/>
                                </a:lnTo>
                                <a:lnTo>
                                  <a:pt x="1587" y="971550"/>
                                </a:lnTo>
                                <a:lnTo>
                                  <a:pt x="0" y="973137"/>
                                </a:lnTo>
                                <a:lnTo>
                                  <a:pt x="0" y="979487"/>
                                </a:lnTo>
                                <a:lnTo>
                                  <a:pt x="1587" y="981075"/>
                                </a:lnTo>
                                <a:lnTo>
                                  <a:pt x="7937" y="981075"/>
                                </a:lnTo>
                                <a:lnTo>
                                  <a:pt x="9525" y="979487"/>
                                </a:lnTo>
                                <a:lnTo>
                                  <a:pt x="9525" y="973137"/>
                                </a:lnTo>
                                <a:close/>
                              </a:path>
                              <a:path w="2695575" h="2219960">
                                <a:moveTo>
                                  <a:pt x="9525" y="954087"/>
                                </a:moveTo>
                                <a:lnTo>
                                  <a:pt x="7937" y="952500"/>
                                </a:lnTo>
                                <a:lnTo>
                                  <a:pt x="1587" y="952500"/>
                                </a:lnTo>
                                <a:lnTo>
                                  <a:pt x="0" y="954087"/>
                                </a:lnTo>
                                <a:lnTo>
                                  <a:pt x="0" y="960437"/>
                                </a:lnTo>
                                <a:lnTo>
                                  <a:pt x="1587" y="962025"/>
                                </a:lnTo>
                                <a:lnTo>
                                  <a:pt x="7937" y="962025"/>
                                </a:lnTo>
                                <a:lnTo>
                                  <a:pt x="9525" y="960437"/>
                                </a:lnTo>
                                <a:lnTo>
                                  <a:pt x="9525" y="954087"/>
                                </a:lnTo>
                                <a:close/>
                              </a:path>
                              <a:path w="2695575" h="2219960">
                                <a:moveTo>
                                  <a:pt x="9525" y="935037"/>
                                </a:moveTo>
                                <a:lnTo>
                                  <a:pt x="7937" y="933450"/>
                                </a:lnTo>
                                <a:lnTo>
                                  <a:pt x="1587" y="933450"/>
                                </a:lnTo>
                                <a:lnTo>
                                  <a:pt x="0" y="935037"/>
                                </a:lnTo>
                                <a:lnTo>
                                  <a:pt x="0" y="941400"/>
                                </a:lnTo>
                                <a:lnTo>
                                  <a:pt x="1587" y="942975"/>
                                </a:lnTo>
                                <a:lnTo>
                                  <a:pt x="7937" y="942975"/>
                                </a:lnTo>
                                <a:lnTo>
                                  <a:pt x="9525" y="941400"/>
                                </a:lnTo>
                                <a:lnTo>
                                  <a:pt x="9525" y="935037"/>
                                </a:lnTo>
                                <a:close/>
                              </a:path>
                              <a:path w="2695575" h="2219960">
                                <a:moveTo>
                                  <a:pt x="9525" y="915987"/>
                                </a:moveTo>
                                <a:lnTo>
                                  <a:pt x="7937" y="914400"/>
                                </a:lnTo>
                                <a:lnTo>
                                  <a:pt x="1587" y="914400"/>
                                </a:lnTo>
                                <a:lnTo>
                                  <a:pt x="0" y="915987"/>
                                </a:lnTo>
                                <a:lnTo>
                                  <a:pt x="0" y="922350"/>
                                </a:lnTo>
                                <a:lnTo>
                                  <a:pt x="1587" y="923925"/>
                                </a:lnTo>
                                <a:lnTo>
                                  <a:pt x="7937" y="923925"/>
                                </a:lnTo>
                                <a:lnTo>
                                  <a:pt x="9525" y="922350"/>
                                </a:lnTo>
                                <a:lnTo>
                                  <a:pt x="9525" y="915987"/>
                                </a:lnTo>
                                <a:close/>
                              </a:path>
                              <a:path w="2695575" h="2219960">
                                <a:moveTo>
                                  <a:pt x="9525" y="896937"/>
                                </a:moveTo>
                                <a:lnTo>
                                  <a:pt x="7937" y="895350"/>
                                </a:lnTo>
                                <a:lnTo>
                                  <a:pt x="1587" y="895350"/>
                                </a:lnTo>
                                <a:lnTo>
                                  <a:pt x="0" y="896937"/>
                                </a:lnTo>
                                <a:lnTo>
                                  <a:pt x="0" y="903300"/>
                                </a:lnTo>
                                <a:lnTo>
                                  <a:pt x="1587" y="904875"/>
                                </a:lnTo>
                                <a:lnTo>
                                  <a:pt x="7937" y="904875"/>
                                </a:lnTo>
                                <a:lnTo>
                                  <a:pt x="9525" y="903300"/>
                                </a:lnTo>
                                <a:lnTo>
                                  <a:pt x="9525" y="896937"/>
                                </a:lnTo>
                                <a:close/>
                              </a:path>
                              <a:path w="2695575" h="2219960">
                                <a:moveTo>
                                  <a:pt x="9525" y="877887"/>
                                </a:moveTo>
                                <a:lnTo>
                                  <a:pt x="7937" y="876300"/>
                                </a:lnTo>
                                <a:lnTo>
                                  <a:pt x="1587" y="876300"/>
                                </a:lnTo>
                                <a:lnTo>
                                  <a:pt x="0" y="877887"/>
                                </a:lnTo>
                                <a:lnTo>
                                  <a:pt x="0" y="884237"/>
                                </a:lnTo>
                                <a:lnTo>
                                  <a:pt x="1587" y="885825"/>
                                </a:lnTo>
                                <a:lnTo>
                                  <a:pt x="7937" y="885825"/>
                                </a:lnTo>
                                <a:lnTo>
                                  <a:pt x="9525" y="884237"/>
                                </a:lnTo>
                                <a:lnTo>
                                  <a:pt x="9525" y="877887"/>
                                </a:lnTo>
                                <a:close/>
                              </a:path>
                              <a:path w="2695575" h="2219960">
                                <a:moveTo>
                                  <a:pt x="9525" y="858837"/>
                                </a:moveTo>
                                <a:lnTo>
                                  <a:pt x="7937" y="857250"/>
                                </a:lnTo>
                                <a:lnTo>
                                  <a:pt x="1587" y="857250"/>
                                </a:lnTo>
                                <a:lnTo>
                                  <a:pt x="0" y="858837"/>
                                </a:lnTo>
                                <a:lnTo>
                                  <a:pt x="0" y="865187"/>
                                </a:lnTo>
                                <a:lnTo>
                                  <a:pt x="1587" y="866775"/>
                                </a:lnTo>
                                <a:lnTo>
                                  <a:pt x="7937" y="866775"/>
                                </a:lnTo>
                                <a:lnTo>
                                  <a:pt x="9525" y="865187"/>
                                </a:lnTo>
                                <a:lnTo>
                                  <a:pt x="9525" y="858837"/>
                                </a:lnTo>
                                <a:close/>
                              </a:path>
                              <a:path w="2695575" h="2219960">
                                <a:moveTo>
                                  <a:pt x="9525" y="839787"/>
                                </a:moveTo>
                                <a:lnTo>
                                  <a:pt x="7937" y="838200"/>
                                </a:lnTo>
                                <a:lnTo>
                                  <a:pt x="1587" y="838200"/>
                                </a:lnTo>
                                <a:lnTo>
                                  <a:pt x="0" y="839787"/>
                                </a:lnTo>
                                <a:lnTo>
                                  <a:pt x="0" y="846137"/>
                                </a:lnTo>
                                <a:lnTo>
                                  <a:pt x="1587" y="847725"/>
                                </a:lnTo>
                                <a:lnTo>
                                  <a:pt x="7937" y="847725"/>
                                </a:lnTo>
                                <a:lnTo>
                                  <a:pt x="9525" y="846137"/>
                                </a:lnTo>
                                <a:lnTo>
                                  <a:pt x="9525" y="839787"/>
                                </a:lnTo>
                                <a:close/>
                              </a:path>
                              <a:path w="2695575" h="2219960">
                                <a:moveTo>
                                  <a:pt x="9525" y="820737"/>
                                </a:moveTo>
                                <a:lnTo>
                                  <a:pt x="7937" y="819150"/>
                                </a:lnTo>
                                <a:lnTo>
                                  <a:pt x="1587" y="819150"/>
                                </a:lnTo>
                                <a:lnTo>
                                  <a:pt x="0" y="820737"/>
                                </a:lnTo>
                                <a:lnTo>
                                  <a:pt x="0" y="827087"/>
                                </a:lnTo>
                                <a:lnTo>
                                  <a:pt x="1587" y="828675"/>
                                </a:lnTo>
                                <a:lnTo>
                                  <a:pt x="7937" y="828675"/>
                                </a:lnTo>
                                <a:lnTo>
                                  <a:pt x="9525" y="827087"/>
                                </a:lnTo>
                                <a:lnTo>
                                  <a:pt x="9525" y="820737"/>
                                </a:lnTo>
                                <a:close/>
                              </a:path>
                              <a:path w="2695575" h="2219960">
                                <a:moveTo>
                                  <a:pt x="9525" y="801687"/>
                                </a:moveTo>
                                <a:lnTo>
                                  <a:pt x="7937" y="800100"/>
                                </a:lnTo>
                                <a:lnTo>
                                  <a:pt x="1587" y="800100"/>
                                </a:lnTo>
                                <a:lnTo>
                                  <a:pt x="0" y="801687"/>
                                </a:lnTo>
                                <a:lnTo>
                                  <a:pt x="0" y="808037"/>
                                </a:lnTo>
                                <a:lnTo>
                                  <a:pt x="1587" y="809625"/>
                                </a:lnTo>
                                <a:lnTo>
                                  <a:pt x="7937" y="809625"/>
                                </a:lnTo>
                                <a:lnTo>
                                  <a:pt x="9525" y="808037"/>
                                </a:lnTo>
                                <a:lnTo>
                                  <a:pt x="9525" y="801687"/>
                                </a:lnTo>
                                <a:close/>
                              </a:path>
                              <a:path w="2695575" h="2219960">
                                <a:moveTo>
                                  <a:pt x="9525" y="782650"/>
                                </a:moveTo>
                                <a:lnTo>
                                  <a:pt x="7937" y="781050"/>
                                </a:lnTo>
                                <a:lnTo>
                                  <a:pt x="1587" y="781050"/>
                                </a:lnTo>
                                <a:lnTo>
                                  <a:pt x="0" y="782650"/>
                                </a:lnTo>
                                <a:lnTo>
                                  <a:pt x="0" y="788987"/>
                                </a:lnTo>
                                <a:lnTo>
                                  <a:pt x="1587" y="790575"/>
                                </a:lnTo>
                                <a:lnTo>
                                  <a:pt x="7937" y="790575"/>
                                </a:lnTo>
                                <a:lnTo>
                                  <a:pt x="9525" y="788987"/>
                                </a:lnTo>
                                <a:lnTo>
                                  <a:pt x="9525" y="782650"/>
                                </a:lnTo>
                                <a:close/>
                              </a:path>
                              <a:path w="2695575" h="2219960">
                                <a:moveTo>
                                  <a:pt x="9525" y="763600"/>
                                </a:moveTo>
                                <a:lnTo>
                                  <a:pt x="7937" y="762000"/>
                                </a:lnTo>
                                <a:lnTo>
                                  <a:pt x="1587" y="762000"/>
                                </a:lnTo>
                                <a:lnTo>
                                  <a:pt x="0" y="763600"/>
                                </a:lnTo>
                                <a:lnTo>
                                  <a:pt x="0" y="769937"/>
                                </a:lnTo>
                                <a:lnTo>
                                  <a:pt x="1587" y="771525"/>
                                </a:lnTo>
                                <a:lnTo>
                                  <a:pt x="7937" y="771525"/>
                                </a:lnTo>
                                <a:lnTo>
                                  <a:pt x="9525" y="769937"/>
                                </a:lnTo>
                                <a:lnTo>
                                  <a:pt x="9525" y="763600"/>
                                </a:lnTo>
                                <a:close/>
                              </a:path>
                              <a:path w="2695575" h="2219960">
                                <a:moveTo>
                                  <a:pt x="9525" y="744550"/>
                                </a:moveTo>
                                <a:lnTo>
                                  <a:pt x="7937" y="742950"/>
                                </a:lnTo>
                                <a:lnTo>
                                  <a:pt x="1587" y="742950"/>
                                </a:lnTo>
                                <a:lnTo>
                                  <a:pt x="0" y="744550"/>
                                </a:lnTo>
                                <a:lnTo>
                                  <a:pt x="0" y="750887"/>
                                </a:lnTo>
                                <a:lnTo>
                                  <a:pt x="1587" y="752475"/>
                                </a:lnTo>
                                <a:lnTo>
                                  <a:pt x="7937" y="752475"/>
                                </a:lnTo>
                                <a:lnTo>
                                  <a:pt x="9525" y="750887"/>
                                </a:lnTo>
                                <a:lnTo>
                                  <a:pt x="9525" y="744550"/>
                                </a:lnTo>
                                <a:close/>
                              </a:path>
                              <a:path w="2695575" h="2219960">
                                <a:moveTo>
                                  <a:pt x="9525" y="725500"/>
                                </a:moveTo>
                                <a:lnTo>
                                  <a:pt x="7937" y="723900"/>
                                </a:lnTo>
                                <a:lnTo>
                                  <a:pt x="1587" y="723900"/>
                                </a:lnTo>
                                <a:lnTo>
                                  <a:pt x="0" y="725500"/>
                                </a:lnTo>
                                <a:lnTo>
                                  <a:pt x="0" y="731837"/>
                                </a:lnTo>
                                <a:lnTo>
                                  <a:pt x="1587" y="733425"/>
                                </a:lnTo>
                                <a:lnTo>
                                  <a:pt x="7937" y="733425"/>
                                </a:lnTo>
                                <a:lnTo>
                                  <a:pt x="9525" y="731837"/>
                                </a:lnTo>
                                <a:lnTo>
                                  <a:pt x="9525" y="725500"/>
                                </a:lnTo>
                                <a:close/>
                              </a:path>
                              <a:path w="2695575" h="2219960">
                                <a:moveTo>
                                  <a:pt x="9525" y="706450"/>
                                </a:moveTo>
                                <a:lnTo>
                                  <a:pt x="7937" y="704850"/>
                                </a:lnTo>
                                <a:lnTo>
                                  <a:pt x="1587" y="704850"/>
                                </a:lnTo>
                                <a:lnTo>
                                  <a:pt x="0" y="706450"/>
                                </a:lnTo>
                                <a:lnTo>
                                  <a:pt x="0" y="712787"/>
                                </a:lnTo>
                                <a:lnTo>
                                  <a:pt x="1587" y="714375"/>
                                </a:lnTo>
                                <a:lnTo>
                                  <a:pt x="7937" y="714375"/>
                                </a:lnTo>
                                <a:lnTo>
                                  <a:pt x="9525" y="712787"/>
                                </a:lnTo>
                                <a:lnTo>
                                  <a:pt x="9525" y="706450"/>
                                </a:lnTo>
                                <a:close/>
                              </a:path>
                              <a:path w="2695575" h="2219960">
                                <a:moveTo>
                                  <a:pt x="9525" y="687400"/>
                                </a:moveTo>
                                <a:lnTo>
                                  <a:pt x="7937" y="685800"/>
                                </a:lnTo>
                                <a:lnTo>
                                  <a:pt x="1587" y="685800"/>
                                </a:lnTo>
                                <a:lnTo>
                                  <a:pt x="0" y="687400"/>
                                </a:lnTo>
                                <a:lnTo>
                                  <a:pt x="0" y="693737"/>
                                </a:lnTo>
                                <a:lnTo>
                                  <a:pt x="1587" y="695325"/>
                                </a:lnTo>
                                <a:lnTo>
                                  <a:pt x="7937" y="695325"/>
                                </a:lnTo>
                                <a:lnTo>
                                  <a:pt x="9525" y="693737"/>
                                </a:lnTo>
                                <a:lnTo>
                                  <a:pt x="9525" y="687400"/>
                                </a:lnTo>
                                <a:close/>
                              </a:path>
                              <a:path w="2695575" h="2219960">
                                <a:moveTo>
                                  <a:pt x="9525" y="668337"/>
                                </a:moveTo>
                                <a:lnTo>
                                  <a:pt x="7937" y="666750"/>
                                </a:lnTo>
                                <a:lnTo>
                                  <a:pt x="1587" y="666750"/>
                                </a:lnTo>
                                <a:lnTo>
                                  <a:pt x="0" y="668337"/>
                                </a:lnTo>
                                <a:lnTo>
                                  <a:pt x="0" y="674687"/>
                                </a:lnTo>
                                <a:lnTo>
                                  <a:pt x="1587" y="676275"/>
                                </a:lnTo>
                                <a:lnTo>
                                  <a:pt x="7937" y="676275"/>
                                </a:lnTo>
                                <a:lnTo>
                                  <a:pt x="9525" y="674687"/>
                                </a:lnTo>
                                <a:lnTo>
                                  <a:pt x="9525" y="668337"/>
                                </a:lnTo>
                                <a:close/>
                              </a:path>
                              <a:path w="2695575" h="2219960">
                                <a:moveTo>
                                  <a:pt x="9525" y="649287"/>
                                </a:moveTo>
                                <a:lnTo>
                                  <a:pt x="7937" y="647700"/>
                                </a:lnTo>
                                <a:lnTo>
                                  <a:pt x="1587" y="647700"/>
                                </a:lnTo>
                                <a:lnTo>
                                  <a:pt x="0" y="649287"/>
                                </a:lnTo>
                                <a:lnTo>
                                  <a:pt x="0" y="655637"/>
                                </a:lnTo>
                                <a:lnTo>
                                  <a:pt x="1587" y="657225"/>
                                </a:lnTo>
                                <a:lnTo>
                                  <a:pt x="7937" y="657225"/>
                                </a:lnTo>
                                <a:lnTo>
                                  <a:pt x="9525" y="655637"/>
                                </a:lnTo>
                                <a:lnTo>
                                  <a:pt x="9525" y="649287"/>
                                </a:lnTo>
                                <a:close/>
                              </a:path>
                              <a:path w="2695575" h="2219960">
                                <a:moveTo>
                                  <a:pt x="9525" y="630237"/>
                                </a:moveTo>
                                <a:lnTo>
                                  <a:pt x="7937" y="628650"/>
                                </a:lnTo>
                                <a:lnTo>
                                  <a:pt x="1587" y="628650"/>
                                </a:lnTo>
                                <a:lnTo>
                                  <a:pt x="0" y="630237"/>
                                </a:lnTo>
                                <a:lnTo>
                                  <a:pt x="0" y="636587"/>
                                </a:lnTo>
                                <a:lnTo>
                                  <a:pt x="1587" y="638175"/>
                                </a:lnTo>
                                <a:lnTo>
                                  <a:pt x="7937" y="638175"/>
                                </a:lnTo>
                                <a:lnTo>
                                  <a:pt x="9525" y="636587"/>
                                </a:lnTo>
                                <a:lnTo>
                                  <a:pt x="9525" y="630237"/>
                                </a:lnTo>
                                <a:close/>
                              </a:path>
                              <a:path w="2695575" h="2219960">
                                <a:moveTo>
                                  <a:pt x="9525" y="611187"/>
                                </a:moveTo>
                                <a:lnTo>
                                  <a:pt x="7937" y="609600"/>
                                </a:lnTo>
                                <a:lnTo>
                                  <a:pt x="1587" y="609600"/>
                                </a:lnTo>
                                <a:lnTo>
                                  <a:pt x="0" y="611187"/>
                                </a:lnTo>
                                <a:lnTo>
                                  <a:pt x="0" y="617537"/>
                                </a:lnTo>
                                <a:lnTo>
                                  <a:pt x="1587" y="619125"/>
                                </a:lnTo>
                                <a:lnTo>
                                  <a:pt x="7937" y="619125"/>
                                </a:lnTo>
                                <a:lnTo>
                                  <a:pt x="9525" y="617537"/>
                                </a:lnTo>
                                <a:lnTo>
                                  <a:pt x="9525" y="611187"/>
                                </a:lnTo>
                                <a:close/>
                              </a:path>
                              <a:path w="2695575" h="2219960">
                                <a:moveTo>
                                  <a:pt x="9525" y="592137"/>
                                </a:moveTo>
                                <a:lnTo>
                                  <a:pt x="7937" y="590550"/>
                                </a:lnTo>
                                <a:lnTo>
                                  <a:pt x="1587" y="590550"/>
                                </a:lnTo>
                                <a:lnTo>
                                  <a:pt x="0" y="592137"/>
                                </a:lnTo>
                                <a:lnTo>
                                  <a:pt x="0" y="598487"/>
                                </a:lnTo>
                                <a:lnTo>
                                  <a:pt x="1587" y="600075"/>
                                </a:lnTo>
                                <a:lnTo>
                                  <a:pt x="7937" y="600075"/>
                                </a:lnTo>
                                <a:lnTo>
                                  <a:pt x="9525" y="598487"/>
                                </a:lnTo>
                                <a:lnTo>
                                  <a:pt x="9525" y="592137"/>
                                </a:lnTo>
                                <a:close/>
                              </a:path>
                              <a:path w="2695575" h="2219960">
                                <a:moveTo>
                                  <a:pt x="9525" y="573087"/>
                                </a:moveTo>
                                <a:lnTo>
                                  <a:pt x="7937" y="571500"/>
                                </a:lnTo>
                                <a:lnTo>
                                  <a:pt x="1587" y="571500"/>
                                </a:lnTo>
                                <a:lnTo>
                                  <a:pt x="0" y="573087"/>
                                </a:lnTo>
                                <a:lnTo>
                                  <a:pt x="0" y="579437"/>
                                </a:lnTo>
                                <a:lnTo>
                                  <a:pt x="1587" y="581025"/>
                                </a:lnTo>
                                <a:lnTo>
                                  <a:pt x="7937" y="581025"/>
                                </a:lnTo>
                                <a:lnTo>
                                  <a:pt x="9525" y="579437"/>
                                </a:lnTo>
                                <a:lnTo>
                                  <a:pt x="9525" y="573087"/>
                                </a:lnTo>
                                <a:close/>
                              </a:path>
                              <a:path w="2695575" h="2219960">
                                <a:moveTo>
                                  <a:pt x="9525" y="554037"/>
                                </a:moveTo>
                                <a:lnTo>
                                  <a:pt x="7937" y="552450"/>
                                </a:lnTo>
                                <a:lnTo>
                                  <a:pt x="1587" y="552450"/>
                                </a:lnTo>
                                <a:lnTo>
                                  <a:pt x="0" y="554037"/>
                                </a:lnTo>
                                <a:lnTo>
                                  <a:pt x="0" y="560387"/>
                                </a:lnTo>
                                <a:lnTo>
                                  <a:pt x="1587" y="561975"/>
                                </a:lnTo>
                                <a:lnTo>
                                  <a:pt x="7937" y="561975"/>
                                </a:lnTo>
                                <a:lnTo>
                                  <a:pt x="9525" y="560387"/>
                                </a:lnTo>
                                <a:lnTo>
                                  <a:pt x="9525" y="554037"/>
                                </a:lnTo>
                                <a:close/>
                              </a:path>
                              <a:path w="2695575" h="2219960">
                                <a:moveTo>
                                  <a:pt x="9525" y="534987"/>
                                </a:moveTo>
                                <a:lnTo>
                                  <a:pt x="7937" y="533400"/>
                                </a:lnTo>
                                <a:lnTo>
                                  <a:pt x="1587" y="533400"/>
                                </a:lnTo>
                                <a:lnTo>
                                  <a:pt x="0" y="534987"/>
                                </a:lnTo>
                                <a:lnTo>
                                  <a:pt x="0" y="541337"/>
                                </a:lnTo>
                                <a:lnTo>
                                  <a:pt x="1587" y="542925"/>
                                </a:lnTo>
                                <a:lnTo>
                                  <a:pt x="7937" y="542925"/>
                                </a:lnTo>
                                <a:lnTo>
                                  <a:pt x="9525" y="541337"/>
                                </a:lnTo>
                                <a:lnTo>
                                  <a:pt x="9525" y="534987"/>
                                </a:lnTo>
                                <a:close/>
                              </a:path>
                              <a:path w="2695575" h="2219960">
                                <a:moveTo>
                                  <a:pt x="9525" y="515937"/>
                                </a:moveTo>
                                <a:lnTo>
                                  <a:pt x="7937" y="514350"/>
                                </a:lnTo>
                                <a:lnTo>
                                  <a:pt x="1587" y="514350"/>
                                </a:lnTo>
                                <a:lnTo>
                                  <a:pt x="0" y="515937"/>
                                </a:lnTo>
                                <a:lnTo>
                                  <a:pt x="0" y="522287"/>
                                </a:lnTo>
                                <a:lnTo>
                                  <a:pt x="1587" y="523875"/>
                                </a:lnTo>
                                <a:lnTo>
                                  <a:pt x="7937" y="523875"/>
                                </a:lnTo>
                                <a:lnTo>
                                  <a:pt x="9525" y="522287"/>
                                </a:lnTo>
                                <a:lnTo>
                                  <a:pt x="9525" y="515937"/>
                                </a:lnTo>
                                <a:close/>
                              </a:path>
                              <a:path w="2695575" h="2219960">
                                <a:moveTo>
                                  <a:pt x="9525" y="496887"/>
                                </a:moveTo>
                                <a:lnTo>
                                  <a:pt x="7937" y="495300"/>
                                </a:lnTo>
                                <a:lnTo>
                                  <a:pt x="1587" y="495300"/>
                                </a:lnTo>
                                <a:lnTo>
                                  <a:pt x="0" y="496887"/>
                                </a:lnTo>
                                <a:lnTo>
                                  <a:pt x="0" y="503237"/>
                                </a:lnTo>
                                <a:lnTo>
                                  <a:pt x="1587" y="504825"/>
                                </a:lnTo>
                                <a:lnTo>
                                  <a:pt x="7937" y="504825"/>
                                </a:lnTo>
                                <a:lnTo>
                                  <a:pt x="9525" y="503237"/>
                                </a:lnTo>
                                <a:lnTo>
                                  <a:pt x="9525" y="496887"/>
                                </a:lnTo>
                                <a:close/>
                              </a:path>
                              <a:path w="2695575" h="2219960">
                                <a:moveTo>
                                  <a:pt x="9525" y="477837"/>
                                </a:moveTo>
                                <a:lnTo>
                                  <a:pt x="7937" y="476250"/>
                                </a:lnTo>
                                <a:lnTo>
                                  <a:pt x="1587" y="476250"/>
                                </a:lnTo>
                                <a:lnTo>
                                  <a:pt x="0" y="477837"/>
                                </a:lnTo>
                                <a:lnTo>
                                  <a:pt x="0" y="484200"/>
                                </a:lnTo>
                                <a:lnTo>
                                  <a:pt x="1587" y="485775"/>
                                </a:lnTo>
                                <a:lnTo>
                                  <a:pt x="7937" y="485775"/>
                                </a:lnTo>
                                <a:lnTo>
                                  <a:pt x="9525" y="484200"/>
                                </a:lnTo>
                                <a:lnTo>
                                  <a:pt x="9525" y="477837"/>
                                </a:lnTo>
                                <a:close/>
                              </a:path>
                              <a:path w="2695575" h="2219960">
                                <a:moveTo>
                                  <a:pt x="9525" y="458787"/>
                                </a:moveTo>
                                <a:lnTo>
                                  <a:pt x="7937" y="457200"/>
                                </a:lnTo>
                                <a:lnTo>
                                  <a:pt x="1587" y="457200"/>
                                </a:lnTo>
                                <a:lnTo>
                                  <a:pt x="0" y="458787"/>
                                </a:lnTo>
                                <a:lnTo>
                                  <a:pt x="0" y="465150"/>
                                </a:lnTo>
                                <a:lnTo>
                                  <a:pt x="1587" y="466725"/>
                                </a:lnTo>
                                <a:lnTo>
                                  <a:pt x="7937" y="466725"/>
                                </a:lnTo>
                                <a:lnTo>
                                  <a:pt x="9525" y="465150"/>
                                </a:lnTo>
                                <a:lnTo>
                                  <a:pt x="9525" y="458787"/>
                                </a:lnTo>
                                <a:close/>
                              </a:path>
                              <a:path w="2695575" h="2219960">
                                <a:moveTo>
                                  <a:pt x="9525" y="439737"/>
                                </a:moveTo>
                                <a:lnTo>
                                  <a:pt x="7937" y="438150"/>
                                </a:lnTo>
                                <a:lnTo>
                                  <a:pt x="1587" y="438150"/>
                                </a:lnTo>
                                <a:lnTo>
                                  <a:pt x="0" y="439737"/>
                                </a:lnTo>
                                <a:lnTo>
                                  <a:pt x="0" y="446100"/>
                                </a:lnTo>
                                <a:lnTo>
                                  <a:pt x="1587" y="447675"/>
                                </a:lnTo>
                                <a:lnTo>
                                  <a:pt x="7937" y="447675"/>
                                </a:lnTo>
                                <a:lnTo>
                                  <a:pt x="9525" y="446100"/>
                                </a:lnTo>
                                <a:lnTo>
                                  <a:pt x="9525" y="439737"/>
                                </a:lnTo>
                                <a:close/>
                              </a:path>
                              <a:path w="2695575" h="2219960">
                                <a:moveTo>
                                  <a:pt x="9525" y="420687"/>
                                </a:moveTo>
                                <a:lnTo>
                                  <a:pt x="7937" y="419100"/>
                                </a:lnTo>
                                <a:lnTo>
                                  <a:pt x="1587" y="419100"/>
                                </a:lnTo>
                                <a:lnTo>
                                  <a:pt x="0" y="420687"/>
                                </a:lnTo>
                                <a:lnTo>
                                  <a:pt x="0" y="427050"/>
                                </a:lnTo>
                                <a:lnTo>
                                  <a:pt x="1587" y="428625"/>
                                </a:lnTo>
                                <a:lnTo>
                                  <a:pt x="7937" y="428625"/>
                                </a:lnTo>
                                <a:lnTo>
                                  <a:pt x="9525" y="427050"/>
                                </a:lnTo>
                                <a:lnTo>
                                  <a:pt x="9525" y="420687"/>
                                </a:lnTo>
                                <a:close/>
                              </a:path>
                              <a:path w="2695575" h="2219960">
                                <a:moveTo>
                                  <a:pt x="9525" y="401637"/>
                                </a:moveTo>
                                <a:lnTo>
                                  <a:pt x="7937" y="400050"/>
                                </a:lnTo>
                                <a:lnTo>
                                  <a:pt x="1587" y="400050"/>
                                </a:lnTo>
                                <a:lnTo>
                                  <a:pt x="0" y="401637"/>
                                </a:lnTo>
                                <a:lnTo>
                                  <a:pt x="0" y="408000"/>
                                </a:lnTo>
                                <a:lnTo>
                                  <a:pt x="1587" y="409575"/>
                                </a:lnTo>
                                <a:lnTo>
                                  <a:pt x="7937" y="409575"/>
                                </a:lnTo>
                                <a:lnTo>
                                  <a:pt x="9525" y="408000"/>
                                </a:lnTo>
                                <a:lnTo>
                                  <a:pt x="9525" y="401637"/>
                                </a:lnTo>
                                <a:close/>
                              </a:path>
                              <a:path w="2695575" h="2219960">
                                <a:moveTo>
                                  <a:pt x="9525" y="382587"/>
                                </a:moveTo>
                                <a:lnTo>
                                  <a:pt x="7937" y="381000"/>
                                </a:lnTo>
                                <a:lnTo>
                                  <a:pt x="1587" y="381000"/>
                                </a:lnTo>
                                <a:lnTo>
                                  <a:pt x="0" y="382587"/>
                                </a:lnTo>
                                <a:lnTo>
                                  <a:pt x="0" y="388950"/>
                                </a:lnTo>
                                <a:lnTo>
                                  <a:pt x="1587" y="390525"/>
                                </a:lnTo>
                                <a:lnTo>
                                  <a:pt x="7937" y="390525"/>
                                </a:lnTo>
                                <a:lnTo>
                                  <a:pt x="9525" y="388950"/>
                                </a:lnTo>
                                <a:lnTo>
                                  <a:pt x="9525" y="382587"/>
                                </a:lnTo>
                                <a:close/>
                              </a:path>
                              <a:path w="2695575" h="2219960">
                                <a:moveTo>
                                  <a:pt x="9525" y="363537"/>
                                </a:moveTo>
                                <a:lnTo>
                                  <a:pt x="7937" y="361950"/>
                                </a:lnTo>
                                <a:lnTo>
                                  <a:pt x="1587" y="361950"/>
                                </a:lnTo>
                                <a:lnTo>
                                  <a:pt x="0" y="363537"/>
                                </a:lnTo>
                                <a:lnTo>
                                  <a:pt x="0" y="369900"/>
                                </a:lnTo>
                                <a:lnTo>
                                  <a:pt x="1587" y="371475"/>
                                </a:lnTo>
                                <a:lnTo>
                                  <a:pt x="7937" y="371475"/>
                                </a:lnTo>
                                <a:lnTo>
                                  <a:pt x="9525" y="369900"/>
                                </a:lnTo>
                                <a:lnTo>
                                  <a:pt x="9525" y="363537"/>
                                </a:lnTo>
                                <a:close/>
                              </a:path>
                              <a:path w="2695575" h="2219960">
                                <a:moveTo>
                                  <a:pt x="9525" y="344487"/>
                                </a:moveTo>
                                <a:lnTo>
                                  <a:pt x="7937" y="342900"/>
                                </a:lnTo>
                                <a:lnTo>
                                  <a:pt x="1587" y="342900"/>
                                </a:lnTo>
                                <a:lnTo>
                                  <a:pt x="0" y="344487"/>
                                </a:lnTo>
                                <a:lnTo>
                                  <a:pt x="0" y="350850"/>
                                </a:lnTo>
                                <a:lnTo>
                                  <a:pt x="1587" y="352425"/>
                                </a:lnTo>
                                <a:lnTo>
                                  <a:pt x="7937" y="352425"/>
                                </a:lnTo>
                                <a:lnTo>
                                  <a:pt x="9525" y="350850"/>
                                </a:lnTo>
                                <a:lnTo>
                                  <a:pt x="9525" y="344487"/>
                                </a:lnTo>
                                <a:close/>
                              </a:path>
                              <a:path w="2695575" h="2219960">
                                <a:moveTo>
                                  <a:pt x="9525" y="325437"/>
                                </a:moveTo>
                                <a:lnTo>
                                  <a:pt x="7937" y="323850"/>
                                </a:lnTo>
                                <a:lnTo>
                                  <a:pt x="1587" y="323850"/>
                                </a:lnTo>
                                <a:lnTo>
                                  <a:pt x="0" y="325437"/>
                                </a:lnTo>
                                <a:lnTo>
                                  <a:pt x="0" y="331800"/>
                                </a:lnTo>
                                <a:lnTo>
                                  <a:pt x="1587" y="333375"/>
                                </a:lnTo>
                                <a:lnTo>
                                  <a:pt x="7937" y="333375"/>
                                </a:lnTo>
                                <a:lnTo>
                                  <a:pt x="9525" y="331800"/>
                                </a:lnTo>
                                <a:lnTo>
                                  <a:pt x="9525" y="325437"/>
                                </a:lnTo>
                                <a:close/>
                              </a:path>
                              <a:path w="2695575" h="2219960">
                                <a:moveTo>
                                  <a:pt x="9525" y="306387"/>
                                </a:moveTo>
                                <a:lnTo>
                                  <a:pt x="7937" y="304800"/>
                                </a:lnTo>
                                <a:lnTo>
                                  <a:pt x="1587" y="304800"/>
                                </a:lnTo>
                                <a:lnTo>
                                  <a:pt x="0" y="306387"/>
                                </a:lnTo>
                                <a:lnTo>
                                  <a:pt x="0" y="312750"/>
                                </a:lnTo>
                                <a:lnTo>
                                  <a:pt x="1587" y="314325"/>
                                </a:lnTo>
                                <a:lnTo>
                                  <a:pt x="7937" y="314325"/>
                                </a:lnTo>
                                <a:lnTo>
                                  <a:pt x="9525" y="312750"/>
                                </a:lnTo>
                                <a:lnTo>
                                  <a:pt x="9525" y="306387"/>
                                </a:lnTo>
                                <a:close/>
                              </a:path>
                              <a:path w="2695575" h="2219960">
                                <a:moveTo>
                                  <a:pt x="9525" y="287337"/>
                                </a:moveTo>
                                <a:lnTo>
                                  <a:pt x="7937" y="285750"/>
                                </a:lnTo>
                                <a:lnTo>
                                  <a:pt x="1587" y="285750"/>
                                </a:lnTo>
                                <a:lnTo>
                                  <a:pt x="0" y="287337"/>
                                </a:lnTo>
                                <a:lnTo>
                                  <a:pt x="0" y="293700"/>
                                </a:lnTo>
                                <a:lnTo>
                                  <a:pt x="1587" y="295275"/>
                                </a:lnTo>
                                <a:lnTo>
                                  <a:pt x="7937" y="295275"/>
                                </a:lnTo>
                                <a:lnTo>
                                  <a:pt x="9525" y="293700"/>
                                </a:lnTo>
                                <a:lnTo>
                                  <a:pt x="9525" y="287337"/>
                                </a:lnTo>
                                <a:close/>
                              </a:path>
                              <a:path w="2695575" h="2219960">
                                <a:moveTo>
                                  <a:pt x="9525" y="268287"/>
                                </a:moveTo>
                                <a:lnTo>
                                  <a:pt x="7937" y="266700"/>
                                </a:lnTo>
                                <a:lnTo>
                                  <a:pt x="1587" y="266700"/>
                                </a:lnTo>
                                <a:lnTo>
                                  <a:pt x="0" y="268287"/>
                                </a:lnTo>
                                <a:lnTo>
                                  <a:pt x="0" y="274650"/>
                                </a:lnTo>
                                <a:lnTo>
                                  <a:pt x="1587" y="276225"/>
                                </a:lnTo>
                                <a:lnTo>
                                  <a:pt x="7937" y="276225"/>
                                </a:lnTo>
                                <a:lnTo>
                                  <a:pt x="9525" y="274650"/>
                                </a:lnTo>
                                <a:lnTo>
                                  <a:pt x="9525" y="268287"/>
                                </a:lnTo>
                                <a:close/>
                              </a:path>
                              <a:path w="2695575" h="2219960">
                                <a:moveTo>
                                  <a:pt x="9525" y="249237"/>
                                </a:moveTo>
                                <a:lnTo>
                                  <a:pt x="7937" y="247650"/>
                                </a:lnTo>
                                <a:lnTo>
                                  <a:pt x="1587" y="247650"/>
                                </a:lnTo>
                                <a:lnTo>
                                  <a:pt x="0" y="249237"/>
                                </a:lnTo>
                                <a:lnTo>
                                  <a:pt x="0" y="255600"/>
                                </a:lnTo>
                                <a:lnTo>
                                  <a:pt x="1587" y="257175"/>
                                </a:lnTo>
                                <a:lnTo>
                                  <a:pt x="7937" y="257175"/>
                                </a:lnTo>
                                <a:lnTo>
                                  <a:pt x="9525" y="255600"/>
                                </a:lnTo>
                                <a:lnTo>
                                  <a:pt x="9525" y="249237"/>
                                </a:lnTo>
                                <a:close/>
                              </a:path>
                              <a:path w="2695575" h="2219960">
                                <a:moveTo>
                                  <a:pt x="9525" y="230187"/>
                                </a:moveTo>
                                <a:lnTo>
                                  <a:pt x="7937" y="228600"/>
                                </a:lnTo>
                                <a:lnTo>
                                  <a:pt x="1587" y="228600"/>
                                </a:lnTo>
                                <a:lnTo>
                                  <a:pt x="0" y="230187"/>
                                </a:lnTo>
                                <a:lnTo>
                                  <a:pt x="0" y="236537"/>
                                </a:lnTo>
                                <a:lnTo>
                                  <a:pt x="1587" y="238125"/>
                                </a:lnTo>
                                <a:lnTo>
                                  <a:pt x="7937" y="238125"/>
                                </a:lnTo>
                                <a:lnTo>
                                  <a:pt x="9525" y="236537"/>
                                </a:lnTo>
                                <a:lnTo>
                                  <a:pt x="9525" y="230187"/>
                                </a:lnTo>
                                <a:close/>
                              </a:path>
                              <a:path w="2695575" h="2219960">
                                <a:moveTo>
                                  <a:pt x="9525" y="211137"/>
                                </a:moveTo>
                                <a:lnTo>
                                  <a:pt x="7937" y="209550"/>
                                </a:lnTo>
                                <a:lnTo>
                                  <a:pt x="1587" y="209550"/>
                                </a:lnTo>
                                <a:lnTo>
                                  <a:pt x="0" y="211137"/>
                                </a:lnTo>
                                <a:lnTo>
                                  <a:pt x="0" y="217487"/>
                                </a:lnTo>
                                <a:lnTo>
                                  <a:pt x="1587" y="219075"/>
                                </a:lnTo>
                                <a:lnTo>
                                  <a:pt x="7937" y="219075"/>
                                </a:lnTo>
                                <a:lnTo>
                                  <a:pt x="9525" y="217487"/>
                                </a:lnTo>
                                <a:lnTo>
                                  <a:pt x="9525" y="211137"/>
                                </a:lnTo>
                                <a:close/>
                              </a:path>
                              <a:path w="2695575" h="2219960">
                                <a:moveTo>
                                  <a:pt x="9525" y="192087"/>
                                </a:moveTo>
                                <a:lnTo>
                                  <a:pt x="7937" y="190500"/>
                                </a:lnTo>
                                <a:lnTo>
                                  <a:pt x="1587" y="190500"/>
                                </a:lnTo>
                                <a:lnTo>
                                  <a:pt x="0" y="192087"/>
                                </a:lnTo>
                                <a:lnTo>
                                  <a:pt x="0" y="198437"/>
                                </a:lnTo>
                                <a:lnTo>
                                  <a:pt x="1587" y="200025"/>
                                </a:lnTo>
                                <a:lnTo>
                                  <a:pt x="7937" y="200025"/>
                                </a:lnTo>
                                <a:lnTo>
                                  <a:pt x="9525" y="198437"/>
                                </a:lnTo>
                                <a:lnTo>
                                  <a:pt x="9525" y="192087"/>
                                </a:lnTo>
                                <a:close/>
                              </a:path>
                              <a:path w="2695575" h="2219960">
                                <a:moveTo>
                                  <a:pt x="9525" y="173037"/>
                                </a:moveTo>
                                <a:lnTo>
                                  <a:pt x="7937" y="171450"/>
                                </a:lnTo>
                                <a:lnTo>
                                  <a:pt x="1587" y="171450"/>
                                </a:lnTo>
                                <a:lnTo>
                                  <a:pt x="0" y="173037"/>
                                </a:lnTo>
                                <a:lnTo>
                                  <a:pt x="0" y="179387"/>
                                </a:lnTo>
                                <a:lnTo>
                                  <a:pt x="1587" y="180975"/>
                                </a:lnTo>
                                <a:lnTo>
                                  <a:pt x="7937" y="180975"/>
                                </a:lnTo>
                                <a:lnTo>
                                  <a:pt x="9525" y="179387"/>
                                </a:lnTo>
                                <a:lnTo>
                                  <a:pt x="9525" y="173037"/>
                                </a:lnTo>
                                <a:close/>
                              </a:path>
                              <a:path w="2695575" h="2219960">
                                <a:moveTo>
                                  <a:pt x="9525" y="153987"/>
                                </a:moveTo>
                                <a:lnTo>
                                  <a:pt x="7937" y="152400"/>
                                </a:lnTo>
                                <a:lnTo>
                                  <a:pt x="1587" y="152400"/>
                                </a:lnTo>
                                <a:lnTo>
                                  <a:pt x="0" y="153987"/>
                                </a:lnTo>
                                <a:lnTo>
                                  <a:pt x="0" y="160337"/>
                                </a:lnTo>
                                <a:lnTo>
                                  <a:pt x="1587" y="161925"/>
                                </a:lnTo>
                                <a:lnTo>
                                  <a:pt x="7937" y="161925"/>
                                </a:lnTo>
                                <a:lnTo>
                                  <a:pt x="9525" y="160337"/>
                                </a:lnTo>
                                <a:lnTo>
                                  <a:pt x="9525" y="153987"/>
                                </a:lnTo>
                                <a:close/>
                              </a:path>
                              <a:path w="2695575" h="2219960">
                                <a:moveTo>
                                  <a:pt x="9525" y="134937"/>
                                </a:moveTo>
                                <a:lnTo>
                                  <a:pt x="7937" y="133350"/>
                                </a:lnTo>
                                <a:lnTo>
                                  <a:pt x="1587" y="133350"/>
                                </a:lnTo>
                                <a:lnTo>
                                  <a:pt x="0" y="134937"/>
                                </a:lnTo>
                                <a:lnTo>
                                  <a:pt x="0" y="141287"/>
                                </a:lnTo>
                                <a:lnTo>
                                  <a:pt x="1587" y="142875"/>
                                </a:lnTo>
                                <a:lnTo>
                                  <a:pt x="7937" y="142875"/>
                                </a:lnTo>
                                <a:lnTo>
                                  <a:pt x="9525" y="141287"/>
                                </a:lnTo>
                                <a:lnTo>
                                  <a:pt x="9525" y="134937"/>
                                </a:lnTo>
                                <a:close/>
                              </a:path>
                              <a:path w="2695575" h="2219960">
                                <a:moveTo>
                                  <a:pt x="9525" y="115887"/>
                                </a:moveTo>
                                <a:lnTo>
                                  <a:pt x="7937" y="114300"/>
                                </a:lnTo>
                                <a:lnTo>
                                  <a:pt x="1587" y="114300"/>
                                </a:lnTo>
                                <a:lnTo>
                                  <a:pt x="0" y="115887"/>
                                </a:lnTo>
                                <a:lnTo>
                                  <a:pt x="0" y="122237"/>
                                </a:lnTo>
                                <a:lnTo>
                                  <a:pt x="1587" y="123825"/>
                                </a:lnTo>
                                <a:lnTo>
                                  <a:pt x="7937" y="123825"/>
                                </a:lnTo>
                                <a:lnTo>
                                  <a:pt x="9525" y="122237"/>
                                </a:lnTo>
                                <a:lnTo>
                                  <a:pt x="9525" y="115887"/>
                                </a:lnTo>
                                <a:close/>
                              </a:path>
                              <a:path w="2695575" h="2219960">
                                <a:moveTo>
                                  <a:pt x="9525" y="96837"/>
                                </a:moveTo>
                                <a:lnTo>
                                  <a:pt x="7937" y="95250"/>
                                </a:lnTo>
                                <a:lnTo>
                                  <a:pt x="1587" y="95250"/>
                                </a:lnTo>
                                <a:lnTo>
                                  <a:pt x="0" y="96837"/>
                                </a:lnTo>
                                <a:lnTo>
                                  <a:pt x="0" y="103187"/>
                                </a:lnTo>
                                <a:lnTo>
                                  <a:pt x="1587" y="104775"/>
                                </a:lnTo>
                                <a:lnTo>
                                  <a:pt x="7937" y="104775"/>
                                </a:lnTo>
                                <a:lnTo>
                                  <a:pt x="9525" y="103187"/>
                                </a:lnTo>
                                <a:lnTo>
                                  <a:pt x="9525" y="96837"/>
                                </a:lnTo>
                                <a:close/>
                              </a:path>
                              <a:path w="2695575" h="2219960">
                                <a:moveTo>
                                  <a:pt x="9525" y="77787"/>
                                </a:moveTo>
                                <a:lnTo>
                                  <a:pt x="7937" y="76200"/>
                                </a:lnTo>
                                <a:lnTo>
                                  <a:pt x="1587" y="76200"/>
                                </a:lnTo>
                                <a:lnTo>
                                  <a:pt x="0" y="77787"/>
                                </a:lnTo>
                                <a:lnTo>
                                  <a:pt x="0" y="84137"/>
                                </a:lnTo>
                                <a:lnTo>
                                  <a:pt x="1587" y="85725"/>
                                </a:lnTo>
                                <a:lnTo>
                                  <a:pt x="7937" y="85725"/>
                                </a:lnTo>
                                <a:lnTo>
                                  <a:pt x="9525" y="84137"/>
                                </a:lnTo>
                                <a:lnTo>
                                  <a:pt x="9525" y="77787"/>
                                </a:lnTo>
                                <a:close/>
                              </a:path>
                              <a:path w="2695575" h="2219960">
                                <a:moveTo>
                                  <a:pt x="9525" y="58737"/>
                                </a:moveTo>
                                <a:lnTo>
                                  <a:pt x="7937" y="57150"/>
                                </a:lnTo>
                                <a:lnTo>
                                  <a:pt x="1587" y="57150"/>
                                </a:lnTo>
                                <a:lnTo>
                                  <a:pt x="0" y="58737"/>
                                </a:lnTo>
                                <a:lnTo>
                                  <a:pt x="0" y="65087"/>
                                </a:lnTo>
                                <a:lnTo>
                                  <a:pt x="1587" y="66675"/>
                                </a:lnTo>
                                <a:lnTo>
                                  <a:pt x="7937" y="66675"/>
                                </a:lnTo>
                                <a:lnTo>
                                  <a:pt x="9525" y="65087"/>
                                </a:lnTo>
                                <a:lnTo>
                                  <a:pt x="9525" y="58737"/>
                                </a:lnTo>
                                <a:close/>
                              </a:path>
                              <a:path w="2695575" h="2219960">
                                <a:moveTo>
                                  <a:pt x="9525" y="39687"/>
                                </a:moveTo>
                                <a:lnTo>
                                  <a:pt x="7937" y="38100"/>
                                </a:lnTo>
                                <a:lnTo>
                                  <a:pt x="1587" y="38100"/>
                                </a:lnTo>
                                <a:lnTo>
                                  <a:pt x="0" y="39687"/>
                                </a:lnTo>
                                <a:lnTo>
                                  <a:pt x="0" y="46037"/>
                                </a:lnTo>
                                <a:lnTo>
                                  <a:pt x="1587" y="47625"/>
                                </a:lnTo>
                                <a:lnTo>
                                  <a:pt x="7937" y="47625"/>
                                </a:lnTo>
                                <a:lnTo>
                                  <a:pt x="9525" y="46037"/>
                                </a:lnTo>
                                <a:lnTo>
                                  <a:pt x="9525" y="39687"/>
                                </a:lnTo>
                                <a:close/>
                              </a:path>
                              <a:path w="2695575" h="2219960">
                                <a:moveTo>
                                  <a:pt x="9525" y="20637"/>
                                </a:moveTo>
                                <a:lnTo>
                                  <a:pt x="7937" y="19050"/>
                                </a:lnTo>
                                <a:lnTo>
                                  <a:pt x="1587" y="19050"/>
                                </a:lnTo>
                                <a:lnTo>
                                  <a:pt x="0" y="20637"/>
                                </a:lnTo>
                                <a:lnTo>
                                  <a:pt x="0" y="26987"/>
                                </a:lnTo>
                                <a:lnTo>
                                  <a:pt x="1587" y="28575"/>
                                </a:lnTo>
                                <a:lnTo>
                                  <a:pt x="7937" y="28575"/>
                                </a:lnTo>
                                <a:lnTo>
                                  <a:pt x="9525" y="26987"/>
                                </a:lnTo>
                                <a:lnTo>
                                  <a:pt x="9525" y="20637"/>
                                </a:lnTo>
                                <a:close/>
                              </a:path>
                              <a:path w="2695575" h="2219960">
                                <a:moveTo>
                                  <a:pt x="9525" y="1587"/>
                                </a:moveTo>
                                <a:lnTo>
                                  <a:pt x="7937" y="0"/>
                                </a:lnTo>
                                <a:lnTo>
                                  <a:pt x="1587" y="0"/>
                                </a:lnTo>
                                <a:lnTo>
                                  <a:pt x="0" y="1587"/>
                                </a:lnTo>
                                <a:lnTo>
                                  <a:pt x="0" y="7937"/>
                                </a:lnTo>
                                <a:lnTo>
                                  <a:pt x="1587" y="9525"/>
                                </a:lnTo>
                                <a:lnTo>
                                  <a:pt x="7937" y="9525"/>
                                </a:lnTo>
                                <a:lnTo>
                                  <a:pt x="9525" y="7937"/>
                                </a:lnTo>
                                <a:lnTo>
                                  <a:pt x="9525" y="1587"/>
                                </a:lnTo>
                                <a:close/>
                              </a:path>
                              <a:path w="2695575" h="2219960">
                                <a:moveTo>
                                  <a:pt x="28575" y="2211400"/>
                                </a:moveTo>
                                <a:lnTo>
                                  <a:pt x="26987" y="2209812"/>
                                </a:lnTo>
                                <a:lnTo>
                                  <a:pt x="20637" y="2209812"/>
                                </a:lnTo>
                                <a:lnTo>
                                  <a:pt x="19050" y="2211400"/>
                                </a:lnTo>
                                <a:lnTo>
                                  <a:pt x="19050" y="2217750"/>
                                </a:lnTo>
                                <a:lnTo>
                                  <a:pt x="20637" y="2219337"/>
                                </a:lnTo>
                                <a:lnTo>
                                  <a:pt x="26987" y="2219337"/>
                                </a:lnTo>
                                <a:lnTo>
                                  <a:pt x="28575" y="2217750"/>
                                </a:lnTo>
                                <a:lnTo>
                                  <a:pt x="28575" y="2211400"/>
                                </a:lnTo>
                                <a:close/>
                              </a:path>
                              <a:path w="2695575" h="2219960">
                                <a:moveTo>
                                  <a:pt x="28575" y="1587"/>
                                </a:moveTo>
                                <a:lnTo>
                                  <a:pt x="26987" y="0"/>
                                </a:lnTo>
                                <a:lnTo>
                                  <a:pt x="20637" y="0"/>
                                </a:lnTo>
                                <a:lnTo>
                                  <a:pt x="19050" y="1587"/>
                                </a:lnTo>
                                <a:lnTo>
                                  <a:pt x="19050" y="7937"/>
                                </a:lnTo>
                                <a:lnTo>
                                  <a:pt x="20637" y="9525"/>
                                </a:lnTo>
                                <a:lnTo>
                                  <a:pt x="26987" y="9525"/>
                                </a:lnTo>
                                <a:lnTo>
                                  <a:pt x="28575" y="7937"/>
                                </a:lnTo>
                                <a:lnTo>
                                  <a:pt x="28575" y="1587"/>
                                </a:lnTo>
                                <a:close/>
                              </a:path>
                              <a:path w="2695575" h="2219960">
                                <a:moveTo>
                                  <a:pt x="47625" y="2211400"/>
                                </a:moveTo>
                                <a:lnTo>
                                  <a:pt x="46037" y="2209812"/>
                                </a:lnTo>
                                <a:lnTo>
                                  <a:pt x="39687" y="2209812"/>
                                </a:lnTo>
                                <a:lnTo>
                                  <a:pt x="38100" y="2211400"/>
                                </a:lnTo>
                                <a:lnTo>
                                  <a:pt x="38100" y="2217750"/>
                                </a:lnTo>
                                <a:lnTo>
                                  <a:pt x="39687" y="2219337"/>
                                </a:lnTo>
                                <a:lnTo>
                                  <a:pt x="46037" y="2219337"/>
                                </a:lnTo>
                                <a:lnTo>
                                  <a:pt x="47625" y="2217750"/>
                                </a:lnTo>
                                <a:lnTo>
                                  <a:pt x="47625" y="2211400"/>
                                </a:lnTo>
                                <a:close/>
                              </a:path>
                              <a:path w="2695575" h="2219960">
                                <a:moveTo>
                                  <a:pt x="47625" y="1587"/>
                                </a:moveTo>
                                <a:lnTo>
                                  <a:pt x="46037" y="0"/>
                                </a:lnTo>
                                <a:lnTo>
                                  <a:pt x="39687" y="0"/>
                                </a:lnTo>
                                <a:lnTo>
                                  <a:pt x="38100" y="1587"/>
                                </a:lnTo>
                                <a:lnTo>
                                  <a:pt x="38100" y="7937"/>
                                </a:lnTo>
                                <a:lnTo>
                                  <a:pt x="39687" y="9525"/>
                                </a:lnTo>
                                <a:lnTo>
                                  <a:pt x="46037" y="9525"/>
                                </a:lnTo>
                                <a:lnTo>
                                  <a:pt x="47625" y="7937"/>
                                </a:lnTo>
                                <a:lnTo>
                                  <a:pt x="47625" y="1587"/>
                                </a:lnTo>
                                <a:close/>
                              </a:path>
                              <a:path w="2695575" h="2219960">
                                <a:moveTo>
                                  <a:pt x="66675" y="2211400"/>
                                </a:moveTo>
                                <a:lnTo>
                                  <a:pt x="65087" y="2209812"/>
                                </a:lnTo>
                                <a:lnTo>
                                  <a:pt x="58737" y="2209812"/>
                                </a:lnTo>
                                <a:lnTo>
                                  <a:pt x="57150" y="2211400"/>
                                </a:lnTo>
                                <a:lnTo>
                                  <a:pt x="57150" y="2217750"/>
                                </a:lnTo>
                                <a:lnTo>
                                  <a:pt x="58737" y="2219337"/>
                                </a:lnTo>
                                <a:lnTo>
                                  <a:pt x="65087" y="2219337"/>
                                </a:lnTo>
                                <a:lnTo>
                                  <a:pt x="66675" y="2217750"/>
                                </a:lnTo>
                                <a:lnTo>
                                  <a:pt x="66675" y="2211400"/>
                                </a:lnTo>
                                <a:close/>
                              </a:path>
                              <a:path w="2695575" h="2219960">
                                <a:moveTo>
                                  <a:pt x="66675" y="1587"/>
                                </a:moveTo>
                                <a:lnTo>
                                  <a:pt x="65087" y="0"/>
                                </a:lnTo>
                                <a:lnTo>
                                  <a:pt x="58737" y="0"/>
                                </a:lnTo>
                                <a:lnTo>
                                  <a:pt x="57150" y="1587"/>
                                </a:lnTo>
                                <a:lnTo>
                                  <a:pt x="57150" y="7937"/>
                                </a:lnTo>
                                <a:lnTo>
                                  <a:pt x="58737" y="9525"/>
                                </a:lnTo>
                                <a:lnTo>
                                  <a:pt x="65087" y="9525"/>
                                </a:lnTo>
                                <a:lnTo>
                                  <a:pt x="66675" y="7937"/>
                                </a:lnTo>
                                <a:lnTo>
                                  <a:pt x="66675" y="1587"/>
                                </a:lnTo>
                                <a:close/>
                              </a:path>
                              <a:path w="2695575" h="2219960">
                                <a:moveTo>
                                  <a:pt x="85725" y="2211400"/>
                                </a:moveTo>
                                <a:lnTo>
                                  <a:pt x="84137" y="2209812"/>
                                </a:lnTo>
                                <a:lnTo>
                                  <a:pt x="77787" y="2209812"/>
                                </a:lnTo>
                                <a:lnTo>
                                  <a:pt x="76200" y="2211400"/>
                                </a:lnTo>
                                <a:lnTo>
                                  <a:pt x="76200" y="2217750"/>
                                </a:lnTo>
                                <a:lnTo>
                                  <a:pt x="77787" y="2219337"/>
                                </a:lnTo>
                                <a:lnTo>
                                  <a:pt x="84137" y="2219337"/>
                                </a:lnTo>
                                <a:lnTo>
                                  <a:pt x="85725" y="2217750"/>
                                </a:lnTo>
                                <a:lnTo>
                                  <a:pt x="85725" y="2211400"/>
                                </a:lnTo>
                                <a:close/>
                              </a:path>
                              <a:path w="2695575" h="2219960">
                                <a:moveTo>
                                  <a:pt x="85725" y="1587"/>
                                </a:moveTo>
                                <a:lnTo>
                                  <a:pt x="84137" y="0"/>
                                </a:lnTo>
                                <a:lnTo>
                                  <a:pt x="77787" y="0"/>
                                </a:lnTo>
                                <a:lnTo>
                                  <a:pt x="76200" y="1587"/>
                                </a:lnTo>
                                <a:lnTo>
                                  <a:pt x="76200" y="7937"/>
                                </a:lnTo>
                                <a:lnTo>
                                  <a:pt x="77787" y="9525"/>
                                </a:lnTo>
                                <a:lnTo>
                                  <a:pt x="84137" y="9525"/>
                                </a:lnTo>
                                <a:lnTo>
                                  <a:pt x="85725" y="7937"/>
                                </a:lnTo>
                                <a:lnTo>
                                  <a:pt x="85725" y="1587"/>
                                </a:lnTo>
                                <a:close/>
                              </a:path>
                              <a:path w="2695575" h="2219960">
                                <a:moveTo>
                                  <a:pt x="104775" y="2211400"/>
                                </a:moveTo>
                                <a:lnTo>
                                  <a:pt x="103187" y="2209812"/>
                                </a:lnTo>
                                <a:lnTo>
                                  <a:pt x="96837" y="2209812"/>
                                </a:lnTo>
                                <a:lnTo>
                                  <a:pt x="95250" y="2211400"/>
                                </a:lnTo>
                                <a:lnTo>
                                  <a:pt x="95250" y="2217750"/>
                                </a:lnTo>
                                <a:lnTo>
                                  <a:pt x="96837" y="2219337"/>
                                </a:lnTo>
                                <a:lnTo>
                                  <a:pt x="103187" y="2219337"/>
                                </a:lnTo>
                                <a:lnTo>
                                  <a:pt x="104775" y="2217750"/>
                                </a:lnTo>
                                <a:lnTo>
                                  <a:pt x="104775" y="2211400"/>
                                </a:lnTo>
                                <a:close/>
                              </a:path>
                              <a:path w="2695575" h="2219960">
                                <a:moveTo>
                                  <a:pt x="104775" y="1587"/>
                                </a:moveTo>
                                <a:lnTo>
                                  <a:pt x="103187" y="0"/>
                                </a:lnTo>
                                <a:lnTo>
                                  <a:pt x="96837" y="0"/>
                                </a:lnTo>
                                <a:lnTo>
                                  <a:pt x="95250" y="1587"/>
                                </a:lnTo>
                                <a:lnTo>
                                  <a:pt x="95250" y="7937"/>
                                </a:lnTo>
                                <a:lnTo>
                                  <a:pt x="96837" y="9525"/>
                                </a:lnTo>
                                <a:lnTo>
                                  <a:pt x="103187" y="9525"/>
                                </a:lnTo>
                                <a:lnTo>
                                  <a:pt x="104775" y="7937"/>
                                </a:lnTo>
                                <a:lnTo>
                                  <a:pt x="104775" y="1587"/>
                                </a:lnTo>
                                <a:close/>
                              </a:path>
                              <a:path w="2695575" h="2219960">
                                <a:moveTo>
                                  <a:pt x="123825" y="2211400"/>
                                </a:moveTo>
                                <a:lnTo>
                                  <a:pt x="122237" y="2209812"/>
                                </a:lnTo>
                                <a:lnTo>
                                  <a:pt x="115887" y="2209812"/>
                                </a:lnTo>
                                <a:lnTo>
                                  <a:pt x="114300" y="2211400"/>
                                </a:lnTo>
                                <a:lnTo>
                                  <a:pt x="114300" y="2217750"/>
                                </a:lnTo>
                                <a:lnTo>
                                  <a:pt x="115887" y="2219337"/>
                                </a:lnTo>
                                <a:lnTo>
                                  <a:pt x="122237" y="2219337"/>
                                </a:lnTo>
                                <a:lnTo>
                                  <a:pt x="123825" y="2217750"/>
                                </a:lnTo>
                                <a:lnTo>
                                  <a:pt x="123825" y="2211400"/>
                                </a:lnTo>
                                <a:close/>
                              </a:path>
                              <a:path w="2695575" h="2219960">
                                <a:moveTo>
                                  <a:pt x="123825" y="1587"/>
                                </a:moveTo>
                                <a:lnTo>
                                  <a:pt x="122237" y="0"/>
                                </a:lnTo>
                                <a:lnTo>
                                  <a:pt x="115887" y="0"/>
                                </a:lnTo>
                                <a:lnTo>
                                  <a:pt x="114300" y="1587"/>
                                </a:lnTo>
                                <a:lnTo>
                                  <a:pt x="114300" y="7937"/>
                                </a:lnTo>
                                <a:lnTo>
                                  <a:pt x="115887" y="9525"/>
                                </a:lnTo>
                                <a:lnTo>
                                  <a:pt x="122237" y="9525"/>
                                </a:lnTo>
                                <a:lnTo>
                                  <a:pt x="123825" y="7937"/>
                                </a:lnTo>
                                <a:lnTo>
                                  <a:pt x="123825" y="1587"/>
                                </a:lnTo>
                                <a:close/>
                              </a:path>
                              <a:path w="2695575" h="2219960">
                                <a:moveTo>
                                  <a:pt x="142875" y="2211400"/>
                                </a:moveTo>
                                <a:lnTo>
                                  <a:pt x="141287" y="2209812"/>
                                </a:lnTo>
                                <a:lnTo>
                                  <a:pt x="134937" y="2209812"/>
                                </a:lnTo>
                                <a:lnTo>
                                  <a:pt x="133350" y="2211400"/>
                                </a:lnTo>
                                <a:lnTo>
                                  <a:pt x="133350" y="2217750"/>
                                </a:lnTo>
                                <a:lnTo>
                                  <a:pt x="134937" y="2219337"/>
                                </a:lnTo>
                                <a:lnTo>
                                  <a:pt x="141287" y="2219337"/>
                                </a:lnTo>
                                <a:lnTo>
                                  <a:pt x="142875" y="2217750"/>
                                </a:lnTo>
                                <a:lnTo>
                                  <a:pt x="142875" y="2211400"/>
                                </a:lnTo>
                                <a:close/>
                              </a:path>
                              <a:path w="2695575" h="2219960">
                                <a:moveTo>
                                  <a:pt x="142875" y="1587"/>
                                </a:moveTo>
                                <a:lnTo>
                                  <a:pt x="141287" y="0"/>
                                </a:lnTo>
                                <a:lnTo>
                                  <a:pt x="134937" y="0"/>
                                </a:lnTo>
                                <a:lnTo>
                                  <a:pt x="133350" y="1587"/>
                                </a:lnTo>
                                <a:lnTo>
                                  <a:pt x="133350" y="7937"/>
                                </a:lnTo>
                                <a:lnTo>
                                  <a:pt x="134937" y="9525"/>
                                </a:lnTo>
                                <a:lnTo>
                                  <a:pt x="141287" y="9525"/>
                                </a:lnTo>
                                <a:lnTo>
                                  <a:pt x="142875" y="7937"/>
                                </a:lnTo>
                                <a:lnTo>
                                  <a:pt x="142875" y="1587"/>
                                </a:lnTo>
                                <a:close/>
                              </a:path>
                              <a:path w="2695575" h="2219960">
                                <a:moveTo>
                                  <a:pt x="161925" y="2211400"/>
                                </a:moveTo>
                                <a:lnTo>
                                  <a:pt x="160337" y="2209812"/>
                                </a:lnTo>
                                <a:lnTo>
                                  <a:pt x="153987" y="2209812"/>
                                </a:lnTo>
                                <a:lnTo>
                                  <a:pt x="152400" y="2211400"/>
                                </a:lnTo>
                                <a:lnTo>
                                  <a:pt x="152400" y="2217750"/>
                                </a:lnTo>
                                <a:lnTo>
                                  <a:pt x="153987" y="2219337"/>
                                </a:lnTo>
                                <a:lnTo>
                                  <a:pt x="160337" y="2219337"/>
                                </a:lnTo>
                                <a:lnTo>
                                  <a:pt x="161925" y="2217750"/>
                                </a:lnTo>
                                <a:lnTo>
                                  <a:pt x="161925" y="2211400"/>
                                </a:lnTo>
                                <a:close/>
                              </a:path>
                              <a:path w="2695575" h="2219960">
                                <a:moveTo>
                                  <a:pt x="161925" y="1587"/>
                                </a:moveTo>
                                <a:lnTo>
                                  <a:pt x="160337" y="0"/>
                                </a:lnTo>
                                <a:lnTo>
                                  <a:pt x="153987" y="0"/>
                                </a:lnTo>
                                <a:lnTo>
                                  <a:pt x="152400" y="1587"/>
                                </a:lnTo>
                                <a:lnTo>
                                  <a:pt x="152400" y="7937"/>
                                </a:lnTo>
                                <a:lnTo>
                                  <a:pt x="153987" y="9525"/>
                                </a:lnTo>
                                <a:lnTo>
                                  <a:pt x="160337" y="9525"/>
                                </a:lnTo>
                                <a:lnTo>
                                  <a:pt x="161925" y="7937"/>
                                </a:lnTo>
                                <a:lnTo>
                                  <a:pt x="161925" y="1587"/>
                                </a:lnTo>
                                <a:close/>
                              </a:path>
                              <a:path w="2695575" h="2219960">
                                <a:moveTo>
                                  <a:pt x="180975" y="2211400"/>
                                </a:moveTo>
                                <a:lnTo>
                                  <a:pt x="179387" y="2209812"/>
                                </a:lnTo>
                                <a:lnTo>
                                  <a:pt x="173037" y="2209812"/>
                                </a:lnTo>
                                <a:lnTo>
                                  <a:pt x="171450" y="2211400"/>
                                </a:lnTo>
                                <a:lnTo>
                                  <a:pt x="171450" y="2217750"/>
                                </a:lnTo>
                                <a:lnTo>
                                  <a:pt x="173037" y="2219337"/>
                                </a:lnTo>
                                <a:lnTo>
                                  <a:pt x="179387" y="2219337"/>
                                </a:lnTo>
                                <a:lnTo>
                                  <a:pt x="180975" y="2217750"/>
                                </a:lnTo>
                                <a:lnTo>
                                  <a:pt x="180975" y="2211400"/>
                                </a:lnTo>
                                <a:close/>
                              </a:path>
                              <a:path w="2695575" h="2219960">
                                <a:moveTo>
                                  <a:pt x="180975" y="1587"/>
                                </a:moveTo>
                                <a:lnTo>
                                  <a:pt x="179387" y="0"/>
                                </a:lnTo>
                                <a:lnTo>
                                  <a:pt x="173037" y="0"/>
                                </a:lnTo>
                                <a:lnTo>
                                  <a:pt x="171450" y="1587"/>
                                </a:lnTo>
                                <a:lnTo>
                                  <a:pt x="171450" y="7937"/>
                                </a:lnTo>
                                <a:lnTo>
                                  <a:pt x="173037" y="9525"/>
                                </a:lnTo>
                                <a:lnTo>
                                  <a:pt x="179387" y="9525"/>
                                </a:lnTo>
                                <a:lnTo>
                                  <a:pt x="180975" y="7937"/>
                                </a:lnTo>
                                <a:lnTo>
                                  <a:pt x="180975" y="1587"/>
                                </a:lnTo>
                                <a:close/>
                              </a:path>
                              <a:path w="2695575" h="2219960">
                                <a:moveTo>
                                  <a:pt x="200025" y="2211400"/>
                                </a:moveTo>
                                <a:lnTo>
                                  <a:pt x="198437" y="2209812"/>
                                </a:lnTo>
                                <a:lnTo>
                                  <a:pt x="192087" y="2209812"/>
                                </a:lnTo>
                                <a:lnTo>
                                  <a:pt x="190500" y="2211400"/>
                                </a:lnTo>
                                <a:lnTo>
                                  <a:pt x="190500" y="2217750"/>
                                </a:lnTo>
                                <a:lnTo>
                                  <a:pt x="192087" y="2219337"/>
                                </a:lnTo>
                                <a:lnTo>
                                  <a:pt x="198437" y="2219337"/>
                                </a:lnTo>
                                <a:lnTo>
                                  <a:pt x="200025" y="2217750"/>
                                </a:lnTo>
                                <a:lnTo>
                                  <a:pt x="200025" y="2211400"/>
                                </a:lnTo>
                                <a:close/>
                              </a:path>
                              <a:path w="2695575" h="2219960">
                                <a:moveTo>
                                  <a:pt x="200025" y="1587"/>
                                </a:moveTo>
                                <a:lnTo>
                                  <a:pt x="198437" y="0"/>
                                </a:lnTo>
                                <a:lnTo>
                                  <a:pt x="192087" y="0"/>
                                </a:lnTo>
                                <a:lnTo>
                                  <a:pt x="190500" y="1587"/>
                                </a:lnTo>
                                <a:lnTo>
                                  <a:pt x="190500" y="7937"/>
                                </a:lnTo>
                                <a:lnTo>
                                  <a:pt x="192087" y="9525"/>
                                </a:lnTo>
                                <a:lnTo>
                                  <a:pt x="198437" y="9525"/>
                                </a:lnTo>
                                <a:lnTo>
                                  <a:pt x="200025" y="7937"/>
                                </a:lnTo>
                                <a:lnTo>
                                  <a:pt x="200025" y="1587"/>
                                </a:lnTo>
                                <a:close/>
                              </a:path>
                              <a:path w="2695575" h="2219960">
                                <a:moveTo>
                                  <a:pt x="219075" y="2211400"/>
                                </a:moveTo>
                                <a:lnTo>
                                  <a:pt x="217487" y="2209812"/>
                                </a:lnTo>
                                <a:lnTo>
                                  <a:pt x="211137" y="2209812"/>
                                </a:lnTo>
                                <a:lnTo>
                                  <a:pt x="209550" y="2211400"/>
                                </a:lnTo>
                                <a:lnTo>
                                  <a:pt x="209550" y="2217750"/>
                                </a:lnTo>
                                <a:lnTo>
                                  <a:pt x="211137" y="2219337"/>
                                </a:lnTo>
                                <a:lnTo>
                                  <a:pt x="217487" y="2219337"/>
                                </a:lnTo>
                                <a:lnTo>
                                  <a:pt x="219075" y="2217750"/>
                                </a:lnTo>
                                <a:lnTo>
                                  <a:pt x="219075" y="2211400"/>
                                </a:lnTo>
                                <a:close/>
                              </a:path>
                              <a:path w="2695575" h="2219960">
                                <a:moveTo>
                                  <a:pt x="219075" y="1587"/>
                                </a:moveTo>
                                <a:lnTo>
                                  <a:pt x="217487" y="0"/>
                                </a:lnTo>
                                <a:lnTo>
                                  <a:pt x="211137" y="0"/>
                                </a:lnTo>
                                <a:lnTo>
                                  <a:pt x="209550" y="1587"/>
                                </a:lnTo>
                                <a:lnTo>
                                  <a:pt x="209550" y="7937"/>
                                </a:lnTo>
                                <a:lnTo>
                                  <a:pt x="211137" y="9525"/>
                                </a:lnTo>
                                <a:lnTo>
                                  <a:pt x="217487" y="9525"/>
                                </a:lnTo>
                                <a:lnTo>
                                  <a:pt x="219075" y="7937"/>
                                </a:lnTo>
                                <a:lnTo>
                                  <a:pt x="219075" y="1587"/>
                                </a:lnTo>
                                <a:close/>
                              </a:path>
                              <a:path w="2695575" h="2219960">
                                <a:moveTo>
                                  <a:pt x="238125" y="2211400"/>
                                </a:moveTo>
                                <a:lnTo>
                                  <a:pt x="236537" y="2209812"/>
                                </a:lnTo>
                                <a:lnTo>
                                  <a:pt x="230187" y="2209812"/>
                                </a:lnTo>
                                <a:lnTo>
                                  <a:pt x="228600" y="2211400"/>
                                </a:lnTo>
                                <a:lnTo>
                                  <a:pt x="228600" y="2217750"/>
                                </a:lnTo>
                                <a:lnTo>
                                  <a:pt x="230187" y="2219337"/>
                                </a:lnTo>
                                <a:lnTo>
                                  <a:pt x="236537" y="2219337"/>
                                </a:lnTo>
                                <a:lnTo>
                                  <a:pt x="238125" y="2217750"/>
                                </a:lnTo>
                                <a:lnTo>
                                  <a:pt x="238125" y="2211400"/>
                                </a:lnTo>
                                <a:close/>
                              </a:path>
                              <a:path w="2695575" h="2219960">
                                <a:moveTo>
                                  <a:pt x="238125" y="1587"/>
                                </a:moveTo>
                                <a:lnTo>
                                  <a:pt x="236537" y="0"/>
                                </a:lnTo>
                                <a:lnTo>
                                  <a:pt x="230187" y="0"/>
                                </a:lnTo>
                                <a:lnTo>
                                  <a:pt x="228600" y="1587"/>
                                </a:lnTo>
                                <a:lnTo>
                                  <a:pt x="228600" y="7937"/>
                                </a:lnTo>
                                <a:lnTo>
                                  <a:pt x="230187" y="9525"/>
                                </a:lnTo>
                                <a:lnTo>
                                  <a:pt x="236537" y="9525"/>
                                </a:lnTo>
                                <a:lnTo>
                                  <a:pt x="238125" y="7937"/>
                                </a:lnTo>
                                <a:lnTo>
                                  <a:pt x="238125" y="1587"/>
                                </a:lnTo>
                                <a:close/>
                              </a:path>
                              <a:path w="2695575" h="2219960">
                                <a:moveTo>
                                  <a:pt x="257175" y="2211400"/>
                                </a:moveTo>
                                <a:lnTo>
                                  <a:pt x="255587" y="2209812"/>
                                </a:lnTo>
                                <a:lnTo>
                                  <a:pt x="249237" y="2209812"/>
                                </a:lnTo>
                                <a:lnTo>
                                  <a:pt x="247650" y="2211400"/>
                                </a:lnTo>
                                <a:lnTo>
                                  <a:pt x="247650" y="2217750"/>
                                </a:lnTo>
                                <a:lnTo>
                                  <a:pt x="249237" y="2219337"/>
                                </a:lnTo>
                                <a:lnTo>
                                  <a:pt x="255587" y="2219337"/>
                                </a:lnTo>
                                <a:lnTo>
                                  <a:pt x="257175" y="2217750"/>
                                </a:lnTo>
                                <a:lnTo>
                                  <a:pt x="257175" y="2211400"/>
                                </a:lnTo>
                                <a:close/>
                              </a:path>
                              <a:path w="2695575" h="2219960">
                                <a:moveTo>
                                  <a:pt x="257175" y="1587"/>
                                </a:moveTo>
                                <a:lnTo>
                                  <a:pt x="255587" y="0"/>
                                </a:lnTo>
                                <a:lnTo>
                                  <a:pt x="249237" y="0"/>
                                </a:lnTo>
                                <a:lnTo>
                                  <a:pt x="247650" y="1587"/>
                                </a:lnTo>
                                <a:lnTo>
                                  <a:pt x="247650" y="7937"/>
                                </a:lnTo>
                                <a:lnTo>
                                  <a:pt x="249237" y="9525"/>
                                </a:lnTo>
                                <a:lnTo>
                                  <a:pt x="255587" y="9525"/>
                                </a:lnTo>
                                <a:lnTo>
                                  <a:pt x="257175" y="7937"/>
                                </a:lnTo>
                                <a:lnTo>
                                  <a:pt x="257175" y="1587"/>
                                </a:lnTo>
                                <a:close/>
                              </a:path>
                              <a:path w="2695575" h="2219960">
                                <a:moveTo>
                                  <a:pt x="276225" y="2211400"/>
                                </a:moveTo>
                                <a:lnTo>
                                  <a:pt x="274637" y="2209812"/>
                                </a:lnTo>
                                <a:lnTo>
                                  <a:pt x="268287" y="2209812"/>
                                </a:lnTo>
                                <a:lnTo>
                                  <a:pt x="266700" y="2211400"/>
                                </a:lnTo>
                                <a:lnTo>
                                  <a:pt x="266700" y="2217750"/>
                                </a:lnTo>
                                <a:lnTo>
                                  <a:pt x="268287" y="2219337"/>
                                </a:lnTo>
                                <a:lnTo>
                                  <a:pt x="274637" y="2219337"/>
                                </a:lnTo>
                                <a:lnTo>
                                  <a:pt x="276225" y="2217750"/>
                                </a:lnTo>
                                <a:lnTo>
                                  <a:pt x="276225" y="2211400"/>
                                </a:lnTo>
                                <a:close/>
                              </a:path>
                              <a:path w="2695575" h="2219960">
                                <a:moveTo>
                                  <a:pt x="276225" y="1587"/>
                                </a:moveTo>
                                <a:lnTo>
                                  <a:pt x="274637" y="0"/>
                                </a:lnTo>
                                <a:lnTo>
                                  <a:pt x="268287" y="0"/>
                                </a:lnTo>
                                <a:lnTo>
                                  <a:pt x="266700" y="1587"/>
                                </a:lnTo>
                                <a:lnTo>
                                  <a:pt x="266700" y="7937"/>
                                </a:lnTo>
                                <a:lnTo>
                                  <a:pt x="268287" y="9525"/>
                                </a:lnTo>
                                <a:lnTo>
                                  <a:pt x="274637" y="9525"/>
                                </a:lnTo>
                                <a:lnTo>
                                  <a:pt x="276225" y="7937"/>
                                </a:lnTo>
                                <a:lnTo>
                                  <a:pt x="276225" y="1587"/>
                                </a:lnTo>
                                <a:close/>
                              </a:path>
                              <a:path w="2695575" h="2219960">
                                <a:moveTo>
                                  <a:pt x="295275" y="2211400"/>
                                </a:moveTo>
                                <a:lnTo>
                                  <a:pt x="293687" y="2209812"/>
                                </a:lnTo>
                                <a:lnTo>
                                  <a:pt x="287337" y="2209812"/>
                                </a:lnTo>
                                <a:lnTo>
                                  <a:pt x="285750" y="2211400"/>
                                </a:lnTo>
                                <a:lnTo>
                                  <a:pt x="285750" y="2217750"/>
                                </a:lnTo>
                                <a:lnTo>
                                  <a:pt x="287337" y="2219337"/>
                                </a:lnTo>
                                <a:lnTo>
                                  <a:pt x="293687" y="2219337"/>
                                </a:lnTo>
                                <a:lnTo>
                                  <a:pt x="295275" y="2217750"/>
                                </a:lnTo>
                                <a:lnTo>
                                  <a:pt x="295275" y="2211400"/>
                                </a:lnTo>
                                <a:close/>
                              </a:path>
                              <a:path w="2695575" h="2219960">
                                <a:moveTo>
                                  <a:pt x="295275" y="1587"/>
                                </a:moveTo>
                                <a:lnTo>
                                  <a:pt x="293687" y="0"/>
                                </a:lnTo>
                                <a:lnTo>
                                  <a:pt x="287337" y="0"/>
                                </a:lnTo>
                                <a:lnTo>
                                  <a:pt x="285750" y="1587"/>
                                </a:lnTo>
                                <a:lnTo>
                                  <a:pt x="285750" y="7937"/>
                                </a:lnTo>
                                <a:lnTo>
                                  <a:pt x="287337" y="9525"/>
                                </a:lnTo>
                                <a:lnTo>
                                  <a:pt x="293687" y="9525"/>
                                </a:lnTo>
                                <a:lnTo>
                                  <a:pt x="295275" y="7937"/>
                                </a:lnTo>
                                <a:lnTo>
                                  <a:pt x="295275" y="1587"/>
                                </a:lnTo>
                                <a:close/>
                              </a:path>
                              <a:path w="2695575" h="2219960">
                                <a:moveTo>
                                  <a:pt x="314325" y="2211400"/>
                                </a:moveTo>
                                <a:lnTo>
                                  <a:pt x="312737" y="2209812"/>
                                </a:lnTo>
                                <a:lnTo>
                                  <a:pt x="306387" y="2209812"/>
                                </a:lnTo>
                                <a:lnTo>
                                  <a:pt x="304800" y="2211400"/>
                                </a:lnTo>
                                <a:lnTo>
                                  <a:pt x="304800" y="2217750"/>
                                </a:lnTo>
                                <a:lnTo>
                                  <a:pt x="306387" y="2219337"/>
                                </a:lnTo>
                                <a:lnTo>
                                  <a:pt x="312737" y="2219337"/>
                                </a:lnTo>
                                <a:lnTo>
                                  <a:pt x="314325" y="2217750"/>
                                </a:lnTo>
                                <a:lnTo>
                                  <a:pt x="314325" y="2211400"/>
                                </a:lnTo>
                                <a:close/>
                              </a:path>
                              <a:path w="2695575" h="2219960">
                                <a:moveTo>
                                  <a:pt x="314325" y="1587"/>
                                </a:moveTo>
                                <a:lnTo>
                                  <a:pt x="312737" y="0"/>
                                </a:lnTo>
                                <a:lnTo>
                                  <a:pt x="306387" y="0"/>
                                </a:lnTo>
                                <a:lnTo>
                                  <a:pt x="304800" y="1587"/>
                                </a:lnTo>
                                <a:lnTo>
                                  <a:pt x="304800" y="7937"/>
                                </a:lnTo>
                                <a:lnTo>
                                  <a:pt x="306387" y="9525"/>
                                </a:lnTo>
                                <a:lnTo>
                                  <a:pt x="312737" y="9525"/>
                                </a:lnTo>
                                <a:lnTo>
                                  <a:pt x="314325" y="7937"/>
                                </a:lnTo>
                                <a:lnTo>
                                  <a:pt x="314325" y="1587"/>
                                </a:lnTo>
                                <a:close/>
                              </a:path>
                              <a:path w="2695575" h="2219960">
                                <a:moveTo>
                                  <a:pt x="333375" y="2211400"/>
                                </a:moveTo>
                                <a:lnTo>
                                  <a:pt x="331787" y="2209812"/>
                                </a:lnTo>
                                <a:lnTo>
                                  <a:pt x="325437" y="2209812"/>
                                </a:lnTo>
                                <a:lnTo>
                                  <a:pt x="323850" y="2211400"/>
                                </a:lnTo>
                                <a:lnTo>
                                  <a:pt x="323850" y="2217750"/>
                                </a:lnTo>
                                <a:lnTo>
                                  <a:pt x="325437" y="2219337"/>
                                </a:lnTo>
                                <a:lnTo>
                                  <a:pt x="331787" y="2219337"/>
                                </a:lnTo>
                                <a:lnTo>
                                  <a:pt x="333375" y="2217750"/>
                                </a:lnTo>
                                <a:lnTo>
                                  <a:pt x="333375" y="2211400"/>
                                </a:lnTo>
                                <a:close/>
                              </a:path>
                              <a:path w="2695575" h="2219960">
                                <a:moveTo>
                                  <a:pt x="333375" y="1587"/>
                                </a:moveTo>
                                <a:lnTo>
                                  <a:pt x="331787" y="0"/>
                                </a:lnTo>
                                <a:lnTo>
                                  <a:pt x="325437" y="0"/>
                                </a:lnTo>
                                <a:lnTo>
                                  <a:pt x="323850" y="1587"/>
                                </a:lnTo>
                                <a:lnTo>
                                  <a:pt x="323850" y="7937"/>
                                </a:lnTo>
                                <a:lnTo>
                                  <a:pt x="325437" y="9525"/>
                                </a:lnTo>
                                <a:lnTo>
                                  <a:pt x="331787" y="9525"/>
                                </a:lnTo>
                                <a:lnTo>
                                  <a:pt x="333375" y="7937"/>
                                </a:lnTo>
                                <a:lnTo>
                                  <a:pt x="333375" y="1587"/>
                                </a:lnTo>
                                <a:close/>
                              </a:path>
                              <a:path w="2695575" h="2219960">
                                <a:moveTo>
                                  <a:pt x="352425" y="2211400"/>
                                </a:moveTo>
                                <a:lnTo>
                                  <a:pt x="350837" y="2209812"/>
                                </a:lnTo>
                                <a:lnTo>
                                  <a:pt x="344487" y="2209812"/>
                                </a:lnTo>
                                <a:lnTo>
                                  <a:pt x="342900" y="2211400"/>
                                </a:lnTo>
                                <a:lnTo>
                                  <a:pt x="342900" y="2217750"/>
                                </a:lnTo>
                                <a:lnTo>
                                  <a:pt x="344487" y="2219337"/>
                                </a:lnTo>
                                <a:lnTo>
                                  <a:pt x="350837" y="2219337"/>
                                </a:lnTo>
                                <a:lnTo>
                                  <a:pt x="352425" y="2217750"/>
                                </a:lnTo>
                                <a:lnTo>
                                  <a:pt x="352425" y="2211400"/>
                                </a:lnTo>
                                <a:close/>
                              </a:path>
                              <a:path w="2695575" h="2219960">
                                <a:moveTo>
                                  <a:pt x="352425" y="1587"/>
                                </a:moveTo>
                                <a:lnTo>
                                  <a:pt x="350837" y="0"/>
                                </a:lnTo>
                                <a:lnTo>
                                  <a:pt x="344487" y="0"/>
                                </a:lnTo>
                                <a:lnTo>
                                  <a:pt x="342900" y="1587"/>
                                </a:lnTo>
                                <a:lnTo>
                                  <a:pt x="342900" y="7937"/>
                                </a:lnTo>
                                <a:lnTo>
                                  <a:pt x="344487" y="9525"/>
                                </a:lnTo>
                                <a:lnTo>
                                  <a:pt x="350837" y="9525"/>
                                </a:lnTo>
                                <a:lnTo>
                                  <a:pt x="352425" y="7937"/>
                                </a:lnTo>
                                <a:lnTo>
                                  <a:pt x="352425" y="1587"/>
                                </a:lnTo>
                                <a:close/>
                              </a:path>
                              <a:path w="2695575" h="2219960">
                                <a:moveTo>
                                  <a:pt x="371475" y="2211400"/>
                                </a:moveTo>
                                <a:lnTo>
                                  <a:pt x="369887" y="2209812"/>
                                </a:lnTo>
                                <a:lnTo>
                                  <a:pt x="363537" y="2209812"/>
                                </a:lnTo>
                                <a:lnTo>
                                  <a:pt x="361950" y="2211400"/>
                                </a:lnTo>
                                <a:lnTo>
                                  <a:pt x="361950" y="2217750"/>
                                </a:lnTo>
                                <a:lnTo>
                                  <a:pt x="363537" y="2219337"/>
                                </a:lnTo>
                                <a:lnTo>
                                  <a:pt x="369887" y="2219337"/>
                                </a:lnTo>
                                <a:lnTo>
                                  <a:pt x="371475" y="2217750"/>
                                </a:lnTo>
                                <a:lnTo>
                                  <a:pt x="371475" y="2211400"/>
                                </a:lnTo>
                                <a:close/>
                              </a:path>
                              <a:path w="2695575" h="2219960">
                                <a:moveTo>
                                  <a:pt x="371475" y="1587"/>
                                </a:moveTo>
                                <a:lnTo>
                                  <a:pt x="369887" y="0"/>
                                </a:lnTo>
                                <a:lnTo>
                                  <a:pt x="363537" y="0"/>
                                </a:lnTo>
                                <a:lnTo>
                                  <a:pt x="361950" y="1587"/>
                                </a:lnTo>
                                <a:lnTo>
                                  <a:pt x="361950" y="7937"/>
                                </a:lnTo>
                                <a:lnTo>
                                  <a:pt x="363537" y="9525"/>
                                </a:lnTo>
                                <a:lnTo>
                                  <a:pt x="369887" y="9525"/>
                                </a:lnTo>
                                <a:lnTo>
                                  <a:pt x="371475" y="7937"/>
                                </a:lnTo>
                                <a:lnTo>
                                  <a:pt x="371475" y="1587"/>
                                </a:lnTo>
                                <a:close/>
                              </a:path>
                              <a:path w="2695575" h="2219960">
                                <a:moveTo>
                                  <a:pt x="390525" y="2211400"/>
                                </a:moveTo>
                                <a:lnTo>
                                  <a:pt x="388937" y="2209812"/>
                                </a:lnTo>
                                <a:lnTo>
                                  <a:pt x="382587" y="2209812"/>
                                </a:lnTo>
                                <a:lnTo>
                                  <a:pt x="381000" y="2211400"/>
                                </a:lnTo>
                                <a:lnTo>
                                  <a:pt x="381000" y="2217750"/>
                                </a:lnTo>
                                <a:lnTo>
                                  <a:pt x="382587" y="2219337"/>
                                </a:lnTo>
                                <a:lnTo>
                                  <a:pt x="388937" y="2219337"/>
                                </a:lnTo>
                                <a:lnTo>
                                  <a:pt x="390525" y="2217750"/>
                                </a:lnTo>
                                <a:lnTo>
                                  <a:pt x="390525" y="2211400"/>
                                </a:lnTo>
                                <a:close/>
                              </a:path>
                              <a:path w="2695575" h="2219960">
                                <a:moveTo>
                                  <a:pt x="390525" y="1587"/>
                                </a:moveTo>
                                <a:lnTo>
                                  <a:pt x="388937" y="0"/>
                                </a:lnTo>
                                <a:lnTo>
                                  <a:pt x="382587" y="0"/>
                                </a:lnTo>
                                <a:lnTo>
                                  <a:pt x="381000" y="1587"/>
                                </a:lnTo>
                                <a:lnTo>
                                  <a:pt x="381000" y="7937"/>
                                </a:lnTo>
                                <a:lnTo>
                                  <a:pt x="382587" y="9525"/>
                                </a:lnTo>
                                <a:lnTo>
                                  <a:pt x="388937" y="9525"/>
                                </a:lnTo>
                                <a:lnTo>
                                  <a:pt x="390525" y="7937"/>
                                </a:lnTo>
                                <a:lnTo>
                                  <a:pt x="390525" y="1587"/>
                                </a:lnTo>
                                <a:close/>
                              </a:path>
                              <a:path w="2695575" h="2219960">
                                <a:moveTo>
                                  <a:pt x="409575" y="2211400"/>
                                </a:moveTo>
                                <a:lnTo>
                                  <a:pt x="407987" y="2209812"/>
                                </a:lnTo>
                                <a:lnTo>
                                  <a:pt x="401637" y="2209812"/>
                                </a:lnTo>
                                <a:lnTo>
                                  <a:pt x="400050" y="2211400"/>
                                </a:lnTo>
                                <a:lnTo>
                                  <a:pt x="400050" y="2217750"/>
                                </a:lnTo>
                                <a:lnTo>
                                  <a:pt x="401637" y="2219337"/>
                                </a:lnTo>
                                <a:lnTo>
                                  <a:pt x="407987" y="2219337"/>
                                </a:lnTo>
                                <a:lnTo>
                                  <a:pt x="409575" y="2217750"/>
                                </a:lnTo>
                                <a:lnTo>
                                  <a:pt x="409575" y="2211400"/>
                                </a:lnTo>
                                <a:close/>
                              </a:path>
                              <a:path w="2695575" h="2219960">
                                <a:moveTo>
                                  <a:pt x="409575" y="1587"/>
                                </a:moveTo>
                                <a:lnTo>
                                  <a:pt x="407987" y="0"/>
                                </a:lnTo>
                                <a:lnTo>
                                  <a:pt x="401637" y="0"/>
                                </a:lnTo>
                                <a:lnTo>
                                  <a:pt x="400050" y="1587"/>
                                </a:lnTo>
                                <a:lnTo>
                                  <a:pt x="400050" y="7937"/>
                                </a:lnTo>
                                <a:lnTo>
                                  <a:pt x="401637" y="9525"/>
                                </a:lnTo>
                                <a:lnTo>
                                  <a:pt x="407987" y="9525"/>
                                </a:lnTo>
                                <a:lnTo>
                                  <a:pt x="409575" y="7937"/>
                                </a:lnTo>
                                <a:lnTo>
                                  <a:pt x="409575" y="1587"/>
                                </a:lnTo>
                                <a:close/>
                              </a:path>
                              <a:path w="2695575" h="2219960">
                                <a:moveTo>
                                  <a:pt x="428625" y="2211400"/>
                                </a:moveTo>
                                <a:lnTo>
                                  <a:pt x="427037" y="2209812"/>
                                </a:lnTo>
                                <a:lnTo>
                                  <a:pt x="420687" y="2209812"/>
                                </a:lnTo>
                                <a:lnTo>
                                  <a:pt x="419100" y="2211400"/>
                                </a:lnTo>
                                <a:lnTo>
                                  <a:pt x="419100" y="2217750"/>
                                </a:lnTo>
                                <a:lnTo>
                                  <a:pt x="420687" y="2219337"/>
                                </a:lnTo>
                                <a:lnTo>
                                  <a:pt x="427037" y="2219337"/>
                                </a:lnTo>
                                <a:lnTo>
                                  <a:pt x="428625" y="2217750"/>
                                </a:lnTo>
                                <a:lnTo>
                                  <a:pt x="428625" y="2211400"/>
                                </a:lnTo>
                                <a:close/>
                              </a:path>
                              <a:path w="2695575" h="2219960">
                                <a:moveTo>
                                  <a:pt x="428625" y="1587"/>
                                </a:moveTo>
                                <a:lnTo>
                                  <a:pt x="427037" y="0"/>
                                </a:lnTo>
                                <a:lnTo>
                                  <a:pt x="420687" y="0"/>
                                </a:lnTo>
                                <a:lnTo>
                                  <a:pt x="419100" y="1587"/>
                                </a:lnTo>
                                <a:lnTo>
                                  <a:pt x="419100" y="7937"/>
                                </a:lnTo>
                                <a:lnTo>
                                  <a:pt x="420687" y="9525"/>
                                </a:lnTo>
                                <a:lnTo>
                                  <a:pt x="427037" y="9525"/>
                                </a:lnTo>
                                <a:lnTo>
                                  <a:pt x="428625" y="7937"/>
                                </a:lnTo>
                                <a:lnTo>
                                  <a:pt x="428625" y="1587"/>
                                </a:lnTo>
                                <a:close/>
                              </a:path>
                              <a:path w="2695575" h="2219960">
                                <a:moveTo>
                                  <a:pt x="447675" y="2211400"/>
                                </a:moveTo>
                                <a:lnTo>
                                  <a:pt x="446087" y="2209812"/>
                                </a:lnTo>
                                <a:lnTo>
                                  <a:pt x="439737" y="2209812"/>
                                </a:lnTo>
                                <a:lnTo>
                                  <a:pt x="438150" y="2211400"/>
                                </a:lnTo>
                                <a:lnTo>
                                  <a:pt x="438150" y="2217750"/>
                                </a:lnTo>
                                <a:lnTo>
                                  <a:pt x="439737" y="2219337"/>
                                </a:lnTo>
                                <a:lnTo>
                                  <a:pt x="446087" y="2219337"/>
                                </a:lnTo>
                                <a:lnTo>
                                  <a:pt x="447675" y="2217750"/>
                                </a:lnTo>
                                <a:lnTo>
                                  <a:pt x="447675" y="2211400"/>
                                </a:lnTo>
                                <a:close/>
                              </a:path>
                              <a:path w="2695575" h="2219960">
                                <a:moveTo>
                                  <a:pt x="447675" y="1587"/>
                                </a:moveTo>
                                <a:lnTo>
                                  <a:pt x="446087" y="0"/>
                                </a:lnTo>
                                <a:lnTo>
                                  <a:pt x="439737" y="0"/>
                                </a:lnTo>
                                <a:lnTo>
                                  <a:pt x="438150" y="1587"/>
                                </a:lnTo>
                                <a:lnTo>
                                  <a:pt x="438150" y="7937"/>
                                </a:lnTo>
                                <a:lnTo>
                                  <a:pt x="439737" y="9525"/>
                                </a:lnTo>
                                <a:lnTo>
                                  <a:pt x="446087" y="9525"/>
                                </a:lnTo>
                                <a:lnTo>
                                  <a:pt x="447675" y="7937"/>
                                </a:lnTo>
                                <a:lnTo>
                                  <a:pt x="447675" y="1587"/>
                                </a:lnTo>
                                <a:close/>
                              </a:path>
                              <a:path w="2695575" h="2219960">
                                <a:moveTo>
                                  <a:pt x="466725" y="2211400"/>
                                </a:moveTo>
                                <a:lnTo>
                                  <a:pt x="465137" y="2209812"/>
                                </a:lnTo>
                                <a:lnTo>
                                  <a:pt x="458787" y="2209812"/>
                                </a:lnTo>
                                <a:lnTo>
                                  <a:pt x="457200" y="2211400"/>
                                </a:lnTo>
                                <a:lnTo>
                                  <a:pt x="457200" y="2217750"/>
                                </a:lnTo>
                                <a:lnTo>
                                  <a:pt x="458787" y="2219337"/>
                                </a:lnTo>
                                <a:lnTo>
                                  <a:pt x="465137" y="2219337"/>
                                </a:lnTo>
                                <a:lnTo>
                                  <a:pt x="466725" y="2217750"/>
                                </a:lnTo>
                                <a:lnTo>
                                  <a:pt x="466725" y="2211400"/>
                                </a:lnTo>
                                <a:close/>
                              </a:path>
                              <a:path w="2695575" h="2219960">
                                <a:moveTo>
                                  <a:pt x="466725" y="1587"/>
                                </a:moveTo>
                                <a:lnTo>
                                  <a:pt x="465137" y="0"/>
                                </a:lnTo>
                                <a:lnTo>
                                  <a:pt x="458787" y="0"/>
                                </a:lnTo>
                                <a:lnTo>
                                  <a:pt x="457200" y="1587"/>
                                </a:lnTo>
                                <a:lnTo>
                                  <a:pt x="457200" y="7937"/>
                                </a:lnTo>
                                <a:lnTo>
                                  <a:pt x="458787" y="9525"/>
                                </a:lnTo>
                                <a:lnTo>
                                  <a:pt x="465137" y="9525"/>
                                </a:lnTo>
                                <a:lnTo>
                                  <a:pt x="466725" y="7937"/>
                                </a:lnTo>
                                <a:lnTo>
                                  <a:pt x="466725" y="1587"/>
                                </a:lnTo>
                                <a:close/>
                              </a:path>
                              <a:path w="2695575" h="2219960">
                                <a:moveTo>
                                  <a:pt x="485775" y="2211400"/>
                                </a:moveTo>
                                <a:lnTo>
                                  <a:pt x="484187" y="2209812"/>
                                </a:lnTo>
                                <a:lnTo>
                                  <a:pt x="477837" y="2209812"/>
                                </a:lnTo>
                                <a:lnTo>
                                  <a:pt x="476250" y="2211400"/>
                                </a:lnTo>
                                <a:lnTo>
                                  <a:pt x="476250" y="2217750"/>
                                </a:lnTo>
                                <a:lnTo>
                                  <a:pt x="477837" y="2219337"/>
                                </a:lnTo>
                                <a:lnTo>
                                  <a:pt x="484187" y="2219337"/>
                                </a:lnTo>
                                <a:lnTo>
                                  <a:pt x="485775" y="2217750"/>
                                </a:lnTo>
                                <a:lnTo>
                                  <a:pt x="485775" y="2211400"/>
                                </a:lnTo>
                                <a:close/>
                              </a:path>
                              <a:path w="2695575" h="2219960">
                                <a:moveTo>
                                  <a:pt x="485775" y="1587"/>
                                </a:moveTo>
                                <a:lnTo>
                                  <a:pt x="484187" y="0"/>
                                </a:lnTo>
                                <a:lnTo>
                                  <a:pt x="477837" y="0"/>
                                </a:lnTo>
                                <a:lnTo>
                                  <a:pt x="476250" y="1587"/>
                                </a:lnTo>
                                <a:lnTo>
                                  <a:pt x="476250" y="7937"/>
                                </a:lnTo>
                                <a:lnTo>
                                  <a:pt x="477837" y="9525"/>
                                </a:lnTo>
                                <a:lnTo>
                                  <a:pt x="484187" y="9525"/>
                                </a:lnTo>
                                <a:lnTo>
                                  <a:pt x="485775" y="7937"/>
                                </a:lnTo>
                                <a:lnTo>
                                  <a:pt x="485775" y="1587"/>
                                </a:lnTo>
                                <a:close/>
                              </a:path>
                              <a:path w="2695575" h="2219960">
                                <a:moveTo>
                                  <a:pt x="504825" y="2211400"/>
                                </a:moveTo>
                                <a:lnTo>
                                  <a:pt x="503237" y="2209812"/>
                                </a:lnTo>
                                <a:lnTo>
                                  <a:pt x="496887" y="2209812"/>
                                </a:lnTo>
                                <a:lnTo>
                                  <a:pt x="495300" y="2211400"/>
                                </a:lnTo>
                                <a:lnTo>
                                  <a:pt x="495300" y="2217750"/>
                                </a:lnTo>
                                <a:lnTo>
                                  <a:pt x="496887" y="2219337"/>
                                </a:lnTo>
                                <a:lnTo>
                                  <a:pt x="503237" y="2219337"/>
                                </a:lnTo>
                                <a:lnTo>
                                  <a:pt x="504825" y="2217750"/>
                                </a:lnTo>
                                <a:lnTo>
                                  <a:pt x="504825" y="2211400"/>
                                </a:lnTo>
                                <a:close/>
                              </a:path>
                              <a:path w="2695575" h="2219960">
                                <a:moveTo>
                                  <a:pt x="504825" y="1587"/>
                                </a:moveTo>
                                <a:lnTo>
                                  <a:pt x="503237" y="0"/>
                                </a:lnTo>
                                <a:lnTo>
                                  <a:pt x="496887" y="0"/>
                                </a:lnTo>
                                <a:lnTo>
                                  <a:pt x="495300" y="1587"/>
                                </a:lnTo>
                                <a:lnTo>
                                  <a:pt x="495300" y="7937"/>
                                </a:lnTo>
                                <a:lnTo>
                                  <a:pt x="496887" y="9525"/>
                                </a:lnTo>
                                <a:lnTo>
                                  <a:pt x="503237" y="9525"/>
                                </a:lnTo>
                                <a:lnTo>
                                  <a:pt x="504825" y="7937"/>
                                </a:lnTo>
                                <a:lnTo>
                                  <a:pt x="504825" y="1587"/>
                                </a:lnTo>
                                <a:close/>
                              </a:path>
                              <a:path w="2695575" h="2219960">
                                <a:moveTo>
                                  <a:pt x="523875" y="2211400"/>
                                </a:moveTo>
                                <a:lnTo>
                                  <a:pt x="522287" y="2209812"/>
                                </a:lnTo>
                                <a:lnTo>
                                  <a:pt x="515937" y="2209812"/>
                                </a:lnTo>
                                <a:lnTo>
                                  <a:pt x="514350" y="2211400"/>
                                </a:lnTo>
                                <a:lnTo>
                                  <a:pt x="514350" y="2217750"/>
                                </a:lnTo>
                                <a:lnTo>
                                  <a:pt x="515937" y="2219337"/>
                                </a:lnTo>
                                <a:lnTo>
                                  <a:pt x="522287" y="2219337"/>
                                </a:lnTo>
                                <a:lnTo>
                                  <a:pt x="523875" y="2217750"/>
                                </a:lnTo>
                                <a:lnTo>
                                  <a:pt x="523875" y="2211400"/>
                                </a:lnTo>
                                <a:close/>
                              </a:path>
                              <a:path w="2695575" h="2219960">
                                <a:moveTo>
                                  <a:pt x="523875" y="1587"/>
                                </a:moveTo>
                                <a:lnTo>
                                  <a:pt x="522287" y="0"/>
                                </a:lnTo>
                                <a:lnTo>
                                  <a:pt x="515937" y="0"/>
                                </a:lnTo>
                                <a:lnTo>
                                  <a:pt x="514350" y="1587"/>
                                </a:lnTo>
                                <a:lnTo>
                                  <a:pt x="514350" y="7937"/>
                                </a:lnTo>
                                <a:lnTo>
                                  <a:pt x="515937" y="9525"/>
                                </a:lnTo>
                                <a:lnTo>
                                  <a:pt x="522287" y="9525"/>
                                </a:lnTo>
                                <a:lnTo>
                                  <a:pt x="523875" y="7937"/>
                                </a:lnTo>
                                <a:lnTo>
                                  <a:pt x="523875" y="1587"/>
                                </a:lnTo>
                                <a:close/>
                              </a:path>
                              <a:path w="2695575" h="2219960">
                                <a:moveTo>
                                  <a:pt x="542925" y="2211400"/>
                                </a:moveTo>
                                <a:lnTo>
                                  <a:pt x="541337" y="2209812"/>
                                </a:lnTo>
                                <a:lnTo>
                                  <a:pt x="534987" y="2209812"/>
                                </a:lnTo>
                                <a:lnTo>
                                  <a:pt x="533400" y="2211400"/>
                                </a:lnTo>
                                <a:lnTo>
                                  <a:pt x="533400" y="2217750"/>
                                </a:lnTo>
                                <a:lnTo>
                                  <a:pt x="534987" y="2219337"/>
                                </a:lnTo>
                                <a:lnTo>
                                  <a:pt x="541337" y="2219337"/>
                                </a:lnTo>
                                <a:lnTo>
                                  <a:pt x="542925" y="2217750"/>
                                </a:lnTo>
                                <a:lnTo>
                                  <a:pt x="542925" y="2211400"/>
                                </a:lnTo>
                                <a:close/>
                              </a:path>
                              <a:path w="2695575" h="2219960">
                                <a:moveTo>
                                  <a:pt x="542925" y="1587"/>
                                </a:moveTo>
                                <a:lnTo>
                                  <a:pt x="541337" y="0"/>
                                </a:lnTo>
                                <a:lnTo>
                                  <a:pt x="534987" y="0"/>
                                </a:lnTo>
                                <a:lnTo>
                                  <a:pt x="533400" y="1587"/>
                                </a:lnTo>
                                <a:lnTo>
                                  <a:pt x="533400" y="7937"/>
                                </a:lnTo>
                                <a:lnTo>
                                  <a:pt x="534987" y="9525"/>
                                </a:lnTo>
                                <a:lnTo>
                                  <a:pt x="541337" y="9525"/>
                                </a:lnTo>
                                <a:lnTo>
                                  <a:pt x="542925" y="7937"/>
                                </a:lnTo>
                                <a:lnTo>
                                  <a:pt x="542925" y="1587"/>
                                </a:lnTo>
                                <a:close/>
                              </a:path>
                              <a:path w="2695575" h="2219960">
                                <a:moveTo>
                                  <a:pt x="561975" y="2211400"/>
                                </a:moveTo>
                                <a:lnTo>
                                  <a:pt x="560387" y="2209812"/>
                                </a:lnTo>
                                <a:lnTo>
                                  <a:pt x="554037" y="2209812"/>
                                </a:lnTo>
                                <a:lnTo>
                                  <a:pt x="552450" y="2211400"/>
                                </a:lnTo>
                                <a:lnTo>
                                  <a:pt x="552450" y="2217750"/>
                                </a:lnTo>
                                <a:lnTo>
                                  <a:pt x="554037" y="2219337"/>
                                </a:lnTo>
                                <a:lnTo>
                                  <a:pt x="560387" y="2219337"/>
                                </a:lnTo>
                                <a:lnTo>
                                  <a:pt x="561975" y="2217750"/>
                                </a:lnTo>
                                <a:lnTo>
                                  <a:pt x="561975" y="2211400"/>
                                </a:lnTo>
                                <a:close/>
                              </a:path>
                              <a:path w="2695575" h="2219960">
                                <a:moveTo>
                                  <a:pt x="561975" y="1587"/>
                                </a:moveTo>
                                <a:lnTo>
                                  <a:pt x="560387" y="0"/>
                                </a:lnTo>
                                <a:lnTo>
                                  <a:pt x="554037" y="0"/>
                                </a:lnTo>
                                <a:lnTo>
                                  <a:pt x="552450" y="1587"/>
                                </a:lnTo>
                                <a:lnTo>
                                  <a:pt x="552450" y="7937"/>
                                </a:lnTo>
                                <a:lnTo>
                                  <a:pt x="554037" y="9525"/>
                                </a:lnTo>
                                <a:lnTo>
                                  <a:pt x="560387" y="9525"/>
                                </a:lnTo>
                                <a:lnTo>
                                  <a:pt x="561975" y="7937"/>
                                </a:lnTo>
                                <a:lnTo>
                                  <a:pt x="561975" y="1587"/>
                                </a:lnTo>
                                <a:close/>
                              </a:path>
                              <a:path w="2695575" h="2219960">
                                <a:moveTo>
                                  <a:pt x="581025" y="2211400"/>
                                </a:moveTo>
                                <a:lnTo>
                                  <a:pt x="579437" y="2209812"/>
                                </a:lnTo>
                                <a:lnTo>
                                  <a:pt x="573087" y="2209812"/>
                                </a:lnTo>
                                <a:lnTo>
                                  <a:pt x="571500" y="2211400"/>
                                </a:lnTo>
                                <a:lnTo>
                                  <a:pt x="571500" y="2217750"/>
                                </a:lnTo>
                                <a:lnTo>
                                  <a:pt x="573087" y="2219337"/>
                                </a:lnTo>
                                <a:lnTo>
                                  <a:pt x="579437" y="2219337"/>
                                </a:lnTo>
                                <a:lnTo>
                                  <a:pt x="581025" y="2217750"/>
                                </a:lnTo>
                                <a:lnTo>
                                  <a:pt x="581025" y="2211400"/>
                                </a:lnTo>
                                <a:close/>
                              </a:path>
                              <a:path w="2695575" h="2219960">
                                <a:moveTo>
                                  <a:pt x="581025" y="1587"/>
                                </a:moveTo>
                                <a:lnTo>
                                  <a:pt x="579437" y="0"/>
                                </a:lnTo>
                                <a:lnTo>
                                  <a:pt x="573087" y="0"/>
                                </a:lnTo>
                                <a:lnTo>
                                  <a:pt x="571500" y="1587"/>
                                </a:lnTo>
                                <a:lnTo>
                                  <a:pt x="571500" y="7937"/>
                                </a:lnTo>
                                <a:lnTo>
                                  <a:pt x="573087" y="9525"/>
                                </a:lnTo>
                                <a:lnTo>
                                  <a:pt x="579437" y="9525"/>
                                </a:lnTo>
                                <a:lnTo>
                                  <a:pt x="581025" y="7937"/>
                                </a:lnTo>
                                <a:lnTo>
                                  <a:pt x="581025" y="1587"/>
                                </a:lnTo>
                                <a:close/>
                              </a:path>
                              <a:path w="2695575" h="2219960">
                                <a:moveTo>
                                  <a:pt x="600075" y="2211400"/>
                                </a:moveTo>
                                <a:lnTo>
                                  <a:pt x="598487" y="2209812"/>
                                </a:lnTo>
                                <a:lnTo>
                                  <a:pt x="592137" y="2209812"/>
                                </a:lnTo>
                                <a:lnTo>
                                  <a:pt x="590550" y="2211400"/>
                                </a:lnTo>
                                <a:lnTo>
                                  <a:pt x="590550" y="2217750"/>
                                </a:lnTo>
                                <a:lnTo>
                                  <a:pt x="592137" y="2219337"/>
                                </a:lnTo>
                                <a:lnTo>
                                  <a:pt x="598487" y="2219337"/>
                                </a:lnTo>
                                <a:lnTo>
                                  <a:pt x="600075" y="2217750"/>
                                </a:lnTo>
                                <a:lnTo>
                                  <a:pt x="600075" y="2211400"/>
                                </a:lnTo>
                                <a:close/>
                              </a:path>
                              <a:path w="2695575" h="2219960">
                                <a:moveTo>
                                  <a:pt x="600075" y="1587"/>
                                </a:moveTo>
                                <a:lnTo>
                                  <a:pt x="598487" y="0"/>
                                </a:lnTo>
                                <a:lnTo>
                                  <a:pt x="592137" y="0"/>
                                </a:lnTo>
                                <a:lnTo>
                                  <a:pt x="590550" y="1587"/>
                                </a:lnTo>
                                <a:lnTo>
                                  <a:pt x="590550" y="7937"/>
                                </a:lnTo>
                                <a:lnTo>
                                  <a:pt x="592137" y="9525"/>
                                </a:lnTo>
                                <a:lnTo>
                                  <a:pt x="598487" y="9525"/>
                                </a:lnTo>
                                <a:lnTo>
                                  <a:pt x="600075" y="7937"/>
                                </a:lnTo>
                                <a:lnTo>
                                  <a:pt x="600075" y="1587"/>
                                </a:lnTo>
                                <a:close/>
                              </a:path>
                              <a:path w="2695575" h="2219960">
                                <a:moveTo>
                                  <a:pt x="619125" y="2211400"/>
                                </a:moveTo>
                                <a:lnTo>
                                  <a:pt x="617537" y="2209812"/>
                                </a:lnTo>
                                <a:lnTo>
                                  <a:pt x="611187" y="2209812"/>
                                </a:lnTo>
                                <a:lnTo>
                                  <a:pt x="609600" y="2211400"/>
                                </a:lnTo>
                                <a:lnTo>
                                  <a:pt x="609600" y="2217750"/>
                                </a:lnTo>
                                <a:lnTo>
                                  <a:pt x="611187" y="2219337"/>
                                </a:lnTo>
                                <a:lnTo>
                                  <a:pt x="617537" y="2219337"/>
                                </a:lnTo>
                                <a:lnTo>
                                  <a:pt x="619125" y="2217750"/>
                                </a:lnTo>
                                <a:lnTo>
                                  <a:pt x="619125" y="2211400"/>
                                </a:lnTo>
                                <a:close/>
                              </a:path>
                              <a:path w="2695575" h="2219960">
                                <a:moveTo>
                                  <a:pt x="619125" y="1587"/>
                                </a:moveTo>
                                <a:lnTo>
                                  <a:pt x="617537" y="0"/>
                                </a:lnTo>
                                <a:lnTo>
                                  <a:pt x="611187" y="0"/>
                                </a:lnTo>
                                <a:lnTo>
                                  <a:pt x="609600" y="1587"/>
                                </a:lnTo>
                                <a:lnTo>
                                  <a:pt x="609600" y="7937"/>
                                </a:lnTo>
                                <a:lnTo>
                                  <a:pt x="611187" y="9525"/>
                                </a:lnTo>
                                <a:lnTo>
                                  <a:pt x="617537" y="9525"/>
                                </a:lnTo>
                                <a:lnTo>
                                  <a:pt x="619125" y="7937"/>
                                </a:lnTo>
                                <a:lnTo>
                                  <a:pt x="619125" y="1587"/>
                                </a:lnTo>
                                <a:close/>
                              </a:path>
                              <a:path w="2695575" h="2219960">
                                <a:moveTo>
                                  <a:pt x="638175" y="2211400"/>
                                </a:moveTo>
                                <a:lnTo>
                                  <a:pt x="636587" y="2209812"/>
                                </a:lnTo>
                                <a:lnTo>
                                  <a:pt x="630237" y="2209812"/>
                                </a:lnTo>
                                <a:lnTo>
                                  <a:pt x="628650" y="2211400"/>
                                </a:lnTo>
                                <a:lnTo>
                                  <a:pt x="628650" y="2217750"/>
                                </a:lnTo>
                                <a:lnTo>
                                  <a:pt x="630237" y="2219337"/>
                                </a:lnTo>
                                <a:lnTo>
                                  <a:pt x="636587" y="2219337"/>
                                </a:lnTo>
                                <a:lnTo>
                                  <a:pt x="638175" y="2217750"/>
                                </a:lnTo>
                                <a:lnTo>
                                  <a:pt x="638175" y="2211400"/>
                                </a:lnTo>
                                <a:close/>
                              </a:path>
                              <a:path w="2695575" h="2219960">
                                <a:moveTo>
                                  <a:pt x="638175" y="1587"/>
                                </a:moveTo>
                                <a:lnTo>
                                  <a:pt x="636587" y="0"/>
                                </a:lnTo>
                                <a:lnTo>
                                  <a:pt x="630237" y="0"/>
                                </a:lnTo>
                                <a:lnTo>
                                  <a:pt x="628650" y="1587"/>
                                </a:lnTo>
                                <a:lnTo>
                                  <a:pt x="628650" y="7937"/>
                                </a:lnTo>
                                <a:lnTo>
                                  <a:pt x="630237" y="9525"/>
                                </a:lnTo>
                                <a:lnTo>
                                  <a:pt x="636587" y="9525"/>
                                </a:lnTo>
                                <a:lnTo>
                                  <a:pt x="638175" y="7937"/>
                                </a:lnTo>
                                <a:lnTo>
                                  <a:pt x="638175" y="1587"/>
                                </a:lnTo>
                                <a:close/>
                              </a:path>
                              <a:path w="2695575" h="2219960">
                                <a:moveTo>
                                  <a:pt x="657225" y="2211400"/>
                                </a:moveTo>
                                <a:lnTo>
                                  <a:pt x="655637" y="2209812"/>
                                </a:lnTo>
                                <a:lnTo>
                                  <a:pt x="649287" y="2209812"/>
                                </a:lnTo>
                                <a:lnTo>
                                  <a:pt x="647700" y="2211400"/>
                                </a:lnTo>
                                <a:lnTo>
                                  <a:pt x="647700" y="2217750"/>
                                </a:lnTo>
                                <a:lnTo>
                                  <a:pt x="649287" y="2219337"/>
                                </a:lnTo>
                                <a:lnTo>
                                  <a:pt x="655637" y="2219337"/>
                                </a:lnTo>
                                <a:lnTo>
                                  <a:pt x="657225" y="2217750"/>
                                </a:lnTo>
                                <a:lnTo>
                                  <a:pt x="657225" y="2211400"/>
                                </a:lnTo>
                                <a:close/>
                              </a:path>
                              <a:path w="2695575" h="2219960">
                                <a:moveTo>
                                  <a:pt x="657225" y="1587"/>
                                </a:moveTo>
                                <a:lnTo>
                                  <a:pt x="655637" y="0"/>
                                </a:lnTo>
                                <a:lnTo>
                                  <a:pt x="649287" y="0"/>
                                </a:lnTo>
                                <a:lnTo>
                                  <a:pt x="647700" y="1587"/>
                                </a:lnTo>
                                <a:lnTo>
                                  <a:pt x="647700" y="7937"/>
                                </a:lnTo>
                                <a:lnTo>
                                  <a:pt x="649287" y="9525"/>
                                </a:lnTo>
                                <a:lnTo>
                                  <a:pt x="655637" y="9525"/>
                                </a:lnTo>
                                <a:lnTo>
                                  <a:pt x="657225" y="7937"/>
                                </a:lnTo>
                                <a:lnTo>
                                  <a:pt x="657225" y="1587"/>
                                </a:lnTo>
                                <a:close/>
                              </a:path>
                              <a:path w="2695575" h="2219960">
                                <a:moveTo>
                                  <a:pt x="676275" y="2211400"/>
                                </a:moveTo>
                                <a:lnTo>
                                  <a:pt x="674687" y="2209812"/>
                                </a:lnTo>
                                <a:lnTo>
                                  <a:pt x="668337" y="2209812"/>
                                </a:lnTo>
                                <a:lnTo>
                                  <a:pt x="666750" y="2211400"/>
                                </a:lnTo>
                                <a:lnTo>
                                  <a:pt x="666750" y="2217750"/>
                                </a:lnTo>
                                <a:lnTo>
                                  <a:pt x="668337" y="2219337"/>
                                </a:lnTo>
                                <a:lnTo>
                                  <a:pt x="674687" y="2219337"/>
                                </a:lnTo>
                                <a:lnTo>
                                  <a:pt x="676275" y="2217750"/>
                                </a:lnTo>
                                <a:lnTo>
                                  <a:pt x="676275" y="2211400"/>
                                </a:lnTo>
                                <a:close/>
                              </a:path>
                              <a:path w="2695575" h="2219960">
                                <a:moveTo>
                                  <a:pt x="676275" y="1587"/>
                                </a:moveTo>
                                <a:lnTo>
                                  <a:pt x="674687" y="0"/>
                                </a:lnTo>
                                <a:lnTo>
                                  <a:pt x="668337" y="0"/>
                                </a:lnTo>
                                <a:lnTo>
                                  <a:pt x="666750" y="1587"/>
                                </a:lnTo>
                                <a:lnTo>
                                  <a:pt x="666750" y="7937"/>
                                </a:lnTo>
                                <a:lnTo>
                                  <a:pt x="668337" y="9525"/>
                                </a:lnTo>
                                <a:lnTo>
                                  <a:pt x="674687" y="9525"/>
                                </a:lnTo>
                                <a:lnTo>
                                  <a:pt x="676275" y="7937"/>
                                </a:lnTo>
                                <a:lnTo>
                                  <a:pt x="676275" y="1587"/>
                                </a:lnTo>
                                <a:close/>
                              </a:path>
                              <a:path w="2695575" h="2219960">
                                <a:moveTo>
                                  <a:pt x="695325" y="2211400"/>
                                </a:moveTo>
                                <a:lnTo>
                                  <a:pt x="693737" y="2209812"/>
                                </a:lnTo>
                                <a:lnTo>
                                  <a:pt x="687387" y="2209812"/>
                                </a:lnTo>
                                <a:lnTo>
                                  <a:pt x="685800" y="2211400"/>
                                </a:lnTo>
                                <a:lnTo>
                                  <a:pt x="685800" y="2217750"/>
                                </a:lnTo>
                                <a:lnTo>
                                  <a:pt x="687387" y="2219337"/>
                                </a:lnTo>
                                <a:lnTo>
                                  <a:pt x="693737" y="2219337"/>
                                </a:lnTo>
                                <a:lnTo>
                                  <a:pt x="695325" y="2217750"/>
                                </a:lnTo>
                                <a:lnTo>
                                  <a:pt x="695325" y="2211400"/>
                                </a:lnTo>
                                <a:close/>
                              </a:path>
                              <a:path w="2695575" h="2219960">
                                <a:moveTo>
                                  <a:pt x="695325" y="1587"/>
                                </a:moveTo>
                                <a:lnTo>
                                  <a:pt x="693737" y="0"/>
                                </a:lnTo>
                                <a:lnTo>
                                  <a:pt x="687387" y="0"/>
                                </a:lnTo>
                                <a:lnTo>
                                  <a:pt x="685800" y="1587"/>
                                </a:lnTo>
                                <a:lnTo>
                                  <a:pt x="685800" y="7937"/>
                                </a:lnTo>
                                <a:lnTo>
                                  <a:pt x="687387" y="9525"/>
                                </a:lnTo>
                                <a:lnTo>
                                  <a:pt x="693737" y="9525"/>
                                </a:lnTo>
                                <a:lnTo>
                                  <a:pt x="695325" y="7937"/>
                                </a:lnTo>
                                <a:lnTo>
                                  <a:pt x="695325" y="1587"/>
                                </a:lnTo>
                                <a:close/>
                              </a:path>
                              <a:path w="2695575" h="2219960">
                                <a:moveTo>
                                  <a:pt x="714375" y="2211400"/>
                                </a:moveTo>
                                <a:lnTo>
                                  <a:pt x="712787" y="2209812"/>
                                </a:lnTo>
                                <a:lnTo>
                                  <a:pt x="706437" y="2209812"/>
                                </a:lnTo>
                                <a:lnTo>
                                  <a:pt x="704850" y="2211400"/>
                                </a:lnTo>
                                <a:lnTo>
                                  <a:pt x="704850" y="2217750"/>
                                </a:lnTo>
                                <a:lnTo>
                                  <a:pt x="706437" y="2219337"/>
                                </a:lnTo>
                                <a:lnTo>
                                  <a:pt x="712787" y="2219337"/>
                                </a:lnTo>
                                <a:lnTo>
                                  <a:pt x="714375" y="2217750"/>
                                </a:lnTo>
                                <a:lnTo>
                                  <a:pt x="714375" y="2211400"/>
                                </a:lnTo>
                                <a:close/>
                              </a:path>
                              <a:path w="2695575" h="2219960">
                                <a:moveTo>
                                  <a:pt x="714375" y="1587"/>
                                </a:moveTo>
                                <a:lnTo>
                                  <a:pt x="712787" y="0"/>
                                </a:lnTo>
                                <a:lnTo>
                                  <a:pt x="706437" y="0"/>
                                </a:lnTo>
                                <a:lnTo>
                                  <a:pt x="704850" y="1587"/>
                                </a:lnTo>
                                <a:lnTo>
                                  <a:pt x="704850" y="7937"/>
                                </a:lnTo>
                                <a:lnTo>
                                  <a:pt x="706437" y="9525"/>
                                </a:lnTo>
                                <a:lnTo>
                                  <a:pt x="712787" y="9525"/>
                                </a:lnTo>
                                <a:lnTo>
                                  <a:pt x="714375" y="7937"/>
                                </a:lnTo>
                                <a:lnTo>
                                  <a:pt x="714375" y="1587"/>
                                </a:lnTo>
                                <a:close/>
                              </a:path>
                              <a:path w="2695575" h="2219960">
                                <a:moveTo>
                                  <a:pt x="733425" y="2211400"/>
                                </a:moveTo>
                                <a:lnTo>
                                  <a:pt x="731837" y="2209812"/>
                                </a:lnTo>
                                <a:lnTo>
                                  <a:pt x="725487" y="2209812"/>
                                </a:lnTo>
                                <a:lnTo>
                                  <a:pt x="723900" y="2211400"/>
                                </a:lnTo>
                                <a:lnTo>
                                  <a:pt x="723900" y="2217750"/>
                                </a:lnTo>
                                <a:lnTo>
                                  <a:pt x="725487" y="2219337"/>
                                </a:lnTo>
                                <a:lnTo>
                                  <a:pt x="731837" y="2219337"/>
                                </a:lnTo>
                                <a:lnTo>
                                  <a:pt x="733425" y="2217750"/>
                                </a:lnTo>
                                <a:lnTo>
                                  <a:pt x="733425" y="2211400"/>
                                </a:lnTo>
                                <a:close/>
                              </a:path>
                              <a:path w="2695575" h="2219960">
                                <a:moveTo>
                                  <a:pt x="733425" y="1587"/>
                                </a:moveTo>
                                <a:lnTo>
                                  <a:pt x="731837" y="0"/>
                                </a:lnTo>
                                <a:lnTo>
                                  <a:pt x="725487" y="0"/>
                                </a:lnTo>
                                <a:lnTo>
                                  <a:pt x="723900" y="1587"/>
                                </a:lnTo>
                                <a:lnTo>
                                  <a:pt x="723900" y="7937"/>
                                </a:lnTo>
                                <a:lnTo>
                                  <a:pt x="725487" y="9525"/>
                                </a:lnTo>
                                <a:lnTo>
                                  <a:pt x="731837" y="9525"/>
                                </a:lnTo>
                                <a:lnTo>
                                  <a:pt x="733425" y="7937"/>
                                </a:lnTo>
                                <a:lnTo>
                                  <a:pt x="733425" y="1587"/>
                                </a:lnTo>
                                <a:close/>
                              </a:path>
                              <a:path w="2695575" h="2219960">
                                <a:moveTo>
                                  <a:pt x="752475" y="2211400"/>
                                </a:moveTo>
                                <a:lnTo>
                                  <a:pt x="750887" y="2209812"/>
                                </a:lnTo>
                                <a:lnTo>
                                  <a:pt x="744537" y="2209812"/>
                                </a:lnTo>
                                <a:lnTo>
                                  <a:pt x="742950" y="2211400"/>
                                </a:lnTo>
                                <a:lnTo>
                                  <a:pt x="742950" y="2217750"/>
                                </a:lnTo>
                                <a:lnTo>
                                  <a:pt x="744537" y="2219337"/>
                                </a:lnTo>
                                <a:lnTo>
                                  <a:pt x="750887" y="2219337"/>
                                </a:lnTo>
                                <a:lnTo>
                                  <a:pt x="752475" y="2217750"/>
                                </a:lnTo>
                                <a:lnTo>
                                  <a:pt x="752475" y="2211400"/>
                                </a:lnTo>
                                <a:close/>
                              </a:path>
                              <a:path w="2695575" h="2219960">
                                <a:moveTo>
                                  <a:pt x="752475" y="1587"/>
                                </a:moveTo>
                                <a:lnTo>
                                  <a:pt x="750887" y="0"/>
                                </a:lnTo>
                                <a:lnTo>
                                  <a:pt x="744537" y="0"/>
                                </a:lnTo>
                                <a:lnTo>
                                  <a:pt x="742950" y="1587"/>
                                </a:lnTo>
                                <a:lnTo>
                                  <a:pt x="742950" y="7937"/>
                                </a:lnTo>
                                <a:lnTo>
                                  <a:pt x="744537" y="9525"/>
                                </a:lnTo>
                                <a:lnTo>
                                  <a:pt x="750887" y="9525"/>
                                </a:lnTo>
                                <a:lnTo>
                                  <a:pt x="752475" y="7937"/>
                                </a:lnTo>
                                <a:lnTo>
                                  <a:pt x="752475" y="1587"/>
                                </a:lnTo>
                                <a:close/>
                              </a:path>
                              <a:path w="2695575" h="2219960">
                                <a:moveTo>
                                  <a:pt x="771525" y="2211400"/>
                                </a:moveTo>
                                <a:lnTo>
                                  <a:pt x="769937" y="2209812"/>
                                </a:lnTo>
                                <a:lnTo>
                                  <a:pt x="763587" y="2209812"/>
                                </a:lnTo>
                                <a:lnTo>
                                  <a:pt x="762000" y="2211400"/>
                                </a:lnTo>
                                <a:lnTo>
                                  <a:pt x="762000" y="2217750"/>
                                </a:lnTo>
                                <a:lnTo>
                                  <a:pt x="763587" y="2219337"/>
                                </a:lnTo>
                                <a:lnTo>
                                  <a:pt x="769937" y="2219337"/>
                                </a:lnTo>
                                <a:lnTo>
                                  <a:pt x="771525" y="2217750"/>
                                </a:lnTo>
                                <a:lnTo>
                                  <a:pt x="771525" y="2211400"/>
                                </a:lnTo>
                                <a:close/>
                              </a:path>
                              <a:path w="2695575" h="2219960">
                                <a:moveTo>
                                  <a:pt x="771525" y="1587"/>
                                </a:moveTo>
                                <a:lnTo>
                                  <a:pt x="769937" y="0"/>
                                </a:lnTo>
                                <a:lnTo>
                                  <a:pt x="763587" y="0"/>
                                </a:lnTo>
                                <a:lnTo>
                                  <a:pt x="762000" y="1587"/>
                                </a:lnTo>
                                <a:lnTo>
                                  <a:pt x="762000" y="7937"/>
                                </a:lnTo>
                                <a:lnTo>
                                  <a:pt x="763587" y="9525"/>
                                </a:lnTo>
                                <a:lnTo>
                                  <a:pt x="769937" y="9525"/>
                                </a:lnTo>
                                <a:lnTo>
                                  <a:pt x="771525" y="7937"/>
                                </a:lnTo>
                                <a:lnTo>
                                  <a:pt x="771525" y="1587"/>
                                </a:lnTo>
                                <a:close/>
                              </a:path>
                              <a:path w="2695575" h="2219960">
                                <a:moveTo>
                                  <a:pt x="790575" y="2211400"/>
                                </a:moveTo>
                                <a:lnTo>
                                  <a:pt x="788987" y="2209812"/>
                                </a:lnTo>
                                <a:lnTo>
                                  <a:pt x="782637" y="2209812"/>
                                </a:lnTo>
                                <a:lnTo>
                                  <a:pt x="781050" y="2211400"/>
                                </a:lnTo>
                                <a:lnTo>
                                  <a:pt x="781050" y="2217750"/>
                                </a:lnTo>
                                <a:lnTo>
                                  <a:pt x="782637" y="2219337"/>
                                </a:lnTo>
                                <a:lnTo>
                                  <a:pt x="788987" y="2219337"/>
                                </a:lnTo>
                                <a:lnTo>
                                  <a:pt x="790575" y="2217750"/>
                                </a:lnTo>
                                <a:lnTo>
                                  <a:pt x="790575" y="2211400"/>
                                </a:lnTo>
                                <a:close/>
                              </a:path>
                              <a:path w="2695575" h="2219960">
                                <a:moveTo>
                                  <a:pt x="790575" y="1587"/>
                                </a:moveTo>
                                <a:lnTo>
                                  <a:pt x="788987" y="0"/>
                                </a:lnTo>
                                <a:lnTo>
                                  <a:pt x="782637" y="0"/>
                                </a:lnTo>
                                <a:lnTo>
                                  <a:pt x="781050" y="1587"/>
                                </a:lnTo>
                                <a:lnTo>
                                  <a:pt x="781050" y="7937"/>
                                </a:lnTo>
                                <a:lnTo>
                                  <a:pt x="782637" y="9525"/>
                                </a:lnTo>
                                <a:lnTo>
                                  <a:pt x="788987" y="9525"/>
                                </a:lnTo>
                                <a:lnTo>
                                  <a:pt x="790575" y="7937"/>
                                </a:lnTo>
                                <a:lnTo>
                                  <a:pt x="790575" y="1587"/>
                                </a:lnTo>
                                <a:close/>
                              </a:path>
                              <a:path w="2695575" h="2219960">
                                <a:moveTo>
                                  <a:pt x="809625" y="2211400"/>
                                </a:moveTo>
                                <a:lnTo>
                                  <a:pt x="808037" y="2209812"/>
                                </a:lnTo>
                                <a:lnTo>
                                  <a:pt x="801687" y="2209812"/>
                                </a:lnTo>
                                <a:lnTo>
                                  <a:pt x="800100" y="2211400"/>
                                </a:lnTo>
                                <a:lnTo>
                                  <a:pt x="800100" y="2217750"/>
                                </a:lnTo>
                                <a:lnTo>
                                  <a:pt x="801687" y="2219337"/>
                                </a:lnTo>
                                <a:lnTo>
                                  <a:pt x="808037" y="2219337"/>
                                </a:lnTo>
                                <a:lnTo>
                                  <a:pt x="809625" y="2217750"/>
                                </a:lnTo>
                                <a:lnTo>
                                  <a:pt x="809625" y="2211400"/>
                                </a:lnTo>
                                <a:close/>
                              </a:path>
                              <a:path w="2695575" h="2219960">
                                <a:moveTo>
                                  <a:pt x="809625" y="1587"/>
                                </a:moveTo>
                                <a:lnTo>
                                  <a:pt x="808037" y="0"/>
                                </a:lnTo>
                                <a:lnTo>
                                  <a:pt x="801687" y="0"/>
                                </a:lnTo>
                                <a:lnTo>
                                  <a:pt x="800100" y="1587"/>
                                </a:lnTo>
                                <a:lnTo>
                                  <a:pt x="800100" y="7937"/>
                                </a:lnTo>
                                <a:lnTo>
                                  <a:pt x="801687" y="9525"/>
                                </a:lnTo>
                                <a:lnTo>
                                  <a:pt x="808037" y="9525"/>
                                </a:lnTo>
                                <a:lnTo>
                                  <a:pt x="809625" y="7937"/>
                                </a:lnTo>
                                <a:lnTo>
                                  <a:pt x="809625" y="1587"/>
                                </a:lnTo>
                                <a:close/>
                              </a:path>
                              <a:path w="2695575" h="2219960">
                                <a:moveTo>
                                  <a:pt x="828675" y="2211400"/>
                                </a:moveTo>
                                <a:lnTo>
                                  <a:pt x="827087" y="2209812"/>
                                </a:lnTo>
                                <a:lnTo>
                                  <a:pt x="820737" y="2209812"/>
                                </a:lnTo>
                                <a:lnTo>
                                  <a:pt x="819150" y="2211400"/>
                                </a:lnTo>
                                <a:lnTo>
                                  <a:pt x="819150" y="2217750"/>
                                </a:lnTo>
                                <a:lnTo>
                                  <a:pt x="820737" y="2219337"/>
                                </a:lnTo>
                                <a:lnTo>
                                  <a:pt x="827087" y="2219337"/>
                                </a:lnTo>
                                <a:lnTo>
                                  <a:pt x="828675" y="2217750"/>
                                </a:lnTo>
                                <a:lnTo>
                                  <a:pt x="828675" y="2211400"/>
                                </a:lnTo>
                                <a:close/>
                              </a:path>
                              <a:path w="2695575" h="2219960">
                                <a:moveTo>
                                  <a:pt x="828675" y="1587"/>
                                </a:moveTo>
                                <a:lnTo>
                                  <a:pt x="827087" y="0"/>
                                </a:lnTo>
                                <a:lnTo>
                                  <a:pt x="820737" y="0"/>
                                </a:lnTo>
                                <a:lnTo>
                                  <a:pt x="819150" y="1587"/>
                                </a:lnTo>
                                <a:lnTo>
                                  <a:pt x="819150" y="7937"/>
                                </a:lnTo>
                                <a:lnTo>
                                  <a:pt x="820737" y="9525"/>
                                </a:lnTo>
                                <a:lnTo>
                                  <a:pt x="827087" y="9525"/>
                                </a:lnTo>
                                <a:lnTo>
                                  <a:pt x="828675" y="7937"/>
                                </a:lnTo>
                                <a:lnTo>
                                  <a:pt x="828675" y="1587"/>
                                </a:lnTo>
                                <a:close/>
                              </a:path>
                              <a:path w="2695575" h="2219960">
                                <a:moveTo>
                                  <a:pt x="847725" y="2211400"/>
                                </a:moveTo>
                                <a:lnTo>
                                  <a:pt x="846137" y="2209812"/>
                                </a:lnTo>
                                <a:lnTo>
                                  <a:pt x="839787" y="2209812"/>
                                </a:lnTo>
                                <a:lnTo>
                                  <a:pt x="838200" y="2211400"/>
                                </a:lnTo>
                                <a:lnTo>
                                  <a:pt x="838200" y="2217750"/>
                                </a:lnTo>
                                <a:lnTo>
                                  <a:pt x="839787" y="2219337"/>
                                </a:lnTo>
                                <a:lnTo>
                                  <a:pt x="846137" y="2219337"/>
                                </a:lnTo>
                                <a:lnTo>
                                  <a:pt x="847725" y="2217750"/>
                                </a:lnTo>
                                <a:lnTo>
                                  <a:pt x="847725" y="2211400"/>
                                </a:lnTo>
                                <a:close/>
                              </a:path>
                              <a:path w="2695575" h="2219960">
                                <a:moveTo>
                                  <a:pt x="847725" y="1587"/>
                                </a:moveTo>
                                <a:lnTo>
                                  <a:pt x="846137" y="0"/>
                                </a:lnTo>
                                <a:lnTo>
                                  <a:pt x="839787" y="0"/>
                                </a:lnTo>
                                <a:lnTo>
                                  <a:pt x="838200" y="1587"/>
                                </a:lnTo>
                                <a:lnTo>
                                  <a:pt x="838200" y="7937"/>
                                </a:lnTo>
                                <a:lnTo>
                                  <a:pt x="839787" y="9525"/>
                                </a:lnTo>
                                <a:lnTo>
                                  <a:pt x="846137" y="9525"/>
                                </a:lnTo>
                                <a:lnTo>
                                  <a:pt x="847725" y="7937"/>
                                </a:lnTo>
                                <a:lnTo>
                                  <a:pt x="847725" y="1587"/>
                                </a:lnTo>
                                <a:close/>
                              </a:path>
                              <a:path w="2695575" h="2219960">
                                <a:moveTo>
                                  <a:pt x="866775" y="2211400"/>
                                </a:moveTo>
                                <a:lnTo>
                                  <a:pt x="865187" y="2209812"/>
                                </a:lnTo>
                                <a:lnTo>
                                  <a:pt x="858837" y="2209812"/>
                                </a:lnTo>
                                <a:lnTo>
                                  <a:pt x="857250" y="2211400"/>
                                </a:lnTo>
                                <a:lnTo>
                                  <a:pt x="857250" y="2217750"/>
                                </a:lnTo>
                                <a:lnTo>
                                  <a:pt x="858837" y="2219337"/>
                                </a:lnTo>
                                <a:lnTo>
                                  <a:pt x="865187" y="2219337"/>
                                </a:lnTo>
                                <a:lnTo>
                                  <a:pt x="866775" y="2217750"/>
                                </a:lnTo>
                                <a:lnTo>
                                  <a:pt x="866775" y="2211400"/>
                                </a:lnTo>
                                <a:close/>
                              </a:path>
                              <a:path w="2695575" h="2219960">
                                <a:moveTo>
                                  <a:pt x="866775" y="1587"/>
                                </a:moveTo>
                                <a:lnTo>
                                  <a:pt x="865187" y="0"/>
                                </a:lnTo>
                                <a:lnTo>
                                  <a:pt x="858837" y="0"/>
                                </a:lnTo>
                                <a:lnTo>
                                  <a:pt x="857250" y="1587"/>
                                </a:lnTo>
                                <a:lnTo>
                                  <a:pt x="857250" y="7937"/>
                                </a:lnTo>
                                <a:lnTo>
                                  <a:pt x="858837" y="9525"/>
                                </a:lnTo>
                                <a:lnTo>
                                  <a:pt x="865187" y="9525"/>
                                </a:lnTo>
                                <a:lnTo>
                                  <a:pt x="866775" y="7937"/>
                                </a:lnTo>
                                <a:lnTo>
                                  <a:pt x="866775" y="1587"/>
                                </a:lnTo>
                                <a:close/>
                              </a:path>
                              <a:path w="2695575" h="2219960">
                                <a:moveTo>
                                  <a:pt x="885825" y="2211400"/>
                                </a:moveTo>
                                <a:lnTo>
                                  <a:pt x="884237" y="2209812"/>
                                </a:lnTo>
                                <a:lnTo>
                                  <a:pt x="877887" y="2209812"/>
                                </a:lnTo>
                                <a:lnTo>
                                  <a:pt x="876300" y="2211400"/>
                                </a:lnTo>
                                <a:lnTo>
                                  <a:pt x="876300" y="2217750"/>
                                </a:lnTo>
                                <a:lnTo>
                                  <a:pt x="877887" y="2219337"/>
                                </a:lnTo>
                                <a:lnTo>
                                  <a:pt x="884237" y="2219337"/>
                                </a:lnTo>
                                <a:lnTo>
                                  <a:pt x="885825" y="2217750"/>
                                </a:lnTo>
                                <a:lnTo>
                                  <a:pt x="885825" y="2211400"/>
                                </a:lnTo>
                                <a:close/>
                              </a:path>
                              <a:path w="2695575" h="2219960">
                                <a:moveTo>
                                  <a:pt x="885825" y="1587"/>
                                </a:moveTo>
                                <a:lnTo>
                                  <a:pt x="884237" y="0"/>
                                </a:lnTo>
                                <a:lnTo>
                                  <a:pt x="877887" y="0"/>
                                </a:lnTo>
                                <a:lnTo>
                                  <a:pt x="876300" y="1587"/>
                                </a:lnTo>
                                <a:lnTo>
                                  <a:pt x="876300" y="7937"/>
                                </a:lnTo>
                                <a:lnTo>
                                  <a:pt x="877887" y="9525"/>
                                </a:lnTo>
                                <a:lnTo>
                                  <a:pt x="884237" y="9525"/>
                                </a:lnTo>
                                <a:lnTo>
                                  <a:pt x="885825" y="7937"/>
                                </a:lnTo>
                                <a:lnTo>
                                  <a:pt x="885825" y="1587"/>
                                </a:lnTo>
                                <a:close/>
                              </a:path>
                              <a:path w="2695575" h="2219960">
                                <a:moveTo>
                                  <a:pt x="904875" y="2211400"/>
                                </a:moveTo>
                                <a:lnTo>
                                  <a:pt x="903287" y="2209812"/>
                                </a:lnTo>
                                <a:lnTo>
                                  <a:pt x="896937" y="2209812"/>
                                </a:lnTo>
                                <a:lnTo>
                                  <a:pt x="895350" y="2211400"/>
                                </a:lnTo>
                                <a:lnTo>
                                  <a:pt x="895350" y="2217750"/>
                                </a:lnTo>
                                <a:lnTo>
                                  <a:pt x="896937" y="2219337"/>
                                </a:lnTo>
                                <a:lnTo>
                                  <a:pt x="903287" y="2219337"/>
                                </a:lnTo>
                                <a:lnTo>
                                  <a:pt x="904875" y="2217750"/>
                                </a:lnTo>
                                <a:lnTo>
                                  <a:pt x="904875" y="2211400"/>
                                </a:lnTo>
                                <a:close/>
                              </a:path>
                              <a:path w="2695575" h="2219960">
                                <a:moveTo>
                                  <a:pt x="904875" y="1587"/>
                                </a:moveTo>
                                <a:lnTo>
                                  <a:pt x="903287" y="0"/>
                                </a:lnTo>
                                <a:lnTo>
                                  <a:pt x="896937" y="0"/>
                                </a:lnTo>
                                <a:lnTo>
                                  <a:pt x="895350" y="1587"/>
                                </a:lnTo>
                                <a:lnTo>
                                  <a:pt x="895350" y="7937"/>
                                </a:lnTo>
                                <a:lnTo>
                                  <a:pt x="896937" y="9525"/>
                                </a:lnTo>
                                <a:lnTo>
                                  <a:pt x="903287" y="9525"/>
                                </a:lnTo>
                                <a:lnTo>
                                  <a:pt x="904875" y="7937"/>
                                </a:lnTo>
                                <a:lnTo>
                                  <a:pt x="904875" y="1587"/>
                                </a:lnTo>
                                <a:close/>
                              </a:path>
                              <a:path w="2695575" h="2219960">
                                <a:moveTo>
                                  <a:pt x="923925" y="2211400"/>
                                </a:moveTo>
                                <a:lnTo>
                                  <a:pt x="922337" y="2209812"/>
                                </a:lnTo>
                                <a:lnTo>
                                  <a:pt x="915987" y="2209812"/>
                                </a:lnTo>
                                <a:lnTo>
                                  <a:pt x="914400" y="2211400"/>
                                </a:lnTo>
                                <a:lnTo>
                                  <a:pt x="914400" y="2217750"/>
                                </a:lnTo>
                                <a:lnTo>
                                  <a:pt x="915987" y="2219337"/>
                                </a:lnTo>
                                <a:lnTo>
                                  <a:pt x="922337" y="2219337"/>
                                </a:lnTo>
                                <a:lnTo>
                                  <a:pt x="923925" y="2217750"/>
                                </a:lnTo>
                                <a:lnTo>
                                  <a:pt x="923925" y="2211400"/>
                                </a:lnTo>
                                <a:close/>
                              </a:path>
                              <a:path w="2695575" h="2219960">
                                <a:moveTo>
                                  <a:pt x="923925" y="1587"/>
                                </a:moveTo>
                                <a:lnTo>
                                  <a:pt x="922337" y="0"/>
                                </a:lnTo>
                                <a:lnTo>
                                  <a:pt x="915987" y="0"/>
                                </a:lnTo>
                                <a:lnTo>
                                  <a:pt x="914400" y="1587"/>
                                </a:lnTo>
                                <a:lnTo>
                                  <a:pt x="914400" y="7937"/>
                                </a:lnTo>
                                <a:lnTo>
                                  <a:pt x="915987" y="9525"/>
                                </a:lnTo>
                                <a:lnTo>
                                  <a:pt x="922337" y="9525"/>
                                </a:lnTo>
                                <a:lnTo>
                                  <a:pt x="923925" y="7937"/>
                                </a:lnTo>
                                <a:lnTo>
                                  <a:pt x="923925" y="1587"/>
                                </a:lnTo>
                                <a:close/>
                              </a:path>
                              <a:path w="2695575" h="2219960">
                                <a:moveTo>
                                  <a:pt x="942975" y="2211400"/>
                                </a:moveTo>
                                <a:lnTo>
                                  <a:pt x="941387" y="2209812"/>
                                </a:lnTo>
                                <a:lnTo>
                                  <a:pt x="935037" y="2209812"/>
                                </a:lnTo>
                                <a:lnTo>
                                  <a:pt x="933450" y="2211400"/>
                                </a:lnTo>
                                <a:lnTo>
                                  <a:pt x="933450" y="2217750"/>
                                </a:lnTo>
                                <a:lnTo>
                                  <a:pt x="935037" y="2219337"/>
                                </a:lnTo>
                                <a:lnTo>
                                  <a:pt x="941387" y="2219337"/>
                                </a:lnTo>
                                <a:lnTo>
                                  <a:pt x="942975" y="2217750"/>
                                </a:lnTo>
                                <a:lnTo>
                                  <a:pt x="942975" y="2211400"/>
                                </a:lnTo>
                                <a:close/>
                              </a:path>
                              <a:path w="2695575" h="2219960">
                                <a:moveTo>
                                  <a:pt x="942975" y="1587"/>
                                </a:moveTo>
                                <a:lnTo>
                                  <a:pt x="941387" y="0"/>
                                </a:lnTo>
                                <a:lnTo>
                                  <a:pt x="935037" y="0"/>
                                </a:lnTo>
                                <a:lnTo>
                                  <a:pt x="933450" y="1587"/>
                                </a:lnTo>
                                <a:lnTo>
                                  <a:pt x="933450" y="7937"/>
                                </a:lnTo>
                                <a:lnTo>
                                  <a:pt x="935037" y="9525"/>
                                </a:lnTo>
                                <a:lnTo>
                                  <a:pt x="941387" y="9525"/>
                                </a:lnTo>
                                <a:lnTo>
                                  <a:pt x="942975" y="7937"/>
                                </a:lnTo>
                                <a:lnTo>
                                  <a:pt x="942975" y="1587"/>
                                </a:lnTo>
                                <a:close/>
                              </a:path>
                              <a:path w="2695575" h="2219960">
                                <a:moveTo>
                                  <a:pt x="962025" y="2211400"/>
                                </a:moveTo>
                                <a:lnTo>
                                  <a:pt x="960437" y="2209812"/>
                                </a:lnTo>
                                <a:lnTo>
                                  <a:pt x="954087" y="2209812"/>
                                </a:lnTo>
                                <a:lnTo>
                                  <a:pt x="952500" y="2211400"/>
                                </a:lnTo>
                                <a:lnTo>
                                  <a:pt x="952500" y="2217750"/>
                                </a:lnTo>
                                <a:lnTo>
                                  <a:pt x="954087" y="2219337"/>
                                </a:lnTo>
                                <a:lnTo>
                                  <a:pt x="960437" y="2219337"/>
                                </a:lnTo>
                                <a:lnTo>
                                  <a:pt x="962025" y="2217750"/>
                                </a:lnTo>
                                <a:lnTo>
                                  <a:pt x="962025" y="2211400"/>
                                </a:lnTo>
                                <a:close/>
                              </a:path>
                              <a:path w="2695575" h="2219960">
                                <a:moveTo>
                                  <a:pt x="962025" y="1587"/>
                                </a:moveTo>
                                <a:lnTo>
                                  <a:pt x="960437" y="0"/>
                                </a:lnTo>
                                <a:lnTo>
                                  <a:pt x="954087" y="0"/>
                                </a:lnTo>
                                <a:lnTo>
                                  <a:pt x="952500" y="1587"/>
                                </a:lnTo>
                                <a:lnTo>
                                  <a:pt x="952500" y="7937"/>
                                </a:lnTo>
                                <a:lnTo>
                                  <a:pt x="954087" y="9525"/>
                                </a:lnTo>
                                <a:lnTo>
                                  <a:pt x="960437" y="9525"/>
                                </a:lnTo>
                                <a:lnTo>
                                  <a:pt x="962025" y="7937"/>
                                </a:lnTo>
                                <a:lnTo>
                                  <a:pt x="962025" y="1587"/>
                                </a:lnTo>
                                <a:close/>
                              </a:path>
                              <a:path w="2695575" h="2219960">
                                <a:moveTo>
                                  <a:pt x="981075" y="2211400"/>
                                </a:moveTo>
                                <a:lnTo>
                                  <a:pt x="979487" y="2209812"/>
                                </a:lnTo>
                                <a:lnTo>
                                  <a:pt x="973137" y="2209812"/>
                                </a:lnTo>
                                <a:lnTo>
                                  <a:pt x="971550" y="2211400"/>
                                </a:lnTo>
                                <a:lnTo>
                                  <a:pt x="971550" y="2217750"/>
                                </a:lnTo>
                                <a:lnTo>
                                  <a:pt x="973137" y="2219337"/>
                                </a:lnTo>
                                <a:lnTo>
                                  <a:pt x="979487" y="2219337"/>
                                </a:lnTo>
                                <a:lnTo>
                                  <a:pt x="981075" y="2217750"/>
                                </a:lnTo>
                                <a:lnTo>
                                  <a:pt x="981075" y="2211400"/>
                                </a:lnTo>
                                <a:close/>
                              </a:path>
                              <a:path w="2695575" h="2219960">
                                <a:moveTo>
                                  <a:pt x="981075" y="1587"/>
                                </a:moveTo>
                                <a:lnTo>
                                  <a:pt x="979487" y="0"/>
                                </a:lnTo>
                                <a:lnTo>
                                  <a:pt x="973137" y="0"/>
                                </a:lnTo>
                                <a:lnTo>
                                  <a:pt x="971550" y="1587"/>
                                </a:lnTo>
                                <a:lnTo>
                                  <a:pt x="971550" y="7937"/>
                                </a:lnTo>
                                <a:lnTo>
                                  <a:pt x="973137" y="9525"/>
                                </a:lnTo>
                                <a:lnTo>
                                  <a:pt x="979487" y="9525"/>
                                </a:lnTo>
                                <a:lnTo>
                                  <a:pt x="981075" y="7937"/>
                                </a:lnTo>
                                <a:lnTo>
                                  <a:pt x="981075" y="1587"/>
                                </a:lnTo>
                                <a:close/>
                              </a:path>
                              <a:path w="2695575" h="2219960">
                                <a:moveTo>
                                  <a:pt x="1000125" y="2211400"/>
                                </a:moveTo>
                                <a:lnTo>
                                  <a:pt x="998537" y="2209812"/>
                                </a:lnTo>
                                <a:lnTo>
                                  <a:pt x="992187" y="2209812"/>
                                </a:lnTo>
                                <a:lnTo>
                                  <a:pt x="990600" y="2211400"/>
                                </a:lnTo>
                                <a:lnTo>
                                  <a:pt x="990600" y="2217750"/>
                                </a:lnTo>
                                <a:lnTo>
                                  <a:pt x="992187" y="2219337"/>
                                </a:lnTo>
                                <a:lnTo>
                                  <a:pt x="998537" y="2219337"/>
                                </a:lnTo>
                                <a:lnTo>
                                  <a:pt x="1000125" y="2217750"/>
                                </a:lnTo>
                                <a:lnTo>
                                  <a:pt x="1000125" y="2211400"/>
                                </a:lnTo>
                                <a:close/>
                              </a:path>
                              <a:path w="2695575" h="2219960">
                                <a:moveTo>
                                  <a:pt x="1000125" y="1587"/>
                                </a:moveTo>
                                <a:lnTo>
                                  <a:pt x="998537" y="0"/>
                                </a:lnTo>
                                <a:lnTo>
                                  <a:pt x="992187" y="0"/>
                                </a:lnTo>
                                <a:lnTo>
                                  <a:pt x="990600" y="1587"/>
                                </a:lnTo>
                                <a:lnTo>
                                  <a:pt x="990600" y="7937"/>
                                </a:lnTo>
                                <a:lnTo>
                                  <a:pt x="992187" y="9525"/>
                                </a:lnTo>
                                <a:lnTo>
                                  <a:pt x="998537" y="9525"/>
                                </a:lnTo>
                                <a:lnTo>
                                  <a:pt x="1000125" y="7937"/>
                                </a:lnTo>
                                <a:lnTo>
                                  <a:pt x="1000125" y="1587"/>
                                </a:lnTo>
                                <a:close/>
                              </a:path>
                              <a:path w="2695575" h="2219960">
                                <a:moveTo>
                                  <a:pt x="1019175" y="2211400"/>
                                </a:moveTo>
                                <a:lnTo>
                                  <a:pt x="1017587" y="2209812"/>
                                </a:lnTo>
                                <a:lnTo>
                                  <a:pt x="1011237" y="2209812"/>
                                </a:lnTo>
                                <a:lnTo>
                                  <a:pt x="1009650" y="2211400"/>
                                </a:lnTo>
                                <a:lnTo>
                                  <a:pt x="1009650" y="2217750"/>
                                </a:lnTo>
                                <a:lnTo>
                                  <a:pt x="1011237" y="2219337"/>
                                </a:lnTo>
                                <a:lnTo>
                                  <a:pt x="1017587" y="2219337"/>
                                </a:lnTo>
                                <a:lnTo>
                                  <a:pt x="1019175" y="2217750"/>
                                </a:lnTo>
                                <a:lnTo>
                                  <a:pt x="1019175" y="2211400"/>
                                </a:lnTo>
                                <a:close/>
                              </a:path>
                              <a:path w="2695575" h="2219960">
                                <a:moveTo>
                                  <a:pt x="1019175" y="1587"/>
                                </a:moveTo>
                                <a:lnTo>
                                  <a:pt x="1017587" y="0"/>
                                </a:lnTo>
                                <a:lnTo>
                                  <a:pt x="1011237" y="0"/>
                                </a:lnTo>
                                <a:lnTo>
                                  <a:pt x="1009650" y="1587"/>
                                </a:lnTo>
                                <a:lnTo>
                                  <a:pt x="1009650" y="7937"/>
                                </a:lnTo>
                                <a:lnTo>
                                  <a:pt x="1011237" y="9525"/>
                                </a:lnTo>
                                <a:lnTo>
                                  <a:pt x="1017587" y="9525"/>
                                </a:lnTo>
                                <a:lnTo>
                                  <a:pt x="1019175" y="7937"/>
                                </a:lnTo>
                                <a:lnTo>
                                  <a:pt x="1019175" y="1587"/>
                                </a:lnTo>
                                <a:close/>
                              </a:path>
                              <a:path w="2695575" h="2219960">
                                <a:moveTo>
                                  <a:pt x="1038225" y="2211400"/>
                                </a:moveTo>
                                <a:lnTo>
                                  <a:pt x="1036637" y="2209812"/>
                                </a:lnTo>
                                <a:lnTo>
                                  <a:pt x="1030287" y="2209812"/>
                                </a:lnTo>
                                <a:lnTo>
                                  <a:pt x="1028700" y="2211400"/>
                                </a:lnTo>
                                <a:lnTo>
                                  <a:pt x="1028700" y="2217750"/>
                                </a:lnTo>
                                <a:lnTo>
                                  <a:pt x="1030287" y="2219337"/>
                                </a:lnTo>
                                <a:lnTo>
                                  <a:pt x="1036637" y="2219337"/>
                                </a:lnTo>
                                <a:lnTo>
                                  <a:pt x="1038225" y="2217750"/>
                                </a:lnTo>
                                <a:lnTo>
                                  <a:pt x="1038225" y="2211400"/>
                                </a:lnTo>
                                <a:close/>
                              </a:path>
                              <a:path w="2695575" h="2219960">
                                <a:moveTo>
                                  <a:pt x="1038225" y="1587"/>
                                </a:moveTo>
                                <a:lnTo>
                                  <a:pt x="1036637" y="0"/>
                                </a:lnTo>
                                <a:lnTo>
                                  <a:pt x="1030287" y="0"/>
                                </a:lnTo>
                                <a:lnTo>
                                  <a:pt x="1028700" y="1587"/>
                                </a:lnTo>
                                <a:lnTo>
                                  <a:pt x="1028700" y="7937"/>
                                </a:lnTo>
                                <a:lnTo>
                                  <a:pt x="1030287" y="9525"/>
                                </a:lnTo>
                                <a:lnTo>
                                  <a:pt x="1036637" y="9525"/>
                                </a:lnTo>
                                <a:lnTo>
                                  <a:pt x="1038225" y="7937"/>
                                </a:lnTo>
                                <a:lnTo>
                                  <a:pt x="1038225" y="1587"/>
                                </a:lnTo>
                                <a:close/>
                              </a:path>
                              <a:path w="2695575" h="2219960">
                                <a:moveTo>
                                  <a:pt x="1057275" y="2211400"/>
                                </a:moveTo>
                                <a:lnTo>
                                  <a:pt x="1055687" y="2209812"/>
                                </a:lnTo>
                                <a:lnTo>
                                  <a:pt x="1049337" y="2209812"/>
                                </a:lnTo>
                                <a:lnTo>
                                  <a:pt x="1047750" y="2211400"/>
                                </a:lnTo>
                                <a:lnTo>
                                  <a:pt x="1047750" y="2217750"/>
                                </a:lnTo>
                                <a:lnTo>
                                  <a:pt x="1049337" y="2219337"/>
                                </a:lnTo>
                                <a:lnTo>
                                  <a:pt x="1055687" y="2219337"/>
                                </a:lnTo>
                                <a:lnTo>
                                  <a:pt x="1057275" y="2217750"/>
                                </a:lnTo>
                                <a:lnTo>
                                  <a:pt x="1057275" y="2211400"/>
                                </a:lnTo>
                                <a:close/>
                              </a:path>
                              <a:path w="2695575" h="2219960">
                                <a:moveTo>
                                  <a:pt x="1057275" y="1587"/>
                                </a:moveTo>
                                <a:lnTo>
                                  <a:pt x="1055687" y="0"/>
                                </a:lnTo>
                                <a:lnTo>
                                  <a:pt x="1049337" y="0"/>
                                </a:lnTo>
                                <a:lnTo>
                                  <a:pt x="1047750" y="1587"/>
                                </a:lnTo>
                                <a:lnTo>
                                  <a:pt x="1047750" y="7937"/>
                                </a:lnTo>
                                <a:lnTo>
                                  <a:pt x="1049337" y="9525"/>
                                </a:lnTo>
                                <a:lnTo>
                                  <a:pt x="1055687" y="9525"/>
                                </a:lnTo>
                                <a:lnTo>
                                  <a:pt x="1057275" y="7937"/>
                                </a:lnTo>
                                <a:lnTo>
                                  <a:pt x="1057275" y="1587"/>
                                </a:lnTo>
                                <a:close/>
                              </a:path>
                              <a:path w="2695575" h="2219960">
                                <a:moveTo>
                                  <a:pt x="1076325" y="2211400"/>
                                </a:moveTo>
                                <a:lnTo>
                                  <a:pt x="1074737" y="2209812"/>
                                </a:lnTo>
                                <a:lnTo>
                                  <a:pt x="1068387" y="2209812"/>
                                </a:lnTo>
                                <a:lnTo>
                                  <a:pt x="1066800" y="2211400"/>
                                </a:lnTo>
                                <a:lnTo>
                                  <a:pt x="1066800" y="2217750"/>
                                </a:lnTo>
                                <a:lnTo>
                                  <a:pt x="1068387" y="2219337"/>
                                </a:lnTo>
                                <a:lnTo>
                                  <a:pt x="1074737" y="2219337"/>
                                </a:lnTo>
                                <a:lnTo>
                                  <a:pt x="1076325" y="2217750"/>
                                </a:lnTo>
                                <a:lnTo>
                                  <a:pt x="1076325" y="2211400"/>
                                </a:lnTo>
                                <a:close/>
                              </a:path>
                              <a:path w="2695575" h="2219960">
                                <a:moveTo>
                                  <a:pt x="1076325" y="1587"/>
                                </a:moveTo>
                                <a:lnTo>
                                  <a:pt x="1074737" y="0"/>
                                </a:lnTo>
                                <a:lnTo>
                                  <a:pt x="1068387" y="0"/>
                                </a:lnTo>
                                <a:lnTo>
                                  <a:pt x="1066800" y="1587"/>
                                </a:lnTo>
                                <a:lnTo>
                                  <a:pt x="1066800" y="7937"/>
                                </a:lnTo>
                                <a:lnTo>
                                  <a:pt x="1068387" y="9525"/>
                                </a:lnTo>
                                <a:lnTo>
                                  <a:pt x="1074737" y="9525"/>
                                </a:lnTo>
                                <a:lnTo>
                                  <a:pt x="1076325" y="7937"/>
                                </a:lnTo>
                                <a:lnTo>
                                  <a:pt x="1076325" y="1587"/>
                                </a:lnTo>
                                <a:close/>
                              </a:path>
                              <a:path w="2695575" h="2219960">
                                <a:moveTo>
                                  <a:pt x="1095375" y="2211400"/>
                                </a:moveTo>
                                <a:lnTo>
                                  <a:pt x="1093787" y="2209812"/>
                                </a:lnTo>
                                <a:lnTo>
                                  <a:pt x="1087437" y="2209812"/>
                                </a:lnTo>
                                <a:lnTo>
                                  <a:pt x="1085850" y="2211400"/>
                                </a:lnTo>
                                <a:lnTo>
                                  <a:pt x="1085850" y="2217750"/>
                                </a:lnTo>
                                <a:lnTo>
                                  <a:pt x="1087437" y="2219337"/>
                                </a:lnTo>
                                <a:lnTo>
                                  <a:pt x="1093787" y="2219337"/>
                                </a:lnTo>
                                <a:lnTo>
                                  <a:pt x="1095375" y="2217750"/>
                                </a:lnTo>
                                <a:lnTo>
                                  <a:pt x="1095375" y="2211400"/>
                                </a:lnTo>
                                <a:close/>
                              </a:path>
                              <a:path w="2695575" h="2219960">
                                <a:moveTo>
                                  <a:pt x="1095375" y="1587"/>
                                </a:moveTo>
                                <a:lnTo>
                                  <a:pt x="1093787" y="0"/>
                                </a:lnTo>
                                <a:lnTo>
                                  <a:pt x="1087437" y="0"/>
                                </a:lnTo>
                                <a:lnTo>
                                  <a:pt x="1085850" y="1587"/>
                                </a:lnTo>
                                <a:lnTo>
                                  <a:pt x="1085850" y="7937"/>
                                </a:lnTo>
                                <a:lnTo>
                                  <a:pt x="1087437" y="9525"/>
                                </a:lnTo>
                                <a:lnTo>
                                  <a:pt x="1093787" y="9525"/>
                                </a:lnTo>
                                <a:lnTo>
                                  <a:pt x="1095375" y="7937"/>
                                </a:lnTo>
                                <a:lnTo>
                                  <a:pt x="1095375" y="1587"/>
                                </a:lnTo>
                                <a:close/>
                              </a:path>
                              <a:path w="2695575" h="2219960">
                                <a:moveTo>
                                  <a:pt x="1114425" y="2211400"/>
                                </a:moveTo>
                                <a:lnTo>
                                  <a:pt x="1112837" y="2209812"/>
                                </a:lnTo>
                                <a:lnTo>
                                  <a:pt x="1106487" y="2209812"/>
                                </a:lnTo>
                                <a:lnTo>
                                  <a:pt x="1104900" y="2211400"/>
                                </a:lnTo>
                                <a:lnTo>
                                  <a:pt x="1104900" y="2217750"/>
                                </a:lnTo>
                                <a:lnTo>
                                  <a:pt x="1106487" y="2219337"/>
                                </a:lnTo>
                                <a:lnTo>
                                  <a:pt x="1112837" y="2219337"/>
                                </a:lnTo>
                                <a:lnTo>
                                  <a:pt x="1114425" y="2217750"/>
                                </a:lnTo>
                                <a:lnTo>
                                  <a:pt x="1114425" y="2211400"/>
                                </a:lnTo>
                                <a:close/>
                              </a:path>
                              <a:path w="2695575" h="2219960">
                                <a:moveTo>
                                  <a:pt x="1114425" y="1587"/>
                                </a:moveTo>
                                <a:lnTo>
                                  <a:pt x="1112837" y="0"/>
                                </a:lnTo>
                                <a:lnTo>
                                  <a:pt x="1106487" y="0"/>
                                </a:lnTo>
                                <a:lnTo>
                                  <a:pt x="1104900" y="1587"/>
                                </a:lnTo>
                                <a:lnTo>
                                  <a:pt x="1104900" y="7937"/>
                                </a:lnTo>
                                <a:lnTo>
                                  <a:pt x="1106487" y="9525"/>
                                </a:lnTo>
                                <a:lnTo>
                                  <a:pt x="1112837" y="9525"/>
                                </a:lnTo>
                                <a:lnTo>
                                  <a:pt x="1114425" y="7937"/>
                                </a:lnTo>
                                <a:lnTo>
                                  <a:pt x="1114425" y="1587"/>
                                </a:lnTo>
                                <a:close/>
                              </a:path>
                              <a:path w="2695575" h="2219960">
                                <a:moveTo>
                                  <a:pt x="1133475" y="2211400"/>
                                </a:moveTo>
                                <a:lnTo>
                                  <a:pt x="1131887" y="2209812"/>
                                </a:lnTo>
                                <a:lnTo>
                                  <a:pt x="1125537" y="2209812"/>
                                </a:lnTo>
                                <a:lnTo>
                                  <a:pt x="1123950" y="2211400"/>
                                </a:lnTo>
                                <a:lnTo>
                                  <a:pt x="1123950" y="2217750"/>
                                </a:lnTo>
                                <a:lnTo>
                                  <a:pt x="1125537" y="2219337"/>
                                </a:lnTo>
                                <a:lnTo>
                                  <a:pt x="1131887" y="2219337"/>
                                </a:lnTo>
                                <a:lnTo>
                                  <a:pt x="1133475" y="2217750"/>
                                </a:lnTo>
                                <a:lnTo>
                                  <a:pt x="1133475" y="2211400"/>
                                </a:lnTo>
                                <a:close/>
                              </a:path>
                              <a:path w="2695575" h="2219960">
                                <a:moveTo>
                                  <a:pt x="1133475" y="1587"/>
                                </a:moveTo>
                                <a:lnTo>
                                  <a:pt x="1131887" y="0"/>
                                </a:lnTo>
                                <a:lnTo>
                                  <a:pt x="1125537" y="0"/>
                                </a:lnTo>
                                <a:lnTo>
                                  <a:pt x="1123950" y="1587"/>
                                </a:lnTo>
                                <a:lnTo>
                                  <a:pt x="1123950" y="7937"/>
                                </a:lnTo>
                                <a:lnTo>
                                  <a:pt x="1125537" y="9525"/>
                                </a:lnTo>
                                <a:lnTo>
                                  <a:pt x="1131887" y="9525"/>
                                </a:lnTo>
                                <a:lnTo>
                                  <a:pt x="1133475" y="7937"/>
                                </a:lnTo>
                                <a:lnTo>
                                  <a:pt x="1133475" y="1587"/>
                                </a:lnTo>
                                <a:close/>
                              </a:path>
                              <a:path w="2695575" h="2219960">
                                <a:moveTo>
                                  <a:pt x="1152525" y="2211400"/>
                                </a:moveTo>
                                <a:lnTo>
                                  <a:pt x="1150937" y="2209812"/>
                                </a:lnTo>
                                <a:lnTo>
                                  <a:pt x="1144587" y="2209812"/>
                                </a:lnTo>
                                <a:lnTo>
                                  <a:pt x="1143000" y="2211400"/>
                                </a:lnTo>
                                <a:lnTo>
                                  <a:pt x="1143000" y="2217750"/>
                                </a:lnTo>
                                <a:lnTo>
                                  <a:pt x="1144587" y="2219337"/>
                                </a:lnTo>
                                <a:lnTo>
                                  <a:pt x="1150937" y="2219337"/>
                                </a:lnTo>
                                <a:lnTo>
                                  <a:pt x="1152525" y="2217750"/>
                                </a:lnTo>
                                <a:lnTo>
                                  <a:pt x="1152525" y="2211400"/>
                                </a:lnTo>
                                <a:close/>
                              </a:path>
                              <a:path w="2695575" h="2219960">
                                <a:moveTo>
                                  <a:pt x="1152525" y="1587"/>
                                </a:moveTo>
                                <a:lnTo>
                                  <a:pt x="1150937" y="0"/>
                                </a:lnTo>
                                <a:lnTo>
                                  <a:pt x="1144587" y="0"/>
                                </a:lnTo>
                                <a:lnTo>
                                  <a:pt x="1143000" y="1587"/>
                                </a:lnTo>
                                <a:lnTo>
                                  <a:pt x="1143000" y="7937"/>
                                </a:lnTo>
                                <a:lnTo>
                                  <a:pt x="1144587" y="9525"/>
                                </a:lnTo>
                                <a:lnTo>
                                  <a:pt x="1150937" y="9525"/>
                                </a:lnTo>
                                <a:lnTo>
                                  <a:pt x="1152525" y="7937"/>
                                </a:lnTo>
                                <a:lnTo>
                                  <a:pt x="1152525" y="1587"/>
                                </a:lnTo>
                                <a:close/>
                              </a:path>
                              <a:path w="2695575" h="2219960">
                                <a:moveTo>
                                  <a:pt x="1171575" y="2211400"/>
                                </a:moveTo>
                                <a:lnTo>
                                  <a:pt x="1169987" y="2209812"/>
                                </a:lnTo>
                                <a:lnTo>
                                  <a:pt x="1163637" y="2209812"/>
                                </a:lnTo>
                                <a:lnTo>
                                  <a:pt x="1162050" y="2211400"/>
                                </a:lnTo>
                                <a:lnTo>
                                  <a:pt x="1162050" y="2217750"/>
                                </a:lnTo>
                                <a:lnTo>
                                  <a:pt x="1163637" y="2219337"/>
                                </a:lnTo>
                                <a:lnTo>
                                  <a:pt x="1169987" y="2219337"/>
                                </a:lnTo>
                                <a:lnTo>
                                  <a:pt x="1171575" y="2217750"/>
                                </a:lnTo>
                                <a:lnTo>
                                  <a:pt x="1171575" y="2211400"/>
                                </a:lnTo>
                                <a:close/>
                              </a:path>
                              <a:path w="2695575" h="2219960">
                                <a:moveTo>
                                  <a:pt x="1171575" y="1587"/>
                                </a:moveTo>
                                <a:lnTo>
                                  <a:pt x="1169987" y="0"/>
                                </a:lnTo>
                                <a:lnTo>
                                  <a:pt x="1163637" y="0"/>
                                </a:lnTo>
                                <a:lnTo>
                                  <a:pt x="1162050" y="1587"/>
                                </a:lnTo>
                                <a:lnTo>
                                  <a:pt x="1162050" y="7937"/>
                                </a:lnTo>
                                <a:lnTo>
                                  <a:pt x="1163637" y="9525"/>
                                </a:lnTo>
                                <a:lnTo>
                                  <a:pt x="1169987" y="9525"/>
                                </a:lnTo>
                                <a:lnTo>
                                  <a:pt x="1171575" y="7937"/>
                                </a:lnTo>
                                <a:lnTo>
                                  <a:pt x="1171575" y="1587"/>
                                </a:lnTo>
                                <a:close/>
                              </a:path>
                              <a:path w="2695575" h="2219960">
                                <a:moveTo>
                                  <a:pt x="1190625" y="2211400"/>
                                </a:moveTo>
                                <a:lnTo>
                                  <a:pt x="1189037" y="2209812"/>
                                </a:lnTo>
                                <a:lnTo>
                                  <a:pt x="1182687" y="2209812"/>
                                </a:lnTo>
                                <a:lnTo>
                                  <a:pt x="1181100" y="2211400"/>
                                </a:lnTo>
                                <a:lnTo>
                                  <a:pt x="1181100" y="2217750"/>
                                </a:lnTo>
                                <a:lnTo>
                                  <a:pt x="1182687" y="2219337"/>
                                </a:lnTo>
                                <a:lnTo>
                                  <a:pt x="1189037" y="2219337"/>
                                </a:lnTo>
                                <a:lnTo>
                                  <a:pt x="1190625" y="2217750"/>
                                </a:lnTo>
                                <a:lnTo>
                                  <a:pt x="1190625" y="2211400"/>
                                </a:lnTo>
                                <a:close/>
                              </a:path>
                              <a:path w="2695575" h="2219960">
                                <a:moveTo>
                                  <a:pt x="1190625" y="1587"/>
                                </a:moveTo>
                                <a:lnTo>
                                  <a:pt x="1189037" y="0"/>
                                </a:lnTo>
                                <a:lnTo>
                                  <a:pt x="1182687" y="0"/>
                                </a:lnTo>
                                <a:lnTo>
                                  <a:pt x="1181100" y="1587"/>
                                </a:lnTo>
                                <a:lnTo>
                                  <a:pt x="1181100" y="7937"/>
                                </a:lnTo>
                                <a:lnTo>
                                  <a:pt x="1182687" y="9525"/>
                                </a:lnTo>
                                <a:lnTo>
                                  <a:pt x="1189037" y="9525"/>
                                </a:lnTo>
                                <a:lnTo>
                                  <a:pt x="1190625" y="7937"/>
                                </a:lnTo>
                                <a:lnTo>
                                  <a:pt x="1190625" y="1587"/>
                                </a:lnTo>
                                <a:close/>
                              </a:path>
                              <a:path w="2695575" h="2219960">
                                <a:moveTo>
                                  <a:pt x="1209675" y="2211400"/>
                                </a:moveTo>
                                <a:lnTo>
                                  <a:pt x="1208087" y="2209812"/>
                                </a:lnTo>
                                <a:lnTo>
                                  <a:pt x="1201737" y="2209812"/>
                                </a:lnTo>
                                <a:lnTo>
                                  <a:pt x="1200150" y="2211400"/>
                                </a:lnTo>
                                <a:lnTo>
                                  <a:pt x="1200150" y="2217750"/>
                                </a:lnTo>
                                <a:lnTo>
                                  <a:pt x="1201737" y="2219337"/>
                                </a:lnTo>
                                <a:lnTo>
                                  <a:pt x="1208087" y="2219337"/>
                                </a:lnTo>
                                <a:lnTo>
                                  <a:pt x="1209675" y="2217750"/>
                                </a:lnTo>
                                <a:lnTo>
                                  <a:pt x="1209675" y="2211400"/>
                                </a:lnTo>
                                <a:close/>
                              </a:path>
                              <a:path w="2695575" h="2219960">
                                <a:moveTo>
                                  <a:pt x="1209675" y="1587"/>
                                </a:moveTo>
                                <a:lnTo>
                                  <a:pt x="1208087" y="0"/>
                                </a:lnTo>
                                <a:lnTo>
                                  <a:pt x="1201737" y="0"/>
                                </a:lnTo>
                                <a:lnTo>
                                  <a:pt x="1200150" y="1587"/>
                                </a:lnTo>
                                <a:lnTo>
                                  <a:pt x="1200150" y="7937"/>
                                </a:lnTo>
                                <a:lnTo>
                                  <a:pt x="1201737" y="9525"/>
                                </a:lnTo>
                                <a:lnTo>
                                  <a:pt x="1208087" y="9525"/>
                                </a:lnTo>
                                <a:lnTo>
                                  <a:pt x="1209675" y="7937"/>
                                </a:lnTo>
                                <a:lnTo>
                                  <a:pt x="1209675" y="1587"/>
                                </a:lnTo>
                                <a:close/>
                              </a:path>
                              <a:path w="2695575" h="2219960">
                                <a:moveTo>
                                  <a:pt x="1228725" y="2211400"/>
                                </a:moveTo>
                                <a:lnTo>
                                  <a:pt x="1227137" y="2209812"/>
                                </a:lnTo>
                                <a:lnTo>
                                  <a:pt x="1220787" y="2209812"/>
                                </a:lnTo>
                                <a:lnTo>
                                  <a:pt x="1219200" y="2211400"/>
                                </a:lnTo>
                                <a:lnTo>
                                  <a:pt x="1219200" y="2217750"/>
                                </a:lnTo>
                                <a:lnTo>
                                  <a:pt x="1220787" y="2219337"/>
                                </a:lnTo>
                                <a:lnTo>
                                  <a:pt x="1227137" y="2219337"/>
                                </a:lnTo>
                                <a:lnTo>
                                  <a:pt x="1228725" y="2217750"/>
                                </a:lnTo>
                                <a:lnTo>
                                  <a:pt x="1228725" y="2211400"/>
                                </a:lnTo>
                                <a:close/>
                              </a:path>
                              <a:path w="2695575" h="2219960">
                                <a:moveTo>
                                  <a:pt x="1228725" y="1587"/>
                                </a:moveTo>
                                <a:lnTo>
                                  <a:pt x="1227137" y="0"/>
                                </a:lnTo>
                                <a:lnTo>
                                  <a:pt x="1220787" y="0"/>
                                </a:lnTo>
                                <a:lnTo>
                                  <a:pt x="1219200" y="1587"/>
                                </a:lnTo>
                                <a:lnTo>
                                  <a:pt x="1219200" y="7937"/>
                                </a:lnTo>
                                <a:lnTo>
                                  <a:pt x="1220787" y="9525"/>
                                </a:lnTo>
                                <a:lnTo>
                                  <a:pt x="1227137" y="9525"/>
                                </a:lnTo>
                                <a:lnTo>
                                  <a:pt x="1228725" y="7937"/>
                                </a:lnTo>
                                <a:lnTo>
                                  <a:pt x="1228725" y="1587"/>
                                </a:lnTo>
                                <a:close/>
                              </a:path>
                              <a:path w="2695575" h="2219960">
                                <a:moveTo>
                                  <a:pt x="1247775" y="2211400"/>
                                </a:moveTo>
                                <a:lnTo>
                                  <a:pt x="1246187" y="2209812"/>
                                </a:lnTo>
                                <a:lnTo>
                                  <a:pt x="1239837" y="2209812"/>
                                </a:lnTo>
                                <a:lnTo>
                                  <a:pt x="1238250" y="2211400"/>
                                </a:lnTo>
                                <a:lnTo>
                                  <a:pt x="1238250" y="2217750"/>
                                </a:lnTo>
                                <a:lnTo>
                                  <a:pt x="1239837" y="2219337"/>
                                </a:lnTo>
                                <a:lnTo>
                                  <a:pt x="1246187" y="2219337"/>
                                </a:lnTo>
                                <a:lnTo>
                                  <a:pt x="1247775" y="2217750"/>
                                </a:lnTo>
                                <a:lnTo>
                                  <a:pt x="1247775" y="2211400"/>
                                </a:lnTo>
                                <a:close/>
                              </a:path>
                              <a:path w="2695575" h="2219960">
                                <a:moveTo>
                                  <a:pt x="1247775" y="1587"/>
                                </a:moveTo>
                                <a:lnTo>
                                  <a:pt x="1246187" y="0"/>
                                </a:lnTo>
                                <a:lnTo>
                                  <a:pt x="1239837" y="0"/>
                                </a:lnTo>
                                <a:lnTo>
                                  <a:pt x="1238250" y="1587"/>
                                </a:lnTo>
                                <a:lnTo>
                                  <a:pt x="1238250" y="7937"/>
                                </a:lnTo>
                                <a:lnTo>
                                  <a:pt x="1239837" y="9525"/>
                                </a:lnTo>
                                <a:lnTo>
                                  <a:pt x="1246187" y="9525"/>
                                </a:lnTo>
                                <a:lnTo>
                                  <a:pt x="1247775" y="7937"/>
                                </a:lnTo>
                                <a:lnTo>
                                  <a:pt x="1247775" y="1587"/>
                                </a:lnTo>
                                <a:close/>
                              </a:path>
                              <a:path w="2695575" h="2219960">
                                <a:moveTo>
                                  <a:pt x="1266825" y="2211400"/>
                                </a:moveTo>
                                <a:lnTo>
                                  <a:pt x="1265237" y="2209812"/>
                                </a:lnTo>
                                <a:lnTo>
                                  <a:pt x="1258887" y="2209812"/>
                                </a:lnTo>
                                <a:lnTo>
                                  <a:pt x="1257300" y="2211400"/>
                                </a:lnTo>
                                <a:lnTo>
                                  <a:pt x="1257300" y="2217750"/>
                                </a:lnTo>
                                <a:lnTo>
                                  <a:pt x="1258887" y="2219337"/>
                                </a:lnTo>
                                <a:lnTo>
                                  <a:pt x="1265237" y="2219337"/>
                                </a:lnTo>
                                <a:lnTo>
                                  <a:pt x="1266825" y="2217750"/>
                                </a:lnTo>
                                <a:lnTo>
                                  <a:pt x="1266825" y="2211400"/>
                                </a:lnTo>
                                <a:close/>
                              </a:path>
                              <a:path w="2695575" h="2219960">
                                <a:moveTo>
                                  <a:pt x="1266825" y="1587"/>
                                </a:moveTo>
                                <a:lnTo>
                                  <a:pt x="1265237" y="0"/>
                                </a:lnTo>
                                <a:lnTo>
                                  <a:pt x="1258887" y="0"/>
                                </a:lnTo>
                                <a:lnTo>
                                  <a:pt x="1257300" y="1587"/>
                                </a:lnTo>
                                <a:lnTo>
                                  <a:pt x="1257300" y="7937"/>
                                </a:lnTo>
                                <a:lnTo>
                                  <a:pt x="1258887" y="9525"/>
                                </a:lnTo>
                                <a:lnTo>
                                  <a:pt x="1265237" y="9525"/>
                                </a:lnTo>
                                <a:lnTo>
                                  <a:pt x="1266825" y="7937"/>
                                </a:lnTo>
                                <a:lnTo>
                                  <a:pt x="1266825" y="1587"/>
                                </a:lnTo>
                                <a:close/>
                              </a:path>
                              <a:path w="2695575" h="2219960">
                                <a:moveTo>
                                  <a:pt x="1285875" y="2211400"/>
                                </a:moveTo>
                                <a:lnTo>
                                  <a:pt x="1284287" y="2209812"/>
                                </a:lnTo>
                                <a:lnTo>
                                  <a:pt x="1277937" y="2209812"/>
                                </a:lnTo>
                                <a:lnTo>
                                  <a:pt x="1276350" y="2211400"/>
                                </a:lnTo>
                                <a:lnTo>
                                  <a:pt x="1276350" y="2217750"/>
                                </a:lnTo>
                                <a:lnTo>
                                  <a:pt x="1277937" y="2219337"/>
                                </a:lnTo>
                                <a:lnTo>
                                  <a:pt x="1284287" y="2219337"/>
                                </a:lnTo>
                                <a:lnTo>
                                  <a:pt x="1285875" y="2217750"/>
                                </a:lnTo>
                                <a:lnTo>
                                  <a:pt x="1285875" y="2211400"/>
                                </a:lnTo>
                                <a:close/>
                              </a:path>
                              <a:path w="2695575" h="2219960">
                                <a:moveTo>
                                  <a:pt x="1285875" y="1587"/>
                                </a:moveTo>
                                <a:lnTo>
                                  <a:pt x="1284287" y="0"/>
                                </a:lnTo>
                                <a:lnTo>
                                  <a:pt x="1277937" y="0"/>
                                </a:lnTo>
                                <a:lnTo>
                                  <a:pt x="1276350" y="1587"/>
                                </a:lnTo>
                                <a:lnTo>
                                  <a:pt x="1276350" y="7937"/>
                                </a:lnTo>
                                <a:lnTo>
                                  <a:pt x="1277937" y="9525"/>
                                </a:lnTo>
                                <a:lnTo>
                                  <a:pt x="1284287" y="9525"/>
                                </a:lnTo>
                                <a:lnTo>
                                  <a:pt x="1285875" y="7937"/>
                                </a:lnTo>
                                <a:lnTo>
                                  <a:pt x="1285875" y="1587"/>
                                </a:lnTo>
                                <a:close/>
                              </a:path>
                              <a:path w="2695575" h="2219960">
                                <a:moveTo>
                                  <a:pt x="1304925" y="2211400"/>
                                </a:moveTo>
                                <a:lnTo>
                                  <a:pt x="1303337" y="2209812"/>
                                </a:lnTo>
                                <a:lnTo>
                                  <a:pt x="1296987" y="2209812"/>
                                </a:lnTo>
                                <a:lnTo>
                                  <a:pt x="1295400" y="2211400"/>
                                </a:lnTo>
                                <a:lnTo>
                                  <a:pt x="1295400" y="2217750"/>
                                </a:lnTo>
                                <a:lnTo>
                                  <a:pt x="1296987" y="2219337"/>
                                </a:lnTo>
                                <a:lnTo>
                                  <a:pt x="1303337" y="2219337"/>
                                </a:lnTo>
                                <a:lnTo>
                                  <a:pt x="1304925" y="2217750"/>
                                </a:lnTo>
                                <a:lnTo>
                                  <a:pt x="1304925" y="2211400"/>
                                </a:lnTo>
                                <a:close/>
                              </a:path>
                              <a:path w="2695575" h="2219960">
                                <a:moveTo>
                                  <a:pt x="1304925" y="1587"/>
                                </a:moveTo>
                                <a:lnTo>
                                  <a:pt x="1303337" y="0"/>
                                </a:lnTo>
                                <a:lnTo>
                                  <a:pt x="1296987" y="0"/>
                                </a:lnTo>
                                <a:lnTo>
                                  <a:pt x="1295400" y="1587"/>
                                </a:lnTo>
                                <a:lnTo>
                                  <a:pt x="1295400" y="7937"/>
                                </a:lnTo>
                                <a:lnTo>
                                  <a:pt x="1296987" y="9525"/>
                                </a:lnTo>
                                <a:lnTo>
                                  <a:pt x="1303337" y="9525"/>
                                </a:lnTo>
                                <a:lnTo>
                                  <a:pt x="1304925" y="7937"/>
                                </a:lnTo>
                                <a:lnTo>
                                  <a:pt x="1304925" y="1587"/>
                                </a:lnTo>
                                <a:close/>
                              </a:path>
                              <a:path w="2695575" h="2219960">
                                <a:moveTo>
                                  <a:pt x="1323975" y="2211400"/>
                                </a:moveTo>
                                <a:lnTo>
                                  <a:pt x="1322387" y="2209812"/>
                                </a:lnTo>
                                <a:lnTo>
                                  <a:pt x="1316037" y="2209812"/>
                                </a:lnTo>
                                <a:lnTo>
                                  <a:pt x="1314450" y="2211400"/>
                                </a:lnTo>
                                <a:lnTo>
                                  <a:pt x="1314450" y="2217750"/>
                                </a:lnTo>
                                <a:lnTo>
                                  <a:pt x="1316037" y="2219337"/>
                                </a:lnTo>
                                <a:lnTo>
                                  <a:pt x="1322387" y="2219337"/>
                                </a:lnTo>
                                <a:lnTo>
                                  <a:pt x="1323975" y="2217750"/>
                                </a:lnTo>
                                <a:lnTo>
                                  <a:pt x="1323975" y="2211400"/>
                                </a:lnTo>
                                <a:close/>
                              </a:path>
                              <a:path w="2695575" h="2219960">
                                <a:moveTo>
                                  <a:pt x="1323975" y="1587"/>
                                </a:moveTo>
                                <a:lnTo>
                                  <a:pt x="1322387" y="0"/>
                                </a:lnTo>
                                <a:lnTo>
                                  <a:pt x="1316037" y="0"/>
                                </a:lnTo>
                                <a:lnTo>
                                  <a:pt x="1314450" y="1587"/>
                                </a:lnTo>
                                <a:lnTo>
                                  <a:pt x="1314450" y="7937"/>
                                </a:lnTo>
                                <a:lnTo>
                                  <a:pt x="1316037" y="9525"/>
                                </a:lnTo>
                                <a:lnTo>
                                  <a:pt x="1322387" y="9525"/>
                                </a:lnTo>
                                <a:lnTo>
                                  <a:pt x="1323975" y="7937"/>
                                </a:lnTo>
                                <a:lnTo>
                                  <a:pt x="1323975" y="1587"/>
                                </a:lnTo>
                                <a:close/>
                              </a:path>
                              <a:path w="2695575" h="2219960">
                                <a:moveTo>
                                  <a:pt x="1343025" y="2211400"/>
                                </a:moveTo>
                                <a:lnTo>
                                  <a:pt x="1341437" y="2209812"/>
                                </a:lnTo>
                                <a:lnTo>
                                  <a:pt x="1335087" y="2209812"/>
                                </a:lnTo>
                                <a:lnTo>
                                  <a:pt x="1333500" y="2211400"/>
                                </a:lnTo>
                                <a:lnTo>
                                  <a:pt x="1333500" y="2217750"/>
                                </a:lnTo>
                                <a:lnTo>
                                  <a:pt x="1335087" y="2219337"/>
                                </a:lnTo>
                                <a:lnTo>
                                  <a:pt x="1341437" y="2219337"/>
                                </a:lnTo>
                                <a:lnTo>
                                  <a:pt x="1343025" y="2217750"/>
                                </a:lnTo>
                                <a:lnTo>
                                  <a:pt x="1343025" y="2211400"/>
                                </a:lnTo>
                                <a:close/>
                              </a:path>
                              <a:path w="2695575" h="2219960">
                                <a:moveTo>
                                  <a:pt x="1343025" y="1587"/>
                                </a:moveTo>
                                <a:lnTo>
                                  <a:pt x="1341437" y="0"/>
                                </a:lnTo>
                                <a:lnTo>
                                  <a:pt x="1335087" y="0"/>
                                </a:lnTo>
                                <a:lnTo>
                                  <a:pt x="1333500" y="1587"/>
                                </a:lnTo>
                                <a:lnTo>
                                  <a:pt x="1333500" y="7937"/>
                                </a:lnTo>
                                <a:lnTo>
                                  <a:pt x="1335087" y="9525"/>
                                </a:lnTo>
                                <a:lnTo>
                                  <a:pt x="1341437" y="9525"/>
                                </a:lnTo>
                                <a:lnTo>
                                  <a:pt x="1343025" y="7937"/>
                                </a:lnTo>
                                <a:lnTo>
                                  <a:pt x="1343025" y="1587"/>
                                </a:lnTo>
                                <a:close/>
                              </a:path>
                              <a:path w="2695575" h="2219960">
                                <a:moveTo>
                                  <a:pt x="1362075" y="2211400"/>
                                </a:moveTo>
                                <a:lnTo>
                                  <a:pt x="1360487" y="2209812"/>
                                </a:lnTo>
                                <a:lnTo>
                                  <a:pt x="1354137" y="2209812"/>
                                </a:lnTo>
                                <a:lnTo>
                                  <a:pt x="1352550" y="2211400"/>
                                </a:lnTo>
                                <a:lnTo>
                                  <a:pt x="1352550" y="2217750"/>
                                </a:lnTo>
                                <a:lnTo>
                                  <a:pt x="1354137" y="2219337"/>
                                </a:lnTo>
                                <a:lnTo>
                                  <a:pt x="1360487" y="2219337"/>
                                </a:lnTo>
                                <a:lnTo>
                                  <a:pt x="1362075" y="2217750"/>
                                </a:lnTo>
                                <a:lnTo>
                                  <a:pt x="1362075" y="2211400"/>
                                </a:lnTo>
                                <a:close/>
                              </a:path>
                              <a:path w="2695575" h="2219960">
                                <a:moveTo>
                                  <a:pt x="1362075" y="1587"/>
                                </a:moveTo>
                                <a:lnTo>
                                  <a:pt x="1360487" y="0"/>
                                </a:lnTo>
                                <a:lnTo>
                                  <a:pt x="1354137" y="0"/>
                                </a:lnTo>
                                <a:lnTo>
                                  <a:pt x="1352550" y="1587"/>
                                </a:lnTo>
                                <a:lnTo>
                                  <a:pt x="1352550" y="7937"/>
                                </a:lnTo>
                                <a:lnTo>
                                  <a:pt x="1354137" y="9525"/>
                                </a:lnTo>
                                <a:lnTo>
                                  <a:pt x="1360487" y="9525"/>
                                </a:lnTo>
                                <a:lnTo>
                                  <a:pt x="1362075" y="7937"/>
                                </a:lnTo>
                                <a:lnTo>
                                  <a:pt x="1362075" y="1587"/>
                                </a:lnTo>
                                <a:close/>
                              </a:path>
                              <a:path w="2695575" h="2219960">
                                <a:moveTo>
                                  <a:pt x="1381125" y="2211400"/>
                                </a:moveTo>
                                <a:lnTo>
                                  <a:pt x="1379537" y="2209812"/>
                                </a:lnTo>
                                <a:lnTo>
                                  <a:pt x="1373187" y="2209812"/>
                                </a:lnTo>
                                <a:lnTo>
                                  <a:pt x="1371600" y="2211400"/>
                                </a:lnTo>
                                <a:lnTo>
                                  <a:pt x="1371600" y="2217750"/>
                                </a:lnTo>
                                <a:lnTo>
                                  <a:pt x="1373187" y="2219337"/>
                                </a:lnTo>
                                <a:lnTo>
                                  <a:pt x="1379537" y="2219337"/>
                                </a:lnTo>
                                <a:lnTo>
                                  <a:pt x="1381125" y="2217750"/>
                                </a:lnTo>
                                <a:lnTo>
                                  <a:pt x="1381125" y="2211400"/>
                                </a:lnTo>
                                <a:close/>
                              </a:path>
                              <a:path w="2695575" h="2219960">
                                <a:moveTo>
                                  <a:pt x="1381125" y="1587"/>
                                </a:moveTo>
                                <a:lnTo>
                                  <a:pt x="1379537" y="0"/>
                                </a:lnTo>
                                <a:lnTo>
                                  <a:pt x="1373187" y="0"/>
                                </a:lnTo>
                                <a:lnTo>
                                  <a:pt x="1371600" y="1587"/>
                                </a:lnTo>
                                <a:lnTo>
                                  <a:pt x="1371600" y="7937"/>
                                </a:lnTo>
                                <a:lnTo>
                                  <a:pt x="1373187" y="9525"/>
                                </a:lnTo>
                                <a:lnTo>
                                  <a:pt x="1379537" y="9525"/>
                                </a:lnTo>
                                <a:lnTo>
                                  <a:pt x="1381125" y="7937"/>
                                </a:lnTo>
                                <a:lnTo>
                                  <a:pt x="1381125" y="1587"/>
                                </a:lnTo>
                                <a:close/>
                              </a:path>
                              <a:path w="2695575" h="2219960">
                                <a:moveTo>
                                  <a:pt x="1400175" y="2211400"/>
                                </a:moveTo>
                                <a:lnTo>
                                  <a:pt x="1398587" y="2209812"/>
                                </a:lnTo>
                                <a:lnTo>
                                  <a:pt x="1392237" y="2209812"/>
                                </a:lnTo>
                                <a:lnTo>
                                  <a:pt x="1390650" y="2211400"/>
                                </a:lnTo>
                                <a:lnTo>
                                  <a:pt x="1390650" y="2217750"/>
                                </a:lnTo>
                                <a:lnTo>
                                  <a:pt x="1392237" y="2219337"/>
                                </a:lnTo>
                                <a:lnTo>
                                  <a:pt x="1398587" y="2219337"/>
                                </a:lnTo>
                                <a:lnTo>
                                  <a:pt x="1400175" y="2217750"/>
                                </a:lnTo>
                                <a:lnTo>
                                  <a:pt x="1400175" y="2211400"/>
                                </a:lnTo>
                                <a:close/>
                              </a:path>
                              <a:path w="2695575" h="2219960">
                                <a:moveTo>
                                  <a:pt x="1400175" y="1587"/>
                                </a:moveTo>
                                <a:lnTo>
                                  <a:pt x="1398587" y="0"/>
                                </a:lnTo>
                                <a:lnTo>
                                  <a:pt x="1392237" y="0"/>
                                </a:lnTo>
                                <a:lnTo>
                                  <a:pt x="1390650" y="1587"/>
                                </a:lnTo>
                                <a:lnTo>
                                  <a:pt x="1390650" y="7937"/>
                                </a:lnTo>
                                <a:lnTo>
                                  <a:pt x="1392237" y="9525"/>
                                </a:lnTo>
                                <a:lnTo>
                                  <a:pt x="1398587" y="9525"/>
                                </a:lnTo>
                                <a:lnTo>
                                  <a:pt x="1400175" y="7937"/>
                                </a:lnTo>
                                <a:lnTo>
                                  <a:pt x="1400175" y="1587"/>
                                </a:lnTo>
                                <a:close/>
                              </a:path>
                              <a:path w="2695575" h="2219960">
                                <a:moveTo>
                                  <a:pt x="1419225" y="2211400"/>
                                </a:moveTo>
                                <a:lnTo>
                                  <a:pt x="1417637" y="2209812"/>
                                </a:lnTo>
                                <a:lnTo>
                                  <a:pt x="1411287" y="2209812"/>
                                </a:lnTo>
                                <a:lnTo>
                                  <a:pt x="1409700" y="2211400"/>
                                </a:lnTo>
                                <a:lnTo>
                                  <a:pt x="1409700" y="2217750"/>
                                </a:lnTo>
                                <a:lnTo>
                                  <a:pt x="1411287" y="2219337"/>
                                </a:lnTo>
                                <a:lnTo>
                                  <a:pt x="1417637" y="2219337"/>
                                </a:lnTo>
                                <a:lnTo>
                                  <a:pt x="1419225" y="2217750"/>
                                </a:lnTo>
                                <a:lnTo>
                                  <a:pt x="1419225" y="2211400"/>
                                </a:lnTo>
                                <a:close/>
                              </a:path>
                              <a:path w="2695575" h="2219960">
                                <a:moveTo>
                                  <a:pt x="1419225" y="1587"/>
                                </a:moveTo>
                                <a:lnTo>
                                  <a:pt x="1417637" y="0"/>
                                </a:lnTo>
                                <a:lnTo>
                                  <a:pt x="1411287" y="0"/>
                                </a:lnTo>
                                <a:lnTo>
                                  <a:pt x="1409700" y="1587"/>
                                </a:lnTo>
                                <a:lnTo>
                                  <a:pt x="1409700" y="7937"/>
                                </a:lnTo>
                                <a:lnTo>
                                  <a:pt x="1411287" y="9525"/>
                                </a:lnTo>
                                <a:lnTo>
                                  <a:pt x="1417637" y="9525"/>
                                </a:lnTo>
                                <a:lnTo>
                                  <a:pt x="1419225" y="7937"/>
                                </a:lnTo>
                                <a:lnTo>
                                  <a:pt x="1419225" y="1587"/>
                                </a:lnTo>
                                <a:close/>
                              </a:path>
                              <a:path w="2695575" h="2219960">
                                <a:moveTo>
                                  <a:pt x="1438275" y="2211400"/>
                                </a:moveTo>
                                <a:lnTo>
                                  <a:pt x="1436687" y="2209812"/>
                                </a:lnTo>
                                <a:lnTo>
                                  <a:pt x="1430337" y="2209812"/>
                                </a:lnTo>
                                <a:lnTo>
                                  <a:pt x="1428750" y="2211400"/>
                                </a:lnTo>
                                <a:lnTo>
                                  <a:pt x="1428750" y="2217750"/>
                                </a:lnTo>
                                <a:lnTo>
                                  <a:pt x="1430337" y="2219337"/>
                                </a:lnTo>
                                <a:lnTo>
                                  <a:pt x="1436687" y="2219337"/>
                                </a:lnTo>
                                <a:lnTo>
                                  <a:pt x="1438275" y="2217750"/>
                                </a:lnTo>
                                <a:lnTo>
                                  <a:pt x="1438275" y="2211400"/>
                                </a:lnTo>
                                <a:close/>
                              </a:path>
                              <a:path w="2695575" h="2219960">
                                <a:moveTo>
                                  <a:pt x="1438275" y="1587"/>
                                </a:moveTo>
                                <a:lnTo>
                                  <a:pt x="1436687" y="0"/>
                                </a:lnTo>
                                <a:lnTo>
                                  <a:pt x="1430337" y="0"/>
                                </a:lnTo>
                                <a:lnTo>
                                  <a:pt x="1428750" y="1587"/>
                                </a:lnTo>
                                <a:lnTo>
                                  <a:pt x="1428750" y="7937"/>
                                </a:lnTo>
                                <a:lnTo>
                                  <a:pt x="1430337" y="9525"/>
                                </a:lnTo>
                                <a:lnTo>
                                  <a:pt x="1436687" y="9525"/>
                                </a:lnTo>
                                <a:lnTo>
                                  <a:pt x="1438275" y="7937"/>
                                </a:lnTo>
                                <a:lnTo>
                                  <a:pt x="1438275" y="1587"/>
                                </a:lnTo>
                                <a:close/>
                              </a:path>
                              <a:path w="2695575" h="2219960">
                                <a:moveTo>
                                  <a:pt x="1457325" y="2211400"/>
                                </a:moveTo>
                                <a:lnTo>
                                  <a:pt x="1455737" y="2209812"/>
                                </a:lnTo>
                                <a:lnTo>
                                  <a:pt x="1449387" y="2209812"/>
                                </a:lnTo>
                                <a:lnTo>
                                  <a:pt x="1447800" y="2211400"/>
                                </a:lnTo>
                                <a:lnTo>
                                  <a:pt x="1447800" y="2217750"/>
                                </a:lnTo>
                                <a:lnTo>
                                  <a:pt x="1449387" y="2219337"/>
                                </a:lnTo>
                                <a:lnTo>
                                  <a:pt x="1455737" y="2219337"/>
                                </a:lnTo>
                                <a:lnTo>
                                  <a:pt x="1457325" y="2217750"/>
                                </a:lnTo>
                                <a:lnTo>
                                  <a:pt x="1457325" y="2211400"/>
                                </a:lnTo>
                                <a:close/>
                              </a:path>
                              <a:path w="2695575" h="2219960">
                                <a:moveTo>
                                  <a:pt x="1457325" y="1587"/>
                                </a:moveTo>
                                <a:lnTo>
                                  <a:pt x="1455737" y="0"/>
                                </a:lnTo>
                                <a:lnTo>
                                  <a:pt x="1449387" y="0"/>
                                </a:lnTo>
                                <a:lnTo>
                                  <a:pt x="1447800" y="1587"/>
                                </a:lnTo>
                                <a:lnTo>
                                  <a:pt x="1447800" y="7937"/>
                                </a:lnTo>
                                <a:lnTo>
                                  <a:pt x="1449387" y="9525"/>
                                </a:lnTo>
                                <a:lnTo>
                                  <a:pt x="1455737" y="9525"/>
                                </a:lnTo>
                                <a:lnTo>
                                  <a:pt x="1457325" y="7937"/>
                                </a:lnTo>
                                <a:lnTo>
                                  <a:pt x="1457325" y="1587"/>
                                </a:lnTo>
                                <a:close/>
                              </a:path>
                              <a:path w="2695575" h="2219960">
                                <a:moveTo>
                                  <a:pt x="1476375" y="2211400"/>
                                </a:moveTo>
                                <a:lnTo>
                                  <a:pt x="1474787" y="2209812"/>
                                </a:lnTo>
                                <a:lnTo>
                                  <a:pt x="1468437" y="2209812"/>
                                </a:lnTo>
                                <a:lnTo>
                                  <a:pt x="1466850" y="2211400"/>
                                </a:lnTo>
                                <a:lnTo>
                                  <a:pt x="1466850" y="2217750"/>
                                </a:lnTo>
                                <a:lnTo>
                                  <a:pt x="1468437" y="2219337"/>
                                </a:lnTo>
                                <a:lnTo>
                                  <a:pt x="1474787" y="2219337"/>
                                </a:lnTo>
                                <a:lnTo>
                                  <a:pt x="1476375" y="2217750"/>
                                </a:lnTo>
                                <a:lnTo>
                                  <a:pt x="1476375" y="2211400"/>
                                </a:lnTo>
                                <a:close/>
                              </a:path>
                              <a:path w="2695575" h="2219960">
                                <a:moveTo>
                                  <a:pt x="1476375" y="1587"/>
                                </a:moveTo>
                                <a:lnTo>
                                  <a:pt x="1474787" y="0"/>
                                </a:lnTo>
                                <a:lnTo>
                                  <a:pt x="1468437" y="0"/>
                                </a:lnTo>
                                <a:lnTo>
                                  <a:pt x="1466850" y="1587"/>
                                </a:lnTo>
                                <a:lnTo>
                                  <a:pt x="1466850" y="7937"/>
                                </a:lnTo>
                                <a:lnTo>
                                  <a:pt x="1468437" y="9525"/>
                                </a:lnTo>
                                <a:lnTo>
                                  <a:pt x="1474787" y="9525"/>
                                </a:lnTo>
                                <a:lnTo>
                                  <a:pt x="1476375" y="7937"/>
                                </a:lnTo>
                                <a:lnTo>
                                  <a:pt x="1476375" y="1587"/>
                                </a:lnTo>
                                <a:close/>
                              </a:path>
                              <a:path w="2695575" h="2219960">
                                <a:moveTo>
                                  <a:pt x="1495425" y="2211400"/>
                                </a:moveTo>
                                <a:lnTo>
                                  <a:pt x="1493837" y="2209812"/>
                                </a:lnTo>
                                <a:lnTo>
                                  <a:pt x="1487487" y="2209812"/>
                                </a:lnTo>
                                <a:lnTo>
                                  <a:pt x="1485900" y="2211400"/>
                                </a:lnTo>
                                <a:lnTo>
                                  <a:pt x="1485900" y="2217750"/>
                                </a:lnTo>
                                <a:lnTo>
                                  <a:pt x="1487487" y="2219337"/>
                                </a:lnTo>
                                <a:lnTo>
                                  <a:pt x="1493837" y="2219337"/>
                                </a:lnTo>
                                <a:lnTo>
                                  <a:pt x="1495425" y="2217750"/>
                                </a:lnTo>
                                <a:lnTo>
                                  <a:pt x="1495425" y="2211400"/>
                                </a:lnTo>
                                <a:close/>
                              </a:path>
                              <a:path w="2695575" h="2219960">
                                <a:moveTo>
                                  <a:pt x="1495425" y="1587"/>
                                </a:moveTo>
                                <a:lnTo>
                                  <a:pt x="1493837" y="0"/>
                                </a:lnTo>
                                <a:lnTo>
                                  <a:pt x="1487487" y="0"/>
                                </a:lnTo>
                                <a:lnTo>
                                  <a:pt x="1485900" y="1587"/>
                                </a:lnTo>
                                <a:lnTo>
                                  <a:pt x="1485900" y="7937"/>
                                </a:lnTo>
                                <a:lnTo>
                                  <a:pt x="1487487" y="9525"/>
                                </a:lnTo>
                                <a:lnTo>
                                  <a:pt x="1493837" y="9525"/>
                                </a:lnTo>
                                <a:lnTo>
                                  <a:pt x="1495425" y="7937"/>
                                </a:lnTo>
                                <a:lnTo>
                                  <a:pt x="1495425" y="1587"/>
                                </a:lnTo>
                                <a:close/>
                              </a:path>
                              <a:path w="2695575" h="2219960">
                                <a:moveTo>
                                  <a:pt x="1514475" y="2211400"/>
                                </a:moveTo>
                                <a:lnTo>
                                  <a:pt x="1512887" y="2209812"/>
                                </a:lnTo>
                                <a:lnTo>
                                  <a:pt x="1506537" y="2209812"/>
                                </a:lnTo>
                                <a:lnTo>
                                  <a:pt x="1504950" y="2211400"/>
                                </a:lnTo>
                                <a:lnTo>
                                  <a:pt x="1504950" y="2217750"/>
                                </a:lnTo>
                                <a:lnTo>
                                  <a:pt x="1506537" y="2219337"/>
                                </a:lnTo>
                                <a:lnTo>
                                  <a:pt x="1512887" y="2219337"/>
                                </a:lnTo>
                                <a:lnTo>
                                  <a:pt x="1514475" y="2217750"/>
                                </a:lnTo>
                                <a:lnTo>
                                  <a:pt x="1514475" y="2211400"/>
                                </a:lnTo>
                                <a:close/>
                              </a:path>
                              <a:path w="2695575" h="2219960">
                                <a:moveTo>
                                  <a:pt x="1514475" y="1587"/>
                                </a:moveTo>
                                <a:lnTo>
                                  <a:pt x="1512887" y="0"/>
                                </a:lnTo>
                                <a:lnTo>
                                  <a:pt x="1506537" y="0"/>
                                </a:lnTo>
                                <a:lnTo>
                                  <a:pt x="1504950" y="1587"/>
                                </a:lnTo>
                                <a:lnTo>
                                  <a:pt x="1504950" y="7937"/>
                                </a:lnTo>
                                <a:lnTo>
                                  <a:pt x="1506537" y="9525"/>
                                </a:lnTo>
                                <a:lnTo>
                                  <a:pt x="1512887" y="9525"/>
                                </a:lnTo>
                                <a:lnTo>
                                  <a:pt x="1514475" y="7937"/>
                                </a:lnTo>
                                <a:lnTo>
                                  <a:pt x="1514475" y="1587"/>
                                </a:lnTo>
                                <a:close/>
                              </a:path>
                              <a:path w="2695575" h="2219960">
                                <a:moveTo>
                                  <a:pt x="1533525" y="2211400"/>
                                </a:moveTo>
                                <a:lnTo>
                                  <a:pt x="1531937" y="2209812"/>
                                </a:lnTo>
                                <a:lnTo>
                                  <a:pt x="1525587" y="2209812"/>
                                </a:lnTo>
                                <a:lnTo>
                                  <a:pt x="1524000" y="2211400"/>
                                </a:lnTo>
                                <a:lnTo>
                                  <a:pt x="1524000" y="2217750"/>
                                </a:lnTo>
                                <a:lnTo>
                                  <a:pt x="1525587" y="2219337"/>
                                </a:lnTo>
                                <a:lnTo>
                                  <a:pt x="1531937" y="2219337"/>
                                </a:lnTo>
                                <a:lnTo>
                                  <a:pt x="1533525" y="2217750"/>
                                </a:lnTo>
                                <a:lnTo>
                                  <a:pt x="1533525" y="2211400"/>
                                </a:lnTo>
                                <a:close/>
                              </a:path>
                              <a:path w="2695575" h="2219960">
                                <a:moveTo>
                                  <a:pt x="1533525" y="1587"/>
                                </a:moveTo>
                                <a:lnTo>
                                  <a:pt x="1531937" y="0"/>
                                </a:lnTo>
                                <a:lnTo>
                                  <a:pt x="1525587" y="0"/>
                                </a:lnTo>
                                <a:lnTo>
                                  <a:pt x="1524000" y="1587"/>
                                </a:lnTo>
                                <a:lnTo>
                                  <a:pt x="1524000" y="7937"/>
                                </a:lnTo>
                                <a:lnTo>
                                  <a:pt x="1525587" y="9525"/>
                                </a:lnTo>
                                <a:lnTo>
                                  <a:pt x="1531937" y="9525"/>
                                </a:lnTo>
                                <a:lnTo>
                                  <a:pt x="1533525" y="7937"/>
                                </a:lnTo>
                                <a:lnTo>
                                  <a:pt x="1533525" y="1587"/>
                                </a:lnTo>
                                <a:close/>
                              </a:path>
                              <a:path w="2695575" h="2219960">
                                <a:moveTo>
                                  <a:pt x="1552575" y="2211400"/>
                                </a:moveTo>
                                <a:lnTo>
                                  <a:pt x="1550987" y="2209812"/>
                                </a:lnTo>
                                <a:lnTo>
                                  <a:pt x="1544637" y="2209812"/>
                                </a:lnTo>
                                <a:lnTo>
                                  <a:pt x="1543050" y="2211400"/>
                                </a:lnTo>
                                <a:lnTo>
                                  <a:pt x="1543050" y="2217750"/>
                                </a:lnTo>
                                <a:lnTo>
                                  <a:pt x="1544637" y="2219337"/>
                                </a:lnTo>
                                <a:lnTo>
                                  <a:pt x="1550987" y="2219337"/>
                                </a:lnTo>
                                <a:lnTo>
                                  <a:pt x="1552575" y="2217750"/>
                                </a:lnTo>
                                <a:lnTo>
                                  <a:pt x="1552575" y="2211400"/>
                                </a:lnTo>
                                <a:close/>
                              </a:path>
                              <a:path w="2695575" h="2219960">
                                <a:moveTo>
                                  <a:pt x="1552575" y="1587"/>
                                </a:moveTo>
                                <a:lnTo>
                                  <a:pt x="1550987" y="0"/>
                                </a:lnTo>
                                <a:lnTo>
                                  <a:pt x="1544637" y="0"/>
                                </a:lnTo>
                                <a:lnTo>
                                  <a:pt x="1543050" y="1587"/>
                                </a:lnTo>
                                <a:lnTo>
                                  <a:pt x="1543050" y="7937"/>
                                </a:lnTo>
                                <a:lnTo>
                                  <a:pt x="1544637" y="9525"/>
                                </a:lnTo>
                                <a:lnTo>
                                  <a:pt x="1550987" y="9525"/>
                                </a:lnTo>
                                <a:lnTo>
                                  <a:pt x="1552575" y="7937"/>
                                </a:lnTo>
                                <a:lnTo>
                                  <a:pt x="1552575" y="1587"/>
                                </a:lnTo>
                                <a:close/>
                              </a:path>
                              <a:path w="2695575" h="2219960">
                                <a:moveTo>
                                  <a:pt x="1571625" y="2211400"/>
                                </a:moveTo>
                                <a:lnTo>
                                  <a:pt x="1570037" y="2209812"/>
                                </a:lnTo>
                                <a:lnTo>
                                  <a:pt x="1563687" y="2209812"/>
                                </a:lnTo>
                                <a:lnTo>
                                  <a:pt x="1562100" y="2211400"/>
                                </a:lnTo>
                                <a:lnTo>
                                  <a:pt x="1562100" y="2217750"/>
                                </a:lnTo>
                                <a:lnTo>
                                  <a:pt x="1563687" y="2219337"/>
                                </a:lnTo>
                                <a:lnTo>
                                  <a:pt x="1570037" y="2219337"/>
                                </a:lnTo>
                                <a:lnTo>
                                  <a:pt x="1571625" y="2217750"/>
                                </a:lnTo>
                                <a:lnTo>
                                  <a:pt x="1571625" y="2211400"/>
                                </a:lnTo>
                                <a:close/>
                              </a:path>
                              <a:path w="2695575" h="2219960">
                                <a:moveTo>
                                  <a:pt x="1571625" y="1587"/>
                                </a:moveTo>
                                <a:lnTo>
                                  <a:pt x="1570037" y="0"/>
                                </a:lnTo>
                                <a:lnTo>
                                  <a:pt x="1563687" y="0"/>
                                </a:lnTo>
                                <a:lnTo>
                                  <a:pt x="1562100" y="1587"/>
                                </a:lnTo>
                                <a:lnTo>
                                  <a:pt x="1562100" y="7937"/>
                                </a:lnTo>
                                <a:lnTo>
                                  <a:pt x="1563687" y="9525"/>
                                </a:lnTo>
                                <a:lnTo>
                                  <a:pt x="1570037" y="9525"/>
                                </a:lnTo>
                                <a:lnTo>
                                  <a:pt x="1571625" y="7937"/>
                                </a:lnTo>
                                <a:lnTo>
                                  <a:pt x="1571625" y="1587"/>
                                </a:lnTo>
                                <a:close/>
                              </a:path>
                              <a:path w="2695575" h="2219960">
                                <a:moveTo>
                                  <a:pt x="1590675" y="2211400"/>
                                </a:moveTo>
                                <a:lnTo>
                                  <a:pt x="1589087" y="2209812"/>
                                </a:lnTo>
                                <a:lnTo>
                                  <a:pt x="1582737" y="2209812"/>
                                </a:lnTo>
                                <a:lnTo>
                                  <a:pt x="1581150" y="2211400"/>
                                </a:lnTo>
                                <a:lnTo>
                                  <a:pt x="1581150" y="2217750"/>
                                </a:lnTo>
                                <a:lnTo>
                                  <a:pt x="1582737" y="2219337"/>
                                </a:lnTo>
                                <a:lnTo>
                                  <a:pt x="1589087" y="2219337"/>
                                </a:lnTo>
                                <a:lnTo>
                                  <a:pt x="1590675" y="2217750"/>
                                </a:lnTo>
                                <a:lnTo>
                                  <a:pt x="1590675" y="2211400"/>
                                </a:lnTo>
                                <a:close/>
                              </a:path>
                              <a:path w="2695575" h="2219960">
                                <a:moveTo>
                                  <a:pt x="1590675" y="1587"/>
                                </a:moveTo>
                                <a:lnTo>
                                  <a:pt x="1589087" y="0"/>
                                </a:lnTo>
                                <a:lnTo>
                                  <a:pt x="1582737" y="0"/>
                                </a:lnTo>
                                <a:lnTo>
                                  <a:pt x="1581150" y="1587"/>
                                </a:lnTo>
                                <a:lnTo>
                                  <a:pt x="1581150" y="7937"/>
                                </a:lnTo>
                                <a:lnTo>
                                  <a:pt x="1582737" y="9525"/>
                                </a:lnTo>
                                <a:lnTo>
                                  <a:pt x="1589087" y="9525"/>
                                </a:lnTo>
                                <a:lnTo>
                                  <a:pt x="1590675" y="7937"/>
                                </a:lnTo>
                                <a:lnTo>
                                  <a:pt x="1590675" y="1587"/>
                                </a:lnTo>
                                <a:close/>
                              </a:path>
                              <a:path w="2695575" h="2219960">
                                <a:moveTo>
                                  <a:pt x="1609725" y="2211400"/>
                                </a:moveTo>
                                <a:lnTo>
                                  <a:pt x="1608137" y="2209812"/>
                                </a:lnTo>
                                <a:lnTo>
                                  <a:pt x="1601787" y="2209812"/>
                                </a:lnTo>
                                <a:lnTo>
                                  <a:pt x="1600200" y="2211400"/>
                                </a:lnTo>
                                <a:lnTo>
                                  <a:pt x="1600200" y="2217750"/>
                                </a:lnTo>
                                <a:lnTo>
                                  <a:pt x="1601787" y="2219337"/>
                                </a:lnTo>
                                <a:lnTo>
                                  <a:pt x="1608137" y="2219337"/>
                                </a:lnTo>
                                <a:lnTo>
                                  <a:pt x="1609725" y="2217750"/>
                                </a:lnTo>
                                <a:lnTo>
                                  <a:pt x="1609725" y="2211400"/>
                                </a:lnTo>
                                <a:close/>
                              </a:path>
                              <a:path w="2695575" h="2219960">
                                <a:moveTo>
                                  <a:pt x="1609725" y="1587"/>
                                </a:moveTo>
                                <a:lnTo>
                                  <a:pt x="1608137" y="0"/>
                                </a:lnTo>
                                <a:lnTo>
                                  <a:pt x="1601787" y="0"/>
                                </a:lnTo>
                                <a:lnTo>
                                  <a:pt x="1600200" y="1587"/>
                                </a:lnTo>
                                <a:lnTo>
                                  <a:pt x="1600200" y="7937"/>
                                </a:lnTo>
                                <a:lnTo>
                                  <a:pt x="1601787" y="9525"/>
                                </a:lnTo>
                                <a:lnTo>
                                  <a:pt x="1608137" y="9525"/>
                                </a:lnTo>
                                <a:lnTo>
                                  <a:pt x="1609725" y="7937"/>
                                </a:lnTo>
                                <a:lnTo>
                                  <a:pt x="1609725" y="1587"/>
                                </a:lnTo>
                                <a:close/>
                              </a:path>
                              <a:path w="2695575" h="2219960">
                                <a:moveTo>
                                  <a:pt x="1628775" y="2211400"/>
                                </a:moveTo>
                                <a:lnTo>
                                  <a:pt x="1627187" y="2209812"/>
                                </a:lnTo>
                                <a:lnTo>
                                  <a:pt x="1620837" y="2209812"/>
                                </a:lnTo>
                                <a:lnTo>
                                  <a:pt x="1619250" y="2211400"/>
                                </a:lnTo>
                                <a:lnTo>
                                  <a:pt x="1619250" y="2217750"/>
                                </a:lnTo>
                                <a:lnTo>
                                  <a:pt x="1620837" y="2219337"/>
                                </a:lnTo>
                                <a:lnTo>
                                  <a:pt x="1627187" y="2219337"/>
                                </a:lnTo>
                                <a:lnTo>
                                  <a:pt x="1628775" y="2217750"/>
                                </a:lnTo>
                                <a:lnTo>
                                  <a:pt x="1628775" y="2211400"/>
                                </a:lnTo>
                                <a:close/>
                              </a:path>
                              <a:path w="2695575" h="2219960">
                                <a:moveTo>
                                  <a:pt x="1628775" y="1587"/>
                                </a:moveTo>
                                <a:lnTo>
                                  <a:pt x="1627187" y="0"/>
                                </a:lnTo>
                                <a:lnTo>
                                  <a:pt x="1620837" y="0"/>
                                </a:lnTo>
                                <a:lnTo>
                                  <a:pt x="1619250" y="1587"/>
                                </a:lnTo>
                                <a:lnTo>
                                  <a:pt x="1619250" y="7937"/>
                                </a:lnTo>
                                <a:lnTo>
                                  <a:pt x="1620837" y="9525"/>
                                </a:lnTo>
                                <a:lnTo>
                                  <a:pt x="1627187" y="9525"/>
                                </a:lnTo>
                                <a:lnTo>
                                  <a:pt x="1628775" y="7937"/>
                                </a:lnTo>
                                <a:lnTo>
                                  <a:pt x="1628775" y="1587"/>
                                </a:lnTo>
                                <a:close/>
                              </a:path>
                              <a:path w="2695575" h="2219960">
                                <a:moveTo>
                                  <a:pt x="1647825" y="2211400"/>
                                </a:moveTo>
                                <a:lnTo>
                                  <a:pt x="1646237" y="2209812"/>
                                </a:lnTo>
                                <a:lnTo>
                                  <a:pt x="1639887" y="2209812"/>
                                </a:lnTo>
                                <a:lnTo>
                                  <a:pt x="1638300" y="2211400"/>
                                </a:lnTo>
                                <a:lnTo>
                                  <a:pt x="1638300" y="2217750"/>
                                </a:lnTo>
                                <a:lnTo>
                                  <a:pt x="1639887" y="2219337"/>
                                </a:lnTo>
                                <a:lnTo>
                                  <a:pt x="1646237" y="2219337"/>
                                </a:lnTo>
                                <a:lnTo>
                                  <a:pt x="1647825" y="2217750"/>
                                </a:lnTo>
                                <a:lnTo>
                                  <a:pt x="1647825" y="2211400"/>
                                </a:lnTo>
                                <a:close/>
                              </a:path>
                              <a:path w="2695575" h="2219960">
                                <a:moveTo>
                                  <a:pt x="1647825" y="1587"/>
                                </a:moveTo>
                                <a:lnTo>
                                  <a:pt x="1646237" y="0"/>
                                </a:lnTo>
                                <a:lnTo>
                                  <a:pt x="1639887" y="0"/>
                                </a:lnTo>
                                <a:lnTo>
                                  <a:pt x="1638300" y="1587"/>
                                </a:lnTo>
                                <a:lnTo>
                                  <a:pt x="1638300" y="7937"/>
                                </a:lnTo>
                                <a:lnTo>
                                  <a:pt x="1639887" y="9525"/>
                                </a:lnTo>
                                <a:lnTo>
                                  <a:pt x="1646237" y="9525"/>
                                </a:lnTo>
                                <a:lnTo>
                                  <a:pt x="1647825" y="7937"/>
                                </a:lnTo>
                                <a:lnTo>
                                  <a:pt x="1647825" y="1587"/>
                                </a:lnTo>
                                <a:close/>
                              </a:path>
                              <a:path w="2695575" h="2219960">
                                <a:moveTo>
                                  <a:pt x="1666875" y="2211400"/>
                                </a:moveTo>
                                <a:lnTo>
                                  <a:pt x="1665287" y="2209812"/>
                                </a:lnTo>
                                <a:lnTo>
                                  <a:pt x="1658937" y="2209812"/>
                                </a:lnTo>
                                <a:lnTo>
                                  <a:pt x="1657350" y="2211400"/>
                                </a:lnTo>
                                <a:lnTo>
                                  <a:pt x="1657350" y="2217750"/>
                                </a:lnTo>
                                <a:lnTo>
                                  <a:pt x="1658937" y="2219337"/>
                                </a:lnTo>
                                <a:lnTo>
                                  <a:pt x="1665287" y="2219337"/>
                                </a:lnTo>
                                <a:lnTo>
                                  <a:pt x="1666875" y="2217750"/>
                                </a:lnTo>
                                <a:lnTo>
                                  <a:pt x="1666875" y="2211400"/>
                                </a:lnTo>
                                <a:close/>
                              </a:path>
                              <a:path w="2695575" h="2219960">
                                <a:moveTo>
                                  <a:pt x="1666875" y="1587"/>
                                </a:moveTo>
                                <a:lnTo>
                                  <a:pt x="1665287" y="0"/>
                                </a:lnTo>
                                <a:lnTo>
                                  <a:pt x="1658937" y="0"/>
                                </a:lnTo>
                                <a:lnTo>
                                  <a:pt x="1657350" y="1587"/>
                                </a:lnTo>
                                <a:lnTo>
                                  <a:pt x="1657350" y="7937"/>
                                </a:lnTo>
                                <a:lnTo>
                                  <a:pt x="1658937" y="9525"/>
                                </a:lnTo>
                                <a:lnTo>
                                  <a:pt x="1665287" y="9525"/>
                                </a:lnTo>
                                <a:lnTo>
                                  <a:pt x="1666875" y="7937"/>
                                </a:lnTo>
                                <a:lnTo>
                                  <a:pt x="1666875" y="1587"/>
                                </a:lnTo>
                                <a:close/>
                              </a:path>
                              <a:path w="2695575" h="2219960">
                                <a:moveTo>
                                  <a:pt x="1685925" y="2211400"/>
                                </a:moveTo>
                                <a:lnTo>
                                  <a:pt x="1684337" y="2209812"/>
                                </a:lnTo>
                                <a:lnTo>
                                  <a:pt x="1677987" y="2209812"/>
                                </a:lnTo>
                                <a:lnTo>
                                  <a:pt x="1676400" y="2211400"/>
                                </a:lnTo>
                                <a:lnTo>
                                  <a:pt x="1676400" y="2217750"/>
                                </a:lnTo>
                                <a:lnTo>
                                  <a:pt x="1677987" y="2219337"/>
                                </a:lnTo>
                                <a:lnTo>
                                  <a:pt x="1684337" y="2219337"/>
                                </a:lnTo>
                                <a:lnTo>
                                  <a:pt x="1685925" y="2217750"/>
                                </a:lnTo>
                                <a:lnTo>
                                  <a:pt x="1685925" y="2211400"/>
                                </a:lnTo>
                                <a:close/>
                              </a:path>
                              <a:path w="2695575" h="2219960">
                                <a:moveTo>
                                  <a:pt x="1685925" y="1587"/>
                                </a:moveTo>
                                <a:lnTo>
                                  <a:pt x="1684337" y="0"/>
                                </a:lnTo>
                                <a:lnTo>
                                  <a:pt x="1677987" y="0"/>
                                </a:lnTo>
                                <a:lnTo>
                                  <a:pt x="1676400" y="1587"/>
                                </a:lnTo>
                                <a:lnTo>
                                  <a:pt x="1676400" y="7937"/>
                                </a:lnTo>
                                <a:lnTo>
                                  <a:pt x="1677987" y="9525"/>
                                </a:lnTo>
                                <a:lnTo>
                                  <a:pt x="1684337" y="9525"/>
                                </a:lnTo>
                                <a:lnTo>
                                  <a:pt x="1685925" y="7937"/>
                                </a:lnTo>
                                <a:lnTo>
                                  <a:pt x="1685925" y="1587"/>
                                </a:lnTo>
                                <a:close/>
                              </a:path>
                              <a:path w="2695575" h="2219960">
                                <a:moveTo>
                                  <a:pt x="1704975" y="2211400"/>
                                </a:moveTo>
                                <a:lnTo>
                                  <a:pt x="1703387" y="2209812"/>
                                </a:lnTo>
                                <a:lnTo>
                                  <a:pt x="1697037" y="2209812"/>
                                </a:lnTo>
                                <a:lnTo>
                                  <a:pt x="1695450" y="2211400"/>
                                </a:lnTo>
                                <a:lnTo>
                                  <a:pt x="1695450" y="2217750"/>
                                </a:lnTo>
                                <a:lnTo>
                                  <a:pt x="1697037" y="2219337"/>
                                </a:lnTo>
                                <a:lnTo>
                                  <a:pt x="1703387" y="2219337"/>
                                </a:lnTo>
                                <a:lnTo>
                                  <a:pt x="1704975" y="2217750"/>
                                </a:lnTo>
                                <a:lnTo>
                                  <a:pt x="1704975" y="2211400"/>
                                </a:lnTo>
                                <a:close/>
                              </a:path>
                              <a:path w="2695575" h="2219960">
                                <a:moveTo>
                                  <a:pt x="1704975" y="1587"/>
                                </a:moveTo>
                                <a:lnTo>
                                  <a:pt x="1703387" y="0"/>
                                </a:lnTo>
                                <a:lnTo>
                                  <a:pt x="1697037" y="0"/>
                                </a:lnTo>
                                <a:lnTo>
                                  <a:pt x="1695450" y="1587"/>
                                </a:lnTo>
                                <a:lnTo>
                                  <a:pt x="1695450" y="7937"/>
                                </a:lnTo>
                                <a:lnTo>
                                  <a:pt x="1697037" y="9525"/>
                                </a:lnTo>
                                <a:lnTo>
                                  <a:pt x="1703387" y="9525"/>
                                </a:lnTo>
                                <a:lnTo>
                                  <a:pt x="1704975" y="7937"/>
                                </a:lnTo>
                                <a:lnTo>
                                  <a:pt x="1704975" y="1587"/>
                                </a:lnTo>
                                <a:close/>
                              </a:path>
                              <a:path w="2695575" h="2219960">
                                <a:moveTo>
                                  <a:pt x="1724025" y="2211400"/>
                                </a:moveTo>
                                <a:lnTo>
                                  <a:pt x="1722437" y="2209812"/>
                                </a:lnTo>
                                <a:lnTo>
                                  <a:pt x="1716087" y="2209812"/>
                                </a:lnTo>
                                <a:lnTo>
                                  <a:pt x="1714500" y="2211400"/>
                                </a:lnTo>
                                <a:lnTo>
                                  <a:pt x="1714500" y="2217750"/>
                                </a:lnTo>
                                <a:lnTo>
                                  <a:pt x="1716087" y="2219337"/>
                                </a:lnTo>
                                <a:lnTo>
                                  <a:pt x="1722437" y="2219337"/>
                                </a:lnTo>
                                <a:lnTo>
                                  <a:pt x="1724025" y="2217750"/>
                                </a:lnTo>
                                <a:lnTo>
                                  <a:pt x="1724025" y="2211400"/>
                                </a:lnTo>
                                <a:close/>
                              </a:path>
                              <a:path w="2695575" h="2219960">
                                <a:moveTo>
                                  <a:pt x="1724025" y="1587"/>
                                </a:moveTo>
                                <a:lnTo>
                                  <a:pt x="1722437" y="0"/>
                                </a:lnTo>
                                <a:lnTo>
                                  <a:pt x="1716087" y="0"/>
                                </a:lnTo>
                                <a:lnTo>
                                  <a:pt x="1714500" y="1587"/>
                                </a:lnTo>
                                <a:lnTo>
                                  <a:pt x="1714500" y="7937"/>
                                </a:lnTo>
                                <a:lnTo>
                                  <a:pt x="1716087" y="9525"/>
                                </a:lnTo>
                                <a:lnTo>
                                  <a:pt x="1722437" y="9525"/>
                                </a:lnTo>
                                <a:lnTo>
                                  <a:pt x="1724025" y="7937"/>
                                </a:lnTo>
                                <a:lnTo>
                                  <a:pt x="1724025" y="1587"/>
                                </a:lnTo>
                                <a:close/>
                              </a:path>
                              <a:path w="2695575" h="2219960">
                                <a:moveTo>
                                  <a:pt x="1743075" y="2211400"/>
                                </a:moveTo>
                                <a:lnTo>
                                  <a:pt x="1741487" y="2209812"/>
                                </a:lnTo>
                                <a:lnTo>
                                  <a:pt x="1735137" y="2209812"/>
                                </a:lnTo>
                                <a:lnTo>
                                  <a:pt x="1733550" y="2211400"/>
                                </a:lnTo>
                                <a:lnTo>
                                  <a:pt x="1733550" y="2217750"/>
                                </a:lnTo>
                                <a:lnTo>
                                  <a:pt x="1735137" y="2219337"/>
                                </a:lnTo>
                                <a:lnTo>
                                  <a:pt x="1741487" y="2219337"/>
                                </a:lnTo>
                                <a:lnTo>
                                  <a:pt x="1743075" y="2217750"/>
                                </a:lnTo>
                                <a:lnTo>
                                  <a:pt x="1743075" y="2211400"/>
                                </a:lnTo>
                                <a:close/>
                              </a:path>
                              <a:path w="2695575" h="2219960">
                                <a:moveTo>
                                  <a:pt x="1743075" y="1587"/>
                                </a:moveTo>
                                <a:lnTo>
                                  <a:pt x="1741487" y="0"/>
                                </a:lnTo>
                                <a:lnTo>
                                  <a:pt x="1735137" y="0"/>
                                </a:lnTo>
                                <a:lnTo>
                                  <a:pt x="1733550" y="1587"/>
                                </a:lnTo>
                                <a:lnTo>
                                  <a:pt x="1733550" y="7937"/>
                                </a:lnTo>
                                <a:lnTo>
                                  <a:pt x="1735137" y="9525"/>
                                </a:lnTo>
                                <a:lnTo>
                                  <a:pt x="1741487" y="9525"/>
                                </a:lnTo>
                                <a:lnTo>
                                  <a:pt x="1743075" y="7937"/>
                                </a:lnTo>
                                <a:lnTo>
                                  <a:pt x="1743075" y="1587"/>
                                </a:lnTo>
                                <a:close/>
                              </a:path>
                              <a:path w="2695575" h="2219960">
                                <a:moveTo>
                                  <a:pt x="1762125" y="2211400"/>
                                </a:moveTo>
                                <a:lnTo>
                                  <a:pt x="1760537" y="2209812"/>
                                </a:lnTo>
                                <a:lnTo>
                                  <a:pt x="1754187" y="2209812"/>
                                </a:lnTo>
                                <a:lnTo>
                                  <a:pt x="1752600" y="2211400"/>
                                </a:lnTo>
                                <a:lnTo>
                                  <a:pt x="1752600" y="2217750"/>
                                </a:lnTo>
                                <a:lnTo>
                                  <a:pt x="1754187" y="2219337"/>
                                </a:lnTo>
                                <a:lnTo>
                                  <a:pt x="1760537" y="2219337"/>
                                </a:lnTo>
                                <a:lnTo>
                                  <a:pt x="1762125" y="2217750"/>
                                </a:lnTo>
                                <a:lnTo>
                                  <a:pt x="1762125" y="2211400"/>
                                </a:lnTo>
                                <a:close/>
                              </a:path>
                              <a:path w="2695575" h="2219960">
                                <a:moveTo>
                                  <a:pt x="1762125" y="1587"/>
                                </a:moveTo>
                                <a:lnTo>
                                  <a:pt x="1760537" y="0"/>
                                </a:lnTo>
                                <a:lnTo>
                                  <a:pt x="1754187" y="0"/>
                                </a:lnTo>
                                <a:lnTo>
                                  <a:pt x="1752600" y="1587"/>
                                </a:lnTo>
                                <a:lnTo>
                                  <a:pt x="1752600" y="7937"/>
                                </a:lnTo>
                                <a:lnTo>
                                  <a:pt x="1754187" y="9525"/>
                                </a:lnTo>
                                <a:lnTo>
                                  <a:pt x="1760537" y="9525"/>
                                </a:lnTo>
                                <a:lnTo>
                                  <a:pt x="1762125" y="7937"/>
                                </a:lnTo>
                                <a:lnTo>
                                  <a:pt x="1762125" y="1587"/>
                                </a:lnTo>
                                <a:close/>
                              </a:path>
                              <a:path w="2695575" h="2219960">
                                <a:moveTo>
                                  <a:pt x="1781175" y="2211400"/>
                                </a:moveTo>
                                <a:lnTo>
                                  <a:pt x="1779587" y="2209812"/>
                                </a:lnTo>
                                <a:lnTo>
                                  <a:pt x="1773237" y="2209812"/>
                                </a:lnTo>
                                <a:lnTo>
                                  <a:pt x="1771650" y="2211400"/>
                                </a:lnTo>
                                <a:lnTo>
                                  <a:pt x="1771650" y="2217750"/>
                                </a:lnTo>
                                <a:lnTo>
                                  <a:pt x="1773237" y="2219337"/>
                                </a:lnTo>
                                <a:lnTo>
                                  <a:pt x="1779587" y="2219337"/>
                                </a:lnTo>
                                <a:lnTo>
                                  <a:pt x="1781175" y="2217750"/>
                                </a:lnTo>
                                <a:lnTo>
                                  <a:pt x="1781175" y="2211400"/>
                                </a:lnTo>
                                <a:close/>
                              </a:path>
                              <a:path w="2695575" h="2219960">
                                <a:moveTo>
                                  <a:pt x="1781175" y="1587"/>
                                </a:moveTo>
                                <a:lnTo>
                                  <a:pt x="1779587" y="0"/>
                                </a:lnTo>
                                <a:lnTo>
                                  <a:pt x="1773237" y="0"/>
                                </a:lnTo>
                                <a:lnTo>
                                  <a:pt x="1771650" y="1587"/>
                                </a:lnTo>
                                <a:lnTo>
                                  <a:pt x="1771650" y="7937"/>
                                </a:lnTo>
                                <a:lnTo>
                                  <a:pt x="1773237" y="9525"/>
                                </a:lnTo>
                                <a:lnTo>
                                  <a:pt x="1779587" y="9525"/>
                                </a:lnTo>
                                <a:lnTo>
                                  <a:pt x="1781175" y="7937"/>
                                </a:lnTo>
                                <a:lnTo>
                                  <a:pt x="1781175" y="1587"/>
                                </a:lnTo>
                                <a:close/>
                              </a:path>
                              <a:path w="2695575" h="2219960">
                                <a:moveTo>
                                  <a:pt x="1800225" y="2211400"/>
                                </a:moveTo>
                                <a:lnTo>
                                  <a:pt x="1798637" y="2209812"/>
                                </a:lnTo>
                                <a:lnTo>
                                  <a:pt x="1792287" y="2209812"/>
                                </a:lnTo>
                                <a:lnTo>
                                  <a:pt x="1790700" y="2211400"/>
                                </a:lnTo>
                                <a:lnTo>
                                  <a:pt x="1790700" y="2217750"/>
                                </a:lnTo>
                                <a:lnTo>
                                  <a:pt x="1792287" y="2219337"/>
                                </a:lnTo>
                                <a:lnTo>
                                  <a:pt x="1798637" y="2219337"/>
                                </a:lnTo>
                                <a:lnTo>
                                  <a:pt x="1800225" y="2217750"/>
                                </a:lnTo>
                                <a:lnTo>
                                  <a:pt x="1800225" y="2211400"/>
                                </a:lnTo>
                                <a:close/>
                              </a:path>
                              <a:path w="2695575" h="2219960">
                                <a:moveTo>
                                  <a:pt x="1800225" y="1587"/>
                                </a:moveTo>
                                <a:lnTo>
                                  <a:pt x="1798637" y="0"/>
                                </a:lnTo>
                                <a:lnTo>
                                  <a:pt x="1792287" y="0"/>
                                </a:lnTo>
                                <a:lnTo>
                                  <a:pt x="1790700" y="1587"/>
                                </a:lnTo>
                                <a:lnTo>
                                  <a:pt x="1790700" y="7937"/>
                                </a:lnTo>
                                <a:lnTo>
                                  <a:pt x="1792287" y="9525"/>
                                </a:lnTo>
                                <a:lnTo>
                                  <a:pt x="1798637" y="9525"/>
                                </a:lnTo>
                                <a:lnTo>
                                  <a:pt x="1800225" y="7937"/>
                                </a:lnTo>
                                <a:lnTo>
                                  <a:pt x="1800225" y="1587"/>
                                </a:lnTo>
                                <a:close/>
                              </a:path>
                              <a:path w="2695575" h="2219960">
                                <a:moveTo>
                                  <a:pt x="1819275" y="2211400"/>
                                </a:moveTo>
                                <a:lnTo>
                                  <a:pt x="1817687" y="2209812"/>
                                </a:lnTo>
                                <a:lnTo>
                                  <a:pt x="1811337" y="2209812"/>
                                </a:lnTo>
                                <a:lnTo>
                                  <a:pt x="1809750" y="2211400"/>
                                </a:lnTo>
                                <a:lnTo>
                                  <a:pt x="1809750" y="2217750"/>
                                </a:lnTo>
                                <a:lnTo>
                                  <a:pt x="1811337" y="2219337"/>
                                </a:lnTo>
                                <a:lnTo>
                                  <a:pt x="1817687" y="2219337"/>
                                </a:lnTo>
                                <a:lnTo>
                                  <a:pt x="1819275" y="2217750"/>
                                </a:lnTo>
                                <a:lnTo>
                                  <a:pt x="1819275" y="2211400"/>
                                </a:lnTo>
                                <a:close/>
                              </a:path>
                              <a:path w="2695575" h="2219960">
                                <a:moveTo>
                                  <a:pt x="1819275" y="1587"/>
                                </a:moveTo>
                                <a:lnTo>
                                  <a:pt x="1817687" y="0"/>
                                </a:lnTo>
                                <a:lnTo>
                                  <a:pt x="1811337" y="0"/>
                                </a:lnTo>
                                <a:lnTo>
                                  <a:pt x="1809750" y="1587"/>
                                </a:lnTo>
                                <a:lnTo>
                                  <a:pt x="1809750" y="7937"/>
                                </a:lnTo>
                                <a:lnTo>
                                  <a:pt x="1811337" y="9525"/>
                                </a:lnTo>
                                <a:lnTo>
                                  <a:pt x="1817687" y="9525"/>
                                </a:lnTo>
                                <a:lnTo>
                                  <a:pt x="1819275" y="7937"/>
                                </a:lnTo>
                                <a:lnTo>
                                  <a:pt x="1819275" y="1587"/>
                                </a:lnTo>
                                <a:close/>
                              </a:path>
                              <a:path w="2695575" h="2219960">
                                <a:moveTo>
                                  <a:pt x="1838325" y="2211400"/>
                                </a:moveTo>
                                <a:lnTo>
                                  <a:pt x="1836737" y="2209812"/>
                                </a:lnTo>
                                <a:lnTo>
                                  <a:pt x="1830387" y="2209812"/>
                                </a:lnTo>
                                <a:lnTo>
                                  <a:pt x="1828800" y="2211400"/>
                                </a:lnTo>
                                <a:lnTo>
                                  <a:pt x="1828800" y="2217750"/>
                                </a:lnTo>
                                <a:lnTo>
                                  <a:pt x="1830387" y="2219337"/>
                                </a:lnTo>
                                <a:lnTo>
                                  <a:pt x="1836737" y="2219337"/>
                                </a:lnTo>
                                <a:lnTo>
                                  <a:pt x="1838325" y="2217750"/>
                                </a:lnTo>
                                <a:lnTo>
                                  <a:pt x="1838325" y="2211400"/>
                                </a:lnTo>
                                <a:close/>
                              </a:path>
                              <a:path w="2695575" h="2219960">
                                <a:moveTo>
                                  <a:pt x="1838325" y="1587"/>
                                </a:moveTo>
                                <a:lnTo>
                                  <a:pt x="1836737" y="0"/>
                                </a:lnTo>
                                <a:lnTo>
                                  <a:pt x="1830387" y="0"/>
                                </a:lnTo>
                                <a:lnTo>
                                  <a:pt x="1828800" y="1587"/>
                                </a:lnTo>
                                <a:lnTo>
                                  <a:pt x="1828800" y="7937"/>
                                </a:lnTo>
                                <a:lnTo>
                                  <a:pt x="1830387" y="9525"/>
                                </a:lnTo>
                                <a:lnTo>
                                  <a:pt x="1836737" y="9525"/>
                                </a:lnTo>
                                <a:lnTo>
                                  <a:pt x="1838325" y="7937"/>
                                </a:lnTo>
                                <a:lnTo>
                                  <a:pt x="1838325" y="1587"/>
                                </a:lnTo>
                                <a:close/>
                              </a:path>
                              <a:path w="2695575" h="2219960">
                                <a:moveTo>
                                  <a:pt x="1857375" y="2211400"/>
                                </a:moveTo>
                                <a:lnTo>
                                  <a:pt x="1855787" y="2209812"/>
                                </a:lnTo>
                                <a:lnTo>
                                  <a:pt x="1849437" y="2209812"/>
                                </a:lnTo>
                                <a:lnTo>
                                  <a:pt x="1847850" y="2211400"/>
                                </a:lnTo>
                                <a:lnTo>
                                  <a:pt x="1847850" y="2217750"/>
                                </a:lnTo>
                                <a:lnTo>
                                  <a:pt x="1849437" y="2219337"/>
                                </a:lnTo>
                                <a:lnTo>
                                  <a:pt x="1855787" y="2219337"/>
                                </a:lnTo>
                                <a:lnTo>
                                  <a:pt x="1857375" y="2217750"/>
                                </a:lnTo>
                                <a:lnTo>
                                  <a:pt x="1857375" y="2211400"/>
                                </a:lnTo>
                                <a:close/>
                              </a:path>
                              <a:path w="2695575" h="2219960">
                                <a:moveTo>
                                  <a:pt x="1857375" y="1587"/>
                                </a:moveTo>
                                <a:lnTo>
                                  <a:pt x="1855787" y="0"/>
                                </a:lnTo>
                                <a:lnTo>
                                  <a:pt x="1849437" y="0"/>
                                </a:lnTo>
                                <a:lnTo>
                                  <a:pt x="1847850" y="1587"/>
                                </a:lnTo>
                                <a:lnTo>
                                  <a:pt x="1847850" y="7937"/>
                                </a:lnTo>
                                <a:lnTo>
                                  <a:pt x="1849437" y="9525"/>
                                </a:lnTo>
                                <a:lnTo>
                                  <a:pt x="1855787" y="9525"/>
                                </a:lnTo>
                                <a:lnTo>
                                  <a:pt x="1857375" y="7937"/>
                                </a:lnTo>
                                <a:lnTo>
                                  <a:pt x="1857375" y="1587"/>
                                </a:lnTo>
                                <a:close/>
                              </a:path>
                              <a:path w="2695575" h="2219960">
                                <a:moveTo>
                                  <a:pt x="1876425" y="2211400"/>
                                </a:moveTo>
                                <a:lnTo>
                                  <a:pt x="1874837" y="2209812"/>
                                </a:lnTo>
                                <a:lnTo>
                                  <a:pt x="1868487" y="2209812"/>
                                </a:lnTo>
                                <a:lnTo>
                                  <a:pt x="1866900" y="2211400"/>
                                </a:lnTo>
                                <a:lnTo>
                                  <a:pt x="1866900" y="2217750"/>
                                </a:lnTo>
                                <a:lnTo>
                                  <a:pt x="1868487" y="2219337"/>
                                </a:lnTo>
                                <a:lnTo>
                                  <a:pt x="1874837" y="2219337"/>
                                </a:lnTo>
                                <a:lnTo>
                                  <a:pt x="1876425" y="2217750"/>
                                </a:lnTo>
                                <a:lnTo>
                                  <a:pt x="1876425" y="2211400"/>
                                </a:lnTo>
                                <a:close/>
                              </a:path>
                              <a:path w="2695575" h="2219960">
                                <a:moveTo>
                                  <a:pt x="1876425" y="1587"/>
                                </a:moveTo>
                                <a:lnTo>
                                  <a:pt x="1874837" y="0"/>
                                </a:lnTo>
                                <a:lnTo>
                                  <a:pt x="1868487" y="0"/>
                                </a:lnTo>
                                <a:lnTo>
                                  <a:pt x="1866900" y="1587"/>
                                </a:lnTo>
                                <a:lnTo>
                                  <a:pt x="1866900" y="7937"/>
                                </a:lnTo>
                                <a:lnTo>
                                  <a:pt x="1868487" y="9525"/>
                                </a:lnTo>
                                <a:lnTo>
                                  <a:pt x="1874837" y="9525"/>
                                </a:lnTo>
                                <a:lnTo>
                                  <a:pt x="1876425" y="7937"/>
                                </a:lnTo>
                                <a:lnTo>
                                  <a:pt x="1876425" y="1587"/>
                                </a:lnTo>
                                <a:close/>
                              </a:path>
                              <a:path w="2695575" h="2219960">
                                <a:moveTo>
                                  <a:pt x="1895475" y="2211400"/>
                                </a:moveTo>
                                <a:lnTo>
                                  <a:pt x="1893887" y="2209812"/>
                                </a:lnTo>
                                <a:lnTo>
                                  <a:pt x="1887537" y="2209812"/>
                                </a:lnTo>
                                <a:lnTo>
                                  <a:pt x="1885950" y="2211400"/>
                                </a:lnTo>
                                <a:lnTo>
                                  <a:pt x="1885950" y="2217750"/>
                                </a:lnTo>
                                <a:lnTo>
                                  <a:pt x="1887537" y="2219337"/>
                                </a:lnTo>
                                <a:lnTo>
                                  <a:pt x="1893887" y="2219337"/>
                                </a:lnTo>
                                <a:lnTo>
                                  <a:pt x="1895475" y="2217750"/>
                                </a:lnTo>
                                <a:lnTo>
                                  <a:pt x="1895475" y="2211400"/>
                                </a:lnTo>
                                <a:close/>
                              </a:path>
                              <a:path w="2695575" h="2219960">
                                <a:moveTo>
                                  <a:pt x="1895475" y="1587"/>
                                </a:moveTo>
                                <a:lnTo>
                                  <a:pt x="1893887" y="0"/>
                                </a:lnTo>
                                <a:lnTo>
                                  <a:pt x="1887537" y="0"/>
                                </a:lnTo>
                                <a:lnTo>
                                  <a:pt x="1885950" y="1587"/>
                                </a:lnTo>
                                <a:lnTo>
                                  <a:pt x="1885950" y="7937"/>
                                </a:lnTo>
                                <a:lnTo>
                                  <a:pt x="1887537" y="9525"/>
                                </a:lnTo>
                                <a:lnTo>
                                  <a:pt x="1893887" y="9525"/>
                                </a:lnTo>
                                <a:lnTo>
                                  <a:pt x="1895475" y="7937"/>
                                </a:lnTo>
                                <a:lnTo>
                                  <a:pt x="1895475" y="1587"/>
                                </a:lnTo>
                                <a:close/>
                              </a:path>
                              <a:path w="2695575" h="2219960">
                                <a:moveTo>
                                  <a:pt x="1914525" y="2211400"/>
                                </a:moveTo>
                                <a:lnTo>
                                  <a:pt x="1912937" y="2209812"/>
                                </a:lnTo>
                                <a:lnTo>
                                  <a:pt x="1906587" y="2209812"/>
                                </a:lnTo>
                                <a:lnTo>
                                  <a:pt x="1905000" y="2211400"/>
                                </a:lnTo>
                                <a:lnTo>
                                  <a:pt x="1905000" y="2217750"/>
                                </a:lnTo>
                                <a:lnTo>
                                  <a:pt x="1906587" y="2219337"/>
                                </a:lnTo>
                                <a:lnTo>
                                  <a:pt x="1912937" y="2219337"/>
                                </a:lnTo>
                                <a:lnTo>
                                  <a:pt x="1914525" y="2217750"/>
                                </a:lnTo>
                                <a:lnTo>
                                  <a:pt x="1914525" y="2211400"/>
                                </a:lnTo>
                                <a:close/>
                              </a:path>
                              <a:path w="2695575" h="2219960">
                                <a:moveTo>
                                  <a:pt x="1914525" y="1587"/>
                                </a:moveTo>
                                <a:lnTo>
                                  <a:pt x="1912937" y="0"/>
                                </a:lnTo>
                                <a:lnTo>
                                  <a:pt x="1906587" y="0"/>
                                </a:lnTo>
                                <a:lnTo>
                                  <a:pt x="1905000" y="1587"/>
                                </a:lnTo>
                                <a:lnTo>
                                  <a:pt x="1905000" y="7937"/>
                                </a:lnTo>
                                <a:lnTo>
                                  <a:pt x="1906587" y="9525"/>
                                </a:lnTo>
                                <a:lnTo>
                                  <a:pt x="1912937" y="9525"/>
                                </a:lnTo>
                                <a:lnTo>
                                  <a:pt x="1914525" y="7937"/>
                                </a:lnTo>
                                <a:lnTo>
                                  <a:pt x="1914525" y="1587"/>
                                </a:lnTo>
                                <a:close/>
                              </a:path>
                              <a:path w="2695575" h="2219960">
                                <a:moveTo>
                                  <a:pt x="1933575" y="2211400"/>
                                </a:moveTo>
                                <a:lnTo>
                                  <a:pt x="1931987" y="2209812"/>
                                </a:lnTo>
                                <a:lnTo>
                                  <a:pt x="1925637" y="2209812"/>
                                </a:lnTo>
                                <a:lnTo>
                                  <a:pt x="1924050" y="2211400"/>
                                </a:lnTo>
                                <a:lnTo>
                                  <a:pt x="1924050" y="2217750"/>
                                </a:lnTo>
                                <a:lnTo>
                                  <a:pt x="1925637" y="2219337"/>
                                </a:lnTo>
                                <a:lnTo>
                                  <a:pt x="1931987" y="2219337"/>
                                </a:lnTo>
                                <a:lnTo>
                                  <a:pt x="1933575" y="2217750"/>
                                </a:lnTo>
                                <a:lnTo>
                                  <a:pt x="1933575" y="2211400"/>
                                </a:lnTo>
                                <a:close/>
                              </a:path>
                              <a:path w="2695575" h="2219960">
                                <a:moveTo>
                                  <a:pt x="1933575" y="1587"/>
                                </a:moveTo>
                                <a:lnTo>
                                  <a:pt x="1931987" y="0"/>
                                </a:lnTo>
                                <a:lnTo>
                                  <a:pt x="1925637" y="0"/>
                                </a:lnTo>
                                <a:lnTo>
                                  <a:pt x="1924050" y="1587"/>
                                </a:lnTo>
                                <a:lnTo>
                                  <a:pt x="1924050" y="7937"/>
                                </a:lnTo>
                                <a:lnTo>
                                  <a:pt x="1925637" y="9525"/>
                                </a:lnTo>
                                <a:lnTo>
                                  <a:pt x="1931987" y="9525"/>
                                </a:lnTo>
                                <a:lnTo>
                                  <a:pt x="1933575" y="7937"/>
                                </a:lnTo>
                                <a:lnTo>
                                  <a:pt x="1933575" y="1587"/>
                                </a:lnTo>
                                <a:close/>
                              </a:path>
                              <a:path w="2695575" h="2219960">
                                <a:moveTo>
                                  <a:pt x="1952625" y="2211400"/>
                                </a:moveTo>
                                <a:lnTo>
                                  <a:pt x="1951037" y="2209812"/>
                                </a:lnTo>
                                <a:lnTo>
                                  <a:pt x="1944687" y="2209812"/>
                                </a:lnTo>
                                <a:lnTo>
                                  <a:pt x="1943100" y="2211400"/>
                                </a:lnTo>
                                <a:lnTo>
                                  <a:pt x="1943100" y="2217750"/>
                                </a:lnTo>
                                <a:lnTo>
                                  <a:pt x="1944687" y="2219337"/>
                                </a:lnTo>
                                <a:lnTo>
                                  <a:pt x="1951037" y="2219337"/>
                                </a:lnTo>
                                <a:lnTo>
                                  <a:pt x="1952625" y="2217750"/>
                                </a:lnTo>
                                <a:lnTo>
                                  <a:pt x="1952625" y="2211400"/>
                                </a:lnTo>
                                <a:close/>
                              </a:path>
                              <a:path w="2695575" h="2219960">
                                <a:moveTo>
                                  <a:pt x="1952625" y="1587"/>
                                </a:moveTo>
                                <a:lnTo>
                                  <a:pt x="1951037" y="0"/>
                                </a:lnTo>
                                <a:lnTo>
                                  <a:pt x="1944687" y="0"/>
                                </a:lnTo>
                                <a:lnTo>
                                  <a:pt x="1943100" y="1587"/>
                                </a:lnTo>
                                <a:lnTo>
                                  <a:pt x="1943100" y="7937"/>
                                </a:lnTo>
                                <a:lnTo>
                                  <a:pt x="1944687" y="9525"/>
                                </a:lnTo>
                                <a:lnTo>
                                  <a:pt x="1951037" y="9525"/>
                                </a:lnTo>
                                <a:lnTo>
                                  <a:pt x="1952625" y="7937"/>
                                </a:lnTo>
                                <a:lnTo>
                                  <a:pt x="1952625" y="1587"/>
                                </a:lnTo>
                                <a:close/>
                              </a:path>
                              <a:path w="2695575" h="2219960">
                                <a:moveTo>
                                  <a:pt x="1971675" y="2211400"/>
                                </a:moveTo>
                                <a:lnTo>
                                  <a:pt x="1970087" y="2209812"/>
                                </a:lnTo>
                                <a:lnTo>
                                  <a:pt x="1963737" y="2209812"/>
                                </a:lnTo>
                                <a:lnTo>
                                  <a:pt x="1962150" y="2211400"/>
                                </a:lnTo>
                                <a:lnTo>
                                  <a:pt x="1962150" y="2217750"/>
                                </a:lnTo>
                                <a:lnTo>
                                  <a:pt x="1963737" y="2219337"/>
                                </a:lnTo>
                                <a:lnTo>
                                  <a:pt x="1970087" y="2219337"/>
                                </a:lnTo>
                                <a:lnTo>
                                  <a:pt x="1971675" y="2217750"/>
                                </a:lnTo>
                                <a:lnTo>
                                  <a:pt x="1971675" y="2211400"/>
                                </a:lnTo>
                                <a:close/>
                              </a:path>
                              <a:path w="2695575" h="2219960">
                                <a:moveTo>
                                  <a:pt x="1971675" y="1587"/>
                                </a:moveTo>
                                <a:lnTo>
                                  <a:pt x="1970087" y="0"/>
                                </a:lnTo>
                                <a:lnTo>
                                  <a:pt x="1963737" y="0"/>
                                </a:lnTo>
                                <a:lnTo>
                                  <a:pt x="1962150" y="1587"/>
                                </a:lnTo>
                                <a:lnTo>
                                  <a:pt x="1962150" y="7937"/>
                                </a:lnTo>
                                <a:lnTo>
                                  <a:pt x="1963737" y="9525"/>
                                </a:lnTo>
                                <a:lnTo>
                                  <a:pt x="1970087" y="9525"/>
                                </a:lnTo>
                                <a:lnTo>
                                  <a:pt x="1971675" y="7937"/>
                                </a:lnTo>
                                <a:lnTo>
                                  <a:pt x="1971675" y="1587"/>
                                </a:lnTo>
                                <a:close/>
                              </a:path>
                              <a:path w="2695575" h="2219960">
                                <a:moveTo>
                                  <a:pt x="1990725" y="2211400"/>
                                </a:moveTo>
                                <a:lnTo>
                                  <a:pt x="1989137" y="2209812"/>
                                </a:lnTo>
                                <a:lnTo>
                                  <a:pt x="1982787" y="2209812"/>
                                </a:lnTo>
                                <a:lnTo>
                                  <a:pt x="1981200" y="2211400"/>
                                </a:lnTo>
                                <a:lnTo>
                                  <a:pt x="1981200" y="2217750"/>
                                </a:lnTo>
                                <a:lnTo>
                                  <a:pt x="1982787" y="2219337"/>
                                </a:lnTo>
                                <a:lnTo>
                                  <a:pt x="1989137" y="2219337"/>
                                </a:lnTo>
                                <a:lnTo>
                                  <a:pt x="1990725" y="2217750"/>
                                </a:lnTo>
                                <a:lnTo>
                                  <a:pt x="1990725" y="2211400"/>
                                </a:lnTo>
                                <a:close/>
                              </a:path>
                              <a:path w="2695575" h="2219960">
                                <a:moveTo>
                                  <a:pt x="1990725" y="1587"/>
                                </a:moveTo>
                                <a:lnTo>
                                  <a:pt x="1989137" y="0"/>
                                </a:lnTo>
                                <a:lnTo>
                                  <a:pt x="1982787" y="0"/>
                                </a:lnTo>
                                <a:lnTo>
                                  <a:pt x="1981200" y="1587"/>
                                </a:lnTo>
                                <a:lnTo>
                                  <a:pt x="1981200" y="7937"/>
                                </a:lnTo>
                                <a:lnTo>
                                  <a:pt x="1982787" y="9525"/>
                                </a:lnTo>
                                <a:lnTo>
                                  <a:pt x="1989137" y="9525"/>
                                </a:lnTo>
                                <a:lnTo>
                                  <a:pt x="1990725" y="7937"/>
                                </a:lnTo>
                                <a:lnTo>
                                  <a:pt x="1990725" y="1587"/>
                                </a:lnTo>
                                <a:close/>
                              </a:path>
                              <a:path w="2695575" h="2219960">
                                <a:moveTo>
                                  <a:pt x="2009775" y="2211400"/>
                                </a:moveTo>
                                <a:lnTo>
                                  <a:pt x="2008187" y="2209812"/>
                                </a:lnTo>
                                <a:lnTo>
                                  <a:pt x="2001837" y="2209812"/>
                                </a:lnTo>
                                <a:lnTo>
                                  <a:pt x="2000250" y="2211400"/>
                                </a:lnTo>
                                <a:lnTo>
                                  <a:pt x="2000250" y="2217750"/>
                                </a:lnTo>
                                <a:lnTo>
                                  <a:pt x="2001837" y="2219337"/>
                                </a:lnTo>
                                <a:lnTo>
                                  <a:pt x="2008187" y="2219337"/>
                                </a:lnTo>
                                <a:lnTo>
                                  <a:pt x="2009775" y="2217750"/>
                                </a:lnTo>
                                <a:lnTo>
                                  <a:pt x="2009775" y="2211400"/>
                                </a:lnTo>
                                <a:close/>
                              </a:path>
                              <a:path w="2695575" h="2219960">
                                <a:moveTo>
                                  <a:pt x="2009775" y="1587"/>
                                </a:moveTo>
                                <a:lnTo>
                                  <a:pt x="2008187" y="0"/>
                                </a:lnTo>
                                <a:lnTo>
                                  <a:pt x="2001837" y="0"/>
                                </a:lnTo>
                                <a:lnTo>
                                  <a:pt x="2000250" y="1587"/>
                                </a:lnTo>
                                <a:lnTo>
                                  <a:pt x="2000250" y="7937"/>
                                </a:lnTo>
                                <a:lnTo>
                                  <a:pt x="2001837" y="9525"/>
                                </a:lnTo>
                                <a:lnTo>
                                  <a:pt x="2008187" y="9525"/>
                                </a:lnTo>
                                <a:lnTo>
                                  <a:pt x="2009775" y="7937"/>
                                </a:lnTo>
                                <a:lnTo>
                                  <a:pt x="2009775" y="1587"/>
                                </a:lnTo>
                                <a:close/>
                              </a:path>
                              <a:path w="2695575" h="2219960">
                                <a:moveTo>
                                  <a:pt x="2028825" y="2211400"/>
                                </a:moveTo>
                                <a:lnTo>
                                  <a:pt x="2027237" y="2209812"/>
                                </a:lnTo>
                                <a:lnTo>
                                  <a:pt x="2020887" y="2209812"/>
                                </a:lnTo>
                                <a:lnTo>
                                  <a:pt x="2019300" y="2211400"/>
                                </a:lnTo>
                                <a:lnTo>
                                  <a:pt x="2019300" y="2217750"/>
                                </a:lnTo>
                                <a:lnTo>
                                  <a:pt x="2020887" y="2219337"/>
                                </a:lnTo>
                                <a:lnTo>
                                  <a:pt x="2027237" y="2219337"/>
                                </a:lnTo>
                                <a:lnTo>
                                  <a:pt x="2028825" y="2217750"/>
                                </a:lnTo>
                                <a:lnTo>
                                  <a:pt x="2028825" y="2211400"/>
                                </a:lnTo>
                                <a:close/>
                              </a:path>
                              <a:path w="2695575" h="2219960">
                                <a:moveTo>
                                  <a:pt x="2028825" y="1587"/>
                                </a:moveTo>
                                <a:lnTo>
                                  <a:pt x="2027237" y="0"/>
                                </a:lnTo>
                                <a:lnTo>
                                  <a:pt x="2020887" y="0"/>
                                </a:lnTo>
                                <a:lnTo>
                                  <a:pt x="2019300" y="1587"/>
                                </a:lnTo>
                                <a:lnTo>
                                  <a:pt x="2019300" y="7937"/>
                                </a:lnTo>
                                <a:lnTo>
                                  <a:pt x="2020887" y="9525"/>
                                </a:lnTo>
                                <a:lnTo>
                                  <a:pt x="2027237" y="9525"/>
                                </a:lnTo>
                                <a:lnTo>
                                  <a:pt x="2028825" y="7937"/>
                                </a:lnTo>
                                <a:lnTo>
                                  <a:pt x="2028825" y="1587"/>
                                </a:lnTo>
                                <a:close/>
                              </a:path>
                              <a:path w="2695575" h="2219960">
                                <a:moveTo>
                                  <a:pt x="2047875" y="2211400"/>
                                </a:moveTo>
                                <a:lnTo>
                                  <a:pt x="2046287" y="2209812"/>
                                </a:lnTo>
                                <a:lnTo>
                                  <a:pt x="2039937" y="2209812"/>
                                </a:lnTo>
                                <a:lnTo>
                                  <a:pt x="2038350" y="2211400"/>
                                </a:lnTo>
                                <a:lnTo>
                                  <a:pt x="2038350" y="2217750"/>
                                </a:lnTo>
                                <a:lnTo>
                                  <a:pt x="2039937" y="2219337"/>
                                </a:lnTo>
                                <a:lnTo>
                                  <a:pt x="2046287" y="2219337"/>
                                </a:lnTo>
                                <a:lnTo>
                                  <a:pt x="2047875" y="2217750"/>
                                </a:lnTo>
                                <a:lnTo>
                                  <a:pt x="2047875" y="2211400"/>
                                </a:lnTo>
                                <a:close/>
                              </a:path>
                              <a:path w="2695575" h="2219960">
                                <a:moveTo>
                                  <a:pt x="2047875" y="1587"/>
                                </a:moveTo>
                                <a:lnTo>
                                  <a:pt x="2046287" y="0"/>
                                </a:lnTo>
                                <a:lnTo>
                                  <a:pt x="2039937" y="0"/>
                                </a:lnTo>
                                <a:lnTo>
                                  <a:pt x="2038350" y="1587"/>
                                </a:lnTo>
                                <a:lnTo>
                                  <a:pt x="2038350" y="7937"/>
                                </a:lnTo>
                                <a:lnTo>
                                  <a:pt x="2039937" y="9525"/>
                                </a:lnTo>
                                <a:lnTo>
                                  <a:pt x="2046287" y="9525"/>
                                </a:lnTo>
                                <a:lnTo>
                                  <a:pt x="2047875" y="7937"/>
                                </a:lnTo>
                                <a:lnTo>
                                  <a:pt x="2047875" y="1587"/>
                                </a:lnTo>
                                <a:close/>
                              </a:path>
                              <a:path w="2695575" h="2219960">
                                <a:moveTo>
                                  <a:pt x="2066925" y="2211400"/>
                                </a:moveTo>
                                <a:lnTo>
                                  <a:pt x="2065337" y="2209812"/>
                                </a:lnTo>
                                <a:lnTo>
                                  <a:pt x="2058987" y="2209812"/>
                                </a:lnTo>
                                <a:lnTo>
                                  <a:pt x="2057400" y="2211400"/>
                                </a:lnTo>
                                <a:lnTo>
                                  <a:pt x="2057400" y="2217750"/>
                                </a:lnTo>
                                <a:lnTo>
                                  <a:pt x="2058987" y="2219337"/>
                                </a:lnTo>
                                <a:lnTo>
                                  <a:pt x="2065337" y="2219337"/>
                                </a:lnTo>
                                <a:lnTo>
                                  <a:pt x="2066925" y="2217750"/>
                                </a:lnTo>
                                <a:lnTo>
                                  <a:pt x="2066925" y="2211400"/>
                                </a:lnTo>
                                <a:close/>
                              </a:path>
                              <a:path w="2695575" h="2219960">
                                <a:moveTo>
                                  <a:pt x="2066925" y="1587"/>
                                </a:moveTo>
                                <a:lnTo>
                                  <a:pt x="2065337" y="0"/>
                                </a:lnTo>
                                <a:lnTo>
                                  <a:pt x="2058987" y="0"/>
                                </a:lnTo>
                                <a:lnTo>
                                  <a:pt x="2057400" y="1587"/>
                                </a:lnTo>
                                <a:lnTo>
                                  <a:pt x="2057400" y="7937"/>
                                </a:lnTo>
                                <a:lnTo>
                                  <a:pt x="2058987" y="9525"/>
                                </a:lnTo>
                                <a:lnTo>
                                  <a:pt x="2065337" y="9525"/>
                                </a:lnTo>
                                <a:lnTo>
                                  <a:pt x="2066925" y="7937"/>
                                </a:lnTo>
                                <a:lnTo>
                                  <a:pt x="2066925" y="1587"/>
                                </a:lnTo>
                                <a:close/>
                              </a:path>
                              <a:path w="2695575" h="2219960">
                                <a:moveTo>
                                  <a:pt x="2085975" y="2211400"/>
                                </a:moveTo>
                                <a:lnTo>
                                  <a:pt x="2084387" y="2209812"/>
                                </a:lnTo>
                                <a:lnTo>
                                  <a:pt x="2078037" y="2209812"/>
                                </a:lnTo>
                                <a:lnTo>
                                  <a:pt x="2076450" y="2211400"/>
                                </a:lnTo>
                                <a:lnTo>
                                  <a:pt x="2076450" y="2217750"/>
                                </a:lnTo>
                                <a:lnTo>
                                  <a:pt x="2078037" y="2219337"/>
                                </a:lnTo>
                                <a:lnTo>
                                  <a:pt x="2084387" y="2219337"/>
                                </a:lnTo>
                                <a:lnTo>
                                  <a:pt x="2085975" y="2217750"/>
                                </a:lnTo>
                                <a:lnTo>
                                  <a:pt x="2085975" y="2211400"/>
                                </a:lnTo>
                                <a:close/>
                              </a:path>
                              <a:path w="2695575" h="2219960">
                                <a:moveTo>
                                  <a:pt x="2085975" y="1587"/>
                                </a:moveTo>
                                <a:lnTo>
                                  <a:pt x="2084387" y="0"/>
                                </a:lnTo>
                                <a:lnTo>
                                  <a:pt x="2078037" y="0"/>
                                </a:lnTo>
                                <a:lnTo>
                                  <a:pt x="2076450" y="1587"/>
                                </a:lnTo>
                                <a:lnTo>
                                  <a:pt x="2076450" y="7937"/>
                                </a:lnTo>
                                <a:lnTo>
                                  <a:pt x="2078037" y="9525"/>
                                </a:lnTo>
                                <a:lnTo>
                                  <a:pt x="2084387" y="9525"/>
                                </a:lnTo>
                                <a:lnTo>
                                  <a:pt x="2085975" y="7937"/>
                                </a:lnTo>
                                <a:lnTo>
                                  <a:pt x="2085975" y="1587"/>
                                </a:lnTo>
                                <a:close/>
                              </a:path>
                              <a:path w="2695575" h="2219960">
                                <a:moveTo>
                                  <a:pt x="2105025" y="2211400"/>
                                </a:moveTo>
                                <a:lnTo>
                                  <a:pt x="2103437" y="2209812"/>
                                </a:lnTo>
                                <a:lnTo>
                                  <a:pt x="2097087" y="2209812"/>
                                </a:lnTo>
                                <a:lnTo>
                                  <a:pt x="2095500" y="2211400"/>
                                </a:lnTo>
                                <a:lnTo>
                                  <a:pt x="2095500" y="2217750"/>
                                </a:lnTo>
                                <a:lnTo>
                                  <a:pt x="2097087" y="2219337"/>
                                </a:lnTo>
                                <a:lnTo>
                                  <a:pt x="2103437" y="2219337"/>
                                </a:lnTo>
                                <a:lnTo>
                                  <a:pt x="2105025" y="2217750"/>
                                </a:lnTo>
                                <a:lnTo>
                                  <a:pt x="2105025" y="2211400"/>
                                </a:lnTo>
                                <a:close/>
                              </a:path>
                              <a:path w="2695575" h="2219960">
                                <a:moveTo>
                                  <a:pt x="2105025" y="1587"/>
                                </a:moveTo>
                                <a:lnTo>
                                  <a:pt x="2103437" y="0"/>
                                </a:lnTo>
                                <a:lnTo>
                                  <a:pt x="2097087" y="0"/>
                                </a:lnTo>
                                <a:lnTo>
                                  <a:pt x="2095500" y="1587"/>
                                </a:lnTo>
                                <a:lnTo>
                                  <a:pt x="2095500" y="7937"/>
                                </a:lnTo>
                                <a:lnTo>
                                  <a:pt x="2097087" y="9525"/>
                                </a:lnTo>
                                <a:lnTo>
                                  <a:pt x="2103437" y="9525"/>
                                </a:lnTo>
                                <a:lnTo>
                                  <a:pt x="2105025" y="7937"/>
                                </a:lnTo>
                                <a:lnTo>
                                  <a:pt x="2105025" y="1587"/>
                                </a:lnTo>
                                <a:close/>
                              </a:path>
                              <a:path w="2695575" h="2219960">
                                <a:moveTo>
                                  <a:pt x="2124075" y="2211400"/>
                                </a:moveTo>
                                <a:lnTo>
                                  <a:pt x="2122487" y="2209812"/>
                                </a:lnTo>
                                <a:lnTo>
                                  <a:pt x="2116137" y="2209812"/>
                                </a:lnTo>
                                <a:lnTo>
                                  <a:pt x="2114550" y="2211400"/>
                                </a:lnTo>
                                <a:lnTo>
                                  <a:pt x="2114550" y="2217750"/>
                                </a:lnTo>
                                <a:lnTo>
                                  <a:pt x="2116137" y="2219337"/>
                                </a:lnTo>
                                <a:lnTo>
                                  <a:pt x="2122487" y="2219337"/>
                                </a:lnTo>
                                <a:lnTo>
                                  <a:pt x="2124075" y="2217750"/>
                                </a:lnTo>
                                <a:lnTo>
                                  <a:pt x="2124075" y="2211400"/>
                                </a:lnTo>
                                <a:close/>
                              </a:path>
                              <a:path w="2695575" h="2219960">
                                <a:moveTo>
                                  <a:pt x="2124075" y="1587"/>
                                </a:moveTo>
                                <a:lnTo>
                                  <a:pt x="2122487" y="0"/>
                                </a:lnTo>
                                <a:lnTo>
                                  <a:pt x="2116137" y="0"/>
                                </a:lnTo>
                                <a:lnTo>
                                  <a:pt x="2114550" y="1587"/>
                                </a:lnTo>
                                <a:lnTo>
                                  <a:pt x="2114550" y="7937"/>
                                </a:lnTo>
                                <a:lnTo>
                                  <a:pt x="2116137" y="9525"/>
                                </a:lnTo>
                                <a:lnTo>
                                  <a:pt x="2122487" y="9525"/>
                                </a:lnTo>
                                <a:lnTo>
                                  <a:pt x="2124075" y="7937"/>
                                </a:lnTo>
                                <a:lnTo>
                                  <a:pt x="2124075" y="1587"/>
                                </a:lnTo>
                                <a:close/>
                              </a:path>
                              <a:path w="2695575" h="2219960">
                                <a:moveTo>
                                  <a:pt x="2143125" y="2211400"/>
                                </a:moveTo>
                                <a:lnTo>
                                  <a:pt x="2141537" y="2209812"/>
                                </a:lnTo>
                                <a:lnTo>
                                  <a:pt x="2135187" y="2209812"/>
                                </a:lnTo>
                                <a:lnTo>
                                  <a:pt x="2133600" y="2211400"/>
                                </a:lnTo>
                                <a:lnTo>
                                  <a:pt x="2133600" y="2217750"/>
                                </a:lnTo>
                                <a:lnTo>
                                  <a:pt x="2135187" y="2219337"/>
                                </a:lnTo>
                                <a:lnTo>
                                  <a:pt x="2141537" y="2219337"/>
                                </a:lnTo>
                                <a:lnTo>
                                  <a:pt x="2143125" y="2217750"/>
                                </a:lnTo>
                                <a:lnTo>
                                  <a:pt x="2143125" y="2211400"/>
                                </a:lnTo>
                                <a:close/>
                              </a:path>
                              <a:path w="2695575" h="2219960">
                                <a:moveTo>
                                  <a:pt x="2143125" y="1587"/>
                                </a:moveTo>
                                <a:lnTo>
                                  <a:pt x="2141537" y="0"/>
                                </a:lnTo>
                                <a:lnTo>
                                  <a:pt x="2135187" y="0"/>
                                </a:lnTo>
                                <a:lnTo>
                                  <a:pt x="2133600" y="1587"/>
                                </a:lnTo>
                                <a:lnTo>
                                  <a:pt x="2133600" y="7937"/>
                                </a:lnTo>
                                <a:lnTo>
                                  <a:pt x="2135187" y="9525"/>
                                </a:lnTo>
                                <a:lnTo>
                                  <a:pt x="2141537" y="9525"/>
                                </a:lnTo>
                                <a:lnTo>
                                  <a:pt x="2143125" y="7937"/>
                                </a:lnTo>
                                <a:lnTo>
                                  <a:pt x="2143125" y="1587"/>
                                </a:lnTo>
                                <a:close/>
                              </a:path>
                              <a:path w="2695575" h="2219960">
                                <a:moveTo>
                                  <a:pt x="2162175" y="2211400"/>
                                </a:moveTo>
                                <a:lnTo>
                                  <a:pt x="2160587" y="2209812"/>
                                </a:lnTo>
                                <a:lnTo>
                                  <a:pt x="2154237" y="2209812"/>
                                </a:lnTo>
                                <a:lnTo>
                                  <a:pt x="2152650" y="2211400"/>
                                </a:lnTo>
                                <a:lnTo>
                                  <a:pt x="2152650" y="2217750"/>
                                </a:lnTo>
                                <a:lnTo>
                                  <a:pt x="2154237" y="2219337"/>
                                </a:lnTo>
                                <a:lnTo>
                                  <a:pt x="2160587" y="2219337"/>
                                </a:lnTo>
                                <a:lnTo>
                                  <a:pt x="2162175" y="2217750"/>
                                </a:lnTo>
                                <a:lnTo>
                                  <a:pt x="2162175" y="2211400"/>
                                </a:lnTo>
                                <a:close/>
                              </a:path>
                              <a:path w="2695575" h="2219960">
                                <a:moveTo>
                                  <a:pt x="2162175" y="1587"/>
                                </a:moveTo>
                                <a:lnTo>
                                  <a:pt x="2160587" y="0"/>
                                </a:lnTo>
                                <a:lnTo>
                                  <a:pt x="2154237" y="0"/>
                                </a:lnTo>
                                <a:lnTo>
                                  <a:pt x="2152650" y="1587"/>
                                </a:lnTo>
                                <a:lnTo>
                                  <a:pt x="2152650" y="7937"/>
                                </a:lnTo>
                                <a:lnTo>
                                  <a:pt x="2154237" y="9525"/>
                                </a:lnTo>
                                <a:lnTo>
                                  <a:pt x="2160587" y="9525"/>
                                </a:lnTo>
                                <a:lnTo>
                                  <a:pt x="2162175" y="7937"/>
                                </a:lnTo>
                                <a:lnTo>
                                  <a:pt x="2162175" y="1587"/>
                                </a:lnTo>
                                <a:close/>
                              </a:path>
                              <a:path w="2695575" h="2219960">
                                <a:moveTo>
                                  <a:pt x="2181225" y="2211400"/>
                                </a:moveTo>
                                <a:lnTo>
                                  <a:pt x="2179637" y="2209812"/>
                                </a:lnTo>
                                <a:lnTo>
                                  <a:pt x="2173287" y="2209812"/>
                                </a:lnTo>
                                <a:lnTo>
                                  <a:pt x="2171700" y="2211400"/>
                                </a:lnTo>
                                <a:lnTo>
                                  <a:pt x="2171700" y="2217750"/>
                                </a:lnTo>
                                <a:lnTo>
                                  <a:pt x="2173287" y="2219337"/>
                                </a:lnTo>
                                <a:lnTo>
                                  <a:pt x="2179637" y="2219337"/>
                                </a:lnTo>
                                <a:lnTo>
                                  <a:pt x="2181225" y="2217750"/>
                                </a:lnTo>
                                <a:lnTo>
                                  <a:pt x="2181225" y="2211400"/>
                                </a:lnTo>
                                <a:close/>
                              </a:path>
                              <a:path w="2695575" h="2219960">
                                <a:moveTo>
                                  <a:pt x="2181225" y="1587"/>
                                </a:moveTo>
                                <a:lnTo>
                                  <a:pt x="2179637" y="0"/>
                                </a:lnTo>
                                <a:lnTo>
                                  <a:pt x="2173287" y="0"/>
                                </a:lnTo>
                                <a:lnTo>
                                  <a:pt x="2171700" y="1587"/>
                                </a:lnTo>
                                <a:lnTo>
                                  <a:pt x="2171700" y="7937"/>
                                </a:lnTo>
                                <a:lnTo>
                                  <a:pt x="2173287" y="9525"/>
                                </a:lnTo>
                                <a:lnTo>
                                  <a:pt x="2179637" y="9525"/>
                                </a:lnTo>
                                <a:lnTo>
                                  <a:pt x="2181225" y="7937"/>
                                </a:lnTo>
                                <a:lnTo>
                                  <a:pt x="2181225" y="1587"/>
                                </a:lnTo>
                                <a:close/>
                              </a:path>
                              <a:path w="2695575" h="2219960">
                                <a:moveTo>
                                  <a:pt x="2200275" y="2211400"/>
                                </a:moveTo>
                                <a:lnTo>
                                  <a:pt x="2198687" y="2209812"/>
                                </a:lnTo>
                                <a:lnTo>
                                  <a:pt x="2192337" y="2209812"/>
                                </a:lnTo>
                                <a:lnTo>
                                  <a:pt x="2190750" y="2211400"/>
                                </a:lnTo>
                                <a:lnTo>
                                  <a:pt x="2190750" y="2217750"/>
                                </a:lnTo>
                                <a:lnTo>
                                  <a:pt x="2192337" y="2219337"/>
                                </a:lnTo>
                                <a:lnTo>
                                  <a:pt x="2198687" y="2219337"/>
                                </a:lnTo>
                                <a:lnTo>
                                  <a:pt x="2200275" y="2217750"/>
                                </a:lnTo>
                                <a:lnTo>
                                  <a:pt x="2200275" y="2211400"/>
                                </a:lnTo>
                                <a:close/>
                              </a:path>
                              <a:path w="2695575" h="2219960">
                                <a:moveTo>
                                  <a:pt x="2200275" y="1587"/>
                                </a:moveTo>
                                <a:lnTo>
                                  <a:pt x="2198687" y="0"/>
                                </a:lnTo>
                                <a:lnTo>
                                  <a:pt x="2192337" y="0"/>
                                </a:lnTo>
                                <a:lnTo>
                                  <a:pt x="2190750" y="1587"/>
                                </a:lnTo>
                                <a:lnTo>
                                  <a:pt x="2190750" y="7937"/>
                                </a:lnTo>
                                <a:lnTo>
                                  <a:pt x="2192337" y="9525"/>
                                </a:lnTo>
                                <a:lnTo>
                                  <a:pt x="2198687" y="9525"/>
                                </a:lnTo>
                                <a:lnTo>
                                  <a:pt x="2200275" y="7937"/>
                                </a:lnTo>
                                <a:lnTo>
                                  <a:pt x="2200275" y="1587"/>
                                </a:lnTo>
                                <a:close/>
                              </a:path>
                              <a:path w="2695575" h="2219960">
                                <a:moveTo>
                                  <a:pt x="2219325" y="2211400"/>
                                </a:moveTo>
                                <a:lnTo>
                                  <a:pt x="2217737" y="2209812"/>
                                </a:lnTo>
                                <a:lnTo>
                                  <a:pt x="2211387" y="2209812"/>
                                </a:lnTo>
                                <a:lnTo>
                                  <a:pt x="2209800" y="2211400"/>
                                </a:lnTo>
                                <a:lnTo>
                                  <a:pt x="2209800" y="2217750"/>
                                </a:lnTo>
                                <a:lnTo>
                                  <a:pt x="2211387" y="2219337"/>
                                </a:lnTo>
                                <a:lnTo>
                                  <a:pt x="2217737" y="2219337"/>
                                </a:lnTo>
                                <a:lnTo>
                                  <a:pt x="2219325" y="2217750"/>
                                </a:lnTo>
                                <a:lnTo>
                                  <a:pt x="2219325" y="2211400"/>
                                </a:lnTo>
                                <a:close/>
                              </a:path>
                              <a:path w="2695575" h="2219960">
                                <a:moveTo>
                                  <a:pt x="2219325" y="1587"/>
                                </a:moveTo>
                                <a:lnTo>
                                  <a:pt x="2217737" y="0"/>
                                </a:lnTo>
                                <a:lnTo>
                                  <a:pt x="2211387" y="0"/>
                                </a:lnTo>
                                <a:lnTo>
                                  <a:pt x="2209800" y="1587"/>
                                </a:lnTo>
                                <a:lnTo>
                                  <a:pt x="2209800" y="7937"/>
                                </a:lnTo>
                                <a:lnTo>
                                  <a:pt x="2211387" y="9525"/>
                                </a:lnTo>
                                <a:lnTo>
                                  <a:pt x="2217737" y="9525"/>
                                </a:lnTo>
                                <a:lnTo>
                                  <a:pt x="2219325" y="7937"/>
                                </a:lnTo>
                                <a:lnTo>
                                  <a:pt x="2219325" y="1587"/>
                                </a:lnTo>
                                <a:close/>
                              </a:path>
                              <a:path w="2695575" h="2219960">
                                <a:moveTo>
                                  <a:pt x="2238375" y="2211400"/>
                                </a:moveTo>
                                <a:lnTo>
                                  <a:pt x="2236787" y="2209812"/>
                                </a:lnTo>
                                <a:lnTo>
                                  <a:pt x="2230437" y="2209812"/>
                                </a:lnTo>
                                <a:lnTo>
                                  <a:pt x="2228850" y="2211400"/>
                                </a:lnTo>
                                <a:lnTo>
                                  <a:pt x="2228850" y="2217750"/>
                                </a:lnTo>
                                <a:lnTo>
                                  <a:pt x="2230437" y="2219337"/>
                                </a:lnTo>
                                <a:lnTo>
                                  <a:pt x="2236787" y="2219337"/>
                                </a:lnTo>
                                <a:lnTo>
                                  <a:pt x="2238375" y="2217750"/>
                                </a:lnTo>
                                <a:lnTo>
                                  <a:pt x="2238375" y="2211400"/>
                                </a:lnTo>
                                <a:close/>
                              </a:path>
                              <a:path w="2695575" h="2219960">
                                <a:moveTo>
                                  <a:pt x="2238375" y="1587"/>
                                </a:moveTo>
                                <a:lnTo>
                                  <a:pt x="2236787" y="0"/>
                                </a:lnTo>
                                <a:lnTo>
                                  <a:pt x="2230437" y="0"/>
                                </a:lnTo>
                                <a:lnTo>
                                  <a:pt x="2228850" y="1587"/>
                                </a:lnTo>
                                <a:lnTo>
                                  <a:pt x="2228850" y="7937"/>
                                </a:lnTo>
                                <a:lnTo>
                                  <a:pt x="2230437" y="9525"/>
                                </a:lnTo>
                                <a:lnTo>
                                  <a:pt x="2236787" y="9525"/>
                                </a:lnTo>
                                <a:lnTo>
                                  <a:pt x="2238375" y="7937"/>
                                </a:lnTo>
                                <a:lnTo>
                                  <a:pt x="2238375" y="1587"/>
                                </a:lnTo>
                                <a:close/>
                              </a:path>
                              <a:path w="2695575" h="2219960">
                                <a:moveTo>
                                  <a:pt x="2257425" y="2211400"/>
                                </a:moveTo>
                                <a:lnTo>
                                  <a:pt x="2255837" y="2209812"/>
                                </a:lnTo>
                                <a:lnTo>
                                  <a:pt x="2249487" y="2209812"/>
                                </a:lnTo>
                                <a:lnTo>
                                  <a:pt x="2247900" y="2211400"/>
                                </a:lnTo>
                                <a:lnTo>
                                  <a:pt x="2247900" y="2217750"/>
                                </a:lnTo>
                                <a:lnTo>
                                  <a:pt x="2249487" y="2219337"/>
                                </a:lnTo>
                                <a:lnTo>
                                  <a:pt x="2255837" y="2219337"/>
                                </a:lnTo>
                                <a:lnTo>
                                  <a:pt x="2257425" y="2217750"/>
                                </a:lnTo>
                                <a:lnTo>
                                  <a:pt x="2257425" y="2211400"/>
                                </a:lnTo>
                                <a:close/>
                              </a:path>
                              <a:path w="2695575" h="2219960">
                                <a:moveTo>
                                  <a:pt x="2257425" y="1587"/>
                                </a:moveTo>
                                <a:lnTo>
                                  <a:pt x="2255837" y="0"/>
                                </a:lnTo>
                                <a:lnTo>
                                  <a:pt x="2249487" y="0"/>
                                </a:lnTo>
                                <a:lnTo>
                                  <a:pt x="2247900" y="1587"/>
                                </a:lnTo>
                                <a:lnTo>
                                  <a:pt x="2247900" y="7937"/>
                                </a:lnTo>
                                <a:lnTo>
                                  <a:pt x="2249487" y="9525"/>
                                </a:lnTo>
                                <a:lnTo>
                                  <a:pt x="2255837" y="9525"/>
                                </a:lnTo>
                                <a:lnTo>
                                  <a:pt x="2257425" y="7937"/>
                                </a:lnTo>
                                <a:lnTo>
                                  <a:pt x="2257425" y="1587"/>
                                </a:lnTo>
                                <a:close/>
                              </a:path>
                              <a:path w="2695575" h="2219960">
                                <a:moveTo>
                                  <a:pt x="2276475" y="2211400"/>
                                </a:moveTo>
                                <a:lnTo>
                                  <a:pt x="2274887" y="2209812"/>
                                </a:lnTo>
                                <a:lnTo>
                                  <a:pt x="2268537" y="2209812"/>
                                </a:lnTo>
                                <a:lnTo>
                                  <a:pt x="2266950" y="2211400"/>
                                </a:lnTo>
                                <a:lnTo>
                                  <a:pt x="2266950" y="2217750"/>
                                </a:lnTo>
                                <a:lnTo>
                                  <a:pt x="2268537" y="2219337"/>
                                </a:lnTo>
                                <a:lnTo>
                                  <a:pt x="2274887" y="2219337"/>
                                </a:lnTo>
                                <a:lnTo>
                                  <a:pt x="2276475" y="2217750"/>
                                </a:lnTo>
                                <a:lnTo>
                                  <a:pt x="2276475" y="2211400"/>
                                </a:lnTo>
                                <a:close/>
                              </a:path>
                              <a:path w="2695575" h="2219960">
                                <a:moveTo>
                                  <a:pt x="2276475" y="1587"/>
                                </a:moveTo>
                                <a:lnTo>
                                  <a:pt x="2274887" y="0"/>
                                </a:lnTo>
                                <a:lnTo>
                                  <a:pt x="2268537" y="0"/>
                                </a:lnTo>
                                <a:lnTo>
                                  <a:pt x="2266950" y="1587"/>
                                </a:lnTo>
                                <a:lnTo>
                                  <a:pt x="2266950" y="7937"/>
                                </a:lnTo>
                                <a:lnTo>
                                  <a:pt x="2268537" y="9525"/>
                                </a:lnTo>
                                <a:lnTo>
                                  <a:pt x="2274887" y="9525"/>
                                </a:lnTo>
                                <a:lnTo>
                                  <a:pt x="2276475" y="7937"/>
                                </a:lnTo>
                                <a:lnTo>
                                  <a:pt x="2276475" y="1587"/>
                                </a:lnTo>
                                <a:close/>
                              </a:path>
                              <a:path w="2695575" h="2219960">
                                <a:moveTo>
                                  <a:pt x="2295525" y="2211400"/>
                                </a:moveTo>
                                <a:lnTo>
                                  <a:pt x="2293937" y="2209812"/>
                                </a:lnTo>
                                <a:lnTo>
                                  <a:pt x="2287587" y="2209812"/>
                                </a:lnTo>
                                <a:lnTo>
                                  <a:pt x="2286000" y="2211400"/>
                                </a:lnTo>
                                <a:lnTo>
                                  <a:pt x="2286000" y="2217750"/>
                                </a:lnTo>
                                <a:lnTo>
                                  <a:pt x="2287587" y="2219337"/>
                                </a:lnTo>
                                <a:lnTo>
                                  <a:pt x="2293937" y="2219337"/>
                                </a:lnTo>
                                <a:lnTo>
                                  <a:pt x="2295525" y="2217750"/>
                                </a:lnTo>
                                <a:lnTo>
                                  <a:pt x="2295525" y="2211400"/>
                                </a:lnTo>
                                <a:close/>
                              </a:path>
                              <a:path w="2695575" h="2219960">
                                <a:moveTo>
                                  <a:pt x="2295525" y="1587"/>
                                </a:moveTo>
                                <a:lnTo>
                                  <a:pt x="2293937" y="0"/>
                                </a:lnTo>
                                <a:lnTo>
                                  <a:pt x="2287587" y="0"/>
                                </a:lnTo>
                                <a:lnTo>
                                  <a:pt x="2286000" y="1587"/>
                                </a:lnTo>
                                <a:lnTo>
                                  <a:pt x="2286000" y="7937"/>
                                </a:lnTo>
                                <a:lnTo>
                                  <a:pt x="2287587" y="9525"/>
                                </a:lnTo>
                                <a:lnTo>
                                  <a:pt x="2293937" y="9525"/>
                                </a:lnTo>
                                <a:lnTo>
                                  <a:pt x="2295525" y="7937"/>
                                </a:lnTo>
                                <a:lnTo>
                                  <a:pt x="2295525" y="1587"/>
                                </a:lnTo>
                                <a:close/>
                              </a:path>
                              <a:path w="2695575" h="2219960">
                                <a:moveTo>
                                  <a:pt x="2314575" y="2211400"/>
                                </a:moveTo>
                                <a:lnTo>
                                  <a:pt x="2312987" y="2209812"/>
                                </a:lnTo>
                                <a:lnTo>
                                  <a:pt x="2306637" y="2209812"/>
                                </a:lnTo>
                                <a:lnTo>
                                  <a:pt x="2305050" y="2211400"/>
                                </a:lnTo>
                                <a:lnTo>
                                  <a:pt x="2305050" y="2217750"/>
                                </a:lnTo>
                                <a:lnTo>
                                  <a:pt x="2306637" y="2219337"/>
                                </a:lnTo>
                                <a:lnTo>
                                  <a:pt x="2312987" y="2219337"/>
                                </a:lnTo>
                                <a:lnTo>
                                  <a:pt x="2314575" y="2217750"/>
                                </a:lnTo>
                                <a:lnTo>
                                  <a:pt x="2314575" y="2211400"/>
                                </a:lnTo>
                                <a:close/>
                              </a:path>
                              <a:path w="2695575" h="2219960">
                                <a:moveTo>
                                  <a:pt x="2314575" y="1587"/>
                                </a:moveTo>
                                <a:lnTo>
                                  <a:pt x="2312987" y="0"/>
                                </a:lnTo>
                                <a:lnTo>
                                  <a:pt x="2306637" y="0"/>
                                </a:lnTo>
                                <a:lnTo>
                                  <a:pt x="2305050" y="1587"/>
                                </a:lnTo>
                                <a:lnTo>
                                  <a:pt x="2305050" y="7937"/>
                                </a:lnTo>
                                <a:lnTo>
                                  <a:pt x="2306637" y="9525"/>
                                </a:lnTo>
                                <a:lnTo>
                                  <a:pt x="2312987" y="9525"/>
                                </a:lnTo>
                                <a:lnTo>
                                  <a:pt x="2314575" y="7937"/>
                                </a:lnTo>
                                <a:lnTo>
                                  <a:pt x="2314575" y="1587"/>
                                </a:lnTo>
                                <a:close/>
                              </a:path>
                              <a:path w="2695575" h="2219960">
                                <a:moveTo>
                                  <a:pt x="2333625" y="2211400"/>
                                </a:moveTo>
                                <a:lnTo>
                                  <a:pt x="2332037" y="2209812"/>
                                </a:lnTo>
                                <a:lnTo>
                                  <a:pt x="2325687" y="2209812"/>
                                </a:lnTo>
                                <a:lnTo>
                                  <a:pt x="2324100" y="2211400"/>
                                </a:lnTo>
                                <a:lnTo>
                                  <a:pt x="2324100" y="2217750"/>
                                </a:lnTo>
                                <a:lnTo>
                                  <a:pt x="2325687" y="2219337"/>
                                </a:lnTo>
                                <a:lnTo>
                                  <a:pt x="2332037" y="2219337"/>
                                </a:lnTo>
                                <a:lnTo>
                                  <a:pt x="2333625" y="2217750"/>
                                </a:lnTo>
                                <a:lnTo>
                                  <a:pt x="2333625" y="2211400"/>
                                </a:lnTo>
                                <a:close/>
                              </a:path>
                              <a:path w="2695575" h="2219960">
                                <a:moveTo>
                                  <a:pt x="2333625" y="1587"/>
                                </a:moveTo>
                                <a:lnTo>
                                  <a:pt x="2332037" y="0"/>
                                </a:lnTo>
                                <a:lnTo>
                                  <a:pt x="2325687" y="0"/>
                                </a:lnTo>
                                <a:lnTo>
                                  <a:pt x="2324100" y="1587"/>
                                </a:lnTo>
                                <a:lnTo>
                                  <a:pt x="2324100" y="7937"/>
                                </a:lnTo>
                                <a:lnTo>
                                  <a:pt x="2325687" y="9525"/>
                                </a:lnTo>
                                <a:lnTo>
                                  <a:pt x="2332037" y="9525"/>
                                </a:lnTo>
                                <a:lnTo>
                                  <a:pt x="2333625" y="7937"/>
                                </a:lnTo>
                                <a:lnTo>
                                  <a:pt x="2333625" y="1587"/>
                                </a:lnTo>
                                <a:close/>
                              </a:path>
                              <a:path w="2695575" h="2219960">
                                <a:moveTo>
                                  <a:pt x="2352675" y="2211400"/>
                                </a:moveTo>
                                <a:lnTo>
                                  <a:pt x="2351087" y="2209812"/>
                                </a:lnTo>
                                <a:lnTo>
                                  <a:pt x="2344737" y="2209812"/>
                                </a:lnTo>
                                <a:lnTo>
                                  <a:pt x="2343150" y="2211400"/>
                                </a:lnTo>
                                <a:lnTo>
                                  <a:pt x="2343150" y="2217750"/>
                                </a:lnTo>
                                <a:lnTo>
                                  <a:pt x="2344737" y="2219337"/>
                                </a:lnTo>
                                <a:lnTo>
                                  <a:pt x="2351087" y="2219337"/>
                                </a:lnTo>
                                <a:lnTo>
                                  <a:pt x="2352675" y="2217750"/>
                                </a:lnTo>
                                <a:lnTo>
                                  <a:pt x="2352675" y="2211400"/>
                                </a:lnTo>
                                <a:close/>
                              </a:path>
                              <a:path w="2695575" h="2219960">
                                <a:moveTo>
                                  <a:pt x="2352675" y="1587"/>
                                </a:moveTo>
                                <a:lnTo>
                                  <a:pt x="2351087" y="0"/>
                                </a:lnTo>
                                <a:lnTo>
                                  <a:pt x="2344737" y="0"/>
                                </a:lnTo>
                                <a:lnTo>
                                  <a:pt x="2343150" y="1587"/>
                                </a:lnTo>
                                <a:lnTo>
                                  <a:pt x="2343150" y="7937"/>
                                </a:lnTo>
                                <a:lnTo>
                                  <a:pt x="2344737" y="9525"/>
                                </a:lnTo>
                                <a:lnTo>
                                  <a:pt x="2351087" y="9525"/>
                                </a:lnTo>
                                <a:lnTo>
                                  <a:pt x="2352675" y="7937"/>
                                </a:lnTo>
                                <a:lnTo>
                                  <a:pt x="2352675" y="1587"/>
                                </a:lnTo>
                                <a:close/>
                              </a:path>
                              <a:path w="2695575" h="2219960">
                                <a:moveTo>
                                  <a:pt x="2371725" y="2211400"/>
                                </a:moveTo>
                                <a:lnTo>
                                  <a:pt x="2370137" y="2209812"/>
                                </a:lnTo>
                                <a:lnTo>
                                  <a:pt x="2363787" y="2209812"/>
                                </a:lnTo>
                                <a:lnTo>
                                  <a:pt x="2362200" y="2211400"/>
                                </a:lnTo>
                                <a:lnTo>
                                  <a:pt x="2362200" y="2217750"/>
                                </a:lnTo>
                                <a:lnTo>
                                  <a:pt x="2363787" y="2219337"/>
                                </a:lnTo>
                                <a:lnTo>
                                  <a:pt x="2370137" y="2219337"/>
                                </a:lnTo>
                                <a:lnTo>
                                  <a:pt x="2371725" y="2217750"/>
                                </a:lnTo>
                                <a:lnTo>
                                  <a:pt x="2371725" y="2211400"/>
                                </a:lnTo>
                                <a:close/>
                              </a:path>
                              <a:path w="2695575" h="2219960">
                                <a:moveTo>
                                  <a:pt x="2371725" y="1587"/>
                                </a:moveTo>
                                <a:lnTo>
                                  <a:pt x="2370137" y="0"/>
                                </a:lnTo>
                                <a:lnTo>
                                  <a:pt x="2363787" y="0"/>
                                </a:lnTo>
                                <a:lnTo>
                                  <a:pt x="2362200" y="1587"/>
                                </a:lnTo>
                                <a:lnTo>
                                  <a:pt x="2362200" y="7937"/>
                                </a:lnTo>
                                <a:lnTo>
                                  <a:pt x="2363787" y="9525"/>
                                </a:lnTo>
                                <a:lnTo>
                                  <a:pt x="2370137" y="9525"/>
                                </a:lnTo>
                                <a:lnTo>
                                  <a:pt x="2371725" y="7937"/>
                                </a:lnTo>
                                <a:lnTo>
                                  <a:pt x="2371725" y="1587"/>
                                </a:lnTo>
                                <a:close/>
                              </a:path>
                              <a:path w="2695575" h="2219960">
                                <a:moveTo>
                                  <a:pt x="2390775" y="2211400"/>
                                </a:moveTo>
                                <a:lnTo>
                                  <a:pt x="2389187" y="2209812"/>
                                </a:lnTo>
                                <a:lnTo>
                                  <a:pt x="2382837" y="2209812"/>
                                </a:lnTo>
                                <a:lnTo>
                                  <a:pt x="2381250" y="2211400"/>
                                </a:lnTo>
                                <a:lnTo>
                                  <a:pt x="2381250" y="2217750"/>
                                </a:lnTo>
                                <a:lnTo>
                                  <a:pt x="2382837" y="2219337"/>
                                </a:lnTo>
                                <a:lnTo>
                                  <a:pt x="2389187" y="2219337"/>
                                </a:lnTo>
                                <a:lnTo>
                                  <a:pt x="2390775" y="2217750"/>
                                </a:lnTo>
                                <a:lnTo>
                                  <a:pt x="2390775" y="2211400"/>
                                </a:lnTo>
                                <a:close/>
                              </a:path>
                              <a:path w="2695575" h="2219960">
                                <a:moveTo>
                                  <a:pt x="2390775" y="1587"/>
                                </a:moveTo>
                                <a:lnTo>
                                  <a:pt x="2389187" y="0"/>
                                </a:lnTo>
                                <a:lnTo>
                                  <a:pt x="2382837" y="0"/>
                                </a:lnTo>
                                <a:lnTo>
                                  <a:pt x="2381250" y="1587"/>
                                </a:lnTo>
                                <a:lnTo>
                                  <a:pt x="2381250" y="7937"/>
                                </a:lnTo>
                                <a:lnTo>
                                  <a:pt x="2382837" y="9525"/>
                                </a:lnTo>
                                <a:lnTo>
                                  <a:pt x="2389187" y="9525"/>
                                </a:lnTo>
                                <a:lnTo>
                                  <a:pt x="2390775" y="7937"/>
                                </a:lnTo>
                                <a:lnTo>
                                  <a:pt x="2390775" y="1587"/>
                                </a:lnTo>
                                <a:close/>
                              </a:path>
                              <a:path w="2695575" h="2219960">
                                <a:moveTo>
                                  <a:pt x="2409825" y="2211400"/>
                                </a:moveTo>
                                <a:lnTo>
                                  <a:pt x="2408237" y="2209812"/>
                                </a:lnTo>
                                <a:lnTo>
                                  <a:pt x="2401887" y="2209812"/>
                                </a:lnTo>
                                <a:lnTo>
                                  <a:pt x="2400300" y="2211400"/>
                                </a:lnTo>
                                <a:lnTo>
                                  <a:pt x="2400300" y="2217750"/>
                                </a:lnTo>
                                <a:lnTo>
                                  <a:pt x="2401887" y="2219337"/>
                                </a:lnTo>
                                <a:lnTo>
                                  <a:pt x="2408237" y="2219337"/>
                                </a:lnTo>
                                <a:lnTo>
                                  <a:pt x="2409825" y="2217750"/>
                                </a:lnTo>
                                <a:lnTo>
                                  <a:pt x="2409825" y="2211400"/>
                                </a:lnTo>
                                <a:close/>
                              </a:path>
                              <a:path w="2695575" h="2219960">
                                <a:moveTo>
                                  <a:pt x="2409825" y="1587"/>
                                </a:moveTo>
                                <a:lnTo>
                                  <a:pt x="2408237" y="0"/>
                                </a:lnTo>
                                <a:lnTo>
                                  <a:pt x="2401887" y="0"/>
                                </a:lnTo>
                                <a:lnTo>
                                  <a:pt x="2400300" y="1587"/>
                                </a:lnTo>
                                <a:lnTo>
                                  <a:pt x="2400300" y="7937"/>
                                </a:lnTo>
                                <a:lnTo>
                                  <a:pt x="2401887" y="9525"/>
                                </a:lnTo>
                                <a:lnTo>
                                  <a:pt x="2408237" y="9525"/>
                                </a:lnTo>
                                <a:lnTo>
                                  <a:pt x="2409825" y="7937"/>
                                </a:lnTo>
                                <a:lnTo>
                                  <a:pt x="2409825" y="1587"/>
                                </a:lnTo>
                                <a:close/>
                              </a:path>
                              <a:path w="2695575" h="2219960">
                                <a:moveTo>
                                  <a:pt x="2428875" y="2211400"/>
                                </a:moveTo>
                                <a:lnTo>
                                  <a:pt x="2427287" y="2209812"/>
                                </a:lnTo>
                                <a:lnTo>
                                  <a:pt x="2420937" y="2209812"/>
                                </a:lnTo>
                                <a:lnTo>
                                  <a:pt x="2419350" y="2211400"/>
                                </a:lnTo>
                                <a:lnTo>
                                  <a:pt x="2419350" y="2217750"/>
                                </a:lnTo>
                                <a:lnTo>
                                  <a:pt x="2420937" y="2219337"/>
                                </a:lnTo>
                                <a:lnTo>
                                  <a:pt x="2427287" y="2219337"/>
                                </a:lnTo>
                                <a:lnTo>
                                  <a:pt x="2428875" y="2217750"/>
                                </a:lnTo>
                                <a:lnTo>
                                  <a:pt x="2428875" y="2211400"/>
                                </a:lnTo>
                                <a:close/>
                              </a:path>
                              <a:path w="2695575" h="2219960">
                                <a:moveTo>
                                  <a:pt x="2428875" y="1587"/>
                                </a:moveTo>
                                <a:lnTo>
                                  <a:pt x="2427287" y="0"/>
                                </a:lnTo>
                                <a:lnTo>
                                  <a:pt x="2420937" y="0"/>
                                </a:lnTo>
                                <a:lnTo>
                                  <a:pt x="2419350" y="1587"/>
                                </a:lnTo>
                                <a:lnTo>
                                  <a:pt x="2419350" y="7937"/>
                                </a:lnTo>
                                <a:lnTo>
                                  <a:pt x="2420937" y="9525"/>
                                </a:lnTo>
                                <a:lnTo>
                                  <a:pt x="2427287" y="9525"/>
                                </a:lnTo>
                                <a:lnTo>
                                  <a:pt x="2428875" y="7937"/>
                                </a:lnTo>
                                <a:lnTo>
                                  <a:pt x="2428875" y="1587"/>
                                </a:lnTo>
                                <a:close/>
                              </a:path>
                              <a:path w="2695575" h="2219960">
                                <a:moveTo>
                                  <a:pt x="2447925" y="2211400"/>
                                </a:moveTo>
                                <a:lnTo>
                                  <a:pt x="2446337" y="2209812"/>
                                </a:lnTo>
                                <a:lnTo>
                                  <a:pt x="2439987" y="2209812"/>
                                </a:lnTo>
                                <a:lnTo>
                                  <a:pt x="2438400" y="2211400"/>
                                </a:lnTo>
                                <a:lnTo>
                                  <a:pt x="2438400" y="2217750"/>
                                </a:lnTo>
                                <a:lnTo>
                                  <a:pt x="2439987" y="2219337"/>
                                </a:lnTo>
                                <a:lnTo>
                                  <a:pt x="2446337" y="2219337"/>
                                </a:lnTo>
                                <a:lnTo>
                                  <a:pt x="2447925" y="2217750"/>
                                </a:lnTo>
                                <a:lnTo>
                                  <a:pt x="2447925" y="2211400"/>
                                </a:lnTo>
                                <a:close/>
                              </a:path>
                              <a:path w="2695575" h="2219960">
                                <a:moveTo>
                                  <a:pt x="2447925" y="1587"/>
                                </a:moveTo>
                                <a:lnTo>
                                  <a:pt x="2446337" y="0"/>
                                </a:lnTo>
                                <a:lnTo>
                                  <a:pt x="2439987" y="0"/>
                                </a:lnTo>
                                <a:lnTo>
                                  <a:pt x="2438400" y="1587"/>
                                </a:lnTo>
                                <a:lnTo>
                                  <a:pt x="2438400" y="7937"/>
                                </a:lnTo>
                                <a:lnTo>
                                  <a:pt x="2439987" y="9525"/>
                                </a:lnTo>
                                <a:lnTo>
                                  <a:pt x="2446337" y="9525"/>
                                </a:lnTo>
                                <a:lnTo>
                                  <a:pt x="2447925" y="7937"/>
                                </a:lnTo>
                                <a:lnTo>
                                  <a:pt x="2447925" y="1587"/>
                                </a:lnTo>
                                <a:close/>
                              </a:path>
                              <a:path w="2695575" h="2219960">
                                <a:moveTo>
                                  <a:pt x="2466975" y="2211400"/>
                                </a:moveTo>
                                <a:lnTo>
                                  <a:pt x="2465387" y="2209812"/>
                                </a:lnTo>
                                <a:lnTo>
                                  <a:pt x="2459037" y="2209812"/>
                                </a:lnTo>
                                <a:lnTo>
                                  <a:pt x="2457450" y="2211400"/>
                                </a:lnTo>
                                <a:lnTo>
                                  <a:pt x="2457450" y="2217750"/>
                                </a:lnTo>
                                <a:lnTo>
                                  <a:pt x="2459037" y="2219337"/>
                                </a:lnTo>
                                <a:lnTo>
                                  <a:pt x="2465387" y="2219337"/>
                                </a:lnTo>
                                <a:lnTo>
                                  <a:pt x="2466975" y="2217750"/>
                                </a:lnTo>
                                <a:lnTo>
                                  <a:pt x="2466975" y="2211400"/>
                                </a:lnTo>
                                <a:close/>
                              </a:path>
                              <a:path w="2695575" h="2219960">
                                <a:moveTo>
                                  <a:pt x="2466975" y="1587"/>
                                </a:moveTo>
                                <a:lnTo>
                                  <a:pt x="2465387" y="0"/>
                                </a:lnTo>
                                <a:lnTo>
                                  <a:pt x="2459037" y="0"/>
                                </a:lnTo>
                                <a:lnTo>
                                  <a:pt x="2457450" y="1587"/>
                                </a:lnTo>
                                <a:lnTo>
                                  <a:pt x="2457450" y="7937"/>
                                </a:lnTo>
                                <a:lnTo>
                                  <a:pt x="2459037" y="9525"/>
                                </a:lnTo>
                                <a:lnTo>
                                  <a:pt x="2465387" y="9525"/>
                                </a:lnTo>
                                <a:lnTo>
                                  <a:pt x="2466975" y="7937"/>
                                </a:lnTo>
                                <a:lnTo>
                                  <a:pt x="2466975" y="1587"/>
                                </a:lnTo>
                                <a:close/>
                              </a:path>
                              <a:path w="2695575" h="2219960">
                                <a:moveTo>
                                  <a:pt x="2486025" y="2211400"/>
                                </a:moveTo>
                                <a:lnTo>
                                  <a:pt x="2484437" y="2209812"/>
                                </a:lnTo>
                                <a:lnTo>
                                  <a:pt x="2478087" y="2209812"/>
                                </a:lnTo>
                                <a:lnTo>
                                  <a:pt x="2476500" y="2211400"/>
                                </a:lnTo>
                                <a:lnTo>
                                  <a:pt x="2476500" y="2217750"/>
                                </a:lnTo>
                                <a:lnTo>
                                  <a:pt x="2478087" y="2219337"/>
                                </a:lnTo>
                                <a:lnTo>
                                  <a:pt x="2484437" y="2219337"/>
                                </a:lnTo>
                                <a:lnTo>
                                  <a:pt x="2486025" y="2217750"/>
                                </a:lnTo>
                                <a:lnTo>
                                  <a:pt x="2486025" y="2211400"/>
                                </a:lnTo>
                                <a:close/>
                              </a:path>
                              <a:path w="2695575" h="2219960">
                                <a:moveTo>
                                  <a:pt x="2486025" y="1587"/>
                                </a:moveTo>
                                <a:lnTo>
                                  <a:pt x="2484437" y="0"/>
                                </a:lnTo>
                                <a:lnTo>
                                  <a:pt x="2478087" y="0"/>
                                </a:lnTo>
                                <a:lnTo>
                                  <a:pt x="2476500" y="1587"/>
                                </a:lnTo>
                                <a:lnTo>
                                  <a:pt x="2476500" y="7937"/>
                                </a:lnTo>
                                <a:lnTo>
                                  <a:pt x="2478087" y="9525"/>
                                </a:lnTo>
                                <a:lnTo>
                                  <a:pt x="2484437" y="9525"/>
                                </a:lnTo>
                                <a:lnTo>
                                  <a:pt x="2486025" y="7937"/>
                                </a:lnTo>
                                <a:lnTo>
                                  <a:pt x="2486025" y="1587"/>
                                </a:lnTo>
                                <a:close/>
                              </a:path>
                              <a:path w="2695575" h="2219960">
                                <a:moveTo>
                                  <a:pt x="2505075" y="2211400"/>
                                </a:moveTo>
                                <a:lnTo>
                                  <a:pt x="2503487" y="2209812"/>
                                </a:lnTo>
                                <a:lnTo>
                                  <a:pt x="2497137" y="2209812"/>
                                </a:lnTo>
                                <a:lnTo>
                                  <a:pt x="2495550" y="2211400"/>
                                </a:lnTo>
                                <a:lnTo>
                                  <a:pt x="2495550" y="2217750"/>
                                </a:lnTo>
                                <a:lnTo>
                                  <a:pt x="2497137" y="2219337"/>
                                </a:lnTo>
                                <a:lnTo>
                                  <a:pt x="2503487" y="2219337"/>
                                </a:lnTo>
                                <a:lnTo>
                                  <a:pt x="2505075" y="2217750"/>
                                </a:lnTo>
                                <a:lnTo>
                                  <a:pt x="2505075" y="2211400"/>
                                </a:lnTo>
                                <a:close/>
                              </a:path>
                              <a:path w="2695575" h="2219960">
                                <a:moveTo>
                                  <a:pt x="2505075" y="1587"/>
                                </a:moveTo>
                                <a:lnTo>
                                  <a:pt x="2503487" y="0"/>
                                </a:lnTo>
                                <a:lnTo>
                                  <a:pt x="2497137" y="0"/>
                                </a:lnTo>
                                <a:lnTo>
                                  <a:pt x="2495550" y="1587"/>
                                </a:lnTo>
                                <a:lnTo>
                                  <a:pt x="2495550" y="7937"/>
                                </a:lnTo>
                                <a:lnTo>
                                  <a:pt x="2497137" y="9525"/>
                                </a:lnTo>
                                <a:lnTo>
                                  <a:pt x="2503487" y="9525"/>
                                </a:lnTo>
                                <a:lnTo>
                                  <a:pt x="2505075" y="7937"/>
                                </a:lnTo>
                                <a:lnTo>
                                  <a:pt x="2505075" y="1587"/>
                                </a:lnTo>
                                <a:close/>
                              </a:path>
                              <a:path w="2695575" h="2219960">
                                <a:moveTo>
                                  <a:pt x="2524125" y="2211400"/>
                                </a:moveTo>
                                <a:lnTo>
                                  <a:pt x="2522537" y="2209812"/>
                                </a:lnTo>
                                <a:lnTo>
                                  <a:pt x="2516187" y="2209812"/>
                                </a:lnTo>
                                <a:lnTo>
                                  <a:pt x="2514600" y="2211400"/>
                                </a:lnTo>
                                <a:lnTo>
                                  <a:pt x="2514600" y="2217750"/>
                                </a:lnTo>
                                <a:lnTo>
                                  <a:pt x="2516187" y="2219337"/>
                                </a:lnTo>
                                <a:lnTo>
                                  <a:pt x="2522537" y="2219337"/>
                                </a:lnTo>
                                <a:lnTo>
                                  <a:pt x="2524125" y="2217750"/>
                                </a:lnTo>
                                <a:lnTo>
                                  <a:pt x="2524125" y="2211400"/>
                                </a:lnTo>
                                <a:close/>
                              </a:path>
                              <a:path w="2695575" h="2219960">
                                <a:moveTo>
                                  <a:pt x="2524125" y="1587"/>
                                </a:moveTo>
                                <a:lnTo>
                                  <a:pt x="2522537" y="0"/>
                                </a:lnTo>
                                <a:lnTo>
                                  <a:pt x="2516187" y="0"/>
                                </a:lnTo>
                                <a:lnTo>
                                  <a:pt x="2514600" y="1587"/>
                                </a:lnTo>
                                <a:lnTo>
                                  <a:pt x="2514600" y="7937"/>
                                </a:lnTo>
                                <a:lnTo>
                                  <a:pt x="2516187" y="9525"/>
                                </a:lnTo>
                                <a:lnTo>
                                  <a:pt x="2522537" y="9525"/>
                                </a:lnTo>
                                <a:lnTo>
                                  <a:pt x="2524125" y="7937"/>
                                </a:lnTo>
                                <a:lnTo>
                                  <a:pt x="2524125" y="1587"/>
                                </a:lnTo>
                                <a:close/>
                              </a:path>
                              <a:path w="2695575" h="2219960">
                                <a:moveTo>
                                  <a:pt x="2543175" y="2211400"/>
                                </a:moveTo>
                                <a:lnTo>
                                  <a:pt x="2541587" y="2209812"/>
                                </a:lnTo>
                                <a:lnTo>
                                  <a:pt x="2535237" y="2209812"/>
                                </a:lnTo>
                                <a:lnTo>
                                  <a:pt x="2533650" y="2211400"/>
                                </a:lnTo>
                                <a:lnTo>
                                  <a:pt x="2533650" y="2217750"/>
                                </a:lnTo>
                                <a:lnTo>
                                  <a:pt x="2535237" y="2219337"/>
                                </a:lnTo>
                                <a:lnTo>
                                  <a:pt x="2541587" y="2219337"/>
                                </a:lnTo>
                                <a:lnTo>
                                  <a:pt x="2543175" y="2217750"/>
                                </a:lnTo>
                                <a:lnTo>
                                  <a:pt x="2543175" y="2211400"/>
                                </a:lnTo>
                                <a:close/>
                              </a:path>
                              <a:path w="2695575" h="2219960">
                                <a:moveTo>
                                  <a:pt x="2543175" y="1587"/>
                                </a:moveTo>
                                <a:lnTo>
                                  <a:pt x="2541587" y="0"/>
                                </a:lnTo>
                                <a:lnTo>
                                  <a:pt x="2535237" y="0"/>
                                </a:lnTo>
                                <a:lnTo>
                                  <a:pt x="2533650" y="1587"/>
                                </a:lnTo>
                                <a:lnTo>
                                  <a:pt x="2533650" y="7937"/>
                                </a:lnTo>
                                <a:lnTo>
                                  <a:pt x="2535237" y="9525"/>
                                </a:lnTo>
                                <a:lnTo>
                                  <a:pt x="2541587" y="9525"/>
                                </a:lnTo>
                                <a:lnTo>
                                  <a:pt x="2543175" y="7937"/>
                                </a:lnTo>
                                <a:lnTo>
                                  <a:pt x="2543175" y="1587"/>
                                </a:lnTo>
                                <a:close/>
                              </a:path>
                              <a:path w="2695575" h="2219960">
                                <a:moveTo>
                                  <a:pt x="2562225" y="2211400"/>
                                </a:moveTo>
                                <a:lnTo>
                                  <a:pt x="2560637" y="2209812"/>
                                </a:lnTo>
                                <a:lnTo>
                                  <a:pt x="2554287" y="2209812"/>
                                </a:lnTo>
                                <a:lnTo>
                                  <a:pt x="2552700" y="2211400"/>
                                </a:lnTo>
                                <a:lnTo>
                                  <a:pt x="2552700" y="2217750"/>
                                </a:lnTo>
                                <a:lnTo>
                                  <a:pt x="2554287" y="2219337"/>
                                </a:lnTo>
                                <a:lnTo>
                                  <a:pt x="2560637" y="2219337"/>
                                </a:lnTo>
                                <a:lnTo>
                                  <a:pt x="2562225" y="2217750"/>
                                </a:lnTo>
                                <a:lnTo>
                                  <a:pt x="2562225" y="2211400"/>
                                </a:lnTo>
                                <a:close/>
                              </a:path>
                              <a:path w="2695575" h="2219960">
                                <a:moveTo>
                                  <a:pt x="2562225" y="1587"/>
                                </a:moveTo>
                                <a:lnTo>
                                  <a:pt x="2560637" y="0"/>
                                </a:lnTo>
                                <a:lnTo>
                                  <a:pt x="2554287" y="0"/>
                                </a:lnTo>
                                <a:lnTo>
                                  <a:pt x="2552700" y="1587"/>
                                </a:lnTo>
                                <a:lnTo>
                                  <a:pt x="2552700" y="7937"/>
                                </a:lnTo>
                                <a:lnTo>
                                  <a:pt x="2554287" y="9525"/>
                                </a:lnTo>
                                <a:lnTo>
                                  <a:pt x="2560637" y="9525"/>
                                </a:lnTo>
                                <a:lnTo>
                                  <a:pt x="2562225" y="7937"/>
                                </a:lnTo>
                                <a:lnTo>
                                  <a:pt x="2562225" y="1587"/>
                                </a:lnTo>
                                <a:close/>
                              </a:path>
                              <a:path w="2695575" h="2219960">
                                <a:moveTo>
                                  <a:pt x="2581275" y="2211400"/>
                                </a:moveTo>
                                <a:lnTo>
                                  <a:pt x="2579687" y="2209812"/>
                                </a:lnTo>
                                <a:lnTo>
                                  <a:pt x="2573337" y="2209812"/>
                                </a:lnTo>
                                <a:lnTo>
                                  <a:pt x="2571750" y="2211400"/>
                                </a:lnTo>
                                <a:lnTo>
                                  <a:pt x="2571750" y="2217750"/>
                                </a:lnTo>
                                <a:lnTo>
                                  <a:pt x="2573337" y="2219337"/>
                                </a:lnTo>
                                <a:lnTo>
                                  <a:pt x="2579687" y="2219337"/>
                                </a:lnTo>
                                <a:lnTo>
                                  <a:pt x="2581275" y="2217750"/>
                                </a:lnTo>
                                <a:lnTo>
                                  <a:pt x="2581275" y="2211400"/>
                                </a:lnTo>
                                <a:close/>
                              </a:path>
                              <a:path w="2695575" h="2219960">
                                <a:moveTo>
                                  <a:pt x="2581275" y="1587"/>
                                </a:moveTo>
                                <a:lnTo>
                                  <a:pt x="2579687" y="0"/>
                                </a:lnTo>
                                <a:lnTo>
                                  <a:pt x="2573337" y="0"/>
                                </a:lnTo>
                                <a:lnTo>
                                  <a:pt x="2571750" y="1587"/>
                                </a:lnTo>
                                <a:lnTo>
                                  <a:pt x="2571750" y="7937"/>
                                </a:lnTo>
                                <a:lnTo>
                                  <a:pt x="2573337" y="9525"/>
                                </a:lnTo>
                                <a:lnTo>
                                  <a:pt x="2579687" y="9525"/>
                                </a:lnTo>
                                <a:lnTo>
                                  <a:pt x="2581275" y="7937"/>
                                </a:lnTo>
                                <a:lnTo>
                                  <a:pt x="2581275" y="1587"/>
                                </a:lnTo>
                                <a:close/>
                              </a:path>
                              <a:path w="2695575" h="2219960">
                                <a:moveTo>
                                  <a:pt x="2600325" y="2211400"/>
                                </a:moveTo>
                                <a:lnTo>
                                  <a:pt x="2598737" y="2209812"/>
                                </a:lnTo>
                                <a:lnTo>
                                  <a:pt x="2592387" y="2209812"/>
                                </a:lnTo>
                                <a:lnTo>
                                  <a:pt x="2590800" y="2211400"/>
                                </a:lnTo>
                                <a:lnTo>
                                  <a:pt x="2590800" y="2217750"/>
                                </a:lnTo>
                                <a:lnTo>
                                  <a:pt x="2592387" y="2219337"/>
                                </a:lnTo>
                                <a:lnTo>
                                  <a:pt x="2598737" y="2219337"/>
                                </a:lnTo>
                                <a:lnTo>
                                  <a:pt x="2600325" y="2217750"/>
                                </a:lnTo>
                                <a:lnTo>
                                  <a:pt x="2600325" y="2211400"/>
                                </a:lnTo>
                                <a:close/>
                              </a:path>
                              <a:path w="2695575" h="2219960">
                                <a:moveTo>
                                  <a:pt x="2600325" y="1587"/>
                                </a:moveTo>
                                <a:lnTo>
                                  <a:pt x="2598737" y="0"/>
                                </a:lnTo>
                                <a:lnTo>
                                  <a:pt x="2592387" y="0"/>
                                </a:lnTo>
                                <a:lnTo>
                                  <a:pt x="2590800" y="1587"/>
                                </a:lnTo>
                                <a:lnTo>
                                  <a:pt x="2590800" y="7937"/>
                                </a:lnTo>
                                <a:lnTo>
                                  <a:pt x="2592387" y="9525"/>
                                </a:lnTo>
                                <a:lnTo>
                                  <a:pt x="2598737" y="9525"/>
                                </a:lnTo>
                                <a:lnTo>
                                  <a:pt x="2600325" y="7937"/>
                                </a:lnTo>
                                <a:lnTo>
                                  <a:pt x="2600325" y="1587"/>
                                </a:lnTo>
                                <a:close/>
                              </a:path>
                              <a:path w="2695575" h="2219960">
                                <a:moveTo>
                                  <a:pt x="2619375" y="2211400"/>
                                </a:moveTo>
                                <a:lnTo>
                                  <a:pt x="2617787" y="2209812"/>
                                </a:lnTo>
                                <a:lnTo>
                                  <a:pt x="2611437" y="2209812"/>
                                </a:lnTo>
                                <a:lnTo>
                                  <a:pt x="2609850" y="2211400"/>
                                </a:lnTo>
                                <a:lnTo>
                                  <a:pt x="2609850" y="2217750"/>
                                </a:lnTo>
                                <a:lnTo>
                                  <a:pt x="2611437" y="2219337"/>
                                </a:lnTo>
                                <a:lnTo>
                                  <a:pt x="2617787" y="2219337"/>
                                </a:lnTo>
                                <a:lnTo>
                                  <a:pt x="2619375" y="2217750"/>
                                </a:lnTo>
                                <a:lnTo>
                                  <a:pt x="2619375" y="2211400"/>
                                </a:lnTo>
                                <a:close/>
                              </a:path>
                              <a:path w="2695575" h="2219960">
                                <a:moveTo>
                                  <a:pt x="2619375" y="1587"/>
                                </a:moveTo>
                                <a:lnTo>
                                  <a:pt x="2617787" y="0"/>
                                </a:lnTo>
                                <a:lnTo>
                                  <a:pt x="2611437" y="0"/>
                                </a:lnTo>
                                <a:lnTo>
                                  <a:pt x="2609850" y="1587"/>
                                </a:lnTo>
                                <a:lnTo>
                                  <a:pt x="2609850" y="7937"/>
                                </a:lnTo>
                                <a:lnTo>
                                  <a:pt x="2611437" y="9525"/>
                                </a:lnTo>
                                <a:lnTo>
                                  <a:pt x="2617787" y="9525"/>
                                </a:lnTo>
                                <a:lnTo>
                                  <a:pt x="2619375" y="7937"/>
                                </a:lnTo>
                                <a:lnTo>
                                  <a:pt x="2619375" y="1587"/>
                                </a:lnTo>
                                <a:close/>
                              </a:path>
                              <a:path w="2695575" h="2219960">
                                <a:moveTo>
                                  <a:pt x="2638425" y="2211400"/>
                                </a:moveTo>
                                <a:lnTo>
                                  <a:pt x="2636837" y="2209812"/>
                                </a:lnTo>
                                <a:lnTo>
                                  <a:pt x="2630487" y="2209812"/>
                                </a:lnTo>
                                <a:lnTo>
                                  <a:pt x="2628900" y="2211400"/>
                                </a:lnTo>
                                <a:lnTo>
                                  <a:pt x="2628900" y="2217750"/>
                                </a:lnTo>
                                <a:lnTo>
                                  <a:pt x="2630487" y="2219337"/>
                                </a:lnTo>
                                <a:lnTo>
                                  <a:pt x="2636837" y="2219337"/>
                                </a:lnTo>
                                <a:lnTo>
                                  <a:pt x="2638425" y="2217750"/>
                                </a:lnTo>
                                <a:lnTo>
                                  <a:pt x="2638425" y="2211400"/>
                                </a:lnTo>
                                <a:close/>
                              </a:path>
                              <a:path w="2695575" h="2219960">
                                <a:moveTo>
                                  <a:pt x="2638425" y="1587"/>
                                </a:moveTo>
                                <a:lnTo>
                                  <a:pt x="2636837" y="0"/>
                                </a:lnTo>
                                <a:lnTo>
                                  <a:pt x="2630487" y="0"/>
                                </a:lnTo>
                                <a:lnTo>
                                  <a:pt x="2628900" y="1587"/>
                                </a:lnTo>
                                <a:lnTo>
                                  <a:pt x="2628900" y="7937"/>
                                </a:lnTo>
                                <a:lnTo>
                                  <a:pt x="2630487" y="9525"/>
                                </a:lnTo>
                                <a:lnTo>
                                  <a:pt x="2636837" y="9525"/>
                                </a:lnTo>
                                <a:lnTo>
                                  <a:pt x="2638425" y="7937"/>
                                </a:lnTo>
                                <a:lnTo>
                                  <a:pt x="2638425" y="1587"/>
                                </a:lnTo>
                                <a:close/>
                              </a:path>
                              <a:path w="2695575" h="2219960">
                                <a:moveTo>
                                  <a:pt x="2657475" y="2211400"/>
                                </a:moveTo>
                                <a:lnTo>
                                  <a:pt x="2655887" y="2209812"/>
                                </a:lnTo>
                                <a:lnTo>
                                  <a:pt x="2649537" y="2209812"/>
                                </a:lnTo>
                                <a:lnTo>
                                  <a:pt x="2647950" y="2211400"/>
                                </a:lnTo>
                                <a:lnTo>
                                  <a:pt x="2647950" y="2217750"/>
                                </a:lnTo>
                                <a:lnTo>
                                  <a:pt x="2649537" y="2219337"/>
                                </a:lnTo>
                                <a:lnTo>
                                  <a:pt x="2655887" y="2219337"/>
                                </a:lnTo>
                                <a:lnTo>
                                  <a:pt x="2657475" y="2217750"/>
                                </a:lnTo>
                                <a:lnTo>
                                  <a:pt x="2657475" y="2211400"/>
                                </a:lnTo>
                                <a:close/>
                              </a:path>
                              <a:path w="2695575" h="2219960">
                                <a:moveTo>
                                  <a:pt x="2657475" y="1587"/>
                                </a:moveTo>
                                <a:lnTo>
                                  <a:pt x="2655887" y="0"/>
                                </a:lnTo>
                                <a:lnTo>
                                  <a:pt x="2649537" y="0"/>
                                </a:lnTo>
                                <a:lnTo>
                                  <a:pt x="2647950" y="1587"/>
                                </a:lnTo>
                                <a:lnTo>
                                  <a:pt x="2647950" y="7937"/>
                                </a:lnTo>
                                <a:lnTo>
                                  <a:pt x="2649537" y="9525"/>
                                </a:lnTo>
                                <a:lnTo>
                                  <a:pt x="2655887" y="9525"/>
                                </a:lnTo>
                                <a:lnTo>
                                  <a:pt x="2657475" y="7937"/>
                                </a:lnTo>
                                <a:lnTo>
                                  <a:pt x="2657475" y="1587"/>
                                </a:lnTo>
                                <a:close/>
                              </a:path>
                              <a:path w="2695575" h="2219960">
                                <a:moveTo>
                                  <a:pt x="2676525" y="2211400"/>
                                </a:moveTo>
                                <a:lnTo>
                                  <a:pt x="2674937" y="2209812"/>
                                </a:lnTo>
                                <a:lnTo>
                                  <a:pt x="2668587" y="2209812"/>
                                </a:lnTo>
                                <a:lnTo>
                                  <a:pt x="2667000" y="2211400"/>
                                </a:lnTo>
                                <a:lnTo>
                                  <a:pt x="2667000" y="2217750"/>
                                </a:lnTo>
                                <a:lnTo>
                                  <a:pt x="2668587" y="2219337"/>
                                </a:lnTo>
                                <a:lnTo>
                                  <a:pt x="2674937" y="2219337"/>
                                </a:lnTo>
                                <a:lnTo>
                                  <a:pt x="2676525" y="2217750"/>
                                </a:lnTo>
                                <a:lnTo>
                                  <a:pt x="2676525" y="2211400"/>
                                </a:lnTo>
                                <a:close/>
                              </a:path>
                              <a:path w="2695575" h="2219960">
                                <a:moveTo>
                                  <a:pt x="2676525" y="1587"/>
                                </a:moveTo>
                                <a:lnTo>
                                  <a:pt x="2674937" y="0"/>
                                </a:lnTo>
                                <a:lnTo>
                                  <a:pt x="2668587" y="0"/>
                                </a:lnTo>
                                <a:lnTo>
                                  <a:pt x="2667000" y="1587"/>
                                </a:lnTo>
                                <a:lnTo>
                                  <a:pt x="2667000" y="7937"/>
                                </a:lnTo>
                                <a:lnTo>
                                  <a:pt x="2668587" y="9525"/>
                                </a:lnTo>
                                <a:lnTo>
                                  <a:pt x="2674937" y="9525"/>
                                </a:lnTo>
                                <a:lnTo>
                                  <a:pt x="2676525" y="7937"/>
                                </a:lnTo>
                                <a:lnTo>
                                  <a:pt x="2676525" y="1587"/>
                                </a:lnTo>
                                <a:close/>
                              </a:path>
                              <a:path w="2695575" h="2219960">
                                <a:moveTo>
                                  <a:pt x="2695575" y="2211400"/>
                                </a:moveTo>
                                <a:lnTo>
                                  <a:pt x="2693987" y="2209812"/>
                                </a:lnTo>
                                <a:lnTo>
                                  <a:pt x="2687637" y="2209812"/>
                                </a:lnTo>
                                <a:lnTo>
                                  <a:pt x="2686050" y="2211400"/>
                                </a:lnTo>
                                <a:lnTo>
                                  <a:pt x="2686050" y="2217750"/>
                                </a:lnTo>
                                <a:lnTo>
                                  <a:pt x="2687637" y="2219337"/>
                                </a:lnTo>
                                <a:lnTo>
                                  <a:pt x="2693987" y="2219337"/>
                                </a:lnTo>
                                <a:lnTo>
                                  <a:pt x="2695575" y="2217750"/>
                                </a:lnTo>
                                <a:lnTo>
                                  <a:pt x="2695575" y="2211400"/>
                                </a:lnTo>
                                <a:close/>
                              </a:path>
                              <a:path w="2695575" h="2219960">
                                <a:moveTo>
                                  <a:pt x="2695575" y="2192350"/>
                                </a:moveTo>
                                <a:lnTo>
                                  <a:pt x="2693987" y="2190762"/>
                                </a:lnTo>
                                <a:lnTo>
                                  <a:pt x="2687637" y="2190762"/>
                                </a:lnTo>
                                <a:lnTo>
                                  <a:pt x="2686050" y="2192350"/>
                                </a:lnTo>
                                <a:lnTo>
                                  <a:pt x="2686050" y="2198700"/>
                                </a:lnTo>
                                <a:lnTo>
                                  <a:pt x="2687637" y="2200287"/>
                                </a:lnTo>
                                <a:lnTo>
                                  <a:pt x="2693987" y="2200287"/>
                                </a:lnTo>
                                <a:lnTo>
                                  <a:pt x="2695575" y="2198700"/>
                                </a:lnTo>
                                <a:lnTo>
                                  <a:pt x="2695575" y="2192350"/>
                                </a:lnTo>
                                <a:close/>
                              </a:path>
                              <a:path w="2695575" h="2219960">
                                <a:moveTo>
                                  <a:pt x="2695575" y="2173300"/>
                                </a:moveTo>
                                <a:lnTo>
                                  <a:pt x="2693987" y="2171712"/>
                                </a:lnTo>
                                <a:lnTo>
                                  <a:pt x="2687637" y="2171712"/>
                                </a:lnTo>
                                <a:lnTo>
                                  <a:pt x="2686050" y="2173300"/>
                                </a:lnTo>
                                <a:lnTo>
                                  <a:pt x="2686050" y="2179650"/>
                                </a:lnTo>
                                <a:lnTo>
                                  <a:pt x="2687637" y="2181237"/>
                                </a:lnTo>
                                <a:lnTo>
                                  <a:pt x="2693987" y="2181237"/>
                                </a:lnTo>
                                <a:lnTo>
                                  <a:pt x="2695575" y="2179650"/>
                                </a:lnTo>
                                <a:lnTo>
                                  <a:pt x="2695575" y="2173300"/>
                                </a:lnTo>
                                <a:close/>
                              </a:path>
                              <a:path w="2695575" h="2219960">
                                <a:moveTo>
                                  <a:pt x="2695575" y="2154250"/>
                                </a:moveTo>
                                <a:lnTo>
                                  <a:pt x="2693987" y="2152662"/>
                                </a:lnTo>
                                <a:lnTo>
                                  <a:pt x="2687637" y="2152662"/>
                                </a:lnTo>
                                <a:lnTo>
                                  <a:pt x="2686050" y="2154250"/>
                                </a:lnTo>
                                <a:lnTo>
                                  <a:pt x="2686050" y="2160600"/>
                                </a:lnTo>
                                <a:lnTo>
                                  <a:pt x="2687637" y="2162187"/>
                                </a:lnTo>
                                <a:lnTo>
                                  <a:pt x="2693987" y="2162187"/>
                                </a:lnTo>
                                <a:lnTo>
                                  <a:pt x="2695575" y="2160600"/>
                                </a:lnTo>
                                <a:lnTo>
                                  <a:pt x="2695575" y="2154250"/>
                                </a:lnTo>
                                <a:close/>
                              </a:path>
                              <a:path w="2695575" h="2219960">
                                <a:moveTo>
                                  <a:pt x="2695575" y="2135200"/>
                                </a:moveTo>
                                <a:lnTo>
                                  <a:pt x="2693987" y="2133612"/>
                                </a:lnTo>
                                <a:lnTo>
                                  <a:pt x="2687637" y="2133612"/>
                                </a:lnTo>
                                <a:lnTo>
                                  <a:pt x="2686050" y="2135200"/>
                                </a:lnTo>
                                <a:lnTo>
                                  <a:pt x="2686050" y="2141550"/>
                                </a:lnTo>
                                <a:lnTo>
                                  <a:pt x="2687637" y="2143137"/>
                                </a:lnTo>
                                <a:lnTo>
                                  <a:pt x="2693987" y="2143137"/>
                                </a:lnTo>
                                <a:lnTo>
                                  <a:pt x="2695575" y="2141550"/>
                                </a:lnTo>
                                <a:lnTo>
                                  <a:pt x="2695575" y="2135200"/>
                                </a:lnTo>
                                <a:close/>
                              </a:path>
                              <a:path w="2695575" h="2219960">
                                <a:moveTo>
                                  <a:pt x="2695575" y="2116150"/>
                                </a:moveTo>
                                <a:lnTo>
                                  <a:pt x="2693987" y="2114562"/>
                                </a:lnTo>
                                <a:lnTo>
                                  <a:pt x="2687637" y="2114562"/>
                                </a:lnTo>
                                <a:lnTo>
                                  <a:pt x="2686050" y="2116150"/>
                                </a:lnTo>
                                <a:lnTo>
                                  <a:pt x="2686050" y="2122500"/>
                                </a:lnTo>
                                <a:lnTo>
                                  <a:pt x="2687637" y="2124087"/>
                                </a:lnTo>
                                <a:lnTo>
                                  <a:pt x="2693987" y="2124087"/>
                                </a:lnTo>
                                <a:lnTo>
                                  <a:pt x="2695575" y="2122500"/>
                                </a:lnTo>
                                <a:lnTo>
                                  <a:pt x="2695575" y="2116150"/>
                                </a:lnTo>
                                <a:close/>
                              </a:path>
                              <a:path w="2695575" h="2219960">
                                <a:moveTo>
                                  <a:pt x="2695575" y="2097100"/>
                                </a:moveTo>
                                <a:lnTo>
                                  <a:pt x="2693987" y="2095512"/>
                                </a:lnTo>
                                <a:lnTo>
                                  <a:pt x="2687637" y="2095512"/>
                                </a:lnTo>
                                <a:lnTo>
                                  <a:pt x="2686050" y="2097100"/>
                                </a:lnTo>
                                <a:lnTo>
                                  <a:pt x="2686050" y="2103450"/>
                                </a:lnTo>
                                <a:lnTo>
                                  <a:pt x="2687637" y="2105037"/>
                                </a:lnTo>
                                <a:lnTo>
                                  <a:pt x="2693987" y="2105037"/>
                                </a:lnTo>
                                <a:lnTo>
                                  <a:pt x="2695575" y="2103450"/>
                                </a:lnTo>
                                <a:lnTo>
                                  <a:pt x="2695575" y="2097100"/>
                                </a:lnTo>
                                <a:close/>
                              </a:path>
                              <a:path w="2695575" h="2219960">
                                <a:moveTo>
                                  <a:pt x="2695575" y="2078050"/>
                                </a:moveTo>
                                <a:lnTo>
                                  <a:pt x="2693987" y="2076462"/>
                                </a:lnTo>
                                <a:lnTo>
                                  <a:pt x="2687637" y="2076462"/>
                                </a:lnTo>
                                <a:lnTo>
                                  <a:pt x="2686050" y="2078050"/>
                                </a:lnTo>
                                <a:lnTo>
                                  <a:pt x="2686050" y="2084400"/>
                                </a:lnTo>
                                <a:lnTo>
                                  <a:pt x="2687637" y="2085987"/>
                                </a:lnTo>
                                <a:lnTo>
                                  <a:pt x="2693987" y="2085987"/>
                                </a:lnTo>
                                <a:lnTo>
                                  <a:pt x="2695575" y="2084400"/>
                                </a:lnTo>
                                <a:lnTo>
                                  <a:pt x="2695575" y="2078050"/>
                                </a:lnTo>
                                <a:close/>
                              </a:path>
                              <a:path w="2695575" h="2219960">
                                <a:moveTo>
                                  <a:pt x="2695575" y="2059000"/>
                                </a:moveTo>
                                <a:lnTo>
                                  <a:pt x="2693987" y="2057412"/>
                                </a:lnTo>
                                <a:lnTo>
                                  <a:pt x="2687637" y="2057412"/>
                                </a:lnTo>
                                <a:lnTo>
                                  <a:pt x="2686050" y="2059000"/>
                                </a:lnTo>
                                <a:lnTo>
                                  <a:pt x="2686050" y="2065350"/>
                                </a:lnTo>
                                <a:lnTo>
                                  <a:pt x="2687637" y="2066937"/>
                                </a:lnTo>
                                <a:lnTo>
                                  <a:pt x="2693987" y="2066937"/>
                                </a:lnTo>
                                <a:lnTo>
                                  <a:pt x="2695575" y="2065350"/>
                                </a:lnTo>
                                <a:lnTo>
                                  <a:pt x="2695575" y="2059000"/>
                                </a:lnTo>
                                <a:close/>
                              </a:path>
                              <a:path w="2695575" h="2219960">
                                <a:moveTo>
                                  <a:pt x="2695575" y="2039950"/>
                                </a:moveTo>
                                <a:lnTo>
                                  <a:pt x="2693987" y="2038362"/>
                                </a:lnTo>
                                <a:lnTo>
                                  <a:pt x="2687637" y="2038362"/>
                                </a:lnTo>
                                <a:lnTo>
                                  <a:pt x="2686050" y="2039950"/>
                                </a:lnTo>
                                <a:lnTo>
                                  <a:pt x="2686050" y="2046300"/>
                                </a:lnTo>
                                <a:lnTo>
                                  <a:pt x="2687637" y="2047887"/>
                                </a:lnTo>
                                <a:lnTo>
                                  <a:pt x="2693987" y="2047887"/>
                                </a:lnTo>
                                <a:lnTo>
                                  <a:pt x="2695575" y="2046300"/>
                                </a:lnTo>
                                <a:lnTo>
                                  <a:pt x="2695575" y="2039950"/>
                                </a:lnTo>
                                <a:close/>
                              </a:path>
                              <a:path w="2695575" h="2219960">
                                <a:moveTo>
                                  <a:pt x="2695575" y="2020900"/>
                                </a:moveTo>
                                <a:lnTo>
                                  <a:pt x="2693987" y="2019312"/>
                                </a:lnTo>
                                <a:lnTo>
                                  <a:pt x="2687637" y="2019312"/>
                                </a:lnTo>
                                <a:lnTo>
                                  <a:pt x="2686050" y="2020900"/>
                                </a:lnTo>
                                <a:lnTo>
                                  <a:pt x="2686050" y="2027250"/>
                                </a:lnTo>
                                <a:lnTo>
                                  <a:pt x="2687637" y="2028837"/>
                                </a:lnTo>
                                <a:lnTo>
                                  <a:pt x="2693987" y="2028837"/>
                                </a:lnTo>
                                <a:lnTo>
                                  <a:pt x="2695575" y="2027250"/>
                                </a:lnTo>
                                <a:lnTo>
                                  <a:pt x="2695575" y="2020900"/>
                                </a:lnTo>
                                <a:close/>
                              </a:path>
                              <a:path w="2695575" h="2219960">
                                <a:moveTo>
                                  <a:pt x="2695575" y="2001850"/>
                                </a:moveTo>
                                <a:lnTo>
                                  <a:pt x="2693987" y="2000262"/>
                                </a:lnTo>
                                <a:lnTo>
                                  <a:pt x="2687637" y="2000262"/>
                                </a:lnTo>
                                <a:lnTo>
                                  <a:pt x="2686050" y="2001850"/>
                                </a:lnTo>
                                <a:lnTo>
                                  <a:pt x="2686050" y="2008200"/>
                                </a:lnTo>
                                <a:lnTo>
                                  <a:pt x="2687637" y="2009787"/>
                                </a:lnTo>
                                <a:lnTo>
                                  <a:pt x="2693987" y="2009787"/>
                                </a:lnTo>
                                <a:lnTo>
                                  <a:pt x="2695575" y="2008200"/>
                                </a:lnTo>
                                <a:lnTo>
                                  <a:pt x="2695575" y="2001850"/>
                                </a:lnTo>
                                <a:close/>
                              </a:path>
                              <a:path w="2695575" h="2219960">
                                <a:moveTo>
                                  <a:pt x="2695575" y="1982800"/>
                                </a:moveTo>
                                <a:lnTo>
                                  <a:pt x="2693987" y="1981212"/>
                                </a:lnTo>
                                <a:lnTo>
                                  <a:pt x="2687637" y="1981212"/>
                                </a:lnTo>
                                <a:lnTo>
                                  <a:pt x="2686050" y="1982800"/>
                                </a:lnTo>
                                <a:lnTo>
                                  <a:pt x="2686050" y="1989150"/>
                                </a:lnTo>
                                <a:lnTo>
                                  <a:pt x="2687637" y="1990737"/>
                                </a:lnTo>
                                <a:lnTo>
                                  <a:pt x="2693987" y="1990737"/>
                                </a:lnTo>
                                <a:lnTo>
                                  <a:pt x="2695575" y="1989150"/>
                                </a:lnTo>
                                <a:lnTo>
                                  <a:pt x="2695575" y="1982800"/>
                                </a:lnTo>
                                <a:close/>
                              </a:path>
                              <a:path w="2695575" h="2219960">
                                <a:moveTo>
                                  <a:pt x="2695575" y="1963750"/>
                                </a:moveTo>
                                <a:lnTo>
                                  <a:pt x="2693987" y="1962162"/>
                                </a:lnTo>
                                <a:lnTo>
                                  <a:pt x="2687637" y="1962162"/>
                                </a:lnTo>
                                <a:lnTo>
                                  <a:pt x="2686050" y="1963750"/>
                                </a:lnTo>
                                <a:lnTo>
                                  <a:pt x="2686050" y="1970100"/>
                                </a:lnTo>
                                <a:lnTo>
                                  <a:pt x="2687637" y="1971687"/>
                                </a:lnTo>
                                <a:lnTo>
                                  <a:pt x="2693987" y="1971687"/>
                                </a:lnTo>
                                <a:lnTo>
                                  <a:pt x="2695575" y="1970100"/>
                                </a:lnTo>
                                <a:lnTo>
                                  <a:pt x="2695575" y="1963750"/>
                                </a:lnTo>
                                <a:close/>
                              </a:path>
                              <a:path w="2695575" h="2219960">
                                <a:moveTo>
                                  <a:pt x="2695575" y="1944687"/>
                                </a:moveTo>
                                <a:lnTo>
                                  <a:pt x="2693987" y="1943112"/>
                                </a:lnTo>
                                <a:lnTo>
                                  <a:pt x="2687637" y="1943112"/>
                                </a:lnTo>
                                <a:lnTo>
                                  <a:pt x="2686050" y="1944687"/>
                                </a:lnTo>
                                <a:lnTo>
                                  <a:pt x="2686050" y="1951050"/>
                                </a:lnTo>
                                <a:lnTo>
                                  <a:pt x="2687637" y="1952637"/>
                                </a:lnTo>
                                <a:lnTo>
                                  <a:pt x="2693987" y="1952637"/>
                                </a:lnTo>
                                <a:lnTo>
                                  <a:pt x="2695575" y="1951050"/>
                                </a:lnTo>
                                <a:lnTo>
                                  <a:pt x="2695575" y="1944687"/>
                                </a:lnTo>
                                <a:close/>
                              </a:path>
                              <a:path w="2695575" h="2219960">
                                <a:moveTo>
                                  <a:pt x="2695575" y="1925637"/>
                                </a:moveTo>
                                <a:lnTo>
                                  <a:pt x="2693987" y="1924062"/>
                                </a:lnTo>
                                <a:lnTo>
                                  <a:pt x="2687637" y="1924062"/>
                                </a:lnTo>
                                <a:lnTo>
                                  <a:pt x="2686050" y="1925637"/>
                                </a:lnTo>
                                <a:lnTo>
                                  <a:pt x="2686050" y="1932000"/>
                                </a:lnTo>
                                <a:lnTo>
                                  <a:pt x="2687637" y="1933587"/>
                                </a:lnTo>
                                <a:lnTo>
                                  <a:pt x="2693987" y="1933587"/>
                                </a:lnTo>
                                <a:lnTo>
                                  <a:pt x="2695575" y="1932000"/>
                                </a:lnTo>
                                <a:lnTo>
                                  <a:pt x="2695575" y="1925637"/>
                                </a:lnTo>
                                <a:close/>
                              </a:path>
                              <a:path w="2695575" h="2219960">
                                <a:moveTo>
                                  <a:pt x="2695575" y="1906587"/>
                                </a:moveTo>
                                <a:lnTo>
                                  <a:pt x="2693987" y="1905012"/>
                                </a:lnTo>
                                <a:lnTo>
                                  <a:pt x="2687637" y="1905012"/>
                                </a:lnTo>
                                <a:lnTo>
                                  <a:pt x="2686050" y="1906587"/>
                                </a:lnTo>
                                <a:lnTo>
                                  <a:pt x="2686050" y="1912950"/>
                                </a:lnTo>
                                <a:lnTo>
                                  <a:pt x="2687637" y="1914537"/>
                                </a:lnTo>
                                <a:lnTo>
                                  <a:pt x="2693987" y="1914537"/>
                                </a:lnTo>
                                <a:lnTo>
                                  <a:pt x="2695575" y="1912950"/>
                                </a:lnTo>
                                <a:lnTo>
                                  <a:pt x="2695575" y="1906587"/>
                                </a:lnTo>
                                <a:close/>
                              </a:path>
                              <a:path w="2695575" h="2219960">
                                <a:moveTo>
                                  <a:pt x="2695575" y="1887537"/>
                                </a:moveTo>
                                <a:lnTo>
                                  <a:pt x="2693987" y="1885962"/>
                                </a:lnTo>
                                <a:lnTo>
                                  <a:pt x="2687637" y="1885962"/>
                                </a:lnTo>
                                <a:lnTo>
                                  <a:pt x="2686050" y="1887537"/>
                                </a:lnTo>
                                <a:lnTo>
                                  <a:pt x="2686050" y="1893900"/>
                                </a:lnTo>
                                <a:lnTo>
                                  <a:pt x="2687637" y="1895487"/>
                                </a:lnTo>
                                <a:lnTo>
                                  <a:pt x="2693987" y="1895487"/>
                                </a:lnTo>
                                <a:lnTo>
                                  <a:pt x="2695575" y="1893900"/>
                                </a:lnTo>
                                <a:lnTo>
                                  <a:pt x="2695575" y="1887537"/>
                                </a:lnTo>
                                <a:close/>
                              </a:path>
                              <a:path w="2695575" h="2219960">
                                <a:moveTo>
                                  <a:pt x="2695575" y="1868487"/>
                                </a:moveTo>
                                <a:lnTo>
                                  <a:pt x="2693987" y="1866912"/>
                                </a:lnTo>
                                <a:lnTo>
                                  <a:pt x="2687637" y="1866912"/>
                                </a:lnTo>
                                <a:lnTo>
                                  <a:pt x="2686050" y="1868487"/>
                                </a:lnTo>
                                <a:lnTo>
                                  <a:pt x="2686050" y="1874850"/>
                                </a:lnTo>
                                <a:lnTo>
                                  <a:pt x="2687637" y="1876437"/>
                                </a:lnTo>
                                <a:lnTo>
                                  <a:pt x="2693987" y="1876437"/>
                                </a:lnTo>
                                <a:lnTo>
                                  <a:pt x="2695575" y="1874850"/>
                                </a:lnTo>
                                <a:lnTo>
                                  <a:pt x="2695575" y="1868487"/>
                                </a:lnTo>
                                <a:close/>
                              </a:path>
                              <a:path w="2695575" h="2219960">
                                <a:moveTo>
                                  <a:pt x="2695575" y="1849437"/>
                                </a:moveTo>
                                <a:lnTo>
                                  <a:pt x="2693987" y="1847862"/>
                                </a:lnTo>
                                <a:lnTo>
                                  <a:pt x="2687637" y="1847862"/>
                                </a:lnTo>
                                <a:lnTo>
                                  <a:pt x="2686050" y="1849437"/>
                                </a:lnTo>
                                <a:lnTo>
                                  <a:pt x="2686050" y="1855800"/>
                                </a:lnTo>
                                <a:lnTo>
                                  <a:pt x="2687637" y="1857387"/>
                                </a:lnTo>
                                <a:lnTo>
                                  <a:pt x="2693987" y="1857387"/>
                                </a:lnTo>
                                <a:lnTo>
                                  <a:pt x="2695575" y="1855800"/>
                                </a:lnTo>
                                <a:lnTo>
                                  <a:pt x="2695575" y="1849437"/>
                                </a:lnTo>
                                <a:close/>
                              </a:path>
                              <a:path w="2695575" h="2219960">
                                <a:moveTo>
                                  <a:pt x="2695575" y="1830387"/>
                                </a:moveTo>
                                <a:lnTo>
                                  <a:pt x="2693987" y="1828812"/>
                                </a:lnTo>
                                <a:lnTo>
                                  <a:pt x="2687637" y="1828812"/>
                                </a:lnTo>
                                <a:lnTo>
                                  <a:pt x="2686050" y="1830387"/>
                                </a:lnTo>
                                <a:lnTo>
                                  <a:pt x="2686050" y="1836750"/>
                                </a:lnTo>
                                <a:lnTo>
                                  <a:pt x="2687637" y="1838337"/>
                                </a:lnTo>
                                <a:lnTo>
                                  <a:pt x="2693987" y="1838337"/>
                                </a:lnTo>
                                <a:lnTo>
                                  <a:pt x="2695575" y="1836750"/>
                                </a:lnTo>
                                <a:lnTo>
                                  <a:pt x="2695575" y="1830387"/>
                                </a:lnTo>
                                <a:close/>
                              </a:path>
                              <a:path w="2695575" h="2219960">
                                <a:moveTo>
                                  <a:pt x="2695575" y="1811337"/>
                                </a:moveTo>
                                <a:lnTo>
                                  <a:pt x="2693987" y="1809762"/>
                                </a:lnTo>
                                <a:lnTo>
                                  <a:pt x="2687637" y="1809762"/>
                                </a:lnTo>
                                <a:lnTo>
                                  <a:pt x="2686050" y="1811337"/>
                                </a:lnTo>
                                <a:lnTo>
                                  <a:pt x="2686050" y="1817700"/>
                                </a:lnTo>
                                <a:lnTo>
                                  <a:pt x="2687637" y="1819287"/>
                                </a:lnTo>
                                <a:lnTo>
                                  <a:pt x="2693987" y="1819287"/>
                                </a:lnTo>
                                <a:lnTo>
                                  <a:pt x="2695575" y="1817700"/>
                                </a:lnTo>
                                <a:lnTo>
                                  <a:pt x="2695575" y="1811337"/>
                                </a:lnTo>
                                <a:close/>
                              </a:path>
                              <a:path w="2695575" h="2219960">
                                <a:moveTo>
                                  <a:pt x="2695575" y="1792287"/>
                                </a:moveTo>
                                <a:lnTo>
                                  <a:pt x="2693987" y="1790712"/>
                                </a:lnTo>
                                <a:lnTo>
                                  <a:pt x="2687637" y="1790712"/>
                                </a:lnTo>
                                <a:lnTo>
                                  <a:pt x="2686050" y="1792287"/>
                                </a:lnTo>
                                <a:lnTo>
                                  <a:pt x="2686050" y="1798650"/>
                                </a:lnTo>
                                <a:lnTo>
                                  <a:pt x="2687637" y="1800237"/>
                                </a:lnTo>
                                <a:lnTo>
                                  <a:pt x="2693987" y="1800237"/>
                                </a:lnTo>
                                <a:lnTo>
                                  <a:pt x="2695575" y="1798650"/>
                                </a:lnTo>
                                <a:lnTo>
                                  <a:pt x="2695575" y="1792287"/>
                                </a:lnTo>
                                <a:close/>
                              </a:path>
                              <a:path w="2695575" h="2219960">
                                <a:moveTo>
                                  <a:pt x="2695575" y="1773237"/>
                                </a:moveTo>
                                <a:lnTo>
                                  <a:pt x="2693987" y="1771662"/>
                                </a:lnTo>
                                <a:lnTo>
                                  <a:pt x="2687637" y="1771662"/>
                                </a:lnTo>
                                <a:lnTo>
                                  <a:pt x="2686050" y="1773237"/>
                                </a:lnTo>
                                <a:lnTo>
                                  <a:pt x="2686050" y="1779600"/>
                                </a:lnTo>
                                <a:lnTo>
                                  <a:pt x="2687637" y="1781187"/>
                                </a:lnTo>
                                <a:lnTo>
                                  <a:pt x="2693987" y="1781187"/>
                                </a:lnTo>
                                <a:lnTo>
                                  <a:pt x="2695575" y="1779600"/>
                                </a:lnTo>
                                <a:lnTo>
                                  <a:pt x="2695575" y="1773237"/>
                                </a:lnTo>
                                <a:close/>
                              </a:path>
                              <a:path w="2695575" h="2219960">
                                <a:moveTo>
                                  <a:pt x="2695575" y="1754187"/>
                                </a:moveTo>
                                <a:lnTo>
                                  <a:pt x="2693987" y="1752612"/>
                                </a:lnTo>
                                <a:lnTo>
                                  <a:pt x="2687637" y="1752612"/>
                                </a:lnTo>
                                <a:lnTo>
                                  <a:pt x="2686050" y="1754187"/>
                                </a:lnTo>
                                <a:lnTo>
                                  <a:pt x="2686050" y="1760550"/>
                                </a:lnTo>
                                <a:lnTo>
                                  <a:pt x="2687637" y="1762137"/>
                                </a:lnTo>
                                <a:lnTo>
                                  <a:pt x="2693987" y="1762137"/>
                                </a:lnTo>
                                <a:lnTo>
                                  <a:pt x="2695575" y="1760550"/>
                                </a:lnTo>
                                <a:lnTo>
                                  <a:pt x="2695575" y="1754187"/>
                                </a:lnTo>
                                <a:close/>
                              </a:path>
                              <a:path w="2695575" h="2219960">
                                <a:moveTo>
                                  <a:pt x="2695575" y="1735137"/>
                                </a:moveTo>
                                <a:lnTo>
                                  <a:pt x="2693987" y="1733562"/>
                                </a:lnTo>
                                <a:lnTo>
                                  <a:pt x="2687637" y="1733562"/>
                                </a:lnTo>
                                <a:lnTo>
                                  <a:pt x="2686050" y="1735137"/>
                                </a:lnTo>
                                <a:lnTo>
                                  <a:pt x="2686050" y="1741500"/>
                                </a:lnTo>
                                <a:lnTo>
                                  <a:pt x="2687637" y="1743087"/>
                                </a:lnTo>
                                <a:lnTo>
                                  <a:pt x="2693987" y="1743087"/>
                                </a:lnTo>
                                <a:lnTo>
                                  <a:pt x="2695575" y="1741500"/>
                                </a:lnTo>
                                <a:lnTo>
                                  <a:pt x="2695575" y="1735137"/>
                                </a:lnTo>
                                <a:close/>
                              </a:path>
                              <a:path w="2695575" h="2219960">
                                <a:moveTo>
                                  <a:pt x="2695575" y="1716087"/>
                                </a:moveTo>
                                <a:lnTo>
                                  <a:pt x="2693987" y="1714512"/>
                                </a:lnTo>
                                <a:lnTo>
                                  <a:pt x="2687637" y="1714512"/>
                                </a:lnTo>
                                <a:lnTo>
                                  <a:pt x="2686050" y="1716087"/>
                                </a:lnTo>
                                <a:lnTo>
                                  <a:pt x="2686050" y="1722450"/>
                                </a:lnTo>
                                <a:lnTo>
                                  <a:pt x="2687637" y="1724037"/>
                                </a:lnTo>
                                <a:lnTo>
                                  <a:pt x="2693987" y="1724037"/>
                                </a:lnTo>
                                <a:lnTo>
                                  <a:pt x="2695575" y="1722450"/>
                                </a:lnTo>
                                <a:lnTo>
                                  <a:pt x="2695575" y="1716087"/>
                                </a:lnTo>
                                <a:close/>
                              </a:path>
                              <a:path w="2695575" h="2219960">
                                <a:moveTo>
                                  <a:pt x="2695575" y="1697050"/>
                                </a:moveTo>
                                <a:lnTo>
                                  <a:pt x="2693987" y="1695462"/>
                                </a:lnTo>
                                <a:lnTo>
                                  <a:pt x="2687637" y="1695462"/>
                                </a:lnTo>
                                <a:lnTo>
                                  <a:pt x="2686050" y="1697050"/>
                                </a:lnTo>
                                <a:lnTo>
                                  <a:pt x="2686050" y="1703400"/>
                                </a:lnTo>
                                <a:lnTo>
                                  <a:pt x="2687637" y="1704987"/>
                                </a:lnTo>
                                <a:lnTo>
                                  <a:pt x="2693987" y="1704987"/>
                                </a:lnTo>
                                <a:lnTo>
                                  <a:pt x="2695575" y="1703400"/>
                                </a:lnTo>
                                <a:lnTo>
                                  <a:pt x="2695575" y="1697050"/>
                                </a:lnTo>
                                <a:close/>
                              </a:path>
                              <a:path w="2695575" h="2219960">
                                <a:moveTo>
                                  <a:pt x="2695575" y="1678000"/>
                                </a:moveTo>
                                <a:lnTo>
                                  <a:pt x="2693987" y="1676412"/>
                                </a:lnTo>
                                <a:lnTo>
                                  <a:pt x="2687637" y="1676412"/>
                                </a:lnTo>
                                <a:lnTo>
                                  <a:pt x="2686050" y="1678000"/>
                                </a:lnTo>
                                <a:lnTo>
                                  <a:pt x="2686050" y="1684350"/>
                                </a:lnTo>
                                <a:lnTo>
                                  <a:pt x="2687637" y="1685937"/>
                                </a:lnTo>
                                <a:lnTo>
                                  <a:pt x="2693987" y="1685937"/>
                                </a:lnTo>
                                <a:lnTo>
                                  <a:pt x="2695575" y="1684350"/>
                                </a:lnTo>
                                <a:lnTo>
                                  <a:pt x="2695575" y="1678000"/>
                                </a:lnTo>
                                <a:close/>
                              </a:path>
                              <a:path w="2695575" h="2219960">
                                <a:moveTo>
                                  <a:pt x="2695575" y="1658950"/>
                                </a:moveTo>
                                <a:lnTo>
                                  <a:pt x="2693987" y="1657362"/>
                                </a:lnTo>
                                <a:lnTo>
                                  <a:pt x="2687637" y="1657362"/>
                                </a:lnTo>
                                <a:lnTo>
                                  <a:pt x="2686050" y="1658950"/>
                                </a:lnTo>
                                <a:lnTo>
                                  <a:pt x="2686050" y="1665300"/>
                                </a:lnTo>
                                <a:lnTo>
                                  <a:pt x="2687637" y="1666887"/>
                                </a:lnTo>
                                <a:lnTo>
                                  <a:pt x="2693987" y="1666887"/>
                                </a:lnTo>
                                <a:lnTo>
                                  <a:pt x="2695575" y="1665300"/>
                                </a:lnTo>
                                <a:lnTo>
                                  <a:pt x="2695575" y="1658950"/>
                                </a:lnTo>
                                <a:close/>
                              </a:path>
                              <a:path w="2695575" h="2219960">
                                <a:moveTo>
                                  <a:pt x="2695575" y="1639900"/>
                                </a:moveTo>
                                <a:lnTo>
                                  <a:pt x="2693987" y="1638312"/>
                                </a:lnTo>
                                <a:lnTo>
                                  <a:pt x="2687637" y="1638312"/>
                                </a:lnTo>
                                <a:lnTo>
                                  <a:pt x="2686050" y="1639900"/>
                                </a:lnTo>
                                <a:lnTo>
                                  <a:pt x="2686050" y="1646250"/>
                                </a:lnTo>
                                <a:lnTo>
                                  <a:pt x="2687637" y="1647837"/>
                                </a:lnTo>
                                <a:lnTo>
                                  <a:pt x="2693987" y="1647837"/>
                                </a:lnTo>
                                <a:lnTo>
                                  <a:pt x="2695575" y="1646250"/>
                                </a:lnTo>
                                <a:lnTo>
                                  <a:pt x="2695575" y="1639900"/>
                                </a:lnTo>
                                <a:close/>
                              </a:path>
                              <a:path w="2695575" h="2219960">
                                <a:moveTo>
                                  <a:pt x="2695575" y="1620850"/>
                                </a:moveTo>
                                <a:lnTo>
                                  <a:pt x="2693987" y="1619262"/>
                                </a:lnTo>
                                <a:lnTo>
                                  <a:pt x="2687637" y="1619262"/>
                                </a:lnTo>
                                <a:lnTo>
                                  <a:pt x="2686050" y="1620850"/>
                                </a:lnTo>
                                <a:lnTo>
                                  <a:pt x="2686050" y="1627200"/>
                                </a:lnTo>
                                <a:lnTo>
                                  <a:pt x="2687637" y="1628787"/>
                                </a:lnTo>
                                <a:lnTo>
                                  <a:pt x="2693987" y="1628787"/>
                                </a:lnTo>
                                <a:lnTo>
                                  <a:pt x="2695575" y="1627200"/>
                                </a:lnTo>
                                <a:lnTo>
                                  <a:pt x="2695575" y="1620850"/>
                                </a:lnTo>
                                <a:close/>
                              </a:path>
                              <a:path w="2695575" h="2219960">
                                <a:moveTo>
                                  <a:pt x="2695575" y="1601800"/>
                                </a:moveTo>
                                <a:lnTo>
                                  <a:pt x="2693987" y="1600212"/>
                                </a:lnTo>
                                <a:lnTo>
                                  <a:pt x="2687637" y="1600212"/>
                                </a:lnTo>
                                <a:lnTo>
                                  <a:pt x="2686050" y="1601800"/>
                                </a:lnTo>
                                <a:lnTo>
                                  <a:pt x="2686050" y="1608150"/>
                                </a:lnTo>
                                <a:lnTo>
                                  <a:pt x="2687637" y="1609737"/>
                                </a:lnTo>
                                <a:lnTo>
                                  <a:pt x="2693987" y="1609737"/>
                                </a:lnTo>
                                <a:lnTo>
                                  <a:pt x="2695575" y="1608150"/>
                                </a:lnTo>
                                <a:lnTo>
                                  <a:pt x="2695575" y="1601800"/>
                                </a:lnTo>
                                <a:close/>
                              </a:path>
                              <a:path w="2695575" h="2219960">
                                <a:moveTo>
                                  <a:pt x="2695575" y="1582750"/>
                                </a:moveTo>
                                <a:lnTo>
                                  <a:pt x="2693987" y="1581162"/>
                                </a:lnTo>
                                <a:lnTo>
                                  <a:pt x="2687637" y="1581162"/>
                                </a:lnTo>
                                <a:lnTo>
                                  <a:pt x="2686050" y="1582750"/>
                                </a:lnTo>
                                <a:lnTo>
                                  <a:pt x="2686050" y="1589100"/>
                                </a:lnTo>
                                <a:lnTo>
                                  <a:pt x="2687637" y="1590687"/>
                                </a:lnTo>
                                <a:lnTo>
                                  <a:pt x="2693987" y="1590687"/>
                                </a:lnTo>
                                <a:lnTo>
                                  <a:pt x="2695575" y="1589100"/>
                                </a:lnTo>
                                <a:lnTo>
                                  <a:pt x="2695575" y="1582750"/>
                                </a:lnTo>
                                <a:close/>
                              </a:path>
                              <a:path w="2695575" h="2219960">
                                <a:moveTo>
                                  <a:pt x="2695575" y="1563700"/>
                                </a:moveTo>
                                <a:lnTo>
                                  <a:pt x="2693987" y="1562112"/>
                                </a:lnTo>
                                <a:lnTo>
                                  <a:pt x="2687637" y="1562112"/>
                                </a:lnTo>
                                <a:lnTo>
                                  <a:pt x="2686050" y="1563700"/>
                                </a:lnTo>
                                <a:lnTo>
                                  <a:pt x="2686050" y="1570050"/>
                                </a:lnTo>
                                <a:lnTo>
                                  <a:pt x="2687637" y="1571637"/>
                                </a:lnTo>
                                <a:lnTo>
                                  <a:pt x="2693987" y="1571637"/>
                                </a:lnTo>
                                <a:lnTo>
                                  <a:pt x="2695575" y="1570050"/>
                                </a:lnTo>
                                <a:lnTo>
                                  <a:pt x="2695575" y="1563700"/>
                                </a:lnTo>
                                <a:close/>
                              </a:path>
                              <a:path w="2695575" h="2219960">
                                <a:moveTo>
                                  <a:pt x="2695575" y="1544650"/>
                                </a:moveTo>
                                <a:lnTo>
                                  <a:pt x="2693987" y="1543062"/>
                                </a:lnTo>
                                <a:lnTo>
                                  <a:pt x="2687637" y="1543062"/>
                                </a:lnTo>
                                <a:lnTo>
                                  <a:pt x="2686050" y="1544650"/>
                                </a:lnTo>
                                <a:lnTo>
                                  <a:pt x="2686050" y="1551000"/>
                                </a:lnTo>
                                <a:lnTo>
                                  <a:pt x="2687637" y="1552587"/>
                                </a:lnTo>
                                <a:lnTo>
                                  <a:pt x="2693987" y="1552587"/>
                                </a:lnTo>
                                <a:lnTo>
                                  <a:pt x="2695575" y="1551000"/>
                                </a:lnTo>
                                <a:lnTo>
                                  <a:pt x="2695575" y="1544650"/>
                                </a:lnTo>
                                <a:close/>
                              </a:path>
                              <a:path w="2695575" h="2219960">
                                <a:moveTo>
                                  <a:pt x="2695575" y="1525600"/>
                                </a:moveTo>
                                <a:lnTo>
                                  <a:pt x="2693987" y="1524012"/>
                                </a:lnTo>
                                <a:lnTo>
                                  <a:pt x="2687637" y="1524012"/>
                                </a:lnTo>
                                <a:lnTo>
                                  <a:pt x="2686050" y="1525600"/>
                                </a:lnTo>
                                <a:lnTo>
                                  <a:pt x="2686050" y="1531950"/>
                                </a:lnTo>
                                <a:lnTo>
                                  <a:pt x="2687637" y="1533537"/>
                                </a:lnTo>
                                <a:lnTo>
                                  <a:pt x="2693987" y="1533537"/>
                                </a:lnTo>
                                <a:lnTo>
                                  <a:pt x="2695575" y="1531950"/>
                                </a:lnTo>
                                <a:lnTo>
                                  <a:pt x="2695575" y="1525600"/>
                                </a:lnTo>
                                <a:close/>
                              </a:path>
                              <a:path w="2695575" h="2219960">
                                <a:moveTo>
                                  <a:pt x="2695575" y="1506550"/>
                                </a:moveTo>
                                <a:lnTo>
                                  <a:pt x="2693987" y="1504962"/>
                                </a:lnTo>
                                <a:lnTo>
                                  <a:pt x="2687637" y="1504962"/>
                                </a:lnTo>
                                <a:lnTo>
                                  <a:pt x="2686050" y="1506550"/>
                                </a:lnTo>
                                <a:lnTo>
                                  <a:pt x="2686050" y="1512887"/>
                                </a:lnTo>
                                <a:lnTo>
                                  <a:pt x="2687637" y="1514487"/>
                                </a:lnTo>
                                <a:lnTo>
                                  <a:pt x="2693987" y="1514487"/>
                                </a:lnTo>
                                <a:lnTo>
                                  <a:pt x="2695575" y="1512887"/>
                                </a:lnTo>
                                <a:lnTo>
                                  <a:pt x="2695575" y="1506550"/>
                                </a:lnTo>
                                <a:close/>
                              </a:path>
                              <a:path w="2695575" h="2219960">
                                <a:moveTo>
                                  <a:pt x="2695575" y="1487500"/>
                                </a:moveTo>
                                <a:lnTo>
                                  <a:pt x="2693987" y="1485912"/>
                                </a:lnTo>
                                <a:lnTo>
                                  <a:pt x="2687637" y="1485912"/>
                                </a:lnTo>
                                <a:lnTo>
                                  <a:pt x="2686050" y="1487500"/>
                                </a:lnTo>
                                <a:lnTo>
                                  <a:pt x="2686050" y="1493837"/>
                                </a:lnTo>
                                <a:lnTo>
                                  <a:pt x="2687637" y="1495437"/>
                                </a:lnTo>
                                <a:lnTo>
                                  <a:pt x="2693987" y="1495437"/>
                                </a:lnTo>
                                <a:lnTo>
                                  <a:pt x="2695575" y="1493837"/>
                                </a:lnTo>
                                <a:lnTo>
                                  <a:pt x="2695575" y="1487500"/>
                                </a:lnTo>
                                <a:close/>
                              </a:path>
                              <a:path w="2695575" h="2219960">
                                <a:moveTo>
                                  <a:pt x="2695575" y="1468450"/>
                                </a:moveTo>
                                <a:lnTo>
                                  <a:pt x="2693987" y="1466862"/>
                                </a:lnTo>
                                <a:lnTo>
                                  <a:pt x="2687637" y="1466862"/>
                                </a:lnTo>
                                <a:lnTo>
                                  <a:pt x="2686050" y="1468450"/>
                                </a:lnTo>
                                <a:lnTo>
                                  <a:pt x="2686050" y="1474787"/>
                                </a:lnTo>
                                <a:lnTo>
                                  <a:pt x="2687637" y="1476387"/>
                                </a:lnTo>
                                <a:lnTo>
                                  <a:pt x="2693987" y="1476387"/>
                                </a:lnTo>
                                <a:lnTo>
                                  <a:pt x="2695575" y="1474787"/>
                                </a:lnTo>
                                <a:lnTo>
                                  <a:pt x="2695575" y="1468450"/>
                                </a:lnTo>
                                <a:close/>
                              </a:path>
                              <a:path w="2695575" h="2219960">
                                <a:moveTo>
                                  <a:pt x="2695575" y="1449400"/>
                                </a:moveTo>
                                <a:lnTo>
                                  <a:pt x="2693987" y="1447812"/>
                                </a:lnTo>
                                <a:lnTo>
                                  <a:pt x="2687637" y="1447812"/>
                                </a:lnTo>
                                <a:lnTo>
                                  <a:pt x="2686050" y="1449400"/>
                                </a:lnTo>
                                <a:lnTo>
                                  <a:pt x="2686050" y="1455737"/>
                                </a:lnTo>
                                <a:lnTo>
                                  <a:pt x="2687637" y="1457337"/>
                                </a:lnTo>
                                <a:lnTo>
                                  <a:pt x="2693987" y="1457337"/>
                                </a:lnTo>
                                <a:lnTo>
                                  <a:pt x="2695575" y="1455737"/>
                                </a:lnTo>
                                <a:lnTo>
                                  <a:pt x="2695575" y="1449400"/>
                                </a:lnTo>
                                <a:close/>
                              </a:path>
                              <a:path w="2695575" h="2219960">
                                <a:moveTo>
                                  <a:pt x="2695575" y="1430350"/>
                                </a:moveTo>
                                <a:lnTo>
                                  <a:pt x="2693987" y="1428762"/>
                                </a:lnTo>
                                <a:lnTo>
                                  <a:pt x="2687637" y="1428762"/>
                                </a:lnTo>
                                <a:lnTo>
                                  <a:pt x="2686050" y="1430350"/>
                                </a:lnTo>
                                <a:lnTo>
                                  <a:pt x="2686050" y="1436687"/>
                                </a:lnTo>
                                <a:lnTo>
                                  <a:pt x="2687637" y="1438287"/>
                                </a:lnTo>
                                <a:lnTo>
                                  <a:pt x="2693987" y="1438287"/>
                                </a:lnTo>
                                <a:lnTo>
                                  <a:pt x="2695575" y="1436687"/>
                                </a:lnTo>
                                <a:lnTo>
                                  <a:pt x="2695575" y="1430350"/>
                                </a:lnTo>
                                <a:close/>
                              </a:path>
                              <a:path w="2695575" h="2219960">
                                <a:moveTo>
                                  <a:pt x="2695575" y="1411300"/>
                                </a:moveTo>
                                <a:lnTo>
                                  <a:pt x="2693987" y="1409712"/>
                                </a:lnTo>
                                <a:lnTo>
                                  <a:pt x="2687637" y="1409712"/>
                                </a:lnTo>
                                <a:lnTo>
                                  <a:pt x="2686050" y="1411300"/>
                                </a:lnTo>
                                <a:lnTo>
                                  <a:pt x="2686050" y="1417637"/>
                                </a:lnTo>
                                <a:lnTo>
                                  <a:pt x="2687637" y="1419237"/>
                                </a:lnTo>
                                <a:lnTo>
                                  <a:pt x="2693987" y="1419237"/>
                                </a:lnTo>
                                <a:lnTo>
                                  <a:pt x="2695575" y="1417637"/>
                                </a:lnTo>
                                <a:lnTo>
                                  <a:pt x="2695575" y="1411300"/>
                                </a:lnTo>
                                <a:close/>
                              </a:path>
                              <a:path w="2695575" h="2219960">
                                <a:moveTo>
                                  <a:pt x="2695575" y="1392250"/>
                                </a:moveTo>
                                <a:lnTo>
                                  <a:pt x="2693987" y="1390662"/>
                                </a:lnTo>
                                <a:lnTo>
                                  <a:pt x="2687637" y="1390662"/>
                                </a:lnTo>
                                <a:lnTo>
                                  <a:pt x="2686050" y="1392250"/>
                                </a:lnTo>
                                <a:lnTo>
                                  <a:pt x="2686050" y="1398600"/>
                                </a:lnTo>
                                <a:lnTo>
                                  <a:pt x="2687637" y="1400187"/>
                                </a:lnTo>
                                <a:lnTo>
                                  <a:pt x="2693987" y="1400187"/>
                                </a:lnTo>
                                <a:lnTo>
                                  <a:pt x="2695575" y="1398600"/>
                                </a:lnTo>
                                <a:lnTo>
                                  <a:pt x="2695575" y="1392250"/>
                                </a:lnTo>
                                <a:close/>
                              </a:path>
                              <a:path w="2695575" h="2219960">
                                <a:moveTo>
                                  <a:pt x="2695575" y="1373200"/>
                                </a:moveTo>
                                <a:lnTo>
                                  <a:pt x="2693987" y="1371612"/>
                                </a:lnTo>
                                <a:lnTo>
                                  <a:pt x="2687637" y="1371612"/>
                                </a:lnTo>
                                <a:lnTo>
                                  <a:pt x="2686050" y="1373200"/>
                                </a:lnTo>
                                <a:lnTo>
                                  <a:pt x="2686050" y="1379550"/>
                                </a:lnTo>
                                <a:lnTo>
                                  <a:pt x="2687637" y="1381137"/>
                                </a:lnTo>
                                <a:lnTo>
                                  <a:pt x="2693987" y="1381137"/>
                                </a:lnTo>
                                <a:lnTo>
                                  <a:pt x="2695575" y="1379550"/>
                                </a:lnTo>
                                <a:lnTo>
                                  <a:pt x="2695575" y="1373200"/>
                                </a:lnTo>
                                <a:close/>
                              </a:path>
                              <a:path w="2695575" h="2219960">
                                <a:moveTo>
                                  <a:pt x="2695575" y="1354150"/>
                                </a:moveTo>
                                <a:lnTo>
                                  <a:pt x="2693987" y="1352562"/>
                                </a:lnTo>
                                <a:lnTo>
                                  <a:pt x="2687637" y="1352562"/>
                                </a:lnTo>
                                <a:lnTo>
                                  <a:pt x="2686050" y="1354150"/>
                                </a:lnTo>
                                <a:lnTo>
                                  <a:pt x="2686050" y="1360500"/>
                                </a:lnTo>
                                <a:lnTo>
                                  <a:pt x="2687637" y="1362087"/>
                                </a:lnTo>
                                <a:lnTo>
                                  <a:pt x="2693987" y="1362087"/>
                                </a:lnTo>
                                <a:lnTo>
                                  <a:pt x="2695575" y="1360500"/>
                                </a:lnTo>
                                <a:lnTo>
                                  <a:pt x="2695575" y="1354150"/>
                                </a:lnTo>
                                <a:close/>
                              </a:path>
                              <a:path w="2695575" h="2219960">
                                <a:moveTo>
                                  <a:pt x="2695575" y="1335100"/>
                                </a:moveTo>
                                <a:lnTo>
                                  <a:pt x="2693987" y="1333512"/>
                                </a:lnTo>
                                <a:lnTo>
                                  <a:pt x="2687637" y="1333512"/>
                                </a:lnTo>
                                <a:lnTo>
                                  <a:pt x="2686050" y="1335100"/>
                                </a:lnTo>
                                <a:lnTo>
                                  <a:pt x="2686050" y="1341450"/>
                                </a:lnTo>
                                <a:lnTo>
                                  <a:pt x="2687637" y="1343037"/>
                                </a:lnTo>
                                <a:lnTo>
                                  <a:pt x="2693987" y="1343037"/>
                                </a:lnTo>
                                <a:lnTo>
                                  <a:pt x="2695575" y="1341450"/>
                                </a:lnTo>
                                <a:lnTo>
                                  <a:pt x="2695575" y="1335100"/>
                                </a:lnTo>
                                <a:close/>
                              </a:path>
                              <a:path w="2695575" h="2219960">
                                <a:moveTo>
                                  <a:pt x="2695575" y="1316037"/>
                                </a:moveTo>
                                <a:lnTo>
                                  <a:pt x="2693987" y="1314462"/>
                                </a:lnTo>
                                <a:lnTo>
                                  <a:pt x="2687637" y="1314462"/>
                                </a:lnTo>
                                <a:lnTo>
                                  <a:pt x="2686050" y="1316037"/>
                                </a:lnTo>
                                <a:lnTo>
                                  <a:pt x="2686050" y="1322400"/>
                                </a:lnTo>
                                <a:lnTo>
                                  <a:pt x="2687637" y="1323987"/>
                                </a:lnTo>
                                <a:lnTo>
                                  <a:pt x="2693987" y="1323987"/>
                                </a:lnTo>
                                <a:lnTo>
                                  <a:pt x="2695575" y="1322400"/>
                                </a:lnTo>
                                <a:lnTo>
                                  <a:pt x="2695575" y="1316037"/>
                                </a:lnTo>
                                <a:close/>
                              </a:path>
                              <a:path w="2695575" h="2219960">
                                <a:moveTo>
                                  <a:pt x="2695575" y="1296987"/>
                                </a:moveTo>
                                <a:lnTo>
                                  <a:pt x="2693987" y="1295412"/>
                                </a:lnTo>
                                <a:lnTo>
                                  <a:pt x="2687637" y="1295412"/>
                                </a:lnTo>
                                <a:lnTo>
                                  <a:pt x="2686050" y="1296987"/>
                                </a:lnTo>
                                <a:lnTo>
                                  <a:pt x="2686050" y="1303350"/>
                                </a:lnTo>
                                <a:lnTo>
                                  <a:pt x="2687637" y="1304937"/>
                                </a:lnTo>
                                <a:lnTo>
                                  <a:pt x="2693987" y="1304937"/>
                                </a:lnTo>
                                <a:lnTo>
                                  <a:pt x="2695575" y="1303350"/>
                                </a:lnTo>
                                <a:lnTo>
                                  <a:pt x="2695575" y="1296987"/>
                                </a:lnTo>
                                <a:close/>
                              </a:path>
                              <a:path w="2695575" h="2219960">
                                <a:moveTo>
                                  <a:pt x="2695575" y="1277937"/>
                                </a:moveTo>
                                <a:lnTo>
                                  <a:pt x="2693987" y="1276362"/>
                                </a:lnTo>
                                <a:lnTo>
                                  <a:pt x="2687637" y="1276362"/>
                                </a:lnTo>
                                <a:lnTo>
                                  <a:pt x="2686050" y="1277937"/>
                                </a:lnTo>
                                <a:lnTo>
                                  <a:pt x="2686050" y="1284300"/>
                                </a:lnTo>
                                <a:lnTo>
                                  <a:pt x="2687637" y="1285887"/>
                                </a:lnTo>
                                <a:lnTo>
                                  <a:pt x="2693987" y="1285887"/>
                                </a:lnTo>
                                <a:lnTo>
                                  <a:pt x="2695575" y="1284300"/>
                                </a:lnTo>
                                <a:lnTo>
                                  <a:pt x="2695575" y="1277937"/>
                                </a:lnTo>
                                <a:close/>
                              </a:path>
                              <a:path w="2695575" h="2219960">
                                <a:moveTo>
                                  <a:pt x="2695575" y="1258887"/>
                                </a:moveTo>
                                <a:lnTo>
                                  <a:pt x="2693987" y="1257312"/>
                                </a:lnTo>
                                <a:lnTo>
                                  <a:pt x="2687637" y="1257312"/>
                                </a:lnTo>
                                <a:lnTo>
                                  <a:pt x="2686050" y="1258887"/>
                                </a:lnTo>
                                <a:lnTo>
                                  <a:pt x="2686050" y="1265250"/>
                                </a:lnTo>
                                <a:lnTo>
                                  <a:pt x="2687637" y="1266837"/>
                                </a:lnTo>
                                <a:lnTo>
                                  <a:pt x="2693987" y="1266837"/>
                                </a:lnTo>
                                <a:lnTo>
                                  <a:pt x="2695575" y="1265250"/>
                                </a:lnTo>
                                <a:lnTo>
                                  <a:pt x="2695575" y="1258887"/>
                                </a:lnTo>
                                <a:close/>
                              </a:path>
                              <a:path w="2695575" h="2219960">
                                <a:moveTo>
                                  <a:pt x="2695575" y="1239850"/>
                                </a:moveTo>
                                <a:lnTo>
                                  <a:pt x="2693987" y="1238262"/>
                                </a:lnTo>
                                <a:lnTo>
                                  <a:pt x="2687637" y="1238262"/>
                                </a:lnTo>
                                <a:lnTo>
                                  <a:pt x="2686050" y="1239850"/>
                                </a:lnTo>
                                <a:lnTo>
                                  <a:pt x="2686050" y="1246200"/>
                                </a:lnTo>
                                <a:lnTo>
                                  <a:pt x="2687637" y="1247787"/>
                                </a:lnTo>
                                <a:lnTo>
                                  <a:pt x="2693987" y="1247787"/>
                                </a:lnTo>
                                <a:lnTo>
                                  <a:pt x="2695575" y="1246200"/>
                                </a:lnTo>
                                <a:lnTo>
                                  <a:pt x="2695575" y="1239850"/>
                                </a:lnTo>
                                <a:close/>
                              </a:path>
                              <a:path w="2695575" h="2219960">
                                <a:moveTo>
                                  <a:pt x="2695575" y="1220800"/>
                                </a:moveTo>
                                <a:lnTo>
                                  <a:pt x="2693987" y="1219212"/>
                                </a:lnTo>
                                <a:lnTo>
                                  <a:pt x="2687637" y="1219212"/>
                                </a:lnTo>
                                <a:lnTo>
                                  <a:pt x="2686050" y="1220800"/>
                                </a:lnTo>
                                <a:lnTo>
                                  <a:pt x="2686050" y="1227150"/>
                                </a:lnTo>
                                <a:lnTo>
                                  <a:pt x="2687637" y="1228737"/>
                                </a:lnTo>
                                <a:lnTo>
                                  <a:pt x="2693987" y="1228737"/>
                                </a:lnTo>
                                <a:lnTo>
                                  <a:pt x="2695575" y="1227150"/>
                                </a:lnTo>
                                <a:lnTo>
                                  <a:pt x="2695575" y="1220800"/>
                                </a:lnTo>
                                <a:close/>
                              </a:path>
                              <a:path w="2695575" h="2219960">
                                <a:moveTo>
                                  <a:pt x="2695575" y="1201750"/>
                                </a:moveTo>
                                <a:lnTo>
                                  <a:pt x="2693987" y="1200162"/>
                                </a:lnTo>
                                <a:lnTo>
                                  <a:pt x="2687637" y="1200162"/>
                                </a:lnTo>
                                <a:lnTo>
                                  <a:pt x="2686050" y="1201750"/>
                                </a:lnTo>
                                <a:lnTo>
                                  <a:pt x="2686050" y="1208100"/>
                                </a:lnTo>
                                <a:lnTo>
                                  <a:pt x="2687637" y="1209687"/>
                                </a:lnTo>
                                <a:lnTo>
                                  <a:pt x="2693987" y="1209687"/>
                                </a:lnTo>
                                <a:lnTo>
                                  <a:pt x="2695575" y="1208100"/>
                                </a:lnTo>
                                <a:lnTo>
                                  <a:pt x="2695575" y="1201750"/>
                                </a:lnTo>
                                <a:close/>
                              </a:path>
                              <a:path w="2695575" h="2219960">
                                <a:moveTo>
                                  <a:pt x="2695575" y="1182700"/>
                                </a:moveTo>
                                <a:lnTo>
                                  <a:pt x="2693987" y="1181112"/>
                                </a:lnTo>
                                <a:lnTo>
                                  <a:pt x="2687637" y="1181112"/>
                                </a:lnTo>
                                <a:lnTo>
                                  <a:pt x="2686050" y="1182700"/>
                                </a:lnTo>
                                <a:lnTo>
                                  <a:pt x="2686050" y="1189050"/>
                                </a:lnTo>
                                <a:lnTo>
                                  <a:pt x="2687637" y="1190637"/>
                                </a:lnTo>
                                <a:lnTo>
                                  <a:pt x="2693987" y="1190637"/>
                                </a:lnTo>
                                <a:lnTo>
                                  <a:pt x="2695575" y="1189050"/>
                                </a:lnTo>
                                <a:lnTo>
                                  <a:pt x="2695575" y="1182700"/>
                                </a:lnTo>
                                <a:close/>
                              </a:path>
                              <a:path w="2695575" h="2219960">
                                <a:moveTo>
                                  <a:pt x="2695575" y="1163637"/>
                                </a:moveTo>
                                <a:lnTo>
                                  <a:pt x="2693987" y="1162050"/>
                                </a:lnTo>
                                <a:lnTo>
                                  <a:pt x="2687637" y="1162050"/>
                                </a:lnTo>
                                <a:lnTo>
                                  <a:pt x="2686050" y="1163637"/>
                                </a:lnTo>
                                <a:lnTo>
                                  <a:pt x="2686050" y="1169987"/>
                                </a:lnTo>
                                <a:lnTo>
                                  <a:pt x="2687637" y="1171575"/>
                                </a:lnTo>
                                <a:lnTo>
                                  <a:pt x="2693987" y="1171575"/>
                                </a:lnTo>
                                <a:lnTo>
                                  <a:pt x="2695575" y="1169987"/>
                                </a:lnTo>
                                <a:lnTo>
                                  <a:pt x="2695575" y="1163637"/>
                                </a:lnTo>
                                <a:close/>
                              </a:path>
                              <a:path w="2695575" h="2219960">
                                <a:moveTo>
                                  <a:pt x="2695575" y="1144587"/>
                                </a:moveTo>
                                <a:lnTo>
                                  <a:pt x="2693987" y="1143000"/>
                                </a:lnTo>
                                <a:lnTo>
                                  <a:pt x="2687637" y="1143000"/>
                                </a:lnTo>
                                <a:lnTo>
                                  <a:pt x="2686050" y="1144587"/>
                                </a:lnTo>
                                <a:lnTo>
                                  <a:pt x="2686050" y="1150937"/>
                                </a:lnTo>
                                <a:lnTo>
                                  <a:pt x="2687637" y="1152525"/>
                                </a:lnTo>
                                <a:lnTo>
                                  <a:pt x="2693987" y="1152525"/>
                                </a:lnTo>
                                <a:lnTo>
                                  <a:pt x="2695575" y="1150937"/>
                                </a:lnTo>
                                <a:lnTo>
                                  <a:pt x="2695575" y="1144587"/>
                                </a:lnTo>
                                <a:close/>
                              </a:path>
                              <a:path w="2695575" h="2219960">
                                <a:moveTo>
                                  <a:pt x="2695575" y="1125550"/>
                                </a:moveTo>
                                <a:lnTo>
                                  <a:pt x="2693987" y="1123962"/>
                                </a:lnTo>
                                <a:lnTo>
                                  <a:pt x="2687637" y="1123962"/>
                                </a:lnTo>
                                <a:lnTo>
                                  <a:pt x="2686050" y="1125550"/>
                                </a:lnTo>
                                <a:lnTo>
                                  <a:pt x="2686050" y="1131900"/>
                                </a:lnTo>
                                <a:lnTo>
                                  <a:pt x="2687637" y="1133487"/>
                                </a:lnTo>
                                <a:lnTo>
                                  <a:pt x="2693987" y="1133487"/>
                                </a:lnTo>
                                <a:lnTo>
                                  <a:pt x="2695575" y="1131900"/>
                                </a:lnTo>
                                <a:lnTo>
                                  <a:pt x="2695575" y="1125550"/>
                                </a:lnTo>
                                <a:close/>
                              </a:path>
                              <a:path w="2695575" h="2219960">
                                <a:moveTo>
                                  <a:pt x="2695575" y="1106487"/>
                                </a:moveTo>
                                <a:lnTo>
                                  <a:pt x="2693987" y="1104900"/>
                                </a:lnTo>
                                <a:lnTo>
                                  <a:pt x="2687637" y="1104900"/>
                                </a:lnTo>
                                <a:lnTo>
                                  <a:pt x="2686050" y="1106487"/>
                                </a:lnTo>
                                <a:lnTo>
                                  <a:pt x="2686050" y="1112850"/>
                                </a:lnTo>
                                <a:lnTo>
                                  <a:pt x="2687637" y="1114437"/>
                                </a:lnTo>
                                <a:lnTo>
                                  <a:pt x="2693987" y="1114437"/>
                                </a:lnTo>
                                <a:lnTo>
                                  <a:pt x="2695575" y="1112850"/>
                                </a:lnTo>
                                <a:lnTo>
                                  <a:pt x="2695575" y="1106487"/>
                                </a:lnTo>
                                <a:close/>
                              </a:path>
                              <a:path w="2695575" h="2219960">
                                <a:moveTo>
                                  <a:pt x="2695575" y="1087437"/>
                                </a:moveTo>
                                <a:lnTo>
                                  <a:pt x="2693987" y="1085850"/>
                                </a:lnTo>
                                <a:lnTo>
                                  <a:pt x="2687637" y="1085850"/>
                                </a:lnTo>
                                <a:lnTo>
                                  <a:pt x="2686050" y="1087437"/>
                                </a:lnTo>
                                <a:lnTo>
                                  <a:pt x="2686050" y="1093800"/>
                                </a:lnTo>
                                <a:lnTo>
                                  <a:pt x="2687637" y="1095375"/>
                                </a:lnTo>
                                <a:lnTo>
                                  <a:pt x="2693987" y="1095375"/>
                                </a:lnTo>
                                <a:lnTo>
                                  <a:pt x="2695575" y="1093800"/>
                                </a:lnTo>
                                <a:lnTo>
                                  <a:pt x="2695575" y="1087437"/>
                                </a:lnTo>
                                <a:close/>
                              </a:path>
                              <a:path w="2695575" h="2219960">
                                <a:moveTo>
                                  <a:pt x="2695575" y="1068387"/>
                                </a:moveTo>
                                <a:lnTo>
                                  <a:pt x="2693987" y="1066800"/>
                                </a:lnTo>
                                <a:lnTo>
                                  <a:pt x="2687637" y="1066800"/>
                                </a:lnTo>
                                <a:lnTo>
                                  <a:pt x="2686050" y="1068387"/>
                                </a:lnTo>
                                <a:lnTo>
                                  <a:pt x="2686050" y="1074737"/>
                                </a:lnTo>
                                <a:lnTo>
                                  <a:pt x="2687637" y="1076325"/>
                                </a:lnTo>
                                <a:lnTo>
                                  <a:pt x="2693987" y="1076325"/>
                                </a:lnTo>
                                <a:lnTo>
                                  <a:pt x="2695575" y="1074737"/>
                                </a:lnTo>
                                <a:lnTo>
                                  <a:pt x="2695575" y="1068387"/>
                                </a:lnTo>
                                <a:close/>
                              </a:path>
                              <a:path w="2695575" h="2219960">
                                <a:moveTo>
                                  <a:pt x="2695575" y="1049337"/>
                                </a:moveTo>
                                <a:lnTo>
                                  <a:pt x="2693987" y="1047750"/>
                                </a:lnTo>
                                <a:lnTo>
                                  <a:pt x="2687637" y="1047750"/>
                                </a:lnTo>
                                <a:lnTo>
                                  <a:pt x="2686050" y="1049337"/>
                                </a:lnTo>
                                <a:lnTo>
                                  <a:pt x="2686050" y="1055700"/>
                                </a:lnTo>
                                <a:lnTo>
                                  <a:pt x="2687637" y="1057275"/>
                                </a:lnTo>
                                <a:lnTo>
                                  <a:pt x="2693987" y="1057275"/>
                                </a:lnTo>
                                <a:lnTo>
                                  <a:pt x="2695575" y="1055700"/>
                                </a:lnTo>
                                <a:lnTo>
                                  <a:pt x="2695575" y="1049337"/>
                                </a:lnTo>
                                <a:close/>
                              </a:path>
                              <a:path w="2695575" h="2219960">
                                <a:moveTo>
                                  <a:pt x="2695575" y="1030287"/>
                                </a:moveTo>
                                <a:lnTo>
                                  <a:pt x="2693987" y="1028700"/>
                                </a:lnTo>
                                <a:lnTo>
                                  <a:pt x="2687637" y="1028700"/>
                                </a:lnTo>
                                <a:lnTo>
                                  <a:pt x="2686050" y="1030287"/>
                                </a:lnTo>
                                <a:lnTo>
                                  <a:pt x="2686050" y="1036637"/>
                                </a:lnTo>
                                <a:lnTo>
                                  <a:pt x="2687637" y="1038225"/>
                                </a:lnTo>
                                <a:lnTo>
                                  <a:pt x="2693987" y="1038225"/>
                                </a:lnTo>
                                <a:lnTo>
                                  <a:pt x="2695575" y="1036637"/>
                                </a:lnTo>
                                <a:lnTo>
                                  <a:pt x="2695575" y="1030287"/>
                                </a:lnTo>
                                <a:close/>
                              </a:path>
                              <a:path w="2695575" h="2219960">
                                <a:moveTo>
                                  <a:pt x="2695575" y="1011250"/>
                                </a:moveTo>
                                <a:lnTo>
                                  <a:pt x="2693987" y="1009650"/>
                                </a:lnTo>
                                <a:lnTo>
                                  <a:pt x="2687637" y="1009650"/>
                                </a:lnTo>
                                <a:lnTo>
                                  <a:pt x="2686050" y="1011250"/>
                                </a:lnTo>
                                <a:lnTo>
                                  <a:pt x="2686050" y="1017587"/>
                                </a:lnTo>
                                <a:lnTo>
                                  <a:pt x="2687637" y="1019175"/>
                                </a:lnTo>
                                <a:lnTo>
                                  <a:pt x="2693987" y="1019175"/>
                                </a:lnTo>
                                <a:lnTo>
                                  <a:pt x="2695575" y="1017587"/>
                                </a:lnTo>
                                <a:lnTo>
                                  <a:pt x="2695575" y="1011250"/>
                                </a:lnTo>
                                <a:close/>
                              </a:path>
                              <a:path w="2695575" h="2219960">
                                <a:moveTo>
                                  <a:pt x="2695575" y="992187"/>
                                </a:moveTo>
                                <a:lnTo>
                                  <a:pt x="2693987" y="990600"/>
                                </a:lnTo>
                                <a:lnTo>
                                  <a:pt x="2687637" y="990600"/>
                                </a:lnTo>
                                <a:lnTo>
                                  <a:pt x="2686050" y="992187"/>
                                </a:lnTo>
                                <a:lnTo>
                                  <a:pt x="2686050" y="998537"/>
                                </a:lnTo>
                                <a:lnTo>
                                  <a:pt x="2687637" y="1000125"/>
                                </a:lnTo>
                                <a:lnTo>
                                  <a:pt x="2693987" y="1000125"/>
                                </a:lnTo>
                                <a:lnTo>
                                  <a:pt x="2695575" y="998537"/>
                                </a:lnTo>
                                <a:lnTo>
                                  <a:pt x="2695575" y="992187"/>
                                </a:lnTo>
                                <a:close/>
                              </a:path>
                              <a:path w="2695575" h="2219960">
                                <a:moveTo>
                                  <a:pt x="2695575" y="973137"/>
                                </a:moveTo>
                                <a:lnTo>
                                  <a:pt x="2693987" y="971550"/>
                                </a:lnTo>
                                <a:lnTo>
                                  <a:pt x="2687637" y="971550"/>
                                </a:lnTo>
                                <a:lnTo>
                                  <a:pt x="2686050" y="973137"/>
                                </a:lnTo>
                                <a:lnTo>
                                  <a:pt x="2686050" y="979487"/>
                                </a:lnTo>
                                <a:lnTo>
                                  <a:pt x="2687637" y="981075"/>
                                </a:lnTo>
                                <a:lnTo>
                                  <a:pt x="2693987" y="981075"/>
                                </a:lnTo>
                                <a:lnTo>
                                  <a:pt x="2695575" y="979487"/>
                                </a:lnTo>
                                <a:lnTo>
                                  <a:pt x="2695575" y="973137"/>
                                </a:lnTo>
                                <a:close/>
                              </a:path>
                              <a:path w="2695575" h="2219960">
                                <a:moveTo>
                                  <a:pt x="2695575" y="954087"/>
                                </a:moveTo>
                                <a:lnTo>
                                  <a:pt x="2693987" y="952500"/>
                                </a:lnTo>
                                <a:lnTo>
                                  <a:pt x="2687637" y="952500"/>
                                </a:lnTo>
                                <a:lnTo>
                                  <a:pt x="2686050" y="954087"/>
                                </a:lnTo>
                                <a:lnTo>
                                  <a:pt x="2686050" y="960437"/>
                                </a:lnTo>
                                <a:lnTo>
                                  <a:pt x="2687637" y="962025"/>
                                </a:lnTo>
                                <a:lnTo>
                                  <a:pt x="2693987" y="962025"/>
                                </a:lnTo>
                                <a:lnTo>
                                  <a:pt x="2695575" y="960437"/>
                                </a:lnTo>
                                <a:lnTo>
                                  <a:pt x="2695575" y="954087"/>
                                </a:lnTo>
                                <a:close/>
                              </a:path>
                              <a:path w="2695575" h="2219960">
                                <a:moveTo>
                                  <a:pt x="2695575" y="935037"/>
                                </a:moveTo>
                                <a:lnTo>
                                  <a:pt x="2693987" y="933450"/>
                                </a:lnTo>
                                <a:lnTo>
                                  <a:pt x="2687637" y="933450"/>
                                </a:lnTo>
                                <a:lnTo>
                                  <a:pt x="2686050" y="935037"/>
                                </a:lnTo>
                                <a:lnTo>
                                  <a:pt x="2686050" y="941400"/>
                                </a:lnTo>
                                <a:lnTo>
                                  <a:pt x="2687637" y="942975"/>
                                </a:lnTo>
                                <a:lnTo>
                                  <a:pt x="2693987" y="942975"/>
                                </a:lnTo>
                                <a:lnTo>
                                  <a:pt x="2695575" y="941400"/>
                                </a:lnTo>
                                <a:lnTo>
                                  <a:pt x="2695575" y="935037"/>
                                </a:lnTo>
                                <a:close/>
                              </a:path>
                              <a:path w="2695575" h="2219960">
                                <a:moveTo>
                                  <a:pt x="2695575" y="915987"/>
                                </a:moveTo>
                                <a:lnTo>
                                  <a:pt x="2693987" y="914400"/>
                                </a:lnTo>
                                <a:lnTo>
                                  <a:pt x="2687637" y="914400"/>
                                </a:lnTo>
                                <a:lnTo>
                                  <a:pt x="2686050" y="915987"/>
                                </a:lnTo>
                                <a:lnTo>
                                  <a:pt x="2686050" y="922350"/>
                                </a:lnTo>
                                <a:lnTo>
                                  <a:pt x="2687637" y="923925"/>
                                </a:lnTo>
                                <a:lnTo>
                                  <a:pt x="2693987" y="923925"/>
                                </a:lnTo>
                                <a:lnTo>
                                  <a:pt x="2695575" y="922350"/>
                                </a:lnTo>
                                <a:lnTo>
                                  <a:pt x="2695575" y="915987"/>
                                </a:lnTo>
                                <a:close/>
                              </a:path>
                              <a:path w="2695575" h="2219960">
                                <a:moveTo>
                                  <a:pt x="2695575" y="896937"/>
                                </a:moveTo>
                                <a:lnTo>
                                  <a:pt x="2693987" y="895350"/>
                                </a:lnTo>
                                <a:lnTo>
                                  <a:pt x="2687637" y="895350"/>
                                </a:lnTo>
                                <a:lnTo>
                                  <a:pt x="2686050" y="896937"/>
                                </a:lnTo>
                                <a:lnTo>
                                  <a:pt x="2686050" y="903300"/>
                                </a:lnTo>
                                <a:lnTo>
                                  <a:pt x="2687637" y="904875"/>
                                </a:lnTo>
                                <a:lnTo>
                                  <a:pt x="2693987" y="904875"/>
                                </a:lnTo>
                                <a:lnTo>
                                  <a:pt x="2695575" y="903300"/>
                                </a:lnTo>
                                <a:lnTo>
                                  <a:pt x="2695575" y="896937"/>
                                </a:lnTo>
                                <a:close/>
                              </a:path>
                              <a:path w="2695575" h="2219960">
                                <a:moveTo>
                                  <a:pt x="2695575" y="877887"/>
                                </a:moveTo>
                                <a:lnTo>
                                  <a:pt x="2693987" y="876300"/>
                                </a:lnTo>
                                <a:lnTo>
                                  <a:pt x="2687637" y="876300"/>
                                </a:lnTo>
                                <a:lnTo>
                                  <a:pt x="2686050" y="877887"/>
                                </a:lnTo>
                                <a:lnTo>
                                  <a:pt x="2686050" y="884237"/>
                                </a:lnTo>
                                <a:lnTo>
                                  <a:pt x="2687637" y="885825"/>
                                </a:lnTo>
                                <a:lnTo>
                                  <a:pt x="2693987" y="885825"/>
                                </a:lnTo>
                                <a:lnTo>
                                  <a:pt x="2695575" y="884237"/>
                                </a:lnTo>
                                <a:lnTo>
                                  <a:pt x="2695575" y="877887"/>
                                </a:lnTo>
                                <a:close/>
                              </a:path>
                              <a:path w="2695575" h="2219960">
                                <a:moveTo>
                                  <a:pt x="2695575" y="858837"/>
                                </a:moveTo>
                                <a:lnTo>
                                  <a:pt x="2693987" y="857250"/>
                                </a:lnTo>
                                <a:lnTo>
                                  <a:pt x="2687637" y="857250"/>
                                </a:lnTo>
                                <a:lnTo>
                                  <a:pt x="2686050" y="858837"/>
                                </a:lnTo>
                                <a:lnTo>
                                  <a:pt x="2686050" y="865187"/>
                                </a:lnTo>
                                <a:lnTo>
                                  <a:pt x="2687637" y="866775"/>
                                </a:lnTo>
                                <a:lnTo>
                                  <a:pt x="2693987" y="866775"/>
                                </a:lnTo>
                                <a:lnTo>
                                  <a:pt x="2695575" y="865187"/>
                                </a:lnTo>
                                <a:lnTo>
                                  <a:pt x="2695575" y="858837"/>
                                </a:lnTo>
                                <a:close/>
                              </a:path>
                              <a:path w="2695575" h="2219960">
                                <a:moveTo>
                                  <a:pt x="2695575" y="839787"/>
                                </a:moveTo>
                                <a:lnTo>
                                  <a:pt x="2693987" y="838200"/>
                                </a:lnTo>
                                <a:lnTo>
                                  <a:pt x="2687637" y="838200"/>
                                </a:lnTo>
                                <a:lnTo>
                                  <a:pt x="2686050" y="839787"/>
                                </a:lnTo>
                                <a:lnTo>
                                  <a:pt x="2686050" y="846137"/>
                                </a:lnTo>
                                <a:lnTo>
                                  <a:pt x="2687637" y="847725"/>
                                </a:lnTo>
                                <a:lnTo>
                                  <a:pt x="2693987" y="847725"/>
                                </a:lnTo>
                                <a:lnTo>
                                  <a:pt x="2695575" y="846137"/>
                                </a:lnTo>
                                <a:lnTo>
                                  <a:pt x="2695575" y="839787"/>
                                </a:lnTo>
                                <a:close/>
                              </a:path>
                              <a:path w="2695575" h="2219960">
                                <a:moveTo>
                                  <a:pt x="2695575" y="820737"/>
                                </a:moveTo>
                                <a:lnTo>
                                  <a:pt x="2693987" y="819150"/>
                                </a:lnTo>
                                <a:lnTo>
                                  <a:pt x="2687637" y="819150"/>
                                </a:lnTo>
                                <a:lnTo>
                                  <a:pt x="2686050" y="820737"/>
                                </a:lnTo>
                                <a:lnTo>
                                  <a:pt x="2686050" y="827087"/>
                                </a:lnTo>
                                <a:lnTo>
                                  <a:pt x="2687637" y="828675"/>
                                </a:lnTo>
                                <a:lnTo>
                                  <a:pt x="2693987" y="828675"/>
                                </a:lnTo>
                                <a:lnTo>
                                  <a:pt x="2695575" y="827087"/>
                                </a:lnTo>
                                <a:lnTo>
                                  <a:pt x="2695575" y="820737"/>
                                </a:lnTo>
                                <a:close/>
                              </a:path>
                              <a:path w="2695575" h="2219960">
                                <a:moveTo>
                                  <a:pt x="2695575" y="801687"/>
                                </a:moveTo>
                                <a:lnTo>
                                  <a:pt x="2693987" y="800100"/>
                                </a:lnTo>
                                <a:lnTo>
                                  <a:pt x="2687637" y="800100"/>
                                </a:lnTo>
                                <a:lnTo>
                                  <a:pt x="2686050" y="801687"/>
                                </a:lnTo>
                                <a:lnTo>
                                  <a:pt x="2686050" y="808037"/>
                                </a:lnTo>
                                <a:lnTo>
                                  <a:pt x="2687637" y="809625"/>
                                </a:lnTo>
                                <a:lnTo>
                                  <a:pt x="2693987" y="809625"/>
                                </a:lnTo>
                                <a:lnTo>
                                  <a:pt x="2695575" y="808037"/>
                                </a:lnTo>
                                <a:lnTo>
                                  <a:pt x="2695575" y="801687"/>
                                </a:lnTo>
                                <a:close/>
                              </a:path>
                              <a:path w="2695575" h="2219960">
                                <a:moveTo>
                                  <a:pt x="2695575" y="782650"/>
                                </a:moveTo>
                                <a:lnTo>
                                  <a:pt x="2693987" y="781050"/>
                                </a:lnTo>
                                <a:lnTo>
                                  <a:pt x="2687637" y="781050"/>
                                </a:lnTo>
                                <a:lnTo>
                                  <a:pt x="2686050" y="782650"/>
                                </a:lnTo>
                                <a:lnTo>
                                  <a:pt x="2686050" y="788987"/>
                                </a:lnTo>
                                <a:lnTo>
                                  <a:pt x="2687637" y="790575"/>
                                </a:lnTo>
                                <a:lnTo>
                                  <a:pt x="2693987" y="790575"/>
                                </a:lnTo>
                                <a:lnTo>
                                  <a:pt x="2695575" y="788987"/>
                                </a:lnTo>
                                <a:lnTo>
                                  <a:pt x="2695575" y="782650"/>
                                </a:lnTo>
                                <a:close/>
                              </a:path>
                              <a:path w="2695575" h="2219960">
                                <a:moveTo>
                                  <a:pt x="2695575" y="763600"/>
                                </a:moveTo>
                                <a:lnTo>
                                  <a:pt x="2693987" y="762000"/>
                                </a:lnTo>
                                <a:lnTo>
                                  <a:pt x="2687637" y="762000"/>
                                </a:lnTo>
                                <a:lnTo>
                                  <a:pt x="2686050" y="763600"/>
                                </a:lnTo>
                                <a:lnTo>
                                  <a:pt x="2686050" y="769937"/>
                                </a:lnTo>
                                <a:lnTo>
                                  <a:pt x="2687637" y="771525"/>
                                </a:lnTo>
                                <a:lnTo>
                                  <a:pt x="2693987" y="771525"/>
                                </a:lnTo>
                                <a:lnTo>
                                  <a:pt x="2695575" y="769937"/>
                                </a:lnTo>
                                <a:lnTo>
                                  <a:pt x="2695575" y="763600"/>
                                </a:lnTo>
                                <a:close/>
                              </a:path>
                              <a:path w="2695575" h="2219960">
                                <a:moveTo>
                                  <a:pt x="2695575" y="744550"/>
                                </a:moveTo>
                                <a:lnTo>
                                  <a:pt x="2693987" y="742950"/>
                                </a:lnTo>
                                <a:lnTo>
                                  <a:pt x="2687637" y="742950"/>
                                </a:lnTo>
                                <a:lnTo>
                                  <a:pt x="2686050" y="744550"/>
                                </a:lnTo>
                                <a:lnTo>
                                  <a:pt x="2686050" y="750887"/>
                                </a:lnTo>
                                <a:lnTo>
                                  <a:pt x="2687637" y="752475"/>
                                </a:lnTo>
                                <a:lnTo>
                                  <a:pt x="2693987" y="752475"/>
                                </a:lnTo>
                                <a:lnTo>
                                  <a:pt x="2695575" y="750887"/>
                                </a:lnTo>
                                <a:lnTo>
                                  <a:pt x="2695575" y="744550"/>
                                </a:lnTo>
                                <a:close/>
                              </a:path>
                              <a:path w="2695575" h="2219960">
                                <a:moveTo>
                                  <a:pt x="2695575" y="725500"/>
                                </a:moveTo>
                                <a:lnTo>
                                  <a:pt x="2693987" y="723900"/>
                                </a:lnTo>
                                <a:lnTo>
                                  <a:pt x="2687637" y="723900"/>
                                </a:lnTo>
                                <a:lnTo>
                                  <a:pt x="2686050" y="725500"/>
                                </a:lnTo>
                                <a:lnTo>
                                  <a:pt x="2686050" y="731837"/>
                                </a:lnTo>
                                <a:lnTo>
                                  <a:pt x="2687637" y="733425"/>
                                </a:lnTo>
                                <a:lnTo>
                                  <a:pt x="2693987" y="733425"/>
                                </a:lnTo>
                                <a:lnTo>
                                  <a:pt x="2695575" y="731837"/>
                                </a:lnTo>
                                <a:lnTo>
                                  <a:pt x="2695575" y="725500"/>
                                </a:lnTo>
                                <a:close/>
                              </a:path>
                              <a:path w="2695575" h="2219960">
                                <a:moveTo>
                                  <a:pt x="2695575" y="706450"/>
                                </a:moveTo>
                                <a:lnTo>
                                  <a:pt x="2693987" y="704850"/>
                                </a:lnTo>
                                <a:lnTo>
                                  <a:pt x="2687637" y="704850"/>
                                </a:lnTo>
                                <a:lnTo>
                                  <a:pt x="2686050" y="706450"/>
                                </a:lnTo>
                                <a:lnTo>
                                  <a:pt x="2686050" y="712787"/>
                                </a:lnTo>
                                <a:lnTo>
                                  <a:pt x="2687637" y="714375"/>
                                </a:lnTo>
                                <a:lnTo>
                                  <a:pt x="2693987" y="714375"/>
                                </a:lnTo>
                                <a:lnTo>
                                  <a:pt x="2695575" y="712787"/>
                                </a:lnTo>
                                <a:lnTo>
                                  <a:pt x="2695575" y="706450"/>
                                </a:lnTo>
                                <a:close/>
                              </a:path>
                              <a:path w="2695575" h="2219960">
                                <a:moveTo>
                                  <a:pt x="2695575" y="687400"/>
                                </a:moveTo>
                                <a:lnTo>
                                  <a:pt x="2693987" y="685800"/>
                                </a:lnTo>
                                <a:lnTo>
                                  <a:pt x="2687637" y="685800"/>
                                </a:lnTo>
                                <a:lnTo>
                                  <a:pt x="2686050" y="687400"/>
                                </a:lnTo>
                                <a:lnTo>
                                  <a:pt x="2686050" y="693737"/>
                                </a:lnTo>
                                <a:lnTo>
                                  <a:pt x="2687637" y="695325"/>
                                </a:lnTo>
                                <a:lnTo>
                                  <a:pt x="2693987" y="695325"/>
                                </a:lnTo>
                                <a:lnTo>
                                  <a:pt x="2695575" y="693737"/>
                                </a:lnTo>
                                <a:lnTo>
                                  <a:pt x="2695575" y="687400"/>
                                </a:lnTo>
                                <a:close/>
                              </a:path>
                              <a:path w="2695575" h="2219960">
                                <a:moveTo>
                                  <a:pt x="2695575" y="668337"/>
                                </a:moveTo>
                                <a:lnTo>
                                  <a:pt x="2693987" y="666750"/>
                                </a:lnTo>
                                <a:lnTo>
                                  <a:pt x="2687637" y="666750"/>
                                </a:lnTo>
                                <a:lnTo>
                                  <a:pt x="2686050" y="668337"/>
                                </a:lnTo>
                                <a:lnTo>
                                  <a:pt x="2686050" y="674687"/>
                                </a:lnTo>
                                <a:lnTo>
                                  <a:pt x="2687637" y="676275"/>
                                </a:lnTo>
                                <a:lnTo>
                                  <a:pt x="2693987" y="676275"/>
                                </a:lnTo>
                                <a:lnTo>
                                  <a:pt x="2695575" y="674687"/>
                                </a:lnTo>
                                <a:lnTo>
                                  <a:pt x="2695575" y="668337"/>
                                </a:lnTo>
                                <a:close/>
                              </a:path>
                              <a:path w="2695575" h="2219960">
                                <a:moveTo>
                                  <a:pt x="2695575" y="649287"/>
                                </a:moveTo>
                                <a:lnTo>
                                  <a:pt x="2693987" y="647700"/>
                                </a:lnTo>
                                <a:lnTo>
                                  <a:pt x="2687637" y="647700"/>
                                </a:lnTo>
                                <a:lnTo>
                                  <a:pt x="2686050" y="649287"/>
                                </a:lnTo>
                                <a:lnTo>
                                  <a:pt x="2686050" y="655637"/>
                                </a:lnTo>
                                <a:lnTo>
                                  <a:pt x="2687637" y="657225"/>
                                </a:lnTo>
                                <a:lnTo>
                                  <a:pt x="2693987" y="657225"/>
                                </a:lnTo>
                                <a:lnTo>
                                  <a:pt x="2695575" y="655637"/>
                                </a:lnTo>
                                <a:lnTo>
                                  <a:pt x="2695575" y="649287"/>
                                </a:lnTo>
                                <a:close/>
                              </a:path>
                              <a:path w="2695575" h="2219960">
                                <a:moveTo>
                                  <a:pt x="2695575" y="630237"/>
                                </a:moveTo>
                                <a:lnTo>
                                  <a:pt x="2693987" y="628650"/>
                                </a:lnTo>
                                <a:lnTo>
                                  <a:pt x="2687637" y="628650"/>
                                </a:lnTo>
                                <a:lnTo>
                                  <a:pt x="2686050" y="630237"/>
                                </a:lnTo>
                                <a:lnTo>
                                  <a:pt x="2686050" y="636587"/>
                                </a:lnTo>
                                <a:lnTo>
                                  <a:pt x="2687637" y="638175"/>
                                </a:lnTo>
                                <a:lnTo>
                                  <a:pt x="2693987" y="638175"/>
                                </a:lnTo>
                                <a:lnTo>
                                  <a:pt x="2695575" y="636587"/>
                                </a:lnTo>
                                <a:lnTo>
                                  <a:pt x="2695575" y="630237"/>
                                </a:lnTo>
                                <a:close/>
                              </a:path>
                              <a:path w="2695575" h="2219960">
                                <a:moveTo>
                                  <a:pt x="2695575" y="611187"/>
                                </a:moveTo>
                                <a:lnTo>
                                  <a:pt x="2693987" y="609600"/>
                                </a:lnTo>
                                <a:lnTo>
                                  <a:pt x="2687637" y="609600"/>
                                </a:lnTo>
                                <a:lnTo>
                                  <a:pt x="2686050" y="611187"/>
                                </a:lnTo>
                                <a:lnTo>
                                  <a:pt x="2686050" y="617537"/>
                                </a:lnTo>
                                <a:lnTo>
                                  <a:pt x="2687637" y="619125"/>
                                </a:lnTo>
                                <a:lnTo>
                                  <a:pt x="2693987" y="619125"/>
                                </a:lnTo>
                                <a:lnTo>
                                  <a:pt x="2695575" y="617537"/>
                                </a:lnTo>
                                <a:lnTo>
                                  <a:pt x="2695575" y="611187"/>
                                </a:lnTo>
                                <a:close/>
                              </a:path>
                              <a:path w="2695575" h="2219960">
                                <a:moveTo>
                                  <a:pt x="2695575" y="592150"/>
                                </a:moveTo>
                                <a:lnTo>
                                  <a:pt x="2693987" y="590562"/>
                                </a:lnTo>
                                <a:lnTo>
                                  <a:pt x="2687637" y="590562"/>
                                </a:lnTo>
                                <a:lnTo>
                                  <a:pt x="2686050" y="592150"/>
                                </a:lnTo>
                                <a:lnTo>
                                  <a:pt x="2686050" y="598500"/>
                                </a:lnTo>
                                <a:lnTo>
                                  <a:pt x="2687637" y="600087"/>
                                </a:lnTo>
                                <a:lnTo>
                                  <a:pt x="2693987" y="600087"/>
                                </a:lnTo>
                                <a:lnTo>
                                  <a:pt x="2695575" y="598500"/>
                                </a:lnTo>
                                <a:lnTo>
                                  <a:pt x="2695575" y="592150"/>
                                </a:lnTo>
                                <a:close/>
                              </a:path>
                              <a:path w="2695575" h="2219960">
                                <a:moveTo>
                                  <a:pt x="2695575" y="573087"/>
                                </a:moveTo>
                                <a:lnTo>
                                  <a:pt x="2693987" y="571500"/>
                                </a:lnTo>
                                <a:lnTo>
                                  <a:pt x="2687637" y="571500"/>
                                </a:lnTo>
                                <a:lnTo>
                                  <a:pt x="2686050" y="573087"/>
                                </a:lnTo>
                                <a:lnTo>
                                  <a:pt x="2686050" y="579437"/>
                                </a:lnTo>
                                <a:lnTo>
                                  <a:pt x="2687637" y="581025"/>
                                </a:lnTo>
                                <a:lnTo>
                                  <a:pt x="2693987" y="581025"/>
                                </a:lnTo>
                                <a:lnTo>
                                  <a:pt x="2695575" y="579437"/>
                                </a:lnTo>
                                <a:lnTo>
                                  <a:pt x="2695575" y="573087"/>
                                </a:lnTo>
                                <a:close/>
                              </a:path>
                              <a:path w="2695575" h="2219960">
                                <a:moveTo>
                                  <a:pt x="2695575" y="554037"/>
                                </a:moveTo>
                                <a:lnTo>
                                  <a:pt x="2693987" y="552450"/>
                                </a:lnTo>
                                <a:lnTo>
                                  <a:pt x="2687637" y="552450"/>
                                </a:lnTo>
                                <a:lnTo>
                                  <a:pt x="2686050" y="554037"/>
                                </a:lnTo>
                                <a:lnTo>
                                  <a:pt x="2686050" y="560387"/>
                                </a:lnTo>
                                <a:lnTo>
                                  <a:pt x="2687637" y="561975"/>
                                </a:lnTo>
                                <a:lnTo>
                                  <a:pt x="2693987" y="561975"/>
                                </a:lnTo>
                                <a:lnTo>
                                  <a:pt x="2695575" y="560387"/>
                                </a:lnTo>
                                <a:lnTo>
                                  <a:pt x="2695575" y="554037"/>
                                </a:lnTo>
                                <a:close/>
                              </a:path>
                              <a:path w="2695575" h="2219960">
                                <a:moveTo>
                                  <a:pt x="2695575" y="534987"/>
                                </a:moveTo>
                                <a:lnTo>
                                  <a:pt x="2693987" y="533400"/>
                                </a:lnTo>
                                <a:lnTo>
                                  <a:pt x="2687637" y="533400"/>
                                </a:lnTo>
                                <a:lnTo>
                                  <a:pt x="2686050" y="534987"/>
                                </a:lnTo>
                                <a:lnTo>
                                  <a:pt x="2686050" y="541337"/>
                                </a:lnTo>
                                <a:lnTo>
                                  <a:pt x="2687637" y="542925"/>
                                </a:lnTo>
                                <a:lnTo>
                                  <a:pt x="2693987" y="542925"/>
                                </a:lnTo>
                                <a:lnTo>
                                  <a:pt x="2695575" y="541337"/>
                                </a:lnTo>
                                <a:lnTo>
                                  <a:pt x="2695575" y="534987"/>
                                </a:lnTo>
                                <a:close/>
                              </a:path>
                              <a:path w="2695575" h="2219960">
                                <a:moveTo>
                                  <a:pt x="2695575" y="515937"/>
                                </a:moveTo>
                                <a:lnTo>
                                  <a:pt x="2693987" y="514350"/>
                                </a:lnTo>
                                <a:lnTo>
                                  <a:pt x="2687637" y="514350"/>
                                </a:lnTo>
                                <a:lnTo>
                                  <a:pt x="2686050" y="515937"/>
                                </a:lnTo>
                                <a:lnTo>
                                  <a:pt x="2686050" y="522287"/>
                                </a:lnTo>
                                <a:lnTo>
                                  <a:pt x="2687637" y="523875"/>
                                </a:lnTo>
                                <a:lnTo>
                                  <a:pt x="2693987" y="523875"/>
                                </a:lnTo>
                                <a:lnTo>
                                  <a:pt x="2695575" y="522287"/>
                                </a:lnTo>
                                <a:lnTo>
                                  <a:pt x="2695575" y="515937"/>
                                </a:lnTo>
                                <a:close/>
                              </a:path>
                              <a:path w="2695575" h="2219960">
                                <a:moveTo>
                                  <a:pt x="2695575" y="496887"/>
                                </a:moveTo>
                                <a:lnTo>
                                  <a:pt x="2693987" y="495300"/>
                                </a:lnTo>
                                <a:lnTo>
                                  <a:pt x="2687637" y="495300"/>
                                </a:lnTo>
                                <a:lnTo>
                                  <a:pt x="2686050" y="496887"/>
                                </a:lnTo>
                                <a:lnTo>
                                  <a:pt x="2686050" y="503237"/>
                                </a:lnTo>
                                <a:lnTo>
                                  <a:pt x="2687637" y="504825"/>
                                </a:lnTo>
                                <a:lnTo>
                                  <a:pt x="2693987" y="504825"/>
                                </a:lnTo>
                                <a:lnTo>
                                  <a:pt x="2695575" y="503237"/>
                                </a:lnTo>
                                <a:lnTo>
                                  <a:pt x="2695575" y="496887"/>
                                </a:lnTo>
                                <a:close/>
                              </a:path>
                              <a:path w="2695575" h="2219960">
                                <a:moveTo>
                                  <a:pt x="2695575" y="477837"/>
                                </a:moveTo>
                                <a:lnTo>
                                  <a:pt x="2693987" y="476250"/>
                                </a:lnTo>
                                <a:lnTo>
                                  <a:pt x="2687637" y="476250"/>
                                </a:lnTo>
                                <a:lnTo>
                                  <a:pt x="2686050" y="477837"/>
                                </a:lnTo>
                                <a:lnTo>
                                  <a:pt x="2686050" y="484200"/>
                                </a:lnTo>
                                <a:lnTo>
                                  <a:pt x="2687637" y="485775"/>
                                </a:lnTo>
                                <a:lnTo>
                                  <a:pt x="2693987" y="485775"/>
                                </a:lnTo>
                                <a:lnTo>
                                  <a:pt x="2695575" y="484200"/>
                                </a:lnTo>
                                <a:lnTo>
                                  <a:pt x="2695575" y="477837"/>
                                </a:lnTo>
                                <a:close/>
                              </a:path>
                              <a:path w="2695575" h="2219960">
                                <a:moveTo>
                                  <a:pt x="2695575" y="458787"/>
                                </a:moveTo>
                                <a:lnTo>
                                  <a:pt x="2693987" y="457200"/>
                                </a:lnTo>
                                <a:lnTo>
                                  <a:pt x="2687637" y="457200"/>
                                </a:lnTo>
                                <a:lnTo>
                                  <a:pt x="2686050" y="458787"/>
                                </a:lnTo>
                                <a:lnTo>
                                  <a:pt x="2686050" y="465150"/>
                                </a:lnTo>
                                <a:lnTo>
                                  <a:pt x="2687637" y="466725"/>
                                </a:lnTo>
                                <a:lnTo>
                                  <a:pt x="2693987" y="466725"/>
                                </a:lnTo>
                                <a:lnTo>
                                  <a:pt x="2695575" y="465150"/>
                                </a:lnTo>
                                <a:lnTo>
                                  <a:pt x="2695575" y="458787"/>
                                </a:lnTo>
                                <a:close/>
                              </a:path>
                              <a:path w="2695575" h="2219960">
                                <a:moveTo>
                                  <a:pt x="2695575" y="439737"/>
                                </a:moveTo>
                                <a:lnTo>
                                  <a:pt x="2693987" y="438150"/>
                                </a:lnTo>
                                <a:lnTo>
                                  <a:pt x="2687637" y="438150"/>
                                </a:lnTo>
                                <a:lnTo>
                                  <a:pt x="2686050" y="439737"/>
                                </a:lnTo>
                                <a:lnTo>
                                  <a:pt x="2686050" y="446100"/>
                                </a:lnTo>
                                <a:lnTo>
                                  <a:pt x="2687637" y="447675"/>
                                </a:lnTo>
                                <a:lnTo>
                                  <a:pt x="2693987" y="447675"/>
                                </a:lnTo>
                                <a:lnTo>
                                  <a:pt x="2695575" y="446100"/>
                                </a:lnTo>
                                <a:lnTo>
                                  <a:pt x="2695575" y="439737"/>
                                </a:lnTo>
                                <a:close/>
                              </a:path>
                              <a:path w="2695575" h="2219960">
                                <a:moveTo>
                                  <a:pt x="2695575" y="420687"/>
                                </a:moveTo>
                                <a:lnTo>
                                  <a:pt x="2693987" y="419100"/>
                                </a:lnTo>
                                <a:lnTo>
                                  <a:pt x="2687637" y="419100"/>
                                </a:lnTo>
                                <a:lnTo>
                                  <a:pt x="2686050" y="420687"/>
                                </a:lnTo>
                                <a:lnTo>
                                  <a:pt x="2686050" y="427050"/>
                                </a:lnTo>
                                <a:lnTo>
                                  <a:pt x="2687637" y="428625"/>
                                </a:lnTo>
                                <a:lnTo>
                                  <a:pt x="2693987" y="428625"/>
                                </a:lnTo>
                                <a:lnTo>
                                  <a:pt x="2695575" y="427050"/>
                                </a:lnTo>
                                <a:lnTo>
                                  <a:pt x="2695575" y="420687"/>
                                </a:lnTo>
                                <a:close/>
                              </a:path>
                              <a:path w="2695575" h="2219960">
                                <a:moveTo>
                                  <a:pt x="2695575" y="401637"/>
                                </a:moveTo>
                                <a:lnTo>
                                  <a:pt x="2693987" y="400050"/>
                                </a:lnTo>
                                <a:lnTo>
                                  <a:pt x="2687637" y="400050"/>
                                </a:lnTo>
                                <a:lnTo>
                                  <a:pt x="2686050" y="401637"/>
                                </a:lnTo>
                                <a:lnTo>
                                  <a:pt x="2686050" y="408000"/>
                                </a:lnTo>
                                <a:lnTo>
                                  <a:pt x="2687637" y="409575"/>
                                </a:lnTo>
                                <a:lnTo>
                                  <a:pt x="2693987" y="409575"/>
                                </a:lnTo>
                                <a:lnTo>
                                  <a:pt x="2695575" y="408000"/>
                                </a:lnTo>
                                <a:lnTo>
                                  <a:pt x="2695575" y="401637"/>
                                </a:lnTo>
                                <a:close/>
                              </a:path>
                              <a:path w="2695575" h="2219960">
                                <a:moveTo>
                                  <a:pt x="2695575" y="382587"/>
                                </a:moveTo>
                                <a:lnTo>
                                  <a:pt x="2693987" y="381000"/>
                                </a:lnTo>
                                <a:lnTo>
                                  <a:pt x="2687637" y="381000"/>
                                </a:lnTo>
                                <a:lnTo>
                                  <a:pt x="2686050" y="382587"/>
                                </a:lnTo>
                                <a:lnTo>
                                  <a:pt x="2686050" y="388950"/>
                                </a:lnTo>
                                <a:lnTo>
                                  <a:pt x="2687637" y="390525"/>
                                </a:lnTo>
                                <a:lnTo>
                                  <a:pt x="2693987" y="390525"/>
                                </a:lnTo>
                                <a:lnTo>
                                  <a:pt x="2695575" y="388950"/>
                                </a:lnTo>
                                <a:lnTo>
                                  <a:pt x="2695575" y="382587"/>
                                </a:lnTo>
                                <a:close/>
                              </a:path>
                              <a:path w="2695575" h="2219960">
                                <a:moveTo>
                                  <a:pt x="2695575" y="363537"/>
                                </a:moveTo>
                                <a:lnTo>
                                  <a:pt x="2693987" y="361950"/>
                                </a:lnTo>
                                <a:lnTo>
                                  <a:pt x="2687637" y="361950"/>
                                </a:lnTo>
                                <a:lnTo>
                                  <a:pt x="2686050" y="363537"/>
                                </a:lnTo>
                                <a:lnTo>
                                  <a:pt x="2686050" y="369900"/>
                                </a:lnTo>
                                <a:lnTo>
                                  <a:pt x="2687637" y="371475"/>
                                </a:lnTo>
                                <a:lnTo>
                                  <a:pt x="2693987" y="371475"/>
                                </a:lnTo>
                                <a:lnTo>
                                  <a:pt x="2695575" y="369900"/>
                                </a:lnTo>
                                <a:lnTo>
                                  <a:pt x="2695575" y="363537"/>
                                </a:lnTo>
                                <a:close/>
                              </a:path>
                              <a:path w="2695575" h="2219960">
                                <a:moveTo>
                                  <a:pt x="2695575" y="344487"/>
                                </a:moveTo>
                                <a:lnTo>
                                  <a:pt x="2693987" y="342900"/>
                                </a:lnTo>
                                <a:lnTo>
                                  <a:pt x="2687637" y="342900"/>
                                </a:lnTo>
                                <a:lnTo>
                                  <a:pt x="2686050" y="344487"/>
                                </a:lnTo>
                                <a:lnTo>
                                  <a:pt x="2686050" y="350850"/>
                                </a:lnTo>
                                <a:lnTo>
                                  <a:pt x="2687637" y="352425"/>
                                </a:lnTo>
                                <a:lnTo>
                                  <a:pt x="2693987" y="352425"/>
                                </a:lnTo>
                                <a:lnTo>
                                  <a:pt x="2695575" y="350850"/>
                                </a:lnTo>
                                <a:lnTo>
                                  <a:pt x="2695575" y="344487"/>
                                </a:lnTo>
                                <a:close/>
                              </a:path>
                              <a:path w="2695575" h="2219960">
                                <a:moveTo>
                                  <a:pt x="2695575" y="325437"/>
                                </a:moveTo>
                                <a:lnTo>
                                  <a:pt x="2693987" y="323850"/>
                                </a:lnTo>
                                <a:lnTo>
                                  <a:pt x="2687637" y="323850"/>
                                </a:lnTo>
                                <a:lnTo>
                                  <a:pt x="2686050" y="325437"/>
                                </a:lnTo>
                                <a:lnTo>
                                  <a:pt x="2686050" y="331800"/>
                                </a:lnTo>
                                <a:lnTo>
                                  <a:pt x="2687637" y="333375"/>
                                </a:lnTo>
                                <a:lnTo>
                                  <a:pt x="2693987" y="333375"/>
                                </a:lnTo>
                                <a:lnTo>
                                  <a:pt x="2695575" y="331800"/>
                                </a:lnTo>
                                <a:lnTo>
                                  <a:pt x="2695575" y="325437"/>
                                </a:lnTo>
                                <a:close/>
                              </a:path>
                              <a:path w="2695575" h="2219960">
                                <a:moveTo>
                                  <a:pt x="2695575" y="306387"/>
                                </a:moveTo>
                                <a:lnTo>
                                  <a:pt x="2693987" y="304800"/>
                                </a:lnTo>
                                <a:lnTo>
                                  <a:pt x="2687637" y="304800"/>
                                </a:lnTo>
                                <a:lnTo>
                                  <a:pt x="2686050" y="306387"/>
                                </a:lnTo>
                                <a:lnTo>
                                  <a:pt x="2686050" y="312750"/>
                                </a:lnTo>
                                <a:lnTo>
                                  <a:pt x="2687637" y="314325"/>
                                </a:lnTo>
                                <a:lnTo>
                                  <a:pt x="2693987" y="314325"/>
                                </a:lnTo>
                                <a:lnTo>
                                  <a:pt x="2695575" y="312750"/>
                                </a:lnTo>
                                <a:lnTo>
                                  <a:pt x="2695575" y="306387"/>
                                </a:lnTo>
                                <a:close/>
                              </a:path>
                              <a:path w="2695575" h="2219960">
                                <a:moveTo>
                                  <a:pt x="2695575" y="287337"/>
                                </a:moveTo>
                                <a:lnTo>
                                  <a:pt x="2693987" y="285750"/>
                                </a:lnTo>
                                <a:lnTo>
                                  <a:pt x="2687637" y="285750"/>
                                </a:lnTo>
                                <a:lnTo>
                                  <a:pt x="2686050" y="287337"/>
                                </a:lnTo>
                                <a:lnTo>
                                  <a:pt x="2686050" y="293700"/>
                                </a:lnTo>
                                <a:lnTo>
                                  <a:pt x="2687637" y="295275"/>
                                </a:lnTo>
                                <a:lnTo>
                                  <a:pt x="2693987" y="295275"/>
                                </a:lnTo>
                                <a:lnTo>
                                  <a:pt x="2695575" y="293700"/>
                                </a:lnTo>
                                <a:lnTo>
                                  <a:pt x="2695575" y="287337"/>
                                </a:lnTo>
                                <a:close/>
                              </a:path>
                              <a:path w="2695575" h="2219960">
                                <a:moveTo>
                                  <a:pt x="2695575" y="268287"/>
                                </a:moveTo>
                                <a:lnTo>
                                  <a:pt x="2693987" y="266700"/>
                                </a:lnTo>
                                <a:lnTo>
                                  <a:pt x="2687637" y="266700"/>
                                </a:lnTo>
                                <a:lnTo>
                                  <a:pt x="2686050" y="268287"/>
                                </a:lnTo>
                                <a:lnTo>
                                  <a:pt x="2686050" y="274650"/>
                                </a:lnTo>
                                <a:lnTo>
                                  <a:pt x="2687637" y="276225"/>
                                </a:lnTo>
                                <a:lnTo>
                                  <a:pt x="2693987" y="276225"/>
                                </a:lnTo>
                                <a:lnTo>
                                  <a:pt x="2695575" y="274650"/>
                                </a:lnTo>
                                <a:lnTo>
                                  <a:pt x="2695575" y="268287"/>
                                </a:lnTo>
                                <a:close/>
                              </a:path>
                              <a:path w="2695575" h="2219960">
                                <a:moveTo>
                                  <a:pt x="2695575" y="249237"/>
                                </a:moveTo>
                                <a:lnTo>
                                  <a:pt x="2693987" y="247650"/>
                                </a:lnTo>
                                <a:lnTo>
                                  <a:pt x="2687637" y="247650"/>
                                </a:lnTo>
                                <a:lnTo>
                                  <a:pt x="2686050" y="249237"/>
                                </a:lnTo>
                                <a:lnTo>
                                  <a:pt x="2686050" y="255600"/>
                                </a:lnTo>
                                <a:lnTo>
                                  <a:pt x="2687637" y="257175"/>
                                </a:lnTo>
                                <a:lnTo>
                                  <a:pt x="2693987" y="257175"/>
                                </a:lnTo>
                                <a:lnTo>
                                  <a:pt x="2695575" y="255600"/>
                                </a:lnTo>
                                <a:lnTo>
                                  <a:pt x="2695575" y="249237"/>
                                </a:lnTo>
                                <a:close/>
                              </a:path>
                              <a:path w="2695575" h="2219960">
                                <a:moveTo>
                                  <a:pt x="2695575" y="230187"/>
                                </a:moveTo>
                                <a:lnTo>
                                  <a:pt x="2693987" y="228600"/>
                                </a:lnTo>
                                <a:lnTo>
                                  <a:pt x="2687637" y="228600"/>
                                </a:lnTo>
                                <a:lnTo>
                                  <a:pt x="2686050" y="230187"/>
                                </a:lnTo>
                                <a:lnTo>
                                  <a:pt x="2686050" y="236537"/>
                                </a:lnTo>
                                <a:lnTo>
                                  <a:pt x="2687637" y="238125"/>
                                </a:lnTo>
                                <a:lnTo>
                                  <a:pt x="2693987" y="238125"/>
                                </a:lnTo>
                                <a:lnTo>
                                  <a:pt x="2695575" y="236537"/>
                                </a:lnTo>
                                <a:lnTo>
                                  <a:pt x="2695575" y="230187"/>
                                </a:lnTo>
                                <a:close/>
                              </a:path>
                              <a:path w="2695575" h="2219960">
                                <a:moveTo>
                                  <a:pt x="2695575" y="211137"/>
                                </a:moveTo>
                                <a:lnTo>
                                  <a:pt x="2693987" y="209550"/>
                                </a:lnTo>
                                <a:lnTo>
                                  <a:pt x="2687637" y="209550"/>
                                </a:lnTo>
                                <a:lnTo>
                                  <a:pt x="2686050" y="211137"/>
                                </a:lnTo>
                                <a:lnTo>
                                  <a:pt x="2686050" y="217487"/>
                                </a:lnTo>
                                <a:lnTo>
                                  <a:pt x="2687637" y="219075"/>
                                </a:lnTo>
                                <a:lnTo>
                                  <a:pt x="2693987" y="219075"/>
                                </a:lnTo>
                                <a:lnTo>
                                  <a:pt x="2695575" y="217487"/>
                                </a:lnTo>
                                <a:lnTo>
                                  <a:pt x="2695575" y="211137"/>
                                </a:lnTo>
                                <a:close/>
                              </a:path>
                              <a:path w="2695575" h="2219960">
                                <a:moveTo>
                                  <a:pt x="2695575" y="192087"/>
                                </a:moveTo>
                                <a:lnTo>
                                  <a:pt x="2693987" y="190500"/>
                                </a:lnTo>
                                <a:lnTo>
                                  <a:pt x="2687637" y="190500"/>
                                </a:lnTo>
                                <a:lnTo>
                                  <a:pt x="2686050" y="192087"/>
                                </a:lnTo>
                                <a:lnTo>
                                  <a:pt x="2686050" y="198437"/>
                                </a:lnTo>
                                <a:lnTo>
                                  <a:pt x="2687637" y="200025"/>
                                </a:lnTo>
                                <a:lnTo>
                                  <a:pt x="2693987" y="200025"/>
                                </a:lnTo>
                                <a:lnTo>
                                  <a:pt x="2695575" y="198437"/>
                                </a:lnTo>
                                <a:lnTo>
                                  <a:pt x="2695575" y="192087"/>
                                </a:lnTo>
                                <a:close/>
                              </a:path>
                              <a:path w="2695575" h="2219960">
                                <a:moveTo>
                                  <a:pt x="2695575" y="173037"/>
                                </a:moveTo>
                                <a:lnTo>
                                  <a:pt x="2693987" y="171450"/>
                                </a:lnTo>
                                <a:lnTo>
                                  <a:pt x="2687637" y="171450"/>
                                </a:lnTo>
                                <a:lnTo>
                                  <a:pt x="2686050" y="173037"/>
                                </a:lnTo>
                                <a:lnTo>
                                  <a:pt x="2686050" y="179387"/>
                                </a:lnTo>
                                <a:lnTo>
                                  <a:pt x="2687637" y="180975"/>
                                </a:lnTo>
                                <a:lnTo>
                                  <a:pt x="2693987" y="180975"/>
                                </a:lnTo>
                                <a:lnTo>
                                  <a:pt x="2695575" y="179387"/>
                                </a:lnTo>
                                <a:lnTo>
                                  <a:pt x="2695575" y="173037"/>
                                </a:lnTo>
                                <a:close/>
                              </a:path>
                              <a:path w="2695575" h="2219960">
                                <a:moveTo>
                                  <a:pt x="2695575" y="153987"/>
                                </a:moveTo>
                                <a:lnTo>
                                  <a:pt x="2693987" y="152400"/>
                                </a:lnTo>
                                <a:lnTo>
                                  <a:pt x="2687637" y="152400"/>
                                </a:lnTo>
                                <a:lnTo>
                                  <a:pt x="2686050" y="153987"/>
                                </a:lnTo>
                                <a:lnTo>
                                  <a:pt x="2686050" y="160337"/>
                                </a:lnTo>
                                <a:lnTo>
                                  <a:pt x="2687637" y="161925"/>
                                </a:lnTo>
                                <a:lnTo>
                                  <a:pt x="2693987" y="161925"/>
                                </a:lnTo>
                                <a:lnTo>
                                  <a:pt x="2695575" y="160337"/>
                                </a:lnTo>
                                <a:lnTo>
                                  <a:pt x="2695575" y="153987"/>
                                </a:lnTo>
                                <a:close/>
                              </a:path>
                              <a:path w="2695575" h="2219960">
                                <a:moveTo>
                                  <a:pt x="2695575" y="134937"/>
                                </a:moveTo>
                                <a:lnTo>
                                  <a:pt x="2693987" y="133350"/>
                                </a:lnTo>
                                <a:lnTo>
                                  <a:pt x="2687637" y="133350"/>
                                </a:lnTo>
                                <a:lnTo>
                                  <a:pt x="2686050" y="134937"/>
                                </a:lnTo>
                                <a:lnTo>
                                  <a:pt x="2686050" y="141287"/>
                                </a:lnTo>
                                <a:lnTo>
                                  <a:pt x="2687637" y="142875"/>
                                </a:lnTo>
                                <a:lnTo>
                                  <a:pt x="2693987" y="142875"/>
                                </a:lnTo>
                                <a:lnTo>
                                  <a:pt x="2695575" y="141287"/>
                                </a:lnTo>
                                <a:lnTo>
                                  <a:pt x="2695575" y="134937"/>
                                </a:lnTo>
                                <a:close/>
                              </a:path>
                              <a:path w="2695575" h="2219960">
                                <a:moveTo>
                                  <a:pt x="2695575" y="115887"/>
                                </a:moveTo>
                                <a:lnTo>
                                  <a:pt x="2693987" y="114300"/>
                                </a:lnTo>
                                <a:lnTo>
                                  <a:pt x="2687637" y="114300"/>
                                </a:lnTo>
                                <a:lnTo>
                                  <a:pt x="2686050" y="115887"/>
                                </a:lnTo>
                                <a:lnTo>
                                  <a:pt x="2686050" y="122237"/>
                                </a:lnTo>
                                <a:lnTo>
                                  <a:pt x="2687637" y="123825"/>
                                </a:lnTo>
                                <a:lnTo>
                                  <a:pt x="2693987" y="123825"/>
                                </a:lnTo>
                                <a:lnTo>
                                  <a:pt x="2695575" y="122237"/>
                                </a:lnTo>
                                <a:lnTo>
                                  <a:pt x="2695575" y="115887"/>
                                </a:lnTo>
                                <a:close/>
                              </a:path>
                              <a:path w="2695575" h="2219960">
                                <a:moveTo>
                                  <a:pt x="2695575" y="96837"/>
                                </a:moveTo>
                                <a:lnTo>
                                  <a:pt x="2693987" y="95250"/>
                                </a:lnTo>
                                <a:lnTo>
                                  <a:pt x="2687637" y="95250"/>
                                </a:lnTo>
                                <a:lnTo>
                                  <a:pt x="2686050" y="96837"/>
                                </a:lnTo>
                                <a:lnTo>
                                  <a:pt x="2686050" y="103187"/>
                                </a:lnTo>
                                <a:lnTo>
                                  <a:pt x="2687637" y="104775"/>
                                </a:lnTo>
                                <a:lnTo>
                                  <a:pt x="2693987" y="104775"/>
                                </a:lnTo>
                                <a:lnTo>
                                  <a:pt x="2695575" y="103187"/>
                                </a:lnTo>
                                <a:lnTo>
                                  <a:pt x="2695575" y="96837"/>
                                </a:lnTo>
                                <a:close/>
                              </a:path>
                              <a:path w="2695575" h="2219960">
                                <a:moveTo>
                                  <a:pt x="2695575" y="77787"/>
                                </a:moveTo>
                                <a:lnTo>
                                  <a:pt x="2693987" y="76200"/>
                                </a:lnTo>
                                <a:lnTo>
                                  <a:pt x="2687637" y="76200"/>
                                </a:lnTo>
                                <a:lnTo>
                                  <a:pt x="2686050" y="77787"/>
                                </a:lnTo>
                                <a:lnTo>
                                  <a:pt x="2686050" y="84137"/>
                                </a:lnTo>
                                <a:lnTo>
                                  <a:pt x="2687637" y="85725"/>
                                </a:lnTo>
                                <a:lnTo>
                                  <a:pt x="2693987" y="85725"/>
                                </a:lnTo>
                                <a:lnTo>
                                  <a:pt x="2695575" y="84137"/>
                                </a:lnTo>
                                <a:lnTo>
                                  <a:pt x="2695575" y="77787"/>
                                </a:lnTo>
                                <a:close/>
                              </a:path>
                              <a:path w="2695575" h="2219960">
                                <a:moveTo>
                                  <a:pt x="2695575" y="58737"/>
                                </a:moveTo>
                                <a:lnTo>
                                  <a:pt x="2693987" y="57150"/>
                                </a:lnTo>
                                <a:lnTo>
                                  <a:pt x="2687637" y="57150"/>
                                </a:lnTo>
                                <a:lnTo>
                                  <a:pt x="2686050" y="58737"/>
                                </a:lnTo>
                                <a:lnTo>
                                  <a:pt x="2686050" y="65087"/>
                                </a:lnTo>
                                <a:lnTo>
                                  <a:pt x="2687637" y="66675"/>
                                </a:lnTo>
                                <a:lnTo>
                                  <a:pt x="2693987" y="66675"/>
                                </a:lnTo>
                                <a:lnTo>
                                  <a:pt x="2695575" y="65087"/>
                                </a:lnTo>
                                <a:lnTo>
                                  <a:pt x="2695575" y="58737"/>
                                </a:lnTo>
                                <a:close/>
                              </a:path>
                              <a:path w="2695575" h="2219960">
                                <a:moveTo>
                                  <a:pt x="2695575" y="39687"/>
                                </a:moveTo>
                                <a:lnTo>
                                  <a:pt x="2693987" y="38100"/>
                                </a:lnTo>
                                <a:lnTo>
                                  <a:pt x="2687637" y="38100"/>
                                </a:lnTo>
                                <a:lnTo>
                                  <a:pt x="2686050" y="39687"/>
                                </a:lnTo>
                                <a:lnTo>
                                  <a:pt x="2686050" y="46037"/>
                                </a:lnTo>
                                <a:lnTo>
                                  <a:pt x="2687637" y="47625"/>
                                </a:lnTo>
                                <a:lnTo>
                                  <a:pt x="2693987" y="47625"/>
                                </a:lnTo>
                                <a:lnTo>
                                  <a:pt x="2695575" y="46037"/>
                                </a:lnTo>
                                <a:lnTo>
                                  <a:pt x="2695575" y="39687"/>
                                </a:lnTo>
                                <a:close/>
                              </a:path>
                              <a:path w="2695575" h="2219960">
                                <a:moveTo>
                                  <a:pt x="2695575" y="20637"/>
                                </a:moveTo>
                                <a:lnTo>
                                  <a:pt x="2693987" y="19050"/>
                                </a:lnTo>
                                <a:lnTo>
                                  <a:pt x="2687637" y="19050"/>
                                </a:lnTo>
                                <a:lnTo>
                                  <a:pt x="2686050" y="20637"/>
                                </a:lnTo>
                                <a:lnTo>
                                  <a:pt x="2686050" y="26987"/>
                                </a:lnTo>
                                <a:lnTo>
                                  <a:pt x="2687637" y="28575"/>
                                </a:lnTo>
                                <a:lnTo>
                                  <a:pt x="2693987" y="28575"/>
                                </a:lnTo>
                                <a:lnTo>
                                  <a:pt x="2695575" y="26987"/>
                                </a:lnTo>
                                <a:lnTo>
                                  <a:pt x="2695575" y="20637"/>
                                </a:lnTo>
                                <a:close/>
                              </a:path>
                              <a:path w="2695575" h="2219960">
                                <a:moveTo>
                                  <a:pt x="2695575" y="1587"/>
                                </a:moveTo>
                                <a:lnTo>
                                  <a:pt x="2693987" y="0"/>
                                </a:lnTo>
                                <a:lnTo>
                                  <a:pt x="2687637" y="0"/>
                                </a:lnTo>
                                <a:lnTo>
                                  <a:pt x="2686050" y="1587"/>
                                </a:lnTo>
                                <a:lnTo>
                                  <a:pt x="2686050" y="7937"/>
                                </a:lnTo>
                                <a:lnTo>
                                  <a:pt x="2687637" y="9525"/>
                                </a:lnTo>
                                <a:lnTo>
                                  <a:pt x="2693987" y="9525"/>
                                </a:lnTo>
                                <a:lnTo>
                                  <a:pt x="2695575" y="7937"/>
                                </a:lnTo>
                                <a:lnTo>
                                  <a:pt x="2695575" y="1587"/>
                                </a:lnTo>
                                <a:close/>
                              </a:path>
                            </a:pathLst>
                          </a:custGeom>
                          <a:solidFill>
                            <a:srgbClr val="C40000"/>
                          </a:solidFill>
                        </wps:spPr>
                        <wps:bodyPr wrap="square" lIns="0" tIns="0" rIns="0" bIns="0" rtlCol="0">
                          <a:noAutofit/>
                        </wps:bodyPr>
                      </wps:wsp>
                    </wpg:wgp>
                  </a:graphicData>
                </a:graphic>
              </wp:anchor>
            </w:drawing>
          </mc:Choice>
          <mc:Fallback>
            <w:pict>
              <v:group id="Group 51" o:spid="_x0000_s1026" o:spt="203" style="position:absolute;left:0pt;margin-left:309.1pt;margin-top:604.4pt;height:109.95pt;width:177.5pt;mso-position-horizontal-relative:page;mso-position-vertical-relative:page;z-index:251665408;mso-width-relative:page;mso-height-relative:page;" coordsize="2695575,2219325" o:gfxdata="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">
                <o:lock v:ext="edit" aspectratio="f"/>
                <v:shape id="Image 52" o:spid="_x0000_s1026" o:spt="75" type="#_x0000_t75" style="position:absolute;left:4762;top:4762;height:2200275;width:2676524;" filled="f" o:preferrelative="t" stroked="f" coordsize="21600,21600" o:gfxdata="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4ji8AAAA&#10;2wAAAA8AAAAAAAAAAQAgAAAAIgAAAGRycy9kb3ducmV2LnhtbFBLAQIUABQAAAAIAIdO4kAzLwWe&#10;OwAAADkAAAAQAAAAAAAAAAEAIAAAAAsBAABkcnMvc2hhcGV4bWwueG1sUEsFBgAAAAAGAAYAWwEA&#10;ALUDAAAAAA==&#10;">
                  <v:fill on="f" focussize="0,0"/>
                  <v:stroke on="f"/>
                  <v:imagedata r:id="rId29" o:title=""/>
                  <o:lock v:ext="edit" aspectratio="f"/>
                </v:shape>
                <v:shape id="Graphic 53" o:spid="_x0000_s1026" o:spt="100" style="position:absolute;left:-1;top:0;height:2219960;width:2695575;" fillcolor="#C40000" filled="t" stroked="f" coordsize="2695575,2219960" o:gfxdata="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jmgYb4A&#10;AADbAAAADwAAAAAAAAABACAAAAAiAAAAZHJzL2Rvd25yZXYueG1sUEsBAhQAFAAAAAgAh07iQDMv&#10;BZ47AAAAOQAAABAAAAAAAAAAAQAgAAAADQEAAGRycy9zaGFwZXhtbC54bWxQSwUGAAAAAAYABgBb&#10;AQAAtwMAAAAA&#10;" path="m9525,2211400l7937,2209812,1587,2209812,0,2211400,0,2217750,1587,2219337,7937,2219337,9525,2217750,9525,2211400xem9525,2192350l7937,2190762,1587,2190762,0,2192350,0,2198700,1587,2200287,7937,2200287,9525,2198700,9525,2192350xem9525,2173300l7937,2171712,1587,2171712,0,2173300,0,2179650,1587,2181237,7937,2181237,9525,2179650,9525,2173300xem9525,2154250l7937,2152662,1587,2152662,0,2154250,0,2160600,1587,2162187,7937,2162187,9525,2160600,9525,2154250xem9525,2135200l7937,2133612,1587,2133612,0,2135200,0,2141550,1587,2143137,7937,2143137,9525,2141550,9525,2135200xem9525,2116150l7937,2114562,1587,2114562,0,2116150,0,2122500,1587,2124087,7937,2124087,9525,2122500,9525,2116150xem9525,2097100l7937,2095512,1587,2095512,0,2097100,0,2103450,1587,2105037,7937,2105037,9525,2103450,9525,2097100xem9525,2078050l7937,2076462,1587,2076462,0,2078050,0,2084400,1587,2085987,7937,2085987,9525,2084400,9525,2078050xem9525,2059000l7937,2057412,1587,2057412,0,2059000,0,2065350,1587,2066937,7937,2066937,9525,2065350,9525,2059000xem9525,2039950l7937,2038362,1587,2038362,0,2039950,0,2046300,1587,2047887,7937,2047887,9525,2046300,9525,2039950xem9525,2020900l7937,2019312,1587,2019312,0,2020900,0,2027250,1587,2028837,7937,2028837,9525,2027250,9525,2020900xem9525,2001850l7937,2000262,1587,2000262,0,2001850,0,2008200,1587,2009787,7937,2009787,9525,2008200,9525,2001850xem9525,1982800l7937,1981212,1587,1981212,0,1982800,0,1989150,1587,1990737,7937,1990737,9525,1989150,9525,1982800xem9525,1963750l7937,1962162,1587,1962162,0,1963750,0,1970100,1587,1971687,7937,1971687,9525,1970100,9525,1963750xem9525,1944687l7937,1943112,1587,1943112,0,1944687,0,1951050,1587,1952637,7937,1952637,9525,1951050,9525,1944687xem9525,1925637l7937,1924062,1587,1924062,0,1925637,0,1932000,1587,1933587,7937,1933587,9525,1932000,9525,1925637xem9525,1906587l7937,1905012,1587,1905012,0,1906587,0,1912950,1587,1914537,7937,1914537,9525,1912950,9525,1906587xem9525,1887537l7937,1885962,1587,1885962,0,1887537,0,1893900,1587,1895487,7937,1895487,9525,1893900,9525,1887537xem9525,1868487l7937,1866912,1587,1866912,0,1868487,0,1874850,1587,1876437,7937,1876437,9525,1874850,9525,1868487xem9525,1849437l7937,1847862,1587,1847862,0,1849437,0,1855800,1587,1857387,7937,1857387,9525,1855800,9525,1849437xem9525,1830387l7937,1828812,1587,1828812,0,1830387,0,1836750,1587,1838337,7937,1838337,9525,1836750,9525,1830387xem9525,1811337l7937,1809762,1587,1809762,0,1811337,0,1817700,1587,1819287,7937,1819287,9525,1817700,9525,1811337xem9525,1792287l7937,1790712,1587,1790712,0,1792287,0,1798650,1587,1800237,7937,1800237,9525,1798650,9525,1792287xem9525,1773237l7937,1771662,1587,1771662,0,1773237,0,1779600,1587,1781187,7937,1781187,9525,1779600,9525,1773237xem9525,1754187l7937,1752612,1587,1752612,0,1754187,0,1760550,1587,1762137,7937,1762137,9525,1760550,9525,1754187xem9525,1735137l7937,1733562,1587,1733562,0,1735137,0,1741500,1587,1743087,7937,1743087,9525,1741500,9525,1735137xem9525,1716087l7937,1714512,1587,1714512,0,1716087,0,1722450,1587,1724037,7937,1724037,9525,1722450,9525,1716087xem9525,1697050l7937,1695462,1587,1695462,0,1697050,0,1703400,1587,1704987,7937,1704987,9525,1703400,9525,1697050xem9525,1678000l7937,1676412,1587,1676412,0,1678000,0,1684350,1587,1685937,7937,1685937,9525,1684350,9525,1678000xem9525,1658950l7937,1657362,1587,1657362,0,1658950,0,1665300,1587,1666887,7937,1666887,9525,1665300,9525,1658950xem9525,1639900l7937,1638312,1587,1638312,0,1639900,0,1646250,1587,1647837,7937,1647837,9525,1646250,9525,1639900xem9525,1620837l7937,1619250,1587,1619250,0,1620837,0,1627187,1587,1628775,7937,1628775,9525,1627187,9525,1620837xem9525,1601800l7937,1600212,1587,1600212,0,1601800,0,1608150,1587,1609737,7937,1609737,9525,1608150,9525,1601800xem9525,1582750l7937,1581162,1587,1581162,0,1582750,0,1589100,1587,1590687,7937,1590687,9525,1589100,9525,1582750xem9525,1563700l7937,1562112,1587,1562112,0,1563700,0,1570050,1587,1571637,7937,1571637,9525,1570050,9525,1563700xem9525,1544650l7937,1543062,1587,1543062,0,1544650,0,1551000,1587,1552587,7937,1552587,9525,1551000,9525,1544650xem9525,1525600l7937,1524012,1587,1524012,0,1525600,0,1531950,1587,1533537,7937,1533537,9525,1531950,9525,1525600xem9525,1506550l7937,1504962,1587,1504962,0,1506550,0,1512887,1587,1514487,7937,1514487,9525,1512887,9525,1506550xem9525,1487500l7937,1485912,1587,1485912,0,1487500,0,1493837,1587,1495437,7937,1495437,9525,1493837,9525,1487500xem9525,1468450l7937,1466862,1587,1466862,0,1468450,0,1474787,1587,1476387,7937,1476387,9525,1474787,9525,1468450xem9525,1449400l7937,1447812,1587,1447812,0,1449400,0,1455737,1587,1457337,7937,1457337,9525,1455737,9525,1449400xem9525,1430350l7937,1428762,1587,1428762,0,1430350,0,1436687,1587,1438287,7937,1438287,9525,1436687,9525,1430350xem9525,1411300l7937,1409712,1587,1409712,0,1411300,0,1417637,1587,1419237,7937,1419237,9525,1417637,9525,1411300xem9525,1392250l7937,1390662,1587,1390662,0,1392250,0,1398600,1587,1400187,7937,1400187,9525,1398600,9525,1392250xem9525,1373200l7937,1371612,1587,1371612,0,1373200,0,1379550,1587,1381137,7937,1381137,9525,1379550,9525,1373200xem9525,1354150l7937,1352562,1587,1352562,0,1354150,0,1360500,1587,1362087,7937,1362087,9525,1360500,9525,1354150xem9525,1335100l7937,1333512,1587,1333512,0,1335100,0,1341450,1587,1343037,7937,1343037,9525,1341450,9525,1335100xem9525,1316037l7937,1314462,1587,1314462,0,1316037,0,1322400,1587,1323987,7937,1323987,9525,1322400,9525,1316037xem9525,1296987l7937,1295412,1587,1295412,0,1296987,0,1303350,1587,1304937,7937,1304937,9525,1303350,9525,1296987xem9525,1277937l7937,1276362,1587,1276362,0,1277937,0,1284300,1587,1285887,7937,1285887,9525,1284300,9525,1277937xem9525,1258887l7937,1257312,1587,1257312,0,1258887,0,1265250,1587,1266837,7937,1266837,9525,1265250,9525,1258887xem9525,1239850l7937,1238262,1587,1238262,0,1239850,0,1246200,1587,1247787,7937,1247787,9525,1246200,9525,1239850xem9525,1220800l7937,1219212,1587,1219212,0,1220800,0,1227150,1587,1228737,7937,1228737,9525,1227150,9525,1220800xem9525,1201750l7937,1200162,1587,1200162,0,1201750,0,1208087,1587,1209687,7937,1209687,9525,1208087,9525,1201750xem9525,1182700l7937,1181112,1587,1181112,0,1182700,0,1189037,1587,1190637,7937,1190637,9525,1189037,9525,1182700xem9525,1163650l7937,1162062,1587,1162062,0,1163650,0,1170000,1587,1171587,7937,1171587,9525,1170000,9525,1163650xem9525,1144587l7937,1143012,1587,1143012,0,1144587,0,1150950,1587,1152537,7937,1152537,9525,1150950,9525,1144587xem9525,1125550l7937,1123962,1587,1123962,0,1125550,0,1131900,1587,1133487,7937,1133487,9525,1131900,9525,1125550xem9525,1106487l7937,1104900,1587,1104900,0,1106487,0,1112850,1587,1114437,7937,1114437,9525,1112850,9525,1106487xem9525,1087437l7937,1085850,1587,1085850,0,1087437,0,1093800,1587,1095375,7937,1095375,9525,1093800,9525,1087437xem9525,1068400l7937,1066812,1587,1066812,0,1068400,0,1074750,1587,1076337,7937,1076337,9525,1074750,9525,1068400xem9525,1049350l7937,1047762,1587,1047762,0,1049350,0,1055700,1587,1057287,7937,1057287,9525,1055700,9525,1049350xem9525,1030287l7937,1028700,1587,1028700,0,1030287,0,1036637,1587,1038225,7937,1038225,9525,1036637,9525,1030287xem9525,1011237l7937,1009650,1587,1009650,0,1011237,0,1017587,1587,1019175,7937,1019175,9525,1017587,9525,1011237xem9525,992187l7937,990600,1587,990600,0,992187,0,998537,1587,1000125,7937,1000125,9525,998537,9525,992187xem9525,973137l7937,971550,1587,971550,0,973137,0,979487,1587,981075,7937,981075,9525,979487,9525,973137xem9525,954087l7937,952500,1587,952500,0,954087,0,960437,1587,962025,7937,962025,9525,960437,9525,954087xem9525,935037l7937,933450,1587,933450,0,935037,0,941400,1587,942975,7937,942975,9525,941400,9525,935037xem9525,915987l7937,914400,1587,914400,0,915987,0,922350,1587,923925,7937,923925,9525,922350,9525,915987xem9525,896937l7937,895350,1587,895350,0,896937,0,903300,1587,904875,7937,904875,9525,903300,9525,896937xem9525,877887l7937,876300,1587,876300,0,877887,0,884237,1587,885825,7937,885825,9525,884237,9525,877887xem9525,858837l7937,857250,1587,857250,0,858837,0,865187,1587,866775,7937,866775,9525,865187,9525,858837xem9525,839787l7937,838200,1587,838200,0,839787,0,846137,1587,847725,7937,847725,9525,846137,9525,839787xem9525,820737l7937,819150,1587,819150,0,820737,0,827087,1587,828675,7937,828675,9525,827087,9525,820737xem9525,801687l7937,800100,1587,800100,0,801687,0,808037,1587,809625,7937,809625,9525,808037,9525,801687xem9525,782650l7937,781050,1587,781050,0,782650,0,788987,1587,790575,7937,790575,9525,788987,9525,782650xem9525,763600l7937,762000,1587,762000,0,763600,0,769937,1587,771525,7937,771525,9525,769937,9525,763600xem9525,744550l7937,742950,1587,742950,0,744550,0,750887,1587,752475,7937,752475,9525,750887,9525,744550xem9525,725500l7937,723900,1587,723900,0,725500,0,731837,1587,733425,7937,733425,9525,731837,9525,725500xem9525,706450l7937,704850,1587,704850,0,706450,0,712787,1587,714375,7937,714375,9525,712787,9525,706450xem9525,687400l7937,685800,1587,685800,0,687400,0,693737,1587,695325,7937,695325,9525,693737,9525,687400xem9525,668337l7937,666750,1587,666750,0,668337,0,674687,1587,676275,7937,676275,9525,674687,9525,668337xem9525,649287l7937,647700,1587,647700,0,649287,0,655637,1587,657225,7937,657225,9525,655637,9525,649287xem9525,630237l7937,628650,1587,628650,0,630237,0,636587,1587,638175,7937,638175,9525,636587,9525,630237xem9525,611187l7937,609600,1587,609600,0,611187,0,617537,1587,619125,7937,619125,9525,617537,9525,611187xem9525,592137l7937,590550,1587,590550,0,592137,0,598487,1587,600075,7937,600075,9525,598487,9525,592137xem9525,573087l7937,571500,1587,571500,0,573087,0,579437,1587,581025,7937,581025,9525,579437,9525,573087xem9525,554037l7937,552450,1587,552450,0,554037,0,560387,1587,561975,7937,561975,9525,560387,9525,554037xem9525,534987l7937,533400,1587,533400,0,534987,0,541337,1587,542925,7937,542925,9525,541337,9525,534987xem9525,515937l7937,514350,1587,514350,0,515937,0,522287,1587,523875,7937,523875,9525,522287,9525,515937xem9525,496887l7937,495300,1587,495300,0,496887,0,503237,1587,504825,7937,504825,9525,503237,9525,496887xem9525,477837l7937,476250,1587,476250,0,477837,0,484200,1587,485775,7937,485775,9525,484200,9525,477837xem9525,458787l7937,457200,1587,457200,0,458787,0,465150,1587,466725,7937,466725,9525,465150,9525,458787xem9525,439737l7937,438150,1587,438150,0,439737,0,446100,1587,447675,7937,447675,9525,446100,9525,439737xem9525,420687l7937,419100,1587,419100,0,420687,0,427050,1587,428625,7937,428625,9525,427050,9525,420687xem9525,401637l7937,400050,1587,400050,0,401637,0,408000,1587,409575,7937,409575,9525,408000,9525,401637xem9525,382587l7937,381000,1587,381000,0,382587,0,388950,1587,390525,7937,390525,9525,388950,9525,382587xem9525,363537l7937,361950,1587,361950,0,363537,0,369900,1587,371475,7937,371475,9525,369900,9525,363537xem9525,344487l7937,342900,1587,342900,0,344487,0,350850,1587,352425,7937,352425,9525,350850,9525,344487xem9525,325437l7937,323850,1587,323850,0,325437,0,331800,1587,333375,7937,333375,9525,331800,9525,325437xem9525,306387l7937,304800,1587,304800,0,306387,0,312750,1587,314325,7937,314325,9525,312750,9525,306387xem9525,287337l7937,285750,1587,285750,0,287337,0,293700,1587,295275,7937,295275,9525,293700,9525,287337xem9525,268287l7937,266700,1587,266700,0,268287,0,274650,1587,276225,7937,276225,9525,274650,9525,268287xem9525,249237l7937,247650,1587,247650,0,249237,0,255600,1587,257175,7937,257175,9525,255600,9525,249237xem9525,230187l7937,228600,1587,228600,0,230187,0,236537,1587,238125,7937,238125,9525,236537,9525,230187xem9525,211137l7937,209550,1587,209550,0,211137,0,217487,1587,219075,7937,219075,9525,217487,9525,211137xem9525,192087l7937,190500,1587,190500,0,192087,0,198437,1587,200025,7937,200025,9525,198437,9525,192087xem9525,173037l7937,171450,1587,171450,0,173037,0,179387,1587,180975,7937,180975,9525,179387,9525,173037xem9525,153987l7937,152400,1587,152400,0,153987,0,160337,1587,161925,7937,161925,9525,160337,9525,153987xem9525,134937l7937,133350,1587,133350,0,134937,0,141287,1587,142875,7937,142875,9525,141287,9525,134937xem9525,115887l7937,114300,1587,114300,0,115887,0,122237,1587,123825,7937,123825,9525,122237,9525,115887xem9525,96837l7937,95250,1587,95250,0,96837,0,103187,1587,104775,7937,104775,9525,103187,9525,96837xem9525,77787l7937,76200,1587,76200,0,77787,0,84137,1587,85725,7937,85725,9525,84137,9525,77787xem9525,58737l7937,57150,1587,57150,0,58737,0,65087,1587,66675,7937,66675,9525,65087,9525,58737xem9525,39687l7937,38100,1587,38100,0,39687,0,46037,1587,47625,7937,47625,9525,46037,9525,39687xem9525,20637l7937,19050,1587,19050,0,20637,0,26987,1587,28575,7937,28575,9525,26987,9525,20637xem9525,1587l7937,0,1587,0,0,1587,0,7937,1587,9525,7937,9525,9525,7937,9525,1587xem28575,2211400l26987,2209812,20637,2209812,19050,2211400,19050,2217750,20637,2219337,26987,2219337,28575,2217750,28575,2211400xem28575,1587l26987,0,20637,0,19050,1587,19050,7937,20637,9525,26987,9525,28575,7937,28575,1587xem47625,2211400l46037,2209812,39687,2209812,38100,2211400,38100,2217750,39687,2219337,46037,2219337,47625,2217750,47625,2211400xem47625,1587l46037,0,39687,0,38100,1587,38100,7937,39687,9525,46037,9525,47625,7937,47625,1587xem66675,2211400l65087,2209812,58737,2209812,57150,2211400,57150,2217750,58737,2219337,65087,2219337,66675,2217750,66675,2211400xem66675,1587l65087,0,58737,0,57150,1587,57150,7937,58737,9525,65087,9525,66675,7937,66675,1587xem85725,2211400l84137,2209812,77787,2209812,76200,2211400,76200,2217750,77787,2219337,84137,2219337,85725,2217750,85725,2211400xem85725,1587l84137,0,77787,0,76200,1587,76200,7937,77787,9525,84137,9525,85725,7937,85725,1587xem104775,2211400l103187,2209812,96837,2209812,95250,2211400,95250,2217750,96837,2219337,103187,2219337,104775,2217750,104775,2211400xem104775,1587l103187,0,96837,0,95250,1587,95250,7937,96837,9525,103187,9525,104775,7937,104775,1587xem123825,2211400l122237,2209812,115887,2209812,114300,2211400,114300,2217750,115887,2219337,122237,2219337,123825,2217750,123825,2211400xem123825,1587l122237,0,115887,0,114300,1587,114300,7937,115887,9525,122237,9525,123825,7937,123825,1587xem142875,2211400l141287,2209812,134937,2209812,133350,2211400,133350,2217750,134937,2219337,141287,2219337,142875,2217750,142875,2211400xem142875,1587l141287,0,134937,0,133350,1587,133350,7937,134937,9525,141287,9525,142875,7937,142875,1587xem161925,2211400l160337,2209812,153987,2209812,152400,2211400,152400,2217750,153987,2219337,160337,2219337,161925,2217750,161925,2211400xem161925,1587l160337,0,153987,0,152400,1587,152400,7937,153987,9525,160337,9525,161925,7937,161925,1587xem180975,2211400l179387,2209812,173037,2209812,171450,2211400,171450,2217750,173037,2219337,179387,2219337,180975,2217750,180975,2211400xem180975,1587l179387,0,173037,0,171450,1587,171450,7937,173037,9525,179387,9525,180975,7937,180975,1587xem200025,2211400l198437,2209812,192087,2209812,190500,2211400,190500,2217750,192087,2219337,198437,2219337,200025,2217750,200025,2211400xem200025,1587l198437,0,192087,0,190500,1587,190500,7937,192087,9525,198437,9525,200025,7937,200025,1587xem219075,2211400l217487,2209812,211137,2209812,209550,2211400,209550,2217750,211137,2219337,217487,2219337,219075,2217750,219075,2211400xem219075,1587l217487,0,211137,0,209550,1587,209550,7937,211137,9525,217487,9525,219075,7937,219075,1587xem238125,2211400l236537,2209812,230187,2209812,228600,2211400,228600,2217750,230187,2219337,236537,2219337,238125,2217750,238125,2211400xem238125,1587l236537,0,230187,0,228600,1587,228600,7937,230187,9525,236537,9525,238125,7937,238125,1587xem257175,2211400l255587,2209812,249237,2209812,247650,2211400,247650,2217750,249237,2219337,255587,2219337,257175,2217750,257175,2211400xem257175,1587l255587,0,249237,0,247650,1587,247650,7937,249237,9525,255587,9525,257175,7937,257175,1587xem276225,2211400l274637,2209812,268287,2209812,266700,2211400,266700,2217750,268287,2219337,274637,2219337,276225,2217750,276225,2211400xem276225,1587l274637,0,268287,0,266700,1587,266700,7937,268287,9525,274637,9525,276225,7937,276225,1587xem295275,2211400l293687,2209812,287337,2209812,285750,2211400,285750,2217750,287337,2219337,293687,2219337,295275,2217750,295275,2211400xem295275,1587l293687,0,287337,0,285750,1587,285750,7937,287337,9525,293687,9525,295275,7937,295275,1587xem314325,2211400l312737,2209812,306387,2209812,304800,2211400,304800,2217750,306387,2219337,312737,2219337,314325,2217750,314325,2211400xem314325,1587l312737,0,306387,0,304800,1587,304800,7937,306387,9525,312737,9525,314325,7937,314325,1587xem333375,2211400l331787,2209812,325437,2209812,323850,2211400,323850,2217750,325437,2219337,331787,2219337,333375,2217750,333375,2211400xem333375,1587l331787,0,325437,0,323850,1587,323850,7937,325437,9525,331787,9525,333375,7937,333375,1587xem352425,2211400l350837,2209812,344487,2209812,342900,2211400,342900,2217750,344487,2219337,350837,2219337,352425,2217750,352425,2211400xem352425,1587l350837,0,344487,0,342900,1587,342900,7937,344487,9525,350837,9525,352425,7937,352425,1587xem371475,2211400l369887,2209812,363537,2209812,361950,2211400,361950,2217750,363537,2219337,369887,2219337,371475,2217750,371475,2211400xem371475,1587l369887,0,363537,0,361950,1587,361950,7937,363537,9525,369887,9525,371475,7937,371475,1587xem390525,2211400l388937,2209812,382587,2209812,381000,2211400,381000,2217750,382587,2219337,388937,2219337,390525,2217750,390525,2211400xem390525,1587l388937,0,382587,0,381000,1587,381000,7937,382587,9525,388937,9525,390525,7937,390525,1587xem409575,2211400l407987,2209812,401637,2209812,400050,2211400,400050,2217750,401637,2219337,407987,2219337,409575,2217750,409575,2211400xem409575,1587l407987,0,401637,0,400050,1587,400050,7937,401637,9525,407987,9525,409575,7937,409575,1587xem428625,2211400l427037,2209812,420687,2209812,419100,2211400,419100,2217750,420687,2219337,427037,2219337,428625,2217750,428625,2211400xem428625,1587l427037,0,420687,0,419100,1587,419100,7937,420687,9525,427037,9525,428625,7937,428625,1587xem447675,2211400l446087,2209812,439737,2209812,438150,2211400,438150,2217750,439737,2219337,446087,2219337,447675,2217750,447675,2211400xem447675,1587l446087,0,439737,0,438150,1587,438150,7937,439737,9525,446087,9525,447675,7937,447675,1587xem466725,2211400l465137,2209812,458787,2209812,457200,2211400,457200,2217750,458787,2219337,465137,2219337,466725,2217750,466725,2211400xem466725,1587l465137,0,458787,0,457200,1587,457200,7937,458787,9525,465137,9525,466725,7937,466725,1587xem485775,2211400l484187,2209812,477837,2209812,476250,2211400,476250,2217750,477837,2219337,484187,2219337,485775,2217750,485775,2211400xem485775,1587l484187,0,477837,0,476250,1587,476250,7937,477837,9525,484187,9525,485775,7937,485775,1587xem504825,2211400l503237,2209812,496887,2209812,495300,2211400,495300,2217750,496887,2219337,503237,2219337,504825,2217750,504825,2211400xem504825,1587l503237,0,496887,0,495300,1587,495300,7937,496887,9525,503237,9525,504825,7937,504825,1587xem523875,2211400l522287,2209812,515937,2209812,514350,2211400,514350,2217750,515937,2219337,522287,2219337,523875,2217750,523875,2211400xem523875,1587l522287,0,515937,0,514350,1587,514350,7937,515937,9525,522287,9525,523875,7937,523875,1587xem542925,2211400l541337,2209812,534987,2209812,533400,2211400,533400,2217750,534987,2219337,541337,2219337,542925,2217750,542925,2211400xem542925,1587l541337,0,534987,0,533400,1587,533400,7937,534987,9525,541337,9525,542925,7937,542925,1587xem561975,2211400l560387,2209812,554037,2209812,552450,2211400,552450,2217750,554037,2219337,560387,2219337,561975,2217750,561975,2211400xem561975,1587l560387,0,554037,0,552450,1587,552450,7937,554037,9525,560387,9525,561975,7937,561975,1587xem581025,2211400l579437,2209812,573087,2209812,571500,2211400,571500,2217750,573087,2219337,579437,2219337,581025,2217750,581025,2211400xem581025,1587l579437,0,573087,0,571500,1587,571500,7937,573087,9525,579437,9525,581025,7937,581025,1587xem600075,2211400l598487,2209812,592137,2209812,590550,2211400,590550,2217750,592137,2219337,598487,2219337,600075,2217750,600075,2211400xem600075,1587l598487,0,592137,0,590550,1587,590550,7937,592137,9525,598487,9525,600075,7937,600075,1587xem619125,2211400l617537,2209812,611187,2209812,609600,2211400,609600,2217750,611187,2219337,617537,2219337,619125,2217750,619125,2211400xem619125,1587l617537,0,611187,0,609600,1587,609600,7937,611187,9525,617537,9525,619125,7937,619125,1587xem638175,2211400l636587,2209812,630237,2209812,628650,2211400,628650,2217750,630237,2219337,636587,2219337,638175,2217750,638175,2211400xem638175,1587l636587,0,630237,0,628650,1587,628650,7937,630237,9525,636587,9525,638175,7937,638175,1587xem657225,2211400l655637,2209812,649287,2209812,647700,2211400,647700,2217750,649287,2219337,655637,2219337,657225,2217750,657225,2211400xem657225,1587l655637,0,649287,0,647700,1587,647700,7937,649287,9525,655637,9525,657225,7937,657225,1587xem676275,2211400l674687,2209812,668337,2209812,666750,2211400,666750,2217750,668337,2219337,674687,2219337,676275,2217750,676275,2211400xem676275,1587l674687,0,668337,0,666750,1587,666750,7937,668337,9525,674687,9525,676275,7937,676275,1587xem695325,2211400l693737,2209812,687387,2209812,685800,2211400,685800,2217750,687387,2219337,693737,2219337,695325,2217750,695325,2211400xem695325,1587l693737,0,687387,0,685800,1587,685800,7937,687387,9525,693737,9525,695325,7937,695325,1587xem714375,2211400l712787,2209812,706437,2209812,704850,2211400,704850,2217750,706437,2219337,712787,2219337,714375,2217750,714375,2211400xem714375,1587l712787,0,706437,0,704850,1587,704850,7937,706437,9525,712787,9525,714375,7937,714375,1587xem733425,2211400l731837,2209812,725487,2209812,723900,2211400,723900,2217750,725487,2219337,731837,2219337,733425,2217750,733425,2211400xem733425,1587l731837,0,725487,0,723900,1587,723900,7937,725487,9525,731837,9525,733425,7937,733425,1587xem752475,2211400l750887,2209812,744537,2209812,742950,2211400,742950,2217750,744537,2219337,750887,2219337,752475,2217750,752475,2211400xem752475,1587l750887,0,744537,0,742950,1587,742950,7937,744537,9525,750887,9525,752475,7937,752475,1587xem771525,2211400l769937,2209812,763587,2209812,762000,2211400,762000,2217750,763587,2219337,769937,2219337,771525,2217750,771525,2211400xem771525,1587l769937,0,763587,0,762000,1587,762000,7937,763587,9525,769937,9525,771525,7937,771525,1587xem790575,2211400l788987,2209812,782637,2209812,781050,2211400,781050,2217750,782637,2219337,788987,2219337,790575,2217750,790575,2211400xem790575,1587l788987,0,782637,0,781050,1587,781050,7937,782637,9525,788987,9525,790575,7937,790575,1587xem809625,2211400l808037,2209812,801687,2209812,800100,2211400,800100,2217750,801687,2219337,808037,2219337,809625,2217750,809625,2211400xem809625,1587l808037,0,801687,0,800100,1587,800100,7937,801687,9525,808037,9525,809625,7937,809625,1587xem828675,2211400l827087,2209812,820737,2209812,819150,2211400,819150,2217750,820737,2219337,827087,2219337,828675,2217750,828675,2211400xem828675,1587l827087,0,820737,0,819150,1587,819150,7937,820737,9525,827087,9525,828675,7937,828675,1587xem847725,2211400l846137,2209812,839787,2209812,838200,2211400,838200,2217750,839787,2219337,846137,2219337,847725,2217750,847725,2211400xem847725,1587l846137,0,839787,0,838200,1587,838200,7937,839787,9525,846137,9525,847725,7937,847725,1587xem866775,2211400l865187,2209812,858837,2209812,857250,2211400,857250,2217750,858837,2219337,865187,2219337,866775,2217750,866775,2211400xem866775,1587l865187,0,858837,0,857250,1587,857250,7937,858837,9525,865187,9525,866775,7937,866775,1587xem885825,2211400l884237,2209812,877887,2209812,876300,2211400,876300,2217750,877887,2219337,884237,2219337,885825,2217750,885825,2211400xem885825,1587l884237,0,877887,0,876300,1587,876300,7937,877887,9525,884237,9525,885825,7937,885825,1587xem904875,2211400l903287,2209812,896937,2209812,895350,2211400,895350,2217750,896937,2219337,903287,2219337,904875,2217750,904875,2211400xem904875,1587l903287,0,896937,0,895350,1587,895350,7937,896937,9525,903287,9525,904875,7937,904875,1587xem923925,2211400l922337,2209812,915987,2209812,914400,2211400,914400,2217750,915987,2219337,922337,2219337,923925,2217750,923925,2211400xem923925,1587l922337,0,915987,0,914400,1587,914400,7937,915987,9525,922337,9525,923925,7937,923925,1587xem942975,2211400l941387,2209812,935037,2209812,933450,2211400,933450,2217750,935037,2219337,941387,2219337,942975,2217750,942975,2211400xem942975,1587l941387,0,935037,0,933450,1587,933450,7937,935037,9525,941387,9525,942975,7937,942975,1587xem962025,2211400l960437,2209812,954087,2209812,952500,2211400,952500,2217750,954087,2219337,960437,2219337,962025,2217750,962025,2211400xem962025,1587l960437,0,954087,0,952500,1587,952500,7937,954087,9525,960437,9525,962025,7937,962025,1587xem981075,2211400l979487,2209812,973137,2209812,971550,2211400,971550,2217750,973137,2219337,979487,2219337,981075,2217750,981075,2211400xem981075,1587l979487,0,973137,0,971550,1587,971550,7937,973137,9525,979487,9525,981075,7937,981075,1587xem1000125,2211400l998537,2209812,992187,2209812,990600,2211400,990600,2217750,992187,2219337,998537,2219337,1000125,2217750,1000125,2211400xem1000125,1587l998537,0,992187,0,990600,1587,990600,7937,992187,9525,998537,9525,1000125,7937,1000125,1587xem1019175,2211400l1017587,2209812,1011237,2209812,1009650,2211400,1009650,2217750,1011237,2219337,1017587,2219337,1019175,2217750,1019175,2211400xem1019175,1587l1017587,0,1011237,0,1009650,1587,1009650,7937,1011237,9525,1017587,9525,1019175,7937,1019175,1587xem1038225,2211400l1036637,2209812,1030287,2209812,1028700,2211400,1028700,2217750,1030287,2219337,1036637,2219337,1038225,2217750,1038225,2211400xem1038225,1587l1036637,0,1030287,0,1028700,1587,1028700,7937,1030287,9525,1036637,9525,1038225,7937,1038225,1587xem1057275,2211400l1055687,2209812,1049337,2209812,1047750,2211400,1047750,2217750,1049337,2219337,1055687,2219337,1057275,2217750,1057275,2211400xem1057275,1587l1055687,0,1049337,0,1047750,1587,1047750,7937,1049337,9525,1055687,9525,1057275,7937,1057275,1587xem1076325,2211400l1074737,2209812,1068387,2209812,1066800,2211400,1066800,2217750,1068387,2219337,1074737,2219337,1076325,2217750,1076325,2211400xem1076325,1587l1074737,0,1068387,0,1066800,1587,1066800,7937,1068387,9525,1074737,9525,1076325,7937,1076325,1587xem1095375,2211400l1093787,2209812,1087437,2209812,1085850,2211400,1085850,2217750,1087437,2219337,1093787,2219337,1095375,2217750,1095375,2211400xem1095375,1587l1093787,0,1087437,0,1085850,1587,1085850,7937,1087437,9525,1093787,9525,1095375,7937,1095375,1587xem1114425,2211400l1112837,2209812,1106487,2209812,1104900,2211400,1104900,2217750,1106487,2219337,1112837,2219337,1114425,2217750,1114425,2211400xem1114425,1587l1112837,0,1106487,0,1104900,1587,1104900,7937,1106487,9525,1112837,9525,1114425,7937,1114425,1587xem1133475,2211400l1131887,2209812,1125537,2209812,1123950,2211400,1123950,2217750,1125537,2219337,1131887,2219337,1133475,2217750,1133475,2211400xem1133475,1587l1131887,0,1125537,0,1123950,1587,1123950,7937,1125537,9525,1131887,9525,1133475,7937,1133475,1587xem1152525,2211400l1150937,2209812,1144587,2209812,1143000,2211400,1143000,2217750,1144587,2219337,1150937,2219337,1152525,2217750,1152525,2211400xem1152525,1587l1150937,0,1144587,0,1143000,1587,1143000,7937,1144587,9525,1150937,9525,1152525,7937,1152525,1587xem1171575,2211400l1169987,2209812,1163637,2209812,1162050,2211400,1162050,2217750,1163637,2219337,1169987,2219337,1171575,2217750,1171575,2211400xem1171575,1587l1169987,0,1163637,0,1162050,1587,1162050,7937,1163637,9525,1169987,9525,1171575,7937,1171575,1587xem1190625,2211400l1189037,2209812,1182687,2209812,1181100,2211400,1181100,2217750,1182687,2219337,1189037,2219337,1190625,2217750,1190625,2211400xem1190625,1587l1189037,0,1182687,0,1181100,1587,1181100,7937,1182687,9525,1189037,9525,1190625,7937,1190625,1587xem1209675,2211400l1208087,2209812,1201737,2209812,1200150,2211400,1200150,2217750,1201737,2219337,1208087,2219337,1209675,2217750,1209675,2211400xem1209675,1587l1208087,0,1201737,0,1200150,1587,1200150,7937,1201737,9525,1208087,9525,1209675,7937,1209675,1587xem1228725,2211400l1227137,2209812,1220787,2209812,1219200,2211400,1219200,2217750,1220787,2219337,1227137,2219337,1228725,2217750,1228725,2211400xem1228725,1587l1227137,0,1220787,0,1219200,1587,1219200,7937,1220787,9525,1227137,9525,1228725,7937,1228725,1587xem1247775,2211400l1246187,2209812,1239837,2209812,1238250,2211400,1238250,2217750,1239837,2219337,1246187,2219337,1247775,2217750,1247775,2211400xem1247775,1587l1246187,0,1239837,0,1238250,1587,1238250,7937,1239837,9525,1246187,9525,1247775,7937,1247775,1587xem1266825,2211400l1265237,2209812,1258887,2209812,1257300,2211400,1257300,2217750,1258887,2219337,1265237,2219337,1266825,2217750,1266825,2211400xem1266825,1587l1265237,0,1258887,0,1257300,1587,1257300,7937,1258887,9525,1265237,9525,1266825,7937,1266825,1587xem1285875,2211400l1284287,2209812,1277937,2209812,1276350,2211400,1276350,2217750,1277937,2219337,1284287,2219337,1285875,2217750,1285875,2211400xem1285875,1587l1284287,0,1277937,0,1276350,1587,1276350,7937,1277937,9525,1284287,9525,1285875,7937,1285875,1587xem1304925,2211400l1303337,2209812,1296987,2209812,1295400,2211400,1295400,2217750,1296987,2219337,1303337,2219337,1304925,2217750,1304925,2211400xem1304925,1587l1303337,0,1296987,0,1295400,1587,1295400,7937,1296987,9525,1303337,9525,1304925,7937,1304925,1587xem1323975,2211400l1322387,2209812,1316037,2209812,1314450,2211400,1314450,2217750,1316037,2219337,1322387,2219337,1323975,2217750,1323975,2211400xem1323975,1587l1322387,0,1316037,0,1314450,1587,1314450,7937,1316037,9525,1322387,9525,1323975,7937,1323975,1587xem1343025,2211400l1341437,2209812,1335087,2209812,1333500,2211400,1333500,2217750,1335087,2219337,1341437,2219337,1343025,2217750,1343025,2211400xem1343025,1587l1341437,0,1335087,0,1333500,1587,1333500,7937,1335087,9525,1341437,9525,1343025,7937,1343025,1587xem1362075,2211400l1360487,2209812,1354137,2209812,1352550,2211400,1352550,2217750,1354137,2219337,1360487,2219337,1362075,2217750,1362075,2211400xem1362075,1587l1360487,0,1354137,0,1352550,1587,1352550,7937,1354137,9525,1360487,9525,1362075,7937,1362075,1587xem1381125,2211400l1379537,2209812,1373187,2209812,1371600,2211400,1371600,2217750,1373187,2219337,1379537,2219337,1381125,2217750,1381125,2211400xem1381125,1587l1379537,0,1373187,0,1371600,1587,1371600,7937,1373187,9525,1379537,9525,1381125,7937,1381125,1587xem1400175,2211400l1398587,2209812,1392237,2209812,1390650,2211400,1390650,2217750,1392237,2219337,1398587,2219337,1400175,2217750,1400175,2211400xem1400175,1587l1398587,0,1392237,0,1390650,1587,1390650,7937,1392237,9525,1398587,9525,1400175,7937,1400175,1587xem1419225,2211400l1417637,2209812,1411287,2209812,1409700,2211400,1409700,2217750,1411287,2219337,1417637,2219337,1419225,2217750,1419225,2211400xem1419225,1587l1417637,0,1411287,0,1409700,1587,1409700,7937,1411287,9525,1417637,9525,1419225,7937,1419225,1587xem1438275,2211400l1436687,2209812,1430337,2209812,1428750,2211400,1428750,2217750,1430337,2219337,1436687,2219337,1438275,2217750,1438275,2211400xem1438275,1587l1436687,0,1430337,0,1428750,1587,1428750,7937,1430337,9525,1436687,9525,1438275,7937,1438275,1587xem1457325,2211400l1455737,2209812,1449387,2209812,1447800,2211400,1447800,2217750,1449387,2219337,1455737,2219337,1457325,2217750,1457325,2211400xem1457325,1587l1455737,0,1449387,0,1447800,1587,1447800,7937,1449387,9525,1455737,9525,1457325,7937,1457325,1587xem1476375,2211400l1474787,2209812,1468437,2209812,1466850,2211400,1466850,2217750,1468437,2219337,1474787,2219337,1476375,2217750,1476375,2211400xem1476375,1587l1474787,0,1468437,0,1466850,1587,1466850,7937,1468437,9525,1474787,9525,1476375,7937,1476375,1587xem1495425,2211400l1493837,2209812,1487487,2209812,1485900,2211400,1485900,2217750,1487487,2219337,1493837,2219337,1495425,2217750,1495425,2211400xem1495425,1587l1493837,0,1487487,0,1485900,1587,1485900,7937,1487487,9525,1493837,9525,1495425,7937,1495425,1587xem1514475,2211400l1512887,2209812,1506537,2209812,1504950,2211400,1504950,2217750,1506537,2219337,1512887,2219337,1514475,2217750,1514475,2211400xem1514475,1587l1512887,0,1506537,0,1504950,1587,1504950,7937,1506537,9525,1512887,9525,1514475,7937,1514475,1587xem1533525,2211400l1531937,2209812,1525587,2209812,1524000,2211400,1524000,2217750,1525587,2219337,1531937,2219337,1533525,2217750,1533525,2211400xem1533525,1587l1531937,0,1525587,0,1524000,1587,1524000,7937,1525587,9525,1531937,9525,1533525,7937,1533525,1587xem1552575,2211400l1550987,2209812,1544637,2209812,1543050,2211400,1543050,2217750,1544637,2219337,1550987,2219337,1552575,2217750,1552575,2211400xem1552575,1587l1550987,0,1544637,0,1543050,1587,1543050,7937,1544637,9525,1550987,9525,1552575,7937,1552575,1587xem1571625,2211400l1570037,2209812,1563687,2209812,1562100,2211400,1562100,2217750,1563687,2219337,1570037,2219337,1571625,2217750,1571625,2211400xem1571625,1587l1570037,0,1563687,0,1562100,1587,1562100,7937,1563687,9525,1570037,9525,1571625,7937,1571625,1587xem1590675,2211400l1589087,2209812,1582737,2209812,1581150,2211400,1581150,2217750,1582737,2219337,1589087,2219337,1590675,2217750,1590675,2211400xem1590675,1587l1589087,0,1582737,0,1581150,1587,1581150,7937,1582737,9525,1589087,9525,1590675,7937,1590675,1587xem1609725,2211400l1608137,2209812,1601787,2209812,1600200,2211400,1600200,2217750,1601787,2219337,1608137,2219337,1609725,2217750,1609725,2211400xem1609725,1587l1608137,0,1601787,0,1600200,1587,1600200,7937,1601787,9525,1608137,9525,1609725,7937,1609725,1587xem1628775,2211400l1627187,2209812,1620837,2209812,1619250,2211400,1619250,2217750,1620837,2219337,1627187,2219337,1628775,2217750,1628775,2211400xem1628775,1587l1627187,0,1620837,0,1619250,1587,1619250,7937,1620837,9525,1627187,9525,1628775,7937,1628775,1587xem1647825,2211400l1646237,2209812,1639887,2209812,1638300,2211400,1638300,2217750,1639887,2219337,1646237,2219337,1647825,2217750,1647825,2211400xem1647825,1587l1646237,0,1639887,0,1638300,1587,1638300,7937,1639887,9525,1646237,9525,1647825,7937,1647825,1587xem1666875,2211400l1665287,2209812,1658937,2209812,1657350,2211400,1657350,2217750,1658937,2219337,1665287,2219337,1666875,2217750,1666875,2211400xem1666875,1587l1665287,0,1658937,0,1657350,1587,1657350,7937,1658937,9525,1665287,9525,1666875,7937,1666875,1587xem1685925,2211400l1684337,2209812,1677987,2209812,1676400,2211400,1676400,2217750,1677987,2219337,1684337,2219337,1685925,2217750,1685925,2211400xem1685925,1587l1684337,0,1677987,0,1676400,1587,1676400,7937,1677987,9525,1684337,9525,1685925,7937,1685925,1587xem1704975,2211400l1703387,2209812,1697037,2209812,1695450,2211400,1695450,2217750,1697037,2219337,1703387,2219337,1704975,2217750,1704975,2211400xem1704975,1587l1703387,0,1697037,0,1695450,1587,1695450,7937,1697037,9525,1703387,9525,1704975,7937,1704975,1587xem1724025,2211400l1722437,2209812,1716087,2209812,1714500,2211400,1714500,2217750,1716087,2219337,1722437,2219337,1724025,2217750,1724025,2211400xem1724025,1587l1722437,0,1716087,0,1714500,1587,1714500,7937,1716087,9525,1722437,9525,1724025,7937,1724025,1587xem1743075,2211400l1741487,2209812,1735137,2209812,1733550,2211400,1733550,2217750,1735137,2219337,1741487,2219337,1743075,2217750,1743075,2211400xem1743075,1587l1741487,0,1735137,0,1733550,1587,1733550,7937,1735137,9525,1741487,9525,1743075,7937,1743075,1587xem1762125,2211400l1760537,2209812,1754187,2209812,1752600,2211400,1752600,2217750,1754187,2219337,1760537,2219337,1762125,2217750,1762125,2211400xem1762125,1587l1760537,0,1754187,0,1752600,1587,1752600,7937,1754187,9525,1760537,9525,1762125,7937,1762125,1587xem1781175,2211400l1779587,2209812,1773237,2209812,1771650,2211400,1771650,2217750,1773237,2219337,1779587,2219337,1781175,2217750,1781175,2211400xem1781175,1587l1779587,0,1773237,0,1771650,1587,1771650,7937,1773237,9525,1779587,9525,1781175,7937,1781175,1587xem1800225,2211400l1798637,2209812,1792287,2209812,1790700,2211400,1790700,2217750,1792287,2219337,1798637,2219337,1800225,2217750,1800225,2211400xem1800225,1587l1798637,0,1792287,0,1790700,1587,1790700,7937,1792287,9525,1798637,9525,1800225,7937,1800225,1587xem1819275,2211400l1817687,2209812,1811337,2209812,1809750,2211400,1809750,2217750,1811337,2219337,1817687,2219337,1819275,2217750,1819275,2211400xem1819275,1587l1817687,0,1811337,0,1809750,1587,1809750,7937,1811337,9525,1817687,9525,1819275,7937,1819275,1587xem1838325,2211400l1836737,2209812,1830387,2209812,1828800,2211400,1828800,2217750,1830387,2219337,1836737,2219337,1838325,2217750,1838325,2211400xem1838325,1587l1836737,0,1830387,0,1828800,1587,1828800,7937,1830387,9525,1836737,9525,1838325,7937,1838325,1587xem1857375,2211400l1855787,2209812,1849437,2209812,1847850,2211400,1847850,2217750,1849437,2219337,1855787,2219337,1857375,2217750,1857375,2211400xem1857375,1587l1855787,0,1849437,0,1847850,1587,1847850,7937,1849437,9525,1855787,9525,1857375,7937,1857375,1587xem1876425,2211400l1874837,2209812,1868487,2209812,1866900,2211400,1866900,2217750,1868487,2219337,1874837,2219337,1876425,2217750,1876425,2211400xem1876425,1587l1874837,0,1868487,0,1866900,1587,1866900,7937,1868487,9525,1874837,9525,1876425,7937,1876425,1587xem1895475,2211400l1893887,2209812,1887537,2209812,1885950,2211400,1885950,2217750,1887537,2219337,1893887,2219337,1895475,2217750,1895475,2211400xem1895475,1587l1893887,0,1887537,0,1885950,1587,1885950,7937,1887537,9525,1893887,9525,1895475,7937,1895475,1587xem1914525,2211400l1912937,2209812,1906587,2209812,1905000,2211400,1905000,2217750,1906587,2219337,1912937,2219337,1914525,2217750,1914525,2211400xem1914525,1587l1912937,0,1906587,0,1905000,1587,1905000,7937,1906587,9525,1912937,9525,1914525,7937,1914525,1587xem1933575,2211400l1931987,2209812,1925637,2209812,1924050,2211400,1924050,2217750,1925637,2219337,1931987,2219337,1933575,2217750,1933575,2211400xem1933575,1587l1931987,0,1925637,0,1924050,1587,1924050,7937,1925637,9525,1931987,9525,1933575,7937,1933575,1587xem1952625,2211400l1951037,2209812,1944687,2209812,1943100,2211400,1943100,2217750,1944687,2219337,1951037,2219337,1952625,2217750,1952625,2211400xem1952625,1587l1951037,0,1944687,0,1943100,1587,1943100,7937,1944687,9525,1951037,9525,1952625,7937,1952625,1587xem1971675,2211400l1970087,2209812,1963737,2209812,1962150,2211400,1962150,2217750,1963737,2219337,1970087,2219337,1971675,2217750,1971675,2211400xem1971675,1587l1970087,0,1963737,0,1962150,1587,1962150,7937,1963737,9525,1970087,9525,1971675,7937,1971675,1587xem1990725,2211400l1989137,2209812,1982787,2209812,1981200,2211400,1981200,2217750,1982787,2219337,1989137,2219337,1990725,2217750,1990725,2211400xem1990725,1587l1989137,0,1982787,0,1981200,1587,1981200,7937,1982787,9525,1989137,9525,1990725,7937,1990725,1587xem2009775,2211400l2008187,2209812,2001837,2209812,2000250,2211400,2000250,2217750,2001837,2219337,2008187,2219337,2009775,2217750,2009775,2211400xem2009775,1587l2008187,0,2001837,0,2000250,1587,2000250,7937,2001837,9525,2008187,9525,2009775,7937,2009775,1587xem2028825,2211400l2027237,2209812,2020887,2209812,2019300,2211400,2019300,2217750,2020887,2219337,2027237,2219337,2028825,2217750,2028825,2211400xem2028825,1587l2027237,0,2020887,0,2019300,1587,2019300,7937,2020887,9525,2027237,9525,2028825,7937,2028825,1587xem2047875,2211400l2046287,2209812,2039937,2209812,2038350,2211400,2038350,2217750,2039937,2219337,2046287,2219337,2047875,2217750,2047875,2211400xem2047875,1587l2046287,0,2039937,0,2038350,1587,2038350,7937,2039937,9525,2046287,9525,2047875,7937,2047875,1587xem2066925,2211400l2065337,2209812,2058987,2209812,2057400,2211400,2057400,2217750,2058987,2219337,2065337,2219337,2066925,2217750,2066925,2211400xem2066925,1587l2065337,0,2058987,0,2057400,1587,2057400,7937,2058987,9525,2065337,9525,2066925,7937,2066925,1587xem2085975,2211400l2084387,2209812,2078037,2209812,2076450,2211400,2076450,2217750,2078037,2219337,2084387,2219337,2085975,2217750,2085975,2211400xem2085975,1587l2084387,0,2078037,0,2076450,1587,2076450,7937,2078037,9525,2084387,9525,2085975,7937,2085975,1587xem2105025,2211400l2103437,2209812,2097087,2209812,2095500,2211400,2095500,2217750,2097087,2219337,2103437,2219337,2105025,2217750,2105025,2211400xem2105025,1587l2103437,0,2097087,0,2095500,1587,2095500,7937,2097087,9525,2103437,9525,2105025,7937,2105025,1587xem2124075,2211400l2122487,2209812,2116137,2209812,2114550,2211400,2114550,2217750,2116137,2219337,2122487,2219337,2124075,2217750,2124075,2211400xem2124075,1587l2122487,0,2116137,0,2114550,1587,2114550,7937,2116137,9525,2122487,9525,2124075,7937,2124075,1587xem2143125,2211400l2141537,2209812,2135187,2209812,2133600,2211400,2133600,2217750,2135187,2219337,2141537,2219337,2143125,2217750,2143125,2211400xem2143125,1587l2141537,0,2135187,0,2133600,1587,2133600,7937,2135187,9525,2141537,9525,2143125,7937,2143125,1587xem2162175,2211400l2160587,2209812,2154237,2209812,2152650,2211400,2152650,2217750,2154237,2219337,2160587,2219337,2162175,2217750,2162175,2211400xem2162175,1587l2160587,0,2154237,0,2152650,1587,2152650,7937,2154237,9525,2160587,9525,2162175,7937,2162175,1587xem2181225,2211400l2179637,2209812,2173287,2209812,2171700,2211400,2171700,2217750,2173287,2219337,2179637,2219337,2181225,2217750,2181225,2211400xem2181225,1587l2179637,0,2173287,0,2171700,1587,2171700,7937,2173287,9525,2179637,9525,2181225,7937,2181225,1587xem2200275,2211400l2198687,2209812,2192337,2209812,2190750,2211400,2190750,2217750,2192337,2219337,2198687,2219337,2200275,2217750,2200275,2211400xem2200275,1587l2198687,0,2192337,0,2190750,1587,2190750,7937,2192337,9525,2198687,9525,2200275,7937,2200275,1587xem2219325,2211400l2217737,2209812,2211387,2209812,2209800,2211400,2209800,2217750,2211387,2219337,2217737,2219337,2219325,2217750,2219325,2211400xem2219325,1587l2217737,0,2211387,0,2209800,1587,2209800,7937,2211387,9525,2217737,9525,2219325,7937,2219325,1587xem2238375,2211400l2236787,2209812,2230437,2209812,2228850,2211400,2228850,2217750,2230437,2219337,2236787,2219337,2238375,2217750,2238375,2211400xem2238375,1587l2236787,0,2230437,0,2228850,1587,2228850,7937,2230437,9525,2236787,9525,2238375,7937,2238375,1587xem2257425,2211400l2255837,2209812,2249487,2209812,2247900,2211400,2247900,2217750,2249487,2219337,2255837,2219337,2257425,2217750,2257425,2211400xem2257425,1587l2255837,0,2249487,0,2247900,1587,2247900,7937,2249487,9525,2255837,9525,2257425,7937,2257425,1587xem2276475,2211400l2274887,2209812,2268537,2209812,2266950,2211400,2266950,2217750,2268537,2219337,2274887,2219337,2276475,2217750,2276475,2211400xem2276475,1587l2274887,0,2268537,0,2266950,1587,2266950,7937,2268537,9525,2274887,9525,2276475,7937,2276475,1587xem2295525,2211400l2293937,2209812,2287587,2209812,2286000,2211400,2286000,2217750,2287587,2219337,2293937,2219337,2295525,2217750,2295525,2211400xem2295525,1587l2293937,0,2287587,0,2286000,1587,2286000,7937,2287587,9525,2293937,9525,2295525,7937,2295525,1587xem2314575,2211400l2312987,2209812,2306637,2209812,2305050,2211400,2305050,2217750,2306637,2219337,2312987,2219337,2314575,2217750,2314575,2211400xem2314575,1587l2312987,0,2306637,0,2305050,1587,2305050,7937,2306637,9525,2312987,9525,2314575,7937,2314575,1587xem2333625,2211400l2332037,2209812,2325687,2209812,2324100,2211400,2324100,2217750,2325687,2219337,2332037,2219337,2333625,2217750,2333625,2211400xem2333625,1587l2332037,0,2325687,0,2324100,1587,2324100,7937,2325687,9525,2332037,9525,2333625,7937,2333625,1587xem2352675,2211400l2351087,2209812,2344737,2209812,2343150,2211400,2343150,2217750,2344737,2219337,2351087,2219337,2352675,2217750,2352675,2211400xem2352675,1587l2351087,0,2344737,0,2343150,1587,2343150,7937,2344737,9525,2351087,9525,2352675,7937,2352675,1587xem2371725,2211400l2370137,2209812,2363787,2209812,2362200,2211400,2362200,2217750,2363787,2219337,2370137,2219337,2371725,2217750,2371725,2211400xem2371725,1587l2370137,0,2363787,0,2362200,1587,2362200,7937,2363787,9525,2370137,9525,2371725,7937,2371725,1587xem2390775,2211400l2389187,2209812,2382837,2209812,2381250,2211400,2381250,2217750,2382837,2219337,2389187,2219337,2390775,2217750,2390775,2211400xem2390775,1587l2389187,0,2382837,0,2381250,1587,2381250,7937,2382837,9525,2389187,9525,2390775,7937,2390775,1587xem2409825,2211400l2408237,2209812,2401887,2209812,2400300,2211400,2400300,2217750,2401887,2219337,2408237,2219337,2409825,2217750,2409825,2211400xem2409825,1587l2408237,0,2401887,0,2400300,1587,2400300,7937,2401887,9525,2408237,9525,2409825,7937,2409825,1587xem2428875,2211400l2427287,2209812,2420937,2209812,2419350,2211400,2419350,2217750,2420937,2219337,2427287,2219337,2428875,2217750,2428875,2211400xem2428875,1587l2427287,0,2420937,0,2419350,1587,2419350,7937,2420937,9525,2427287,9525,2428875,7937,2428875,1587xem2447925,2211400l2446337,2209812,2439987,2209812,2438400,2211400,2438400,2217750,2439987,2219337,2446337,2219337,2447925,2217750,2447925,2211400xem2447925,1587l2446337,0,2439987,0,2438400,1587,2438400,7937,2439987,9525,2446337,9525,2447925,7937,2447925,1587xem2466975,2211400l2465387,2209812,2459037,2209812,2457450,2211400,2457450,2217750,2459037,2219337,2465387,2219337,2466975,2217750,2466975,2211400xem2466975,1587l2465387,0,2459037,0,2457450,1587,2457450,7937,2459037,9525,2465387,9525,2466975,7937,2466975,1587xem2486025,2211400l2484437,2209812,2478087,2209812,2476500,2211400,2476500,2217750,2478087,2219337,2484437,2219337,2486025,2217750,2486025,2211400xem2486025,1587l2484437,0,2478087,0,2476500,1587,2476500,7937,2478087,9525,2484437,9525,2486025,7937,2486025,1587xem2505075,2211400l2503487,2209812,2497137,2209812,2495550,2211400,2495550,2217750,2497137,2219337,2503487,2219337,2505075,2217750,2505075,2211400xem2505075,1587l2503487,0,2497137,0,2495550,1587,2495550,7937,2497137,9525,2503487,9525,2505075,7937,2505075,1587xem2524125,2211400l2522537,2209812,2516187,2209812,2514600,2211400,2514600,2217750,2516187,2219337,2522537,2219337,2524125,2217750,2524125,2211400xem2524125,1587l2522537,0,2516187,0,2514600,1587,2514600,7937,2516187,9525,2522537,9525,2524125,7937,2524125,1587xem2543175,2211400l2541587,2209812,2535237,2209812,2533650,2211400,2533650,2217750,2535237,2219337,2541587,2219337,2543175,2217750,2543175,2211400xem2543175,1587l2541587,0,2535237,0,2533650,1587,2533650,7937,2535237,9525,2541587,9525,2543175,7937,2543175,1587xem2562225,2211400l2560637,2209812,2554287,2209812,2552700,2211400,2552700,2217750,2554287,2219337,2560637,2219337,2562225,2217750,2562225,2211400xem2562225,1587l2560637,0,2554287,0,2552700,1587,2552700,7937,2554287,9525,2560637,9525,2562225,7937,2562225,1587xem2581275,2211400l2579687,2209812,2573337,2209812,2571750,2211400,2571750,2217750,2573337,2219337,2579687,2219337,2581275,2217750,2581275,2211400xem2581275,1587l2579687,0,2573337,0,2571750,1587,2571750,7937,2573337,9525,2579687,9525,2581275,7937,2581275,1587xem2600325,2211400l2598737,2209812,2592387,2209812,2590800,2211400,2590800,2217750,2592387,2219337,2598737,2219337,2600325,2217750,2600325,2211400xem2600325,1587l2598737,0,2592387,0,2590800,1587,2590800,7937,2592387,9525,2598737,9525,2600325,7937,2600325,1587xem2619375,2211400l2617787,2209812,2611437,2209812,2609850,2211400,2609850,2217750,2611437,2219337,2617787,2219337,2619375,2217750,2619375,2211400xem2619375,1587l2617787,0,2611437,0,2609850,1587,2609850,7937,2611437,9525,2617787,9525,2619375,7937,2619375,1587xem2638425,2211400l2636837,2209812,2630487,2209812,2628900,2211400,2628900,2217750,2630487,2219337,2636837,2219337,2638425,2217750,2638425,2211400xem2638425,1587l2636837,0,2630487,0,2628900,1587,2628900,7937,2630487,9525,2636837,9525,2638425,7937,2638425,1587xem2657475,2211400l2655887,2209812,2649537,2209812,2647950,2211400,2647950,2217750,2649537,2219337,2655887,2219337,2657475,2217750,2657475,2211400xem2657475,1587l2655887,0,2649537,0,2647950,1587,2647950,7937,2649537,9525,2655887,9525,2657475,7937,2657475,1587xem2676525,2211400l2674937,2209812,2668587,2209812,2667000,2211400,2667000,2217750,2668587,2219337,2674937,2219337,2676525,2217750,2676525,2211400xem2676525,1587l2674937,0,2668587,0,2667000,1587,2667000,7937,2668587,9525,2674937,9525,2676525,7937,2676525,1587xem2695575,2211400l2693987,2209812,2687637,2209812,2686050,2211400,2686050,2217750,2687637,2219337,2693987,2219337,2695575,2217750,2695575,2211400xem2695575,2192350l2693987,2190762,2687637,2190762,2686050,2192350,2686050,2198700,2687637,2200287,2693987,2200287,2695575,2198700,2695575,2192350xem2695575,2173300l2693987,2171712,2687637,2171712,2686050,2173300,2686050,2179650,2687637,2181237,2693987,2181237,2695575,2179650,2695575,2173300xem2695575,2154250l2693987,2152662,2687637,2152662,2686050,2154250,2686050,2160600,2687637,2162187,2693987,2162187,2695575,2160600,2695575,2154250xem2695575,2135200l2693987,2133612,2687637,2133612,2686050,2135200,2686050,2141550,2687637,2143137,2693987,2143137,2695575,2141550,2695575,2135200xem2695575,2116150l2693987,2114562,2687637,2114562,2686050,2116150,2686050,2122500,2687637,2124087,2693987,2124087,2695575,2122500,2695575,2116150xem2695575,2097100l2693987,2095512,2687637,2095512,2686050,2097100,2686050,2103450,2687637,2105037,2693987,2105037,2695575,2103450,2695575,2097100xem2695575,2078050l2693987,2076462,2687637,2076462,2686050,2078050,2686050,2084400,2687637,2085987,2693987,2085987,2695575,2084400,2695575,2078050xem2695575,2059000l2693987,2057412,2687637,2057412,2686050,2059000,2686050,2065350,2687637,2066937,2693987,2066937,2695575,2065350,2695575,2059000xem2695575,2039950l2693987,2038362,2687637,2038362,2686050,2039950,2686050,2046300,2687637,2047887,2693987,2047887,2695575,2046300,2695575,2039950xem2695575,2020900l2693987,2019312,2687637,2019312,2686050,2020900,2686050,2027250,2687637,2028837,2693987,2028837,2695575,2027250,2695575,2020900xem2695575,2001850l2693987,2000262,2687637,2000262,2686050,2001850,2686050,2008200,2687637,2009787,2693987,2009787,2695575,2008200,2695575,2001850xem2695575,1982800l2693987,1981212,2687637,1981212,2686050,1982800,2686050,1989150,2687637,1990737,2693987,1990737,2695575,1989150,2695575,1982800xem2695575,1963750l2693987,1962162,2687637,1962162,2686050,1963750,2686050,1970100,2687637,1971687,2693987,1971687,2695575,1970100,2695575,1963750xem2695575,1944687l2693987,1943112,2687637,1943112,2686050,1944687,2686050,1951050,2687637,1952637,2693987,1952637,2695575,1951050,2695575,1944687xem2695575,1925637l2693987,1924062,2687637,1924062,2686050,1925637,2686050,1932000,2687637,1933587,2693987,1933587,2695575,1932000,2695575,1925637xem2695575,1906587l2693987,1905012,2687637,1905012,2686050,1906587,2686050,1912950,2687637,1914537,2693987,1914537,2695575,1912950,2695575,1906587xem2695575,1887537l2693987,1885962,2687637,1885962,2686050,1887537,2686050,1893900,2687637,1895487,2693987,1895487,2695575,1893900,2695575,1887537xem2695575,1868487l2693987,1866912,2687637,1866912,2686050,1868487,2686050,1874850,2687637,1876437,2693987,1876437,2695575,1874850,2695575,1868487xem2695575,1849437l2693987,1847862,2687637,1847862,2686050,1849437,2686050,1855800,2687637,1857387,2693987,1857387,2695575,1855800,2695575,1849437xem2695575,1830387l2693987,1828812,2687637,1828812,2686050,1830387,2686050,1836750,2687637,1838337,2693987,1838337,2695575,1836750,2695575,1830387xem2695575,1811337l2693987,1809762,2687637,1809762,2686050,1811337,2686050,1817700,2687637,1819287,2693987,1819287,2695575,1817700,2695575,1811337xem2695575,1792287l2693987,1790712,2687637,1790712,2686050,1792287,2686050,1798650,2687637,1800237,2693987,1800237,2695575,1798650,2695575,1792287xem2695575,1773237l2693987,1771662,2687637,1771662,2686050,1773237,2686050,1779600,2687637,1781187,2693987,1781187,2695575,1779600,2695575,1773237xem2695575,1754187l2693987,1752612,2687637,1752612,2686050,1754187,2686050,1760550,2687637,1762137,2693987,1762137,2695575,1760550,2695575,1754187xem2695575,1735137l2693987,1733562,2687637,1733562,2686050,1735137,2686050,1741500,2687637,1743087,2693987,1743087,2695575,1741500,2695575,1735137xem2695575,1716087l2693987,1714512,2687637,1714512,2686050,1716087,2686050,1722450,2687637,1724037,2693987,1724037,2695575,1722450,2695575,1716087xem2695575,1697050l2693987,1695462,2687637,1695462,2686050,1697050,2686050,1703400,2687637,1704987,2693987,1704987,2695575,1703400,2695575,1697050xem2695575,1678000l2693987,1676412,2687637,1676412,2686050,1678000,2686050,1684350,2687637,1685937,2693987,1685937,2695575,1684350,2695575,1678000xem2695575,1658950l2693987,1657362,2687637,1657362,2686050,1658950,2686050,1665300,2687637,1666887,2693987,1666887,2695575,1665300,2695575,1658950xem2695575,1639900l2693987,1638312,2687637,1638312,2686050,1639900,2686050,1646250,2687637,1647837,2693987,1647837,2695575,1646250,2695575,1639900xem2695575,1620850l2693987,1619262,2687637,1619262,2686050,1620850,2686050,1627200,2687637,1628787,2693987,1628787,2695575,1627200,2695575,1620850xem2695575,1601800l2693987,1600212,2687637,1600212,2686050,1601800,2686050,1608150,2687637,1609737,2693987,1609737,2695575,1608150,2695575,1601800xem2695575,1582750l2693987,1581162,2687637,1581162,2686050,1582750,2686050,1589100,2687637,1590687,2693987,1590687,2695575,1589100,2695575,1582750xem2695575,1563700l2693987,1562112,2687637,1562112,2686050,1563700,2686050,1570050,2687637,1571637,2693987,1571637,2695575,1570050,2695575,1563700xem2695575,1544650l2693987,1543062,2687637,1543062,2686050,1544650,2686050,1551000,2687637,1552587,2693987,1552587,2695575,1551000,2695575,1544650xem2695575,1525600l2693987,1524012,2687637,1524012,2686050,1525600,2686050,1531950,2687637,1533537,2693987,1533537,2695575,1531950,2695575,1525600xem2695575,1506550l2693987,1504962,2687637,1504962,2686050,1506550,2686050,1512887,2687637,1514487,2693987,1514487,2695575,1512887,2695575,1506550xem2695575,1487500l2693987,1485912,2687637,1485912,2686050,1487500,2686050,1493837,2687637,1495437,2693987,1495437,2695575,1493837,2695575,1487500xem2695575,1468450l2693987,1466862,2687637,1466862,2686050,1468450,2686050,1474787,2687637,1476387,2693987,1476387,2695575,1474787,2695575,1468450xem2695575,1449400l2693987,1447812,2687637,1447812,2686050,1449400,2686050,1455737,2687637,1457337,2693987,1457337,2695575,1455737,2695575,1449400xem2695575,1430350l2693987,1428762,2687637,1428762,2686050,1430350,2686050,1436687,2687637,1438287,2693987,1438287,2695575,1436687,2695575,1430350xem2695575,1411300l2693987,1409712,2687637,1409712,2686050,1411300,2686050,1417637,2687637,1419237,2693987,1419237,2695575,1417637,2695575,1411300xem2695575,1392250l2693987,1390662,2687637,1390662,2686050,1392250,2686050,1398600,2687637,1400187,2693987,1400187,2695575,1398600,2695575,1392250xem2695575,1373200l2693987,1371612,2687637,1371612,2686050,1373200,2686050,1379550,2687637,1381137,2693987,1381137,2695575,1379550,2695575,1373200xem2695575,1354150l2693987,1352562,2687637,1352562,2686050,1354150,2686050,1360500,2687637,1362087,2693987,1362087,2695575,1360500,2695575,1354150xem2695575,1335100l2693987,1333512,2687637,1333512,2686050,1335100,2686050,1341450,2687637,1343037,2693987,1343037,2695575,1341450,2695575,1335100xem2695575,1316037l2693987,1314462,2687637,1314462,2686050,1316037,2686050,1322400,2687637,1323987,2693987,1323987,2695575,1322400,2695575,1316037xem2695575,1296987l2693987,1295412,2687637,1295412,2686050,1296987,2686050,1303350,2687637,1304937,2693987,1304937,2695575,1303350,2695575,1296987xem2695575,1277937l2693987,1276362,2687637,1276362,2686050,1277937,2686050,1284300,2687637,1285887,2693987,1285887,2695575,1284300,2695575,1277937xem2695575,1258887l2693987,1257312,2687637,1257312,2686050,1258887,2686050,1265250,2687637,1266837,2693987,1266837,2695575,1265250,2695575,1258887xem2695575,1239850l2693987,1238262,2687637,1238262,2686050,1239850,2686050,1246200,2687637,1247787,2693987,1247787,2695575,1246200,2695575,1239850xem2695575,1220800l2693987,1219212,2687637,1219212,2686050,1220800,2686050,1227150,2687637,1228737,2693987,1228737,2695575,1227150,2695575,1220800xem2695575,1201750l2693987,1200162,2687637,1200162,2686050,1201750,2686050,1208100,2687637,1209687,2693987,1209687,2695575,1208100,2695575,1201750xem2695575,1182700l2693987,1181112,2687637,1181112,2686050,1182700,2686050,1189050,2687637,1190637,2693987,1190637,2695575,1189050,2695575,1182700xem2695575,1163637l2693987,1162050,2687637,1162050,2686050,1163637,2686050,1169987,2687637,1171575,2693987,1171575,2695575,1169987,2695575,1163637xem2695575,1144587l2693987,1143000,2687637,1143000,2686050,1144587,2686050,1150937,2687637,1152525,2693987,1152525,2695575,1150937,2695575,1144587xem2695575,1125550l2693987,1123962,2687637,1123962,2686050,1125550,2686050,1131900,2687637,1133487,2693987,1133487,2695575,1131900,2695575,1125550xem2695575,1106487l2693987,1104900,2687637,1104900,2686050,1106487,2686050,1112850,2687637,1114437,2693987,1114437,2695575,1112850,2695575,1106487xem2695575,1087437l2693987,1085850,2687637,1085850,2686050,1087437,2686050,1093800,2687637,1095375,2693987,1095375,2695575,1093800,2695575,1087437xem2695575,1068387l2693987,1066800,2687637,1066800,2686050,1068387,2686050,1074737,2687637,1076325,2693987,1076325,2695575,1074737,2695575,1068387xem2695575,1049337l2693987,1047750,2687637,1047750,2686050,1049337,2686050,1055700,2687637,1057275,2693987,1057275,2695575,1055700,2695575,1049337xem2695575,1030287l2693987,1028700,2687637,1028700,2686050,1030287,2686050,1036637,2687637,1038225,2693987,1038225,2695575,1036637,2695575,1030287xem2695575,1011250l2693987,1009650,2687637,1009650,2686050,1011250,2686050,1017587,2687637,1019175,2693987,1019175,2695575,1017587,2695575,1011250xem2695575,992187l2693987,990600,2687637,990600,2686050,992187,2686050,998537,2687637,1000125,2693987,1000125,2695575,998537,2695575,992187xem2695575,973137l2693987,971550,2687637,971550,2686050,973137,2686050,979487,2687637,981075,2693987,981075,2695575,979487,2695575,973137xem2695575,954087l2693987,952500,2687637,952500,2686050,954087,2686050,960437,2687637,962025,2693987,962025,2695575,960437,2695575,954087xem2695575,935037l2693987,933450,2687637,933450,2686050,935037,2686050,941400,2687637,942975,2693987,942975,2695575,941400,2695575,935037xem2695575,915987l2693987,914400,2687637,914400,2686050,915987,2686050,922350,2687637,923925,2693987,923925,2695575,922350,2695575,915987xem2695575,896937l2693987,895350,2687637,895350,2686050,896937,2686050,903300,2687637,904875,2693987,904875,2695575,903300,2695575,896937xem2695575,877887l2693987,876300,2687637,876300,2686050,877887,2686050,884237,2687637,885825,2693987,885825,2695575,884237,2695575,877887xem2695575,858837l2693987,857250,2687637,857250,2686050,858837,2686050,865187,2687637,866775,2693987,866775,2695575,865187,2695575,858837xem2695575,839787l2693987,838200,2687637,838200,2686050,839787,2686050,846137,2687637,847725,2693987,847725,2695575,846137,2695575,839787xem2695575,820737l2693987,819150,2687637,819150,2686050,820737,2686050,827087,2687637,828675,2693987,828675,2695575,827087,2695575,820737xem2695575,801687l2693987,800100,2687637,800100,2686050,801687,2686050,808037,2687637,809625,2693987,809625,2695575,808037,2695575,801687xem2695575,782650l2693987,781050,2687637,781050,2686050,782650,2686050,788987,2687637,790575,2693987,790575,2695575,788987,2695575,782650xem2695575,763600l2693987,762000,2687637,762000,2686050,763600,2686050,769937,2687637,771525,2693987,771525,2695575,769937,2695575,763600xem2695575,744550l2693987,742950,2687637,742950,2686050,744550,2686050,750887,2687637,752475,2693987,752475,2695575,750887,2695575,744550xem2695575,725500l2693987,723900,2687637,723900,2686050,725500,2686050,731837,2687637,733425,2693987,733425,2695575,731837,2695575,725500xem2695575,706450l2693987,704850,2687637,704850,2686050,706450,2686050,712787,2687637,714375,2693987,714375,2695575,712787,2695575,706450xem2695575,687400l2693987,685800,2687637,685800,2686050,687400,2686050,693737,2687637,695325,2693987,695325,2695575,693737,2695575,687400xem2695575,668337l2693987,666750,2687637,666750,2686050,668337,2686050,674687,2687637,676275,2693987,676275,2695575,674687,2695575,668337xem2695575,649287l2693987,647700,2687637,647700,2686050,649287,2686050,655637,2687637,657225,2693987,657225,2695575,655637,2695575,649287xem2695575,630237l2693987,628650,2687637,628650,2686050,630237,2686050,636587,2687637,638175,2693987,638175,2695575,636587,2695575,630237xem2695575,611187l2693987,609600,2687637,609600,2686050,611187,2686050,617537,2687637,619125,2693987,619125,2695575,617537,2695575,611187xem2695575,592150l2693987,590562,2687637,590562,2686050,592150,2686050,598500,2687637,600087,2693987,600087,2695575,598500,2695575,592150xem2695575,573087l2693987,571500,2687637,571500,2686050,573087,2686050,579437,2687637,581025,2693987,581025,2695575,579437,2695575,573087xem2695575,554037l2693987,552450,2687637,552450,2686050,554037,2686050,560387,2687637,561975,2693987,561975,2695575,560387,2695575,554037xem2695575,534987l2693987,533400,2687637,533400,2686050,534987,2686050,541337,2687637,542925,2693987,542925,2695575,541337,2695575,534987xem2695575,515937l2693987,514350,2687637,514350,2686050,515937,2686050,522287,2687637,523875,2693987,523875,2695575,522287,2695575,515937xem2695575,496887l2693987,495300,2687637,495300,2686050,496887,2686050,503237,2687637,504825,2693987,504825,2695575,503237,2695575,496887xem2695575,477837l2693987,476250,2687637,476250,2686050,477837,2686050,484200,2687637,485775,2693987,485775,2695575,484200,2695575,477837xem2695575,458787l2693987,457200,2687637,457200,2686050,458787,2686050,465150,2687637,466725,2693987,466725,2695575,465150,2695575,458787xem2695575,439737l2693987,438150,2687637,438150,2686050,439737,2686050,446100,2687637,447675,2693987,447675,2695575,446100,2695575,439737xem2695575,420687l2693987,419100,2687637,419100,2686050,420687,2686050,427050,2687637,428625,2693987,428625,2695575,427050,2695575,420687xem2695575,401637l2693987,400050,2687637,400050,2686050,401637,2686050,408000,2687637,409575,2693987,409575,2695575,408000,2695575,401637xem2695575,382587l2693987,381000,2687637,381000,2686050,382587,2686050,388950,2687637,390525,2693987,390525,2695575,388950,2695575,382587xem2695575,363537l2693987,361950,2687637,361950,2686050,363537,2686050,369900,2687637,371475,2693987,371475,2695575,369900,2695575,363537xem2695575,344487l2693987,342900,2687637,342900,2686050,344487,2686050,350850,2687637,352425,2693987,352425,2695575,350850,2695575,344487xem2695575,325437l2693987,323850,2687637,323850,2686050,325437,2686050,331800,2687637,333375,2693987,333375,2695575,331800,2695575,325437xem2695575,306387l2693987,304800,2687637,304800,2686050,306387,2686050,312750,2687637,314325,2693987,314325,2695575,312750,2695575,306387xem2695575,287337l2693987,285750,2687637,285750,2686050,287337,2686050,293700,2687637,295275,2693987,295275,2695575,293700,2695575,287337xem2695575,268287l2693987,266700,2687637,266700,2686050,268287,2686050,274650,2687637,276225,2693987,276225,2695575,274650,2695575,268287xem2695575,249237l2693987,247650,2687637,247650,2686050,249237,2686050,255600,2687637,257175,2693987,257175,2695575,255600,2695575,249237xem2695575,230187l2693987,228600,2687637,228600,2686050,230187,2686050,236537,2687637,238125,2693987,238125,2695575,236537,2695575,230187xem2695575,211137l2693987,209550,2687637,209550,2686050,211137,2686050,217487,2687637,219075,2693987,219075,2695575,217487,2695575,211137xem2695575,192087l2693987,190500,2687637,190500,2686050,192087,2686050,198437,2687637,200025,2693987,200025,2695575,198437,2695575,192087xem2695575,173037l2693987,171450,2687637,171450,2686050,173037,2686050,179387,2687637,180975,2693987,180975,2695575,179387,2695575,173037xem2695575,153987l2693987,152400,2687637,152400,2686050,153987,2686050,160337,2687637,161925,2693987,161925,2695575,160337,2695575,153987xem2695575,134937l2693987,133350,2687637,133350,2686050,134937,2686050,141287,2687637,142875,2693987,142875,2695575,141287,2695575,134937xem2695575,115887l2693987,114300,2687637,114300,2686050,115887,2686050,122237,2687637,123825,2693987,123825,2695575,122237,2695575,115887xem2695575,96837l2693987,95250,2687637,95250,2686050,96837,2686050,103187,2687637,104775,2693987,104775,2695575,103187,2695575,96837xem2695575,77787l2693987,76200,2687637,76200,2686050,77787,2686050,84137,2687637,85725,2693987,85725,2695575,84137,2695575,77787xem2695575,58737l2693987,57150,2687637,57150,2686050,58737,2686050,65087,2687637,66675,2693987,66675,2695575,65087,2695575,58737xem2695575,39687l2693987,38100,2687637,38100,2686050,39687,2686050,46037,2687637,47625,2693987,47625,2695575,46037,2695575,39687xem2695575,20637l2693987,19050,2687637,19050,2686050,20637,2686050,26987,2687637,28575,2693987,28575,2695575,26987,2695575,20637xem2695575,1587l2693987,0,2687637,0,2686050,1587,2686050,7937,2687637,9525,2693987,9525,2695575,7937,2695575,1587xe">
                  <v:fill on="t" focussize="0,0"/>
                  <v:stroke on="f"/>
                  <v:imagedata o:title=""/>
                  <o:lock v:ext="edit" aspectratio="f"/>
                  <v:textbox inset="0mm,0mm,0mm,0mm"/>
                </v:shape>
              </v:group>
            </w:pict>
          </mc:Fallback>
        </mc:AlternateContent>
      </w:r>
    </w:p>
    <w:p w14:paraId="39DEDD58">
      <w:pPr>
        <w:pStyle w:val="7"/>
        <w:spacing w:before="89"/>
        <w:rPr>
          <w:sz w:val="20"/>
        </w:rPr>
      </w:pPr>
      <w:r>
        <w:drawing>
          <wp:anchor distT="0" distB="0" distL="0" distR="0" simplePos="0" relativeHeight="251680768" behindDoc="1" locked="0" layoutInCell="1" allowOverlap="1">
            <wp:simplePos x="0" y="0"/>
            <wp:positionH relativeFrom="page">
              <wp:posOffset>1723390</wp:posOffset>
            </wp:positionH>
            <wp:positionV relativeFrom="paragraph">
              <wp:posOffset>219075</wp:posOffset>
            </wp:positionV>
            <wp:extent cx="1495425" cy="83820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0" cstate="print"/>
                    <a:stretch>
                      <a:fillRect/>
                    </a:stretch>
                  </pic:blipFill>
                  <pic:spPr>
                    <a:xfrm>
                      <a:off x="0" y="0"/>
                      <a:ext cx="1495425" cy="838200"/>
                    </a:xfrm>
                    <a:prstGeom prst="rect">
                      <a:avLst/>
                    </a:prstGeom>
                  </pic:spPr>
                </pic:pic>
              </a:graphicData>
            </a:graphic>
          </wp:anchor>
        </w:drawing>
      </w:r>
    </w:p>
    <w:p w14:paraId="0FD8AC92">
      <w:pPr>
        <w:spacing w:after="0"/>
        <w:rPr>
          <w:sz w:val="20"/>
        </w:rPr>
        <w:sectPr>
          <w:pgSz w:w="12240" w:h="15840"/>
          <w:pgMar w:top="1540" w:right="240" w:bottom="1560" w:left="220" w:header="441" w:footer="836" w:gutter="0"/>
          <w:cols w:space="720" w:num="1"/>
        </w:sectPr>
      </w:pPr>
    </w:p>
    <w:p w14:paraId="2735162A">
      <w:pPr>
        <w:pStyle w:val="7"/>
        <w:spacing w:before="93" w:line="309" w:lineRule="auto"/>
        <w:ind w:left="1197" w:right="1200"/>
        <w:jc w:val="both"/>
      </w:pPr>
      <w:r>
        <mc:AlternateContent>
          <mc:Choice Requires="wpg">
            <w:drawing>
              <wp:anchor distT="0" distB="0" distL="0" distR="0" simplePos="0" relativeHeight="251681792" behindDoc="1" locked="0" layoutInCell="1" allowOverlap="1">
                <wp:simplePos x="0" y="0"/>
                <wp:positionH relativeFrom="page">
                  <wp:posOffset>2942590</wp:posOffset>
                </wp:positionH>
                <wp:positionV relativeFrom="paragraph">
                  <wp:posOffset>934085</wp:posOffset>
                </wp:positionV>
                <wp:extent cx="2447925" cy="1209675"/>
                <wp:effectExtent l="0" t="0" r="0" b="0"/>
                <wp:wrapTopAndBottom/>
                <wp:docPr id="58" name="Group 58"/>
                <wp:cNvGraphicFramePr/>
                <a:graphic xmlns:a="http://schemas.openxmlformats.org/drawingml/2006/main">
                  <a:graphicData uri="http://schemas.microsoft.com/office/word/2010/wordprocessingGroup">
                    <wpg:wgp>
                      <wpg:cNvGrpSpPr/>
                      <wpg:grpSpPr>
                        <a:xfrm>
                          <a:off x="0" y="0"/>
                          <a:ext cx="2447925" cy="1209675"/>
                          <a:chOff x="0" y="0"/>
                          <a:chExt cx="2447925" cy="1209675"/>
                        </a:xfrm>
                      </wpg:grpSpPr>
                      <wps:wsp>
                        <wps:cNvPr id="59" name="Graphic 59"/>
                        <wps:cNvSpPr/>
                        <wps:spPr>
                          <a:xfrm>
                            <a:off x="0" y="0"/>
                            <a:ext cx="2428875" cy="9525"/>
                          </a:xfrm>
                          <a:custGeom>
                            <a:avLst/>
                            <a:gdLst/>
                            <a:ahLst/>
                            <a:cxnLst/>
                            <a:rect l="l" t="t" r="r" b="b"/>
                            <a:pathLst>
                              <a:path w="2428875" h="9525">
                                <a:moveTo>
                                  <a:pt x="7937" y="9525"/>
                                </a:moveTo>
                                <a:lnTo>
                                  <a:pt x="1587" y="9525"/>
                                </a:lnTo>
                                <a:lnTo>
                                  <a:pt x="0" y="7937"/>
                                </a:lnTo>
                                <a:lnTo>
                                  <a:pt x="0" y="1587"/>
                                </a:lnTo>
                                <a:lnTo>
                                  <a:pt x="1587" y="0"/>
                                </a:lnTo>
                                <a:lnTo>
                                  <a:pt x="7937" y="0"/>
                                </a:lnTo>
                                <a:lnTo>
                                  <a:pt x="9525" y="1587"/>
                                </a:lnTo>
                                <a:lnTo>
                                  <a:pt x="9525" y="7937"/>
                                </a:lnTo>
                                <a:lnTo>
                                  <a:pt x="7937" y="9525"/>
                                </a:lnTo>
                                <a:close/>
                              </a:path>
                              <a:path w="2428875" h="9525">
                                <a:moveTo>
                                  <a:pt x="26987" y="9525"/>
                                </a:moveTo>
                                <a:lnTo>
                                  <a:pt x="20637" y="9525"/>
                                </a:lnTo>
                                <a:lnTo>
                                  <a:pt x="19050" y="7937"/>
                                </a:lnTo>
                                <a:lnTo>
                                  <a:pt x="19050" y="1587"/>
                                </a:lnTo>
                                <a:lnTo>
                                  <a:pt x="20637" y="0"/>
                                </a:lnTo>
                                <a:lnTo>
                                  <a:pt x="26987" y="0"/>
                                </a:lnTo>
                                <a:lnTo>
                                  <a:pt x="28575" y="1587"/>
                                </a:lnTo>
                                <a:lnTo>
                                  <a:pt x="28575" y="7937"/>
                                </a:lnTo>
                                <a:lnTo>
                                  <a:pt x="26987" y="9525"/>
                                </a:lnTo>
                                <a:close/>
                              </a:path>
                              <a:path w="2428875" h="9525">
                                <a:moveTo>
                                  <a:pt x="46037" y="9525"/>
                                </a:moveTo>
                                <a:lnTo>
                                  <a:pt x="39687" y="9525"/>
                                </a:lnTo>
                                <a:lnTo>
                                  <a:pt x="38100" y="7937"/>
                                </a:lnTo>
                                <a:lnTo>
                                  <a:pt x="38100" y="1587"/>
                                </a:lnTo>
                                <a:lnTo>
                                  <a:pt x="39687" y="0"/>
                                </a:lnTo>
                                <a:lnTo>
                                  <a:pt x="46037" y="0"/>
                                </a:lnTo>
                                <a:lnTo>
                                  <a:pt x="47625" y="1587"/>
                                </a:lnTo>
                                <a:lnTo>
                                  <a:pt x="47625" y="7937"/>
                                </a:lnTo>
                                <a:lnTo>
                                  <a:pt x="46037" y="9525"/>
                                </a:lnTo>
                                <a:close/>
                              </a:path>
                              <a:path w="2428875" h="9525">
                                <a:moveTo>
                                  <a:pt x="65087" y="9525"/>
                                </a:moveTo>
                                <a:lnTo>
                                  <a:pt x="58737" y="9525"/>
                                </a:lnTo>
                                <a:lnTo>
                                  <a:pt x="57150" y="7937"/>
                                </a:lnTo>
                                <a:lnTo>
                                  <a:pt x="57150" y="1587"/>
                                </a:lnTo>
                                <a:lnTo>
                                  <a:pt x="58737" y="0"/>
                                </a:lnTo>
                                <a:lnTo>
                                  <a:pt x="65087" y="0"/>
                                </a:lnTo>
                                <a:lnTo>
                                  <a:pt x="66675" y="1587"/>
                                </a:lnTo>
                                <a:lnTo>
                                  <a:pt x="66675" y="7937"/>
                                </a:lnTo>
                                <a:lnTo>
                                  <a:pt x="65087" y="9525"/>
                                </a:lnTo>
                                <a:close/>
                              </a:path>
                              <a:path w="2428875" h="9525">
                                <a:moveTo>
                                  <a:pt x="84137" y="9525"/>
                                </a:moveTo>
                                <a:lnTo>
                                  <a:pt x="77787" y="9525"/>
                                </a:lnTo>
                                <a:lnTo>
                                  <a:pt x="76200" y="7937"/>
                                </a:lnTo>
                                <a:lnTo>
                                  <a:pt x="76200" y="1587"/>
                                </a:lnTo>
                                <a:lnTo>
                                  <a:pt x="77787" y="0"/>
                                </a:lnTo>
                                <a:lnTo>
                                  <a:pt x="84137" y="0"/>
                                </a:lnTo>
                                <a:lnTo>
                                  <a:pt x="85725" y="1587"/>
                                </a:lnTo>
                                <a:lnTo>
                                  <a:pt x="85725" y="7937"/>
                                </a:lnTo>
                                <a:lnTo>
                                  <a:pt x="84137" y="9525"/>
                                </a:lnTo>
                                <a:close/>
                              </a:path>
                              <a:path w="2428875" h="9525">
                                <a:moveTo>
                                  <a:pt x="103187" y="9525"/>
                                </a:moveTo>
                                <a:lnTo>
                                  <a:pt x="96837" y="9525"/>
                                </a:lnTo>
                                <a:lnTo>
                                  <a:pt x="95250" y="7937"/>
                                </a:lnTo>
                                <a:lnTo>
                                  <a:pt x="95250" y="1587"/>
                                </a:lnTo>
                                <a:lnTo>
                                  <a:pt x="96837" y="0"/>
                                </a:lnTo>
                                <a:lnTo>
                                  <a:pt x="103187" y="0"/>
                                </a:lnTo>
                                <a:lnTo>
                                  <a:pt x="104775" y="1587"/>
                                </a:lnTo>
                                <a:lnTo>
                                  <a:pt x="104775" y="7937"/>
                                </a:lnTo>
                                <a:lnTo>
                                  <a:pt x="103187" y="9525"/>
                                </a:lnTo>
                                <a:close/>
                              </a:path>
                              <a:path w="2428875" h="9525">
                                <a:moveTo>
                                  <a:pt x="122237" y="9525"/>
                                </a:moveTo>
                                <a:lnTo>
                                  <a:pt x="115887" y="9525"/>
                                </a:lnTo>
                                <a:lnTo>
                                  <a:pt x="114300" y="7937"/>
                                </a:lnTo>
                                <a:lnTo>
                                  <a:pt x="114300" y="1587"/>
                                </a:lnTo>
                                <a:lnTo>
                                  <a:pt x="115887" y="0"/>
                                </a:lnTo>
                                <a:lnTo>
                                  <a:pt x="122237" y="0"/>
                                </a:lnTo>
                                <a:lnTo>
                                  <a:pt x="123825" y="1587"/>
                                </a:lnTo>
                                <a:lnTo>
                                  <a:pt x="123825" y="7937"/>
                                </a:lnTo>
                                <a:lnTo>
                                  <a:pt x="122237" y="9525"/>
                                </a:lnTo>
                                <a:close/>
                              </a:path>
                              <a:path w="2428875" h="9525">
                                <a:moveTo>
                                  <a:pt x="141287" y="9525"/>
                                </a:moveTo>
                                <a:lnTo>
                                  <a:pt x="134937" y="9525"/>
                                </a:lnTo>
                                <a:lnTo>
                                  <a:pt x="133350" y="7937"/>
                                </a:lnTo>
                                <a:lnTo>
                                  <a:pt x="133350" y="1587"/>
                                </a:lnTo>
                                <a:lnTo>
                                  <a:pt x="134937" y="0"/>
                                </a:lnTo>
                                <a:lnTo>
                                  <a:pt x="141287" y="0"/>
                                </a:lnTo>
                                <a:lnTo>
                                  <a:pt x="142875" y="1587"/>
                                </a:lnTo>
                                <a:lnTo>
                                  <a:pt x="142875" y="7937"/>
                                </a:lnTo>
                                <a:lnTo>
                                  <a:pt x="141287" y="9525"/>
                                </a:lnTo>
                                <a:close/>
                              </a:path>
                              <a:path w="2428875" h="9525">
                                <a:moveTo>
                                  <a:pt x="160337" y="9525"/>
                                </a:moveTo>
                                <a:lnTo>
                                  <a:pt x="153987" y="9525"/>
                                </a:lnTo>
                                <a:lnTo>
                                  <a:pt x="152400" y="7937"/>
                                </a:lnTo>
                                <a:lnTo>
                                  <a:pt x="152400" y="1587"/>
                                </a:lnTo>
                                <a:lnTo>
                                  <a:pt x="153987" y="0"/>
                                </a:lnTo>
                                <a:lnTo>
                                  <a:pt x="160337" y="0"/>
                                </a:lnTo>
                                <a:lnTo>
                                  <a:pt x="161925" y="1587"/>
                                </a:lnTo>
                                <a:lnTo>
                                  <a:pt x="161925" y="7937"/>
                                </a:lnTo>
                                <a:lnTo>
                                  <a:pt x="160337" y="9525"/>
                                </a:lnTo>
                                <a:close/>
                              </a:path>
                              <a:path w="2428875" h="9525">
                                <a:moveTo>
                                  <a:pt x="179387" y="9525"/>
                                </a:moveTo>
                                <a:lnTo>
                                  <a:pt x="173037" y="9525"/>
                                </a:lnTo>
                                <a:lnTo>
                                  <a:pt x="171450" y="7937"/>
                                </a:lnTo>
                                <a:lnTo>
                                  <a:pt x="171450" y="1587"/>
                                </a:lnTo>
                                <a:lnTo>
                                  <a:pt x="173037" y="0"/>
                                </a:lnTo>
                                <a:lnTo>
                                  <a:pt x="179387" y="0"/>
                                </a:lnTo>
                                <a:lnTo>
                                  <a:pt x="180975" y="1587"/>
                                </a:lnTo>
                                <a:lnTo>
                                  <a:pt x="180975" y="7937"/>
                                </a:lnTo>
                                <a:lnTo>
                                  <a:pt x="179387" y="9525"/>
                                </a:lnTo>
                                <a:close/>
                              </a:path>
                              <a:path w="2428875" h="9525">
                                <a:moveTo>
                                  <a:pt x="198437" y="9525"/>
                                </a:moveTo>
                                <a:lnTo>
                                  <a:pt x="192087" y="9525"/>
                                </a:lnTo>
                                <a:lnTo>
                                  <a:pt x="190500" y="7937"/>
                                </a:lnTo>
                                <a:lnTo>
                                  <a:pt x="190500" y="1587"/>
                                </a:lnTo>
                                <a:lnTo>
                                  <a:pt x="192087" y="0"/>
                                </a:lnTo>
                                <a:lnTo>
                                  <a:pt x="198437" y="0"/>
                                </a:lnTo>
                                <a:lnTo>
                                  <a:pt x="200025" y="1587"/>
                                </a:lnTo>
                                <a:lnTo>
                                  <a:pt x="200025" y="7937"/>
                                </a:lnTo>
                                <a:lnTo>
                                  <a:pt x="198437" y="9525"/>
                                </a:lnTo>
                                <a:close/>
                              </a:path>
                              <a:path w="2428875" h="9525">
                                <a:moveTo>
                                  <a:pt x="217487" y="9525"/>
                                </a:moveTo>
                                <a:lnTo>
                                  <a:pt x="211137" y="9525"/>
                                </a:lnTo>
                                <a:lnTo>
                                  <a:pt x="209550" y="7937"/>
                                </a:lnTo>
                                <a:lnTo>
                                  <a:pt x="209550" y="1587"/>
                                </a:lnTo>
                                <a:lnTo>
                                  <a:pt x="211137" y="0"/>
                                </a:lnTo>
                                <a:lnTo>
                                  <a:pt x="217487" y="0"/>
                                </a:lnTo>
                                <a:lnTo>
                                  <a:pt x="219075" y="1587"/>
                                </a:lnTo>
                                <a:lnTo>
                                  <a:pt x="219075" y="7937"/>
                                </a:lnTo>
                                <a:lnTo>
                                  <a:pt x="217487" y="9525"/>
                                </a:lnTo>
                                <a:close/>
                              </a:path>
                              <a:path w="2428875" h="9525">
                                <a:moveTo>
                                  <a:pt x="236537" y="9525"/>
                                </a:moveTo>
                                <a:lnTo>
                                  <a:pt x="230187" y="9525"/>
                                </a:lnTo>
                                <a:lnTo>
                                  <a:pt x="228600" y="7937"/>
                                </a:lnTo>
                                <a:lnTo>
                                  <a:pt x="228600" y="1587"/>
                                </a:lnTo>
                                <a:lnTo>
                                  <a:pt x="230187" y="0"/>
                                </a:lnTo>
                                <a:lnTo>
                                  <a:pt x="236537" y="0"/>
                                </a:lnTo>
                                <a:lnTo>
                                  <a:pt x="238125" y="1587"/>
                                </a:lnTo>
                                <a:lnTo>
                                  <a:pt x="238125" y="7937"/>
                                </a:lnTo>
                                <a:lnTo>
                                  <a:pt x="236537" y="9525"/>
                                </a:lnTo>
                                <a:close/>
                              </a:path>
                              <a:path w="2428875" h="9525">
                                <a:moveTo>
                                  <a:pt x="255587" y="9525"/>
                                </a:moveTo>
                                <a:lnTo>
                                  <a:pt x="249237" y="9525"/>
                                </a:lnTo>
                                <a:lnTo>
                                  <a:pt x="247650" y="7937"/>
                                </a:lnTo>
                                <a:lnTo>
                                  <a:pt x="247650" y="1587"/>
                                </a:lnTo>
                                <a:lnTo>
                                  <a:pt x="249237" y="0"/>
                                </a:lnTo>
                                <a:lnTo>
                                  <a:pt x="255587" y="0"/>
                                </a:lnTo>
                                <a:lnTo>
                                  <a:pt x="257175" y="1587"/>
                                </a:lnTo>
                                <a:lnTo>
                                  <a:pt x="257175" y="7937"/>
                                </a:lnTo>
                                <a:lnTo>
                                  <a:pt x="255587" y="9525"/>
                                </a:lnTo>
                                <a:close/>
                              </a:path>
                              <a:path w="2428875" h="9525">
                                <a:moveTo>
                                  <a:pt x="274637" y="9525"/>
                                </a:moveTo>
                                <a:lnTo>
                                  <a:pt x="268287" y="9525"/>
                                </a:lnTo>
                                <a:lnTo>
                                  <a:pt x="266700" y="7937"/>
                                </a:lnTo>
                                <a:lnTo>
                                  <a:pt x="266700" y="1587"/>
                                </a:lnTo>
                                <a:lnTo>
                                  <a:pt x="268287" y="0"/>
                                </a:lnTo>
                                <a:lnTo>
                                  <a:pt x="274637" y="0"/>
                                </a:lnTo>
                                <a:lnTo>
                                  <a:pt x="276225" y="1587"/>
                                </a:lnTo>
                                <a:lnTo>
                                  <a:pt x="276225" y="7937"/>
                                </a:lnTo>
                                <a:lnTo>
                                  <a:pt x="274637" y="9525"/>
                                </a:lnTo>
                                <a:close/>
                              </a:path>
                              <a:path w="2428875" h="9525">
                                <a:moveTo>
                                  <a:pt x="293687" y="9525"/>
                                </a:moveTo>
                                <a:lnTo>
                                  <a:pt x="287337" y="9525"/>
                                </a:lnTo>
                                <a:lnTo>
                                  <a:pt x="285750" y="7937"/>
                                </a:lnTo>
                                <a:lnTo>
                                  <a:pt x="285750" y="1587"/>
                                </a:lnTo>
                                <a:lnTo>
                                  <a:pt x="287337" y="0"/>
                                </a:lnTo>
                                <a:lnTo>
                                  <a:pt x="293687" y="0"/>
                                </a:lnTo>
                                <a:lnTo>
                                  <a:pt x="295275" y="1587"/>
                                </a:lnTo>
                                <a:lnTo>
                                  <a:pt x="295275" y="7937"/>
                                </a:lnTo>
                                <a:lnTo>
                                  <a:pt x="293687" y="9525"/>
                                </a:lnTo>
                                <a:close/>
                              </a:path>
                              <a:path w="2428875" h="9525">
                                <a:moveTo>
                                  <a:pt x="312737" y="9525"/>
                                </a:moveTo>
                                <a:lnTo>
                                  <a:pt x="306387" y="9525"/>
                                </a:lnTo>
                                <a:lnTo>
                                  <a:pt x="304800" y="7937"/>
                                </a:lnTo>
                                <a:lnTo>
                                  <a:pt x="304800" y="1587"/>
                                </a:lnTo>
                                <a:lnTo>
                                  <a:pt x="306387" y="0"/>
                                </a:lnTo>
                                <a:lnTo>
                                  <a:pt x="312737" y="0"/>
                                </a:lnTo>
                                <a:lnTo>
                                  <a:pt x="314325" y="1587"/>
                                </a:lnTo>
                                <a:lnTo>
                                  <a:pt x="314325" y="7937"/>
                                </a:lnTo>
                                <a:lnTo>
                                  <a:pt x="312737" y="9525"/>
                                </a:lnTo>
                                <a:close/>
                              </a:path>
                              <a:path w="2428875" h="9525">
                                <a:moveTo>
                                  <a:pt x="331787" y="9525"/>
                                </a:moveTo>
                                <a:lnTo>
                                  <a:pt x="325437" y="9525"/>
                                </a:lnTo>
                                <a:lnTo>
                                  <a:pt x="323850" y="7937"/>
                                </a:lnTo>
                                <a:lnTo>
                                  <a:pt x="323850" y="1587"/>
                                </a:lnTo>
                                <a:lnTo>
                                  <a:pt x="325437" y="0"/>
                                </a:lnTo>
                                <a:lnTo>
                                  <a:pt x="331787" y="0"/>
                                </a:lnTo>
                                <a:lnTo>
                                  <a:pt x="333375" y="1587"/>
                                </a:lnTo>
                                <a:lnTo>
                                  <a:pt x="333375" y="7937"/>
                                </a:lnTo>
                                <a:lnTo>
                                  <a:pt x="331787" y="9525"/>
                                </a:lnTo>
                                <a:close/>
                              </a:path>
                              <a:path w="2428875" h="9525">
                                <a:moveTo>
                                  <a:pt x="350837" y="9525"/>
                                </a:moveTo>
                                <a:lnTo>
                                  <a:pt x="344487" y="9525"/>
                                </a:lnTo>
                                <a:lnTo>
                                  <a:pt x="342900" y="7937"/>
                                </a:lnTo>
                                <a:lnTo>
                                  <a:pt x="342900" y="1587"/>
                                </a:lnTo>
                                <a:lnTo>
                                  <a:pt x="344487" y="0"/>
                                </a:lnTo>
                                <a:lnTo>
                                  <a:pt x="350837" y="0"/>
                                </a:lnTo>
                                <a:lnTo>
                                  <a:pt x="352425" y="1587"/>
                                </a:lnTo>
                                <a:lnTo>
                                  <a:pt x="352425" y="7937"/>
                                </a:lnTo>
                                <a:lnTo>
                                  <a:pt x="350837" y="9525"/>
                                </a:lnTo>
                                <a:close/>
                              </a:path>
                              <a:path w="2428875" h="9525">
                                <a:moveTo>
                                  <a:pt x="369887" y="9525"/>
                                </a:moveTo>
                                <a:lnTo>
                                  <a:pt x="363537" y="9525"/>
                                </a:lnTo>
                                <a:lnTo>
                                  <a:pt x="361950" y="7937"/>
                                </a:lnTo>
                                <a:lnTo>
                                  <a:pt x="361950" y="1587"/>
                                </a:lnTo>
                                <a:lnTo>
                                  <a:pt x="363537" y="0"/>
                                </a:lnTo>
                                <a:lnTo>
                                  <a:pt x="369887" y="0"/>
                                </a:lnTo>
                                <a:lnTo>
                                  <a:pt x="371475" y="1587"/>
                                </a:lnTo>
                                <a:lnTo>
                                  <a:pt x="371475" y="7937"/>
                                </a:lnTo>
                                <a:lnTo>
                                  <a:pt x="369887" y="9525"/>
                                </a:lnTo>
                                <a:close/>
                              </a:path>
                              <a:path w="2428875" h="9525">
                                <a:moveTo>
                                  <a:pt x="388937" y="9525"/>
                                </a:moveTo>
                                <a:lnTo>
                                  <a:pt x="382587" y="9525"/>
                                </a:lnTo>
                                <a:lnTo>
                                  <a:pt x="381000" y="7937"/>
                                </a:lnTo>
                                <a:lnTo>
                                  <a:pt x="381000" y="1587"/>
                                </a:lnTo>
                                <a:lnTo>
                                  <a:pt x="382587" y="0"/>
                                </a:lnTo>
                                <a:lnTo>
                                  <a:pt x="388937" y="0"/>
                                </a:lnTo>
                                <a:lnTo>
                                  <a:pt x="390525" y="1587"/>
                                </a:lnTo>
                                <a:lnTo>
                                  <a:pt x="390525" y="7937"/>
                                </a:lnTo>
                                <a:lnTo>
                                  <a:pt x="388937" y="9525"/>
                                </a:lnTo>
                                <a:close/>
                              </a:path>
                              <a:path w="2428875" h="9525">
                                <a:moveTo>
                                  <a:pt x="407987" y="9525"/>
                                </a:moveTo>
                                <a:lnTo>
                                  <a:pt x="401637" y="9525"/>
                                </a:lnTo>
                                <a:lnTo>
                                  <a:pt x="400050" y="7937"/>
                                </a:lnTo>
                                <a:lnTo>
                                  <a:pt x="400050" y="1587"/>
                                </a:lnTo>
                                <a:lnTo>
                                  <a:pt x="401637" y="0"/>
                                </a:lnTo>
                                <a:lnTo>
                                  <a:pt x="407987" y="0"/>
                                </a:lnTo>
                                <a:lnTo>
                                  <a:pt x="409575" y="1587"/>
                                </a:lnTo>
                                <a:lnTo>
                                  <a:pt x="409575" y="7937"/>
                                </a:lnTo>
                                <a:lnTo>
                                  <a:pt x="407987" y="9525"/>
                                </a:lnTo>
                                <a:close/>
                              </a:path>
                              <a:path w="2428875" h="9525">
                                <a:moveTo>
                                  <a:pt x="427037" y="9525"/>
                                </a:moveTo>
                                <a:lnTo>
                                  <a:pt x="420687" y="9525"/>
                                </a:lnTo>
                                <a:lnTo>
                                  <a:pt x="419100" y="7937"/>
                                </a:lnTo>
                                <a:lnTo>
                                  <a:pt x="419100" y="1587"/>
                                </a:lnTo>
                                <a:lnTo>
                                  <a:pt x="420687" y="0"/>
                                </a:lnTo>
                                <a:lnTo>
                                  <a:pt x="427037" y="0"/>
                                </a:lnTo>
                                <a:lnTo>
                                  <a:pt x="428625" y="1587"/>
                                </a:lnTo>
                                <a:lnTo>
                                  <a:pt x="428625" y="7937"/>
                                </a:lnTo>
                                <a:lnTo>
                                  <a:pt x="427037" y="9525"/>
                                </a:lnTo>
                                <a:close/>
                              </a:path>
                              <a:path w="2428875" h="9525">
                                <a:moveTo>
                                  <a:pt x="446087" y="9525"/>
                                </a:moveTo>
                                <a:lnTo>
                                  <a:pt x="439737" y="9525"/>
                                </a:lnTo>
                                <a:lnTo>
                                  <a:pt x="438150" y="7937"/>
                                </a:lnTo>
                                <a:lnTo>
                                  <a:pt x="438150" y="1587"/>
                                </a:lnTo>
                                <a:lnTo>
                                  <a:pt x="439737" y="0"/>
                                </a:lnTo>
                                <a:lnTo>
                                  <a:pt x="446087" y="0"/>
                                </a:lnTo>
                                <a:lnTo>
                                  <a:pt x="447675" y="1587"/>
                                </a:lnTo>
                                <a:lnTo>
                                  <a:pt x="447675" y="7937"/>
                                </a:lnTo>
                                <a:lnTo>
                                  <a:pt x="446087" y="9525"/>
                                </a:lnTo>
                                <a:close/>
                              </a:path>
                              <a:path w="2428875" h="9525">
                                <a:moveTo>
                                  <a:pt x="465137" y="9525"/>
                                </a:moveTo>
                                <a:lnTo>
                                  <a:pt x="458787" y="9525"/>
                                </a:lnTo>
                                <a:lnTo>
                                  <a:pt x="457200" y="7937"/>
                                </a:lnTo>
                                <a:lnTo>
                                  <a:pt x="457200" y="1587"/>
                                </a:lnTo>
                                <a:lnTo>
                                  <a:pt x="458787" y="0"/>
                                </a:lnTo>
                                <a:lnTo>
                                  <a:pt x="465137" y="0"/>
                                </a:lnTo>
                                <a:lnTo>
                                  <a:pt x="466725" y="1587"/>
                                </a:lnTo>
                                <a:lnTo>
                                  <a:pt x="466725" y="7937"/>
                                </a:lnTo>
                                <a:lnTo>
                                  <a:pt x="465137" y="9525"/>
                                </a:lnTo>
                                <a:close/>
                              </a:path>
                              <a:path w="2428875" h="9525">
                                <a:moveTo>
                                  <a:pt x="484187" y="9525"/>
                                </a:moveTo>
                                <a:lnTo>
                                  <a:pt x="477837" y="9525"/>
                                </a:lnTo>
                                <a:lnTo>
                                  <a:pt x="476250" y="7937"/>
                                </a:lnTo>
                                <a:lnTo>
                                  <a:pt x="476250" y="1587"/>
                                </a:lnTo>
                                <a:lnTo>
                                  <a:pt x="477837" y="0"/>
                                </a:lnTo>
                                <a:lnTo>
                                  <a:pt x="484187" y="0"/>
                                </a:lnTo>
                                <a:lnTo>
                                  <a:pt x="485775" y="1587"/>
                                </a:lnTo>
                                <a:lnTo>
                                  <a:pt x="485775" y="7937"/>
                                </a:lnTo>
                                <a:lnTo>
                                  <a:pt x="484187" y="9525"/>
                                </a:lnTo>
                                <a:close/>
                              </a:path>
                              <a:path w="2428875" h="9525">
                                <a:moveTo>
                                  <a:pt x="503237" y="9525"/>
                                </a:moveTo>
                                <a:lnTo>
                                  <a:pt x="496887" y="9525"/>
                                </a:lnTo>
                                <a:lnTo>
                                  <a:pt x="495300" y="7937"/>
                                </a:lnTo>
                                <a:lnTo>
                                  <a:pt x="495300" y="1587"/>
                                </a:lnTo>
                                <a:lnTo>
                                  <a:pt x="496887" y="0"/>
                                </a:lnTo>
                                <a:lnTo>
                                  <a:pt x="503237" y="0"/>
                                </a:lnTo>
                                <a:lnTo>
                                  <a:pt x="504825" y="1587"/>
                                </a:lnTo>
                                <a:lnTo>
                                  <a:pt x="504825" y="7937"/>
                                </a:lnTo>
                                <a:lnTo>
                                  <a:pt x="503237" y="9525"/>
                                </a:lnTo>
                                <a:close/>
                              </a:path>
                              <a:path w="2428875" h="9525">
                                <a:moveTo>
                                  <a:pt x="522287" y="9525"/>
                                </a:moveTo>
                                <a:lnTo>
                                  <a:pt x="515937" y="9525"/>
                                </a:lnTo>
                                <a:lnTo>
                                  <a:pt x="514350" y="7937"/>
                                </a:lnTo>
                                <a:lnTo>
                                  <a:pt x="514350" y="1587"/>
                                </a:lnTo>
                                <a:lnTo>
                                  <a:pt x="515937" y="0"/>
                                </a:lnTo>
                                <a:lnTo>
                                  <a:pt x="522287" y="0"/>
                                </a:lnTo>
                                <a:lnTo>
                                  <a:pt x="523875" y="1587"/>
                                </a:lnTo>
                                <a:lnTo>
                                  <a:pt x="523875" y="7937"/>
                                </a:lnTo>
                                <a:lnTo>
                                  <a:pt x="522287" y="9525"/>
                                </a:lnTo>
                                <a:close/>
                              </a:path>
                              <a:path w="2428875" h="9525">
                                <a:moveTo>
                                  <a:pt x="541337" y="9525"/>
                                </a:moveTo>
                                <a:lnTo>
                                  <a:pt x="534987" y="9525"/>
                                </a:lnTo>
                                <a:lnTo>
                                  <a:pt x="533400" y="7937"/>
                                </a:lnTo>
                                <a:lnTo>
                                  <a:pt x="533400" y="1587"/>
                                </a:lnTo>
                                <a:lnTo>
                                  <a:pt x="534987" y="0"/>
                                </a:lnTo>
                                <a:lnTo>
                                  <a:pt x="541337" y="0"/>
                                </a:lnTo>
                                <a:lnTo>
                                  <a:pt x="542925" y="1587"/>
                                </a:lnTo>
                                <a:lnTo>
                                  <a:pt x="542925" y="7937"/>
                                </a:lnTo>
                                <a:lnTo>
                                  <a:pt x="541337" y="9525"/>
                                </a:lnTo>
                                <a:close/>
                              </a:path>
                              <a:path w="2428875" h="9525">
                                <a:moveTo>
                                  <a:pt x="560387" y="9525"/>
                                </a:moveTo>
                                <a:lnTo>
                                  <a:pt x="554037" y="9525"/>
                                </a:lnTo>
                                <a:lnTo>
                                  <a:pt x="552450" y="7937"/>
                                </a:lnTo>
                                <a:lnTo>
                                  <a:pt x="552450" y="1587"/>
                                </a:lnTo>
                                <a:lnTo>
                                  <a:pt x="554037" y="0"/>
                                </a:lnTo>
                                <a:lnTo>
                                  <a:pt x="560387" y="0"/>
                                </a:lnTo>
                                <a:lnTo>
                                  <a:pt x="561975" y="1587"/>
                                </a:lnTo>
                                <a:lnTo>
                                  <a:pt x="561975" y="7937"/>
                                </a:lnTo>
                                <a:lnTo>
                                  <a:pt x="560387" y="9525"/>
                                </a:lnTo>
                                <a:close/>
                              </a:path>
                              <a:path w="2428875" h="9525">
                                <a:moveTo>
                                  <a:pt x="579437" y="9525"/>
                                </a:moveTo>
                                <a:lnTo>
                                  <a:pt x="573087" y="9525"/>
                                </a:lnTo>
                                <a:lnTo>
                                  <a:pt x="571500" y="7937"/>
                                </a:lnTo>
                                <a:lnTo>
                                  <a:pt x="571500" y="1587"/>
                                </a:lnTo>
                                <a:lnTo>
                                  <a:pt x="573087" y="0"/>
                                </a:lnTo>
                                <a:lnTo>
                                  <a:pt x="579437" y="0"/>
                                </a:lnTo>
                                <a:lnTo>
                                  <a:pt x="581025" y="1587"/>
                                </a:lnTo>
                                <a:lnTo>
                                  <a:pt x="581025" y="7937"/>
                                </a:lnTo>
                                <a:lnTo>
                                  <a:pt x="579437" y="9525"/>
                                </a:lnTo>
                                <a:close/>
                              </a:path>
                              <a:path w="2428875" h="9525">
                                <a:moveTo>
                                  <a:pt x="598487" y="9525"/>
                                </a:moveTo>
                                <a:lnTo>
                                  <a:pt x="592137" y="9525"/>
                                </a:lnTo>
                                <a:lnTo>
                                  <a:pt x="590550" y="7937"/>
                                </a:lnTo>
                                <a:lnTo>
                                  <a:pt x="590550" y="1587"/>
                                </a:lnTo>
                                <a:lnTo>
                                  <a:pt x="592137" y="0"/>
                                </a:lnTo>
                                <a:lnTo>
                                  <a:pt x="598487" y="0"/>
                                </a:lnTo>
                                <a:lnTo>
                                  <a:pt x="600075" y="1587"/>
                                </a:lnTo>
                                <a:lnTo>
                                  <a:pt x="600075" y="7937"/>
                                </a:lnTo>
                                <a:lnTo>
                                  <a:pt x="598487" y="9525"/>
                                </a:lnTo>
                                <a:close/>
                              </a:path>
                              <a:path w="2428875" h="9525">
                                <a:moveTo>
                                  <a:pt x="617537" y="9525"/>
                                </a:moveTo>
                                <a:lnTo>
                                  <a:pt x="611187" y="9525"/>
                                </a:lnTo>
                                <a:lnTo>
                                  <a:pt x="609600" y="7937"/>
                                </a:lnTo>
                                <a:lnTo>
                                  <a:pt x="609600" y="1587"/>
                                </a:lnTo>
                                <a:lnTo>
                                  <a:pt x="611187" y="0"/>
                                </a:lnTo>
                                <a:lnTo>
                                  <a:pt x="617537" y="0"/>
                                </a:lnTo>
                                <a:lnTo>
                                  <a:pt x="619125" y="1587"/>
                                </a:lnTo>
                                <a:lnTo>
                                  <a:pt x="619125" y="7937"/>
                                </a:lnTo>
                                <a:lnTo>
                                  <a:pt x="617537" y="9525"/>
                                </a:lnTo>
                                <a:close/>
                              </a:path>
                              <a:path w="2428875" h="9525">
                                <a:moveTo>
                                  <a:pt x="636587" y="9525"/>
                                </a:moveTo>
                                <a:lnTo>
                                  <a:pt x="630237" y="9525"/>
                                </a:lnTo>
                                <a:lnTo>
                                  <a:pt x="628650" y="7937"/>
                                </a:lnTo>
                                <a:lnTo>
                                  <a:pt x="628650" y="1587"/>
                                </a:lnTo>
                                <a:lnTo>
                                  <a:pt x="630237" y="0"/>
                                </a:lnTo>
                                <a:lnTo>
                                  <a:pt x="636587" y="0"/>
                                </a:lnTo>
                                <a:lnTo>
                                  <a:pt x="638175" y="1587"/>
                                </a:lnTo>
                                <a:lnTo>
                                  <a:pt x="638175" y="7937"/>
                                </a:lnTo>
                                <a:lnTo>
                                  <a:pt x="636587" y="9525"/>
                                </a:lnTo>
                                <a:close/>
                              </a:path>
                              <a:path w="2428875" h="9525">
                                <a:moveTo>
                                  <a:pt x="655637" y="9525"/>
                                </a:moveTo>
                                <a:lnTo>
                                  <a:pt x="649287" y="9525"/>
                                </a:lnTo>
                                <a:lnTo>
                                  <a:pt x="647700" y="7937"/>
                                </a:lnTo>
                                <a:lnTo>
                                  <a:pt x="647700" y="1587"/>
                                </a:lnTo>
                                <a:lnTo>
                                  <a:pt x="649287" y="0"/>
                                </a:lnTo>
                                <a:lnTo>
                                  <a:pt x="655637" y="0"/>
                                </a:lnTo>
                                <a:lnTo>
                                  <a:pt x="657225" y="1587"/>
                                </a:lnTo>
                                <a:lnTo>
                                  <a:pt x="657225" y="7937"/>
                                </a:lnTo>
                                <a:lnTo>
                                  <a:pt x="655637" y="9525"/>
                                </a:lnTo>
                                <a:close/>
                              </a:path>
                              <a:path w="2428875" h="9525">
                                <a:moveTo>
                                  <a:pt x="674687" y="9525"/>
                                </a:moveTo>
                                <a:lnTo>
                                  <a:pt x="668337" y="9525"/>
                                </a:lnTo>
                                <a:lnTo>
                                  <a:pt x="666750" y="7937"/>
                                </a:lnTo>
                                <a:lnTo>
                                  <a:pt x="666750" y="1587"/>
                                </a:lnTo>
                                <a:lnTo>
                                  <a:pt x="668337" y="0"/>
                                </a:lnTo>
                                <a:lnTo>
                                  <a:pt x="674687" y="0"/>
                                </a:lnTo>
                                <a:lnTo>
                                  <a:pt x="676275" y="1587"/>
                                </a:lnTo>
                                <a:lnTo>
                                  <a:pt x="676275" y="7937"/>
                                </a:lnTo>
                                <a:lnTo>
                                  <a:pt x="674687" y="9525"/>
                                </a:lnTo>
                                <a:close/>
                              </a:path>
                              <a:path w="2428875" h="9525">
                                <a:moveTo>
                                  <a:pt x="693737" y="9525"/>
                                </a:moveTo>
                                <a:lnTo>
                                  <a:pt x="687387" y="9525"/>
                                </a:lnTo>
                                <a:lnTo>
                                  <a:pt x="685800" y="7937"/>
                                </a:lnTo>
                                <a:lnTo>
                                  <a:pt x="685800" y="1587"/>
                                </a:lnTo>
                                <a:lnTo>
                                  <a:pt x="687387" y="0"/>
                                </a:lnTo>
                                <a:lnTo>
                                  <a:pt x="693737" y="0"/>
                                </a:lnTo>
                                <a:lnTo>
                                  <a:pt x="695325" y="1587"/>
                                </a:lnTo>
                                <a:lnTo>
                                  <a:pt x="695325" y="7937"/>
                                </a:lnTo>
                                <a:lnTo>
                                  <a:pt x="693737" y="9525"/>
                                </a:lnTo>
                                <a:close/>
                              </a:path>
                              <a:path w="2428875" h="9525">
                                <a:moveTo>
                                  <a:pt x="712787" y="9525"/>
                                </a:moveTo>
                                <a:lnTo>
                                  <a:pt x="706437" y="9525"/>
                                </a:lnTo>
                                <a:lnTo>
                                  <a:pt x="704850" y="7937"/>
                                </a:lnTo>
                                <a:lnTo>
                                  <a:pt x="704850" y="1587"/>
                                </a:lnTo>
                                <a:lnTo>
                                  <a:pt x="706437" y="0"/>
                                </a:lnTo>
                                <a:lnTo>
                                  <a:pt x="712787" y="0"/>
                                </a:lnTo>
                                <a:lnTo>
                                  <a:pt x="714375" y="1587"/>
                                </a:lnTo>
                                <a:lnTo>
                                  <a:pt x="714375" y="7937"/>
                                </a:lnTo>
                                <a:lnTo>
                                  <a:pt x="712787" y="9525"/>
                                </a:lnTo>
                                <a:close/>
                              </a:path>
                              <a:path w="2428875" h="9525">
                                <a:moveTo>
                                  <a:pt x="731837" y="9525"/>
                                </a:moveTo>
                                <a:lnTo>
                                  <a:pt x="725487" y="9525"/>
                                </a:lnTo>
                                <a:lnTo>
                                  <a:pt x="723900" y="7937"/>
                                </a:lnTo>
                                <a:lnTo>
                                  <a:pt x="723900" y="1587"/>
                                </a:lnTo>
                                <a:lnTo>
                                  <a:pt x="725487" y="0"/>
                                </a:lnTo>
                                <a:lnTo>
                                  <a:pt x="731837" y="0"/>
                                </a:lnTo>
                                <a:lnTo>
                                  <a:pt x="733425" y="1587"/>
                                </a:lnTo>
                                <a:lnTo>
                                  <a:pt x="733425" y="7937"/>
                                </a:lnTo>
                                <a:lnTo>
                                  <a:pt x="731837" y="9525"/>
                                </a:lnTo>
                                <a:close/>
                              </a:path>
                              <a:path w="2428875" h="9525">
                                <a:moveTo>
                                  <a:pt x="750887" y="9525"/>
                                </a:moveTo>
                                <a:lnTo>
                                  <a:pt x="744537" y="9525"/>
                                </a:lnTo>
                                <a:lnTo>
                                  <a:pt x="742950" y="7937"/>
                                </a:lnTo>
                                <a:lnTo>
                                  <a:pt x="742950" y="1587"/>
                                </a:lnTo>
                                <a:lnTo>
                                  <a:pt x="744537" y="0"/>
                                </a:lnTo>
                                <a:lnTo>
                                  <a:pt x="750887" y="0"/>
                                </a:lnTo>
                                <a:lnTo>
                                  <a:pt x="752475" y="1587"/>
                                </a:lnTo>
                                <a:lnTo>
                                  <a:pt x="752475" y="7937"/>
                                </a:lnTo>
                                <a:lnTo>
                                  <a:pt x="750887" y="9525"/>
                                </a:lnTo>
                                <a:close/>
                              </a:path>
                              <a:path w="2428875" h="9525">
                                <a:moveTo>
                                  <a:pt x="769937" y="9525"/>
                                </a:moveTo>
                                <a:lnTo>
                                  <a:pt x="763587" y="9525"/>
                                </a:lnTo>
                                <a:lnTo>
                                  <a:pt x="762000" y="7937"/>
                                </a:lnTo>
                                <a:lnTo>
                                  <a:pt x="762000" y="1587"/>
                                </a:lnTo>
                                <a:lnTo>
                                  <a:pt x="763587" y="0"/>
                                </a:lnTo>
                                <a:lnTo>
                                  <a:pt x="769937" y="0"/>
                                </a:lnTo>
                                <a:lnTo>
                                  <a:pt x="771525" y="1587"/>
                                </a:lnTo>
                                <a:lnTo>
                                  <a:pt x="771525" y="7937"/>
                                </a:lnTo>
                                <a:lnTo>
                                  <a:pt x="769937" y="9525"/>
                                </a:lnTo>
                                <a:close/>
                              </a:path>
                              <a:path w="2428875" h="9525">
                                <a:moveTo>
                                  <a:pt x="788987" y="9525"/>
                                </a:moveTo>
                                <a:lnTo>
                                  <a:pt x="782637" y="9525"/>
                                </a:lnTo>
                                <a:lnTo>
                                  <a:pt x="781050" y="7937"/>
                                </a:lnTo>
                                <a:lnTo>
                                  <a:pt x="781050" y="1587"/>
                                </a:lnTo>
                                <a:lnTo>
                                  <a:pt x="782637" y="0"/>
                                </a:lnTo>
                                <a:lnTo>
                                  <a:pt x="788987" y="0"/>
                                </a:lnTo>
                                <a:lnTo>
                                  <a:pt x="790575" y="1587"/>
                                </a:lnTo>
                                <a:lnTo>
                                  <a:pt x="790575" y="7937"/>
                                </a:lnTo>
                                <a:lnTo>
                                  <a:pt x="788987" y="9525"/>
                                </a:lnTo>
                                <a:close/>
                              </a:path>
                              <a:path w="2428875" h="9525">
                                <a:moveTo>
                                  <a:pt x="808037" y="9525"/>
                                </a:moveTo>
                                <a:lnTo>
                                  <a:pt x="801687" y="9525"/>
                                </a:lnTo>
                                <a:lnTo>
                                  <a:pt x="800100" y="7937"/>
                                </a:lnTo>
                                <a:lnTo>
                                  <a:pt x="800100" y="1587"/>
                                </a:lnTo>
                                <a:lnTo>
                                  <a:pt x="801687" y="0"/>
                                </a:lnTo>
                                <a:lnTo>
                                  <a:pt x="808037" y="0"/>
                                </a:lnTo>
                                <a:lnTo>
                                  <a:pt x="809625" y="1587"/>
                                </a:lnTo>
                                <a:lnTo>
                                  <a:pt x="809625" y="7937"/>
                                </a:lnTo>
                                <a:lnTo>
                                  <a:pt x="808037" y="9525"/>
                                </a:lnTo>
                                <a:close/>
                              </a:path>
                              <a:path w="2428875" h="9525">
                                <a:moveTo>
                                  <a:pt x="827087" y="9525"/>
                                </a:moveTo>
                                <a:lnTo>
                                  <a:pt x="820737" y="9525"/>
                                </a:lnTo>
                                <a:lnTo>
                                  <a:pt x="819150" y="7937"/>
                                </a:lnTo>
                                <a:lnTo>
                                  <a:pt x="819150" y="1587"/>
                                </a:lnTo>
                                <a:lnTo>
                                  <a:pt x="820737" y="0"/>
                                </a:lnTo>
                                <a:lnTo>
                                  <a:pt x="827087" y="0"/>
                                </a:lnTo>
                                <a:lnTo>
                                  <a:pt x="828675" y="1587"/>
                                </a:lnTo>
                                <a:lnTo>
                                  <a:pt x="828675" y="7937"/>
                                </a:lnTo>
                                <a:lnTo>
                                  <a:pt x="827087" y="9525"/>
                                </a:lnTo>
                                <a:close/>
                              </a:path>
                              <a:path w="2428875" h="9525">
                                <a:moveTo>
                                  <a:pt x="846137" y="9525"/>
                                </a:moveTo>
                                <a:lnTo>
                                  <a:pt x="839787" y="9525"/>
                                </a:lnTo>
                                <a:lnTo>
                                  <a:pt x="838200" y="7937"/>
                                </a:lnTo>
                                <a:lnTo>
                                  <a:pt x="838200" y="1587"/>
                                </a:lnTo>
                                <a:lnTo>
                                  <a:pt x="839787" y="0"/>
                                </a:lnTo>
                                <a:lnTo>
                                  <a:pt x="846137" y="0"/>
                                </a:lnTo>
                                <a:lnTo>
                                  <a:pt x="847725" y="1587"/>
                                </a:lnTo>
                                <a:lnTo>
                                  <a:pt x="847725" y="7937"/>
                                </a:lnTo>
                                <a:lnTo>
                                  <a:pt x="846137" y="9525"/>
                                </a:lnTo>
                                <a:close/>
                              </a:path>
                              <a:path w="2428875" h="9525">
                                <a:moveTo>
                                  <a:pt x="865187" y="9525"/>
                                </a:moveTo>
                                <a:lnTo>
                                  <a:pt x="858837" y="9525"/>
                                </a:lnTo>
                                <a:lnTo>
                                  <a:pt x="857250" y="7937"/>
                                </a:lnTo>
                                <a:lnTo>
                                  <a:pt x="857250" y="1587"/>
                                </a:lnTo>
                                <a:lnTo>
                                  <a:pt x="858837" y="0"/>
                                </a:lnTo>
                                <a:lnTo>
                                  <a:pt x="865187" y="0"/>
                                </a:lnTo>
                                <a:lnTo>
                                  <a:pt x="866775" y="1587"/>
                                </a:lnTo>
                                <a:lnTo>
                                  <a:pt x="866775" y="7937"/>
                                </a:lnTo>
                                <a:lnTo>
                                  <a:pt x="865187" y="9525"/>
                                </a:lnTo>
                                <a:close/>
                              </a:path>
                              <a:path w="2428875" h="9525">
                                <a:moveTo>
                                  <a:pt x="884237" y="9525"/>
                                </a:moveTo>
                                <a:lnTo>
                                  <a:pt x="877887" y="9525"/>
                                </a:lnTo>
                                <a:lnTo>
                                  <a:pt x="876300" y="7937"/>
                                </a:lnTo>
                                <a:lnTo>
                                  <a:pt x="876300" y="1587"/>
                                </a:lnTo>
                                <a:lnTo>
                                  <a:pt x="877887" y="0"/>
                                </a:lnTo>
                                <a:lnTo>
                                  <a:pt x="884237" y="0"/>
                                </a:lnTo>
                                <a:lnTo>
                                  <a:pt x="885825" y="1587"/>
                                </a:lnTo>
                                <a:lnTo>
                                  <a:pt x="885825" y="7937"/>
                                </a:lnTo>
                                <a:lnTo>
                                  <a:pt x="884237" y="9525"/>
                                </a:lnTo>
                                <a:close/>
                              </a:path>
                              <a:path w="2428875" h="9525">
                                <a:moveTo>
                                  <a:pt x="903287" y="9525"/>
                                </a:moveTo>
                                <a:lnTo>
                                  <a:pt x="896937" y="9525"/>
                                </a:lnTo>
                                <a:lnTo>
                                  <a:pt x="895350" y="7937"/>
                                </a:lnTo>
                                <a:lnTo>
                                  <a:pt x="895350" y="1587"/>
                                </a:lnTo>
                                <a:lnTo>
                                  <a:pt x="896937" y="0"/>
                                </a:lnTo>
                                <a:lnTo>
                                  <a:pt x="903287" y="0"/>
                                </a:lnTo>
                                <a:lnTo>
                                  <a:pt x="904875" y="1587"/>
                                </a:lnTo>
                                <a:lnTo>
                                  <a:pt x="904875" y="7937"/>
                                </a:lnTo>
                                <a:lnTo>
                                  <a:pt x="903287" y="9525"/>
                                </a:lnTo>
                                <a:close/>
                              </a:path>
                              <a:path w="2428875" h="9525">
                                <a:moveTo>
                                  <a:pt x="922337" y="9525"/>
                                </a:moveTo>
                                <a:lnTo>
                                  <a:pt x="915987" y="9525"/>
                                </a:lnTo>
                                <a:lnTo>
                                  <a:pt x="914400" y="7937"/>
                                </a:lnTo>
                                <a:lnTo>
                                  <a:pt x="914400" y="1587"/>
                                </a:lnTo>
                                <a:lnTo>
                                  <a:pt x="915987" y="0"/>
                                </a:lnTo>
                                <a:lnTo>
                                  <a:pt x="922337" y="0"/>
                                </a:lnTo>
                                <a:lnTo>
                                  <a:pt x="923925" y="1587"/>
                                </a:lnTo>
                                <a:lnTo>
                                  <a:pt x="923925" y="7937"/>
                                </a:lnTo>
                                <a:lnTo>
                                  <a:pt x="922337" y="9525"/>
                                </a:lnTo>
                                <a:close/>
                              </a:path>
                              <a:path w="2428875" h="9525">
                                <a:moveTo>
                                  <a:pt x="941387" y="9525"/>
                                </a:moveTo>
                                <a:lnTo>
                                  <a:pt x="935037" y="9525"/>
                                </a:lnTo>
                                <a:lnTo>
                                  <a:pt x="933450" y="7937"/>
                                </a:lnTo>
                                <a:lnTo>
                                  <a:pt x="933450" y="1587"/>
                                </a:lnTo>
                                <a:lnTo>
                                  <a:pt x="935037" y="0"/>
                                </a:lnTo>
                                <a:lnTo>
                                  <a:pt x="941387" y="0"/>
                                </a:lnTo>
                                <a:lnTo>
                                  <a:pt x="942975" y="1587"/>
                                </a:lnTo>
                                <a:lnTo>
                                  <a:pt x="942975" y="7937"/>
                                </a:lnTo>
                                <a:lnTo>
                                  <a:pt x="941387" y="9525"/>
                                </a:lnTo>
                                <a:close/>
                              </a:path>
                              <a:path w="2428875" h="9525">
                                <a:moveTo>
                                  <a:pt x="960437" y="9525"/>
                                </a:moveTo>
                                <a:lnTo>
                                  <a:pt x="954087" y="9525"/>
                                </a:lnTo>
                                <a:lnTo>
                                  <a:pt x="952500" y="7937"/>
                                </a:lnTo>
                                <a:lnTo>
                                  <a:pt x="952500" y="1587"/>
                                </a:lnTo>
                                <a:lnTo>
                                  <a:pt x="954087" y="0"/>
                                </a:lnTo>
                                <a:lnTo>
                                  <a:pt x="960437" y="0"/>
                                </a:lnTo>
                                <a:lnTo>
                                  <a:pt x="962025" y="1587"/>
                                </a:lnTo>
                                <a:lnTo>
                                  <a:pt x="962025" y="7937"/>
                                </a:lnTo>
                                <a:lnTo>
                                  <a:pt x="960437" y="9525"/>
                                </a:lnTo>
                                <a:close/>
                              </a:path>
                              <a:path w="2428875" h="9525">
                                <a:moveTo>
                                  <a:pt x="979487" y="9525"/>
                                </a:moveTo>
                                <a:lnTo>
                                  <a:pt x="973137" y="9525"/>
                                </a:lnTo>
                                <a:lnTo>
                                  <a:pt x="971550" y="7937"/>
                                </a:lnTo>
                                <a:lnTo>
                                  <a:pt x="971550" y="1587"/>
                                </a:lnTo>
                                <a:lnTo>
                                  <a:pt x="973137" y="0"/>
                                </a:lnTo>
                                <a:lnTo>
                                  <a:pt x="979487" y="0"/>
                                </a:lnTo>
                                <a:lnTo>
                                  <a:pt x="981075" y="1587"/>
                                </a:lnTo>
                                <a:lnTo>
                                  <a:pt x="981075" y="7937"/>
                                </a:lnTo>
                                <a:lnTo>
                                  <a:pt x="979487" y="9525"/>
                                </a:lnTo>
                                <a:close/>
                              </a:path>
                              <a:path w="2428875" h="9525">
                                <a:moveTo>
                                  <a:pt x="998537" y="9525"/>
                                </a:moveTo>
                                <a:lnTo>
                                  <a:pt x="992187" y="9525"/>
                                </a:lnTo>
                                <a:lnTo>
                                  <a:pt x="990600" y="7937"/>
                                </a:lnTo>
                                <a:lnTo>
                                  <a:pt x="990600" y="1587"/>
                                </a:lnTo>
                                <a:lnTo>
                                  <a:pt x="992187" y="0"/>
                                </a:lnTo>
                                <a:lnTo>
                                  <a:pt x="998537" y="0"/>
                                </a:lnTo>
                                <a:lnTo>
                                  <a:pt x="1000125" y="1587"/>
                                </a:lnTo>
                                <a:lnTo>
                                  <a:pt x="1000125" y="7937"/>
                                </a:lnTo>
                                <a:lnTo>
                                  <a:pt x="998537" y="9525"/>
                                </a:lnTo>
                                <a:close/>
                              </a:path>
                              <a:path w="2428875" h="9525">
                                <a:moveTo>
                                  <a:pt x="1017587" y="9525"/>
                                </a:moveTo>
                                <a:lnTo>
                                  <a:pt x="1011237" y="9525"/>
                                </a:lnTo>
                                <a:lnTo>
                                  <a:pt x="1009650" y="7937"/>
                                </a:lnTo>
                                <a:lnTo>
                                  <a:pt x="1009650" y="1587"/>
                                </a:lnTo>
                                <a:lnTo>
                                  <a:pt x="1011237" y="0"/>
                                </a:lnTo>
                                <a:lnTo>
                                  <a:pt x="1017587" y="0"/>
                                </a:lnTo>
                                <a:lnTo>
                                  <a:pt x="1019175" y="1587"/>
                                </a:lnTo>
                                <a:lnTo>
                                  <a:pt x="1019175" y="7937"/>
                                </a:lnTo>
                                <a:lnTo>
                                  <a:pt x="1017587" y="9525"/>
                                </a:lnTo>
                                <a:close/>
                              </a:path>
                              <a:path w="2428875" h="9525">
                                <a:moveTo>
                                  <a:pt x="1036637" y="9525"/>
                                </a:moveTo>
                                <a:lnTo>
                                  <a:pt x="1030287" y="9525"/>
                                </a:lnTo>
                                <a:lnTo>
                                  <a:pt x="1028700" y="7937"/>
                                </a:lnTo>
                                <a:lnTo>
                                  <a:pt x="1028700" y="1587"/>
                                </a:lnTo>
                                <a:lnTo>
                                  <a:pt x="1030287" y="0"/>
                                </a:lnTo>
                                <a:lnTo>
                                  <a:pt x="1036637" y="0"/>
                                </a:lnTo>
                                <a:lnTo>
                                  <a:pt x="1038225" y="1587"/>
                                </a:lnTo>
                                <a:lnTo>
                                  <a:pt x="1038225" y="7937"/>
                                </a:lnTo>
                                <a:lnTo>
                                  <a:pt x="1036637" y="9525"/>
                                </a:lnTo>
                                <a:close/>
                              </a:path>
                              <a:path w="2428875" h="9525">
                                <a:moveTo>
                                  <a:pt x="1055687" y="9525"/>
                                </a:moveTo>
                                <a:lnTo>
                                  <a:pt x="1049337" y="9525"/>
                                </a:lnTo>
                                <a:lnTo>
                                  <a:pt x="1047750" y="7937"/>
                                </a:lnTo>
                                <a:lnTo>
                                  <a:pt x="1047750" y="1587"/>
                                </a:lnTo>
                                <a:lnTo>
                                  <a:pt x="1049337" y="0"/>
                                </a:lnTo>
                                <a:lnTo>
                                  <a:pt x="1055687" y="0"/>
                                </a:lnTo>
                                <a:lnTo>
                                  <a:pt x="1057275" y="1587"/>
                                </a:lnTo>
                                <a:lnTo>
                                  <a:pt x="1057275" y="7937"/>
                                </a:lnTo>
                                <a:lnTo>
                                  <a:pt x="1055687" y="9525"/>
                                </a:lnTo>
                                <a:close/>
                              </a:path>
                              <a:path w="2428875" h="9525">
                                <a:moveTo>
                                  <a:pt x="1074737" y="9525"/>
                                </a:moveTo>
                                <a:lnTo>
                                  <a:pt x="1068387" y="9525"/>
                                </a:lnTo>
                                <a:lnTo>
                                  <a:pt x="1066800" y="7937"/>
                                </a:lnTo>
                                <a:lnTo>
                                  <a:pt x="1066800" y="1587"/>
                                </a:lnTo>
                                <a:lnTo>
                                  <a:pt x="1068387" y="0"/>
                                </a:lnTo>
                                <a:lnTo>
                                  <a:pt x="1074737" y="0"/>
                                </a:lnTo>
                                <a:lnTo>
                                  <a:pt x="1076325" y="1587"/>
                                </a:lnTo>
                                <a:lnTo>
                                  <a:pt x="1076325" y="7937"/>
                                </a:lnTo>
                                <a:lnTo>
                                  <a:pt x="1074737" y="9525"/>
                                </a:lnTo>
                                <a:close/>
                              </a:path>
                              <a:path w="2428875" h="9525">
                                <a:moveTo>
                                  <a:pt x="1093787" y="9525"/>
                                </a:moveTo>
                                <a:lnTo>
                                  <a:pt x="1087437" y="9525"/>
                                </a:lnTo>
                                <a:lnTo>
                                  <a:pt x="1085850" y="7937"/>
                                </a:lnTo>
                                <a:lnTo>
                                  <a:pt x="1085850" y="1587"/>
                                </a:lnTo>
                                <a:lnTo>
                                  <a:pt x="1087437" y="0"/>
                                </a:lnTo>
                                <a:lnTo>
                                  <a:pt x="1093787" y="0"/>
                                </a:lnTo>
                                <a:lnTo>
                                  <a:pt x="1095375" y="1587"/>
                                </a:lnTo>
                                <a:lnTo>
                                  <a:pt x="1095375" y="7937"/>
                                </a:lnTo>
                                <a:lnTo>
                                  <a:pt x="1093787" y="9525"/>
                                </a:lnTo>
                                <a:close/>
                              </a:path>
                              <a:path w="2428875" h="9525">
                                <a:moveTo>
                                  <a:pt x="1112837" y="9525"/>
                                </a:moveTo>
                                <a:lnTo>
                                  <a:pt x="1106487" y="9525"/>
                                </a:lnTo>
                                <a:lnTo>
                                  <a:pt x="1104900" y="7937"/>
                                </a:lnTo>
                                <a:lnTo>
                                  <a:pt x="1104900" y="1587"/>
                                </a:lnTo>
                                <a:lnTo>
                                  <a:pt x="1106487" y="0"/>
                                </a:lnTo>
                                <a:lnTo>
                                  <a:pt x="1112837" y="0"/>
                                </a:lnTo>
                                <a:lnTo>
                                  <a:pt x="1114425" y="1587"/>
                                </a:lnTo>
                                <a:lnTo>
                                  <a:pt x="1114425" y="7937"/>
                                </a:lnTo>
                                <a:lnTo>
                                  <a:pt x="1112837" y="9525"/>
                                </a:lnTo>
                                <a:close/>
                              </a:path>
                              <a:path w="2428875" h="9525">
                                <a:moveTo>
                                  <a:pt x="1131887" y="9525"/>
                                </a:moveTo>
                                <a:lnTo>
                                  <a:pt x="1125537" y="9525"/>
                                </a:lnTo>
                                <a:lnTo>
                                  <a:pt x="1123950" y="7937"/>
                                </a:lnTo>
                                <a:lnTo>
                                  <a:pt x="1123950" y="1587"/>
                                </a:lnTo>
                                <a:lnTo>
                                  <a:pt x="1125537" y="0"/>
                                </a:lnTo>
                                <a:lnTo>
                                  <a:pt x="1131887" y="0"/>
                                </a:lnTo>
                                <a:lnTo>
                                  <a:pt x="1133475" y="1587"/>
                                </a:lnTo>
                                <a:lnTo>
                                  <a:pt x="1133475" y="7937"/>
                                </a:lnTo>
                                <a:lnTo>
                                  <a:pt x="1131887" y="9525"/>
                                </a:lnTo>
                                <a:close/>
                              </a:path>
                              <a:path w="2428875" h="9525">
                                <a:moveTo>
                                  <a:pt x="1150937" y="9525"/>
                                </a:moveTo>
                                <a:lnTo>
                                  <a:pt x="1144587" y="9525"/>
                                </a:lnTo>
                                <a:lnTo>
                                  <a:pt x="1143000" y="7937"/>
                                </a:lnTo>
                                <a:lnTo>
                                  <a:pt x="1143000" y="1587"/>
                                </a:lnTo>
                                <a:lnTo>
                                  <a:pt x="1144587" y="0"/>
                                </a:lnTo>
                                <a:lnTo>
                                  <a:pt x="1150937" y="0"/>
                                </a:lnTo>
                                <a:lnTo>
                                  <a:pt x="1152525" y="1587"/>
                                </a:lnTo>
                                <a:lnTo>
                                  <a:pt x="1152525" y="7937"/>
                                </a:lnTo>
                                <a:lnTo>
                                  <a:pt x="1150937" y="9525"/>
                                </a:lnTo>
                                <a:close/>
                              </a:path>
                              <a:path w="2428875" h="9525">
                                <a:moveTo>
                                  <a:pt x="1169987" y="9525"/>
                                </a:moveTo>
                                <a:lnTo>
                                  <a:pt x="1163637" y="9525"/>
                                </a:lnTo>
                                <a:lnTo>
                                  <a:pt x="1162050" y="7937"/>
                                </a:lnTo>
                                <a:lnTo>
                                  <a:pt x="1162050" y="1587"/>
                                </a:lnTo>
                                <a:lnTo>
                                  <a:pt x="1163637" y="0"/>
                                </a:lnTo>
                                <a:lnTo>
                                  <a:pt x="1169987" y="0"/>
                                </a:lnTo>
                                <a:lnTo>
                                  <a:pt x="1171575" y="1587"/>
                                </a:lnTo>
                                <a:lnTo>
                                  <a:pt x="1171575" y="7937"/>
                                </a:lnTo>
                                <a:lnTo>
                                  <a:pt x="1169987" y="9525"/>
                                </a:lnTo>
                                <a:close/>
                              </a:path>
                              <a:path w="2428875" h="9525">
                                <a:moveTo>
                                  <a:pt x="1189037" y="9525"/>
                                </a:moveTo>
                                <a:lnTo>
                                  <a:pt x="1182687" y="9525"/>
                                </a:lnTo>
                                <a:lnTo>
                                  <a:pt x="1181100" y="7937"/>
                                </a:lnTo>
                                <a:lnTo>
                                  <a:pt x="1181100" y="1587"/>
                                </a:lnTo>
                                <a:lnTo>
                                  <a:pt x="1182687" y="0"/>
                                </a:lnTo>
                                <a:lnTo>
                                  <a:pt x="1189037" y="0"/>
                                </a:lnTo>
                                <a:lnTo>
                                  <a:pt x="1190625" y="1587"/>
                                </a:lnTo>
                                <a:lnTo>
                                  <a:pt x="1190625" y="7937"/>
                                </a:lnTo>
                                <a:lnTo>
                                  <a:pt x="1189037" y="9525"/>
                                </a:lnTo>
                                <a:close/>
                              </a:path>
                              <a:path w="2428875" h="9525">
                                <a:moveTo>
                                  <a:pt x="1208087" y="9525"/>
                                </a:moveTo>
                                <a:lnTo>
                                  <a:pt x="1201737" y="9525"/>
                                </a:lnTo>
                                <a:lnTo>
                                  <a:pt x="1200150" y="7937"/>
                                </a:lnTo>
                                <a:lnTo>
                                  <a:pt x="1200150" y="1587"/>
                                </a:lnTo>
                                <a:lnTo>
                                  <a:pt x="1201737" y="0"/>
                                </a:lnTo>
                                <a:lnTo>
                                  <a:pt x="1208087" y="0"/>
                                </a:lnTo>
                                <a:lnTo>
                                  <a:pt x="1209675" y="1587"/>
                                </a:lnTo>
                                <a:lnTo>
                                  <a:pt x="1209675" y="7937"/>
                                </a:lnTo>
                                <a:lnTo>
                                  <a:pt x="1208087" y="9525"/>
                                </a:lnTo>
                                <a:close/>
                              </a:path>
                              <a:path w="2428875" h="9525">
                                <a:moveTo>
                                  <a:pt x="1227137" y="9525"/>
                                </a:moveTo>
                                <a:lnTo>
                                  <a:pt x="1220787" y="9525"/>
                                </a:lnTo>
                                <a:lnTo>
                                  <a:pt x="1219200" y="7937"/>
                                </a:lnTo>
                                <a:lnTo>
                                  <a:pt x="1219200" y="1587"/>
                                </a:lnTo>
                                <a:lnTo>
                                  <a:pt x="1220787" y="0"/>
                                </a:lnTo>
                                <a:lnTo>
                                  <a:pt x="1227137" y="0"/>
                                </a:lnTo>
                                <a:lnTo>
                                  <a:pt x="1228725" y="1587"/>
                                </a:lnTo>
                                <a:lnTo>
                                  <a:pt x="1228725" y="7937"/>
                                </a:lnTo>
                                <a:lnTo>
                                  <a:pt x="1227137" y="9525"/>
                                </a:lnTo>
                                <a:close/>
                              </a:path>
                              <a:path w="2428875" h="9525">
                                <a:moveTo>
                                  <a:pt x="1246187" y="9525"/>
                                </a:moveTo>
                                <a:lnTo>
                                  <a:pt x="1239837" y="9525"/>
                                </a:lnTo>
                                <a:lnTo>
                                  <a:pt x="1238250" y="7937"/>
                                </a:lnTo>
                                <a:lnTo>
                                  <a:pt x="1238250" y="1587"/>
                                </a:lnTo>
                                <a:lnTo>
                                  <a:pt x="1239837" y="0"/>
                                </a:lnTo>
                                <a:lnTo>
                                  <a:pt x="1246187" y="0"/>
                                </a:lnTo>
                                <a:lnTo>
                                  <a:pt x="1247775" y="1587"/>
                                </a:lnTo>
                                <a:lnTo>
                                  <a:pt x="1247775" y="7937"/>
                                </a:lnTo>
                                <a:lnTo>
                                  <a:pt x="1246187" y="9525"/>
                                </a:lnTo>
                                <a:close/>
                              </a:path>
                              <a:path w="2428875" h="9525">
                                <a:moveTo>
                                  <a:pt x="1265237" y="9525"/>
                                </a:moveTo>
                                <a:lnTo>
                                  <a:pt x="1258887" y="9525"/>
                                </a:lnTo>
                                <a:lnTo>
                                  <a:pt x="1257300" y="7937"/>
                                </a:lnTo>
                                <a:lnTo>
                                  <a:pt x="1257300" y="1587"/>
                                </a:lnTo>
                                <a:lnTo>
                                  <a:pt x="1258887" y="0"/>
                                </a:lnTo>
                                <a:lnTo>
                                  <a:pt x="1265237" y="0"/>
                                </a:lnTo>
                                <a:lnTo>
                                  <a:pt x="1266825" y="1587"/>
                                </a:lnTo>
                                <a:lnTo>
                                  <a:pt x="1266825" y="7937"/>
                                </a:lnTo>
                                <a:lnTo>
                                  <a:pt x="1265237" y="9525"/>
                                </a:lnTo>
                                <a:close/>
                              </a:path>
                              <a:path w="2428875" h="9525">
                                <a:moveTo>
                                  <a:pt x="1284287" y="9525"/>
                                </a:moveTo>
                                <a:lnTo>
                                  <a:pt x="1277937" y="9525"/>
                                </a:lnTo>
                                <a:lnTo>
                                  <a:pt x="1276350" y="7937"/>
                                </a:lnTo>
                                <a:lnTo>
                                  <a:pt x="1276350" y="1587"/>
                                </a:lnTo>
                                <a:lnTo>
                                  <a:pt x="1277937" y="0"/>
                                </a:lnTo>
                                <a:lnTo>
                                  <a:pt x="1284287" y="0"/>
                                </a:lnTo>
                                <a:lnTo>
                                  <a:pt x="1285875" y="1587"/>
                                </a:lnTo>
                                <a:lnTo>
                                  <a:pt x="1285875" y="7937"/>
                                </a:lnTo>
                                <a:lnTo>
                                  <a:pt x="1284287" y="9525"/>
                                </a:lnTo>
                                <a:close/>
                              </a:path>
                              <a:path w="2428875" h="9525">
                                <a:moveTo>
                                  <a:pt x="1303337" y="9525"/>
                                </a:moveTo>
                                <a:lnTo>
                                  <a:pt x="1296987" y="9525"/>
                                </a:lnTo>
                                <a:lnTo>
                                  <a:pt x="1295400" y="7937"/>
                                </a:lnTo>
                                <a:lnTo>
                                  <a:pt x="1295400" y="1587"/>
                                </a:lnTo>
                                <a:lnTo>
                                  <a:pt x="1296987" y="0"/>
                                </a:lnTo>
                                <a:lnTo>
                                  <a:pt x="1303337" y="0"/>
                                </a:lnTo>
                                <a:lnTo>
                                  <a:pt x="1304925" y="1587"/>
                                </a:lnTo>
                                <a:lnTo>
                                  <a:pt x="1304925" y="7937"/>
                                </a:lnTo>
                                <a:lnTo>
                                  <a:pt x="1303337" y="9525"/>
                                </a:lnTo>
                                <a:close/>
                              </a:path>
                              <a:path w="2428875" h="9525">
                                <a:moveTo>
                                  <a:pt x="1322387" y="9525"/>
                                </a:moveTo>
                                <a:lnTo>
                                  <a:pt x="1316037" y="9525"/>
                                </a:lnTo>
                                <a:lnTo>
                                  <a:pt x="1314450" y="7937"/>
                                </a:lnTo>
                                <a:lnTo>
                                  <a:pt x="1314450" y="1587"/>
                                </a:lnTo>
                                <a:lnTo>
                                  <a:pt x="1316037" y="0"/>
                                </a:lnTo>
                                <a:lnTo>
                                  <a:pt x="1322387" y="0"/>
                                </a:lnTo>
                                <a:lnTo>
                                  <a:pt x="1323975" y="1587"/>
                                </a:lnTo>
                                <a:lnTo>
                                  <a:pt x="1323975" y="7937"/>
                                </a:lnTo>
                                <a:lnTo>
                                  <a:pt x="1322387" y="9525"/>
                                </a:lnTo>
                                <a:close/>
                              </a:path>
                              <a:path w="2428875" h="9525">
                                <a:moveTo>
                                  <a:pt x="1341437" y="9525"/>
                                </a:moveTo>
                                <a:lnTo>
                                  <a:pt x="1335087" y="9525"/>
                                </a:lnTo>
                                <a:lnTo>
                                  <a:pt x="1333500" y="7937"/>
                                </a:lnTo>
                                <a:lnTo>
                                  <a:pt x="1333500" y="1587"/>
                                </a:lnTo>
                                <a:lnTo>
                                  <a:pt x="1335087" y="0"/>
                                </a:lnTo>
                                <a:lnTo>
                                  <a:pt x="1341437" y="0"/>
                                </a:lnTo>
                                <a:lnTo>
                                  <a:pt x="1343025" y="1587"/>
                                </a:lnTo>
                                <a:lnTo>
                                  <a:pt x="1343025" y="7937"/>
                                </a:lnTo>
                                <a:lnTo>
                                  <a:pt x="1341437" y="9525"/>
                                </a:lnTo>
                                <a:close/>
                              </a:path>
                              <a:path w="2428875" h="9525">
                                <a:moveTo>
                                  <a:pt x="1360487" y="9525"/>
                                </a:moveTo>
                                <a:lnTo>
                                  <a:pt x="1354137" y="9525"/>
                                </a:lnTo>
                                <a:lnTo>
                                  <a:pt x="1352550" y="7937"/>
                                </a:lnTo>
                                <a:lnTo>
                                  <a:pt x="1352550" y="1587"/>
                                </a:lnTo>
                                <a:lnTo>
                                  <a:pt x="1354137" y="0"/>
                                </a:lnTo>
                                <a:lnTo>
                                  <a:pt x="1360487" y="0"/>
                                </a:lnTo>
                                <a:lnTo>
                                  <a:pt x="1362075" y="1587"/>
                                </a:lnTo>
                                <a:lnTo>
                                  <a:pt x="1362075" y="7937"/>
                                </a:lnTo>
                                <a:lnTo>
                                  <a:pt x="1360487" y="9525"/>
                                </a:lnTo>
                                <a:close/>
                              </a:path>
                              <a:path w="2428875" h="9525">
                                <a:moveTo>
                                  <a:pt x="1379537" y="9525"/>
                                </a:moveTo>
                                <a:lnTo>
                                  <a:pt x="1373187" y="9525"/>
                                </a:lnTo>
                                <a:lnTo>
                                  <a:pt x="1371600" y="7937"/>
                                </a:lnTo>
                                <a:lnTo>
                                  <a:pt x="1371600" y="1587"/>
                                </a:lnTo>
                                <a:lnTo>
                                  <a:pt x="1373187" y="0"/>
                                </a:lnTo>
                                <a:lnTo>
                                  <a:pt x="1379537" y="0"/>
                                </a:lnTo>
                                <a:lnTo>
                                  <a:pt x="1381125" y="1587"/>
                                </a:lnTo>
                                <a:lnTo>
                                  <a:pt x="1381125" y="7937"/>
                                </a:lnTo>
                                <a:lnTo>
                                  <a:pt x="1379537" y="9525"/>
                                </a:lnTo>
                                <a:close/>
                              </a:path>
                              <a:path w="2428875" h="9525">
                                <a:moveTo>
                                  <a:pt x="1398587" y="9525"/>
                                </a:moveTo>
                                <a:lnTo>
                                  <a:pt x="1392237" y="9525"/>
                                </a:lnTo>
                                <a:lnTo>
                                  <a:pt x="1390650" y="7937"/>
                                </a:lnTo>
                                <a:lnTo>
                                  <a:pt x="1390650" y="1587"/>
                                </a:lnTo>
                                <a:lnTo>
                                  <a:pt x="1392237" y="0"/>
                                </a:lnTo>
                                <a:lnTo>
                                  <a:pt x="1398587" y="0"/>
                                </a:lnTo>
                                <a:lnTo>
                                  <a:pt x="1400175" y="1587"/>
                                </a:lnTo>
                                <a:lnTo>
                                  <a:pt x="1400175" y="7937"/>
                                </a:lnTo>
                                <a:lnTo>
                                  <a:pt x="1398587" y="9525"/>
                                </a:lnTo>
                                <a:close/>
                              </a:path>
                              <a:path w="2428875" h="9525">
                                <a:moveTo>
                                  <a:pt x="1417637" y="9525"/>
                                </a:moveTo>
                                <a:lnTo>
                                  <a:pt x="1411287" y="9525"/>
                                </a:lnTo>
                                <a:lnTo>
                                  <a:pt x="1409700" y="7937"/>
                                </a:lnTo>
                                <a:lnTo>
                                  <a:pt x="1409700" y="1587"/>
                                </a:lnTo>
                                <a:lnTo>
                                  <a:pt x="1411287" y="0"/>
                                </a:lnTo>
                                <a:lnTo>
                                  <a:pt x="1417637" y="0"/>
                                </a:lnTo>
                                <a:lnTo>
                                  <a:pt x="1419225" y="1587"/>
                                </a:lnTo>
                                <a:lnTo>
                                  <a:pt x="1419225" y="7937"/>
                                </a:lnTo>
                                <a:lnTo>
                                  <a:pt x="1417637" y="9525"/>
                                </a:lnTo>
                                <a:close/>
                              </a:path>
                              <a:path w="2428875" h="9525">
                                <a:moveTo>
                                  <a:pt x="1436687" y="9525"/>
                                </a:moveTo>
                                <a:lnTo>
                                  <a:pt x="1430337" y="9525"/>
                                </a:lnTo>
                                <a:lnTo>
                                  <a:pt x="1428750" y="7937"/>
                                </a:lnTo>
                                <a:lnTo>
                                  <a:pt x="1428750" y="1587"/>
                                </a:lnTo>
                                <a:lnTo>
                                  <a:pt x="1430337" y="0"/>
                                </a:lnTo>
                                <a:lnTo>
                                  <a:pt x="1436687" y="0"/>
                                </a:lnTo>
                                <a:lnTo>
                                  <a:pt x="1438275" y="1587"/>
                                </a:lnTo>
                                <a:lnTo>
                                  <a:pt x="1438275" y="7937"/>
                                </a:lnTo>
                                <a:lnTo>
                                  <a:pt x="1436687" y="9525"/>
                                </a:lnTo>
                                <a:close/>
                              </a:path>
                              <a:path w="2428875" h="9525">
                                <a:moveTo>
                                  <a:pt x="1455737" y="9525"/>
                                </a:moveTo>
                                <a:lnTo>
                                  <a:pt x="1449387" y="9525"/>
                                </a:lnTo>
                                <a:lnTo>
                                  <a:pt x="1447800" y="7937"/>
                                </a:lnTo>
                                <a:lnTo>
                                  <a:pt x="1447800" y="1587"/>
                                </a:lnTo>
                                <a:lnTo>
                                  <a:pt x="1449387" y="0"/>
                                </a:lnTo>
                                <a:lnTo>
                                  <a:pt x="1455737" y="0"/>
                                </a:lnTo>
                                <a:lnTo>
                                  <a:pt x="1457325" y="1587"/>
                                </a:lnTo>
                                <a:lnTo>
                                  <a:pt x="1457325" y="7937"/>
                                </a:lnTo>
                                <a:lnTo>
                                  <a:pt x="1455737" y="9525"/>
                                </a:lnTo>
                                <a:close/>
                              </a:path>
                              <a:path w="2428875" h="9525">
                                <a:moveTo>
                                  <a:pt x="1474787" y="9525"/>
                                </a:moveTo>
                                <a:lnTo>
                                  <a:pt x="1468437" y="9525"/>
                                </a:lnTo>
                                <a:lnTo>
                                  <a:pt x="1466850" y="7937"/>
                                </a:lnTo>
                                <a:lnTo>
                                  <a:pt x="1466850" y="1587"/>
                                </a:lnTo>
                                <a:lnTo>
                                  <a:pt x="1468437" y="0"/>
                                </a:lnTo>
                                <a:lnTo>
                                  <a:pt x="1474787" y="0"/>
                                </a:lnTo>
                                <a:lnTo>
                                  <a:pt x="1476375" y="1587"/>
                                </a:lnTo>
                                <a:lnTo>
                                  <a:pt x="1476375" y="7937"/>
                                </a:lnTo>
                                <a:lnTo>
                                  <a:pt x="1474787" y="9525"/>
                                </a:lnTo>
                                <a:close/>
                              </a:path>
                              <a:path w="2428875" h="9525">
                                <a:moveTo>
                                  <a:pt x="1493837" y="9525"/>
                                </a:moveTo>
                                <a:lnTo>
                                  <a:pt x="1487487" y="9525"/>
                                </a:lnTo>
                                <a:lnTo>
                                  <a:pt x="1485900" y="7937"/>
                                </a:lnTo>
                                <a:lnTo>
                                  <a:pt x="1485900" y="1587"/>
                                </a:lnTo>
                                <a:lnTo>
                                  <a:pt x="1487487" y="0"/>
                                </a:lnTo>
                                <a:lnTo>
                                  <a:pt x="1493837" y="0"/>
                                </a:lnTo>
                                <a:lnTo>
                                  <a:pt x="1495425" y="1587"/>
                                </a:lnTo>
                                <a:lnTo>
                                  <a:pt x="1495425" y="7937"/>
                                </a:lnTo>
                                <a:lnTo>
                                  <a:pt x="1493837" y="9525"/>
                                </a:lnTo>
                                <a:close/>
                              </a:path>
                              <a:path w="2428875" h="9525">
                                <a:moveTo>
                                  <a:pt x="1512887" y="9525"/>
                                </a:moveTo>
                                <a:lnTo>
                                  <a:pt x="1506537" y="9525"/>
                                </a:lnTo>
                                <a:lnTo>
                                  <a:pt x="1504950" y="7937"/>
                                </a:lnTo>
                                <a:lnTo>
                                  <a:pt x="1504950" y="1587"/>
                                </a:lnTo>
                                <a:lnTo>
                                  <a:pt x="1506537" y="0"/>
                                </a:lnTo>
                                <a:lnTo>
                                  <a:pt x="1512887" y="0"/>
                                </a:lnTo>
                                <a:lnTo>
                                  <a:pt x="1514475" y="1587"/>
                                </a:lnTo>
                                <a:lnTo>
                                  <a:pt x="1514475" y="7937"/>
                                </a:lnTo>
                                <a:lnTo>
                                  <a:pt x="1512887" y="9525"/>
                                </a:lnTo>
                                <a:close/>
                              </a:path>
                              <a:path w="2428875" h="9525">
                                <a:moveTo>
                                  <a:pt x="1531937" y="9525"/>
                                </a:moveTo>
                                <a:lnTo>
                                  <a:pt x="1525587" y="9525"/>
                                </a:lnTo>
                                <a:lnTo>
                                  <a:pt x="1524000" y="7937"/>
                                </a:lnTo>
                                <a:lnTo>
                                  <a:pt x="1524000" y="1587"/>
                                </a:lnTo>
                                <a:lnTo>
                                  <a:pt x="1525587" y="0"/>
                                </a:lnTo>
                                <a:lnTo>
                                  <a:pt x="1531937" y="0"/>
                                </a:lnTo>
                                <a:lnTo>
                                  <a:pt x="1533525" y="1587"/>
                                </a:lnTo>
                                <a:lnTo>
                                  <a:pt x="1533525" y="7937"/>
                                </a:lnTo>
                                <a:lnTo>
                                  <a:pt x="1531937" y="9525"/>
                                </a:lnTo>
                                <a:close/>
                              </a:path>
                              <a:path w="2428875" h="9525">
                                <a:moveTo>
                                  <a:pt x="1550987" y="9525"/>
                                </a:moveTo>
                                <a:lnTo>
                                  <a:pt x="1544637" y="9525"/>
                                </a:lnTo>
                                <a:lnTo>
                                  <a:pt x="1543050" y="7937"/>
                                </a:lnTo>
                                <a:lnTo>
                                  <a:pt x="1543050" y="1587"/>
                                </a:lnTo>
                                <a:lnTo>
                                  <a:pt x="1544637" y="0"/>
                                </a:lnTo>
                                <a:lnTo>
                                  <a:pt x="1550987" y="0"/>
                                </a:lnTo>
                                <a:lnTo>
                                  <a:pt x="1552575" y="1587"/>
                                </a:lnTo>
                                <a:lnTo>
                                  <a:pt x="1552575" y="7937"/>
                                </a:lnTo>
                                <a:lnTo>
                                  <a:pt x="1550987" y="9525"/>
                                </a:lnTo>
                                <a:close/>
                              </a:path>
                              <a:path w="2428875" h="9525">
                                <a:moveTo>
                                  <a:pt x="1570037" y="9525"/>
                                </a:moveTo>
                                <a:lnTo>
                                  <a:pt x="1563687" y="9525"/>
                                </a:lnTo>
                                <a:lnTo>
                                  <a:pt x="1562100" y="7937"/>
                                </a:lnTo>
                                <a:lnTo>
                                  <a:pt x="1562100" y="1587"/>
                                </a:lnTo>
                                <a:lnTo>
                                  <a:pt x="1563687" y="0"/>
                                </a:lnTo>
                                <a:lnTo>
                                  <a:pt x="1570037" y="0"/>
                                </a:lnTo>
                                <a:lnTo>
                                  <a:pt x="1571625" y="1587"/>
                                </a:lnTo>
                                <a:lnTo>
                                  <a:pt x="1571625" y="7937"/>
                                </a:lnTo>
                                <a:lnTo>
                                  <a:pt x="1570037" y="9525"/>
                                </a:lnTo>
                                <a:close/>
                              </a:path>
                              <a:path w="2428875" h="9525">
                                <a:moveTo>
                                  <a:pt x="1589087" y="9525"/>
                                </a:moveTo>
                                <a:lnTo>
                                  <a:pt x="1582737" y="9525"/>
                                </a:lnTo>
                                <a:lnTo>
                                  <a:pt x="1581150" y="7937"/>
                                </a:lnTo>
                                <a:lnTo>
                                  <a:pt x="1581150" y="1587"/>
                                </a:lnTo>
                                <a:lnTo>
                                  <a:pt x="1582737" y="0"/>
                                </a:lnTo>
                                <a:lnTo>
                                  <a:pt x="1589087" y="0"/>
                                </a:lnTo>
                                <a:lnTo>
                                  <a:pt x="1590675" y="1587"/>
                                </a:lnTo>
                                <a:lnTo>
                                  <a:pt x="1590675" y="7937"/>
                                </a:lnTo>
                                <a:lnTo>
                                  <a:pt x="1589087" y="9525"/>
                                </a:lnTo>
                                <a:close/>
                              </a:path>
                              <a:path w="2428875" h="9525">
                                <a:moveTo>
                                  <a:pt x="1608137" y="9525"/>
                                </a:moveTo>
                                <a:lnTo>
                                  <a:pt x="1601787" y="9525"/>
                                </a:lnTo>
                                <a:lnTo>
                                  <a:pt x="1600200" y="7937"/>
                                </a:lnTo>
                                <a:lnTo>
                                  <a:pt x="1600200" y="1587"/>
                                </a:lnTo>
                                <a:lnTo>
                                  <a:pt x="1601787" y="0"/>
                                </a:lnTo>
                                <a:lnTo>
                                  <a:pt x="1608137" y="0"/>
                                </a:lnTo>
                                <a:lnTo>
                                  <a:pt x="1609725" y="1587"/>
                                </a:lnTo>
                                <a:lnTo>
                                  <a:pt x="1609725" y="7937"/>
                                </a:lnTo>
                                <a:lnTo>
                                  <a:pt x="1608137" y="9525"/>
                                </a:lnTo>
                                <a:close/>
                              </a:path>
                              <a:path w="2428875" h="9525">
                                <a:moveTo>
                                  <a:pt x="1627187" y="9525"/>
                                </a:moveTo>
                                <a:lnTo>
                                  <a:pt x="1620837" y="9525"/>
                                </a:lnTo>
                                <a:lnTo>
                                  <a:pt x="1619250" y="7937"/>
                                </a:lnTo>
                                <a:lnTo>
                                  <a:pt x="1619250" y="1587"/>
                                </a:lnTo>
                                <a:lnTo>
                                  <a:pt x="1620837" y="0"/>
                                </a:lnTo>
                                <a:lnTo>
                                  <a:pt x="1627187" y="0"/>
                                </a:lnTo>
                                <a:lnTo>
                                  <a:pt x="1628775" y="1587"/>
                                </a:lnTo>
                                <a:lnTo>
                                  <a:pt x="1628775" y="7937"/>
                                </a:lnTo>
                                <a:lnTo>
                                  <a:pt x="1627187" y="9525"/>
                                </a:lnTo>
                                <a:close/>
                              </a:path>
                              <a:path w="2428875" h="9525">
                                <a:moveTo>
                                  <a:pt x="1646237" y="9525"/>
                                </a:moveTo>
                                <a:lnTo>
                                  <a:pt x="1639887" y="9525"/>
                                </a:lnTo>
                                <a:lnTo>
                                  <a:pt x="1638300" y="7937"/>
                                </a:lnTo>
                                <a:lnTo>
                                  <a:pt x="1638300" y="1587"/>
                                </a:lnTo>
                                <a:lnTo>
                                  <a:pt x="1639887" y="0"/>
                                </a:lnTo>
                                <a:lnTo>
                                  <a:pt x="1646237" y="0"/>
                                </a:lnTo>
                                <a:lnTo>
                                  <a:pt x="1647825" y="1587"/>
                                </a:lnTo>
                                <a:lnTo>
                                  <a:pt x="1647825" y="7937"/>
                                </a:lnTo>
                                <a:lnTo>
                                  <a:pt x="1646237" y="9525"/>
                                </a:lnTo>
                                <a:close/>
                              </a:path>
                              <a:path w="2428875" h="9525">
                                <a:moveTo>
                                  <a:pt x="1665287" y="9525"/>
                                </a:moveTo>
                                <a:lnTo>
                                  <a:pt x="1658937" y="9525"/>
                                </a:lnTo>
                                <a:lnTo>
                                  <a:pt x="1657350" y="7937"/>
                                </a:lnTo>
                                <a:lnTo>
                                  <a:pt x="1657350" y="1587"/>
                                </a:lnTo>
                                <a:lnTo>
                                  <a:pt x="1658937" y="0"/>
                                </a:lnTo>
                                <a:lnTo>
                                  <a:pt x="1665287" y="0"/>
                                </a:lnTo>
                                <a:lnTo>
                                  <a:pt x="1666875" y="1587"/>
                                </a:lnTo>
                                <a:lnTo>
                                  <a:pt x="1666875" y="7937"/>
                                </a:lnTo>
                                <a:lnTo>
                                  <a:pt x="1665287" y="9525"/>
                                </a:lnTo>
                                <a:close/>
                              </a:path>
                              <a:path w="2428875" h="9525">
                                <a:moveTo>
                                  <a:pt x="1684337" y="9525"/>
                                </a:moveTo>
                                <a:lnTo>
                                  <a:pt x="1677987" y="9525"/>
                                </a:lnTo>
                                <a:lnTo>
                                  <a:pt x="1676400" y="7937"/>
                                </a:lnTo>
                                <a:lnTo>
                                  <a:pt x="1676400" y="1587"/>
                                </a:lnTo>
                                <a:lnTo>
                                  <a:pt x="1677987" y="0"/>
                                </a:lnTo>
                                <a:lnTo>
                                  <a:pt x="1684337" y="0"/>
                                </a:lnTo>
                                <a:lnTo>
                                  <a:pt x="1685925" y="1587"/>
                                </a:lnTo>
                                <a:lnTo>
                                  <a:pt x="1685925" y="7937"/>
                                </a:lnTo>
                                <a:lnTo>
                                  <a:pt x="1684337" y="9525"/>
                                </a:lnTo>
                                <a:close/>
                              </a:path>
                              <a:path w="2428875" h="9525">
                                <a:moveTo>
                                  <a:pt x="1703387" y="9525"/>
                                </a:moveTo>
                                <a:lnTo>
                                  <a:pt x="1697037" y="9525"/>
                                </a:lnTo>
                                <a:lnTo>
                                  <a:pt x="1695450" y="7937"/>
                                </a:lnTo>
                                <a:lnTo>
                                  <a:pt x="1695450" y="1587"/>
                                </a:lnTo>
                                <a:lnTo>
                                  <a:pt x="1697037" y="0"/>
                                </a:lnTo>
                                <a:lnTo>
                                  <a:pt x="1703387" y="0"/>
                                </a:lnTo>
                                <a:lnTo>
                                  <a:pt x="1704975" y="1587"/>
                                </a:lnTo>
                                <a:lnTo>
                                  <a:pt x="1704975" y="7937"/>
                                </a:lnTo>
                                <a:lnTo>
                                  <a:pt x="1703387" y="9525"/>
                                </a:lnTo>
                                <a:close/>
                              </a:path>
                              <a:path w="2428875" h="9525">
                                <a:moveTo>
                                  <a:pt x="1722437" y="9525"/>
                                </a:moveTo>
                                <a:lnTo>
                                  <a:pt x="1716087" y="9525"/>
                                </a:lnTo>
                                <a:lnTo>
                                  <a:pt x="1714500" y="7937"/>
                                </a:lnTo>
                                <a:lnTo>
                                  <a:pt x="1714500" y="1587"/>
                                </a:lnTo>
                                <a:lnTo>
                                  <a:pt x="1716087" y="0"/>
                                </a:lnTo>
                                <a:lnTo>
                                  <a:pt x="1722437" y="0"/>
                                </a:lnTo>
                                <a:lnTo>
                                  <a:pt x="1724025" y="1587"/>
                                </a:lnTo>
                                <a:lnTo>
                                  <a:pt x="1724025" y="7937"/>
                                </a:lnTo>
                                <a:lnTo>
                                  <a:pt x="1722437" y="9525"/>
                                </a:lnTo>
                                <a:close/>
                              </a:path>
                              <a:path w="2428875" h="9525">
                                <a:moveTo>
                                  <a:pt x="1741487" y="9525"/>
                                </a:moveTo>
                                <a:lnTo>
                                  <a:pt x="1735137" y="9525"/>
                                </a:lnTo>
                                <a:lnTo>
                                  <a:pt x="1733550" y="7937"/>
                                </a:lnTo>
                                <a:lnTo>
                                  <a:pt x="1733550" y="1587"/>
                                </a:lnTo>
                                <a:lnTo>
                                  <a:pt x="1735137" y="0"/>
                                </a:lnTo>
                                <a:lnTo>
                                  <a:pt x="1741487" y="0"/>
                                </a:lnTo>
                                <a:lnTo>
                                  <a:pt x="1743075" y="1587"/>
                                </a:lnTo>
                                <a:lnTo>
                                  <a:pt x="1743075" y="7937"/>
                                </a:lnTo>
                                <a:lnTo>
                                  <a:pt x="1741487" y="9525"/>
                                </a:lnTo>
                                <a:close/>
                              </a:path>
                              <a:path w="2428875" h="9525">
                                <a:moveTo>
                                  <a:pt x="1760537" y="9525"/>
                                </a:moveTo>
                                <a:lnTo>
                                  <a:pt x="1754187" y="9525"/>
                                </a:lnTo>
                                <a:lnTo>
                                  <a:pt x="1752600" y="7937"/>
                                </a:lnTo>
                                <a:lnTo>
                                  <a:pt x="1752600" y="1587"/>
                                </a:lnTo>
                                <a:lnTo>
                                  <a:pt x="1754187" y="0"/>
                                </a:lnTo>
                                <a:lnTo>
                                  <a:pt x="1760537" y="0"/>
                                </a:lnTo>
                                <a:lnTo>
                                  <a:pt x="1762125" y="1587"/>
                                </a:lnTo>
                                <a:lnTo>
                                  <a:pt x="1762125" y="7937"/>
                                </a:lnTo>
                                <a:lnTo>
                                  <a:pt x="1760537" y="9525"/>
                                </a:lnTo>
                                <a:close/>
                              </a:path>
                              <a:path w="2428875" h="9525">
                                <a:moveTo>
                                  <a:pt x="1779587" y="9525"/>
                                </a:moveTo>
                                <a:lnTo>
                                  <a:pt x="1773237" y="9525"/>
                                </a:lnTo>
                                <a:lnTo>
                                  <a:pt x="1771650" y="7937"/>
                                </a:lnTo>
                                <a:lnTo>
                                  <a:pt x="1771650" y="1587"/>
                                </a:lnTo>
                                <a:lnTo>
                                  <a:pt x="1773237" y="0"/>
                                </a:lnTo>
                                <a:lnTo>
                                  <a:pt x="1779587" y="0"/>
                                </a:lnTo>
                                <a:lnTo>
                                  <a:pt x="1781175" y="1587"/>
                                </a:lnTo>
                                <a:lnTo>
                                  <a:pt x="1781175" y="7937"/>
                                </a:lnTo>
                                <a:lnTo>
                                  <a:pt x="1779587" y="9525"/>
                                </a:lnTo>
                                <a:close/>
                              </a:path>
                              <a:path w="2428875" h="9525">
                                <a:moveTo>
                                  <a:pt x="1798637" y="9525"/>
                                </a:moveTo>
                                <a:lnTo>
                                  <a:pt x="1792287" y="9525"/>
                                </a:lnTo>
                                <a:lnTo>
                                  <a:pt x="1790700" y="7937"/>
                                </a:lnTo>
                                <a:lnTo>
                                  <a:pt x="1790700" y="1587"/>
                                </a:lnTo>
                                <a:lnTo>
                                  <a:pt x="1792287" y="0"/>
                                </a:lnTo>
                                <a:lnTo>
                                  <a:pt x="1798637" y="0"/>
                                </a:lnTo>
                                <a:lnTo>
                                  <a:pt x="1800225" y="1587"/>
                                </a:lnTo>
                                <a:lnTo>
                                  <a:pt x="1800225" y="7937"/>
                                </a:lnTo>
                                <a:lnTo>
                                  <a:pt x="1798637" y="9525"/>
                                </a:lnTo>
                                <a:close/>
                              </a:path>
                              <a:path w="2428875" h="9525">
                                <a:moveTo>
                                  <a:pt x="1817687" y="9525"/>
                                </a:moveTo>
                                <a:lnTo>
                                  <a:pt x="1811337" y="9525"/>
                                </a:lnTo>
                                <a:lnTo>
                                  <a:pt x="1809750" y="7937"/>
                                </a:lnTo>
                                <a:lnTo>
                                  <a:pt x="1809750" y="1587"/>
                                </a:lnTo>
                                <a:lnTo>
                                  <a:pt x="1811337" y="0"/>
                                </a:lnTo>
                                <a:lnTo>
                                  <a:pt x="1817687" y="0"/>
                                </a:lnTo>
                                <a:lnTo>
                                  <a:pt x="1819275" y="1587"/>
                                </a:lnTo>
                                <a:lnTo>
                                  <a:pt x="1819275" y="7937"/>
                                </a:lnTo>
                                <a:lnTo>
                                  <a:pt x="1817687" y="9525"/>
                                </a:lnTo>
                                <a:close/>
                              </a:path>
                              <a:path w="2428875" h="9525">
                                <a:moveTo>
                                  <a:pt x="1836737" y="9525"/>
                                </a:moveTo>
                                <a:lnTo>
                                  <a:pt x="1830387" y="9525"/>
                                </a:lnTo>
                                <a:lnTo>
                                  <a:pt x="1828800" y="7937"/>
                                </a:lnTo>
                                <a:lnTo>
                                  <a:pt x="1828800" y="1587"/>
                                </a:lnTo>
                                <a:lnTo>
                                  <a:pt x="1830387" y="0"/>
                                </a:lnTo>
                                <a:lnTo>
                                  <a:pt x="1836737" y="0"/>
                                </a:lnTo>
                                <a:lnTo>
                                  <a:pt x="1838325" y="1587"/>
                                </a:lnTo>
                                <a:lnTo>
                                  <a:pt x="1838325" y="7937"/>
                                </a:lnTo>
                                <a:lnTo>
                                  <a:pt x="1836737" y="9525"/>
                                </a:lnTo>
                                <a:close/>
                              </a:path>
                              <a:path w="2428875" h="9525">
                                <a:moveTo>
                                  <a:pt x="1855787" y="9525"/>
                                </a:moveTo>
                                <a:lnTo>
                                  <a:pt x="1849437" y="9525"/>
                                </a:lnTo>
                                <a:lnTo>
                                  <a:pt x="1847850" y="7937"/>
                                </a:lnTo>
                                <a:lnTo>
                                  <a:pt x="1847850" y="1587"/>
                                </a:lnTo>
                                <a:lnTo>
                                  <a:pt x="1849437" y="0"/>
                                </a:lnTo>
                                <a:lnTo>
                                  <a:pt x="1855787" y="0"/>
                                </a:lnTo>
                                <a:lnTo>
                                  <a:pt x="1857375" y="1587"/>
                                </a:lnTo>
                                <a:lnTo>
                                  <a:pt x="1857375" y="7937"/>
                                </a:lnTo>
                                <a:lnTo>
                                  <a:pt x="1855787" y="9525"/>
                                </a:lnTo>
                                <a:close/>
                              </a:path>
                              <a:path w="2428875" h="9525">
                                <a:moveTo>
                                  <a:pt x="1874837" y="9525"/>
                                </a:moveTo>
                                <a:lnTo>
                                  <a:pt x="1868487" y="9525"/>
                                </a:lnTo>
                                <a:lnTo>
                                  <a:pt x="1866900" y="7937"/>
                                </a:lnTo>
                                <a:lnTo>
                                  <a:pt x="1866900" y="1587"/>
                                </a:lnTo>
                                <a:lnTo>
                                  <a:pt x="1868487" y="0"/>
                                </a:lnTo>
                                <a:lnTo>
                                  <a:pt x="1874837" y="0"/>
                                </a:lnTo>
                                <a:lnTo>
                                  <a:pt x="1876425" y="1587"/>
                                </a:lnTo>
                                <a:lnTo>
                                  <a:pt x="1876425" y="7937"/>
                                </a:lnTo>
                                <a:lnTo>
                                  <a:pt x="1874837" y="9525"/>
                                </a:lnTo>
                                <a:close/>
                              </a:path>
                              <a:path w="2428875" h="9525">
                                <a:moveTo>
                                  <a:pt x="1893887" y="9525"/>
                                </a:moveTo>
                                <a:lnTo>
                                  <a:pt x="1887537" y="9525"/>
                                </a:lnTo>
                                <a:lnTo>
                                  <a:pt x="1885950" y="7937"/>
                                </a:lnTo>
                                <a:lnTo>
                                  <a:pt x="1885950" y="1587"/>
                                </a:lnTo>
                                <a:lnTo>
                                  <a:pt x="1887537" y="0"/>
                                </a:lnTo>
                                <a:lnTo>
                                  <a:pt x="1893887" y="0"/>
                                </a:lnTo>
                                <a:lnTo>
                                  <a:pt x="1895475" y="1587"/>
                                </a:lnTo>
                                <a:lnTo>
                                  <a:pt x="1895475" y="7937"/>
                                </a:lnTo>
                                <a:lnTo>
                                  <a:pt x="1893887" y="9525"/>
                                </a:lnTo>
                                <a:close/>
                              </a:path>
                              <a:path w="2428875" h="9525">
                                <a:moveTo>
                                  <a:pt x="1912937" y="9525"/>
                                </a:moveTo>
                                <a:lnTo>
                                  <a:pt x="1906587" y="9525"/>
                                </a:lnTo>
                                <a:lnTo>
                                  <a:pt x="1905000" y="7937"/>
                                </a:lnTo>
                                <a:lnTo>
                                  <a:pt x="1905000" y="1587"/>
                                </a:lnTo>
                                <a:lnTo>
                                  <a:pt x="1906587" y="0"/>
                                </a:lnTo>
                                <a:lnTo>
                                  <a:pt x="1912937" y="0"/>
                                </a:lnTo>
                                <a:lnTo>
                                  <a:pt x="1914525" y="1587"/>
                                </a:lnTo>
                                <a:lnTo>
                                  <a:pt x="1914525" y="7937"/>
                                </a:lnTo>
                                <a:lnTo>
                                  <a:pt x="1912937" y="9525"/>
                                </a:lnTo>
                                <a:close/>
                              </a:path>
                              <a:path w="2428875" h="9525">
                                <a:moveTo>
                                  <a:pt x="1931987" y="9525"/>
                                </a:moveTo>
                                <a:lnTo>
                                  <a:pt x="1925637" y="9525"/>
                                </a:lnTo>
                                <a:lnTo>
                                  <a:pt x="1924050" y="7937"/>
                                </a:lnTo>
                                <a:lnTo>
                                  <a:pt x="1924050" y="1587"/>
                                </a:lnTo>
                                <a:lnTo>
                                  <a:pt x="1925637" y="0"/>
                                </a:lnTo>
                                <a:lnTo>
                                  <a:pt x="1931987" y="0"/>
                                </a:lnTo>
                                <a:lnTo>
                                  <a:pt x="1933575" y="1587"/>
                                </a:lnTo>
                                <a:lnTo>
                                  <a:pt x="1933575" y="7937"/>
                                </a:lnTo>
                                <a:lnTo>
                                  <a:pt x="1931987" y="9525"/>
                                </a:lnTo>
                                <a:close/>
                              </a:path>
                              <a:path w="2428875" h="9525">
                                <a:moveTo>
                                  <a:pt x="1951037" y="9525"/>
                                </a:moveTo>
                                <a:lnTo>
                                  <a:pt x="1944687" y="9525"/>
                                </a:lnTo>
                                <a:lnTo>
                                  <a:pt x="1943100" y="7937"/>
                                </a:lnTo>
                                <a:lnTo>
                                  <a:pt x="1943100" y="1587"/>
                                </a:lnTo>
                                <a:lnTo>
                                  <a:pt x="1944687" y="0"/>
                                </a:lnTo>
                                <a:lnTo>
                                  <a:pt x="1951037" y="0"/>
                                </a:lnTo>
                                <a:lnTo>
                                  <a:pt x="1952625" y="1587"/>
                                </a:lnTo>
                                <a:lnTo>
                                  <a:pt x="1952625" y="7937"/>
                                </a:lnTo>
                                <a:lnTo>
                                  <a:pt x="1951037" y="9525"/>
                                </a:lnTo>
                                <a:close/>
                              </a:path>
                              <a:path w="2428875" h="9525">
                                <a:moveTo>
                                  <a:pt x="1970087" y="9525"/>
                                </a:moveTo>
                                <a:lnTo>
                                  <a:pt x="1963737" y="9525"/>
                                </a:lnTo>
                                <a:lnTo>
                                  <a:pt x="1962150" y="7937"/>
                                </a:lnTo>
                                <a:lnTo>
                                  <a:pt x="1962150" y="1587"/>
                                </a:lnTo>
                                <a:lnTo>
                                  <a:pt x="1963737" y="0"/>
                                </a:lnTo>
                                <a:lnTo>
                                  <a:pt x="1970087" y="0"/>
                                </a:lnTo>
                                <a:lnTo>
                                  <a:pt x="1971675" y="1587"/>
                                </a:lnTo>
                                <a:lnTo>
                                  <a:pt x="1971675" y="7937"/>
                                </a:lnTo>
                                <a:lnTo>
                                  <a:pt x="1970087" y="9525"/>
                                </a:lnTo>
                                <a:close/>
                              </a:path>
                              <a:path w="2428875" h="9525">
                                <a:moveTo>
                                  <a:pt x="1989137" y="9525"/>
                                </a:moveTo>
                                <a:lnTo>
                                  <a:pt x="1982787" y="9525"/>
                                </a:lnTo>
                                <a:lnTo>
                                  <a:pt x="1981200" y="7937"/>
                                </a:lnTo>
                                <a:lnTo>
                                  <a:pt x="1981200" y="1587"/>
                                </a:lnTo>
                                <a:lnTo>
                                  <a:pt x="1982787" y="0"/>
                                </a:lnTo>
                                <a:lnTo>
                                  <a:pt x="1989137" y="0"/>
                                </a:lnTo>
                                <a:lnTo>
                                  <a:pt x="1990725" y="1587"/>
                                </a:lnTo>
                                <a:lnTo>
                                  <a:pt x="1990725" y="7937"/>
                                </a:lnTo>
                                <a:lnTo>
                                  <a:pt x="1989137" y="9525"/>
                                </a:lnTo>
                                <a:close/>
                              </a:path>
                              <a:path w="2428875" h="9525">
                                <a:moveTo>
                                  <a:pt x="2008187" y="9525"/>
                                </a:moveTo>
                                <a:lnTo>
                                  <a:pt x="2001837" y="9525"/>
                                </a:lnTo>
                                <a:lnTo>
                                  <a:pt x="2000250" y="7937"/>
                                </a:lnTo>
                                <a:lnTo>
                                  <a:pt x="2000250" y="1587"/>
                                </a:lnTo>
                                <a:lnTo>
                                  <a:pt x="2001837" y="0"/>
                                </a:lnTo>
                                <a:lnTo>
                                  <a:pt x="2008187" y="0"/>
                                </a:lnTo>
                                <a:lnTo>
                                  <a:pt x="2009775" y="1587"/>
                                </a:lnTo>
                                <a:lnTo>
                                  <a:pt x="2009775" y="7937"/>
                                </a:lnTo>
                                <a:lnTo>
                                  <a:pt x="2008187" y="9525"/>
                                </a:lnTo>
                                <a:close/>
                              </a:path>
                              <a:path w="2428875" h="9525">
                                <a:moveTo>
                                  <a:pt x="2027237" y="9525"/>
                                </a:moveTo>
                                <a:lnTo>
                                  <a:pt x="2020887" y="9525"/>
                                </a:lnTo>
                                <a:lnTo>
                                  <a:pt x="2019300" y="7937"/>
                                </a:lnTo>
                                <a:lnTo>
                                  <a:pt x="2019300" y="1587"/>
                                </a:lnTo>
                                <a:lnTo>
                                  <a:pt x="2020887" y="0"/>
                                </a:lnTo>
                                <a:lnTo>
                                  <a:pt x="2027237" y="0"/>
                                </a:lnTo>
                                <a:lnTo>
                                  <a:pt x="2028825" y="1587"/>
                                </a:lnTo>
                                <a:lnTo>
                                  <a:pt x="2028825" y="7937"/>
                                </a:lnTo>
                                <a:lnTo>
                                  <a:pt x="2027237" y="9525"/>
                                </a:lnTo>
                                <a:close/>
                              </a:path>
                              <a:path w="2428875" h="9525">
                                <a:moveTo>
                                  <a:pt x="2046287" y="9525"/>
                                </a:moveTo>
                                <a:lnTo>
                                  <a:pt x="2039937" y="9525"/>
                                </a:lnTo>
                                <a:lnTo>
                                  <a:pt x="2038350" y="7937"/>
                                </a:lnTo>
                                <a:lnTo>
                                  <a:pt x="2038350" y="1587"/>
                                </a:lnTo>
                                <a:lnTo>
                                  <a:pt x="2039937" y="0"/>
                                </a:lnTo>
                                <a:lnTo>
                                  <a:pt x="2046287" y="0"/>
                                </a:lnTo>
                                <a:lnTo>
                                  <a:pt x="2047875" y="1587"/>
                                </a:lnTo>
                                <a:lnTo>
                                  <a:pt x="2047875" y="7937"/>
                                </a:lnTo>
                                <a:lnTo>
                                  <a:pt x="2046287" y="9525"/>
                                </a:lnTo>
                                <a:close/>
                              </a:path>
                              <a:path w="2428875" h="9525">
                                <a:moveTo>
                                  <a:pt x="2065337" y="9525"/>
                                </a:moveTo>
                                <a:lnTo>
                                  <a:pt x="2058987" y="9525"/>
                                </a:lnTo>
                                <a:lnTo>
                                  <a:pt x="2057400" y="7937"/>
                                </a:lnTo>
                                <a:lnTo>
                                  <a:pt x="2057400" y="1587"/>
                                </a:lnTo>
                                <a:lnTo>
                                  <a:pt x="2058987" y="0"/>
                                </a:lnTo>
                                <a:lnTo>
                                  <a:pt x="2065337" y="0"/>
                                </a:lnTo>
                                <a:lnTo>
                                  <a:pt x="2066925" y="1587"/>
                                </a:lnTo>
                                <a:lnTo>
                                  <a:pt x="2066925" y="7937"/>
                                </a:lnTo>
                                <a:lnTo>
                                  <a:pt x="2065337" y="9525"/>
                                </a:lnTo>
                                <a:close/>
                              </a:path>
                              <a:path w="2428875" h="9525">
                                <a:moveTo>
                                  <a:pt x="2084387" y="9525"/>
                                </a:moveTo>
                                <a:lnTo>
                                  <a:pt x="2078037" y="9525"/>
                                </a:lnTo>
                                <a:lnTo>
                                  <a:pt x="2076450" y="7937"/>
                                </a:lnTo>
                                <a:lnTo>
                                  <a:pt x="2076450" y="1587"/>
                                </a:lnTo>
                                <a:lnTo>
                                  <a:pt x="2078037" y="0"/>
                                </a:lnTo>
                                <a:lnTo>
                                  <a:pt x="2084387" y="0"/>
                                </a:lnTo>
                                <a:lnTo>
                                  <a:pt x="2085975" y="1587"/>
                                </a:lnTo>
                                <a:lnTo>
                                  <a:pt x="2085975" y="7937"/>
                                </a:lnTo>
                                <a:lnTo>
                                  <a:pt x="2084387" y="9525"/>
                                </a:lnTo>
                                <a:close/>
                              </a:path>
                              <a:path w="2428875" h="9525">
                                <a:moveTo>
                                  <a:pt x="2103437" y="9525"/>
                                </a:moveTo>
                                <a:lnTo>
                                  <a:pt x="2097087" y="9525"/>
                                </a:lnTo>
                                <a:lnTo>
                                  <a:pt x="2095500" y="7937"/>
                                </a:lnTo>
                                <a:lnTo>
                                  <a:pt x="2095500" y="1587"/>
                                </a:lnTo>
                                <a:lnTo>
                                  <a:pt x="2097087" y="0"/>
                                </a:lnTo>
                                <a:lnTo>
                                  <a:pt x="2103437" y="0"/>
                                </a:lnTo>
                                <a:lnTo>
                                  <a:pt x="2105025" y="1587"/>
                                </a:lnTo>
                                <a:lnTo>
                                  <a:pt x="2105025" y="7937"/>
                                </a:lnTo>
                                <a:lnTo>
                                  <a:pt x="2103437" y="9525"/>
                                </a:lnTo>
                                <a:close/>
                              </a:path>
                              <a:path w="2428875" h="9525">
                                <a:moveTo>
                                  <a:pt x="2122487" y="9525"/>
                                </a:moveTo>
                                <a:lnTo>
                                  <a:pt x="2116137" y="9525"/>
                                </a:lnTo>
                                <a:lnTo>
                                  <a:pt x="2114550" y="7937"/>
                                </a:lnTo>
                                <a:lnTo>
                                  <a:pt x="2114550" y="1587"/>
                                </a:lnTo>
                                <a:lnTo>
                                  <a:pt x="2116137" y="0"/>
                                </a:lnTo>
                                <a:lnTo>
                                  <a:pt x="2122487" y="0"/>
                                </a:lnTo>
                                <a:lnTo>
                                  <a:pt x="2124075" y="1587"/>
                                </a:lnTo>
                                <a:lnTo>
                                  <a:pt x="2124075" y="7937"/>
                                </a:lnTo>
                                <a:lnTo>
                                  <a:pt x="2122487" y="9525"/>
                                </a:lnTo>
                                <a:close/>
                              </a:path>
                              <a:path w="2428875" h="9525">
                                <a:moveTo>
                                  <a:pt x="2141537" y="9525"/>
                                </a:moveTo>
                                <a:lnTo>
                                  <a:pt x="2135187" y="9525"/>
                                </a:lnTo>
                                <a:lnTo>
                                  <a:pt x="2133600" y="7937"/>
                                </a:lnTo>
                                <a:lnTo>
                                  <a:pt x="2133600" y="1587"/>
                                </a:lnTo>
                                <a:lnTo>
                                  <a:pt x="2135187" y="0"/>
                                </a:lnTo>
                                <a:lnTo>
                                  <a:pt x="2141537" y="0"/>
                                </a:lnTo>
                                <a:lnTo>
                                  <a:pt x="2143125" y="1587"/>
                                </a:lnTo>
                                <a:lnTo>
                                  <a:pt x="2143125" y="7937"/>
                                </a:lnTo>
                                <a:lnTo>
                                  <a:pt x="2141537" y="9525"/>
                                </a:lnTo>
                                <a:close/>
                              </a:path>
                              <a:path w="2428875" h="9525">
                                <a:moveTo>
                                  <a:pt x="2160587" y="9525"/>
                                </a:moveTo>
                                <a:lnTo>
                                  <a:pt x="2154237" y="9525"/>
                                </a:lnTo>
                                <a:lnTo>
                                  <a:pt x="2152650" y="7937"/>
                                </a:lnTo>
                                <a:lnTo>
                                  <a:pt x="2152650" y="1587"/>
                                </a:lnTo>
                                <a:lnTo>
                                  <a:pt x="2154237" y="0"/>
                                </a:lnTo>
                                <a:lnTo>
                                  <a:pt x="2160587" y="0"/>
                                </a:lnTo>
                                <a:lnTo>
                                  <a:pt x="2162175" y="1587"/>
                                </a:lnTo>
                                <a:lnTo>
                                  <a:pt x="2162175" y="7937"/>
                                </a:lnTo>
                                <a:lnTo>
                                  <a:pt x="2160587" y="9525"/>
                                </a:lnTo>
                                <a:close/>
                              </a:path>
                              <a:path w="2428875" h="9525">
                                <a:moveTo>
                                  <a:pt x="2179637" y="9525"/>
                                </a:moveTo>
                                <a:lnTo>
                                  <a:pt x="2173287" y="9525"/>
                                </a:lnTo>
                                <a:lnTo>
                                  <a:pt x="2171700" y="7937"/>
                                </a:lnTo>
                                <a:lnTo>
                                  <a:pt x="2171700" y="1587"/>
                                </a:lnTo>
                                <a:lnTo>
                                  <a:pt x="2173287" y="0"/>
                                </a:lnTo>
                                <a:lnTo>
                                  <a:pt x="2179637" y="0"/>
                                </a:lnTo>
                                <a:lnTo>
                                  <a:pt x="2181225" y="1587"/>
                                </a:lnTo>
                                <a:lnTo>
                                  <a:pt x="2181225" y="7937"/>
                                </a:lnTo>
                                <a:lnTo>
                                  <a:pt x="2179637" y="9525"/>
                                </a:lnTo>
                                <a:close/>
                              </a:path>
                              <a:path w="2428875" h="9525">
                                <a:moveTo>
                                  <a:pt x="2198687" y="9525"/>
                                </a:moveTo>
                                <a:lnTo>
                                  <a:pt x="2192337" y="9525"/>
                                </a:lnTo>
                                <a:lnTo>
                                  <a:pt x="2190750" y="7937"/>
                                </a:lnTo>
                                <a:lnTo>
                                  <a:pt x="2190750" y="1587"/>
                                </a:lnTo>
                                <a:lnTo>
                                  <a:pt x="2192337" y="0"/>
                                </a:lnTo>
                                <a:lnTo>
                                  <a:pt x="2198687" y="0"/>
                                </a:lnTo>
                                <a:lnTo>
                                  <a:pt x="2200275" y="1587"/>
                                </a:lnTo>
                                <a:lnTo>
                                  <a:pt x="2200275" y="7937"/>
                                </a:lnTo>
                                <a:lnTo>
                                  <a:pt x="2198687" y="9525"/>
                                </a:lnTo>
                                <a:close/>
                              </a:path>
                              <a:path w="2428875" h="9525">
                                <a:moveTo>
                                  <a:pt x="2217737" y="9525"/>
                                </a:moveTo>
                                <a:lnTo>
                                  <a:pt x="2211387" y="9525"/>
                                </a:lnTo>
                                <a:lnTo>
                                  <a:pt x="2209800" y="7937"/>
                                </a:lnTo>
                                <a:lnTo>
                                  <a:pt x="2209800" y="1587"/>
                                </a:lnTo>
                                <a:lnTo>
                                  <a:pt x="2211387" y="0"/>
                                </a:lnTo>
                                <a:lnTo>
                                  <a:pt x="2217737" y="0"/>
                                </a:lnTo>
                                <a:lnTo>
                                  <a:pt x="2219325" y="1587"/>
                                </a:lnTo>
                                <a:lnTo>
                                  <a:pt x="2219325" y="7937"/>
                                </a:lnTo>
                                <a:lnTo>
                                  <a:pt x="2217737" y="9525"/>
                                </a:lnTo>
                                <a:close/>
                              </a:path>
                              <a:path w="2428875" h="9525">
                                <a:moveTo>
                                  <a:pt x="2236787" y="9525"/>
                                </a:moveTo>
                                <a:lnTo>
                                  <a:pt x="2230437" y="9525"/>
                                </a:lnTo>
                                <a:lnTo>
                                  <a:pt x="2228850" y="7937"/>
                                </a:lnTo>
                                <a:lnTo>
                                  <a:pt x="2228850" y="1587"/>
                                </a:lnTo>
                                <a:lnTo>
                                  <a:pt x="2230437" y="0"/>
                                </a:lnTo>
                                <a:lnTo>
                                  <a:pt x="2236787" y="0"/>
                                </a:lnTo>
                                <a:lnTo>
                                  <a:pt x="2238375" y="1587"/>
                                </a:lnTo>
                                <a:lnTo>
                                  <a:pt x="2238375" y="7937"/>
                                </a:lnTo>
                                <a:lnTo>
                                  <a:pt x="2236787" y="9525"/>
                                </a:lnTo>
                                <a:close/>
                              </a:path>
                              <a:path w="2428875" h="9525">
                                <a:moveTo>
                                  <a:pt x="2255837" y="9525"/>
                                </a:moveTo>
                                <a:lnTo>
                                  <a:pt x="2249487" y="9525"/>
                                </a:lnTo>
                                <a:lnTo>
                                  <a:pt x="2247900" y="7937"/>
                                </a:lnTo>
                                <a:lnTo>
                                  <a:pt x="2247900" y="1587"/>
                                </a:lnTo>
                                <a:lnTo>
                                  <a:pt x="2249487" y="0"/>
                                </a:lnTo>
                                <a:lnTo>
                                  <a:pt x="2255837" y="0"/>
                                </a:lnTo>
                                <a:lnTo>
                                  <a:pt x="2257425" y="1587"/>
                                </a:lnTo>
                                <a:lnTo>
                                  <a:pt x="2257425" y="7937"/>
                                </a:lnTo>
                                <a:lnTo>
                                  <a:pt x="2255837" y="9525"/>
                                </a:lnTo>
                                <a:close/>
                              </a:path>
                              <a:path w="2428875" h="9525">
                                <a:moveTo>
                                  <a:pt x="2274887" y="9525"/>
                                </a:moveTo>
                                <a:lnTo>
                                  <a:pt x="2268537" y="9525"/>
                                </a:lnTo>
                                <a:lnTo>
                                  <a:pt x="2266950" y="7937"/>
                                </a:lnTo>
                                <a:lnTo>
                                  <a:pt x="2266950" y="1587"/>
                                </a:lnTo>
                                <a:lnTo>
                                  <a:pt x="2268537" y="0"/>
                                </a:lnTo>
                                <a:lnTo>
                                  <a:pt x="2274887" y="0"/>
                                </a:lnTo>
                                <a:lnTo>
                                  <a:pt x="2276475" y="1587"/>
                                </a:lnTo>
                                <a:lnTo>
                                  <a:pt x="2276475" y="7937"/>
                                </a:lnTo>
                                <a:lnTo>
                                  <a:pt x="2274887" y="9525"/>
                                </a:lnTo>
                                <a:close/>
                              </a:path>
                              <a:path w="2428875" h="9525">
                                <a:moveTo>
                                  <a:pt x="2293937" y="9525"/>
                                </a:moveTo>
                                <a:lnTo>
                                  <a:pt x="2287587" y="9525"/>
                                </a:lnTo>
                                <a:lnTo>
                                  <a:pt x="2286000" y="7937"/>
                                </a:lnTo>
                                <a:lnTo>
                                  <a:pt x="2286000" y="1587"/>
                                </a:lnTo>
                                <a:lnTo>
                                  <a:pt x="2287587" y="0"/>
                                </a:lnTo>
                                <a:lnTo>
                                  <a:pt x="2293937" y="0"/>
                                </a:lnTo>
                                <a:lnTo>
                                  <a:pt x="2295525" y="1587"/>
                                </a:lnTo>
                                <a:lnTo>
                                  <a:pt x="2295525" y="7937"/>
                                </a:lnTo>
                                <a:lnTo>
                                  <a:pt x="2293937" y="9525"/>
                                </a:lnTo>
                                <a:close/>
                              </a:path>
                              <a:path w="2428875" h="9525">
                                <a:moveTo>
                                  <a:pt x="2312987" y="9525"/>
                                </a:moveTo>
                                <a:lnTo>
                                  <a:pt x="2306637" y="9525"/>
                                </a:lnTo>
                                <a:lnTo>
                                  <a:pt x="2305050" y="7937"/>
                                </a:lnTo>
                                <a:lnTo>
                                  <a:pt x="2305050" y="1587"/>
                                </a:lnTo>
                                <a:lnTo>
                                  <a:pt x="2306637" y="0"/>
                                </a:lnTo>
                                <a:lnTo>
                                  <a:pt x="2312987" y="0"/>
                                </a:lnTo>
                                <a:lnTo>
                                  <a:pt x="2314575" y="1587"/>
                                </a:lnTo>
                                <a:lnTo>
                                  <a:pt x="2314575" y="7937"/>
                                </a:lnTo>
                                <a:lnTo>
                                  <a:pt x="2312987" y="9525"/>
                                </a:lnTo>
                                <a:close/>
                              </a:path>
                              <a:path w="2428875" h="9525">
                                <a:moveTo>
                                  <a:pt x="2332037" y="9525"/>
                                </a:moveTo>
                                <a:lnTo>
                                  <a:pt x="2325687" y="9525"/>
                                </a:lnTo>
                                <a:lnTo>
                                  <a:pt x="2324100" y="7937"/>
                                </a:lnTo>
                                <a:lnTo>
                                  <a:pt x="2324100" y="1587"/>
                                </a:lnTo>
                                <a:lnTo>
                                  <a:pt x="2325687" y="0"/>
                                </a:lnTo>
                                <a:lnTo>
                                  <a:pt x="2332037" y="0"/>
                                </a:lnTo>
                                <a:lnTo>
                                  <a:pt x="2333625" y="1587"/>
                                </a:lnTo>
                                <a:lnTo>
                                  <a:pt x="2333625" y="7937"/>
                                </a:lnTo>
                                <a:lnTo>
                                  <a:pt x="2332037" y="9525"/>
                                </a:lnTo>
                                <a:close/>
                              </a:path>
                              <a:path w="2428875" h="9525">
                                <a:moveTo>
                                  <a:pt x="2351087" y="9525"/>
                                </a:moveTo>
                                <a:lnTo>
                                  <a:pt x="2344737" y="9525"/>
                                </a:lnTo>
                                <a:lnTo>
                                  <a:pt x="2343150" y="7937"/>
                                </a:lnTo>
                                <a:lnTo>
                                  <a:pt x="2343150" y="1587"/>
                                </a:lnTo>
                                <a:lnTo>
                                  <a:pt x="2344737" y="0"/>
                                </a:lnTo>
                                <a:lnTo>
                                  <a:pt x="2351087" y="0"/>
                                </a:lnTo>
                                <a:lnTo>
                                  <a:pt x="2352675" y="1587"/>
                                </a:lnTo>
                                <a:lnTo>
                                  <a:pt x="2352675" y="7937"/>
                                </a:lnTo>
                                <a:lnTo>
                                  <a:pt x="2351087" y="9525"/>
                                </a:lnTo>
                                <a:close/>
                              </a:path>
                              <a:path w="2428875" h="9525">
                                <a:moveTo>
                                  <a:pt x="2370137" y="9525"/>
                                </a:moveTo>
                                <a:lnTo>
                                  <a:pt x="2363787" y="9525"/>
                                </a:lnTo>
                                <a:lnTo>
                                  <a:pt x="2362200" y="7937"/>
                                </a:lnTo>
                                <a:lnTo>
                                  <a:pt x="2362200" y="1587"/>
                                </a:lnTo>
                                <a:lnTo>
                                  <a:pt x="2363787" y="0"/>
                                </a:lnTo>
                                <a:lnTo>
                                  <a:pt x="2370137" y="0"/>
                                </a:lnTo>
                                <a:lnTo>
                                  <a:pt x="2371725" y="1587"/>
                                </a:lnTo>
                                <a:lnTo>
                                  <a:pt x="2371725" y="7937"/>
                                </a:lnTo>
                                <a:lnTo>
                                  <a:pt x="2370137" y="9525"/>
                                </a:lnTo>
                                <a:close/>
                              </a:path>
                              <a:path w="2428875" h="9525">
                                <a:moveTo>
                                  <a:pt x="2389187" y="9525"/>
                                </a:moveTo>
                                <a:lnTo>
                                  <a:pt x="2382837" y="9525"/>
                                </a:lnTo>
                                <a:lnTo>
                                  <a:pt x="2381250" y="7937"/>
                                </a:lnTo>
                                <a:lnTo>
                                  <a:pt x="2381250" y="1587"/>
                                </a:lnTo>
                                <a:lnTo>
                                  <a:pt x="2382837" y="0"/>
                                </a:lnTo>
                                <a:lnTo>
                                  <a:pt x="2389187" y="0"/>
                                </a:lnTo>
                                <a:lnTo>
                                  <a:pt x="2390775" y="1587"/>
                                </a:lnTo>
                                <a:lnTo>
                                  <a:pt x="2390775" y="7937"/>
                                </a:lnTo>
                                <a:lnTo>
                                  <a:pt x="2389187" y="9525"/>
                                </a:lnTo>
                                <a:close/>
                              </a:path>
                              <a:path w="2428875" h="9525">
                                <a:moveTo>
                                  <a:pt x="2408237" y="9525"/>
                                </a:moveTo>
                                <a:lnTo>
                                  <a:pt x="2401887" y="9525"/>
                                </a:lnTo>
                                <a:lnTo>
                                  <a:pt x="2400300" y="7937"/>
                                </a:lnTo>
                                <a:lnTo>
                                  <a:pt x="2400300" y="1587"/>
                                </a:lnTo>
                                <a:lnTo>
                                  <a:pt x="2401887" y="0"/>
                                </a:lnTo>
                                <a:lnTo>
                                  <a:pt x="2408237" y="0"/>
                                </a:lnTo>
                                <a:lnTo>
                                  <a:pt x="2409825" y="1587"/>
                                </a:lnTo>
                                <a:lnTo>
                                  <a:pt x="2409825" y="7937"/>
                                </a:lnTo>
                                <a:lnTo>
                                  <a:pt x="2408237" y="9525"/>
                                </a:lnTo>
                                <a:close/>
                              </a:path>
                              <a:path w="2428875" h="9525">
                                <a:moveTo>
                                  <a:pt x="2427287" y="9525"/>
                                </a:moveTo>
                                <a:lnTo>
                                  <a:pt x="2420937" y="9525"/>
                                </a:lnTo>
                                <a:lnTo>
                                  <a:pt x="2419350" y="7937"/>
                                </a:lnTo>
                                <a:lnTo>
                                  <a:pt x="2419350" y="1587"/>
                                </a:lnTo>
                                <a:lnTo>
                                  <a:pt x="2420937" y="0"/>
                                </a:lnTo>
                                <a:lnTo>
                                  <a:pt x="2427287" y="0"/>
                                </a:lnTo>
                                <a:lnTo>
                                  <a:pt x="2428875" y="1587"/>
                                </a:lnTo>
                                <a:lnTo>
                                  <a:pt x="2428875" y="7937"/>
                                </a:lnTo>
                                <a:lnTo>
                                  <a:pt x="2427287" y="9525"/>
                                </a:lnTo>
                                <a:close/>
                              </a:path>
                            </a:pathLst>
                          </a:custGeom>
                          <a:solidFill>
                            <a:srgbClr val="C40000"/>
                          </a:solidFill>
                        </wps:spPr>
                        <wps:bodyPr wrap="square" lIns="0" tIns="0" rIns="0" bIns="0" rtlCol="0">
                          <a:noAutofit/>
                        </wps:bodyPr>
                      </wps:wsp>
                      <pic:pic xmlns:pic="http://schemas.openxmlformats.org/drawingml/2006/picture">
                        <pic:nvPicPr>
                          <pic:cNvPr id="60" name="Image 60"/>
                          <pic:cNvPicPr/>
                        </pic:nvPicPr>
                        <pic:blipFill>
                          <a:blip r:embed="rId31" cstate="print"/>
                          <a:stretch>
                            <a:fillRect/>
                          </a:stretch>
                        </pic:blipFill>
                        <pic:spPr>
                          <a:xfrm>
                            <a:off x="2438400" y="0"/>
                            <a:ext cx="9525" cy="1190625"/>
                          </a:xfrm>
                          <a:prstGeom prst="rect">
                            <a:avLst/>
                          </a:prstGeom>
                        </pic:spPr>
                      </pic:pic>
                      <wps:wsp>
                        <wps:cNvPr id="61" name="Graphic 61"/>
                        <wps:cNvSpPr/>
                        <wps:spPr>
                          <a:xfrm>
                            <a:off x="19050" y="1200150"/>
                            <a:ext cx="2428875" cy="9525"/>
                          </a:xfrm>
                          <a:custGeom>
                            <a:avLst/>
                            <a:gdLst/>
                            <a:ahLst/>
                            <a:cxnLst/>
                            <a:rect l="l" t="t" r="r" b="b"/>
                            <a:pathLst>
                              <a:path w="2428875" h="9525">
                                <a:moveTo>
                                  <a:pt x="2427287" y="9525"/>
                                </a:moveTo>
                                <a:lnTo>
                                  <a:pt x="2420937" y="9525"/>
                                </a:lnTo>
                                <a:lnTo>
                                  <a:pt x="2419350" y="7937"/>
                                </a:lnTo>
                                <a:lnTo>
                                  <a:pt x="2419350" y="1587"/>
                                </a:lnTo>
                                <a:lnTo>
                                  <a:pt x="2420937" y="0"/>
                                </a:lnTo>
                                <a:lnTo>
                                  <a:pt x="2427287" y="0"/>
                                </a:lnTo>
                                <a:lnTo>
                                  <a:pt x="2428875" y="1587"/>
                                </a:lnTo>
                                <a:lnTo>
                                  <a:pt x="2428875" y="7937"/>
                                </a:lnTo>
                                <a:lnTo>
                                  <a:pt x="2427287" y="9525"/>
                                </a:lnTo>
                                <a:close/>
                              </a:path>
                              <a:path w="2428875" h="9525">
                                <a:moveTo>
                                  <a:pt x="2408237" y="9525"/>
                                </a:moveTo>
                                <a:lnTo>
                                  <a:pt x="2401887" y="9525"/>
                                </a:lnTo>
                                <a:lnTo>
                                  <a:pt x="2400300" y="7937"/>
                                </a:lnTo>
                                <a:lnTo>
                                  <a:pt x="2400300" y="1587"/>
                                </a:lnTo>
                                <a:lnTo>
                                  <a:pt x="2401887" y="0"/>
                                </a:lnTo>
                                <a:lnTo>
                                  <a:pt x="2408237" y="0"/>
                                </a:lnTo>
                                <a:lnTo>
                                  <a:pt x="2409825" y="1587"/>
                                </a:lnTo>
                                <a:lnTo>
                                  <a:pt x="2409825" y="7937"/>
                                </a:lnTo>
                                <a:lnTo>
                                  <a:pt x="2408237" y="9525"/>
                                </a:lnTo>
                                <a:close/>
                              </a:path>
                              <a:path w="2428875" h="9525">
                                <a:moveTo>
                                  <a:pt x="2389187" y="9525"/>
                                </a:moveTo>
                                <a:lnTo>
                                  <a:pt x="2382837" y="9525"/>
                                </a:lnTo>
                                <a:lnTo>
                                  <a:pt x="2381250" y="7937"/>
                                </a:lnTo>
                                <a:lnTo>
                                  <a:pt x="2381250" y="1587"/>
                                </a:lnTo>
                                <a:lnTo>
                                  <a:pt x="2382837" y="0"/>
                                </a:lnTo>
                                <a:lnTo>
                                  <a:pt x="2389187" y="0"/>
                                </a:lnTo>
                                <a:lnTo>
                                  <a:pt x="2390775" y="1587"/>
                                </a:lnTo>
                                <a:lnTo>
                                  <a:pt x="2390775" y="7937"/>
                                </a:lnTo>
                                <a:lnTo>
                                  <a:pt x="2389187" y="9525"/>
                                </a:lnTo>
                                <a:close/>
                              </a:path>
                              <a:path w="2428875" h="9525">
                                <a:moveTo>
                                  <a:pt x="2370137" y="9525"/>
                                </a:moveTo>
                                <a:lnTo>
                                  <a:pt x="2363787" y="9525"/>
                                </a:lnTo>
                                <a:lnTo>
                                  <a:pt x="2362200" y="7937"/>
                                </a:lnTo>
                                <a:lnTo>
                                  <a:pt x="2362200" y="1587"/>
                                </a:lnTo>
                                <a:lnTo>
                                  <a:pt x="2363787" y="0"/>
                                </a:lnTo>
                                <a:lnTo>
                                  <a:pt x="2370137" y="0"/>
                                </a:lnTo>
                                <a:lnTo>
                                  <a:pt x="2371725" y="1587"/>
                                </a:lnTo>
                                <a:lnTo>
                                  <a:pt x="2371725" y="7937"/>
                                </a:lnTo>
                                <a:lnTo>
                                  <a:pt x="2370137" y="9525"/>
                                </a:lnTo>
                                <a:close/>
                              </a:path>
                              <a:path w="2428875" h="9525">
                                <a:moveTo>
                                  <a:pt x="2351087" y="9525"/>
                                </a:moveTo>
                                <a:lnTo>
                                  <a:pt x="2344737" y="9525"/>
                                </a:lnTo>
                                <a:lnTo>
                                  <a:pt x="2343150" y="7937"/>
                                </a:lnTo>
                                <a:lnTo>
                                  <a:pt x="2343150" y="1587"/>
                                </a:lnTo>
                                <a:lnTo>
                                  <a:pt x="2344737" y="0"/>
                                </a:lnTo>
                                <a:lnTo>
                                  <a:pt x="2351087" y="0"/>
                                </a:lnTo>
                                <a:lnTo>
                                  <a:pt x="2352675" y="1587"/>
                                </a:lnTo>
                                <a:lnTo>
                                  <a:pt x="2352675" y="7937"/>
                                </a:lnTo>
                                <a:lnTo>
                                  <a:pt x="2351087" y="9525"/>
                                </a:lnTo>
                                <a:close/>
                              </a:path>
                              <a:path w="2428875" h="9525">
                                <a:moveTo>
                                  <a:pt x="2332037" y="9525"/>
                                </a:moveTo>
                                <a:lnTo>
                                  <a:pt x="2325687" y="9525"/>
                                </a:lnTo>
                                <a:lnTo>
                                  <a:pt x="2324100" y="7937"/>
                                </a:lnTo>
                                <a:lnTo>
                                  <a:pt x="2324100" y="1587"/>
                                </a:lnTo>
                                <a:lnTo>
                                  <a:pt x="2325687" y="0"/>
                                </a:lnTo>
                                <a:lnTo>
                                  <a:pt x="2332037" y="0"/>
                                </a:lnTo>
                                <a:lnTo>
                                  <a:pt x="2333625" y="1587"/>
                                </a:lnTo>
                                <a:lnTo>
                                  <a:pt x="2333625" y="7937"/>
                                </a:lnTo>
                                <a:lnTo>
                                  <a:pt x="2332037" y="9525"/>
                                </a:lnTo>
                                <a:close/>
                              </a:path>
                              <a:path w="2428875" h="9525">
                                <a:moveTo>
                                  <a:pt x="2312987" y="9525"/>
                                </a:moveTo>
                                <a:lnTo>
                                  <a:pt x="2306637" y="9525"/>
                                </a:lnTo>
                                <a:lnTo>
                                  <a:pt x="2305050" y="7937"/>
                                </a:lnTo>
                                <a:lnTo>
                                  <a:pt x="2305050" y="1587"/>
                                </a:lnTo>
                                <a:lnTo>
                                  <a:pt x="2306637" y="0"/>
                                </a:lnTo>
                                <a:lnTo>
                                  <a:pt x="2312987" y="0"/>
                                </a:lnTo>
                                <a:lnTo>
                                  <a:pt x="2314575" y="1587"/>
                                </a:lnTo>
                                <a:lnTo>
                                  <a:pt x="2314575" y="7937"/>
                                </a:lnTo>
                                <a:lnTo>
                                  <a:pt x="2312987" y="9525"/>
                                </a:lnTo>
                                <a:close/>
                              </a:path>
                              <a:path w="2428875" h="9525">
                                <a:moveTo>
                                  <a:pt x="2293937" y="9525"/>
                                </a:moveTo>
                                <a:lnTo>
                                  <a:pt x="2287587" y="9525"/>
                                </a:lnTo>
                                <a:lnTo>
                                  <a:pt x="2286000" y="7937"/>
                                </a:lnTo>
                                <a:lnTo>
                                  <a:pt x="2286000" y="1587"/>
                                </a:lnTo>
                                <a:lnTo>
                                  <a:pt x="2287587" y="0"/>
                                </a:lnTo>
                                <a:lnTo>
                                  <a:pt x="2293937" y="0"/>
                                </a:lnTo>
                                <a:lnTo>
                                  <a:pt x="2295525" y="1587"/>
                                </a:lnTo>
                                <a:lnTo>
                                  <a:pt x="2295525" y="7937"/>
                                </a:lnTo>
                                <a:lnTo>
                                  <a:pt x="2293937" y="9525"/>
                                </a:lnTo>
                                <a:close/>
                              </a:path>
                              <a:path w="2428875" h="9525">
                                <a:moveTo>
                                  <a:pt x="2274887" y="9525"/>
                                </a:moveTo>
                                <a:lnTo>
                                  <a:pt x="2268537" y="9525"/>
                                </a:lnTo>
                                <a:lnTo>
                                  <a:pt x="2266950" y="7937"/>
                                </a:lnTo>
                                <a:lnTo>
                                  <a:pt x="2266950" y="1587"/>
                                </a:lnTo>
                                <a:lnTo>
                                  <a:pt x="2268537" y="0"/>
                                </a:lnTo>
                                <a:lnTo>
                                  <a:pt x="2274887" y="0"/>
                                </a:lnTo>
                                <a:lnTo>
                                  <a:pt x="2276475" y="1587"/>
                                </a:lnTo>
                                <a:lnTo>
                                  <a:pt x="2276475" y="7937"/>
                                </a:lnTo>
                                <a:lnTo>
                                  <a:pt x="2274887" y="9525"/>
                                </a:lnTo>
                                <a:close/>
                              </a:path>
                              <a:path w="2428875" h="9525">
                                <a:moveTo>
                                  <a:pt x="2255837" y="9525"/>
                                </a:moveTo>
                                <a:lnTo>
                                  <a:pt x="2249487" y="9525"/>
                                </a:lnTo>
                                <a:lnTo>
                                  <a:pt x="2247900" y="7937"/>
                                </a:lnTo>
                                <a:lnTo>
                                  <a:pt x="2247900" y="1587"/>
                                </a:lnTo>
                                <a:lnTo>
                                  <a:pt x="2249487" y="0"/>
                                </a:lnTo>
                                <a:lnTo>
                                  <a:pt x="2255837" y="0"/>
                                </a:lnTo>
                                <a:lnTo>
                                  <a:pt x="2257425" y="1587"/>
                                </a:lnTo>
                                <a:lnTo>
                                  <a:pt x="2257425" y="7937"/>
                                </a:lnTo>
                                <a:lnTo>
                                  <a:pt x="2255837" y="9525"/>
                                </a:lnTo>
                                <a:close/>
                              </a:path>
                              <a:path w="2428875" h="9525">
                                <a:moveTo>
                                  <a:pt x="2236787" y="9525"/>
                                </a:moveTo>
                                <a:lnTo>
                                  <a:pt x="2230437" y="9525"/>
                                </a:lnTo>
                                <a:lnTo>
                                  <a:pt x="2228850" y="7937"/>
                                </a:lnTo>
                                <a:lnTo>
                                  <a:pt x="2228850" y="1587"/>
                                </a:lnTo>
                                <a:lnTo>
                                  <a:pt x="2230437" y="0"/>
                                </a:lnTo>
                                <a:lnTo>
                                  <a:pt x="2236787" y="0"/>
                                </a:lnTo>
                                <a:lnTo>
                                  <a:pt x="2238375" y="1587"/>
                                </a:lnTo>
                                <a:lnTo>
                                  <a:pt x="2238375" y="7937"/>
                                </a:lnTo>
                                <a:lnTo>
                                  <a:pt x="2236787" y="9525"/>
                                </a:lnTo>
                                <a:close/>
                              </a:path>
                              <a:path w="2428875" h="9525">
                                <a:moveTo>
                                  <a:pt x="2217737" y="9525"/>
                                </a:moveTo>
                                <a:lnTo>
                                  <a:pt x="2211387" y="9525"/>
                                </a:lnTo>
                                <a:lnTo>
                                  <a:pt x="2209800" y="7937"/>
                                </a:lnTo>
                                <a:lnTo>
                                  <a:pt x="2209800" y="1587"/>
                                </a:lnTo>
                                <a:lnTo>
                                  <a:pt x="2211387" y="0"/>
                                </a:lnTo>
                                <a:lnTo>
                                  <a:pt x="2217737" y="0"/>
                                </a:lnTo>
                                <a:lnTo>
                                  <a:pt x="2219325" y="1587"/>
                                </a:lnTo>
                                <a:lnTo>
                                  <a:pt x="2219325" y="7937"/>
                                </a:lnTo>
                                <a:lnTo>
                                  <a:pt x="2217737" y="9525"/>
                                </a:lnTo>
                                <a:close/>
                              </a:path>
                              <a:path w="2428875" h="9525">
                                <a:moveTo>
                                  <a:pt x="2198687" y="9525"/>
                                </a:moveTo>
                                <a:lnTo>
                                  <a:pt x="2192337" y="9525"/>
                                </a:lnTo>
                                <a:lnTo>
                                  <a:pt x="2190750" y="7937"/>
                                </a:lnTo>
                                <a:lnTo>
                                  <a:pt x="2190750" y="1587"/>
                                </a:lnTo>
                                <a:lnTo>
                                  <a:pt x="2192337" y="0"/>
                                </a:lnTo>
                                <a:lnTo>
                                  <a:pt x="2198687" y="0"/>
                                </a:lnTo>
                                <a:lnTo>
                                  <a:pt x="2200275" y="1587"/>
                                </a:lnTo>
                                <a:lnTo>
                                  <a:pt x="2200275" y="7937"/>
                                </a:lnTo>
                                <a:lnTo>
                                  <a:pt x="2198687" y="9525"/>
                                </a:lnTo>
                                <a:close/>
                              </a:path>
                              <a:path w="2428875" h="9525">
                                <a:moveTo>
                                  <a:pt x="2179637" y="9525"/>
                                </a:moveTo>
                                <a:lnTo>
                                  <a:pt x="2173287" y="9525"/>
                                </a:lnTo>
                                <a:lnTo>
                                  <a:pt x="2171700" y="7937"/>
                                </a:lnTo>
                                <a:lnTo>
                                  <a:pt x="2171700" y="1587"/>
                                </a:lnTo>
                                <a:lnTo>
                                  <a:pt x="2173287" y="0"/>
                                </a:lnTo>
                                <a:lnTo>
                                  <a:pt x="2179637" y="0"/>
                                </a:lnTo>
                                <a:lnTo>
                                  <a:pt x="2181225" y="1587"/>
                                </a:lnTo>
                                <a:lnTo>
                                  <a:pt x="2181225" y="7937"/>
                                </a:lnTo>
                                <a:lnTo>
                                  <a:pt x="2179637" y="9525"/>
                                </a:lnTo>
                                <a:close/>
                              </a:path>
                              <a:path w="2428875" h="9525">
                                <a:moveTo>
                                  <a:pt x="2160587" y="9525"/>
                                </a:moveTo>
                                <a:lnTo>
                                  <a:pt x="2154237" y="9525"/>
                                </a:lnTo>
                                <a:lnTo>
                                  <a:pt x="2152650" y="7937"/>
                                </a:lnTo>
                                <a:lnTo>
                                  <a:pt x="2152650" y="1587"/>
                                </a:lnTo>
                                <a:lnTo>
                                  <a:pt x="2154237" y="0"/>
                                </a:lnTo>
                                <a:lnTo>
                                  <a:pt x="2160587" y="0"/>
                                </a:lnTo>
                                <a:lnTo>
                                  <a:pt x="2162175" y="1587"/>
                                </a:lnTo>
                                <a:lnTo>
                                  <a:pt x="2162175" y="7937"/>
                                </a:lnTo>
                                <a:lnTo>
                                  <a:pt x="2160587" y="9525"/>
                                </a:lnTo>
                                <a:close/>
                              </a:path>
                              <a:path w="2428875" h="9525">
                                <a:moveTo>
                                  <a:pt x="2141537" y="9525"/>
                                </a:moveTo>
                                <a:lnTo>
                                  <a:pt x="2135187" y="9525"/>
                                </a:lnTo>
                                <a:lnTo>
                                  <a:pt x="2133600" y="7937"/>
                                </a:lnTo>
                                <a:lnTo>
                                  <a:pt x="2133600" y="1587"/>
                                </a:lnTo>
                                <a:lnTo>
                                  <a:pt x="2135187" y="0"/>
                                </a:lnTo>
                                <a:lnTo>
                                  <a:pt x="2141537" y="0"/>
                                </a:lnTo>
                                <a:lnTo>
                                  <a:pt x="2143125" y="1587"/>
                                </a:lnTo>
                                <a:lnTo>
                                  <a:pt x="2143125" y="7937"/>
                                </a:lnTo>
                                <a:lnTo>
                                  <a:pt x="2141537" y="9525"/>
                                </a:lnTo>
                                <a:close/>
                              </a:path>
                              <a:path w="2428875" h="9525">
                                <a:moveTo>
                                  <a:pt x="2122487" y="9525"/>
                                </a:moveTo>
                                <a:lnTo>
                                  <a:pt x="2116137" y="9525"/>
                                </a:lnTo>
                                <a:lnTo>
                                  <a:pt x="2114550" y="7937"/>
                                </a:lnTo>
                                <a:lnTo>
                                  <a:pt x="2114550" y="1587"/>
                                </a:lnTo>
                                <a:lnTo>
                                  <a:pt x="2116137" y="0"/>
                                </a:lnTo>
                                <a:lnTo>
                                  <a:pt x="2122487" y="0"/>
                                </a:lnTo>
                                <a:lnTo>
                                  <a:pt x="2124075" y="1587"/>
                                </a:lnTo>
                                <a:lnTo>
                                  <a:pt x="2124075" y="7937"/>
                                </a:lnTo>
                                <a:lnTo>
                                  <a:pt x="2122487" y="9525"/>
                                </a:lnTo>
                                <a:close/>
                              </a:path>
                              <a:path w="2428875" h="9525">
                                <a:moveTo>
                                  <a:pt x="2103437" y="9525"/>
                                </a:moveTo>
                                <a:lnTo>
                                  <a:pt x="2097087" y="9525"/>
                                </a:lnTo>
                                <a:lnTo>
                                  <a:pt x="2095500" y="7937"/>
                                </a:lnTo>
                                <a:lnTo>
                                  <a:pt x="2095500" y="1587"/>
                                </a:lnTo>
                                <a:lnTo>
                                  <a:pt x="2097087" y="0"/>
                                </a:lnTo>
                                <a:lnTo>
                                  <a:pt x="2103437" y="0"/>
                                </a:lnTo>
                                <a:lnTo>
                                  <a:pt x="2105025" y="1587"/>
                                </a:lnTo>
                                <a:lnTo>
                                  <a:pt x="2105025" y="7937"/>
                                </a:lnTo>
                                <a:lnTo>
                                  <a:pt x="2103437" y="9525"/>
                                </a:lnTo>
                                <a:close/>
                              </a:path>
                              <a:path w="2428875" h="9525">
                                <a:moveTo>
                                  <a:pt x="2084387" y="9525"/>
                                </a:moveTo>
                                <a:lnTo>
                                  <a:pt x="2078037" y="9525"/>
                                </a:lnTo>
                                <a:lnTo>
                                  <a:pt x="2076450" y="7937"/>
                                </a:lnTo>
                                <a:lnTo>
                                  <a:pt x="2076450" y="1587"/>
                                </a:lnTo>
                                <a:lnTo>
                                  <a:pt x="2078037" y="0"/>
                                </a:lnTo>
                                <a:lnTo>
                                  <a:pt x="2084387" y="0"/>
                                </a:lnTo>
                                <a:lnTo>
                                  <a:pt x="2085975" y="1587"/>
                                </a:lnTo>
                                <a:lnTo>
                                  <a:pt x="2085975" y="7937"/>
                                </a:lnTo>
                                <a:lnTo>
                                  <a:pt x="2084387" y="9525"/>
                                </a:lnTo>
                                <a:close/>
                              </a:path>
                              <a:path w="2428875" h="9525">
                                <a:moveTo>
                                  <a:pt x="2065337" y="9525"/>
                                </a:moveTo>
                                <a:lnTo>
                                  <a:pt x="2058987" y="9525"/>
                                </a:lnTo>
                                <a:lnTo>
                                  <a:pt x="2057400" y="7937"/>
                                </a:lnTo>
                                <a:lnTo>
                                  <a:pt x="2057400" y="1587"/>
                                </a:lnTo>
                                <a:lnTo>
                                  <a:pt x="2058987" y="0"/>
                                </a:lnTo>
                                <a:lnTo>
                                  <a:pt x="2065337" y="0"/>
                                </a:lnTo>
                                <a:lnTo>
                                  <a:pt x="2066925" y="1587"/>
                                </a:lnTo>
                                <a:lnTo>
                                  <a:pt x="2066925" y="7937"/>
                                </a:lnTo>
                                <a:lnTo>
                                  <a:pt x="2065337" y="9525"/>
                                </a:lnTo>
                                <a:close/>
                              </a:path>
                              <a:path w="2428875" h="9525">
                                <a:moveTo>
                                  <a:pt x="2046287" y="9525"/>
                                </a:moveTo>
                                <a:lnTo>
                                  <a:pt x="2039937" y="9525"/>
                                </a:lnTo>
                                <a:lnTo>
                                  <a:pt x="2038350" y="7937"/>
                                </a:lnTo>
                                <a:lnTo>
                                  <a:pt x="2038350" y="1587"/>
                                </a:lnTo>
                                <a:lnTo>
                                  <a:pt x="2039937" y="0"/>
                                </a:lnTo>
                                <a:lnTo>
                                  <a:pt x="2046287" y="0"/>
                                </a:lnTo>
                                <a:lnTo>
                                  <a:pt x="2047875" y="1587"/>
                                </a:lnTo>
                                <a:lnTo>
                                  <a:pt x="2047875" y="7937"/>
                                </a:lnTo>
                                <a:lnTo>
                                  <a:pt x="2046287" y="9525"/>
                                </a:lnTo>
                                <a:close/>
                              </a:path>
                              <a:path w="2428875" h="9525">
                                <a:moveTo>
                                  <a:pt x="2027237" y="9525"/>
                                </a:moveTo>
                                <a:lnTo>
                                  <a:pt x="2020887" y="9525"/>
                                </a:lnTo>
                                <a:lnTo>
                                  <a:pt x="2019300" y="7937"/>
                                </a:lnTo>
                                <a:lnTo>
                                  <a:pt x="2019300" y="1587"/>
                                </a:lnTo>
                                <a:lnTo>
                                  <a:pt x="2020887" y="0"/>
                                </a:lnTo>
                                <a:lnTo>
                                  <a:pt x="2027237" y="0"/>
                                </a:lnTo>
                                <a:lnTo>
                                  <a:pt x="2028825" y="1587"/>
                                </a:lnTo>
                                <a:lnTo>
                                  <a:pt x="2028825" y="7937"/>
                                </a:lnTo>
                                <a:lnTo>
                                  <a:pt x="2027237" y="9525"/>
                                </a:lnTo>
                                <a:close/>
                              </a:path>
                              <a:path w="2428875" h="9525">
                                <a:moveTo>
                                  <a:pt x="2008187" y="9525"/>
                                </a:moveTo>
                                <a:lnTo>
                                  <a:pt x="2001837" y="9525"/>
                                </a:lnTo>
                                <a:lnTo>
                                  <a:pt x="2000250" y="7937"/>
                                </a:lnTo>
                                <a:lnTo>
                                  <a:pt x="2000250" y="1587"/>
                                </a:lnTo>
                                <a:lnTo>
                                  <a:pt x="2001837" y="0"/>
                                </a:lnTo>
                                <a:lnTo>
                                  <a:pt x="2008187" y="0"/>
                                </a:lnTo>
                                <a:lnTo>
                                  <a:pt x="2009775" y="1587"/>
                                </a:lnTo>
                                <a:lnTo>
                                  <a:pt x="2009775" y="7937"/>
                                </a:lnTo>
                                <a:lnTo>
                                  <a:pt x="2008187" y="9525"/>
                                </a:lnTo>
                                <a:close/>
                              </a:path>
                              <a:path w="2428875" h="9525">
                                <a:moveTo>
                                  <a:pt x="1989137" y="9525"/>
                                </a:moveTo>
                                <a:lnTo>
                                  <a:pt x="1982787" y="9525"/>
                                </a:lnTo>
                                <a:lnTo>
                                  <a:pt x="1981200" y="7937"/>
                                </a:lnTo>
                                <a:lnTo>
                                  <a:pt x="1981200" y="1587"/>
                                </a:lnTo>
                                <a:lnTo>
                                  <a:pt x="1982787" y="0"/>
                                </a:lnTo>
                                <a:lnTo>
                                  <a:pt x="1989137" y="0"/>
                                </a:lnTo>
                                <a:lnTo>
                                  <a:pt x="1990725" y="1587"/>
                                </a:lnTo>
                                <a:lnTo>
                                  <a:pt x="1990725" y="7937"/>
                                </a:lnTo>
                                <a:lnTo>
                                  <a:pt x="1989137" y="9525"/>
                                </a:lnTo>
                                <a:close/>
                              </a:path>
                              <a:path w="2428875" h="9525">
                                <a:moveTo>
                                  <a:pt x="1970087" y="9525"/>
                                </a:moveTo>
                                <a:lnTo>
                                  <a:pt x="1963737" y="9525"/>
                                </a:lnTo>
                                <a:lnTo>
                                  <a:pt x="1962150" y="7937"/>
                                </a:lnTo>
                                <a:lnTo>
                                  <a:pt x="1962150" y="1587"/>
                                </a:lnTo>
                                <a:lnTo>
                                  <a:pt x="1963737" y="0"/>
                                </a:lnTo>
                                <a:lnTo>
                                  <a:pt x="1970087" y="0"/>
                                </a:lnTo>
                                <a:lnTo>
                                  <a:pt x="1971675" y="1587"/>
                                </a:lnTo>
                                <a:lnTo>
                                  <a:pt x="1971675" y="7937"/>
                                </a:lnTo>
                                <a:lnTo>
                                  <a:pt x="1970087" y="9525"/>
                                </a:lnTo>
                                <a:close/>
                              </a:path>
                              <a:path w="2428875" h="9525">
                                <a:moveTo>
                                  <a:pt x="1951037" y="9525"/>
                                </a:moveTo>
                                <a:lnTo>
                                  <a:pt x="1944687" y="9525"/>
                                </a:lnTo>
                                <a:lnTo>
                                  <a:pt x="1943100" y="7937"/>
                                </a:lnTo>
                                <a:lnTo>
                                  <a:pt x="1943100" y="1587"/>
                                </a:lnTo>
                                <a:lnTo>
                                  <a:pt x="1944687" y="0"/>
                                </a:lnTo>
                                <a:lnTo>
                                  <a:pt x="1951037" y="0"/>
                                </a:lnTo>
                                <a:lnTo>
                                  <a:pt x="1952625" y="1587"/>
                                </a:lnTo>
                                <a:lnTo>
                                  <a:pt x="1952625" y="7937"/>
                                </a:lnTo>
                                <a:lnTo>
                                  <a:pt x="1951037" y="9525"/>
                                </a:lnTo>
                                <a:close/>
                              </a:path>
                              <a:path w="2428875" h="9525">
                                <a:moveTo>
                                  <a:pt x="1931987" y="9525"/>
                                </a:moveTo>
                                <a:lnTo>
                                  <a:pt x="1925637" y="9525"/>
                                </a:lnTo>
                                <a:lnTo>
                                  <a:pt x="1924050" y="7937"/>
                                </a:lnTo>
                                <a:lnTo>
                                  <a:pt x="1924050" y="1587"/>
                                </a:lnTo>
                                <a:lnTo>
                                  <a:pt x="1925637" y="0"/>
                                </a:lnTo>
                                <a:lnTo>
                                  <a:pt x="1931987" y="0"/>
                                </a:lnTo>
                                <a:lnTo>
                                  <a:pt x="1933575" y="1587"/>
                                </a:lnTo>
                                <a:lnTo>
                                  <a:pt x="1933575" y="7937"/>
                                </a:lnTo>
                                <a:lnTo>
                                  <a:pt x="1931987" y="9525"/>
                                </a:lnTo>
                                <a:close/>
                              </a:path>
                              <a:path w="2428875" h="9525">
                                <a:moveTo>
                                  <a:pt x="1912937" y="9525"/>
                                </a:moveTo>
                                <a:lnTo>
                                  <a:pt x="1906587" y="9525"/>
                                </a:lnTo>
                                <a:lnTo>
                                  <a:pt x="1905000" y="7937"/>
                                </a:lnTo>
                                <a:lnTo>
                                  <a:pt x="1905000" y="1587"/>
                                </a:lnTo>
                                <a:lnTo>
                                  <a:pt x="1906587" y="0"/>
                                </a:lnTo>
                                <a:lnTo>
                                  <a:pt x="1912937" y="0"/>
                                </a:lnTo>
                                <a:lnTo>
                                  <a:pt x="1914525" y="1587"/>
                                </a:lnTo>
                                <a:lnTo>
                                  <a:pt x="1914525" y="7937"/>
                                </a:lnTo>
                                <a:lnTo>
                                  <a:pt x="1912937" y="9525"/>
                                </a:lnTo>
                                <a:close/>
                              </a:path>
                              <a:path w="2428875" h="9525">
                                <a:moveTo>
                                  <a:pt x="1893887" y="9525"/>
                                </a:moveTo>
                                <a:lnTo>
                                  <a:pt x="1887537" y="9525"/>
                                </a:lnTo>
                                <a:lnTo>
                                  <a:pt x="1885950" y="7937"/>
                                </a:lnTo>
                                <a:lnTo>
                                  <a:pt x="1885950" y="1587"/>
                                </a:lnTo>
                                <a:lnTo>
                                  <a:pt x="1887537" y="0"/>
                                </a:lnTo>
                                <a:lnTo>
                                  <a:pt x="1893887" y="0"/>
                                </a:lnTo>
                                <a:lnTo>
                                  <a:pt x="1895475" y="1587"/>
                                </a:lnTo>
                                <a:lnTo>
                                  <a:pt x="1895475" y="7937"/>
                                </a:lnTo>
                                <a:lnTo>
                                  <a:pt x="1893887" y="9525"/>
                                </a:lnTo>
                                <a:close/>
                              </a:path>
                              <a:path w="2428875" h="9525">
                                <a:moveTo>
                                  <a:pt x="1874837" y="9525"/>
                                </a:moveTo>
                                <a:lnTo>
                                  <a:pt x="1868487" y="9525"/>
                                </a:lnTo>
                                <a:lnTo>
                                  <a:pt x="1866900" y="7937"/>
                                </a:lnTo>
                                <a:lnTo>
                                  <a:pt x="1866900" y="1587"/>
                                </a:lnTo>
                                <a:lnTo>
                                  <a:pt x="1868487" y="0"/>
                                </a:lnTo>
                                <a:lnTo>
                                  <a:pt x="1874837" y="0"/>
                                </a:lnTo>
                                <a:lnTo>
                                  <a:pt x="1876425" y="1587"/>
                                </a:lnTo>
                                <a:lnTo>
                                  <a:pt x="1876425" y="7937"/>
                                </a:lnTo>
                                <a:lnTo>
                                  <a:pt x="1874837" y="9525"/>
                                </a:lnTo>
                                <a:close/>
                              </a:path>
                              <a:path w="2428875" h="9525">
                                <a:moveTo>
                                  <a:pt x="1855787" y="9525"/>
                                </a:moveTo>
                                <a:lnTo>
                                  <a:pt x="1849437" y="9525"/>
                                </a:lnTo>
                                <a:lnTo>
                                  <a:pt x="1847850" y="7937"/>
                                </a:lnTo>
                                <a:lnTo>
                                  <a:pt x="1847850" y="1587"/>
                                </a:lnTo>
                                <a:lnTo>
                                  <a:pt x="1849437" y="0"/>
                                </a:lnTo>
                                <a:lnTo>
                                  <a:pt x="1855787" y="0"/>
                                </a:lnTo>
                                <a:lnTo>
                                  <a:pt x="1857375" y="1587"/>
                                </a:lnTo>
                                <a:lnTo>
                                  <a:pt x="1857375" y="7937"/>
                                </a:lnTo>
                                <a:lnTo>
                                  <a:pt x="1855787" y="9525"/>
                                </a:lnTo>
                                <a:close/>
                              </a:path>
                              <a:path w="2428875" h="9525">
                                <a:moveTo>
                                  <a:pt x="1836737" y="9525"/>
                                </a:moveTo>
                                <a:lnTo>
                                  <a:pt x="1830387" y="9525"/>
                                </a:lnTo>
                                <a:lnTo>
                                  <a:pt x="1828800" y="7937"/>
                                </a:lnTo>
                                <a:lnTo>
                                  <a:pt x="1828800" y="1587"/>
                                </a:lnTo>
                                <a:lnTo>
                                  <a:pt x="1830387" y="0"/>
                                </a:lnTo>
                                <a:lnTo>
                                  <a:pt x="1836737" y="0"/>
                                </a:lnTo>
                                <a:lnTo>
                                  <a:pt x="1838325" y="1587"/>
                                </a:lnTo>
                                <a:lnTo>
                                  <a:pt x="1838325" y="7937"/>
                                </a:lnTo>
                                <a:lnTo>
                                  <a:pt x="1836737" y="9525"/>
                                </a:lnTo>
                                <a:close/>
                              </a:path>
                              <a:path w="2428875" h="9525">
                                <a:moveTo>
                                  <a:pt x="1817687" y="9525"/>
                                </a:moveTo>
                                <a:lnTo>
                                  <a:pt x="1811337" y="9525"/>
                                </a:lnTo>
                                <a:lnTo>
                                  <a:pt x="1809750" y="7937"/>
                                </a:lnTo>
                                <a:lnTo>
                                  <a:pt x="1809750" y="1587"/>
                                </a:lnTo>
                                <a:lnTo>
                                  <a:pt x="1811337" y="0"/>
                                </a:lnTo>
                                <a:lnTo>
                                  <a:pt x="1817687" y="0"/>
                                </a:lnTo>
                                <a:lnTo>
                                  <a:pt x="1819275" y="1587"/>
                                </a:lnTo>
                                <a:lnTo>
                                  <a:pt x="1819275" y="7937"/>
                                </a:lnTo>
                                <a:lnTo>
                                  <a:pt x="1817687" y="9525"/>
                                </a:lnTo>
                                <a:close/>
                              </a:path>
                              <a:path w="2428875" h="9525">
                                <a:moveTo>
                                  <a:pt x="1798637" y="9525"/>
                                </a:moveTo>
                                <a:lnTo>
                                  <a:pt x="1792287" y="9525"/>
                                </a:lnTo>
                                <a:lnTo>
                                  <a:pt x="1790700" y="7937"/>
                                </a:lnTo>
                                <a:lnTo>
                                  <a:pt x="1790700" y="1587"/>
                                </a:lnTo>
                                <a:lnTo>
                                  <a:pt x="1792287" y="0"/>
                                </a:lnTo>
                                <a:lnTo>
                                  <a:pt x="1798637" y="0"/>
                                </a:lnTo>
                                <a:lnTo>
                                  <a:pt x="1800225" y="1587"/>
                                </a:lnTo>
                                <a:lnTo>
                                  <a:pt x="1800225" y="7937"/>
                                </a:lnTo>
                                <a:lnTo>
                                  <a:pt x="1798637" y="9525"/>
                                </a:lnTo>
                                <a:close/>
                              </a:path>
                              <a:path w="2428875" h="9525">
                                <a:moveTo>
                                  <a:pt x="1779587" y="9525"/>
                                </a:moveTo>
                                <a:lnTo>
                                  <a:pt x="1773237" y="9525"/>
                                </a:lnTo>
                                <a:lnTo>
                                  <a:pt x="1771650" y="7937"/>
                                </a:lnTo>
                                <a:lnTo>
                                  <a:pt x="1771650" y="1587"/>
                                </a:lnTo>
                                <a:lnTo>
                                  <a:pt x="1773237" y="0"/>
                                </a:lnTo>
                                <a:lnTo>
                                  <a:pt x="1779587" y="0"/>
                                </a:lnTo>
                                <a:lnTo>
                                  <a:pt x="1781175" y="1587"/>
                                </a:lnTo>
                                <a:lnTo>
                                  <a:pt x="1781175" y="7937"/>
                                </a:lnTo>
                                <a:lnTo>
                                  <a:pt x="1779587" y="9525"/>
                                </a:lnTo>
                                <a:close/>
                              </a:path>
                              <a:path w="2428875" h="9525">
                                <a:moveTo>
                                  <a:pt x="1760537" y="9525"/>
                                </a:moveTo>
                                <a:lnTo>
                                  <a:pt x="1754187" y="9525"/>
                                </a:lnTo>
                                <a:lnTo>
                                  <a:pt x="1752600" y="7937"/>
                                </a:lnTo>
                                <a:lnTo>
                                  <a:pt x="1752600" y="1587"/>
                                </a:lnTo>
                                <a:lnTo>
                                  <a:pt x="1754187" y="0"/>
                                </a:lnTo>
                                <a:lnTo>
                                  <a:pt x="1760537" y="0"/>
                                </a:lnTo>
                                <a:lnTo>
                                  <a:pt x="1762125" y="1587"/>
                                </a:lnTo>
                                <a:lnTo>
                                  <a:pt x="1762125" y="7937"/>
                                </a:lnTo>
                                <a:lnTo>
                                  <a:pt x="1760537" y="9525"/>
                                </a:lnTo>
                                <a:close/>
                              </a:path>
                              <a:path w="2428875" h="9525">
                                <a:moveTo>
                                  <a:pt x="1741487" y="9525"/>
                                </a:moveTo>
                                <a:lnTo>
                                  <a:pt x="1735137" y="9525"/>
                                </a:lnTo>
                                <a:lnTo>
                                  <a:pt x="1733550" y="7937"/>
                                </a:lnTo>
                                <a:lnTo>
                                  <a:pt x="1733550" y="1587"/>
                                </a:lnTo>
                                <a:lnTo>
                                  <a:pt x="1735137" y="0"/>
                                </a:lnTo>
                                <a:lnTo>
                                  <a:pt x="1741487" y="0"/>
                                </a:lnTo>
                                <a:lnTo>
                                  <a:pt x="1743075" y="1587"/>
                                </a:lnTo>
                                <a:lnTo>
                                  <a:pt x="1743075" y="7937"/>
                                </a:lnTo>
                                <a:lnTo>
                                  <a:pt x="1741487" y="9525"/>
                                </a:lnTo>
                                <a:close/>
                              </a:path>
                              <a:path w="2428875" h="9525">
                                <a:moveTo>
                                  <a:pt x="1722437" y="9525"/>
                                </a:moveTo>
                                <a:lnTo>
                                  <a:pt x="1716087" y="9525"/>
                                </a:lnTo>
                                <a:lnTo>
                                  <a:pt x="1714500" y="7937"/>
                                </a:lnTo>
                                <a:lnTo>
                                  <a:pt x="1714500" y="1587"/>
                                </a:lnTo>
                                <a:lnTo>
                                  <a:pt x="1716087" y="0"/>
                                </a:lnTo>
                                <a:lnTo>
                                  <a:pt x="1722437" y="0"/>
                                </a:lnTo>
                                <a:lnTo>
                                  <a:pt x="1724025" y="1587"/>
                                </a:lnTo>
                                <a:lnTo>
                                  <a:pt x="1724025" y="7937"/>
                                </a:lnTo>
                                <a:lnTo>
                                  <a:pt x="1722437" y="9525"/>
                                </a:lnTo>
                                <a:close/>
                              </a:path>
                              <a:path w="2428875" h="9525">
                                <a:moveTo>
                                  <a:pt x="1703387" y="9525"/>
                                </a:moveTo>
                                <a:lnTo>
                                  <a:pt x="1697037" y="9525"/>
                                </a:lnTo>
                                <a:lnTo>
                                  <a:pt x="1695450" y="7937"/>
                                </a:lnTo>
                                <a:lnTo>
                                  <a:pt x="1695450" y="1587"/>
                                </a:lnTo>
                                <a:lnTo>
                                  <a:pt x="1697037" y="0"/>
                                </a:lnTo>
                                <a:lnTo>
                                  <a:pt x="1703387" y="0"/>
                                </a:lnTo>
                                <a:lnTo>
                                  <a:pt x="1704975" y="1587"/>
                                </a:lnTo>
                                <a:lnTo>
                                  <a:pt x="1704975" y="7937"/>
                                </a:lnTo>
                                <a:lnTo>
                                  <a:pt x="1703387" y="9525"/>
                                </a:lnTo>
                                <a:close/>
                              </a:path>
                              <a:path w="2428875" h="9525">
                                <a:moveTo>
                                  <a:pt x="1684337" y="9525"/>
                                </a:moveTo>
                                <a:lnTo>
                                  <a:pt x="1677987" y="9525"/>
                                </a:lnTo>
                                <a:lnTo>
                                  <a:pt x="1676400" y="7937"/>
                                </a:lnTo>
                                <a:lnTo>
                                  <a:pt x="1676400" y="1587"/>
                                </a:lnTo>
                                <a:lnTo>
                                  <a:pt x="1677987" y="0"/>
                                </a:lnTo>
                                <a:lnTo>
                                  <a:pt x="1684337" y="0"/>
                                </a:lnTo>
                                <a:lnTo>
                                  <a:pt x="1685925" y="1587"/>
                                </a:lnTo>
                                <a:lnTo>
                                  <a:pt x="1685925" y="7937"/>
                                </a:lnTo>
                                <a:lnTo>
                                  <a:pt x="1684337" y="9525"/>
                                </a:lnTo>
                                <a:close/>
                              </a:path>
                              <a:path w="2428875" h="9525">
                                <a:moveTo>
                                  <a:pt x="1665287" y="9525"/>
                                </a:moveTo>
                                <a:lnTo>
                                  <a:pt x="1658937" y="9525"/>
                                </a:lnTo>
                                <a:lnTo>
                                  <a:pt x="1657350" y="7937"/>
                                </a:lnTo>
                                <a:lnTo>
                                  <a:pt x="1657350" y="1587"/>
                                </a:lnTo>
                                <a:lnTo>
                                  <a:pt x="1658937" y="0"/>
                                </a:lnTo>
                                <a:lnTo>
                                  <a:pt x="1665287" y="0"/>
                                </a:lnTo>
                                <a:lnTo>
                                  <a:pt x="1666875" y="1587"/>
                                </a:lnTo>
                                <a:lnTo>
                                  <a:pt x="1666875" y="7937"/>
                                </a:lnTo>
                                <a:lnTo>
                                  <a:pt x="1665287" y="9525"/>
                                </a:lnTo>
                                <a:close/>
                              </a:path>
                              <a:path w="2428875" h="9525">
                                <a:moveTo>
                                  <a:pt x="1646237" y="9525"/>
                                </a:moveTo>
                                <a:lnTo>
                                  <a:pt x="1639887" y="9525"/>
                                </a:lnTo>
                                <a:lnTo>
                                  <a:pt x="1638300" y="7937"/>
                                </a:lnTo>
                                <a:lnTo>
                                  <a:pt x="1638300" y="1587"/>
                                </a:lnTo>
                                <a:lnTo>
                                  <a:pt x="1639887" y="0"/>
                                </a:lnTo>
                                <a:lnTo>
                                  <a:pt x="1646237" y="0"/>
                                </a:lnTo>
                                <a:lnTo>
                                  <a:pt x="1647825" y="1587"/>
                                </a:lnTo>
                                <a:lnTo>
                                  <a:pt x="1647825" y="7937"/>
                                </a:lnTo>
                                <a:lnTo>
                                  <a:pt x="1646237" y="9525"/>
                                </a:lnTo>
                                <a:close/>
                              </a:path>
                              <a:path w="2428875" h="9525">
                                <a:moveTo>
                                  <a:pt x="1627187" y="9525"/>
                                </a:moveTo>
                                <a:lnTo>
                                  <a:pt x="1620837" y="9525"/>
                                </a:lnTo>
                                <a:lnTo>
                                  <a:pt x="1619250" y="7937"/>
                                </a:lnTo>
                                <a:lnTo>
                                  <a:pt x="1619250" y="1587"/>
                                </a:lnTo>
                                <a:lnTo>
                                  <a:pt x="1620837" y="0"/>
                                </a:lnTo>
                                <a:lnTo>
                                  <a:pt x="1627187" y="0"/>
                                </a:lnTo>
                                <a:lnTo>
                                  <a:pt x="1628775" y="1587"/>
                                </a:lnTo>
                                <a:lnTo>
                                  <a:pt x="1628775" y="7937"/>
                                </a:lnTo>
                                <a:lnTo>
                                  <a:pt x="1627187" y="9525"/>
                                </a:lnTo>
                                <a:close/>
                              </a:path>
                              <a:path w="2428875" h="9525">
                                <a:moveTo>
                                  <a:pt x="1608137" y="9525"/>
                                </a:moveTo>
                                <a:lnTo>
                                  <a:pt x="1601787" y="9525"/>
                                </a:lnTo>
                                <a:lnTo>
                                  <a:pt x="1600200" y="7937"/>
                                </a:lnTo>
                                <a:lnTo>
                                  <a:pt x="1600200" y="1587"/>
                                </a:lnTo>
                                <a:lnTo>
                                  <a:pt x="1601787" y="0"/>
                                </a:lnTo>
                                <a:lnTo>
                                  <a:pt x="1608137" y="0"/>
                                </a:lnTo>
                                <a:lnTo>
                                  <a:pt x="1609725" y="1587"/>
                                </a:lnTo>
                                <a:lnTo>
                                  <a:pt x="1609725" y="7937"/>
                                </a:lnTo>
                                <a:lnTo>
                                  <a:pt x="1608137" y="9525"/>
                                </a:lnTo>
                                <a:close/>
                              </a:path>
                              <a:path w="2428875" h="9525">
                                <a:moveTo>
                                  <a:pt x="1589087" y="9525"/>
                                </a:moveTo>
                                <a:lnTo>
                                  <a:pt x="1582737" y="9525"/>
                                </a:lnTo>
                                <a:lnTo>
                                  <a:pt x="1581150" y="7937"/>
                                </a:lnTo>
                                <a:lnTo>
                                  <a:pt x="1581150" y="1587"/>
                                </a:lnTo>
                                <a:lnTo>
                                  <a:pt x="1582737" y="0"/>
                                </a:lnTo>
                                <a:lnTo>
                                  <a:pt x="1589087" y="0"/>
                                </a:lnTo>
                                <a:lnTo>
                                  <a:pt x="1590675" y="1587"/>
                                </a:lnTo>
                                <a:lnTo>
                                  <a:pt x="1590675" y="7937"/>
                                </a:lnTo>
                                <a:lnTo>
                                  <a:pt x="1589087" y="9525"/>
                                </a:lnTo>
                                <a:close/>
                              </a:path>
                              <a:path w="2428875" h="9525">
                                <a:moveTo>
                                  <a:pt x="1570037" y="9525"/>
                                </a:moveTo>
                                <a:lnTo>
                                  <a:pt x="1563687" y="9525"/>
                                </a:lnTo>
                                <a:lnTo>
                                  <a:pt x="1562100" y="7937"/>
                                </a:lnTo>
                                <a:lnTo>
                                  <a:pt x="1562100" y="1587"/>
                                </a:lnTo>
                                <a:lnTo>
                                  <a:pt x="1563687" y="0"/>
                                </a:lnTo>
                                <a:lnTo>
                                  <a:pt x="1570037" y="0"/>
                                </a:lnTo>
                                <a:lnTo>
                                  <a:pt x="1571625" y="1587"/>
                                </a:lnTo>
                                <a:lnTo>
                                  <a:pt x="1571625" y="7937"/>
                                </a:lnTo>
                                <a:lnTo>
                                  <a:pt x="1570037" y="9525"/>
                                </a:lnTo>
                                <a:close/>
                              </a:path>
                              <a:path w="2428875" h="9525">
                                <a:moveTo>
                                  <a:pt x="1550987" y="9525"/>
                                </a:moveTo>
                                <a:lnTo>
                                  <a:pt x="1544637" y="9525"/>
                                </a:lnTo>
                                <a:lnTo>
                                  <a:pt x="1543050" y="7937"/>
                                </a:lnTo>
                                <a:lnTo>
                                  <a:pt x="1543050" y="1587"/>
                                </a:lnTo>
                                <a:lnTo>
                                  <a:pt x="1544637" y="0"/>
                                </a:lnTo>
                                <a:lnTo>
                                  <a:pt x="1550987" y="0"/>
                                </a:lnTo>
                                <a:lnTo>
                                  <a:pt x="1552575" y="1587"/>
                                </a:lnTo>
                                <a:lnTo>
                                  <a:pt x="1552575" y="7937"/>
                                </a:lnTo>
                                <a:lnTo>
                                  <a:pt x="1550987" y="9525"/>
                                </a:lnTo>
                                <a:close/>
                              </a:path>
                              <a:path w="2428875" h="9525">
                                <a:moveTo>
                                  <a:pt x="1531937" y="9525"/>
                                </a:moveTo>
                                <a:lnTo>
                                  <a:pt x="1525587" y="9525"/>
                                </a:lnTo>
                                <a:lnTo>
                                  <a:pt x="1524000" y="7937"/>
                                </a:lnTo>
                                <a:lnTo>
                                  <a:pt x="1524000" y="1587"/>
                                </a:lnTo>
                                <a:lnTo>
                                  <a:pt x="1525587" y="0"/>
                                </a:lnTo>
                                <a:lnTo>
                                  <a:pt x="1531937" y="0"/>
                                </a:lnTo>
                                <a:lnTo>
                                  <a:pt x="1533525" y="1587"/>
                                </a:lnTo>
                                <a:lnTo>
                                  <a:pt x="1533525" y="7937"/>
                                </a:lnTo>
                                <a:lnTo>
                                  <a:pt x="1531937" y="9525"/>
                                </a:lnTo>
                                <a:close/>
                              </a:path>
                              <a:path w="2428875" h="9525">
                                <a:moveTo>
                                  <a:pt x="1512887" y="9525"/>
                                </a:moveTo>
                                <a:lnTo>
                                  <a:pt x="1506537" y="9525"/>
                                </a:lnTo>
                                <a:lnTo>
                                  <a:pt x="1504950" y="7937"/>
                                </a:lnTo>
                                <a:lnTo>
                                  <a:pt x="1504950" y="1587"/>
                                </a:lnTo>
                                <a:lnTo>
                                  <a:pt x="1506537" y="0"/>
                                </a:lnTo>
                                <a:lnTo>
                                  <a:pt x="1512887" y="0"/>
                                </a:lnTo>
                                <a:lnTo>
                                  <a:pt x="1514475" y="1587"/>
                                </a:lnTo>
                                <a:lnTo>
                                  <a:pt x="1514475" y="7937"/>
                                </a:lnTo>
                                <a:lnTo>
                                  <a:pt x="1512887" y="9525"/>
                                </a:lnTo>
                                <a:close/>
                              </a:path>
                              <a:path w="2428875" h="9525">
                                <a:moveTo>
                                  <a:pt x="1493837" y="9525"/>
                                </a:moveTo>
                                <a:lnTo>
                                  <a:pt x="1487487" y="9525"/>
                                </a:lnTo>
                                <a:lnTo>
                                  <a:pt x="1485900" y="7937"/>
                                </a:lnTo>
                                <a:lnTo>
                                  <a:pt x="1485900" y="1587"/>
                                </a:lnTo>
                                <a:lnTo>
                                  <a:pt x="1487487" y="0"/>
                                </a:lnTo>
                                <a:lnTo>
                                  <a:pt x="1493837" y="0"/>
                                </a:lnTo>
                                <a:lnTo>
                                  <a:pt x="1495425" y="1587"/>
                                </a:lnTo>
                                <a:lnTo>
                                  <a:pt x="1495425" y="7937"/>
                                </a:lnTo>
                                <a:lnTo>
                                  <a:pt x="1493837" y="9525"/>
                                </a:lnTo>
                                <a:close/>
                              </a:path>
                              <a:path w="2428875" h="9525">
                                <a:moveTo>
                                  <a:pt x="1474787" y="9525"/>
                                </a:moveTo>
                                <a:lnTo>
                                  <a:pt x="1468437" y="9525"/>
                                </a:lnTo>
                                <a:lnTo>
                                  <a:pt x="1466850" y="7937"/>
                                </a:lnTo>
                                <a:lnTo>
                                  <a:pt x="1466850" y="1587"/>
                                </a:lnTo>
                                <a:lnTo>
                                  <a:pt x="1468437" y="0"/>
                                </a:lnTo>
                                <a:lnTo>
                                  <a:pt x="1474787" y="0"/>
                                </a:lnTo>
                                <a:lnTo>
                                  <a:pt x="1476375" y="1587"/>
                                </a:lnTo>
                                <a:lnTo>
                                  <a:pt x="1476375" y="7937"/>
                                </a:lnTo>
                                <a:lnTo>
                                  <a:pt x="1474787" y="9525"/>
                                </a:lnTo>
                                <a:close/>
                              </a:path>
                              <a:path w="2428875" h="9525">
                                <a:moveTo>
                                  <a:pt x="1455737" y="9525"/>
                                </a:moveTo>
                                <a:lnTo>
                                  <a:pt x="1449387" y="9525"/>
                                </a:lnTo>
                                <a:lnTo>
                                  <a:pt x="1447800" y="7937"/>
                                </a:lnTo>
                                <a:lnTo>
                                  <a:pt x="1447800" y="1587"/>
                                </a:lnTo>
                                <a:lnTo>
                                  <a:pt x="1449387" y="0"/>
                                </a:lnTo>
                                <a:lnTo>
                                  <a:pt x="1455737" y="0"/>
                                </a:lnTo>
                                <a:lnTo>
                                  <a:pt x="1457325" y="1587"/>
                                </a:lnTo>
                                <a:lnTo>
                                  <a:pt x="1457325" y="7937"/>
                                </a:lnTo>
                                <a:lnTo>
                                  <a:pt x="1455737" y="9525"/>
                                </a:lnTo>
                                <a:close/>
                              </a:path>
                              <a:path w="2428875" h="9525">
                                <a:moveTo>
                                  <a:pt x="1436687" y="9525"/>
                                </a:moveTo>
                                <a:lnTo>
                                  <a:pt x="1430337" y="9525"/>
                                </a:lnTo>
                                <a:lnTo>
                                  <a:pt x="1428750" y="7937"/>
                                </a:lnTo>
                                <a:lnTo>
                                  <a:pt x="1428750" y="1587"/>
                                </a:lnTo>
                                <a:lnTo>
                                  <a:pt x="1430337" y="0"/>
                                </a:lnTo>
                                <a:lnTo>
                                  <a:pt x="1436687" y="0"/>
                                </a:lnTo>
                                <a:lnTo>
                                  <a:pt x="1438275" y="1587"/>
                                </a:lnTo>
                                <a:lnTo>
                                  <a:pt x="1438275" y="7937"/>
                                </a:lnTo>
                                <a:lnTo>
                                  <a:pt x="1436687" y="9525"/>
                                </a:lnTo>
                                <a:close/>
                              </a:path>
                              <a:path w="2428875" h="9525">
                                <a:moveTo>
                                  <a:pt x="1417637" y="9525"/>
                                </a:moveTo>
                                <a:lnTo>
                                  <a:pt x="1411287" y="9525"/>
                                </a:lnTo>
                                <a:lnTo>
                                  <a:pt x="1409700" y="7937"/>
                                </a:lnTo>
                                <a:lnTo>
                                  <a:pt x="1409700" y="1587"/>
                                </a:lnTo>
                                <a:lnTo>
                                  <a:pt x="1411287" y="0"/>
                                </a:lnTo>
                                <a:lnTo>
                                  <a:pt x="1417637" y="0"/>
                                </a:lnTo>
                                <a:lnTo>
                                  <a:pt x="1419225" y="1587"/>
                                </a:lnTo>
                                <a:lnTo>
                                  <a:pt x="1419225" y="7937"/>
                                </a:lnTo>
                                <a:lnTo>
                                  <a:pt x="1417637" y="9525"/>
                                </a:lnTo>
                                <a:close/>
                              </a:path>
                              <a:path w="2428875" h="9525">
                                <a:moveTo>
                                  <a:pt x="1398587" y="9525"/>
                                </a:moveTo>
                                <a:lnTo>
                                  <a:pt x="1392237" y="9525"/>
                                </a:lnTo>
                                <a:lnTo>
                                  <a:pt x="1390650" y="7937"/>
                                </a:lnTo>
                                <a:lnTo>
                                  <a:pt x="1390650" y="1587"/>
                                </a:lnTo>
                                <a:lnTo>
                                  <a:pt x="1392237" y="0"/>
                                </a:lnTo>
                                <a:lnTo>
                                  <a:pt x="1398587" y="0"/>
                                </a:lnTo>
                                <a:lnTo>
                                  <a:pt x="1400175" y="1587"/>
                                </a:lnTo>
                                <a:lnTo>
                                  <a:pt x="1400175" y="7937"/>
                                </a:lnTo>
                                <a:lnTo>
                                  <a:pt x="1398587" y="9525"/>
                                </a:lnTo>
                                <a:close/>
                              </a:path>
                              <a:path w="2428875" h="9525">
                                <a:moveTo>
                                  <a:pt x="1379537" y="9525"/>
                                </a:moveTo>
                                <a:lnTo>
                                  <a:pt x="1373187" y="9525"/>
                                </a:lnTo>
                                <a:lnTo>
                                  <a:pt x="1371600" y="7937"/>
                                </a:lnTo>
                                <a:lnTo>
                                  <a:pt x="1371600" y="1587"/>
                                </a:lnTo>
                                <a:lnTo>
                                  <a:pt x="1373187" y="0"/>
                                </a:lnTo>
                                <a:lnTo>
                                  <a:pt x="1379537" y="0"/>
                                </a:lnTo>
                                <a:lnTo>
                                  <a:pt x="1381125" y="1587"/>
                                </a:lnTo>
                                <a:lnTo>
                                  <a:pt x="1381125" y="7937"/>
                                </a:lnTo>
                                <a:lnTo>
                                  <a:pt x="1379537" y="9525"/>
                                </a:lnTo>
                                <a:close/>
                              </a:path>
                              <a:path w="2428875" h="9525">
                                <a:moveTo>
                                  <a:pt x="1360487" y="9525"/>
                                </a:moveTo>
                                <a:lnTo>
                                  <a:pt x="1354137" y="9525"/>
                                </a:lnTo>
                                <a:lnTo>
                                  <a:pt x="1352550" y="7937"/>
                                </a:lnTo>
                                <a:lnTo>
                                  <a:pt x="1352550" y="1587"/>
                                </a:lnTo>
                                <a:lnTo>
                                  <a:pt x="1354137" y="0"/>
                                </a:lnTo>
                                <a:lnTo>
                                  <a:pt x="1360487" y="0"/>
                                </a:lnTo>
                                <a:lnTo>
                                  <a:pt x="1362075" y="1587"/>
                                </a:lnTo>
                                <a:lnTo>
                                  <a:pt x="1362075" y="7937"/>
                                </a:lnTo>
                                <a:lnTo>
                                  <a:pt x="1360487" y="9525"/>
                                </a:lnTo>
                                <a:close/>
                              </a:path>
                              <a:path w="2428875" h="9525">
                                <a:moveTo>
                                  <a:pt x="1341437" y="9525"/>
                                </a:moveTo>
                                <a:lnTo>
                                  <a:pt x="1335087" y="9525"/>
                                </a:lnTo>
                                <a:lnTo>
                                  <a:pt x="1333500" y="7937"/>
                                </a:lnTo>
                                <a:lnTo>
                                  <a:pt x="1333500" y="1587"/>
                                </a:lnTo>
                                <a:lnTo>
                                  <a:pt x="1335087" y="0"/>
                                </a:lnTo>
                                <a:lnTo>
                                  <a:pt x="1341437" y="0"/>
                                </a:lnTo>
                                <a:lnTo>
                                  <a:pt x="1343025" y="1587"/>
                                </a:lnTo>
                                <a:lnTo>
                                  <a:pt x="1343025" y="7937"/>
                                </a:lnTo>
                                <a:lnTo>
                                  <a:pt x="1341437" y="9525"/>
                                </a:lnTo>
                                <a:close/>
                              </a:path>
                              <a:path w="2428875" h="9525">
                                <a:moveTo>
                                  <a:pt x="1322387" y="9525"/>
                                </a:moveTo>
                                <a:lnTo>
                                  <a:pt x="1316037" y="9525"/>
                                </a:lnTo>
                                <a:lnTo>
                                  <a:pt x="1314450" y="7937"/>
                                </a:lnTo>
                                <a:lnTo>
                                  <a:pt x="1314450" y="1587"/>
                                </a:lnTo>
                                <a:lnTo>
                                  <a:pt x="1316037" y="0"/>
                                </a:lnTo>
                                <a:lnTo>
                                  <a:pt x="1322387" y="0"/>
                                </a:lnTo>
                                <a:lnTo>
                                  <a:pt x="1323975" y="1587"/>
                                </a:lnTo>
                                <a:lnTo>
                                  <a:pt x="1323975" y="7937"/>
                                </a:lnTo>
                                <a:lnTo>
                                  <a:pt x="1322387" y="9525"/>
                                </a:lnTo>
                                <a:close/>
                              </a:path>
                              <a:path w="2428875" h="9525">
                                <a:moveTo>
                                  <a:pt x="1303337" y="9525"/>
                                </a:moveTo>
                                <a:lnTo>
                                  <a:pt x="1296987" y="9525"/>
                                </a:lnTo>
                                <a:lnTo>
                                  <a:pt x="1295400" y="7937"/>
                                </a:lnTo>
                                <a:lnTo>
                                  <a:pt x="1295400" y="1587"/>
                                </a:lnTo>
                                <a:lnTo>
                                  <a:pt x="1296987" y="0"/>
                                </a:lnTo>
                                <a:lnTo>
                                  <a:pt x="1303337" y="0"/>
                                </a:lnTo>
                                <a:lnTo>
                                  <a:pt x="1304925" y="1587"/>
                                </a:lnTo>
                                <a:lnTo>
                                  <a:pt x="1304925" y="7937"/>
                                </a:lnTo>
                                <a:lnTo>
                                  <a:pt x="1303337" y="9525"/>
                                </a:lnTo>
                                <a:close/>
                              </a:path>
                              <a:path w="2428875" h="9525">
                                <a:moveTo>
                                  <a:pt x="1284287" y="9525"/>
                                </a:moveTo>
                                <a:lnTo>
                                  <a:pt x="1277937" y="9525"/>
                                </a:lnTo>
                                <a:lnTo>
                                  <a:pt x="1276350" y="7937"/>
                                </a:lnTo>
                                <a:lnTo>
                                  <a:pt x="1276350" y="1587"/>
                                </a:lnTo>
                                <a:lnTo>
                                  <a:pt x="1277937" y="0"/>
                                </a:lnTo>
                                <a:lnTo>
                                  <a:pt x="1284287" y="0"/>
                                </a:lnTo>
                                <a:lnTo>
                                  <a:pt x="1285875" y="1587"/>
                                </a:lnTo>
                                <a:lnTo>
                                  <a:pt x="1285875" y="7937"/>
                                </a:lnTo>
                                <a:lnTo>
                                  <a:pt x="1284287" y="9525"/>
                                </a:lnTo>
                                <a:close/>
                              </a:path>
                              <a:path w="2428875" h="9525">
                                <a:moveTo>
                                  <a:pt x="1265237" y="9525"/>
                                </a:moveTo>
                                <a:lnTo>
                                  <a:pt x="1258887" y="9525"/>
                                </a:lnTo>
                                <a:lnTo>
                                  <a:pt x="1257300" y="7937"/>
                                </a:lnTo>
                                <a:lnTo>
                                  <a:pt x="1257300" y="1587"/>
                                </a:lnTo>
                                <a:lnTo>
                                  <a:pt x="1258887" y="0"/>
                                </a:lnTo>
                                <a:lnTo>
                                  <a:pt x="1265237" y="0"/>
                                </a:lnTo>
                                <a:lnTo>
                                  <a:pt x="1266825" y="1587"/>
                                </a:lnTo>
                                <a:lnTo>
                                  <a:pt x="1266825" y="7937"/>
                                </a:lnTo>
                                <a:lnTo>
                                  <a:pt x="1265237" y="9525"/>
                                </a:lnTo>
                                <a:close/>
                              </a:path>
                              <a:path w="2428875" h="9525">
                                <a:moveTo>
                                  <a:pt x="1246187" y="9525"/>
                                </a:moveTo>
                                <a:lnTo>
                                  <a:pt x="1239837" y="9525"/>
                                </a:lnTo>
                                <a:lnTo>
                                  <a:pt x="1238250" y="7937"/>
                                </a:lnTo>
                                <a:lnTo>
                                  <a:pt x="1238250" y="1587"/>
                                </a:lnTo>
                                <a:lnTo>
                                  <a:pt x="1239837" y="0"/>
                                </a:lnTo>
                                <a:lnTo>
                                  <a:pt x="1246187" y="0"/>
                                </a:lnTo>
                                <a:lnTo>
                                  <a:pt x="1247775" y="1587"/>
                                </a:lnTo>
                                <a:lnTo>
                                  <a:pt x="1247775" y="7937"/>
                                </a:lnTo>
                                <a:lnTo>
                                  <a:pt x="1246187" y="9525"/>
                                </a:lnTo>
                                <a:close/>
                              </a:path>
                              <a:path w="2428875" h="9525">
                                <a:moveTo>
                                  <a:pt x="1227137" y="9525"/>
                                </a:moveTo>
                                <a:lnTo>
                                  <a:pt x="1220787" y="9525"/>
                                </a:lnTo>
                                <a:lnTo>
                                  <a:pt x="1219200" y="7937"/>
                                </a:lnTo>
                                <a:lnTo>
                                  <a:pt x="1219200" y="1587"/>
                                </a:lnTo>
                                <a:lnTo>
                                  <a:pt x="1220787" y="0"/>
                                </a:lnTo>
                                <a:lnTo>
                                  <a:pt x="1227137" y="0"/>
                                </a:lnTo>
                                <a:lnTo>
                                  <a:pt x="1228725" y="1587"/>
                                </a:lnTo>
                                <a:lnTo>
                                  <a:pt x="1228725" y="7937"/>
                                </a:lnTo>
                                <a:lnTo>
                                  <a:pt x="1227137" y="9525"/>
                                </a:lnTo>
                                <a:close/>
                              </a:path>
                              <a:path w="2428875" h="9525">
                                <a:moveTo>
                                  <a:pt x="1208087" y="9525"/>
                                </a:moveTo>
                                <a:lnTo>
                                  <a:pt x="1201737" y="9525"/>
                                </a:lnTo>
                                <a:lnTo>
                                  <a:pt x="1200150" y="7937"/>
                                </a:lnTo>
                                <a:lnTo>
                                  <a:pt x="1200150" y="1587"/>
                                </a:lnTo>
                                <a:lnTo>
                                  <a:pt x="1201737" y="0"/>
                                </a:lnTo>
                                <a:lnTo>
                                  <a:pt x="1208087" y="0"/>
                                </a:lnTo>
                                <a:lnTo>
                                  <a:pt x="1209675" y="1587"/>
                                </a:lnTo>
                                <a:lnTo>
                                  <a:pt x="1209675" y="7937"/>
                                </a:lnTo>
                                <a:lnTo>
                                  <a:pt x="1208087" y="9525"/>
                                </a:lnTo>
                                <a:close/>
                              </a:path>
                              <a:path w="2428875" h="9525">
                                <a:moveTo>
                                  <a:pt x="1189037" y="9525"/>
                                </a:moveTo>
                                <a:lnTo>
                                  <a:pt x="1182687" y="9525"/>
                                </a:lnTo>
                                <a:lnTo>
                                  <a:pt x="1181100" y="7937"/>
                                </a:lnTo>
                                <a:lnTo>
                                  <a:pt x="1181100" y="1587"/>
                                </a:lnTo>
                                <a:lnTo>
                                  <a:pt x="1182687" y="0"/>
                                </a:lnTo>
                                <a:lnTo>
                                  <a:pt x="1189037" y="0"/>
                                </a:lnTo>
                                <a:lnTo>
                                  <a:pt x="1190625" y="1587"/>
                                </a:lnTo>
                                <a:lnTo>
                                  <a:pt x="1190625" y="7937"/>
                                </a:lnTo>
                                <a:lnTo>
                                  <a:pt x="1189037" y="9525"/>
                                </a:lnTo>
                                <a:close/>
                              </a:path>
                              <a:path w="2428875" h="9525">
                                <a:moveTo>
                                  <a:pt x="1169987" y="9525"/>
                                </a:moveTo>
                                <a:lnTo>
                                  <a:pt x="1163637" y="9525"/>
                                </a:lnTo>
                                <a:lnTo>
                                  <a:pt x="1162050" y="7937"/>
                                </a:lnTo>
                                <a:lnTo>
                                  <a:pt x="1162050" y="1587"/>
                                </a:lnTo>
                                <a:lnTo>
                                  <a:pt x="1163637" y="0"/>
                                </a:lnTo>
                                <a:lnTo>
                                  <a:pt x="1169987" y="0"/>
                                </a:lnTo>
                                <a:lnTo>
                                  <a:pt x="1171575" y="1587"/>
                                </a:lnTo>
                                <a:lnTo>
                                  <a:pt x="1171575" y="7937"/>
                                </a:lnTo>
                                <a:lnTo>
                                  <a:pt x="1169987" y="9525"/>
                                </a:lnTo>
                                <a:close/>
                              </a:path>
                              <a:path w="2428875" h="9525">
                                <a:moveTo>
                                  <a:pt x="1150937" y="9525"/>
                                </a:moveTo>
                                <a:lnTo>
                                  <a:pt x="1144587" y="9525"/>
                                </a:lnTo>
                                <a:lnTo>
                                  <a:pt x="1143000" y="7937"/>
                                </a:lnTo>
                                <a:lnTo>
                                  <a:pt x="1143000" y="1587"/>
                                </a:lnTo>
                                <a:lnTo>
                                  <a:pt x="1144587" y="0"/>
                                </a:lnTo>
                                <a:lnTo>
                                  <a:pt x="1150937" y="0"/>
                                </a:lnTo>
                                <a:lnTo>
                                  <a:pt x="1152525" y="1587"/>
                                </a:lnTo>
                                <a:lnTo>
                                  <a:pt x="1152525" y="7937"/>
                                </a:lnTo>
                                <a:lnTo>
                                  <a:pt x="1150937" y="9525"/>
                                </a:lnTo>
                                <a:close/>
                              </a:path>
                              <a:path w="2428875" h="9525">
                                <a:moveTo>
                                  <a:pt x="1131887" y="9525"/>
                                </a:moveTo>
                                <a:lnTo>
                                  <a:pt x="1125537" y="9525"/>
                                </a:lnTo>
                                <a:lnTo>
                                  <a:pt x="1123950" y="7937"/>
                                </a:lnTo>
                                <a:lnTo>
                                  <a:pt x="1123950" y="1587"/>
                                </a:lnTo>
                                <a:lnTo>
                                  <a:pt x="1125537" y="0"/>
                                </a:lnTo>
                                <a:lnTo>
                                  <a:pt x="1131887" y="0"/>
                                </a:lnTo>
                                <a:lnTo>
                                  <a:pt x="1133475" y="1587"/>
                                </a:lnTo>
                                <a:lnTo>
                                  <a:pt x="1133475" y="7937"/>
                                </a:lnTo>
                                <a:lnTo>
                                  <a:pt x="1131887" y="9525"/>
                                </a:lnTo>
                                <a:close/>
                              </a:path>
                              <a:path w="2428875" h="9525">
                                <a:moveTo>
                                  <a:pt x="1112837" y="9525"/>
                                </a:moveTo>
                                <a:lnTo>
                                  <a:pt x="1106487" y="9525"/>
                                </a:lnTo>
                                <a:lnTo>
                                  <a:pt x="1104900" y="7937"/>
                                </a:lnTo>
                                <a:lnTo>
                                  <a:pt x="1104900" y="1587"/>
                                </a:lnTo>
                                <a:lnTo>
                                  <a:pt x="1106487" y="0"/>
                                </a:lnTo>
                                <a:lnTo>
                                  <a:pt x="1112837" y="0"/>
                                </a:lnTo>
                                <a:lnTo>
                                  <a:pt x="1114425" y="1587"/>
                                </a:lnTo>
                                <a:lnTo>
                                  <a:pt x="1114425" y="7937"/>
                                </a:lnTo>
                                <a:lnTo>
                                  <a:pt x="1112837" y="9525"/>
                                </a:lnTo>
                                <a:close/>
                              </a:path>
                              <a:path w="2428875" h="9525">
                                <a:moveTo>
                                  <a:pt x="1093787" y="9525"/>
                                </a:moveTo>
                                <a:lnTo>
                                  <a:pt x="1087437" y="9525"/>
                                </a:lnTo>
                                <a:lnTo>
                                  <a:pt x="1085850" y="7937"/>
                                </a:lnTo>
                                <a:lnTo>
                                  <a:pt x="1085850" y="1587"/>
                                </a:lnTo>
                                <a:lnTo>
                                  <a:pt x="1087437" y="0"/>
                                </a:lnTo>
                                <a:lnTo>
                                  <a:pt x="1093787" y="0"/>
                                </a:lnTo>
                                <a:lnTo>
                                  <a:pt x="1095375" y="1587"/>
                                </a:lnTo>
                                <a:lnTo>
                                  <a:pt x="1095375" y="7937"/>
                                </a:lnTo>
                                <a:lnTo>
                                  <a:pt x="1093787" y="9525"/>
                                </a:lnTo>
                                <a:close/>
                              </a:path>
                              <a:path w="2428875" h="9525">
                                <a:moveTo>
                                  <a:pt x="1074737" y="9525"/>
                                </a:moveTo>
                                <a:lnTo>
                                  <a:pt x="1068387" y="9525"/>
                                </a:lnTo>
                                <a:lnTo>
                                  <a:pt x="1066800" y="7937"/>
                                </a:lnTo>
                                <a:lnTo>
                                  <a:pt x="1066800" y="1587"/>
                                </a:lnTo>
                                <a:lnTo>
                                  <a:pt x="1068387" y="0"/>
                                </a:lnTo>
                                <a:lnTo>
                                  <a:pt x="1074737" y="0"/>
                                </a:lnTo>
                                <a:lnTo>
                                  <a:pt x="1076325" y="1587"/>
                                </a:lnTo>
                                <a:lnTo>
                                  <a:pt x="1076325" y="7937"/>
                                </a:lnTo>
                                <a:lnTo>
                                  <a:pt x="1074737" y="9525"/>
                                </a:lnTo>
                                <a:close/>
                              </a:path>
                              <a:path w="2428875" h="9525">
                                <a:moveTo>
                                  <a:pt x="1055687" y="9525"/>
                                </a:moveTo>
                                <a:lnTo>
                                  <a:pt x="1049337" y="9525"/>
                                </a:lnTo>
                                <a:lnTo>
                                  <a:pt x="1047750" y="7937"/>
                                </a:lnTo>
                                <a:lnTo>
                                  <a:pt x="1047750" y="1587"/>
                                </a:lnTo>
                                <a:lnTo>
                                  <a:pt x="1049337" y="0"/>
                                </a:lnTo>
                                <a:lnTo>
                                  <a:pt x="1055687" y="0"/>
                                </a:lnTo>
                                <a:lnTo>
                                  <a:pt x="1057275" y="1587"/>
                                </a:lnTo>
                                <a:lnTo>
                                  <a:pt x="1057275" y="7937"/>
                                </a:lnTo>
                                <a:lnTo>
                                  <a:pt x="1055687" y="9525"/>
                                </a:lnTo>
                                <a:close/>
                              </a:path>
                              <a:path w="2428875" h="9525">
                                <a:moveTo>
                                  <a:pt x="1036637" y="9525"/>
                                </a:moveTo>
                                <a:lnTo>
                                  <a:pt x="1030287" y="9525"/>
                                </a:lnTo>
                                <a:lnTo>
                                  <a:pt x="1028700" y="7937"/>
                                </a:lnTo>
                                <a:lnTo>
                                  <a:pt x="1028700" y="1587"/>
                                </a:lnTo>
                                <a:lnTo>
                                  <a:pt x="1030287" y="0"/>
                                </a:lnTo>
                                <a:lnTo>
                                  <a:pt x="1036637" y="0"/>
                                </a:lnTo>
                                <a:lnTo>
                                  <a:pt x="1038225" y="1587"/>
                                </a:lnTo>
                                <a:lnTo>
                                  <a:pt x="1038225" y="7937"/>
                                </a:lnTo>
                                <a:lnTo>
                                  <a:pt x="1036637" y="9525"/>
                                </a:lnTo>
                                <a:close/>
                              </a:path>
                              <a:path w="2428875" h="9525">
                                <a:moveTo>
                                  <a:pt x="1017587" y="9525"/>
                                </a:moveTo>
                                <a:lnTo>
                                  <a:pt x="1011237" y="9525"/>
                                </a:lnTo>
                                <a:lnTo>
                                  <a:pt x="1009650" y="7937"/>
                                </a:lnTo>
                                <a:lnTo>
                                  <a:pt x="1009650" y="1587"/>
                                </a:lnTo>
                                <a:lnTo>
                                  <a:pt x="1011237" y="0"/>
                                </a:lnTo>
                                <a:lnTo>
                                  <a:pt x="1017587" y="0"/>
                                </a:lnTo>
                                <a:lnTo>
                                  <a:pt x="1019175" y="1587"/>
                                </a:lnTo>
                                <a:lnTo>
                                  <a:pt x="1019175" y="7937"/>
                                </a:lnTo>
                                <a:lnTo>
                                  <a:pt x="1017587" y="9525"/>
                                </a:lnTo>
                                <a:close/>
                              </a:path>
                              <a:path w="2428875" h="9525">
                                <a:moveTo>
                                  <a:pt x="998537" y="9525"/>
                                </a:moveTo>
                                <a:lnTo>
                                  <a:pt x="992187" y="9525"/>
                                </a:lnTo>
                                <a:lnTo>
                                  <a:pt x="990600" y="7937"/>
                                </a:lnTo>
                                <a:lnTo>
                                  <a:pt x="990600" y="1587"/>
                                </a:lnTo>
                                <a:lnTo>
                                  <a:pt x="992187" y="0"/>
                                </a:lnTo>
                                <a:lnTo>
                                  <a:pt x="998537" y="0"/>
                                </a:lnTo>
                                <a:lnTo>
                                  <a:pt x="1000125" y="1587"/>
                                </a:lnTo>
                                <a:lnTo>
                                  <a:pt x="1000125" y="7937"/>
                                </a:lnTo>
                                <a:lnTo>
                                  <a:pt x="998537" y="9525"/>
                                </a:lnTo>
                                <a:close/>
                              </a:path>
                              <a:path w="2428875" h="9525">
                                <a:moveTo>
                                  <a:pt x="979487" y="9525"/>
                                </a:moveTo>
                                <a:lnTo>
                                  <a:pt x="973137" y="9525"/>
                                </a:lnTo>
                                <a:lnTo>
                                  <a:pt x="971550" y="7937"/>
                                </a:lnTo>
                                <a:lnTo>
                                  <a:pt x="971550" y="1587"/>
                                </a:lnTo>
                                <a:lnTo>
                                  <a:pt x="973137" y="0"/>
                                </a:lnTo>
                                <a:lnTo>
                                  <a:pt x="979487" y="0"/>
                                </a:lnTo>
                                <a:lnTo>
                                  <a:pt x="981075" y="1587"/>
                                </a:lnTo>
                                <a:lnTo>
                                  <a:pt x="981075" y="7937"/>
                                </a:lnTo>
                                <a:lnTo>
                                  <a:pt x="979487" y="9525"/>
                                </a:lnTo>
                                <a:close/>
                              </a:path>
                              <a:path w="2428875" h="9525">
                                <a:moveTo>
                                  <a:pt x="960437" y="9525"/>
                                </a:moveTo>
                                <a:lnTo>
                                  <a:pt x="954087" y="9525"/>
                                </a:lnTo>
                                <a:lnTo>
                                  <a:pt x="952500" y="7937"/>
                                </a:lnTo>
                                <a:lnTo>
                                  <a:pt x="952500" y="1587"/>
                                </a:lnTo>
                                <a:lnTo>
                                  <a:pt x="954087" y="0"/>
                                </a:lnTo>
                                <a:lnTo>
                                  <a:pt x="960437" y="0"/>
                                </a:lnTo>
                                <a:lnTo>
                                  <a:pt x="962025" y="1587"/>
                                </a:lnTo>
                                <a:lnTo>
                                  <a:pt x="962025" y="7937"/>
                                </a:lnTo>
                                <a:lnTo>
                                  <a:pt x="960437" y="9525"/>
                                </a:lnTo>
                                <a:close/>
                              </a:path>
                              <a:path w="2428875" h="9525">
                                <a:moveTo>
                                  <a:pt x="941387" y="9525"/>
                                </a:moveTo>
                                <a:lnTo>
                                  <a:pt x="935037" y="9525"/>
                                </a:lnTo>
                                <a:lnTo>
                                  <a:pt x="933450" y="7937"/>
                                </a:lnTo>
                                <a:lnTo>
                                  <a:pt x="933450" y="1587"/>
                                </a:lnTo>
                                <a:lnTo>
                                  <a:pt x="935037" y="0"/>
                                </a:lnTo>
                                <a:lnTo>
                                  <a:pt x="941387" y="0"/>
                                </a:lnTo>
                                <a:lnTo>
                                  <a:pt x="942975" y="1587"/>
                                </a:lnTo>
                                <a:lnTo>
                                  <a:pt x="942975" y="7937"/>
                                </a:lnTo>
                                <a:lnTo>
                                  <a:pt x="941387" y="9525"/>
                                </a:lnTo>
                                <a:close/>
                              </a:path>
                              <a:path w="2428875" h="9525">
                                <a:moveTo>
                                  <a:pt x="922337" y="9525"/>
                                </a:moveTo>
                                <a:lnTo>
                                  <a:pt x="915987" y="9525"/>
                                </a:lnTo>
                                <a:lnTo>
                                  <a:pt x="914400" y="7937"/>
                                </a:lnTo>
                                <a:lnTo>
                                  <a:pt x="914400" y="1587"/>
                                </a:lnTo>
                                <a:lnTo>
                                  <a:pt x="915987" y="0"/>
                                </a:lnTo>
                                <a:lnTo>
                                  <a:pt x="922337" y="0"/>
                                </a:lnTo>
                                <a:lnTo>
                                  <a:pt x="923925" y="1587"/>
                                </a:lnTo>
                                <a:lnTo>
                                  <a:pt x="923925" y="7937"/>
                                </a:lnTo>
                                <a:lnTo>
                                  <a:pt x="922337" y="9525"/>
                                </a:lnTo>
                                <a:close/>
                              </a:path>
                              <a:path w="2428875" h="9525">
                                <a:moveTo>
                                  <a:pt x="903287" y="9525"/>
                                </a:moveTo>
                                <a:lnTo>
                                  <a:pt x="896937" y="9525"/>
                                </a:lnTo>
                                <a:lnTo>
                                  <a:pt x="895350" y="7937"/>
                                </a:lnTo>
                                <a:lnTo>
                                  <a:pt x="895350" y="1587"/>
                                </a:lnTo>
                                <a:lnTo>
                                  <a:pt x="896937" y="0"/>
                                </a:lnTo>
                                <a:lnTo>
                                  <a:pt x="903287" y="0"/>
                                </a:lnTo>
                                <a:lnTo>
                                  <a:pt x="904875" y="1587"/>
                                </a:lnTo>
                                <a:lnTo>
                                  <a:pt x="904875" y="7937"/>
                                </a:lnTo>
                                <a:lnTo>
                                  <a:pt x="903287" y="9525"/>
                                </a:lnTo>
                                <a:close/>
                              </a:path>
                              <a:path w="2428875" h="9525">
                                <a:moveTo>
                                  <a:pt x="884237" y="9525"/>
                                </a:moveTo>
                                <a:lnTo>
                                  <a:pt x="877887" y="9525"/>
                                </a:lnTo>
                                <a:lnTo>
                                  <a:pt x="876300" y="7937"/>
                                </a:lnTo>
                                <a:lnTo>
                                  <a:pt x="876300" y="1587"/>
                                </a:lnTo>
                                <a:lnTo>
                                  <a:pt x="877887" y="0"/>
                                </a:lnTo>
                                <a:lnTo>
                                  <a:pt x="884237" y="0"/>
                                </a:lnTo>
                                <a:lnTo>
                                  <a:pt x="885825" y="1587"/>
                                </a:lnTo>
                                <a:lnTo>
                                  <a:pt x="885825" y="7937"/>
                                </a:lnTo>
                                <a:lnTo>
                                  <a:pt x="884237" y="9525"/>
                                </a:lnTo>
                                <a:close/>
                              </a:path>
                              <a:path w="2428875" h="9525">
                                <a:moveTo>
                                  <a:pt x="865187" y="9525"/>
                                </a:moveTo>
                                <a:lnTo>
                                  <a:pt x="858837" y="9525"/>
                                </a:lnTo>
                                <a:lnTo>
                                  <a:pt x="857250" y="7937"/>
                                </a:lnTo>
                                <a:lnTo>
                                  <a:pt x="857250" y="1587"/>
                                </a:lnTo>
                                <a:lnTo>
                                  <a:pt x="858837" y="0"/>
                                </a:lnTo>
                                <a:lnTo>
                                  <a:pt x="865187" y="0"/>
                                </a:lnTo>
                                <a:lnTo>
                                  <a:pt x="866775" y="1587"/>
                                </a:lnTo>
                                <a:lnTo>
                                  <a:pt x="866775" y="7937"/>
                                </a:lnTo>
                                <a:lnTo>
                                  <a:pt x="865187" y="9525"/>
                                </a:lnTo>
                                <a:close/>
                              </a:path>
                              <a:path w="2428875" h="9525">
                                <a:moveTo>
                                  <a:pt x="846137" y="9525"/>
                                </a:moveTo>
                                <a:lnTo>
                                  <a:pt x="839787" y="9525"/>
                                </a:lnTo>
                                <a:lnTo>
                                  <a:pt x="838200" y="7937"/>
                                </a:lnTo>
                                <a:lnTo>
                                  <a:pt x="838200" y="1587"/>
                                </a:lnTo>
                                <a:lnTo>
                                  <a:pt x="839787" y="0"/>
                                </a:lnTo>
                                <a:lnTo>
                                  <a:pt x="846137" y="0"/>
                                </a:lnTo>
                                <a:lnTo>
                                  <a:pt x="847725" y="1587"/>
                                </a:lnTo>
                                <a:lnTo>
                                  <a:pt x="847725" y="7937"/>
                                </a:lnTo>
                                <a:lnTo>
                                  <a:pt x="846137" y="9525"/>
                                </a:lnTo>
                                <a:close/>
                              </a:path>
                              <a:path w="2428875" h="9525">
                                <a:moveTo>
                                  <a:pt x="827087" y="9525"/>
                                </a:moveTo>
                                <a:lnTo>
                                  <a:pt x="820737" y="9525"/>
                                </a:lnTo>
                                <a:lnTo>
                                  <a:pt x="819150" y="7937"/>
                                </a:lnTo>
                                <a:lnTo>
                                  <a:pt x="819150" y="1587"/>
                                </a:lnTo>
                                <a:lnTo>
                                  <a:pt x="820737" y="0"/>
                                </a:lnTo>
                                <a:lnTo>
                                  <a:pt x="827087" y="0"/>
                                </a:lnTo>
                                <a:lnTo>
                                  <a:pt x="828675" y="1587"/>
                                </a:lnTo>
                                <a:lnTo>
                                  <a:pt x="828675" y="7937"/>
                                </a:lnTo>
                                <a:lnTo>
                                  <a:pt x="827087" y="9525"/>
                                </a:lnTo>
                                <a:close/>
                              </a:path>
                              <a:path w="2428875" h="9525">
                                <a:moveTo>
                                  <a:pt x="808037" y="9525"/>
                                </a:moveTo>
                                <a:lnTo>
                                  <a:pt x="801687" y="9525"/>
                                </a:lnTo>
                                <a:lnTo>
                                  <a:pt x="800100" y="7937"/>
                                </a:lnTo>
                                <a:lnTo>
                                  <a:pt x="800100" y="1587"/>
                                </a:lnTo>
                                <a:lnTo>
                                  <a:pt x="801687" y="0"/>
                                </a:lnTo>
                                <a:lnTo>
                                  <a:pt x="808037" y="0"/>
                                </a:lnTo>
                                <a:lnTo>
                                  <a:pt x="809625" y="1587"/>
                                </a:lnTo>
                                <a:lnTo>
                                  <a:pt x="809625" y="7937"/>
                                </a:lnTo>
                                <a:lnTo>
                                  <a:pt x="808037" y="9525"/>
                                </a:lnTo>
                                <a:close/>
                              </a:path>
                              <a:path w="2428875" h="9525">
                                <a:moveTo>
                                  <a:pt x="788987" y="9525"/>
                                </a:moveTo>
                                <a:lnTo>
                                  <a:pt x="782637" y="9525"/>
                                </a:lnTo>
                                <a:lnTo>
                                  <a:pt x="781050" y="7937"/>
                                </a:lnTo>
                                <a:lnTo>
                                  <a:pt x="781050" y="1587"/>
                                </a:lnTo>
                                <a:lnTo>
                                  <a:pt x="782637" y="0"/>
                                </a:lnTo>
                                <a:lnTo>
                                  <a:pt x="788987" y="0"/>
                                </a:lnTo>
                                <a:lnTo>
                                  <a:pt x="790575" y="1587"/>
                                </a:lnTo>
                                <a:lnTo>
                                  <a:pt x="790575" y="7937"/>
                                </a:lnTo>
                                <a:lnTo>
                                  <a:pt x="788987" y="9525"/>
                                </a:lnTo>
                                <a:close/>
                              </a:path>
                              <a:path w="2428875" h="9525">
                                <a:moveTo>
                                  <a:pt x="769937" y="9525"/>
                                </a:moveTo>
                                <a:lnTo>
                                  <a:pt x="763587" y="9525"/>
                                </a:lnTo>
                                <a:lnTo>
                                  <a:pt x="762000" y="7937"/>
                                </a:lnTo>
                                <a:lnTo>
                                  <a:pt x="762000" y="1587"/>
                                </a:lnTo>
                                <a:lnTo>
                                  <a:pt x="763587" y="0"/>
                                </a:lnTo>
                                <a:lnTo>
                                  <a:pt x="769937" y="0"/>
                                </a:lnTo>
                                <a:lnTo>
                                  <a:pt x="771525" y="1587"/>
                                </a:lnTo>
                                <a:lnTo>
                                  <a:pt x="771525" y="7937"/>
                                </a:lnTo>
                                <a:lnTo>
                                  <a:pt x="769937" y="9525"/>
                                </a:lnTo>
                                <a:close/>
                              </a:path>
                              <a:path w="2428875" h="9525">
                                <a:moveTo>
                                  <a:pt x="750887" y="9525"/>
                                </a:moveTo>
                                <a:lnTo>
                                  <a:pt x="744537" y="9525"/>
                                </a:lnTo>
                                <a:lnTo>
                                  <a:pt x="742950" y="7937"/>
                                </a:lnTo>
                                <a:lnTo>
                                  <a:pt x="742950" y="1587"/>
                                </a:lnTo>
                                <a:lnTo>
                                  <a:pt x="744537" y="0"/>
                                </a:lnTo>
                                <a:lnTo>
                                  <a:pt x="750887" y="0"/>
                                </a:lnTo>
                                <a:lnTo>
                                  <a:pt x="752475" y="1587"/>
                                </a:lnTo>
                                <a:lnTo>
                                  <a:pt x="752475" y="7937"/>
                                </a:lnTo>
                                <a:lnTo>
                                  <a:pt x="750887" y="9525"/>
                                </a:lnTo>
                                <a:close/>
                              </a:path>
                              <a:path w="2428875" h="9525">
                                <a:moveTo>
                                  <a:pt x="731837" y="9525"/>
                                </a:moveTo>
                                <a:lnTo>
                                  <a:pt x="725487" y="9525"/>
                                </a:lnTo>
                                <a:lnTo>
                                  <a:pt x="723900" y="7937"/>
                                </a:lnTo>
                                <a:lnTo>
                                  <a:pt x="723900" y="1587"/>
                                </a:lnTo>
                                <a:lnTo>
                                  <a:pt x="725487" y="0"/>
                                </a:lnTo>
                                <a:lnTo>
                                  <a:pt x="731837" y="0"/>
                                </a:lnTo>
                                <a:lnTo>
                                  <a:pt x="733425" y="1587"/>
                                </a:lnTo>
                                <a:lnTo>
                                  <a:pt x="733425" y="7937"/>
                                </a:lnTo>
                                <a:lnTo>
                                  <a:pt x="731837" y="9525"/>
                                </a:lnTo>
                                <a:close/>
                              </a:path>
                              <a:path w="2428875" h="9525">
                                <a:moveTo>
                                  <a:pt x="712787" y="9525"/>
                                </a:moveTo>
                                <a:lnTo>
                                  <a:pt x="706437" y="9525"/>
                                </a:lnTo>
                                <a:lnTo>
                                  <a:pt x="704850" y="7937"/>
                                </a:lnTo>
                                <a:lnTo>
                                  <a:pt x="704850" y="1587"/>
                                </a:lnTo>
                                <a:lnTo>
                                  <a:pt x="706437" y="0"/>
                                </a:lnTo>
                                <a:lnTo>
                                  <a:pt x="712787" y="0"/>
                                </a:lnTo>
                                <a:lnTo>
                                  <a:pt x="714375" y="1587"/>
                                </a:lnTo>
                                <a:lnTo>
                                  <a:pt x="714375" y="7937"/>
                                </a:lnTo>
                                <a:lnTo>
                                  <a:pt x="712787" y="9525"/>
                                </a:lnTo>
                                <a:close/>
                              </a:path>
                              <a:path w="2428875" h="9525">
                                <a:moveTo>
                                  <a:pt x="693737" y="9525"/>
                                </a:moveTo>
                                <a:lnTo>
                                  <a:pt x="687387" y="9525"/>
                                </a:lnTo>
                                <a:lnTo>
                                  <a:pt x="685800" y="7937"/>
                                </a:lnTo>
                                <a:lnTo>
                                  <a:pt x="685800" y="1587"/>
                                </a:lnTo>
                                <a:lnTo>
                                  <a:pt x="687387" y="0"/>
                                </a:lnTo>
                                <a:lnTo>
                                  <a:pt x="693737" y="0"/>
                                </a:lnTo>
                                <a:lnTo>
                                  <a:pt x="695325" y="1587"/>
                                </a:lnTo>
                                <a:lnTo>
                                  <a:pt x="695325" y="7937"/>
                                </a:lnTo>
                                <a:lnTo>
                                  <a:pt x="693737" y="9525"/>
                                </a:lnTo>
                                <a:close/>
                              </a:path>
                              <a:path w="2428875" h="9525">
                                <a:moveTo>
                                  <a:pt x="674687" y="9525"/>
                                </a:moveTo>
                                <a:lnTo>
                                  <a:pt x="668337" y="9525"/>
                                </a:lnTo>
                                <a:lnTo>
                                  <a:pt x="666750" y="7937"/>
                                </a:lnTo>
                                <a:lnTo>
                                  <a:pt x="666750" y="1587"/>
                                </a:lnTo>
                                <a:lnTo>
                                  <a:pt x="668337" y="0"/>
                                </a:lnTo>
                                <a:lnTo>
                                  <a:pt x="674687" y="0"/>
                                </a:lnTo>
                                <a:lnTo>
                                  <a:pt x="676275" y="1587"/>
                                </a:lnTo>
                                <a:lnTo>
                                  <a:pt x="676275" y="7937"/>
                                </a:lnTo>
                                <a:lnTo>
                                  <a:pt x="674687" y="9525"/>
                                </a:lnTo>
                                <a:close/>
                              </a:path>
                              <a:path w="2428875" h="9525">
                                <a:moveTo>
                                  <a:pt x="655637" y="9525"/>
                                </a:moveTo>
                                <a:lnTo>
                                  <a:pt x="649287" y="9525"/>
                                </a:lnTo>
                                <a:lnTo>
                                  <a:pt x="647700" y="7937"/>
                                </a:lnTo>
                                <a:lnTo>
                                  <a:pt x="647700" y="1587"/>
                                </a:lnTo>
                                <a:lnTo>
                                  <a:pt x="649287" y="0"/>
                                </a:lnTo>
                                <a:lnTo>
                                  <a:pt x="655637" y="0"/>
                                </a:lnTo>
                                <a:lnTo>
                                  <a:pt x="657225" y="1587"/>
                                </a:lnTo>
                                <a:lnTo>
                                  <a:pt x="657225" y="7937"/>
                                </a:lnTo>
                                <a:lnTo>
                                  <a:pt x="655637" y="9525"/>
                                </a:lnTo>
                                <a:close/>
                              </a:path>
                              <a:path w="2428875" h="9525">
                                <a:moveTo>
                                  <a:pt x="636587" y="9525"/>
                                </a:moveTo>
                                <a:lnTo>
                                  <a:pt x="630237" y="9525"/>
                                </a:lnTo>
                                <a:lnTo>
                                  <a:pt x="628650" y="7937"/>
                                </a:lnTo>
                                <a:lnTo>
                                  <a:pt x="628650" y="1587"/>
                                </a:lnTo>
                                <a:lnTo>
                                  <a:pt x="630237" y="0"/>
                                </a:lnTo>
                                <a:lnTo>
                                  <a:pt x="636587" y="0"/>
                                </a:lnTo>
                                <a:lnTo>
                                  <a:pt x="638175" y="1587"/>
                                </a:lnTo>
                                <a:lnTo>
                                  <a:pt x="638175" y="7937"/>
                                </a:lnTo>
                                <a:lnTo>
                                  <a:pt x="636587" y="9525"/>
                                </a:lnTo>
                                <a:close/>
                              </a:path>
                              <a:path w="2428875" h="9525">
                                <a:moveTo>
                                  <a:pt x="617537" y="9525"/>
                                </a:moveTo>
                                <a:lnTo>
                                  <a:pt x="611187" y="9525"/>
                                </a:lnTo>
                                <a:lnTo>
                                  <a:pt x="609600" y="7937"/>
                                </a:lnTo>
                                <a:lnTo>
                                  <a:pt x="609600" y="1587"/>
                                </a:lnTo>
                                <a:lnTo>
                                  <a:pt x="611187" y="0"/>
                                </a:lnTo>
                                <a:lnTo>
                                  <a:pt x="617537" y="0"/>
                                </a:lnTo>
                                <a:lnTo>
                                  <a:pt x="619125" y="1587"/>
                                </a:lnTo>
                                <a:lnTo>
                                  <a:pt x="619125" y="7937"/>
                                </a:lnTo>
                                <a:lnTo>
                                  <a:pt x="617537" y="9525"/>
                                </a:lnTo>
                                <a:close/>
                              </a:path>
                              <a:path w="2428875" h="9525">
                                <a:moveTo>
                                  <a:pt x="598487" y="9525"/>
                                </a:moveTo>
                                <a:lnTo>
                                  <a:pt x="592137" y="9525"/>
                                </a:lnTo>
                                <a:lnTo>
                                  <a:pt x="590550" y="7937"/>
                                </a:lnTo>
                                <a:lnTo>
                                  <a:pt x="590550" y="1587"/>
                                </a:lnTo>
                                <a:lnTo>
                                  <a:pt x="592137" y="0"/>
                                </a:lnTo>
                                <a:lnTo>
                                  <a:pt x="598487" y="0"/>
                                </a:lnTo>
                                <a:lnTo>
                                  <a:pt x="600075" y="1587"/>
                                </a:lnTo>
                                <a:lnTo>
                                  <a:pt x="600075" y="7937"/>
                                </a:lnTo>
                                <a:lnTo>
                                  <a:pt x="598487" y="9525"/>
                                </a:lnTo>
                                <a:close/>
                              </a:path>
                              <a:path w="2428875" h="9525">
                                <a:moveTo>
                                  <a:pt x="579437" y="9525"/>
                                </a:moveTo>
                                <a:lnTo>
                                  <a:pt x="573087" y="9525"/>
                                </a:lnTo>
                                <a:lnTo>
                                  <a:pt x="571500" y="7937"/>
                                </a:lnTo>
                                <a:lnTo>
                                  <a:pt x="571500" y="1587"/>
                                </a:lnTo>
                                <a:lnTo>
                                  <a:pt x="573087" y="0"/>
                                </a:lnTo>
                                <a:lnTo>
                                  <a:pt x="579437" y="0"/>
                                </a:lnTo>
                                <a:lnTo>
                                  <a:pt x="581025" y="1587"/>
                                </a:lnTo>
                                <a:lnTo>
                                  <a:pt x="581025" y="7937"/>
                                </a:lnTo>
                                <a:lnTo>
                                  <a:pt x="579437" y="9525"/>
                                </a:lnTo>
                                <a:close/>
                              </a:path>
                              <a:path w="2428875" h="9525">
                                <a:moveTo>
                                  <a:pt x="560387" y="9525"/>
                                </a:moveTo>
                                <a:lnTo>
                                  <a:pt x="554037" y="9525"/>
                                </a:lnTo>
                                <a:lnTo>
                                  <a:pt x="552450" y="7937"/>
                                </a:lnTo>
                                <a:lnTo>
                                  <a:pt x="552450" y="1587"/>
                                </a:lnTo>
                                <a:lnTo>
                                  <a:pt x="554037" y="0"/>
                                </a:lnTo>
                                <a:lnTo>
                                  <a:pt x="560387" y="0"/>
                                </a:lnTo>
                                <a:lnTo>
                                  <a:pt x="561975" y="1587"/>
                                </a:lnTo>
                                <a:lnTo>
                                  <a:pt x="561975" y="7937"/>
                                </a:lnTo>
                                <a:lnTo>
                                  <a:pt x="560387" y="9525"/>
                                </a:lnTo>
                                <a:close/>
                              </a:path>
                              <a:path w="2428875" h="9525">
                                <a:moveTo>
                                  <a:pt x="541337" y="9525"/>
                                </a:moveTo>
                                <a:lnTo>
                                  <a:pt x="534987" y="9525"/>
                                </a:lnTo>
                                <a:lnTo>
                                  <a:pt x="533400" y="7937"/>
                                </a:lnTo>
                                <a:lnTo>
                                  <a:pt x="533400" y="1587"/>
                                </a:lnTo>
                                <a:lnTo>
                                  <a:pt x="534987" y="0"/>
                                </a:lnTo>
                                <a:lnTo>
                                  <a:pt x="541337" y="0"/>
                                </a:lnTo>
                                <a:lnTo>
                                  <a:pt x="542925" y="1587"/>
                                </a:lnTo>
                                <a:lnTo>
                                  <a:pt x="542925" y="7937"/>
                                </a:lnTo>
                                <a:lnTo>
                                  <a:pt x="541337" y="9525"/>
                                </a:lnTo>
                                <a:close/>
                              </a:path>
                              <a:path w="2428875" h="9525">
                                <a:moveTo>
                                  <a:pt x="522287" y="9525"/>
                                </a:moveTo>
                                <a:lnTo>
                                  <a:pt x="515937" y="9525"/>
                                </a:lnTo>
                                <a:lnTo>
                                  <a:pt x="514350" y="7937"/>
                                </a:lnTo>
                                <a:lnTo>
                                  <a:pt x="514350" y="1587"/>
                                </a:lnTo>
                                <a:lnTo>
                                  <a:pt x="515937" y="0"/>
                                </a:lnTo>
                                <a:lnTo>
                                  <a:pt x="522287" y="0"/>
                                </a:lnTo>
                                <a:lnTo>
                                  <a:pt x="523875" y="1587"/>
                                </a:lnTo>
                                <a:lnTo>
                                  <a:pt x="523875" y="7937"/>
                                </a:lnTo>
                                <a:lnTo>
                                  <a:pt x="522287" y="9525"/>
                                </a:lnTo>
                                <a:close/>
                              </a:path>
                              <a:path w="2428875" h="9525">
                                <a:moveTo>
                                  <a:pt x="503237" y="9525"/>
                                </a:moveTo>
                                <a:lnTo>
                                  <a:pt x="496887" y="9525"/>
                                </a:lnTo>
                                <a:lnTo>
                                  <a:pt x="495300" y="7937"/>
                                </a:lnTo>
                                <a:lnTo>
                                  <a:pt x="495300" y="1587"/>
                                </a:lnTo>
                                <a:lnTo>
                                  <a:pt x="496887" y="0"/>
                                </a:lnTo>
                                <a:lnTo>
                                  <a:pt x="503237" y="0"/>
                                </a:lnTo>
                                <a:lnTo>
                                  <a:pt x="504825" y="1587"/>
                                </a:lnTo>
                                <a:lnTo>
                                  <a:pt x="504825" y="7937"/>
                                </a:lnTo>
                                <a:lnTo>
                                  <a:pt x="503237" y="9525"/>
                                </a:lnTo>
                                <a:close/>
                              </a:path>
                              <a:path w="2428875" h="9525">
                                <a:moveTo>
                                  <a:pt x="484187" y="9525"/>
                                </a:moveTo>
                                <a:lnTo>
                                  <a:pt x="477837" y="9525"/>
                                </a:lnTo>
                                <a:lnTo>
                                  <a:pt x="476250" y="7937"/>
                                </a:lnTo>
                                <a:lnTo>
                                  <a:pt x="476250" y="1587"/>
                                </a:lnTo>
                                <a:lnTo>
                                  <a:pt x="477837" y="0"/>
                                </a:lnTo>
                                <a:lnTo>
                                  <a:pt x="484187" y="0"/>
                                </a:lnTo>
                                <a:lnTo>
                                  <a:pt x="485775" y="1587"/>
                                </a:lnTo>
                                <a:lnTo>
                                  <a:pt x="485775" y="7937"/>
                                </a:lnTo>
                                <a:lnTo>
                                  <a:pt x="484187" y="9525"/>
                                </a:lnTo>
                                <a:close/>
                              </a:path>
                              <a:path w="2428875" h="9525">
                                <a:moveTo>
                                  <a:pt x="465137" y="9525"/>
                                </a:moveTo>
                                <a:lnTo>
                                  <a:pt x="458787" y="9525"/>
                                </a:lnTo>
                                <a:lnTo>
                                  <a:pt x="457200" y="7937"/>
                                </a:lnTo>
                                <a:lnTo>
                                  <a:pt x="457200" y="1587"/>
                                </a:lnTo>
                                <a:lnTo>
                                  <a:pt x="458787" y="0"/>
                                </a:lnTo>
                                <a:lnTo>
                                  <a:pt x="465137" y="0"/>
                                </a:lnTo>
                                <a:lnTo>
                                  <a:pt x="466725" y="1587"/>
                                </a:lnTo>
                                <a:lnTo>
                                  <a:pt x="466725" y="7937"/>
                                </a:lnTo>
                                <a:lnTo>
                                  <a:pt x="465137" y="9525"/>
                                </a:lnTo>
                                <a:close/>
                              </a:path>
                              <a:path w="2428875" h="9525">
                                <a:moveTo>
                                  <a:pt x="446087" y="9525"/>
                                </a:moveTo>
                                <a:lnTo>
                                  <a:pt x="439737" y="9525"/>
                                </a:lnTo>
                                <a:lnTo>
                                  <a:pt x="438150" y="7937"/>
                                </a:lnTo>
                                <a:lnTo>
                                  <a:pt x="438150" y="1587"/>
                                </a:lnTo>
                                <a:lnTo>
                                  <a:pt x="439737" y="0"/>
                                </a:lnTo>
                                <a:lnTo>
                                  <a:pt x="446087" y="0"/>
                                </a:lnTo>
                                <a:lnTo>
                                  <a:pt x="447675" y="1587"/>
                                </a:lnTo>
                                <a:lnTo>
                                  <a:pt x="447675" y="7937"/>
                                </a:lnTo>
                                <a:lnTo>
                                  <a:pt x="446087" y="9525"/>
                                </a:lnTo>
                                <a:close/>
                              </a:path>
                              <a:path w="2428875" h="9525">
                                <a:moveTo>
                                  <a:pt x="427037" y="9525"/>
                                </a:moveTo>
                                <a:lnTo>
                                  <a:pt x="420687" y="9525"/>
                                </a:lnTo>
                                <a:lnTo>
                                  <a:pt x="419100" y="7937"/>
                                </a:lnTo>
                                <a:lnTo>
                                  <a:pt x="419100" y="1587"/>
                                </a:lnTo>
                                <a:lnTo>
                                  <a:pt x="420687" y="0"/>
                                </a:lnTo>
                                <a:lnTo>
                                  <a:pt x="427037" y="0"/>
                                </a:lnTo>
                                <a:lnTo>
                                  <a:pt x="428625" y="1587"/>
                                </a:lnTo>
                                <a:lnTo>
                                  <a:pt x="428625" y="7937"/>
                                </a:lnTo>
                                <a:lnTo>
                                  <a:pt x="427037" y="9525"/>
                                </a:lnTo>
                                <a:close/>
                              </a:path>
                              <a:path w="2428875" h="9525">
                                <a:moveTo>
                                  <a:pt x="407987" y="9525"/>
                                </a:moveTo>
                                <a:lnTo>
                                  <a:pt x="401637" y="9525"/>
                                </a:lnTo>
                                <a:lnTo>
                                  <a:pt x="400050" y="7937"/>
                                </a:lnTo>
                                <a:lnTo>
                                  <a:pt x="400050" y="1587"/>
                                </a:lnTo>
                                <a:lnTo>
                                  <a:pt x="401637" y="0"/>
                                </a:lnTo>
                                <a:lnTo>
                                  <a:pt x="407987" y="0"/>
                                </a:lnTo>
                                <a:lnTo>
                                  <a:pt x="409575" y="1587"/>
                                </a:lnTo>
                                <a:lnTo>
                                  <a:pt x="409575" y="7937"/>
                                </a:lnTo>
                                <a:lnTo>
                                  <a:pt x="407987" y="9525"/>
                                </a:lnTo>
                                <a:close/>
                              </a:path>
                              <a:path w="2428875" h="9525">
                                <a:moveTo>
                                  <a:pt x="388937" y="9525"/>
                                </a:moveTo>
                                <a:lnTo>
                                  <a:pt x="382587" y="9525"/>
                                </a:lnTo>
                                <a:lnTo>
                                  <a:pt x="381000" y="7937"/>
                                </a:lnTo>
                                <a:lnTo>
                                  <a:pt x="381000" y="1587"/>
                                </a:lnTo>
                                <a:lnTo>
                                  <a:pt x="382587" y="0"/>
                                </a:lnTo>
                                <a:lnTo>
                                  <a:pt x="388937" y="0"/>
                                </a:lnTo>
                                <a:lnTo>
                                  <a:pt x="390525" y="1587"/>
                                </a:lnTo>
                                <a:lnTo>
                                  <a:pt x="390525" y="7937"/>
                                </a:lnTo>
                                <a:lnTo>
                                  <a:pt x="388937" y="9525"/>
                                </a:lnTo>
                                <a:close/>
                              </a:path>
                              <a:path w="2428875" h="9525">
                                <a:moveTo>
                                  <a:pt x="369887" y="9525"/>
                                </a:moveTo>
                                <a:lnTo>
                                  <a:pt x="363537" y="9525"/>
                                </a:lnTo>
                                <a:lnTo>
                                  <a:pt x="361950" y="7937"/>
                                </a:lnTo>
                                <a:lnTo>
                                  <a:pt x="361950" y="1587"/>
                                </a:lnTo>
                                <a:lnTo>
                                  <a:pt x="363537" y="0"/>
                                </a:lnTo>
                                <a:lnTo>
                                  <a:pt x="369887" y="0"/>
                                </a:lnTo>
                                <a:lnTo>
                                  <a:pt x="371475" y="1587"/>
                                </a:lnTo>
                                <a:lnTo>
                                  <a:pt x="371475" y="7937"/>
                                </a:lnTo>
                                <a:lnTo>
                                  <a:pt x="369887" y="9525"/>
                                </a:lnTo>
                                <a:close/>
                              </a:path>
                              <a:path w="2428875" h="9525">
                                <a:moveTo>
                                  <a:pt x="350837" y="9525"/>
                                </a:moveTo>
                                <a:lnTo>
                                  <a:pt x="344487" y="9525"/>
                                </a:lnTo>
                                <a:lnTo>
                                  <a:pt x="342900" y="7937"/>
                                </a:lnTo>
                                <a:lnTo>
                                  <a:pt x="342900" y="1587"/>
                                </a:lnTo>
                                <a:lnTo>
                                  <a:pt x="344487" y="0"/>
                                </a:lnTo>
                                <a:lnTo>
                                  <a:pt x="350837" y="0"/>
                                </a:lnTo>
                                <a:lnTo>
                                  <a:pt x="352425" y="1587"/>
                                </a:lnTo>
                                <a:lnTo>
                                  <a:pt x="352425" y="7937"/>
                                </a:lnTo>
                                <a:lnTo>
                                  <a:pt x="350837" y="9525"/>
                                </a:lnTo>
                                <a:close/>
                              </a:path>
                              <a:path w="2428875" h="9525">
                                <a:moveTo>
                                  <a:pt x="331787" y="9525"/>
                                </a:moveTo>
                                <a:lnTo>
                                  <a:pt x="325437" y="9525"/>
                                </a:lnTo>
                                <a:lnTo>
                                  <a:pt x="323850" y="7937"/>
                                </a:lnTo>
                                <a:lnTo>
                                  <a:pt x="323850" y="1587"/>
                                </a:lnTo>
                                <a:lnTo>
                                  <a:pt x="325437" y="0"/>
                                </a:lnTo>
                                <a:lnTo>
                                  <a:pt x="331787" y="0"/>
                                </a:lnTo>
                                <a:lnTo>
                                  <a:pt x="333375" y="1587"/>
                                </a:lnTo>
                                <a:lnTo>
                                  <a:pt x="333375" y="7937"/>
                                </a:lnTo>
                                <a:lnTo>
                                  <a:pt x="331787" y="9525"/>
                                </a:lnTo>
                                <a:close/>
                              </a:path>
                              <a:path w="2428875" h="9525">
                                <a:moveTo>
                                  <a:pt x="312737" y="9525"/>
                                </a:moveTo>
                                <a:lnTo>
                                  <a:pt x="306387" y="9525"/>
                                </a:lnTo>
                                <a:lnTo>
                                  <a:pt x="304800" y="7937"/>
                                </a:lnTo>
                                <a:lnTo>
                                  <a:pt x="304800" y="1587"/>
                                </a:lnTo>
                                <a:lnTo>
                                  <a:pt x="306387" y="0"/>
                                </a:lnTo>
                                <a:lnTo>
                                  <a:pt x="312737" y="0"/>
                                </a:lnTo>
                                <a:lnTo>
                                  <a:pt x="314325" y="1587"/>
                                </a:lnTo>
                                <a:lnTo>
                                  <a:pt x="314325" y="7937"/>
                                </a:lnTo>
                                <a:lnTo>
                                  <a:pt x="312737" y="9525"/>
                                </a:lnTo>
                                <a:close/>
                              </a:path>
                              <a:path w="2428875" h="9525">
                                <a:moveTo>
                                  <a:pt x="293687" y="9525"/>
                                </a:moveTo>
                                <a:lnTo>
                                  <a:pt x="287337" y="9525"/>
                                </a:lnTo>
                                <a:lnTo>
                                  <a:pt x="285750" y="7937"/>
                                </a:lnTo>
                                <a:lnTo>
                                  <a:pt x="285750" y="1587"/>
                                </a:lnTo>
                                <a:lnTo>
                                  <a:pt x="287337" y="0"/>
                                </a:lnTo>
                                <a:lnTo>
                                  <a:pt x="293687" y="0"/>
                                </a:lnTo>
                                <a:lnTo>
                                  <a:pt x="295275" y="1587"/>
                                </a:lnTo>
                                <a:lnTo>
                                  <a:pt x="295275" y="7937"/>
                                </a:lnTo>
                                <a:lnTo>
                                  <a:pt x="293687" y="9525"/>
                                </a:lnTo>
                                <a:close/>
                              </a:path>
                              <a:path w="2428875" h="9525">
                                <a:moveTo>
                                  <a:pt x="274637" y="9525"/>
                                </a:moveTo>
                                <a:lnTo>
                                  <a:pt x="268287" y="9525"/>
                                </a:lnTo>
                                <a:lnTo>
                                  <a:pt x="266700" y="7937"/>
                                </a:lnTo>
                                <a:lnTo>
                                  <a:pt x="266700" y="1587"/>
                                </a:lnTo>
                                <a:lnTo>
                                  <a:pt x="268287" y="0"/>
                                </a:lnTo>
                                <a:lnTo>
                                  <a:pt x="274637" y="0"/>
                                </a:lnTo>
                                <a:lnTo>
                                  <a:pt x="276225" y="1587"/>
                                </a:lnTo>
                                <a:lnTo>
                                  <a:pt x="276225" y="7937"/>
                                </a:lnTo>
                                <a:lnTo>
                                  <a:pt x="274637" y="9525"/>
                                </a:lnTo>
                                <a:close/>
                              </a:path>
                              <a:path w="2428875" h="9525">
                                <a:moveTo>
                                  <a:pt x="255587" y="9525"/>
                                </a:moveTo>
                                <a:lnTo>
                                  <a:pt x="249237" y="9525"/>
                                </a:lnTo>
                                <a:lnTo>
                                  <a:pt x="247650" y="7937"/>
                                </a:lnTo>
                                <a:lnTo>
                                  <a:pt x="247650" y="1587"/>
                                </a:lnTo>
                                <a:lnTo>
                                  <a:pt x="249237" y="0"/>
                                </a:lnTo>
                                <a:lnTo>
                                  <a:pt x="255587" y="0"/>
                                </a:lnTo>
                                <a:lnTo>
                                  <a:pt x="257175" y="1587"/>
                                </a:lnTo>
                                <a:lnTo>
                                  <a:pt x="257175" y="7937"/>
                                </a:lnTo>
                                <a:lnTo>
                                  <a:pt x="255587" y="9525"/>
                                </a:lnTo>
                                <a:close/>
                              </a:path>
                              <a:path w="2428875" h="9525">
                                <a:moveTo>
                                  <a:pt x="236537" y="9525"/>
                                </a:moveTo>
                                <a:lnTo>
                                  <a:pt x="230187" y="9525"/>
                                </a:lnTo>
                                <a:lnTo>
                                  <a:pt x="228600" y="7937"/>
                                </a:lnTo>
                                <a:lnTo>
                                  <a:pt x="228600" y="1587"/>
                                </a:lnTo>
                                <a:lnTo>
                                  <a:pt x="230187" y="0"/>
                                </a:lnTo>
                                <a:lnTo>
                                  <a:pt x="236537" y="0"/>
                                </a:lnTo>
                                <a:lnTo>
                                  <a:pt x="238125" y="1587"/>
                                </a:lnTo>
                                <a:lnTo>
                                  <a:pt x="238125" y="7937"/>
                                </a:lnTo>
                                <a:lnTo>
                                  <a:pt x="236537" y="9525"/>
                                </a:lnTo>
                                <a:close/>
                              </a:path>
                              <a:path w="2428875" h="9525">
                                <a:moveTo>
                                  <a:pt x="217487" y="9525"/>
                                </a:moveTo>
                                <a:lnTo>
                                  <a:pt x="211137" y="9525"/>
                                </a:lnTo>
                                <a:lnTo>
                                  <a:pt x="209550" y="7937"/>
                                </a:lnTo>
                                <a:lnTo>
                                  <a:pt x="209550" y="1587"/>
                                </a:lnTo>
                                <a:lnTo>
                                  <a:pt x="211137" y="0"/>
                                </a:lnTo>
                                <a:lnTo>
                                  <a:pt x="217487" y="0"/>
                                </a:lnTo>
                                <a:lnTo>
                                  <a:pt x="219075" y="1587"/>
                                </a:lnTo>
                                <a:lnTo>
                                  <a:pt x="219075" y="7937"/>
                                </a:lnTo>
                                <a:lnTo>
                                  <a:pt x="217487" y="9525"/>
                                </a:lnTo>
                                <a:close/>
                              </a:path>
                              <a:path w="2428875" h="9525">
                                <a:moveTo>
                                  <a:pt x="198437" y="9525"/>
                                </a:moveTo>
                                <a:lnTo>
                                  <a:pt x="192087" y="9525"/>
                                </a:lnTo>
                                <a:lnTo>
                                  <a:pt x="190500" y="7937"/>
                                </a:lnTo>
                                <a:lnTo>
                                  <a:pt x="190500" y="1587"/>
                                </a:lnTo>
                                <a:lnTo>
                                  <a:pt x="192087" y="0"/>
                                </a:lnTo>
                                <a:lnTo>
                                  <a:pt x="198437" y="0"/>
                                </a:lnTo>
                                <a:lnTo>
                                  <a:pt x="200025" y="1587"/>
                                </a:lnTo>
                                <a:lnTo>
                                  <a:pt x="200025" y="7937"/>
                                </a:lnTo>
                                <a:lnTo>
                                  <a:pt x="198437" y="9525"/>
                                </a:lnTo>
                                <a:close/>
                              </a:path>
                              <a:path w="2428875" h="9525">
                                <a:moveTo>
                                  <a:pt x="179387" y="9525"/>
                                </a:moveTo>
                                <a:lnTo>
                                  <a:pt x="173037" y="9525"/>
                                </a:lnTo>
                                <a:lnTo>
                                  <a:pt x="171450" y="7937"/>
                                </a:lnTo>
                                <a:lnTo>
                                  <a:pt x="171450" y="1587"/>
                                </a:lnTo>
                                <a:lnTo>
                                  <a:pt x="173037" y="0"/>
                                </a:lnTo>
                                <a:lnTo>
                                  <a:pt x="179387" y="0"/>
                                </a:lnTo>
                                <a:lnTo>
                                  <a:pt x="180975" y="1587"/>
                                </a:lnTo>
                                <a:lnTo>
                                  <a:pt x="180975" y="7937"/>
                                </a:lnTo>
                                <a:lnTo>
                                  <a:pt x="179387" y="9525"/>
                                </a:lnTo>
                                <a:close/>
                              </a:path>
                              <a:path w="2428875" h="9525">
                                <a:moveTo>
                                  <a:pt x="160337" y="9525"/>
                                </a:moveTo>
                                <a:lnTo>
                                  <a:pt x="153987" y="9525"/>
                                </a:lnTo>
                                <a:lnTo>
                                  <a:pt x="152400" y="7937"/>
                                </a:lnTo>
                                <a:lnTo>
                                  <a:pt x="152400" y="1587"/>
                                </a:lnTo>
                                <a:lnTo>
                                  <a:pt x="153987" y="0"/>
                                </a:lnTo>
                                <a:lnTo>
                                  <a:pt x="160337" y="0"/>
                                </a:lnTo>
                                <a:lnTo>
                                  <a:pt x="161925" y="1587"/>
                                </a:lnTo>
                                <a:lnTo>
                                  <a:pt x="161925" y="7937"/>
                                </a:lnTo>
                                <a:lnTo>
                                  <a:pt x="160337" y="9525"/>
                                </a:lnTo>
                                <a:close/>
                              </a:path>
                              <a:path w="2428875" h="9525">
                                <a:moveTo>
                                  <a:pt x="141287" y="9525"/>
                                </a:moveTo>
                                <a:lnTo>
                                  <a:pt x="134937" y="9525"/>
                                </a:lnTo>
                                <a:lnTo>
                                  <a:pt x="133350" y="7937"/>
                                </a:lnTo>
                                <a:lnTo>
                                  <a:pt x="133350" y="1587"/>
                                </a:lnTo>
                                <a:lnTo>
                                  <a:pt x="134937" y="0"/>
                                </a:lnTo>
                                <a:lnTo>
                                  <a:pt x="141287" y="0"/>
                                </a:lnTo>
                                <a:lnTo>
                                  <a:pt x="142875" y="1587"/>
                                </a:lnTo>
                                <a:lnTo>
                                  <a:pt x="142875" y="7937"/>
                                </a:lnTo>
                                <a:lnTo>
                                  <a:pt x="141287" y="9525"/>
                                </a:lnTo>
                                <a:close/>
                              </a:path>
                              <a:path w="2428875" h="9525">
                                <a:moveTo>
                                  <a:pt x="122237" y="9525"/>
                                </a:moveTo>
                                <a:lnTo>
                                  <a:pt x="115887" y="9525"/>
                                </a:lnTo>
                                <a:lnTo>
                                  <a:pt x="114300" y="7937"/>
                                </a:lnTo>
                                <a:lnTo>
                                  <a:pt x="114300" y="1587"/>
                                </a:lnTo>
                                <a:lnTo>
                                  <a:pt x="115887" y="0"/>
                                </a:lnTo>
                                <a:lnTo>
                                  <a:pt x="122237" y="0"/>
                                </a:lnTo>
                                <a:lnTo>
                                  <a:pt x="123825" y="1587"/>
                                </a:lnTo>
                                <a:lnTo>
                                  <a:pt x="123825" y="7937"/>
                                </a:lnTo>
                                <a:lnTo>
                                  <a:pt x="122237" y="9525"/>
                                </a:lnTo>
                                <a:close/>
                              </a:path>
                              <a:path w="2428875" h="9525">
                                <a:moveTo>
                                  <a:pt x="103187" y="9525"/>
                                </a:moveTo>
                                <a:lnTo>
                                  <a:pt x="96837" y="9525"/>
                                </a:lnTo>
                                <a:lnTo>
                                  <a:pt x="95250" y="7937"/>
                                </a:lnTo>
                                <a:lnTo>
                                  <a:pt x="95250" y="1587"/>
                                </a:lnTo>
                                <a:lnTo>
                                  <a:pt x="96837" y="0"/>
                                </a:lnTo>
                                <a:lnTo>
                                  <a:pt x="103187" y="0"/>
                                </a:lnTo>
                                <a:lnTo>
                                  <a:pt x="104775" y="1587"/>
                                </a:lnTo>
                                <a:lnTo>
                                  <a:pt x="104775" y="7937"/>
                                </a:lnTo>
                                <a:lnTo>
                                  <a:pt x="103187" y="9525"/>
                                </a:lnTo>
                                <a:close/>
                              </a:path>
                              <a:path w="2428875" h="9525">
                                <a:moveTo>
                                  <a:pt x="84137" y="9525"/>
                                </a:moveTo>
                                <a:lnTo>
                                  <a:pt x="77787" y="9525"/>
                                </a:lnTo>
                                <a:lnTo>
                                  <a:pt x="76200" y="7937"/>
                                </a:lnTo>
                                <a:lnTo>
                                  <a:pt x="76200" y="1587"/>
                                </a:lnTo>
                                <a:lnTo>
                                  <a:pt x="77787" y="0"/>
                                </a:lnTo>
                                <a:lnTo>
                                  <a:pt x="84137" y="0"/>
                                </a:lnTo>
                                <a:lnTo>
                                  <a:pt x="85725" y="1587"/>
                                </a:lnTo>
                                <a:lnTo>
                                  <a:pt x="85725" y="7937"/>
                                </a:lnTo>
                                <a:lnTo>
                                  <a:pt x="84137" y="9525"/>
                                </a:lnTo>
                                <a:close/>
                              </a:path>
                              <a:path w="2428875" h="9525">
                                <a:moveTo>
                                  <a:pt x="65087" y="9525"/>
                                </a:moveTo>
                                <a:lnTo>
                                  <a:pt x="58737" y="9525"/>
                                </a:lnTo>
                                <a:lnTo>
                                  <a:pt x="57150" y="7937"/>
                                </a:lnTo>
                                <a:lnTo>
                                  <a:pt x="57150" y="1587"/>
                                </a:lnTo>
                                <a:lnTo>
                                  <a:pt x="58737" y="0"/>
                                </a:lnTo>
                                <a:lnTo>
                                  <a:pt x="65087" y="0"/>
                                </a:lnTo>
                                <a:lnTo>
                                  <a:pt x="66675" y="1587"/>
                                </a:lnTo>
                                <a:lnTo>
                                  <a:pt x="66675" y="7937"/>
                                </a:lnTo>
                                <a:lnTo>
                                  <a:pt x="65087" y="9525"/>
                                </a:lnTo>
                                <a:close/>
                              </a:path>
                              <a:path w="2428875" h="9525">
                                <a:moveTo>
                                  <a:pt x="46037" y="9525"/>
                                </a:moveTo>
                                <a:lnTo>
                                  <a:pt x="39687" y="9525"/>
                                </a:lnTo>
                                <a:lnTo>
                                  <a:pt x="38100" y="7937"/>
                                </a:lnTo>
                                <a:lnTo>
                                  <a:pt x="38100" y="1587"/>
                                </a:lnTo>
                                <a:lnTo>
                                  <a:pt x="39687" y="0"/>
                                </a:lnTo>
                                <a:lnTo>
                                  <a:pt x="46037" y="0"/>
                                </a:lnTo>
                                <a:lnTo>
                                  <a:pt x="47625" y="1587"/>
                                </a:lnTo>
                                <a:lnTo>
                                  <a:pt x="47625" y="7937"/>
                                </a:lnTo>
                                <a:lnTo>
                                  <a:pt x="46037" y="9525"/>
                                </a:lnTo>
                                <a:close/>
                              </a:path>
                              <a:path w="2428875" h="9525">
                                <a:moveTo>
                                  <a:pt x="26987" y="9525"/>
                                </a:moveTo>
                                <a:lnTo>
                                  <a:pt x="20637" y="9525"/>
                                </a:lnTo>
                                <a:lnTo>
                                  <a:pt x="19050" y="7937"/>
                                </a:lnTo>
                                <a:lnTo>
                                  <a:pt x="19050" y="1587"/>
                                </a:lnTo>
                                <a:lnTo>
                                  <a:pt x="20637" y="0"/>
                                </a:lnTo>
                                <a:lnTo>
                                  <a:pt x="26987" y="0"/>
                                </a:lnTo>
                                <a:lnTo>
                                  <a:pt x="28575" y="1587"/>
                                </a:lnTo>
                                <a:lnTo>
                                  <a:pt x="28575" y="7937"/>
                                </a:lnTo>
                                <a:lnTo>
                                  <a:pt x="26987" y="9525"/>
                                </a:lnTo>
                                <a:close/>
                              </a:path>
                              <a:path w="2428875" h="9525">
                                <a:moveTo>
                                  <a:pt x="7937" y="9525"/>
                                </a:moveTo>
                                <a:lnTo>
                                  <a:pt x="1587" y="9525"/>
                                </a:lnTo>
                                <a:lnTo>
                                  <a:pt x="0" y="7937"/>
                                </a:lnTo>
                                <a:lnTo>
                                  <a:pt x="0" y="1587"/>
                                </a:lnTo>
                                <a:lnTo>
                                  <a:pt x="1587" y="0"/>
                                </a:lnTo>
                                <a:lnTo>
                                  <a:pt x="7937" y="0"/>
                                </a:lnTo>
                                <a:lnTo>
                                  <a:pt x="9525" y="1587"/>
                                </a:lnTo>
                                <a:lnTo>
                                  <a:pt x="9525" y="7937"/>
                                </a:lnTo>
                                <a:lnTo>
                                  <a:pt x="7937" y="9525"/>
                                </a:lnTo>
                                <a:close/>
                              </a:path>
                            </a:pathLst>
                          </a:custGeom>
                          <a:solidFill>
                            <a:srgbClr val="C40000"/>
                          </a:solidFill>
                        </wps:spPr>
                        <wps:bodyPr wrap="square" lIns="0" tIns="0" rIns="0" bIns="0" rtlCol="0">
                          <a:noAutofit/>
                        </wps:bodyPr>
                      </wps:wsp>
                      <pic:pic xmlns:pic="http://schemas.openxmlformats.org/drawingml/2006/picture">
                        <pic:nvPicPr>
                          <pic:cNvPr id="62" name="Image 62"/>
                          <pic:cNvPicPr/>
                        </pic:nvPicPr>
                        <pic:blipFill>
                          <a:blip r:embed="rId31" cstate="print"/>
                          <a:stretch>
                            <a:fillRect/>
                          </a:stretch>
                        </pic:blipFill>
                        <pic:spPr>
                          <a:xfrm>
                            <a:off x="0" y="19050"/>
                            <a:ext cx="9525" cy="1190625"/>
                          </a:xfrm>
                          <a:prstGeom prst="rect">
                            <a:avLst/>
                          </a:prstGeom>
                        </pic:spPr>
                      </pic:pic>
                    </wpg:wgp>
                  </a:graphicData>
                </a:graphic>
              </wp:anchor>
            </w:drawing>
          </mc:Choice>
          <mc:Fallback>
            <w:pict>
              <v:group id="Group 58" o:spid="_x0000_s1026" o:spt="203" style="position:absolute;left:0pt;margin-left:231.7pt;margin-top:73.55pt;height:95.25pt;width:192.75pt;mso-position-horizontal-relative:page;mso-wrap-distance-bottom:0pt;mso-wrap-distance-top:0pt;z-index:-251634688;mso-width-relative:page;mso-height-relative:page;" coordsize="2447925,1209675" o:gfxdata="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">
                <o:lock v:ext="edit" aspectratio="f"/>
                <v:shape id="Graphic 59" o:spid="_x0000_s1026" o:spt="100" style="position:absolute;left:0;top:0;height:9525;width:2428875;" fillcolor="#C40000" filled="t" stroked="f" coordsize="2428875,9525" o:gfxdata="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2qq3r4A&#10;AADbAAAADwAAAAAAAAABACAAAAAiAAAAZHJzL2Rvd25yZXYueG1sUEsBAhQAFAAAAAgAh07iQDMv&#10;BZ47AAAAOQAAABAAAAAAAAAAAQAgAAAADQEAAGRycy9zaGFwZXhtbC54bWxQSwUGAAAAAAYABgBb&#10;AQAAtwMAAAAA&#10;" path="m7937,9525l1587,9525,0,7937,0,1587,1587,0,7937,0,9525,1587,9525,7937,7937,9525xem26987,9525l20637,9525,19050,7937,19050,1587,20637,0,26987,0,28575,1587,28575,7937,26987,9525xem46037,9525l39687,9525,38100,7937,38100,1587,39687,0,46037,0,47625,1587,47625,7937,46037,9525xem65087,9525l58737,9525,57150,7937,57150,1587,58737,0,65087,0,66675,1587,66675,7937,65087,9525xem84137,9525l77787,9525,76200,7937,76200,1587,77787,0,84137,0,85725,1587,85725,7937,84137,9525xem103187,9525l96837,9525,95250,7937,95250,1587,96837,0,103187,0,104775,1587,104775,7937,103187,9525xem122237,9525l115887,9525,114300,7937,114300,1587,115887,0,122237,0,123825,1587,123825,7937,122237,9525xem141287,9525l134937,9525,133350,7937,133350,1587,134937,0,141287,0,142875,1587,142875,7937,141287,9525xem160337,9525l153987,9525,152400,7937,152400,1587,153987,0,160337,0,161925,1587,161925,7937,160337,9525xem179387,9525l173037,9525,171450,7937,171450,1587,173037,0,179387,0,180975,1587,180975,7937,179387,9525xem198437,9525l192087,9525,190500,7937,190500,1587,192087,0,198437,0,200025,1587,200025,7937,198437,9525xem217487,9525l211137,9525,209550,7937,209550,1587,211137,0,217487,0,219075,1587,219075,7937,217487,9525xem236537,9525l230187,9525,228600,7937,228600,1587,230187,0,236537,0,238125,1587,238125,7937,236537,9525xem255587,9525l249237,9525,247650,7937,247650,1587,249237,0,255587,0,257175,1587,257175,7937,255587,9525xem274637,9525l268287,9525,266700,7937,266700,1587,268287,0,274637,0,276225,1587,276225,7937,274637,9525xem293687,9525l287337,9525,285750,7937,285750,1587,287337,0,293687,0,295275,1587,295275,7937,293687,9525xem312737,9525l306387,9525,304800,7937,304800,1587,306387,0,312737,0,314325,1587,314325,7937,312737,9525xem331787,9525l325437,9525,323850,7937,323850,1587,325437,0,331787,0,333375,1587,333375,7937,331787,9525xem350837,9525l344487,9525,342900,7937,342900,1587,344487,0,350837,0,352425,1587,352425,7937,350837,9525xem369887,9525l363537,9525,361950,7937,361950,1587,363537,0,369887,0,371475,1587,371475,7937,369887,9525xem388937,9525l382587,9525,381000,7937,381000,1587,382587,0,388937,0,390525,1587,390525,7937,388937,9525xem407987,9525l401637,9525,400050,7937,400050,1587,401637,0,407987,0,409575,1587,409575,7937,407987,9525xem427037,9525l420687,9525,419100,7937,419100,1587,420687,0,427037,0,428625,1587,428625,7937,427037,9525xem446087,9525l439737,9525,438150,7937,438150,1587,439737,0,446087,0,447675,1587,447675,7937,446087,9525xem465137,9525l458787,9525,457200,7937,457200,1587,458787,0,465137,0,466725,1587,466725,7937,465137,9525xem484187,9525l477837,9525,476250,7937,476250,1587,477837,0,484187,0,485775,1587,485775,7937,484187,9525xem503237,9525l496887,9525,495300,7937,495300,1587,496887,0,503237,0,504825,1587,504825,7937,503237,9525xem522287,9525l515937,9525,514350,7937,514350,1587,515937,0,522287,0,523875,1587,523875,7937,522287,9525xem541337,9525l534987,9525,533400,7937,533400,1587,534987,0,541337,0,542925,1587,542925,7937,541337,9525xem560387,9525l554037,9525,552450,7937,552450,1587,554037,0,560387,0,561975,1587,561975,7937,560387,9525xem579437,9525l573087,9525,571500,7937,571500,1587,573087,0,579437,0,581025,1587,581025,7937,579437,9525xem598487,9525l592137,9525,590550,7937,590550,1587,592137,0,598487,0,600075,1587,600075,7937,598487,9525xem617537,9525l611187,9525,609600,7937,609600,1587,611187,0,617537,0,619125,1587,619125,7937,617537,9525xem636587,9525l630237,9525,628650,7937,628650,1587,630237,0,636587,0,638175,1587,638175,7937,636587,9525xem655637,9525l649287,9525,647700,7937,647700,1587,649287,0,655637,0,657225,1587,657225,7937,655637,9525xem674687,9525l668337,9525,666750,7937,666750,1587,668337,0,674687,0,676275,1587,676275,7937,674687,9525xem693737,9525l687387,9525,685800,7937,685800,1587,687387,0,693737,0,695325,1587,695325,7937,693737,9525xem712787,9525l706437,9525,704850,7937,704850,1587,706437,0,712787,0,714375,1587,714375,7937,712787,9525xem731837,9525l725487,9525,723900,7937,723900,1587,725487,0,731837,0,733425,1587,733425,7937,731837,9525xem750887,9525l744537,9525,742950,7937,742950,1587,744537,0,750887,0,752475,1587,752475,7937,750887,9525xem769937,9525l763587,9525,762000,7937,762000,1587,763587,0,769937,0,771525,1587,771525,7937,769937,9525xem788987,9525l782637,9525,781050,7937,781050,1587,782637,0,788987,0,790575,1587,790575,7937,788987,9525xem808037,9525l801687,9525,800100,7937,800100,1587,801687,0,808037,0,809625,1587,809625,7937,808037,9525xem827087,9525l820737,9525,819150,7937,819150,1587,820737,0,827087,0,828675,1587,828675,7937,827087,9525xem846137,9525l839787,9525,838200,7937,838200,1587,839787,0,846137,0,847725,1587,847725,7937,846137,9525xem865187,9525l858837,9525,857250,7937,857250,1587,858837,0,865187,0,866775,1587,866775,7937,865187,9525xem884237,9525l877887,9525,876300,7937,876300,1587,877887,0,884237,0,885825,1587,885825,7937,884237,9525xem903287,9525l896937,9525,895350,7937,895350,1587,896937,0,903287,0,904875,1587,904875,7937,903287,9525xem922337,9525l915987,9525,914400,7937,914400,1587,915987,0,922337,0,923925,1587,923925,7937,922337,9525xem941387,9525l935037,9525,933450,7937,933450,1587,935037,0,941387,0,942975,1587,942975,7937,941387,9525xem960437,9525l954087,9525,952500,7937,952500,1587,954087,0,960437,0,962025,1587,962025,7937,960437,9525xem979487,9525l973137,9525,971550,7937,971550,1587,973137,0,979487,0,981075,1587,981075,7937,979487,9525xem998537,9525l992187,9525,990600,7937,990600,1587,992187,0,998537,0,1000125,1587,1000125,7937,998537,9525xem1017587,9525l1011237,9525,1009650,7937,1009650,1587,1011237,0,1017587,0,1019175,1587,1019175,7937,1017587,9525xem1036637,9525l1030287,9525,1028700,7937,1028700,1587,1030287,0,1036637,0,1038225,1587,1038225,7937,1036637,9525xem1055687,9525l1049337,9525,1047750,7937,1047750,1587,1049337,0,1055687,0,1057275,1587,1057275,7937,1055687,9525xem1074737,9525l1068387,9525,1066800,7937,1066800,1587,1068387,0,1074737,0,1076325,1587,1076325,7937,1074737,9525xem1093787,9525l1087437,9525,1085850,7937,1085850,1587,1087437,0,1093787,0,1095375,1587,1095375,7937,1093787,9525xem1112837,9525l1106487,9525,1104900,7937,1104900,1587,1106487,0,1112837,0,1114425,1587,1114425,7937,1112837,9525xem1131887,9525l1125537,9525,1123950,7937,1123950,1587,1125537,0,1131887,0,1133475,1587,1133475,7937,1131887,9525xem1150937,9525l1144587,9525,1143000,7937,1143000,1587,1144587,0,1150937,0,1152525,1587,1152525,7937,1150937,9525xem1169987,9525l1163637,9525,1162050,7937,1162050,1587,1163637,0,1169987,0,1171575,1587,1171575,7937,1169987,9525xem1189037,9525l1182687,9525,1181100,7937,1181100,1587,1182687,0,1189037,0,1190625,1587,1190625,7937,1189037,9525xem1208087,9525l1201737,9525,1200150,7937,1200150,1587,1201737,0,1208087,0,1209675,1587,1209675,7937,1208087,9525xem1227137,9525l1220787,9525,1219200,7937,1219200,1587,1220787,0,1227137,0,1228725,1587,1228725,7937,1227137,9525xem1246187,9525l1239837,9525,1238250,7937,1238250,1587,1239837,0,1246187,0,1247775,1587,1247775,7937,1246187,9525xem1265237,9525l1258887,9525,1257300,7937,1257300,1587,1258887,0,1265237,0,1266825,1587,1266825,7937,1265237,9525xem1284287,9525l1277937,9525,1276350,7937,1276350,1587,1277937,0,1284287,0,1285875,1587,1285875,7937,1284287,9525xem1303337,9525l1296987,9525,1295400,7937,1295400,1587,1296987,0,1303337,0,1304925,1587,1304925,7937,1303337,9525xem1322387,9525l1316037,9525,1314450,7937,1314450,1587,1316037,0,1322387,0,1323975,1587,1323975,7937,1322387,9525xem1341437,9525l1335087,9525,1333500,7937,1333500,1587,1335087,0,1341437,0,1343025,1587,1343025,7937,1341437,9525xem1360487,9525l1354137,9525,1352550,7937,1352550,1587,1354137,0,1360487,0,1362075,1587,1362075,7937,1360487,9525xem1379537,9525l1373187,9525,1371600,7937,1371600,1587,1373187,0,1379537,0,1381125,1587,1381125,7937,1379537,9525xem1398587,9525l1392237,9525,1390650,7937,1390650,1587,1392237,0,1398587,0,1400175,1587,1400175,7937,1398587,9525xem1417637,9525l1411287,9525,1409700,7937,1409700,1587,1411287,0,1417637,0,1419225,1587,1419225,7937,1417637,9525xem1436687,9525l1430337,9525,1428750,7937,1428750,1587,1430337,0,1436687,0,1438275,1587,1438275,7937,1436687,9525xem1455737,9525l1449387,9525,1447800,7937,1447800,1587,1449387,0,1455737,0,1457325,1587,1457325,7937,1455737,9525xem1474787,9525l1468437,9525,1466850,7937,1466850,1587,1468437,0,1474787,0,1476375,1587,1476375,7937,1474787,9525xem1493837,9525l1487487,9525,1485900,7937,1485900,1587,1487487,0,1493837,0,1495425,1587,1495425,7937,1493837,9525xem1512887,9525l1506537,9525,1504950,7937,1504950,1587,1506537,0,1512887,0,1514475,1587,1514475,7937,1512887,9525xem1531937,9525l1525587,9525,1524000,7937,1524000,1587,1525587,0,1531937,0,1533525,1587,1533525,7937,1531937,9525xem1550987,9525l1544637,9525,1543050,7937,1543050,1587,1544637,0,1550987,0,1552575,1587,1552575,7937,1550987,9525xem1570037,9525l1563687,9525,1562100,7937,1562100,1587,1563687,0,1570037,0,1571625,1587,1571625,7937,1570037,9525xem1589087,9525l1582737,9525,1581150,7937,1581150,1587,1582737,0,1589087,0,1590675,1587,1590675,7937,1589087,9525xem1608137,9525l1601787,9525,1600200,7937,1600200,1587,1601787,0,1608137,0,1609725,1587,1609725,7937,1608137,9525xem1627187,9525l1620837,9525,1619250,7937,1619250,1587,1620837,0,1627187,0,1628775,1587,1628775,7937,1627187,9525xem1646237,9525l1639887,9525,1638300,7937,1638300,1587,1639887,0,1646237,0,1647825,1587,1647825,7937,1646237,9525xem1665287,9525l1658937,9525,1657350,7937,1657350,1587,1658937,0,1665287,0,1666875,1587,1666875,7937,1665287,9525xem1684337,9525l1677987,9525,1676400,7937,1676400,1587,1677987,0,1684337,0,1685925,1587,1685925,7937,1684337,9525xem1703387,9525l1697037,9525,1695450,7937,1695450,1587,1697037,0,1703387,0,1704975,1587,1704975,7937,1703387,9525xem1722437,9525l1716087,9525,1714500,7937,1714500,1587,1716087,0,1722437,0,1724025,1587,1724025,7937,1722437,9525xem1741487,9525l1735137,9525,1733550,7937,1733550,1587,1735137,0,1741487,0,1743075,1587,1743075,7937,1741487,9525xem1760537,9525l1754187,9525,1752600,7937,1752600,1587,1754187,0,1760537,0,1762125,1587,1762125,7937,1760537,9525xem1779587,9525l1773237,9525,1771650,7937,1771650,1587,1773237,0,1779587,0,1781175,1587,1781175,7937,1779587,9525xem1798637,9525l1792287,9525,1790700,7937,1790700,1587,1792287,0,1798637,0,1800225,1587,1800225,7937,1798637,9525xem1817687,9525l1811337,9525,1809750,7937,1809750,1587,1811337,0,1817687,0,1819275,1587,1819275,7937,1817687,9525xem1836737,9525l1830387,9525,1828800,7937,1828800,1587,1830387,0,1836737,0,1838325,1587,1838325,7937,1836737,9525xem1855787,9525l1849437,9525,1847850,7937,1847850,1587,1849437,0,1855787,0,1857375,1587,1857375,7937,1855787,9525xem1874837,9525l1868487,9525,1866900,7937,1866900,1587,1868487,0,1874837,0,1876425,1587,1876425,7937,1874837,9525xem1893887,9525l1887537,9525,1885950,7937,1885950,1587,1887537,0,1893887,0,1895475,1587,1895475,7937,1893887,9525xem1912937,9525l1906587,9525,1905000,7937,1905000,1587,1906587,0,1912937,0,1914525,1587,1914525,7937,1912937,9525xem1931987,9525l1925637,9525,1924050,7937,1924050,1587,1925637,0,1931987,0,1933575,1587,1933575,7937,1931987,9525xem1951037,9525l1944687,9525,1943100,7937,1943100,1587,1944687,0,1951037,0,1952625,1587,1952625,7937,1951037,9525xem1970087,9525l1963737,9525,1962150,7937,1962150,1587,1963737,0,1970087,0,1971675,1587,1971675,7937,1970087,9525xem1989137,9525l1982787,9525,1981200,7937,1981200,1587,1982787,0,1989137,0,1990725,1587,1990725,7937,1989137,9525xem2008187,9525l2001837,9525,2000250,7937,2000250,1587,2001837,0,2008187,0,2009775,1587,2009775,7937,2008187,9525xem2027237,9525l2020887,9525,2019300,7937,2019300,1587,2020887,0,2027237,0,2028825,1587,2028825,7937,2027237,9525xem2046287,9525l2039937,9525,2038350,7937,2038350,1587,2039937,0,2046287,0,2047875,1587,2047875,7937,2046287,9525xem2065337,9525l2058987,9525,2057400,7937,2057400,1587,2058987,0,2065337,0,2066925,1587,2066925,7937,2065337,9525xem2084387,9525l2078037,9525,2076450,7937,2076450,1587,2078037,0,2084387,0,2085975,1587,2085975,7937,2084387,9525xem2103437,9525l2097087,9525,2095500,7937,2095500,1587,2097087,0,2103437,0,2105025,1587,2105025,7937,2103437,9525xem2122487,9525l2116137,9525,2114550,7937,2114550,1587,2116137,0,2122487,0,2124075,1587,2124075,7937,2122487,9525xem2141537,9525l2135187,9525,2133600,7937,2133600,1587,2135187,0,2141537,0,2143125,1587,2143125,7937,2141537,9525xem2160587,9525l2154237,9525,2152650,7937,2152650,1587,2154237,0,2160587,0,2162175,1587,2162175,7937,2160587,9525xem2179637,9525l2173287,9525,2171700,7937,2171700,1587,2173287,0,2179637,0,2181225,1587,2181225,7937,2179637,9525xem2198687,9525l2192337,9525,2190750,7937,2190750,1587,2192337,0,2198687,0,2200275,1587,2200275,7937,2198687,9525xem2217737,9525l2211387,9525,2209800,7937,2209800,1587,2211387,0,2217737,0,2219325,1587,2219325,7937,2217737,9525xem2236787,9525l2230437,9525,2228850,7937,2228850,1587,2230437,0,2236787,0,2238375,1587,2238375,7937,2236787,9525xem2255837,9525l2249487,9525,2247900,7937,2247900,1587,2249487,0,2255837,0,2257425,1587,2257425,7937,2255837,9525xem2274887,9525l2268537,9525,2266950,7937,2266950,1587,2268537,0,2274887,0,2276475,1587,2276475,7937,2274887,9525xem2293937,9525l2287587,9525,2286000,7937,2286000,1587,2287587,0,2293937,0,2295525,1587,2295525,7937,2293937,9525xem2312987,9525l2306637,9525,2305050,7937,2305050,1587,2306637,0,2312987,0,2314575,1587,2314575,7937,2312987,9525xem2332037,9525l2325687,9525,2324100,7937,2324100,1587,2325687,0,2332037,0,2333625,1587,2333625,7937,2332037,9525xem2351087,9525l2344737,9525,2343150,7937,2343150,1587,2344737,0,2351087,0,2352675,1587,2352675,7937,2351087,9525xem2370137,9525l2363787,9525,2362200,7937,2362200,1587,2363787,0,2370137,0,2371725,1587,2371725,7937,2370137,9525xem2389187,9525l2382837,9525,2381250,7937,2381250,1587,2382837,0,2389187,0,2390775,1587,2390775,7937,2389187,9525xem2408237,9525l2401887,9525,2400300,7937,2400300,1587,2401887,0,2408237,0,2409825,1587,2409825,7937,2408237,9525xem2427287,9525l2420937,9525,2419350,7937,2419350,1587,2420937,0,2427287,0,2428875,1587,2428875,7937,2427287,9525xe">
                  <v:fill on="t" focussize="0,0"/>
                  <v:stroke on="f"/>
                  <v:imagedata o:title=""/>
                  <o:lock v:ext="edit" aspectratio="f"/>
                  <v:textbox inset="0mm,0mm,0mm,0mm"/>
                </v:shape>
                <v:shape id="Image 60" o:spid="_x0000_s1026" o:spt="75" type="#_x0000_t75" style="position:absolute;left:2438400;top:0;height:1190625;width:9525;" filled="f" o:preferrelative="t" stroked="f" coordsize="21600,21600" o:gfxdata="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qxOJrsAAADb&#10;AAAADwAAAAAAAAABACAAAAAiAAAAZHJzL2Rvd25yZXYueG1sUEsBAhQAFAAAAAgAh07iQDMvBZ47&#10;AAAAOQAAABAAAAAAAAAAAQAgAAAACgEAAGRycy9zaGFwZXhtbC54bWxQSwUGAAAAAAYABgBbAQAA&#10;tAMAAAAA&#10;">
                  <v:fill on="f" focussize="0,0"/>
                  <v:stroke on="f"/>
                  <v:imagedata r:id="rId31" o:title=""/>
                  <o:lock v:ext="edit" aspectratio="f"/>
                </v:shape>
                <v:shape id="Graphic 61" o:spid="_x0000_s1026" o:spt="100" style="position:absolute;left:19050;top:1200150;height:9525;width:2428875;" fillcolor="#C40000" filled="t" stroked="f" coordsize="2428875,9525" o:gfxdata="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twbGW8AAAA&#10;2wAAAA8AAAAAAAAAAQAgAAAAIgAAAGRycy9kb3ducmV2LnhtbFBLAQIUABQAAAAIAIdO4kAzLwWe&#10;OwAAADkAAAAQAAAAAAAAAAEAIAAAAAsBAABkcnMvc2hhcGV4bWwueG1sUEsFBgAAAAAGAAYAWwEA&#10;ALUDAAAAAA==&#10;" path="m2427287,9525l2420937,9525,2419350,7937,2419350,1587,2420937,0,2427287,0,2428875,1587,2428875,7937,2427287,9525xem2408237,9525l2401887,9525,2400300,7937,2400300,1587,2401887,0,2408237,0,2409825,1587,2409825,7937,2408237,9525xem2389187,9525l2382837,9525,2381250,7937,2381250,1587,2382837,0,2389187,0,2390775,1587,2390775,7937,2389187,9525xem2370137,9525l2363787,9525,2362200,7937,2362200,1587,2363787,0,2370137,0,2371725,1587,2371725,7937,2370137,9525xem2351087,9525l2344737,9525,2343150,7937,2343150,1587,2344737,0,2351087,0,2352675,1587,2352675,7937,2351087,9525xem2332037,9525l2325687,9525,2324100,7937,2324100,1587,2325687,0,2332037,0,2333625,1587,2333625,7937,2332037,9525xem2312987,9525l2306637,9525,2305050,7937,2305050,1587,2306637,0,2312987,0,2314575,1587,2314575,7937,2312987,9525xem2293937,9525l2287587,9525,2286000,7937,2286000,1587,2287587,0,2293937,0,2295525,1587,2295525,7937,2293937,9525xem2274887,9525l2268537,9525,2266950,7937,2266950,1587,2268537,0,2274887,0,2276475,1587,2276475,7937,2274887,9525xem2255837,9525l2249487,9525,2247900,7937,2247900,1587,2249487,0,2255837,0,2257425,1587,2257425,7937,2255837,9525xem2236787,9525l2230437,9525,2228850,7937,2228850,1587,2230437,0,2236787,0,2238375,1587,2238375,7937,2236787,9525xem2217737,9525l2211387,9525,2209800,7937,2209800,1587,2211387,0,2217737,0,2219325,1587,2219325,7937,2217737,9525xem2198687,9525l2192337,9525,2190750,7937,2190750,1587,2192337,0,2198687,0,2200275,1587,2200275,7937,2198687,9525xem2179637,9525l2173287,9525,2171700,7937,2171700,1587,2173287,0,2179637,0,2181225,1587,2181225,7937,2179637,9525xem2160587,9525l2154237,9525,2152650,7937,2152650,1587,2154237,0,2160587,0,2162175,1587,2162175,7937,2160587,9525xem2141537,9525l2135187,9525,2133600,7937,2133600,1587,2135187,0,2141537,0,2143125,1587,2143125,7937,2141537,9525xem2122487,9525l2116137,9525,2114550,7937,2114550,1587,2116137,0,2122487,0,2124075,1587,2124075,7937,2122487,9525xem2103437,9525l2097087,9525,2095500,7937,2095500,1587,2097087,0,2103437,0,2105025,1587,2105025,7937,2103437,9525xem2084387,9525l2078037,9525,2076450,7937,2076450,1587,2078037,0,2084387,0,2085975,1587,2085975,7937,2084387,9525xem2065337,9525l2058987,9525,2057400,7937,2057400,1587,2058987,0,2065337,0,2066925,1587,2066925,7937,2065337,9525xem2046287,9525l2039937,9525,2038350,7937,2038350,1587,2039937,0,2046287,0,2047875,1587,2047875,7937,2046287,9525xem2027237,9525l2020887,9525,2019300,7937,2019300,1587,2020887,0,2027237,0,2028825,1587,2028825,7937,2027237,9525xem2008187,9525l2001837,9525,2000250,7937,2000250,1587,2001837,0,2008187,0,2009775,1587,2009775,7937,2008187,9525xem1989137,9525l1982787,9525,1981200,7937,1981200,1587,1982787,0,1989137,0,1990725,1587,1990725,7937,1989137,9525xem1970087,9525l1963737,9525,1962150,7937,1962150,1587,1963737,0,1970087,0,1971675,1587,1971675,7937,1970087,9525xem1951037,9525l1944687,9525,1943100,7937,1943100,1587,1944687,0,1951037,0,1952625,1587,1952625,7937,1951037,9525xem1931987,9525l1925637,9525,1924050,7937,1924050,1587,1925637,0,1931987,0,1933575,1587,1933575,7937,1931987,9525xem1912937,9525l1906587,9525,1905000,7937,1905000,1587,1906587,0,1912937,0,1914525,1587,1914525,7937,1912937,9525xem1893887,9525l1887537,9525,1885950,7937,1885950,1587,1887537,0,1893887,0,1895475,1587,1895475,7937,1893887,9525xem1874837,9525l1868487,9525,1866900,7937,1866900,1587,1868487,0,1874837,0,1876425,1587,1876425,7937,1874837,9525xem1855787,9525l1849437,9525,1847850,7937,1847850,1587,1849437,0,1855787,0,1857375,1587,1857375,7937,1855787,9525xem1836737,9525l1830387,9525,1828800,7937,1828800,1587,1830387,0,1836737,0,1838325,1587,1838325,7937,1836737,9525xem1817687,9525l1811337,9525,1809750,7937,1809750,1587,1811337,0,1817687,0,1819275,1587,1819275,7937,1817687,9525xem1798637,9525l1792287,9525,1790700,7937,1790700,1587,1792287,0,1798637,0,1800225,1587,1800225,7937,1798637,9525xem1779587,9525l1773237,9525,1771650,7937,1771650,1587,1773237,0,1779587,0,1781175,1587,1781175,7937,1779587,9525xem1760537,9525l1754187,9525,1752600,7937,1752600,1587,1754187,0,1760537,0,1762125,1587,1762125,7937,1760537,9525xem1741487,9525l1735137,9525,1733550,7937,1733550,1587,1735137,0,1741487,0,1743075,1587,1743075,7937,1741487,9525xem1722437,9525l1716087,9525,1714500,7937,1714500,1587,1716087,0,1722437,0,1724025,1587,1724025,7937,1722437,9525xem1703387,9525l1697037,9525,1695450,7937,1695450,1587,1697037,0,1703387,0,1704975,1587,1704975,7937,1703387,9525xem1684337,9525l1677987,9525,1676400,7937,1676400,1587,1677987,0,1684337,0,1685925,1587,1685925,7937,1684337,9525xem1665287,9525l1658937,9525,1657350,7937,1657350,1587,1658937,0,1665287,0,1666875,1587,1666875,7937,1665287,9525xem1646237,9525l1639887,9525,1638300,7937,1638300,1587,1639887,0,1646237,0,1647825,1587,1647825,7937,1646237,9525xem1627187,9525l1620837,9525,1619250,7937,1619250,1587,1620837,0,1627187,0,1628775,1587,1628775,7937,1627187,9525xem1608137,9525l1601787,9525,1600200,7937,1600200,1587,1601787,0,1608137,0,1609725,1587,1609725,7937,1608137,9525xem1589087,9525l1582737,9525,1581150,7937,1581150,1587,1582737,0,1589087,0,1590675,1587,1590675,7937,1589087,9525xem1570037,9525l1563687,9525,1562100,7937,1562100,1587,1563687,0,1570037,0,1571625,1587,1571625,7937,1570037,9525xem1550987,9525l1544637,9525,1543050,7937,1543050,1587,1544637,0,1550987,0,1552575,1587,1552575,7937,1550987,9525xem1531937,9525l1525587,9525,1524000,7937,1524000,1587,1525587,0,1531937,0,1533525,1587,1533525,7937,1531937,9525xem1512887,9525l1506537,9525,1504950,7937,1504950,1587,1506537,0,1512887,0,1514475,1587,1514475,7937,1512887,9525xem1493837,9525l1487487,9525,1485900,7937,1485900,1587,1487487,0,1493837,0,1495425,1587,1495425,7937,1493837,9525xem1474787,9525l1468437,9525,1466850,7937,1466850,1587,1468437,0,1474787,0,1476375,1587,1476375,7937,1474787,9525xem1455737,9525l1449387,9525,1447800,7937,1447800,1587,1449387,0,1455737,0,1457325,1587,1457325,7937,1455737,9525xem1436687,9525l1430337,9525,1428750,7937,1428750,1587,1430337,0,1436687,0,1438275,1587,1438275,7937,1436687,9525xem1417637,9525l1411287,9525,1409700,7937,1409700,1587,1411287,0,1417637,0,1419225,1587,1419225,7937,1417637,9525xem1398587,9525l1392237,9525,1390650,7937,1390650,1587,1392237,0,1398587,0,1400175,1587,1400175,7937,1398587,9525xem1379537,9525l1373187,9525,1371600,7937,1371600,1587,1373187,0,1379537,0,1381125,1587,1381125,7937,1379537,9525xem1360487,9525l1354137,9525,1352550,7937,1352550,1587,1354137,0,1360487,0,1362075,1587,1362075,7937,1360487,9525xem1341437,9525l1335087,9525,1333500,7937,1333500,1587,1335087,0,1341437,0,1343025,1587,1343025,7937,1341437,9525xem1322387,9525l1316037,9525,1314450,7937,1314450,1587,1316037,0,1322387,0,1323975,1587,1323975,7937,1322387,9525xem1303337,9525l1296987,9525,1295400,7937,1295400,1587,1296987,0,1303337,0,1304925,1587,1304925,7937,1303337,9525xem1284287,9525l1277937,9525,1276350,7937,1276350,1587,1277937,0,1284287,0,1285875,1587,1285875,7937,1284287,9525xem1265237,9525l1258887,9525,1257300,7937,1257300,1587,1258887,0,1265237,0,1266825,1587,1266825,7937,1265237,9525xem1246187,9525l1239837,9525,1238250,7937,1238250,1587,1239837,0,1246187,0,1247775,1587,1247775,7937,1246187,9525xem1227137,9525l1220787,9525,1219200,7937,1219200,1587,1220787,0,1227137,0,1228725,1587,1228725,7937,1227137,9525xem1208087,9525l1201737,9525,1200150,7937,1200150,1587,1201737,0,1208087,0,1209675,1587,1209675,7937,1208087,9525xem1189037,9525l1182687,9525,1181100,7937,1181100,1587,1182687,0,1189037,0,1190625,1587,1190625,7937,1189037,9525xem1169987,9525l1163637,9525,1162050,7937,1162050,1587,1163637,0,1169987,0,1171575,1587,1171575,7937,1169987,9525xem1150937,9525l1144587,9525,1143000,7937,1143000,1587,1144587,0,1150937,0,1152525,1587,1152525,7937,1150937,9525xem1131887,9525l1125537,9525,1123950,7937,1123950,1587,1125537,0,1131887,0,1133475,1587,1133475,7937,1131887,9525xem1112837,9525l1106487,9525,1104900,7937,1104900,1587,1106487,0,1112837,0,1114425,1587,1114425,7937,1112837,9525xem1093787,9525l1087437,9525,1085850,7937,1085850,1587,1087437,0,1093787,0,1095375,1587,1095375,7937,1093787,9525xem1074737,9525l1068387,9525,1066800,7937,1066800,1587,1068387,0,1074737,0,1076325,1587,1076325,7937,1074737,9525xem1055687,9525l1049337,9525,1047750,7937,1047750,1587,1049337,0,1055687,0,1057275,1587,1057275,7937,1055687,9525xem1036637,9525l1030287,9525,1028700,7937,1028700,1587,1030287,0,1036637,0,1038225,1587,1038225,7937,1036637,9525xem1017587,9525l1011237,9525,1009650,7937,1009650,1587,1011237,0,1017587,0,1019175,1587,1019175,7937,1017587,9525xem998537,9525l992187,9525,990600,7937,990600,1587,992187,0,998537,0,1000125,1587,1000125,7937,998537,9525xem979487,9525l973137,9525,971550,7937,971550,1587,973137,0,979487,0,981075,1587,981075,7937,979487,9525xem960437,9525l954087,9525,952500,7937,952500,1587,954087,0,960437,0,962025,1587,962025,7937,960437,9525xem941387,9525l935037,9525,933450,7937,933450,1587,935037,0,941387,0,942975,1587,942975,7937,941387,9525xem922337,9525l915987,9525,914400,7937,914400,1587,915987,0,922337,0,923925,1587,923925,7937,922337,9525xem903287,9525l896937,9525,895350,7937,895350,1587,896937,0,903287,0,904875,1587,904875,7937,903287,9525xem884237,9525l877887,9525,876300,7937,876300,1587,877887,0,884237,0,885825,1587,885825,7937,884237,9525xem865187,9525l858837,9525,857250,7937,857250,1587,858837,0,865187,0,866775,1587,866775,7937,865187,9525xem846137,9525l839787,9525,838200,7937,838200,1587,839787,0,846137,0,847725,1587,847725,7937,846137,9525xem827087,9525l820737,9525,819150,7937,819150,1587,820737,0,827087,0,828675,1587,828675,7937,827087,9525xem808037,9525l801687,9525,800100,7937,800100,1587,801687,0,808037,0,809625,1587,809625,7937,808037,9525xem788987,9525l782637,9525,781050,7937,781050,1587,782637,0,788987,0,790575,1587,790575,7937,788987,9525xem769937,9525l763587,9525,762000,7937,762000,1587,763587,0,769937,0,771525,1587,771525,7937,769937,9525xem750887,9525l744537,9525,742950,7937,742950,1587,744537,0,750887,0,752475,1587,752475,7937,750887,9525xem731837,9525l725487,9525,723900,7937,723900,1587,725487,0,731837,0,733425,1587,733425,7937,731837,9525xem712787,9525l706437,9525,704850,7937,704850,1587,706437,0,712787,0,714375,1587,714375,7937,712787,9525xem693737,9525l687387,9525,685800,7937,685800,1587,687387,0,693737,0,695325,1587,695325,7937,693737,9525xem674687,9525l668337,9525,666750,7937,666750,1587,668337,0,674687,0,676275,1587,676275,7937,674687,9525xem655637,9525l649287,9525,647700,7937,647700,1587,649287,0,655637,0,657225,1587,657225,7937,655637,9525xem636587,9525l630237,9525,628650,7937,628650,1587,630237,0,636587,0,638175,1587,638175,7937,636587,9525xem617537,9525l611187,9525,609600,7937,609600,1587,611187,0,617537,0,619125,1587,619125,7937,617537,9525xem598487,9525l592137,9525,590550,7937,590550,1587,592137,0,598487,0,600075,1587,600075,7937,598487,9525xem579437,9525l573087,9525,571500,7937,571500,1587,573087,0,579437,0,581025,1587,581025,7937,579437,9525xem560387,9525l554037,9525,552450,7937,552450,1587,554037,0,560387,0,561975,1587,561975,7937,560387,9525xem541337,9525l534987,9525,533400,7937,533400,1587,534987,0,541337,0,542925,1587,542925,7937,541337,9525xem522287,9525l515937,9525,514350,7937,514350,1587,515937,0,522287,0,523875,1587,523875,7937,522287,9525xem503237,9525l496887,9525,495300,7937,495300,1587,496887,0,503237,0,504825,1587,504825,7937,503237,9525xem484187,9525l477837,9525,476250,7937,476250,1587,477837,0,484187,0,485775,1587,485775,7937,484187,9525xem465137,9525l458787,9525,457200,7937,457200,1587,458787,0,465137,0,466725,1587,466725,7937,465137,9525xem446087,9525l439737,9525,438150,7937,438150,1587,439737,0,446087,0,447675,1587,447675,7937,446087,9525xem427037,9525l420687,9525,419100,7937,419100,1587,420687,0,427037,0,428625,1587,428625,7937,427037,9525xem407987,9525l401637,9525,400050,7937,400050,1587,401637,0,407987,0,409575,1587,409575,7937,407987,9525xem388937,9525l382587,9525,381000,7937,381000,1587,382587,0,388937,0,390525,1587,390525,7937,388937,9525xem369887,9525l363537,9525,361950,7937,361950,1587,363537,0,369887,0,371475,1587,371475,7937,369887,9525xem350837,9525l344487,9525,342900,7937,342900,1587,344487,0,350837,0,352425,1587,352425,7937,350837,9525xem331787,9525l325437,9525,323850,7937,323850,1587,325437,0,331787,0,333375,1587,333375,7937,331787,9525xem312737,9525l306387,9525,304800,7937,304800,1587,306387,0,312737,0,314325,1587,314325,7937,312737,9525xem293687,9525l287337,9525,285750,7937,285750,1587,287337,0,293687,0,295275,1587,295275,7937,293687,9525xem274637,9525l268287,9525,266700,7937,266700,1587,268287,0,274637,0,276225,1587,276225,7937,274637,9525xem255587,9525l249237,9525,247650,7937,247650,1587,249237,0,255587,0,257175,1587,257175,7937,255587,9525xem236537,9525l230187,9525,228600,7937,228600,1587,230187,0,236537,0,238125,1587,238125,7937,236537,9525xem217487,9525l211137,9525,209550,7937,209550,1587,211137,0,217487,0,219075,1587,219075,7937,217487,9525xem198437,9525l192087,9525,190500,7937,190500,1587,192087,0,198437,0,200025,1587,200025,7937,198437,9525xem179387,9525l173037,9525,171450,7937,171450,1587,173037,0,179387,0,180975,1587,180975,7937,179387,9525xem160337,9525l153987,9525,152400,7937,152400,1587,153987,0,160337,0,161925,1587,161925,7937,160337,9525xem141287,9525l134937,9525,133350,7937,133350,1587,134937,0,141287,0,142875,1587,142875,7937,141287,9525xem122237,9525l115887,9525,114300,7937,114300,1587,115887,0,122237,0,123825,1587,123825,7937,122237,9525xem103187,9525l96837,9525,95250,7937,95250,1587,96837,0,103187,0,104775,1587,104775,7937,103187,9525xem84137,9525l77787,9525,76200,7937,76200,1587,77787,0,84137,0,85725,1587,85725,7937,84137,9525xem65087,9525l58737,9525,57150,7937,57150,1587,58737,0,65087,0,66675,1587,66675,7937,65087,9525xem46037,9525l39687,9525,38100,7937,38100,1587,39687,0,46037,0,47625,1587,47625,7937,46037,9525xem26987,9525l20637,9525,19050,7937,19050,1587,20637,0,26987,0,28575,1587,28575,7937,26987,9525xem7937,9525l1587,9525,0,7937,0,1587,1587,0,7937,0,9525,1587,9525,7937,7937,9525xe">
                  <v:fill on="t" focussize="0,0"/>
                  <v:stroke on="f"/>
                  <v:imagedata o:title=""/>
                  <o:lock v:ext="edit" aspectratio="f"/>
                  <v:textbox inset="0mm,0mm,0mm,0mm"/>
                </v:shape>
                <v:shape id="Image 62" o:spid="_x0000_s1026" o:spt="75" type="#_x0000_t75" style="position:absolute;left:0;top:19050;height:1190625;width:9525;" filled="f" o:preferrelative="t" stroked="f" coordsize="21600,21600" o:gfxdata="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TJ1yr4A&#10;AADbAAAADwAAAAAAAAABACAAAAAiAAAAZHJzL2Rvd25yZXYueG1sUEsBAhQAFAAAAAgAh07iQDMv&#10;BZ47AAAAOQAAABAAAAAAAAAAAQAgAAAADQEAAGRycy9zaGFwZXhtbC54bWxQSwUGAAAAAAYABgBb&#10;AQAAtwMAAAAA&#10;">
                  <v:fill on="f" focussize="0,0"/>
                  <v:stroke on="f"/>
                  <v:imagedata r:id="rId31" o:title=""/>
                  <o:lock v:ext="edit" aspectratio="f"/>
                </v:shape>
                <w10:wrap type="topAndBottom"/>
              </v:group>
            </w:pict>
          </mc:Fallback>
        </mc:AlternateContent>
      </w:r>
      <w:r>
        <w:drawing>
          <wp:anchor distT="0" distB="0" distL="0" distR="0" simplePos="0" relativeHeight="251666432" behindDoc="0" locked="0" layoutInCell="1" allowOverlap="1">
            <wp:simplePos x="0" y="0"/>
            <wp:positionH relativeFrom="page">
              <wp:posOffset>3000375</wp:posOffset>
            </wp:positionH>
            <wp:positionV relativeFrom="paragraph">
              <wp:posOffset>1045845</wp:posOffset>
            </wp:positionV>
            <wp:extent cx="2142490" cy="1033780"/>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2" cstate="print"/>
                    <a:stretch>
                      <a:fillRect/>
                    </a:stretch>
                  </pic:blipFill>
                  <pic:spPr>
                    <a:xfrm>
                      <a:off x="0" y="0"/>
                      <a:ext cx="2142784" cy="1034033"/>
                    </a:xfrm>
                    <a:prstGeom prst="rect">
                      <a:avLst/>
                    </a:prstGeom>
                  </pic:spPr>
                </pic:pic>
              </a:graphicData>
            </a:graphic>
          </wp:anchor>
        </w:drawing>
      </w:r>
      <w:r>
        <w:rPr>
          <w:spacing w:val="-2"/>
        </w:rPr>
        <w:t>Punto</w:t>
      </w:r>
      <w:r>
        <w:t xml:space="preserve"> </w:t>
      </w:r>
      <w:r>
        <w:rPr>
          <w:spacing w:val="-2"/>
        </w:rPr>
        <w:t>tres,</w:t>
      </w:r>
      <w:r>
        <w:rPr>
          <w:spacing w:val="-13"/>
        </w:rPr>
        <w:t xml:space="preserve"> </w:t>
      </w:r>
      <w:r>
        <w:rPr>
          <w:spacing w:val="-2"/>
        </w:rPr>
        <w:t>marcar</w:t>
      </w:r>
      <w:r>
        <w:rPr>
          <w:spacing w:val="-13"/>
        </w:rPr>
        <w:t xml:space="preserve"> </w:t>
      </w:r>
      <w:r>
        <w:rPr>
          <w:spacing w:val="-2"/>
        </w:rPr>
        <w:t>la</w:t>
      </w:r>
      <w:r>
        <w:rPr>
          <w:spacing w:val="-13"/>
        </w:rPr>
        <w:t xml:space="preserve"> </w:t>
      </w:r>
      <w:r>
        <w:rPr>
          <w:spacing w:val="-2"/>
        </w:rPr>
        <w:t>columna</w:t>
      </w:r>
      <w:r>
        <w:rPr>
          <w:spacing w:val="-13"/>
        </w:rPr>
        <w:t xml:space="preserve"> </w:t>
      </w:r>
      <w:r>
        <w:rPr>
          <w:spacing w:val="-2"/>
        </w:rPr>
        <w:t>que</w:t>
      </w:r>
      <w:r>
        <w:rPr>
          <w:spacing w:val="-13"/>
        </w:rPr>
        <w:t xml:space="preserve"> </w:t>
      </w:r>
      <w:r>
        <w:rPr>
          <w:spacing w:val="-2"/>
        </w:rPr>
        <w:t>corresponda</w:t>
      </w:r>
      <w:r>
        <w:rPr>
          <w:spacing w:val="-13"/>
        </w:rPr>
        <w:t xml:space="preserve"> </w:t>
      </w:r>
      <w:r>
        <w:rPr>
          <w:spacing w:val="-2"/>
        </w:rPr>
        <w:t>como</w:t>
      </w:r>
      <w:r>
        <w:rPr>
          <w:spacing w:val="-13"/>
        </w:rPr>
        <w:t xml:space="preserve"> </w:t>
      </w:r>
      <w:r>
        <w:rPr>
          <w:spacing w:val="-2"/>
        </w:rPr>
        <w:t>tabla</w:t>
      </w:r>
      <w:r>
        <w:rPr>
          <w:spacing w:val="-13"/>
        </w:rPr>
        <w:t xml:space="preserve"> </w:t>
      </w:r>
      <w:r>
        <w:rPr>
          <w:spacing w:val="-2"/>
        </w:rPr>
        <w:t>de</w:t>
      </w:r>
      <w:r>
        <w:rPr>
          <w:spacing w:val="-13"/>
        </w:rPr>
        <w:t xml:space="preserve"> </w:t>
      </w:r>
      <w:r>
        <w:rPr>
          <w:spacing w:val="-2"/>
        </w:rPr>
        <w:t>fechas.</w:t>
      </w:r>
      <w:r>
        <w:rPr>
          <w:spacing w:val="-13"/>
        </w:rPr>
        <w:t xml:space="preserve"> </w:t>
      </w:r>
      <w:r>
        <w:rPr>
          <w:spacing w:val="-2"/>
        </w:rPr>
        <w:t>La</w:t>
      </w:r>
      <w:r>
        <w:rPr>
          <w:spacing w:val="-13"/>
        </w:rPr>
        <w:t xml:space="preserve"> </w:t>
      </w:r>
      <w:r>
        <w:rPr>
          <w:spacing w:val="-2"/>
        </w:rPr>
        <w:t>tabla</w:t>
      </w:r>
      <w:r>
        <w:rPr>
          <w:spacing w:val="-13"/>
        </w:rPr>
        <w:t xml:space="preserve"> </w:t>
      </w:r>
      <w:r>
        <w:rPr>
          <w:spacing w:val="-2"/>
        </w:rPr>
        <w:t>DimDate</w:t>
      </w:r>
      <w:r>
        <w:rPr>
          <w:spacing w:val="-13"/>
        </w:rPr>
        <w:t xml:space="preserve"> </w:t>
      </w:r>
      <w:r>
        <w:rPr>
          <w:spacing w:val="-2"/>
        </w:rPr>
        <w:t>se</w:t>
      </w:r>
      <w:r>
        <w:rPr>
          <w:spacing w:val="-13"/>
        </w:rPr>
        <w:t xml:space="preserve"> </w:t>
      </w:r>
      <w:r>
        <w:rPr>
          <w:spacing w:val="-2"/>
        </w:rPr>
        <w:t>marca como</w:t>
      </w:r>
      <w:r>
        <w:rPr>
          <w:spacing w:val="-15"/>
        </w:rPr>
        <w:t xml:space="preserve"> </w:t>
      </w:r>
      <w:r>
        <w:rPr>
          <w:spacing w:val="-2"/>
        </w:rPr>
        <w:t>tabla</w:t>
      </w:r>
      <w:r>
        <w:rPr>
          <w:spacing w:val="-4"/>
        </w:rPr>
        <w:t xml:space="preserve"> </w:t>
      </w:r>
      <w:r>
        <w:rPr>
          <w:spacing w:val="-2"/>
        </w:rPr>
        <w:t>de</w:t>
      </w:r>
      <w:r>
        <w:rPr>
          <w:spacing w:val="-3"/>
        </w:rPr>
        <w:t xml:space="preserve"> </w:t>
      </w:r>
      <w:r>
        <w:rPr>
          <w:spacing w:val="-2"/>
        </w:rPr>
        <w:t>fechas</w:t>
      </w:r>
      <w:r>
        <w:rPr>
          <w:spacing w:val="-15"/>
        </w:rPr>
        <w:t xml:space="preserve"> </w:t>
      </w:r>
      <w:r>
        <w:rPr>
          <w:spacing w:val="-2"/>
        </w:rPr>
        <w:t>eligiendo</w:t>
      </w:r>
      <w:r>
        <w:rPr>
          <w:spacing w:val="-15"/>
        </w:rPr>
        <w:t xml:space="preserve"> </w:t>
      </w:r>
      <w:r>
        <w:rPr>
          <w:spacing w:val="-2"/>
        </w:rPr>
        <w:t>la</w:t>
      </w:r>
      <w:r>
        <w:rPr>
          <w:spacing w:val="-14"/>
        </w:rPr>
        <w:t xml:space="preserve"> </w:t>
      </w:r>
      <w:r>
        <w:rPr>
          <w:spacing w:val="-2"/>
        </w:rPr>
        <w:t>columna</w:t>
      </w:r>
      <w:r>
        <w:rPr>
          <w:spacing w:val="-15"/>
        </w:rPr>
        <w:t xml:space="preserve"> </w:t>
      </w:r>
      <w:r>
        <w:rPr>
          <w:spacing w:val="-2"/>
        </w:rPr>
        <w:t>FullDateAlternateKey,</w:t>
      </w:r>
      <w:r>
        <w:rPr>
          <w:spacing w:val="-14"/>
        </w:rPr>
        <w:t xml:space="preserve"> </w:t>
      </w:r>
      <w:r>
        <w:rPr>
          <w:spacing w:val="-2"/>
        </w:rPr>
        <w:t>al</w:t>
      </w:r>
      <w:r>
        <w:rPr>
          <w:spacing w:val="-15"/>
        </w:rPr>
        <w:t xml:space="preserve"> </w:t>
      </w:r>
      <w:r>
        <w:rPr>
          <w:spacing w:val="-2"/>
        </w:rPr>
        <w:t>ejecutar</w:t>
      </w:r>
      <w:r>
        <w:rPr>
          <w:spacing w:val="-14"/>
        </w:rPr>
        <w:t xml:space="preserve"> </w:t>
      </w:r>
      <w:r>
        <w:rPr>
          <w:spacing w:val="-2"/>
        </w:rPr>
        <w:t>la</w:t>
      </w:r>
      <w:r>
        <w:rPr>
          <w:spacing w:val="-15"/>
        </w:rPr>
        <w:t xml:space="preserve"> </w:t>
      </w:r>
      <w:r>
        <w:rPr>
          <w:spacing w:val="-2"/>
        </w:rPr>
        <w:t>acción</w:t>
      </w:r>
      <w:r>
        <w:rPr>
          <w:spacing w:val="-15"/>
        </w:rPr>
        <w:t xml:space="preserve"> </w:t>
      </w:r>
      <w:r>
        <w:rPr>
          <w:spacing w:val="-2"/>
        </w:rPr>
        <w:t>se</w:t>
      </w:r>
      <w:r>
        <w:rPr>
          <w:spacing w:val="-14"/>
        </w:rPr>
        <w:t xml:space="preserve"> </w:t>
      </w:r>
      <w:r>
        <w:rPr>
          <w:spacing w:val="-2"/>
        </w:rPr>
        <w:t xml:space="preserve">observa </w:t>
      </w:r>
      <w:r>
        <w:t>el</w:t>
      </w:r>
      <w:r>
        <w:rPr>
          <w:spacing w:val="-4"/>
        </w:rPr>
        <w:t xml:space="preserve"> </w:t>
      </w:r>
      <w:r>
        <w:t>cambio</w:t>
      </w:r>
      <w:r>
        <w:rPr>
          <w:spacing w:val="-4"/>
        </w:rPr>
        <w:t xml:space="preserve"> </w:t>
      </w:r>
      <w:r>
        <w:t>del</w:t>
      </w:r>
      <w:r>
        <w:rPr>
          <w:spacing w:val="-4"/>
        </w:rPr>
        <w:t xml:space="preserve"> </w:t>
      </w:r>
      <w:r>
        <w:t>icono.</w:t>
      </w:r>
      <w:r>
        <w:rPr>
          <w:spacing w:val="-4"/>
        </w:rPr>
        <w:t xml:space="preserve"> </w:t>
      </w:r>
      <w:r>
        <w:t>Teniendo</w:t>
      </w:r>
      <w:r>
        <w:rPr>
          <w:spacing w:val="-4"/>
        </w:rPr>
        <w:t xml:space="preserve"> </w:t>
      </w:r>
      <w:r>
        <w:t>en</w:t>
      </w:r>
      <w:r>
        <w:rPr>
          <w:spacing w:val="-4"/>
        </w:rPr>
        <w:t xml:space="preserve"> </w:t>
      </w:r>
      <w:r>
        <w:t>cuenta</w:t>
      </w:r>
      <w:r>
        <w:rPr>
          <w:spacing w:val="-4"/>
        </w:rPr>
        <w:t xml:space="preserve"> </w:t>
      </w:r>
      <w:r>
        <w:t>que</w:t>
      </w:r>
      <w:r>
        <w:rPr>
          <w:spacing w:val="-4"/>
        </w:rPr>
        <w:t xml:space="preserve"> </w:t>
      </w:r>
      <w:r>
        <w:t>la</w:t>
      </w:r>
      <w:r>
        <w:rPr>
          <w:spacing w:val="-4"/>
        </w:rPr>
        <w:t xml:space="preserve"> </w:t>
      </w:r>
      <w:r>
        <w:t>base</w:t>
      </w:r>
      <w:r>
        <w:rPr>
          <w:spacing w:val="-17"/>
        </w:rPr>
        <w:t xml:space="preserve"> </w:t>
      </w:r>
      <w:r>
        <w:t>de</w:t>
      </w:r>
      <w:r>
        <w:rPr>
          <w:spacing w:val="-17"/>
        </w:rPr>
        <w:t xml:space="preserve"> </w:t>
      </w:r>
      <w:r>
        <w:t>datos</w:t>
      </w:r>
      <w:r>
        <w:rPr>
          <w:spacing w:val="-16"/>
        </w:rPr>
        <w:t xml:space="preserve"> </w:t>
      </w:r>
      <w:r>
        <w:t>ya</w:t>
      </w:r>
      <w:r>
        <w:rPr>
          <w:spacing w:val="-17"/>
        </w:rPr>
        <w:t xml:space="preserve"> </w:t>
      </w:r>
      <w:r>
        <w:t>traía</w:t>
      </w:r>
      <w:r>
        <w:rPr>
          <w:spacing w:val="-16"/>
        </w:rPr>
        <w:t xml:space="preserve"> </w:t>
      </w:r>
      <w:r>
        <w:t>una</w:t>
      </w:r>
      <w:r>
        <w:rPr>
          <w:spacing w:val="-17"/>
        </w:rPr>
        <w:t xml:space="preserve"> </w:t>
      </w:r>
      <w:r>
        <w:t>tabla</w:t>
      </w:r>
      <w:r>
        <w:rPr>
          <w:spacing w:val="-16"/>
        </w:rPr>
        <w:t xml:space="preserve"> </w:t>
      </w:r>
      <w:r>
        <w:t>de</w:t>
      </w:r>
      <w:r>
        <w:rPr>
          <w:spacing w:val="-17"/>
        </w:rPr>
        <w:t xml:space="preserve"> </w:t>
      </w:r>
      <w:r>
        <w:t>fechas</w:t>
      </w:r>
      <w:r>
        <w:rPr>
          <w:spacing w:val="-17"/>
        </w:rPr>
        <w:t xml:space="preserve"> </w:t>
      </w:r>
      <w:r>
        <w:t>no</w:t>
      </w:r>
      <w:r>
        <w:rPr>
          <w:spacing w:val="-16"/>
        </w:rPr>
        <w:t xml:space="preserve"> </w:t>
      </w:r>
      <w:r>
        <w:t>se considera</w:t>
      </w:r>
      <w:r>
        <w:rPr>
          <w:spacing w:val="-6"/>
        </w:rPr>
        <w:t xml:space="preserve"> </w:t>
      </w:r>
      <w:r>
        <w:t>necesario</w:t>
      </w:r>
      <w:r>
        <w:rPr>
          <w:spacing w:val="-6"/>
        </w:rPr>
        <w:t xml:space="preserve"> </w:t>
      </w:r>
      <w:r>
        <w:t>crear</w:t>
      </w:r>
      <w:r>
        <w:rPr>
          <w:spacing w:val="-6"/>
        </w:rPr>
        <w:t xml:space="preserve"> </w:t>
      </w:r>
      <w:r>
        <w:t>una</w:t>
      </w:r>
      <w:r>
        <w:rPr>
          <w:spacing w:val="-6"/>
        </w:rPr>
        <w:t xml:space="preserve"> </w:t>
      </w:r>
      <w:r>
        <w:t>tabla</w:t>
      </w:r>
      <w:r>
        <w:rPr>
          <w:spacing w:val="-6"/>
        </w:rPr>
        <w:t xml:space="preserve"> </w:t>
      </w:r>
      <w:r>
        <w:t>calendario</w:t>
      </w:r>
      <w:r>
        <w:rPr>
          <w:spacing w:val="-6"/>
        </w:rPr>
        <w:t xml:space="preserve"> </w:t>
      </w:r>
      <w:r>
        <w:t>nueva.</w:t>
      </w:r>
    </w:p>
    <w:p w14:paraId="6B69D917">
      <w:pPr>
        <w:pStyle w:val="7"/>
        <w:spacing w:before="76"/>
      </w:pPr>
    </w:p>
    <w:p w14:paraId="640A31F1">
      <w:pPr>
        <w:pStyle w:val="7"/>
        <w:spacing w:line="307" w:lineRule="auto"/>
        <w:ind w:left="1197" w:right="1206"/>
        <w:jc w:val="both"/>
      </w:pPr>
      <w:r>
        <w:t>Para el punto cuatro piden crear una columna calculada en la tabla DimDate indicando el trimestre, debería quedar de la siguiente manera:</w:t>
      </w:r>
      <w:r>
        <w:rPr>
          <w:spacing w:val="-5"/>
        </w:rPr>
        <w:t xml:space="preserve"> </w:t>
      </w:r>
      <w:r>
        <w:t>“Trimestre</w:t>
      </w:r>
      <w:r>
        <w:rPr>
          <w:spacing w:val="-5"/>
        </w:rPr>
        <w:t xml:space="preserve"> </w:t>
      </w:r>
      <w:r>
        <w:t>XX”.</w:t>
      </w:r>
      <w:r>
        <w:rPr>
          <w:spacing w:val="40"/>
        </w:rPr>
        <w:t xml:space="preserve"> </w:t>
      </w:r>
      <w:r>
        <w:t>Se</w:t>
      </w:r>
      <w:r>
        <w:rPr>
          <w:spacing w:val="-5"/>
        </w:rPr>
        <w:t xml:space="preserve"> </w:t>
      </w:r>
      <w:r>
        <w:t>realiza</w:t>
      </w:r>
      <w:r>
        <w:rPr>
          <w:spacing w:val="-5"/>
        </w:rPr>
        <w:t xml:space="preserve"> </w:t>
      </w:r>
      <w:r>
        <w:t>con</w:t>
      </w:r>
      <w:r>
        <w:rPr>
          <w:spacing w:val="-5"/>
        </w:rPr>
        <w:t xml:space="preserve"> </w:t>
      </w:r>
      <w:r>
        <w:t>la</w:t>
      </w:r>
      <w:r>
        <w:rPr>
          <w:spacing w:val="-5"/>
        </w:rPr>
        <w:t xml:space="preserve"> </w:t>
      </w:r>
      <w:r>
        <w:t xml:space="preserve">siguiente </w:t>
      </w:r>
      <w:r>
        <w:rPr>
          <w:spacing w:val="-2"/>
        </w:rPr>
        <w:t>función:</w:t>
      </w:r>
    </w:p>
    <w:p w14:paraId="395C2BB6">
      <w:pPr>
        <w:pStyle w:val="7"/>
        <w:spacing w:before="8"/>
        <w:rPr>
          <w:sz w:val="3"/>
        </w:rPr>
      </w:pPr>
      <w:r>
        <mc:AlternateContent>
          <mc:Choice Requires="wpg">
            <w:drawing>
              <wp:anchor distT="0" distB="0" distL="0" distR="0" simplePos="0" relativeHeight="251682816" behindDoc="1" locked="0" layoutInCell="1" allowOverlap="1">
                <wp:simplePos x="0" y="0"/>
                <wp:positionH relativeFrom="page">
                  <wp:posOffset>1414145</wp:posOffset>
                </wp:positionH>
                <wp:positionV relativeFrom="paragraph">
                  <wp:posOffset>42545</wp:posOffset>
                </wp:positionV>
                <wp:extent cx="5048250" cy="333375"/>
                <wp:effectExtent l="0" t="0" r="0" b="0"/>
                <wp:wrapTopAndBottom/>
                <wp:docPr id="64" name="Group 64"/>
                <wp:cNvGraphicFramePr/>
                <a:graphic xmlns:a="http://schemas.openxmlformats.org/drawingml/2006/main">
                  <a:graphicData uri="http://schemas.microsoft.com/office/word/2010/wordprocessingGroup">
                    <wpg:wgp>
                      <wpg:cNvGrpSpPr/>
                      <wpg:grpSpPr>
                        <a:xfrm>
                          <a:off x="0" y="0"/>
                          <a:ext cx="5048250" cy="333375"/>
                          <a:chOff x="0" y="0"/>
                          <a:chExt cx="5048250" cy="333375"/>
                        </a:xfrm>
                      </wpg:grpSpPr>
                      <pic:pic xmlns:pic="http://schemas.openxmlformats.org/drawingml/2006/picture">
                        <pic:nvPicPr>
                          <pic:cNvPr id="65" name="Image 65"/>
                          <pic:cNvPicPr/>
                        </pic:nvPicPr>
                        <pic:blipFill>
                          <a:blip r:embed="rId33" cstate="print"/>
                          <a:stretch>
                            <a:fillRect/>
                          </a:stretch>
                        </pic:blipFill>
                        <pic:spPr>
                          <a:xfrm>
                            <a:off x="91351" y="4762"/>
                            <a:ext cx="4947373" cy="190056"/>
                          </a:xfrm>
                          <a:prstGeom prst="rect">
                            <a:avLst/>
                          </a:prstGeom>
                        </pic:spPr>
                      </pic:pic>
                      <wps:wsp>
                        <wps:cNvPr id="66" name="Graphic 66"/>
                        <wps:cNvSpPr/>
                        <wps:spPr>
                          <a:xfrm>
                            <a:off x="-1" y="0"/>
                            <a:ext cx="5048250" cy="334010"/>
                          </a:xfrm>
                          <a:custGeom>
                            <a:avLst/>
                            <a:gdLst/>
                            <a:ahLst/>
                            <a:cxnLst/>
                            <a:rect l="l" t="t" r="r" b="b"/>
                            <a:pathLst>
                              <a:path w="5048250" h="334010">
                                <a:moveTo>
                                  <a:pt x="9525" y="306400"/>
                                </a:moveTo>
                                <a:lnTo>
                                  <a:pt x="7937" y="304812"/>
                                </a:lnTo>
                                <a:lnTo>
                                  <a:pt x="1587" y="304812"/>
                                </a:lnTo>
                                <a:lnTo>
                                  <a:pt x="0" y="306400"/>
                                </a:lnTo>
                                <a:lnTo>
                                  <a:pt x="0" y="312750"/>
                                </a:lnTo>
                                <a:lnTo>
                                  <a:pt x="1587" y="314337"/>
                                </a:lnTo>
                                <a:lnTo>
                                  <a:pt x="7937" y="314337"/>
                                </a:lnTo>
                                <a:lnTo>
                                  <a:pt x="9525" y="312750"/>
                                </a:lnTo>
                                <a:lnTo>
                                  <a:pt x="9525" y="306400"/>
                                </a:lnTo>
                                <a:close/>
                              </a:path>
                              <a:path w="5048250" h="334010">
                                <a:moveTo>
                                  <a:pt x="9525" y="287350"/>
                                </a:moveTo>
                                <a:lnTo>
                                  <a:pt x="7937" y="285762"/>
                                </a:lnTo>
                                <a:lnTo>
                                  <a:pt x="1587" y="285762"/>
                                </a:lnTo>
                                <a:lnTo>
                                  <a:pt x="0" y="287350"/>
                                </a:lnTo>
                                <a:lnTo>
                                  <a:pt x="0" y="293700"/>
                                </a:lnTo>
                                <a:lnTo>
                                  <a:pt x="1587" y="295287"/>
                                </a:lnTo>
                                <a:lnTo>
                                  <a:pt x="7937" y="295287"/>
                                </a:lnTo>
                                <a:lnTo>
                                  <a:pt x="9525" y="293700"/>
                                </a:lnTo>
                                <a:lnTo>
                                  <a:pt x="9525" y="287350"/>
                                </a:lnTo>
                                <a:close/>
                              </a:path>
                              <a:path w="5048250" h="334010">
                                <a:moveTo>
                                  <a:pt x="9525" y="268300"/>
                                </a:moveTo>
                                <a:lnTo>
                                  <a:pt x="7937" y="266712"/>
                                </a:lnTo>
                                <a:lnTo>
                                  <a:pt x="1587" y="266712"/>
                                </a:lnTo>
                                <a:lnTo>
                                  <a:pt x="0" y="268300"/>
                                </a:lnTo>
                                <a:lnTo>
                                  <a:pt x="0" y="274650"/>
                                </a:lnTo>
                                <a:lnTo>
                                  <a:pt x="1587" y="276237"/>
                                </a:lnTo>
                                <a:lnTo>
                                  <a:pt x="7937" y="276237"/>
                                </a:lnTo>
                                <a:lnTo>
                                  <a:pt x="9525" y="274650"/>
                                </a:lnTo>
                                <a:lnTo>
                                  <a:pt x="9525" y="268300"/>
                                </a:lnTo>
                                <a:close/>
                              </a:path>
                              <a:path w="5048250" h="334010">
                                <a:moveTo>
                                  <a:pt x="9525" y="249250"/>
                                </a:moveTo>
                                <a:lnTo>
                                  <a:pt x="7937" y="247662"/>
                                </a:lnTo>
                                <a:lnTo>
                                  <a:pt x="1587" y="247662"/>
                                </a:lnTo>
                                <a:lnTo>
                                  <a:pt x="0" y="249250"/>
                                </a:lnTo>
                                <a:lnTo>
                                  <a:pt x="0" y="255587"/>
                                </a:lnTo>
                                <a:lnTo>
                                  <a:pt x="1587" y="257187"/>
                                </a:lnTo>
                                <a:lnTo>
                                  <a:pt x="7937" y="257187"/>
                                </a:lnTo>
                                <a:lnTo>
                                  <a:pt x="9525" y="255587"/>
                                </a:lnTo>
                                <a:lnTo>
                                  <a:pt x="9525" y="249250"/>
                                </a:lnTo>
                                <a:close/>
                              </a:path>
                              <a:path w="5048250" h="334010">
                                <a:moveTo>
                                  <a:pt x="9525" y="230200"/>
                                </a:moveTo>
                                <a:lnTo>
                                  <a:pt x="7937" y="228612"/>
                                </a:lnTo>
                                <a:lnTo>
                                  <a:pt x="1587" y="228612"/>
                                </a:lnTo>
                                <a:lnTo>
                                  <a:pt x="0" y="230200"/>
                                </a:lnTo>
                                <a:lnTo>
                                  <a:pt x="0" y="236550"/>
                                </a:lnTo>
                                <a:lnTo>
                                  <a:pt x="1587" y="238137"/>
                                </a:lnTo>
                                <a:lnTo>
                                  <a:pt x="7937" y="238137"/>
                                </a:lnTo>
                                <a:lnTo>
                                  <a:pt x="9525" y="236550"/>
                                </a:lnTo>
                                <a:lnTo>
                                  <a:pt x="9525" y="230200"/>
                                </a:lnTo>
                                <a:close/>
                              </a:path>
                              <a:path w="5048250" h="334010">
                                <a:moveTo>
                                  <a:pt x="9525" y="211137"/>
                                </a:moveTo>
                                <a:lnTo>
                                  <a:pt x="7937" y="209562"/>
                                </a:lnTo>
                                <a:lnTo>
                                  <a:pt x="1587" y="209562"/>
                                </a:lnTo>
                                <a:lnTo>
                                  <a:pt x="0" y="211137"/>
                                </a:lnTo>
                                <a:lnTo>
                                  <a:pt x="0" y="217500"/>
                                </a:lnTo>
                                <a:lnTo>
                                  <a:pt x="1587" y="219087"/>
                                </a:lnTo>
                                <a:lnTo>
                                  <a:pt x="7937" y="219087"/>
                                </a:lnTo>
                                <a:lnTo>
                                  <a:pt x="9525" y="217500"/>
                                </a:lnTo>
                                <a:lnTo>
                                  <a:pt x="9525" y="211137"/>
                                </a:lnTo>
                                <a:close/>
                              </a:path>
                              <a:path w="5048250" h="334010">
                                <a:moveTo>
                                  <a:pt x="9525" y="192100"/>
                                </a:moveTo>
                                <a:lnTo>
                                  <a:pt x="7937" y="190512"/>
                                </a:lnTo>
                                <a:lnTo>
                                  <a:pt x="1587" y="190512"/>
                                </a:lnTo>
                                <a:lnTo>
                                  <a:pt x="0" y="192100"/>
                                </a:lnTo>
                                <a:lnTo>
                                  <a:pt x="0" y="198450"/>
                                </a:lnTo>
                                <a:lnTo>
                                  <a:pt x="1587" y="200037"/>
                                </a:lnTo>
                                <a:lnTo>
                                  <a:pt x="7937" y="200037"/>
                                </a:lnTo>
                                <a:lnTo>
                                  <a:pt x="9525" y="198450"/>
                                </a:lnTo>
                                <a:lnTo>
                                  <a:pt x="9525" y="192100"/>
                                </a:lnTo>
                                <a:close/>
                              </a:path>
                              <a:path w="5048250" h="334010">
                                <a:moveTo>
                                  <a:pt x="9525" y="173037"/>
                                </a:moveTo>
                                <a:lnTo>
                                  <a:pt x="7937" y="171462"/>
                                </a:lnTo>
                                <a:lnTo>
                                  <a:pt x="1587" y="171462"/>
                                </a:lnTo>
                                <a:lnTo>
                                  <a:pt x="0" y="173037"/>
                                </a:lnTo>
                                <a:lnTo>
                                  <a:pt x="0" y="179400"/>
                                </a:lnTo>
                                <a:lnTo>
                                  <a:pt x="1587" y="180987"/>
                                </a:lnTo>
                                <a:lnTo>
                                  <a:pt x="7937" y="180987"/>
                                </a:lnTo>
                                <a:lnTo>
                                  <a:pt x="9525" y="179400"/>
                                </a:lnTo>
                                <a:lnTo>
                                  <a:pt x="9525" y="173037"/>
                                </a:lnTo>
                                <a:close/>
                              </a:path>
                              <a:path w="5048250" h="334010">
                                <a:moveTo>
                                  <a:pt x="9525" y="153987"/>
                                </a:moveTo>
                                <a:lnTo>
                                  <a:pt x="7937" y="152400"/>
                                </a:lnTo>
                                <a:lnTo>
                                  <a:pt x="1587" y="152400"/>
                                </a:lnTo>
                                <a:lnTo>
                                  <a:pt x="0" y="153987"/>
                                </a:lnTo>
                                <a:lnTo>
                                  <a:pt x="0" y="160350"/>
                                </a:lnTo>
                                <a:lnTo>
                                  <a:pt x="1587" y="161925"/>
                                </a:lnTo>
                                <a:lnTo>
                                  <a:pt x="7937" y="161925"/>
                                </a:lnTo>
                                <a:lnTo>
                                  <a:pt x="9525" y="160350"/>
                                </a:lnTo>
                                <a:lnTo>
                                  <a:pt x="9525" y="153987"/>
                                </a:lnTo>
                                <a:close/>
                              </a:path>
                              <a:path w="5048250" h="334010">
                                <a:moveTo>
                                  <a:pt x="9525" y="134937"/>
                                </a:moveTo>
                                <a:lnTo>
                                  <a:pt x="7937" y="133350"/>
                                </a:lnTo>
                                <a:lnTo>
                                  <a:pt x="1587" y="133350"/>
                                </a:lnTo>
                                <a:lnTo>
                                  <a:pt x="0" y="134937"/>
                                </a:lnTo>
                                <a:lnTo>
                                  <a:pt x="0" y="141287"/>
                                </a:lnTo>
                                <a:lnTo>
                                  <a:pt x="1587" y="142875"/>
                                </a:lnTo>
                                <a:lnTo>
                                  <a:pt x="7937" y="142875"/>
                                </a:lnTo>
                                <a:lnTo>
                                  <a:pt x="9525" y="141287"/>
                                </a:lnTo>
                                <a:lnTo>
                                  <a:pt x="9525" y="134937"/>
                                </a:lnTo>
                                <a:close/>
                              </a:path>
                              <a:path w="5048250" h="334010">
                                <a:moveTo>
                                  <a:pt x="9525" y="115887"/>
                                </a:moveTo>
                                <a:lnTo>
                                  <a:pt x="7937" y="114300"/>
                                </a:lnTo>
                                <a:lnTo>
                                  <a:pt x="1587" y="114300"/>
                                </a:lnTo>
                                <a:lnTo>
                                  <a:pt x="0" y="115887"/>
                                </a:lnTo>
                                <a:lnTo>
                                  <a:pt x="0" y="122250"/>
                                </a:lnTo>
                                <a:lnTo>
                                  <a:pt x="1587" y="123825"/>
                                </a:lnTo>
                                <a:lnTo>
                                  <a:pt x="7937" y="123825"/>
                                </a:lnTo>
                                <a:lnTo>
                                  <a:pt x="9525" y="122250"/>
                                </a:lnTo>
                                <a:lnTo>
                                  <a:pt x="9525" y="115887"/>
                                </a:lnTo>
                                <a:close/>
                              </a:path>
                              <a:path w="5048250" h="334010">
                                <a:moveTo>
                                  <a:pt x="9525" y="96837"/>
                                </a:moveTo>
                                <a:lnTo>
                                  <a:pt x="7937" y="95250"/>
                                </a:lnTo>
                                <a:lnTo>
                                  <a:pt x="1587" y="95250"/>
                                </a:lnTo>
                                <a:lnTo>
                                  <a:pt x="0" y="96837"/>
                                </a:lnTo>
                                <a:lnTo>
                                  <a:pt x="0" y="103187"/>
                                </a:lnTo>
                                <a:lnTo>
                                  <a:pt x="1587" y="104775"/>
                                </a:lnTo>
                                <a:lnTo>
                                  <a:pt x="7937" y="104775"/>
                                </a:lnTo>
                                <a:lnTo>
                                  <a:pt x="9525" y="103187"/>
                                </a:lnTo>
                                <a:lnTo>
                                  <a:pt x="9525" y="96837"/>
                                </a:lnTo>
                                <a:close/>
                              </a:path>
                              <a:path w="5048250" h="334010">
                                <a:moveTo>
                                  <a:pt x="9525" y="77800"/>
                                </a:moveTo>
                                <a:lnTo>
                                  <a:pt x="7937" y="76200"/>
                                </a:lnTo>
                                <a:lnTo>
                                  <a:pt x="1587" y="76200"/>
                                </a:lnTo>
                                <a:lnTo>
                                  <a:pt x="0" y="77800"/>
                                </a:lnTo>
                                <a:lnTo>
                                  <a:pt x="0" y="84137"/>
                                </a:lnTo>
                                <a:lnTo>
                                  <a:pt x="1587" y="85725"/>
                                </a:lnTo>
                                <a:lnTo>
                                  <a:pt x="7937" y="85725"/>
                                </a:lnTo>
                                <a:lnTo>
                                  <a:pt x="9525" y="84137"/>
                                </a:lnTo>
                                <a:lnTo>
                                  <a:pt x="9525" y="77800"/>
                                </a:lnTo>
                                <a:close/>
                              </a:path>
                              <a:path w="5048250" h="334010">
                                <a:moveTo>
                                  <a:pt x="9525" y="58750"/>
                                </a:moveTo>
                                <a:lnTo>
                                  <a:pt x="7937" y="57150"/>
                                </a:lnTo>
                                <a:lnTo>
                                  <a:pt x="1587" y="57150"/>
                                </a:lnTo>
                                <a:lnTo>
                                  <a:pt x="0" y="58750"/>
                                </a:lnTo>
                                <a:lnTo>
                                  <a:pt x="0" y="65087"/>
                                </a:lnTo>
                                <a:lnTo>
                                  <a:pt x="1587" y="66675"/>
                                </a:lnTo>
                                <a:lnTo>
                                  <a:pt x="7937" y="66675"/>
                                </a:lnTo>
                                <a:lnTo>
                                  <a:pt x="9525" y="65087"/>
                                </a:lnTo>
                                <a:lnTo>
                                  <a:pt x="9525" y="58750"/>
                                </a:lnTo>
                                <a:close/>
                              </a:path>
                              <a:path w="5048250" h="334010">
                                <a:moveTo>
                                  <a:pt x="9525" y="39687"/>
                                </a:moveTo>
                                <a:lnTo>
                                  <a:pt x="7937" y="38100"/>
                                </a:lnTo>
                                <a:lnTo>
                                  <a:pt x="1587" y="38100"/>
                                </a:lnTo>
                                <a:lnTo>
                                  <a:pt x="0" y="39687"/>
                                </a:lnTo>
                                <a:lnTo>
                                  <a:pt x="0" y="46037"/>
                                </a:lnTo>
                                <a:lnTo>
                                  <a:pt x="1587" y="47625"/>
                                </a:lnTo>
                                <a:lnTo>
                                  <a:pt x="7937" y="47625"/>
                                </a:lnTo>
                                <a:lnTo>
                                  <a:pt x="9525" y="46037"/>
                                </a:lnTo>
                                <a:lnTo>
                                  <a:pt x="9525" y="39687"/>
                                </a:lnTo>
                                <a:close/>
                              </a:path>
                              <a:path w="5048250" h="334010">
                                <a:moveTo>
                                  <a:pt x="9525" y="20637"/>
                                </a:moveTo>
                                <a:lnTo>
                                  <a:pt x="7937" y="19050"/>
                                </a:lnTo>
                                <a:lnTo>
                                  <a:pt x="1587" y="19050"/>
                                </a:lnTo>
                                <a:lnTo>
                                  <a:pt x="0" y="20637"/>
                                </a:lnTo>
                                <a:lnTo>
                                  <a:pt x="0" y="26987"/>
                                </a:lnTo>
                                <a:lnTo>
                                  <a:pt x="1587" y="28575"/>
                                </a:lnTo>
                                <a:lnTo>
                                  <a:pt x="7937" y="28575"/>
                                </a:lnTo>
                                <a:lnTo>
                                  <a:pt x="9525" y="26987"/>
                                </a:lnTo>
                                <a:lnTo>
                                  <a:pt x="9525" y="20637"/>
                                </a:lnTo>
                                <a:close/>
                              </a:path>
                              <a:path w="5048250" h="334010">
                                <a:moveTo>
                                  <a:pt x="9525" y="1587"/>
                                </a:moveTo>
                                <a:lnTo>
                                  <a:pt x="7937" y="0"/>
                                </a:lnTo>
                                <a:lnTo>
                                  <a:pt x="1587" y="0"/>
                                </a:lnTo>
                                <a:lnTo>
                                  <a:pt x="0" y="1587"/>
                                </a:lnTo>
                                <a:lnTo>
                                  <a:pt x="0" y="7950"/>
                                </a:lnTo>
                                <a:lnTo>
                                  <a:pt x="1587" y="9525"/>
                                </a:lnTo>
                                <a:lnTo>
                                  <a:pt x="7937" y="9525"/>
                                </a:lnTo>
                                <a:lnTo>
                                  <a:pt x="9525" y="7950"/>
                                </a:lnTo>
                                <a:lnTo>
                                  <a:pt x="9525" y="1587"/>
                                </a:lnTo>
                                <a:close/>
                              </a:path>
                              <a:path w="5048250" h="334010">
                                <a:moveTo>
                                  <a:pt x="19050" y="325437"/>
                                </a:moveTo>
                                <a:lnTo>
                                  <a:pt x="17462" y="323862"/>
                                </a:lnTo>
                                <a:lnTo>
                                  <a:pt x="11112" y="323862"/>
                                </a:lnTo>
                                <a:lnTo>
                                  <a:pt x="9525" y="325437"/>
                                </a:lnTo>
                                <a:lnTo>
                                  <a:pt x="7937" y="323862"/>
                                </a:lnTo>
                                <a:lnTo>
                                  <a:pt x="1587" y="323862"/>
                                </a:lnTo>
                                <a:lnTo>
                                  <a:pt x="0" y="325437"/>
                                </a:lnTo>
                                <a:lnTo>
                                  <a:pt x="0" y="331800"/>
                                </a:lnTo>
                                <a:lnTo>
                                  <a:pt x="1587" y="333387"/>
                                </a:lnTo>
                                <a:lnTo>
                                  <a:pt x="7937" y="333387"/>
                                </a:lnTo>
                                <a:lnTo>
                                  <a:pt x="9525" y="331800"/>
                                </a:lnTo>
                                <a:lnTo>
                                  <a:pt x="11112" y="333387"/>
                                </a:lnTo>
                                <a:lnTo>
                                  <a:pt x="17462" y="333387"/>
                                </a:lnTo>
                                <a:lnTo>
                                  <a:pt x="19050" y="331800"/>
                                </a:lnTo>
                                <a:lnTo>
                                  <a:pt x="19050" y="325437"/>
                                </a:lnTo>
                                <a:close/>
                              </a:path>
                              <a:path w="5048250" h="334010">
                                <a:moveTo>
                                  <a:pt x="28575" y="1587"/>
                                </a:moveTo>
                                <a:lnTo>
                                  <a:pt x="26987" y="0"/>
                                </a:lnTo>
                                <a:lnTo>
                                  <a:pt x="20637" y="0"/>
                                </a:lnTo>
                                <a:lnTo>
                                  <a:pt x="19050" y="1587"/>
                                </a:lnTo>
                                <a:lnTo>
                                  <a:pt x="19050" y="7950"/>
                                </a:lnTo>
                                <a:lnTo>
                                  <a:pt x="20637" y="9525"/>
                                </a:lnTo>
                                <a:lnTo>
                                  <a:pt x="26987" y="9525"/>
                                </a:lnTo>
                                <a:lnTo>
                                  <a:pt x="28575" y="7950"/>
                                </a:lnTo>
                                <a:lnTo>
                                  <a:pt x="28575" y="1587"/>
                                </a:lnTo>
                                <a:close/>
                              </a:path>
                              <a:path w="5048250" h="334010">
                                <a:moveTo>
                                  <a:pt x="38100" y="325437"/>
                                </a:moveTo>
                                <a:lnTo>
                                  <a:pt x="36512" y="323862"/>
                                </a:lnTo>
                                <a:lnTo>
                                  <a:pt x="30162" y="323862"/>
                                </a:lnTo>
                                <a:lnTo>
                                  <a:pt x="28575" y="325437"/>
                                </a:lnTo>
                                <a:lnTo>
                                  <a:pt x="28575" y="331800"/>
                                </a:lnTo>
                                <a:lnTo>
                                  <a:pt x="30162" y="333387"/>
                                </a:lnTo>
                                <a:lnTo>
                                  <a:pt x="36512" y="333387"/>
                                </a:lnTo>
                                <a:lnTo>
                                  <a:pt x="38100" y="331800"/>
                                </a:lnTo>
                                <a:lnTo>
                                  <a:pt x="38100" y="325437"/>
                                </a:lnTo>
                                <a:close/>
                              </a:path>
                              <a:path w="5048250" h="334010">
                                <a:moveTo>
                                  <a:pt x="47625" y="1587"/>
                                </a:moveTo>
                                <a:lnTo>
                                  <a:pt x="46037" y="0"/>
                                </a:lnTo>
                                <a:lnTo>
                                  <a:pt x="39687" y="0"/>
                                </a:lnTo>
                                <a:lnTo>
                                  <a:pt x="38100" y="1587"/>
                                </a:lnTo>
                                <a:lnTo>
                                  <a:pt x="38100" y="7950"/>
                                </a:lnTo>
                                <a:lnTo>
                                  <a:pt x="39687" y="9525"/>
                                </a:lnTo>
                                <a:lnTo>
                                  <a:pt x="46037" y="9525"/>
                                </a:lnTo>
                                <a:lnTo>
                                  <a:pt x="47625" y="7950"/>
                                </a:lnTo>
                                <a:lnTo>
                                  <a:pt x="47625" y="1587"/>
                                </a:lnTo>
                                <a:close/>
                              </a:path>
                              <a:path w="5048250" h="334010">
                                <a:moveTo>
                                  <a:pt x="57150" y="325437"/>
                                </a:moveTo>
                                <a:lnTo>
                                  <a:pt x="55562" y="323862"/>
                                </a:lnTo>
                                <a:lnTo>
                                  <a:pt x="49212" y="323862"/>
                                </a:lnTo>
                                <a:lnTo>
                                  <a:pt x="47625" y="325437"/>
                                </a:lnTo>
                                <a:lnTo>
                                  <a:pt x="47625" y="331800"/>
                                </a:lnTo>
                                <a:lnTo>
                                  <a:pt x="49212" y="333387"/>
                                </a:lnTo>
                                <a:lnTo>
                                  <a:pt x="55562" y="333387"/>
                                </a:lnTo>
                                <a:lnTo>
                                  <a:pt x="57150" y="331800"/>
                                </a:lnTo>
                                <a:lnTo>
                                  <a:pt x="57150" y="325437"/>
                                </a:lnTo>
                                <a:close/>
                              </a:path>
                              <a:path w="5048250" h="334010">
                                <a:moveTo>
                                  <a:pt x="66675" y="1587"/>
                                </a:moveTo>
                                <a:lnTo>
                                  <a:pt x="65087" y="0"/>
                                </a:lnTo>
                                <a:lnTo>
                                  <a:pt x="58737" y="0"/>
                                </a:lnTo>
                                <a:lnTo>
                                  <a:pt x="57150" y="1587"/>
                                </a:lnTo>
                                <a:lnTo>
                                  <a:pt x="57150" y="7950"/>
                                </a:lnTo>
                                <a:lnTo>
                                  <a:pt x="58737" y="9525"/>
                                </a:lnTo>
                                <a:lnTo>
                                  <a:pt x="65087" y="9525"/>
                                </a:lnTo>
                                <a:lnTo>
                                  <a:pt x="66675" y="7950"/>
                                </a:lnTo>
                                <a:lnTo>
                                  <a:pt x="66675" y="1587"/>
                                </a:lnTo>
                                <a:close/>
                              </a:path>
                              <a:path w="5048250" h="334010">
                                <a:moveTo>
                                  <a:pt x="76200" y="325437"/>
                                </a:moveTo>
                                <a:lnTo>
                                  <a:pt x="74612" y="323862"/>
                                </a:lnTo>
                                <a:lnTo>
                                  <a:pt x="68262" y="323862"/>
                                </a:lnTo>
                                <a:lnTo>
                                  <a:pt x="66675" y="325437"/>
                                </a:lnTo>
                                <a:lnTo>
                                  <a:pt x="66675" y="331800"/>
                                </a:lnTo>
                                <a:lnTo>
                                  <a:pt x="68262" y="333387"/>
                                </a:lnTo>
                                <a:lnTo>
                                  <a:pt x="74612" y="333387"/>
                                </a:lnTo>
                                <a:lnTo>
                                  <a:pt x="76200" y="331800"/>
                                </a:lnTo>
                                <a:lnTo>
                                  <a:pt x="76200" y="325437"/>
                                </a:lnTo>
                                <a:close/>
                              </a:path>
                              <a:path w="5048250" h="334010">
                                <a:moveTo>
                                  <a:pt x="85725" y="1587"/>
                                </a:moveTo>
                                <a:lnTo>
                                  <a:pt x="84137" y="0"/>
                                </a:lnTo>
                                <a:lnTo>
                                  <a:pt x="77787" y="0"/>
                                </a:lnTo>
                                <a:lnTo>
                                  <a:pt x="76200" y="1587"/>
                                </a:lnTo>
                                <a:lnTo>
                                  <a:pt x="76200" y="7950"/>
                                </a:lnTo>
                                <a:lnTo>
                                  <a:pt x="77787" y="9525"/>
                                </a:lnTo>
                                <a:lnTo>
                                  <a:pt x="84137" y="9525"/>
                                </a:lnTo>
                                <a:lnTo>
                                  <a:pt x="85725" y="7950"/>
                                </a:lnTo>
                                <a:lnTo>
                                  <a:pt x="85725" y="1587"/>
                                </a:lnTo>
                                <a:close/>
                              </a:path>
                              <a:path w="5048250" h="334010">
                                <a:moveTo>
                                  <a:pt x="95250" y="325437"/>
                                </a:moveTo>
                                <a:lnTo>
                                  <a:pt x="93662" y="323862"/>
                                </a:lnTo>
                                <a:lnTo>
                                  <a:pt x="87312" y="323862"/>
                                </a:lnTo>
                                <a:lnTo>
                                  <a:pt x="85725" y="325437"/>
                                </a:lnTo>
                                <a:lnTo>
                                  <a:pt x="85725" y="331800"/>
                                </a:lnTo>
                                <a:lnTo>
                                  <a:pt x="87312" y="333387"/>
                                </a:lnTo>
                                <a:lnTo>
                                  <a:pt x="93662" y="333387"/>
                                </a:lnTo>
                                <a:lnTo>
                                  <a:pt x="95250" y="331800"/>
                                </a:lnTo>
                                <a:lnTo>
                                  <a:pt x="95250" y="325437"/>
                                </a:lnTo>
                                <a:close/>
                              </a:path>
                              <a:path w="5048250" h="334010">
                                <a:moveTo>
                                  <a:pt x="104775" y="1587"/>
                                </a:moveTo>
                                <a:lnTo>
                                  <a:pt x="103187" y="0"/>
                                </a:lnTo>
                                <a:lnTo>
                                  <a:pt x="96837" y="0"/>
                                </a:lnTo>
                                <a:lnTo>
                                  <a:pt x="95250" y="1587"/>
                                </a:lnTo>
                                <a:lnTo>
                                  <a:pt x="95250" y="7950"/>
                                </a:lnTo>
                                <a:lnTo>
                                  <a:pt x="96837" y="9525"/>
                                </a:lnTo>
                                <a:lnTo>
                                  <a:pt x="103187" y="9525"/>
                                </a:lnTo>
                                <a:lnTo>
                                  <a:pt x="104775" y="7950"/>
                                </a:lnTo>
                                <a:lnTo>
                                  <a:pt x="104775" y="1587"/>
                                </a:lnTo>
                                <a:close/>
                              </a:path>
                              <a:path w="5048250" h="334010">
                                <a:moveTo>
                                  <a:pt x="114300" y="325437"/>
                                </a:moveTo>
                                <a:lnTo>
                                  <a:pt x="112712" y="323862"/>
                                </a:lnTo>
                                <a:lnTo>
                                  <a:pt x="106362" y="323862"/>
                                </a:lnTo>
                                <a:lnTo>
                                  <a:pt x="104775" y="325437"/>
                                </a:lnTo>
                                <a:lnTo>
                                  <a:pt x="104775" y="331800"/>
                                </a:lnTo>
                                <a:lnTo>
                                  <a:pt x="106362" y="333387"/>
                                </a:lnTo>
                                <a:lnTo>
                                  <a:pt x="112712" y="333387"/>
                                </a:lnTo>
                                <a:lnTo>
                                  <a:pt x="114300" y="331800"/>
                                </a:lnTo>
                                <a:lnTo>
                                  <a:pt x="114300" y="325437"/>
                                </a:lnTo>
                                <a:close/>
                              </a:path>
                              <a:path w="5048250" h="334010">
                                <a:moveTo>
                                  <a:pt x="123825" y="1587"/>
                                </a:moveTo>
                                <a:lnTo>
                                  <a:pt x="122237" y="0"/>
                                </a:lnTo>
                                <a:lnTo>
                                  <a:pt x="115887" y="0"/>
                                </a:lnTo>
                                <a:lnTo>
                                  <a:pt x="114300" y="1587"/>
                                </a:lnTo>
                                <a:lnTo>
                                  <a:pt x="114300" y="7950"/>
                                </a:lnTo>
                                <a:lnTo>
                                  <a:pt x="115887" y="9525"/>
                                </a:lnTo>
                                <a:lnTo>
                                  <a:pt x="122237" y="9525"/>
                                </a:lnTo>
                                <a:lnTo>
                                  <a:pt x="123825" y="7950"/>
                                </a:lnTo>
                                <a:lnTo>
                                  <a:pt x="123825" y="1587"/>
                                </a:lnTo>
                                <a:close/>
                              </a:path>
                              <a:path w="5048250" h="334010">
                                <a:moveTo>
                                  <a:pt x="133350" y="325437"/>
                                </a:moveTo>
                                <a:lnTo>
                                  <a:pt x="131762" y="323862"/>
                                </a:lnTo>
                                <a:lnTo>
                                  <a:pt x="125412" y="323862"/>
                                </a:lnTo>
                                <a:lnTo>
                                  <a:pt x="123825" y="325437"/>
                                </a:lnTo>
                                <a:lnTo>
                                  <a:pt x="123825" y="331800"/>
                                </a:lnTo>
                                <a:lnTo>
                                  <a:pt x="125412" y="333387"/>
                                </a:lnTo>
                                <a:lnTo>
                                  <a:pt x="131762" y="333387"/>
                                </a:lnTo>
                                <a:lnTo>
                                  <a:pt x="133350" y="331800"/>
                                </a:lnTo>
                                <a:lnTo>
                                  <a:pt x="133350" y="325437"/>
                                </a:lnTo>
                                <a:close/>
                              </a:path>
                              <a:path w="5048250" h="334010">
                                <a:moveTo>
                                  <a:pt x="142875" y="1587"/>
                                </a:moveTo>
                                <a:lnTo>
                                  <a:pt x="141287" y="0"/>
                                </a:lnTo>
                                <a:lnTo>
                                  <a:pt x="134937" y="0"/>
                                </a:lnTo>
                                <a:lnTo>
                                  <a:pt x="133350" y="1587"/>
                                </a:lnTo>
                                <a:lnTo>
                                  <a:pt x="133350" y="7950"/>
                                </a:lnTo>
                                <a:lnTo>
                                  <a:pt x="134937" y="9525"/>
                                </a:lnTo>
                                <a:lnTo>
                                  <a:pt x="141287" y="9525"/>
                                </a:lnTo>
                                <a:lnTo>
                                  <a:pt x="142875" y="7950"/>
                                </a:lnTo>
                                <a:lnTo>
                                  <a:pt x="142875" y="1587"/>
                                </a:lnTo>
                                <a:close/>
                              </a:path>
                              <a:path w="5048250" h="334010">
                                <a:moveTo>
                                  <a:pt x="152400" y="325437"/>
                                </a:moveTo>
                                <a:lnTo>
                                  <a:pt x="150812" y="323862"/>
                                </a:lnTo>
                                <a:lnTo>
                                  <a:pt x="144462" y="323862"/>
                                </a:lnTo>
                                <a:lnTo>
                                  <a:pt x="142875" y="325437"/>
                                </a:lnTo>
                                <a:lnTo>
                                  <a:pt x="142875" y="331800"/>
                                </a:lnTo>
                                <a:lnTo>
                                  <a:pt x="144462" y="333387"/>
                                </a:lnTo>
                                <a:lnTo>
                                  <a:pt x="150812" y="333387"/>
                                </a:lnTo>
                                <a:lnTo>
                                  <a:pt x="152400" y="331800"/>
                                </a:lnTo>
                                <a:lnTo>
                                  <a:pt x="152400" y="325437"/>
                                </a:lnTo>
                                <a:close/>
                              </a:path>
                              <a:path w="5048250" h="334010">
                                <a:moveTo>
                                  <a:pt x="161925" y="1587"/>
                                </a:moveTo>
                                <a:lnTo>
                                  <a:pt x="160337" y="0"/>
                                </a:lnTo>
                                <a:lnTo>
                                  <a:pt x="153987" y="0"/>
                                </a:lnTo>
                                <a:lnTo>
                                  <a:pt x="152400" y="1587"/>
                                </a:lnTo>
                                <a:lnTo>
                                  <a:pt x="152400" y="7950"/>
                                </a:lnTo>
                                <a:lnTo>
                                  <a:pt x="153987" y="9525"/>
                                </a:lnTo>
                                <a:lnTo>
                                  <a:pt x="160337" y="9525"/>
                                </a:lnTo>
                                <a:lnTo>
                                  <a:pt x="161925" y="7950"/>
                                </a:lnTo>
                                <a:lnTo>
                                  <a:pt x="161925" y="1587"/>
                                </a:lnTo>
                                <a:close/>
                              </a:path>
                              <a:path w="5048250" h="334010">
                                <a:moveTo>
                                  <a:pt x="171450" y="325437"/>
                                </a:moveTo>
                                <a:lnTo>
                                  <a:pt x="169862" y="323862"/>
                                </a:lnTo>
                                <a:lnTo>
                                  <a:pt x="163512" y="323862"/>
                                </a:lnTo>
                                <a:lnTo>
                                  <a:pt x="161925" y="325437"/>
                                </a:lnTo>
                                <a:lnTo>
                                  <a:pt x="161925" y="331800"/>
                                </a:lnTo>
                                <a:lnTo>
                                  <a:pt x="163512" y="333387"/>
                                </a:lnTo>
                                <a:lnTo>
                                  <a:pt x="169862" y="333387"/>
                                </a:lnTo>
                                <a:lnTo>
                                  <a:pt x="171450" y="331800"/>
                                </a:lnTo>
                                <a:lnTo>
                                  <a:pt x="171450" y="325437"/>
                                </a:lnTo>
                                <a:close/>
                              </a:path>
                              <a:path w="5048250" h="334010">
                                <a:moveTo>
                                  <a:pt x="180975" y="1587"/>
                                </a:moveTo>
                                <a:lnTo>
                                  <a:pt x="179387" y="0"/>
                                </a:lnTo>
                                <a:lnTo>
                                  <a:pt x="173037" y="0"/>
                                </a:lnTo>
                                <a:lnTo>
                                  <a:pt x="171450" y="1587"/>
                                </a:lnTo>
                                <a:lnTo>
                                  <a:pt x="171450" y="7950"/>
                                </a:lnTo>
                                <a:lnTo>
                                  <a:pt x="173037" y="9525"/>
                                </a:lnTo>
                                <a:lnTo>
                                  <a:pt x="179387" y="9525"/>
                                </a:lnTo>
                                <a:lnTo>
                                  <a:pt x="180975" y="7950"/>
                                </a:lnTo>
                                <a:lnTo>
                                  <a:pt x="180975" y="1587"/>
                                </a:lnTo>
                                <a:close/>
                              </a:path>
                              <a:path w="5048250" h="334010">
                                <a:moveTo>
                                  <a:pt x="190500" y="325437"/>
                                </a:moveTo>
                                <a:lnTo>
                                  <a:pt x="188912" y="323862"/>
                                </a:lnTo>
                                <a:lnTo>
                                  <a:pt x="182562" y="323862"/>
                                </a:lnTo>
                                <a:lnTo>
                                  <a:pt x="180975" y="325437"/>
                                </a:lnTo>
                                <a:lnTo>
                                  <a:pt x="180975" y="331800"/>
                                </a:lnTo>
                                <a:lnTo>
                                  <a:pt x="182562" y="333387"/>
                                </a:lnTo>
                                <a:lnTo>
                                  <a:pt x="188912" y="333387"/>
                                </a:lnTo>
                                <a:lnTo>
                                  <a:pt x="190500" y="331800"/>
                                </a:lnTo>
                                <a:lnTo>
                                  <a:pt x="190500" y="325437"/>
                                </a:lnTo>
                                <a:close/>
                              </a:path>
                              <a:path w="5048250" h="334010">
                                <a:moveTo>
                                  <a:pt x="200025" y="1587"/>
                                </a:moveTo>
                                <a:lnTo>
                                  <a:pt x="198437" y="0"/>
                                </a:lnTo>
                                <a:lnTo>
                                  <a:pt x="192087" y="0"/>
                                </a:lnTo>
                                <a:lnTo>
                                  <a:pt x="190500" y="1587"/>
                                </a:lnTo>
                                <a:lnTo>
                                  <a:pt x="190500" y="7950"/>
                                </a:lnTo>
                                <a:lnTo>
                                  <a:pt x="192087" y="9525"/>
                                </a:lnTo>
                                <a:lnTo>
                                  <a:pt x="198437" y="9525"/>
                                </a:lnTo>
                                <a:lnTo>
                                  <a:pt x="200025" y="7950"/>
                                </a:lnTo>
                                <a:lnTo>
                                  <a:pt x="200025" y="1587"/>
                                </a:lnTo>
                                <a:close/>
                              </a:path>
                              <a:path w="5048250" h="334010">
                                <a:moveTo>
                                  <a:pt x="209550" y="325437"/>
                                </a:moveTo>
                                <a:lnTo>
                                  <a:pt x="207962" y="323862"/>
                                </a:lnTo>
                                <a:lnTo>
                                  <a:pt x="201612" y="323862"/>
                                </a:lnTo>
                                <a:lnTo>
                                  <a:pt x="200025" y="325437"/>
                                </a:lnTo>
                                <a:lnTo>
                                  <a:pt x="200025" y="331800"/>
                                </a:lnTo>
                                <a:lnTo>
                                  <a:pt x="201612" y="333387"/>
                                </a:lnTo>
                                <a:lnTo>
                                  <a:pt x="207962" y="333387"/>
                                </a:lnTo>
                                <a:lnTo>
                                  <a:pt x="209550" y="331800"/>
                                </a:lnTo>
                                <a:lnTo>
                                  <a:pt x="209550" y="325437"/>
                                </a:lnTo>
                                <a:close/>
                              </a:path>
                              <a:path w="5048250" h="334010">
                                <a:moveTo>
                                  <a:pt x="219075" y="1587"/>
                                </a:moveTo>
                                <a:lnTo>
                                  <a:pt x="217487" y="0"/>
                                </a:lnTo>
                                <a:lnTo>
                                  <a:pt x="211137" y="0"/>
                                </a:lnTo>
                                <a:lnTo>
                                  <a:pt x="209550" y="1587"/>
                                </a:lnTo>
                                <a:lnTo>
                                  <a:pt x="209550" y="7950"/>
                                </a:lnTo>
                                <a:lnTo>
                                  <a:pt x="211137" y="9525"/>
                                </a:lnTo>
                                <a:lnTo>
                                  <a:pt x="217487" y="9525"/>
                                </a:lnTo>
                                <a:lnTo>
                                  <a:pt x="219075" y="7950"/>
                                </a:lnTo>
                                <a:lnTo>
                                  <a:pt x="219075" y="1587"/>
                                </a:lnTo>
                                <a:close/>
                              </a:path>
                              <a:path w="5048250" h="334010">
                                <a:moveTo>
                                  <a:pt x="228600" y="325437"/>
                                </a:moveTo>
                                <a:lnTo>
                                  <a:pt x="227012" y="323862"/>
                                </a:lnTo>
                                <a:lnTo>
                                  <a:pt x="220662" y="323862"/>
                                </a:lnTo>
                                <a:lnTo>
                                  <a:pt x="219075" y="325437"/>
                                </a:lnTo>
                                <a:lnTo>
                                  <a:pt x="219075" y="331800"/>
                                </a:lnTo>
                                <a:lnTo>
                                  <a:pt x="220662" y="333387"/>
                                </a:lnTo>
                                <a:lnTo>
                                  <a:pt x="227012" y="333387"/>
                                </a:lnTo>
                                <a:lnTo>
                                  <a:pt x="228600" y="331800"/>
                                </a:lnTo>
                                <a:lnTo>
                                  <a:pt x="228600" y="325437"/>
                                </a:lnTo>
                                <a:close/>
                              </a:path>
                              <a:path w="5048250" h="334010">
                                <a:moveTo>
                                  <a:pt x="238125" y="1587"/>
                                </a:moveTo>
                                <a:lnTo>
                                  <a:pt x="236537" y="0"/>
                                </a:lnTo>
                                <a:lnTo>
                                  <a:pt x="230187" y="0"/>
                                </a:lnTo>
                                <a:lnTo>
                                  <a:pt x="228600" y="1587"/>
                                </a:lnTo>
                                <a:lnTo>
                                  <a:pt x="228600" y="7950"/>
                                </a:lnTo>
                                <a:lnTo>
                                  <a:pt x="230187" y="9525"/>
                                </a:lnTo>
                                <a:lnTo>
                                  <a:pt x="236537" y="9525"/>
                                </a:lnTo>
                                <a:lnTo>
                                  <a:pt x="238125" y="7950"/>
                                </a:lnTo>
                                <a:lnTo>
                                  <a:pt x="238125" y="1587"/>
                                </a:lnTo>
                                <a:close/>
                              </a:path>
                              <a:path w="5048250" h="334010">
                                <a:moveTo>
                                  <a:pt x="247650" y="325437"/>
                                </a:moveTo>
                                <a:lnTo>
                                  <a:pt x="246062" y="323862"/>
                                </a:lnTo>
                                <a:lnTo>
                                  <a:pt x="239712" y="323862"/>
                                </a:lnTo>
                                <a:lnTo>
                                  <a:pt x="238125" y="325437"/>
                                </a:lnTo>
                                <a:lnTo>
                                  <a:pt x="238125" y="331800"/>
                                </a:lnTo>
                                <a:lnTo>
                                  <a:pt x="239712" y="333387"/>
                                </a:lnTo>
                                <a:lnTo>
                                  <a:pt x="246062" y="333387"/>
                                </a:lnTo>
                                <a:lnTo>
                                  <a:pt x="247650" y="331800"/>
                                </a:lnTo>
                                <a:lnTo>
                                  <a:pt x="247650" y="325437"/>
                                </a:lnTo>
                                <a:close/>
                              </a:path>
                              <a:path w="5048250" h="334010">
                                <a:moveTo>
                                  <a:pt x="257175" y="1587"/>
                                </a:moveTo>
                                <a:lnTo>
                                  <a:pt x="255587" y="0"/>
                                </a:lnTo>
                                <a:lnTo>
                                  <a:pt x="249237" y="0"/>
                                </a:lnTo>
                                <a:lnTo>
                                  <a:pt x="247650" y="1587"/>
                                </a:lnTo>
                                <a:lnTo>
                                  <a:pt x="247650" y="7950"/>
                                </a:lnTo>
                                <a:lnTo>
                                  <a:pt x="249237" y="9525"/>
                                </a:lnTo>
                                <a:lnTo>
                                  <a:pt x="255587" y="9525"/>
                                </a:lnTo>
                                <a:lnTo>
                                  <a:pt x="257175" y="7950"/>
                                </a:lnTo>
                                <a:lnTo>
                                  <a:pt x="257175" y="1587"/>
                                </a:lnTo>
                                <a:close/>
                              </a:path>
                              <a:path w="5048250" h="334010">
                                <a:moveTo>
                                  <a:pt x="266700" y="325437"/>
                                </a:moveTo>
                                <a:lnTo>
                                  <a:pt x="265112" y="323862"/>
                                </a:lnTo>
                                <a:lnTo>
                                  <a:pt x="258762" y="323862"/>
                                </a:lnTo>
                                <a:lnTo>
                                  <a:pt x="257175" y="325437"/>
                                </a:lnTo>
                                <a:lnTo>
                                  <a:pt x="257175" y="331800"/>
                                </a:lnTo>
                                <a:lnTo>
                                  <a:pt x="258762" y="333387"/>
                                </a:lnTo>
                                <a:lnTo>
                                  <a:pt x="265112" y="333387"/>
                                </a:lnTo>
                                <a:lnTo>
                                  <a:pt x="266700" y="331800"/>
                                </a:lnTo>
                                <a:lnTo>
                                  <a:pt x="266700" y="325437"/>
                                </a:lnTo>
                                <a:close/>
                              </a:path>
                              <a:path w="5048250" h="334010">
                                <a:moveTo>
                                  <a:pt x="276225" y="1587"/>
                                </a:moveTo>
                                <a:lnTo>
                                  <a:pt x="274637" y="0"/>
                                </a:lnTo>
                                <a:lnTo>
                                  <a:pt x="268287" y="0"/>
                                </a:lnTo>
                                <a:lnTo>
                                  <a:pt x="266700" y="1587"/>
                                </a:lnTo>
                                <a:lnTo>
                                  <a:pt x="266700" y="7950"/>
                                </a:lnTo>
                                <a:lnTo>
                                  <a:pt x="268287" y="9525"/>
                                </a:lnTo>
                                <a:lnTo>
                                  <a:pt x="274637" y="9525"/>
                                </a:lnTo>
                                <a:lnTo>
                                  <a:pt x="276225" y="7950"/>
                                </a:lnTo>
                                <a:lnTo>
                                  <a:pt x="276225" y="1587"/>
                                </a:lnTo>
                                <a:close/>
                              </a:path>
                              <a:path w="5048250" h="334010">
                                <a:moveTo>
                                  <a:pt x="285750" y="325437"/>
                                </a:moveTo>
                                <a:lnTo>
                                  <a:pt x="284162" y="323862"/>
                                </a:lnTo>
                                <a:lnTo>
                                  <a:pt x="277812" y="323862"/>
                                </a:lnTo>
                                <a:lnTo>
                                  <a:pt x="276225" y="325437"/>
                                </a:lnTo>
                                <a:lnTo>
                                  <a:pt x="276225" y="331800"/>
                                </a:lnTo>
                                <a:lnTo>
                                  <a:pt x="277812" y="333387"/>
                                </a:lnTo>
                                <a:lnTo>
                                  <a:pt x="284162" y="333387"/>
                                </a:lnTo>
                                <a:lnTo>
                                  <a:pt x="285750" y="331800"/>
                                </a:lnTo>
                                <a:lnTo>
                                  <a:pt x="285750" y="325437"/>
                                </a:lnTo>
                                <a:close/>
                              </a:path>
                              <a:path w="5048250" h="334010">
                                <a:moveTo>
                                  <a:pt x="295275" y="1587"/>
                                </a:moveTo>
                                <a:lnTo>
                                  <a:pt x="293687" y="0"/>
                                </a:lnTo>
                                <a:lnTo>
                                  <a:pt x="287337" y="0"/>
                                </a:lnTo>
                                <a:lnTo>
                                  <a:pt x="285750" y="1587"/>
                                </a:lnTo>
                                <a:lnTo>
                                  <a:pt x="285750" y="7950"/>
                                </a:lnTo>
                                <a:lnTo>
                                  <a:pt x="287337" y="9525"/>
                                </a:lnTo>
                                <a:lnTo>
                                  <a:pt x="293687" y="9525"/>
                                </a:lnTo>
                                <a:lnTo>
                                  <a:pt x="295275" y="7950"/>
                                </a:lnTo>
                                <a:lnTo>
                                  <a:pt x="295275" y="1587"/>
                                </a:lnTo>
                                <a:close/>
                              </a:path>
                              <a:path w="5048250" h="334010">
                                <a:moveTo>
                                  <a:pt x="304800" y="325437"/>
                                </a:moveTo>
                                <a:lnTo>
                                  <a:pt x="303212" y="323862"/>
                                </a:lnTo>
                                <a:lnTo>
                                  <a:pt x="296862" y="323862"/>
                                </a:lnTo>
                                <a:lnTo>
                                  <a:pt x="295275" y="325437"/>
                                </a:lnTo>
                                <a:lnTo>
                                  <a:pt x="295275" y="331800"/>
                                </a:lnTo>
                                <a:lnTo>
                                  <a:pt x="296862" y="333387"/>
                                </a:lnTo>
                                <a:lnTo>
                                  <a:pt x="303212" y="333387"/>
                                </a:lnTo>
                                <a:lnTo>
                                  <a:pt x="304800" y="331800"/>
                                </a:lnTo>
                                <a:lnTo>
                                  <a:pt x="304800" y="325437"/>
                                </a:lnTo>
                                <a:close/>
                              </a:path>
                              <a:path w="5048250" h="334010">
                                <a:moveTo>
                                  <a:pt x="314325" y="1587"/>
                                </a:moveTo>
                                <a:lnTo>
                                  <a:pt x="312737" y="0"/>
                                </a:lnTo>
                                <a:lnTo>
                                  <a:pt x="306387" y="0"/>
                                </a:lnTo>
                                <a:lnTo>
                                  <a:pt x="304800" y="1587"/>
                                </a:lnTo>
                                <a:lnTo>
                                  <a:pt x="304800" y="7950"/>
                                </a:lnTo>
                                <a:lnTo>
                                  <a:pt x="306387" y="9525"/>
                                </a:lnTo>
                                <a:lnTo>
                                  <a:pt x="312737" y="9525"/>
                                </a:lnTo>
                                <a:lnTo>
                                  <a:pt x="314325" y="7950"/>
                                </a:lnTo>
                                <a:lnTo>
                                  <a:pt x="314325" y="1587"/>
                                </a:lnTo>
                                <a:close/>
                              </a:path>
                              <a:path w="5048250" h="334010">
                                <a:moveTo>
                                  <a:pt x="323850" y="325437"/>
                                </a:moveTo>
                                <a:lnTo>
                                  <a:pt x="322262" y="323862"/>
                                </a:lnTo>
                                <a:lnTo>
                                  <a:pt x="315912" y="323862"/>
                                </a:lnTo>
                                <a:lnTo>
                                  <a:pt x="314325" y="325437"/>
                                </a:lnTo>
                                <a:lnTo>
                                  <a:pt x="314325" y="331800"/>
                                </a:lnTo>
                                <a:lnTo>
                                  <a:pt x="315912" y="333387"/>
                                </a:lnTo>
                                <a:lnTo>
                                  <a:pt x="322262" y="333387"/>
                                </a:lnTo>
                                <a:lnTo>
                                  <a:pt x="323850" y="331800"/>
                                </a:lnTo>
                                <a:lnTo>
                                  <a:pt x="323850" y="325437"/>
                                </a:lnTo>
                                <a:close/>
                              </a:path>
                              <a:path w="5048250" h="334010">
                                <a:moveTo>
                                  <a:pt x="333375" y="1587"/>
                                </a:moveTo>
                                <a:lnTo>
                                  <a:pt x="331787" y="0"/>
                                </a:lnTo>
                                <a:lnTo>
                                  <a:pt x="325437" y="0"/>
                                </a:lnTo>
                                <a:lnTo>
                                  <a:pt x="323850" y="1587"/>
                                </a:lnTo>
                                <a:lnTo>
                                  <a:pt x="323850" y="7950"/>
                                </a:lnTo>
                                <a:lnTo>
                                  <a:pt x="325437" y="9525"/>
                                </a:lnTo>
                                <a:lnTo>
                                  <a:pt x="331787" y="9525"/>
                                </a:lnTo>
                                <a:lnTo>
                                  <a:pt x="333375" y="7950"/>
                                </a:lnTo>
                                <a:lnTo>
                                  <a:pt x="333375" y="1587"/>
                                </a:lnTo>
                                <a:close/>
                              </a:path>
                              <a:path w="5048250" h="334010">
                                <a:moveTo>
                                  <a:pt x="342900" y="325437"/>
                                </a:moveTo>
                                <a:lnTo>
                                  <a:pt x="341312" y="323862"/>
                                </a:lnTo>
                                <a:lnTo>
                                  <a:pt x="334962" y="323862"/>
                                </a:lnTo>
                                <a:lnTo>
                                  <a:pt x="333375" y="325437"/>
                                </a:lnTo>
                                <a:lnTo>
                                  <a:pt x="333375" y="331800"/>
                                </a:lnTo>
                                <a:lnTo>
                                  <a:pt x="334962" y="333387"/>
                                </a:lnTo>
                                <a:lnTo>
                                  <a:pt x="341312" y="333387"/>
                                </a:lnTo>
                                <a:lnTo>
                                  <a:pt x="342900" y="331800"/>
                                </a:lnTo>
                                <a:lnTo>
                                  <a:pt x="342900" y="325437"/>
                                </a:lnTo>
                                <a:close/>
                              </a:path>
                              <a:path w="5048250" h="334010">
                                <a:moveTo>
                                  <a:pt x="352425" y="1587"/>
                                </a:moveTo>
                                <a:lnTo>
                                  <a:pt x="350837" y="0"/>
                                </a:lnTo>
                                <a:lnTo>
                                  <a:pt x="344487" y="0"/>
                                </a:lnTo>
                                <a:lnTo>
                                  <a:pt x="342900" y="1587"/>
                                </a:lnTo>
                                <a:lnTo>
                                  <a:pt x="342900" y="7950"/>
                                </a:lnTo>
                                <a:lnTo>
                                  <a:pt x="344487" y="9525"/>
                                </a:lnTo>
                                <a:lnTo>
                                  <a:pt x="350837" y="9525"/>
                                </a:lnTo>
                                <a:lnTo>
                                  <a:pt x="352425" y="7950"/>
                                </a:lnTo>
                                <a:lnTo>
                                  <a:pt x="352425" y="1587"/>
                                </a:lnTo>
                                <a:close/>
                              </a:path>
                              <a:path w="5048250" h="334010">
                                <a:moveTo>
                                  <a:pt x="361950" y="325437"/>
                                </a:moveTo>
                                <a:lnTo>
                                  <a:pt x="360362" y="323862"/>
                                </a:lnTo>
                                <a:lnTo>
                                  <a:pt x="354012" y="323862"/>
                                </a:lnTo>
                                <a:lnTo>
                                  <a:pt x="352425" y="325437"/>
                                </a:lnTo>
                                <a:lnTo>
                                  <a:pt x="352425" y="331800"/>
                                </a:lnTo>
                                <a:lnTo>
                                  <a:pt x="354012" y="333387"/>
                                </a:lnTo>
                                <a:lnTo>
                                  <a:pt x="360362" y="333387"/>
                                </a:lnTo>
                                <a:lnTo>
                                  <a:pt x="361950" y="331800"/>
                                </a:lnTo>
                                <a:lnTo>
                                  <a:pt x="361950" y="325437"/>
                                </a:lnTo>
                                <a:close/>
                              </a:path>
                              <a:path w="5048250" h="334010">
                                <a:moveTo>
                                  <a:pt x="371475" y="1587"/>
                                </a:moveTo>
                                <a:lnTo>
                                  <a:pt x="369887" y="0"/>
                                </a:lnTo>
                                <a:lnTo>
                                  <a:pt x="363537" y="0"/>
                                </a:lnTo>
                                <a:lnTo>
                                  <a:pt x="361950" y="1587"/>
                                </a:lnTo>
                                <a:lnTo>
                                  <a:pt x="361950" y="7950"/>
                                </a:lnTo>
                                <a:lnTo>
                                  <a:pt x="363537" y="9525"/>
                                </a:lnTo>
                                <a:lnTo>
                                  <a:pt x="369887" y="9525"/>
                                </a:lnTo>
                                <a:lnTo>
                                  <a:pt x="371475" y="7950"/>
                                </a:lnTo>
                                <a:lnTo>
                                  <a:pt x="371475" y="1587"/>
                                </a:lnTo>
                                <a:close/>
                              </a:path>
                              <a:path w="5048250" h="334010">
                                <a:moveTo>
                                  <a:pt x="381000" y="325437"/>
                                </a:moveTo>
                                <a:lnTo>
                                  <a:pt x="379412" y="323862"/>
                                </a:lnTo>
                                <a:lnTo>
                                  <a:pt x="373062" y="323862"/>
                                </a:lnTo>
                                <a:lnTo>
                                  <a:pt x="371475" y="325437"/>
                                </a:lnTo>
                                <a:lnTo>
                                  <a:pt x="371475" y="331800"/>
                                </a:lnTo>
                                <a:lnTo>
                                  <a:pt x="373062" y="333387"/>
                                </a:lnTo>
                                <a:lnTo>
                                  <a:pt x="379412" y="333387"/>
                                </a:lnTo>
                                <a:lnTo>
                                  <a:pt x="381000" y="331800"/>
                                </a:lnTo>
                                <a:lnTo>
                                  <a:pt x="381000" y="325437"/>
                                </a:lnTo>
                                <a:close/>
                              </a:path>
                              <a:path w="5048250" h="334010">
                                <a:moveTo>
                                  <a:pt x="390525" y="1587"/>
                                </a:moveTo>
                                <a:lnTo>
                                  <a:pt x="388937" y="0"/>
                                </a:lnTo>
                                <a:lnTo>
                                  <a:pt x="382587" y="0"/>
                                </a:lnTo>
                                <a:lnTo>
                                  <a:pt x="381000" y="1587"/>
                                </a:lnTo>
                                <a:lnTo>
                                  <a:pt x="381000" y="7950"/>
                                </a:lnTo>
                                <a:lnTo>
                                  <a:pt x="382587" y="9525"/>
                                </a:lnTo>
                                <a:lnTo>
                                  <a:pt x="388937" y="9525"/>
                                </a:lnTo>
                                <a:lnTo>
                                  <a:pt x="390525" y="7950"/>
                                </a:lnTo>
                                <a:lnTo>
                                  <a:pt x="390525" y="1587"/>
                                </a:lnTo>
                                <a:close/>
                              </a:path>
                              <a:path w="5048250" h="334010">
                                <a:moveTo>
                                  <a:pt x="400050" y="325437"/>
                                </a:moveTo>
                                <a:lnTo>
                                  <a:pt x="398462" y="323862"/>
                                </a:lnTo>
                                <a:lnTo>
                                  <a:pt x="392112" y="323862"/>
                                </a:lnTo>
                                <a:lnTo>
                                  <a:pt x="390525" y="325437"/>
                                </a:lnTo>
                                <a:lnTo>
                                  <a:pt x="390525" y="331800"/>
                                </a:lnTo>
                                <a:lnTo>
                                  <a:pt x="392112" y="333387"/>
                                </a:lnTo>
                                <a:lnTo>
                                  <a:pt x="398462" y="333387"/>
                                </a:lnTo>
                                <a:lnTo>
                                  <a:pt x="400050" y="331800"/>
                                </a:lnTo>
                                <a:lnTo>
                                  <a:pt x="400050" y="325437"/>
                                </a:lnTo>
                                <a:close/>
                              </a:path>
                              <a:path w="5048250" h="334010">
                                <a:moveTo>
                                  <a:pt x="409575" y="1587"/>
                                </a:moveTo>
                                <a:lnTo>
                                  <a:pt x="407987" y="0"/>
                                </a:lnTo>
                                <a:lnTo>
                                  <a:pt x="401637" y="0"/>
                                </a:lnTo>
                                <a:lnTo>
                                  <a:pt x="400050" y="1587"/>
                                </a:lnTo>
                                <a:lnTo>
                                  <a:pt x="400050" y="7950"/>
                                </a:lnTo>
                                <a:lnTo>
                                  <a:pt x="401637" y="9525"/>
                                </a:lnTo>
                                <a:lnTo>
                                  <a:pt x="407987" y="9525"/>
                                </a:lnTo>
                                <a:lnTo>
                                  <a:pt x="409575" y="7950"/>
                                </a:lnTo>
                                <a:lnTo>
                                  <a:pt x="409575" y="1587"/>
                                </a:lnTo>
                                <a:close/>
                              </a:path>
                              <a:path w="5048250" h="334010">
                                <a:moveTo>
                                  <a:pt x="419100" y="325437"/>
                                </a:moveTo>
                                <a:lnTo>
                                  <a:pt x="417512" y="323862"/>
                                </a:lnTo>
                                <a:lnTo>
                                  <a:pt x="411162" y="323862"/>
                                </a:lnTo>
                                <a:lnTo>
                                  <a:pt x="409575" y="325437"/>
                                </a:lnTo>
                                <a:lnTo>
                                  <a:pt x="409575" y="331800"/>
                                </a:lnTo>
                                <a:lnTo>
                                  <a:pt x="411162" y="333387"/>
                                </a:lnTo>
                                <a:lnTo>
                                  <a:pt x="417512" y="333387"/>
                                </a:lnTo>
                                <a:lnTo>
                                  <a:pt x="419100" y="331800"/>
                                </a:lnTo>
                                <a:lnTo>
                                  <a:pt x="419100" y="325437"/>
                                </a:lnTo>
                                <a:close/>
                              </a:path>
                              <a:path w="5048250" h="334010">
                                <a:moveTo>
                                  <a:pt x="428625" y="1587"/>
                                </a:moveTo>
                                <a:lnTo>
                                  <a:pt x="427037" y="0"/>
                                </a:lnTo>
                                <a:lnTo>
                                  <a:pt x="420687" y="0"/>
                                </a:lnTo>
                                <a:lnTo>
                                  <a:pt x="419100" y="1587"/>
                                </a:lnTo>
                                <a:lnTo>
                                  <a:pt x="419100" y="7950"/>
                                </a:lnTo>
                                <a:lnTo>
                                  <a:pt x="420687" y="9525"/>
                                </a:lnTo>
                                <a:lnTo>
                                  <a:pt x="427037" y="9525"/>
                                </a:lnTo>
                                <a:lnTo>
                                  <a:pt x="428625" y="7950"/>
                                </a:lnTo>
                                <a:lnTo>
                                  <a:pt x="428625" y="1587"/>
                                </a:lnTo>
                                <a:close/>
                              </a:path>
                              <a:path w="5048250" h="334010">
                                <a:moveTo>
                                  <a:pt x="438150" y="325437"/>
                                </a:moveTo>
                                <a:lnTo>
                                  <a:pt x="436562" y="323862"/>
                                </a:lnTo>
                                <a:lnTo>
                                  <a:pt x="430212" y="323862"/>
                                </a:lnTo>
                                <a:lnTo>
                                  <a:pt x="428625" y="325437"/>
                                </a:lnTo>
                                <a:lnTo>
                                  <a:pt x="428625" y="331800"/>
                                </a:lnTo>
                                <a:lnTo>
                                  <a:pt x="430212" y="333387"/>
                                </a:lnTo>
                                <a:lnTo>
                                  <a:pt x="436562" y="333387"/>
                                </a:lnTo>
                                <a:lnTo>
                                  <a:pt x="438150" y="331800"/>
                                </a:lnTo>
                                <a:lnTo>
                                  <a:pt x="438150" y="325437"/>
                                </a:lnTo>
                                <a:close/>
                              </a:path>
                              <a:path w="5048250" h="334010">
                                <a:moveTo>
                                  <a:pt x="447675" y="1587"/>
                                </a:moveTo>
                                <a:lnTo>
                                  <a:pt x="446087" y="0"/>
                                </a:lnTo>
                                <a:lnTo>
                                  <a:pt x="439737" y="0"/>
                                </a:lnTo>
                                <a:lnTo>
                                  <a:pt x="438150" y="1587"/>
                                </a:lnTo>
                                <a:lnTo>
                                  <a:pt x="438150" y="7950"/>
                                </a:lnTo>
                                <a:lnTo>
                                  <a:pt x="439737" y="9525"/>
                                </a:lnTo>
                                <a:lnTo>
                                  <a:pt x="446087" y="9525"/>
                                </a:lnTo>
                                <a:lnTo>
                                  <a:pt x="447675" y="7950"/>
                                </a:lnTo>
                                <a:lnTo>
                                  <a:pt x="447675" y="1587"/>
                                </a:lnTo>
                                <a:close/>
                              </a:path>
                              <a:path w="5048250" h="334010">
                                <a:moveTo>
                                  <a:pt x="457200" y="325437"/>
                                </a:moveTo>
                                <a:lnTo>
                                  <a:pt x="455612" y="323862"/>
                                </a:lnTo>
                                <a:lnTo>
                                  <a:pt x="449262" y="323862"/>
                                </a:lnTo>
                                <a:lnTo>
                                  <a:pt x="447675" y="325437"/>
                                </a:lnTo>
                                <a:lnTo>
                                  <a:pt x="447675" y="331800"/>
                                </a:lnTo>
                                <a:lnTo>
                                  <a:pt x="449262" y="333387"/>
                                </a:lnTo>
                                <a:lnTo>
                                  <a:pt x="455612" y="333387"/>
                                </a:lnTo>
                                <a:lnTo>
                                  <a:pt x="457200" y="331800"/>
                                </a:lnTo>
                                <a:lnTo>
                                  <a:pt x="457200" y="325437"/>
                                </a:lnTo>
                                <a:close/>
                              </a:path>
                              <a:path w="5048250" h="334010">
                                <a:moveTo>
                                  <a:pt x="466725" y="1587"/>
                                </a:moveTo>
                                <a:lnTo>
                                  <a:pt x="465137" y="0"/>
                                </a:lnTo>
                                <a:lnTo>
                                  <a:pt x="458787" y="0"/>
                                </a:lnTo>
                                <a:lnTo>
                                  <a:pt x="457200" y="1587"/>
                                </a:lnTo>
                                <a:lnTo>
                                  <a:pt x="457200" y="7950"/>
                                </a:lnTo>
                                <a:lnTo>
                                  <a:pt x="458787" y="9525"/>
                                </a:lnTo>
                                <a:lnTo>
                                  <a:pt x="465137" y="9525"/>
                                </a:lnTo>
                                <a:lnTo>
                                  <a:pt x="466725" y="7950"/>
                                </a:lnTo>
                                <a:lnTo>
                                  <a:pt x="466725" y="1587"/>
                                </a:lnTo>
                                <a:close/>
                              </a:path>
                              <a:path w="5048250" h="334010">
                                <a:moveTo>
                                  <a:pt x="476250" y="325437"/>
                                </a:moveTo>
                                <a:lnTo>
                                  <a:pt x="474662" y="323862"/>
                                </a:lnTo>
                                <a:lnTo>
                                  <a:pt x="468312" y="323862"/>
                                </a:lnTo>
                                <a:lnTo>
                                  <a:pt x="466725" y="325437"/>
                                </a:lnTo>
                                <a:lnTo>
                                  <a:pt x="466725" y="331800"/>
                                </a:lnTo>
                                <a:lnTo>
                                  <a:pt x="468312" y="333387"/>
                                </a:lnTo>
                                <a:lnTo>
                                  <a:pt x="474662" y="333387"/>
                                </a:lnTo>
                                <a:lnTo>
                                  <a:pt x="476250" y="331800"/>
                                </a:lnTo>
                                <a:lnTo>
                                  <a:pt x="476250" y="325437"/>
                                </a:lnTo>
                                <a:close/>
                              </a:path>
                              <a:path w="5048250" h="334010">
                                <a:moveTo>
                                  <a:pt x="485775" y="1587"/>
                                </a:moveTo>
                                <a:lnTo>
                                  <a:pt x="484187" y="0"/>
                                </a:lnTo>
                                <a:lnTo>
                                  <a:pt x="477837" y="0"/>
                                </a:lnTo>
                                <a:lnTo>
                                  <a:pt x="476250" y="1587"/>
                                </a:lnTo>
                                <a:lnTo>
                                  <a:pt x="476250" y="7950"/>
                                </a:lnTo>
                                <a:lnTo>
                                  <a:pt x="477837" y="9525"/>
                                </a:lnTo>
                                <a:lnTo>
                                  <a:pt x="484187" y="9525"/>
                                </a:lnTo>
                                <a:lnTo>
                                  <a:pt x="485775" y="7950"/>
                                </a:lnTo>
                                <a:lnTo>
                                  <a:pt x="485775" y="1587"/>
                                </a:lnTo>
                                <a:close/>
                              </a:path>
                              <a:path w="5048250" h="334010">
                                <a:moveTo>
                                  <a:pt x="495300" y="325437"/>
                                </a:moveTo>
                                <a:lnTo>
                                  <a:pt x="493712" y="323862"/>
                                </a:lnTo>
                                <a:lnTo>
                                  <a:pt x="487362" y="323862"/>
                                </a:lnTo>
                                <a:lnTo>
                                  <a:pt x="485775" y="325437"/>
                                </a:lnTo>
                                <a:lnTo>
                                  <a:pt x="485775" y="331800"/>
                                </a:lnTo>
                                <a:lnTo>
                                  <a:pt x="487362" y="333387"/>
                                </a:lnTo>
                                <a:lnTo>
                                  <a:pt x="493712" y="333387"/>
                                </a:lnTo>
                                <a:lnTo>
                                  <a:pt x="495300" y="331800"/>
                                </a:lnTo>
                                <a:lnTo>
                                  <a:pt x="495300" y="325437"/>
                                </a:lnTo>
                                <a:close/>
                              </a:path>
                              <a:path w="5048250" h="334010">
                                <a:moveTo>
                                  <a:pt x="504825" y="1587"/>
                                </a:moveTo>
                                <a:lnTo>
                                  <a:pt x="503237" y="0"/>
                                </a:lnTo>
                                <a:lnTo>
                                  <a:pt x="496887" y="0"/>
                                </a:lnTo>
                                <a:lnTo>
                                  <a:pt x="495300" y="1587"/>
                                </a:lnTo>
                                <a:lnTo>
                                  <a:pt x="495300" y="7950"/>
                                </a:lnTo>
                                <a:lnTo>
                                  <a:pt x="496887" y="9525"/>
                                </a:lnTo>
                                <a:lnTo>
                                  <a:pt x="503237" y="9525"/>
                                </a:lnTo>
                                <a:lnTo>
                                  <a:pt x="504825" y="7950"/>
                                </a:lnTo>
                                <a:lnTo>
                                  <a:pt x="504825" y="1587"/>
                                </a:lnTo>
                                <a:close/>
                              </a:path>
                              <a:path w="5048250" h="334010">
                                <a:moveTo>
                                  <a:pt x="514350" y="325437"/>
                                </a:moveTo>
                                <a:lnTo>
                                  <a:pt x="512762" y="323862"/>
                                </a:lnTo>
                                <a:lnTo>
                                  <a:pt x="506412" y="323862"/>
                                </a:lnTo>
                                <a:lnTo>
                                  <a:pt x="504825" y="325437"/>
                                </a:lnTo>
                                <a:lnTo>
                                  <a:pt x="504825" y="331800"/>
                                </a:lnTo>
                                <a:lnTo>
                                  <a:pt x="506412" y="333387"/>
                                </a:lnTo>
                                <a:lnTo>
                                  <a:pt x="512762" y="333387"/>
                                </a:lnTo>
                                <a:lnTo>
                                  <a:pt x="514350" y="331800"/>
                                </a:lnTo>
                                <a:lnTo>
                                  <a:pt x="514350" y="325437"/>
                                </a:lnTo>
                                <a:close/>
                              </a:path>
                              <a:path w="5048250" h="334010">
                                <a:moveTo>
                                  <a:pt x="523875" y="1587"/>
                                </a:moveTo>
                                <a:lnTo>
                                  <a:pt x="522287" y="0"/>
                                </a:lnTo>
                                <a:lnTo>
                                  <a:pt x="515937" y="0"/>
                                </a:lnTo>
                                <a:lnTo>
                                  <a:pt x="514350" y="1587"/>
                                </a:lnTo>
                                <a:lnTo>
                                  <a:pt x="514350" y="7950"/>
                                </a:lnTo>
                                <a:lnTo>
                                  <a:pt x="515937" y="9525"/>
                                </a:lnTo>
                                <a:lnTo>
                                  <a:pt x="522287" y="9525"/>
                                </a:lnTo>
                                <a:lnTo>
                                  <a:pt x="523875" y="7950"/>
                                </a:lnTo>
                                <a:lnTo>
                                  <a:pt x="523875" y="1587"/>
                                </a:lnTo>
                                <a:close/>
                              </a:path>
                              <a:path w="5048250" h="334010">
                                <a:moveTo>
                                  <a:pt x="533400" y="325437"/>
                                </a:moveTo>
                                <a:lnTo>
                                  <a:pt x="531812" y="323862"/>
                                </a:lnTo>
                                <a:lnTo>
                                  <a:pt x="525462" y="323862"/>
                                </a:lnTo>
                                <a:lnTo>
                                  <a:pt x="523875" y="325437"/>
                                </a:lnTo>
                                <a:lnTo>
                                  <a:pt x="523875" y="331800"/>
                                </a:lnTo>
                                <a:lnTo>
                                  <a:pt x="525462" y="333387"/>
                                </a:lnTo>
                                <a:lnTo>
                                  <a:pt x="531812" y="333387"/>
                                </a:lnTo>
                                <a:lnTo>
                                  <a:pt x="533400" y="331800"/>
                                </a:lnTo>
                                <a:lnTo>
                                  <a:pt x="533400" y="325437"/>
                                </a:lnTo>
                                <a:close/>
                              </a:path>
                              <a:path w="5048250" h="334010">
                                <a:moveTo>
                                  <a:pt x="542925" y="1587"/>
                                </a:moveTo>
                                <a:lnTo>
                                  <a:pt x="541337" y="0"/>
                                </a:lnTo>
                                <a:lnTo>
                                  <a:pt x="534987" y="0"/>
                                </a:lnTo>
                                <a:lnTo>
                                  <a:pt x="533400" y="1587"/>
                                </a:lnTo>
                                <a:lnTo>
                                  <a:pt x="533400" y="7950"/>
                                </a:lnTo>
                                <a:lnTo>
                                  <a:pt x="534987" y="9525"/>
                                </a:lnTo>
                                <a:lnTo>
                                  <a:pt x="541337" y="9525"/>
                                </a:lnTo>
                                <a:lnTo>
                                  <a:pt x="542925" y="7950"/>
                                </a:lnTo>
                                <a:lnTo>
                                  <a:pt x="542925" y="1587"/>
                                </a:lnTo>
                                <a:close/>
                              </a:path>
                              <a:path w="5048250" h="334010">
                                <a:moveTo>
                                  <a:pt x="552450" y="325437"/>
                                </a:moveTo>
                                <a:lnTo>
                                  <a:pt x="550862" y="323862"/>
                                </a:lnTo>
                                <a:lnTo>
                                  <a:pt x="544512" y="323862"/>
                                </a:lnTo>
                                <a:lnTo>
                                  <a:pt x="542925" y="325437"/>
                                </a:lnTo>
                                <a:lnTo>
                                  <a:pt x="542925" y="331800"/>
                                </a:lnTo>
                                <a:lnTo>
                                  <a:pt x="544512" y="333387"/>
                                </a:lnTo>
                                <a:lnTo>
                                  <a:pt x="550862" y="333387"/>
                                </a:lnTo>
                                <a:lnTo>
                                  <a:pt x="552450" y="331800"/>
                                </a:lnTo>
                                <a:lnTo>
                                  <a:pt x="552450" y="325437"/>
                                </a:lnTo>
                                <a:close/>
                              </a:path>
                              <a:path w="5048250" h="334010">
                                <a:moveTo>
                                  <a:pt x="561975" y="1587"/>
                                </a:moveTo>
                                <a:lnTo>
                                  <a:pt x="560387" y="0"/>
                                </a:lnTo>
                                <a:lnTo>
                                  <a:pt x="554037" y="0"/>
                                </a:lnTo>
                                <a:lnTo>
                                  <a:pt x="552450" y="1587"/>
                                </a:lnTo>
                                <a:lnTo>
                                  <a:pt x="552450" y="7950"/>
                                </a:lnTo>
                                <a:lnTo>
                                  <a:pt x="554037" y="9525"/>
                                </a:lnTo>
                                <a:lnTo>
                                  <a:pt x="560387" y="9525"/>
                                </a:lnTo>
                                <a:lnTo>
                                  <a:pt x="561975" y="7950"/>
                                </a:lnTo>
                                <a:lnTo>
                                  <a:pt x="561975" y="1587"/>
                                </a:lnTo>
                                <a:close/>
                              </a:path>
                              <a:path w="5048250" h="334010">
                                <a:moveTo>
                                  <a:pt x="571500" y="325437"/>
                                </a:moveTo>
                                <a:lnTo>
                                  <a:pt x="569912" y="323862"/>
                                </a:lnTo>
                                <a:lnTo>
                                  <a:pt x="563562" y="323862"/>
                                </a:lnTo>
                                <a:lnTo>
                                  <a:pt x="561975" y="325437"/>
                                </a:lnTo>
                                <a:lnTo>
                                  <a:pt x="561975" y="331800"/>
                                </a:lnTo>
                                <a:lnTo>
                                  <a:pt x="563562" y="333387"/>
                                </a:lnTo>
                                <a:lnTo>
                                  <a:pt x="569912" y="333387"/>
                                </a:lnTo>
                                <a:lnTo>
                                  <a:pt x="571500" y="331800"/>
                                </a:lnTo>
                                <a:lnTo>
                                  <a:pt x="571500" y="325437"/>
                                </a:lnTo>
                                <a:close/>
                              </a:path>
                              <a:path w="5048250" h="334010">
                                <a:moveTo>
                                  <a:pt x="581025" y="1587"/>
                                </a:moveTo>
                                <a:lnTo>
                                  <a:pt x="579437" y="0"/>
                                </a:lnTo>
                                <a:lnTo>
                                  <a:pt x="573087" y="0"/>
                                </a:lnTo>
                                <a:lnTo>
                                  <a:pt x="571500" y="1587"/>
                                </a:lnTo>
                                <a:lnTo>
                                  <a:pt x="571500" y="7950"/>
                                </a:lnTo>
                                <a:lnTo>
                                  <a:pt x="573087" y="9525"/>
                                </a:lnTo>
                                <a:lnTo>
                                  <a:pt x="579437" y="9525"/>
                                </a:lnTo>
                                <a:lnTo>
                                  <a:pt x="581025" y="7950"/>
                                </a:lnTo>
                                <a:lnTo>
                                  <a:pt x="581025" y="1587"/>
                                </a:lnTo>
                                <a:close/>
                              </a:path>
                              <a:path w="5048250" h="334010">
                                <a:moveTo>
                                  <a:pt x="590550" y="325437"/>
                                </a:moveTo>
                                <a:lnTo>
                                  <a:pt x="588962" y="323862"/>
                                </a:lnTo>
                                <a:lnTo>
                                  <a:pt x="582612" y="323862"/>
                                </a:lnTo>
                                <a:lnTo>
                                  <a:pt x="581025" y="325437"/>
                                </a:lnTo>
                                <a:lnTo>
                                  <a:pt x="581025" y="331800"/>
                                </a:lnTo>
                                <a:lnTo>
                                  <a:pt x="582612" y="333387"/>
                                </a:lnTo>
                                <a:lnTo>
                                  <a:pt x="588962" y="333387"/>
                                </a:lnTo>
                                <a:lnTo>
                                  <a:pt x="590550" y="331800"/>
                                </a:lnTo>
                                <a:lnTo>
                                  <a:pt x="590550" y="325437"/>
                                </a:lnTo>
                                <a:close/>
                              </a:path>
                              <a:path w="5048250" h="334010">
                                <a:moveTo>
                                  <a:pt x="600075" y="1587"/>
                                </a:moveTo>
                                <a:lnTo>
                                  <a:pt x="598487" y="0"/>
                                </a:lnTo>
                                <a:lnTo>
                                  <a:pt x="592137" y="0"/>
                                </a:lnTo>
                                <a:lnTo>
                                  <a:pt x="590550" y="1587"/>
                                </a:lnTo>
                                <a:lnTo>
                                  <a:pt x="590550" y="7950"/>
                                </a:lnTo>
                                <a:lnTo>
                                  <a:pt x="592137" y="9525"/>
                                </a:lnTo>
                                <a:lnTo>
                                  <a:pt x="598487" y="9525"/>
                                </a:lnTo>
                                <a:lnTo>
                                  <a:pt x="600075" y="7950"/>
                                </a:lnTo>
                                <a:lnTo>
                                  <a:pt x="600075" y="1587"/>
                                </a:lnTo>
                                <a:close/>
                              </a:path>
                              <a:path w="5048250" h="334010">
                                <a:moveTo>
                                  <a:pt x="609600" y="325437"/>
                                </a:moveTo>
                                <a:lnTo>
                                  <a:pt x="608012" y="323862"/>
                                </a:lnTo>
                                <a:lnTo>
                                  <a:pt x="601662" y="323862"/>
                                </a:lnTo>
                                <a:lnTo>
                                  <a:pt x="600075" y="325437"/>
                                </a:lnTo>
                                <a:lnTo>
                                  <a:pt x="600075" y="331800"/>
                                </a:lnTo>
                                <a:lnTo>
                                  <a:pt x="601662" y="333387"/>
                                </a:lnTo>
                                <a:lnTo>
                                  <a:pt x="608012" y="333387"/>
                                </a:lnTo>
                                <a:lnTo>
                                  <a:pt x="609600" y="331800"/>
                                </a:lnTo>
                                <a:lnTo>
                                  <a:pt x="609600" y="325437"/>
                                </a:lnTo>
                                <a:close/>
                              </a:path>
                              <a:path w="5048250" h="334010">
                                <a:moveTo>
                                  <a:pt x="619125" y="1587"/>
                                </a:moveTo>
                                <a:lnTo>
                                  <a:pt x="617537" y="0"/>
                                </a:lnTo>
                                <a:lnTo>
                                  <a:pt x="611187" y="0"/>
                                </a:lnTo>
                                <a:lnTo>
                                  <a:pt x="609600" y="1587"/>
                                </a:lnTo>
                                <a:lnTo>
                                  <a:pt x="609600" y="7950"/>
                                </a:lnTo>
                                <a:lnTo>
                                  <a:pt x="611187" y="9525"/>
                                </a:lnTo>
                                <a:lnTo>
                                  <a:pt x="617537" y="9525"/>
                                </a:lnTo>
                                <a:lnTo>
                                  <a:pt x="619125" y="7950"/>
                                </a:lnTo>
                                <a:lnTo>
                                  <a:pt x="619125" y="1587"/>
                                </a:lnTo>
                                <a:close/>
                              </a:path>
                              <a:path w="5048250" h="334010">
                                <a:moveTo>
                                  <a:pt x="628650" y="325437"/>
                                </a:moveTo>
                                <a:lnTo>
                                  <a:pt x="627062" y="323862"/>
                                </a:lnTo>
                                <a:lnTo>
                                  <a:pt x="620712" y="323862"/>
                                </a:lnTo>
                                <a:lnTo>
                                  <a:pt x="619125" y="325437"/>
                                </a:lnTo>
                                <a:lnTo>
                                  <a:pt x="619125" y="331800"/>
                                </a:lnTo>
                                <a:lnTo>
                                  <a:pt x="620712" y="333387"/>
                                </a:lnTo>
                                <a:lnTo>
                                  <a:pt x="627062" y="333387"/>
                                </a:lnTo>
                                <a:lnTo>
                                  <a:pt x="628650" y="331800"/>
                                </a:lnTo>
                                <a:lnTo>
                                  <a:pt x="628650" y="325437"/>
                                </a:lnTo>
                                <a:close/>
                              </a:path>
                              <a:path w="5048250" h="334010">
                                <a:moveTo>
                                  <a:pt x="638175" y="1587"/>
                                </a:moveTo>
                                <a:lnTo>
                                  <a:pt x="636587" y="0"/>
                                </a:lnTo>
                                <a:lnTo>
                                  <a:pt x="630237" y="0"/>
                                </a:lnTo>
                                <a:lnTo>
                                  <a:pt x="628650" y="1587"/>
                                </a:lnTo>
                                <a:lnTo>
                                  <a:pt x="628650" y="7950"/>
                                </a:lnTo>
                                <a:lnTo>
                                  <a:pt x="630237" y="9525"/>
                                </a:lnTo>
                                <a:lnTo>
                                  <a:pt x="636587" y="9525"/>
                                </a:lnTo>
                                <a:lnTo>
                                  <a:pt x="638175" y="7950"/>
                                </a:lnTo>
                                <a:lnTo>
                                  <a:pt x="638175" y="1587"/>
                                </a:lnTo>
                                <a:close/>
                              </a:path>
                              <a:path w="5048250" h="334010">
                                <a:moveTo>
                                  <a:pt x="647700" y="325437"/>
                                </a:moveTo>
                                <a:lnTo>
                                  <a:pt x="646112" y="323862"/>
                                </a:lnTo>
                                <a:lnTo>
                                  <a:pt x="639762" y="323862"/>
                                </a:lnTo>
                                <a:lnTo>
                                  <a:pt x="638175" y="325437"/>
                                </a:lnTo>
                                <a:lnTo>
                                  <a:pt x="638175" y="331800"/>
                                </a:lnTo>
                                <a:lnTo>
                                  <a:pt x="639762" y="333387"/>
                                </a:lnTo>
                                <a:lnTo>
                                  <a:pt x="646112" y="333387"/>
                                </a:lnTo>
                                <a:lnTo>
                                  <a:pt x="647700" y="331800"/>
                                </a:lnTo>
                                <a:lnTo>
                                  <a:pt x="647700" y="325437"/>
                                </a:lnTo>
                                <a:close/>
                              </a:path>
                              <a:path w="5048250" h="334010">
                                <a:moveTo>
                                  <a:pt x="657225" y="1587"/>
                                </a:moveTo>
                                <a:lnTo>
                                  <a:pt x="655637" y="0"/>
                                </a:lnTo>
                                <a:lnTo>
                                  <a:pt x="649287" y="0"/>
                                </a:lnTo>
                                <a:lnTo>
                                  <a:pt x="647700" y="1587"/>
                                </a:lnTo>
                                <a:lnTo>
                                  <a:pt x="647700" y="7950"/>
                                </a:lnTo>
                                <a:lnTo>
                                  <a:pt x="649287" y="9525"/>
                                </a:lnTo>
                                <a:lnTo>
                                  <a:pt x="655637" y="9525"/>
                                </a:lnTo>
                                <a:lnTo>
                                  <a:pt x="657225" y="7950"/>
                                </a:lnTo>
                                <a:lnTo>
                                  <a:pt x="657225" y="1587"/>
                                </a:lnTo>
                                <a:close/>
                              </a:path>
                              <a:path w="5048250" h="334010">
                                <a:moveTo>
                                  <a:pt x="666750" y="325437"/>
                                </a:moveTo>
                                <a:lnTo>
                                  <a:pt x="665162" y="323862"/>
                                </a:lnTo>
                                <a:lnTo>
                                  <a:pt x="658812" y="323862"/>
                                </a:lnTo>
                                <a:lnTo>
                                  <a:pt x="657225" y="325437"/>
                                </a:lnTo>
                                <a:lnTo>
                                  <a:pt x="657225" y="331800"/>
                                </a:lnTo>
                                <a:lnTo>
                                  <a:pt x="658812" y="333387"/>
                                </a:lnTo>
                                <a:lnTo>
                                  <a:pt x="665162" y="333387"/>
                                </a:lnTo>
                                <a:lnTo>
                                  <a:pt x="666750" y="331800"/>
                                </a:lnTo>
                                <a:lnTo>
                                  <a:pt x="666750" y="325437"/>
                                </a:lnTo>
                                <a:close/>
                              </a:path>
                              <a:path w="5048250" h="334010">
                                <a:moveTo>
                                  <a:pt x="676275" y="1587"/>
                                </a:moveTo>
                                <a:lnTo>
                                  <a:pt x="674687" y="0"/>
                                </a:lnTo>
                                <a:lnTo>
                                  <a:pt x="668337" y="0"/>
                                </a:lnTo>
                                <a:lnTo>
                                  <a:pt x="666750" y="1587"/>
                                </a:lnTo>
                                <a:lnTo>
                                  <a:pt x="666750" y="7950"/>
                                </a:lnTo>
                                <a:lnTo>
                                  <a:pt x="668337" y="9525"/>
                                </a:lnTo>
                                <a:lnTo>
                                  <a:pt x="674687" y="9525"/>
                                </a:lnTo>
                                <a:lnTo>
                                  <a:pt x="676275" y="7950"/>
                                </a:lnTo>
                                <a:lnTo>
                                  <a:pt x="676275" y="1587"/>
                                </a:lnTo>
                                <a:close/>
                              </a:path>
                              <a:path w="5048250" h="334010">
                                <a:moveTo>
                                  <a:pt x="685800" y="325437"/>
                                </a:moveTo>
                                <a:lnTo>
                                  <a:pt x="684212" y="323862"/>
                                </a:lnTo>
                                <a:lnTo>
                                  <a:pt x="677862" y="323862"/>
                                </a:lnTo>
                                <a:lnTo>
                                  <a:pt x="676275" y="325437"/>
                                </a:lnTo>
                                <a:lnTo>
                                  <a:pt x="676275" y="331800"/>
                                </a:lnTo>
                                <a:lnTo>
                                  <a:pt x="677862" y="333387"/>
                                </a:lnTo>
                                <a:lnTo>
                                  <a:pt x="684212" y="333387"/>
                                </a:lnTo>
                                <a:lnTo>
                                  <a:pt x="685800" y="331800"/>
                                </a:lnTo>
                                <a:lnTo>
                                  <a:pt x="685800" y="325437"/>
                                </a:lnTo>
                                <a:close/>
                              </a:path>
                              <a:path w="5048250" h="334010">
                                <a:moveTo>
                                  <a:pt x="695325" y="1587"/>
                                </a:moveTo>
                                <a:lnTo>
                                  <a:pt x="693737" y="0"/>
                                </a:lnTo>
                                <a:lnTo>
                                  <a:pt x="687387" y="0"/>
                                </a:lnTo>
                                <a:lnTo>
                                  <a:pt x="685800" y="1587"/>
                                </a:lnTo>
                                <a:lnTo>
                                  <a:pt x="685800" y="7950"/>
                                </a:lnTo>
                                <a:lnTo>
                                  <a:pt x="687387" y="9525"/>
                                </a:lnTo>
                                <a:lnTo>
                                  <a:pt x="693737" y="9525"/>
                                </a:lnTo>
                                <a:lnTo>
                                  <a:pt x="695325" y="7950"/>
                                </a:lnTo>
                                <a:lnTo>
                                  <a:pt x="695325" y="1587"/>
                                </a:lnTo>
                                <a:close/>
                              </a:path>
                              <a:path w="5048250" h="334010">
                                <a:moveTo>
                                  <a:pt x="704850" y="325437"/>
                                </a:moveTo>
                                <a:lnTo>
                                  <a:pt x="703262" y="323862"/>
                                </a:lnTo>
                                <a:lnTo>
                                  <a:pt x="696912" y="323862"/>
                                </a:lnTo>
                                <a:lnTo>
                                  <a:pt x="695325" y="325437"/>
                                </a:lnTo>
                                <a:lnTo>
                                  <a:pt x="695325" y="331800"/>
                                </a:lnTo>
                                <a:lnTo>
                                  <a:pt x="696912" y="333387"/>
                                </a:lnTo>
                                <a:lnTo>
                                  <a:pt x="703262" y="333387"/>
                                </a:lnTo>
                                <a:lnTo>
                                  <a:pt x="704850" y="331800"/>
                                </a:lnTo>
                                <a:lnTo>
                                  <a:pt x="704850" y="325437"/>
                                </a:lnTo>
                                <a:close/>
                              </a:path>
                              <a:path w="5048250" h="334010">
                                <a:moveTo>
                                  <a:pt x="714375" y="1587"/>
                                </a:moveTo>
                                <a:lnTo>
                                  <a:pt x="712787" y="0"/>
                                </a:lnTo>
                                <a:lnTo>
                                  <a:pt x="706437" y="0"/>
                                </a:lnTo>
                                <a:lnTo>
                                  <a:pt x="704850" y="1587"/>
                                </a:lnTo>
                                <a:lnTo>
                                  <a:pt x="704850" y="7950"/>
                                </a:lnTo>
                                <a:lnTo>
                                  <a:pt x="706437" y="9525"/>
                                </a:lnTo>
                                <a:lnTo>
                                  <a:pt x="712787" y="9525"/>
                                </a:lnTo>
                                <a:lnTo>
                                  <a:pt x="714375" y="7950"/>
                                </a:lnTo>
                                <a:lnTo>
                                  <a:pt x="714375" y="1587"/>
                                </a:lnTo>
                                <a:close/>
                              </a:path>
                              <a:path w="5048250" h="334010">
                                <a:moveTo>
                                  <a:pt x="723900" y="325437"/>
                                </a:moveTo>
                                <a:lnTo>
                                  <a:pt x="722312" y="323862"/>
                                </a:lnTo>
                                <a:lnTo>
                                  <a:pt x="715962" y="323862"/>
                                </a:lnTo>
                                <a:lnTo>
                                  <a:pt x="714375" y="325437"/>
                                </a:lnTo>
                                <a:lnTo>
                                  <a:pt x="714375" y="331800"/>
                                </a:lnTo>
                                <a:lnTo>
                                  <a:pt x="715962" y="333387"/>
                                </a:lnTo>
                                <a:lnTo>
                                  <a:pt x="722312" y="333387"/>
                                </a:lnTo>
                                <a:lnTo>
                                  <a:pt x="723900" y="331800"/>
                                </a:lnTo>
                                <a:lnTo>
                                  <a:pt x="723900" y="325437"/>
                                </a:lnTo>
                                <a:close/>
                              </a:path>
                              <a:path w="5048250" h="334010">
                                <a:moveTo>
                                  <a:pt x="733425" y="1587"/>
                                </a:moveTo>
                                <a:lnTo>
                                  <a:pt x="731837" y="0"/>
                                </a:lnTo>
                                <a:lnTo>
                                  <a:pt x="725487" y="0"/>
                                </a:lnTo>
                                <a:lnTo>
                                  <a:pt x="723900" y="1587"/>
                                </a:lnTo>
                                <a:lnTo>
                                  <a:pt x="723900" y="7950"/>
                                </a:lnTo>
                                <a:lnTo>
                                  <a:pt x="725487" y="9525"/>
                                </a:lnTo>
                                <a:lnTo>
                                  <a:pt x="731837" y="9525"/>
                                </a:lnTo>
                                <a:lnTo>
                                  <a:pt x="733425" y="7950"/>
                                </a:lnTo>
                                <a:lnTo>
                                  <a:pt x="733425" y="1587"/>
                                </a:lnTo>
                                <a:close/>
                              </a:path>
                              <a:path w="5048250" h="334010">
                                <a:moveTo>
                                  <a:pt x="742950" y="325437"/>
                                </a:moveTo>
                                <a:lnTo>
                                  <a:pt x="741362" y="323862"/>
                                </a:lnTo>
                                <a:lnTo>
                                  <a:pt x="735012" y="323862"/>
                                </a:lnTo>
                                <a:lnTo>
                                  <a:pt x="733425" y="325437"/>
                                </a:lnTo>
                                <a:lnTo>
                                  <a:pt x="733425" y="331800"/>
                                </a:lnTo>
                                <a:lnTo>
                                  <a:pt x="735012" y="333387"/>
                                </a:lnTo>
                                <a:lnTo>
                                  <a:pt x="741362" y="333387"/>
                                </a:lnTo>
                                <a:lnTo>
                                  <a:pt x="742950" y="331800"/>
                                </a:lnTo>
                                <a:lnTo>
                                  <a:pt x="742950" y="325437"/>
                                </a:lnTo>
                                <a:close/>
                              </a:path>
                              <a:path w="5048250" h="334010">
                                <a:moveTo>
                                  <a:pt x="752475" y="1587"/>
                                </a:moveTo>
                                <a:lnTo>
                                  <a:pt x="750887" y="0"/>
                                </a:lnTo>
                                <a:lnTo>
                                  <a:pt x="744537" y="0"/>
                                </a:lnTo>
                                <a:lnTo>
                                  <a:pt x="742950" y="1587"/>
                                </a:lnTo>
                                <a:lnTo>
                                  <a:pt x="742950" y="7950"/>
                                </a:lnTo>
                                <a:lnTo>
                                  <a:pt x="744537" y="9525"/>
                                </a:lnTo>
                                <a:lnTo>
                                  <a:pt x="750887" y="9525"/>
                                </a:lnTo>
                                <a:lnTo>
                                  <a:pt x="752475" y="7950"/>
                                </a:lnTo>
                                <a:lnTo>
                                  <a:pt x="752475" y="1587"/>
                                </a:lnTo>
                                <a:close/>
                              </a:path>
                              <a:path w="5048250" h="334010">
                                <a:moveTo>
                                  <a:pt x="762000" y="325437"/>
                                </a:moveTo>
                                <a:lnTo>
                                  <a:pt x="760412" y="323862"/>
                                </a:lnTo>
                                <a:lnTo>
                                  <a:pt x="754062" y="323862"/>
                                </a:lnTo>
                                <a:lnTo>
                                  <a:pt x="752475" y="325437"/>
                                </a:lnTo>
                                <a:lnTo>
                                  <a:pt x="752475" y="331800"/>
                                </a:lnTo>
                                <a:lnTo>
                                  <a:pt x="754062" y="333387"/>
                                </a:lnTo>
                                <a:lnTo>
                                  <a:pt x="760412" y="333387"/>
                                </a:lnTo>
                                <a:lnTo>
                                  <a:pt x="762000" y="331800"/>
                                </a:lnTo>
                                <a:lnTo>
                                  <a:pt x="762000" y="325437"/>
                                </a:lnTo>
                                <a:close/>
                              </a:path>
                              <a:path w="5048250" h="334010">
                                <a:moveTo>
                                  <a:pt x="771525" y="1587"/>
                                </a:moveTo>
                                <a:lnTo>
                                  <a:pt x="769937" y="0"/>
                                </a:lnTo>
                                <a:lnTo>
                                  <a:pt x="763587" y="0"/>
                                </a:lnTo>
                                <a:lnTo>
                                  <a:pt x="762000" y="1587"/>
                                </a:lnTo>
                                <a:lnTo>
                                  <a:pt x="762000" y="7950"/>
                                </a:lnTo>
                                <a:lnTo>
                                  <a:pt x="763587" y="9525"/>
                                </a:lnTo>
                                <a:lnTo>
                                  <a:pt x="769937" y="9525"/>
                                </a:lnTo>
                                <a:lnTo>
                                  <a:pt x="771525" y="7950"/>
                                </a:lnTo>
                                <a:lnTo>
                                  <a:pt x="771525" y="1587"/>
                                </a:lnTo>
                                <a:close/>
                              </a:path>
                              <a:path w="5048250" h="334010">
                                <a:moveTo>
                                  <a:pt x="781050" y="325437"/>
                                </a:moveTo>
                                <a:lnTo>
                                  <a:pt x="779462" y="323862"/>
                                </a:lnTo>
                                <a:lnTo>
                                  <a:pt x="773112" y="323862"/>
                                </a:lnTo>
                                <a:lnTo>
                                  <a:pt x="771525" y="325437"/>
                                </a:lnTo>
                                <a:lnTo>
                                  <a:pt x="771525" y="331800"/>
                                </a:lnTo>
                                <a:lnTo>
                                  <a:pt x="773112" y="333387"/>
                                </a:lnTo>
                                <a:lnTo>
                                  <a:pt x="779462" y="333387"/>
                                </a:lnTo>
                                <a:lnTo>
                                  <a:pt x="781050" y="331800"/>
                                </a:lnTo>
                                <a:lnTo>
                                  <a:pt x="781050" y="325437"/>
                                </a:lnTo>
                                <a:close/>
                              </a:path>
                              <a:path w="5048250" h="334010">
                                <a:moveTo>
                                  <a:pt x="790575" y="1587"/>
                                </a:moveTo>
                                <a:lnTo>
                                  <a:pt x="788987" y="0"/>
                                </a:lnTo>
                                <a:lnTo>
                                  <a:pt x="782637" y="0"/>
                                </a:lnTo>
                                <a:lnTo>
                                  <a:pt x="781050" y="1587"/>
                                </a:lnTo>
                                <a:lnTo>
                                  <a:pt x="781050" y="7950"/>
                                </a:lnTo>
                                <a:lnTo>
                                  <a:pt x="782637" y="9525"/>
                                </a:lnTo>
                                <a:lnTo>
                                  <a:pt x="788987" y="9525"/>
                                </a:lnTo>
                                <a:lnTo>
                                  <a:pt x="790575" y="7950"/>
                                </a:lnTo>
                                <a:lnTo>
                                  <a:pt x="790575" y="1587"/>
                                </a:lnTo>
                                <a:close/>
                              </a:path>
                              <a:path w="5048250" h="334010">
                                <a:moveTo>
                                  <a:pt x="800100" y="325437"/>
                                </a:moveTo>
                                <a:lnTo>
                                  <a:pt x="798512" y="323862"/>
                                </a:lnTo>
                                <a:lnTo>
                                  <a:pt x="792162" y="323862"/>
                                </a:lnTo>
                                <a:lnTo>
                                  <a:pt x="790575" y="325437"/>
                                </a:lnTo>
                                <a:lnTo>
                                  <a:pt x="790575" y="331800"/>
                                </a:lnTo>
                                <a:lnTo>
                                  <a:pt x="792162" y="333387"/>
                                </a:lnTo>
                                <a:lnTo>
                                  <a:pt x="798512" y="333387"/>
                                </a:lnTo>
                                <a:lnTo>
                                  <a:pt x="800100" y="331800"/>
                                </a:lnTo>
                                <a:lnTo>
                                  <a:pt x="800100" y="325437"/>
                                </a:lnTo>
                                <a:close/>
                              </a:path>
                              <a:path w="5048250" h="334010">
                                <a:moveTo>
                                  <a:pt x="809625" y="1587"/>
                                </a:moveTo>
                                <a:lnTo>
                                  <a:pt x="808037" y="0"/>
                                </a:lnTo>
                                <a:lnTo>
                                  <a:pt x="801687" y="0"/>
                                </a:lnTo>
                                <a:lnTo>
                                  <a:pt x="800100" y="1587"/>
                                </a:lnTo>
                                <a:lnTo>
                                  <a:pt x="800100" y="7950"/>
                                </a:lnTo>
                                <a:lnTo>
                                  <a:pt x="801687" y="9525"/>
                                </a:lnTo>
                                <a:lnTo>
                                  <a:pt x="808037" y="9525"/>
                                </a:lnTo>
                                <a:lnTo>
                                  <a:pt x="809625" y="7950"/>
                                </a:lnTo>
                                <a:lnTo>
                                  <a:pt x="809625" y="1587"/>
                                </a:lnTo>
                                <a:close/>
                              </a:path>
                              <a:path w="5048250" h="334010">
                                <a:moveTo>
                                  <a:pt x="819150" y="325437"/>
                                </a:moveTo>
                                <a:lnTo>
                                  <a:pt x="817562" y="323862"/>
                                </a:lnTo>
                                <a:lnTo>
                                  <a:pt x="811212" y="323862"/>
                                </a:lnTo>
                                <a:lnTo>
                                  <a:pt x="809625" y="325437"/>
                                </a:lnTo>
                                <a:lnTo>
                                  <a:pt x="809625" y="331800"/>
                                </a:lnTo>
                                <a:lnTo>
                                  <a:pt x="811212" y="333387"/>
                                </a:lnTo>
                                <a:lnTo>
                                  <a:pt x="817562" y="333387"/>
                                </a:lnTo>
                                <a:lnTo>
                                  <a:pt x="819150" y="331800"/>
                                </a:lnTo>
                                <a:lnTo>
                                  <a:pt x="819150" y="325437"/>
                                </a:lnTo>
                                <a:close/>
                              </a:path>
                              <a:path w="5048250" h="334010">
                                <a:moveTo>
                                  <a:pt x="828675" y="1587"/>
                                </a:moveTo>
                                <a:lnTo>
                                  <a:pt x="827087" y="0"/>
                                </a:lnTo>
                                <a:lnTo>
                                  <a:pt x="820737" y="0"/>
                                </a:lnTo>
                                <a:lnTo>
                                  <a:pt x="819150" y="1587"/>
                                </a:lnTo>
                                <a:lnTo>
                                  <a:pt x="819150" y="7950"/>
                                </a:lnTo>
                                <a:lnTo>
                                  <a:pt x="820737" y="9525"/>
                                </a:lnTo>
                                <a:lnTo>
                                  <a:pt x="827087" y="9525"/>
                                </a:lnTo>
                                <a:lnTo>
                                  <a:pt x="828675" y="7950"/>
                                </a:lnTo>
                                <a:lnTo>
                                  <a:pt x="828675" y="1587"/>
                                </a:lnTo>
                                <a:close/>
                              </a:path>
                              <a:path w="5048250" h="334010">
                                <a:moveTo>
                                  <a:pt x="838200" y="325437"/>
                                </a:moveTo>
                                <a:lnTo>
                                  <a:pt x="836612" y="323862"/>
                                </a:lnTo>
                                <a:lnTo>
                                  <a:pt x="830262" y="323862"/>
                                </a:lnTo>
                                <a:lnTo>
                                  <a:pt x="828675" y="325437"/>
                                </a:lnTo>
                                <a:lnTo>
                                  <a:pt x="828675" y="331800"/>
                                </a:lnTo>
                                <a:lnTo>
                                  <a:pt x="830262" y="333387"/>
                                </a:lnTo>
                                <a:lnTo>
                                  <a:pt x="836612" y="333387"/>
                                </a:lnTo>
                                <a:lnTo>
                                  <a:pt x="838200" y="331800"/>
                                </a:lnTo>
                                <a:lnTo>
                                  <a:pt x="838200" y="325437"/>
                                </a:lnTo>
                                <a:close/>
                              </a:path>
                              <a:path w="5048250" h="334010">
                                <a:moveTo>
                                  <a:pt x="847725" y="1587"/>
                                </a:moveTo>
                                <a:lnTo>
                                  <a:pt x="846137" y="0"/>
                                </a:lnTo>
                                <a:lnTo>
                                  <a:pt x="839787" y="0"/>
                                </a:lnTo>
                                <a:lnTo>
                                  <a:pt x="838200" y="1587"/>
                                </a:lnTo>
                                <a:lnTo>
                                  <a:pt x="838200" y="7950"/>
                                </a:lnTo>
                                <a:lnTo>
                                  <a:pt x="839787" y="9525"/>
                                </a:lnTo>
                                <a:lnTo>
                                  <a:pt x="846137" y="9525"/>
                                </a:lnTo>
                                <a:lnTo>
                                  <a:pt x="847725" y="7950"/>
                                </a:lnTo>
                                <a:lnTo>
                                  <a:pt x="847725" y="1587"/>
                                </a:lnTo>
                                <a:close/>
                              </a:path>
                              <a:path w="5048250" h="334010">
                                <a:moveTo>
                                  <a:pt x="857250" y="325437"/>
                                </a:moveTo>
                                <a:lnTo>
                                  <a:pt x="855662" y="323862"/>
                                </a:lnTo>
                                <a:lnTo>
                                  <a:pt x="849312" y="323862"/>
                                </a:lnTo>
                                <a:lnTo>
                                  <a:pt x="847725" y="325437"/>
                                </a:lnTo>
                                <a:lnTo>
                                  <a:pt x="847725" y="331800"/>
                                </a:lnTo>
                                <a:lnTo>
                                  <a:pt x="849312" y="333387"/>
                                </a:lnTo>
                                <a:lnTo>
                                  <a:pt x="855662" y="333387"/>
                                </a:lnTo>
                                <a:lnTo>
                                  <a:pt x="857250" y="331800"/>
                                </a:lnTo>
                                <a:lnTo>
                                  <a:pt x="857250" y="325437"/>
                                </a:lnTo>
                                <a:close/>
                              </a:path>
                              <a:path w="5048250" h="334010">
                                <a:moveTo>
                                  <a:pt x="866775" y="1587"/>
                                </a:moveTo>
                                <a:lnTo>
                                  <a:pt x="865187" y="0"/>
                                </a:lnTo>
                                <a:lnTo>
                                  <a:pt x="858837" y="0"/>
                                </a:lnTo>
                                <a:lnTo>
                                  <a:pt x="857250" y="1587"/>
                                </a:lnTo>
                                <a:lnTo>
                                  <a:pt x="857250" y="7950"/>
                                </a:lnTo>
                                <a:lnTo>
                                  <a:pt x="858837" y="9525"/>
                                </a:lnTo>
                                <a:lnTo>
                                  <a:pt x="865187" y="9525"/>
                                </a:lnTo>
                                <a:lnTo>
                                  <a:pt x="866775" y="7950"/>
                                </a:lnTo>
                                <a:lnTo>
                                  <a:pt x="866775" y="1587"/>
                                </a:lnTo>
                                <a:close/>
                              </a:path>
                              <a:path w="5048250" h="334010">
                                <a:moveTo>
                                  <a:pt x="876300" y="325437"/>
                                </a:moveTo>
                                <a:lnTo>
                                  <a:pt x="874712" y="323862"/>
                                </a:lnTo>
                                <a:lnTo>
                                  <a:pt x="868362" y="323862"/>
                                </a:lnTo>
                                <a:lnTo>
                                  <a:pt x="866775" y="325437"/>
                                </a:lnTo>
                                <a:lnTo>
                                  <a:pt x="866775" y="331800"/>
                                </a:lnTo>
                                <a:lnTo>
                                  <a:pt x="868362" y="333387"/>
                                </a:lnTo>
                                <a:lnTo>
                                  <a:pt x="874712" y="333387"/>
                                </a:lnTo>
                                <a:lnTo>
                                  <a:pt x="876300" y="331800"/>
                                </a:lnTo>
                                <a:lnTo>
                                  <a:pt x="876300" y="325437"/>
                                </a:lnTo>
                                <a:close/>
                              </a:path>
                              <a:path w="5048250" h="334010">
                                <a:moveTo>
                                  <a:pt x="885825" y="1587"/>
                                </a:moveTo>
                                <a:lnTo>
                                  <a:pt x="884237" y="0"/>
                                </a:lnTo>
                                <a:lnTo>
                                  <a:pt x="877887" y="0"/>
                                </a:lnTo>
                                <a:lnTo>
                                  <a:pt x="876300" y="1587"/>
                                </a:lnTo>
                                <a:lnTo>
                                  <a:pt x="876300" y="7950"/>
                                </a:lnTo>
                                <a:lnTo>
                                  <a:pt x="877887" y="9525"/>
                                </a:lnTo>
                                <a:lnTo>
                                  <a:pt x="884237" y="9525"/>
                                </a:lnTo>
                                <a:lnTo>
                                  <a:pt x="885825" y="7950"/>
                                </a:lnTo>
                                <a:lnTo>
                                  <a:pt x="885825" y="1587"/>
                                </a:lnTo>
                                <a:close/>
                              </a:path>
                              <a:path w="5048250" h="334010">
                                <a:moveTo>
                                  <a:pt x="895350" y="325437"/>
                                </a:moveTo>
                                <a:lnTo>
                                  <a:pt x="893762" y="323862"/>
                                </a:lnTo>
                                <a:lnTo>
                                  <a:pt x="887412" y="323862"/>
                                </a:lnTo>
                                <a:lnTo>
                                  <a:pt x="885825" y="325437"/>
                                </a:lnTo>
                                <a:lnTo>
                                  <a:pt x="885825" y="331800"/>
                                </a:lnTo>
                                <a:lnTo>
                                  <a:pt x="887412" y="333387"/>
                                </a:lnTo>
                                <a:lnTo>
                                  <a:pt x="893762" y="333387"/>
                                </a:lnTo>
                                <a:lnTo>
                                  <a:pt x="895350" y="331800"/>
                                </a:lnTo>
                                <a:lnTo>
                                  <a:pt x="895350" y="325437"/>
                                </a:lnTo>
                                <a:close/>
                              </a:path>
                              <a:path w="5048250" h="334010">
                                <a:moveTo>
                                  <a:pt x="904875" y="1587"/>
                                </a:moveTo>
                                <a:lnTo>
                                  <a:pt x="903287" y="0"/>
                                </a:lnTo>
                                <a:lnTo>
                                  <a:pt x="896937" y="0"/>
                                </a:lnTo>
                                <a:lnTo>
                                  <a:pt x="895350" y="1587"/>
                                </a:lnTo>
                                <a:lnTo>
                                  <a:pt x="895350" y="7950"/>
                                </a:lnTo>
                                <a:lnTo>
                                  <a:pt x="896937" y="9525"/>
                                </a:lnTo>
                                <a:lnTo>
                                  <a:pt x="903287" y="9525"/>
                                </a:lnTo>
                                <a:lnTo>
                                  <a:pt x="904875" y="7950"/>
                                </a:lnTo>
                                <a:lnTo>
                                  <a:pt x="904875" y="1587"/>
                                </a:lnTo>
                                <a:close/>
                              </a:path>
                              <a:path w="5048250" h="334010">
                                <a:moveTo>
                                  <a:pt x="914400" y="325437"/>
                                </a:moveTo>
                                <a:lnTo>
                                  <a:pt x="912812" y="323862"/>
                                </a:lnTo>
                                <a:lnTo>
                                  <a:pt x="906462" y="323862"/>
                                </a:lnTo>
                                <a:lnTo>
                                  <a:pt x="904875" y="325437"/>
                                </a:lnTo>
                                <a:lnTo>
                                  <a:pt x="904875" y="331800"/>
                                </a:lnTo>
                                <a:lnTo>
                                  <a:pt x="906462" y="333387"/>
                                </a:lnTo>
                                <a:lnTo>
                                  <a:pt x="912812" y="333387"/>
                                </a:lnTo>
                                <a:lnTo>
                                  <a:pt x="914400" y="331800"/>
                                </a:lnTo>
                                <a:lnTo>
                                  <a:pt x="914400" y="325437"/>
                                </a:lnTo>
                                <a:close/>
                              </a:path>
                              <a:path w="5048250" h="334010">
                                <a:moveTo>
                                  <a:pt x="923925" y="1587"/>
                                </a:moveTo>
                                <a:lnTo>
                                  <a:pt x="922337" y="0"/>
                                </a:lnTo>
                                <a:lnTo>
                                  <a:pt x="915987" y="0"/>
                                </a:lnTo>
                                <a:lnTo>
                                  <a:pt x="914400" y="1587"/>
                                </a:lnTo>
                                <a:lnTo>
                                  <a:pt x="914400" y="7950"/>
                                </a:lnTo>
                                <a:lnTo>
                                  <a:pt x="915987" y="9525"/>
                                </a:lnTo>
                                <a:lnTo>
                                  <a:pt x="922337" y="9525"/>
                                </a:lnTo>
                                <a:lnTo>
                                  <a:pt x="923925" y="7950"/>
                                </a:lnTo>
                                <a:lnTo>
                                  <a:pt x="923925" y="1587"/>
                                </a:lnTo>
                                <a:close/>
                              </a:path>
                              <a:path w="5048250" h="334010">
                                <a:moveTo>
                                  <a:pt x="933450" y="325437"/>
                                </a:moveTo>
                                <a:lnTo>
                                  <a:pt x="931862" y="323862"/>
                                </a:lnTo>
                                <a:lnTo>
                                  <a:pt x="925512" y="323862"/>
                                </a:lnTo>
                                <a:lnTo>
                                  <a:pt x="923925" y="325437"/>
                                </a:lnTo>
                                <a:lnTo>
                                  <a:pt x="923925" y="331800"/>
                                </a:lnTo>
                                <a:lnTo>
                                  <a:pt x="925512" y="333387"/>
                                </a:lnTo>
                                <a:lnTo>
                                  <a:pt x="931862" y="333387"/>
                                </a:lnTo>
                                <a:lnTo>
                                  <a:pt x="933450" y="331800"/>
                                </a:lnTo>
                                <a:lnTo>
                                  <a:pt x="933450" y="325437"/>
                                </a:lnTo>
                                <a:close/>
                              </a:path>
                              <a:path w="5048250" h="334010">
                                <a:moveTo>
                                  <a:pt x="942975" y="1587"/>
                                </a:moveTo>
                                <a:lnTo>
                                  <a:pt x="941387" y="0"/>
                                </a:lnTo>
                                <a:lnTo>
                                  <a:pt x="935037" y="0"/>
                                </a:lnTo>
                                <a:lnTo>
                                  <a:pt x="933450" y="1587"/>
                                </a:lnTo>
                                <a:lnTo>
                                  <a:pt x="933450" y="7950"/>
                                </a:lnTo>
                                <a:lnTo>
                                  <a:pt x="935037" y="9525"/>
                                </a:lnTo>
                                <a:lnTo>
                                  <a:pt x="941387" y="9525"/>
                                </a:lnTo>
                                <a:lnTo>
                                  <a:pt x="942975" y="7950"/>
                                </a:lnTo>
                                <a:lnTo>
                                  <a:pt x="942975" y="1587"/>
                                </a:lnTo>
                                <a:close/>
                              </a:path>
                              <a:path w="5048250" h="334010">
                                <a:moveTo>
                                  <a:pt x="952500" y="325437"/>
                                </a:moveTo>
                                <a:lnTo>
                                  <a:pt x="950912" y="323862"/>
                                </a:lnTo>
                                <a:lnTo>
                                  <a:pt x="944562" y="323862"/>
                                </a:lnTo>
                                <a:lnTo>
                                  <a:pt x="942975" y="325437"/>
                                </a:lnTo>
                                <a:lnTo>
                                  <a:pt x="942975" y="331800"/>
                                </a:lnTo>
                                <a:lnTo>
                                  <a:pt x="944562" y="333387"/>
                                </a:lnTo>
                                <a:lnTo>
                                  <a:pt x="950912" y="333387"/>
                                </a:lnTo>
                                <a:lnTo>
                                  <a:pt x="952500" y="331800"/>
                                </a:lnTo>
                                <a:lnTo>
                                  <a:pt x="952500" y="325437"/>
                                </a:lnTo>
                                <a:close/>
                              </a:path>
                              <a:path w="5048250" h="334010">
                                <a:moveTo>
                                  <a:pt x="962025" y="1587"/>
                                </a:moveTo>
                                <a:lnTo>
                                  <a:pt x="960437" y="0"/>
                                </a:lnTo>
                                <a:lnTo>
                                  <a:pt x="954087" y="0"/>
                                </a:lnTo>
                                <a:lnTo>
                                  <a:pt x="952500" y="1587"/>
                                </a:lnTo>
                                <a:lnTo>
                                  <a:pt x="952500" y="7950"/>
                                </a:lnTo>
                                <a:lnTo>
                                  <a:pt x="954087" y="9525"/>
                                </a:lnTo>
                                <a:lnTo>
                                  <a:pt x="960437" y="9525"/>
                                </a:lnTo>
                                <a:lnTo>
                                  <a:pt x="962025" y="7950"/>
                                </a:lnTo>
                                <a:lnTo>
                                  <a:pt x="962025" y="1587"/>
                                </a:lnTo>
                                <a:close/>
                              </a:path>
                              <a:path w="5048250" h="334010">
                                <a:moveTo>
                                  <a:pt x="971550" y="325437"/>
                                </a:moveTo>
                                <a:lnTo>
                                  <a:pt x="969962" y="323862"/>
                                </a:lnTo>
                                <a:lnTo>
                                  <a:pt x="963612" y="323862"/>
                                </a:lnTo>
                                <a:lnTo>
                                  <a:pt x="962025" y="325437"/>
                                </a:lnTo>
                                <a:lnTo>
                                  <a:pt x="962025" y="331800"/>
                                </a:lnTo>
                                <a:lnTo>
                                  <a:pt x="963612" y="333387"/>
                                </a:lnTo>
                                <a:lnTo>
                                  <a:pt x="969962" y="333387"/>
                                </a:lnTo>
                                <a:lnTo>
                                  <a:pt x="971550" y="331800"/>
                                </a:lnTo>
                                <a:lnTo>
                                  <a:pt x="971550" y="325437"/>
                                </a:lnTo>
                                <a:close/>
                              </a:path>
                              <a:path w="5048250" h="334010">
                                <a:moveTo>
                                  <a:pt x="981075" y="1587"/>
                                </a:moveTo>
                                <a:lnTo>
                                  <a:pt x="979487" y="0"/>
                                </a:lnTo>
                                <a:lnTo>
                                  <a:pt x="973137" y="0"/>
                                </a:lnTo>
                                <a:lnTo>
                                  <a:pt x="971550" y="1587"/>
                                </a:lnTo>
                                <a:lnTo>
                                  <a:pt x="971550" y="7950"/>
                                </a:lnTo>
                                <a:lnTo>
                                  <a:pt x="973137" y="9525"/>
                                </a:lnTo>
                                <a:lnTo>
                                  <a:pt x="979487" y="9525"/>
                                </a:lnTo>
                                <a:lnTo>
                                  <a:pt x="981075" y="7950"/>
                                </a:lnTo>
                                <a:lnTo>
                                  <a:pt x="981075" y="1587"/>
                                </a:lnTo>
                                <a:close/>
                              </a:path>
                              <a:path w="5048250" h="334010">
                                <a:moveTo>
                                  <a:pt x="990600" y="325437"/>
                                </a:moveTo>
                                <a:lnTo>
                                  <a:pt x="989012" y="323862"/>
                                </a:lnTo>
                                <a:lnTo>
                                  <a:pt x="982662" y="323862"/>
                                </a:lnTo>
                                <a:lnTo>
                                  <a:pt x="981075" y="325437"/>
                                </a:lnTo>
                                <a:lnTo>
                                  <a:pt x="981075" y="331800"/>
                                </a:lnTo>
                                <a:lnTo>
                                  <a:pt x="982662" y="333387"/>
                                </a:lnTo>
                                <a:lnTo>
                                  <a:pt x="989012" y="333387"/>
                                </a:lnTo>
                                <a:lnTo>
                                  <a:pt x="990600" y="331800"/>
                                </a:lnTo>
                                <a:lnTo>
                                  <a:pt x="990600" y="325437"/>
                                </a:lnTo>
                                <a:close/>
                              </a:path>
                              <a:path w="5048250" h="334010">
                                <a:moveTo>
                                  <a:pt x="1000125" y="1587"/>
                                </a:moveTo>
                                <a:lnTo>
                                  <a:pt x="998537" y="0"/>
                                </a:lnTo>
                                <a:lnTo>
                                  <a:pt x="992187" y="0"/>
                                </a:lnTo>
                                <a:lnTo>
                                  <a:pt x="990600" y="1587"/>
                                </a:lnTo>
                                <a:lnTo>
                                  <a:pt x="990600" y="7950"/>
                                </a:lnTo>
                                <a:lnTo>
                                  <a:pt x="992187" y="9525"/>
                                </a:lnTo>
                                <a:lnTo>
                                  <a:pt x="998537" y="9525"/>
                                </a:lnTo>
                                <a:lnTo>
                                  <a:pt x="1000125" y="7950"/>
                                </a:lnTo>
                                <a:lnTo>
                                  <a:pt x="1000125" y="1587"/>
                                </a:lnTo>
                                <a:close/>
                              </a:path>
                              <a:path w="5048250" h="334010">
                                <a:moveTo>
                                  <a:pt x="1009650" y="325437"/>
                                </a:moveTo>
                                <a:lnTo>
                                  <a:pt x="1008062" y="323862"/>
                                </a:lnTo>
                                <a:lnTo>
                                  <a:pt x="1001712" y="323862"/>
                                </a:lnTo>
                                <a:lnTo>
                                  <a:pt x="1000125" y="325437"/>
                                </a:lnTo>
                                <a:lnTo>
                                  <a:pt x="1000125" y="331800"/>
                                </a:lnTo>
                                <a:lnTo>
                                  <a:pt x="1001712" y="333387"/>
                                </a:lnTo>
                                <a:lnTo>
                                  <a:pt x="1008062" y="333387"/>
                                </a:lnTo>
                                <a:lnTo>
                                  <a:pt x="1009650" y="331800"/>
                                </a:lnTo>
                                <a:lnTo>
                                  <a:pt x="1009650" y="325437"/>
                                </a:lnTo>
                                <a:close/>
                              </a:path>
                              <a:path w="5048250" h="334010">
                                <a:moveTo>
                                  <a:pt x="1019175" y="1587"/>
                                </a:moveTo>
                                <a:lnTo>
                                  <a:pt x="1017587" y="0"/>
                                </a:lnTo>
                                <a:lnTo>
                                  <a:pt x="1011237" y="0"/>
                                </a:lnTo>
                                <a:lnTo>
                                  <a:pt x="1009650" y="1587"/>
                                </a:lnTo>
                                <a:lnTo>
                                  <a:pt x="1009650" y="7950"/>
                                </a:lnTo>
                                <a:lnTo>
                                  <a:pt x="1011237" y="9525"/>
                                </a:lnTo>
                                <a:lnTo>
                                  <a:pt x="1017587" y="9525"/>
                                </a:lnTo>
                                <a:lnTo>
                                  <a:pt x="1019175" y="7950"/>
                                </a:lnTo>
                                <a:lnTo>
                                  <a:pt x="1019175" y="1587"/>
                                </a:lnTo>
                                <a:close/>
                              </a:path>
                              <a:path w="5048250" h="334010">
                                <a:moveTo>
                                  <a:pt x="1028700" y="325437"/>
                                </a:moveTo>
                                <a:lnTo>
                                  <a:pt x="1027112" y="323862"/>
                                </a:lnTo>
                                <a:lnTo>
                                  <a:pt x="1020762" y="323862"/>
                                </a:lnTo>
                                <a:lnTo>
                                  <a:pt x="1019175" y="325437"/>
                                </a:lnTo>
                                <a:lnTo>
                                  <a:pt x="1019175" y="331800"/>
                                </a:lnTo>
                                <a:lnTo>
                                  <a:pt x="1020762" y="333387"/>
                                </a:lnTo>
                                <a:lnTo>
                                  <a:pt x="1027112" y="333387"/>
                                </a:lnTo>
                                <a:lnTo>
                                  <a:pt x="1028700" y="331800"/>
                                </a:lnTo>
                                <a:lnTo>
                                  <a:pt x="1028700" y="325437"/>
                                </a:lnTo>
                                <a:close/>
                              </a:path>
                              <a:path w="5048250" h="334010">
                                <a:moveTo>
                                  <a:pt x="1038225" y="1587"/>
                                </a:moveTo>
                                <a:lnTo>
                                  <a:pt x="1036637" y="0"/>
                                </a:lnTo>
                                <a:lnTo>
                                  <a:pt x="1030287" y="0"/>
                                </a:lnTo>
                                <a:lnTo>
                                  <a:pt x="1028700" y="1587"/>
                                </a:lnTo>
                                <a:lnTo>
                                  <a:pt x="1028700" y="7950"/>
                                </a:lnTo>
                                <a:lnTo>
                                  <a:pt x="1030287" y="9525"/>
                                </a:lnTo>
                                <a:lnTo>
                                  <a:pt x="1036637" y="9525"/>
                                </a:lnTo>
                                <a:lnTo>
                                  <a:pt x="1038225" y="7950"/>
                                </a:lnTo>
                                <a:lnTo>
                                  <a:pt x="1038225" y="1587"/>
                                </a:lnTo>
                                <a:close/>
                              </a:path>
                              <a:path w="5048250" h="334010">
                                <a:moveTo>
                                  <a:pt x="1047750" y="325437"/>
                                </a:moveTo>
                                <a:lnTo>
                                  <a:pt x="1046162" y="323862"/>
                                </a:lnTo>
                                <a:lnTo>
                                  <a:pt x="1039812" y="323862"/>
                                </a:lnTo>
                                <a:lnTo>
                                  <a:pt x="1038225" y="325437"/>
                                </a:lnTo>
                                <a:lnTo>
                                  <a:pt x="1038225" y="331800"/>
                                </a:lnTo>
                                <a:lnTo>
                                  <a:pt x="1039812" y="333387"/>
                                </a:lnTo>
                                <a:lnTo>
                                  <a:pt x="1046162" y="333387"/>
                                </a:lnTo>
                                <a:lnTo>
                                  <a:pt x="1047750" y="331800"/>
                                </a:lnTo>
                                <a:lnTo>
                                  <a:pt x="1047750" y="325437"/>
                                </a:lnTo>
                                <a:close/>
                              </a:path>
                              <a:path w="5048250" h="334010">
                                <a:moveTo>
                                  <a:pt x="1057275" y="1587"/>
                                </a:moveTo>
                                <a:lnTo>
                                  <a:pt x="1055687" y="0"/>
                                </a:lnTo>
                                <a:lnTo>
                                  <a:pt x="1049337" y="0"/>
                                </a:lnTo>
                                <a:lnTo>
                                  <a:pt x="1047750" y="1587"/>
                                </a:lnTo>
                                <a:lnTo>
                                  <a:pt x="1047750" y="7950"/>
                                </a:lnTo>
                                <a:lnTo>
                                  <a:pt x="1049337" y="9525"/>
                                </a:lnTo>
                                <a:lnTo>
                                  <a:pt x="1055687" y="9525"/>
                                </a:lnTo>
                                <a:lnTo>
                                  <a:pt x="1057275" y="7950"/>
                                </a:lnTo>
                                <a:lnTo>
                                  <a:pt x="1057275" y="1587"/>
                                </a:lnTo>
                                <a:close/>
                              </a:path>
                              <a:path w="5048250" h="334010">
                                <a:moveTo>
                                  <a:pt x="1066800" y="325437"/>
                                </a:moveTo>
                                <a:lnTo>
                                  <a:pt x="1065212" y="323862"/>
                                </a:lnTo>
                                <a:lnTo>
                                  <a:pt x="1058862" y="323862"/>
                                </a:lnTo>
                                <a:lnTo>
                                  <a:pt x="1057275" y="325437"/>
                                </a:lnTo>
                                <a:lnTo>
                                  <a:pt x="1057275" y="331800"/>
                                </a:lnTo>
                                <a:lnTo>
                                  <a:pt x="1058862" y="333387"/>
                                </a:lnTo>
                                <a:lnTo>
                                  <a:pt x="1065212" y="333387"/>
                                </a:lnTo>
                                <a:lnTo>
                                  <a:pt x="1066800" y="331800"/>
                                </a:lnTo>
                                <a:lnTo>
                                  <a:pt x="1066800" y="325437"/>
                                </a:lnTo>
                                <a:close/>
                              </a:path>
                              <a:path w="5048250" h="334010">
                                <a:moveTo>
                                  <a:pt x="1076325" y="1587"/>
                                </a:moveTo>
                                <a:lnTo>
                                  <a:pt x="1074737" y="0"/>
                                </a:lnTo>
                                <a:lnTo>
                                  <a:pt x="1068387" y="0"/>
                                </a:lnTo>
                                <a:lnTo>
                                  <a:pt x="1066800" y="1587"/>
                                </a:lnTo>
                                <a:lnTo>
                                  <a:pt x="1066800" y="7950"/>
                                </a:lnTo>
                                <a:lnTo>
                                  <a:pt x="1068387" y="9525"/>
                                </a:lnTo>
                                <a:lnTo>
                                  <a:pt x="1074737" y="9525"/>
                                </a:lnTo>
                                <a:lnTo>
                                  <a:pt x="1076325" y="7950"/>
                                </a:lnTo>
                                <a:lnTo>
                                  <a:pt x="1076325" y="1587"/>
                                </a:lnTo>
                                <a:close/>
                              </a:path>
                              <a:path w="5048250" h="334010">
                                <a:moveTo>
                                  <a:pt x="1085850" y="325437"/>
                                </a:moveTo>
                                <a:lnTo>
                                  <a:pt x="1084262" y="323862"/>
                                </a:lnTo>
                                <a:lnTo>
                                  <a:pt x="1077912" y="323862"/>
                                </a:lnTo>
                                <a:lnTo>
                                  <a:pt x="1076325" y="325437"/>
                                </a:lnTo>
                                <a:lnTo>
                                  <a:pt x="1076325" y="331800"/>
                                </a:lnTo>
                                <a:lnTo>
                                  <a:pt x="1077912" y="333387"/>
                                </a:lnTo>
                                <a:lnTo>
                                  <a:pt x="1084262" y="333387"/>
                                </a:lnTo>
                                <a:lnTo>
                                  <a:pt x="1085850" y="331800"/>
                                </a:lnTo>
                                <a:lnTo>
                                  <a:pt x="1085850" y="325437"/>
                                </a:lnTo>
                                <a:close/>
                              </a:path>
                              <a:path w="5048250" h="334010">
                                <a:moveTo>
                                  <a:pt x="1095375" y="1587"/>
                                </a:moveTo>
                                <a:lnTo>
                                  <a:pt x="1093787" y="0"/>
                                </a:lnTo>
                                <a:lnTo>
                                  <a:pt x="1087437" y="0"/>
                                </a:lnTo>
                                <a:lnTo>
                                  <a:pt x="1085850" y="1587"/>
                                </a:lnTo>
                                <a:lnTo>
                                  <a:pt x="1085850" y="7950"/>
                                </a:lnTo>
                                <a:lnTo>
                                  <a:pt x="1087437" y="9525"/>
                                </a:lnTo>
                                <a:lnTo>
                                  <a:pt x="1093787" y="9525"/>
                                </a:lnTo>
                                <a:lnTo>
                                  <a:pt x="1095375" y="7950"/>
                                </a:lnTo>
                                <a:lnTo>
                                  <a:pt x="1095375" y="1587"/>
                                </a:lnTo>
                                <a:close/>
                              </a:path>
                              <a:path w="5048250" h="334010">
                                <a:moveTo>
                                  <a:pt x="1104900" y="325437"/>
                                </a:moveTo>
                                <a:lnTo>
                                  <a:pt x="1103312" y="323862"/>
                                </a:lnTo>
                                <a:lnTo>
                                  <a:pt x="1096962" y="323862"/>
                                </a:lnTo>
                                <a:lnTo>
                                  <a:pt x="1095375" y="325437"/>
                                </a:lnTo>
                                <a:lnTo>
                                  <a:pt x="1095375" y="331800"/>
                                </a:lnTo>
                                <a:lnTo>
                                  <a:pt x="1096962" y="333387"/>
                                </a:lnTo>
                                <a:lnTo>
                                  <a:pt x="1103312" y="333387"/>
                                </a:lnTo>
                                <a:lnTo>
                                  <a:pt x="1104900" y="331800"/>
                                </a:lnTo>
                                <a:lnTo>
                                  <a:pt x="1104900" y="325437"/>
                                </a:lnTo>
                                <a:close/>
                              </a:path>
                              <a:path w="5048250" h="334010">
                                <a:moveTo>
                                  <a:pt x="1114425" y="1587"/>
                                </a:moveTo>
                                <a:lnTo>
                                  <a:pt x="1112837" y="0"/>
                                </a:lnTo>
                                <a:lnTo>
                                  <a:pt x="1106487" y="0"/>
                                </a:lnTo>
                                <a:lnTo>
                                  <a:pt x="1104900" y="1587"/>
                                </a:lnTo>
                                <a:lnTo>
                                  <a:pt x="1104900" y="7950"/>
                                </a:lnTo>
                                <a:lnTo>
                                  <a:pt x="1106487" y="9525"/>
                                </a:lnTo>
                                <a:lnTo>
                                  <a:pt x="1112837" y="9525"/>
                                </a:lnTo>
                                <a:lnTo>
                                  <a:pt x="1114425" y="7950"/>
                                </a:lnTo>
                                <a:lnTo>
                                  <a:pt x="1114425" y="1587"/>
                                </a:lnTo>
                                <a:close/>
                              </a:path>
                              <a:path w="5048250" h="334010">
                                <a:moveTo>
                                  <a:pt x="1123950" y="325437"/>
                                </a:moveTo>
                                <a:lnTo>
                                  <a:pt x="1122362" y="323862"/>
                                </a:lnTo>
                                <a:lnTo>
                                  <a:pt x="1116012" y="323862"/>
                                </a:lnTo>
                                <a:lnTo>
                                  <a:pt x="1114425" y="325437"/>
                                </a:lnTo>
                                <a:lnTo>
                                  <a:pt x="1114425" y="331800"/>
                                </a:lnTo>
                                <a:lnTo>
                                  <a:pt x="1116012" y="333387"/>
                                </a:lnTo>
                                <a:lnTo>
                                  <a:pt x="1122362" y="333387"/>
                                </a:lnTo>
                                <a:lnTo>
                                  <a:pt x="1123950" y="331800"/>
                                </a:lnTo>
                                <a:lnTo>
                                  <a:pt x="1123950" y="325437"/>
                                </a:lnTo>
                                <a:close/>
                              </a:path>
                              <a:path w="5048250" h="334010">
                                <a:moveTo>
                                  <a:pt x="1133475" y="1587"/>
                                </a:moveTo>
                                <a:lnTo>
                                  <a:pt x="1131887" y="0"/>
                                </a:lnTo>
                                <a:lnTo>
                                  <a:pt x="1125537" y="0"/>
                                </a:lnTo>
                                <a:lnTo>
                                  <a:pt x="1123950" y="1587"/>
                                </a:lnTo>
                                <a:lnTo>
                                  <a:pt x="1123950" y="7950"/>
                                </a:lnTo>
                                <a:lnTo>
                                  <a:pt x="1125537" y="9525"/>
                                </a:lnTo>
                                <a:lnTo>
                                  <a:pt x="1131887" y="9525"/>
                                </a:lnTo>
                                <a:lnTo>
                                  <a:pt x="1133475" y="7950"/>
                                </a:lnTo>
                                <a:lnTo>
                                  <a:pt x="1133475" y="1587"/>
                                </a:lnTo>
                                <a:close/>
                              </a:path>
                              <a:path w="5048250" h="334010">
                                <a:moveTo>
                                  <a:pt x="1143000" y="325437"/>
                                </a:moveTo>
                                <a:lnTo>
                                  <a:pt x="1141412" y="323862"/>
                                </a:lnTo>
                                <a:lnTo>
                                  <a:pt x="1135062" y="323862"/>
                                </a:lnTo>
                                <a:lnTo>
                                  <a:pt x="1133475" y="325437"/>
                                </a:lnTo>
                                <a:lnTo>
                                  <a:pt x="1133475" y="331800"/>
                                </a:lnTo>
                                <a:lnTo>
                                  <a:pt x="1135062" y="333387"/>
                                </a:lnTo>
                                <a:lnTo>
                                  <a:pt x="1141412" y="333387"/>
                                </a:lnTo>
                                <a:lnTo>
                                  <a:pt x="1143000" y="331800"/>
                                </a:lnTo>
                                <a:lnTo>
                                  <a:pt x="1143000" y="325437"/>
                                </a:lnTo>
                                <a:close/>
                              </a:path>
                              <a:path w="5048250" h="334010">
                                <a:moveTo>
                                  <a:pt x="1152525" y="1587"/>
                                </a:moveTo>
                                <a:lnTo>
                                  <a:pt x="1150937" y="0"/>
                                </a:lnTo>
                                <a:lnTo>
                                  <a:pt x="1144587" y="0"/>
                                </a:lnTo>
                                <a:lnTo>
                                  <a:pt x="1143000" y="1587"/>
                                </a:lnTo>
                                <a:lnTo>
                                  <a:pt x="1143000" y="7950"/>
                                </a:lnTo>
                                <a:lnTo>
                                  <a:pt x="1144587" y="9525"/>
                                </a:lnTo>
                                <a:lnTo>
                                  <a:pt x="1150937" y="9525"/>
                                </a:lnTo>
                                <a:lnTo>
                                  <a:pt x="1152525" y="7950"/>
                                </a:lnTo>
                                <a:lnTo>
                                  <a:pt x="1152525" y="1587"/>
                                </a:lnTo>
                                <a:close/>
                              </a:path>
                              <a:path w="5048250" h="334010">
                                <a:moveTo>
                                  <a:pt x="1162050" y="325437"/>
                                </a:moveTo>
                                <a:lnTo>
                                  <a:pt x="1160462" y="323862"/>
                                </a:lnTo>
                                <a:lnTo>
                                  <a:pt x="1154112" y="323862"/>
                                </a:lnTo>
                                <a:lnTo>
                                  <a:pt x="1152525" y="325437"/>
                                </a:lnTo>
                                <a:lnTo>
                                  <a:pt x="1152525" y="331800"/>
                                </a:lnTo>
                                <a:lnTo>
                                  <a:pt x="1154112" y="333387"/>
                                </a:lnTo>
                                <a:lnTo>
                                  <a:pt x="1160462" y="333387"/>
                                </a:lnTo>
                                <a:lnTo>
                                  <a:pt x="1162050" y="331800"/>
                                </a:lnTo>
                                <a:lnTo>
                                  <a:pt x="1162050" y="325437"/>
                                </a:lnTo>
                                <a:close/>
                              </a:path>
                              <a:path w="5048250" h="334010">
                                <a:moveTo>
                                  <a:pt x="1171575" y="1587"/>
                                </a:moveTo>
                                <a:lnTo>
                                  <a:pt x="1169987" y="0"/>
                                </a:lnTo>
                                <a:lnTo>
                                  <a:pt x="1163637" y="0"/>
                                </a:lnTo>
                                <a:lnTo>
                                  <a:pt x="1162050" y="1587"/>
                                </a:lnTo>
                                <a:lnTo>
                                  <a:pt x="1162050" y="7950"/>
                                </a:lnTo>
                                <a:lnTo>
                                  <a:pt x="1163637" y="9525"/>
                                </a:lnTo>
                                <a:lnTo>
                                  <a:pt x="1169987" y="9525"/>
                                </a:lnTo>
                                <a:lnTo>
                                  <a:pt x="1171575" y="7950"/>
                                </a:lnTo>
                                <a:lnTo>
                                  <a:pt x="1171575" y="1587"/>
                                </a:lnTo>
                                <a:close/>
                              </a:path>
                              <a:path w="5048250" h="334010">
                                <a:moveTo>
                                  <a:pt x="1181100" y="325437"/>
                                </a:moveTo>
                                <a:lnTo>
                                  <a:pt x="1179512" y="323862"/>
                                </a:lnTo>
                                <a:lnTo>
                                  <a:pt x="1173162" y="323862"/>
                                </a:lnTo>
                                <a:lnTo>
                                  <a:pt x="1171575" y="325437"/>
                                </a:lnTo>
                                <a:lnTo>
                                  <a:pt x="1171575" y="331800"/>
                                </a:lnTo>
                                <a:lnTo>
                                  <a:pt x="1173162" y="333387"/>
                                </a:lnTo>
                                <a:lnTo>
                                  <a:pt x="1179512" y="333387"/>
                                </a:lnTo>
                                <a:lnTo>
                                  <a:pt x="1181100" y="331800"/>
                                </a:lnTo>
                                <a:lnTo>
                                  <a:pt x="1181100" y="325437"/>
                                </a:lnTo>
                                <a:close/>
                              </a:path>
                              <a:path w="5048250" h="334010">
                                <a:moveTo>
                                  <a:pt x="1190625" y="1587"/>
                                </a:moveTo>
                                <a:lnTo>
                                  <a:pt x="1189037" y="0"/>
                                </a:lnTo>
                                <a:lnTo>
                                  <a:pt x="1182687" y="0"/>
                                </a:lnTo>
                                <a:lnTo>
                                  <a:pt x="1181100" y="1587"/>
                                </a:lnTo>
                                <a:lnTo>
                                  <a:pt x="1181100" y="7950"/>
                                </a:lnTo>
                                <a:lnTo>
                                  <a:pt x="1182687" y="9525"/>
                                </a:lnTo>
                                <a:lnTo>
                                  <a:pt x="1189037" y="9525"/>
                                </a:lnTo>
                                <a:lnTo>
                                  <a:pt x="1190625" y="7950"/>
                                </a:lnTo>
                                <a:lnTo>
                                  <a:pt x="1190625" y="1587"/>
                                </a:lnTo>
                                <a:close/>
                              </a:path>
                              <a:path w="5048250" h="334010">
                                <a:moveTo>
                                  <a:pt x="1200150" y="325437"/>
                                </a:moveTo>
                                <a:lnTo>
                                  <a:pt x="1198562" y="323862"/>
                                </a:lnTo>
                                <a:lnTo>
                                  <a:pt x="1192212" y="323862"/>
                                </a:lnTo>
                                <a:lnTo>
                                  <a:pt x="1190625" y="325437"/>
                                </a:lnTo>
                                <a:lnTo>
                                  <a:pt x="1190625" y="331800"/>
                                </a:lnTo>
                                <a:lnTo>
                                  <a:pt x="1192212" y="333387"/>
                                </a:lnTo>
                                <a:lnTo>
                                  <a:pt x="1198562" y="333387"/>
                                </a:lnTo>
                                <a:lnTo>
                                  <a:pt x="1200150" y="331800"/>
                                </a:lnTo>
                                <a:lnTo>
                                  <a:pt x="1200150" y="325437"/>
                                </a:lnTo>
                                <a:close/>
                              </a:path>
                              <a:path w="5048250" h="334010">
                                <a:moveTo>
                                  <a:pt x="1209675" y="1587"/>
                                </a:moveTo>
                                <a:lnTo>
                                  <a:pt x="1208087" y="0"/>
                                </a:lnTo>
                                <a:lnTo>
                                  <a:pt x="1201737" y="0"/>
                                </a:lnTo>
                                <a:lnTo>
                                  <a:pt x="1200150" y="1587"/>
                                </a:lnTo>
                                <a:lnTo>
                                  <a:pt x="1200150" y="7950"/>
                                </a:lnTo>
                                <a:lnTo>
                                  <a:pt x="1201737" y="9525"/>
                                </a:lnTo>
                                <a:lnTo>
                                  <a:pt x="1208087" y="9525"/>
                                </a:lnTo>
                                <a:lnTo>
                                  <a:pt x="1209675" y="7950"/>
                                </a:lnTo>
                                <a:lnTo>
                                  <a:pt x="1209675" y="1587"/>
                                </a:lnTo>
                                <a:close/>
                              </a:path>
                              <a:path w="5048250" h="334010">
                                <a:moveTo>
                                  <a:pt x="1219200" y="325437"/>
                                </a:moveTo>
                                <a:lnTo>
                                  <a:pt x="1217612" y="323862"/>
                                </a:lnTo>
                                <a:lnTo>
                                  <a:pt x="1211262" y="323862"/>
                                </a:lnTo>
                                <a:lnTo>
                                  <a:pt x="1209675" y="325437"/>
                                </a:lnTo>
                                <a:lnTo>
                                  <a:pt x="1209675" y="331800"/>
                                </a:lnTo>
                                <a:lnTo>
                                  <a:pt x="1211262" y="333387"/>
                                </a:lnTo>
                                <a:lnTo>
                                  <a:pt x="1217612" y="333387"/>
                                </a:lnTo>
                                <a:lnTo>
                                  <a:pt x="1219200" y="331800"/>
                                </a:lnTo>
                                <a:lnTo>
                                  <a:pt x="1219200" y="325437"/>
                                </a:lnTo>
                                <a:close/>
                              </a:path>
                              <a:path w="5048250" h="334010">
                                <a:moveTo>
                                  <a:pt x="1228725" y="1587"/>
                                </a:moveTo>
                                <a:lnTo>
                                  <a:pt x="1227137" y="0"/>
                                </a:lnTo>
                                <a:lnTo>
                                  <a:pt x="1220787" y="0"/>
                                </a:lnTo>
                                <a:lnTo>
                                  <a:pt x="1219200" y="1587"/>
                                </a:lnTo>
                                <a:lnTo>
                                  <a:pt x="1219200" y="7950"/>
                                </a:lnTo>
                                <a:lnTo>
                                  <a:pt x="1220787" y="9525"/>
                                </a:lnTo>
                                <a:lnTo>
                                  <a:pt x="1227137" y="9525"/>
                                </a:lnTo>
                                <a:lnTo>
                                  <a:pt x="1228725" y="7950"/>
                                </a:lnTo>
                                <a:lnTo>
                                  <a:pt x="1228725" y="1587"/>
                                </a:lnTo>
                                <a:close/>
                              </a:path>
                              <a:path w="5048250" h="334010">
                                <a:moveTo>
                                  <a:pt x="1238250" y="325437"/>
                                </a:moveTo>
                                <a:lnTo>
                                  <a:pt x="1236662" y="323862"/>
                                </a:lnTo>
                                <a:lnTo>
                                  <a:pt x="1230312" y="323862"/>
                                </a:lnTo>
                                <a:lnTo>
                                  <a:pt x="1228725" y="325437"/>
                                </a:lnTo>
                                <a:lnTo>
                                  <a:pt x="1228725" y="331800"/>
                                </a:lnTo>
                                <a:lnTo>
                                  <a:pt x="1230312" y="333387"/>
                                </a:lnTo>
                                <a:lnTo>
                                  <a:pt x="1236662" y="333387"/>
                                </a:lnTo>
                                <a:lnTo>
                                  <a:pt x="1238250" y="331800"/>
                                </a:lnTo>
                                <a:lnTo>
                                  <a:pt x="1238250" y="325437"/>
                                </a:lnTo>
                                <a:close/>
                              </a:path>
                              <a:path w="5048250" h="334010">
                                <a:moveTo>
                                  <a:pt x="1247775" y="1587"/>
                                </a:moveTo>
                                <a:lnTo>
                                  <a:pt x="1246187" y="0"/>
                                </a:lnTo>
                                <a:lnTo>
                                  <a:pt x="1239837" y="0"/>
                                </a:lnTo>
                                <a:lnTo>
                                  <a:pt x="1238250" y="1587"/>
                                </a:lnTo>
                                <a:lnTo>
                                  <a:pt x="1238250" y="7950"/>
                                </a:lnTo>
                                <a:lnTo>
                                  <a:pt x="1239837" y="9525"/>
                                </a:lnTo>
                                <a:lnTo>
                                  <a:pt x="1246187" y="9525"/>
                                </a:lnTo>
                                <a:lnTo>
                                  <a:pt x="1247775" y="7950"/>
                                </a:lnTo>
                                <a:lnTo>
                                  <a:pt x="1247775" y="1587"/>
                                </a:lnTo>
                                <a:close/>
                              </a:path>
                              <a:path w="5048250" h="334010">
                                <a:moveTo>
                                  <a:pt x="1257300" y="325437"/>
                                </a:moveTo>
                                <a:lnTo>
                                  <a:pt x="1255712" y="323862"/>
                                </a:lnTo>
                                <a:lnTo>
                                  <a:pt x="1249362" y="323862"/>
                                </a:lnTo>
                                <a:lnTo>
                                  <a:pt x="1247775" y="325437"/>
                                </a:lnTo>
                                <a:lnTo>
                                  <a:pt x="1247775" y="331800"/>
                                </a:lnTo>
                                <a:lnTo>
                                  <a:pt x="1249362" y="333387"/>
                                </a:lnTo>
                                <a:lnTo>
                                  <a:pt x="1255712" y="333387"/>
                                </a:lnTo>
                                <a:lnTo>
                                  <a:pt x="1257300" y="331800"/>
                                </a:lnTo>
                                <a:lnTo>
                                  <a:pt x="1257300" y="325437"/>
                                </a:lnTo>
                                <a:close/>
                              </a:path>
                              <a:path w="5048250" h="334010">
                                <a:moveTo>
                                  <a:pt x="1266825" y="1587"/>
                                </a:moveTo>
                                <a:lnTo>
                                  <a:pt x="1265237" y="0"/>
                                </a:lnTo>
                                <a:lnTo>
                                  <a:pt x="1258887" y="0"/>
                                </a:lnTo>
                                <a:lnTo>
                                  <a:pt x="1257300" y="1587"/>
                                </a:lnTo>
                                <a:lnTo>
                                  <a:pt x="1257300" y="7950"/>
                                </a:lnTo>
                                <a:lnTo>
                                  <a:pt x="1258887" y="9525"/>
                                </a:lnTo>
                                <a:lnTo>
                                  <a:pt x="1265237" y="9525"/>
                                </a:lnTo>
                                <a:lnTo>
                                  <a:pt x="1266825" y="7950"/>
                                </a:lnTo>
                                <a:lnTo>
                                  <a:pt x="1266825" y="1587"/>
                                </a:lnTo>
                                <a:close/>
                              </a:path>
                              <a:path w="5048250" h="334010">
                                <a:moveTo>
                                  <a:pt x="1276350" y="325437"/>
                                </a:moveTo>
                                <a:lnTo>
                                  <a:pt x="1274762" y="323862"/>
                                </a:lnTo>
                                <a:lnTo>
                                  <a:pt x="1268412" y="323862"/>
                                </a:lnTo>
                                <a:lnTo>
                                  <a:pt x="1266825" y="325437"/>
                                </a:lnTo>
                                <a:lnTo>
                                  <a:pt x="1266825" y="331800"/>
                                </a:lnTo>
                                <a:lnTo>
                                  <a:pt x="1268412" y="333387"/>
                                </a:lnTo>
                                <a:lnTo>
                                  <a:pt x="1274762" y="333387"/>
                                </a:lnTo>
                                <a:lnTo>
                                  <a:pt x="1276350" y="331800"/>
                                </a:lnTo>
                                <a:lnTo>
                                  <a:pt x="1276350" y="325437"/>
                                </a:lnTo>
                                <a:close/>
                              </a:path>
                              <a:path w="5048250" h="334010">
                                <a:moveTo>
                                  <a:pt x="1285875" y="1587"/>
                                </a:moveTo>
                                <a:lnTo>
                                  <a:pt x="1284287" y="0"/>
                                </a:lnTo>
                                <a:lnTo>
                                  <a:pt x="1277937" y="0"/>
                                </a:lnTo>
                                <a:lnTo>
                                  <a:pt x="1276350" y="1587"/>
                                </a:lnTo>
                                <a:lnTo>
                                  <a:pt x="1276350" y="7950"/>
                                </a:lnTo>
                                <a:lnTo>
                                  <a:pt x="1277937" y="9525"/>
                                </a:lnTo>
                                <a:lnTo>
                                  <a:pt x="1284287" y="9525"/>
                                </a:lnTo>
                                <a:lnTo>
                                  <a:pt x="1285875" y="7950"/>
                                </a:lnTo>
                                <a:lnTo>
                                  <a:pt x="1285875" y="1587"/>
                                </a:lnTo>
                                <a:close/>
                              </a:path>
                              <a:path w="5048250" h="334010">
                                <a:moveTo>
                                  <a:pt x="1295400" y="325437"/>
                                </a:moveTo>
                                <a:lnTo>
                                  <a:pt x="1293812" y="323862"/>
                                </a:lnTo>
                                <a:lnTo>
                                  <a:pt x="1287462" y="323862"/>
                                </a:lnTo>
                                <a:lnTo>
                                  <a:pt x="1285875" y="325437"/>
                                </a:lnTo>
                                <a:lnTo>
                                  <a:pt x="1285875" y="331800"/>
                                </a:lnTo>
                                <a:lnTo>
                                  <a:pt x="1287462" y="333387"/>
                                </a:lnTo>
                                <a:lnTo>
                                  <a:pt x="1293812" y="333387"/>
                                </a:lnTo>
                                <a:lnTo>
                                  <a:pt x="1295400" y="331800"/>
                                </a:lnTo>
                                <a:lnTo>
                                  <a:pt x="1295400" y="325437"/>
                                </a:lnTo>
                                <a:close/>
                              </a:path>
                              <a:path w="5048250" h="334010">
                                <a:moveTo>
                                  <a:pt x="1304925" y="1587"/>
                                </a:moveTo>
                                <a:lnTo>
                                  <a:pt x="1303337" y="0"/>
                                </a:lnTo>
                                <a:lnTo>
                                  <a:pt x="1296987" y="0"/>
                                </a:lnTo>
                                <a:lnTo>
                                  <a:pt x="1295400" y="1587"/>
                                </a:lnTo>
                                <a:lnTo>
                                  <a:pt x="1295400" y="7950"/>
                                </a:lnTo>
                                <a:lnTo>
                                  <a:pt x="1296987" y="9525"/>
                                </a:lnTo>
                                <a:lnTo>
                                  <a:pt x="1303337" y="9525"/>
                                </a:lnTo>
                                <a:lnTo>
                                  <a:pt x="1304925" y="7950"/>
                                </a:lnTo>
                                <a:lnTo>
                                  <a:pt x="1304925" y="1587"/>
                                </a:lnTo>
                                <a:close/>
                              </a:path>
                              <a:path w="5048250" h="334010">
                                <a:moveTo>
                                  <a:pt x="1314450" y="325437"/>
                                </a:moveTo>
                                <a:lnTo>
                                  <a:pt x="1312862" y="323862"/>
                                </a:lnTo>
                                <a:lnTo>
                                  <a:pt x="1306512" y="323862"/>
                                </a:lnTo>
                                <a:lnTo>
                                  <a:pt x="1304925" y="325437"/>
                                </a:lnTo>
                                <a:lnTo>
                                  <a:pt x="1304925" y="331800"/>
                                </a:lnTo>
                                <a:lnTo>
                                  <a:pt x="1306512" y="333387"/>
                                </a:lnTo>
                                <a:lnTo>
                                  <a:pt x="1312862" y="333387"/>
                                </a:lnTo>
                                <a:lnTo>
                                  <a:pt x="1314450" y="331800"/>
                                </a:lnTo>
                                <a:lnTo>
                                  <a:pt x="1314450" y="325437"/>
                                </a:lnTo>
                                <a:close/>
                              </a:path>
                              <a:path w="5048250" h="334010">
                                <a:moveTo>
                                  <a:pt x="1323975" y="1587"/>
                                </a:moveTo>
                                <a:lnTo>
                                  <a:pt x="1322387" y="0"/>
                                </a:lnTo>
                                <a:lnTo>
                                  <a:pt x="1316037" y="0"/>
                                </a:lnTo>
                                <a:lnTo>
                                  <a:pt x="1314450" y="1587"/>
                                </a:lnTo>
                                <a:lnTo>
                                  <a:pt x="1314450" y="7950"/>
                                </a:lnTo>
                                <a:lnTo>
                                  <a:pt x="1316037" y="9525"/>
                                </a:lnTo>
                                <a:lnTo>
                                  <a:pt x="1322387" y="9525"/>
                                </a:lnTo>
                                <a:lnTo>
                                  <a:pt x="1323975" y="7950"/>
                                </a:lnTo>
                                <a:lnTo>
                                  <a:pt x="1323975" y="1587"/>
                                </a:lnTo>
                                <a:close/>
                              </a:path>
                              <a:path w="5048250" h="334010">
                                <a:moveTo>
                                  <a:pt x="1333500" y="325437"/>
                                </a:moveTo>
                                <a:lnTo>
                                  <a:pt x="1331912" y="323862"/>
                                </a:lnTo>
                                <a:lnTo>
                                  <a:pt x="1325562" y="323862"/>
                                </a:lnTo>
                                <a:lnTo>
                                  <a:pt x="1323975" y="325437"/>
                                </a:lnTo>
                                <a:lnTo>
                                  <a:pt x="1323975" y="331800"/>
                                </a:lnTo>
                                <a:lnTo>
                                  <a:pt x="1325562" y="333387"/>
                                </a:lnTo>
                                <a:lnTo>
                                  <a:pt x="1331912" y="333387"/>
                                </a:lnTo>
                                <a:lnTo>
                                  <a:pt x="1333500" y="331800"/>
                                </a:lnTo>
                                <a:lnTo>
                                  <a:pt x="1333500" y="325437"/>
                                </a:lnTo>
                                <a:close/>
                              </a:path>
                              <a:path w="5048250" h="334010">
                                <a:moveTo>
                                  <a:pt x="1343025" y="1587"/>
                                </a:moveTo>
                                <a:lnTo>
                                  <a:pt x="1341437" y="0"/>
                                </a:lnTo>
                                <a:lnTo>
                                  <a:pt x="1335087" y="0"/>
                                </a:lnTo>
                                <a:lnTo>
                                  <a:pt x="1333500" y="1587"/>
                                </a:lnTo>
                                <a:lnTo>
                                  <a:pt x="1333500" y="7950"/>
                                </a:lnTo>
                                <a:lnTo>
                                  <a:pt x="1335087" y="9525"/>
                                </a:lnTo>
                                <a:lnTo>
                                  <a:pt x="1341437" y="9525"/>
                                </a:lnTo>
                                <a:lnTo>
                                  <a:pt x="1343025" y="7950"/>
                                </a:lnTo>
                                <a:lnTo>
                                  <a:pt x="1343025" y="1587"/>
                                </a:lnTo>
                                <a:close/>
                              </a:path>
                              <a:path w="5048250" h="334010">
                                <a:moveTo>
                                  <a:pt x="1352550" y="325437"/>
                                </a:moveTo>
                                <a:lnTo>
                                  <a:pt x="1350962" y="323862"/>
                                </a:lnTo>
                                <a:lnTo>
                                  <a:pt x="1344612" y="323862"/>
                                </a:lnTo>
                                <a:lnTo>
                                  <a:pt x="1343025" y="325437"/>
                                </a:lnTo>
                                <a:lnTo>
                                  <a:pt x="1343025" y="331800"/>
                                </a:lnTo>
                                <a:lnTo>
                                  <a:pt x="1344612" y="333387"/>
                                </a:lnTo>
                                <a:lnTo>
                                  <a:pt x="1350962" y="333387"/>
                                </a:lnTo>
                                <a:lnTo>
                                  <a:pt x="1352550" y="331800"/>
                                </a:lnTo>
                                <a:lnTo>
                                  <a:pt x="1352550" y="325437"/>
                                </a:lnTo>
                                <a:close/>
                              </a:path>
                              <a:path w="5048250" h="334010">
                                <a:moveTo>
                                  <a:pt x="1362075" y="1587"/>
                                </a:moveTo>
                                <a:lnTo>
                                  <a:pt x="1360487" y="0"/>
                                </a:lnTo>
                                <a:lnTo>
                                  <a:pt x="1354137" y="0"/>
                                </a:lnTo>
                                <a:lnTo>
                                  <a:pt x="1352550" y="1587"/>
                                </a:lnTo>
                                <a:lnTo>
                                  <a:pt x="1352550" y="7950"/>
                                </a:lnTo>
                                <a:lnTo>
                                  <a:pt x="1354137" y="9525"/>
                                </a:lnTo>
                                <a:lnTo>
                                  <a:pt x="1360487" y="9525"/>
                                </a:lnTo>
                                <a:lnTo>
                                  <a:pt x="1362075" y="7950"/>
                                </a:lnTo>
                                <a:lnTo>
                                  <a:pt x="1362075" y="1587"/>
                                </a:lnTo>
                                <a:close/>
                              </a:path>
                              <a:path w="5048250" h="334010">
                                <a:moveTo>
                                  <a:pt x="1371600" y="325437"/>
                                </a:moveTo>
                                <a:lnTo>
                                  <a:pt x="1370012" y="323862"/>
                                </a:lnTo>
                                <a:lnTo>
                                  <a:pt x="1363662" y="323862"/>
                                </a:lnTo>
                                <a:lnTo>
                                  <a:pt x="1362075" y="325437"/>
                                </a:lnTo>
                                <a:lnTo>
                                  <a:pt x="1362075" y="331800"/>
                                </a:lnTo>
                                <a:lnTo>
                                  <a:pt x="1363662" y="333387"/>
                                </a:lnTo>
                                <a:lnTo>
                                  <a:pt x="1370012" y="333387"/>
                                </a:lnTo>
                                <a:lnTo>
                                  <a:pt x="1371600" y="331800"/>
                                </a:lnTo>
                                <a:lnTo>
                                  <a:pt x="1371600" y="325437"/>
                                </a:lnTo>
                                <a:close/>
                              </a:path>
                              <a:path w="5048250" h="334010">
                                <a:moveTo>
                                  <a:pt x="1381125" y="1587"/>
                                </a:moveTo>
                                <a:lnTo>
                                  <a:pt x="1379537" y="0"/>
                                </a:lnTo>
                                <a:lnTo>
                                  <a:pt x="1373187" y="0"/>
                                </a:lnTo>
                                <a:lnTo>
                                  <a:pt x="1371600" y="1587"/>
                                </a:lnTo>
                                <a:lnTo>
                                  <a:pt x="1371600" y="7950"/>
                                </a:lnTo>
                                <a:lnTo>
                                  <a:pt x="1373187" y="9525"/>
                                </a:lnTo>
                                <a:lnTo>
                                  <a:pt x="1379537" y="9525"/>
                                </a:lnTo>
                                <a:lnTo>
                                  <a:pt x="1381125" y="7950"/>
                                </a:lnTo>
                                <a:lnTo>
                                  <a:pt x="1381125" y="1587"/>
                                </a:lnTo>
                                <a:close/>
                              </a:path>
                              <a:path w="5048250" h="334010">
                                <a:moveTo>
                                  <a:pt x="1390650" y="325437"/>
                                </a:moveTo>
                                <a:lnTo>
                                  <a:pt x="1389062" y="323862"/>
                                </a:lnTo>
                                <a:lnTo>
                                  <a:pt x="1382712" y="323862"/>
                                </a:lnTo>
                                <a:lnTo>
                                  <a:pt x="1381125" y="325437"/>
                                </a:lnTo>
                                <a:lnTo>
                                  <a:pt x="1381125" y="331800"/>
                                </a:lnTo>
                                <a:lnTo>
                                  <a:pt x="1382712" y="333387"/>
                                </a:lnTo>
                                <a:lnTo>
                                  <a:pt x="1389062" y="333387"/>
                                </a:lnTo>
                                <a:lnTo>
                                  <a:pt x="1390650" y="331800"/>
                                </a:lnTo>
                                <a:lnTo>
                                  <a:pt x="1390650" y="325437"/>
                                </a:lnTo>
                                <a:close/>
                              </a:path>
                              <a:path w="5048250" h="334010">
                                <a:moveTo>
                                  <a:pt x="1400175" y="1587"/>
                                </a:moveTo>
                                <a:lnTo>
                                  <a:pt x="1398587" y="0"/>
                                </a:lnTo>
                                <a:lnTo>
                                  <a:pt x="1392237" y="0"/>
                                </a:lnTo>
                                <a:lnTo>
                                  <a:pt x="1390650" y="1587"/>
                                </a:lnTo>
                                <a:lnTo>
                                  <a:pt x="1390650" y="7950"/>
                                </a:lnTo>
                                <a:lnTo>
                                  <a:pt x="1392237" y="9525"/>
                                </a:lnTo>
                                <a:lnTo>
                                  <a:pt x="1398587" y="9525"/>
                                </a:lnTo>
                                <a:lnTo>
                                  <a:pt x="1400175" y="7950"/>
                                </a:lnTo>
                                <a:lnTo>
                                  <a:pt x="1400175" y="1587"/>
                                </a:lnTo>
                                <a:close/>
                              </a:path>
                              <a:path w="5048250" h="334010">
                                <a:moveTo>
                                  <a:pt x="1409700" y="325437"/>
                                </a:moveTo>
                                <a:lnTo>
                                  <a:pt x="1408112" y="323862"/>
                                </a:lnTo>
                                <a:lnTo>
                                  <a:pt x="1401762" y="323862"/>
                                </a:lnTo>
                                <a:lnTo>
                                  <a:pt x="1400175" y="325437"/>
                                </a:lnTo>
                                <a:lnTo>
                                  <a:pt x="1400175" y="331800"/>
                                </a:lnTo>
                                <a:lnTo>
                                  <a:pt x="1401762" y="333387"/>
                                </a:lnTo>
                                <a:lnTo>
                                  <a:pt x="1408112" y="333387"/>
                                </a:lnTo>
                                <a:lnTo>
                                  <a:pt x="1409700" y="331800"/>
                                </a:lnTo>
                                <a:lnTo>
                                  <a:pt x="1409700" y="325437"/>
                                </a:lnTo>
                                <a:close/>
                              </a:path>
                              <a:path w="5048250" h="334010">
                                <a:moveTo>
                                  <a:pt x="1419225" y="1587"/>
                                </a:moveTo>
                                <a:lnTo>
                                  <a:pt x="1417637" y="0"/>
                                </a:lnTo>
                                <a:lnTo>
                                  <a:pt x="1411287" y="0"/>
                                </a:lnTo>
                                <a:lnTo>
                                  <a:pt x="1409700" y="1587"/>
                                </a:lnTo>
                                <a:lnTo>
                                  <a:pt x="1409700" y="7950"/>
                                </a:lnTo>
                                <a:lnTo>
                                  <a:pt x="1411287" y="9525"/>
                                </a:lnTo>
                                <a:lnTo>
                                  <a:pt x="1417637" y="9525"/>
                                </a:lnTo>
                                <a:lnTo>
                                  <a:pt x="1419225" y="7950"/>
                                </a:lnTo>
                                <a:lnTo>
                                  <a:pt x="1419225" y="1587"/>
                                </a:lnTo>
                                <a:close/>
                              </a:path>
                              <a:path w="5048250" h="334010">
                                <a:moveTo>
                                  <a:pt x="1428750" y="325437"/>
                                </a:moveTo>
                                <a:lnTo>
                                  <a:pt x="1427162" y="323862"/>
                                </a:lnTo>
                                <a:lnTo>
                                  <a:pt x="1420812" y="323862"/>
                                </a:lnTo>
                                <a:lnTo>
                                  <a:pt x="1419225" y="325437"/>
                                </a:lnTo>
                                <a:lnTo>
                                  <a:pt x="1419225" y="331800"/>
                                </a:lnTo>
                                <a:lnTo>
                                  <a:pt x="1420812" y="333387"/>
                                </a:lnTo>
                                <a:lnTo>
                                  <a:pt x="1427162" y="333387"/>
                                </a:lnTo>
                                <a:lnTo>
                                  <a:pt x="1428750" y="331800"/>
                                </a:lnTo>
                                <a:lnTo>
                                  <a:pt x="1428750" y="325437"/>
                                </a:lnTo>
                                <a:close/>
                              </a:path>
                              <a:path w="5048250" h="334010">
                                <a:moveTo>
                                  <a:pt x="1438275" y="1587"/>
                                </a:moveTo>
                                <a:lnTo>
                                  <a:pt x="1436687" y="0"/>
                                </a:lnTo>
                                <a:lnTo>
                                  <a:pt x="1430337" y="0"/>
                                </a:lnTo>
                                <a:lnTo>
                                  <a:pt x="1428750" y="1587"/>
                                </a:lnTo>
                                <a:lnTo>
                                  <a:pt x="1428750" y="7950"/>
                                </a:lnTo>
                                <a:lnTo>
                                  <a:pt x="1430337" y="9525"/>
                                </a:lnTo>
                                <a:lnTo>
                                  <a:pt x="1436687" y="9525"/>
                                </a:lnTo>
                                <a:lnTo>
                                  <a:pt x="1438275" y="7950"/>
                                </a:lnTo>
                                <a:lnTo>
                                  <a:pt x="1438275" y="1587"/>
                                </a:lnTo>
                                <a:close/>
                              </a:path>
                              <a:path w="5048250" h="334010">
                                <a:moveTo>
                                  <a:pt x="1447800" y="325437"/>
                                </a:moveTo>
                                <a:lnTo>
                                  <a:pt x="1446212" y="323862"/>
                                </a:lnTo>
                                <a:lnTo>
                                  <a:pt x="1439862" y="323862"/>
                                </a:lnTo>
                                <a:lnTo>
                                  <a:pt x="1438275" y="325437"/>
                                </a:lnTo>
                                <a:lnTo>
                                  <a:pt x="1438275" y="331800"/>
                                </a:lnTo>
                                <a:lnTo>
                                  <a:pt x="1439862" y="333387"/>
                                </a:lnTo>
                                <a:lnTo>
                                  <a:pt x="1446212" y="333387"/>
                                </a:lnTo>
                                <a:lnTo>
                                  <a:pt x="1447800" y="331800"/>
                                </a:lnTo>
                                <a:lnTo>
                                  <a:pt x="1447800" y="325437"/>
                                </a:lnTo>
                                <a:close/>
                              </a:path>
                              <a:path w="5048250" h="334010">
                                <a:moveTo>
                                  <a:pt x="1457325" y="1587"/>
                                </a:moveTo>
                                <a:lnTo>
                                  <a:pt x="1455737" y="0"/>
                                </a:lnTo>
                                <a:lnTo>
                                  <a:pt x="1449387" y="0"/>
                                </a:lnTo>
                                <a:lnTo>
                                  <a:pt x="1447800" y="1587"/>
                                </a:lnTo>
                                <a:lnTo>
                                  <a:pt x="1447800" y="7950"/>
                                </a:lnTo>
                                <a:lnTo>
                                  <a:pt x="1449387" y="9525"/>
                                </a:lnTo>
                                <a:lnTo>
                                  <a:pt x="1455737" y="9525"/>
                                </a:lnTo>
                                <a:lnTo>
                                  <a:pt x="1457325" y="7950"/>
                                </a:lnTo>
                                <a:lnTo>
                                  <a:pt x="1457325" y="1587"/>
                                </a:lnTo>
                                <a:close/>
                              </a:path>
                              <a:path w="5048250" h="334010">
                                <a:moveTo>
                                  <a:pt x="1466850" y="325437"/>
                                </a:moveTo>
                                <a:lnTo>
                                  <a:pt x="1465262" y="323862"/>
                                </a:lnTo>
                                <a:lnTo>
                                  <a:pt x="1458912" y="323862"/>
                                </a:lnTo>
                                <a:lnTo>
                                  <a:pt x="1457325" y="325437"/>
                                </a:lnTo>
                                <a:lnTo>
                                  <a:pt x="1457325" y="331800"/>
                                </a:lnTo>
                                <a:lnTo>
                                  <a:pt x="1458912" y="333387"/>
                                </a:lnTo>
                                <a:lnTo>
                                  <a:pt x="1465262" y="333387"/>
                                </a:lnTo>
                                <a:lnTo>
                                  <a:pt x="1466850" y="331800"/>
                                </a:lnTo>
                                <a:lnTo>
                                  <a:pt x="1466850" y="325437"/>
                                </a:lnTo>
                                <a:close/>
                              </a:path>
                              <a:path w="5048250" h="334010">
                                <a:moveTo>
                                  <a:pt x="1476375" y="1587"/>
                                </a:moveTo>
                                <a:lnTo>
                                  <a:pt x="1474787" y="0"/>
                                </a:lnTo>
                                <a:lnTo>
                                  <a:pt x="1468437" y="0"/>
                                </a:lnTo>
                                <a:lnTo>
                                  <a:pt x="1466850" y="1587"/>
                                </a:lnTo>
                                <a:lnTo>
                                  <a:pt x="1466850" y="7950"/>
                                </a:lnTo>
                                <a:lnTo>
                                  <a:pt x="1468437" y="9525"/>
                                </a:lnTo>
                                <a:lnTo>
                                  <a:pt x="1474787" y="9525"/>
                                </a:lnTo>
                                <a:lnTo>
                                  <a:pt x="1476375" y="7950"/>
                                </a:lnTo>
                                <a:lnTo>
                                  <a:pt x="1476375" y="1587"/>
                                </a:lnTo>
                                <a:close/>
                              </a:path>
                              <a:path w="5048250" h="334010">
                                <a:moveTo>
                                  <a:pt x="1485900" y="325437"/>
                                </a:moveTo>
                                <a:lnTo>
                                  <a:pt x="1484312" y="323862"/>
                                </a:lnTo>
                                <a:lnTo>
                                  <a:pt x="1477962" y="323862"/>
                                </a:lnTo>
                                <a:lnTo>
                                  <a:pt x="1476375" y="325437"/>
                                </a:lnTo>
                                <a:lnTo>
                                  <a:pt x="1476375" y="331800"/>
                                </a:lnTo>
                                <a:lnTo>
                                  <a:pt x="1477962" y="333387"/>
                                </a:lnTo>
                                <a:lnTo>
                                  <a:pt x="1484312" y="333387"/>
                                </a:lnTo>
                                <a:lnTo>
                                  <a:pt x="1485900" y="331800"/>
                                </a:lnTo>
                                <a:lnTo>
                                  <a:pt x="1485900" y="325437"/>
                                </a:lnTo>
                                <a:close/>
                              </a:path>
                              <a:path w="5048250" h="334010">
                                <a:moveTo>
                                  <a:pt x="1495425" y="1587"/>
                                </a:moveTo>
                                <a:lnTo>
                                  <a:pt x="1493837" y="0"/>
                                </a:lnTo>
                                <a:lnTo>
                                  <a:pt x="1487487" y="0"/>
                                </a:lnTo>
                                <a:lnTo>
                                  <a:pt x="1485900" y="1587"/>
                                </a:lnTo>
                                <a:lnTo>
                                  <a:pt x="1485900" y="7950"/>
                                </a:lnTo>
                                <a:lnTo>
                                  <a:pt x="1487487" y="9525"/>
                                </a:lnTo>
                                <a:lnTo>
                                  <a:pt x="1493837" y="9525"/>
                                </a:lnTo>
                                <a:lnTo>
                                  <a:pt x="1495425" y="7950"/>
                                </a:lnTo>
                                <a:lnTo>
                                  <a:pt x="1495425" y="1587"/>
                                </a:lnTo>
                                <a:close/>
                              </a:path>
                              <a:path w="5048250" h="334010">
                                <a:moveTo>
                                  <a:pt x="1504950" y="325437"/>
                                </a:moveTo>
                                <a:lnTo>
                                  <a:pt x="1503362" y="323862"/>
                                </a:lnTo>
                                <a:lnTo>
                                  <a:pt x="1497012" y="323862"/>
                                </a:lnTo>
                                <a:lnTo>
                                  <a:pt x="1495425" y="325437"/>
                                </a:lnTo>
                                <a:lnTo>
                                  <a:pt x="1495425" y="331800"/>
                                </a:lnTo>
                                <a:lnTo>
                                  <a:pt x="1497012" y="333387"/>
                                </a:lnTo>
                                <a:lnTo>
                                  <a:pt x="1503362" y="333387"/>
                                </a:lnTo>
                                <a:lnTo>
                                  <a:pt x="1504950" y="331800"/>
                                </a:lnTo>
                                <a:lnTo>
                                  <a:pt x="1504950" y="325437"/>
                                </a:lnTo>
                                <a:close/>
                              </a:path>
                              <a:path w="5048250" h="334010">
                                <a:moveTo>
                                  <a:pt x="1514475" y="1587"/>
                                </a:moveTo>
                                <a:lnTo>
                                  <a:pt x="1512887" y="0"/>
                                </a:lnTo>
                                <a:lnTo>
                                  <a:pt x="1506537" y="0"/>
                                </a:lnTo>
                                <a:lnTo>
                                  <a:pt x="1504950" y="1587"/>
                                </a:lnTo>
                                <a:lnTo>
                                  <a:pt x="1504950" y="7950"/>
                                </a:lnTo>
                                <a:lnTo>
                                  <a:pt x="1506537" y="9525"/>
                                </a:lnTo>
                                <a:lnTo>
                                  <a:pt x="1512887" y="9525"/>
                                </a:lnTo>
                                <a:lnTo>
                                  <a:pt x="1514475" y="7950"/>
                                </a:lnTo>
                                <a:lnTo>
                                  <a:pt x="1514475" y="1587"/>
                                </a:lnTo>
                                <a:close/>
                              </a:path>
                              <a:path w="5048250" h="334010">
                                <a:moveTo>
                                  <a:pt x="1524000" y="325437"/>
                                </a:moveTo>
                                <a:lnTo>
                                  <a:pt x="1522412" y="323862"/>
                                </a:lnTo>
                                <a:lnTo>
                                  <a:pt x="1516062" y="323862"/>
                                </a:lnTo>
                                <a:lnTo>
                                  <a:pt x="1514475" y="325437"/>
                                </a:lnTo>
                                <a:lnTo>
                                  <a:pt x="1514475" y="331800"/>
                                </a:lnTo>
                                <a:lnTo>
                                  <a:pt x="1516062" y="333387"/>
                                </a:lnTo>
                                <a:lnTo>
                                  <a:pt x="1522412" y="333387"/>
                                </a:lnTo>
                                <a:lnTo>
                                  <a:pt x="1524000" y="331800"/>
                                </a:lnTo>
                                <a:lnTo>
                                  <a:pt x="1524000" y="325437"/>
                                </a:lnTo>
                                <a:close/>
                              </a:path>
                              <a:path w="5048250" h="334010">
                                <a:moveTo>
                                  <a:pt x="1533525" y="1587"/>
                                </a:moveTo>
                                <a:lnTo>
                                  <a:pt x="1531937" y="0"/>
                                </a:lnTo>
                                <a:lnTo>
                                  <a:pt x="1525587" y="0"/>
                                </a:lnTo>
                                <a:lnTo>
                                  <a:pt x="1524000" y="1587"/>
                                </a:lnTo>
                                <a:lnTo>
                                  <a:pt x="1524000" y="7950"/>
                                </a:lnTo>
                                <a:lnTo>
                                  <a:pt x="1525587" y="9525"/>
                                </a:lnTo>
                                <a:lnTo>
                                  <a:pt x="1531937" y="9525"/>
                                </a:lnTo>
                                <a:lnTo>
                                  <a:pt x="1533525" y="7950"/>
                                </a:lnTo>
                                <a:lnTo>
                                  <a:pt x="1533525" y="1587"/>
                                </a:lnTo>
                                <a:close/>
                              </a:path>
                              <a:path w="5048250" h="334010">
                                <a:moveTo>
                                  <a:pt x="1543050" y="325437"/>
                                </a:moveTo>
                                <a:lnTo>
                                  <a:pt x="1541462" y="323862"/>
                                </a:lnTo>
                                <a:lnTo>
                                  <a:pt x="1535112" y="323862"/>
                                </a:lnTo>
                                <a:lnTo>
                                  <a:pt x="1533525" y="325437"/>
                                </a:lnTo>
                                <a:lnTo>
                                  <a:pt x="1533525" y="331800"/>
                                </a:lnTo>
                                <a:lnTo>
                                  <a:pt x="1535112" y="333387"/>
                                </a:lnTo>
                                <a:lnTo>
                                  <a:pt x="1541462" y="333387"/>
                                </a:lnTo>
                                <a:lnTo>
                                  <a:pt x="1543050" y="331800"/>
                                </a:lnTo>
                                <a:lnTo>
                                  <a:pt x="1543050" y="325437"/>
                                </a:lnTo>
                                <a:close/>
                              </a:path>
                              <a:path w="5048250" h="334010">
                                <a:moveTo>
                                  <a:pt x="1552575" y="1587"/>
                                </a:moveTo>
                                <a:lnTo>
                                  <a:pt x="1550987" y="0"/>
                                </a:lnTo>
                                <a:lnTo>
                                  <a:pt x="1544637" y="0"/>
                                </a:lnTo>
                                <a:lnTo>
                                  <a:pt x="1543050" y="1587"/>
                                </a:lnTo>
                                <a:lnTo>
                                  <a:pt x="1543050" y="7950"/>
                                </a:lnTo>
                                <a:lnTo>
                                  <a:pt x="1544637" y="9525"/>
                                </a:lnTo>
                                <a:lnTo>
                                  <a:pt x="1550987" y="9525"/>
                                </a:lnTo>
                                <a:lnTo>
                                  <a:pt x="1552575" y="7950"/>
                                </a:lnTo>
                                <a:lnTo>
                                  <a:pt x="1552575" y="1587"/>
                                </a:lnTo>
                                <a:close/>
                              </a:path>
                              <a:path w="5048250" h="334010">
                                <a:moveTo>
                                  <a:pt x="1562100" y="325437"/>
                                </a:moveTo>
                                <a:lnTo>
                                  <a:pt x="1560512" y="323862"/>
                                </a:lnTo>
                                <a:lnTo>
                                  <a:pt x="1554162" y="323862"/>
                                </a:lnTo>
                                <a:lnTo>
                                  <a:pt x="1552575" y="325437"/>
                                </a:lnTo>
                                <a:lnTo>
                                  <a:pt x="1552575" y="331800"/>
                                </a:lnTo>
                                <a:lnTo>
                                  <a:pt x="1554162" y="333387"/>
                                </a:lnTo>
                                <a:lnTo>
                                  <a:pt x="1560512" y="333387"/>
                                </a:lnTo>
                                <a:lnTo>
                                  <a:pt x="1562100" y="331800"/>
                                </a:lnTo>
                                <a:lnTo>
                                  <a:pt x="1562100" y="325437"/>
                                </a:lnTo>
                                <a:close/>
                              </a:path>
                              <a:path w="5048250" h="334010">
                                <a:moveTo>
                                  <a:pt x="1571625" y="1587"/>
                                </a:moveTo>
                                <a:lnTo>
                                  <a:pt x="1570037" y="0"/>
                                </a:lnTo>
                                <a:lnTo>
                                  <a:pt x="1563687" y="0"/>
                                </a:lnTo>
                                <a:lnTo>
                                  <a:pt x="1562100" y="1587"/>
                                </a:lnTo>
                                <a:lnTo>
                                  <a:pt x="1562100" y="7950"/>
                                </a:lnTo>
                                <a:lnTo>
                                  <a:pt x="1563687" y="9525"/>
                                </a:lnTo>
                                <a:lnTo>
                                  <a:pt x="1570037" y="9525"/>
                                </a:lnTo>
                                <a:lnTo>
                                  <a:pt x="1571625" y="7950"/>
                                </a:lnTo>
                                <a:lnTo>
                                  <a:pt x="1571625" y="1587"/>
                                </a:lnTo>
                                <a:close/>
                              </a:path>
                              <a:path w="5048250" h="334010">
                                <a:moveTo>
                                  <a:pt x="1581150" y="325437"/>
                                </a:moveTo>
                                <a:lnTo>
                                  <a:pt x="1579562" y="323862"/>
                                </a:lnTo>
                                <a:lnTo>
                                  <a:pt x="1573212" y="323862"/>
                                </a:lnTo>
                                <a:lnTo>
                                  <a:pt x="1571625" y="325437"/>
                                </a:lnTo>
                                <a:lnTo>
                                  <a:pt x="1571625" y="331800"/>
                                </a:lnTo>
                                <a:lnTo>
                                  <a:pt x="1573212" y="333387"/>
                                </a:lnTo>
                                <a:lnTo>
                                  <a:pt x="1579562" y="333387"/>
                                </a:lnTo>
                                <a:lnTo>
                                  <a:pt x="1581150" y="331800"/>
                                </a:lnTo>
                                <a:lnTo>
                                  <a:pt x="1581150" y="325437"/>
                                </a:lnTo>
                                <a:close/>
                              </a:path>
                              <a:path w="5048250" h="334010">
                                <a:moveTo>
                                  <a:pt x="1590675" y="1587"/>
                                </a:moveTo>
                                <a:lnTo>
                                  <a:pt x="1589087" y="0"/>
                                </a:lnTo>
                                <a:lnTo>
                                  <a:pt x="1582737" y="0"/>
                                </a:lnTo>
                                <a:lnTo>
                                  <a:pt x="1581150" y="1587"/>
                                </a:lnTo>
                                <a:lnTo>
                                  <a:pt x="1581150" y="7950"/>
                                </a:lnTo>
                                <a:lnTo>
                                  <a:pt x="1582737" y="9525"/>
                                </a:lnTo>
                                <a:lnTo>
                                  <a:pt x="1589087" y="9525"/>
                                </a:lnTo>
                                <a:lnTo>
                                  <a:pt x="1590675" y="7950"/>
                                </a:lnTo>
                                <a:lnTo>
                                  <a:pt x="1590675" y="1587"/>
                                </a:lnTo>
                                <a:close/>
                              </a:path>
                              <a:path w="5048250" h="334010">
                                <a:moveTo>
                                  <a:pt x="1600200" y="325437"/>
                                </a:moveTo>
                                <a:lnTo>
                                  <a:pt x="1598612" y="323862"/>
                                </a:lnTo>
                                <a:lnTo>
                                  <a:pt x="1592262" y="323862"/>
                                </a:lnTo>
                                <a:lnTo>
                                  <a:pt x="1590675" y="325437"/>
                                </a:lnTo>
                                <a:lnTo>
                                  <a:pt x="1590675" y="331800"/>
                                </a:lnTo>
                                <a:lnTo>
                                  <a:pt x="1592262" y="333387"/>
                                </a:lnTo>
                                <a:lnTo>
                                  <a:pt x="1598612" y="333387"/>
                                </a:lnTo>
                                <a:lnTo>
                                  <a:pt x="1600200" y="331800"/>
                                </a:lnTo>
                                <a:lnTo>
                                  <a:pt x="1600200" y="325437"/>
                                </a:lnTo>
                                <a:close/>
                              </a:path>
                              <a:path w="5048250" h="334010">
                                <a:moveTo>
                                  <a:pt x="1609725" y="1587"/>
                                </a:moveTo>
                                <a:lnTo>
                                  <a:pt x="1608137" y="0"/>
                                </a:lnTo>
                                <a:lnTo>
                                  <a:pt x="1601787" y="0"/>
                                </a:lnTo>
                                <a:lnTo>
                                  <a:pt x="1600200" y="1587"/>
                                </a:lnTo>
                                <a:lnTo>
                                  <a:pt x="1600200" y="7950"/>
                                </a:lnTo>
                                <a:lnTo>
                                  <a:pt x="1601787" y="9525"/>
                                </a:lnTo>
                                <a:lnTo>
                                  <a:pt x="1608137" y="9525"/>
                                </a:lnTo>
                                <a:lnTo>
                                  <a:pt x="1609725" y="7950"/>
                                </a:lnTo>
                                <a:lnTo>
                                  <a:pt x="1609725" y="1587"/>
                                </a:lnTo>
                                <a:close/>
                              </a:path>
                              <a:path w="5048250" h="334010">
                                <a:moveTo>
                                  <a:pt x="1619250" y="325437"/>
                                </a:moveTo>
                                <a:lnTo>
                                  <a:pt x="1617662" y="323862"/>
                                </a:lnTo>
                                <a:lnTo>
                                  <a:pt x="1611312" y="323862"/>
                                </a:lnTo>
                                <a:lnTo>
                                  <a:pt x="1609725" y="325437"/>
                                </a:lnTo>
                                <a:lnTo>
                                  <a:pt x="1609725" y="331800"/>
                                </a:lnTo>
                                <a:lnTo>
                                  <a:pt x="1611312" y="333387"/>
                                </a:lnTo>
                                <a:lnTo>
                                  <a:pt x="1617662" y="333387"/>
                                </a:lnTo>
                                <a:lnTo>
                                  <a:pt x="1619250" y="331800"/>
                                </a:lnTo>
                                <a:lnTo>
                                  <a:pt x="1619250" y="325437"/>
                                </a:lnTo>
                                <a:close/>
                              </a:path>
                              <a:path w="5048250" h="334010">
                                <a:moveTo>
                                  <a:pt x="1628775" y="1587"/>
                                </a:moveTo>
                                <a:lnTo>
                                  <a:pt x="1627187" y="0"/>
                                </a:lnTo>
                                <a:lnTo>
                                  <a:pt x="1620837" y="0"/>
                                </a:lnTo>
                                <a:lnTo>
                                  <a:pt x="1619250" y="1587"/>
                                </a:lnTo>
                                <a:lnTo>
                                  <a:pt x="1619250" y="7950"/>
                                </a:lnTo>
                                <a:lnTo>
                                  <a:pt x="1620837" y="9525"/>
                                </a:lnTo>
                                <a:lnTo>
                                  <a:pt x="1627187" y="9525"/>
                                </a:lnTo>
                                <a:lnTo>
                                  <a:pt x="1628775" y="7950"/>
                                </a:lnTo>
                                <a:lnTo>
                                  <a:pt x="1628775" y="1587"/>
                                </a:lnTo>
                                <a:close/>
                              </a:path>
                              <a:path w="5048250" h="334010">
                                <a:moveTo>
                                  <a:pt x="1638300" y="325437"/>
                                </a:moveTo>
                                <a:lnTo>
                                  <a:pt x="1636712" y="323862"/>
                                </a:lnTo>
                                <a:lnTo>
                                  <a:pt x="1630362" y="323862"/>
                                </a:lnTo>
                                <a:lnTo>
                                  <a:pt x="1628775" y="325437"/>
                                </a:lnTo>
                                <a:lnTo>
                                  <a:pt x="1628775" y="331800"/>
                                </a:lnTo>
                                <a:lnTo>
                                  <a:pt x="1630362" y="333387"/>
                                </a:lnTo>
                                <a:lnTo>
                                  <a:pt x="1636712" y="333387"/>
                                </a:lnTo>
                                <a:lnTo>
                                  <a:pt x="1638300" y="331800"/>
                                </a:lnTo>
                                <a:lnTo>
                                  <a:pt x="1638300" y="325437"/>
                                </a:lnTo>
                                <a:close/>
                              </a:path>
                              <a:path w="5048250" h="334010">
                                <a:moveTo>
                                  <a:pt x="1647825" y="1587"/>
                                </a:moveTo>
                                <a:lnTo>
                                  <a:pt x="1646237" y="0"/>
                                </a:lnTo>
                                <a:lnTo>
                                  <a:pt x="1639887" y="0"/>
                                </a:lnTo>
                                <a:lnTo>
                                  <a:pt x="1638300" y="1587"/>
                                </a:lnTo>
                                <a:lnTo>
                                  <a:pt x="1638300" y="7950"/>
                                </a:lnTo>
                                <a:lnTo>
                                  <a:pt x="1639887" y="9525"/>
                                </a:lnTo>
                                <a:lnTo>
                                  <a:pt x="1646237" y="9525"/>
                                </a:lnTo>
                                <a:lnTo>
                                  <a:pt x="1647825" y="7950"/>
                                </a:lnTo>
                                <a:lnTo>
                                  <a:pt x="1647825" y="1587"/>
                                </a:lnTo>
                                <a:close/>
                              </a:path>
                              <a:path w="5048250" h="334010">
                                <a:moveTo>
                                  <a:pt x="1657350" y="325437"/>
                                </a:moveTo>
                                <a:lnTo>
                                  <a:pt x="1655762" y="323862"/>
                                </a:lnTo>
                                <a:lnTo>
                                  <a:pt x="1649412" y="323862"/>
                                </a:lnTo>
                                <a:lnTo>
                                  <a:pt x="1647825" y="325437"/>
                                </a:lnTo>
                                <a:lnTo>
                                  <a:pt x="1647825" y="331800"/>
                                </a:lnTo>
                                <a:lnTo>
                                  <a:pt x="1649412" y="333387"/>
                                </a:lnTo>
                                <a:lnTo>
                                  <a:pt x="1655762" y="333387"/>
                                </a:lnTo>
                                <a:lnTo>
                                  <a:pt x="1657350" y="331800"/>
                                </a:lnTo>
                                <a:lnTo>
                                  <a:pt x="1657350" y="325437"/>
                                </a:lnTo>
                                <a:close/>
                              </a:path>
                              <a:path w="5048250" h="334010">
                                <a:moveTo>
                                  <a:pt x="1666875" y="1587"/>
                                </a:moveTo>
                                <a:lnTo>
                                  <a:pt x="1665287" y="0"/>
                                </a:lnTo>
                                <a:lnTo>
                                  <a:pt x="1658937" y="0"/>
                                </a:lnTo>
                                <a:lnTo>
                                  <a:pt x="1657350" y="1587"/>
                                </a:lnTo>
                                <a:lnTo>
                                  <a:pt x="1657350" y="7950"/>
                                </a:lnTo>
                                <a:lnTo>
                                  <a:pt x="1658937" y="9525"/>
                                </a:lnTo>
                                <a:lnTo>
                                  <a:pt x="1665287" y="9525"/>
                                </a:lnTo>
                                <a:lnTo>
                                  <a:pt x="1666875" y="7950"/>
                                </a:lnTo>
                                <a:lnTo>
                                  <a:pt x="1666875" y="1587"/>
                                </a:lnTo>
                                <a:close/>
                              </a:path>
                              <a:path w="5048250" h="334010">
                                <a:moveTo>
                                  <a:pt x="1676400" y="325437"/>
                                </a:moveTo>
                                <a:lnTo>
                                  <a:pt x="1674812" y="323862"/>
                                </a:lnTo>
                                <a:lnTo>
                                  <a:pt x="1668462" y="323862"/>
                                </a:lnTo>
                                <a:lnTo>
                                  <a:pt x="1666875" y="325437"/>
                                </a:lnTo>
                                <a:lnTo>
                                  <a:pt x="1666875" y="331800"/>
                                </a:lnTo>
                                <a:lnTo>
                                  <a:pt x="1668462" y="333387"/>
                                </a:lnTo>
                                <a:lnTo>
                                  <a:pt x="1674812" y="333387"/>
                                </a:lnTo>
                                <a:lnTo>
                                  <a:pt x="1676400" y="331800"/>
                                </a:lnTo>
                                <a:lnTo>
                                  <a:pt x="1676400" y="325437"/>
                                </a:lnTo>
                                <a:close/>
                              </a:path>
                              <a:path w="5048250" h="334010">
                                <a:moveTo>
                                  <a:pt x="1685925" y="1587"/>
                                </a:moveTo>
                                <a:lnTo>
                                  <a:pt x="1684337" y="0"/>
                                </a:lnTo>
                                <a:lnTo>
                                  <a:pt x="1677987" y="0"/>
                                </a:lnTo>
                                <a:lnTo>
                                  <a:pt x="1676400" y="1587"/>
                                </a:lnTo>
                                <a:lnTo>
                                  <a:pt x="1676400" y="7950"/>
                                </a:lnTo>
                                <a:lnTo>
                                  <a:pt x="1677987" y="9525"/>
                                </a:lnTo>
                                <a:lnTo>
                                  <a:pt x="1684337" y="9525"/>
                                </a:lnTo>
                                <a:lnTo>
                                  <a:pt x="1685925" y="7950"/>
                                </a:lnTo>
                                <a:lnTo>
                                  <a:pt x="1685925" y="1587"/>
                                </a:lnTo>
                                <a:close/>
                              </a:path>
                              <a:path w="5048250" h="334010">
                                <a:moveTo>
                                  <a:pt x="1695450" y="325437"/>
                                </a:moveTo>
                                <a:lnTo>
                                  <a:pt x="1693862" y="323862"/>
                                </a:lnTo>
                                <a:lnTo>
                                  <a:pt x="1687512" y="323862"/>
                                </a:lnTo>
                                <a:lnTo>
                                  <a:pt x="1685925" y="325437"/>
                                </a:lnTo>
                                <a:lnTo>
                                  <a:pt x="1685925" y="331800"/>
                                </a:lnTo>
                                <a:lnTo>
                                  <a:pt x="1687512" y="333387"/>
                                </a:lnTo>
                                <a:lnTo>
                                  <a:pt x="1693862" y="333387"/>
                                </a:lnTo>
                                <a:lnTo>
                                  <a:pt x="1695450" y="331800"/>
                                </a:lnTo>
                                <a:lnTo>
                                  <a:pt x="1695450" y="325437"/>
                                </a:lnTo>
                                <a:close/>
                              </a:path>
                              <a:path w="5048250" h="334010">
                                <a:moveTo>
                                  <a:pt x="1704975" y="1587"/>
                                </a:moveTo>
                                <a:lnTo>
                                  <a:pt x="1703387" y="0"/>
                                </a:lnTo>
                                <a:lnTo>
                                  <a:pt x="1697037" y="0"/>
                                </a:lnTo>
                                <a:lnTo>
                                  <a:pt x="1695450" y="1587"/>
                                </a:lnTo>
                                <a:lnTo>
                                  <a:pt x="1695450" y="7950"/>
                                </a:lnTo>
                                <a:lnTo>
                                  <a:pt x="1697037" y="9525"/>
                                </a:lnTo>
                                <a:lnTo>
                                  <a:pt x="1703387" y="9525"/>
                                </a:lnTo>
                                <a:lnTo>
                                  <a:pt x="1704975" y="7950"/>
                                </a:lnTo>
                                <a:lnTo>
                                  <a:pt x="1704975" y="1587"/>
                                </a:lnTo>
                                <a:close/>
                              </a:path>
                              <a:path w="5048250" h="334010">
                                <a:moveTo>
                                  <a:pt x="1714500" y="325437"/>
                                </a:moveTo>
                                <a:lnTo>
                                  <a:pt x="1712912" y="323862"/>
                                </a:lnTo>
                                <a:lnTo>
                                  <a:pt x="1706562" y="323862"/>
                                </a:lnTo>
                                <a:lnTo>
                                  <a:pt x="1704975" y="325437"/>
                                </a:lnTo>
                                <a:lnTo>
                                  <a:pt x="1704975" y="331800"/>
                                </a:lnTo>
                                <a:lnTo>
                                  <a:pt x="1706562" y="333387"/>
                                </a:lnTo>
                                <a:lnTo>
                                  <a:pt x="1712912" y="333387"/>
                                </a:lnTo>
                                <a:lnTo>
                                  <a:pt x="1714500" y="331800"/>
                                </a:lnTo>
                                <a:lnTo>
                                  <a:pt x="1714500" y="325437"/>
                                </a:lnTo>
                                <a:close/>
                              </a:path>
                              <a:path w="5048250" h="334010">
                                <a:moveTo>
                                  <a:pt x="1724025" y="1587"/>
                                </a:moveTo>
                                <a:lnTo>
                                  <a:pt x="1722437" y="0"/>
                                </a:lnTo>
                                <a:lnTo>
                                  <a:pt x="1716087" y="0"/>
                                </a:lnTo>
                                <a:lnTo>
                                  <a:pt x="1714500" y="1587"/>
                                </a:lnTo>
                                <a:lnTo>
                                  <a:pt x="1714500" y="7950"/>
                                </a:lnTo>
                                <a:lnTo>
                                  <a:pt x="1716087" y="9525"/>
                                </a:lnTo>
                                <a:lnTo>
                                  <a:pt x="1722437" y="9525"/>
                                </a:lnTo>
                                <a:lnTo>
                                  <a:pt x="1724025" y="7950"/>
                                </a:lnTo>
                                <a:lnTo>
                                  <a:pt x="1724025" y="1587"/>
                                </a:lnTo>
                                <a:close/>
                              </a:path>
                              <a:path w="5048250" h="334010">
                                <a:moveTo>
                                  <a:pt x="1733550" y="325437"/>
                                </a:moveTo>
                                <a:lnTo>
                                  <a:pt x="1731962" y="323862"/>
                                </a:lnTo>
                                <a:lnTo>
                                  <a:pt x="1725612" y="323862"/>
                                </a:lnTo>
                                <a:lnTo>
                                  <a:pt x="1724025" y="325437"/>
                                </a:lnTo>
                                <a:lnTo>
                                  <a:pt x="1724025" y="331800"/>
                                </a:lnTo>
                                <a:lnTo>
                                  <a:pt x="1725612" y="333387"/>
                                </a:lnTo>
                                <a:lnTo>
                                  <a:pt x="1731962" y="333387"/>
                                </a:lnTo>
                                <a:lnTo>
                                  <a:pt x="1733550" y="331800"/>
                                </a:lnTo>
                                <a:lnTo>
                                  <a:pt x="1733550" y="325437"/>
                                </a:lnTo>
                                <a:close/>
                              </a:path>
                              <a:path w="5048250" h="334010">
                                <a:moveTo>
                                  <a:pt x="1743075" y="1587"/>
                                </a:moveTo>
                                <a:lnTo>
                                  <a:pt x="1741487" y="0"/>
                                </a:lnTo>
                                <a:lnTo>
                                  <a:pt x="1735137" y="0"/>
                                </a:lnTo>
                                <a:lnTo>
                                  <a:pt x="1733550" y="1587"/>
                                </a:lnTo>
                                <a:lnTo>
                                  <a:pt x="1733550" y="7950"/>
                                </a:lnTo>
                                <a:lnTo>
                                  <a:pt x="1735137" y="9525"/>
                                </a:lnTo>
                                <a:lnTo>
                                  <a:pt x="1741487" y="9525"/>
                                </a:lnTo>
                                <a:lnTo>
                                  <a:pt x="1743075" y="7950"/>
                                </a:lnTo>
                                <a:lnTo>
                                  <a:pt x="1743075" y="1587"/>
                                </a:lnTo>
                                <a:close/>
                              </a:path>
                              <a:path w="5048250" h="334010">
                                <a:moveTo>
                                  <a:pt x="1752600" y="325437"/>
                                </a:moveTo>
                                <a:lnTo>
                                  <a:pt x="1751012" y="323862"/>
                                </a:lnTo>
                                <a:lnTo>
                                  <a:pt x="1744662" y="323862"/>
                                </a:lnTo>
                                <a:lnTo>
                                  <a:pt x="1743075" y="325437"/>
                                </a:lnTo>
                                <a:lnTo>
                                  <a:pt x="1743075" y="331800"/>
                                </a:lnTo>
                                <a:lnTo>
                                  <a:pt x="1744662" y="333387"/>
                                </a:lnTo>
                                <a:lnTo>
                                  <a:pt x="1751012" y="333387"/>
                                </a:lnTo>
                                <a:lnTo>
                                  <a:pt x="1752600" y="331800"/>
                                </a:lnTo>
                                <a:lnTo>
                                  <a:pt x="1752600" y="325437"/>
                                </a:lnTo>
                                <a:close/>
                              </a:path>
                              <a:path w="5048250" h="334010">
                                <a:moveTo>
                                  <a:pt x="1762125" y="1587"/>
                                </a:moveTo>
                                <a:lnTo>
                                  <a:pt x="1760537" y="0"/>
                                </a:lnTo>
                                <a:lnTo>
                                  <a:pt x="1754187" y="0"/>
                                </a:lnTo>
                                <a:lnTo>
                                  <a:pt x="1752600" y="1587"/>
                                </a:lnTo>
                                <a:lnTo>
                                  <a:pt x="1752600" y="7950"/>
                                </a:lnTo>
                                <a:lnTo>
                                  <a:pt x="1754187" y="9525"/>
                                </a:lnTo>
                                <a:lnTo>
                                  <a:pt x="1760537" y="9525"/>
                                </a:lnTo>
                                <a:lnTo>
                                  <a:pt x="1762125" y="7950"/>
                                </a:lnTo>
                                <a:lnTo>
                                  <a:pt x="1762125" y="1587"/>
                                </a:lnTo>
                                <a:close/>
                              </a:path>
                              <a:path w="5048250" h="334010">
                                <a:moveTo>
                                  <a:pt x="1771650" y="325437"/>
                                </a:moveTo>
                                <a:lnTo>
                                  <a:pt x="1770062" y="323862"/>
                                </a:lnTo>
                                <a:lnTo>
                                  <a:pt x="1763712" y="323862"/>
                                </a:lnTo>
                                <a:lnTo>
                                  <a:pt x="1762125" y="325437"/>
                                </a:lnTo>
                                <a:lnTo>
                                  <a:pt x="1762125" y="331800"/>
                                </a:lnTo>
                                <a:lnTo>
                                  <a:pt x="1763712" y="333387"/>
                                </a:lnTo>
                                <a:lnTo>
                                  <a:pt x="1770062" y="333387"/>
                                </a:lnTo>
                                <a:lnTo>
                                  <a:pt x="1771650" y="331800"/>
                                </a:lnTo>
                                <a:lnTo>
                                  <a:pt x="1771650" y="325437"/>
                                </a:lnTo>
                                <a:close/>
                              </a:path>
                              <a:path w="5048250" h="334010">
                                <a:moveTo>
                                  <a:pt x="1781175" y="1587"/>
                                </a:moveTo>
                                <a:lnTo>
                                  <a:pt x="1779587" y="0"/>
                                </a:lnTo>
                                <a:lnTo>
                                  <a:pt x="1773237" y="0"/>
                                </a:lnTo>
                                <a:lnTo>
                                  <a:pt x="1771650" y="1587"/>
                                </a:lnTo>
                                <a:lnTo>
                                  <a:pt x="1771650" y="7950"/>
                                </a:lnTo>
                                <a:lnTo>
                                  <a:pt x="1773237" y="9525"/>
                                </a:lnTo>
                                <a:lnTo>
                                  <a:pt x="1779587" y="9525"/>
                                </a:lnTo>
                                <a:lnTo>
                                  <a:pt x="1781175" y="7950"/>
                                </a:lnTo>
                                <a:lnTo>
                                  <a:pt x="1781175" y="1587"/>
                                </a:lnTo>
                                <a:close/>
                              </a:path>
                              <a:path w="5048250" h="334010">
                                <a:moveTo>
                                  <a:pt x="1790700" y="325437"/>
                                </a:moveTo>
                                <a:lnTo>
                                  <a:pt x="1789112" y="323862"/>
                                </a:lnTo>
                                <a:lnTo>
                                  <a:pt x="1782762" y="323862"/>
                                </a:lnTo>
                                <a:lnTo>
                                  <a:pt x="1781175" y="325437"/>
                                </a:lnTo>
                                <a:lnTo>
                                  <a:pt x="1781175" y="331800"/>
                                </a:lnTo>
                                <a:lnTo>
                                  <a:pt x="1782762" y="333387"/>
                                </a:lnTo>
                                <a:lnTo>
                                  <a:pt x="1789112" y="333387"/>
                                </a:lnTo>
                                <a:lnTo>
                                  <a:pt x="1790700" y="331800"/>
                                </a:lnTo>
                                <a:lnTo>
                                  <a:pt x="1790700" y="325437"/>
                                </a:lnTo>
                                <a:close/>
                              </a:path>
                              <a:path w="5048250" h="334010">
                                <a:moveTo>
                                  <a:pt x="1800225" y="1587"/>
                                </a:moveTo>
                                <a:lnTo>
                                  <a:pt x="1798637" y="0"/>
                                </a:lnTo>
                                <a:lnTo>
                                  <a:pt x="1792287" y="0"/>
                                </a:lnTo>
                                <a:lnTo>
                                  <a:pt x="1790700" y="1587"/>
                                </a:lnTo>
                                <a:lnTo>
                                  <a:pt x="1790700" y="7950"/>
                                </a:lnTo>
                                <a:lnTo>
                                  <a:pt x="1792287" y="9525"/>
                                </a:lnTo>
                                <a:lnTo>
                                  <a:pt x="1798637" y="9525"/>
                                </a:lnTo>
                                <a:lnTo>
                                  <a:pt x="1800225" y="7950"/>
                                </a:lnTo>
                                <a:lnTo>
                                  <a:pt x="1800225" y="1587"/>
                                </a:lnTo>
                                <a:close/>
                              </a:path>
                              <a:path w="5048250" h="334010">
                                <a:moveTo>
                                  <a:pt x="1809750" y="325437"/>
                                </a:moveTo>
                                <a:lnTo>
                                  <a:pt x="1808162" y="323862"/>
                                </a:lnTo>
                                <a:lnTo>
                                  <a:pt x="1801812" y="323862"/>
                                </a:lnTo>
                                <a:lnTo>
                                  <a:pt x="1800225" y="325437"/>
                                </a:lnTo>
                                <a:lnTo>
                                  <a:pt x="1800225" y="331800"/>
                                </a:lnTo>
                                <a:lnTo>
                                  <a:pt x="1801812" y="333387"/>
                                </a:lnTo>
                                <a:lnTo>
                                  <a:pt x="1808162" y="333387"/>
                                </a:lnTo>
                                <a:lnTo>
                                  <a:pt x="1809750" y="331800"/>
                                </a:lnTo>
                                <a:lnTo>
                                  <a:pt x="1809750" y="325437"/>
                                </a:lnTo>
                                <a:close/>
                              </a:path>
                              <a:path w="5048250" h="334010">
                                <a:moveTo>
                                  <a:pt x="1819275" y="1587"/>
                                </a:moveTo>
                                <a:lnTo>
                                  <a:pt x="1817687" y="0"/>
                                </a:lnTo>
                                <a:lnTo>
                                  <a:pt x="1811337" y="0"/>
                                </a:lnTo>
                                <a:lnTo>
                                  <a:pt x="1809750" y="1587"/>
                                </a:lnTo>
                                <a:lnTo>
                                  <a:pt x="1809750" y="7950"/>
                                </a:lnTo>
                                <a:lnTo>
                                  <a:pt x="1811337" y="9525"/>
                                </a:lnTo>
                                <a:lnTo>
                                  <a:pt x="1817687" y="9525"/>
                                </a:lnTo>
                                <a:lnTo>
                                  <a:pt x="1819275" y="7950"/>
                                </a:lnTo>
                                <a:lnTo>
                                  <a:pt x="1819275" y="1587"/>
                                </a:lnTo>
                                <a:close/>
                              </a:path>
                              <a:path w="5048250" h="334010">
                                <a:moveTo>
                                  <a:pt x="1828800" y="325437"/>
                                </a:moveTo>
                                <a:lnTo>
                                  <a:pt x="1827212" y="323862"/>
                                </a:lnTo>
                                <a:lnTo>
                                  <a:pt x="1820862" y="323862"/>
                                </a:lnTo>
                                <a:lnTo>
                                  <a:pt x="1819275" y="325437"/>
                                </a:lnTo>
                                <a:lnTo>
                                  <a:pt x="1819275" y="331800"/>
                                </a:lnTo>
                                <a:lnTo>
                                  <a:pt x="1820862" y="333387"/>
                                </a:lnTo>
                                <a:lnTo>
                                  <a:pt x="1827212" y="333387"/>
                                </a:lnTo>
                                <a:lnTo>
                                  <a:pt x="1828800" y="331800"/>
                                </a:lnTo>
                                <a:lnTo>
                                  <a:pt x="1828800" y="325437"/>
                                </a:lnTo>
                                <a:close/>
                              </a:path>
                              <a:path w="5048250" h="334010">
                                <a:moveTo>
                                  <a:pt x="1838325" y="1587"/>
                                </a:moveTo>
                                <a:lnTo>
                                  <a:pt x="1836737" y="0"/>
                                </a:lnTo>
                                <a:lnTo>
                                  <a:pt x="1830387" y="0"/>
                                </a:lnTo>
                                <a:lnTo>
                                  <a:pt x="1828800" y="1587"/>
                                </a:lnTo>
                                <a:lnTo>
                                  <a:pt x="1828800" y="7950"/>
                                </a:lnTo>
                                <a:lnTo>
                                  <a:pt x="1830387" y="9525"/>
                                </a:lnTo>
                                <a:lnTo>
                                  <a:pt x="1836737" y="9525"/>
                                </a:lnTo>
                                <a:lnTo>
                                  <a:pt x="1838325" y="7950"/>
                                </a:lnTo>
                                <a:lnTo>
                                  <a:pt x="1838325" y="1587"/>
                                </a:lnTo>
                                <a:close/>
                              </a:path>
                              <a:path w="5048250" h="334010">
                                <a:moveTo>
                                  <a:pt x="1847850" y="325437"/>
                                </a:moveTo>
                                <a:lnTo>
                                  <a:pt x="1846262" y="323862"/>
                                </a:lnTo>
                                <a:lnTo>
                                  <a:pt x="1839912" y="323862"/>
                                </a:lnTo>
                                <a:lnTo>
                                  <a:pt x="1838325" y="325437"/>
                                </a:lnTo>
                                <a:lnTo>
                                  <a:pt x="1838325" y="331800"/>
                                </a:lnTo>
                                <a:lnTo>
                                  <a:pt x="1839912" y="333387"/>
                                </a:lnTo>
                                <a:lnTo>
                                  <a:pt x="1846262" y="333387"/>
                                </a:lnTo>
                                <a:lnTo>
                                  <a:pt x="1847850" y="331800"/>
                                </a:lnTo>
                                <a:lnTo>
                                  <a:pt x="1847850" y="325437"/>
                                </a:lnTo>
                                <a:close/>
                              </a:path>
                              <a:path w="5048250" h="334010">
                                <a:moveTo>
                                  <a:pt x="1857375" y="1587"/>
                                </a:moveTo>
                                <a:lnTo>
                                  <a:pt x="1855787" y="0"/>
                                </a:lnTo>
                                <a:lnTo>
                                  <a:pt x="1849437" y="0"/>
                                </a:lnTo>
                                <a:lnTo>
                                  <a:pt x="1847850" y="1587"/>
                                </a:lnTo>
                                <a:lnTo>
                                  <a:pt x="1847850" y="7950"/>
                                </a:lnTo>
                                <a:lnTo>
                                  <a:pt x="1849437" y="9525"/>
                                </a:lnTo>
                                <a:lnTo>
                                  <a:pt x="1855787" y="9525"/>
                                </a:lnTo>
                                <a:lnTo>
                                  <a:pt x="1857375" y="7950"/>
                                </a:lnTo>
                                <a:lnTo>
                                  <a:pt x="1857375" y="1587"/>
                                </a:lnTo>
                                <a:close/>
                              </a:path>
                              <a:path w="5048250" h="334010">
                                <a:moveTo>
                                  <a:pt x="1866900" y="325437"/>
                                </a:moveTo>
                                <a:lnTo>
                                  <a:pt x="1865312" y="323862"/>
                                </a:lnTo>
                                <a:lnTo>
                                  <a:pt x="1858962" y="323862"/>
                                </a:lnTo>
                                <a:lnTo>
                                  <a:pt x="1857375" y="325437"/>
                                </a:lnTo>
                                <a:lnTo>
                                  <a:pt x="1857375" y="331800"/>
                                </a:lnTo>
                                <a:lnTo>
                                  <a:pt x="1858962" y="333387"/>
                                </a:lnTo>
                                <a:lnTo>
                                  <a:pt x="1865312" y="333387"/>
                                </a:lnTo>
                                <a:lnTo>
                                  <a:pt x="1866900" y="331800"/>
                                </a:lnTo>
                                <a:lnTo>
                                  <a:pt x="1866900" y="325437"/>
                                </a:lnTo>
                                <a:close/>
                              </a:path>
                              <a:path w="5048250" h="334010">
                                <a:moveTo>
                                  <a:pt x="1876425" y="1587"/>
                                </a:moveTo>
                                <a:lnTo>
                                  <a:pt x="1874837" y="0"/>
                                </a:lnTo>
                                <a:lnTo>
                                  <a:pt x="1868487" y="0"/>
                                </a:lnTo>
                                <a:lnTo>
                                  <a:pt x="1866900" y="1587"/>
                                </a:lnTo>
                                <a:lnTo>
                                  <a:pt x="1866900" y="7950"/>
                                </a:lnTo>
                                <a:lnTo>
                                  <a:pt x="1868487" y="9525"/>
                                </a:lnTo>
                                <a:lnTo>
                                  <a:pt x="1874837" y="9525"/>
                                </a:lnTo>
                                <a:lnTo>
                                  <a:pt x="1876425" y="7950"/>
                                </a:lnTo>
                                <a:lnTo>
                                  <a:pt x="1876425" y="1587"/>
                                </a:lnTo>
                                <a:close/>
                              </a:path>
                              <a:path w="5048250" h="334010">
                                <a:moveTo>
                                  <a:pt x="1885950" y="325437"/>
                                </a:moveTo>
                                <a:lnTo>
                                  <a:pt x="1884362" y="323862"/>
                                </a:lnTo>
                                <a:lnTo>
                                  <a:pt x="1878012" y="323862"/>
                                </a:lnTo>
                                <a:lnTo>
                                  <a:pt x="1876425" y="325437"/>
                                </a:lnTo>
                                <a:lnTo>
                                  <a:pt x="1876425" y="331800"/>
                                </a:lnTo>
                                <a:lnTo>
                                  <a:pt x="1878012" y="333387"/>
                                </a:lnTo>
                                <a:lnTo>
                                  <a:pt x="1884362" y="333387"/>
                                </a:lnTo>
                                <a:lnTo>
                                  <a:pt x="1885950" y="331800"/>
                                </a:lnTo>
                                <a:lnTo>
                                  <a:pt x="1885950" y="325437"/>
                                </a:lnTo>
                                <a:close/>
                              </a:path>
                              <a:path w="5048250" h="334010">
                                <a:moveTo>
                                  <a:pt x="1895475" y="1587"/>
                                </a:moveTo>
                                <a:lnTo>
                                  <a:pt x="1893887" y="0"/>
                                </a:lnTo>
                                <a:lnTo>
                                  <a:pt x="1887537" y="0"/>
                                </a:lnTo>
                                <a:lnTo>
                                  <a:pt x="1885950" y="1587"/>
                                </a:lnTo>
                                <a:lnTo>
                                  <a:pt x="1885950" y="7950"/>
                                </a:lnTo>
                                <a:lnTo>
                                  <a:pt x="1887537" y="9525"/>
                                </a:lnTo>
                                <a:lnTo>
                                  <a:pt x="1893887" y="9525"/>
                                </a:lnTo>
                                <a:lnTo>
                                  <a:pt x="1895475" y="7950"/>
                                </a:lnTo>
                                <a:lnTo>
                                  <a:pt x="1895475" y="1587"/>
                                </a:lnTo>
                                <a:close/>
                              </a:path>
                              <a:path w="5048250" h="334010">
                                <a:moveTo>
                                  <a:pt x="1905000" y="325437"/>
                                </a:moveTo>
                                <a:lnTo>
                                  <a:pt x="1903412" y="323862"/>
                                </a:lnTo>
                                <a:lnTo>
                                  <a:pt x="1897062" y="323862"/>
                                </a:lnTo>
                                <a:lnTo>
                                  <a:pt x="1895475" y="325437"/>
                                </a:lnTo>
                                <a:lnTo>
                                  <a:pt x="1895475" y="331800"/>
                                </a:lnTo>
                                <a:lnTo>
                                  <a:pt x="1897062" y="333387"/>
                                </a:lnTo>
                                <a:lnTo>
                                  <a:pt x="1903412" y="333387"/>
                                </a:lnTo>
                                <a:lnTo>
                                  <a:pt x="1905000" y="331800"/>
                                </a:lnTo>
                                <a:lnTo>
                                  <a:pt x="1905000" y="325437"/>
                                </a:lnTo>
                                <a:close/>
                              </a:path>
                              <a:path w="5048250" h="334010">
                                <a:moveTo>
                                  <a:pt x="1914525" y="1587"/>
                                </a:moveTo>
                                <a:lnTo>
                                  <a:pt x="1912937" y="0"/>
                                </a:lnTo>
                                <a:lnTo>
                                  <a:pt x="1906587" y="0"/>
                                </a:lnTo>
                                <a:lnTo>
                                  <a:pt x="1905000" y="1587"/>
                                </a:lnTo>
                                <a:lnTo>
                                  <a:pt x="1905000" y="7950"/>
                                </a:lnTo>
                                <a:lnTo>
                                  <a:pt x="1906587" y="9525"/>
                                </a:lnTo>
                                <a:lnTo>
                                  <a:pt x="1912937" y="9525"/>
                                </a:lnTo>
                                <a:lnTo>
                                  <a:pt x="1914525" y="7950"/>
                                </a:lnTo>
                                <a:lnTo>
                                  <a:pt x="1914525" y="1587"/>
                                </a:lnTo>
                                <a:close/>
                              </a:path>
                              <a:path w="5048250" h="334010">
                                <a:moveTo>
                                  <a:pt x="1924050" y="325437"/>
                                </a:moveTo>
                                <a:lnTo>
                                  <a:pt x="1922462" y="323862"/>
                                </a:lnTo>
                                <a:lnTo>
                                  <a:pt x="1916112" y="323862"/>
                                </a:lnTo>
                                <a:lnTo>
                                  <a:pt x="1914525" y="325437"/>
                                </a:lnTo>
                                <a:lnTo>
                                  <a:pt x="1914525" y="331800"/>
                                </a:lnTo>
                                <a:lnTo>
                                  <a:pt x="1916112" y="333387"/>
                                </a:lnTo>
                                <a:lnTo>
                                  <a:pt x="1922462" y="333387"/>
                                </a:lnTo>
                                <a:lnTo>
                                  <a:pt x="1924050" y="331800"/>
                                </a:lnTo>
                                <a:lnTo>
                                  <a:pt x="1924050" y="325437"/>
                                </a:lnTo>
                                <a:close/>
                              </a:path>
                              <a:path w="5048250" h="334010">
                                <a:moveTo>
                                  <a:pt x="1933575" y="1587"/>
                                </a:moveTo>
                                <a:lnTo>
                                  <a:pt x="1931987" y="0"/>
                                </a:lnTo>
                                <a:lnTo>
                                  <a:pt x="1925637" y="0"/>
                                </a:lnTo>
                                <a:lnTo>
                                  <a:pt x="1924050" y="1587"/>
                                </a:lnTo>
                                <a:lnTo>
                                  <a:pt x="1924050" y="7950"/>
                                </a:lnTo>
                                <a:lnTo>
                                  <a:pt x="1925637" y="9525"/>
                                </a:lnTo>
                                <a:lnTo>
                                  <a:pt x="1931987" y="9525"/>
                                </a:lnTo>
                                <a:lnTo>
                                  <a:pt x="1933575" y="7950"/>
                                </a:lnTo>
                                <a:lnTo>
                                  <a:pt x="1933575" y="1587"/>
                                </a:lnTo>
                                <a:close/>
                              </a:path>
                              <a:path w="5048250" h="334010">
                                <a:moveTo>
                                  <a:pt x="1943100" y="325437"/>
                                </a:moveTo>
                                <a:lnTo>
                                  <a:pt x="1941512" y="323862"/>
                                </a:lnTo>
                                <a:lnTo>
                                  <a:pt x="1935162" y="323862"/>
                                </a:lnTo>
                                <a:lnTo>
                                  <a:pt x="1933575" y="325437"/>
                                </a:lnTo>
                                <a:lnTo>
                                  <a:pt x="1933575" y="331800"/>
                                </a:lnTo>
                                <a:lnTo>
                                  <a:pt x="1935162" y="333387"/>
                                </a:lnTo>
                                <a:lnTo>
                                  <a:pt x="1941512" y="333387"/>
                                </a:lnTo>
                                <a:lnTo>
                                  <a:pt x="1943100" y="331800"/>
                                </a:lnTo>
                                <a:lnTo>
                                  <a:pt x="1943100" y="325437"/>
                                </a:lnTo>
                                <a:close/>
                              </a:path>
                              <a:path w="5048250" h="334010">
                                <a:moveTo>
                                  <a:pt x="1952625" y="1587"/>
                                </a:moveTo>
                                <a:lnTo>
                                  <a:pt x="1951037" y="0"/>
                                </a:lnTo>
                                <a:lnTo>
                                  <a:pt x="1944687" y="0"/>
                                </a:lnTo>
                                <a:lnTo>
                                  <a:pt x="1943100" y="1587"/>
                                </a:lnTo>
                                <a:lnTo>
                                  <a:pt x="1943100" y="7950"/>
                                </a:lnTo>
                                <a:lnTo>
                                  <a:pt x="1944687" y="9525"/>
                                </a:lnTo>
                                <a:lnTo>
                                  <a:pt x="1951037" y="9525"/>
                                </a:lnTo>
                                <a:lnTo>
                                  <a:pt x="1952625" y="7950"/>
                                </a:lnTo>
                                <a:lnTo>
                                  <a:pt x="1952625" y="1587"/>
                                </a:lnTo>
                                <a:close/>
                              </a:path>
                              <a:path w="5048250" h="334010">
                                <a:moveTo>
                                  <a:pt x="1962150" y="325437"/>
                                </a:moveTo>
                                <a:lnTo>
                                  <a:pt x="1960562" y="323862"/>
                                </a:lnTo>
                                <a:lnTo>
                                  <a:pt x="1954212" y="323862"/>
                                </a:lnTo>
                                <a:lnTo>
                                  <a:pt x="1952625" y="325437"/>
                                </a:lnTo>
                                <a:lnTo>
                                  <a:pt x="1952625" y="331800"/>
                                </a:lnTo>
                                <a:lnTo>
                                  <a:pt x="1954212" y="333387"/>
                                </a:lnTo>
                                <a:lnTo>
                                  <a:pt x="1960562" y="333387"/>
                                </a:lnTo>
                                <a:lnTo>
                                  <a:pt x="1962150" y="331800"/>
                                </a:lnTo>
                                <a:lnTo>
                                  <a:pt x="1962150" y="325437"/>
                                </a:lnTo>
                                <a:close/>
                              </a:path>
                              <a:path w="5048250" h="334010">
                                <a:moveTo>
                                  <a:pt x="1971675" y="1587"/>
                                </a:moveTo>
                                <a:lnTo>
                                  <a:pt x="1970087" y="0"/>
                                </a:lnTo>
                                <a:lnTo>
                                  <a:pt x="1963737" y="0"/>
                                </a:lnTo>
                                <a:lnTo>
                                  <a:pt x="1962150" y="1587"/>
                                </a:lnTo>
                                <a:lnTo>
                                  <a:pt x="1962150" y="7950"/>
                                </a:lnTo>
                                <a:lnTo>
                                  <a:pt x="1963737" y="9525"/>
                                </a:lnTo>
                                <a:lnTo>
                                  <a:pt x="1970087" y="9525"/>
                                </a:lnTo>
                                <a:lnTo>
                                  <a:pt x="1971675" y="7950"/>
                                </a:lnTo>
                                <a:lnTo>
                                  <a:pt x="1971675" y="1587"/>
                                </a:lnTo>
                                <a:close/>
                              </a:path>
                              <a:path w="5048250" h="334010">
                                <a:moveTo>
                                  <a:pt x="1981200" y="325437"/>
                                </a:moveTo>
                                <a:lnTo>
                                  <a:pt x="1979612" y="323862"/>
                                </a:lnTo>
                                <a:lnTo>
                                  <a:pt x="1973262" y="323862"/>
                                </a:lnTo>
                                <a:lnTo>
                                  <a:pt x="1971675" y="325437"/>
                                </a:lnTo>
                                <a:lnTo>
                                  <a:pt x="1971675" y="331800"/>
                                </a:lnTo>
                                <a:lnTo>
                                  <a:pt x="1973262" y="333387"/>
                                </a:lnTo>
                                <a:lnTo>
                                  <a:pt x="1979612" y="333387"/>
                                </a:lnTo>
                                <a:lnTo>
                                  <a:pt x="1981200" y="331800"/>
                                </a:lnTo>
                                <a:lnTo>
                                  <a:pt x="1981200" y="325437"/>
                                </a:lnTo>
                                <a:close/>
                              </a:path>
                              <a:path w="5048250" h="334010">
                                <a:moveTo>
                                  <a:pt x="1990725" y="1587"/>
                                </a:moveTo>
                                <a:lnTo>
                                  <a:pt x="1989137" y="0"/>
                                </a:lnTo>
                                <a:lnTo>
                                  <a:pt x="1982787" y="0"/>
                                </a:lnTo>
                                <a:lnTo>
                                  <a:pt x="1981200" y="1587"/>
                                </a:lnTo>
                                <a:lnTo>
                                  <a:pt x="1981200" y="7950"/>
                                </a:lnTo>
                                <a:lnTo>
                                  <a:pt x="1982787" y="9525"/>
                                </a:lnTo>
                                <a:lnTo>
                                  <a:pt x="1989137" y="9525"/>
                                </a:lnTo>
                                <a:lnTo>
                                  <a:pt x="1990725" y="7950"/>
                                </a:lnTo>
                                <a:lnTo>
                                  <a:pt x="1990725" y="1587"/>
                                </a:lnTo>
                                <a:close/>
                              </a:path>
                              <a:path w="5048250" h="334010">
                                <a:moveTo>
                                  <a:pt x="2000250" y="325437"/>
                                </a:moveTo>
                                <a:lnTo>
                                  <a:pt x="1998662" y="323862"/>
                                </a:lnTo>
                                <a:lnTo>
                                  <a:pt x="1992312" y="323862"/>
                                </a:lnTo>
                                <a:lnTo>
                                  <a:pt x="1990725" y="325437"/>
                                </a:lnTo>
                                <a:lnTo>
                                  <a:pt x="1990725" y="331800"/>
                                </a:lnTo>
                                <a:lnTo>
                                  <a:pt x="1992312" y="333387"/>
                                </a:lnTo>
                                <a:lnTo>
                                  <a:pt x="1998662" y="333387"/>
                                </a:lnTo>
                                <a:lnTo>
                                  <a:pt x="2000250" y="331800"/>
                                </a:lnTo>
                                <a:lnTo>
                                  <a:pt x="2000250" y="325437"/>
                                </a:lnTo>
                                <a:close/>
                              </a:path>
                              <a:path w="5048250" h="334010">
                                <a:moveTo>
                                  <a:pt x="2009775" y="1587"/>
                                </a:moveTo>
                                <a:lnTo>
                                  <a:pt x="2008187" y="0"/>
                                </a:lnTo>
                                <a:lnTo>
                                  <a:pt x="2001837" y="0"/>
                                </a:lnTo>
                                <a:lnTo>
                                  <a:pt x="2000250" y="1587"/>
                                </a:lnTo>
                                <a:lnTo>
                                  <a:pt x="2000250" y="7950"/>
                                </a:lnTo>
                                <a:lnTo>
                                  <a:pt x="2001837" y="9525"/>
                                </a:lnTo>
                                <a:lnTo>
                                  <a:pt x="2008187" y="9525"/>
                                </a:lnTo>
                                <a:lnTo>
                                  <a:pt x="2009775" y="7950"/>
                                </a:lnTo>
                                <a:lnTo>
                                  <a:pt x="2009775" y="1587"/>
                                </a:lnTo>
                                <a:close/>
                              </a:path>
                              <a:path w="5048250" h="334010">
                                <a:moveTo>
                                  <a:pt x="2019300" y="325437"/>
                                </a:moveTo>
                                <a:lnTo>
                                  <a:pt x="2017712" y="323862"/>
                                </a:lnTo>
                                <a:lnTo>
                                  <a:pt x="2011362" y="323862"/>
                                </a:lnTo>
                                <a:lnTo>
                                  <a:pt x="2009775" y="325437"/>
                                </a:lnTo>
                                <a:lnTo>
                                  <a:pt x="2009775" y="331800"/>
                                </a:lnTo>
                                <a:lnTo>
                                  <a:pt x="2011362" y="333387"/>
                                </a:lnTo>
                                <a:lnTo>
                                  <a:pt x="2017712" y="333387"/>
                                </a:lnTo>
                                <a:lnTo>
                                  <a:pt x="2019300" y="331800"/>
                                </a:lnTo>
                                <a:lnTo>
                                  <a:pt x="2019300" y="325437"/>
                                </a:lnTo>
                                <a:close/>
                              </a:path>
                              <a:path w="5048250" h="334010">
                                <a:moveTo>
                                  <a:pt x="2028825" y="1587"/>
                                </a:moveTo>
                                <a:lnTo>
                                  <a:pt x="2027237" y="0"/>
                                </a:lnTo>
                                <a:lnTo>
                                  <a:pt x="2020887" y="0"/>
                                </a:lnTo>
                                <a:lnTo>
                                  <a:pt x="2019300" y="1587"/>
                                </a:lnTo>
                                <a:lnTo>
                                  <a:pt x="2019300" y="7950"/>
                                </a:lnTo>
                                <a:lnTo>
                                  <a:pt x="2020887" y="9525"/>
                                </a:lnTo>
                                <a:lnTo>
                                  <a:pt x="2027237" y="9525"/>
                                </a:lnTo>
                                <a:lnTo>
                                  <a:pt x="2028825" y="7950"/>
                                </a:lnTo>
                                <a:lnTo>
                                  <a:pt x="2028825" y="1587"/>
                                </a:lnTo>
                                <a:close/>
                              </a:path>
                              <a:path w="5048250" h="334010">
                                <a:moveTo>
                                  <a:pt x="2038350" y="325437"/>
                                </a:moveTo>
                                <a:lnTo>
                                  <a:pt x="2036762" y="323862"/>
                                </a:lnTo>
                                <a:lnTo>
                                  <a:pt x="2030412" y="323862"/>
                                </a:lnTo>
                                <a:lnTo>
                                  <a:pt x="2028825" y="325437"/>
                                </a:lnTo>
                                <a:lnTo>
                                  <a:pt x="2028825" y="331800"/>
                                </a:lnTo>
                                <a:lnTo>
                                  <a:pt x="2030412" y="333387"/>
                                </a:lnTo>
                                <a:lnTo>
                                  <a:pt x="2036762" y="333387"/>
                                </a:lnTo>
                                <a:lnTo>
                                  <a:pt x="2038350" y="331800"/>
                                </a:lnTo>
                                <a:lnTo>
                                  <a:pt x="2038350" y="325437"/>
                                </a:lnTo>
                                <a:close/>
                              </a:path>
                              <a:path w="5048250" h="334010">
                                <a:moveTo>
                                  <a:pt x="2047875" y="1587"/>
                                </a:moveTo>
                                <a:lnTo>
                                  <a:pt x="2046287" y="0"/>
                                </a:lnTo>
                                <a:lnTo>
                                  <a:pt x="2039937" y="0"/>
                                </a:lnTo>
                                <a:lnTo>
                                  <a:pt x="2038350" y="1587"/>
                                </a:lnTo>
                                <a:lnTo>
                                  <a:pt x="2038350" y="7950"/>
                                </a:lnTo>
                                <a:lnTo>
                                  <a:pt x="2039937" y="9525"/>
                                </a:lnTo>
                                <a:lnTo>
                                  <a:pt x="2046287" y="9525"/>
                                </a:lnTo>
                                <a:lnTo>
                                  <a:pt x="2047875" y="7950"/>
                                </a:lnTo>
                                <a:lnTo>
                                  <a:pt x="2047875" y="1587"/>
                                </a:lnTo>
                                <a:close/>
                              </a:path>
                              <a:path w="5048250" h="334010">
                                <a:moveTo>
                                  <a:pt x="2057400" y="325437"/>
                                </a:moveTo>
                                <a:lnTo>
                                  <a:pt x="2055812" y="323862"/>
                                </a:lnTo>
                                <a:lnTo>
                                  <a:pt x="2049462" y="323862"/>
                                </a:lnTo>
                                <a:lnTo>
                                  <a:pt x="2047875" y="325437"/>
                                </a:lnTo>
                                <a:lnTo>
                                  <a:pt x="2047875" y="331800"/>
                                </a:lnTo>
                                <a:lnTo>
                                  <a:pt x="2049462" y="333387"/>
                                </a:lnTo>
                                <a:lnTo>
                                  <a:pt x="2055812" y="333387"/>
                                </a:lnTo>
                                <a:lnTo>
                                  <a:pt x="2057400" y="331800"/>
                                </a:lnTo>
                                <a:lnTo>
                                  <a:pt x="2057400" y="325437"/>
                                </a:lnTo>
                                <a:close/>
                              </a:path>
                              <a:path w="5048250" h="334010">
                                <a:moveTo>
                                  <a:pt x="2066925" y="1587"/>
                                </a:moveTo>
                                <a:lnTo>
                                  <a:pt x="2065337" y="0"/>
                                </a:lnTo>
                                <a:lnTo>
                                  <a:pt x="2058987" y="0"/>
                                </a:lnTo>
                                <a:lnTo>
                                  <a:pt x="2057400" y="1587"/>
                                </a:lnTo>
                                <a:lnTo>
                                  <a:pt x="2057400" y="7950"/>
                                </a:lnTo>
                                <a:lnTo>
                                  <a:pt x="2058987" y="9525"/>
                                </a:lnTo>
                                <a:lnTo>
                                  <a:pt x="2065337" y="9525"/>
                                </a:lnTo>
                                <a:lnTo>
                                  <a:pt x="2066925" y="7950"/>
                                </a:lnTo>
                                <a:lnTo>
                                  <a:pt x="2066925" y="1587"/>
                                </a:lnTo>
                                <a:close/>
                              </a:path>
                              <a:path w="5048250" h="334010">
                                <a:moveTo>
                                  <a:pt x="2076450" y="325437"/>
                                </a:moveTo>
                                <a:lnTo>
                                  <a:pt x="2074862" y="323862"/>
                                </a:lnTo>
                                <a:lnTo>
                                  <a:pt x="2068512" y="323862"/>
                                </a:lnTo>
                                <a:lnTo>
                                  <a:pt x="2066925" y="325437"/>
                                </a:lnTo>
                                <a:lnTo>
                                  <a:pt x="2066925" y="331800"/>
                                </a:lnTo>
                                <a:lnTo>
                                  <a:pt x="2068512" y="333387"/>
                                </a:lnTo>
                                <a:lnTo>
                                  <a:pt x="2074862" y="333387"/>
                                </a:lnTo>
                                <a:lnTo>
                                  <a:pt x="2076450" y="331800"/>
                                </a:lnTo>
                                <a:lnTo>
                                  <a:pt x="2076450" y="325437"/>
                                </a:lnTo>
                                <a:close/>
                              </a:path>
                              <a:path w="5048250" h="334010">
                                <a:moveTo>
                                  <a:pt x="2085975" y="1587"/>
                                </a:moveTo>
                                <a:lnTo>
                                  <a:pt x="2084387" y="0"/>
                                </a:lnTo>
                                <a:lnTo>
                                  <a:pt x="2078037" y="0"/>
                                </a:lnTo>
                                <a:lnTo>
                                  <a:pt x="2076450" y="1587"/>
                                </a:lnTo>
                                <a:lnTo>
                                  <a:pt x="2076450" y="7950"/>
                                </a:lnTo>
                                <a:lnTo>
                                  <a:pt x="2078037" y="9525"/>
                                </a:lnTo>
                                <a:lnTo>
                                  <a:pt x="2084387" y="9525"/>
                                </a:lnTo>
                                <a:lnTo>
                                  <a:pt x="2085975" y="7950"/>
                                </a:lnTo>
                                <a:lnTo>
                                  <a:pt x="2085975" y="1587"/>
                                </a:lnTo>
                                <a:close/>
                              </a:path>
                              <a:path w="5048250" h="334010">
                                <a:moveTo>
                                  <a:pt x="2095500" y="325437"/>
                                </a:moveTo>
                                <a:lnTo>
                                  <a:pt x="2093912" y="323862"/>
                                </a:lnTo>
                                <a:lnTo>
                                  <a:pt x="2087562" y="323862"/>
                                </a:lnTo>
                                <a:lnTo>
                                  <a:pt x="2085975" y="325437"/>
                                </a:lnTo>
                                <a:lnTo>
                                  <a:pt x="2085975" y="331800"/>
                                </a:lnTo>
                                <a:lnTo>
                                  <a:pt x="2087562" y="333387"/>
                                </a:lnTo>
                                <a:lnTo>
                                  <a:pt x="2093912" y="333387"/>
                                </a:lnTo>
                                <a:lnTo>
                                  <a:pt x="2095500" y="331800"/>
                                </a:lnTo>
                                <a:lnTo>
                                  <a:pt x="2095500" y="325437"/>
                                </a:lnTo>
                                <a:close/>
                              </a:path>
                              <a:path w="5048250" h="334010">
                                <a:moveTo>
                                  <a:pt x="2105025" y="1587"/>
                                </a:moveTo>
                                <a:lnTo>
                                  <a:pt x="2103437" y="0"/>
                                </a:lnTo>
                                <a:lnTo>
                                  <a:pt x="2097087" y="0"/>
                                </a:lnTo>
                                <a:lnTo>
                                  <a:pt x="2095500" y="1587"/>
                                </a:lnTo>
                                <a:lnTo>
                                  <a:pt x="2095500" y="7950"/>
                                </a:lnTo>
                                <a:lnTo>
                                  <a:pt x="2097087" y="9525"/>
                                </a:lnTo>
                                <a:lnTo>
                                  <a:pt x="2103437" y="9525"/>
                                </a:lnTo>
                                <a:lnTo>
                                  <a:pt x="2105025" y="7950"/>
                                </a:lnTo>
                                <a:lnTo>
                                  <a:pt x="2105025" y="1587"/>
                                </a:lnTo>
                                <a:close/>
                              </a:path>
                              <a:path w="5048250" h="334010">
                                <a:moveTo>
                                  <a:pt x="2114550" y="325437"/>
                                </a:moveTo>
                                <a:lnTo>
                                  <a:pt x="2112962" y="323862"/>
                                </a:lnTo>
                                <a:lnTo>
                                  <a:pt x="2106612" y="323862"/>
                                </a:lnTo>
                                <a:lnTo>
                                  <a:pt x="2105025" y="325437"/>
                                </a:lnTo>
                                <a:lnTo>
                                  <a:pt x="2105025" y="331800"/>
                                </a:lnTo>
                                <a:lnTo>
                                  <a:pt x="2106612" y="333387"/>
                                </a:lnTo>
                                <a:lnTo>
                                  <a:pt x="2112962" y="333387"/>
                                </a:lnTo>
                                <a:lnTo>
                                  <a:pt x="2114550" y="331800"/>
                                </a:lnTo>
                                <a:lnTo>
                                  <a:pt x="2114550" y="325437"/>
                                </a:lnTo>
                                <a:close/>
                              </a:path>
                              <a:path w="5048250" h="334010">
                                <a:moveTo>
                                  <a:pt x="2124075" y="1587"/>
                                </a:moveTo>
                                <a:lnTo>
                                  <a:pt x="2122487" y="0"/>
                                </a:lnTo>
                                <a:lnTo>
                                  <a:pt x="2116137" y="0"/>
                                </a:lnTo>
                                <a:lnTo>
                                  <a:pt x="2114550" y="1587"/>
                                </a:lnTo>
                                <a:lnTo>
                                  <a:pt x="2114550" y="7950"/>
                                </a:lnTo>
                                <a:lnTo>
                                  <a:pt x="2116137" y="9525"/>
                                </a:lnTo>
                                <a:lnTo>
                                  <a:pt x="2122487" y="9525"/>
                                </a:lnTo>
                                <a:lnTo>
                                  <a:pt x="2124075" y="7950"/>
                                </a:lnTo>
                                <a:lnTo>
                                  <a:pt x="2124075" y="1587"/>
                                </a:lnTo>
                                <a:close/>
                              </a:path>
                              <a:path w="5048250" h="334010">
                                <a:moveTo>
                                  <a:pt x="2133600" y="325437"/>
                                </a:moveTo>
                                <a:lnTo>
                                  <a:pt x="2132012" y="323862"/>
                                </a:lnTo>
                                <a:lnTo>
                                  <a:pt x="2125662" y="323862"/>
                                </a:lnTo>
                                <a:lnTo>
                                  <a:pt x="2124075" y="325437"/>
                                </a:lnTo>
                                <a:lnTo>
                                  <a:pt x="2124075" y="331800"/>
                                </a:lnTo>
                                <a:lnTo>
                                  <a:pt x="2125662" y="333387"/>
                                </a:lnTo>
                                <a:lnTo>
                                  <a:pt x="2132012" y="333387"/>
                                </a:lnTo>
                                <a:lnTo>
                                  <a:pt x="2133600" y="331800"/>
                                </a:lnTo>
                                <a:lnTo>
                                  <a:pt x="2133600" y="325437"/>
                                </a:lnTo>
                                <a:close/>
                              </a:path>
                              <a:path w="5048250" h="334010">
                                <a:moveTo>
                                  <a:pt x="2143125" y="1587"/>
                                </a:moveTo>
                                <a:lnTo>
                                  <a:pt x="2141537" y="0"/>
                                </a:lnTo>
                                <a:lnTo>
                                  <a:pt x="2135187" y="0"/>
                                </a:lnTo>
                                <a:lnTo>
                                  <a:pt x="2133600" y="1587"/>
                                </a:lnTo>
                                <a:lnTo>
                                  <a:pt x="2133600" y="7950"/>
                                </a:lnTo>
                                <a:lnTo>
                                  <a:pt x="2135187" y="9525"/>
                                </a:lnTo>
                                <a:lnTo>
                                  <a:pt x="2141537" y="9525"/>
                                </a:lnTo>
                                <a:lnTo>
                                  <a:pt x="2143125" y="7950"/>
                                </a:lnTo>
                                <a:lnTo>
                                  <a:pt x="2143125" y="1587"/>
                                </a:lnTo>
                                <a:close/>
                              </a:path>
                              <a:path w="5048250" h="334010">
                                <a:moveTo>
                                  <a:pt x="2152650" y="325437"/>
                                </a:moveTo>
                                <a:lnTo>
                                  <a:pt x="2151062" y="323862"/>
                                </a:lnTo>
                                <a:lnTo>
                                  <a:pt x="2144712" y="323862"/>
                                </a:lnTo>
                                <a:lnTo>
                                  <a:pt x="2143125" y="325437"/>
                                </a:lnTo>
                                <a:lnTo>
                                  <a:pt x="2143125" y="331800"/>
                                </a:lnTo>
                                <a:lnTo>
                                  <a:pt x="2144712" y="333387"/>
                                </a:lnTo>
                                <a:lnTo>
                                  <a:pt x="2151062" y="333387"/>
                                </a:lnTo>
                                <a:lnTo>
                                  <a:pt x="2152650" y="331800"/>
                                </a:lnTo>
                                <a:lnTo>
                                  <a:pt x="2152650" y="325437"/>
                                </a:lnTo>
                                <a:close/>
                              </a:path>
                              <a:path w="5048250" h="334010">
                                <a:moveTo>
                                  <a:pt x="2162175" y="1587"/>
                                </a:moveTo>
                                <a:lnTo>
                                  <a:pt x="2160587" y="0"/>
                                </a:lnTo>
                                <a:lnTo>
                                  <a:pt x="2154237" y="0"/>
                                </a:lnTo>
                                <a:lnTo>
                                  <a:pt x="2152650" y="1587"/>
                                </a:lnTo>
                                <a:lnTo>
                                  <a:pt x="2152650" y="7950"/>
                                </a:lnTo>
                                <a:lnTo>
                                  <a:pt x="2154237" y="9525"/>
                                </a:lnTo>
                                <a:lnTo>
                                  <a:pt x="2160587" y="9525"/>
                                </a:lnTo>
                                <a:lnTo>
                                  <a:pt x="2162175" y="7950"/>
                                </a:lnTo>
                                <a:lnTo>
                                  <a:pt x="2162175" y="1587"/>
                                </a:lnTo>
                                <a:close/>
                              </a:path>
                              <a:path w="5048250" h="334010">
                                <a:moveTo>
                                  <a:pt x="2171700" y="325437"/>
                                </a:moveTo>
                                <a:lnTo>
                                  <a:pt x="2170112" y="323862"/>
                                </a:lnTo>
                                <a:lnTo>
                                  <a:pt x="2163762" y="323862"/>
                                </a:lnTo>
                                <a:lnTo>
                                  <a:pt x="2162175" y="325437"/>
                                </a:lnTo>
                                <a:lnTo>
                                  <a:pt x="2162175" y="331800"/>
                                </a:lnTo>
                                <a:lnTo>
                                  <a:pt x="2163762" y="333387"/>
                                </a:lnTo>
                                <a:lnTo>
                                  <a:pt x="2170112" y="333387"/>
                                </a:lnTo>
                                <a:lnTo>
                                  <a:pt x="2171700" y="331800"/>
                                </a:lnTo>
                                <a:lnTo>
                                  <a:pt x="2171700" y="325437"/>
                                </a:lnTo>
                                <a:close/>
                              </a:path>
                              <a:path w="5048250" h="334010">
                                <a:moveTo>
                                  <a:pt x="2181225" y="1587"/>
                                </a:moveTo>
                                <a:lnTo>
                                  <a:pt x="2179637" y="0"/>
                                </a:lnTo>
                                <a:lnTo>
                                  <a:pt x="2173287" y="0"/>
                                </a:lnTo>
                                <a:lnTo>
                                  <a:pt x="2171700" y="1587"/>
                                </a:lnTo>
                                <a:lnTo>
                                  <a:pt x="2171700" y="7950"/>
                                </a:lnTo>
                                <a:lnTo>
                                  <a:pt x="2173287" y="9525"/>
                                </a:lnTo>
                                <a:lnTo>
                                  <a:pt x="2179637" y="9525"/>
                                </a:lnTo>
                                <a:lnTo>
                                  <a:pt x="2181225" y="7950"/>
                                </a:lnTo>
                                <a:lnTo>
                                  <a:pt x="2181225" y="1587"/>
                                </a:lnTo>
                                <a:close/>
                              </a:path>
                              <a:path w="5048250" h="334010">
                                <a:moveTo>
                                  <a:pt x="2190750" y="325437"/>
                                </a:moveTo>
                                <a:lnTo>
                                  <a:pt x="2189162" y="323862"/>
                                </a:lnTo>
                                <a:lnTo>
                                  <a:pt x="2182812" y="323862"/>
                                </a:lnTo>
                                <a:lnTo>
                                  <a:pt x="2181225" y="325437"/>
                                </a:lnTo>
                                <a:lnTo>
                                  <a:pt x="2181225" y="331800"/>
                                </a:lnTo>
                                <a:lnTo>
                                  <a:pt x="2182812" y="333387"/>
                                </a:lnTo>
                                <a:lnTo>
                                  <a:pt x="2189162" y="333387"/>
                                </a:lnTo>
                                <a:lnTo>
                                  <a:pt x="2190750" y="331800"/>
                                </a:lnTo>
                                <a:lnTo>
                                  <a:pt x="2190750" y="325437"/>
                                </a:lnTo>
                                <a:close/>
                              </a:path>
                              <a:path w="5048250" h="334010">
                                <a:moveTo>
                                  <a:pt x="2200275" y="1587"/>
                                </a:moveTo>
                                <a:lnTo>
                                  <a:pt x="2198687" y="0"/>
                                </a:lnTo>
                                <a:lnTo>
                                  <a:pt x="2192337" y="0"/>
                                </a:lnTo>
                                <a:lnTo>
                                  <a:pt x="2190750" y="1587"/>
                                </a:lnTo>
                                <a:lnTo>
                                  <a:pt x="2190750" y="7950"/>
                                </a:lnTo>
                                <a:lnTo>
                                  <a:pt x="2192337" y="9525"/>
                                </a:lnTo>
                                <a:lnTo>
                                  <a:pt x="2198687" y="9525"/>
                                </a:lnTo>
                                <a:lnTo>
                                  <a:pt x="2200275" y="7950"/>
                                </a:lnTo>
                                <a:lnTo>
                                  <a:pt x="2200275" y="1587"/>
                                </a:lnTo>
                                <a:close/>
                              </a:path>
                              <a:path w="5048250" h="334010">
                                <a:moveTo>
                                  <a:pt x="2209800" y="325437"/>
                                </a:moveTo>
                                <a:lnTo>
                                  <a:pt x="2208212" y="323862"/>
                                </a:lnTo>
                                <a:lnTo>
                                  <a:pt x="2201862" y="323862"/>
                                </a:lnTo>
                                <a:lnTo>
                                  <a:pt x="2200275" y="325437"/>
                                </a:lnTo>
                                <a:lnTo>
                                  <a:pt x="2200275" y="331800"/>
                                </a:lnTo>
                                <a:lnTo>
                                  <a:pt x="2201862" y="333387"/>
                                </a:lnTo>
                                <a:lnTo>
                                  <a:pt x="2208212" y="333387"/>
                                </a:lnTo>
                                <a:lnTo>
                                  <a:pt x="2209800" y="331800"/>
                                </a:lnTo>
                                <a:lnTo>
                                  <a:pt x="2209800" y="325437"/>
                                </a:lnTo>
                                <a:close/>
                              </a:path>
                              <a:path w="5048250" h="334010">
                                <a:moveTo>
                                  <a:pt x="2219325" y="1587"/>
                                </a:moveTo>
                                <a:lnTo>
                                  <a:pt x="2217737" y="0"/>
                                </a:lnTo>
                                <a:lnTo>
                                  <a:pt x="2211387" y="0"/>
                                </a:lnTo>
                                <a:lnTo>
                                  <a:pt x="2209800" y="1587"/>
                                </a:lnTo>
                                <a:lnTo>
                                  <a:pt x="2209800" y="7950"/>
                                </a:lnTo>
                                <a:lnTo>
                                  <a:pt x="2211387" y="9525"/>
                                </a:lnTo>
                                <a:lnTo>
                                  <a:pt x="2217737" y="9525"/>
                                </a:lnTo>
                                <a:lnTo>
                                  <a:pt x="2219325" y="7950"/>
                                </a:lnTo>
                                <a:lnTo>
                                  <a:pt x="2219325" y="1587"/>
                                </a:lnTo>
                                <a:close/>
                              </a:path>
                              <a:path w="5048250" h="334010">
                                <a:moveTo>
                                  <a:pt x="2228850" y="325437"/>
                                </a:moveTo>
                                <a:lnTo>
                                  <a:pt x="2227262" y="323862"/>
                                </a:lnTo>
                                <a:lnTo>
                                  <a:pt x="2220912" y="323862"/>
                                </a:lnTo>
                                <a:lnTo>
                                  <a:pt x="2219325" y="325437"/>
                                </a:lnTo>
                                <a:lnTo>
                                  <a:pt x="2219325" y="331800"/>
                                </a:lnTo>
                                <a:lnTo>
                                  <a:pt x="2220912" y="333387"/>
                                </a:lnTo>
                                <a:lnTo>
                                  <a:pt x="2227262" y="333387"/>
                                </a:lnTo>
                                <a:lnTo>
                                  <a:pt x="2228850" y="331800"/>
                                </a:lnTo>
                                <a:lnTo>
                                  <a:pt x="2228850" y="325437"/>
                                </a:lnTo>
                                <a:close/>
                              </a:path>
                              <a:path w="5048250" h="334010">
                                <a:moveTo>
                                  <a:pt x="2238375" y="1587"/>
                                </a:moveTo>
                                <a:lnTo>
                                  <a:pt x="2236787" y="0"/>
                                </a:lnTo>
                                <a:lnTo>
                                  <a:pt x="2230437" y="0"/>
                                </a:lnTo>
                                <a:lnTo>
                                  <a:pt x="2228850" y="1587"/>
                                </a:lnTo>
                                <a:lnTo>
                                  <a:pt x="2228850" y="7950"/>
                                </a:lnTo>
                                <a:lnTo>
                                  <a:pt x="2230437" y="9525"/>
                                </a:lnTo>
                                <a:lnTo>
                                  <a:pt x="2236787" y="9525"/>
                                </a:lnTo>
                                <a:lnTo>
                                  <a:pt x="2238375" y="7950"/>
                                </a:lnTo>
                                <a:lnTo>
                                  <a:pt x="2238375" y="1587"/>
                                </a:lnTo>
                                <a:close/>
                              </a:path>
                              <a:path w="5048250" h="334010">
                                <a:moveTo>
                                  <a:pt x="2247900" y="325437"/>
                                </a:moveTo>
                                <a:lnTo>
                                  <a:pt x="2246312" y="323862"/>
                                </a:lnTo>
                                <a:lnTo>
                                  <a:pt x="2239962" y="323862"/>
                                </a:lnTo>
                                <a:lnTo>
                                  <a:pt x="2238375" y="325437"/>
                                </a:lnTo>
                                <a:lnTo>
                                  <a:pt x="2238375" y="331800"/>
                                </a:lnTo>
                                <a:lnTo>
                                  <a:pt x="2239962" y="333387"/>
                                </a:lnTo>
                                <a:lnTo>
                                  <a:pt x="2246312" y="333387"/>
                                </a:lnTo>
                                <a:lnTo>
                                  <a:pt x="2247900" y="331800"/>
                                </a:lnTo>
                                <a:lnTo>
                                  <a:pt x="2247900" y="325437"/>
                                </a:lnTo>
                                <a:close/>
                              </a:path>
                              <a:path w="5048250" h="334010">
                                <a:moveTo>
                                  <a:pt x="2257425" y="1587"/>
                                </a:moveTo>
                                <a:lnTo>
                                  <a:pt x="2255837" y="0"/>
                                </a:lnTo>
                                <a:lnTo>
                                  <a:pt x="2249487" y="0"/>
                                </a:lnTo>
                                <a:lnTo>
                                  <a:pt x="2247900" y="1587"/>
                                </a:lnTo>
                                <a:lnTo>
                                  <a:pt x="2247900" y="7950"/>
                                </a:lnTo>
                                <a:lnTo>
                                  <a:pt x="2249487" y="9525"/>
                                </a:lnTo>
                                <a:lnTo>
                                  <a:pt x="2255837" y="9525"/>
                                </a:lnTo>
                                <a:lnTo>
                                  <a:pt x="2257425" y="7950"/>
                                </a:lnTo>
                                <a:lnTo>
                                  <a:pt x="2257425" y="1587"/>
                                </a:lnTo>
                                <a:close/>
                              </a:path>
                              <a:path w="5048250" h="334010">
                                <a:moveTo>
                                  <a:pt x="2266950" y="325437"/>
                                </a:moveTo>
                                <a:lnTo>
                                  <a:pt x="2265362" y="323862"/>
                                </a:lnTo>
                                <a:lnTo>
                                  <a:pt x="2259012" y="323862"/>
                                </a:lnTo>
                                <a:lnTo>
                                  <a:pt x="2257425" y="325437"/>
                                </a:lnTo>
                                <a:lnTo>
                                  <a:pt x="2257425" y="331800"/>
                                </a:lnTo>
                                <a:lnTo>
                                  <a:pt x="2259012" y="333387"/>
                                </a:lnTo>
                                <a:lnTo>
                                  <a:pt x="2265362" y="333387"/>
                                </a:lnTo>
                                <a:lnTo>
                                  <a:pt x="2266950" y="331800"/>
                                </a:lnTo>
                                <a:lnTo>
                                  <a:pt x="2266950" y="325437"/>
                                </a:lnTo>
                                <a:close/>
                              </a:path>
                              <a:path w="5048250" h="334010">
                                <a:moveTo>
                                  <a:pt x="2276475" y="1587"/>
                                </a:moveTo>
                                <a:lnTo>
                                  <a:pt x="2274887" y="0"/>
                                </a:lnTo>
                                <a:lnTo>
                                  <a:pt x="2268537" y="0"/>
                                </a:lnTo>
                                <a:lnTo>
                                  <a:pt x="2266950" y="1587"/>
                                </a:lnTo>
                                <a:lnTo>
                                  <a:pt x="2266950" y="7950"/>
                                </a:lnTo>
                                <a:lnTo>
                                  <a:pt x="2268537" y="9525"/>
                                </a:lnTo>
                                <a:lnTo>
                                  <a:pt x="2274887" y="9525"/>
                                </a:lnTo>
                                <a:lnTo>
                                  <a:pt x="2276475" y="7950"/>
                                </a:lnTo>
                                <a:lnTo>
                                  <a:pt x="2276475" y="1587"/>
                                </a:lnTo>
                                <a:close/>
                              </a:path>
                              <a:path w="5048250" h="334010">
                                <a:moveTo>
                                  <a:pt x="2286000" y="325437"/>
                                </a:moveTo>
                                <a:lnTo>
                                  <a:pt x="2284412" y="323862"/>
                                </a:lnTo>
                                <a:lnTo>
                                  <a:pt x="2278062" y="323862"/>
                                </a:lnTo>
                                <a:lnTo>
                                  <a:pt x="2276475" y="325437"/>
                                </a:lnTo>
                                <a:lnTo>
                                  <a:pt x="2276475" y="331800"/>
                                </a:lnTo>
                                <a:lnTo>
                                  <a:pt x="2278062" y="333387"/>
                                </a:lnTo>
                                <a:lnTo>
                                  <a:pt x="2284412" y="333387"/>
                                </a:lnTo>
                                <a:lnTo>
                                  <a:pt x="2286000" y="331800"/>
                                </a:lnTo>
                                <a:lnTo>
                                  <a:pt x="2286000" y="325437"/>
                                </a:lnTo>
                                <a:close/>
                              </a:path>
                              <a:path w="5048250" h="334010">
                                <a:moveTo>
                                  <a:pt x="2295525" y="1587"/>
                                </a:moveTo>
                                <a:lnTo>
                                  <a:pt x="2293937" y="0"/>
                                </a:lnTo>
                                <a:lnTo>
                                  <a:pt x="2287587" y="0"/>
                                </a:lnTo>
                                <a:lnTo>
                                  <a:pt x="2286000" y="1587"/>
                                </a:lnTo>
                                <a:lnTo>
                                  <a:pt x="2286000" y="7950"/>
                                </a:lnTo>
                                <a:lnTo>
                                  <a:pt x="2287587" y="9525"/>
                                </a:lnTo>
                                <a:lnTo>
                                  <a:pt x="2293937" y="9525"/>
                                </a:lnTo>
                                <a:lnTo>
                                  <a:pt x="2295525" y="7950"/>
                                </a:lnTo>
                                <a:lnTo>
                                  <a:pt x="2295525" y="1587"/>
                                </a:lnTo>
                                <a:close/>
                              </a:path>
                              <a:path w="5048250" h="334010">
                                <a:moveTo>
                                  <a:pt x="2305050" y="325437"/>
                                </a:moveTo>
                                <a:lnTo>
                                  <a:pt x="2303462" y="323862"/>
                                </a:lnTo>
                                <a:lnTo>
                                  <a:pt x="2297112" y="323862"/>
                                </a:lnTo>
                                <a:lnTo>
                                  <a:pt x="2295525" y="325437"/>
                                </a:lnTo>
                                <a:lnTo>
                                  <a:pt x="2295525" y="331800"/>
                                </a:lnTo>
                                <a:lnTo>
                                  <a:pt x="2297112" y="333387"/>
                                </a:lnTo>
                                <a:lnTo>
                                  <a:pt x="2303462" y="333387"/>
                                </a:lnTo>
                                <a:lnTo>
                                  <a:pt x="2305050" y="331800"/>
                                </a:lnTo>
                                <a:lnTo>
                                  <a:pt x="2305050" y="325437"/>
                                </a:lnTo>
                                <a:close/>
                              </a:path>
                              <a:path w="5048250" h="334010">
                                <a:moveTo>
                                  <a:pt x="2314575" y="1587"/>
                                </a:moveTo>
                                <a:lnTo>
                                  <a:pt x="2312987" y="0"/>
                                </a:lnTo>
                                <a:lnTo>
                                  <a:pt x="2306637" y="0"/>
                                </a:lnTo>
                                <a:lnTo>
                                  <a:pt x="2305050" y="1587"/>
                                </a:lnTo>
                                <a:lnTo>
                                  <a:pt x="2305050" y="7950"/>
                                </a:lnTo>
                                <a:lnTo>
                                  <a:pt x="2306637" y="9525"/>
                                </a:lnTo>
                                <a:lnTo>
                                  <a:pt x="2312987" y="9525"/>
                                </a:lnTo>
                                <a:lnTo>
                                  <a:pt x="2314575" y="7950"/>
                                </a:lnTo>
                                <a:lnTo>
                                  <a:pt x="2314575" y="1587"/>
                                </a:lnTo>
                                <a:close/>
                              </a:path>
                              <a:path w="5048250" h="334010">
                                <a:moveTo>
                                  <a:pt x="2324100" y="325437"/>
                                </a:moveTo>
                                <a:lnTo>
                                  <a:pt x="2322512" y="323862"/>
                                </a:lnTo>
                                <a:lnTo>
                                  <a:pt x="2316162" y="323862"/>
                                </a:lnTo>
                                <a:lnTo>
                                  <a:pt x="2314575" y="325437"/>
                                </a:lnTo>
                                <a:lnTo>
                                  <a:pt x="2314575" y="331800"/>
                                </a:lnTo>
                                <a:lnTo>
                                  <a:pt x="2316162" y="333387"/>
                                </a:lnTo>
                                <a:lnTo>
                                  <a:pt x="2322512" y="333387"/>
                                </a:lnTo>
                                <a:lnTo>
                                  <a:pt x="2324100" y="331800"/>
                                </a:lnTo>
                                <a:lnTo>
                                  <a:pt x="2324100" y="325437"/>
                                </a:lnTo>
                                <a:close/>
                              </a:path>
                              <a:path w="5048250" h="334010">
                                <a:moveTo>
                                  <a:pt x="2333625" y="1587"/>
                                </a:moveTo>
                                <a:lnTo>
                                  <a:pt x="2332037" y="0"/>
                                </a:lnTo>
                                <a:lnTo>
                                  <a:pt x="2325687" y="0"/>
                                </a:lnTo>
                                <a:lnTo>
                                  <a:pt x="2324100" y="1587"/>
                                </a:lnTo>
                                <a:lnTo>
                                  <a:pt x="2324100" y="7950"/>
                                </a:lnTo>
                                <a:lnTo>
                                  <a:pt x="2325687" y="9525"/>
                                </a:lnTo>
                                <a:lnTo>
                                  <a:pt x="2332037" y="9525"/>
                                </a:lnTo>
                                <a:lnTo>
                                  <a:pt x="2333625" y="7950"/>
                                </a:lnTo>
                                <a:lnTo>
                                  <a:pt x="2333625" y="1587"/>
                                </a:lnTo>
                                <a:close/>
                              </a:path>
                              <a:path w="5048250" h="334010">
                                <a:moveTo>
                                  <a:pt x="2343150" y="325437"/>
                                </a:moveTo>
                                <a:lnTo>
                                  <a:pt x="2341562" y="323862"/>
                                </a:lnTo>
                                <a:lnTo>
                                  <a:pt x="2335212" y="323862"/>
                                </a:lnTo>
                                <a:lnTo>
                                  <a:pt x="2333625" y="325437"/>
                                </a:lnTo>
                                <a:lnTo>
                                  <a:pt x="2333625" y="331800"/>
                                </a:lnTo>
                                <a:lnTo>
                                  <a:pt x="2335212" y="333387"/>
                                </a:lnTo>
                                <a:lnTo>
                                  <a:pt x="2341562" y="333387"/>
                                </a:lnTo>
                                <a:lnTo>
                                  <a:pt x="2343150" y="331800"/>
                                </a:lnTo>
                                <a:lnTo>
                                  <a:pt x="2343150" y="325437"/>
                                </a:lnTo>
                                <a:close/>
                              </a:path>
                              <a:path w="5048250" h="334010">
                                <a:moveTo>
                                  <a:pt x="2352675" y="1587"/>
                                </a:moveTo>
                                <a:lnTo>
                                  <a:pt x="2351087" y="0"/>
                                </a:lnTo>
                                <a:lnTo>
                                  <a:pt x="2344737" y="0"/>
                                </a:lnTo>
                                <a:lnTo>
                                  <a:pt x="2343150" y="1587"/>
                                </a:lnTo>
                                <a:lnTo>
                                  <a:pt x="2343150" y="7950"/>
                                </a:lnTo>
                                <a:lnTo>
                                  <a:pt x="2344737" y="9525"/>
                                </a:lnTo>
                                <a:lnTo>
                                  <a:pt x="2351087" y="9525"/>
                                </a:lnTo>
                                <a:lnTo>
                                  <a:pt x="2352675" y="7950"/>
                                </a:lnTo>
                                <a:lnTo>
                                  <a:pt x="2352675" y="1587"/>
                                </a:lnTo>
                                <a:close/>
                              </a:path>
                              <a:path w="5048250" h="334010">
                                <a:moveTo>
                                  <a:pt x="2362200" y="325437"/>
                                </a:moveTo>
                                <a:lnTo>
                                  <a:pt x="2360612" y="323862"/>
                                </a:lnTo>
                                <a:lnTo>
                                  <a:pt x="2354262" y="323862"/>
                                </a:lnTo>
                                <a:lnTo>
                                  <a:pt x="2352675" y="325437"/>
                                </a:lnTo>
                                <a:lnTo>
                                  <a:pt x="2352675" y="331800"/>
                                </a:lnTo>
                                <a:lnTo>
                                  <a:pt x="2354262" y="333387"/>
                                </a:lnTo>
                                <a:lnTo>
                                  <a:pt x="2360612" y="333387"/>
                                </a:lnTo>
                                <a:lnTo>
                                  <a:pt x="2362200" y="331800"/>
                                </a:lnTo>
                                <a:lnTo>
                                  <a:pt x="2362200" y="325437"/>
                                </a:lnTo>
                                <a:close/>
                              </a:path>
                              <a:path w="5048250" h="334010">
                                <a:moveTo>
                                  <a:pt x="2371725" y="1587"/>
                                </a:moveTo>
                                <a:lnTo>
                                  <a:pt x="2370137" y="0"/>
                                </a:lnTo>
                                <a:lnTo>
                                  <a:pt x="2363787" y="0"/>
                                </a:lnTo>
                                <a:lnTo>
                                  <a:pt x="2362200" y="1587"/>
                                </a:lnTo>
                                <a:lnTo>
                                  <a:pt x="2362200" y="7950"/>
                                </a:lnTo>
                                <a:lnTo>
                                  <a:pt x="2363787" y="9525"/>
                                </a:lnTo>
                                <a:lnTo>
                                  <a:pt x="2370137" y="9525"/>
                                </a:lnTo>
                                <a:lnTo>
                                  <a:pt x="2371725" y="7950"/>
                                </a:lnTo>
                                <a:lnTo>
                                  <a:pt x="2371725" y="1587"/>
                                </a:lnTo>
                                <a:close/>
                              </a:path>
                              <a:path w="5048250" h="334010">
                                <a:moveTo>
                                  <a:pt x="2381250" y="325437"/>
                                </a:moveTo>
                                <a:lnTo>
                                  <a:pt x="2379662" y="323862"/>
                                </a:lnTo>
                                <a:lnTo>
                                  <a:pt x="2373312" y="323862"/>
                                </a:lnTo>
                                <a:lnTo>
                                  <a:pt x="2371725" y="325437"/>
                                </a:lnTo>
                                <a:lnTo>
                                  <a:pt x="2371725" y="331800"/>
                                </a:lnTo>
                                <a:lnTo>
                                  <a:pt x="2373312" y="333387"/>
                                </a:lnTo>
                                <a:lnTo>
                                  <a:pt x="2379662" y="333387"/>
                                </a:lnTo>
                                <a:lnTo>
                                  <a:pt x="2381250" y="331800"/>
                                </a:lnTo>
                                <a:lnTo>
                                  <a:pt x="2381250" y="325437"/>
                                </a:lnTo>
                                <a:close/>
                              </a:path>
                              <a:path w="5048250" h="334010">
                                <a:moveTo>
                                  <a:pt x="2390775" y="1587"/>
                                </a:moveTo>
                                <a:lnTo>
                                  <a:pt x="2389187" y="0"/>
                                </a:lnTo>
                                <a:lnTo>
                                  <a:pt x="2382837" y="0"/>
                                </a:lnTo>
                                <a:lnTo>
                                  <a:pt x="2381250" y="1587"/>
                                </a:lnTo>
                                <a:lnTo>
                                  <a:pt x="2381250" y="7950"/>
                                </a:lnTo>
                                <a:lnTo>
                                  <a:pt x="2382837" y="9525"/>
                                </a:lnTo>
                                <a:lnTo>
                                  <a:pt x="2389187" y="9525"/>
                                </a:lnTo>
                                <a:lnTo>
                                  <a:pt x="2390775" y="7950"/>
                                </a:lnTo>
                                <a:lnTo>
                                  <a:pt x="2390775" y="1587"/>
                                </a:lnTo>
                                <a:close/>
                              </a:path>
                              <a:path w="5048250" h="334010">
                                <a:moveTo>
                                  <a:pt x="2400300" y="325437"/>
                                </a:moveTo>
                                <a:lnTo>
                                  <a:pt x="2398712" y="323862"/>
                                </a:lnTo>
                                <a:lnTo>
                                  <a:pt x="2392362" y="323862"/>
                                </a:lnTo>
                                <a:lnTo>
                                  <a:pt x="2390775" y="325437"/>
                                </a:lnTo>
                                <a:lnTo>
                                  <a:pt x="2390775" y="331800"/>
                                </a:lnTo>
                                <a:lnTo>
                                  <a:pt x="2392362" y="333387"/>
                                </a:lnTo>
                                <a:lnTo>
                                  <a:pt x="2398712" y="333387"/>
                                </a:lnTo>
                                <a:lnTo>
                                  <a:pt x="2400300" y="331800"/>
                                </a:lnTo>
                                <a:lnTo>
                                  <a:pt x="2400300" y="325437"/>
                                </a:lnTo>
                                <a:close/>
                              </a:path>
                              <a:path w="5048250" h="334010">
                                <a:moveTo>
                                  <a:pt x="2409825" y="1587"/>
                                </a:moveTo>
                                <a:lnTo>
                                  <a:pt x="2408237" y="0"/>
                                </a:lnTo>
                                <a:lnTo>
                                  <a:pt x="2401887" y="0"/>
                                </a:lnTo>
                                <a:lnTo>
                                  <a:pt x="2400300" y="1587"/>
                                </a:lnTo>
                                <a:lnTo>
                                  <a:pt x="2400300" y="7950"/>
                                </a:lnTo>
                                <a:lnTo>
                                  <a:pt x="2401887" y="9525"/>
                                </a:lnTo>
                                <a:lnTo>
                                  <a:pt x="2408237" y="9525"/>
                                </a:lnTo>
                                <a:lnTo>
                                  <a:pt x="2409825" y="7950"/>
                                </a:lnTo>
                                <a:lnTo>
                                  <a:pt x="2409825" y="1587"/>
                                </a:lnTo>
                                <a:close/>
                              </a:path>
                              <a:path w="5048250" h="334010">
                                <a:moveTo>
                                  <a:pt x="2419350" y="325437"/>
                                </a:moveTo>
                                <a:lnTo>
                                  <a:pt x="2417762" y="323862"/>
                                </a:lnTo>
                                <a:lnTo>
                                  <a:pt x="2411412" y="323862"/>
                                </a:lnTo>
                                <a:lnTo>
                                  <a:pt x="2409825" y="325437"/>
                                </a:lnTo>
                                <a:lnTo>
                                  <a:pt x="2409825" y="331800"/>
                                </a:lnTo>
                                <a:lnTo>
                                  <a:pt x="2411412" y="333387"/>
                                </a:lnTo>
                                <a:lnTo>
                                  <a:pt x="2417762" y="333387"/>
                                </a:lnTo>
                                <a:lnTo>
                                  <a:pt x="2419350" y="331800"/>
                                </a:lnTo>
                                <a:lnTo>
                                  <a:pt x="2419350" y="325437"/>
                                </a:lnTo>
                                <a:close/>
                              </a:path>
                              <a:path w="5048250" h="334010">
                                <a:moveTo>
                                  <a:pt x="2428875" y="1587"/>
                                </a:moveTo>
                                <a:lnTo>
                                  <a:pt x="2427287" y="0"/>
                                </a:lnTo>
                                <a:lnTo>
                                  <a:pt x="2420937" y="0"/>
                                </a:lnTo>
                                <a:lnTo>
                                  <a:pt x="2419350" y="1587"/>
                                </a:lnTo>
                                <a:lnTo>
                                  <a:pt x="2419350" y="7950"/>
                                </a:lnTo>
                                <a:lnTo>
                                  <a:pt x="2420937" y="9525"/>
                                </a:lnTo>
                                <a:lnTo>
                                  <a:pt x="2427287" y="9525"/>
                                </a:lnTo>
                                <a:lnTo>
                                  <a:pt x="2428875" y="7950"/>
                                </a:lnTo>
                                <a:lnTo>
                                  <a:pt x="2428875" y="1587"/>
                                </a:lnTo>
                                <a:close/>
                              </a:path>
                              <a:path w="5048250" h="334010">
                                <a:moveTo>
                                  <a:pt x="2438400" y="325437"/>
                                </a:moveTo>
                                <a:lnTo>
                                  <a:pt x="2436812" y="323862"/>
                                </a:lnTo>
                                <a:lnTo>
                                  <a:pt x="2430462" y="323862"/>
                                </a:lnTo>
                                <a:lnTo>
                                  <a:pt x="2428875" y="325437"/>
                                </a:lnTo>
                                <a:lnTo>
                                  <a:pt x="2428875" y="331800"/>
                                </a:lnTo>
                                <a:lnTo>
                                  <a:pt x="2430462" y="333387"/>
                                </a:lnTo>
                                <a:lnTo>
                                  <a:pt x="2436812" y="333387"/>
                                </a:lnTo>
                                <a:lnTo>
                                  <a:pt x="2438400" y="331800"/>
                                </a:lnTo>
                                <a:lnTo>
                                  <a:pt x="2438400" y="325437"/>
                                </a:lnTo>
                                <a:close/>
                              </a:path>
                              <a:path w="5048250" h="334010">
                                <a:moveTo>
                                  <a:pt x="2447925" y="1587"/>
                                </a:moveTo>
                                <a:lnTo>
                                  <a:pt x="2446337" y="0"/>
                                </a:lnTo>
                                <a:lnTo>
                                  <a:pt x="2439987" y="0"/>
                                </a:lnTo>
                                <a:lnTo>
                                  <a:pt x="2438400" y="1587"/>
                                </a:lnTo>
                                <a:lnTo>
                                  <a:pt x="2438400" y="7950"/>
                                </a:lnTo>
                                <a:lnTo>
                                  <a:pt x="2439987" y="9525"/>
                                </a:lnTo>
                                <a:lnTo>
                                  <a:pt x="2446337" y="9525"/>
                                </a:lnTo>
                                <a:lnTo>
                                  <a:pt x="2447925" y="7950"/>
                                </a:lnTo>
                                <a:lnTo>
                                  <a:pt x="2447925" y="1587"/>
                                </a:lnTo>
                                <a:close/>
                              </a:path>
                              <a:path w="5048250" h="334010">
                                <a:moveTo>
                                  <a:pt x="2457450" y="325437"/>
                                </a:moveTo>
                                <a:lnTo>
                                  <a:pt x="2455862" y="323862"/>
                                </a:lnTo>
                                <a:lnTo>
                                  <a:pt x="2449512" y="323862"/>
                                </a:lnTo>
                                <a:lnTo>
                                  <a:pt x="2447925" y="325437"/>
                                </a:lnTo>
                                <a:lnTo>
                                  <a:pt x="2447925" y="331800"/>
                                </a:lnTo>
                                <a:lnTo>
                                  <a:pt x="2449512" y="333387"/>
                                </a:lnTo>
                                <a:lnTo>
                                  <a:pt x="2455862" y="333387"/>
                                </a:lnTo>
                                <a:lnTo>
                                  <a:pt x="2457450" y="331800"/>
                                </a:lnTo>
                                <a:lnTo>
                                  <a:pt x="2457450" y="325437"/>
                                </a:lnTo>
                                <a:close/>
                              </a:path>
                              <a:path w="5048250" h="334010">
                                <a:moveTo>
                                  <a:pt x="2466975" y="1587"/>
                                </a:moveTo>
                                <a:lnTo>
                                  <a:pt x="2465387" y="0"/>
                                </a:lnTo>
                                <a:lnTo>
                                  <a:pt x="2459037" y="0"/>
                                </a:lnTo>
                                <a:lnTo>
                                  <a:pt x="2457450" y="1587"/>
                                </a:lnTo>
                                <a:lnTo>
                                  <a:pt x="2457450" y="7950"/>
                                </a:lnTo>
                                <a:lnTo>
                                  <a:pt x="2459037" y="9525"/>
                                </a:lnTo>
                                <a:lnTo>
                                  <a:pt x="2465387" y="9525"/>
                                </a:lnTo>
                                <a:lnTo>
                                  <a:pt x="2466975" y="7950"/>
                                </a:lnTo>
                                <a:lnTo>
                                  <a:pt x="2466975" y="1587"/>
                                </a:lnTo>
                                <a:close/>
                              </a:path>
                              <a:path w="5048250" h="334010">
                                <a:moveTo>
                                  <a:pt x="2476500" y="325437"/>
                                </a:moveTo>
                                <a:lnTo>
                                  <a:pt x="2474912" y="323862"/>
                                </a:lnTo>
                                <a:lnTo>
                                  <a:pt x="2468562" y="323862"/>
                                </a:lnTo>
                                <a:lnTo>
                                  <a:pt x="2466975" y="325437"/>
                                </a:lnTo>
                                <a:lnTo>
                                  <a:pt x="2466975" y="331800"/>
                                </a:lnTo>
                                <a:lnTo>
                                  <a:pt x="2468562" y="333387"/>
                                </a:lnTo>
                                <a:lnTo>
                                  <a:pt x="2474912" y="333387"/>
                                </a:lnTo>
                                <a:lnTo>
                                  <a:pt x="2476500" y="331800"/>
                                </a:lnTo>
                                <a:lnTo>
                                  <a:pt x="2476500" y="325437"/>
                                </a:lnTo>
                                <a:close/>
                              </a:path>
                              <a:path w="5048250" h="334010">
                                <a:moveTo>
                                  <a:pt x="2486025" y="1587"/>
                                </a:moveTo>
                                <a:lnTo>
                                  <a:pt x="2484437" y="0"/>
                                </a:lnTo>
                                <a:lnTo>
                                  <a:pt x="2478087" y="0"/>
                                </a:lnTo>
                                <a:lnTo>
                                  <a:pt x="2476500" y="1587"/>
                                </a:lnTo>
                                <a:lnTo>
                                  <a:pt x="2476500" y="7950"/>
                                </a:lnTo>
                                <a:lnTo>
                                  <a:pt x="2478087" y="9525"/>
                                </a:lnTo>
                                <a:lnTo>
                                  <a:pt x="2484437" y="9525"/>
                                </a:lnTo>
                                <a:lnTo>
                                  <a:pt x="2486025" y="7950"/>
                                </a:lnTo>
                                <a:lnTo>
                                  <a:pt x="2486025" y="1587"/>
                                </a:lnTo>
                                <a:close/>
                              </a:path>
                              <a:path w="5048250" h="334010">
                                <a:moveTo>
                                  <a:pt x="2495550" y="325437"/>
                                </a:moveTo>
                                <a:lnTo>
                                  <a:pt x="2493962" y="323862"/>
                                </a:lnTo>
                                <a:lnTo>
                                  <a:pt x="2487612" y="323862"/>
                                </a:lnTo>
                                <a:lnTo>
                                  <a:pt x="2486025" y="325437"/>
                                </a:lnTo>
                                <a:lnTo>
                                  <a:pt x="2486025" y="331800"/>
                                </a:lnTo>
                                <a:lnTo>
                                  <a:pt x="2487612" y="333387"/>
                                </a:lnTo>
                                <a:lnTo>
                                  <a:pt x="2493962" y="333387"/>
                                </a:lnTo>
                                <a:lnTo>
                                  <a:pt x="2495550" y="331800"/>
                                </a:lnTo>
                                <a:lnTo>
                                  <a:pt x="2495550" y="325437"/>
                                </a:lnTo>
                                <a:close/>
                              </a:path>
                              <a:path w="5048250" h="334010">
                                <a:moveTo>
                                  <a:pt x="2505075" y="1587"/>
                                </a:moveTo>
                                <a:lnTo>
                                  <a:pt x="2503487" y="0"/>
                                </a:lnTo>
                                <a:lnTo>
                                  <a:pt x="2497137" y="0"/>
                                </a:lnTo>
                                <a:lnTo>
                                  <a:pt x="2495550" y="1587"/>
                                </a:lnTo>
                                <a:lnTo>
                                  <a:pt x="2495550" y="7950"/>
                                </a:lnTo>
                                <a:lnTo>
                                  <a:pt x="2497137" y="9525"/>
                                </a:lnTo>
                                <a:lnTo>
                                  <a:pt x="2503487" y="9525"/>
                                </a:lnTo>
                                <a:lnTo>
                                  <a:pt x="2505075" y="7950"/>
                                </a:lnTo>
                                <a:lnTo>
                                  <a:pt x="2505075" y="1587"/>
                                </a:lnTo>
                                <a:close/>
                              </a:path>
                              <a:path w="5048250" h="334010">
                                <a:moveTo>
                                  <a:pt x="2514600" y="325437"/>
                                </a:moveTo>
                                <a:lnTo>
                                  <a:pt x="2513012" y="323862"/>
                                </a:lnTo>
                                <a:lnTo>
                                  <a:pt x="2506662" y="323862"/>
                                </a:lnTo>
                                <a:lnTo>
                                  <a:pt x="2505075" y="325437"/>
                                </a:lnTo>
                                <a:lnTo>
                                  <a:pt x="2505075" y="331800"/>
                                </a:lnTo>
                                <a:lnTo>
                                  <a:pt x="2506662" y="333387"/>
                                </a:lnTo>
                                <a:lnTo>
                                  <a:pt x="2513012" y="333387"/>
                                </a:lnTo>
                                <a:lnTo>
                                  <a:pt x="2514600" y="331800"/>
                                </a:lnTo>
                                <a:lnTo>
                                  <a:pt x="2514600" y="325437"/>
                                </a:lnTo>
                                <a:close/>
                              </a:path>
                              <a:path w="5048250" h="334010">
                                <a:moveTo>
                                  <a:pt x="2524125" y="1587"/>
                                </a:moveTo>
                                <a:lnTo>
                                  <a:pt x="2522537" y="0"/>
                                </a:lnTo>
                                <a:lnTo>
                                  <a:pt x="2516187" y="0"/>
                                </a:lnTo>
                                <a:lnTo>
                                  <a:pt x="2514600" y="1587"/>
                                </a:lnTo>
                                <a:lnTo>
                                  <a:pt x="2514600" y="7950"/>
                                </a:lnTo>
                                <a:lnTo>
                                  <a:pt x="2516187" y="9525"/>
                                </a:lnTo>
                                <a:lnTo>
                                  <a:pt x="2522537" y="9525"/>
                                </a:lnTo>
                                <a:lnTo>
                                  <a:pt x="2524125" y="7950"/>
                                </a:lnTo>
                                <a:lnTo>
                                  <a:pt x="2524125" y="1587"/>
                                </a:lnTo>
                                <a:close/>
                              </a:path>
                              <a:path w="5048250" h="334010">
                                <a:moveTo>
                                  <a:pt x="2533650" y="325437"/>
                                </a:moveTo>
                                <a:lnTo>
                                  <a:pt x="2532062" y="323862"/>
                                </a:lnTo>
                                <a:lnTo>
                                  <a:pt x="2525712" y="323862"/>
                                </a:lnTo>
                                <a:lnTo>
                                  <a:pt x="2524125" y="325437"/>
                                </a:lnTo>
                                <a:lnTo>
                                  <a:pt x="2524125" y="331800"/>
                                </a:lnTo>
                                <a:lnTo>
                                  <a:pt x="2525712" y="333387"/>
                                </a:lnTo>
                                <a:lnTo>
                                  <a:pt x="2532062" y="333387"/>
                                </a:lnTo>
                                <a:lnTo>
                                  <a:pt x="2533650" y="331800"/>
                                </a:lnTo>
                                <a:lnTo>
                                  <a:pt x="2533650" y="325437"/>
                                </a:lnTo>
                                <a:close/>
                              </a:path>
                              <a:path w="5048250" h="334010">
                                <a:moveTo>
                                  <a:pt x="2543175" y="1587"/>
                                </a:moveTo>
                                <a:lnTo>
                                  <a:pt x="2541587" y="0"/>
                                </a:lnTo>
                                <a:lnTo>
                                  <a:pt x="2535237" y="0"/>
                                </a:lnTo>
                                <a:lnTo>
                                  <a:pt x="2533650" y="1587"/>
                                </a:lnTo>
                                <a:lnTo>
                                  <a:pt x="2533650" y="7950"/>
                                </a:lnTo>
                                <a:lnTo>
                                  <a:pt x="2535237" y="9525"/>
                                </a:lnTo>
                                <a:lnTo>
                                  <a:pt x="2541587" y="9525"/>
                                </a:lnTo>
                                <a:lnTo>
                                  <a:pt x="2543175" y="7950"/>
                                </a:lnTo>
                                <a:lnTo>
                                  <a:pt x="2543175" y="1587"/>
                                </a:lnTo>
                                <a:close/>
                              </a:path>
                              <a:path w="5048250" h="334010">
                                <a:moveTo>
                                  <a:pt x="2552700" y="325437"/>
                                </a:moveTo>
                                <a:lnTo>
                                  <a:pt x="2551112" y="323862"/>
                                </a:lnTo>
                                <a:lnTo>
                                  <a:pt x="2544762" y="323862"/>
                                </a:lnTo>
                                <a:lnTo>
                                  <a:pt x="2543175" y="325437"/>
                                </a:lnTo>
                                <a:lnTo>
                                  <a:pt x="2543175" y="331800"/>
                                </a:lnTo>
                                <a:lnTo>
                                  <a:pt x="2544762" y="333387"/>
                                </a:lnTo>
                                <a:lnTo>
                                  <a:pt x="2551112" y="333387"/>
                                </a:lnTo>
                                <a:lnTo>
                                  <a:pt x="2552700" y="331800"/>
                                </a:lnTo>
                                <a:lnTo>
                                  <a:pt x="2552700" y="325437"/>
                                </a:lnTo>
                                <a:close/>
                              </a:path>
                              <a:path w="5048250" h="334010">
                                <a:moveTo>
                                  <a:pt x="2562225" y="1587"/>
                                </a:moveTo>
                                <a:lnTo>
                                  <a:pt x="2560637" y="0"/>
                                </a:lnTo>
                                <a:lnTo>
                                  <a:pt x="2554287" y="0"/>
                                </a:lnTo>
                                <a:lnTo>
                                  <a:pt x="2552700" y="1587"/>
                                </a:lnTo>
                                <a:lnTo>
                                  <a:pt x="2552700" y="7950"/>
                                </a:lnTo>
                                <a:lnTo>
                                  <a:pt x="2554287" y="9525"/>
                                </a:lnTo>
                                <a:lnTo>
                                  <a:pt x="2560637" y="9525"/>
                                </a:lnTo>
                                <a:lnTo>
                                  <a:pt x="2562225" y="7950"/>
                                </a:lnTo>
                                <a:lnTo>
                                  <a:pt x="2562225" y="1587"/>
                                </a:lnTo>
                                <a:close/>
                              </a:path>
                              <a:path w="5048250" h="334010">
                                <a:moveTo>
                                  <a:pt x="2571750" y="325437"/>
                                </a:moveTo>
                                <a:lnTo>
                                  <a:pt x="2570162" y="323862"/>
                                </a:lnTo>
                                <a:lnTo>
                                  <a:pt x="2563812" y="323862"/>
                                </a:lnTo>
                                <a:lnTo>
                                  <a:pt x="2562225" y="325437"/>
                                </a:lnTo>
                                <a:lnTo>
                                  <a:pt x="2562225" y="331800"/>
                                </a:lnTo>
                                <a:lnTo>
                                  <a:pt x="2563812" y="333387"/>
                                </a:lnTo>
                                <a:lnTo>
                                  <a:pt x="2570162" y="333387"/>
                                </a:lnTo>
                                <a:lnTo>
                                  <a:pt x="2571750" y="331800"/>
                                </a:lnTo>
                                <a:lnTo>
                                  <a:pt x="2571750" y="325437"/>
                                </a:lnTo>
                                <a:close/>
                              </a:path>
                              <a:path w="5048250" h="334010">
                                <a:moveTo>
                                  <a:pt x="2581275" y="1587"/>
                                </a:moveTo>
                                <a:lnTo>
                                  <a:pt x="2579687" y="0"/>
                                </a:lnTo>
                                <a:lnTo>
                                  <a:pt x="2573337" y="0"/>
                                </a:lnTo>
                                <a:lnTo>
                                  <a:pt x="2571750" y="1587"/>
                                </a:lnTo>
                                <a:lnTo>
                                  <a:pt x="2571750" y="7950"/>
                                </a:lnTo>
                                <a:lnTo>
                                  <a:pt x="2573337" y="9525"/>
                                </a:lnTo>
                                <a:lnTo>
                                  <a:pt x="2579687" y="9525"/>
                                </a:lnTo>
                                <a:lnTo>
                                  <a:pt x="2581275" y="7950"/>
                                </a:lnTo>
                                <a:lnTo>
                                  <a:pt x="2581275" y="1587"/>
                                </a:lnTo>
                                <a:close/>
                              </a:path>
                              <a:path w="5048250" h="334010">
                                <a:moveTo>
                                  <a:pt x="2590800" y="325437"/>
                                </a:moveTo>
                                <a:lnTo>
                                  <a:pt x="2589212" y="323862"/>
                                </a:lnTo>
                                <a:lnTo>
                                  <a:pt x="2582862" y="323862"/>
                                </a:lnTo>
                                <a:lnTo>
                                  <a:pt x="2581275" y="325437"/>
                                </a:lnTo>
                                <a:lnTo>
                                  <a:pt x="2581275" y="331800"/>
                                </a:lnTo>
                                <a:lnTo>
                                  <a:pt x="2582862" y="333387"/>
                                </a:lnTo>
                                <a:lnTo>
                                  <a:pt x="2589212" y="333387"/>
                                </a:lnTo>
                                <a:lnTo>
                                  <a:pt x="2590800" y="331800"/>
                                </a:lnTo>
                                <a:lnTo>
                                  <a:pt x="2590800" y="325437"/>
                                </a:lnTo>
                                <a:close/>
                              </a:path>
                              <a:path w="5048250" h="334010">
                                <a:moveTo>
                                  <a:pt x="2600325" y="1587"/>
                                </a:moveTo>
                                <a:lnTo>
                                  <a:pt x="2598737" y="0"/>
                                </a:lnTo>
                                <a:lnTo>
                                  <a:pt x="2592387" y="0"/>
                                </a:lnTo>
                                <a:lnTo>
                                  <a:pt x="2590800" y="1587"/>
                                </a:lnTo>
                                <a:lnTo>
                                  <a:pt x="2590800" y="7950"/>
                                </a:lnTo>
                                <a:lnTo>
                                  <a:pt x="2592387" y="9525"/>
                                </a:lnTo>
                                <a:lnTo>
                                  <a:pt x="2598737" y="9525"/>
                                </a:lnTo>
                                <a:lnTo>
                                  <a:pt x="2600325" y="7950"/>
                                </a:lnTo>
                                <a:lnTo>
                                  <a:pt x="2600325" y="1587"/>
                                </a:lnTo>
                                <a:close/>
                              </a:path>
                              <a:path w="5048250" h="334010">
                                <a:moveTo>
                                  <a:pt x="2609850" y="325437"/>
                                </a:moveTo>
                                <a:lnTo>
                                  <a:pt x="2608262" y="323862"/>
                                </a:lnTo>
                                <a:lnTo>
                                  <a:pt x="2601912" y="323862"/>
                                </a:lnTo>
                                <a:lnTo>
                                  <a:pt x="2600325" y="325437"/>
                                </a:lnTo>
                                <a:lnTo>
                                  <a:pt x="2600325" y="331800"/>
                                </a:lnTo>
                                <a:lnTo>
                                  <a:pt x="2601912" y="333387"/>
                                </a:lnTo>
                                <a:lnTo>
                                  <a:pt x="2608262" y="333387"/>
                                </a:lnTo>
                                <a:lnTo>
                                  <a:pt x="2609850" y="331800"/>
                                </a:lnTo>
                                <a:lnTo>
                                  <a:pt x="2609850" y="325437"/>
                                </a:lnTo>
                                <a:close/>
                              </a:path>
                              <a:path w="5048250" h="334010">
                                <a:moveTo>
                                  <a:pt x="2619375" y="1587"/>
                                </a:moveTo>
                                <a:lnTo>
                                  <a:pt x="2617787" y="0"/>
                                </a:lnTo>
                                <a:lnTo>
                                  <a:pt x="2611437" y="0"/>
                                </a:lnTo>
                                <a:lnTo>
                                  <a:pt x="2609850" y="1587"/>
                                </a:lnTo>
                                <a:lnTo>
                                  <a:pt x="2609850" y="7950"/>
                                </a:lnTo>
                                <a:lnTo>
                                  <a:pt x="2611437" y="9525"/>
                                </a:lnTo>
                                <a:lnTo>
                                  <a:pt x="2617787" y="9525"/>
                                </a:lnTo>
                                <a:lnTo>
                                  <a:pt x="2619375" y="7950"/>
                                </a:lnTo>
                                <a:lnTo>
                                  <a:pt x="2619375" y="1587"/>
                                </a:lnTo>
                                <a:close/>
                              </a:path>
                              <a:path w="5048250" h="334010">
                                <a:moveTo>
                                  <a:pt x="2628900" y="325437"/>
                                </a:moveTo>
                                <a:lnTo>
                                  <a:pt x="2627312" y="323862"/>
                                </a:lnTo>
                                <a:lnTo>
                                  <a:pt x="2620962" y="323862"/>
                                </a:lnTo>
                                <a:lnTo>
                                  <a:pt x="2619375" y="325437"/>
                                </a:lnTo>
                                <a:lnTo>
                                  <a:pt x="2619375" y="331800"/>
                                </a:lnTo>
                                <a:lnTo>
                                  <a:pt x="2620962" y="333387"/>
                                </a:lnTo>
                                <a:lnTo>
                                  <a:pt x="2627312" y="333387"/>
                                </a:lnTo>
                                <a:lnTo>
                                  <a:pt x="2628900" y="331800"/>
                                </a:lnTo>
                                <a:lnTo>
                                  <a:pt x="2628900" y="325437"/>
                                </a:lnTo>
                                <a:close/>
                              </a:path>
                              <a:path w="5048250" h="334010">
                                <a:moveTo>
                                  <a:pt x="2638425" y="1587"/>
                                </a:moveTo>
                                <a:lnTo>
                                  <a:pt x="2636837" y="0"/>
                                </a:lnTo>
                                <a:lnTo>
                                  <a:pt x="2630487" y="0"/>
                                </a:lnTo>
                                <a:lnTo>
                                  <a:pt x="2628900" y="1587"/>
                                </a:lnTo>
                                <a:lnTo>
                                  <a:pt x="2628900" y="7950"/>
                                </a:lnTo>
                                <a:lnTo>
                                  <a:pt x="2630487" y="9525"/>
                                </a:lnTo>
                                <a:lnTo>
                                  <a:pt x="2636837" y="9525"/>
                                </a:lnTo>
                                <a:lnTo>
                                  <a:pt x="2638425" y="7950"/>
                                </a:lnTo>
                                <a:lnTo>
                                  <a:pt x="2638425" y="1587"/>
                                </a:lnTo>
                                <a:close/>
                              </a:path>
                              <a:path w="5048250" h="334010">
                                <a:moveTo>
                                  <a:pt x="2647950" y="325437"/>
                                </a:moveTo>
                                <a:lnTo>
                                  <a:pt x="2646362" y="323862"/>
                                </a:lnTo>
                                <a:lnTo>
                                  <a:pt x="2640012" y="323862"/>
                                </a:lnTo>
                                <a:lnTo>
                                  <a:pt x="2638425" y="325437"/>
                                </a:lnTo>
                                <a:lnTo>
                                  <a:pt x="2638425" y="331800"/>
                                </a:lnTo>
                                <a:lnTo>
                                  <a:pt x="2640012" y="333387"/>
                                </a:lnTo>
                                <a:lnTo>
                                  <a:pt x="2646362" y="333387"/>
                                </a:lnTo>
                                <a:lnTo>
                                  <a:pt x="2647950" y="331800"/>
                                </a:lnTo>
                                <a:lnTo>
                                  <a:pt x="2647950" y="325437"/>
                                </a:lnTo>
                                <a:close/>
                              </a:path>
                              <a:path w="5048250" h="334010">
                                <a:moveTo>
                                  <a:pt x="2657475" y="1587"/>
                                </a:moveTo>
                                <a:lnTo>
                                  <a:pt x="2655887" y="0"/>
                                </a:lnTo>
                                <a:lnTo>
                                  <a:pt x="2649537" y="0"/>
                                </a:lnTo>
                                <a:lnTo>
                                  <a:pt x="2647950" y="1587"/>
                                </a:lnTo>
                                <a:lnTo>
                                  <a:pt x="2647950" y="7950"/>
                                </a:lnTo>
                                <a:lnTo>
                                  <a:pt x="2649537" y="9525"/>
                                </a:lnTo>
                                <a:lnTo>
                                  <a:pt x="2655887" y="9525"/>
                                </a:lnTo>
                                <a:lnTo>
                                  <a:pt x="2657475" y="7950"/>
                                </a:lnTo>
                                <a:lnTo>
                                  <a:pt x="2657475" y="1587"/>
                                </a:lnTo>
                                <a:close/>
                              </a:path>
                              <a:path w="5048250" h="334010">
                                <a:moveTo>
                                  <a:pt x="2667000" y="325437"/>
                                </a:moveTo>
                                <a:lnTo>
                                  <a:pt x="2665412" y="323862"/>
                                </a:lnTo>
                                <a:lnTo>
                                  <a:pt x="2659062" y="323862"/>
                                </a:lnTo>
                                <a:lnTo>
                                  <a:pt x="2657475" y="325437"/>
                                </a:lnTo>
                                <a:lnTo>
                                  <a:pt x="2657475" y="331800"/>
                                </a:lnTo>
                                <a:lnTo>
                                  <a:pt x="2659062" y="333387"/>
                                </a:lnTo>
                                <a:lnTo>
                                  <a:pt x="2665412" y="333387"/>
                                </a:lnTo>
                                <a:lnTo>
                                  <a:pt x="2667000" y="331800"/>
                                </a:lnTo>
                                <a:lnTo>
                                  <a:pt x="2667000" y="325437"/>
                                </a:lnTo>
                                <a:close/>
                              </a:path>
                              <a:path w="5048250" h="334010">
                                <a:moveTo>
                                  <a:pt x="2676525" y="1587"/>
                                </a:moveTo>
                                <a:lnTo>
                                  <a:pt x="2674937" y="0"/>
                                </a:lnTo>
                                <a:lnTo>
                                  <a:pt x="2668587" y="0"/>
                                </a:lnTo>
                                <a:lnTo>
                                  <a:pt x="2667000" y="1587"/>
                                </a:lnTo>
                                <a:lnTo>
                                  <a:pt x="2667000" y="7950"/>
                                </a:lnTo>
                                <a:lnTo>
                                  <a:pt x="2668587" y="9525"/>
                                </a:lnTo>
                                <a:lnTo>
                                  <a:pt x="2674937" y="9525"/>
                                </a:lnTo>
                                <a:lnTo>
                                  <a:pt x="2676525" y="7950"/>
                                </a:lnTo>
                                <a:lnTo>
                                  <a:pt x="2676525" y="1587"/>
                                </a:lnTo>
                                <a:close/>
                              </a:path>
                              <a:path w="5048250" h="334010">
                                <a:moveTo>
                                  <a:pt x="2686050" y="325437"/>
                                </a:moveTo>
                                <a:lnTo>
                                  <a:pt x="2684462" y="323862"/>
                                </a:lnTo>
                                <a:lnTo>
                                  <a:pt x="2678112" y="323862"/>
                                </a:lnTo>
                                <a:lnTo>
                                  <a:pt x="2676525" y="325437"/>
                                </a:lnTo>
                                <a:lnTo>
                                  <a:pt x="2676525" y="331800"/>
                                </a:lnTo>
                                <a:lnTo>
                                  <a:pt x="2678112" y="333387"/>
                                </a:lnTo>
                                <a:lnTo>
                                  <a:pt x="2684462" y="333387"/>
                                </a:lnTo>
                                <a:lnTo>
                                  <a:pt x="2686050" y="331800"/>
                                </a:lnTo>
                                <a:lnTo>
                                  <a:pt x="2686050" y="325437"/>
                                </a:lnTo>
                                <a:close/>
                              </a:path>
                              <a:path w="5048250" h="334010">
                                <a:moveTo>
                                  <a:pt x="2695575" y="1587"/>
                                </a:moveTo>
                                <a:lnTo>
                                  <a:pt x="2693987" y="0"/>
                                </a:lnTo>
                                <a:lnTo>
                                  <a:pt x="2687637" y="0"/>
                                </a:lnTo>
                                <a:lnTo>
                                  <a:pt x="2686050" y="1587"/>
                                </a:lnTo>
                                <a:lnTo>
                                  <a:pt x="2686050" y="7950"/>
                                </a:lnTo>
                                <a:lnTo>
                                  <a:pt x="2687637" y="9525"/>
                                </a:lnTo>
                                <a:lnTo>
                                  <a:pt x="2693987" y="9525"/>
                                </a:lnTo>
                                <a:lnTo>
                                  <a:pt x="2695575" y="7950"/>
                                </a:lnTo>
                                <a:lnTo>
                                  <a:pt x="2695575" y="1587"/>
                                </a:lnTo>
                                <a:close/>
                              </a:path>
                              <a:path w="5048250" h="334010">
                                <a:moveTo>
                                  <a:pt x="2705100" y="325437"/>
                                </a:moveTo>
                                <a:lnTo>
                                  <a:pt x="2703512" y="323862"/>
                                </a:lnTo>
                                <a:lnTo>
                                  <a:pt x="2697162" y="323862"/>
                                </a:lnTo>
                                <a:lnTo>
                                  <a:pt x="2695575" y="325437"/>
                                </a:lnTo>
                                <a:lnTo>
                                  <a:pt x="2695575" y="331800"/>
                                </a:lnTo>
                                <a:lnTo>
                                  <a:pt x="2697162" y="333387"/>
                                </a:lnTo>
                                <a:lnTo>
                                  <a:pt x="2703512" y="333387"/>
                                </a:lnTo>
                                <a:lnTo>
                                  <a:pt x="2705100" y="331800"/>
                                </a:lnTo>
                                <a:lnTo>
                                  <a:pt x="2705100" y="325437"/>
                                </a:lnTo>
                                <a:close/>
                              </a:path>
                              <a:path w="5048250" h="334010">
                                <a:moveTo>
                                  <a:pt x="2714625" y="1587"/>
                                </a:moveTo>
                                <a:lnTo>
                                  <a:pt x="2713037" y="0"/>
                                </a:lnTo>
                                <a:lnTo>
                                  <a:pt x="2706687" y="0"/>
                                </a:lnTo>
                                <a:lnTo>
                                  <a:pt x="2705100" y="1587"/>
                                </a:lnTo>
                                <a:lnTo>
                                  <a:pt x="2705100" y="7950"/>
                                </a:lnTo>
                                <a:lnTo>
                                  <a:pt x="2706687" y="9525"/>
                                </a:lnTo>
                                <a:lnTo>
                                  <a:pt x="2713037" y="9525"/>
                                </a:lnTo>
                                <a:lnTo>
                                  <a:pt x="2714625" y="7950"/>
                                </a:lnTo>
                                <a:lnTo>
                                  <a:pt x="2714625" y="1587"/>
                                </a:lnTo>
                                <a:close/>
                              </a:path>
                              <a:path w="5048250" h="334010">
                                <a:moveTo>
                                  <a:pt x="2724150" y="325437"/>
                                </a:moveTo>
                                <a:lnTo>
                                  <a:pt x="2722562" y="323862"/>
                                </a:lnTo>
                                <a:lnTo>
                                  <a:pt x="2716212" y="323862"/>
                                </a:lnTo>
                                <a:lnTo>
                                  <a:pt x="2714625" y="325437"/>
                                </a:lnTo>
                                <a:lnTo>
                                  <a:pt x="2714625" y="331800"/>
                                </a:lnTo>
                                <a:lnTo>
                                  <a:pt x="2716212" y="333387"/>
                                </a:lnTo>
                                <a:lnTo>
                                  <a:pt x="2722562" y="333387"/>
                                </a:lnTo>
                                <a:lnTo>
                                  <a:pt x="2724150" y="331800"/>
                                </a:lnTo>
                                <a:lnTo>
                                  <a:pt x="2724150" y="325437"/>
                                </a:lnTo>
                                <a:close/>
                              </a:path>
                              <a:path w="5048250" h="334010">
                                <a:moveTo>
                                  <a:pt x="2733675" y="1587"/>
                                </a:moveTo>
                                <a:lnTo>
                                  <a:pt x="2732087" y="0"/>
                                </a:lnTo>
                                <a:lnTo>
                                  <a:pt x="2725737" y="0"/>
                                </a:lnTo>
                                <a:lnTo>
                                  <a:pt x="2724150" y="1587"/>
                                </a:lnTo>
                                <a:lnTo>
                                  <a:pt x="2724150" y="7950"/>
                                </a:lnTo>
                                <a:lnTo>
                                  <a:pt x="2725737" y="9525"/>
                                </a:lnTo>
                                <a:lnTo>
                                  <a:pt x="2732087" y="9525"/>
                                </a:lnTo>
                                <a:lnTo>
                                  <a:pt x="2733675" y="7950"/>
                                </a:lnTo>
                                <a:lnTo>
                                  <a:pt x="2733675" y="1587"/>
                                </a:lnTo>
                                <a:close/>
                              </a:path>
                              <a:path w="5048250" h="334010">
                                <a:moveTo>
                                  <a:pt x="2743200" y="325437"/>
                                </a:moveTo>
                                <a:lnTo>
                                  <a:pt x="2741612" y="323862"/>
                                </a:lnTo>
                                <a:lnTo>
                                  <a:pt x="2735262" y="323862"/>
                                </a:lnTo>
                                <a:lnTo>
                                  <a:pt x="2733675" y="325437"/>
                                </a:lnTo>
                                <a:lnTo>
                                  <a:pt x="2733675" y="331800"/>
                                </a:lnTo>
                                <a:lnTo>
                                  <a:pt x="2735262" y="333387"/>
                                </a:lnTo>
                                <a:lnTo>
                                  <a:pt x="2741612" y="333387"/>
                                </a:lnTo>
                                <a:lnTo>
                                  <a:pt x="2743200" y="331800"/>
                                </a:lnTo>
                                <a:lnTo>
                                  <a:pt x="2743200" y="325437"/>
                                </a:lnTo>
                                <a:close/>
                              </a:path>
                              <a:path w="5048250" h="334010">
                                <a:moveTo>
                                  <a:pt x="2752725" y="1587"/>
                                </a:moveTo>
                                <a:lnTo>
                                  <a:pt x="2751137" y="0"/>
                                </a:lnTo>
                                <a:lnTo>
                                  <a:pt x="2744787" y="0"/>
                                </a:lnTo>
                                <a:lnTo>
                                  <a:pt x="2743200" y="1587"/>
                                </a:lnTo>
                                <a:lnTo>
                                  <a:pt x="2743200" y="7950"/>
                                </a:lnTo>
                                <a:lnTo>
                                  <a:pt x="2744787" y="9525"/>
                                </a:lnTo>
                                <a:lnTo>
                                  <a:pt x="2751137" y="9525"/>
                                </a:lnTo>
                                <a:lnTo>
                                  <a:pt x="2752725" y="7950"/>
                                </a:lnTo>
                                <a:lnTo>
                                  <a:pt x="2752725" y="1587"/>
                                </a:lnTo>
                                <a:close/>
                              </a:path>
                              <a:path w="5048250" h="334010">
                                <a:moveTo>
                                  <a:pt x="2762250" y="325437"/>
                                </a:moveTo>
                                <a:lnTo>
                                  <a:pt x="2760662" y="323862"/>
                                </a:lnTo>
                                <a:lnTo>
                                  <a:pt x="2754312" y="323862"/>
                                </a:lnTo>
                                <a:lnTo>
                                  <a:pt x="2752725" y="325437"/>
                                </a:lnTo>
                                <a:lnTo>
                                  <a:pt x="2752725" y="331800"/>
                                </a:lnTo>
                                <a:lnTo>
                                  <a:pt x="2754312" y="333387"/>
                                </a:lnTo>
                                <a:lnTo>
                                  <a:pt x="2760662" y="333387"/>
                                </a:lnTo>
                                <a:lnTo>
                                  <a:pt x="2762250" y="331800"/>
                                </a:lnTo>
                                <a:lnTo>
                                  <a:pt x="2762250" y="325437"/>
                                </a:lnTo>
                                <a:close/>
                              </a:path>
                              <a:path w="5048250" h="334010">
                                <a:moveTo>
                                  <a:pt x="2771775" y="1587"/>
                                </a:moveTo>
                                <a:lnTo>
                                  <a:pt x="2770187" y="0"/>
                                </a:lnTo>
                                <a:lnTo>
                                  <a:pt x="2763837" y="0"/>
                                </a:lnTo>
                                <a:lnTo>
                                  <a:pt x="2762250" y="1587"/>
                                </a:lnTo>
                                <a:lnTo>
                                  <a:pt x="2762250" y="7950"/>
                                </a:lnTo>
                                <a:lnTo>
                                  <a:pt x="2763837" y="9525"/>
                                </a:lnTo>
                                <a:lnTo>
                                  <a:pt x="2770187" y="9525"/>
                                </a:lnTo>
                                <a:lnTo>
                                  <a:pt x="2771775" y="7950"/>
                                </a:lnTo>
                                <a:lnTo>
                                  <a:pt x="2771775" y="1587"/>
                                </a:lnTo>
                                <a:close/>
                              </a:path>
                              <a:path w="5048250" h="334010">
                                <a:moveTo>
                                  <a:pt x="2781300" y="325437"/>
                                </a:moveTo>
                                <a:lnTo>
                                  <a:pt x="2779712" y="323862"/>
                                </a:lnTo>
                                <a:lnTo>
                                  <a:pt x="2773362" y="323862"/>
                                </a:lnTo>
                                <a:lnTo>
                                  <a:pt x="2771775" y="325437"/>
                                </a:lnTo>
                                <a:lnTo>
                                  <a:pt x="2771775" y="331800"/>
                                </a:lnTo>
                                <a:lnTo>
                                  <a:pt x="2773362" y="333387"/>
                                </a:lnTo>
                                <a:lnTo>
                                  <a:pt x="2779712" y="333387"/>
                                </a:lnTo>
                                <a:lnTo>
                                  <a:pt x="2781300" y="331800"/>
                                </a:lnTo>
                                <a:lnTo>
                                  <a:pt x="2781300" y="325437"/>
                                </a:lnTo>
                                <a:close/>
                              </a:path>
                              <a:path w="5048250" h="334010">
                                <a:moveTo>
                                  <a:pt x="2790825" y="1587"/>
                                </a:moveTo>
                                <a:lnTo>
                                  <a:pt x="2789237" y="0"/>
                                </a:lnTo>
                                <a:lnTo>
                                  <a:pt x="2782887" y="0"/>
                                </a:lnTo>
                                <a:lnTo>
                                  <a:pt x="2781300" y="1587"/>
                                </a:lnTo>
                                <a:lnTo>
                                  <a:pt x="2781300" y="7950"/>
                                </a:lnTo>
                                <a:lnTo>
                                  <a:pt x="2782887" y="9525"/>
                                </a:lnTo>
                                <a:lnTo>
                                  <a:pt x="2789237" y="9525"/>
                                </a:lnTo>
                                <a:lnTo>
                                  <a:pt x="2790825" y="7950"/>
                                </a:lnTo>
                                <a:lnTo>
                                  <a:pt x="2790825" y="1587"/>
                                </a:lnTo>
                                <a:close/>
                              </a:path>
                              <a:path w="5048250" h="334010">
                                <a:moveTo>
                                  <a:pt x="2800350" y="325437"/>
                                </a:moveTo>
                                <a:lnTo>
                                  <a:pt x="2798762" y="323862"/>
                                </a:lnTo>
                                <a:lnTo>
                                  <a:pt x="2792412" y="323862"/>
                                </a:lnTo>
                                <a:lnTo>
                                  <a:pt x="2790825" y="325437"/>
                                </a:lnTo>
                                <a:lnTo>
                                  <a:pt x="2790825" y="331800"/>
                                </a:lnTo>
                                <a:lnTo>
                                  <a:pt x="2792412" y="333387"/>
                                </a:lnTo>
                                <a:lnTo>
                                  <a:pt x="2798762" y="333387"/>
                                </a:lnTo>
                                <a:lnTo>
                                  <a:pt x="2800350" y="331800"/>
                                </a:lnTo>
                                <a:lnTo>
                                  <a:pt x="2800350" y="325437"/>
                                </a:lnTo>
                                <a:close/>
                              </a:path>
                              <a:path w="5048250" h="334010">
                                <a:moveTo>
                                  <a:pt x="2809875" y="1587"/>
                                </a:moveTo>
                                <a:lnTo>
                                  <a:pt x="2808287" y="0"/>
                                </a:lnTo>
                                <a:lnTo>
                                  <a:pt x="2801937" y="0"/>
                                </a:lnTo>
                                <a:lnTo>
                                  <a:pt x="2800350" y="1587"/>
                                </a:lnTo>
                                <a:lnTo>
                                  <a:pt x="2800350" y="7950"/>
                                </a:lnTo>
                                <a:lnTo>
                                  <a:pt x="2801937" y="9525"/>
                                </a:lnTo>
                                <a:lnTo>
                                  <a:pt x="2808287" y="9525"/>
                                </a:lnTo>
                                <a:lnTo>
                                  <a:pt x="2809875" y="7950"/>
                                </a:lnTo>
                                <a:lnTo>
                                  <a:pt x="2809875" y="1587"/>
                                </a:lnTo>
                                <a:close/>
                              </a:path>
                              <a:path w="5048250" h="334010">
                                <a:moveTo>
                                  <a:pt x="2819400" y="325437"/>
                                </a:moveTo>
                                <a:lnTo>
                                  <a:pt x="2817812" y="323862"/>
                                </a:lnTo>
                                <a:lnTo>
                                  <a:pt x="2811462" y="323862"/>
                                </a:lnTo>
                                <a:lnTo>
                                  <a:pt x="2809875" y="325437"/>
                                </a:lnTo>
                                <a:lnTo>
                                  <a:pt x="2809875" y="331800"/>
                                </a:lnTo>
                                <a:lnTo>
                                  <a:pt x="2811462" y="333387"/>
                                </a:lnTo>
                                <a:lnTo>
                                  <a:pt x="2817812" y="333387"/>
                                </a:lnTo>
                                <a:lnTo>
                                  <a:pt x="2819400" y="331800"/>
                                </a:lnTo>
                                <a:lnTo>
                                  <a:pt x="2819400" y="325437"/>
                                </a:lnTo>
                                <a:close/>
                              </a:path>
                              <a:path w="5048250" h="334010">
                                <a:moveTo>
                                  <a:pt x="2828925" y="1587"/>
                                </a:moveTo>
                                <a:lnTo>
                                  <a:pt x="2827337" y="0"/>
                                </a:lnTo>
                                <a:lnTo>
                                  <a:pt x="2820987" y="0"/>
                                </a:lnTo>
                                <a:lnTo>
                                  <a:pt x="2819400" y="1587"/>
                                </a:lnTo>
                                <a:lnTo>
                                  <a:pt x="2819400" y="7950"/>
                                </a:lnTo>
                                <a:lnTo>
                                  <a:pt x="2820987" y="9525"/>
                                </a:lnTo>
                                <a:lnTo>
                                  <a:pt x="2827337" y="9525"/>
                                </a:lnTo>
                                <a:lnTo>
                                  <a:pt x="2828925" y="7950"/>
                                </a:lnTo>
                                <a:lnTo>
                                  <a:pt x="2828925" y="1587"/>
                                </a:lnTo>
                                <a:close/>
                              </a:path>
                              <a:path w="5048250" h="334010">
                                <a:moveTo>
                                  <a:pt x="2838450" y="325437"/>
                                </a:moveTo>
                                <a:lnTo>
                                  <a:pt x="2836862" y="323862"/>
                                </a:lnTo>
                                <a:lnTo>
                                  <a:pt x="2830512" y="323862"/>
                                </a:lnTo>
                                <a:lnTo>
                                  <a:pt x="2828925" y="325437"/>
                                </a:lnTo>
                                <a:lnTo>
                                  <a:pt x="2828925" y="331800"/>
                                </a:lnTo>
                                <a:lnTo>
                                  <a:pt x="2830512" y="333387"/>
                                </a:lnTo>
                                <a:lnTo>
                                  <a:pt x="2836862" y="333387"/>
                                </a:lnTo>
                                <a:lnTo>
                                  <a:pt x="2838450" y="331800"/>
                                </a:lnTo>
                                <a:lnTo>
                                  <a:pt x="2838450" y="325437"/>
                                </a:lnTo>
                                <a:close/>
                              </a:path>
                              <a:path w="5048250" h="334010">
                                <a:moveTo>
                                  <a:pt x="2847975" y="1587"/>
                                </a:moveTo>
                                <a:lnTo>
                                  <a:pt x="2846387" y="0"/>
                                </a:lnTo>
                                <a:lnTo>
                                  <a:pt x="2840037" y="0"/>
                                </a:lnTo>
                                <a:lnTo>
                                  <a:pt x="2838450" y="1587"/>
                                </a:lnTo>
                                <a:lnTo>
                                  <a:pt x="2838450" y="7950"/>
                                </a:lnTo>
                                <a:lnTo>
                                  <a:pt x="2840037" y="9525"/>
                                </a:lnTo>
                                <a:lnTo>
                                  <a:pt x="2846387" y="9525"/>
                                </a:lnTo>
                                <a:lnTo>
                                  <a:pt x="2847975" y="7950"/>
                                </a:lnTo>
                                <a:lnTo>
                                  <a:pt x="2847975" y="1587"/>
                                </a:lnTo>
                                <a:close/>
                              </a:path>
                              <a:path w="5048250" h="334010">
                                <a:moveTo>
                                  <a:pt x="2857500" y="325437"/>
                                </a:moveTo>
                                <a:lnTo>
                                  <a:pt x="2855912" y="323862"/>
                                </a:lnTo>
                                <a:lnTo>
                                  <a:pt x="2849562" y="323862"/>
                                </a:lnTo>
                                <a:lnTo>
                                  <a:pt x="2847975" y="325437"/>
                                </a:lnTo>
                                <a:lnTo>
                                  <a:pt x="2847975" y="331800"/>
                                </a:lnTo>
                                <a:lnTo>
                                  <a:pt x="2849562" y="333387"/>
                                </a:lnTo>
                                <a:lnTo>
                                  <a:pt x="2855912" y="333387"/>
                                </a:lnTo>
                                <a:lnTo>
                                  <a:pt x="2857500" y="331800"/>
                                </a:lnTo>
                                <a:lnTo>
                                  <a:pt x="2857500" y="325437"/>
                                </a:lnTo>
                                <a:close/>
                              </a:path>
                              <a:path w="5048250" h="334010">
                                <a:moveTo>
                                  <a:pt x="2867025" y="1587"/>
                                </a:moveTo>
                                <a:lnTo>
                                  <a:pt x="2865437" y="0"/>
                                </a:lnTo>
                                <a:lnTo>
                                  <a:pt x="2859087" y="0"/>
                                </a:lnTo>
                                <a:lnTo>
                                  <a:pt x="2857500" y="1587"/>
                                </a:lnTo>
                                <a:lnTo>
                                  <a:pt x="2857500" y="7950"/>
                                </a:lnTo>
                                <a:lnTo>
                                  <a:pt x="2859087" y="9525"/>
                                </a:lnTo>
                                <a:lnTo>
                                  <a:pt x="2865437" y="9525"/>
                                </a:lnTo>
                                <a:lnTo>
                                  <a:pt x="2867025" y="7950"/>
                                </a:lnTo>
                                <a:lnTo>
                                  <a:pt x="2867025" y="1587"/>
                                </a:lnTo>
                                <a:close/>
                              </a:path>
                              <a:path w="5048250" h="334010">
                                <a:moveTo>
                                  <a:pt x="2876550" y="325437"/>
                                </a:moveTo>
                                <a:lnTo>
                                  <a:pt x="2874962" y="323862"/>
                                </a:lnTo>
                                <a:lnTo>
                                  <a:pt x="2868612" y="323862"/>
                                </a:lnTo>
                                <a:lnTo>
                                  <a:pt x="2867025" y="325437"/>
                                </a:lnTo>
                                <a:lnTo>
                                  <a:pt x="2867025" y="331800"/>
                                </a:lnTo>
                                <a:lnTo>
                                  <a:pt x="2868612" y="333387"/>
                                </a:lnTo>
                                <a:lnTo>
                                  <a:pt x="2874962" y="333387"/>
                                </a:lnTo>
                                <a:lnTo>
                                  <a:pt x="2876550" y="331800"/>
                                </a:lnTo>
                                <a:lnTo>
                                  <a:pt x="2876550" y="325437"/>
                                </a:lnTo>
                                <a:close/>
                              </a:path>
                              <a:path w="5048250" h="334010">
                                <a:moveTo>
                                  <a:pt x="2886075" y="1587"/>
                                </a:moveTo>
                                <a:lnTo>
                                  <a:pt x="2884487" y="0"/>
                                </a:lnTo>
                                <a:lnTo>
                                  <a:pt x="2878137" y="0"/>
                                </a:lnTo>
                                <a:lnTo>
                                  <a:pt x="2876550" y="1587"/>
                                </a:lnTo>
                                <a:lnTo>
                                  <a:pt x="2876550" y="7950"/>
                                </a:lnTo>
                                <a:lnTo>
                                  <a:pt x="2878137" y="9525"/>
                                </a:lnTo>
                                <a:lnTo>
                                  <a:pt x="2884487" y="9525"/>
                                </a:lnTo>
                                <a:lnTo>
                                  <a:pt x="2886075" y="7950"/>
                                </a:lnTo>
                                <a:lnTo>
                                  <a:pt x="2886075" y="1587"/>
                                </a:lnTo>
                                <a:close/>
                              </a:path>
                              <a:path w="5048250" h="334010">
                                <a:moveTo>
                                  <a:pt x="2895600" y="325437"/>
                                </a:moveTo>
                                <a:lnTo>
                                  <a:pt x="2894012" y="323862"/>
                                </a:lnTo>
                                <a:lnTo>
                                  <a:pt x="2887662" y="323862"/>
                                </a:lnTo>
                                <a:lnTo>
                                  <a:pt x="2886075" y="325437"/>
                                </a:lnTo>
                                <a:lnTo>
                                  <a:pt x="2886075" y="331800"/>
                                </a:lnTo>
                                <a:lnTo>
                                  <a:pt x="2887662" y="333387"/>
                                </a:lnTo>
                                <a:lnTo>
                                  <a:pt x="2894012" y="333387"/>
                                </a:lnTo>
                                <a:lnTo>
                                  <a:pt x="2895600" y="331800"/>
                                </a:lnTo>
                                <a:lnTo>
                                  <a:pt x="2895600" y="325437"/>
                                </a:lnTo>
                                <a:close/>
                              </a:path>
                              <a:path w="5048250" h="334010">
                                <a:moveTo>
                                  <a:pt x="2905125" y="1587"/>
                                </a:moveTo>
                                <a:lnTo>
                                  <a:pt x="2903537" y="0"/>
                                </a:lnTo>
                                <a:lnTo>
                                  <a:pt x="2897187" y="0"/>
                                </a:lnTo>
                                <a:lnTo>
                                  <a:pt x="2895600" y="1587"/>
                                </a:lnTo>
                                <a:lnTo>
                                  <a:pt x="2895600" y="7950"/>
                                </a:lnTo>
                                <a:lnTo>
                                  <a:pt x="2897187" y="9525"/>
                                </a:lnTo>
                                <a:lnTo>
                                  <a:pt x="2903537" y="9525"/>
                                </a:lnTo>
                                <a:lnTo>
                                  <a:pt x="2905125" y="7950"/>
                                </a:lnTo>
                                <a:lnTo>
                                  <a:pt x="2905125" y="1587"/>
                                </a:lnTo>
                                <a:close/>
                              </a:path>
                              <a:path w="5048250" h="334010">
                                <a:moveTo>
                                  <a:pt x="2914650" y="325437"/>
                                </a:moveTo>
                                <a:lnTo>
                                  <a:pt x="2913062" y="323862"/>
                                </a:lnTo>
                                <a:lnTo>
                                  <a:pt x="2906712" y="323862"/>
                                </a:lnTo>
                                <a:lnTo>
                                  <a:pt x="2905125" y="325437"/>
                                </a:lnTo>
                                <a:lnTo>
                                  <a:pt x="2905125" y="331800"/>
                                </a:lnTo>
                                <a:lnTo>
                                  <a:pt x="2906712" y="333387"/>
                                </a:lnTo>
                                <a:lnTo>
                                  <a:pt x="2913062" y="333387"/>
                                </a:lnTo>
                                <a:lnTo>
                                  <a:pt x="2914650" y="331800"/>
                                </a:lnTo>
                                <a:lnTo>
                                  <a:pt x="2914650" y="325437"/>
                                </a:lnTo>
                                <a:close/>
                              </a:path>
                              <a:path w="5048250" h="334010">
                                <a:moveTo>
                                  <a:pt x="2924175" y="1587"/>
                                </a:moveTo>
                                <a:lnTo>
                                  <a:pt x="2922587" y="0"/>
                                </a:lnTo>
                                <a:lnTo>
                                  <a:pt x="2916237" y="0"/>
                                </a:lnTo>
                                <a:lnTo>
                                  <a:pt x="2914650" y="1587"/>
                                </a:lnTo>
                                <a:lnTo>
                                  <a:pt x="2914650" y="7950"/>
                                </a:lnTo>
                                <a:lnTo>
                                  <a:pt x="2916237" y="9525"/>
                                </a:lnTo>
                                <a:lnTo>
                                  <a:pt x="2922587" y="9525"/>
                                </a:lnTo>
                                <a:lnTo>
                                  <a:pt x="2924175" y="7950"/>
                                </a:lnTo>
                                <a:lnTo>
                                  <a:pt x="2924175" y="1587"/>
                                </a:lnTo>
                                <a:close/>
                              </a:path>
                              <a:path w="5048250" h="334010">
                                <a:moveTo>
                                  <a:pt x="2933700" y="325437"/>
                                </a:moveTo>
                                <a:lnTo>
                                  <a:pt x="2932112" y="323862"/>
                                </a:lnTo>
                                <a:lnTo>
                                  <a:pt x="2925762" y="323862"/>
                                </a:lnTo>
                                <a:lnTo>
                                  <a:pt x="2924175" y="325437"/>
                                </a:lnTo>
                                <a:lnTo>
                                  <a:pt x="2924175" y="331800"/>
                                </a:lnTo>
                                <a:lnTo>
                                  <a:pt x="2925762" y="333387"/>
                                </a:lnTo>
                                <a:lnTo>
                                  <a:pt x="2932112" y="333387"/>
                                </a:lnTo>
                                <a:lnTo>
                                  <a:pt x="2933700" y="331800"/>
                                </a:lnTo>
                                <a:lnTo>
                                  <a:pt x="2933700" y="325437"/>
                                </a:lnTo>
                                <a:close/>
                              </a:path>
                              <a:path w="5048250" h="334010">
                                <a:moveTo>
                                  <a:pt x="2943225" y="1587"/>
                                </a:moveTo>
                                <a:lnTo>
                                  <a:pt x="2941637" y="0"/>
                                </a:lnTo>
                                <a:lnTo>
                                  <a:pt x="2935287" y="0"/>
                                </a:lnTo>
                                <a:lnTo>
                                  <a:pt x="2933700" y="1587"/>
                                </a:lnTo>
                                <a:lnTo>
                                  <a:pt x="2933700" y="7950"/>
                                </a:lnTo>
                                <a:lnTo>
                                  <a:pt x="2935287" y="9525"/>
                                </a:lnTo>
                                <a:lnTo>
                                  <a:pt x="2941637" y="9525"/>
                                </a:lnTo>
                                <a:lnTo>
                                  <a:pt x="2943225" y="7950"/>
                                </a:lnTo>
                                <a:lnTo>
                                  <a:pt x="2943225" y="1587"/>
                                </a:lnTo>
                                <a:close/>
                              </a:path>
                              <a:path w="5048250" h="334010">
                                <a:moveTo>
                                  <a:pt x="2952750" y="325437"/>
                                </a:moveTo>
                                <a:lnTo>
                                  <a:pt x="2951162" y="323862"/>
                                </a:lnTo>
                                <a:lnTo>
                                  <a:pt x="2944812" y="323862"/>
                                </a:lnTo>
                                <a:lnTo>
                                  <a:pt x="2943225" y="325437"/>
                                </a:lnTo>
                                <a:lnTo>
                                  <a:pt x="2943225" y="331800"/>
                                </a:lnTo>
                                <a:lnTo>
                                  <a:pt x="2944812" y="333387"/>
                                </a:lnTo>
                                <a:lnTo>
                                  <a:pt x="2951162" y="333387"/>
                                </a:lnTo>
                                <a:lnTo>
                                  <a:pt x="2952750" y="331800"/>
                                </a:lnTo>
                                <a:lnTo>
                                  <a:pt x="2952750" y="325437"/>
                                </a:lnTo>
                                <a:close/>
                              </a:path>
                              <a:path w="5048250" h="334010">
                                <a:moveTo>
                                  <a:pt x="2962275" y="1587"/>
                                </a:moveTo>
                                <a:lnTo>
                                  <a:pt x="2960687" y="0"/>
                                </a:lnTo>
                                <a:lnTo>
                                  <a:pt x="2954337" y="0"/>
                                </a:lnTo>
                                <a:lnTo>
                                  <a:pt x="2952750" y="1587"/>
                                </a:lnTo>
                                <a:lnTo>
                                  <a:pt x="2952750" y="7950"/>
                                </a:lnTo>
                                <a:lnTo>
                                  <a:pt x="2954337" y="9525"/>
                                </a:lnTo>
                                <a:lnTo>
                                  <a:pt x="2960687" y="9525"/>
                                </a:lnTo>
                                <a:lnTo>
                                  <a:pt x="2962275" y="7950"/>
                                </a:lnTo>
                                <a:lnTo>
                                  <a:pt x="2962275" y="1587"/>
                                </a:lnTo>
                                <a:close/>
                              </a:path>
                              <a:path w="5048250" h="334010">
                                <a:moveTo>
                                  <a:pt x="2971800" y="325437"/>
                                </a:moveTo>
                                <a:lnTo>
                                  <a:pt x="2970212" y="323862"/>
                                </a:lnTo>
                                <a:lnTo>
                                  <a:pt x="2963862" y="323862"/>
                                </a:lnTo>
                                <a:lnTo>
                                  <a:pt x="2962275" y="325437"/>
                                </a:lnTo>
                                <a:lnTo>
                                  <a:pt x="2962275" y="331800"/>
                                </a:lnTo>
                                <a:lnTo>
                                  <a:pt x="2963862" y="333387"/>
                                </a:lnTo>
                                <a:lnTo>
                                  <a:pt x="2970212" y="333387"/>
                                </a:lnTo>
                                <a:lnTo>
                                  <a:pt x="2971800" y="331800"/>
                                </a:lnTo>
                                <a:lnTo>
                                  <a:pt x="2971800" y="325437"/>
                                </a:lnTo>
                                <a:close/>
                              </a:path>
                              <a:path w="5048250" h="334010">
                                <a:moveTo>
                                  <a:pt x="2981325" y="1587"/>
                                </a:moveTo>
                                <a:lnTo>
                                  <a:pt x="2979737" y="0"/>
                                </a:lnTo>
                                <a:lnTo>
                                  <a:pt x="2973387" y="0"/>
                                </a:lnTo>
                                <a:lnTo>
                                  <a:pt x="2971800" y="1587"/>
                                </a:lnTo>
                                <a:lnTo>
                                  <a:pt x="2971800" y="7950"/>
                                </a:lnTo>
                                <a:lnTo>
                                  <a:pt x="2973387" y="9525"/>
                                </a:lnTo>
                                <a:lnTo>
                                  <a:pt x="2979737" y="9525"/>
                                </a:lnTo>
                                <a:lnTo>
                                  <a:pt x="2981325" y="7950"/>
                                </a:lnTo>
                                <a:lnTo>
                                  <a:pt x="2981325" y="1587"/>
                                </a:lnTo>
                                <a:close/>
                              </a:path>
                              <a:path w="5048250" h="334010">
                                <a:moveTo>
                                  <a:pt x="2990850" y="325437"/>
                                </a:moveTo>
                                <a:lnTo>
                                  <a:pt x="2989262" y="323862"/>
                                </a:lnTo>
                                <a:lnTo>
                                  <a:pt x="2982912" y="323862"/>
                                </a:lnTo>
                                <a:lnTo>
                                  <a:pt x="2981325" y="325437"/>
                                </a:lnTo>
                                <a:lnTo>
                                  <a:pt x="2981325" y="331800"/>
                                </a:lnTo>
                                <a:lnTo>
                                  <a:pt x="2982912" y="333387"/>
                                </a:lnTo>
                                <a:lnTo>
                                  <a:pt x="2989262" y="333387"/>
                                </a:lnTo>
                                <a:lnTo>
                                  <a:pt x="2990850" y="331800"/>
                                </a:lnTo>
                                <a:lnTo>
                                  <a:pt x="2990850" y="325437"/>
                                </a:lnTo>
                                <a:close/>
                              </a:path>
                              <a:path w="5048250" h="334010">
                                <a:moveTo>
                                  <a:pt x="3000375" y="1587"/>
                                </a:moveTo>
                                <a:lnTo>
                                  <a:pt x="2998787" y="0"/>
                                </a:lnTo>
                                <a:lnTo>
                                  <a:pt x="2992437" y="0"/>
                                </a:lnTo>
                                <a:lnTo>
                                  <a:pt x="2990850" y="1587"/>
                                </a:lnTo>
                                <a:lnTo>
                                  <a:pt x="2990850" y="7950"/>
                                </a:lnTo>
                                <a:lnTo>
                                  <a:pt x="2992437" y="9525"/>
                                </a:lnTo>
                                <a:lnTo>
                                  <a:pt x="2998787" y="9525"/>
                                </a:lnTo>
                                <a:lnTo>
                                  <a:pt x="3000375" y="7950"/>
                                </a:lnTo>
                                <a:lnTo>
                                  <a:pt x="3000375" y="1587"/>
                                </a:lnTo>
                                <a:close/>
                              </a:path>
                              <a:path w="5048250" h="334010">
                                <a:moveTo>
                                  <a:pt x="3009900" y="325437"/>
                                </a:moveTo>
                                <a:lnTo>
                                  <a:pt x="3008312" y="323862"/>
                                </a:lnTo>
                                <a:lnTo>
                                  <a:pt x="3001962" y="323862"/>
                                </a:lnTo>
                                <a:lnTo>
                                  <a:pt x="3000375" y="325437"/>
                                </a:lnTo>
                                <a:lnTo>
                                  <a:pt x="3000375" y="331800"/>
                                </a:lnTo>
                                <a:lnTo>
                                  <a:pt x="3001962" y="333387"/>
                                </a:lnTo>
                                <a:lnTo>
                                  <a:pt x="3008312" y="333387"/>
                                </a:lnTo>
                                <a:lnTo>
                                  <a:pt x="3009900" y="331800"/>
                                </a:lnTo>
                                <a:lnTo>
                                  <a:pt x="3009900" y="325437"/>
                                </a:lnTo>
                                <a:close/>
                              </a:path>
                              <a:path w="5048250" h="334010">
                                <a:moveTo>
                                  <a:pt x="3019425" y="1587"/>
                                </a:moveTo>
                                <a:lnTo>
                                  <a:pt x="3017837" y="0"/>
                                </a:lnTo>
                                <a:lnTo>
                                  <a:pt x="3011487" y="0"/>
                                </a:lnTo>
                                <a:lnTo>
                                  <a:pt x="3009900" y="1587"/>
                                </a:lnTo>
                                <a:lnTo>
                                  <a:pt x="3009900" y="7950"/>
                                </a:lnTo>
                                <a:lnTo>
                                  <a:pt x="3011487" y="9525"/>
                                </a:lnTo>
                                <a:lnTo>
                                  <a:pt x="3017837" y="9525"/>
                                </a:lnTo>
                                <a:lnTo>
                                  <a:pt x="3019425" y="7950"/>
                                </a:lnTo>
                                <a:lnTo>
                                  <a:pt x="3019425" y="1587"/>
                                </a:lnTo>
                                <a:close/>
                              </a:path>
                              <a:path w="5048250" h="334010">
                                <a:moveTo>
                                  <a:pt x="3028950" y="325437"/>
                                </a:moveTo>
                                <a:lnTo>
                                  <a:pt x="3027362" y="323862"/>
                                </a:lnTo>
                                <a:lnTo>
                                  <a:pt x="3021012" y="323862"/>
                                </a:lnTo>
                                <a:lnTo>
                                  <a:pt x="3019425" y="325437"/>
                                </a:lnTo>
                                <a:lnTo>
                                  <a:pt x="3019425" y="331800"/>
                                </a:lnTo>
                                <a:lnTo>
                                  <a:pt x="3021012" y="333387"/>
                                </a:lnTo>
                                <a:lnTo>
                                  <a:pt x="3027362" y="333387"/>
                                </a:lnTo>
                                <a:lnTo>
                                  <a:pt x="3028950" y="331800"/>
                                </a:lnTo>
                                <a:lnTo>
                                  <a:pt x="3028950" y="325437"/>
                                </a:lnTo>
                                <a:close/>
                              </a:path>
                              <a:path w="5048250" h="334010">
                                <a:moveTo>
                                  <a:pt x="3038475" y="1587"/>
                                </a:moveTo>
                                <a:lnTo>
                                  <a:pt x="3036887" y="0"/>
                                </a:lnTo>
                                <a:lnTo>
                                  <a:pt x="3030537" y="0"/>
                                </a:lnTo>
                                <a:lnTo>
                                  <a:pt x="3028950" y="1587"/>
                                </a:lnTo>
                                <a:lnTo>
                                  <a:pt x="3028950" y="7950"/>
                                </a:lnTo>
                                <a:lnTo>
                                  <a:pt x="3030537" y="9525"/>
                                </a:lnTo>
                                <a:lnTo>
                                  <a:pt x="3036887" y="9525"/>
                                </a:lnTo>
                                <a:lnTo>
                                  <a:pt x="3038475" y="7950"/>
                                </a:lnTo>
                                <a:lnTo>
                                  <a:pt x="3038475" y="1587"/>
                                </a:lnTo>
                                <a:close/>
                              </a:path>
                              <a:path w="5048250" h="334010">
                                <a:moveTo>
                                  <a:pt x="3048000" y="325437"/>
                                </a:moveTo>
                                <a:lnTo>
                                  <a:pt x="3046412" y="323862"/>
                                </a:lnTo>
                                <a:lnTo>
                                  <a:pt x="3040062" y="323862"/>
                                </a:lnTo>
                                <a:lnTo>
                                  <a:pt x="3038475" y="325437"/>
                                </a:lnTo>
                                <a:lnTo>
                                  <a:pt x="3038475" y="331800"/>
                                </a:lnTo>
                                <a:lnTo>
                                  <a:pt x="3040062" y="333387"/>
                                </a:lnTo>
                                <a:lnTo>
                                  <a:pt x="3046412" y="333387"/>
                                </a:lnTo>
                                <a:lnTo>
                                  <a:pt x="3048000" y="331800"/>
                                </a:lnTo>
                                <a:lnTo>
                                  <a:pt x="3048000" y="325437"/>
                                </a:lnTo>
                                <a:close/>
                              </a:path>
                              <a:path w="5048250" h="334010">
                                <a:moveTo>
                                  <a:pt x="3057525" y="1587"/>
                                </a:moveTo>
                                <a:lnTo>
                                  <a:pt x="3055937" y="0"/>
                                </a:lnTo>
                                <a:lnTo>
                                  <a:pt x="3049587" y="0"/>
                                </a:lnTo>
                                <a:lnTo>
                                  <a:pt x="3048000" y="1587"/>
                                </a:lnTo>
                                <a:lnTo>
                                  <a:pt x="3048000" y="7950"/>
                                </a:lnTo>
                                <a:lnTo>
                                  <a:pt x="3049587" y="9525"/>
                                </a:lnTo>
                                <a:lnTo>
                                  <a:pt x="3055937" y="9525"/>
                                </a:lnTo>
                                <a:lnTo>
                                  <a:pt x="3057525" y="7950"/>
                                </a:lnTo>
                                <a:lnTo>
                                  <a:pt x="3057525" y="1587"/>
                                </a:lnTo>
                                <a:close/>
                              </a:path>
                              <a:path w="5048250" h="334010">
                                <a:moveTo>
                                  <a:pt x="3067050" y="325437"/>
                                </a:moveTo>
                                <a:lnTo>
                                  <a:pt x="3065462" y="323862"/>
                                </a:lnTo>
                                <a:lnTo>
                                  <a:pt x="3059112" y="323862"/>
                                </a:lnTo>
                                <a:lnTo>
                                  <a:pt x="3057525" y="325437"/>
                                </a:lnTo>
                                <a:lnTo>
                                  <a:pt x="3057525" y="331800"/>
                                </a:lnTo>
                                <a:lnTo>
                                  <a:pt x="3059112" y="333387"/>
                                </a:lnTo>
                                <a:lnTo>
                                  <a:pt x="3065462" y="333387"/>
                                </a:lnTo>
                                <a:lnTo>
                                  <a:pt x="3067050" y="331800"/>
                                </a:lnTo>
                                <a:lnTo>
                                  <a:pt x="3067050" y="325437"/>
                                </a:lnTo>
                                <a:close/>
                              </a:path>
                              <a:path w="5048250" h="334010">
                                <a:moveTo>
                                  <a:pt x="3076575" y="1587"/>
                                </a:moveTo>
                                <a:lnTo>
                                  <a:pt x="3074987" y="0"/>
                                </a:lnTo>
                                <a:lnTo>
                                  <a:pt x="3068637" y="0"/>
                                </a:lnTo>
                                <a:lnTo>
                                  <a:pt x="3067050" y="1587"/>
                                </a:lnTo>
                                <a:lnTo>
                                  <a:pt x="3067050" y="7950"/>
                                </a:lnTo>
                                <a:lnTo>
                                  <a:pt x="3068637" y="9525"/>
                                </a:lnTo>
                                <a:lnTo>
                                  <a:pt x="3074987" y="9525"/>
                                </a:lnTo>
                                <a:lnTo>
                                  <a:pt x="3076575" y="7950"/>
                                </a:lnTo>
                                <a:lnTo>
                                  <a:pt x="3076575" y="1587"/>
                                </a:lnTo>
                                <a:close/>
                              </a:path>
                              <a:path w="5048250" h="334010">
                                <a:moveTo>
                                  <a:pt x="3086100" y="325437"/>
                                </a:moveTo>
                                <a:lnTo>
                                  <a:pt x="3084512" y="323862"/>
                                </a:lnTo>
                                <a:lnTo>
                                  <a:pt x="3078162" y="323862"/>
                                </a:lnTo>
                                <a:lnTo>
                                  <a:pt x="3076575" y="325437"/>
                                </a:lnTo>
                                <a:lnTo>
                                  <a:pt x="3076575" y="331800"/>
                                </a:lnTo>
                                <a:lnTo>
                                  <a:pt x="3078162" y="333387"/>
                                </a:lnTo>
                                <a:lnTo>
                                  <a:pt x="3084512" y="333387"/>
                                </a:lnTo>
                                <a:lnTo>
                                  <a:pt x="3086100" y="331800"/>
                                </a:lnTo>
                                <a:lnTo>
                                  <a:pt x="3086100" y="325437"/>
                                </a:lnTo>
                                <a:close/>
                              </a:path>
                              <a:path w="5048250" h="334010">
                                <a:moveTo>
                                  <a:pt x="3095625" y="1587"/>
                                </a:moveTo>
                                <a:lnTo>
                                  <a:pt x="3094037" y="0"/>
                                </a:lnTo>
                                <a:lnTo>
                                  <a:pt x="3087687" y="0"/>
                                </a:lnTo>
                                <a:lnTo>
                                  <a:pt x="3086100" y="1587"/>
                                </a:lnTo>
                                <a:lnTo>
                                  <a:pt x="3086100" y="7950"/>
                                </a:lnTo>
                                <a:lnTo>
                                  <a:pt x="3087687" y="9525"/>
                                </a:lnTo>
                                <a:lnTo>
                                  <a:pt x="3094037" y="9525"/>
                                </a:lnTo>
                                <a:lnTo>
                                  <a:pt x="3095625" y="7950"/>
                                </a:lnTo>
                                <a:lnTo>
                                  <a:pt x="3095625" y="1587"/>
                                </a:lnTo>
                                <a:close/>
                              </a:path>
                              <a:path w="5048250" h="334010">
                                <a:moveTo>
                                  <a:pt x="3105150" y="325437"/>
                                </a:moveTo>
                                <a:lnTo>
                                  <a:pt x="3103562" y="323862"/>
                                </a:lnTo>
                                <a:lnTo>
                                  <a:pt x="3097212" y="323862"/>
                                </a:lnTo>
                                <a:lnTo>
                                  <a:pt x="3095625" y="325437"/>
                                </a:lnTo>
                                <a:lnTo>
                                  <a:pt x="3095625" y="331800"/>
                                </a:lnTo>
                                <a:lnTo>
                                  <a:pt x="3097212" y="333387"/>
                                </a:lnTo>
                                <a:lnTo>
                                  <a:pt x="3103562" y="333387"/>
                                </a:lnTo>
                                <a:lnTo>
                                  <a:pt x="3105150" y="331800"/>
                                </a:lnTo>
                                <a:lnTo>
                                  <a:pt x="3105150" y="325437"/>
                                </a:lnTo>
                                <a:close/>
                              </a:path>
                              <a:path w="5048250" h="334010">
                                <a:moveTo>
                                  <a:pt x="3114675" y="1587"/>
                                </a:moveTo>
                                <a:lnTo>
                                  <a:pt x="3113087" y="0"/>
                                </a:lnTo>
                                <a:lnTo>
                                  <a:pt x="3106737" y="0"/>
                                </a:lnTo>
                                <a:lnTo>
                                  <a:pt x="3105150" y="1587"/>
                                </a:lnTo>
                                <a:lnTo>
                                  <a:pt x="3105150" y="7950"/>
                                </a:lnTo>
                                <a:lnTo>
                                  <a:pt x="3106737" y="9525"/>
                                </a:lnTo>
                                <a:lnTo>
                                  <a:pt x="3113087" y="9525"/>
                                </a:lnTo>
                                <a:lnTo>
                                  <a:pt x="3114675" y="7950"/>
                                </a:lnTo>
                                <a:lnTo>
                                  <a:pt x="3114675" y="1587"/>
                                </a:lnTo>
                                <a:close/>
                              </a:path>
                              <a:path w="5048250" h="334010">
                                <a:moveTo>
                                  <a:pt x="3124200" y="325437"/>
                                </a:moveTo>
                                <a:lnTo>
                                  <a:pt x="3122612" y="323862"/>
                                </a:lnTo>
                                <a:lnTo>
                                  <a:pt x="3116262" y="323862"/>
                                </a:lnTo>
                                <a:lnTo>
                                  <a:pt x="3114675" y="325437"/>
                                </a:lnTo>
                                <a:lnTo>
                                  <a:pt x="3114675" y="331800"/>
                                </a:lnTo>
                                <a:lnTo>
                                  <a:pt x="3116262" y="333387"/>
                                </a:lnTo>
                                <a:lnTo>
                                  <a:pt x="3122612" y="333387"/>
                                </a:lnTo>
                                <a:lnTo>
                                  <a:pt x="3124200" y="331800"/>
                                </a:lnTo>
                                <a:lnTo>
                                  <a:pt x="3124200" y="325437"/>
                                </a:lnTo>
                                <a:close/>
                              </a:path>
                              <a:path w="5048250" h="334010">
                                <a:moveTo>
                                  <a:pt x="3133725" y="1587"/>
                                </a:moveTo>
                                <a:lnTo>
                                  <a:pt x="3132137" y="0"/>
                                </a:lnTo>
                                <a:lnTo>
                                  <a:pt x="3125787" y="0"/>
                                </a:lnTo>
                                <a:lnTo>
                                  <a:pt x="3124200" y="1587"/>
                                </a:lnTo>
                                <a:lnTo>
                                  <a:pt x="3124200" y="7950"/>
                                </a:lnTo>
                                <a:lnTo>
                                  <a:pt x="3125787" y="9525"/>
                                </a:lnTo>
                                <a:lnTo>
                                  <a:pt x="3132137" y="9525"/>
                                </a:lnTo>
                                <a:lnTo>
                                  <a:pt x="3133725" y="7950"/>
                                </a:lnTo>
                                <a:lnTo>
                                  <a:pt x="3133725" y="1587"/>
                                </a:lnTo>
                                <a:close/>
                              </a:path>
                              <a:path w="5048250" h="334010">
                                <a:moveTo>
                                  <a:pt x="3143250" y="325437"/>
                                </a:moveTo>
                                <a:lnTo>
                                  <a:pt x="3141662" y="323862"/>
                                </a:lnTo>
                                <a:lnTo>
                                  <a:pt x="3135312" y="323862"/>
                                </a:lnTo>
                                <a:lnTo>
                                  <a:pt x="3133725" y="325437"/>
                                </a:lnTo>
                                <a:lnTo>
                                  <a:pt x="3133725" y="331800"/>
                                </a:lnTo>
                                <a:lnTo>
                                  <a:pt x="3135312" y="333387"/>
                                </a:lnTo>
                                <a:lnTo>
                                  <a:pt x="3141662" y="333387"/>
                                </a:lnTo>
                                <a:lnTo>
                                  <a:pt x="3143250" y="331800"/>
                                </a:lnTo>
                                <a:lnTo>
                                  <a:pt x="3143250" y="325437"/>
                                </a:lnTo>
                                <a:close/>
                              </a:path>
                              <a:path w="5048250" h="334010">
                                <a:moveTo>
                                  <a:pt x="3152775" y="1587"/>
                                </a:moveTo>
                                <a:lnTo>
                                  <a:pt x="3151187" y="0"/>
                                </a:lnTo>
                                <a:lnTo>
                                  <a:pt x="3144837" y="0"/>
                                </a:lnTo>
                                <a:lnTo>
                                  <a:pt x="3143250" y="1587"/>
                                </a:lnTo>
                                <a:lnTo>
                                  <a:pt x="3143250" y="7950"/>
                                </a:lnTo>
                                <a:lnTo>
                                  <a:pt x="3144837" y="9525"/>
                                </a:lnTo>
                                <a:lnTo>
                                  <a:pt x="3151187" y="9525"/>
                                </a:lnTo>
                                <a:lnTo>
                                  <a:pt x="3152775" y="7950"/>
                                </a:lnTo>
                                <a:lnTo>
                                  <a:pt x="3152775" y="1587"/>
                                </a:lnTo>
                                <a:close/>
                              </a:path>
                              <a:path w="5048250" h="334010">
                                <a:moveTo>
                                  <a:pt x="3162300" y="325437"/>
                                </a:moveTo>
                                <a:lnTo>
                                  <a:pt x="3160712" y="323862"/>
                                </a:lnTo>
                                <a:lnTo>
                                  <a:pt x="3154362" y="323862"/>
                                </a:lnTo>
                                <a:lnTo>
                                  <a:pt x="3152775" y="325437"/>
                                </a:lnTo>
                                <a:lnTo>
                                  <a:pt x="3152775" y="331800"/>
                                </a:lnTo>
                                <a:lnTo>
                                  <a:pt x="3154362" y="333387"/>
                                </a:lnTo>
                                <a:lnTo>
                                  <a:pt x="3160712" y="333387"/>
                                </a:lnTo>
                                <a:lnTo>
                                  <a:pt x="3162300" y="331800"/>
                                </a:lnTo>
                                <a:lnTo>
                                  <a:pt x="3162300" y="325437"/>
                                </a:lnTo>
                                <a:close/>
                              </a:path>
                              <a:path w="5048250" h="334010">
                                <a:moveTo>
                                  <a:pt x="3171825" y="1587"/>
                                </a:moveTo>
                                <a:lnTo>
                                  <a:pt x="3170237" y="0"/>
                                </a:lnTo>
                                <a:lnTo>
                                  <a:pt x="3163887" y="0"/>
                                </a:lnTo>
                                <a:lnTo>
                                  <a:pt x="3162300" y="1587"/>
                                </a:lnTo>
                                <a:lnTo>
                                  <a:pt x="3162300" y="7950"/>
                                </a:lnTo>
                                <a:lnTo>
                                  <a:pt x="3163887" y="9525"/>
                                </a:lnTo>
                                <a:lnTo>
                                  <a:pt x="3170237" y="9525"/>
                                </a:lnTo>
                                <a:lnTo>
                                  <a:pt x="3171825" y="7950"/>
                                </a:lnTo>
                                <a:lnTo>
                                  <a:pt x="3171825" y="1587"/>
                                </a:lnTo>
                                <a:close/>
                              </a:path>
                              <a:path w="5048250" h="334010">
                                <a:moveTo>
                                  <a:pt x="3181350" y="325437"/>
                                </a:moveTo>
                                <a:lnTo>
                                  <a:pt x="3179762" y="323862"/>
                                </a:lnTo>
                                <a:lnTo>
                                  <a:pt x="3173412" y="323862"/>
                                </a:lnTo>
                                <a:lnTo>
                                  <a:pt x="3171825" y="325437"/>
                                </a:lnTo>
                                <a:lnTo>
                                  <a:pt x="3171825" y="331800"/>
                                </a:lnTo>
                                <a:lnTo>
                                  <a:pt x="3173412" y="333387"/>
                                </a:lnTo>
                                <a:lnTo>
                                  <a:pt x="3179762" y="333387"/>
                                </a:lnTo>
                                <a:lnTo>
                                  <a:pt x="3181350" y="331800"/>
                                </a:lnTo>
                                <a:lnTo>
                                  <a:pt x="3181350" y="325437"/>
                                </a:lnTo>
                                <a:close/>
                              </a:path>
                              <a:path w="5048250" h="334010">
                                <a:moveTo>
                                  <a:pt x="3190875" y="1587"/>
                                </a:moveTo>
                                <a:lnTo>
                                  <a:pt x="3189287" y="0"/>
                                </a:lnTo>
                                <a:lnTo>
                                  <a:pt x="3182937" y="0"/>
                                </a:lnTo>
                                <a:lnTo>
                                  <a:pt x="3181350" y="1587"/>
                                </a:lnTo>
                                <a:lnTo>
                                  <a:pt x="3181350" y="7950"/>
                                </a:lnTo>
                                <a:lnTo>
                                  <a:pt x="3182937" y="9525"/>
                                </a:lnTo>
                                <a:lnTo>
                                  <a:pt x="3189287" y="9525"/>
                                </a:lnTo>
                                <a:lnTo>
                                  <a:pt x="3190875" y="7950"/>
                                </a:lnTo>
                                <a:lnTo>
                                  <a:pt x="3190875" y="1587"/>
                                </a:lnTo>
                                <a:close/>
                              </a:path>
                              <a:path w="5048250" h="334010">
                                <a:moveTo>
                                  <a:pt x="3200400" y="325437"/>
                                </a:moveTo>
                                <a:lnTo>
                                  <a:pt x="3198812" y="323862"/>
                                </a:lnTo>
                                <a:lnTo>
                                  <a:pt x="3192462" y="323862"/>
                                </a:lnTo>
                                <a:lnTo>
                                  <a:pt x="3190875" y="325437"/>
                                </a:lnTo>
                                <a:lnTo>
                                  <a:pt x="3190875" y="331800"/>
                                </a:lnTo>
                                <a:lnTo>
                                  <a:pt x="3192462" y="333387"/>
                                </a:lnTo>
                                <a:lnTo>
                                  <a:pt x="3198812" y="333387"/>
                                </a:lnTo>
                                <a:lnTo>
                                  <a:pt x="3200400" y="331800"/>
                                </a:lnTo>
                                <a:lnTo>
                                  <a:pt x="3200400" y="325437"/>
                                </a:lnTo>
                                <a:close/>
                              </a:path>
                              <a:path w="5048250" h="334010">
                                <a:moveTo>
                                  <a:pt x="3209925" y="1587"/>
                                </a:moveTo>
                                <a:lnTo>
                                  <a:pt x="3208337" y="0"/>
                                </a:lnTo>
                                <a:lnTo>
                                  <a:pt x="3201987" y="0"/>
                                </a:lnTo>
                                <a:lnTo>
                                  <a:pt x="3200400" y="1587"/>
                                </a:lnTo>
                                <a:lnTo>
                                  <a:pt x="3200400" y="7950"/>
                                </a:lnTo>
                                <a:lnTo>
                                  <a:pt x="3201987" y="9525"/>
                                </a:lnTo>
                                <a:lnTo>
                                  <a:pt x="3208337" y="9525"/>
                                </a:lnTo>
                                <a:lnTo>
                                  <a:pt x="3209925" y="7950"/>
                                </a:lnTo>
                                <a:lnTo>
                                  <a:pt x="3209925" y="1587"/>
                                </a:lnTo>
                                <a:close/>
                              </a:path>
                              <a:path w="5048250" h="334010">
                                <a:moveTo>
                                  <a:pt x="3219450" y="325437"/>
                                </a:moveTo>
                                <a:lnTo>
                                  <a:pt x="3217862" y="323862"/>
                                </a:lnTo>
                                <a:lnTo>
                                  <a:pt x="3211512" y="323862"/>
                                </a:lnTo>
                                <a:lnTo>
                                  <a:pt x="3209925" y="325437"/>
                                </a:lnTo>
                                <a:lnTo>
                                  <a:pt x="3209925" y="331800"/>
                                </a:lnTo>
                                <a:lnTo>
                                  <a:pt x="3211512" y="333387"/>
                                </a:lnTo>
                                <a:lnTo>
                                  <a:pt x="3217862" y="333387"/>
                                </a:lnTo>
                                <a:lnTo>
                                  <a:pt x="3219450" y="331800"/>
                                </a:lnTo>
                                <a:lnTo>
                                  <a:pt x="3219450" y="325437"/>
                                </a:lnTo>
                                <a:close/>
                              </a:path>
                              <a:path w="5048250" h="334010">
                                <a:moveTo>
                                  <a:pt x="3228975" y="1587"/>
                                </a:moveTo>
                                <a:lnTo>
                                  <a:pt x="3227387" y="0"/>
                                </a:lnTo>
                                <a:lnTo>
                                  <a:pt x="3221037" y="0"/>
                                </a:lnTo>
                                <a:lnTo>
                                  <a:pt x="3219450" y="1587"/>
                                </a:lnTo>
                                <a:lnTo>
                                  <a:pt x="3219450" y="7950"/>
                                </a:lnTo>
                                <a:lnTo>
                                  <a:pt x="3221037" y="9525"/>
                                </a:lnTo>
                                <a:lnTo>
                                  <a:pt x="3227387" y="9525"/>
                                </a:lnTo>
                                <a:lnTo>
                                  <a:pt x="3228975" y="7950"/>
                                </a:lnTo>
                                <a:lnTo>
                                  <a:pt x="3228975" y="1587"/>
                                </a:lnTo>
                                <a:close/>
                              </a:path>
                              <a:path w="5048250" h="334010">
                                <a:moveTo>
                                  <a:pt x="3238500" y="325437"/>
                                </a:moveTo>
                                <a:lnTo>
                                  <a:pt x="3236912" y="323862"/>
                                </a:lnTo>
                                <a:lnTo>
                                  <a:pt x="3230562" y="323862"/>
                                </a:lnTo>
                                <a:lnTo>
                                  <a:pt x="3228975" y="325437"/>
                                </a:lnTo>
                                <a:lnTo>
                                  <a:pt x="3228975" y="331800"/>
                                </a:lnTo>
                                <a:lnTo>
                                  <a:pt x="3230562" y="333387"/>
                                </a:lnTo>
                                <a:lnTo>
                                  <a:pt x="3236912" y="333387"/>
                                </a:lnTo>
                                <a:lnTo>
                                  <a:pt x="3238500" y="331800"/>
                                </a:lnTo>
                                <a:lnTo>
                                  <a:pt x="3238500" y="325437"/>
                                </a:lnTo>
                                <a:close/>
                              </a:path>
                              <a:path w="5048250" h="334010">
                                <a:moveTo>
                                  <a:pt x="3248025" y="1587"/>
                                </a:moveTo>
                                <a:lnTo>
                                  <a:pt x="3246437" y="0"/>
                                </a:lnTo>
                                <a:lnTo>
                                  <a:pt x="3240087" y="0"/>
                                </a:lnTo>
                                <a:lnTo>
                                  <a:pt x="3238500" y="1587"/>
                                </a:lnTo>
                                <a:lnTo>
                                  <a:pt x="3238500" y="7950"/>
                                </a:lnTo>
                                <a:lnTo>
                                  <a:pt x="3240087" y="9525"/>
                                </a:lnTo>
                                <a:lnTo>
                                  <a:pt x="3246437" y="9525"/>
                                </a:lnTo>
                                <a:lnTo>
                                  <a:pt x="3248025" y="7950"/>
                                </a:lnTo>
                                <a:lnTo>
                                  <a:pt x="3248025" y="1587"/>
                                </a:lnTo>
                                <a:close/>
                              </a:path>
                              <a:path w="5048250" h="334010">
                                <a:moveTo>
                                  <a:pt x="3257550" y="325437"/>
                                </a:moveTo>
                                <a:lnTo>
                                  <a:pt x="3255962" y="323862"/>
                                </a:lnTo>
                                <a:lnTo>
                                  <a:pt x="3249612" y="323862"/>
                                </a:lnTo>
                                <a:lnTo>
                                  <a:pt x="3248025" y="325437"/>
                                </a:lnTo>
                                <a:lnTo>
                                  <a:pt x="3248025" y="331800"/>
                                </a:lnTo>
                                <a:lnTo>
                                  <a:pt x="3249612" y="333387"/>
                                </a:lnTo>
                                <a:lnTo>
                                  <a:pt x="3255962" y="333387"/>
                                </a:lnTo>
                                <a:lnTo>
                                  <a:pt x="3257550" y="331800"/>
                                </a:lnTo>
                                <a:lnTo>
                                  <a:pt x="3257550" y="325437"/>
                                </a:lnTo>
                                <a:close/>
                              </a:path>
                              <a:path w="5048250" h="334010">
                                <a:moveTo>
                                  <a:pt x="3267075" y="1587"/>
                                </a:moveTo>
                                <a:lnTo>
                                  <a:pt x="3265487" y="0"/>
                                </a:lnTo>
                                <a:lnTo>
                                  <a:pt x="3259137" y="0"/>
                                </a:lnTo>
                                <a:lnTo>
                                  <a:pt x="3257550" y="1587"/>
                                </a:lnTo>
                                <a:lnTo>
                                  <a:pt x="3257550" y="7950"/>
                                </a:lnTo>
                                <a:lnTo>
                                  <a:pt x="3259137" y="9525"/>
                                </a:lnTo>
                                <a:lnTo>
                                  <a:pt x="3265487" y="9525"/>
                                </a:lnTo>
                                <a:lnTo>
                                  <a:pt x="3267075" y="7950"/>
                                </a:lnTo>
                                <a:lnTo>
                                  <a:pt x="3267075" y="1587"/>
                                </a:lnTo>
                                <a:close/>
                              </a:path>
                              <a:path w="5048250" h="334010">
                                <a:moveTo>
                                  <a:pt x="3276600" y="325437"/>
                                </a:moveTo>
                                <a:lnTo>
                                  <a:pt x="3275012" y="323862"/>
                                </a:lnTo>
                                <a:lnTo>
                                  <a:pt x="3268662" y="323862"/>
                                </a:lnTo>
                                <a:lnTo>
                                  <a:pt x="3267075" y="325437"/>
                                </a:lnTo>
                                <a:lnTo>
                                  <a:pt x="3267075" y="331800"/>
                                </a:lnTo>
                                <a:lnTo>
                                  <a:pt x="3268662" y="333387"/>
                                </a:lnTo>
                                <a:lnTo>
                                  <a:pt x="3275012" y="333387"/>
                                </a:lnTo>
                                <a:lnTo>
                                  <a:pt x="3276600" y="331800"/>
                                </a:lnTo>
                                <a:lnTo>
                                  <a:pt x="3276600" y="325437"/>
                                </a:lnTo>
                                <a:close/>
                              </a:path>
                              <a:path w="5048250" h="334010">
                                <a:moveTo>
                                  <a:pt x="3286125" y="1587"/>
                                </a:moveTo>
                                <a:lnTo>
                                  <a:pt x="3284537" y="0"/>
                                </a:lnTo>
                                <a:lnTo>
                                  <a:pt x="3278187" y="0"/>
                                </a:lnTo>
                                <a:lnTo>
                                  <a:pt x="3276600" y="1587"/>
                                </a:lnTo>
                                <a:lnTo>
                                  <a:pt x="3276600" y="7950"/>
                                </a:lnTo>
                                <a:lnTo>
                                  <a:pt x="3278187" y="9525"/>
                                </a:lnTo>
                                <a:lnTo>
                                  <a:pt x="3284537" y="9525"/>
                                </a:lnTo>
                                <a:lnTo>
                                  <a:pt x="3286125" y="7950"/>
                                </a:lnTo>
                                <a:lnTo>
                                  <a:pt x="3286125" y="1587"/>
                                </a:lnTo>
                                <a:close/>
                              </a:path>
                              <a:path w="5048250" h="334010">
                                <a:moveTo>
                                  <a:pt x="3295650" y="325437"/>
                                </a:moveTo>
                                <a:lnTo>
                                  <a:pt x="3294062" y="323862"/>
                                </a:lnTo>
                                <a:lnTo>
                                  <a:pt x="3287712" y="323862"/>
                                </a:lnTo>
                                <a:lnTo>
                                  <a:pt x="3286125" y="325437"/>
                                </a:lnTo>
                                <a:lnTo>
                                  <a:pt x="3286125" y="331800"/>
                                </a:lnTo>
                                <a:lnTo>
                                  <a:pt x="3287712" y="333387"/>
                                </a:lnTo>
                                <a:lnTo>
                                  <a:pt x="3294062" y="333387"/>
                                </a:lnTo>
                                <a:lnTo>
                                  <a:pt x="3295650" y="331800"/>
                                </a:lnTo>
                                <a:lnTo>
                                  <a:pt x="3295650" y="325437"/>
                                </a:lnTo>
                                <a:close/>
                              </a:path>
                              <a:path w="5048250" h="334010">
                                <a:moveTo>
                                  <a:pt x="3305175" y="1587"/>
                                </a:moveTo>
                                <a:lnTo>
                                  <a:pt x="3303587" y="0"/>
                                </a:lnTo>
                                <a:lnTo>
                                  <a:pt x="3297237" y="0"/>
                                </a:lnTo>
                                <a:lnTo>
                                  <a:pt x="3295650" y="1587"/>
                                </a:lnTo>
                                <a:lnTo>
                                  <a:pt x="3295650" y="7950"/>
                                </a:lnTo>
                                <a:lnTo>
                                  <a:pt x="3297237" y="9525"/>
                                </a:lnTo>
                                <a:lnTo>
                                  <a:pt x="3303587" y="9525"/>
                                </a:lnTo>
                                <a:lnTo>
                                  <a:pt x="3305175" y="7950"/>
                                </a:lnTo>
                                <a:lnTo>
                                  <a:pt x="3305175" y="1587"/>
                                </a:lnTo>
                                <a:close/>
                              </a:path>
                              <a:path w="5048250" h="334010">
                                <a:moveTo>
                                  <a:pt x="3314700" y="325437"/>
                                </a:moveTo>
                                <a:lnTo>
                                  <a:pt x="3313112" y="323862"/>
                                </a:lnTo>
                                <a:lnTo>
                                  <a:pt x="3306762" y="323862"/>
                                </a:lnTo>
                                <a:lnTo>
                                  <a:pt x="3305175" y="325437"/>
                                </a:lnTo>
                                <a:lnTo>
                                  <a:pt x="3305175" y="331800"/>
                                </a:lnTo>
                                <a:lnTo>
                                  <a:pt x="3306762" y="333387"/>
                                </a:lnTo>
                                <a:lnTo>
                                  <a:pt x="3313112" y="333387"/>
                                </a:lnTo>
                                <a:lnTo>
                                  <a:pt x="3314700" y="331800"/>
                                </a:lnTo>
                                <a:lnTo>
                                  <a:pt x="3314700" y="325437"/>
                                </a:lnTo>
                                <a:close/>
                              </a:path>
                              <a:path w="5048250" h="334010">
                                <a:moveTo>
                                  <a:pt x="3324225" y="1587"/>
                                </a:moveTo>
                                <a:lnTo>
                                  <a:pt x="3322637" y="0"/>
                                </a:lnTo>
                                <a:lnTo>
                                  <a:pt x="3316287" y="0"/>
                                </a:lnTo>
                                <a:lnTo>
                                  <a:pt x="3314700" y="1587"/>
                                </a:lnTo>
                                <a:lnTo>
                                  <a:pt x="3314700" y="7950"/>
                                </a:lnTo>
                                <a:lnTo>
                                  <a:pt x="3316287" y="9525"/>
                                </a:lnTo>
                                <a:lnTo>
                                  <a:pt x="3322637" y="9525"/>
                                </a:lnTo>
                                <a:lnTo>
                                  <a:pt x="3324225" y="7950"/>
                                </a:lnTo>
                                <a:lnTo>
                                  <a:pt x="3324225" y="1587"/>
                                </a:lnTo>
                                <a:close/>
                              </a:path>
                              <a:path w="5048250" h="334010">
                                <a:moveTo>
                                  <a:pt x="3333750" y="325437"/>
                                </a:moveTo>
                                <a:lnTo>
                                  <a:pt x="3332162" y="323862"/>
                                </a:lnTo>
                                <a:lnTo>
                                  <a:pt x="3325812" y="323862"/>
                                </a:lnTo>
                                <a:lnTo>
                                  <a:pt x="3324225" y="325437"/>
                                </a:lnTo>
                                <a:lnTo>
                                  <a:pt x="3324225" y="331800"/>
                                </a:lnTo>
                                <a:lnTo>
                                  <a:pt x="3325812" y="333387"/>
                                </a:lnTo>
                                <a:lnTo>
                                  <a:pt x="3332162" y="333387"/>
                                </a:lnTo>
                                <a:lnTo>
                                  <a:pt x="3333750" y="331800"/>
                                </a:lnTo>
                                <a:lnTo>
                                  <a:pt x="3333750" y="325437"/>
                                </a:lnTo>
                                <a:close/>
                              </a:path>
                              <a:path w="5048250" h="334010">
                                <a:moveTo>
                                  <a:pt x="3343275" y="1587"/>
                                </a:moveTo>
                                <a:lnTo>
                                  <a:pt x="3341687" y="0"/>
                                </a:lnTo>
                                <a:lnTo>
                                  <a:pt x="3335337" y="0"/>
                                </a:lnTo>
                                <a:lnTo>
                                  <a:pt x="3333750" y="1587"/>
                                </a:lnTo>
                                <a:lnTo>
                                  <a:pt x="3333750" y="7950"/>
                                </a:lnTo>
                                <a:lnTo>
                                  <a:pt x="3335337" y="9525"/>
                                </a:lnTo>
                                <a:lnTo>
                                  <a:pt x="3341687" y="9525"/>
                                </a:lnTo>
                                <a:lnTo>
                                  <a:pt x="3343275" y="7950"/>
                                </a:lnTo>
                                <a:lnTo>
                                  <a:pt x="3343275" y="1587"/>
                                </a:lnTo>
                                <a:close/>
                              </a:path>
                              <a:path w="5048250" h="334010">
                                <a:moveTo>
                                  <a:pt x="3352800" y="325437"/>
                                </a:moveTo>
                                <a:lnTo>
                                  <a:pt x="3351212" y="323862"/>
                                </a:lnTo>
                                <a:lnTo>
                                  <a:pt x="3344862" y="323862"/>
                                </a:lnTo>
                                <a:lnTo>
                                  <a:pt x="3343275" y="325437"/>
                                </a:lnTo>
                                <a:lnTo>
                                  <a:pt x="3343275" y="331800"/>
                                </a:lnTo>
                                <a:lnTo>
                                  <a:pt x="3344862" y="333387"/>
                                </a:lnTo>
                                <a:lnTo>
                                  <a:pt x="3351212" y="333387"/>
                                </a:lnTo>
                                <a:lnTo>
                                  <a:pt x="3352800" y="331800"/>
                                </a:lnTo>
                                <a:lnTo>
                                  <a:pt x="3352800" y="325437"/>
                                </a:lnTo>
                                <a:close/>
                              </a:path>
                              <a:path w="5048250" h="334010">
                                <a:moveTo>
                                  <a:pt x="3362325" y="1587"/>
                                </a:moveTo>
                                <a:lnTo>
                                  <a:pt x="3360737" y="0"/>
                                </a:lnTo>
                                <a:lnTo>
                                  <a:pt x="3354387" y="0"/>
                                </a:lnTo>
                                <a:lnTo>
                                  <a:pt x="3352800" y="1587"/>
                                </a:lnTo>
                                <a:lnTo>
                                  <a:pt x="3352800" y="7950"/>
                                </a:lnTo>
                                <a:lnTo>
                                  <a:pt x="3354387" y="9525"/>
                                </a:lnTo>
                                <a:lnTo>
                                  <a:pt x="3360737" y="9525"/>
                                </a:lnTo>
                                <a:lnTo>
                                  <a:pt x="3362325" y="7950"/>
                                </a:lnTo>
                                <a:lnTo>
                                  <a:pt x="3362325" y="1587"/>
                                </a:lnTo>
                                <a:close/>
                              </a:path>
                              <a:path w="5048250" h="334010">
                                <a:moveTo>
                                  <a:pt x="3371850" y="325437"/>
                                </a:moveTo>
                                <a:lnTo>
                                  <a:pt x="3370262" y="323862"/>
                                </a:lnTo>
                                <a:lnTo>
                                  <a:pt x="3363912" y="323862"/>
                                </a:lnTo>
                                <a:lnTo>
                                  <a:pt x="3362325" y="325437"/>
                                </a:lnTo>
                                <a:lnTo>
                                  <a:pt x="3362325" y="331800"/>
                                </a:lnTo>
                                <a:lnTo>
                                  <a:pt x="3363912" y="333387"/>
                                </a:lnTo>
                                <a:lnTo>
                                  <a:pt x="3370262" y="333387"/>
                                </a:lnTo>
                                <a:lnTo>
                                  <a:pt x="3371850" y="331800"/>
                                </a:lnTo>
                                <a:lnTo>
                                  <a:pt x="3371850" y="325437"/>
                                </a:lnTo>
                                <a:close/>
                              </a:path>
                              <a:path w="5048250" h="334010">
                                <a:moveTo>
                                  <a:pt x="3381375" y="1587"/>
                                </a:moveTo>
                                <a:lnTo>
                                  <a:pt x="3379787" y="0"/>
                                </a:lnTo>
                                <a:lnTo>
                                  <a:pt x="3373437" y="0"/>
                                </a:lnTo>
                                <a:lnTo>
                                  <a:pt x="3371850" y="1587"/>
                                </a:lnTo>
                                <a:lnTo>
                                  <a:pt x="3371850" y="7950"/>
                                </a:lnTo>
                                <a:lnTo>
                                  <a:pt x="3373437" y="9525"/>
                                </a:lnTo>
                                <a:lnTo>
                                  <a:pt x="3379787" y="9525"/>
                                </a:lnTo>
                                <a:lnTo>
                                  <a:pt x="3381375" y="7950"/>
                                </a:lnTo>
                                <a:lnTo>
                                  <a:pt x="3381375" y="1587"/>
                                </a:lnTo>
                                <a:close/>
                              </a:path>
                              <a:path w="5048250" h="334010">
                                <a:moveTo>
                                  <a:pt x="3390900" y="325437"/>
                                </a:moveTo>
                                <a:lnTo>
                                  <a:pt x="3389312" y="323862"/>
                                </a:lnTo>
                                <a:lnTo>
                                  <a:pt x="3382962" y="323862"/>
                                </a:lnTo>
                                <a:lnTo>
                                  <a:pt x="3381375" y="325437"/>
                                </a:lnTo>
                                <a:lnTo>
                                  <a:pt x="3381375" y="331800"/>
                                </a:lnTo>
                                <a:lnTo>
                                  <a:pt x="3382962" y="333387"/>
                                </a:lnTo>
                                <a:lnTo>
                                  <a:pt x="3389312" y="333387"/>
                                </a:lnTo>
                                <a:lnTo>
                                  <a:pt x="3390900" y="331800"/>
                                </a:lnTo>
                                <a:lnTo>
                                  <a:pt x="3390900" y="325437"/>
                                </a:lnTo>
                                <a:close/>
                              </a:path>
                              <a:path w="5048250" h="334010">
                                <a:moveTo>
                                  <a:pt x="3400425" y="1587"/>
                                </a:moveTo>
                                <a:lnTo>
                                  <a:pt x="3398837" y="0"/>
                                </a:lnTo>
                                <a:lnTo>
                                  <a:pt x="3392487" y="0"/>
                                </a:lnTo>
                                <a:lnTo>
                                  <a:pt x="3390900" y="1587"/>
                                </a:lnTo>
                                <a:lnTo>
                                  <a:pt x="3390900" y="7950"/>
                                </a:lnTo>
                                <a:lnTo>
                                  <a:pt x="3392487" y="9525"/>
                                </a:lnTo>
                                <a:lnTo>
                                  <a:pt x="3398837" y="9525"/>
                                </a:lnTo>
                                <a:lnTo>
                                  <a:pt x="3400425" y="7950"/>
                                </a:lnTo>
                                <a:lnTo>
                                  <a:pt x="3400425" y="1587"/>
                                </a:lnTo>
                                <a:close/>
                              </a:path>
                              <a:path w="5048250" h="334010">
                                <a:moveTo>
                                  <a:pt x="3409950" y="325437"/>
                                </a:moveTo>
                                <a:lnTo>
                                  <a:pt x="3408362" y="323862"/>
                                </a:lnTo>
                                <a:lnTo>
                                  <a:pt x="3402012" y="323862"/>
                                </a:lnTo>
                                <a:lnTo>
                                  <a:pt x="3400425" y="325437"/>
                                </a:lnTo>
                                <a:lnTo>
                                  <a:pt x="3400425" y="331800"/>
                                </a:lnTo>
                                <a:lnTo>
                                  <a:pt x="3402012" y="333387"/>
                                </a:lnTo>
                                <a:lnTo>
                                  <a:pt x="3408362" y="333387"/>
                                </a:lnTo>
                                <a:lnTo>
                                  <a:pt x="3409950" y="331800"/>
                                </a:lnTo>
                                <a:lnTo>
                                  <a:pt x="3409950" y="325437"/>
                                </a:lnTo>
                                <a:close/>
                              </a:path>
                              <a:path w="5048250" h="334010">
                                <a:moveTo>
                                  <a:pt x="3419475" y="1587"/>
                                </a:moveTo>
                                <a:lnTo>
                                  <a:pt x="3417887" y="0"/>
                                </a:lnTo>
                                <a:lnTo>
                                  <a:pt x="3411537" y="0"/>
                                </a:lnTo>
                                <a:lnTo>
                                  <a:pt x="3409950" y="1587"/>
                                </a:lnTo>
                                <a:lnTo>
                                  <a:pt x="3409950" y="7950"/>
                                </a:lnTo>
                                <a:lnTo>
                                  <a:pt x="3411537" y="9525"/>
                                </a:lnTo>
                                <a:lnTo>
                                  <a:pt x="3417887" y="9525"/>
                                </a:lnTo>
                                <a:lnTo>
                                  <a:pt x="3419475" y="7950"/>
                                </a:lnTo>
                                <a:lnTo>
                                  <a:pt x="3419475" y="1587"/>
                                </a:lnTo>
                                <a:close/>
                              </a:path>
                              <a:path w="5048250" h="334010">
                                <a:moveTo>
                                  <a:pt x="3429000" y="325437"/>
                                </a:moveTo>
                                <a:lnTo>
                                  <a:pt x="3427412" y="323862"/>
                                </a:lnTo>
                                <a:lnTo>
                                  <a:pt x="3421062" y="323862"/>
                                </a:lnTo>
                                <a:lnTo>
                                  <a:pt x="3419475" y="325437"/>
                                </a:lnTo>
                                <a:lnTo>
                                  <a:pt x="3419475" y="331800"/>
                                </a:lnTo>
                                <a:lnTo>
                                  <a:pt x="3421062" y="333387"/>
                                </a:lnTo>
                                <a:lnTo>
                                  <a:pt x="3427412" y="333387"/>
                                </a:lnTo>
                                <a:lnTo>
                                  <a:pt x="3429000" y="331800"/>
                                </a:lnTo>
                                <a:lnTo>
                                  <a:pt x="3429000" y="325437"/>
                                </a:lnTo>
                                <a:close/>
                              </a:path>
                              <a:path w="5048250" h="334010">
                                <a:moveTo>
                                  <a:pt x="3438525" y="1587"/>
                                </a:moveTo>
                                <a:lnTo>
                                  <a:pt x="3436937" y="0"/>
                                </a:lnTo>
                                <a:lnTo>
                                  <a:pt x="3430587" y="0"/>
                                </a:lnTo>
                                <a:lnTo>
                                  <a:pt x="3429000" y="1587"/>
                                </a:lnTo>
                                <a:lnTo>
                                  <a:pt x="3429000" y="7950"/>
                                </a:lnTo>
                                <a:lnTo>
                                  <a:pt x="3430587" y="9525"/>
                                </a:lnTo>
                                <a:lnTo>
                                  <a:pt x="3436937" y="9525"/>
                                </a:lnTo>
                                <a:lnTo>
                                  <a:pt x="3438525" y="7950"/>
                                </a:lnTo>
                                <a:lnTo>
                                  <a:pt x="3438525" y="1587"/>
                                </a:lnTo>
                                <a:close/>
                              </a:path>
                              <a:path w="5048250" h="334010">
                                <a:moveTo>
                                  <a:pt x="3448050" y="325437"/>
                                </a:moveTo>
                                <a:lnTo>
                                  <a:pt x="3446462" y="323862"/>
                                </a:lnTo>
                                <a:lnTo>
                                  <a:pt x="3440112" y="323862"/>
                                </a:lnTo>
                                <a:lnTo>
                                  <a:pt x="3438525" y="325437"/>
                                </a:lnTo>
                                <a:lnTo>
                                  <a:pt x="3438525" y="331800"/>
                                </a:lnTo>
                                <a:lnTo>
                                  <a:pt x="3440112" y="333387"/>
                                </a:lnTo>
                                <a:lnTo>
                                  <a:pt x="3446462" y="333387"/>
                                </a:lnTo>
                                <a:lnTo>
                                  <a:pt x="3448050" y="331800"/>
                                </a:lnTo>
                                <a:lnTo>
                                  <a:pt x="3448050" y="325437"/>
                                </a:lnTo>
                                <a:close/>
                              </a:path>
                              <a:path w="5048250" h="334010">
                                <a:moveTo>
                                  <a:pt x="3457575" y="1587"/>
                                </a:moveTo>
                                <a:lnTo>
                                  <a:pt x="3455987" y="0"/>
                                </a:lnTo>
                                <a:lnTo>
                                  <a:pt x="3449637" y="0"/>
                                </a:lnTo>
                                <a:lnTo>
                                  <a:pt x="3448050" y="1587"/>
                                </a:lnTo>
                                <a:lnTo>
                                  <a:pt x="3448050" y="7950"/>
                                </a:lnTo>
                                <a:lnTo>
                                  <a:pt x="3449637" y="9525"/>
                                </a:lnTo>
                                <a:lnTo>
                                  <a:pt x="3455987" y="9525"/>
                                </a:lnTo>
                                <a:lnTo>
                                  <a:pt x="3457575" y="7950"/>
                                </a:lnTo>
                                <a:lnTo>
                                  <a:pt x="3457575" y="1587"/>
                                </a:lnTo>
                                <a:close/>
                              </a:path>
                              <a:path w="5048250" h="334010">
                                <a:moveTo>
                                  <a:pt x="3467100" y="325437"/>
                                </a:moveTo>
                                <a:lnTo>
                                  <a:pt x="3465512" y="323862"/>
                                </a:lnTo>
                                <a:lnTo>
                                  <a:pt x="3459162" y="323862"/>
                                </a:lnTo>
                                <a:lnTo>
                                  <a:pt x="3457575" y="325437"/>
                                </a:lnTo>
                                <a:lnTo>
                                  <a:pt x="3457575" y="331800"/>
                                </a:lnTo>
                                <a:lnTo>
                                  <a:pt x="3459162" y="333387"/>
                                </a:lnTo>
                                <a:lnTo>
                                  <a:pt x="3465512" y="333387"/>
                                </a:lnTo>
                                <a:lnTo>
                                  <a:pt x="3467100" y="331800"/>
                                </a:lnTo>
                                <a:lnTo>
                                  <a:pt x="3467100" y="325437"/>
                                </a:lnTo>
                                <a:close/>
                              </a:path>
                              <a:path w="5048250" h="334010">
                                <a:moveTo>
                                  <a:pt x="3476625" y="1587"/>
                                </a:moveTo>
                                <a:lnTo>
                                  <a:pt x="3475037" y="0"/>
                                </a:lnTo>
                                <a:lnTo>
                                  <a:pt x="3468687" y="0"/>
                                </a:lnTo>
                                <a:lnTo>
                                  <a:pt x="3467100" y="1587"/>
                                </a:lnTo>
                                <a:lnTo>
                                  <a:pt x="3467100" y="7950"/>
                                </a:lnTo>
                                <a:lnTo>
                                  <a:pt x="3468687" y="9525"/>
                                </a:lnTo>
                                <a:lnTo>
                                  <a:pt x="3475037" y="9525"/>
                                </a:lnTo>
                                <a:lnTo>
                                  <a:pt x="3476625" y="7950"/>
                                </a:lnTo>
                                <a:lnTo>
                                  <a:pt x="3476625" y="1587"/>
                                </a:lnTo>
                                <a:close/>
                              </a:path>
                              <a:path w="5048250" h="334010">
                                <a:moveTo>
                                  <a:pt x="3486150" y="325437"/>
                                </a:moveTo>
                                <a:lnTo>
                                  <a:pt x="3484562" y="323862"/>
                                </a:lnTo>
                                <a:lnTo>
                                  <a:pt x="3478212" y="323862"/>
                                </a:lnTo>
                                <a:lnTo>
                                  <a:pt x="3476625" y="325437"/>
                                </a:lnTo>
                                <a:lnTo>
                                  <a:pt x="3476625" y="331800"/>
                                </a:lnTo>
                                <a:lnTo>
                                  <a:pt x="3478212" y="333387"/>
                                </a:lnTo>
                                <a:lnTo>
                                  <a:pt x="3484562" y="333387"/>
                                </a:lnTo>
                                <a:lnTo>
                                  <a:pt x="3486150" y="331800"/>
                                </a:lnTo>
                                <a:lnTo>
                                  <a:pt x="3486150" y="325437"/>
                                </a:lnTo>
                                <a:close/>
                              </a:path>
                              <a:path w="5048250" h="334010">
                                <a:moveTo>
                                  <a:pt x="3495675" y="1587"/>
                                </a:moveTo>
                                <a:lnTo>
                                  <a:pt x="3494087" y="0"/>
                                </a:lnTo>
                                <a:lnTo>
                                  <a:pt x="3487737" y="0"/>
                                </a:lnTo>
                                <a:lnTo>
                                  <a:pt x="3486150" y="1587"/>
                                </a:lnTo>
                                <a:lnTo>
                                  <a:pt x="3486150" y="7950"/>
                                </a:lnTo>
                                <a:lnTo>
                                  <a:pt x="3487737" y="9525"/>
                                </a:lnTo>
                                <a:lnTo>
                                  <a:pt x="3494087" y="9525"/>
                                </a:lnTo>
                                <a:lnTo>
                                  <a:pt x="3495675" y="7950"/>
                                </a:lnTo>
                                <a:lnTo>
                                  <a:pt x="3495675" y="1587"/>
                                </a:lnTo>
                                <a:close/>
                              </a:path>
                              <a:path w="5048250" h="334010">
                                <a:moveTo>
                                  <a:pt x="3505200" y="325437"/>
                                </a:moveTo>
                                <a:lnTo>
                                  <a:pt x="3503612" y="323862"/>
                                </a:lnTo>
                                <a:lnTo>
                                  <a:pt x="3497262" y="323862"/>
                                </a:lnTo>
                                <a:lnTo>
                                  <a:pt x="3495675" y="325437"/>
                                </a:lnTo>
                                <a:lnTo>
                                  <a:pt x="3495675" y="331800"/>
                                </a:lnTo>
                                <a:lnTo>
                                  <a:pt x="3497262" y="333387"/>
                                </a:lnTo>
                                <a:lnTo>
                                  <a:pt x="3503612" y="333387"/>
                                </a:lnTo>
                                <a:lnTo>
                                  <a:pt x="3505200" y="331800"/>
                                </a:lnTo>
                                <a:lnTo>
                                  <a:pt x="3505200" y="325437"/>
                                </a:lnTo>
                                <a:close/>
                              </a:path>
                              <a:path w="5048250" h="334010">
                                <a:moveTo>
                                  <a:pt x="3514725" y="1587"/>
                                </a:moveTo>
                                <a:lnTo>
                                  <a:pt x="3513137" y="0"/>
                                </a:lnTo>
                                <a:lnTo>
                                  <a:pt x="3506787" y="0"/>
                                </a:lnTo>
                                <a:lnTo>
                                  <a:pt x="3505200" y="1587"/>
                                </a:lnTo>
                                <a:lnTo>
                                  <a:pt x="3505200" y="7950"/>
                                </a:lnTo>
                                <a:lnTo>
                                  <a:pt x="3506787" y="9525"/>
                                </a:lnTo>
                                <a:lnTo>
                                  <a:pt x="3513137" y="9525"/>
                                </a:lnTo>
                                <a:lnTo>
                                  <a:pt x="3514725" y="7950"/>
                                </a:lnTo>
                                <a:lnTo>
                                  <a:pt x="3514725" y="1587"/>
                                </a:lnTo>
                                <a:close/>
                              </a:path>
                              <a:path w="5048250" h="334010">
                                <a:moveTo>
                                  <a:pt x="3524250" y="325437"/>
                                </a:moveTo>
                                <a:lnTo>
                                  <a:pt x="3522662" y="323862"/>
                                </a:lnTo>
                                <a:lnTo>
                                  <a:pt x="3516312" y="323862"/>
                                </a:lnTo>
                                <a:lnTo>
                                  <a:pt x="3514725" y="325437"/>
                                </a:lnTo>
                                <a:lnTo>
                                  <a:pt x="3514725" y="331800"/>
                                </a:lnTo>
                                <a:lnTo>
                                  <a:pt x="3516312" y="333387"/>
                                </a:lnTo>
                                <a:lnTo>
                                  <a:pt x="3522662" y="333387"/>
                                </a:lnTo>
                                <a:lnTo>
                                  <a:pt x="3524250" y="331800"/>
                                </a:lnTo>
                                <a:lnTo>
                                  <a:pt x="3524250" y="325437"/>
                                </a:lnTo>
                                <a:close/>
                              </a:path>
                              <a:path w="5048250" h="334010">
                                <a:moveTo>
                                  <a:pt x="3533775" y="1587"/>
                                </a:moveTo>
                                <a:lnTo>
                                  <a:pt x="3532187" y="0"/>
                                </a:lnTo>
                                <a:lnTo>
                                  <a:pt x="3525837" y="0"/>
                                </a:lnTo>
                                <a:lnTo>
                                  <a:pt x="3524250" y="1587"/>
                                </a:lnTo>
                                <a:lnTo>
                                  <a:pt x="3524250" y="7950"/>
                                </a:lnTo>
                                <a:lnTo>
                                  <a:pt x="3525837" y="9525"/>
                                </a:lnTo>
                                <a:lnTo>
                                  <a:pt x="3532187" y="9525"/>
                                </a:lnTo>
                                <a:lnTo>
                                  <a:pt x="3533775" y="7950"/>
                                </a:lnTo>
                                <a:lnTo>
                                  <a:pt x="3533775" y="1587"/>
                                </a:lnTo>
                                <a:close/>
                              </a:path>
                              <a:path w="5048250" h="334010">
                                <a:moveTo>
                                  <a:pt x="3543300" y="325437"/>
                                </a:moveTo>
                                <a:lnTo>
                                  <a:pt x="3541712" y="323862"/>
                                </a:lnTo>
                                <a:lnTo>
                                  <a:pt x="3535362" y="323862"/>
                                </a:lnTo>
                                <a:lnTo>
                                  <a:pt x="3533775" y="325437"/>
                                </a:lnTo>
                                <a:lnTo>
                                  <a:pt x="3533775" y="331800"/>
                                </a:lnTo>
                                <a:lnTo>
                                  <a:pt x="3535362" y="333387"/>
                                </a:lnTo>
                                <a:lnTo>
                                  <a:pt x="3541712" y="333387"/>
                                </a:lnTo>
                                <a:lnTo>
                                  <a:pt x="3543300" y="331800"/>
                                </a:lnTo>
                                <a:lnTo>
                                  <a:pt x="3543300" y="325437"/>
                                </a:lnTo>
                                <a:close/>
                              </a:path>
                              <a:path w="5048250" h="334010">
                                <a:moveTo>
                                  <a:pt x="3552825" y="1587"/>
                                </a:moveTo>
                                <a:lnTo>
                                  <a:pt x="3551237" y="0"/>
                                </a:lnTo>
                                <a:lnTo>
                                  <a:pt x="3544887" y="0"/>
                                </a:lnTo>
                                <a:lnTo>
                                  <a:pt x="3543300" y="1587"/>
                                </a:lnTo>
                                <a:lnTo>
                                  <a:pt x="3543300" y="7950"/>
                                </a:lnTo>
                                <a:lnTo>
                                  <a:pt x="3544887" y="9525"/>
                                </a:lnTo>
                                <a:lnTo>
                                  <a:pt x="3551237" y="9525"/>
                                </a:lnTo>
                                <a:lnTo>
                                  <a:pt x="3552825" y="7950"/>
                                </a:lnTo>
                                <a:lnTo>
                                  <a:pt x="3552825" y="1587"/>
                                </a:lnTo>
                                <a:close/>
                              </a:path>
                              <a:path w="5048250" h="334010">
                                <a:moveTo>
                                  <a:pt x="3562350" y="325437"/>
                                </a:moveTo>
                                <a:lnTo>
                                  <a:pt x="3560762" y="323862"/>
                                </a:lnTo>
                                <a:lnTo>
                                  <a:pt x="3554412" y="323862"/>
                                </a:lnTo>
                                <a:lnTo>
                                  <a:pt x="3552825" y="325437"/>
                                </a:lnTo>
                                <a:lnTo>
                                  <a:pt x="3552825" y="331800"/>
                                </a:lnTo>
                                <a:lnTo>
                                  <a:pt x="3554412" y="333387"/>
                                </a:lnTo>
                                <a:lnTo>
                                  <a:pt x="3560762" y="333387"/>
                                </a:lnTo>
                                <a:lnTo>
                                  <a:pt x="3562350" y="331800"/>
                                </a:lnTo>
                                <a:lnTo>
                                  <a:pt x="3562350" y="325437"/>
                                </a:lnTo>
                                <a:close/>
                              </a:path>
                              <a:path w="5048250" h="334010">
                                <a:moveTo>
                                  <a:pt x="3571875" y="1587"/>
                                </a:moveTo>
                                <a:lnTo>
                                  <a:pt x="3570287" y="0"/>
                                </a:lnTo>
                                <a:lnTo>
                                  <a:pt x="3563937" y="0"/>
                                </a:lnTo>
                                <a:lnTo>
                                  <a:pt x="3562350" y="1587"/>
                                </a:lnTo>
                                <a:lnTo>
                                  <a:pt x="3562350" y="7950"/>
                                </a:lnTo>
                                <a:lnTo>
                                  <a:pt x="3563937" y="9525"/>
                                </a:lnTo>
                                <a:lnTo>
                                  <a:pt x="3570287" y="9525"/>
                                </a:lnTo>
                                <a:lnTo>
                                  <a:pt x="3571875" y="7950"/>
                                </a:lnTo>
                                <a:lnTo>
                                  <a:pt x="3571875" y="1587"/>
                                </a:lnTo>
                                <a:close/>
                              </a:path>
                              <a:path w="5048250" h="334010">
                                <a:moveTo>
                                  <a:pt x="3581400" y="325437"/>
                                </a:moveTo>
                                <a:lnTo>
                                  <a:pt x="3579812" y="323862"/>
                                </a:lnTo>
                                <a:lnTo>
                                  <a:pt x="3573462" y="323862"/>
                                </a:lnTo>
                                <a:lnTo>
                                  <a:pt x="3571875" y="325437"/>
                                </a:lnTo>
                                <a:lnTo>
                                  <a:pt x="3571875" y="331800"/>
                                </a:lnTo>
                                <a:lnTo>
                                  <a:pt x="3573462" y="333387"/>
                                </a:lnTo>
                                <a:lnTo>
                                  <a:pt x="3579812" y="333387"/>
                                </a:lnTo>
                                <a:lnTo>
                                  <a:pt x="3581400" y="331800"/>
                                </a:lnTo>
                                <a:lnTo>
                                  <a:pt x="3581400" y="325437"/>
                                </a:lnTo>
                                <a:close/>
                              </a:path>
                              <a:path w="5048250" h="334010">
                                <a:moveTo>
                                  <a:pt x="3590925" y="1587"/>
                                </a:moveTo>
                                <a:lnTo>
                                  <a:pt x="3589337" y="0"/>
                                </a:lnTo>
                                <a:lnTo>
                                  <a:pt x="3582987" y="0"/>
                                </a:lnTo>
                                <a:lnTo>
                                  <a:pt x="3581400" y="1587"/>
                                </a:lnTo>
                                <a:lnTo>
                                  <a:pt x="3581400" y="7950"/>
                                </a:lnTo>
                                <a:lnTo>
                                  <a:pt x="3582987" y="9525"/>
                                </a:lnTo>
                                <a:lnTo>
                                  <a:pt x="3589337" y="9525"/>
                                </a:lnTo>
                                <a:lnTo>
                                  <a:pt x="3590925" y="7950"/>
                                </a:lnTo>
                                <a:lnTo>
                                  <a:pt x="3590925" y="1587"/>
                                </a:lnTo>
                                <a:close/>
                              </a:path>
                              <a:path w="5048250" h="334010">
                                <a:moveTo>
                                  <a:pt x="3600450" y="325437"/>
                                </a:moveTo>
                                <a:lnTo>
                                  <a:pt x="3598862" y="323862"/>
                                </a:lnTo>
                                <a:lnTo>
                                  <a:pt x="3592512" y="323862"/>
                                </a:lnTo>
                                <a:lnTo>
                                  <a:pt x="3590925" y="325437"/>
                                </a:lnTo>
                                <a:lnTo>
                                  <a:pt x="3590925" y="331800"/>
                                </a:lnTo>
                                <a:lnTo>
                                  <a:pt x="3592512" y="333387"/>
                                </a:lnTo>
                                <a:lnTo>
                                  <a:pt x="3598862" y="333387"/>
                                </a:lnTo>
                                <a:lnTo>
                                  <a:pt x="3600450" y="331800"/>
                                </a:lnTo>
                                <a:lnTo>
                                  <a:pt x="3600450" y="325437"/>
                                </a:lnTo>
                                <a:close/>
                              </a:path>
                              <a:path w="5048250" h="334010">
                                <a:moveTo>
                                  <a:pt x="3609975" y="1587"/>
                                </a:moveTo>
                                <a:lnTo>
                                  <a:pt x="3608387" y="0"/>
                                </a:lnTo>
                                <a:lnTo>
                                  <a:pt x="3602037" y="0"/>
                                </a:lnTo>
                                <a:lnTo>
                                  <a:pt x="3600450" y="1587"/>
                                </a:lnTo>
                                <a:lnTo>
                                  <a:pt x="3600450" y="7950"/>
                                </a:lnTo>
                                <a:lnTo>
                                  <a:pt x="3602037" y="9525"/>
                                </a:lnTo>
                                <a:lnTo>
                                  <a:pt x="3608387" y="9525"/>
                                </a:lnTo>
                                <a:lnTo>
                                  <a:pt x="3609975" y="7950"/>
                                </a:lnTo>
                                <a:lnTo>
                                  <a:pt x="3609975" y="1587"/>
                                </a:lnTo>
                                <a:close/>
                              </a:path>
                              <a:path w="5048250" h="334010">
                                <a:moveTo>
                                  <a:pt x="3619500" y="325437"/>
                                </a:moveTo>
                                <a:lnTo>
                                  <a:pt x="3617912" y="323862"/>
                                </a:lnTo>
                                <a:lnTo>
                                  <a:pt x="3611562" y="323862"/>
                                </a:lnTo>
                                <a:lnTo>
                                  <a:pt x="3609975" y="325437"/>
                                </a:lnTo>
                                <a:lnTo>
                                  <a:pt x="3609975" y="331800"/>
                                </a:lnTo>
                                <a:lnTo>
                                  <a:pt x="3611562" y="333387"/>
                                </a:lnTo>
                                <a:lnTo>
                                  <a:pt x="3617912" y="333387"/>
                                </a:lnTo>
                                <a:lnTo>
                                  <a:pt x="3619500" y="331800"/>
                                </a:lnTo>
                                <a:lnTo>
                                  <a:pt x="3619500" y="325437"/>
                                </a:lnTo>
                                <a:close/>
                              </a:path>
                              <a:path w="5048250" h="334010">
                                <a:moveTo>
                                  <a:pt x="3629025" y="1587"/>
                                </a:moveTo>
                                <a:lnTo>
                                  <a:pt x="3627437" y="0"/>
                                </a:lnTo>
                                <a:lnTo>
                                  <a:pt x="3621087" y="0"/>
                                </a:lnTo>
                                <a:lnTo>
                                  <a:pt x="3619500" y="1587"/>
                                </a:lnTo>
                                <a:lnTo>
                                  <a:pt x="3619500" y="7950"/>
                                </a:lnTo>
                                <a:lnTo>
                                  <a:pt x="3621087" y="9525"/>
                                </a:lnTo>
                                <a:lnTo>
                                  <a:pt x="3627437" y="9525"/>
                                </a:lnTo>
                                <a:lnTo>
                                  <a:pt x="3629025" y="7950"/>
                                </a:lnTo>
                                <a:lnTo>
                                  <a:pt x="3629025" y="1587"/>
                                </a:lnTo>
                                <a:close/>
                              </a:path>
                              <a:path w="5048250" h="334010">
                                <a:moveTo>
                                  <a:pt x="3638550" y="325437"/>
                                </a:moveTo>
                                <a:lnTo>
                                  <a:pt x="3636962" y="323862"/>
                                </a:lnTo>
                                <a:lnTo>
                                  <a:pt x="3630612" y="323862"/>
                                </a:lnTo>
                                <a:lnTo>
                                  <a:pt x="3629025" y="325437"/>
                                </a:lnTo>
                                <a:lnTo>
                                  <a:pt x="3629025" y="331800"/>
                                </a:lnTo>
                                <a:lnTo>
                                  <a:pt x="3630612" y="333387"/>
                                </a:lnTo>
                                <a:lnTo>
                                  <a:pt x="3636962" y="333387"/>
                                </a:lnTo>
                                <a:lnTo>
                                  <a:pt x="3638550" y="331800"/>
                                </a:lnTo>
                                <a:lnTo>
                                  <a:pt x="3638550" y="325437"/>
                                </a:lnTo>
                                <a:close/>
                              </a:path>
                              <a:path w="5048250" h="334010">
                                <a:moveTo>
                                  <a:pt x="3648075" y="1587"/>
                                </a:moveTo>
                                <a:lnTo>
                                  <a:pt x="3646487" y="0"/>
                                </a:lnTo>
                                <a:lnTo>
                                  <a:pt x="3640137" y="0"/>
                                </a:lnTo>
                                <a:lnTo>
                                  <a:pt x="3638550" y="1587"/>
                                </a:lnTo>
                                <a:lnTo>
                                  <a:pt x="3638550" y="7950"/>
                                </a:lnTo>
                                <a:lnTo>
                                  <a:pt x="3640137" y="9525"/>
                                </a:lnTo>
                                <a:lnTo>
                                  <a:pt x="3646487" y="9525"/>
                                </a:lnTo>
                                <a:lnTo>
                                  <a:pt x="3648075" y="7950"/>
                                </a:lnTo>
                                <a:lnTo>
                                  <a:pt x="3648075" y="1587"/>
                                </a:lnTo>
                                <a:close/>
                              </a:path>
                              <a:path w="5048250" h="334010">
                                <a:moveTo>
                                  <a:pt x="3657600" y="325437"/>
                                </a:moveTo>
                                <a:lnTo>
                                  <a:pt x="3656012" y="323862"/>
                                </a:lnTo>
                                <a:lnTo>
                                  <a:pt x="3649662" y="323862"/>
                                </a:lnTo>
                                <a:lnTo>
                                  <a:pt x="3648075" y="325437"/>
                                </a:lnTo>
                                <a:lnTo>
                                  <a:pt x="3648075" y="331800"/>
                                </a:lnTo>
                                <a:lnTo>
                                  <a:pt x="3649662" y="333387"/>
                                </a:lnTo>
                                <a:lnTo>
                                  <a:pt x="3656012" y="333387"/>
                                </a:lnTo>
                                <a:lnTo>
                                  <a:pt x="3657600" y="331800"/>
                                </a:lnTo>
                                <a:lnTo>
                                  <a:pt x="3657600" y="325437"/>
                                </a:lnTo>
                                <a:close/>
                              </a:path>
                              <a:path w="5048250" h="334010">
                                <a:moveTo>
                                  <a:pt x="3667125" y="1587"/>
                                </a:moveTo>
                                <a:lnTo>
                                  <a:pt x="3665537" y="0"/>
                                </a:lnTo>
                                <a:lnTo>
                                  <a:pt x="3659187" y="0"/>
                                </a:lnTo>
                                <a:lnTo>
                                  <a:pt x="3657600" y="1587"/>
                                </a:lnTo>
                                <a:lnTo>
                                  <a:pt x="3657600" y="7950"/>
                                </a:lnTo>
                                <a:lnTo>
                                  <a:pt x="3659187" y="9525"/>
                                </a:lnTo>
                                <a:lnTo>
                                  <a:pt x="3665537" y="9525"/>
                                </a:lnTo>
                                <a:lnTo>
                                  <a:pt x="3667125" y="7950"/>
                                </a:lnTo>
                                <a:lnTo>
                                  <a:pt x="3667125" y="1587"/>
                                </a:lnTo>
                                <a:close/>
                              </a:path>
                              <a:path w="5048250" h="334010">
                                <a:moveTo>
                                  <a:pt x="3676650" y="325437"/>
                                </a:moveTo>
                                <a:lnTo>
                                  <a:pt x="3675062" y="323862"/>
                                </a:lnTo>
                                <a:lnTo>
                                  <a:pt x="3668712" y="323862"/>
                                </a:lnTo>
                                <a:lnTo>
                                  <a:pt x="3667125" y="325437"/>
                                </a:lnTo>
                                <a:lnTo>
                                  <a:pt x="3667125" y="331800"/>
                                </a:lnTo>
                                <a:lnTo>
                                  <a:pt x="3668712" y="333387"/>
                                </a:lnTo>
                                <a:lnTo>
                                  <a:pt x="3675062" y="333387"/>
                                </a:lnTo>
                                <a:lnTo>
                                  <a:pt x="3676650" y="331800"/>
                                </a:lnTo>
                                <a:lnTo>
                                  <a:pt x="3676650" y="325437"/>
                                </a:lnTo>
                                <a:close/>
                              </a:path>
                              <a:path w="5048250" h="334010">
                                <a:moveTo>
                                  <a:pt x="3686175" y="1587"/>
                                </a:moveTo>
                                <a:lnTo>
                                  <a:pt x="3684587" y="0"/>
                                </a:lnTo>
                                <a:lnTo>
                                  <a:pt x="3678237" y="0"/>
                                </a:lnTo>
                                <a:lnTo>
                                  <a:pt x="3676650" y="1587"/>
                                </a:lnTo>
                                <a:lnTo>
                                  <a:pt x="3676650" y="7950"/>
                                </a:lnTo>
                                <a:lnTo>
                                  <a:pt x="3678237" y="9525"/>
                                </a:lnTo>
                                <a:lnTo>
                                  <a:pt x="3684587" y="9525"/>
                                </a:lnTo>
                                <a:lnTo>
                                  <a:pt x="3686175" y="7950"/>
                                </a:lnTo>
                                <a:lnTo>
                                  <a:pt x="3686175" y="1587"/>
                                </a:lnTo>
                                <a:close/>
                              </a:path>
                              <a:path w="5048250" h="334010">
                                <a:moveTo>
                                  <a:pt x="3695700" y="325437"/>
                                </a:moveTo>
                                <a:lnTo>
                                  <a:pt x="3694112" y="323862"/>
                                </a:lnTo>
                                <a:lnTo>
                                  <a:pt x="3687762" y="323862"/>
                                </a:lnTo>
                                <a:lnTo>
                                  <a:pt x="3686175" y="325437"/>
                                </a:lnTo>
                                <a:lnTo>
                                  <a:pt x="3686175" y="331800"/>
                                </a:lnTo>
                                <a:lnTo>
                                  <a:pt x="3687762" y="333387"/>
                                </a:lnTo>
                                <a:lnTo>
                                  <a:pt x="3694112" y="333387"/>
                                </a:lnTo>
                                <a:lnTo>
                                  <a:pt x="3695700" y="331800"/>
                                </a:lnTo>
                                <a:lnTo>
                                  <a:pt x="3695700" y="325437"/>
                                </a:lnTo>
                                <a:close/>
                              </a:path>
                              <a:path w="5048250" h="334010">
                                <a:moveTo>
                                  <a:pt x="3705225" y="1587"/>
                                </a:moveTo>
                                <a:lnTo>
                                  <a:pt x="3703637" y="0"/>
                                </a:lnTo>
                                <a:lnTo>
                                  <a:pt x="3697287" y="0"/>
                                </a:lnTo>
                                <a:lnTo>
                                  <a:pt x="3695700" y="1587"/>
                                </a:lnTo>
                                <a:lnTo>
                                  <a:pt x="3695700" y="7950"/>
                                </a:lnTo>
                                <a:lnTo>
                                  <a:pt x="3697287" y="9525"/>
                                </a:lnTo>
                                <a:lnTo>
                                  <a:pt x="3703637" y="9525"/>
                                </a:lnTo>
                                <a:lnTo>
                                  <a:pt x="3705225" y="7950"/>
                                </a:lnTo>
                                <a:lnTo>
                                  <a:pt x="3705225" y="1587"/>
                                </a:lnTo>
                                <a:close/>
                              </a:path>
                              <a:path w="5048250" h="334010">
                                <a:moveTo>
                                  <a:pt x="3714750" y="325437"/>
                                </a:moveTo>
                                <a:lnTo>
                                  <a:pt x="3713162" y="323862"/>
                                </a:lnTo>
                                <a:lnTo>
                                  <a:pt x="3706812" y="323862"/>
                                </a:lnTo>
                                <a:lnTo>
                                  <a:pt x="3705225" y="325437"/>
                                </a:lnTo>
                                <a:lnTo>
                                  <a:pt x="3705225" y="331800"/>
                                </a:lnTo>
                                <a:lnTo>
                                  <a:pt x="3706812" y="333387"/>
                                </a:lnTo>
                                <a:lnTo>
                                  <a:pt x="3713162" y="333387"/>
                                </a:lnTo>
                                <a:lnTo>
                                  <a:pt x="3714750" y="331800"/>
                                </a:lnTo>
                                <a:lnTo>
                                  <a:pt x="3714750" y="325437"/>
                                </a:lnTo>
                                <a:close/>
                              </a:path>
                              <a:path w="5048250" h="334010">
                                <a:moveTo>
                                  <a:pt x="3724275" y="1587"/>
                                </a:moveTo>
                                <a:lnTo>
                                  <a:pt x="3722687" y="0"/>
                                </a:lnTo>
                                <a:lnTo>
                                  <a:pt x="3716337" y="0"/>
                                </a:lnTo>
                                <a:lnTo>
                                  <a:pt x="3714750" y="1587"/>
                                </a:lnTo>
                                <a:lnTo>
                                  <a:pt x="3714750" y="7950"/>
                                </a:lnTo>
                                <a:lnTo>
                                  <a:pt x="3716337" y="9525"/>
                                </a:lnTo>
                                <a:lnTo>
                                  <a:pt x="3722687" y="9525"/>
                                </a:lnTo>
                                <a:lnTo>
                                  <a:pt x="3724275" y="7950"/>
                                </a:lnTo>
                                <a:lnTo>
                                  <a:pt x="3724275" y="1587"/>
                                </a:lnTo>
                                <a:close/>
                              </a:path>
                              <a:path w="5048250" h="334010">
                                <a:moveTo>
                                  <a:pt x="3733800" y="325437"/>
                                </a:moveTo>
                                <a:lnTo>
                                  <a:pt x="3732212" y="323862"/>
                                </a:lnTo>
                                <a:lnTo>
                                  <a:pt x="3725862" y="323862"/>
                                </a:lnTo>
                                <a:lnTo>
                                  <a:pt x="3724275" y="325437"/>
                                </a:lnTo>
                                <a:lnTo>
                                  <a:pt x="3724275" y="331800"/>
                                </a:lnTo>
                                <a:lnTo>
                                  <a:pt x="3725862" y="333387"/>
                                </a:lnTo>
                                <a:lnTo>
                                  <a:pt x="3732212" y="333387"/>
                                </a:lnTo>
                                <a:lnTo>
                                  <a:pt x="3733800" y="331800"/>
                                </a:lnTo>
                                <a:lnTo>
                                  <a:pt x="3733800" y="325437"/>
                                </a:lnTo>
                                <a:close/>
                              </a:path>
                              <a:path w="5048250" h="334010">
                                <a:moveTo>
                                  <a:pt x="3743325" y="1587"/>
                                </a:moveTo>
                                <a:lnTo>
                                  <a:pt x="3741737" y="0"/>
                                </a:lnTo>
                                <a:lnTo>
                                  <a:pt x="3735387" y="0"/>
                                </a:lnTo>
                                <a:lnTo>
                                  <a:pt x="3733800" y="1587"/>
                                </a:lnTo>
                                <a:lnTo>
                                  <a:pt x="3733800" y="7950"/>
                                </a:lnTo>
                                <a:lnTo>
                                  <a:pt x="3735387" y="9525"/>
                                </a:lnTo>
                                <a:lnTo>
                                  <a:pt x="3741737" y="9525"/>
                                </a:lnTo>
                                <a:lnTo>
                                  <a:pt x="3743325" y="7950"/>
                                </a:lnTo>
                                <a:lnTo>
                                  <a:pt x="3743325" y="1587"/>
                                </a:lnTo>
                                <a:close/>
                              </a:path>
                              <a:path w="5048250" h="334010">
                                <a:moveTo>
                                  <a:pt x="3752850" y="325437"/>
                                </a:moveTo>
                                <a:lnTo>
                                  <a:pt x="3751262" y="323862"/>
                                </a:lnTo>
                                <a:lnTo>
                                  <a:pt x="3744912" y="323862"/>
                                </a:lnTo>
                                <a:lnTo>
                                  <a:pt x="3743325" y="325437"/>
                                </a:lnTo>
                                <a:lnTo>
                                  <a:pt x="3743325" y="331800"/>
                                </a:lnTo>
                                <a:lnTo>
                                  <a:pt x="3744912" y="333387"/>
                                </a:lnTo>
                                <a:lnTo>
                                  <a:pt x="3751262" y="333387"/>
                                </a:lnTo>
                                <a:lnTo>
                                  <a:pt x="3752850" y="331800"/>
                                </a:lnTo>
                                <a:lnTo>
                                  <a:pt x="3752850" y="325437"/>
                                </a:lnTo>
                                <a:close/>
                              </a:path>
                              <a:path w="5048250" h="334010">
                                <a:moveTo>
                                  <a:pt x="3762375" y="1587"/>
                                </a:moveTo>
                                <a:lnTo>
                                  <a:pt x="3760787" y="0"/>
                                </a:lnTo>
                                <a:lnTo>
                                  <a:pt x="3754437" y="0"/>
                                </a:lnTo>
                                <a:lnTo>
                                  <a:pt x="3752850" y="1587"/>
                                </a:lnTo>
                                <a:lnTo>
                                  <a:pt x="3752850" y="7950"/>
                                </a:lnTo>
                                <a:lnTo>
                                  <a:pt x="3754437" y="9525"/>
                                </a:lnTo>
                                <a:lnTo>
                                  <a:pt x="3760787" y="9525"/>
                                </a:lnTo>
                                <a:lnTo>
                                  <a:pt x="3762375" y="7950"/>
                                </a:lnTo>
                                <a:lnTo>
                                  <a:pt x="3762375" y="1587"/>
                                </a:lnTo>
                                <a:close/>
                              </a:path>
                              <a:path w="5048250" h="334010">
                                <a:moveTo>
                                  <a:pt x="3771900" y="325437"/>
                                </a:moveTo>
                                <a:lnTo>
                                  <a:pt x="3770312" y="323862"/>
                                </a:lnTo>
                                <a:lnTo>
                                  <a:pt x="3763962" y="323862"/>
                                </a:lnTo>
                                <a:lnTo>
                                  <a:pt x="3762375" y="325437"/>
                                </a:lnTo>
                                <a:lnTo>
                                  <a:pt x="3762375" y="331800"/>
                                </a:lnTo>
                                <a:lnTo>
                                  <a:pt x="3763962" y="333387"/>
                                </a:lnTo>
                                <a:lnTo>
                                  <a:pt x="3770312" y="333387"/>
                                </a:lnTo>
                                <a:lnTo>
                                  <a:pt x="3771900" y="331800"/>
                                </a:lnTo>
                                <a:lnTo>
                                  <a:pt x="3771900" y="325437"/>
                                </a:lnTo>
                                <a:close/>
                              </a:path>
                              <a:path w="5048250" h="334010">
                                <a:moveTo>
                                  <a:pt x="3781425" y="1587"/>
                                </a:moveTo>
                                <a:lnTo>
                                  <a:pt x="3779837" y="0"/>
                                </a:lnTo>
                                <a:lnTo>
                                  <a:pt x="3773487" y="0"/>
                                </a:lnTo>
                                <a:lnTo>
                                  <a:pt x="3771900" y="1587"/>
                                </a:lnTo>
                                <a:lnTo>
                                  <a:pt x="3771900" y="7950"/>
                                </a:lnTo>
                                <a:lnTo>
                                  <a:pt x="3773487" y="9525"/>
                                </a:lnTo>
                                <a:lnTo>
                                  <a:pt x="3779837" y="9525"/>
                                </a:lnTo>
                                <a:lnTo>
                                  <a:pt x="3781425" y="7950"/>
                                </a:lnTo>
                                <a:lnTo>
                                  <a:pt x="3781425" y="1587"/>
                                </a:lnTo>
                                <a:close/>
                              </a:path>
                              <a:path w="5048250" h="334010">
                                <a:moveTo>
                                  <a:pt x="3790950" y="325437"/>
                                </a:moveTo>
                                <a:lnTo>
                                  <a:pt x="3789362" y="323862"/>
                                </a:lnTo>
                                <a:lnTo>
                                  <a:pt x="3783012" y="323862"/>
                                </a:lnTo>
                                <a:lnTo>
                                  <a:pt x="3781425" y="325437"/>
                                </a:lnTo>
                                <a:lnTo>
                                  <a:pt x="3781425" y="331800"/>
                                </a:lnTo>
                                <a:lnTo>
                                  <a:pt x="3783012" y="333387"/>
                                </a:lnTo>
                                <a:lnTo>
                                  <a:pt x="3789362" y="333387"/>
                                </a:lnTo>
                                <a:lnTo>
                                  <a:pt x="3790950" y="331800"/>
                                </a:lnTo>
                                <a:lnTo>
                                  <a:pt x="3790950" y="325437"/>
                                </a:lnTo>
                                <a:close/>
                              </a:path>
                              <a:path w="5048250" h="334010">
                                <a:moveTo>
                                  <a:pt x="3800475" y="1587"/>
                                </a:moveTo>
                                <a:lnTo>
                                  <a:pt x="3798887" y="0"/>
                                </a:lnTo>
                                <a:lnTo>
                                  <a:pt x="3792537" y="0"/>
                                </a:lnTo>
                                <a:lnTo>
                                  <a:pt x="3790950" y="1587"/>
                                </a:lnTo>
                                <a:lnTo>
                                  <a:pt x="3790950" y="7950"/>
                                </a:lnTo>
                                <a:lnTo>
                                  <a:pt x="3792537" y="9525"/>
                                </a:lnTo>
                                <a:lnTo>
                                  <a:pt x="3798887" y="9525"/>
                                </a:lnTo>
                                <a:lnTo>
                                  <a:pt x="3800475" y="7950"/>
                                </a:lnTo>
                                <a:lnTo>
                                  <a:pt x="3800475" y="1587"/>
                                </a:lnTo>
                                <a:close/>
                              </a:path>
                              <a:path w="5048250" h="334010">
                                <a:moveTo>
                                  <a:pt x="3810000" y="325437"/>
                                </a:moveTo>
                                <a:lnTo>
                                  <a:pt x="3808412" y="323862"/>
                                </a:lnTo>
                                <a:lnTo>
                                  <a:pt x="3802062" y="323862"/>
                                </a:lnTo>
                                <a:lnTo>
                                  <a:pt x="3800475" y="325437"/>
                                </a:lnTo>
                                <a:lnTo>
                                  <a:pt x="3800475" y="331800"/>
                                </a:lnTo>
                                <a:lnTo>
                                  <a:pt x="3802062" y="333387"/>
                                </a:lnTo>
                                <a:lnTo>
                                  <a:pt x="3808412" y="333387"/>
                                </a:lnTo>
                                <a:lnTo>
                                  <a:pt x="3810000" y="331800"/>
                                </a:lnTo>
                                <a:lnTo>
                                  <a:pt x="3810000" y="325437"/>
                                </a:lnTo>
                                <a:close/>
                              </a:path>
                              <a:path w="5048250" h="334010">
                                <a:moveTo>
                                  <a:pt x="3819525" y="1587"/>
                                </a:moveTo>
                                <a:lnTo>
                                  <a:pt x="3817937" y="0"/>
                                </a:lnTo>
                                <a:lnTo>
                                  <a:pt x="3811587" y="0"/>
                                </a:lnTo>
                                <a:lnTo>
                                  <a:pt x="3810000" y="1587"/>
                                </a:lnTo>
                                <a:lnTo>
                                  <a:pt x="3810000" y="7950"/>
                                </a:lnTo>
                                <a:lnTo>
                                  <a:pt x="3811587" y="9525"/>
                                </a:lnTo>
                                <a:lnTo>
                                  <a:pt x="3817937" y="9525"/>
                                </a:lnTo>
                                <a:lnTo>
                                  <a:pt x="3819525" y="7950"/>
                                </a:lnTo>
                                <a:lnTo>
                                  <a:pt x="3819525" y="1587"/>
                                </a:lnTo>
                                <a:close/>
                              </a:path>
                              <a:path w="5048250" h="334010">
                                <a:moveTo>
                                  <a:pt x="3829050" y="325437"/>
                                </a:moveTo>
                                <a:lnTo>
                                  <a:pt x="3827462" y="323862"/>
                                </a:lnTo>
                                <a:lnTo>
                                  <a:pt x="3821112" y="323862"/>
                                </a:lnTo>
                                <a:lnTo>
                                  <a:pt x="3819525" y="325437"/>
                                </a:lnTo>
                                <a:lnTo>
                                  <a:pt x="3819525" y="331800"/>
                                </a:lnTo>
                                <a:lnTo>
                                  <a:pt x="3821112" y="333387"/>
                                </a:lnTo>
                                <a:lnTo>
                                  <a:pt x="3827462" y="333387"/>
                                </a:lnTo>
                                <a:lnTo>
                                  <a:pt x="3829050" y="331800"/>
                                </a:lnTo>
                                <a:lnTo>
                                  <a:pt x="3829050" y="325437"/>
                                </a:lnTo>
                                <a:close/>
                              </a:path>
                              <a:path w="5048250" h="334010">
                                <a:moveTo>
                                  <a:pt x="3838575" y="1587"/>
                                </a:moveTo>
                                <a:lnTo>
                                  <a:pt x="3836987" y="0"/>
                                </a:lnTo>
                                <a:lnTo>
                                  <a:pt x="3830637" y="0"/>
                                </a:lnTo>
                                <a:lnTo>
                                  <a:pt x="3829050" y="1587"/>
                                </a:lnTo>
                                <a:lnTo>
                                  <a:pt x="3829050" y="7950"/>
                                </a:lnTo>
                                <a:lnTo>
                                  <a:pt x="3830637" y="9525"/>
                                </a:lnTo>
                                <a:lnTo>
                                  <a:pt x="3836987" y="9525"/>
                                </a:lnTo>
                                <a:lnTo>
                                  <a:pt x="3838575" y="7950"/>
                                </a:lnTo>
                                <a:lnTo>
                                  <a:pt x="3838575" y="1587"/>
                                </a:lnTo>
                                <a:close/>
                              </a:path>
                              <a:path w="5048250" h="334010">
                                <a:moveTo>
                                  <a:pt x="3848100" y="325437"/>
                                </a:moveTo>
                                <a:lnTo>
                                  <a:pt x="3846512" y="323862"/>
                                </a:lnTo>
                                <a:lnTo>
                                  <a:pt x="3840162" y="323862"/>
                                </a:lnTo>
                                <a:lnTo>
                                  <a:pt x="3838575" y="325437"/>
                                </a:lnTo>
                                <a:lnTo>
                                  <a:pt x="3838575" y="331800"/>
                                </a:lnTo>
                                <a:lnTo>
                                  <a:pt x="3840162" y="333387"/>
                                </a:lnTo>
                                <a:lnTo>
                                  <a:pt x="3846512" y="333387"/>
                                </a:lnTo>
                                <a:lnTo>
                                  <a:pt x="3848100" y="331800"/>
                                </a:lnTo>
                                <a:lnTo>
                                  <a:pt x="3848100" y="325437"/>
                                </a:lnTo>
                                <a:close/>
                              </a:path>
                              <a:path w="5048250" h="334010">
                                <a:moveTo>
                                  <a:pt x="3857625" y="1587"/>
                                </a:moveTo>
                                <a:lnTo>
                                  <a:pt x="3856037" y="0"/>
                                </a:lnTo>
                                <a:lnTo>
                                  <a:pt x="3849687" y="0"/>
                                </a:lnTo>
                                <a:lnTo>
                                  <a:pt x="3848100" y="1587"/>
                                </a:lnTo>
                                <a:lnTo>
                                  <a:pt x="3848100" y="7950"/>
                                </a:lnTo>
                                <a:lnTo>
                                  <a:pt x="3849687" y="9525"/>
                                </a:lnTo>
                                <a:lnTo>
                                  <a:pt x="3856037" y="9525"/>
                                </a:lnTo>
                                <a:lnTo>
                                  <a:pt x="3857625" y="7950"/>
                                </a:lnTo>
                                <a:lnTo>
                                  <a:pt x="3857625" y="1587"/>
                                </a:lnTo>
                                <a:close/>
                              </a:path>
                              <a:path w="5048250" h="334010">
                                <a:moveTo>
                                  <a:pt x="3867150" y="325437"/>
                                </a:moveTo>
                                <a:lnTo>
                                  <a:pt x="3865562" y="323862"/>
                                </a:lnTo>
                                <a:lnTo>
                                  <a:pt x="3859212" y="323862"/>
                                </a:lnTo>
                                <a:lnTo>
                                  <a:pt x="3857625" y="325437"/>
                                </a:lnTo>
                                <a:lnTo>
                                  <a:pt x="3857625" y="331800"/>
                                </a:lnTo>
                                <a:lnTo>
                                  <a:pt x="3859212" y="333387"/>
                                </a:lnTo>
                                <a:lnTo>
                                  <a:pt x="3865562" y="333387"/>
                                </a:lnTo>
                                <a:lnTo>
                                  <a:pt x="3867150" y="331800"/>
                                </a:lnTo>
                                <a:lnTo>
                                  <a:pt x="3867150" y="325437"/>
                                </a:lnTo>
                                <a:close/>
                              </a:path>
                              <a:path w="5048250" h="334010">
                                <a:moveTo>
                                  <a:pt x="3876675" y="1587"/>
                                </a:moveTo>
                                <a:lnTo>
                                  <a:pt x="3875087" y="0"/>
                                </a:lnTo>
                                <a:lnTo>
                                  <a:pt x="3868737" y="0"/>
                                </a:lnTo>
                                <a:lnTo>
                                  <a:pt x="3867150" y="1587"/>
                                </a:lnTo>
                                <a:lnTo>
                                  <a:pt x="3867150" y="7950"/>
                                </a:lnTo>
                                <a:lnTo>
                                  <a:pt x="3868737" y="9525"/>
                                </a:lnTo>
                                <a:lnTo>
                                  <a:pt x="3875087" y="9525"/>
                                </a:lnTo>
                                <a:lnTo>
                                  <a:pt x="3876675" y="7950"/>
                                </a:lnTo>
                                <a:lnTo>
                                  <a:pt x="3876675" y="1587"/>
                                </a:lnTo>
                                <a:close/>
                              </a:path>
                              <a:path w="5048250" h="334010">
                                <a:moveTo>
                                  <a:pt x="3886200" y="325437"/>
                                </a:moveTo>
                                <a:lnTo>
                                  <a:pt x="3884612" y="323862"/>
                                </a:lnTo>
                                <a:lnTo>
                                  <a:pt x="3878262" y="323862"/>
                                </a:lnTo>
                                <a:lnTo>
                                  <a:pt x="3876675" y="325437"/>
                                </a:lnTo>
                                <a:lnTo>
                                  <a:pt x="3876675" y="331800"/>
                                </a:lnTo>
                                <a:lnTo>
                                  <a:pt x="3878262" y="333387"/>
                                </a:lnTo>
                                <a:lnTo>
                                  <a:pt x="3884612" y="333387"/>
                                </a:lnTo>
                                <a:lnTo>
                                  <a:pt x="3886200" y="331800"/>
                                </a:lnTo>
                                <a:lnTo>
                                  <a:pt x="3886200" y="325437"/>
                                </a:lnTo>
                                <a:close/>
                              </a:path>
                              <a:path w="5048250" h="334010">
                                <a:moveTo>
                                  <a:pt x="3895725" y="1587"/>
                                </a:moveTo>
                                <a:lnTo>
                                  <a:pt x="3894137" y="0"/>
                                </a:lnTo>
                                <a:lnTo>
                                  <a:pt x="3887787" y="0"/>
                                </a:lnTo>
                                <a:lnTo>
                                  <a:pt x="3886200" y="1587"/>
                                </a:lnTo>
                                <a:lnTo>
                                  <a:pt x="3886200" y="7950"/>
                                </a:lnTo>
                                <a:lnTo>
                                  <a:pt x="3887787" y="9525"/>
                                </a:lnTo>
                                <a:lnTo>
                                  <a:pt x="3894137" y="9525"/>
                                </a:lnTo>
                                <a:lnTo>
                                  <a:pt x="3895725" y="7950"/>
                                </a:lnTo>
                                <a:lnTo>
                                  <a:pt x="3895725" y="1587"/>
                                </a:lnTo>
                                <a:close/>
                              </a:path>
                              <a:path w="5048250" h="334010">
                                <a:moveTo>
                                  <a:pt x="3905250" y="325437"/>
                                </a:moveTo>
                                <a:lnTo>
                                  <a:pt x="3903662" y="323862"/>
                                </a:lnTo>
                                <a:lnTo>
                                  <a:pt x="3897312" y="323862"/>
                                </a:lnTo>
                                <a:lnTo>
                                  <a:pt x="3895725" y="325437"/>
                                </a:lnTo>
                                <a:lnTo>
                                  <a:pt x="3895725" y="331800"/>
                                </a:lnTo>
                                <a:lnTo>
                                  <a:pt x="3897312" y="333387"/>
                                </a:lnTo>
                                <a:lnTo>
                                  <a:pt x="3903662" y="333387"/>
                                </a:lnTo>
                                <a:lnTo>
                                  <a:pt x="3905250" y="331800"/>
                                </a:lnTo>
                                <a:lnTo>
                                  <a:pt x="3905250" y="325437"/>
                                </a:lnTo>
                                <a:close/>
                              </a:path>
                              <a:path w="5048250" h="334010">
                                <a:moveTo>
                                  <a:pt x="3914775" y="1587"/>
                                </a:moveTo>
                                <a:lnTo>
                                  <a:pt x="3913187" y="0"/>
                                </a:lnTo>
                                <a:lnTo>
                                  <a:pt x="3906837" y="0"/>
                                </a:lnTo>
                                <a:lnTo>
                                  <a:pt x="3905250" y="1587"/>
                                </a:lnTo>
                                <a:lnTo>
                                  <a:pt x="3905250" y="7950"/>
                                </a:lnTo>
                                <a:lnTo>
                                  <a:pt x="3906837" y="9525"/>
                                </a:lnTo>
                                <a:lnTo>
                                  <a:pt x="3913187" y="9525"/>
                                </a:lnTo>
                                <a:lnTo>
                                  <a:pt x="3914775" y="7950"/>
                                </a:lnTo>
                                <a:lnTo>
                                  <a:pt x="3914775" y="1587"/>
                                </a:lnTo>
                                <a:close/>
                              </a:path>
                              <a:path w="5048250" h="334010">
                                <a:moveTo>
                                  <a:pt x="3924300" y="325437"/>
                                </a:moveTo>
                                <a:lnTo>
                                  <a:pt x="3922712" y="323862"/>
                                </a:lnTo>
                                <a:lnTo>
                                  <a:pt x="3916362" y="323862"/>
                                </a:lnTo>
                                <a:lnTo>
                                  <a:pt x="3914775" y="325437"/>
                                </a:lnTo>
                                <a:lnTo>
                                  <a:pt x="3914775" y="331800"/>
                                </a:lnTo>
                                <a:lnTo>
                                  <a:pt x="3916362" y="333387"/>
                                </a:lnTo>
                                <a:lnTo>
                                  <a:pt x="3922712" y="333387"/>
                                </a:lnTo>
                                <a:lnTo>
                                  <a:pt x="3924300" y="331800"/>
                                </a:lnTo>
                                <a:lnTo>
                                  <a:pt x="3924300" y="325437"/>
                                </a:lnTo>
                                <a:close/>
                              </a:path>
                              <a:path w="5048250" h="334010">
                                <a:moveTo>
                                  <a:pt x="3933825" y="1587"/>
                                </a:moveTo>
                                <a:lnTo>
                                  <a:pt x="3932237" y="0"/>
                                </a:lnTo>
                                <a:lnTo>
                                  <a:pt x="3925887" y="0"/>
                                </a:lnTo>
                                <a:lnTo>
                                  <a:pt x="3924300" y="1587"/>
                                </a:lnTo>
                                <a:lnTo>
                                  <a:pt x="3924300" y="7950"/>
                                </a:lnTo>
                                <a:lnTo>
                                  <a:pt x="3925887" y="9525"/>
                                </a:lnTo>
                                <a:lnTo>
                                  <a:pt x="3932237" y="9525"/>
                                </a:lnTo>
                                <a:lnTo>
                                  <a:pt x="3933825" y="7950"/>
                                </a:lnTo>
                                <a:lnTo>
                                  <a:pt x="3933825" y="1587"/>
                                </a:lnTo>
                                <a:close/>
                              </a:path>
                              <a:path w="5048250" h="334010">
                                <a:moveTo>
                                  <a:pt x="3943350" y="325437"/>
                                </a:moveTo>
                                <a:lnTo>
                                  <a:pt x="3941762" y="323862"/>
                                </a:lnTo>
                                <a:lnTo>
                                  <a:pt x="3935412" y="323862"/>
                                </a:lnTo>
                                <a:lnTo>
                                  <a:pt x="3933825" y="325437"/>
                                </a:lnTo>
                                <a:lnTo>
                                  <a:pt x="3933825" y="331800"/>
                                </a:lnTo>
                                <a:lnTo>
                                  <a:pt x="3935412" y="333387"/>
                                </a:lnTo>
                                <a:lnTo>
                                  <a:pt x="3941762" y="333387"/>
                                </a:lnTo>
                                <a:lnTo>
                                  <a:pt x="3943350" y="331800"/>
                                </a:lnTo>
                                <a:lnTo>
                                  <a:pt x="3943350" y="325437"/>
                                </a:lnTo>
                                <a:close/>
                              </a:path>
                              <a:path w="5048250" h="334010">
                                <a:moveTo>
                                  <a:pt x="3952875" y="1587"/>
                                </a:moveTo>
                                <a:lnTo>
                                  <a:pt x="3951287" y="0"/>
                                </a:lnTo>
                                <a:lnTo>
                                  <a:pt x="3944937" y="0"/>
                                </a:lnTo>
                                <a:lnTo>
                                  <a:pt x="3943350" y="1587"/>
                                </a:lnTo>
                                <a:lnTo>
                                  <a:pt x="3943350" y="7950"/>
                                </a:lnTo>
                                <a:lnTo>
                                  <a:pt x="3944937" y="9525"/>
                                </a:lnTo>
                                <a:lnTo>
                                  <a:pt x="3951287" y="9525"/>
                                </a:lnTo>
                                <a:lnTo>
                                  <a:pt x="3952875" y="7950"/>
                                </a:lnTo>
                                <a:lnTo>
                                  <a:pt x="3952875" y="1587"/>
                                </a:lnTo>
                                <a:close/>
                              </a:path>
                              <a:path w="5048250" h="334010">
                                <a:moveTo>
                                  <a:pt x="3962400" y="325437"/>
                                </a:moveTo>
                                <a:lnTo>
                                  <a:pt x="3960812" y="323862"/>
                                </a:lnTo>
                                <a:lnTo>
                                  <a:pt x="3954462" y="323862"/>
                                </a:lnTo>
                                <a:lnTo>
                                  <a:pt x="3952875" y="325437"/>
                                </a:lnTo>
                                <a:lnTo>
                                  <a:pt x="3952875" y="331800"/>
                                </a:lnTo>
                                <a:lnTo>
                                  <a:pt x="3954462" y="333387"/>
                                </a:lnTo>
                                <a:lnTo>
                                  <a:pt x="3960812" y="333387"/>
                                </a:lnTo>
                                <a:lnTo>
                                  <a:pt x="3962400" y="331800"/>
                                </a:lnTo>
                                <a:lnTo>
                                  <a:pt x="3962400" y="325437"/>
                                </a:lnTo>
                                <a:close/>
                              </a:path>
                              <a:path w="5048250" h="334010">
                                <a:moveTo>
                                  <a:pt x="3971925" y="1587"/>
                                </a:moveTo>
                                <a:lnTo>
                                  <a:pt x="3970337" y="0"/>
                                </a:lnTo>
                                <a:lnTo>
                                  <a:pt x="3963987" y="0"/>
                                </a:lnTo>
                                <a:lnTo>
                                  <a:pt x="3962400" y="1587"/>
                                </a:lnTo>
                                <a:lnTo>
                                  <a:pt x="3962400" y="7950"/>
                                </a:lnTo>
                                <a:lnTo>
                                  <a:pt x="3963987" y="9525"/>
                                </a:lnTo>
                                <a:lnTo>
                                  <a:pt x="3970337" y="9525"/>
                                </a:lnTo>
                                <a:lnTo>
                                  <a:pt x="3971925" y="7950"/>
                                </a:lnTo>
                                <a:lnTo>
                                  <a:pt x="3971925" y="1587"/>
                                </a:lnTo>
                                <a:close/>
                              </a:path>
                              <a:path w="5048250" h="334010">
                                <a:moveTo>
                                  <a:pt x="3981450" y="325437"/>
                                </a:moveTo>
                                <a:lnTo>
                                  <a:pt x="3979862" y="323862"/>
                                </a:lnTo>
                                <a:lnTo>
                                  <a:pt x="3973512" y="323862"/>
                                </a:lnTo>
                                <a:lnTo>
                                  <a:pt x="3971925" y="325437"/>
                                </a:lnTo>
                                <a:lnTo>
                                  <a:pt x="3971925" y="331800"/>
                                </a:lnTo>
                                <a:lnTo>
                                  <a:pt x="3973512" y="333387"/>
                                </a:lnTo>
                                <a:lnTo>
                                  <a:pt x="3979862" y="333387"/>
                                </a:lnTo>
                                <a:lnTo>
                                  <a:pt x="3981450" y="331800"/>
                                </a:lnTo>
                                <a:lnTo>
                                  <a:pt x="3981450" y="325437"/>
                                </a:lnTo>
                                <a:close/>
                              </a:path>
                              <a:path w="5048250" h="334010">
                                <a:moveTo>
                                  <a:pt x="3990975" y="1587"/>
                                </a:moveTo>
                                <a:lnTo>
                                  <a:pt x="3989387" y="0"/>
                                </a:lnTo>
                                <a:lnTo>
                                  <a:pt x="3983037" y="0"/>
                                </a:lnTo>
                                <a:lnTo>
                                  <a:pt x="3981450" y="1587"/>
                                </a:lnTo>
                                <a:lnTo>
                                  <a:pt x="3981450" y="7950"/>
                                </a:lnTo>
                                <a:lnTo>
                                  <a:pt x="3983037" y="9525"/>
                                </a:lnTo>
                                <a:lnTo>
                                  <a:pt x="3989387" y="9525"/>
                                </a:lnTo>
                                <a:lnTo>
                                  <a:pt x="3990975" y="7950"/>
                                </a:lnTo>
                                <a:lnTo>
                                  <a:pt x="3990975" y="1587"/>
                                </a:lnTo>
                                <a:close/>
                              </a:path>
                              <a:path w="5048250" h="334010">
                                <a:moveTo>
                                  <a:pt x="4000500" y="325437"/>
                                </a:moveTo>
                                <a:lnTo>
                                  <a:pt x="3998912" y="323862"/>
                                </a:lnTo>
                                <a:lnTo>
                                  <a:pt x="3992562" y="323862"/>
                                </a:lnTo>
                                <a:lnTo>
                                  <a:pt x="3990975" y="325437"/>
                                </a:lnTo>
                                <a:lnTo>
                                  <a:pt x="3990975" y="331800"/>
                                </a:lnTo>
                                <a:lnTo>
                                  <a:pt x="3992562" y="333387"/>
                                </a:lnTo>
                                <a:lnTo>
                                  <a:pt x="3998912" y="333387"/>
                                </a:lnTo>
                                <a:lnTo>
                                  <a:pt x="4000500" y="331800"/>
                                </a:lnTo>
                                <a:lnTo>
                                  <a:pt x="4000500" y="325437"/>
                                </a:lnTo>
                                <a:close/>
                              </a:path>
                              <a:path w="5048250" h="334010">
                                <a:moveTo>
                                  <a:pt x="4010025" y="1587"/>
                                </a:moveTo>
                                <a:lnTo>
                                  <a:pt x="4008437" y="0"/>
                                </a:lnTo>
                                <a:lnTo>
                                  <a:pt x="4002087" y="0"/>
                                </a:lnTo>
                                <a:lnTo>
                                  <a:pt x="4000500" y="1587"/>
                                </a:lnTo>
                                <a:lnTo>
                                  <a:pt x="4000500" y="7950"/>
                                </a:lnTo>
                                <a:lnTo>
                                  <a:pt x="4002087" y="9525"/>
                                </a:lnTo>
                                <a:lnTo>
                                  <a:pt x="4008437" y="9525"/>
                                </a:lnTo>
                                <a:lnTo>
                                  <a:pt x="4010025" y="7950"/>
                                </a:lnTo>
                                <a:lnTo>
                                  <a:pt x="4010025" y="1587"/>
                                </a:lnTo>
                                <a:close/>
                              </a:path>
                              <a:path w="5048250" h="334010">
                                <a:moveTo>
                                  <a:pt x="4019550" y="325437"/>
                                </a:moveTo>
                                <a:lnTo>
                                  <a:pt x="4017962" y="323862"/>
                                </a:lnTo>
                                <a:lnTo>
                                  <a:pt x="4011612" y="323862"/>
                                </a:lnTo>
                                <a:lnTo>
                                  <a:pt x="4010025" y="325437"/>
                                </a:lnTo>
                                <a:lnTo>
                                  <a:pt x="4010025" y="331800"/>
                                </a:lnTo>
                                <a:lnTo>
                                  <a:pt x="4011612" y="333387"/>
                                </a:lnTo>
                                <a:lnTo>
                                  <a:pt x="4017962" y="333387"/>
                                </a:lnTo>
                                <a:lnTo>
                                  <a:pt x="4019550" y="331800"/>
                                </a:lnTo>
                                <a:lnTo>
                                  <a:pt x="4019550" y="325437"/>
                                </a:lnTo>
                                <a:close/>
                              </a:path>
                              <a:path w="5048250" h="334010">
                                <a:moveTo>
                                  <a:pt x="4029075" y="1587"/>
                                </a:moveTo>
                                <a:lnTo>
                                  <a:pt x="4027487" y="0"/>
                                </a:lnTo>
                                <a:lnTo>
                                  <a:pt x="4021137" y="0"/>
                                </a:lnTo>
                                <a:lnTo>
                                  <a:pt x="4019550" y="1587"/>
                                </a:lnTo>
                                <a:lnTo>
                                  <a:pt x="4019550" y="7950"/>
                                </a:lnTo>
                                <a:lnTo>
                                  <a:pt x="4021137" y="9525"/>
                                </a:lnTo>
                                <a:lnTo>
                                  <a:pt x="4027487" y="9525"/>
                                </a:lnTo>
                                <a:lnTo>
                                  <a:pt x="4029075" y="7950"/>
                                </a:lnTo>
                                <a:lnTo>
                                  <a:pt x="4029075" y="1587"/>
                                </a:lnTo>
                                <a:close/>
                              </a:path>
                              <a:path w="5048250" h="334010">
                                <a:moveTo>
                                  <a:pt x="4038600" y="325437"/>
                                </a:moveTo>
                                <a:lnTo>
                                  <a:pt x="4037012" y="323862"/>
                                </a:lnTo>
                                <a:lnTo>
                                  <a:pt x="4030662" y="323862"/>
                                </a:lnTo>
                                <a:lnTo>
                                  <a:pt x="4029075" y="325437"/>
                                </a:lnTo>
                                <a:lnTo>
                                  <a:pt x="4029075" y="331800"/>
                                </a:lnTo>
                                <a:lnTo>
                                  <a:pt x="4030662" y="333387"/>
                                </a:lnTo>
                                <a:lnTo>
                                  <a:pt x="4037012" y="333387"/>
                                </a:lnTo>
                                <a:lnTo>
                                  <a:pt x="4038600" y="331800"/>
                                </a:lnTo>
                                <a:lnTo>
                                  <a:pt x="4038600" y="325437"/>
                                </a:lnTo>
                                <a:close/>
                              </a:path>
                              <a:path w="5048250" h="334010">
                                <a:moveTo>
                                  <a:pt x="4048125" y="1587"/>
                                </a:moveTo>
                                <a:lnTo>
                                  <a:pt x="4046537" y="0"/>
                                </a:lnTo>
                                <a:lnTo>
                                  <a:pt x="4040187" y="0"/>
                                </a:lnTo>
                                <a:lnTo>
                                  <a:pt x="4038600" y="1587"/>
                                </a:lnTo>
                                <a:lnTo>
                                  <a:pt x="4038600" y="7950"/>
                                </a:lnTo>
                                <a:lnTo>
                                  <a:pt x="4040187" y="9525"/>
                                </a:lnTo>
                                <a:lnTo>
                                  <a:pt x="4046537" y="9525"/>
                                </a:lnTo>
                                <a:lnTo>
                                  <a:pt x="4048125" y="7950"/>
                                </a:lnTo>
                                <a:lnTo>
                                  <a:pt x="4048125" y="1587"/>
                                </a:lnTo>
                                <a:close/>
                              </a:path>
                              <a:path w="5048250" h="334010">
                                <a:moveTo>
                                  <a:pt x="4057650" y="325437"/>
                                </a:moveTo>
                                <a:lnTo>
                                  <a:pt x="4056062" y="323862"/>
                                </a:lnTo>
                                <a:lnTo>
                                  <a:pt x="4049712" y="323862"/>
                                </a:lnTo>
                                <a:lnTo>
                                  <a:pt x="4048125" y="325437"/>
                                </a:lnTo>
                                <a:lnTo>
                                  <a:pt x="4048125" y="331800"/>
                                </a:lnTo>
                                <a:lnTo>
                                  <a:pt x="4049712" y="333387"/>
                                </a:lnTo>
                                <a:lnTo>
                                  <a:pt x="4056062" y="333387"/>
                                </a:lnTo>
                                <a:lnTo>
                                  <a:pt x="4057650" y="331800"/>
                                </a:lnTo>
                                <a:lnTo>
                                  <a:pt x="4057650" y="325437"/>
                                </a:lnTo>
                                <a:close/>
                              </a:path>
                              <a:path w="5048250" h="334010">
                                <a:moveTo>
                                  <a:pt x="4067175" y="1587"/>
                                </a:moveTo>
                                <a:lnTo>
                                  <a:pt x="4065587" y="0"/>
                                </a:lnTo>
                                <a:lnTo>
                                  <a:pt x="4059237" y="0"/>
                                </a:lnTo>
                                <a:lnTo>
                                  <a:pt x="4057650" y="1587"/>
                                </a:lnTo>
                                <a:lnTo>
                                  <a:pt x="4057650" y="7950"/>
                                </a:lnTo>
                                <a:lnTo>
                                  <a:pt x="4059237" y="9525"/>
                                </a:lnTo>
                                <a:lnTo>
                                  <a:pt x="4065587" y="9525"/>
                                </a:lnTo>
                                <a:lnTo>
                                  <a:pt x="4067175" y="7950"/>
                                </a:lnTo>
                                <a:lnTo>
                                  <a:pt x="4067175" y="1587"/>
                                </a:lnTo>
                                <a:close/>
                              </a:path>
                              <a:path w="5048250" h="334010">
                                <a:moveTo>
                                  <a:pt x="4076700" y="325437"/>
                                </a:moveTo>
                                <a:lnTo>
                                  <a:pt x="4075112" y="323862"/>
                                </a:lnTo>
                                <a:lnTo>
                                  <a:pt x="4068762" y="323862"/>
                                </a:lnTo>
                                <a:lnTo>
                                  <a:pt x="4067175" y="325437"/>
                                </a:lnTo>
                                <a:lnTo>
                                  <a:pt x="4067175" y="331800"/>
                                </a:lnTo>
                                <a:lnTo>
                                  <a:pt x="4068762" y="333387"/>
                                </a:lnTo>
                                <a:lnTo>
                                  <a:pt x="4075112" y="333387"/>
                                </a:lnTo>
                                <a:lnTo>
                                  <a:pt x="4076700" y="331800"/>
                                </a:lnTo>
                                <a:lnTo>
                                  <a:pt x="4076700" y="325437"/>
                                </a:lnTo>
                                <a:close/>
                              </a:path>
                              <a:path w="5048250" h="334010">
                                <a:moveTo>
                                  <a:pt x="4086225" y="1587"/>
                                </a:moveTo>
                                <a:lnTo>
                                  <a:pt x="4084637" y="0"/>
                                </a:lnTo>
                                <a:lnTo>
                                  <a:pt x="4078287" y="0"/>
                                </a:lnTo>
                                <a:lnTo>
                                  <a:pt x="4076700" y="1587"/>
                                </a:lnTo>
                                <a:lnTo>
                                  <a:pt x="4076700" y="7950"/>
                                </a:lnTo>
                                <a:lnTo>
                                  <a:pt x="4078287" y="9525"/>
                                </a:lnTo>
                                <a:lnTo>
                                  <a:pt x="4084637" y="9525"/>
                                </a:lnTo>
                                <a:lnTo>
                                  <a:pt x="4086225" y="7950"/>
                                </a:lnTo>
                                <a:lnTo>
                                  <a:pt x="4086225" y="1587"/>
                                </a:lnTo>
                                <a:close/>
                              </a:path>
                              <a:path w="5048250" h="334010">
                                <a:moveTo>
                                  <a:pt x="4095750" y="325437"/>
                                </a:moveTo>
                                <a:lnTo>
                                  <a:pt x="4094162" y="323862"/>
                                </a:lnTo>
                                <a:lnTo>
                                  <a:pt x="4087812" y="323862"/>
                                </a:lnTo>
                                <a:lnTo>
                                  <a:pt x="4086225" y="325437"/>
                                </a:lnTo>
                                <a:lnTo>
                                  <a:pt x="4086225" y="331800"/>
                                </a:lnTo>
                                <a:lnTo>
                                  <a:pt x="4087812" y="333387"/>
                                </a:lnTo>
                                <a:lnTo>
                                  <a:pt x="4094162" y="333387"/>
                                </a:lnTo>
                                <a:lnTo>
                                  <a:pt x="4095750" y="331800"/>
                                </a:lnTo>
                                <a:lnTo>
                                  <a:pt x="4095750" y="325437"/>
                                </a:lnTo>
                                <a:close/>
                              </a:path>
                              <a:path w="5048250" h="334010">
                                <a:moveTo>
                                  <a:pt x="4105275" y="1587"/>
                                </a:moveTo>
                                <a:lnTo>
                                  <a:pt x="4103687" y="0"/>
                                </a:lnTo>
                                <a:lnTo>
                                  <a:pt x="4097337" y="0"/>
                                </a:lnTo>
                                <a:lnTo>
                                  <a:pt x="4095750" y="1587"/>
                                </a:lnTo>
                                <a:lnTo>
                                  <a:pt x="4095750" y="7950"/>
                                </a:lnTo>
                                <a:lnTo>
                                  <a:pt x="4097337" y="9525"/>
                                </a:lnTo>
                                <a:lnTo>
                                  <a:pt x="4103687" y="9525"/>
                                </a:lnTo>
                                <a:lnTo>
                                  <a:pt x="4105275" y="7950"/>
                                </a:lnTo>
                                <a:lnTo>
                                  <a:pt x="4105275" y="1587"/>
                                </a:lnTo>
                                <a:close/>
                              </a:path>
                              <a:path w="5048250" h="334010">
                                <a:moveTo>
                                  <a:pt x="4114800" y="325437"/>
                                </a:moveTo>
                                <a:lnTo>
                                  <a:pt x="4113212" y="323862"/>
                                </a:lnTo>
                                <a:lnTo>
                                  <a:pt x="4106862" y="323862"/>
                                </a:lnTo>
                                <a:lnTo>
                                  <a:pt x="4105275" y="325437"/>
                                </a:lnTo>
                                <a:lnTo>
                                  <a:pt x="4105275" y="331800"/>
                                </a:lnTo>
                                <a:lnTo>
                                  <a:pt x="4106862" y="333387"/>
                                </a:lnTo>
                                <a:lnTo>
                                  <a:pt x="4113212" y="333387"/>
                                </a:lnTo>
                                <a:lnTo>
                                  <a:pt x="4114800" y="331800"/>
                                </a:lnTo>
                                <a:lnTo>
                                  <a:pt x="4114800" y="325437"/>
                                </a:lnTo>
                                <a:close/>
                              </a:path>
                              <a:path w="5048250" h="334010">
                                <a:moveTo>
                                  <a:pt x="4124325" y="1587"/>
                                </a:moveTo>
                                <a:lnTo>
                                  <a:pt x="4122737" y="0"/>
                                </a:lnTo>
                                <a:lnTo>
                                  <a:pt x="4116387" y="0"/>
                                </a:lnTo>
                                <a:lnTo>
                                  <a:pt x="4114800" y="1587"/>
                                </a:lnTo>
                                <a:lnTo>
                                  <a:pt x="4114800" y="7950"/>
                                </a:lnTo>
                                <a:lnTo>
                                  <a:pt x="4116387" y="9525"/>
                                </a:lnTo>
                                <a:lnTo>
                                  <a:pt x="4122737" y="9525"/>
                                </a:lnTo>
                                <a:lnTo>
                                  <a:pt x="4124325" y="7950"/>
                                </a:lnTo>
                                <a:lnTo>
                                  <a:pt x="4124325" y="1587"/>
                                </a:lnTo>
                                <a:close/>
                              </a:path>
                              <a:path w="5048250" h="334010">
                                <a:moveTo>
                                  <a:pt x="4133850" y="325437"/>
                                </a:moveTo>
                                <a:lnTo>
                                  <a:pt x="4132262" y="323862"/>
                                </a:lnTo>
                                <a:lnTo>
                                  <a:pt x="4125912" y="323862"/>
                                </a:lnTo>
                                <a:lnTo>
                                  <a:pt x="4124325" y="325437"/>
                                </a:lnTo>
                                <a:lnTo>
                                  <a:pt x="4124325" y="331800"/>
                                </a:lnTo>
                                <a:lnTo>
                                  <a:pt x="4125912" y="333387"/>
                                </a:lnTo>
                                <a:lnTo>
                                  <a:pt x="4132262" y="333387"/>
                                </a:lnTo>
                                <a:lnTo>
                                  <a:pt x="4133850" y="331800"/>
                                </a:lnTo>
                                <a:lnTo>
                                  <a:pt x="4133850" y="325437"/>
                                </a:lnTo>
                                <a:close/>
                              </a:path>
                              <a:path w="5048250" h="334010">
                                <a:moveTo>
                                  <a:pt x="4143375" y="1587"/>
                                </a:moveTo>
                                <a:lnTo>
                                  <a:pt x="4141787" y="0"/>
                                </a:lnTo>
                                <a:lnTo>
                                  <a:pt x="4135437" y="0"/>
                                </a:lnTo>
                                <a:lnTo>
                                  <a:pt x="4133850" y="1587"/>
                                </a:lnTo>
                                <a:lnTo>
                                  <a:pt x="4133850" y="7950"/>
                                </a:lnTo>
                                <a:lnTo>
                                  <a:pt x="4135437" y="9525"/>
                                </a:lnTo>
                                <a:lnTo>
                                  <a:pt x="4141787" y="9525"/>
                                </a:lnTo>
                                <a:lnTo>
                                  <a:pt x="4143375" y="7950"/>
                                </a:lnTo>
                                <a:lnTo>
                                  <a:pt x="4143375" y="1587"/>
                                </a:lnTo>
                                <a:close/>
                              </a:path>
                              <a:path w="5048250" h="334010">
                                <a:moveTo>
                                  <a:pt x="4152900" y="325437"/>
                                </a:moveTo>
                                <a:lnTo>
                                  <a:pt x="4151312" y="323862"/>
                                </a:lnTo>
                                <a:lnTo>
                                  <a:pt x="4144962" y="323862"/>
                                </a:lnTo>
                                <a:lnTo>
                                  <a:pt x="4143375" y="325437"/>
                                </a:lnTo>
                                <a:lnTo>
                                  <a:pt x="4143375" y="331800"/>
                                </a:lnTo>
                                <a:lnTo>
                                  <a:pt x="4144962" y="333387"/>
                                </a:lnTo>
                                <a:lnTo>
                                  <a:pt x="4151312" y="333387"/>
                                </a:lnTo>
                                <a:lnTo>
                                  <a:pt x="4152900" y="331800"/>
                                </a:lnTo>
                                <a:lnTo>
                                  <a:pt x="4152900" y="325437"/>
                                </a:lnTo>
                                <a:close/>
                              </a:path>
                              <a:path w="5048250" h="334010">
                                <a:moveTo>
                                  <a:pt x="4162425" y="1587"/>
                                </a:moveTo>
                                <a:lnTo>
                                  <a:pt x="4160837" y="0"/>
                                </a:lnTo>
                                <a:lnTo>
                                  <a:pt x="4154487" y="0"/>
                                </a:lnTo>
                                <a:lnTo>
                                  <a:pt x="4152900" y="1587"/>
                                </a:lnTo>
                                <a:lnTo>
                                  <a:pt x="4152900" y="7950"/>
                                </a:lnTo>
                                <a:lnTo>
                                  <a:pt x="4154487" y="9525"/>
                                </a:lnTo>
                                <a:lnTo>
                                  <a:pt x="4160837" y="9525"/>
                                </a:lnTo>
                                <a:lnTo>
                                  <a:pt x="4162425" y="7950"/>
                                </a:lnTo>
                                <a:lnTo>
                                  <a:pt x="4162425" y="1587"/>
                                </a:lnTo>
                                <a:close/>
                              </a:path>
                              <a:path w="5048250" h="334010">
                                <a:moveTo>
                                  <a:pt x="4171950" y="325437"/>
                                </a:moveTo>
                                <a:lnTo>
                                  <a:pt x="4170362" y="323862"/>
                                </a:lnTo>
                                <a:lnTo>
                                  <a:pt x="4164012" y="323862"/>
                                </a:lnTo>
                                <a:lnTo>
                                  <a:pt x="4162425" y="325437"/>
                                </a:lnTo>
                                <a:lnTo>
                                  <a:pt x="4162425" y="331800"/>
                                </a:lnTo>
                                <a:lnTo>
                                  <a:pt x="4164012" y="333387"/>
                                </a:lnTo>
                                <a:lnTo>
                                  <a:pt x="4170362" y="333387"/>
                                </a:lnTo>
                                <a:lnTo>
                                  <a:pt x="4171950" y="331800"/>
                                </a:lnTo>
                                <a:lnTo>
                                  <a:pt x="4171950" y="325437"/>
                                </a:lnTo>
                                <a:close/>
                              </a:path>
                              <a:path w="5048250" h="334010">
                                <a:moveTo>
                                  <a:pt x="4181475" y="1587"/>
                                </a:moveTo>
                                <a:lnTo>
                                  <a:pt x="4179887" y="0"/>
                                </a:lnTo>
                                <a:lnTo>
                                  <a:pt x="4173537" y="0"/>
                                </a:lnTo>
                                <a:lnTo>
                                  <a:pt x="4171950" y="1587"/>
                                </a:lnTo>
                                <a:lnTo>
                                  <a:pt x="4171950" y="7950"/>
                                </a:lnTo>
                                <a:lnTo>
                                  <a:pt x="4173537" y="9525"/>
                                </a:lnTo>
                                <a:lnTo>
                                  <a:pt x="4179887" y="9525"/>
                                </a:lnTo>
                                <a:lnTo>
                                  <a:pt x="4181475" y="7950"/>
                                </a:lnTo>
                                <a:lnTo>
                                  <a:pt x="4181475" y="1587"/>
                                </a:lnTo>
                                <a:close/>
                              </a:path>
                              <a:path w="5048250" h="334010">
                                <a:moveTo>
                                  <a:pt x="4191000" y="325437"/>
                                </a:moveTo>
                                <a:lnTo>
                                  <a:pt x="4189412" y="323862"/>
                                </a:lnTo>
                                <a:lnTo>
                                  <a:pt x="4183062" y="323862"/>
                                </a:lnTo>
                                <a:lnTo>
                                  <a:pt x="4181475" y="325437"/>
                                </a:lnTo>
                                <a:lnTo>
                                  <a:pt x="4181475" y="331800"/>
                                </a:lnTo>
                                <a:lnTo>
                                  <a:pt x="4183062" y="333387"/>
                                </a:lnTo>
                                <a:lnTo>
                                  <a:pt x="4189412" y="333387"/>
                                </a:lnTo>
                                <a:lnTo>
                                  <a:pt x="4191000" y="331800"/>
                                </a:lnTo>
                                <a:lnTo>
                                  <a:pt x="4191000" y="325437"/>
                                </a:lnTo>
                                <a:close/>
                              </a:path>
                              <a:path w="5048250" h="334010">
                                <a:moveTo>
                                  <a:pt x="4200525" y="1587"/>
                                </a:moveTo>
                                <a:lnTo>
                                  <a:pt x="4198937" y="0"/>
                                </a:lnTo>
                                <a:lnTo>
                                  <a:pt x="4192587" y="0"/>
                                </a:lnTo>
                                <a:lnTo>
                                  <a:pt x="4191000" y="1587"/>
                                </a:lnTo>
                                <a:lnTo>
                                  <a:pt x="4191000" y="7950"/>
                                </a:lnTo>
                                <a:lnTo>
                                  <a:pt x="4192587" y="9525"/>
                                </a:lnTo>
                                <a:lnTo>
                                  <a:pt x="4198937" y="9525"/>
                                </a:lnTo>
                                <a:lnTo>
                                  <a:pt x="4200525" y="7950"/>
                                </a:lnTo>
                                <a:lnTo>
                                  <a:pt x="4200525" y="1587"/>
                                </a:lnTo>
                                <a:close/>
                              </a:path>
                              <a:path w="5048250" h="334010">
                                <a:moveTo>
                                  <a:pt x="4210050" y="325437"/>
                                </a:moveTo>
                                <a:lnTo>
                                  <a:pt x="4208462" y="323862"/>
                                </a:lnTo>
                                <a:lnTo>
                                  <a:pt x="4202112" y="323862"/>
                                </a:lnTo>
                                <a:lnTo>
                                  <a:pt x="4200525" y="325437"/>
                                </a:lnTo>
                                <a:lnTo>
                                  <a:pt x="4200525" y="331800"/>
                                </a:lnTo>
                                <a:lnTo>
                                  <a:pt x="4202112" y="333387"/>
                                </a:lnTo>
                                <a:lnTo>
                                  <a:pt x="4208462" y="333387"/>
                                </a:lnTo>
                                <a:lnTo>
                                  <a:pt x="4210050" y="331800"/>
                                </a:lnTo>
                                <a:lnTo>
                                  <a:pt x="4210050" y="325437"/>
                                </a:lnTo>
                                <a:close/>
                              </a:path>
                              <a:path w="5048250" h="334010">
                                <a:moveTo>
                                  <a:pt x="4219575" y="1587"/>
                                </a:moveTo>
                                <a:lnTo>
                                  <a:pt x="4217987" y="0"/>
                                </a:lnTo>
                                <a:lnTo>
                                  <a:pt x="4211637" y="0"/>
                                </a:lnTo>
                                <a:lnTo>
                                  <a:pt x="4210050" y="1587"/>
                                </a:lnTo>
                                <a:lnTo>
                                  <a:pt x="4210050" y="7950"/>
                                </a:lnTo>
                                <a:lnTo>
                                  <a:pt x="4211637" y="9525"/>
                                </a:lnTo>
                                <a:lnTo>
                                  <a:pt x="4217987" y="9525"/>
                                </a:lnTo>
                                <a:lnTo>
                                  <a:pt x="4219575" y="7950"/>
                                </a:lnTo>
                                <a:lnTo>
                                  <a:pt x="4219575" y="1587"/>
                                </a:lnTo>
                                <a:close/>
                              </a:path>
                              <a:path w="5048250" h="334010">
                                <a:moveTo>
                                  <a:pt x="4229100" y="325437"/>
                                </a:moveTo>
                                <a:lnTo>
                                  <a:pt x="4227512" y="323862"/>
                                </a:lnTo>
                                <a:lnTo>
                                  <a:pt x="4221162" y="323862"/>
                                </a:lnTo>
                                <a:lnTo>
                                  <a:pt x="4219575" y="325437"/>
                                </a:lnTo>
                                <a:lnTo>
                                  <a:pt x="4219575" y="331800"/>
                                </a:lnTo>
                                <a:lnTo>
                                  <a:pt x="4221162" y="333387"/>
                                </a:lnTo>
                                <a:lnTo>
                                  <a:pt x="4227512" y="333387"/>
                                </a:lnTo>
                                <a:lnTo>
                                  <a:pt x="4229100" y="331800"/>
                                </a:lnTo>
                                <a:lnTo>
                                  <a:pt x="4229100" y="325437"/>
                                </a:lnTo>
                                <a:close/>
                              </a:path>
                              <a:path w="5048250" h="334010">
                                <a:moveTo>
                                  <a:pt x="4238625" y="1587"/>
                                </a:moveTo>
                                <a:lnTo>
                                  <a:pt x="4237037" y="0"/>
                                </a:lnTo>
                                <a:lnTo>
                                  <a:pt x="4230687" y="0"/>
                                </a:lnTo>
                                <a:lnTo>
                                  <a:pt x="4229100" y="1587"/>
                                </a:lnTo>
                                <a:lnTo>
                                  <a:pt x="4229100" y="7950"/>
                                </a:lnTo>
                                <a:lnTo>
                                  <a:pt x="4230687" y="9525"/>
                                </a:lnTo>
                                <a:lnTo>
                                  <a:pt x="4237037" y="9525"/>
                                </a:lnTo>
                                <a:lnTo>
                                  <a:pt x="4238625" y="7950"/>
                                </a:lnTo>
                                <a:lnTo>
                                  <a:pt x="4238625" y="1587"/>
                                </a:lnTo>
                                <a:close/>
                              </a:path>
                              <a:path w="5048250" h="334010">
                                <a:moveTo>
                                  <a:pt x="4248150" y="325437"/>
                                </a:moveTo>
                                <a:lnTo>
                                  <a:pt x="4246562" y="323862"/>
                                </a:lnTo>
                                <a:lnTo>
                                  <a:pt x="4240212" y="323862"/>
                                </a:lnTo>
                                <a:lnTo>
                                  <a:pt x="4238625" y="325437"/>
                                </a:lnTo>
                                <a:lnTo>
                                  <a:pt x="4238625" y="331800"/>
                                </a:lnTo>
                                <a:lnTo>
                                  <a:pt x="4240212" y="333387"/>
                                </a:lnTo>
                                <a:lnTo>
                                  <a:pt x="4246562" y="333387"/>
                                </a:lnTo>
                                <a:lnTo>
                                  <a:pt x="4248150" y="331800"/>
                                </a:lnTo>
                                <a:lnTo>
                                  <a:pt x="4248150" y="325437"/>
                                </a:lnTo>
                                <a:close/>
                              </a:path>
                              <a:path w="5048250" h="334010">
                                <a:moveTo>
                                  <a:pt x="4257675" y="1587"/>
                                </a:moveTo>
                                <a:lnTo>
                                  <a:pt x="4256087" y="0"/>
                                </a:lnTo>
                                <a:lnTo>
                                  <a:pt x="4249737" y="0"/>
                                </a:lnTo>
                                <a:lnTo>
                                  <a:pt x="4248150" y="1587"/>
                                </a:lnTo>
                                <a:lnTo>
                                  <a:pt x="4248150" y="7950"/>
                                </a:lnTo>
                                <a:lnTo>
                                  <a:pt x="4249737" y="9525"/>
                                </a:lnTo>
                                <a:lnTo>
                                  <a:pt x="4256087" y="9525"/>
                                </a:lnTo>
                                <a:lnTo>
                                  <a:pt x="4257675" y="7950"/>
                                </a:lnTo>
                                <a:lnTo>
                                  <a:pt x="4257675" y="1587"/>
                                </a:lnTo>
                                <a:close/>
                              </a:path>
                              <a:path w="5048250" h="334010">
                                <a:moveTo>
                                  <a:pt x="4267200" y="325437"/>
                                </a:moveTo>
                                <a:lnTo>
                                  <a:pt x="4265612" y="323862"/>
                                </a:lnTo>
                                <a:lnTo>
                                  <a:pt x="4259262" y="323862"/>
                                </a:lnTo>
                                <a:lnTo>
                                  <a:pt x="4257675" y="325437"/>
                                </a:lnTo>
                                <a:lnTo>
                                  <a:pt x="4257675" y="331800"/>
                                </a:lnTo>
                                <a:lnTo>
                                  <a:pt x="4259262" y="333387"/>
                                </a:lnTo>
                                <a:lnTo>
                                  <a:pt x="4265612" y="333387"/>
                                </a:lnTo>
                                <a:lnTo>
                                  <a:pt x="4267200" y="331800"/>
                                </a:lnTo>
                                <a:lnTo>
                                  <a:pt x="4267200" y="325437"/>
                                </a:lnTo>
                                <a:close/>
                              </a:path>
                              <a:path w="5048250" h="334010">
                                <a:moveTo>
                                  <a:pt x="4276725" y="1587"/>
                                </a:moveTo>
                                <a:lnTo>
                                  <a:pt x="4275137" y="0"/>
                                </a:lnTo>
                                <a:lnTo>
                                  <a:pt x="4268787" y="0"/>
                                </a:lnTo>
                                <a:lnTo>
                                  <a:pt x="4267200" y="1587"/>
                                </a:lnTo>
                                <a:lnTo>
                                  <a:pt x="4267200" y="7950"/>
                                </a:lnTo>
                                <a:lnTo>
                                  <a:pt x="4268787" y="9525"/>
                                </a:lnTo>
                                <a:lnTo>
                                  <a:pt x="4275137" y="9525"/>
                                </a:lnTo>
                                <a:lnTo>
                                  <a:pt x="4276725" y="7950"/>
                                </a:lnTo>
                                <a:lnTo>
                                  <a:pt x="4276725" y="1587"/>
                                </a:lnTo>
                                <a:close/>
                              </a:path>
                              <a:path w="5048250" h="334010">
                                <a:moveTo>
                                  <a:pt x="4286250" y="325437"/>
                                </a:moveTo>
                                <a:lnTo>
                                  <a:pt x="4284662" y="323862"/>
                                </a:lnTo>
                                <a:lnTo>
                                  <a:pt x="4278312" y="323862"/>
                                </a:lnTo>
                                <a:lnTo>
                                  <a:pt x="4276725" y="325437"/>
                                </a:lnTo>
                                <a:lnTo>
                                  <a:pt x="4276725" y="331800"/>
                                </a:lnTo>
                                <a:lnTo>
                                  <a:pt x="4278312" y="333387"/>
                                </a:lnTo>
                                <a:lnTo>
                                  <a:pt x="4284662" y="333387"/>
                                </a:lnTo>
                                <a:lnTo>
                                  <a:pt x="4286250" y="331800"/>
                                </a:lnTo>
                                <a:lnTo>
                                  <a:pt x="4286250" y="325437"/>
                                </a:lnTo>
                                <a:close/>
                              </a:path>
                              <a:path w="5048250" h="334010">
                                <a:moveTo>
                                  <a:pt x="4295775" y="1587"/>
                                </a:moveTo>
                                <a:lnTo>
                                  <a:pt x="4294187" y="0"/>
                                </a:lnTo>
                                <a:lnTo>
                                  <a:pt x="4287837" y="0"/>
                                </a:lnTo>
                                <a:lnTo>
                                  <a:pt x="4286250" y="1587"/>
                                </a:lnTo>
                                <a:lnTo>
                                  <a:pt x="4286250" y="7950"/>
                                </a:lnTo>
                                <a:lnTo>
                                  <a:pt x="4287837" y="9525"/>
                                </a:lnTo>
                                <a:lnTo>
                                  <a:pt x="4294187" y="9525"/>
                                </a:lnTo>
                                <a:lnTo>
                                  <a:pt x="4295775" y="7950"/>
                                </a:lnTo>
                                <a:lnTo>
                                  <a:pt x="4295775" y="1587"/>
                                </a:lnTo>
                                <a:close/>
                              </a:path>
                              <a:path w="5048250" h="334010">
                                <a:moveTo>
                                  <a:pt x="4305300" y="325437"/>
                                </a:moveTo>
                                <a:lnTo>
                                  <a:pt x="4303712" y="323862"/>
                                </a:lnTo>
                                <a:lnTo>
                                  <a:pt x="4297362" y="323862"/>
                                </a:lnTo>
                                <a:lnTo>
                                  <a:pt x="4295775" y="325437"/>
                                </a:lnTo>
                                <a:lnTo>
                                  <a:pt x="4295775" y="331800"/>
                                </a:lnTo>
                                <a:lnTo>
                                  <a:pt x="4297362" y="333387"/>
                                </a:lnTo>
                                <a:lnTo>
                                  <a:pt x="4303712" y="333387"/>
                                </a:lnTo>
                                <a:lnTo>
                                  <a:pt x="4305300" y="331800"/>
                                </a:lnTo>
                                <a:lnTo>
                                  <a:pt x="4305300" y="325437"/>
                                </a:lnTo>
                                <a:close/>
                              </a:path>
                              <a:path w="5048250" h="334010">
                                <a:moveTo>
                                  <a:pt x="4314825" y="1587"/>
                                </a:moveTo>
                                <a:lnTo>
                                  <a:pt x="4313237" y="0"/>
                                </a:lnTo>
                                <a:lnTo>
                                  <a:pt x="4306887" y="0"/>
                                </a:lnTo>
                                <a:lnTo>
                                  <a:pt x="4305300" y="1587"/>
                                </a:lnTo>
                                <a:lnTo>
                                  <a:pt x="4305300" y="7950"/>
                                </a:lnTo>
                                <a:lnTo>
                                  <a:pt x="4306887" y="9525"/>
                                </a:lnTo>
                                <a:lnTo>
                                  <a:pt x="4313237" y="9525"/>
                                </a:lnTo>
                                <a:lnTo>
                                  <a:pt x="4314825" y="7950"/>
                                </a:lnTo>
                                <a:lnTo>
                                  <a:pt x="4314825" y="1587"/>
                                </a:lnTo>
                                <a:close/>
                              </a:path>
                              <a:path w="5048250" h="334010">
                                <a:moveTo>
                                  <a:pt x="4324350" y="325437"/>
                                </a:moveTo>
                                <a:lnTo>
                                  <a:pt x="4322762" y="323862"/>
                                </a:lnTo>
                                <a:lnTo>
                                  <a:pt x="4316412" y="323862"/>
                                </a:lnTo>
                                <a:lnTo>
                                  <a:pt x="4314825" y="325437"/>
                                </a:lnTo>
                                <a:lnTo>
                                  <a:pt x="4314825" y="331800"/>
                                </a:lnTo>
                                <a:lnTo>
                                  <a:pt x="4316412" y="333387"/>
                                </a:lnTo>
                                <a:lnTo>
                                  <a:pt x="4322762" y="333387"/>
                                </a:lnTo>
                                <a:lnTo>
                                  <a:pt x="4324350" y="331800"/>
                                </a:lnTo>
                                <a:lnTo>
                                  <a:pt x="4324350" y="325437"/>
                                </a:lnTo>
                                <a:close/>
                              </a:path>
                              <a:path w="5048250" h="334010">
                                <a:moveTo>
                                  <a:pt x="4333875" y="1587"/>
                                </a:moveTo>
                                <a:lnTo>
                                  <a:pt x="4332287" y="0"/>
                                </a:lnTo>
                                <a:lnTo>
                                  <a:pt x="4325937" y="0"/>
                                </a:lnTo>
                                <a:lnTo>
                                  <a:pt x="4324350" y="1587"/>
                                </a:lnTo>
                                <a:lnTo>
                                  <a:pt x="4324350" y="7950"/>
                                </a:lnTo>
                                <a:lnTo>
                                  <a:pt x="4325937" y="9525"/>
                                </a:lnTo>
                                <a:lnTo>
                                  <a:pt x="4332287" y="9525"/>
                                </a:lnTo>
                                <a:lnTo>
                                  <a:pt x="4333875" y="7950"/>
                                </a:lnTo>
                                <a:lnTo>
                                  <a:pt x="4333875" y="1587"/>
                                </a:lnTo>
                                <a:close/>
                              </a:path>
                              <a:path w="5048250" h="334010">
                                <a:moveTo>
                                  <a:pt x="4343400" y="325437"/>
                                </a:moveTo>
                                <a:lnTo>
                                  <a:pt x="4341812" y="323862"/>
                                </a:lnTo>
                                <a:lnTo>
                                  <a:pt x="4335462" y="323862"/>
                                </a:lnTo>
                                <a:lnTo>
                                  <a:pt x="4333875" y="325437"/>
                                </a:lnTo>
                                <a:lnTo>
                                  <a:pt x="4333875" y="331800"/>
                                </a:lnTo>
                                <a:lnTo>
                                  <a:pt x="4335462" y="333387"/>
                                </a:lnTo>
                                <a:lnTo>
                                  <a:pt x="4341812" y="333387"/>
                                </a:lnTo>
                                <a:lnTo>
                                  <a:pt x="4343400" y="331800"/>
                                </a:lnTo>
                                <a:lnTo>
                                  <a:pt x="4343400" y="325437"/>
                                </a:lnTo>
                                <a:close/>
                              </a:path>
                              <a:path w="5048250" h="334010">
                                <a:moveTo>
                                  <a:pt x="4352925" y="1587"/>
                                </a:moveTo>
                                <a:lnTo>
                                  <a:pt x="4351337" y="0"/>
                                </a:lnTo>
                                <a:lnTo>
                                  <a:pt x="4344987" y="0"/>
                                </a:lnTo>
                                <a:lnTo>
                                  <a:pt x="4343400" y="1587"/>
                                </a:lnTo>
                                <a:lnTo>
                                  <a:pt x="4343400" y="7950"/>
                                </a:lnTo>
                                <a:lnTo>
                                  <a:pt x="4344987" y="9525"/>
                                </a:lnTo>
                                <a:lnTo>
                                  <a:pt x="4351337" y="9525"/>
                                </a:lnTo>
                                <a:lnTo>
                                  <a:pt x="4352925" y="7950"/>
                                </a:lnTo>
                                <a:lnTo>
                                  <a:pt x="4352925" y="1587"/>
                                </a:lnTo>
                                <a:close/>
                              </a:path>
                              <a:path w="5048250" h="334010">
                                <a:moveTo>
                                  <a:pt x="4362450" y="325437"/>
                                </a:moveTo>
                                <a:lnTo>
                                  <a:pt x="4360862" y="323862"/>
                                </a:lnTo>
                                <a:lnTo>
                                  <a:pt x="4354512" y="323862"/>
                                </a:lnTo>
                                <a:lnTo>
                                  <a:pt x="4352925" y="325437"/>
                                </a:lnTo>
                                <a:lnTo>
                                  <a:pt x="4352925" y="331800"/>
                                </a:lnTo>
                                <a:lnTo>
                                  <a:pt x="4354512" y="333387"/>
                                </a:lnTo>
                                <a:lnTo>
                                  <a:pt x="4360862" y="333387"/>
                                </a:lnTo>
                                <a:lnTo>
                                  <a:pt x="4362450" y="331800"/>
                                </a:lnTo>
                                <a:lnTo>
                                  <a:pt x="4362450" y="325437"/>
                                </a:lnTo>
                                <a:close/>
                              </a:path>
                              <a:path w="5048250" h="334010">
                                <a:moveTo>
                                  <a:pt x="4371975" y="1587"/>
                                </a:moveTo>
                                <a:lnTo>
                                  <a:pt x="4370387" y="0"/>
                                </a:lnTo>
                                <a:lnTo>
                                  <a:pt x="4364037" y="0"/>
                                </a:lnTo>
                                <a:lnTo>
                                  <a:pt x="4362450" y="1587"/>
                                </a:lnTo>
                                <a:lnTo>
                                  <a:pt x="4362450" y="7950"/>
                                </a:lnTo>
                                <a:lnTo>
                                  <a:pt x="4364037" y="9525"/>
                                </a:lnTo>
                                <a:lnTo>
                                  <a:pt x="4370387" y="9525"/>
                                </a:lnTo>
                                <a:lnTo>
                                  <a:pt x="4371975" y="7950"/>
                                </a:lnTo>
                                <a:lnTo>
                                  <a:pt x="4371975" y="1587"/>
                                </a:lnTo>
                                <a:close/>
                              </a:path>
                              <a:path w="5048250" h="334010">
                                <a:moveTo>
                                  <a:pt x="4381500" y="325437"/>
                                </a:moveTo>
                                <a:lnTo>
                                  <a:pt x="4379912" y="323862"/>
                                </a:lnTo>
                                <a:lnTo>
                                  <a:pt x="4373562" y="323862"/>
                                </a:lnTo>
                                <a:lnTo>
                                  <a:pt x="4371975" y="325437"/>
                                </a:lnTo>
                                <a:lnTo>
                                  <a:pt x="4371975" y="331800"/>
                                </a:lnTo>
                                <a:lnTo>
                                  <a:pt x="4373562" y="333387"/>
                                </a:lnTo>
                                <a:lnTo>
                                  <a:pt x="4379912" y="333387"/>
                                </a:lnTo>
                                <a:lnTo>
                                  <a:pt x="4381500" y="331800"/>
                                </a:lnTo>
                                <a:lnTo>
                                  <a:pt x="4381500" y="325437"/>
                                </a:lnTo>
                                <a:close/>
                              </a:path>
                              <a:path w="5048250" h="334010">
                                <a:moveTo>
                                  <a:pt x="4391025" y="1587"/>
                                </a:moveTo>
                                <a:lnTo>
                                  <a:pt x="4389437" y="0"/>
                                </a:lnTo>
                                <a:lnTo>
                                  <a:pt x="4383087" y="0"/>
                                </a:lnTo>
                                <a:lnTo>
                                  <a:pt x="4381500" y="1587"/>
                                </a:lnTo>
                                <a:lnTo>
                                  <a:pt x="4381500" y="7950"/>
                                </a:lnTo>
                                <a:lnTo>
                                  <a:pt x="4383087" y="9525"/>
                                </a:lnTo>
                                <a:lnTo>
                                  <a:pt x="4389437" y="9525"/>
                                </a:lnTo>
                                <a:lnTo>
                                  <a:pt x="4391025" y="7950"/>
                                </a:lnTo>
                                <a:lnTo>
                                  <a:pt x="4391025" y="1587"/>
                                </a:lnTo>
                                <a:close/>
                              </a:path>
                              <a:path w="5048250" h="334010">
                                <a:moveTo>
                                  <a:pt x="4400550" y="325437"/>
                                </a:moveTo>
                                <a:lnTo>
                                  <a:pt x="4398962" y="323862"/>
                                </a:lnTo>
                                <a:lnTo>
                                  <a:pt x="4392612" y="323862"/>
                                </a:lnTo>
                                <a:lnTo>
                                  <a:pt x="4391025" y="325437"/>
                                </a:lnTo>
                                <a:lnTo>
                                  <a:pt x="4391025" y="331800"/>
                                </a:lnTo>
                                <a:lnTo>
                                  <a:pt x="4392612" y="333387"/>
                                </a:lnTo>
                                <a:lnTo>
                                  <a:pt x="4398962" y="333387"/>
                                </a:lnTo>
                                <a:lnTo>
                                  <a:pt x="4400550" y="331800"/>
                                </a:lnTo>
                                <a:lnTo>
                                  <a:pt x="4400550" y="325437"/>
                                </a:lnTo>
                                <a:close/>
                              </a:path>
                              <a:path w="5048250" h="334010">
                                <a:moveTo>
                                  <a:pt x="4410075" y="1587"/>
                                </a:moveTo>
                                <a:lnTo>
                                  <a:pt x="4408487" y="0"/>
                                </a:lnTo>
                                <a:lnTo>
                                  <a:pt x="4402137" y="0"/>
                                </a:lnTo>
                                <a:lnTo>
                                  <a:pt x="4400550" y="1587"/>
                                </a:lnTo>
                                <a:lnTo>
                                  <a:pt x="4400550" y="7950"/>
                                </a:lnTo>
                                <a:lnTo>
                                  <a:pt x="4402137" y="9525"/>
                                </a:lnTo>
                                <a:lnTo>
                                  <a:pt x="4408487" y="9525"/>
                                </a:lnTo>
                                <a:lnTo>
                                  <a:pt x="4410075" y="7950"/>
                                </a:lnTo>
                                <a:lnTo>
                                  <a:pt x="4410075" y="1587"/>
                                </a:lnTo>
                                <a:close/>
                              </a:path>
                              <a:path w="5048250" h="334010">
                                <a:moveTo>
                                  <a:pt x="4419600" y="325437"/>
                                </a:moveTo>
                                <a:lnTo>
                                  <a:pt x="4418012" y="323862"/>
                                </a:lnTo>
                                <a:lnTo>
                                  <a:pt x="4411662" y="323862"/>
                                </a:lnTo>
                                <a:lnTo>
                                  <a:pt x="4410075" y="325437"/>
                                </a:lnTo>
                                <a:lnTo>
                                  <a:pt x="4410075" y="331800"/>
                                </a:lnTo>
                                <a:lnTo>
                                  <a:pt x="4411662" y="333387"/>
                                </a:lnTo>
                                <a:lnTo>
                                  <a:pt x="4418012" y="333387"/>
                                </a:lnTo>
                                <a:lnTo>
                                  <a:pt x="4419600" y="331800"/>
                                </a:lnTo>
                                <a:lnTo>
                                  <a:pt x="4419600" y="325437"/>
                                </a:lnTo>
                                <a:close/>
                              </a:path>
                              <a:path w="5048250" h="334010">
                                <a:moveTo>
                                  <a:pt x="4429125" y="1587"/>
                                </a:moveTo>
                                <a:lnTo>
                                  <a:pt x="4427537" y="0"/>
                                </a:lnTo>
                                <a:lnTo>
                                  <a:pt x="4421187" y="0"/>
                                </a:lnTo>
                                <a:lnTo>
                                  <a:pt x="4419600" y="1587"/>
                                </a:lnTo>
                                <a:lnTo>
                                  <a:pt x="4419600" y="7950"/>
                                </a:lnTo>
                                <a:lnTo>
                                  <a:pt x="4421187" y="9525"/>
                                </a:lnTo>
                                <a:lnTo>
                                  <a:pt x="4427537" y="9525"/>
                                </a:lnTo>
                                <a:lnTo>
                                  <a:pt x="4429125" y="7950"/>
                                </a:lnTo>
                                <a:lnTo>
                                  <a:pt x="4429125" y="1587"/>
                                </a:lnTo>
                                <a:close/>
                              </a:path>
                              <a:path w="5048250" h="334010">
                                <a:moveTo>
                                  <a:pt x="4438650" y="325437"/>
                                </a:moveTo>
                                <a:lnTo>
                                  <a:pt x="4437062" y="323862"/>
                                </a:lnTo>
                                <a:lnTo>
                                  <a:pt x="4430712" y="323862"/>
                                </a:lnTo>
                                <a:lnTo>
                                  <a:pt x="4429125" y="325437"/>
                                </a:lnTo>
                                <a:lnTo>
                                  <a:pt x="4429125" y="331800"/>
                                </a:lnTo>
                                <a:lnTo>
                                  <a:pt x="4430712" y="333387"/>
                                </a:lnTo>
                                <a:lnTo>
                                  <a:pt x="4437062" y="333387"/>
                                </a:lnTo>
                                <a:lnTo>
                                  <a:pt x="4438650" y="331800"/>
                                </a:lnTo>
                                <a:lnTo>
                                  <a:pt x="4438650" y="325437"/>
                                </a:lnTo>
                                <a:close/>
                              </a:path>
                              <a:path w="5048250" h="334010">
                                <a:moveTo>
                                  <a:pt x="4448175" y="1587"/>
                                </a:moveTo>
                                <a:lnTo>
                                  <a:pt x="4446587" y="0"/>
                                </a:lnTo>
                                <a:lnTo>
                                  <a:pt x="4440237" y="0"/>
                                </a:lnTo>
                                <a:lnTo>
                                  <a:pt x="4438650" y="1587"/>
                                </a:lnTo>
                                <a:lnTo>
                                  <a:pt x="4438650" y="7950"/>
                                </a:lnTo>
                                <a:lnTo>
                                  <a:pt x="4440237" y="9525"/>
                                </a:lnTo>
                                <a:lnTo>
                                  <a:pt x="4446587" y="9525"/>
                                </a:lnTo>
                                <a:lnTo>
                                  <a:pt x="4448175" y="7950"/>
                                </a:lnTo>
                                <a:lnTo>
                                  <a:pt x="4448175" y="1587"/>
                                </a:lnTo>
                                <a:close/>
                              </a:path>
                              <a:path w="5048250" h="334010">
                                <a:moveTo>
                                  <a:pt x="4457700" y="325437"/>
                                </a:moveTo>
                                <a:lnTo>
                                  <a:pt x="4456112" y="323862"/>
                                </a:lnTo>
                                <a:lnTo>
                                  <a:pt x="4449762" y="323862"/>
                                </a:lnTo>
                                <a:lnTo>
                                  <a:pt x="4448175" y="325437"/>
                                </a:lnTo>
                                <a:lnTo>
                                  <a:pt x="4448175" y="331800"/>
                                </a:lnTo>
                                <a:lnTo>
                                  <a:pt x="4449762" y="333387"/>
                                </a:lnTo>
                                <a:lnTo>
                                  <a:pt x="4456112" y="333387"/>
                                </a:lnTo>
                                <a:lnTo>
                                  <a:pt x="4457700" y="331800"/>
                                </a:lnTo>
                                <a:lnTo>
                                  <a:pt x="4457700" y="325437"/>
                                </a:lnTo>
                                <a:close/>
                              </a:path>
                              <a:path w="5048250" h="334010">
                                <a:moveTo>
                                  <a:pt x="4467225" y="1587"/>
                                </a:moveTo>
                                <a:lnTo>
                                  <a:pt x="4465637" y="0"/>
                                </a:lnTo>
                                <a:lnTo>
                                  <a:pt x="4459287" y="0"/>
                                </a:lnTo>
                                <a:lnTo>
                                  <a:pt x="4457700" y="1587"/>
                                </a:lnTo>
                                <a:lnTo>
                                  <a:pt x="4457700" y="7950"/>
                                </a:lnTo>
                                <a:lnTo>
                                  <a:pt x="4459287" y="9525"/>
                                </a:lnTo>
                                <a:lnTo>
                                  <a:pt x="4465637" y="9525"/>
                                </a:lnTo>
                                <a:lnTo>
                                  <a:pt x="4467225" y="7950"/>
                                </a:lnTo>
                                <a:lnTo>
                                  <a:pt x="4467225" y="1587"/>
                                </a:lnTo>
                                <a:close/>
                              </a:path>
                              <a:path w="5048250" h="334010">
                                <a:moveTo>
                                  <a:pt x="4476750" y="325437"/>
                                </a:moveTo>
                                <a:lnTo>
                                  <a:pt x="4475162" y="323862"/>
                                </a:lnTo>
                                <a:lnTo>
                                  <a:pt x="4468812" y="323862"/>
                                </a:lnTo>
                                <a:lnTo>
                                  <a:pt x="4467225" y="325437"/>
                                </a:lnTo>
                                <a:lnTo>
                                  <a:pt x="4467225" y="331800"/>
                                </a:lnTo>
                                <a:lnTo>
                                  <a:pt x="4468812" y="333387"/>
                                </a:lnTo>
                                <a:lnTo>
                                  <a:pt x="4475162" y="333387"/>
                                </a:lnTo>
                                <a:lnTo>
                                  <a:pt x="4476750" y="331800"/>
                                </a:lnTo>
                                <a:lnTo>
                                  <a:pt x="4476750" y="325437"/>
                                </a:lnTo>
                                <a:close/>
                              </a:path>
                              <a:path w="5048250" h="334010">
                                <a:moveTo>
                                  <a:pt x="4486275" y="1587"/>
                                </a:moveTo>
                                <a:lnTo>
                                  <a:pt x="4484687" y="0"/>
                                </a:lnTo>
                                <a:lnTo>
                                  <a:pt x="4478337" y="0"/>
                                </a:lnTo>
                                <a:lnTo>
                                  <a:pt x="4476750" y="1587"/>
                                </a:lnTo>
                                <a:lnTo>
                                  <a:pt x="4476750" y="7950"/>
                                </a:lnTo>
                                <a:lnTo>
                                  <a:pt x="4478337" y="9525"/>
                                </a:lnTo>
                                <a:lnTo>
                                  <a:pt x="4484687" y="9525"/>
                                </a:lnTo>
                                <a:lnTo>
                                  <a:pt x="4486275" y="7950"/>
                                </a:lnTo>
                                <a:lnTo>
                                  <a:pt x="4486275" y="1587"/>
                                </a:lnTo>
                                <a:close/>
                              </a:path>
                              <a:path w="5048250" h="334010">
                                <a:moveTo>
                                  <a:pt x="4495800" y="325437"/>
                                </a:moveTo>
                                <a:lnTo>
                                  <a:pt x="4494212" y="323862"/>
                                </a:lnTo>
                                <a:lnTo>
                                  <a:pt x="4487862" y="323862"/>
                                </a:lnTo>
                                <a:lnTo>
                                  <a:pt x="4486275" y="325437"/>
                                </a:lnTo>
                                <a:lnTo>
                                  <a:pt x="4486275" y="331800"/>
                                </a:lnTo>
                                <a:lnTo>
                                  <a:pt x="4487862" y="333387"/>
                                </a:lnTo>
                                <a:lnTo>
                                  <a:pt x="4494212" y="333387"/>
                                </a:lnTo>
                                <a:lnTo>
                                  <a:pt x="4495800" y="331800"/>
                                </a:lnTo>
                                <a:lnTo>
                                  <a:pt x="4495800" y="325437"/>
                                </a:lnTo>
                                <a:close/>
                              </a:path>
                              <a:path w="5048250" h="334010">
                                <a:moveTo>
                                  <a:pt x="4505325" y="1587"/>
                                </a:moveTo>
                                <a:lnTo>
                                  <a:pt x="4503737" y="0"/>
                                </a:lnTo>
                                <a:lnTo>
                                  <a:pt x="4497387" y="0"/>
                                </a:lnTo>
                                <a:lnTo>
                                  <a:pt x="4495800" y="1587"/>
                                </a:lnTo>
                                <a:lnTo>
                                  <a:pt x="4495800" y="7950"/>
                                </a:lnTo>
                                <a:lnTo>
                                  <a:pt x="4497387" y="9525"/>
                                </a:lnTo>
                                <a:lnTo>
                                  <a:pt x="4503737" y="9525"/>
                                </a:lnTo>
                                <a:lnTo>
                                  <a:pt x="4505325" y="7950"/>
                                </a:lnTo>
                                <a:lnTo>
                                  <a:pt x="4505325" y="1587"/>
                                </a:lnTo>
                                <a:close/>
                              </a:path>
                              <a:path w="5048250" h="334010">
                                <a:moveTo>
                                  <a:pt x="4514850" y="325437"/>
                                </a:moveTo>
                                <a:lnTo>
                                  <a:pt x="4513262" y="323862"/>
                                </a:lnTo>
                                <a:lnTo>
                                  <a:pt x="4506912" y="323862"/>
                                </a:lnTo>
                                <a:lnTo>
                                  <a:pt x="4505325" y="325437"/>
                                </a:lnTo>
                                <a:lnTo>
                                  <a:pt x="4505325" y="331800"/>
                                </a:lnTo>
                                <a:lnTo>
                                  <a:pt x="4506912" y="333387"/>
                                </a:lnTo>
                                <a:lnTo>
                                  <a:pt x="4513262" y="333387"/>
                                </a:lnTo>
                                <a:lnTo>
                                  <a:pt x="4514850" y="331800"/>
                                </a:lnTo>
                                <a:lnTo>
                                  <a:pt x="4514850" y="325437"/>
                                </a:lnTo>
                                <a:close/>
                              </a:path>
                              <a:path w="5048250" h="334010">
                                <a:moveTo>
                                  <a:pt x="4524375" y="1587"/>
                                </a:moveTo>
                                <a:lnTo>
                                  <a:pt x="4522787" y="0"/>
                                </a:lnTo>
                                <a:lnTo>
                                  <a:pt x="4516437" y="0"/>
                                </a:lnTo>
                                <a:lnTo>
                                  <a:pt x="4514850" y="1587"/>
                                </a:lnTo>
                                <a:lnTo>
                                  <a:pt x="4514850" y="7950"/>
                                </a:lnTo>
                                <a:lnTo>
                                  <a:pt x="4516437" y="9525"/>
                                </a:lnTo>
                                <a:lnTo>
                                  <a:pt x="4522787" y="9525"/>
                                </a:lnTo>
                                <a:lnTo>
                                  <a:pt x="4524375" y="7950"/>
                                </a:lnTo>
                                <a:lnTo>
                                  <a:pt x="4524375" y="1587"/>
                                </a:lnTo>
                                <a:close/>
                              </a:path>
                              <a:path w="5048250" h="334010">
                                <a:moveTo>
                                  <a:pt x="4533900" y="325437"/>
                                </a:moveTo>
                                <a:lnTo>
                                  <a:pt x="4532312" y="323862"/>
                                </a:lnTo>
                                <a:lnTo>
                                  <a:pt x="4525962" y="323862"/>
                                </a:lnTo>
                                <a:lnTo>
                                  <a:pt x="4524375" y="325437"/>
                                </a:lnTo>
                                <a:lnTo>
                                  <a:pt x="4524375" y="331800"/>
                                </a:lnTo>
                                <a:lnTo>
                                  <a:pt x="4525962" y="333387"/>
                                </a:lnTo>
                                <a:lnTo>
                                  <a:pt x="4532312" y="333387"/>
                                </a:lnTo>
                                <a:lnTo>
                                  <a:pt x="4533900" y="331800"/>
                                </a:lnTo>
                                <a:lnTo>
                                  <a:pt x="4533900" y="325437"/>
                                </a:lnTo>
                                <a:close/>
                              </a:path>
                              <a:path w="5048250" h="334010">
                                <a:moveTo>
                                  <a:pt x="4543425" y="1587"/>
                                </a:moveTo>
                                <a:lnTo>
                                  <a:pt x="4541837" y="0"/>
                                </a:lnTo>
                                <a:lnTo>
                                  <a:pt x="4535487" y="0"/>
                                </a:lnTo>
                                <a:lnTo>
                                  <a:pt x="4533900" y="1587"/>
                                </a:lnTo>
                                <a:lnTo>
                                  <a:pt x="4533900" y="7950"/>
                                </a:lnTo>
                                <a:lnTo>
                                  <a:pt x="4535487" y="9525"/>
                                </a:lnTo>
                                <a:lnTo>
                                  <a:pt x="4541837" y="9525"/>
                                </a:lnTo>
                                <a:lnTo>
                                  <a:pt x="4543425" y="7950"/>
                                </a:lnTo>
                                <a:lnTo>
                                  <a:pt x="4543425" y="1587"/>
                                </a:lnTo>
                                <a:close/>
                              </a:path>
                              <a:path w="5048250" h="334010">
                                <a:moveTo>
                                  <a:pt x="4552950" y="325437"/>
                                </a:moveTo>
                                <a:lnTo>
                                  <a:pt x="4551362" y="323862"/>
                                </a:lnTo>
                                <a:lnTo>
                                  <a:pt x="4545012" y="323862"/>
                                </a:lnTo>
                                <a:lnTo>
                                  <a:pt x="4543425" y="325437"/>
                                </a:lnTo>
                                <a:lnTo>
                                  <a:pt x="4543425" y="331800"/>
                                </a:lnTo>
                                <a:lnTo>
                                  <a:pt x="4545012" y="333387"/>
                                </a:lnTo>
                                <a:lnTo>
                                  <a:pt x="4551362" y="333387"/>
                                </a:lnTo>
                                <a:lnTo>
                                  <a:pt x="4552950" y="331800"/>
                                </a:lnTo>
                                <a:lnTo>
                                  <a:pt x="4552950" y="325437"/>
                                </a:lnTo>
                                <a:close/>
                              </a:path>
                              <a:path w="5048250" h="334010">
                                <a:moveTo>
                                  <a:pt x="4562475" y="1587"/>
                                </a:moveTo>
                                <a:lnTo>
                                  <a:pt x="4560887" y="0"/>
                                </a:lnTo>
                                <a:lnTo>
                                  <a:pt x="4554537" y="0"/>
                                </a:lnTo>
                                <a:lnTo>
                                  <a:pt x="4552950" y="1587"/>
                                </a:lnTo>
                                <a:lnTo>
                                  <a:pt x="4552950" y="7950"/>
                                </a:lnTo>
                                <a:lnTo>
                                  <a:pt x="4554537" y="9525"/>
                                </a:lnTo>
                                <a:lnTo>
                                  <a:pt x="4560887" y="9525"/>
                                </a:lnTo>
                                <a:lnTo>
                                  <a:pt x="4562475" y="7950"/>
                                </a:lnTo>
                                <a:lnTo>
                                  <a:pt x="4562475" y="1587"/>
                                </a:lnTo>
                                <a:close/>
                              </a:path>
                              <a:path w="5048250" h="334010">
                                <a:moveTo>
                                  <a:pt x="4572000" y="325437"/>
                                </a:moveTo>
                                <a:lnTo>
                                  <a:pt x="4570412" y="323862"/>
                                </a:lnTo>
                                <a:lnTo>
                                  <a:pt x="4564062" y="323862"/>
                                </a:lnTo>
                                <a:lnTo>
                                  <a:pt x="4562475" y="325437"/>
                                </a:lnTo>
                                <a:lnTo>
                                  <a:pt x="4562475" y="331800"/>
                                </a:lnTo>
                                <a:lnTo>
                                  <a:pt x="4564062" y="333387"/>
                                </a:lnTo>
                                <a:lnTo>
                                  <a:pt x="4570412" y="333387"/>
                                </a:lnTo>
                                <a:lnTo>
                                  <a:pt x="4572000" y="331800"/>
                                </a:lnTo>
                                <a:lnTo>
                                  <a:pt x="4572000" y="325437"/>
                                </a:lnTo>
                                <a:close/>
                              </a:path>
                              <a:path w="5048250" h="334010">
                                <a:moveTo>
                                  <a:pt x="4581525" y="1587"/>
                                </a:moveTo>
                                <a:lnTo>
                                  <a:pt x="4579937" y="0"/>
                                </a:lnTo>
                                <a:lnTo>
                                  <a:pt x="4573587" y="0"/>
                                </a:lnTo>
                                <a:lnTo>
                                  <a:pt x="4572000" y="1587"/>
                                </a:lnTo>
                                <a:lnTo>
                                  <a:pt x="4572000" y="7950"/>
                                </a:lnTo>
                                <a:lnTo>
                                  <a:pt x="4573587" y="9525"/>
                                </a:lnTo>
                                <a:lnTo>
                                  <a:pt x="4579937" y="9525"/>
                                </a:lnTo>
                                <a:lnTo>
                                  <a:pt x="4581525" y="7950"/>
                                </a:lnTo>
                                <a:lnTo>
                                  <a:pt x="4581525" y="1587"/>
                                </a:lnTo>
                                <a:close/>
                              </a:path>
                              <a:path w="5048250" h="334010">
                                <a:moveTo>
                                  <a:pt x="4591050" y="325437"/>
                                </a:moveTo>
                                <a:lnTo>
                                  <a:pt x="4589462" y="323862"/>
                                </a:lnTo>
                                <a:lnTo>
                                  <a:pt x="4583112" y="323862"/>
                                </a:lnTo>
                                <a:lnTo>
                                  <a:pt x="4581525" y="325437"/>
                                </a:lnTo>
                                <a:lnTo>
                                  <a:pt x="4581525" y="331800"/>
                                </a:lnTo>
                                <a:lnTo>
                                  <a:pt x="4583112" y="333387"/>
                                </a:lnTo>
                                <a:lnTo>
                                  <a:pt x="4589462" y="333387"/>
                                </a:lnTo>
                                <a:lnTo>
                                  <a:pt x="4591050" y="331800"/>
                                </a:lnTo>
                                <a:lnTo>
                                  <a:pt x="4591050" y="325437"/>
                                </a:lnTo>
                                <a:close/>
                              </a:path>
                              <a:path w="5048250" h="334010">
                                <a:moveTo>
                                  <a:pt x="4600575" y="1587"/>
                                </a:moveTo>
                                <a:lnTo>
                                  <a:pt x="4598987" y="0"/>
                                </a:lnTo>
                                <a:lnTo>
                                  <a:pt x="4592637" y="0"/>
                                </a:lnTo>
                                <a:lnTo>
                                  <a:pt x="4591050" y="1587"/>
                                </a:lnTo>
                                <a:lnTo>
                                  <a:pt x="4591050" y="7950"/>
                                </a:lnTo>
                                <a:lnTo>
                                  <a:pt x="4592637" y="9525"/>
                                </a:lnTo>
                                <a:lnTo>
                                  <a:pt x="4598987" y="9525"/>
                                </a:lnTo>
                                <a:lnTo>
                                  <a:pt x="4600575" y="7950"/>
                                </a:lnTo>
                                <a:lnTo>
                                  <a:pt x="4600575" y="1587"/>
                                </a:lnTo>
                                <a:close/>
                              </a:path>
                              <a:path w="5048250" h="334010">
                                <a:moveTo>
                                  <a:pt x="4610100" y="325437"/>
                                </a:moveTo>
                                <a:lnTo>
                                  <a:pt x="4608512" y="323862"/>
                                </a:lnTo>
                                <a:lnTo>
                                  <a:pt x="4602162" y="323862"/>
                                </a:lnTo>
                                <a:lnTo>
                                  <a:pt x="4600575" y="325437"/>
                                </a:lnTo>
                                <a:lnTo>
                                  <a:pt x="4600575" y="331800"/>
                                </a:lnTo>
                                <a:lnTo>
                                  <a:pt x="4602162" y="333387"/>
                                </a:lnTo>
                                <a:lnTo>
                                  <a:pt x="4608512" y="333387"/>
                                </a:lnTo>
                                <a:lnTo>
                                  <a:pt x="4610100" y="331800"/>
                                </a:lnTo>
                                <a:lnTo>
                                  <a:pt x="4610100" y="325437"/>
                                </a:lnTo>
                                <a:close/>
                              </a:path>
                              <a:path w="5048250" h="334010">
                                <a:moveTo>
                                  <a:pt x="4619625" y="1587"/>
                                </a:moveTo>
                                <a:lnTo>
                                  <a:pt x="4618037" y="0"/>
                                </a:lnTo>
                                <a:lnTo>
                                  <a:pt x="4611687" y="0"/>
                                </a:lnTo>
                                <a:lnTo>
                                  <a:pt x="4610100" y="1587"/>
                                </a:lnTo>
                                <a:lnTo>
                                  <a:pt x="4610100" y="7950"/>
                                </a:lnTo>
                                <a:lnTo>
                                  <a:pt x="4611687" y="9525"/>
                                </a:lnTo>
                                <a:lnTo>
                                  <a:pt x="4618037" y="9525"/>
                                </a:lnTo>
                                <a:lnTo>
                                  <a:pt x="4619625" y="7950"/>
                                </a:lnTo>
                                <a:lnTo>
                                  <a:pt x="4619625" y="1587"/>
                                </a:lnTo>
                                <a:close/>
                              </a:path>
                              <a:path w="5048250" h="334010">
                                <a:moveTo>
                                  <a:pt x="4629150" y="325437"/>
                                </a:moveTo>
                                <a:lnTo>
                                  <a:pt x="4627562" y="323862"/>
                                </a:lnTo>
                                <a:lnTo>
                                  <a:pt x="4621212" y="323862"/>
                                </a:lnTo>
                                <a:lnTo>
                                  <a:pt x="4619625" y="325437"/>
                                </a:lnTo>
                                <a:lnTo>
                                  <a:pt x="4619625" y="331800"/>
                                </a:lnTo>
                                <a:lnTo>
                                  <a:pt x="4621212" y="333387"/>
                                </a:lnTo>
                                <a:lnTo>
                                  <a:pt x="4627562" y="333387"/>
                                </a:lnTo>
                                <a:lnTo>
                                  <a:pt x="4629150" y="331800"/>
                                </a:lnTo>
                                <a:lnTo>
                                  <a:pt x="4629150" y="325437"/>
                                </a:lnTo>
                                <a:close/>
                              </a:path>
                              <a:path w="5048250" h="334010">
                                <a:moveTo>
                                  <a:pt x="4638675" y="1587"/>
                                </a:moveTo>
                                <a:lnTo>
                                  <a:pt x="4637087" y="0"/>
                                </a:lnTo>
                                <a:lnTo>
                                  <a:pt x="4630737" y="0"/>
                                </a:lnTo>
                                <a:lnTo>
                                  <a:pt x="4629150" y="1587"/>
                                </a:lnTo>
                                <a:lnTo>
                                  <a:pt x="4629150" y="7950"/>
                                </a:lnTo>
                                <a:lnTo>
                                  <a:pt x="4630737" y="9525"/>
                                </a:lnTo>
                                <a:lnTo>
                                  <a:pt x="4637087" y="9525"/>
                                </a:lnTo>
                                <a:lnTo>
                                  <a:pt x="4638675" y="7950"/>
                                </a:lnTo>
                                <a:lnTo>
                                  <a:pt x="4638675" y="1587"/>
                                </a:lnTo>
                                <a:close/>
                              </a:path>
                              <a:path w="5048250" h="334010">
                                <a:moveTo>
                                  <a:pt x="4648200" y="325437"/>
                                </a:moveTo>
                                <a:lnTo>
                                  <a:pt x="4646612" y="323862"/>
                                </a:lnTo>
                                <a:lnTo>
                                  <a:pt x="4640262" y="323862"/>
                                </a:lnTo>
                                <a:lnTo>
                                  <a:pt x="4638675" y="325437"/>
                                </a:lnTo>
                                <a:lnTo>
                                  <a:pt x="4638675" y="331800"/>
                                </a:lnTo>
                                <a:lnTo>
                                  <a:pt x="4640262" y="333387"/>
                                </a:lnTo>
                                <a:lnTo>
                                  <a:pt x="4646612" y="333387"/>
                                </a:lnTo>
                                <a:lnTo>
                                  <a:pt x="4648200" y="331800"/>
                                </a:lnTo>
                                <a:lnTo>
                                  <a:pt x="4648200" y="325437"/>
                                </a:lnTo>
                                <a:close/>
                              </a:path>
                              <a:path w="5048250" h="334010">
                                <a:moveTo>
                                  <a:pt x="4657725" y="1587"/>
                                </a:moveTo>
                                <a:lnTo>
                                  <a:pt x="4656137" y="0"/>
                                </a:lnTo>
                                <a:lnTo>
                                  <a:pt x="4649787" y="0"/>
                                </a:lnTo>
                                <a:lnTo>
                                  <a:pt x="4648200" y="1587"/>
                                </a:lnTo>
                                <a:lnTo>
                                  <a:pt x="4648200" y="7950"/>
                                </a:lnTo>
                                <a:lnTo>
                                  <a:pt x="4649787" y="9525"/>
                                </a:lnTo>
                                <a:lnTo>
                                  <a:pt x="4656137" y="9525"/>
                                </a:lnTo>
                                <a:lnTo>
                                  <a:pt x="4657725" y="7950"/>
                                </a:lnTo>
                                <a:lnTo>
                                  <a:pt x="4657725" y="1587"/>
                                </a:lnTo>
                                <a:close/>
                              </a:path>
                              <a:path w="5048250" h="334010">
                                <a:moveTo>
                                  <a:pt x="4667250" y="325437"/>
                                </a:moveTo>
                                <a:lnTo>
                                  <a:pt x="4665662" y="323862"/>
                                </a:lnTo>
                                <a:lnTo>
                                  <a:pt x="4659312" y="323862"/>
                                </a:lnTo>
                                <a:lnTo>
                                  <a:pt x="4657725" y="325437"/>
                                </a:lnTo>
                                <a:lnTo>
                                  <a:pt x="4657725" y="331800"/>
                                </a:lnTo>
                                <a:lnTo>
                                  <a:pt x="4659312" y="333387"/>
                                </a:lnTo>
                                <a:lnTo>
                                  <a:pt x="4665662" y="333387"/>
                                </a:lnTo>
                                <a:lnTo>
                                  <a:pt x="4667250" y="331800"/>
                                </a:lnTo>
                                <a:lnTo>
                                  <a:pt x="4667250" y="325437"/>
                                </a:lnTo>
                                <a:close/>
                              </a:path>
                              <a:path w="5048250" h="334010">
                                <a:moveTo>
                                  <a:pt x="4676775" y="1587"/>
                                </a:moveTo>
                                <a:lnTo>
                                  <a:pt x="4675187" y="0"/>
                                </a:lnTo>
                                <a:lnTo>
                                  <a:pt x="4668837" y="0"/>
                                </a:lnTo>
                                <a:lnTo>
                                  <a:pt x="4667250" y="1587"/>
                                </a:lnTo>
                                <a:lnTo>
                                  <a:pt x="4667250" y="7950"/>
                                </a:lnTo>
                                <a:lnTo>
                                  <a:pt x="4668837" y="9525"/>
                                </a:lnTo>
                                <a:lnTo>
                                  <a:pt x="4675187" y="9525"/>
                                </a:lnTo>
                                <a:lnTo>
                                  <a:pt x="4676775" y="7950"/>
                                </a:lnTo>
                                <a:lnTo>
                                  <a:pt x="4676775" y="1587"/>
                                </a:lnTo>
                                <a:close/>
                              </a:path>
                              <a:path w="5048250" h="334010">
                                <a:moveTo>
                                  <a:pt x="4686300" y="325437"/>
                                </a:moveTo>
                                <a:lnTo>
                                  <a:pt x="4684712" y="323862"/>
                                </a:lnTo>
                                <a:lnTo>
                                  <a:pt x="4678362" y="323862"/>
                                </a:lnTo>
                                <a:lnTo>
                                  <a:pt x="4676775" y="325437"/>
                                </a:lnTo>
                                <a:lnTo>
                                  <a:pt x="4676775" y="331800"/>
                                </a:lnTo>
                                <a:lnTo>
                                  <a:pt x="4678362" y="333387"/>
                                </a:lnTo>
                                <a:lnTo>
                                  <a:pt x="4684712" y="333387"/>
                                </a:lnTo>
                                <a:lnTo>
                                  <a:pt x="4686300" y="331800"/>
                                </a:lnTo>
                                <a:lnTo>
                                  <a:pt x="4686300" y="325437"/>
                                </a:lnTo>
                                <a:close/>
                              </a:path>
                              <a:path w="5048250" h="334010">
                                <a:moveTo>
                                  <a:pt x="4695825" y="1587"/>
                                </a:moveTo>
                                <a:lnTo>
                                  <a:pt x="4694237" y="0"/>
                                </a:lnTo>
                                <a:lnTo>
                                  <a:pt x="4687887" y="0"/>
                                </a:lnTo>
                                <a:lnTo>
                                  <a:pt x="4686300" y="1587"/>
                                </a:lnTo>
                                <a:lnTo>
                                  <a:pt x="4686300" y="7950"/>
                                </a:lnTo>
                                <a:lnTo>
                                  <a:pt x="4687887" y="9525"/>
                                </a:lnTo>
                                <a:lnTo>
                                  <a:pt x="4694237" y="9525"/>
                                </a:lnTo>
                                <a:lnTo>
                                  <a:pt x="4695825" y="7950"/>
                                </a:lnTo>
                                <a:lnTo>
                                  <a:pt x="4695825" y="1587"/>
                                </a:lnTo>
                                <a:close/>
                              </a:path>
                              <a:path w="5048250" h="334010">
                                <a:moveTo>
                                  <a:pt x="4705350" y="325437"/>
                                </a:moveTo>
                                <a:lnTo>
                                  <a:pt x="4703762" y="323862"/>
                                </a:lnTo>
                                <a:lnTo>
                                  <a:pt x="4697412" y="323862"/>
                                </a:lnTo>
                                <a:lnTo>
                                  <a:pt x="4695825" y="325437"/>
                                </a:lnTo>
                                <a:lnTo>
                                  <a:pt x="4695825" y="331800"/>
                                </a:lnTo>
                                <a:lnTo>
                                  <a:pt x="4697412" y="333387"/>
                                </a:lnTo>
                                <a:lnTo>
                                  <a:pt x="4703762" y="333387"/>
                                </a:lnTo>
                                <a:lnTo>
                                  <a:pt x="4705350" y="331800"/>
                                </a:lnTo>
                                <a:lnTo>
                                  <a:pt x="4705350" y="325437"/>
                                </a:lnTo>
                                <a:close/>
                              </a:path>
                              <a:path w="5048250" h="334010">
                                <a:moveTo>
                                  <a:pt x="4714875" y="1587"/>
                                </a:moveTo>
                                <a:lnTo>
                                  <a:pt x="4713287" y="0"/>
                                </a:lnTo>
                                <a:lnTo>
                                  <a:pt x="4706937" y="0"/>
                                </a:lnTo>
                                <a:lnTo>
                                  <a:pt x="4705350" y="1587"/>
                                </a:lnTo>
                                <a:lnTo>
                                  <a:pt x="4705350" y="7950"/>
                                </a:lnTo>
                                <a:lnTo>
                                  <a:pt x="4706937" y="9525"/>
                                </a:lnTo>
                                <a:lnTo>
                                  <a:pt x="4713287" y="9525"/>
                                </a:lnTo>
                                <a:lnTo>
                                  <a:pt x="4714875" y="7950"/>
                                </a:lnTo>
                                <a:lnTo>
                                  <a:pt x="4714875" y="1587"/>
                                </a:lnTo>
                                <a:close/>
                              </a:path>
                              <a:path w="5048250" h="334010">
                                <a:moveTo>
                                  <a:pt x="4724400" y="325437"/>
                                </a:moveTo>
                                <a:lnTo>
                                  <a:pt x="4722812" y="323862"/>
                                </a:lnTo>
                                <a:lnTo>
                                  <a:pt x="4716462" y="323862"/>
                                </a:lnTo>
                                <a:lnTo>
                                  <a:pt x="4714875" y="325437"/>
                                </a:lnTo>
                                <a:lnTo>
                                  <a:pt x="4714875" y="331800"/>
                                </a:lnTo>
                                <a:lnTo>
                                  <a:pt x="4716462" y="333387"/>
                                </a:lnTo>
                                <a:lnTo>
                                  <a:pt x="4722812" y="333387"/>
                                </a:lnTo>
                                <a:lnTo>
                                  <a:pt x="4724400" y="331800"/>
                                </a:lnTo>
                                <a:lnTo>
                                  <a:pt x="4724400" y="325437"/>
                                </a:lnTo>
                                <a:close/>
                              </a:path>
                              <a:path w="5048250" h="334010">
                                <a:moveTo>
                                  <a:pt x="4733925" y="1587"/>
                                </a:moveTo>
                                <a:lnTo>
                                  <a:pt x="4732337" y="0"/>
                                </a:lnTo>
                                <a:lnTo>
                                  <a:pt x="4725987" y="0"/>
                                </a:lnTo>
                                <a:lnTo>
                                  <a:pt x="4724400" y="1587"/>
                                </a:lnTo>
                                <a:lnTo>
                                  <a:pt x="4724400" y="7950"/>
                                </a:lnTo>
                                <a:lnTo>
                                  <a:pt x="4725987" y="9525"/>
                                </a:lnTo>
                                <a:lnTo>
                                  <a:pt x="4732337" y="9525"/>
                                </a:lnTo>
                                <a:lnTo>
                                  <a:pt x="4733925" y="7950"/>
                                </a:lnTo>
                                <a:lnTo>
                                  <a:pt x="4733925" y="1587"/>
                                </a:lnTo>
                                <a:close/>
                              </a:path>
                              <a:path w="5048250" h="334010">
                                <a:moveTo>
                                  <a:pt x="4743450" y="325437"/>
                                </a:moveTo>
                                <a:lnTo>
                                  <a:pt x="4741862" y="323862"/>
                                </a:lnTo>
                                <a:lnTo>
                                  <a:pt x="4735512" y="323862"/>
                                </a:lnTo>
                                <a:lnTo>
                                  <a:pt x="4733925" y="325437"/>
                                </a:lnTo>
                                <a:lnTo>
                                  <a:pt x="4733925" y="331800"/>
                                </a:lnTo>
                                <a:lnTo>
                                  <a:pt x="4735512" y="333387"/>
                                </a:lnTo>
                                <a:lnTo>
                                  <a:pt x="4741862" y="333387"/>
                                </a:lnTo>
                                <a:lnTo>
                                  <a:pt x="4743450" y="331800"/>
                                </a:lnTo>
                                <a:lnTo>
                                  <a:pt x="4743450" y="325437"/>
                                </a:lnTo>
                                <a:close/>
                              </a:path>
                              <a:path w="5048250" h="334010">
                                <a:moveTo>
                                  <a:pt x="4752975" y="1587"/>
                                </a:moveTo>
                                <a:lnTo>
                                  <a:pt x="4751387" y="0"/>
                                </a:lnTo>
                                <a:lnTo>
                                  <a:pt x="4745037" y="0"/>
                                </a:lnTo>
                                <a:lnTo>
                                  <a:pt x="4743450" y="1587"/>
                                </a:lnTo>
                                <a:lnTo>
                                  <a:pt x="4743450" y="7950"/>
                                </a:lnTo>
                                <a:lnTo>
                                  <a:pt x="4745037" y="9525"/>
                                </a:lnTo>
                                <a:lnTo>
                                  <a:pt x="4751387" y="9525"/>
                                </a:lnTo>
                                <a:lnTo>
                                  <a:pt x="4752975" y="7950"/>
                                </a:lnTo>
                                <a:lnTo>
                                  <a:pt x="4752975" y="1587"/>
                                </a:lnTo>
                                <a:close/>
                              </a:path>
                              <a:path w="5048250" h="334010">
                                <a:moveTo>
                                  <a:pt x="4762500" y="325437"/>
                                </a:moveTo>
                                <a:lnTo>
                                  <a:pt x="4760912" y="323862"/>
                                </a:lnTo>
                                <a:lnTo>
                                  <a:pt x="4754562" y="323862"/>
                                </a:lnTo>
                                <a:lnTo>
                                  <a:pt x="4752975" y="325437"/>
                                </a:lnTo>
                                <a:lnTo>
                                  <a:pt x="4752975" y="331800"/>
                                </a:lnTo>
                                <a:lnTo>
                                  <a:pt x="4754562" y="333387"/>
                                </a:lnTo>
                                <a:lnTo>
                                  <a:pt x="4760912" y="333387"/>
                                </a:lnTo>
                                <a:lnTo>
                                  <a:pt x="4762500" y="331800"/>
                                </a:lnTo>
                                <a:lnTo>
                                  <a:pt x="4762500" y="325437"/>
                                </a:lnTo>
                                <a:close/>
                              </a:path>
                              <a:path w="5048250" h="334010">
                                <a:moveTo>
                                  <a:pt x="4772025" y="1587"/>
                                </a:moveTo>
                                <a:lnTo>
                                  <a:pt x="4770437" y="0"/>
                                </a:lnTo>
                                <a:lnTo>
                                  <a:pt x="4764087" y="0"/>
                                </a:lnTo>
                                <a:lnTo>
                                  <a:pt x="4762500" y="1587"/>
                                </a:lnTo>
                                <a:lnTo>
                                  <a:pt x="4762500" y="7950"/>
                                </a:lnTo>
                                <a:lnTo>
                                  <a:pt x="4764087" y="9525"/>
                                </a:lnTo>
                                <a:lnTo>
                                  <a:pt x="4770437" y="9525"/>
                                </a:lnTo>
                                <a:lnTo>
                                  <a:pt x="4772025" y="7950"/>
                                </a:lnTo>
                                <a:lnTo>
                                  <a:pt x="4772025" y="1587"/>
                                </a:lnTo>
                                <a:close/>
                              </a:path>
                              <a:path w="5048250" h="334010">
                                <a:moveTo>
                                  <a:pt x="4781550" y="325437"/>
                                </a:moveTo>
                                <a:lnTo>
                                  <a:pt x="4779962" y="323862"/>
                                </a:lnTo>
                                <a:lnTo>
                                  <a:pt x="4773612" y="323862"/>
                                </a:lnTo>
                                <a:lnTo>
                                  <a:pt x="4772025" y="325437"/>
                                </a:lnTo>
                                <a:lnTo>
                                  <a:pt x="4772025" y="331800"/>
                                </a:lnTo>
                                <a:lnTo>
                                  <a:pt x="4773612" y="333387"/>
                                </a:lnTo>
                                <a:lnTo>
                                  <a:pt x="4779962" y="333387"/>
                                </a:lnTo>
                                <a:lnTo>
                                  <a:pt x="4781550" y="331800"/>
                                </a:lnTo>
                                <a:lnTo>
                                  <a:pt x="4781550" y="325437"/>
                                </a:lnTo>
                                <a:close/>
                              </a:path>
                              <a:path w="5048250" h="334010">
                                <a:moveTo>
                                  <a:pt x="4791075" y="1587"/>
                                </a:moveTo>
                                <a:lnTo>
                                  <a:pt x="4789487" y="0"/>
                                </a:lnTo>
                                <a:lnTo>
                                  <a:pt x="4783137" y="0"/>
                                </a:lnTo>
                                <a:lnTo>
                                  <a:pt x="4781550" y="1587"/>
                                </a:lnTo>
                                <a:lnTo>
                                  <a:pt x="4781550" y="7950"/>
                                </a:lnTo>
                                <a:lnTo>
                                  <a:pt x="4783137" y="9525"/>
                                </a:lnTo>
                                <a:lnTo>
                                  <a:pt x="4789487" y="9525"/>
                                </a:lnTo>
                                <a:lnTo>
                                  <a:pt x="4791075" y="7950"/>
                                </a:lnTo>
                                <a:lnTo>
                                  <a:pt x="4791075" y="1587"/>
                                </a:lnTo>
                                <a:close/>
                              </a:path>
                              <a:path w="5048250" h="334010">
                                <a:moveTo>
                                  <a:pt x="4800600" y="325437"/>
                                </a:moveTo>
                                <a:lnTo>
                                  <a:pt x="4799012" y="323862"/>
                                </a:lnTo>
                                <a:lnTo>
                                  <a:pt x="4792662" y="323862"/>
                                </a:lnTo>
                                <a:lnTo>
                                  <a:pt x="4791075" y="325437"/>
                                </a:lnTo>
                                <a:lnTo>
                                  <a:pt x="4791075" y="331800"/>
                                </a:lnTo>
                                <a:lnTo>
                                  <a:pt x="4792662" y="333387"/>
                                </a:lnTo>
                                <a:lnTo>
                                  <a:pt x="4799012" y="333387"/>
                                </a:lnTo>
                                <a:lnTo>
                                  <a:pt x="4800600" y="331800"/>
                                </a:lnTo>
                                <a:lnTo>
                                  <a:pt x="4800600" y="325437"/>
                                </a:lnTo>
                                <a:close/>
                              </a:path>
                              <a:path w="5048250" h="334010">
                                <a:moveTo>
                                  <a:pt x="4810125" y="1587"/>
                                </a:moveTo>
                                <a:lnTo>
                                  <a:pt x="4808537" y="0"/>
                                </a:lnTo>
                                <a:lnTo>
                                  <a:pt x="4802187" y="0"/>
                                </a:lnTo>
                                <a:lnTo>
                                  <a:pt x="4800600" y="1587"/>
                                </a:lnTo>
                                <a:lnTo>
                                  <a:pt x="4800600" y="7950"/>
                                </a:lnTo>
                                <a:lnTo>
                                  <a:pt x="4802187" y="9525"/>
                                </a:lnTo>
                                <a:lnTo>
                                  <a:pt x="4808537" y="9525"/>
                                </a:lnTo>
                                <a:lnTo>
                                  <a:pt x="4810125" y="7950"/>
                                </a:lnTo>
                                <a:lnTo>
                                  <a:pt x="4810125" y="1587"/>
                                </a:lnTo>
                                <a:close/>
                              </a:path>
                              <a:path w="5048250" h="334010">
                                <a:moveTo>
                                  <a:pt x="4819650" y="325437"/>
                                </a:moveTo>
                                <a:lnTo>
                                  <a:pt x="4818062" y="323862"/>
                                </a:lnTo>
                                <a:lnTo>
                                  <a:pt x="4811712" y="323862"/>
                                </a:lnTo>
                                <a:lnTo>
                                  <a:pt x="4810125" y="325437"/>
                                </a:lnTo>
                                <a:lnTo>
                                  <a:pt x="4810125" y="331800"/>
                                </a:lnTo>
                                <a:lnTo>
                                  <a:pt x="4811712" y="333387"/>
                                </a:lnTo>
                                <a:lnTo>
                                  <a:pt x="4818062" y="333387"/>
                                </a:lnTo>
                                <a:lnTo>
                                  <a:pt x="4819650" y="331800"/>
                                </a:lnTo>
                                <a:lnTo>
                                  <a:pt x="4819650" y="325437"/>
                                </a:lnTo>
                                <a:close/>
                              </a:path>
                              <a:path w="5048250" h="334010">
                                <a:moveTo>
                                  <a:pt x="4829175" y="1587"/>
                                </a:moveTo>
                                <a:lnTo>
                                  <a:pt x="4827587" y="0"/>
                                </a:lnTo>
                                <a:lnTo>
                                  <a:pt x="4821237" y="0"/>
                                </a:lnTo>
                                <a:lnTo>
                                  <a:pt x="4819650" y="1587"/>
                                </a:lnTo>
                                <a:lnTo>
                                  <a:pt x="4819650" y="7950"/>
                                </a:lnTo>
                                <a:lnTo>
                                  <a:pt x="4821237" y="9525"/>
                                </a:lnTo>
                                <a:lnTo>
                                  <a:pt x="4827587" y="9525"/>
                                </a:lnTo>
                                <a:lnTo>
                                  <a:pt x="4829175" y="7950"/>
                                </a:lnTo>
                                <a:lnTo>
                                  <a:pt x="4829175" y="1587"/>
                                </a:lnTo>
                                <a:close/>
                              </a:path>
                              <a:path w="5048250" h="334010">
                                <a:moveTo>
                                  <a:pt x="4838700" y="325437"/>
                                </a:moveTo>
                                <a:lnTo>
                                  <a:pt x="4837112" y="323862"/>
                                </a:lnTo>
                                <a:lnTo>
                                  <a:pt x="4830762" y="323862"/>
                                </a:lnTo>
                                <a:lnTo>
                                  <a:pt x="4829175" y="325437"/>
                                </a:lnTo>
                                <a:lnTo>
                                  <a:pt x="4829175" y="331800"/>
                                </a:lnTo>
                                <a:lnTo>
                                  <a:pt x="4830762" y="333387"/>
                                </a:lnTo>
                                <a:lnTo>
                                  <a:pt x="4837112" y="333387"/>
                                </a:lnTo>
                                <a:lnTo>
                                  <a:pt x="4838700" y="331800"/>
                                </a:lnTo>
                                <a:lnTo>
                                  <a:pt x="4838700" y="325437"/>
                                </a:lnTo>
                                <a:close/>
                              </a:path>
                              <a:path w="5048250" h="334010">
                                <a:moveTo>
                                  <a:pt x="4848225" y="1587"/>
                                </a:moveTo>
                                <a:lnTo>
                                  <a:pt x="4846637" y="0"/>
                                </a:lnTo>
                                <a:lnTo>
                                  <a:pt x="4840287" y="0"/>
                                </a:lnTo>
                                <a:lnTo>
                                  <a:pt x="4838700" y="1587"/>
                                </a:lnTo>
                                <a:lnTo>
                                  <a:pt x="4838700" y="7950"/>
                                </a:lnTo>
                                <a:lnTo>
                                  <a:pt x="4840287" y="9525"/>
                                </a:lnTo>
                                <a:lnTo>
                                  <a:pt x="4846637" y="9525"/>
                                </a:lnTo>
                                <a:lnTo>
                                  <a:pt x="4848225" y="7950"/>
                                </a:lnTo>
                                <a:lnTo>
                                  <a:pt x="4848225" y="1587"/>
                                </a:lnTo>
                                <a:close/>
                              </a:path>
                              <a:path w="5048250" h="334010">
                                <a:moveTo>
                                  <a:pt x="4857750" y="325437"/>
                                </a:moveTo>
                                <a:lnTo>
                                  <a:pt x="4856162" y="323862"/>
                                </a:lnTo>
                                <a:lnTo>
                                  <a:pt x="4849812" y="323862"/>
                                </a:lnTo>
                                <a:lnTo>
                                  <a:pt x="4848225" y="325437"/>
                                </a:lnTo>
                                <a:lnTo>
                                  <a:pt x="4848225" y="331800"/>
                                </a:lnTo>
                                <a:lnTo>
                                  <a:pt x="4849812" y="333387"/>
                                </a:lnTo>
                                <a:lnTo>
                                  <a:pt x="4856162" y="333387"/>
                                </a:lnTo>
                                <a:lnTo>
                                  <a:pt x="4857750" y="331800"/>
                                </a:lnTo>
                                <a:lnTo>
                                  <a:pt x="4857750" y="325437"/>
                                </a:lnTo>
                                <a:close/>
                              </a:path>
                              <a:path w="5048250" h="334010">
                                <a:moveTo>
                                  <a:pt x="4867275" y="1587"/>
                                </a:moveTo>
                                <a:lnTo>
                                  <a:pt x="4865687" y="0"/>
                                </a:lnTo>
                                <a:lnTo>
                                  <a:pt x="4859337" y="0"/>
                                </a:lnTo>
                                <a:lnTo>
                                  <a:pt x="4857750" y="1587"/>
                                </a:lnTo>
                                <a:lnTo>
                                  <a:pt x="4857750" y="7950"/>
                                </a:lnTo>
                                <a:lnTo>
                                  <a:pt x="4859337" y="9525"/>
                                </a:lnTo>
                                <a:lnTo>
                                  <a:pt x="4865687" y="9525"/>
                                </a:lnTo>
                                <a:lnTo>
                                  <a:pt x="4867275" y="7950"/>
                                </a:lnTo>
                                <a:lnTo>
                                  <a:pt x="4867275" y="1587"/>
                                </a:lnTo>
                                <a:close/>
                              </a:path>
                              <a:path w="5048250" h="334010">
                                <a:moveTo>
                                  <a:pt x="4876800" y="325437"/>
                                </a:moveTo>
                                <a:lnTo>
                                  <a:pt x="4875212" y="323862"/>
                                </a:lnTo>
                                <a:lnTo>
                                  <a:pt x="4868862" y="323862"/>
                                </a:lnTo>
                                <a:lnTo>
                                  <a:pt x="4867275" y="325437"/>
                                </a:lnTo>
                                <a:lnTo>
                                  <a:pt x="4867275" y="331800"/>
                                </a:lnTo>
                                <a:lnTo>
                                  <a:pt x="4868862" y="333387"/>
                                </a:lnTo>
                                <a:lnTo>
                                  <a:pt x="4875212" y="333387"/>
                                </a:lnTo>
                                <a:lnTo>
                                  <a:pt x="4876800" y="331800"/>
                                </a:lnTo>
                                <a:lnTo>
                                  <a:pt x="4876800" y="325437"/>
                                </a:lnTo>
                                <a:close/>
                              </a:path>
                              <a:path w="5048250" h="334010">
                                <a:moveTo>
                                  <a:pt x="4886325" y="1587"/>
                                </a:moveTo>
                                <a:lnTo>
                                  <a:pt x="4884737" y="0"/>
                                </a:lnTo>
                                <a:lnTo>
                                  <a:pt x="4878387" y="0"/>
                                </a:lnTo>
                                <a:lnTo>
                                  <a:pt x="4876800" y="1587"/>
                                </a:lnTo>
                                <a:lnTo>
                                  <a:pt x="4876800" y="7950"/>
                                </a:lnTo>
                                <a:lnTo>
                                  <a:pt x="4878387" y="9525"/>
                                </a:lnTo>
                                <a:lnTo>
                                  <a:pt x="4884737" y="9525"/>
                                </a:lnTo>
                                <a:lnTo>
                                  <a:pt x="4886325" y="7950"/>
                                </a:lnTo>
                                <a:lnTo>
                                  <a:pt x="4886325" y="1587"/>
                                </a:lnTo>
                                <a:close/>
                              </a:path>
                              <a:path w="5048250" h="334010">
                                <a:moveTo>
                                  <a:pt x="4895850" y="325437"/>
                                </a:moveTo>
                                <a:lnTo>
                                  <a:pt x="4894262" y="323862"/>
                                </a:lnTo>
                                <a:lnTo>
                                  <a:pt x="4887912" y="323862"/>
                                </a:lnTo>
                                <a:lnTo>
                                  <a:pt x="4886325" y="325437"/>
                                </a:lnTo>
                                <a:lnTo>
                                  <a:pt x="4886325" y="331800"/>
                                </a:lnTo>
                                <a:lnTo>
                                  <a:pt x="4887912" y="333387"/>
                                </a:lnTo>
                                <a:lnTo>
                                  <a:pt x="4894262" y="333387"/>
                                </a:lnTo>
                                <a:lnTo>
                                  <a:pt x="4895850" y="331800"/>
                                </a:lnTo>
                                <a:lnTo>
                                  <a:pt x="4895850" y="325437"/>
                                </a:lnTo>
                                <a:close/>
                              </a:path>
                              <a:path w="5048250" h="334010">
                                <a:moveTo>
                                  <a:pt x="4905375" y="1587"/>
                                </a:moveTo>
                                <a:lnTo>
                                  <a:pt x="4903787" y="0"/>
                                </a:lnTo>
                                <a:lnTo>
                                  <a:pt x="4897437" y="0"/>
                                </a:lnTo>
                                <a:lnTo>
                                  <a:pt x="4895850" y="1587"/>
                                </a:lnTo>
                                <a:lnTo>
                                  <a:pt x="4895850" y="7950"/>
                                </a:lnTo>
                                <a:lnTo>
                                  <a:pt x="4897437" y="9525"/>
                                </a:lnTo>
                                <a:lnTo>
                                  <a:pt x="4903787" y="9525"/>
                                </a:lnTo>
                                <a:lnTo>
                                  <a:pt x="4905375" y="7950"/>
                                </a:lnTo>
                                <a:lnTo>
                                  <a:pt x="4905375" y="1587"/>
                                </a:lnTo>
                                <a:close/>
                              </a:path>
                              <a:path w="5048250" h="334010">
                                <a:moveTo>
                                  <a:pt x="4914900" y="325437"/>
                                </a:moveTo>
                                <a:lnTo>
                                  <a:pt x="4913312" y="323862"/>
                                </a:lnTo>
                                <a:lnTo>
                                  <a:pt x="4906962" y="323862"/>
                                </a:lnTo>
                                <a:lnTo>
                                  <a:pt x="4905375" y="325437"/>
                                </a:lnTo>
                                <a:lnTo>
                                  <a:pt x="4905375" y="331800"/>
                                </a:lnTo>
                                <a:lnTo>
                                  <a:pt x="4906962" y="333387"/>
                                </a:lnTo>
                                <a:lnTo>
                                  <a:pt x="4913312" y="333387"/>
                                </a:lnTo>
                                <a:lnTo>
                                  <a:pt x="4914900" y="331800"/>
                                </a:lnTo>
                                <a:lnTo>
                                  <a:pt x="4914900" y="325437"/>
                                </a:lnTo>
                                <a:close/>
                              </a:path>
                              <a:path w="5048250" h="334010">
                                <a:moveTo>
                                  <a:pt x="4924425" y="1587"/>
                                </a:moveTo>
                                <a:lnTo>
                                  <a:pt x="4922837" y="0"/>
                                </a:lnTo>
                                <a:lnTo>
                                  <a:pt x="4916487" y="0"/>
                                </a:lnTo>
                                <a:lnTo>
                                  <a:pt x="4914900" y="1587"/>
                                </a:lnTo>
                                <a:lnTo>
                                  <a:pt x="4914900" y="7950"/>
                                </a:lnTo>
                                <a:lnTo>
                                  <a:pt x="4916487" y="9525"/>
                                </a:lnTo>
                                <a:lnTo>
                                  <a:pt x="4922837" y="9525"/>
                                </a:lnTo>
                                <a:lnTo>
                                  <a:pt x="4924425" y="7950"/>
                                </a:lnTo>
                                <a:lnTo>
                                  <a:pt x="4924425" y="1587"/>
                                </a:lnTo>
                                <a:close/>
                              </a:path>
                              <a:path w="5048250" h="334010">
                                <a:moveTo>
                                  <a:pt x="4933950" y="325437"/>
                                </a:moveTo>
                                <a:lnTo>
                                  <a:pt x="4932362" y="323862"/>
                                </a:lnTo>
                                <a:lnTo>
                                  <a:pt x="4926012" y="323862"/>
                                </a:lnTo>
                                <a:lnTo>
                                  <a:pt x="4924425" y="325437"/>
                                </a:lnTo>
                                <a:lnTo>
                                  <a:pt x="4924425" y="331800"/>
                                </a:lnTo>
                                <a:lnTo>
                                  <a:pt x="4926012" y="333387"/>
                                </a:lnTo>
                                <a:lnTo>
                                  <a:pt x="4932362" y="333387"/>
                                </a:lnTo>
                                <a:lnTo>
                                  <a:pt x="4933950" y="331800"/>
                                </a:lnTo>
                                <a:lnTo>
                                  <a:pt x="4933950" y="325437"/>
                                </a:lnTo>
                                <a:close/>
                              </a:path>
                              <a:path w="5048250" h="334010">
                                <a:moveTo>
                                  <a:pt x="4943475" y="1587"/>
                                </a:moveTo>
                                <a:lnTo>
                                  <a:pt x="4941887" y="0"/>
                                </a:lnTo>
                                <a:lnTo>
                                  <a:pt x="4935537" y="0"/>
                                </a:lnTo>
                                <a:lnTo>
                                  <a:pt x="4933950" y="1587"/>
                                </a:lnTo>
                                <a:lnTo>
                                  <a:pt x="4933950" y="7950"/>
                                </a:lnTo>
                                <a:lnTo>
                                  <a:pt x="4935537" y="9525"/>
                                </a:lnTo>
                                <a:lnTo>
                                  <a:pt x="4941887" y="9525"/>
                                </a:lnTo>
                                <a:lnTo>
                                  <a:pt x="4943475" y="7950"/>
                                </a:lnTo>
                                <a:lnTo>
                                  <a:pt x="4943475" y="1587"/>
                                </a:lnTo>
                                <a:close/>
                              </a:path>
                              <a:path w="5048250" h="334010">
                                <a:moveTo>
                                  <a:pt x="4953000" y="325437"/>
                                </a:moveTo>
                                <a:lnTo>
                                  <a:pt x="4951412" y="323862"/>
                                </a:lnTo>
                                <a:lnTo>
                                  <a:pt x="4945062" y="323862"/>
                                </a:lnTo>
                                <a:lnTo>
                                  <a:pt x="4943475" y="325437"/>
                                </a:lnTo>
                                <a:lnTo>
                                  <a:pt x="4943475" y="331800"/>
                                </a:lnTo>
                                <a:lnTo>
                                  <a:pt x="4945062" y="333387"/>
                                </a:lnTo>
                                <a:lnTo>
                                  <a:pt x="4951412" y="333387"/>
                                </a:lnTo>
                                <a:lnTo>
                                  <a:pt x="4953000" y="331800"/>
                                </a:lnTo>
                                <a:lnTo>
                                  <a:pt x="4953000" y="325437"/>
                                </a:lnTo>
                                <a:close/>
                              </a:path>
                              <a:path w="5048250" h="334010">
                                <a:moveTo>
                                  <a:pt x="4962525" y="1587"/>
                                </a:moveTo>
                                <a:lnTo>
                                  <a:pt x="4960937" y="0"/>
                                </a:lnTo>
                                <a:lnTo>
                                  <a:pt x="4954587" y="0"/>
                                </a:lnTo>
                                <a:lnTo>
                                  <a:pt x="4953000" y="1587"/>
                                </a:lnTo>
                                <a:lnTo>
                                  <a:pt x="4953000" y="7950"/>
                                </a:lnTo>
                                <a:lnTo>
                                  <a:pt x="4954587" y="9525"/>
                                </a:lnTo>
                                <a:lnTo>
                                  <a:pt x="4960937" y="9525"/>
                                </a:lnTo>
                                <a:lnTo>
                                  <a:pt x="4962525" y="7950"/>
                                </a:lnTo>
                                <a:lnTo>
                                  <a:pt x="4962525" y="1587"/>
                                </a:lnTo>
                                <a:close/>
                              </a:path>
                              <a:path w="5048250" h="334010">
                                <a:moveTo>
                                  <a:pt x="4972050" y="325437"/>
                                </a:moveTo>
                                <a:lnTo>
                                  <a:pt x="4970462" y="323862"/>
                                </a:lnTo>
                                <a:lnTo>
                                  <a:pt x="4964112" y="323862"/>
                                </a:lnTo>
                                <a:lnTo>
                                  <a:pt x="4962525" y="325437"/>
                                </a:lnTo>
                                <a:lnTo>
                                  <a:pt x="4962525" y="331800"/>
                                </a:lnTo>
                                <a:lnTo>
                                  <a:pt x="4964112" y="333387"/>
                                </a:lnTo>
                                <a:lnTo>
                                  <a:pt x="4970462" y="333387"/>
                                </a:lnTo>
                                <a:lnTo>
                                  <a:pt x="4972050" y="331800"/>
                                </a:lnTo>
                                <a:lnTo>
                                  <a:pt x="4972050" y="325437"/>
                                </a:lnTo>
                                <a:close/>
                              </a:path>
                              <a:path w="5048250" h="334010">
                                <a:moveTo>
                                  <a:pt x="4981575" y="1587"/>
                                </a:moveTo>
                                <a:lnTo>
                                  <a:pt x="4979987" y="0"/>
                                </a:lnTo>
                                <a:lnTo>
                                  <a:pt x="4973637" y="0"/>
                                </a:lnTo>
                                <a:lnTo>
                                  <a:pt x="4972050" y="1587"/>
                                </a:lnTo>
                                <a:lnTo>
                                  <a:pt x="4972050" y="7950"/>
                                </a:lnTo>
                                <a:lnTo>
                                  <a:pt x="4973637" y="9525"/>
                                </a:lnTo>
                                <a:lnTo>
                                  <a:pt x="4979987" y="9525"/>
                                </a:lnTo>
                                <a:lnTo>
                                  <a:pt x="4981575" y="7950"/>
                                </a:lnTo>
                                <a:lnTo>
                                  <a:pt x="4981575" y="1587"/>
                                </a:lnTo>
                                <a:close/>
                              </a:path>
                              <a:path w="5048250" h="334010">
                                <a:moveTo>
                                  <a:pt x="4991100" y="325437"/>
                                </a:moveTo>
                                <a:lnTo>
                                  <a:pt x="4989512" y="323862"/>
                                </a:lnTo>
                                <a:lnTo>
                                  <a:pt x="4983162" y="323862"/>
                                </a:lnTo>
                                <a:lnTo>
                                  <a:pt x="4981575" y="325437"/>
                                </a:lnTo>
                                <a:lnTo>
                                  <a:pt x="4981575" y="331800"/>
                                </a:lnTo>
                                <a:lnTo>
                                  <a:pt x="4983162" y="333387"/>
                                </a:lnTo>
                                <a:lnTo>
                                  <a:pt x="4989512" y="333387"/>
                                </a:lnTo>
                                <a:lnTo>
                                  <a:pt x="4991100" y="331800"/>
                                </a:lnTo>
                                <a:lnTo>
                                  <a:pt x="4991100" y="325437"/>
                                </a:lnTo>
                                <a:close/>
                              </a:path>
                              <a:path w="5048250" h="334010">
                                <a:moveTo>
                                  <a:pt x="5000625" y="1587"/>
                                </a:moveTo>
                                <a:lnTo>
                                  <a:pt x="4999037" y="0"/>
                                </a:lnTo>
                                <a:lnTo>
                                  <a:pt x="4992687" y="0"/>
                                </a:lnTo>
                                <a:lnTo>
                                  <a:pt x="4991100" y="1587"/>
                                </a:lnTo>
                                <a:lnTo>
                                  <a:pt x="4991100" y="7950"/>
                                </a:lnTo>
                                <a:lnTo>
                                  <a:pt x="4992687" y="9525"/>
                                </a:lnTo>
                                <a:lnTo>
                                  <a:pt x="4999037" y="9525"/>
                                </a:lnTo>
                                <a:lnTo>
                                  <a:pt x="5000625" y="7950"/>
                                </a:lnTo>
                                <a:lnTo>
                                  <a:pt x="5000625" y="1587"/>
                                </a:lnTo>
                                <a:close/>
                              </a:path>
                              <a:path w="5048250" h="334010">
                                <a:moveTo>
                                  <a:pt x="5010150" y="325437"/>
                                </a:moveTo>
                                <a:lnTo>
                                  <a:pt x="5008562" y="323862"/>
                                </a:lnTo>
                                <a:lnTo>
                                  <a:pt x="5002212" y="323862"/>
                                </a:lnTo>
                                <a:lnTo>
                                  <a:pt x="5000625" y="325437"/>
                                </a:lnTo>
                                <a:lnTo>
                                  <a:pt x="5000625" y="331800"/>
                                </a:lnTo>
                                <a:lnTo>
                                  <a:pt x="5002212" y="333387"/>
                                </a:lnTo>
                                <a:lnTo>
                                  <a:pt x="5008562" y="333387"/>
                                </a:lnTo>
                                <a:lnTo>
                                  <a:pt x="5010150" y="331800"/>
                                </a:lnTo>
                                <a:lnTo>
                                  <a:pt x="5010150" y="325437"/>
                                </a:lnTo>
                                <a:close/>
                              </a:path>
                              <a:path w="5048250" h="334010">
                                <a:moveTo>
                                  <a:pt x="5019675" y="1587"/>
                                </a:moveTo>
                                <a:lnTo>
                                  <a:pt x="5018087" y="0"/>
                                </a:lnTo>
                                <a:lnTo>
                                  <a:pt x="5011737" y="0"/>
                                </a:lnTo>
                                <a:lnTo>
                                  <a:pt x="5010150" y="1587"/>
                                </a:lnTo>
                                <a:lnTo>
                                  <a:pt x="5010150" y="7950"/>
                                </a:lnTo>
                                <a:lnTo>
                                  <a:pt x="5011737" y="9525"/>
                                </a:lnTo>
                                <a:lnTo>
                                  <a:pt x="5018087" y="9525"/>
                                </a:lnTo>
                                <a:lnTo>
                                  <a:pt x="5019675" y="7950"/>
                                </a:lnTo>
                                <a:lnTo>
                                  <a:pt x="5019675" y="1587"/>
                                </a:lnTo>
                                <a:close/>
                              </a:path>
                              <a:path w="5048250" h="334010">
                                <a:moveTo>
                                  <a:pt x="5029200" y="325437"/>
                                </a:moveTo>
                                <a:lnTo>
                                  <a:pt x="5027612" y="323862"/>
                                </a:lnTo>
                                <a:lnTo>
                                  <a:pt x="5021262" y="323862"/>
                                </a:lnTo>
                                <a:lnTo>
                                  <a:pt x="5019675" y="325437"/>
                                </a:lnTo>
                                <a:lnTo>
                                  <a:pt x="5019675" y="331800"/>
                                </a:lnTo>
                                <a:lnTo>
                                  <a:pt x="5021262" y="333387"/>
                                </a:lnTo>
                                <a:lnTo>
                                  <a:pt x="5027612" y="333387"/>
                                </a:lnTo>
                                <a:lnTo>
                                  <a:pt x="5029200" y="331800"/>
                                </a:lnTo>
                                <a:lnTo>
                                  <a:pt x="5029200" y="325437"/>
                                </a:lnTo>
                                <a:close/>
                              </a:path>
                              <a:path w="5048250" h="334010">
                                <a:moveTo>
                                  <a:pt x="5048250" y="325437"/>
                                </a:moveTo>
                                <a:lnTo>
                                  <a:pt x="5046662" y="323862"/>
                                </a:lnTo>
                                <a:lnTo>
                                  <a:pt x="5040312" y="323862"/>
                                </a:lnTo>
                                <a:lnTo>
                                  <a:pt x="5038725" y="325437"/>
                                </a:lnTo>
                                <a:lnTo>
                                  <a:pt x="5038725" y="331800"/>
                                </a:lnTo>
                                <a:lnTo>
                                  <a:pt x="5040312" y="333387"/>
                                </a:lnTo>
                                <a:lnTo>
                                  <a:pt x="5046662" y="333387"/>
                                </a:lnTo>
                                <a:lnTo>
                                  <a:pt x="5048250" y="331800"/>
                                </a:lnTo>
                                <a:lnTo>
                                  <a:pt x="5048250" y="325437"/>
                                </a:lnTo>
                                <a:close/>
                              </a:path>
                              <a:path w="5048250" h="334010">
                                <a:moveTo>
                                  <a:pt x="5048250" y="306400"/>
                                </a:moveTo>
                                <a:lnTo>
                                  <a:pt x="5046662" y="304812"/>
                                </a:lnTo>
                                <a:lnTo>
                                  <a:pt x="5040312" y="304812"/>
                                </a:lnTo>
                                <a:lnTo>
                                  <a:pt x="5038725" y="306400"/>
                                </a:lnTo>
                                <a:lnTo>
                                  <a:pt x="5038725" y="312750"/>
                                </a:lnTo>
                                <a:lnTo>
                                  <a:pt x="5040312" y="314337"/>
                                </a:lnTo>
                                <a:lnTo>
                                  <a:pt x="5046662" y="314337"/>
                                </a:lnTo>
                                <a:lnTo>
                                  <a:pt x="5048250" y="312750"/>
                                </a:lnTo>
                                <a:lnTo>
                                  <a:pt x="5048250" y="306400"/>
                                </a:lnTo>
                                <a:close/>
                              </a:path>
                              <a:path w="5048250" h="334010">
                                <a:moveTo>
                                  <a:pt x="5048250" y="287350"/>
                                </a:moveTo>
                                <a:lnTo>
                                  <a:pt x="5046662" y="285762"/>
                                </a:lnTo>
                                <a:lnTo>
                                  <a:pt x="5040312" y="285762"/>
                                </a:lnTo>
                                <a:lnTo>
                                  <a:pt x="5038725" y="287350"/>
                                </a:lnTo>
                                <a:lnTo>
                                  <a:pt x="5038725" y="293700"/>
                                </a:lnTo>
                                <a:lnTo>
                                  <a:pt x="5040312" y="295287"/>
                                </a:lnTo>
                                <a:lnTo>
                                  <a:pt x="5046662" y="295287"/>
                                </a:lnTo>
                                <a:lnTo>
                                  <a:pt x="5048250" y="293700"/>
                                </a:lnTo>
                                <a:lnTo>
                                  <a:pt x="5048250" y="287350"/>
                                </a:lnTo>
                                <a:close/>
                              </a:path>
                              <a:path w="5048250" h="334010">
                                <a:moveTo>
                                  <a:pt x="5048250" y="268300"/>
                                </a:moveTo>
                                <a:lnTo>
                                  <a:pt x="5046662" y="266712"/>
                                </a:lnTo>
                                <a:lnTo>
                                  <a:pt x="5040312" y="266712"/>
                                </a:lnTo>
                                <a:lnTo>
                                  <a:pt x="5038725" y="268300"/>
                                </a:lnTo>
                                <a:lnTo>
                                  <a:pt x="5038725" y="274650"/>
                                </a:lnTo>
                                <a:lnTo>
                                  <a:pt x="5040312" y="276237"/>
                                </a:lnTo>
                                <a:lnTo>
                                  <a:pt x="5046662" y="276237"/>
                                </a:lnTo>
                                <a:lnTo>
                                  <a:pt x="5048250" y="274650"/>
                                </a:lnTo>
                                <a:lnTo>
                                  <a:pt x="5048250" y="268300"/>
                                </a:lnTo>
                                <a:close/>
                              </a:path>
                              <a:path w="5048250" h="334010">
                                <a:moveTo>
                                  <a:pt x="5048250" y="249250"/>
                                </a:moveTo>
                                <a:lnTo>
                                  <a:pt x="5046662" y="247662"/>
                                </a:lnTo>
                                <a:lnTo>
                                  <a:pt x="5040312" y="247662"/>
                                </a:lnTo>
                                <a:lnTo>
                                  <a:pt x="5038725" y="249250"/>
                                </a:lnTo>
                                <a:lnTo>
                                  <a:pt x="5038725" y="255587"/>
                                </a:lnTo>
                                <a:lnTo>
                                  <a:pt x="5040312" y="257187"/>
                                </a:lnTo>
                                <a:lnTo>
                                  <a:pt x="5046662" y="257187"/>
                                </a:lnTo>
                                <a:lnTo>
                                  <a:pt x="5048250" y="255587"/>
                                </a:lnTo>
                                <a:lnTo>
                                  <a:pt x="5048250" y="249250"/>
                                </a:lnTo>
                                <a:close/>
                              </a:path>
                              <a:path w="5048250" h="334010">
                                <a:moveTo>
                                  <a:pt x="5048250" y="230200"/>
                                </a:moveTo>
                                <a:lnTo>
                                  <a:pt x="5046662" y="228612"/>
                                </a:lnTo>
                                <a:lnTo>
                                  <a:pt x="5040312" y="228612"/>
                                </a:lnTo>
                                <a:lnTo>
                                  <a:pt x="5038725" y="230200"/>
                                </a:lnTo>
                                <a:lnTo>
                                  <a:pt x="5038725" y="236550"/>
                                </a:lnTo>
                                <a:lnTo>
                                  <a:pt x="5040312" y="238137"/>
                                </a:lnTo>
                                <a:lnTo>
                                  <a:pt x="5046662" y="238137"/>
                                </a:lnTo>
                                <a:lnTo>
                                  <a:pt x="5048250" y="236550"/>
                                </a:lnTo>
                                <a:lnTo>
                                  <a:pt x="5048250" y="230200"/>
                                </a:lnTo>
                                <a:close/>
                              </a:path>
                              <a:path w="5048250" h="334010">
                                <a:moveTo>
                                  <a:pt x="5048250" y="211137"/>
                                </a:moveTo>
                                <a:lnTo>
                                  <a:pt x="5046662" y="209562"/>
                                </a:lnTo>
                                <a:lnTo>
                                  <a:pt x="5040312" y="209562"/>
                                </a:lnTo>
                                <a:lnTo>
                                  <a:pt x="5038725" y="211137"/>
                                </a:lnTo>
                                <a:lnTo>
                                  <a:pt x="5038725" y="217500"/>
                                </a:lnTo>
                                <a:lnTo>
                                  <a:pt x="5040312" y="219087"/>
                                </a:lnTo>
                                <a:lnTo>
                                  <a:pt x="5046662" y="219087"/>
                                </a:lnTo>
                                <a:lnTo>
                                  <a:pt x="5048250" y="217500"/>
                                </a:lnTo>
                                <a:lnTo>
                                  <a:pt x="5048250" y="211137"/>
                                </a:lnTo>
                                <a:close/>
                              </a:path>
                              <a:path w="5048250" h="334010">
                                <a:moveTo>
                                  <a:pt x="5048250" y="192100"/>
                                </a:moveTo>
                                <a:lnTo>
                                  <a:pt x="5046662" y="190512"/>
                                </a:lnTo>
                                <a:lnTo>
                                  <a:pt x="5040312" y="190512"/>
                                </a:lnTo>
                                <a:lnTo>
                                  <a:pt x="5038725" y="192100"/>
                                </a:lnTo>
                                <a:lnTo>
                                  <a:pt x="5038725" y="198450"/>
                                </a:lnTo>
                                <a:lnTo>
                                  <a:pt x="5040312" y="200037"/>
                                </a:lnTo>
                                <a:lnTo>
                                  <a:pt x="5046662" y="200037"/>
                                </a:lnTo>
                                <a:lnTo>
                                  <a:pt x="5048250" y="198450"/>
                                </a:lnTo>
                                <a:lnTo>
                                  <a:pt x="5048250" y="192100"/>
                                </a:lnTo>
                                <a:close/>
                              </a:path>
                              <a:path w="5048250" h="334010">
                                <a:moveTo>
                                  <a:pt x="5048250" y="173037"/>
                                </a:moveTo>
                                <a:lnTo>
                                  <a:pt x="5046662" y="171462"/>
                                </a:lnTo>
                                <a:lnTo>
                                  <a:pt x="5040312" y="171462"/>
                                </a:lnTo>
                                <a:lnTo>
                                  <a:pt x="5038725" y="173037"/>
                                </a:lnTo>
                                <a:lnTo>
                                  <a:pt x="5038725" y="179400"/>
                                </a:lnTo>
                                <a:lnTo>
                                  <a:pt x="5040312" y="180987"/>
                                </a:lnTo>
                                <a:lnTo>
                                  <a:pt x="5046662" y="180987"/>
                                </a:lnTo>
                                <a:lnTo>
                                  <a:pt x="5048250" y="179400"/>
                                </a:lnTo>
                                <a:lnTo>
                                  <a:pt x="5048250" y="173037"/>
                                </a:lnTo>
                                <a:close/>
                              </a:path>
                              <a:path w="5048250" h="334010">
                                <a:moveTo>
                                  <a:pt x="5048250" y="153987"/>
                                </a:moveTo>
                                <a:lnTo>
                                  <a:pt x="5046662" y="152400"/>
                                </a:lnTo>
                                <a:lnTo>
                                  <a:pt x="5040312" y="152400"/>
                                </a:lnTo>
                                <a:lnTo>
                                  <a:pt x="5038725" y="153987"/>
                                </a:lnTo>
                                <a:lnTo>
                                  <a:pt x="5038725" y="160350"/>
                                </a:lnTo>
                                <a:lnTo>
                                  <a:pt x="5040312" y="161925"/>
                                </a:lnTo>
                                <a:lnTo>
                                  <a:pt x="5046662" y="161925"/>
                                </a:lnTo>
                                <a:lnTo>
                                  <a:pt x="5048250" y="160350"/>
                                </a:lnTo>
                                <a:lnTo>
                                  <a:pt x="5048250" y="153987"/>
                                </a:lnTo>
                                <a:close/>
                              </a:path>
                              <a:path w="5048250" h="334010">
                                <a:moveTo>
                                  <a:pt x="5048250" y="134937"/>
                                </a:moveTo>
                                <a:lnTo>
                                  <a:pt x="5046662" y="133350"/>
                                </a:lnTo>
                                <a:lnTo>
                                  <a:pt x="5040312" y="133350"/>
                                </a:lnTo>
                                <a:lnTo>
                                  <a:pt x="5038725" y="134937"/>
                                </a:lnTo>
                                <a:lnTo>
                                  <a:pt x="5038725" y="141287"/>
                                </a:lnTo>
                                <a:lnTo>
                                  <a:pt x="5040312" y="142875"/>
                                </a:lnTo>
                                <a:lnTo>
                                  <a:pt x="5046662" y="142875"/>
                                </a:lnTo>
                                <a:lnTo>
                                  <a:pt x="5048250" y="141287"/>
                                </a:lnTo>
                                <a:lnTo>
                                  <a:pt x="5048250" y="134937"/>
                                </a:lnTo>
                                <a:close/>
                              </a:path>
                              <a:path w="5048250" h="334010">
                                <a:moveTo>
                                  <a:pt x="5048250" y="115887"/>
                                </a:moveTo>
                                <a:lnTo>
                                  <a:pt x="5046662" y="114300"/>
                                </a:lnTo>
                                <a:lnTo>
                                  <a:pt x="5040312" y="114300"/>
                                </a:lnTo>
                                <a:lnTo>
                                  <a:pt x="5038725" y="115887"/>
                                </a:lnTo>
                                <a:lnTo>
                                  <a:pt x="5038725" y="122250"/>
                                </a:lnTo>
                                <a:lnTo>
                                  <a:pt x="5040312" y="123825"/>
                                </a:lnTo>
                                <a:lnTo>
                                  <a:pt x="5046662" y="123825"/>
                                </a:lnTo>
                                <a:lnTo>
                                  <a:pt x="5048250" y="122250"/>
                                </a:lnTo>
                                <a:lnTo>
                                  <a:pt x="5048250" y="115887"/>
                                </a:lnTo>
                                <a:close/>
                              </a:path>
                              <a:path w="5048250" h="334010">
                                <a:moveTo>
                                  <a:pt x="5048250" y="96837"/>
                                </a:moveTo>
                                <a:lnTo>
                                  <a:pt x="5046662" y="95250"/>
                                </a:lnTo>
                                <a:lnTo>
                                  <a:pt x="5040312" y="95250"/>
                                </a:lnTo>
                                <a:lnTo>
                                  <a:pt x="5038725" y="96837"/>
                                </a:lnTo>
                                <a:lnTo>
                                  <a:pt x="5038725" y="103187"/>
                                </a:lnTo>
                                <a:lnTo>
                                  <a:pt x="5040312" y="104775"/>
                                </a:lnTo>
                                <a:lnTo>
                                  <a:pt x="5046662" y="104775"/>
                                </a:lnTo>
                                <a:lnTo>
                                  <a:pt x="5048250" y="103187"/>
                                </a:lnTo>
                                <a:lnTo>
                                  <a:pt x="5048250" y="96837"/>
                                </a:lnTo>
                                <a:close/>
                              </a:path>
                              <a:path w="5048250" h="334010">
                                <a:moveTo>
                                  <a:pt x="5048250" y="77800"/>
                                </a:moveTo>
                                <a:lnTo>
                                  <a:pt x="5046662" y="76200"/>
                                </a:lnTo>
                                <a:lnTo>
                                  <a:pt x="5040312" y="76200"/>
                                </a:lnTo>
                                <a:lnTo>
                                  <a:pt x="5038725" y="77800"/>
                                </a:lnTo>
                                <a:lnTo>
                                  <a:pt x="5038725" y="84137"/>
                                </a:lnTo>
                                <a:lnTo>
                                  <a:pt x="5040312" y="85725"/>
                                </a:lnTo>
                                <a:lnTo>
                                  <a:pt x="5046662" y="85725"/>
                                </a:lnTo>
                                <a:lnTo>
                                  <a:pt x="5048250" y="84137"/>
                                </a:lnTo>
                                <a:lnTo>
                                  <a:pt x="5048250" y="77800"/>
                                </a:lnTo>
                                <a:close/>
                              </a:path>
                              <a:path w="5048250" h="334010">
                                <a:moveTo>
                                  <a:pt x="5048250" y="58750"/>
                                </a:moveTo>
                                <a:lnTo>
                                  <a:pt x="5046662" y="57150"/>
                                </a:lnTo>
                                <a:lnTo>
                                  <a:pt x="5040312" y="57150"/>
                                </a:lnTo>
                                <a:lnTo>
                                  <a:pt x="5038725" y="58750"/>
                                </a:lnTo>
                                <a:lnTo>
                                  <a:pt x="5038725" y="65087"/>
                                </a:lnTo>
                                <a:lnTo>
                                  <a:pt x="5040312" y="66675"/>
                                </a:lnTo>
                                <a:lnTo>
                                  <a:pt x="5046662" y="66675"/>
                                </a:lnTo>
                                <a:lnTo>
                                  <a:pt x="5048250" y="65087"/>
                                </a:lnTo>
                                <a:lnTo>
                                  <a:pt x="5048250" y="58750"/>
                                </a:lnTo>
                                <a:close/>
                              </a:path>
                              <a:path w="5048250" h="334010">
                                <a:moveTo>
                                  <a:pt x="5048250" y="39687"/>
                                </a:moveTo>
                                <a:lnTo>
                                  <a:pt x="5046662" y="38100"/>
                                </a:lnTo>
                                <a:lnTo>
                                  <a:pt x="5040312" y="38100"/>
                                </a:lnTo>
                                <a:lnTo>
                                  <a:pt x="5038725" y="39687"/>
                                </a:lnTo>
                                <a:lnTo>
                                  <a:pt x="5038725" y="46037"/>
                                </a:lnTo>
                                <a:lnTo>
                                  <a:pt x="5040312" y="47625"/>
                                </a:lnTo>
                                <a:lnTo>
                                  <a:pt x="5046662" y="47625"/>
                                </a:lnTo>
                                <a:lnTo>
                                  <a:pt x="5048250" y="46037"/>
                                </a:lnTo>
                                <a:lnTo>
                                  <a:pt x="5048250" y="39687"/>
                                </a:lnTo>
                                <a:close/>
                              </a:path>
                              <a:path w="5048250" h="334010">
                                <a:moveTo>
                                  <a:pt x="5048250" y="20637"/>
                                </a:moveTo>
                                <a:lnTo>
                                  <a:pt x="5046662" y="19050"/>
                                </a:lnTo>
                                <a:lnTo>
                                  <a:pt x="5040312" y="19050"/>
                                </a:lnTo>
                                <a:lnTo>
                                  <a:pt x="5038725" y="20637"/>
                                </a:lnTo>
                                <a:lnTo>
                                  <a:pt x="5038725" y="26987"/>
                                </a:lnTo>
                                <a:lnTo>
                                  <a:pt x="5040312" y="28575"/>
                                </a:lnTo>
                                <a:lnTo>
                                  <a:pt x="5046662" y="28575"/>
                                </a:lnTo>
                                <a:lnTo>
                                  <a:pt x="5048250" y="26987"/>
                                </a:lnTo>
                                <a:lnTo>
                                  <a:pt x="5048250" y="20637"/>
                                </a:lnTo>
                                <a:close/>
                              </a:path>
                              <a:path w="5048250" h="334010">
                                <a:moveTo>
                                  <a:pt x="5048250" y="1587"/>
                                </a:moveTo>
                                <a:lnTo>
                                  <a:pt x="5046662" y="0"/>
                                </a:lnTo>
                                <a:lnTo>
                                  <a:pt x="5040312" y="0"/>
                                </a:lnTo>
                                <a:lnTo>
                                  <a:pt x="5038725" y="1587"/>
                                </a:lnTo>
                                <a:lnTo>
                                  <a:pt x="5037137" y="0"/>
                                </a:lnTo>
                                <a:lnTo>
                                  <a:pt x="5030787" y="0"/>
                                </a:lnTo>
                                <a:lnTo>
                                  <a:pt x="5029200" y="1587"/>
                                </a:lnTo>
                                <a:lnTo>
                                  <a:pt x="5029200" y="7950"/>
                                </a:lnTo>
                                <a:lnTo>
                                  <a:pt x="5030787" y="9525"/>
                                </a:lnTo>
                                <a:lnTo>
                                  <a:pt x="5037137" y="9525"/>
                                </a:lnTo>
                                <a:lnTo>
                                  <a:pt x="5038725" y="7950"/>
                                </a:lnTo>
                                <a:lnTo>
                                  <a:pt x="5040312" y="9525"/>
                                </a:lnTo>
                                <a:lnTo>
                                  <a:pt x="5046662" y="9525"/>
                                </a:lnTo>
                                <a:lnTo>
                                  <a:pt x="5048250" y="7950"/>
                                </a:lnTo>
                                <a:lnTo>
                                  <a:pt x="5048250" y="1587"/>
                                </a:lnTo>
                                <a:close/>
                              </a:path>
                            </a:pathLst>
                          </a:custGeom>
                          <a:solidFill>
                            <a:srgbClr val="C40000"/>
                          </a:solidFill>
                        </wps:spPr>
                        <wps:bodyPr wrap="square" lIns="0" tIns="0" rIns="0" bIns="0" rtlCol="0">
                          <a:noAutofit/>
                        </wps:bodyPr>
                      </wps:wsp>
                    </wpg:wgp>
                  </a:graphicData>
                </a:graphic>
              </wp:anchor>
            </w:drawing>
          </mc:Choice>
          <mc:Fallback>
            <w:pict>
              <v:group id="Group 64" o:spid="_x0000_s1026" o:spt="203" style="position:absolute;left:0pt;margin-left:111.35pt;margin-top:3.35pt;height:26.25pt;width:397.5pt;mso-position-horizontal-relative:page;mso-wrap-distance-bottom:0pt;mso-wrap-distance-top:0pt;z-index:-251633664;mso-width-relative:page;mso-height-relative:page;" coordsize="5048250,333375" o:gfxdata="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">
                <o:lock v:ext="edit" aspectratio="f"/>
                <v:shape id="Image 65" o:spid="_x0000_s1026" o:spt="75" type="#_x0000_t75" style="position:absolute;left:91351;top:4762;height:190056;width:4947373;" filled="f" o:preferrelative="t" stroked="f" coordsize="21600,21600" o:gfxdata="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3A5GS8AAAA&#10;2wAAAA8AAAAAAAAAAQAgAAAAIgAAAGRycy9kb3ducmV2LnhtbFBLAQIUABQAAAAIAIdO4kAzLwWe&#10;OwAAADkAAAAQAAAAAAAAAAEAIAAAAAsBAABkcnMvc2hhcGV4bWwueG1sUEsFBgAAAAAGAAYAWwEA&#10;ALUDAAAAAA==&#10;">
                  <v:fill on="f" focussize="0,0"/>
                  <v:stroke on="f"/>
                  <v:imagedata r:id="rId33" o:title=""/>
                  <o:lock v:ext="edit" aspectratio="f"/>
                </v:shape>
                <v:shape id="Graphic 66" o:spid="_x0000_s1026" o:spt="100" style="position:absolute;left:-1;top:0;height:334010;width:5048250;" fillcolor="#C40000" filled="t" stroked="f" coordsize="5048250,334010" o:gfxdata="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hpts74A&#10;AADbAAAADwAAAAAAAAABACAAAAAiAAAAZHJzL2Rvd25yZXYueG1sUEsBAhQAFAAAAAgAh07iQDMv&#10;BZ47AAAAOQAAABAAAAAAAAAAAQAgAAAADQEAAGRycy9zaGFwZXhtbC54bWxQSwUGAAAAAAYABgBb&#10;AQAAtwMAAAAA&#10;" path="m9525,306400l7937,304812,1587,304812,0,306400,0,312750,1587,314337,7937,314337,9525,312750,9525,306400xem9525,287350l7937,285762,1587,285762,0,287350,0,293700,1587,295287,7937,295287,9525,293700,9525,287350xem9525,268300l7937,266712,1587,266712,0,268300,0,274650,1587,276237,7937,276237,9525,274650,9525,268300xem9525,249250l7937,247662,1587,247662,0,249250,0,255587,1587,257187,7937,257187,9525,255587,9525,249250xem9525,230200l7937,228612,1587,228612,0,230200,0,236550,1587,238137,7937,238137,9525,236550,9525,230200xem9525,211137l7937,209562,1587,209562,0,211137,0,217500,1587,219087,7937,219087,9525,217500,9525,211137xem9525,192100l7937,190512,1587,190512,0,192100,0,198450,1587,200037,7937,200037,9525,198450,9525,192100xem9525,173037l7937,171462,1587,171462,0,173037,0,179400,1587,180987,7937,180987,9525,179400,9525,173037xem9525,153987l7937,152400,1587,152400,0,153987,0,160350,1587,161925,7937,161925,9525,160350,9525,153987xem9525,134937l7937,133350,1587,133350,0,134937,0,141287,1587,142875,7937,142875,9525,141287,9525,134937xem9525,115887l7937,114300,1587,114300,0,115887,0,122250,1587,123825,7937,123825,9525,122250,9525,115887xem9525,96837l7937,95250,1587,95250,0,96837,0,103187,1587,104775,7937,104775,9525,103187,9525,96837xem9525,77800l7937,76200,1587,76200,0,77800,0,84137,1587,85725,7937,85725,9525,84137,9525,77800xem9525,58750l7937,57150,1587,57150,0,58750,0,65087,1587,66675,7937,66675,9525,65087,9525,58750xem9525,39687l7937,38100,1587,38100,0,39687,0,46037,1587,47625,7937,47625,9525,46037,9525,39687xem9525,20637l7937,19050,1587,19050,0,20637,0,26987,1587,28575,7937,28575,9525,26987,9525,20637xem9525,1587l7937,0,1587,0,0,1587,0,7950,1587,9525,7937,9525,9525,7950,9525,1587xem19050,325437l17462,323862,11112,323862,9525,325437,7937,323862,1587,323862,0,325437,0,331800,1587,333387,7937,333387,9525,331800,11112,333387,17462,333387,19050,331800,19050,325437xem28575,1587l26987,0,20637,0,19050,1587,19050,7950,20637,9525,26987,9525,28575,7950,28575,1587xem38100,325437l36512,323862,30162,323862,28575,325437,28575,331800,30162,333387,36512,333387,38100,331800,38100,325437xem47625,1587l46037,0,39687,0,38100,1587,38100,7950,39687,9525,46037,9525,47625,7950,47625,1587xem57150,325437l55562,323862,49212,323862,47625,325437,47625,331800,49212,333387,55562,333387,57150,331800,57150,325437xem66675,1587l65087,0,58737,0,57150,1587,57150,7950,58737,9525,65087,9525,66675,7950,66675,1587xem76200,325437l74612,323862,68262,323862,66675,325437,66675,331800,68262,333387,74612,333387,76200,331800,76200,325437xem85725,1587l84137,0,77787,0,76200,1587,76200,7950,77787,9525,84137,9525,85725,7950,85725,1587xem95250,325437l93662,323862,87312,323862,85725,325437,85725,331800,87312,333387,93662,333387,95250,331800,95250,325437xem104775,1587l103187,0,96837,0,95250,1587,95250,7950,96837,9525,103187,9525,104775,7950,104775,1587xem114300,325437l112712,323862,106362,323862,104775,325437,104775,331800,106362,333387,112712,333387,114300,331800,114300,325437xem123825,1587l122237,0,115887,0,114300,1587,114300,7950,115887,9525,122237,9525,123825,7950,123825,1587xem133350,325437l131762,323862,125412,323862,123825,325437,123825,331800,125412,333387,131762,333387,133350,331800,133350,325437xem142875,1587l141287,0,134937,0,133350,1587,133350,7950,134937,9525,141287,9525,142875,7950,142875,1587xem152400,325437l150812,323862,144462,323862,142875,325437,142875,331800,144462,333387,150812,333387,152400,331800,152400,325437xem161925,1587l160337,0,153987,0,152400,1587,152400,7950,153987,9525,160337,9525,161925,7950,161925,1587xem171450,325437l169862,323862,163512,323862,161925,325437,161925,331800,163512,333387,169862,333387,171450,331800,171450,325437xem180975,1587l179387,0,173037,0,171450,1587,171450,7950,173037,9525,179387,9525,180975,7950,180975,1587xem190500,325437l188912,323862,182562,323862,180975,325437,180975,331800,182562,333387,188912,333387,190500,331800,190500,325437xem200025,1587l198437,0,192087,0,190500,1587,190500,7950,192087,9525,198437,9525,200025,7950,200025,1587xem209550,325437l207962,323862,201612,323862,200025,325437,200025,331800,201612,333387,207962,333387,209550,331800,209550,325437xem219075,1587l217487,0,211137,0,209550,1587,209550,7950,211137,9525,217487,9525,219075,7950,219075,1587xem228600,325437l227012,323862,220662,323862,219075,325437,219075,331800,220662,333387,227012,333387,228600,331800,228600,325437xem238125,1587l236537,0,230187,0,228600,1587,228600,7950,230187,9525,236537,9525,238125,7950,238125,1587xem247650,325437l246062,323862,239712,323862,238125,325437,238125,331800,239712,333387,246062,333387,247650,331800,247650,325437xem257175,1587l255587,0,249237,0,247650,1587,247650,7950,249237,9525,255587,9525,257175,7950,257175,1587xem266700,325437l265112,323862,258762,323862,257175,325437,257175,331800,258762,333387,265112,333387,266700,331800,266700,325437xem276225,1587l274637,0,268287,0,266700,1587,266700,7950,268287,9525,274637,9525,276225,7950,276225,1587xem285750,325437l284162,323862,277812,323862,276225,325437,276225,331800,277812,333387,284162,333387,285750,331800,285750,325437xem295275,1587l293687,0,287337,0,285750,1587,285750,7950,287337,9525,293687,9525,295275,7950,295275,1587xem304800,325437l303212,323862,296862,323862,295275,325437,295275,331800,296862,333387,303212,333387,304800,331800,304800,325437xem314325,1587l312737,0,306387,0,304800,1587,304800,7950,306387,9525,312737,9525,314325,7950,314325,1587xem323850,325437l322262,323862,315912,323862,314325,325437,314325,331800,315912,333387,322262,333387,323850,331800,323850,325437xem333375,1587l331787,0,325437,0,323850,1587,323850,7950,325437,9525,331787,9525,333375,7950,333375,1587xem342900,325437l341312,323862,334962,323862,333375,325437,333375,331800,334962,333387,341312,333387,342900,331800,342900,325437xem352425,1587l350837,0,344487,0,342900,1587,342900,7950,344487,9525,350837,9525,352425,7950,352425,1587xem361950,325437l360362,323862,354012,323862,352425,325437,352425,331800,354012,333387,360362,333387,361950,331800,361950,325437xem371475,1587l369887,0,363537,0,361950,1587,361950,7950,363537,9525,369887,9525,371475,7950,371475,1587xem381000,325437l379412,323862,373062,323862,371475,325437,371475,331800,373062,333387,379412,333387,381000,331800,381000,325437xem390525,1587l388937,0,382587,0,381000,1587,381000,7950,382587,9525,388937,9525,390525,7950,390525,1587xem400050,325437l398462,323862,392112,323862,390525,325437,390525,331800,392112,333387,398462,333387,400050,331800,400050,325437xem409575,1587l407987,0,401637,0,400050,1587,400050,7950,401637,9525,407987,9525,409575,7950,409575,1587xem419100,325437l417512,323862,411162,323862,409575,325437,409575,331800,411162,333387,417512,333387,419100,331800,419100,325437xem428625,1587l427037,0,420687,0,419100,1587,419100,7950,420687,9525,427037,9525,428625,7950,428625,1587xem438150,325437l436562,323862,430212,323862,428625,325437,428625,331800,430212,333387,436562,333387,438150,331800,438150,325437xem447675,1587l446087,0,439737,0,438150,1587,438150,7950,439737,9525,446087,9525,447675,7950,447675,1587xem457200,325437l455612,323862,449262,323862,447675,325437,447675,331800,449262,333387,455612,333387,457200,331800,457200,325437xem466725,1587l465137,0,458787,0,457200,1587,457200,7950,458787,9525,465137,9525,466725,7950,466725,1587xem476250,325437l474662,323862,468312,323862,466725,325437,466725,331800,468312,333387,474662,333387,476250,331800,476250,325437xem485775,1587l484187,0,477837,0,476250,1587,476250,7950,477837,9525,484187,9525,485775,7950,485775,1587xem495300,325437l493712,323862,487362,323862,485775,325437,485775,331800,487362,333387,493712,333387,495300,331800,495300,325437xem504825,1587l503237,0,496887,0,495300,1587,495300,7950,496887,9525,503237,9525,504825,7950,504825,1587xem514350,325437l512762,323862,506412,323862,504825,325437,504825,331800,506412,333387,512762,333387,514350,331800,514350,325437xem523875,1587l522287,0,515937,0,514350,1587,514350,7950,515937,9525,522287,9525,523875,7950,523875,1587xem533400,325437l531812,323862,525462,323862,523875,325437,523875,331800,525462,333387,531812,333387,533400,331800,533400,325437xem542925,1587l541337,0,534987,0,533400,1587,533400,7950,534987,9525,541337,9525,542925,7950,542925,1587xem552450,325437l550862,323862,544512,323862,542925,325437,542925,331800,544512,333387,550862,333387,552450,331800,552450,325437xem561975,1587l560387,0,554037,0,552450,1587,552450,7950,554037,9525,560387,9525,561975,7950,561975,1587xem571500,325437l569912,323862,563562,323862,561975,325437,561975,331800,563562,333387,569912,333387,571500,331800,571500,325437xem581025,1587l579437,0,573087,0,571500,1587,571500,7950,573087,9525,579437,9525,581025,7950,581025,1587xem590550,325437l588962,323862,582612,323862,581025,325437,581025,331800,582612,333387,588962,333387,590550,331800,590550,325437xem600075,1587l598487,0,592137,0,590550,1587,590550,7950,592137,9525,598487,9525,600075,7950,600075,1587xem609600,325437l608012,323862,601662,323862,600075,325437,600075,331800,601662,333387,608012,333387,609600,331800,609600,325437xem619125,1587l617537,0,611187,0,609600,1587,609600,7950,611187,9525,617537,9525,619125,7950,619125,1587xem628650,325437l627062,323862,620712,323862,619125,325437,619125,331800,620712,333387,627062,333387,628650,331800,628650,325437xem638175,1587l636587,0,630237,0,628650,1587,628650,7950,630237,9525,636587,9525,638175,7950,638175,1587xem647700,325437l646112,323862,639762,323862,638175,325437,638175,331800,639762,333387,646112,333387,647700,331800,647700,325437xem657225,1587l655637,0,649287,0,647700,1587,647700,7950,649287,9525,655637,9525,657225,7950,657225,1587xem666750,325437l665162,323862,658812,323862,657225,325437,657225,331800,658812,333387,665162,333387,666750,331800,666750,325437xem676275,1587l674687,0,668337,0,666750,1587,666750,7950,668337,9525,674687,9525,676275,7950,676275,1587xem685800,325437l684212,323862,677862,323862,676275,325437,676275,331800,677862,333387,684212,333387,685800,331800,685800,325437xem695325,1587l693737,0,687387,0,685800,1587,685800,7950,687387,9525,693737,9525,695325,7950,695325,1587xem704850,325437l703262,323862,696912,323862,695325,325437,695325,331800,696912,333387,703262,333387,704850,331800,704850,325437xem714375,1587l712787,0,706437,0,704850,1587,704850,7950,706437,9525,712787,9525,714375,7950,714375,1587xem723900,325437l722312,323862,715962,323862,714375,325437,714375,331800,715962,333387,722312,333387,723900,331800,723900,325437xem733425,1587l731837,0,725487,0,723900,1587,723900,7950,725487,9525,731837,9525,733425,7950,733425,1587xem742950,325437l741362,323862,735012,323862,733425,325437,733425,331800,735012,333387,741362,333387,742950,331800,742950,325437xem752475,1587l750887,0,744537,0,742950,1587,742950,7950,744537,9525,750887,9525,752475,7950,752475,1587xem762000,325437l760412,323862,754062,323862,752475,325437,752475,331800,754062,333387,760412,333387,762000,331800,762000,325437xem771525,1587l769937,0,763587,0,762000,1587,762000,7950,763587,9525,769937,9525,771525,7950,771525,1587xem781050,325437l779462,323862,773112,323862,771525,325437,771525,331800,773112,333387,779462,333387,781050,331800,781050,325437xem790575,1587l788987,0,782637,0,781050,1587,781050,7950,782637,9525,788987,9525,790575,7950,790575,1587xem800100,325437l798512,323862,792162,323862,790575,325437,790575,331800,792162,333387,798512,333387,800100,331800,800100,325437xem809625,1587l808037,0,801687,0,800100,1587,800100,7950,801687,9525,808037,9525,809625,7950,809625,1587xem819150,325437l817562,323862,811212,323862,809625,325437,809625,331800,811212,333387,817562,333387,819150,331800,819150,325437xem828675,1587l827087,0,820737,0,819150,1587,819150,7950,820737,9525,827087,9525,828675,7950,828675,1587xem838200,325437l836612,323862,830262,323862,828675,325437,828675,331800,830262,333387,836612,333387,838200,331800,838200,325437xem847725,1587l846137,0,839787,0,838200,1587,838200,7950,839787,9525,846137,9525,847725,7950,847725,1587xem857250,325437l855662,323862,849312,323862,847725,325437,847725,331800,849312,333387,855662,333387,857250,331800,857250,325437xem866775,1587l865187,0,858837,0,857250,1587,857250,7950,858837,9525,865187,9525,866775,7950,866775,1587xem876300,325437l874712,323862,868362,323862,866775,325437,866775,331800,868362,333387,874712,333387,876300,331800,876300,325437xem885825,1587l884237,0,877887,0,876300,1587,876300,7950,877887,9525,884237,9525,885825,7950,885825,1587xem895350,325437l893762,323862,887412,323862,885825,325437,885825,331800,887412,333387,893762,333387,895350,331800,895350,325437xem904875,1587l903287,0,896937,0,895350,1587,895350,7950,896937,9525,903287,9525,904875,7950,904875,1587xem914400,325437l912812,323862,906462,323862,904875,325437,904875,331800,906462,333387,912812,333387,914400,331800,914400,325437xem923925,1587l922337,0,915987,0,914400,1587,914400,7950,915987,9525,922337,9525,923925,7950,923925,1587xem933450,325437l931862,323862,925512,323862,923925,325437,923925,331800,925512,333387,931862,333387,933450,331800,933450,325437xem942975,1587l941387,0,935037,0,933450,1587,933450,7950,935037,9525,941387,9525,942975,7950,942975,1587xem952500,325437l950912,323862,944562,323862,942975,325437,942975,331800,944562,333387,950912,333387,952500,331800,952500,325437xem962025,1587l960437,0,954087,0,952500,1587,952500,7950,954087,9525,960437,9525,962025,7950,962025,1587xem971550,325437l969962,323862,963612,323862,962025,325437,962025,331800,963612,333387,969962,333387,971550,331800,971550,325437xem981075,1587l979487,0,973137,0,971550,1587,971550,7950,973137,9525,979487,9525,981075,7950,981075,1587xem990600,325437l989012,323862,982662,323862,981075,325437,981075,331800,982662,333387,989012,333387,990600,331800,990600,325437xem1000125,1587l998537,0,992187,0,990600,1587,990600,7950,992187,9525,998537,9525,1000125,7950,1000125,1587xem1009650,325437l1008062,323862,1001712,323862,1000125,325437,1000125,331800,1001712,333387,1008062,333387,1009650,331800,1009650,325437xem1019175,1587l1017587,0,1011237,0,1009650,1587,1009650,7950,1011237,9525,1017587,9525,1019175,7950,1019175,1587xem1028700,325437l1027112,323862,1020762,323862,1019175,325437,1019175,331800,1020762,333387,1027112,333387,1028700,331800,1028700,325437xem1038225,1587l1036637,0,1030287,0,1028700,1587,1028700,7950,1030287,9525,1036637,9525,1038225,7950,1038225,1587xem1047750,325437l1046162,323862,1039812,323862,1038225,325437,1038225,331800,1039812,333387,1046162,333387,1047750,331800,1047750,325437xem1057275,1587l1055687,0,1049337,0,1047750,1587,1047750,7950,1049337,9525,1055687,9525,1057275,7950,1057275,1587xem1066800,325437l1065212,323862,1058862,323862,1057275,325437,1057275,331800,1058862,333387,1065212,333387,1066800,331800,1066800,325437xem1076325,1587l1074737,0,1068387,0,1066800,1587,1066800,7950,1068387,9525,1074737,9525,1076325,7950,1076325,1587xem1085850,325437l1084262,323862,1077912,323862,1076325,325437,1076325,331800,1077912,333387,1084262,333387,1085850,331800,1085850,325437xem1095375,1587l1093787,0,1087437,0,1085850,1587,1085850,7950,1087437,9525,1093787,9525,1095375,7950,1095375,1587xem1104900,325437l1103312,323862,1096962,323862,1095375,325437,1095375,331800,1096962,333387,1103312,333387,1104900,331800,1104900,325437xem1114425,1587l1112837,0,1106487,0,1104900,1587,1104900,7950,1106487,9525,1112837,9525,1114425,7950,1114425,1587xem1123950,325437l1122362,323862,1116012,323862,1114425,325437,1114425,331800,1116012,333387,1122362,333387,1123950,331800,1123950,325437xem1133475,1587l1131887,0,1125537,0,1123950,1587,1123950,7950,1125537,9525,1131887,9525,1133475,7950,1133475,1587xem1143000,325437l1141412,323862,1135062,323862,1133475,325437,1133475,331800,1135062,333387,1141412,333387,1143000,331800,1143000,325437xem1152525,1587l1150937,0,1144587,0,1143000,1587,1143000,7950,1144587,9525,1150937,9525,1152525,7950,1152525,1587xem1162050,325437l1160462,323862,1154112,323862,1152525,325437,1152525,331800,1154112,333387,1160462,333387,1162050,331800,1162050,325437xem1171575,1587l1169987,0,1163637,0,1162050,1587,1162050,7950,1163637,9525,1169987,9525,1171575,7950,1171575,1587xem1181100,325437l1179512,323862,1173162,323862,1171575,325437,1171575,331800,1173162,333387,1179512,333387,1181100,331800,1181100,325437xem1190625,1587l1189037,0,1182687,0,1181100,1587,1181100,7950,1182687,9525,1189037,9525,1190625,7950,1190625,1587xem1200150,325437l1198562,323862,1192212,323862,1190625,325437,1190625,331800,1192212,333387,1198562,333387,1200150,331800,1200150,325437xem1209675,1587l1208087,0,1201737,0,1200150,1587,1200150,7950,1201737,9525,1208087,9525,1209675,7950,1209675,1587xem1219200,325437l1217612,323862,1211262,323862,1209675,325437,1209675,331800,1211262,333387,1217612,333387,1219200,331800,1219200,325437xem1228725,1587l1227137,0,1220787,0,1219200,1587,1219200,7950,1220787,9525,1227137,9525,1228725,7950,1228725,1587xem1238250,325437l1236662,323862,1230312,323862,1228725,325437,1228725,331800,1230312,333387,1236662,333387,1238250,331800,1238250,325437xem1247775,1587l1246187,0,1239837,0,1238250,1587,1238250,7950,1239837,9525,1246187,9525,1247775,7950,1247775,1587xem1257300,325437l1255712,323862,1249362,323862,1247775,325437,1247775,331800,1249362,333387,1255712,333387,1257300,331800,1257300,325437xem1266825,1587l1265237,0,1258887,0,1257300,1587,1257300,7950,1258887,9525,1265237,9525,1266825,7950,1266825,1587xem1276350,325437l1274762,323862,1268412,323862,1266825,325437,1266825,331800,1268412,333387,1274762,333387,1276350,331800,1276350,325437xem1285875,1587l1284287,0,1277937,0,1276350,1587,1276350,7950,1277937,9525,1284287,9525,1285875,7950,1285875,1587xem1295400,325437l1293812,323862,1287462,323862,1285875,325437,1285875,331800,1287462,333387,1293812,333387,1295400,331800,1295400,325437xem1304925,1587l1303337,0,1296987,0,1295400,1587,1295400,7950,1296987,9525,1303337,9525,1304925,7950,1304925,1587xem1314450,325437l1312862,323862,1306512,323862,1304925,325437,1304925,331800,1306512,333387,1312862,333387,1314450,331800,1314450,325437xem1323975,1587l1322387,0,1316037,0,1314450,1587,1314450,7950,1316037,9525,1322387,9525,1323975,7950,1323975,1587xem1333500,325437l1331912,323862,1325562,323862,1323975,325437,1323975,331800,1325562,333387,1331912,333387,1333500,331800,1333500,325437xem1343025,1587l1341437,0,1335087,0,1333500,1587,1333500,7950,1335087,9525,1341437,9525,1343025,7950,1343025,1587xem1352550,325437l1350962,323862,1344612,323862,1343025,325437,1343025,331800,1344612,333387,1350962,333387,1352550,331800,1352550,325437xem1362075,1587l1360487,0,1354137,0,1352550,1587,1352550,7950,1354137,9525,1360487,9525,1362075,7950,1362075,1587xem1371600,325437l1370012,323862,1363662,323862,1362075,325437,1362075,331800,1363662,333387,1370012,333387,1371600,331800,1371600,325437xem1381125,1587l1379537,0,1373187,0,1371600,1587,1371600,7950,1373187,9525,1379537,9525,1381125,7950,1381125,1587xem1390650,325437l1389062,323862,1382712,323862,1381125,325437,1381125,331800,1382712,333387,1389062,333387,1390650,331800,1390650,325437xem1400175,1587l1398587,0,1392237,0,1390650,1587,1390650,7950,1392237,9525,1398587,9525,1400175,7950,1400175,1587xem1409700,325437l1408112,323862,1401762,323862,1400175,325437,1400175,331800,1401762,333387,1408112,333387,1409700,331800,1409700,325437xem1419225,1587l1417637,0,1411287,0,1409700,1587,1409700,7950,1411287,9525,1417637,9525,1419225,7950,1419225,1587xem1428750,325437l1427162,323862,1420812,323862,1419225,325437,1419225,331800,1420812,333387,1427162,333387,1428750,331800,1428750,325437xem1438275,1587l1436687,0,1430337,0,1428750,1587,1428750,7950,1430337,9525,1436687,9525,1438275,7950,1438275,1587xem1447800,325437l1446212,323862,1439862,323862,1438275,325437,1438275,331800,1439862,333387,1446212,333387,1447800,331800,1447800,325437xem1457325,1587l1455737,0,1449387,0,1447800,1587,1447800,7950,1449387,9525,1455737,9525,1457325,7950,1457325,1587xem1466850,325437l1465262,323862,1458912,323862,1457325,325437,1457325,331800,1458912,333387,1465262,333387,1466850,331800,1466850,325437xem1476375,1587l1474787,0,1468437,0,1466850,1587,1466850,7950,1468437,9525,1474787,9525,1476375,7950,1476375,1587xem1485900,325437l1484312,323862,1477962,323862,1476375,325437,1476375,331800,1477962,333387,1484312,333387,1485900,331800,1485900,325437xem1495425,1587l1493837,0,1487487,0,1485900,1587,1485900,7950,1487487,9525,1493837,9525,1495425,7950,1495425,1587xem1504950,325437l1503362,323862,1497012,323862,1495425,325437,1495425,331800,1497012,333387,1503362,333387,1504950,331800,1504950,325437xem1514475,1587l1512887,0,1506537,0,1504950,1587,1504950,7950,1506537,9525,1512887,9525,1514475,7950,1514475,1587xem1524000,325437l1522412,323862,1516062,323862,1514475,325437,1514475,331800,1516062,333387,1522412,333387,1524000,331800,1524000,325437xem1533525,1587l1531937,0,1525587,0,1524000,1587,1524000,7950,1525587,9525,1531937,9525,1533525,7950,1533525,1587xem1543050,325437l1541462,323862,1535112,323862,1533525,325437,1533525,331800,1535112,333387,1541462,333387,1543050,331800,1543050,325437xem1552575,1587l1550987,0,1544637,0,1543050,1587,1543050,7950,1544637,9525,1550987,9525,1552575,7950,1552575,1587xem1562100,325437l1560512,323862,1554162,323862,1552575,325437,1552575,331800,1554162,333387,1560512,333387,1562100,331800,1562100,325437xem1571625,1587l1570037,0,1563687,0,1562100,1587,1562100,7950,1563687,9525,1570037,9525,1571625,7950,1571625,1587xem1581150,325437l1579562,323862,1573212,323862,1571625,325437,1571625,331800,1573212,333387,1579562,333387,1581150,331800,1581150,325437xem1590675,1587l1589087,0,1582737,0,1581150,1587,1581150,7950,1582737,9525,1589087,9525,1590675,7950,1590675,1587xem1600200,325437l1598612,323862,1592262,323862,1590675,325437,1590675,331800,1592262,333387,1598612,333387,1600200,331800,1600200,325437xem1609725,1587l1608137,0,1601787,0,1600200,1587,1600200,7950,1601787,9525,1608137,9525,1609725,7950,1609725,1587xem1619250,325437l1617662,323862,1611312,323862,1609725,325437,1609725,331800,1611312,333387,1617662,333387,1619250,331800,1619250,325437xem1628775,1587l1627187,0,1620837,0,1619250,1587,1619250,7950,1620837,9525,1627187,9525,1628775,7950,1628775,1587xem1638300,325437l1636712,323862,1630362,323862,1628775,325437,1628775,331800,1630362,333387,1636712,333387,1638300,331800,1638300,325437xem1647825,1587l1646237,0,1639887,0,1638300,1587,1638300,7950,1639887,9525,1646237,9525,1647825,7950,1647825,1587xem1657350,325437l1655762,323862,1649412,323862,1647825,325437,1647825,331800,1649412,333387,1655762,333387,1657350,331800,1657350,325437xem1666875,1587l1665287,0,1658937,0,1657350,1587,1657350,7950,1658937,9525,1665287,9525,1666875,7950,1666875,1587xem1676400,325437l1674812,323862,1668462,323862,1666875,325437,1666875,331800,1668462,333387,1674812,333387,1676400,331800,1676400,325437xem1685925,1587l1684337,0,1677987,0,1676400,1587,1676400,7950,1677987,9525,1684337,9525,1685925,7950,1685925,1587xem1695450,325437l1693862,323862,1687512,323862,1685925,325437,1685925,331800,1687512,333387,1693862,333387,1695450,331800,1695450,325437xem1704975,1587l1703387,0,1697037,0,1695450,1587,1695450,7950,1697037,9525,1703387,9525,1704975,7950,1704975,1587xem1714500,325437l1712912,323862,1706562,323862,1704975,325437,1704975,331800,1706562,333387,1712912,333387,1714500,331800,1714500,325437xem1724025,1587l1722437,0,1716087,0,1714500,1587,1714500,7950,1716087,9525,1722437,9525,1724025,7950,1724025,1587xem1733550,325437l1731962,323862,1725612,323862,1724025,325437,1724025,331800,1725612,333387,1731962,333387,1733550,331800,1733550,325437xem1743075,1587l1741487,0,1735137,0,1733550,1587,1733550,7950,1735137,9525,1741487,9525,1743075,7950,1743075,1587xem1752600,325437l1751012,323862,1744662,323862,1743075,325437,1743075,331800,1744662,333387,1751012,333387,1752600,331800,1752600,325437xem1762125,1587l1760537,0,1754187,0,1752600,1587,1752600,7950,1754187,9525,1760537,9525,1762125,7950,1762125,1587xem1771650,325437l1770062,323862,1763712,323862,1762125,325437,1762125,331800,1763712,333387,1770062,333387,1771650,331800,1771650,325437xem1781175,1587l1779587,0,1773237,0,1771650,1587,1771650,7950,1773237,9525,1779587,9525,1781175,7950,1781175,1587xem1790700,325437l1789112,323862,1782762,323862,1781175,325437,1781175,331800,1782762,333387,1789112,333387,1790700,331800,1790700,325437xem1800225,1587l1798637,0,1792287,0,1790700,1587,1790700,7950,1792287,9525,1798637,9525,1800225,7950,1800225,1587xem1809750,325437l1808162,323862,1801812,323862,1800225,325437,1800225,331800,1801812,333387,1808162,333387,1809750,331800,1809750,325437xem1819275,1587l1817687,0,1811337,0,1809750,1587,1809750,7950,1811337,9525,1817687,9525,1819275,7950,1819275,1587xem1828800,325437l1827212,323862,1820862,323862,1819275,325437,1819275,331800,1820862,333387,1827212,333387,1828800,331800,1828800,325437xem1838325,1587l1836737,0,1830387,0,1828800,1587,1828800,7950,1830387,9525,1836737,9525,1838325,7950,1838325,1587xem1847850,325437l1846262,323862,1839912,323862,1838325,325437,1838325,331800,1839912,333387,1846262,333387,1847850,331800,1847850,325437xem1857375,1587l1855787,0,1849437,0,1847850,1587,1847850,7950,1849437,9525,1855787,9525,1857375,7950,1857375,1587xem1866900,325437l1865312,323862,1858962,323862,1857375,325437,1857375,331800,1858962,333387,1865312,333387,1866900,331800,1866900,325437xem1876425,1587l1874837,0,1868487,0,1866900,1587,1866900,7950,1868487,9525,1874837,9525,1876425,7950,1876425,1587xem1885950,325437l1884362,323862,1878012,323862,1876425,325437,1876425,331800,1878012,333387,1884362,333387,1885950,331800,1885950,325437xem1895475,1587l1893887,0,1887537,0,1885950,1587,1885950,7950,1887537,9525,1893887,9525,1895475,7950,1895475,1587xem1905000,325437l1903412,323862,1897062,323862,1895475,325437,1895475,331800,1897062,333387,1903412,333387,1905000,331800,1905000,325437xem1914525,1587l1912937,0,1906587,0,1905000,1587,1905000,7950,1906587,9525,1912937,9525,1914525,7950,1914525,1587xem1924050,325437l1922462,323862,1916112,323862,1914525,325437,1914525,331800,1916112,333387,1922462,333387,1924050,331800,1924050,325437xem1933575,1587l1931987,0,1925637,0,1924050,1587,1924050,7950,1925637,9525,1931987,9525,1933575,7950,1933575,1587xem1943100,325437l1941512,323862,1935162,323862,1933575,325437,1933575,331800,1935162,333387,1941512,333387,1943100,331800,1943100,325437xem1952625,1587l1951037,0,1944687,0,1943100,1587,1943100,7950,1944687,9525,1951037,9525,1952625,7950,1952625,1587xem1962150,325437l1960562,323862,1954212,323862,1952625,325437,1952625,331800,1954212,333387,1960562,333387,1962150,331800,1962150,325437xem1971675,1587l1970087,0,1963737,0,1962150,1587,1962150,7950,1963737,9525,1970087,9525,1971675,7950,1971675,1587xem1981200,325437l1979612,323862,1973262,323862,1971675,325437,1971675,331800,1973262,333387,1979612,333387,1981200,331800,1981200,325437xem1990725,1587l1989137,0,1982787,0,1981200,1587,1981200,7950,1982787,9525,1989137,9525,1990725,7950,1990725,1587xem2000250,325437l1998662,323862,1992312,323862,1990725,325437,1990725,331800,1992312,333387,1998662,333387,2000250,331800,2000250,325437xem2009775,1587l2008187,0,2001837,0,2000250,1587,2000250,7950,2001837,9525,2008187,9525,2009775,7950,2009775,1587xem2019300,325437l2017712,323862,2011362,323862,2009775,325437,2009775,331800,2011362,333387,2017712,333387,2019300,331800,2019300,325437xem2028825,1587l2027237,0,2020887,0,2019300,1587,2019300,7950,2020887,9525,2027237,9525,2028825,7950,2028825,1587xem2038350,325437l2036762,323862,2030412,323862,2028825,325437,2028825,331800,2030412,333387,2036762,333387,2038350,331800,2038350,325437xem2047875,1587l2046287,0,2039937,0,2038350,1587,2038350,7950,2039937,9525,2046287,9525,2047875,7950,2047875,1587xem2057400,325437l2055812,323862,2049462,323862,2047875,325437,2047875,331800,2049462,333387,2055812,333387,2057400,331800,2057400,325437xem2066925,1587l2065337,0,2058987,0,2057400,1587,2057400,7950,2058987,9525,2065337,9525,2066925,7950,2066925,1587xem2076450,325437l2074862,323862,2068512,323862,2066925,325437,2066925,331800,2068512,333387,2074862,333387,2076450,331800,2076450,325437xem2085975,1587l2084387,0,2078037,0,2076450,1587,2076450,7950,2078037,9525,2084387,9525,2085975,7950,2085975,1587xem2095500,325437l2093912,323862,2087562,323862,2085975,325437,2085975,331800,2087562,333387,2093912,333387,2095500,331800,2095500,325437xem2105025,1587l2103437,0,2097087,0,2095500,1587,2095500,7950,2097087,9525,2103437,9525,2105025,7950,2105025,1587xem2114550,325437l2112962,323862,2106612,323862,2105025,325437,2105025,331800,2106612,333387,2112962,333387,2114550,331800,2114550,325437xem2124075,1587l2122487,0,2116137,0,2114550,1587,2114550,7950,2116137,9525,2122487,9525,2124075,7950,2124075,1587xem2133600,325437l2132012,323862,2125662,323862,2124075,325437,2124075,331800,2125662,333387,2132012,333387,2133600,331800,2133600,325437xem2143125,1587l2141537,0,2135187,0,2133600,1587,2133600,7950,2135187,9525,2141537,9525,2143125,7950,2143125,1587xem2152650,325437l2151062,323862,2144712,323862,2143125,325437,2143125,331800,2144712,333387,2151062,333387,2152650,331800,2152650,325437xem2162175,1587l2160587,0,2154237,0,2152650,1587,2152650,7950,2154237,9525,2160587,9525,2162175,7950,2162175,1587xem2171700,325437l2170112,323862,2163762,323862,2162175,325437,2162175,331800,2163762,333387,2170112,333387,2171700,331800,2171700,325437xem2181225,1587l2179637,0,2173287,0,2171700,1587,2171700,7950,2173287,9525,2179637,9525,2181225,7950,2181225,1587xem2190750,325437l2189162,323862,2182812,323862,2181225,325437,2181225,331800,2182812,333387,2189162,333387,2190750,331800,2190750,325437xem2200275,1587l2198687,0,2192337,0,2190750,1587,2190750,7950,2192337,9525,2198687,9525,2200275,7950,2200275,1587xem2209800,325437l2208212,323862,2201862,323862,2200275,325437,2200275,331800,2201862,333387,2208212,333387,2209800,331800,2209800,325437xem2219325,1587l2217737,0,2211387,0,2209800,1587,2209800,7950,2211387,9525,2217737,9525,2219325,7950,2219325,1587xem2228850,325437l2227262,323862,2220912,323862,2219325,325437,2219325,331800,2220912,333387,2227262,333387,2228850,331800,2228850,325437xem2238375,1587l2236787,0,2230437,0,2228850,1587,2228850,7950,2230437,9525,2236787,9525,2238375,7950,2238375,1587xem2247900,325437l2246312,323862,2239962,323862,2238375,325437,2238375,331800,2239962,333387,2246312,333387,2247900,331800,2247900,325437xem2257425,1587l2255837,0,2249487,0,2247900,1587,2247900,7950,2249487,9525,2255837,9525,2257425,7950,2257425,1587xem2266950,325437l2265362,323862,2259012,323862,2257425,325437,2257425,331800,2259012,333387,2265362,333387,2266950,331800,2266950,325437xem2276475,1587l2274887,0,2268537,0,2266950,1587,2266950,7950,2268537,9525,2274887,9525,2276475,7950,2276475,1587xem2286000,325437l2284412,323862,2278062,323862,2276475,325437,2276475,331800,2278062,333387,2284412,333387,2286000,331800,2286000,325437xem2295525,1587l2293937,0,2287587,0,2286000,1587,2286000,7950,2287587,9525,2293937,9525,2295525,7950,2295525,1587xem2305050,325437l2303462,323862,2297112,323862,2295525,325437,2295525,331800,2297112,333387,2303462,333387,2305050,331800,2305050,325437xem2314575,1587l2312987,0,2306637,0,2305050,1587,2305050,7950,2306637,9525,2312987,9525,2314575,7950,2314575,1587xem2324100,325437l2322512,323862,2316162,323862,2314575,325437,2314575,331800,2316162,333387,2322512,333387,2324100,331800,2324100,325437xem2333625,1587l2332037,0,2325687,0,2324100,1587,2324100,7950,2325687,9525,2332037,9525,2333625,7950,2333625,1587xem2343150,325437l2341562,323862,2335212,323862,2333625,325437,2333625,331800,2335212,333387,2341562,333387,2343150,331800,2343150,325437xem2352675,1587l2351087,0,2344737,0,2343150,1587,2343150,7950,2344737,9525,2351087,9525,2352675,7950,2352675,1587xem2362200,325437l2360612,323862,2354262,323862,2352675,325437,2352675,331800,2354262,333387,2360612,333387,2362200,331800,2362200,325437xem2371725,1587l2370137,0,2363787,0,2362200,1587,2362200,7950,2363787,9525,2370137,9525,2371725,7950,2371725,1587xem2381250,325437l2379662,323862,2373312,323862,2371725,325437,2371725,331800,2373312,333387,2379662,333387,2381250,331800,2381250,325437xem2390775,1587l2389187,0,2382837,0,2381250,1587,2381250,7950,2382837,9525,2389187,9525,2390775,7950,2390775,1587xem2400300,325437l2398712,323862,2392362,323862,2390775,325437,2390775,331800,2392362,333387,2398712,333387,2400300,331800,2400300,325437xem2409825,1587l2408237,0,2401887,0,2400300,1587,2400300,7950,2401887,9525,2408237,9525,2409825,7950,2409825,1587xem2419350,325437l2417762,323862,2411412,323862,2409825,325437,2409825,331800,2411412,333387,2417762,333387,2419350,331800,2419350,325437xem2428875,1587l2427287,0,2420937,0,2419350,1587,2419350,7950,2420937,9525,2427287,9525,2428875,7950,2428875,1587xem2438400,325437l2436812,323862,2430462,323862,2428875,325437,2428875,331800,2430462,333387,2436812,333387,2438400,331800,2438400,325437xem2447925,1587l2446337,0,2439987,0,2438400,1587,2438400,7950,2439987,9525,2446337,9525,2447925,7950,2447925,1587xem2457450,325437l2455862,323862,2449512,323862,2447925,325437,2447925,331800,2449512,333387,2455862,333387,2457450,331800,2457450,325437xem2466975,1587l2465387,0,2459037,0,2457450,1587,2457450,7950,2459037,9525,2465387,9525,2466975,7950,2466975,1587xem2476500,325437l2474912,323862,2468562,323862,2466975,325437,2466975,331800,2468562,333387,2474912,333387,2476500,331800,2476500,325437xem2486025,1587l2484437,0,2478087,0,2476500,1587,2476500,7950,2478087,9525,2484437,9525,2486025,7950,2486025,1587xem2495550,325437l2493962,323862,2487612,323862,2486025,325437,2486025,331800,2487612,333387,2493962,333387,2495550,331800,2495550,325437xem2505075,1587l2503487,0,2497137,0,2495550,1587,2495550,7950,2497137,9525,2503487,9525,2505075,7950,2505075,1587xem2514600,325437l2513012,323862,2506662,323862,2505075,325437,2505075,331800,2506662,333387,2513012,333387,2514600,331800,2514600,325437xem2524125,1587l2522537,0,2516187,0,2514600,1587,2514600,7950,2516187,9525,2522537,9525,2524125,7950,2524125,1587xem2533650,325437l2532062,323862,2525712,323862,2524125,325437,2524125,331800,2525712,333387,2532062,333387,2533650,331800,2533650,325437xem2543175,1587l2541587,0,2535237,0,2533650,1587,2533650,7950,2535237,9525,2541587,9525,2543175,7950,2543175,1587xem2552700,325437l2551112,323862,2544762,323862,2543175,325437,2543175,331800,2544762,333387,2551112,333387,2552700,331800,2552700,325437xem2562225,1587l2560637,0,2554287,0,2552700,1587,2552700,7950,2554287,9525,2560637,9525,2562225,7950,2562225,1587xem2571750,325437l2570162,323862,2563812,323862,2562225,325437,2562225,331800,2563812,333387,2570162,333387,2571750,331800,2571750,325437xem2581275,1587l2579687,0,2573337,0,2571750,1587,2571750,7950,2573337,9525,2579687,9525,2581275,7950,2581275,1587xem2590800,325437l2589212,323862,2582862,323862,2581275,325437,2581275,331800,2582862,333387,2589212,333387,2590800,331800,2590800,325437xem2600325,1587l2598737,0,2592387,0,2590800,1587,2590800,7950,2592387,9525,2598737,9525,2600325,7950,2600325,1587xem2609850,325437l2608262,323862,2601912,323862,2600325,325437,2600325,331800,2601912,333387,2608262,333387,2609850,331800,2609850,325437xem2619375,1587l2617787,0,2611437,0,2609850,1587,2609850,7950,2611437,9525,2617787,9525,2619375,7950,2619375,1587xem2628900,325437l2627312,323862,2620962,323862,2619375,325437,2619375,331800,2620962,333387,2627312,333387,2628900,331800,2628900,325437xem2638425,1587l2636837,0,2630487,0,2628900,1587,2628900,7950,2630487,9525,2636837,9525,2638425,7950,2638425,1587xem2647950,325437l2646362,323862,2640012,323862,2638425,325437,2638425,331800,2640012,333387,2646362,333387,2647950,331800,2647950,325437xem2657475,1587l2655887,0,2649537,0,2647950,1587,2647950,7950,2649537,9525,2655887,9525,2657475,7950,2657475,1587xem2667000,325437l2665412,323862,2659062,323862,2657475,325437,2657475,331800,2659062,333387,2665412,333387,2667000,331800,2667000,325437xem2676525,1587l2674937,0,2668587,0,2667000,1587,2667000,7950,2668587,9525,2674937,9525,2676525,7950,2676525,1587xem2686050,325437l2684462,323862,2678112,323862,2676525,325437,2676525,331800,2678112,333387,2684462,333387,2686050,331800,2686050,325437xem2695575,1587l2693987,0,2687637,0,2686050,1587,2686050,7950,2687637,9525,2693987,9525,2695575,7950,2695575,1587xem2705100,325437l2703512,323862,2697162,323862,2695575,325437,2695575,331800,2697162,333387,2703512,333387,2705100,331800,2705100,325437xem2714625,1587l2713037,0,2706687,0,2705100,1587,2705100,7950,2706687,9525,2713037,9525,2714625,7950,2714625,1587xem2724150,325437l2722562,323862,2716212,323862,2714625,325437,2714625,331800,2716212,333387,2722562,333387,2724150,331800,2724150,325437xem2733675,1587l2732087,0,2725737,0,2724150,1587,2724150,7950,2725737,9525,2732087,9525,2733675,7950,2733675,1587xem2743200,325437l2741612,323862,2735262,323862,2733675,325437,2733675,331800,2735262,333387,2741612,333387,2743200,331800,2743200,325437xem2752725,1587l2751137,0,2744787,0,2743200,1587,2743200,7950,2744787,9525,2751137,9525,2752725,7950,2752725,1587xem2762250,325437l2760662,323862,2754312,323862,2752725,325437,2752725,331800,2754312,333387,2760662,333387,2762250,331800,2762250,325437xem2771775,1587l2770187,0,2763837,0,2762250,1587,2762250,7950,2763837,9525,2770187,9525,2771775,7950,2771775,1587xem2781300,325437l2779712,323862,2773362,323862,2771775,325437,2771775,331800,2773362,333387,2779712,333387,2781300,331800,2781300,325437xem2790825,1587l2789237,0,2782887,0,2781300,1587,2781300,7950,2782887,9525,2789237,9525,2790825,7950,2790825,1587xem2800350,325437l2798762,323862,2792412,323862,2790825,325437,2790825,331800,2792412,333387,2798762,333387,2800350,331800,2800350,325437xem2809875,1587l2808287,0,2801937,0,2800350,1587,2800350,7950,2801937,9525,2808287,9525,2809875,7950,2809875,1587xem2819400,325437l2817812,323862,2811462,323862,2809875,325437,2809875,331800,2811462,333387,2817812,333387,2819400,331800,2819400,325437xem2828925,1587l2827337,0,2820987,0,2819400,1587,2819400,7950,2820987,9525,2827337,9525,2828925,7950,2828925,1587xem2838450,325437l2836862,323862,2830512,323862,2828925,325437,2828925,331800,2830512,333387,2836862,333387,2838450,331800,2838450,325437xem2847975,1587l2846387,0,2840037,0,2838450,1587,2838450,7950,2840037,9525,2846387,9525,2847975,7950,2847975,1587xem2857500,325437l2855912,323862,2849562,323862,2847975,325437,2847975,331800,2849562,333387,2855912,333387,2857500,331800,2857500,325437xem2867025,1587l2865437,0,2859087,0,2857500,1587,2857500,7950,2859087,9525,2865437,9525,2867025,7950,2867025,1587xem2876550,325437l2874962,323862,2868612,323862,2867025,325437,2867025,331800,2868612,333387,2874962,333387,2876550,331800,2876550,325437xem2886075,1587l2884487,0,2878137,0,2876550,1587,2876550,7950,2878137,9525,2884487,9525,2886075,7950,2886075,1587xem2895600,325437l2894012,323862,2887662,323862,2886075,325437,2886075,331800,2887662,333387,2894012,333387,2895600,331800,2895600,325437xem2905125,1587l2903537,0,2897187,0,2895600,1587,2895600,7950,2897187,9525,2903537,9525,2905125,7950,2905125,1587xem2914650,325437l2913062,323862,2906712,323862,2905125,325437,2905125,331800,2906712,333387,2913062,333387,2914650,331800,2914650,325437xem2924175,1587l2922587,0,2916237,0,2914650,1587,2914650,7950,2916237,9525,2922587,9525,2924175,7950,2924175,1587xem2933700,325437l2932112,323862,2925762,323862,2924175,325437,2924175,331800,2925762,333387,2932112,333387,2933700,331800,2933700,325437xem2943225,1587l2941637,0,2935287,0,2933700,1587,2933700,7950,2935287,9525,2941637,9525,2943225,7950,2943225,1587xem2952750,325437l2951162,323862,2944812,323862,2943225,325437,2943225,331800,2944812,333387,2951162,333387,2952750,331800,2952750,325437xem2962275,1587l2960687,0,2954337,0,2952750,1587,2952750,7950,2954337,9525,2960687,9525,2962275,7950,2962275,1587xem2971800,325437l2970212,323862,2963862,323862,2962275,325437,2962275,331800,2963862,333387,2970212,333387,2971800,331800,2971800,325437xem2981325,1587l2979737,0,2973387,0,2971800,1587,2971800,7950,2973387,9525,2979737,9525,2981325,7950,2981325,1587xem2990850,325437l2989262,323862,2982912,323862,2981325,325437,2981325,331800,2982912,333387,2989262,333387,2990850,331800,2990850,325437xem3000375,1587l2998787,0,2992437,0,2990850,1587,2990850,7950,2992437,9525,2998787,9525,3000375,7950,3000375,1587xem3009900,325437l3008312,323862,3001962,323862,3000375,325437,3000375,331800,3001962,333387,3008312,333387,3009900,331800,3009900,325437xem3019425,1587l3017837,0,3011487,0,3009900,1587,3009900,7950,3011487,9525,3017837,9525,3019425,7950,3019425,1587xem3028950,325437l3027362,323862,3021012,323862,3019425,325437,3019425,331800,3021012,333387,3027362,333387,3028950,331800,3028950,325437xem3038475,1587l3036887,0,3030537,0,3028950,1587,3028950,7950,3030537,9525,3036887,9525,3038475,7950,3038475,1587xem3048000,325437l3046412,323862,3040062,323862,3038475,325437,3038475,331800,3040062,333387,3046412,333387,3048000,331800,3048000,325437xem3057525,1587l3055937,0,3049587,0,3048000,1587,3048000,7950,3049587,9525,3055937,9525,3057525,7950,3057525,1587xem3067050,325437l3065462,323862,3059112,323862,3057525,325437,3057525,331800,3059112,333387,3065462,333387,3067050,331800,3067050,325437xem3076575,1587l3074987,0,3068637,0,3067050,1587,3067050,7950,3068637,9525,3074987,9525,3076575,7950,3076575,1587xem3086100,325437l3084512,323862,3078162,323862,3076575,325437,3076575,331800,3078162,333387,3084512,333387,3086100,331800,3086100,325437xem3095625,1587l3094037,0,3087687,0,3086100,1587,3086100,7950,3087687,9525,3094037,9525,3095625,7950,3095625,1587xem3105150,325437l3103562,323862,3097212,323862,3095625,325437,3095625,331800,3097212,333387,3103562,333387,3105150,331800,3105150,325437xem3114675,1587l3113087,0,3106737,0,3105150,1587,3105150,7950,3106737,9525,3113087,9525,3114675,7950,3114675,1587xem3124200,325437l3122612,323862,3116262,323862,3114675,325437,3114675,331800,3116262,333387,3122612,333387,3124200,331800,3124200,325437xem3133725,1587l3132137,0,3125787,0,3124200,1587,3124200,7950,3125787,9525,3132137,9525,3133725,7950,3133725,1587xem3143250,325437l3141662,323862,3135312,323862,3133725,325437,3133725,331800,3135312,333387,3141662,333387,3143250,331800,3143250,325437xem3152775,1587l3151187,0,3144837,0,3143250,1587,3143250,7950,3144837,9525,3151187,9525,3152775,7950,3152775,1587xem3162300,325437l3160712,323862,3154362,323862,3152775,325437,3152775,331800,3154362,333387,3160712,333387,3162300,331800,3162300,325437xem3171825,1587l3170237,0,3163887,0,3162300,1587,3162300,7950,3163887,9525,3170237,9525,3171825,7950,3171825,1587xem3181350,325437l3179762,323862,3173412,323862,3171825,325437,3171825,331800,3173412,333387,3179762,333387,3181350,331800,3181350,325437xem3190875,1587l3189287,0,3182937,0,3181350,1587,3181350,7950,3182937,9525,3189287,9525,3190875,7950,3190875,1587xem3200400,325437l3198812,323862,3192462,323862,3190875,325437,3190875,331800,3192462,333387,3198812,333387,3200400,331800,3200400,325437xem3209925,1587l3208337,0,3201987,0,3200400,1587,3200400,7950,3201987,9525,3208337,9525,3209925,7950,3209925,1587xem3219450,325437l3217862,323862,3211512,323862,3209925,325437,3209925,331800,3211512,333387,3217862,333387,3219450,331800,3219450,325437xem3228975,1587l3227387,0,3221037,0,3219450,1587,3219450,7950,3221037,9525,3227387,9525,3228975,7950,3228975,1587xem3238500,325437l3236912,323862,3230562,323862,3228975,325437,3228975,331800,3230562,333387,3236912,333387,3238500,331800,3238500,325437xem3248025,1587l3246437,0,3240087,0,3238500,1587,3238500,7950,3240087,9525,3246437,9525,3248025,7950,3248025,1587xem3257550,325437l3255962,323862,3249612,323862,3248025,325437,3248025,331800,3249612,333387,3255962,333387,3257550,331800,3257550,325437xem3267075,1587l3265487,0,3259137,0,3257550,1587,3257550,7950,3259137,9525,3265487,9525,3267075,7950,3267075,1587xem3276600,325437l3275012,323862,3268662,323862,3267075,325437,3267075,331800,3268662,333387,3275012,333387,3276600,331800,3276600,325437xem3286125,1587l3284537,0,3278187,0,3276600,1587,3276600,7950,3278187,9525,3284537,9525,3286125,7950,3286125,1587xem3295650,325437l3294062,323862,3287712,323862,3286125,325437,3286125,331800,3287712,333387,3294062,333387,3295650,331800,3295650,325437xem3305175,1587l3303587,0,3297237,0,3295650,1587,3295650,7950,3297237,9525,3303587,9525,3305175,7950,3305175,1587xem3314700,325437l3313112,323862,3306762,323862,3305175,325437,3305175,331800,3306762,333387,3313112,333387,3314700,331800,3314700,325437xem3324225,1587l3322637,0,3316287,0,3314700,1587,3314700,7950,3316287,9525,3322637,9525,3324225,7950,3324225,1587xem3333750,325437l3332162,323862,3325812,323862,3324225,325437,3324225,331800,3325812,333387,3332162,333387,3333750,331800,3333750,325437xem3343275,1587l3341687,0,3335337,0,3333750,1587,3333750,7950,3335337,9525,3341687,9525,3343275,7950,3343275,1587xem3352800,325437l3351212,323862,3344862,323862,3343275,325437,3343275,331800,3344862,333387,3351212,333387,3352800,331800,3352800,325437xem3362325,1587l3360737,0,3354387,0,3352800,1587,3352800,7950,3354387,9525,3360737,9525,3362325,7950,3362325,1587xem3371850,325437l3370262,323862,3363912,323862,3362325,325437,3362325,331800,3363912,333387,3370262,333387,3371850,331800,3371850,325437xem3381375,1587l3379787,0,3373437,0,3371850,1587,3371850,7950,3373437,9525,3379787,9525,3381375,7950,3381375,1587xem3390900,325437l3389312,323862,3382962,323862,3381375,325437,3381375,331800,3382962,333387,3389312,333387,3390900,331800,3390900,325437xem3400425,1587l3398837,0,3392487,0,3390900,1587,3390900,7950,3392487,9525,3398837,9525,3400425,7950,3400425,1587xem3409950,325437l3408362,323862,3402012,323862,3400425,325437,3400425,331800,3402012,333387,3408362,333387,3409950,331800,3409950,325437xem3419475,1587l3417887,0,3411537,0,3409950,1587,3409950,7950,3411537,9525,3417887,9525,3419475,7950,3419475,1587xem3429000,325437l3427412,323862,3421062,323862,3419475,325437,3419475,331800,3421062,333387,3427412,333387,3429000,331800,3429000,325437xem3438525,1587l3436937,0,3430587,0,3429000,1587,3429000,7950,3430587,9525,3436937,9525,3438525,7950,3438525,1587xem3448050,325437l3446462,323862,3440112,323862,3438525,325437,3438525,331800,3440112,333387,3446462,333387,3448050,331800,3448050,325437xem3457575,1587l3455987,0,3449637,0,3448050,1587,3448050,7950,3449637,9525,3455987,9525,3457575,7950,3457575,1587xem3467100,325437l3465512,323862,3459162,323862,3457575,325437,3457575,331800,3459162,333387,3465512,333387,3467100,331800,3467100,325437xem3476625,1587l3475037,0,3468687,0,3467100,1587,3467100,7950,3468687,9525,3475037,9525,3476625,7950,3476625,1587xem3486150,325437l3484562,323862,3478212,323862,3476625,325437,3476625,331800,3478212,333387,3484562,333387,3486150,331800,3486150,325437xem3495675,1587l3494087,0,3487737,0,3486150,1587,3486150,7950,3487737,9525,3494087,9525,3495675,7950,3495675,1587xem3505200,325437l3503612,323862,3497262,323862,3495675,325437,3495675,331800,3497262,333387,3503612,333387,3505200,331800,3505200,325437xem3514725,1587l3513137,0,3506787,0,3505200,1587,3505200,7950,3506787,9525,3513137,9525,3514725,7950,3514725,1587xem3524250,325437l3522662,323862,3516312,323862,3514725,325437,3514725,331800,3516312,333387,3522662,333387,3524250,331800,3524250,325437xem3533775,1587l3532187,0,3525837,0,3524250,1587,3524250,7950,3525837,9525,3532187,9525,3533775,7950,3533775,1587xem3543300,325437l3541712,323862,3535362,323862,3533775,325437,3533775,331800,3535362,333387,3541712,333387,3543300,331800,3543300,325437xem3552825,1587l3551237,0,3544887,0,3543300,1587,3543300,7950,3544887,9525,3551237,9525,3552825,7950,3552825,1587xem3562350,325437l3560762,323862,3554412,323862,3552825,325437,3552825,331800,3554412,333387,3560762,333387,3562350,331800,3562350,325437xem3571875,1587l3570287,0,3563937,0,3562350,1587,3562350,7950,3563937,9525,3570287,9525,3571875,7950,3571875,1587xem3581400,325437l3579812,323862,3573462,323862,3571875,325437,3571875,331800,3573462,333387,3579812,333387,3581400,331800,3581400,325437xem3590925,1587l3589337,0,3582987,0,3581400,1587,3581400,7950,3582987,9525,3589337,9525,3590925,7950,3590925,1587xem3600450,325437l3598862,323862,3592512,323862,3590925,325437,3590925,331800,3592512,333387,3598862,333387,3600450,331800,3600450,325437xem3609975,1587l3608387,0,3602037,0,3600450,1587,3600450,7950,3602037,9525,3608387,9525,3609975,7950,3609975,1587xem3619500,325437l3617912,323862,3611562,323862,3609975,325437,3609975,331800,3611562,333387,3617912,333387,3619500,331800,3619500,325437xem3629025,1587l3627437,0,3621087,0,3619500,1587,3619500,7950,3621087,9525,3627437,9525,3629025,7950,3629025,1587xem3638550,325437l3636962,323862,3630612,323862,3629025,325437,3629025,331800,3630612,333387,3636962,333387,3638550,331800,3638550,325437xem3648075,1587l3646487,0,3640137,0,3638550,1587,3638550,7950,3640137,9525,3646487,9525,3648075,7950,3648075,1587xem3657600,325437l3656012,323862,3649662,323862,3648075,325437,3648075,331800,3649662,333387,3656012,333387,3657600,331800,3657600,325437xem3667125,1587l3665537,0,3659187,0,3657600,1587,3657600,7950,3659187,9525,3665537,9525,3667125,7950,3667125,1587xem3676650,325437l3675062,323862,3668712,323862,3667125,325437,3667125,331800,3668712,333387,3675062,333387,3676650,331800,3676650,325437xem3686175,1587l3684587,0,3678237,0,3676650,1587,3676650,7950,3678237,9525,3684587,9525,3686175,7950,3686175,1587xem3695700,325437l3694112,323862,3687762,323862,3686175,325437,3686175,331800,3687762,333387,3694112,333387,3695700,331800,3695700,325437xem3705225,1587l3703637,0,3697287,0,3695700,1587,3695700,7950,3697287,9525,3703637,9525,3705225,7950,3705225,1587xem3714750,325437l3713162,323862,3706812,323862,3705225,325437,3705225,331800,3706812,333387,3713162,333387,3714750,331800,3714750,325437xem3724275,1587l3722687,0,3716337,0,3714750,1587,3714750,7950,3716337,9525,3722687,9525,3724275,7950,3724275,1587xem3733800,325437l3732212,323862,3725862,323862,3724275,325437,3724275,331800,3725862,333387,3732212,333387,3733800,331800,3733800,325437xem3743325,1587l3741737,0,3735387,0,3733800,1587,3733800,7950,3735387,9525,3741737,9525,3743325,7950,3743325,1587xem3752850,325437l3751262,323862,3744912,323862,3743325,325437,3743325,331800,3744912,333387,3751262,333387,3752850,331800,3752850,325437xem3762375,1587l3760787,0,3754437,0,3752850,1587,3752850,7950,3754437,9525,3760787,9525,3762375,7950,3762375,1587xem3771900,325437l3770312,323862,3763962,323862,3762375,325437,3762375,331800,3763962,333387,3770312,333387,3771900,331800,3771900,325437xem3781425,1587l3779837,0,3773487,0,3771900,1587,3771900,7950,3773487,9525,3779837,9525,3781425,7950,3781425,1587xem3790950,325437l3789362,323862,3783012,323862,3781425,325437,3781425,331800,3783012,333387,3789362,333387,3790950,331800,3790950,325437xem3800475,1587l3798887,0,3792537,0,3790950,1587,3790950,7950,3792537,9525,3798887,9525,3800475,7950,3800475,1587xem3810000,325437l3808412,323862,3802062,323862,3800475,325437,3800475,331800,3802062,333387,3808412,333387,3810000,331800,3810000,325437xem3819525,1587l3817937,0,3811587,0,3810000,1587,3810000,7950,3811587,9525,3817937,9525,3819525,7950,3819525,1587xem3829050,325437l3827462,323862,3821112,323862,3819525,325437,3819525,331800,3821112,333387,3827462,333387,3829050,331800,3829050,325437xem3838575,1587l3836987,0,3830637,0,3829050,1587,3829050,7950,3830637,9525,3836987,9525,3838575,7950,3838575,1587xem3848100,325437l3846512,323862,3840162,323862,3838575,325437,3838575,331800,3840162,333387,3846512,333387,3848100,331800,3848100,325437xem3857625,1587l3856037,0,3849687,0,3848100,1587,3848100,7950,3849687,9525,3856037,9525,3857625,7950,3857625,1587xem3867150,325437l3865562,323862,3859212,323862,3857625,325437,3857625,331800,3859212,333387,3865562,333387,3867150,331800,3867150,325437xem3876675,1587l3875087,0,3868737,0,3867150,1587,3867150,7950,3868737,9525,3875087,9525,3876675,7950,3876675,1587xem3886200,325437l3884612,323862,3878262,323862,3876675,325437,3876675,331800,3878262,333387,3884612,333387,3886200,331800,3886200,325437xem3895725,1587l3894137,0,3887787,0,3886200,1587,3886200,7950,3887787,9525,3894137,9525,3895725,7950,3895725,1587xem3905250,325437l3903662,323862,3897312,323862,3895725,325437,3895725,331800,3897312,333387,3903662,333387,3905250,331800,3905250,325437xem3914775,1587l3913187,0,3906837,0,3905250,1587,3905250,7950,3906837,9525,3913187,9525,3914775,7950,3914775,1587xem3924300,325437l3922712,323862,3916362,323862,3914775,325437,3914775,331800,3916362,333387,3922712,333387,3924300,331800,3924300,325437xem3933825,1587l3932237,0,3925887,0,3924300,1587,3924300,7950,3925887,9525,3932237,9525,3933825,7950,3933825,1587xem3943350,325437l3941762,323862,3935412,323862,3933825,325437,3933825,331800,3935412,333387,3941762,333387,3943350,331800,3943350,325437xem3952875,1587l3951287,0,3944937,0,3943350,1587,3943350,7950,3944937,9525,3951287,9525,3952875,7950,3952875,1587xem3962400,325437l3960812,323862,3954462,323862,3952875,325437,3952875,331800,3954462,333387,3960812,333387,3962400,331800,3962400,325437xem3971925,1587l3970337,0,3963987,0,3962400,1587,3962400,7950,3963987,9525,3970337,9525,3971925,7950,3971925,1587xem3981450,325437l3979862,323862,3973512,323862,3971925,325437,3971925,331800,3973512,333387,3979862,333387,3981450,331800,3981450,325437xem3990975,1587l3989387,0,3983037,0,3981450,1587,3981450,7950,3983037,9525,3989387,9525,3990975,7950,3990975,1587xem4000500,325437l3998912,323862,3992562,323862,3990975,325437,3990975,331800,3992562,333387,3998912,333387,4000500,331800,4000500,325437xem4010025,1587l4008437,0,4002087,0,4000500,1587,4000500,7950,4002087,9525,4008437,9525,4010025,7950,4010025,1587xem4019550,325437l4017962,323862,4011612,323862,4010025,325437,4010025,331800,4011612,333387,4017962,333387,4019550,331800,4019550,325437xem4029075,1587l4027487,0,4021137,0,4019550,1587,4019550,7950,4021137,9525,4027487,9525,4029075,7950,4029075,1587xem4038600,325437l4037012,323862,4030662,323862,4029075,325437,4029075,331800,4030662,333387,4037012,333387,4038600,331800,4038600,325437xem4048125,1587l4046537,0,4040187,0,4038600,1587,4038600,7950,4040187,9525,4046537,9525,4048125,7950,4048125,1587xem4057650,325437l4056062,323862,4049712,323862,4048125,325437,4048125,331800,4049712,333387,4056062,333387,4057650,331800,4057650,325437xem4067175,1587l4065587,0,4059237,0,4057650,1587,4057650,7950,4059237,9525,4065587,9525,4067175,7950,4067175,1587xem4076700,325437l4075112,323862,4068762,323862,4067175,325437,4067175,331800,4068762,333387,4075112,333387,4076700,331800,4076700,325437xem4086225,1587l4084637,0,4078287,0,4076700,1587,4076700,7950,4078287,9525,4084637,9525,4086225,7950,4086225,1587xem4095750,325437l4094162,323862,4087812,323862,4086225,325437,4086225,331800,4087812,333387,4094162,333387,4095750,331800,4095750,325437xem4105275,1587l4103687,0,4097337,0,4095750,1587,4095750,7950,4097337,9525,4103687,9525,4105275,7950,4105275,1587xem4114800,325437l4113212,323862,4106862,323862,4105275,325437,4105275,331800,4106862,333387,4113212,333387,4114800,331800,4114800,325437xem4124325,1587l4122737,0,4116387,0,4114800,1587,4114800,7950,4116387,9525,4122737,9525,4124325,7950,4124325,1587xem4133850,325437l4132262,323862,4125912,323862,4124325,325437,4124325,331800,4125912,333387,4132262,333387,4133850,331800,4133850,325437xem4143375,1587l4141787,0,4135437,0,4133850,1587,4133850,7950,4135437,9525,4141787,9525,4143375,7950,4143375,1587xem4152900,325437l4151312,323862,4144962,323862,4143375,325437,4143375,331800,4144962,333387,4151312,333387,4152900,331800,4152900,325437xem4162425,1587l4160837,0,4154487,0,4152900,1587,4152900,7950,4154487,9525,4160837,9525,4162425,7950,4162425,1587xem4171950,325437l4170362,323862,4164012,323862,4162425,325437,4162425,331800,4164012,333387,4170362,333387,4171950,331800,4171950,325437xem4181475,1587l4179887,0,4173537,0,4171950,1587,4171950,7950,4173537,9525,4179887,9525,4181475,7950,4181475,1587xem4191000,325437l4189412,323862,4183062,323862,4181475,325437,4181475,331800,4183062,333387,4189412,333387,4191000,331800,4191000,325437xem4200525,1587l4198937,0,4192587,0,4191000,1587,4191000,7950,4192587,9525,4198937,9525,4200525,7950,4200525,1587xem4210050,325437l4208462,323862,4202112,323862,4200525,325437,4200525,331800,4202112,333387,4208462,333387,4210050,331800,4210050,325437xem4219575,1587l4217987,0,4211637,0,4210050,1587,4210050,7950,4211637,9525,4217987,9525,4219575,7950,4219575,1587xem4229100,325437l4227512,323862,4221162,323862,4219575,325437,4219575,331800,4221162,333387,4227512,333387,4229100,331800,4229100,325437xem4238625,1587l4237037,0,4230687,0,4229100,1587,4229100,7950,4230687,9525,4237037,9525,4238625,7950,4238625,1587xem4248150,325437l4246562,323862,4240212,323862,4238625,325437,4238625,331800,4240212,333387,4246562,333387,4248150,331800,4248150,325437xem4257675,1587l4256087,0,4249737,0,4248150,1587,4248150,7950,4249737,9525,4256087,9525,4257675,7950,4257675,1587xem4267200,325437l4265612,323862,4259262,323862,4257675,325437,4257675,331800,4259262,333387,4265612,333387,4267200,331800,4267200,325437xem4276725,1587l4275137,0,4268787,0,4267200,1587,4267200,7950,4268787,9525,4275137,9525,4276725,7950,4276725,1587xem4286250,325437l4284662,323862,4278312,323862,4276725,325437,4276725,331800,4278312,333387,4284662,333387,4286250,331800,4286250,325437xem4295775,1587l4294187,0,4287837,0,4286250,1587,4286250,7950,4287837,9525,4294187,9525,4295775,7950,4295775,1587xem4305300,325437l4303712,323862,4297362,323862,4295775,325437,4295775,331800,4297362,333387,4303712,333387,4305300,331800,4305300,325437xem4314825,1587l4313237,0,4306887,0,4305300,1587,4305300,7950,4306887,9525,4313237,9525,4314825,7950,4314825,1587xem4324350,325437l4322762,323862,4316412,323862,4314825,325437,4314825,331800,4316412,333387,4322762,333387,4324350,331800,4324350,325437xem4333875,1587l4332287,0,4325937,0,4324350,1587,4324350,7950,4325937,9525,4332287,9525,4333875,7950,4333875,1587xem4343400,325437l4341812,323862,4335462,323862,4333875,325437,4333875,331800,4335462,333387,4341812,333387,4343400,331800,4343400,325437xem4352925,1587l4351337,0,4344987,0,4343400,1587,4343400,7950,4344987,9525,4351337,9525,4352925,7950,4352925,1587xem4362450,325437l4360862,323862,4354512,323862,4352925,325437,4352925,331800,4354512,333387,4360862,333387,4362450,331800,4362450,325437xem4371975,1587l4370387,0,4364037,0,4362450,1587,4362450,7950,4364037,9525,4370387,9525,4371975,7950,4371975,1587xem4381500,325437l4379912,323862,4373562,323862,4371975,325437,4371975,331800,4373562,333387,4379912,333387,4381500,331800,4381500,325437xem4391025,1587l4389437,0,4383087,0,4381500,1587,4381500,7950,4383087,9525,4389437,9525,4391025,7950,4391025,1587xem4400550,325437l4398962,323862,4392612,323862,4391025,325437,4391025,331800,4392612,333387,4398962,333387,4400550,331800,4400550,325437xem4410075,1587l4408487,0,4402137,0,4400550,1587,4400550,7950,4402137,9525,4408487,9525,4410075,7950,4410075,1587xem4419600,325437l4418012,323862,4411662,323862,4410075,325437,4410075,331800,4411662,333387,4418012,333387,4419600,331800,4419600,325437xem4429125,1587l4427537,0,4421187,0,4419600,1587,4419600,7950,4421187,9525,4427537,9525,4429125,7950,4429125,1587xem4438650,325437l4437062,323862,4430712,323862,4429125,325437,4429125,331800,4430712,333387,4437062,333387,4438650,331800,4438650,325437xem4448175,1587l4446587,0,4440237,0,4438650,1587,4438650,7950,4440237,9525,4446587,9525,4448175,7950,4448175,1587xem4457700,325437l4456112,323862,4449762,323862,4448175,325437,4448175,331800,4449762,333387,4456112,333387,4457700,331800,4457700,325437xem4467225,1587l4465637,0,4459287,0,4457700,1587,4457700,7950,4459287,9525,4465637,9525,4467225,7950,4467225,1587xem4476750,325437l4475162,323862,4468812,323862,4467225,325437,4467225,331800,4468812,333387,4475162,333387,4476750,331800,4476750,325437xem4486275,1587l4484687,0,4478337,0,4476750,1587,4476750,7950,4478337,9525,4484687,9525,4486275,7950,4486275,1587xem4495800,325437l4494212,323862,4487862,323862,4486275,325437,4486275,331800,4487862,333387,4494212,333387,4495800,331800,4495800,325437xem4505325,1587l4503737,0,4497387,0,4495800,1587,4495800,7950,4497387,9525,4503737,9525,4505325,7950,4505325,1587xem4514850,325437l4513262,323862,4506912,323862,4505325,325437,4505325,331800,4506912,333387,4513262,333387,4514850,331800,4514850,325437xem4524375,1587l4522787,0,4516437,0,4514850,1587,4514850,7950,4516437,9525,4522787,9525,4524375,7950,4524375,1587xem4533900,325437l4532312,323862,4525962,323862,4524375,325437,4524375,331800,4525962,333387,4532312,333387,4533900,331800,4533900,325437xem4543425,1587l4541837,0,4535487,0,4533900,1587,4533900,7950,4535487,9525,4541837,9525,4543425,7950,4543425,1587xem4552950,325437l4551362,323862,4545012,323862,4543425,325437,4543425,331800,4545012,333387,4551362,333387,4552950,331800,4552950,325437xem4562475,1587l4560887,0,4554537,0,4552950,1587,4552950,7950,4554537,9525,4560887,9525,4562475,7950,4562475,1587xem4572000,325437l4570412,323862,4564062,323862,4562475,325437,4562475,331800,4564062,333387,4570412,333387,4572000,331800,4572000,325437xem4581525,1587l4579937,0,4573587,0,4572000,1587,4572000,7950,4573587,9525,4579937,9525,4581525,7950,4581525,1587xem4591050,325437l4589462,323862,4583112,323862,4581525,325437,4581525,331800,4583112,333387,4589462,333387,4591050,331800,4591050,325437xem4600575,1587l4598987,0,4592637,0,4591050,1587,4591050,7950,4592637,9525,4598987,9525,4600575,7950,4600575,1587xem4610100,325437l4608512,323862,4602162,323862,4600575,325437,4600575,331800,4602162,333387,4608512,333387,4610100,331800,4610100,325437xem4619625,1587l4618037,0,4611687,0,4610100,1587,4610100,7950,4611687,9525,4618037,9525,4619625,7950,4619625,1587xem4629150,325437l4627562,323862,4621212,323862,4619625,325437,4619625,331800,4621212,333387,4627562,333387,4629150,331800,4629150,325437xem4638675,1587l4637087,0,4630737,0,4629150,1587,4629150,7950,4630737,9525,4637087,9525,4638675,7950,4638675,1587xem4648200,325437l4646612,323862,4640262,323862,4638675,325437,4638675,331800,4640262,333387,4646612,333387,4648200,331800,4648200,325437xem4657725,1587l4656137,0,4649787,0,4648200,1587,4648200,7950,4649787,9525,4656137,9525,4657725,7950,4657725,1587xem4667250,325437l4665662,323862,4659312,323862,4657725,325437,4657725,331800,4659312,333387,4665662,333387,4667250,331800,4667250,325437xem4676775,1587l4675187,0,4668837,0,4667250,1587,4667250,7950,4668837,9525,4675187,9525,4676775,7950,4676775,1587xem4686300,325437l4684712,323862,4678362,323862,4676775,325437,4676775,331800,4678362,333387,4684712,333387,4686300,331800,4686300,325437xem4695825,1587l4694237,0,4687887,0,4686300,1587,4686300,7950,4687887,9525,4694237,9525,4695825,7950,4695825,1587xem4705350,325437l4703762,323862,4697412,323862,4695825,325437,4695825,331800,4697412,333387,4703762,333387,4705350,331800,4705350,325437xem4714875,1587l4713287,0,4706937,0,4705350,1587,4705350,7950,4706937,9525,4713287,9525,4714875,7950,4714875,1587xem4724400,325437l4722812,323862,4716462,323862,4714875,325437,4714875,331800,4716462,333387,4722812,333387,4724400,331800,4724400,325437xem4733925,1587l4732337,0,4725987,0,4724400,1587,4724400,7950,4725987,9525,4732337,9525,4733925,7950,4733925,1587xem4743450,325437l4741862,323862,4735512,323862,4733925,325437,4733925,331800,4735512,333387,4741862,333387,4743450,331800,4743450,325437xem4752975,1587l4751387,0,4745037,0,4743450,1587,4743450,7950,4745037,9525,4751387,9525,4752975,7950,4752975,1587xem4762500,325437l4760912,323862,4754562,323862,4752975,325437,4752975,331800,4754562,333387,4760912,333387,4762500,331800,4762500,325437xem4772025,1587l4770437,0,4764087,0,4762500,1587,4762500,7950,4764087,9525,4770437,9525,4772025,7950,4772025,1587xem4781550,325437l4779962,323862,4773612,323862,4772025,325437,4772025,331800,4773612,333387,4779962,333387,4781550,331800,4781550,325437xem4791075,1587l4789487,0,4783137,0,4781550,1587,4781550,7950,4783137,9525,4789487,9525,4791075,7950,4791075,1587xem4800600,325437l4799012,323862,4792662,323862,4791075,325437,4791075,331800,4792662,333387,4799012,333387,4800600,331800,4800600,325437xem4810125,1587l4808537,0,4802187,0,4800600,1587,4800600,7950,4802187,9525,4808537,9525,4810125,7950,4810125,1587xem4819650,325437l4818062,323862,4811712,323862,4810125,325437,4810125,331800,4811712,333387,4818062,333387,4819650,331800,4819650,325437xem4829175,1587l4827587,0,4821237,0,4819650,1587,4819650,7950,4821237,9525,4827587,9525,4829175,7950,4829175,1587xem4838700,325437l4837112,323862,4830762,323862,4829175,325437,4829175,331800,4830762,333387,4837112,333387,4838700,331800,4838700,325437xem4848225,1587l4846637,0,4840287,0,4838700,1587,4838700,7950,4840287,9525,4846637,9525,4848225,7950,4848225,1587xem4857750,325437l4856162,323862,4849812,323862,4848225,325437,4848225,331800,4849812,333387,4856162,333387,4857750,331800,4857750,325437xem4867275,1587l4865687,0,4859337,0,4857750,1587,4857750,7950,4859337,9525,4865687,9525,4867275,7950,4867275,1587xem4876800,325437l4875212,323862,4868862,323862,4867275,325437,4867275,331800,4868862,333387,4875212,333387,4876800,331800,4876800,325437xem4886325,1587l4884737,0,4878387,0,4876800,1587,4876800,7950,4878387,9525,4884737,9525,4886325,7950,4886325,1587xem4895850,325437l4894262,323862,4887912,323862,4886325,325437,4886325,331800,4887912,333387,4894262,333387,4895850,331800,4895850,325437xem4905375,1587l4903787,0,4897437,0,4895850,1587,4895850,7950,4897437,9525,4903787,9525,4905375,7950,4905375,1587xem4914900,325437l4913312,323862,4906962,323862,4905375,325437,4905375,331800,4906962,333387,4913312,333387,4914900,331800,4914900,325437xem4924425,1587l4922837,0,4916487,0,4914900,1587,4914900,7950,4916487,9525,4922837,9525,4924425,7950,4924425,1587xem4933950,325437l4932362,323862,4926012,323862,4924425,325437,4924425,331800,4926012,333387,4932362,333387,4933950,331800,4933950,325437xem4943475,1587l4941887,0,4935537,0,4933950,1587,4933950,7950,4935537,9525,4941887,9525,4943475,7950,4943475,1587xem4953000,325437l4951412,323862,4945062,323862,4943475,325437,4943475,331800,4945062,333387,4951412,333387,4953000,331800,4953000,325437xem4962525,1587l4960937,0,4954587,0,4953000,1587,4953000,7950,4954587,9525,4960937,9525,4962525,7950,4962525,1587xem4972050,325437l4970462,323862,4964112,323862,4962525,325437,4962525,331800,4964112,333387,4970462,333387,4972050,331800,4972050,325437xem4981575,1587l4979987,0,4973637,0,4972050,1587,4972050,7950,4973637,9525,4979987,9525,4981575,7950,4981575,1587xem4991100,325437l4989512,323862,4983162,323862,4981575,325437,4981575,331800,4983162,333387,4989512,333387,4991100,331800,4991100,325437xem5000625,1587l4999037,0,4992687,0,4991100,1587,4991100,7950,4992687,9525,4999037,9525,5000625,7950,5000625,1587xem5010150,325437l5008562,323862,5002212,323862,5000625,325437,5000625,331800,5002212,333387,5008562,333387,5010150,331800,5010150,325437xem5019675,1587l5018087,0,5011737,0,5010150,1587,5010150,7950,5011737,9525,5018087,9525,5019675,7950,5019675,1587xem5029200,325437l5027612,323862,5021262,323862,5019675,325437,5019675,331800,5021262,333387,5027612,333387,5029200,331800,5029200,325437xem5048250,325437l5046662,323862,5040312,323862,5038725,325437,5038725,331800,5040312,333387,5046662,333387,5048250,331800,5048250,325437xem5048250,306400l5046662,304812,5040312,304812,5038725,306400,5038725,312750,5040312,314337,5046662,314337,5048250,312750,5048250,306400xem5048250,287350l5046662,285762,5040312,285762,5038725,287350,5038725,293700,5040312,295287,5046662,295287,5048250,293700,5048250,287350xem5048250,268300l5046662,266712,5040312,266712,5038725,268300,5038725,274650,5040312,276237,5046662,276237,5048250,274650,5048250,268300xem5048250,249250l5046662,247662,5040312,247662,5038725,249250,5038725,255587,5040312,257187,5046662,257187,5048250,255587,5048250,249250xem5048250,230200l5046662,228612,5040312,228612,5038725,230200,5038725,236550,5040312,238137,5046662,238137,5048250,236550,5048250,230200xem5048250,211137l5046662,209562,5040312,209562,5038725,211137,5038725,217500,5040312,219087,5046662,219087,5048250,217500,5048250,211137xem5048250,192100l5046662,190512,5040312,190512,5038725,192100,5038725,198450,5040312,200037,5046662,200037,5048250,198450,5048250,192100xem5048250,173037l5046662,171462,5040312,171462,5038725,173037,5038725,179400,5040312,180987,5046662,180987,5048250,179400,5048250,173037xem5048250,153987l5046662,152400,5040312,152400,5038725,153987,5038725,160350,5040312,161925,5046662,161925,5048250,160350,5048250,153987xem5048250,134937l5046662,133350,5040312,133350,5038725,134937,5038725,141287,5040312,142875,5046662,142875,5048250,141287,5048250,134937xem5048250,115887l5046662,114300,5040312,114300,5038725,115887,5038725,122250,5040312,123825,5046662,123825,5048250,122250,5048250,115887xem5048250,96837l5046662,95250,5040312,95250,5038725,96837,5038725,103187,5040312,104775,5046662,104775,5048250,103187,5048250,96837xem5048250,77800l5046662,76200,5040312,76200,5038725,77800,5038725,84137,5040312,85725,5046662,85725,5048250,84137,5048250,77800xem5048250,58750l5046662,57150,5040312,57150,5038725,58750,5038725,65087,5040312,66675,5046662,66675,5048250,65087,5048250,58750xem5048250,39687l5046662,38100,5040312,38100,5038725,39687,5038725,46037,5040312,47625,5046662,47625,5048250,46037,5048250,39687xem5048250,20637l5046662,19050,5040312,19050,5038725,20637,5038725,26987,5040312,28575,5046662,28575,5048250,26987,5048250,20637xem5048250,1587l5046662,0,5040312,0,5038725,1587,5037137,0,5030787,0,5029200,1587,5029200,7950,5030787,9525,5037137,9525,5038725,7950,5040312,9525,5046662,9525,5048250,7950,5048250,1587xe">
                  <v:fill on="t" focussize="0,0"/>
                  <v:stroke on="f"/>
                  <v:imagedata o:title=""/>
                  <o:lock v:ext="edit" aspectratio="f"/>
                  <v:textbox inset="0mm,0mm,0mm,0mm"/>
                </v:shape>
                <w10:wrap type="topAndBottom"/>
              </v:group>
            </w:pict>
          </mc:Fallback>
        </mc:AlternateContent>
      </w:r>
    </w:p>
    <w:p w14:paraId="0D7116CC">
      <w:pPr>
        <w:pStyle w:val="7"/>
        <w:spacing w:before="137" w:line="307" w:lineRule="auto"/>
        <w:ind w:left="1197" w:right="1199"/>
        <w:jc w:val="both"/>
      </w:pPr>
      <w:r>
        <w:t>En el punto cinco</w:t>
      </w:r>
      <w:r>
        <w:rPr>
          <w:spacing w:val="40"/>
        </w:rPr>
        <w:t xml:space="preserve"> </w:t>
      </w:r>
      <w:r>
        <w:t>solicitan generar las medidas necesarias que resuelvan las solicitudes detalladas del usuario, especificadas en el avance anterior.</w:t>
      </w:r>
      <w:r>
        <w:rPr>
          <w:spacing w:val="40"/>
        </w:rPr>
        <w:t xml:space="preserve"> </w:t>
      </w:r>
      <w:r>
        <w:t>Para esto se hace una Tabla (Measures)</w:t>
      </w:r>
      <w:r>
        <w:rPr>
          <w:spacing w:val="40"/>
        </w:rPr>
        <w:t xml:space="preserve"> </w:t>
      </w:r>
      <w:r>
        <w:t>con</w:t>
      </w:r>
      <w:r>
        <w:rPr>
          <w:spacing w:val="-11"/>
        </w:rPr>
        <w:t xml:space="preserve"> </w:t>
      </w:r>
      <w:r>
        <w:t>las</w:t>
      </w:r>
      <w:r>
        <w:rPr>
          <w:spacing w:val="-11"/>
        </w:rPr>
        <w:t xml:space="preserve"> </w:t>
      </w:r>
      <w:r>
        <w:t>medidas</w:t>
      </w:r>
      <w:r>
        <w:rPr>
          <w:spacing w:val="-11"/>
        </w:rPr>
        <w:t xml:space="preserve"> </w:t>
      </w:r>
      <w:r>
        <w:t>organizadas</w:t>
      </w:r>
      <w:r>
        <w:rPr>
          <w:spacing w:val="-11"/>
        </w:rPr>
        <w:t xml:space="preserve"> </w:t>
      </w:r>
      <w:r>
        <w:t>en</w:t>
      </w:r>
      <w:r>
        <w:rPr>
          <w:spacing w:val="-11"/>
        </w:rPr>
        <w:t xml:space="preserve"> </w:t>
      </w:r>
      <w:r>
        <w:t>5</w:t>
      </w:r>
      <w:r>
        <w:rPr>
          <w:spacing w:val="-11"/>
        </w:rPr>
        <w:t xml:space="preserve"> </w:t>
      </w:r>
      <w:r>
        <w:t>carpetas;</w:t>
      </w:r>
      <w:r>
        <w:rPr>
          <w:spacing w:val="-11"/>
        </w:rPr>
        <w:t xml:space="preserve"> </w:t>
      </w:r>
      <w:r>
        <w:t>COGS,</w:t>
      </w:r>
      <w:r>
        <w:rPr>
          <w:spacing w:val="-11"/>
        </w:rPr>
        <w:t xml:space="preserve"> </w:t>
      </w:r>
      <w:r>
        <w:t>ORC,</w:t>
      </w:r>
      <w:r>
        <w:rPr>
          <w:spacing w:val="-11"/>
        </w:rPr>
        <w:t xml:space="preserve"> </w:t>
      </w:r>
      <w:r>
        <w:t>Profit,</w:t>
      </w:r>
      <w:r>
        <w:rPr>
          <w:spacing w:val="-11"/>
        </w:rPr>
        <w:t xml:space="preserve"> </w:t>
      </w:r>
      <w:r>
        <w:t>Sails</w:t>
      </w:r>
      <w:r>
        <w:rPr>
          <w:spacing w:val="-11"/>
        </w:rPr>
        <w:t xml:space="preserve"> </w:t>
      </w:r>
      <w:r>
        <w:t>y</w:t>
      </w:r>
      <w:r>
        <w:rPr>
          <w:spacing w:val="-11"/>
        </w:rPr>
        <w:t xml:space="preserve"> </w:t>
      </w:r>
      <w:r>
        <w:t>Totals.</w:t>
      </w:r>
    </w:p>
    <w:p w14:paraId="6B0AE86B">
      <w:pPr>
        <w:pStyle w:val="7"/>
        <w:spacing w:before="8"/>
        <w:rPr>
          <w:sz w:val="12"/>
        </w:rPr>
      </w:pPr>
      <w:r>
        <w:drawing>
          <wp:anchor distT="0" distB="0" distL="0" distR="0" simplePos="0" relativeHeight="251682816" behindDoc="1" locked="0" layoutInCell="1" allowOverlap="1">
            <wp:simplePos x="0" y="0"/>
            <wp:positionH relativeFrom="page">
              <wp:posOffset>3056890</wp:posOffset>
            </wp:positionH>
            <wp:positionV relativeFrom="paragraph">
              <wp:posOffset>109220</wp:posOffset>
            </wp:positionV>
            <wp:extent cx="1781175" cy="1476375"/>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34" cstate="print"/>
                    <a:stretch>
                      <a:fillRect/>
                    </a:stretch>
                  </pic:blipFill>
                  <pic:spPr>
                    <a:xfrm>
                      <a:off x="0" y="0"/>
                      <a:ext cx="1781175" cy="1476375"/>
                    </a:xfrm>
                    <a:prstGeom prst="rect">
                      <a:avLst/>
                    </a:prstGeom>
                  </pic:spPr>
                </pic:pic>
              </a:graphicData>
            </a:graphic>
          </wp:anchor>
        </w:drawing>
      </w:r>
    </w:p>
    <w:p w14:paraId="50CD454C">
      <w:pPr>
        <w:pStyle w:val="7"/>
        <w:spacing w:before="76"/>
      </w:pPr>
    </w:p>
    <w:p w14:paraId="3D9F4D0F">
      <w:pPr>
        <w:pStyle w:val="7"/>
        <w:ind w:left="1197"/>
        <w:jc w:val="both"/>
      </w:pPr>
    </w:p>
    <w:p w14:paraId="63539D9C">
      <w:pPr>
        <w:pStyle w:val="7"/>
        <w:spacing w:before="11"/>
        <w:rPr>
          <w:sz w:val="20"/>
        </w:rPr>
      </w:pPr>
      <w:r>
        <mc:AlternateContent>
          <mc:Choice Requires="wpg">
            <w:drawing>
              <wp:anchor distT="0" distB="0" distL="0" distR="0" simplePos="0" relativeHeight="251683840" behindDoc="1" locked="0" layoutInCell="1" allowOverlap="1">
                <wp:simplePos x="0" y="0"/>
                <wp:positionH relativeFrom="page">
                  <wp:posOffset>899795</wp:posOffset>
                </wp:positionH>
                <wp:positionV relativeFrom="paragraph">
                  <wp:posOffset>170180</wp:posOffset>
                </wp:positionV>
                <wp:extent cx="2038350" cy="257175"/>
                <wp:effectExtent l="0" t="0" r="0" b="0"/>
                <wp:wrapTopAndBottom/>
                <wp:docPr id="68" name="Group 68"/>
                <wp:cNvGraphicFramePr/>
                <a:graphic xmlns:a="http://schemas.openxmlformats.org/drawingml/2006/main">
                  <a:graphicData uri="http://schemas.microsoft.com/office/word/2010/wordprocessingGroup">
                    <wpg:wgp>
                      <wpg:cNvGrpSpPr/>
                      <wpg:grpSpPr>
                        <a:xfrm>
                          <a:off x="0" y="0"/>
                          <a:ext cx="2038350" cy="257175"/>
                          <a:chOff x="0" y="0"/>
                          <a:chExt cx="2038350" cy="257175"/>
                        </a:xfrm>
                      </wpg:grpSpPr>
                      <pic:pic xmlns:pic="http://schemas.openxmlformats.org/drawingml/2006/picture">
                        <pic:nvPicPr>
                          <pic:cNvPr id="69" name="Image 69"/>
                          <pic:cNvPicPr/>
                        </pic:nvPicPr>
                        <pic:blipFill>
                          <a:blip r:embed="rId35" cstate="print"/>
                          <a:stretch>
                            <a:fillRect/>
                          </a:stretch>
                        </pic:blipFill>
                        <pic:spPr>
                          <a:xfrm>
                            <a:off x="33073" y="72798"/>
                            <a:ext cx="1966315" cy="144575"/>
                          </a:xfrm>
                          <a:prstGeom prst="rect">
                            <a:avLst/>
                          </a:prstGeom>
                        </pic:spPr>
                      </pic:pic>
                      <wps:wsp>
                        <wps:cNvPr id="70" name="Graphic 70"/>
                        <wps:cNvSpPr/>
                        <wps:spPr>
                          <a:xfrm>
                            <a:off x="-1" y="0"/>
                            <a:ext cx="2038350" cy="257810"/>
                          </a:xfrm>
                          <a:custGeom>
                            <a:avLst/>
                            <a:gdLst/>
                            <a:ahLst/>
                            <a:cxnLst/>
                            <a:rect l="l" t="t" r="r" b="b"/>
                            <a:pathLst>
                              <a:path w="2038350" h="257810">
                                <a:moveTo>
                                  <a:pt x="9525" y="230200"/>
                                </a:moveTo>
                                <a:lnTo>
                                  <a:pt x="7937" y="228612"/>
                                </a:lnTo>
                                <a:lnTo>
                                  <a:pt x="1587" y="228612"/>
                                </a:lnTo>
                                <a:lnTo>
                                  <a:pt x="0" y="230200"/>
                                </a:lnTo>
                                <a:lnTo>
                                  <a:pt x="0" y="236550"/>
                                </a:lnTo>
                                <a:lnTo>
                                  <a:pt x="1587" y="238137"/>
                                </a:lnTo>
                                <a:lnTo>
                                  <a:pt x="7937" y="238137"/>
                                </a:lnTo>
                                <a:lnTo>
                                  <a:pt x="9525" y="236550"/>
                                </a:lnTo>
                                <a:lnTo>
                                  <a:pt x="9525" y="230200"/>
                                </a:lnTo>
                                <a:close/>
                              </a:path>
                              <a:path w="2038350" h="257810">
                                <a:moveTo>
                                  <a:pt x="9525" y="211150"/>
                                </a:moveTo>
                                <a:lnTo>
                                  <a:pt x="7937" y="209562"/>
                                </a:lnTo>
                                <a:lnTo>
                                  <a:pt x="1587" y="209562"/>
                                </a:lnTo>
                                <a:lnTo>
                                  <a:pt x="0" y="211150"/>
                                </a:lnTo>
                                <a:lnTo>
                                  <a:pt x="0" y="217487"/>
                                </a:lnTo>
                                <a:lnTo>
                                  <a:pt x="1587" y="219087"/>
                                </a:lnTo>
                                <a:lnTo>
                                  <a:pt x="7937" y="219087"/>
                                </a:lnTo>
                                <a:lnTo>
                                  <a:pt x="9525" y="217487"/>
                                </a:lnTo>
                                <a:lnTo>
                                  <a:pt x="9525" y="211150"/>
                                </a:lnTo>
                                <a:close/>
                              </a:path>
                              <a:path w="2038350" h="257810">
                                <a:moveTo>
                                  <a:pt x="9525" y="192100"/>
                                </a:moveTo>
                                <a:lnTo>
                                  <a:pt x="7937" y="190512"/>
                                </a:lnTo>
                                <a:lnTo>
                                  <a:pt x="1587" y="190512"/>
                                </a:lnTo>
                                <a:lnTo>
                                  <a:pt x="0" y="192100"/>
                                </a:lnTo>
                                <a:lnTo>
                                  <a:pt x="0" y="198450"/>
                                </a:lnTo>
                                <a:lnTo>
                                  <a:pt x="1587" y="200037"/>
                                </a:lnTo>
                                <a:lnTo>
                                  <a:pt x="7937" y="200037"/>
                                </a:lnTo>
                                <a:lnTo>
                                  <a:pt x="9525" y="198450"/>
                                </a:lnTo>
                                <a:lnTo>
                                  <a:pt x="9525" y="192100"/>
                                </a:lnTo>
                                <a:close/>
                              </a:path>
                              <a:path w="2038350" h="257810">
                                <a:moveTo>
                                  <a:pt x="9525" y="173037"/>
                                </a:moveTo>
                                <a:lnTo>
                                  <a:pt x="7937" y="171462"/>
                                </a:lnTo>
                                <a:lnTo>
                                  <a:pt x="1587" y="171462"/>
                                </a:lnTo>
                                <a:lnTo>
                                  <a:pt x="0" y="173037"/>
                                </a:lnTo>
                                <a:lnTo>
                                  <a:pt x="0" y="179400"/>
                                </a:lnTo>
                                <a:lnTo>
                                  <a:pt x="1587" y="180987"/>
                                </a:lnTo>
                                <a:lnTo>
                                  <a:pt x="7937" y="180987"/>
                                </a:lnTo>
                                <a:lnTo>
                                  <a:pt x="9525" y="179400"/>
                                </a:lnTo>
                                <a:lnTo>
                                  <a:pt x="9525" y="173037"/>
                                </a:lnTo>
                                <a:close/>
                              </a:path>
                              <a:path w="2038350" h="257810">
                                <a:moveTo>
                                  <a:pt x="9525" y="154000"/>
                                </a:moveTo>
                                <a:lnTo>
                                  <a:pt x="7937" y="152412"/>
                                </a:lnTo>
                                <a:lnTo>
                                  <a:pt x="1587" y="152412"/>
                                </a:lnTo>
                                <a:lnTo>
                                  <a:pt x="0" y="154000"/>
                                </a:lnTo>
                                <a:lnTo>
                                  <a:pt x="0" y="160350"/>
                                </a:lnTo>
                                <a:lnTo>
                                  <a:pt x="1587" y="161937"/>
                                </a:lnTo>
                                <a:lnTo>
                                  <a:pt x="7937" y="161937"/>
                                </a:lnTo>
                                <a:lnTo>
                                  <a:pt x="9525" y="160350"/>
                                </a:lnTo>
                                <a:lnTo>
                                  <a:pt x="9525" y="154000"/>
                                </a:lnTo>
                                <a:close/>
                              </a:path>
                              <a:path w="2038350" h="257810">
                                <a:moveTo>
                                  <a:pt x="9525" y="134937"/>
                                </a:moveTo>
                                <a:lnTo>
                                  <a:pt x="7937" y="133362"/>
                                </a:lnTo>
                                <a:lnTo>
                                  <a:pt x="1587" y="133362"/>
                                </a:lnTo>
                                <a:lnTo>
                                  <a:pt x="0" y="134937"/>
                                </a:lnTo>
                                <a:lnTo>
                                  <a:pt x="0" y="141300"/>
                                </a:lnTo>
                                <a:lnTo>
                                  <a:pt x="1587" y="142887"/>
                                </a:lnTo>
                                <a:lnTo>
                                  <a:pt x="7937" y="142887"/>
                                </a:lnTo>
                                <a:lnTo>
                                  <a:pt x="9525" y="141300"/>
                                </a:lnTo>
                                <a:lnTo>
                                  <a:pt x="9525" y="134937"/>
                                </a:lnTo>
                                <a:close/>
                              </a:path>
                              <a:path w="2038350" h="257810">
                                <a:moveTo>
                                  <a:pt x="9525" y="115887"/>
                                </a:moveTo>
                                <a:lnTo>
                                  <a:pt x="7937" y="114300"/>
                                </a:lnTo>
                                <a:lnTo>
                                  <a:pt x="1587" y="114300"/>
                                </a:lnTo>
                                <a:lnTo>
                                  <a:pt x="0" y="115887"/>
                                </a:lnTo>
                                <a:lnTo>
                                  <a:pt x="0" y="122250"/>
                                </a:lnTo>
                                <a:lnTo>
                                  <a:pt x="1587" y="123825"/>
                                </a:lnTo>
                                <a:lnTo>
                                  <a:pt x="7937" y="123825"/>
                                </a:lnTo>
                                <a:lnTo>
                                  <a:pt x="9525" y="122250"/>
                                </a:lnTo>
                                <a:lnTo>
                                  <a:pt x="9525" y="115887"/>
                                </a:lnTo>
                                <a:close/>
                              </a:path>
                              <a:path w="2038350" h="257810">
                                <a:moveTo>
                                  <a:pt x="9525" y="96837"/>
                                </a:moveTo>
                                <a:lnTo>
                                  <a:pt x="7937" y="95250"/>
                                </a:lnTo>
                                <a:lnTo>
                                  <a:pt x="1587" y="95250"/>
                                </a:lnTo>
                                <a:lnTo>
                                  <a:pt x="0" y="96837"/>
                                </a:lnTo>
                                <a:lnTo>
                                  <a:pt x="0" y="103187"/>
                                </a:lnTo>
                                <a:lnTo>
                                  <a:pt x="1587" y="104775"/>
                                </a:lnTo>
                                <a:lnTo>
                                  <a:pt x="7937" y="104775"/>
                                </a:lnTo>
                                <a:lnTo>
                                  <a:pt x="9525" y="103187"/>
                                </a:lnTo>
                                <a:lnTo>
                                  <a:pt x="9525" y="96837"/>
                                </a:lnTo>
                                <a:close/>
                              </a:path>
                              <a:path w="2038350" h="257810">
                                <a:moveTo>
                                  <a:pt x="9525" y="77787"/>
                                </a:moveTo>
                                <a:lnTo>
                                  <a:pt x="7937" y="76200"/>
                                </a:lnTo>
                                <a:lnTo>
                                  <a:pt x="1587" y="76200"/>
                                </a:lnTo>
                                <a:lnTo>
                                  <a:pt x="0" y="77787"/>
                                </a:lnTo>
                                <a:lnTo>
                                  <a:pt x="0" y="84150"/>
                                </a:lnTo>
                                <a:lnTo>
                                  <a:pt x="1587" y="85725"/>
                                </a:lnTo>
                                <a:lnTo>
                                  <a:pt x="7937" y="85725"/>
                                </a:lnTo>
                                <a:lnTo>
                                  <a:pt x="9525" y="84150"/>
                                </a:lnTo>
                                <a:lnTo>
                                  <a:pt x="9525" y="77787"/>
                                </a:lnTo>
                                <a:close/>
                              </a:path>
                              <a:path w="2038350" h="257810">
                                <a:moveTo>
                                  <a:pt x="9525" y="58737"/>
                                </a:moveTo>
                                <a:lnTo>
                                  <a:pt x="7937" y="57150"/>
                                </a:lnTo>
                                <a:lnTo>
                                  <a:pt x="1587" y="57150"/>
                                </a:lnTo>
                                <a:lnTo>
                                  <a:pt x="0" y="58737"/>
                                </a:lnTo>
                                <a:lnTo>
                                  <a:pt x="0" y="65087"/>
                                </a:lnTo>
                                <a:lnTo>
                                  <a:pt x="1587" y="66675"/>
                                </a:lnTo>
                                <a:lnTo>
                                  <a:pt x="7937" y="66675"/>
                                </a:lnTo>
                                <a:lnTo>
                                  <a:pt x="9525" y="65087"/>
                                </a:lnTo>
                                <a:lnTo>
                                  <a:pt x="9525" y="58737"/>
                                </a:lnTo>
                                <a:close/>
                              </a:path>
                              <a:path w="2038350" h="257810">
                                <a:moveTo>
                                  <a:pt x="9525" y="39700"/>
                                </a:moveTo>
                                <a:lnTo>
                                  <a:pt x="7937" y="38100"/>
                                </a:lnTo>
                                <a:lnTo>
                                  <a:pt x="1587" y="38100"/>
                                </a:lnTo>
                                <a:lnTo>
                                  <a:pt x="0" y="39700"/>
                                </a:lnTo>
                                <a:lnTo>
                                  <a:pt x="0" y="46037"/>
                                </a:lnTo>
                                <a:lnTo>
                                  <a:pt x="1587" y="47625"/>
                                </a:lnTo>
                                <a:lnTo>
                                  <a:pt x="7937" y="47625"/>
                                </a:lnTo>
                                <a:lnTo>
                                  <a:pt x="9525" y="46037"/>
                                </a:lnTo>
                                <a:lnTo>
                                  <a:pt x="9525" y="39700"/>
                                </a:lnTo>
                                <a:close/>
                              </a:path>
                              <a:path w="2038350" h="257810">
                                <a:moveTo>
                                  <a:pt x="9525" y="20650"/>
                                </a:moveTo>
                                <a:lnTo>
                                  <a:pt x="7937" y="19050"/>
                                </a:lnTo>
                                <a:lnTo>
                                  <a:pt x="1587" y="19050"/>
                                </a:lnTo>
                                <a:lnTo>
                                  <a:pt x="0" y="20650"/>
                                </a:lnTo>
                                <a:lnTo>
                                  <a:pt x="0" y="26987"/>
                                </a:lnTo>
                                <a:lnTo>
                                  <a:pt x="1587" y="28575"/>
                                </a:lnTo>
                                <a:lnTo>
                                  <a:pt x="7937" y="28575"/>
                                </a:lnTo>
                                <a:lnTo>
                                  <a:pt x="9525" y="26987"/>
                                </a:lnTo>
                                <a:lnTo>
                                  <a:pt x="9525" y="20650"/>
                                </a:lnTo>
                                <a:close/>
                              </a:path>
                              <a:path w="2038350" h="257810">
                                <a:moveTo>
                                  <a:pt x="9525" y="1587"/>
                                </a:moveTo>
                                <a:lnTo>
                                  <a:pt x="7937" y="0"/>
                                </a:lnTo>
                                <a:lnTo>
                                  <a:pt x="1587" y="0"/>
                                </a:lnTo>
                                <a:lnTo>
                                  <a:pt x="0" y="1587"/>
                                </a:lnTo>
                                <a:lnTo>
                                  <a:pt x="0" y="7937"/>
                                </a:lnTo>
                                <a:lnTo>
                                  <a:pt x="1587" y="9525"/>
                                </a:lnTo>
                                <a:lnTo>
                                  <a:pt x="7937" y="9525"/>
                                </a:lnTo>
                                <a:lnTo>
                                  <a:pt x="9525" y="7937"/>
                                </a:lnTo>
                                <a:lnTo>
                                  <a:pt x="9525" y="1587"/>
                                </a:lnTo>
                                <a:close/>
                              </a:path>
                              <a:path w="2038350" h="257810">
                                <a:moveTo>
                                  <a:pt x="19050" y="249250"/>
                                </a:moveTo>
                                <a:lnTo>
                                  <a:pt x="17462" y="247662"/>
                                </a:lnTo>
                                <a:lnTo>
                                  <a:pt x="11112" y="247662"/>
                                </a:lnTo>
                                <a:lnTo>
                                  <a:pt x="9525" y="249250"/>
                                </a:lnTo>
                                <a:lnTo>
                                  <a:pt x="7937" y="247662"/>
                                </a:lnTo>
                                <a:lnTo>
                                  <a:pt x="1587" y="247662"/>
                                </a:lnTo>
                                <a:lnTo>
                                  <a:pt x="0" y="249250"/>
                                </a:lnTo>
                                <a:lnTo>
                                  <a:pt x="0" y="255600"/>
                                </a:lnTo>
                                <a:lnTo>
                                  <a:pt x="1587" y="257187"/>
                                </a:lnTo>
                                <a:lnTo>
                                  <a:pt x="7937" y="257187"/>
                                </a:lnTo>
                                <a:lnTo>
                                  <a:pt x="9525" y="255600"/>
                                </a:lnTo>
                                <a:lnTo>
                                  <a:pt x="11112" y="257187"/>
                                </a:lnTo>
                                <a:lnTo>
                                  <a:pt x="17462" y="257187"/>
                                </a:lnTo>
                                <a:lnTo>
                                  <a:pt x="19050" y="255600"/>
                                </a:lnTo>
                                <a:lnTo>
                                  <a:pt x="19050" y="249250"/>
                                </a:lnTo>
                                <a:close/>
                              </a:path>
                              <a:path w="2038350" h="257810">
                                <a:moveTo>
                                  <a:pt x="28575" y="1587"/>
                                </a:moveTo>
                                <a:lnTo>
                                  <a:pt x="26987" y="0"/>
                                </a:lnTo>
                                <a:lnTo>
                                  <a:pt x="20637" y="0"/>
                                </a:lnTo>
                                <a:lnTo>
                                  <a:pt x="19050" y="1587"/>
                                </a:lnTo>
                                <a:lnTo>
                                  <a:pt x="19050" y="7937"/>
                                </a:lnTo>
                                <a:lnTo>
                                  <a:pt x="20637" y="9525"/>
                                </a:lnTo>
                                <a:lnTo>
                                  <a:pt x="26987" y="9525"/>
                                </a:lnTo>
                                <a:lnTo>
                                  <a:pt x="28575" y="7937"/>
                                </a:lnTo>
                                <a:lnTo>
                                  <a:pt x="28575" y="1587"/>
                                </a:lnTo>
                                <a:close/>
                              </a:path>
                              <a:path w="2038350" h="257810">
                                <a:moveTo>
                                  <a:pt x="38100" y="249250"/>
                                </a:moveTo>
                                <a:lnTo>
                                  <a:pt x="36512" y="247662"/>
                                </a:lnTo>
                                <a:lnTo>
                                  <a:pt x="30162" y="247662"/>
                                </a:lnTo>
                                <a:lnTo>
                                  <a:pt x="28575" y="249250"/>
                                </a:lnTo>
                                <a:lnTo>
                                  <a:pt x="28575" y="255600"/>
                                </a:lnTo>
                                <a:lnTo>
                                  <a:pt x="30162" y="257187"/>
                                </a:lnTo>
                                <a:lnTo>
                                  <a:pt x="36512" y="257187"/>
                                </a:lnTo>
                                <a:lnTo>
                                  <a:pt x="38100" y="255600"/>
                                </a:lnTo>
                                <a:lnTo>
                                  <a:pt x="38100" y="249250"/>
                                </a:lnTo>
                                <a:close/>
                              </a:path>
                              <a:path w="2038350" h="257810">
                                <a:moveTo>
                                  <a:pt x="47625" y="1587"/>
                                </a:moveTo>
                                <a:lnTo>
                                  <a:pt x="46037" y="0"/>
                                </a:lnTo>
                                <a:lnTo>
                                  <a:pt x="39687" y="0"/>
                                </a:lnTo>
                                <a:lnTo>
                                  <a:pt x="38100" y="1587"/>
                                </a:lnTo>
                                <a:lnTo>
                                  <a:pt x="38100" y="7937"/>
                                </a:lnTo>
                                <a:lnTo>
                                  <a:pt x="39687" y="9525"/>
                                </a:lnTo>
                                <a:lnTo>
                                  <a:pt x="46037" y="9525"/>
                                </a:lnTo>
                                <a:lnTo>
                                  <a:pt x="47625" y="7937"/>
                                </a:lnTo>
                                <a:lnTo>
                                  <a:pt x="47625" y="1587"/>
                                </a:lnTo>
                                <a:close/>
                              </a:path>
                              <a:path w="2038350" h="257810">
                                <a:moveTo>
                                  <a:pt x="57150" y="249250"/>
                                </a:moveTo>
                                <a:lnTo>
                                  <a:pt x="55562" y="247662"/>
                                </a:lnTo>
                                <a:lnTo>
                                  <a:pt x="49212" y="247662"/>
                                </a:lnTo>
                                <a:lnTo>
                                  <a:pt x="47625" y="249250"/>
                                </a:lnTo>
                                <a:lnTo>
                                  <a:pt x="47625" y="255600"/>
                                </a:lnTo>
                                <a:lnTo>
                                  <a:pt x="49212" y="257187"/>
                                </a:lnTo>
                                <a:lnTo>
                                  <a:pt x="55562" y="257187"/>
                                </a:lnTo>
                                <a:lnTo>
                                  <a:pt x="57150" y="255600"/>
                                </a:lnTo>
                                <a:lnTo>
                                  <a:pt x="57150" y="249250"/>
                                </a:lnTo>
                                <a:close/>
                              </a:path>
                              <a:path w="2038350" h="257810">
                                <a:moveTo>
                                  <a:pt x="66675" y="1587"/>
                                </a:moveTo>
                                <a:lnTo>
                                  <a:pt x="65087" y="0"/>
                                </a:lnTo>
                                <a:lnTo>
                                  <a:pt x="58737" y="0"/>
                                </a:lnTo>
                                <a:lnTo>
                                  <a:pt x="57150" y="1587"/>
                                </a:lnTo>
                                <a:lnTo>
                                  <a:pt x="57150" y="7937"/>
                                </a:lnTo>
                                <a:lnTo>
                                  <a:pt x="58737" y="9525"/>
                                </a:lnTo>
                                <a:lnTo>
                                  <a:pt x="65087" y="9525"/>
                                </a:lnTo>
                                <a:lnTo>
                                  <a:pt x="66675" y="7937"/>
                                </a:lnTo>
                                <a:lnTo>
                                  <a:pt x="66675" y="1587"/>
                                </a:lnTo>
                                <a:close/>
                              </a:path>
                              <a:path w="2038350" h="257810">
                                <a:moveTo>
                                  <a:pt x="76200" y="249250"/>
                                </a:moveTo>
                                <a:lnTo>
                                  <a:pt x="74612" y="247662"/>
                                </a:lnTo>
                                <a:lnTo>
                                  <a:pt x="68262" y="247662"/>
                                </a:lnTo>
                                <a:lnTo>
                                  <a:pt x="66675" y="249250"/>
                                </a:lnTo>
                                <a:lnTo>
                                  <a:pt x="66675" y="255600"/>
                                </a:lnTo>
                                <a:lnTo>
                                  <a:pt x="68262" y="257187"/>
                                </a:lnTo>
                                <a:lnTo>
                                  <a:pt x="74612" y="257187"/>
                                </a:lnTo>
                                <a:lnTo>
                                  <a:pt x="76200" y="255600"/>
                                </a:lnTo>
                                <a:lnTo>
                                  <a:pt x="76200" y="249250"/>
                                </a:lnTo>
                                <a:close/>
                              </a:path>
                              <a:path w="2038350" h="257810">
                                <a:moveTo>
                                  <a:pt x="85725" y="1587"/>
                                </a:moveTo>
                                <a:lnTo>
                                  <a:pt x="84137" y="0"/>
                                </a:lnTo>
                                <a:lnTo>
                                  <a:pt x="77787" y="0"/>
                                </a:lnTo>
                                <a:lnTo>
                                  <a:pt x="76200" y="1587"/>
                                </a:lnTo>
                                <a:lnTo>
                                  <a:pt x="76200" y="7937"/>
                                </a:lnTo>
                                <a:lnTo>
                                  <a:pt x="77787" y="9525"/>
                                </a:lnTo>
                                <a:lnTo>
                                  <a:pt x="84137" y="9525"/>
                                </a:lnTo>
                                <a:lnTo>
                                  <a:pt x="85725" y="7937"/>
                                </a:lnTo>
                                <a:lnTo>
                                  <a:pt x="85725" y="1587"/>
                                </a:lnTo>
                                <a:close/>
                              </a:path>
                              <a:path w="2038350" h="257810">
                                <a:moveTo>
                                  <a:pt x="95250" y="249250"/>
                                </a:moveTo>
                                <a:lnTo>
                                  <a:pt x="93662" y="247662"/>
                                </a:lnTo>
                                <a:lnTo>
                                  <a:pt x="87312" y="247662"/>
                                </a:lnTo>
                                <a:lnTo>
                                  <a:pt x="85725" y="249250"/>
                                </a:lnTo>
                                <a:lnTo>
                                  <a:pt x="85725" y="255600"/>
                                </a:lnTo>
                                <a:lnTo>
                                  <a:pt x="87312" y="257187"/>
                                </a:lnTo>
                                <a:lnTo>
                                  <a:pt x="93662" y="257187"/>
                                </a:lnTo>
                                <a:lnTo>
                                  <a:pt x="95250" y="255600"/>
                                </a:lnTo>
                                <a:lnTo>
                                  <a:pt x="95250" y="249250"/>
                                </a:lnTo>
                                <a:close/>
                              </a:path>
                              <a:path w="2038350" h="257810">
                                <a:moveTo>
                                  <a:pt x="104775" y="1587"/>
                                </a:moveTo>
                                <a:lnTo>
                                  <a:pt x="103187" y="0"/>
                                </a:lnTo>
                                <a:lnTo>
                                  <a:pt x="96837" y="0"/>
                                </a:lnTo>
                                <a:lnTo>
                                  <a:pt x="95250" y="1587"/>
                                </a:lnTo>
                                <a:lnTo>
                                  <a:pt x="95250" y="7937"/>
                                </a:lnTo>
                                <a:lnTo>
                                  <a:pt x="96837" y="9525"/>
                                </a:lnTo>
                                <a:lnTo>
                                  <a:pt x="103187" y="9525"/>
                                </a:lnTo>
                                <a:lnTo>
                                  <a:pt x="104775" y="7937"/>
                                </a:lnTo>
                                <a:lnTo>
                                  <a:pt x="104775" y="1587"/>
                                </a:lnTo>
                                <a:close/>
                              </a:path>
                              <a:path w="2038350" h="257810">
                                <a:moveTo>
                                  <a:pt x="114300" y="249250"/>
                                </a:moveTo>
                                <a:lnTo>
                                  <a:pt x="112712" y="247662"/>
                                </a:lnTo>
                                <a:lnTo>
                                  <a:pt x="106362" y="247662"/>
                                </a:lnTo>
                                <a:lnTo>
                                  <a:pt x="104775" y="249250"/>
                                </a:lnTo>
                                <a:lnTo>
                                  <a:pt x="104775" y="255600"/>
                                </a:lnTo>
                                <a:lnTo>
                                  <a:pt x="106362" y="257187"/>
                                </a:lnTo>
                                <a:lnTo>
                                  <a:pt x="112712" y="257187"/>
                                </a:lnTo>
                                <a:lnTo>
                                  <a:pt x="114300" y="255600"/>
                                </a:lnTo>
                                <a:lnTo>
                                  <a:pt x="114300" y="249250"/>
                                </a:lnTo>
                                <a:close/>
                              </a:path>
                              <a:path w="2038350" h="257810">
                                <a:moveTo>
                                  <a:pt x="123825" y="1587"/>
                                </a:moveTo>
                                <a:lnTo>
                                  <a:pt x="122237" y="0"/>
                                </a:lnTo>
                                <a:lnTo>
                                  <a:pt x="115887" y="0"/>
                                </a:lnTo>
                                <a:lnTo>
                                  <a:pt x="114300" y="1587"/>
                                </a:lnTo>
                                <a:lnTo>
                                  <a:pt x="114300" y="7937"/>
                                </a:lnTo>
                                <a:lnTo>
                                  <a:pt x="115887" y="9525"/>
                                </a:lnTo>
                                <a:lnTo>
                                  <a:pt x="122237" y="9525"/>
                                </a:lnTo>
                                <a:lnTo>
                                  <a:pt x="123825" y="7937"/>
                                </a:lnTo>
                                <a:lnTo>
                                  <a:pt x="123825" y="1587"/>
                                </a:lnTo>
                                <a:close/>
                              </a:path>
                              <a:path w="2038350" h="257810">
                                <a:moveTo>
                                  <a:pt x="133350" y="249250"/>
                                </a:moveTo>
                                <a:lnTo>
                                  <a:pt x="131762" y="247662"/>
                                </a:lnTo>
                                <a:lnTo>
                                  <a:pt x="125412" y="247662"/>
                                </a:lnTo>
                                <a:lnTo>
                                  <a:pt x="123825" y="249250"/>
                                </a:lnTo>
                                <a:lnTo>
                                  <a:pt x="123825" y="255600"/>
                                </a:lnTo>
                                <a:lnTo>
                                  <a:pt x="125412" y="257187"/>
                                </a:lnTo>
                                <a:lnTo>
                                  <a:pt x="131762" y="257187"/>
                                </a:lnTo>
                                <a:lnTo>
                                  <a:pt x="133350" y="255600"/>
                                </a:lnTo>
                                <a:lnTo>
                                  <a:pt x="133350" y="249250"/>
                                </a:lnTo>
                                <a:close/>
                              </a:path>
                              <a:path w="2038350" h="257810">
                                <a:moveTo>
                                  <a:pt x="142875" y="1587"/>
                                </a:moveTo>
                                <a:lnTo>
                                  <a:pt x="141287" y="0"/>
                                </a:lnTo>
                                <a:lnTo>
                                  <a:pt x="134937" y="0"/>
                                </a:lnTo>
                                <a:lnTo>
                                  <a:pt x="133350" y="1587"/>
                                </a:lnTo>
                                <a:lnTo>
                                  <a:pt x="133350" y="7937"/>
                                </a:lnTo>
                                <a:lnTo>
                                  <a:pt x="134937" y="9525"/>
                                </a:lnTo>
                                <a:lnTo>
                                  <a:pt x="141287" y="9525"/>
                                </a:lnTo>
                                <a:lnTo>
                                  <a:pt x="142875" y="7937"/>
                                </a:lnTo>
                                <a:lnTo>
                                  <a:pt x="142875" y="1587"/>
                                </a:lnTo>
                                <a:close/>
                              </a:path>
                              <a:path w="2038350" h="257810">
                                <a:moveTo>
                                  <a:pt x="152400" y="249250"/>
                                </a:moveTo>
                                <a:lnTo>
                                  <a:pt x="150812" y="247662"/>
                                </a:lnTo>
                                <a:lnTo>
                                  <a:pt x="144462" y="247662"/>
                                </a:lnTo>
                                <a:lnTo>
                                  <a:pt x="142875" y="249250"/>
                                </a:lnTo>
                                <a:lnTo>
                                  <a:pt x="142875" y="255600"/>
                                </a:lnTo>
                                <a:lnTo>
                                  <a:pt x="144462" y="257187"/>
                                </a:lnTo>
                                <a:lnTo>
                                  <a:pt x="150812" y="257187"/>
                                </a:lnTo>
                                <a:lnTo>
                                  <a:pt x="152400" y="255600"/>
                                </a:lnTo>
                                <a:lnTo>
                                  <a:pt x="152400" y="249250"/>
                                </a:lnTo>
                                <a:close/>
                              </a:path>
                              <a:path w="2038350" h="257810">
                                <a:moveTo>
                                  <a:pt x="161925" y="1587"/>
                                </a:moveTo>
                                <a:lnTo>
                                  <a:pt x="160337" y="0"/>
                                </a:lnTo>
                                <a:lnTo>
                                  <a:pt x="153987" y="0"/>
                                </a:lnTo>
                                <a:lnTo>
                                  <a:pt x="152400" y="1587"/>
                                </a:lnTo>
                                <a:lnTo>
                                  <a:pt x="152400" y="7937"/>
                                </a:lnTo>
                                <a:lnTo>
                                  <a:pt x="153987" y="9525"/>
                                </a:lnTo>
                                <a:lnTo>
                                  <a:pt x="160337" y="9525"/>
                                </a:lnTo>
                                <a:lnTo>
                                  <a:pt x="161925" y="7937"/>
                                </a:lnTo>
                                <a:lnTo>
                                  <a:pt x="161925" y="1587"/>
                                </a:lnTo>
                                <a:close/>
                              </a:path>
                              <a:path w="2038350" h="257810">
                                <a:moveTo>
                                  <a:pt x="171450" y="249250"/>
                                </a:moveTo>
                                <a:lnTo>
                                  <a:pt x="169862" y="247662"/>
                                </a:lnTo>
                                <a:lnTo>
                                  <a:pt x="163512" y="247662"/>
                                </a:lnTo>
                                <a:lnTo>
                                  <a:pt x="161925" y="249250"/>
                                </a:lnTo>
                                <a:lnTo>
                                  <a:pt x="161925" y="255600"/>
                                </a:lnTo>
                                <a:lnTo>
                                  <a:pt x="163512" y="257187"/>
                                </a:lnTo>
                                <a:lnTo>
                                  <a:pt x="169862" y="257187"/>
                                </a:lnTo>
                                <a:lnTo>
                                  <a:pt x="171450" y="255600"/>
                                </a:lnTo>
                                <a:lnTo>
                                  <a:pt x="171450" y="249250"/>
                                </a:lnTo>
                                <a:close/>
                              </a:path>
                              <a:path w="2038350" h="257810">
                                <a:moveTo>
                                  <a:pt x="180975" y="1587"/>
                                </a:moveTo>
                                <a:lnTo>
                                  <a:pt x="179387" y="0"/>
                                </a:lnTo>
                                <a:lnTo>
                                  <a:pt x="173037" y="0"/>
                                </a:lnTo>
                                <a:lnTo>
                                  <a:pt x="171450" y="1587"/>
                                </a:lnTo>
                                <a:lnTo>
                                  <a:pt x="171450" y="7937"/>
                                </a:lnTo>
                                <a:lnTo>
                                  <a:pt x="173037" y="9525"/>
                                </a:lnTo>
                                <a:lnTo>
                                  <a:pt x="179387" y="9525"/>
                                </a:lnTo>
                                <a:lnTo>
                                  <a:pt x="180975" y="7937"/>
                                </a:lnTo>
                                <a:lnTo>
                                  <a:pt x="180975" y="1587"/>
                                </a:lnTo>
                                <a:close/>
                              </a:path>
                              <a:path w="2038350" h="257810">
                                <a:moveTo>
                                  <a:pt x="190500" y="249250"/>
                                </a:moveTo>
                                <a:lnTo>
                                  <a:pt x="188912" y="247662"/>
                                </a:lnTo>
                                <a:lnTo>
                                  <a:pt x="182562" y="247662"/>
                                </a:lnTo>
                                <a:lnTo>
                                  <a:pt x="180975" y="249250"/>
                                </a:lnTo>
                                <a:lnTo>
                                  <a:pt x="180975" y="255600"/>
                                </a:lnTo>
                                <a:lnTo>
                                  <a:pt x="182562" y="257187"/>
                                </a:lnTo>
                                <a:lnTo>
                                  <a:pt x="188912" y="257187"/>
                                </a:lnTo>
                                <a:lnTo>
                                  <a:pt x="190500" y="255600"/>
                                </a:lnTo>
                                <a:lnTo>
                                  <a:pt x="190500" y="249250"/>
                                </a:lnTo>
                                <a:close/>
                              </a:path>
                              <a:path w="2038350" h="257810">
                                <a:moveTo>
                                  <a:pt x="200025" y="1587"/>
                                </a:moveTo>
                                <a:lnTo>
                                  <a:pt x="198437" y="0"/>
                                </a:lnTo>
                                <a:lnTo>
                                  <a:pt x="192087" y="0"/>
                                </a:lnTo>
                                <a:lnTo>
                                  <a:pt x="190500" y="1587"/>
                                </a:lnTo>
                                <a:lnTo>
                                  <a:pt x="190500" y="7937"/>
                                </a:lnTo>
                                <a:lnTo>
                                  <a:pt x="192087" y="9525"/>
                                </a:lnTo>
                                <a:lnTo>
                                  <a:pt x="198437" y="9525"/>
                                </a:lnTo>
                                <a:lnTo>
                                  <a:pt x="200025" y="7937"/>
                                </a:lnTo>
                                <a:lnTo>
                                  <a:pt x="200025" y="1587"/>
                                </a:lnTo>
                                <a:close/>
                              </a:path>
                              <a:path w="2038350" h="257810">
                                <a:moveTo>
                                  <a:pt x="209550" y="249250"/>
                                </a:moveTo>
                                <a:lnTo>
                                  <a:pt x="207962" y="247662"/>
                                </a:lnTo>
                                <a:lnTo>
                                  <a:pt x="201612" y="247662"/>
                                </a:lnTo>
                                <a:lnTo>
                                  <a:pt x="200025" y="249250"/>
                                </a:lnTo>
                                <a:lnTo>
                                  <a:pt x="200025" y="255600"/>
                                </a:lnTo>
                                <a:lnTo>
                                  <a:pt x="201612" y="257187"/>
                                </a:lnTo>
                                <a:lnTo>
                                  <a:pt x="207962" y="257187"/>
                                </a:lnTo>
                                <a:lnTo>
                                  <a:pt x="209550" y="255600"/>
                                </a:lnTo>
                                <a:lnTo>
                                  <a:pt x="209550" y="249250"/>
                                </a:lnTo>
                                <a:close/>
                              </a:path>
                              <a:path w="2038350" h="257810">
                                <a:moveTo>
                                  <a:pt x="219075" y="1587"/>
                                </a:moveTo>
                                <a:lnTo>
                                  <a:pt x="217487" y="0"/>
                                </a:lnTo>
                                <a:lnTo>
                                  <a:pt x="211137" y="0"/>
                                </a:lnTo>
                                <a:lnTo>
                                  <a:pt x="209550" y="1587"/>
                                </a:lnTo>
                                <a:lnTo>
                                  <a:pt x="209550" y="7937"/>
                                </a:lnTo>
                                <a:lnTo>
                                  <a:pt x="211137" y="9525"/>
                                </a:lnTo>
                                <a:lnTo>
                                  <a:pt x="217487" y="9525"/>
                                </a:lnTo>
                                <a:lnTo>
                                  <a:pt x="219075" y="7937"/>
                                </a:lnTo>
                                <a:lnTo>
                                  <a:pt x="219075" y="1587"/>
                                </a:lnTo>
                                <a:close/>
                              </a:path>
                              <a:path w="2038350" h="257810">
                                <a:moveTo>
                                  <a:pt x="228600" y="249250"/>
                                </a:moveTo>
                                <a:lnTo>
                                  <a:pt x="227012" y="247662"/>
                                </a:lnTo>
                                <a:lnTo>
                                  <a:pt x="220662" y="247662"/>
                                </a:lnTo>
                                <a:lnTo>
                                  <a:pt x="219075" y="249250"/>
                                </a:lnTo>
                                <a:lnTo>
                                  <a:pt x="219075" y="255600"/>
                                </a:lnTo>
                                <a:lnTo>
                                  <a:pt x="220662" y="257187"/>
                                </a:lnTo>
                                <a:lnTo>
                                  <a:pt x="227012" y="257187"/>
                                </a:lnTo>
                                <a:lnTo>
                                  <a:pt x="228600" y="255600"/>
                                </a:lnTo>
                                <a:lnTo>
                                  <a:pt x="228600" y="249250"/>
                                </a:lnTo>
                                <a:close/>
                              </a:path>
                              <a:path w="2038350" h="257810">
                                <a:moveTo>
                                  <a:pt x="238125" y="1587"/>
                                </a:moveTo>
                                <a:lnTo>
                                  <a:pt x="236537" y="0"/>
                                </a:lnTo>
                                <a:lnTo>
                                  <a:pt x="230187" y="0"/>
                                </a:lnTo>
                                <a:lnTo>
                                  <a:pt x="228600" y="1587"/>
                                </a:lnTo>
                                <a:lnTo>
                                  <a:pt x="228600" y="7937"/>
                                </a:lnTo>
                                <a:lnTo>
                                  <a:pt x="230187" y="9525"/>
                                </a:lnTo>
                                <a:lnTo>
                                  <a:pt x="236537" y="9525"/>
                                </a:lnTo>
                                <a:lnTo>
                                  <a:pt x="238125" y="7937"/>
                                </a:lnTo>
                                <a:lnTo>
                                  <a:pt x="238125" y="1587"/>
                                </a:lnTo>
                                <a:close/>
                              </a:path>
                              <a:path w="2038350" h="257810">
                                <a:moveTo>
                                  <a:pt x="247650" y="249250"/>
                                </a:moveTo>
                                <a:lnTo>
                                  <a:pt x="246062" y="247662"/>
                                </a:lnTo>
                                <a:lnTo>
                                  <a:pt x="239712" y="247662"/>
                                </a:lnTo>
                                <a:lnTo>
                                  <a:pt x="238125" y="249250"/>
                                </a:lnTo>
                                <a:lnTo>
                                  <a:pt x="238125" y="255600"/>
                                </a:lnTo>
                                <a:lnTo>
                                  <a:pt x="239712" y="257187"/>
                                </a:lnTo>
                                <a:lnTo>
                                  <a:pt x="246062" y="257187"/>
                                </a:lnTo>
                                <a:lnTo>
                                  <a:pt x="247650" y="255600"/>
                                </a:lnTo>
                                <a:lnTo>
                                  <a:pt x="247650" y="249250"/>
                                </a:lnTo>
                                <a:close/>
                              </a:path>
                              <a:path w="2038350" h="257810">
                                <a:moveTo>
                                  <a:pt x="257175" y="1587"/>
                                </a:moveTo>
                                <a:lnTo>
                                  <a:pt x="255587" y="0"/>
                                </a:lnTo>
                                <a:lnTo>
                                  <a:pt x="249237" y="0"/>
                                </a:lnTo>
                                <a:lnTo>
                                  <a:pt x="247650" y="1587"/>
                                </a:lnTo>
                                <a:lnTo>
                                  <a:pt x="247650" y="7937"/>
                                </a:lnTo>
                                <a:lnTo>
                                  <a:pt x="249237" y="9525"/>
                                </a:lnTo>
                                <a:lnTo>
                                  <a:pt x="255587" y="9525"/>
                                </a:lnTo>
                                <a:lnTo>
                                  <a:pt x="257175" y="7937"/>
                                </a:lnTo>
                                <a:lnTo>
                                  <a:pt x="257175" y="1587"/>
                                </a:lnTo>
                                <a:close/>
                              </a:path>
                              <a:path w="2038350" h="257810">
                                <a:moveTo>
                                  <a:pt x="266700" y="249250"/>
                                </a:moveTo>
                                <a:lnTo>
                                  <a:pt x="265112" y="247662"/>
                                </a:lnTo>
                                <a:lnTo>
                                  <a:pt x="258762" y="247662"/>
                                </a:lnTo>
                                <a:lnTo>
                                  <a:pt x="257175" y="249250"/>
                                </a:lnTo>
                                <a:lnTo>
                                  <a:pt x="257175" y="255600"/>
                                </a:lnTo>
                                <a:lnTo>
                                  <a:pt x="258762" y="257187"/>
                                </a:lnTo>
                                <a:lnTo>
                                  <a:pt x="265112" y="257187"/>
                                </a:lnTo>
                                <a:lnTo>
                                  <a:pt x="266700" y="255600"/>
                                </a:lnTo>
                                <a:lnTo>
                                  <a:pt x="266700" y="249250"/>
                                </a:lnTo>
                                <a:close/>
                              </a:path>
                              <a:path w="2038350" h="257810">
                                <a:moveTo>
                                  <a:pt x="276225" y="1587"/>
                                </a:moveTo>
                                <a:lnTo>
                                  <a:pt x="274637" y="0"/>
                                </a:lnTo>
                                <a:lnTo>
                                  <a:pt x="268287" y="0"/>
                                </a:lnTo>
                                <a:lnTo>
                                  <a:pt x="266700" y="1587"/>
                                </a:lnTo>
                                <a:lnTo>
                                  <a:pt x="266700" y="7937"/>
                                </a:lnTo>
                                <a:lnTo>
                                  <a:pt x="268287" y="9525"/>
                                </a:lnTo>
                                <a:lnTo>
                                  <a:pt x="274637" y="9525"/>
                                </a:lnTo>
                                <a:lnTo>
                                  <a:pt x="276225" y="7937"/>
                                </a:lnTo>
                                <a:lnTo>
                                  <a:pt x="276225" y="1587"/>
                                </a:lnTo>
                                <a:close/>
                              </a:path>
                              <a:path w="2038350" h="257810">
                                <a:moveTo>
                                  <a:pt x="285750" y="249250"/>
                                </a:moveTo>
                                <a:lnTo>
                                  <a:pt x="284162" y="247662"/>
                                </a:lnTo>
                                <a:lnTo>
                                  <a:pt x="277812" y="247662"/>
                                </a:lnTo>
                                <a:lnTo>
                                  <a:pt x="276225" y="249250"/>
                                </a:lnTo>
                                <a:lnTo>
                                  <a:pt x="276225" y="255600"/>
                                </a:lnTo>
                                <a:lnTo>
                                  <a:pt x="277812" y="257187"/>
                                </a:lnTo>
                                <a:lnTo>
                                  <a:pt x="284162" y="257187"/>
                                </a:lnTo>
                                <a:lnTo>
                                  <a:pt x="285750" y="255600"/>
                                </a:lnTo>
                                <a:lnTo>
                                  <a:pt x="285750" y="249250"/>
                                </a:lnTo>
                                <a:close/>
                              </a:path>
                              <a:path w="2038350" h="257810">
                                <a:moveTo>
                                  <a:pt x="295275" y="1587"/>
                                </a:moveTo>
                                <a:lnTo>
                                  <a:pt x="293687" y="0"/>
                                </a:lnTo>
                                <a:lnTo>
                                  <a:pt x="287337" y="0"/>
                                </a:lnTo>
                                <a:lnTo>
                                  <a:pt x="285750" y="1587"/>
                                </a:lnTo>
                                <a:lnTo>
                                  <a:pt x="285750" y="7937"/>
                                </a:lnTo>
                                <a:lnTo>
                                  <a:pt x="287337" y="9525"/>
                                </a:lnTo>
                                <a:lnTo>
                                  <a:pt x="293687" y="9525"/>
                                </a:lnTo>
                                <a:lnTo>
                                  <a:pt x="295275" y="7937"/>
                                </a:lnTo>
                                <a:lnTo>
                                  <a:pt x="295275" y="1587"/>
                                </a:lnTo>
                                <a:close/>
                              </a:path>
                              <a:path w="2038350" h="257810">
                                <a:moveTo>
                                  <a:pt x="304800" y="249250"/>
                                </a:moveTo>
                                <a:lnTo>
                                  <a:pt x="303212" y="247662"/>
                                </a:lnTo>
                                <a:lnTo>
                                  <a:pt x="296862" y="247662"/>
                                </a:lnTo>
                                <a:lnTo>
                                  <a:pt x="295275" y="249250"/>
                                </a:lnTo>
                                <a:lnTo>
                                  <a:pt x="295275" y="255600"/>
                                </a:lnTo>
                                <a:lnTo>
                                  <a:pt x="296862" y="257187"/>
                                </a:lnTo>
                                <a:lnTo>
                                  <a:pt x="303212" y="257187"/>
                                </a:lnTo>
                                <a:lnTo>
                                  <a:pt x="304800" y="255600"/>
                                </a:lnTo>
                                <a:lnTo>
                                  <a:pt x="304800" y="249250"/>
                                </a:lnTo>
                                <a:close/>
                              </a:path>
                              <a:path w="2038350" h="257810">
                                <a:moveTo>
                                  <a:pt x="314325" y="1587"/>
                                </a:moveTo>
                                <a:lnTo>
                                  <a:pt x="312737" y="0"/>
                                </a:lnTo>
                                <a:lnTo>
                                  <a:pt x="306387" y="0"/>
                                </a:lnTo>
                                <a:lnTo>
                                  <a:pt x="304800" y="1587"/>
                                </a:lnTo>
                                <a:lnTo>
                                  <a:pt x="304800" y="7937"/>
                                </a:lnTo>
                                <a:lnTo>
                                  <a:pt x="306387" y="9525"/>
                                </a:lnTo>
                                <a:lnTo>
                                  <a:pt x="312737" y="9525"/>
                                </a:lnTo>
                                <a:lnTo>
                                  <a:pt x="314325" y="7937"/>
                                </a:lnTo>
                                <a:lnTo>
                                  <a:pt x="314325" y="1587"/>
                                </a:lnTo>
                                <a:close/>
                              </a:path>
                              <a:path w="2038350" h="257810">
                                <a:moveTo>
                                  <a:pt x="323850" y="249250"/>
                                </a:moveTo>
                                <a:lnTo>
                                  <a:pt x="322262" y="247662"/>
                                </a:lnTo>
                                <a:lnTo>
                                  <a:pt x="315912" y="247662"/>
                                </a:lnTo>
                                <a:lnTo>
                                  <a:pt x="314325" y="249250"/>
                                </a:lnTo>
                                <a:lnTo>
                                  <a:pt x="314325" y="255600"/>
                                </a:lnTo>
                                <a:lnTo>
                                  <a:pt x="315912" y="257187"/>
                                </a:lnTo>
                                <a:lnTo>
                                  <a:pt x="322262" y="257187"/>
                                </a:lnTo>
                                <a:lnTo>
                                  <a:pt x="323850" y="255600"/>
                                </a:lnTo>
                                <a:lnTo>
                                  <a:pt x="323850" y="249250"/>
                                </a:lnTo>
                                <a:close/>
                              </a:path>
                              <a:path w="2038350" h="257810">
                                <a:moveTo>
                                  <a:pt x="333375" y="1587"/>
                                </a:moveTo>
                                <a:lnTo>
                                  <a:pt x="331787" y="0"/>
                                </a:lnTo>
                                <a:lnTo>
                                  <a:pt x="325437" y="0"/>
                                </a:lnTo>
                                <a:lnTo>
                                  <a:pt x="323850" y="1587"/>
                                </a:lnTo>
                                <a:lnTo>
                                  <a:pt x="323850" y="7937"/>
                                </a:lnTo>
                                <a:lnTo>
                                  <a:pt x="325437" y="9525"/>
                                </a:lnTo>
                                <a:lnTo>
                                  <a:pt x="331787" y="9525"/>
                                </a:lnTo>
                                <a:lnTo>
                                  <a:pt x="333375" y="7937"/>
                                </a:lnTo>
                                <a:lnTo>
                                  <a:pt x="333375" y="1587"/>
                                </a:lnTo>
                                <a:close/>
                              </a:path>
                              <a:path w="2038350" h="257810">
                                <a:moveTo>
                                  <a:pt x="342900" y="249250"/>
                                </a:moveTo>
                                <a:lnTo>
                                  <a:pt x="341312" y="247662"/>
                                </a:lnTo>
                                <a:lnTo>
                                  <a:pt x="334962" y="247662"/>
                                </a:lnTo>
                                <a:lnTo>
                                  <a:pt x="333375" y="249250"/>
                                </a:lnTo>
                                <a:lnTo>
                                  <a:pt x="333375" y="255600"/>
                                </a:lnTo>
                                <a:lnTo>
                                  <a:pt x="334962" y="257187"/>
                                </a:lnTo>
                                <a:lnTo>
                                  <a:pt x="341312" y="257187"/>
                                </a:lnTo>
                                <a:lnTo>
                                  <a:pt x="342900" y="255600"/>
                                </a:lnTo>
                                <a:lnTo>
                                  <a:pt x="342900" y="249250"/>
                                </a:lnTo>
                                <a:close/>
                              </a:path>
                              <a:path w="2038350" h="257810">
                                <a:moveTo>
                                  <a:pt x="352425" y="1587"/>
                                </a:moveTo>
                                <a:lnTo>
                                  <a:pt x="350837" y="0"/>
                                </a:lnTo>
                                <a:lnTo>
                                  <a:pt x="344487" y="0"/>
                                </a:lnTo>
                                <a:lnTo>
                                  <a:pt x="342900" y="1587"/>
                                </a:lnTo>
                                <a:lnTo>
                                  <a:pt x="342900" y="7937"/>
                                </a:lnTo>
                                <a:lnTo>
                                  <a:pt x="344487" y="9525"/>
                                </a:lnTo>
                                <a:lnTo>
                                  <a:pt x="350837" y="9525"/>
                                </a:lnTo>
                                <a:lnTo>
                                  <a:pt x="352425" y="7937"/>
                                </a:lnTo>
                                <a:lnTo>
                                  <a:pt x="352425" y="1587"/>
                                </a:lnTo>
                                <a:close/>
                              </a:path>
                              <a:path w="2038350" h="257810">
                                <a:moveTo>
                                  <a:pt x="361950" y="249250"/>
                                </a:moveTo>
                                <a:lnTo>
                                  <a:pt x="360362" y="247662"/>
                                </a:lnTo>
                                <a:lnTo>
                                  <a:pt x="354012" y="247662"/>
                                </a:lnTo>
                                <a:lnTo>
                                  <a:pt x="352425" y="249250"/>
                                </a:lnTo>
                                <a:lnTo>
                                  <a:pt x="352425" y="255600"/>
                                </a:lnTo>
                                <a:lnTo>
                                  <a:pt x="354012" y="257187"/>
                                </a:lnTo>
                                <a:lnTo>
                                  <a:pt x="360362" y="257187"/>
                                </a:lnTo>
                                <a:lnTo>
                                  <a:pt x="361950" y="255600"/>
                                </a:lnTo>
                                <a:lnTo>
                                  <a:pt x="361950" y="249250"/>
                                </a:lnTo>
                                <a:close/>
                              </a:path>
                              <a:path w="2038350" h="257810">
                                <a:moveTo>
                                  <a:pt x="371475" y="1587"/>
                                </a:moveTo>
                                <a:lnTo>
                                  <a:pt x="369887" y="0"/>
                                </a:lnTo>
                                <a:lnTo>
                                  <a:pt x="363537" y="0"/>
                                </a:lnTo>
                                <a:lnTo>
                                  <a:pt x="361950" y="1587"/>
                                </a:lnTo>
                                <a:lnTo>
                                  <a:pt x="361950" y="7937"/>
                                </a:lnTo>
                                <a:lnTo>
                                  <a:pt x="363537" y="9525"/>
                                </a:lnTo>
                                <a:lnTo>
                                  <a:pt x="369887" y="9525"/>
                                </a:lnTo>
                                <a:lnTo>
                                  <a:pt x="371475" y="7937"/>
                                </a:lnTo>
                                <a:lnTo>
                                  <a:pt x="371475" y="1587"/>
                                </a:lnTo>
                                <a:close/>
                              </a:path>
                              <a:path w="2038350" h="257810">
                                <a:moveTo>
                                  <a:pt x="381000" y="249250"/>
                                </a:moveTo>
                                <a:lnTo>
                                  <a:pt x="379412" y="247662"/>
                                </a:lnTo>
                                <a:lnTo>
                                  <a:pt x="373062" y="247662"/>
                                </a:lnTo>
                                <a:lnTo>
                                  <a:pt x="371475" y="249250"/>
                                </a:lnTo>
                                <a:lnTo>
                                  <a:pt x="371475" y="255600"/>
                                </a:lnTo>
                                <a:lnTo>
                                  <a:pt x="373062" y="257187"/>
                                </a:lnTo>
                                <a:lnTo>
                                  <a:pt x="379412" y="257187"/>
                                </a:lnTo>
                                <a:lnTo>
                                  <a:pt x="381000" y="255600"/>
                                </a:lnTo>
                                <a:lnTo>
                                  <a:pt x="381000" y="249250"/>
                                </a:lnTo>
                                <a:close/>
                              </a:path>
                              <a:path w="2038350" h="257810">
                                <a:moveTo>
                                  <a:pt x="390525" y="1587"/>
                                </a:moveTo>
                                <a:lnTo>
                                  <a:pt x="388937" y="0"/>
                                </a:lnTo>
                                <a:lnTo>
                                  <a:pt x="382587" y="0"/>
                                </a:lnTo>
                                <a:lnTo>
                                  <a:pt x="381000" y="1587"/>
                                </a:lnTo>
                                <a:lnTo>
                                  <a:pt x="381000" y="7937"/>
                                </a:lnTo>
                                <a:lnTo>
                                  <a:pt x="382587" y="9525"/>
                                </a:lnTo>
                                <a:lnTo>
                                  <a:pt x="388937" y="9525"/>
                                </a:lnTo>
                                <a:lnTo>
                                  <a:pt x="390525" y="7937"/>
                                </a:lnTo>
                                <a:lnTo>
                                  <a:pt x="390525" y="1587"/>
                                </a:lnTo>
                                <a:close/>
                              </a:path>
                              <a:path w="2038350" h="257810">
                                <a:moveTo>
                                  <a:pt x="400050" y="249250"/>
                                </a:moveTo>
                                <a:lnTo>
                                  <a:pt x="398462" y="247662"/>
                                </a:lnTo>
                                <a:lnTo>
                                  <a:pt x="392112" y="247662"/>
                                </a:lnTo>
                                <a:lnTo>
                                  <a:pt x="390525" y="249250"/>
                                </a:lnTo>
                                <a:lnTo>
                                  <a:pt x="390525" y="255600"/>
                                </a:lnTo>
                                <a:lnTo>
                                  <a:pt x="392112" y="257187"/>
                                </a:lnTo>
                                <a:lnTo>
                                  <a:pt x="398462" y="257187"/>
                                </a:lnTo>
                                <a:lnTo>
                                  <a:pt x="400050" y="255600"/>
                                </a:lnTo>
                                <a:lnTo>
                                  <a:pt x="400050" y="249250"/>
                                </a:lnTo>
                                <a:close/>
                              </a:path>
                              <a:path w="2038350" h="257810">
                                <a:moveTo>
                                  <a:pt x="409575" y="1587"/>
                                </a:moveTo>
                                <a:lnTo>
                                  <a:pt x="407987" y="0"/>
                                </a:lnTo>
                                <a:lnTo>
                                  <a:pt x="401637" y="0"/>
                                </a:lnTo>
                                <a:lnTo>
                                  <a:pt x="400050" y="1587"/>
                                </a:lnTo>
                                <a:lnTo>
                                  <a:pt x="400050" y="7937"/>
                                </a:lnTo>
                                <a:lnTo>
                                  <a:pt x="401637" y="9525"/>
                                </a:lnTo>
                                <a:lnTo>
                                  <a:pt x="407987" y="9525"/>
                                </a:lnTo>
                                <a:lnTo>
                                  <a:pt x="409575" y="7937"/>
                                </a:lnTo>
                                <a:lnTo>
                                  <a:pt x="409575" y="1587"/>
                                </a:lnTo>
                                <a:close/>
                              </a:path>
                              <a:path w="2038350" h="257810">
                                <a:moveTo>
                                  <a:pt x="419100" y="249250"/>
                                </a:moveTo>
                                <a:lnTo>
                                  <a:pt x="417512" y="247662"/>
                                </a:lnTo>
                                <a:lnTo>
                                  <a:pt x="411162" y="247662"/>
                                </a:lnTo>
                                <a:lnTo>
                                  <a:pt x="409575" y="249250"/>
                                </a:lnTo>
                                <a:lnTo>
                                  <a:pt x="409575" y="255600"/>
                                </a:lnTo>
                                <a:lnTo>
                                  <a:pt x="411162" y="257187"/>
                                </a:lnTo>
                                <a:lnTo>
                                  <a:pt x="417512" y="257187"/>
                                </a:lnTo>
                                <a:lnTo>
                                  <a:pt x="419100" y="255600"/>
                                </a:lnTo>
                                <a:lnTo>
                                  <a:pt x="419100" y="249250"/>
                                </a:lnTo>
                                <a:close/>
                              </a:path>
                              <a:path w="2038350" h="257810">
                                <a:moveTo>
                                  <a:pt x="428625" y="1587"/>
                                </a:moveTo>
                                <a:lnTo>
                                  <a:pt x="427037" y="0"/>
                                </a:lnTo>
                                <a:lnTo>
                                  <a:pt x="420687" y="0"/>
                                </a:lnTo>
                                <a:lnTo>
                                  <a:pt x="419100" y="1587"/>
                                </a:lnTo>
                                <a:lnTo>
                                  <a:pt x="419100" y="7937"/>
                                </a:lnTo>
                                <a:lnTo>
                                  <a:pt x="420687" y="9525"/>
                                </a:lnTo>
                                <a:lnTo>
                                  <a:pt x="427037" y="9525"/>
                                </a:lnTo>
                                <a:lnTo>
                                  <a:pt x="428625" y="7937"/>
                                </a:lnTo>
                                <a:lnTo>
                                  <a:pt x="428625" y="1587"/>
                                </a:lnTo>
                                <a:close/>
                              </a:path>
                              <a:path w="2038350" h="257810">
                                <a:moveTo>
                                  <a:pt x="438150" y="249250"/>
                                </a:moveTo>
                                <a:lnTo>
                                  <a:pt x="436562" y="247662"/>
                                </a:lnTo>
                                <a:lnTo>
                                  <a:pt x="430212" y="247662"/>
                                </a:lnTo>
                                <a:lnTo>
                                  <a:pt x="428625" y="249250"/>
                                </a:lnTo>
                                <a:lnTo>
                                  <a:pt x="428625" y="255600"/>
                                </a:lnTo>
                                <a:lnTo>
                                  <a:pt x="430212" y="257187"/>
                                </a:lnTo>
                                <a:lnTo>
                                  <a:pt x="436562" y="257187"/>
                                </a:lnTo>
                                <a:lnTo>
                                  <a:pt x="438150" y="255600"/>
                                </a:lnTo>
                                <a:lnTo>
                                  <a:pt x="438150" y="249250"/>
                                </a:lnTo>
                                <a:close/>
                              </a:path>
                              <a:path w="2038350" h="257810">
                                <a:moveTo>
                                  <a:pt x="447675" y="1587"/>
                                </a:moveTo>
                                <a:lnTo>
                                  <a:pt x="446087" y="0"/>
                                </a:lnTo>
                                <a:lnTo>
                                  <a:pt x="439737" y="0"/>
                                </a:lnTo>
                                <a:lnTo>
                                  <a:pt x="438150" y="1587"/>
                                </a:lnTo>
                                <a:lnTo>
                                  <a:pt x="438150" y="7937"/>
                                </a:lnTo>
                                <a:lnTo>
                                  <a:pt x="439737" y="9525"/>
                                </a:lnTo>
                                <a:lnTo>
                                  <a:pt x="446087" y="9525"/>
                                </a:lnTo>
                                <a:lnTo>
                                  <a:pt x="447675" y="7937"/>
                                </a:lnTo>
                                <a:lnTo>
                                  <a:pt x="447675" y="1587"/>
                                </a:lnTo>
                                <a:close/>
                              </a:path>
                              <a:path w="2038350" h="257810">
                                <a:moveTo>
                                  <a:pt x="457200" y="249250"/>
                                </a:moveTo>
                                <a:lnTo>
                                  <a:pt x="455612" y="247662"/>
                                </a:lnTo>
                                <a:lnTo>
                                  <a:pt x="449262" y="247662"/>
                                </a:lnTo>
                                <a:lnTo>
                                  <a:pt x="447675" y="249250"/>
                                </a:lnTo>
                                <a:lnTo>
                                  <a:pt x="447675" y="255600"/>
                                </a:lnTo>
                                <a:lnTo>
                                  <a:pt x="449262" y="257187"/>
                                </a:lnTo>
                                <a:lnTo>
                                  <a:pt x="455612" y="257187"/>
                                </a:lnTo>
                                <a:lnTo>
                                  <a:pt x="457200" y="255600"/>
                                </a:lnTo>
                                <a:lnTo>
                                  <a:pt x="457200" y="249250"/>
                                </a:lnTo>
                                <a:close/>
                              </a:path>
                              <a:path w="2038350" h="257810">
                                <a:moveTo>
                                  <a:pt x="466725" y="1587"/>
                                </a:moveTo>
                                <a:lnTo>
                                  <a:pt x="465137" y="0"/>
                                </a:lnTo>
                                <a:lnTo>
                                  <a:pt x="458787" y="0"/>
                                </a:lnTo>
                                <a:lnTo>
                                  <a:pt x="457200" y="1587"/>
                                </a:lnTo>
                                <a:lnTo>
                                  <a:pt x="457200" y="7937"/>
                                </a:lnTo>
                                <a:lnTo>
                                  <a:pt x="458787" y="9525"/>
                                </a:lnTo>
                                <a:lnTo>
                                  <a:pt x="465137" y="9525"/>
                                </a:lnTo>
                                <a:lnTo>
                                  <a:pt x="466725" y="7937"/>
                                </a:lnTo>
                                <a:lnTo>
                                  <a:pt x="466725" y="1587"/>
                                </a:lnTo>
                                <a:close/>
                              </a:path>
                              <a:path w="2038350" h="257810">
                                <a:moveTo>
                                  <a:pt x="476250" y="249250"/>
                                </a:moveTo>
                                <a:lnTo>
                                  <a:pt x="474662" y="247662"/>
                                </a:lnTo>
                                <a:lnTo>
                                  <a:pt x="468312" y="247662"/>
                                </a:lnTo>
                                <a:lnTo>
                                  <a:pt x="466725" y="249250"/>
                                </a:lnTo>
                                <a:lnTo>
                                  <a:pt x="466725" y="255600"/>
                                </a:lnTo>
                                <a:lnTo>
                                  <a:pt x="468312" y="257187"/>
                                </a:lnTo>
                                <a:lnTo>
                                  <a:pt x="474662" y="257187"/>
                                </a:lnTo>
                                <a:lnTo>
                                  <a:pt x="476250" y="255600"/>
                                </a:lnTo>
                                <a:lnTo>
                                  <a:pt x="476250" y="249250"/>
                                </a:lnTo>
                                <a:close/>
                              </a:path>
                              <a:path w="2038350" h="257810">
                                <a:moveTo>
                                  <a:pt x="485775" y="1587"/>
                                </a:moveTo>
                                <a:lnTo>
                                  <a:pt x="484187" y="0"/>
                                </a:lnTo>
                                <a:lnTo>
                                  <a:pt x="477837" y="0"/>
                                </a:lnTo>
                                <a:lnTo>
                                  <a:pt x="476250" y="1587"/>
                                </a:lnTo>
                                <a:lnTo>
                                  <a:pt x="476250" y="7937"/>
                                </a:lnTo>
                                <a:lnTo>
                                  <a:pt x="477837" y="9525"/>
                                </a:lnTo>
                                <a:lnTo>
                                  <a:pt x="484187" y="9525"/>
                                </a:lnTo>
                                <a:lnTo>
                                  <a:pt x="485775" y="7937"/>
                                </a:lnTo>
                                <a:lnTo>
                                  <a:pt x="485775" y="1587"/>
                                </a:lnTo>
                                <a:close/>
                              </a:path>
                              <a:path w="2038350" h="257810">
                                <a:moveTo>
                                  <a:pt x="495300" y="249250"/>
                                </a:moveTo>
                                <a:lnTo>
                                  <a:pt x="493712" y="247662"/>
                                </a:lnTo>
                                <a:lnTo>
                                  <a:pt x="487362" y="247662"/>
                                </a:lnTo>
                                <a:lnTo>
                                  <a:pt x="485775" y="249250"/>
                                </a:lnTo>
                                <a:lnTo>
                                  <a:pt x="485775" y="255600"/>
                                </a:lnTo>
                                <a:lnTo>
                                  <a:pt x="487362" y="257187"/>
                                </a:lnTo>
                                <a:lnTo>
                                  <a:pt x="493712" y="257187"/>
                                </a:lnTo>
                                <a:lnTo>
                                  <a:pt x="495300" y="255600"/>
                                </a:lnTo>
                                <a:lnTo>
                                  <a:pt x="495300" y="249250"/>
                                </a:lnTo>
                                <a:close/>
                              </a:path>
                              <a:path w="2038350" h="257810">
                                <a:moveTo>
                                  <a:pt x="504825" y="1587"/>
                                </a:moveTo>
                                <a:lnTo>
                                  <a:pt x="503237" y="0"/>
                                </a:lnTo>
                                <a:lnTo>
                                  <a:pt x="496887" y="0"/>
                                </a:lnTo>
                                <a:lnTo>
                                  <a:pt x="495300" y="1587"/>
                                </a:lnTo>
                                <a:lnTo>
                                  <a:pt x="495300" y="7937"/>
                                </a:lnTo>
                                <a:lnTo>
                                  <a:pt x="496887" y="9525"/>
                                </a:lnTo>
                                <a:lnTo>
                                  <a:pt x="503237" y="9525"/>
                                </a:lnTo>
                                <a:lnTo>
                                  <a:pt x="504825" y="7937"/>
                                </a:lnTo>
                                <a:lnTo>
                                  <a:pt x="504825" y="1587"/>
                                </a:lnTo>
                                <a:close/>
                              </a:path>
                              <a:path w="2038350" h="257810">
                                <a:moveTo>
                                  <a:pt x="514350" y="249250"/>
                                </a:moveTo>
                                <a:lnTo>
                                  <a:pt x="512762" y="247662"/>
                                </a:lnTo>
                                <a:lnTo>
                                  <a:pt x="506412" y="247662"/>
                                </a:lnTo>
                                <a:lnTo>
                                  <a:pt x="504825" y="249250"/>
                                </a:lnTo>
                                <a:lnTo>
                                  <a:pt x="504825" y="255600"/>
                                </a:lnTo>
                                <a:lnTo>
                                  <a:pt x="506412" y="257187"/>
                                </a:lnTo>
                                <a:lnTo>
                                  <a:pt x="512762" y="257187"/>
                                </a:lnTo>
                                <a:lnTo>
                                  <a:pt x="514350" y="255600"/>
                                </a:lnTo>
                                <a:lnTo>
                                  <a:pt x="514350" y="249250"/>
                                </a:lnTo>
                                <a:close/>
                              </a:path>
                              <a:path w="2038350" h="257810">
                                <a:moveTo>
                                  <a:pt x="523875" y="1587"/>
                                </a:moveTo>
                                <a:lnTo>
                                  <a:pt x="522287" y="0"/>
                                </a:lnTo>
                                <a:lnTo>
                                  <a:pt x="515937" y="0"/>
                                </a:lnTo>
                                <a:lnTo>
                                  <a:pt x="514350" y="1587"/>
                                </a:lnTo>
                                <a:lnTo>
                                  <a:pt x="514350" y="7937"/>
                                </a:lnTo>
                                <a:lnTo>
                                  <a:pt x="515937" y="9525"/>
                                </a:lnTo>
                                <a:lnTo>
                                  <a:pt x="522287" y="9525"/>
                                </a:lnTo>
                                <a:lnTo>
                                  <a:pt x="523875" y="7937"/>
                                </a:lnTo>
                                <a:lnTo>
                                  <a:pt x="523875" y="1587"/>
                                </a:lnTo>
                                <a:close/>
                              </a:path>
                              <a:path w="2038350" h="257810">
                                <a:moveTo>
                                  <a:pt x="533400" y="249250"/>
                                </a:moveTo>
                                <a:lnTo>
                                  <a:pt x="531812" y="247662"/>
                                </a:lnTo>
                                <a:lnTo>
                                  <a:pt x="525462" y="247662"/>
                                </a:lnTo>
                                <a:lnTo>
                                  <a:pt x="523875" y="249250"/>
                                </a:lnTo>
                                <a:lnTo>
                                  <a:pt x="523875" y="255600"/>
                                </a:lnTo>
                                <a:lnTo>
                                  <a:pt x="525462" y="257187"/>
                                </a:lnTo>
                                <a:lnTo>
                                  <a:pt x="531812" y="257187"/>
                                </a:lnTo>
                                <a:lnTo>
                                  <a:pt x="533400" y="255600"/>
                                </a:lnTo>
                                <a:lnTo>
                                  <a:pt x="533400" y="249250"/>
                                </a:lnTo>
                                <a:close/>
                              </a:path>
                              <a:path w="2038350" h="257810">
                                <a:moveTo>
                                  <a:pt x="542925" y="1587"/>
                                </a:moveTo>
                                <a:lnTo>
                                  <a:pt x="541337" y="0"/>
                                </a:lnTo>
                                <a:lnTo>
                                  <a:pt x="534987" y="0"/>
                                </a:lnTo>
                                <a:lnTo>
                                  <a:pt x="533400" y="1587"/>
                                </a:lnTo>
                                <a:lnTo>
                                  <a:pt x="533400" y="7937"/>
                                </a:lnTo>
                                <a:lnTo>
                                  <a:pt x="534987" y="9525"/>
                                </a:lnTo>
                                <a:lnTo>
                                  <a:pt x="541337" y="9525"/>
                                </a:lnTo>
                                <a:lnTo>
                                  <a:pt x="542925" y="7937"/>
                                </a:lnTo>
                                <a:lnTo>
                                  <a:pt x="542925" y="1587"/>
                                </a:lnTo>
                                <a:close/>
                              </a:path>
                              <a:path w="2038350" h="257810">
                                <a:moveTo>
                                  <a:pt x="552450" y="249250"/>
                                </a:moveTo>
                                <a:lnTo>
                                  <a:pt x="550862" y="247662"/>
                                </a:lnTo>
                                <a:lnTo>
                                  <a:pt x="544512" y="247662"/>
                                </a:lnTo>
                                <a:lnTo>
                                  <a:pt x="542925" y="249250"/>
                                </a:lnTo>
                                <a:lnTo>
                                  <a:pt x="542925" y="255600"/>
                                </a:lnTo>
                                <a:lnTo>
                                  <a:pt x="544512" y="257187"/>
                                </a:lnTo>
                                <a:lnTo>
                                  <a:pt x="550862" y="257187"/>
                                </a:lnTo>
                                <a:lnTo>
                                  <a:pt x="552450" y="255600"/>
                                </a:lnTo>
                                <a:lnTo>
                                  <a:pt x="552450" y="249250"/>
                                </a:lnTo>
                                <a:close/>
                              </a:path>
                              <a:path w="2038350" h="257810">
                                <a:moveTo>
                                  <a:pt x="561975" y="1587"/>
                                </a:moveTo>
                                <a:lnTo>
                                  <a:pt x="560387" y="0"/>
                                </a:lnTo>
                                <a:lnTo>
                                  <a:pt x="554037" y="0"/>
                                </a:lnTo>
                                <a:lnTo>
                                  <a:pt x="552450" y="1587"/>
                                </a:lnTo>
                                <a:lnTo>
                                  <a:pt x="552450" y="7937"/>
                                </a:lnTo>
                                <a:lnTo>
                                  <a:pt x="554037" y="9525"/>
                                </a:lnTo>
                                <a:lnTo>
                                  <a:pt x="560387" y="9525"/>
                                </a:lnTo>
                                <a:lnTo>
                                  <a:pt x="561975" y="7937"/>
                                </a:lnTo>
                                <a:lnTo>
                                  <a:pt x="561975" y="1587"/>
                                </a:lnTo>
                                <a:close/>
                              </a:path>
                              <a:path w="2038350" h="257810">
                                <a:moveTo>
                                  <a:pt x="571500" y="249250"/>
                                </a:moveTo>
                                <a:lnTo>
                                  <a:pt x="569912" y="247662"/>
                                </a:lnTo>
                                <a:lnTo>
                                  <a:pt x="563562" y="247662"/>
                                </a:lnTo>
                                <a:lnTo>
                                  <a:pt x="561975" y="249250"/>
                                </a:lnTo>
                                <a:lnTo>
                                  <a:pt x="561975" y="255600"/>
                                </a:lnTo>
                                <a:lnTo>
                                  <a:pt x="563562" y="257187"/>
                                </a:lnTo>
                                <a:lnTo>
                                  <a:pt x="569912" y="257187"/>
                                </a:lnTo>
                                <a:lnTo>
                                  <a:pt x="571500" y="255600"/>
                                </a:lnTo>
                                <a:lnTo>
                                  <a:pt x="571500" y="249250"/>
                                </a:lnTo>
                                <a:close/>
                              </a:path>
                              <a:path w="2038350" h="257810">
                                <a:moveTo>
                                  <a:pt x="581025" y="1587"/>
                                </a:moveTo>
                                <a:lnTo>
                                  <a:pt x="579437" y="0"/>
                                </a:lnTo>
                                <a:lnTo>
                                  <a:pt x="573087" y="0"/>
                                </a:lnTo>
                                <a:lnTo>
                                  <a:pt x="571500" y="1587"/>
                                </a:lnTo>
                                <a:lnTo>
                                  <a:pt x="571500" y="7937"/>
                                </a:lnTo>
                                <a:lnTo>
                                  <a:pt x="573087" y="9525"/>
                                </a:lnTo>
                                <a:lnTo>
                                  <a:pt x="579437" y="9525"/>
                                </a:lnTo>
                                <a:lnTo>
                                  <a:pt x="581025" y="7937"/>
                                </a:lnTo>
                                <a:lnTo>
                                  <a:pt x="581025" y="1587"/>
                                </a:lnTo>
                                <a:close/>
                              </a:path>
                              <a:path w="2038350" h="257810">
                                <a:moveTo>
                                  <a:pt x="590550" y="249250"/>
                                </a:moveTo>
                                <a:lnTo>
                                  <a:pt x="588962" y="247662"/>
                                </a:lnTo>
                                <a:lnTo>
                                  <a:pt x="582612" y="247662"/>
                                </a:lnTo>
                                <a:lnTo>
                                  <a:pt x="581025" y="249250"/>
                                </a:lnTo>
                                <a:lnTo>
                                  <a:pt x="581025" y="255600"/>
                                </a:lnTo>
                                <a:lnTo>
                                  <a:pt x="582612" y="257187"/>
                                </a:lnTo>
                                <a:lnTo>
                                  <a:pt x="588962" y="257187"/>
                                </a:lnTo>
                                <a:lnTo>
                                  <a:pt x="590550" y="255600"/>
                                </a:lnTo>
                                <a:lnTo>
                                  <a:pt x="590550" y="249250"/>
                                </a:lnTo>
                                <a:close/>
                              </a:path>
                              <a:path w="2038350" h="257810">
                                <a:moveTo>
                                  <a:pt x="600075" y="1587"/>
                                </a:moveTo>
                                <a:lnTo>
                                  <a:pt x="598487" y="0"/>
                                </a:lnTo>
                                <a:lnTo>
                                  <a:pt x="592137" y="0"/>
                                </a:lnTo>
                                <a:lnTo>
                                  <a:pt x="590550" y="1587"/>
                                </a:lnTo>
                                <a:lnTo>
                                  <a:pt x="590550" y="7937"/>
                                </a:lnTo>
                                <a:lnTo>
                                  <a:pt x="592137" y="9525"/>
                                </a:lnTo>
                                <a:lnTo>
                                  <a:pt x="598487" y="9525"/>
                                </a:lnTo>
                                <a:lnTo>
                                  <a:pt x="600075" y="7937"/>
                                </a:lnTo>
                                <a:lnTo>
                                  <a:pt x="600075" y="1587"/>
                                </a:lnTo>
                                <a:close/>
                              </a:path>
                              <a:path w="2038350" h="257810">
                                <a:moveTo>
                                  <a:pt x="609600" y="249250"/>
                                </a:moveTo>
                                <a:lnTo>
                                  <a:pt x="608012" y="247662"/>
                                </a:lnTo>
                                <a:lnTo>
                                  <a:pt x="601662" y="247662"/>
                                </a:lnTo>
                                <a:lnTo>
                                  <a:pt x="600075" y="249250"/>
                                </a:lnTo>
                                <a:lnTo>
                                  <a:pt x="600075" y="255600"/>
                                </a:lnTo>
                                <a:lnTo>
                                  <a:pt x="601662" y="257187"/>
                                </a:lnTo>
                                <a:lnTo>
                                  <a:pt x="608012" y="257187"/>
                                </a:lnTo>
                                <a:lnTo>
                                  <a:pt x="609600" y="255600"/>
                                </a:lnTo>
                                <a:lnTo>
                                  <a:pt x="609600" y="249250"/>
                                </a:lnTo>
                                <a:close/>
                              </a:path>
                              <a:path w="2038350" h="257810">
                                <a:moveTo>
                                  <a:pt x="619125" y="1587"/>
                                </a:moveTo>
                                <a:lnTo>
                                  <a:pt x="617537" y="0"/>
                                </a:lnTo>
                                <a:lnTo>
                                  <a:pt x="611187" y="0"/>
                                </a:lnTo>
                                <a:lnTo>
                                  <a:pt x="609600" y="1587"/>
                                </a:lnTo>
                                <a:lnTo>
                                  <a:pt x="609600" y="7937"/>
                                </a:lnTo>
                                <a:lnTo>
                                  <a:pt x="611187" y="9525"/>
                                </a:lnTo>
                                <a:lnTo>
                                  <a:pt x="617537" y="9525"/>
                                </a:lnTo>
                                <a:lnTo>
                                  <a:pt x="619125" y="7937"/>
                                </a:lnTo>
                                <a:lnTo>
                                  <a:pt x="619125" y="1587"/>
                                </a:lnTo>
                                <a:close/>
                              </a:path>
                              <a:path w="2038350" h="257810">
                                <a:moveTo>
                                  <a:pt x="628650" y="249250"/>
                                </a:moveTo>
                                <a:lnTo>
                                  <a:pt x="627062" y="247662"/>
                                </a:lnTo>
                                <a:lnTo>
                                  <a:pt x="620712" y="247662"/>
                                </a:lnTo>
                                <a:lnTo>
                                  <a:pt x="619125" y="249250"/>
                                </a:lnTo>
                                <a:lnTo>
                                  <a:pt x="619125" y="255600"/>
                                </a:lnTo>
                                <a:lnTo>
                                  <a:pt x="620712" y="257187"/>
                                </a:lnTo>
                                <a:lnTo>
                                  <a:pt x="627062" y="257187"/>
                                </a:lnTo>
                                <a:lnTo>
                                  <a:pt x="628650" y="255600"/>
                                </a:lnTo>
                                <a:lnTo>
                                  <a:pt x="628650" y="249250"/>
                                </a:lnTo>
                                <a:close/>
                              </a:path>
                              <a:path w="2038350" h="257810">
                                <a:moveTo>
                                  <a:pt x="638175" y="1587"/>
                                </a:moveTo>
                                <a:lnTo>
                                  <a:pt x="636587" y="0"/>
                                </a:lnTo>
                                <a:lnTo>
                                  <a:pt x="630237" y="0"/>
                                </a:lnTo>
                                <a:lnTo>
                                  <a:pt x="628650" y="1587"/>
                                </a:lnTo>
                                <a:lnTo>
                                  <a:pt x="628650" y="7937"/>
                                </a:lnTo>
                                <a:lnTo>
                                  <a:pt x="630237" y="9525"/>
                                </a:lnTo>
                                <a:lnTo>
                                  <a:pt x="636587" y="9525"/>
                                </a:lnTo>
                                <a:lnTo>
                                  <a:pt x="638175" y="7937"/>
                                </a:lnTo>
                                <a:lnTo>
                                  <a:pt x="638175" y="1587"/>
                                </a:lnTo>
                                <a:close/>
                              </a:path>
                              <a:path w="2038350" h="257810">
                                <a:moveTo>
                                  <a:pt x="647700" y="249250"/>
                                </a:moveTo>
                                <a:lnTo>
                                  <a:pt x="646112" y="247662"/>
                                </a:lnTo>
                                <a:lnTo>
                                  <a:pt x="639762" y="247662"/>
                                </a:lnTo>
                                <a:lnTo>
                                  <a:pt x="638175" y="249250"/>
                                </a:lnTo>
                                <a:lnTo>
                                  <a:pt x="638175" y="255600"/>
                                </a:lnTo>
                                <a:lnTo>
                                  <a:pt x="639762" y="257187"/>
                                </a:lnTo>
                                <a:lnTo>
                                  <a:pt x="646112" y="257187"/>
                                </a:lnTo>
                                <a:lnTo>
                                  <a:pt x="647700" y="255600"/>
                                </a:lnTo>
                                <a:lnTo>
                                  <a:pt x="647700" y="249250"/>
                                </a:lnTo>
                                <a:close/>
                              </a:path>
                              <a:path w="2038350" h="257810">
                                <a:moveTo>
                                  <a:pt x="657225" y="1587"/>
                                </a:moveTo>
                                <a:lnTo>
                                  <a:pt x="655637" y="0"/>
                                </a:lnTo>
                                <a:lnTo>
                                  <a:pt x="649287" y="0"/>
                                </a:lnTo>
                                <a:lnTo>
                                  <a:pt x="647700" y="1587"/>
                                </a:lnTo>
                                <a:lnTo>
                                  <a:pt x="647700" y="7937"/>
                                </a:lnTo>
                                <a:lnTo>
                                  <a:pt x="649287" y="9525"/>
                                </a:lnTo>
                                <a:lnTo>
                                  <a:pt x="655637" y="9525"/>
                                </a:lnTo>
                                <a:lnTo>
                                  <a:pt x="657225" y="7937"/>
                                </a:lnTo>
                                <a:lnTo>
                                  <a:pt x="657225" y="1587"/>
                                </a:lnTo>
                                <a:close/>
                              </a:path>
                              <a:path w="2038350" h="257810">
                                <a:moveTo>
                                  <a:pt x="666750" y="249250"/>
                                </a:moveTo>
                                <a:lnTo>
                                  <a:pt x="665162" y="247662"/>
                                </a:lnTo>
                                <a:lnTo>
                                  <a:pt x="658812" y="247662"/>
                                </a:lnTo>
                                <a:lnTo>
                                  <a:pt x="657225" y="249250"/>
                                </a:lnTo>
                                <a:lnTo>
                                  <a:pt x="657225" y="255600"/>
                                </a:lnTo>
                                <a:lnTo>
                                  <a:pt x="658812" y="257187"/>
                                </a:lnTo>
                                <a:lnTo>
                                  <a:pt x="665162" y="257187"/>
                                </a:lnTo>
                                <a:lnTo>
                                  <a:pt x="666750" y="255600"/>
                                </a:lnTo>
                                <a:lnTo>
                                  <a:pt x="666750" y="249250"/>
                                </a:lnTo>
                                <a:close/>
                              </a:path>
                              <a:path w="2038350" h="257810">
                                <a:moveTo>
                                  <a:pt x="676275" y="1587"/>
                                </a:moveTo>
                                <a:lnTo>
                                  <a:pt x="674687" y="0"/>
                                </a:lnTo>
                                <a:lnTo>
                                  <a:pt x="668337" y="0"/>
                                </a:lnTo>
                                <a:lnTo>
                                  <a:pt x="666750" y="1587"/>
                                </a:lnTo>
                                <a:lnTo>
                                  <a:pt x="666750" y="7937"/>
                                </a:lnTo>
                                <a:lnTo>
                                  <a:pt x="668337" y="9525"/>
                                </a:lnTo>
                                <a:lnTo>
                                  <a:pt x="674687" y="9525"/>
                                </a:lnTo>
                                <a:lnTo>
                                  <a:pt x="676275" y="7937"/>
                                </a:lnTo>
                                <a:lnTo>
                                  <a:pt x="676275" y="1587"/>
                                </a:lnTo>
                                <a:close/>
                              </a:path>
                              <a:path w="2038350" h="257810">
                                <a:moveTo>
                                  <a:pt x="685800" y="249250"/>
                                </a:moveTo>
                                <a:lnTo>
                                  <a:pt x="684212" y="247662"/>
                                </a:lnTo>
                                <a:lnTo>
                                  <a:pt x="677862" y="247662"/>
                                </a:lnTo>
                                <a:lnTo>
                                  <a:pt x="676275" y="249250"/>
                                </a:lnTo>
                                <a:lnTo>
                                  <a:pt x="676275" y="255600"/>
                                </a:lnTo>
                                <a:lnTo>
                                  <a:pt x="677862" y="257187"/>
                                </a:lnTo>
                                <a:lnTo>
                                  <a:pt x="684212" y="257187"/>
                                </a:lnTo>
                                <a:lnTo>
                                  <a:pt x="685800" y="255600"/>
                                </a:lnTo>
                                <a:lnTo>
                                  <a:pt x="685800" y="249250"/>
                                </a:lnTo>
                                <a:close/>
                              </a:path>
                              <a:path w="2038350" h="257810">
                                <a:moveTo>
                                  <a:pt x="695325" y="1587"/>
                                </a:moveTo>
                                <a:lnTo>
                                  <a:pt x="693737" y="0"/>
                                </a:lnTo>
                                <a:lnTo>
                                  <a:pt x="687387" y="0"/>
                                </a:lnTo>
                                <a:lnTo>
                                  <a:pt x="685800" y="1587"/>
                                </a:lnTo>
                                <a:lnTo>
                                  <a:pt x="685800" y="7937"/>
                                </a:lnTo>
                                <a:lnTo>
                                  <a:pt x="687387" y="9525"/>
                                </a:lnTo>
                                <a:lnTo>
                                  <a:pt x="693737" y="9525"/>
                                </a:lnTo>
                                <a:lnTo>
                                  <a:pt x="695325" y="7937"/>
                                </a:lnTo>
                                <a:lnTo>
                                  <a:pt x="695325" y="1587"/>
                                </a:lnTo>
                                <a:close/>
                              </a:path>
                              <a:path w="2038350" h="257810">
                                <a:moveTo>
                                  <a:pt x="704850" y="249250"/>
                                </a:moveTo>
                                <a:lnTo>
                                  <a:pt x="703262" y="247662"/>
                                </a:lnTo>
                                <a:lnTo>
                                  <a:pt x="696912" y="247662"/>
                                </a:lnTo>
                                <a:lnTo>
                                  <a:pt x="695325" y="249250"/>
                                </a:lnTo>
                                <a:lnTo>
                                  <a:pt x="695325" y="255600"/>
                                </a:lnTo>
                                <a:lnTo>
                                  <a:pt x="696912" y="257187"/>
                                </a:lnTo>
                                <a:lnTo>
                                  <a:pt x="703262" y="257187"/>
                                </a:lnTo>
                                <a:lnTo>
                                  <a:pt x="704850" y="255600"/>
                                </a:lnTo>
                                <a:lnTo>
                                  <a:pt x="704850" y="249250"/>
                                </a:lnTo>
                                <a:close/>
                              </a:path>
                              <a:path w="2038350" h="257810">
                                <a:moveTo>
                                  <a:pt x="714375" y="1587"/>
                                </a:moveTo>
                                <a:lnTo>
                                  <a:pt x="712787" y="0"/>
                                </a:lnTo>
                                <a:lnTo>
                                  <a:pt x="706437" y="0"/>
                                </a:lnTo>
                                <a:lnTo>
                                  <a:pt x="704850" y="1587"/>
                                </a:lnTo>
                                <a:lnTo>
                                  <a:pt x="704850" y="7937"/>
                                </a:lnTo>
                                <a:lnTo>
                                  <a:pt x="706437" y="9525"/>
                                </a:lnTo>
                                <a:lnTo>
                                  <a:pt x="712787" y="9525"/>
                                </a:lnTo>
                                <a:lnTo>
                                  <a:pt x="714375" y="7937"/>
                                </a:lnTo>
                                <a:lnTo>
                                  <a:pt x="714375" y="1587"/>
                                </a:lnTo>
                                <a:close/>
                              </a:path>
                              <a:path w="2038350" h="257810">
                                <a:moveTo>
                                  <a:pt x="723900" y="249250"/>
                                </a:moveTo>
                                <a:lnTo>
                                  <a:pt x="722312" y="247662"/>
                                </a:lnTo>
                                <a:lnTo>
                                  <a:pt x="715962" y="247662"/>
                                </a:lnTo>
                                <a:lnTo>
                                  <a:pt x="714375" y="249250"/>
                                </a:lnTo>
                                <a:lnTo>
                                  <a:pt x="714375" y="255600"/>
                                </a:lnTo>
                                <a:lnTo>
                                  <a:pt x="715962" y="257187"/>
                                </a:lnTo>
                                <a:lnTo>
                                  <a:pt x="722312" y="257187"/>
                                </a:lnTo>
                                <a:lnTo>
                                  <a:pt x="723900" y="255600"/>
                                </a:lnTo>
                                <a:lnTo>
                                  <a:pt x="723900" y="249250"/>
                                </a:lnTo>
                                <a:close/>
                              </a:path>
                              <a:path w="2038350" h="257810">
                                <a:moveTo>
                                  <a:pt x="733425" y="1587"/>
                                </a:moveTo>
                                <a:lnTo>
                                  <a:pt x="731837" y="0"/>
                                </a:lnTo>
                                <a:lnTo>
                                  <a:pt x="725487" y="0"/>
                                </a:lnTo>
                                <a:lnTo>
                                  <a:pt x="723900" y="1587"/>
                                </a:lnTo>
                                <a:lnTo>
                                  <a:pt x="723900" y="7937"/>
                                </a:lnTo>
                                <a:lnTo>
                                  <a:pt x="725487" y="9525"/>
                                </a:lnTo>
                                <a:lnTo>
                                  <a:pt x="731837" y="9525"/>
                                </a:lnTo>
                                <a:lnTo>
                                  <a:pt x="733425" y="7937"/>
                                </a:lnTo>
                                <a:lnTo>
                                  <a:pt x="733425" y="1587"/>
                                </a:lnTo>
                                <a:close/>
                              </a:path>
                              <a:path w="2038350" h="257810">
                                <a:moveTo>
                                  <a:pt x="742950" y="249250"/>
                                </a:moveTo>
                                <a:lnTo>
                                  <a:pt x="741362" y="247662"/>
                                </a:lnTo>
                                <a:lnTo>
                                  <a:pt x="735012" y="247662"/>
                                </a:lnTo>
                                <a:lnTo>
                                  <a:pt x="733425" y="249250"/>
                                </a:lnTo>
                                <a:lnTo>
                                  <a:pt x="733425" y="255600"/>
                                </a:lnTo>
                                <a:lnTo>
                                  <a:pt x="735012" y="257187"/>
                                </a:lnTo>
                                <a:lnTo>
                                  <a:pt x="741362" y="257187"/>
                                </a:lnTo>
                                <a:lnTo>
                                  <a:pt x="742950" y="255600"/>
                                </a:lnTo>
                                <a:lnTo>
                                  <a:pt x="742950" y="249250"/>
                                </a:lnTo>
                                <a:close/>
                              </a:path>
                              <a:path w="2038350" h="257810">
                                <a:moveTo>
                                  <a:pt x="752475" y="1587"/>
                                </a:moveTo>
                                <a:lnTo>
                                  <a:pt x="750887" y="0"/>
                                </a:lnTo>
                                <a:lnTo>
                                  <a:pt x="744537" y="0"/>
                                </a:lnTo>
                                <a:lnTo>
                                  <a:pt x="742950" y="1587"/>
                                </a:lnTo>
                                <a:lnTo>
                                  <a:pt x="742950" y="7937"/>
                                </a:lnTo>
                                <a:lnTo>
                                  <a:pt x="744537" y="9525"/>
                                </a:lnTo>
                                <a:lnTo>
                                  <a:pt x="750887" y="9525"/>
                                </a:lnTo>
                                <a:lnTo>
                                  <a:pt x="752475" y="7937"/>
                                </a:lnTo>
                                <a:lnTo>
                                  <a:pt x="752475" y="1587"/>
                                </a:lnTo>
                                <a:close/>
                              </a:path>
                              <a:path w="2038350" h="257810">
                                <a:moveTo>
                                  <a:pt x="762000" y="249250"/>
                                </a:moveTo>
                                <a:lnTo>
                                  <a:pt x="760412" y="247662"/>
                                </a:lnTo>
                                <a:lnTo>
                                  <a:pt x="754062" y="247662"/>
                                </a:lnTo>
                                <a:lnTo>
                                  <a:pt x="752475" y="249250"/>
                                </a:lnTo>
                                <a:lnTo>
                                  <a:pt x="752475" y="255600"/>
                                </a:lnTo>
                                <a:lnTo>
                                  <a:pt x="754062" y="257187"/>
                                </a:lnTo>
                                <a:lnTo>
                                  <a:pt x="760412" y="257187"/>
                                </a:lnTo>
                                <a:lnTo>
                                  <a:pt x="762000" y="255600"/>
                                </a:lnTo>
                                <a:lnTo>
                                  <a:pt x="762000" y="249250"/>
                                </a:lnTo>
                                <a:close/>
                              </a:path>
                              <a:path w="2038350" h="257810">
                                <a:moveTo>
                                  <a:pt x="771525" y="1587"/>
                                </a:moveTo>
                                <a:lnTo>
                                  <a:pt x="769937" y="0"/>
                                </a:lnTo>
                                <a:lnTo>
                                  <a:pt x="763587" y="0"/>
                                </a:lnTo>
                                <a:lnTo>
                                  <a:pt x="762000" y="1587"/>
                                </a:lnTo>
                                <a:lnTo>
                                  <a:pt x="762000" y="7937"/>
                                </a:lnTo>
                                <a:lnTo>
                                  <a:pt x="763587" y="9525"/>
                                </a:lnTo>
                                <a:lnTo>
                                  <a:pt x="769937" y="9525"/>
                                </a:lnTo>
                                <a:lnTo>
                                  <a:pt x="771525" y="7937"/>
                                </a:lnTo>
                                <a:lnTo>
                                  <a:pt x="771525" y="1587"/>
                                </a:lnTo>
                                <a:close/>
                              </a:path>
                              <a:path w="2038350" h="257810">
                                <a:moveTo>
                                  <a:pt x="781050" y="249250"/>
                                </a:moveTo>
                                <a:lnTo>
                                  <a:pt x="779462" y="247662"/>
                                </a:lnTo>
                                <a:lnTo>
                                  <a:pt x="773112" y="247662"/>
                                </a:lnTo>
                                <a:lnTo>
                                  <a:pt x="771525" y="249250"/>
                                </a:lnTo>
                                <a:lnTo>
                                  <a:pt x="771525" y="255600"/>
                                </a:lnTo>
                                <a:lnTo>
                                  <a:pt x="773112" y="257187"/>
                                </a:lnTo>
                                <a:lnTo>
                                  <a:pt x="779462" y="257187"/>
                                </a:lnTo>
                                <a:lnTo>
                                  <a:pt x="781050" y="255600"/>
                                </a:lnTo>
                                <a:lnTo>
                                  <a:pt x="781050" y="249250"/>
                                </a:lnTo>
                                <a:close/>
                              </a:path>
                              <a:path w="2038350" h="257810">
                                <a:moveTo>
                                  <a:pt x="790575" y="1587"/>
                                </a:moveTo>
                                <a:lnTo>
                                  <a:pt x="788987" y="0"/>
                                </a:lnTo>
                                <a:lnTo>
                                  <a:pt x="782637" y="0"/>
                                </a:lnTo>
                                <a:lnTo>
                                  <a:pt x="781050" y="1587"/>
                                </a:lnTo>
                                <a:lnTo>
                                  <a:pt x="781050" y="7937"/>
                                </a:lnTo>
                                <a:lnTo>
                                  <a:pt x="782637" y="9525"/>
                                </a:lnTo>
                                <a:lnTo>
                                  <a:pt x="788987" y="9525"/>
                                </a:lnTo>
                                <a:lnTo>
                                  <a:pt x="790575" y="7937"/>
                                </a:lnTo>
                                <a:lnTo>
                                  <a:pt x="790575" y="1587"/>
                                </a:lnTo>
                                <a:close/>
                              </a:path>
                              <a:path w="2038350" h="257810">
                                <a:moveTo>
                                  <a:pt x="800100" y="249250"/>
                                </a:moveTo>
                                <a:lnTo>
                                  <a:pt x="798512" y="247662"/>
                                </a:lnTo>
                                <a:lnTo>
                                  <a:pt x="792162" y="247662"/>
                                </a:lnTo>
                                <a:lnTo>
                                  <a:pt x="790575" y="249250"/>
                                </a:lnTo>
                                <a:lnTo>
                                  <a:pt x="790575" y="255600"/>
                                </a:lnTo>
                                <a:lnTo>
                                  <a:pt x="792162" y="257187"/>
                                </a:lnTo>
                                <a:lnTo>
                                  <a:pt x="798512" y="257187"/>
                                </a:lnTo>
                                <a:lnTo>
                                  <a:pt x="800100" y="255600"/>
                                </a:lnTo>
                                <a:lnTo>
                                  <a:pt x="800100" y="249250"/>
                                </a:lnTo>
                                <a:close/>
                              </a:path>
                              <a:path w="2038350" h="257810">
                                <a:moveTo>
                                  <a:pt x="809625" y="1587"/>
                                </a:moveTo>
                                <a:lnTo>
                                  <a:pt x="808037" y="0"/>
                                </a:lnTo>
                                <a:lnTo>
                                  <a:pt x="801687" y="0"/>
                                </a:lnTo>
                                <a:lnTo>
                                  <a:pt x="800100" y="1587"/>
                                </a:lnTo>
                                <a:lnTo>
                                  <a:pt x="800100" y="7937"/>
                                </a:lnTo>
                                <a:lnTo>
                                  <a:pt x="801687" y="9525"/>
                                </a:lnTo>
                                <a:lnTo>
                                  <a:pt x="808037" y="9525"/>
                                </a:lnTo>
                                <a:lnTo>
                                  <a:pt x="809625" y="7937"/>
                                </a:lnTo>
                                <a:lnTo>
                                  <a:pt x="809625" y="1587"/>
                                </a:lnTo>
                                <a:close/>
                              </a:path>
                              <a:path w="2038350" h="257810">
                                <a:moveTo>
                                  <a:pt x="819150" y="249250"/>
                                </a:moveTo>
                                <a:lnTo>
                                  <a:pt x="817562" y="247662"/>
                                </a:lnTo>
                                <a:lnTo>
                                  <a:pt x="811212" y="247662"/>
                                </a:lnTo>
                                <a:lnTo>
                                  <a:pt x="809625" y="249250"/>
                                </a:lnTo>
                                <a:lnTo>
                                  <a:pt x="809625" y="255600"/>
                                </a:lnTo>
                                <a:lnTo>
                                  <a:pt x="811212" y="257187"/>
                                </a:lnTo>
                                <a:lnTo>
                                  <a:pt x="817562" y="257187"/>
                                </a:lnTo>
                                <a:lnTo>
                                  <a:pt x="819150" y="255600"/>
                                </a:lnTo>
                                <a:lnTo>
                                  <a:pt x="819150" y="249250"/>
                                </a:lnTo>
                                <a:close/>
                              </a:path>
                              <a:path w="2038350" h="257810">
                                <a:moveTo>
                                  <a:pt x="828675" y="1587"/>
                                </a:moveTo>
                                <a:lnTo>
                                  <a:pt x="827087" y="0"/>
                                </a:lnTo>
                                <a:lnTo>
                                  <a:pt x="820737" y="0"/>
                                </a:lnTo>
                                <a:lnTo>
                                  <a:pt x="819150" y="1587"/>
                                </a:lnTo>
                                <a:lnTo>
                                  <a:pt x="819150" y="7937"/>
                                </a:lnTo>
                                <a:lnTo>
                                  <a:pt x="820737" y="9525"/>
                                </a:lnTo>
                                <a:lnTo>
                                  <a:pt x="827087" y="9525"/>
                                </a:lnTo>
                                <a:lnTo>
                                  <a:pt x="828675" y="7937"/>
                                </a:lnTo>
                                <a:lnTo>
                                  <a:pt x="828675" y="1587"/>
                                </a:lnTo>
                                <a:close/>
                              </a:path>
                              <a:path w="2038350" h="257810">
                                <a:moveTo>
                                  <a:pt x="838200" y="249250"/>
                                </a:moveTo>
                                <a:lnTo>
                                  <a:pt x="836612" y="247662"/>
                                </a:lnTo>
                                <a:lnTo>
                                  <a:pt x="830262" y="247662"/>
                                </a:lnTo>
                                <a:lnTo>
                                  <a:pt x="828675" y="249250"/>
                                </a:lnTo>
                                <a:lnTo>
                                  <a:pt x="828675" y="255600"/>
                                </a:lnTo>
                                <a:lnTo>
                                  <a:pt x="830262" y="257187"/>
                                </a:lnTo>
                                <a:lnTo>
                                  <a:pt x="836612" y="257187"/>
                                </a:lnTo>
                                <a:lnTo>
                                  <a:pt x="838200" y="255600"/>
                                </a:lnTo>
                                <a:lnTo>
                                  <a:pt x="838200" y="249250"/>
                                </a:lnTo>
                                <a:close/>
                              </a:path>
                              <a:path w="2038350" h="257810">
                                <a:moveTo>
                                  <a:pt x="847725" y="1587"/>
                                </a:moveTo>
                                <a:lnTo>
                                  <a:pt x="846137" y="0"/>
                                </a:lnTo>
                                <a:lnTo>
                                  <a:pt x="839787" y="0"/>
                                </a:lnTo>
                                <a:lnTo>
                                  <a:pt x="838200" y="1587"/>
                                </a:lnTo>
                                <a:lnTo>
                                  <a:pt x="838200" y="7937"/>
                                </a:lnTo>
                                <a:lnTo>
                                  <a:pt x="839787" y="9525"/>
                                </a:lnTo>
                                <a:lnTo>
                                  <a:pt x="846137" y="9525"/>
                                </a:lnTo>
                                <a:lnTo>
                                  <a:pt x="847725" y="7937"/>
                                </a:lnTo>
                                <a:lnTo>
                                  <a:pt x="847725" y="1587"/>
                                </a:lnTo>
                                <a:close/>
                              </a:path>
                              <a:path w="2038350" h="257810">
                                <a:moveTo>
                                  <a:pt x="857250" y="249250"/>
                                </a:moveTo>
                                <a:lnTo>
                                  <a:pt x="855662" y="247662"/>
                                </a:lnTo>
                                <a:lnTo>
                                  <a:pt x="849312" y="247662"/>
                                </a:lnTo>
                                <a:lnTo>
                                  <a:pt x="847725" y="249250"/>
                                </a:lnTo>
                                <a:lnTo>
                                  <a:pt x="847725" y="255600"/>
                                </a:lnTo>
                                <a:lnTo>
                                  <a:pt x="849312" y="257187"/>
                                </a:lnTo>
                                <a:lnTo>
                                  <a:pt x="855662" y="257187"/>
                                </a:lnTo>
                                <a:lnTo>
                                  <a:pt x="857250" y="255600"/>
                                </a:lnTo>
                                <a:lnTo>
                                  <a:pt x="857250" y="249250"/>
                                </a:lnTo>
                                <a:close/>
                              </a:path>
                              <a:path w="2038350" h="257810">
                                <a:moveTo>
                                  <a:pt x="866775" y="1587"/>
                                </a:moveTo>
                                <a:lnTo>
                                  <a:pt x="865187" y="0"/>
                                </a:lnTo>
                                <a:lnTo>
                                  <a:pt x="858837" y="0"/>
                                </a:lnTo>
                                <a:lnTo>
                                  <a:pt x="857250" y="1587"/>
                                </a:lnTo>
                                <a:lnTo>
                                  <a:pt x="857250" y="7937"/>
                                </a:lnTo>
                                <a:lnTo>
                                  <a:pt x="858837" y="9525"/>
                                </a:lnTo>
                                <a:lnTo>
                                  <a:pt x="865187" y="9525"/>
                                </a:lnTo>
                                <a:lnTo>
                                  <a:pt x="866775" y="7937"/>
                                </a:lnTo>
                                <a:lnTo>
                                  <a:pt x="866775" y="1587"/>
                                </a:lnTo>
                                <a:close/>
                              </a:path>
                              <a:path w="2038350" h="257810">
                                <a:moveTo>
                                  <a:pt x="876300" y="249250"/>
                                </a:moveTo>
                                <a:lnTo>
                                  <a:pt x="874712" y="247662"/>
                                </a:lnTo>
                                <a:lnTo>
                                  <a:pt x="868362" y="247662"/>
                                </a:lnTo>
                                <a:lnTo>
                                  <a:pt x="866775" y="249250"/>
                                </a:lnTo>
                                <a:lnTo>
                                  <a:pt x="866775" y="255600"/>
                                </a:lnTo>
                                <a:lnTo>
                                  <a:pt x="868362" y="257187"/>
                                </a:lnTo>
                                <a:lnTo>
                                  <a:pt x="874712" y="257187"/>
                                </a:lnTo>
                                <a:lnTo>
                                  <a:pt x="876300" y="255600"/>
                                </a:lnTo>
                                <a:lnTo>
                                  <a:pt x="876300" y="249250"/>
                                </a:lnTo>
                                <a:close/>
                              </a:path>
                              <a:path w="2038350" h="257810">
                                <a:moveTo>
                                  <a:pt x="885825" y="1587"/>
                                </a:moveTo>
                                <a:lnTo>
                                  <a:pt x="884237" y="0"/>
                                </a:lnTo>
                                <a:lnTo>
                                  <a:pt x="877887" y="0"/>
                                </a:lnTo>
                                <a:lnTo>
                                  <a:pt x="876300" y="1587"/>
                                </a:lnTo>
                                <a:lnTo>
                                  <a:pt x="876300" y="7937"/>
                                </a:lnTo>
                                <a:lnTo>
                                  <a:pt x="877887" y="9525"/>
                                </a:lnTo>
                                <a:lnTo>
                                  <a:pt x="884237" y="9525"/>
                                </a:lnTo>
                                <a:lnTo>
                                  <a:pt x="885825" y="7937"/>
                                </a:lnTo>
                                <a:lnTo>
                                  <a:pt x="885825" y="1587"/>
                                </a:lnTo>
                                <a:close/>
                              </a:path>
                              <a:path w="2038350" h="257810">
                                <a:moveTo>
                                  <a:pt x="895350" y="249250"/>
                                </a:moveTo>
                                <a:lnTo>
                                  <a:pt x="893762" y="247662"/>
                                </a:lnTo>
                                <a:lnTo>
                                  <a:pt x="887412" y="247662"/>
                                </a:lnTo>
                                <a:lnTo>
                                  <a:pt x="885825" y="249250"/>
                                </a:lnTo>
                                <a:lnTo>
                                  <a:pt x="885825" y="255600"/>
                                </a:lnTo>
                                <a:lnTo>
                                  <a:pt x="887412" y="257187"/>
                                </a:lnTo>
                                <a:lnTo>
                                  <a:pt x="893762" y="257187"/>
                                </a:lnTo>
                                <a:lnTo>
                                  <a:pt x="895350" y="255600"/>
                                </a:lnTo>
                                <a:lnTo>
                                  <a:pt x="895350" y="249250"/>
                                </a:lnTo>
                                <a:close/>
                              </a:path>
                              <a:path w="2038350" h="257810">
                                <a:moveTo>
                                  <a:pt x="904875" y="1587"/>
                                </a:moveTo>
                                <a:lnTo>
                                  <a:pt x="903287" y="0"/>
                                </a:lnTo>
                                <a:lnTo>
                                  <a:pt x="896937" y="0"/>
                                </a:lnTo>
                                <a:lnTo>
                                  <a:pt x="895350" y="1587"/>
                                </a:lnTo>
                                <a:lnTo>
                                  <a:pt x="895350" y="7937"/>
                                </a:lnTo>
                                <a:lnTo>
                                  <a:pt x="896937" y="9525"/>
                                </a:lnTo>
                                <a:lnTo>
                                  <a:pt x="903287" y="9525"/>
                                </a:lnTo>
                                <a:lnTo>
                                  <a:pt x="904875" y="7937"/>
                                </a:lnTo>
                                <a:lnTo>
                                  <a:pt x="904875" y="1587"/>
                                </a:lnTo>
                                <a:close/>
                              </a:path>
                              <a:path w="2038350" h="257810">
                                <a:moveTo>
                                  <a:pt x="914400" y="249250"/>
                                </a:moveTo>
                                <a:lnTo>
                                  <a:pt x="912812" y="247662"/>
                                </a:lnTo>
                                <a:lnTo>
                                  <a:pt x="906462" y="247662"/>
                                </a:lnTo>
                                <a:lnTo>
                                  <a:pt x="904875" y="249250"/>
                                </a:lnTo>
                                <a:lnTo>
                                  <a:pt x="904875" y="255600"/>
                                </a:lnTo>
                                <a:lnTo>
                                  <a:pt x="906462" y="257187"/>
                                </a:lnTo>
                                <a:lnTo>
                                  <a:pt x="912812" y="257187"/>
                                </a:lnTo>
                                <a:lnTo>
                                  <a:pt x="914400" y="255600"/>
                                </a:lnTo>
                                <a:lnTo>
                                  <a:pt x="914400" y="249250"/>
                                </a:lnTo>
                                <a:close/>
                              </a:path>
                              <a:path w="2038350" h="257810">
                                <a:moveTo>
                                  <a:pt x="923925" y="1587"/>
                                </a:moveTo>
                                <a:lnTo>
                                  <a:pt x="922337" y="0"/>
                                </a:lnTo>
                                <a:lnTo>
                                  <a:pt x="915987" y="0"/>
                                </a:lnTo>
                                <a:lnTo>
                                  <a:pt x="914400" y="1587"/>
                                </a:lnTo>
                                <a:lnTo>
                                  <a:pt x="914400" y="7937"/>
                                </a:lnTo>
                                <a:lnTo>
                                  <a:pt x="915987" y="9525"/>
                                </a:lnTo>
                                <a:lnTo>
                                  <a:pt x="922337" y="9525"/>
                                </a:lnTo>
                                <a:lnTo>
                                  <a:pt x="923925" y="7937"/>
                                </a:lnTo>
                                <a:lnTo>
                                  <a:pt x="923925" y="1587"/>
                                </a:lnTo>
                                <a:close/>
                              </a:path>
                              <a:path w="2038350" h="257810">
                                <a:moveTo>
                                  <a:pt x="933450" y="249250"/>
                                </a:moveTo>
                                <a:lnTo>
                                  <a:pt x="931862" y="247662"/>
                                </a:lnTo>
                                <a:lnTo>
                                  <a:pt x="925512" y="247662"/>
                                </a:lnTo>
                                <a:lnTo>
                                  <a:pt x="923925" y="249250"/>
                                </a:lnTo>
                                <a:lnTo>
                                  <a:pt x="923925" y="255600"/>
                                </a:lnTo>
                                <a:lnTo>
                                  <a:pt x="925512" y="257187"/>
                                </a:lnTo>
                                <a:lnTo>
                                  <a:pt x="931862" y="257187"/>
                                </a:lnTo>
                                <a:lnTo>
                                  <a:pt x="933450" y="255600"/>
                                </a:lnTo>
                                <a:lnTo>
                                  <a:pt x="933450" y="249250"/>
                                </a:lnTo>
                                <a:close/>
                              </a:path>
                              <a:path w="2038350" h="257810">
                                <a:moveTo>
                                  <a:pt x="942975" y="1587"/>
                                </a:moveTo>
                                <a:lnTo>
                                  <a:pt x="941387" y="0"/>
                                </a:lnTo>
                                <a:lnTo>
                                  <a:pt x="935037" y="0"/>
                                </a:lnTo>
                                <a:lnTo>
                                  <a:pt x="933450" y="1587"/>
                                </a:lnTo>
                                <a:lnTo>
                                  <a:pt x="933450" y="7937"/>
                                </a:lnTo>
                                <a:lnTo>
                                  <a:pt x="935037" y="9525"/>
                                </a:lnTo>
                                <a:lnTo>
                                  <a:pt x="941387" y="9525"/>
                                </a:lnTo>
                                <a:lnTo>
                                  <a:pt x="942975" y="7937"/>
                                </a:lnTo>
                                <a:lnTo>
                                  <a:pt x="942975" y="1587"/>
                                </a:lnTo>
                                <a:close/>
                              </a:path>
                              <a:path w="2038350" h="257810">
                                <a:moveTo>
                                  <a:pt x="952500" y="249250"/>
                                </a:moveTo>
                                <a:lnTo>
                                  <a:pt x="950912" y="247662"/>
                                </a:lnTo>
                                <a:lnTo>
                                  <a:pt x="944562" y="247662"/>
                                </a:lnTo>
                                <a:lnTo>
                                  <a:pt x="942975" y="249250"/>
                                </a:lnTo>
                                <a:lnTo>
                                  <a:pt x="942975" y="255600"/>
                                </a:lnTo>
                                <a:lnTo>
                                  <a:pt x="944562" y="257187"/>
                                </a:lnTo>
                                <a:lnTo>
                                  <a:pt x="950912" y="257187"/>
                                </a:lnTo>
                                <a:lnTo>
                                  <a:pt x="952500" y="255600"/>
                                </a:lnTo>
                                <a:lnTo>
                                  <a:pt x="952500" y="249250"/>
                                </a:lnTo>
                                <a:close/>
                              </a:path>
                              <a:path w="2038350" h="257810">
                                <a:moveTo>
                                  <a:pt x="962025" y="1587"/>
                                </a:moveTo>
                                <a:lnTo>
                                  <a:pt x="960437" y="0"/>
                                </a:lnTo>
                                <a:lnTo>
                                  <a:pt x="954087" y="0"/>
                                </a:lnTo>
                                <a:lnTo>
                                  <a:pt x="952500" y="1587"/>
                                </a:lnTo>
                                <a:lnTo>
                                  <a:pt x="952500" y="7937"/>
                                </a:lnTo>
                                <a:lnTo>
                                  <a:pt x="954087" y="9525"/>
                                </a:lnTo>
                                <a:lnTo>
                                  <a:pt x="960437" y="9525"/>
                                </a:lnTo>
                                <a:lnTo>
                                  <a:pt x="962025" y="7937"/>
                                </a:lnTo>
                                <a:lnTo>
                                  <a:pt x="962025" y="1587"/>
                                </a:lnTo>
                                <a:close/>
                              </a:path>
                              <a:path w="2038350" h="257810">
                                <a:moveTo>
                                  <a:pt x="971550" y="249250"/>
                                </a:moveTo>
                                <a:lnTo>
                                  <a:pt x="969962" y="247662"/>
                                </a:lnTo>
                                <a:lnTo>
                                  <a:pt x="963612" y="247662"/>
                                </a:lnTo>
                                <a:lnTo>
                                  <a:pt x="962025" y="249250"/>
                                </a:lnTo>
                                <a:lnTo>
                                  <a:pt x="962025" y="255600"/>
                                </a:lnTo>
                                <a:lnTo>
                                  <a:pt x="963612" y="257187"/>
                                </a:lnTo>
                                <a:lnTo>
                                  <a:pt x="969962" y="257187"/>
                                </a:lnTo>
                                <a:lnTo>
                                  <a:pt x="971550" y="255600"/>
                                </a:lnTo>
                                <a:lnTo>
                                  <a:pt x="971550" y="249250"/>
                                </a:lnTo>
                                <a:close/>
                              </a:path>
                              <a:path w="2038350" h="257810">
                                <a:moveTo>
                                  <a:pt x="981075" y="1587"/>
                                </a:moveTo>
                                <a:lnTo>
                                  <a:pt x="979487" y="0"/>
                                </a:lnTo>
                                <a:lnTo>
                                  <a:pt x="973137" y="0"/>
                                </a:lnTo>
                                <a:lnTo>
                                  <a:pt x="971550" y="1587"/>
                                </a:lnTo>
                                <a:lnTo>
                                  <a:pt x="971550" y="7937"/>
                                </a:lnTo>
                                <a:lnTo>
                                  <a:pt x="973137" y="9525"/>
                                </a:lnTo>
                                <a:lnTo>
                                  <a:pt x="979487" y="9525"/>
                                </a:lnTo>
                                <a:lnTo>
                                  <a:pt x="981075" y="7937"/>
                                </a:lnTo>
                                <a:lnTo>
                                  <a:pt x="981075" y="1587"/>
                                </a:lnTo>
                                <a:close/>
                              </a:path>
                              <a:path w="2038350" h="257810">
                                <a:moveTo>
                                  <a:pt x="990600" y="249250"/>
                                </a:moveTo>
                                <a:lnTo>
                                  <a:pt x="989012" y="247662"/>
                                </a:lnTo>
                                <a:lnTo>
                                  <a:pt x="982662" y="247662"/>
                                </a:lnTo>
                                <a:lnTo>
                                  <a:pt x="981075" y="249250"/>
                                </a:lnTo>
                                <a:lnTo>
                                  <a:pt x="981075" y="255600"/>
                                </a:lnTo>
                                <a:lnTo>
                                  <a:pt x="982662" y="257187"/>
                                </a:lnTo>
                                <a:lnTo>
                                  <a:pt x="989012" y="257187"/>
                                </a:lnTo>
                                <a:lnTo>
                                  <a:pt x="990600" y="255600"/>
                                </a:lnTo>
                                <a:lnTo>
                                  <a:pt x="990600" y="249250"/>
                                </a:lnTo>
                                <a:close/>
                              </a:path>
                              <a:path w="2038350" h="257810">
                                <a:moveTo>
                                  <a:pt x="1000125" y="1587"/>
                                </a:moveTo>
                                <a:lnTo>
                                  <a:pt x="998537" y="0"/>
                                </a:lnTo>
                                <a:lnTo>
                                  <a:pt x="992187" y="0"/>
                                </a:lnTo>
                                <a:lnTo>
                                  <a:pt x="990600" y="1587"/>
                                </a:lnTo>
                                <a:lnTo>
                                  <a:pt x="990600" y="7937"/>
                                </a:lnTo>
                                <a:lnTo>
                                  <a:pt x="992187" y="9525"/>
                                </a:lnTo>
                                <a:lnTo>
                                  <a:pt x="998537" y="9525"/>
                                </a:lnTo>
                                <a:lnTo>
                                  <a:pt x="1000125" y="7937"/>
                                </a:lnTo>
                                <a:lnTo>
                                  <a:pt x="1000125" y="1587"/>
                                </a:lnTo>
                                <a:close/>
                              </a:path>
                              <a:path w="2038350" h="257810">
                                <a:moveTo>
                                  <a:pt x="1009650" y="249250"/>
                                </a:moveTo>
                                <a:lnTo>
                                  <a:pt x="1008062" y="247662"/>
                                </a:lnTo>
                                <a:lnTo>
                                  <a:pt x="1001712" y="247662"/>
                                </a:lnTo>
                                <a:lnTo>
                                  <a:pt x="1000125" y="249250"/>
                                </a:lnTo>
                                <a:lnTo>
                                  <a:pt x="1000125" y="255600"/>
                                </a:lnTo>
                                <a:lnTo>
                                  <a:pt x="1001712" y="257187"/>
                                </a:lnTo>
                                <a:lnTo>
                                  <a:pt x="1008062" y="257187"/>
                                </a:lnTo>
                                <a:lnTo>
                                  <a:pt x="1009650" y="255600"/>
                                </a:lnTo>
                                <a:lnTo>
                                  <a:pt x="1009650" y="249250"/>
                                </a:lnTo>
                                <a:close/>
                              </a:path>
                              <a:path w="2038350" h="257810">
                                <a:moveTo>
                                  <a:pt x="1019175" y="1587"/>
                                </a:moveTo>
                                <a:lnTo>
                                  <a:pt x="1017587" y="0"/>
                                </a:lnTo>
                                <a:lnTo>
                                  <a:pt x="1011237" y="0"/>
                                </a:lnTo>
                                <a:lnTo>
                                  <a:pt x="1009650" y="1587"/>
                                </a:lnTo>
                                <a:lnTo>
                                  <a:pt x="1009650" y="7937"/>
                                </a:lnTo>
                                <a:lnTo>
                                  <a:pt x="1011237" y="9525"/>
                                </a:lnTo>
                                <a:lnTo>
                                  <a:pt x="1017587" y="9525"/>
                                </a:lnTo>
                                <a:lnTo>
                                  <a:pt x="1019175" y="7937"/>
                                </a:lnTo>
                                <a:lnTo>
                                  <a:pt x="1019175" y="1587"/>
                                </a:lnTo>
                                <a:close/>
                              </a:path>
                              <a:path w="2038350" h="257810">
                                <a:moveTo>
                                  <a:pt x="1028700" y="249250"/>
                                </a:moveTo>
                                <a:lnTo>
                                  <a:pt x="1027112" y="247662"/>
                                </a:lnTo>
                                <a:lnTo>
                                  <a:pt x="1020762" y="247662"/>
                                </a:lnTo>
                                <a:lnTo>
                                  <a:pt x="1019175" y="249250"/>
                                </a:lnTo>
                                <a:lnTo>
                                  <a:pt x="1019175" y="255600"/>
                                </a:lnTo>
                                <a:lnTo>
                                  <a:pt x="1020762" y="257187"/>
                                </a:lnTo>
                                <a:lnTo>
                                  <a:pt x="1027112" y="257187"/>
                                </a:lnTo>
                                <a:lnTo>
                                  <a:pt x="1028700" y="255600"/>
                                </a:lnTo>
                                <a:lnTo>
                                  <a:pt x="1028700" y="249250"/>
                                </a:lnTo>
                                <a:close/>
                              </a:path>
                              <a:path w="2038350" h="257810">
                                <a:moveTo>
                                  <a:pt x="1038225" y="1587"/>
                                </a:moveTo>
                                <a:lnTo>
                                  <a:pt x="1036637" y="0"/>
                                </a:lnTo>
                                <a:lnTo>
                                  <a:pt x="1030287" y="0"/>
                                </a:lnTo>
                                <a:lnTo>
                                  <a:pt x="1028700" y="1587"/>
                                </a:lnTo>
                                <a:lnTo>
                                  <a:pt x="1028700" y="7937"/>
                                </a:lnTo>
                                <a:lnTo>
                                  <a:pt x="1030287" y="9525"/>
                                </a:lnTo>
                                <a:lnTo>
                                  <a:pt x="1036637" y="9525"/>
                                </a:lnTo>
                                <a:lnTo>
                                  <a:pt x="1038225" y="7937"/>
                                </a:lnTo>
                                <a:lnTo>
                                  <a:pt x="1038225" y="1587"/>
                                </a:lnTo>
                                <a:close/>
                              </a:path>
                              <a:path w="2038350" h="257810">
                                <a:moveTo>
                                  <a:pt x="1047750" y="249250"/>
                                </a:moveTo>
                                <a:lnTo>
                                  <a:pt x="1046162" y="247662"/>
                                </a:lnTo>
                                <a:lnTo>
                                  <a:pt x="1039812" y="247662"/>
                                </a:lnTo>
                                <a:lnTo>
                                  <a:pt x="1038225" y="249250"/>
                                </a:lnTo>
                                <a:lnTo>
                                  <a:pt x="1038225" y="255600"/>
                                </a:lnTo>
                                <a:lnTo>
                                  <a:pt x="1039812" y="257187"/>
                                </a:lnTo>
                                <a:lnTo>
                                  <a:pt x="1046162" y="257187"/>
                                </a:lnTo>
                                <a:lnTo>
                                  <a:pt x="1047750" y="255600"/>
                                </a:lnTo>
                                <a:lnTo>
                                  <a:pt x="1047750" y="249250"/>
                                </a:lnTo>
                                <a:close/>
                              </a:path>
                              <a:path w="2038350" h="257810">
                                <a:moveTo>
                                  <a:pt x="1057275" y="1587"/>
                                </a:moveTo>
                                <a:lnTo>
                                  <a:pt x="1055687" y="0"/>
                                </a:lnTo>
                                <a:lnTo>
                                  <a:pt x="1049337" y="0"/>
                                </a:lnTo>
                                <a:lnTo>
                                  <a:pt x="1047750" y="1587"/>
                                </a:lnTo>
                                <a:lnTo>
                                  <a:pt x="1047750" y="7937"/>
                                </a:lnTo>
                                <a:lnTo>
                                  <a:pt x="1049337" y="9525"/>
                                </a:lnTo>
                                <a:lnTo>
                                  <a:pt x="1055687" y="9525"/>
                                </a:lnTo>
                                <a:lnTo>
                                  <a:pt x="1057275" y="7937"/>
                                </a:lnTo>
                                <a:lnTo>
                                  <a:pt x="1057275" y="1587"/>
                                </a:lnTo>
                                <a:close/>
                              </a:path>
                              <a:path w="2038350" h="257810">
                                <a:moveTo>
                                  <a:pt x="1066800" y="249250"/>
                                </a:moveTo>
                                <a:lnTo>
                                  <a:pt x="1065212" y="247662"/>
                                </a:lnTo>
                                <a:lnTo>
                                  <a:pt x="1058862" y="247662"/>
                                </a:lnTo>
                                <a:lnTo>
                                  <a:pt x="1057275" y="249250"/>
                                </a:lnTo>
                                <a:lnTo>
                                  <a:pt x="1057275" y="255600"/>
                                </a:lnTo>
                                <a:lnTo>
                                  <a:pt x="1058862" y="257187"/>
                                </a:lnTo>
                                <a:lnTo>
                                  <a:pt x="1065212" y="257187"/>
                                </a:lnTo>
                                <a:lnTo>
                                  <a:pt x="1066800" y="255600"/>
                                </a:lnTo>
                                <a:lnTo>
                                  <a:pt x="1066800" y="249250"/>
                                </a:lnTo>
                                <a:close/>
                              </a:path>
                              <a:path w="2038350" h="257810">
                                <a:moveTo>
                                  <a:pt x="1076325" y="1587"/>
                                </a:moveTo>
                                <a:lnTo>
                                  <a:pt x="1074737" y="0"/>
                                </a:lnTo>
                                <a:lnTo>
                                  <a:pt x="1068387" y="0"/>
                                </a:lnTo>
                                <a:lnTo>
                                  <a:pt x="1066800" y="1587"/>
                                </a:lnTo>
                                <a:lnTo>
                                  <a:pt x="1066800" y="7937"/>
                                </a:lnTo>
                                <a:lnTo>
                                  <a:pt x="1068387" y="9525"/>
                                </a:lnTo>
                                <a:lnTo>
                                  <a:pt x="1074737" y="9525"/>
                                </a:lnTo>
                                <a:lnTo>
                                  <a:pt x="1076325" y="7937"/>
                                </a:lnTo>
                                <a:lnTo>
                                  <a:pt x="1076325" y="1587"/>
                                </a:lnTo>
                                <a:close/>
                              </a:path>
                              <a:path w="2038350" h="257810">
                                <a:moveTo>
                                  <a:pt x="1085850" y="249250"/>
                                </a:moveTo>
                                <a:lnTo>
                                  <a:pt x="1084262" y="247662"/>
                                </a:lnTo>
                                <a:lnTo>
                                  <a:pt x="1077912" y="247662"/>
                                </a:lnTo>
                                <a:lnTo>
                                  <a:pt x="1076325" y="249250"/>
                                </a:lnTo>
                                <a:lnTo>
                                  <a:pt x="1076325" y="255600"/>
                                </a:lnTo>
                                <a:lnTo>
                                  <a:pt x="1077912" y="257187"/>
                                </a:lnTo>
                                <a:lnTo>
                                  <a:pt x="1084262" y="257187"/>
                                </a:lnTo>
                                <a:lnTo>
                                  <a:pt x="1085850" y="255600"/>
                                </a:lnTo>
                                <a:lnTo>
                                  <a:pt x="1085850" y="249250"/>
                                </a:lnTo>
                                <a:close/>
                              </a:path>
                              <a:path w="2038350" h="257810">
                                <a:moveTo>
                                  <a:pt x="1095375" y="1587"/>
                                </a:moveTo>
                                <a:lnTo>
                                  <a:pt x="1093787" y="0"/>
                                </a:lnTo>
                                <a:lnTo>
                                  <a:pt x="1087437" y="0"/>
                                </a:lnTo>
                                <a:lnTo>
                                  <a:pt x="1085850" y="1587"/>
                                </a:lnTo>
                                <a:lnTo>
                                  <a:pt x="1085850" y="7937"/>
                                </a:lnTo>
                                <a:lnTo>
                                  <a:pt x="1087437" y="9525"/>
                                </a:lnTo>
                                <a:lnTo>
                                  <a:pt x="1093787" y="9525"/>
                                </a:lnTo>
                                <a:lnTo>
                                  <a:pt x="1095375" y="7937"/>
                                </a:lnTo>
                                <a:lnTo>
                                  <a:pt x="1095375" y="1587"/>
                                </a:lnTo>
                                <a:close/>
                              </a:path>
                              <a:path w="2038350" h="257810">
                                <a:moveTo>
                                  <a:pt x="1104900" y="249250"/>
                                </a:moveTo>
                                <a:lnTo>
                                  <a:pt x="1103312" y="247662"/>
                                </a:lnTo>
                                <a:lnTo>
                                  <a:pt x="1096962" y="247662"/>
                                </a:lnTo>
                                <a:lnTo>
                                  <a:pt x="1095375" y="249250"/>
                                </a:lnTo>
                                <a:lnTo>
                                  <a:pt x="1095375" y="255600"/>
                                </a:lnTo>
                                <a:lnTo>
                                  <a:pt x="1096962" y="257187"/>
                                </a:lnTo>
                                <a:lnTo>
                                  <a:pt x="1103312" y="257187"/>
                                </a:lnTo>
                                <a:lnTo>
                                  <a:pt x="1104900" y="255600"/>
                                </a:lnTo>
                                <a:lnTo>
                                  <a:pt x="1104900" y="249250"/>
                                </a:lnTo>
                                <a:close/>
                              </a:path>
                              <a:path w="2038350" h="257810">
                                <a:moveTo>
                                  <a:pt x="1114425" y="1587"/>
                                </a:moveTo>
                                <a:lnTo>
                                  <a:pt x="1112837" y="0"/>
                                </a:lnTo>
                                <a:lnTo>
                                  <a:pt x="1106487" y="0"/>
                                </a:lnTo>
                                <a:lnTo>
                                  <a:pt x="1104900" y="1587"/>
                                </a:lnTo>
                                <a:lnTo>
                                  <a:pt x="1104900" y="7937"/>
                                </a:lnTo>
                                <a:lnTo>
                                  <a:pt x="1106487" y="9525"/>
                                </a:lnTo>
                                <a:lnTo>
                                  <a:pt x="1112837" y="9525"/>
                                </a:lnTo>
                                <a:lnTo>
                                  <a:pt x="1114425" y="7937"/>
                                </a:lnTo>
                                <a:lnTo>
                                  <a:pt x="1114425" y="1587"/>
                                </a:lnTo>
                                <a:close/>
                              </a:path>
                              <a:path w="2038350" h="257810">
                                <a:moveTo>
                                  <a:pt x="1123950" y="249250"/>
                                </a:moveTo>
                                <a:lnTo>
                                  <a:pt x="1122362" y="247662"/>
                                </a:lnTo>
                                <a:lnTo>
                                  <a:pt x="1116012" y="247662"/>
                                </a:lnTo>
                                <a:lnTo>
                                  <a:pt x="1114425" y="249250"/>
                                </a:lnTo>
                                <a:lnTo>
                                  <a:pt x="1114425" y="255600"/>
                                </a:lnTo>
                                <a:lnTo>
                                  <a:pt x="1116012" y="257187"/>
                                </a:lnTo>
                                <a:lnTo>
                                  <a:pt x="1122362" y="257187"/>
                                </a:lnTo>
                                <a:lnTo>
                                  <a:pt x="1123950" y="255600"/>
                                </a:lnTo>
                                <a:lnTo>
                                  <a:pt x="1123950" y="249250"/>
                                </a:lnTo>
                                <a:close/>
                              </a:path>
                              <a:path w="2038350" h="257810">
                                <a:moveTo>
                                  <a:pt x="1133475" y="1587"/>
                                </a:moveTo>
                                <a:lnTo>
                                  <a:pt x="1131887" y="0"/>
                                </a:lnTo>
                                <a:lnTo>
                                  <a:pt x="1125537" y="0"/>
                                </a:lnTo>
                                <a:lnTo>
                                  <a:pt x="1123950" y="1587"/>
                                </a:lnTo>
                                <a:lnTo>
                                  <a:pt x="1123950" y="7937"/>
                                </a:lnTo>
                                <a:lnTo>
                                  <a:pt x="1125537" y="9525"/>
                                </a:lnTo>
                                <a:lnTo>
                                  <a:pt x="1131887" y="9525"/>
                                </a:lnTo>
                                <a:lnTo>
                                  <a:pt x="1133475" y="7937"/>
                                </a:lnTo>
                                <a:lnTo>
                                  <a:pt x="1133475" y="1587"/>
                                </a:lnTo>
                                <a:close/>
                              </a:path>
                              <a:path w="2038350" h="257810">
                                <a:moveTo>
                                  <a:pt x="1143000" y="249250"/>
                                </a:moveTo>
                                <a:lnTo>
                                  <a:pt x="1141412" y="247662"/>
                                </a:lnTo>
                                <a:lnTo>
                                  <a:pt x="1135062" y="247662"/>
                                </a:lnTo>
                                <a:lnTo>
                                  <a:pt x="1133475" y="249250"/>
                                </a:lnTo>
                                <a:lnTo>
                                  <a:pt x="1133475" y="255600"/>
                                </a:lnTo>
                                <a:lnTo>
                                  <a:pt x="1135062" y="257187"/>
                                </a:lnTo>
                                <a:lnTo>
                                  <a:pt x="1141412" y="257187"/>
                                </a:lnTo>
                                <a:lnTo>
                                  <a:pt x="1143000" y="255600"/>
                                </a:lnTo>
                                <a:lnTo>
                                  <a:pt x="1143000" y="249250"/>
                                </a:lnTo>
                                <a:close/>
                              </a:path>
                              <a:path w="2038350" h="257810">
                                <a:moveTo>
                                  <a:pt x="1152525" y="1587"/>
                                </a:moveTo>
                                <a:lnTo>
                                  <a:pt x="1150937" y="0"/>
                                </a:lnTo>
                                <a:lnTo>
                                  <a:pt x="1144587" y="0"/>
                                </a:lnTo>
                                <a:lnTo>
                                  <a:pt x="1143000" y="1587"/>
                                </a:lnTo>
                                <a:lnTo>
                                  <a:pt x="1143000" y="7937"/>
                                </a:lnTo>
                                <a:lnTo>
                                  <a:pt x="1144587" y="9525"/>
                                </a:lnTo>
                                <a:lnTo>
                                  <a:pt x="1150937" y="9525"/>
                                </a:lnTo>
                                <a:lnTo>
                                  <a:pt x="1152525" y="7937"/>
                                </a:lnTo>
                                <a:lnTo>
                                  <a:pt x="1152525" y="1587"/>
                                </a:lnTo>
                                <a:close/>
                              </a:path>
                              <a:path w="2038350" h="257810">
                                <a:moveTo>
                                  <a:pt x="1162050" y="249250"/>
                                </a:moveTo>
                                <a:lnTo>
                                  <a:pt x="1160462" y="247662"/>
                                </a:lnTo>
                                <a:lnTo>
                                  <a:pt x="1154112" y="247662"/>
                                </a:lnTo>
                                <a:lnTo>
                                  <a:pt x="1152525" y="249250"/>
                                </a:lnTo>
                                <a:lnTo>
                                  <a:pt x="1152525" y="255600"/>
                                </a:lnTo>
                                <a:lnTo>
                                  <a:pt x="1154112" y="257187"/>
                                </a:lnTo>
                                <a:lnTo>
                                  <a:pt x="1160462" y="257187"/>
                                </a:lnTo>
                                <a:lnTo>
                                  <a:pt x="1162050" y="255600"/>
                                </a:lnTo>
                                <a:lnTo>
                                  <a:pt x="1162050" y="249250"/>
                                </a:lnTo>
                                <a:close/>
                              </a:path>
                              <a:path w="2038350" h="257810">
                                <a:moveTo>
                                  <a:pt x="1171575" y="1587"/>
                                </a:moveTo>
                                <a:lnTo>
                                  <a:pt x="1169987" y="0"/>
                                </a:lnTo>
                                <a:lnTo>
                                  <a:pt x="1163637" y="0"/>
                                </a:lnTo>
                                <a:lnTo>
                                  <a:pt x="1162050" y="1587"/>
                                </a:lnTo>
                                <a:lnTo>
                                  <a:pt x="1162050" y="7937"/>
                                </a:lnTo>
                                <a:lnTo>
                                  <a:pt x="1163637" y="9525"/>
                                </a:lnTo>
                                <a:lnTo>
                                  <a:pt x="1169987" y="9525"/>
                                </a:lnTo>
                                <a:lnTo>
                                  <a:pt x="1171575" y="7937"/>
                                </a:lnTo>
                                <a:lnTo>
                                  <a:pt x="1171575" y="1587"/>
                                </a:lnTo>
                                <a:close/>
                              </a:path>
                              <a:path w="2038350" h="257810">
                                <a:moveTo>
                                  <a:pt x="1181100" y="249250"/>
                                </a:moveTo>
                                <a:lnTo>
                                  <a:pt x="1179512" y="247662"/>
                                </a:lnTo>
                                <a:lnTo>
                                  <a:pt x="1173162" y="247662"/>
                                </a:lnTo>
                                <a:lnTo>
                                  <a:pt x="1171575" y="249250"/>
                                </a:lnTo>
                                <a:lnTo>
                                  <a:pt x="1171575" y="255600"/>
                                </a:lnTo>
                                <a:lnTo>
                                  <a:pt x="1173162" y="257187"/>
                                </a:lnTo>
                                <a:lnTo>
                                  <a:pt x="1179512" y="257187"/>
                                </a:lnTo>
                                <a:lnTo>
                                  <a:pt x="1181100" y="255600"/>
                                </a:lnTo>
                                <a:lnTo>
                                  <a:pt x="1181100" y="249250"/>
                                </a:lnTo>
                                <a:close/>
                              </a:path>
                              <a:path w="2038350" h="257810">
                                <a:moveTo>
                                  <a:pt x="1190625" y="1587"/>
                                </a:moveTo>
                                <a:lnTo>
                                  <a:pt x="1189037" y="0"/>
                                </a:lnTo>
                                <a:lnTo>
                                  <a:pt x="1182687" y="0"/>
                                </a:lnTo>
                                <a:lnTo>
                                  <a:pt x="1181100" y="1587"/>
                                </a:lnTo>
                                <a:lnTo>
                                  <a:pt x="1181100" y="7937"/>
                                </a:lnTo>
                                <a:lnTo>
                                  <a:pt x="1182687" y="9525"/>
                                </a:lnTo>
                                <a:lnTo>
                                  <a:pt x="1189037" y="9525"/>
                                </a:lnTo>
                                <a:lnTo>
                                  <a:pt x="1190625" y="7937"/>
                                </a:lnTo>
                                <a:lnTo>
                                  <a:pt x="1190625" y="1587"/>
                                </a:lnTo>
                                <a:close/>
                              </a:path>
                              <a:path w="2038350" h="257810">
                                <a:moveTo>
                                  <a:pt x="1200150" y="249250"/>
                                </a:moveTo>
                                <a:lnTo>
                                  <a:pt x="1198562" y="247662"/>
                                </a:lnTo>
                                <a:lnTo>
                                  <a:pt x="1192212" y="247662"/>
                                </a:lnTo>
                                <a:lnTo>
                                  <a:pt x="1190625" y="249250"/>
                                </a:lnTo>
                                <a:lnTo>
                                  <a:pt x="1190625" y="255600"/>
                                </a:lnTo>
                                <a:lnTo>
                                  <a:pt x="1192212" y="257187"/>
                                </a:lnTo>
                                <a:lnTo>
                                  <a:pt x="1198562" y="257187"/>
                                </a:lnTo>
                                <a:lnTo>
                                  <a:pt x="1200150" y="255600"/>
                                </a:lnTo>
                                <a:lnTo>
                                  <a:pt x="1200150" y="249250"/>
                                </a:lnTo>
                                <a:close/>
                              </a:path>
                              <a:path w="2038350" h="257810">
                                <a:moveTo>
                                  <a:pt x="1209675" y="1587"/>
                                </a:moveTo>
                                <a:lnTo>
                                  <a:pt x="1208087" y="0"/>
                                </a:lnTo>
                                <a:lnTo>
                                  <a:pt x="1201737" y="0"/>
                                </a:lnTo>
                                <a:lnTo>
                                  <a:pt x="1200150" y="1587"/>
                                </a:lnTo>
                                <a:lnTo>
                                  <a:pt x="1200150" y="7937"/>
                                </a:lnTo>
                                <a:lnTo>
                                  <a:pt x="1201737" y="9525"/>
                                </a:lnTo>
                                <a:lnTo>
                                  <a:pt x="1208087" y="9525"/>
                                </a:lnTo>
                                <a:lnTo>
                                  <a:pt x="1209675" y="7937"/>
                                </a:lnTo>
                                <a:lnTo>
                                  <a:pt x="1209675" y="1587"/>
                                </a:lnTo>
                                <a:close/>
                              </a:path>
                              <a:path w="2038350" h="257810">
                                <a:moveTo>
                                  <a:pt x="1219200" y="249250"/>
                                </a:moveTo>
                                <a:lnTo>
                                  <a:pt x="1217612" y="247662"/>
                                </a:lnTo>
                                <a:lnTo>
                                  <a:pt x="1211262" y="247662"/>
                                </a:lnTo>
                                <a:lnTo>
                                  <a:pt x="1209675" y="249250"/>
                                </a:lnTo>
                                <a:lnTo>
                                  <a:pt x="1209675" y="255600"/>
                                </a:lnTo>
                                <a:lnTo>
                                  <a:pt x="1211262" y="257187"/>
                                </a:lnTo>
                                <a:lnTo>
                                  <a:pt x="1217612" y="257187"/>
                                </a:lnTo>
                                <a:lnTo>
                                  <a:pt x="1219200" y="255600"/>
                                </a:lnTo>
                                <a:lnTo>
                                  <a:pt x="1219200" y="249250"/>
                                </a:lnTo>
                                <a:close/>
                              </a:path>
                              <a:path w="2038350" h="257810">
                                <a:moveTo>
                                  <a:pt x="1228725" y="1587"/>
                                </a:moveTo>
                                <a:lnTo>
                                  <a:pt x="1227137" y="0"/>
                                </a:lnTo>
                                <a:lnTo>
                                  <a:pt x="1220787" y="0"/>
                                </a:lnTo>
                                <a:lnTo>
                                  <a:pt x="1219200" y="1587"/>
                                </a:lnTo>
                                <a:lnTo>
                                  <a:pt x="1219200" y="7937"/>
                                </a:lnTo>
                                <a:lnTo>
                                  <a:pt x="1220787" y="9525"/>
                                </a:lnTo>
                                <a:lnTo>
                                  <a:pt x="1227137" y="9525"/>
                                </a:lnTo>
                                <a:lnTo>
                                  <a:pt x="1228725" y="7937"/>
                                </a:lnTo>
                                <a:lnTo>
                                  <a:pt x="1228725" y="1587"/>
                                </a:lnTo>
                                <a:close/>
                              </a:path>
                              <a:path w="2038350" h="257810">
                                <a:moveTo>
                                  <a:pt x="1238250" y="249250"/>
                                </a:moveTo>
                                <a:lnTo>
                                  <a:pt x="1236662" y="247662"/>
                                </a:lnTo>
                                <a:lnTo>
                                  <a:pt x="1230312" y="247662"/>
                                </a:lnTo>
                                <a:lnTo>
                                  <a:pt x="1228725" y="249250"/>
                                </a:lnTo>
                                <a:lnTo>
                                  <a:pt x="1228725" y="255600"/>
                                </a:lnTo>
                                <a:lnTo>
                                  <a:pt x="1230312" y="257187"/>
                                </a:lnTo>
                                <a:lnTo>
                                  <a:pt x="1236662" y="257187"/>
                                </a:lnTo>
                                <a:lnTo>
                                  <a:pt x="1238250" y="255600"/>
                                </a:lnTo>
                                <a:lnTo>
                                  <a:pt x="1238250" y="249250"/>
                                </a:lnTo>
                                <a:close/>
                              </a:path>
                              <a:path w="2038350" h="257810">
                                <a:moveTo>
                                  <a:pt x="1247775" y="1587"/>
                                </a:moveTo>
                                <a:lnTo>
                                  <a:pt x="1246187" y="0"/>
                                </a:lnTo>
                                <a:lnTo>
                                  <a:pt x="1239837" y="0"/>
                                </a:lnTo>
                                <a:lnTo>
                                  <a:pt x="1238250" y="1587"/>
                                </a:lnTo>
                                <a:lnTo>
                                  <a:pt x="1238250" y="7937"/>
                                </a:lnTo>
                                <a:lnTo>
                                  <a:pt x="1239837" y="9525"/>
                                </a:lnTo>
                                <a:lnTo>
                                  <a:pt x="1246187" y="9525"/>
                                </a:lnTo>
                                <a:lnTo>
                                  <a:pt x="1247775" y="7937"/>
                                </a:lnTo>
                                <a:lnTo>
                                  <a:pt x="1247775" y="1587"/>
                                </a:lnTo>
                                <a:close/>
                              </a:path>
                              <a:path w="2038350" h="257810">
                                <a:moveTo>
                                  <a:pt x="1257300" y="249250"/>
                                </a:moveTo>
                                <a:lnTo>
                                  <a:pt x="1255712" y="247662"/>
                                </a:lnTo>
                                <a:lnTo>
                                  <a:pt x="1249362" y="247662"/>
                                </a:lnTo>
                                <a:lnTo>
                                  <a:pt x="1247775" y="249250"/>
                                </a:lnTo>
                                <a:lnTo>
                                  <a:pt x="1247775" y="255600"/>
                                </a:lnTo>
                                <a:lnTo>
                                  <a:pt x="1249362" y="257187"/>
                                </a:lnTo>
                                <a:lnTo>
                                  <a:pt x="1255712" y="257187"/>
                                </a:lnTo>
                                <a:lnTo>
                                  <a:pt x="1257300" y="255600"/>
                                </a:lnTo>
                                <a:lnTo>
                                  <a:pt x="1257300" y="249250"/>
                                </a:lnTo>
                                <a:close/>
                              </a:path>
                              <a:path w="2038350" h="257810">
                                <a:moveTo>
                                  <a:pt x="1266825" y="1587"/>
                                </a:moveTo>
                                <a:lnTo>
                                  <a:pt x="1265237" y="0"/>
                                </a:lnTo>
                                <a:lnTo>
                                  <a:pt x="1258887" y="0"/>
                                </a:lnTo>
                                <a:lnTo>
                                  <a:pt x="1257300" y="1587"/>
                                </a:lnTo>
                                <a:lnTo>
                                  <a:pt x="1257300" y="7937"/>
                                </a:lnTo>
                                <a:lnTo>
                                  <a:pt x="1258887" y="9525"/>
                                </a:lnTo>
                                <a:lnTo>
                                  <a:pt x="1265237" y="9525"/>
                                </a:lnTo>
                                <a:lnTo>
                                  <a:pt x="1266825" y="7937"/>
                                </a:lnTo>
                                <a:lnTo>
                                  <a:pt x="1266825" y="1587"/>
                                </a:lnTo>
                                <a:close/>
                              </a:path>
                              <a:path w="2038350" h="257810">
                                <a:moveTo>
                                  <a:pt x="1276350" y="249250"/>
                                </a:moveTo>
                                <a:lnTo>
                                  <a:pt x="1274762" y="247662"/>
                                </a:lnTo>
                                <a:lnTo>
                                  <a:pt x="1268412" y="247662"/>
                                </a:lnTo>
                                <a:lnTo>
                                  <a:pt x="1266825" y="249250"/>
                                </a:lnTo>
                                <a:lnTo>
                                  <a:pt x="1266825" y="255600"/>
                                </a:lnTo>
                                <a:lnTo>
                                  <a:pt x="1268412" y="257187"/>
                                </a:lnTo>
                                <a:lnTo>
                                  <a:pt x="1274762" y="257187"/>
                                </a:lnTo>
                                <a:lnTo>
                                  <a:pt x="1276350" y="255600"/>
                                </a:lnTo>
                                <a:lnTo>
                                  <a:pt x="1276350" y="249250"/>
                                </a:lnTo>
                                <a:close/>
                              </a:path>
                              <a:path w="2038350" h="257810">
                                <a:moveTo>
                                  <a:pt x="1285875" y="1587"/>
                                </a:moveTo>
                                <a:lnTo>
                                  <a:pt x="1284287" y="0"/>
                                </a:lnTo>
                                <a:lnTo>
                                  <a:pt x="1277937" y="0"/>
                                </a:lnTo>
                                <a:lnTo>
                                  <a:pt x="1276350" y="1587"/>
                                </a:lnTo>
                                <a:lnTo>
                                  <a:pt x="1276350" y="7937"/>
                                </a:lnTo>
                                <a:lnTo>
                                  <a:pt x="1277937" y="9525"/>
                                </a:lnTo>
                                <a:lnTo>
                                  <a:pt x="1284287" y="9525"/>
                                </a:lnTo>
                                <a:lnTo>
                                  <a:pt x="1285875" y="7937"/>
                                </a:lnTo>
                                <a:lnTo>
                                  <a:pt x="1285875" y="1587"/>
                                </a:lnTo>
                                <a:close/>
                              </a:path>
                              <a:path w="2038350" h="257810">
                                <a:moveTo>
                                  <a:pt x="1295400" y="249250"/>
                                </a:moveTo>
                                <a:lnTo>
                                  <a:pt x="1293812" y="247662"/>
                                </a:lnTo>
                                <a:lnTo>
                                  <a:pt x="1287462" y="247662"/>
                                </a:lnTo>
                                <a:lnTo>
                                  <a:pt x="1285875" y="249250"/>
                                </a:lnTo>
                                <a:lnTo>
                                  <a:pt x="1285875" y="255600"/>
                                </a:lnTo>
                                <a:lnTo>
                                  <a:pt x="1287462" y="257187"/>
                                </a:lnTo>
                                <a:lnTo>
                                  <a:pt x="1293812" y="257187"/>
                                </a:lnTo>
                                <a:lnTo>
                                  <a:pt x="1295400" y="255600"/>
                                </a:lnTo>
                                <a:lnTo>
                                  <a:pt x="1295400" y="249250"/>
                                </a:lnTo>
                                <a:close/>
                              </a:path>
                              <a:path w="2038350" h="257810">
                                <a:moveTo>
                                  <a:pt x="1304925" y="1587"/>
                                </a:moveTo>
                                <a:lnTo>
                                  <a:pt x="1303337" y="0"/>
                                </a:lnTo>
                                <a:lnTo>
                                  <a:pt x="1296987" y="0"/>
                                </a:lnTo>
                                <a:lnTo>
                                  <a:pt x="1295400" y="1587"/>
                                </a:lnTo>
                                <a:lnTo>
                                  <a:pt x="1295400" y="7937"/>
                                </a:lnTo>
                                <a:lnTo>
                                  <a:pt x="1296987" y="9525"/>
                                </a:lnTo>
                                <a:lnTo>
                                  <a:pt x="1303337" y="9525"/>
                                </a:lnTo>
                                <a:lnTo>
                                  <a:pt x="1304925" y="7937"/>
                                </a:lnTo>
                                <a:lnTo>
                                  <a:pt x="1304925" y="1587"/>
                                </a:lnTo>
                                <a:close/>
                              </a:path>
                              <a:path w="2038350" h="257810">
                                <a:moveTo>
                                  <a:pt x="1314450" y="249250"/>
                                </a:moveTo>
                                <a:lnTo>
                                  <a:pt x="1312862" y="247662"/>
                                </a:lnTo>
                                <a:lnTo>
                                  <a:pt x="1306512" y="247662"/>
                                </a:lnTo>
                                <a:lnTo>
                                  <a:pt x="1304925" y="249250"/>
                                </a:lnTo>
                                <a:lnTo>
                                  <a:pt x="1304925" y="255600"/>
                                </a:lnTo>
                                <a:lnTo>
                                  <a:pt x="1306512" y="257187"/>
                                </a:lnTo>
                                <a:lnTo>
                                  <a:pt x="1312862" y="257187"/>
                                </a:lnTo>
                                <a:lnTo>
                                  <a:pt x="1314450" y="255600"/>
                                </a:lnTo>
                                <a:lnTo>
                                  <a:pt x="1314450" y="249250"/>
                                </a:lnTo>
                                <a:close/>
                              </a:path>
                              <a:path w="2038350" h="257810">
                                <a:moveTo>
                                  <a:pt x="1323975" y="1587"/>
                                </a:moveTo>
                                <a:lnTo>
                                  <a:pt x="1322387" y="0"/>
                                </a:lnTo>
                                <a:lnTo>
                                  <a:pt x="1316037" y="0"/>
                                </a:lnTo>
                                <a:lnTo>
                                  <a:pt x="1314450" y="1587"/>
                                </a:lnTo>
                                <a:lnTo>
                                  <a:pt x="1314450" y="7937"/>
                                </a:lnTo>
                                <a:lnTo>
                                  <a:pt x="1316037" y="9525"/>
                                </a:lnTo>
                                <a:lnTo>
                                  <a:pt x="1322387" y="9525"/>
                                </a:lnTo>
                                <a:lnTo>
                                  <a:pt x="1323975" y="7937"/>
                                </a:lnTo>
                                <a:lnTo>
                                  <a:pt x="1323975" y="1587"/>
                                </a:lnTo>
                                <a:close/>
                              </a:path>
                              <a:path w="2038350" h="257810">
                                <a:moveTo>
                                  <a:pt x="1333500" y="249250"/>
                                </a:moveTo>
                                <a:lnTo>
                                  <a:pt x="1331912" y="247662"/>
                                </a:lnTo>
                                <a:lnTo>
                                  <a:pt x="1325562" y="247662"/>
                                </a:lnTo>
                                <a:lnTo>
                                  <a:pt x="1323975" y="249250"/>
                                </a:lnTo>
                                <a:lnTo>
                                  <a:pt x="1323975" y="255600"/>
                                </a:lnTo>
                                <a:lnTo>
                                  <a:pt x="1325562" y="257187"/>
                                </a:lnTo>
                                <a:lnTo>
                                  <a:pt x="1331912" y="257187"/>
                                </a:lnTo>
                                <a:lnTo>
                                  <a:pt x="1333500" y="255600"/>
                                </a:lnTo>
                                <a:lnTo>
                                  <a:pt x="1333500" y="249250"/>
                                </a:lnTo>
                                <a:close/>
                              </a:path>
                              <a:path w="2038350" h="257810">
                                <a:moveTo>
                                  <a:pt x="1343025" y="1587"/>
                                </a:moveTo>
                                <a:lnTo>
                                  <a:pt x="1341437" y="0"/>
                                </a:lnTo>
                                <a:lnTo>
                                  <a:pt x="1335087" y="0"/>
                                </a:lnTo>
                                <a:lnTo>
                                  <a:pt x="1333500" y="1587"/>
                                </a:lnTo>
                                <a:lnTo>
                                  <a:pt x="1333500" y="7937"/>
                                </a:lnTo>
                                <a:lnTo>
                                  <a:pt x="1335087" y="9525"/>
                                </a:lnTo>
                                <a:lnTo>
                                  <a:pt x="1341437" y="9525"/>
                                </a:lnTo>
                                <a:lnTo>
                                  <a:pt x="1343025" y="7937"/>
                                </a:lnTo>
                                <a:lnTo>
                                  <a:pt x="1343025" y="1587"/>
                                </a:lnTo>
                                <a:close/>
                              </a:path>
                              <a:path w="2038350" h="257810">
                                <a:moveTo>
                                  <a:pt x="1352550" y="249250"/>
                                </a:moveTo>
                                <a:lnTo>
                                  <a:pt x="1350962" y="247662"/>
                                </a:lnTo>
                                <a:lnTo>
                                  <a:pt x="1344612" y="247662"/>
                                </a:lnTo>
                                <a:lnTo>
                                  <a:pt x="1343025" y="249250"/>
                                </a:lnTo>
                                <a:lnTo>
                                  <a:pt x="1343025" y="255600"/>
                                </a:lnTo>
                                <a:lnTo>
                                  <a:pt x="1344612" y="257187"/>
                                </a:lnTo>
                                <a:lnTo>
                                  <a:pt x="1350962" y="257187"/>
                                </a:lnTo>
                                <a:lnTo>
                                  <a:pt x="1352550" y="255600"/>
                                </a:lnTo>
                                <a:lnTo>
                                  <a:pt x="1352550" y="249250"/>
                                </a:lnTo>
                                <a:close/>
                              </a:path>
                              <a:path w="2038350" h="257810">
                                <a:moveTo>
                                  <a:pt x="1362075" y="1587"/>
                                </a:moveTo>
                                <a:lnTo>
                                  <a:pt x="1360487" y="0"/>
                                </a:lnTo>
                                <a:lnTo>
                                  <a:pt x="1354137" y="0"/>
                                </a:lnTo>
                                <a:lnTo>
                                  <a:pt x="1352550" y="1587"/>
                                </a:lnTo>
                                <a:lnTo>
                                  <a:pt x="1352550" y="7937"/>
                                </a:lnTo>
                                <a:lnTo>
                                  <a:pt x="1354137" y="9525"/>
                                </a:lnTo>
                                <a:lnTo>
                                  <a:pt x="1360487" y="9525"/>
                                </a:lnTo>
                                <a:lnTo>
                                  <a:pt x="1362075" y="7937"/>
                                </a:lnTo>
                                <a:lnTo>
                                  <a:pt x="1362075" y="1587"/>
                                </a:lnTo>
                                <a:close/>
                              </a:path>
                              <a:path w="2038350" h="257810">
                                <a:moveTo>
                                  <a:pt x="1371600" y="249250"/>
                                </a:moveTo>
                                <a:lnTo>
                                  <a:pt x="1370012" y="247662"/>
                                </a:lnTo>
                                <a:lnTo>
                                  <a:pt x="1363662" y="247662"/>
                                </a:lnTo>
                                <a:lnTo>
                                  <a:pt x="1362075" y="249250"/>
                                </a:lnTo>
                                <a:lnTo>
                                  <a:pt x="1362075" y="255600"/>
                                </a:lnTo>
                                <a:lnTo>
                                  <a:pt x="1363662" y="257187"/>
                                </a:lnTo>
                                <a:lnTo>
                                  <a:pt x="1370012" y="257187"/>
                                </a:lnTo>
                                <a:lnTo>
                                  <a:pt x="1371600" y="255600"/>
                                </a:lnTo>
                                <a:lnTo>
                                  <a:pt x="1371600" y="249250"/>
                                </a:lnTo>
                                <a:close/>
                              </a:path>
                              <a:path w="2038350" h="257810">
                                <a:moveTo>
                                  <a:pt x="1381125" y="1587"/>
                                </a:moveTo>
                                <a:lnTo>
                                  <a:pt x="1379537" y="0"/>
                                </a:lnTo>
                                <a:lnTo>
                                  <a:pt x="1373187" y="0"/>
                                </a:lnTo>
                                <a:lnTo>
                                  <a:pt x="1371600" y="1587"/>
                                </a:lnTo>
                                <a:lnTo>
                                  <a:pt x="1371600" y="7937"/>
                                </a:lnTo>
                                <a:lnTo>
                                  <a:pt x="1373187" y="9525"/>
                                </a:lnTo>
                                <a:lnTo>
                                  <a:pt x="1379537" y="9525"/>
                                </a:lnTo>
                                <a:lnTo>
                                  <a:pt x="1381125" y="7937"/>
                                </a:lnTo>
                                <a:lnTo>
                                  <a:pt x="1381125" y="1587"/>
                                </a:lnTo>
                                <a:close/>
                              </a:path>
                              <a:path w="2038350" h="257810">
                                <a:moveTo>
                                  <a:pt x="1390650" y="249250"/>
                                </a:moveTo>
                                <a:lnTo>
                                  <a:pt x="1389062" y="247662"/>
                                </a:lnTo>
                                <a:lnTo>
                                  <a:pt x="1382712" y="247662"/>
                                </a:lnTo>
                                <a:lnTo>
                                  <a:pt x="1381125" y="249250"/>
                                </a:lnTo>
                                <a:lnTo>
                                  <a:pt x="1381125" y="255600"/>
                                </a:lnTo>
                                <a:lnTo>
                                  <a:pt x="1382712" y="257187"/>
                                </a:lnTo>
                                <a:lnTo>
                                  <a:pt x="1389062" y="257187"/>
                                </a:lnTo>
                                <a:lnTo>
                                  <a:pt x="1390650" y="255600"/>
                                </a:lnTo>
                                <a:lnTo>
                                  <a:pt x="1390650" y="249250"/>
                                </a:lnTo>
                                <a:close/>
                              </a:path>
                              <a:path w="2038350" h="257810">
                                <a:moveTo>
                                  <a:pt x="1400175" y="1587"/>
                                </a:moveTo>
                                <a:lnTo>
                                  <a:pt x="1398587" y="0"/>
                                </a:lnTo>
                                <a:lnTo>
                                  <a:pt x="1392237" y="0"/>
                                </a:lnTo>
                                <a:lnTo>
                                  <a:pt x="1390650" y="1587"/>
                                </a:lnTo>
                                <a:lnTo>
                                  <a:pt x="1390650" y="7937"/>
                                </a:lnTo>
                                <a:lnTo>
                                  <a:pt x="1392237" y="9525"/>
                                </a:lnTo>
                                <a:lnTo>
                                  <a:pt x="1398587" y="9525"/>
                                </a:lnTo>
                                <a:lnTo>
                                  <a:pt x="1400175" y="7937"/>
                                </a:lnTo>
                                <a:lnTo>
                                  <a:pt x="1400175" y="1587"/>
                                </a:lnTo>
                                <a:close/>
                              </a:path>
                              <a:path w="2038350" h="257810">
                                <a:moveTo>
                                  <a:pt x="1409700" y="249250"/>
                                </a:moveTo>
                                <a:lnTo>
                                  <a:pt x="1408112" y="247662"/>
                                </a:lnTo>
                                <a:lnTo>
                                  <a:pt x="1401762" y="247662"/>
                                </a:lnTo>
                                <a:lnTo>
                                  <a:pt x="1400175" y="249250"/>
                                </a:lnTo>
                                <a:lnTo>
                                  <a:pt x="1400175" y="255600"/>
                                </a:lnTo>
                                <a:lnTo>
                                  <a:pt x="1401762" y="257187"/>
                                </a:lnTo>
                                <a:lnTo>
                                  <a:pt x="1408112" y="257187"/>
                                </a:lnTo>
                                <a:lnTo>
                                  <a:pt x="1409700" y="255600"/>
                                </a:lnTo>
                                <a:lnTo>
                                  <a:pt x="1409700" y="249250"/>
                                </a:lnTo>
                                <a:close/>
                              </a:path>
                              <a:path w="2038350" h="257810">
                                <a:moveTo>
                                  <a:pt x="1419225" y="1587"/>
                                </a:moveTo>
                                <a:lnTo>
                                  <a:pt x="1417637" y="0"/>
                                </a:lnTo>
                                <a:lnTo>
                                  <a:pt x="1411287" y="0"/>
                                </a:lnTo>
                                <a:lnTo>
                                  <a:pt x="1409700" y="1587"/>
                                </a:lnTo>
                                <a:lnTo>
                                  <a:pt x="1409700" y="7937"/>
                                </a:lnTo>
                                <a:lnTo>
                                  <a:pt x="1411287" y="9525"/>
                                </a:lnTo>
                                <a:lnTo>
                                  <a:pt x="1417637" y="9525"/>
                                </a:lnTo>
                                <a:lnTo>
                                  <a:pt x="1419225" y="7937"/>
                                </a:lnTo>
                                <a:lnTo>
                                  <a:pt x="1419225" y="1587"/>
                                </a:lnTo>
                                <a:close/>
                              </a:path>
                              <a:path w="2038350" h="257810">
                                <a:moveTo>
                                  <a:pt x="1428750" y="249250"/>
                                </a:moveTo>
                                <a:lnTo>
                                  <a:pt x="1427162" y="247662"/>
                                </a:lnTo>
                                <a:lnTo>
                                  <a:pt x="1420812" y="247662"/>
                                </a:lnTo>
                                <a:lnTo>
                                  <a:pt x="1419225" y="249250"/>
                                </a:lnTo>
                                <a:lnTo>
                                  <a:pt x="1419225" y="255600"/>
                                </a:lnTo>
                                <a:lnTo>
                                  <a:pt x="1420812" y="257187"/>
                                </a:lnTo>
                                <a:lnTo>
                                  <a:pt x="1427162" y="257187"/>
                                </a:lnTo>
                                <a:lnTo>
                                  <a:pt x="1428750" y="255600"/>
                                </a:lnTo>
                                <a:lnTo>
                                  <a:pt x="1428750" y="249250"/>
                                </a:lnTo>
                                <a:close/>
                              </a:path>
                              <a:path w="2038350" h="257810">
                                <a:moveTo>
                                  <a:pt x="1438275" y="1587"/>
                                </a:moveTo>
                                <a:lnTo>
                                  <a:pt x="1436687" y="0"/>
                                </a:lnTo>
                                <a:lnTo>
                                  <a:pt x="1430337" y="0"/>
                                </a:lnTo>
                                <a:lnTo>
                                  <a:pt x="1428750" y="1587"/>
                                </a:lnTo>
                                <a:lnTo>
                                  <a:pt x="1428750" y="7937"/>
                                </a:lnTo>
                                <a:lnTo>
                                  <a:pt x="1430337" y="9525"/>
                                </a:lnTo>
                                <a:lnTo>
                                  <a:pt x="1436687" y="9525"/>
                                </a:lnTo>
                                <a:lnTo>
                                  <a:pt x="1438275" y="7937"/>
                                </a:lnTo>
                                <a:lnTo>
                                  <a:pt x="1438275" y="1587"/>
                                </a:lnTo>
                                <a:close/>
                              </a:path>
                              <a:path w="2038350" h="257810">
                                <a:moveTo>
                                  <a:pt x="1447800" y="249250"/>
                                </a:moveTo>
                                <a:lnTo>
                                  <a:pt x="1446212" y="247662"/>
                                </a:lnTo>
                                <a:lnTo>
                                  <a:pt x="1439862" y="247662"/>
                                </a:lnTo>
                                <a:lnTo>
                                  <a:pt x="1438275" y="249250"/>
                                </a:lnTo>
                                <a:lnTo>
                                  <a:pt x="1438275" y="255600"/>
                                </a:lnTo>
                                <a:lnTo>
                                  <a:pt x="1439862" y="257187"/>
                                </a:lnTo>
                                <a:lnTo>
                                  <a:pt x="1446212" y="257187"/>
                                </a:lnTo>
                                <a:lnTo>
                                  <a:pt x="1447800" y="255600"/>
                                </a:lnTo>
                                <a:lnTo>
                                  <a:pt x="1447800" y="249250"/>
                                </a:lnTo>
                                <a:close/>
                              </a:path>
                              <a:path w="2038350" h="257810">
                                <a:moveTo>
                                  <a:pt x="1457325" y="1587"/>
                                </a:moveTo>
                                <a:lnTo>
                                  <a:pt x="1455737" y="0"/>
                                </a:lnTo>
                                <a:lnTo>
                                  <a:pt x="1449387" y="0"/>
                                </a:lnTo>
                                <a:lnTo>
                                  <a:pt x="1447800" y="1587"/>
                                </a:lnTo>
                                <a:lnTo>
                                  <a:pt x="1447800" y="7937"/>
                                </a:lnTo>
                                <a:lnTo>
                                  <a:pt x="1449387" y="9525"/>
                                </a:lnTo>
                                <a:lnTo>
                                  <a:pt x="1455737" y="9525"/>
                                </a:lnTo>
                                <a:lnTo>
                                  <a:pt x="1457325" y="7937"/>
                                </a:lnTo>
                                <a:lnTo>
                                  <a:pt x="1457325" y="1587"/>
                                </a:lnTo>
                                <a:close/>
                              </a:path>
                              <a:path w="2038350" h="257810">
                                <a:moveTo>
                                  <a:pt x="1466850" y="249250"/>
                                </a:moveTo>
                                <a:lnTo>
                                  <a:pt x="1465262" y="247662"/>
                                </a:lnTo>
                                <a:lnTo>
                                  <a:pt x="1458912" y="247662"/>
                                </a:lnTo>
                                <a:lnTo>
                                  <a:pt x="1457325" y="249250"/>
                                </a:lnTo>
                                <a:lnTo>
                                  <a:pt x="1457325" y="255600"/>
                                </a:lnTo>
                                <a:lnTo>
                                  <a:pt x="1458912" y="257187"/>
                                </a:lnTo>
                                <a:lnTo>
                                  <a:pt x="1465262" y="257187"/>
                                </a:lnTo>
                                <a:lnTo>
                                  <a:pt x="1466850" y="255600"/>
                                </a:lnTo>
                                <a:lnTo>
                                  <a:pt x="1466850" y="249250"/>
                                </a:lnTo>
                                <a:close/>
                              </a:path>
                              <a:path w="2038350" h="257810">
                                <a:moveTo>
                                  <a:pt x="1476375" y="1587"/>
                                </a:moveTo>
                                <a:lnTo>
                                  <a:pt x="1474787" y="0"/>
                                </a:lnTo>
                                <a:lnTo>
                                  <a:pt x="1468437" y="0"/>
                                </a:lnTo>
                                <a:lnTo>
                                  <a:pt x="1466850" y="1587"/>
                                </a:lnTo>
                                <a:lnTo>
                                  <a:pt x="1466850" y="7937"/>
                                </a:lnTo>
                                <a:lnTo>
                                  <a:pt x="1468437" y="9525"/>
                                </a:lnTo>
                                <a:lnTo>
                                  <a:pt x="1474787" y="9525"/>
                                </a:lnTo>
                                <a:lnTo>
                                  <a:pt x="1476375" y="7937"/>
                                </a:lnTo>
                                <a:lnTo>
                                  <a:pt x="1476375" y="1587"/>
                                </a:lnTo>
                                <a:close/>
                              </a:path>
                              <a:path w="2038350" h="257810">
                                <a:moveTo>
                                  <a:pt x="1485900" y="249250"/>
                                </a:moveTo>
                                <a:lnTo>
                                  <a:pt x="1484312" y="247662"/>
                                </a:lnTo>
                                <a:lnTo>
                                  <a:pt x="1477962" y="247662"/>
                                </a:lnTo>
                                <a:lnTo>
                                  <a:pt x="1476375" y="249250"/>
                                </a:lnTo>
                                <a:lnTo>
                                  <a:pt x="1476375" y="255600"/>
                                </a:lnTo>
                                <a:lnTo>
                                  <a:pt x="1477962" y="257187"/>
                                </a:lnTo>
                                <a:lnTo>
                                  <a:pt x="1484312" y="257187"/>
                                </a:lnTo>
                                <a:lnTo>
                                  <a:pt x="1485900" y="255600"/>
                                </a:lnTo>
                                <a:lnTo>
                                  <a:pt x="1485900" y="249250"/>
                                </a:lnTo>
                                <a:close/>
                              </a:path>
                              <a:path w="2038350" h="257810">
                                <a:moveTo>
                                  <a:pt x="1495425" y="1587"/>
                                </a:moveTo>
                                <a:lnTo>
                                  <a:pt x="1493837" y="0"/>
                                </a:lnTo>
                                <a:lnTo>
                                  <a:pt x="1487487" y="0"/>
                                </a:lnTo>
                                <a:lnTo>
                                  <a:pt x="1485900" y="1587"/>
                                </a:lnTo>
                                <a:lnTo>
                                  <a:pt x="1485900" y="7937"/>
                                </a:lnTo>
                                <a:lnTo>
                                  <a:pt x="1487487" y="9525"/>
                                </a:lnTo>
                                <a:lnTo>
                                  <a:pt x="1493837" y="9525"/>
                                </a:lnTo>
                                <a:lnTo>
                                  <a:pt x="1495425" y="7937"/>
                                </a:lnTo>
                                <a:lnTo>
                                  <a:pt x="1495425" y="1587"/>
                                </a:lnTo>
                                <a:close/>
                              </a:path>
                              <a:path w="2038350" h="257810">
                                <a:moveTo>
                                  <a:pt x="1504950" y="249250"/>
                                </a:moveTo>
                                <a:lnTo>
                                  <a:pt x="1503362" y="247662"/>
                                </a:lnTo>
                                <a:lnTo>
                                  <a:pt x="1497012" y="247662"/>
                                </a:lnTo>
                                <a:lnTo>
                                  <a:pt x="1495425" y="249250"/>
                                </a:lnTo>
                                <a:lnTo>
                                  <a:pt x="1495425" y="255600"/>
                                </a:lnTo>
                                <a:lnTo>
                                  <a:pt x="1497012" y="257187"/>
                                </a:lnTo>
                                <a:lnTo>
                                  <a:pt x="1503362" y="257187"/>
                                </a:lnTo>
                                <a:lnTo>
                                  <a:pt x="1504950" y="255600"/>
                                </a:lnTo>
                                <a:lnTo>
                                  <a:pt x="1504950" y="249250"/>
                                </a:lnTo>
                                <a:close/>
                              </a:path>
                              <a:path w="2038350" h="257810">
                                <a:moveTo>
                                  <a:pt x="1514475" y="1587"/>
                                </a:moveTo>
                                <a:lnTo>
                                  <a:pt x="1512887" y="0"/>
                                </a:lnTo>
                                <a:lnTo>
                                  <a:pt x="1506537" y="0"/>
                                </a:lnTo>
                                <a:lnTo>
                                  <a:pt x="1504950" y="1587"/>
                                </a:lnTo>
                                <a:lnTo>
                                  <a:pt x="1504950" y="7937"/>
                                </a:lnTo>
                                <a:lnTo>
                                  <a:pt x="1506537" y="9525"/>
                                </a:lnTo>
                                <a:lnTo>
                                  <a:pt x="1512887" y="9525"/>
                                </a:lnTo>
                                <a:lnTo>
                                  <a:pt x="1514475" y="7937"/>
                                </a:lnTo>
                                <a:lnTo>
                                  <a:pt x="1514475" y="1587"/>
                                </a:lnTo>
                                <a:close/>
                              </a:path>
                              <a:path w="2038350" h="257810">
                                <a:moveTo>
                                  <a:pt x="1524000" y="249250"/>
                                </a:moveTo>
                                <a:lnTo>
                                  <a:pt x="1522412" y="247662"/>
                                </a:lnTo>
                                <a:lnTo>
                                  <a:pt x="1516062" y="247662"/>
                                </a:lnTo>
                                <a:lnTo>
                                  <a:pt x="1514475" y="249250"/>
                                </a:lnTo>
                                <a:lnTo>
                                  <a:pt x="1514475" y="255600"/>
                                </a:lnTo>
                                <a:lnTo>
                                  <a:pt x="1516062" y="257187"/>
                                </a:lnTo>
                                <a:lnTo>
                                  <a:pt x="1522412" y="257187"/>
                                </a:lnTo>
                                <a:lnTo>
                                  <a:pt x="1524000" y="255600"/>
                                </a:lnTo>
                                <a:lnTo>
                                  <a:pt x="1524000" y="249250"/>
                                </a:lnTo>
                                <a:close/>
                              </a:path>
                              <a:path w="2038350" h="257810">
                                <a:moveTo>
                                  <a:pt x="1533525" y="1587"/>
                                </a:moveTo>
                                <a:lnTo>
                                  <a:pt x="1531937" y="0"/>
                                </a:lnTo>
                                <a:lnTo>
                                  <a:pt x="1525587" y="0"/>
                                </a:lnTo>
                                <a:lnTo>
                                  <a:pt x="1524000" y="1587"/>
                                </a:lnTo>
                                <a:lnTo>
                                  <a:pt x="1524000" y="7937"/>
                                </a:lnTo>
                                <a:lnTo>
                                  <a:pt x="1525587" y="9525"/>
                                </a:lnTo>
                                <a:lnTo>
                                  <a:pt x="1531937" y="9525"/>
                                </a:lnTo>
                                <a:lnTo>
                                  <a:pt x="1533525" y="7937"/>
                                </a:lnTo>
                                <a:lnTo>
                                  <a:pt x="1533525" y="1587"/>
                                </a:lnTo>
                                <a:close/>
                              </a:path>
                              <a:path w="2038350" h="257810">
                                <a:moveTo>
                                  <a:pt x="1543050" y="249250"/>
                                </a:moveTo>
                                <a:lnTo>
                                  <a:pt x="1541462" y="247662"/>
                                </a:lnTo>
                                <a:lnTo>
                                  <a:pt x="1535112" y="247662"/>
                                </a:lnTo>
                                <a:lnTo>
                                  <a:pt x="1533525" y="249250"/>
                                </a:lnTo>
                                <a:lnTo>
                                  <a:pt x="1533525" y="255600"/>
                                </a:lnTo>
                                <a:lnTo>
                                  <a:pt x="1535112" y="257187"/>
                                </a:lnTo>
                                <a:lnTo>
                                  <a:pt x="1541462" y="257187"/>
                                </a:lnTo>
                                <a:lnTo>
                                  <a:pt x="1543050" y="255600"/>
                                </a:lnTo>
                                <a:lnTo>
                                  <a:pt x="1543050" y="249250"/>
                                </a:lnTo>
                                <a:close/>
                              </a:path>
                              <a:path w="2038350" h="257810">
                                <a:moveTo>
                                  <a:pt x="1552575" y="1587"/>
                                </a:moveTo>
                                <a:lnTo>
                                  <a:pt x="1550987" y="0"/>
                                </a:lnTo>
                                <a:lnTo>
                                  <a:pt x="1544637" y="0"/>
                                </a:lnTo>
                                <a:lnTo>
                                  <a:pt x="1543050" y="1587"/>
                                </a:lnTo>
                                <a:lnTo>
                                  <a:pt x="1543050" y="7937"/>
                                </a:lnTo>
                                <a:lnTo>
                                  <a:pt x="1544637" y="9525"/>
                                </a:lnTo>
                                <a:lnTo>
                                  <a:pt x="1550987" y="9525"/>
                                </a:lnTo>
                                <a:lnTo>
                                  <a:pt x="1552575" y="7937"/>
                                </a:lnTo>
                                <a:lnTo>
                                  <a:pt x="1552575" y="1587"/>
                                </a:lnTo>
                                <a:close/>
                              </a:path>
                              <a:path w="2038350" h="257810">
                                <a:moveTo>
                                  <a:pt x="1562100" y="249250"/>
                                </a:moveTo>
                                <a:lnTo>
                                  <a:pt x="1560512" y="247662"/>
                                </a:lnTo>
                                <a:lnTo>
                                  <a:pt x="1554162" y="247662"/>
                                </a:lnTo>
                                <a:lnTo>
                                  <a:pt x="1552575" y="249250"/>
                                </a:lnTo>
                                <a:lnTo>
                                  <a:pt x="1552575" y="255600"/>
                                </a:lnTo>
                                <a:lnTo>
                                  <a:pt x="1554162" y="257187"/>
                                </a:lnTo>
                                <a:lnTo>
                                  <a:pt x="1560512" y="257187"/>
                                </a:lnTo>
                                <a:lnTo>
                                  <a:pt x="1562100" y="255600"/>
                                </a:lnTo>
                                <a:lnTo>
                                  <a:pt x="1562100" y="249250"/>
                                </a:lnTo>
                                <a:close/>
                              </a:path>
                              <a:path w="2038350" h="257810">
                                <a:moveTo>
                                  <a:pt x="1571625" y="1587"/>
                                </a:moveTo>
                                <a:lnTo>
                                  <a:pt x="1570037" y="0"/>
                                </a:lnTo>
                                <a:lnTo>
                                  <a:pt x="1563687" y="0"/>
                                </a:lnTo>
                                <a:lnTo>
                                  <a:pt x="1562100" y="1587"/>
                                </a:lnTo>
                                <a:lnTo>
                                  <a:pt x="1562100" y="7937"/>
                                </a:lnTo>
                                <a:lnTo>
                                  <a:pt x="1563687" y="9525"/>
                                </a:lnTo>
                                <a:lnTo>
                                  <a:pt x="1570037" y="9525"/>
                                </a:lnTo>
                                <a:lnTo>
                                  <a:pt x="1571625" y="7937"/>
                                </a:lnTo>
                                <a:lnTo>
                                  <a:pt x="1571625" y="1587"/>
                                </a:lnTo>
                                <a:close/>
                              </a:path>
                              <a:path w="2038350" h="257810">
                                <a:moveTo>
                                  <a:pt x="1581150" y="249250"/>
                                </a:moveTo>
                                <a:lnTo>
                                  <a:pt x="1579562" y="247662"/>
                                </a:lnTo>
                                <a:lnTo>
                                  <a:pt x="1573212" y="247662"/>
                                </a:lnTo>
                                <a:lnTo>
                                  <a:pt x="1571625" y="249250"/>
                                </a:lnTo>
                                <a:lnTo>
                                  <a:pt x="1571625" y="255600"/>
                                </a:lnTo>
                                <a:lnTo>
                                  <a:pt x="1573212" y="257187"/>
                                </a:lnTo>
                                <a:lnTo>
                                  <a:pt x="1579562" y="257187"/>
                                </a:lnTo>
                                <a:lnTo>
                                  <a:pt x="1581150" y="255600"/>
                                </a:lnTo>
                                <a:lnTo>
                                  <a:pt x="1581150" y="249250"/>
                                </a:lnTo>
                                <a:close/>
                              </a:path>
                              <a:path w="2038350" h="257810">
                                <a:moveTo>
                                  <a:pt x="1590675" y="1587"/>
                                </a:moveTo>
                                <a:lnTo>
                                  <a:pt x="1589087" y="0"/>
                                </a:lnTo>
                                <a:lnTo>
                                  <a:pt x="1582737" y="0"/>
                                </a:lnTo>
                                <a:lnTo>
                                  <a:pt x="1581150" y="1587"/>
                                </a:lnTo>
                                <a:lnTo>
                                  <a:pt x="1581150" y="7937"/>
                                </a:lnTo>
                                <a:lnTo>
                                  <a:pt x="1582737" y="9525"/>
                                </a:lnTo>
                                <a:lnTo>
                                  <a:pt x="1589087" y="9525"/>
                                </a:lnTo>
                                <a:lnTo>
                                  <a:pt x="1590675" y="7937"/>
                                </a:lnTo>
                                <a:lnTo>
                                  <a:pt x="1590675" y="1587"/>
                                </a:lnTo>
                                <a:close/>
                              </a:path>
                              <a:path w="2038350" h="257810">
                                <a:moveTo>
                                  <a:pt x="1600200" y="249250"/>
                                </a:moveTo>
                                <a:lnTo>
                                  <a:pt x="1598612" y="247662"/>
                                </a:lnTo>
                                <a:lnTo>
                                  <a:pt x="1592262" y="247662"/>
                                </a:lnTo>
                                <a:lnTo>
                                  <a:pt x="1590675" y="249250"/>
                                </a:lnTo>
                                <a:lnTo>
                                  <a:pt x="1590675" y="255600"/>
                                </a:lnTo>
                                <a:lnTo>
                                  <a:pt x="1592262" y="257187"/>
                                </a:lnTo>
                                <a:lnTo>
                                  <a:pt x="1598612" y="257187"/>
                                </a:lnTo>
                                <a:lnTo>
                                  <a:pt x="1600200" y="255600"/>
                                </a:lnTo>
                                <a:lnTo>
                                  <a:pt x="1600200" y="249250"/>
                                </a:lnTo>
                                <a:close/>
                              </a:path>
                              <a:path w="2038350" h="257810">
                                <a:moveTo>
                                  <a:pt x="1609725" y="1587"/>
                                </a:moveTo>
                                <a:lnTo>
                                  <a:pt x="1608137" y="0"/>
                                </a:lnTo>
                                <a:lnTo>
                                  <a:pt x="1601787" y="0"/>
                                </a:lnTo>
                                <a:lnTo>
                                  <a:pt x="1600200" y="1587"/>
                                </a:lnTo>
                                <a:lnTo>
                                  <a:pt x="1600200" y="7937"/>
                                </a:lnTo>
                                <a:lnTo>
                                  <a:pt x="1601787" y="9525"/>
                                </a:lnTo>
                                <a:lnTo>
                                  <a:pt x="1608137" y="9525"/>
                                </a:lnTo>
                                <a:lnTo>
                                  <a:pt x="1609725" y="7937"/>
                                </a:lnTo>
                                <a:lnTo>
                                  <a:pt x="1609725" y="1587"/>
                                </a:lnTo>
                                <a:close/>
                              </a:path>
                              <a:path w="2038350" h="257810">
                                <a:moveTo>
                                  <a:pt x="1619250" y="249250"/>
                                </a:moveTo>
                                <a:lnTo>
                                  <a:pt x="1617662" y="247662"/>
                                </a:lnTo>
                                <a:lnTo>
                                  <a:pt x="1611312" y="247662"/>
                                </a:lnTo>
                                <a:lnTo>
                                  <a:pt x="1609725" y="249250"/>
                                </a:lnTo>
                                <a:lnTo>
                                  <a:pt x="1609725" y="255600"/>
                                </a:lnTo>
                                <a:lnTo>
                                  <a:pt x="1611312" y="257187"/>
                                </a:lnTo>
                                <a:lnTo>
                                  <a:pt x="1617662" y="257187"/>
                                </a:lnTo>
                                <a:lnTo>
                                  <a:pt x="1619250" y="255600"/>
                                </a:lnTo>
                                <a:lnTo>
                                  <a:pt x="1619250" y="249250"/>
                                </a:lnTo>
                                <a:close/>
                              </a:path>
                              <a:path w="2038350" h="257810">
                                <a:moveTo>
                                  <a:pt x="1628775" y="1587"/>
                                </a:moveTo>
                                <a:lnTo>
                                  <a:pt x="1627187" y="0"/>
                                </a:lnTo>
                                <a:lnTo>
                                  <a:pt x="1620837" y="0"/>
                                </a:lnTo>
                                <a:lnTo>
                                  <a:pt x="1619250" y="1587"/>
                                </a:lnTo>
                                <a:lnTo>
                                  <a:pt x="1619250" y="7937"/>
                                </a:lnTo>
                                <a:lnTo>
                                  <a:pt x="1620837" y="9525"/>
                                </a:lnTo>
                                <a:lnTo>
                                  <a:pt x="1627187" y="9525"/>
                                </a:lnTo>
                                <a:lnTo>
                                  <a:pt x="1628775" y="7937"/>
                                </a:lnTo>
                                <a:lnTo>
                                  <a:pt x="1628775" y="1587"/>
                                </a:lnTo>
                                <a:close/>
                              </a:path>
                              <a:path w="2038350" h="257810">
                                <a:moveTo>
                                  <a:pt x="1638300" y="249250"/>
                                </a:moveTo>
                                <a:lnTo>
                                  <a:pt x="1636712" y="247662"/>
                                </a:lnTo>
                                <a:lnTo>
                                  <a:pt x="1630362" y="247662"/>
                                </a:lnTo>
                                <a:lnTo>
                                  <a:pt x="1628775" y="249250"/>
                                </a:lnTo>
                                <a:lnTo>
                                  <a:pt x="1628775" y="255600"/>
                                </a:lnTo>
                                <a:lnTo>
                                  <a:pt x="1630362" y="257187"/>
                                </a:lnTo>
                                <a:lnTo>
                                  <a:pt x="1636712" y="257187"/>
                                </a:lnTo>
                                <a:lnTo>
                                  <a:pt x="1638300" y="255600"/>
                                </a:lnTo>
                                <a:lnTo>
                                  <a:pt x="1638300" y="249250"/>
                                </a:lnTo>
                                <a:close/>
                              </a:path>
                              <a:path w="2038350" h="257810">
                                <a:moveTo>
                                  <a:pt x="1647825" y="1587"/>
                                </a:moveTo>
                                <a:lnTo>
                                  <a:pt x="1646237" y="0"/>
                                </a:lnTo>
                                <a:lnTo>
                                  <a:pt x="1639887" y="0"/>
                                </a:lnTo>
                                <a:lnTo>
                                  <a:pt x="1638300" y="1587"/>
                                </a:lnTo>
                                <a:lnTo>
                                  <a:pt x="1638300" y="7937"/>
                                </a:lnTo>
                                <a:lnTo>
                                  <a:pt x="1639887" y="9525"/>
                                </a:lnTo>
                                <a:lnTo>
                                  <a:pt x="1646237" y="9525"/>
                                </a:lnTo>
                                <a:lnTo>
                                  <a:pt x="1647825" y="7937"/>
                                </a:lnTo>
                                <a:lnTo>
                                  <a:pt x="1647825" y="1587"/>
                                </a:lnTo>
                                <a:close/>
                              </a:path>
                              <a:path w="2038350" h="257810">
                                <a:moveTo>
                                  <a:pt x="1657350" y="249250"/>
                                </a:moveTo>
                                <a:lnTo>
                                  <a:pt x="1655762" y="247662"/>
                                </a:lnTo>
                                <a:lnTo>
                                  <a:pt x="1649412" y="247662"/>
                                </a:lnTo>
                                <a:lnTo>
                                  <a:pt x="1647825" y="249250"/>
                                </a:lnTo>
                                <a:lnTo>
                                  <a:pt x="1647825" y="255600"/>
                                </a:lnTo>
                                <a:lnTo>
                                  <a:pt x="1649412" y="257187"/>
                                </a:lnTo>
                                <a:lnTo>
                                  <a:pt x="1655762" y="257187"/>
                                </a:lnTo>
                                <a:lnTo>
                                  <a:pt x="1657350" y="255600"/>
                                </a:lnTo>
                                <a:lnTo>
                                  <a:pt x="1657350" y="249250"/>
                                </a:lnTo>
                                <a:close/>
                              </a:path>
                              <a:path w="2038350" h="257810">
                                <a:moveTo>
                                  <a:pt x="1666875" y="1587"/>
                                </a:moveTo>
                                <a:lnTo>
                                  <a:pt x="1665287" y="0"/>
                                </a:lnTo>
                                <a:lnTo>
                                  <a:pt x="1658937" y="0"/>
                                </a:lnTo>
                                <a:lnTo>
                                  <a:pt x="1657350" y="1587"/>
                                </a:lnTo>
                                <a:lnTo>
                                  <a:pt x="1657350" y="7937"/>
                                </a:lnTo>
                                <a:lnTo>
                                  <a:pt x="1658937" y="9525"/>
                                </a:lnTo>
                                <a:lnTo>
                                  <a:pt x="1665287" y="9525"/>
                                </a:lnTo>
                                <a:lnTo>
                                  <a:pt x="1666875" y="7937"/>
                                </a:lnTo>
                                <a:lnTo>
                                  <a:pt x="1666875" y="1587"/>
                                </a:lnTo>
                                <a:close/>
                              </a:path>
                              <a:path w="2038350" h="257810">
                                <a:moveTo>
                                  <a:pt x="1676400" y="249250"/>
                                </a:moveTo>
                                <a:lnTo>
                                  <a:pt x="1674812" y="247662"/>
                                </a:lnTo>
                                <a:lnTo>
                                  <a:pt x="1668462" y="247662"/>
                                </a:lnTo>
                                <a:lnTo>
                                  <a:pt x="1666875" y="249250"/>
                                </a:lnTo>
                                <a:lnTo>
                                  <a:pt x="1666875" y="255600"/>
                                </a:lnTo>
                                <a:lnTo>
                                  <a:pt x="1668462" y="257187"/>
                                </a:lnTo>
                                <a:lnTo>
                                  <a:pt x="1674812" y="257187"/>
                                </a:lnTo>
                                <a:lnTo>
                                  <a:pt x="1676400" y="255600"/>
                                </a:lnTo>
                                <a:lnTo>
                                  <a:pt x="1676400" y="249250"/>
                                </a:lnTo>
                                <a:close/>
                              </a:path>
                              <a:path w="2038350" h="257810">
                                <a:moveTo>
                                  <a:pt x="1685925" y="1587"/>
                                </a:moveTo>
                                <a:lnTo>
                                  <a:pt x="1684337" y="0"/>
                                </a:lnTo>
                                <a:lnTo>
                                  <a:pt x="1677987" y="0"/>
                                </a:lnTo>
                                <a:lnTo>
                                  <a:pt x="1676400" y="1587"/>
                                </a:lnTo>
                                <a:lnTo>
                                  <a:pt x="1676400" y="7937"/>
                                </a:lnTo>
                                <a:lnTo>
                                  <a:pt x="1677987" y="9525"/>
                                </a:lnTo>
                                <a:lnTo>
                                  <a:pt x="1684337" y="9525"/>
                                </a:lnTo>
                                <a:lnTo>
                                  <a:pt x="1685925" y="7937"/>
                                </a:lnTo>
                                <a:lnTo>
                                  <a:pt x="1685925" y="1587"/>
                                </a:lnTo>
                                <a:close/>
                              </a:path>
                              <a:path w="2038350" h="257810">
                                <a:moveTo>
                                  <a:pt x="1695450" y="249250"/>
                                </a:moveTo>
                                <a:lnTo>
                                  <a:pt x="1693862" y="247662"/>
                                </a:lnTo>
                                <a:lnTo>
                                  <a:pt x="1687512" y="247662"/>
                                </a:lnTo>
                                <a:lnTo>
                                  <a:pt x="1685925" y="249250"/>
                                </a:lnTo>
                                <a:lnTo>
                                  <a:pt x="1685925" y="255600"/>
                                </a:lnTo>
                                <a:lnTo>
                                  <a:pt x="1687512" y="257187"/>
                                </a:lnTo>
                                <a:lnTo>
                                  <a:pt x="1693862" y="257187"/>
                                </a:lnTo>
                                <a:lnTo>
                                  <a:pt x="1695450" y="255600"/>
                                </a:lnTo>
                                <a:lnTo>
                                  <a:pt x="1695450" y="249250"/>
                                </a:lnTo>
                                <a:close/>
                              </a:path>
                              <a:path w="2038350" h="257810">
                                <a:moveTo>
                                  <a:pt x="1704975" y="1587"/>
                                </a:moveTo>
                                <a:lnTo>
                                  <a:pt x="1703387" y="0"/>
                                </a:lnTo>
                                <a:lnTo>
                                  <a:pt x="1697037" y="0"/>
                                </a:lnTo>
                                <a:lnTo>
                                  <a:pt x="1695450" y="1587"/>
                                </a:lnTo>
                                <a:lnTo>
                                  <a:pt x="1695450" y="7937"/>
                                </a:lnTo>
                                <a:lnTo>
                                  <a:pt x="1697037" y="9525"/>
                                </a:lnTo>
                                <a:lnTo>
                                  <a:pt x="1703387" y="9525"/>
                                </a:lnTo>
                                <a:lnTo>
                                  <a:pt x="1704975" y="7937"/>
                                </a:lnTo>
                                <a:lnTo>
                                  <a:pt x="1704975" y="1587"/>
                                </a:lnTo>
                                <a:close/>
                              </a:path>
                              <a:path w="2038350" h="257810">
                                <a:moveTo>
                                  <a:pt x="1714500" y="249250"/>
                                </a:moveTo>
                                <a:lnTo>
                                  <a:pt x="1712912" y="247662"/>
                                </a:lnTo>
                                <a:lnTo>
                                  <a:pt x="1706562" y="247662"/>
                                </a:lnTo>
                                <a:lnTo>
                                  <a:pt x="1704975" y="249250"/>
                                </a:lnTo>
                                <a:lnTo>
                                  <a:pt x="1704975" y="255600"/>
                                </a:lnTo>
                                <a:lnTo>
                                  <a:pt x="1706562" y="257187"/>
                                </a:lnTo>
                                <a:lnTo>
                                  <a:pt x="1712912" y="257187"/>
                                </a:lnTo>
                                <a:lnTo>
                                  <a:pt x="1714500" y="255600"/>
                                </a:lnTo>
                                <a:lnTo>
                                  <a:pt x="1714500" y="249250"/>
                                </a:lnTo>
                                <a:close/>
                              </a:path>
                              <a:path w="2038350" h="257810">
                                <a:moveTo>
                                  <a:pt x="1724025" y="1587"/>
                                </a:moveTo>
                                <a:lnTo>
                                  <a:pt x="1722437" y="0"/>
                                </a:lnTo>
                                <a:lnTo>
                                  <a:pt x="1716087" y="0"/>
                                </a:lnTo>
                                <a:lnTo>
                                  <a:pt x="1714500" y="1587"/>
                                </a:lnTo>
                                <a:lnTo>
                                  <a:pt x="1714500" y="7937"/>
                                </a:lnTo>
                                <a:lnTo>
                                  <a:pt x="1716087" y="9525"/>
                                </a:lnTo>
                                <a:lnTo>
                                  <a:pt x="1722437" y="9525"/>
                                </a:lnTo>
                                <a:lnTo>
                                  <a:pt x="1724025" y="7937"/>
                                </a:lnTo>
                                <a:lnTo>
                                  <a:pt x="1724025" y="1587"/>
                                </a:lnTo>
                                <a:close/>
                              </a:path>
                              <a:path w="2038350" h="257810">
                                <a:moveTo>
                                  <a:pt x="1733550" y="249250"/>
                                </a:moveTo>
                                <a:lnTo>
                                  <a:pt x="1731962" y="247662"/>
                                </a:lnTo>
                                <a:lnTo>
                                  <a:pt x="1725612" y="247662"/>
                                </a:lnTo>
                                <a:lnTo>
                                  <a:pt x="1724025" y="249250"/>
                                </a:lnTo>
                                <a:lnTo>
                                  <a:pt x="1724025" y="255600"/>
                                </a:lnTo>
                                <a:lnTo>
                                  <a:pt x="1725612" y="257187"/>
                                </a:lnTo>
                                <a:lnTo>
                                  <a:pt x="1731962" y="257187"/>
                                </a:lnTo>
                                <a:lnTo>
                                  <a:pt x="1733550" y="255600"/>
                                </a:lnTo>
                                <a:lnTo>
                                  <a:pt x="1733550" y="249250"/>
                                </a:lnTo>
                                <a:close/>
                              </a:path>
                              <a:path w="2038350" h="257810">
                                <a:moveTo>
                                  <a:pt x="1743075" y="1587"/>
                                </a:moveTo>
                                <a:lnTo>
                                  <a:pt x="1741487" y="0"/>
                                </a:lnTo>
                                <a:lnTo>
                                  <a:pt x="1735137" y="0"/>
                                </a:lnTo>
                                <a:lnTo>
                                  <a:pt x="1733550" y="1587"/>
                                </a:lnTo>
                                <a:lnTo>
                                  <a:pt x="1733550" y="7937"/>
                                </a:lnTo>
                                <a:lnTo>
                                  <a:pt x="1735137" y="9525"/>
                                </a:lnTo>
                                <a:lnTo>
                                  <a:pt x="1741487" y="9525"/>
                                </a:lnTo>
                                <a:lnTo>
                                  <a:pt x="1743075" y="7937"/>
                                </a:lnTo>
                                <a:lnTo>
                                  <a:pt x="1743075" y="1587"/>
                                </a:lnTo>
                                <a:close/>
                              </a:path>
                              <a:path w="2038350" h="257810">
                                <a:moveTo>
                                  <a:pt x="1752600" y="249250"/>
                                </a:moveTo>
                                <a:lnTo>
                                  <a:pt x="1751012" y="247662"/>
                                </a:lnTo>
                                <a:lnTo>
                                  <a:pt x="1744662" y="247662"/>
                                </a:lnTo>
                                <a:lnTo>
                                  <a:pt x="1743075" y="249250"/>
                                </a:lnTo>
                                <a:lnTo>
                                  <a:pt x="1743075" y="255600"/>
                                </a:lnTo>
                                <a:lnTo>
                                  <a:pt x="1744662" y="257187"/>
                                </a:lnTo>
                                <a:lnTo>
                                  <a:pt x="1751012" y="257187"/>
                                </a:lnTo>
                                <a:lnTo>
                                  <a:pt x="1752600" y="255600"/>
                                </a:lnTo>
                                <a:lnTo>
                                  <a:pt x="1752600" y="249250"/>
                                </a:lnTo>
                                <a:close/>
                              </a:path>
                              <a:path w="2038350" h="257810">
                                <a:moveTo>
                                  <a:pt x="1762125" y="1587"/>
                                </a:moveTo>
                                <a:lnTo>
                                  <a:pt x="1760537" y="0"/>
                                </a:lnTo>
                                <a:lnTo>
                                  <a:pt x="1754187" y="0"/>
                                </a:lnTo>
                                <a:lnTo>
                                  <a:pt x="1752600" y="1587"/>
                                </a:lnTo>
                                <a:lnTo>
                                  <a:pt x="1752600" y="7937"/>
                                </a:lnTo>
                                <a:lnTo>
                                  <a:pt x="1754187" y="9525"/>
                                </a:lnTo>
                                <a:lnTo>
                                  <a:pt x="1760537" y="9525"/>
                                </a:lnTo>
                                <a:lnTo>
                                  <a:pt x="1762125" y="7937"/>
                                </a:lnTo>
                                <a:lnTo>
                                  <a:pt x="1762125" y="1587"/>
                                </a:lnTo>
                                <a:close/>
                              </a:path>
                              <a:path w="2038350" h="257810">
                                <a:moveTo>
                                  <a:pt x="1771650" y="249250"/>
                                </a:moveTo>
                                <a:lnTo>
                                  <a:pt x="1770062" y="247662"/>
                                </a:lnTo>
                                <a:lnTo>
                                  <a:pt x="1763712" y="247662"/>
                                </a:lnTo>
                                <a:lnTo>
                                  <a:pt x="1762125" y="249250"/>
                                </a:lnTo>
                                <a:lnTo>
                                  <a:pt x="1762125" y="255600"/>
                                </a:lnTo>
                                <a:lnTo>
                                  <a:pt x="1763712" y="257187"/>
                                </a:lnTo>
                                <a:lnTo>
                                  <a:pt x="1770062" y="257187"/>
                                </a:lnTo>
                                <a:lnTo>
                                  <a:pt x="1771650" y="255600"/>
                                </a:lnTo>
                                <a:lnTo>
                                  <a:pt x="1771650" y="249250"/>
                                </a:lnTo>
                                <a:close/>
                              </a:path>
                              <a:path w="2038350" h="257810">
                                <a:moveTo>
                                  <a:pt x="1781175" y="1587"/>
                                </a:moveTo>
                                <a:lnTo>
                                  <a:pt x="1779587" y="0"/>
                                </a:lnTo>
                                <a:lnTo>
                                  <a:pt x="1773237" y="0"/>
                                </a:lnTo>
                                <a:lnTo>
                                  <a:pt x="1771650" y="1587"/>
                                </a:lnTo>
                                <a:lnTo>
                                  <a:pt x="1771650" y="7937"/>
                                </a:lnTo>
                                <a:lnTo>
                                  <a:pt x="1773237" y="9525"/>
                                </a:lnTo>
                                <a:lnTo>
                                  <a:pt x="1779587" y="9525"/>
                                </a:lnTo>
                                <a:lnTo>
                                  <a:pt x="1781175" y="7937"/>
                                </a:lnTo>
                                <a:lnTo>
                                  <a:pt x="1781175" y="1587"/>
                                </a:lnTo>
                                <a:close/>
                              </a:path>
                              <a:path w="2038350" h="257810">
                                <a:moveTo>
                                  <a:pt x="1790700" y="249250"/>
                                </a:moveTo>
                                <a:lnTo>
                                  <a:pt x="1789112" y="247662"/>
                                </a:lnTo>
                                <a:lnTo>
                                  <a:pt x="1782762" y="247662"/>
                                </a:lnTo>
                                <a:lnTo>
                                  <a:pt x="1781175" y="249250"/>
                                </a:lnTo>
                                <a:lnTo>
                                  <a:pt x="1781175" y="255600"/>
                                </a:lnTo>
                                <a:lnTo>
                                  <a:pt x="1782762" y="257187"/>
                                </a:lnTo>
                                <a:lnTo>
                                  <a:pt x="1789112" y="257187"/>
                                </a:lnTo>
                                <a:lnTo>
                                  <a:pt x="1790700" y="255600"/>
                                </a:lnTo>
                                <a:lnTo>
                                  <a:pt x="1790700" y="249250"/>
                                </a:lnTo>
                                <a:close/>
                              </a:path>
                              <a:path w="2038350" h="257810">
                                <a:moveTo>
                                  <a:pt x="1800225" y="1587"/>
                                </a:moveTo>
                                <a:lnTo>
                                  <a:pt x="1798637" y="0"/>
                                </a:lnTo>
                                <a:lnTo>
                                  <a:pt x="1792287" y="0"/>
                                </a:lnTo>
                                <a:lnTo>
                                  <a:pt x="1790700" y="1587"/>
                                </a:lnTo>
                                <a:lnTo>
                                  <a:pt x="1790700" y="7937"/>
                                </a:lnTo>
                                <a:lnTo>
                                  <a:pt x="1792287" y="9525"/>
                                </a:lnTo>
                                <a:lnTo>
                                  <a:pt x="1798637" y="9525"/>
                                </a:lnTo>
                                <a:lnTo>
                                  <a:pt x="1800225" y="7937"/>
                                </a:lnTo>
                                <a:lnTo>
                                  <a:pt x="1800225" y="1587"/>
                                </a:lnTo>
                                <a:close/>
                              </a:path>
                              <a:path w="2038350" h="257810">
                                <a:moveTo>
                                  <a:pt x="1809750" y="249250"/>
                                </a:moveTo>
                                <a:lnTo>
                                  <a:pt x="1808162" y="247662"/>
                                </a:lnTo>
                                <a:lnTo>
                                  <a:pt x="1801812" y="247662"/>
                                </a:lnTo>
                                <a:lnTo>
                                  <a:pt x="1800225" y="249250"/>
                                </a:lnTo>
                                <a:lnTo>
                                  <a:pt x="1800225" y="255600"/>
                                </a:lnTo>
                                <a:lnTo>
                                  <a:pt x="1801812" y="257187"/>
                                </a:lnTo>
                                <a:lnTo>
                                  <a:pt x="1808162" y="257187"/>
                                </a:lnTo>
                                <a:lnTo>
                                  <a:pt x="1809750" y="255600"/>
                                </a:lnTo>
                                <a:lnTo>
                                  <a:pt x="1809750" y="249250"/>
                                </a:lnTo>
                                <a:close/>
                              </a:path>
                              <a:path w="2038350" h="257810">
                                <a:moveTo>
                                  <a:pt x="1819275" y="1587"/>
                                </a:moveTo>
                                <a:lnTo>
                                  <a:pt x="1817687" y="0"/>
                                </a:lnTo>
                                <a:lnTo>
                                  <a:pt x="1811337" y="0"/>
                                </a:lnTo>
                                <a:lnTo>
                                  <a:pt x="1809750" y="1587"/>
                                </a:lnTo>
                                <a:lnTo>
                                  <a:pt x="1809750" y="7937"/>
                                </a:lnTo>
                                <a:lnTo>
                                  <a:pt x="1811337" y="9525"/>
                                </a:lnTo>
                                <a:lnTo>
                                  <a:pt x="1817687" y="9525"/>
                                </a:lnTo>
                                <a:lnTo>
                                  <a:pt x="1819275" y="7937"/>
                                </a:lnTo>
                                <a:lnTo>
                                  <a:pt x="1819275" y="1587"/>
                                </a:lnTo>
                                <a:close/>
                              </a:path>
                              <a:path w="2038350" h="257810">
                                <a:moveTo>
                                  <a:pt x="1828800" y="249250"/>
                                </a:moveTo>
                                <a:lnTo>
                                  <a:pt x="1827212" y="247662"/>
                                </a:lnTo>
                                <a:lnTo>
                                  <a:pt x="1820862" y="247662"/>
                                </a:lnTo>
                                <a:lnTo>
                                  <a:pt x="1819275" y="249250"/>
                                </a:lnTo>
                                <a:lnTo>
                                  <a:pt x="1819275" y="255600"/>
                                </a:lnTo>
                                <a:lnTo>
                                  <a:pt x="1820862" y="257187"/>
                                </a:lnTo>
                                <a:lnTo>
                                  <a:pt x="1827212" y="257187"/>
                                </a:lnTo>
                                <a:lnTo>
                                  <a:pt x="1828800" y="255600"/>
                                </a:lnTo>
                                <a:lnTo>
                                  <a:pt x="1828800" y="249250"/>
                                </a:lnTo>
                                <a:close/>
                              </a:path>
                              <a:path w="2038350" h="257810">
                                <a:moveTo>
                                  <a:pt x="1838325" y="1587"/>
                                </a:moveTo>
                                <a:lnTo>
                                  <a:pt x="1836737" y="0"/>
                                </a:lnTo>
                                <a:lnTo>
                                  <a:pt x="1830387" y="0"/>
                                </a:lnTo>
                                <a:lnTo>
                                  <a:pt x="1828800" y="1587"/>
                                </a:lnTo>
                                <a:lnTo>
                                  <a:pt x="1828800" y="7937"/>
                                </a:lnTo>
                                <a:lnTo>
                                  <a:pt x="1830387" y="9525"/>
                                </a:lnTo>
                                <a:lnTo>
                                  <a:pt x="1836737" y="9525"/>
                                </a:lnTo>
                                <a:lnTo>
                                  <a:pt x="1838325" y="7937"/>
                                </a:lnTo>
                                <a:lnTo>
                                  <a:pt x="1838325" y="1587"/>
                                </a:lnTo>
                                <a:close/>
                              </a:path>
                              <a:path w="2038350" h="257810">
                                <a:moveTo>
                                  <a:pt x="1847850" y="249250"/>
                                </a:moveTo>
                                <a:lnTo>
                                  <a:pt x="1846262" y="247662"/>
                                </a:lnTo>
                                <a:lnTo>
                                  <a:pt x="1839912" y="247662"/>
                                </a:lnTo>
                                <a:lnTo>
                                  <a:pt x="1838325" y="249250"/>
                                </a:lnTo>
                                <a:lnTo>
                                  <a:pt x="1838325" y="255600"/>
                                </a:lnTo>
                                <a:lnTo>
                                  <a:pt x="1839912" y="257187"/>
                                </a:lnTo>
                                <a:lnTo>
                                  <a:pt x="1846262" y="257187"/>
                                </a:lnTo>
                                <a:lnTo>
                                  <a:pt x="1847850" y="255600"/>
                                </a:lnTo>
                                <a:lnTo>
                                  <a:pt x="1847850" y="249250"/>
                                </a:lnTo>
                                <a:close/>
                              </a:path>
                              <a:path w="2038350" h="257810">
                                <a:moveTo>
                                  <a:pt x="1857375" y="1587"/>
                                </a:moveTo>
                                <a:lnTo>
                                  <a:pt x="1855787" y="0"/>
                                </a:lnTo>
                                <a:lnTo>
                                  <a:pt x="1849437" y="0"/>
                                </a:lnTo>
                                <a:lnTo>
                                  <a:pt x="1847850" y="1587"/>
                                </a:lnTo>
                                <a:lnTo>
                                  <a:pt x="1847850" y="7937"/>
                                </a:lnTo>
                                <a:lnTo>
                                  <a:pt x="1849437" y="9525"/>
                                </a:lnTo>
                                <a:lnTo>
                                  <a:pt x="1855787" y="9525"/>
                                </a:lnTo>
                                <a:lnTo>
                                  <a:pt x="1857375" y="7937"/>
                                </a:lnTo>
                                <a:lnTo>
                                  <a:pt x="1857375" y="1587"/>
                                </a:lnTo>
                                <a:close/>
                              </a:path>
                              <a:path w="2038350" h="257810">
                                <a:moveTo>
                                  <a:pt x="1866900" y="249250"/>
                                </a:moveTo>
                                <a:lnTo>
                                  <a:pt x="1865312" y="247662"/>
                                </a:lnTo>
                                <a:lnTo>
                                  <a:pt x="1858962" y="247662"/>
                                </a:lnTo>
                                <a:lnTo>
                                  <a:pt x="1857375" y="249250"/>
                                </a:lnTo>
                                <a:lnTo>
                                  <a:pt x="1857375" y="255600"/>
                                </a:lnTo>
                                <a:lnTo>
                                  <a:pt x="1858962" y="257187"/>
                                </a:lnTo>
                                <a:lnTo>
                                  <a:pt x="1865312" y="257187"/>
                                </a:lnTo>
                                <a:lnTo>
                                  <a:pt x="1866900" y="255600"/>
                                </a:lnTo>
                                <a:lnTo>
                                  <a:pt x="1866900" y="249250"/>
                                </a:lnTo>
                                <a:close/>
                              </a:path>
                              <a:path w="2038350" h="257810">
                                <a:moveTo>
                                  <a:pt x="1876425" y="1587"/>
                                </a:moveTo>
                                <a:lnTo>
                                  <a:pt x="1874837" y="0"/>
                                </a:lnTo>
                                <a:lnTo>
                                  <a:pt x="1868487" y="0"/>
                                </a:lnTo>
                                <a:lnTo>
                                  <a:pt x="1866900" y="1587"/>
                                </a:lnTo>
                                <a:lnTo>
                                  <a:pt x="1866900" y="7937"/>
                                </a:lnTo>
                                <a:lnTo>
                                  <a:pt x="1868487" y="9525"/>
                                </a:lnTo>
                                <a:lnTo>
                                  <a:pt x="1874837" y="9525"/>
                                </a:lnTo>
                                <a:lnTo>
                                  <a:pt x="1876425" y="7937"/>
                                </a:lnTo>
                                <a:lnTo>
                                  <a:pt x="1876425" y="1587"/>
                                </a:lnTo>
                                <a:close/>
                              </a:path>
                              <a:path w="2038350" h="257810">
                                <a:moveTo>
                                  <a:pt x="1885950" y="249250"/>
                                </a:moveTo>
                                <a:lnTo>
                                  <a:pt x="1884362" y="247662"/>
                                </a:lnTo>
                                <a:lnTo>
                                  <a:pt x="1878012" y="247662"/>
                                </a:lnTo>
                                <a:lnTo>
                                  <a:pt x="1876425" y="249250"/>
                                </a:lnTo>
                                <a:lnTo>
                                  <a:pt x="1876425" y="255600"/>
                                </a:lnTo>
                                <a:lnTo>
                                  <a:pt x="1878012" y="257187"/>
                                </a:lnTo>
                                <a:lnTo>
                                  <a:pt x="1884362" y="257187"/>
                                </a:lnTo>
                                <a:lnTo>
                                  <a:pt x="1885950" y="255600"/>
                                </a:lnTo>
                                <a:lnTo>
                                  <a:pt x="1885950" y="249250"/>
                                </a:lnTo>
                                <a:close/>
                              </a:path>
                              <a:path w="2038350" h="257810">
                                <a:moveTo>
                                  <a:pt x="1895475" y="1587"/>
                                </a:moveTo>
                                <a:lnTo>
                                  <a:pt x="1893887" y="0"/>
                                </a:lnTo>
                                <a:lnTo>
                                  <a:pt x="1887537" y="0"/>
                                </a:lnTo>
                                <a:lnTo>
                                  <a:pt x="1885950" y="1587"/>
                                </a:lnTo>
                                <a:lnTo>
                                  <a:pt x="1885950" y="7937"/>
                                </a:lnTo>
                                <a:lnTo>
                                  <a:pt x="1887537" y="9525"/>
                                </a:lnTo>
                                <a:lnTo>
                                  <a:pt x="1893887" y="9525"/>
                                </a:lnTo>
                                <a:lnTo>
                                  <a:pt x="1895475" y="7937"/>
                                </a:lnTo>
                                <a:lnTo>
                                  <a:pt x="1895475" y="1587"/>
                                </a:lnTo>
                                <a:close/>
                              </a:path>
                              <a:path w="2038350" h="257810">
                                <a:moveTo>
                                  <a:pt x="1905000" y="249250"/>
                                </a:moveTo>
                                <a:lnTo>
                                  <a:pt x="1903412" y="247662"/>
                                </a:lnTo>
                                <a:lnTo>
                                  <a:pt x="1897062" y="247662"/>
                                </a:lnTo>
                                <a:lnTo>
                                  <a:pt x="1895475" y="249250"/>
                                </a:lnTo>
                                <a:lnTo>
                                  <a:pt x="1895475" y="255600"/>
                                </a:lnTo>
                                <a:lnTo>
                                  <a:pt x="1897062" y="257187"/>
                                </a:lnTo>
                                <a:lnTo>
                                  <a:pt x="1903412" y="257187"/>
                                </a:lnTo>
                                <a:lnTo>
                                  <a:pt x="1905000" y="255600"/>
                                </a:lnTo>
                                <a:lnTo>
                                  <a:pt x="1905000" y="249250"/>
                                </a:lnTo>
                                <a:close/>
                              </a:path>
                              <a:path w="2038350" h="257810">
                                <a:moveTo>
                                  <a:pt x="1914525" y="1587"/>
                                </a:moveTo>
                                <a:lnTo>
                                  <a:pt x="1912937" y="0"/>
                                </a:lnTo>
                                <a:lnTo>
                                  <a:pt x="1906587" y="0"/>
                                </a:lnTo>
                                <a:lnTo>
                                  <a:pt x="1905000" y="1587"/>
                                </a:lnTo>
                                <a:lnTo>
                                  <a:pt x="1905000" y="7937"/>
                                </a:lnTo>
                                <a:lnTo>
                                  <a:pt x="1906587" y="9525"/>
                                </a:lnTo>
                                <a:lnTo>
                                  <a:pt x="1912937" y="9525"/>
                                </a:lnTo>
                                <a:lnTo>
                                  <a:pt x="1914525" y="7937"/>
                                </a:lnTo>
                                <a:lnTo>
                                  <a:pt x="1914525" y="1587"/>
                                </a:lnTo>
                                <a:close/>
                              </a:path>
                              <a:path w="2038350" h="257810">
                                <a:moveTo>
                                  <a:pt x="1924050" y="249250"/>
                                </a:moveTo>
                                <a:lnTo>
                                  <a:pt x="1922462" y="247662"/>
                                </a:lnTo>
                                <a:lnTo>
                                  <a:pt x="1916112" y="247662"/>
                                </a:lnTo>
                                <a:lnTo>
                                  <a:pt x="1914525" y="249250"/>
                                </a:lnTo>
                                <a:lnTo>
                                  <a:pt x="1914525" y="255600"/>
                                </a:lnTo>
                                <a:lnTo>
                                  <a:pt x="1916112" y="257187"/>
                                </a:lnTo>
                                <a:lnTo>
                                  <a:pt x="1922462" y="257187"/>
                                </a:lnTo>
                                <a:lnTo>
                                  <a:pt x="1924050" y="255600"/>
                                </a:lnTo>
                                <a:lnTo>
                                  <a:pt x="1924050" y="249250"/>
                                </a:lnTo>
                                <a:close/>
                              </a:path>
                              <a:path w="2038350" h="257810">
                                <a:moveTo>
                                  <a:pt x="1933575" y="1587"/>
                                </a:moveTo>
                                <a:lnTo>
                                  <a:pt x="1931987" y="0"/>
                                </a:lnTo>
                                <a:lnTo>
                                  <a:pt x="1925637" y="0"/>
                                </a:lnTo>
                                <a:lnTo>
                                  <a:pt x="1924050" y="1587"/>
                                </a:lnTo>
                                <a:lnTo>
                                  <a:pt x="1924050" y="7937"/>
                                </a:lnTo>
                                <a:lnTo>
                                  <a:pt x="1925637" y="9525"/>
                                </a:lnTo>
                                <a:lnTo>
                                  <a:pt x="1931987" y="9525"/>
                                </a:lnTo>
                                <a:lnTo>
                                  <a:pt x="1933575" y="7937"/>
                                </a:lnTo>
                                <a:lnTo>
                                  <a:pt x="1933575" y="1587"/>
                                </a:lnTo>
                                <a:close/>
                              </a:path>
                              <a:path w="2038350" h="257810">
                                <a:moveTo>
                                  <a:pt x="1943100" y="249250"/>
                                </a:moveTo>
                                <a:lnTo>
                                  <a:pt x="1941512" y="247662"/>
                                </a:lnTo>
                                <a:lnTo>
                                  <a:pt x="1935162" y="247662"/>
                                </a:lnTo>
                                <a:lnTo>
                                  <a:pt x="1933575" y="249250"/>
                                </a:lnTo>
                                <a:lnTo>
                                  <a:pt x="1933575" y="255600"/>
                                </a:lnTo>
                                <a:lnTo>
                                  <a:pt x="1935162" y="257187"/>
                                </a:lnTo>
                                <a:lnTo>
                                  <a:pt x="1941512" y="257187"/>
                                </a:lnTo>
                                <a:lnTo>
                                  <a:pt x="1943100" y="255600"/>
                                </a:lnTo>
                                <a:lnTo>
                                  <a:pt x="1943100" y="249250"/>
                                </a:lnTo>
                                <a:close/>
                              </a:path>
                              <a:path w="2038350" h="257810">
                                <a:moveTo>
                                  <a:pt x="1952625" y="1587"/>
                                </a:moveTo>
                                <a:lnTo>
                                  <a:pt x="1951037" y="0"/>
                                </a:lnTo>
                                <a:lnTo>
                                  <a:pt x="1944687" y="0"/>
                                </a:lnTo>
                                <a:lnTo>
                                  <a:pt x="1943100" y="1587"/>
                                </a:lnTo>
                                <a:lnTo>
                                  <a:pt x="1943100" y="7937"/>
                                </a:lnTo>
                                <a:lnTo>
                                  <a:pt x="1944687" y="9525"/>
                                </a:lnTo>
                                <a:lnTo>
                                  <a:pt x="1951037" y="9525"/>
                                </a:lnTo>
                                <a:lnTo>
                                  <a:pt x="1952625" y="7937"/>
                                </a:lnTo>
                                <a:lnTo>
                                  <a:pt x="1952625" y="1587"/>
                                </a:lnTo>
                                <a:close/>
                              </a:path>
                              <a:path w="2038350" h="257810">
                                <a:moveTo>
                                  <a:pt x="1962150" y="249250"/>
                                </a:moveTo>
                                <a:lnTo>
                                  <a:pt x="1960562" y="247662"/>
                                </a:lnTo>
                                <a:lnTo>
                                  <a:pt x="1954212" y="247662"/>
                                </a:lnTo>
                                <a:lnTo>
                                  <a:pt x="1952625" y="249250"/>
                                </a:lnTo>
                                <a:lnTo>
                                  <a:pt x="1952625" y="255600"/>
                                </a:lnTo>
                                <a:lnTo>
                                  <a:pt x="1954212" y="257187"/>
                                </a:lnTo>
                                <a:lnTo>
                                  <a:pt x="1960562" y="257187"/>
                                </a:lnTo>
                                <a:lnTo>
                                  <a:pt x="1962150" y="255600"/>
                                </a:lnTo>
                                <a:lnTo>
                                  <a:pt x="1962150" y="249250"/>
                                </a:lnTo>
                                <a:close/>
                              </a:path>
                              <a:path w="2038350" h="257810">
                                <a:moveTo>
                                  <a:pt x="1971675" y="1587"/>
                                </a:moveTo>
                                <a:lnTo>
                                  <a:pt x="1970087" y="0"/>
                                </a:lnTo>
                                <a:lnTo>
                                  <a:pt x="1963737" y="0"/>
                                </a:lnTo>
                                <a:lnTo>
                                  <a:pt x="1962150" y="1587"/>
                                </a:lnTo>
                                <a:lnTo>
                                  <a:pt x="1962150" y="7937"/>
                                </a:lnTo>
                                <a:lnTo>
                                  <a:pt x="1963737" y="9525"/>
                                </a:lnTo>
                                <a:lnTo>
                                  <a:pt x="1970087" y="9525"/>
                                </a:lnTo>
                                <a:lnTo>
                                  <a:pt x="1971675" y="7937"/>
                                </a:lnTo>
                                <a:lnTo>
                                  <a:pt x="1971675" y="1587"/>
                                </a:lnTo>
                                <a:close/>
                              </a:path>
                              <a:path w="2038350" h="257810">
                                <a:moveTo>
                                  <a:pt x="1981200" y="249250"/>
                                </a:moveTo>
                                <a:lnTo>
                                  <a:pt x="1979612" y="247662"/>
                                </a:lnTo>
                                <a:lnTo>
                                  <a:pt x="1973262" y="247662"/>
                                </a:lnTo>
                                <a:lnTo>
                                  <a:pt x="1971675" y="249250"/>
                                </a:lnTo>
                                <a:lnTo>
                                  <a:pt x="1971675" y="255600"/>
                                </a:lnTo>
                                <a:lnTo>
                                  <a:pt x="1973262" y="257187"/>
                                </a:lnTo>
                                <a:lnTo>
                                  <a:pt x="1979612" y="257187"/>
                                </a:lnTo>
                                <a:lnTo>
                                  <a:pt x="1981200" y="255600"/>
                                </a:lnTo>
                                <a:lnTo>
                                  <a:pt x="1981200" y="249250"/>
                                </a:lnTo>
                                <a:close/>
                              </a:path>
                              <a:path w="2038350" h="257810">
                                <a:moveTo>
                                  <a:pt x="1990725" y="1587"/>
                                </a:moveTo>
                                <a:lnTo>
                                  <a:pt x="1989137" y="0"/>
                                </a:lnTo>
                                <a:lnTo>
                                  <a:pt x="1982787" y="0"/>
                                </a:lnTo>
                                <a:lnTo>
                                  <a:pt x="1981200" y="1587"/>
                                </a:lnTo>
                                <a:lnTo>
                                  <a:pt x="1981200" y="7937"/>
                                </a:lnTo>
                                <a:lnTo>
                                  <a:pt x="1982787" y="9525"/>
                                </a:lnTo>
                                <a:lnTo>
                                  <a:pt x="1989137" y="9525"/>
                                </a:lnTo>
                                <a:lnTo>
                                  <a:pt x="1990725" y="7937"/>
                                </a:lnTo>
                                <a:lnTo>
                                  <a:pt x="1990725" y="1587"/>
                                </a:lnTo>
                                <a:close/>
                              </a:path>
                              <a:path w="2038350" h="257810">
                                <a:moveTo>
                                  <a:pt x="2000250" y="249250"/>
                                </a:moveTo>
                                <a:lnTo>
                                  <a:pt x="1998662" y="247662"/>
                                </a:lnTo>
                                <a:lnTo>
                                  <a:pt x="1992312" y="247662"/>
                                </a:lnTo>
                                <a:lnTo>
                                  <a:pt x="1990725" y="249250"/>
                                </a:lnTo>
                                <a:lnTo>
                                  <a:pt x="1990725" y="255600"/>
                                </a:lnTo>
                                <a:lnTo>
                                  <a:pt x="1992312" y="257187"/>
                                </a:lnTo>
                                <a:lnTo>
                                  <a:pt x="1998662" y="257187"/>
                                </a:lnTo>
                                <a:lnTo>
                                  <a:pt x="2000250" y="255600"/>
                                </a:lnTo>
                                <a:lnTo>
                                  <a:pt x="2000250" y="249250"/>
                                </a:lnTo>
                                <a:close/>
                              </a:path>
                              <a:path w="2038350" h="257810">
                                <a:moveTo>
                                  <a:pt x="2009775" y="1587"/>
                                </a:moveTo>
                                <a:lnTo>
                                  <a:pt x="2008187" y="0"/>
                                </a:lnTo>
                                <a:lnTo>
                                  <a:pt x="2001837" y="0"/>
                                </a:lnTo>
                                <a:lnTo>
                                  <a:pt x="2000250" y="1587"/>
                                </a:lnTo>
                                <a:lnTo>
                                  <a:pt x="2000250" y="7937"/>
                                </a:lnTo>
                                <a:lnTo>
                                  <a:pt x="2001837" y="9525"/>
                                </a:lnTo>
                                <a:lnTo>
                                  <a:pt x="2008187" y="9525"/>
                                </a:lnTo>
                                <a:lnTo>
                                  <a:pt x="2009775" y="7937"/>
                                </a:lnTo>
                                <a:lnTo>
                                  <a:pt x="2009775" y="1587"/>
                                </a:lnTo>
                                <a:close/>
                              </a:path>
                              <a:path w="2038350" h="257810">
                                <a:moveTo>
                                  <a:pt x="2019300" y="249250"/>
                                </a:moveTo>
                                <a:lnTo>
                                  <a:pt x="2017712" y="247662"/>
                                </a:lnTo>
                                <a:lnTo>
                                  <a:pt x="2011362" y="247662"/>
                                </a:lnTo>
                                <a:lnTo>
                                  <a:pt x="2009775" y="249250"/>
                                </a:lnTo>
                                <a:lnTo>
                                  <a:pt x="2009775" y="255600"/>
                                </a:lnTo>
                                <a:lnTo>
                                  <a:pt x="2011362" y="257187"/>
                                </a:lnTo>
                                <a:lnTo>
                                  <a:pt x="2017712" y="257187"/>
                                </a:lnTo>
                                <a:lnTo>
                                  <a:pt x="2019300" y="255600"/>
                                </a:lnTo>
                                <a:lnTo>
                                  <a:pt x="2019300" y="249250"/>
                                </a:lnTo>
                                <a:close/>
                              </a:path>
                              <a:path w="2038350" h="257810">
                                <a:moveTo>
                                  <a:pt x="2038350" y="249250"/>
                                </a:moveTo>
                                <a:lnTo>
                                  <a:pt x="2036762" y="247662"/>
                                </a:lnTo>
                                <a:lnTo>
                                  <a:pt x="2030412" y="247662"/>
                                </a:lnTo>
                                <a:lnTo>
                                  <a:pt x="2028825" y="249250"/>
                                </a:lnTo>
                                <a:lnTo>
                                  <a:pt x="2028825" y="255600"/>
                                </a:lnTo>
                                <a:lnTo>
                                  <a:pt x="2030412" y="257187"/>
                                </a:lnTo>
                                <a:lnTo>
                                  <a:pt x="2036762" y="257187"/>
                                </a:lnTo>
                                <a:lnTo>
                                  <a:pt x="2038350" y="255600"/>
                                </a:lnTo>
                                <a:lnTo>
                                  <a:pt x="2038350" y="249250"/>
                                </a:lnTo>
                                <a:close/>
                              </a:path>
                              <a:path w="2038350" h="257810">
                                <a:moveTo>
                                  <a:pt x="2038350" y="230200"/>
                                </a:moveTo>
                                <a:lnTo>
                                  <a:pt x="2036762" y="228612"/>
                                </a:lnTo>
                                <a:lnTo>
                                  <a:pt x="2030412" y="228612"/>
                                </a:lnTo>
                                <a:lnTo>
                                  <a:pt x="2028825" y="230200"/>
                                </a:lnTo>
                                <a:lnTo>
                                  <a:pt x="2028825" y="236550"/>
                                </a:lnTo>
                                <a:lnTo>
                                  <a:pt x="2030412" y="238137"/>
                                </a:lnTo>
                                <a:lnTo>
                                  <a:pt x="2036762" y="238137"/>
                                </a:lnTo>
                                <a:lnTo>
                                  <a:pt x="2038350" y="236550"/>
                                </a:lnTo>
                                <a:lnTo>
                                  <a:pt x="2038350" y="230200"/>
                                </a:lnTo>
                                <a:close/>
                              </a:path>
                              <a:path w="2038350" h="257810">
                                <a:moveTo>
                                  <a:pt x="2038350" y="211150"/>
                                </a:moveTo>
                                <a:lnTo>
                                  <a:pt x="2036762" y="209562"/>
                                </a:lnTo>
                                <a:lnTo>
                                  <a:pt x="2030412" y="209562"/>
                                </a:lnTo>
                                <a:lnTo>
                                  <a:pt x="2028825" y="211150"/>
                                </a:lnTo>
                                <a:lnTo>
                                  <a:pt x="2028825" y="217487"/>
                                </a:lnTo>
                                <a:lnTo>
                                  <a:pt x="2030412" y="219087"/>
                                </a:lnTo>
                                <a:lnTo>
                                  <a:pt x="2036762" y="219087"/>
                                </a:lnTo>
                                <a:lnTo>
                                  <a:pt x="2038350" y="217487"/>
                                </a:lnTo>
                                <a:lnTo>
                                  <a:pt x="2038350" y="211150"/>
                                </a:lnTo>
                                <a:close/>
                              </a:path>
                              <a:path w="2038350" h="257810">
                                <a:moveTo>
                                  <a:pt x="2038350" y="192100"/>
                                </a:moveTo>
                                <a:lnTo>
                                  <a:pt x="2036762" y="190512"/>
                                </a:lnTo>
                                <a:lnTo>
                                  <a:pt x="2030412" y="190512"/>
                                </a:lnTo>
                                <a:lnTo>
                                  <a:pt x="2028825" y="192100"/>
                                </a:lnTo>
                                <a:lnTo>
                                  <a:pt x="2028825" y="198450"/>
                                </a:lnTo>
                                <a:lnTo>
                                  <a:pt x="2030412" y="200037"/>
                                </a:lnTo>
                                <a:lnTo>
                                  <a:pt x="2036762" y="200037"/>
                                </a:lnTo>
                                <a:lnTo>
                                  <a:pt x="2038350" y="198450"/>
                                </a:lnTo>
                                <a:lnTo>
                                  <a:pt x="2038350" y="192100"/>
                                </a:lnTo>
                                <a:close/>
                              </a:path>
                              <a:path w="2038350" h="257810">
                                <a:moveTo>
                                  <a:pt x="2038350" y="173037"/>
                                </a:moveTo>
                                <a:lnTo>
                                  <a:pt x="2036762" y="171462"/>
                                </a:lnTo>
                                <a:lnTo>
                                  <a:pt x="2030412" y="171462"/>
                                </a:lnTo>
                                <a:lnTo>
                                  <a:pt x="2028825" y="173037"/>
                                </a:lnTo>
                                <a:lnTo>
                                  <a:pt x="2028825" y="179400"/>
                                </a:lnTo>
                                <a:lnTo>
                                  <a:pt x="2030412" y="180987"/>
                                </a:lnTo>
                                <a:lnTo>
                                  <a:pt x="2036762" y="180987"/>
                                </a:lnTo>
                                <a:lnTo>
                                  <a:pt x="2038350" y="179400"/>
                                </a:lnTo>
                                <a:lnTo>
                                  <a:pt x="2038350" y="173037"/>
                                </a:lnTo>
                                <a:close/>
                              </a:path>
                              <a:path w="2038350" h="257810">
                                <a:moveTo>
                                  <a:pt x="2038350" y="154000"/>
                                </a:moveTo>
                                <a:lnTo>
                                  <a:pt x="2036762" y="152412"/>
                                </a:lnTo>
                                <a:lnTo>
                                  <a:pt x="2030412" y="152412"/>
                                </a:lnTo>
                                <a:lnTo>
                                  <a:pt x="2028825" y="154000"/>
                                </a:lnTo>
                                <a:lnTo>
                                  <a:pt x="2028825" y="160350"/>
                                </a:lnTo>
                                <a:lnTo>
                                  <a:pt x="2030412" y="161937"/>
                                </a:lnTo>
                                <a:lnTo>
                                  <a:pt x="2036762" y="161937"/>
                                </a:lnTo>
                                <a:lnTo>
                                  <a:pt x="2038350" y="160350"/>
                                </a:lnTo>
                                <a:lnTo>
                                  <a:pt x="2038350" y="154000"/>
                                </a:lnTo>
                                <a:close/>
                              </a:path>
                              <a:path w="2038350" h="257810">
                                <a:moveTo>
                                  <a:pt x="2038350" y="134937"/>
                                </a:moveTo>
                                <a:lnTo>
                                  <a:pt x="2036762" y="133362"/>
                                </a:lnTo>
                                <a:lnTo>
                                  <a:pt x="2030412" y="133362"/>
                                </a:lnTo>
                                <a:lnTo>
                                  <a:pt x="2028825" y="134937"/>
                                </a:lnTo>
                                <a:lnTo>
                                  <a:pt x="2028825" y="141300"/>
                                </a:lnTo>
                                <a:lnTo>
                                  <a:pt x="2030412" y="142887"/>
                                </a:lnTo>
                                <a:lnTo>
                                  <a:pt x="2036762" y="142887"/>
                                </a:lnTo>
                                <a:lnTo>
                                  <a:pt x="2038350" y="141300"/>
                                </a:lnTo>
                                <a:lnTo>
                                  <a:pt x="2038350" y="134937"/>
                                </a:lnTo>
                                <a:close/>
                              </a:path>
                              <a:path w="2038350" h="257810">
                                <a:moveTo>
                                  <a:pt x="2038350" y="115887"/>
                                </a:moveTo>
                                <a:lnTo>
                                  <a:pt x="2036762" y="114300"/>
                                </a:lnTo>
                                <a:lnTo>
                                  <a:pt x="2030412" y="114300"/>
                                </a:lnTo>
                                <a:lnTo>
                                  <a:pt x="2028825" y="115887"/>
                                </a:lnTo>
                                <a:lnTo>
                                  <a:pt x="2028825" y="122250"/>
                                </a:lnTo>
                                <a:lnTo>
                                  <a:pt x="2030412" y="123825"/>
                                </a:lnTo>
                                <a:lnTo>
                                  <a:pt x="2036762" y="123825"/>
                                </a:lnTo>
                                <a:lnTo>
                                  <a:pt x="2038350" y="122250"/>
                                </a:lnTo>
                                <a:lnTo>
                                  <a:pt x="2038350" y="115887"/>
                                </a:lnTo>
                                <a:close/>
                              </a:path>
                              <a:path w="2038350" h="257810">
                                <a:moveTo>
                                  <a:pt x="2038350" y="96837"/>
                                </a:moveTo>
                                <a:lnTo>
                                  <a:pt x="2036762" y="95250"/>
                                </a:lnTo>
                                <a:lnTo>
                                  <a:pt x="2030412" y="95250"/>
                                </a:lnTo>
                                <a:lnTo>
                                  <a:pt x="2028825" y="96837"/>
                                </a:lnTo>
                                <a:lnTo>
                                  <a:pt x="2028825" y="103187"/>
                                </a:lnTo>
                                <a:lnTo>
                                  <a:pt x="2030412" y="104775"/>
                                </a:lnTo>
                                <a:lnTo>
                                  <a:pt x="2036762" y="104775"/>
                                </a:lnTo>
                                <a:lnTo>
                                  <a:pt x="2038350" y="103187"/>
                                </a:lnTo>
                                <a:lnTo>
                                  <a:pt x="2038350" y="96837"/>
                                </a:lnTo>
                                <a:close/>
                              </a:path>
                              <a:path w="2038350" h="257810">
                                <a:moveTo>
                                  <a:pt x="2038350" y="77787"/>
                                </a:moveTo>
                                <a:lnTo>
                                  <a:pt x="2036762" y="76200"/>
                                </a:lnTo>
                                <a:lnTo>
                                  <a:pt x="2030412" y="76200"/>
                                </a:lnTo>
                                <a:lnTo>
                                  <a:pt x="2028825" y="77787"/>
                                </a:lnTo>
                                <a:lnTo>
                                  <a:pt x="2028825" y="84150"/>
                                </a:lnTo>
                                <a:lnTo>
                                  <a:pt x="2030412" y="85725"/>
                                </a:lnTo>
                                <a:lnTo>
                                  <a:pt x="2036762" y="85725"/>
                                </a:lnTo>
                                <a:lnTo>
                                  <a:pt x="2038350" y="84150"/>
                                </a:lnTo>
                                <a:lnTo>
                                  <a:pt x="2038350" y="77787"/>
                                </a:lnTo>
                                <a:close/>
                              </a:path>
                              <a:path w="2038350" h="257810">
                                <a:moveTo>
                                  <a:pt x="2038350" y="58737"/>
                                </a:moveTo>
                                <a:lnTo>
                                  <a:pt x="2036762" y="57150"/>
                                </a:lnTo>
                                <a:lnTo>
                                  <a:pt x="2030412" y="57150"/>
                                </a:lnTo>
                                <a:lnTo>
                                  <a:pt x="2028825" y="58737"/>
                                </a:lnTo>
                                <a:lnTo>
                                  <a:pt x="2028825" y="65087"/>
                                </a:lnTo>
                                <a:lnTo>
                                  <a:pt x="2030412" y="66675"/>
                                </a:lnTo>
                                <a:lnTo>
                                  <a:pt x="2036762" y="66675"/>
                                </a:lnTo>
                                <a:lnTo>
                                  <a:pt x="2038350" y="65087"/>
                                </a:lnTo>
                                <a:lnTo>
                                  <a:pt x="2038350" y="58737"/>
                                </a:lnTo>
                                <a:close/>
                              </a:path>
                              <a:path w="2038350" h="257810">
                                <a:moveTo>
                                  <a:pt x="2038350" y="39700"/>
                                </a:moveTo>
                                <a:lnTo>
                                  <a:pt x="2036762" y="38100"/>
                                </a:lnTo>
                                <a:lnTo>
                                  <a:pt x="2030412" y="38100"/>
                                </a:lnTo>
                                <a:lnTo>
                                  <a:pt x="2028825" y="39700"/>
                                </a:lnTo>
                                <a:lnTo>
                                  <a:pt x="2028825" y="46037"/>
                                </a:lnTo>
                                <a:lnTo>
                                  <a:pt x="2030412" y="47625"/>
                                </a:lnTo>
                                <a:lnTo>
                                  <a:pt x="2036762" y="47625"/>
                                </a:lnTo>
                                <a:lnTo>
                                  <a:pt x="2038350" y="46037"/>
                                </a:lnTo>
                                <a:lnTo>
                                  <a:pt x="2038350" y="39700"/>
                                </a:lnTo>
                                <a:close/>
                              </a:path>
                              <a:path w="2038350" h="257810">
                                <a:moveTo>
                                  <a:pt x="2038350" y="20650"/>
                                </a:moveTo>
                                <a:lnTo>
                                  <a:pt x="2036762" y="19050"/>
                                </a:lnTo>
                                <a:lnTo>
                                  <a:pt x="2030412" y="19050"/>
                                </a:lnTo>
                                <a:lnTo>
                                  <a:pt x="2028825" y="20650"/>
                                </a:lnTo>
                                <a:lnTo>
                                  <a:pt x="2028825" y="26987"/>
                                </a:lnTo>
                                <a:lnTo>
                                  <a:pt x="2030412" y="28575"/>
                                </a:lnTo>
                                <a:lnTo>
                                  <a:pt x="2036762" y="28575"/>
                                </a:lnTo>
                                <a:lnTo>
                                  <a:pt x="2038350" y="26987"/>
                                </a:lnTo>
                                <a:lnTo>
                                  <a:pt x="2038350" y="20650"/>
                                </a:lnTo>
                                <a:close/>
                              </a:path>
                              <a:path w="2038350" h="257810">
                                <a:moveTo>
                                  <a:pt x="2038350" y="1587"/>
                                </a:moveTo>
                                <a:lnTo>
                                  <a:pt x="2036762" y="0"/>
                                </a:lnTo>
                                <a:lnTo>
                                  <a:pt x="2030412" y="0"/>
                                </a:lnTo>
                                <a:lnTo>
                                  <a:pt x="2028825" y="1587"/>
                                </a:lnTo>
                                <a:lnTo>
                                  <a:pt x="2027237" y="0"/>
                                </a:lnTo>
                                <a:lnTo>
                                  <a:pt x="2020887" y="0"/>
                                </a:lnTo>
                                <a:lnTo>
                                  <a:pt x="2019300" y="1587"/>
                                </a:lnTo>
                                <a:lnTo>
                                  <a:pt x="2019300" y="7937"/>
                                </a:lnTo>
                                <a:lnTo>
                                  <a:pt x="2020887" y="9525"/>
                                </a:lnTo>
                                <a:lnTo>
                                  <a:pt x="2027237" y="9525"/>
                                </a:lnTo>
                                <a:lnTo>
                                  <a:pt x="2028825" y="7937"/>
                                </a:lnTo>
                                <a:lnTo>
                                  <a:pt x="2030412" y="9525"/>
                                </a:lnTo>
                                <a:lnTo>
                                  <a:pt x="2036762" y="9525"/>
                                </a:lnTo>
                                <a:lnTo>
                                  <a:pt x="2038350" y="7937"/>
                                </a:lnTo>
                                <a:lnTo>
                                  <a:pt x="2038350" y="1587"/>
                                </a:lnTo>
                                <a:close/>
                              </a:path>
                            </a:pathLst>
                          </a:custGeom>
                          <a:solidFill>
                            <a:srgbClr val="980000"/>
                          </a:solidFill>
                        </wps:spPr>
                        <wps:bodyPr wrap="square" lIns="0" tIns="0" rIns="0" bIns="0" rtlCol="0">
                          <a:noAutofit/>
                        </wps:bodyPr>
                      </wps:wsp>
                    </wpg:wgp>
                  </a:graphicData>
                </a:graphic>
              </wp:anchor>
            </w:drawing>
          </mc:Choice>
          <mc:Fallback>
            <w:pict>
              <v:group id="Group 68" o:spid="_x0000_s1026" o:spt="203" style="position:absolute;left:0pt;margin-left:70.85pt;margin-top:13.4pt;height:20.25pt;width:160.5pt;mso-position-horizontal-relative:page;mso-wrap-distance-bottom:0pt;mso-wrap-distance-top:0pt;z-index:-251632640;mso-width-relative:page;mso-height-relative:page;" coordsize="2038350,257175" o:gfxdata="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">
                <o:lock v:ext="edit" aspectratio="f"/>
                <v:shape id="Image 69" o:spid="_x0000_s1026" o:spt="75" type="#_x0000_t75" style="position:absolute;left:33073;top:72798;height:144575;width:1966315;" filled="f" o:preferrelative="t" stroked="f" coordsize="21600,21600" o:gfxdata="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xbnO/&#10;AAAA2wAAAA8AAAAAAAAAAQAgAAAAIgAAAGRycy9kb3ducmV2LnhtbFBLAQIUABQAAAAIAIdO4kAz&#10;LwWeOwAAADkAAAAQAAAAAAAAAAEAIAAAAA4BAABkcnMvc2hhcGV4bWwueG1sUEsFBgAAAAAGAAYA&#10;WwEAALgDAAAAAA==&#10;">
                  <v:fill on="f" focussize="0,0"/>
                  <v:stroke on="f"/>
                  <v:imagedata r:id="rId35" o:title=""/>
                  <o:lock v:ext="edit" aspectratio="f"/>
                </v:shape>
                <v:shape id="Graphic 70" o:spid="_x0000_s1026" o:spt="100" style="position:absolute;left:-1;top:0;height:257810;width:2038350;" fillcolor="#980000" filled="t" stroked="f" coordsize="2038350,257810" o:gfxdata="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iCxK25AAAA2wAA&#10;AA8AAAAAAAAAAQAgAAAAIgAAAGRycy9kb3ducmV2LnhtbFBLAQIUABQAAAAIAIdO4kAzLwWeOwAA&#10;ADkAAAAQAAAAAAAAAAEAIAAAAAgBAABkcnMvc2hhcGV4bWwueG1sUEsFBgAAAAAGAAYAWwEAALID&#10;AAAAAA==&#10;" path="m9525,230200l7937,228612,1587,228612,0,230200,0,236550,1587,238137,7937,238137,9525,236550,9525,230200xem9525,211150l7937,209562,1587,209562,0,211150,0,217487,1587,219087,7937,219087,9525,217487,9525,211150xem9525,192100l7937,190512,1587,190512,0,192100,0,198450,1587,200037,7937,200037,9525,198450,9525,192100xem9525,173037l7937,171462,1587,171462,0,173037,0,179400,1587,180987,7937,180987,9525,179400,9525,173037xem9525,154000l7937,152412,1587,152412,0,154000,0,160350,1587,161937,7937,161937,9525,160350,9525,154000xem9525,134937l7937,133362,1587,133362,0,134937,0,141300,1587,142887,7937,142887,9525,141300,9525,134937xem9525,115887l7937,114300,1587,114300,0,115887,0,122250,1587,123825,7937,123825,9525,122250,9525,115887xem9525,96837l7937,95250,1587,95250,0,96837,0,103187,1587,104775,7937,104775,9525,103187,9525,96837xem9525,77787l7937,76200,1587,76200,0,77787,0,84150,1587,85725,7937,85725,9525,84150,9525,77787xem9525,58737l7937,57150,1587,57150,0,58737,0,65087,1587,66675,7937,66675,9525,65087,9525,58737xem9525,39700l7937,38100,1587,38100,0,39700,0,46037,1587,47625,7937,47625,9525,46037,9525,39700xem9525,20650l7937,19050,1587,19050,0,20650,0,26987,1587,28575,7937,28575,9525,26987,9525,20650xem9525,1587l7937,0,1587,0,0,1587,0,7937,1587,9525,7937,9525,9525,7937,9525,1587xem19050,249250l17462,247662,11112,247662,9525,249250,7937,247662,1587,247662,0,249250,0,255600,1587,257187,7937,257187,9525,255600,11112,257187,17462,257187,19050,255600,19050,249250xem28575,1587l26987,0,20637,0,19050,1587,19050,7937,20637,9525,26987,9525,28575,7937,28575,1587xem38100,249250l36512,247662,30162,247662,28575,249250,28575,255600,30162,257187,36512,257187,38100,255600,38100,249250xem47625,1587l46037,0,39687,0,38100,1587,38100,7937,39687,9525,46037,9525,47625,7937,47625,1587xem57150,249250l55562,247662,49212,247662,47625,249250,47625,255600,49212,257187,55562,257187,57150,255600,57150,249250xem66675,1587l65087,0,58737,0,57150,1587,57150,7937,58737,9525,65087,9525,66675,7937,66675,1587xem76200,249250l74612,247662,68262,247662,66675,249250,66675,255600,68262,257187,74612,257187,76200,255600,76200,249250xem85725,1587l84137,0,77787,0,76200,1587,76200,7937,77787,9525,84137,9525,85725,7937,85725,1587xem95250,249250l93662,247662,87312,247662,85725,249250,85725,255600,87312,257187,93662,257187,95250,255600,95250,249250xem104775,1587l103187,0,96837,0,95250,1587,95250,7937,96837,9525,103187,9525,104775,7937,104775,1587xem114300,249250l112712,247662,106362,247662,104775,249250,104775,255600,106362,257187,112712,257187,114300,255600,114300,249250xem123825,1587l122237,0,115887,0,114300,1587,114300,7937,115887,9525,122237,9525,123825,7937,123825,1587xem133350,249250l131762,247662,125412,247662,123825,249250,123825,255600,125412,257187,131762,257187,133350,255600,133350,249250xem142875,1587l141287,0,134937,0,133350,1587,133350,7937,134937,9525,141287,9525,142875,7937,142875,1587xem152400,249250l150812,247662,144462,247662,142875,249250,142875,255600,144462,257187,150812,257187,152400,255600,152400,249250xem161925,1587l160337,0,153987,0,152400,1587,152400,7937,153987,9525,160337,9525,161925,7937,161925,1587xem171450,249250l169862,247662,163512,247662,161925,249250,161925,255600,163512,257187,169862,257187,171450,255600,171450,249250xem180975,1587l179387,0,173037,0,171450,1587,171450,7937,173037,9525,179387,9525,180975,7937,180975,1587xem190500,249250l188912,247662,182562,247662,180975,249250,180975,255600,182562,257187,188912,257187,190500,255600,190500,249250xem200025,1587l198437,0,192087,0,190500,1587,190500,7937,192087,9525,198437,9525,200025,7937,200025,1587xem209550,249250l207962,247662,201612,247662,200025,249250,200025,255600,201612,257187,207962,257187,209550,255600,209550,249250xem219075,1587l217487,0,211137,0,209550,1587,209550,7937,211137,9525,217487,9525,219075,7937,219075,1587xem228600,249250l227012,247662,220662,247662,219075,249250,219075,255600,220662,257187,227012,257187,228600,255600,228600,249250xem238125,1587l236537,0,230187,0,228600,1587,228600,7937,230187,9525,236537,9525,238125,7937,238125,1587xem247650,249250l246062,247662,239712,247662,238125,249250,238125,255600,239712,257187,246062,257187,247650,255600,247650,249250xem257175,1587l255587,0,249237,0,247650,1587,247650,7937,249237,9525,255587,9525,257175,7937,257175,1587xem266700,249250l265112,247662,258762,247662,257175,249250,257175,255600,258762,257187,265112,257187,266700,255600,266700,249250xem276225,1587l274637,0,268287,0,266700,1587,266700,7937,268287,9525,274637,9525,276225,7937,276225,1587xem285750,249250l284162,247662,277812,247662,276225,249250,276225,255600,277812,257187,284162,257187,285750,255600,285750,249250xem295275,1587l293687,0,287337,0,285750,1587,285750,7937,287337,9525,293687,9525,295275,7937,295275,1587xem304800,249250l303212,247662,296862,247662,295275,249250,295275,255600,296862,257187,303212,257187,304800,255600,304800,249250xem314325,1587l312737,0,306387,0,304800,1587,304800,7937,306387,9525,312737,9525,314325,7937,314325,1587xem323850,249250l322262,247662,315912,247662,314325,249250,314325,255600,315912,257187,322262,257187,323850,255600,323850,249250xem333375,1587l331787,0,325437,0,323850,1587,323850,7937,325437,9525,331787,9525,333375,7937,333375,1587xem342900,249250l341312,247662,334962,247662,333375,249250,333375,255600,334962,257187,341312,257187,342900,255600,342900,249250xem352425,1587l350837,0,344487,0,342900,1587,342900,7937,344487,9525,350837,9525,352425,7937,352425,1587xem361950,249250l360362,247662,354012,247662,352425,249250,352425,255600,354012,257187,360362,257187,361950,255600,361950,249250xem371475,1587l369887,0,363537,0,361950,1587,361950,7937,363537,9525,369887,9525,371475,7937,371475,1587xem381000,249250l379412,247662,373062,247662,371475,249250,371475,255600,373062,257187,379412,257187,381000,255600,381000,249250xem390525,1587l388937,0,382587,0,381000,1587,381000,7937,382587,9525,388937,9525,390525,7937,390525,1587xem400050,249250l398462,247662,392112,247662,390525,249250,390525,255600,392112,257187,398462,257187,400050,255600,400050,249250xem409575,1587l407987,0,401637,0,400050,1587,400050,7937,401637,9525,407987,9525,409575,7937,409575,1587xem419100,249250l417512,247662,411162,247662,409575,249250,409575,255600,411162,257187,417512,257187,419100,255600,419100,249250xem428625,1587l427037,0,420687,0,419100,1587,419100,7937,420687,9525,427037,9525,428625,7937,428625,1587xem438150,249250l436562,247662,430212,247662,428625,249250,428625,255600,430212,257187,436562,257187,438150,255600,438150,249250xem447675,1587l446087,0,439737,0,438150,1587,438150,7937,439737,9525,446087,9525,447675,7937,447675,1587xem457200,249250l455612,247662,449262,247662,447675,249250,447675,255600,449262,257187,455612,257187,457200,255600,457200,249250xem466725,1587l465137,0,458787,0,457200,1587,457200,7937,458787,9525,465137,9525,466725,7937,466725,1587xem476250,249250l474662,247662,468312,247662,466725,249250,466725,255600,468312,257187,474662,257187,476250,255600,476250,249250xem485775,1587l484187,0,477837,0,476250,1587,476250,7937,477837,9525,484187,9525,485775,7937,485775,1587xem495300,249250l493712,247662,487362,247662,485775,249250,485775,255600,487362,257187,493712,257187,495300,255600,495300,249250xem504825,1587l503237,0,496887,0,495300,1587,495300,7937,496887,9525,503237,9525,504825,7937,504825,1587xem514350,249250l512762,247662,506412,247662,504825,249250,504825,255600,506412,257187,512762,257187,514350,255600,514350,249250xem523875,1587l522287,0,515937,0,514350,1587,514350,7937,515937,9525,522287,9525,523875,7937,523875,1587xem533400,249250l531812,247662,525462,247662,523875,249250,523875,255600,525462,257187,531812,257187,533400,255600,533400,249250xem542925,1587l541337,0,534987,0,533400,1587,533400,7937,534987,9525,541337,9525,542925,7937,542925,1587xem552450,249250l550862,247662,544512,247662,542925,249250,542925,255600,544512,257187,550862,257187,552450,255600,552450,249250xem561975,1587l560387,0,554037,0,552450,1587,552450,7937,554037,9525,560387,9525,561975,7937,561975,1587xem571500,249250l569912,247662,563562,247662,561975,249250,561975,255600,563562,257187,569912,257187,571500,255600,571500,249250xem581025,1587l579437,0,573087,0,571500,1587,571500,7937,573087,9525,579437,9525,581025,7937,581025,1587xem590550,249250l588962,247662,582612,247662,581025,249250,581025,255600,582612,257187,588962,257187,590550,255600,590550,249250xem600075,1587l598487,0,592137,0,590550,1587,590550,7937,592137,9525,598487,9525,600075,7937,600075,1587xem609600,249250l608012,247662,601662,247662,600075,249250,600075,255600,601662,257187,608012,257187,609600,255600,609600,249250xem619125,1587l617537,0,611187,0,609600,1587,609600,7937,611187,9525,617537,9525,619125,7937,619125,1587xem628650,249250l627062,247662,620712,247662,619125,249250,619125,255600,620712,257187,627062,257187,628650,255600,628650,249250xem638175,1587l636587,0,630237,0,628650,1587,628650,7937,630237,9525,636587,9525,638175,7937,638175,1587xem647700,249250l646112,247662,639762,247662,638175,249250,638175,255600,639762,257187,646112,257187,647700,255600,647700,249250xem657225,1587l655637,0,649287,0,647700,1587,647700,7937,649287,9525,655637,9525,657225,7937,657225,1587xem666750,249250l665162,247662,658812,247662,657225,249250,657225,255600,658812,257187,665162,257187,666750,255600,666750,249250xem676275,1587l674687,0,668337,0,666750,1587,666750,7937,668337,9525,674687,9525,676275,7937,676275,1587xem685800,249250l684212,247662,677862,247662,676275,249250,676275,255600,677862,257187,684212,257187,685800,255600,685800,249250xem695325,1587l693737,0,687387,0,685800,1587,685800,7937,687387,9525,693737,9525,695325,7937,695325,1587xem704850,249250l703262,247662,696912,247662,695325,249250,695325,255600,696912,257187,703262,257187,704850,255600,704850,249250xem714375,1587l712787,0,706437,0,704850,1587,704850,7937,706437,9525,712787,9525,714375,7937,714375,1587xem723900,249250l722312,247662,715962,247662,714375,249250,714375,255600,715962,257187,722312,257187,723900,255600,723900,249250xem733425,1587l731837,0,725487,0,723900,1587,723900,7937,725487,9525,731837,9525,733425,7937,733425,1587xem742950,249250l741362,247662,735012,247662,733425,249250,733425,255600,735012,257187,741362,257187,742950,255600,742950,249250xem752475,1587l750887,0,744537,0,742950,1587,742950,7937,744537,9525,750887,9525,752475,7937,752475,1587xem762000,249250l760412,247662,754062,247662,752475,249250,752475,255600,754062,257187,760412,257187,762000,255600,762000,249250xem771525,1587l769937,0,763587,0,762000,1587,762000,7937,763587,9525,769937,9525,771525,7937,771525,1587xem781050,249250l779462,247662,773112,247662,771525,249250,771525,255600,773112,257187,779462,257187,781050,255600,781050,249250xem790575,1587l788987,0,782637,0,781050,1587,781050,7937,782637,9525,788987,9525,790575,7937,790575,1587xem800100,249250l798512,247662,792162,247662,790575,249250,790575,255600,792162,257187,798512,257187,800100,255600,800100,249250xem809625,1587l808037,0,801687,0,800100,1587,800100,7937,801687,9525,808037,9525,809625,7937,809625,1587xem819150,249250l817562,247662,811212,247662,809625,249250,809625,255600,811212,257187,817562,257187,819150,255600,819150,249250xem828675,1587l827087,0,820737,0,819150,1587,819150,7937,820737,9525,827087,9525,828675,7937,828675,1587xem838200,249250l836612,247662,830262,247662,828675,249250,828675,255600,830262,257187,836612,257187,838200,255600,838200,249250xem847725,1587l846137,0,839787,0,838200,1587,838200,7937,839787,9525,846137,9525,847725,7937,847725,1587xem857250,249250l855662,247662,849312,247662,847725,249250,847725,255600,849312,257187,855662,257187,857250,255600,857250,249250xem866775,1587l865187,0,858837,0,857250,1587,857250,7937,858837,9525,865187,9525,866775,7937,866775,1587xem876300,249250l874712,247662,868362,247662,866775,249250,866775,255600,868362,257187,874712,257187,876300,255600,876300,249250xem885825,1587l884237,0,877887,0,876300,1587,876300,7937,877887,9525,884237,9525,885825,7937,885825,1587xem895350,249250l893762,247662,887412,247662,885825,249250,885825,255600,887412,257187,893762,257187,895350,255600,895350,249250xem904875,1587l903287,0,896937,0,895350,1587,895350,7937,896937,9525,903287,9525,904875,7937,904875,1587xem914400,249250l912812,247662,906462,247662,904875,249250,904875,255600,906462,257187,912812,257187,914400,255600,914400,249250xem923925,1587l922337,0,915987,0,914400,1587,914400,7937,915987,9525,922337,9525,923925,7937,923925,1587xem933450,249250l931862,247662,925512,247662,923925,249250,923925,255600,925512,257187,931862,257187,933450,255600,933450,249250xem942975,1587l941387,0,935037,0,933450,1587,933450,7937,935037,9525,941387,9525,942975,7937,942975,1587xem952500,249250l950912,247662,944562,247662,942975,249250,942975,255600,944562,257187,950912,257187,952500,255600,952500,249250xem962025,1587l960437,0,954087,0,952500,1587,952500,7937,954087,9525,960437,9525,962025,7937,962025,1587xem971550,249250l969962,247662,963612,247662,962025,249250,962025,255600,963612,257187,969962,257187,971550,255600,971550,249250xem981075,1587l979487,0,973137,0,971550,1587,971550,7937,973137,9525,979487,9525,981075,7937,981075,1587xem990600,249250l989012,247662,982662,247662,981075,249250,981075,255600,982662,257187,989012,257187,990600,255600,990600,249250xem1000125,1587l998537,0,992187,0,990600,1587,990600,7937,992187,9525,998537,9525,1000125,7937,1000125,1587xem1009650,249250l1008062,247662,1001712,247662,1000125,249250,1000125,255600,1001712,257187,1008062,257187,1009650,255600,1009650,249250xem1019175,1587l1017587,0,1011237,0,1009650,1587,1009650,7937,1011237,9525,1017587,9525,1019175,7937,1019175,1587xem1028700,249250l1027112,247662,1020762,247662,1019175,249250,1019175,255600,1020762,257187,1027112,257187,1028700,255600,1028700,249250xem1038225,1587l1036637,0,1030287,0,1028700,1587,1028700,7937,1030287,9525,1036637,9525,1038225,7937,1038225,1587xem1047750,249250l1046162,247662,1039812,247662,1038225,249250,1038225,255600,1039812,257187,1046162,257187,1047750,255600,1047750,249250xem1057275,1587l1055687,0,1049337,0,1047750,1587,1047750,7937,1049337,9525,1055687,9525,1057275,7937,1057275,1587xem1066800,249250l1065212,247662,1058862,247662,1057275,249250,1057275,255600,1058862,257187,1065212,257187,1066800,255600,1066800,249250xem1076325,1587l1074737,0,1068387,0,1066800,1587,1066800,7937,1068387,9525,1074737,9525,1076325,7937,1076325,1587xem1085850,249250l1084262,247662,1077912,247662,1076325,249250,1076325,255600,1077912,257187,1084262,257187,1085850,255600,1085850,249250xem1095375,1587l1093787,0,1087437,0,1085850,1587,1085850,7937,1087437,9525,1093787,9525,1095375,7937,1095375,1587xem1104900,249250l1103312,247662,1096962,247662,1095375,249250,1095375,255600,1096962,257187,1103312,257187,1104900,255600,1104900,249250xem1114425,1587l1112837,0,1106487,0,1104900,1587,1104900,7937,1106487,9525,1112837,9525,1114425,7937,1114425,1587xem1123950,249250l1122362,247662,1116012,247662,1114425,249250,1114425,255600,1116012,257187,1122362,257187,1123950,255600,1123950,249250xem1133475,1587l1131887,0,1125537,0,1123950,1587,1123950,7937,1125537,9525,1131887,9525,1133475,7937,1133475,1587xem1143000,249250l1141412,247662,1135062,247662,1133475,249250,1133475,255600,1135062,257187,1141412,257187,1143000,255600,1143000,249250xem1152525,1587l1150937,0,1144587,0,1143000,1587,1143000,7937,1144587,9525,1150937,9525,1152525,7937,1152525,1587xem1162050,249250l1160462,247662,1154112,247662,1152525,249250,1152525,255600,1154112,257187,1160462,257187,1162050,255600,1162050,249250xem1171575,1587l1169987,0,1163637,0,1162050,1587,1162050,7937,1163637,9525,1169987,9525,1171575,7937,1171575,1587xem1181100,249250l1179512,247662,1173162,247662,1171575,249250,1171575,255600,1173162,257187,1179512,257187,1181100,255600,1181100,249250xem1190625,1587l1189037,0,1182687,0,1181100,1587,1181100,7937,1182687,9525,1189037,9525,1190625,7937,1190625,1587xem1200150,249250l1198562,247662,1192212,247662,1190625,249250,1190625,255600,1192212,257187,1198562,257187,1200150,255600,1200150,249250xem1209675,1587l1208087,0,1201737,0,1200150,1587,1200150,7937,1201737,9525,1208087,9525,1209675,7937,1209675,1587xem1219200,249250l1217612,247662,1211262,247662,1209675,249250,1209675,255600,1211262,257187,1217612,257187,1219200,255600,1219200,249250xem1228725,1587l1227137,0,1220787,0,1219200,1587,1219200,7937,1220787,9525,1227137,9525,1228725,7937,1228725,1587xem1238250,249250l1236662,247662,1230312,247662,1228725,249250,1228725,255600,1230312,257187,1236662,257187,1238250,255600,1238250,249250xem1247775,1587l1246187,0,1239837,0,1238250,1587,1238250,7937,1239837,9525,1246187,9525,1247775,7937,1247775,1587xem1257300,249250l1255712,247662,1249362,247662,1247775,249250,1247775,255600,1249362,257187,1255712,257187,1257300,255600,1257300,249250xem1266825,1587l1265237,0,1258887,0,1257300,1587,1257300,7937,1258887,9525,1265237,9525,1266825,7937,1266825,1587xem1276350,249250l1274762,247662,1268412,247662,1266825,249250,1266825,255600,1268412,257187,1274762,257187,1276350,255600,1276350,249250xem1285875,1587l1284287,0,1277937,0,1276350,1587,1276350,7937,1277937,9525,1284287,9525,1285875,7937,1285875,1587xem1295400,249250l1293812,247662,1287462,247662,1285875,249250,1285875,255600,1287462,257187,1293812,257187,1295400,255600,1295400,249250xem1304925,1587l1303337,0,1296987,0,1295400,1587,1295400,7937,1296987,9525,1303337,9525,1304925,7937,1304925,1587xem1314450,249250l1312862,247662,1306512,247662,1304925,249250,1304925,255600,1306512,257187,1312862,257187,1314450,255600,1314450,249250xem1323975,1587l1322387,0,1316037,0,1314450,1587,1314450,7937,1316037,9525,1322387,9525,1323975,7937,1323975,1587xem1333500,249250l1331912,247662,1325562,247662,1323975,249250,1323975,255600,1325562,257187,1331912,257187,1333500,255600,1333500,249250xem1343025,1587l1341437,0,1335087,0,1333500,1587,1333500,7937,1335087,9525,1341437,9525,1343025,7937,1343025,1587xem1352550,249250l1350962,247662,1344612,247662,1343025,249250,1343025,255600,1344612,257187,1350962,257187,1352550,255600,1352550,249250xem1362075,1587l1360487,0,1354137,0,1352550,1587,1352550,7937,1354137,9525,1360487,9525,1362075,7937,1362075,1587xem1371600,249250l1370012,247662,1363662,247662,1362075,249250,1362075,255600,1363662,257187,1370012,257187,1371600,255600,1371600,249250xem1381125,1587l1379537,0,1373187,0,1371600,1587,1371600,7937,1373187,9525,1379537,9525,1381125,7937,1381125,1587xem1390650,249250l1389062,247662,1382712,247662,1381125,249250,1381125,255600,1382712,257187,1389062,257187,1390650,255600,1390650,249250xem1400175,1587l1398587,0,1392237,0,1390650,1587,1390650,7937,1392237,9525,1398587,9525,1400175,7937,1400175,1587xem1409700,249250l1408112,247662,1401762,247662,1400175,249250,1400175,255600,1401762,257187,1408112,257187,1409700,255600,1409700,249250xem1419225,1587l1417637,0,1411287,0,1409700,1587,1409700,7937,1411287,9525,1417637,9525,1419225,7937,1419225,1587xem1428750,249250l1427162,247662,1420812,247662,1419225,249250,1419225,255600,1420812,257187,1427162,257187,1428750,255600,1428750,249250xem1438275,1587l1436687,0,1430337,0,1428750,1587,1428750,7937,1430337,9525,1436687,9525,1438275,7937,1438275,1587xem1447800,249250l1446212,247662,1439862,247662,1438275,249250,1438275,255600,1439862,257187,1446212,257187,1447800,255600,1447800,249250xem1457325,1587l1455737,0,1449387,0,1447800,1587,1447800,7937,1449387,9525,1455737,9525,1457325,7937,1457325,1587xem1466850,249250l1465262,247662,1458912,247662,1457325,249250,1457325,255600,1458912,257187,1465262,257187,1466850,255600,1466850,249250xem1476375,1587l1474787,0,1468437,0,1466850,1587,1466850,7937,1468437,9525,1474787,9525,1476375,7937,1476375,1587xem1485900,249250l1484312,247662,1477962,247662,1476375,249250,1476375,255600,1477962,257187,1484312,257187,1485900,255600,1485900,249250xem1495425,1587l1493837,0,1487487,0,1485900,1587,1485900,7937,1487487,9525,1493837,9525,1495425,7937,1495425,1587xem1504950,249250l1503362,247662,1497012,247662,1495425,249250,1495425,255600,1497012,257187,1503362,257187,1504950,255600,1504950,249250xem1514475,1587l1512887,0,1506537,0,1504950,1587,1504950,7937,1506537,9525,1512887,9525,1514475,7937,1514475,1587xem1524000,249250l1522412,247662,1516062,247662,1514475,249250,1514475,255600,1516062,257187,1522412,257187,1524000,255600,1524000,249250xem1533525,1587l1531937,0,1525587,0,1524000,1587,1524000,7937,1525587,9525,1531937,9525,1533525,7937,1533525,1587xem1543050,249250l1541462,247662,1535112,247662,1533525,249250,1533525,255600,1535112,257187,1541462,257187,1543050,255600,1543050,249250xem1552575,1587l1550987,0,1544637,0,1543050,1587,1543050,7937,1544637,9525,1550987,9525,1552575,7937,1552575,1587xem1562100,249250l1560512,247662,1554162,247662,1552575,249250,1552575,255600,1554162,257187,1560512,257187,1562100,255600,1562100,249250xem1571625,1587l1570037,0,1563687,0,1562100,1587,1562100,7937,1563687,9525,1570037,9525,1571625,7937,1571625,1587xem1581150,249250l1579562,247662,1573212,247662,1571625,249250,1571625,255600,1573212,257187,1579562,257187,1581150,255600,1581150,249250xem1590675,1587l1589087,0,1582737,0,1581150,1587,1581150,7937,1582737,9525,1589087,9525,1590675,7937,1590675,1587xem1600200,249250l1598612,247662,1592262,247662,1590675,249250,1590675,255600,1592262,257187,1598612,257187,1600200,255600,1600200,249250xem1609725,1587l1608137,0,1601787,0,1600200,1587,1600200,7937,1601787,9525,1608137,9525,1609725,7937,1609725,1587xem1619250,249250l1617662,247662,1611312,247662,1609725,249250,1609725,255600,1611312,257187,1617662,257187,1619250,255600,1619250,249250xem1628775,1587l1627187,0,1620837,0,1619250,1587,1619250,7937,1620837,9525,1627187,9525,1628775,7937,1628775,1587xem1638300,249250l1636712,247662,1630362,247662,1628775,249250,1628775,255600,1630362,257187,1636712,257187,1638300,255600,1638300,249250xem1647825,1587l1646237,0,1639887,0,1638300,1587,1638300,7937,1639887,9525,1646237,9525,1647825,7937,1647825,1587xem1657350,249250l1655762,247662,1649412,247662,1647825,249250,1647825,255600,1649412,257187,1655762,257187,1657350,255600,1657350,249250xem1666875,1587l1665287,0,1658937,0,1657350,1587,1657350,7937,1658937,9525,1665287,9525,1666875,7937,1666875,1587xem1676400,249250l1674812,247662,1668462,247662,1666875,249250,1666875,255600,1668462,257187,1674812,257187,1676400,255600,1676400,249250xem1685925,1587l1684337,0,1677987,0,1676400,1587,1676400,7937,1677987,9525,1684337,9525,1685925,7937,1685925,1587xem1695450,249250l1693862,247662,1687512,247662,1685925,249250,1685925,255600,1687512,257187,1693862,257187,1695450,255600,1695450,249250xem1704975,1587l1703387,0,1697037,0,1695450,1587,1695450,7937,1697037,9525,1703387,9525,1704975,7937,1704975,1587xem1714500,249250l1712912,247662,1706562,247662,1704975,249250,1704975,255600,1706562,257187,1712912,257187,1714500,255600,1714500,249250xem1724025,1587l1722437,0,1716087,0,1714500,1587,1714500,7937,1716087,9525,1722437,9525,1724025,7937,1724025,1587xem1733550,249250l1731962,247662,1725612,247662,1724025,249250,1724025,255600,1725612,257187,1731962,257187,1733550,255600,1733550,249250xem1743075,1587l1741487,0,1735137,0,1733550,1587,1733550,7937,1735137,9525,1741487,9525,1743075,7937,1743075,1587xem1752600,249250l1751012,247662,1744662,247662,1743075,249250,1743075,255600,1744662,257187,1751012,257187,1752600,255600,1752600,249250xem1762125,1587l1760537,0,1754187,0,1752600,1587,1752600,7937,1754187,9525,1760537,9525,1762125,7937,1762125,1587xem1771650,249250l1770062,247662,1763712,247662,1762125,249250,1762125,255600,1763712,257187,1770062,257187,1771650,255600,1771650,249250xem1781175,1587l1779587,0,1773237,0,1771650,1587,1771650,7937,1773237,9525,1779587,9525,1781175,7937,1781175,1587xem1790700,249250l1789112,247662,1782762,247662,1781175,249250,1781175,255600,1782762,257187,1789112,257187,1790700,255600,1790700,249250xem1800225,1587l1798637,0,1792287,0,1790700,1587,1790700,7937,1792287,9525,1798637,9525,1800225,7937,1800225,1587xem1809750,249250l1808162,247662,1801812,247662,1800225,249250,1800225,255600,1801812,257187,1808162,257187,1809750,255600,1809750,249250xem1819275,1587l1817687,0,1811337,0,1809750,1587,1809750,7937,1811337,9525,1817687,9525,1819275,7937,1819275,1587xem1828800,249250l1827212,247662,1820862,247662,1819275,249250,1819275,255600,1820862,257187,1827212,257187,1828800,255600,1828800,249250xem1838325,1587l1836737,0,1830387,0,1828800,1587,1828800,7937,1830387,9525,1836737,9525,1838325,7937,1838325,1587xem1847850,249250l1846262,247662,1839912,247662,1838325,249250,1838325,255600,1839912,257187,1846262,257187,1847850,255600,1847850,249250xem1857375,1587l1855787,0,1849437,0,1847850,1587,1847850,7937,1849437,9525,1855787,9525,1857375,7937,1857375,1587xem1866900,249250l1865312,247662,1858962,247662,1857375,249250,1857375,255600,1858962,257187,1865312,257187,1866900,255600,1866900,249250xem1876425,1587l1874837,0,1868487,0,1866900,1587,1866900,7937,1868487,9525,1874837,9525,1876425,7937,1876425,1587xem1885950,249250l1884362,247662,1878012,247662,1876425,249250,1876425,255600,1878012,257187,1884362,257187,1885950,255600,1885950,249250xem1895475,1587l1893887,0,1887537,0,1885950,1587,1885950,7937,1887537,9525,1893887,9525,1895475,7937,1895475,1587xem1905000,249250l1903412,247662,1897062,247662,1895475,249250,1895475,255600,1897062,257187,1903412,257187,1905000,255600,1905000,249250xem1914525,1587l1912937,0,1906587,0,1905000,1587,1905000,7937,1906587,9525,1912937,9525,1914525,7937,1914525,1587xem1924050,249250l1922462,247662,1916112,247662,1914525,249250,1914525,255600,1916112,257187,1922462,257187,1924050,255600,1924050,249250xem1933575,1587l1931987,0,1925637,0,1924050,1587,1924050,7937,1925637,9525,1931987,9525,1933575,7937,1933575,1587xem1943100,249250l1941512,247662,1935162,247662,1933575,249250,1933575,255600,1935162,257187,1941512,257187,1943100,255600,1943100,249250xem1952625,1587l1951037,0,1944687,0,1943100,1587,1943100,7937,1944687,9525,1951037,9525,1952625,7937,1952625,1587xem1962150,249250l1960562,247662,1954212,247662,1952625,249250,1952625,255600,1954212,257187,1960562,257187,1962150,255600,1962150,249250xem1971675,1587l1970087,0,1963737,0,1962150,1587,1962150,7937,1963737,9525,1970087,9525,1971675,7937,1971675,1587xem1981200,249250l1979612,247662,1973262,247662,1971675,249250,1971675,255600,1973262,257187,1979612,257187,1981200,255600,1981200,249250xem1990725,1587l1989137,0,1982787,0,1981200,1587,1981200,7937,1982787,9525,1989137,9525,1990725,7937,1990725,1587xem2000250,249250l1998662,247662,1992312,247662,1990725,249250,1990725,255600,1992312,257187,1998662,257187,2000250,255600,2000250,249250xem2009775,1587l2008187,0,2001837,0,2000250,1587,2000250,7937,2001837,9525,2008187,9525,2009775,7937,2009775,1587xem2019300,249250l2017712,247662,2011362,247662,2009775,249250,2009775,255600,2011362,257187,2017712,257187,2019300,255600,2019300,249250xem2038350,249250l2036762,247662,2030412,247662,2028825,249250,2028825,255600,2030412,257187,2036762,257187,2038350,255600,2038350,249250xem2038350,230200l2036762,228612,2030412,228612,2028825,230200,2028825,236550,2030412,238137,2036762,238137,2038350,236550,2038350,230200xem2038350,211150l2036762,209562,2030412,209562,2028825,211150,2028825,217487,2030412,219087,2036762,219087,2038350,217487,2038350,211150xem2038350,192100l2036762,190512,2030412,190512,2028825,192100,2028825,198450,2030412,200037,2036762,200037,2038350,198450,2038350,192100xem2038350,173037l2036762,171462,2030412,171462,2028825,173037,2028825,179400,2030412,180987,2036762,180987,2038350,179400,2038350,173037xem2038350,154000l2036762,152412,2030412,152412,2028825,154000,2028825,160350,2030412,161937,2036762,161937,2038350,160350,2038350,154000xem2038350,134937l2036762,133362,2030412,133362,2028825,134937,2028825,141300,2030412,142887,2036762,142887,2038350,141300,2038350,134937xem2038350,115887l2036762,114300,2030412,114300,2028825,115887,2028825,122250,2030412,123825,2036762,123825,2038350,122250,2038350,115887xem2038350,96837l2036762,95250,2030412,95250,2028825,96837,2028825,103187,2030412,104775,2036762,104775,2038350,103187,2038350,96837xem2038350,77787l2036762,76200,2030412,76200,2028825,77787,2028825,84150,2030412,85725,2036762,85725,2038350,84150,2038350,77787xem2038350,58737l2036762,57150,2030412,57150,2028825,58737,2028825,65087,2030412,66675,2036762,66675,2038350,65087,2038350,58737xem2038350,39700l2036762,38100,2030412,38100,2028825,39700,2028825,46037,2030412,47625,2036762,47625,2038350,46037,2038350,39700xem2038350,20650l2036762,19050,2030412,19050,2028825,20650,2028825,26987,2030412,28575,2036762,28575,2038350,26987,2038350,20650xem2038350,1587l2036762,0,2030412,0,2028825,1587,2027237,0,2020887,0,2019300,1587,2019300,7937,2020887,9525,2027237,9525,2028825,7937,2030412,9525,2036762,9525,2038350,7937,2038350,1587xe">
                  <v:fill on="t" focussize="0,0"/>
                  <v:stroke on="f"/>
                  <v:imagedata o:title=""/>
                  <o:lock v:ext="edit" aspectratio="f"/>
                  <v:textbox inset="0mm,0mm,0mm,0mm"/>
                </v:shape>
                <w10:wrap type="topAndBottom"/>
              </v:group>
            </w:pict>
          </mc:Fallback>
        </mc:AlternateContent>
      </w:r>
      <w:r>
        <mc:AlternateContent>
          <mc:Choice Requires="wpg">
            <w:drawing>
              <wp:anchor distT="0" distB="0" distL="0" distR="0" simplePos="0" relativeHeight="251683840" behindDoc="1" locked="0" layoutInCell="1" allowOverlap="1">
                <wp:simplePos x="0" y="0"/>
                <wp:positionH relativeFrom="page">
                  <wp:posOffset>899795</wp:posOffset>
                </wp:positionH>
                <wp:positionV relativeFrom="paragraph">
                  <wp:posOffset>503555</wp:posOffset>
                </wp:positionV>
                <wp:extent cx="3429000" cy="504825"/>
                <wp:effectExtent l="0" t="0" r="0" b="0"/>
                <wp:wrapTopAndBottom/>
                <wp:docPr id="71" name="Group 71"/>
                <wp:cNvGraphicFramePr/>
                <a:graphic xmlns:a="http://schemas.openxmlformats.org/drawingml/2006/main">
                  <a:graphicData uri="http://schemas.microsoft.com/office/word/2010/wordprocessingGroup">
                    <wpg:wgp>
                      <wpg:cNvGrpSpPr/>
                      <wpg:grpSpPr>
                        <a:xfrm>
                          <a:off x="0" y="0"/>
                          <a:ext cx="3429000" cy="504825"/>
                          <a:chOff x="0" y="0"/>
                          <a:chExt cx="3429000" cy="504825"/>
                        </a:xfrm>
                      </wpg:grpSpPr>
                      <pic:pic xmlns:pic="http://schemas.openxmlformats.org/drawingml/2006/picture">
                        <pic:nvPicPr>
                          <pic:cNvPr id="72" name="Image 72"/>
                          <pic:cNvPicPr/>
                        </pic:nvPicPr>
                        <pic:blipFill>
                          <a:blip r:embed="rId36" cstate="print"/>
                          <a:stretch>
                            <a:fillRect/>
                          </a:stretch>
                        </pic:blipFill>
                        <pic:spPr>
                          <a:xfrm>
                            <a:off x="84823" y="40745"/>
                            <a:ext cx="2915130" cy="431800"/>
                          </a:xfrm>
                          <a:prstGeom prst="rect">
                            <a:avLst/>
                          </a:prstGeom>
                        </pic:spPr>
                      </pic:pic>
                      <wps:wsp>
                        <wps:cNvPr id="73" name="Graphic 73"/>
                        <wps:cNvSpPr/>
                        <wps:spPr>
                          <a:xfrm>
                            <a:off x="-1" y="0"/>
                            <a:ext cx="3429000" cy="505459"/>
                          </a:xfrm>
                          <a:custGeom>
                            <a:avLst/>
                            <a:gdLst/>
                            <a:ahLst/>
                            <a:cxnLst/>
                            <a:rect l="l" t="t" r="r" b="b"/>
                            <a:pathLst>
                              <a:path w="3429000" h="505459">
                                <a:moveTo>
                                  <a:pt x="9525" y="477850"/>
                                </a:moveTo>
                                <a:lnTo>
                                  <a:pt x="7937" y="476262"/>
                                </a:lnTo>
                                <a:lnTo>
                                  <a:pt x="1587" y="476262"/>
                                </a:lnTo>
                                <a:lnTo>
                                  <a:pt x="0" y="477850"/>
                                </a:lnTo>
                                <a:lnTo>
                                  <a:pt x="0" y="484200"/>
                                </a:lnTo>
                                <a:lnTo>
                                  <a:pt x="1587" y="485787"/>
                                </a:lnTo>
                                <a:lnTo>
                                  <a:pt x="7937" y="485787"/>
                                </a:lnTo>
                                <a:lnTo>
                                  <a:pt x="9525" y="484200"/>
                                </a:lnTo>
                                <a:lnTo>
                                  <a:pt x="9525" y="477850"/>
                                </a:lnTo>
                                <a:close/>
                              </a:path>
                              <a:path w="3429000" h="505459">
                                <a:moveTo>
                                  <a:pt x="9525" y="458787"/>
                                </a:moveTo>
                                <a:lnTo>
                                  <a:pt x="7937" y="457212"/>
                                </a:lnTo>
                                <a:lnTo>
                                  <a:pt x="1587" y="457212"/>
                                </a:lnTo>
                                <a:lnTo>
                                  <a:pt x="0" y="458787"/>
                                </a:lnTo>
                                <a:lnTo>
                                  <a:pt x="0" y="465150"/>
                                </a:lnTo>
                                <a:lnTo>
                                  <a:pt x="1587" y="466737"/>
                                </a:lnTo>
                                <a:lnTo>
                                  <a:pt x="7937" y="466737"/>
                                </a:lnTo>
                                <a:lnTo>
                                  <a:pt x="9525" y="465150"/>
                                </a:lnTo>
                                <a:lnTo>
                                  <a:pt x="9525" y="458787"/>
                                </a:lnTo>
                                <a:close/>
                              </a:path>
                              <a:path w="3429000" h="505459">
                                <a:moveTo>
                                  <a:pt x="9525" y="439737"/>
                                </a:moveTo>
                                <a:lnTo>
                                  <a:pt x="7937" y="438162"/>
                                </a:lnTo>
                                <a:lnTo>
                                  <a:pt x="1587" y="438162"/>
                                </a:lnTo>
                                <a:lnTo>
                                  <a:pt x="0" y="439737"/>
                                </a:lnTo>
                                <a:lnTo>
                                  <a:pt x="0" y="446100"/>
                                </a:lnTo>
                                <a:lnTo>
                                  <a:pt x="1587" y="447687"/>
                                </a:lnTo>
                                <a:lnTo>
                                  <a:pt x="7937" y="447687"/>
                                </a:lnTo>
                                <a:lnTo>
                                  <a:pt x="9525" y="446100"/>
                                </a:lnTo>
                                <a:lnTo>
                                  <a:pt x="9525" y="439737"/>
                                </a:lnTo>
                                <a:close/>
                              </a:path>
                              <a:path w="3429000" h="505459">
                                <a:moveTo>
                                  <a:pt x="9525" y="420687"/>
                                </a:moveTo>
                                <a:lnTo>
                                  <a:pt x="7937" y="419112"/>
                                </a:lnTo>
                                <a:lnTo>
                                  <a:pt x="1587" y="419112"/>
                                </a:lnTo>
                                <a:lnTo>
                                  <a:pt x="0" y="420687"/>
                                </a:lnTo>
                                <a:lnTo>
                                  <a:pt x="0" y="427050"/>
                                </a:lnTo>
                                <a:lnTo>
                                  <a:pt x="1587" y="428637"/>
                                </a:lnTo>
                                <a:lnTo>
                                  <a:pt x="7937" y="428637"/>
                                </a:lnTo>
                                <a:lnTo>
                                  <a:pt x="9525" y="427050"/>
                                </a:lnTo>
                                <a:lnTo>
                                  <a:pt x="9525" y="420687"/>
                                </a:lnTo>
                                <a:close/>
                              </a:path>
                              <a:path w="3429000" h="505459">
                                <a:moveTo>
                                  <a:pt x="9525" y="401637"/>
                                </a:moveTo>
                                <a:lnTo>
                                  <a:pt x="7937" y="400062"/>
                                </a:lnTo>
                                <a:lnTo>
                                  <a:pt x="1587" y="400062"/>
                                </a:lnTo>
                                <a:lnTo>
                                  <a:pt x="0" y="401637"/>
                                </a:lnTo>
                                <a:lnTo>
                                  <a:pt x="0" y="408000"/>
                                </a:lnTo>
                                <a:lnTo>
                                  <a:pt x="1587" y="409587"/>
                                </a:lnTo>
                                <a:lnTo>
                                  <a:pt x="7937" y="409587"/>
                                </a:lnTo>
                                <a:lnTo>
                                  <a:pt x="9525" y="408000"/>
                                </a:lnTo>
                                <a:lnTo>
                                  <a:pt x="9525" y="401637"/>
                                </a:lnTo>
                                <a:close/>
                              </a:path>
                              <a:path w="3429000" h="505459">
                                <a:moveTo>
                                  <a:pt x="9525" y="382600"/>
                                </a:moveTo>
                                <a:lnTo>
                                  <a:pt x="7937" y="381012"/>
                                </a:lnTo>
                                <a:lnTo>
                                  <a:pt x="1587" y="381012"/>
                                </a:lnTo>
                                <a:lnTo>
                                  <a:pt x="0" y="382600"/>
                                </a:lnTo>
                                <a:lnTo>
                                  <a:pt x="0" y="388950"/>
                                </a:lnTo>
                                <a:lnTo>
                                  <a:pt x="1587" y="390537"/>
                                </a:lnTo>
                                <a:lnTo>
                                  <a:pt x="7937" y="390537"/>
                                </a:lnTo>
                                <a:lnTo>
                                  <a:pt x="9525" y="388950"/>
                                </a:lnTo>
                                <a:lnTo>
                                  <a:pt x="9525" y="382600"/>
                                </a:lnTo>
                                <a:close/>
                              </a:path>
                              <a:path w="3429000" h="505459">
                                <a:moveTo>
                                  <a:pt x="9525" y="363537"/>
                                </a:moveTo>
                                <a:lnTo>
                                  <a:pt x="7937" y="361950"/>
                                </a:lnTo>
                                <a:lnTo>
                                  <a:pt x="1587" y="361950"/>
                                </a:lnTo>
                                <a:lnTo>
                                  <a:pt x="0" y="363537"/>
                                </a:lnTo>
                                <a:lnTo>
                                  <a:pt x="0" y="369887"/>
                                </a:lnTo>
                                <a:lnTo>
                                  <a:pt x="1587" y="371475"/>
                                </a:lnTo>
                                <a:lnTo>
                                  <a:pt x="7937" y="371475"/>
                                </a:lnTo>
                                <a:lnTo>
                                  <a:pt x="9525" y="369887"/>
                                </a:lnTo>
                                <a:lnTo>
                                  <a:pt x="9525" y="363537"/>
                                </a:lnTo>
                                <a:close/>
                              </a:path>
                              <a:path w="3429000" h="505459">
                                <a:moveTo>
                                  <a:pt x="9525" y="344500"/>
                                </a:moveTo>
                                <a:lnTo>
                                  <a:pt x="7937" y="342912"/>
                                </a:lnTo>
                                <a:lnTo>
                                  <a:pt x="1587" y="342912"/>
                                </a:lnTo>
                                <a:lnTo>
                                  <a:pt x="0" y="344500"/>
                                </a:lnTo>
                                <a:lnTo>
                                  <a:pt x="0" y="350837"/>
                                </a:lnTo>
                                <a:lnTo>
                                  <a:pt x="1587" y="352437"/>
                                </a:lnTo>
                                <a:lnTo>
                                  <a:pt x="7937" y="352437"/>
                                </a:lnTo>
                                <a:lnTo>
                                  <a:pt x="9525" y="350837"/>
                                </a:lnTo>
                                <a:lnTo>
                                  <a:pt x="9525" y="344500"/>
                                </a:lnTo>
                                <a:close/>
                              </a:path>
                              <a:path w="3429000" h="505459">
                                <a:moveTo>
                                  <a:pt x="9525" y="325450"/>
                                </a:moveTo>
                                <a:lnTo>
                                  <a:pt x="7937" y="323862"/>
                                </a:lnTo>
                                <a:lnTo>
                                  <a:pt x="1587" y="323862"/>
                                </a:lnTo>
                                <a:lnTo>
                                  <a:pt x="0" y="325450"/>
                                </a:lnTo>
                                <a:lnTo>
                                  <a:pt x="0" y="331787"/>
                                </a:lnTo>
                                <a:lnTo>
                                  <a:pt x="1587" y="333387"/>
                                </a:lnTo>
                                <a:lnTo>
                                  <a:pt x="7937" y="333387"/>
                                </a:lnTo>
                                <a:lnTo>
                                  <a:pt x="9525" y="331787"/>
                                </a:lnTo>
                                <a:lnTo>
                                  <a:pt x="9525" y="325450"/>
                                </a:lnTo>
                                <a:close/>
                              </a:path>
                              <a:path w="3429000" h="505459">
                                <a:moveTo>
                                  <a:pt x="9525" y="306400"/>
                                </a:moveTo>
                                <a:lnTo>
                                  <a:pt x="7937" y="304812"/>
                                </a:lnTo>
                                <a:lnTo>
                                  <a:pt x="1587" y="304812"/>
                                </a:lnTo>
                                <a:lnTo>
                                  <a:pt x="0" y="306400"/>
                                </a:lnTo>
                                <a:lnTo>
                                  <a:pt x="0" y="312750"/>
                                </a:lnTo>
                                <a:lnTo>
                                  <a:pt x="1587" y="314337"/>
                                </a:lnTo>
                                <a:lnTo>
                                  <a:pt x="7937" y="314337"/>
                                </a:lnTo>
                                <a:lnTo>
                                  <a:pt x="9525" y="312750"/>
                                </a:lnTo>
                                <a:lnTo>
                                  <a:pt x="9525" y="306400"/>
                                </a:lnTo>
                                <a:close/>
                              </a:path>
                              <a:path w="3429000" h="505459">
                                <a:moveTo>
                                  <a:pt x="9525" y="287337"/>
                                </a:moveTo>
                                <a:lnTo>
                                  <a:pt x="7937" y="285762"/>
                                </a:lnTo>
                                <a:lnTo>
                                  <a:pt x="1587" y="285762"/>
                                </a:lnTo>
                                <a:lnTo>
                                  <a:pt x="0" y="287337"/>
                                </a:lnTo>
                                <a:lnTo>
                                  <a:pt x="0" y="293700"/>
                                </a:lnTo>
                                <a:lnTo>
                                  <a:pt x="1587" y="295287"/>
                                </a:lnTo>
                                <a:lnTo>
                                  <a:pt x="7937" y="295287"/>
                                </a:lnTo>
                                <a:lnTo>
                                  <a:pt x="9525" y="293700"/>
                                </a:lnTo>
                                <a:lnTo>
                                  <a:pt x="9525" y="287337"/>
                                </a:lnTo>
                                <a:close/>
                              </a:path>
                              <a:path w="3429000" h="505459">
                                <a:moveTo>
                                  <a:pt x="9525" y="268300"/>
                                </a:moveTo>
                                <a:lnTo>
                                  <a:pt x="7937" y="266712"/>
                                </a:lnTo>
                                <a:lnTo>
                                  <a:pt x="1587" y="266712"/>
                                </a:lnTo>
                                <a:lnTo>
                                  <a:pt x="0" y="268300"/>
                                </a:lnTo>
                                <a:lnTo>
                                  <a:pt x="0" y="274650"/>
                                </a:lnTo>
                                <a:lnTo>
                                  <a:pt x="1587" y="276237"/>
                                </a:lnTo>
                                <a:lnTo>
                                  <a:pt x="7937" y="276237"/>
                                </a:lnTo>
                                <a:lnTo>
                                  <a:pt x="9525" y="274650"/>
                                </a:lnTo>
                                <a:lnTo>
                                  <a:pt x="9525" y="268300"/>
                                </a:lnTo>
                                <a:close/>
                              </a:path>
                              <a:path w="3429000" h="505459">
                                <a:moveTo>
                                  <a:pt x="9525" y="249237"/>
                                </a:moveTo>
                                <a:lnTo>
                                  <a:pt x="7937" y="247650"/>
                                </a:lnTo>
                                <a:lnTo>
                                  <a:pt x="1587" y="247650"/>
                                </a:lnTo>
                                <a:lnTo>
                                  <a:pt x="0" y="249237"/>
                                </a:lnTo>
                                <a:lnTo>
                                  <a:pt x="0" y="255587"/>
                                </a:lnTo>
                                <a:lnTo>
                                  <a:pt x="1587" y="257175"/>
                                </a:lnTo>
                                <a:lnTo>
                                  <a:pt x="7937" y="257175"/>
                                </a:lnTo>
                                <a:lnTo>
                                  <a:pt x="9525" y="255587"/>
                                </a:lnTo>
                                <a:lnTo>
                                  <a:pt x="9525" y="249237"/>
                                </a:lnTo>
                                <a:close/>
                              </a:path>
                              <a:path w="3429000" h="505459">
                                <a:moveTo>
                                  <a:pt x="9525" y="230187"/>
                                </a:moveTo>
                                <a:lnTo>
                                  <a:pt x="7937" y="228600"/>
                                </a:lnTo>
                                <a:lnTo>
                                  <a:pt x="1587" y="228600"/>
                                </a:lnTo>
                                <a:lnTo>
                                  <a:pt x="0" y="230187"/>
                                </a:lnTo>
                                <a:lnTo>
                                  <a:pt x="0" y="236537"/>
                                </a:lnTo>
                                <a:lnTo>
                                  <a:pt x="1587" y="238125"/>
                                </a:lnTo>
                                <a:lnTo>
                                  <a:pt x="7937" y="238125"/>
                                </a:lnTo>
                                <a:lnTo>
                                  <a:pt x="9525" y="236537"/>
                                </a:lnTo>
                                <a:lnTo>
                                  <a:pt x="9525" y="230187"/>
                                </a:lnTo>
                                <a:close/>
                              </a:path>
                              <a:path w="3429000" h="505459">
                                <a:moveTo>
                                  <a:pt x="9525" y="211137"/>
                                </a:moveTo>
                                <a:lnTo>
                                  <a:pt x="7937" y="209550"/>
                                </a:lnTo>
                                <a:lnTo>
                                  <a:pt x="1587" y="209550"/>
                                </a:lnTo>
                                <a:lnTo>
                                  <a:pt x="0" y="211137"/>
                                </a:lnTo>
                                <a:lnTo>
                                  <a:pt x="0" y="217487"/>
                                </a:lnTo>
                                <a:lnTo>
                                  <a:pt x="1587" y="219075"/>
                                </a:lnTo>
                                <a:lnTo>
                                  <a:pt x="7937" y="219075"/>
                                </a:lnTo>
                                <a:lnTo>
                                  <a:pt x="9525" y="217487"/>
                                </a:lnTo>
                                <a:lnTo>
                                  <a:pt x="9525" y="211137"/>
                                </a:lnTo>
                                <a:close/>
                              </a:path>
                              <a:path w="3429000" h="505459">
                                <a:moveTo>
                                  <a:pt x="9525" y="192087"/>
                                </a:moveTo>
                                <a:lnTo>
                                  <a:pt x="7937" y="190500"/>
                                </a:lnTo>
                                <a:lnTo>
                                  <a:pt x="1587" y="190500"/>
                                </a:lnTo>
                                <a:lnTo>
                                  <a:pt x="0" y="192087"/>
                                </a:lnTo>
                                <a:lnTo>
                                  <a:pt x="0" y="198450"/>
                                </a:lnTo>
                                <a:lnTo>
                                  <a:pt x="1587" y="200025"/>
                                </a:lnTo>
                                <a:lnTo>
                                  <a:pt x="7937" y="200025"/>
                                </a:lnTo>
                                <a:lnTo>
                                  <a:pt x="9525" y="198450"/>
                                </a:lnTo>
                                <a:lnTo>
                                  <a:pt x="9525" y="192087"/>
                                </a:lnTo>
                                <a:close/>
                              </a:path>
                              <a:path w="3429000" h="505459">
                                <a:moveTo>
                                  <a:pt x="9525" y="173037"/>
                                </a:moveTo>
                                <a:lnTo>
                                  <a:pt x="7937" y="171450"/>
                                </a:lnTo>
                                <a:lnTo>
                                  <a:pt x="1587" y="171450"/>
                                </a:lnTo>
                                <a:lnTo>
                                  <a:pt x="0" y="173037"/>
                                </a:lnTo>
                                <a:lnTo>
                                  <a:pt x="0" y="179387"/>
                                </a:lnTo>
                                <a:lnTo>
                                  <a:pt x="1587" y="180975"/>
                                </a:lnTo>
                                <a:lnTo>
                                  <a:pt x="7937" y="180975"/>
                                </a:lnTo>
                                <a:lnTo>
                                  <a:pt x="9525" y="179387"/>
                                </a:lnTo>
                                <a:lnTo>
                                  <a:pt x="9525" y="173037"/>
                                </a:lnTo>
                                <a:close/>
                              </a:path>
                              <a:path w="3429000" h="505459">
                                <a:moveTo>
                                  <a:pt x="9525" y="154000"/>
                                </a:moveTo>
                                <a:lnTo>
                                  <a:pt x="7937" y="152400"/>
                                </a:lnTo>
                                <a:lnTo>
                                  <a:pt x="1587" y="152400"/>
                                </a:lnTo>
                                <a:lnTo>
                                  <a:pt x="0" y="154000"/>
                                </a:lnTo>
                                <a:lnTo>
                                  <a:pt x="0" y="160337"/>
                                </a:lnTo>
                                <a:lnTo>
                                  <a:pt x="1587" y="161925"/>
                                </a:lnTo>
                                <a:lnTo>
                                  <a:pt x="7937" y="161925"/>
                                </a:lnTo>
                                <a:lnTo>
                                  <a:pt x="9525" y="160337"/>
                                </a:lnTo>
                                <a:lnTo>
                                  <a:pt x="9525" y="154000"/>
                                </a:lnTo>
                                <a:close/>
                              </a:path>
                              <a:path w="3429000" h="505459">
                                <a:moveTo>
                                  <a:pt x="9525" y="134937"/>
                                </a:moveTo>
                                <a:lnTo>
                                  <a:pt x="7937" y="133350"/>
                                </a:lnTo>
                                <a:lnTo>
                                  <a:pt x="1587" y="133350"/>
                                </a:lnTo>
                                <a:lnTo>
                                  <a:pt x="0" y="134937"/>
                                </a:lnTo>
                                <a:lnTo>
                                  <a:pt x="0" y="141287"/>
                                </a:lnTo>
                                <a:lnTo>
                                  <a:pt x="1587" y="142875"/>
                                </a:lnTo>
                                <a:lnTo>
                                  <a:pt x="7937" y="142875"/>
                                </a:lnTo>
                                <a:lnTo>
                                  <a:pt x="9525" y="141287"/>
                                </a:lnTo>
                                <a:lnTo>
                                  <a:pt x="9525" y="134937"/>
                                </a:lnTo>
                                <a:close/>
                              </a:path>
                              <a:path w="3429000" h="505459">
                                <a:moveTo>
                                  <a:pt x="9525" y="115887"/>
                                </a:moveTo>
                                <a:lnTo>
                                  <a:pt x="7937" y="114300"/>
                                </a:lnTo>
                                <a:lnTo>
                                  <a:pt x="1587" y="114300"/>
                                </a:lnTo>
                                <a:lnTo>
                                  <a:pt x="0" y="115887"/>
                                </a:lnTo>
                                <a:lnTo>
                                  <a:pt x="0" y="122237"/>
                                </a:lnTo>
                                <a:lnTo>
                                  <a:pt x="1587" y="123825"/>
                                </a:lnTo>
                                <a:lnTo>
                                  <a:pt x="7937" y="123825"/>
                                </a:lnTo>
                                <a:lnTo>
                                  <a:pt x="9525" y="122237"/>
                                </a:lnTo>
                                <a:lnTo>
                                  <a:pt x="9525" y="115887"/>
                                </a:lnTo>
                                <a:close/>
                              </a:path>
                              <a:path w="3429000" h="505459">
                                <a:moveTo>
                                  <a:pt x="9525" y="96837"/>
                                </a:moveTo>
                                <a:lnTo>
                                  <a:pt x="7937" y="95250"/>
                                </a:lnTo>
                                <a:lnTo>
                                  <a:pt x="1587" y="95250"/>
                                </a:lnTo>
                                <a:lnTo>
                                  <a:pt x="0" y="96837"/>
                                </a:lnTo>
                                <a:lnTo>
                                  <a:pt x="0" y="103187"/>
                                </a:lnTo>
                                <a:lnTo>
                                  <a:pt x="1587" y="104775"/>
                                </a:lnTo>
                                <a:lnTo>
                                  <a:pt x="7937" y="104775"/>
                                </a:lnTo>
                                <a:lnTo>
                                  <a:pt x="9525" y="103187"/>
                                </a:lnTo>
                                <a:lnTo>
                                  <a:pt x="9525" y="96837"/>
                                </a:lnTo>
                                <a:close/>
                              </a:path>
                              <a:path w="3429000" h="505459">
                                <a:moveTo>
                                  <a:pt x="9525" y="77787"/>
                                </a:moveTo>
                                <a:lnTo>
                                  <a:pt x="7937" y="76200"/>
                                </a:lnTo>
                                <a:lnTo>
                                  <a:pt x="1587" y="76200"/>
                                </a:lnTo>
                                <a:lnTo>
                                  <a:pt x="0" y="77787"/>
                                </a:lnTo>
                                <a:lnTo>
                                  <a:pt x="0" y="84150"/>
                                </a:lnTo>
                                <a:lnTo>
                                  <a:pt x="1587" y="85725"/>
                                </a:lnTo>
                                <a:lnTo>
                                  <a:pt x="7937" y="85725"/>
                                </a:lnTo>
                                <a:lnTo>
                                  <a:pt x="9525" y="84150"/>
                                </a:lnTo>
                                <a:lnTo>
                                  <a:pt x="9525" y="77787"/>
                                </a:lnTo>
                                <a:close/>
                              </a:path>
                              <a:path w="3429000" h="505459">
                                <a:moveTo>
                                  <a:pt x="9525" y="58737"/>
                                </a:moveTo>
                                <a:lnTo>
                                  <a:pt x="7937" y="57150"/>
                                </a:lnTo>
                                <a:lnTo>
                                  <a:pt x="1587" y="57150"/>
                                </a:lnTo>
                                <a:lnTo>
                                  <a:pt x="0" y="58737"/>
                                </a:lnTo>
                                <a:lnTo>
                                  <a:pt x="0" y="65100"/>
                                </a:lnTo>
                                <a:lnTo>
                                  <a:pt x="1587" y="66675"/>
                                </a:lnTo>
                                <a:lnTo>
                                  <a:pt x="7937" y="66675"/>
                                </a:lnTo>
                                <a:lnTo>
                                  <a:pt x="9525" y="65100"/>
                                </a:lnTo>
                                <a:lnTo>
                                  <a:pt x="9525" y="58737"/>
                                </a:lnTo>
                                <a:close/>
                              </a:path>
                              <a:path w="3429000" h="505459">
                                <a:moveTo>
                                  <a:pt x="9525" y="39687"/>
                                </a:moveTo>
                                <a:lnTo>
                                  <a:pt x="7937" y="38100"/>
                                </a:lnTo>
                                <a:lnTo>
                                  <a:pt x="1587" y="38100"/>
                                </a:lnTo>
                                <a:lnTo>
                                  <a:pt x="0" y="39687"/>
                                </a:lnTo>
                                <a:lnTo>
                                  <a:pt x="0" y="46050"/>
                                </a:lnTo>
                                <a:lnTo>
                                  <a:pt x="1587" y="47625"/>
                                </a:lnTo>
                                <a:lnTo>
                                  <a:pt x="7937" y="47625"/>
                                </a:lnTo>
                                <a:lnTo>
                                  <a:pt x="9525" y="46050"/>
                                </a:lnTo>
                                <a:lnTo>
                                  <a:pt x="9525" y="39687"/>
                                </a:lnTo>
                                <a:close/>
                              </a:path>
                              <a:path w="3429000" h="505459">
                                <a:moveTo>
                                  <a:pt x="9525" y="20637"/>
                                </a:moveTo>
                                <a:lnTo>
                                  <a:pt x="7937" y="19050"/>
                                </a:lnTo>
                                <a:lnTo>
                                  <a:pt x="1587" y="19050"/>
                                </a:lnTo>
                                <a:lnTo>
                                  <a:pt x="0" y="20637"/>
                                </a:lnTo>
                                <a:lnTo>
                                  <a:pt x="0" y="26987"/>
                                </a:lnTo>
                                <a:lnTo>
                                  <a:pt x="1587" y="28575"/>
                                </a:lnTo>
                                <a:lnTo>
                                  <a:pt x="7937" y="28575"/>
                                </a:lnTo>
                                <a:lnTo>
                                  <a:pt x="9525" y="26987"/>
                                </a:lnTo>
                                <a:lnTo>
                                  <a:pt x="9525" y="20637"/>
                                </a:lnTo>
                                <a:close/>
                              </a:path>
                              <a:path w="3429000" h="505459">
                                <a:moveTo>
                                  <a:pt x="9525" y="1587"/>
                                </a:moveTo>
                                <a:lnTo>
                                  <a:pt x="7937" y="0"/>
                                </a:lnTo>
                                <a:lnTo>
                                  <a:pt x="1587" y="0"/>
                                </a:lnTo>
                                <a:lnTo>
                                  <a:pt x="0" y="1587"/>
                                </a:lnTo>
                                <a:lnTo>
                                  <a:pt x="0" y="7937"/>
                                </a:lnTo>
                                <a:lnTo>
                                  <a:pt x="1587" y="9525"/>
                                </a:lnTo>
                                <a:lnTo>
                                  <a:pt x="7937" y="9525"/>
                                </a:lnTo>
                                <a:lnTo>
                                  <a:pt x="9525" y="7937"/>
                                </a:lnTo>
                                <a:lnTo>
                                  <a:pt x="9525" y="1587"/>
                                </a:lnTo>
                                <a:close/>
                              </a:path>
                              <a:path w="3429000" h="505459">
                                <a:moveTo>
                                  <a:pt x="19050" y="496900"/>
                                </a:moveTo>
                                <a:lnTo>
                                  <a:pt x="17462" y="495312"/>
                                </a:lnTo>
                                <a:lnTo>
                                  <a:pt x="11112" y="495312"/>
                                </a:lnTo>
                                <a:lnTo>
                                  <a:pt x="9525" y="496900"/>
                                </a:lnTo>
                                <a:lnTo>
                                  <a:pt x="7937" y="495312"/>
                                </a:lnTo>
                                <a:lnTo>
                                  <a:pt x="1587" y="495312"/>
                                </a:lnTo>
                                <a:lnTo>
                                  <a:pt x="0" y="496900"/>
                                </a:lnTo>
                                <a:lnTo>
                                  <a:pt x="0" y="503250"/>
                                </a:lnTo>
                                <a:lnTo>
                                  <a:pt x="1587" y="504837"/>
                                </a:lnTo>
                                <a:lnTo>
                                  <a:pt x="7937" y="504837"/>
                                </a:lnTo>
                                <a:lnTo>
                                  <a:pt x="9525" y="503250"/>
                                </a:lnTo>
                                <a:lnTo>
                                  <a:pt x="11112" y="504837"/>
                                </a:lnTo>
                                <a:lnTo>
                                  <a:pt x="17462" y="504837"/>
                                </a:lnTo>
                                <a:lnTo>
                                  <a:pt x="19050" y="503250"/>
                                </a:lnTo>
                                <a:lnTo>
                                  <a:pt x="19050" y="496900"/>
                                </a:lnTo>
                                <a:close/>
                              </a:path>
                              <a:path w="3429000" h="505459">
                                <a:moveTo>
                                  <a:pt x="28575" y="1587"/>
                                </a:moveTo>
                                <a:lnTo>
                                  <a:pt x="26987" y="0"/>
                                </a:lnTo>
                                <a:lnTo>
                                  <a:pt x="20637" y="0"/>
                                </a:lnTo>
                                <a:lnTo>
                                  <a:pt x="19050" y="1587"/>
                                </a:lnTo>
                                <a:lnTo>
                                  <a:pt x="19050" y="7937"/>
                                </a:lnTo>
                                <a:lnTo>
                                  <a:pt x="20637" y="9525"/>
                                </a:lnTo>
                                <a:lnTo>
                                  <a:pt x="26987" y="9525"/>
                                </a:lnTo>
                                <a:lnTo>
                                  <a:pt x="28575" y="7937"/>
                                </a:lnTo>
                                <a:lnTo>
                                  <a:pt x="28575" y="1587"/>
                                </a:lnTo>
                                <a:close/>
                              </a:path>
                              <a:path w="3429000" h="505459">
                                <a:moveTo>
                                  <a:pt x="38100" y="496900"/>
                                </a:moveTo>
                                <a:lnTo>
                                  <a:pt x="36512" y="495312"/>
                                </a:lnTo>
                                <a:lnTo>
                                  <a:pt x="30162" y="495312"/>
                                </a:lnTo>
                                <a:lnTo>
                                  <a:pt x="28575" y="496900"/>
                                </a:lnTo>
                                <a:lnTo>
                                  <a:pt x="28575" y="503250"/>
                                </a:lnTo>
                                <a:lnTo>
                                  <a:pt x="30162" y="504837"/>
                                </a:lnTo>
                                <a:lnTo>
                                  <a:pt x="36512" y="504837"/>
                                </a:lnTo>
                                <a:lnTo>
                                  <a:pt x="38100" y="503250"/>
                                </a:lnTo>
                                <a:lnTo>
                                  <a:pt x="38100" y="496900"/>
                                </a:lnTo>
                                <a:close/>
                              </a:path>
                              <a:path w="3429000" h="505459">
                                <a:moveTo>
                                  <a:pt x="47625" y="1587"/>
                                </a:moveTo>
                                <a:lnTo>
                                  <a:pt x="46037" y="0"/>
                                </a:lnTo>
                                <a:lnTo>
                                  <a:pt x="39687" y="0"/>
                                </a:lnTo>
                                <a:lnTo>
                                  <a:pt x="38100" y="1587"/>
                                </a:lnTo>
                                <a:lnTo>
                                  <a:pt x="38100" y="7937"/>
                                </a:lnTo>
                                <a:lnTo>
                                  <a:pt x="39687" y="9525"/>
                                </a:lnTo>
                                <a:lnTo>
                                  <a:pt x="46037" y="9525"/>
                                </a:lnTo>
                                <a:lnTo>
                                  <a:pt x="47625" y="7937"/>
                                </a:lnTo>
                                <a:lnTo>
                                  <a:pt x="47625" y="1587"/>
                                </a:lnTo>
                                <a:close/>
                              </a:path>
                              <a:path w="3429000" h="505459">
                                <a:moveTo>
                                  <a:pt x="57150" y="496900"/>
                                </a:moveTo>
                                <a:lnTo>
                                  <a:pt x="55562" y="495312"/>
                                </a:lnTo>
                                <a:lnTo>
                                  <a:pt x="49212" y="495312"/>
                                </a:lnTo>
                                <a:lnTo>
                                  <a:pt x="47625" y="496900"/>
                                </a:lnTo>
                                <a:lnTo>
                                  <a:pt x="47625" y="503250"/>
                                </a:lnTo>
                                <a:lnTo>
                                  <a:pt x="49212" y="504837"/>
                                </a:lnTo>
                                <a:lnTo>
                                  <a:pt x="55562" y="504837"/>
                                </a:lnTo>
                                <a:lnTo>
                                  <a:pt x="57150" y="503250"/>
                                </a:lnTo>
                                <a:lnTo>
                                  <a:pt x="57150" y="496900"/>
                                </a:lnTo>
                                <a:close/>
                              </a:path>
                              <a:path w="3429000" h="505459">
                                <a:moveTo>
                                  <a:pt x="66675" y="1587"/>
                                </a:moveTo>
                                <a:lnTo>
                                  <a:pt x="65087" y="0"/>
                                </a:lnTo>
                                <a:lnTo>
                                  <a:pt x="58737" y="0"/>
                                </a:lnTo>
                                <a:lnTo>
                                  <a:pt x="57150" y="1587"/>
                                </a:lnTo>
                                <a:lnTo>
                                  <a:pt x="57150" y="7937"/>
                                </a:lnTo>
                                <a:lnTo>
                                  <a:pt x="58737" y="9525"/>
                                </a:lnTo>
                                <a:lnTo>
                                  <a:pt x="65087" y="9525"/>
                                </a:lnTo>
                                <a:lnTo>
                                  <a:pt x="66675" y="7937"/>
                                </a:lnTo>
                                <a:lnTo>
                                  <a:pt x="66675" y="1587"/>
                                </a:lnTo>
                                <a:close/>
                              </a:path>
                              <a:path w="3429000" h="505459">
                                <a:moveTo>
                                  <a:pt x="76200" y="496900"/>
                                </a:moveTo>
                                <a:lnTo>
                                  <a:pt x="74612" y="495312"/>
                                </a:lnTo>
                                <a:lnTo>
                                  <a:pt x="68262" y="495312"/>
                                </a:lnTo>
                                <a:lnTo>
                                  <a:pt x="66675" y="496900"/>
                                </a:lnTo>
                                <a:lnTo>
                                  <a:pt x="66675" y="503250"/>
                                </a:lnTo>
                                <a:lnTo>
                                  <a:pt x="68262" y="504837"/>
                                </a:lnTo>
                                <a:lnTo>
                                  <a:pt x="74612" y="504837"/>
                                </a:lnTo>
                                <a:lnTo>
                                  <a:pt x="76200" y="503250"/>
                                </a:lnTo>
                                <a:lnTo>
                                  <a:pt x="76200" y="496900"/>
                                </a:lnTo>
                                <a:close/>
                              </a:path>
                              <a:path w="3429000" h="505459">
                                <a:moveTo>
                                  <a:pt x="85725" y="1587"/>
                                </a:moveTo>
                                <a:lnTo>
                                  <a:pt x="84137" y="0"/>
                                </a:lnTo>
                                <a:lnTo>
                                  <a:pt x="77787" y="0"/>
                                </a:lnTo>
                                <a:lnTo>
                                  <a:pt x="76200" y="1587"/>
                                </a:lnTo>
                                <a:lnTo>
                                  <a:pt x="76200" y="7937"/>
                                </a:lnTo>
                                <a:lnTo>
                                  <a:pt x="77787" y="9525"/>
                                </a:lnTo>
                                <a:lnTo>
                                  <a:pt x="84137" y="9525"/>
                                </a:lnTo>
                                <a:lnTo>
                                  <a:pt x="85725" y="7937"/>
                                </a:lnTo>
                                <a:lnTo>
                                  <a:pt x="85725" y="1587"/>
                                </a:lnTo>
                                <a:close/>
                              </a:path>
                              <a:path w="3429000" h="505459">
                                <a:moveTo>
                                  <a:pt x="95250" y="496900"/>
                                </a:moveTo>
                                <a:lnTo>
                                  <a:pt x="93662" y="495312"/>
                                </a:lnTo>
                                <a:lnTo>
                                  <a:pt x="87312" y="495312"/>
                                </a:lnTo>
                                <a:lnTo>
                                  <a:pt x="85725" y="496900"/>
                                </a:lnTo>
                                <a:lnTo>
                                  <a:pt x="85725" y="503250"/>
                                </a:lnTo>
                                <a:lnTo>
                                  <a:pt x="87312" y="504837"/>
                                </a:lnTo>
                                <a:lnTo>
                                  <a:pt x="93662" y="504837"/>
                                </a:lnTo>
                                <a:lnTo>
                                  <a:pt x="95250" y="503250"/>
                                </a:lnTo>
                                <a:lnTo>
                                  <a:pt x="95250" y="496900"/>
                                </a:lnTo>
                                <a:close/>
                              </a:path>
                              <a:path w="3429000" h="505459">
                                <a:moveTo>
                                  <a:pt x="104775" y="1587"/>
                                </a:moveTo>
                                <a:lnTo>
                                  <a:pt x="103187" y="0"/>
                                </a:lnTo>
                                <a:lnTo>
                                  <a:pt x="96837" y="0"/>
                                </a:lnTo>
                                <a:lnTo>
                                  <a:pt x="95250" y="1587"/>
                                </a:lnTo>
                                <a:lnTo>
                                  <a:pt x="95250" y="7937"/>
                                </a:lnTo>
                                <a:lnTo>
                                  <a:pt x="96837" y="9525"/>
                                </a:lnTo>
                                <a:lnTo>
                                  <a:pt x="103187" y="9525"/>
                                </a:lnTo>
                                <a:lnTo>
                                  <a:pt x="104775" y="7937"/>
                                </a:lnTo>
                                <a:lnTo>
                                  <a:pt x="104775" y="1587"/>
                                </a:lnTo>
                                <a:close/>
                              </a:path>
                              <a:path w="3429000" h="505459">
                                <a:moveTo>
                                  <a:pt x="114300" y="496900"/>
                                </a:moveTo>
                                <a:lnTo>
                                  <a:pt x="112712" y="495312"/>
                                </a:lnTo>
                                <a:lnTo>
                                  <a:pt x="106362" y="495312"/>
                                </a:lnTo>
                                <a:lnTo>
                                  <a:pt x="104775" y="496900"/>
                                </a:lnTo>
                                <a:lnTo>
                                  <a:pt x="104775" y="503250"/>
                                </a:lnTo>
                                <a:lnTo>
                                  <a:pt x="106362" y="504837"/>
                                </a:lnTo>
                                <a:lnTo>
                                  <a:pt x="112712" y="504837"/>
                                </a:lnTo>
                                <a:lnTo>
                                  <a:pt x="114300" y="503250"/>
                                </a:lnTo>
                                <a:lnTo>
                                  <a:pt x="114300" y="496900"/>
                                </a:lnTo>
                                <a:close/>
                              </a:path>
                              <a:path w="3429000" h="505459">
                                <a:moveTo>
                                  <a:pt x="123825" y="1587"/>
                                </a:moveTo>
                                <a:lnTo>
                                  <a:pt x="122237" y="0"/>
                                </a:lnTo>
                                <a:lnTo>
                                  <a:pt x="115887" y="0"/>
                                </a:lnTo>
                                <a:lnTo>
                                  <a:pt x="114300" y="1587"/>
                                </a:lnTo>
                                <a:lnTo>
                                  <a:pt x="114300" y="7937"/>
                                </a:lnTo>
                                <a:lnTo>
                                  <a:pt x="115887" y="9525"/>
                                </a:lnTo>
                                <a:lnTo>
                                  <a:pt x="122237" y="9525"/>
                                </a:lnTo>
                                <a:lnTo>
                                  <a:pt x="123825" y="7937"/>
                                </a:lnTo>
                                <a:lnTo>
                                  <a:pt x="123825" y="1587"/>
                                </a:lnTo>
                                <a:close/>
                              </a:path>
                              <a:path w="3429000" h="505459">
                                <a:moveTo>
                                  <a:pt x="133350" y="496900"/>
                                </a:moveTo>
                                <a:lnTo>
                                  <a:pt x="131762" y="495312"/>
                                </a:lnTo>
                                <a:lnTo>
                                  <a:pt x="125412" y="495312"/>
                                </a:lnTo>
                                <a:lnTo>
                                  <a:pt x="123825" y="496900"/>
                                </a:lnTo>
                                <a:lnTo>
                                  <a:pt x="123825" y="503250"/>
                                </a:lnTo>
                                <a:lnTo>
                                  <a:pt x="125412" y="504837"/>
                                </a:lnTo>
                                <a:lnTo>
                                  <a:pt x="131762" y="504837"/>
                                </a:lnTo>
                                <a:lnTo>
                                  <a:pt x="133350" y="503250"/>
                                </a:lnTo>
                                <a:lnTo>
                                  <a:pt x="133350" y="496900"/>
                                </a:lnTo>
                                <a:close/>
                              </a:path>
                              <a:path w="3429000" h="505459">
                                <a:moveTo>
                                  <a:pt x="142875" y="1587"/>
                                </a:moveTo>
                                <a:lnTo>
                                  <a:pt x="141287" y="0"/>
                                </a:lnTo>
                                <a:lnTo>
                                  <a:pt x="134937" y="0"/>
                                </a:lnTo>
                                <a:lnTo>
                                  <a:pt x="133350" y="1587"/>
                                </a:lnTo>
                                <a:lnTo>
                                  <a:pt x="133350" y="7937"/>
                                </a:lnTo>
                                <a:lnTo>
                                  <a:pt x="134937" y="9525"/>
                                </a:lnTo>
                                <a:lnTo>
                                  <a:pt x="141287" y="9525"/>
                                </a:lnTo>
                                <a:lnTo>
                                  <a:pt x="142875" y="7937"/>
                                </a:lnTo>
                                <a:lnTo>
                                  <a:pt x="142875" y="1587"/>
                                </a:lnTo>
                                <a:close/>
                              </a:path>
                              <a:path w="3429000" h="505459">
                                <a:moveTo>
                                  <a:pt x="152400" y="496900"/>
                                </a:moveTo>
                                <a:lnTo>
                                  <a:pt x="150812" y="495312"/>
                                </a:lnTo>
                                <a:lnTo>
                                  <a:pt x="144462" y="495312"/>
                                </a:lnTo>
                                <a:lnTo>
                                  <a:pt x="142875" y="496900"/>
                                </a:lnTo>
                                <a:lnTo>
                                  <a:pt x="142875" y="503250"/>
                                </a:lnTo>
                                <a:lnTo>
                                  <a:pt x="144462" y="504837"/>
                                </a:lnTo>
                                <a:lnTo>
                                  <a:pt x="150812" y="504837"/>
                                </a:lnTo>
                                <a:lnTo>
                                  <a:pt x="152400" y="503250"/>
                                </a:lnTo>
                                <a:lnTo>
                                  <a:pt x="152400" y="496900"/>
                                </a:lnTo>
                                <a:close/>
                              </a:path>
                              <a:path w="3429000" h="505459">
                                <a:moveTo>
                                  <a:pt x="161925" y="1587"/>
                                </a:moveTo>
                                <a:lnTo>
                                  <a:pt x="160337" y="0"/>
                                </a:lnTo>
                                <a:lnTo>
                                  <a:pt x="153987" y="0"/>
                                </a:lnTo>
                                <a:lnTo>
                                  <a:pt x="152400" y="1587"/>
                                </a:lnTo>
                                <a:lnTo>
                                  <a:pt x="152400" y="7937"/>
                                </a:lnTo>
                                <a:lnTo>
                                  <a:pt x="153987" y="9525"/>
                                </a:lnTo>
                                <a:lnTo>
                                  <a:pt x="160337" y="9525"/>
                                </a:lnTo>
                                <a:lnTo>
                                  <a:pt x="161925" y="7937"/>
                                </a:lnTo>
                                <a:lnTo>
                                  <a:pt x="161925" y="1587"/>
                                </a:lnTo>
                                <a:close/>
                              </a:path>
                              <a:path w="3429000" h="505459">
                                <a:moveTo>
                                  <a:pt x="171450" y="496900"/>
                                </a:moveTo>
                                <a:lnTo>
                                  <a:pt x="169862" y="495312"/>
                                </a:lnTo>
                                <a:lnTo>
                                  <a:pt x="163512" y="495312"/>
                                </a:lnTo>
                                <a:lnTo>
                                  <a:pt x="161925" y="496900"/>
                                </a:lnTo>
                                <a:lnTo>
                                  <a:pt x="161925" y="503250"/>
                                </a:lnTo>
                                <a:lnTo>
                                  <a:pt x="163512" y="504837"/>
                                </a:lnTo>
                                <a:lnTo>
                                  <a:pt x="169862" y="504837"/>
                                </a:lnTo>
                                <a:lnTo>
                                  <a:pt x="171450" y="503250"/>
                                </a:lnTo>
                                <a:lnTo>
                                  <a:pt x="171450" y="496900"/>
                                </a:lnTo>
                                <a:close/>
                              </a:path>
                              <a:path w="3429000" h="505459">
                                <a:moveTo>
                                  <a:pt x="180975" y="1587"/>
                                </a:moveTo>
                                <a:lnTo>
                                  <a:pt x="179387" y="0"/>
                                </a:lnTo>
                                <a:lnTo>
                                  <a:pt x="173037" y="0"/>
                                </a:lnTo>
                                <a:lnTo>
                                  <a:pt x="171450" y="1587"/>
                                </a:lnTo>
                                <a:lnTo>
                                  <a:pt x="171450" y="7937"/>
                                </a:lnTo>
                                <a:lnTo>
                                  <a:pt x="173037" y="9525"/>
                                </a:lnTo>
                                <a:lnTo>
                                  <a:pt x="179387" y="9525"/>
                                </a:lnTo>
                                <a:lnTo>
                                  <a:pt x="180975" y="7937"/>
                                </a:lnTo>
                                <a:lnTo>
                                  <a:pt x="180975" y="1587"/>
                                </a:lnTo>
                                <a:close/>
                              </a:path>
                              <a:path w="3429000" h="505459">
                                <a:moveTo>
                                  <a:pt x="190500" y="496900"/>
                                </a:moveTo>
                                <a:lnTo>
                                  <a:pt x="188912" y="495312"/>
                                </a:lnTo>
                                <a:lnTo>
                                  <a:pt x="182562" y="495312"/>
                                </a:lnTo>
                                <a:lnTo>
                                  <a:pt x="180975" y="496900"/>
                                </a:lnTo>
                                <a:lnTo>
                                  <a:pt x="180975" y="503250"/>
                                </a:lnTo>
                                <a:lnTo>
                                  <a:pt x="182562" y="504837"/>
                                </a:lnTo>
                                <a:lnTo>
                                  <a:pt x="188912" y="504837"/>
                                </a:lnTo>
                                <a:lnTo>
                                  <a:pt x="190500" y="503250"/>
                                </a:lnTo>
                                <a:lnTo>
                                  <a:pt x="190500" y="496900"/>
                                </a:lnTo>
                                <a:close/>
                              </a:path>
                              <a:path w="3429000" h="505459">
                                <a:moveTo>
                                  <a:pt x="200025" y="1587"/>
                                </a:moveTo>
                                <a:lnTo>
                                  <a:pt x="198437" y="0"/>
                                </a:lnTo>
                                <a:lnTo>
                                  <a:pt x="192087" y="0"/>
                                </a:lnTo>
                                <a:lnTo>
                                  <a:pt x="190500" y="1587"/>
                                </a:lnTo>
                                <a:lnTo>
                                  <a:pt x="190500" y="7937"/>
                                </a:lnTo>
                                <a:lnTo>
                                  <a:pt x="192087" y="9525"/>
                                </a:lnTo>
                                <a:lnTo>
                                  <a:pt x="198437" y="9525"/>
                                </a:lnTo>
                                <a:lnTo>
                                  <a:pt x="200025" y="7937"/>
                                </a:lnTo>
                                <a:lnTo>
                                  <a:pt x="200025" y="1587"/>
                                </a:lnTo>
                                <a:close/>
                              </a:path>
                              <a:path w="3429000" h="505459">
                                <a:moveTo>
                                  <a:pt x="209550" y="496900"/>
                                </a:moveTo>
                                <a:lnTo>
                                  <a:pt x="207962" y="495312"/>
                                </a:lnTo>
                                <a:lnTo>
                                  <a:pt x="201612" y="495312"/>
                                </a:lnTo>
                                <a:lnTo>
                                  <a:pt x="200025" y="496900"/>
                                </a:lnTo>
                                <a:lnTo>
                                  <a:pt x="200025" y="503250"/>
                                </a:lnTo>
                                <a:lnTo>
                                  <a:pt x="201612" y="504837"/>
                                </a:lnTo>
                                <a:lnTo>
                                  <a:pt x="207962" y="504837"/>
                                </a:lnTo>
                                <a:lnTo>
                                  <a:pt x="209550" y="503250"/>
                                </a:lnTo>
                                <a:lnTo>
                                  <a:pt x="209550" y="496900"/>
                                </a:lnTo>
                                <a:close/>
                              </a:path>
                              <a:path w="3429000" h="505459">
                                <a:moveTo>
                                  <a:pt x="219075" y="1587"/>
                                </a:moveTo>
                                <a:lnTo>
                                  <a:pt x="217487" y="0"/>
                                </a:lnTo>
                                <a:lnTo>
                                  <a:pt x="211137" y="0"/>
                                </a:lnTo>
                                <a:lnTo>
                                  <a:pt x="209550" y="1587"/>
                                </a:lnTo>
                                <a:lnTo>
                                  <a:pt x="209550" y="7937"/>
                                </a:lnTo>
                                <a:lnTo>
                                  <a:pt x="211137" y="9525"/>
                                </a:lnTo>
                                <a:lnTo>
                                  <a:pt x="217487" y="9525"/>
                                </a:lnTo>
                                <a:lnTo>
                                  <a:pt x="219075" y="7937"/>
                                </a:lnTo>
                                <a:lnTo>
                                  <a:pt x="219075" y="1587"/>
                                </a:lnTo>
                                <a:close/>
                              </a:path>
                              <a:path w="3429000" h="505459">
                                <a:moveTo>
                                  <a:pt x="228600" y="496900"/>
                                </a:moveTo>
                                <a:lnTo>
                                  <a:pt x="227012" y="495312"/>
                                </a:lnTo>
                                <a:lnTo>
                                  <a:pt x="220662" y="495312"/>
                                </a:lnTo>
                                <a:lnTo>
                                  <a:pt x="219075" y="496900"/>
                                </a:lnTo>
                                <a:lnTo>
                                  <a:pt x="219075" y="503250"/>
                                </a:lnTo>
                                <a:lnTo>
                                  <a:pt x="220662" y="504837"/>
                                </a:lnTo>
                                <a:lnTo>
                                  <a:pt x="227012" y="504837"/>
                                </a:lnTo>
                                <a:lnTo>
                                  <a:pt x="228600" y="503250"/>
                                </a:lnTo>
                                <a:lnTo>
                                  <a:pt x="228600" y="496900"/>
                                </a:lnTo>
                                <a:close/>
                              </a:path>
                              <a:path w="3429000" h="505459">
                                <a:moveTo>
                                  <a:pt x="238125" y="1587"/>
                                </a:moveTo>
                                <a:lnTo>
                                  <a:pt x="236537" y="0"/>
                                </a:lnTo>
                                <a:lnTo>
                                  <a:pt x="230187" y="0"/>
                                </a:lnTo>
                                <a:lnTo>
                                  <a:pt x="228600" y="1587"/>
                                </a:lnTo>
                                <a:lnTo>
                                  <a:pt x="228600" y="7937"/>
                                </a:lnTo>
                                <a:lnTo>
                                  <a:pt x="230187" y="9525"/>
                                </a:lnTo>
                                <a:lnTo>
                                  <a:pt x="236537" y="9525"/>
                                </a:lnTo>
                                <a:lnTo>
                                  <a:pt x="238125" y="7937"/>
                                </a:lnTo>
                                <a:lnTo>
                                  <a:pt x="238125" y="1587"/>
                                </a:lnTo>
                                <a:close/>
                              </a:path>
                              <a:path w="3429000" h="505459">
                                <a:moveTo>
                                  <a:pt x="247650" y="496900"/>
                                </a:moveTo>
                                <a:lnTo>
                                  <a:pt x="246062" y="495312"/>
                                </a:lnTo>
                                <a:lnTo>
                                  <a:pt x="239712" y="495312"/>
                                </a:lnTo>
                                <a:lnTo>
                                  <a:pt x="238125" y="496900"/>
                                </a:lnTo>
                                <a:lnTo>
                                  <a:pt x="238125" y="503250"/>
                                </a:lnTo>
                                <a:lnTo>
                                  <a:pt x="239712" y="504837"/>
                                </a:lnTo>
                                <a:lnTo>
                                  <a:pt x="246062" y="504837"/>
                                </a:lnTo>
                                <a:lnTo>
                                  <a:pt x="247650" y="503250"/>
                                </a:lnTo>
                                <a:lnTo>
                                  <a:pt x="247650" y="496900"/>
                                </a:lnTo>
                                <a:close/>
                              </a:path>
                              <a:path w="3429000" h="505459">
                                <a:moveTo>
                                  <a:pt x="257175" y="1587"/>
                                </a:moveTo>
                                <a:lnTo>
                                  <a:pt x="255587" y="0"/>
                                </a:lnTo>
                                <a:lnTo>
                                  <a:pt x="249237" y="0"/>
                                </a:lnTo>
                                <a:lnTo>
                                  <a:pt x="247650" y="1587"/>
                                </a:lnTo>
                                <a:lnTo>
                                  <a:pt x="247650" y="7937"/>
                                </a:lnTo>
                                <a:lnTo>
                                  <a:pt x="249237" y="9525"/>
                                </a:lnTo>
                                <a:lnTo>
                                  <a:pt x="255587" y="9525"/>
                                </a:lnTo>
                                <a:lnTo>
                                  <a:pt x="257175" y="7937"/>
                                </a:lnTo>
                                <a:lnTo>
                                  <a:pt x="257175" y="1587"/>
                                </a:lnTo>
                                <a:close/>
                              </a:path>
                              <a:path w="3429000" h="505459">
                                <a:moveTo>
                                  <a:pt x="266700" y="496900"/>
                                </a:moveTo>
                                <a:lnTo>
                                  <a:pt x="265112" y="495312"/>
                                </a:lnTo>
                                <a:lnTo>
                                  <a:pt x="258762" y="495312"/>
                                </a:lnTo>
                                <a:lnTo>
                                  <a:pt x="257175" y="496900"/>
                                </a:lnTo>
                                <a:lnTo>
                                  <a:pt x="257175" y="503250"/>
                                </a:lnTo>
                                <a:lnTo>
                                  <a:pt x="258762" y="504837"/>
                                </a:lnTo>
                                <a:lnTo>
                                  <a:pt x="265112" y="504837"/>
                                </a:lnTo>
                                <a:lnTo>
                                  <a:pt x="266700" y="503250"/>
                                </a:lnTo>
                                <a:lnTo>
                                  <a:pt x="266700" y="496900"/>
                                </a:lnTo>
                                <a:close/>
                              </a:path>
                              <a:path w="3429000" h="505459">
                                <a:moveTo>
                                  <a:pt x="276225" y="1587"/>
                                </a:moveTo>
                                <a:lnTo>
                                  <a:pt x="274637" y="0"/>
                                </a:lnTo>
                                <a:lnTo>
                                  <a:pt x="268287" y="0"/>
                                </a:lnTo>
                                <a:lnTo>
                                  <a:pt x="266700" y="1587"/>
                                </a:lnTo>
                                <a:lnTo>
                                  <a:pt x="266700" y="7937"/>
                                </a:lnTo>
                                <a:lnTo>
                                  <a:pt x="268287" y="9525"/>
                                </a:lnTo>
                                <a:lnTo>
                                  <a:pt x="274637" y="9525"/>
                                </a:lnTo>
                                <a:lnTo>
                                  <a:pt x="276225" y="7937"/>
                                </a:lnTo>
                                <a:lnTo>
                                  <a:pt x="276225" y="1587"/>
                                </a:lnTo>
                                <a:close/>
                              </a:path>
                              <a:path w="3429000" h="505459">
                                <a:moveTo>
                                  <a:pt x="285750" y="496900"/>
                                </a:moveTo>
                                <a:lnTo>
                                  <a:pt x="284162" y="495312"/>
                                </a:lnTo>
                                <a:lnTo>
                                  <a:pt x="277812" y="495312"/>
                                </a:lnTo>
                                <a:lnTo>
                                  <a:pt x="276225" y="496900"/>
                                </a:lnTo>
                                <a:lnTo>
                                  <a:pt x="276225" y="503250"/>
                                </a:lnTo>
                                <a:lnTo>
                                  <a:pt x="277812" y="504837"/>
                                </a:lnTo>
                                <a:lnTo>
                                  <a:pt x="284162" y="504837"/>
                                </a:lnTo>
                                <a:lnTo>
                                  <a:pt x="285750" y="503250"/>
                                </a:lnTo>
                                <a:lnTo>
                                  <a:pt x="285750" y="496900"/>
                                </a:lnTo>
                                <a:close/>
                              </a:path>
                              <a:path w="3429000" h="505459">
                                <a:moveTo>
                                  <a:pt x="295275" y="1587"/>
                                </a:moveTo>
                                <a:lnTo>
                                  <a:pt x="293687" y="0"/>
                                </a:lnTo>
                                <a:lnTo>
                                  <a:pt x="287337" y="0"/>
                                </a:lnTo>
                                <a:lnTo>
                                  <a:pt x="285750" y="1587"/>
                                </a:lnTo>
                                <a:lnTo>
                                  <a:pt x="285750" y="7937"/>
                                </a:lnTo>
                                <a:lnTo>
                                  <a:pt x="287337" y="9525"/>
                                </a:lnTo>
                                <a:lnTo>
                                  <a:pt x="293687" y="9525"/>
                                </a:lnTo>
                                <a:lnTo>
                                  <a:pt x="295275" y="7937"/>
                                </a:lnTo>
                                <a:lnTo>
                                  <a:pt x="295275" y="1587"/>
                                </a:lnTo>
                                <a:close/>
                              </a:path>
                              <a:path w="3429000" h="505459">
                                <a:moveTo>
                                  <a:pt x="304800" y="496900"/>
                                </a:moveTo>
                                <a:lnTo>
                                  <a:pt x="303212" y="495312"/>
                                </a:lnTo>
                                <a:lnTo>
                                  <a:pt x="296862" y="495312"/>
                                </a:lnTo>
                                <a:lnTo>
                                  <a:pt x="295275" y="496900"/>
                                </a:lnTo>
                                <a:lnTo>
                                  <a:pt x="295275" y="503250"/>
                                </a:lnTo>
                                <a:lnTo>
                                  <a:pt x="296862" y="504837"/>
                                </a:lnTo>
                                <a:lnTo>
                                  <a:pt x="303212" y="504837"/>
                                </a:lnTo>
                                <a:lnTo>
                                  <a:pt x="304800" y="503250"/>
                                </a:lnTo>
                                <a:lnTo>
                                  <a:pt x="304800" y="496900"/>
                                </a:lnTo>
                                <a:close/>
                              </a:path>
                              <a:path w="3429000" h="505459">
                                <a:moveTo>
                                  <a:pt x="314325" y="1587"/>
                                </a:moveTo>
                                <a:lnTo>
                                  <a:pt x="312737" y="0"/>
                                </a:lnTo>
                                <a:lnTo>
                                  <a:pt x="306387" y="0"/>
                                </a:lnTo>
                                <a:lnTo>
                                  <a:pt x="304800" y="1587"/>
                                </a:lnTo>
                                <a:lnTo>
                                  <a:pt x="304800" y="7937"/>
                                </a:lnTo>
                                <a:lnTo>
                                  <a:pt x="306387" y="9525"/>
                                </a:lnTo>
                                <a:lnTo>
                                  <a:pt x="312737" y="9525"/>
                                </a:lnTo>
                                <a:lnTo>
                                  <a:pt x="314325" y="7937"/>
                                </a:lnTo>
                                <a:lnTo>
                                  <a:pt x="314325" y="1587"/>
                                </a:lnTo>
                                <a:close/>
                              </a:path>
                              <a:path w="3429000" h="505459">
                                <a:moveTo>
                                  <a:pt x="323850" y="496900"/>
                                </a:moveTo>
                                <a:lnTo>
                                  <a:pt x="322262" y="495312"/>
                                </a:lnTo>
                                <a:lnTo>
                                  <a:pt x="315912" y="495312"/>
                                </a:lnTo>
                                <a:lnTo>
                                  <a:pt x="314325" y="496900"/>
                                </a:lnTo>
                                <a:lnTo>
                                  <a:pt x="314325" y="503250"/>
                                </a:lnTo>
                                <a:lnTo>
                                  <a:pt x="315912" y="504837"/>
                                </a:lnTo>
                                <a:lnTo>
                                  <a:pt x="322262" y="504837"/>
                                </a:lnTo>
                                <a:lnTo>
                                  <a:pt x="323850" y="503250"/>
                                </a:lnTo>
                                <a:lnTo>
                                  <a:pt x="323850" y="496900"/>
                                </a:lnTo>
                                <a:close/>
                              </a:path>
                              <a:path w="3429000" h="505459">
                                <a:moveTo>
                                  <a:pt x="333375" y="1587"/>
                                </a:moveTo>
                                <a:lnTo>
                                  <a:pt x="331787" y="0"/>
                                </a:lnTo>
                                <a:lnTo>
                                  <a:pt x="325437" y="0"/>
                                </a:lnTo>
                                <a:lnTo>
                                  <a:pt x="323850" y="1587"/>
                                </a:lnTo>
                                <a:lnTo>
                                  <a:pt x="323850" y="7937"/>
                                </a:lnTo>
                                <a:lnTo>
                                  <a:pt x="325437" y="9525"/>
                                </a:lnTo>
                                <a:lnTo>
                                  <a:pt x="331787" y="9525"/>
                                </a:lnTo>
                                <a:lnTo>
                                  <a:pt x="333375" y="7937"/>
                                </a:lnTo>
                                <a:lnTo>
                                  <a:pt x="333375" y="1587"/>
                                </a:lnTo>
                                <a:close/>
                              </a:path>
                              <a:path w="3429000" h="505459">
                                <a:moveTo>
                                  <a:pt x="342900" y="496900"/>
                                </a:moveTo>
                                <a:lnTo>
                                  <a:pt x="341312" y="495312"/>
                                </a:lnTo>
                                <a:lnTo>
                                  <a:pt x="334962" y="495312"/>
                                </a:lnTo>
                                <a:lnTo>
                                  <a:pt x="333375" y="496900"/>
                                </a:lnTo>
                                <a:lnTo>
                                  <a:pt x="333375" y="503250"/>
                                </a:lnTo>
                                <a:lnTo>
                                  <a:pt x="334962" y="504837"/>
                                </a:lnTo>
                                <a:lnTo>
                                  <a:pt x="341312" y="504837"/>
                                </a:lnTo>
                                <a:lnTo>
                                  <a:pt x="342900" y="503250"/>
                                </a:lnTo>
                                <a:lnTo>
                                  <a:pt x="342900" y="496900"/>
                                </a:lnTo>
                                <a:close/>
                              </a:path>
                              <a:path w="3429000" h="505459">
                                <a:moveTo>
                                  <a:pt x="352425" y="1587"/>
                                </a:moveTo>
                                <a:lnTo>
                                  <a:pt x="350837" y="0"/>
                                </a:lnTo>
                                <a:lnTo>
                                  <a:pt x="344487" y="0"/>
                                </a:lnTo>
                                <a:lnTo>
                                  <a:pt x="342900" y="1587"/>
                                </a:lnTo>
                                <a:lnTo>
                                  <a:pt x="342900" y="7937"/>
                                </a:lnTo>
                                <a:lnTo>
                                  <a:pt x="344487" y="9525"/>
                                </a:lnTo>
                                <a:lnTo>
                                  <a:pt x="350837" y="9525"/>
                                </a:lnTo>
                                <a:lnTo>
                                  <a:pt x="352425" y="7937"/>
                                </a:lnTo>
                                <a:lnTo>
                                  <a:pt x="352425" y="1587"/>
                                </a:lnTo>
                                <a:close/>
                              </a:path>
                              <a:path w="3429000" h="505459">
                                <a:moveTo>
                                  <a:pt x="361950" y="496900"/>
                                </a:moveTo>
                                <a:lnTo>
                                  <a:pt x="360362" y="495312"/>
                                </a:lnTo>
                                <a:lnTo>
                                  <a:pt x="354012" y="495312"/>
                                </a:lnTo>
                                <a:lnTo>
                                  <a:pt x="352425" y="496900"/>
                                </a:lnTo>
                                <a:lnTo>
                                  <a:pt x="352425" y="503250"/>
                                </a:lnTo>
                                <a:lnTo>
                                  <a:pt x="354012" y="504837"/>
                                </a:lnTo>
                                <a:lnTo>
                                  <a:pt x="360362" y="504837"/>
                                </a:lnTo>
                                <a:lnTo>
                                  <a:pt x="361950" y="503250"/>
                                </a:lnTo>
                                <a:lnTo>
                                  <a:pt x="361950" y="496900"/>
                                </a:lnTo>
                                <a:close/>
                              </a:path>
                              <a:path w="3429000" h="505459">
                                <a:moveTo>
                                  <a:pt x="371475" y="1587"/>
                                </a:moveTo>
                                <a:lnTo>
                                  <a:pt x="369887" y="0"/>
                                </a:lnTo>
                                <a:lnTo>
                                  <a:pt x="363537" y="0"/>
                                </a:lnTo>
                                <a:lnTo>
                                  <a:pt x="361950" y="1587"/>
                                </a:lnTo>
                                <a:lnTo>
                                  <a:pt x="361950" y="7937"/>
                                </a:lnTo>
                                <a:lnTo>
                                  <a:pt x="363537" y="9525"/>
                                </a:lnTo>
                                <a:lnTo>
                                  <a:pt x="369887" y="9525"/>
                                </a:lnTo>
                                <a:lnTo>
                                  <a:pt x="371475" y="7937"/>
                                </a:lnTo>
                                <a:lnTo>
                                  <a:pt x="371475" y="1587"/>
                                </a:lnTo>
                                <a:close/>
                              </a:path>
                              <a:path w="3429000" h="505459">
                                <a:moveTo>
                                  <a:pt x="381000" y="496900"/>
                                </a:moveTo>
                                <a:lnTo>
                                  <a:pt x="379412" y="495312"/>
                                </a:lnTo>
                                <a:lnTo>
                                  <a:pt x="373062" y="495312"/>
                                </a:lnTo>
                                <a:lnTo>
                                  <a:pt x="371475" y="496900"/>
                                </a:lnTo>
                                <a:lnTo>
                                  <a:pt x="371475" y="503250"/>
                                </a:lnTo>
                                <a:lnTo>
                                  <a:pt x="373062" y="504837"/>
                                </a:lnTo>
                                <a:lnTo>
                                  <a:pt x="379412" y="504837"/>
                                </a:lnTo>
                                <a:lnTo>
                                  <a:pt x="381000" y="503250"/>
                                </a:lnTo>
                                <a:lnTo>
                                  <a:pt x="381000" y="496900"/>
                                </a:lnTo>
                                <a:close/>
                              </a:path>
                              <a:path w="3429000" h="505459">
                                <a:moveTo>
                                  <a:pt x="390525" y="1587"/>
                                </a:moveTo>
                                <a:lnTo>
                                  <a:pt x="388937" y="0"/>
                                </a:lnTo>
                                <a:lnTo>
                                  <a:pt x="382587" y="0"/>
                                </a:lnTo>
                                <a:lnTo>
                                  <a:pt x="381000" y="1587"/>
                                </a:lnTo>
                                <a:lnTo>
                                  <a:pt x="381000" y="7937"/>
                                </a:lnTo>
                                <a:lnTo>
                                  <a:pt x="382587" y="9525"/>
                                </a:lnTo>
                                <a:lnTo>
                                  <a:pt x="388937" y="9525"/>
                                </a:lnTo>
                                <a:lnTo>
                                  <a:pt x="390525" y="7937"/>
                                </a:lnTo>
                                <a:lnTo>
                                  <a:pt x="390525" y="1587"/>
                                </a:lnTo>
                                <a:close/>
                              </a:path>
                              <a:path w="3429000" h="505459">
                                <a:moveTo>
                                  <a:pt x="400050" y="496900"/>
                                </a:moveTo>
                                <a:lnTo>
                                  <a:pt x="398462" y="495312"/>
                                </a:lnTo>
                                <a:lnTo>
                                  <a:pt x="392112" y="495312"/>
                                </a:lnTo>
                                <a:lnTo>
                                  <a:pt x="390525" y="496900"/>
                                </a:lnTo>
                                <a:lnTo>
                                  <a:pt x="390525" y="503250"/>
                                </a:lnTo>
                                <a:lnTo>
                                  <a:pt x="392112" y="504837"/>
                                </a:lnTo>
                                <a:lnTo>
                                  <a:pt x="398462" y="504837"/>
                                </a:lnTo>
                                <a:lnTo>
                                  <a:pt x="400050" y="503250"/>
                                </a:lnTo>
                                <a:lnTo>
                                  <a:pt x="400050" y="496900"/>
                                </a:lnTo>
                                <a:close/>
                              </a:path>
                              <a:path w="3429000" h="505459">
                                <a:moveTo>
                                  <a:pt x="409575" y="1587"/>
                                </a:moveTo>
                                <a:lnTo>
                                  <a:pt x="407987" y="0"/>
                                </a:lnTo>
                                <a:lnTo>
                                  <a:pt x="401637" y="0"/>
                                </a:lnTo>
                                <a:lnTo>
                                  <a:pt x="400050" y="1587"/>
                                </a:lnTo>
                                <a:lnTo>
                                  <a:pt x="400050" y="7937"/>
                                </a:lnTo>
                                <a:lnTo>
                                  <a:pt x="401637" y="9525"/>
                                </a:lnTo>
                                <a:lnTo>
                                  <a:pt x="407987" y="9525"/>
                                </a:lnTo>
                                <a:lnTo>
                                  <a:pt x="409575" y="7937"/>
                                </a:lnTo>
                                <a:lnTo>
                                  <a:pt x="409575" y="1587"/>
                                </a:lnTo>
                                <a:close/>
                              </a:path>
                              <a:path w="3429000" h="505459">
                                <a:moveTo>
                                  <a:pt x="419100" y="496900"/>
                                </a:moveTo>
                                <a:lnTo>
                                  <a:pt x="417512" y="495312"/>
                                </a:lnTo>
                                <a:lnTo>
                                  <a:pt x="411162" y="495312"/>
                                </a:lnTo>
                                <a:lnTo>
                                  <a:pt x="409575" y="496900"/>
                                </a:lnTo>
                                <a:lnTo>
                                  <a:pt x="409575" y="503250"/>
                                </a:lnTo>
                                <a:lnTo>
                                  <a:pt x="411162" y="504837"/>
                                </a:lnTo>
                                <a:lnTo>
                                  <a:pt x="417512" y="504837"/>
                                </a:lnTo>
                                <a:lnTo>
                                  <a:pt x="419100" y="503250"/>
                                </a:lnTo>
                                <a:lnTo>
                                  <a:pt x="419100" y="496900"/>
                                </a:lnTo>
                                <a:close/>
                              </a:path>
                              <a:path w="3429000" h="505459">
                                <a:moveTo>
                                  <a:pt x="428625" y="1587"/>
                                </a:moveTo>
                                <a:lnTo>
                                  <a:pt x="427037" y="0"/>
                                </a:lnTo>
                                <a:lnTo>
                                  <a:pt x="420687" y="0"/>
                                </a:lnTo>
                                <a:lnTo>
                                  <a:pt x="419100" y="1587"/>
                                </a:lnTo>
                                <a:lnTo>
                                  <a:pt x="419100" y="7937"/>
                                </a:lnTo>
                                <a:lnTo>
                                  <a:pt x="420687" y="9525"/>
                                </a:lnTo>
                                <a:lnTo>
                                  <a:pt x="427037" y="9525"/>
                                </a:lnTo>
                                <a:lnTo>
                                  <a:pt x="428625" y="7937"/>
                                </a:lnTo>
                                <a:lnTo>
                                  <a:pt x="428625" y="1587"/>
                                </a:lnTo>
                                <a:close/>
                              </a:path>
                              <a:path w="3429000" h="505459">
                                <a:moveTo>
                                  <a:pt x="438150" y="496900"/>
                                </a:moveTo>
                                <a:lnTo>
                                  <a:pt x="436562" y="495312"/>
                                </a:lnTo>
                                <a:lnTo>
                                  <a:pt x="430212" y="495312"/>
                                </a:lnTo>
                                <a:lnTo>
                                  <a:pt x="428625" y="496900"/>
                                </a:lnTo>
                                <a:lnTo>
                                  <a:pt x="428625" y="503250"/>
                                </a:lnTo>
                                <a:lnTo>
                                  <a:pt x="430212" y="504837"/>
                                </a:lnTo>
                                <a:lnTo>
                                  <a:pt x="436562" y="504837"/>
                                </a:lnTo>
                                <a:lnTo>
                                  <a:pt x="438150" y="503250"/>
                                </a:lnTo>
                                <a:lnTo>
                                  <a:pt x="438150" y="496900"/>
                                </a:lnTo>
                                <a:close/>
                              </a:path>
                              <a:path w="3429000" h="505459">
                                <a:moveTo>
                                  <a:pt x="447675" y="1587"/>
                                </a:moveTo>
                                <a:lnTo>
                                  <a:pt x="446087" y="0"/>
                                </a:lnTo>
                                <a:lnTo>
                                  <a:pt x="439737" y="0"/>
                                </a:lnTo>
                                <a:lnTo>
                                  <a:pt x="438150" y="1587"/>
                                </a:lnTo>
                                <a:lnTo>
                                  <a:pt x="438150" y="7937"/>
                                </a:lnTo>
                                <a:lnTo>
                                  <a:pt x="439737" y="9525"/>
                                </a:lnTo>
                                <a:lnTo>
                                  <a:pt x="446087" y="9525"/>
                                </a:lnTo>
                                <a:lnTo>
                                  <a:pt x="447675" y="7937"/>
                                </a:lnTo>
                                <a:lnTo>
                                  <a:pt x="447675" y="1587"/>
                                </a:lnTo>
                                <a:close/>
                              </a:path>
                              <a:path w="3429000" h="505459">
                                <a:moveTo>
                                  <a:pt x="457200" y="496900"/>
                                </a:moveTo>
                                <a:lnTo>
                                  <a:pt x="455612" y="495312"/>
                                </a:lnTo>
                                <a:lnTo>
                                  <a:pt x="449262" y="495312"/>
                                </a:lnTo>
                                <a:lnTo>
                                  <a:pt x="447675" y="496900"/>
                                </a:lnTo>
                                <a:lnTo>
                                  <a:pt x="447675" y="503250"/>
                                </a:lnTo>
                                <a:lnTo>
                                  <a:pt x="449262" y="504837"/>
                                </a:lnTo>
                                <a:lnTo>
                                  <a:pt x="455612" y="504837"/>
                                </a:lnTo>
                                <a:lnTo>
                                  <a:pt x="457200" y="503250"/>
                                </a:lnTo>
                                <a:lnTo>
                                  <a:pt x="457200" y="496900"/>
                                </a:lnTo>
                                <a:close/>
                              </a:path>
                              <a:path w="3429000" h="505459">
                                <a:moveTo>
                                  <a:pt x="466725" y="1587"/>
                                </a:moveTo>
                                <a:lnTo>
                                  <a:pt x="465137" y="0"/>
                                </a:lnTo>
                                <a:lnTo>
                                  <a:pt x="458787" y="0"/>
                                </a:lnTo>
                                <a:lnTo>
                                  <a:pt x="457200" y="1587"/>
                                </a:lnTo>
                                <a:lnTo>
                                  <a:pt x="457200" y="7937"/>
                                </a:lnTo>
                                <a:lnTo>
                                  <a:pt x="458787" y="9525"/>
                                </a:lnTo>
                                <a:lnTo>
                                  <a:pt x="465137" y="9525"/>
                                </a:lnTo>
                                <a:lnTo>
                                  <a:pt x="466725" y="7937"/>
                                </a:lnTo>
                                <a:lnTo>
                                  <a:pt x="466725" y="1587"/>
                                </a:lnTo>
                                <a:close/>
                              </a:path>
                              <a:path w="3429000" h="505459">
                                <a:moveTo>
                                  <a:pt x="476250" y="496900"/>
                                </a:moveTo>
                                <a:lnTo>
                                  <a:pt x="474662" y="495312"/>
                                </a:lnTo>
                                <a:lnTo>
                                  <a:pt x="468312" y="495312"/>
                                </a:lnTo>
                                <a:lnTo>
                                  <a:pt x="466725" y="496900"/>
                                </a:lnTo>
                                <a:lnTo>
                                  <a:pt x="466725" y="503250"/>
                                </a:lnTo>
                                <a:lnTo>
                                  <a:pt x="468312" y="504837"/>
                                </a:lnTo>
                                <a:lnTo>
                                  <a:pt x="474662" y="504837"/>
                                </a:lnTo>
                                <a:lnTo>
                                  <a:pt x="476250" y="503250"/>
                                </a:lnTo>
                                <a:lnTo>
                                  <a:pt x="476250" y="496900"/>
                                </a:lnTo>
                                <a:close/>
                              </a:path>
                              <a:path w="3429000" h="505459">
                                <a:moveTo>
                                  <a:pt x="485775" y="1587"/>
                                </a:moveTo>
                                <a:lnTo>
                                  <a:pt x="484187" y="0"/>
                                </a:lnTo>
                                <a:lnTo>
                                  <a:pt x="477837" y="0"/>
                                </a:lnTo>
                                <a:lnTo>
                                  <a:pt x="476250" y="1587"/>
                                </a:lnTo>
                                <a:lnTo>
                                  <a:pt x="476250" y="7937"/>
                                </a:lnTo>
                                <a:lnTo>
                                  <a:pt x="477837" y="9525"/>
                                </a:lnTo>
                                <a:lnTo>
                                  <a:pt x="484187" y="9525"/>
                                </a:lnTo>
                                <a:lnTo>
                                  <a:pt x="485775" y="7937"/>
                                </a:lnTo>
                                <a:lnTo>
                                  <a:pt x="485775" y="1587"/>
                                </a:lnTo>
                                <a:close/>
                              </a:path>
                              <a:path w="3429000" h="505459">
                                <a:moveTo>
                                  <a:pt x="495300" y="496900"/>
                                </a:moveTo>
                                <a:lnTo>
                                  <a:pt x="493712" y="495312"/>
                                </a:lnTo>
                                <a:lnTo>
                                  <a:pt x="487362" y="495312"/>
                                </a:lnTo>
                                <a:lnTo>
                                  <a:pt x="485775" y="496900"/>
                                </a:lnTo>
                                <a:lnTo>
                                  <a:pt x="485775" y="503250"/>
                                </a:lnTo>
                                <a:lnTo>
                                  <a:pt x="487362" y="504837"/>
                                </a:lnTo>
                                <a:lnTo>
                                  <a:pt x="493712" y="504837"/>
                                </a:lnTo>
                                <a:lnTo>
                                  <a:pt x="495300" y="503250"/>
                                </a:lnTo>
                                <a:lnTo>
                                  <a:pt x="495300" y="496900"/>
                                </a:lnTo>
                                <a:close/>
                              </a:path>
                              <a:path w="3429000" h="505459">
                                <a:moveTo>
                                  <a:pt x="504825" y="1587"/>
                                </a:moveTo>
                                <a:lnTo>
                                  <a:pt x="503237" y="0"/>
                                </a:lnTo>
                                <a:lnTo>
                                  <a:pt x="496887" y="0"/>
                                </a:lnTo>
                                <a:lnTo>
                                  <a:pt x="495300" y="1587"/>
                                </a:lnTo>
                                <a:lnTo>
                                  <a:pt x="495300" y="7937"/>
                                </a:lnTo>
                                <a:lnTo>
                                  <a:pt x="496887" y="9525"/>
                                </a:lnTo>
                                <a:lnTo>
                                  <a:pt x="503237" y="9525"/>
                                </a:lnTo>
                                <a:lnTo>
                                  <a:pt x="504825" y="7937"/>
                                </a:lnTo>
                                <a:lnTo>
                                  <a:pt x="504825" y="1587"/>
                                </a:lnTo>
                                <a:close/>
                              </a:path>
                              <a:path w="3429000" h="505459">
                                <a:moveTo>
                                  <a:pt x="514350" y="496900"/>
                                </a:moveTo>
                                <a:lnTo>
                                  <a:pt x="512762" y="495312"/>
                                </a:lnTo>
                                <a:lnTo>
                                  <a:pt x="506412" y="495312"/>
                                </a:lnTo>
                                <a:lnTo>
                                  <a:pt x="504825" y="496900"/>
                                </a:lnTo>
                                <a:lnTo>
                                  <a:pt x="504825" y="503250"/>
                                </a:lnTo>
                                <a:lnTo>
                                  <a:pt x="506412" y="504837"/>
                                </a:lnTo>
                                <a:lnTo>
                                  <a:pt x="512762" y="504837"/>
                                </a:lnTo>
                                <a:lnTo>
                                  <a:pt x="514350" y="503250"/>
                                </a:lnTo>
                                <a:lnTo>
                                  <a:pt x="514350" y="496900"/>
                                </a:lnTo>
                                <a:close/>
                              </a:path>
                              <a:path w="3429000" h="505459">
                                <a:moveTo>
                                  <a:pt x="523875" y="1587"/>
                                </a:moveTo>
                                <a:lnTo>
                                  <a:pt x="522287" y="0"/>
                                </a:lnTo>
                                <a:lnTo>
                                  <a:pt x="515937" y="0"/>
                                </a:lnTo>
                                <a:lnTo>
                                  <a:pt x="514350" y="1587"/>
                                </a:lnTo>
                                <a:lnTo>
                                  <a:pt x="514350" y="7937"/>
                                </a:lnTo>
                                <a:lnTo>
                                  <a:pt x="515937" y="9525"/>
                                </a:lnTo>
                                <a:lnTo>
                                  <a:pt x="522287" y="9525"/>
                                </a:lnTo>
                                <a:lnTo>
                                  <a:pt x="523875" y="7937"/>
                                </a:lnTo>
                                <a:lnTo>
                                  <a:pt x="523875" y="1587"/>
                                </a:lnTo>
                                <a:close/>
                              </a:path>
                              <a:path w="3429000" h="505459">
                                <a:moveTo>
                                  <a:pt x="533400" y="496900"/>
                                </a:moveTo>
                                <a:lnTo>
                                  <a:pt x="531812" y="495312"/>
                                </a:lnTo>
                                <a:lnTo>
                                  <a:pt x="525462" y="495312"/>
                                </a:lnTo>
                                <a:lnTo>
                                  <a:pt x="523875" y="496900"/>
                                </a:lnTo>
                                <a:lnTo>
                                  <a:pt x="523875" y="503250"/>
                                </a:lnTo>
                                <a:lnTo>
                                  <a:pt x="525462" y="504837"/>
                                </a:lnTo>
                                <a:lnTo>
                                  <a:pt x="531812" y="504837"/>
                                </a:lnTo>
                                <a:lnTo>
                                  <a:pt x="533400" y="503250"/>
                                </a:lnTo>
                                <a:lnTo>
                                  <a:pt x="533400" y="496900"/>
                                </a:lnTo>
                                <a:close/>
                              </a:path>
                              <a:path w="3429000" h="505459">
                                <a:moveTo>
                                  <a:pt x="542925" y="1587"/>
                                </a:moveTo>
                                <a:lnTo>
                                  <a:pt x="541337" y="0"/>
                                </a:lnTo>
                                <a:lnTo>
                                  <a:pt x="534987" y="0"/>
                                </a:lnTo>
                                <a:lnTo>
                                  <a:pt x="533400" y="1587"/>
                                </a:lnTo>
                                <a:lnTo>
                                  <a:pt x="533400" y="7937"/>
                                </a:lnTo>
                                <a:lnTo>
                                  <a:pt x="534987" y="9525"/>
                                </a:lnTo>
                                <a:lnTo>
                                  <a:pt x="541337" y="9525"/>
                                </a:lnTo>
                                <a:lnTo>
                                  <a:pt x="542925" y="7937"/>
                                </a:lnTo>
                                <a:lnTo>
                                  <a:pt x="542925" y="1587"/>
                                </a:lnTo>
                                <a:close/>
                              </a:path>
                              <a:path w="3429000" h="505459">
                                <a:moveTo>
                                  <a:pt x="552450" y="496900"/>
                                </a:moveTo>
                                <a:lnTo>
                                  <a:pt x="550862" y="495312"/>
                                </a:lnTo>
                                <a:lnTo>
                                  <a:pt x="544512" y="495312"/>
                                </a:lnTo>
                                <a:lnTo>
                                  <a:pt x="542925" y="496900"/>
                                </a:lnTo>
                                <a:lnTo>
                                  <a:pt x="542925" y="503250"/>
                                </a:lnTo>
                                <a:lnTo>
                                  <a:pt x="544512" y="504837"/>
                                </a:lnTo>
                                <a:lnTo>
                                  <a:pt x="550862" y="504837"/>
                                </a:lnTo>
                                <a:lnTo>
                                  <a:pt x="552450" y="503250"/>
                                </a:lnTo>
                                <a:lnTo>
                                  <a:pt x="552450" y="496900"/>
                                </a:lnTo>
                                <a:close/>
                              </a:path>
                              <a:path w="3429000" h="505459">
                                <a:moveTo>
                                  <a:pt x="561975" y="1587"/>
                                </a:moveTo>
                                <a:lnTo>
                                  <a:pt x="560387" y="0"/>
                                </a:lnTo>
                                <a:lnTo>
                                  <a:pt x="554037" y="0"/>
                                </a:lnTo>
                                <a:lnTo>
                                  <a:pt x="552450" y="1587"/>
                                </a:lnTo>
                                <a:lnTo>
                                  <a:pt x="552450" y="7937"/>
                                </a:lnTo>
                                <a:lnTo>
                                  <a:pt x="554037" y="9525"/>
                                </a:lnTo>
                                <a:lnTo>
                                  <a:pt x="560387" y="9525"/>
                                </a:lnTo>
                                <a:lnTo>
                                  <a:pt x="561975" y="7937"/>
                                </a:lnTo>
                                <a:lnTo>
                                  <a:pt x="561975" y="1587"/>
                                </a:lnTo>
                                <a:close/>
                              </a:path>
                              <a:path w="3429000" h="505459">
                                <a:moveTo>
                                  <a:pt x="571500" y="496900"/>
                                </a:moveTo>
                                <a:lnTo>
                                  <a:pt x="569912" y="495312"/>
                                </a:lnTo>
                                <a:lnTo>
                                  <a:pt x="563562" y="495312"/>
                                </a:lnTo>
                                <a:lnTo>
                                  <a:pt x="561975" y="496900"/>
                                </a:lnTo>
                                <a:lnTo>
                                  <a:pt x="561975" y="503250"/>
                                </a:lnTo>
                                <a:lnTo>
                                  <a:pt x="563562" y="504837"/>
                                </a:lnTo>
                                <a:lnTo>
                                  <a:pt x="569912" y="504837"/>
                                </a:lnTo>
                                <a:lnTo>
                                  <a:pt x="571500" y="503250"/>
                                </a:lnTo>
                                <a:lnTo>
                                  <a:pt x="571500" y="496900"/>
                                </a:lnTo>
                                <a:close/>
                              </a:path>
                              <a:path w="3429000" h="505459">
                                <a:moveTo>
                                  <a:pt x="581025" y="1587"/>
                                </a:moveTo>
                                <a:lnTo>
                                  <a:pt x="579437" y="0"/>
                                </a:lnTo>
                                <a:lnTo>
                                  <a:pt x="573087" y="0"/>
                                </a:lnTo>
                                <a:lnTo>
                                  <a:pt x="571500" y="1587"/>
                                </a:lnTo>
                                <a:lnTo>
                                  <a:pt x="571500" y="7937"/>
                                </a:lnTo>
                                <a:lnTo>
                                  <a:pt x="573087" y="9525"/>
                                </a:lnTo>
                                <a:lnTo>
                                  <a:pt x="579437" y="9525"/>
                                </a:lnTo>
                                <a:lnTo>
                                  <a:pt x="581025" y="7937"/>
                                </a:lnTo>
                                <a:lnTo>
                                  <a:pt x="581025" y="1587"/>
                                </a:lnTo>
                                <a:close/>
                              </a:path>
                              <a:path w="3429000" h="505459">
                                <a:moveTo>
                                  <a:pt x="590550" y="496900"/>
                                </a:moveTo>
                                <a:lnTo>
                                  <a:pt x="588962" y="495312"/>
                                </a:lnTo>
                                <a:lnTo>
                                  <a:pt x="582612" y="495312"/>
                                </a:lnTo>
                                <a:lnTo>
                                  <a:pt x="581025" y="496900"/>
                                </a:lnTo>
                                <a:lnTo>
                                  <a:pt x="581025" y="503250"/>
                                </a:lnTo>
                                <a:lnTo>
                                  <a:pt x="582612" y="504837"/>
                                </a:lnTo>
                                <a:lnTo>
                                  <a:pt x="588962" y="504837"/>
                                </a:lnTo>
                                <a:lnTo>
                                  <a:pt x="590550" y="503250"/>
                                </a:lnTo>
                                <a:lnTo>
                                  <a:pt x="590550" y="496900"/>
                                </a:lnTo>
                                <a:close/>
                              </a:path>
                              <a:path w="3429000" h="505459">
                                <a:moveTo>
                                  <a:pt x="600075" y="1587"/>
                                </a:moveTo>
                                <a:lnTo>
                                  <a:pt x="598487" y="0"/>
                                </a:lnTo>
                                <a:lnTo>
                                  <a:pt x="592137" y="0"/>
                                </a:lnTo>
                                <a:lnTo>
                                  <a:pt x="590550" y="1587"/>
                                </a:lnTo>
                                <a:lnTo>
                                  <a:pt x="590550" y="7937"/>
                                </a:lnTo>
                                <a:lnTo>
                                  <a:pt x="592137" y="9525"/>
                                </a:lnTo>
                                <a:lnTo>
                                  <a:pt x="598487" y="9525"/>
                                </a:lnTo>
                                <a:lnTo>
                                  <a:pt x="600075" y="7937"/>
                                </a:lnTo>
                                <a:lnTo>
                                  <a:pt x="600075" y="1587"/>
                                </a:lnTo>
                                <a:close/>
                              </a:path>
                              <a:path w="3429000" h="505459">
                                <a:moveTo>
                                  <a:pt x="609600" y="496900"/>
                                </a:moveTo>
                                <a:lnTo>
                                  <a:pt x="608012" y="495312"/>
                                </a:lnTo>
                                <a:lnTo>
                                  <a:pt x="601662" y="495312"/>
                                </a:lnTo>
                                <a:lnTo>
                                  <a:pt x="600075" y="496900"/>
                                </a:lnTo>
                                <a:lnTo>
                                  <a:pt x="600075" y="503250"/>
                                </a:lnTo>
                                <a:lnTo>
                                  <a:pt x="601662" y="504837"/>
                                </a:lnTo>
                                <a:lnTo>
                                  <a:pt x="608012" y="504837"/>
                                </a:lnTo>
                                <a:lnTo>
                                  <a:pt x="609600" y="503250"/>
                                </a:lnTo>
                                <a:lnTo>
                                  <a:pt x="609600" y="496900"/>
                                </a:lnTo>
                                <a:close/>
                              </a:path>
                              <a:path w="3429000" h="505459">
                                <a:moveTo>
                                  <a:pt x="619125" y="1587"/>
                                </a:moveTo>
                                <a:lnTo>
                                  <a:pt x="617537" y="0"/>
                                </a:lnTo>
                                <a:lnTo>
                                  <a:pt x="611187" y="0"/>
                                </a:lnTo>
                                <a:lnTo>
                                  <a:pt x="609600" y="1587"/>
                                </a:lnTo>
                                <a:lnTo>
                                  <a:pt x="609600" y="7937"/>
                                </a:lnTo>
                                <a:lnTo>
                                  <a:pt x="611187" y="9525"/>
                                </a:lnTo>
                                <a:lnTo>
                                  <a:pt x="617537" y="9525"/>
                                </a:lnTo>
                                <a:lnTo>
                                  <a:pt x="619125" y="7937"/>
                                </a:lnTo>
                                <a:lnTo>
                                  <a:pt x="619125" y="1587"/>
                                </a:lnTo>
                                <a:close/>
                              </a:path>
                              <a:path w="3429000" h="505459">
                                <a:moveTo>
                                  <a:pt x="628650" y="496900"/>
                                </a:moveTo>
                                <a:lnTo>
                                  <a:pt x="627062" y="495312"/>
                                </a:lnTo>
                                <a:lnTo>
                                  <a:pt x="620712" y="495312"/>
                                </a:lnTo>
                                <a:lnTo>
                                  <a:pt x="619125" y="496900"/>
                                </a:lnTo>
                                <a:lnTo>
                                  <a:pt x="619125" y="503250"/>
                                </a:lnTo>
                                <a:lnTo>
                                  <a:pt x="620712" y="504837"/>
                                </a:lnTo>
                                <a:lnTo>
                                  <a:pt x="627062" y="504837"/>
                                </a:lnTo>
                                <a:lnTo>
                                  <a:pt x="628650" y="503250"/>
                                </a:lnTo>
                                <a:lnTo>
                                  <a:pt x="628650" y="496900"/>
                                </a:lnTo>
                                <a:close/>
                              </a:path>
                              <a:path w="3429000" h="505459">
                                <a:moveTo>
                                  <a:pt x="638175" y="1587"/>
                                </a:moveTo>
                                <a:lnTo>
                                  <a:pt x="636587" y="0"/>
                                </a:lnTo>
                                <a:lnTo>
                                  <a:pt x="630237" y="0"/>
                                </a:lnTo>
                                <a:lnTo>
                                  <a:pt x="628650" y="1587"/>
                                </a:lnTo>
                                <a:lnTo>
                                  <a:pt x="628650" y="7937"/>
                                </a:lnTo>
                                <a:lnTo>
                                  <a:pt x="630237" y="9525"/>
                                </a:lnTo>
                                <a:lnTo>
                                  <a:pt x="636587" y="9525"/>
                                </a:lnTo>
                                <a:lnTo>
                                  <a:pt x="638175" y="7937"/>
                                </a:lnTo>
                                <a:lnTo>
                                  <a:pt x="638175" y="1587"/>
                                </a:lnTo>
                                <a:close/>
                              </a:path>
                              <a:path w="3429000" h="505459">
                                <a:moveTo>
                                  <a:pt x="647700" y="496900"/>
                                </a:moveTo>
                                <a:lnTo>
                                  <a:pt x="646112" y="495312"/>
                                </a:lnTo>
                                <a:lnTo>
                                  <a:pt x="639762" y="495312"/>
                                </a:lnTo>
                                <a:lnTo>
                                  <a:pt x="638175" y="496900"/>
                                </a:lnTo>
                                <a:lnTo>
                                  <a:pt x="638175" y="503250"/>
                                </a:lnTo>
                                <a:lnTo>
                                  <a:pt x="639762" y="504837"/>
                                </a:lnTo>
                                <a:lnTo>
                                  <a:pt x="646112" y="504837"/>
                                </a:lnTo>
                                <a:lnTo>
                                  <a:pt x="647700" y="503250"/>
                                </a:lnTo>
                                <a:lnTo>
                                  <a:pt x="647700" y="496900"/>
                                </a:lnTo>
                                <a:close/>
                              </a:path>
                              <a:path w="3429000" h="505459">
                                <a:moveTo>
                                  <a:pt x="657225" y="1587"/>
                                </a:moveTo>
                                <a:lnTo>
                                  <a:pt x="655637" y="0"/>
                                </a:lnTo>
                                <a:lnTo>
                                  <a:pt x="649287" y="0"/>
                                </a:lnTo>
                                <a:lnTo>
                                  <a:pt x="647700" y="1587"/>
                                </a:lnTo>
                                <a:lnTo>
                                  <a:pt x="647700" y="7937"/>
                                </a:lnTo>
                                <a:lnTo>
                                  <a:pt x="649287" y="9525"/>
                                </a:lnTo>
                                <a:lnTo>
                                  <a:pt x="655637" y="9525"/>
                                </a:lnTo>
                                <a:lnTo>
                                  <a:pt x="657225" y="7937"/>
                                </a:lnTo>
                                <a:lnTo>
                                  <a:pt x="657225" y="1587"/>
                                </a:lnTo>
                                <a:close/>
                              </a:path>
                              <a:path w="3429000" h="505459">
                                <a:moveTo>
                                  <a:pt x="666750" y="496900"/>
                                </a:moveTo>
                                <a:lnTo>
                                  <a:pt x="665162" y="495312"/>
                                </a:lnTo>
                                <a:lnTo>
                                  <a:pt x="658812" y="495312"/>
                                </a:lnTo>
                                <a:lnTo>
                                  <a:pt x="657225" y="496900"/>
                                </a:lnTo>
                                <a:lnTo>
                                  <a:pt x="657225" y="503250"/>
                                </a:lnTo>
                                <a:lnTo>
                                  <a:pt x="658812" y="504837"/>
                                </a:lnTo>
                                <a:lnTo>
                                  <a:pt x="665162" y="504837"/>
                                </a:lnTo>
                                <a:lnTo>
                                  <a:pt x="666750" y="503250"/>
                                </a:lnTo>
                                <a:lnTo>
                                  <a:pt x="666750" y="496900"/>
                                </a:lnTo>
                                <a:close/>
                              </a:path>
                              <a:path w="3429000" h="505459">
                                <a:moveTo>
                                  <a:pt x="676275" y="1587"/>
                                </a:moveTo>
                                <a:lnTo>
                                  <a:pt x="674687" y="0"/>
                                </a:lnTo>
                                <a:lnTo>
                                  <a:pt x="668337" y="0"/>
                                </a:lnTo>
                                <a:lnTo>
                                  <a:pt x="666750" y="1587"/>
                                </a:lnTo>
                                <a:lnTo>
                                  <a:pt x="666750" y="7937"/>
                                </a:lnTo>
                                <a:lnTo>
                                  <a:pt x="668337" y="9525"/>
                                </a:lnTo>
                                <a:lnTo>
                                  <a:pt x="674687" y="9525"/>
                                </a:lnTo>
                                <a:lnTo>
                                  <a:pt x="676275" y="7937"/>
                                </a:lnTo>
                                <a:lnTo>
                                  <a:pt x="676275" y="1587"/>
                                </a:lnTo>
                                <a:close/>
                              </a:path>
                              <a:path w="3429000" h="505459">
                                <a:moveTo>
                                  <a:pt x="685800" y="496900"/>
                                </a:moveTo>
                                <a:lnTo>
                                  <a:pt x="684212" y="495312"/>
                                </a:lnTo>
                                <a:lnTo>
                                  <a:pt x="677862" y="495312"/>
                                </a:lnTo>
                                <a:lnTo>
                                  <a:pt x="676275" y="496900"/>
                                </a:lnTo>
                                <a:lnTo>
                                  <a:pt x="676275" y="503250"/>
                                </a:lnTo>
                                <a:lnTo>
                                  <a:pt x="677862" y="504837"/>
                                </a:lnTo>
                                <a:lnTo>
                                  <a:pt x="684212" y="504837"/>
                                </a:lnTo>
                                <a:lnTo>
                                  <a:pt x="685800" y="503250"/>
                                </a:lnTo>
                                <a:lnTo>
                                  <a:pt x="685800" y="496900"/>
                                </a:lnTo>
                                <a:close/>
                              </a:path>
                              <a:path w="3429000" h="505459">
                                <a:moveTo>
                                  <a:pt x="695325" y="1587"/>
                                </a:moveTo>
                                <a:lnTo>
                                  <a:pt x="693737" y="0"/>
                                </a:lnTo>
                                <a:lnTo>
                                  <a:pt x="687387" y="0"/>
                                </a:lnTo>
                                <a:lnTo>
                                  <a:pt x="685800" y="1587"/>
                                </a:lnTo>
                                <a:lnTo>
                                  <a:pt x="685800" y="7937"/>
                                </a:lnTo>
                                <a:lnTo>
                                  <a:pt x="687387" y="9525"/>
                                </a:lnTo>
                                <a:lnTo>
                                  <a:pt x="693737" y="9525"/>
                                </a:lnTo>
                                <a:lnTo>
                                  <a:pt x="695325" y="7937"/>
                                </a:lnTo>
                                <a:lnTo>
                                  <a:pt x="695325" y="1587"/>
                                </a:lnTo>
                                <a:close/>
                              </a:path>
                              <a:path w="3429000" h="505459">
                                <a:moveTo>
                                  <a:pt x="704850" y="496900"/>
                                </a:moveTo>
                                <a:lnTo>
                                  <a:pt x="703262" y="495312"/>
                                </a:lnTo>
                                <a:lnTo>
                                  <a:pt x="696912" y="495312"/>
                                </a:lnTo>
                                <a:lnTo>
                                  <a:pt x="695325" y="496900"/>
                                </a:lnTo>
                                <a:lnTo>
                                  <a:pt x="695325" y="503250"/>
                                </a:lnTo>
                                <a:lnTo>
                                  <a:pt x="696912" y="504837"/>
                                </a:lnTo>
                                <a:lnTo>
                                  <a:pt x="703262" y="504837"/>
                                </a:lnTo>
                                <a:lnTo>
                                  <a:pt x="704850" y="503250"/>
                                </a:lnTo>
                                <a:lnTo>
                                  <a:pt x="704850" y="496900"/>
                                </a:lnTo>
                                <a:close/>
                              </a:path>
                              <a:path w="3429000" h="505459">
                                <a:moveTo>
                                  <a:pt x="714375" y="1587"/>
                                </a:moveTo>
                                <a:lnTo>
                                  <a:pt x="712787" y="0"/>
                                </a:lnTo>
                                <a:lnTo>
                                  <a:pt x="706437" y="0"/>
                                </a:lnTo>
                                <a:lnTo>
                                  <a:pt x="704850" y="1587"/>
                                </a:lnTo>
                                <a:lnTo>
                                  <a:pt x="704850" y="7937"/>
                                </a:lnTo>
                                <a:lnTo>
                                  <a:pt x="706437" y="9525"/>
                                </a:lnTo>
                                <a:lnTo>
                                  <a:pt x="712787" y="9525"/>
                                </a:lnTo>
                                <a:lnTo>
                                  <a:pt x="714375" y="7937"/>
                                </a:lnTo>
                                <a:lnTo>
                                  <a:pt x="714375" y="1587"/>
                                </a:lnTo>
                                <a:close/>
                              </a:path>
                              <a:path w="3429000" h="505459">
                                <a:moveTo>
                                  <a:pt x="723900" y="496900"/>
                                </a:moveTo>
                                <a:lnTo>
                                  <a:pt x="722312" y="495312"/>
                                </a:lnTo>
                                <a:lnTo>
                                  <a:pt x="715962" y="495312"/>
                                </a:lnTo>
                                <a:lnTo>
                                  <a:pt x="714375" y="496900"/>
                                </a:lnTo>
                                <a:lnTo>
                                  <a:pt x="714375" y="503250"/>
                                </a:lnTo>
                                <a:lnTo>
                                  <a:pt x="715962" y="504837"/>
                                </a:lnTo>
                                <a:lnTo>
                                  <a:pt x="722312" y="504837"/>
                                </a:lnTo>
                                <a:lnTo>
                                  <a:pt x="723900" y="503250"/>
                                </a:lnTo>
                                <a:lnTo>
                                  <a:pt x="723900" y="496900"/>
                                </a:lnTo>
                                <a:close/>
                              </a:path>
                              <a:path w="3429000" h="505459">
                                <a:moveTo>
                                  <a:pt x="733425" y="1587"/>
                                </a:moveTo>
                                <a:lnTo>
                                  <a:pt x="731837" y="0"/>
                                </a:lnTo>
                                <a:lnTo>
                                  <a:pt x="725487" y="0"/>
                                </a:lnTo>
                                <a:lnTo>
                                  <a:pt x="723900" y="1587"/>
                                </a:lnTo>
                                <a:lnTo>
                                  <a:pt x="723900" y="7937"/>
                                </a:lnTo>
                                <a:lnTo>
                                  <a:pt x="725487" y="9525"/>
                                </a:lnTo>
                                <a:lnTo>
                                  <a:pt x="731837" y="9525"/>
                                </a:lnTo>
                                <a:lnTo>
                                  <a:pt x="733425" y="7937"/>
                                </a:lnTo>
                                <a:lnTo>
                                  <a:pt x="733425" y="1587"/>
                                </a:lnTo>
                                <a:close/>
                              </a:path>
                              <a:path w="3429000" h="505459">
                                <a:moveTo>
                                  <a:pt x="742950" y="496900"/>
                                </a:moveTo>
                                <a:lnTo>
                                  <a:pt x="741362" y="495312"/>
                                </a:lnTo>
                                <a:lnTo>
                                  <a:pt x="735012" y="495312"/>
                                </a:lnTo>
                                <a:lnTo>
                                  <a:pt x="733425" y="496900"/>
                                </a:lnTo>
                                <a:lnTo>
                                  <a:pt x="733425" y="503250"/>
                                </a:lnTo>
                                <a:lnTo>
                                  <a:pt x="735012" y="504837"/>
                                </a:lnTo>
                                <a:lnTo>
                                  <a:pt x="741362" y="504837"/>
                                </a:lnTo>
                                <a:lnTo>
                                  <a:pt x="742950" y="503250"/>
                                </a:lnTo>
                                <a:lnTo>
                                  <a:pt x="742950" y="496900"/>
                                </a:lnTo>
                                <a:close/>
                              </a:path>
                              <a:path w="3429000" h="505459">
                                <a:moveTo>
                                  <a:pt x="752475" y="1587"/>
                                </a:moveTo>
                                <a:lnTo>
                                  <a:pt x="750887" y="0"/>
                                </a:lnTo>
                                <a:lnTo>
                                  <a:pt x="744537" y="0"/>
                                </a:lnTo>
                                <a:lnTo>
                                  <a:pt x="742950" y="1587"/>
                                </a:lnTo>
                                <a:lnTo>
                                  <a:pt x="742950" y="7937"/>
                                </a:lnTo>
                                <a:lnTo>
                                  <a:pt x="744537" y="9525"/>
                                </a:lnTo>
                                <a:lnTo>
                                  <a:pt x="750887" y="9525"/>
                                </a:lnTo>
                                <a:lnTo>
                                  <a:pt x="752475" y="7937"/>
                                </a:lnTo>
                                <a:lnTo>
                                  <a:pt x="752475" y="1587"/>
                                </a:lnTo>
                                <a:close/>
                              </a:path>
                              <a:path w="3429000" h="505459">
                                <a:moveTo>
                                  <a:pt x="762000" y="496900"/>
                                </a:moveTo>
                                <a:lnTo>
                                  <a:pt x="760412" y="495312"/>
                                </a:lnTo>
                                <a:lnTo>
                                  <a:pt x="754062" y="495312"/>
                                </a:lnTo>
                                <a:lnTo>
                                  <a:pt x="752475" y="496900"/>
                                </a:lnTo>
                                <a:lnTo>
                                  <a:pt x="752475" y="503250"/>
                                </a:lnTo>
                                <a:lnTo>
                                  <a:pt x="754062" y="504837"/>
                                </a:lnTo>
                                <a:lnTo>
                                  <a:pt x="760412" y="504837"/>
                                </a:lnTo>
                                <a:lnTo>
                                  <a:pt x="762000" y="503250"/>
                                </a:lnTo>
                                <a:lnTo>
                                  <a:pt x="762000" y="496900"/>
                                </a:lnTo>
                                <a:close/>
                              </a:path>
                              <a:path w="3429000" h="505459">
                                <a:moveTo>
                                  <a:pt x="771525" y="1587"/>
                                </a:moveTo>
                                <a:lnTo>
                                  <a:pt x="769937" y="0"/>
                                </a:lnTo>
                                <a:lnTo>
                                  <a:pt x="763587" y="0"/>
                                </a:lnTo>
                                <a:lnTo>
                                  <a:pt x="762000" y="1587"/>
                                </a:lnTo>
                                <a:lnTo>
                                  <a:pt x="762000" y="7937"/>
                                </a:lnTo>
                                <a:lnTo>
                                  <a:pt x="763587" y="9525"/>
                                </a:lnTo>
                                <a:lnTo>
                                  <a:pt x="769937" y="9525"/>
                                </a:lnTo>
                                <a:lnTo>
                                  <a:pt x="771525" y="7937"/>
                                </a:lnTo>
                                <a:lnTo>
                                  <a:pt x="771525" y="1587"/>
                                </a:lnTo>
                                <a:close/>
                              </a:path>
                              <a:path w="3429000" h="505459">
                                <a:moveTo>
                                  <a:pt x="781050" y="496900"/>
                                </a:moveTo>
                                <a:lnTo>
                                  <a:pt x="779462" y="495312"/>
                                </a:lnTo>
                                <a:lnTo>
                                  <a:pt x="773112" y="495312"/>
                                </a:lnTo>
                                <a:lnTo>
                                  <a:pt x="771525" y="496900"/>
                                </a:lnTo>
                                <a:lnTo>
                                  <a:pt x="771525" y="503250"/>
                                </a:lnTo>
                                <a:lnTo>
                                  <a:pt x="773112" y="504837"/>
                                </a:lnTo>
                                <a:lnTo>
                                  <a:pt x="779462" y="504837"/>
                                </a:lnTo>
                                <a:lnTo>
                                  <a:pt x="781050" y="503250"/>
                                </a:lnTo>
                                <a:lnTo>
                                  <a:pt x="781050" y="496900"/>
                                </a:lnTo>
                                <a:close/>
                              </a:path>
                              <a:path w="3429000" h="505459">
                                <a:moveTo>
                                  <a:pt x="790575" y="1587"/>
                                </a:moveTo>
                                <a:lnTo>
                                  <a:pt x="788987" y="0"/>
                                </a:lnTo>
                                <a:lnTo>
                                  <a:pt x="782637" y="0"/>
                                </a:lnTo>
                                <a:lnTo>
                                  <a:pt x="781050" y="1587"/>
                                </a:lnTo>
                                <a:lnTo>
                                  <a:pt x="781050" y="7937"/>
                                </a:lnTo>
                                <a:lnTo>
                                  <a:pt x="782637" y="9525"/>
                                </a:lnTo>
                                <a:lnTo>
                                  <a:pt x="788987" y="9525"/>
                                </a:lnTo>
                                <a:lnTo>
                                  <a:pt x="790575" y="7937"/>
                                </a:lnTo>
                                <a:lnTo>
                                  <a:pt x="790575" y="1587"/>
                                </a:lnTo>
                                <a:close/>
                              </a:path>
                              <a:path w="3429000" h="505459">
                                <a:moveTo>
                                  <a:pt x="800100" y="496900"/>
                                </a:moveTo>
                                <a:lnTo>
                                  <a:pt x="798512" y="495312"/>
                                </a:lnTo>
                                <a:lnTo>
                                  <a:pt x="792162" y="495312"/>
                                </a:lnTo>
                                <a:lnTo>
                                  <a:pt x="790575" y="496900"/>
                                </a:lnTo>
                                <a:lnTo>
                                  <a:pt x="790575" y="503250"/>
                                </a:lnTo>
                                <a:lnTo>
                                  <a:pt x="792162" y="504837"/>
                                </a:lnTo>
                                <a:lnTo>
                                  <a:pt x="798512" y="504837"/>
                                </a:lnTo>
                                <a:lnTo>
                                  <a:pt x="800100" y="503250"/>
                                </a:lnTo>
                                <a:lnTo>
                                  <a:pt x="800100" y="496900"/>
                                </a:lnTo>
                                <a:close/>
                              </a:path>
                              <a:path w="3429000" h="505459">
                                <a:moveTo>
                                  <a:pt x="809625" y="1587"/>
                                </a:moveTo>
                                <a:lnTo>
                                  <a:pt x="808037" y="0"/>
                                </a:lnTo>
                                <a:lnTo>
                                  <a:pt x="801687" y="0"/>
                                </a:lnTo>
                                <a:lnTo>
                                  <a:pt x="800100" y="1587"/>
                                </a:lnTo>
                                <a:lnTo>
                                  <a:pt x="800100" y="7937"/>
                                </a:lnTo>
                                <a:lnTo>
                                  <a:pt x="801687" y="9525"/>
                                </a:lnTo>
                                <a:lnTo>
                                  <a:pt x="808037" y="9525"/>
                                </a:lnTo>
                                <a:lnTo>
                                  <a:pt x="809625" y="7937"/>
                                </a:lnTo>
                                <a:lnTo>
                                  <a:pt x="809625" y="1587"/>
                                </a:lnTo>
                                <a:close/>
                              </a:path>
                              <a:path w="3429000" h="505459">
                                <a:moveTo>
                                  <a:pt x="819150" y="496900"/>
                                </a:moveTo>
                                <a:lnTo>
                                  <a:pt x="817562" y="495312"/>
                                </a:lnTo>
                                <a:lnTo>
                                  <a:pt x="811212" y="495312"/>
                                </a:lnTo>
                                <a:lnTo>
                                  <a:pt x="809625" y="496900"/>
                                </a:lnTo>
                                <a:lnTo>
                                  <a:pt x="809625" y="503250"/>
                                </a:lnTo>
                                <a:lnTo>
                                  <a:pt x="811212" y="504837"/>
                                </a:lnTo>
                                <a:lnTo>
                                  <a:pt x="817562" y="504837"/>
                                </a:lnTo>
                                <a:lnTo>
                                  <a:pt x="819150" y="503250"/>
                                </a:lnTo>
                                <a:lnTo>
                                  <a:pt x="819150" y="496900"/>
                                </a:lnTo>
                                <a:close/>
                              </a:path>
                              <a:path w="3429000" h="505459">
                                <a:moveTo>
                                  <a:pt x="828675" y="1587"/>
                                </a:moveTo>
                                <a:lnTo>
                                  <a:pt x="827087" y="0"/>
                                </a:lnTo>
                                <a:lnTo>
                                  <a:pt x="820737" y="0"/>
                                </a:lnTo>
                                <a:lnTo>
                                  <a:pt x="819150" y="1587"/>
                                </a:lnTo>
                                <a:lnTo>
                                  <a:pt x="819150" y="7937"/>
                                </a:lnTo>
                                <a:lnTo>
                                  <a:pt x="820737" y="9525"/>
                                </a:lnTo>
                                <a:lnTo>
                                  <a:pt x="827087" y="9525"/>
                                </a:lnTo>
                                <a:lnTo>
                                  <a:pt x="828675" y="7937"/>
                                </a:lnTo>
                                <a:lnTo>
                                  <a:pt x="828675" y="1587"/>
                                </a:lnTo>
                                <a:close/>
                              </a:path>
                              <a:path w="3429000" h="505459">
                                <a:moveTo>
                                  <a:pt x="838200" y="496900"/>
                                </a:moveTo>
                                <a:lnTo>
                                  <a:pt x="836612" y="495312"/>
                                </a:lnTo>
                                <a:lnTo>
                                  <a:pt x="830262" y="495312"/>
                                </a:lnTo>
                                <a:lnTo>
                                  <a:pt x="828675" y="496900"/>
                                </a:lnTo>
                                <a:lnTo>
                                  <a:pt x="828675" y="503250"/>
                                </a:lnTo>
                                <a:lnTo>
                                  <a:pt x="830262" y="504837"/>
                                </a:lnTo>
                                <a:lnTo>
                                  <a:pt x="836612" y="504837"/>
                                </a:lnTo>
                                <a:lnTo>
                                  <a:pt x="838200" y="503250"/>
                                </a:lnTo>
                                <a:lnTo>
                                  <a:pt x="838200" y="496900"/>
                                </a:lnTo>
                                <a:close/>
                              </a:path>
                              <a:path w="3429000" h="505459">
                                <a:moveTo>
                                  <a:pt x="847725" y="1587"/>
                                </a:moveTo>
                                <a:lnTo>
                                  <a:pt x="846137" y="0"/>
                                </a:lnTo>
                                <a:lnTo>
                                  <a:pt x="839787" y="0"/>
                                </a:lnTo>
                                <a:lnTo>
                                  <a:pt x="838200" y="1587"/>
                                </a:lnTo>
                                <a:lnTo>
                                  <a:pt x="838200" y="7937"/>
                                </a:lnTo>
                                <a:lnTo>
                                  <a:pt x="839787" y="9525"/>
                                </a:lnTo>
                                <a:lnTo>
                                  <a:pt x="846137" y="9525"/>
                                </a:lnTo>
                                <a:lnTo>
                                  <a:pt x="847725" y="7937"/>
                                </a:lnTo>
                                <a:lnTo>
                                  <a:pt x="847725" y="1587"/>
                                </a:lnTo>
                                <a:close/>
                              </a:path>
                              <a:path w="3429000" h="505459">
                                <a:moveTo>
                                  <a:pt x="857250" y="496900"/>
                                </a:moveTo>
                                <a:lnTo>
                                  <a:pt x="855662" y="495312"/>
                                </a:lnTo>
                                <a:lnTo>
                                  <a:pt x="849312" y="495312"/>
                                </a:lnTo>
                                <a:lnTo>
                                  <a:pt x="847725" y="496900"/>
                                </a:lnTo>
                                <a:lnTo>
                                  <a:pt x="847725" y="503250"/>
                                </a:lnTo>
                                <a:lnTo>
                                  <a:pt x="849312" y="504837"/>
                                </a:lnTo>
                                <a:lnTo>
                                  <a:pt x="855662" y="504837"/>
                                </a:lnTo>
                                <a:lnTo>
                                  <a:pt x="857250" y="503250"/>
                                </a:lnTo>
                                <a:lnTo>
                                  <a:pt x="857250" y="496900"/>
                                </a:lnTo>
                                <a:close/>
                              </a:path>
                              <a:path w="3429000" h="505459">
                                <a:moveTo>
                                  <a:pt x="866775" y="1587"/>
                                </a:moveTo>
                                <a:lnTo>
                                  <a:pt x="865187" y="0"/>
                                </a:lnTo>
                                <a:lnTo>
                                  <a:pt x="858837" y="0"/>
                                </a:lnTo>
                                <a:lnTo>
                                  <a:pt x="857250" y="1587"/>
                                </a:lnTo>
                                <a:lnTo>
                                  <a:pt x="857250" y="7937"/>
                                </a:lnTo>
                                <a:lnTo>
                                  <a:pt x="858837" y="9525"/>
                                </a:lnTo>
                                <a:lnTo>
                                  <a:pt x="865187" y="9525"/>
                                </a:lnTo>
                                <a:lnTo>
                                  <a:pt x="866775" y="7937"/>
                                </a:lnTo>
                                <a:lnTo>
                                  <a:pt x="866775" y="1587"/>
                                </a:lnTo>
                                <a:close/>
                              </a:path>
                              <a:path w="3429000" h="505459">
                                <a:moveTo>
                                  <a:pt x="876300" y="496900"/>
                                </a:moveTo>
                                <a:lnTo>
                                  <a:pt x="874712" y="495312"/>
                                </a:lnTo>
                                <a:lnTo>
                                  <a:pt x="868362" y="495312"/>
                                </a:lnTo>
                                <a:lnTo>
                                  <a:pt x="866775" y="496900"/>
                                </a:lnTo>
                                <a:lnTo>
                                  <a:pt x="866775" y="503250"/>
                                </a:lnTo>
                                <a:lnTo>
                                  <a:pt x="868362" y="504837"/>
                                </a:lnTo>
                                <a:lnTo>
                                  <a:pt x="874712" y="504837"/>
                                </a:lnTo>
                                <a:lnTo>
                                  <a:pt x="876300" y="503250"/>
                                </a:lnTo>
                                <a:lnTo>
                                  <a:pt x="876300" y="496900"/>
                                </a:lnTo>
                                <a:close/>
                              </a:path>
                              <a:path w="3429000" h="505459">
                                <a:moveTo>
                                  <a:pt x="885825" y="1587"/>
                                </a:moveTo>
                                <a:lnTo>
                                  <a:pt x="884237" y="0"/>
                                </a:lnTo>
                                <a:lnTo>
                                  <a:pt x="877887" y="0"/>
                                </a:lnTo>
                                <a:lnTo>
                                  <a:pt x="876300" y="1587"/>
                                </a:lnTo>
                                <a:lnTo>
                                  <a:pt x="876300" y="7937"/>
                                </a:lnTo>
                                <a:lnTo>
                                  <a:pt x="877887" y="9525"/>
                                </a:lnTo>
                                <a:lnTo>
                                  <a:pt x="884237" y="9525"/>
                                </a:lnTo>
                                <a:lnTo>
                                  <a:pt x="885825" y="7937"/>
                                </a:lnTo>
                                <a:lnTo>
                                  <a:pt x="885825" y="1587"/>
                                </a:lnTo>
                                <a:close/>
                              </a:path>
                              <a:path w="3429000" h="505459">
                                <a:moveTo>
                                  <a:pt x="895350" y="496900"/>
                                </a:moveTo>
                                <a:lnTo>
                                  <a:pt x="893762" y="495312"/>
                                </a:lnTo>
                                <a:lnTo>
                                  <a:pt x="887412" y="495312"/>
                                </a:lnTo>
                                <a:lnTo>
                                  <a:pt x="885825" y="496900"/>
                                </a:lnTo>
                                <a:lnTo>
                                  <a:pt x="885825" y="503250"/>
                                </a:lnTo>
                                <a:lnTo>
                                  <a:pt x="887412" y="504837"/>
                                </a:lnTo>
                                <a:lnTo>
                                  <a:pt x="893762" y="504837"/>
                                </a:lnTo>
                                <a:lnTo>
                                  <a:pt x="895350" y="503250"/>
                                </a:lnTo>
                                <a:lnTo>
                                  <a:pt x="895350" y="496900"/>
                                </a:lnTo>
                                <a:close/>
                              </a:path>
                              <a:path w="3429000" h="505459">
                                <a:moveTo>
                                  <a:pt x="904875" y="1587"/>
                                </a:moveTo>
                                <a:lnTo>
                                  <a:pt x="903287" y="0"/>
                                </a:lnTo>
                                <a:lnTo>
                                  <a:pt x="896937" y="0"/>
                                </a:lnTo>
                                <a:lnTo>
                                  <a:pt x="895350" y="1587"/>
                                </a:lnTo>
                                <a:lnTo>
                                  <a:pt x="895350" y="7937"/>
                                </a:lnTo>
                                <a:lnTo>
                                  <a:pt x="896937" y="9525"/>
                                </a:lnTo>
                                <a:lnTo>
                                  <a:pt x="903287" y="9525"/>
                                </a:lnTo>
                                <a:lnTo>
                                  <a:pt x="904875" y="7937"/>
                                </a:lnTo>
                                <a:lnTo>
                                  <a:pt x="904875" y="1587"/>
                                </a:lnTo>
                                <a:close/>
                              </a:path>
                              <a:path w="3429000" h="505459">
                                <a:moveTo>
                                  <a:pt x="914400" y="496900"/>
                                </a:moveTo>
                                <a:lnTo>
                                  <a:pt x="912812" y="495312"/>
                                </a:lnTo>
                                <a:lnTo>
                                  <a:pt x="906462" y="495312"/>
                                </a:lnTo>
                                <a:lnTo>
                                  <a:pt x="904875" y="496900"/>
                                </a:lnTo>
                                <a:lnTo>
                                  <a:pt x="904875" y="503250"/>
                                </a:lnTo>
                                <a:lnTo>
                                  <a:pt x="906462" y="504837"/>
                                </a:lnTo>
                                <a:lnTo>
                                  <a:pt x="912812" y="504837"/>
                                </a:lnTo>
                                <a:lnTo>
                                  <a:pt x="914400" y="503250"/>
                                </a:lnTo>
                                <a:lnTo>
                                  <a:pt x="914400" y="496900"/>
                                </a:lnTo>
                                <a:close/>
                              </a:path>
                              <a:path w="3429000" h="505459">
                                <a:moveTo>
                                  <a:pt x="923925" y="1587"/>
                                </a:moveTo>
                                <a:lnTo>
                                  <a:pt x="922337" y="0"/>
                                </a:lnTo>
                                <a:lnTo>
                                  <a:pt x="915987" y="0"/>
                                </a:lnTo>
                                <a:lnTo>
                                  <a:pt x="914400" y="1587"/>
                                </a:lnTo>
                                <a:lnTo>
                                  <a:pt x="914400" y="7937"/>
                                </a:lnTo>
                                <a:lnTo>
                                  <a:pt x="915987" y="9525"/>
                                </a:lnTo>
                                <a:lnTo>
                                  <a:pt x="922337" y="9525"/>
                                </a:lnTo>
                                <a:lnTo>
                                  <a:pt x="923925" y="7937"/>
                                </a:lnTo>
                                <a:lnTo>
                                  <a:pt x="923925" y="1587"/>
                                </a:lnTo>
                                <a:close/>
                              </a:path>
                              <a:path w="3429000" h="505459">
                                <a:moveTo>
                                  <a:pt x="933450" y="496900"/>
                                </a:moveTo>
                                <a:lnTo>
                                  <a:pt x="931862" y="495312"/>
                                </a:lnTo>
                                <a:lnTo>
                                  <a:pt x="925512" y="495312"/>
                                </a:lnTo>
                                <a:lnTo>
                                  <a:pt x="923925" y="496900"/>
                                </a:lnTo>
                                <a:lnTo>
                                  <a:pt x="923925" y="503250"/>
                                </a:lnTo>
                                <a:lnTo>
                                  <a:pt x="925512" y="504837"/>
                                </a:lnTo>
                                <a:lnTo>
                                  <a:pt x="931862" y="504837"/>
                                </a:lnTo>
                                <a:lnTo>
                                  <a:pt x="933450" y="503250"/>
                                </a:lnTo>
                                <a:lnTo>
                                  <a:pt x="933450" y="496900"/>
                                </a:lnTo>
                                <a:close/>
                              </a:path>
                              <a:path w="3429000" h="505459">
                                <a:moveTo>
                                  <a:pt x="942975" y="1587"/>
                                </a:moveTo>
                                <a:lnTo>
                                  <a:pt x="941387" y="0"/>
                                </a:lnTo>
                                <a:lnTo>
                                  <a:pt x="935037" y="0"/>
                                </a:lnTo>
                                <a:lnTo>
                                  <a:pt x="933450" y="1587"/>
                                </a:lnTo>
                                <a:lnTo>
                                  <a:pt x="933450" y="7937"/>
                                </a:lnTo>
                                <a:lnTo>
                                  <a:pt x="935037" y="9525"/>
                                </a:lnTo>
                                <a:lnTo>
                                  <a:pt x="941387" y="9525"/>
                                </a:lnTo>
                                <a:lnTo>
                                  <a:pt x="942975" y="7937"/>
                                </a:lnTo>
                                <a:lnTo>
                                  <a:pt x="942975" y="1587"/>
                                </a:lnTo>
                                <a:close/>
                              </a:path>
                              <a:path w="3429000" h="505459">
                                <a:moveTo>
                                  <a:pt x="952500" y="496900"/>
                                </a:moveTo>
                                <a:lnTo>
                                  <a:pt x="950912" y="495312"/>
                                </a:lnTo>
                                <a:lnTo>
                                  <a:pt x="944562" y="495312"/>
                                </a:lnTo>
                                <a:lnTo>
                                  <a:pt x="942975" y="496900"/>
                                </a:lnTo>
                                <a:lnTo>
                                  <a:pt x="942975" y="503250"/>
                                </a:lnTo>
                                <a:lnTo>
                                  <a:pt x="944562" y="504837"/>
                                </a:lnTo>
                                <a:lnTo>
                                  <a:pt x="950912" y="504837"/>
                                </a:lnTo>
                                <a:lnTo>
                                  <a:pt x="952500" y="503250"/>
                                </a:lnTo>
                                <a:lnTo>
                                  <a:pt x="952500" y="496900"/>
                                </a:lnTo>
                                <a:close/>
                              </a:path>
                              <a:path w="3429000" h="505459">
                                <a:moveTo>
                                  <a:pt x="962025" y="1587"/>
                                </a:moveTo>
                                <a:lnTo>
                                  <a:pt x="960437" y="0"/>
                                </a:lnTo>
                                <a:lnTo>
                                  <a:pt x="954087" y="0"/>
                                </a:lnTo>
                                <a:lnTo>
                                  <a:pt x="952500" y="1587"/>
                                </a:lnTo>
                                <a:lnTo>
                                  <a:pt x="952500" y="7937"/>
                                </a:lnTo>
                                <a:lnTo>
                                  <a:pt x="954087" y="9525"/>
                                </a:lnTo>
                                <a:lnTo>
                                  <a:pt x="960437" y="9525"/>
                                </a:lnTo>
                                <a:lnTo>
                                  <a:pt x="962025" y="7937"/>
                                </a:lnTo>
                                <a:lnTo>
                                  <a:pt x="962025" y="1587"/>
                                </a:lnTo>
                                <a:close/>
                              </a:path>
                              <a:path w="3429000" h="505459">
                                <a:moveTo>
                                  <a:pt x="971550" y="496900"/>
                                </a:moveTo>
                                <a:lnTo>
                                  <a:pt x="969962" y="495312"/>
                                </a:lnTo>
                                <a:lnTo>
                                  <a:pt x="963612" y="495312"/>
                                </a:lnTo>
                                <a:lnTo>
                                  <a:pt x="962025" y="496900"/>
                                </a:lnTo>
                                <a:lnTo>
                                  <a:pt x="962025" y="503250"/>
                                </a:lnTo>
                                <a:lnTo>
                                  <a:pt x="963612" y="504837"/>
                                </a:lnTo>
                                <a:lnTo>
                                  <a:pt x="969962" y="504837"/>
                                </a:lnTo>
                                <a:lnTo>
                                  <a:pt x="971550" y="503250"/>
                                </a:lnTo>
                                <a:lnTo>
                                  <a:pt x="971550" y="496900"/>
                                </a:lnTo>
                                <a:close/>
                              </a:path>
                              <a:path w="3429000" h="505459">
                                <a:moveTo>
                                  <a:pt x="981075" y="1587"/>
                                </a:moveTo>
                                <a:lnTo>
                                  <a:pt x="979487" y="0"/>
                                </a:lnTo>
                                <a:lnTo>
                                  <a:pt x="973137" y="0"/>
                                </a:lnTo>
                                <a:lnTo>
                                  <a:pt x="971550" y="1587"/>
                                </a:lnTo>
                                <a:lnTo>
                                  <a:pt x="971550" y="7937"/>
                                </a:lnTo>
                                <a:lnTo>
                                  <a:pt x="973137" y="9525"/>
                                </a:lnTo>
                                <a:lnTo>
                                  <a:pt x="979487" y="9525"/>
                                </a:lnTo>
                                <a:lnTo>
                                  <a:pt x="981075" y="7937"/>
                                </a:lnTo>
                                <a:lnTo>
                                  <a:pt x="981075" y="1587"/>
                                </a:lnTo>
                                <a:close/>
                              </a:path>
                              <a:path w="3429000" h="505459">
                                <a:moveTo>
                                  <a:pt x="990600" y="496900"/>
                                </a:moveTo>
                                <a:lnTo>
                                  <a:pt x="989012" y="495312"/>
                                </a:lnTo>
                                <a:lnTo>
                                  <a:pt x="982662" y="495312"/>
                                </a:lnTo>
                                <a:lnTo>
                                  <a:pt x="981075" y="496900"/>
                                </a:lnTo>
                                <a:lnTo>
                                  <a:pt x="981075" y="503250"/>
                                </a:lnTo>
                                <a:lnTo>
                                  <a:pt x="982662" y="504837"/>
                                </a:lnTo>
                                <a:lnTo>
                                  <a:pt x="989012" y="504837"/>
                                </a:lnTo>
                                <a:lnTo>
                                  <a:pt x="990600" y="503250"/>
                                </a:lnTo>
                                <a:lnTo>
                                  <a:pt x="990600" y="496900"/>
                                </a:lnTo>
                                <a:close/>
                              </a:path>
                              <a:path w="3429000" h="505459">
                                <a:moveTo>
                                  <a:pt x="1000125" y="1587"/>
                                </a:moveTo>
                                <a:lnTo>
                                  <a:pt x="998537" y="0"/>
                                </a:lnTo>
                                <a:lnTo>
                                  <a:pt x="992187" y="0"/>
                                </a:lnTo>
                                <a:lnTo>
                                  <a:pt x="990600" y="1587"/>
                                </a:lnTo>
                                <a:lnTo>
                                  <a:pt x="990600" y="7937"/>
                                </a:lnTo>
                                <a:lnTo>
                                  <a:pt x="992187" y="9525"/>
                                </a:lnTo>
                                <a:lnTo>
                                  <a:pt x="998537" y="9525"/>
                                </a:lnTo>
                                <a:lnTo>
                                  <a:pt x="1000125" y="7937"/>
                                </a:lnTo>
                                <a:lnTo>
                                  <a:pt x="1000125" y="1587"/>
                                </a:lnTo>
                                <a:close/>
                              </a:path>
                              <a:path w="3429000" h="505459">
                                <a:moveTo>
                                  <a:pt x="1009650" y="496900"/>
                                </a:moveTo>
                                <a:lnTo>
                                  <a:pt x="1008062" y="495312"/>
                                </a:lnTo>
                                <a:lnTo>
                                  <a:pt x="1001712" y="495312"/>
                                </a:lnTo>
                                <a:lnTo>
                                  <a:pt x="1000125" y="496900"/>
                                </a:lnTo>
                                <a:lnTo>
                                  <a:pt x="1000125" y="503250"/>
                                </a:lnTo>
                                <a:lnTo>
                                  <a:pt x="1001712" y="504837"/>
                                </a:lnTo>
                                <a:lnTo>
                                  <a:pt x="1008062" y="504837"/>
                                </a:lnTo>
                                <a:lnTo>
                                  <a:pt x="1009650" y="503250"/>
                                </a:lnTo>
                                <a:lnTo>
                                  <a:pt x="1009650" y="496900"/>
                                </a:lnTo>
                                <a:close/>
                              </a:path>
                              <a:path w="3429000" h="505459">
                                <a:moveTo>
                                  <a:pt x="1019175" y="1587"/>
                                </a:moveTo>
                                <a:lnTo>
                                  <a:pt x="1017587" y="0"/>
                                </a:lnTo>
                                <a:lnTo>
                                  <a:pt x="1011237" y="0"/>
                                </a:lnTo>
                                <a:lnTo>
                                  <a:pt x="1009650" y="1587"/>
                                </a:lnTo>
                                <a:lnTo>
                                  <a:pt x="1009650" y="7937"/>
                                </a:lnTo>
                                <a:lnTo>
                                  <a:pt x="1011237" y="9525"/>
                                </a:lnTo>
                                <a:lnTo>
                                  <a:pt x="1017587" y="9525"/>
                                </a:lnTo>
                                <a:lnTo>
                                  <a:pt x="1019175" y="7937"/>
                                </a:lnTo>
                                <a:lnTo>
                                  <a:pt x="1019175" y="1587"/>
                                </a:lnTo>
                                <a:close/>
                              </a:path>
                              <a:path w="3429000" h="505459">
                                <a:moveTo>
                                  <a:pt x="1028700" y="496900"/>
                                </a:moveTo>
                                <a:lnTo>
                                  <a:pt x="1027112" y="495312"/>
                                </a:lnTo>
                                <a:lnTo>
                                  <a:pt x="1020762" y="495312"/>
                                </a:lnTo>
                                <a:lnTo>
                                  <a:pt x="1019175" y="496900"/>
                                </a:lnTo>
                                <a:lnTo>
                                  <a:pt x="1019175" y="503250"/>
                                </a:lnTo>
                                <a:lnTo>
                                  <a:pt x="1020762" y="504837"/>
                                </a:lnTo>
                                <a:lnTo>
                                  <a:pt x="1027112" y="504837"/>
                                </a:lnTo>
                                <a:lnTo>
                                  <a:pt x="1028700" y="503250"/>
                                </a:lnTo>
                                <a:lnTo>
                                  <a:pt x="1028700" y="496900"/>
                                </a:lnTo>
                                <a:close/>
                              </a:path>
                              <a:path w="3429000" h="505459">
                                <a:moveTo>
                                  <a:pt x="1038225" y="1587"/>
                                </a:moveTo>
                                <a:lnTo>
                                  <a:pt x="1036637" y="0"/>
                                </a:lnTo>
                                <a:lnTo>
                                  <a:pt x="1030287" y="0"/>
                                </a:lnTo>
                                <a:lnTo>
                                  <a:pt x="1028700" y="1587"/>
                                </a:lnTo>
                                <a:lnTo>
                                  <a:pt x="1028700" y="7937"/>
                                </a:lnTo>
                                <a:lnTo>
                                  <a:pt x="1030287" y="9525"/>
                                </a:lnTo>
                                <a:lnTo>
                                  <a:pt x="1036637" y="9525"/>
                                </a:lnTo>
                                <a:lnTo>
                                  <a:pt x="1038225" y="7937"/>
                                </a:lnTo>
                                <a:lnTo>
                                  <a:pt x="1038225" y="1587"/>
                                </a:lnTo>
                                <a:close/>
                              </a:path>
                              <a:path w="3429000" h="505459">
                                <a:moveTo>
                                  <a:pt x="1047750" y="496900"/>
                                </a:moveTo>
                                <a:lnTo>
                                  <a:pt x="1046162" y="495312"/>
                                </a:lnTo>
                                <a:lnTo>
                                  <a:pt x="1039812" y="495312"/>
                                </a:lnTo>
                                <a:lnTo>
                                  <a:pt x="1038225" y="496900"/>
                                </a:lnTo>
                                <a:lnTo>
                                  <a:pt x="1038225" y="503250"/>
                                </a:lnTo>
                                <a:lnTo>
                                  <a:pt x="1039812" y="504837"/>
                                </a:lnTo>
                                <a:lnTo>
                                  <a:pt x="1046162" y="504837"/>
                                </a:lnTo>
                                <a:lnTo>
                                  <a:pt x="1047750" y="503250"/>
                                </a:lnTo>
                                <a:lnTo>
                                  <a:pt x="1047750" y="496900"/>
                                </a:lnTo>
                                <a:close/>
                              </a:path>
                              <a:path w="3429000" h="505459">
                                <a:moveTo>
                                  <a:pt x="1057275" y="1587"/>
                                </a:moveTo>
                                <a:lnTo>
                                  <a:pt x="1055687" y="0"/>
                                </a:lnTo>
                                <a:lnTo>
                                  <a:pt x="1049337" y="0"/>
                                </a:lnTo>
                                <a:lnTo>
                                  <a:pt x="1047750" y="1587"/>
                                </a:lnTo>
                                <a:lnTo>
                                  <a:pt x="1047750" y="7937"/>
                                </a:lnTo>
                                <a:lnTo>
                                  <a:pt x="1049337" y="9525"/>
                                </a:lnTo>
                                <a:lnTo>
                                  <a:pt x="1055687" y="9525"/>
                                </a:lnTo>
                                <a:lnTo>
                                  <a:pt x="1057275" y="7937"/>
                                </a:lnTo>
                                <a:lnTo>
                                  <a:pt x="1057275" y="1587"/>
                                </a:lnTo>
                                <a:close/>
                              </a:path>
                              <a:path w="3429000" h="505459">
                                <a:moveTo>
                                  <a:pt x="1066800" y="496900"/>
                                </a:moveTo>
                                <a:lnTo>
                                  <a:pt x="1065212" y="495312"/>
                                </a:lnTo>
                                <a:lnTo>
                                  <a:pt x="1058862" y="495312"/>
                                </a:lnTo>
                                <a:lnTo>
                                  <a:pt x="1057275" y="496900"/>
                                </a:lnTo>
                                <a:lnTo>
                                  <a:pt x="1057275" y="503250"/>
                                </a:lnTo>
                                <a:lnTo>
                                  <a:pt x="1058862" y="504837"/>
                                </a:lnTo>
                                <a:lnTo>
                                  <a:pt x="1065212" y="504837"/>
                                </a:lnTo>
                                <a:lnTo>
                                  <a:pt x="1066800" y="503250"/>
                                </a:lnTo>
                                <a:lnTo>
                                  <a:pt x="1066800" y="496900"/>
                                </a:lnTo>
                                <a:close/>
                              </a:path>
                              <a:path w="3429000" h="505459">
                                <a:moveTo>
                                  <a:pt x="1076325" y="1587"/>
                                </a:moveTo>
                                <a:lnTo>
                                  <a:pt x="1074737" y="0"/>
                                </a:lnTo>
                                <a:lnTo>
                                  <a:pt x="1068387" y="0"/>
                                </a:lnTo>
                                <a:lnTo>
                                  <a:pt x="1066800" y="1587"/>
                                </a:lnTo>
                                <a:lnTo>
                                  <a:pt x="1066800" y="7937"/>
                                </a:lnTo>
                                <a:lnTo>
                                  <a:pt x="1068387" y="9525"/>
                                </a:lnTo>
                                <a:lnTo>
                                  <a:pt x="1074737" y="9525"/>
                                </a:lnTo>
                                <a:lnTo>
                                  <a:pt x="1076325" y="7937"/>
                                </a:lnTo>
                                <a:lnTo>
                                  <a:pt x="1076325" y="1587"/>
                                </a:lnTo>
                                <a:close/>
                              </a:path>
                              <a:path w="3429000" h="505459">
                                <a:moveTo>
                                  <a:pt x="1085850" y="496900"/>
                                </a:moveTo>
                                <a:lnTo>
                                  <a:pt x="1084262" y="495312"/>
                                </a:lnTo>
                                <a:lnTo>
                                  <a:pt x="1077912" y="495312"/>
                                </a:lnTo>
                                <a:lnTo>
                                  <a:pt x="1076325" y="496900"/>
                                </a:lnTo>
                                <a:lnTo>
                                  <a:pt x="1076325" y="503250"/>
                                </a:lnTo>
                                <a:lnTo>
                                  <a:pt x="1077912" y="504837"/>
                                </a:lnTo>
                                <a:lnTo>
                                  <a:pt x="1084262" y="504837"/>
                                </a:lnTo>
                                <a:lnTo>
                                  <a:pt x="1085850" y="503250"/>
                                </a:lnTo>
                                <a:lnTo>
                                  <a:pt x="1085850" y="496900"/>
                                </a:lnTo>
                                <a:close/>
                              </a:path>
                              <a:path w="3429000" h="505459">
                                <a:moveTo>
                                  <a:pt x="1095375" y="1587"/>
                                </a:moveTo>
                                <a:lnTo>
                                  <a:pt x="1093787" y="0"/>
                                </a:lnTo>
                                <a:lnTo>
                                  <a:pt x="1087437" y="0"/>
                                </a:lnTo>
                                <a:lnTo>
                                  <a:pt x="1085850" y="1587"/>
                                </a:lnTo>
                                <a:lnTo>
                                  <a:pt x="1085850" y="7937"/>
                                </a:lnTo>
                                <a:lnTo>
                                  <a:pt x="1087437" y="9525"/>
                                </a:lnTo>
                                <a:lnTo>
                                  <a:pt x="1093787" y="9525"/>
                                </a:lnTo>
                                <a:lnTo>
                                  <a:pt x="1095375" y="7937"/>
                                </a:lnTo>
                                <a:lnTo>
                                  <a:pt x="1095375" y="1587"/>
                                </a:lnTo>
                                <a:close/>
                              </a:path>
                              <a:path w="3429000" h="505459">
                                <a:moveTo>
                                  <a:pt x="1104900" y="496900"/>
                                </a:moveTo>
                                <a:lnTo>
                                  <a:pt x="1103312" y="495312"/>
                                </a:lnTo>
                                <a:lnTo>
                                  <a:pt x="1096962" y="495312"/>
                                </a:lnTo>
                                <a:lnTo>
                                  <a:pt x="1095375" y="496900"/>
                                </a:lnTo>
                                <a:lnTo>
                                  <a:pt x="1095375" y="503250"/>
                                </a:lnTo>
                                <a:lnTo>
                                  <a:pt x="1096962" y="504837"/>
                                </a:lnTo>
                                <a:lnTo>
                                  <a:pt x="1103312" y="504837"/>
                                </a:lnTo>
                                <a:lnTo>
                                  <a:pt x="1104900" y="503250"/>
                                </a:lnTo>
                                <a:lnTo>
                                  <a:pt x="1104900" y="496900"/>
                                </a:lnTo>
                                <a:close/>
                              </a:path>
                              <a:path w="3429000" h="505459">
                                <a:moveTo>
                                  <a:pt x="1114425" y="1587"/>
                                </a:moveTo>
                                <a:lnTo>
                                  <a:pt x="1112837" y="0"/>
                                </a:lnTo>
                                <a:lnTo>
                                  <a:pt x="1106487" y="0"/>
                                </a:lnTo>
                                <a:lnTo>
                                  <a:pt x="1104900" y="1587"/>
                                </a:lnTo>
                                <a:lnTo>
                                  <a:pt x="1104900" y="7937"/>
                                </a:lnTo>
                                <a:lnTo>
                                  <a:pt x="1106487" y="9525"/>
                                </a:lnTo>
                                <a:lnTo>
                                  <a:pt x="1112837" y="9525"/>
                                </a:lnTo>
                                <a:lnTo>
                                  <a:pt x="1114425" y="7937"/>
                                </a:lnTo>
                                <a:lnTo>
                                  <a:pt x="1114425" y="1587"/>
                                </a:lnTo>
                                <a:close/>
                              </a:path>
                              <a:path w="3429000" h="505459">
                                <a:moveTo>
                                  <a:pt x="1123950" y="496900"/>
                                </a:moveTo>
                                <a:lnTo>
                                  <a:pt x="1122362" y="495312"/>
                                </a:lnTo>
                                <a:lnTo>
                                  <a:pt x="1116012" y="495312"/>
                                </a:lnTo>
                                <a:lnTo>
                                  <a:pt x="1114425" y="496900"/>
                                </a:lnTo>
                                <a:lnTo>
                                  <a:pt x="1114425" y="503250"/>
                                </a:lnTo>
                                <a:lnTo>
                                  <a:pt x="1116012" y="504837"/>
                                </a:lnTo>
                                <a:lnTo>
                                  <a:pt x="1122362" y="504837"/>
                                </a:lnTo>
                                <a:lnTo>
                                  <a:pt x="1123950" y="503250"/>
                                </a:lnTo>
                                <a:lnTo>
                                  <a:pt x="1123950" y="496900"/>
                                </a:lnTo>
                                <a:close/>
                              </a:path>
                              <a:path w="3429000" h="505459">
                                <a:moveTo>
                                  <a:pt x="1133475" y="1587"/>
                                </a:moveTo>
                                <a:lnTo>
                                  <a:pt x="1131887" y="0"/>
                                </a:lnTo>
                                <a:lnTo>
                                  <a:pt x="1125537" y="0"/>
                                </a:lnTo>
                                <a:lnTo>
                                  <a:pt x="1123950" y="1587"/>
                                </a:lnTo>
                                <a:lnTo>
                                  <a:pt x="1123950" y="7937"/>
                                </a:lnTo>
                                <a:lnTo>
                                  <a:pt x="1125537" y="9525"/>
                                </a:lnTo>
                                <a:lnTo>
                                  <a:pt x="1131887" y="9525"/>
                                </a:lnTo>
                                <a:lnTo>
                                  <a:pt x="1133475" y="7937"/>
                                </a:lnTo>
                                <a:lnTo>
                                  <a:pt x="1133475" y="1587"/>
                                </a:lnTo>
                                <a:close/>
                              </a:path>
                              <a:path w="3429000" h="505459">
                                <a:moveTo>
                                  <a:pt x="1143000" y="496900"/>
                                </a:moveTo>
                                <a:lnTo>
                                  <a:pt x="1141412" y="495312"/>
                                </a:lnTo>
                                <a:lnTo>
                                  <a:pt x="1135062" y="495312"/>
                                </a:lnTo>
                                <a:lnTo>
                                  <a:pt x="1133475" y="496900"/>
                                </a:lnTo>
                                <a:lnTo>
                                  <a:pt x="1133475" y="503250"/>
                                </a:lnTo>
                                <a:lnTo>
                                  <a:pt x="1135062" y="504837"/>
                                </a:lnTo>
                                <a:lnTo>
                                  <a:pt x="1141412" y="504837"/>
                                </a:lnTo>
                                <a:lnTo>
                                  <a:pt x="1143000" y="503250"/>
                                </a:lnTo>
                                <a:lnTo>
                                  <a:pt x="1143000" y="496900"/>
                                </a:lnTo>
                                <a:close/>
                              </a:path>
                              <a:path w="3429000" h="505459">
                                <a:moveTo>
                                  <a:pt x="1152525" y="1587"/>
                                </a:moveTo>
                                <a:lnTo>
                                  <a:pt x="1150937" y="0"/>
                                </a:lnTo>
                                <a:lnTo>
                                  <a:pt x="1144587" y="0"/>
                                </a:lnTo>
                                <a:lnTo>
                                  <a:pt x="1143000" y="1587"/>
                                </a:lnTo>
                                <a:lnTo>
                                  <a:pt x="1143000" y="7937"/>
                                </a:lnTo>
                                <a:lnTo>
                                  <a:pt x="1144587" y="9525"/>
                                </a:lnTo>
                                <a:lnTo>
                                  <a:pt x="1150937" y="9525"/>
                                </a:lnTo>
                                <a:lnTo>
                                  <a:pt x="1152525" y="7937"/>
                                </a:lnTo>
                                <a:lnTo>
                                  <a:pt x="1152525" y="1587"/>
                                </a:lnTo>
                                <a:close/>
                              </a:path>
                              <a:path w="3429000" h="505459">
                                <a:moveTo>
                                  <a:pt x="1162050" y="496900"/>
                                </a:moveTo>
                                <a:lnTo>
                                  <a:pt x="1160462" y="495312"/>
                                </a:lnTo>
                                <a:lnTo>
                                  <a:pt x="1154112" y="495312"/>
                                </a:lnTo>
                                <a:lnTo>
                                  <a:pt x="1152525" y="496900"/>
                                </a:lnTo>
                                <a:lnTo>
                                  <a:pt x="1152525" y="503250"/>
                                </a:lnTo>
                                <a:lnTo>
                                  <a:pt x="1154112" y="504837"/>
                                </a:lnTo>
                                <a:lnTo>
                                  <a:pt x="1160462" y="504837"/>
                                </a:lnTo>
                                <a:lnTo>
                                  <a:pt x="1162050" y="503250"/>
                                </a:lnTo>
                                <a:lnTo>
                                  <a:pt x="1162050" y="496900"/>
                                </a:lnTo>
                                <a:close/>
                              </a:path>
                              <a:path w="3429000" h="505459">
                                <a:moveTo>
                                  <a:pt x="1171575" y="1587"/>
                                </a:moveTo>
                                <a:lnTo>
                                  <a:pt x="1169987" y="0"/>
                                </a:lnTo>
                                <a:lnTo>
                                  <a:pt x="1163637" y="0"/>
                                </a:lnTo>
                                <a:lnTo>
                                  <a:pt x="1162050" y="1587"/>
                                </a:lnTo>
                                <a:lnTo>
                                  <a:pt x="1162050" y="7937"/>
                                </a:lnTo>
                                <a:lnTo>
                                  <a:pt x="1163637" y="9525"/>
                                </a:lnTo>
                                <a:lnTo>
                                  <a:pt x="1169987" y="9525"/>
                                </a:lnTo>
                                <a:lnTo>
                                  <a:pt x="1171575" y="7937"/>
                                </a:lnTo>
                                <a:lnTo>
                                  <a:pt x="1171575" y="1587"/>
                                </a:lnTo>
                                <a:close/>
                              </a:path>
                              <a:path w="3429000" h="505459">
                                <a:moveTo>
                                  <a:pt x="1181100" y="496900"/>
                                </a:moveTo>
                                <a:lnTo>
                                  <a:pt x="1179512" y="495312"/>
                                </a:lnTo>
                                <a:lnTo>
                                  <a:pt x="1173162" y="495312"/>
                                </a:lnTo>
                                <a:lnTo>
                                  <a:pt x="1171575" y="496900"/>
                                </a:lnTo>
                                <a:lnTo>
                                  <a:pt x="1171575" y="503250"/>
                                </a:lnTo>
                                <a:lnTo>
                                  <a:pt x="1173162" y="504837"/>
                                </a:lnTo>
                                <a:lnTo>
                                  <a:pt x="1179512" y="504837"/>
                                </a:lnTo>
                                <a:lnTo>
                                  <a:pt x="1181100" y="503250"/>
                                </a:lnTo>
                                <a:lnTo>
                                  <a:pt x="1181100" y="496900"/>
                                </a:lnTo>
                                <a:close/>
                              </a:path>
                              <a:path w="3429000" h="505459">
                                <a:moveTo>
                                  <a:pt x="1190625" y="1587"/>
                                </a:moveTo>
                                <a:lnTo>
                                  <a:pt x="1189037" y="0"/>
                                </a:lnTo>
                                <a:lnTo>
                                  <a:pt x="1182687" y="0"/>
                                </a:lnTo>
                                <a:lnTo>
                                  <a:pt x="1181100" y="1587"/>
                                </a:lnTo>
                                <a:lnTo>
                                  <a:pt x="1181100" y="7937"/>
                                </a:lnTo>
                                <a:lnTo>
                                  <a:pt x="1182687" y="9525"/>
                                </a:lnTo>
                                <a:lnTo>
                                  <a:pt x="1189037" y="9525"/>
                                </a:lnTo>
                                <a:lnTo>
                                  <a:pt x="1190625" y="7937"/>
                                </a:lnTo>
                                <a:lnTo>
                                  <a:pt x="1190625" y="1587"/>
                                </a:lnTo>
                                <a:close/>
                              </a:path>
                              <a:path w="3429000" h="505459">
                                <a:moveTo>
                                  <a:pt x="1200150" y="496900"/>
                                </a:moveTo>
                                <a:lnTo>
                                  <a:pt x="1198562" y="495312"/>
                                </a:lnTo>
                                <a:lnTo>
                                  <a:pt x="1192212" y="495312"/>
                                </a:lnTo>
                                <a:lnTo>
                                  <a:pt x="1190625" y="496900"/>
                                </a:lnTo>
                                <a:lnTo>
                                  <a:pt x="1190625" y="503250"/>
                                </a:lnTo>
                                <a:lnTo>
                                  <a:pt x="1192212" y="504837"/>
                                </a:lnTo>
                                <a:lnTo>
                                  <a:pt x="1198562" y="504837"/>
                                </a:lnTo>
                                <a:lnTo>
                                  <a:pt x="1200150" y="503250"/>
                                </a:lnTo>
                                <a:lnTo>
                                  <a:pt x="1200150" y="496900"/>
                                </a:lnTo>
                                <a:close/>
                              </a:path>
                              <a:path w="3429000" h="505459">
                                <a:moveTo>
                                  <a:pt x="1209675" y="1587"/>
                                </a:moveTo>
                                <a:lnTo>
                                  <a:pt x="1208087" y="0"/>
                                </a:lnTo>
                                <a:lnTo>
                                  <a:pt x="1201737" y="0"/>
                                </a:lnTo>
                                <a:lnTo>
                                  <a:pt x="1200150" y="1587"/>
                                </a:lnTo>
                                <a:lnTo>
                                  <a:pt x="1200150" y="7937"/>
                                </a:lnTo>
                                <a:lnTo>
                                  <a:pt x="1201737" y="9525"/>
                                </a:lnTo>
                                <a:lnTo>
                                  <a:pt x="1208087" y="9525"/>
                                </a:lnTo>
                                <a:lnTo>
                                  <a:pt x="1209675" y="7937"/>
                                </a:lnTo>
                                <a:lnTo>
                                  <a:pt x="1209675" y="1587"/>
                                </a:lnTo>
                                <a:close/>
                              </a:path>
                              <a:path w="3429000" h="505459">
                                <a:moveTo>
                                  <a:pt x="1219200" y="496900"/>
                                </a:moveTo>
                                <a:lnTo>
                                  <a:pt x="1217612" y="495312"/>
                                </a:lnTo>
                                <a:lnTo>
                                  <a:pt x="1211262" y="495312"/>
                                </a:lnTo>
                                <a:lnTo>
                                  <a:pt x="1209675" y="496900"/>
                                </a:lnTo>
                                <a:lnTo>
                                  <a:pt x="1209675" y="503250"/>
                                </a:lnTo>
                                <a:lnTo>
                                  <a:pt x="1211262" y="504837"/>
                                </a:lnTo>
                                <a:lnTo>
                                  <a:pt x="1217612" y="504837"/>
                                </a:lnTo>
                                <a:lnTo>
                                  <a:pt x="1219200" y="503250"/>
                                </a:lnTo>
                                <a:lnTo>
                                  <a:pt x="1219200" y="496900"/>
                                </a:lnTo>
                                <a:close/>
                              </a:path>
                              <a:path w="3429000" h="505459">
                                <a:moveTo>
                                  <a:pt x="1228725" y="1587"/>
                                </a:moveTo>
                                <a:lnTo>
                                  <a:pt x="1227137" y="0"/>
                                </a:lnTo>
                                <a:lnTo>
                                  <a:pt x="1220787" y="0"/>
                                </a:lnTo>
                                <a:lnTo>
                                  <a:pt x="1219200" y="1587"/>
                                </a:lnTo>
                                <a:lnTo>
                                  <a:pt x="1219200" y="7937"/>
                                </a:lnTo>
                                <a:lnTo>
                                  <a:pt x="1220787" y="9525"/>
                                </a:lnTo>
                                <a:lnTo>
                                  <a:pt x="1227137" y="9525"/>
                                </a:lnTo>
                                <a:lnTo>
                                  <a:pt x="1228725" y="7937"/>
                                </a:lnTo>
                                <a:lnTo>
                                  <a:pt x="1228725" y="1587"/>
                                </a:lnTo>
                                <a:close/>
                              </a:path>
                              <a:path w="3429000" h="505459">
                                <a:moveTo>
                                  <a:pt x="1238250" y="496900"/>
                                </a:moveTo>
                                <a:lnTo>
                                  <a:pt x="1236662" y="495312"/>
                                </a:lnTo>
                                <a:lnTo>
                                  <a:pt x="1230312" y="495312"/>
                                </a:lnTo>
                                <a:lnTo>
                                  <a:pt x="1228725" y="496900"/>
                                </a:lnTo>
                                <a:lnTo>
                                  <a:pt x="1228725" y="503250"/>
                                </a:lnTo>
                                <a:lnTo>
                                  <a:pt x="1230312" y="504837"/>
                                </a:lnTo>
                                <a:lnTo>
                                  <a:pt x="1236662" y="504837"/>
                                </a:lnTo>
                                <a:lnTo>
                                  <a:pt x="1238250" y="503250"/>
                                </a:lnTo>
                                <a:lnTo>
                                  <a:pt x="1238250" y="496900"/>
                                </a:lnTo>
                                <a:close/>
                              </a:path>
                              <a:path w="3429000" h="505459">
                                <a:moveTo>
                                  <a:pt x="1247775" y="1587"/>
                                </a:moveTo>
                                <a:lnTo>
                                  <a:pt x="1246187" y="0"/>
                                </a:lnTo>
                                <a:lnTo>
                                  <a:pt x="1239837" y="0"/>
                                </a:lnTo>
                                <a:lnTo>
                                  <a:pt x="1238250" y="1587"/>
                                </a:lnTo>
                                <a:lnTo>
                                  <a:pt x="1238250" y="7937"/>
                                </a:lnTo>
                                <a:lnTo>
                                  <a:pt x="1239837" y="9525"/>
                                </a:lnTo>
                                <a:lnTo>
                                  <a:pt x="1246187" y="9525"/>
                                </a:lnTo>
                                <a:lnTo>
                                  <a:pt x="1247775" y="7937"/>
                                </a:lnTo>
                                <a:lnTo>
                                  <a:pt x="1247775" y="1587"/>
                                </a:lnTo>
                                <a:close/>
                              </a:path>
                              <a:path w="3429000" h="505459">
                                <a:moveTo>
                                  <a:pt x="1257300" y="496900"/>
                                </a:moveTo>
                                <a:lnTo>
                                  <a:pt x="1255712" y="495312"/>
                                </a:lnTo>
                                <a:lnTo>
                                  <a:pt x="1249362" y="495312"/>
                                </a:lnTo>
                                <a:lnTo>
                                  <a:pt x="1247775" y="496900"/>
                                </a:lnTo>
                                <a:lnTo>
                                  <a:pt x="1247775" y="503250"/>
                                </a:lnTo>
                                <a:lnTo>
                                  <a:pt x="1249362" y="504837"/>
                                </a:lnTo>
                                <a:lnTo>
                                  <a:pt x="1255712" y="504837"/>
                                </a:lnTo>
                                <a:lnTo>
                                  <a:pt x="1257300" y="503250"/>
                                </a:lnTo>
                                <a:lnTo>
                                  <a:pt x="1257300" y="496900"/>
                                </a:lnTo>
                                <a:close/>
                              </a:path>
                              <a:path w="3429000" h="505459">
                                <a:moveTo>
                                  <a:pt x="1266825" y="1587"/>
                                </a:moveTo>
                                <a:lnTo>
                                  <a:pt x="1265237" y="0"/>
                                </a:lnTo>
                                <a:lnTo>
                                  <a:pt x="1258887" y="0"/>
                                </a:lnTo>
                                <a:lnTo>
                                  <a:pt x="1257300" y="1587"/>
                                </a:lnTo>
                                <a:lnTo>
                                  <a:pt x="1257300" y="7937"/>
                                </a:lnTo>
                                <a:lnTo>
                                  <a:pt x="1258887" y="9525"/>
                                </a:lnTo>
                                <a:lnTo>
                                  <a:pt x="1265237" y="9525"/>
                                </a:lnTo>
                                <a:lnTo>
                                  <a:pt x="1266825" y="7937"/>
                                </a:lnTo>
                                <a:lnTo>
                                  <a:pt x="1266825" y="1587"/>
                                </a:lnTo>
                                <a:close/>
                              </a:path>
                              <a:path w="3429000" h="505459">
                                <a:moveTo>
                                  <a:pt x="1276350" y="496900"/>
                                </a:moveTo>
                                <a:lnTo>
                                  <a:pt x="1274762" y="495312"/>
                                </a:lnTo>
                                <a:lnTo>
                                  <a:pt x="1268412" y="495312"/>
                                </a:lnTo>
                                <a:lnTo>
                                  <a:pt x="1266825" y="496900"/>
                                </a:lnTo>
                                <a:lnTo>
                                  <a:pt x="1266825" y="503250"/>
                                </a:lnTo>
                                <a:lnTo>
                                  <a:pt x="1268412" y="504837"/>
                                </a:lnTo>
                                <a:lnTo>
                                  <a:pt x="1274762" y="504837"/>
                                </a:lnTo>
                                <a:lnTo>
                                  <a:pt x="1276350" y="503250"/>
                                </a:lnTo>
                                <a:lnTo>
                                  <a:pt x="1276350" y="496900"/>
                                </a:lnTo>
                                <a:close/>
                              </a:path>
                              <a:path w="3429000" h="505459">
                                <a:moveTo>
                                  <a:pt x="1285875" y="1587"/>
                                </a:moveTo>
                                <a:lnTo>
                                  <a:pt x="1284287" y="0"/>
                                </a:lnTo>
                                <a:lnTo>
                                  <a:pt x="1277937" y="0"/>
                                </a:lnTo>
                                <a:lnTo>
                                  <a:pt x="1276350" y="1587"/>
                                </a:lnTo>
                                <a:lnTo>
                                  <a:pt x="1276350" y="7937"/>
                                </a:lnTo>
                                <a:lnTo>
                                  <a:pt x="1277937" y="9525"/>
                                </a:lnTo>
                                <a:lnTo>
                                  <a:pt x="1284287" y="9525"/>
                                </a:lnTo>
                                <a:lnTo>
                                  <a:pt x="1285875" y="7937"/>
                                </a:lnTo>
                                <a:lnTo>
                                  <a:pt x="1285875" y="1587"/>
                                </a:lnTo>
                                <a:close/>
                              </a:path>
                              <a:path w="3429000" h="505459">
                                <a:moveTo>
                                  <a:pt x="1295400" y="496900"/>
                                </a:moveTo>
                                <a:lnTo>
                                  <a:pt x="1293812" y="495312"/>
                                </a:lnTo>
                                <a:lnTo>
                                  <a:pt x="1287462" y="495312"/>
                                </a:lnTo>
                                <a:lnTo>
                                  <a:pt x="1285875" y="496900"/>
                                </a:lnTo>
                                <a:lnTo>
                                  <a:pt x="1285875" y="503250"/>
                                </a:lnTo>
                                <a:lnTo>
                                  <a:pt x="1287462" y="504837"/>
                                </a:lnTo>
                                <a:lnTo>
                                  <a:pt x="1293812" y="504837"/>
                                </a:lnTo>
                                <a:lnTo>
                                  <a:pt x="1295400" y="503250"/>
                                </a:lnTo>
                                <a:lnTo>
                                  <a:pt x="1295400" y="496900"/>
                                </a:lnTo>
                                <a:close/>
                              </a:path>
                              <a:path w="3429000" h="505459">
                                <a:moveTo>
                                  <a:pt x="1304925" y="1587"/>
                                </a:moveTo>
                                <a:lnTo>
                                  <a:pt x="1303337" y="0"/>
                                </a:lnTo>
                                <a:lnTo>
                                  <a:pt x="1296987" y="0"/>
                                </a:lnTo>
                                <a:lnTo>
                                  <a:pt x="1295400" y="1587"/>
                                </a:lnTo>
                                <a:lnTo>
                                  <a:pt x="1295400" y="7937"/>
                                </a:lnTo>
                                <a:lnTo>
                                  <a:pt x="1296987" y="9525"/>
                                </a:lnTo>
                                <a:lnTo>
                                  <a:pt x="1303337" y="9525"/>
                                </a:lnTo>
                                <a:lnTo>
                                  <a:pt x="1304925" y="7937"/>
                                </a:lnTo>
                                <a:lnTo>
                                  <a:pt x="1304925" y="1587"/>
                                </a:lnTo>
                                <a:close/>
                              </a:path>
                              <a:path w="3429000" h="505459">
                                <a:moveTo>
                                  <a:pt x="1314450" y="496900"/>
                                </a:moveTo>
                                <a:lnTo>
                                  <a:pt x="1312862" y="495312"/>
                                </a:lnTo>
                                <a:lnTo>
                                  <a:pt x="1306512" y="495312"/>
                                </a:lnTo>
                                <a:lnTo>
                                  <a:pt x="1304925" y="496900"/>
                                </a:lnTo>
                                <a:lnTo>
                                  <a:pt x="1304925" y="503250"/>
                                </a:lnTo>
                                <a:lnTo>
                                  <a:pt x="1306512" y="504837"/>
                                </a:lnTo>
                                <a:lnTo>
                                  <a:pt x="1312862" y="504837"/>
                                </a:lnTo>
                                <a:lnTo>
                                  <a:pt x="1314450" y="503250"/>
                                </a:lnTo>
                                <a:lnTo>
                                  <a:pt x="1314450" y="496900"/>
                                </a:lnTo>
                                <a:close/>
                              </a:path>
                              <a:path w="3429000" h="505459">
                                <a:moveTo>
                                  <a:pt x="1323975" y="1587"/>
                                </a:moveTo>
                                <a:lnTo>
                                  <a:pt x="1322387" y="0"/>
                                </a:lnTo>
                                <a:lnTo>
                                  <a:pt x="1316037" y="0"/>
                                </a:lnTo>
                                <a:lnTo>
                                  <a:pt x="1314450" y="1587"/>
                                </a:lnTo>
                                <a:lnTo>
                                  <a:pt x="1314450" y="7937"/>
                                </a:lnTo>
                                <a:lnTo>
                                  <a:pt x="1316037" y="9525"/>
                                </a:lnTo>
                                <a:lnTo>
                                  <a:pt x="1322387" y="9525"/>
                                </a:lnTo>
                                <a:lnTo>
                                  <a:pt x="1323975" y="7937"/>
                                </a:lnTo>
                                <a:lnTo>
                                  <a:pt x="1323975" y="1587"/>
                                </a:lnTo>
                                <a:close/>
                              </a:path>
                              <a:path w="3429000" h="505459">
                                <a:moveTo>
                                  <a:pt x="1333500" y="496900"/>
                                </a:moveTo>
                                <a:lnTo>
                                  <a:pt x="1331912" y="495312"/>
                                </a:lnTo>
                                <a:lnTo>
                                  <a:pt x="1325562" y="495312"/>
                                </a:lnTo>
                                <a:lnTo>
                                  <a:pt x="1323975" y="496900"/>
                                </a:lnTo>
                                <a:lnTo>
                                  <a:pt x="1323975" y="503250"/>
                                </a:lnTo>
                                <a:lnTo>
                                  <a:pt x="1325562" y="504837"/>
                                </a:lnTo>
                                <a:lnTo>
                                  <a:pt x="1331912" y="504837"/>
                                </a:lnTo>
                                <a:lnTo>
                                  <a:pt x="1333500" y="503250"/>
                                </a:lnTo>
                                <a:lnTo>
                                  <a:pt x="1333500" y="496900"/>
                                </a:lnTo>
                                <a:close/>
                              </a:path>
                              <a:path w="3429000" h="505459">
                                <a:moveTo>
                                  <a:pt x="1343025" y="1587"/>
                                </a:moveTo>
                                <a:lnTo>
                                  <a:pt x="1341437" y="0"/>
                                </a:lnTo>
                                <a:lnTo>
                                  <a:pt x="1335087" y="0"/>
                                </a:lnTo>
                                <a:lnTo>
                                  <a:pt x="1333500" y="1587"/>
                                </a:lnTo>
                                <a:lnTo>
                                  <a:pt x="1333500" y="7937"/>
                                </a:lnTo>
                                <a:lnTo>
                                  <a:pt x="1335087" y="9525"/>
                                </a:lnTo>
                                <a:lnTo>
                                  <a:pt x="1341437" y="9525"/>
                                </a:lnTo>
                                <a:lnTo>
                                  <a:pt x="1343025" y="7937"/>
                                </a:lnTo>
                                <a:lnTo>
                                  <a:pt x="1343025" y="1587"/>
                                </a:lnTo>
                                <a:close/>
                              </a:path>
                              <a:path w="3429000" h="505459">
                                <a:moveTo>
                                  <a:pt x="1352550" y="496900"/>
                                </a:moveTo>
                                <a:lnTo>
                                  <a:pt x="1350962" y="495312"/>
                                </a:lnTo>
                                <a:lnTo>
                                  <a:pt x="1344612" y="495312"/>
                                </a:lnTo>
                                <a:lnTo>
                                  <a:pt x="1343025" y="496900"/>
                                </a:lnTo>
                                <a:lnTo>
                                  <a:pt x="1343025" y="503250"/>
                                </a:lnTo>
                                <a:lnTo>
                                  <a:pt x="1344612" y="504837"/>
                                </a:lnTo>
                                <a:lnTo>
                                  <a:pt x="1350962" y="504837"/>
                                </a:lnTo>
                                <a:lnTo>
                                  <a:pt x="1352550" y="503250"/>
                                </a:lnTo>
                                <a:lnTo>
                                  <a:pt x="1352550" y="496900"/>
                                </a:lnTo>
                                <a:close/>
                              </a:path>
                              <a:path w="3429000" h="505459">
                                <a:moveTo>
                                  <a:pt x="1362075" y="1587"/>
                                </a:moveTo>
                                <a:lnTo>
                                  <a:pt x="1360487" y="0"/>
                                </a:lnTo>
                                <a:lnTo>
                                  <a:pt x="1354137" y="0"/>
                                </a:lnTo>
                                <a:lnTo>
                                  <a:pt x="1352550" y="1587"/>
                                </a:lnTo>
                                <a:lnTo>
                                  <a:pt x="1352550" y="7937"/>
                                </a:lnTo>
                                <a:lnTo>
                                  <a:pt x="1354137" y="9525"/>
                                </a:lnTo>
                                <a:lnTo>
                                  <a:pt x="1360487" y="9525"/>
                                </a:lnTo>
                                <a:lnTo>
                                  <a:pt x="1362075" y="7937"/>
                                </a:lnTo>
                                <a:lnTo>
                                  <a:pt x="1362075" y="1587"/>
                                </a:lnTo>
                                <a:close/>
                              </a:path>
                              <a:path w="3429000" h="505459">
                                <a:moveTo>
                                  <a:pt x="1371600" y="496900"/>
                                </a:moveTo>
                                <a:lnTo>
                                  <a:pt x="1370012" y="495312"/>
                                </a:lnTo>
                                <a:lnTo>
                                  <a:pt x="1363662" y="495312"/>
                                </a:lnTo>
                                <a:lnTo>
                                  <a:pt x="1362075" y="496900"/>
                                </a:lnTo>
                                <a:lnTo>
                                  <a:pt x="1362075" y="503250"/>
                                </a:lnTo>
                                <a:lnTo>
                                  <a:pt x="1363662" y="504837"/>
                                </a:lnTo>
                                <a:lnTo>
                                  <a:pt x="1370012" y="504837"/>
                                </a:lnTo>
                                <a:lnTo>
                                  <a:pt x="1371600" y="503250"/>
                                </a:lnTo>
                                <a:lnTo>
                                  <a:pt x="1371600" y="496900"/>
                                </a:lnTo>
                                <a:close/>
                              </a:path>
                              <a:path w="3429000" h="505459">
                                <a:moveTo>
                                  <a:pt x="1381125" y="1587"/>
                                </a:moveTo>
                                <a:lnTo>
                                  <a:pt x="1379537" y="0"/>
                                </a:lnTo>
                                <a:lnTo>
                                  <a:pt x="1373187" y="0"/>
                                </a:lnTo>
                                <a:lnTo>
                                  <a:pt x="1371600" y="1587"/>
                                </a:lnTo>
                                <a:lnTo>
                                  <a:pt x="1371600" y="7937"/>
                                </a:lnTo>
                                <a:lnTo>
                                  <a:pt x="1373187" y="9525"/>
                                </a:lnTo>
                                <a:lnTo>
                                  <a:pt x="1379537" y="9525"/>
                                </a:lnTo>
                                <a:lnTo>
                                  <a:pt x="1381125" y="7937"/>
                                </a:lnTo>
                                <a:lnTo>
                                  <a:pt x="1381125" y="1587"/>
                                </a:lnTo>
                                <a:close/>
                              </a:path>
                              <a:path w="3429000" h="505459">
                                <a:moveTo>
                                  <a:pt x="1390650" y="496900"/>
                                </a:moveTo>
                                <a:lnTo>
                                  <a:pt x="1389062" y="495312"/>
                                </a:lnTo>
                                <a:lnTo>
                                  <a:pt x="1382712" y="495312"/>
                                </a:lnTo>
                                <a:lnTo>
                                  <a:pt x="1381125" y="496900"/>
                                </a:lnTo>
                                <a:lnTo>
                                  <a:pt x="1381125" y="503250"/>
                                </a:lnTo>
                                <a:lnTo>
                                  <a:pt x="1382712" y="504837"/>
                                </a:lnTo>
                                <a:lnTo>
                                  <a:pt x="1389062" y="504837"/>
                                </a:lnTo>
                                <a:lnTo>
                                  <a:pt x="1390650" y="503250"/>
                                </a:lnTo>
                                <a:lnTo>
                                  <a:pt x="1390650" y="496900"/>
                                </a:lnTo>
                                <a:close/>
                              </a:path>
                              <a:path w="3429000" h="505459">
                                <a:moveTo>
                                  <a:pt x="1400175" y="1587"/>
                                </a:moveTo>
                                <a:lnTo>
                                  <a:pt x="1398587" y="0"/>
                                </a:lnTo>
                                <a:lnTo>
                                  <a:pt x="1392237" y="0"/>
                                </a:lnTo>
                                <a:lnTo>
                                  <a:pt x="1390650" y="1587"/>
                                </a:lnTo>
                                <a:lnTo>
                                  <a:pt x="1390650" y="7937"/>
                                </a:lnTo>
                                <a:lnTo>
                                  <a:pt x="1392237" y="9525"/>
                                </a:lnTo>
                                <a:lnTo>
                                  <a:pt x="1398587" y="9525"/>
                                </a:lnTo>
                                <a:lnTo>
                                  <a:pt x="1400175" y="7937"/>
                                </a:lnTo>
                                <a:lnTo>
                                  <a:pt x="1400175" y="1587"/>
                                </a:lnTo>
                                <a:close/>
                              </a:path>
                              <a:path w="3429000" h="505459">
                                <a:moveTo>
                                  <a:pt x="1409700" y="496900"/>
                                </a:moveTo>
                                <a:lnTo>
                                  <a:pt x="1408112" y="495312"/>
                                </a:lnTo>
                                <a:lnTo>
                                  <a:pt x="1401762" y="495312"/>
                                </a:lnTo>
                                <a:lnTo>
                                  <a:pt x="1400175" y="496900"/>
                                </a:lnTo>
                                <a:lnTo>
                                  <a:pt x="1400175" y="503250"/>
                                </a:lnTo>
                                <a:lnTo>
                                  <a:pt x="1401762" y="504837"/>
                                </a:lnTo>
                                <a:lnTo>
                                  <a:pt x="1408112" y="504837"/>
                                </a:lnTo>
                                <a:lnTo>
                                  <a:pt x="1409700" y="503250"/>
                                </a:lnTo>
                                <a:lnTo>
                                  <a:pt x="1409700" y="496900"/>
                                </a:lnTo>
                                <a:close/>
                              </a:path>
                              <a:path w="3429000" h="505459">
                                <a:moveTo>
                                  <a:pt x="1419225" y="1587"/>
                                </a:moveTo>
                                <a:lnTo>
                                  <a:pt x="1417637" y="0"/>
                                </a:lnTo>
                                <a:lnTo>
                                  <a:pt x="1411287" y="0"/>
                                </a:lnTo>
                                <a:lnTo>
                                  <a:pt x="1409700" y="1587"/>
                                </a:lnTo>
                                <a:lnTo>
                                  <a:pt x="1409700" y="7937"/>
                                </a:lnTo>
                                <a:lnTo>
                                  <a:pt x="1411287" y="9525"/>
                                </a:lnTo>
                                <a:lnTo>
                                  <a:pt x="1417637" y="9525"/>
                                </a:lnTo>
                                <a:lnTo>
                                  <a:pt x="1419225" y="7937"/>
                                </a:lnTo>
                                <a:lnTo>
                                  <a:pt x="1419225" y="1587"/>
                                </a:lnTo>
                                <a:close/>
                              </a:path>
                              <a:path w="3429000" h="505459">
                                <a:moveTo>
                                  <a:pt x="1428750" y="496900"/>
                                </a:moveTo>
                                <a:lnTo>
                                  <a:pt x="1427162" y="495312"/>
                                </a:lnTo>
                                <a:lnTo>
                                  <a:pt x="1420812" y="495312"/>
                                </a:lnTo>
                                <a:lnTo>
                                  <a:pt x="1419225" y="496900"/>
                                </a:lnTo>
                                <a:lnTo>
                                  <a:pt x="1419225" y="503250"/>
                                </a:lnTo>
                                <a:lnTo>
                                  <a:pt x="1420812" y="504837"/>
                                </a:lnTo>
                                <a:lnTo>
                                  <a:pt x="1427162" y="504837"/>
                                </a:lnTo>
                                <a:lnTo>
                                  <a:pt x="1428750" y="503250"/>
                                </a:lnTo>
                                <a:lnTo>
                                  <a:pt x="1428750" y="496900"/>
                                </a:lnTo>
                                <a:close/>
                              </a:path>
                              <a:path w="3429000" h="505459">
                                <a:moveTo>
                                  <a:pt x="1438275" y="1587"/>
                                </a:moveTo>
                                <a:lnTo>
                                  <a:pt x="1436687" y="0"/>
                                </a:lnTo>
                                <a:lnTo>
                                  <a:pt x="1430337" y="0"/>
                                </a:lnTo>
                                <a:lnTo>
                                  <a:pt x="1428750" y="1587"/>
                                </a:lnTo>
                                <a:lnTo>
                                  <a:pt x="1428750" y="7937"/>
                                </a:lnTo>
                                <a:lnTo>
                                  <a:pt x="1430337" y="9525"/>
                                </a:lnTo>
                                <a:lnTo>
                                  <a:pt x="1436687" y="9525"/>
                                </a:lnTo>
                                <a:lnTo>
                                  <a:pt x="1438275" y="7937"/>
                                </a:lnTo>
                                <a:lnTo>
                                  <a:pt x="1438275" y="1587"/>
                                </a:lnTo>
                                <a:close/>
                              </a:path>
                              <a:path w="3429000" h="505459">
                                <a:moveTo>
                                  <a:pt x="1447800" y="496900"/>
                                </a:moveTo>
                                <a:lnTo>
                                  <a:pt x="1446212" y="495312"/>
                                </a:lnTo>
                                <a:lnTo>
                                  <a:pt x="1439862" y="495312"/>
                                </a:lnTo>
                                <a:lnTo>
                                  <a:pt x="1438275" y="496900"/>
                                </a:lnTo>
                                <a:lnTo>
                                  <a:pt x="1438275" y="503250"/>
                                </a:lnTo>
                                <a:lnTo>
                                  <a:pt x="1439862" y="504837"/>
                                </a:lnTo>
                                <a:lnTo>
                                  <a:pt x="1446212" y="504837"/>
                                </a:lnTo>
                                <a:lnTo>
                                  <a:pt x="1447800" y="503250"/>
                                </a:lnTo>
                                <a:lnTo>
                                  <a:pt x="1447800" y="496900"/>
                                </a:lnTo>
                                <a:close/>
                              </a:path>
                              <a:path w="3429000" h="505459">
                                <a:moveTo>
                                  <a:pt x="1457325" y="1587"/>
                                </a:moveTo>
                                <a:lnTo>
                                  <a:pt x="1455737" y="0"/>
                                </a:lnTo>
                                <a:lnTo>
                                  <a:pt x="1449387" y="0"/>
                                </a:lnTo>
                                <a:lnTo>
                                  <a:pt x="1447800" y="1587"/>
                                </a:lnTo>
                                <a:lnTo>
                                  <a:pt x="1447800" y="7937"/>
                                </a:lnTo>
                                <a:lnTo>
                                  <a:pt x="1449387" y="9525"/>
                                </a:lnTo>
                                <a:lnTo>
                                  <a:pt x="1455737" y="9525"/>
                                </a:lnTo>
                                <a:lnTo>
                                  <a:pt x="1457325" y="7937"/>
                                </a:lnTo>
                                <a:lnTo>
                                  <a:pt x="1457325" y="1587"/>
                                </a:lnTo>
                                <a:close/>
                              </a:path>
                              <a:path w="3429000" h="505459">
                                <a:moveTo>
                                  <a:pt x="1466850" y="496900"/>
                                </a:moveTo>
                                <a:lnTo>
                                  <a:pt x="1465262" y="495312"/>
                                </a:lnTo>
                                <a:lnTo>
                                  <a:pt x="1458912" y="495312"/>
                                </a:lnTo>
                                <a:lnTo>
                                  <a:pt x="1457325" y="496900"/>
                                </a:lnTo>
                                <a:lnTo>
                                  <a:pt x="1457325" y="503250"/>
                                </a:lnTo>
                                <a:lnTo>
                                  <a:pt x="1458912" y="504837"/>
                                </a:lnTo>
                                <a:lnTo>
                                  <a:pt x="1465262" y="504837"/>
                                </a:lnTo>
                                <a:lnTo>
                                  <a:pt x="1466850" y="503250"/>
                                </a:lnTo>
                                <a:lnTo>
                                  <a:pt x="1466850" y="496900"/>
                                </a:lnTo>
                                <a:close/>
                              </a:path>
                              <a:path w="3429000" h="505459">
                                <a:moveTo>
                                  <a:pt x="1476375" y="1587"/>
                                </a:moveTo>
                                <a:lnTo>
                                  <a:pt x="1474787" y="0"/>
                                </a:lnTo>
                                <a:lnTo>
                                  <a:pt x="1468437" y="0"/>
                                </a:lnTo>
                                <a:lnTo>
                                  <a:pt x="1466850" y="1587"/>
                                </a:lnTo>
                                <a:lnTo>
                                  <a:pt x="1466850" y="7937"/>
                                </a:lnTo>
                                <a:lnTo>
                                  <a:pt x="1468437" y="9525"/>
                                </a:lnTo>
                                <a:lnTo>
                                  <a:pt x="1474787" y="9525"/>
                                </a:lnTo>
                                <a:lnTo>
                                  <a:pt x="1476375" y="7937"/>
                                </a:lnTo>
                                <a:lnTo>
                                  <a:pt x="1476375" y="1587"/>
                                </a:lnTo>
                                <a:close/>
                              </a:path>
                              <a:path w="3429000" h="505459">
                                <a:moveTo>
                                  <a:pt x="1485900" y="496900"/>
                                </a:moveTo>
                                <a:lnTo>
                                  <a:pt x="1484312" y="495312"/>
                                </a:lnTo>
                                <a:lnTo>
                                  <a:pt x="1477962" y="495312"/>
                                </a:lnTo>
                                <a:lnTo>
                                  <a:pt x="1476375" y="496900"/>
                                </a:lnTo>
                                <a:lnTo>
                                  <a:pt x="1476375" y="503250"/>
                                </a:lnTo>
                                <a:lnTo>
                                  <a:pt x="1477962" y="504837"/>
                                </a:lnTo>
                                <a:lnTo>
                                  <a:pt x="1484312" y="504837"/>
                                </a:lnTo>
                                <a:lnTo>
                                  <a:pt x="1485900" y="503250"/>
                                </a:lnTo>
                                <a:lnTo>
                                  <a:pt x="1485900" y="496900"/>
                                </a:lnTo>
                                <a:close/>
                              </a:path>
                              <a:path w="3429000" h="505459">
                                <a:moveTo>
                                  <a:pt x="1495425" y="1587"/>
                                </a:moveTo>
                                <a:lnTo>
                                  <a:pt x="1493837" y="0"/>
                                </a:lnTo>
                                <a:lnTo>
                                  <a:pt x="1487487" y="0"/>
                                </a:lnTo>
                                <a:lnTo>
                                  <a:pt x="1485900" y="1587"/>
                                </a:lnTo>
                                <a:lnTo>
                                  <a:pt x="1485900" y="7937"/>
                                </a:lnTo>
                                <a:lnTo>
                                  <a:pt x="1487487" y="9525"/>
                                </a:lnTo>
                                <a:lnTo>
                                  <a:pt x="1493837" y="9525"/>
                                </a:lnTo>
                                <a:lnTo>
                                  <a:pt x="1495425" y="7937"/>
                                </a:lnTo>
                                <a:lnTo>
                                  <a:pt x="1495425" y="1587"/>
                                </a:lnTo>
                                <a:close/>
                              </a:path>
                              <a:path w="3429000" h="505459">
                                <a:moveTo>
                                  <a:pt x="1504950" y="496900"/>
                                </a:moveTo>
                                <a:lnTo>
                                  <a:pt x="1503362" y="495312"/>
                                </a:lnTo>
                                <a:lnTo>
                                  <a:pt x="1497012" y="495312"/>
                                </a:lnTo>
                                <a:lnTo>
                                  <a:pt x="1495425" y="496900"/>
                                </a:lnTo>
                                <a:lnTo>
                                  <a:pt x="1495425" y="503250"/>
                                </a:lnTo>
                                <a:lnTo>
                                  <a:pt x="1497012" y="504837"/>
                                </a:lnTo>
                                <a:lnTo>
                                  <a:pt x="1503362" y="504837"/>
                                </a:lnTo>
                                <a:lnTo>
                                  <a:pt x="1504950" y="503250"/>
                                </a:lnTo>
                                <a:lnTo>
                                  <a:pt x="1504950" y="496900"/>
                                </a:lnTo>
                                <a:close/>
                              </a:path>
                              <a:path w="3429000" h="505459">
                                <a:moveTo>
                                  <a:pt x="1514475" y="1587"/>
                                </a:moveTo>
                                <a:lnTo>
                                  <a:pt x="1512887" y="0"/>
                                </a:lnTo>
                                <a:lnTo>
                                  <a:pt x="1506537" y="0"/>
                                </a:lnTo>
                                <a:lnTo>
                                  <a:pt x="1504950" y="1587"/>
                                </a:lnTo>
                                <a:lnTo>
                                  <a:pt x="1504950" y="7937"/>
                                </a:lnTo>
                                <a:lnTo>
                                  <a:pt x="1506537" y="9525"/>
                                </a:lnTo>
                                <a:lnTo>
                                  <a:pt x="1512887" y="9525"/>
                                </a:lnTo>
                                <a:lnTo>
                                  <a:pt x="1514475" y="7937"/>
                                </a:lnTo>
                                <a:lnTo>
                                  <a:pt x="1514475" y="1587"/>
                                </a:lnTo>
                                <a:close/>
                              </a:path>
                              <a:path w="3429000" h="505459">
                                <a:moveTo>
                                  <a:pt x="1524000" y="496900"/>
                                </a:moveTo>
                                <a:lnTo>
                                  <a:pt x="1522412" y="495312"/>
                                </a:lnTo>
                                <a:lnTo>
                                  <a:pt x="1516062" y="495312"/>
                                </a:lnTo>
                                <a:lnTo>
                                  <a:pt x="1514475" y="496900"/>
                                </a:lnTo>
                                <a:lnTo>
                                  <a:pt x="1514475" y="503250"/>
                                </a:lnTo>
                                <a:lnTo>
                                  <a:pt x="1516062" y="504837"/>
                                </a:lnTo>
                                <a:lnTo>
                                  <a:pt x="1522412" y="504837"/>
                                </a:lnTo>
                                <a:lnTo>
                                  <a:pt x="1524000" y="503250"/>
                                </a:lnTo>
                                <a:lnTo>
                                  <a:pt x="1524000" y="496900"/>
                                </a:lnTo>
                                <a:close/>
                              </a:path>
                              <a:path w="3429000" h="505459">
                                <a:moveTo>
                                  <a:pt x="1533525" y="1587"/>
                                </a:moveTo>
                                <a:lnTo>
                                  <a:pt x="1531937" y="0"/>
                                </a:lnTo>
                                <a:lnTo>
                                  <a:pt x="1525587" y="0"/>
                                </a:lnTo>
                                <a:lnTo>
                                  <a:pt x="1524000" y="1587"/>
                                </a:lnTo>
                                <a:lnTo>
                                  <a:pt x="1524000" y="7937"/>
                                </a:lnTo>
                                <a:lnTo>
                                  <a:pt x="1525587" y="9525"/>
                                </a:lnTo>
                                <a:lnTo>
                                  <a:pt x="1531937" y="9525"/>
                                </a:lnTo>
                                <a:lnTo>
                                  <a:pt x="1533525" y="7937"/>
                                </a:lnTo>
                                <a:lnTo>
                                  <a:pt x="1533525" y="1587"/>
                                </a:lnTo>
                                <a:close/>
                              </a:path>
                              <a:path w="3429000" h="505459">
                                <a:moveTo>
                                  <a:pt x="1543050" y="496900"/>
                                </a:moveTo>
                                <a:lnTo>
                                  <a:pt x="1541462" y="495312"/>
                                </a:lnTo>
                                <a:lnTo>
                                  <a:pt x="1535112" y="495312"/>
                                </a:lnTo>
                                <a:lnTo>
                                  <a:pt x="1533525" y="496900"/>
                                </a:lnTo>
                                <a:lnTo>
                                  <a:pt x="1533525" y="503250"/>
                                </a:lnTo>
                                <a:lnTo>
                                  <a:pt x="1535112" y="504837"/>
                                </a:lnTo>
                                <a:lnTo>
                                  <a:pt x="1541462" y="504837"/>
                                </a:lnTo>
                                <a:lnTo>
                                  <a:pt x="1543050" y="503250"/>
                                </a:lnTo>
                                <a:lnTo>
                                  <a:pt x="1543050" y="496900"/>
                                </a:lnTo>
                                <a:close/>
                              </a:path>
                              <a:path w="3429000" h="505459">
                                <a:moveTo>
                                  <a:pt x="1552575" y="1587"/>
                                </a:moveTo>
                                <a:lnTo>
                                  <a:pt x="1550987" y="0"/>
                                </a:lnTo>
                                <a:lnTo>
                                  <a:pt x="1544637" y="0"/>
                                </a:lnTo>
                                <a:lnTo>
                                  <a:pt x="1543050" y="1587"/>
                                </a:lnTo>
                                <a:lnTo>
                                  <a:pt x="1543050" y="7937"/>
                                </a:lnTo>
                                <a:lnTo>
                                  <a:pt x="1544637" y="9525"/>
                                </a:lnTo>
                                <a:lnTo>
                                  <a:pt x="1550987" y="9525"/>
                                </a:lnTo>
                                <a:lnTo>
                                  <a:pt x="1552575" y="7937"/>
                                </a:lnTo>
                                <a:lnTo>
                                  <a:pt x="1552575" y="1587"/>
                                </a:lnTo>
                                <a:close/>
                              </a:path>
                              <a:path w="3429000" h="505459">
                                <a:moveTo>
                                  <a:pt x="1562100" y="496900"/>
                                </a:moveTo>
                                <a:lnTo>
                                  <a:pt x="1560512" y="495312"/>
                                </a:lnTo>
                                <a:lnTo>
                                  <a:pt x="1554162" y="495312"/>
                                </a:lnTo>
                                <a:lnTo>
                                  <a:pt x="1552575" y="496900"/>
                                </a:lnTo>
                                <a:lnTo>
                                  <a:pt x="1552575" y="503250"/>
                                </a:lnTo>
                                <a:lnTo>
                                  <a:pt x="1554162" y="504837"/>
                                </a:lnTo>
                                <a:lnTo>
                                  <a:pt x="1560512" y="504837"/>
                                </a:lnTo>
                                <a:lnTo>
                                  <a:pt x="1562100" y="503250"/>
                                </a:lnTo>
                                <a:lnTo>
                                  <a:pt x="1562100" y="496900"/>
                                </a:lnTo>
                                <a:close/>
                              </a:path>
                              <a:path w="3429000" h="505459">
                                <a:moveTo>
                                  <a:pt x="1571625" y="1587"/>
                                </a:moveTo>
                                <a:lnTo>
                                  <a:pt x="1570037" y="0"/>
                                </a:lnTo>
                                <a:lnTo>
                                  <a:pt x="1563687" y="0"/>
                                </a:lnTo>
                                <a:lnTo>
                                  <a:pt x="1562100" y="1587"/>
                                </a:lnTo>
                                <a:lnTo>
                                  <a:pt x="1562100" y="7937"/>
                                </a:lnTo>
                                <a:lnTo>
                                  <a:pt x="1563687" y="9525"/>
                                </a:lnTo>
                                <a:lnTo>
                                  <a:pt x="1570037" y="9525"/>
                                </a:lnTo>
                                <a:lnTo>
                                  <a:pt x="1571625" y="7937"/>
                                </a:lnTo>
                                <a:lnTo>
                                  <a:pt x="1571625" y="1587"/>
                                </a:lnTo>
                                <a:close/>
                              </a:path>
                              <a:path w="3429000" h="505459">
                                <a:moveTo>
                                  <a:pt x="1581150" y="496900"/>
                                </a:moveTo>
                                <a:lnTo>
                                  <a:pt x="1579562" y="495312"/>
                                </a:lnTo>
                                <a:lnTo>
                                  <a:pt x="1573212" y="495312"/>
                                </a:lnTo>
                                <a:lnTo>
                                  <a:pt x="1571625" y="496900"/>
                                </a:lnTo>
                                <a:lnTo>
                                  <a:pt x="1571625" y="503250"/>
                                </a:lnTo>
                                <a:lnTo>
                                  <a:pt x="1573212" y="504837"/>
                                </a:lnTo>
                                <a:lnTo>
                                  <a:pt x="1579562" y="504837"/>
                                </a:lnTo>
                                <a:lnTo>
                                  <a:pt x="1581150" y="503250"/>
                                </a:lnTo>
                                <a:lnTo>
                                  <a:pt x="1581150" y="496900"/>
                                </a:lnTo>
                                <a:close/>
                              </a:path>
                              <a:path w="3429000" h="505459">
                                <a:moveTo>
                                  <a:pt x="1590675" y="1587"/>
                                </a:moveTo>
                                <a:lnTo>
                                  <a:pt x="1589087" y="0"/>
                                </a:lnTo>
                                <a:lnTo>
                                  <a:pt x="1582737" y="0"/>
                                </a:lnTo>
                                <a:lnTo>
                                  <a:pt x="1581150" y="1587"/>
                                </a:lnTo>
                                <a:lnTo>
                                  <a:pt x="1581150" y="7937"/>
                                </a:lnTo>
                                <a:lnTo>
                                  <a:pt x="1582737" y="9525"/>
                                </a:lnTo>
                                <a:lnTo>
                                  <a:pt x="1589087" y="9525"/>
                                </a:lnTo>
                                <a:lnTo>
                                  <a:pt x="1590675" y="7937"/>
                                </a:lnTo>
                                <a:lnTo>
                                  <a:pt x="1590675" y="1587"/>
                                </a:lnTo>
                                <a:close/>
                              </a:path>
                              <a:path w="3429000" h="505459">
                                <a:moveTo>
                                  <a:pt x="1600200" y="496900"/>
                                </a:moveTo>
                                <a:lnTo>
                                  <a:pt x="1598612" y="495312"/>
                                </a:lnTo>
                                <a:lnTo>
                                  <a:pt x="1592262" y="495312"/>
                                </a:lnTo>
                                <a:lnTo>
                                  <a:pt x="1590675" y="496900"/>
                                </a:lnTo>
                                <a:lnTo>
                                  <a:pt x="1590675" y="503250"/>
                                </a:lnTo>
                                <a:lnTo>
                                  <a:pt x="1592262" y="504837"/>
                                </a:lnTo>
                                <a:lnTo>
                                  <a:pt x="1598612" y="504837"/>
                                </a:lnTo>
                                <a:lnTo>
                                  <a:pt x="1600200" y="503250"/>
                                </a:lnTo>
                                <a:lnTo>
                                  <a:pt x="1600200" y="496900"/>
                                </a:lnTo>
                                <a:close/>
                              </a:path>
                              <a:path w="3429000" h="505459">
                                <a:moveTo>
                                  <a:pt x="1609725" y="1587"/>
                                </a:moveTo>
                                <a:lnTo>
                                  <a:pt x="1608137" y="0"/>
                                </a:lnTo>
                                <a:lnTo>
                                  <a:pt x="1601787" y="0"/>
                                </a:lnTo>
                                <a:lnTo>
                                  <a:pt x="1600200" y="1587"/>
                                </a:lnTo>
                                <a:lnTo>
                                  <a:pt x="1600200" y="7937"/>
                                </a:lnTo>
                                <a:lnTo>
                                  <a:pt x="1601787" y="9525"/>
                                </a:lnTo>
                                <a:lnTo>
                                  <a:pt x="1608137" y="9525"/>
                                </a:lnTo>
                                <a:lnTo>
                                  <a:pt x="1609725" y="7937"/>
                                </a:lnTo>
                                <a:lnTo>
                                  <a:pt x="1609725" y="1587"/>
                                </a:lnTo>
                                <a:close/>
                              </a:path>
                              <a:path w="3429000" h="505459">
                                <a:moveTo>
                                  <a:pt x="1619250" y="496900"/>
                                </a:moveTo>
                                <a:lnTo>
                                  <a:pt x="1617662" y="495312"/>
                                </a:lnTo>
                                <a:lnTo>
                                  <a:pt x="1611312" y="495312"/>
                                </a:lnTo>
                                <a:lnTo>
                                  <a:pt x="1609725" y="496900"/>
                                </a:lnTo>
                                <a:lnTo>
                                  <a:pt x="1609725" y="503250"/>
                                </a:lnTo>
                                <a:lnTo>
                                  <a:pt x="1611312" y="504837"/>
                                </a:lnTo>
                                <a:lnTo>
                                  <a:pt x="1617662" y="504837"/>
                                </a:lnTo>
                                <a:lnTo>
                                  <a:pt x="1619250" y="503250"/>
                                </a:lnTo>
                                <a:lnTo>
                                  <a:pt x="1619250" y="496900"/>
                                </a:lnTo>
                                <a:close/>
                              </a:path>
                              <a:path w="3429000" h="505459">
                                <a:moveTo>
                                  <a:pt x="1628775" y="1587"/>
                                </a:moveTo>
                                <a:lnTo>
                                  <a:pt x="1627187" y="0"/>
                                </a:lnTo>
                                <a:lnTo>
                                  <a:pt x="1620837" y="0"/>
                                </a:lnTo>
                                <a:lnTo>
                                  <a:pt x="1619250" y="1587"/>
                                </a:lnTo>
                                <a:lnTo>
                                  <a:pt x="1619250" y="7937"/>
                                </a:lnTo>
                                <a:lnTo>
                                  <a:pt x="1620837" y="9525"/>
                                </a:lnTo>
                                <a:lnTo>
                                  <a:pt x="1627187" y="9525"/>
                                </a:lnTo>
                                <a:lnTo>
                                  <a:pt x="1628775" y="7937"/>
                                </a:lnTo>
                                <a:lnTo>
                                  <a:pt x="1628775" y="1587"/>
                                </a:lnTo>
                                <a:close/>
                              </a:path>
                              <a:path w="3429000" h="505459">
                                <a:moveTo>
                                  <a:pt x="1638300" y="496900"/>
                                </a:moveTo>
                                <a:lnTo>
                                  <a:pt x="1636712" y="495312"/>
                                </a:lnTo>
                                <a:lnTo>
                                  <a:pt x="1630362" y="495312"/>
                                </a:lnTo>
                                <a:lnTo>
                                  <a:pt x="1628775" y="496900"/>
                                </a:lnTo>
                                <a:lnTo>
                                  <a:pt x="1628775" y="503250"/>
                                </a:lnTo>
                                <a:lnTo>
                                  <a:pt x="1630362" y="504837"/>
                                </a:lnTo>
                                <a:lnTo>
                                  <a:pt x="1636712" y="504837"/>
                                </a:lnTo>
                                <a:lnTo>
                                  <a:pt x="1638300" y="503250"/>
                                </a:lnTo>
                                <a:lnTo>
                                  <a:pt x="1638300" y="496900"/>
                                </a:lnTo>
                                <a:close/>
                              </a:path>
                              <a:path w="3429000" h="505459">
                                <a:moveTo>
                                  <a:pt x="1647825" y="1587"/>
                                </a:moveTo>
                                <a:lnTo>
                                  <a:pt x="1646237" y="0"/>
                                </a:lnTo>
                                <a:lnTo>
                                  <a:pt x="1639887" y="0"/>
                                </a:lnTo>
                                <a:lnTo>
                                  <a:pt x="1638300" y="1587"/>
                                </a:lnTo>
                                <a:lnTo>
                                  <a:pt x="1638300" y="7937"/>
                                </a:lnTo>
                                <a:lnTo>
                                  <a:pt x="1639887" y="9525"/>
                                </a:lnTo>
                                <a:lnTo>
                                  <a:pt x="1646237" y="9525"/>
                                </a:lnTo>
                                <a:lnTo>
                                  <a:pt x="1647825" y="7937"/>
                                </a:lnTo>
                                <a:lnTo>
                                  <a:pt x="1647825" y="1587"/>
                                </a:lnTo>
                                <a:close/>
                              </a:path>
                              <a:path w="3429000" h="505459">
                                <a:moveTo>
                                  <a:pt x="1657350" y="496900"/>
                                </a:moveTo>
                                <a:lnTo>
                                  <a:pt x="1655762" y="495312"/>
                                </a:lnTo>
                                <a:lnTo>
                                  <a:pt x="1649412" y="495312"/>
                                </a:lnTo>
                                <a:lnTo>
                                  <a:pt x="1647825" y="496900"/>
                                </a:lnTo>
                                <a:lnTo>
                                  <a:pt x="1647825" y="503250"/>
                                </a:lnTo>
                                <a:lnTo>
                                  <a:pt x="1649412" y="504837"/>
                                </a:lnTo>
                                <a:lnTo>
                                  <a:pt x="1655762" y="504837"/>
                                </a:lnTo>
                                <a:lnTo>
                                  <a:pt x="1657350" y="503250"/>
                                </a:lnTo>
                                <a:lnTo>
                                  <a:pt x="1657350" y="496900"/>
                                </a:lnTo>
                                <a:close/>
                              </a:path>
                              <a:path w="3429000" h="505459">
                                <a:moveTo>
                                  <a:pt x="1666875" y="1587"/>
                                </a:moveTo>
                                <a:lnTo>
                                  <a:pt x="1665287" y="0"/>
                                </a:lnTo>
                                <a:lnTo>
                                  <a:pt x="1658937" y="0"/>
                                </a:lnTo>
                                <a:lnTo>
                                  <a:pt x="1657350" y="1587"/>
                                </a:lnTo>
                                <a:lnTo>
                                  <a:pt x="1657350" y="7937"/>
                                </a:lnTo>
                                <a:lnTo>
                                  <a:pt x="1658937" y="9525"/>
                                </a:lnTo>
                                <a:lnTo>
                                  <a:pt x="1665287" y="9525"/>
                                </a:lnTo>
                                <a:lnTo>
                                  <a:pt x="1666875" y="7937"/>
                                </a:lnTo>
                                <a:lnTo>
                                  <a:pt x="1666875" y="1587"/>
                                </a:lnTo>
                                <a:close/>
                              </a:path>
                              <a:path w="3429000" h="505459">
                                <a:moveTo>
                                  <a:pt x="1676400" y="496900"/>
                                </a:moveTo>
                                <a:lnTo>
                                  <a:pt x="1674812" y="495312"/>
                                </a:lnTo>
                                <a:lnTo>
                                  <a:pt x="1668462" y="495312"/>
                                </a:lnTo>
                                <a:lnTo>
                                  <a:pt x="1666875" y="496900"/>
                                </a:lnTo>
                                <a:lnTo>
                                  <a:pt x="1666875" y="503250"/>
                                </a:lnTo>
                                <a:lnTo>
                                  <a:pt x="1668462" y="504837"/>
                                </a:lnTo>
                                <a:lnTo>
                                  <a:pt x="1674812" y="504837"/>
                                </a:lnTo>
                                <a:lnTo>
                                  <a:pt x="1676400" y="503250"/>
                                </a:lnTo>
                                <a:lnTo>
                                  <a:pt x="1676400" y="496900"/>
                                </a:lnTo>
                                <a:close/>
                              </a:path>
                              <a:path w="3429000" h="505459">
                                <a:moveTo>
                                  <a:pt x="1685925" y="1587"/>
                                </a:moveTo>
                                <a:lnTo>
                                  <a:pt x="1684337" y="0"/>
                                </a:lnTo>
                                <a:lnTo>
                                  <a:pt x="1677987" y="0"/>
                                </a:lnTo>
                                <a:lnTo>
                                  <a:pt x="1676400" y="1587"/>
                                </a:lnTo>
                                <a:lnTo>
                                  <a:pt x="1676400" y="7937"/>
                                </a:lnTo>
                                <a:lnTo>
                                  <a:pt x="1677987" y="9525"/>
                                </a:lnTo>
                                <a:lnTo>
                                  <a:pt x="1684337" y="9525"/>
                                </a:lnTo>
                                <a:lnTo>
                                  <a:pt x="1685925" y="7937"/>
                                </a:lnTo>
                                <a:lnTo>
                                  <a:pt x="1685925" y="1587"/>
                                </a:lnTo>
                                <a:close/>
                              </a:path>
                              <a:path w="3429000" h="505459">
                                <a:moveTo>
                                  <a:pt x="1695450" y="496900"/>
                                </a:moveTo>
                                <a:lnTo>
                                  <a:pt x="1693862" y="495312"/>
                                </a:lnTo>
                                <a:lnTo>
                                  <a:pt x="1687512" y="495312"/>
                                </a:lnTo>
                                <a:lnTo>
                                  <a:pt x="1685925" y="496900"/>
                                </a:lnTo>
                                <a:lnTo>
                                  <a:pt x="1685925" y="503250"/>
                                </a:lnTo>
                                <a:lnTo>
                                  <a:pt x="1687512" y="504837"/>
                                </a:lnTo>
                                <a:lnTo>
                                  <a:pt x="1693862" y="504837"/>
                                </a:lnTo>
                                <a:lnTo>
                                  <a:pt x="1695450" y="503250"/>
                                </a:lnTo>
                                <a:lnTo>
                                  <a:pt x="1695450" y="496900"/>
                                </a:lnTo>
                                <a:close/>
                              </a:path>
                              <a:path w="3429000" h="505459">
                                <a:moveTo>
                                  <a:pt x="1704975" y="1587"/>
                                </a:moveTo>
                                <a:lnTo>
                                  <a:pt x="1703387" y="0"/>
                                </a:lnTo>
                                <a:lnTo>
                                  <a:pt x="1697037" y="0"/>
                                </a:lnTo>
                                <a:lnTo>
                                  <a:pt x="1695450" y="1587"/>
                                </a:lnTo>
                                <a:lnTo>
                                  <a:pt x="1695450" y="7937"/>
                                </a:lnTo>
                                <a:lnTo>
                                  <a:pt x="1697037" y="9525"/>
                                </a:lnTo>
                                <a:lnTo>
                                  <a:pt x="1703387" y="9525"/>
                                </a:lnTo>
                                <a:lnTo>
                                  <a:pt x="1704975" y="7937"/>
                                </a:lnTo>
                                <a:lnTo>
                                  <a:pt x="1704975" y="1587"/>
                                </a:lnTo>
                                <a:close/>
                              </a:path>
                              <a:path w="3429000" h="505459">
                                <a:moveTo>
                                  <a:pt x="1714500" y="496900"/>
                                </a:moveTo>
                                <a:lnTo>
                                  <a:pt x="1712912" y="495312"/>
                                </a:lnTo>
                                <a:lnTo>
                                  <a:pt x="1706562" y="495312"/>
                                </a:lnTo>
                                <a:lnTo>
                                  <a:pt x="1704975" y="496900"/>
                                </a:lnTo>
                                <a:lnTo>
                                  <a:pt x="1704975" y="503250"/>
                                </a:lnTo>
                                <a:lnTo>
                                  <a:pt x="1706562" y="504837"/>
                                </a:lnTo>
                                <a:lnTo>
                                  <a:pt x="1712912" y="504837"/>
                                </a:lnTo>
                                <a:lnTo>
                                  <a:pt x="1714500" y="503250"/>
                                </a:lnTo>
                                <a:lnTo>
                                  <a:pt x="1714500" y="496900"/>
                                </a:lnTo>
                                <a:close/>
                              </a:path>
                              <a:path w="3429000" h="505459">
                                <a:moveTo>
                                  <a:pt x="1724025" y="1587"/>
                                </a:moveTo>
                                <a:lnTo>
                                  <a:pt x="1722437" y="0"/>
                                </a:lnTo>
                                <a:lnTo>
                                  <a:pt x="1716087" y="0"/>
                                </a:lnTo>
                                <a:lnTo>
                                  <a:pt x="1714500" y="1587"/>
                                </a:lnTo>
                                <a:lnTo>
                                  <a:pt x="1714500" y="7937"/>
                                </a:lnTo>
                                <a:lnTo>
                                  <a:pt x="1716087" y="9525"/>
                                </a:lnTo>
                                <a:lnTo>
                                  <a:pt x="1722437" y="9525"/>
                                </a:lnTo>
                                <a:lnTo>
                                  <a:pt x="1724025" y="7937"/>
                                </a:lnTo>
                                <a:lnTo>
                                  <a:pt x="1724025" y="1587"/>
                                </a:lnTo>
                                <a:close/>
                              </a:path>
                              <a:path w="3429000" h="505459">
                                <a:moveTo>
                                  <a:pt x="1733550" y="496900"/>
                                </a:moveTo>
                                <a:lnTo>
                                  <a:pt x="1731962" y="495312"/>
                                </a:lnTo>
                                <a:lnTo>
                                  <a:pt x="1725612" y="495312"/>
                                </a:lnTo>
                                <a:lnTo>
                                  <a:pt x="1724025" y="496900"/>
                                </a:lnTo>
                                <a:lnTo>
                                  <a:pt x="1724025" y="503250"/>
                                </a:lnTo>
                                <a:lnTo>
                                  <a:pt x="1725612" y="504837"/>
                                </a:lnTo>
                                <a:lnTo>
                                  <a:pt x="1731962" y="504837"/>
                                </a:lnTo>
                                <a:lnTo>
                                  <a:pt x="1733550" y="503250"/>
                                </a:lnTo>
                                <a:lnTo>
                                  <a:pt x="1733550" y="496900"/>
                                </a:lnTo>
                                <a:close/>
                              </a:path>
                              <a:path w="3429000" h="505459">
                                <a:moveTo>
                                  <a:pt x="1743075" y="1587"/>
                                </a:moveTo>
                                <a:lnTo>
                                  <a:pt x="1741487" y="0"/>
                                </a:lnTo>
                                <a:lnTo>
                                  <a:pt x="1735137" y="0"/>
                                </a:lnTo>
                                <a:lnTo>
                                  <a:pt x="1733550" y="1587"/>
                                </a:lnTo>
                                <a:lnTo>
                                  <a:pt x="1733550" y="7937"/>
                                </a:lnTo>
                                <a:lnTo>
                                  <a:pt x="1735137" y="9525"/>
                                </a:lnTo>
                                <a:lnTo>
                                  <a:pt x="1741487" y="9525"/>
                                </a:lnTo>
                                <a:lnTo>
                                  <a:pt x="1743075" y="7937"/>
                                </a:lnTo>
                                <a:lnTo>
                                  <a:pt x="1743075" y="1587"/>
                                </a:lnTo>
                                <a:close/>
                              </a:path>
                              <a:path w="3429000" h="505459">
                                <a:moveTo>
                                  <a:pt x="1752600" y="496900"/>
                                </a:moveTo>
                                <a:lnTo>
                                  <a:pt x="1751012" y="495312"/>
                                </a:lnTo>
                                <a:lnTo>
                                  <a:pt x="1744662" y="495312"/>
                                </a:lnTo>
                                <a:lnTo>
                                  <a:pt x="1743075" y="496900"/>
                                </a:lnTo>
                                <a:lnTo>
                                  <a:pt x="1743075" y="503250"/>
                                </a:lnTo>
                                <a:lnTo>
                                  <a:pt x="1744662" y="504837"/>
                                </a:lnTo>
                                <a:lnTo>
                                  <a:pt x="1751012" y="504837"/>
                                </a:lnTo>
                                <a:lnTo>
                                  <a:pt x="1752600" y="503250"/>
                                </a:lnTo>
                                <a:lnTo>
                                  <a:pt x="1752600" y="496900"/>
                                </a:lnTo>
                                <a:close/>
                              </a:path>
                              <a:path w="3429000" h="505459">
                                <a:moveTo>
                                  <a:pt x="1762125" y="1587"/>
                                </a:moveTo>
                                <a:lnTo>
                                  <a:pt x="1760537" y="0"/>
                                </a:lnTo>
                                <a:lnTo>
                                  <a:pt x="1754187" y="0"/>
                                </a:lnTo>
                                <a:lnTo>
                                  <a:pt x="1752600" y="1587"/>
                                </a:lnTo>
                                <a:lnTo>
                                  <a:pt x="1752600" y="7937"/>
                                </a:lnTo>
                                <a:lnTo>
                                  <a:pt x="1754187" y="9525"/>
                                </a:lnTo>
                                <a:lnTo>
                                  <a:pt x="1760537" y="9525"/>
                                </a:lnTo>
                                <a:lnTo>
                                  <a:pt x="1762125" y="7937"/>
                                </a:lnTo>
                                <a:lnTo>
                                  <a:pt x="1762125" y="1587"/>
                                </a:lnTo>
                                <a:close/>
                              </a:path>
                              <a:path w="3429000" h="505459">
                                <a:moveTo>
                                  <a:pt x="1771650" y="496900"/>
                                </a:moveTo>
                                <a:lnTo>
                                  <a:pt x="1770062" y="495312"/>
                                </a:lnTo>
                                <a:lnTo>
                                  <a:pt x="1763712" y="495312"/>
                                </a:lnTo>
                                <a:lnTo>
                                  <a:pt x="1762125" y="496900"/>
                                </a:lnTo>
                                <a:lnTo>
                                  <a:pt x="1762125" y="503250"/>
                                </a:lnTo>
                                <a:lnTo>
                                  <a:pt x="1763712" y="504837"/>
                                </a:lnTo>
                                <a:lnTo>
                                  <a:pt x="1770062" y="504837"/>
                                </a:lnTo>
                                <a:lnTo>
                                  <a:pt x="1771650" y="503250"/>
                                </a:lnTo>
                                <a:lnTo>
                                  <a:pt x="1771650" y="496900"/>
                                </a:lnTo>
                                <a:close/>
                              </a:path>
                              <a:path w="3429000" h="505459">
                                <a:moveTo>
                                  <a:pt x="1781175" y="1587"/>
                                </a:moveTo>
                                <a:lnTo>
                                  <a:pt x="1779587" y="0"/>
                                </a:lnTo>
                                <a:lnTo>
                                  <a:pt x="1773237" y="0"/>
                                </a:lnTo>
                                <a:lnTo>
                                  <a:pt x="1771650" y="1587"/>
                                </a:lnTo>
                                <a:lnTo>
                                  <a:pt x="1771650" y="7937"/>
                                </a:lnTo>
                                <a:lnTo>
                                  <a:pt x="1773237" y="9525"/>
                                </a:lnTo>
                                <a:lnTo>
                                  <a:pt x="1779587" y="9525"/>
                                </a:lnTo>
                                <a:lnTo>
                                  <a:pt x="1781175" y="7937"/>
                                </a:lnTo>
                                <a:lnTo>
                                  <a:pt x="1781175" y="1587"/>
                                </a:lnTo>
                                <a:close/>
                              </a:path>
                              <a:path w="3429000" h="505459">
                                <a:moveTo>
                                  <a:pt x="1790700" y="496900"/>
                                </a:moveTo>
                                <a:lnTo>
                                  <a:pt x="1789112" y="495312"/>
                                </a:lnTo>
                                <a:lnTo>
                                  <a:pt x="1782762" y="495312"/>
                                </a:lnTo>
                                <a:lnTo>
                                  <a:pt x="1781175" y="496900"/>
                                </a:lnTo>
                                <a:lnTo>
                                  <a:pt x="1781175" y="503250"/>
                                </a:lnTo>
                                <a:lnTo>
                                  <a:pt x="1782762" y="504837"/>
                                </a:lnTo>
                                <a:lnTo>
                                  <a:pt x="1789112" y="504837"/>
                                </a:lnTo>
                                <a:lnTo>
                                  <a:pt x="1790700" y="503250"/>
                                </a:lnTo>
                                <a:lnTo>
                                  <a:pt x="1790700" y="496900"/>
                                </a:lnTo>
                                <a:close/>
                              </a:path>
                              <a:path w="3429000" h="505459">
                                <a:moveTo>
                                  <a:pt x="1800225" y="1587"/>
                                </a:moveTo>
                                <a:lnTo>
                                  <a:pt x="1798637" y="0"/>
                                </a:lnTo>
                                <a:lnTo>
                                  <a:pt x="1792287" y="0"/>
                                </a:lnTo>
                                <a:lnTo>
                                  <a:pt x="1790700" y="1587"/>
                                </a:lnTo>
                                <a:lnTo>
                                  <a:pt x="1790700" y="7937"/>
                                </a:lnTo>
                                <a:lnTo>
                                  <a:pt x="1792287" y="9525"/>
                                </a:lnTo>
                                <a:lnTo>
                                  <a:pt x="1798637" y="9525"/>
                                </a:lnTo>
                                <a:lnTo>
                                  <a:pt x="1800225" y="7937"/>
                                </a:lnTo>
                                <a:lnTo>
                                  <a:pt x="1800225" y="1587"/>
                                </a:lnTo>
                                <a:close/>
                              </a:path>
                              <a:path w="3429000" h="505459">
                                <a:moveTo>
                                  <a:pt x="1809750" y="496900"/>
                                </a:moveTo>
                                <a:lnTo>
                                  <a:pt x="1808162" y="495312"/>
                                </a:lnTo>
                                <a:lnTo>
                                  <a:pt x="1801812" y="495312"/>
                                </a:lnTo>
                                <a:lnTo>
                                  <a:pt x="1800225" y="496900"/>
                                </a:lnTo>
                                <a:lnTo>
                                  <a:pt x="1800225" y="503250"/>
                                </a:lnTo>
                                <a:lnTo>
                                  <a:pt x="1801812" y="504837"/>
                                </a:lnTo>
                                <a:lnTo>
                                  <a:pt x="1808162" y="504837"/>
                                </a:lnTo>
                                <a:lnTo>
                                  <a:pt x="1809750" y="503250"/>
                                </a:lnTo>
                                <a:lnTo>
                                  <a:pt x="1809750" y="496900"/>
                                </a:lnTo>
                                <a:close/>
                              </a:path>
                              <a:path w="3429000" h="505459">
                                <a:moveTo>
                                  <a:pt x="1819275" y="1587"/>
                                </a:moveTo>
                                <a:lnTo>
                                  <a:pt x="1817687" y="0"/>
                                </a:lnTo>
                                <a:lnTo>
                                  <a:pt x="1811337" y="0"/>
                                </a:lnTo>
                                <a:lnTo>
                                  <a:pt x="1809750" y="1587"/>
                                </a:lnTo>
                                <a:lnTo>
                                  <a:pt x="1809750" y="7937"/>
                                </a:lnTo>
                                <a:lnTo>
                                  <a:pt x="1811337" y="9525"/>
                                </a:lnTo>
                                <a:lnTo>
                                  <a:pt x="1817687" y="9525"/>
                                </a:lnTo>
                                <a:lnTo>
                                  <a:pt x="1819275" y="7937"/>
                                </a:lnTo>
                                <a:lnTo>
                                  <a:pt x="1819275" y="1587"/>
                                </a:lnTo>
                                <a:close/>
                              </a:path>
                              <a:path w="3429000" h="505459">
                                <a:moveTo>
                                  <a:pt x="1828800" y="496900"/>
                                </a:moveTo>
                                <a:lnTo>
                                  <a:pt x="1827212" y="495312"/>
                                </a:lnTo>
                                <a:lnTo>
                                  <a:pt x="1820862" y="495312"/>
                                </a:lnTo>
                                <a:lnTo>
                                  <a:pt x="1819275" y="496900"/>
                                </a:lnTo>
                                <a:lnTo>
                                  <a:pt x="1819275" y="503250"/>
                                </a:lnTo>
                                <a:lnTo>
                                  <a:pt x="1820862" y="504837"/>
                                </a:lnTo>
                                <a:lnTo>
                                  <a:pt x="1827212" y="504837"/>
                                </a:lnTo>
                                <a:lnTo>
                                  <a:pt x="1828800" y="503250"/>
                                </a:lnTo>
                                <a:lnTo>
                                  <a:pt x="1828800" y="496900"/>
                                </a:lnTo>
                                <a:close/>
                              </a:path>
                              <a:path w="3429000" h="505459">
                                <a:moveTo>
                                  <a:pt x="1838325" y="1587"/>
                                </a:moveTo>
                                <a:lnTo>
                                  <a:pt x="1836737" y="0"/>
                                </a:lnTo>
                                <a:lnTo>
                                  <a:pt x="1830387" y="0"/>
                                </a:lnTo>
                                <a:lnTo>
                                  <a:pt x="1828800" y="1587"/>
                                </a:lnTo>
                                <a:lnTo>
                                  <a:pt x="1828800" y="7937"/>
                                </a:lnTo>
                                <a:lnTo>
                                  <a:pt x="1830387" y="9525"/>
                                </a:lnTo>
                                <a:lnTo>
                                  <a:pt x="1836737" y="9525"/>
                                </a:lnTo>
                                <a:lnTo>
                                  <a:pt x="1838325" y="7937"/>
                                </a:lnTo>
                                <a:lnTo>
                                  <a:pt x="1838325" y="1587"/>
                                </a:lnTo>
                                <a:close/>
                              </a:path>
                              <a:path w="3429000" h="505459">
                                <a:moveTo>
                                  <a:pt x="1847850" y="496900"/>
                                </a:moveTo>
                                <a:lnTo>
                                  <a:pt x="1846262" y="495312"/>
                                </a:lnTo>
                                <a:lnTo>
                                  <a:pt x="1839912" y="495312"/>
                                </a:lnTo>
                                <a:lnTo>
                                  <a:pt x="1838325" y="496900"/>
                                </a:lnTo>
                                <a:lnTo>
                                  <a:pt x="1838325" y="503250"/>
                                </a:lnTo>
                                <a:lnTo>
                                  <a:pt x="1839912" y="504837"/>
                                </a:lnTo>
                                <a:lnTo>
                                  <a:pt x="1846262" y="504837"/>
                                </a:lnTo>
                                <a:lnTo>
                                  <a:pt x="1847850" y="503250"/>
                                </a:lnTo>
                                <a:lnTo>
                                  <a:pt x="1847850" y="496900"/>
                                </a:lnTo>
                                <a:close/>
                              </a:path>
                              <a:path w="3429000" h="505459">
                                <a:moveTo>
                                  <a:pt x="1857375" y="1587"/>
                                </a:moveTo>
                                <a:lnTo>
                                  <a:pt x="1855787" y="0"/>
                                </a:lnTo>
                                <a:lnTo>
                                  <a:pt x="1849437" y="0"/>
                                </a:lnTo>
                                <a:lnTo>
                                  <a:pt x="1847850" y="1587"/>
                                </a:lnTo>
                                <a:lnTo>
                                  <a:pt x="1847850" y="7937"/>
                                </a:lnTo>
                                <a:lnTo>
                                  <a:pt x="1849437" y="9525"/>
                                </a:lnTo>
                                <a:lnTo>
                                  <a:pt x="1855787" y="9525"/>
                                </a:lnTo>
                                <a:lnTo>
                                  <a:pt x="1857375" y="7937"/>
                                </a:lnTo>
                                <a:lnTo>
                                  <a:pt x="1857375" y="1587"/>
                                </a:lnTo>
                                <a:close/>
                              </a:path>
                              <a:path w="3429000" h="505459">
                                <a:moveTo>
                                  <a:pt x="1866900" y="496900"/>
                                </a:moveTo>
                                <a:lnTo>
                                  <a:pt x="1865312" y="495312"/>
                                </a:lnTo>
                                <a:lnTo>
                                  <a:pt x="1858962" y="495312"/>
                                </a:lnTo>
                                <a:lnTo>
                                  <a:pt x="1857375" y="496900"/>
                                </a:lnTo>
                                <a:lnTo>
                                  <a:pt x="1857375" y="503250"/>
                                </a:lnTo>
                                <a:lnTo>
                                  <a:pt x="1858962" y="504837"/>
                                </a:lnTo>
                                <a:lnTo>
                                  <a:pt x="1865312" y="504837"/>
                                </a:lnTo>
                                <a:lnTo>
                                  <a:pt x="1866900" y="503250"/>
                                </a:lnTo>
                                <a:lnTo>
                                  <a:pt x="1866900" y="496900"/>
                                </a:lnTo>
                                <a:close/>
                              </a:path>
                              <a:path w="3429000" h="505459">
                                <a:moveTo>
                                  <a:pt x="1876425" y="1587"/>
                                </a:moveTo>
                                <a:lnTo>
                                  <a:pt x="1874837" y="0"/>
                                </a:lnTo>
                                <a:lnTo>
                                  <a:pt x="1868487" y="0"/>
                                </a:lnTo>
                                <a:lnTo>
                                  <a:pt x="1866900" y="1587"/>
                                </a:lnTo>
                                <a:lnTo>
                                  <a:pt x="1866900" y="7937"/>
                                </a:lnTo>
                                <a:lnTo>
                                  <a:pt x="1868487" y="9525"/>
                                </a:lnTo>
                                <a:lnTo>
                                  <a:pt x="1874837" y="9525"/>
                                </a:lnTo>
                                <a:lnTo>
                                  <a:pt x="1876425" y="7937"/>
                                </a:lnTo>
                                <a:lnTo>
                                  <a:pt x="1876425" y="1587"/>
                                </a:lnTo>
                                <a:close/>
                              </a:path>
                              <a:path w="3429000" h="505459">
                                <a:moveTo>
                                  <a:pt x="1885950" y="496900"/>
                                </a:moveTo>
                                <a:lnTo>
                                  <a:pt x="1884362" y="495312"/>
                                </a:lnTo>
                                <a:lnTo>
                                  <a:pt x="1878012" y="495312"/>
                                </a:lnTo>
                                <a:lnTo>
                                  <a:pt x="1876425" y="496900"/>
                                </a:lnTo>
                                <a:lnTo>
                                  <a:pt x="1876425" y="503250"/>
                                </a:lnTo>
                                <a:lnTo>
                                  <a:pt x="1878012" y="504837"/>
                                </a:lnTo>
                                <a:lnTo>
                                  <a:pt x="1884362" y="504837"/>
                                </a:lnTo>
                                <a:lnTo>
                                  <a:pt x="1885950" y="503250"/>
                                </a:lnTo>
                                <a:lnTo>
                                  <a:pt x="1885950" y="496900"/>
                                </a:lnTo>
                                <a:close/>
                              </a:path>
                              <a:path w="3429000" h="505459">
                                <a:moveTo>
                                  <a:pt x="1895475" y="1587"/>
                                </a:moveTo>
                                <a:lnTo>
                                  <a:pt x="1893887" y="0"/>
                                </a:lnTo>
                                <a:lnTo>
                                  <a:pt x="1887537" y="0"/>
                                </a:lnTo>
                                <a:lnTo>
                                  <a:pt x="1885950" y="1587"/>
                                </a:lnTo>
                                <a:lnTo>
                                  <a:pt x="1885950" y="7937"/>
                                </a:lnTo>
                                <a:lnTo>
                                  <a:pt x="1887537" y="9525"/>
                                </a:lnTo>
                                <a:lnTo>
                                  <a:pt x="1893887" y="9525"/>
                                </a:lnTo>
                                <a:lnTo>
                                  <a:pt x="1895475" y="7937"/>
                                </a:lnTo>
                                <a:lnTo>
                                  <a:pt x="1895475" y="1587"/>
                                </a:lnTo>
                                <a:close/>
                              </a:path>
                              <a:path w="3429000" h="505459">
                                <a:moveTo>
                                  <a:pt x="1905000" y="496900"/>
                                </a:moveTo>
                                <a:lnTo>
                                  <a:pt x="1903412" y="495312"/>
                                </a:lnTo>
                                <a:lnTo>
                                  <a:pt x="1897062" y="495312"/>
                                </a:lnTo>
                                <a:lnTo>
                                  <a:pt x="1895475" y="496900"/>
                                </a:lnTo>
                                <a:lnTo>
                                  <a:pt x="1895475" y="503250"/>
                                </a:lnTo>
                                <a:lnTo>
                                  <a:pt x="1897062" y="504837"/>
                                </a:lnTo>
                                <a:lnTo>
                                  <a:pt x="1903412" y="504837"/>
                                </a:lnTo>
                                <a:lnTo>
                                  <a:pt x="1905000" y="503250"/>
                                </a:lnTo>
                                <a:lnTo>
                                  <a:pt x="1905000" y="496900"/>
                                </a:lnTo>
                                <a:close/>
                              </a:path>
                              <a:path w="3429000" h="505459">
                                <a:moveTo>
                                  <a:pt x="1914525" y="1587"/>
                                </a:moveTo>
                                <a:lnTo>
                                  <a:pt x="1912937" y="0"/>
                                </a:lnTo>
                                <a:lnTo>
                                  <a:pt x="1906587" y="0"/>
                                </a:lnTo>
                                <a:lnTo>
                                  <a:pt x="1905000" y="1587"/>
                                </a:lnTo>
                                <a:lnTo>
                                  <a:pt x="1905000" y="7937"/>
                                </a:lnTo>
                                <a:lnTo>
                                  <a:pt x="1906587" y="9525"/>
                                </a:lnTo>
                                <a:lnTo>
                                  <a:pt x="1912937" y="9525"/>
                                </a:lnTo>
                                <a:lnTo>
                                  <a:pt x="1914525" y="7937"/>
                                </a:lnTo>
                                <a:lnTo>
                                  <a:pt x="1914525" y="1587"/>
                                </a:lnTo>
                                <a:close/>
                              </a:path>
                              <a:path w="3429000" h="505459">
                                <a:moveTo>
                                  <a:pt x="1924050" y="496900"/>
                                </a:moveTo>
                                <a:lnTo>
                                  <a:pt x="1922462" y="495312"/>
                                </a:lnTo>
                                <a:lnTo>
                                  <a:pt x="1916112" y="495312"/>
                                </a:lnTo>
                                <a:lnTo>
                                  <a:pt x="1914525" y="496900"/>
                                </a:lnTo>
                                <a:lnTo>
                                  <a:pt x="1914525" y="503250"/>
                                </a:lnTo>
                                <a:lnTo>
                                  <a:pt x="1916112" y="504837"/>
                                </a:lnTo>
                                <a:lnTo>
                                  <a:pt x="1922462" y="504837"/>
                                </a:lnTo>
                                <a:lnTo>
                                  <a:pt x="1924050" y="503250"/>
                                </a:lnTo>
                                <a:lnTo>
                                  <a:pt x="1924050" y="496900"/>
                                </a:lnTo>
                                <a:close/>
                              </a:path>
                              <a:path w="3429000" h="505459">
                                <a:moveTo>
                                  <a:pt x="1933575" y="1587"/>
                                </a:moveTo>
                                <a:lnTo>
                                  <a:pt x="1931987" y="0"/>
                                </a:lnTo>
                                <a:lnTo>
                                  <a:pt x="1925637" y="0"/>
                                </a:lnTo>
                                <a:lnTo>
                                  <a:pt x="1924050" y="1587"/>
                                </a:lnTo>
                                <a:lnTo>
                                  <a:pt x="1924050" y="7937"/>
                                </a:lnTo>
                                <a:lnTo>
                                  <a:pt x="1925637" y="9525"/>
                                </a:lnTo>
                                <a:lnTo>
                                  <a:pt x="1931987" y="9525"/>
                                </a:lnTo>
                                <a:lnTo>
                                  <a:pt x="1933575" y="7937"/>
                                </a:lnTo>
                                <a:lnTo>
                                  <a:pt x="1933575" y="1587"/>
                                </a:lnTo>
                                <a:close/>
                              </a:path>
                              <a:path w="3429000" h="505459">
                                <a:moveTo>
                                  <a:pt x="1943100" y="496900"/>
                                </a:moveTo>
                                <a:lnTo>
                                  <a:pt x="1941512" y="495312"/>
                                </a:lnTo>
                                <a:lnTo>
                                  <a:pt x="1935162" y="495312"/>
                                </a:lnTo>
                                <a:lnTo>
                                  <a:pt x="1933575" y="496900"/>
                                </a:lnTo>
                                <a:lnTo>
                                  <a:pt x="1933575" y="503250"/>
                                </a:lnTo>
                                <a:lnTo>
                                  <a:pt x="1935162" y="504837"/>
                                </a:lnTo>
                                <a:lnTo>
                                  <a:pt x="1941512" y="504837"/>
                                </a:lnTo>
                                <a:lnTo>
                                  <a:pt x="1943100" y="503250"/>
                                </a:lnTo>
                                <a:lnTo>
                                  <a:pt x="1943100" y="496900"/>
                                </a:lnTo>
                                <a:close/>
                              </a:path>
                              <a:path w="3429000" h="505459">
                                <a:moveTo>
                                  <a:pt x="1952625" y="1587"/>
                                </a:moveTo>
                                <a:lnTo>
                                  <a:pt x="1951037" y="0"/>
                                </a:lnTo>
                                <a:lnTo>
                                  <a:pt x="1944687" y="0"/>
                                </a:lnTo>
                                <a:lnTo>
                                  <a:pt x="1943100" y="1587"/>
                                </a:lnTo>
                                <a:lnTo>
                                  <a:pt x="1943100" y="7937"/>
                                </a:lnTo>
                                <a:lnTo>
                                  <a:pt x="1944687" y="9525"/>
                                </a:lnTo>
                                <a:lnTo>
                                  <a:pt x="1951037" y="9525"/>
                                </a:lnTo>
                                <a:lnTo>
                                  <a:pt x="1952625" y="7937"/>
                                </a:lnTo>
                                <a:lnTo>
                                  <a:pt x="1952625" y="1587"/>
                                </a:lnTo>
                                <a:close/>
                              </a:path>
                              <a:path w="3429000" h="505459">
                                <a:moveTo>
                                  <a:pt x="1962150" y="496900"/>
                                </a:moveTo>
                                <a:lnTo>
                                  <a:pt x="1960562" y="495312"/>
                                </a:lnTo>
                                <a:lnTo>
                                  <a:pt x="1954212" y="495312"/>
                                </a:lnTo>
                                <a:lnTo>
                                  <a:pt x="1952625" y="496900"/>
                                </a:lnTo>
                                <a:lnTo>
                                  <a:pt x="1952625" y="503250"/>
                                </a:lnTo>
                                <a:lnTo>
                                  <a:pt x="1954212" y="504837"/>
                                </a:lnTo>
                                <a:lnTo>
                                  <a:pt x="1960562" y="504837"/>
                                </a:lnTo>
                                <a:lnTo>
                                  <a:pt x="1962150" y="503250"/>
                                </a:lnTo>
                                <a:lnTo>
                                  <a:pt x="1962150" y="496900"/>
                                </a:lnTo>
                                <a:close/>
                              </a:path>
                              <a:path w="3429000" h="505459">
                                <a:moveTo>
                                  <a:pt x="1971675" y="1587"/>
                                </a:moveTo>
                                <a:lnTo>
                                  <a:pt x="1970087" y="0"/>
                                </a:lnTo>
                                <a:lnTo>
                                  <a:pt x="1963737" y="0"/>
                                </a:lnTo>
                                <a:lnTo>
                                  <a:pt x="1962150" y="1587"/>
                                </a:lnTo>
                                <a:lnTo>
                                  <a:pt x="1962150" y="7937"/>
                                </a:lnTo>
                                <a:lnTo>
                                  <a:pt x="1963737" y="9525"/>
                                </a:lnTo>
                                <a:lnTo>
                                  <a:pt x="1970087" y="9525"/>
                                </a:lnTo>
                                <a:lnTo>
                                  <a:pt x="1971675" y="7937"/>
                                </a:lnTo>
                                <a:lnTo>
                                  <a:pt x="1971675" y="1587"/>
                                </a:lnTo>
                                <a:close/>
                              </a:path>
                              <a:path w="3429000" h="505459">
                                <a:moveTo>
                                  <a:pt x="1981200" y="496900"/>
                                </a:moveTo>
                                <a:lnTo>
                                  <a:pt x="1979612" y="495312"/>
                                </a:lnTo>
                                <a:lnTo>
                                  <a:pt x="1973262" y="495312"/>
                                </a:lnTo>
                                <a:lnTo>
                                  <a:pt x="1971675" y="496900"/>
                                </a:lnTo>
                                <a:lnTo>
                                  <a:pt x="1971675" y="503250"/>
                                </a:lnTo>
                                <a:lnTo>
                                  <a:pt x="1973262" y="504837"/>
                                </a:lnTo>
                                <a:lnTo>
                                  <a:pt x="1979612" y="504837"/>
                                </a:lnTo>
                                <a:lnTo>
                                  <a:pt x="1981200" y="503250"/>
                                </a:lnTo>
                                <a:lnTo>
                                  <a:pt x="1981200" y="496900"/>
                                </a:lnTo>
                                <a:close/>
                              </a:path>
                              <a:path w="3429000" h="505459">
                                <a:moveTo>
                                  <a:pt x="1990725" y="1587"/>
                                </a:moveTo>
                                <a:lnTo>
                                  <a:pt x="1989137" y="0"/>
                                </a:lnTo>
                                <a:lnTo>
                                  <a:pt x="1982787" y="0"/>
                                </a:lnTo>
                                <a:lnTo>
                                  <a:pt x="1981200" y="1587"/>
                                </a:lnTo>
                                <a:lnTo>
                                  <a:pt x="1981200" y="7937"/>
                                </a:lnTo>
                                <a:lnTo>
                                  <a:pt x="1982787" y="9525"/>
                                </a:lnTo>
                                <a:lnTo>
                                  <a:pt x="1989137" y="9525"/>
                                </a:lnTo>
                                <a:lnTo>
                                  <a:pt x="1990725" y="7937"/>
                                </a:lnTo>
                                <a:lnTo>
                                  <a:pt x="1990725" y="1587"/>
                                </a:lnTo>
                                <a:close/>
                              </a:path>
                              <a:path w="3429000" h="505459">
                                <a:moveTo>
                                  <a:pt x="2000250" y="496900"/>
                                </a:moveTo>
                                <a:lnTo>
                                  <a:pt x="1998662" y="495312"/>
                                </a:lnTo>
                                <a:lnTo>
                                  <a:pt x="1992312" y="495312"/>
                                </a:lnTo>
                                <a:lnTo>
                                  <a:pt x="1990725" y="496900"/>
                                </a:lnTo>
                                <a:lnTo>
                                  <a:pt x="1990725" y="503250"/>
                                </a:lnTo>
                                <a:lnTo>
                                  <a:pt x="1992312" y="504837"/>
                                </a:lnTo>
                                <a:lnTo>
                                  <a:pt x="1998662" y="504837"/>
                                </a:lnTo>
                                <a:lnTo>
                                  <a:pt x="2000250" y="503250"/>
                                </a:lnTo>
                                <a:lnTo>
                                  <a:pt x="2000250" y="496900"/>
                                </a:lnTo>
                                <a:close/>
                              </a:path>
                              <a:path w="3429000" h="505459">
                                <a:moveTo>
                                  <a:pt x="2009775" y="1587"/>
                                </a:moveTo>
                                <a:lnTo>
                                  <a:pt x="2008187" y="0"/>
                                </a:lnTo>
                                <a:lnTo>
                                  <a:pt x="2001837" y="0"/>
                                </a:lnTo>
                                <a:lnTo>
                                  <a:pt x="2000250" y="1587"/>
                                </a:lnTo>
                                <a:lnTo>
                                  <a:pt x="2000250" y="7937"/>
                                </a:lnTo>
                                <a:lnTo>
                                  <a:pt x="2001837" y="9525"/>
                                </a:lnTo>
                                <a:lnTo>
                                  <a:pt x="2008187" y="9525"/>
                                </a:lnTo>
                                <a:lnTo>
                                  <a:pt x="2009775" y="7937"/>
                                </a:lnTo>
                                <a:lnTo>
                                  <a:pt x="2009775" y="1587"/>
                                </a:lnTo>
                                <a:close/>
                              </a:path>
                              <a:path w="3429000" h="505459">
                                <a:moveTo>
                                  <a:pt x="2019300" y="496900"/>
                                </a:moveTo>
                                <a:lnTo>
                                  <a:pt x="2017712" y="495312"/>
                                </a:lnTo>
                                <a:lnTo>
                                  <a:pt x="2011362" y="495312"/>
                                </a:lnTo>
                                <a:lnTo>
                                  <a:pt x="2009775" y="496900"/>
                                </a:lnTo>
                                <a:lnTo>
                                  <a:pt x="2009775" y="503250"/>
                                </a:lnTo>
                                <a:lnTo>
                                  <a:pt x="2011362" y="504837"/>
                                </a:lnTo>
                                <a:lnTo>
                                  <a:pt x="2017712" y="504837"/>
                                </a:lnTo>
                                <a:lnTo>
                                  <a:pt x="2019300" y="503250"/>
                                </a:lnTo>
                                <a:lnTo>
                                  <a:pt x="2019300" y="496900"/>
                                </a:lnTo>
                                <a:close/>
                              </a:path>
                              <a:path w="3429000" h="505459">
                                <a:moveTo>
                                  <a:pt x="2028825" y="1587"/>
                                </a:moveTo>
                                <a:lnTo>
                                  <a:pt x="2027237" y="0"/>
                                </a:lnTo>
                                <a:lnTo>
                                  <a:pt x="2020887" y="0"/>
                                </a:lnTo>
                                <a:lnTo>
                                  <a:pt x="2019300" y="1587"/>
                                </a:lnTo>
                                <a:lnTo>
                                  <a:pt x="2019300" y="7937"/>
                                </a:lnTo>
                                <a:lnTo>
                                  <a:pt x="2020887" y="9525"/>
                                </a:lnTo>
                                <a:lnTo>
                                  <a:pt x="2027237" y="9525"/>
                                </a:lnTo>
                                <a:lnTo>
                                  <a:pt x="2028825" y="7937"/>
                                </a:lnTo>
                                <a:lnTo>
                                  <a:pt x="2028825" y="1587"/>
                                </a:lnTo>
                                <a:close/>
                              </a:path>
                              <a:path w="3429000" h="505459">
                                <a:moveTo>
                                  <a:pt x="2038350" y="496900"/>
                                </a:moveTo>
                                <a:lnTo>
                                  <a:pt x="2036762" y="495312"/>
                                </a:lnTo>
                                <a:lnTo>
                                  <a:pt x="2030412" y="495312"/>
                                </a:lnTo>
                                <a:lnTo>
                                  <a:pt x="2028825" y="496900"/>
                                </a:lnTo>
                                <a:lnTo>
                                  <a:pt x="2028825" y="503250"/>
                                </a:lnTo>
                                <a:lnTo>
                                  <a:pt x="2030412" y="504837"/>
                                </a:lnTo>
                                <a:lnTo>
                                  <a:pt x="2036762" y="504837"/>
                                </a:lnTo>
                                <a:lnTo>
                                  <a:pt x="2038350" y="503250"/>
                                </a:lnTo>
                                <a:lnTo>
                                  <a:pt x="2038350" y="496900"/>
                                </a:lnTo>
                                <a:close/>
                              </a:path>
                              <a:path w="3429000" h="505459">
                                <a:moveTo>
                                  <a:pt x="2047875" y="1587"/>
                                </a:moveTo>
                                <a:lnTo>
                                  <a:pt x="2046287" y="0"/>
                                </a:lnTo>
                                <a:lnTo>
                                  <a:pt x="2039937" y="0"/>
                                </a:lnTo>
                                <a:lnTo>
                                  <a:pt x="2038350" y="1587"/>
                                </a:lnTo>
                                <a:lnTo>
                                  <a:pt x="2038350" y="7937"/>
                                </a:lnTo>
                                <a:lnTo>
                                  <a:pt x="2039937" y="9525"/>
                                </a:lnTo>
                                <a:lnTo>
                                  <a:pt x="2046287" y="9525"/>
                                </a:lnTo>
                                <a:lnTo>
                                  <a:pt x="2047875" y="7937"/>
                                </a:lnTo>
                                <a:lnTo>
                                  <a:pt x="2047875" y="1587"/>
                                </a:lnTo>
                                <a:close/>
                              </a:path>
                              <a:path w="3429000" h="505459">
                                <a:moveTo>
                                  <a:pt x="2057400" y="496900"/>
                                </a:moveTo>
                                <a:lnTo>
                                  <a:pt x="2055812" y="495312"/>
                                </a:lnTo>
                                <a:lnTo>
                                  <a:pt x="2049462" y="495312"/>
                                </a:lnTo>
                                <a:lnTo>
                                  <a:pt x="2047875" y="496900"/>
                                </a:lnTo>
                                <a:lnTo>
                                  <a:pt x="2047875" y="503250"/>
                                </a:lnTo>
                                <a:lnTo>
                                  <a:pt x="2049462" y="504837"/>
                                </a:lnTo>
                                <a:lnTo>
                                  <a:pt x="2055812" y="504837"/>
                                </a:lnTo>
                                <a:lnTo>
                                  <a:pt x="2057400" y="503250"/>
                                </a:lnTo>
                                <a:lnTo>
                                  <a:pt x="2057400" y="496900"/>
                                </a:lnTo>
                                <a:close/>
                              </a:path>
                              <a:path w="3429000" h="505459">
                                <a:moveTo>
                                  <a:pt x="2066925" y="1587"/>
                                </a:moveTo>
                                <a:lnTo>
                                  <a:pt x="2065337" y="0"/>
                                </a:lnTo>
                                <a:lnTo>
                                  <a:pt x="2058987" y="0"/>
                                </a:lnTo>
                                <a:lnTo>
                                  <a:pt x="2057400" y="1587"/>
                                </a:lnTo>
                                <a:lnTo>
                                  <a:pt x="2057400" y="7937"/>
                                </a:lnTo>
                                <a:lnTo>
                                  <a:pt x="2058987" y="9525"/>
                                </a:lnTo>
                                <a:lnTo>
                                  <a:pt x="2065337" y="9525"/>
                                </a:lnTo>
                                <a:lnTo>
                                  <a:pt x="2066925" y="7937"/>
                                </a:lnTo>
                                <a:lnTo>
                                  <a:pt x="2066925" y="1587"/>
                                </a:lnTo>
                                <a:close/>
                              </a:path>
                              <a:path w="3429000" h="505459">
                                <a:moveTo>
                                  <a:pt x="2076450" y="496900"/>
                                </a:moveTo>
                                <a:lnTo>
                                  <a:pt x="2074862" y="495312"/>
                                </a:lnTo>
                                <a:lnTo>
                                  <a:pt x="2068512" y="495312"/>
                                </a:lnTo>
                                <a:lnTo>
                                  <a:pt x="2066925" y="496900"/>
                                </a:lnTo>
                                <a:lnTo>
                                  <a:pt x="2066925" y="503250"/>
                                </a:lnTo>
                                <a:lnTo>
                                  <a:pt x="2068512" y="504837"/>
                                </a:lnTo>
                                <a:lnTo>
                                  <a:pt x="2074862" y="504837"/>
                                </a:lnTo>
                                <a:lnTo>
                                  <a:pt x="2076450" y="503250"/>
                                </a:lnTo>
                                <a:lnTo>
                                  <a:pt x="2076450" y="496900"/>
                                </a:lnTo>
                                <a:close/>
                              </a:path>
                              <a:path w="3429000" h="505459">
                                <a:moveTo>
                                  <a:pt x="2085975" y="1587"/>
                                </a:moveTo>
                                <a:lnTo>
                                  <a:pt x="2084387" y="0"/>
                                </a:lnTo>
                                <a:lnTo>
                                  <a:pt x="2078037" y="0"/>
                                </a:lnTo>
                                <a:lnTo>
                                  <a:pt x="2076450" y="1587"/>
                                </a:lnTo>
                                <a:lnTo>
                                  <a:pt x="2076450" y="7937"/>
                                </a:lnTo>
                                <a:lnTo>
                                  <a:pt x="2078037" y="9525"/>
                                </a:lnTo>
                                <a:lnTo>
                                  <a:pt x="2084387" y="9525"/>
                                </a:lnTo>
                                <a:lnTo>
                                  <a:pt x="2085975" y="7937"/>
                                </a:lnTo>
                                <a:lnTo>
                                  <a:pt x="2085975" y="1587"/>
                                </a:lnTo>
                                <a:close/>
                              </a:path>
                              <a:path w="3429000" h="505459">
                                <a:moveTo>
                                  <a:pt x="2095500" y="496900"/>
                                </a:moveTo>
                                <a:lnTo>
                                  <a:pt x="2093912" y="495312"/>
                                </a:lnTo>
                                <a:lnTo>
                                  <a:pt x="2087562" y="495312"/>
                                </a:lnTo>
                                <a:lnTo>
                                  <a:pt x="2085975" y="496900"/>
                                </a:lnTo>
                                <a:lnTo>
                                  <a:pt x="2085975" y="503250"/>
                                </a:lnTo>
                                <a:lnTo>
                                  <a:pt x="2087562" y="504837"/>
                                </a:lnTo>
                                <a:lnTo>
                                  <a:pt x="2093912" y="504837"/>
                                </a:lnTo>
                                <a:lnTo>
                                  <a:pt x="2095500" y="503250"/>
                                </a:lnTo>
                                <a:lnTo>
                                  <a:pt x="2095500" y="496900"/>
                                </a:lnTo>
                                <a:close/>
                              </a:path>
                              <a:path w="3429000" h="505459">
                                <a:moveTo>
                                  <a:pt x="2105025" y="1587"/>
                                </a:moveTo>
                                <a:lnTo>
                                  <a:pt x="2103437" y="0"/>
                                </a:lnTo>
                                <a:lnTo>
                                  <a:pt x="2097087" y="0"/>
                                </a:lnTo>
                                <a:lnTo>
                                  <a:pt x="2095500" y="1587"/>
                                </a:lnTo>
                                <a:lnTo>
                                  <a:pt x="2095500" y="7937"/>
                                </a:lnTo>
                                <a:lnTo>
                                  <a:pt x="2097087" y="9525"/>
                                </a:lnTo>
                                <a:lnTo>
                                  <a:pt x="2103437" y="9525"/>
                                </a:lnTo>
                                <a:lnTo>
                                  <a:pt x="2105025" y="7937"/>
                                </a:lnTo>
                                <a:lnTo>
                                  <a:pt x="2105025" y="1587"/>
                                </a:lnTo>
                                <a:close/>
                              </a:path>
                              <a:path w="3429000" h="505459">
                                <a:moveTo>
                                  <a:pt x="2114550" y="496900"/>
                                </a:moveTo>
                                <a:lnTo>
                                  <a:pt x="2112962" y="495312"/>
                                </a:lnTo>
                                <a:lnTo>
                                  <a:pt x="2106612" y="495312"/>
                                </a:lnTo>
                                <a:lnTo>
                                  <a:pt x="2105025" y="496900"/>
                                </a:lnTo>
                                <a:lnTo>
                                  <a:pt x="2105025" y="503250"/>
                                </a:lnTo>
                                <a:lnTo>
                                  <a:pt x="2106612" y="504837"/>
                                </a:lnTo>
                                <a:lnTo>
                                  <a:pt x="2112962" y="504837"/>
                                </a:lnTo>
                                <a:lnTo>
                                  <a:pt x="2114550" y="503250"/>
                                </a:lnTo>
                                <a:lnTo>
                                  <a:pt x="2114550" y="496900"/>
                                </a:lnTo>
                                <a:close/>
                              </a:path>
                              <a:path w="3429000" h="505459">
                                <a:moveTo>
                                  <a:pt x="2124075" y="1587"/>
                                </a:moveTo>
                                <a:lnTo>
                                  <a:pt x="2122487" y="0"/>
                                </a:lnTo>
                                <a:lnTo>
                                  <a:pt x="2116137" y="0"/>
                                </a:lnTo>
                                <a:lnTo>
                                  <a:pt x="2114550" y="1587"/>
                                </a:lnTo>
                                <a:lnTo>
                                  <a:pt x="2114550" y="7937"/>
                                </a:lnTo>
                                <a:lnTo>
                                  <a:pt x="2116137" y="9525"/>
                                </a:lnTo>
                                <a:lnTo>
                                  <a:pt x="2122487" y="9525"/>
                                </a:lnTo>
                                <a:lnTo>
                                  <a:pt x="2124075" y="7937"/>
                                </a:lnTo>
                                <a:lnTo>
                                  <a:pt x="2124075" y="1587"/>
                                </a:lnTo>
                                <a:close/>
                              </a:path>
                              <a:path w="3429000" h="505459">
                                <a:moveTo>
                                  <a:pt x="2133600" y="496900"/>
                                </a:moveTo>
                                <a:lnTo>
                                  <a:pt x="2132012" y="495312"/>
                                </a:lnTo>
                                <a:lnTo>
                                  <a:pt x="2125662" y="495312"/>
                                </a:lnTo>
                                <a:lnTo>
                                  <a:pt x="2124075" y="496900"/>
                                </a:lnTo>
                                <a:lnTo>
                                  <a:pt x="2124075" y="503250"/>
                                </a:lnTo>
                                <a:lnTo>
                                  <a:pt x="2125662" y="504837"/>
                                </a:lnTo>
                                <a:lnTo>
                                  <a:pt x="2132012" y="504837"/>
                                </a:lnTo>
                                <a:lnTo>
                                  <a:pt x="2133600" y="503250"/>
                                </a:lnTo>
                                <a:lnTo>
                                  <a:pt x="2133600" y="496900"/>
                                </a:lnTo>
                                <a:close/>
                              </a:path>
                              <a:path w="3429000" h="505459">
                                <a:moveTo>
                                  <a:pt x="2143125" y="1587"/>
                                </a:moveTo>
                                <a:lnTo>
                                  <a:pt x="2141537" y="0"/>
                                </a:lnTo>
                                <a:lnTo>
                                  <a:pt x="2135187" y="0"/>
                                </a:lnTo>
                                <a:lnTo>
                                  <a:pt x="2133600" y="1587"/>
                                </a:lnTo>
                                <a:lnTo>
                                  <a:pt x="2133600" y="7937"/>
                                </a:lnTo>
                                <a:lnTo>
                                  <a:pt x="2135187" y="9525"/>
                                </a:lnTo>
                                <a:lnTo>
                                  <a:pt x="2141537" y="9525"/>
                                </a:lnTo>
                                <a:lnTo>
                                  <a:pt x="2143125" y="7937"/>
                                </a:lnTo>
                                <a:lnTo>
                                  <a:pt x="2143125" y="1587"/>
                                </a:lnTo>
                                <a:close/>
                              </a:path>
                              <a:path w="3429000" h="505459">
                                <a:moveTo>
                                  <a:pt x="2152650" y="496900"/>
                                </a:moveTo>
                                <a:lnTo>
                                  <a:pt x="2151062" y="495312"/>
                                </a:lnTo>
                                <a:lnTo>
                                  <a:pt x="2144712" y="495312"/>
                                </a:lnTo>
                                <a:lnTo>
                                  <a:pt x="2143125" y="496900"/>
                                </a:lnTo>
                                <a:lnTo>
                                  <a:pt x="2143125" y="503250"/>
                                </a:lnTo>
                                <a:lnTo>
                                  <a:pt x="2144712" y="504837"/>
                                </a:lnTo>
                                <a:lnTo>
                                  <a:pt x="2151062" y="504837"/>
                                </a:lnTo>
                                <a:lnTo>
                                  <a:pt x="2152650" y="503250"/>
                                </a:lnTo>
                                <a:lnTo>
                                  <a:pt x="2152650" y="496900"/>
                                </a:lnTo>
                                <a:close/>
                              </a:path>
                              <a:path w="3429000" h="505459">
                                <a:moveTo>
                                  <a:pt x="2162175" y="1587"/>
                                </a:moveTo>
                                <a:lnTo>
                                  <a:pt x="2160587" y="0"/>
                                </a:lnTo>
                                <a:lnTo>
                                  <a:pt x="2154237" y="0"/>
                                </a:lnTo>
                                <a:lnTo>
                                  <a:pt x="2152650" y="1587"/>
                                </a:lnTo>
                                <a:lnTo>
                                  <a:pt x="2152650" y="7937"/>
                                </a:lnTo>
                                <a:lnTo>
                                  <a:pt x="2154237" y="9525"/>
                                </a:lnTo>
                                <a:lnTo>
                                  <a:pt x="2160587" y="9525"/>
                                </a:lnTo>
                                <a:lnTo>
                                  <a:pt x="2162175" y="7937"/>
                                </a:lnTo>
                                <a:lnTo>
                                  <a:pt x="2162175" y="1587"/>
                                </a:lnTo>
                                <a:close/>
                              </a:path>
                              <a:path w="3429000" h="505459">
                                <a:moveTo>
                                  <a:pt x="2171700" y="496900"/>
                                </a:moveTo>
                                <a:lnTo>
                                  <a:pt x="2170112" y="495312"/>
                                </a:lnTo>
                                <a:lnTo>
                                  <a:pt x="2163762" y="495312"/>
                                </a:lnTo>
                                <a:lnTo>
                                  <a:pt x="2162175" y="496900"/>
                                </a:lnTo>
                                <a:lnTo>
                                  <a:pt x="2162175" y="503250"/>
                                </a:lnTo>
                                <a:lnTo>
                                  <a:pt x="2163762" y="504837"/>
                                </a:lnTo>
                                <a:lnTo>
                                  <a:pt x="2170112" y="504837"/>
                                </a:lnTo>
                                <a:lnTo>
                                  <a:pt x="2171700" y="503250"/>
                                </a:lnTo>
                                <a:lnTo>
                                  <a:pt x="2171700" y="496900"/>
                                </a:lnTo>
                                <a:close/>
                              </a:path>
                              <a:path w="3429000" h="505459">
                                <a:moveTo>
                                  <a:pt x="2181225" y="1587"/>
                                </a:moveTo>
                                <a:lnTo>
                                  <a:pt x="2179637" y="0"/>
                                </a:lnTo>
                                <a:lnTo>
                                  <a:pt x="2173287" y="0"/>
                                </a:lnTo>
                                <a:lnTo>
                                  <a:pt x="2171700" y="1587"/>
                                </a:lnTo>
                                <a:lnTo>
                                  <a:pt x="2171700" y="7937"/>
                                </a:lnTo>
                                <a:lnTo>
                                  <a:pt x="2173287" y="9525"/>
                                </a:lnTo>
                                <a:lnTo>
                                  <a:pt x="2179637" y="9525"/>
                                </a:lnTo>
                                <a:lnTo>
                                  <a:pt x="2181225" y="7937"/>
                                </a:lnTo>
                                <a:lnTo>
                                  <a:pt x="2181225" y="1587"/>
                                </a:lnTo>
                                <a:close/>
                              </a:path>
                              <a:path w="3429000" h="505459">
                                <a:moveTo>
                                  <a:pt x="2190750" y="496900"/>
                                </a:moveTo>
                                <a:lnTo>
                                  <a:pt x="2189162" y="495312"/>
                                </a:lnTo>
                                <a:lnTo>
                                  <a:pt x="2182812" y="495312"/>
                                </a:lnTo>
                                <a:lnTo>
                                  <a:pt x="2181225" y="496900"/>
                                </a:lnTo>
                                <a:lnTo>
                                  <a:pt x="2181225" y="503250"/>
                                </a:lnTo>
                                <a:lnTo>
                                  <a:pt x="2182812" y="504837"/>
                                </a:lnTo>
                                <a:lnTo>
                                  <a:pt x="2189162" y="504837"/>
                                </a:lnTo>
                                <a:lnTo>
                                  <a:pt x="2190750" y="503250"/>
                                </a:lnTo>
                                <a:lnTo>
                                  <a:pt x="2190750" y="496900"/>
                                </a:lnTo>
                                <a:close/>
                              </a:path>
                              <a:path w="3429000" h="505459">
                                <a:moveTo>
                                  <a:pt x="2200275" y="1587"/>
                                </a:moveTo>
                                <a:lnTo>
                                  <a:pt x="2198687" y="0"/>
                                </a:lnTo>
                                <a:lnTo>
                                  <a:pt x="2192337" y="0"/>
                                </a:lnTo>
                                <a:lnTo>
                                  <a:pt x="2190750" y="1587"/>
                                </a:lnTo>
                                <a:lnTo>
                                  <a:pt x="2190750" y="7937"/>
                                </a:lnTo>
                                <a:lnTo>
                                  <a:pt x="2192337" y="9525"/>
                                </a:lnTo>
                                <a:lnTo>
                                  <a:pt x="2198687" y="9525"/>
                                </a:lnTo>
                                <a:lnTo>
                                  <a:pt x="2200275" y="7937"/>
                                </a:lnTo>
                                <a:lnTo>
                                  <a:pt x="2200275" y="1587"/>
                                </a:lnTo>
                                <a:close/>
                              </a:path>
                              <a:path w="3429000" h="505459">
                                <a:moveTo>
                                  <a:pt x="2209800" y="496900"/>
                                </a:moveTo>
                                <a:lnTo>
                                  <a:pt x="2208212" y="495312"/>
                                </a:lnTo>
                                <a:lnTo>
                                  <a:pt x="2201862" y="495312"/>
                                </a:lnTo>
                                <a:lnTo>
                                  <a:pt x="2200275" y="496900"/>
                                </a:lnTo>
                                <a:lnTo>
                                  <a:pt x="2200275" y="503250"/>
                                </a:lnTo>
                                <a:lnTo>
                                  <a:pt x="2201862" y="504837"/>
                                </a:lnTo>
                                <a:lnTo>
                                  <a:pt x="2208212" y="504837"/>
                                </a:lnTo>
                                <a:lnTo>
                                  <a:pt x="2209800" y="503250"/>
                                </a:lnTo>
                                <a:lnTo>
                                  <a:pt x="2209800" y="496900"/>
                                </a:lnTo>
                                <a:close/>
                              </a:path>
                              <a:path w="3429000" h="505459">
                                <a:moveTo>
                                  <a:pt x="2219325" y="1587"/>
                                </a:moveTo>
                                <a:lnTo>
                                  <a:pt x="2217737" y="0"/>
                                </a:lnTo>
                                <a:lnTo>
                                  <a:pt x="2211387" y="0"/>
                                </a:lnTo>
                                <a:lnTo>
                                  <a:pt x="2209800" y="1587"/>
                                </a:lnTo>
                                <a:lnTo>
                                  <a:pt x="2209800" y="7937"/>
                                </a:lnTo>
                                <a:lnTo>
                                  <a:pt x="2211387" y="9525"/>
                                </a:lnTo>
                                <a:lnTo>
                                  <a:pt x="2217737" y="9525"/>
                                </a:lnTo>
                                <a:lnTo>
                                  <a:pt x="2219325" y="7937"/>
                                </a:lnTo>
                                <a:lnTo>
                                  <a:pt x="2219325" y="1587"/>
                                </a:lnTo>
                                <a:close/>
                              </a:path>
                              <a:path w="3429000" h="505459">
                                <a:moveTo>
                                  <a:pt x="2228850" y="496900"/>
                                </a:moveTo>
                                <a:lnTo>
                                  <a:pt x="2227262" y="495312"/>
                                </a:lnTo>
                                <a:lnTo>
                                  <a:pt x="2220912" y="495312"/>
                                </a:lnTo>
                                <a:lnTo>
                                  <a:pt x="2219325" y="496900"/>
                                </a:lnTo>
                                <a:lnTo>
                                  <a:pt x="2219325" y="503250"/>
                                </a:lnTo>
                                <a:lnTo>
                                  <a:pt x="2220912" y="504837"/>
                                </a:lnTo>
                                <a:lnTo>
                                  <a:pt x="2227262" y="504837"/>
                                </a:lnTo>
                                <a:lnTo>
                                  <a:pt x="2228850" y="503250"/>
                                </a:lnTo>
                                <a:lnTo>
                                  <a:pt x="2228850" y="496900"/>
                                </a:lnTo>
                                <a:close/>
                              </a:path>
                              <a:path w="3429000" h="505459">
                                <a:moveTo>
                                  <a:pt x="2238375" y="1587"/>
                                </a:moveTo>
                                <a:lnTo>
                                  <a:pt x="2236787" y="0"/>
                                </a:lnTo>
                                <a:lnTo>
                                  <a:pt x="2230437" y="0"/>
                                </a:lnTo>
                                <a:lnTo>
                                  <a:pt x="2228850" y="1587"/>
                                </a:lnTo>
                                <a:lnTo>
                                  <a:pt x="2228850" y="7937"/>
                                </a:lnTo>
                                <a:lnTo>
                                  <a:pt x="2230437" y="9525"/>
                                </a:lnTo>
                                <a:lnTo>
                                  <a:pt x="2236787" y="9525"/>
                                </a:lnTo>
                                <a:lnTo>
                                  <a:pt x="2238375" y="7937"/>
                                </a:lnTo>
                                <a:lnTo>
                                  <a:pt x="2238375" y="1587"/>
                                </a:lnTo>
                                <a:close/>
                              </a:path>
                              <a:path w="3429000" h="505459">
                                <a:moveTo>
                                  <a:pt x="2247900" y="496900"/>
                                </a:moveTo>
                                <a:lnTo>
                                  <a:pt x="2246312" y="495312"/>
                                </a:lnTo>
                                <a:lnTo>
                                  <a:pt x="2239962" y="495312"/>
                                </a:lnTo>
                                <a:lnTo>
                                  <a:pt x="2238375" y="496900"/>
                                </a:lnTo>
                                <a:lnTo>
                                  <a:pt x="2238375" y="503250"/>
                                </a:lnTo>
                                <a:lnTo>
                                  <a:pt x="2239962" y="504837"/>
                                </a:lnTo>
                                <a:lnTo>
                                  <a:pt x="2246312" y="504837"/>
                                </a:lnTo>
                                <a:lnTo>
                                  <a:pt x="2247900" y="503250"/>
                                </a:lnTo>
                                <a:lnTo>
                                  <a:pt x="2247900" y="496900"/>
                                </a:lnTo>
                                <a:close/>
                              </a:path>
                              <a:path w="3429000" h="505459">
                                <a:moveTo>
                                  <a:pt x="2257425" y="1587"/>
                                </a:moveTo>
                                <a:lnTo>
                                  <a:pt x="2255837" y="0"/>
                                </a:lnTo>
                                <a:lnTo>
                                  <a:pt x="2249487" y="0"/>
                                </a:lnTo>
                                <a:lnTo>
                                  <a:pt x="2247900" y="1587"/>
                                </a:lnTo>
                                <a:lnTo>
                                  <a:pt x="2247900" y="7937"/>
                                </a:lnTo>
                                <a:lnTo>
                                  <a:pt x="2249487" y="9525"/>
                                </a:lnTo>
                                <a:lnTo>
                                  <a:pt x="2255837" y="9525"/>
                                </a:lnTo>
                                <a:lnTo>
                                  <a:pt x="2257425" y="7937"/>
                                </a:lnTo>
                                <a:lnTo>
                                  <a:pt x="2257425" y="1587"/>
                                </a:lnTo>
                                <a:close/>
                              </a:path>
                              <a:path w="3429000" h="505459">
                                <a:moveTo>
                                  <a:pt x="2266950" y="496900"/>
                                </a:moveTo>
                                <a:lnTo>
                                  <a:pt x="2265362" y="495312"/>
                                </a:lnTo>
                                <a:lnTo>
                                  <a:pt x="2259012" y="495312"/>
                                </a:lnTo>
                                <a:lnTo>
                                  <a:pt x="2257425" y="496900"/>
                                </a:lnTo>
                                <a:lnTo>
                                  <a:pt x="2257425" y="503250"/>
                                </a:lnTo>
                                <a:lnTo>
                                  <a:pt x="2259012" y="504837"/>
                                </a:lnTo>
                                <a:lnTo>
                                  <a:pt x="2265362" y="504837"/>
                                </a:lnTo>
                                <a:lnTo>
                                  <a:pt x="2266950" y="503250"/>
                                </a:lnTo>
                                <a:lnTo>
                                  <a:pt x="2266950" y="496900"/>
                                </a:lnTo>
                                <a:close/>
                              </a:path>
                              <a:path w="3429000" h="505459">
                                <a:moveTo>
                                  <a:pt x="2276475" y="1587"/>
                                </a:moveTo>
                                <a:lnTo>
                                  <a:pt x="2274887" y="0"/>
                                </a:lnTo>
                                <a:lnTo>
                                  <a:pt x="2268537" y="0"/>
                                </a:lnTo>
                                <a:lnTo>
                                  <a:pt x="2266950" y="1587"/>
                                </a:lnTo>
                                <a:lnTo>
                                  <a:pt x="2266950" y="7937"/>
                                </a:lnTo>
                                <a:lnTo>
                                  <a:pt x="2268537" y="9525"/>
                                </a:lnTo>
                                <a:lnTo>
                                  <a:pt x="2274887" y="9525"/>
                                </a:lnTo>
                                <a:lnTo>
                                  <a:pt x="2276475" y="7937"/>
                                </a:lnTo>
                                <a:lnTo>
                                  <a:pt x="2276475" y="1587"/>
                                </a:lnTo>
                                <a:close/>
                              </a:path>
                              <a:path w="3429000" h="505459">
                                <a:moveTo>
                                  <a:pt x="2286000" y="496900"/>
                                </a:moveTo>
                                <a:lnTo>
                                  <a:pt x="2284412" y="495312"/>
                                </a:lnTo>
                                <a:lnTo>
                                  <a:pt x="2278062" y="495312"/>
                                </a:lnTo>
                                <a:lnTo>
                                  <a:pt x="2276475" y="496900"/>
                                </a:lnTo>
                                <a:lnTo>
                                  <a:pt x="2276475" y="503250"/>
                                </a:lnTo>
                                <a:lnTo>
                                  <a:pt x="2278062" y="504837"/>
                                </a:lnTo>
                                <a:lnTo>
                                  <a:pt x="2284412" y="504837"/>
                                </a:lnTo>
                                <a:lnTo>
                                  <a:pt x="2286000" y="503250"/>
                                </a:lnTo>
                                <a:lnTo>
                                  <a:pt x="2286000" y="496900"/>
                                </a:lnTo>
                                <a:close/>
                              </a:path>
                              <a:path w="3429000" h="505459">
                                <a:moveTo>
                                  <a:pt x="2295525" y="1587"/>
                                </a:moveTo>
                                <a:lnTo>
                                  <a:pt x="2293937" y="0"/>
                                </a:lnTo>
                                <a:lnTo>
                                  <a:pt x="2287587" y="0"/>
                                </a:lnTo>
                                <a:lnTo>
                                  <a:pt x="2286000" y="1587"/>
                                </a:lnTo>
                                <a:lnTo>
                                  <a:pt x="2286000" y="7937"/>
                                </a:lnTo>
                                <a:lnTo>
                                  <a:pt x="2287587" y="9525"/>
                                </a:lnTo>
                                <a:lnTo>
                                  <a:pt x="2293937" y="9525"/>
                                </a:lnTo>
                                <a:lnTo>
                                  <a:pt x="2295525" y="7937"/>
                                </a:lnTo>
                                <a:lnTo>
                                  <a:pt x="2295525" y="1587"/>
                                </a:lnTo>
                                <a:close/>
                              </a:path>
                              <a:path w="3429000" h="505459">
                                <a:moveTo>
                                  <a:pt x="2305050" y="496900"/>
                                </a:moveTo>
                                <a:lnTo>
                                  <a:pt x="2303462" y="495312"/>
                                </a:lnTo>
                                <a:lnTo>
                                  <a:pt x="2297112" y="495312"/>
                                </a:lnTo>
                                <a:lnTo>
                                  <a:pt x="2295525" y="496900"/>
                                </a:lnTo>
                                <a:lnTo>
                                  <a:pt x="2295525" y="503250"/>
                                </a:lnTo>
                                <a:lnTo>
                                  <a:pt x="2297112" y="504837"/>
                                </a:lnTo>
                                <a:lnTo>
                                  <a:pt x="2303462" y="504837"/>
                                </a:lnTo>
                                <a:lnTo>
                                  <a:pt x="2305050" y="503250"/>
                                </a:lnTo>
                                <a:lnTo>
                                  <a:pt x="2305050" y="496900"/>
                                </a:lnTo>
                                <a:close/>
                              </a:path>
                              <a:path w="3429000" h="505459">
                                <a:moveTo>
                                  <a:pt x="2314575" y="1587"/>
                                </a:moveTo>
                                <a:lnTo>
                                  <a:pt x="2312987" y="0"/>
                                </a:lnTo>
                                <a:lnTo>
                                  <a:pt x="2306637" y="0"/>
                                </a:lnTo>
                                <a:lnTo>
                                  <a:pt x="2305050" y="1587"/>
                                </a:lnTo>
                                <a:lnTo>
                                  <a:pt x="2305050" y="7937"/>
                                </a:lnTo>
                                <a:lnTo>
                                  <a:pt x="2306637" y="9525"/>
                                </a:lnTo>
                                <a:lnTo>
                                  <a:pt x="2312987" y="9525"/>
                                </a:lnTo>
                                <a:lnTo>
                                  <a:pt x="2314575" y="7937"/>
                                </a:lnTo>
                                <a:lnTo>
                                  <a:pt x="2314575" y="1587"/>
                                </a:lnTo>
                                <a:close/>
                              </a:path>
                              <a:path w="3429000" h="505459">
                                <a:moveTo>
                                  <a:pt x="2324100" y="496900"/>
                                </a:moveTo>
                                <a:lnTo>
                                  <a:pt x="2322512" y="495312"/>
                                </a:lnTo>
                                <a:lnTo>
                                  <a:pt x="2316162" y="495312"/>
                                </a:lnTo>
                                <a:lnTo>
                                  <a:pt x="2314575" y="496900"/>
                                </a:lnTo>
                                <a:lnTo>
                                  <a:pt x="2314575" y="503250"/>
                                </a:lnTo>
                                <a:lnTo>
                                  <a:pt x="2316162" y="504837"/>
                                </a:lnTo>
                                <a:lnTo>
                                  <a:pt x="2322512" y="504837"/>
                                </a:lnTo>
                                <a:lnTo>
                                  <a:pt x="2324100" y="503250"/>
                                </a:lnTo>
                                <a:lnTo>
                                  <a:pt x="2324100" y="496900"/>
                                </a:lnTo>
                                <a:close/>
                              </a:path>
                              <a:path w="3429000" h="505459">
                                <a:moveTo>
                                  <a:pt x="2333625" y="1587"/>
                                </a:moveTo>
                                <a:lnTo>
                                  <a:pt x="2332037" y="0"/>
                                </a:lnTo>
                                <a:lnTo>
                                  <a:pt x="2325687" y="0"/>
                                </a:lnTo>
                                <a:lnTo>
                                  <a:pt x="2324100" y="1587"/>
                                </a:lnTo>
                                <a:lnTo>
                                  <a:pt x="2324100" y="7937"/>
                                </a:lnTo>
                                <a:lnTo>
                                  <a:pt x="2325687" y="9525"/>
                                </a:lnTo>
                                <a:lnTo>
                                  <a:pt x="2332037" y="9525"/>
                                </a:lnTo>
                                <a:lnTo>
                                  <a:pt x="2333625" y="7937"/>
                                </a:lnTo>
                                <a:lnTo>
                                  <a:pt x="2333625" y="1587"/>
                                </a:lnTo>
                                <a:close/>
                              </a:path>
                              <a:path w="3429000" h="505459">
                                <a:moveTo>
                                  <a:pt x="2343150" y="496900"/>
                                </a:moveTo>
                                <a:lnTo>
                                  <a:pt x="2341562" y="495312"/>
                                </a:lnTo>
                                <a:lnTo>
                                  <a:pt x="2335212" y="495312"/>
                                </a:lnTo>
                                <a:lnTo>
                                  <a:pt x="2333625" y="496900"/>
                                </a:lnTo>
                                <a:lnTo>
                                  <a:pt x="2333625" y="503250"/>
                                </a:lnTo>
                                <a:lnTo>
                                  <a:pt x="2335212" y="504837"/>
                                </a:lnTo>
                                <a:lnTo>
                                  <a:pt x="2341562" y="504837"/>
                                </a:lnTo>
                                <a:lnTo>
                                  <a:pt x="2343150" y="503250"/>
                                </a:lnTo>
                                <a:lnTo>
                                  <a:pt x="2343150" y="496900"/>
                                </a:lnTo>
                                <a:close/>
                              </a:path>
                              <a:path w="3429000" h="505459">
                                <a:moveTo>
                                  <a:pt x="2352675" y="1587"/>
                                </a:moveTo>
                                <a:lnTo>
                                  <a:pt x="2351087" y="0"/>
                                </a:lnTo>
                                <a:lnTo>
                                  <a:pt x="2344737" y="0"/>
                                </a:lnTo>
                                <a:lnTo>
                                  <a:pt x="2343150" y="1587"/>
                                </a:lnTo>
                                <a:lnTo>
                                  <a:pt x="2343150" y="7937"/>
                                </a:lnTo>
                                <a:lnTo>
                                  <a:pt x="2344737" y="9525"/>
                                </a:lnTo>
                                <a:lnTo>
                                  <a:pt x="2351087" y="9525"/>
                                </a:lnTo>
                                <a:lnTo>
                                  <a:pt x="2352675" y="7937"/>
                                </a:lnTo>
                                <a:lnTo>
                                  <a:pt x="2352675" y="1587"/>
                                </a:lnTo>
                                <a:close/>
                              </a:path>
                              <a:path w="3429000" h="505459">
                                <a:moveTo>
                                  <a:pt x="2362200" y="496900"/>
                                </a:moveTo>
                                <a:lnTo>
                                  <a:pt x="2360612" y="495312"/>
                                </a:lnTo>
                                <a:lnTo>
                                  <a:pt x="2354262" y="495312"/>
                                </a:lnTo>
                                <a:lnTo>
                                  <a:pt x="2352675" y="496900"/>
                                </a:lnTo>
                                <a:lnTo>
                                  <a:pt x="2352675" y="503250"/>
                                </a:lnTo>
                                <a:lnTo>
                                  <a:pt x="2354262" y="504837"/>
                                </a:lnTo>
                                <a:lnTo>
                                  <a:pt x="2360612" y="504837"/>
                                </a:lnTo>
                                <a:lnTo>
                                  <a:pt x="2362200" y="503250"/>
                                </a:lnTo>
                                <a:lnTo>
                                  <a:pt x="2362200" y="496900"/>
                                </a:lnTo>
                                <a:close/>
                              </a:path>
                              <a:path w="3429000" h="505459">
                                <a:moveTo>
                                  <a:pt x="2371725" y="1587"/>
                                </a:moveTo>
                                <a:lnTo>
                                  <a:pt x="2370137" y="0"/>
                                </a:lnTo>
                                <a:lnTo>
                                  <a:pt x="2363787" y="0"/>
                                </a:lnTo>
                                <a:lnTo>
                                  <a:pt x="2362200" y="1587"/>
                                </a:lnTo>
                                <a:lnTo>
                                  <a:pt x="2362200" y="7937"/>
                                </a:lnTo>
                                <a:lnTo>
                                  <a:pt x="2363787" y="9525"/>
                                </a:lnTo>
                                <a:lnTo>
                                  <a:pt x="2370137" y="9525"/>
                                </a:lnTo>
                                <a:lnTo>
                                  <a:pt x="2371725" y="7937"/>
                                </a:lnTo>
                                <a:lnTo>
                                  <a:pt x="2371725" y="1587"/>
                                </a:lnTo>
                                <a:close/>
                              </a:path>
                              <a:path w="3429000" h="505459">
                                <a:moveTo>
                                  <a:pt x="2381250" y="496900"/>
                                </a:moveTo>
                                <a:lnTo>
                                  <a:pt x="2379662" y="495312"/>
                                </a:lnTo>
                                <a:lnTo>
                                  <a:pt x="2373312" y="495312"/>
                                </a:lnTo>
                                <a:lnTo>
                                  <a:pt x="2371725" y="496900"/>
                                </a:lnTo>
                                <a:lnTo>
                                  <a:pt x="2371725" y="503250"/>
                                </a:lnTo>
                                <a:lnTo>
                                  <a:pt x="2373312" y="504837"/>
                                </a:lnTo>
                                <a:lnTo>
                                  <a:pt x="2379662" y="504837"/>
                                </a:lnTo>
                                <a:lnTo>
                                  <a:pt x="2381250" y="503250"/>
                                </a:lnTo>
                                <a:lnTo>
                                  <a:pt x="2381250" y="496900"/>
                                </a:lnTo>
                                <a:close/>
                              </a:path>
                              <a:path w="3429000" h="505459">
                                <a:moveTo>
                                  <a:pt x="2390775" y="1587"/>
                                </a:moveTo>
                                <a:lnTo>
                                  <a:pt x="2389187" y="0"/>
                                </a:lnTo>
                                <a:lnTo>
                                  <a:pt x="2382837" y="0"/>
                                </a:lnTo>
                                <a:lnTo>
                                  <a:pt x="2381250" y="1587"/>
                                </a:lnTo>
                                <a:lnTo>
                                  <a:pt x="2381250" y="7937"/>
                                </a:lnTo>
                                <a:lnTo>
                                  <a:pt x="2382837" y="9525"/>
                                </a:lnTo>
                                <a:lnTo>
                                  <a:pt x="2389187" y="9525"/>
                                </a:lnTo>
                                <a:lnTo>
                                  <a:pt x="2390775" y="7937"/>
                                </a:lnTo>
                                <a:lnTo>
                                  <a:pt x="2390775" y="1587"/>
                                </a:lnTo>
                                <a:close/>
                              </a:path>
                              <a:path w="3429000" h="505459">
                                <a:moveTo>
                                  <a:pt x="2400300" y="496900"/>
                                </a:moveTo>
                                <a:lnTo>
                                  <a:pt x="2398712" y="495312"/>
                                </a:lnTo>
                                <a:lnTo>
                                  <a:pt x="2392362" y="495312"/>
                                </a:lnTo>
                                <a:lnTo>
                                  <a:pt x="2390775" y="496900"/>
                                </a:lnTo>
                                <a:lnTo>
                                  <a:pt x="2390775" y="503250"/>
                                </a:lnTo>
                                <a:lnTo>
                                  <a:pt x="2392362" y="504837"/>
                                </a:lnTo>
                                <a:lnTo>
                                  <a:pt x="2398712" y="504837"/>
                                </a:lnTo>
                                <a:lnTo>
                                  <a:pt x="2400300" y="503250"/>
                                </a:lnTo>
                                <a:lnTo>
                                  <a:pt x="2400300" y="496900"/>
                                </a:lnTo>
                                <a:close/>
                              </a:path>
                              <a:path w="3429000" h="505459">
                                <a:moveTo>
                                  <a:pt x="2409825" y="1587"/>
                                </a:moveTo>
                                <a:lnTo>
                                  <a:pt x="2408237" y="0"/>
                                </a:lnTo>
                                <a:lnTo>
                                  <a:pt x="2401887" y="0"/>
                                </a:lnTo>
                                <a:lnTo>
                                  <a:pt x="2400300" y="1587"/>
                                </a:lnTo>
                                <a:lnTo>
                                  <a:pt x="2400300" y="7937"/>
                                </a:lnTo>
                                <a:lnTo>
                                  <a:pt x="2401887" y="9525"/>
                                </a:lnTo>
                                <a:lnTo>
                                  <a:pt x="2408237" y="9525"/>
                                </a:lnTo>
                                <a:lnTo>
                                  <a:pt x="2409825" y="7937"/>
                                </a:lnTo>
                                <a:lnTo>
                                  <a:pt x="2409825" y="1587"/>
                                </a:lnTo>
                                <a:close/>
                              </a:path>
                              <a:path w="3429000" h="505459">
                                <a:moveTo>
                                  <a:pt x="2419350" y="496900"/>
                                </a:moveTo>
                                <a:lnTo>
                                  <a:pt x="2417762" y="495312"/>
                                </a:lnTo>
                                <a:lnTo>
                                  <a:pt x="2411412" y="495312"/>
                                </a:lnTo>
                                <a:lnTo>
                                  <a:pt x="2409825" y="496900"/>
                                </a:lnTo>
                                <a:lnTo>
                                  <a:pt x="2409825" y="503250"/>
                                </a:lnTo>
                                <a:lnTo>
                                  <a:pt x="2411412" y="504837"/>
                                </a:lnTo>
                                <a:lnTo>
                                  <a:pt x="2417762" y="504837"/>
                                </a:lnTo>
                                <a:lnTo>
                                  <a:pt x="2419350" y="503250"/>
                                </a:lnTo>
                                <a:lnTo>
                                  <a:pt x="2419350" y="496900"/>
                                </a:lnTo>
                                <a:close/>
                              </a:path>
                              <a:path w="3429000" h="505459">
                                <a:moveTo>
                                  <a:pt x="2428875" y="1587"/>
                                </a:moveTo>
                                <a:lnTo>
                                  <a:pt x="2427287" y="0"/>
                                </a:lnTo>
                                <a:lnTo>
                                  <a:pt x="2420937" y="0"/>
                                </a:lnTo>
                                <a:lnTo>
                                  <a:pt x="2419350" y="1587"/>
                                </a:lnTo>
                                <a:lnTo>
                                  <a:pt x="2419350" y="7937"/>
                                </a:lnTo>
                                <a:lnTo>
                                  <a:pt x="2420937" y="9525"/>
                                </a:lnTo>
                                <a:lnTo>
                                  <a:pt x="2427287" y="9525"/>
                                </a:lnTo>
                                <a:lnTo>
                                  <a:pt x="2428875" y="7937"/>
                                </a:lnTo>
                                <a:lnTo>
                                  <a:pt x="2428875" y="1587"/>
                                </a:lnTo>
                                <a:close/>
                              </a:path>
                              <a:path w="3429000" h="505459">
                                <a:moveTo>
                                  <a:pt x="2438400" y="496900"/>
                                </a:moveTo>
                                <a:lnTo>
                                  <a:pt x="2436812" y="495312"/>
                                </a:lnTo>
                                <a:lnTo>
                                  <a:pt x="2430462" y="495312"/>
                                </a:lnTo>
                                <a:lnTo>
                                  <a:pt x="2428875" y="496900"/>
                                </a:lnTo>
                                <a:lnTo>
                                  <a:pt x="2428875" y="503250"/>
                                </a:lnTo>
                                <a:lnTo>
                                  <a:pt x="2430462" y="504837"/>
                                </a:lnTo>
                                <a:lnTo>
                                  <a:pt x="2436812" y="504837"/>
                                </a:lnTo>
                                <a:lnTo>
                                  <a:pt x="2438400" y="503250"/>
                                </a:lnTo>
                                <a:lnTo>
                                  <a:pt x="2438400" y="496900"/>
                                </a:lnTo>
                                <a:close/>
                              </a:path>
                              <a:path w="3429000" h="505459">
                                <a:moveTo>
                                  <a:pt x="2447925" y="1587"/>
                                </a:moveTo>
                                <a:lnTo>
                                  <a:pt x="2446337" y="0"/>
                                </a:lnTo>
                                <a:lnTo>
                                  <a:pt x="2439987" y="0"/>
                                </a:lnTo>
                                <a:lnTo>
                                  <a:pt x="2438400" y="1587"/>
                                </a:lnTo>
                                <a:lnTo>
                                  <a:pt x="2438400" y="7937"/>
                                </a:lnTo>
                                <a:lnTo>
                                  <a:pt x="2439987" y="9525"/>
                                </a:lnTo>
                                <a:lnTo>
                                  <a:pt x="2446337" y="9525"/>
                                </a:lnTo>
                                <a:lnTo>
                                  <a:pt x="2447925" y="7937"/>
                                </a:lnTo>
                                <a:lnTo>
                                  <a:pt x="2447925" y="1587"/>
                                </a:lnTo>
                                <a:close/>
                              </a:path>
                              <a:path w="3429000" h="505459">
                                <a:moveTo>
                                  <a:pt x="2457450" y="496900"/>
                                </a:moveTo>
                                <a:lnTo>
                                  <a:pt x="2455862" y="495312"/>
                                </a:lnTo>
                                <a:lnTo>
                                  <a:pt x="2449512" y="495312"/>
                                </a:lnTo>
                                <a:lnTo>
                                  <a:pt x="2447925" y="496900"/>
                                </a:lnTo>
                                <a:lnTo>
                                  <a:pt x="2447925" y="503250"/>
                                </a:lnTo>
                                <a:lnTo>
                                  <a:pt x="2449512" y="504837"/>
                                </a:lnTo>
                                <a:lnTo>
                                  <a:pt x="2455862" y="504837"/>
                                </a:lnTo>
                                <a:lnTo>
                                  <a:pt x="2457450" y="503250"/>
                                </a:lnTo>
                                <a:lnTo>
                                  <a:pt x="2457450" y="496900"/>
                                </a:lnTo>
                                <a:close/>
                              </a:path>
                              <a:path w="3429000" h="505459">
                                <a:moveTo>
                                  <a:pt x="2466975" y="1587"/>
                                </a:moveTo>
                                <a:lnTo>
                                  <a:pt x="2465387" y="0"/>
                                </a:lnTo>
                                <a:lnTo>
                                  <a:pt x="2459037" y="0"/>
                                </a:lnTo>
                                <a:lnTo>
                                  <a:pt x="2457450" y="1587"/>
                                </a:lnTo>
                                <a:lnTo>
                                  <a:pt x="2457450" y="7937"/>
                                </a:lnTo>
                                <a:lnTo>
                                  <a:pt x="2459037" y="9525"/>
                                </a:lnTo>
                                <a:lnTo>
                                  <a:pt x="2465387" y="9525"/>
                                </a:lnTo>
                                <a:lnTo>
                                  <a:pt x="2466975" y="7937"/>
                                </a:lnTo>
                                <a:lnTo>
                                  <a:pt x="2466975" y="1587"/>
                                </a:lnTo>
                                <a:close/>
                              </a:path>
                              <a:path w="3429000" h="505459">
                                <a:moveTo>
                                  <a:pt x="2476500" y="496900"/>
                                </a:moveTo>
                                <a:lnTo>
                                  <a:pt x="2474912" y="495312"/>
                                </a:lnTo>
                                <a:lnTo>
                                  <a:pt x="2468562" y="495312"/>
                                </a:lnTo>
                                <a:lnTo>
                                  <a:pt x="2466975" y="496900"/>
                                </a:lnTo>
                                <a:lnTo>
                                  <a:pt x="2466975" y="503250"/>
                                </a:lnTo>
                                <a:lnTo>
                                  <a:pt x="2468562" y="504837"/>
                                </a:lnTo>
                                <a:lnTo>
                                  <a:pt x="2474912" y="504837"/>
                                </a:lnTo>
                                <a:lnTo>
                                  <a:pt x="2476500" y="503250"/>
                                </a:lnTo>
                                <a:lnTo>
                                  <a:pt x="2476500" y="496900"/>
                                </a:lnTo>
                                <a:close/>
                              </a:path>
                              <a:path w="3429000" h="505459">
                                <a:moveTo>
                                  <a:pt x="2486025" y="1587"/>
                                </a:moveTo>
                                <a:lnTo>
                                  <a:pt x="2484437" y="0"/>
                                </a:lnTo>
                                <a:lnTo>
                                  <a:pt x="2478087" y="0"/>
                                </a:lnTo>
                                <a:lnTo>
                                  <a:pt x="2476500" y="1587"/>
                                </a:lnTo>
                                <a:lnTo>
                                  <a:pt x="2476500" y="7937"/>
                                </a:lnTo>
                                <a:lnTo>
                                  <a:pt x="2478087" y="9525"/>
                                </a:lnTo>
                                <a:lnTo>
                                  <a:pt x="2484437" y="9525"/>
                                </a:lnTo>
                                <a:lnTo>
                                  <a:pt x="2486025" y="7937"/>
                                </a:lnTo>
                                <a:lnTo>
                                  <a:pt x="2486025" y="1587"/>
                                </a:lnTo>
                                <a:close/>
                              </a:path>
                              <a:path w="3429000" h="505459">
                                <a:moveTo>
                                  <a:pt x="2495550" y="496900"/>
                                </a:moveTo>
                                <a:lnTo>
                                  <a:pt x="2493962" y="495312"/>
                                </a:lnTo>
                                <a:lnTo>
                                  <a:pt x="2487612" y="495312"/>
                                </a:lnTo>
                                <a:lnTo>
                                  <a:pt x="2486025" y="496900"/>
                                </a:lnTo>
                                <a:lnTo>
                                  <a:pt x="2486025" y="503250"/>
                                </a:lnTo>
                                <a:lnTo>
                                  <a:pt x="2487612" y="504837"/>
                                </a:lnTo>
                                <a:lnTo>
                                  <a:pt x="2493962" y="504837"/>
                                </a:lnTo>
                                <a:lnTo>
                                  <a:pt x="2495550" y="503250"/>
                                </a:lnTo>
                                <a:lnTo>
                                  <a:pt x="2495550" y="496900"/>
                                </a:lnTo>
                                <a:close/>
                              </a:path>
                              <a:path w="3429000" h="505459">
                                <a:moveTo>
                                  <a:pt x="2505075" y="1587"/>
                                </a:moveTo>
                                <a:lnTo>
                                  <a:pt x="2503487" y="0"/>
                                </a:lnTo>
                                <a:lnTo>
                                  <a:pt x="2497137" y="0"/>
                                </a:lnTo>
                                <a:lnTo>
                                  <a:pt x="2495550" y="1587"/>
                                </a:lnTo>
                                <a:lnTo>
                                  <a:pt x="2495550" y="7937"/>
                                </a:lnTo>
                                <a:lnTo>
                                  <a:pt x="2497137" y="9525"/>
                                </a:lnTo>
                                <a:lnTo>
                                  <a:pt x="2503487" y="9525"/>
                                </a:lnTo>
                                <a:lnTo>
                                  <a:pt x="2505075" y="7937"/>
                                </a:lnTo>
                                <a:lnTo>
                                  <a:pt x="2505075" y="1587"/>
                                </a:lnTo>
                                <a:close/>
                              </a:path>
                              <a:path w="3429000" h="505459">
                                <a:moveTo>
                                  <a:pt x="2514600" y="496900"/>
                                </a:moveTo>
                                <a:lnTo>
                                  <a:pt x="2513012" y="495312"/>
                                </a:lnTo>
                                <a:lnTo>
                                  <a:pt x="2506662" y="495312"/>
                                </a:lnTo>
                                <a:lnTo>
                                  <a:pt x="2505075" y="496900"/>
                                </a:lnTo>
                                <a:lnTo>
                                  <a:pt x="2505075" y="503250"/>
                                </a:lnTo>
                                <a:lnTo>
                                  <a:pt x="2506662" y="504837"/>
                                </a:lnTo>
                                <a:lnTo>
                                  <a:pt x="2513012" y="504837"/>
                                </a:lnTo>
                                <a:lnTo>
                                  <a:pt x="2514600" y="503250"/>
                                </a:lnTo>
                                <a:lnTo>
                                  <a:pt x="2514600" y="496900"/>
                                </a:lnTo>
                                <a:close/>
                              </a:path>
                              <a:path w="3429000" h="505459">
                                <a:moveTo>
                                  <a:pt x="2524125" y="1587"/>
                                </a:moveTo>
                                <a:lnTo>
                                  <a:pt x="2522537" y="0"/>
                                </a:lnTo>
                                <a:lnTo>
                                  <a:pt x="2516187" y="0"/>
                                </a:lnTo>
                                <a:lnTo>
                                  <a:pt x="2514600" y="1587"/>
                                </a:lnTo>
                                <a:lnTo>
                                  <a:pt x="2514600" y="7937"/>
                                </a:lnTo>
                                <a:lnTo>
                                  <a:pt x="2516187" y="9525"/>
                                </a:lnTo>
                                <a:lnTo>
                                  <a:pt x="2522537" y="9525"/>
                                </a:lnTo>
                                <a:lnTo>
                                  <a:pt x="2524125" y="7937"/>
                                </a:lnTo>
                                <a:lnTo>
                                  <a:pt x="2524125" y="1587"/>
                                </a:lnTo>
                                <a:close/>
                              </a:path>
                              <a:path w="3429000" h="505459">
                                <a:moveTo>
                                  <a:pt x="2533650" y="496900"/>
                                </a:moveTo>
                                <a:lnTo>
                                  <a:pt x="2532062" y="495312"/>
                                </a:lnTo>
                                <a:lnTo>
                                  <a:pt x="2525712" y="495312"/>
                                </a:lnTo>
                                <a:lnTo>
                                  <a:pt x="2524125" y="496900"/>
                                </a:lnTo>
                                <a:lnTo>
                                  <a:pt x="2524125" y="503250"/>
                                </a:lnTo>
                                <a:lnTo>
                                  <a:pt x="2525712" y="504837"/>
                                </a:lnTo>
                                <a:lnTo>
                                  <a:pt x="2532062" y="504837"/>
                                </a:lnTo>
                                <a:lnTo>
                                  <a:pt x="2533650" y="503250"/>
                                </a:lnTo>
                                <a:lnTo>
                                  <a:pt x="2533650" y="496900"/>
                                </a:lnTo>
                                <a:close/>
                              </a:path>
                              <a:path w="3429000" h="505459">
                                <a:moveTo>
                                  <a:pt x="2543175" y="1587"/>
                                </a:moveTo>
                                <a:lnTo>
                                  <a:pt x="2541587" y="0"/>
                                </a:lnTo>
                                <a:lnTo>
                                  <a:pt x="2535237" y="0"/>
                                </a:lnTo>
                                <a:lnTo>
                                  <a:pt x="2533650" y="1587"/>
                                </a:lnTo>
                                <a:lnTo>
                                  <a:pt x="2533650" y="7937"/>
                                </a:lnTo>
                                <a:lnTo>
                                  <a:pt x="2535237" y="9525"/>
                                </a:lnTo>
                                <a:lnTo>
                                  <a:pt x="2541587" y="9525"/>
                                </a:lnTo>
                                <a:lnTo>
                                  <a:pt x="2543175" y="7937"/>
                                </a:lnTo>
                                <a:lnTo>
                                  <a:pt x="2543175" y="1587"/>
                                </a:lnTo>
                                <a:close/>
                              </a:path>
                              <a:path w="3429000" h="505459">
                                <a:moveTo>
                                  <a:pt x="2552700" y="496900"/>
                                </a:moveTo>
                                <a:lnTo>
                                  <a:pt x="2551112" y="495312"/>
                                </a:lnTo>
                                <a:lnTo>
                                  <a:pt x="2544762" y="495312"/>
                                </a:lnTo>
                                <a:lnTo>
                                  <a:pt x="2543175" y="496900"/>
                                </a:lnTo>
                                <a:lnTo>
                                  <a:pt x="2543175" y="503250"/>
                                </a:lnTo>
                                <a:lnTo>
                                  <a:pt x="2544762" y="504837"/>
                                </a:lnTo>
                                <a:lnTo>
                                  <a:pt x="2551112" y="504837"/>
                                </a:lnTo>
                                <a:lnTo>
                                  <a:pt x="2552700" y="503250"/>
                                </a:lnTo>
                                <a:lnTo>
                                  <a:pt x="2552700" y="496900"/>
                                </a:lnTo>
                                <a:close/>
                              </a:path>
                              <a:path w="3429000" h="505459">
                                <a:moveTo>
                                  <a:pt x="2562225" y="1587"/>
                                </a:moveTo>
                                <a:lnTo>
                                  <a:pt x="2560637" y="0"/>
                                </a:lnTo>
                                <a:lnTo>
                                  <a:pt x="2554287" y="0"/>
                                </a:lnTo>
                                <a:lnTo>
                                  <a:pt x="2552700" y="1587"/>
                                </a:lnTo>
                                <a:lnTo>
                                  <a:pt x="2552700" y="7937"/>
                                </a:lnTo>
                                <a:lnTo>
                                  <a:pt x="2554287" y="9525"/>
                                </a:lnTo>
                                <a:lnTo>
                                  <a:pt x="2560637" y="9525"/>
                                </a:lnTo>
                                <a:lnTo>
                                  <a:pt x="2562225" y="7937"/>
                                </a:lnTo>
                                <a:lnTo>
                                  <a:pt x="2562225" y="1587"/>
                                </a:lnTo>
                                <a:close/>
                              </a:path>
                              <a:path w="3429000" h="505459">
                                <a:moveTo>
                                  <a:pt x="2571750" y="496900"/>
                                </a:moveTo>
                                <a:lnTo>
                                  <a:pt x="2570162" y="495312"/>
                                </a:lnTo>
                                <a:lnTo>
                                  <a:pt x="2563812" y="495312"/>
                                </a:lnTo>
                                <a:lnTo>
                                  <a:pt x="2562225" y="496900"/>
                                </a:lnTo>
                                <a:lnTo>
                                  <a:pt x="2562225" y="503250"/>
                                </a:lnTo>
                                <a:lnTo>
                                  <a:pt x="2563812" y="504837"/>
                                </a:lnTo>
                                <a:lnTo>
                                  <a:pt x="2570162" y="504837"/>
                                </a:lnTo>
                                <a:lnTo>
                                  <a:pt x="2571750" y="503250"/>
                                </a:lnTo>
                                <a:lnTo>
                                  <a:pt x="2571750" y="496900"/>
                                </a:lnTo>
                                <a:close/>
                              </a:path>
                              <a:path w="3429000" h="505459">
                                <a:moveTo>
                                  <a:pt x="2581275" y="1587"/>
                                </a:moveTo>
                                <a:lnTo>
                                  <a:pt x="2579687" y="0"/>
                                </a:lnTo>
                                <a:lnTo>
                                  <a:pt x="2573337" y="0"/>
                                </a:lnTo>
                                <a:lnTo>
                                  <a:pt x="2571750" y="1587"/>
                                </a:lnTo>
                                <a:lnTo>
                                  <a:pt x="2571750" y="7937"/>
                                </a:lnTo>
                                <a:lnTo>
                                  <a:pt x="2573337" y="9525"/>
                                </a:lnTo>
                                <a:lnTo>
                                  <a:pt x="2579687" y="9525"/>
                                </a:lnTo>
                                <a:lnTo>
                                  <a:pt x="2581275" y="7937"/>
                                </a:lnTo>
                                <a:lnTo>
                                  <a:pt x="2581275" y="1587"/>
                                </a:lnTo>
                                <a:close/>
                              </a:path>
                              <a:path w="3429000" h="505459">
                                <a:moveTo>
                                  <a:pt x="2590800" y="496900"/>
                                </a:moveTo>
                                <a:lnTo>
                                  <a:pt x="2589212" y="495312"/>
                                </a:lnTo>
                                <a:lnTo>
                                  <a:pt x="2582862" y="495312"/>
                                </a:lnTo>
                                <a:lnTo>
                                  <a:pt x="2581275" y="496900"/>
                                </a:lnTo>
                                <a:lnTo>
                                  <a:pt x="2581275" y="503250"/>
                                </a:lnTo>
                                <a:lnTo>
                                  <a:pt x="2582862" y="504837"/>
                                </a:lnTo>
                                <a:lnTo>
                                  <a:pt x="2589212" y="504837"/>
                                </a:lnTo>
                                <a:lnTo>
                                  <a:pt x="2590800" y="503250"/>
                                </a:lnTo>
                                <a:lnTo>
                                  <a:pt x="2590800" y="496900"/>
                                </a:lnTo>
                                <a:close/>
                              </a:path>
                              <a:path w="3429000" h="505459">
                                <a:moveTo>
                                  <a:pt x="2600325" y="1587"/>
                                </a:moveTo>
                                <a:lnTo>
                                  <a:pt x="2598737" y="0"/>
                                </a:lnTo>
                                <a:lnTo>
                                  <a:pt x="2592387" y="0"/>
                                </a:lnTo>
                                <a:lnTo>
                                  <a:pt x="2590800" y="1587"/>
                                </a:lnTo>
                                <a:lnTo>
                                  <a:pt x="2590800" y="7937"/>
                                </a:lnTo>
                                <a:lnTo>
                                  <a:pt x="2592387" y="9525"/>
                                </a:lnTo>
                                <a:lnTo>
                                  <a:pt x="2598737" y="9525"/>
                                </a:lnTo>
                                <a:lnTo>
                                  <a:pt x="2600325" y="7937"/>
                                </a:lnTo>
                                <a:lnTo>
                                  <a:pt x="2600325" y="1587"/>
                                </a:lnTo>
                                <a:close/>
                              </a:path>
                              <a:path w="3429000" h="505459">
                                <a:moveTo>
                                  <a:pt x="2609850" y="496900"/>
                                </a:moveTo>
                                <a:lnTo>
                                  <a:pt x="2608262" y="495312"/>
                                </a:lnTo>
                                <a:lnTo>
                                  <a:pt x="2601912" y="495312"/>
                                </a:lnTo>
                                <a:lnTo>
                                  <a:pt x="2600325" y="496900"/>
                                </a:lnTo>
                                <a:lnTo>
                                  <a:pt x="2600325" y="503250"/>
                                </a:lnTo>
                                <a:lnTo>
                                  <a:pt x="2601912" y="504837"/>
                                </a:lnTo>
                                <a:lnTo>
                                  <a:pt x="2608262" y="504837"/>
                                </a:lnTo>
                                <a:lnTo>
                                  <a:pt x="2609850" y="503250"/>
                                </a:lnTo>
                                <a:lnTo>
                                  <a:pt x="2609850" y="496900"/>
                                </a:lnTo>
                                <a:close/>
                              </a:path>
                              <a:path w="3429000" h="505459">
                                <a:moveTo>
                                  <a:pt x="2619375" y="1587"/>
                                </a:moveTo>
                                <a:lnTo>
                                  <a:pt x="2617787" y="0"/>
                                </a:lnTo>
                                <a:lnTo>
                                  <a:pt x="2611437" y="0"/>
                                </a:lnTo>
                                <a:lnTo>
                                  <a:pt x="2609850" y="1587"/>
                                </a:lnTo>
                                <a:lnTo>
                                  <a:pt x="2609850" y="7937"/>
                                </a:lnTo>
                                <a:lnTo>
                                  <a:pt x="2611437" y="9525"/>
                                </a:lnTo>
                                <a:lnTo>
                                  <a:pt x="2617787" y="9525"/>
                                </a:lnTo>
                                <a:lnTo>
                                  <a:pt x="2619375" y="7937"/>
                                </a:lnTo>
                                <a:lnTo>
                                  <a:pt x="2619375" y="1587"/>
                                </a:lnTo>
                                <a:close/>
                              </a:path>
                              <a:path w="3429000" h="505459">
                                <a:moveTo>
                                  <a:pt x="2628900" y="496900"/>
                                </a:moveTo>
                                <a:lnTo>
                                  <a:pt x="2627312" y="495312"/>
                                </a:lnTo>
                                <a:lnTo>
                                  <a:pt x="2620962" y="495312"/>
                                </a:lnTo>
                                <a:lnTo>
                                  <a:pt x="2619375" y="496900"/>
                                </a:lnTo>
                                <a:lnTo>
                                  <a:pt x="2619375" y="503250"/>
                                </a:lnTo>
                                <a:lnTo>
                                  <a:pt x="2620962" y="504837"/>
                                </a:lnTo>
                                <a:lnTo>
                                  <a:pt x="2627312" y="504837"/>
                                </a:lnTo>
                                <a:lnTo>
                                  <a:pt x="2628900" y="503250"/>
                                </a:lnTo>
                                <a:lnTo>
                                  <a:pt x="2628900" y="496900"/>
                                </a:lnTo>
                                <a:close/>
                              </a:path>
                              <a:path w="3429000" h="505459">
                                <a:moveTo>
                                  <a:pt x="2638425" y="1587"/>
                                </a:moveTo>
                                <a:lnTo>
                                  <a:pt x="2636837" y="0"/>
                                </a:lnTo>
                                <a:lnTo>
                                  <a:pt x="2630487" y="0"/>
                                </a:lnTo>
                                <a:lnTo>
                                  <a:pt x="2628900" y="1587"/>
                                </a:lnTo>
                                <a:lnTo>
                                  <a:pt x="2628900" y="7937"/>
                                </a:lnTo>
                                <a:lnTo>
                                  <a:pt x="2630487" y="9525"/>
                                </a:lnTo>
                                <a:lnTo>
                                  <a:pt x="2636837" y="9525"/>
                                </a:lnTo>
                                <a:lnTo>
                                  <a:pt x="2638425" y="7937"/>
                                </a:lnTo>
                                <a:lnTo>
                                  <a:pt x="2638425" y="1587"/>
                                </a:lnTo>
                                <a:close/>
                              </a:path>
                              <a:path w="3429000" h="505459">
                                <a:moveTo>
                                  <a:pt x="2647950" y="496900"/>
                                </a:moveTo>
                                <a:lnTo>
                                  <a:pt x="2646362" y="495312"/>
                                </a:lnTo>
                                <a:lnTo>
                                  <a:pt x="2640012" y="495312"/>
                                </a:lnTo>
                                <a:lnTo>
                                  <a:pt x="2638425" y="496900"/>
                                </a:lnTo>
                                <a:lnTo>
                                  <a:pt x="2638425" y="503250"/>
                                </a:lnTo>
                                <a:lnTo>
                                  <a:pt x="2640012" y="504837"/>
                                </a:lnTo>
                                <a:lnTo>
                                  <a:pt x="2646362" y="504837"/>
                                </a:lnTo>
                                <a:lnTo>
                                  <a:pt x="2647950" y="503250"/>
                                </a:lnTo>
                                <a:lnTo>
                                  <a:pt x="2647950" y="496900"/>
                                </a:lnTo>
                                <a:close/>
                              </a:path>
                              <a:path w="3429000" h="505459">
                                <a:moveTo>
                                  <a:pt x="2657475" y="1587"/>
                                </a:moveTo>
                                <a:lnTo>
                                  <a:pt x="2655887" y="0"/>
                                </a:lnTo>
                                <a:lnTo>
                                  <a:pt x="2649537" y="0"/>
                                </a:lnTo>
                                <a:lnTo>
                                  <a:pt x="2647950" y="1587"/>
                                </a:lnTo>
                                <a:lnTo>
                                  <a:pt x="2647950" y="7937"/>
                                </a:lnTo>
                                <a:lnTo>
                                  <a:pt x="2649537" y="9525"/>
                                </a:lnTo>
                                <a:lnTo>
                                  <a:pt x="2655887" y="9525"/>
                                </a:lnTo>
                                <a:lnTo>
                                  <a:pt x="2657475" y="7937"/>
                                </a:lnTo>
                                <a:lnTo>
                                  <a:pt x="2657475" y="1587"/>
                                </a:lnTo>
                                <a:close/>
                              </a:path>
                              <a:path w="3429000" h="505459">
                                <a:moveTo>
                                  <a:pt x="2667000" y="496900"/>
                                </a:moveTo>
                                <a:lnTo>
                                  <a:pt x="2665412" y="495312"/>
                                </a:lnTo>
                                <a:lnTo>
                                  <a:pt x="2659062" y="495312"/>
                                </a:lnTo>
                                <a:lnTo>
                                  <a:pt x="2657475" y="496900"/>
                                </a:lnTo>
                                <a:lnTo>
                                  <a:pt x="2657475" y="503250"/>
                                </a:lnTo>
                                <a:lnTo>
                                  <a:pt x="2659062" y="504837"/>
                                </a:lnTo>
                                <a:lnTo>
                                  <a:pt x="2665412" y="504837"/>
                                </a:lnTo>
                                <a:lnTo>
                                  <a:pt x="2667000" y="503250"/>
                                </a:lnTo>
                                <a:lnTo>
                                  <a:pt x="2667000" y="496900"/>
                                </a:lnTo>
                                <a:close/>
                              </a:path>
                              <a:path w="3429000" h="505459">
                                <a:moveTo>
                                  <a:pt x="2676525" y="1587"/>
                                </a:moveTo>
                                <a:lnTo>
                                  <a:pt x="2674937" y="0"/>
                                </a:lnTo>
                                <a:lnTo>
                                  <a:pt x="2668587" y="0"/>
                                </a:lnTo>
                                <a:lnTo>
                                  <a:pt x="2667000" y="1587"/>
                                </a:lnTo>
                                <a:lnTo>
                                  <a:pt x="2667000" y="7937"/>
                                </a:lnTo>
                                <a:lnTo>
                                  <a:pt x="2668587" y="9525"/>
                                </a:lnTo>
                                <a:lnTo>
                                  <a:pt x="2674937" y="9525"/>
                                </a:lnTo>
                                <a:lnTo>
                                  <a:pt x="2676525" y="7937"/>
                                </a:lnTo>
                                <a:lnTo>
                                  <a:pt x="2676525" y="1587"/>
                                </a:lnTo>
                                <a:close/>
                              </a:path>
                              <a:path w="3429000" h="505459">
                                <a:moveTo>
                                  <a:pt x="2686050" y="496900"/>
                                </a:moveTo>
                                <a:lnTo>
                                  <a:pt x="2684462" y="495312"/>
                                </a:lnTo>
                                <a:lnTo>
                                  <a:pt x="2678112" y="495312"/>
                                </a:lnTo>
                                <a:lnTo>
                                  <a:pt x="2676525" y="496900"/>
                                </a:lnTo>
                                <a:lnTo>
                                  <a:pt x="2676525" y="503250"/>
                                </a:lnTo>
                                <a:lnTo>
                                  <a:pt x="2678112" y="504837"/>
                                </a:lnTo>
                                <a:lnTo>
                                  <a:pt x="2684462" y="504837"/>
                                </a:lnTo>
                                <a:lnTo>
                                  <a:pt x="2686050" y="503250"/>
                                </a:lnTo>
                                <a:lnTo>
                                  <a:pt x="2686050" y="496900"/>
                                </a:lnTo>
                                <a:close/>
                              </a:path>
                              <a:path w="3429000" h="505459">
                                <a:moveTo>
                                  <a:pt x="2695575" y="1587"/>
                                </a:moveTo>
                                <a:lnTo>
                                  <a:pt x="2693987" y="0"/>
                                </a:lnTo>
                                <a:lnTo>
                                  <a:pt x="2687637" y="0"/>
                                </a:lnTo>
                                <a:lnTo>
                                  <a:pt x="2686050" y="1587"/>
                                </a:lnTo>
                                <a:lnTo>
                                  <a:pt x="2686050" y="7937"/>
                                </a:lnTo>
                                <a:lnTo>
                                  <a:pt x="2687637" y="9525"/>
                                </a:lnTo>
                                <a:lnTo>
                                  <a:pt x="2693987" y="9525"/>
                                </a:lnTo>
                                <a:lnTo>
                                  <a:pt x="2695575" y="7937"/>
                                </a:lnTo>
                                <a:lnTo>
                                  <a:pt x="2695575" y="1587"/>
                                </a:lnTo>
                                <a:close/>
                              </a:path>
                              <a:path w="3429000" h="505459">
                                <a:moveTo>
                                  <a:pt x="2705100" y="496900"/>
                                </a:moveTo>
                                <a:lnTo>
                                  <a:pt x="2703512" y="495312"/>
                                </a:lnTo>
                                <a:lnTo>
                                  <a:pt x="2697162" y="495312"/>
                                </a:lnTo>
                                <a:lnTo>
                                  <a:pt x="2695575" y="496900"/>
                                </a:lnTo>
                                <a:lnTo>
                                  <a:pt x="2695575" y="503250"/>
                                </a:lnTo>
                                <a:lnTo>
                                  <a:pt x="2697162" y="504837"/>
                                </a:lnTo>
                                <a:lnTo>
                                  <a:pt x="2703512" y="504837"/>
                                </a:lnTo>
                                <a:lnTo>
                                  <a:pt x="2705100" y="503250"/>
                                </a:lnTo>
                                <a:lnTo>
                                  <a:pt x="2705100" y="496900"/>
                                </a:lnTo>
                                <a:close/>
                              </a:path>
                              <a:path w="3429000" h="505459">
                                <a:moveTo>
                                  <a:pt x="2714625" y="1587"/>
                                </a:moveTo>
                                <a:lnTo>
                                  <a:pt x="2713037" y="0"/>
                                </a:lnTo>
                                <a:lnTo>
                                  <a:pt x="2706687" y="0"/>
                                </a:lnTo>
                                <a:lnTo>
                                  <a:pt x="2705100" y="1587"/>
                                </a:lnTo>
                                <a:lnTo>
                                  <a:pt x="2705100" y="7937"/>
                                </a:lnTo>
                                <a:lnTo>
                                  <a:pt x="2706687" y="9525"/>
                                </a:lnTo>
                                <a:lnTo>
                                  <a:pt x="2713037" y="9525"/>
                                </a:lnTo>
                                <a:lnTo>
                                  <a:pt x="2714625" y="7937"/>
                                </a:lnTo>
                                <a:lnTo>
                                  <a:pt x="2714625" y="1587"/>
                                </a:lnTo>
                                <a:close/>
                              </a:path>
                              <a:path w="3429000" h="505459">
                                <a:moveTo>
                                  <a:pt x="2724150" y="496900"/>
                                </a:moveTo>
                                <a:lnTo>
                                  <a:pt x="2722562" y="495312"/>
                                </a:lnTo>
                                <a:lnTo>
                                  <a:pt x="2716212" y="495312"/>
                                </a:lnTo>
                                <a:lnTo>
                                  <a:pt x="2714625" y="496900"/>
                                </a:lnTo>
                                <a:lnTo>
                                  <a:pt x="2714625" y="503250"/>
                                </a:lnTo>
                                <a:lnTo>
                                  <a:pt x="2716212" y="504837"/>
                                </a:lnTo>
                                <a:lnTo>
                                  <a:pt x="2722562" y="504837"/>
                                </a:lnTo>
                                <a:lnTo>
                                  <a:pt x="2724150" y="503250"/>
                                </a:lnTo>
                                <a:lnTo>
                                  <a:pt x="2724150" y="496900"/>
                                </a:lnTo>
                                <a:close/>
                              </a:path>
                              <a:path w="3429000" h="505459">
                                <a:moveTo>
                                  <a:pt x="2733675" y="1587"/>
                                </a:moveTo>
                                <a:lnTo>
                                  <a:pt x="2732087" y="0"/>
                                </a:lnTo>
                                <a:lnTo>
                                  <a:pt x="2725737" y="0"/>
                                </a:lnTo>
                                <a:lnTo>
                                  <a:pt x="2724150" y="1587"/>
                                </a:lnTo>
                                <a:lnTo>
                                  <a:pt x="2724150" y="7937"/>
                                </a:lnTo>
                                <a:lnTo>
                                  <a:pt x="2725737" y="9525"/>
                                </a:lnTo>
                                <a:lnTo>
                                  <a:pt x="2732087" y="9525"/>
                                </a:lnTo>
                                <a:lnTo>
                                  <a:pt x="2733675" y="7937"/>
                                </a:lnTo>
                                <a:lnTo>
                                  <a:pt x="2733675" y="1587"/>
                                </a:lnTo>
                                <a:close/>
                              </a:path>
                              <a:path w="3429000" h="505459">
                                <a:moveTo>
                                  <a:pt x="2743200" y="496900"/>
                                </a:moveTo>
                                <a:lnTo>
                                  <a:pt x="2741612" y="495312"/>
                                </a:lnTo>
                                <a:lnTo>
                                  <a:pt x="2735262" y="495312"/>
                                </a:lnTo>
                                <a:lnTo>
                                  <a:pt x="2733675" y="496900"/>
                                </a:lnTo>
                                <a:lnTo>
                                  <a:pt x="2733675" y="503250"/>
                                </a:lnTo>
                                <a:lnTo>
                                  <a:pt x="2735262" y="504837"/>
                                </a:lnTo>
                                <a:lnTo>
                                  <a:pt x="2741612" y="504837"/>
                                </a:lnTo>
                                <a:lnTo>
                                  <a:pt x="2743200" y="503250"/>
                                </a:lnTo>
                                <a:lnTo>
                                  <a:pt x="2743200" y="496900"/>
                                </a:lnTo>
                                <a:close/>
                              </a:path>
                              <a:path w="3429000" h="505459">
                                <a:moveTo>
                                  <a:pt x="2752725" y="1587"/>
                                </a:moveTo>
                                <a:lnTo>
                                  <a:pt x="2751137" y="0"/>
                                </a:lnTo>
                                <a:lnTo>
                                  <a:pt x="2744787" y="0"/>
                                </a:lnTo>
                                <a:lnTo>
                                  <a:pt x="2743200" y="1587"/>
                                </a:lnTo>
                                <a:lnTo>
                                  <a:pt x="2743200" y="7937"/>
                                </a:lnTo>
                                <a:lnTo>
                                  <a:pt x="2744787" y="9525"/>
                                </a:lnTo>
                                <a:lnTo>
                                  <a:pt x="2751137" y="9525"/>
                                </a:lnTo>
                                <a:lnTo>
                                  <a:pt x="2752725" y="7937"/>
                                </a:lnTo>
                                <a:lnTo>
                                  <a:pt x="2752725" y="1587"/>
                                </a:lnTo>
                                <a:close/>
                              </a:path>
                              <a:path w="3429000" h="505459">
                                <a:moveTo>
                                  <a:pt x="2762250" y="496900"/>
                                </a:moveTo>
                                <a:lnTo>
                                  <a:pt x="2760662" y="495312"/>
                                </a:lnTo>
                                <a:lnTo>
                                  <a:pt x="2754312" y="495312"/>
                                </a:lnTo>
                                <a:lnTo>
                                  <a:pt x="2752725" y="496900"/>
                                </a:lnTo>
                                <a:lnTo>
                                  <a:pt x="2752725" y="503250"/>
                                </a:lnTo>
                                <a:lnTo>
                                  <a:pt x="2754312" y="504837"/>
                                </a:lnTo>
                                <a:lnTo>
                                  <a:pt x="2760662" y="504837"/>
                                </a:lnTo>
                                <a:lnTo>
                                  <a:pt x="2762250" y="503250"/>
                                </a:lnTo>
                                <a:lnTo>
                                  <a:pt x="2762250" y="496900"/>
                                </a:lnTo>
                                <a:close/>
                              </a:path>
                              <a:path w="3429000" h="505459">
                                <a:moveTo>
                                  <a:pt x="2771775" y="1587"/>
                                </a:moveTo>
                                <a:lnTo>
                                  <a:pt x="2770187" y="0"/>
                                </a:lnTo>
                                <a:lnTo>
                                  <a:pt x="2763837" y="0"/>
                                </a:lnTo>
                                <a:lnTo>
                                  <a:pt x="2762250" y="1587"/>
                                </a:lnTo>
                                <a:lnTo>
                                  <a:pt x="2762250" y="7937"/>
                                </a:lnTo>
                                <a:lnTo>
                                  <a:pt x="2763837" y="9525"/>
                                </a:lnTo>
                                <a:lnTo>
                                  <a:pt x="2770187" y="9525"/>
                                </a:lnTo>
                                <a:lnTo>
                                  <a:pt x="2771775" y="7937"/>
                                </a:lnTo>
                                <a:lnTo>
                                  <a:pt x="2771775" y="1587"/>
                                </a:lnTo>
                                <a:close/>
                              </a:path>
                              <a:path w="3429000" h="505459">
                                <a:moveTo>
                                  <a:pt x="2781300" y="496900"/>
                                </a:moveTo>
                                <a:lnTo>
                                  <a:pt x="2779712" y="495312"/>
                                </a:lnTo>
                                <a:lnTo>
                                  <a:pt x="2773362" y="495312"/>
                                </a:lnTo>
                                <a:lnTo>
                                  <a:pt x="2771775" y="496900"/>
                                </a:lnTo>
                                <a:lnTo>
                                  <a:pt x="2771775" y="503250"/>
                                </a:lnTo>
                                <a:lnTo>
                                  <a:pt x="2773362" y="504837"/>
                                </a:lnTo>
                                <a:lnTo>
                                  <a:pt x="2779712" y="504837"/>
                                </a:lnTo>
                                <a:lnTo>
                                  <a:pt x="2781300" y="503250"/>
                                </a:lnTo>
                                <a:lnTo>
                                  <a:pt x="2781300" y="496900"/>
                                </a:lnTo>
                                <a:close/>
                              </a:path>
                              <a:path w="3429000" h="505459">
                                <a:moveTo>
                                  <a:pt x="2790825" y="1587"/>
                                </a:moveTo>
                                <a:lnTo>
                                  <a:pt x="2789237" y="0"/>
                                </a:lnTo>
                                <a:lnTo>
                                  <a:pt x="2782887" y="0"/>
                                </a:lnTo>
                                <a:lnTo>
                                  <a:pt x="2781300" y="1587"/>
                                </a:lnTo>
                                <a:lnTo>
                                  <a:pt x="2781300" y="7937"/>
                                </a:lnTo>
                                <a:lnTo>
                                  <a:pt x="2782887" y="9525"/>
                                </a:lnTo>
                                <a:lnTo>
                                  <a:pt x="2789237" y="9525"/>
                                </a:lnTo>
                                <a:lnTo>
                                  <a:pt x="2790825" y="7937"/>
                                </a:lnTo>
                                <a:lnTo>
                                  <a:pt x="2790825" y="1587"/>
                                </a:lnTo>
                                <a:close/>
                              </a:path>
                              <a:path w="3429000" h="505459">
                                <a:moveTo>
                                  <a:pt x="2800350" y="496900"/>
                                </a:moveTo>
                                <a:lnTo>
                                  <a:pt x="2798762" y="495312"/>
                                </a:lnTo>
                                <a:lnTo>
                                  <a:pt x="2792412" y="495312"/>
                                </a:lnTo>
                                <a:lnTo>
                                  <a:pt x="2790825" y="496900"/>
                                </a:lnTo>
                                <a:lnTo>
                                  <a:pt x="2790825" y="503250"/>
                                </a:lnTo>
                                <a:lnTo>
                                  <a:pt x="2792412" y="504837"/>
                                </a:lnTo>
                                <a:lnTo>
                                  <a:pt x="2798762" y="504837"/>
                                </a:lnTo>
                                <a:lnTo>
                                  <a:pt x="2800350" y="503250"/>
                                </a:lnTo>
                                <a:lnTo>
                                  <a:pt x="2800350" y="496900"/>
                                </a:lnTo>
                                <a:close/>
                              </a:path>
                              <a:path w="3429000" h="505459">
                                <a:moveTo>
                                  <a:pt x="2809875" y="1587"/>
                                </a:moveTo>
                                <a:lnTo>
                                  <a:pt x="2808287" y="0"/>
                                </a:lnTo>
                                <a:lnTo>
                                  <a:pt x="2801937" y="0"/>
                                </a:lnTo>
                                <a:lnTo>
                                  <a:pt x="2800350" y="1587"/>
                                </a:lnTo>
                                <a:lnTo>
                                  <a:pt x="2800350" y="7937"/>
                                </a:lnTo>
                                <a:lnTo>
                                  <a:pt x="2801937" y="9525"/>
                                </a:lnTo>
                                <a:lnTo>
                                  <a:pt x="2808287" y="9525"/>
                                </a:lnTo>
                                <a:lnTo>
                                  <a:pt x="2809875" y="7937"/>
                                </a:lnTo>
                                <a:lnTo>
                                  <a:pt x="2809875" y="1587"/>
                                </a:lnTo>
                                <a:close/>
                              </a:path>
                              <a:path w="3429000" h="505459">
                                <a:moveTo>
                                  <a:pt x="2819400" y="496900"/>
                                </a:moveTo>
                                <a:lnTo>
                                  <a:pt x="2817812" y="495312"/>
                                </a:lnTo>
                                <a:lnTo>
                                  <a:pt x="2811462" y="495312"/>
                                </a:lnTo>
                                <a:lnTo>
                                  <a:pt x="2809875" y="496900"/>
                                </a:lnTo>
                                <a:lnTo>
                                  <a:pt x="2809875" y="503250"/>
                                </a:lnTo>
                                <a:lnTo>
                                  <a:pt x="2811462" y="504837"/>
                                </a:lnTo>
                                <a:lnTo>
                                  <a:pt x="2817812" y="504837"/>
                                </a:lnTo>
                                <a:lnTo>
                                  <a:pt x="2819400" y="503250"/>
                                </a:lnTo>
                                <a:lnTo>
                                  <a:pt x="2819400" y="496900"/>
                                </a:lnTo>
                                <a:close/>
                              </a:path>
                              <a:path w="3429000" h="505459">
                                <a:moveTo>
                                  <a:pt x="2828925" y="1587"/>
                                </a:moveTo>
                                <a:lnTo>
                                  <a:pt x="2827337" y="0"/>
                                </a:lnTo>
                                <a:lnTo>
                                  <a:pt x="2820987" y="0"/>
                                </a:lnTo>
                                <a:lnTo>
                                  <a:pt x="2819400" y="1587"/>
                                </a:lnTo>
                                <a:lnTo>
                                  <a:pt x="2819400" y="7937"/>
                                </a:lnTo>
                                <a:lnTo>
                                  <a:pt x="2820987" y="9525"/>
                                </a:lnTo>
                                <a:lnTo>
                                  <a:pt x="2827337" y="9525"/>
                                </a:lnTo>
                                <a:lnTo>
                                  <a:pt x="2828925" y="7937"/>
                                </a:lnTo>
                                <a:lnTo>
                                  <a:pt x="2828925" y="1587"/>
                                </a:lnTo>
                                <a:close/>
                              </a:path>
                              <a:path w="3429000" h="505459">
                                <a:moveTo>
                                  <a:pt x="2838450" y="496900"/>
                                </a:moveTo>
                                <a:lnTo>
                                  <a:pt x="2836862" y="495312"/>
                                </a:lnTo>
                                <a:lnTo>
                                  <a:pt x="2830512" y="495312"/>
                                </a:lnTo>
                                <a:lnTo>
                                  <a:pt x="2828925" y="496900"/>
                                </a:lnTo>
                                <a:lnTo>
                                  <a:pt x="2828925" y="503250"/>
                                </a:lnTo>
                                <a:lnTo>
                                  <a:pt x="2830512" y="504837"/>
                                </a:lnTo>
                                <a:lnTo>
                                  <a:pt x="2836862" y="504837"/>
                                </a:lnTo>
                                <a:lnTo>
                                  <a:pt x="2838450" y="503250"/>
                                </a:lnTo>
                                <a:lnTo>
                                  <a:pt x="2838450" y="496900"/>
                                </a:lnTo>
                                <a:close/>
                              </a:path>
                              <a:path w="3429000" h="505459">
                                <a:moveTo>
                                  <a:pt x="2847975" y="1587"/>
                                </a:moveTo>
                                <a:lnTo>
                                  <a:pt x="2846387" y="0"/>
                                </a:lnTo>
                                <a:lnTo>
                                  <a:pt x="2840037" y="0"/>
                                </a:lnTo>
                                <a:lnTo>
                                  <a:pt x="2838450" y="1587"/>
                                </a:lnTo>
                                <a:lnTo>
                                  <a:pt x="2838450" y="7937"/>
                                </a:lnTo>
                                <a:lnTo>
                                  <a:pt x="2840037" y="9525"/>
                                </a:lnTo>
                                <a:lnTo>
                                  <a:pt x="2846387" y="9525"/>
                                </a:lnTo>
                                <a:lnTo>
                                  <a:pt x="2847975" y="7937"/>
                                </a:lnTo>
                                <a:lnTo>
                                  <a:pt x="2847975" y="1587"/>
                                </a:lnTo>
                                <a:close/>
                              </a:path>
                              <a:path w="3429000" h="505459">
                                <a:moveTo>
                                  <a:pt x="2857500" y="496900"/>
                                </a:moveTo>
                                <a:lnTo>
                                  <a:pt x="2855912" y="495312"/>
                                </a:lnTo>
                                <a:lnTo>
                                  <a:pt x="2849562" y="495312"/>
                                </a:lnTo>
                                <a:lnTo>
                                  <a:pt x="2847975" y="496900"/>
                                </a:lnTo>
                                <a:lnTo>
                                  <a:pt x="2847975" y="503250"/>
                                </a:lnTo>
                                <a:lnTo>
                                  <a:pt x="2849562" y="504837"/>
                                </a:lnTo>
                                <a:lnTo>
                                  <a:pt x="2855912" y="504837"/>
                                </a:lnTo>
                                <a:lnTo>
                                  <a:pt x="2857500" y="503250"/>
                                </a:lnTo>
                                <a:lnTo>
                                  <a:pt x="2857500" y="496900"/>
                                </a:lnTo>
                                <a:close/>
                              </a:path>
                              <a:path w="3429000" h="505459">
                                <a:moveTo>
                                  <a:pt x="2867025" y="1587"/>
                                </a:moveTo>
                                <a:lnTo>
                                  <a:pt x="2865437" y="0"/>
                                </a:lnTo>
                                <a:lnTo>
                                  <a:pt x="2859087" y="0"/>
                                </a:lnTo>
                                <a:lnTo>
                                  <a:pt x="2857500" y="1587"/>
                                </a:lnTo>
                                <a:lnTo>
                                  <a:pt x="2857500" y="7937"/>
                                </a:lnTo>
                                <a:lnTo>
                                  <a:pt x="2859087" y="9525"/>
                                </a:lnTo>
                                <a:lnTo>
                                  <a:pt x="2865437" y="9525"/>
                                </a:lnTo>
                                <a:lnTo>
                                  <a:pt x="2867025" y="7937"/>
                                </a:lnTo>
                                <a:lnTo>
                                  <a:pt x="2867025" y="1587"/>
                                </a:lnTo>
                                <a:close/>
                              </a:path>
                              <a:path w="3429000" h="505459">
                                <a:moveTo>
                                  <a:pt x="2876550" y="496900"/>
                                </a:moveTo>
                                <a:lnTo>
                                  <a:pt x="2874962" y="495312"/>
                                </a:lnTo>
                                <a:lnTo>
                                  <a:pt x="2868612" y="495312"/>
                                </a:lnTo>
                                <a:lnTo>
                                  <a:pt x="2867025" y="496900"/>
                                </a:lnTo>
                                <a:lnTo>
                                  <a:pt x="2867025" y="503250"/>
                                </a:lnTo>
                                <a:lnTo>
                                  <a:pt x="2868612" y="504837"/>
                                </a:lnTo>
                                <a:lnTo>
                                  <a:pt x="2874962" y="504837"/>
                                </a:lnTo>
                                <a:lnTo>
                                  <a:pt x="2876550" y="503250"/>
                                </a:lnTo>
                                <a:lnTo>
                                  <a:pt x="2876550" y="496900"/>
                                </a:lnTo>
                                <a:close/>
                              </a:path>
                              <a:path w="3429000" h="505459">
                                <a:moveTo>
                                  <a:pt x="2886075" y="1587"/>
                                </a:moveTo>
                                <a:lnTo>
                                  <a:pt x="2884487" y="0"/>
                                </a:lnTo>
                                <a:lnTo>
                                  <a:pt x="2878137" y="0"/>
                                </a:lnTo>
                                <a:lnTo>
                                  <a:pt x="2876550" y="1587"/>
                                </a:lnTo>
                                <a:lnTo>
                                  <a:pt x="2876550" y="7937"/>
                                </a:lnTo>
                                <a:lnTo>
                                  <a:pt x="2878137" y="9525"/>
                                </a:lnTo>
                                <a:lnTo>
                                  <a:pt x="2884487" y="9525"/>
                                </a:lnTo>
                                <a:lnTo>
                                  <a:pt x="2886075" y="7937"/>
                                </a:lnTo>
                                <a:lnTo>
                                  <a:pt x="2886075" y="1587"/>
                                </a:lnTo>
                                <a:close/>
                              </a:path>
                              <a:path w="3429000" h="505459">
                                <a:moveTo>
                                  <a:pt x="2895600" y="496900"/>
                                </a:moveTo>
                                <a:lnTo>
                                  <a:pt x="2894012" y="495312"/>
                                </a:lnTo>
                                <a:lnTo>
                                  <a:pt x="2887662" y="495312"/>
                                </a:lnTo>
                                <a:lnTo>
                                  <a:pt x="2886075" y="496900"/>
                                </a:lnTo>
                                <a:lnTo>
                                  <a:pt x="2886075" y="503250"/>
                                </a:lnTo>
                                <a:lnTo>
                                  <a:pt x="2887662" y="504837"/>
                                </a:lnTo>
                                <a:lnTo>
                                  <a:pt x="2894012" y="504837"/>
                                </a:lnTo>
                                <a:lnTo>
                                  <a:pt x="2895600" y="503250"/>
                                </a:lnTo>
                                <a:lnTo>
                                  <a:pt x="2895600" y="496900"/>
                                </a:lnTo>
                                <a:close/>
                              </a:path>
                              <a:path w="3429000" h="505459">
                                <a:moveTo>
                                  <a:pt x="2905125" y="1587"/>
                                </a:moveTo>
                                <a:lnTo>
                                  <a:pt x="2903537" y="0"/>
                                </a:lnTo>
                                <a:lnTo>
                                  <a:pt x="2897187" y="0"/>
                                </a:lnTo>
                                <a:lnTo>
                                  <a:pt x="2895600" y="1587"/>
                                </a:lnTo>
                                <a:lnTo>
                                  <a:pt x="2895600" y="7937"/>
                                </a:lnTo>
                                <a:lnTo>
                                  <a:pt x="2897187" y="9525"/>
                                </a:lnTo>
                                <a:lnTo>
                                  <a:pt x="2903537" y="9525"/>
                                </a:lnTo>
                                <a:lnTo>
                                  <a:pt x="2905125" y="7937"/>
                                </a:lnTo>
                                <a:lnTo>
                                  <a:pt x="2905125" y="1587"/>
                                </a:lnTo>
                                <a:close/>
                              </a:path>
                              <a:path w="3429000" h="505459">
                                <a:moveTo>
                                  <a:pt x="2914650" y="496900"/>
                                </a:moveTo>
                                <a:lnTo>
                                  <a:pt x="2913062" y="495312"/>
                                </a:lnTo>
                                <a:lnTo>
                                  <a:pt x="2906712" y="495312"/>
                                </a:lnTo>
                                <a:lnTo>
                                  <a:pt x="2905125" y="496900"/>
                                </a:lnTo>
                                <a:lnTo>
                                  <a:pt x="2905125" y="503250"/>
                                </a:lnTo>
                                <a:lnTo>
                                  <a:pt x="2906712" y="504837"/>
                                </a:lnTo>
                                <a:lnTo>
                                  <a:pt x="2913062" y="504837"/>
                                </a:lnTo>
                                <a:lnTo>
                                  <a:pt x="2914650" y="503250"/>
                                </a:lnTo>
                                <a:lnTo>
                                  <a:pt x="2914650" y="496900"/>
                                </a:lnTo>
                                <a:close/>
                              </a:path>
                              <a:path w="3429000" h="505459">
                                <a:moveTo>
                                  <a:pt x="2924175" y="1587"/>
                                </a:moveTo>
                                <a:lnTo>
                                  <a:pt x="2922587" y="0"/>
                                </a:lnTo>
                                <a:lnTo>
                                  <a:pt x="2916237" y="0"/>
                                </a:lnTo>
                                <a:lnTo>
                                  <a:pt x="2914650" y="1587"/>
                                </a:lnTo>
                                <a:lnTo>
                                  <a:pt x="2914650" y="7937"/>
                                </a:lnTo>
                                <a:lnTo>
                                  <a:pt x="2916237" y="9525"/>
                                </a:lnTo>
                                <a:lnTo>
                                  <a:pt x="2922587" y="9525"/>
                                </a:lnTo>
                                <a:lnTo>
                                  <a:pt x="2924175" y="7937"/>
                                </a:lnTo>
                                <a:lnTo>
                                  <a:pt x="2924175" y="1587"/>
                                </a:lnTo>
                                <a:close/>
                              </a:path>
                              <a:path w="3429000" h="505459">
                                <a:moveTo>
                                  <a:pt x="2933700" y="496900"/>
                                </a:moveTo>
                                <a:lnTo>
                                  <a:pt x="2932112" y="495312"/>
                                </a:lnTo>
                                <a:lnTo>
                                  <a:pt x="2925762" y="495312"/>
                                </a:lnTo>
                                <a:lnTo>
                                  <a:pt x="2924175" y="496900"/>
                                </a:lnTo>
                                <a:lnTo>
                                  <a:pt x="2924175" y="503250"/>
                                </a:lnTo>
                                <a:lnTo>
                                  <a:pt x="2925762" y="504837"/>
                                </a:lnTo>
                                <a:lnTo>
                                  <a:pt x="2932112" y="504837"/>
                                </a:lnTo>
                                <a:lnTo>
                                  <a:pt x="2933700" y="503250"/>
                                </a:lnTo>
                                <a:lnTo>
                                  <a:pt x="2933700" y="496900"/>
                                </a:lnTo>
                                <a:close/>
                              </a:path>
                              <a:path w="3429000" h="505459">
                                <a:moveTo>
                                  <a:pt x="2943225" y="1587"/>
                                </a:moveTo>
                                <a:lnTo>
                                  <a:pt x="2941637" y="0"/>
                                </a:lnTo>
                                <a:lnTo>
                                  <a:pt x="2935287" y="0"/>
                                </a:lnTo>
                                <a:lnTo>
                                  <a:pt x="2933700" y="1587"/>
                                </a:lnTo>
                                <a:lnTo>
                                  <a:pt x="2933700" y="7937"/>
                                </a:lnTo>
                                <a:lnTo>
                                  <a:pt x="2935287" y="9525"/>
                                </a:lnTo>
                                <a:lnTo>
                                  <a:pt x="2941637" y="9525"/>
                                </a:lnTo>
                                <a:lnTo>
                                  <a:pt x="2943225" y="7937"/>
                                </a:lnTo>
                                <a:lnTo>
                                  <a:pt x="2943225" y="1587"/>
                                </a:lnTo>
                                <a:close/>
                              </a:path>
                              <a:path w="3429000" h="505459">
                                <a:moveTo>
                                  <a:pt x="2952750" y="496900"/>
                                </a:moveTo>
                                <a:lnTo>
                                  <a:pt x="2951162" y="495312"/>
                                </a:lnTo>
                                <a:lnTo>
                                  <a:pt x="2944812" y="495312"/>
                                </a:lnTo>
                                <a:lnTo>
                                  <a:pt x="2943225" y="496900"/>
                                </a:lnTo>
                                <a:lnTo>
                                  <a:pt x="2943225" y="503250"/>
                                </a:lnTo>
                                <a:lnTo>
                                  <a:pt x="2944812" y="504837"/>
                                </a:lnTo>
                                <a:lnTo>
                                  <a:pt x="2951162" y="504837"/>
                                </a:lnTo>
                                <a:lnTo>
                                  <a:pt x="2952750" y="503250"/>
                                </a:lnTo>
                                <a:lnTo>
                                  <a:pt x="2952750" y="496900"/>
                                </a:lnTo>
                                <a:close/>
                              </a:path>
                              <a:path w="3429000" h="505459">
                                <a:moveTo>
                                  <a:pt x="2962275" y="1587"/>
                                </a:moveTo>
                                <a:lnTo>
                                  <a:pt x="2960687" y="0"/>
                                </a:lnTo>
                                <a:lnTo>
                                  <a:pt x="2954337" y="0"/>
                                </a:lnTo>
                                <a:lnTo>
                                  <a:pt x="2952750" y="1587"/>
                                </a:lnTo>
                                <a:lnTo>
                                  <a:pt x="2952750" y="7937"/>
                                </a:lnTo>
                                <a:lnTo>
                                  <a:pt x="2954337" y="9525"/>
                                </a:lnTo>
                                <a:lnTo>
                                  <a:pt x="2960687" y="9525"/>
                                </a:lnTo>
                                <a:lnTo>
                                  <a:pt x="2962275" y="7937"/>
                                </a:lnTo>
                                <a:lnTo>
                                  <a:pt x="2962275" y="1587"/>
                                </a:lnTo>
                                <a:close/>
                              </a:path>
                              <a:path w="3429000" h="505459">
                                <a:moveTo>
                                  <a:pt x="2971800" y="496900"/>
                                </a:moveTo>
                                <a:lnTo>
                                  <a:pt x="2970212" y="495312"/>
                                </a:lnTo>
                                <a:lnTo>
                                  <a:pt x="2963862" y="495312"/>
                                </a:lnTo>
                                <a:lnTo>
                                  <a:pt x="2962275" y="496900"/>
                                </a:lnTo>
                                <a:lnTo>
                                  <a:pt x="2962275" y="503250"/>
                                </a:lnTo>
                                <a:lnTo>
                                  <a:pt x="2963862" y="504837"/>
                                </a:lnTo>
                                <a:lnTo>
                                  <a:pt x="2970212" y="504837"/>
                                </a:lnTo>
                                <a:lnTo>
                                  <a:pt x="2971800" y="503250"/>
                                </a:lnTo>
                                <a:lnTo>
                                  <a:pt x="2971800" y="496900"/>
                                </a:lnTo>
                                <a:close/>
                              </a:path>
                              <a:path w="3429000" h="505459">
                                <a:moveTo>
                                  <a:pt x="2981325" y="1587"/>
                                </a:moveTo>
                                <a:lnTo>
                                  <a:pt x="2979737" y="0"/>
                                </a:lnTo>
                                <a:lnTo>
                                  <a:pt x="2973387" y="0"/>
                                </a:lnTo>
                                <a:lnTo>
                                  <a:pt x="2971800" y="1587"/>
                                </a:lnTo>
                                <a:lnTo>
                                  <a:pt x="2971800" y="7937"/>
                                </a:lnTo>
                                <a:lnTo>
                                  <a:pt x="2973387" y="9525"/>
                                </a:lnTo>
                                <a:lnTo>
                                  <a:pt x="2979737" y="9525"/>
                                </a:lnTo>
                                <a:lnTo>
                                  <a:pt x="2981325" y="7937"/>
                                </a:lnTo>
                                <a:lnTo>
                                  <a:pt x="2981325" y="1587"/>
                                </a:lnTo>
                                <a:close/>
                              </a:path>
                              <a:path w="3429000" h="505459">
                                <a:moveTo>
                                  <a:pt x="2990850" y="496900"/>
                                </a:moveTo>
                                <a:lnTo>
                                  <a:pt x="2989262" y="495312"/>
                                </a:lnTo>
                                <a:lnTo>
                                  <a:pt x="2982912" y="495312"/>
                                </a:lnTo>
                                <a:lnTo>
                                  <a:pt x="2981325" y="496900"/>
                                </a:lnTo>
                                <a:lnTo>
                                  <a:pt x="2981325" y="503250"/>
                                </a:lnTo>
                                <a:lnTo>
                                  <a:pt x="2982912" y="504837"/>
                                </a:lnTo>
                                <a:lnTo>
                                  <a:pt x="2989262" y="504837"/>
                                </a:lnTo>
                                <a:lnTo>
                                  <a:pt x="2990850" y="503250"/>
                                </a:lnTo>
                                <a:lnTo>
                                  <a:pt x="2990850" y="496900"/>
                                </a:lnTo>
                                <a:close/>
                              </a:path>
                              <a:path w="3429000" h="505459">
                                <a:moveTo>
                                  <a:pt x="3000375" y="1587"/>
                                </a:moveTo>
                                <a:lnTo>
                                  <a:pt x="2998787" y="0"/>
                                </a:lnTo>
                                <a:lnTo>
                                  <a:pt x="2992437" y="0"/>
                                </a:lnTo>
                                <a:lnTo>
                                  <a:pt x="2990850" y="1587"/>
                                </a:lnTo>
                                <a:lnTo>
                                  <a:pt x="2990850" y="7937"/>
                                </a:lnTo>
                                <a:lnTo>
                                  <a:pt x="2992437" y="9525"/>
                                </a:lnTo>
                                <a:lnTo>
                                  <a:pt x="2998787" y="9525"/>
                                </a:lnTo>
                                <a:lnTo>
                                  <a:pt x="3000375" y="7937"/>
                                </a:lnTo>
                                <a:lnTo>
                                  <a:pt x="3000375" y="1587"/>
                                </a:lnTo>
                                <a:close/>
                              </a:path>
                              <a:path w="3429000" h="505459">
                                <a:moveTo>
                                  <a:pt x="3009900" y="496900"/>
                                </a:moveTo>
                                <a:lnTo>
                                  <a:pt x="3008312" y="495312"/>
                                </a:lnTo>
                                <a:lnTo>
                                  <a:pt x="3001962" y="495312"/>
                                </a:lnTo>
                                <a:lnTo>
                                  <a:pt x="3000375" y="496900"/>
                                </a:lnTo>
                                <a:lnTo>
                                  <a:pt x="3000375" y="503250"/>
                                </a:lnTo>
                                <a:lnTo>
                                  <a:pt x="3001962" y="504837"/>
                                </a:lnTo>
                                <a:lnTo>
                                  <a:pt x="3008312" y="504837"/>
                                </a:lnTo>
                                <a:lnTo>
                                  <a:pt x="3009900" y="503250"/>
                                </a:lnTo>
                                <a:lnTo>
                                  <a:pt x="3009900" y="496900"/>
                                </a:lnTo>
                                <a:close/>
                              </a:path>
                              <a:path w="3429000" h="505459">
                                <a:moveTo>
                                  <a:pt x="3019425" y="1587"/>
                                </a:moveTo>
                                <a:lnTo>
                                  <a:pt x="3017837" y="0"/>
                                </a:lnTo>
                                <a:lnTo>
                                  <a:pt x="3011487" y="0"/>
                                </a:lnTo>
                                <a:lnTo>
                                  <a:pt x="3009900" y="1587"/>
                                </a:lnTo>
                                <a:lnTo>
                                  <a:pt x="3009900" y="7937"/>
                                </a:lnTo>
                                <a:lnTo>
                                  <a:pt x="3011487" y="9525"/>
                                </a:lnTo>
                                <a:lnTo>
                                  <a:pt x="3017837" y="9525"/>
                                </a:lnTo>
                                <a:lnTo>
                                  <a:pt x="3019425" y="7937"/>
                                </a:lnTo>
                                <a:lnTo>
                                  <a:pt x="3019425" y="1587"/>
                                </a:lnTo>
                                <a:close/>
                              </a:path>
                              <a:path w="3429000" h="505459">
                                <a:moveTo>
                                  <a:pt x="3028950" y="496900"/>
                                </a:moveTo>
                                <a:lnTo>
                                  <a:pt x="3027362" y="495312"/>
                                </a:lnTo>
                                <a:lnTo>
                                  <a:pt x="3021012" y="495312"/>
                                </a:lnTo>
                                <a:lnTo>
                                  <a:pt x="3019425" y="496900"/>
                                </a:lnTo>
                                <a:lnTo>
                                  <a:pt x="3019425" y="503250"/>
                                </a:lnTo>
                                <a:lnTo>
                                  <a:pt x="3021012" y="504837"/>
                                </a:lnTo>
                                <a:lnTo>
                                  <a:pt x="3027362" y="504837"/>
                                </a:lnTo>
                                <a:lnTo>
                                  <a:pt x="3028950" y="503250"/>
                                </a:lnTo>
                                <a:lnTo>
                                  <a:pt x="3028950" y="496900"/>
                                </a:lnTo>
                                <a:close/>
                              </a:path>
                              <a:path w="3429000" h="505459">
                                <a:moveTo>
                                  <a:pt x="3038475" y="1587"/>
                                </a:moveTo>
                                <a:lnTo>
                                  <a:pt x="3036887" y="0"/>
                                </a:lnTo>
                                <a:lnTo>
                                  <a:pt x="3030537" y="0"/>
                                </a:lnTo>
                                <a:lnTo>
                                  <a:pt x="3028950" y="1587"/>
                                </a:lnTo>
                                <a:lnTo>
                                  <a:pt x="3028950" y="7937"/>
                                </a:lnTo>
                                <a:lnTo>
                                  <a:pt x="3030537" y="9525"/>
                                </a:lnTo>
                                <a:lnTo>
                                  <a:pt x="3036887" y="9525"/>
                                </a:lnTo>
                                <a:lnTo>
                                  <a:pt x="3038475" y="7937"/>
                                </a:lnTo>
                                <a:lnTo>
                                  <a:pt x="3038475" y="1587"/>
                                </a:lnTo>
                                <a:close/>
                              </a:path>
                              <a:path w="3429000" h="505459">
                                <a:moveTo>
                                  <a:pt x="3048000" y="496900"/>
                                </a:moveTo>
                                <a:lnTo>
                                  <a:pt x="3046412" y="495312"/>
                                </a:lnTo>
                                <a:lnTo>
                                  <a:pt x="3040062" y="495312"/>
                                </a:lnTo>
                                <a:lnTo>
                                  <a:pt x="3038475" y="496900"/>
                                </a:lnTo>
                                <a:lnTo>
                                  <a:pt x="3038475" y="503250"/>
                                </a:lnTo>
                                <a:lnTo>
                                  <a:pt x="3040062" y="504837"/>
                                </a:lnTo>
                                <a:lnTo>
                                  <a:pt x="3046412" y="504837"/>
                                </a:lnTo>
                                <a:lnTo>
                                  <a:pt x="3048000" y="503250"/>
                                </a:lnTo>
                                <a:lnTo>
                                  <a:pt x="3048000" y="496900"/>
                                </a:lnTo>
                                <a:close/>
                              </a:path>
                              <a:path w="3429000" h="505459">
                                <a:moveTo>
                                  <a:pt x="3057525" y="1587"/>
                                </a:moveTo>
                                <a:lnTo>
                                  <a:pt x="3055937" y="0"/>
                                </a:lnTo>
                                <a:lnTo>
                                  <a:pt x="3049587" y="0"/>
                                </a:lnTo>
                                <a:lnTo>
                                  <a:pt x="3048000" y="1587"/>
                                </a:lnTo>
                                <a:lnTo>
                                  <a:pt x="3048000" y="7937"/>
                                </a:lnTo>
                                <a:lnTo>
                                  <a:pt x="3049587" y="9525"/>
                                </a:lnTo>
                                <a:lnTo>
                                  <a:pt x="3055937" y="9525"/>
                                </a:lnTo>
                                <a:lnTo>
                                  <a:pt x="3057525" y="7937"/>
                                </a:lnTo>
                                <a:lnTo>
                                  <a:pt x="3057525" y="1587"/>
                                </a:lnTo>
                                <a:close/>
                              </a:path>
                              <a:path w="3429000" h="505459">
                                <a:moveTo>
                                  <a:pt x="3067050" y="496900"/>
                                </a:moveTo>
                                <a:lnTo>
                                  <a:pt x="3065462" y="495312"/>
                                </a:lnTo>
                                <a:lnTo>
                                  <a:pt x="3059112" y="495312"/>
                                </a:lnTo>
                                <a:lnTo>
                                  <a:pt x="3057525" y="496900"/>
                                </a:lnTo>
                                <a:lnTo>
                                  <a:pt x="3057525" y="503250"/>
                                </a:lnTo>
                                <a:lnTo>
                                  <a:pt x="3059112" y="504837"/>
                                </a:lnTo>
                                <a:lnTo>
                                  <a:pt x="3065462" y="504837"/>
                                </a:lnTo>
                                <a:lnTo>
                                  <a:pt x="3067050" y="503250"/>
                                </a:lnTo>
                                <a:lnTo>
                                  <a:pt x="3067050" y="496900"/>
                                </a:lnTo>
                                <a:close/>
                              </a:path>
                              <a:path w="3429000" h="505459">
                                <a:moveTo>
                                  <a:pt x="3076575" y="1587"/>
                                </a:moveTo>
                                <a:lnTo>
                                  <a:pt x="3074987" y="0"/>
                                </a:lnTo>
                                <a:lnTo>
                                  <a:pt x="3068637" y="0"/>
                                </a:lnTo>
                                <a:lnTo>
                                  <a:pt x="3067050" y="1587"/>
                                </a:lnTo>
                                <a:lnTo>
                                  <a:pt x="3067050" y="7937"/>
                                </a:lnTo>
                                <a:lnTo>
                                  <a:pt x="3068637" y="9525"/>
                                </a:lnTo>
                                <a:lnTo>
                                  <a:pt x="3074987" y="9525"/>
                                </a:lnTo>
                                <a:lnTo>
                                  <a:pt x="3076575" y="7937"/>
                                </a:lnTo>
                                <a:lnTo>
                                  <a:pt x="3076575" y="1587"/>
                                </a:lnTo>
                                <a:close/>
                              </a:path>
                              <a:path w="3429000" h="505459">
                                <a:moveTo>
                                  <a:pt x="3086100" y="496900"/>
                                </a:moveTo>
                                <a:lnTo>
                                  <a:pt x="3084512" y="495312"/>
                                </a:lnTo>
                                <a:lnTo>
                                  <a:pt x="3078162" y="495312"/>
                                </a:lnTo>
                                <a:lnTo>
                                  <a:pt x="3076575" y="496900"/>
                                </a:lnTo>
                                <a:lnTo>
                                  <a:pt x="3076575" y="503250"/>
                                </a:lnTo>
                                <a:lnTo>
                                  <a:pt x="3078162" y="504837"/>
                                </a:lnTo>
                                <a:lnTo>
                                  <a:pt x="3084512" y="504837"/>
                                </a:lnTo>
                                <a:lnTo>
                                  <a:pt x="3086100" y="503250"/>
                                </a:lnTo>
                                <a:lnTo>
                                  <a:pt x="3086100" y="496900"/>
                                </a:lnTo>
                                <a:close/>
                              </a:path>
                              <a:path w="3429000" h="505459">
                                <a:moveTo>
                                  <a:pt x="3095625" y="1587"/>
                                </a:moveTo>
                                <a:lnTo>
                                  <a:pt x="3094037" y="0"/>
                                </a:lnTo>
                                <a:lnTo>
                                  <a:pt x="3087687" y="0"/>
                                </a:lnTo>
                                <a:lnTo>
                                  <a:pt x="3086100" y="1587"/>
                                </a:lnTo>
                                <a:lnTo>
                                  <a:pt x="3086100" y="7937"/>
                                </a:lnTo>
                                <a:lnTo>
                                  <a:pt x="3087687" y="9525"/>
                                </a:lnTo>
                                <a:lnTo>
                                  <a:pt x="3094037" y="9525"/>
                                </a:lnTo>
                                <a:lnTo>
                                  <a:pt x="3095625" y="7937"/>
                                </a:lnTo>
                                <a:lnTo>
                                  <a:pt x="3095625" y="1587"/>
                                </a:lnTo>
                                <a:close/>
                              </a:path>
                              <a:path w="3429000" h="505459">
                                <a:moveTo>
                                  <a:pt x="3105150" y="496900"/>
                                </a:moveTo>
                                <a:lnTo>
                                  <a:pt x="3103562" y="495312"/>
                                </a:lnTo>
                                <a:lnTo>
                                  <a:pt x="3097212" y="495312"/>
                                </a:lnTo>
                                <a:lnTo>
                                  <a:pt x="3095625" y="496900"/>
                                </a:lnTo>
                                <a:lnTo>
                                  <a:pt x="3095625" y="503250"/>
                                </a:lnTo>
                                <a:lnTo>
                                  <a:pt x="3097212" y="504837"/>
                                </a:lnTo>
                                <a:lnTo>
                                  <a:pt x="3103562" y="504837"/>
                                </a:lnTo>
                                <a:lnTo>
                                  <a:pt x="3105150" y="503250"/>
                                </a:lnTo>
                                <a:lnTo>
                                  <a:pt x="3105150" y="496900"/>
                                </a:lnTo>
                                <a:close/>
                              </a:path>
                              <a:path w="3429000" h="505459">
                                <a:moveTo>
                                  <a:pt x="3114675" y="1587"/>
                                </a:moveTo>
                                <a:lnTo>
                                  <a:pt x="3113087" y="0"/>
                                </a:lnTo>
                                <a:lnTo>
                                  <a:pt x="3106737" y="0"/>
                                </a:lnTo>
                                <a:lnTo>
                                  <a:pt x="3105150" y="1587"/>
                                </a:lnTo>
                                <a:lnTo>
                                  <a:pt x="3105150" y="7937"/>
                                </a:lnTo>
                                <a:lnTo>
                                  <a:pt x="3106737" y="9525"/>
                                </a:lnTo>
                                <a:lnTo>
                                  <a:pt x="3113087" y="9525"/>
                                </a:lnTo>
                                <a:lnTo>
                                  <a:pt x="3114675" y="7937"/>
                                </a:lnTo>
                                <a:lnTo>
                                  <a:pt x="3114675" y="1587"/>
                                </a:lnTo>
                                <a:close/>
                              </a:path>
                              <a:path w="3429000" h="505459">
                                <a:moveTo>
                                  <a:pt x="3124200" y="496900"/>
                                </a:moveTo>
                                <a:lnTo>
                                  <a:pt x="3122612" y="495312"/>
                                </a:lnTo>
                                <a:lnTo>
                                  <a:pt x="3116262" y="495312"/>
                                </a:lnTo>
                                <a:lnTo>
                                  <a:pt x="3114675" y="496900"/>
                                </a:lnTo>
                                <a:lnTo>
                                  <a:pt x="3114675" y="503250"/>
                                </a:lnTo>
                                <a:lnTo>
                                  <a:pt x="3116262" y="504837"/>
                                </a:lnTo>
                                <a:lnTo>
                                  <a:pt x="3122612" y="504837"/>
                                </a:lnTo>
                                <a:lnTo>
                                  <a:pt x="3124200" y="503250"/>
                                </a:lnTo>
                                <a:lnTo>
                                  <a:pt x="3124200" y="496900"/>
                                </a:lnTo>
                                <a:close/>
                              </a:path>
                              <a:path w="3429000" h="505459">
                                <a:moveTo>
                                  <a:pt x="3133725" y="1587"/>
                                </a:moveTo>
                                <a:lnTo>
                                  <a:pt x="3132137" y="0"/>
                                </a:lnTo>
                                <a:lnTo>
                                  <a:pt x="3125787" y="0"/>
                                </a:lnTo>
                                <a:lnTo>
                                  <a:pt x="3124200" y="1587"/>
                                </a:lnTo>
                                <a:lnTo>
                                  <a:pt x="3124200" y="7937"/>
                                </a:lnTo>
                                <a:lnTo>
                                  <a:pt x="3125787" y="9525"/>
                                </a:lnTo>
                                <a:lnTo>
                                  <a:pt x="3132137" y="9525"/>
                                </a:lnTo>
                                <a:lnTo>
                                  <a:pt x="3133725" y="7937"/>
                                </a:lnTo>
                                <a:lnTo>
                                  <a:pt x="3133725" y="1587"/>
                                </a:lnTo>
                                <a:close/>
                              </a:path>
                              <a:path w="3429000" h="505459">
                                <a:moveTo>
                                  <a:pt x="3143250" y="496900"/>
                                </a:moveTo>
                                <a:lnTo>
                                  <a:pt x="3141662" y="495312"/>
                                </a:lnTo>
                                <a:lnTo>
                                  <a:pt x="3135312" y="495312"/>
                                </a:lnTo>
                                <a:lnTo>
                                  <a:pt x="3133725" y="496900"/>
                                </a:lnTo>
                                <a:lnTo>
                                  <a:pt x="3133725" y="503250"/>
                                </a:lnTo>
                                <a:lnTo>
                                  <a:pt x="3135312" y="504837"/>
                                </a:lnTo>
                                <a:lnTo>
                                  <a:pt x="3141662" y="504837"/>
                                </a:lnTo>
                                <a:lnTo>
                                  <a:pt x="3143250" y="503250"/>
                                </a:lnTo>
                                <a:lnTo>
                                  <a:pt x="3143250" y="496900"/>
                                </a:lnTo>
                                <a:close/>
                              </a:path>
                              <a:path w="3429000" h="505459">
                                <a:moveTo>
                                  <a:pt x="3152775" y="1587"/>
                                </a:moveTo>
                                <a:lnTo>
                                  <a:pt x="3151187" y="0"/>
                                </a:lnTo>
                                <a:lnTo>
                                  <a:pt x="3144837" y="0"/>
                                </a:lnTo>
                                <a:lnTo>
                                  <a:pt x="3143250" y="1587"/>
                                </a:lnTo>
                                <a:lnTo>
                                  <a:pt x="3143250" y="7937"/>
                                </a:lnTo>
                                <a:lnTo>
                                  <a:pt x="3144837" y="9525"/>
                                </a:lnTo>
                                <a:lnTo>
                                  <a:pt x="3151187" y="9525"/>
                                </a:lnTo>
                                <a:lnTo>
                                  <a:pt x="3152775" y="7937"/>
                                </a:lnTo>
                                <a:lnTo>
                                  <a:pt x="3152775" y="1587"/>
                                </a:lnTo>
                                <a:close/>
                              </a:path>
                              <a:path w="3429000" h="505459">
                                <a:moveTo>
                                  <a:pt x="3162300" y="496900"/>
                                </a:moveTo>
                                <a:lnTo>
                                  <a:pt x="3160712" y="495312"/>
                                </a:lnTo>
                                <a:lnTo>
                                  <a:pt x="3154362" y="495312"/>
                                </a:lnTo>
                                <a:lnTo>
                                  <a:pt x="3152775" y="496900"/>
                                </a:lnTo>
                                <a:lnTo>
                                  <a:pt x="3152775" y="503250"/>
                                </a:lnTo>
                                <a:lnTo>
                                  <a:pt x="3154362" y="504837"/>
                                </a:lnTo>
                                <a:lnTo>
                                  <a:pt x="3160712" y="504837"/>
                                </a:lnTo>
                                <a:lnTo>
                                  <a:pt x="3162300" y="503250"/>
                                </a:lnTo>
                                <a:lnTo>
                                  <a:pt x="3162300" y="496900"/>
                                </a:lnTo>
                                <a:close/>
                              </a:path>
                              <a:path w="3429000" h="505459">
                                <a:moveTo>
                                  <a:pt x="3171825" y="1587"/>
                                </a:moveTo>
                                <a:lnTo>
                                  <a:pt x="3170237" y="0"/>
                                </a:lnTo>
                                <a:lnTo>
                                  <a:pt x="3163887" y="0"/>
                                </a:lnTo>
                                <a:lnTo>
                                  <a:pt x="3162300" y="1587"/>
                                </a:lnTo>
                                <a:lnTo>
                                  <a:pt x="3162300" y="7937"/>
                                </a:lnTo>
                                <a:lnTo>
                                  <a:pt x="3163887" y="9525"/>
                                </a:lnTo>
                                <a:lnTo>
                                  <a:pt x="3170237" y="9525"/>
                                </a:lnTo>
                                <a:lnTo>
                                  <a:pt x="3171825" y="7937"/>
                                </a:lnTo>
                                <a:lnTo>
                                  <a:pt x="3171825" y="1587"/>
                                </a:lnTo>
                                <a:close/>
                              </a:path>
                              <a:path w="3429000" h="505459">
                                <a:moveTo>
                                  <a:pt x="3181350" y="496900"/>
                                </a:moveTo>
                                <a:lnTo>
                                  <a:pt x="3179762" y="495312"/>
                                </a:lnTo>
                                <a:lnTo>
                                  <a:pt x="3173412" y="495312"/>
                                </a:lnTo>
                                <a:lnTo>
                                  <a:pt x="3171825" y="496900"/>
                                </a:lnTo>
                                <a:lnTo>
                                  <a:pt x="3171825" y="503250"/>
                                </a:lnTo>
                                <a:lnTo>
                                  <a:pt x="3173412" y="504837"/>
                                </a:lnTo>
                                <a:lnTo>
                                  <a:pt x="3179762" y="504837"/>
                                </a:lnTo>
                                <a:lnTo>
                                  <a:pt x="3181350" y="503250"/>
                                </a:lnTo>
                                <a:lnTo>
                                  <a:pt x="3181350" y="496900"/>
                                </a:lnTo>
                                <a:close/>
                              </a:path>
                              <a:path w="3429000" h="505459">
                                <a:moveTo>
                                  <a:pt x="3190875" y="1587"/>
                                </a:moveTo>
                                <a:lnTo>
                                  <a:pt x="3189287" y="0"/>
                                </a:lnTo>
                                <a:lnTo>
                                  <a:pt x="3182937" y="0"/>
                                </a:lnTo>
                                <a:lnTo>
                                  <a:pt x="3181350" y="1587"/>
                                </a:lnTo>
                                <a:lnTo>
                                  <a:pt x="3181350" y="7937"/>
                                </a:lnTo>
                                <a:lnTo>
                                  <a:pt x="3182937" y="9525"/>
                                </a:lnTo>
                                <a:lnTo>
                                  <a:pt x="3189287" y="9525"/>
                                </a:lnTo>
                                <a:lnTo>
                                  <a:pt x="3190875" y="7937"/>
                                </a:lnTo>
                                <a:lnTo>
                                  <a:pt x="3190875" y="1587"/>
                                </a:lnTo>
                                <a:close/>
                              </a:path>
                              <a:path w="3429000" h="505459">
                                <a:moveTo>
                                  <a:pt x="3200400" y="496900"/>
                                </a:moveTo>
                                <a:lnTo>
                                  <a:pt x="3198812" y="495312"/>
                                </a:lnTo>
                                <a:lnTo>
                                  <a:pt x="3192462" y="495312"/>
                                </a:lnTo>
                                <a:lnTo>
                                  <a:pt x="3190875" y="496900"/>
                                </a:lnTo>
                                <a:lnTo>
                                  <a:pt x="3190875" y="503250"/>
                                </a:lnTo>
                                <a:lnTo>
                                  <a:pt x="3192462" y="504837"/>
                                </a:lnTo>
                                <a:lnTo>
                                  <a:pt x="3198812" y="504837"/>
                                </a:lnTo>
                                <a:lnTo>
                                  <a:pt x="3200400" y="503250"/>
                                </a:lnTo>
                                <a:lnTo>
                                  <a:pt x="3200400" y="496900"/>
                                </a:lnTo>
                                <a:close/>
                              </a:path>
                              <a:path w="3429000" h="505459">
                                <a:moveTo>
                                  <a:pt x="3209925" y="1587"/>
                                </a:moveTo>
                                <a:lnTo>
                                  <a:pt x="3208337" y="0"/>
                                </a:lnTo>
                                <a:lnTo>
                                  <a:pt x="3201987" y="0"/>
                                </a:lnTo>
                                <a:lnTo>
                                  <a:pt x="3200400" y="1587"/>
                                </a:lnTo>
                                <a:lnTo>
                                  <a:pt x="3200400" y="7937"/>
                                </a:lnTo>
                                <a:lnTo>
                                  <a:pt x="3201987" y="9525"/>
                                </a:lnTo>
                                <a:lnTo>
                                  <a:pt x="3208337" y="9525"/>
                                </a:lnTo>
                                <a:lnTo>
                                  <a:pt x="3209925" y="7937"/>
                                </a:lnTo>
                                <a:lnTo>
                                  <a:pt x="3209925" y="1587"/>
                                </a:lnTo>
                                <a:close/>
                              </a:path>
                              <a:path w="3429000" h="505459">
                                <a:moveTo>
                                  <a:pt x="3219450" y="496900"/>
                                </a:moveTo>
                                <a:lnTo>
                                  <a:pt x="3217862" y="495312"/>
                                </a:lnTo>
                                <a:lnTo>
                                  <a:pt x="3211512" y="495312"/>
                                </a:lnTo>
                                <a:lnTo>
                                  <a:pt x="3209925" y="496900"/>
                                </a:lnTo>
                                <a:lnTo>
                                  <a:pt x="3209925" y="503250"/>
                                </a:lnTo>
                                <a:lnTo>
                                  <a:pt x="3211512" y="504837"/>
                                </a:lnTo>
                                <a:lnTo>
                                  <a:pt x="3217862" y="504837"/>
                                </a:lnTo>
                                <a:lnTo>
                                  <a:pt x="3219450" y="503250"/>
                                </a:lnTo>
                                <a:lnTo>
                                  <a:pt x="3219450" y="496900"/>
                                </a:lnTo>
                                <a:close/>
                              </a:path>
                              <a:path w="3429000" h="505459">
                                <a:moveTo>
                                  <a:pt x="3228975" y="1587"/>
                                </a:moveTo>
                                <a:lnTo>
                                  <a:pt x="3227387" y="0"/>
                                </a:lnTo>
                                <a:lnTo>
                                  <a:pt x="3221037" y="0"/>
                                </a:lnTo>
                                <a:lnTo>
                                  <a:pt x="3219450" y="1587"/>
                                </a:lnTo>
                                <a:lnTo>
                                  <a:pt x="3219450" y="7937"/>
                                </a:lnTo>
                                <a:lnTo>
                                  <a:pt x="3221037" y="9525"/>
                                </a:lnTo>
                                <a:lnTo>
                                  <a:pt x="3227387" y="9525"/>
                                </a:lnTo>
                                <a:lnTo>
                                  <a:pt x="3228975" y="7937"/>
                                </a:lnTo>
                                <a:lnTo>
                                  <a:pt x="3228975" y="1587"/>
                                </a:lnTo>
                                <a:close/>
                              </a:path>
                              <a:path w="3429000" h="505459">
                                <a:moveTo>
                                  <a:pt x="3238500" y="496900"/>
                                </a:moveTo>
                                <a:lnTo>
                                  <a:pt x="3236912" y="495312"/>
                                </a:lnTo>
                                <a:lnTo>
                                  <a:pt x="3230562" y="495312"/>
                                </a:lnTo>
                                <a:lnTo>
                                  <a:pt x="3228975" y="496900"/>
                                </a:lnTo>
                                <a:lnTo>
                                  <a:pt x="3228975" y="503250"/>
                                </a:lnTo>
                                <a:lnTo>
                                  <a:pt x="3230562" y="504837"/>
                                </a:lnTo>
                                <a:lnTo>
                                  <a:pt x="3236912" y="504837"/>
                                </a:lnTo>
                                <a:lnTo>
                                  <a:pt x="3238500" y="503250"/>
                                </a:lnTo>
                                <a:lnTo>
                                  <a:pt x="3238500" y="496900"/>
                                </a:lnTo>
                                <a:close/>
                              </a:path>
                              <a:path w="3429000" h="505459">
                                <a:moveTo>
                                  <a:pt x="3248025" y="1587"/>
                                </a:moveTo>
                                <a:lnTo>
                                  <a:pt x="3246437" y="0"/>
                                </a:lnTo>
                                <a:lnTo>
                                  <a:pt x="3240087" y="0"/>
                                </a:lnTo>
                                <a:lnTo>
                                  <a:pt x="3238500" y="1587"/>
                                </a:lnTo>
                                <a:lnTo>
                                  <a:pt x="3238500" y="7937"/>
                                </a:lnTo>
                                <a:lnTo>
                                  <a:pt x="3240087" y="9525"/>
                                </a:lnTo>
                                <a:lnTo>
                                  <a:pt x="3246437" y="9525"/>
                                </a:lnTo>
                                <a:lnTo>
                                  <a:pt x="3248025" y="7937"/>
                                </a:lnTo>
                                <a:lnTo>
                                  <a:pt x="3248025" y="1587"/>
                                </a:lnTo>
                                <a:close/>
                              </a:path>
                              <a:path w="3429000" h="505459">
                                <a:moveTo>
                                  <a:pt x="3257550" y="496900"/>
                                </a:moveTo>
                                <a:lnTo>
                                  <a:pt x="3255962" y="495312"/>
                                </a:lnTo>
                                <a:lnTo>
                                  <a:pt x="3249612" y="495312"/>
                                </a:lnTo>
                                <a:lnTo>
                                  <a:pt x="3248025" y="496900"/>
                                </a:lnTo>
                                <a:lnTo>
                                  <a:pt x="3248025" y="503250"/>
                                </a:lnTo>
                                <a:lnTo>
                                  <a:pt x="3249612" y="504837"/>
                                </a:lnTo>
                                <a:lnTo>
                                  <a:pt x="3255962" y="504837"/>
                                </a:lnTo>
                                <a:lnTo>
                                  <a:pt x="3257550" y="503250"/>
                                </a:lnTo>
                                <a:lnTo>
                                  <a:pt x="3257550" y="496900"/>
                                </a:lnTo>
                                <a:close/>
                              </a:path>
                              <a:path w="3429000" h="505459">
                                <a:moveTo>
                                  <a:pt x="3267075" y="1587"/>
                                </a:moveTo>
                                <a:lnTo>
                                  <a:pt x="3265487" y="0"/>
                                </a:lnTo>
                                <a:lnTo>
                                  <a:pt x="3259137" y="0"/>
                                </a:lnTo>
                                <a:lnTo>
                                  <a:pt x="3257550" y="1587"/>
                                </a:lnTo>
                                <a:lnTo>
                                  <a:pt x="3257550" y="7937"/>
                                </a:lnTo>
                                <a:lnTo>
                                  <a:pt x="3259137" y="9525"/>
                                </a:lnTo>
                                <a:lnTo>
                                  <a:pt x="3265487" y="9525"/>
                                </a:lnTo>
                                <a:lnTo>
                                  <a:pt x="3267075" y="7937"/>
                                </a:lnTo>
                                <a:lnTo>
                                  <a:pt x="3267075" y="1587"/>
                                </a:lnTo>
                                <a:close/>
                              </a:path>
                              <a:path w="3429000" h="505459">
                                <a:moveTo>
                                  <a:pt x="3276600" y="496900"/>
                                </a:moveTo>
                                <a:lnTo>
                                  <a:pt x="3275012" y="495312"/>
                                </a:lnTo>
                                <a:lnTo>
                                  <a:pt x="3268662" y="495312"/>
                                </a:lnTo>
                                <a:lnTo>
                                  <a:pt x="3267075" y="496900"/>
                                </a:lnTo>
                                <a:lnTo>
                                  <a:pt x="3267075" y="503250"/>
                                </a:lnTo>
                                <a:lnTo>
                                  <a:pt x="3268662" y="504837"/>
                                </a:lnTo>
                                <a:lnTo>
                                  <a:pt x="3275012" y="504837"/>
                                </a:lnTo>
                                <a:lnTo>
                                  <a:pt x="3276600" y="503250"/>
                                </a:lnTo>
                                <a:lnTo>
                                  <a:pt x="3276600" y="496900"/>
                                </a:lnTo>
                                <a:close/>
                              </a:path>
                              <a:path w="3429000" h="505459">
                                <a:moveTo>
                                  <a:pt x="3286125" y="1587"/>
                                </a:moveTo>
                                <a:lnTo>
                                  <a:pt x="3284537" y="0"/>
                                </a:lnTo>
                                <a:lnTo>
                                  <a:pt x="3278187" y="0"/>
                                </a:lnTo>
                                <a:lnTo>
                                  <a:pt x="3276600" y="1587"/>
                                </a:lnTo>
                                <a:lnTo>
                                  <a:pt x="3276600" y="7937"/>
                                </a:lnTo>
                                <a:lnTo>
                                  <a:pt x="3278187" y="9525"/>
                                </a:lnTo>
                                <a:lnTo>
                                  <a:pt x="3284537" y="9525"/>
                                </a:lnTo>
                                <a:lnTo>
                                  <a:pt x="3286125" y="7937"/>
                                </a:lnTo>
                                <a:lnTo>
                                  <a:pt x="3286125" y="1587"/>
                                </a:lnTo>
                                <a:close/>
                              </a:path>
                              <a:path w="3429000" h="505459">
                                <a:moveTo>
                                  <a:pt x="3295650" y="496900"/>
                                </a:moveTo>
                                <a:lnTo>
                                  <a:pt x="3294062" y="495312"/>
                                </a:lnTo>
                                <a:lnTo>
                                  <a:pt x="3287712" y="495312"/>
                                </a:lnTo>
                                <a:lnTo>
                                  <a:pt x="3286125" y="496900"/>
                                </a:lnTo>
                                <a:lnTo>
                                  <a:pt x="3286125" y="503250"/>
                                </a:lnTo>
                                <a:lnTo>
                                  <a:pt x="3287712" y="504837"/>
                                </a:lnTo>
                                <a:lnTo>
                                  <a:pt x="3294062" y="504837"/>
                                </a:lnTo>
                                <a:lnTo>
                                  <a:pt x="3295650" y="503250"/>
                                </a:lnTo>
                                <a:lnTo>
                                  <a:pt x="3295650" y="496900"/>
                                </a:lnTo>
                                <a:close/>
                              </a:path>
                              <a:path w="3429000" h="505459">
                                <a:moveTo>
                                  <a:pt x="3305175" y="1587"/>
                                </a:moveTo>
                                <a:lnTo>
                                  <a:pt x="3303587" y="0"/>
                                </a:lnTo>
                                <a:lnTo>
                                  <a:pt x="3297237" y="0"/>
                                </a:lnTo>
                                <a:lnTo>
                                  <a:pt x="3295650" y="1587"/>
                                </a:lnTo>
                                <a:lnTo>
                                  <a:pt x="3295650" y="7937"/>
                                </a:lnTo>
                                <a:lnTo>
                                  <a:pt x="3297237" y="9525"/>
                                </a:lnTo>
                                <a:lnTo>
                                  <a:pt x="3303587" y="9525"/>
                                </a:lnTo>
                                <a:lnTo>
                                  <a:pt x="3305175" y="7937"/>
                                </a:lnTo>
                                <a:lnTo>
                                  <a:pt x="3305175" y="1587"/>
                                </a:lnTo>
                                <a:close/>
                              </a:path>
                              <a:path w="3429000" h="505459">
                                <a:moveTo>
                                  <a:pt x="3314700" y="496900"/>
                                </a:moveTo>
                                <a:lnTo>
                                  <a:pt x="3313112" y="495312"/>
                                </a:lnTo>
                                <a:lnTo>
                                  <a:pt x="3306762" y="495312"/>
                                </a:lnTo>
                                <a:lnTo>
                                  <a:pt x="3305175" y="496900"/>
                                </a:lnTo>
                                <a:lnTo>
                                  <a:pt x="3305175" y="503250"/>
                                </a:lnTo>
                                <a:lnTo>
                                  <a:pt x="3306762" y="504837"/>
                                </a:lnTo>
                                <a:lnTo>
                                  <a:pt x="3313112" y="504837"/>
                                </a:lnTo>
                                <a:lnTo>
                                  <a:pt x="3314700" y="503250"/>
                                </a:lnTo>
                                <a:lnTo>
                                  <a:pt x="3314700" y="496900"/>
                                </a:lnTo>
                                <a:close/>
                              </a:path>
                              <a:path w="3429000" h="505459">
                                <a:moveTo>
                                  <a:pt x="3324225" y="1587"/>
                                </a:moveTo>
                                <a:lnTo>
                                  <a:pt x="3322637" y="0"/>
                                </a:lnTo>
                                <a:lnTo>
                                  <a:pt x="3316287" y="0"/>
                                </a:lnTo>
                                <a:lnTo>
                                  <a:pt x="3314700" y="1587"/>
                                </a:lnTo>
                                <a:lnTo>
                                  <a:pt x="3314700" y="7937"/>
                                </a:lnTo>
                                <a:lnTo>
                                  <a:pt x="3316287" y="9525"/>
                                </a:lnTo>
                                <a:lnTo>
                                  <a:pt x="3322637" y="9525"/>
                                </a:lnTo>
                                <a:lnTo>
                                  <a:pt x="3324225" y="7937"/>
                                </a:lnTo>
                                <a:lnTo>
                                  <a:pt x="3324225" y="1587"/>
                                </a:lnTo>
                                <a:close/>
                              </a:path>
                              <a:path w="3429000" h="505459">
                                <a:moveTo>
                                  <a:pt x="3333750" y="496900"/>
                                </a:moveTo>
                                <a:lnTo>
                                  <a:pt x="3332162" y="495312"/>
                                </a:lnTo>
                                <a:lnTo>
                                  <a:pt x="3325812" y="495312"/>
                                </a:lnTo>
                                <a:lnTo>
                                  <a:pt x="3324225" y="496900"/>
                                </a:lnTo>
                                <a:lnTo>
                                  <a:pt x="3324225" y="503250"/>
                                </a:lnTo>
                                <a:lnTo>
                                  <a:pt x="3325812" y="504837"/>
                                </a:lnTo>
                                <a:lnTo>
                                  <a:pt x="3332162" y="504837"/>
                                </a:lnTo>
                                <a:lnTo>
                                  <a:pt x="3333750" y="503250"/>
                                </a:lnTo>
                                <a:lnTo>
                                  <a:pt x="3333750" y="496900"/>
                                </a:lnTo>
                                <a:close/>
                              </a:path>
                              <a:path w="3429000" h="505459">
                                <a:moveTo>
                                  <a:pt x="3343275" y="1587"/>
                                </a:moveTo>
                                <a:lnTo>
                                  <a:pt x="3341687" y="0"/>
                                </a:lnTo>
                                <a:lnTo>
                                  <a:pt x="3335337" y="0"/>
                                </a:lnTo>
                                <a:lnTo>
                                  <a:pt x="3333750" y="1587"/>
                                </a:lnTo>
                                <a:lnTo>
                                  <a:pt x="3333750" y="7937"/>
                                </a:lnTo>
                                <a:lnTo>
                                  <a:pt x="3335337" y="9525"/>
                                </a:lnTo>
                                <a:lnTo>
                                  <a:pt x="3341687" y="9525"/>
                                </a:lnTo>
                                <a:lnTo>
                                  <a:pt x="3343275" y="7937"/>
                                </a:lnTo>
                                <a:lnTo>
                                  <a:pt x="3343275" y="1587"/>
                                </a:lnTo>
                                <a:close/>
                              </a:path>
                              <a:path w="3429000" h="505459">
                                <a:moveTo>
                                  <a:pt x="3352800" y="496900"/>
                                </a:moveTo>
                                <a:lnTo>
                                  <a:pt x="3351212" y="495312"/>
                                </a:lnTo>
                                <a:lnTo>
                                  <a:pt x="3344862" y="495312"/>
                                </a:lnTo>
                                <a:lnTo>
                                  <a:pt x="3343275" y="496900"/>
                                </a:lnTo>
                                <a:lnTo>
                                  <a:pt x="3343275" y="503250"/>
                                </a:lnTo>
                                <a:lnTo>
                                  <a:pt x="3344862" y="504837"/>
                                </a:lnTo>
                                <a:lnTo>
                                  <a:pt x="3351212" y="504837"/>
                                </a:lnTo>
                                <a:lnTo>
                                  <a:pt x="3352800" y="503250"/>
                                </a:lnTo>
                                <a:lnTo>
                                  <a:pt x="3352800" y="496900"/>
                                </a:lnTo>
                                <a:close/>
                              </a:path>
                              <a:path w="3429000" h="505459">
                                <a:moveTo>
                                  <a:pt x="3362325" y="1587"/>
                                </a:moveTo>
                                <a:lnTo>
                                  <a:pt x="3360737" y="0"/>
                                </a:lnTo>
                                <a:lnTo>
                                  <a:pt x="3354387" y="0"/>
                                </a:lnTo>
                                <a:lnTo>
                                  <a:pt x="3352800" y="1587"/>
                                </a:lnTo>
                                <a:lnTo>
                                  <a:pt x="3352800" y="7937"/>
                                </a:lnTo>
                                <a:lnTo>
                                  <a:pt x="3354387" y="9525"/>
                                </a:lnTo>
                                <a:lnTo>
                                  <a:pt x="3360737" y="9525"/>
                                </a:lnTo>
                                <a:lnTo>
                                  <a:pt x="3362325" y="7937"/>
                                </a:lnTo>
                                <a:lnTo>
                                  <a:pt x="3362325" y="1587"/>
                                </a:lnTo>
                                <a:close/>
                              </a:path>
                              <a:path w="3429000" h="505459">
                                <a:moveTo>
                                  <a:pt x="3371850" y="496900"/>
                                </a:moveTo>
                                <a:lnTo>
                                  <a:pt x="3370262" y="495312"/>
                                </a:lnTo>
                                <a:lnTo>
                                  <a:pt x="3363912" y="495312"/>
                                </a:lnTo>
                                <a:lnTo>
                                  <a:pt x="3362325" y="496900"/>
                                </a:lnTo>
                                <a:lnTo>
                                  <a:pt x="3362325" y="503250"/>
                                </a:lnTo>
                                <a:lnTo>
                                  <a:pt x="3363912" y="504837"/>
                                </a:lnTo>
                                <a:lnTo>
                                  <a:pt x="3370262" y="504837"/>
                                </a:lnTo>
                                <a:lnTo>
                                  <a:pt x="3371850" y="503250"/>
                                </a:lnTo>
                                <a:lnTo>
                                  <a:pt x="3371850" y="496900"/>
                                </a:lnTo>
                                <a:close/>
                              </a:path>
                              <a:path w="3429000" h="505459">
                                <a:moveTo>
                                  <a:pt x="3381375" y="1587"/>
                                </a:moveTo>
                                <a:lnTo>
                                  <a:pt x="3379787" y="0"/>
                                </a:lnTo>
                                <a:lnTo>
                                  <a:pt x="3373437" y="0"/>
                                </a:lnTo>
                                <a:lnTo>
                                  <a:pt x="3371850" y="1587"/>
                                </a:lnTo>
                                <a:lnTo>
                                  <a:pt x="3371850" y="7937"/>
                                </a:lnTo>
                                <a:lnTo>
                                  <a:pt x="3373437" y="9525"/>
                                </a:lnTo>
                                <a:lnTo>
                                  <a:pt x="3379787" y="9525"/>
                                </a:lnTo>
                                <a:lnTo>
                                  <a:pt x="3381375" y="7937"/>
                                </a:lnTo>
                                <a:lnTo>
                                  <a:pt x="3381375" y="1587"/>
                                </a:lnTo>
                                <a:close/>
                              </a:path>
                              <a:path w="3429000" h="505459">
                                <a:moveTo>
                                  <a:pt x="3390900" y="496900"/>
                                </a:moveTo>
                                <a:lnTo>
                                  <a:pt x="3389312" y="495312"/>
                                </a:lnTo>
                                <a:lnTo>
                                  <a:pt x="3382962" y="495312"/>
                                </a:lnTo>
                                <a:lnTo>
                                  <a:pt x="3381375" y="496900"/>
                                </a:lnTo>
                                <a:lnTo>
                                  <a:pt x="3381375" y="503250"/>
                                </a:lnTo>
                                <a:lnTo>
                                  <a:pt x="3382962" y="504837"/>
                                </a:lnTo>
                                <a:lnTo>
                                  <a:pt x="3389312" y="504837"/>
                                </a:lnTo>
                                <a:lnTo>
                                  <a:pt x="3390900" y="503250"/>
                                </a:lnTo>
                                <a:lnTo>
                                  <a:pt x="3390900" y="496900"/>
                                </a:lnTo>
                                <a:close/>
                              </a:path>
                              <a:path w="3429000" h="505459">
                                <a:moveTo>
                                  <a:pt x="3400425" y="1587"/>
                                </a:moveTo>
                                <a:lnTo>
                                  <a:pt x="3398837" y="0"/>
                                </a:lnTo>
                                <a:lnTo>
                                  <a:pt x="3392487" y="0"/>
                                </a:lnTo>
                                <a:lnTo>
                                  <a:pt x="3390900" y="1587"/>
                                </a:lnTo>
                                <a:lnTo>
                                  <a:pt x="3390900" y="7937"/>
                                </a:lnTo>
                                <a:lnTo>
                                  <a:pt x="3392487" y="9525"/>
                                </a:lnTo>
                                <a:lnTo>
                                  <a:pt x="3398837" y="9525"/>
                                </a:lnTo>
                                <a:lnTo>
                                  <a:pt x="3400425" y="7937"/>
                                </a:lnTo>
                                <a:lnTo>
                                  <a:pt x="3400425" y="1587"/>
                                </a:lnTo>
                                <a:close/>
                              </a:path>
                              <a:path w="3429000" h="505459">
                                <a:moveTo>
                                  <a:pt x="3409950" y="496900"/>
                                </a:moveTo>
                                <a:lnTo>
                                  <a:pt x="3408362" y="495312"/>
                                </a:lnTo>
                                <a:lnTo>
                                  <a:pt x="3402012" y="495312"/>
                                </a:lnTo>
                                <a:lnTo>
                                  <a:pt x="3400425" y="496900"/>
                                </a:lnTo>
                                <a:lnTo>
                                  <a:pt x="3400425" y="503250"/>
                                </a:lnTo>
                                <a:lnTo>
                                  <a:pt x="3402012" y="504837"/>
                                </a:lnTo>
                                <a:lnTo>
                                  <a:pt x="3408362" y="504837"/>
                                </a:lnTo>
                                <a:lnTo>
                                  <a:pt x="3409950" y="503250"/>
                                </a:lnTo>
                                <a:lnTo>
                                  <a:pt x="3409950" y="496900"/>
                                </a:lnTo>
                                <a:close/>
                              </a:path>
                              <a:path w="3429000" h="505459">
                                <a:moveTo>
                                  <a:pt x="3429000" y="496900"/>
                                </a:moveTo>
                                <a:lnTo>
                                  <a:pt x="3427412" y="495312"/>
                                </a:lnTo>
                                <a:lnTo>
                                  <a:pt x="3421062" y="495312"/>
                                </a:lnTo>
                                <a:lnTo>
                                  <a:pt x="3419475" y="496900"/>
                                </a:lnTo>
                                <a:lnTo>
                                  <a:pt x="3419475" y="503250"/>
                                </a:lnTo>
                                <a:lnTo>
                                  <a:pt x="3421062" y="504837"/>
                                </a:lnTo>
                                <a:lnTo>
                                  <a:pt x="3427412" y="504837"/>
                                </a:lnTo>
                                <a:lnTo>
                                  <a:pt x="3429000" y="503250"/>
                                </a:lnTo>
                                <a:lnTo>
                                  <a:pt x="3429000" y="496900"/>
                                </a:lnTo>
                                <a:close/>
                              </a:path>
                              <a:path w="3429000" h="505459">
                                <a:moveTo>
                                  <a:pt x="3429000" y="477850"/>
                                </a:moveTo>
                                <a:lnTo>
                                  <a:pt x="3427412" y="476262"/>
                                </a:lnTo>
                                <a:lnTo>
                                  <a:pt x="3421062" y="476262"/>
                                </a:lnTo>
                                <a:lnTo>
                                  <a:pt x="3419475" y="477850"/>
                                </a:lnTo>
                                <a:lnTo>
                                  <a:pt x="3419475" y="484200"/>
                                </a:lnTo>
                                <a:lnTo>
                                  <a:pt x="3421062" y="485787"/>
                                </a:lnTo>
                                <a:lnTo>
                                  <a:pt x="3427412" y="485787"/>
                                </a:lnTo>
                                <a:lnTo>
                                  <a:pt x="3429000" y="484200"/>
                                </a:lnTo>
                                <a:lnTo>
                                  <a:pt x="3429000" y="477850"/>
                                </a:lnTo>
                                <a:close/>
                              </a:path>
                              <a:path w="3429000" h="505459">
                                <a:moveTo>
                                  <a:pt x="3429000" y="458787"/>
                                </a:moveTo>
                                <a:lnTo>
                                  <a:pt x="3427412" y="457212"/>
                                </a:lnTo>
                                <a:lnTo>
                                  <a:pt x="3421062" y="457212"/>
                                </a:lnTo>
                                <a:lnTo>
                                  <a:pt x="3419475" y="458787"/>
                                </a:lnTo>
                                <a:lnTo>
                                  <a:pt x="3419475" y="465150"/>
                                </a:lnTo>
                                <a:lnTo>
                                  <a:pt x="3421062" y="466737"/>
                                </a:lnTo>
                                <a:lnTo>
                                  <a:pt x="3427412" y="466737"/>
                                </a:lnTo>
                                <a:lnTo>
                                  <a:pt x="3429000" y="465150"/>
                                </a:lnTo>
                                <a:lnTo>
                                  <a:pt x="3429000" y="458787"/>
                                </a:lnTo>
                                <a:close/>
                              </a:path>
                              <a:path w="3429000" h="505459">
                                <a:moveTo>
                                  <a:pt x="3429000" y="439737"/>
                                </a:moveTo>
                                <a:lnTo>
                                  <a:pt x="3427412" y="438162"/>
                                </a:lnTo>
                                <a:lnTo>
                                  <a:pt x="3421062" y="438162"/>
                                </a:lnTo>
                                <a:lnTo>
                                  <a:pt x="3419475" y="439737"/>
                                </a:lnTo>
                                <a:lnTo>
                                  <a:pt x="3419475" y="446100"/>
                                </a:lnTo>
                                <a:lnTo>
                                  <a:pt x="3421062" y="447687"/>
                                </a:lnTo>
                                <a:lnTo>
                                  <a:pt x="3427412" y="447687"/>
                                </a:lnTo>
                                <a:lnTo>
                                  <a:pt x="3429000" y="446100"/>
                                </a:lnTo>
                                <a:lnTo>
                                  <a:pt x="3429000" y="439737"/>
                                </a:lnTo>
                                <a:close/>
                              </a:path>
                              <a:path w="3429000" h="505459">
                                <a:moveTo>
                                  <a:pt x="3429000" y="420687"/>
                                </a:moveTo>
                                <a:lnTo>
                                  <a:pt x="3427412" y="419112"/>
                                </a:lnTo>
                                <a:lnTo>
                                  <a:pt x="3421062" y="419112"/>
                                </a:lnTo>
                                <a:lnTo>
                                  <a:pt x="3419475" y="420687"/>
                                </a:lnTo>
                                <a:lnTo>
                                  <a:pt x="3419475" y="427050"/>
                                </a:lnTo>
                                <a:lnTo>
                                  <a:pt x="3421062" y="428637"/>
                                </a:lnTo>
                                <a:lnTo>
                                  <a:pt x="3427412" y="428637"/>
                                </a:lnTo>
                                <a:lnTo>
                                  <a:pt x="3429000" y="427050"/>
                                </a:lnTo>
                                <a:lnTo>
                                  <a:pt x="3429000" y="420687"/>
                                </a:lnTo>
                                <a:close/>
                              </a:path>
                              <a:path w="3429000" h="505459">
                                <a:moveTo>
                                  <a:pt x="3429000" y="401637"/>
                                </a:moveTo>
                                <a:lnTo>
                                  <a:pt x="3427412" y="400062"/>
                                </a:lnTo>
                                <a:lnTo>
                                  <a:pt x="3421062" y="400062"/>
                                </a:lnTo>
                                <a:lnTo>
                                  <a:pt x="3419475" y="401637"/>
                                </a:lnTo>
                                <a:lnTo>
                                  <a:pt x="3419475" y="408000"/>
                                </a:lnTo>
                                <a:lnTo>
                                  <a:pt x="3421062" y="409587"/>
                                </a:lnTo>
                                <a:lnTo>
                                  <a:pt x="3427412" y="409587"/>
                                </a:lnTo>
                                <a:lnTo>
                                  <a:pt x="3429000" y="408000"/>
                                </a:lnTo>
                                <a:lnTo>
                                  <a:pt x="3429000" y="401637"/>
                                </a:lnTo>
                                <a:close/>
                              </a:path>
                              <a:path w="3429000" h="505459">
                                <a:moveTo>
                                  <a:pt x="3429000" y="382600"/>
                                </a:moveTo>
                                <a:lnTo>
                                  <a:pt x="3427412" y="381012"/>
                                </a:lnTo>
                                <a:lnTo>
                                  <a:pt x="3421062" y="381012"/>
                                </a:lnTo>
                                <a:lnTo>
                                  <a:pt x="3419475" y="382600"/>
                                </a:lnTo>
                                <a:lnTo>
                                  <a:pt x="3419475" y="388950"/>
                                </a:lnTo>
                                <a:lnTo>
                                  <a:pt x="3421062" y="390537"/>
                                </a:lnTo>
                                <a:lnTo>
                                  <a:pt x="3427412" y="390537"/>
                                </a:lnTo>
                                <a:lnTo>
                                  <a:pt x="3429000" y="388950"/>
                                </a:lnTo>
                                <a:lnTo>
                                  <a:pt x="3429000" y="382600"/>
                                </a:lnTo>
                                <a:close/>
                              </a:path>
                              <a:path w="3429000" h="505459">
                                <a:moveTo>
                                  <a:pt x="3429000" y="363550"/>
                                </a:moveTo>
                                <a:lnTo>
                                  <a:pt x="3427412" y="361962"/>
                                </a:lnTo>
                                <a:lnTo>
                                  <a:pt x="3421062" y="361962"/>
                                </a:lnTo>
                                <a:lnTo>
                                  <a:pt x="3419475" y="363550"/>
                                </a:lnTo>
                                <a:lnTo>
                                  <a:pt x="3419475" y="369900"/>
                                </a:lnTo>
                                <a:lnTo>
                                  <a:pt x="3421062" y="371487"/>
                                </a:lnTo>
                                <a:lnTo>
                                  <a:pt x="3427412" y="371487"/>
                                </a:lnTo>
                                <a:lnTo>
                                  <a:pt x="3429000" y="369900"/>
                                </a:lnTo>
                                <a:lnTo>
                                  <a:pt x="3429000" y="363550"/>
                                </a:lnTo>
                                <a:close/>
                              </a:path>
                              <a:path w="3429000" h="505459">
                                <a:moveTo>
                                  <a:pt x="3429000" y="344500"/>
                                </a:moveTo>
                                <a:lnTo>
                                  <a:pt x="3427412" y="342912"/>
                                </a:lnTo>
                                <a:lnTo>
                                  <a:pt x="3421062" y="342912"/>
                                </a:lnTo>
                                <a:lnTo>
                                  <a:pt x="3419475" y="344500"/>
                                </a:lnTo>
                                <a:lnTo>
                                  <a:pt x="3419475" y="350837"/>
                                </a:lnTo>
                                <a:lnTo>
                                  <a:pt x="3421062" y="352437"/>
                                </a:lnTo>
                                <a:lnTo>
                                  <a:pt x="3427412" y="352437"/>
                                </a:lnTo>
                                <a:lnTo>
                                  <a:pt x="3429000" y="350837"/>
                                </a:lnTo>
                                <a:lnTo>
                                  <a:pt x="3429000" y="344500"/>
                                </a:lnTo>
                                <a:close/>
                              </a:path>
                              <a:path w="3429000" h="505459">
                                <a:moveTo>
                                  <a:pt x="3429000" y="325450"/>
                                </a:moveTo>
                                <a:lnTo>
                                  <a:pt x="3427412" y="323862"/>
                                </a:lnTo>
                                <a:lnTo>
                                  <a:pt x="3421062" y="323862"/>
                                </a:lnTo>
                                <a:lnTo>
                                  <a:pt x="3419475" y="325450"/>
                                </a:lnTo>
                                <a:lnTo>
                                  <a:pt x="3419475" y="331787"/>
                                </a:lnTo>
                                <a:lnTo>
                                  <a:pt x="3421062" y="333387"/>
                                </a:lnTo>
                                <a:lnTo>
                                  <a:pt x="3427412" y="333387"/>
                                </a:lnTo>
                                <a:lnTo>
                                  <a:pt x="3429000" y="331787"/>
                                </a:lnTo>
                                <a:lnTo>
                                  <a:pt x="3429000" y="325450"/>
                                </a:lnTo>
                                <a:close/>
                              </a:path>
                              <a:path w="3429000" h="505459">
                                <a:moveTo>
                                  <a:pt x="3429000" y="306400"/>
                                </a:moveTo>
                                <a:lnTo>
                                  <a:pt x="3427412" y="304812"/>
                                </a:lnTo>
                                <a:lnTo>
                                  <a:pt x="3421062" y="304812"/>
                                </a:lnTo>
                                <a:lnTo>
                                  <a:pt x="3419475" y="306400"/>
                                </a:lnTo>
                                <a:lnTo>
                                  <a:pt x="3419475" y="312750"/>
                                </a:lnTo>
                                <a:lnTo>
                                  <a:pt x="3421062" y="314337"/>
                                </a:lnTo>
                                <a:lnTo>
                                  <a:pt x="3427412" y="314337"/>
                                </a:lnTo>
                                <a:lnTo>
                                  <a:pt x="3429000" y="312750"/>
                                </a:lnTo>
                                <a:lnTo>
                                  <a:pt x="3429000" y="306400"/>
                                </a:lnTo>
                                <a:close/>
                              </a:path>
                              <a:path w="3429000" h="505459">
                                <a:moveTo>
                                  <a:pt x="3429000" y="287350"/>
                                </a:moveTo>
                                <a:lnTo>
                                  <a:pt x="3427412" y="285762"/>
                                </a:lnTo>
                                <a:lnTo>
                                  <a:pt x="3421062" y="285762"/>
                                </a:lnTo>
                                <a:lnTo>
                                  <a:pt x="3419475" y="287350"/>
                                </a:lnTo>
                                <a:lnTo>
                                  <a:pt x="3419475" y="293700"/>
                                </a:lnTo>
                                <a:lnTo>
                                  <a:pt x="3421062" y="295287"/>
                                </a:lnTo>
                                <a:lnTo>
                                  <a:pt x="3427412" y="295287"/>
                                </a:lnTo>
                                <a:lnTo>
                                  <a:pt x="3429000" y="293700"/>
                                </a:lnTo>
                                <a:lnTo>
                                  <a:pt x="3429000" y="287350"/>
                                </a:lnTo>
                                <a:close/>
                              </a:path>
                              <a:path w="3429000" h="505459">
                                <a:moveTo>
                                  <a:pt x="3429000" y="268300"/>
                                </a:moveTo>
                                <a:lnTo>
                                  <a:pt x="3427412" y="266712"/>
                                </a:lnTo>
                                <a:lnTo>
                                  <a:pt x="3421062" y="266712"/>
                                </a:lnTo>
                                <a:lnTo>
                                  <a:pt x="3419475" y="268300"/>
                                </a:lnTo>
                                <a:lnTo>
                                  <a:pt x="3419475" y="274650"/>
                                </a:lnTo>
                                <a:lnTo>
                                  <a:pt x="3421062" y="276237"/>
                                </a:lnTo>
                                <a:lnTo>
                                  <a:pt x="3427412" y="276237"/>
                                </a:lnTo>
                                <a:lnTo>
                                  <a:pt x="3429000" y="274650"/>
                                </a:lnTo>
                                <a:lnTo>
                                  <a:pt x="3429000" y="268300"/>
                                </a:lnTo>
                                <a:close/>
                              </a:path>
                              <a:path w="3429000" h="505459">
                                <a:moveTo>
                                  <a:pt x="3429000" y="249250"/>
                                </a:moveTo>
                                <a:lnTo>
                                  <a:pt x="3427412" y="247662"/>
                                </a:lnTo>
                                <a:lnTo>
                                  <a:pt x="3421062" y="247662"/>
                                </a:lnTo>
                                <a:lnTo>
                                  <a:pt x="3419475" y="249250"/>
                                </a:lnTo>
                                <a:lnTo>
                                  <a:pt x="3419475" y="255600"/>
                                </a:lnTo>
                                <a:lnTo>
                                  <a:pt x="3421062" y="257187"/>
                                </a:lnTo>
                                <a:lnTo>
                                  <a:pt x="3427412" y="257187"/>
                                </a:lnTo>
                                <a:lnTo>
                                  <a:pt x="3429000" y="255600"/>
                                </a:lnTo>
                                <a:lnTo>
                                  <a:pt x="3429000" y="249250"/>
                                </a:lnTo>
                                <a:close/>
                              </a:path>
                              <a:path w="3429000" h="505459">
                                <a:moveTo>
                                  <a:pt x="3429000" y="230187"/>
                                </a:moveTo>
                                <a:lnTo>
                                  <a:pt x="3427412" y="228600"/>
                                </a:lnTo>
                                <a:lnTo>
                                  <a:pt x="3421062" y="228600"/>
                                </a:lnTo>
                                <a:lnTo>
                                  <a:pt x="3419475" y="230187"/>
                                </a:lnTo>
                                <a:lnTo>
                                  <a:pt x="3419475" y="236550"/>
                                </a:lnTo>
                                <a:lnTo>
                                  <a:pt x="3421062" y="238125"/>
                                </a:lnTo>
                                <a:lnTo>
                                  <a:pt x="3427412" y="238125"/>
                                </a:lnTo>
                                <a:lnTo>
                                  <a:pt x="3429000" y="236550"/>
                                </a:lnTo>
                                <a:lnTo>
                                  <a:pt x="3429000" y="230187"/>
                                </a:lnTo>
                                <a:close/>
                              </a:path>
                              <a:path w="3429000" h="505459">
                                <a:moveTo>
                                  <a:pt x="3429000" y="211137"/>
                                </a:moveTo>
                                <a:lnTo>
                                  <a:pt x="3427412" y="209550"/>
                                </a:lnTo>
                                <a:lnTo>
                                  <a:pt x="3421062" y="209550"/>
                                </a:lnTo>
                                <a:lnTo>
                                  <a:pt x="3419475" y="211137"/>
                                </a:lnTo>
                                <a:lnTo>
                                  <a:pt x="3419475" y="217487"/>
                                </a:lnTo>
                                <a:lnTo>
                                  <a:pt x="3421062" y="219075"/>
                                </a:lnTo>
                                <a:lnTo>
                                  <a:pt x="3427412" y="219075"/>
                                </a:lnTo>
                                <a:lnTo>
                                  <a:pt x="3429000" y="217487"/>
                                </a:lnTo>
                                <a:lnTo>
                                  <a:pt x="3429000" y="211137"/>
                                </a:lnTo>
                                <a:close/>
                              </a:path>
                              <a:path w="3429000" h="505459">
                                <a:moveTo>
                                  <a:pt x="3429000" y="192087"/>
                                </a:moveTo>
                                <a:lnTo>
                                  <a:pt x="3427412" y="190500"/>
                                </a:lnTo>
                                <a:lnTo>
                                  <a:pt x="3421062" y="190500"/>
                                </a:lnTo>
                                <a:lnTo>
                                  <a:pt x="3419475" y="192087"/>
                                </a:lnTo>
                                <a:lnTo>
                                  <a:pt x="3419475" y="198450"/>
                                </a:lnTo>
                                <a:lnTo>
                                  <a:pt x="3421062" y="200025"/>
                                </a:lnTo>
                                <a:lnTo>
                                  <a:pt x="3427412" y="200025"/>
                                </a:lnTo>
                                <a:lnTo>
                                  <a:pt x="3429000" y="198450"/>
                                </a:lnTo>
                                <a:lnTo>
                                  <a:pt x="3429000" y="192087"/>
                                </a:lnTo>
                                <a:close/>
                              </a:path>
                              <a:path w="3429000" h="505459">
                                <a:moveTo>
                                  <a:pt x="3429000" y="173037"/>
                                </a:moveTo>
                                <a:lnTo>
                                  <a:pt x="3427412" y="171450"/>
                                </a:lnTo>
                                <a:lnTo>
                                  <a:pt x="3421062" y="171450"/>
                                </a:lnTo>
                                <a:lnTo>
                                  <a:pt x="3419475" y="173037"/>
                                </a:lnTo>
                                <a:lnTo>
                                  <a:pt x="3419475" y="179387"/>
                                </a:lnTo>
                                <a:lnTo>
                                  <a:pt x="3421062" y="180975"/>
                                </a:lnTo>
                                <a:lnTo>
                                  <a:pt x="3427412" y="180975"/>
                                </a:lnTo>
                                <a:lnTo>
                                  <a:pt x="3429000" y="179387"/>
                                </a:lnTo>
                                <a:lnTo>
                                  <a:pt x="3429000" y="173037"/>
                                </a:lnTo>
                                <a:close/>
                              </a:path>
                              <a:path w="3429000" h="505459">
                                <a:moveTo>
                                  <a:pt x="3429000" y="154000"/>
                                </a:moveTo>
                                <a:lnTo>
                                  <a:pt x="3427412" y="152400"/>
                                </a:lnTo>
                                <a:lnTo>
                                  <a:pt x="3421062" y="152400"/>
                                </a:lnTo>
                                <a:lnTo>
                                  <a:pt x="3419475" y="154000"/>
                                </a:lnTo>
                                <a:lnTo>
                                  <a:pt x="3419475" y="160337"/>
                                </a:lnTo>
                                <a:lnTo>
                                  <a:pt x="3421062" y="161925"/>
                                </a:lnTo>
                                <a:lnTo>
                                  <a:pt x="3427412" y="161925"/>
                                </a:lnTo>
                                <a:lnTo>
                                  <a:pt x="3429000" y="160337"/>
                                </a:lnTo>
                                <a:lnTo>
                                  <a:pt x="3429000" y="154000"/>
                                </a:lnTo>
                                <a:close/>
                              </a:path>
                              <a:path w="3429000" h="505459">
                                <a:moveTo>
                                  <a:pt x="3429000" y="134950"/>
                                </a:moveTo>
                                <a:lnTo>
                                  <a:pt x="3427412" y="133362"/>
                                </a:lnTo>
                                <a:lnTo>
                                  <a:pt x="3421062" y="133362"/>
                                </a:lnTo>
                                <a:lnTo>
                                  <a:pt x="3419475" y="134950"/>
                                </a:lnTo>
                                <a:lnTo>
                                  <a:pt x="3419475" y="141300"/>
                                </a:lnTo>
                                <a:lnTo>
                                  <a:pt x="3421062" y="142887"/>
                                </a:lnTo>
                                <a:lnTo>
                                  <a:pt x="3427412" y="142887"/>
                                </a:lnTo>
                                <a:lnTo>
                                  <a:pt x="3429000" y="141300"/>
                                </a:lnTo>
                                <a:lnTo>
                                  <a:pt x="3429000" y="134950"/>
                                </a:lnTo>
                                <a:close/>
                              </a:path>
                              <a:path w="3429000" h="505459">
                                <a:moveTo>
                                  <a:pt x="3429000" y="115887"/>
                                </a:moveTo>
                                <a:lnTo>
                                  <a:pt x="3427412" y="114300"/>
                                </a:lnTo>
                                <a:lnTo>
                                  <a:pt x="3421062" y="114300"/>
                                </a:lnTo>
                                <a:lnTo>
                                  <a:pt x="3419475" y="115887"/>
                                </a:lnTo>
                                <a:lnTo>
                                  <a:pt x="3419475" y="122237"/>
                                </a:lnTo>
                                <a:lnTo>
                                  <a:pt x="3421062" y="123825"/>
                                </a:lnTo>
                                <a:lnTo>
                                  <a:pt x="3427412" y="123825"/>
                                </a:lnTo>
                                <a:lnTo>
                                  <a:pt x="3429000" y="122237"/>
                                </a:lnTo>
                                <a:lnTo>
                                  <a:pt x="3429000" y="115887"/>
                                </a:lnTo>
                                <a:close/>
                              </a:path>
                              <a:path w="3429000" h="505459">
                                <a:moveTo>
                                  <a:pt x="3429000" y="96837"/>
                                </a:moveTo>
                                <a:lnTo>
                                  <a:pt x="3427412" y="95250"/>
                                </a:lnTo>
                                <a:lnTo>
                                  <a:pt x="3421062" y="95250"/>
                                </a:lnTo>
                                <a:lnTo>
                                  <a:pt x="3419475" y="96837"/>
                                </a:lnTo>
                                <a:lnTo>
                                  <a:pt x="3419475" y="103187"/>
                                </a:lnTo>
                                <a:lnTo>
                                  <a:pt x="3421062" y="104775"/>
                                </a:lnTo>
                                <a:lnTo>
                                  <a:pt x="3427412" y="104775"/>
                                </a:lnTo>
                                <a:lnTo>
                                  <a:pt x="3429000" y="103187"/>
                                </a:lnTo>
                                <a:lnTo>
                                  <a:pt x="3429000" y="96837"/>
                                </a:lnTo>
                                <a:close/>
                              </a:path>
                              <a:path w="3429000" h="505459">
                                <a:moveTo>
                                  <a:pt x="3429000" y="77787"/>
                                </a:moveTo>
                                <a:lnTo>
                                  <a:pt x="3427412" y="76200"/>
                                </a:lnTo>
                                <a:lnTo>
                                  <a:pt x="3421062" y="76200"/>
                                </a:lnTo>
                                <a:lnTo>
                                  <a:pt x="3419475" y="77787"/>
                                </a:lnTo>
                                <a:lnTo>
                                  <a:pt x="3419475" y="84150"/>
                                </a:lnTo>
                                <a:lnTo>
                                  <a:pt x="3421062" y="85725"/>
                                </a:lnTo>
                                <a:lnTo>
                                  <a:pt x="3427412" y="85725"/>
                                </a:lnTo>
                                <a:lnTo>
                                  <a:pt x="3429000" y="84150"/>
                                </a:lnTo>
                                <a:lnTo>
                                  <a:pt x="3429000" y="77787"/>
                                </a:lnTo>
                                <a:close/>
                              </a:path>
                              <a:path w="3429000" h="505459">
                                <a:moveTo>
                                  <a:pt x="3429000" y="58737"/>
                                </a:moveTo>
                                <a:lnTo>
                                  <a:pt x="3427412" y="57150"/>
                                </a:lnTo>
                                <a:lnTo>
                                  <a:pt x="3421062" y="57150"/>
                                </a:lnTo>
                                <a:lnTo>
                                  <a:pt x="3419475" y="58737"/>
                                </a:lnTo>
                                <a:lnTo>
                                  <a:pt x="3419475" y="65100"/>
                                </a:lnTo>
                                <a:lnTo>
                                  <a:pt x="3421062" y="66675"/>
                                </a:lnTo>
                                <a:lnTo>
                                  <a:pt x="3427412" y="66675"/>
                                </a:lnTo>
                                <a:lnTo>
                                  <a:pt x="3429000" y="65100"/>
                                </a:lnTo>
                                <a:lnTo>
                                  <a:pt x="3429000" y="58737"/>
                                </a:lnTo>
                                <a:close/>
                              </a:path>
                              <a:path w="3429000" h="505459">
                                <a:moveTo>
                                  <a:pt x="3429000" y="39687"/>
                                </a:moveTo>
                                <a:lnTo>
                                  <a:pt x="3427412" y="38100"/>
                                </a:lnTo>
                                <a:lnTo>
                                  <a:pt x="3421062" y="38100"/>
                                </a:lnTo>
                                <a:lnTo>
                                  <a:pt x="3419475" y="39687"/>
                                </a:lnTo>
                                <a:lnTo>
                                  <a:pt x="3419475" y="46050"/>
                                </a:lnTo>
                                <a:lnTo>
                                  <a:pt x="3421062" y="47625"/>
                                </a:lnTo>
                                <a:lnTo>
                                  <a:pt x="3427412" y="47625"/>
                                </a:lnTo>
                                <a:lnTo>
                                  <a:pt x="3429000" y="46050"/>
                                </a:lnTo>
                                <a:lnTo>
                                  <a:pt x="3429000" y="39687"/>
                                </a:lnTo>
                                <a:close/>
                              </a:path>
                              <a:path w="3429000" h="505459">
                                <a:moveTo>
                                  <a:pt x="3429000" y="20637"/>
                                </a:moveTo>
                                <a:lnTo>
                                  <a:pt x="3427412" y="19050"/>
                                </a:lnTo>
                                <a:lnTo>
                                  <a:pt x="3421062" y="19050"/>
                                </a:lnTo>
                                <a:lnTo>
                                  <a:pt x="3419475" y="20637"/>
                                </a:lnTo>
                                <a:lnTo>
                                  <a:pt x="3419475" y="26987"/>
                                </a:lnTo>
                                <a:lnTo>
                                  <a:pt x="3421062" y="28575"/>
                                </a:lnTo>
                                <a:lnTo>
                                  <a:pt x="3427412" y="28575"/>
                                </a:lnTo>
                                <a:lnTo>
                                  <a:pt x="3429000" y="26987"/>
                                </a:lnTo>
                                <a:lnTo>
                                  <a:pt x="3429000" y="20637"/>
                                </a:lnTo>
                                <a:close/>
                              </a:path>
                              <a:path w="3429000" h="505459">
                                <a:moveTo>
                                  <a:pt x="3429000" y="1587"/>
                                </a:moveTo>
                                <a:lnTo>
                                  <a:pt x="3427412" y="0"/>
                                </a:lnTo>
                                <a:lnTo>
                                  <a:pt x="3421062" y="0"/>
                                </a:lnTo>
                                <a:lnTo>
                                  <a:pt x="3419475" y="1587"/>
                                </a:lnTo>
                                <a:lnTo>
                                  <a:pt x="3417887" y="0"/>
                                </a:lnTo>
                                <a:lnTo>
                                  <a:pt x="3411537" y="0"/>
                                </a:lnTo>
                                <a:lnTo>
                                  <a:pt x="3409950" y="1587"/>
                                </a:lnTo>
                                <a:lnTo>
                                  <a:pt x="3409950" y="7937"/>
                                </a:lnTo>
                                <a:lnTo>
                                  <a:pt x="3411537" y="9525"/>
                                </a:lnTo>
                                <a:lnTo>
                                  <a:pt x="3417887" y="9525"/>
                                </a:lnTo>
                                <a:lnTo>
                                  <a:pt x="3419475" y="7937"/>
                                </a:lnTo>
                                <a:lnTo>
                                  <a:pt x="3421062" y="9525"/>
                                </a:lnTo>
                                <a:lnTo>
                                  <a:pt x="3427412" y="9525"/>
                                </a:lnTo>
                                <a:lnTo>
                                  <a:pt x="3429000" y="7937"/>
                                </a:lnTo>
                                <a:lnTo>
                                  <a:pt x="3429000" y="1587"/>
                                </a:lnTo>
                                <a:close/>
                              </a:path>
                            </a:pathLst>
                          </a:custGeom>
                          <a:solidFill>
                            <a:srgbClr val="980000"/>
                          </a:solidFill>
                        </wps:spPr>
                        <wps:bodyPr wrap="square" lIns="0" tIns="0" rIns="0" bIns="0" rtlCol="0">
                          <a:noAutofit/>
                        </wps:bodyPr>
                      </wps:wsp>
                    </wpg:wgp>
                  </a:graphicData>
                </a:graphic>
              </wp:anchor>
            </w:drawing>
          </mc:Choice>
          <mc:Fallback>
            <w:pict>
              <v:group id="Group 71" o:spid="_x0000_s1026" o:spt="203" style="position:absolute;left:0pt;margin-left:70.85pt;margin-top:39.65pt;height:39.75pt;width:270pt;mso-position-horizontal-relative:page;mso-wrap-distance-bottom:0pt;mso-wrap-distance-top:0pt;z-index:-251632640;mso-width-relative:page;mso-height-relative:page;" coordsize="3429000,504825" o:gfxdata="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">
                <o:lock v:ext="edit" aspectratio="f"/>
                <v:shape id="Image 72" o:spid="_x0000_s1026" o:spt="75" type="#_x0000_t75" style="position:absolute;left:84823;top:40745;height:431800;width:2915130;" filled="f" o:preferrelative="t" stroked="f" coordsize="21600,21600" o:gfxdata="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aeIkvQAA&#10;ANsAAAAPAAAAAAAAAAEAIAAAACIAAABkcnMvZG93bnJldi54bWxQSwECFAAUAAAACACHTuJAMy8F&#10;njsAAAA5AAAAEAAAAAAAAAABACAAAAAMAQAAZHJzL3NoYXBleG1sLnhtbFBLBQYAAAAABgAGAFsB&#10;AAC2AwAAAAA=&#10;">
                  <v:fill on="f" focussize="0,0"/>
                  <v:stroke on="f"/>
                  <v:imagedata r:id="rId36" o:title=""/>
                  <o:lock v:ext="edit" aspectratio="f"/>
                </v:shape>
                <v:shape id="Graphic 73" o:spid="_x0000_s1026" o:spt="100" style="position:absolute;left:-1;top:0;height:505459;width:3429000;" fillcolor="#980000" filled="t" stroked="f" coordsize="3429000,505459" o:gfxdata="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98Erb4A&#10;AADbAAAADwAAAAAAAAABACAAAAAiAAAAZHJzL2Rvd25yZXYueG1sUEsBAhQAFAAAAAgAh07iQDMv&#10;BZ47AAAAOQAAABAAAAAAAAAAAQAgAAAADQEAAGRycy9zaGFwZXhtbC54bWxQSwUGAAAAAAYABgBb&#10;AQAAtwMAAAAA&#10;" path="m9525,477850l7937,476262,1587,476262,0,477850,0,484200,1587,485787,7937,485787,9525,484200,9525,477850xem9525,458787l7937,457212,1587,457212,0,458787,0,465150,1587,466737,7937,466737,9525,465150,9525,458787xem9525,439737l7937,438162,1587,438162,0,439737,0,446100,1587,447687,7937,447687,9525,446100,9525,439737xem9525,420687l7937,419112,1587,419112,0,420687,0,427050,1587,428637,7937,428637,9525,427050,9525,420687xem9525,401637l7937,400062,1587,400062,0,401637,0,408000,1587,409587,7937,409587,9525,408000,9525,401637xem9525,382600l7937,381012,1587,381012,0,382600,0,388950,1587,390537,7937,390537,9525,388950,9525,382600xem9525,363537l7937,361950,1587,361950,0,363537,0,369887,1587,371475,7937,371475,9525,369887,9525,363537xem9525,344500l7937,342912,1587,342912,0,344500,0,350837,1587,352437,7937,352437,9525,350837,9525,344500xem9525,325450l7937,323862,1587,323862,0,325450,0,331787,1587,333387,7937,333387,9525,331787,9525,325450xem9525,306400l7937,304812,1587,304812,0,306400,0,312750,1587,314337,7937,314337,9525,312750,9525,306400xem9525,287337l7937,285762,1587,285762,0,287337,0,293700,1587,295287,7937,295287,9525,293700,9525,287337xem9525,268300l7937,266712,1587,266712,0,268300,0,274650,1587,276237,7937,276237,9525,274650,9525,268300xem9525,249237l7937,247650,1587,247650,0,249237,0,255587,1587,257175,7937,257175,9525,255587,9525,249237xem9525,230187l7937,228600,1587,228600,0,230187,0,236537,1587,238125,7937,238125,9525,236537,9525,230187xem9525,211137l7937,209550,1587,209550,0,211137,0,217487,1587,219075,7937,219075,9525,217487,9525,211137xem9525,192087l7937,190500,1587,190500,0,192087,0,198450,1587,200025,7937,200025,9525,198450,9525,192087xem9525,173037l7937,171450,1587,171450,0,173037,0,179387,1587,180975,7937,180975,9525,179387,9525,173037xem9525,154000l7937,152400,1587,152400,0,154000,0,160337,1587,161925,7937,161925,9525,160337,9525,154000xem9525,134937l7937,133350,1587,133350,0,134937,0,141287,1587,142875,7937,142875,9525,141287,9525,134937xem9525,115887l7937,114300,1587,114300,0,115887,0,122237,1587,123825,7937,123825,9525,122237,9525,115887xem9525,96837l7937,95250,1587,95250,0,96837,0,103187,1587,104775,7937,104775,9525,103187,9525,96837xem9525,77787l7937,76200,1587,76200,0,77787,0,84150,1587,85725,7937,85725,9525,84150,9525,77787xem9525,58737l7937,57150,1587,57150,0,58737,0,65100,1587,66675,7937,66675,9525,65100,9525,58737xem9525,39687l7937,38100,1587,38100,0,39687,0,46050,1587,47625,7937,47625,9525,46050,9525,39687xem9525,20637l7937,19050,1587,19050,0,20637,0,26987,1587,28575,7937,28575,9525,26987,9525,20637xem9525,1587l7937,0,1587,0,0,1587,0,7937,1587,9525,7937,9525,9525,7937,9525,1587xem19050,496900l17462,495312,11112,495312,9525,496900,7937,495312,1587,495312,0,496900,0,503250,1587,504837,7937,504837,9525,503250,11112,504837,17462,504837,19050,503250,19050,496900xem28575,1587l26987,0,20637,0,19050,1587,19050,7937,20637,9525,26987,9525,28575,7937,28575,1587xem38100,496900l36512,495312,30162,495312,28575,496900,28575,503250,30162,504837,36512,504837,38100,503250,38100,496900xem47625,1587l46037,0,39687,0,38100,1587,38100,7937,39687,9525,46037,9525,47625,7937,47625,1587xem57150,496900l55562,495312,49212,495312,47625,496900,47625,503250,49212,504837,55562,504837,57150,503250,57150,496900xem66675,1587l65087,0,58737,0,57150,1587,57150,7937,58737,9525,65087,9525,66675,7937,66675,1587xem76200,496900l74612,495312,68262,495312,66675,496900,66675,503250,68262,504837,74612,504837,76200,503250,76200,496900xem85725,1587l84137,0,77787,0,76200,1587,76200,7937,77787,9525,84137,9525,85725,7937,85725,1587xem95250,496900l93662,495312,87312,495312,85725,496900,85725,503250,87312,504837,93662,504837,95250,503250,95250,496900xem104775,1587l103187,0,96837,0,95250,1587,95250,7937,96837,9525,103187,9525,104775,7937,104775,1587xem114300,496900l112712,495312,106362,495312,104775,496900,104775,503250,106362,504837,112712,504837,114300,503250,114300,496900xem123825,1587l122237,0,115887,0,114300,1587,114300,7937,115887,9525,122237,9525,123825,7937,123825,1587xem133350,496900l131762,495312,125412,495312,123825,496900,123825,503250,125412,504837,131762,504837,133350,503250,133350,496900xem142875,1587l141287,0,134937,0,133350,1587,133350,7937,134937,9525,141287,9525,142875,7937,142875,1587xem152400,496900l150812,495312,144462,495312,142875,496900,142875,503250,144462,504837,150812,504837,152400,503250,152400,496900xem161925,1587l160337,0,153987,0,152400,1587,152400,7937,153987,9525,160337,9525,161925,7937,161925,1587xem171450,496900l169862,495312,163512,495312,161925,496900,161925,503250,163512,504837,169862,504837,171450,503250,171450,496900xem180975,1587l179387,0,173037,0,171450,1587,171450,7937,173037,9525,179387,9525,180975,7937,180975,1587xem190500,496900l188912,495312,182562,495312,180975,496900,180975,503250,182562,504837,188912,504837,190500,503250,190500,496900xem200025,1587l198437,0,192087,0,190500,1587,190500,7937,192087,9525,198437,9525,200025,7937,200025,1587xem209550,496900l207962,495312,201612,495312,200025,496900,200025,503250,201612,504837,207962,504837,209550,503250,209550,496900xem219075,1587l217487,0,211137,0,209550,1587,209550,7937,211137,9525,217487,9525,219075,7937,219075,1587xem228600,496900l227012,495312,220662,495312,219075,496900,219075,503250,220662,504837,227012,504837,228600,503250,228600,496900xem238125,1587l236537,0,230187,0,228600,1587,228600,7937,230187,9525,236537,9525,238125,7937,238125,1587xem247650,496900l246062,495312,239712,495312,238125,496900,238125,503250,239712,504837,246062,504837,247650,503250,247650,496900xem257175,1587l255587,0,249237,0,247650,1587,247650,7937,249237,9525,255587,9525,257175,7937,257175,1587xem266700,496900l265112,495312,258762,495312,257175,496900,257175,503250,258762,504837,265112,504837,266700,503250,266700,496900xem276225,1587l274637,0,268287,0,266700,1587,266700,7937,268287,9525,274637,9525,276225,7937,276225,1587xem285750,496900l284162,495312,277812,495312,276225,496900,276225,503250,277812,504837,284162,504837,285750,503250,285750,496900xem295275,1587l293687,0,287337,0,285750,1587,285750,7937,287337,9525,293687,9525,295275,7937,295275,1587xem304800,496900l303212,495312,296862,495312,295275,496900,295275,503250,296862,504837,303212,504837,304800,503250,304800,496900xem314325,1587l312737,0,306387,0,304800,1587,304800,7937,306387,9525,312737,9525,314325,7937,314325,1587xem323850,496900l322262,495312,315912,495312,314325,496900,314325,503250,315912,504837,322262,504837,323850,503250,323850,496900xem333375,1587l331787,0,325437,0,323850,1587,323850,7937,325437,9525,331787,9525,333375,7937,333375,1587xem342900,496900l341312,495312,334962,495312,333375,496900,333375,503250,334962,504837,341312,504837,342900,503250,342900,496900xem352425,1587l350837,0,344487,0,342900,1587,342900,7937,344487,9525,350837,9525,352425,7937,352425,1587xem361950,496900l360362,495312,354012,495312,352425,496900,352425,503250,354012,504837,360362,504837,361950,503250,361950,496900xem371475,1587l369887,0,363537,0,361950,1587,361950,7937,363537,9525,369887,9525,371475,7937,371475,1587xem381000,496900l379412,495312,373062,495312,371475,496900,371475,503250,373062,504837,379412,504837,381000,503250,381000,496900xem390525,1587l388937,0,382587,0,381000,1587,381000,7937,382587,9525,388937,9525,390525,7937,390525,1587xem400050,496900l398462,495312,392112,495312,390525,496900,390525,503250,392112,504837,398462,504837,400050,503250,400050,496900xem409575,1587l407987,0,401637,0,400050,1587,400050,7937,401637,9525,407987,9525,409575,7937,409575,1587xem419100,496900l417512,495312,411162,495312,409575,496900,409575,503250,411162,504837,417512,504837,419100,503250,419100,496900xem428625,1587l427037,0,420687,0,419100,1587,419100,7937,420687,9525,427037,9525,428625,7937,428625,1587xem438150,496900l436562,495312,430212,495312,428625,496900,428625,503250,430212,504837,436562,504837,438150,503250,438150,496900xem447675,1587l446087,0,439737,0,438150,1587,438150,7937,439737,9525,446087,9525,447675,7937,447675,1587xem457200,496900l455612,495312,449262,495312,447675,496900,447675,503250,449262,504837,455612,504837,457200,503250,457200,496900xem466725,1587l465137,0,458787,0,457200,1587,457200,7937,458787,9525,465137,9525,466725,7937,466725,1587xem476250,496900l474662,495312,468312,495312,466725,496900,466725,503250,468312,504837,474662,504837,476250,503250,476250,496900xem485775,1587l484187,0,477837,0,476250,1587,476250,7937,477837,9525,484187,9525,485775,7937,485775,1587xem495300,496900l493712,495312,487362,495312,485775,496900,485775,503250,487362,504837,493712,504837,495300,503250,495300,496900xem504825,1587l503237,0,496887,0,495300,1587,495300,7937,496887,9525,503237,9525,504825,7937,504825,1587xem514350,496900l512762,495312,506412,495312,504825,496900,504825,503250,506412,504837,512762,504837,514350,503250,514350,496900xem523875,1587l522287,0,515937,0,514350,1587,514350,7937,515937,9525,522287,9525,523875,7937,523875,1587xem533400,496900l531812,495312,525462,495312,523875,496900,523875,503250,525462,504837,531812,504837,533400,503250,533400,496900xem542925,1587l541337,0,534987,0,533400,1587,533400,7937,534987,9525,541337,9525,542925,7937,542925,1587xem552450,496900l550862,495312,544512,495312,542925,496900,542925,503250,544512,504837,550862,504837,552450,503250,552450,496900xem561975,1587l560387,0,554037,0,552450,1587,552450,7937,554037,9525,560387,9525,561975,7937,561975,1587xem571500,496900l569912,495312,563562,495312,561975,496900,561975,503250,563562,504837,569912,504837,571500,503250,571500,496900xem581025,1587l579437,0,573087,0,571500,1587,571500,7937,573087,9525,579437,9525,581025,7937,581025,1587xem590550,496900l588962,495312,582612,495312,581025,496900,581025,503250,582612,504837,588962,504837,590550,503250,590550,496900xem600075,1587l598487,0,592137,0,590550,1587,590550,7937,592137,9525,598487,9525,600075,7937,600075,1587xem609600,496900l608012,495312,601662,495312,600075,496900,600075,503250,601662,504837,608012,504837,609600,503250,609600,496900xem619125,1587l617537,0,611187,0,609600,1587,609600,7937,611187,9525,617537,9525,619125,7937,619125,1587xem628650,496900l627062,495312,620712,495312,619125,496900,619125,503250,620712,504837,627062,504837,628650,503250,628650,496900xem638175,1587l636587,0,630237,0,628650,1587,628650,7937,630237,9525,636587,9525,638175,7937,638175,1587xem647700,496900l646112,495312,639762,495312,638175,496900,638175,503250,639762,504837,646112,504837,647700,503250,647700,496900xem657225,1587l655637,0,649287,0,647700,1587,647700,7937,649287,9525,655637,9525,657225,7937,657225,1587xem666750,496900l665162,495312,658812,495312,657225,496900,657225,503250,658812,504837,665162,504837,666750,503250,666750,496900xem676275,1587l674687,0,668337,0,666750,1587,666750,7937,668337,9525,674687,9525,676275,7937,676275,1587xem685800,496900l684212,495312,677862,495312,676275,496900,676275,503250,677862,504837,684212,504837,685800,503250,685800,496900xem695325,1587l693737,0,687387,0,685800,1587,685800,7937,687387,9525,693737,9525,695325,7937,695325,1587xem704850,496900l703262,495312,696912,495312,695325,496900,695325,503250,696912,504837,703262,504837,704850,503250,704850,496900xem714375,1587l712787,0,706437,0,704850,1587,704850,7937,706437,9525,712787,9525,714375,7937,714375,1587xem723900,496900l722312,495312,715962,495312,714375,496900,714375,503250,715962,504837,722312,504837,723900,503250,723900,496900xem733425,1587l731837,0,725487,0,723900,1587,723900,7937,725487,9525,731837,9525,733425,7937,733425,1587xem742950,496900l741362,495312,735012,495312,733425,496900,733425,503250,735012,504837,741362,504837,742950,503250,742950,496900xem752475,1587l750887,0,744537,0,742950,1587,742950,7937,744537,9525,750887,9525,752475,7937,752475,1587xem762000,496900l760412,495312,754062,495312,752475,496900,752475,503250,754062,504837,760412,504837,762000,503250,762000,496900xem771525,1587l769937,0,763587,0,762000,1587,762000,7937,763587,9525,769937,9525,771525,7937,771525,1587xem781050,496900l779462,495312,773112,495312,771525,496900,771525,503250,773112,504837,779462,504837,781050,503250,781050,496900xem790575,1587l788987,0,782637,0,781050,1587,781050,7937,782637,9525,788987,9525,790575,7937,790575,1587xem800100,496900l798512,495312,792162,495312,790575,496900,790575,503250,792162,504837,798512,504837,800100,503250,800100,496900xem809625,1587l808037,0,801687,0,800100,1587,800100,7937,801687,9525,808037,9525,809625,7937,809625,1587xem819150,496900l817562,495312,811212,495312,809625,496900,809625,503250,811212,504837,817562,504837,819150,503250,819150,496900xem828675,1587l827087,0,820737,0,819150,1587,819150,7937,820737,9525,827087,9525,828675,7937,828675,1587xem838200,496900l836612,495312,830262,495312,828675,496900,828675,503250,830262,504837,836612,504837,838200,503250,838200,496900xem847725,1587l846137,0,839787,0,838200,1587,838200,7937,839787,9525,846137,9525,847725,7937,847725,1587xem857250,496900l855662,495312,849312,495312,847725,496900,847725,503250,849312,504837,855662,504837,857250,503250,857250,496900xem866775,1587l865187,0,858837,0,857250,1587,857250,7937,858837,9525,865187,9525,866775,7937,866775,1587xem876300,496900l874712,495312,868362,495312,866775,496900,866775,503250,868362,504837,874712,504837,876300,503250,876300,496900xem885825,1587l884237,0,877887,0,876300,1587,876300,7937,877887,9525,884237,9525,885825,7937,885825,1587xem895350,496900l893762,495312,887412,495312,885825,496900,885825,503250,887412,504837,893762,504837,895350,503250,895350,496900xem904875,1587l903287,0,896937,0,895350,1587,895350,7937,896937,9525,903287,9525,904875,7937,904875,1587xem914400,496900l912812,495312,906462,495312,904875,496900,904875,503250,906462,504837,912812,504837,914400,503250,914400,496900xem923925,1587l922337,0,915987,0,914400,1587,914400,7937,915987,9525,922337,9525,923925,7937,923925,1587xem933450,496900l931862,495312,925512,495312,923925,496900,923925,503250,925512,504837,931862,504837,933450,503250,933450,496900xem942975,1587l941387,0,935037,0,933450,1587,933450,7937,935037,9525,941387,9525,942975,7937,942975,1587xem952500,496900l950912,495312,944562,495312,942975,496900,942975,503250,944562,504837,950912,504837,952500,503250,952500,496900xem962025,1587l960437,0,954087,0,952500,1587,952500,7937,954087,9525,960437,9525,962025,7937,962025,1587xem971550,496900l969962,495312,963612,495312,962025,496900,962025,503250,963612,504837,969962,504837,971550,503250,971550,496900xem981075,1587l979487,0,973137,0,971550,1587,971550,7937,973137,9525,979487,9525,981075,7937,981075,1587xem990600,496900l989012,495312,982662,495312,981075,496900,981075,503250,982662,504837,989012,504837,990600,503250,990600,496900xem1000125,1587l998537,0,992187,0,990600,1587,990600,7937,992187,9525,998537,9525,1000125,7937,1000125,1587xem1009650,496900l1008062,495312,1001712,495312,1000125,496900,1000125,503250,1001712,504837,1008062,504837,1009650,503250,1009650,496900xem1019175,1587l1017587,0,1011237,0,1009650,1587,1009650,7937,1011237,9525,1017587,9525,1019175,7937,1019175,1587xem1028700,496900l1027112,495312,1020762,495312,1019175,496900,1019175,503250,1020762,504837,1027112,504837,1028700,503250,1028700,496900xem1038225,1587l1036637,0,1030287,0,1028700,1587,1028700,7937,1030287,9525,1036637,9525,1038225,7937,1038225,1587xem1047750,496900l1046162,495312,1039812,495312,1038225,496900,1038225,503250,1039812,504837,1046162,504837,1047750,503250,1047750,496900xem1057275,1587l1055687,0,1049337,0,1047750,1587,1047750,7937,1049337,9525,1055687,9525,1057275,7937,1057275,1587xem1066800,496900l1065212,495312,1058862,495312,1057275,496900,1057275,503250,1058862,504837,1065212,504837,1066800,503250,1066800,496900xem1076325,1587l1074737,0,1068387,0,1066800,1587,1066800,7937,1068387,9525,1074737,9525,1076325,7937,1076325,1587xem1085850,496900l1084262,495312,1077912,495312,1076325,496900,1076325,503250,1077912,504837,1084262,504837,1085850,503250,1085850,496900xem1095375,1587l1093787,0,1087437,0,1085850,1587,1085850,7937,1087437,9525,1093787,9525,1095375,7937,1095375,1587xem1104900,496900l1103312,495312,1096962,495312,1095375,496900,1095375,503250,1096962,504837,1103312,504837,1104900,503250,1104900,496900xem1114425,1587l1112837,0,1106487,0,1104900,1587,1104900,7937,1106487,9525,1112837,9525,1114425,7937,1114425,1587xem1123950,496900l1122362,495312,1116012,495312,1114425,496900,1114425,503250,1116012,504837,1122362,504837,1123950,503250,1123950,496900xem1133475,1587l1131887,0,1125537,0,1123950,1587,1123950,7937,1125537,9525,1131887,9525,1133475,7937,1133475,1587xem1143000,496900l1141412,495312,1135062,495312,1133475,496900,1133475,503250,1135062,504837,1141412,504837,1143000,503250,1143000,496900xem1152525,1587l1150937,0,1144587,0,1143000,1587,1143000,7937,1144587,9525,1150937,9525,1152525,7937,1152525,1587xem1162050,496900l1160462,495312,1154112,495312,1152525,496900,1152525,503250,1154112,504837,1160462,504837,1162050,503250,1162050,496900xem1171575,1587l1169987,0,1163637,0,1162050,1587,1162050,7937,1163637,9525,1169987,9525,1171575,7937,1171575,1587xem1181100,496900l1179512,495312,1173162,495312,1171575,496900,1171575,503250,1173162,504837,1179512,504837,1181100,503250,1181100,496900xem1190625,1587l1189037,0,1182687,0,1181100,1587,1181100,7937,1182687,9525,1189037,9525,1190625,7937,1190625,1587xem1200150,496900l1198562,495312,1192212,495312,1190625,496900,1190625,503250,1192212,504837,1198562,504837,1200150,503250,1200150,496900xem1209675,1587l1208087,0,1201737,0,1200150,1587,1200150,7937,1201737,9525,1208087,9525,1209675,7937,1209675,1587xem1219200,496900l1217612,495312,1211262,495312,1209675,496900,1209675,503250,1211262,504837,1217612,504837,1219200,503250,1219200,496900xem1228725,1587l1227137,0,1220787,0,1219200,1587,1219200,7937,1220787,9525,1227137,9525,1228725,7937,1228725,1587xem1238250,496900l1236662,495312,1230312,495312,1228725,496900,1228725,503250,1230312,504837,1236662,504837,1238250,503250,1238250,496900xem1247775,1587l1246187,0,1239837,0,1238250,1587,1238250,7937,1239837,9525,1246187,9525,1247775,7937,1247775,1587xem1257300,496900l1255712,495312,1249362,495312,1247775,496900,1247775,503250,1249362,504837,1255712,504837,1257300,503250,1257300,496900xem1266825,1587l1265237,0,1258887,0,1257300,1587,1257300,7937,1258887,9525,1265237,9525,1266825,7937,1266825,1587xem1276350,496900l1274762,495312,1268412,495312,1266825,496900,1266825,503250,1268412,504837,1274762,504837,1276350,503250,1276350,496900xem1285875,1587l1284287,0,1277937,0,1276350,1587,1276350,7937,1277937,9525,1284287,9525,1285875,7937,1285875,1587xem1295400,496900l1293812,495312,1287462,495312,1285875,496900,1285875,503250,1287462,504837,1293812,504837,1295400,503250,1295400,496900xem1304925,1587l1303337,0,1296987,0,1295400,1587,1295400,7937,1296987,9525,1303337,9525,1304925,7937,1304925,1587xem1314450,496900l1312862,495312,1306512,495312,1304925,496900,1304925,503250,1306512,504837,1312862,504837,1314450,503250,1314450,496900xem1323975,1587l1322387,0,1316037,0,1314450,1587,1314450,7937,1316037,9525,1322387,9525,1323975,7937,1323975,1587xem1333500,496900l1331912,495312,1325562,495312,1323975,496900,1323975,503250,1325562,504837,1331912,504837,1333500,503250,1333500,496900xem1343025,1587l1341437,0,1335087,0,1333500,1587,1333500,7937,1335087,9525,1341437,9525,1343025,7937,1343025,1587xem1352550,496900l1350962,495312,1344612,495312,1343025,496900,1343025,503250,1344612,504837,1350962,504837,1352550,503250,1352550,496900xem1362075,1587l1360487,0,1354137,0,1352550,1587,1352550,7937,1354137,9525,1360487,9525,1362075,7937,1362075,1587xem1371600,496900l1370012,495312,1363662,495312,1362075,496900,1362075,503250,1363662,504837,1370012,504837,1371600,503250,1371600,496900xem1381125,1587l1379537,0,1373187,0,1371600,1587,1371600,7937,1373187,9525,1379537,9525,1381125,7937,1381125,1587xem1390650,496900l1389062,495312,1382712,495312,1381125,496900,1381125,503250,1382712,504837,1389062,504837,1390650,503250,1390650,496900xem1400175,1587l1398587,0,1392237,0,1390650,1587,1390650,7937,1392237,9525,1398587,9525,1400175,7937,1400175,1587xem1409700,496900l1408112,495312,1401762,495312,1400175,496900,1400175,503250,1401762,504837,1408112,504837,1409700,503250,1409700,496900xem1419225,1587l1417637,0,1411287,0,1409700,1587,1409700,7937,1411287,9525,1417637,9525,1419225,7937,1419225,1587xem1428750,496900l1427162,495312,1420812,495312,1419225,496900,1419225,503250,1420812,504837,1427162,504837,1428750,503250,1428750,496900xem1438275,1587l1436687,0,1430337,0,1428750,1587,1428750,7937,1430337,9525,1436687,9525,1438275,7937,1438275,1587xem1447800,496900l1446212,495312,1439862,495312,1438275,496900,1438275,503250,1439862,504837,1446212,504837,1447800,503250,1447800,496900xem1457325,1587l1455737,0,1449387,0,1447800,1587,1447800,7937,1449387,9525,1455737,9525,1457325,7937,1457325,1587xem1466850,496900l1465262,495312,1458912,495312,1457325,496900,1457325,503250,1458912,504837,1465262,504837,1466850,503250,1466850,496900xem1476375,1587l1474787,0,1468437,0,1466850,1587,1466850,7937,1468437,9525,1474787,9525,1476375,7937,1476375,1587xem1485900,496900l1484312,495312,1477962,495312,1476375,496900,1476375,503250,1477962,504837,1484312,504837,1485900,503250,1485900,496900xem1495425,1587l1493837,0,1487487,0,1485900,1587,1485900,7937,1487487,9525,1493837,9525,1495425,7937,1495425,1587xem1504950,496900l1503362,495312,1497012,495312,1495425,496900,1495425,503250,1497012,504837,1503362,504837,1504950,503250,1504950,496900xem1514475,1587l1512887,0,1506537,0,1504950,1587,1504950,7937,1506537,9525,1512887,9525,1514475,7937,1514475,1587xem1524000,496900l1522412,495312,1516062,495312,1514475,496900,1514475,503250,1516062,504837,1522412,504837,1524000,503250,1524000,496900xem1533525,1587l1531937,0,1525587,0,1524000,1587,1524000,7937,1525587,9525,1531937,9525,1533525,7937,1533525,1587xem1543050,496900l1541462,495312,1535112,495312,1533525,496900,1533525,503250,1535112,504837,1541462,504837,1543050,503250,1543050,496900xem1552575,1587l1550987,0,1544637,0,1543050,1587,1543050,7937,1544637,9525,1550987,9525,1552575,7937,1552575,1587xem1562100,496900l1560512,495312,1554162,495312,1552575,496900,1552575,503250,1554162,504837,1560512,504837,1562100,503250,1562100,496900xem1571625,1587l1570037,0,1563687,0,1562100,1587,1562100,7937,1563687,9525,1570037,9525,1571625,7937,1571625,1587xem1581150,496900l1579562,495312,1573212,495312,1571625,496900,1571625,503250,1573212,504837,1579562,504837,1581150,503250,1581150,496900xem1590675,1587l1589087,0,1582737,0,1581150,1587,1581150,7937,1582737,9525,1589087,9525,1590675,7937,1590675,1587xem1600200,496900l1598612,495312,1592262,495312,1590675,496900,1590675,503250,1592262,504837,1598612,504837,1600200,503250,1600200,496900xem1609725,1587l1608137,0,1601787,0,1600200,1587,1600200,7937,1601787,9525,1608137,9525,1609725,7937,1609725,1587xem1619250,496900l1617662,495312,1611312,495312,1609725,496900,1609725,503250,1611312,504837,1617662,504837,1619250,503250,1619250,496900xem1628775,1587l1627187,0,1620837,0,1619250,1587,1619250,7937,1620837,9525,1627187,9525,1628775,7937,1628775,1587xem1638300,496900l1636712,495312,1630362,495312,1628775,496900,1628775,503250,1630362,504837,1636712,504837,1638300,503250,1638300,496900xem1647825,1587l1646237,0,1639887,0,1638300,1587,1638300,7937,1639887,9525,1646237,9525,1647825,7937,1647825,1587xem1657350,496900l1655762,495312,1649412,495312,1647825,496900,1647825,503250,1649412,504837,1655762,504837,1657350,503250,1657350,496900xem1666875,1587l1665287,0,1658937,0,1657350,1587,1657350,7937,1658937,9525,1665287,9525,1666875,7937,1666875,1587xem1676400,496900l1674812,495312,1668462,495312,1666875,496900,1666875,503250,1668462,504837,1674812,504837,1676400,503250,1676400,496900xem1685925,1587l1684337,0,1677987,0,1676400,1587,1676400,7937,1677987,9525,1684337,9525,1685925,7937,1685925,1587xem1695450,496900l1693862,495312,1687512,495312,1685925,496900,1685925,503250,1687512,504837,1693862,504837,1695450,503250,1695450,496900xem1704975,1587l1703387,0,1697037,0,1695450,1587,1695450,7937,1697037,9525,1703387,9525,1704975,7937,1704975,1587xem1714500,496900l1712912,495312,1706562,495312,1704975,496900,1704975,503250,1706562,504837,1712912,504837,1714500,503250,1714500,496900xem1724025,1587l1722437,0,1716087,0,1714500,1587,1714500,7937,1716087,9525,1722437,9525,1724025,7937,1724025,1587xem1733550,496900l1731962,495312,1725612,495312,1724025,496900,1724025,503250,1725612,504837,1731962,504837,1733550,503250,1733550,496900xem1743075,1587l1741487,0,1735137,0,1733550,1587,1733550,7937,1735137,9525,1741487,9525,1743075,7937,1743075,1587xem1752600,496900l1751012,495312,1744662,495312,1743075,496900,1743075,503250,1744662,504837,1751012,504837,1752600,503250,1752600,496900xem1762125,1587l1760537,0,1754187,0,1752600,1587,1752600,7937,1754187,9525,1760537,9525,1762125,7937,1762125,1587xem1771650,496900l1770062,495312,1763712,495312,1762125,496900,1762125,503250,1763712,504837,1770062,504837,1771650,503250,1771650,496900xem1781175,1587l1779587,0,1773237,0,1771650,1587,1771650,7937,1773237,9525,1779587,9525,1781175,7937,1781175,1587xem1790700,496900l1789112,495312,1782762,495312,1781175,496900,1781175,503250,1782762,504837,1789112,504837,1790700,503250,1790700,496900xem1800225,1587l1798637,0,1792287,0,1790700,1587,1790700,7937,1792287,9525,1798637,9525,1800225,7937,1800225,1587xem1809750,496900l1808162,495312,1801812,495312,1800225,496900,1800225,503250,1801812,504837,1808162,504837,1809750,503250,1809750,496900xem1819275,1587l1817687,0,1811337,0,1809750,1587,1809750,7937,1811337,9525,1817687,9525,1819275,7937,1819275,1587xem1828800,496900l1827212,495312,1820862,495312,1819275,496900,1819275,503250,1820862,504837,1827212,504837,1828800,503250,1828800,496900xem1838325,1587l1836737,0,1830387,0,1828800,1587,1828800,7937,1830387,9525,1836737,9525,1838325,7937,1838325,1587xem1847850,496900l1846262,495312,1839912,495312,1838325,496900,1838325,503250,1839912,504837,1846262,504837,1847850,503250,1847850,496900xem1857375,1587l1855787,0,1849437,0,1847850,1587,1847850,7937,1849437,9525,1855787,9525,1857375,7937,1857375,1587xem1866900,496900l1865312,495312,1858962,495312,1857375,496900,1857375,503250,1858962,504837,1865312,504837,1866900,503250,1866900,496900xem1876425,1587l1874837,0,1868487,0,1866900,1587,1866900,7937,1868487,9525,1874837,9525,1876425,7937,1876425,1587xem1885950,496900l1884362,495312,1878012,495312,1876425,496900,1876425,503250,1878012,504837,1884362,504837,1885950,503250,1885950,496900xem1895475,1587l1893887,0,1887537,0,1885950,1587,1885950,7937,1887537,9525,1893887,9525,1895475,7937,1895475,1587xem1905000,496900l1903412,495312,1897062,495312,1895475,496900,1895475,503250,1897062,504837,1903412,504837,1905000,503250,1905000,496900xem1914525,1587l1912937,0,1906587,0,1905000,1587,1905000,7937,1906587,9525,1912937,9525,1914525,7937,1914525,1587xem1924050,496900l1922462,495312,1916112,495312,1914525,496900,1914525,503250,1916112,504837,1922462,504837,1924050,503250,1924050,496900xem1933575,1587l1931987,0,1925637,0,1924050,1587,1924050,7937,1925637,9525,1931987,9525,1933575,7937,1933575,1587xem1943100,496900l1941512,495312,1935162,495312,1933575,496900,1933575,503250,1935162,504837,1941512,504837,1943100,503250,1943100,496900xem1952625,1587l1951037,0,1944687,0,1943100,1587,1943100,7937,1944687,9525,1951037,9525,1952625,7937,1952625,1587xem1962150,496900l1960562,495312,1954212,495312,1952625,496900,1952625,503250,1954212,504837,1960562,504837,1962150,503250,1962150,496900xem1971675,1587l1970087,0,1963737,0,1962150,1587,1962150,7937,1963737,9525,1970087,9525,1971675,7937,1971675,1587xem1981200,496900l1979612,495312,1973262,495312,1971675,496900,1971675,503250,1973262,504837,1979612,504837,1981200,503250,1981200,496900xem1990725,1587l1989137,0,1982787,0,1981200,1587,1981200,7937,1982787,9525,1989137,9525,1990725,7937,1990725,1587xem2000250,496900l1998662,495312,1992312,495312,1990725,496900,1990725,503250,1992312,504837,1998662,504837,2000250,503250,2000250,496900xem2009775,1587l2008187,0,2001837,0,2000250,1587,2000250,7937,2001837,9525,2008187,9525,2009775,7937,2009775,1587xem2019300,496900l2017712,495312,2011362,495312,2009775,496900,2009775,503250,2011362,504837,2017712,504837,2019300,503250,2019300,496900xem2028825,1587l2027237,0,2020887,0,2019300,1587,2019300,7937,2020887,9525,2027237,9525,2028825,7937,2028825,1587xem2038350,496900l2036762,495312,2030412,495312,2028825,496900,2028825,503250,2030412,504837,2036762,504837,2038350,503250,2038350,496900xem2047875,1587l2046287,0,2039937,0,2038350,1587,2038350,7937,2039937,9525,2046287,9525,2047875,7937,2047875,1587xem2057400,496900l2055812,495312,2049462,495312,2047875,496900,2047875,503250,2049462,504837,2055812,504837,2057400,503250,2057400,496900xem2066925,1587l2065337,0,2058987,0,2057400,1587,2057400,7937,2058987,9525,2065337,9525,2066925,7937,2066925,1587xem2076450,496900l2074862,495312,2068512,495312,2066925,496900,2066925,503250,2068512,504837,2074862,504837,2076450,503250,2076450,496900xem2085975,1587l2084387,0,2078037,0,2076450,1587,2076450,7937,2078037,9525,2084387,9525,2085975,7937,2085975,1587xem2095500,496900l2093912,495312,2087562,495312,2085975,496900,2085975,503250,2087562,504837,2093912,504837,2095500,503250,2095500,496900xem2105025,1587l2103437,0,2097087,0,2095500,1587,2095500,7937,2097087,9525,2103437,9525,2105025,7937,2105025,1587xem2114550,496900l2112962,495312,2106612,495312,2105025,496900,2105025,503250,2106612,504837,2112962,504837,2114550,503250,2114550,496900xem2124075,1587l2122487,0,2116137,0,2114550,1587,2114550,7937,2116137,9525,2122487,9525,2124075,7937,2124075,1587xem2133600,496900l2132012,495312,2125662,495312,2124075,496900,2124075,503250,2125662,504837,2132012,504837,2133600,503250,2133600,496900xem2143125,1587l2141537,0,2135187,0,2133600,1587,2133600,7937,2135187,9525,2141537,9525,2143125,7937,2143125,1587xem2152650,496900l2151062,495312,2144712,495312,2143125,496900,2143125,503250,2144712,504837,2151062,504837,2152650,503250,2152650,496900xem2162175,1587l2160587,0,2154237,0,2152650,1587,2152650,7937,2154237,9525,2160587,9525,2162175,7937,2162175,1587xem2171700,496900l2170112,495312,2163762,495312,2162175,496900,2162175,503250,2163762,504837,2170112,504837,2171700,503250,2171700,496900xem2181225,1587l2179637,0,2173287,0,2171700,1587,2171700,7937,2173287,9525,2179637,9525,2181225,7937,2181225,1587xem2190750,496900l2189162,495312,2182812,495312,2181225,496900,2181225,503250,2182812,504837,2189162,504837,2190750,503250,2190750,496900xem2200275,1587l2198687,0,2192337,0,2190750,1587,2190750,7937,2192337,9525,2198687,9525,2200275,7937,2200275,1587xem2209800,496900l2208212,495312,2201862,495312,2200275,496900,2200275,503250,2201862,504837,2208212,504837,2209800,503250,2209800,496900xem2219325,1587l2217737,0,2211387,0,2209800,1587,2209800,7937,2211387,9525,2217737,9525,2219325,7937,2219325,1587xem2228850,496900l2227262,495312,2220912,495312,2219325,496900,2219325,503250,2220912,504837,2227262,504837,2228850,503250,2228850,496900xem2238375,1587l2236787,0,2230437,0,2228850,1587,2228850,7937,2230437,9525,2236787,9525,2238375,7937,2238375,1587xem2247900,496900l2246312,495312,2239962,495312,2238375,496900,2238375,503250,2239962,504837,2246312,504837,2247900,503250,2247900,496900xem2257425,1587l2255837,0,2249487,0,2247900,1587,2247900,7937,2249487,9525,2255837,9525,2257425,7937,2257425,1587xem2266950,496900l2265362,495312,2259012,495312,2257425,496900,2257425,503250,2259012,504837,2265362,504837,2266950,503250,2266950,496900xem2276475,1587l2274887,0,2268537,0,2266950,1587,2266950,7937,2268537,9525,2274887,9525,2276475,7937,2276475,1587xem2286000,496900l2284412,495312,2278062,495312,2276475,496900,2276475,503250,2278062,504837,2284412,504837,2286000,503250,2286000,496900xem2295525,1587l2293937,0,2287587,0,2286000,1587,2286000,7937,2287587,9525,2293937,9525,2295525,7937,2295525,1587xem2305050,496900l2303462,495312,2297112,495312,2295525,496900,2295525,503250,2297112,504837,2303462,504837,2305050,503250,2305050,496900xem2314575,1587l2312987,0,2306637,0,2305050,1587,2305050,7937,2306637,9525,2312987,9525,2314575,7937,2314575,1587xem2324100,496900l2322512,495312,2316162,495312,2314575,496900,2314575,503250,2316162,504837,2322512,504837,2324100,503250,2324100,496900xem2333625,1587l2332037,0,2325687,0,2324100,1587,2324100,7937,2325687,9525,2332037,9525,2333625,7937,2333625,1587xem2343150,496900l2341562,495312,2335212,495312,2333625,496900,2333625,503250,2335212,504837,2341562,504837,2343150,503250,2343150,496900xem2352675,1587l2351087,0,2344737,0,2343150,1587,2343150,7937,2344737,9525,2351087,9525,2352675,7937,2352675,1587xem2362200,496900l2360612,495312,2354262,495312,2352675,496900,2352675,503250,2354262,504837,2360612,504837,2362200,503250,2362200,496900xem2371725,1587l2370137,0,2363787,0,2362200,1587,2362200,7937,2363787,9525,2370137,9525,2371725,7937,2371725,1587xem2381250,496900l2379662,495312,2373312,495312,2371725,496900,2371725,503250,2373312,504837,2379662,504837,2381250,503250,2381250,496900xem2390775,1587l2389187,0,2382837,0,2381250,1587,2381250,7937,2382837,9525,2389187,9525,2390775,7937,2390775,1587xem2400300,496900l2398712,495312,2392362,495312,2390775,496900,2390775,503250,2392362,504837,2398712,504837,2400300,503250,2400300,496900xem2409825,1587l2408237,0,2401887,0,2400300,1587,2400300,7937,2401887,9525,2408237,9525,2409825,7937,2409825,1587xem2419350,496900l2417762,495312,2411412,495312,2409825,496900,2409825,503250,2411412,504837,2417762,504837,2419350,503250,2419350,496900xem2428875,1587l2427287,0,2420937,0,2419350,1587,2419350,7937,2420937,9525,2427287,9525,2428875,7937,2428875,1587xem2438400,496900l2436812,495312,2430462,495312,2428875,496900,2428875,503250,2430462,504837,2436812,504837,2438400,503250,2438400,496900xem2447925,1587l2446337,0,2439987,0,2438400,1587,2438400,7937,2439987,9525,2446337,9525,2447925,7937,2447925,1587xem2457450,496900l2455862,495312,2449512,495312,2447925,496900,2447925,503250,2449512,504837,2455862,504837,2457450,503250,2457450,496900xem2466975,1587l2465387,0,2459037,0,2457450,1587,2457450,7937,2459037,9525,2465387,9525,2466975,7937,2466975,1587xem2476500,496900l2474912,495312,2468562,495312,2466975,496900,2466975,503250,2468562,504837,2474912,504837,2476500,503250,2476500,496900xem2486025,1587l2484437,0,2478087,0,2476500,1587,2476500,7937,2478087,9525,2484437,9525,2486025,7937,2486025,1587xem2495550,496900l2493962,495312,2487612,495312,2486025,496900,2486025,503250,2487612,504837,2493962,504837,2495550,503250,2495550,496900xem2505075,1587l2503487,0,2497137,0,2495550,1587,2495550,7937,2497137,9525,2503487,9525,2505075,7937,2505075,1587xem2514600,496900l2513012,495312,2506662,495312,2505075,496900,2505075,503250,2506662,504837,2513012,504837,2514600,503250,2514600,496900xem2524125,1587l2522537,0,2516187,0,2514600,1587,2514600,7937,2516187,9525,2522537,9525,2524125,7937,2524125,1587xem2533650,496900l2532062,495312,2525712,495312,2524125,496900,2524125,503250,2525712,504837,2532062,504837,2533650,503250,2533650,496900xem2543175,1587l2541587,0,2535237,0,2533650,1587,2533650,7937,2535237,9525,2541587,9525,2543175,7937,2543175,1587xem2552700,496900l2551112,495312,2544762,495312,2543175,496900,2543175,503250,2544762,504837,2551112,504837,2552700,503250,2552700,496900xem2562225,1587l2560637,0,2554287,0,2552700,1587,2552700,7937,2554287,9525,2560637,9525,2562225,7937,2562225,1587xem2571750,496900l2570162,495312,2563812,495312,2562225,496900,2562225,503250,2563812,504837,2570162,504837,2571750,503250,2571750,496900xem2581275,1587l2579687,0,2573337,0,2571750,1587,2571750,7937,2573337,9525,2579687,9525,2581275,7937,2581275,1587xem2590800,496900l2589212,495312,2582862,495312,2581275,496900,2581275,503250,2582862,504837,2589212,504837,2590800,503250,2590800,496900xem2600325,1587l2598737,0,2592387,0,2590800,1587,2590800,7937,2592387,9525,2598737,9525,2600325,7937,2600325,1587xem2609850,496900l2608262,495312,2601912,495312,2600325,496900,2600325,503250,2601912,504837,2608262,504837,2609850,503250,2609850,496900xem2619375,1587l2617787,0,2611437,0,2609850,1587,2609850,7937,2611437,9525,2617787,9525,2619375,7937,2619375,1587xem2628900,496900l2627312,495312,2620962,495312,2619375,496900,2619375,503250,2620962,504837,2627312,504837,2628900,503250,2628900,496900xem2638425,1587l2636837,0,2630487,0,2628900,1587,2628900,7937,2630487,9525,2636837,9525,2638425,7937,2638425,1587xem2647950,496900l2646362,495312,2640012,495312,2638425,496900,2638425,503250,2640012,504837,2646362,504837,2647950,503250,2647950,496900xem2657475,1587l2655887,0,2649537,0,2647950,1587,2647950,7937,2649537,9525,2655887,9525,2657475,7937,2657475,1587xem2667000,496900l2665412,495312,2659062,495312,2657475,496900,2657475,503250,2659062,504837,2665412,504837,2667000,503250,2667000,496900xem2676525,1587l2674937,0,2668587,0,2667000,1587,2667000,7937,2668587,9525,2674937,9525,2676525,7937,2676525,1587xem2686050,496900l2684462,495312,2678112,495312,2676525,496900,2676525,503250,2678112,504837,2684462,504837,2686050,503250,2686050,496900xem2695575,1587l2693987,0,2687637,0,2686050,1587,2686050,7937,2687637,9525,2693987,9525,2695575,7937,2695575,1587xem2705100,496900l2703512,495312,2697162,495312,2695575,496900,2695575,503250,2697162,504837,2703512,504837,2705100,503250,2705100,496900xem2714625,1587l2713037,0,2706687,0,2705100,1587,2705100,7937,2706687,9525,2713037,9525,2714625,7937,2714625,1587xem2724150,496900l2722562,495312,2716212,495312,2714625,496900,2714625,503250,2716212,504837,2722562,504837,2724150,503250,2724150,496900xem2733675,1587l2732087,0,2725737,0,2724150,1587,2724150,7937,2725737,9525,2732087,9525,2733675,7937,2733675,1587xem2743200,496900l2741612,495312,2735262,495312,2733675,496900,2733675,503250,2735262,504837,2741612,504837,2743200,503250,2743200,496900xem2752725,1587l2751137,0,2744787,0,2743200,1587,2743200,7937,2744787,9525,2751137,9525,2752725,7937,2752725,1587xem2762250,496900l2760662,495312,2754312,495312,2752725,496900,2752725,503250,2754312,504837,2760662,504837,2762250,503250,2762250,496900xem2771775,1587l2770187,0,2763837,0,2762250,1587,2762250,7937,2763837,9525,2770187,9525,2771775,7937,2771775,1587xem2781300,496900l2779712,495312,2773362,495312,2771775,496900,2771775,503250,2773362,504837,2779712,504837,2781300,503250,2781300,496900xem2790825,1587l2789237,0,2782887,0,2781300,1587,2781300,7937,2782887,9525,2789237,9525,2790825,7937,2790825,1587xem2800350,496900l2798762,495312,2792412,495312,2790825,496900,2790825,503250,2792412,504837,2798762,504837,2800350,503250,2800350,496900xem2809875,1587l2808287,0,2801937,0,2800350,1587,2800350,7937,2801937,9525,2808287,9525,2809875,7937,2809875,1587xem2819400,496900l2817812,495312,2811462,495312,2809875,496900,2809875,503250,2811462,504837,2817812,504837,2819400,503250,2819400,496900xem2828925,1587l2827337,0,2820987,0,2819400,1587,2819400,7937,2820987,9525,2827337,9525,2828925,7937,2828925,1587xem2838450,496900l2836862,495312,2830512,495312,2828925,496900,2828925,503250,2830512,504837,2836862,504837,2838450,503250,2838450,496900xem2847975,1587l2846387,0,2840037,0,2838450,1587,2838450,7937,2840037,9525,2846387,9525,2847975,7937,2847975,1587xem2857500,496900l2855912,495312,2849562,495312,2847975,496900,2847975,503250,2849562,504837,2855912,504837,2857500,503250,2857500,496900xem2867025,1587l2865437,0,2859087,0,2857500,1587,2857500,7937,2859087,9525,2865437,9525,2867025,7937,2867025,1587xem2876550,496900l2874962,495312,2868612,495312,2867025,496900,2867025,503250,2868612,504837,2874962,504837,2876550,503250,2876550,496900xem2886075,1587l2884487,0,2878137,0,2876550,1587,2876550,7937,2878137,9525,2884487,9525,2886075,7937,2886075,1587xem2895600,496900l2894012,495312,2887662,495312,2886075,496900,2886075,503250,2887662,504837,2894012,504837,2895600,503250,2895600,496900xem2905125,1587l2903537,0,2897187,0,2895600,1587,2895600,7937,2897187,9525,2903537,9525,2905125,7937,2905125,1587xem2914650,496900l2913062,495312,2906712,495312,2905125,496900,2905125,503250,2906712,504837,2913062,504837,2914650,503250,2914650,496900xem2924175,1587l2922587,0,2916237,0,2914650,1587,2914650,7937,2916237,9525,2922587,9525,2924175,7937,2924175,1587xem2933700,496900l2932112,495312,2925762,495312,2924175,496900,2924175,503250,2925762,504837,2932112,504837,2933700,503250,2933700,496900xem2943225,1587l2941637,0,2935287,0,2933700,1587,2933700,7937,2935287,9525,2941637,9525,2943225,7937,2943225,1587xem2952750,496900l2951162,495312,2944812,495312,2943225,496900,2943225,503250,2944812,504837,2951162,504837,2952750,503250,2952750,496900xem2962275,1587l2960687,0,2954337,0,2952750,1587,2952750,7937,2954337,9525,2960687,9525,2962275,7937,2962275,1587xem2971800,496900l2970212,495312,2963862,495312,2962275,496900,2962275,503250,2963862,504837,2970212,504837,2971800,503250,2971800,496900xem2981325,1587l2979737,0,2973387,0,2971800,1587,2971800,7937,2973387,9525,2979737,9525,2981325,7937,2981325,1587xem2990850,496900l2989262,495312,2982912,495312,2981325,496900,2981325,503250,2982912,504837,2989262,504837,2990850,503250,2990850,496900xem3000375,1587l2998787,0,2992437,0,2990850,1587,2990850,7937,2992437,9525,2998787,9525,3000375,7937,3000375,1587xem3009900,496900l3008312,495312,3001962,495312,3000375,496900,3000375,503250,3001962,504837,3008312,504837,3009900,503250,3009900,496900xem3019425,1587l3017837,0,3011487,0,3009900,1587,3009900,7937,3011487,9525,3017837,9525,3019425,7937,3019425,1587xem3028950,496900l3027362,495312,3021012,495312,3019425,496900,3019425,503250,3021012,504837,3027362,504837,3028950,503250,3028950,496900xem3038475,1587l3036887,0,3030537,0,3028950,1587,3028950,7937,3030537,9525,3036887,9525,3038475,7937,3038475,1587xem3048000,496900l3046412,495312,3040062,495312,3038475,496900,3038475,503250,3040062,504837,3046412,504837,3048000,503250,3048000,496900xem3057525,1587l3055937,0,3049587,0,3048000,1587,3048000,7937,3049587,9525,3055937,9525,3057525,7937,3057525,1587xem3067050,496900l3065462,495312,3059112,495312,3057525,496900,3057525,503250,3059112,504837,3065462,504837,3067050,503250,3067050,496900xem3076575,1587l3074987,0,3068637,0,3067050,1587,3067050,7937,3068637,9525,3074987,9525,3076575,7937,3076575,1587xem3086100,496900l3084512,495312,3078162,495312,3076575,496900,3076575,503250,3078162,504837,3084512,504837,3086100,503250,3086100,496900xem3095625,1587l3094037,0,3087687,0,3086100,1587,3086100,7937,3087687,9525,3094037,9525,3095625,7937,3095625,1587xem3105150,496900l3103562,495312,3097212,495312,3095625,496900,3095625,503250,3097212,504837,3103562,504837,3105150,503250,3105150,496900xem3114675,1587l3113087,0,3106737,0,3105150,1587,3105150,7937,3106737,9525,3113087,9525,3114675,7937,3114675,1587xem3124200,496900l3122612,495312,3116262,495312,3114675,496900,3114675,503250,3116262,504837,3122612,504837,3124200,503250,3124200,496900xem3133725,1587l3132137,0,3125787,0,3124200,1587,3124200,7937,3125787,9525,3132137,9525,3133725,7937,3133725,1587xem3143250,496900l3141662,495312,3135312,495312,3133725,496900,3133725,503250,3135312,504837,3141662,504837,3143250,503250,3143250,496900xem3152775,1587l3151187,0,3144837,0,3143250,1587,3143250,7937,3144837,9525,3151187,9525,3152775,7937,3152775,1587xem3162300,496900l3160712,495312,3154362,495312,3152775,496900,3152775,503250,3154362,504837,3160712,504837,3162300,503250,3162300,496900xem3171825,1587l3170237,0,3163887,0,3162300,1587,3162300,7937,3163887,9525,3170237,9525,3171825,7937,3171825,1587xem3181350,496900l3179762,495312,3173412,495312,3171825,496900,3171825,503250,3173412,504837,3179762,504837,3181350,503250,3181350,496900xem3190875,1587l3189287,0,3182937,0,3181350,1587,3181350,7937,3182937,9525,3189287,9525,3190875,7937,3190875,1587xem3200400,496900l3198812,495312,3192462,495312,3190875,496900,3190875,503250,3192462,504837,3198812,504837,3200400,503250,3200400,496900xem3209925,1587l3208337,0,3201987,0,3200400,1587,3200400,7937,3201987,9525,3208337,9525,3209925,7937,3209925,1587xem3219450,496900l3217862,495312,3211512,495312,3209925,496900,3209925,503250,3211512,504837,3217862,504837,3219450,503250,3219450,496900xem3228975,1587l3227387,0,3221037,0,3219450,1587,3219450,7937,3221037,9525,3227387,9525,3228975,7937,3228975,1587xem3238500,496900l3236912,495312,3230562,495312,3228975,496900,3228975,503250,3230562,504837,3236912,504837,3238500,503250,3238500,496900xem3248025,1587l3246437,0,3240087,0,3238500,1587,3238500,7937,3240087,9525,3246437,9525,3248025,7937,3248025,1587xem3257550,496900l3255962,495312,3249612,495312,3248025,496900,3248025,503250,3249612,504837,3255962,504837,3257550,503250,3257550,496900xem3267075,1587l3265487,0,3259137,0,3257550,1587,3257550,7937,3259137,9525,3265487,9525,3267075,7937,3267075,1587xem3276600,496900l3275012,495312,3268662,495312,3267075,496900,3267075,503250,3268662,504837,3275012,504837,3276600,503250,3276600,496900xem3286125,1587l3284537,0,3278187,0,3276600,1587,3276600,7937,3278187,9525,3284537,9525,3286125,7937,3286125,1587xem3295650,496900l3294062,495312,3287712,495312,3286125,496900,3286125,503250,3287712,504837,3294062,504837,3295650,503250,3295650,496900xem3305175,1587l3303587,0,3297237,0,3295650,1587,3295650,7937,3297237,9525,3303587,9525,3305175,7937,3305175,1587xem3314700,496900l3313112,495312,3306762,495312,3305175,496900,3305175,503250,3306762,504837,3313112,504837,3314700,503250,3314700,496900xem3324225,1587l3322637,0,3316287,0,3314700,1587,3314700,7937,3316287,9525,3322637,9525,3324225,7937,3324225,1587xem3333750,496900l3332162,495312,3325812,495312,3324225,496900,3324225,503250,3325812,504837,3332162,504837,3333750,503250,3333750,496900xem3343275,1587l3341687,0,3335337,0,3333750,1587,3333750,7937,3335337,9525,3341687,9525,3343275,7937,3343275,1587xem3352800,496900l3351212,495312,3344862,495312,3343275,496900,3343275,503250,3344862,504837,3351212,504837,3352800,503250,3352800,496900xem3362325,1587l3360737,0,3354387,0,3352800,1587,3352800,7937,3354387,9525,3360737,9525,3362325,7937,3362325,1587xem3371850,496900l3370262,495312,3363912,495312,3362325,496900,3362325,503250,3363912,504837,3370262,504837,3371850,503250,3371850,496900xem3381375,1587l3379787,0,3373437,0,3371850,1587,3371850,7937,3373437,9525,3379787,9525,3381375,7937,3381375,1587xem3390900,496900l3389312,495312,3382962,495312,3381375,496900,3381375,503250,3382962,504837,3389312,504837,3390900,503250,3390900,496900xem3400425,1587l3398837,0,3392487,0,3390900,1587,3390900,7937,3392487,9525,3398837,9525,3400425,7937,3400425,1587xem3409950,496900l3408362,495312,3402012,495312,3400425,496900,3400425,503250,3402012,504837,3408362,504837,3409950,503250,3409950,496900xem3429000,496900l3427412,495312,3421062,495312,3419475,496900,3419475,503250,3421062,504837,3427412,504837,3429000,503250,3429000,496900xem3429000,477850l3427412,476262,3421062,476262,3419475,477850,3419475,484200,3421062,485787,3427412,485787,3429000,484200,3429000,477850xem3429000,458787l3427412,457212,3421062,457212,3419475,458787,3419475,465150,3421062,466737,3427412,466737,3429000,465150,3429000,458787xem3429000,439737l3427412,438162,3421062,438162,3419475,439737,3419475,446100,3421062,447687,3427412,447687,3429000,446100,3429000,439737xem3429000,420687l3427412,419112,3421062,419112,3419475,420687,3419475,427050,3421062,428637,3427412,428637,3429000,427050,3429000,420687xem3429000,401637l3427412,400062,3421062,400062,3419475,401637,3419475,408000,3421062,409587,3427412,409587,3429000,408000,3429000,401637xem3429000,382600l3427412,381012,3421062,381012,3419475,382600,3419475,388950,3421062,390537,3427412,390537,3429000,388950,3429000,382600xem3429000,363550l3427412,361962,3421062,361962,3419475,363550,3419475,369900,3421062,371487,3427412,371487,3429000,369900,3429000,363550xem3429000,344500l3427412,342912,3421062,342912,3419475,344500,3419475,350837,3421062,352437,3427412,352437,3429000,350837,3429000,344500xem3429000,325450l3427412,323862,3421062,323862,3419475,325450,3419475,331787,3421062,333387,3427412,333387,3429000,331787,3429000,325450xem3429000,306400l3427412,304812,3421062,304812,3419475,306400,3419475,312750,3421062,314337,3427412,314337,3429000,312750,3429000,306400xem3429000,287350l3427412,285762,3421062,285762,3419475,287350,3419475,293700,3421062,295287,3427412,295287,3429000,293700,3429000,287350xem3429000,268300l3427412,266712,3421062,266712,3419475,268300,3419475,274650,3421062,276237,3427412,276237,3429000,274650,3429000,268300xem3429000,249250l3427412,247662,3421062,247662,3419475,249250,3419475,255600,3421062,257187,3427412,257187,3429000,255600,3429000,249250xem3429000,230187l3427412,228600,3421062,228600,3419475,230187,3419475,236550,3421062,238125,3427412,238125,3429000,236550,3429000,230187xem3429000,211137l3427412,209550,3421062,209550,3419475,211137,3419475,217487,3421062,219075,3427412,219075,3429000,217487,3429000,211137xem3429000,192087l3427412,190500,3421062,190500,3419475,192087,3419475,198450,3421062,200025,3427412,200025,3429000,198450,3429000,192087xem3429000,173037l3427412,171450,3421062,171450,3419475,173037,3419475,179387,3421062,180975,3427412,180975,3429000,179387,3429000,173037xem3429000,154000l3427412,152400,3421062,152400,3419475,154000,3419475,160337,3421062,161925,3427412,161925,3429000,160337,3429000,154000xem3429000,134950l3427412,133362,3421062,133362,3419475,134950,3419475,141300,3421062,142887,3427412,142887,3429000,141300,3429000,134950xem3429000,115887l3427412,114300,3421062,114300,3419475,115887,3419475,122237,3421062,123825,3427412,123825,3429000,122237,3429000,115887xem3429000,96837l3427412,95250,3421062,95250,3419475,96837,3419475,103187,3421062,104775,3427412,104775,3429000,103187,3429000,96837xem3429000,77787l3427412,76200,3421062,76200,3419475,77787,3419475,84150,3421062,85725,3427412,85725,3429000,84150,3429000,77787xem3429000,58737l3427412,57150,3421062,57150,3419475,58737,3419475,65100,3421062,66675,3427412,66675,3429000,65100,3429000,58737xem3429000,39687l3427412,38100,3421062,38100,3419475,39687,3419475,46050,3421062,47625,3427412,47625,3429000,46050,3429000,39687xem3429000,20637l3427412,19050,3421062,19050,3419475,20637,3419475,26987,3421062,28575,3427412,28575,3429000,26987,3429000,20637xem3429000,1587l3427412,0,3421062,0,3419475,1587,3417887,0,3411537,0,3409950,1587,3409950,7937,3411537,9525,3417887,9525,3419475,7937,3421062,9525,3427412,9525,3429000,7937,3429000,1587xe">
                  <v:fill on="t" focussize="0,0"/>
                  <v:stroke on="f"/>
                  <v:imagedata o:title=""/>
                  <o:lock v:ext="edit" aspectratio="f"/>
                  <v:textbox inset="0mm,0mm,0mm,0mm"/>
                </v:shape>
                <w10:wrap type="topAndBottom"/>
              </v:group>
            </w:pict>
          </mc:Fallback>
        </mc:AlternateContent>
      </w:r>
      <w:r>
        <mc:AlternateContent>
          <mc:Choice Requires="wpg">
            <w:drawing>
              <wp:anchor distT="0" distB="0" distL="0" distR="0" simplePos="0" relativeHeight="251684864" behindDoc="1" locked="0" layoutInCell="1" allowOverlap="1">
                <wp:simplePos x="0" y="0"/>
                <wp:positionH relativeFrom="page">
                  <wp:posOffset>904240</wp:posOffset>
                </wp:positionH>
                <wp:positionV relativeFrom="paragraph">
                  <wp:posOffset>1069975</wp:posOffset>
                </wp:positionV>
                <wp:extent cx="3400425" cy="304800"/>
                <wp:effectExtent l="0" t="0" r="0" b="0"/>
                <wp:wrapTopAndBottom/>
                <wp:docPr id="74" name="Group 74"/>
                <wp:cNvGraphicFramePr/>
                <a:graphic xmlns:a="http://schemas.openxmlformats.org/drawingml/2006/main">
                  <a:graphicData uri="http://schemas.microsoft.com/office/word/2010/wordprocessingGroup">
                    <wpg:wgp>
                      <wpg:cNvGrpSpPr/>
                      <wpg:grpSpPr>
                        <a:xfrm>
                          <a:off x="0" y="0"/>
                          <a:ext cx="3400425" cy="304800"/>
                          <a:chOff x="0" y="0"/>
                          <a:chExt cx="3400425" cy="304800"/>
                        </a:xfrm>
                      </wpg:grpSpPr>
                      <pic:pic xmlns:pic="http://schemas.openxmlformats.org/drawingml/2006/picture">
                        <pic:nvPicPr>
                          <pic:cNvPr id="75" name="Image 75"/>
                          <pic:cNvPicPr/>
                        </pic:nvPicPr>
                        <pic:blipFill>
                          <a:blip r:embed="rId37" cstate="print"/>
                          <a:stretch>
                            <a:fillRect/>
                          </a:stretch>
                        </pic:blipFill>
                        <pic:spPr>
                          <a:xfrm>
                            <a:off x="99063" y="9525"/>
                            <a:ext cx="3287073" cy="223966"/>
                          </a:xfrm>
                          <a:prstGeom prst="rect">
                            <a:avLst/>
                          </a:prstGeom>
                        </pic:spPr>
                      </pic:pic>
                      <wps:wsp>
                        <wps:cNvPr id="76" name="Graphic 76"/>
                        <wps:cNvSpPr/>
                        <wps:spPr>
                          <a:xfrm>
                            <a:off x="-1" y="0"/>
                            <a:ext cx="3400425" cy="305435"/>
                          </a:xfrm>
                          <a:custGeom>
                            <a:avLst/>
                            <a:gdLst/>
                            <a:ahLst/>
                            <a:cxnLst/>
                            <a:rect l="l" t="t" r="r" b="b"/>
                            <a:pathLst>
                              <a:path w="3400425" h="305435">
                                <a:moveTo>
                                  <a:pt x="9525" y="296875"/>
                                </a:moveTo>
                                <a:lnTo>
                                  <a:pt x="7937" y="295287"/>
                                </a:lnTo>
                                <a:lnTo>
                                  <a:pt x="1587" y="295287"/>
                                </a:lnTo>
                                <a:lnTo>
                                  <a:pt x="0" y="296875"/>
                                </a:lnTo>
                                <a:lnTo>
                                  <a:pt x="0" y="303225"/>
                                </a:lnTo>
                                <a:lnTo>
                                  <a:pt x="1587" y="304812"/>
                                </a:lnTo>
                                <a:lnTo>
                                  <a:pt x="7937" y="304812"/>
                                </a:lnTo>
                                <a:lnTo>
                                  <a:pt x="9525" y="303225"/>
                                </a:lnTo>
                                <a:lnTo>
                                  <a:pt x="9525" y="296875"/>
                                </a:lnTo>
                                <a:close/>
                              </a:path>
                              <a:path w="3400425" h="305435">
                                <a:moveTo>
                                  <a:pt x="9525" y="277825"/>
                                </a:moveTo>
                                <a:lnTo>
                                  <a:pt x="7937" y="276237"/>
                                </a:lnTo>
                                <a:lnTo>
                                  <a:pt x="1587" y="276237"/>
                                </a:lnTo>
                                <a:lnTo>
                                  <a:pt x="0" y="277825"/>
                                </a:lnTo>
                                <a:lnTo>
                                  <a:pt x="0" y="284175"/>
                                </a:lnTo>
                                <a:lnTo>
                                  <a:pt x="1587" y="285762"/>
                                </a:lnTo>
                                <a:lnTo>
                                  <a:pt x="7937" y="285762"/>
                                </a:lnTo>
                                <a:lnTo>
                                  <a:pt x="9525" y="284175"/>
                                </a:lnTo>
                                <a:lnTo>
                                  <a:pt x="9525" y="277825"/>
                                </a:lnTo>
                                <a:close/>
                              </a:path>
                              <a:path w="3400425" h="305435">
                                <a:moveTo>
                                  <a:pt x="9525" y="258775"/>
                                </a:moveTo>
                                <a:lnTo>
                                  <a:pt x="7937" y="257187"/>
                                </a:lnTo>
                                <a:lnTo>
                                  <a:pt x="1587" y="257187"/>
                                </a:lnTo>
                                <a:lnTo>
                                  <a:pt x="0" y="258775"/>
                                </a:lnTo>
                                <a:lnTo>
                                  <a:pt x="0" y="265125"/>
                                </a:lnTo>
                                <a:lnTo>
                                  <a:pt x="1587" y="266712"/>
                                </a:lnTo>
                                <a:lnTo>
                                  <a:pt x="7937" y="266712"/>
                                </a:lnTo>
                                <a:lnTo>
                                  <a:pt x="9525" y="265125"/>
                                </a:lnTo>
                                <a:lnTo>
                                  <a:pt x="9525" y="258775"/>
                                </a:lnTo>
                                <a:close/>
                              </a:path>
                              <a:path w="3400425" h="305435">
                                <a:moveTo>
                                  <a:pt x="9525" y="239725"/>
                                </a:moveTo>
                                <a:lnTo>
                                  <a:pt x="7937" y="238137"/>
                                </a:lnTo>
                                <a:lnTo>
                                  <a:pt x="1587" y="238137"/>
                                </a:lnTo>
                                <a:lnTo>
                                  <a:pt x="0" y="239725"/>
                                </a:lnTo>
                                <a:lnTo>
                                  <a:pt x="0" y="246062"/>
                                </a:lnTo>
                                <a:lnTo>
                                  <a:pt x="1587" y="247662"/>
                                </a:lnTo>
                                <a:lnTo>
                                  <a:pt x="7937" y="247662"/>
                                </a:lnTo>
                                <a:lnTo>
                                  <a:pt x="9525" y="246062"/>
                                </a:lnTo>
                                <a:lnTo>
                                  <a:pt x="9525" y="239725"/>
                                </a:lnTo>
                                <a:close/>
                              </a:path>
                              <a:path w="3400425" h="305435">
                                <a:moveTo>
                                  <a:pt x="9525" y="220675"/>
                                </a:moveTo>
                                <a:lnTo>
                                  <a:pt x="7937" y="219087"/>
                                </a:lnTo>
                                <a:lnTo>
                                  <a:pt x="1587" y="219087"/>
                                </a:lnTo>
                                <a:lnTo>
                                  <a:pt x="0" y="220675"/>
                                </a:lnTo>
                                <a:lnTo>
                                  <a:pt x="0" y="227025"/>
                                </a:lnTo>
                                <a:lnTo>
                                  <a:pt x="1587" y="228612"/>
                                </a:lnTo>
                                <a:lnTo>
                                  <a:pt x="7937" y="228612"/>
                                </a:lnTo>
                                <a:lnTo>
                                  <a:pt x="9525" y="227025"/>
                                </a:lnTo>
                                <a:lnTo>
                                  <a:pt x="9525" y="220675"/>
                                </a:lnTo>
                                <a:close/>
                              </a:path>
                              <a:path w="3400425" h="305435">
                                <a:moveTo>
                                  <a:pt x="9525" y="201612"/>
                                </a:moveTo>
                                <a:lnTo>
                                  <a:pt x="7937" y="200037"/>
                                </a:lnTo>
                                <a:lnTo>
                                  <a:pt x="1587" y="200037"/>
                                </a:lnTo>
                                <a:lnTo>
                                  <a:pt x="0" y="201612"/>
                                </a:lnTo>
                                <a:lnTo>
                                  <a:pt x="0" y="207975"/>
                                </a:lnTo>
                                <a:lnTo>
                                  <a:pt x="1587" y="209562"/>
                                </a:lnTo>
                                <a:lnTo>
                                  <a:pt x="7937" y="209562"/>
                                </a:lnTo>
                                <a:lnTo>
                                  <a:pt x="9525" y="207975"/>
                                </a:lnTo>
                                <a:lnTo>
                                  <a:pt x="9525" y="201612"/>
                                </a:lnTo>
                                <a:close/>
                              </a:path>
                              <a:path w="3400425" h="305435">
                                <a:moveTo>
                                  <a:pt x="9525" y="182575"/>
                                </a:moveTo>
                                <a:lnTo>
                                  <a:pt x="7937" y="180987"/>
                                </a:lnTo>
                                <a:lnTo>
                                  <a:pt x="1587" y="180987"/>
                                </a:lnTo>
                                <a:lnTo>
                                  <a:pt x="0" y="182575"/>
                                </a:lnTo>
                                <a:lnTo>
                                  <a:pt x="0" y="188925"/>
                                </a:lnTo>
                                <a:lnTo>
                                  <a:pt x="1587" y="190512"/>
                                </a:lnTo>
                                <a:lnTo>
                                  <a:pt x="7937" y="190512"/>
                                </a:lnTo>
                                <a:lnTo>
                                  <a:pt x="9525" y="188925"/>
                                </a:lnTo>
                                <a:lnTo>
                                  <a:pt x="9525" y="182575"/>
                                </a:lnTo>
                                <a:close/>
                              </a:path>
                              <a:path w="3400425" h="305435">
                                <a:moveTo>
                                  <a:pt x="9525" y="163512"/>
                                </a:moveTo>
                                <a:lnTo>
                                  <a:pt x="7937" y="161937"/>
                                </a:lnTo>
                                <a:lnTo>
                                  <a:pt x="1587" y="161937"/>
                                </a:lnTo>
                                <a:lnTo>
                                  <a:pt x="0" y="163512"/>
                                </a:lnTo>
                                <a:lnTo>
                                  <a:pt x="0" y="169875"/>
                                </a:lnTo>
                                <a:lnTo>
                                  <a:pt x="1587" y="171462"/>
                                </a:lnTo>
                                <a:lnTo>
                                  <a:pt x="7937" y="171462"/>
                                </a:lnTo>
                                <a:lnTo>
                                  <a:pt x="9525" y="169875"/>
                                </a:lnTo>
                                <a:lnTo>
                                  <a:pt x="9525" y="163512"/>
                                </a:lnTo>
                                <a:close/>
                              </a:path>
                              <a:path w="3400425" h="305435">
                                <a:moveTo>
                                  <a:pt x="9525" y="144462"/>
                                </a:moveTo>
                                <a:lnTo>
                                  <a:pt x="7937" y="142875"/>
                                </a:lnTo>
                                <a:lnTo>
                                  <a:pt x="1587" y="142875"/>
                                </a:lnTo>
                                <a:lnTo>
                                  <a:pt x="0" y="144462"/>
                                </a:lnTo>
                                <a:lnTo>
                                  <a:pt x="0" y="150825"/>
                                </a:lnTo>
                                <a:lnTo>
                                  <a:pt x="1587" y="152400"/>
                                </a:lnTo>
                                <a:lnTo>
                                  <a:pt x="7937" y="152400"/>
                                </a:lnTo>
                                <a:lnTo>
                                  <a:pt x="9525" y="150825"/>
                                </a:lnTo>
                                <a:lnTo>
                                  <a:pt x="9525" y="144462"/>
                                </a:lnTo>
                                <a:close/>
                              </a:path>
                              <a:path w="3400425" h="305435">
                                <a:moveTo>
                                  <a:pt x="9525" y="125412"/>
                                </a:moveTo>
                                <a:lnTo>
                                  <a:pt x="7937" y="123825"/>
                                </a:lnTo>
                                <a:lnTo>
                                  <a:pt x="1587" y="123825"/>
                                </a:lnTo>
                                <a:lnTo>
                                  <a:pt x="0" y="125412"/>
                                </a:lnTo>
                                <a:lnTo>
                                  <a:pt x="0" y="131762"/>
                                </a:lnTo>
                                <a:lnTo>
                                  <a:pt x="1587" y="133350"/>
                                </a:lnTo>
                                <a:lnTo>
                                  <a:pt x="7937" y="133350"/>
                                </a:lnTo>
                                <a:lnTo>
                                  <a:pt x="9525" y="131762"/>
                                </a:lnTo>
                                <a:lnTo>
                                  <a:pt x="9525" y="125412"/>
                                </a:lnTo>
                                <a:close/>
                              </a:path>
                              <a:path w="3400425" h="305435">
                                <a:moveTo>
                                  <a:pt x="9525" y="106362"/>
                                </a:moveTo>
                                <a:lnTo>
                                  <a:pt x="7937" y="104775"/>
                                </a:lnTo>
                                <a:lnTo>
                                  <a:pt x="1587" y="104775"/>
                                </a:lnTo>
                                <a:lnTo>
                                  <a:pt x="0" y="106362"/>
                                </a:lnTo>
                                <a:lnTo>
                                  <a:pt x="0" y="112725"/>
                                </a:lnTo>
                                <a:lnTo>
                                  <a:pt x="1587" y="114300"/>
                                </a:lnTo>
                                <a:lnTo>
                                  <a:pt x="7937" y="114300"/>
                                </a:lnTo>
                                <a:lnTo>
                                  <a:pt x="9525" y="112725"/>
                                </a:lnTo>
                                <a:lnTo>
                                  <a:pt x="9525" y="106362"/>
                                </a:lnTo>
                                <a:close/>
                              </a:path>
                              <a:path w="3400425" h="305435">
                                <a:moveTo>
                                  <a:pt x="9525" y="87312"/>
                                </a:moveTo>
                                <a:lnTo>
                                  <a:pt x="7937" y="85725"/>
                                </a:lnTo>
                                <a:lnTo>
                                  <a:pt x="1587" y="85725"/>
                                </a:lnTo>
                                <a:lnTo>
                                  <a:pt x="0" y="87312"/>
                                </a:lnTo>
                                <a:lnTo>
                                  <a:pt x="0" y="93662"/>
                                </a:lnTo>
                                <a:lnTo>
                                  <a:pt x="1587" y="95250"/>
                                </a:lnTo>
                                <a:lnTo>
                                  <a:pt x="7937" y="95250"/>
                                </a:lnTo>
                                <a:lnTo>
                                  <a:pt x="9525" y="93662"/>
                                </a:lnTo>
                                <a:lnTo>
                                  <a:pt x="9525" y="87312"/>
                                </a:lnTo>
                                <a:close/>
                              </a:path>
                              <a:path w="3400425" h="305435">
                                <a:moveTo>
                                  <a:pt x="9525" y="68275"/>
                                </a:moveTo>
                                <a:lnTo>
                                  <a:pt x="7937" y="66675"/>
                                </a:lnTo>
                                <a:lnTo>
                                  <a:pt x="1587" y="66675"/>
                                </a:lnTo>
                                <a:lnTo>
                                  <a:pt x="0" y="68275"/>
                                </a:lnTo>
                                <a:lnTo>
                                  <a:pt x="0" y="74612"/>
                                </a:lnTo>
                                <a:lnTo>
                                  <a:pt x="1587" y="76200"/>
                                </a:lnTo>
                                <a:lnTo>
                                  <a:pt x="7937" y="76200"/>
                                </a:lnTo>
                                <a:lnTo>
                                  <a:pt x="9525" y="74612"/>
                                </a:lnTo>
                                <a:lnTo>
                                  <a:pt x="9525" y="68275"/>
                                </a:lnTo>
                                <a:close/>
                              </a:path>
                              <a:path w="3400425" h="305435">
                                <a:moveTo>
                                  <a:pt x="9525" y="49225"/>
                                </a:moveTo>
                                <a:lnTo>
                                  <a:pt x="7937" y="47625"/>
                                </a:lnTo>
                                <a:lnTo>
                                  <a:pt x="1587" y="47625"/>
                                </a:lnTo>
                                <a:lnTo>
                                  <a:pt x="0" y="49225"/>
                                </a:lnTo>
                                <a:lnTo>
                                  <a:pt x="0" y="55562"/>
                                </a:lnTo>
                                <a:lnTo>
                                  <a:pt x="1587" y="57150"/>
                                </a:lnTo>
                                <a:lnTo>
                                  <a:pt x="7937" y="57150"/>
                                </a:lnTo>
                                <a:lnTo>
                                  <a:pt x="9525" y="55562"/>
                                </a:lnTo>
                                <a:lnTo>
                                  <a:pt x="9525" y="49225"/>
                                </a:lnTo>
                                <a:close/>
                              </a:path>
                              <a:path w="3400425" h="305435">
                                <a:moveTo>
                                  <a:pt x="9525" y="30162"/>
                                </a:moveTo>
                                <a:lnTo>
                                  <a:pt x="7937" y="28575"/>
                                </a:lnTo>
                                <a:lnTo>
                                  <a:pt x="1587" y="28575"/>
                                </a:lnTo>
                                <a:lnTo>
                                  <a:pt x="0" y="30162"/>
                                </a:lnTo>
                                <a:lnTo>
                                  <a:pt x="0" y="36512"/>
                                </a:lnTo>
                                <a:lnTo>
                                  <a:pt x="1587" y="38100"/>
                                </a:lnTo>
                                <a:lnTo>
                                  <a:pt x="7937" y="38100"/>
                                </a:lnTo>
                                <a:lnTo>
                                  <a:pt x="9525" y="36512"/>
                                </a:lnTo>
                                <a:lnTo>
                                  <a:pt x="9525" y="30162"/>
                                </a:lnTo>
                                <a:close/>
                              </a:path>
                              <a:path w="3400425" h="305435">
                                <a:moveTo>
                                  <a:pt x="9525" y="1587"/>
                                </a:moveTo>
                                <a:lnTo>
                                  <a:pt x="7937" y="0"/>
                                </a:lnTo>
                                <a:lnTo>
                                  <a:pt x="1587" y="0"/>
                                </a:lnTo>
                                <a:lnTo>
                                  <a:pt x="0" y="1587"/>
                                </a:lnTo>
                                <a:lnTo>
                                  <a:pt x="0" y="7937"/>
                                </a:lnTo>
                                <a:lnTo>
                                  <a:pt x="1587" y="9525"/>
                                </a:lnTo>
                                <a:lnTo>
                                  <a:pt x="0" y="11112"/>
                                </a:lnTo>
                                <a:lnTo>
                                  <a:pt x="0" y="17462"/>
                                </a:lnTo>
                                <a:lnTo>
                                  <a:pt x="1587" y="19050"/>
                                </a:lnTo>
                                <a:lnTo>
                                  <a:pt x="7937" y="19050"/>
                                </a:lnTo>
                                <a:lnTo>
                                  <a:pt x="9525" y="17462"/>
                                </a:lnTo>
                                <a:lnTo>
                                  <a:pt x="9525" y="11112"/>
                                </a:lnTo>
                                <a:lnTo>
                                  <a:pt x="7937" y="9525"/>
                                </a:lnTo>
                                <a:lnTo>
                                  <a:pt x="9525" y="7937"/>
                                </a:lnTo>
                                <a:lnTo>
                                  <a:pt x="9525" y="1587"/>
                                </a:lnTo>
                                <a:close/>
                              </a:path>
                              <a:path w="3400425" h="305435">
                                <a:moveTo>
                                  <a:pt x="28575" y="296875"/>
                                </a:moveTo>
                                <a:lnTo>
                                  <a:pt x="26987" y="295287"/>
                                </a:lnTo>
                                <a:lnTo>
                                  <a:pt x="20637" y="295287"/>
                                </a:lnTo>
                                <a:lnTo>
                                  <a:pt x="19050" y="296875"/>
                                </a:lnTo>
                                <a:lnTo>
                                  <a:pt x="19050" y="303225"/>
                                </a:lnTo>
                                <a:lnTo>
                                  <a:pt x="20637" y="304812"/>
                                </a:lnTo>
                                <a:lnTo>
                                  <a:pt x="26987" y="304812"/>
                                </a:lnTo>
                                <a:lnTo>
                                  <a:pt x="28575" y="303225"/>
                                </a:lnTo>
                                <a:lnTo>
                                  <a:pt x="28575" y="296875"/>
                                </a:lnTo>
                                <a:close/>
                              </a:path>
                              <a:path w="3400425" h="305435">
                                <a:moveTo>
                                  <a:pt x="28575" y="1587"/>
                                </a:moveTo>
                                <a:lnTo>
                                  <a:pt x="26987" y="0"/>
                                </a:lnTo>
                                <a:lnTo>
                                  <a:pt x="20637" y="0"/>
                                </a:lnTo>
                                <a:lnTo>
                                  <a:pt x="19050" y="1587"/>
                                </a:lnTo>
                                <a:lnTo>
                                  <a:pt x="19050" y="7937"/>
                                </a:lnTo>
                                <a:lnTo>
                                  <a:pt x="20637" y="9525"/>
                                </a:lnTo>
                                <a:lnTo>
                                  <a:pt x="26987" y="9525"/>
                                </a:lnTo>
                                <a:lnTo>
                                  <a:pt x="28575" y="7937"/>
                                </a:lnTo>
                                <a:lnTo>
                                  <a:pt x="28575" y="1587"/>
                                </a:lnTo>
                                <a:close/>
                              </a:path>
                              <a:path w="3400425" h="305435">
                                <a:moveTo>
                                  <a:pt x="47625" y="296875"/>
                                </a:moveTo>
                                <a:lnTo>
                                  <a:pt x="46037" y="295287"/>
                                </a:lnTo>
                                <a:lnTo>
                                  <a:pt x="39687" y="295287"/>
                                </a:lnTo>
                                <a:lnTo>
                                  <a:pt x="38100" y="296875"/>
                                </a:lnTo>
                                <a:lnTo>
                                  <a:pt x="38100" y="303225"/>
                                </a:lnTo>
                                <a:lnTo>
                                  <a:pt x="39687" y="304812"/>
                                </a:lnTo>
                                <a:lnTo>
                                  <a:pt x="46037" y="304812"/>
                                </a:lnTo>
                                <a:lnTo>
                                  <a:pt x="47625" y="303225"/>
                                </a:lnTo>
                                <a:lnTo>
                                  <a:pt x="47625" y="296875"/>
                                </a:lnTo>
                                <a:close/>
                              </a:path>
                              <a:path w="3400425" h="305435">
                                <a:moveTo>
                                  <a:pt x="47625" y="1587"/>
                                </a:moveTo>
                                <a:lnTo>
                                  <a:pt x="46037" y="0"/>
                                </a:lnTo>
                                <a:lnTo>
                                  <a:pt x="39687" y="0"/>
                                </a:lnTo>
                                <a:lnTo>
                                  <a:pt x="38100" y="1587"/>
                                </a:lnTo>
                                <a:lnTo>
                                  <a:pt x="38100" y="7937"/>
                                </a:lnTo>
                                <a:lnTo>
                                  <a:pt x="39687" y="9525"/>
                                </a:lnTo>
                                <a:lnTo>
                                  <a:pt x="46037" y="9525"/>
                                </a:lnTo>
                                <a:lnTo>
                                  <a:pt x="47625" y="7937"/>
                                </a:lnTo>
                                <a:lnTo>
                                  <a:pt x="47625" y="1587"/>
                                </a:lnTo>
                                <a:close/>
                              </a:path>
                              <a:path w="3400425" h="305435">
                                <a:moveTo>
                                  <a:pt x="66675" y="296875"/>
                                </a:moveTo>
                                <a:lnTo>
                                  <a:pt x="65087" y="295287"/>
                                </a:lnTo>
                                <a:lnTo>
                                  <a:pt x="58737" y="295287"/>
                                </a:lnTo>
                                <a:lnTo>
                                  <a:pt x="57150" y="296875"/>
                                </a:lnTo>
                                <a:lnTo>
                                  <a:pt x="57150" y="303225"/>
                                </a:lnTo>
                                <a:lnTo>
                                  <a:pt x="58737" y="304812"/>
                                </a:lnTo>
                                <a:lnTo>
                                  <a:pt x="65087" y="304812"/>
                                </a:lnTo>
                                <a:lnTo>
                                  <a:pt x="66675" y="303225"/>
                                </a:lnTo>
                                <a:lnTo>
                                  <a:pt x="66675" y="296875"/>
                                </a:lnTo>
                                <a:close/>
                              </a:path>
                              <a:path w="3400425" h="305435">
                                <a:moveTo>
                                  <a:pt x="66675" y="1587"/>
                                </a:moveTo>
                                <a:lnTo>
                                  <a:pt x="65087" y="0"/>
                                </a:lnTo>
                                <a:lnTo>
                                  <a:pt x="58737" y="0"/>
                                </a:lnTo>
                                <a:lnTo>
                                  <a:pt x="57150" y="1587"/>
                                </a:lnTo>
                                <a:lnTo>
                                  <a:pt x="57150" y="7937"/>
                                </a:lnTo>
                                <a:lnTo>
                                  <a:pt x="58737" y="9525"/>
                                </a:lnTo>
                                <a:lnTo>
                                  <a:pt x="65087" y="9525"/>
                                </a:lnTo>
                                <a:lnTo>
                                  <a:pt x="66675" y="7937"/>
                                </a:lnTo>
                                <a:lnTo>
                                  <a:pt x="66675" y="1587"/>
                                </a:lnTo>
                                <a:close/>
                              </a:path>
                              <a:path w="3400425" h="305435">
                                <a:moveTo>
                                  <a:pt x="85725" y="296875"/>
                                </a:moveTo>
                                <a:lnTo>
                                  <a:pt x="84137" y="295287"/>
                                </a:lnTo>
                                <a:lnTo>
                                  <a:pt x="77787" y="295287"/>
                                </a:lnTo>
                                <a:lnTo>
                                  <a:pt x="76200" y="296875"/>
                                </a:lnTo>
                                <a:lnTo>
                                  <a:pt x="76200" y="303225"/>
                                </a:lnTo>
                                <a:lnTo>
                                  <a:pt x="77787" y="304812"/>
                                </a:lnTo>
                                <a:lnTo>
                                  <a:pt x="84137" y="304812"/>
                                </a:lnTo>
                                <a:lnTo>
                                  <a:pt x="85725" y="303225"/>
                                </a:lnTo>
                                <a:lnTo>
                                  <a:pt x="85725" y="296875"/>
                                </a:lnTo>
                                <a:close/>
                              </a:path>
                              <a:path w="3400425" h="305435">
                                <a:moveTo>
                                  <a:pt x="85725" y="1587"/>
                                </a:moveTo>
                                <a:lnTo>
                                  <a:pt x="84137" y="0"/>
                                </a:lnTo>
                                <a:lnTo>
                                  <a:pt x="77787" y="0"/>
                                </a:lnTo>
                                <a:lnTo>
                                  <a:pt x="76200" y="1587"/>
                                </a:lnTo>
                                <a:lnTo>
                                  <a:pt x="76200" y="7937"/>
                                </a:lnTo>
                                <a:lnTo>
                                  <a:pt x="77787" y="9525"/>
                                </a:lnTo>
                                <a:lnTo>
                                  <a:pt x="84137" y="9525"/>
                                </a:lnTo>
                                <a:lnTo>
                                  <a:pt x="85725" y="7937"/>
                                </a:lnTo>
                                <a:lnTo>
                                  <a:pt x="85725" y="1587"/>
                                </a:lnTo>
                                <a:close/>
                              </a:path>
                              <a:path w="3400425" h="305435">
                                <a:moveTo>
                                  <a:pt x="104775" y="296875"/>
                                </a:moveTo>
                                <a:lnTo>
                                  <a:pt x="103187" y="295287"/>
                                </a:lnTo>
                                <a:lnTo>
                                  <a:pt x="96837" y="295287"/>
                                </a:lnTo>
                                <a:lnTo>
                                  <a:pt x="95250" y="296875"/>
                                </a:lnTo>
                                <a:lnTo>
                                  <a:pt x="95250" y="303225"/>
                                </a:lnTo>
                                <a:lnTo>
                                  <a:pt x="96837" y="304812"/>
                                </a:lnTo>
                                <a:lnTo>
                                  <a:pt x="103187" y="304812"/>
                                </a:lnTo>
                                <a:lnTo>
                                  <a:pt x="104775" y="303225"/>
                                </a:lnTo>
                                <a:lnTo>
                                  <a:pt x="104775" y="296875"/>
                                </a:lnTo>
                                <a:close/>
                              </a:path>
                              <a:path w="3400425" h="305435">
                                <a:moveTo>
                                  <a:pt x="104775" y="1587"/>
                                </a:moveTo>
                                <a:lnTo>
                                  <a:pt x="103187" y="0"/>
                                </a:lnTo>
                                <a:lnTo>
                                  <a:pt x="96837" y="0"/>
                                </a:lnTo>
                                <a:lnTo>
                                  <a:pt x="95250" y="1587"/>
                                </a:lnTo>
                                <a:lnTo>
                                  <a:pt x="95250" y="7937"/>
                                </a:lnTo>
                                <a:lnTo>
                                  <a:pt x="96837" y="9525"/>
                                </a:lnTo>
                                <a:lnTo>
                                  <a:pt x="103187" y="9525"/>
                                </a:lnTo>
                                <a:lnTo>
                                  <a:pt x="104775" y="7937"/>
                                </a:lnTo>
                                <a:lnTo>
                                  <a:pt x="104775" y="1587"/>
                                </a:lnTo>
                                <a:close/>
                              </a:path>
                              <a:path w="3400425" h="305435">
                                <a:moveTo>
                                  <a:pt x="123825" y="296875"/>
                                </a:moveTo>
                                <a:lnTo>
                                  <a:pt x="122237" y="295287"/>
                                </a:lnTo>
                                <a:lnTo>
                                  <a:pt x="115887" y="295287"/>
                                </a:lnTo>
                                <a:lnTo>
                                  <a:pt x="114300" y="296875"/>
                                </a:lnTo>
                                <a:lnTo>
                                  <a:pt x="114300" y="303225"/>
                                </a:lnTo>
                                <a:lnTo>
                                  <a:pt x="115887" y="304812"/>
                                </a:lnTo>
                                <a:lnTo>
                                  <a:pt x="122237" y="304812"/>
                                </a:lnTo>
                                <a:lnTo>
                                  <a:pt x="123825" y="303225"/>
                                </a:lnTo>
                                <a:lnTo>
                                  <a:pt x="123825" y="296875"/>
                                </a:lnTo>
                                <a:close/>
                              </a:path>
                              <a:path w="3400425" h="305435">
                                <a:moveTo>
                                  <a:pt x="123825" y="1587"/>
                                </a:moveTo>
                                <a:lnTo>
                                  <a:pt x="122237" y="0"/>
                                </a:lnTo>
                                <a:lnTo>
                                  <a:pt x="115887" y="0"/>
                                </a:lnTo>
                                <a:lnTo>
                                  <a:pt x="114300" y="1587"/>
                                </a:lnTo>
                                <a:lnTo>
                                  <a:pt x="114300" y="7937"/>
                                </a:lnTo>
                                <a:lnTo>
                                  <a:pt x="115887" y="9525"/>
                                </a:lnTo>
                                <a:lnTo>
                                  <a:pt x="122237" y="9525"/>
                                </a:lnTo>
                                <a:lnTo>
                                  <a:pt x="123825" y="7937"/>
                                </a:lnTo>
                                <a:lnTo>
                                  <a:pt x="123825" y="1587"/>
                                </a:lnTo>
                                <a:close/>
                              </a:path>
                              <a:path w="3400425" h="305435">
                                <a:moveTo>
                                  <a:pt x="142875" y="296875"/>
                                </a:moveTo>
                                <a:lnTo>
                                  <a:pt x="141287" y="295287"/>
                                </a:lnTo>
                                <a:lnTo>
                                  <a:pt x="134937" y="295287"/>
                                </a:lnTo>
                                <a:lnTo>
                                  <a:pt x="133350" y="296875"/>
                                </a:lnTo>
                                <a:lnTo>
                                  <a:pt x="133350" y="303225"/>
                                </a:lnTo>
                                <a:lnTo>
                                  <a:pt x="134937" y="304812"/>
                                </a:lnTo>
                                <a:lnTo>
                                  <a:pt x="141287" y="304812"/>
                                </a:lnTo>
                                <a:lnTo>
                                  <a:pt x="142875" y="303225"/>
                                </a:lnTo>
                                <a:lnTo>
                                  <a:pt x="142875" y="296875"/>
                                </a:lnTo>
                                <a:close/>
                              </a:path>
                              <a:path w="3400425" h="305435">
                                <a:moveTo>
                                  <a:pt x="142875" y="1587"/>
                                </a:moveTo>
                                <a:lnTo>
                                  <a:pt x="141287" y="0"/>
                                </a:lnTo>
                                <a:lnTo>
                                  <a:pt x="134937" y="0"/>
                                </a:lnTo>
                                <a:lnTo>
                                  <a:pt x="133350" y="1587"/>
                                </a:lnTo>
                                <a:lnTo>
                                  <a:pt x="133350" y="7937"/>
                                </a:lnTo>
                                <a:lnTo>
                                  <a:pt x="134937" y="9525"/>
                                </a:lnTo>
                                <a:lnTo>
                                  <a:pt x="141287" y="9525"/>
                                </a:lnTo>
                                <a:lnTo>
                                  <a:pt x="142875" y="7937"/>
                                </a:lnTo>
                                <a:lnTo>
                                  <a:pt x="142875" y="1587"/>
                                </a:lnTo>
                                <a:close/>
                              </a:path>
                              <a:path w="3400425" h="305435">
                                <a:moveTo>
                                  <a:pt x="161925" y="296875"/>
                                </a:moveTo>
                                <a:lnTo>
                                  <a:pt x="160337" y="295287"/>
                                </a:lnTo>
                                <a:lnTo>
                                  <a:pt x="153987" y="295287"/>
                                </a:lnTo>
                                <a:lnTo>
                                  <a:pt x="152400" y="296875"/>
                                </a:lnTo>
                                <a:lnTo>
                                  <a:pt x="152400" y="303225"/>
                                </a:lnTo>
                                <a:lnTo>
                                  <a:pt x="153987" y="304812"/>
                                </a:lnTo>
                                <a:lnTo>
                                  <a:pt x="160337" y="304812"/>
                                </a:lnTo>
                                <a:lnTo>
                                  <a:pt x="161925" y="303225"/>
                                </a:lnTo>
                                <a:lnTo>
                                  <a:pt x="161925" y="296875"/>
                                </a:lnTo>
                                <a:close/>
                              </a:path>
                              <a:path w="3400425" h="305435">
                                <a:moveTo>
                                  <a:pt x="161925" y="1587"/>
                                </a:moveTo>
                                <a:lnTo>
                                  <a:pt x="160337" y="0"/>
                                </a:lnTo>
                                <a:lnTo>
                                  <a:pt x="153987" y="0"/>
                                </a:lnTo>
                                <a:lnTo>
                                  <a:pt x="152400" y="1587"/>
                                </a:lnTo>
                                <a:lnTo>
                                  <a:pt x="152400" y="7937"/>
                                </a:lnTo>
                                <a:lnTo>
                                  <a:pt x="153987" y="9525"/>
                                </a:lnTo>
                                <a:lnTo>
                                  <a:pt x="160337" y="9525"/>
                                </a:lnTo>
                                <a:lnTo>
                                  <a:pt x="161925" y="7937"/>
                                </a:lnTo>
                                <a:lnTo>
                                  <a:pt x="161925" y="1587"/>
                                </a:lnTo>
                                <a:close/>
                              </a:path>
                              <a:path w="3400425" h="305435">
                                <a:moveTo>
                                  <a:pt x="180975" y="296875"/>
                                </a:moveTo>
                                <a:lnTo>
                                  <a:pt x="179387" y="295287"/>
                                </a:lnTo>
                                <a:lnTo>
                                  <a:pt x="173037" y="295287"/>
                                </a:lnTo>
                                <a:lnTo>
                                  <a:pt x="171450" y="296875"/>
                                </a:lnTo>
                                <a:lnTo>
                                  <a:pt x="171450" y="303225"/>
                                </a:lnTo>
                                <a:lnTo>
                                  <a:pt x="173037" y="304812"/>
                                </a:lnTo>
                                <a:lnTo>
                                  <a:pt x="179387" y="304812"/>
                                </a:lnTo>
                                <a:lnTo>
                                  <a:pt x="180975" y="303225"/>
                                </a:lnTo>
                                <a:lnTo>
                                  <a:pt x="180975" y="296875"/>
                                </a:lnTo>
                                <a:close/>
                              </a:path>
                              <a:path w="3400425" h="305435">
                                <a:moveTo>
                                  <a:pt x="180975" y="1587"/>
                                </a:moveTo>
                                <a:lnTo>
                                  <a:pt x="179387" y="0"/>
                                </a:lnTo>
                                <a:lnTo>
                                  <a:pt x="173037" y="0"/>
                                </a:lnTo>
                                <a:lnTo>
                                  <a:pt x="171450" y="1587"/>
                                </a:lnTo>
                                <a:lnTo>
                                  <a:pt x="171450" y="7937"/>
                                </a:lnTo>
                                <a:lnTo>
                                  <a:pt x="173037" y="9525"/>
                                </a:lnTo>
                                <a:lnTo>
                                  <a:pt x="179387" y="9525"/>
                                </a:lnTo>
                                <a:lnTo>
                                  <a:pt x="180975" y="7937"/>
                                </a:lnTo>
                                <a:lnTo>
                                  <a:pt x="180975" y="1587"/>
                                </a:lnTo>
                                <a:close/>
                              </a:path>
                              <a:path w="3400425" h="305435">
                                <a:moveTo>
                                  <a:pt x="200025" y="296875"/>
                                </a:moveTo>
                                <a:lnTo>
                                  <a:pt x="198437" y="295287"/>
                                </a:lnTo>
                                <a:lnTo>
                                  <a:pt x="192087" y="295287"/>
                                </a:lnTo>
                                <a:lnTo>
                                  <a:pt x="190500" y="296875"/>
                                </a:lnTo>
                                <a:lnTo>
                                  <a:pt x="190500" y="303225"/>
                                </a:lnTo>
                                <a:lnTo>
                                  <a:pt x="192087" y="304812"/>
                                </a:lnTo>
                                <a:lnTo>
                                  <a:pt x="198437" y="304812"/>
                                </a:lnTo>
                                <a:lnTo>
                                  <a:pt x="200025" y="303225"/>
                                </a:lnTo>
                                <a:lnTo>
                                  <a:pt x="200025" y="296875"/>
                                </a:lnTo>
                                <a:close/>
                              </a:path>
                              <a:path w="3400425" h="305435">
                                <a:moveTo>
                                  <a:pt x="200025" y="1587"/>
                                </a:moveTo>
                                <a:lnTo>
                                  <a:pt x="198437" y="0"/>
                                </a:lnTo>
                                <a:lnTo>
                                  <a:pt x="192087" y="0"/>
                                </a:lnTo>
                                <a:lnTo>
                                  <a:pt x="190500" y="1587"/>
                                </a:lnTo>
                                <a:lnTo>
                                  <a:pt x="190500" y="7937"/>
                                </a:lnTo>
                                <a:lnTo>
                                  <a:pt x="192087" y="9525"/>
                                </a:lnTo>
                                <a:lnTo>
                                  <a:pt x="198437" y="9525"/>
                                </a:lnTo>
                                <a:lnTo>
                                  <a:pt x="200025" y="7937"/>
                                </a:lnTo>
                                <a:lnTo>
                                  <a:pt x="200025" y="1587"/>
                                </a:lnTo>
                                <a:close/>
                              </a:path>
                              <a:path w="3400425" h="305435">
                                <a:moveTo>
                                  <a:pt x="219075" y="296875"/>
                                </a:moveTo>
                                <a:lnTo>
                                  <a:pt x="217487" y="295287"/>
                                </a:lnTo>
                                <a:lnTo>
                                  <a:pt x="211137" y="295287"/>
                                </a:lnTo>
                                <a:lnTo>
                                  <a:pt x="209550" y="296875"/>
                                </a:lnTo>
                                <a:lnTo>
                                  <a:pt x="209550" y="303225"/>
                                </a:lnTo>
                                <a:lnTo>
                                  <a:pt x="211137" y="304812"/>
                                </a:lnTo>
                                <a:lnTo>
                                  <a:pt x="217487" y="304812"/>
                                </a:lnTo>
                                <a:lnTo>
                                  <a:pt x="219075" y="303225"/>
                                </a:lnTo>
                                <a:lnTo>
                                  <a:pt x="219075" y="296875"/>
                                </a:lnTo>
                                <a:close/>
                              </a:path>
                              <a:path w="3400425" h="305435">
                                <a:moveTo>
                                  <a:pt x="219075" y="1587"/>
                                </a:moveTo>
                                <a:lnTo>
                                  <a:pt x="217487" y="0"/>
                                </a:lnTo>
                                <a:lnTo>
                                  <a:pt x="211137" y="0"/>
                                </a:lnTo>
                                <a:lnTo>
                                  <a:pt x="209550" y="1587"/>
                                </a:lnTo>
                                <a:lnTo>
                                  <a:pt x="209550" y="7937"/>
                                </a:lnTo>
                                <a:lnTo>
                                  <a:pt x="211137" y="9525"/>
                                </a:lnTo>
                                <a:lnTo>
                                  <a:pt x="217487" y="9525"/>
                                </a:lnTo>
                                <a:lnTo>
                                  <a:pt x="219075" y="7937"/>
                                </a:lnTo>
                                <a:lnTo>
                                  <a:pt x="219075" y="1587"/>
                                </a:lnTo>
                                <a:close/>
                              </a:path>
                              <a:path w="3400425" h="305435">
                                <a:moveTo>
                                  <a:pt x="238125" y="296875"/>
                                </a:moveTo>
                                <a:lnTo>
                                  <a:pt x="236537" y="295287"/>
                                </a:lnTo>
                                <a:lnTo>
                                  <a:pt x="230187" y="295287"/>
                                </a:lnTo>
                                <a:lnTo>
                                  <a:pt x="228600" y="296875"/>
                                </a:lnTo>
                                <a:lnTo>
                                  <a:pt x="228600" y="303225"/>
                                </a:lnTo>
                                <a:lnTo>
                                  <a:pt x="230187" y="304812"/>
                                </a:lnTo>
                                <a:lnTo>
                                  <a:pt x="236537" y="304812"/>
                                </a:lnTo>
                                <a:lnTo>
                                  <a:pt x="238125" y="303225"/>
                                </a:lnTo>
                                <a:lnTo>
                                  <a:pt x="238125" y="296875"/>
                                </a:lnTo>
                                <a:close/>
                              </a:path>
                              <a:path w="3400425" h="305435">
                                <a:moveTo>
                                  <a:pt x="238125" y="1587"/>
                                </a:moveTo>
                                <a:lnTo>
                                  <a:pt x="236537" y="0"/>
                                </a:lnTo>
                                <a:lnTo>
                                  <a:pt x="230187" y="0"/>
                                </a:lnTo>
                                <a:lnTo>
                                  <a:pt x="228600" y="1587"/>
                                </a:lnTo>
                                <a:lnTo>
                                  <a:pt x="228600" y="7937"/>
                                </a:lnTo>
                                <a:lnTo>
                                  <a:pt x="230187" y="9525"/>
                                </a:lnTo>
                                <a:lnTo>
                                  <a:pt x="236537" y="9525"/>
                                </a:lnTo>
                                <a:lnTo>
                                  <a:pt x="238125" y="7937"/>
                                </a:lnTo>
                                <a:lnTo>
                                  <a:pt x="238125" y="1587"/>
                                </a:lnTo>
                                <a:close/>
                              </a:path>
                              <a:path w="3400425" h="305435">
                                <a:moveTo>
                                  <a:pt x="257175" y="296875"/>
                                </a:moveTo>
                                <a:lnTo>
                                  <a:pt x="255587" y="295287"/>
                                </a:lnTo>
                                <a:lnTo>
                                  <a:pt x="249237" y="295287"/>
                                </a:lnTo>
                                <a:lnTo>
                                  <a:pt x="247650" y="296875"/>
                                </a:lnTo>
                                <a:lnTo>
                                  <a:pt x="247650" y="303225"/>
                                </a:lnTo>
                                <a:lnTo>
                                  <a:pt x="249237" y="304812"/>
                                </a:lnTo>
                                <a:lnTo>
                                  <a:pt x="255587" y="304812"/>
                                </a:lnTo>
                                <a:lnTo>
                                  <a:pt x="257175" y="303225"/>
                                </a:lnTo>
                                <a:lnTo>
                                  <a:pt x="257175" y="296875"/>
                                </a:lnTo>
                                <a:close/>
                              </a:path>
                              <a:path w="3400425" h="305435">
                                <a:moveTo>
                                  <a:pt x="257175" y="1587"/>
                                </a:moveTo>
                                <a:lnTo>
                                  <a:pt x="255587" y="0"/>
                                </a:lnTo>
                                <a:lnTo>
                                  <a:pt x="249237" y="0"/>
                                </a:lnTo>
                                <a:lnTo>
                                  <a:pt x="247650" y="1587"/>
                                </a:lnTo>
                                <a:lnTo>
                                  <a:pt x="247650" y="7937"/>
                                </a:lnTo>
                                <a:lnTo>
                                  <a:pt x="249237" y="9525"/>
                                </a:lnTo>
                                <a:lnTo>
                                  <a:pt x="255587" y="9525"/>
                                </a:lnTo>
                                <a:lnTo>
                                  <a:pt x="257175" y="7937"/>
                                </a:lnTo>
                                <a:lnTo>
                                  <a:pt x="257175" y="1587"/>
                                </a:lnTo>
                                <a:close/>
                              </a:path>
                              <a:path w="3400425" h="305435">
                                <a:moveTo>
                                  <a:pt x="276225" y="296875"/>
                                </a:moveTo>
                                <a:lnTo>
                                  <a:pt x="274637" y="295287"/>
                                </a:lnTo>
                                <a:lnTo>
                                  <a:pt x="268287" y="295287"/>
                                </a:lnTo>
                                <a:lnTo>
                                  <a:pt x="266700" y="296875"/>
                                </a:lnTo>
                                <a:lnTo>
                                  <a:pt x="266700" y="303225"/>
                                </a:lnTo>
                                <a:lnTo>
                                  <a:pt x="268287" y="304812"/>
                                </a:lnTo>
                                <a:lnTo>
                                  <a:pt x="274637" y="304812"/>
                                </a:lnTo>
                                <a:lnTo>
                                  <a:pt x="276225" y="303225"/>
                                </a:lnTo>
                                <a:lnTo>
                                  <a:pt x="276225" y="296875"/>
                                </a:lnTo>
                                <a:close/>
                              </a:path>
                              <a:path w="3400425" h="305435">
                                <a:moveTo>
                                  <a:pt x="276225" y="1587"/>
                                </a:moveTo>
                                <a:lnTo>
                                  <a:pt x="274637" y="0"/>
                                </a:lnTo>
                                <a:lnTo>
                                  <a:pt x="268287" y="0"/>
                                </a:lnTo>
                                <a:lnTo>
                                  <a:pt x="266700" y="1587"/>
                                </a:lnTo>
                                <a:lnTo>
                                  <a:pt x="266700" y="7937"/>
                                </a:lnTo>
                                <a:lnTo>
                                  <a:pt x="268287" y="9525"/>
                                </a:lnTo>
                                <a:lnTo>
                                  <a:pt x="274637" y="9525"/>
                                </a:lnTo>
                                <a:lnTo>
                                  <a:pt x="276225" y="7937"/>
                                </a:lnTo>
                                <a:lnTo>
                                  <a:pt x="276225" y="1587"/>
                                </a:lnTo>
                                <a:close/>
                              </a:path>
                              <a:path w="3400425" h="305435">
                                <a:moveTo>
                                  <a:pt x="295275" y="296875"/>
                                </a:moveTo>
                                <a:lnTo>
                                  <a:pt x="293687" y="295287"/>
                                </a:lnTo>
                                <a:lnTo>
                                  <a:pt x="287337" y="295287"/>
                                </a:lnTo>
                                <a:lnTo>
                                  <a:pt x="285750" y="296875"/>
                                </a:lnTo>
                                <a:lnTo>
                                  <a:pt x="285750" y="303225"/>
                                </a:lnTo>
                                <a:lnTo>
                                  <a:pt x="287337" y="304812"/>
                                </a:lnTo>
                                <a:lnTo>
                                  <a:pt x="293687" y="304812"/>
                                </a:lnTo>
                                <a:lnTo>
                                  <a:pt x="295275" y="303225"/>
                                </a:lnTo>
                                <a:lnTo>
                                  <a:pt x="295275" y="296875"/>
                                </a:lnTo>
                                <a:close/>
                              </a:path>
                              <a:path w="3400425" h="305435">
                                <a:moveTo>
                                  <a:pt x="295275" y="1587"/>
                                </a:moveTo>
                                <a:lnTo>
                                  <a:pt x="293687" y="0"/>
                                </a:lnTo>
                                <a:lnTo>
                                  <a:pt x="287337" y="0"/>
                                </a:lnTo>
                                <a:lnTo>
                                  <a:pt x="285750" y="1587"/>
                                </a:lnTo>
                                <a:lnTo>
                                  <a:pt x="285750" y="7937"/>
                                </a:lnTo>
                                <a:lnTo>
                                  <a:pt x="287337" y="9525"/>
                                </a:lnTo>
                                <a:lnTo>
                                  <a:pt x="293687" y="9525"/>
                                </a:lnTo>
                                <a:lnTo>
                                  <a:pt x="295275" y="7937"/>
                                </a:lnTo>
                                <a:lnTo>
                                  <a:pt x="295275" y="1587"/>
                                </a:lnTo>
                                <a:close/>
                              </a:path>
                              <a:path w="3400425" h="305435">
                                <a:moveTo>
                                  <a:pt x="314325" y="296875"/>
                                </a:moveTo>
                                <a:lnTo>
                                  <a:pt x="312737" y="295287"/>
                                </a:lnTo>
                                <a:lnTo>
                                  <a:pt x="306387" y="295287"/>
                                </a:lnTo>
                                <a:lnTo>
                                  <a:pt x="304800" y="296875"/>
                                </a:lnTo>
                                <a:lnTo>
                                  <a:pt x="304800" y="303225"/>
                                </a:lnTo>
                                <a:lnTo>
                                  <a:pt x="306387" y="304812"/>
                                </a:lnTo>
                                <a:lnTo>
                                  <a:pt x="312737" y="304812"/>
                                </a:lnTo>
                                <a:lnTo>
                                  <a:pt x="314325" y="303225"/>
                                </a:lnTo>
                                <a:lnTo>
                                  <a:pt x="314325" y="296875"/>
                                </a:lnTo>
                                <a:close/>
                              </a:path>
                              <a:path w="3400425" h="305435">
                                <a:moveTo>
                                  <a:pt x="314325" y="1587"/>
                                </a:moveTo>
                                <a:lnTo>
                                  <a:pt x="312737" y="0"/>
                                </a:lnTo>
                                <a:lnTo>
                                  <a:pt x="306387" y="0"/>
                                </a:lnTo>
                                <a:lnTo>
                                  <a:pt x="304800" y="1587"/>
                                </a:lnTo>
                                <a:lnTo>
                                  <a:pt x="304800" y="7937"/>
                                </a:lnTo>
                                <a:lnTo>
                                  <a:pt x="306387" y="9525"/>
                                </a:lnTo>
                                <a:lnTo>
                                  <a:pt x="312737" y="9525"/>
                                </a:lnTo>
                                <a:lnTo>
                                  <a:pt x="314325" y="7937"/>
                                </a:lnTo>
                                <a:lnTo>
                                  <a:pt x="314325" y="1587"/>
                                </a:lnTo>
                                <a:close/>
                              </a:path>
                              <a:path w="3400425" h="305435">
                                <a:moveTo>
                                  <a:pt x="333375" y="296875"/>
                                </a:moveTo>
                                <a:lnTo>
                                  <a:pt x="331787" y="295287"/>
                                </a:lnTo>
                                <a:lnTo>
                                  <a:pt x="325437" y="295287"/>
                                </a:lnTo>
                                <a:lnTo>
                                  <a:pt x="323850" y="296875"/>
                                </a:lnTo>
                                <a:lnTo>
                                  <a:pt x="323850" y="303225"/>
                                </a:lnTo>
                                <a:lnTo>
                                  <a:pt x="325437" y="304812"/>
                                </a:lnTo>
                                <a:lnTo>
                                  <a:pt x="331787" y="304812"/>
                                </a:lnTo>
                                <a:lnTo>
                                  <a:pt x="333375" y="303225"/>
                                </a:lnTo>
                                <a:lnTo>
                                  <a:pt x="333375" y="296875"/>
                                </a:lnTo>
                                <a:close/>
                              </a:path>
                              <a:path w="3400425" h="305435">
                                <a:moveTo>
                                  <a:pt x="333375" y="1587"/>
                                </a:moveTo>
                                <a:lnTo>
                                  <a:pt x="331787" y="0"/>
                                </a:lnTo>
                                <a:lnTo>
                                  <a:pt x="325437" y="0"/>
                                </a:lnTo>
                                <a:lnTo>
                                  <a:pt x="323850" y="1587"/>
                                </a:lnTo>
                                <a:lnTo>
                                  <a:pt x="323850" y="7937"/>
                                </a:lnTo>
                                <a:lnTo>
                                  <a:pt x="325437" y="9525"/>
                                </a:lnTo>
                                <a:lnTo>
                                  <a:pt x="331787" y="9525"/>
                                </a:lnTo>
                                <a:lnTo>
                                  <a:pt x="333375" y="7937"/>
                                </a:lnTo>
                                <a:lnTo>
                                  <a:pt x="333375" y="1587"/>
                                </a:lnTo>
                                <a:close/>
                              </a:path>
                              <a:path w="3400425" h="305435">
                                <a:moveTo>
                                  <a:pt x="352425" y="296875"/>
                                </a:moveTo>
                                <a:lnTo>
                                  <a:pt x="350837" y="295287"/>
                                </a:lnTo>
                                <a:lnTo>
                                  <a:pt x="344487" y="295287"/>
                                </a:lnTo>
                                <a:lnTo>
                                  <a:pt x="342900" y="296875"/>
                                </a:lnTo>
                                <a:lnTo>
                                  <a:pt x="342900" y="303225"/>
                                </a:lnTo>
                                <a:lnTo>
                                  <a:pt x="344487" y="304812"/>
                                </a:lnTo>
                                <a:lnTo>
                                  <a:pt x="350837" y="304812"/>
                                </a:lnTo>
                                <a:lnTo>
                                  <a:pt x="352425" y="303225"/>
                                </a:lnTo>
                                <a:lnTo>
                                  <a:pt x="352425" y="296875"/>
                                </a:lnTo>
                                <a:close/>
                              </a:path>
                              <a:path w="3400425" h="305435">
                                <a:moveTo>
                                  <a:pt x="352425" y="1587"/>
                                </a:moveTo>
                                <a:lnTo>
                                  <a:pt x="350837" y="0"/>
                                </a:lnTo>
                                <a:lnTo>
                                  <a:pt x="344487" y="0"/>
                                </a:lnTo>
                                <a:lnTo>
                                  <a:pt x="342900" y="1587"/>
                                </a:lnTo>
                                <a:lnTo>
                                  <a:pt x="342900" y="7937"/>
                                </a:lnTo>
                                <a:lnTo>
                                  <a:pt x="344487" y="9525"/>
                                </a:lnTo>
                                <a:lnTo>
                                  <a:pt x="350837" y="9525"/>
                                </a:lnTo>
                                <a:lnTo>
                                  <a:pt x="352425" y="7937"/>
                                </a:lnTo>
                                <a:lnTo>
                                  <a:pt x="352425" y="1587"/>
                                </a:lnTo>
                                <a:close/>
                              </a:path>
                              <a:path w="3400425" h="305435">
                                <a:moveTo>
                                  <a:pt x="371475" y="296875"/>
                                </a:moveTo>
                                <a:lnTo>
                                  <a:pt x="369887" y="295287"/>
                                </a:lnTo>
                                <a:lnTo>
                                  <a:pt x="363537" y="295287"/>
                                </a:lnTo>
                                <a:lnTo>
                                  <a:pt x="361950" y="296875"/>
                                </a:lnTo>
                                <a:lnTo>
                                  <a:pt x="361950" y="303225"/>
                                </a:lnTo>
                                <a:lnTo>
                                  <a:pt x="363537" y="304812"/>
                                </a:lnTo>
                                <a:lnTo>
                                  <a:pt x="369887" y="304812"/>
                                </a:lnTo>
                                <a:lnTo>
                                  <a:pt x="371475" y="303225"/>
                                </a:lnTo>
                                <a:lnTo>
                                  <a:pt x="371475" y="296875"/>
                                </a:lnTo>
                                <a:close/>
                              </a:path>
                              <a:path w="3400425" h="305435">
                                <a:moveTo>
                                  <a:pt x="371475" y="1587"/>
                                </a:moveTo>
                                <a:lnTo>
                                  <a:pt x="369887" y="0"/>
                                </a:lnTo>
                                <a:lnTo>
                                  <a:pt x="363537" y="0"/>
                                </a:lnTo>
                                <a:lnTo>
                                  <a:pt x="361950" y="1587"/>
                                </a:lnTo>
                                <a:lnTo>
                                  <a:pt x="361950" y="7937"/>
                                </a:lnTo>
                                <a:lnTo>
                                  <a:pt x="363537" y="9525"/>
                                </a:lnTo>
                                <a:lnTo>
                                  <a:pt x="369887" y="9525"/>
                                </a:lnTo>
                                <a:lnTo>
                                  <a:pt x="371475" y="7937"/>
                                </a:lnTo>
                                <a:lnTo>
                                  <a:pt x="371475" y="1587"/>
                                </a:lnTo>
                                <a:close/>
                              </a:path>
                              <a:path w="3400425" h="305435">
                                <a:moveTo>
                                  <a:pt x="390525" y="296875"/>
                                </a:moveTo>
                                <a:lnTo>
                                  <a:pt x="388937" y="295287"/>
                                </a:lnTo>
                                <a:lnTo>
                                  <a:pt x="382587" y="295287"/>
                                </a:lnTo>
                                <a:lnTo>
                                  <a:pt x="381000" y="296875"/>
                                </a:lnTo>
                                <a:lnTo>
                                  <a:pt x="381000" y="303225"/>
                                </a:lnTo>
                                <a:lnTo>
                                  <a:pt x="382587" y="304812"/>
                                </a:lnTo>
                                <a:lnTo>
                                  <a:pt x="388937" y="304812"/>
                                </a:lnTo>
                                <a:lnTo>
                                  <a:pt x="390525" y="303225"/>
                                </a:lnTo>
                                <a:lnTo>
                                  <a:pt x="390525" y="296875"/>
                                </a:lnTo>
                                <a:close/>
                              </a:path>
                              <a:path w="3400425" h="305435">
                                <a:moveTo>
                                  <a:pt x="390525" y="1587"/>
                                </a:moveTo>
                                <a:lnTo>
                                  <a:pt x="388937" y="0"/>
                                </a:lnTo>
                                <a:lnTo>
                                  <a:pt x="382587" y="0"/>
                                </a:lnTo>
                                <a:lnTo>
                                  <a:pt x="381000" y="1587"/>
                                </a:lnTo>
                                <a:lnTo>
                                  <a:pt x="381000" y="7937"/>
                                </a:lnTo>
                                <a:lnTo>
                                  <a:pt x="382587" y="9525"/>
                                </a:lnTo>
                                <a:lnTo>
                                  <a:pt x="388937" y="9525"/>
                                </a:lnTo>
                                <a:lnTo>
                                  <a:pt x="390525" y="7937"/>
                                </a:lnTo>
                                <a:lnTo>
                                  <a:pt x="390525" y="1587"/>
                                </a:lnTo>
                                <a:close/>
                              </a:path>
                              <a:path w="3400425" h="305435">
                                <a:moveTo>
                                  <a:pt x="409575" y="296875"/>
                                </a:moveTo>
                                <a:lnTo>
                                  <a:pt x="407987" y="295287"/>
                                </a:lnTo>
                                <a:lnTo>
                                  <a:pt x="401637" y="295287"/>
                                </a:lnTo>
                                <a:lnTo>
                                  <a:pt x="400050" y="296875"/>
                                </a:lnTo>
                                <a:lnTo>
                                  <a:pt x="400050" y="303225"/>
                                </a:lnTo>
                                <a:lnTo>
                                  <a:pt x="401637" y="304812"/>
                                </a:lnTo>
                                <a:lnTo>
                                  <a:pt x="407987" y="304812"/>
                                </a:lnTo>
                                <a:lnTo>
                                  <a:pt x="409575" y="303225"/>
                                </a:lnTo>
                                <a:lnTo>
                                  <a:pt x="409575" y="296875"/>
                                </a:lnTo>
                                <a:close/>
                              </a:path>
                              <a:path w="3400425" h="305435">
                                <a:moveTo>
                                  <a:pt x="409575" y="1587"/>
                                </a:moveTo>
                                <a:lnTo>
                                  <a:pt x="407987" y="0"/>
                                </a:lnTo>
                                <a:lnTo>
                                  <a:pt x="401637" y="0"/>
                                </a:lnTo>
                                <a:lnTo>
                                  <a:pt x="400050" y="1587"/>
                                </a:lnTo>
                                <a:lnTo>
                                  <a:pt x="400050" y="7937"/>
                                </a:lnTo>
                                <a:lnTo>
                                  <a:pt x="401637" y="9525"/>
                                </a:lnTo>
                                <a:lnTo>
                                  <a:pt x="407987" y="9525"/>
                                </a:lnTo>
                                <a:lnTo>
                                  <a:pt x="409575" y="7937"/>
                                </a:lnTo>
                                <a:lnTo>
                                  <a:pt x="409575" y="1587"/>
                                </a:lnTo>
                                <a:close/>
                              </a:path>
                              <a:path w="3400425" h="305435">
                                <a:moveTo>
                                  <a:pt x="428625" y="296875"/>
                                </a:moveTo>
                                <a:lnTo>
                                  <a:pt x="427037" y="295287"/>
                                </a:lnTo>
                                <a:lnTo>
                                  <a:pt x="420687" y="295287"/>
                                </a:lnTo>
                                <a:lnTo>
                                  <a:pt x="419100" y="296875"/>
                                </a:lnTo>
                                <a:lnTo>
                                  <a:pt x="419100" y="303225"/>
                                </a:lnTo>
                                <a:lnTo>
                                  <a:pt x="420687" y="304812"/>
                                </a:lnTo>
                                <a:lnTo>
                                  <a:pt x="427037" y="304812"/>
                                </a:lnTo>
                                <a:lnTo>
                                  <a:pt x="428625" y="303225"/>
                                </a:lnTo>
                                <a:lnTo>
                                  <a:pt x="428625" y="296875"/>
                                </a:lnTo>
                                <a:close/>
                              </a:path>
                              <a:path w="3400425" h="305435">
                                <a:moveTo>
                                  <a:pt x="428625" y="1587"/>
                                </a:moveTo>
                                <a:lnTo>
                                  <a:pt x="427037" y="0"/>
                                </a:lnTo>
                                <a:lnTo>
                                  <a:pt x="420687" y="0"/>
                                </a:lnTo>
                                <a:lnTo>
                                  <a:pt x="419100" y="1587"/>
                                </a:lnTo>
                                <a:lnTo>
                                  <a:pt x="419100" y="7937"/>
                                </a:lnTo>
                                <a:lnTo>
                                  <a:pt x="420687" y="9525"/>
                                </a:lnTo>
                                <a:lnTo>
                                  <a:pt x="427037" y="9525"/>
                                </a:lnTo>
                                <a:lnTo>
                                  <a:pt x="428625" y="7937"/>
                                </a:lnTo>
                                <a:lnTo>
                                  <a:pt x="428625" y="1587"/>
                                </a:lnTo>
                                <a:close/>
                              </a:path>
                              <a:path w="3400425" h="305435">
                                <a:moveTo>
                                  <a:pt x="447675" y="296875"/>
                                </a:moveTo>
                                <a:lnTo>
                                  <a:pt x="446087" y="295287"/>
                                </a:lnTo>
                                <a:lnTo>
                                  <a:pt x="439737" y="295287"/>
                                </a:lnTo>
                                <a:lnTo>
                                  <a:pt x="438150" y="296875"/>
                                </a:lnTo>
                                <a:lnTo>
                                  <a:pt x="438150" y="303225"/>
                                </a:lnTo>
                                <a:lnTo>
                                  <a:pt x="439737" y="304812"/>
                                </a:lnTo>
                                <a:lnTo>
                                  <a:pt x="446087" y="304812"/>
                                </a:lnTo>
                                <a:lnTo>
                                  <a:pt x="447675" y="303225"/>
                                </a:lnTo>
                                <a:lnTo>
                                  <a:pt x="447675" y="296875"/>
                                </a:lnTo>
                                <a:close/>
                              </a:path>
                              <a:path w="3400425" h="305435">
                                <a:moveTo>
                                  <a:pt x="447675" y="1587"/>
                                </a:moveTo>
                                <a:lnTo>
                                  <a:pt x="446087" y="0"/>
                                </a:lnTo>
                                <a:lnTo>
                                  <a:pt x="439737" y="0"/>
                                </a:lnTo>
                                <a:lnTo>
                                  <a:pt x="438150" y="1587"/>
                                </a:lnTo>
                                <a:lnTo>
                                  <a:pt x="438150" y="7937"/>
                                </a:lnTo>
                                <a:lnTo>
                                  <a:pt x="439737" y="9525"/>
                                </a:lnTo>
                                <a:lnTo>
                                  <a:pt x="446087" y="9525"/>
                                </a:lnTo>
                                <a:lnTo>
                                  <a:pt x="447675" y="7937"/>
                                </a:lnTo>
                                <a:lnTo>
                                  <a:pt x="447675" y="1587"/>
                                </a:lnTo>
                                <a:close/>
                              </a:path>
                              <a:path w="3400425" h="305435">
                                <a:moveTo>
                                  <a:pt x="466725" y="296875"/>
                                </a:moveTo>
                                <a:lnTo>
                                  <a:pt x="465137" y="295287"/>
                                </a:lnTo>
                                <a:lnTo>
                                  <a:pt x="458787" y="295287"/>
                                </a:lnTo>
                                <a:lnTo>
                                  <a:pt x="457200" y="296875"/>
                                </a:lnTo>
                                <a:lnTo>
                                  <a:pt x="457200" y="303225"/>
                                </a:lnTo>
                                <a:lnTo>
                                  <a:pt x="458787" y="304812"/>
                                </a:lnTo>
                                <a:lnTo>
                                  <a:pt x="465137" y="304812"/>
                                </a:lnTo>
                                <a:lnTo>
                                  <a:pt x="466725" y="303225"/>
                                </a:lnTo>
                                <a:lnTo>
                                  <a:pt x="466725" y="296875"/>
                                </a:lnTo>
                                <a:close/>
                              </a:path>
                              <a:path w="3400425" h="305435">
                                <a:moveTo>
                                  <a:pt x="466725" y="1587"/>
                                </a:moveTo>
                                <a:lnTo>
                                  <a:pt x="465137" y="0"/>
                                </a:lnTo>
                                <a:lnTo>
                                  <a:pt x="458787" y="0"/>
                                </a:lnTo>
                                <a:lnTo>
                                  <a:pt x="457200" y="1587"/>
                                </a:lnTo>
                                <a:lnTo>
                                  <a:pt x="457200" y="7937"/>
                                </a:lnTo>
                                <a:lnTo>
                                  <a:pt x="458787" y="9525"/>
                                </a:lnTo>
                                <a:lnTo>
                                  <a:pt x="465137" y="9525"/>
                                </a:lnTo>
                                <a:lnTo>
                                  <a:pt x="466725" y="7937"/>
                                </a:lnTo>
                                <a:lnTo>
                                  <a:pt x="466725" y="1587"/>
                                </a:lnTo>
                                <a:close/>
                              </a:path>
                              <a:path w="3400425" h="305435">
                                <a:moveTo>
                                  <a:pt x="485775" y="296875"/>
                                </a:moveTo>
                                <a:lnTo>
                                  <a:pt x="484187" y="295287"/>
                                </a:lnTo>
                                <a:lnTo>
                                  <a:pt x="477837" y="295287"/>
                                </a:lnTo>
                                <a:lnTo>
                                  <a:pt x="476250" y="296875"/>
                                </a:lnTo>
                                <a:lnTo>
                                  <a:pt x="476250" y="303225"/>
                                </a:lnTo>
                                <a:lnTo>
                                  <a:pt x="477837" y="304812"/>
                                </a:lnTo>
                                <a:lnTo>
                                  <a:pt x="484187" y="304812"/>
                                </a:lnTo>
                                <a:lnTo>
                                  <a:pt x="485775" y="303225"/>
                                </a:lnTo>
                                <a:lnTo>
                                  <a:pt x="485775" y="296875"/>
                                </a:lnTo>
                                <a:close/>
                              </a:path>
                              <a:path w="3400425" h="305435">
                                <a:moveTo>
                                  <a:pt x="485775" y="1587"/>
                                </a:moveTo>
                                <a:lnTo>
                                  <a:pt x="484187" y="0"/>
                                </a:lnTo>
                                <a:lnTo>
                                  <a:pt x="477837" y="0"/>
                                </a:lnTo>
                                <a:lnTo>
                                  <a:pt x="476250" y="1587"/>
                                </a:lnTo>
                                <a:lnTo>
                                  <a:pt x="476250" y="7937"/>
                                </a:lnTo>
                                <a:lnTo>
                                  <a:pt x="477837" y="9525"/>
                                </a:lnTo>
                                <a:lnTo>
                                  <a:pt x="484187" y="9525"/>
                                </a:lnTo>
                                <a:lnTo>
                                  <a:pt x="485775" y="7937"/>
                                </a:lnTo>
                                <a:lnTo>
                                  <a:pt x="485775" y="1587"/>
                                </a:lnTo>
                                <a:close/>
                              </a:path>
                              <a:path w="3400425" h="305435">
                                <a:moveTo>
                                  <a:pt x="504825" y="296875"/>
                                </a:moveTo>
                                <a:lnTo>
                                  <a:pt x="503237" y="295287"/>
                                </a:lnTo>
                                <a:lnTo>
                                  <a:pt x="496887" y="295287"/>
                                </a:lnTo>
                                <a:lnTo>
                                  <a:pt x="495300" y="296875"/>
                                </a:lnTo>
                                <a:lnTo>
                                  <a:pt x="495300" y="303225"/>
                                </a:lnTo>
                                <a:lnTo>
                                  <a:pt x="496887" y="304812"/>
                                </a:lnTo>
                                <a:lnTo>
                                  <a:pt x="503237" y="304812"/>
                                </a:lnTo>
                                <a:lnTo>
                                  <a:pt x="504825" y="303225"/>
                                </a:lnTo>
                                <a:lnTo>
                                  <a:pt x="504825" y="296875"/>
                                </a:lnTo>
                                <a:close/>
                              </a:path>
                              <a:path w="3400425" h="305435">
                                <a:moveTo>
                                  <a:pt x="504825" y="1587"/>
                                </a:moveTo>
                                <a:lnTo>
                                  <a:pt x="503237" y="0"/>
                                </a:lnTo>
                                <a:lnTo>
                                  <a:pt x="496887" y="0"/>
                                </a:lnTo>
                                <a:lnTo>
                                  <a:pt x="495300" y="1587"/>
                                </a:lnTo>
                                <a:lnTo>
                                  <a:pt x="495300" y="7937"/>
                                </a:lnTo>
                                <a:lnTo>
                                  <a:pt x="496887" y="9525"/>
                                </a:lnTo>
                                <a:lnTo>
                                  <a:pt x="503237" y="9525"/>
                                </a:lnTo>
                                <a:lnTo>
                                  <a:pt x="504825" y="7937"/>
                                </a:lnTo>
                                <a:lnTo>
                                  <a:pt x="504825" y="1587"/>
                                </a:lnTo>
                                <a:close/>
                              </a:path>
                              <a:path w="3400425" h="305435">
                                <a:moveTo>
                                  <a:pt x="523875" y="296875"/>
                                </a:moveTo>
                                <a:lnTo>
                                  <a:pt x="522287" y="295287"/>
                                </a:lnTo>
                                <a:lnTo>
                                  <a:pt x="515937" y="295287"/>
                                </a:lnTo>
                                <a:lnTo>
                                  <a:pt x="514350" y="296875"/>
                                </a:lnTo>
                                <a:lnTo>
                                  <a:pt x="514350" y="303225"/>
                                </a:lnTo>
                                <a:lnTo>
                                  <a:pt x="515937" y="304812"/>
                                </a:lnTo>
                                <a:lnTo>
                                  <a:pt x="522287" y="304812"/>
                                </a:lnTo>
                                <a:lnTo>
                                  <a:pt x="523875" y="303225"/>
                                </a:lnTo>
                                <a:lnTo>
                                  <a:pt x="523875" y="296875"/>
                                </a:lnTo>
                                <a:close/>
                              </a:path>
                              <a:path w="3400425" h="305435">
                                <a:moveTo>
                                  <a:pt x="523875" y="1587"/>
                                </a:moveTo>
                                <a:lnTo>
                                  <a:pt x="522287" y="0"/>
                                </a:lnTo>
                                <a:lnTo>
                                  <a:pt x="515937" y="0"/>
                                </a:lnTo>
                                <a:lnTo>
                                  <a:pt x="514350" y="1587"/>
                                </a:lnTo>
                                <a:lnTo>
                                  <a:pt x="514350" y="7937"/>
                                </a:lnTo>
                                <a:lnTo>
                                  <a:pt x="515937" y="9525"/>
                                </a:lnTo>
                                <a:lnTo>
                                  <a:pt x="522287" y="9525"/>
                                </a:lnTo>
                                <a:lnTo>
                                  <a:pt x="523875" y="7937"/>
                                </a:lnTo>
                                <a:lnTo>
                                  <a:pt x="523875" y="1587"/>
                                </a:lnTo>
                                <a:close/>
                              </a:path>
                              <a:path w="3400425" h="305435">
                                <a:moveTo>
                                  <a:pt x="542925" y="296875"/>
                                </a:moveTo>
                                <a:lnTo>
                                  <a:pt x="541337" y="295287"/>
                                </a:lnTo>
                                <a:lnTo>
                                  <a:pt x="534987" y="295287"/>
                                </a:lnTo>
                                <a:lnTo>
                                  <a:pt x="533400" y="296875"/>
                                </a:lnTo>
                                <a:lnTo>
                                  <a:pt x="533400" y="303225"/>
                                </a:lnTo>
                                <a:lnTo>
                                  <a:pt x="534987" y="304812"/>
                                </a:lnTo>
                                <a:lnTo>
                                  <a:pt x="541337" y="304812"/>
                                </a:lnTo>
                                <a:lnTo>
                                  <a:pt x="542925" y="303225"/>
                                </a:lnTo>
                                <a:lnTo>
                                  <a:pt x="542925" y="296875"/>
                                </a:lnTo>
                                <a:close/>
                              </a:path>
                              <a:path w="3400425" h="305435">
                                <a:moveTo>
                                  <a:pt x="542925" y="1587"/>
                                </a:moveTo>
                                <a:lnTo>
                                  <a:pt x="541337" y="0"/>
                                </a:lnTo>
                                <a:lnTo>
                                  <a:pt x="534987" y="0"/>
                                </a:lnTo>
                                <a:lnTo>
                                  <a:pt x="533400" y="1587"/>
                                </a:lnTo>
                                <a:lnTo>
                                  <a:pt x="533400" y="7937"/>
                                </a:lnTo>
                                <a:lnTo>
                                  <a:pt x="534987" y="9525"/>
                                </a:lnTo>
                                <a:lnTo>
                                  <a:pt x="541337" y="9525"/>
                                </a:lnTo>
                                <a:lnTo>
                                  <a:pt x="542925" y="7937"/>
                                </a:lnTo>
                                <a:lnTo>
                                  <a:pt x="542925" y="1587"/>
                                </a:lnTo>
                                <a:close/>
                              </a:path>
                              <a:path w="3400425" h="305435">
                                <a:moveTo>
                                  <a:pt x="561975" y="296875"/>
                                </a:moveTo>
                                <a:lnTo>
                                  <a:pt x="560387" y="295287"/>
                                </a:lnTo>
                                <a:lnTo>
                                  <a:pt x="554037" y="295287"/>
                                </a:lnTo>
                                <a:lnTo>
                                  <a:pt x="552450" y="296875"/>
                                </a:lnTo>
                                <a:lnTo>
                                  <a:pt x="552450" y="303225"/>
                                </a:lnTo>
                                <a:lnTo>
                                  <a:pt x="554037" y="304812"/>
                                </a:lnTo>
                                <a:lnTo>
                                  <a:pt x="560387" y="304812"/>
                                </a:lnTo>
                                <a:lnTo>
                                  <a:pt x="561975" y="303225"/>
                                </a:lnTo>
                                <a:lnTo>
                                  <a:pt x="561975" y="296875"/>
                                </a:lnTo>
                                <a:close/>
                              </a:path>
                              <a:path w="3400425" h="305435">
                                <a:moveTo>
                                  <a:pt x="561975" y="1587"/>
                                </a:moveTo>
                                <a:lnTo>
                                  <a:pt x="560387" y="0"/>
                                </a:lnTo>
                                <a:lnTo>
                                  <a:pt x="554037" y="0"/>
                                </a:lnTo>
                                <a:lnTo>
                                  <a:pt x="552450" y="1587"/>
                                </a:lnTo>
                                <a:lnTo>
                                  <a:pt x="552450" y="7937"/>
                                </a:lnTo>
                                <a:lnTo>
                                  <a:pt x="554037" y="9525"/>
                                </a:lnTo>
                                <a:lnTo>
                                  <a:pt x="560387" y="9525"/>
                                </a:lnTo>
                                <a:lnTo>
                                  <a:pt x="561975" y="7937"/>
                                </a:lnTo>
                                <a:lnTo>
                                  <a:pt x="561975" y="1587"/>
                                </a:lnTo>
                                <a:close/>
                              </a:path>
                              <a:path w="3400425" h="305435">
                                <a:moveTo>
                                  <a:pt x="581025" y="296875"/>
                                </a:moveTo>
                                <a:lnTo>
                                  <a:pt x="579437" y="295287"/>
                                </a:lnTo>
                                <a:lnTo>
                                  <a:pt x="573087" y="295287"/>
                                </a:lnTo>
                                <a:lnTo>
                                  <a:pt x="571500" y="296875"/>
                                </a:lnTo>
                                <a:lnTo>
                                  <a:pt x="571500" y="303225"/>
                                </a:lnTo>
                                <a:lnTo>
                                  <a:pt x="573087" y="304812"/>
                                </a:lnTo>
                                <a:lnTo>
                                  <a:pt x="579437" y="304812"/>
                                </a:lnTo>
                                <a:lnTo>
                                  <a:pt x="581025" y="303225"/>
                                </a:lnTo>
                                <a:lnTo>
                                  <a:pt x="581025" y="296875"/>
                                </a:lnTo>
                                <a:close/>
                              </a:path>
                              <a:path w="3400425" h="305435">
                                <a:moveTo>
                                  <a:pt x="581025" y="1587"/>
                                </a:moveTo>
                                <a:lnTo>
                                  <a:pt x="579437" y="0"/>
                                </a:lnTo>
                                <a:lnTo>
                                  <a:pt x="573087" y="0"/>
                                </a:lnTo>
                                <a:lnTo>
                                  <a:pt x="571500" y="1587"/>
                                </a:lnTo>
                                <a:lnTo>
                                  <a:pt x="571500" y="7937"/>
                                </a:lnTo>
                                <a:lnTo>
                                  <a:pt x="573087" y="9525"/>
                                </a:lnTo>
                                <a:lnTo>
                                  <a:pt x="579437" y="9525"/>
                                </a:lnTo>
                                <a:lnTo>
                                  <a:pt x="581025" y="7937"/>
                                </a:lnTo>
                                <a:lnTo>
                                  <a:pt x="581025" y="1587"/>
                                </a:lnTo>
                                <a:close/>
                              </a:path>
                              <a:path w="3400425" h="305435">
                                <a:moveTo>
                                  <a:pt x="600075" y="296875"/>
                                </a:moveTo>
                                <a:lnTo>
                                  <a:pt x="598487" y="295287"/>
                                </a:lnTo>
                                <a:lnTo>
                                  <a:pt x="592137" y="295287"/>
                                </a:lnTo>
                                <a:lnTo>
                                  <a:pt x="590550" y="296875"/>
                                </a:lnTo>
                                <a:lnTo>
                                  <a:pt x="590550" y="303225"/>
                                </a:lnTo>
                                <a:lnTo>
                                  <a:pt x="592137" y="304812"/>
                                </a:lnTo>
                                <a:lnTo>
                                  <a:pt x="598487" y="304812"/>
                                </a:lnTo>
                                <a:lnTo>
                                  <a:pt x="600075" y="303225"/>
                                </a:lnTo>
                                <a:lnTo>
                                  <a:pt x="600075" y="296875"/>
                                </a:lnTo>
                                <a:close/>
                              </a:path>
                              <a:path w="3400425" h="305435">
                                <a:moveTo>
                                  <a:pt x="600075" y="1587"/>
                                </a:moveTo>
                                <a:lnTo>
                                  <a:pt x="598487" y="0"/>
                                </a:lnTo>
                                <a:lnTo>
                                  <a:pt x="592137" y="0"/>
                                </a:lnTo>
                                <a:lnTo>
                                  <a:pt x="590550" y="1587"/>
                                </a:lnTo>
                                <a:lnTo>
                                  <a:pt x="590550" y="7937"/>
                                </a:lnTo>
                                <a:lnTo>
                                  <a:pt x="592137" y="9525"/>
                                </a:lnTo>
                                <a:lnTo>
                                  <a:pt x="598487" y="9525"/>
                                </a:lnTo>
                                <a:lnTo>
                                  <a:pt x="600075" y="7937"/>
                                </a:lnTo>
                                <a:lnTo>
                                  <a:pt x="600075" y="1587"/>
                                </a:lnTo>
                                <a:close/>
                              </a:path>
                              <a:path w="3400425" h="305435">
                                <a:moveTo>
                                  <a:pt x="619125" y="296875"/>
                                </a:moveTo>
                                <a:lnTo>
                                  <a:pt x="617537" y="295287"/>
                                </a:lnTo>
                                <a:lnTo>
                                  <a:pt x="611187" y="295287"/>
                                </a:lnTo>
                                <a:lnTo>
                                  <a:pt x="609600" y="296875"/>
                                </a:lnTo>
                                <a:lnTo>
                                  <a:pt x="609600" y="303225"/>
                                </a:lnTo>
                                <a:lnTo>
                                  <a:pt x="611187" y="304812"/>
                                </a:lnTo>
                                <a:lnTo>
                                  <a:pt x="617537" y="304812"/>
                                </a:lnTo>
                                <a:lnTo>
                                  <a:pt x="619125" y="303225"/>
                                </a:lnTo>
                                <a:lnTo>
                                  <a:pt x="619125" y="296875"/>
                                </a:lnTo>
                                <a:close/>
                              </a:path>
                              <a:path w="3400425" h="305435">
                                <a:moveTo>
                                  <a:pt x="619125" y="1587"/>
                                </a:moveTo>
                                <a:lnTo>
                                  <a:pt x="617537" y="0"/>
                                </a:lnTo>
                                <a:lnTo>
                                  <a:pt x="611187" y="0"/>
                                </a:lnTo>
                                <a:lnTo>
                                  <a:pt x="609600" y="1587"/>
                                </a:lnTo>
                                <a:lnTo>
                                  <a:pt x="609600" y="7937"/>
                                </a:lnTo>
                                <a:lnTo>
                                  <a:pt x="611187" y="9525"/>
                                </a:lnTo>
                                <a:lnTo>
                                  <a:pt x="617537" y="9525"/>
                                </a:lnTo>
                                <a:lnTo>
                                  <a:pt x="619125" y="7937"/>
                                </a:lnTo>
                                <a:lnTo>
                                  <a:pt x="619125" y="1587"/>
                                </a:lnTo>
                                <a:close/>
                              </a:path>
                              <a:path w="3400425" h="305435">
                                <a:moveTo>
                                  <a:pt x="638175" y="296875"/>
                                </a:moveTo>
                                <a:lnTo>
                                  <a:pt x="636587" y="295287"/>
                                </a:lnTo>
                                <a:lnTo>
                                  <a:pt x="630237" y="295287"/>
                                </a:lnTo>
                                <a:lnTo>
                                  <a:pt x="628650" y="296875"/>
                                </a:lnTo>
                                <a:lnTo>
                                  <a:pt x="628650" y="303225"/>
                                </a:lnTo>
                                <a:lnTo>
                                  <a:pt x="630237" y="304812"/>
                                </a:lnTo>
                                <a:lnTo>
                                  <a:pt x="636587" y="304812"/>
                                </a:lnTo>
                                <a:lnTo>
                                  <a:pt x="638175" y="303225"/>
                                </a:lnTo>
                                <a:lnTo>
                                  <a:pt x="638175" y="296875"/>
                                </a:lnTo>
                                <a:close/>
                              </a:path>
                              <a:path w="3400425" h="305435">
                                <a:moveTo>
                                  <a:pt x="638175" y="1587"/>
                                </a:moveTo>
                                <a:lnTo>
                                  <a:pt x="636587" y="0"/>
                                </a:lnTo>
                                <a:lnTo>
                                  <a:pt x="630237" y="0"/>
                                </a:lnTo>
                                <a:lnTo>
                                  <a:pt x="628650" y="1587"/>
                                </a:lnTo>
                                <a:lnTo>
                                  <a:pt x="628650" y="7937"/>
                                </a:lnTo>
                                <a:lnTo>
                                  <a:pt x="630237" y="9525"/>
                                </a:lnTo>
                                <a:lnTo>
                                  <a:pt x="636587" y="9525"/>
                                </a:lnTo>
                                <a:lnTo>
                                  <a:pt x="638175" y="7937"/>
                                </a:lnTo>
                                <a:lnTo>
                                  <a:pt x="638175" y="1587"/>
                                </a:lnTo>
                                <a:close/>
                              </a:path>
                              <a:path w="3400425" h="305435">
                                <a:moveTo>
                                  <a:pt x="657225" y="296875"/>
                                </a:moveTo>
                                <a:lnTo>
                                  <a:pt x="655637" y="295287"/>
                                </a:lnTo>
                                <a:lnTo>
                                  <a:pt x="649287" y="295287"/>
                                </a:lnTo>
                                <a:lnTo>
                                  <a:pt x="647700" y="296875"/>
                                </a:lnTo>
                                <a:lnTo>
                                  <a:pt x="647700" y="303225"/>
                                </a:lnTo>
                                <a:lnTo>
                                  <a:pt x="649287" y="304812"/>
                                </a:lnTo>
                                <a:lnTo>
                                  <a:pt x="655637" y="304812"/>
                                </a:lnTo>
                                <a:lnTo>
                                  <a:pt x="657225" y="303225"/>
                                </a:lnTo>
                                <a:lnTo>
                                  <a:pt x="657225" y="296875"/>
                                </a:lnTo>
                                <a:close/>
                              </a:path>
                              <a:path w="3400425" h="305435">
                                <a:moveTo>
                                  <a:pt x="657225" y="1587"/>
                                </a:moveTo>
                                <a:lnTo>
                                  <a:pt x="655637" y="0"/>
                                </a:lnTo>
                                <a:lnTo>
                                  <a:pt x="649287" y="0"/>
                                </a:lnTo>
                                <a:lnTo>
                                  <a:pt x="647700" y="1587"/>
                                </a:lnTo>
                                <a:lnTo>
                                  <a:pt x="647700" y="7937"/>
                                </a:lnTo>
                                <a:lnTo>
                                  <a:pt x="649287" y="9525"/>
                                </a:lnTo>
                                <a:lnTo>
                                  <a:pt x="655637" y="9525"/>
                                </a:lnTo>
                                <a:lnTo>
                                  <a:pt x="657225" y="7937"/>
                                </a:lnTo>
                                <a:lnTo>
                                  <a:pt x="657225" y="1587"/>
                                </a:lnTo>
                                <a:close/>
                              </a:path>
                              <a:path w="3400425" h="305435">
                                <a:moveTo>
                                  <a:pt x="676275" y="296875"/>
                                </a:moveTo>
                                <a:lnTo>
                                  <a:pt x="674687" y="295287"/>
                                </a:lnTo>
                                <a:lnTo>
                                  <a:pt x="668337" y="295287"/>
                                </a:lnTo>
                                <a:lnTo>
                                  <a:pt x="666750" y="296875"/>
                                </a:lnTo>
                                <a:lnTo>
                                  <a:pt x="666750" y="303225"/>
                                </a:lnTo>
                                <a:lnTo>
                                  <a:pt x="668337" y="304812"/>
                                </a:lnTo>
                                <a:lnTo>
                                  <a:pt x="674687" y="304812"/>
                                </a:lnTo>
                                <a:lnTo>
                                  <a:pt x="676275" y="303225"/>
                                </a:lnTo>
                                <a:lnTo>
                                  <a:pt x="676275" y="296875"/>
                                </a:lnTo>
                                <a:close/>
                              </a:path>
                              <a:path w="3400425" h="305435">
                                <a:moveTo>
                                  <a:pt x="676275" y="1587"/>
                                </a:moveTo>
                                <a:lnTo>
                                  <a:pt x="674687" y="0"/>
                                </a:lnTo>
                                <a:lnTo>
                                  <a:pt x="668337" y="0"/>
                                </a:lnTo>
                                <a:lnTo>
                                  <a:pt x="666750" y="1587"/>
                                </a:lnTo>
                                <a:lnTo>
                                  <a:pt x="666750" y="7937"/>
                                </a:lnTo>
                                <a:lnTo>
                                  <a:pt x="668337" y="9525"/>
                                </a:lnTo>
                                <a:lnTo>
                                  <a:pt x="674687" y="9525"/>
                                </a:lnTo>
                                <a:lnTo>
                                  <a:pt x="676275" y="7937"/>
                                </a:lnTo>
                                <a:lnTo>
                                  <a:pt x="676275" y="1587"/>
                                </a:lnTo>
                                <a:close/>
                              </a:path>
                              <a:path w="3400425" h="305435">
                                <a:moveTo>
                                  <a:pt x="695325" y="296875"/>
                                </a:moveTo>
                                <a:lnTo>
                                  <a:pt x="693737" y="295287"/>
                                </a:lnTo>
                                <a:lnTo>
                                  <a:pt x="687387" y="295287"/>
                                </a:lnTo>
                                <a:lnTo>
                                  <a:pt x="685800" y="296875"/>
                                </a:lnTo>
                                <a:lnTo>
                                  <a:pt x="685800" y="303225"/>
                                </a:lnTo>
                                <a:lnTo>
                                  <a:pt x="687387" y="304812"/>
                                </a:lnTo>
                                <a:lnTo>
                                  <a:pt x="693737" y="304812"/>
                                </a:lnTo>
                                <a:lnTo>
                                  <a:pt x="695325" y="303225"/>
                                </a:lnTo>
                                <a:lnTo>
                                  <a:pt x="695325" y="296875"/>
                                </a:lnTo>
                                <a:close/>
                              </a:path>
                              <a:path w="3400425" h="305435">
                                <a:moveTo>
                                  <a:pt x="695325" y="1587"/>
                                </a:moveTo>
                                <a:lnTo>
                                  <a:pt x="693737" y="0"/>
                                </a:lnTo>
                                <a:lnTo>
                                  <a:pt x="687387" y="0"/>
                                </a:lnTo>
                                <a:lnTo>
                                  <a:pt x="685800" y="1587"/>
                                </a:lnTo>
                                <a:lnTo>
                                  <a:pt x="685800" y="7937"/>
                                </a:lnTo>
                                <a:lnTo>
                                  <a:pt x="687387" y="9525"/>
                                </a:lnTo>
                                <a:lnTo>
                                  <a:pt x="693737" y="9525"/>
                                </a:lnTo>
                                <a:lnTo>
                                  <a:pt x="695325" y="7937"/>
                                </a:lnTo>
                                <a:lnTo>
                                  <a:pt x="695325" y="1587"/>
                                </a:lnTo>
                                <a:close/>
                              </a:path>
                              <a:path w="3400425" h="305435">
                                <a:moveTo>
                                  <a:pt x="714375" y="296875"/>
                                </a:moveTo>
                                <a:lnTo>
                                  <a:pt x="712787" y="295287"/>
                                </a:lnTo>
                                <a:lnTo>
                                  <a:pt x="706437" y="295287"/>
                                </a:lnTo>
                                <a:lnTo>
                                  <a:pt x="704850" y="296875"/>
                                </a:lnTo>
                                <a:lnTo>
                                  <a:pt x="704850" y="303225"/>
                                </a:lnTo>
                                <a:lnTo>
                                  <a:pt x="706437" y="304812"/>
                                </a:lnTo>
                                <a:lnTo>
                                  <a:pt x="712787" y="304812"/>
                                </a:lnTo>
                                <a:lnTo>
                                  <a:pt x="714375" y="303225"/>
                                </a:lnTo>
                                <a:lnTo>
                                  <a:pt x="714375" y="296875"/>
                                </a:lnTo>
                                <a:close/>
                              </a:path>
                              <a:path w="3400425" h="305435">
                                <a:moveTo>
                                  <a:pt x="714375" y="1587"/>
                                </a:moveTo>
                                <a:lnTo>
                                  <a:pt x="712787" y="0"/>
                                </a:lnTo>
                                <a:lnTo>
                                  <a:pt x="706437" y="0"/>
                                </a:lnTo>
                                <a:lnTo>
                                  <a:pt x="704850" y="1587"/>
                                </a:lnTo>
                                <a:lnTo>
                                  <a:pt x="704850" y="7937"/>
                                </a:lnTo>
                                <a:lnTo>
                                  <a:pt x="706437" y="9525"/>
                                </a:lnTo>
                                <a:lnTo>
                                  <a:pt x="712787" y="9525"/>
                                </a:lnTo>
                                <a:lnTo>
                                  <a:pt x="714375" y="7937"/>
                                </a:lnTo>
                                <a:lnTo>
                                  <a:pt x="714375" y="1587"/>
                                </a:lnTo>
                                <a:close/>
                              </a:path>
                              <a:path w="3400425" h="305435">
                                <a:moveTo>
                                  <a:pt x="733425" y="296875"/>
                                </a:moveTo>
                                <a:lnTo>
                                  <a:pt x="731837" y="295287"/>
                                </a:lnTo>
                                <a:lnTo>
                                  <a:pt x="725487" y="295287"/>
                                </a:lnTo>
                                <a:lnTo>
                                  <a:pt x="723900" y="296875"/>
                                </a:lnTo>
                                <a:lnTo>
                                  <a:pt x="723900" y="303225"/>
                                </a:lnTo>
                                <a:lnTo>
                                  <a:pt x="725487" y="304812"/>
                                </a:lnTo>
                                <a:lnTo>
                                  <a:pt x="731837" y="304812"/>
                                </a:lnTo>
                                <a:lnTo>
                                  <a:pt x="733425" y="303225"/>
                                </a:lnTo>
                                <a:lnTo>
                                  <a:pt x="733425" y="296875"/>
                                </a:lnTo>
                                <a:close/>
                              </a:path>
                              <a:path w="3400425" h="305435">
                                <a:moveTo>
                                  <a:pt x="733425" y="1587"/>
                                </a:moveTo>
                                <a:lnTo>
                                  <a:pt x="731837" y="0"/>
                                </a:lnTo>
                                <a:lnTo>
                                  <a:pt x="725487" y="0"/>
                                </a:lnTo>
                                <a:lnTo>
                                  <a:pt x="723900" y="1587"/>
                                </a:lnTo>
                                <a:lnTo>
                                  <a:pt x="723900" y="7937"/>
                                </a:lnTo>
                                <a:lnTo>
                                  <a:pt x="725487" y="9525"/>
                                </a:lnTo>
                                <a:lnTo>
                                  <a:pt x="731837" y="9525"/>
                                </a:lnTo>
                                <a:lnTo>
                                  <a:pt x="733425" y="7937"/>
                                </a:lnTo>
                                <a:lnTo>
                                  <a:pt x="733425" y="1587"/>
                                </a:lnTo>
                                <a:close/>
                              </a:path>
                              <a:path w="3400425" h="305435">
                                <a:moveTo>
                                  <a:pt x="752475" y="296875"/>
                                </a:moveTo>
                                <a:lnTo>
                                  <a:pt x="750887" y="295287"/>
                                </a:lnTo>
                                <a:lnTo>
                                  <a:pt x="744537" y="295287"/>
                                </a:lnTo>
                                <a:lnTo>
                                  <a:pt x="742950" y="296875"/>
                                </a:lnTo>
                                <a:lnTo>
                                  <a:pt x="742950" y="303225"/>
                                </a:lnTo>
                                <a:lnTo>
                                  <a:pt x="744537" y="304812"/>
                                </a:lnTo>
                                <a:lnTo>
                                  <a:pt x="750887" y="304812"/>
                                </a:lnTo>
                                <a:lnTo>
                                  <a:pt x="752475" y="303225"/>
                                </a:lnTo>
                                <a:lnTo>
                                  <a:pt x="752475" y="296875"/>
                                </a:lnTo>
                                <a:close/>
                              </a:path>
                              <a:path w="3400425" h="305435">
                                <a:moveTo>
                                  <a:pt x="752475" y="1587"/>
                                </a:moveTo>
                                <a:lnTo>
                                  <a:pt x="750887" y="0"/>
                                </a:lnTo>
                                <a:lnTo>
                                  <a:pt x="744537" y="0"/>
                                </a:lnTo>
                                <a:lnTo>
                                  <a:pt x="742950" y="1587"/>
                                </a:lnTo>
                                <a:lnTo>
                                  <a:pt x="742950" y="7937"/>
                                </a:lnTo>
                                <a:lnTo>
                                  <a:pt x="744537" y="9525"/>
                                </a:lnTo>
                                <a:lnTo>
                                  <a:pt x="750887" y="9525"/>
                                </a:lnTo>
                                <a:lnTo>
                                  <a:pt x="752475" y="7937"/>
                                </a:lnTo>
                                <a:lnTo>
                                  <a:pt x="752475" y="1587"/>
                                </a:lnTo>
                                <a:close/>
                              </a:path>
                              <a:path w="3400425" h="305435">
                                <a:moveTo>
                                  <a:pt x="771525" y="296875"/>
                                </a:moveTo>
                                <a:lnTo>
                                  <a:pt x="769937" y="295287"/>
                                </a:lnTo>
                                <a:lnTo>
                                  <a:pt x="763587" y="295287"/>
                                </a:lnTo>
                                <a:lnTo>
                                  <a:pt x="762000" y="296875"/>
                                </a:lnTo>
                                <a:lnTo>
                                  <a:pt x="762000" y="303225"/>
                                </a:lnTo>
                                <a:lnTo>
                                  <a:pt x="763587" y="304812"/>
                                </a:lnTo>
                                <a:lnTo>
                                  <a:pt x="769937" y="304812"/>
                                </a:lnTo>
                                <a:lnTo>
                                  <a:pt x="771525" y="303225"/>
                                </a:lnTo>
                                <a:lnTo>
                                  <a:pt x="771525" y="296875"/>
                                </a:lnTo>
                                <a:close/>
                              </a:path>
                              <a:path w="3400425" h="305435">
                                <a:moveTo>
                                  <a:pt x="771525" y="1587"/>
                                </a:moveTo>
                                <a:lnTo>
                                  <a:pt x="769937" y="0"/>
                                </a:lnTo>
                                <a:lnTo>
                                  <a:pt x="763587" y="0"/>
                                </a:lnTo>
                                <a:lnTo>
                                  <a:pt x="762000" y="1587"/>
                                </a:lnTo>
                                <a:lnTo>
                                  <a:pt x="762000" y="7937"/>
                                </a:lnTo>
                                <a:lnTo>
                                  <a:pt x="763587" y="9525"/>
                                </a:lnTo>
                                <a:lnTo>
                                  <a:pt x="769937" y="9525"/>
                                </a:lnTo>
                                <a:lnTo>
                                  <a:pt x="771525" y="7937"/>
                                </a:lnTo>
                                <a:lnTo>
                                  <a:pt x="771525" y="1587"/>
                                </a:lnTo>
                                <a:close/>
                              </a:path>
                              <a:path w="3400425" h="305435">
                                <a:moveTo>
                                  <a:pt x="790575" y="296875"/>
                                </a:moveTo>
                                <a:lnTo>
                                  <a:pt x="788987" y="295287"/>
                                </a:lnTo>
                                <a:lnTo>
                                  <a:pt x="782637" y="295287"/>
                                </a:lnTo>
                                <a:lnTo>
                                  <a:pt x="781050" y="296875"/>
                                </a:lnTo>
                                <a:lnTo>
                                  <a:pt x="781050" y="303225"/>
                                </a:lnTo>
                                <a:lnTo>
                                  <a:pt x="782637" y="304812"/>
                                </a:lnTo>
                                <a:lnTo>
                                  <a:pt x="788987" y="304812"/>
                                </a:lnTo>
                                <a:lnTo>
                                  <a:pt x="790575" y="303225"/>
                                </a:lnTo>
                                <a:lnTo>
                                  <a:pt x="790575" y="296875"/>
                                </a:lnTo>
                                <a:close/>
                              </a:path>
                              <a:path w="3400425" h="305435">
                                <a:moveTo>
                                  <a:pt x="790575" y="1587"/>
                                </a:moveTo>
                                <a:lnTo>
                                  <a:pt x="788987" y="0"/>
                                </a:lnTo>
                                <a:lnTo>
                                  <a:pt x="782637" y="0"/>
                                </a:lnTo>
                                <a:lnTo>
                                  <a:pt x="781050" y="1587"/>
                                </a:lnTo>
                                <a:lnTo>
                                  <a:pt x="781050" y="7937"/>
                                </a:lnTo>
                                <a:lnTo>
                                  <a:pt x="782637" y="9525"/>
                                </a:lnTo>
                                <a:lnTo>
                                  <a:pt x="788987" y="9525"/>
                                </a:lnTo>
                                <a:lnTo>
                                  <a:pt x="790575" y="7937"/>
                                </a:lnTo>
                                <a:lnTo>
                                  <a:pt x="790575" y="1587"/>
                                </a:lnTo>
                                <a:close/>
                              </a:path>
                              <a:path w="3400425" h="305435">
                                <a:moveTo>
                                  <a:pt x="809625" y="296875"/>
                                </a:moveTo>
                                <a:lnTo>
                                  <a:pt x="808037" y="295287"/>
                                </a:lnTo>
                                <a:lnTo>
                                  <a:pt x="801687" y="295287"/>
                                </a:lnTo>
                                <a:lnTo>
                                  <a:pt x="800100" y="296875"/>
                                </a:lnTo>
                                <a:lnTo>
                                  <a:pt x="800100" y="303225"/>
                                </a:lnTo>
                                <a:lnTo>
                                  <a:pt x="801687" y="304812"/>
                                </a:lnTo>
                                <a:lnTo>
                                  <a:pt x="808037" y="304812"/>
                                </a:lnTo>
                                <a:lnTo>
                                  <a:pt x="809625" y="303225"/>
                                </a:lnTo>
                                <a:lnTo>
                                  <a:pt x="809625" y="296875"/>
                                </a:lnTo>
                                <a:close/>
                              </a:path>
                              <a:path w="3400425" h="305435">
                                <a:moveTo>
                                  <a:pt x="809625" y="1587"/>
                                </a:moveTo>
                                <a:lnTo>
                                  <a:pt x="808037" y="0"/>
                                </a:lnTo>
                                <a:lnTo>
                                  <a:pt x="801687" y="0"/>
                                </a:lnTo>
                                <a:lnTo>
                                  <a:pt x="800100" y="1587"/>
                                </a:lnTo>
                                <a:lnTo>
                                  <a:pt x="800100" y="7937"/>
                                </a:lnTo>
                                <a:lnTo>
                                  <a:pt x="801687" y="9525"/>
                                </a:lnTo>
                                <a:lnTo>
                                  <a:pt x="808037" y="9525"/>
                                </a:lnTo>
                                <a:lnTo>
                                  <a:pt x="809625" y="7937"/>
                                </a:lnTo>
                                <a:lnTo>
                                  <a:pt x="809625" y="1587"/>
                                </a:lnTo>
                                <a:close/>
                              </a:path>
                              <a:path w="3400425" h="305435">
                                <a:moveTo>
                                  <a:pt x="828675" y="296875"/>
                                </a:moveTo>
                                <a:lnTo>
                                  <a:pt x="827087" y="295287"/>
                                </a:lnTo>
                                <a:lnTo>
                                  <a:pt x="820737" y="295287"/>
                                </a:lnTo>
                                <a:lnTo>
                                  <a:pt x="819150" y="296875"/>
                                </a:lnTo>
                                <a:lnTo>
                                  <a:pt x="819150" y="303225"/>
                                </a:lnTo>
                                <a:lnTo>
                                  <a:pt x="820737" y="304812"/>
                                </a:lnTo>
                                <a:lnTo>
                                  <a:pt x="827087" y="304812"/>
                                </a:lnTo>
                                <a:lnTo>
                                  <a:pt x="828675" y="303225"/>
                                </a:lnTo>
                                <a:lnTo>
                                  <a:pt x="828675" y="296875"/>
                                </a:lnTo>
                                <a:close/>
                              </a:path>
                              <a:path w="3400425" h="305435">
                                <a:moveTo>
                                  <a:pt x="828675" y="1587"/>
                                </a:moveTo>
                                <a:lnTo>
                                  <a:pt x="827087" y="0"/>
                                </a:lnTo>
                                <a:lnTo>
                                  <a:pt x="820737" y="0"/>
                                </a:lnTo>
                                <a:lnTo>
                                  <a:pt x="819150" y="1587"/>
                                </a:lnTo>
                                <a:lnTo>
                                  <a:pt x="819150" y="7937"/>
                                </a:lnTo>
                                <a:lnTo>
                                  <a:pt x="820737" y="9525"/>
                                </a:lnTo>
                                <a:lnTo>
                                  <a:pt x="827087" y="9525"/>
                                </a:lnTo>
                                <a:lnTo>
                                  <a:pt x="828675" y="7937"/>
                                </a:lnTo>
                                <a:lnTo>
                                  <a:pt x="828675" y="1587"/>
                                </a:lnTo>
                                <a:close/>
                              </a:path>
                              <a:path w="3400425" h="305435">
                                <a:moveTo>
                                  <a:pt x="847725" y="296875"/>
                                </a:moveTo>
                                <a:lnTo>
                                  <a:pt x="846137" y="295287"/>
                                </a:lnTo>
                                <a:lnTo>
                                  <a:pt x="839787" y="295287"/>
                                </a:lnTo>
                                <a:lnTo>
                                  <a:pt x="838200" y="296875"/>
                                </a:lnTo>
                                <a:lnTo>
                                  <a:pt x="838200" y="303225"/>
                                </a:lnTo>
                                <a:lnTo>
                                  <a:pt x="839787" y="304812"/>
                                </a:lnTo>
                                <a:lnTo>
                                  <a:pt x="846137" y="304812"/>
                                </a:lnTo>
                                <a:lnTo>
                                  <a:pt x="847725" y="303225"/>
                                </a:lnTo>
                                <a:lnTo>
                                  <a:pt x="847725" y="296875"/>
                                </a:lnTo>
                                <a:close/>
                              </a:path>
                              <a:path w="3400425" h="305435">
                                <a:moveTo>
                                  <a:pt x="847725" y="1587"/>
                                </a:moveTo>
                                <a:lnTo>
                                  <a:pt x="846137" y="0"/>
                                </a:lnTo>
                                <a:lnTo>
                                  <a:pt x="839787" y="0"/>
                                </a:lnTo>
                                <a:lnTo>
                                  <a:pt x="838200" y="1587"/>
                                </a:lnTo>
                                <a:lnTo>
                                  <a:pt x="838200" y="7937"/>
                                </a:lnTo>
                                <a:lnTo>
                                  <a:pt x="839787" y="9525"/>
                                </a:lnTo>
                                <a:lnTo>
                                  <a:pt x="846137" y="9525"/>
                                </a:lnTo>
                                <a:lnTo>
                                  <a:pt x="847725" y="7937"/>
                                </a:lnTo>
                                <a:lnTo>
                                  <a:pt x="847725" y="1587"/>
                                </a:lnTo>
                                <a:close/>
                              </a:path>
                              <a:path w="3400425" h="305435">
                                <a:moveTo>
                                  <a:pt x="866775" y="296875"/>
                                </a:moveTo>
                                <a:lnTo>
                                  <a:pt x="865187" y="295287"/>
                                </a:lnTo>
                                <a:lnTo>
                                  <a:pt x="858837" y="295287"/>
                                </a:lnTo>
                                <a:lnTo>
                                  <a:pt x="857250" y="296875"/>
                                </a:lnTo>
                                <a:lnTo>
                                  <a:pt x="857250" y="303225"/>
                                </a:lnTo>
                                <a:lnTo>
                                  <a:pt x="858837" y="304812"/>
                                </a:lnTo>
                                <a:lnTo>
                                  <a:pt x="865187" y="304812"/>
                                </a:lnTo>
                                <a:lnTo>
                                  <a:pt x="866775" y="303225"/>
                                </a:lnTo>
                                <a:lnTo>
                                  <a:pt x="866775" y="296875"/>
                                </a:lnTo>
                                <a:close/>
                              </a:path>
                              <a:path w="3400425" h="305435">
                                <a:moveTo>
                                  <a:pt x="866775" y="1587"/>
                                </a:moveTo>
                                <a:lnTo>
                                  <a:pt x="865187" y="0"/>
                                </a:lnTo>
                                <a:lnTo>
                                  <a:pt x="858837" y="0"/>
                                </a:lnTo>
                                <a:lnTo>
                                  <a:pt x="857250" y="1587"/>
                                </a:lnTo>
                                <a:lnTo>
                                  <a:pt x="857250" y="7937"/>
                                </a:lnTo>
                                <a:lnTo>
                                  <a:pt x="858837" y="9525"/>
                                </a:lnTo>
                                <a:lnTo>
                                  <a:pt x="865187" y="9525"/>
                                </a:lnTo>
                                <a:lnTo>
                                  <a:pt x="866775" y="7937"/>
                                </a:lnTo>
                                <a:lnTo>
                                  <a:pt x="866775" y="1587"/>
                                </a:lnTo>
                                <a:close/>
                              </a:path>
                              <a:path w="3400425" h="305435">
                                <a:moveTo>
                                  <a:pt x="885825" y="296875"/>
                                </a:moveTo>
                                <a:lnTo>
                                  <a:pt x="884237" y="295287"/>
                                </a:lnTo>
                                <a:lnTo>
                                  <a:pt x="877887" y="295287"/>
                                </a:lnTo>
                                <a:lnTo>
                                  <a:pt x="876300" y="296875"/>
                                </a:lnTo>
                                <a:lnTo>
                                  <a:pt x="876300" y="303225"/>
                                </a:lnTo>
                                <a:lnTo>
                                  <a:pt x="877887" y="304812"/>
                                </a:lnTo>
                                <a:lnTo>
                                  <a:pt x="884237" y="304812"/>
                                </a:lnTo>
                                <a:lnTo>
                                  <a:pt x="885825" y="303225"/>
                                </a:lnTo>
                                <a:lnTo>
                                  <a:pt x="885825" y="296875"/>
                                </a:lnTo>
                                <a:close/>
                              </a:path>
                              <a:path w="3400425" h="305435">
                                <a:moveTo>
                                  <a:pt x="885825" y="1587"/>
                                </a:moveTo>
                                <a:lnTo>
                                  <a:pt x="884237" y="0"/>
                                </a:lnTo>
                                <a:lnTo>
                                  <a:pt x="877887" y="0"/>
                                </a:lnTo>
                                <a:lnTo>
                                  <a:pt x="876300" y="1587"/>
                                </a:lnTo>
                                <a:lnTo>
                                  <a:pt x="876300" y="7937"/>
                                </a:lnTo>
                                <a:lnTo>
                                  <a:pt x="877887" y="9525"/>
                                </a:lnTo>
                                <a:lnTo>
                                  <a:pt x="884237" y="9525"/>
                                </a:lnTo>
                                <a:lnTo>
                                  <a:pt x="885825" y="7937"/>
                                </a:lnTo>
                                <a:lnTo>
                                  <a:pt x="885825" y="1587"/>
                                </a:lnTo>
                                <a:close/>
                              </a:path>
                              <a:path w="3400425" h="305435">
                                <a:moveTo>
                                  <a:pt x="904875" y="296875"/>
                                </a:moveTo>
                                <a:lnTo>
                                  <a:pt x="903287" y="295287"/>
                                </a:lnTo>
                                <a:lnTo>
                                  <a:pt x="896937" y="295287"/>
                                </a:lnTo>
                                <a:lnTo>
                                  <a:pt x="895350" y="296875"/>
                                </a:lnTo>
                                <a:lnTo>
                                  <a:pt x="895350" y="303225"/>
                                </a:lnTo>
                                <a:lnTo>
                                  <a:pt x="896937" y="304812"/>
                                </a:lnTo>
                                <a:lnTo>
                                  <a:pt x="903287" y="304812"/>
                                </a:lnTo>
                                <a:lnTo>
                                  <a:pt x="904875" y="303225"/>
                                </a:lnTo>
                                <a:lnTo>
                                  <a:pt x="904875" y="296875"/>
                                </a:lnTo>
                                <a:close/>
                              </a:path>
                              <a:path w="3400425" h="305435">
                                <a:moveTo>
                                  <a:pt x="904875" y="1587"/>
                                </a:moveTo>
                                <a:lnTo>
                                  <a:pt x="903287" y="0"/>
                                </a:lnTo>
                                <a:lnTo>
                                  <a:pt x="896937" y="0"/>
                                </a:lnTo>
                                <a:lnTo>
                                  <a:pt x="895350" y="1587"/>
                                </a:lnTo>
                                <a:lnTo>
                                  <a:pt x="895350" y="7937"/>
                                </a:lnTo>
                                <a:lnTo>
                                  <a:pt x="896937" y="9525"/>
                                </a:lnTo>
                                <a:lnTo>
                                  <a:pt x="903287" y="9525"/>
                                </a:lnTo>
                                <a:lnTo>
                                  <a:pt x="904875" y="7937"/>
                                </a:lnTo>
                                <a:lnTo>
                                  <a:pt x="904875" y="1587"/>
                                </a:lnTo>
                                <a:close/>
                              </a:path>
                              <a:path w="3400425" h="305435">
                                <a:moveTo>
                                  <a:pt x="923925" y="296875"/>
                                </a:moveTo>
                                <a:lnTo>
                                  <a:pt x="922337" y="295287"/>
                                </a:lnTo>
                                <a:lnTo>
                                  <a:pt x="915987" y="295287"/>
                                </a:lnTo>
                                <a:lnTo>
                                  <a:pt x="914400" y="296875"/>
                                </a:lnTo>
                                <a:lnTo>
                                  <a:pt x="914400" y="303225"/>
                                </a:lnTo>
                                <a:lnTo>
                                  <a:pt x="915987" y="304812"/>
                                </a:lnTo>
                                <a:lnTo>
                                  <a:pt x="922337" y="304812"/>
                                </a:lnTo>
                                <a:lnTo>
                                  <a:pt x="923925" y="303225"/>
                                </a:lnTo>
                                <a:lnTo>
                                  <a:pt x="923925" y="296875"/>
                                </a:lnTo>
                                <a:close/>
                              </a:path>
                              <a:path w="3400425" h="305435">
                                <a:moveTo>
                                  <a:pt x="923925" y="1587"/>
                                </a:moveTo>
                                <a:lnTo>
                                  <a:pt x="922337" y="0"/>
                                </a:lnTo>
                                <a:lnTo>
                                  <a:pt x="915987" y="0"/>
                                </a:lnTo>
                                <a:lnTo>
                                  <a:pt x="914400" y="1587"/>
                                </a:lnTo>
                                <a:lnTo>
                                  <a:pt x="914400" y="7937"/>
                                </a:lnTo>
                                <a:lnTo>
                                  <a:pt x="915987" y="9525"/>
                                </a:lnTo>
                                <a:lnTo>
                                  <a:pt x="922337" y="9525"/>
                                </a:lnTo>
                                <a:lnTo>
                                  <a:pt x="923925" y="7937"/>
                                </a:lnTo>
                                <a:lnTo>
                                  <a:pt x="923925" y="1587"/>
                                </a:lnTo>
                                <a:close/>
                              </a:path>
                              <a:path w="3400425" h="305435">
                                <a:moveTo>
                                  <a:pt x="942975" y="296875"/>
                                </a:moveTo>
                                <a:lnTo>
                                  <a:pt x="941387" y="295287"/>
                                </a:lnTo>
                                <a:lnTo>
                                  <a:pt x="935037" y="295287"/>
                                </a:lnTo>
                                <a:lnTo>
                                  <a:pt x="933450" y="296875"/>
                                </a:lnTo>
                                <a:lnTo>
                                  <a:pt x="933450" y="303225"/>
                                </a:lnTo>
                                <a:lnTo>
                                  <a:pt x="935037" y="304812"/>
                                </a:lnTo>
                                <a:lnTo>
                                  <a:pt x="941387" y="304812"/>
                                </a:lnTo>
                                <a:lnTo>
                                  <a:pt x="942975" y="303225"/>
                                </a:lnTo>
                                <a:lnTo>
                                  <a:pt x="942975" y="296875"/>
                                </a:lnTo>
                                <a:close/>
                              </a:path>
                              <a:path w="3400425" h="305435">
                                <a:moveTo>
                                  <a:pt x="942975" y="1587"/>
                                </a:moveTo>
                                <a:lnTo>
                                  <a:pt x="941387" y="0"/>
                                </a:lnTo>
                                <a:lnTo>
                                  <a:pt x="935037" y="0"/>
                                </a:lnTo>
                                <a:lnTo>
                                  <a:pt x="933450" y="1587"/>
                                </a:lnTo>
                                <a:lnTo>
                                  <a:pt x="933450" y="7937"/>
                                </a:lnTo>
                                <a:lnTo>
                                  <a:pt x="935037" y="9525"/>
                                </a:lnTo>
                                <a:lnTo>
                                  <a:pt x="941387" y="9525"/>
                                </a:lnTo>
                                <a:lnTo>
                                  <a:pt x="942975" y="7937"/>
                                </a:lnTo>
                                <a:lnTo>
                                  <a:pt x="942975" y="1587"/>
                                </a:lnTo>
                                <a:close/>
                              </a:path>
                              <a:path w="3400425" h="305435">
                                <a:moveTo>
                                  <a:pt x="962025" y="296875"/>
                                </a:moveTo>
                                <a:lnTo>
                                  <a:pt x="960437" y="295287"/>
                                </a:lnTo>
                                <a:lnTo>
                                  <a:pt x="954087" y="295287"/>
                                </a:lnTo>
                                <a:lnTo>
                                  <a:pt x="952500" y="296875"/>
                                </a:lnTo>
                                <a:lnTo>
                                  <a:pt x="952500" y="303225"/>
                                </a:lnTo>
                                <a:lnTo>
                                  <a:pt x="954087" y="304812"/>
                                </a:lnTo>
                                <a:lnTo>
                                  <a:pt x="960437" y="304812"/>
                                </a:lnTo>
                                <a:lnTo>
                                  <a:pt x="962025" y="303225"/>
                                </a:lnTo>
                                <a:lnTo>
                                  <a:pt x="962025" y="296875"/>
                                </a:lnTo>
                                <a:close/>
                              </a:path>
                              <a:path w="3400425" h="305435">
                                <a:moveTo>
                                  <a:pt x="962025" y="1587"/>
                                </a:moveTo>
                                <a:lnTo>
                                  <a:pt x="960437" y="0"/>
                                </a:lnTo>
                                <a:lnTo>
                                  <a:pt x="954087" y="0"/>
                                </a:lnTo>
                                <a:lnTo>
                                  <a:pt x="952500" y="1587"/>
                                </a:lnTo>
                                <a:lnTo>
                                  <a:pt x="952500" y="7937"/>
                                </a:lnTo>
                                <a:lnTo>
                                  <a:pt x="954087" y="9525"/>
                                </a:lnTo>
                                <a:lnTo>
                                  <a:pt x="960437" y="9525"/>
                                </a:lnTo>
                                <a:lnTo>
                                  <a:pt x="962025" y="7937"/>
                                </a:lnTo>
                                <a:lnTo>
                                  <a:pt x="962025" y="1587"/>
                                </a:lnTo>
                                <a:close/>
                              </a:path>
                              <a:path w="3400425" h="305435">
                                <a:moveTo>
                                  <a:pt x="981075" y="296875"/>
                                </a:moveTo>
                                <a:lnTo>
                                  <a:pt x="979487" y="295287"/>
                                </a:lnTo>
                                <a:lnTo>
                                  <a:pt x="973137" y="295287"/>
                                </a:lnTo>
                                <a:lnTo>
                                  <a:pt x="971550" y="296875"/>
                                </a:lnTo>
                                <a:lnTo>
                                  <a:pt x="971550" y="303225"/>
                                </a:lnTo>
                                <a:lnTo>
                                  <a:pt x="973137" y="304812"/>
                                </a:lnTo>
                                <a:lnTo>
                                  <a:pt x="979487" y="304812"/>
                                </a:lnTo>
                                <a:lnTo>
                                  <a:pt x="981075" y="303225"/>
                                </a:lnTo>
                                <a:lnTo>
                                  <a:pt x="981075" y="296875"/>
                                </a:lnTo>
                                <a:close/>
                              </a:path>
                              <a:path w="3400425" h="305435">
                                <a:moveTo>
                                  <a:pt x="981075" y="1587"/>
                                </a:moveTo>
                                <a:lnTo>
                                  <a:pt x="979487" y="0"/>
                                </a:lnTo>
                                <a:lnTo>
                                  <a:pt x="973137" y="0"/>
                                </a:lnTo>
                                <a:lnTo>
                                  <a:pt x="971550" y="1587"/>
                                </a:lnTo>
                                <a:lnTo>
                                  <a:pt x="971550" y="7937"/>
                                </a:lnTo>
                                <a:lnTo>
                                  <a:pt x="973137" y="9525"/>
                                </a:lnTo>
                                <a:lnTo>
                                  <a:pt x="979487" y="9525"/>
                                </a:lnTo>
                                <a:lnTo>
                                  <a:pt x="981075" y="7937"/>
                                </a:lnTo>
                                <a:lnTo>
                                  <a:pt x="981075" y="1587"/>
                                </a:lnTo>
                                <a:close/>
                              </a:path>
                              <a:path w="3400425" h="305435">
                                <a:moveTo>
                                  <a:pt x="1000125" y="296875"/>
                                </a:moveTo>
                                <a:lnTo>
                                  <a:pt x="998537" y="295287"/>
                                </a:lnTo>
                                <a:lnTo>
                                  <a:pt x="992187" y="295287"/>
                                </a:lnTo>
                                <a:lnTo>
                                  <a:pt x="990600" y="296875"/>
                                </a:lnTo>
                                <a:lnTo>
                                  <a:pt x="990600" y="303225"/>
                                </a:lnTo>
                                <a:lnTo>
                                  <a:pt x="992187" y="304812"/>
                                </a:lnTo>
                                <a:lnTo>
                                  <a:pt x="998537" y="304812"/>
                                </a:lnTo>
                                <a:lnTo>
                                  <a:pt x="1000125" y="303225"/>
                                </a:lnTo>
                                <a:lnTo>
                                  <a:pt x="1000125" y="296875"/>
                                </a:lnTo>
                                <a:close/>
                              </a:path>
                              <a:path w="3400425" h="305435">
                                <a:moveTo>
                                  <a:pt x="1000125" y="1587"/>
                                </a:moveTo>
                                <a:lnTo>
                                  <a:pt x="998537" y="0"/>
                                </a:lnTo>
                                <a:lnTo>
                                  <a:pt x="992187" y="0"/>
                                </a:lnTo>
                                <a:lnTo>
                                  <a:pt x="990600" y="1587"/>
                                </a:lnTo>
                                <a:lnTo>
                                  <a:pt x="990600" y="7937"/>
                                </a:lnTo>
                                <a:lnTo>
                                  <a:pt x="992187" y="9525"/>
                                </a:lnTo>
                                <a:lnTo>
                                  <a:pt x="998537" y="9525"/>
                                </a:lnTo>
                                <a:lnTo>
                                  <a:pt x="1000125" y="7937"/>
                                </a:lnTo>
                                <a:lnTo>
                                  <a:pt x="1000125" y="1587"/>
                                </a:lnTo>
                                <a:close/>
                              </a:path>
                              <a:path w="3400425" h="305435">
                                <a:moveTo>
                                  <a:pt x="1019175" y="296875"/>
                                </a:moveTo>
                                <a:lnTo>
                                  <a:pt x="1017587" y="295287"/>
                                </a:lnTo>
                                <a:lnTo>
                                  <a:pt x="1011237" y="295287"/>
                                </a:lnTo>
                                <a:lnTo>
                                  <a:pt x="1009650" y="296875"/>
                                </a:lnTo>
                                <a:lnTo>
                                  <a:pt x="1009650" y="303225"/>
                                </a:lnTo>
                                <a:lnTo>
                                  <a:pt x="1011237" y="304812"/>
                                </a:lnTo>
                                <a:lnTo>
                                  <a:pt x="1017587" y="304812"/>
                                </a:lnTo>
                                <a:lnTo>
                                  <a:pt x="1019175" y="303225"/>
                                </a:lnTo>
                                <a:lnTo>
                                  <a:pt x="1019175" y="296875"/>
                                </a:lnTo>
                                <a:close/>
                              </a:path>
                              <a:path w="3400425" h="305435">
                                <a:moveTo>
                                  <a:pt x="1019175" y="1587"/>
                                </a:moveTo>
                                <a:lnTo>
                                  <a:pt x="1017587" y="0"/>
                                </a:lnTo>
                                <a:lnTo>
                                  <a:pt x="1011237" y="0"/>
                                </a:lnTo>
                                <a:lnTo>
                                  <a:pt x="1009650" y="1587"/>
                                </a:lnTo>
                                <a:lnTo>
                                  <a:pt x="1009650" y="7937"/>
                                </a:lnTo>
                                <a:lnTo>
                                  <a:pt x="1011237" y="9525"/>
                                </a:lnTo>
                                <a:lnTo>
                                  <a:pt x="1017587" y="9525"/>
                                </a:lnTo>
                                <a:lnTo>
                                  <a:pt x="1019175" y="7937"/>
                                </a:lnTo>
                                <a:lnTo>
                                  <a:pt x="1019175" y="1587"/>
                                </a:lnTo>
                                <a:close/>
                              </a:path>
                              <a:path w="3400425" h="305435">
                                <a:moveTo>
                                  <a:pt x="1038225" y="296875"/>
                                </a:moveTo>
                                <a:lnTo>
                                  <a:pt x="1036637" y="295287"/>
                                </a:lnTo>
                                <a:lnTo>
                                  <a:pt x="1030287" y="295287"/>
                                </a:lnTo>
                                <a:lnTo>
                                  <a:pt x="1028700" y="296875"/>
                                </a:lnTo>
                                <a:lnTo>
                                  <a:pt x="1028700" y="303225"/>
                                </a:lnTo>
                                <a:lnTo>
                                  <a:pt x="1030287" y="304812"/>
                                </a:lnTo>
                                <a:lnTo>
                                  <a:pt x="1036637" y="304812"/>
                                </a:lnTo>
                                <a:lnTo>
                                  <a:pt x="1038225" y="303225"/>
                                </a:lnTo>
                                <a:lnTo>
                                  <a:pt x="1038225" y="296875"/>
                                </a:lnTo>
                                <a:close/>
                              </a:path>
                              <a:path w="3400425" h="305435">
                                <a:moveTo>
                                  <a:pt x="1038225" y="1587"/>
                                </a:moveTo>
                                <a:lnTo>
                                  <a:pt x="1036637" y="0"/>
                                </a:lnTo>
                                <a:lnTo>
                                  <a:pt x="1030287" y="0"/>
                                </a:lnTo>
                                <a:lnTo>
                                  <a:pt x="1028700" y="1587"/>
                                </a:lnTo>
                                <a:lnTo>
                                  <a:pt x="1028700" y="7937"/>
                                </a:lnTo>
                                <a:lnTo>
                                  <a:pt x="1030287" y="9525"/>
                                </a:lnTo>
                                <a:lnTo>
                                  <a:pt x="1036637" y="9525"/>
                                </a:lnTo>
                                <a:lnTo>
                                  <a:pt x="1038225" y="7937"/>
                                </a:lnTo>
                                <a:lnTo>
                                  <a:pt x="1038225" y="1587"/>
                                </a:lnTo>
                                <a:close/>
                              </a:path>
                              <a:path w="3400425" h="305435">
                                <a:moveTo>
                                  <a:pt x="1057275" y="296875"/>
                                </a:moveTo>
                                <a:lnTo>
                                  <a:pt x="1055687" y="295287"/>
                                </a:lnTo>
                                <a:lnTo>
                                  <a:pt x="1049337" y="295287"/>
                                </a:lnTo>
                                <a:lnTo>
                                  <a:pt x="1047750" y="296875"/>
                                </a:lnTo>
                                <a:lnTo>
                                  <a:pt x="1047750" y="303225"/>
                                </a:lnTo>
                                <a:lnTo>
                                  <a:pt x="1049337" y="304812"/>
                                </a:lnTo>
                                <a:lnTo>
                                  <a:pt x="1055687" y="304812"/>
                                </a:lnTo>
                                <a:lnTo>
                                  <a:pt x="1057275" y="303225"/>
                                </a:lnTo>
                                <a:lnTo>
                                  <a:pt x="1057275" y="296875"/>
                                </a:lnTo>
                                <a:close/>
                              </a:path>
                              <a:path w="3400425" h="305435">
                                <a:moveTo>
                                  <a:pt x="1057275" y="1587"/>
                                </a:moveTo>
                                <a:lnTo>
                                  <a:pt x="1055687" y="0"/>
                                </a:lnTo>
                                <a:lnTo>
                                  <a:pt x="1049337" y="0"/>
                                </a:lnTo>
                                <a:lnTo>
                                  <a:pt x="1047750" y="1587"/>
                                </a:lnTo>
                                <a:lnTo>
                                  <a:pt x="1047750" y="7937"/>
                                </a:lnTo>
                                <a:lnTo>
                                  <a:pt x="1049337" y="9525"/>
                                </a:lnTo>
                                <a:lnTo>
                                  <a:pt x="1055687" y="9525"/>
                                </a:lnTo>
                                <a:lnTo>
                                  <a:pt x="1057275" y="7937"/>
                                </a:lnTo>
                                <a:lnTo>
                                  <a:pt x="1057275" y="1587"/>
                                </a:lnTo>
                                <a:close/>
                              </a:path>
                              <a:path w="3400425" h="305435">
                                <a:moveTo>
                                  <a:pt x="1076325" y="296875"/>
                                </a:moveTo>
                                <a:lnTo>
                                  <a:pt x="1074737" y="295287"/>
                                </a:lnTo>
                                <a:lnTo>
                                  <a:pt x="1068387" y="295287"/>
                                </a:lnTo>
                                <a:lnTo>
                                  <a:pt x="1066800" y="296875"/>
                                </a:lnTo>
                                <a:lnTo>
                                  <a:pt x="1066800" y="303225"/>
                                </a:lnTo>
                                <a:lnTo>
                                  <a:pt x="1068387" y="304812"/>
                                </a:lnTo>
                                <a:lnTo>
                                  <a:pt x="1074737" y="304812"/>
                                </a:lnTo>
                                <a:lnTo>
                                  <a:pt x="1076325" y="303225"/>
                                </a:lnTo>
                                <a:lnTo>
                                  <a:pt x="1076325" y="296875"/>
                                </a:lnTo>
                                <a:close/>
                              </a:path>
                              <a:path w="3400425" h="305435">
                                <a:moveTo>
                                  <a:pt x="1076325" y="1587"/>
                                </a:moveTo>
                                <a:lnTo>
                                  <a:pt x="1074737" y="0"/>
                                </a:lnTo>
                                <a:lnTo>
                                  <a:pt x="1068387" y="0"/>
                                </a:lnTo>
                                <a:lnTo>
                                  <a:pt x="1066800" y="1587"/>
                                </a:lnTo>
                                <a:lnTo>
                                  <a:pt x="1066800" y="7937"/>
                                </a:lnTo>
                                <a:lnTo>
                                  <a:pt x="1068387" y="9525"/>
                                </a:lnTo>
                                <a:lnTo>
                                  <a:pt x="1074737" y="9525"/>
                                </a:lnTo>
                                <a:lnTo>
                                  <a:pt x="1076325" y="7937"/>
                                </a:lnTo>
                                <a:lnTo>
                                  <a:pt x="1076325" y="1587"/>
                                </a:lnTo>
                                <a:close/>
                              </a:path>
                              <a:path w="3400425" h="305435">
                                <a:moveTo>
                                  <a:pt x="1095375" y="296875"/>
                                </a:moveTo>
                                <a:lnTo>
                                  <a:pt x="1093787" y="295287"/>
                                </a:lnTo>
                                <a:lnTo>
                                  <a:pt x="1087437" y="295287"/>
                                </a:lnTo>
                                <a:lnTo>
                                  <a:pt x="1085850" y="296875"/>
                                </a:lnTo>
                                <a:lnTo>
                                  <a:pt x="1085850" y="303225"/>
                                </a:lnTo>
                                <a:lnTo>
                                  <a:pt x="1087437" y="304812"/>
                                </a:lnTo>
                                <a:lnTo>
                                  <a:pt x="1093787" y="304812"/>
                                </a:lnTo>
                                <a:lnTo>
                                  <a:pt x="1095375" y="303225"/>
                                </a:lnTo>
                                <a:lnTo>
                                  <a:pt x="1095375" y="296875"/>
                                </a:lnTo>
                                <a:close/>
                              </a:path>
                              <a:path w="3400425" h="305435">
                                <a:moveTo>
                                  <a:pt x="1095375" y="1587"/>
                                </a:moveTo>
                                <a:lnTo>
                                  <a:pt x="1093787" y="0"/>
                                </a:lnTo>
                                <a:lnTo>
                                  <a:pt x="1087437" y="0"/>
                                </a:lnTo>
                                <a:lnTo>
                                  <a:pt x="1085850" y="1587"/>
                                </a:lnTo>
                                <a:lnTo>
                                  <a:pt x="1085850" y="7937"/>
                                </a:lnTo>
                                <a:lnTo>
                                  <a:pt x="1087437" y="9525"/>
                                </a:lnTo>
                                <a:lnTo>
                                  <a:pt x="1093787" y="9525"/>
                                </a:lnTo>
                                <a:lnTo>
                                  <a:pt x="1095375" y="7937"/>
                                </a:lnTo>
                                <a:lnTo>
                                  <a:pt x="1095375" y="1587"/>
                                </a:lnTo>
                                <a:close/>
                              </a:path>
                              <a:path w="3400425" h="305435">
                                <a:moveTo>
                                  <a:pt x="1114425" y="296875"/>
                                </a:moveTo>
                                <a:lnTo>
                                  <a:pt x="1112837" y="295287"/>
                                </a:lnTo>
                                <a:lnTo>
                                  <a:pt x="1106487" y="295287"/>
                                </a:lnTo>
                                <a:lnTo>
                                  <a:pt x="1104900" y="296875"/>
                                </a:lnTo>
                                <a:lnTo>
                                  <a:pt x="1104900" y="303225"/>
                                </a:lnTo>
                                <a:lnTo>
                                  <a:pt x="1106487" y="304812"/>
                                </a:lnTo>
                                <a:lnTo>
                                  <a:pt x="1112837" y="304812"/>
                                </a:lnTo>
                                <a:lnTo>
                                  <a:pt x="1114425" y="303225"/>
                                </a:lnTo>
                                <a:lnTo>
                                  <a:pt x="1114425" y="296875"/>
                                </a:lnTo>
                                <a:close/>
                              </a:path>
                              <a:path w="3400425" h="305435">
                                <a:moveTo>
                                  <a:pt x="1114425" y="1587"/>
                                </a:moveTo>
                                <a:lnTo>
                                  <a:pt x="1112837" y="0"/>
                                </a:lnTo>
                                <a:lnTo>
                                  <a:pt x="1106487" y="0"/>
                                </a:lnTo>
                                <a:lnTo>
                                  <a:pt x="1104900" y="1587"/>
                                </a:lnTo>
                                <a:lnTo>
                                  <a:pt x="1104900" y="7937"/>
                                </a:lnTo>
                                <a:lnTo>
                                  <a:pt x="1106487" y="9525"/>
                                </a:lnTo>
                                <a:lnTo>
                                  <a:pt x="1112837" y="9525"/>
                                </a:lnTo>
                                <a:lnTo>
                                  <a:pt x="1114425" y="7937"/>
                                </a:lnTo>
                                <a:lnTo>
                                  <a:pt x="1114425" y="1587"/>
                                </a:lnTo>
                                <a:close/>
                              </a:path>
                              <a:path w="3400425" h="305435">
                                <a:moveTo>
                                  <a:pt x="1133475" y="296875"/>
                                </a:moveTo>
                                <a:lnTo>
                                  <a:pt x="1131887" y="295287"/>
                                </a:lnTo>
                                <a:lnTo>
                                  <a:pt x="1125537" y="295287"/>
                                </a:lnTo>
                                <a:lnTo>
                                  <a:pt x="1123950" y="296875"/>
                                </a:lnTo>
                                <a:lnTo>
                                  <a:pt x="1123950" y="303225"/>
                                </a:lnTo>
                                <a:lnTo>
                                  <a:pt x="1125537" y="304812"/>
                                </a:lnTo>
                                <a:lnTo>
                                  <a:pt x="1131887" y="304812"/>
                                </a:lnTo>
                                <a:lnTo>
                                  <a:pt x="1133475" y="303225"/>
                                </a:lnTo>
                                <a:lnTo>
                                  <a:pt x="1133475" y="296875"/>
                                </a:lnTo>
                                <a:close/>
                              </a:path>
                              <a:path w="3400425" h="305435">
                                <a:moveTo>
                                  <a:pt x="1133475" y="1587"/>
                                </a:moveTo>
                                <a:lnTo>
                                  <a:pt x="1131887" y="0"/>
                                </a:lnTo>
                                <a:lnTo>
                                  <a:pt x="1125537" y="0"/>
                                </a:lnTo>
                                <a:lnTo>
                                  <a:pt x="1123950" y="1587"/>
                                </a:lnTo>
                                <a:lnTo>
                                  <a:pt x="1123950" y="7937"/>
                                </a:lnTo>
                                <a:lnTo>
                                  <a:pt x="1125537" y="9525"/>
                                </a:lnTo>
                                <a:lnTo>
                                  <a:pt x="1131887" y="9525"/>
                                </a:lnTo>
                                <a:lnTo>
                                  <a:pt x="1133475" y="7937"/>
                                </a:lnTo>
                                <a:lnTo>
                                  <a:pt x="1133475" y="1587"/>
                                </a:lnTo>
                                <a:close/>
                              </a:path>
                              <a:path w="3400425" h="305435">
                                <a:moveTo>
                                  <a:pt x="1152525" y="296875"/>
                                </a:moveTo>
                                <a:lnTo>
                                  <a:pt x="1150937" y="295287"/>
                                </a:lnTo>
                                <a:lnTo>
                                  <a:pt x="1144587" y="295287"/>
                                </a:lnTo>
                                <a:lnTo>
                                  <a:pt x="1143000" y="296875"/>
                                </a:lnTo>
                                <a:lnTo>
                                  <a:pt x="1143000" y="303225"/>
                                </a:lnTo>
                                <a:lnTo>
                                  <a:pt x="1144587" y="304812"/>
                                </a:lnTo>
                                <a:lnTo>
                                  <a:pt x="1150937" y="304812"/>
                                </a:lnTo>
                                <a:lnTo>
                                  <a:pt x="1152525" y="303225"/>
                                </a:lnTo>
                                <a:lnTo>
                                  <a:pt x="1152525" y="296875"/>
                                </a:lnTo>
                                <a:close/>
                              </a:path>
                              <a:path w="3400425" h="305435">
                                <a:moveTo>
                                  <a:pt x="1152525" y="1587"/>
                                </a:moveTo>
                                <a:lnTo>
                                  <a:pt x="1150937" y="0"/>
                                </a:lnTo>
                                <a:lnTo>
                                  <a:pt x="1144587" y="0"/>
                                </a:lnTo>
                                <a:lnTo>
                                  <a:pt x="1143000" y="1587"/>
                                </a:lnTo>
                                <a:lnTo>
                                  <a:pt x="1143000" y="7937"/>
                                </a:lnTo>
                                <a:lnTo>
                                  <a:pt x="1144587" y="9525"/>
                                </a:lnTo>
                                <a:lnTo>
                                  <a:pt x="1150937" y="9525"/>
                                </a:lnTo>
                                <a:lnTo>
                                  <a:pt x="1152525" y="7937"/>
                                </a:lnTo>
                                <a:lnTo>
                                  <a:pt x="1152525" y="1587"/>
                                </a:lnTo>
                                <a:close/>
                              </a:path>
                              <a:path w="3400425" h="305435">
                                <a:moveTo>
                                  <a:pt x="1171575" y="296875"/>
                                </a:moveTo>
                                <a:lnTo>
                                  <a:pt x="1169987" y="295287"/>
                                </a:lnTo>
                                <a:lnTo>
                                  <a:pt x="1163637" y="295287"/>
                                </a:lnTo>
                                <a:lnTo>
                                  <a:pt x="1162050" y="296875"/>
                                </a:lnTo>
                                <a:lnTo>
                                  <a:pt x="1162050" y="303225"/>
                                </a:lnTo>
                                <a:lnTo>
                                  <a:pt x="1163637" y="304812"/>
                                </a:lnTo>
                                <a:lnTo>
                                  <a:pt x="1169987" y="304812"/>
                                </a:lnTo>
                                <a:lnTo>
                                  <a:pt x="1171575" y="303225"/>
                                </a:lnTo>
                                <a:lnTo>
                                  <a:pt x="1171575" y="296875"/>
                                </a:lnTo>
                                <a:close/>
                              </a:path>
                              <a:path w="3400425" h="305435">
                                <a:moveTo>
                                  <a:pt x="1171575" y="1587"/>
                                </a:moveTo>
                                <a:lnTo>
                                  <a:pt x="1169987" y="0"/>
                                </a:lnTo>
                                <a:lnTo>
                                  <a:pt x="1163637" y="0"/>
                                </a:lnTo>
                                <a:lnTo>
                                  <a:pt x="1162050" y="1587"/>
                                </a:lnTo>
                                <a:lnTo>
                                  <a:pt x="1162050" y="7937"/>
                                </a:lnTo>
                                <a:lnTo>
                                  <a:pt x="1163637" y="9525"/>
                                </a:lnTo>
                                <a:lnTo>
                                  <a:pt x="1169987" y="9525"/>
                                </a:lnTo>
                                <a:lnTo>
                                  <a:pt x="1171575" y="7937"/>
                                </a:lnTo>
                                <a:lnTo>
                                  <a:pt x="1171575" y="1587"/>
                                </a:lnTo>
                                <a:close/>
                              </a:path>
                              <a:path w="3400425" h="305435">
                                <a:moveTo>
                                  <a:pt x="1190625" y="296875"/>
                                </a:moveTo>
                                <a:lnTo>
                                  <a:pt x="1189037" y="295287"/>
                                </a:lnTo>
                                <a:lnTo>
                                  <a:pt x="1182687" y="295287"/>
                                </a:lnTo>
                                <a:lnTo>
                                  <a:pt x="1181100" y="296875"/>
                                </a:lnTo>
                                <a:lnTo>
                                  <a:pt x="1181100" y="303225"/>
                                </a:lnTo>
                                <a:lnTo>
                                  <a:pt x="1182687" y="304812"/>
                                </a:lnTo>
                                <a:lnTo>
                                  <a:pt x="1189037" y="304812"/>
                                </a:lnTo>
                                <a:lnTo>
                                  <a:pt x="1190625" y="303225"/>
                                </a:lnTo>
                                <a:lnTo>
                                  <a:pt x="1190625" y="296875"/>
                                </a:lnTo>
                                <a:close/>
                              </a:path>
                              <a:path w="3400425" h="305435">
                                <a:moveTo>
                                  <a:pt x="1190625" y="1587"/>
                                </a:moveTo>
                                <a:lnTo>
                                  <a:pt x="1189037" y="0"/>
                                </a:lnTo>
                                <a:lnTo>
                                  <a:pt x="1182687" y="0"/>
                                </a:lnTo>
                                <a:lnTo>
                                  <a:pt x="1181100" y="1587"/>
                                </a:lnTo>
                                <a:lnTo>
                                  <a:pt x="1181100" y="7937"/>
                                </a:lnTo>
                                <a:lnTo>
                                  <a:pt x="1182687" y="9525"/>
                                </a:lnTo>
                                <a:lnTo>
                                  <a:pt x="1189037" y="9525"/>
                                </a:lnTo>
                                <a:lnTo>
                                  <a:pt x="1190625" y="7937"/>
                                </a:lnTo>
                                <a:lnTo>
                                  <a:pt x="1190625" y="1587"/>
                                </a:lnTo>
                                <a:close/>
                              </a:path>
                              <a:path w="3400425" h="305435">
                                <a:moveTo>
                                  <a:pt x="1209675" y="296875"/>
                                </a:moveTo>
                                <a:lnTo>
                                  <a:pt x="1208087" y="295287"/>
                                </a:lnTo>
                                <a:lnTo>
                                  <a:pt x="1201737" y="295287"/>
                                </a:lnTo>
                                <a:lnTo>
                                  <a:pt x="1200150" y="296875"/>
                                </a:lnTo>
                                <a:lnTo>
                                  <a:pt x="1200150" y="303225"/>
                                </a:lnTo>
                                <a:lnTo>
                                  <a:pt x="1201737" y="304812"/>
                                </a:lnTo>
                                <a:lnTo>
                                  <a:pt x="1208087" y="304812"/>
                                </a:lnTo>
                                <a:lnTo>
                                  <a:pt x="1209675" y="303225"/>
                                </a:lnTo>
                                <a:lnTo>
                                  <a:pt x="1209675" y="296875"/>
                                </a:lnTo>
                                <a:close/>
                              </a:path>
                              <a:path w="3400425" h="305435">
                                <a:moveTo>
                                  <a:pt x="1209675" y="1587"/>
                                </a:moveTo>
                                <a:lnTo>
                                  <a:pt x="1208087" y="0"/>
                                </a:lnTo>
                                <a:lnTo>
                                  <a:pt x="1201737" y="0"/>
                                </a:lnTo>
                                <a:lnTo>
                                  <a:pt x="1200150" y="1587"/>
                                </a:lnTo>
                                <a:lnTo>
                                  <a:pt x="1200150" y="7937"/>
                                </a:lnTo>
                                <a:lnTo>
                                  <a:pt x="1201737" y="9525"/>
                                </a:lnTo>
                                <a:lnTo>
                                  <a:pt x="1208087" y="9525"/>
                                </a:lnTo>
                                <a:lnTo>
                                  <a:pt x="1209675" y="7937"/>
                                </a:lnTo>
                                <a:lnTo>
                                  <a:pt x="1209675" y="1587"/>
                                </a:lnTo>
                                <a:close/>
                              </a:path>
                              <a:path w="3400425" h="305435">
                                <a:moveTo>
                                  <a:pt x="1228725" y="296875"/>
                                </a:moveTo>
                                <a:lnTo>
                                  <a:pt x="1227137" y="295287"/>
                                </a:lnTo>
                                <a:lnTo>
                                  <a:pt x="1220787" y="295287"/>
                                </a:lnTo>
                                <a:lnTo>
                                  <a:pt x="1219200" y="296875"/>
                                </a:lnTo>
                                <a:lnTo>
                                  <a:pt x="1219200" y="303225"/>
                                </a:lnTo>
                                <a:lnTo>
                                  <a:pt x="1220787" y="304812"/>
                                </a:lnTo>
                                <a:lnTo>
                                  <a:pt x="1227137" y="304812"/>
                                </a:lnTo>
                                <a:lnTo>
                                  <a:pt x="1228725" y="303225"/>
                                </a:lnTo>
                                <a:lnTo>
                                  <a:pt x="1228725" y="296875"/>
                                </a:lnTo>
                                <a:close/>
                              </a:path>
                              <a:path w="3400425" h="305435">
                                <a:moveTo>
                                  <a:pt x="1228725" y="1587"/>
                                </a:moveTo>
                                <a:lnTo>
                                  <a:pt x="1227137" y="0"/>
                                </a:lnTo>
                                <a:lnTo>
                                  <a:pt x="1220787" y="0"/>
                                </a:lnTo>
                                <a:lnTo>
                                  <a:pt x="1219200" y="1587"/>
                                </a:lnTo>
                                <a:lnTo>
                                  <a:pt x="1219200" y="7937"/>
                                </a:lnTo>
                                <a:lnTo>
                                  <a:pt x="1220787" y="9525"/>
                                </a:lnTo>
                                <a:lnTo>
                                  <a:pt x="1227137" y="9525"/>
                                </a:lnTo>
                                <a:lnTo>
                                  <a:pt x="1228725" y="7937"/>
                                </a:lnTo>
                                <a:lnTo>
                                  <a:pt x="1228725" y="1587"/>
                                </a:lnTo>
                                <a:close/>
                              </a:path>
                              <a:path w="3400425" h="305435">
                                <a:moveTo>
                                  <a:pt x="1247775" y="296875"/>
                                </a:moveTo>
                                <a:lnTo>
                                  <a:pt x="1246187" y="295287"/>
                                </a:lnTo>
                                <a:lnTo>
                                  <a:pt x="1239837" y="295287"/>
                                </a:lnTo>
                                <a:lnTo>
                                  <a:pt x="1238250" y="296875"/>
                                </a:lnTo>
                                <a:lnTo>
                                  <a:pt x="1238250" y="303225"/>
                                </a:lnTo>
                                <a:lnTo>
                                  <a:pt x="1239837" y="304812"/>
                                </a:lnTo>
                                <a:lnTo>
                                  <a:pt x="1246187" y="304812"/>
                                </a:lnTo>
                                <a:lnTo>
                                  <a:pt x="1247775" y="303225"/>
                                </a:lnTo>
                                <a:lnTo>
                                  <a:pt x="1247775" y="296875"/>
                                </a:lnTo>
                                <a:close/>
                              </a:path>
                              <a:path w="3400425" h="305435">
                                <a:moveTo>
                                  <a:pt x="1247775" y="1587"/>
                                </a:moveTo>
                                <a:lnTo>
                                  <a:pt x="1246187" y="0"/>
                                </a:lnTo>
                                <a:lnTo>
                                  <a:pt x="1239837" y="0"/>
                                </a:lnTo>
                                <a:lnTo>
                                  <a:pt x="1238250" y="1587"/>
                                </a:lnTo>
                                <a:lnTo>
                                  <a:pt x="1238250" y="7937"/>
                                </a:lnTo>
                                <a:lnTo>
                                  <a:pt x="1239837" y="9525"/>
                                </a:lnTo>
                                <a:lnTo>
                                  <a:pt x="1246187" y="9525"/>
                                </a:lnTo>
                                <a:lnTo>
                                  <a:pt x="1247775" y="7937"/>
                                </a:lnTo>
                                <a:lnTo>
                                  <a:pt x="1247775" y="1587"/>
                                </a:lnTo>
                                <a:close/>
                              </a:path>
                              <a:path w="3400425" h="305435">
                                <a:moveTo>
                                  <a:pt x="1266825" y="296875"/>
                                </a:moveTo>
                                <a:lnTo>
                                  <a:pt x="1265237" y="295287"/>
                                </a:lnTo>
                                <a:lnTo>
                                  <a:pt x="1258887" y="295287"/>
                                </a:lnTo>
                                <a:lnTo>
                                  <a:pt x="1257300" y="296875"/>
                                </a:lnTo>
                                <a:lnTo>
                                  <a:pt x="1257300" y="303225"/>
                                </a:lnTo>
                                <a:lnTo>
                                  <a:pt x="1258887" y="304812"/>
                                </a:lnTo>
                                <a:lnTo>
                                  <a:pt x="1265237" y="304812"/>
                                </a:lnTo>
                                <a:lnTo>
                                  <a:pt x="1266825" y="303225"/>
                                </a:lnTo>
                                <a:lnTo>
                                  <a:pt x="1266825" y="296875"/>
                                </a:lnTo>
                                <a:close/>
                              </a:path>
                              <a:path w="3400425" h="305435">
                                <a:moveTo>
                                  <a:pt x="1266825" y="1587"/>
                                </a:moveTo>
                                <a:lnTo>
                                  <a:pt x="1265237" y="0"/>
                                </a:lnTo>
                                <a:lnTo>
                                  <a:pt x="1258887" y="0"/>
                                </a:lnTo>
                                <a:lnTo>
                                  <a:pt x="1257300" y="1587"/>
                                </a:lnTo>
                                <a:lnTo>
                                  <a:pt x="1257300" y="7937"/>
                                </a:lnTo>
                                <a:lnTo>
                                  <a:pt x="1258887" y="9525"/>
                                </a:lnTo>
                                <a:lnTo>
                                  <a:pt x="1265237" y="9525"/>
                                </a:lnTo>
                                <a:lnTo>
                                  <a:pt x="1266825" y="7937"/>
                                </a:lnTo>
                                <a:lnTo>
                                  <a:pt x="1266825" y="1587"/>
                                </a:lnTo>
                                <a:close/>
                              </a:path>
                              <a:path w="3400425" h="305435">
                                <a:moveTo>
                                  <a:pt x="1285875" y="296875"/>
                                </a:moveTo>
                                <a:lnTo>
                                  <a:pt x="1284287" y="295287"/>
                                </a:lnTo>
                                <a:lnTo>
                                  <a:pt x="1277937" y="295287"/>
                                </a:lnTo>
                                <a:lnTo>
                                  <a:pt x="1276350" y="296875"/>
                                </a:lnTo>
                                <a:lnTo>
                                  <a:pt x="1276350" y="303225"/>
                                </a:lnTo>
                                <a:lnTo>
                                  <a:pt x="1277937" y="304812"/>
                                </a:lnTo>
                                <a:lnTo>
                                  <a:pt x="1284287" y="304812"/>
                                </a:lnTo>
                                <a:lnTo>
                                  <a:pt x="1285875" y="303225"/>
                                </a:lnTo>
                                <a:lnTo>
                                  <a:pt x="1285875" y="296875"/>
                                </a:lnTo>
                                <a:close/>
                              </a:path>
                              <a:path w="3400425" h="305435">
                                <a:moveTo>
                                  <a:pt x="1285875" y="1587"/>
                                </a:moveTo>
                                <a:lnTo>
                                  <a:pt x="1284287" y="0"/>
                                </a:lnTo>
                                <a:lnTo>
                                  <a:pt x="1277937" y="0"/>
                                </a:lnTo>
                                <a:lnTo>
                                  <a:pt x="1276350" y="1587"/>
                                </a:lnTo>
                                <a:lnTo>
                                  <a:pt x="1276350" y="7937"/>
                                </a:lnTo>
                                <a:lnTo>
                                  <a:pt x="1277937" y="9525"/>
                                </a:lnTo>
                                <a:lnTo>
                                  <a:pt x="1284287" y="9525"/>
                                </a:lnTo>
                                <a:lnTo>
                                  <a:pt x="1285875" y="7937"/>
                                </a:lnTo>
                                <a:lnTo>
                                  <a:pt x="1285875" y="1587"/>
                                </a:lnTo>
                                <a:close/>
                              </a:path>
                              <a:path w="3400425" h="305435">
                                <a:moveTo>
                                  <a:pt x="1304925" y="296875"/>
                                </a:moveTo>
                                <a:lnTo>
                                  <a:pt x="1303337" y="295287"/>
                                </a:lnTo>
                                <a:lnTo>
                                  <a:pt x="1296987" y="295287"/>
                                </a:lnTo>
                                <a:lnTo>
                                  <a:pt x="1295400" y="296875"/>
                                </a:lnTo>
                                <a:lnTo>
                                  <a:pt x="1295400" y="303225"/>
                                </a:lnTo>
                                <a:lnTo>
                                  <a:pt x="1296987" y="304812"/>
                                </a:lnTo>
                                <a:lnTo>
                                  <a:pt x="1303337" y="304812"/>
                                </a:lnTo>
                                <a:lnTo>
                                  <a:pt x="1304925" y="303225"/>
                                </a:lnTo>
                                <a:lnTo>
                                  <a:pt x="1304925" y="296875"/>
                                </a:lnTo>
                                <a:close/>
                              </a:path>
                              <a:path w="3400425" h="305435">
                                <a:moveTo>
                                  <a:pt x="1304925" y="1587"/>
                                </a:moveTo>
                                <a:lnTo>
                                  <a:pt x="1303337" y="0"/>
                                </a:lnTo>
                                <a:lnTo>
                                  <a:pt x="1296987" y="0"/>
                                </a:lnTo>
                                <a:lnTo>
                                  <a:pt x="1295400" y="1587"/>
                                </a:lnTo>
                                <a:lnTo>
                                  <a:pt x="1295400" y="7937"/>
                                </a:lnTo>
                                <a:lnTo>
                                  <a:pt x="1296987" y="9525"/>
                                </a:lnTo>
                                <a:lnTo>
                                  <a:pt x="1303337" y="9525"/>
                                </a:lnTo>
                                <a:lnTo>
                                  <a:pt x="1304925" y="7937"/>
                                </a:lnTo>
                                <a:lnTo>
                                  <a:pt x="1304925" y="1587"/>
                                </a:lnTo>
                                <a:close/>
                              </a:path>
                              <a:path w="3400425" h="305435">
                                <a:moveTo>
                                  <a:pt x="1323975" y="296875"/>
                                </a:moveTo>
                                <a:lnTo>
                                  <a:pt x="1322387" y="295287"/>
                                </a:lnTo>
                                <a:lnTo>
                                  <a:pt x="1316037" y="295287"/>
                                </a:lnTo>
                                <a:lnTo>
                                  <a:pt x="1314450" y="296875"/>
                                </a:lnTo>
                                <a:lnTo>
                                  <a:pt x="1314450" y="303225"/>
                                </a:lnTo>
                                <a:lnTo>
                                  <a:pt x="1316037" y="304812"/>
                                </a:lnTo>
                                <a:lnTo>
                                  <a:pt x="1322387" y="304812"/>
                                </a:lnTo>
                                <a:lnTo>
                                  <a:pt x="1323975" y="303225"/>
                                </a:lnTo>
                                <a:lnTo>
                                  <a:pt x="1323975" y="296875"/>
                                </a:lnTo>
                                <a:close/>
                              </a:path>
                              <a:path w="3400425" h="305435">
                                <a:moveTo>
                                  <a:pt x="1323975" y="1587"/>
                                </a:moveTo>
                                <a:lnTo>
                                  <a:pt x="1322387" y="0"/>
                                </a:lnTo>
                                <a:lnTo>
                                  <a:pt x="1316037" y="0"/>
                                </a:lnTo>
                                <a:lnTo>
                                  <a:pt x="1314450" y="1587"/>
                                </a:lnTo>
                                <a:lnTo>
                                  <a:pt x="1314450" y="7937"/>
                                </a:lnTo>
                                <a:lnTo>
                                  <a:pt x="1316037" y="9525"/>
                                </a:lnTo>
                                <a:lnTo>
                                  <a:pt x="1322387" y="9525"/>
                                </a:lnTo>
                                <a:lnTo>
                                  <a:pt x="1323975" y="7937"/>
                                </a:lnTo>
                                <a:lnTo>
                                  <a:pt x="1323975" y="1587"/>
                                </a:lnTo>
                                <a:close/>
                              </a:path>
                              <a:path w="3400425" h="305435">
                                <a:moveTo>
                                  <a:pt x="1343025" y="296875"/>
                                </a:moveTo>
                                <a:lnTo>
                                  <a:pt x="1341437" y="295287"/>
                                </a:lnTo>
                                <a:lnTo>
                                  <a:pt x="1335087" y="295287"/>
                                </a:lnTo>
                                <a:lnTo>
                                  <a:pt x="1333500" y="296875"/>
                                </a:lnTo>
                                <a:lnTo>
                                  <a:pt x="1333500" y="303225"/>
                                </a:lnTo>
                                <a:lnTo>
                                  <a:pt x="1335087" y="304812"/>
                                </a:lnTo>
                                <a:lnTo>
                                  <a:pt x="1341437" y="304812"/>
                                </a:lnTo>
                                <a:lnTo>
                                  <a:pt x="1343025" y="303225"/>
                                </a:lnTo>
                                <a:lnTo>
                                  <a:pt x="1343025" y="296875"/>
                                </a:lnTo>
                                <a:close/>
                              </a:path>
                              <a:path w="3400425" h="305435">
                                <a:moveTo>
                                  <a:pt x="1343025" y="1587"/>
                                </a:moveTo>
                                <a:lnTo>
                                  <a:pt x="1341437" y="0"/>
                                </a:lnTo>
                                <a:lnTo>
                                  <a:pt x="1335087" y="0"/>
                                </a:lnTo>
                                <a:lnTo>
                                  <a:pt x="1333500" y="1587"/>
                                </a:lnTo>
                                <a:lnTo>
                                  <a:pt x="1333500" y="7937"/>
                                </a:lnTo>
                                <a:lnTo>
                                  <a:pt x="1335087" y="9525"/>
                                </a:lnTo>
                                <a:lnTo>
                                  <a:pt x="1341437" y="9525"/>
                                </a:lnTo>
                                <a:lnTo>
                                  <a:pt x="1343025" y="7937"/>
                                </a:lnTo>
                                <a:lnTo>
                                  <a:pt x="1343025" y="1587"/>
                                </a:lnTo>
                                <a:close/>
                              </a:path>
                              <a:path w="3400425" h="305435">
                                <a:moveTo>
                                  <a:pt x="1362075" y="296875"/>
                                </a:moveTo>
                                <a:lnTo>
                                  <a:pt x="1360487" y="295287"/>
                                </a:lnTo>
                                <a:lnTo>
                                  <a:pt x="1354137" y="295287"/>
                                </a:lnTo>
                                <a:lnTo>
                                  <a:pt x="1352550" y="296875"/>
                                </a:lnTo>
                                <a:lnTo>
                                  <a:pt x="1352550" y="303225"/>
                                </a:lnTo>
                                <a:lnTo>
                                  <a:pt x="1354137" y="304812"/>
                                </a:lnTo>
                                <a:lnTo>
                                  <a:pt x="1360487" y="304812"/>
                                </a:lnTo>
                                <a:lnTo>
                                  <a:pt x="1362075" y="303225"/>
                                </a:lnTo>
                                <a:lnTo>
                                  <a:pt x="1362075" y="296875"/>
                                </a:lnTo>
                                <a:close/>
                              </a:path>
                              <a:path w="3400425" h="305435">
                                <a:moveTo>
                                  <a:pt x="1362075" y="1587"/>
                                </a:moveTo>
                                <a:lnTo>
                                  <a:pt x="1360487" y="0"/>
                                </a:lnTo>
                                <a:lnTo>
                                  <a:pt x="1354137" y="0"/>
                                </a:lnTo>
                                <a:lnTo>
                                  <a:pt x="1352550" y="1587"/>
                                </a:lnTo>
                                <a:lnTo>
                                  <a:pt x="1352550" y="7937"/>
                                </a:lnTo>
                                <a:lnTo>
                                  <a:pt x="1354137" y="9525"/>
                                </a:lnTo>
                                <a:lnTo>
                                  <a:pt x="1360487" y="9525"/>
                                </a:lnTo>
                                <a:lnTo>
                                  <a:pt x="1362075" y="7937"/>
                                </a:lnTo>
                                <a:lnTo>
                                  <a:pt x="1362075" y="1587"/>
                                </a:lnTo>
                                <a:close/>
                              </a:path>
                              <a:path w="3400425" h="305435">
                                <a:moveTo>
                                  <a:pt x="1381125" y="296875"/>
                                </a:moveTo>
                                <a:lnTo>
                                  <a:pt x="1379537" y="295287"/>
                                </a:lnTo>
                                <a:lnTo>
                                  <a:pt x="1373187" y="295287"/>
                                </a:lnTo>
                                <a:lnTo>
                                  <a:pt x="1371600" y="296875"/>
                                </a:lnTo>
                                <a:lnTo>
                                  <a:pt x="1371600" y="303225"/>
                                </a:lnTo>
                                <a:lnTo>
                                  <a:pt x="1373187" y="304812"/>
                                </a:lnTo>
                                <a:lnTo>
                                  <a:pt x="1379537" y="304812"/>
                                </a:lnTo>
                                <a:lnTo>
                                  <a:pt x="1381125" y="303225"/>
                                </a:lnTo>
                                <a:lnTo>
                                  <a:pt x="1381125" y="296875"/>
                                </a:lnTo>
                                <a:close/>
                              </a:path>
                              <a:path w="3400425" h="305435">
                                <a:moveTo>
                                  <a:pt x="1381125" y="1587"/>
                                </a:moveTo>
                                <a:lnTo>
                                  <a:pt x="1379537" y="0"/>
                                </a:lnTo>
                                <a:lnTo>
                                  <a:pt x="1373187" y="0"/>
                                </a:lnTo>
                                <a:lnTo>
                                  <a:pt x="1371600" y="1587"/>
                                </a:lnTo>
                                <a:lnTo>
                                  <a:pt x="1371600" y="7937"/>
                                </a:lnTo>
                                <a:lnTo>
                                  <a:pt x="1373187" y="9525"/>
                                </a:lnTo>
                                <a:lnTo>
                                  <a:pt x="1379537" y="9525"/>
                                </a:lnTo>
                                <a:lnTo>
                                  <a:pt x="1381125" y="7937"/>
                                </a:lnTo>
                                <a:lnTo>
                                  <a:pt x="1381125" y="1587"/>
                                </a:lnTo>
                                <a:close/>
                              </a:path>
                              <a:path w="3400425" h="305435">
                                <a:moveTo>
                                  <a:pt x="1400175" y="296875"/>
                                </a:moveTo>
                                <a:lnTo>
                                  <a:pt x="1398587" y="295287"/>
                                </a:lnTo>
                                <a:lnTo>
                                  <a:pt x="1392237" y="295287"/>
                                </a:lnTo>
                                <a:lnTo>
                                  <a:pt x="1390650" y="296875"/>
                                </a:lnTo>
                                <a:lnTo>
                                  <a:pt x="1390650" y="303225"/>
                                </a:lnTo>
                                <a:lnTo>
                                  <a:pt x="1392237" y="304812"/>
                                </a:lnTo>
                                <a:lnTo>
                                  <a:pt x="1398587" y="304812"/>
                                </a:lnTo>
                                <a:lnTo>
                                  <a:pt x="1400175" y="303225"/>
                                </a:lnTo>
                                <a:lnTo>
                                  <a:pt x="1400175" y="296875"/>
                                </a:lnTo>
                                <a:close/>
                              </a:path>
                              <a:path w="3400425" h="305435">
                                <a:moveTo>
                                  <a:pt x="1400175" y="1587"/>
                                </a:moveTo>
                                <a:lnTo>
                                  <a:pt x="1398587" y="0"/>
                                </a:lnTo>
                                <a:lnTo>
                                  <a:pt x="1392237" y="0"/>
                                </a:lnTo>
                                <a:lnTo>
                                  <a:pt x="1390650" y="1587"/>
                                </a:lnTo>
                                <a:lnTo>
                                  <a:pt x="1390650" y="7937"/>
                                </a:lnTo>
                                <a:lnTo>
                                  <a:pt x="1392237" y="9525"/>
                                </a:lnTo>
                                <a:lnTo>
                                  <a:pt x="1398587" y="9525"/>
                                </a:lnTo>
                                <a:lnTo>
                                  <a:pt x="1400175" y="7937"/>
                                </a:lnTo>
                                <a:lnTo>
                                  <a:pt x="1400175" y="1587"/>
                                </a:lnTo>
                                <a:close/>
                              </a:path>
                              <a:path w="3400425" h="305435">
                                <a:moveTo>
                                  <a:pt x="1419225" y="296875"/>
                                </a:moveTo>
                                <a:lnTo>
                                  <a:pt x="1417637" y="295287"/>
                                </a:lnTo>
                                <a:lnTo>
                                  <a:pt x="1411287" y="295287"/>
                                </a:lnTo>
                                <a:lnTo>
                                  <a:pt x="1409700" y="296875"/>
                                </a:lnTo>
                                <a:lnTo>
                                  <a:pt x="1409700" y="303225"/>
                                </a:lnTo>
                                <a:lnTo>
                                  <a:pt x="1411287" y="304812"/>
                                </a:lnTo>
                                <a:lnTo>
                                  <a:pt x="1417637" y="304812"/>
                                </a:lnTo>
                                <a:lnTo>
                                  <a:pt x="1419225" y="303225"/>
                                </a:lnTo>
                                <a:lnTo>
                                  <a:pt x="1419225" y="296875"/>
                                </a:lnTo>
                                <a:close/>
                              </a:path>
                              <a:path w="3400425" h="305435">
                                <a:moveTo>
                                  <a:pt x="1419225" y="1587"/>
                                </a:moveTo>
                                <a:lnTo>
                                  <a:pt x="1417637" y="0"/>
                                </a:lnTo>
                                <a:lnTo>
                                  <a:pt x="1411287" y="0"/>
                                </a:lnTo>
                                <a:lnTo>
                                  <a:pt x="1409700" y="1587"/>
                                </a:lnTo>
                                <a:lnTo>
                                  <a:pt x="1409700" y="7937"/>
                                </a:lnTo>
                                <a:lnTo>
                                  <a:pt x="1411287" y="9525"/>
                                </a:lnTo>
                                <a:lnTo>
                                  <a:pt x="1417637" y="9525"/>
                                </a:lnTo>
                                <a:lnTo>
                                  <a:pt x="1419225" y="7937"/>
                                </a:lnTo>
                                <a:lnTo>
                                  <a:pt x="1419225" y="1587"/>
                                </a:lnTo>
                                <a:close/>
                              </a:path>
                              <a:path w="3400425" h="305435">
                                <a:moveTo>
                                  <a:pt x="1438275" y="296875"/>
                                </a:moveTo>
                                <a:lnTo>
                                  <a:pt x="1436687" y="295287"/>
                                </a:lnTo>
                                <a:lnTo>
                                  <a:pt x="1430337" y="295287"/>
                                </a:lnTo>
                                <a:lnTo>
                                  <a:pt x="1428750" y="296875"/>
                                </a:lnTo>
                                <a:lnTo>
                                  <a:pt x="1428750" y="303225"/>
                                </a:lnTo>
                                <a:lnTo>
                                  <a:pt x="1430337" y="304812"/>
                                </a:lnTo>
                                <a:lnTo>
                                  <a:pt x="1436687" y="304812"/>
                                </a:lnTo>
                                <a:lnTo>
                                  <a:pt x="1438275" y="303225"/>
                                </a:lnTo>
                                <a:lnTo>
                                  <a:pt x="1438275" y="296875"/>
                                </a:lnTo>
                                <a:close/>
                              </a:path>
                              <a:path w="3400425" h="305435">
                                <a:moveTo>
                                  <a:pt x="1438275" y="1587"/>
                                </a:moveTo>
                                <a:lnTo>
                                  <a:pt x="1436687" y="0"/>
                                </a:lnTo>
                                <a:lnTo>
                                  <a:pt x="1430337" y="0"/>
                                </a:lnTo>
                                <a:lnTo>
                                  <a:pt x="1428750" y="1587"/>
                                </a:lnTo>
                                <a:lnTo>
                                  <a:pt x="1428750" y="7937"/>
                                </a:lnTo>
                                <a:lnTo>
                                  <a:pt x="1430337" y="9525"/>
                                </a:lnTo>
                                <a:lnTo>
                                  <a:pt x="1436687" y="9525"/>
                                </a:lnTo>
                                <a:lnTo>
                                  <a:pt x="1438275" y="7937"/>
                                </a:lnTo>
                                <a:lnTo>
                                  <a:pt x="1438275" y="1587"/>
                                </a:lnTo>
                                <a:close/>
                              </a:path>
                              <a:path w="3400425" h="305435">
                                <a:moveTo>
                                  <a:pt x="1457325" y="296875"/>
                                </a:moveTo>
                                <a:lnTo>
                                  <a:pt x="1455737" y="295287"/>
                                </a:lnTo>
                                <a:lnTo>
                                  <a:pt x="1449387" y="295287"/>
                                </a:lnTo>
                                <a:lnTo>
                                  <a:pt x="1447800" y="296875"/>
                                </a:lnTo>
                                <a:lnTo>
                                  <a:pt x="1447800" y="303225"/>
                                </a:lnTo>
                                <a:lnTo>
                                  <a:pt x="1449387" y="304812"/>
                                </a:lnTo>
                                <a:lnTo>
                                  <a:pt x="1455737" y="304812"/>
                                </a:lnTo>
                                <a:lnTo>
                                  <a:pt x="1457325" y="303225"/>
                                </a:lnTo>
                                <a:lnTo>
                                  <a:pt x="1457325" y="296875"/>
                                </a:lnTo>
                                <a:close/>
                              </a:path>
                              <a:path w="3400425" h="305435">
                                <a:moveTo>
                                  <a:pt x="1457325" y="1587"/>
                                </a:moveTo>
                                <a:lnTo>
                                  <a:pt x="1455737" y="0"/>
                                </a:lnTo>
                                <a:lnTo>
                                  <a:pt x="1449387" y="0"/>
                                </a:lnTo>
                                <a:lnTo>
                                  <a:pt x="1447800" y="1587"/>
                                </a:lnTo>
                                <a:lnTo>
                                  <a:pt x="1447800" y="7937"/>
                                </a:lnTo>
                                <a:lnTo>
                                  <a:pt x="1449387" y="9525"/>
                                </a:lnTo>
                                <a:lnTo>
                                  <a:pt x="1455737" y="9525"/>
                                </a:lnTo>
                                <a:lnTo>
                                  <a:pt x="1457325" y="7937"/>
                                </a:lnTo>
                                <a:lnTo>
                                  <a:pt x="1457325" y="1587"/>
                                </a:lnTo>
                                <a:close/>
                              </a:path>
                              <a:path w="3400425" h="305435">
                                <a:moveTo>
                                  <a:pt x="1476375" y="296875"/>
                                </a:moveTo>
                                <a:lnTo>
                                  <a:pt x="1474787" y="295287"/>
                                </a:lnTo>
                                <a:lnTo>
                                  <a:pt x="1468437" y="295287"/>
                                </a:lnTo>
                                <a:lnTo>
                                  <a:pt x="1466850" y="296875"/>
                                </a:lnTo>
                                <a:lnTo>
                                  <a:pt x="1466850" y="303225"/>
                                </a:lnTo>
                                <a:lnTo>
                                  <a:pt x="1468437" y="304812"/>
                                </a:lnTo>
                                <a:lnTo>
                                  <a:pt x="1474787" y="304812"/>
                                </a:lnTo>
                                <a:lnTo>
                                  <a:pt x="1476375" y="303225"/>
                                </a:lnTo>
                                <a:lnTo>
                                  <a:pt x="1476375" y="296875"/>
                                </a:lnTo>
                                <a:close/>
                              </a:path>
                              <a:path w="3400425" h="305435">
                                <a:moveTo>
                                  <a:pt x="1476375" y="1587"/>
                                </a:moveTo>
                                <a:lnTo>
                                  <a:pt x="1474787" y="0"/>
                                </a:lnTo>
                                <a:lnTo>
                                  <a:pt x="1468437" y="0"/>
                                </a:lnTo>
                                <a:lnTo>
                                  <a:pt x="1466850" y="1587"/>
                                </a:lnTo>
                                <a:lnTo>
                                  <a:pt x="1466850" y="7937"/>
                                </a:lnTo>
                                <a:lnTo>
                                  <a:pt x="1468437" y="9525"/>
                                </a:lnTo>
                                <a:lnTo>
                                  <a:pt x="1474787" y="9525"/>
                                </a:lnTo>
                                <a:lnTo>
                                  <a:pt x="1476375" y="7937"/>
                                </a:lnTo>
                                <a:lnTo>
                                  <a:pt x="1476375" y="1587"/>
                                </a:lnTo>
                                <a:close/>
                              </a:path>
                              <a:path w="3400425" h="305435">
                                <a:moveTo>
                                  <a:pt x="1495425" y="296875"/>
                                </a:moveTo>
                                <a:lnTo>
                                  <a:pt x="1493837" y="295287"/>
                                </a:lnTo>
                                <a:lnTo>
                                  <a:pt x="1487487" y="295287"/>
                                </a:lnTo>
                                <a:lnTo>
                                  <a:pt x="1485900" y="296875"/>
                                </a:lnTo>
                                <a:lnTo>
                                  <a:pt x="1485900" y="303225"/>
                                </a:lnTo>
                                <a:lnTo>
                                  <a:pt x="1487487" y="304812"/>
                                </a:lnTo>
                                <a:lnTo>
                                  <a:pt x="1493837" y="304812"/>
                                </a:lnTo>
                                <a:lnTo>
                                  <a:pt x="1495425" y="303225"/>
                                </a:lnTo>
                                <a:lnTo>
                                  <a:pt x="1495425" y="296875"/>
                                </a:lnTo>
                                <a:close/>
                              </a:path>
                              <a:path w="3400425" h="305435">
                                <a:moveTo>
                                  <a:pt x="1495425" y="1587"/>
                                </a:moveTo>
                                <a:lnTo>
                                  <a:pt x="1493837" y="0"/>
                                </a:lnTo>
                                <a:lnTo>
                                  <a:pt x="1487487" y="0"/>
                                </a:lnTo>
                                <a:lnTo>
                                  <a:pt x="1485900" y="1587"/>
                                </a:lnTo>
                                <a:lnTo>
                                  <a:pt x="1485900" y="7937"/>
                                </a:lnTo>
                                <a:lnTo>
                                  <a:pt x="1487487" y="9525"/>
                                </a:lnTo>
                                <a:lnTo>
                                  <a:pt x="1493837" y="9525"/>
                                </a:lnTo>
                                <a:lnTo>
                                  <a:pt x="1495425" y="7937"/>
                                </a:lnTo>
                                <a:lnTo>
                                  <a:pt x="1495425" y="1587"/>
                                </a:lnTo>
                                <a:close/>
                              </a:path>
                              <a:path w="3400425" h="305435">
                                <a:moveTo>
                                  <a:pt x="1514475" y="296875"/>
                                </a:moveTo>
                                <a:lnTo>
                                  <a:pt x="1512887" y="295287"/>
                                </a:lnTo>
                                <a:lnTo>
                                  <a:pt x="1506537" y="295287"/>
                                </a:lnTo>
                                <a:lnTo>
                                  <a:pt x="1504950" y="296875"/>
                                </a:lnTo>
                                <a:lnTo>
                                  <a:pt x="1504950" y="303225"/>
                                </a:lnTo>
                                <a:lnTo>
                                  <a:pt x="1506537" y="304812"/>
                                </a:lnTo>
                                <a:lnTo>
                                  <a:pt x="1512887" y="304812"/>
                                </a:lnTo>
                                <a:lnTo>
                                  <a:pt x="1514475" y="303225"/>
                                </a:lnTo>
                                <a:lnTo>
                                  <a:pt x="1514475" y="296875"/>
                                </a:lnTo>
                                <a:close/>
                              </a:path>
                              <a:path w="3400425" h="305435">
                                <a:moveTo>
                                  <a:pt x="1514475" y="1587"/>
                                </a:moveTo>
                                <a:lnTo>
                                  <a:pt x="1512887" y="0"/>
                                </a:lnTo>
                                <a:lnTo>
                                  <a:pt x="1506537" y="0"/>
                                </a:lnTo>
                                <a:lnTo>
                                  <a:pt x="1504950" y="1587"/>
                                </a:lnTo>
                                <a:lnTo>
                                  <a:pt x="1504950" y="7937"/>
                                </a:lnTo>
                                <a:lnTo>
                                  <a:pt x="1506537" y="9525"/>
                                </a:lnTo>
                                <a:lnTo>
                                  <a:pt x="1512887" y="9525"/>
                                </a:lnTo>
                                <a:lnTo>
                                  <a:pt x="1514475" y="7937"/>
                                </a:lnTo>
                                <a:lnTo>
                                  <a:pt x="1514475" y="1587"/>
                                </a:lnTo>
                                <a:close/>
                              </a:path>
                              <a:path w="3400425" h="305435">
                                <a:moveTo>
                                  <a:pt x="1533525" y="296875"/>
                                </a:moveTo>
                                <a:lnTo>
                                  <a:pt x="1531937" y="295287"/>
                                </a:lnTo>
                                <a:lnTo>
                                  <a:pt x="1525587" y="295287"/>
                                </a:lnTo>
                                <a:lnTo>
                                  <a:pt x="1524000" y="296875"/>
                                </a:lnTo>
                                <a:lnTo>
                                  <a:pt x="1524000" y="303225"/>
                                </a:lnTo>
                                <a:lnTo>
                                  <a:pt x="1525587" y="304812"/>
                                </a:lnTo>
                                <a:lnTo>
                                  <a:pt x="1531937" y="304812"/>
                                </a:lnTo>
                                <a:lnTo>
                                  <a:pt x="1533525" y="303225"/>
                                </a:lnTo>
                                <a:lnTo>
                                  <a:pt x="1533525" y="296875"/>
                                </a:lnTo>
                                <a:close/>
                              </a:path>
                              <a:path w="3400425" h="305435">
                                <a:moveTo>
                                  <a:pt x="1533525" y="1587"/>
                                </a:moveTo>
                                <a:lnTo>
                                  <a:pt x="1531937" y="0"/>
                                </a:lnTo>
                                <a:lnTo>
                                  <a:pt x="1525587" y="0"/>
                                </a:lnTo>
                                <a:lnTo>
                                  <a:pt x="1524000" y="1587"/>
                                </a:lnTo>
                                <a:lnTo>
                                  <a:pt x="1524000" y="7937"/>
                                </a:lnTo>
                                <a:lnTo>
                                  <a:pt x="1525587" y="9525"/>
                                </a:lnTo>
                                <a:lnTo>
                                  <a:pt x="1531937" y="9525"/>
                                </a:lnTo>
                                <a:lnTo>
                                  <a:pt x="1533525" y="7937"/>
                                </a:lnTo>
                                <a:lnTo>
                                  <a:pt x="1533525" y="1587"/>
                                </a:lnTo>
                                <a:close/>
                              </a:path>
                              <a:path w="3400425" h="305435">
                                <a:moveTo>
                                  <a:pt x="1552575" y="296875"/>
                                </a:moveTo>
                                <a:lnTo>
                                  <a:pt x="1550987" y="295287"/>
                                </a:lnTo>
                                <a:lnTo>
                                  <a:pt x="1544637" y="295287"/>
                                </a:lnTo>
                                <a:lnTo>
                                  <a:pt x="1543050" y="296875"/>
                                </a:lnTo>
                                <a:lnTo>
                                  <a:pt x="1543050" y="303225"/>
                                </a:lnTo>
                                <a:lnTo>
                                  <a:pt x="1544637" y="304812"/>
                                </a:lnTo>
                                <a:lnTo>
                                  <a:pt x="1550987" y="304812"/>
                                </a:lnTo>
                                <a:lnTo>
                                  <a:pt x="1552575" y="303225"/>
                                </a:lnTo>
                                <a:lnTo>
                                  <a:pt x="1552575" y="296875"/>
                                </a:lnTo>
                                <a:close/>
                              </a:path>
                              <a:path w="3400425" h="305435">
                                <a:moveTo>
                                  <a:pt x="1552575" y="1587"/>
                                </a:moveTo>
                                <a:lnTo>
                                  <a:pt x="1550987" y="0"/>
                                </a:lnTo>
                                <a:lnTo>
                                  <a:pt x="1544637" y="0"/>
                                </a:lnTo>
                                <a:lnTo>
                                  <a:pt x="1543050" y="1587"/>
                                </a:lnTo>
                                <a:lnTo>
                                  <a:pt x="1543050" y="7937"/>
                                </a:lnTo>
                                <a:lnTo>
                                  <a:pt x="1544637" y="9525"/>
                                </a:lnTo>
                                <a:lnTo>
                                  <a:pt x="1550987" y="9525"/>
                                </a:lnTo>
                                <a:lnTo>
                                  <a:pt x="1552575" y="7937"/>
                                </a:lnTo>
                                <a:lnTo>
                                  <a:pt x="1552575" y="1587"/>
                                </a:lnTo>
                                <a:close/>
                              </a:path>
                              <a:path w="3400425" h="305435">
                                <a:moveTo>
                                  <a:pt x="1571625" y="296875"/>
                                </a:moveTo>
                                <a:lnTo>
                                  <a:pt x="1570037" y="295287"/>
                                </a:lnTo>
                                <a:lnTo>
                                  <a:pt x="1563687" y="295287"/>
                                </a:lnTo>
                                <a:lnTo>
                                  <a:pt x="1562100" y="296875"/>
                                </a:lnTo>
                                <a:lnTo>
                                  <a:pt x="1562100" y="303225"/>
                                </a:lnTo>
                                <a:lnTo>
                                  <a:pt x="1563687" y="304812"/>
                                </a:lnTo>
                                <a:lnTo>
                                  <a:pt x="1570037" y="304812"/>
                                </a:lnTo>
                                <a:lnTo>
                                  <a:pt x="1571625" y="303225"/>
                                </a:lnTo>
                                <a:lnTo>
                                  <a:pt x="1571625" y="296875"/>
                                </a:lnTo>
                                <a:close/>
                              </a:path>
                              <a:path w="3400425" h="305435">
                                <a:moveTo>
                                  <a:pt x="1571625" y="1587"/>
                                </a:moveTo>
                                <a:lnTo>
                                  <a:pt x="1570037" y="0"/>
                                </a:lnTo>
                                <a:lnTo>
                                  <a:pt x="1563687" y="0"/>
                                </a:lnTo>
                                <a:lnTo>
                                  <a:pt x="1562100" y="1587"/>
                                </a:lnTo>
                                <a:lnTo>
                                  <a:pt x="1562100" y="7937"/>
                                </a:lnTo>
                                <a:lnTo>
                                  <a:pt x="1563687" y="9525"/>
                                </a:lnTo>
                                <a:lnTo>
                                  <a:pt x="1570037" y="9525"/>
                                </a:lnTo>
                                <a:lnTo>
                                  <a:pt x="1571625" y="7937"/>
                                </a:lnTo>
                                <a:lnTo>
                                  <a:pt x="1571625" y="1587"/>
                                </a:lnTo>
                                <a:close/>
                              </a:path>
                              <a:path w="3400425" h="305435">
                                <a:moveTo>
                                  <a:pt x="1590675" y="296875"/>
                                </a:moveTo>
                                <a:lnTo>
                                  <a:pt x="1589087" y="295287"/>
                                </a:lnTo>
                                <a:lnTo>
                                  <a:pt x="1582737" y="295287"/>
                                </a:lnTo>
                                <a:lnTo>
                                  <a:pt x="1581150" y="296875"/>
                                </a:lnTo>
                                <a:lnTo>
                                  <a:pt x="1581150" y="303225"/>
                                </a:lnTo>
                                <a:lnTo>
                                  <a:pt x="1582737" y="304812"/>
                                </a:lnTo>
                                <a:lnTo>
                                  <a:pt x="1589087" y="304812"/>
                                </a:lnTo>
                                <a:lnTo>
                                  <a:pt x="1590675" y="303225"/>
                                </a:lnTo>
                                <a:lnTo>
                                  <a:pt x="1590675" y="296875"/>
                                </a:lnTo>
                                <a:close/>
                              </a:path>
                              <a:path w="3400425" h="305435">
                                <a:moveTo>
                                  <a:pt x="1590675" y="1587"/>
                                </a:moveTo>
                                <a:lnTo>
                                  <a:pt x="1589087" y="0"/>
                                </a:lnTo>
                                <a:lnTo>
                                  <a:pt x="1582737" y="0"/>
                                </a:lnTo>
                                <a:lnTo>
                                  <a:pt x="1581150" y="1587"/>
                                </a:lnTo>
                                <a:lnTo>
                                  <a:pt x="1581150" y="7937"/>
                                </a:lnTo>
                                <a:lnTo>
                                  <a:pt x="1582737" y="9525"/>
                                </a:lnTo>
                                <a:lnTo>
                                  <a:pt x="1589087" y="9525"/>
                                </a:lnTo>
                                <a:lnTo>
                                  <a:pt x="1590675" y="7937"/>
                                </a:lnTo>
                                <a:lnTo>
                                  <a:pt x="1590675" y="1587"/>
                                </a:lnTo>
                                <a:close/>
                              </a:path>
                              <a:path w="3400425" h="305435">
                                <a:moveTo>
                                  <a:pt x="1609725" y="296875"/>
                                </a:moveTo>
                                <a:lnTo>
                                  <a:pt x="1608137" y="295287"/>
                                </a:lnTo>
                                <a:lnTo>
                                  <a:pt x="1601787" y="295287"/>
                                </a:lnTo>
                                <a:lnTo>
                                  <a:pt x="1600200" y="296875"/>
                                </a:lnTo>
                                <a:lnTo>
                                  <a:pt x="1600200" y="303225"/>
                                </a:lnTo>
                                <a:lnTo>
                                  <a:pt x="1601787" y="304812"/>
                                </a:lnTo>
                                <a:lnTo>
                                  <a:pt x="1608137" y="304812"/>
                                </a:lnTo>
                                <a:lnTo>
                                  <a:pt x="1609725" y="303225"/>
                                </a:lnTo>
                                <a:lnTo>
                                  <a:pt x="1609725" y="296875"/>
                                </a:lnTo>
                                <a:close/>
                              </a:path>
                              <a:path w="3400425" h="305435">
                                <a:moveTo>
                                  <a:pt x="1609725" y="1587"/>
                                </a:moveTo>
                                <a:lnTo>
                                  <a:pt x="1608137" y="0"/>
                                </a:lnTo>
                                <a:lnTo>
                                  <a:pt x="1601787" y="0"/>
                                </a:lnTo>
                                <a:lnTo>
                                  <a:pt x="1600200" y="1587"/>
                                </a:lnTo>
                                <a:lnTo>
                                  <a:pt x="1600200" y="7937"/>
                                </a:lnTo>
                                <a:lnTo>
                                  <a:pt x="1601787" y="9525"/>
                                </a:lnTo>
                                <a:lnTo>
                                  <a:pt x="1608137" y="9525"/>
                                </a:lnTo>
                                <a:lnTo>
                                  <a:pt x="1609725" y="7937"/>
                                </a:lnTo>
                                <a:lnTo>
                                  <a:pt x="1609725" y="1587"/>
                                </a:lnTo>
                                <a:close/>
                              </a:path>
                              <a:path w="3400425" h="305435">
                                <a:moveTo>
                                  <a:pt x="1628775" y="296875"/>
                                </a:moveTo>
                                <a:lnTo>
                                  <a:pt x="1627187" y="295287"/>
                                </a:lnTo>
                                <a:lnTo>
                                  <a:pt x="1620837" y="295287"/>
                                </a:lnTo>
                                <a:lnTo>
                                  <a:pt x="1619250" y="296875"/>
                                </a:lnTo>
                                <a:lnTo>
                                  <a:pt x="1619250" y="303225"/>
                                </a:lnTo>
                                <a:lnTo>
                                  <a:pt x="1620837" y="304812"/>
                                </a:lnTo>
                                <a:lnTo>
                                  <a:pt x="1627187" y="304812"/>
                                </a:lnTo>
                                <a:lnTo>
                                  <a:pt x="1628775" y="303225"/>
                                </a:lnTo>
                                <a:lnTo>
                                  <a:pt x="1628775" y="296875"/>
                                </a:lnTo>
                                <a:close/>
                              </a:path>
                              <a:path w="3400425" h="305435">
                                <a:moveTo>
                                  <a:pt x="1628775" y="1587"/>
                                </a:moveTo>
                                <a:lnTo>
                                  <a:pt x="1627187" y="0"/>
                                </a:lnTo>
                                <a:lnTo>
                                  <a:pt x="1620837" y="0"/>
                                </a:lnTo>
                                <a:lnTo>
                                  <a:pt x="1619250" y="1587"/>
                                </a:lnTo>
                                <a:lnTo>
                                  <a:pt x="1619250" y="7937"/>
                                </a:lnTo>
                                <a:lnTo>
                                  <a:pt x="1620837" y="9525"/>
                                </a:lnTo>
                                <a:lnTo>
                                  <a:pt x="1627187" y="9525"/>
                                </a:lnTo>
                                <a:lnTo>
                                  <a:pt x="1628775" y="7937"/>
                                </a:lnTo>
                                <a:lnTo>
                                  <a:pt x="1628775" y="1587"/>
                                </a:lnTo>
                                <a:close/>
                              </a:path>
                              <a:path w="3400425" h="305435">
                                <a:moveTo>
                                  <a:pt x="1647825" y="296875"/>
                                </a:moveTo>
                                <a:lnTo>
                                  <a:pt x="1646237" y="295287"/>
                                </a:lnTo>
                                <a:lnTo>
                                  <a:pt x="1639887" y="295287"/>
                                </a:lnTo>
                                <a:lnTo>
                                  <a:pt x="1638300" y="296875"/>
                                </a:lnTo>
                                <a:lnTo>
                                  <a:pt x="1638300" y="303225"/>
                                </a:lnTo>
                                <a:lnTo>
                                  <a:pt x="1639887" y="304812"/>
                                </a:lnTo>
                                <a:lnTo>
                                  <a:pt x="1646237" y="304812"/>
                                </a:lnTo>
                                <a:lnTo>
                                  <a:pt x="1647825" y="303225"/>
                                </a:lnTo>
                                <a:lnTo>
                                  <a:pt x="1647825" y="296875"/>
                                </a:lnTo>
                                <a:close/>
                              </a:path>
                              <a:path w="3400425" h="305435">
                                <a:moveTo>
                                  <a:pt x="1647825" y="1587"/>
                                </a:moveTo>
                                <a:lnTo>
                                  <a:pt x="1646237" y="0"/>
                                </a:lnTo>
                                <a:lnTo>
                                  <a:pt x="1639887" y="0"/>
                                </a:lnTo>
                                <a:lnTo>
                                  <a:pt x="1638300" y="1587"/>
                                </a:lnTo>
                                <a:lnTo>
                                  <a:pt x="1638300" y="7937"/>
                                </a:lnTo>
                                <a:lnTo>
                                  <a:pt x="1639887" y="9525"/>
                                </a:lnTo>
                                <a:lnTo>
                                  <a:pt x="1646237" y="9525"/>
                                </a:lnTo>
                                <a:lnTo>
                                  <a:pt x="1647825" y="7937"/>
                                </a:lnTo>
                                <a:lnTo>
                                  <a:pt x="1647825" y="1587"/>
                                </a:lnTo>
                                <a:close/>
                              </a:path>
                              <a:path w="3400425" h="305435">
                                <a:moveTo>
                                  <a:pt x="1666875" y="296875"/>
                                </a:moveTo>
                                <a:lnTo>
                                  <a:pt x="1665287" y="295287"/>
                                </a:lnTo>
                                <a:lnTo>
                                  <a:pt x="1658937" y="295287"/>
                                </a:lnTo>
                                <a:lnTo>
                                  <a:pt x="1657350" y="296875"/>
                                </a:lnTo>
                                <a:lnTo>
                                  <a:pt x="1657350" y="303225"/>
                                </a:lnTo>
                                <a:lnTo>
                                  <a:pt x="1658937" y="304812"/>
                                </a:lnTo>
                                <a:lnTo>
                                  <a:pt x="1665287" y="304812"/>
                                </a:lnTo>
                                <a:lnTo>
                                  <a:pt x="1666875" y="303225"/>
                                </a:lnTo>
                                <a:lnTo>
                                  <a:pt x="1666875" y="296875"/>
                                </a:lnTo>
                                <a:close/>
                              </a:path>
                              <a:path w="3400425" h="305435">
                                <a:moveTo>
                                  <a:pt x="1666875" y="1587"/>
                                </a:moveTo>
                                <a:lnTo>
                                  <a:pt x="1665287" y="0"/>
                                </a:lnTo>
                                <a:lnTo>
                                  <a:pt x="1658937" y="0"/>
                                </a:lnTo>
                                <a:lnTo>
                                  <a:pt x="1657350" y="1587"/>
                                </a:lnTo>
                                <a:lnTo>
                                  <a:pt x="1657350" y="7937"/>
                                </a:lnTo>
                                <a:lnTo>
                                  <a:pt x="1658937" y="9525"/>
                                </a:lnTo>
                                <a:lnTo>
                                  <a:pt x="1665287" y="9525"/>
                                </a:lnTo>
                                <a:lnTo>
                                  <a:pt x="1666875" y="7937"/>
                                </a:lnTo>
                                <a:lnTo>
                                  <a:pt x="1666875" y="1587"/>
                                </a:lnTo>
                                <a:close/>
                              </a:path>
                              <a:path w="3400425" h="305435">
                                <a:moveTo>
                                  <a:pt x="1685925" y="296875"/>
                                </a:moveTo>
                                <a:lnTo>
                                  <a:pt x="1684337" y="295287"/>
                                </a:lnTo>
                                <a:lnTo>
                                  <a:pt x="1677987" y="295287"/>
                                </a:lnTo>
                                <a:lnTo>
                                  <a:pt x="1676400" y="296875"/>
                                </a:lnTo>
                                <a:lnTo>
                                  <a:pt x="1676400" y="303225"/>
                                </a:lnTo>
                                <a:lnTo>
                                  <a:pt x="1677987" y="304812"/>
                                </a:lnTo>
                                <a:lnTo>
                                  <a:pt x="1684337" y="304812"/>
                                </a:lnTo>
                                <a:lnTo>
                                  <a:pt x="1685925" y="303225"/>
                                </a:lnTo>
                                <a:lnTo>
                                  <a:pt x="1685925" y="296875"/>
                                </a:lnTo>
                                <a:close/>
                              </a:path>
                              <a:path w="3400425" h="305435">
                                <a:moveTo>
                                  <a:pt x="1685925" y="1587"/>
                                </a:moveTo>
                                <a:lnTo>
                                  <a:pt x="1684337" y="0"/>
                                </a:lnTo>
                                <a:lnTo>
                                  <a:pt x="1677987" y="0"/>
                                </a:lnTo>
                                <a:lnTo>
                                  <a:pt x="1676400" y="1587"/>
                                </a:lnTo>
                                <a:lnTo>
                                  <a:pt x="1676400" y="7937"/>
                                </a:lnTo>
                                <a:lnTo>
                                  <a:pt x="1677987" y="9525"/>
                                </a:lnTo>
                                <a:lnTo>
                                  <a:pt x="1684337" y="9525"/>
                                </a:lnTo>
                                <a:lnTo>
                                  <a:pt x="1685925" y="7937"/>
                                </a:lnTo>
                                <a:lnTo>
                                  <a:pt x="1685925" y="1587"/>
                                </a:lnTo>
                                <a:close/>
                              </a:path>
                              <a:path w="3400425" h="305435">
                                <a:moveTo>
                                  <a:pt x="1704975" y="296875"/>
                                </a:moveTo>
                                <a:lnTo>
                                  <a:pt x="1703387" y="295287"/>
                                </a:lnTo>
                                <a:lnTo>
                                  <a:pt x="1697037" y="295287"/>
                                </a:lnTo>
                                <a:lnTo>
                                  <a:pt x="1695450" y="296875"/>
                                </a:lnTo>
                                <a:lnTo>
                                  <a:pt x="1695450" y="303225"/>
                                </a:lnTo>
                                <a:lnTo>
                                  <a:pt x="1697037" y="304812"/>
                                </a:lnTo>
                                <a:lnTo>
                                  <a:pt x="1703387" y="304812"/>
                                </a:lnTo>
                                <a:lnTo>
                                  <a:pt x="1704975" y="303225"/>
                                </a:lnTo>
                                <a:lnTo>
                                  <a:pt x="1704975" y="296875"/>
                                </a:lnTo>
                                <a:close/>
                              </a:path>
                              <a:path w="3400425" h="305435">
                                <a:moveTo>
                                  <a:pt x="1704975" y="1587"/>
                                </a:moveTo>
                                <a:lnTo>
                                  <a:pt x="1703387" y="0"/>
                                </a:lnTo>
                                <a:lnTo>
                                  <a:pt x="1697037" y="0"/>
                                </a:lnTo>
                                <a:lnTo>
                                  <a:pt x="1695450" y="1587"/>
                                </a:lnTo>
                                <a:lnTo>
                                  <a:pt x="1695450" y="7937"/>
                                </a:lnTo>
                                <a:lnTo>
                                  <a:pt x="1697037" y="9525"/>
                                </a:lnTo>
                                <a:lnTo>
                                  <a:pt x="1703387" y="9525"/>
                                </a:lnTo>
                                <a:lnTo>
                                  <a:pt x="1704975" y="7937"/>
                                </a:lnTo>
                                <a:lnTo>
                                  <a:pt x="1704975" y="1587"/>
                                </a:lnTo>
                                <a:close/>
                              </a:path>
                              <a:path w="3400425" h="305435">
                                <a:moveTo>
                                  <a:pt x="1724025" y="296875"/>
                                </a:moveTo>
                                <a:lnTo>
                                  <a:pt x="1722437" y="295287"/>
                                </a:lnTo>
                                <a:lnTo>
                                  <a:pt x="1716087" y="295287"/>
                                </a:lnTo>
                                <a:lnTo>
                                  <a:pt x="1714500" y="296875"/>
                                </a:lnTo>
                                <a:lnTo>
                                  <a:pt x="1714500" y="303225"/>
                                </a:lnTo>
                                <a:lnTo>
                                  <a:pt x="1716087" y="304812"/>
                                </a:lnTo>
                                <a:lnTo>
                                  <a:pt x="1722437" y="304812"/>
                                </a:lnTo>
                                <a:lnTo>
                                  <a:pt x="1724025" y="303225"/>
                                </a:lnTo>
                                <a:lnTo>
                                  <a:pt x="1724025" y="296875"/>
                                </a:lnTo>
                                <a:close/>
                              </a:path>
                              <a:path w="3400425" h="305435">
                                <a:moveTo>
                                  <a:pt x="1724025" y="1587"/>
                                </a:moveTo>
                                <a:lnTo>
                                  <a:pt x="1722437" y="0"/>
                                </a:lnTo>
                                <a:lnTo>
                                  <a:pt x="1716087" y="0"/>
                                </a:lnTo>
                                <a:lnTo>
                                  <a:pt x="1714500" y="1587"/>
                                </a:lnTo>
                                <a:lnTo>
                                  <a:pt x="1714500" y="7937"/>
                                </a:lnTo>
                                <a:lnTo>
                                  <a:pt x="1716087" y="9525"/>
                                </a:lnTo>
                                <a:lnTo>
                                  <a:pt x="1722437" y="9525"/>
                                </a:lnTo>
                                <a:lnTo>
                                  <a:pt x="1724025" y="7937"/>
                                </a:lnTo>
                                <a:lnTo>
                                  <a:pt x="1724025" y="1587"/>
                                </a:lnTo>
                                <a:close/>
                              </a:path>
                              <a:path w="3400425" h="305435">
                                <a:moveTo>
                                  <a:pt x="1743075" y="296875"/>
                                </a:moveTo>
                                <a:lnTo>
                                  <a:pt x="1741487" y="295287"/>
                                </a:lnTo>
                                <a:lnTo>
                                  <a:pt x="1735137" y="295287"/>
                                </a:lnTo>
                                <a:lnTo>
                                  <a:pt x="1733550" y="296875"/>
                                </a:lnTo>
                                <a:lnTo>
                                  <a:pt x="1733550" y="303225"/>
                                </a:lnTo>
                                <a:lnTo>
                                  <a:pt x="1735137" y="304812"/>
                                </a:lnTo>
                                <a:lnTo>
                                  <a:pt x="1741487" y="304812"/>
                                </a:lnTo>
                                <a:lnTo>
                                  <a:pt x="1743075" y="303225"/>
                                </a:lnTo>
                                <a:lnTo>
                                  <a:pt x="1743075" y="296875"/>
                                </a:lnTo>
                                <a:close/>
                              </a:path>
                              <a:path w="3400425" h="305435">
                                <a:moveTo>
                                  <a:pt x="1743075" y="1587"/>
                                </a:moveTo>
                                <a:lnTo>
                                  <a:pt x="1741487" y="0"/>
                                </a:lnTo>
                                <a:lnTo>
                                  <a:pt x="1735137" y="0"/>
                                </a:lnTo>
                                <a:lnTo>
                                  <a:pt x="1733550" y="1587"/>
                                </a:lnTo>
                                <a:lnTo>
                                  <a:pt x="1733550" y="7937"/>
                                </a:lnTo>
                                <a:lnTo>
                                  <a:pt x="1735137" y="9525"/>
                                </a:lnTo>
                                <a:lnTo>
                                  <a:pt x="1741487" y="9525"/>
                                </a:lnTo>
                                <a:lnTo>
                                  <a:pt x="1743075" y="7937"/>
                                </a:lnTo>
                                <a:lnTo>
                                  <a:pt x="1743075" y="1587"/>
                                </a:lnTo>
                                <a:close/>
                              </a:path>
                              <a:path w="3400425" h="305435">
                                <a:moveTo>
                                  <a:pt x="1762125" y="296875"/>
                                </a:moveTo>
                                <a:lnTo>
                                  <a:pt x="1760537" y="295287"/>
                                </a:lnTo>
                                <a:lnTo>
                                  <a:pt x="1754187" y="295287"/>
                                </a:lnTo>
                                <a:lnTo>
                                  <a:pt x="1752600" y="296875"/>
                                </a:lnTo>
                                <a:lnTo>
                                  <a:pt x="1752600" y="303225"/>
                                </a:lnTo>
                                <a:lnTo>
                                  <a:pt x="1754187" y="304812"/>
                                </a:lnTo>
                                <a:lnTo>
                                  <a:pt x="1760537" y="304812"/>
                                </a:lnTo>
                                <a:lnTo>
                                  <a:pt x="1762125" y="303225"/>
                                </a:lnTo>
                                <a:lnTo>
                                  <a:pt x="1762125" y="296875"/>
                                </a:lnTo>
                                <a:close/>
                              </a:path>
                              <a:path w="3400425" h="305435">
                                <a:moveTo>
                                  <a:pt x="1762125" y="1587"/>
                                </a:moveTo>
                                <a:lnTo>
                                  <a:pt x="1760537" y="0"/>
                                </a:lnTo>
                                <a:lnTo>
                                  <a:pt x="1754187" y="0"/>
                                </a:lnTo>
                                <a:lnTo>
                                  <a:pt x="1752600" y="1587"/>
                                </a:lnTo>
                                <a:lnTo>
                                  <a:pt x="1752600" y="7937"/>
                                </a:lnTo>
                                <a:lnTo>
                                  <a:pt x="1754187" y="9525"/>
                                </a:lnTo>
                                <a:lnTo>
                                  <a:pt x="1760537" y="9525"/>
                                </a:lnTo>
                                <a:lnTo>
                                  <a:pt x="1762125" y="7937"/>
                                </a:lnTo>
                                <a:lnTo>
                                  <a:pt x="1762125" y="1587"/>
                                </a:lnTo>
                                <a:close/>
                              </a:path>
                              <a:path w="3400425" h="305435">
                                <a:moveTo>
                                  <a:pt x="1781175" y="296875"/>
                                </a:moveTo>
                                <a:lnTo>
                                  <a:pt x="1779587" y="295287"/>
                                </a:lnTo>
                                <a:lnTo>
                                  <a:pt x="1773237" y="295287"/>
                                </a:lnTo>
                                <a:lnTo>
                                  <a:pt x="1771650" y="296875"/>
                                </a:lnTo>
                                <a:lnTo>
                                  <a:pt x="1771650" y="303225"/>
                                </a:lnTo>
                                <a:lnTo>
                                  <a:pt x="1773237" y="304812"/>
                                </a:lnTo>
                                <a:lnTo>
                                  <a:pt x="1779587" y="304812"/>
                                </a:lnTo>
                                <a:lnTo>
                                  <a:pt x="1781175" y="303225"/>
                                </a:lnTo>
                                <a:lnTo>
                                  <a:pt x="1781175" y="296875"/>
                                </a:lnTo>
                                <a:close/>
                              </a:path>
                              <a:path w="3400425" h="305435">
                                <a:moveTo>
                                  <a:pt x="1781175" y="1587"/>
                                </a:moveTo>
                                <a:lnTo>
                                  <a:pt x="1779587" y="0"/>
                                </a:lnTo>
                                <a:lnTo>
                                  <a:pt x="1773237" y="0"/>
                                </a:lnTo>
                                <a:lnTo>
                                  <a:pt x="1771650" y="1587"/>
                                </a:lnTo>
                                <a:lnTo>
                                  <a:pt x="1771650" y="7937"/>
                                </a:lnTo>
                                <a:lnTo>
                                  <a:pt x="1773237" y="9525"/>
                                </a:lnTo>
                                <a:lnTo>
                                  <a:pt x="1779587" y="9525"/>
                                </a:lnTo>
                                <a:lnTo>
                                  <a:pt x="1781175" y="7937"/>
                                </a:lnTo>
                                <a:lnTo>
                                  <a:pt x="1781175" y="1587"/>
                                </a:lnTo>
                                <a:close/>
                              </a:path>
                              <a:path w="3400425" h="305435">
                                <a:moveTo>
                                  <a:pt x="1800225" y="296875"/>
                                </a:moveTo>
                                <a:lnTo>
                                  <a:pt x="1798637" y="295287"/>
                                </a:lnTo>
                                <a:lnTo>
                                  <a:pt x="1792287" y="295287"/>
                                </a:lnTo>
                                <a:lnTo>
                                  <a:pt x="1790700" y="296875"/>
                                </a:lnTo>
                                <a:lnTo>
                                  <a:pt x="1790700" y="303225"/>
                                </a:lnTo>
                                <a:lnTo>
                                  <a:pt x="1792287" y="304812"/>
                                </a:lnTo>
                                <a:lnTo>
                                  <a:pt x="1798637" y="304812"/>
                                </a:lnTo>
                                <a:lnTo>
                                  <a:pt x="1800225" y="303225"/>
                                </a:lnTo>
                                <a:lnTo>
                                  <a:pt x="1800225" y="296875"/>
                                </a:lnTo>
                                <a:close/>
                              </a:path>
                              <a:path w="3400425" h="305435">
                                <a:moveTo>
                                  <a:pt x="1800225" y="1587"/>
                                </a:moveTo>
                                <a:lnTo>
                                  <a:pt x="1798637" y="0"/>
                                </a:lnTo>
                                <a:lnTo>
                                  <a:pt x="1792287" y="0"/>
                                </a:lnTo>
                                <a:lnTo>
                                  <a:pt x="1790700" y="1587"/>
                                </a:lnTo>
                                <a:lnTo>
                                  <a:pt x="1790700" y="7937"/>
                                </a:lnTo>
                                <a:lnTo>
                                  <a:pt x="1792287" y="9525"/>
                                </a:lnTo>
                                <a:lnTo>
                                  <a:pt x="1798637" y="9525"/>
                                </a:lnTo>
                                <a:lnTo>
                                  <a:pt x="1800225" y="7937"/>
                                </a:lnTo>
                                <a:lnTo>
                                  <a:pt x="1800225" y="1587"/>
                                </a:lnTo>
                                <a:close/>
                              </a:path>
                              <a:path w="3400425" h="305435">
                                <a:moveTo>
                                  <a:pt x="1819275" y="296875"/>
                                </a:moveTo>
                                <a:lnTo>
                                  <a:pt x="1817687" y="295287"/>
                                </a:lnTo>
                                <a:lnTo>
                                  <a:pt x="1811337" y="295287"/>
                                </a:lnTo>
                                <a:lnTo>
                                  <a:pt x="1809750" y="296875"/>
                                </a:lnTo>
                                <a:lnTo>
                                  <a:pt x="1809750" y="303225"/>
                                </a:lnTo>
                                <a:lnTo>
                                  <a:pt x="1811337" y="304812"/>
                                </a:lnTo>
                                <a:lnTo>
                                  <a:pt x="1817687" y="304812"/>
                                </a:lnTo>
                                <a:lnTo>
                                  <a:pt x="1819275" y="303225"/>
                                </a:lnTo>
                                <a:lnTo>
                                  <a:pt x="1819275" y="296875"/>
                                </a:lnTo>
                                <a:close/>
                              </a:path>
                              <a:path w="3400425" h="305435">
                                <a:moveTo>
                                  <a:pt x="1819275" y="1587"/>
                                </a:moveTo>
                                <a:lnTo>
                                  <a:pt x="1817687" y="0"/>
                                </a:lnTo>
                                <a:lnTo>
                                  <a:pt x="1811337" y="0"/>
                                </a:lnTo>
                                <a:lnTo>
                                  <a:pt x="1809750" y="1587"/>
                                </a:lnTo>
                                <a:lnTo>
                                  <a:pt x="1809750" y="7937"/>
                                </a:lnTo>
                                <a:lnTo>
                                  <a:pt x="1811337" y="9525"/>
                                </a:lnTo>
                                <a:lnTo>
                                  <a:pt x="1817687" y="9525"/>
                                </a:lnTo>
                                <a:lnTo>
                                  <a:pt x="1819275" y="7937"/>
                                </a:lnTo>
                                <a:lnTo>
                                  <a:pt x="1819275" y="1587"/>
                                </a:lnTo>
                                <a:close/>
                              </a:path>
                              <a:path w="3400425" h="305435">
                                <a:moveTo>
                                  <a:pt x="1838325" y="296875"/>
                                </a:moveTo>
                                <a:lnTo>
                                  <a:pt x="1836737" y="295287"/>
                                </a:lnTo>
                                <a:lnTo>
                                  <a:pt x="1830387" y="295287"/>
                                </a:lnTo>
                                <a:lnTo>
                                  <a:pt x="1828800" y="296875"/>
                                </a:lnTo>
                                <a:lnTo>
                                  <a:pt x="1828800" y="303225"/>
                                </a:lnTo>
                                <a:lnTo>
                                  <a:pt x="1830387" y="304812"/>
                                </a:lnTo>
                                <a:lnTo>
                                  <a:pt x="1836737" y="304812"/>
                                </a:lnTo>
                                <a:lnTo>
                                  <a:pt x="1838325" y="303225"/>
                                </a:lnTo>
                                <a:lnTo>
                                  <a:pt x="1838325" y="296875"/>
                                </a:lnTo>
                                <a:close/>
                              </a:path>
                              <a:path w="3400425" h="305435">
                                <a:moveTo>
                                  <a:pt x="1838325" y="1587"/>
                                </a:moveTo>
                                <a:lnTo>
                                  <a:pt x="1836737" y="0"/>
                                </a:lnTo>
                                <a:lnTo>
                                  <a:pt x="1830387" y="0"/>
                                </a:lnTo>
                                <a:lnTo>
                                  <a:pt x="1828800" y="1587"/>
                                </a:lnTo>
                                <a:lnTo>
                                  <a:pt x="1828800" y="7937"/>
                                </a:lnTo>
                                <a:lnTo>
                                  <a:pt x="1830387" y="9525"/>
                                </a:lnTo>
                                <a:lnTo>
                                  <a:pt x="1836737" y="9525"/>
                                </a:lnTo>
                                <a:lnTo>
                                  <a:pt x="1838325" y="7937"/>
                                </a:lnTo>
                                <a:lnTo>
                                  <a:pt x="1838325" y="1587"/>
                                </a:lnTo>
                                <a:close/>
                              </a:path>
                              <a:path w="3400425" h="305435">
                                <a:moveTo>
                                  <a:pt x="1857375" y="296875"/>
                                </a:moveTo>
                                <a:lnTo>
                                  <a:pt x="1855787" y="295287"/>
                                </a:lnTo>
                                <a:lnTo>
                                  <a:pt x="1849437" y="295287"/>
                                </a:lnTo>
                                <a:lnTo>
                                  <a:pt x="1847850" y="296875"/>
                                </a:lnTo>
                                <a:lnTo>
                                  <a:pt x="1847850" y="303225"/>
                                </a:lnTo>
                                <a:lnTo>
                                  <a:pt x="1849437" y="304812"/>
                                </a:lnTo>
                                <a:lnTo>
                                  <a:pt x="1855787" y="304812"/>
                                </a:lnTo>
                                <a:lnTo>
                                  <a:pt x="1857375" y="303225"/>
                                </a:lnTo>
                                <a:lnTo>
                                  <a:pt x="1857375" y="296875"/>
                                </a:lnTo>
                                <a:close/>
                              </a:path>
                              <a:path w="3400425" h="305435">
                                <a:moveTo>
                                  <a:pt x="1857375" y="1587"/>
                                </a:moveTo>
                                <a:lnTo>
                                  <a:pt x="1855787" y="0"/>
                                </a:lnTo>
                                <a:lnTo>
                                  <a:pt x="1849437" y="0"/>
                                </a:lnTo>
                                <a:lnTo>
                                  <a:pt x="1847850" y="1587"/>
                                </a:lnTo>
                                <a:lnTo>
                                  <a:pt x="1847850" y="7937"/>
                                </a:lnTo>
                                <a:lnTo>
                                  <a:pt x="1849437" y="9525"/>
                                </a:lnTo>
                                <a:lnTo>
                                  <a:pt x="1855787" y="9525"/>
                                </a:lnTo>
                                <a:lnTo>
                                  <a:pt x="1857375" y="7937"/>
                                </a:lnTo>
                                <a:lnTo>
                                  <a:pt x="1857375" y="1587"/>
                                </a:lnTo>
                                <a:close/>
                              </a:path>
                              <a:path w="3400425" h="305435">
                                <a:moveTo>
                                  <a:pt x="1876425" y="296875"/>
                                </a:moveTo>
                                <a:lnTo>
                                  <a:pt x="1874837" y="295287"/>
                                </a:lnTo>
                                <a:lnTo>
                                  <a:pt x="1868487" y="295287"/>
                                </a:lnTo>
                                <a:lnTo>
                                  <a:pt x="1866900" y="296875"/>
                                </a:lnTo>
                                <a:lnTo>
                                  <a:pt x="1866900" y="303225"/>
                                </a:lnTo>
                                <a:lnTo>
                                  <a:pt x="1868487" y="304812"/>
                                </a:lnTo>
                                <a:lnTo>
                                  <a:pt x="1874837" y="304812"/>
                                </a:lnTo>
                                <a:lnTo>
                                  <a:pt x="1876425" y="303225"/>
                                </a:lnTo>
                                <a:lnTo>
                                  <a:pt x="1876425" y="296875"/>
                                </a:lnTo>
                                <a:close/>
                              </a:path>
                              <a:path w="3400425" h="305435">
                                <a:moveTo>
                                  <a:pt x="1876425" y="1587"/>
                                </a:moveTo>
                                <a:lnTo>
                                  <a:pt x="1874837" y="0"/>
                                </a:lnTo>
                                <a:lnTo>
                                  <a:pt x="1868487" y="0"/>
                                </a:lnTo>
                                <a:lnTo>
                                  <a:pt x="1866900" y="1587"/>
                                </a:lnTo>
                                <a:lnTo>
                                  <a:pt x="1866900" y="7937"/>
                                </a:lnTo>
                                <a:lnTo>
                                  <a:pt x="1868487" y="9525"/>
                                </a:lnTo>
                                <a:lnTo>
                                  <a:pt x="1874837" y="9525"/>
                                </a:lnTo>
                                <a:lnTo>
                                  <a:pt x="1876425" y="7937"/>
                                </a:lnTo>
                                <a:lnTo>
                                  <a:pt x="1876425" y="1587"/>
                                </a:lnTo>
                                <a:close/>
                              </a:path>
                              <a:path w="3400425" h="305435">
                                <a:moveTo>
                                  <a:pt x="1895475" y="296875"/>
                                </a:moveTo>
                                <a:lnTo>
                                  <a:pt x="1893887" y="295287"/>
                                </a:lnTo>
                                <a:lnTo>
                                  <a:pt x="1887537" y="295287"/>
                                </a:lnTo>
                                <a:lnTo>
                                  <a:pt x="1885950" y="296875"/>
                                </a:lnTo>
                                <a:lnTo>
                                  <a:pt x="1885950" y="303225"/>
                                </a:lnTo>
                                <a:lnTo>
                                  <a:pt x="1887537" y="304812"/>
                                </a:lnTo>
                                <a:lnTo>
                                  <a:pt x="1893887" y="304812"/>
                                </a:lnTo>
                                <a:lnTo>
                                  <a:pt x="1895475" y="303225"/>
                                </a:lnTo>
                                <a:lnTo>
                                  <a:pt x="1895475" y="296875"/>
                                </a:lnTo>
                                <a:close/>
                              </a:path>
                              <a:path w="3400425" h="305435">
                                <a:moveTo>
                                  <a:pt x="1895475" y="1587"/>
                                </a:moveTo>
                                <a:lnTo>
                                  <a:pt x="1893887" y="0"/>
                                </a:lnTo>
                                <a:lnTo>
                                  <a:pt x="1887537" y="0"/>
                                </a:lnTo>
                                <a:lnTo>
                                  <a:pt x="1885950" y="1587"/>
                                </a:lnTo>
                                <a:lnTo>
                                  <a:pt x="1885950" y="7937"/>
                                </a:lnTo>
                                <a:lnTo>
                                  <a:pt x="1887537" y="9525"/>
                                </a:lnTo>
                                <a:lnTo>
                                  <a:pt x="1893887" y="9525"/>
                                </a:lnTo>
                                <a:lnTo>
                                  <a:pt x="1895475" y="7937"/>
                                </a:lnTo>
                                <a:lnTo>
                                  <a:pt x="1895475" y="1587"/>
                                </a:lnTo>
                                <a:close/>
                              </a:path>
                              <a:path w="3400425" h="305435">
                                <a:moveTo>
                                  <a:pt x="1914525" y="296875"/>
                                </a:moveTo>
                                <a:lnTo>
                                  <a:pt x="1912937" y="295287"/>
                                </a:lnTo>
                                <a:lnTo>
                                  <a:pt x="1906587" y="295287"/>
                                </a:lnTo>
                                <a:lnTo>
                                  <a:pt x="1905000" y="296875"/>
                                </a:lnTo>
                                <a:lnTo>
                                  <a:pt x="1905000" y="303225"/>
                                </a:lnTo>
                                <a:lnTo>
                                  <a:pt x="1906587" y="304812"/>
                                </a:lnTo>
                                <a:lnTo>
                                  <a:pt x="1912937" y="304812"/>
                                </a:lnTo>
                                <a:lnTo>
                                  <a:pt x="1914525" y="303225"/>
                                </a:lnTo>
                                <a:lnTo>
                                  <a:pt x="1914525" y="296875"/>
                                </a:lnTo>
                                <a:close/>
                              </a:path>
                              <a:path w="3400425" h="305435">
                                <a:moveTo>
                                  <a:pt x="1914525" y="1587"/>
                                </a:moveTo>
                                <a:lnTo>
                                  <a:pt x="1912937" y="0"/>
                                </a:lnTo>
                                <a:lnTo>
                                  <a:pt x="1906587" y="0"/>
                                </a:lnTo>
                                <a:lnTo>
                                  <a:pt x="1905000" y="1587"/>
                                </a:lnTo>
                                <a:lnTo>
                                  <a:pt x="1905000" y="7937"/>
                                </a:lnTo>
                                <a:lnTo>
                                  <a:pt x="1906587" y="9525"/>
                                </a:lnTo>
                                <a:lnTo>
                                  <a:pt x="1912937" y="9525"/>
                                </a:lnTo>
                                <a:lnTo>
                                  <a:pt x="1914525" y="7937"/>
                                </a:lnTo>
                                <a:lnTo>
                                  <a:pt x="1914525" y="1587"/>
                                </a:lnTo>
                                <a:close/>
                              </a:path>
                              <a:path w="3400425" h="305435">
                                <a:moveTo>
                                  <a:pt x="1933575" y="296875"/>
                                </a:moveTo>
                                <a:lnTo>
                                  <a:pt x="1931987" y="295287"/>
                                </a:lnTo>
                                <a:lnTo>
                                  <a:pt x="1925637" y="295287"/>
                                </a:lnTo>
                                <a:lnTo>
                                  <a:pt x="1924050" y="296875"/>
                                </a:lnTo>
                                <a:lnTo>
                                  <a:pt x="1924050" y="303225"/>
                                </a:lnTo>
                                <a:lnTo>
                                  <a:pt x="1925637" y="304812"/>
                                </a:lnTo>
                                <a:lnTo>
                                  <a:pt x="1931987" y="304812"/>
                                </a:lnTo>
                                <a:lnTo>
                                  <a:pt x="1933575" y="303225"/>
                                </a:lnTo>
                                <a:lnTo>
                                  <a:pt x="1933575" y="296875"/>
                                </a:lnTo>
                                <a:close/>
                              </a:path>
                              <a:path w="3400425" h="305435">
                                <a:moveTo>
                                  <a:pt x="1933575" y="1587"/>
                                </a:moveTo>
                                <a:lnTo>
                                  <a:pt x="1931987" y="0"/>
                                </a:lnTo>
                                <a:lnTo>
                                  <a:pt x="1925637" y="0"/>
                                </a:lnTo>
                                <a:lnTo>
                                  <a:pt x="1924050" y="1587"/>
                                </a:lnTo>
                                <a:lnTo>
                                  <a:pt x="1924050" y="7937"/>
                                </a:lnTo>
                                <a:lnTo>
                                  <a:pt x="1925637" y="9525"/>
                                </a:lnTo>
                                <a:lnTo>
                                  <a:pt x="1931987" y="9525"/>
                                </a:lnTo>
                                <a:lnTo>
                                  <a:pt x="1933575" y="7937"/>
                                </a:lnTo>
                                <a:lnTo>
                                  <a:pt x="1933575" y="1587"/>
                                </a:lnTo>
                                <a:close/>
                              </a:path>
                              <a:path w="3400425" h="305435">
                                <a:moveTo>
                                  <a:pt x="1952625" y="296875"/>
                                </a:moveTo>
                                <a:lnTo>
                                  <a:pt x="1951037" y="295287"/>
                                </a:lnTo>
                                <a:lnTo>
                                  <a:pt x="1944687" y="295287"/>
                                </a:lnTo>
                                <a:lnTo>
                                  <a:pt x="1943100" y="296875"/>
                                </a:lnTo>
                                <a:lnTo>
                                  <a:pt x="1943100" y="303225"/>
                                </a:lnTo>
                                <a:lnTo>
                                  <a:pt x="1944687" y="304812"/>
                                </a:lnTo>
                                <a:lnTo>
                                  <a:pt x="1951037" y="304812"/>
                                </a:lnTo>
                                <a:lnTo>
                                  <a:pt x="1952625" y="303225"/>
                                </a:lnTo>
                                <a:lnTo>
                                  <a:pt x="1952625" y="296875"/>
                                </a:lnTo>
                                <a:close/>
                              </a:path>
                              <a:path w="3400425" h="305435">
                                <a:moveTo>
                                  <a:pt x="1952625" y="1587"/>
                                </a:moveTo>
                                <a:lnTo>
                                  <a:pt x="1951037" y="0"/>
                                </a:lnTo>
                                <a:lnTo>
                                  <a:pt x="1944687" y="0"/>
                                </a:lnTo>
                                <a:lnTo>
                                  <a:pt x="1943100" y="1587"/>
                                </a:lnTo>
                                <a:lnTo>
                                  <a:pt x="1943100" y="7937"/>
                                </a:lnTo>
                                <a:lnTo>
                                  <a:pt x="1944687" y="9525"/>
                                </a:lnTo>
                                <a:lnTo>
                                  <a:pt x="1951037" y="9525"/>
                                </a:lnTo>
                                <a:lnTo>
                                  <a:pt x="1952625" y="7937"/>
                                </a:lnTo>
                                <a:lnTo>
                                  <a:pt x="1952625" y="1587"/>
                                </a:lnTo>
                                <a:close/>
                              </a:path>
                              <a:path w="3400425" h="305435">
                                <a:moveTo>
                                  <a:pt x="1971675" y="296875"/>
                                </a:moveTo>
                                <a:lnTo>
                                  <a:pt x="1970087" y="295287"/>
                                </a:lnTo>
                                <a:lnTo>
                                  <a:pt x="1963737" y="295287"/>
                                </a:lnTo>
                                <a:lnTo>
                                  <a:pt x="1962150" y="296875"/>
                                </a:lnTo>
                                <a:lnTo>
                                  <a:pt x="1962150" y="303225"/>
                                </a:lnTo>
                                <a:lnTo>
                                  <a:pt x="1963737" y="304812"/>
                                </a:lnTo>
                                <a:lnTo>
                                  <a:pt x="1970087" y="304812"/>
                                </a:lnTo>
                                <a:lnTo>
                                  <a:pt x="1971675" y="303225"/>
                                </a:lnTo>
                                <a:lnTo>
                                  <a:pt x="1971675" y="296875"/>
                                </a:lnTo>
                                <a:close/>
                              </a:path>
                              <a:path w="3400425" h="305435">
                                <a:moveTo>
                                  <a:pt x="1971675" y="1587"/>
                                </a:moveTo>
                                <a:lnTo>
                                  <a:pt x="1970087" y="0"/>
                                </a:lnTo>
                                <a:lnTo>
                                  <a:pt x="1963737" y="0"/>
                                </a:lnTo>
                                <a:lnTo>
                                  <a:pt x="1962150" y="1587"/>
                                </a:lnTo>
                                <a:lnTo>
                                  <a:pt x="1962150" y="7937"/>
                                </a:lnTo>
                                <a:lnTo>
                                  <a:pt x="1963737" y="9525"/>
                                </a:lnTo>
                                <a:lnTo>
                                  <a:pt x="1970087" y="9525"/>
                                </a:lnTo>
                                <a:lnTo>
                                  <a:pt x="1971675" y="7937"/>
                                </a:lnTo>
                                <a:lnTo>
                                  <a:pt x="1971675" y="1587"/>
                                </a:lnTo>
                                <a:close/>
                              </a:path>
                              <a:path w="3400425" h="305435">
                                <a:moveTo>
                                  <a:pt x="1990725" y="296875"/>
                                </a:moveTo>
                                <a:lnTo>
                                  <a:pt x="1989137" y="295287"/>
                                </a:lnTo>
                                <a:lnTo>
                                  <a:pt x="1982787" y="295287"/>
                                </a:lnTo>
                                <a:lnTo>
                                  <a:pt x="1981200" y="296875"/>
                                </a:lnTo>
                                <a:lnTo>
                                  <a:pt x="1981200" y="303225"/>
                                </a:lnTo>
                                <a:lnTo>
                                  <a:pt x="1982787" y="304812"/>
                                </a:lnTo>
                                <a:lnTo>
                                  <a:pt x="1989137" y="304812"/>
                                </a:lnTo>
                                <a:lnTo>
                                  <a:pt x="1990725" y="303225"/>
                                </a:lnTo>
                                <a:lnTo>
                                  <a:pt x="1990725" y="296875"/>
                                </a:lnTo>
                                <a:close/>
                              </a:path>
                              <a:path w="3400425" h="305435">
                                <a:moveTo>
                                  <a:pt x="1990725" y="1587"/>
                                </a:moveTo>
                                <a:lnTo>
                                  <a:pt x="1989137" y="0"/>
                                </a:lnTo>
                                <a:lnTo>
                                  <a:pt x="1982787" y="0"/>
                                </a:lnTo>
                                <a:lnTo>
                                  <a:pt x="1981200" y="1587"/>
                                </a:lnTo>
                                <a:lnTo>
                                  <a:pt x="1981200" y="7937"/>
                                </a:lnTo>
                                <a:lnTo>
                                  <a:pt x="1982787" y="9525"/>
                                </a:lnTo>
                                <a:lnTo>
                                  <a:pt x="1989137" y="9525"/>
                                </a:lnTo>
                                <a:lnTo>
                                  <a:pt x="1990725" y="7937"/>
                                </a:lnTo>
                                <a:lnTo>
                                  <a:pt x="1990725" y="1587"/>
                                </a:lnTo>
                                <a:close/>
                              </a:path>
                              <a:path w="3400425" h="305435">
                                <a:moveTo>
                                  <a:pt x="2009775" y="296875"/>
                                </a:moveTo>
                                <a:lnTo>
                                  <a:pt x="2008187" y="295287"/>
                                </a:lnTo>
                                <a:lnTo>
                                  <a:pt x="2001837" y="295287"/>
                                </a:lnTo>
                                <a:lnTo>
                                  <a:pt x="2000250" y="296875"/>
                                </a:lnTo>
                                <a:lnTo>
                                  <a:pt x="2000250" y="303225"/>
                                </a:lnTo>
                                <a:lnTo>
                                  <a:pt x="2001837" y="304812"/>
                                </a:lnTo>
                                <a:lnTo>
                                  <a:pt x="2008187" y="304812"/>
                                </a:lnTo>
                                <a:lnTo>
                                  <a:pt x="2009775" y="303225"/>
                                </a:lnTo>
                                <a:lnTo>
                                  <a:pt x="2009775" y="296875"/>
                                </a:lnTo>
                                <a:close/>
                              </a:path>
                              <a:path w="3400425" h="305435">
                                <a:moveTo>
                                  <a:pt x="2009775" y="1587"/>
                                </a:moveTo>
                                <a:lnTo>
                                  <a:pt x="2008187" y="0"/>
                                </a:lnTo>
                                <a:lnTo>
                                  <a:pt x="2001837" y="0"/>
                                </a:lnTo>
                                <a:lnTo>
                                  <a:pt x="2000250" y="1587"/>
                                </a:lnTo>
                                <a:lnTo>
                                  <a:pt x="2000250" y="7937"/>
                                </a:lnTo>
                                <a:lnTo>
                                  <a:pt x="2001837" y="9525"/>
                                </a:lnTo>
                                <a:lnTo>
                                  <a:pt x="2008187" y="9525"/>
                                </a:lnTo>
                                <a:lnTo>
                                  <a:pt x="2009775" y="7937"/>
                                </a:lnTo>
                                <a:lnTo>
                                  <a:pt x="2009775" y="1587"/>
                                </a:lnTo>
                                <a:close/>
                              </a:path>
                              <a:path w="3400425" h="305435">
                                <a:moveTo>
                                  <a:pt x="2028825" y="296875"/>
                                </a:moveTo>
                                <a:lnTo>
                                  <a:pt x="2027237" y="295287"/>
                                </a:lnTo>
                                <a:lnTo>
                                  <a:pt x="2020887" y="295287"/>
                                </a:lnTo>
                                <a:lnTo>
                                  <a:pt x="2019300" y="296875"/>
                                </a:lnTo>
                                <a:lnTo>
                                  <a:pt x="2019300" y="303225"/>
                                </a:lnTo>
                                <a:lnTo>
                                  <a:pt x="2020887" y="304812"/>
                                </a:lnTo>
                                <a:lnTo>
                                  <a:pt x="2027237" y="304812"/>
                                </a:lnTo>
                                <a:lnTo>
                                  <a:pt x="2028825" y="303225"/>
                                </a:lnTo>
                                <a:lnTo>
                                  <a:pt x="2028825" y="296875"/>
                                </a:lnTo>
                                <a:close/>
                              </a:path>
                              <a:path w="3400425" h="305435">
                                <a:moveTo>
                                  <a:pt x="2028825" y="1587"/>
                                </a:moveTo>
                                <a:lnTo>
                                  <a:pt x="2027237" y="0"/>
                                </a:lnTo>
                                <a:lnTo>
                                  <a:pt x="2020887" y="0"/>
                                </a:lnTo>
                                <a:lnTo>
                                  <a:pt x="2019300" y="1587"/>
                                </a:lnTo>
                                <a:lnTo>
                                  <a:pt x="2019300" y="7937"/>
                                </a:lnTo>
                                <a:lnTo>
                                  <a:pt x="2020887" y="9525"/>
                                </a:lnTo>
                                <a:lnTo>
                                  <a:pt x="2027237" y="9525"/>
                                </a:lnTo>
                                <a:lnTo>
                                  <a:pt x="2028825" y="7937"/>
                                </a:lnTo>
                                <a:lnTo>
                                  <a:pt x="2028825" y="1587"/>
                                </a:lnTo>
                                <a:close/>
                              </a:path>
                              <a:path w="3400425" h="305435">
                                <a:moveTo>
                                  <a:pt x="2047875" y="296875"/>
                                </a:moveTo>
                                <a:lnTo>
                                  <a:pt x="2046287" y="295287"/>
                                </a:lnTo>
                                <a:lnTo>
                                  <a:pt x="2039937" y="295287"/>
                                </a:lnTo>
                                <a:lnTo>
                                  <a:pt x="2038350" y="296875"/>
                                </a:lnTo>
                                <a:lnTo>
                                  <a:pt x="2038350" y="303225"/>
                                </a:lnTo>
                                <a:lnTo>
                                  <a:pt x="2039937" y="304812"/>
                                </a:lnTo>
                                <a:lnTo>
                                  <a:pt x="2046287" y="304812"/>
                                </a:lnTo>
                                <a:lnTo>
                                  <a:pt x="2047875" y="303225"/>
                                </a:lnTo>
                                <a:lnTo>
                                  <a:pt x="2047875" y="296875"/>
                                </a:lnTo>
                                <a:close/>
                              </a:path>
                              <a:path w="3400425" h="305435">
                                <a:moveTo>
                                  <a:pt x="2047875" y="1587"/>
                                </a:moveTo>
                                <a:lnTo>
                                  <a:pt x="2046287" y="0"/>
                                </a:lnTo>
                                <a:lnTo>
                                  <a:pt x="2039937" y="0"/>
                                </a:lnTo>
                                <a:lnTo>
                                  <a:pt x="2038350" y="1587"/>
                                </a:lnTo>
                                <a:lnTo>
                                  <a:pt x="2038350" y="7937"/>
                                </a:lnTo>
                                <a:lnTo>
                                  <a:pt x="2039937" y="9525"/>
                                </a:lnTo>
                                <a:lnTo>
                                  <a:pt x="2046287" y="9525"/>
                                </a:lnTo>
                                <a:lnTo>
                                  <a:pt x="2047875" y="7937"/>
                                </a:lnTo>
                                <a:lnTo>
                                  <a:pt x="2047875" y="1587"/>
                                </a:lnTo>
                                <a:close/>
                              </a:path>
                              <a:path w="3400425" h="305435">
                                <a:moveTo>
                                  <a:pt x="2066925" y="296875"/>
                                </a:moveTo>
                                <a:lnTo>
                                  <a:pt x="2065337" y="295287"/>
                                </a:lnTo>
                                <a:lnTo>
                                  <a:pt x="2058987" y="295287"/>
                                </a:lnTo>
                                <a:lnTo>
                                  <a:pt x="2057400" y="296875"/>
                                </a:lnTo>
                                <a:lnTo>
                                  <a:pt x="2057400" y="303225"/>
                                </a:lnTo>
                                <a:lnTo>
                                  <a:pt x="2058987" y="304812"/>
                                </a:lnTo>
                                <a:lnTo>
                                  <a:pt x="2065337" y="304812"/>
                                </a:lnTo>
                                <a:lnTo>
                                  <a:pt x="2066925" y="303225"/>
                                </a:lnTo>
                                <a:lnTo>
                                  <a:pt x="2066925" y="296875"/>
                                </a:lnTo>
                                <a:close/>
                              </a:path>
                              <a:path w="3400425" h="305435">
                                <a:moveTo>
                                  <a:pt x="2066925" y="1587"/>
                                </a:moveTo>
                                <a:lnTo>
                                  <a:pt x="2065337" y="0"/>
                                </a:lnTo>
                                <a:lnTo>
                                  <a:pt x="2058987" y="0"/>
                                </a:lnTo>
                                <a:lnTo>
                                  <a:pt x="2057400" y="1587"/>
                                </a:lnTo>
                                <a:lnTo>
                                  <a:pt x="2057400" y="7937"/>
                                </a:lnTo>
                                <a:lnTo>
                                  <a:pt x="2058987" y="9525"/>
                                </a:lnTo>
                                <a:lnTo>
                                  <a:pt x="2065337" y="9525"/>
                                </a:lnTo>
                                <a:lnTo>
                                  <a:pt x="2066925" y="7937"/>
                                </a:lnTo>
                                <a:lnTo>
                                  <a:pt x="2066925" y="1587"/>
                                </a:lnTo>
                                <a:close/>
                              </a:path>
                              <a:path w="3400425" h="305435">
                                <a:moveTo>
                                  <a:pt x="2085975" y="296875"/>
                                </a:moveTo>
                                <a:lnTo>
                                  <a:pt x="2084387" y="295287"/>
                                </a:lnTo>
                                <a:lnTo>
                                  <a:pt x="2078037" y="295287"/>
                                </a:lnTo>
                                <a:lnTo>
                                  <a:pt x="2076450" y="296875"/>
                                </a:lnTo>
                                <a:lnTo>
                                  <a:pt x="2076450" y="303225"/>
                                </a:lnTo>
                                <a:lnTo>
                                  <a:pt x="2078037" y="304812"/>
                                </a:lnTo>
                                <a:lnTo>
                                  <a:pt x="2084387" y="304812"/>
                                </a:lnTo>
                                <a:lnTo>
                                  <a:pt x="2085975" y="303225"/>
                                </a:lnTo>
                                <a:lnTo>
                                  <a:pt x="2085975" y="296875"/>
                                </a:lnTo>
                                <a:close/>
                              </a:path>
                              <a:path w="3400425" h="305435">
                                <a:moveTo>
                                  <a:pt x="2085975" y="1587"/>
                                </a:moveTo>
                                <a:lnTo>
                                  <a:pt x="2084387" y="0"/>
                                </a:lnTo>
                                <a:lnTo>
                                  <a:pt x="2078037" y="0"/>
                                </a:lnTo>
                                <a:lnTo>
                                  <a:pt x="2076450" y="1587"/>
                                </a:lnTo>
                                <a:lnTo>
                                  <a:pt x="2076450" y="7937"/>
                                </a:lnTo>
                                <a:lnTo>
                                  <a:pt x="2078037" y="9525"/>
                                </a:lnTo>
                                <a:lnTo>
                                  <a:pt x="2084387" y="9525"/>
                                </a:lnTo>
                                <a:lnTo>
                                  <a:pt x="2085975" y="7937"/>
                                </a:lnTo>
                                <a:lnTo>
                                  <a:pt x="2085975" y="1587"/>
                                </a:lnTo>
                                <a:close/>
                              </a:path>
                              <a:path w="3400425" h="305435">
                                <a:moveTo>
                                  <a:pt x="2105025" y="296875"/>
                                </a:moveTo>
                                <a:lnTo>
                                  <a:pt x="2103437" y="295287"/>
                                </a:lnTo>
                                <a:lnTo>
                                  <a:pt x="2097087" y="295287"/>
                                </a:lnTo>
                                <a:lnTo>
                                  <a:pt x="2095500" y="296875"/>
                                </a:lnTo>
                                <a:lnTo>
                                  <a:pt x="2095500" y="303225"/>
                                </a:lnTo>
                                <a:lnTo>
                                  <a:pt x="2097087" y="304812"/>
                                </a:lnTo>
                                <a:lnTo>
                                  <a:pt x="2103437" y="304812"/>
                                </a:lnTo>
                                <a:lnTo>
                                  <a:pt x="2105025" y="303225"/>
                                </a:lnTo>
                                <a:lnTo>
                                  <a:pt x="2105025" y="296875"/>
                                </a:lnTo>
                                <a:close/>
                              </a:path>
                              <a:path w="3400425" h="305435">
                                <a:moveTo>
                                  <a:pt x="2105025" y="1587"/>
                                </a:moveTo>
                                <a:lnTo>
                                  <a:pt x="2103437" y="0"/>
                                </a:lnTo>
                                <a:lnTo>
                                  <a:pt x="2097087" y="0"/>
                                </a:lnTo>
                                <a:lnTo>
                                  <a:pt x="2095500" y="1587"/>
                                </a:lnTo>
                                <a:lnTo>
                                  <a:pt x="2095500" y="7937"/>
                                </a:lnTo>
                                <a:lnTo>
                                  <a:pt x="2097087" y="9525"/>
                                </a:lnTo>
                                <a:lnTo>
                                  <a:pt x="2103437" y="9525"/>
                                </a:lnTo>
                                <a:lnTo>
                                  <a:pt x="2105025" y="7937"/>
                                </a:lnTo>
                                <a:lnTo>
                                  <a:pt x="2105025" y="1587"/>
                                </a:lnTo>
                                <a:close/>
                              </a:path>
                              <a:path w="3400425" h="305435">
                                <a:moveTo>
                                  <a:pt x="2124075" y="296875"/>
                                </a:moveTo>
                                <a:lnTo>
                                  <a:pt x="2122487" y="295287"/>
                                </a:lnTo>
                                <a:lnTo>
                                  <a:pt x="2116137" y="295287"/>
                                </a:lnTo>
                                <a:lnTo>
                                  <a:pt x="2114550" y="296875"/>
                                </a:lnTo>
                                <a:lnTo>
                                  <a:pt x="2114550" y="303225"/>
                                </a:lnTo>
                                <a:lnTo>
                                  <a:pt x="2116137" y="304812"/>
                                </a:lnTo>
                                <a:lnTo>
                                  <a:pt x="2122487" y="304812"/>
                                </a:lnTo>
                                <a:lnTo>
                                  <a:pt x="2124075" y="303225"/>
                                </a:lnTo>
                                <a:lnTo>
                                  <a:pt x="2124075" y="296875"/>
                                </a:lnTo>
                                <a:close/>
                              </a:path>
                              <a:path w="3400425" h="305435">
                                <a:moveTo>
                                  <a:pt x="2124075" y="1587"/>
                                </a:moveTo>
                                <a:lnTo>
                                  <a:pt x="2122487" y="0"/>
                                </a:lnTo>
                                <a:lnTo>
                                  <a:pt x="2116137" y="0"/>
                                </a:lnTo>
                                <a:lnTo>
                                  <a:pt x="2114550" y="1587"/>
                                </a:lnTo>
                                <a:lnTo>
                                  <a:pt x="2114550" y="7937"/>
                                </a:lnTo>
                                <a:lnTo>
                                  <a:pt x="2116137" y="9525"/>
                                </a:lnTo>
                                <a:lnTo>
                                  <a:pt x="2122487" y="9525"/>
                                </a:lnTo>
                                <a:lnTo>
                                  <a:pt x="2124075" y="7937"/>
                                </a:lnTo>
                                <a:lnTo>
                                  <a:pt x="2124075" y="1587"/>
                                </a:lnTo>
                                <a:close/>
                              </a:path>
                              <a:path w="3400425" h="305435">
                                <a:moveTo>
                                  <a:pt x="2143125" y="296875"/>
                                </a:moveTo>
                                <a:lnTo>
                                  <a:pt x="2141537" y="295287"/>
                                </a:lnTo>
                                <a:lnTo>
                                  <a:pt x="2135187" y="295287"/>
                                </a:lnTo>
                                <a:lnTo>
                                  <a:pt x="2133600" y="296875"/>
                                </a:lnTo>
                                <a:lnTo>
                                  <a:pt x="2133600" y="303225"/>
                                </a:lnTo>
                                <a:lnTo>
                                  <a:pt x="2135187" y="304812"/>
                                </a:lnTo>
                                <a:lnTo>
                                  <a:pt x="2141537" y="304812"/>
                                </a:lnTo>
                                <a:lnTo>
                                  <a:pt x="2143125" y="303225"/>
                                </a:lnTo>
                                <a:lnTo>
                                  <a:pt x="2143125" y="296875"/>
                                </a:lnTo>
                                <a:close/>
                              </a:path>
                              <a:path w="3400425" h="305435">
                                <a:moveTo>
                                  <a:pt x="2143125" y="1587"/>
                                </a:moveTo>
                                <a:lnTo>
                                  <a:pt x="2141537" y="0"/>
                                </a:lnTo>
                                <a:lnTo>
                                  <a:pt x="2135187" y="0"/>
                                </a:lnTo>
                                <a:lnTo>
                                  <a:pt x="2133600" y="1587"/>
                                </a:lnTo>
                                <a:lnTo>
                                  <a:pt x="2133600" y="7937"/>
                                </a:lnTo>
                                <a:lnTo>
                                  <a:pt x="2135187" y="9525"/>
                                </a:lnTo>
                                <a:lnTo>
                                  <a:pt x="2141537" y="9525"/>
                                </a:lnTo>
                                <a:lnTo>
                                  <a:pt x="2143125" y="7937"/>
                                </a:lnTo>
                                <a:lnTo>
                                  <a:pt x="2143125" y="1587"/>
                                </a:lnTo>
                                <a:close/>
                              </a:path>
                              <a:path w="3400425" h="305435">
                                <a:moveTo>
                                  <a:pt x="2162175" y="296875"/>
                                </a:moveTo>
                                <a:lnTo>
                                  <a:pt x="2160587" y="295287"/>
                                </a:lnTo>
                                <a:lnTo>
                                  <a:pt x="2154237" y="295287"/>
                                </a:lnTo>
                                <a:lnTo>
                                  <a:pt x="2152650" y="296875"/>
                                </a:lnTo>
                                <a:lnTo>
                                  <a:pt x="2152650" y="303225"/>
                                </a:lnTo>
                                <a:lnTo>
                                  <a:pt x="2154237" y="304812"/>
                                </a:lnTo>
                                <a:lnTo>
                                  <a:pt x="2160587" y="304812"/>
                                </a:lnTo>
                                <a:lnTo>
                                  <a:pt x="2162175" y="303225"/>
                                </a:lnTo>
                                <a:lnTo>
                                  <a:pt x="2162175" y="296875"/>
                                </a:lnTo>
                                <a:close/>
                              </a:path>
                              <a:path w="3400425" h="305435">
                                <a:moveTo>
                                  <a:pt x="2162175" y="1587"/>
                                </a:moveTo>
                                <a:lnTo>
                                  <a:pt x="2160587" y="0"/>
                                </a:lnTo>
                                <a:lnTo>
                                  <a:pt x="2154237" y="0"/>
                                </a:lnTo>
                                <a:lnTo>
                                  <a:pt x="2152650" y="1587"/>
                                </a:lnTo>
                                <a:lnTo>
                                  <a:pt x="2152650" y="7937"/>
                                </a:lnTo>
                                <a:lnTo>
                                  <a:pt x="2154237" y="9525"/>
                                </a:lnTo>
                                <a:lnTo>
                                  <a:pt x="2160587" y="9525"/>
                                </a:lnTo>
                                <a:lnTo>
                                  <a:pt x="2162175" y="7937"/>
                                </a:lnTo>
                                <a:lnTo>
                                  <a:pt x="2162175" y="1587"/>
                                </a:lnTo>
                                <a:close/>
                              </a:path>
                              <a:path w="3400425" h="305435">
                                <a:moveTo>
                                  <a:pt x="2181225" y="296875"/>
                                </a:moveTo>
                                <a:lnTo>
                                  <a:pt x="2179637" y="295287"/>
                                </a:lnTo>
                                <a:lnTo>
                                  <a:pt x="2173287" y="295287"/>
                                </a:lnTo>
                                <a:lnTo>
                                  <a:pt x="2171700" y="296875"/>
                                </a:lnTo>
                                <a:lnTo>
                                  <a:pt x="2171700" y="303225"/>
                                </a:lnTo>
                                <a:lnTo>
                                  <a:pt x="2173287" y="304812"/>
                                </a:lnTo>
                                <a:lnTo>
                                  <a:pt x="2179637" y="304812"/>
                                </a:lnTo>
                                <a:lnTo>
                                  <a:pt x="2181225" y="303225"/>
                                </a:lnTo>
                                <a:lnTo>
                                  <a:pt x="2181225" y="296875"/>
                                </a:lnTo>
                                <a:close/>
                              </a:path>
                              <a:path w="3400425" h="305435">
                                <a:moveTo>
                                  <a:pt x="2181225" y="1587"/>
                                </a:moveTo>
                                <a:lnTo>
                                  <a:pt x="2179637" y="0"/>
                                </a:lnTo>
                                <a:lnTo>
                                  <a:pt x="2173287" y="0"/>
                                </a:lnTo>
                                <a:lnTo>
                                  <a:pt x="2171700" y="1587"/>
                                </a:lnTo>
                                <a:lnTo>
                                  <a:pt x="2171700" y="7937"/>
                                </a:lnTo>
                                <a:lnTo>
                                  <a:pt x="2173287" y="9525"/>
                                </a:lnTo>
                                <a:lnTo>
                                  <a:pt x="2179637" y="9525"/>
                                </a:lnTo>
                                <a:lnTo>
                                  <a:pt x="2181225" y="7937"/>
                                </a:lnTo>
                                <a:lnTo>
                                  <a:pt x="2181225" y="1587"/>
                                </a:lnTo>
                                <a:close/>
                              </a:path>
                              <a:path w="3400425" h="305435">
                                <a:moveTo>
                                  <a:pt x="2200275" y="296875"/>
                                </a:moveTo>
                                <a:lnTo>
                                  <a:pt x="2198687" y="295287"/>
                                </a:lnTo>
                                <a:lnTo>
                                  <a:pt x="2192337" y="295287"/>
                                </a:lnTo>
                                <a:lnTo>
                                  <a:pt x="2190750" y="296875"/>
                                </a:lnTo>
                                <a:lnTo>
                                  <a:pt x="2190750" y="303225"/>
                                </a:lnTo>
                                <a:lnTo>
                                  <a:pt x="2192337" y="304812"/>
                                </a:lnTo>
                                <a:lnTo>
                                  <a:pt x="2198687" y="304812"/>
                                </a:lnTo>
                                <a:lnTo>
                                  <a:pt x="2200275" y="303225"/>
                                </a:lnTo>
                                <a:lnTo>
                                  <a:pt x="2200275" y="296875"/>
                                </a:lnTo>
                                <a:close/>
                              </a:path>
                              <a:path w="3400425" h="305435">
                                <a:moveTo>
                                  <a:pt x="2200275" y="1587"/>
                                </a:moveTo>
                                <a:lnTo>
                                  <a:pt x="2198687" y="0"/>
                                </a:lnTo>
                                <a:lnTo>
                                  <a:pt x="2192337" y="0"/>
                                </a:lnTo>
                                <a:lnTo>
                                  <a:pt x="2190750" y="1587"/>
                                </a:lnTo>
                                <a:lnTo>
                                  <a:pt x="2190750" y="7937"/>
                                </a:lnTo>
                                <a:lnTo>
                                  <a:pt x="2192337" y="9525"/>
                                </a:lnTo>
                                <a:lnTo>
                                  <a:pt x="2198687" y="9525"/>
                                </a:lnTo>
                                <a:lnTo>
                                  <a:pt x="2200275" y="7937"/>
                                </a:lnTo>
                                <a:lnTo>
                                  <a:pt x="2200275" y="1587"/>
                                </a:lnTo>
                                <a:close/>
                              </a:path>
                              <a:path w="3400425" h="305435">
                                <a:moveTo>
                                  <a:pt x="2219325" y="296875"/>
                                </a:moveTo>
                                <a:lnTo>
                                  <a:pt x="2217737" y="295287"/>
                                </a:lnTo>
                                <a:lnTo>
                                  <a:pt x="2211387" y="295287"/>
                                </a:lnTo>
                                <a:lnTo>
                                  <a:pt x="2209800" y="296875"/>
                                </a:lnTo>
                                <a:lnTo>
                                  <a:pt x="2209800" y="303225"/>
                                </a:lnTo>
                                <a:lnTo>
                                  <a:pt x="2211387" y="304812"/>
                                </a:lnTo>
                                <a:lnTo>
                                  <a:pt x="2217737" y="304812"/>
                                </a:lnTo>
                                <a:lnTo>
                                  <a:pt x="2219325" y="303225"/>
                                </a:lnTo>
                                <a:lnTo>
                                  <a:pt x="2219325" y="296875"/>
                                </a:lnTo>
                                <a:close/>
                              </a:path>
                              <a:path w="3400425" h="305435">
                                <a:moveTo>
                                  <a:pt x="2219325" y="1587"/>
                                </a:moveTo>
                                <a:lnTo>
                                  <a:pt x="2217737" y="0"/>
                                </a:lnTo>
                                <a:lnTo>
                                  <a:pt x="2211387" y="0"/>
                                </a:lnTo>
                                <a:lnTo>
                                  <a:pt x="2209800" y="1587"/>
                                </a:lnTo>
                                <a:lnTo>
                                  <a:pt x="2209800" y="7937"/>
                                </a:lnTo>
                                <a:lnTo>
                                  <a:pt x="2211387" y="9525"/>
                                </a:lnTo>
                                <a:lnTo>
                                  <a:pt x="2217737" y="9525"/>
                                </a:lnTo>
                                <a:lnTo>
                                  <a:pt x="2219325" y="7937"/>
                                </a:lnTo>
                                <a:lnTo>
                                  <a:pt x="2219325" y="1587"/>
                                </a:lnTo>
                                <a:close/>
                              </a:path>
                              <a:path w="3400425" h="305435">
                                <a:moveTo>
                                  <a:pt x="2238375" y="296875"/>
                                </a:moveTo>
                                <a:lnTo>
                                  <a:pt x="2236787" y="295287"/>
                                </a:lnTo>
                                <a:lnTo>
                                  <a:pt x="2230437" y="295287"/>
                                </a:lnTo>
                                <a:lnTo>
                                  <a:pt x="2228850" y="296875"/>
                                </a:lnTo>
                                <a:lnTo>
                                  <a:pt x="2228850" y="303225"/>
                                </a:lnTo>
                                <a:lnTo>
                                  <a:pt x="2230437" y="304812"/>
                                </a:lnTo>
                                <a:lnTo>
                                  <a:pt x="2236787" y="304812"/>
                                </a:lnTo>
                                <a:lnTo>
                                  <a:pt x="2238375" y="303225"/>
                                </a:lnTo>
                                <a:lnTo>
                                  <a:pt x="2238375" y="296875"/>
                                </a:lnTo>
                                <a:close/>
                              </a:path>
                              <a:path w="3400425" h="305435">
                                <a:moveTo>
                                  <a:pt x="2238375" y="1587"/>
                                </a:moveTo>
                                <a:lnTo>
                                  <a:pt x="2236787" y="0"/>
                                </a:lnTo>
                                <a:lnTo>
                                  <a:pt x="2230437" y="0"/>
                                </a:lnTo>
                                <a:lnTo>
                                  <a:pt x="2228850" y="1587"/>
                                </a:lnTo>
                                <a:lnTo>
                                  <a:pt x="2228850" y="7937"/>
                                </a:lnTo>
                                <a:lnTo>
                                  <a:pt x="2230437" y="9525"/>
                                </a:lnTo>
                                <a:lnTo>
                                  <a:pt x="2236787" y="9525"/>
                                </a:lnTo>
                                <a:lnTo>
                                  <a:pt x="2238375" y="7937"/>
                                </a:lnTo>
                                <a:lnTo>
                                  <a:pt x="2238375" y="1587"/>
                                </a:lnTo>
                                <a:close/>
                              </a:path>
                              <a:path w="3400425" h="305435">
                                <a:moveTo>
                                  <a:pt x="2257425" y="296875"/>
                                </a:moveTo>
                                <a:lnTo>
                                  <a:pt x="2255837" y="295287"/>
                                </a:lnTo>
                                <a:lnTo>
                                  <a:pt x="2249487" y="295287"/>
                                </a:lnTo>
                                <a:lnTo>
                                  <a:pt x="2247900" y="296875"/>
                                </a:lnTo>
                                <a:lnTo>
                                  <a:pt x="2247900" y="303225"/>
                                </a:lnTo>
                                <a:lnTo>
                                  <a:pt x="2249487" y="304812"/>
                                </a:lnTo>
                                <a:lnTo>
                                  <a:pt x="2255837" y="304812"/>
                                </a:lnTo>
                                <a:lnTo>
                                  <a:pt x="2257425" y="303225"/>
                                </a:lnTo>
                                <a:lnTo>
                                  <a:pt x="2257425" y="296875"/>
                                </a:lnTo>
                                <a:close/>
                              </a:path>
                              <a:path w="3400425" h="305435">
                                <a:moveTo>
                                  <a:pt x="2257425" y="1587"/>
                                </a:moveTo>
                                <a:lnTo>
                                  <a:pt x="2255837" y="0"/>
                                </a:lnTo>
                                <a:lnTo>
                                  <a:pt x="2249487" y="0"/>
                                </a:lnTo>
                                <a:lnTo>
                                  <a:pt x="2247900" y="1587"/>
                                </a:lnTo>
                                <a:lnTo>
                                  <a:pt x="2247900" y="7937"/>
                                </a:lnTo>
                                <a:lnTo>
                                  <a:pt x="2249487" y="9525"/>
                                </a:lnTo>
                                <a:lnTo>
                                  <a:pt x="2255837" y="9525"/>
                                </a:lnTo>
                                <a:lnTo>
                                  <a:pt x="2257425" y="7937"/>
                                </a:lnTo>
                                <a:lnTo>
                                  <a:pt x="2257425" y="1587"/>
                                </a:lnTo>
                                <a:close/>
                              </a:path>
                              <a:path w="3400425" h="305435">
                                <a:moveTo>
                                  <a:pt x="2276475" y="296875"/>
                                </a:moveTo>
                                <a:lnTo>
                                  <a:pt x="2274887" y="295287"/>
                                </a:lnTo>
                                <a:lnTo>
                                  <a:pt x="2268537" y="295287"/>
                                </a:lnTo>
                                <a:lnTo>
                                  <a:pt x="2266950" y="296875"/>
                                </a:lnTo>
                                <a:lnTo>
                                  <a:pt x="2266950" y="303225"/>
                                </a:lnTo>
                                <a:lnTo>
                                  <a:pt x="2268537" y="304812"/>
                                </a:lnTo>
                                <a:lnTo>
                                  <a:pt x="2274887" y="304812"/>
                                </a:lnTo>
                                <a:lnTo>
                                  <a:pt x="2276475" y="303225"/>
                                </a:lnTo>
                                <a:lnTo>
                                  <a:pt x="2276475" y="296875"/>
                                </a:lnTo>
                                <a:close/>
                              </a:path>
                              <a:path w="3400425" h="305435">
                                <a:moveTo>
                                  <a:pt x="2276475" y="1587"/>
                                </a:moveTo>
                                <a:lnTo>
                                  <a:pt x="2274887" y="0"/>
                                </a:lnTo>
                                <a:lnTo>
                                  <a:pt x="2268537" y="0"/>
                                </a:lnTo>
                                <a:lnTo>
                                  <a:pt x="2266950" y="1587"/>
                                </a:lnTo>
                                <a:lnTo>
                                  <a:pt x="2266950" y="7937"/>
                                </a:lnTo>
                                <a:lnTo>
                                  <a:pt x="2268537" y="9525"/>
                                </a:lnTo>
                                <a:lnTo>
                                  <a:pt x="2274887" y="9525"/>
                                </a:lnTo>
                                <a:lnTo>
                                  <a:pt x="2276475" y="7937"/>
                                </a:lnTo>
                                <a:lnTo>
                                  <a:pt x="2276475" y="1587"/>
                                </a:lnTo>
                                <a:close/>
                              </a:path>
                              <a:path w="3400425" h="305435">
                                <a:moveTo>
                                  <a:pt x="2295525" y="296875"/>
                                </a:moveTo>
                                <a:lnTo>
                                  <a:pt x="2293937" y="295287"/>
                                </a:lnTo>
                                <a:lnTo>
                                  <a:pt x="2287587" y="295287"/>
                                </a:lnTo>
                                <a:lnTo>
                                  <a:pt x="2286000" y="296875"/>
                                </a:lnTo>
                                <a:lnTo>
                                  <a:pt x="2286000" y="303225"/>
                                </a:lnTo>
                                <a:lnTo>
                                  <a:pt x="2287587" y="304812"/>
                                </a:lnTo>
                                <a:lnTo>
                                  <a:pt x="2293937" y="304812"/>
                                </a:lnTo>
                                <a:lnTo>
                                  <a:pt x="2295525" y="303225"/>
                                </a:lnTo>
                                <a:lnTo>
                                  <a:pt x="2295525" y="296875"/>
                                </a:lnTo>
                                <a:close/>
                              </a:path>
                              <a:path w="3400425" h="305435">
                                <a:moveTo>
                                  <a:pt x="2295525" y="1587"/>
                                </a:moveTo>
                                <a:lnTo>
                                  <a:pt x="2293937" y="0"/>
                                </a:lnTo>
                                <a:lnTo>
                                  <a:pt x="2287587" y="0"/>
                                </a:lnTo>
                                <a:lnTo>
                                  <a:pt x="2286000" y="1587"/>
                                </a:lnTo>
                                <a:lnTo>
                                  <a:pt x="2286000" y="7937"/>
                                </a:lnTo>
                                <a:lnTo>
                                  <a:pt x="2287587" y="9525"/>
                                </a:lnTo>
                                <a:lnTo>
                                  <a:pt x="2293937" y="9525"/>
                                </a:lnTo>
                                <a:lnTo>
                                  <a:pt x="2295525" y="7937"/>
                                </a:lnTo>
                                <a:lnTo>
                                  <a:pt x="2295525" y="1587"/>
                                </a:lnTo>
                                <a:close/>
                              </a:path>
                              <a:path w="3400425" h="305435">
                                <a:moveTo>
                                  <a:pt x="2314575" y="296875"/>
                                </a:moveTo>
                                <a:lnTo>
                                  <a:pt x="2312987" y="295287"/>
                                </a:lnTo>
                                <a:lnTo>
                                  <a:pt x="2306637" y="295287"/>
                                </a:lnTo>
                                <a:lnTo>
                                  <a:pt x="2305050" y="296875"/>
                                </a:lnTo>
                                <a:lnTo>
                                  <a:pt x="2305050" y="303225"/>
                                </a:lnTo>
                                <a:lnTo>
                                  <a:pt x="2306637" y="304812"/>
                                </a:lnTo>
                                <a:lnTo>
                                  <a:pt x="2312987" y="304812"/>
                                </a:lnTo>
                                <a:lnTo>
                                  <a:pt x="2314575" y="303225"/>
                                </a:lnTo>
                                <a:lnTo>
                                  <a:pt x="2314575" y="296875"/>
                                </a:lnTo>
                                <a:close/>
                              </a:path>
                              <a:path w="3400425" h="305435">
                                <a:moveTo>
                                  <a:pt x="2314575" y="1587"/>
                                </a:moveTo>
                                <a:lnTo>
                                  <a:pt x="2312987" y="0"/>
                                </a:lnTo>
                                <a:lnTo>
                                  <a:pt x="2306637" y="0"/>
                                </a:lnTo>
                                <a:lnTo>
                                  <a:pt x="2305050" y="1587"/>
                                </a:lnTo>
                                <a:lnTo>
                                  <a:pt x="2305050" y="7937"/>
                                </a:lnTo>
                                <a:lnTo>
                                  <a:pt x="2306637" y="9525"/>
                                </a:lnTo>
                                <a:lnTo>
                                  <a:pt x="2312987" y="9525"/>
                                </a:lnTo>
                                <a:lnTo>
                                  <a:pt x="2314575" y="7937"/>
                                </a:lnTo>
                                <a:lnTo>
                                  <a:pt x="2314575" y="1587"/>
                                </a:lnTo>
                                <a:close/>
                              </a:path>
                              <a:path w="3400425" h="305435">
                                <a:moveTo>
                                  <a:pt x="2333625" y="296875"/>
                                </a:moveTo>
                                <a:lnTo>
                                  <a:pt x="2332037" y="295287"/>
                                </a:lnTo>
                                <a:lnTo>
                                  <a:pt x="2325687" y="295287"/>
                                </a:lnTo>
                                <a:lnTo>
                                  <a:pt x="2324100" y="296875"/>
                                </a:lnTo>
                                <a:lnTo>
                                  <a:pt x="2324100" y="303225"/>
                                </a:lnTo>
                                <a:lnTo>
                                  <a:pt x="2325687" y="304812"/>
                                </a:lnTo>
                                <a:lnTo>
                                  <a:pt x="2332037" y="304812"/>
                                </a:lnTo>
                                <a:lnTo>
                                  <a:pt x="2333625" y="303225"/>
                                </a:lnTo>
                                <a:lnTo>
                                  <a:pt x="2333625" y="296875"/>
                                </a:lnTo>
                                <a:close/>
                              </a:path>
                              <a:path w="3400425" h="305435">
                                <a:moveTo>
                                  <a:pt x="2333625" y="1587"/>
                                </a:moveTo>
                                <a:lnTo>
                                  <a:pt x="2332037" y="0"/>
                                </a:lnTo>
                                <a:lnTo>
                                  <a:pt x="2325687" y="0"/>
                                </a:lnTo>
                                <a:lnTo>
                                  <a:pt x="2324100" y="1587"/>
                                </a:lnTo>
                                <a:lnTo>
                                  <a:pt x="2324100" y="7937"/>
                                </a:lnTo>
                                <a:lnTo>
                                  <a:pt x="2325687" y="9525"/>
                                </a:lnTo>
                                <a:lnTo>
                                  <a:pt x="2332037" y="9525"/>
                                </a:lnTo>
                                <a:lnTo>
                                  <a:pt x="2333625" y="7937"/>
                                </a:lnTo>
                                <a:lnTo>
                                  <a:pt x="2333625" y="1587"/>
                                </a:lnTo>
                                <a:close/>
                              </a:path>
                              <a:path w="3400425" h="305435">
                                <a:moveTo>
                                  <a:pt x="2352675" y="296875"/>
                                </a:moveTo>
                                <a:lnTo>
                                  <a:pt x="2351087" y="295287"/>
                                </a:lnTo>
                                <a:lnTo>
                                  <a:pt x="2344737" y="295287"/>
                                </a:lnTo>
                                <a:lnTo>
                                  <a:pt x="2343150" y="296875"/>
                                </a:lnTo>
                                <a:lnTo>
                                  <a:pt x="2343150" y="303225"/>
                                </a:lnTo>
                                <a:lnTo>
                                  <a:pt x="2344737" y="304812"/>
                                </a:lnTo>
                                <a:lnTo>
                                  <a:pt x="2351087" y="304812"/>
                                </a:lnTo>
                                <a:lnTo>
                                  <a:pt x="2352675" y="303225"/>
                                </a:lnTo>
                                <a:lnTo>
                                  <a:pt x="2352675" y="296875"/>
                                </a:lnTo>
                                <a:close/>
                              </a:path>
                              <a:path w="3400425" h="305435">
                                <a:moveTo>
                                  <a:pt x="2352675" y="1587"/>
                                </a:moveTo>
                                <a:lnTo>
                                  <a:pt x="2351087" y="0"/>
                                </a:lnTo>
                                <a:lnTo>
                                  <a:pt x="2344737" y="0"/>
                                </a:lnTo>
                                <a:lnTo>
                                  <a:pt x="2343150" y="1587"/>
                                </a:lnTo>
                                <a:lnTo>
                                  <a:pt x="2343150" y="7937"/>
                                </a:lnTo>
                                <a:lnTo>
                                  <a:pt x="2344737" y="9525"/>
                                </a:lnTo>
                                <a:lnTo>
                                  <a:pt x="2351087" y="9525"/>
                                </a:lnTo>
                                <a:lnTo>
                                  <a:pt x="2352675" y="7937"/>
                                </a:lnTo>
                                <a:lnTo>
                                  <a:pt x="2352675" y="1587"/>
                                </a:lnTo>
                                <a:close/>
                              </a:path>
                              <a:path w="3400425" h="305435">
                                <a:moveTo>
                                  <a:pt x="2371725" y="296875"/>
                                </a:moveTo>
                                <a:lnTo>
                                  <a:pt x="2370137" y="295287"/>
                                </a:lnTo>
                                <a:lnTo>
                                  <a:pt x="2363787" y="295287"/>
                                </a:lnTo>
                                <a:lnTo>
                                  <a:pt x="2362200" y="296875"/>
                                </a:lnTo>
                                <a:lnTo>
                                  <a:pt x="2362200" y="303225"/>
                                </a:lnTo>
                                <a:lnTo>
                                  <a:pt x="2363787" y="304812"/>
                                </a:lnTo>
                                <a:lnTo>
                                  <a:pt x="2370137" y="304812"/>
                                </a:lnTo>
                                <a:lnTo>
                                  <a:pt x="2371725" y="303225"/>
                                </a:lnTo>
                                <a:lnTo>
                                  <a:pt x="2371725" y="296875"/>
                                </a:lnTo>
                                <a:close/>
                              </a:path>
                              <a:path w="3400425" h="305435">
                                <a:moveTo>
                                  <a:pt x="2371725" y="1587"/>
                                </a:moveTo>
                                <a:lnTo>
                                  <a:pt x="2370137" y="0"/>
                                </a:lnTo>
                                <a:lnTo>
                                  <a:pt x="2363787" y="0"/>
                                </a:lnTo>
                                <a:lnTo>
                                  <a:pt x="2362200" y="1587"/>
                                </a:lnTo>
                                <a:lnTo>
                                  <a:pt x="2362200" y="7937"/>
                                </a:lnTo>
                                <a:lnTo>
                                  <a:pt x="2363787" y="9525"/>
                                </a:lnTo>
                                <a:lnTo>
                                  <a:pt x="2370137" y="9525"/>
                                </a:lnTo>
                                <a:lnTo>
                                  <a:pt x="2371725" y="7937"/>
                                </a:lnTo>
                                <a:lnTo>
                                  <a:pt x="2371725" y="1587"/>
                                </a:lnTo>
                                <a:close/>
                              </a:path>
                              <a:path w="3400425" h="305435">
                                <a:moveTo>
                                  <a:pt x="2390775" y="296875"/>
                                </a:moveTo>
                                <a:lnTo>
                                  <a:pt x="2389187" y="295287"/>
                                </a:lnTo>
                                <a:lnTo>
                                  <a:pt x="2382837" y="295287"/>
                                </a:lnTo>
                                <a:lnTo>
                                  <a:pt x="2381250" y="296875"/>
                                </a:lnTo>
                                <a:lnTo>
                                  <a:pt x="2381250" y="303225"/>
                                </a:lnTo>
                                <a:lnTo>
                                  <a:pt x="2382837" y="304812"/>
                                </a:lnTo>
                                <a:lnTo>
                                  <a:pt x="2389187" y="304812"/>
                                </a:lnTo>
                                <a:lnTo>
                                  <a:pt x="2390775" y="303225"/>
                                </a:lnTo>
                                <a:lnTo>
                                  <a:pt x="2390775" y="296875"/>
                                </a:lnTo>
                                <a:close/>
                              </a:path>
                              <a:path w="3400425" h="305435">
                                <a:moveTo>
                                  <a:pt x="2390775" y="1587"/>
                                </a:moveTo>
                                <a:lnTo>
                                  <a:pt x="2389187" y="0"/>
                                </a:lnTo>
                                <a:lnTo>
                                  <a:pt x="2382837" y="0"/>
                                </a:lnTo>
                                <a:lnTo>
                                  <a:pt x="2381250" y="1587"/>
                                </a:lnTo>
                                <a:lnTo>
                                  <a:pt x="2381250" y="7937"/>
                                </a:lnTo>
                                <a:lnTo>
                                  <a:pt x="2382837" y="9525"/>
                                </a:lnTo>
                                <a:lnTo>
                                  <a:pt x="2389187" y="9525"/>
                                </a:lnTo>
                                <a:lnTo>
                                  <a:pt x="2390775" y="7937"/>
                                </a:lnTo>
                                <a:lnTo>
                                  <a:pt x="2390775" y="1587"/>
                                </a:lnTo>
                                <a:close/>
                              </a:path>
                              <a:path w="3400425" h="305435">
                                <a:moveTo>
                                  <a:pt x="2409825" y="296875"/>
                                </a:moveTo>
                                <a:lnTo>
                                  <a:pt x="2408237" y="295287"/>
                                </a:lnTo>
                                <a:lnTo>
                                  <a:pt x="2401887" y="295287"/>
                                </a:lnTo>
                                <a:lnTo>
                                  <a:pt x="2400300" y="296875"/>
                                </a:lnTo>
                                <a:lnTo>
                                  <a:pt x="2400300" y="303225"/>
                                </a:lnTo>
                                <a:lnTo>
                                  <a:pt x="2401887" y="304812"/>
                                </a:lnTo>
                                <a:lnTo>
                                  <a:pt x="2408237" y="304812"/>
                                </a:lnTo>
                                <a:lnTo>
                                  <a:pt x="2409825" y="303225"/>
                                </a:lnTo>
                                <a:lnTo>
                                  <a:pt x="2409825" y="296875"/>
                                </a:lnTo>
                                <a:close/>
                              </a:path>
                              <a:path w="3400425" h="305435">
                                <a:moveTo>
                                  <a:pt x="2409825" y="1587"/>
                                </a:moveTo>
                                <a:lnTo>
                                  <a:pt x="2408237" y="0"/>
                                </a:lnTo>
                                <a:lnTo>
                                  <a:pt x="2401887" y="0"/>
                                </a:lnTo>
                                <a:lnTo>
                                  <a:pt x="2400300" y="1587"/>
                                </a:lnTo>
                                <a:lnTo>
                                  <a:pt x="2400300" y="7937"/>
                                </a:lnTo>
                                <a:lnTo>
                                  <a:pt x="2401887" y="9525"/>
                                </a:lnTo>
                                <a:lnTo>
                                  <a:pt x="2408237" y="9525"/>
                                </a:lnTo>
                                <a:lnTo>
                                  <a:pt x="2409825" y="7937"/>
                                </a:lnTo>
                                <a:lnTo>
                                  <a:pt x="2409825" y="1587"/>
                                </a:lnTo>
                                <a:close/>
                              </a:path>
                              <a:path w="3400425" h="305435">
                                <a:moveTo>
                                  <a:pt x="2428875" y="296875"/>
                                </a:moveTo>
                                <a:lnTo>
                                  <a:pt x="2427287" y="295287"/>
                                </a:lnTo>
                                <a:lnTo>
                                  <a:pt x="2420937" y="295287"/>
                                </a:lnTo>
                                <a:lnTo>
                                  <a:pt x="2419350" y="296875"/>
                                </a:lnTo>
                                <a:lnTo>
                                  <a:pt x="2419350" y="303225"/>
                                </a:lnTo>
                                <a:lnTo>
                                  <a:pt x="2420937" y="304812"/>
                                </a:lnTo>
                                <a:lnTo>
                                  <a:pt x="2427287" y="304812"/>
                                </a:lnTo>
                                <a:lnTo>
                                  <a:pt x="2428875" y="303225"/>
                                </a:lnTo>
                                <a:lnTo>
                                  <a:pt x="2428875" y="296875"/>
                                </a:lnTo>
                                <a:close/>
                              </a:path>
                              <a:path w="3400425" h="305435">
                                <a:moveTo>
                                  <a:pt x="2428875" y="1587"/>
                                </a:moveTo>
                                <a:lnTo>
                                  <a:pt x="2427287" y="0"/>
                                </a:lnTo>
                                <a:lnTo>
                                  <a:pt x="2420937" y="0"/>
                                </a:lnTo>
                                <a:lnTo>
                                  <a:pt x="2419350" y="1587"/>
                                </a:lnTo>
                                <a:lnTo>
                                  <a:pt x="2419350" y="7937"/>
                                </a:lnTo>
                                <a:lnTo>
                                  <a:pt x="2420937" y="9525"/>
                                </a:lnTo>
                                <a:lnTo>
                                  <a:pt x="2427287" y="9525"/>
                                </a:lnTo>
                                <a:lnTo>
                                  <a:pt x="2428875" y="7937"/>
                                </a:lnTo>
                                <a:lnTo>
                                  <a:pt x="2428875" y="1587"/>
                                </a:lnTo>
                                <a:close/>
                              </a:path>
                              <a:path w="3400425" h="305435">
                                <a:moveTo>
                                  <a:pt x="2447925" y="296875"/>
                                </a:moveTo>
                                <a:lnTo>
                                  <a:pt x="2446337" y="295287"/>
                                </a:lnTo>
                                <a:lnTo>
                                  <a:pt x="2439987" y="295287"/>
                                </a:lnTo>
                                <a:lnTo>
                                  <a:pt x="2438400" y="296875"/>
                                </a:lnTo>
                                <a:lnTo>
                                  <a:pt x="2438400" y="303225"/>
                                </a:lnTo>
                                <a:lnTo>
                                  <a:pt x="2439987" y="304812"/>
                                </a:lnTo>
                                <a:lnTo>
                                  <a:pt x="2446337" y="304812"/>
                                </a:lnTo>
                                <a:lnTo>
                                  <a:pt x="2447925" y="303225"/>
                                </a:lnTo>
                                <a:lnTo>
                                  <a:pt x="2447925" y="296875"/>
                                </a:lnTo>
                                <a:close/>
                              </a:path>
                              <a:path w="3400425" h="305435">
                                <a:moveTo>
                                  <a:pt x="2447925" y="1587"/>
                                </a:moveTo>
                                <a:lnTo>
                                  <a:pt x="2446337" y="0"/>
                                </a:lnTo>
                                <a:lnTo>
                                  <a:pt x="2439987" y="0"/>
                                </a:lnTo>
                                <a:lnTo>
                                  <a:pt x="2438400" y="1587"/>
                                </a:lnTo>
                                <a:lnTo>
                                  <a:pt x="2438400" y="7937"/>
                                </a:lnTo>
                                <a:lnTo>
                                  <a:pt x="2439987" y="9525"/>
                                </a:lnTo>
                                <a:lnTo>
                                  <a:pt x="2446337" y="9525"/>
                                </a:lnTo>
                                <a:lnTo>
                                  <a:pt x="2447925" y="7937"/>
                                </a:lnTo>
                                <a:lnTo>
                                  <a:pt x="2447925" y="1587"/>
                                </a:lnTo>
                                <a:close/>
                              </a:path>
                              <a:path w="3400425" h="305435">
                                <a:moveTo>
                                  <a:pt x="2466975" y="296875"/>
                                </a:moveTo>
                                <a:lnTo>
                                  <a:pt x="2465387" y="295287"/>
                                </a:lnTo>
                                <a:lnTo>
                                  <a:pt x="2459037" y="295287"/>
                                </a:lnTo>
                                <a:lnTo>
                                  <a:pt x="2457450" y="296875"/>
                                </a:lnTo>
                                <a:lnTo>
                                  <a:pt x="2457450" y="303225"/>
                                </a:lnTo>
                                <a:lnTo>
                                  <a:pt x="2459037" y="304812"/>
                                </a:lnTo>
                                <a:lnTo>
                                  <a:pt x="2465387" y="304812"/>
                                </a:lnTo>
                                <a:lnTo>
                                  <a:pt x="2466975" y="303225"/>
                                </a:lnTo>
                                <a:lnTo>
                                  <a:pt x="2466975" y="296875"/>
                                </a:lnTo>
                                <a:close/>
                              </a:path>
                              <a:path w="3400425" h="305435">
                                <a:moveTo>
                                  <a:pt x="2466975" y="1587"/>
                                </a:moveTo>
                                <a:lnTo>
                                  <a:pt x="2465387" y="0"/>
                                </a:lnTo>
                                <a:lnTo>
                                  <a:pt x="2459037" y="0"/>
                                </a:lnTo>
                                <a:lnTo>
                                  <a:pt x="2457450" y="1587"/>
                                </a:lnTo>
                                <a:lnTo>
                                  <a:pt x="2457450" y="7937"/>
                                </a:lnTo>
                                <a:lnTo>
                                  <a:pt x="2459037" y="9525"/>
                                </a:lnTo>
                                <a:lnTo>
                                  <a:pt x="2465387" y="9525"/>
                                </a:lnTo>
                                <a:lnTo>
                                  <a:pt x="2466975" y="7937"/>
                                </a:lnTo>
                                <a:lnTo>
                                  <a:pt x="2466975" y="1587"/>
                                </a:lnTo>
                                <a:close/>
                              </a:path>
                              <a:path w="3400425" h="305435">
                                <a:moveTo>
                                  <a:pt x="2486025" y="296875"/>
                                </a:moveTo>
                                <a:lnTo>
                                  <a:pt x="2484437" y="295287"/>
                                </a:lnTo>
                                <a:lnTo>
                                  <a:pt x="2478087" y="295287"/>
                                </a:lnTo>
                                <a:lnTo>
                                  <a:pt x="2476500" y="296875"/>
                                </a:lnTo>
                                <a:lnTo>
                                  <a:pt x="2476500" y="303225"/>
                                </a:lnTo>
                                <a:lnTo>
                                  <a:pt x="2478087" y="304812"/>
                                </a:lnTo>
                                <a:lnTo>
                                  <a:pt x="2484437" y="304812"/>
                                </a:lnTo>
                                <a:lnTo>
                                  <a:pt x="2486025" y="303225"/>
                                </a:lnTo>
                                <a:lnTo>
                                  <a:pt x="2486025" y="296875"/>
                                </a:lnTo>
                                <a:close/>
                              </a:path>
                              <a:path w="3400425" h="305435">
                                <a:moveTo>
                                  <a:pt x="2486025" y="1587"/>
                                </a:moveTo>
                                <a:lnTo>
                                  <a:pt x="2484437" y="0"/>
                                </a:lnTo>
                                <a:lnTo>
                                  <a:pt x="2478087" y="0"/>
                                </a:lnTo>
                                <a:lnTo>
                                  <a:pt x="2476500" y="1587"/>
                                </a:lnTo>
                                <a:lnTo>
                                  <a:pt x="2476500" y="7937"/>
                                </a:lnTo>
                                <a:lnTo>
                                  <a:pt x="2478087" y="9525"/>
                                </a:lnTo>
                                <a:lnTo>
                                  <a:pt x="2484437" y="9525"/>
                                </a:lnTo>
                                <a:lnTo>
                                  <a:pt x="2486025" y="7937"/>
                                </a:lnTo>
                                <a:lnTo>
                                  <a:pt x="2486025" y="1587"/>
                                </a:lnTo>
                                <a:close/>
                              </a:path>
                              <a:path w="3400425" h="305435">
                                <a:moveTo>
                                  <a:pt x="2505075" y="296875"/>
                                </a:moveTo>
                                <a:lnTo>
                                  <a:pt x="2503487" y="295287"/>
                                </a:lnTo>
                                <a:lnTo>
                                  <a:pt x="2497137" y="295287"/>
                                </a:lnTo>
                                <a:lnTo>
                                  <a:pt x="2495550" y="296875"/>
                                </a:lnTo>
                                <a:lnTo>
                                  <a:pt x="2495550" y="303225"/>
                                </a:lnTo>
                                <a:lnTo>
                                  <a:pt x="2497137" y="304812"/>
                                </a:lnTo>
                                <a:lnTo>
                                  <a:pt x="2503487" y="304812"/>
                                </a:lnTo>
                                <a:lnTo>
                                  <a:pt x="2505075" y="303225"/>
                                </a:lnTo>
                                <a:lnTo>
                                  <a:pt x="2505075" y="296875"/>
                                </a:lnTo>
                                <a:close/>
                              </a:path>
                              <a:path w="3400425" h="305435">
                                <a:moveTo>
                                  <a:pt x="2505075" y="1587"/>
                                </a:moveTo>
                                <a:lnTo>
                                  <a:pt x="2503487" y="0"/>
                                </a:lnTo>
                                <a:lnTo>
                                  <a:pt x="2497137" y="0"/>
                                </a:lnTo>
                                <a:lnTo>
                                  <a:pt x="2495550" y="1587"/>
                                </a:lnTo>
                                <a:lnTo>
                                  <a:pt x="2495550" y="7937"/>
                                </a:lnTo>
                                <a:lnTo>
                                  <a:pt x="2497137" y="9525"/>
                                </a:lnTo>
                                <a:lnTo>
                                  <a:pt x="2503487" y="9525"/>
                                </a:lnTo>
                                <a:lnTo>
                                  <a:pt x="2505075" y="7937"/>
                                </a:lnTo>
                                <a:lnTo>
                                  <a:pt x="2505075" y="1587"/>
                                </a:lnTo>
                                <a:close/>
                              </a:path>
                              <a:path w="3400425" h="305435">
                                <a:moveTo>
                                  <a:pt x="2524125" y="296875"/>
                                </a:moveTo>
                                <a:lnTo>
                                  <a:pt x="2522537" y="295287"/>
                                </a:lnTo>
                                <a:lnTo>
                                  <a:pt x="2516187" y="295287"/>
                                </a:lnTo>
                                <a:lnTo>
                                  <a:pt x="2514600" y="296875"/>
                                </a:lnTo>
                                <a:lnTo>
                                  <a:pt x="2514600" y="303225"/>
                                </a:lnTo>
                                <a:lnTo>
                                  <a:pt x="2516187" y="304812"/>
                                </a:lnTo>
                                <a:lnTo>
                                  <a:pt x="2522537" y="304812"/>
                                </a:lnTo>
                                <a:lnTo>
                                  <a:pt x="2524125" y="303225"/>
                                </a:lnTo>
                                <a:lnTo>
                                  <a:pt x="2524125" y="296875"/>
                                </a:lnTo>
                                <a:close/>
                              </a:path>
                              <a:path w="3400425" h="305435">
                                <a:moveTo>
                                  <a:pt x="2524125" y="1587"/>
                                </a:moveTo>
                                <a:lnTo>
                                  <a:pt x="2522537" y="0"/>
                                </a:lnTo>
                                <a:lnTo>
                                  <a:pt x="2516187" y="0"/>
                                </a:lnTo>
                                <a:lnTo>
                                  <a:pt x="2514600" y="1587"/>
                                </a:lnTo>
                                <a:lnTo>
                                  <a:pt x="2514600" y="7937"/>
                                </a:lnTo>
                                <a:lnTo>
                                  <a:pt x="2516187" y="9525"/>
                                </a:lnTo>
                                <a:lnTo>
                                  <a:pt x="2522537" y="9525"/>
                                </a:lnTo>
                                <a:lnTo>
                                  <a:pt x="2524125" y="7937"/>
                                </a:lnTo>
                                <a:lnTo>
                                  <a:pt x="2524125" y="1587"/>
                                </a:lnTo>
                                <a:close/>
                              </a:path>
                              <a:path w="3400425" h="305435">
                                <a:moveTo>
                                  <a:pt x="2543175" y="296875"/>
                                </a:moveTo>
                                <a:lnTo>
                                  <a:pt x="2541587" y="295287"/>
                                </a:lnTo>
                                <a:lnTo>
                                  <a:pt x="2535237" y="295287"/>
                                </a:lnTo>
                                <a:lnTo>
                                  <a:pt x="2533650" y="296875"/>
                                </a:lnTo>
                                <a:lnTo>
                                  <a:pt x="2533650" y="303225"/>
                                </a:lnTo>
                                <a:lnTo>
                                  <a:pt x="2535237" y="304812"/>
                                </a:lnTo>
                                <a:lnTo>
                                  <a:pt x="2541587" y="304812"/>
                                </a:lnTo>
                                <a:lnTo>
                                  <a:pt x="2543175" y="303225"/>
                                </a:lnTo>
                                <a:lnTo>
                                  <a:pt x="2543175" y="296875"/>
                                </a:lnTo>
                                <a:close/>
                              </a:path>
                              <a:path w="3400425" h="305435">
                                <a:moveTo>
                                  <a:pt x="2543175" y="1587"/>
                                </a:moveTo>
                                <a:lnTo>
                                  <a:pt x="2541587" y="0"/>
                                </a:lnTo>
                                <a:lnTo>
                                  <a:pt x="2535237" y="0"/>
                                </a:lnTo>
                                <a:lnTo>
                                  <a:pt x="2533650" y="1587"/>
                                </a:lnTo>
                                <a:lnTo>
                                  <a:pt x="2533650" y="7937"/>
                                </a:lnTo>
                                <a:lnTo>
                                  <a:pt x="2535237" y="9525"/>
                                </a:lnTo>
                                <a:lnTo>
                                  <a:pt x="2541587" y="9525"/>
                                </a:lnTo>
                                <a:lnTo>
                                  <a:pt x="2543175" y="7937"/>
                                </a:lnTo>
                                <a:lnTo>
                                  <a:pt x="2543175" y="1587"/>
                                </a:lnTo>
                                <a:close/>
                              </a:path>
                              <a:path w="3400425" h="305435">
                                <a:moveTo>
                                  <a:pt x="2562225" y="296875"/>
                                </a:moveTo>
                                <a:lnTo>
                                  <a:pt x="2560637" y="295287"/>
                                </a:lnTo>
                                <a:lnTo>
                                  <a:pt x="2554287" y="295287"/>
                                </a:lnTo>
                                <a:lnTo>
                                  <a:pt x="2552700" y="296875"/>
                                </a:lnTo>
                                <a:lnTo>
                                  <a:pt x="2552700" y="303225"/>
                                </a:lnTo>
                                <a:lnTo>
                                  <a:pt x="2554287" y="304812"/>
                                </a:lnTo>
                                <a:lnTo>
                                  <a:pt x="2560637" y="304812"/>
                                </a:lnTo>
                                <a:lnTo>
                                  <a:pt x="2562225" y="303225"/>
                                </a:lnTo>
                                <a:lnTo>
                                  <a:pt x="2562225" y="296875"/>
                                </a:lnTo>
                                <a:close/>
                              </a:path>
                              <a:path w="3400425" h="305435">
                                <a:moveTo>
                                  <a:pt x="2562225" y="1587"/>
                                </a:moveTo>
                                <a:lnTo>
                                  <a:pt x="2560637" y="0"/>
                                </a:lnTo>
                                <a:lnTo>
                                  <a:pt x="2554287" y="0"/>
                                </a:lnTo>
                                <a:lnTo>
                                  <a:pt x="2552700" y="1587"/>
                                </a:lnTo>
                                <a:lnTo>
                                  <a:pt x="2552700" y="7937"/>
                                </a:lnTo>
                                <a:lnTo>
                                  <a:pt x="2554287" y="9525"/>
                                </a:lnTo>
                                <a:lnTo>
                                  <a:pt x="2560637" y="9525"/>
                                </a:lnTo>
                                <a:lnTo>
                                  <a:pt x="2562225" y="7937"/>
                                </a:lnTo>
                                <a:lnTo>
                                  <a:pt x="2562225" y="1587"/>
                                </a:lnTo>
                                <a:close/>
                              </a:path>
                              <a:path w="3400425" h="305435">
                                <a:moveTo>
                                  <a:pt x="2581275" y="296875"/>
                                </a:moveTo>
                                <a:lnTo>
                                  <a:pt x="2579687" y="295287"/>
                                </a:lnTo>
                                <a:lnTo>
                                  <a:pt x="2573337" y="295287"/>
                                </a:lnTo>
                                <a:lnTo>
                                  <a:pt x="2571750" y="296875"/>
                                </a:lnTo>
                                <a:lnTo>
                                  <a:pt x="2571750" y="303225"/>
                                </a:lnTo>
                                <a:lnTo>
                                  <a:pt x="2573337" y="304812"/>
                                </a:lnTo>
                                <a:lnTo>
                                  <a:pt x="2579687" y="304812"/>
                                </a:lnTo>
                                <a:lnTo>
                                  <a:pt x="2581275" y="303225"/>
                                </a:lnTo>
                                <a:lnTo>
                                  <a:pt x="2581275" y="296875"/>
                                </a:lnTo>
                                <a:close/>
                              </a:path>
                              <a:path w="3400425" h="305435">
                                <a:moveTo>
                                  <a:pt x="2581275" y="1587"/>
                                </a:moveTo>
                                <a:lnTo>
                                  <a:pt x="2579687" y="0"/>
                                </a:lnTo>
                                <a:lnTo>
                                  <a:pt x="2573337" y="0"/>
                                </a:lnTo>
                                <a:lnTo>
                                  <a:pt x="2571750" y="1587"/>
                                </a:lnTo>
                                <a:lnTo>
                                  <a:pt x="2571750" y="7937"/>
                                </a:lnTo>
                                <a:lnTo>
                                  <a:pt x="2573337" y="9525"/>
                                </a:lnTo>
                                <a:lnTo>
                                  <a:pt x="2579687" y="9525"/>
                                </a:lnTo>
                                <a:lnTo>
                                  <a:pt x="2581275" y="7937"/>
                                </a:lnTo>
                                <a:lnTo>
                                  <a:pt x="2581275" y="1587"/>
                                </a:lnTo>
                                <a:close/>
                              </a:path>
                              <a:path w="3400425" h="305435">
                                <a:moveTo>
                                  <a:pt x="2600325" y="296875"/>
                                </a:moveTo>
                                <a:lnTo>
                                  <a:pt x="2598737" y="295287"/>
                                </a:lnTo>
                                <a:lnTo>
                                  <a:pt x="2592387" y="295287"/>
                                </a:lnTo>
                                <a:lnTo>
                                  <a:pt x="2590800" y="296875"/>
                                </a:lnTo>
                                <a:lnTo>
                                  <a:pt x="2590800" y="303225"/>
                                </a:lnTo>
                                <a:lnTo>
                                  <a:pt x="2592387" y="304812"/>
                                </a:lnTo>
                                <a:lnTo>
                                  <a:pt x="2598737" y="304812"/>
                                </a:lnTo>
                                <a:lnTo>
                                  <a:pt x="2600325" y="303225"/>
                                </a:lnTo>
                                <a:lnTo>
                                  <a:pt x="2600325" y="296875"/>
                                </a:lnTo>
                                <a:close/>
                              </a:path>
                              <a:path w="3400425" h="305435">
                                <a:moveTo>
                                  <a:pt x="2600325" y="1587"/>
                                </a:moveTo>
                                <a:lnTo>
                                  <a:pt x="2598737" y="0"/>
                                </a:lnTo>
                                <a:lnTo>
                                  <a:pt x="2592387" y="0"/>
                                </a:lnTo>
                                <a:lnTo>
                                  <a:pt x="2590800" y="1587"/>
                                </a:lnTo>
                                <a:lnTo>
                                  <a:pt x="2590800" y="7937"/>
                                </a:lnTo>
                                <a:lnTo>
                                  <a:pt x="2592387" y="9525"/>
                                </a:lnTo>
                                <a:lnTo>
                                  <a:pt x="2598737" y="9525"/>
                                </a:lnTo>
                                <a:lnTo>
                                  <a:pt x="2600325" y="7937"/>
                                </a:lnTo>
                                <a:lnTo>
                                  <a:pt x="2600325" y="1587"/>
                                </a:lnTo>
                                <a:close/>
                              </a:path>
                              <a:path w="3400425" h="305435">
                                <a:moveTo>
                                  <a:pt x="2619375" y="296875"/>
                                </a:moveTo>
                                <a:lnTo>
                                  <a:pt x="2617787" y="295287"/>
                                </a:lnTo>
                                <a:lnTo>
                                  <a:pt x="2611437" y="295287"/>
                                </a:lnTo>
                                <a:lnTo>
                                  <a:pt x="2609850" y="296875"/>
                                </a:lnTo>
                                <a:lnTo>
                                  <a:pt x="2609850" y="303225"/>
                                </a:lnTo>
                                <a:lnTo>
                                  <a:pt x="2611437" y="304812"/>
                                </a:lnTo>
                                <a:lnTo>
                                  <a:pt x="2617787" y="304812"/>
                                </a:lnTo>
                                <a:lnTo>
                                  <a:pt x="2619375" y="303225"/>
                                </a:lnTo>
                                <a:lnTo>
                                  <a:pt x="2619375" y="296875"/>
                                </a:lnTo>
                                <a:close/>
                              </a:path>
                              <a:path w="3400425" h="305435">
                                <a:moveTo>
                                  <a:pt x="2619375" y="1587"/>
                                </a:moveTo>
                                <a:lnTo>
                                  <a:pt x="2617787" y="0"/>
                                </a:lnTo>
                                <a:lnTo>
                                  <a:pt x="2611437" y="0"/>
                                </a:lnTo>
                                <a:lnTo>
                                  <a:pt x="2609850" y="1587"/>
                                </a:lnTo>
                                <a:lnTo>
                                  <a:pt x="2609850" y="7937"/>
                                </a:lnTo>
                                <a:lnTo>
                                  <a:pt x="2611437" y="9525"/>
                                </a:lnTo>
                                <a:lnTo>
                                  <a:pt x="2617787" y="9525"/>
                                </a:lnTo>
                                <a:lnTo>
                                  <a:pt x="2619375" y="7937"/>
                                </a:lnTo>
                                <a:lnTo>
                                  <a:pt x="2619375" y="1587"/>
                                </a:lnTo>
                                <a:close/>
                              </a:path>
                              <a:path w="3400425" h="305435">
                                <a:moveTo>
                                  <a:pt x="2638425" y="296875"/>
                                </a:moveTo>
                                <a:lnTo>
                                  <a:pt x="2636837" y="295287"/>
                                </a:lnTo>
                                <a:lnTo>
                                  <a:pt x="2630487" y="295287"/>
                                </a:lnTo>
                                <a:lnTo>
                                  <a:pt x="2628900" y="296875"/>
                                </a:lnTo>
                                <a:lnTo>
                                  <a:pt x="2628900" y="303225"/>
                                </a:lnTo>
                                <a:lnTo>
                                  <a:pt x="2630487" y="304812"/>
                                </a:lnTo>
                                <a:lnTo>
                                  <a:pt x="2636837" y="304812"/>
                                </a:lnTo>
                                <a:lnTo>
                                  <a:pt x="2638425" y="303225"/>
                                </a:lnTo>
                                <a:lnTo>
                                  <a:pt x="2638425" y="296875"/>
                                </a:lnTo>
                                <a:close/>
                              </a:path>
                              <a:path w="3400425" h="305435">
                                <a:moveTo>
                                  <a:pt x="2638425" y="1587"/>
                                </a:moveTo>
                                <a:lnTo>
                                  <a:pt x="2636837" y="0"/>
                                </a:lnTo>
                                <a:lnTo>
                                  <a:pt x="2630487" y="0"/>
                                </a:lnTo>
                                <a:lnTo>
                                  <a:pt x="2628900" y="1587"/>
                                </a:lnTo>
                                <a:lnTo>
                                  <a:pt x="2628900" y="7937"/>
                                </a:lnTo>
                                <a:lnTo>
                                  <a:pt x="2630487" y="9525"/>
                                </a:lnTo>
                                <a:lnTo>
                                  <a:pt x="2636837" y="9525"/>
                                </a:lnTo>
                                <a:lnTo>
                                  <a:pt x="2638425" y="7937"/>
                                </a:lnTo>
                                <a:lnTo>
                                  <a:pt x="2638425" y="1587"/>
                                </a:lnTo>
                                <a:close/>
                              </a:path>
                              <a:path w="3400425" h="305435">
                                <a:moveTo>
                                  <a:pt x="2657475" y="296875"/>
                                </a:moveTo>
                                <a:lnTo>
                                  <a:pt x="2655887" y="295287"/>
                                </a:lnTo>
                                <a:lnTo>
                                  <a:pt x="2649537" y="295287"/>
                                </a:lnTo>
                                <a:lnTo>
                                  <a:pt x="2647950" y="296875"/>
                                </a:lnTo>
                                <a:lnTo>
                                  <a:pt x="2647950" y="303225"/>
                                </a:lnTo>
                                <a:lnTo>
                                  <a:pt x="2649537" y="304812"/>
                                </a:lnTo>
                                <a:lnTo>
                                  <a:pt x="2655887" y="304812"/>
                                </a:lnTo>
                                <a:lnTo>
                                  <a:pt x="2657475" y="303225"/>
                                </a:lnTo>
                                <a:lnTo>
                                  <a:pt x="2657475" y="296875"/>
                                </a:lnTo>
                                <a:close/>
                              </a:path>
                              <a:path w="3400425" h="305435">
                                <a:moveTo>
                                  <a:pt x="2657475" y="1587"/>
                                </a:moveTo>
                                <a:lnTo>
                                  <a:pt x="2655887" y="0"/>
                                </a:lnTo>
                                <a:lnTo>
                                  <a:pt x="2649537" y="0"/>
                                </a:lnTo>
                                <a:lnTo>
                                  <a:pt x="2647950" y="1587"/>
                                </a:lnTo>
                                <a:lnTo>
                                  <a:pt x="2647950" y="7937"/>
                                </a:lnTo>
                                <a:lnTo>
                                  <a:pt x="2649537" y="9525"/>
                                </a:lnTo>
                                <a:lnTo>
                                  <a:pt x="2655887" y="9525"/>
                                </a:lnTo>
                                <a:lnTo>
                                  <a:pt x="2657475" y="7937"/>
                                </a:lnTo>
                                <a:lnTo>
                                  <a:pt x="2657475" y="1587"/>
                                </a:lnTo>
                                <a:close/>
                              </a:path>
                              <a:path w="3400425" h="305435">
                                <a:moveTo>
                                  <a:pt x="2676525" y="296875"/>
                                </a:moveTo>
                                <a:lnTo>
                                  <a:pt x="2674937" y="295287"/>
                                </a:lnTo>
                                <a:lnTo>
                                  <a:pt x="2668587" y="295287"/>
                                </a:lnTo>
                                <a:lnTo>
                                  <a:pt x="2667000" y="296875"/>
                                </a:lnTo>
                                <a:lnTo>
                                  <a:pt x="2667000" y="303225"/>
                                </a:lnTo>
                                <a:lnTo>
                                  <a:pt x="2668587" y="304812"/>
                                </a:lnTo>
                                <a:lnTo>
                                  <a:pt x="2674937" y="304812"/>
                                </a:lnTo>
                                <a:lnTo>
                                  <a:pt x="2676525" y="303225"/>
                                </a:lnTo>
                                <a:lnTo>
                                  <a:pt x="2676525" y="296875"/>
                                </a:lnTo>
                                <a:close/>
                              </a:path>
                              <a:path w="3400425" h="305435">
                                <a:moveTo>
                                  <a:pt x="2676525" y="1587"/>
                                </a:moveTo>
                                <a:lnTo>
                                  <a:pt x="2674937" y="0"/>
                                </a:lnTo>
                                <a:lnTo>
                                  <a:pt x="2668587" y="0"/>
                                </a:lnTo>
                                <a:lnTo>
                                  <a:pt x="2667000" y="1587"/>
                                </a:lnTo>
                                <a:lnTo>
                                  <a:pt x="2667000" y="7937"/>
                                </a:lnTo>
                                <a:lnTo>
                                  <a:pt x="2668587" y="9525"/>
                                </a:lnTo>
                                <a:lnTo>
                                  <a:pt x="2674937" y="9525"/>
                                </a:lnTo>
                                <a:lnTo>
                                  <a:pt x="2676525" y="7937"/>
                                </a:lnTo>
                                <a:lnTo>
                                  <a:pt x="2676525" y="1587"/>
                                </a:lnTo>
                                <a:close/>
                              </a:path>
                              <a:path w="3400425" h="305435">
                                <a:moveTo>
                                  <a:pt x="2695575" y="296875"/>
                                </a:moveTo>
                                <a:lnTo>
                                  <a:pt x="2693987" y="295287"/>
                                </a:lnTo>
                                <a:lnTo>
                                  <a:pt x="2687637" y="295287"/>
                                </a:lnTo>
                                <a:lnTo>
                                  <a:pt x="2686050" y="296875"/>
                                </a:lnTo>
                                <a:lnTo>
                                  <a:pt x="2686050" y="303225"/>
                                </a:lnTo>
                                <a:lnTo>
                                  <a:pt x="2687637" y="304812"/>
                                </a:lnTo>
                                <a:lnTo>
                                  <a:pt x="2693987" y="304812"/>
                                </a:lnTo>
                                <a:lnTo>
                                  <a:pt x="2695575" y="303225"/>
                                </a:lnTo>
                                <a:lnTo>
                                  <a:pt x="2695575" y="296875"/>
                                </a:lnTo>
                                <a:close/>
                              </a:path>
                              <a:path w="3400425" h="305435">
                                <a:moveTo>
                                  <a:pt x="2695575" y="1587"/>
                                </a:moveTo>
                                <a:lnTo>
                                  <a:pt x="2693987" y="0"/>
                                </a:lnTo>
                                <a:lnTo>
                                  <a:pt x="2687637" y="0"/>
                                </a:lnTo>
                                <a:lnTo>
                                  <a:pt x="2686050" y="1587"/>
                                </a:lnTo>
                                <a:lnTo>
                                  <a:pt x="2686050" y="7937"/>
                                </a:lnTo>
                                <a:lnTo>
                                  <a:pt x="2687637" y="9525"/>
                                </a:lnTo>
                                <a:lnTo>
                                  <a:pt x="2693987" y="9525"/>
                                </a:lnTo>
                                <a:lnTo>
                                  <a:pt x="2695575" y="7937"/>
                                </a:lnTo>
                                <a:lnTo>
                                  <a:pt x="2695575" y="1587"/>
                                </a:lnTo>
                                <a:close/>
                              </a:path>
                              <a:path w="3400425" h="305435">
                                <a:moveTo>
                                  <a:pt x="2714625" y="296875"/>
                                </a:moveTo>
                                <a:lnTo>
                                  <a:pt x="2713037" y="295287"/>
                                </a:lnTo>
                                <a:lnTo>
                                  <a:pt x="2706687" y="295287"/>
                                </a:lnTo>
                                <a:lnTo>
                                  <a:pt x="2705100" y="296875"/>
                                </a:lnTo>
                                <a:lnTo>
                                  <a:pt x="2705100" y="303225"/>
                                </a:lnTo>
                                <a:lnTo>
                                  <a:pt x="2706687" y="304812"/>
                                </a:lnTo>
                                <a:lnTo>
                                  <a:pt x="2713037" y="304812"/>
                                </a:lnTo>
                                <a:lnTo>
                                  <a:pt x="2714625" y="303225"/>
                                </a:lnTo>
                                <a:lnTo>
                                  <a:pt x="2714625" y="296875"/>
                                </a:lnTo>
                                <a:close/>
                              </a:path>
                              <a:path w="3400425" h="305435">
                                <a:moveTo>
                                  <a:pt x="2714625" y="1587"/>
                                </a:moveTo>
                                <a:lnTo>
                                  <a:pt x="2713037" y="0"/>
                                </a:lnTo>
                                <a:lnTo>
                                  <a:pt x="2706687" y="0"/>
                                </a:lnTo>
                                <a:lnTo>
                                  <a:pt x="2705100" y="1587"/>
                                </a:lnTo>
                                <a:lnTo>
                                  <a:pt x="2705100" y="7937"/>
                                </a:lnTo>
                                <a:lnTo>
                                  <a:pt x="2706687" y="9525"/>
                                </a:lnTo>
                                <a:lnTo>
                                  <a:pt x="2713037" y="9525"/>
                                </a:lnTo>
                                <a:lnTo>
                                  <a:pt x="2714625" y="7937"/>
                                </a:lnTo>
                                <a:lnTo>
                                  <a:pt x="2714625" y="1587"/>
                                </a:lnTo>
                                <a:close/>
                              </a:path>
                              <a:path w="3400425" h="305435">
                                <a:moveTo>
                                  <a:pt x="2733675" y="296875"/>
                                </a:moveTo>
                                <a:lnTo>
                                  <a:pt x="2732087" y="295287"/>
                                </a:lnTo>
                                <a:lnTo>
                                  <a:pt x="2725737" y="295287"/>
                                </a:lnTo>
                                <a:lnTo>
                                  <a:pt x="2724150" y="296875"/>
                                </a:lnTo>
                                <a:lnTo>
                                  <a:pt x="2724150" y="303225"/>
                                </a:lnTo>
                                <a:lnTo>
                                  <a:pt x="2725737" y="304812"/>
                                </a:lnTo>
                                <a:lnTo>
                                  <a:pt x="2732087" y="304812"/>
                                </a:lnTo>
                                <a:lnTo>
                                  <a:pt x="2733675" y="303225"/>
                                </a:lnTo>
                                <a:lnTo>
                                  <a:pt x="2733675" y="296875"/>
                                </a:lnTo>
                                <a:close/>
                              </a:path>
                              <a:path w="3400425" h="305435">
                                <a:moveTo>
                                  <a:pt x="2733675" y="1587"/>
                                </a:moveTo>
                                <a:lnTo>
                                  <a:pt x="2732087" y="0"/>
                                </a:lnTo>
                                <a:lnTo>
                                  <a:pt x="2725737" y="0"/>
                                </a:lnTo>
                                <a:lnTo>
                                  <a:pt x="2724150" y="1587"/>
                                </a:lnTo>
                                <a:lnTo>
                                  <a:pt x="2724150" y="7937"/>
                                </a:lnTo>
                                <a:lnTo>
                                  <a:pt x="2725737" y="9525"/>
                                </a:lnTo>
                                <a:lnTo>
                                  <a:pt x="2732087" y="9525"/>
                                </a:lnTo>
                                <a:lnTo>
                                  <a:pt x="2733675" y="7937"/>
                                </a:lnTo>
                                <a:lnTo>
                                  <a:pt x="2733675" y="1587"/>
                                </a:lnTo>
                                <a:close/>
                              </a:path>
                              <a:path w="3400425" h="305435">
                                <a:moveTo>
                                  <a:pt x="2752725" y="296875"/>
                                </a:moveTo>
                                <a:lnTo>
                                  <a:pt x="2751137" y="295287"/>
                                </a:lnTo>
                                <a:lnTo>
                                  <a:pt x="2744787" y="295287"/>
                                </a:lnTo>
                                <a:lnTo>
                                  <a:pt x="2743200" y="296875"/>
                                </a:lnTo>
                                <a:lnTo>
                                  <a:pt x="2743200" y="303225"/>
                                </a:lnTo>
                                <a:lnTo>
                                  <a:pt x="2744787" y="304812"/>
                                </a:lnTo>
                                <a:lnTo>
                                  <a:pt x="2751137" y="304812"/>
                                </a:lnTo>
                                <a:lnTo>
                                  <a:pt x="2752725" y="303225"/>
                                </a:lnTo>
                                <a:lnTo>
                                  <a:pt x="2752725" y="296875"/>
                                </a:lnTo>
                                <a:close/>
                              </a:path>
                              <a:path w="3400425" h="305435">
                                <a:moveTo>
                                  <a:pt x="2752725" y="1587"/>
                                </a:moveTo>
                                <a:lnTo>
                                  <a:pt x="2751137" y="0"/>
                                </a:lnTo>
                                <a:lnTo>
                                  <a:pt x="2744787" y="0"/>
                                </a:lnTo>
                                <a:lnTo>
                                  <a:pt x="2743200" y="1587"/>
                                </a:lnTo>
                                <a:lnTo>
                                  <a:pt x="2743200" y="7937"/>
                                </a:lnTo>
                                <a:lnTo>
                                  <a:pt x="2744787" y="9525"/>
                                </a:lnTo>
                                <a:lnTo>
                                  <a:pt x="2751137" y="9525"/>
                                </a:lnTo>
                                <a:lnTo>
                                  <a:pt x="2752725" y="7937"/>
                                </a:lnTo>
                                <a:lnTo>
                                  <a:pt x="2752725" y="1587"/>
                                </a:lnTo>
                                <a:close/>
                              </a:path>
                              <a:path w="3400425" h="305435">
                                <a:moveTo>
                                  <a:pt x="2771775" y="296875"/>
                                </a:moveTo>
                                <a:lnTo>
                                  <a:pt x="2770187" y="295287"/>
                                </a:lnTo>
                                <a:lnTo>
                                  <a:pt x="2763837" y="295287"/>
                                </a:lnTo>
                                <a:lnTo>
                                  <a:pt x="2762250" y="296875"/>
                                </a:lnTo>
                                <a:lnTo>
                                  <a:pt x="2762250" y="303225"/>
                                </a:lnTo>
                                <a:lnTo>
                                  <a:pt x="2763837" y="304812"/>
                                </a:lnTo>
                                <a:lnTo>
                                  <a:pt x="2770187" y="304812"/>
                                </a:lnTo>
                                <a:lnTo>
                                  <a:pt x="2771775" y="303225"/>
                                </a:lnTo>
                                <a:lnTo>
                                  <a:pt x="2771775" y="296875"/>
                                </a:lnTo>
                                <a:close/>
                              </a:path>
                              <a:path w="3400425" h="305435">
                                <a:moveTo>
                                  <a:pt x="2771775" y="1587"/>
                                </a:moveTo>
                                <a:lnTo>
                                  <a:pt x="2770187" y="0"/>
                                </a:lnTo>
                                <a:lnTo>
                                  <a:pt x="2763837" y="0"/>
                                </a:lnTo>
                                <a:lnTo>
                                  <a:pt x="2762250" y="1587"/>
                                </a:lnTo>
                                <a:lnTo>
                                  <a:pt x="2762250" y="7937"/>
                                </a:lnTo>
                                <a:lnTo>
                                  <a:pt x="2763837" y="9525"/>
                                </a:lnTo>
                                <a:lnTo>
                                  <a:pt x="2770187" y="9525"/>
                                </a:lnTo>
                                <a:lnTo>
                                  <a:pt x="2771775" y="7937"/>
                                </a:lnTo>
                                <a:lnTo>
                                  <a:pt x="2771775" y="1587"/>
                                </a:lnTo>
                                <a:close/>
                              </a:path>
                              <a:path w="3400425" h="305435">
                                <a:moveTo>
                                  <a:pt x="2790825" y="296875"/>
                                </a:moveTo>
                                <a:lnTo>
                                  <a:pt x="2789237" y="295287"/>
                                </a:lnTo>
                                <a:lnTo>
                                  <a:pt x="2782887" y="295287"/>
                                </a:lnTo>
                                <a:lnTo>
                                  <a:pt x="2781300" y="296875"/>
                                </a:lnTo>
                                <a:lnTo>
                                  <a:pt x="2781300" y="303225"/>
                                </a:lnTo>
                                <a:lnTo>
                                  <a:pt x="2782887" y="304812"/>
                                </a:lnTo>
                                <a:lnTo>
                                  <a:pt x="2789237" y="304812"/>
                                </a:lnTo>
                                <a:lnTo>
                                  <a:pt x="2790825" y="303225"/>
                                </a:lnTo>
                                <a:lnTo>
                                  <a:pt x="2790825" y="296875"/>
                                </a:lnTo>
                                <a:close/>
                              </a:path>
                              <a:path w="3400425" h="305435">
                                <a:moveTo>
                                  <a:pt x="2790825" y="1587"/>
                                </a:moveTo>
                                <a:lnTo>
                                  <a:pt x="2789237" y="0"/>
                                </a:lnTo>
                                <a:lnTo>
                                  <a:pt x="2782887" y="0"/>
                                </a:lnTo>
                                <a:lnTo>
                                  <a:pt x="2781300" y="1587"/>
                                </a:lnTo>
                                <a:lnTo>
                                  <a:pt x="2781300" y="7937"/>
                                </a:lnTo>
                                <a:lnTo>
                                  <a:pt x="2782887" y="9525"/>
                                </a:lnTo>
                                <a:lnTo>
                                  <a:pt x="2789237" y="9525"/>
                                </a:lnTo>
                                <a:lnTo>
                                  <a:pt x="2790825" y="7937"/>
                                </a:lnTo>
                                <a:lnTo>
                                  <a:pt x="2790825" y="1587"/>
                                </a:lnTo>
                                <a:close/>
                              </a:path>
                              <a:path w="3400425" h="305435">
                                <a:moveTo>
                                  <a:pt x="2809875" y="296875"/>
                                </a:moveTo>
                                <a:lnTo>
                                  <a:pt x="2808287" y="295287"/>
                                </a:lnTo>
                                <a:lnTo>
                                  <a:pt x="2801937" y="295287"/>
                                </a:lnTo>
                                <a:lnTo>
                                  <a:pt x="2800350" y="296875"/>
                                </a:lnTo>
                                <a:lnTo>
                                  <a:pt x="2800350" y="303225"/>
                                </a:lnTo>
                                <a:lnTo>
                                  <a:pt x="2801937" y="304812"/>
                                </a:lnTo>
                                <a:lnTo>
                                  <a:pt x="2808287" y="304812"/>
                                </a:lnTo>
                                <a:lnTo>
                                  <a:pt x="2809875" y="303225"/>
                                </a:lnTo>
                                <a:lnTo>
                                  <a:pt x="2809875" y="296875"/>
                                </a:lnTo>
                                <a:close/>
                              </a:path>
                              <a:path w="3400425" h="305435">
                                <a:moveTo>
                                  <a:pt x="2809875" y="1587"/>
                                </a:moveTo>
                                <a:lnTo>
                                  <a:pt x="2808287" y="0"/>
                                </a:lnTo>
                                <a:lnTo>
                                  <a:pt x="2801937" y="0"/>
                                </a:lnTo>
                                <a:lnTo>
                                  <a:pt x="2800350" y="1587"/>
                                </a:lnTo>
                                <a:lnTo>
                                  <a:pt x="2800350" y="7937"/>
                                </a:lnTo>
                                <a:lnTo>
                                  <a:pt x="2801937" y="9525"/>
                                </a:lnTo>
                                <a:lnTo>
                                  <a:pt x="2808287" y="9525"/>
                                </a:lnTo>
                                <a:lnTo>
                                  <a:pt x="2809875" y="7937"/>
                                </a:lnTo>
                                <a:lnTo>
                                  <a:pt x="2809875" y="1587"/>
                                </a:lnTo>
                                <a:close/>
                              </a:path>
                              <a:path w="3400425" h="305435">
                                <a:moveTo>
                                  <a:pt x="2828925" y="296875"/>
                                </a:moveTo>
                                <a:lnTo>
                                  <a:pt x="2827337" y="295287"/>
                                </a:lnTo>
                                <a:lnTo>
                                  <a:pt x="2820987" y="295287"/>
                                </a:lnTo>
                                <a:lnTo>
                                  <a:pt x="2819400" y="296875"/>
                                </a:lnTo>
                                <a:lnTo>
                                  <a:pt x="2819400" y="303225"/>
                                </a:lnTo>
                                <a:lnTo>
                                  <a:pt x="2820987" y="304812"/>
                                </a:lnTo>
                                <a:lnTo>
                                  <a:pt x="2827337" y="304812"/>
                                </a:lnTo>
                                <a:lnTo>
                                  <a:pt x="2828925" y="303225"/>
                                </a:lnTo>
                                <a:lnTo>
                                  <a:pt x="2828925" y="296875"/>
                                </a:lnTo>
                                <a:close/>
                              </a:path>
                              <a:path w="3400425" h="305435">
                                <a:moveTo>
                                  <a:pt x="2828925" y="1587"/>
                                </a:moveTo>
                                <a:lnTo>
                                  <a:pt x="2827337" y="0"/>
                                </a:lnTo>
                                <a:lnTo>
                                  <a:pt x="2820987" y="0"/>
                                </a:lnTo>
                                <a:lnTo>
                                  <a:pt x="2819400" y="1587"/>
                                </a:lnTo>
                                <a:lnTo>
                                  <a:pt x="2819400" y="7937"/>
                                </a:lnTo>
                                <a:lnTo>
                                  <a:pt x="2820987" y="9525"/>
                                </a:lnTo>
                                <a:lnTo>
                                  <a:pt x="2827337" y="9525"/>
                                </a:lnTo>
                                <a:lnTo>
                                  <a:pt x="2828925" y="7937"/>
                                </a:lnTo>
                                <a:lnTo>
                                  <a:pt x="2828925" y="1587"/>
                                </a:lnTo>
                                <a:close/>
                              </a:path>
                              <a:path w="3400425" h="305435">
                                <a:moveTo>
                                  <a:pt x="2847975" y="296875"/>
                                </a:moveTo>
                                <a:lnTo>
                                  <a:pt x="2846387" y="295287"/>
                                </a:lnTo>
                                <a:lnTo>
                                  <a:pt x="2840037" y="295287"/>
                                </a:lnTo>
                                <a:lnTo>
                                  <a:pt x="2838450" y="296875"/>
                                </a:lnTo>
                                <a:lnTo>
                                  <a:pt x="2838450" y="303225"/>
                                </a:lnTo>
                                <a:lnTo>
                                  <a:pt x="2840037" y="304812"/>
                                </a:lnTo>
                                <a:lnTo>
                                  <a:pt x="2846387" y="304812"/>
                                </a:lnTo>
                                <a:lnTo>
                                  <a:pt x="2847975" y="303225"/>
                                </a:lnTo>
                                <a:lnTo>
                                  <a:pt x="2847975" y="296875"/>
                                </a:lnTo>
                                <a:close/>
                              </a:path>
                              <a:path w="3400425" h="305435">
                                <a:moveTo>
                                  <a:pt x="2847975" y="1587"/>
                                </a:moveTo>
                                <a:lnTo>
                                  <a:pt x="2846387" y="0"/>
                                </a:lnTo>
                                <a:lnTo>
                                  <a:pt x="2840037" y="0"/>
                                </a:lnTo>
                                <a:lnTo>
                                  <a:pt x="2838450" y="1587"/>
                                </a:lnTo>
                                <a:lnTo>
                                  <a:pt x="2838450" y="7937"/>
                                </a:lnTo>
                                <a:lnTo>
                                  <a:pt x="2840037" y="9525"/>
                                </a:lnTo>
                                <a:lnTo>
                                  <a:pt x="2846387" y="9525"/>
                                </a:lnTo>
                                <a:lnTo>
                                  <a:pt x="2847975" y="7937"/>
                                </a:lnTo>
                                <a:lnTo>
                                  <a:pt x="2847975" y="1587"/>
                                </a:lnTo>
                                <a:close/>
                              </a:path>
                              <a:path w="3400425" h="305435">
                                <a:moveTo>
                                  <a:pt x="2867025" y="296875"/>
                                </a:moveTo>
                                <a:lnTo>
                                  <a:pt x="2865437" y="295287"/>
                                </a:lnTo>
                                <a:lnTo>
                                  <a:pt x="2859087" y="295287"/>
                                </a:lnTo>
                                <a:lnTo>
                                  <a:pt x="2857500" y="296875"/>
                                </a:lnTo>
                                <a:lnTo>
                                  <a:pt x="2857500" y="303225"/>
                                </a:lnTo>
                                <a:lnTo>
                                  <a:pt x="2859087" y="304812"/>
                                </a:lnTo>
                                <a:lnTo>
                                  <a:pt x="2865437" y="304812"/>
                                </a:lnTo>
                                <a:lnTo>
                                  <a:pt x="2867025" y="303225"/>
                                </a:lnTo>
                                <a:lnTo>
                                  <a:pt x="2867025" y="296875"/>
                                </a:lnTo>
                                <a:close/>
                              </a:path>
                              <a:path w="3400425" h="305435">
                                <a:moveTo>
                                  <a:pt x="2867025" y="1587"/>
                                </a:moveTo>
                                <a:lnTo>
                                  <a:pt x="2865437" y="0"/>
                                </a:lnTo>
                                <a:lnTo>
                                  <a:pt x="2859087" y="0"/>
                                </a:lnTo>
                                <a:lnTo>
                                  <a:pt x="2857500" y="1587"/>
                                </a:lnTo>
                                <a:lnTo>
                                  <a:pt x="2857500" y="7937"/>
                                </a:lnTo>
                                <a:lnTo>
                                  <a:pt x="2859087" y="9525"/>
                                </a:lnTo>
                                <a:lnTo>
                                  <a:pt x="2865437" y="9525"/>
                                </a:lnTo>
                                <a:lnTo>
                                  <a:pt x="2867025" y="7937"/>
                                </a:lnTo>
                                <a:lnTo>
                                  <a:pt x="2867025" y="1587"/>
                                </a:lnTo>
                                <a:close/>
                              </a:path>
                              <a:path w="3400425" h="305435">
                                <a:moveTo>
                                  <a:pt x="2886075" y="296875"/>
                                </a:moveTo>
                                <a:lnTo>
                                  <a:pt x="2884487" y="295287"/>
                                </a:lnTo>
                                <a:lnTo>
                                  <a:pt x="2878137" y="295287"/>
                                </a:lnTo>
                                <a:lnTo>
                                  <a:pt x="2876550" y="296875"/>
                                </a:lnTo>
                                <a:lnTo>
                                  <a:pt x="2876550" y="303225"/>
                                </a:lnTo>
                                <a:lnTo>
                                  <a:pt x="2878137" y="304812"/>
                                </a:lnTo>
                                <a:lnTo>
                                  <a:pt x="2884487" y="304812"/>
                                </a:lnTo>
                                <a:lnTo>
                                  <a:pt x="2886075" y="303225"/>
                                </a:lnTo>
                                <a:lnTo>
                                  <a:pt x="2886075" y="296875"/>
                                </a:lnTo>
                                <a:close/>
                              </a:path>
                              <a:path w="3400425" h="305435">
                                <a:moveTo>
                                  <a:pt x="2886075" y="1587"/>
                                </a:moveTo>
                                <a:lnTo>
                                  <a:pt x="2884487" y="0"/>
                                </a:lnTo>
                                <a:lnTo>
                                  <a:pt x="2878137" y="0"/>
                                </a:lnTo>
                                <a:lnTo>
                                  <a:pt x="2876550" y="1587"/>
                                </a:lnTo>
                                <a:lnTo>
                                  <a:pt x="2876550" y="7937"/>
                                </a:lnTo>
                                <a:lnTo>
                                  <a:pt x="2878137" y="9525"/>
                                </a:lnTo>
                                <a:lnTo>
                                  <a:pt x="2884487" y="9525"/>
                                </a:lnTo>
                                <a:lnTo>
                                  <a:pt x="2886075" y="7937"/>
                                </a:lnTo>
                                <a:lnTo>
                                  <a:pt x="2886075" y="1587"/>
                                </a:lnTo>
                                <a:close/>
                              </a:path>
                              <a:path w="3400425" h="305435">
                                <a:moveTo>
                                  <a:pt x="2905125" y="296875"/>
                                </a:moveTo>
                                <a:lnTo>
                                  <a:pt x="2903537" y="295287"/>
                                </a:lnTo>
                                <a:lnTo>
                                  <a:pt x="2897187" y="295287"/>
                                </a:lnTo>
                                <a:lnTo>
                                  <a:pt x="2895600" y="296875"/>
                                </a:lnTo>
                                <a:lnTo>
                                  <a:pt x="2895600" y="303225"/>
                                </a:lnTo>
                                <a:lnTo>
                                  <a:pt x="2897187" y="304812"/>
                                </a:lnTo>
                                <a:lnTo>
                                  <a:pt x="2903537" y="304812"/>
                                </a:lnTo>
                                <a:lnTo>
                                  <a:pt x="2905125" y="303225"/>
                                </a:lnTo>
                                <a:lnTo>
                                  <a:pt x="2905125" y="296875"/>
                                </a:lnTo>
                                <a:close/>
                              </a:path>
                              <a:path w="3400425" h="305435">
                                <a:moveTo>
                                  <a:pt x="2905125" y="1587"/>
                                </a:moveTo>
                                <a:lnTo>
                                  <a:pt x="2903537" y="0"/>
                                </a:lnTo>
                                <a:lnTo>
                                  <a:pt x="2897187" y="0"/>
                                </a:lnTo>
                                <a:lnTo>
                                  <a:pt x="2895600" y="1587"/>
                                </a:lnTo>
                                <a:lnTo>
                                  <a:pt x="2895600" y="7937"/>
                                </a:lnTo>
                                <a:lnTo>
                                  <a:pt x="2897187" y="9525"/>
                                </a:lnTo>
                                <a:lnTo>
                                  <a:pt x="2903537" y="9525"/>
                                </a:lnTo>
                                <a:lnTo>
                                  <a:pt x="2905125" y="7937"/>
                                </a:lnTo>
                                <a:lnTo>
                                  <a:pt x="2905125" y="1587"/>
                                </a:lnTo>
                                <a:close/>
                              </a:path>
                              <a:path w="3400425" h="305435">
                                <a:moveTo>
                                  <a:pt x="2924175" y="296875"/>
                                </a:moveTo>
                                <a:lnTo>
                                  <a:pt x="2922587" y="295287"/>
                                </a:lnTo>
                                <a:lnTo>
                                  <a:pt x="2916237" y="295287"/>
                                </a:lnTo>
                                <a:lnTo>
                                  <a:pt x="2914650" y="296875"/>
                                </a:lnTo>
                                <a:lnTo>
                                  <a:pt x="2914650" y="303225"/>
                                </a:lnTo>
                                <a:lnTo>
                                  <a:pt x="2916237" y="304812"/>
                                </a:lnTo>
                                <a:lnTo>
                                  <a:pt x="2922587" y="304812"/>
                                </a:lnTo>
                                <a:lnTo>
                                  <a:pt x="2924175" y="303225"/>
                                </a:lnTo>
                                <a:lnTo>
                                  <a:pt x="2924175" y="296875"/>
                                </a:lnTo>
                                <a:close/>
                              </a:path>
                              <a:path w="3400425" h="305435">
                                <a:moveTo>
                                  <a:pt x="2924175" y="1587"/>
                                </a:moveTo>
                                <a:lnTo>
                                  <a:pt x="2922587" y="0"/>
                                </a:lnTo>
                                <a:lnTo>
                                  <a:pt x="2916237" y="0"/>
                                </a:lnTo>
                                <a:lnTo>
                                  <a:pt x="2914650" y="1587"/>
                                </a:lnTo>
                                <a:lnTo>
                                  <a:pt x="2914650" y="7937"/>
                                </a:lnTo>
                                <a:lnTo>
                                  <a:pt x="2916237" y="9525"/>
                                </a:lnTo>
                                <a:lnTo>
                                  <a:pt x="2922587" y="9525"/>
                                </a:lnTo>
                                <a:lnTo>
                                  <a:pt x="2924175" y="7937"/>
                                </a:lnTo>
                                <a:lnTo>
                                  <a:pt x="2924175" y="1587"/>
                                </a:lnTo>
                                <a:close/>
                              </a:path>
                              <a:path w="3400425" h="305435">
                                <a:moveTo>
                                  <a:pt x="2943225" y="296875"/>
                                </a:moveTo>
                                <a:lnTo>
                                  <a:pt x="2941637" y="295287"/>
                                </a:lnTo>
                                <a:lnTo>
                                  <a:pt x="2935287" y="295287"/>
                                </a:lnTo>
                                <a:lnTo>
                                  <a:pt x="2933700" y="296875"/>
                                </a:lnTo>
                                <a:lnTo>
                                  <a:pt x="2933700" y="303225"/>
                                </a:lnTo>
                                <a:lnTo>
                                  <a:pt x="2935287" y="304812"/>
                                </a:lnTo>
                                <a:lnTo>
                                  <a:pt x="2941637" y="304812"/>
                                </a:lnTo>
                                <a:lnTo>
                                  <a:pt x="2943225" y="303225"/>
                                </a:lnTo>
                                <a:lnTo>
                                  <a:pt x="2943225" y="296875"/>
                                </a:lnTo>
                                <a:close/>
                              </a:path>
                              <a:path w="3400425" h="305435">
                                <a:moveTo>
                                  <a:pt x="2943225" y="1587"/>
                                </a:moveTo>
                                <a:lnTo>
                                  <a:pt x="2941637" y="0"/>
                                </a:lnTo>
                                <a:lnTo>
                                  <a:pt x="2935287" y="0"/>
                                </a:lnTo>
                                <a:lnTo>
                                  <a:pt x="2933700" y="1587"/>
                                </a:lnTo>
                                <a:lnTo>
                                  <a:pt x="2933700" y="7937"/>
                                </a:lnTo>
                                <a:lnTo>
                                  <a:pt x="2935287" y="9525"/>
                                </a:lnTo>
                                <a:lnTo>
                                  <a:pt x="2941637" y="9525"/>
                                </a:lnTo>
                                <a:lnTo>
                                  <a:pt x="2943225" y="7937"/>
                                </a:lnTo>
                                <a:lnTo>
                                  <a:pt x="2943225" y="1587"/>
                                </a:lnTo>
                                <a:close/>
                              </a:path>
                              <a:path w="3400425" h="305435">
                                <a:moveTo>
                                  <a:pt x="2962275" y="296875"/>
                                </a:moveTo>
                                <a:lnTo>
                                  <a:pt x="2960687" y="295287"/>
                                </a:lnTo>
                                <a:lnTo>
                                  <a:pt x="2954337" y="295287"/>
                                </a:lnTo>
                                <a:lnTo>
                                  <a:pt x="2952750" y="296875"/>
                                </a:lnTo>
                                <a:lnTo>
                                  <a:pt x="2952750" y="303225"/>
                                </a:lnTo>
                                <a:lnTo>
                                  <a:pt x="2954337" y="304812"/>
                                </a:lnTo>
                                <a:lnTo>
                                  <a:pt x="2960687" y="304812"/>
                                </a:lnTo>
                                <a:lnTo>
                                  <a:pt x="2962275" y="303225"/>
                                </a:lnTo>
                                <a:lnTo>
                                  <a:pt x="2962275" y="296875"/>
                                </a:lnTo>
                                <a:close/>
                              </a:path>
                              <a:path w="3400425" h="305435">
                                <a:moveTo>
                                  <a:pt x="2962275" y="1587"/>
                                </a:moveTo>
                                <a:lnTo>
                                  <a:pt x="2960687" y="0"/>
                                </a:lnTo>
                                <a:lnTo>
                                  <a:pt x="2954337" y="0"/>
                                </a:lnTo>
                                <a:lnTo>
                                  <a:pt x="2952750" y="1587"/>
                                </a:lnTo>
                                <a:lnTo>
                                  <a:pt x="2952750" y="7937"/>
                                </a:lnTo>
                                <a:lnTo>
                                  <a:pt x="2954337" y="9525"/>
                                </a:lnTo>
                                <a:lnTo>
                                  <a:pt x="2960687" y="9525"/>
                                </a:lnTo>
                                <a:lnTo>
                                  <a:pt x="2962275" y="7937"/>
                                </a:lnTo>
                                <a:lnTo>
                                  <a:pt x="2962275" y="1587"/>
                                </a:lnTo>
                                <a:close/>
                              </a:path>
                              <a:path w="3400425" h="305435">
                                <a:moveTo>
                                  <a:pt x="2981325" y="296875"/>
                                </a:moveTo>
                                <a:lnTo>
                                  <a:pt x="2979737" y="295287"/>
                                </a:lnTo>
                                <a:lnTo>
                                  <a:pt x="2973387" y="295287"/>
                                </a:lnTo>
                                <a:lnTo>
                                  <a:pt x="2971800" y="296875"/>
                                </a:lnTo>
                                <a:lnTo>
                                  <a:pt x="2971800" y="303225"/>
                                </a:lnTo>
                                <a:lnTo>
                                  <a:pt x="2973387" y="304812"/>
                                </a:lnTo>
                                <a:lnTo>
                                  <a:pt x="2979737" y="304812"/>
                                </a:lnTo>
                                <a:lnTo>
                                  <a:pt x="2981325" y="303225"/>
                                </a:lnTo>
                                <a:lnTo>
                                  <a:pt x="2981325" y="296875"/>
                                </a:lnTo>
                                <a:close/>
                              </a:path>
                              <a:path w="3400425" h="305435">
                                <a:moveTo>
                                  <a:pt x="2981325" y="1587"/>
                                </a:moveTo>
                                <a:lnTo>
                                  <a:pt x="2979737" y="0"/>
                                </a:lnTo>
                                <a:lnTo>
                                  <a:pt x="2973387" y="0"/>
                                </a:lnTo>
                                <a:lnTo>
                                  <a:pt x="2971800" y="1587"/>
                                </a:lnTo>
                                <a:lnTo>
                                  <a:pt x="2971800" y="7937"/>
                                </a:lnTo>
                                <a:lnTo>
                                  <a:pt x="2973387" y="9525"/>
                                </a:lnTo>
                                <a:lnTo>
                                  <a:pt x="2979737" y="9525"/>
                                </a:lnTo>
                                <a:lnTo>
                                  <a:pt x="2981325" y="7937"/>
                                </a:lnTo>
                                <a:lnTo>
                                  <a:pt x="2981325" y="1587"/>
                                </a:lnTo>
                                <a:close/>
                              </a:path>
                              <a:path w="3400425" h="305435">
                                <a:moveTo>
                                  <a:pt x="3000375" y="296875"/>
                                </a:moveTo>
                                <a:lnTo>
                                  <a:pt x="2998787" y="295287"/>
                                </a:lnTo>
                                <a:lnTo>
                                  <a:pt x="2992437" y="295287"/>
                                </a:lnTo>
                                <a:lnTo>
                                  <a:pt x="2990850" y="296875"/>
                                </a:lnTo>
                                <a:lnTo>
                                  <a:pt x="2990850" y="303225"/>
                                </a:lnTo>
                                <a:lnTo>
                                  <a:pt x="2992437" y="304812"/>
                                </a:lnTo>
                                <a:lnTo>
                                  <a:pt x="2998787" y="304812"/>
                                </a:lnTo>
                                <a:lnTo>
                                  <a:pt x="3000375" y="303225"/>
                                </a:lnTo>
                                <a:lnTo>
                                  <a:pt x="3000375" y="296875"/>
                                </a:lnTo>
                                <a:close/>
                              </a:path>
                              <a:path w="3400425" h="305435">
                                <a:moveTo>
                                  <a:pt x="3000375" y="1587"/>
                                </a:moveTo>
                                <a:lnTo>
                                  <a:pt x="2998787" y="0"/>
                                </a:lnTo>
                                <a:lnTo>
                                  <a:pt x="2992437" y="0"/>
                                </a:lnTo>
                                <a:lnTo>
                                  <a:pt x="2990850" y="1587"/>
                                </a:lnTo>
                                <a:lnTo>
                                  <a:pt x="2990850" y="7937"/>
                                </a:lnTo>
                                <a:lnTo>
                                  <a:pt x="2992437" y="9525"/>
                                </a:lnTo>
                                <a:lnTo>
                                  <a:pt x="2998787" y="9525"/>
                                </a:lnTo>
                                <a:lnTo>
                                  <a:pt x="3000375" y="7937"/>
                                </a:lnTo>
                                <a:lnTo>
                                  <a:pt x="3000375" y="1587"/>
                                </a:lnTo>
                                <a:close/>
                              </a:path>
                              <a:path w="3400425" h="305435">
                                <a:moveTo>
                                  <a:pt x="3019425" y="296875"/>
                                </a:moveTo>
                                <a:lnTo>
                                  <a:pt x="3017837" y="295287"/>
                                </a:lnTo>
                                <a:lnTo>
                                  <a:pt x="3011487" y="295287"/>
                                </a:lnTo>
                                <a:lnTo>
                                  <a:pt x="3009900" y="296875"/>
                                </a:lnTo>
                                <a:lnTo>
                                  <a:pt x="3009900" y="303225"/>
                                </a:lnTo>
                                <a:lnTo>
                                  <a:pt x="3011487" y="304812"/>
                                </a:lnTo>
                                <a:lnTo>
                                  <a:pt x="3017837" y="304812"/>
                                </a:lnTo>
                                <a:lnTo>
                                  <a:pt x="3019425" y="303225"/>
                                </a:lnTo>
                                <a:lnTo>
                                  <a:pt x="3019425" y="296875"/>
                                </a:lnTo>
                                <a:close/>
                              </a:path>
                              <a:path w="3400425" h="305435">
                                <a:moveTo>
                                  <a:pt x="3019425" y="1587"/>
                                </a:moveTo>
                                <a:lnTo>
                                  <a:pt x="3017837" y="0"/>
                                </a:lnTo>
                                <a:lnTo>
                                  <a:pt x="3011487" y="0"/>
                                </a:lnTo>
                                <a:lnTo>
                                  <a:pt x="3009900" y="1587"/>
                                </a:lnTo>
                                <a:lnTo>
                                  <a:pt x="3009900" y="7937"/>
                                </a:lnTo>
                                <a:lnTo>
                                  <a:pt x="3011487" y="9525"/>
                                </a:lnTo>
                                <a:lnTo>
                                  <a:pt x="3017837" y="9525"/>
                                </a:lnTo>
                                <a:lnTo>
                                  <a:pt x="3019425" y="7937"/>
                                </a:lnTo>
                                <a:lnTo>
                                  <a:pt x="3019425" y="1587"/>
                                </a:lnTo>
                                <a:close/>
                              </a:path>
                              <a:path w="3400425" h="305435">
                                <a:moveTo>
                                  <a:pt x="3038475" y="296875"/>
                                </a:moveTo>
                                <a:lnTo>
                                  <a:pt x="3036887" y="295287"/>
                                </a:lnTo>
                                <a:lnTo>
                                  <a:pt x="3030537" y="295287"/>
                                </a:lnTo>
                                <a:lnTo>
                                  <a:pt x="3028950" y="296875"/>
                                </a:lnTo>
                                <a:lnTo>
                                  <a:pt x="3028950" y="303225"/>
                                </a:lnTo>
                                <a:lnTo>
                                  <a:pt x="3030537" y="304812"/>
                                </a:lnTo>
                                <a:lnTo>
                                  <a:pt x="3036887" y="304812"/>
                                </a:lnTo>
                                <a:lnTo>
                                  <a:pt x="3038475" y="303225"/>
                                </a:lnTo>
                                <a:lnTo>
                                  <a:pt x="3038475" y="296875"/>
                                </a:lnTo>
                                <a:close/>
                              </a:path>
                              <a:path w="3400425" h="305435">
                                <a:moveTo>
                                  <a:pt x="3038475" y="1587"/>
                                </a:moveTo>
                                <a:lnTo>
                                  <a:pt x="3036887" y="0"/>
                                </a:lnTo>
                                <a:lnTo>
                                  <a:pt x="3030537" y="0"/>
                                </a:lnTo>
                                <a:lnTo>
                                  <a:pt x="3028950" y="1587"/>
                                </a:lnTo>
                                <a:lnTo>
                                  <a:pt x="3028950" y="7937"/>
                                </a:lnTo>
                                <a:lnTo>
                                  <a:pt x="3030537" y="9525"/>
                                </a:lnTo>
                                <a:lnTo>
                                  <a:pt x="3036887" y="9525"/>
                                </a:lnTo>
                                <a:lnTo>
                                  <a:pt x="3038475" y="7937"/>
                                </a:lnTo>
                                <a:lnTo>
                                  <a:pt x="3038475" y="1587"/>
                                </a:lnTo>
                                <a:close/>
                              </a:path>
                              <a:path w="3400425" h="305435">
                                <a:moveTo>
                                  <a:pt x="3057525" y="296875"/>
                                </a:moveTo>
                                <a:lnTo>
                                  <a:pt x="3055937" y="295287"/>
                                </a:lnTo>
                                <a:lnTo>
                                  <a:pt x="3049587" y="295287"/>
                                </a:lnTo>
                                <a:lnTo>
                                  <a:pt x="3048000" y="296875"/>
                                </a:lnTo>
                                <a:lnTo>
                                  <a:pt x="3048000" y="303225"/>
                                </a:lnTo>
                                <a:lnTo>
                                  <a:pt x="3049587" y="304812"/>
                                </a:lnTo>
                                <a:lnTo>
                                  <a:pt x="3055937" y="304812"/>
                                </a:lnTo>
                                <a:lnTo>
                                  <a:pt x="3057525" y="303225"/>
                                </a:lnTo>
                                <a:lnTo>
                                  <a:pt x="3057525" y="296875"/>
                                </a:lnTo>
                                <a:close/>
                              </a:path>
                              <a:path w="3400425" h="305435">
                                <a:moveTo>
                                  <a:pt x="3057525" y="1587"/>
                                </a:moveTo>
                                <a:lnTo>
                                  <a:pt x="3055937" y="0"/>
                                </a:lnTo>
                                <a:lnTo>
                                  <a:pt x="3049587" y="0"/>
                                </a:lnTo>
                                <a:lnTo>
                                  <a:pt x="3048000" y="1587"/>
                                </a:lnTo>
                                <a:lnTo>
                                  <a:pt x="3048000" y="7937"/>
                                </a:lnTo>
                                <a:lnTo>
                                  <a:pt x="3049587" y="9525"/>
                                </a:lnTo>
                                <a:lnTo>
                                  <a:pt x="3055937" y="9525"/>
                                </a:lnTo>
                                <a:lnTo>
                                  <a:pt x="3057525" y="7937"/>
                                </a:lnTo>
                                <a:lnTo>
                                  <a:pt x="3057525" y="1587"/>
                                </a:lnTo>
                                <a:close/>
                              </a:path>
                              <a:path w="3400425" h="305435">
                                <a:moveTo>
                                  <a:pt x="3076575" y="296875"/>
                                </a:moveTo>
                                <a:lnTo>
                                  <a:pt x="3074987" y="295287"/>
                                </a:lnTo>
                                <a:lnTo>
                                  <a:pt x="3068637" y="295287"/>
                                </a:lnTo>
                                <a:lnTo>
                                  <a:pt x="3067050" y="296875"/>
                                </a:lnTo>
                                <a:lnTo>
                                  <a:pt x="3067050" y="303225"/>
                                </a:lnTo>
                                <a:lnTo>
                                  <a:pt x="3068637" y="304812"/>
                                </a:lnTo>
                                <a:lnTo>
                                  <a:pt x="3074987" y="304812"/>
                                </a:lnTo>
                                <a:lnTo>
                                  <a:pt x="3076575" y="303225"/>
                                </a:lnTo>
                                <a:lnTo>
                                  <a:pt x="3076575" y="296875"/>
                                </a:lnTo>
                                <a:close/>
                              </a:path>
                              <a:path w="3400425" h="305435">
                                <a:moveTo>
                                  <a:pt x="3076575" y="1587"/>
                                </a:moveTo>
                                <a:lnTo>
                                  <a:pt x="3074987" y="0"/>
                                </a:lnTo>
                                <a:lnTo>
                                  <a:pt x="3068637" y="0"/>
                                </a:lnTo>
                                <a:lnTo>
                                  <a:pt x="3067050" y="1587"/>
                                </a:lnTo>
                                <a:lnTo>
                                  <a:pt x="3067050" y="7937"/>
                                </a:lnTo>
                                <a:lnTo>
                                  <a:pt x="3068637" y="9525"/>
                                </a:lnTo>
                                <a:lnTo>
                                  <a:pt x="3074987" y="9525"/>
                                </a:lnTo>
                                <a:lnTo>
                                  <a:pt x="3076575" y="7937"/>
                                </a:lnTo>
                                <a:lnTo>
                                  <a:pt x="3076575" y="1587"/>
                                </a:lnTo>
                                <a:close/>
                              </a:path>
                              <a:path w="3400425" h="305435">
                                <a:moveTo>
                                  <a:pt x="3095625" y="296875"/>
                                </a:moveTo>
                                <a:lnTo>
                                  <a:pt x="3094037" y="295287"/>
                                </a:lnTo>
                                <a:lnTo>
                                  <a:pt x="3087687" y="295287"/>
                                </a:lnTo>
                                <a:lnTo>
                                  <a:pt x="3086100" y="296875"/>
                                </a:lnTo>
                                <a:lnTo>
                                  <a:pt x="3086100" y="303225"/>
                                </a:lnTo>
                                <a:lnTo>
                                  <a:pt x="3087687" y="304812"/>
                                </a:lnTo>
                                <a:lnTo>
                                  <a:pt x="3094037" y="304812"/>
                                </a:lnTo>
                                <a:lnTo>
                                  <a:pt x="3095625" y="303225"/>
                                </a:lnTo>
                                <a:lnTo>
                                  <a:pt x="3095625" y="296875"/>
                                </a:lnTo>
                                <a:close/>
                              </a:path>
                              <a:path w="3400425" h="305435">
                                <a:moveTo>
                                  <a:pt x="3095625" y="1587"/>
                                </a:moveTo>
                                <a:lnTo>
                                  <a:pt x="3094037" y="0"/>
                                </a:lnTo>
                                <a:lnTo>
                                  <a:pt x="3087687" y="0"/>
                                </a:lnTo>
                                <a:lnTo>
                                  <a:pt x="3086100" y="1587"/>
                                </a:lnTo>
                                <a:lnTo>
                                  <a:pt x="3086100" y="7937"/>
                                </a:lnTo>
                                <a:lnTo>
                                  <a:pt x="3087687" y="9525"/>
                                </a:lnTo>
                                <a:lnTo>
                                  <a:pt x="3094037" y="9525"/>
                                </a:lnTo>
                                <a:lnTo>
                                  <a:pt x="3095625" y="7937"/>
                                </a:lnTo>
                                <a:lnTo>
                                  <a:pt x="3095625" y="1587"/>
                                </a:lnTo>
                                <a:close/>
                              </a:path>
                              <a:path w="3400425" h="305435">
                                <a:moveTo>
                                  <a:pt x="3114675" y="296875"/>
                                </a:moveTo>
                                <a:lnTo>
                                  <a:pt x="3113087" y="295287"/>
                                </a:lnTo>
                                <a:lnTo>
                                  <a:pt x="3106737" y="295287"/>
                                </a:lnTo>
                                <a:lnTo>
                                  <a:pt x="3105150" y="296875"/>
                                </a:lnTo>
                                <a:lnTo>
                                  <a:pt x="3105150" y="303225"/>
                                </a:lnTo>
                                <a:lnTo>
                                  <a:pt x="3106737" y="304812"/>
                                </a:lnTo>
                                <a:lnTo>
                                  <a:pt x="3113087" y="304812"/>
                                </a:lnTo>
                                <a:lnTo>
                                  <a:pt x="3114675" y="303225"/>
                                </a:lnTo>
                                <a:lnTo>
                                  <a:pt x="3114675" y="296875"/>
                                </a:lnTo>
                                <a:close/>
                              </a:path>
                              <a:path w="3400425" h="305435">
                                <a:moveTo>
                                  <a:pt x="3114675" y="1587"/>
                                </a:moveTo>
                                <a:lnTo>
                                  <a:pt x="3113087" y="0"/>
                                </a:lnTo>
                                <a:lnTo>
                                  <a:pt x="3106737" y="0"/>
                                </a:lnTo>
                                <a:lnTo>
                                  <a:pt x="3105150" y="1587"/>
                                </a:lnTo>
                                <a:lnTo>
                                  <a:pt x="3105150" y="7937"/>
                                </a:lnTo>
                                <a:lnTo>
                                  <a:pt x="3106737" y="9525"/>
                                </a:lnTo>
                                <a:lnTo>
                                  <a:pt x="3113087" y="9525"/>
                                </a:lnTo>
                                <a:lnTo>
                                  <a:pt x="3114675" y="7937"/>
                                </a:lnTo>
                                <a:lnTo>
                                  <a:pt x="3114675" y="1587"/>
                                </a:lnTo>
                                <a:close/>
                              </a:path>
                              <a:path w="3400425" h="305435">
                                <a:moveTo>
                                  <a:pt x="3133725" y="296875"/>
                                </a:moveTo>
                                <a:lnTo>
                                  <a:pt x="3132137" y="295287"/>
                                </a:lnTo>
                                <a:lnTo>
                                  <a:pt x="3125787" y="295287"/>
                                </a:lnTo>
                                <a:lnTo>
                                  <a:pt x="3124200" y="296875"/>
                                </a:lnTo>
                                <a:lnTo>
                                  <a:pt x="3124200" y="303225"/>
                                </a:lnTo>
                                <a:lnTo>
                                  <a:pt x="3125787" y="304812"/>
                                </a:lnTo>
                                <a:lnTo>
                                  <a:pt x="3132137" y="304812"/>
                                </a:lnTo>
                                <a:lnTo>
                                  <a:pt x="3133725" y="303225"/>
                                </a:lnTo>
                                <a:lnTo>
                                  <a:pt x="3133725" y="296875"/>
                                </a:lnTo>
                                <a:close/>
                              </a:path>
                              <a:path w="3400425" h="305435">
                                <a:moveTo>
                                  <a:pt x="3133725" y="1587"/>
                                </a:moveTo>
                                <a:lnTo>
                                  <a:pt x="3132137" y="0"/>
                                </a:lnTo>
                                <a:lnTo>
                                  <a:pt x="3125787" y="0"/>
                                </a:lnTo>
                                <a:lnTo>
                                  <a:pt x="3124200" y="1587"/>
                                </a:lnTo>
                                <a:lnTo>
                                  <a:pt x="3124200" y="7937"/>
                                </a:lnTo>
                                <a:lnTo>
                                  <a:pt x="3125787" y="9525"/>
                                </a:lnTo>
                                <a:lnTo>
                                  <a:pt x="3132137" y="9525"/>
                                </a:lnTo>
                                <a:lnTo>
                                  <a:pt x="3133725" y="7937"/>
                                </a:lnTo>
                                <a:lnTo>
                                  <a:pt x="3133725" y="1587"/>
                                </a:lnTo>
                                <a:close/>
                              </a:path>
                              <a:path w="3400425" h="305435">
                                <a:moveTo>
                                  <a:pt x="3152775" y="296875"/>
                                </a:moveTo>
                                <a:lnTo>
                                  <a:pt x="3151187" y="295287"/>
                                </a:lnTo>
                                <a:lnTo>
                                  <a:pt x="3144837" y="295287"/>
                                </a:lnTo>
                                <a:lnTo>
                                  <a:pt x="3143250" y="296875"/>
                                </a:lnTo>
                                <a:lnTo>
                                  <a:pt x="3143250" y="303225"/>
                                </a:lnTo>
                                <a:lnTo>
                                  <a:pt x="3144837" y="304812"/>
                                </a:lnTo>
                                <a:lnTo>
                                  <a:pt x="3151187" y="304812"/>
                                </a:lnTo>
                                <a:lnTo>
                                  <a:pt x="3152775" y="303225"/>
                                </a:lnTo>
                                <a:lnTo>
                                  <a:pt x="3152775" y="296875"/>
                                </a:lnTo>
                                <a:close/>
                              </a:path>
                              <a:path w="3400425" h="305435">
                                <a:moveTo>
                                  <a:pt x="3152775" y="1587"/>
                                </a:moveTo>
                                <a:lnTo>
                                  <a:pt x="3151187" y="0"/>
                                </a:lnTo>
                                <a:lnTo>
                                  <a:pt x="3144837" y="0"/>
                                </a:lnTo>
                                <a:lnTo>
                                  <a:pt x="3143250" y="1587"/>
                                </a:lnTo>
                                <a:lnTo>
                                  <a:pt x="3143250" y="7937"/>
                                </a:lnTo>
                                <a:lnTo>
                                  <a:pt x="3144837" y="9525"/>
                                </a:lnTo>
                                <a:lnTo>
                                  <a:pt x="3151187" y="9525"/>
                                </a:lnTo>
                                <a:lnTo>
                                  <a:pt x="3152775" y="7937"/>
                                </a:lnTo>
                                <a:lnTo>
                                  <a:pt x="3152775" y="1587"/>
                                </a:lnTo>
                                <a:close/>
                              </a:path>
                              <a:path w="3400425" h="305435">
                                <a:moveTo>
                                  <a:pt x="3171825" y="296875"/>
                                </a:moveTo>
                                <a:lnTo>
                                  <a:pt x="3170237" y="295287"/>
                                </a:lnTo>
                                <a:lnTo>
                                  <a:pt x="3163887" y="295287"/>
                                </a:lnTo>
                                <a:lnTo>
                                  <a:pt x="3162300" y="296875"/>
                                </a:lnTo>
                                <a:lnTo>
                                  <a:pt x="3162300" y="303225"/>
                                </a:lnTo>
                                <a:lnTo>
                                  <a:pt x="3163887" y="304812"/>
                                </a:lnTo>
                                <a:lnTo>
                                  <a:pt x="3170237" y="304812"/>
                                </a:lnTo>
                                <a:lnTo>
                                  <a:pt x="3171825" y="303225"/>
                                </a:lnTo>
                                <a:lnTo>
                                  <a:pt x="3171825" y="296875"/>
                                </a:lnTo>
                                <a:close/>
                              </a:path>
                              <a:path w="3400425" h="305435">
                                <a:moveTo>
                                  <a:pt x="3171825" y="1587"/>
                                </a:moveTo>
                                <a:lnTo>
                                  <a:pt x="3170237" y="0"/>
                                </a:lnTo>
                                <a:lnTo>
                                  <a:pt x="3163887" y="0"/>
                                </a:lnTo>
                                <a:lnTo>
                                  <a:pt x="3162300" y="1587"/>
                                </a:lnTo>
                                <a:lnTo>
                                  <a:pt x="3162300" y="7937"/>
                                </a:lnTo>
                                <a:lnTo>
                                  <a:pt x="3163887" y="9525"/>
                                </a:lnTo>
                                <a:lnTo>
                                  <a:pt x="3170237" y="9525"/>
                                </a:lnTo>
                                <a:lnTo>
                                  <a:pt x="3171825" y="7937"/>
                                </a:lnTo>
                                <a:lnTo>
                                  <a:pt x="3171825" y="1587"/>
                                </a:lnTo>
                                <a:close/>
                              </a:path>
                              <a:path w="3400425" h="305435">
                                <a:moveTo>
                                  <a:pt x="3190875" y="296875"/>
                                </a:moveTo>
                                <a:lnTo>
                                  <a:pt x="3189287" y="295287"/>
                                </a:lnTo>
                                <a:lnTo>
                                  <a:pt x="3182937" y="295287"/>
                                </a:lnTo>
                                <a:lnTo>
                                  <a:pt x="3181350" y="296875"/>
                                </a:lnTo>
                                <a:lnTo>
                                  <a:pt x="3181350" y="303225"/>
                                </a:lnTo>
                                <a:lnTo>
                                  <a:pt x="3182937" y="304812"/>
                                </a:lnTo>
                                <a:lnTo>
                                  <a:pt x="3189287" y="304812"/>
                                </a:lnTo>
                                <a:lnTo>
                                  <a:pt x="3190875" y="303225"/>
                                </a:lnTo>
                                <a:lnTo>
                                  <a:pt x="3190875" y="296875"/>
                                </a:lnTo>
                                <a:close/>
                              </a:path>
                              <a:path w="3400425" h="305435">
                                <a:moveTo>
                                  <a:pt x="3190875" y="1587"/>
                                </a:moveTo>
                                <a:lnTo>
                                  <a:pt x="3189287" y="0"/>
                                </a:lnTo>
                                <a:lnTo>
                                  <a:pt x="3182937" y="0"/>
                                </a:lnTo>
                                <a:lnTo>
                                  <a:pt x="3181350" y="1587"/>
                                </a:lnTo>
                                <a:lnTo>
                                  <a:pt x="3181350" y="7937"/>
                                </a:lnTo>
                                <a:lnTo>
                                  <a:pt x="3182937" y="9525"/>
                                </a:lnTo>
                                <a:lnTo>
                                  <a:pt x="3189287" y="9525"/>
                                </a:lnTo>
                                <a:lnTo>
                                  <a:pt x="3190875" y="7937"/>
                                </a:lnTo>
                                <a:lnTo>
                                  <a:pt x="3190875" y="1587"/>
                                </a:lnTo>
                                <a:close/>
                              </a:path>
                              <a:path w="3400425" h="305435">
                                <a:moveTo>
                                  <a:pt x="3209925" y="296875"/>
                                </a:moveTo>
                                <a:lnTo>
                                  <a:pt x="3208337" y="295287"/>
                                </a:lnTo>
                                <a:lnTo>
                                  <a:pt x="3201987" y="295287"/>
                                </a:lnTo>
                                <a:lnTo>
                                  <a:pt x="3200400" y="296875"/>
                                </a:lnTo>
                                <a:lnTo>
                                  <a:pt x="3200400" y="303225"/>
                                </a:lnTo>
                                <a:lnTo>
                                  <a:pt x="3201987" y="304812"/>
                                </a:lnTo>
                                <a:lnTo>
                                  <a:pt x="3208337" y="304812"/>
                                </a:lnTo>
                                <a:lnTo>
                                  <a:pt x="3209925" y="303225"/>
                                </a:lnTo>
                                <a:lnTo>
                                  <a:pt x="3209925" y="296875"/>
                                </a:lnTo>
                                <a:close/>
                              </a:path>
                              <a:path w="3400425" h="305435">
                                <a:moveTo>
                                  <a:pt x="3209925" y="1587"/>
                                </a:moveTo>
                                <a:lnTo>
                                  <a:pt x="3208337" y="0"/>
                                </a:lnTo>
                                <a:lnTo>
                                  <a:pt x="3201987" y="0"/>
                                </a:lnTo>
                                <a:lnTo>
                                  <a:pt x="3200400" y="1587"/>
                                </a:lnTo>
                                <a:lnTo>
                                  <a:pt x="3200400" y="7937"/>
                                </a:lnTo>
                                <a:lnTo>
                                  <a:pt x="3201987" y="9525"/>
                                </a:lnTo>
                                <a:lnTo>
                                  <a:pt x="3208337" y="9525"/>
                                </a:lnTo>
                                <a:lnTo>
                                  <a:pt x="3209925" y="7937"/>
                                </a:lnTo>
                                <a:lnTo>
                                  <a:pt x="3209925" y="1587"/>
                                </a:lnTo>
                                <a:close/>
                              </a:path>
                              <a:path w="3400425" h="305435">
                                <a:moveTo>
                                  <a:pt x="3228975" y="296875"/>
                                </a:moveTo>
                                <a:lnTo>
                                  <a:pt x="3227387" y="295287"/>
                                </a:lnTo>
                                <a:lnTo>
                                  <a:pt x="3221037" y="295287"/>
                                </a:lnTo>
                                <a:lnTo>
                                  <a:pt x="3219450" y="296875"/>
                                </a:lnTo>
                                <a:lnTo>
                                  <a:pt x="3219450" y="303225"/>
                                </a:lnTo>
                                <a:lnTo>
                                  <a:pt x="3221037" y="304812"/>
                                </a:lnTo>
                                <a:lnTo>
                                  <a:pt x="3227387" y="304812"/>
                                </a:lnTo>
                                <a:lnTo>
                                  <a:pt x="3228975" y="303225"/>
                                </a:lnTo>
                                <a:lnTo>
                                  <a:pt x="3228975" y="296875"/>
                                </a:lnTo>
                                <a:close/>
                              </a:path>
                              <a:path w="3400425" h="305435">
                                <a:moveTo>
                                  <a:pt x="3228975" y="1587"/>
                                </a:moveTo>
                                <a:lnTo>
                                  <a:pt x="3227387" y="0"/>
                                </a:lnTo>
                                <a:lnTo>
                                  <a:pt x="3221037" y="0"/>
                                </a:lnTo>
                                <a:lnTo>
                                  <a:pt x="3219450" y="1587"/>
                                </a:lnTo>
                                <a:lnTo>
                                  <a:pt x="3219450" y="7937"/>
                                </a:lnTo>
                                <a:lnTo>
                                  <a:pt x="3221037" y="9525"/>
                                </a:lnTo>
                                <a:lnTo>
                                  <a:pt x="3227387" y="9525"/>
                                </a:lnTo>
                                <a:lnTo>
                                  <a:pt x="3228975" y="7937"/>
                                </a:lnTo>
                                <a:lnTo>
                                  <a:pt x="3228975" y="1587"/>
                                </a:lnTo>
                                <a:close/>
                              </a:path>
                              <a:path w="3400425" h="305435">
                                <a:moveTo>
                                  <a:pt x="3248025" y="296875"/>
                                </a:moveTo>
                                <a:lnTo>
                                  <a:pt x="3246437" y="295287"/>
                                </a:lnTo>
                                <a:lnTo>
                                  <a:pt x="3240087" y="295287"/>
                                </a:lnTo>
                                <a:lnTo>
                                  <a:pt x="3238500" y="296875"/>
                                </a:lnTo>
                                <a:lnTo>
                                  <a:pt x="3238500" y="303225"/>
                                </a:lnTo>
                                <a:lnTo>
                                  <a:pt x="3240087" y="304812"/>
                                </a:lnTo>
                                <a:lnTo>
                                  <a:pt x="3246437" y="304812"/>
                                </a:lnTo>
                                <a:lnTo>
                                  <a:pt x="3248025" y="303225"/>
                                </a:lnTo>
                                <a:lnTo>
                                  <a:pt x="3248025" y="296875"/>
                                </a:lnTo>
                                <a:close/>
                              </a:path>
                              <a:path w="3400425" h="305435">
                                <a:moveTo>
                                  <a:pt x="3248025" y="1587"/>
                                </a:moveTo>
                                <a:lnTo>
                                  <a:pt x="3246437" y="0"/>
                                </a:lnTo>
                                <a:lnTo>
                                  <a:pt x="3240087" y="0"/>
                                </a:lnTo>
                                <a:lnTo>
                                  <a:pt x="3238500" y="1587"/>
                                </a:lnTo>
                                <a:lnTo>
                                  <a:pt x="3238500" y="7937"/>
                                </a:lnTo>
                                <a:lnTo>
                                  <a:pt x="3240087" y="9525"/>
                                </a:lnTo>
                                <a:lnTo>
                                  <a:pt x="3246437" y="9525"/>
                                </a:lnTo>
                                <a:lnTo>
                                  <a:pt x="3248025" y="7937"/>
                                </a:lnTo>
                                <a:lnTo>
                                  <a:pt x="3248025" y="1587"/>
                                </a:lnTo>
                                <a:close/>
                              </a:path>
                              <a:path w="3400425" h="305435">
                                <a:moveTo>
                                  <a:pt x="3267075" y="296875"/>
                                </a:moveTo>
                                <a:lnTo>
                                  <a:pt x="3265487" y="295287"/>
                                </a:lnTo>
                                <a:lnTo>
                                  <a:pt x="3259137" y="295287"/>
                                </a:lnTo>
                                <a:lnTo>
                                  <a:pt x="3257550" y="296875"/>
                                </a:lnTo>
                                <a:lnTo>
                                  <a:pt x="3257550" y="303225"/>
                                </a:lnTo>
                                <a:lnTo>
                                  <a:pt x="3259137" y="304812"/>
                                </a:lnTo>
                                <a:lnTo>
                                  <a:pt x="3265487" y="304812"/>
                                </a:lnTo>
                                <a:lnTo>
                                  <a:pt x="3267075" y="303225"/>
                                </a:lnTo>
                                <a:lnTo>
                                  <a:pt x="3267075" y="296875"/>
                                </a:lnTo>
                                <a:close/>
                              </a:path>
                              <a:path w="3400425" h="305435">
                                <a:moveTo>
                                  <a:pt x="3267075" y="1587"/>
                                </a:moveTo>
                                <a:lnTo>
                                  <a:pt x="3265487" y="0"/>
                                </a:lnTo>
                                <a:lnTo>
                                  <a:pt x="3259137" y="0"/>
                                </a:lnTo>
                                <a:lnTo>
                                  <a:pt x="3257550" y="1587"/>
                                </a:lnTo>
                                <a:lnTo>
                                  <a:pt x="3257550" y="7937"/>
                                </a:lnTo>
                                <a:lnTo>
                                  <a:pt x="3259137" y="9525"/>
                                </a:lnTo>
                                <a:lnTo>
                                  <a:pt x="3265487" y="9525"/>
                                </a:lnTo>
                                <a:lnTo>
                                  <a:pt x="3267075" y="7937"/>
                                </a:lnTo>
                                <a:lnTo>
                                  <a:pt x="3267075" y="1587"/>
                                </a:lnTo>
                                <a:close/>
                              </a:path>
                              <a:path w="3400425" h="305435">
                                <a:moveTo>
                                  <a:pt x="3286125" y="296875"/>
                                </a:moveTo>
                                <a:lnTo>
                                  <a:pt x="3284537" y="295287"/>
                                </a:lnTo>
                                <a:lnTo>
                                  <a:pt x="3278187" y="295287"/>
                                </a:lnTo>
                                <a:lnTo>
                                  <a:pt x="3276600" y="296875"/>
                                </a:lnTo>
                                <a:lnTo>
                                  <a:pt x="3276600" y="303225"/>
                                </a:lnTo>
                                <a:lnTo>
                                  <a:pt x="3278187" y="304812"/>
                                </a:lnTo>
                                <a:lnTo>
                                  <a:pt x="3284537" y="304812"/>
                                </a:lnTo>
                                <a:lnTo>
                                  <a:pt x="3286125" y="303225"/>
                                </a:lnTo>
                                <a:lnTo>
                                  <a:pt x="3286125" y="296875"/>
                                </a:lnTo>
                                <a:close/>
                              </a:path>
                              <a:path w="3400425" h="305435">
                                <a:moveTo>
                                  <a:pt x="3286125" y="1587"/>
                                </a:moveTo>
                                <a:lnTo>
                                  <a:pt x="3284537" y="0"/>
                                </a:lnTo>
                                <a:lnTo>
                                  <a:pt x="3278187" y="0"/>
                                </a:lnTo>
                                <a:lnTo>
                                  <a:pt x="3276600" y="1587"/>
                                </a:lnTo>
                                <a:lnTo>
                                  <a:pt x="3276600" y="7937"/>
                                </a:lnTo>
                                <a:lnTo>
                                  <a:pt x="3278187" y="9525"/>
                                </a:lnTo>
                                <a:lnTo>
                                  <a:pt x="3284537" y="9525"/>
                                </a:lnTo>
                                <a:lnTo>
                                  <a:pt x="3286125" y="7937"/>
                                </a:lnTo>
                                <a:lnTo>
                                  <a:pt x="3286125" y="1587"/>
                                </a:lnTo>
                                <a:close/>
                              </a:path>
                              <a:path w="3400425" h="305435">
                                <a:moveTo>
                                  <a:pt x="3305175" y="296875"/>
                                </a:moveTo>
                                <a:lnTo>
                                  <a:pt x="3303587" y="295287"/>
                                </a:lnTo>
                                <a:lnTo>
                                  <a:pt x="3297237" y="295287"/>
                                </a:lnTo>
                                <a:lnTo>
                                  <a:pt x="3295650" y="296875"/>
                                </a:lnTo>
                                <a:lnTo>
                                  <a:pt x="3295650" y="303225"/>
                                </a:lnTo>
                                <a:lnTo>
                                  <a:pt x="3297237" y="304812"/>
                                </a:lnTo>
                                <a:lnTo>
                                  <a:pt x="3303587" y="304812"/>
                                </a:lnTo>
                                <a:lnTo>
                                  <a:pt x="3305175" y="303225"/>
                                </a:lnTo>
                                <a:lnTo>
                                  <a:pt x="3305175" y="296875"/>
                                </a:lnTo>
                                <a:close/>
                              </a:path>
                              <a:path w="3400425" h="305435">
                                <a:moveTo>
                                  <a:pt x="3305175" y="1587"/>
                                </a:moveTo>
                                <a:lnTo>
                                  <a:pt x="3303587" y="0"/>
                                </a:lnTo>
                                <a:lnTo>
                                  <a:pt x="3297237" y="0"/>
                                </a:lnTo>
                                <a:lnTo>
                                  <a:pt x="3295650" y="1587"/>
                                </a:lnTo>
                                <a:lnTo>
                                  <a:pt x="3295650" y="7937"/>
                                </a:lnTo>
                                <a:lnTo>
                                  <a:pt x="3297237" y="9525"/>
                                </a:lnTo>
                                <a:lnTo>
                                  <a:pt x="3303587" y="9525"/>
                                </a:lnTo>
                                <a:lnTo>
                                  <a:pt x="3305175" y="7937"/>
                                </a:lnTo>
                                <a:lnTo>
                                  <a:pt x="3305175" y="1587"/>
                                </a:lnTo>
                                <a:close/>
                              </a:path>
                              <a:path w="3400425" h="305435">
                                <a:moveTo>
                                  <a:pt x="3324225" y="296875"/>
                                </a:moveTo>
                                <a:lnTo>
                                  <a:pt x="3322637" y="295287"/>
                                </a:lnTo>
                                <a:lnTo>
                                  <a:pt x="3316287" y="295287"/>
                                </a:lnTo>
                                <a:lnTo>
                                  <a:pt x="3314700" y="296875"/>
                                </a:lnTo>
                                <a:lnTo>
                                  <a:pt x="3314700" y="303225"/>
                                </a:lnTo>
                                <a:lnTo>
                                  <a:pt x="3316287" y="304812"/>
                                </a:lnTo>
                                <a:lnTo>
                                  <a:pt x="3322637" y="304812"/>
                                </a:lnTo>
                                <a:lnTo>
                                  <a:pt x="3324225" y="303225"/>
                                </a:lnTo>
                                <a:lnTo>
                                  <a:pt x="3324225" y="296875"/>
                                </a:lnTo>
                                <a:close/>
                              </a:path>
                              <a:path w="3400425" h="305435">
                                <a:moveTo>
                                  <a:pt x="3324225" y="1587"/>
                                </a:moveTo>
                                <a:lnTo>
                                  <a:pt x="3322637" y="0"/>
                                </a:lnTo>
                                <a:lnTo>
                                  <a:pt x="3316287" y="0"/>
                                </a:lnTo>
                                <a:lnTo>
                                  <a:pt x="3314700" y="1587"/>
                                </a:lnTo>
                                <a:lnTo>
                                  <a:pt x="3314700" y="7937"/>
                                </a:lnTo>
                                <a:lnTo>
                                  <a:pt x="3316287" y="9525"/>
                                </a:lnTo>
                                <a:lnTo>
                                  <a:pt x="3322637" y="9525"/>
                                </a:lnTo>
                                <a:lnTo>
                                  <a:pt x="3324225" y="7937"/>
                                </a:lnTo>
                                <a:lnTo>
                                  <a:pt x="3324225" y="1587"/>
                                </a:lnTo>
                                <a:close/>
                              </a:path>
                              <a:path w="3400425" h="305435">
                                <a:moveTo>
                                  <a:pt x="3343275" y="296875"/>
                                </a:moveTo>
                                <a:lnTo>
                                  <a:pt x="3341687" y="295287"/>
                                </a:lnTo>
                                <a:lnTo>
                                  <a:pt x="3335337" y="295287"/>
                                </a:lnTo>
                                <a:lnTo>
                                  <a:pt x="3333750" y="296875"/>
                                </a:lnTo>
                                <a:lnTo>
                                  <a:pt x="3333750" y="303225"/>
                                </a:lnTo>
                                <a:lnTo>
                                  <a:pt x="3335337" y="304812"/>
                                </a:lnTo>
                                <a:lnTo>
                                  <a:pt x="3341687" y="304812"/>
                                </a:lnTo>
                                <a:lnTo>
                                  <a:pt x="3343275" y="303225"/>
                                </a:lnTo>
                                <a:lnTo>
                                  <a:pt x="3343275" y="296875"/>
                                </a:lnTo>
                                <a:close/>
                              </a:path>
                              <a:path w="3400425" h="305435">
                                <a:moveTo>
                                  <a:pt x="3343275" y="1587"/>
                                </a:moveTo>
                                <a:lnTo>
                                  <a:pt x="3341687" y="0"/>
                                </a:lnTo>
                                <a:lnTo>
                                  <a:pt x="3335337" y="0"/>
                                </a:lnTo>
                                <a:lnTo>
                                  <a:pt x="3333750" y="1587"/>
                                </a:lnTo>
                                <a:lnTo>
                                  <a:pt x="3333750" y="7937"/>
                                </a:lnTo>
                                <a:lnTo>
                                  <a:pt x="3335337" y="9525"/>
                                </a:lnTo>
                                <a:lnTo>
                                  <a:pt x="3341687" y="9525"/>
                                </a:lnTo>
                                <a:lnTo>
                                  <a:pt x="3343275" y="7937"/>
                                </a:lnTo>
                                <a:lnTo>
                                  <a:pt x="3343275" y="1587"/>
                                </a:lnTo>
                                <a:close/>
                              </a:path>
                              <a:path w="3400425" h="305435">
                                <a:moveTo>
                                  <a:pt x="3362325" y="296875"/>
                                </a:moveTo>
                                <a:lnTo>
                                  <a:pt x="3360737" y="295287"/>
                                </a:lnTo>
                                <a:lnTo>
                                  <a:pt x="3354387" y="295287"/>
                                </a:lnTo>
                                <a:lnTo>
                                  <a:pt x="3352800" y="296875"/>
                                </a:lnTo>
                                <a:lnTo>
                                  <a:pt x="3352800" y="303225"/>
                                </a:lnTo>
                                <a:lnTo>
                                  <a:pt x="3354387" y="304812"/>
                                </a:lnTo>
                                <a:lnTo>
                                  <a:pt x="3360737" y="304812"/>
                                </a:lnTo>
                                <a:lnTo>
                                  <a:pt x="3362325" y="303225"/>
                                </a:lnTo>
                                <a:lnTo>
                                  <a:pt x="3362325" y="296875"/>
                                </a:lnTo>
                                <a:close/>
                              </a:path>
                              <a:path w="3400425" h="305435">
                                <a:moveTo>
                                  <a:pt x="3362325" y="1587"/>
                                </a:moveTo>
                                <a:lnTo>
                                  <a:pt x="3360737" y="0"/>
                                </a:lnTo>
                                <a:lnTo>
                                  <a:pt x="3354387" y="0"/>
                                </a:lnTo>
                                <a:lnTo>
                                  <a:pt x="3352800" y="1587"/>
                                </a:lnTo>
                                <a:lnTo>
                                  <a:pt x="3352800" y="7937"/>
                                </a:lnTo>
                                <a:lnTo>
                                  <a:pt x="3354387" y="9525"/>
                                </a:lnTo>
                                <a:lnTo>
                                  <a:pt x="3360737" y="9525"/>
                                </a:lnTo>
                                <a:lnTo>
                                  <a:pt x="3362325" y="7937"/>
                                </a:lnTo>
                                <a:lnTo>
                                  <a:pt x="3362325" y="1587"/>
                                </a:lnTo>
                                <a:close/>
                              </a:path>
                              <a:path w="3400425" h="305435">
                                <a:moveTo>
                                  <a:pt x="3381375" y="296875"/>
                                </a:moveTo>
                                <a:lnTo>
                                  <a:pt x="3379787" y="295287"/>
                                </a:lnTo>
                                <a:lnTo>
                                  <a:pt x="3373437" y="295287"/>
                                </a:lnTo>
                                <a:lnTo>
                                  <a:pt x="3371850" y="296875"/>
                                </a:lnTo>
                                <a:lnTo>
                                  <a:pt x="3371850" y="303225"/>
                                </a:lnTo>
                                <a:lnTo>
                                  <a:pt x="3373437" y="304812"/>
                                </a:lnTo>
                                <a:lnTo>
                                  <a:pt x="3379787" y="304812"/>
                                </a:lnTo>
                                <a:lnTo>
                                  <a:pt x="3381375" y="303225"/>
                                </a:lnTo>
                                <a:lnTo>
                                  <a:pt x="3381375" y="296875"/>
                                </a:lnTo>
                                <a:close/>
                              </a:path>
                              <a:path w="3400425" h="305435">
                                <a:moveTo>
                                  <a:pt x="3381375" y="1587"/>
                                </a:moveTo>
                                <a:lnTo>
                                  <a:pt x="3379787" y="0"/>
                                </a:lnTo>
                                <a:lnTo>
                                  <a:pt x="3373437" y="0"/>
                                </a:lnTo>
                                <a:lnTo>
                                  <a:pt x="3371850" y="1587"/>
                                </a:lnTo>
                                <a:lnTo>
                                  <a:pt x="3371850" y="7937"/>
                                </a:lnTo>
                                <a:lnTo>
                                  <a:pt x="3373437" y="9525"/>
                                </a:lnTo>
                                <a:lnTo>
                                  <a:pt x="3379787" y="9525"/>
                                </a:lnTo>
                                <a:lnTo>
                                  <a:pt x="3381375" y="7937"/>
                                </a:lnTo>
                                <a:lnTo>
                                  <a:pt x="3381375" y="1587"/>
                                </a:lnTo>
                                <a:close/>
                              </a:path>
                              <a:path w="3400425" h="305435">
                                <a:moveTo>
                                  <a:pt x="3400425" y="287350"/>
                                </a:moveTo>
                                <a:lnTo>
                                  <a:pt x="3398837" y="285762"/>
                                </a:lnTo>
                                <a:lnTo>
                                  <a:pt x="3392487" y="285762"/>
                                </a:lnTo>
                                <a:lnTo>
                                  <a:pt x="3390900" y="287350"/>
                                </a:lnTo>
                                <a:lnTo>
                                  <a:pt x="3390900" y="293700"/>
                                </a:lnTo>
                                <a:lnTo>
                                  <a:pt x="3392487" y="295287"/>
                                </a:lnTo>
                                <a:lnTo>
                                  <a:pt x="3390900" y="296875"/>
                                </a:lnTo>
                                <a:lnTo>
                                  <a:pt x="3390900" y="303225"/>
                                </a:lnTo>
                                <a:lnTo>
                                  <a:pt x="3392487" y="304812"/>
                                </a:lnTo>
                                <a:lnTo>
                                  <a:pt x="3398837" y="304812"/>
                                </a:lnTo>
                                <a:lnTo>
                                  <a:pt x="3400425" y="303225"/>
                                </a:lnTo>
                                <a:lnTo>
                                  <a:pt x="3400425" y="296875"/>
                                </a:lnTo>
                                <a:lnTo>
                                  <a:pt x="3398837" y="295287"/>
                                </a:lnTo>
                                <a:lnTo>
                                  <a:pt x="3400425" y="293700"/>
                                </a:lnTo>
                                <a:lnTo>
                                  <a:pt x="3400425" y="287350"/>
                                </a:lnTo>
                                <a:close/>
                              </a:path>
                              <a:path w="3400425" h="305435">
                                <a:moveTo>
                                  <a:pt x="3400425" y="268300"/>
                                </a:moveTo>
                                <a:lnTo>
                                  <a:pt x="3398837" y="266712"/>
                                </a:lnTo>
                                <a:lnTo>
                                  <a:pt x="3392487" y="266712"/>
                                </a:lnTo>
                                <a:lnTo>
                                  <a:pt x="3390900" y="268300"/>
                                </a:lnTo>
                                <a:lnTo>
                                  <a:pt x="3390900" y="274650"/>
                                </a:lnTo>
                                <a:lnTo>
                                  <a:pt x="3392487" y="276237"/>
                                </a:lnTo>
                                <a:lnTo>
                                  <a:pt x="3398837" y="276237"/>
                                </a:lnTo>
                                <a:lnTo>
                                  <a:pt x="3400425" y="274650"/>
                                </a:lnTo>
                                <a:lnTo>
                                  <a:pt x="3400425" y="268300"/>
                                </a:lnTo>
                                <a:close/>
                              </a:path>
                              <a:path w="3400425" h="305435">
                                <a:moveTo>
                                  <a:pt x="3400425" y="249250"/>
                                </a:moveTo>
                                <a:lnTo>
                                  <a:pt x="3398837" y="247662"/>
                                </a:lnTo>
                                <a:lnTo>
                                  <a:pt x="3392487" y="247662"/>
                                </a:lnTo>
                                <a:lnTo>
                                  <a:pt x="3390900" y="249250"/>
                                </a:lnTo>
                                <a:lnTo>
                                  <a:pt x="3390900" y="255587"/>
                                </a:lnTo>
                                <a:lnTo>
                                  <a:pt x="3392487" y="257187"/>
                                </a:lnTo>
                                <a:lnTo>
                                  <a:pt x="3398837" y="257187"/>
                                </a:lnTo>
                                <a:lnTo>
                                  <a:pt x="3400425" y="255587"/>
                                </a:lnTo>
                                <a:lnTo>
                                  <a:pt x="3400425" y="249250"/>
                                </a:lnTo>
                                <a:close/>
                              </a:path>
                              <a:path w="3400425" h="305435">
                                <a:moveTo>
                                  <a:pt x="3400425" y="230200"/>
                                </a:moveTo>
                                <a:lnTo>
                                  <a:pt x="3398837" y="228612"/>
                                </a:lnTo>
                                <a:lnTo>
                                  <a:pt x="3392487" y="228612"/>
                                </a:lnTo>
                                <a:lnTo>
                                  <a:pt x="3390900" y="230200"/>
                                </a:lnTo>
                                <a:lnTo>
                                  <a:pt x="3390900" y="236537"/>
                                </a:lnTo>
                                <a:lnTo>
                                  <a:pt x="3392487" y="238137"/>
                                </a:lnTo>
                                <a:lnTo>
                                  <a:pt x="3398837" y="238137"/>
                                </a:lnTo>
                                <a:lnTo>
                                  <a:pt x="3400425" y="236537"/>
                                </a:lnTo>
                                <a:lnTo>
                                  <a:pt x="3400425" y="230200"/>
                                </a:lnTo>
                                <a:close/>
                              </a:path>
                              <a:path w="3400425" h="305435">
                                <a:moveTo>
                                  <a:pt x="3400425" y="211150"/>
                                </a:moveTo>
                                <a:lnTo>
                                  <a:pt x="3398837" y="209562"/>
                                </a:lnTo>
                                <a:lnTo>
                                  <a:pt x="3392487" y="209562"/>
                                </a:lnTo>
                                <a:lnTo>
                                  <a:pt x="3390900" y="211150"/>
                                </a:lnTo>
                                <a:lnTo>
                                  <a:pt x="3390900" y="217500"/>
                                </a:lnTo>
                                <a:lnTo>
                                  <a:pt x="3392487" y="219087"/>
                                </a:lnTo>
                                <a:lnTo>
                                  <a:pt x="3398837" y="219087"/>
                                </a:lnTo>
                                <a:lnTo>
                                  <a:pt x="3400425" y="217500"/>
                                </a:lnTo>
                                <a:lnTo>
                                  <a:pt x="3400425" y="211150"/>
                                </a:lnTo>
                                <a:close/>
                              </a:path>
                              <a:path w="3400425" h="305435">
                                <a:moveTo>
                                  <a:pt x="3400425" y="192087"/>
                                </a:moveTo>
                                <a:lnTo>
                                  <a:pt x="3398837" y="190512"/>
                                </a:lnTo>
                                <a:lnTo>
                                  <a:pt x="3392487" y="190512"/>
                                </a:lnTo>
                                <a:lnTo>
                                  <a:pt x="3390900" y="192087"/>
                                </a:lnTo>
                                <a:lnTo>
                                  <a:pt x="3390900" y="198450"/>
                                </a:lnTo>
                                <a:lnTo>
                                  <a:pt x="3392487" y="200037"/>
                                </a:lnTo>
                                <a:lnTo>
                                  <a:pt x="3398837" y="200037"/>
                                </a:lnTo>
                                <a:lnTo>
                                  <a:pt x="3400425" y="198450"/>
                                </a:lnTo>
                                <a:lnTo>
                                  <a:pt x="3400425" y="192087"/>
                                </a:lnTo>
                                <a:close/>
                              </a:path>
                              <a:path w="3400425" h="305435">
                                <a:moveTo>
                                  <a:pt x="3400425" y="173050"/>
                                </a:moveTo>
                                <a:lnTo>
                                  <a:pt x="3398837" y="171462"/>
                                </a:lnTo>
                                <a:lnTo>
                                  <a:pt x="3392487" y="171462"/>
                                </a:lnTo>
                                <a:lnTo>
                                  <a:pt x="3390900" y="173050"/>
                                </a:lnTo>
                                <a:lnTo>
                                  <a:pt x="3390900" y="179400"/>
                                </a:lnTo>
                                <a:lnTo>
                                  <a:pt x="3392487" y="180987"/>
                                </a:lnTo>
                                <a:lnTo>
                                  <a:pt x="3398837" y="180987"/>
                                </a:lnTo>
                                <a:lnTo>
                                  <a:pt x="3400425" y="179400"/>
                                </a:lnTo>
                                <a:lnTo>
                                  <a:pt x="3400425" y="173050"/>
                                </a:lnTo>
                                <a:close/>
                              </a:path>
                              <a:path w="3400425" h="305435">
                                <a:moveTo>
                                  <a:pt x="3400425" y="153987"/>
                                </a:moveTo>
                                <a:lnTo>
                                  <a:pt x="3398837" y="152400"/>
                                </a:lnTo>
                                <a:lnTo>
                                  <a:pt x="3392487" y="152400"/>
                                </a:lnTo>
                                <a:lnTo>
                                  <a:pt x="3390900" y="153987"/>
                                </a:lnTo>
                                <a:lnTo>
                                  <a:pt x="3390900" y="160350"/>
                                </a:lnTo>
                                <a:lnTo>
                                  <a:pt x="3392487" y="161937"/>
                                </a:lnTo>
                                <a:lnTo>
                                  <a:pt x="3398837" y="161937"/>
                                </a:lnTo>
                                <a:lnTo>
                                  <a:pt x="3400425" y="160350"/>
                                </a:lnTo>
                                <a:lnTo>
                                  <a:pt x="3400425" y="153987"/>
                                </a:lnTo>
                                <a:close/>
                              </a:path>
                              <a:path w="3400425" h="305435">
                                <a:moveTo>
                                  <a:pt x="3400425" y="134937"/>
                                </a:moveTo>
                                <a:lnTo>
                                  <a:pt x="3398837" y="133350"/>
                                </a:lnTo>
                                <a:lnTo>
                                  <a:pt x="3392487" y="133350"/>
                                </a:lnTo>
                                <a:lnTo>
                                  <a:pt x="3390900" y="134937"/>
                                </a:lnTo>
                                <a:lnTo>
                                  <a:pt x="3390900" y="141300"/>
                                </a:lnTo>
                                <a:lnTo>
                                  <a:pt x="3392487" y="142875"/>
                                </a:lnTo>
                                <a:lnTo>
                                  <a:pt x="3398837" y="142875"/>
                                </a:lnTo>
                                <a:lnTo>
                                  <a:pt x="3400425" y="141300"/>
                                </a:lnTo>
                                <a:lnTo>
                                  <a:pt x="3400425" y="134937"/>
                                </a:lnTo>
                                <a:close/>
                              </a:path>
                              <a:path w="3400425" h="305435">
                                <a:moveTo>
                                  <a:pt x="3400425" y="115887"/>
                                </a:moveTo>
                                <a:lnTo>
                                  <a:pt x="3398837" y="114300"/>
                                </a:lnTo>
                                <a:lnTo>
                                  <a:pt x="3392487" y="114300"/>
                                </a:lnTo>
                                <a:lnTo>
                                  <a:pt x="3390900" y="115887"/>
                                </a:lnTo>
                                <a:lnTo>
                                  <a:pt x="3390900" y="122237"/>
                                </a:lnTo>
                                <a:lnTo>
                                  <a:pt x="3392487" y="123825"/>
                                </a:lnTo>
                                <a:lnTo>
                                  <a:pt x="3398837" y="123825"/>
                                </a:lnTo>
                                <a:lnTo>
                                  <a:pt x="3400425" y="122237"/>
                                </a:lnTo>
                                <a:lnTo>
                                  <a:pt x="3400425" y="115887"/>
                                </a:lnTo>
                                <a:close/>
                              </a:path>
                              <a:path w="3400425" h="305435">
                                <a:moveTo>
                                  <a:pt x="3400425" y="96837"/>
                                </a:moveTo>
                                <a:lnTo>
                                  <a:pt x="3398837" y="95250"/>
                                </a:lnTo>
                                <a:lnTo>
                                  <a:pt x="3392487" y="95250"/>
                                </a:lnTo>
                                <a:lnTo>
                                  <a:pt x="3390900" y="96837"/>
                                </a:lnTo>
                                <a:lnTo>
                                  <a:pt x="3390900" y="103200"/>
                                </a:lnTo>
                                <a:lnTo>
                                  <a:pt x="3392487" y="104775"/>
                                </a:lnTo>
                                <a:lnTo>
                                  <a:pt x="3398837" y="104775"/>
                                </a:lnTo>
                                <a:lnTo>
                                  <a:pt x="3400425" y="103200"/>
                                </a:lnTo>
                                <a:lnTo>
                                  <a:pt x="3400425" y="96837"/>
                                </a:lnTo>
                                <a:close/>
                              </a:path>
                              <a:path w="3400425" h="305435">
                                <a:moveTo>
                                  <a:pt x="3400425" y="77787"/>
                                </a:moveTo>
                                <a:lnTo>
                                  <a:pt x="3398837" y="76200"/>
                                </a:lnTo>
                                <a:lnTo>
                                  <a:pt x="3392487" y="76200"/>
                                </a:lnTo>
                                <a:lnTo>
                                  <a:pt x="3390900" y="77787"/>
                                </a:lnTo>
                                <a:lnTo>
                                  <a:pt x="3390900" y="84137"/>
                                </a:lnTo>
                                <a:lnTo>
                                  <a:pt x="3392487" y="85725"/>
                                </a:lnTo>
                                <a:lnTo>
                                  <a:pt x="3398837" y="85725"/>
                                </a:lnTo>
                                <a:lnTo>
                                  <a:pt x="3400425" y="84137"/>
                                </a:lnTo>
                                <a:lnTo>
                                  <a:pt x="3400425" y="77787"/>
                                </a:lnTo>
                                <a:close/>
                              </a:path>
                              <a:path w="3400425" h="305435">
                                <a:moveTo>
                                  <a:pt x="3400425" y="58750"/>
                                </a:moveTo>
                                <a:lnTo>
                                  <a:pt x="3398837" y="57150"/>
                                </a:lnTo>
                                <a:lnTo>
                                  <a:pt x="3392487" y="57150"/>
                                </a:lnTo>
                                <a:lnTo>
                                  <a:pt x="3390900" y="58750"/>
                                </a:lnTo>
                                <a:lnTo>
                                  <a:pt x="3390900" y="65087"/>
                                </a:lnTo>
                                <a:lnTo>
                                  <a:pt x="3392487" y="66675"/>
                                </a:lnTo>
                                <a:lnTo>
                                  <a:pt x="3398837" y="66675"/>
                                </a:lnTo>
                                <a:lnTo>
                                  <a:pt x="3400425" y="65087"/>
                                </a:lnTo>
                                <a:lnTo>
                                  <a:pt x="3400425" y="58750"/>
                                </a:lnTo>
                                <a:close/>
                              </a:path>
                              <a:path w="3400425" h="305435">
                                <a:moveTo>
                                  <a:pt x="3400425" y="39687"/>
                                </a:moveTo>
                                <a:lnTo>
                                  <a:pt x="3398837" y="38100"/>
                                </a:lnTo>
                                <a:lnTo>
                                  <a:pt x="3392487" y="38100"/>
                                </a:lnTo>
                                <a:lnTo>
                                  <a:pt x="3390900" y="39687"/>
                                </a:lnTo>
                                <a:lnTo>
                                  <a:pt x="3390900" y="46037"/>
                                </a:lnTo>
                                <a:lnTo>
                                  <a:pt x="3392487" y="47625"/>
                                </a:lnTo>
                                <a:lnTo>
                                  <a:pt x="3398837" y="47625"/>
                                </a:lnTo>
                                <a:lnTo>
                                  <a:pt x="3400425" y="46037"/>
                                </a:lnTo>
                                <a:lnTo>
                                  <a:pt x="3400425" y="39687"/>
                                </a:lnTo>
                                <a:close/>
                              </a:path>
                              <a:path w="3400425" h="305435">
                                <a:moveTo>
                                  <a:pt x="3400425" y="20637"/>
                                </a:moveTo>
                                <a:lnTo>
                                  <a:pt x="3398837" y="19050"/>
                                </a:lnTo>
                                <a:lnTo>
                                  <a:pt x="3392487" y="19050"/>
                                </a:lnTo>
                                <a:lnTo>
                                  <a:pt x="3390900" y="20637"/>
                                </a:lnTo>
                                <a:lnTo>
                                  <a:pt x="3390900" y="26987"/>
                                </a:lnTo>
                                <a:lnTo>
                                  <a:pt x="3392487" y="28575"/>
                                </a:lnTo>
                                <a:lnTo>
                                  <a:pt x="3398837" y="28575"/>
                                </a:lnTo>
                                <a:lnTo>
                                  <a:pt x="3400425" y="26987"/>
                                </a:lnTo>
                                <a:lnTo>
                                  <a:pt x="3400425" y="20637"/>
                                </a:lnTo>
                                <a:close/>
                              </a:path>
                              <a:path w="3400425" h="305435">
                                <a:moveTo>
                                  <a:pt x="3400425" y="1587"/>
                                </a:moveTo>
                                <a:lnTo>
                                  <a:pt x="3398837" y="0"/>
                                </a:lnTo>
                                <a:lnTo>
                                  <a:pt x="3392487" y="0"/>
                                </a:lnTo>
                                <a:lnTo>
                                  <a:pt x="3390900" y="1587"/>
                                </a:lnTo>
                                <a:lnTo>
                                  <a:pt x="3390900" y="7937"/>
                                </a:lnTo>
                                <a:lnTo>
                                  <a:pt x="3392487" y="9525"/>
                                </a:lnTo>
                                <a:lnTo>
                                  <a:pt x="3398837" y="9525"/>
                                </a:lnTo>
                                <a:lnTo>
                                  <a:pt x="3400425" y="7937"/>
                                </a:lnTo>
                                <a:lnTo>
                                  <a:pt x="3400425" y="1587"/>
                                </a:lnTo>
                                <a:close/>
                              </a:path>
                            </a:pathLst>
                          </a:custGeom>
                          <a:solidFill>
                            <a:srgbClr val="980000"/>
                          </a:solidFill>
                        </wps:spPr>
                        <wps:bodyPr wrap="square" lIns="0" tIns="0" rIns="0" bIns="0" rtlCol="0">
                          <a:noAutofit/>
                        </wps:bodyPr>
                      </wps:wsp>
                    </wpg:wgp>
                  </a:graphicData>
                </a:graphic>
              </wp:anchor>
            </w:drawing>
          </mc:Choice>
          <mc:Fallback>
            <w:pict>
              <v:group id="Group 74" o:spid="_x0000_s1026" o:spt="203" style="position:absolute;left:0pt;margin-left:71.2pt;margin-top:84.25pt;height:24pt;width:267.75pt;mso-position-horizontal-relative:page;mso-wrap-distance-bottom:0pt;mso-wrap-distance-top:0pt;z-index:-251631616;mso-width-relative:page;mso-height-relative:page;" coordsize="3400425,304800" o:gfxdata="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">
                <o:lock v:ext="edit" aspectratio="f"/>
                <v:shape id="Image 75" o:spid="_x0000_s1026" o:spt="75" type="#_x0000_t75" style="position:absolute;left:99063;top:9525;height:223966;width:3287073;" filled="f" o:preferrelative="t" stroked="f" coordsize="21600,21600" o:gfxdata="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rEZb4A&#10;AADbAAAADwAAAAAAAAABACAAAAAiAAAAZHJzL2Rvd25yZXYueG1sUEsBAhQAFAAAAAgAh07iQDMv&#10;BZ47AAAAOQAAABAAAAAAAAAAAQAgAAAADQEAAGRycy9zaGFwZXhtbC54bWxQSwUGAAAAAAYABgBb&#10;AQAAtwMAAAAA&#10;">
                  <v:fill on="f" focussize="0,0"/>
                  <v:stroke on="f"/>
                  <v:imagedata r:id="rId37" o:title=""/>
                  <o:lock v:ext="edit" aspectratio="f"/>
                </v:shape>
                <v:shape id="Graphic 76" o:spid="_x0000_s1026" o:spt="100" style="position:absolute;left:-1;top:0;height:305435;width:3400425;" fillcolor="#980000" filled="t" stroked="f" coordsize="3400425,305435" o:gfxdata="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rLafr4A&#10;AADbAAAADwAAAAAAAAABACAAAAAiAAAAZHJzL2Rvd25yZXYueG1sUEsBAhQAFAAAAAgAh07iQDMv&#10;BZ47AAAAOQAAABAAAAAAAAAAAQAgAAAADQEAAGRycy9zaGFwZXhtbC54bWxQSwUGAAAAAAYABgBb&#10;AQAAtwMAAAAA&#10;" path="m9525,296875l7937,295287,1587,295287,0,296875,0,303225,1587,304812,7937,304812,9525,303225,9525,296875xem9525,277825l7937,276237,1587,276237,0,277825,0,284175,1587,285762,7937,285762,9525,284175,9525,277825xem9525,258775l7937,257187,1587,257187,0,258775,0,265125,1587,266712,7937,266712,9525,265125,9525,258775xem9525,239725l7937,238137,1587,238137,0,239725,0,246062,1587,247662,7937,247662,9525,246062,9525,239725xem9525,220675l7937,219087,1587,219087,0,220675,0,227025,1587,228612,7937,228612,9525,227025,9525,220675xem9525,201612l7937,200037,1587,200037,0,201612,0,207975,1587,209562,7937,209562,9525,207975,9525,201612xem9525,182575l7937,180987,1587,180987,0,182575,0,188925,1587,190512,7937,190512,9525,188925,9525,182575xem9525,163512l7937,161937,1587,161937,0,163512,0,169875,1587,171462,7937,171462,9525,169875,9525,163512xem9525,144462l7937,142875,1587,142875,0,144462,0,150825,1587,152400,7937,152400,9525,150825,9525,144462xem9525,125412l7937,123825,1587,123825,0,125412,0,131762,1587,133350,7937,133350,9525,131762,9525,125412xem9525,106362l7937,104775,1587,104775,0,106362,0,112725,1587,114300,7937,114300,9525,112725,9525,106362xem9525,87312l7937,85725,1587,85725,0,87312,0,93662,1587,95250,7937,95250,9525,93662,9525,87312xem9525,68275l7937,66675,1587,66675,0,68275,0,74612,1587,76200,7937,76200,9525,74612,9525,68275xem9525,49225l7937,47625,1587,47625,0,49225,0,55562,1587,57150,7937,57150,9525,55562,9525,49225xem9525,30162l7937,28575,1587,28575,0,30162,0,36512,1587,38100,7937,38100,9525,36512,9525,30162xem9525,1587l7937,0,1587,0,0,1587,0,7937,1587,9525,0,11112,0,17462,1587,19050,7937,19050,9525,17462,9525,11112,7937,9525,9525,7937,9525,1587xem28575,296875l26987,295287,20637,295287,19050,296875,19050,303225,20637,304812,26987,304812,28575,303225,28575,296875xem28575,1587l26987,0,20637,0,19050,1587,19050,7937,20637,9525,26987,9525,28575,7937,28575,1587xem47625,296875l46037,295287,39687,295287,38100,296875,38100,303225,39687,304812,46037,304812,47625,303225,47625,296875xem47625,1587l46037,0,39687,0,38100,1587,38100,7937,39687,9525,46037,9525,47625,7937,47625,1587xem66675,296875l65087,295287,58737,295287,57150,296875,57150,303225,58737,304812,65087,304812,66675,303225,66675,296875xem66675,1587l65087,0,58737,0,57150,1587,57150,7937,58737,9525,65087,9525,66675,7937,66675,1587xem85725,296875l84137,295287,77787,295287,76200,296875,76200,303225,77787,304812,84137,304812,85725,303225,85725,296875xem85725,1587l84137,0,77787,0,76200,1587,76200,7937,77787,9525,84137,9525,85725,7937,85725,1587xem104775,296875l103187,295287,96837,295287,95250,296875,95250,303225,96837,304812,103187,304812,104775,303225,104775,296875xem104775,1587l103187,0,96837,0,95250,1587,95250,7937,96837,9525,103187,9525,104775,7937,104775,1587xem123825,296875l122237,295287,115887,295287,114300,296875,114300,303225,115887,304812,122237,304812,123825,303225,123825,296875xem123825,1587l122237,0,115887,0,114300,1587,114300,7937,115887,9525,122237,9525,123825,7937,123825,1587xem142875,296875l141287,295287,134937,295287,133350,296875,133350,303225,134937,304812,141287,304812,142875,303225,142875,296875xem142875,1587l141287,0,134937,0,133350,1587,133350,7937,134937,9525,141287,9525,142875,7937,142875,1587xem161925,296875l160337,295287,153987,295287,152400,296875,152400,303225,153987,304812,160337,304812,161925,303225,161925,296875xem161925,1587l160337,0,153987,0,152400,1587,152400,7937,153987,9525,160337,9525,161925,7937,161925,1587xem180975,296875l179387,295287,173037,295287,171450,296875,171450,303225,173037,304812,179387,304812,180975,303225,180975,296875xem180975,1587l179387,0,173037,0,171450,1587,171450,7937,173037,9525,179387,9525,180975,7937,180975,1587xem200025,296875l198437,295287,192087,295287,190500,296875,190500,303225,192087,304812,198437,304812,200025,303225,200025,296875xem200025,1587l198437,0,192087,0,190500,1587,190500,7937,192087,9525,198437,9525,200025,7937,200025,1587xem219075,296875l217487,295287,211137,295287,209550,296875,209550,303225,211137,304812,217487,304812,219075,303225,219075,296875xem219075,1587l217487,0,211137,0,209550,1587,209550,7937,211137,9525,217487,9525,219075,7937,219075,1587xem238125,296875l236537,295287,230187,295287,228600,296875,228600,303225,230187,304812,236537,304812,238125,303225,238125,296875xem238125,1587l236537,0,230187,0,228600,1587,228600,7937,230187,9525,236537,9525,238125,7937,238125,1587xem257175,296875l255587,295287,249237,295287,247650,296875,247650,303225,249237,304812,255587,304812,257175,303225,257175,296875xem257175,1587l255587,0,249237,0,247650,1587,247650,7937,249237,9525,255587,9525,257175,7937,257175,1587xem276225,296875l274637,295287,268287,295287,266700,296875,266700,303225,268287,304812,274637,304812,276225,303225,276225,296875xem276225,1587l274637,0,268287,0,266700,1587,266700,7937,268287,9525,274637,9525,276225,7937,276225,1587xem295275,296875l293687,295287,287337,295287,285750,296875,285750,303225,287337,304812,293687,304812,295275,303225,295275,296875xem295275,1587l293687,0,287337,0,285750,1587,285750,7937,287337,9525,293687,9525,295275,7937,295275,1587xem314325,296875l312737,295287,306387,295287,304800,296875,304800,303225,306387,304812,312737,304812,314325,303225,314325,296875xem314325,1587l312737,0,306387,0,304800,1587,304800,7937,306387,9525,312737,9525,314325,7937,314325,1587xem333375,296875l331787,295287,325437,295287,323850,296875,323850,303225,325437,304812,331787,304812,333375,303225,333375,296875xem333375,1587l331787,0,325437,0,323850,1587,323850,7937,325437,9525,331787,9525,333375,7937,333375,1587xem352425,296875l350837,295287,344487,295287,342900,296875,342900,303225,344487,304812,350837,304812,352425,303225,352425,296875xem352425,1587l350837,0,344487,0,342900,1587,342900,7937,344487,9525,350837,9525,352425,7937,352425,1587xem371475,296875l369887,295287,363537,295287,361950,296875,361950,303225,363537,304812,369887,304812,371475,303225,371475,296875xem371475,1587l369887,0,363537,0,361950,1587,361950,7937,363537,9525,369887,9525,371475,7937,371475,1587xem390525,296875l388937,295287,382587,295287,381000,296875,381000,303225,382587,304812,388937,304812,390525,303225,390525,296875xem390525,1587l388937,0,382587,0,381000,1587,381000,7937,382587,9525,388937,9525,390525,7937,390525,1587xem409575,296875l407987,295287,401637,295287,400050,296875,400050,303225,401637,304812,407987,304812,409575,303225,409575,296875xem409575,1587l407987,0,401637,0,400050,1587,400050,7937,401637,9525,407987,9525,409575,7937,409575,1587xem428625,296875l427037,295287,420687,295287,419100,296875,419100,303225,420687,304812,427037,304812,428625,303225,428625,296875xem428625,1587l427037,0,420687,0,419100,1587,419100,7937,420687,9525,427037,9525,428625,7937,428625,1587xem447675,296875l446087,295287,439737,295287,438150,296875,438150,303225,439737,304812,446087,304812,447675,303225,447675,296875xem447675,1587l446087,0,439737,0,438150,1587,438150,7937,439737,9525,446087,9525,447675,7937,447675,1587xem466725,296875l465137,295287,458787,295287,457200,296875,457200,303225,458787,304812,465137,304812,466725,303225,466725,296875xem466725,1587l465137,0,458787,0,457200,1587,457200,7937,458787,9525,465137,9525,466725,7937,466725,1587xem485775,296875l484187,295287,477837,295287,476250,296875,476250,303225,477837,304812,484187,304812,485775,303225,485775,296875xem485775,1587l484187,0,477837,0,476250,1587,476250,7937,477837,9525,484187,9525,485775,7937,485775,1587xem504825,296875l503237,295287,496887,295287,495300,296875,495300,303225,496887,304812,503237,304812,504825,303225,504825,296875xem504825,1587l503237,0,496887,0,495300,1587,495300,7937,496887,9525,503237,9525,504825,7937,504825,1587xem523875,296875l522287,295287,515937,295287,514350,296875,514350,303225,515937,304812,522287,304812,523875,303225,523875,296875xem523875,1587l522287,0,515937,0,514350,1587,514350,7937,515937,9525,522287,9525,523875,7937,523875,1587xem542925,296875l541337,295287,534987,295287,533400,296875,533400,303225,534987,304812,541337,304812,542925,303225,542925,296875xem542925,1587l541337,0,534987,0,533400,1587,533400,7937,534987,9525,541337,9525,542925,7937,542925,1587xem561975,296875l560387,295287,554037,295287,552450,296875,552450,303225,554037,304812,560387,304812,561975,303225,561975,296875xem561975,1587l560387,0,554037,0,552450,1587,552450,7937,554037,9525,560387,9525,561975,7937,561975,1587xem581025,296875l579437,295287,573087,295287,571500,296875,571500,303225,573087,304812,579437,304812,581025,303225,581025,296875xem581025,1587l579437,0,573087,0,571500,1587,571500,7937,573087,9525,579437,9525,581025,7937,581025,1587xem600075,296875l598487,295287,592137,295287,590550,296875,590550,303225,592137,304812,598487,304812,600075,303225,600075,296875xem600075,1587l598487,0,592137,0,590550,1587,590550,7937,592137,9525,598487,9525,600075,7937,600075,1587xem619125,296875l617537,295287,611187,295287,609600,296875,609600,303225,611187,304812,617537,304812,619125,303225,619125,296875xem619125,1587l617537,0,611187,0,609600,1587,609600,7937,611187,9525,617537,9525,619125,7937,619125,1587xem638175,296875l636587,295287,630237,295287,628650,296875,628650,303225,630237,304812,636587,304812,638175,303225,638175,296875xem638175,1587l636587,0,630237,0,628650,1587,628650,7937,630237,9525,636587,9525,638175,7937,638175,1587xem657225,296875l655637,295287,649287,295287,647700,296875,647700,303225,649287,304812,655637,304812,657225,303225,657225,296875xem657225,1587l655637,0,649287,0,647700,1587,647700,7937,649287,9525,655637,9525,657225,7937,657225,1587xem676275,296875l674687,295287,668337,295287,666750,296875,666750,303225,668337,304812,674687,304812,676275,303225,676275,296875xem676275,1587l674687,0,668337,0,666750,1587,666750,7937,668337,9525,674687,9525,676275,7937,676275,1587xem695325,296875l693737,295287,687387,295287,685800,296875,685800,303225,687387,304812,693737,304812,695325,303225,695325,296875xem695325,1587l693737,0,687387,0,685800,1587,685800,7937,687387,9525,693737,9525,695325,7937,695325,1587xem714375,296875l712787,295287,706437,295287,704850,296875,704850,303225,706437,304812,712787,304812,714375,303225,714375,296875xem714375,1587l712787,0,706437,0,704850,1587,704850,7937,706437,9525,712787,9525,714375,7937,714375,1587xem733425,296875l731837,295287,725487,295287,723900,296875,723900,303225,725487,304812,731837,304812,733425,303225,733425,296875xem733425,1587l731837,0,725487,0,723900,1587,723900,7937,725487,9525,731837,9525,733425,7937,733425,1587xem752475,296875l750887,295287,744537,295287,742950,296875,742950,303225,744537,304812,750887,304812,752475,303225,752475,296875xem752475,1587l750887,0,744537,0,742950,1587,742950,7937,744537,9525,750887,9525,752475,7937,752475,1587xem771525,296875l769937,295287,763587,295287,762000,296875,762000,303225,763587,304812,769937,304812,771525,303225,771525,296875xem771525,1587l769937,0,763587,0,762000,1587,762000,7937,763587,9525,769937,9525,771525,7937,771525,1587xem790575,296875l788987,295287,782637,295287,781050,296875,781050,303225,782637,304812,788987,304812,790575,303225,790575,296875xem790575,1587l788987,0,782637,0,781050,1587,781050,7937,782637,9525,788987,9525,790575,7937,790575,1587xem809625,296875l808037,295287,801687,295287,800100,296875,800100,303225,801687,304812,808037,304812,809625,303225,809625,296875xem809625,1587l808037,0,801687,0,800100,1587,800100,7937,801687,9525,808037,9525,809625,7937,809625,1587xem828675,296875l827087,295287,820737,295287,819150,296875,819150,303225,820737,304812,827087,304812,828675,303225,828675,296875xem828675,1587l827087,0,820737,0,819150,1587,819150,7937,820737,9525,827087,9525,828675,7937,828675,1587xem847725,296875l846137,295287,839787,295287,838200,296875,838200,303225,839787,304812,846137,304812,847725,303225,847725,296875xem847725,1587l846137,0,839787,0,838200,1587,838200,7937,839787,9525,846137,9525,847725,7937,847725,1587xem866775,296875l865187,295287,858837,295287,857250,296875,857250,303225,858837,304812,865187,304812,866775,303225,866775,296875xem866775,1587l865187,0,858837,0,857250,1587,857250,7937,858837,9525,865187,9525,866775,7937,866775,1587xem885825,296875l884237,295287,877887,295287,876300,296875,876300,303225,877887,304812,884237,304812,885825,303225,885825,296875xem885825,1587l884237,0,877887,0,876300,1587,876300,7937,877887,9525,884237,9525,885825,7937,885825,1587xem904875,296875l903287,295287,896937,295287,895350,296875,895350,303225,896937,304812,903287,304812,904875,303225,904875,296875xem904875,1587l903287,0,896937,0,895350,1587,895350,7937,896937,9525,903287,9525,904875,7937,904875,1587xem923925,296875l922337,295287,915987,295287,914400,296875,914400,303225,915987,304812,922337,304812,923925,303225,923925,296875xem923925,1587l922337,0,915987,0,914400,1587,914400,7937,915987,9525,922337,9525,923925,7937,923925,1587xem942975,296875l941387,295287,935037,295287,933450,296875,933450,303225,935037,304812,941387,304812,942975,303225,942975,296875xem942975,1587l941387,0,935037,0,933450,1587,933450,7937,935037,9525,941387,9525,942975,7937,942975,1587xem962025,296875l960437,295287,954087,295287,952500,296875,952500,303225,954087,304812,960437,304812,962025,303225,962025,296875xem962025,1587l960437,0,954087,0,952500,1587,952500,7937,954087,9525,960437,9525,962025,7937,962025,1587xem981075,296875l979487,295287,973137,295287,971550,296875,971550,303225,973137,304812,979487,304812,981075,303225,981075,296875xem981075,1587l979487,0,973137,0,971550,1587,971550,7937,973137,9525,979487,9525,981075,7937,981075,1587xem1000125,296875l998537,295287,992187,295287,990600,296875,990600,303225,992187,304812,998537,304812,1000125,303225,1000125,296875xem1000125,1587l998537,0,992187,0,990600,1587,990600,7937,992187,9525,998537,9525,1000125,7937,1000125,1587xem1019175,296875l1017587,295287,1011237,295287,1009650,296875,1009650,303225,1011237,304812,1017587,304812,1019175,303225,1019175,296875xem1019175,1587l1017587,0,1011237,0,1009650,1587,1009650,7937,1011237,9525,1017587,9525,1019175,7937,1019175,1587xem1038225,296875l1036637,295287,1030287,295287,1028700,296875,1028700,303225,1030287,304812,1036637,304812,1038225,303225,1038225,296875xem1038225,1587l1036637,0,1030287,0,1028700,1587,1028700,7937,1030287,9525,1036637,9525,1038225,7937,1038225,1587xem1057275,296875l1055687,295287,1049337,295287,1047750,296875,1047750,303225,1049337,304812,1055687,304812,1057275,303225,1057275,296875xem1057275,1587l1055687,0,1049337,0,1047750,1587,1047750,7937,1049337,9525,1055687,9525,1057275,7937,1057275,1587xem1076325,296875l1074737,295287,1068387,295287,1066800,296875,1066800,303225,1068387,304812,1074737,304812,1076325,303225,1076325,296875xem1076325,1587l1074737,0,1068387,0,1066800,1587,1066800,7937,1068387,9525,1074737,9525,1076325,7937,1076325,1587xem1095375,296875l1093787,295287,1087437,295287,1085850,296875,1085850,303225,1087437,304812,1093787,304812,1095375,303225,1095375,296875xem1095375,1587l1093787,0,1087437,0,1085850,1587,1085850,7937,1087437,9525,1093787,9525,1095375,7937,1095375,1587xem1114425,296875l1112837,295287,1106487,295287,1104900,296875,1104900,303225,1106487,304812,1112837,304812,1114425,303225,1114425,296875xem1114425,1587l1112837,0,1106487,0,1104900,1587,1104900,7937,1106487,9525,1112837,9525,1114425,7937,1114425,1587xem1133475,296875l1131887,295287,1125537,295287,1123950,296875,1123950,303225,1125537,304812,1131887,304812,1133475,303225,1133475,296875xem1133475,1587l1131887,0,1125537,0,1123950,1587,1123950,7937,1125537,9525,1131887,9525,1133475,7937,1133475,1587xem1152525,296875l1150937,295287,1144587,295287,1143000,296875,1143000,303225,1144587,304812,1150937,304812,1152525,303225,1152525,296875xem1152525,1587l1150937,0,1144587,0,1143000,1587,1143000,7937,1144587,9525,1150937,9525,1152525,7937,1152525,1587xem1171575,296875l1169987,295287,1163637,295287,1162050,296875,1162050,303225,1163637,304812,1169987,304812,1171575,303225,1171575,296875xem1171575,1587l1169987,0,1163637,0,1162050,1587,1162050,7937,1163637,9525,1169987,9525,1171575,7937,1171575,1587xem1190625,296875l1189037,295287,1182687,295287,1181100,296875,1181100,303225,1182687,304812,1189037,304812,1190625,303225,1190625,296875xem1190625,1587l1189037,0,1182687,0,1181100,1587,1181100,7937,1182687,9525,1189037,9525,1190625,7937,1190625,1587xem1209675,296875l1208087,295287,1201737,295287,1200150,296875,1200150,303225,1201737,304812,1208087,304812,1209675,303225,1209675,296875xem1209675,1587l1208087,0,1201737,0,1200150,1587,1200150,7937,1201737,9525,1208087,9525,1209675,7937,1209675,1587xem1228725,296875l1227137,295287,1220787,295287,1219200,296875,1219200,303225,1220787,304812,1227137,304812,1228725,303225,1228725,296875xem1228725,1587l1227137,0,1220787,0,1219200,1587,1219200,7937,1220787,9525,1227137,9525,1228725,7937,1228725,1587xem1247775,296875l1246187,295287,1239837,295287,1238250,296875,1238250,303225,1239837,304812,1246187,304812,1247775,303225,1247775,296875xem1247775,1587l1246187,0,1239837,0,1238250,1587,1238250,7937,1239837,9525,1246187,9525,1247775,7937,1247775,1587xem1266825,296875l1265237,295287,1258887,295287,1257300,296875,1257300,303225,1258887,304812,1265237,304812,1266825,303225,1266825,296875xem1266825,1587l1265237,0,1258887,0,1257300,1587,1257300,7937,1258887,9525,1265237,9525,1266825,7937,1266825,1587xem1285875,296875l1284287,295287,1277937,295287,1276350,296875,1276350,303225,1277937,304812,1284287,304812,1285875,303225,1285875,296875xem1285875,1587l1284287,0,1277937,0,1276350,1587,1276350,7937,1277937,9525,1284287,9525,1285875,7937,1285875,1587xem1304925,296875l1303337,295287,1296987,295287,1295400,296875,1295400,303225,1296987,304812,1303337,304812,1304925,303225,1304925,296875xem1304925,1587l1303337,0,1296987,0,1295400,1587,1295400,7937,1296987,9525,1303337,9525,1304925,7937,1304925,1587xem1323975,296875l1322387,295287,1316037,295287,1314450,296875,1314450,303225,1316037,304812,1322387,304812,1323975,303225,1323975,296875xem1323975,1587l1322387,0,1316037,0,1314450,1587,1314450,7937,1316037,9525,1322387,9525,1323975,7937,1323975,1587xem1343025,296875l1341437,295287,1335087,295287,1333500,296875,1333500,303225,1335087,304812,1341437,304812,1343025,303225,1343025,296875xem1343025,1587l1341437,0,1335087,0,1333500,1587,1333500,7937,1335087,9525,1341437,9525,1343025,7937,1343025,1587xem1362075,296875l1360487,295287,1354137,295287,1352550,296875,1352550,303225,1354137,304812,1360487,304812,1362075,303225,1362075,296875xem1362075,1587l1360487,0,1354137,0,1352550,1587,1352550,7937,1354137,9525,1360487,9525,1362075,7937,1362075,1587xem1381125,296875l1379537,295287,1373187,295287,1371600,296875,1371600,303225,1373187,304812,1379537,304812,1381125,303225,1381125,296875xem1381125,1587l1379537,0,1373187,0,1371600,1587,1371600,7937,1373187,9525,1379537,9525,1381125,7937,1381125,1587xem1400175,296875l1398587,295287,1392237,295287,1390650,296875,1390650,303225,1392237,304812,1398587,304812,1400175,303225,1400175,296875xem1400175,1587l1398587,0,1392237,0,1390650,1587,1390650,7937,1392237,9525,1398587,9525,1400175,7937,1400175,1587xem1419225,296875l1417637,295287,1411287,295287,1409700,296875,1409700,303225,1411287,304812,1417637,304812,1419225,303225,1419225,296875xem1419225,1587l1417637,0,1411287,0,1409700,1587,1409700,7937,1411287,9525,1417637,9525,1419225,7937,1419225,1587xem1438275,296875l1436687,295287,1430337,295287,1428750,296875,1428750,303225,1430337,304812,1436687,304812,1438275,303225,1438275,296875xem1438275,1587l1436687,0,1430337,0,1428750,1587,1428750,7937,1430337,9525,1436687,9525,1438275,7937,1438275,1587xem1457325,296875l1455737,295287,1449387,295287,1447800,296875,1447800,303225,1449387,304812,1455737,304812,1457325,303225,1457325,296875xem1457325,1587l1455737,0,1449387,0,1447800,1587,1447800,7937,1449387,9525,1455737,9525,1457325,7937,1457325,1587xem1476375,296875l1474787,295287,1468437,295287,1466850,296875,1466850,303225,1468437,304812,1474787,304812,1476375,303225,1476375,296875xem1476375,1587l1474787,0,1468437,0,1466850,1587,1466850,7937,1468437,9525,1474787,9525,1476375,7937,1476375,1587xem1495425,296875l1493837,295287,1487487,295287,1485900,296875,1485900,303225,1487487,304812,1493837,304812,1495425,303225,1495425,296875xem1495425,1587l1493837,0,1487487,0,1485900,1587,1485900,7937,1487487,9525,1493837,9525,1495425,7937,1495425,1587xem1514475,296875l1512887,295287,1506537,295287,1504950,296875,1504950,303225,1506537,304812,1512887,304812,1514475,303225,1514475,296875xem1514475,1587l1512887,0,1506537,0,1504950,1587,1504950,7937,1506537,9525,1512887,9525,1514475,7937,1514475,1587xem1533525,296875l1531937,295287,1525587,295287,1524000,296875,1524000,303225,1525587,304812,1531937,304812,1533525,303225,1533525,296875xem1533525,1587l1531937,0,1525587,0,1524000,1587,1524000,7937,1525587,9525,1531937,9525,1533525,7937,1533525,1587xem1552575,296875l1550987,295287,1544637,295287,1543050,296875,1543050,303225,1544637,304812,1550987,304812,1552575,303225,1552575,296875xem1552575,1587l1550987,0,1544637,0,1543050,1587,1543050,7937,1544637,9525,1550987,9525,1552575,7937,1552575,1587xem1571625,296875l1570037,295287,1563687,295287,1562100,296875,1562100,303225,1563687,304812,1570037,304812,1571625,303225,1571625,296875xem1571625,1587l1570037,0,1563687,0,1562100,1587,1562100,7937,1563687,9525,1570037,9525,1571625,7937,1571625,1587xem1590675,296875l1589087,295287,1582737,295287,1581150,296875,1581150,303225,1582737,304812,1589087,304812,1590675,303225,1590675,296875xem1590675,1587l1589087,0,1582737,0,1581150,1587,1581150,7937,1582737,9525,1589087,9525,1590675,7937,1590675,1587xem1609725,296875l1608137,295287,1601787,295287,1600200,296875,1600200,303225,1601787,304812,1608137,304812,1609725,303225,1609725,296875xem1609725,1587l1608137,0,1601787,0,1600200,1587,1600200,7937,1601787,9525,1608137,9525,1609725,7937,1609725,1587xem1628775,296875l1627187,295287,1620837,295287,1619250,296875,1619250,303225,1620837,304812,1627187,304812,1628775,303225,1628775,296875xem1628775,1587l1627187,0,1620837,0,1619250,1587,1619250,7937,1620837,9525,1627187,9525,1628775,7937,1628775,1587xem1647825,296875l1646237,295287,1639887,295287,1638300,296875,1638300,303225,1639887,304812,1646237,304812,1647825,303225,1647825,296875xem1647825,1587l1646237,0,1639887,0,1638300,1587,1638300,7937,1639887,9525,1646237,9525,1647825,7937,1647825,1587xem1666875,296875l1665287,295287,1658937,295287,1657350,296875,1657350,303225,1658937,304812,1665287,304812,1666875,303225,1666875,296875xem1666875,1587l1665287,0,1658937,0,1657350,1587,1657350,7937,1658937,9525,1665287,9525,1666875,7937,1666875,1587xem1685925,296875l1684337,295287,1677987,295287,1676400,296875,1676400,303225,1677987,304812,1684337,304812,1685925,303225,1685925,296875xem1685925,1587l1684337,0,1677987,0,1676400,1587,1676400,7937,1677987,9525,1684337,9525,1685925,7937,1685925,1587xem1704975,296875l1703387,295287,1697037,295287,1695450,296875,1695450,303225,1697037,304812,1703387,304812,1704975,303225,1704975,296875xem1704975,1587l1703387,0,1697037,0,1695450,1587,1695450,7937,1697037,9525,1703387,9525,1704975,7937,1704975,1587xem1724025,296875l1722437,295287,1716087,295287,1714500,296875,1714500,303225,1716087,304812,1722437,304812,1724025,303225,1724025,296875xem1724025,1587l1722437,0,1716087,0,1714500,1587,1714500,7937,1716087,9525,1722437,9525,1724025,7937,1724025,1587xem1743075,296875l1741487,295287,1735137,295287,1733550,296875,1733550,303225,1735137,304812,1741487,304812,1743075,303225,1743075,296875xem1743075,1587l1741487,0,1735137,0,1733550,1587,1733550,7937,1735137,9525,1741487,9525,1743075,7937,1743075,1587xem1762125,296875l1760537,295287,1754187,295287,1752600,296875,1752600,303225,1754187,304812,1760537,304812,1762125,303225,1762125,296875xem1762125,1587l1760537,0,1754187,0,1752600,1587,1752600,7937,1754187,9525,1760537,9525,1762125,7937,1762125,1587xem1781175,296875l1779587,295287,1773237,295287,1771650,296875,1771650,303225,1773237,304812,1779587,304812,1781175,303225,1781175,296875xem1781175,1587l1779587,0,1773237,0,1771650,1587,1771650,7937,1773237,9525,1779587,9525,1781175,7937,1781175,1587xem1800225,296875l1798637,295287,1792287,295287,1790700,296875,1790700,303225,1792287,304812,1798637,304812,1800225,303225,1800225,296875xem1800225,1587l1798637,0,1792287,0,1790700,1587,1790700,7937,1792287,9525,1798637,9525,1800225,7937,1800225,1587xem1819275,296875l1817687,295287,1811337,295287,1809750,296875,1809750,303225,1811337,304812,1817687,304812,1819275,303225,1819275,296875xem1819275,1587l1817687,0,1811337,0,1809750,1587,1809750,7937,1811337,9525,1817687,9525,1819275,7937,1819275,1587xem1838325,296875l1836737,295287,1830387,295287,1828800,296875,1828800,303225,1830387,304812,1836737,304812,1838325,303225,1838325,296875xem1838325,1587l1836737,0,1830387,0,1828800,1587,1828800,7937,1830387,9525,1836737,9525,1838325,7937,1838325,1587xem1857375,296875l1855787,295287,1849437,295287,1847850,296875,1847850,303225,1849437,304812,1855787,304812,1857375,303225,1857375,296875xem1857375,1587l1855787,0,1849437,0,1847850,1587,1847850,7937,1849437,9525,1855787,9525,1857375,7937,1857375,1587xem1876425,296875l1874837,295287,1868487,295287,1866900,296875,1866900,303225,1868487,304812,1874837,304812,1876425,303225,1876425,296875xem1876425,1587l1874837,0,1868487,0,1866900,1587,1866900,7937,1868487,9525,1874837,9525,1876425,7937,1876425,1587xem1895475,296875l1893887,295287,1887537,295287,1885950,296875,1885950,303225,1887537,304812,1893887,304812,1895475,303225,1895475,296875xem1895475,1587l1893887,0,1887537,0,1885950,1587,1885950,7937,1887537,9525,1893887,9525,1895475,7937,1895475,1587xem1914525,296875l1912937,295287,1906587,295287,1905000,296875,1905000,303225,1906587,304812,1912937,304812,1914525,303225,1914525,296875xem1914525,1587l1912937,0,1906587,0,1905000,1587,1905000,7937,1906587,9525,1912937,9525,1914525,7937,1914525,1587xem1933575,296875l1931987,295287,1925637,295287,1924050,296875,1924050,303225,1925637,304812,1931987,304812,1933575,303225,1933575,296875xem1933575,1587l1931987,0,1925637,0,1924050,1587,1924050,7937,1925637,9525,1931987,9525,1933575,7937,1933575,1587xem1952625,296875l1951037,295287,1944687,295287,1943100,296875,1943100,303225,1944687,304812,1951037,304812,1952625,303225,1952625,296875xem1952625,1587l1951037,0,1944687,0,1943100,1587,1943100,7937,1944687,9525,1951037,9525,1952625,7937,1952625,1587xem1971675,296875l1970087,295287,1963737,295287,1962150,296875,1962150,303225,1963737,304812,1970087,304812,1971675,303225,1971675,296875xem1971675,1587l1970087,0,1963737,0,1962150,1587,1962150,7937,1963737,9525,1970087,9525,1971675,7937,1971675,1587xem1990725,296875l1989137,295287,1982787,295287,1981200,296875,1981200,303225,1982787,304812,1989137,304812,1990725,303225,1990725,296875xem1990725,1587l1989137,0,1982787,0,1981200,1587,1981200,7937,1982787,9525,1989137,9525,1990725,7937,1990725,1587xem2009775,296875l2008187,295287,2001837,295287,2000250,296875,2000250,303225,2001837,304812,2008187,304812,2009775,303225,2009775,296875xem2009775,1587l2008187,0,2001837,0,2000250,1587,2000250,7937,2001837,9525,2008187,9525,2009775,7937,2009775,1587xem2028825,296875l2027237,295287,2020887,295287,2019300,296875,2019300,303225,2020887,304812,2027237,304812,2028825,303225,2028825,296875xem2028825,1587l2027237,0,2020887,0,2019300,1587,2019300,7937,2020887,9525,2027237,9525,2028825,7937,2028825,1587xem2047875,296875l2046287,295287,2039937,295287,2038350,296875,2038350,303225,2039937,304812,2046287,304812,2047875,303225,2047875,296875xem2047875,1587l2046287,0,2039937,0,2038350,1587,2038350,7937,2039937,9525,2046287,9525,2047875,7937,2047875,1587xem2066925,296875l2065337,295287,2058987,295287,2057400,296875,2057400,303225,2058987,304812,2065337,304812,2066925,303225,2066925,296875xem2066925,1587l2065337,0,2058987,0,2057400,1587,2057400,7937,2058987,9525,2065337,9525,2066925,7937,2066925,1587xem2085975,296875l2084387,295287,2078037,295287,2076450,296875,2076450,303225,2078037,304812,2084387,304812,2085975,303225,2085975,296875xem2085975,1587l2084387,0,2078037,0,2076450,1587,2076450,7937,2078037,9525,2084387,9525,2085975,7937,2085975,1587xem2105025,296875l2103437,295287,2097087,295287,2095500,296875,2095500,303225,2097087,304812,2103437,304812,2105025,303225,2105025,296875xem2105025,1587l2103437,0,2097087,0,2095500,1587,2095500,7937,2097087,9525,2103437,9525,2105025,7937,2105025,1587xem2124075,296875l2122487,295287,2116137,295287,2114550,296875,2114550,303225,2116137,304812,2122487,304812,2124075,303225,2124075,296875xem2124075,1587l2122487,0,2116137,0,2114550,1587,2114550,7937,2116137,9525,2122487,9525,2124075,7937,2124075,1587xem2143125,296875l2141537,295287,2135187,295287,2133600,296875,2133600,303225,2135187,304812,2141537,304812,2143125,303225,2143125,296875xem2143125,1587l2141537,0,2135187,0,2133600,1587,2133600,7937,2135187,9525,2141537,9525,2143125,7937,2143125,1587xem2162175,296875l2160587,295287,2154237,295287,2152650,296875,2152650,303225,2154237,304812,2160587,304812,2162175,303225,2162175,296875xem2162175,1587l2160587,0,2154237,0,2152650,1587,2152650,7937,2154237,9525,2160587,9525,2162175,7937,2162175,1587xem2181225,296875l2179637,295287,2173287,295287,2171700,296875,2171700,303225,2173287,304812,2179637,304812,2181225,303225,2181225,296875xem2181225,1587l2179637,0,2173287,0,2171700,1587,2171700,7937,2173287,9525,2179637,9525,2181225,7937,2181225,1587xem2200275,296875l2198687,295287,2192337,295287,2190750,296875,2190750,303225,2192337,304812,2198687,304812,2200275,303225,2200275,296875xem2200275,1587l2198687,0,2192337,0,2190750,1587,2190750,7937,2192337,9525,2198687,9525,2200275,7937,2200275,1587xem2219325,296875l2217737,295287,2211387,295287,2209800,296875,2209800,303225,2211387,304812,2217737,304812,2219325,303225,2219325,296875xem2219325,1587l2217737,0,2211387,0,2209800,1587,2209800,7937,2211387,9525,2217737,9525,2219325,7937,2219325,1587xem2238375,296875l2236787,295287,2230437,295287,2228850,296875,2228850,303225,2230437,304812,2236787,304812,2238375,303225,2238375,296875xem2238375,1587l2236787,0,2230437,0,2228850,1587,2228850,7937,2230437,9525,2236787,9525,2238375,7937,2238375,1587xem2257425,296875l2255837,295287,2249487,295287,2247900,296875,2247900,303225,2249487,304812,2255837,304812,2257425,303225,2257425,296875xem2257425,1587l2255837,0,2249487,0,2247900,1587,2247900,7937,2249487,9525,2255837,9525,2257425,7937,2257425,1587xem2276475,296875l2274887,295287,2268537,295287,2266950,296875,2266950,303225,2268537,304812,2274887,304812,2276475,303225,2276475,296875xem2276475,1587l2274887,0,2268537,0,2266950,1587,2266950,7937,2268537,9525,2274887,9525,2276475,7937,2276475,1587xem2295525,296875l2293937,295287,2287587,295287,2286000,296875,2286000,303225,2287587,304812,2293937,304812,2295525,303225,2295525,296875xem2295525,1587l2293937,0,2287587,0,2286000,1587,2286000,7937,2287587,9525,2293937,9525,2295525,7937,2295525,1587xem2314575,296875l2312987,295287,2306637,295287,2305050,296875,2305050,303225,2306637,304812,2312987,304812,2314575,303225,2314575,296875xem2314575,1587l2312987,0,2306637,0,2305050,1587,2305050,7937,2306637,9525,2312987,9525,2314575,7937,2314575,1587xem2333625,296875l2332037,295287,2325687,295287,2324100,296875,2324100,303225,2325687,304812,2332037,304812,2333625,303225,2333625,296875xem2333625,1587l2332037,0,2325687,0,2324100,1587,2324100,7937,2325687,9525,2332037,9525,2333625,7937,2333625,1587xem2352675,296875l2351087,295287,2344737,295287,2343150,296875,2343150,303225,2344737,304812,2351087,304812,2352675,303225,2352675,296875xem2352675,1587l2351087,0,2344737,0,2343150,1587,2343150,7937,2344737,9525,2351087,9525,2352675,7937,2352675,1587xem2371725,296875l2370137,295287,2363787,295287,2362200,296875,2362200,303225,2363787,304812,2370137,304812,2371725,303225,2371725,296875xem2371725,1587l2370137,0,2363787,0,2362200,1587,2362200,7937,2363787,9525,2370137,9525,2371725,7937,2371725,1587xem2390775,296875l2389187,295287,2382837,295287,2381250,296875,2381250,303225,2382837,304812,2389187,304812,2390775,303225,2390775,296875xem2390775,1587l2389187,0,2382837,0,2381250,1587,2381250,7937,2382837,9525,2389187,9525,2390775,7937,2390775,1587xem2409825,296875l2408237,295287,2401887,295287,2400300,296875,2400300,303225,2401887,304812,2408237,304812,2409825,303225,2409825,296875xem2409825,1587l2408237,0,2401887,0,2400300,1587,2400300,7937,2401887,9525,2408237,9525,2409825,7937,2409825,1587xem2428875,296875l2427287,295287,2420937,295287,2419350,296875,2419350,303225,2420937,304812,2427287,304812,2428875,303225,2428875,296875xem2428875,1587l2427287,0,2420937,0,2419350,1587,2419350,7937,2420937,9525,2427287,9525,2428875,7937,2428875,1587xem2447925,296875l2446337,295287,2439987,295287,2438400,296875,2438400,303225,2439987,304812,2446337,304812,2447925,303225,2447925,296875xem2447925,1587l2446337,0,2439987,0,2438400,1587,2438400,7937,2439987,9525,2446337,9525,2447925,7937,2447925,1587xem2466975,296875l2465387,295287,2459037,295287,2457450,296875,2457450,303225,2459037,304812,2465387,304812,2466975,303225,2466975,296875xem2466975,1587l2465387,0,2459037,0,2457450,1587,2457450,7937,2459037,9525,2465387,9525,2466975,7937,2466975,1587xem2486025,296875l2484437,295287,2478087,295287,2476500,296875,2476500,303225,2478087,304812,2484437,304812,2486025,303225,2486025,296875xem2486025,1587l2484437,0,2478087,0,2476500,1587,2476500,7937,2478087,9525,2484437,9525,2486025,7937,2486025,1587xem2505075,296875l2503487,295287,2497137,295287,2495550,296875,2495550,303225,2497137,304812,2503487,304812,2505075,303225,2505075,296875xem2505075,1587l2503487,0,2497137,0,2495550,1587,2495550,7937,2497137,9525,2503487,9525,2505075,7937,2505075,1587xem2524125,296875l2522537,295287,2516187,295287,2514600,296875,2514600,303225,2516187,304812,2522537,304812,2524125,303225,2524125,296875xem2524125,1587l2522537,0,2516187,0,2514600,1587,2514600,7937,2516187,9525,2522537,9525,2524125,7937,2524125,1587xem2543175,296875l2541587,295287,2535237,295287,2533650,296875,2533650,303225,2535237,304812,2541587,304812,2543175,303225,2543175,296875xem2543175,1587l2541587,0,2535237,0,2533650,1587,2533650,7937,2535237,9525,2541587,9525,2543175,7937,2543175,1587xem2562225,296875l2560637,295287,2554287,295287,2552700,296875,2552700,303225,2554287,304812,2560637,304812,2562225,303225,2562225,296875xem2562225,1587l2560637,0,2554287,0,2552700,1587,2552700,7937,2554287,9525,2560637,9525,2562225,7937,2562225,1587xem2581275,296875l2579687,295287,2573337,295287,2571750,296875,2571750,303225,2573337,304812,2579687,304812,2581275,303225,2581275,296875xem2581275,1587l2579687,0,2573337,0,2571750,1587,2571750,7937,2573337,9525,2579687,9525,2581275,7937,2581275,1587xem2600325,296875l2598737,295287,2592387,295287,2590800,296875,2590800,303225,2592387,304812,2598737,304812,2600325,303225,2600325,296875xem2600325,1587l2598737,0,2592387,0,2590800,1587,2590800,7937,2592387,9525,2598737,9525,2600325,7937,2600325,1587xem2619375,296875l2617787,295287,2611437,295287,2609850,296875,2609850,303225,2611437,304812,2617787,304812,2619375,303225,2619375,296875xem2619375,1587l2617787,0,2611437,0,2609850,1587,2609850,7937,2611437,9525,2617787,9525,2619375,7937,2619375,1587xem2638425,296875l2636837,295287,2630487,295287,2628900,296875,2628900,303225,2630487,304812,2636837,304812,2638425,303225,2638425,296875xem2638425,1587l2636837,0,2630487,0,2628900,1587,2628900,7937,2630487,9525,2636837,9525,2638425,7937,2638425,1587xem2657475,296875l2655887,295287,2649537,295287,2647950,296875,2647950,303225,2649537,304812,2655887,304812,2657475,303225,2657475,296875xem2657475,1587l2655887,0,2649537,0,2647950,1587,2647950,7937,2649537,9525,2655887,9525,2657475,7937,2657475,1587xem2676525,296875l2674937,295287,2668587,295287,2667000,296875,2667000,303225,2668587,304812,2674937,304812,2676525,303225,2676525,296875xem2676525,1587l2674937,0,2668587,0,2667000,1587,2667000,7937,2668587,9525,2674937,9525,2676525,7937,2676525,1587xem2695575,296875l2693987,295287,2687637,295287,2686050,296875,2686050,303225,2687637,304812,2693987,304812,2695575,303225,2695575,296875xem2695575,1587l2693987,0,2687637,0,2686050,1587,2686050,7937,2687637,9525,2693987,9525,2695575,7937,2695575,1587xem2714625,296875l2713037,295287,2706687,295287,2705100,296875,2705100,303225,2706687,304812,2713037,304812,2714625,303225,2714625,296875xem2714625,1587l2713037,0,2706687,0,2705100,1587,2705100,7937,2706687,9525,2713037,9525,2714625,7937,2714625,1587xem2733675,296875l2732087,295287,2725737,295287,2724150,296875,2724150,303225,2725737,304812,2732087,304812,2733675,303225,2733675,296875xem2733675,1587l2732087,0,2725737,0,2724150,1587,2724150,7937,2725737,9525,2732087,9525,2733675,7937,2733675,1587xem2752725,296875l2751137,295287,2744787,295287,2743200,296875,2743200,303225,2744787,304812,2751137,304812,2752725,303225,2752725,296875xem2752725,1587l2751137,0,2744787,0,2743200,1587,2743200,7937,2744787,9525,2751137,9525,2752725,7937,2752725,1587xem2771775,296875l2770187,295287,2763837,295287,2762250,296875,2762250,303225,2763837,304812,2770187,304812,2771775,303225,2771775,296875xem2771775,1587l2770187,0,2763837,0,2762250,1587,2762250,7937,2763837,9525,2770187,9525,2771775,7937,2771775,1587xem2790825,296875l2789237,295287,2782887,295287,2781300,296875,2781300,303225,2782887,304812,2789237,304812,2790825,303225,2790825,296875xem2790825,1587l2789237,0,2782887,0,2781300,1587,2781300,7937,2782887,9525,2789237,9525,2790825,7937,2790825,1587xem2809875,296875l2808287,295287,2801937,295287,2800350,296875,2800350,303225,2801937,304812,2808287,304812,2809875,303225,2809875,296875xem2809875,1587l2808287,0,2801937,0,2800350,1587,2800350,7937,2801937,9525,2808287,9525,2809875,7937,2809875,1587xem2828925,296875l2827337,295287,2820987,295287,2819400,296875,2819400,303225,2820987,304812,2827337,304812,2828925,303225,2828925,296875xem2828925,1587l2827337,0,2820987,0,2819400,1587,2819400,7937,2820987,9525,2827337,9525,2828925,7937,2828925,1587xem2847975,296875l2846387,295287,2840037,295287,2838450,296875,2838450,303225,2840037,304812,2846387,304812,2847975,303225,2847975,296875xem2847975,1587l2846387,0,2840037,0,2838450,1587,2838450,7937,2840037,9525,2846387,9525,2847975,7937,2847975,1587xem2867025,296875l2865437,295287,2859087,295287,2857500,296875,2857500,303225,2859087,304812,2865437,304812,2867025,303225,2867025,296875xem2867025,1587l2865437,0,2859087,0,2857500,1587,2857500,7937,2859087,9525,2865437,9525,2867025,7937,2867025,1587xem2886075,296875l2884487,295287,2878137,295287,2876550,296875,2876550,303225,2878137,304812,2884487,304812,2886075,303225,2886075,296875xem2886075,1587l2884487,0,2878137,0,2876550,1587,2876550,7937,2878137,9525,2884487,9525,2886075,7937,2886075,1587xem2905125,296875l2903537,295287,2897187,295287,2895600,296875,2895600,303225,2897187,304812,2903537,304812,2905125,303225,2905125,296875xem2905125,1587l2903537,0,2897187,0,2895600,1587,2895600,7937,2897187,9525,2903537,9525,2905125,7937,2905125,1587xem2924175,296875l2922587,295287,2916237,295287,2914650,296875,2914650,303225,2916237,304812,2922587,304812,2924175,303225,2924175,296875xem2924175,1587l2922587,0,2916237,0,2914650,1587,2914650,7937,2916237,9525,2922587,9525,2924175,7937,2924175,1587xem2943225,296875l2941637,295287,2935287,295287,2933700,296875,2933700,303225,2935287,304812,2941637,304812,2943225,303225,2943225,296875xem2943225,1587l2941637,0,2935287,0,2933700,1587,2933700,7937,2935287,9525,2941637,9525,2943225,7937,2943225,1587xem2962275,296875l2960687,295287,2954337,295287,2952750,296875,2952750,303225,2954337,304812,2960687,304812,2962275,303225,2962275,296875xem2962275,1587l2960687,0,2954337,0,2952750,1587,2952750,7937,2954337,9525,2960687,9525,2962275,7937,2962275,1587xem2981325,296875l2979737,295287,2973387,295287,2971800,296875,2971800,303225,2973387,304812,2979737,304812,2981325,303225,2981325,296875xem2981325,1587l2979737,0,2973387,0,2971800,1587,2971800,7937,2973387,9525,2979737,9525,2981325,7937,2981325,1587xem3000375,296875l2998787,295287,2992437,295287,2990850,296875,2990850,303225,2992437,304812,2998787,304812,3000375,303225,3000375,296875xem3000375,1587l2998787,0,2992437,0,2990850,1587,2990850,7937,2992437,9525,2998787,9525,3000375,7937,3000375,1587xem3019425,296875l3017837,295287,3011487,295287,3009900,296875,3009900,303225,3011487,304812,3017837,304812,3019425,303225,3019425,296875xem3019425,1587l3017837,0,3011487,0,3009900,1587,3009900,7937,3011487,9525,3017837,9525,3019425,7937,3019425,1587xem3038475,296875l3036887,295287,3030537,295287,3028950,296875,3028950,303225,3030537,304812,3036887,304812,3038475,303225,3038475,296875xem3038475,1587l3036887,0,3030537,0,3028950,1587,3028950,7937,3030537,9525,3036887,9525,3038475,7937,3038475,1587xem3057525,296875l3055937,295287,3049587,295287,3048000,296875,3048000,303225,3049587,304812,3055937,304812,3057525,303225,3057525,296875xem3057525,1587l3055937,0,3049587,0,3048000,1587,3048000,7937,3049587,9525,3055937,9525,3057525,7937,3057525,1587xem3076575,296875l3074987,295287,3068637,295287,3067050,296875,3067050,303225,3068637,304812,3074987,304812,3076575,303225,3076575,296875xem3076575,1587l3074987,0,3068637,0,3067050,1587,3067050,7937,3068637,9525,3074987,9525,3076575,7937,3076575,1587xem3095625,296875l3094037,295287,3087687,295287,3086100,296875,3086100,303225,3087687,304812,3094037,304812,3095625,303225,3095625,296875xem3095625,1587l3094037,0,3087687,0,3086100,1587,3086100,7937,3087687,9525,3094037,9525,3095625,7937,3095625,1587xem3114675,296875l3113087,295287,3106737,295287,3105150,296875,3105150,303225,3106737,304812,3113087,304812,3114675,303225,3114675,296875xem3114675,1587l3113087,0,3106737,0,3105150,1587,3105150,7937,3106737,9525,3113087,9525,3114675,7937,3114675,1587xem3133725,296875l3132137,295287,3125787,295287,3124200,296875,3124200,303225,3125787,304812,3132137,304812,3133725,303225,3133725,296875xem3133725,1587l3132137,0,3125787,0,3124200,1587,3124200,7937,3125787,9525,3132137,9525,3133725,7937,3133725,1587xem3152775,296875l3151187,295287,3144837,295287,3143250,296875,3143250,303225,3144837,304812,3151187,304812,3152775,303225,3152775,296875xem3152775,1587l3151187,0,3144837,0,3143250,1587,3143250,7937,3144837,9525,3151187,9525,3152775,7937,3152775,1587xem3171825,296875l3170237,295287,3163887,295287,3162300,296875,3162300,303225,3163887,304812,3170237,304812,3171825,303225,3171825,296875xem3171825,1587l3170237,0,3163887,0,3162300,1587,3162300,7937,3163887,9525,3170237,9525,3171825,7937,3171825,1587xem3190875,296875l3189287,295287,3182937,295287,3181350,296875,3181350,303225,3182937,304812,3189287,304812,3190875,303225,3190875,296875xem3190875,1587l3189287,0,3182937,0,3181350,1587,3181350,7937,3182937,9525,3189287,9525,3190875,7937,3190875,1587xem3209925,296875l3208337,295287,3201987,295287,3200400,296875,3200400,303225,3201987,304812,3208337,304812,3209925,303225,3209925,296875xem3209925,1587l3208337,0,3201987,0,3200400,1587,3200400,7937,3201987,9525,3208337,9525,3209925,7937,3209925,1587xem3228975,296875l3227387,295287,3221037,295287,3219450,296875,3219450,303225,3221037,304812,3227387,304812,3228975,303225,3228975,296875xem3228975,1587l3227387,0,3221037,0,3219450,1587,3219450,7937,3221037,9525,3227387,9525,3228975,7937,3228975,1587xem3248025,296875l3246437,295287,3240087,295287,3238500,296875,3238500,303225,3240087,304812,3246437,304812,3248025,303225,3248025,296875xem3248025,1587l3246437,0,3240087,0,3238500,1587,3238500,7937,3240087,9525,3246437,9525,3248025,7937,3248025,1587xem3267075,296875l3265487,295287,3259137,295287,3257550,296875,3257550,303225,3259137,304812,3265487,304812,3267075,303225,3267075,296875xem3267075,1587l3265487,0,3259137,0,3257550,1587,3257550,7937,3259137,9525,3265487,9525,3267075,7937,3267075,1587xem3286125,296875l3284537,295287,3278187,295287,3276600,296875,3276600,303225,3278187,304812,3284537,304812,3286125,303225,3286125,296875xem3286125,1587l3284537,0,3278187,0,3276600,1587,3276600,7937,3278187,9525,3284537,9525,3286125,7937,3286125,1587xem3305175,296875l3303587,295287,3297237,295287,3295650,296875,3295650,303225,3297237,304812,3303587,304812,3305175,303225,3305175,296875xem3305175,1587l3303587,0,3297237,0,3295650,1587,3295650,7937,3297237,9525,3303587,9525,3305175,7937,3305175,1587xem3324225,296875l3322637,295287,3316287,295287,3314700,296875,3314700,303225,3316287,304812,3322637,304812,3324225,303225,3324225,296875xem3324225,1587l3322637,0,3316287,0,3314700,1587,3314700,7937,3316287,9525,3322637,9525,3324225,7937,3324225,1587xem3343275,296875l3341687,295287,3335337,295287,3333750,296875,3333750,303225,3335337,304812,3341687,304812,3343275,303225,3343275,296875xem3343275,1587l3341687,0,3335337,0,3333750,1587,3333750,7937,3335337,9525,3341687,9525,3343275,7937,3343275,1587xem3362325,296875l3360737,295287,3354387,295287,3352800,296875,3352800,303225,3354387,304812,3360737,304812,3362325,303225,3362325,296875xem3362325,1587l3360737,0,3354387,0,3352800,1587,3352800,7937,3354387,9525,3360737,9525,3362325,7937,3362325,1587xem3381375,296875l3379787,295287,3373437,295287,3371850,296875,3371850,303225,3373437,304812,3379787,304812,3381375,303225,3381375,296875xem3381375,1587l3379787,0,3373437,0,3371850,1587,3371850,7937,3373437,9525,3379787,9525,3381375,7937,3381375,1587xem3400425,287350l3398837,285762,3392487,285762,3390900,287350,3390900,293700,3392487,295287,3390900,296875,3390900,303225,3392487,304812,3398837,304812,3400425,303225,3400425,296875,3398837,295287,3400425,293700,3400425,287350xem3400425,268300l3398837,266712,3392487,266712,3390900,268300,3390900,274650,3392487,276237,3398837,276237,3400425,274650,3400425,268300xem3400425,249250l3398837,247662,3392487,247662,3390900,249250,3390900,255587,3392487,257187,3398837,257187,3400425,255587,3400425,249250xem3400425,230200l3398837,228612,3392487,228612,3390900,230200,3390900,236537,3392487,238137,3398837,238137,3400425,236537,3400425,230200xem3400425,211150l3398837,209562,3392487,209562,3390900,211150,3390900,217500,3392487,219087,3398837,219087,3400425,217500,3400425,211150xem3400425,192087l3398837,190512,3392487,190512,3390900,192087,3390900,198450,3392487,200037,3398837,200037,3400425,198450,3400425,192087xem3400425,173050l3398837,171462,3392487,171462,3390900,173050,3390900,179400,3392487,180987,3398837,180987,3400425,179400,3400425,173050xem3400425,153987l3398837,152400,3392487,152400,3390900,153987,3390900,160350,3392487,161937,3398837,161937,3400425,160350,3400425,153987xem3400425,134937l3398837,133350,3392487,133350,3390900,134937,3390900,141300,3392487,142875,3398837,142875,3400425,141300,3400425,134937xem3400425,115887l3398837,114300,3392487,114300,3390900,115887,3390900,122237,3392487,123825,3398837,123825,3400425,122237,3400425,115887xem3400425,96837l3398837,95250,3392487,95250,3390900,96837,3390900,103200,3392487,104775,3398837,104775,3400425,103200,3400425,96837xem3400425,77787l3398837,76200,3392487,76200,3390900,77787,3390900,84137,3392487,85725,3398837,85725,3400425,84137,3400425,77787xem3400425,58750l3398837,57150,3392487,57150,3390900,58750,3390900,65087,3392487,66675,3398837,66675,3400425,65087,3400425,58750xem3400425,39687l3398837,38100,3392487,38100,3390900,39687,3390900,46037,3392487,47625,3398837,47625,3400425,46037,3400425,39687xem3400425,20637l3398837,19050,3392487,19050,3390900,20637,3390900,26987,3392487,28575,3398837,28575,3400425,26987,3400425,20637xem3400425,1587l3398837,0,3392487,0,3390900,1587,3390900,7937,3392487,9525,3398837,9525,3400425,7937,3400425,1587xe">
                  <v:fill on="t" focussize="0,0"/>
                  <v:stroke on="f"/>
                  <v:imagedata o:title=""/>
                  <o:lock v:ext="edit" aspectratio="f"/>
                  <v:textbox inset="0mm,0mm,0mm,0mm"/>
                </v:shape>
                <w10:wrap type="topAndBottom"/>
              </v:group>
            </w:pict>
          </mc:Fallback>
        </mc:AlternateContent>
      </w:r>
      <w:r>
        <mc:AlternateContent>
          <mc:Choice Requires="wpg">
            <w:drawing>
              <wp:anchor distT="0" distB="0" distL="0" distR="0" simplePos="0" relativeHeight="251684864" behindDoc="1" locked="0" layoutInCell="1" allowOverlap="1">
                <wp:simplePos x="0" y="0"/>
                <wp:positionH relativeFrom="page">
                  <wp:posOffset>918845</wp:posOffset>
                </wp:positionH>
                <wp:positionV relativeFrom="paragraph">
                  <wp:posOffset>1445895</wp:posOffset>
                </wp:positionV>
                <wp:extent cx="2000250" cy="409575"/>
                <wp:effectExtent l="0" t="0" r="0" b="0"/>
                <wp:wrapTopAndBottom/>
                <wp:docPr id="77" name="Group 77"/>
                <wp:cNvGraphicFramePr/>
                <a:graphic xmlns:a="http://schemas.openxmlformats.org/drawingml/2006/main">
                  <a:graphicData uri="http://schemas.microsoft.com/office/word/2010/wordprocessingGroup">
                    <wpg:wgp>
                      <wpg:cNvGrpSpPr/>
                      <wpg:grpSpPr>
                        <a:xfrm>
                          <a:off x="0" y="0"/>
                          <a:ext cx="2000250" cy="409575"/>
                          <a:chOff x="0" y="0"/>
                          <a:chExt cx="2000250" cy="409575"/>
                        </a:xfrm>
                      </wpg:grpSpPr>
                      <pic:pic xmlns:pic="http://schemas.openxmlformats.org/drawingml/2006/picture">
                        <pic:nvPicPr>
                          <pic:cNvPr id="78" name="Image 78"/>
                          <pic:cNvPicPr/>
                        </pic:nvPicPr>
                        <pic:blipFill>
                          <a:blip r:embed="rId38" cstate="print"/>
                          <a:stretch>
                            <a:fillRect/>
                          </a:stretch>
                        </pic:blipFill>
                        <pic:spPr>
                          <a:xfrm>
                            <a:off x="83400" y="27511"/>
                            <a:ext cx="1712562" cy="367775"/>
                          </a:xfrm>
                          <a:prstGeom prst="rect">
                            <a:avLst/>
                          </a:prstGeom>
                        </pic:spPr>
                      </pic:pic>
                      <wps:wsp>
                        <wps:cNvPr id="79" name="Graphic 79"/>
                        <wps:cNvSpPr/>
                        <wps:spPr>
                          <a:xfrm>
                            <a:off x="-1" y="0"/>
                            <a:ext cx="2000250" cy="410209"/>
                          </a:xfrm>
                          <a:custGeom>
                            <a:avLst/>
                            <a:gdLst/>
                            <a:ahLst/>
                            <a:cxnLst/>
                            <a:rect l="l" t="t" r="r" b="b"/>
                            <a:pathLst>
                              <a:path w="2000250" h="410209">
                                <a:moveTo>
                                  <a:pt x="9525" y="382587"/>
                                </a:moveTo>
                                <a:lnTo>
                                  <a:pt x="7937" y="381012"/>
                                </a:lnTo>
                                <a:lnTo>
                                  <a:pt x="1587" y="381012"/>
                                </a:lnTo>
                                <a:lnTo>
                                  <a:pt x="0" y="382587"/>
                                </a:lnTo>
                                <a:lnTo>
                                  <a:pt x="0" y="388950"/>
                                </a:lnTo>
                                <a:lnTo>
                                  <a:pt x="1587" y="390537"/>
                                </a:lnTo>
                                <a:lnTo>
                                  <a:pt x="7937" y="390537"/>
                                </a:lnTo>
                                <a:lnTo>
                                  <a:pt x="9525" y="388950"/>
                                </a:lnTo>
                                <a:lnTo>
                                  <a:pt x="9525" y="382587"/>
                                </a:lnTo>
                                <a:close/>
                              </a:path>
                              <a:path w="2000250" h="410209">
                                <a:moveTo>
                                  <a:pt x="9525" y="363537"/>
                                </a:moveTo>
                                <a:lnTo>
                                  <a:pt x="7937" y="361962"/>
                                </a:lnTo>
                                <a:lnTo>
                                  <a:pt x="1587" y="361962"/>
                                </a:lnTo>
                                <a:lnTo>
                                  <a:pt x="0" y="363537"/>
                                </a:lnTo>
                                <a:lnTo>
                                  <a:pt x="0" y="369900"/>
                                </a:lnTo>
                                <a:lnTo>
                                  <a:pt x="1587" y="371487"/>
                                </a:lnTo>
                                <a:lnTo>
                                  <a:pt x="7937" y="371487"/>
                                </a:lnTo>
                                <a:lnTo>
                                  <a:pt x="9525" y="369900"/>
                                </a:lnTo>
                                <a:lnTo>
                                  <a:pt x="9525" y="363537"/>
                                </a:lnTo>
                                <a:close/>
                              </a:path>
                              <a:path w="2000250" h="410209">
                                <a:moveTo>
                                  <a:pt x="9525" y="344500"/>
                                </a:moveTo>
                                <a:lnTo>
                                  <a:pt x="7937" y="342912"/>
                                </a:lnTo>
                                <a:lnTo>
                                  <a:pt x="1587" y="342912"/>
                                </a:lnTo>
                                <a:lnTo>
                                  <a:pt x="0" y="344500"/>
                                </a:lnTo>
                                <a:lnTo>
                                  <a:pt x="0" y="350850"/>
                                </a:lnTo>
                                <a:lnTo>
                                  <a:pt x="1587" y="352437"/>
                                </a:lnTo>
                                <a:lnTo>
                                  <a:pt x="7937" y="352437"/>
                                </a:lnTo>
                                <a:lnTo>
                                  <a:pt x="9525" y="350850"/>
                                </a:lnTo>
                                <a:lnTo>
                                  <a:pt x="9525" y="344500"/>
                                </a:lnTo>
                                <a:close/>
                              </a:path>
                              <a:path w="2000250" h="410209">
                                <a:moveTo>
                                  <a:pt x="9525" y="325450"/>
                                </a:moveTo>
                                <a:lnTo>
                                  <a:pt x="7937" y="323862"/>
                                </a:lnTo>
                                <a:lnTo>
                                  <a:pt x="1587" y="323862"/>
                                </a:lnTo>
                                <a:lnTo>
                                  <a:pt x="0" y="325450"/>
                                </a:lnTo>
                                <a:lnTo>
                                  <a:pt x="0" y="331800"/>
                                </a:lnTo>
                                <a:lnTo>
                                  <a:pt x="1587" y="333387"/>
                                </a:lnTo>
                                <a:lnTo>
                                  <a:pt x="7937" y="333387"/>
                                </a:lnTo>
                                <a:lnTo>
                                  <a:pt x="9525" y="331800"/>
                                </a:lnTo>
                                <a:lnTo>
                                  <a:pt x="9525" y="325450"/>
                                </a:lnTo>
                                <a:close/>
                              </a:path>
                              <a:path w="2000250" h="410209">
                                <a:moveTo>
                                  <a:pt x="9525" y="306400"/>
                                </a:moveTo>
                                <a:lnTo>
                                  <a:pt x="7937" y="304812"/>
                                </a:lnTo>
                                <a:lnTo>
                                  <a:pt x="1587" y="304812"/>
                                </a:lnTo>
                                <a:lnTo>
                                  <a:pt x="0" y="306400"/>
                                </a:lnTo>
                                <a:lnTo>
                                  <a:pt x="0" y="312750"/>
                                </a:lnTo>
                                <a:lnTo>
                                  <a:pt x="1587" y="314337"/>
                                </a:lnTo>
                                <a:lnTo>
                                  <a:pt x="7937" y="314337"/>
                                </a:lnTo>
                                <a:lnTo>
                                  <a:pt x="9525" y="312750"/>
                                </a:lnTo>
                                <a:lnTo>
                                  <a:pt x="9525" y="306400"/>
                                </a:lnTo>
                                <a:close/>
                              </a:path>
                              <a:path w="2000250" h="410209">
                                <a:moveTo>
                                  <a:pt x="9525" y="287337"/>
                                </a:moveTo>
                                <a:lnTo>
                                  <a:pt x="7937" y="285750"/>
                                </a:lnTo>
                                <a:lnTo>
                                  <a:pt x="1587" y="285750"/>
                                </a:lnTo>
                                <a:lnTo>
                                  <a:pt x="0" y="287337"/>
                                </a:lnTo>
                                <a:lnTo>
                                  <a:pt x="0" y="293687"/>
                                </a:lnTo>
                                <a:lnTo>
                                  <a:pt x="1587" y="295275"/>
                                </a:lnTo>
                                <a:lnTo>
                                  <a:pt x="7937" y="295275"/>
                                </a:lnTo>
                                <a:lnTo>
                                  <a:pt x="9525" y="293687"/>
                                </a:lnTo>
                                <a:lnTo>
                                  <a:pt x="9525" y="287337"/>
                                </a:lnTo>
                                <a:close/>
                              </a:path>
                              <a:path w="2000250" h="410209">
                                <a:moveTo>
                                  <a:pt x="9525" y="268300"/>
                                </a:moveTo>
                                <a:lnTo>
                                  <a:pt x="7937" y="266712"/>
                                </a:lnTo>
                                <a:lnTo>
                                  <a:pt x="1587" y="266712"/>
                                </a:lnTo>
                                <a:lnTo>
                                  <a:pt x="0" y="268300"/>
                                </a:lnTo>
                                <a:lnTo>
                                  <a:pt x="0" y="274650"/>
                                </a:lnTo>
                                <a:lnTo>
                                  <a:pt x="1587" y="276237"/>
                                </a:lnTo>
                                <a:lnTo>
                                  <a:pt x="7937" y="276237"/>
                                </a:lnTo>
                                <a:lnTo>
                                  <a:pt x="9525" y="274650"/>
                                </a:lnTo>
                                <a:lnTo>
                                  <a:pt x="9525" y="268300"/>
                                </a:lnTo>
                                <a:close/>
                              </a:path>
                              <a:path w="2000250" h="410209">
                                <a:moveTo>
                                  <a:pt x="9525" y="249237"/>
                                </a:moveTo>
                                <a:lnTo>
                                  <a:pt x="7937" y="247662"/>
                                </a:lnTo>
                                <a:lnTo>
                                  <a:pt x="1587" y="247662"/>
                                </a:lnTo>
                                <a:lnTo>
                                  <a:pt x="0" y="249237"/>
                                </a:lnTo>
                                <a:lnTo>
                                  <a:pt x="0" y="255600"/>
                                </a:lnTo>
                                <a:lnTo>
                                  <a:pt x="1587" y="257187"/>
                                </a:lnTo>
                                <a:lnTo>
                                  <a:pt x="7937" y="257187"/>
                                </a:lnTo>
                                <a:lnTo>
                                  <a:pt x="9525" y="255600"/>
                                </a:lnTo>
                                <a:lnTo>
                                  <a:pt x="9525" y="249237"/>
                                </a:lnTo>
                                <a:close/>
                              </a:path>
                              <a:path w="2000250" h="410209">
                                <a:moveTo>
                                  <a:pt x="9525" y="230200"/>
                                </a:moveTo>
                                <a:lnTo>
                                  <a:pt x="7937" y="228612"/>
                                </a:lnTo>
                                <a:lnTo>
                                  <a:pt x="1587" y="228612"/>
                                </a:lnTo>
                                <a:lnTo>
                                  <a:pt x="0" y="230200"/>
                                </a:lnTo>
                                <a:lnTo>
                                  <a:pt x="0" y="236550"/>
                                </a:lnTo>
                                <a:lnTo>
                                  <a:pt x="1587" y="238137"/>
                                </a:lnTo>
                                <a:lnTo>
                                  <a:pt x="7937" y="238137"/>
                                </a:lnTo>
                                <a:lnTo>
                                  <a:pt x="9525" y="236550"/>
                                </a:lnTo>
                                <a:lnTo>
                                  <a:pt x="9525" y="230200"/>
                                </a:lnTo>
                                <a:close/>
                              </a:path>
                              <a:path w="2000250" h="410209">
                                <a:moveTo>
                                  <a:pt x="9525" y="211137"/>
                                </a:moveTo>
                                <a:lnTo>
                                  <a:pt x="7937" y="209562"/>
                                </a:lnTo>
                                <a:lnTo>
                                  <a:pt x="1587" y="209562"/>
                                </a:lnTo>
                                <a:lnTo>
                                  <a:pt x="0" y="211137"/>
                                </a:lnTo>
                                <a:lnTo>
                                  <a:pt x="0" y="217500"/>
                                </a:lnTo>
                                <a:lnTo>
                                  <a:pt x="1587" y="219087"/>
                                </a:lnTo>
                                <a:lnTo>
                                  <a:pt x="7937" y="219087"/>
                                </a:lnTo>
                                <a:lnTo>
                                  <a:pt x="9525" y="217500"/>
                                </a:lnTo>
                                <a:lnTo>
                                  <a:pt x="9525" y="211137"/>
                                </a:lnTo>
                                <a:close/>
                              </a:path>
                              <a:path w="2000250" h="410209">
                                <a:moveTo>
                                  <a:pt x="9525" y="192087"/>
                                </a:moveTo>
                                <a:lnTo>
                                  <a:pt x="7937" y="190500"/>
                                </a:lnTo>
                                <a:lnTo>
                                  <a:pt x="1587" y="190500"/>
                                </a:lnTo>
                                <a:lnTo>
                                  <a:pt x="0" y="192087"/>
                                </a:lnTo>
                                <a:lnTo>
                                  <a:pt x="0" y="198437"/>
                                </a:lnTo>
                                <a:lnTo>
                                  <a:pt x="1587" y="200025"/>
                                </a:lnTo>
                                <a:lnTo>
                                  <a:pt x="7937" y="200025"/>
                                </a:lnTo>
                                <a:lnTo>
                                  <a:pt x="9525" y="198437"/>
                                </a:lnTo>
                                <a:lnTo>
                                  <a:pt x="9525" y="192087"/>
                                </a:lnTo>
                                <a:close/>
                              </a:path>
                              <a:path w="2000250" h="410209">
                                <a:moveTo>
                                  <a:pt x="9525" y="173037"/>
                                </a:moveTo>
                                <a:lnTo>
                                  <a:pt x="7937" y="171450"/>
                                </a:lnTo>
                                <a:lnTo>
                                  <a:pt x="1587" y="171450"/>
                                </a:lnTo>
                                <a:lnTo>
                                  <a:pt x="0" y="173037"/>
                                </a:lnTo>
                                <a:lnTo>
                                  <a:pt x="0" y="179387"/>
                                </a:lnTo>
                                <a:lnTo>
                                  <a:pt x="1587" y="180975"/>
                                </a:lnTo>
                                <a:lnTo>
                                  <a:pt x="7937" y="180975"/>
                                </a:lnTo>
                                <a:lnTo>
                                  <a:pt x="9525" y="179387"/>
                                </a:lnTo>
                                <a:lnTo>
                                  <a:pt x="9525" y="173037"/>
                                </a:lnTo>
                                <a:close/>
                              </a:path>
                              <a:path w="2000250" h="410209">
                                <a:moveTo>
                                  <a:pt x="9525" y="153987"/>
                                </a:moveTo>
                                <a:lnTo>
                                  <a:pt x="7937" y="152400"/>
                                </a:lnTo>
                                <a:lnTo>
                                  <a:pt x="1587" y="152400"/>
                                </a:lnTo>
                                <a:lnTo>
                                  <a:pt x="0" y="153987"/>
                                </a:lnTo>
                                <a:lnTo>
                                  <a:pt x="0" y="160350"/>
                                </a:lnTo>
                                <a:lnTo>
                                  <a:pt x="1587" y="161925"/>
                                </a:lnTo>
                                <a:lnTo>
                                  <a:pt x="7937" y="161925"/>
                                </a:lnTo>
                                <a:lnTo>
                                  <a:pt x="9525" y="160350"/>
                                </a:lnTo>
                                <a:lnTo>
                                  <a:pt x="9525" y="153987"/>
                                </a:lnTo>
                                <a:close/>
                              </a:path>
                              <a:path w="2000250" h="410209">
                                <a:moveTo>
                                  <a:pt x="9525" y="134937"/>
                                </a:moveTo>
                                <a:lnTo>
                                  <a:pt x="7937" y="133350"/>
                                </a:lnTo>
                                <a:lnTo>
                                  <a:pt x="1587" y="133350"/>
                                </a:lnTo>
                                <a:lnTo>
                                  <a:pt x="0" y="134937"/>
                                </a:lnTo>
                                <a:lnTo>
                                  <a:pt x="0" y="141287"/>
                                </a:lnTo>
                                <a:lnTo>
                                  <a:pt x="1587" y="142875"/>
                                </a:lnTo>
                                <a:lnTo>
                                  <a:pt x="7937" y="142875"/>
                                </a:lnTo>
                                <a:lnTo>
                                  <a:pt x="9525" y="141287"/>
                                </a:lnTo>
                                <a:lnTo>
                                  <a:pt x="9525" y="134937"/>
                                </a:lnTo>
                                <a:close/>
                              </a:path>
                              <a:path w="2000250" h="410209">
                                <a:moveTo>
                                  <a:pt x="9525" y="115900"/>
                                </a:moveTo>
                                <a:lnTo>
                                  <a:pt x="7937" y="114300"/>
                                </a:lnTo>
                                <a:lnTo>
                                  <a:pt x="1587" y="114300"/>
                                </a:lnTo>
                                <a:lnTo>
                                  <a:pt x="0" y="115900"/>
                                </a:lnTo>
                                <a:lnTo>
                                  <a:pt x="0" y="122237"/>
                                </a:lnTo>
                                <a:lnTo>
                                  <a:pt x="1587" y="123825"/>
                                </a:lnTo>
                                <a:lnTo>
                                  <a:pt x="7937" y="123825"/>
                                </a:lnTo>
                                <a:lnTo>
                                  <a:pt x="9525" y="122237"/>
                                </a:lnTo>
                                <a:lnTo>
                                  <a:pt x="9525" y="115900"/>
                                </a:lnTo>
                                <a:close/>
                              </a:path>
                              <a:path w="2000250" h="410209">
                                <a:moveTo>
                                  <a:pt x="9525" y="96850"/>
                                </a:moveTo>
                                <a:lnTo>
                                  <a:pt x="7937" y="95250"/>
                                </a:lnTo>
                                <a:lnTo>
                                  <a:pt x="1587" y="95250"/>
                                </a:lnTo>
                                <a:lnTo>
                                  <a:pt x="0" y="96850"/>
                                </a:lnTo>
                                <a:lnTo>
                                  <a:pt x="0" y="103187"/>
                                </a:lnTo>
                                <a:lnTo>
                                  <a:pt x="1587" y="104775"/>
                                </a:lnTo>
                                <a:lnTo>
                                  <a:pt x="7937" y="104775"/>
                                </a:lnTo>
                                <a:lnTo>
                                  <a:pt x="9525" y="103187"/>
                                </a:lnTo>
                                <a:lnTo>
                                  <a:pt x="9525" y="96850"/>
                                </a:lnTo>
                                <a:close/>
                              </a:path>
                              <a:path w="2000250" h="410209">
                                <a:moveTo>
                                  <a:pt x="9525" y="77787"/>
                                </a:moveTo>
                                <a:lnTo>
                                  <a:pt x="7937" y="76200"/>
                                </a:lnTo>
                                <a:lnTo>
                                  <a:pt x="1587" y="76200"/>
                                </a:lnTo>
                                <a:lnTo>
                                  <a:pt x="0" y="77787"/>
                                </a:lnTo>
                                <a:lnTo>
                                  <a:pt x="0" y="84137"/>
                                </a:lnTo>
                                <a:lnTo>
                                  <a:pt x="1587" y="85725"/>
                                </a:lnTo>
                                <a:lnTo>
                                  <a:pt x="7937" y="85725"/>
                                </a:lnTo>
                                <a:lnTo>
                                  <a:pt x="9525" y="84137"/>
                                </a:lnTo>
                                <a:lnTo>
                                  <a:pt x="9525" y="77787"/>
                                </a:lnTo>
                                <a:close/>
                              </a:path>
                              <a:path w="2000250" h="410209">
                                <a:moveTo>
                                  <a:pt x="9525" y="58737"/>
                                </a:moveTo>
                                <a:lnTo>
                                  <a:pt x="7937" y="57150"/>
                                </a:lnTo>
                                <a:lnTo>
                                  <a:pt x="1587" y="57150"/>
                                </a:lnTo>
                                <a:lnTo>
                                  <a:pt x="0" y="58737"/>
                                </a:lnTo>
                                <a:lnTo>
                                  <a:pt x="0" y="65087"/>
                                </a:lnTo>
                                <a:lnTo>
                                  <a:pt x="1587" y="66675"/>
                                </a:lnTo>
                                <a:lnTo>
                                  <a:pt x="7937" y="66675"/>
                                </a:lnTo>
                                <a:lnTo>
                                  <a:pt x="9525" y="65087"/>
                                </a:lnTo>
                                <a:lnTo>
                                  <a:pt x="9525" y="58737"/>
                                </a:lnTo>
                                <a:close/>
                              </a:path>
                              <a:path w="2000250" h="410209">
                                <a:moveTo>
                                  <a:pt x="9525" y="39687"/>
                                </a:moveTo>
                                <a:lnTo>
                                  <a:pt x="7937" y="38100"/>
                                </a:lnTo>
                                <a:lnTo>
                                  <a:pt x="1587" y="38100"/>
                                </a:lnTo>
                                <a:lnTo>
                                  <a:pt x="0" y="39687"/>
                                </a:lnTo>
                                <a:lnTo>
                                  <a:pt x="0" y="46050"/>
                                </a:lnTo>
                                <a:lnTo>
                                  <a:pt x="1587" y="47625"/>
                                </a:lnTo>
                                <a:lnTo>
                                  <a:pt x="7937" y="47625"/>
                                </a:lnTo>
                                <a:lnTo>
                                  <a:pt x="9525" y="46050"/>
                                </a:lnTo>
                                <a:lnTo>
                                  <a:pt x="9525" y="39687"/>
                                </a:lnTo>
                                <a:close/>
                              </a:path>
                              <a:path w="2000250" h="410209">
                                <a:moveTo>
                                  <a:pt x="9525" y="20637"/>
                                </a:moveTo>
                                <a:lnTo>
                                  <a:pt x="7937" y="19050"/>
                                </a:lnTo>
                                <a:lnTo>
                                  <a:pt x="1587" y="19050"/>
                                </a:lnTo>
                                <a:lnTo>
                                  <a:pt x="0" y="20637"/>
                                </a:lnTo>
                                <a:lnTo>
                                  <a:pt x="0" y="27000"/>
                                </a:lnTo>
                                <a:lnTo>
                                  <a:pt x="1587" y="28575"/>
                                </a:lnTo>
                                <a:lnTo>
                                  <a:pt x="7937" y="28575"/>
                                </a:lnTo>
                                <a:lnTo>
                                  <a:pt x="9525" y="27000"/>
                                </a:lnTo>
                                <a:lnTo>
                                  <a:pt x="9525" y="20637"/>
                                </a:lnTo>
                                <a:close/>
                              </a:path>
                              <a:path w="2000250" h="410209">
                                <a:moveTo>
                                  <a:pt x="9525" y="1587"/>
                                </a:moveTo>
                                <a:lnTo>
                                  <a:pt x="7937" y="0"/>
                                </a:lnTo>
                                <a:lnTo>
                                  <a:pt x="1587" y="0"/>
                                </a:lnTo>
                                <a:lnTo>
                                  <a:pt x="0" y="1587"/>
                                </a:lnTo>
                                <a:lnTo>
                                  <a:pt x="0" y="7950"/>
                                </a:lnTo>
                                <a:lnTo>
                                  <a:pt x="1587" y="9525"/>
                                </a:lnTo>
                                <a:lnTo>
                                  <a:pt x="7937" y="9525"/>
                                </a:lnTo>
                                <a:lnTo>
                                  <a:pt x="9525" y="7950"/>
                                </a:lnTo>
                                <a:lnTo>
                                  <a:pt x="9525" y="1587"/>
                                </a:lnTo>
                                <a:close/>
                              </a:path>
                              <a:path w="2000250" h="410209">
                                <a:moveTo>
                                  <a:pt x="19050" y="401637"/>
                                </a:moveTo>
                                <a:lnTo>
                                  <a:pt x="17462" y="400062"/>
                                </a:lnTo>
                                <a:lnTo>
                                  <a:pt x="11112" y="400062"/>
                                </a:lnTo>
                                <a:lnTo>
                                  <a:pt x="9525" y="401637"/>
                                </a:lnTo>
                                <a:lnTo>
                                  <a:pt x="7937" y="400062"/>
                                </a:lnTo>
                                <a:lnTo>
                                  <a:pt x="1587" y="400062"/>
                                </a:lnTo>
                                <a:lnTo>
                                  <a:pt x="0" y="401637"/>
                                </a:lnTo>
                                <a:lnTo>
                                  <a:pt x="0" y="408000"/>
                                </a:lnTo>
                                <a:lnTo>
                                  <a:pt x="1587" y="409587"/>
                                </a:lnTo>
                                <a:lnTo>
                                  <a:pt x="7937" y="409587"/>
                                </a:lnTo>
                                <a:lnTo>
                                  <a:pt x="9525" y="408000"/>
                                </a:lnTo>
                                <a:lnTo>
                                  <a:pt x="11112" y="409587"/>
                                </a:lnTo>
                                <a:lnTo>
                                  <a:pt x="17462" y="409587"/>
                                </a:lnTo>
                                <a:lnTo>
                                  <a:pt x="19050" y="408000"/>
                                </a:lnTo>
                                <a:lnTo>
                                  <a:pt x="19050" y="401637"/>
                                </a:lnTo>
                                <a:close/>
                              </a:path>
                              <a:path w="2000250" h="410209">
                                <a:moveTo>
                                  <a:pt x="28575" y="1587"/>
                                </a:moveTo>
                                <a:lnTo>
                                  <a:pt x="26987" y="0"/>
                                </a:lnTo>
                                <a:lnTo>
                                  <a:pt x="20637" y="0"/>
                                </a:lnTo>
                                <a:lnTo>
                                  <a:pt x="19050" y="1587"/>
                                </a:lnTo>
                                <a:lnTo>
                                  <a:pt x="19050" y="7950"/>
                                </a:lnTo>
                                <a:lnTo>
                                  <a:pt x="20637" y="9525"/>
                                </a:lnTo>
                                <a:lnTo>
                                  <a:pt x="26987" y="9525"/>
                                </a:lnTo>
                                <a:lnTo>
                                  <a:pt x="28575" y="7950"/>
                                </a:lnTo>
                                <a:lnTo>
                                  <a:pt x="28575" y="1587"/>
                                </a:lnTo>
                                <a:close/>
                              </a:path>
                              <a:path w="2000250" h="410209">
                                <a:moveTo>
                                  <a:pt x="38100" y="401637"/>
                                </a:moveTo>
                                <a:lnTo>
                                  <a:pt x="36512" y="400062"/>
                                </a:lnTo>
                                <a:lnTo>
                                  <a:pt x="30162" y="400062"/>
                                </a:lnTo>
                                <a:lnTo>
                                  <a:pt x="28575" y="401637"/>
                                </a:lnTo>
                                <a:lnTo>
                                  <a:pt x="28575" y="408000"/>
                                </a:lnTo>
                                <a:lnTo>
                                  <a:pt x="30162" y="409587"/>
                                </a:lnTo>
                                <a:lnTo>
                                  <a:pt x="36512" y="409587"/>
                                </a:lnTo>
                                <a:lnTo>
                                  <a:pt x="38100" y="408000"/>
                                </a:lnTo>
                                <a:lnTo>
                                  <a:pt x="38100" y="401637"/>
                                </a:lnTo>
                                <a:close/>
                              </a:path>
                              <a:path w="2000250" h="410209">
                                <a:moveTo>
                                  <a:pt x="47625" y="1587"/>
                                </a:moveTo>
                                <a:lnTo>
                                  <a:pt x="46037" y="0"/>
                                </a:lnTo>
                                <a:lnTo>
                                  <a:pt x="39687" y="0"/>
                                </a:lnTo>
                                <a:lnTo>
                                  <a:pt x="38100" y="1587"/>
                                </a:lnTo>
                                <a:lnTo>
                                  <a:pt x="38100" y="7950"/>
                                </a:lnTo>
                                <a:lnTo>
                                  <a:pt x="39687" y="9525"/>
                                </a:lnTo>
                                <a:lnTo>
                                  <a:pt x="46037" y="9525"/>
                                </a:lnTo>
                                <a:lnTo>
                                  <a:pt x="47625" y="7950"/>
                                </a:lnTo>
                                <a:lnTo>
                                  <a:pt x="47625" y="1587"/>
                                </a:lnTo>
                                <a:close/>
                              </a:path>
                              <a:path w="2000250" h="410209">
                                <a:moveTo>
                                  <a:pt x="57150" y="401637"/>
                                </a:moveTo>
                                <a:lnTo>
                                  <a:pt x="55562" y="400062"/>
                                </a:lnTo>
                                <a:lnTo>
                                  <a:pt x="49212" y="400062"/>
                                </a:lnTo>
                                <a:lnTo>
                                  <a:pt x="47625" y="401637"/>
                                </a:lnTo>
                                <a:lnTo>
                                  <a:pt x="47625" y="408000"/>
                                </a:lnTo>
                                <a:lnTo>
                                  <a:pt x="49212" y="409587"/>
                                </a:lnTo>
                                <a:lnTo>
                                  <a:pt x="55562" y="409587"/>
                                </a:lnTo>
                                <a:lnTo>
                                  <a:pt x="57150" y="408000"/>
                                </a:lnTo>
                                <a:lnTo>
                                  <a:pt x="57150" y="401637"/>
                                </a:lnTo>
                                <a:close/>
                              </a:path>
                              <a:path w="2000250" h="410209">
                                <a:moveTo>
                                  <a:pt x="66675" y="1587"/>
                                </a:moveTo>
                                <a:lnTo>
                                  <a:pt x="65087" y="0"/>
                                </a:lnTo>
                                <a:lnTo>
                                  <a:pt x="58737" y="0"/>
                                </a:lnTo>
                                <a:lnTo>
                                  <a:pt x="57150" y="1587"/>
                                </a:lnTo>
                                <a:lnTo>
                                  <a:pt x="57150" y="7950"/>
                                </a:lnTo>
                                <a:lnTo>
                                  <a:pt x="58737" y="9525"/>
                                </a:lnTo>
                                <a:lnTo>
                                  <a:pt x="65087" y="9525"/>
                                </a:lnTo>
                                <a:lnTo>
                                  <a:pt x="66675" y="7950"/>
                                </a:lnTo>
                                <a:lnTo>
                                  <a:pt x="66675" y="1587"/>
                                </a:lnTo>
                                <a:close/>
                              </a:path>
                              <a:path w="2000250" h="410209">
                                <a:moveTo>
                                  <a:pt x="76200" y="401637"/>
                                </a:moveTo>
                                <a:lnTo>
                                  <a:pt x="74612" y="400062"/>
                                </a:lnTo>
                                <a:lnTo>
                                  <a:pt x="68262" y="400062"/>
                                </a:lnTo>
                                <a:lnTo>
                                  <a:pt x="66675" y="401637"/>
                                </a:lnTo>
                                <a:lnTo>
                                  <a:pt x="66675" y="408000"/>
                                </a:lnTo>
                                <a:lnTo>
                                  <a:pt x="68262" y="409587"/>
                                </a:lnTo>
                                <a:lnTo>
                                  <a:pt x="74612" y="409587"/>
                                </a:lnTo>
                                <a:lnTo>
                                  <a:pt x="76200" y="408000"/>
                                </a:lnTo>
                                <a:lnTo>
                                  <a:pt x="76200" y="401637"/>
                                </a:lnTo>
                                <a:close/>
                              </a:path>
                              <a:path w="2000250" h="410209">
                                <a:moveTo>
                                  <a:pt x="85725" y="1587"/>
                                </a:moveTo>
                                <a:lnTo>
                                  <a:pt x="84137" y="0"/>
                                </a:lnTo>
                                <a:lnTo>
                                  <a:pt x="77787" y="0"/>
                                </a:lnTo>
                                <a:lnTo>
                                  <a:pt x="76200" y="1587"/>
                                </a:lnTo>
                                <a:lnTo>
                                  <a:pt x="76200" y="7950"/>
                                </a:lnTo>
                                <a:lnTo>
                                  <a:pt x="77787" y="9525"/>
                                </a:lnTo>
                                <a:lnTo>
                                  <a:pt x="84137" y="9525"/>
                                </a:lnTo>
                                <a:lnTo>
                                  <a:pt x="85725" y="7950"/>
                                </a:lnTo>
                                <a:lnTo>
                                  <a:pt x="85725" y="1587"/>
                                </a:lnTo>
                                <a:close/>
                              </a:path>
                              <a:path w="2000250" h="410209">
                                <a:moveTo>
                                  <a:pt x="95250" y="401637"/>
                                </a:moveTo>
                                <a:lnTo>
                                  <a:pt x="93662" y="400062"/>
                                </a:lnTo>
                                <a:lnTo>
                                  <a:pt x="87312" y="400062"/>
                                </a:lnTo>
                                <a:lnTo>
                                  <a:pt x="85725" y="401637"/>
                                </a:lnTo>
                                <a:lnTo>
                                  <a:pt x="85725" y="408000"/>
                                </a:lnTo>
                                <a:lnTo>
                                  <a:pt x="87312" y="409587"/>
                                </a:lnTo>
                                <a:lnTo>
                                  <a:pt x="93662" y="409587"/>
                                </a:lnTo>
                                <a:lnTo>
                                  <a:pt x="95250" y="408000"/>
                                </a:lnTo>
                                <a:lnTo>
                                  <a:pt x="95250" y="401637"/>
                                </a:lnTo>
                                <a:close/>
                              </a:path>
                              <a:path w="2000250" h="410209">
                                <a:moveTo>
                                  <a:pt x="104775" y="1587"/>
                                </a:moveTo>
                                <a:lnTo>
                                  <a:pt x="103187" y="0"/>
                                </a:lnTo>
                                <a:lnTo>
                                  <a:pt x="96837" y="0"/>
                                </a:lnTo>
                                <a:lnTo>
                                  <a:pt x="95250" y="1587"/>
                                </a:lnTo>
                                <a:lnTo>
                                  <a:pt x="95250" y="7950"/>
                                </a:lnTo>
                                <a:lnTo>
                                  <a:pt x="96837" y="9525"/>
                                </a:lnTo>
                                <a:lnTo>
                                  <a:pt x="103187" y="9525"/>
                                </a:lnTo>
                                <a:lnTo>
                                  <a:pt x="104775" y="7950"/>
                                </a:lnTo>
                                <a:lnTo>
                                  <a:pt x="104775" y="1587"/>
                                </a:lnTo>
                                <a:close/>
                              </a:path>
                              <a:path w="2000250" h="410209">
                                <a:moveTo>
                                  <a:pt x="114300" y="401637"/>
                                </a:moveTo>
                                <a:lnTo>
                                  <a:pt x="112712" y="400062"/>
                                </a:lnTo>
                                <a:lnTo>
                                  <a:pt x="106362" y="400062"/>
                                </a:lnTo>
                                <a:lnTo>
                                  <a:pt x="104775" y="401637"/>
                                </a:lnTo>
                                <a:lnTo>
                                  <a:pt x="104775" y="408000"/>
                                </a:lnTo>
                                <a:lnTo>
                                  <a:pt x="106362" y="409587"/>
                                </a:lnTo>
                                <a:lnTo>
                                  <a:pt x="112712" y="409587"/>
                                </a:lnTo>
                                <a:lnTo>
                                  <a:pt x="114300" y="408000"/>
                                </a:lnTo>
                                <a:lnTo>
                                  <a:pt x="114300" y="401637"/>
                                </a:lnTo>
                                <a:close/>
                              </a:path>
                              <a:path w="2000250" h="410209">
                                <a:moveTo>
                                  <a:pt x="123825" y="1587"/>
                                </a:moveTo>
                                <a:lnTo>
                                  <a:pt x="122237" y="0"/>
                                </a:lnTo>
                                <a:lnTo>
                                  <a:pt x="115887" y="0"/>
                                </a:lnTo>
                                <a:lnTo>
                                  <a:pt x="114300" y="1587"/>
                                </a:lnTo>
                                <a:lnTo>
                                  <a:pt x="114300" y="7950"/>
                                </a:lnTo>
                                <a:lnTo>
                                  <a:pt x="115887" y="9525"/>
                                </a:lnTo>
                                <a:lnTo>
                                  <a:pt x="122237" y="9525"/>
                                </a:lnTo>
                                <a:lnTo>
                                  <a:pt x="123825" y="7950"/>
                                </a:lnTo>
                                <a:lnTo>
                                  <a:pt x="123825" y="1587"/>
                                </a:lnTo>
                                <a:close/>
                              </a:path>
                              <a:path w="2000250" h="410209">
                                <a:moveTo>
                                  <a:pt x="133350" y="401637"/>
                                </a:moveTo>
                                <a:lnTo>
                                  <a:pt x="131762" y="400062"/>
                                </a:lnTo>
                                <a:lnTo>
                                  <a:pt x="125412" y="400062"/>
                                </a:lnTo>
                                <a:lnTo>
                                  <a:pt x="123825" y="401637"/>
                                </a:lnTo>
                                <a:lnTo>
                                  <a:pt x="123825" y="408000"/>
                                </a:lnTo>
                                <a:lnTo>
                                  <a:pt x="125412" y="409587"/>
                                </a:lnTo>
                                <a:lnTo>
                                  <a:pt x="131762" y="409587"/>
                                </a:lnTo>
                                <a:lnTo>
                                  <a:pt x="133350" y="408000"/>
                                </a:lnTo>
                                <a:lnTo>
                                  <a:pt x="133350" y="401637"/>
                                </a:lnTo>
                                <a:close/>
                              </a:path>
                              <a:path w="2000250" h="410209">
                                <a:moveTo>
                                  <a:pt x="142875" y="1587"/>
                                </a:moveTo>
                                <a:lnTo>
                                  <a:pt x="141287" y="0"/>
                                </a:lnTo>
                                <a:lnTo>
                                  <a:pt x="134937" y="0"/>
                                </a:lnTo>
                                <a:lnTo>
                                  <a:pt x="133350" y="1587"/>
                                </a:lnTo>
                                <a:lnTo>
                                  <a:pt x="133350" y="7950"/>
                                </a:lnTo>
                                <a:lnTo>
                                  <a:pt x="134937" y="9525"/>
                                </a:lnTo>
                                <a:lnTo>
                                  <a:pt x="141287" y="9525"/>
                                </a:lnTo>
                                <a:lnTo>
                                  <a:pt x="142875" y="7950"/>
                                </a:lnTo>
                                <a:lnTo>
                                  <a:pt x="142875" y="1587"/>
                                </a:lnTo>
                                <a:close/>
                              </a:path>
                              <a:path w="2000250" h="410209">
                                <a:moveTo>
                                  <a:pt x="152400" y="401637"/>
                                </a:moveTo>
                                <a:lnTo>
                                  <a:pt x="150812" y="400062"/>
                                </a:lnTo>
                                <a:lnTo>
                                  <a:pt x="144462" y="400062"/>
                                </a:lnTo>
                                <a:lnTo>
                                  <a:pt x="142875" y="401637"/>
                                </a:lnTo>
                                <a:lnTo>
                                  <a:pt x="142875" y="408000"/>
                                </a:lnTo>
                                <a:lnTo>
                                  <a:pt x="144462" y="409587"/>
                                </a:lnTo>
                                <a:lnTo>
                                  <a:pt x="150812" y="409587"/>
                                </a:lnTo>
                                <a:lnTo>
                                  <a:pt x="152400" y="408000"/>
                                </a:lnTo>
                                <a:lnTo>
                                  <a:pt x="152400" y="401637"/>
                                </a:lnTo>
                                <a:close/>
                              </a:path>
                              <a:path w="2000250" h="410209">
                                <a:moveTo>
                                  <a:pt x="161925" y="1587"/>
                                </a:moveTo>
                                <a:lnTo>
                                  <a:pt x="160337" y="0"/>
                                </a:lnTo>
                                <a:lnTo>
                                  <a:pt x="153987" y="0"/>
                                </a:lnTo>
                                <a:lnTo>
                                  <a:pt x="152400" y="1587"/>
                                </a:lnTo>
                                <a:lnTo>
                                  <a:pt x="152400" y="7950"/>
                                </a:lnTo>
                                <a:lnTo>
                                  <a:pt x="153987" y="9525"/>
                                </a:lnTo>
                                <a:lnTo>
                                  <a:pt x="160337" y="9525"/>
                                </a:lnTo>
                                <a:lnTo>
                                  <a:pt x="161925" y="7950"/>
                                </a:lnTo>
                                <a:lnTo>
                                  <a:pt x="161925" y="1587"/>
                                </a:lnTo>
                                <a:close/>
                              </a:path>
                              <a:path w="2000250" h="410209">
                                <a:moveTo>
                                  <a:pt x="171450" y="401637"/>
                                </a:moveTo>
                                <a:lnTo>
                                  <a:pt x="169862" y="400062"/>
                                </a:lnTo>
                                <a:lnTo>
                                  <a:pt x="163512" y="400062"/>
                                </a:lnTo>
                                <a:lnTo>
                                  <a:pt x="161925" y="401637"/>
                                </a:lnTo>
                                <a:lnTo>
                                  <a:pt x="161925" y="408000"/>
                                </a:lnTo>
                                <a:lnTo>
                                  <a:pt x="163512" y="409587"/>
                                </a:lnTo>
                                <a:lnTo>
                                  <a:pt x="169862" y="409587"/>
                                </a:lnTo>
                                <a:lnTo>
                                  <a:pt x="171450" y="408000"/>
                                </a:lnTo>
                                <a:lnTo>
                                  <a:pt x="171450" y="401637"/>
                                </a:lnTo>
                                <a:close/>
                              </a:path>
                              <a:path w="2000250" h="410209">
                                <a:moveTo>
                                  <a:pt x="180975" y="1587"/>
                                </a:moveTo>
                                <a:lnTo>
                                  <a:pt x="179387" y="0"/>
                                </a:lnTo>
                                <a:lnTo>
                                  <a:pt x="173037" y="0"/>
                                </a:lnTo>
                                <a:lnTo>
                                  <a:pt x="171450" y="1587"/>
                                </a:lnTo>
                                <a:lnTo>
                                  <a:pt x="171450" y="7950"/>
                                </a:lnTo>
                                <a:lnTo>
                                  <a:pt x="173037" y="9525"/>
                                </a:lnTo>
                                <a:lnTo>
                                  <a:pt x="179387" y="9525"/>
                                </a:lnTo>
                                <a:lnTo>
                                  <a:pt x="180975" y="7950"/>
                                </a:lnTo>
                                <a:lnTo>
                                  <a:pt x="180975" y="1587"/>
                                </a:lnTo>
                                <a:close/>
                              </a:path>
                              <a:path w="2000250" h="410209">
                                <a:moveTo>
                                  <a:pt x="190500" y="401637"/>
                                </a:moveTo>
                                <a:lnTo>
                                  <a:pt x="188912" y="400062"/>
                                </a:lnTo>
                                <a:lnTo>
                                  <a:pt x="182562" y="400062"/>
                                </a:lnTo>
                                <a:lnTo>
                                  <a:pt x="180975" y="401637"/>
                                </a:lnTo>
                                <a:lnTo>
                                  <a:pt x="180975" y="408000"/>
                                </a:lnTo>
                                <a:lnTo>
                                  <a:pt x="182562" y="409587"/>
                                </a:lnTo>
                                <a:lnTo>
                                  <a:pt x="188912" y="409587"/>
                                </a:lnTo>
                                <a:lnTo>
                                  <a:pt x="190500" y="408000"/>
                                </a:lnTo>
                                <a:lnTo>
                                  <a:pt x="190500" y="401637"/>
                                </a:lnTo>
                                <a:close/>
                              </a:path>
                              <a:path w="2000250" h="410209">
                                <a:moveTo>
                                  <a:pt x="200025" y="1587"/>
                                </a:moveTo>
                                <a:lnTo>
                                  <a:pt x="198437" y="0"/>
                                </a:lnTo>
                                <a:lnTo>
                                  <a:pt x="192087" y="0"/>
                                </a:lnTo>
                                <a:lnTo>
                                  <a:pt x="190500" y="1587"/>
                                </a:lnTo>
                                <a:lnTo>
                                  <a:pt x="190500" y="7950"/>
                                </a:lnTo>
                                <a:lnTo>
                                  <a:pt x="192087" y="9525"/>
                                </a:lnTo>
                                <a:lnTo>
                                  <a:pt x="198437" y="9525"/>
                                </a:lnTo>
                                <a:lnTo>
                                  <a:pt x="200025" y="7950"/>
                                </a:lnTo>
                                <a:lnTo>
                                  <a:pt x="200025" y="1587"/>
                                </a:lnTo>
                                <a:close/>
                              </a:path>
                              <a:path w="2000250" h="410209">
                                <a:moveTo>
                                  <a:pt x="209550" y="401637"/>
                                </a:moveTo>
                                <a:lnTo>
                                  <a:pt x="207962" y="400062"/>
                                </a:lnTo>
                                <a:lnTo>
                                  <a:pt x="201612" y="400062"/>
                                </a:lnTo>
                                <a:lnTo>
                                  <a:pt x="200025" y="401637"/>
                                </a:lnTo>
                                <a:lnTo>
                                  <a:pt x="200025" y="408000"/>
                                </a:lnTo>
                                <a:lnTo>
                                  <a:pt x="201612" y="409587"/>
                                </a:lnTo>
                                <a:lnTo>
                                  <a:pt x="207962" y="409587"/>
                                </a:lnTo>
                                <a:lnTo>
                                  <a:pt x="209550" y="408000"/>
                                </a:lnTo>
                                <a:lnTo>
                                  <a:pt x="209550" y="401637"/>
                                </a:lnTo>
                                <a:close/>
                              </a:path>
                              <a:path w="2000250" h="410209">
                                <a:moveTo>
                                  <a:pt x="219075" y="1587"/>
                                </a:moveTo>
                                <a:lnTo>
                                  <a:pt x="217487" y="0"/>
                                </a:lnTo>
                                <a:lnTo>
                                  <a:pt x="211137" y="0"/>
                                </a:lnTo>
                                <a:lnTo>
                                  <a:pt x="209550" y="1587"/>
                                </a:lnTo>
                                <a:lnTo>
                                  <a:pt x="209550" y="7950"/>
                                </a:lnTo>
                                <a:lnTo>
                                  <a:pt x="211137" y="9525"/>
                                </a:lnTo>
                                <a:lnTo>
                                  <a:pt x="217487" y="9525"/>
                                </a:lnTo>
                                <a:lnTo>
                                  <a:pt x="219075" y="7950"/>
                                </a:lnTo>
                                <a:lnTo>
                                  <a:pt x="219075" y="1587"/>
                                </a:lnTo>
                                <a:close/>
                              </a:path>
                              <a:path w="2000250" h="410209">
                                <a:moveTo>
                                  <a:pt x="228600" y="401637"/>
                                </a:moveTo>
                                <a:lnTo>
                                  <a:pt x="227012" y="400062"/>
                                </a:lnTo>
                                <a:lnTo>
                                  <a:pt x="220662" y="400062"/>
                                </a:lnTo>
                                <a:lnTo>
                                  <a:pt x="219075" y="401637"/>
                                </a:lnTo>
                                <a:lnTo>
                                  <a:pt x="219075" y="408000"/>
                                </a:lnTo>
                                <a:lnTo>
                                  <a:pt x="220662" y="409587"/>
                                </a:lnTo>
                                <a:lnTo>
                                  <a:pt x="227012" y="409587"/>
                                </a:lnTo>
                                <a:lnTo>
                                  <a:pt x="228600" y="408000"/>
                                </a:lnTo>
                                <a:lnTo>
                                  <a:pt x="228600" y="401637"/>
                                </a:lnTo>
                                <a:close/>
                              </a:path>
                              <a:path w="2000250" h="410209">
                                <a:moveTo>
                                  <a:pt x="238125" y="1587"/>
                                </a:moveTo>
                                <a:lnTo>
                                  <a:pt x="236537" y="0"/>
                                </a:lnTo>
                                <a:lnTo>
                                  <a:pt x="230187" y="0"/>
                                </a:lnTo>
                                <a:lnTo>
                                  <a:pt x="228600" y="1587"/>
                                </a:lnTo>
                                <a:lnTo>
                                  <a:pt x="228600" y="7950"/>
                                </a:lnTo>
                                <a:lnTo>
                                  <a:pt x="230187" y="9525"/>
                                </a:lnTo>
                                <a:lnTo>
                                  <a:pt x="236537" y="9525"/>
                                </a:lnTo>
                                <a:lnTo>
                                  <a:pt x="238125" y="7950"/>
                                </a:lnTo>
                                <a:lnTo>
                                  <a:pt x="238125" y="1587"/>
                                </a:lnTo>
                                <a:close/>
                              </a:path>
                              <a:path w="2000250" h="410209">
                                <a:moveTo>
                                  <a:pt x="247650" y="401637"/>
                                </a:moveTo>
                                <a:lnTo>
                                  <a:pt x="246062" y="400062"/>
                                </a:lnTo>
                                <a:lnTo>
                                  <a:pt x="239712" y="400062"/>
                                </a:lnTo>
                                <a:lnTo>
                                  <a:pt x="238125" y="401637"/>
                                </a:lnTo>
                                <a:lnTo>
                                  <a:pt x="238125" y="408000"/>
                                </a:lnTo>
                                <a:lnTo>
                                  <a:pt x="239712" y="409587"/>
                                </a:lnTo>
                                <a:lnTo>
                                  <a:pt x="246062" y="409587"/>
                                </a:lnTo>
                                <a:lnTo>
                                  <a:pt x="247650" y="408000"/>
                                </a:lnTo>
                                <a:lnTo>
                                  <a:pt x="247650" y="401637"/>
                                </a:lnTo>
                                <a:close/>
                              </a:path>
                              <a:path w="2000250" h="410209">
                                <a:moveTo>
                                  <a:pt x="257175" y="1587"/>
                                </a:moveTo>
                                <a:lnTo>
                                  <a:pt x="255587" y="0"/>
                                </a:lnTo>
                                <a:lnTo>
                                  <a:pt x="249237" y="0"/>
                                </a:lnTo>
                                <a:lnTo>
                                  <a:pt x="247650" y="1587"/>
                                </a:lnTo>
                                <a:lnTo>
                                  <a:pt x="247650" y="7950"/>
                                </a:lnTo>
                                <a:lnTo>
                                  <a:pt x="249237" y="9525"/>
                                </a:lnTo>
                                <a:lnTo>
                                  <a:pt x="255587" y="9525"/>
                                </a:lnTo>
                                <a:lnTo>
                                  <a:pt x="257175" y="7950"/>
                                </a:lnTo>
                                <a:lnTo>
                                  <a:pt x="257175" y="1587"/>
                                </a:lnTo>
                                <a:close/>
                              </a:path>
                              <a:path w="2000250" h="410209">
                                <a:moveTo>
                                  <a:pt x="266700" y="401637"/>
                                </a:moveTo>
                                <a:lnTo>
                                  <a:pt x="265112" y="400062"/>
                                </a:lnTo>
                                <a:lnTo>
                                  <a:pt x="258762" y="400062"/>
                                </a:lnTo>
                                <a:lnTo>
                                  <a:pt x="257175" y="401637"/>
                                </a:lnTo>
                                <a:lnTo>
                                  <a:pt x="257175" y="408000"/>
                                </a:lnTo>
                                <a:lnTo>
                                  <a:pt x="258762" y="409587"/>
                                </a:lnTo>
                                <a:lnTo>
                                  <a:pt x="265112" y="409587"/>
                                </a:lnTo>
                                <a:lnTo>
                                  <a:pt x="266700" y="408000"/>
                                </a:lnTo>
                                <a:lnTo>
                                  <a:pt x="266700" y="401637"/>
                                </a:lnTo>
                                <a:close/>
                              </a:path>
                              <a:path w="2000250" h="410209">
                                <a:moveTo>
                                  <a:pt x="276225" y="1587"/>
                                </a:moveTo>
                                <a:lnTo>
                                  <a:pt x="274637" y="0"/>
                                </a:lnTo>
                                <a:lnTo>
                                  <a:pt x="268287" y="0"/>
                                </a:lnTo>
                                <a:lnTo>
                                  <a:pt x="266700" y="1587"/>
                                </a:lnTo>
                                <a:lnTo>
                                  <a:pt x="266700" y="7950"/>
                                </a:lnTo>
                                <a:lnTo>
                                  <a:pt x="268287" y="9525"/>
                                </a:lnTo>
                                <a:lnTo>
                                  <a:pt x="274637" y="9525"/>
                                </a:lnTo>
                                <a:lnTo>
                                  <a:pt x="276225" y="7950"/>
                                </a:lnTo>
                                <a:lnTo>
                                  <a:pt x="276225" y="1587"/>
                                </a:lnTo>
                                <a:close/>
                              </a:path>
                              <a:path w="2000250" h="410209">
                                <a:moveTo>
                                  <a:pt x="285750" y="401637"/>
                                </a:moveTo>
                                <a:lnTo>
                                  <a:pt x="284162" y="400062"/>
                                </a:lnTo>
                                <a:lnTo>
                                  <a:pt x="277812" y="400062"/>
                                </a:lnTo>
                                <a:lnTo>
                                  <a:pt x="276225" y="401637"/>
                                </a:lnTo>
                                <a:lnTo>
                                  <a:pt x="276225" y="408000"/>
                                </a:lnTo>
                                <a:lnTo>
                                  <a:pt x="277812" y="409587"/>
                                </a:lnTo>
                                <a:lnTo>
                                  <a:pt x="284162" y="409587"/>
                                </a:lnTo>
                                <a:lnTo>
                                  <a:pt x="285750" y="408000"/>
                                </a:lnTo>
                                <a:lnTo>
                                  <a:pt x="285750" y="401637"/>
                                </a:lnTo>
                                <a:close/>
                              </a:path>
                              <a:path w="2000250" h="410209">
                                <a:moveTo>
                                  <a:pt x="295275" y="1587"/>
                                </a:moveTo>
                                <a:lnTo>
                                  <a:pt x="293687" y="0"/>
                                </a:lnTo>
                                <a:lnTo>
                                  <a:pt x="287337" y="0"/>
                                </a:lnTo>
                                <a:lnTo>
                                  <a:pt x="285750" y="1587"/>
                                </a:lnTo>
                                <a:lnTo>
                                  <a:pt x="285750" y="7950"/>
                                </a:lnTo>
                                <a:lnTo>
                                  <a:pt x="287337" y="9525"/>
                                </a:lnTo>
                                <a:lnTo>
                                  <a:pt x="293687" y="9525"/>
                                </a:lnTo>
                                <a:lnTo>
                                  <a:pt x="295275" y="7950"/>
                                </a:lnTo>
                                <a:lnTo>
                                  <a:pt x="295275" y="1587"/>
                                </a:lnTo>
                                <a:close/>
                              </a:path>
                              <a:path w="2000250" h="410209">
                                <a:moveTo>
                                  <a:pt x="304800" y="401637"/>
                                </a:moveTo>
                                <a:lnTo>
                                  <a:pt x="303212" y="400062"/>
                                </a:lnTo>
                                <a:lnTo>
                                  <a:pt x="296862" y="400062"/>
                                </a:lnTo>
                                <a:lnTo>
                                  <a:pt x="295275" y="401637"/>
                                </a:lnTo>
                                <a:lnTo>
                                  <a:pt x="295275" y="408000"/>
                                </a:lnTo>
                                <a:lnTo>
                                  <a:pt x="296862" y="409587"/>
                                </a:lnTo>
                                <a:lnTo>
                                  <a:pt x="303212" y="409587"/>
                                </a:lnTo>
                                <a:lnTo>
                                  <a:pt x="304800" y="408000"/>
                                </a:lnTo>
                                <a:lnTo>
                                  <a:pt x="304800" y="401637"/>
                                </a:lnTo>
                                <a:close/>
                              </a:path>
                              <a:path w="2000250" h="410209">
                                <a:moveTo>
                                  <a:pt x="314325" y="1587"/>
                                </a:moveTo>
                                <a:lnTo>
                                  <a:pt x="312737" y="0"/>
                                </a:lnTo>
                                <a:lnTo>
                                  <a:pt x="306387" y="0"/>
                                </a:lnTo>
                                <a:lnTo>
                                  <a:pt x="304800" y="1587"/>
                                </a:lnTo>
                                <a:lnTo>
                                  <a:pt x="304800" y="7950"/>
                                </a:lnTo>
                                <a:lnTo>
                                  <a:pt x="306387" y="9525"/>
                                </a:lnTo>
                                <a:lnTo>
                                  <a:pt x="312737" y="9525"/>
                                </a:lnTo>
                                <a:lnTo>
                                  <a:pt x="314325" y="7950"/>
                                </a:lnTo>
                                <a:lnTo>
                                  <a:pt x="314325" y="1587"/>
                                </a:lnTo>
                                <a:close/>
                              </a:path>
                              <a:path w="2000250" h="410209">
                                <a:moveTo>
                                  <a:pt x="323850" y="401637"/>
                                </a:moveTo>
                                <a:lnTo>
                                  <a:pt x="322262" y="400062"/>
                                </a:lnTo>
                                <a:lnTo>
                                  <a:pt x="315912" y="400062"/>
                                </a:lnTo>
                                <a:lnTo>
                                  <a:pt x="314325" y="401637"/>
                                </a:lnTo>
                                <a:lnTo>
                                  <a:pt x="314325" y="408000"/>
                                </a:lnTo>
                                <a:lnTo>
                                  <a:pt x="315912" y="409587"/>
                                </a:lnTo>
                                <a:lnTo>
                                  <a:pt x="322262" y="409587"/>
                                </a:lnTo>
                                <a:lnTo>
                                  <a:pt x="323850" y="408000"/>
                                </a:lnTo>
                                <a:lnTo>
                                  <a:pt x="323850" y="401637"/>
                                </a:lnTo>
                                <a:close/>
                              </a:path>
                              <a:path w="2000250" h="410209">
                                <a:moveTo>
                                  <a:pt x="333375" y="1587"/>
                                </a:moveTo>
                                <a:lnTo>
                                  <a:pt x="331787" y="0"/>
                                </a:lnTo>
                                <a:lnTo>
                                  <a:pt x="325437" y="0"/>
                                </a:lnTo>
                                <a:lnTo>
                                  <a:pt x="323850" y="1587"/>
                                </a:lnTo>
                                <a:lnTo>
                                  <a:pt x="323850" y="7950"/>
                                </a:lnTo>
                                <a:lnTo>
                                  <a:pt x="325437" y="9525"/>
                                </a:lnTo>
                                <a:lnTo>
                                  <a:pt x="331787" y="9525"/>
                                </a:lnTo>
                                <a:lnTo>
                                  <a:pt x="333375" y="7950"/>
                                </a:lnTo>
                                <a:lnTo>
                                  <a:pt x="333375" y="1587"/>
                                </a:lnTo>
                                <a:close/>
                              </a:path>
                              <a:path w="2000250" h="410209">
                                <a:moveTo>
                                  <a:pt x="342900" y="401637"/>
                                </a:moveTo>
                                <a:lnTo>
                                  <a:pt x="341312" y="400062"/>
                                </a:lnTo>
                                <a:lnTo>
                                  <a:pt x="334962" y="400062"/>
                                </a:lnTo>
                                <a:lnTo>
                                  <a:pt x="333375" y="401637"/>
                                </a:lnTo>
                                <a:lnTo>
                                  <a:pt x="333375" y="408000"/>
                                </a:lnTo>
                                <a:lnTo>
                                  <a:pt x="334962" y="409587"/>
                                </a:lnTo>
                                <a:lnTo>
                                  <a:pt x="341312" y="409587"/>
                                </a:lnTo>
                                <a:lnTo>
                                  <a:pt x="342900" y="408000"/>
                                </a:lnTo>
                                <a:lnTo>
                                  <a:pt x="342900" y="401637"/>
                                </a:lnTo>
                                <a:close/>
                              </a:path>
                              <a:path w="2000250" h="410209">
                                <a:moveTo>
                                  <a:pt x="352425" y="1587"/>
                                </a:moveTo>
                                <a:lnTo>
                                  <a:pt x="350837" y="0"/>
                                </a:lnTo>
                                <a:lnTo>
                                  <a:pt x="344487" y="0"/>
                                </a:lnTo>
                                <a:lnTo>
                                  <a:pt x="342900" y="1587"/>
                                </a:lnTo>
                                <a:lnTo>
                                  <a:pt x="342900" y="7950"/>
                                </a:lnTo>
                                <a:lnTo>
                                  <a:pt x="344487" y="9525"/>
                                </a:lnTo>
                                <a:lnTo>
                                  <a:pt x="350837" y="9525"/>
                                </a:lnTo>
                                <a:lnTo>
                                  <a:pt x="352425" y="7950"/>
                                </a:lnTo>
                                <a:lnTo>
                                  <a:pt x="352425" y="1587"/>
                                </a:lnTo>
                                <a:close/>
                              </a:path>
                              <a:path w="2000250" h="410209">
                                <a:moveTo>
                                  <a:pt x="361950" y="401637"/>
                                </a:moveTo>
                                <a:lnTo>
                                  <a:pt x="360362" y="400062"/>
                                </a:lnTo>
                                <a:lnTo>
                                  <a:pt x="354012" y="400062"/>
                                </a:lnTo>
                                <a:lnTo>
                                  <a:pt x="352425" y="401637"/>
                                </a:lnTo>
                                <a:lnTo>
                                  <a:pt x="352425" y="408000"/>
                                </a:lnTo>
                                <a:lnTo>
                                  <a:pt x="354012" y="409587"/>
                                </a:lnTo>
                                <a:lnTo>
                                  <a:pt x="360362" y="409587"/>
                                </a:lnTo>
                                <a:lnTo>
                                  <a:pt x="361950" y="408000"/>
                                </a:lnTo>
                                <a:lnTo>
                                  <a:pt x="361950" y="401637"/>
                                </a:lnTo>
                                <a:close/>
                              </a:path>
                              <a:path w="2000250" h="410209">
                                <a:moveTo>
                                  <a:pt x="371475" y="1587"/>
                                </a:moveTo>
                                <a:lnTo>
                                  <a:pt x="369887" y="0"/>
                                </a:lnTo>
                                <a:lnTo>
                                  <a:pt x="363537" y="0"/>
                                </a:lnTo>
                                <a:lnTo>
                                  <a:pt x="361950" y="1587"/>
                                </a:lnTo>
                                <a:lnTo>
                                  <a:pt x="361950" y="7950"/>
                                </a:lnTo>
                                <a:lnTo>
                                  <a:pt x="363537" y="9525"/>
                                </a:lnTo>
                                <a:lnTo>
                                  <a:pt x="369887" y="9525"/>
                                </a:lnTo>
                                <a:lnTo>
                                  <a:pt x="371475" y="7950"/>
                                </a:lnTo>
                                <a:lnTo>
                                  <a:pt x="371475" y="1587"/>
                                </a:lnTo>
                                <a:close/>
                              </a:path>
                              <a:path w="2000250" h="410209">
                                <a:moveTo>
                                  <a:pt x="381000" y="401637"/>
                                </a:moveTo>
                                <a:lnTo>
                                  <a:pt x="379412" y="400062"/>
                                </a:lnTo>
                                <a:lnTo>
                                  <a:pt x="373062" y="400062"/>
                                </a:lnTo>
                                <a:lnTo>
                                  <a:pt x="371475" y="401637"/>
                                </a:lnTo>
                                <a:lnTo>
                                  <a:pt x="371475" y="408000"/>
                                </a:lnTo>
                                <a:lnTo>
                                  <a:pt x="373062" y="409587"/>
                                </a:lnTo>
                                <a:lnTo>
                                  <a:pt x="379412" y="409587"/>
                                </a:lnTo>
                                <a:lnTo>
                                  <a:pt x="381000" y="408000"/>
                                </a:lnTo>
                                <a:lnTo>
                                  <a:pt x="381000" y="401637"/>
                                </a:lnTo>
                                <a:close/>
                              </a:path>
                              <a:path w="2000250" h="410209">
                                <a:moveTo>
                                  <a:pt x="390525" y="1587"/>
                                </a:moveTo>
                                <a:lnTo>
                                  <a:pt x="388937" y="0"/>
                                </a:lnTo>
                                <a:lnTo>
                                  <a:pt x="382587" y="0"/>
                                </a:lnTo>
                                <a:lnTo>
                                  <a:pt x="381000" y="1587"/>
                                </a:lnTo>
                                <a:lnTo>
                                  <a:pt x="381000" y="7950"/>
                                </a:lnTo>
                                <a:lnTo>
                                  <a:pt x="382587" y="9525"/>
                                </a:lnTo>
                                <a:lnTo>
                                  <a:pt x="388937" y="9525"/>
                                </a:lnTo>
                                <a:lnTo>
                                  <a:pt x="390525" y="7950"/>
                                </a:lnTo>
                                <a:lnTo>
                                  <a:pt x="390525" y="1587"/>
                                </a:lnTo>
                                <a:close/>
                              </a:path>
                              <a:path w="2000250" h="410209">
                                <a:moveTo>
                                  <a:pt x="400050" y="401637"/>
                                </a:moveTo>
                                <a:lnTo>
                                  <a:pt x="398462" y="400062"/>
                                </a:lnTo>
                                <a:lnTo>
                                  <a:pt x="392112" y="400062"/>
                                </a:lnTo>
                                <a:lnTo>
                                  <a:pt x="390525" y="401637"/>
                                </a:lnTo>
                                <a:lnTo>
                                  <a:pt x="390525" y="408000"/>
                                </a:lnTo>
                                <a:lnTo>
                                  <a:pt x="392112" y="409587"/>
                                </a:lnTo>
                                <a:lnTo>
                                  <a:pt x="398462" y="409587"/>
                                </a:lnTo>
                                <a:lnTo>
                                  <a:pt x="400050" y="408000"/>
                                </a:lnTo>
                                <a:lnTo>
                                  <a:pt x="400050" y="401637"/>
                                </a:lnTo>
                                <a:close/>
                              </a:path>
                              <a:path w="2000250" h="410209">
                                <a:moveTo>
                                  <a:pt x="409575" y="1587"/>
                                </a:moveTo>
                                <a:lnTo>
                                  <a:pt x="407987" y="0"/>
                                </a:lnTo>
                                <a:lnTo>
                                  <a:pt x="401637" y="0"/>
                                </a:lnTo>
                                <a:lnTo>
                                  <a:pt x="400050" y="1587"/>
                                </a:lnTo>
                                <a:lnTo>
                                  <a:pt x="400050" y="7950"/>
                                </a:lnTo>
                                <a:lnTo>
                                  <a:pt x="401637" y="9525"/>
                                </a:lnTo>
                                <a:lnTo>
                                  <a:pt x="407987" y="9525"/>
                                </a:lnTo>
                                <a:lnTo>
                                  <a:pt x="409575" y="7950"/>
                                </a:lnTo>
                                <a:lnTo>
                                  <a:pt x="409575" y="1587"/>
                                </a:lnTo>
                                <a:close/>
                              </a:path>
                              <a:path w="2000250" h="410209">
                                <a:moveTo>
                                  <a:pt x="419100" y="401637"/>
                                </a:moveTo>
                                <a:lnTo>
                                  <a:pt x="417512" y="400062"/>
                                </a:lnTo>
                                <a:lnTo>
                                  <a:pt x="411162" y="400062"/>
                                </a:lnTo>
                                <a:lnTo>
                                  <a:pt x="409575" y="401637"/>
                                </a:lnTo>
                                <a:lnTo>
                                  <a:pt x="409575" y="408000"/>
                                </a:lnTo>
                                <a:lnTo>
                                  <a:pt x="411162" y="409587"/>
                                </a:lnTo>
                                <a:lnTo>
                                  <a:pt x="417512" y="409587"/>
                                </a:lnTo>
                                <a:lnTo>
                                  <a:pt x="419100" y="408000"/>
                                </a:lnTo>
                                <a:lnTo>
                                  <a:pt x="419100" y="401637"/>
                                </a:lnTo>
                                <a:close/>
                              </a:path>
                              <a:path w="2000250" h="410209">
                                <a:moveTo>
                                  <a:pt x="428625" y="1587"/>
                                </a:moveTo>
                                <a:lnTo>
                                  <a:pt x="427037" y="0"/>
                                </a:lnTo>
                                <a:lnTo>
                                  <a:pt x="420687" y="0"/>
                                </a:lnTo>
                                <a:lnTo>
                                  <a:pt x="419100" y="1587"/>
                                </a:lnTo>
                                <a:lnTo>
                                  <a:pt x="419100" y="7950"/>
                                </a:lnTo>
                                <a:lnTo>
                                  <a:pt x="420687" y="9525"/>
                                </a:lnTo>
                                <a:lnTo>
                                  <a:pt x="427037" y="9525"/>
                                </a:lnTo>
                                <a:lnTo>
                                  <a:pt x="428625" y="7950"/>
                                </a:lnTo>
                                <a:lnTo>
                                  <a:pt x="428625" y="1587"/>
                                </a:lnTo>
                                <a:close/>
                              </a:path>
                              <a:path w="2000250" h="410209">
                                <a:moveTo>
                                  <a:pt x="438150" y="401637"/>
                                </a:moveTo>
                                <a:lnTo>
                                  <a:pt x="436562" y="400062"/>
                                </a:lnTo>
                                <a:lnTo>
                                  <a:pt x="430212" y="400062"/>
                                </a:lnTo>
                                <a:lnTo>
                                  <a:pt x="428625" y="401637"/>
                                </a:lnTo>
                                <a:lnTo>
                                  <a:pt x="428625" y="408000"/>
                                </a:lnTo>
                                <a:lnTo>
                                  <a:pt x="430212" y="409587"/>
                                </a:lnTo>
                                <a:lnTo>
                                  <a:pt x="436562" y="409587"/>
                                </a:lnTo>
                                <a:lnTo>
                                  <a:pt x="438150" y="408000"/>
                                </a:lnTo>
                                <a:lnTo>
                                  <a:pt x="438150" y="401637"/>
                                </a:lnTo>
                                <a:close/>
                              </a:path>
                              <a:path w="2000250" h="410209">
                                <a:moveTo>
                                  <a:pt x="447675" y="1587"/>
                                </a:moveTo>
                                <a:lnTo>
                                  <a:pt x="446087" y="0"/>
                                </a:lnTo>
                                <a:lnTo>
                                  <a:pt x="439737" y="0"/>
                                </a:lnTo>
                                <a:lnTo>
                                  <a:pt x="438150" y="1587"/>
                                </a:lnTo>
                                <a:lnTo>
                                  <a:pt x="438150" y="7950"/>
                                </a:lnTo>
                                <a:lnTo>
                                  <a:pt x="439737" y="9525"/>
                                </a:lnTo>
                                <a:lnTo>
                                  <a:pt x="446087" y="9525"/>
                                </a:lnTo>
                                <a:lnTo>
                                  <a:pt x="447675" y="7950"/>
                                </a:lnTo>
                                <a:lnTo>
                                  <a:pt x="447675" y="1587"/>
                                </a:lnTo>
                                <a:close/>
                              </a:path>
                              <a:path w="2000250" h="410209">
                                <a:moveTo>
                                  <a:pt x="457200" y="401637"/>
                                </a:moveTo>
                                <a:lnTo>
                                  <a:pt x="455612" y="400062"/>
                                </a:lnTo>
                                <a:lnTo>
                                  <a:pt x="449262" y="400062"/>
                                </a:lnTo>
                                <a:lnTo>
                                  <a:pt x="447675" y="401637"/>
                                </a:lnTo>
                                <a:lnTo>
                                  <a:pt x="447675" y="408000"/>
                                </a:lnTo>
                                <a:lnTo>
                                  <a:pt x="449262" y="409587"/>
                                </a:lnTo>
                                <a:lnTo>
                                  <a:pt x="455612" y="409587"/>
                                </a:lnTo>
                                <a:lnTo>
                                  <a:pt x="457200" y="408000"/>
                                </a:lnTo>
                                <a:lnTo>
                                  <a:pt x="457200" y="401637"/>
                                </a:lnTo>
                                <a:close/>
                              </a:path>
                              <a:path w="2000250" h="410209">
                                <a:moveTo>
                                  <a:pt x="466725" y="1587"/>
                                </a:moveTo>
                                <a:lnTo>
                                  <a:pt x="465137" y="0"/>
                                </a:lnTo>
                                <a:lnTo>
                                  <a:pt x="458787" y="0"/>
                                </a:lnTo>
                                <a:lnTo>
                                  <a:pt x="457200" y="1587"/>
                                </a:lnTo>
                                <a:lnTo>
                                  <a:pt x="457200" y="7950"/>
                                </a:lnTo>
                                <a:lnTo>
                                  <a:pt x="458787" y="9525"/>
                                </a:lnTo>
                                <a:lnTo>
                                  <a:pt x="465137" y="9525"/>
                                </a:lnTo>
                                <a:lnTo>
                                  <a:pt x="466725" y="7950"/>
                                </a:lnTo>
                                <a:lnTo>
                                  <a:pt x="466725" y="1587"/>
                                </a:lnTo>
                                <a:close/>
                              </a:path>
                              <a:path w="2000250" h="410209">
                                <a:moveTo>
                                  <a:pt x="476250" y="401637"/>
                                </a:moveTo>
                                <a:lnTo>
                                  <a:pt x="474662" y="400062"/>
                                </a:lnTo>
                                <a:lnTo>
                                  <a:pt x="468312" y="400062"/>
                                </a:lnTo>
                                <a:lnTo>
                                  <a:pt x="466725" y="401637"/>
                                </a:lnTo>
                                <a:lnTo>
                                  <a:pt x="466725" y="408000"/>
                                </a:lnTo>
                                <a:lnTo>
                                  <a:pt x="468312" y="409587"/>
                                </a:lnTo>
                                <a:lnTo>
                                  <a:pt x="474662" y="409587"/>
                                </a:lnTo>
                                <a:lnTo>
                                  <a:pt x="476250" y="408000"/>
                                </a:lnTo>
                                <a:lnTo>
                                  <a:pt x="476250" y="401637"/>
                                </a:lnTo>
                                <a:close/>
                              </a:path>
                              <a:path w="2000250" h="410209">
                                <a:moveTo>
                                  <a:pt x="485775" y="1587"/>
                                </a:moveTo>
                                <a:lnTo>
                                  <a:pt x="484187" y="0"/>
                                </a:lnTo>
                                <a:lnTo>
                                  <a:pt x="477837" y="0"/>
                                </a:lnTo>
                                <a:lnTo>
                                  <a:pt x="476250" y="1587"/>
                                </a:lnTo>
                                <a:lnTo>
                                  <a:pt x="476250" y="7950"/>
                                </a:lnTo>
                                <a:lnTo>
                                  <a:pt x="477837" y="9525"/>
                                </a:lnTo>
                                <a:lnTo>
                                  <a:pt x="484187" y="9525"/>
                                </a:lnTo>
                                <a:lnTo>
                                  <a:pt x="485775" y="7950"/>
                                </a:lnTo>
                                <a:lnTo>
                                  <a:pt x="485775" y="1587"/>
                                </a:lnTo>
                                <a:close/>
                              </a:path>
                              <a:path w="2000250" h="410209">
                                <a:moveTo>
                                  <a:pt x="495300" y="401637"/>
                                </a:moveTo>
                                <a:lnTo>
                                  <a:pt x="493712" y="400062"/>
                                </a:lnTo>
                                <a:lnTo>
                                  <a:pt x="487362" y="400062"/>
                                </a:lnTo>
                                <a:lnTo>
                                  <a:pt x="485775" y="401637"/>
                                </a:lnTo>
                                <a:lnTo>
                                  <a:pt x="485775" y="408000"/>
                                </a:lnTo>
                                <a:lnTo>
                                  <a:pt x="487362" y="409587"/>
                                </a:lnTo>
                                <a:lnTo>
                                  <a:pt x="493712" y="409587"/>
                                </a:lnTo>
                                <a:lnTo>
                                  <a:pt x="495300" y="408000"/>
                                </a:lnTo>
                                <a:lnTo>
                                  <a:pt x="495300" y="401637"/>
                                </a:lnTo>
                                <a:close/>
                              </a:path>
                              <a:path w="2000250" h="410209">
                                <a:moveTo>
                                  <a:pt x="504825" y="1587"/>
                                </a:moveTo>
                                <a:lnTo>
                                  <a:pt x="503237" y="0"/>
                                </a:lnTo>
                                <a:lnTo>
                                  <a:pt x="496887" y="0"/>
                                </a:lnTo>
                                <a:lnTo>
                                  <a:pt x="495300" y="1587"/>
                                </a:lnTo>
                                <a:lnTo>
                                  <a:pt x="495300" y="7950"/>
                                </a:lnTo>
                                <a:lnTo>
                                  <a:pt x="496887" y="9525"/>
                                </a:lnTo>
                                <a:lnTo>
                                  <a:pt x="503237" y="9525"/>
                                </a:lnTo>
                                <a:lnTo>
                                  <a:pt x="504825" y="7950"/>
                                </a:lnTo>
                                <a:lnTo>
                                  <a:pt x="504825" y="1587"/>
                                </a:lnTo>
                                <a:close/>
                              </a:path>
                              <a:path w="2000250" h="410209">
                                <a:moveTo>
                                  <a:pt x="514350" y="401637"/>
                                </a:moveTo>
                                <a:lnTo>
                                  <a:pt x="512762" y="400062"/>
                                </a:lnTo>
                                <a:lnTo>
                                  <a:pt x="506412" y="400062"/>
                                </a:lnTo>
                                <a:lnTo>
                                  <a:pt x="504825" y="401637"/>
                                </a:lnTo>
                                <a:lnTo>
                                  <a:pt x="504825" y="408000"/>
                                </a:lnTo>
                                <a:lnTo>
                                  <a:pt x="506412" y="409587"/>
                                </a:lnTo>
                                <a:lnTo>
                                  <a:pt x="512762" y="409587"/>
                                </a:lnTo>
                                <a:lnTo>
                                  <a:pt x="514350" y="408000"/>
                                </a:lnTo>
                                <a:lnTo>
                                  <a:pt x="514350" y="401637"/>
                                </a:lnTo>
                                <a:close/>
                              </a:path>
                              <a:path w="2000250" h="410209">
                                <a:moveTo>
                                  <a:pt x="523875" y="1587"/>
                                </a:moveTo>
                                <a:lnTo>
                                  <a:pt x="522287" y="0"/>
                                </a:lnTo>
                                <a:lnTo>
                                  <a:pt x="515937" y="0"/>
                                </a:lnTo>
                                <a:lnTo>
                                  <a:pt x="514350" y="1587"/>
                                </a:lnTo>
                                <a:lnTo>
                                  <a:pt x="514350" y="7950"/>
                                </a:lnTo>
                                <a:lnTo>
                                  <a:pt x="515937" y="9525"/>
                                </a:lnTo>
                                <a:lnTo>
                                  <a:pt x="522287" y="9525"/>
                                </a:lnTo>
                                <a:lnTo>
                                  <a:pt x="523875" y="7950"/>
                                </a:lnTo>
                                <a:lnTo>
                                  <a:pt x="523875" y="1587"/>
                                </a:lnTo>
                                <a:close/>
                              </a:path>
                              <a:path w="2000250" h="410209">
                                <a:moveTo>
                                  <a:pt x="533400" y="401637"/>
                                </a:moveTo>
                                <a:lnTo>
                                  <a:pt x="531812" y="400062"/>
                                </a:lnTo>
                                <a:lnTo>
                                  <a:pt x="525462" y="400062"/>
                                </a:lnTo>
                                <a:lnTo>
                                  <a:pt x="523875" y="401637"/>
                                </a:lnTo>
                                <a:lnTo>
                                  <a:pt x="523875" y="408000"/>
                                </a:lnTo>
                                <a:lnTo>
                                  <a:pt x="525462" y="409587"/>
                                </a:lnTo>
                                <a:lnTo>
                                  <a:pt x="531812" y="409587"/>
                                </a:lnTo>
                                <a:lnTo>
                                  <a:pt x="533400" y="408000"/>
                                </a:lnTo>
                                <a:lnTo>
                                  <a:pt x="533400" y="401637"/>
                                </a:lnTo>
                                <a:close/>
                              </a:path>
                              <a:path w="2000250" h="410209">
                                <a:moveTo>
                                  <a:pt x="542925" y="1587"/>
                                </a:moveTo>
                                <a:lnTo>
                                  <a:pt x="541337" y="0"/>
                                </a:lnTo>
                                <a:lnTo>
                                  <a:pt x="534987" y="0"/>
                                </a:lnTo>
                                <a:lnTo>
                                  <a:pt x="533400" y="1587"/>
                                </a:lnTo>
                                <a:lnTo>
                                  <a:pt x="533400" y="7950"/>
                                </a:lnTo>
                                <a:lnTo>
                                  <a:pt x="534987" y="9525"/>
                                </a:lnTo>
                                <a:lnTo>
                                  <a:pt x="541337" y="9525"/>
                                </a:lnTo>
                                <a:lnTo>
                                  <a:pt x="542925" y="7950"/>
                                </a:lnTo>
                                <a:lnTo>
                                  <a:pt x="542925" y="1587"/>
                                </a:lnTo>
                                <a:close/>
                              </a:path>
                              <a:path w="2000250" h="410209">
                                <a:moveTo>
                                  <a:pt x="552450" y="401637"/>
                                </a:moveTo>
                                <a:lnTo>
                                  <a:pt x="550862" y="400062"/>
                                </a:lnTo>
                                <a:lnTo>
                                  <a:pt x="544512" y="400062"/>
                                </a:lnTo>
                                <a:lnTo>
                                  <a:pt x="542925" y="401637"/>
                                </a:lnTo>
                                <a:lnTo>
                                  <a:pt x="542925" y="408000"/>
                                </a:lnTo>
                                <a:lnTo>
                                  <a:pt x="544512" y="409587"/>
                                </a:lnTo>
                                <a:lnTo>
                                  <a:pt x="550862" y="409587"/>
                                </a:lnTo>
                                <a:lnTo>
                                  <a:pt x="552450" y="408000"/>
                                </a:lnTo>
                                <a:lnTo>
                                  <a:pt x="552450" y="401637"/>
                                </a:lnTo>
                                <a:close/>
                              </a:path>
                              <a:path w="2000250" h="410209">
                                <a:moveTo>
                                  <a:pt x="561975" y="1587"/>
                                </a:moveTo>
                                <a:lnTo>
                                  <a:pt x="560387" y="0"/>
                                </a:lnTo>
                                <a:lnTo>
                                  <a:pt x="554037" y="0"/>
                                </a:lnTo>
                                <a:lnTo>
                                  <a:pt x="552450" y="1587"/>
                                </a:lnTo>
                                <a:lnTo>
                                  <a:pt x="552450" y="7950"/>
                                </a:lnTo>
                                <a:lnTo>
                                  <a:pt x="554037" y="9525"/>
                                </a:lnTo>
                                <a:lnTo>
                                  <a:pt x="560387" y="9525"/>
                                </a:lnTo>
                                <a:lnTo>
                                  <a:pt x="561975" y="7950"/>
                                </a:lnTo>
                                <a:lnTo>
                                  <a:pt x="561975" y="1587"/>
                                </a:lnTo>
                                <a:close/>
                              </a:path>
                              <a:path w="2000250" h="410209">
                                <a:moveTo>
                                  <a:pt x="571500" y="401637"/>
                                </a:moveTo>
                                <a:lnTo>
                                  <a:pt x="569912" y="400062"/>
                                </a:lnTo>
                                <a:lnTo>
                                  <a:pt x="563562" y="400062"/>
                                </a:lnTo>
                                <a:lnTo>
                                  <a:pt x="561975" y="401637"/>
                                </a:lnTo>
                                <a:lnTo>
                                  <a:pt x="561975" y="408000"/>
                                </a:lnTo>
                                <a:lnTo>
                                  <a:pt x="563562" y="409587"/>
                                </a:lnTo>
                                <a:lnTo>
                                  <a:pt x="569912" y="409587"/>
                                </a:lnTo>
                                <a:lnTo>
                                  <a:pt x="571500" y="408000"/>
                                </a:lnTo>
                                <a:lnTo>
                                  <a:pt x="571500" y="401637"/>
                                </a:lnTo>
                                <a:close/>
                              </a:path>
                              <a:path w="2000250" h="410209">
                                <a:moveTo>
                                  <a:pt x="581025" y="1587"/>
                                </a:moveTo>
                                <a:lnTo>
                                  <a:pt x="579437" y="0"/>
                                </a:lnTo>
                                <a:lnTo>
                                  <a:pt x="573087" y="0"/>
                                </a:lnTo>
                                <a:lnTo>
                                  <a:pt x="571500" y="1587"/>
                                </a:lnTo>
                                <a:lnTo>
                                  <a:pt x="571500" y="7950"/>
                                </a:lnTo>
                                <a:lnTo>
                                  <a:pt x="573087" y="9525"/>
                                </a:lnTo>
                                <a:lnTo>
                                  <a:pt x="579437" y="9525"/>
                                </a:lnTo>
                                <a:lnTo>
                                  <a:pt x="581025" y="7950"/>
                                </a:lnTo>
                                <a:lnTo>
                                  <a:pt x="581025" y="1587"/>
                                </a:lnTo>
                                <a:close/>
                              </a:path>
                              <a:path w="2000250" h="410209">
                                <a:moveTo>
                                  <a:pt x="590550" y="401637"/>
                                </a:moveTo>
                                <a:lnTo>
                                  <a:pt x="588962" y="400062"/>
                                </a:lnTo>
                                <a:lnTo>
                                  <a:pt x="582612" y="400062"/>
                                </a:lnTo>
                                <a:lnTo>
                                  <a:pt x="581025" y="401637"/>
                                </a:lnTo>
                                <a:lnTo>
                                  <a:pt x="581025" y="408000"/>
                                </a:lnTo>
                                <a:lnTo>
                                  <a:pt x="582612" y="409587"/>
                                </a:lnTo>
                                <a:lnTo>
                                  <a:pt x="588962" y="409587"/>
                                </a:lnTo>
                                <a:lnTo>
                                  <a:pt x="590550" y="408000"/>
                                </a:lnTo>
                                <a:lnTo>
                                  <a:pt x="590550" y="401637"/>
                                </a:lnTo>
                                <a:close/>
                              </a:path>
                              <a:path w="2000250" h="410209">
                                <a:moveTo>
                                  <a:pt x="600075" y="1587"/>
                                </a:moveTo>
                                <a:lnTo>
                                  <a:pt x="598487" y="0"/>
                                </a:lnTo>
                                <a:lnTo>
                                  <a:pt x="592137" y="0"/>
                                </a:lnTo>
                                <a:lnTo>
                                  <a:pt x="590550" y="1587"/>
                                </a:lnTo>
                                <a:lnTo>
                                  <a:pt x="590550" y="7950"/>
                                </a:lnTo>
                                <a:lnTo>
                                  <a:pt x="592137" y="9525"/>
                                </a:lnTo>
                                <a:lnTo>
                                  <a:pt x="598487" y="9525"/>
                                </a:lnTo>
                                <a:lnTo>
                                  <a:pt x="600075" y="7950"/>
                                </a:lnTo>
                                <a:lnTo>
                                  <a:pt x="600075" y="1587"/>
                                </a:lnTo>
                                <a:close/>
                              </a:path>
                              <a:path w="2000250" h="410209">
                                <a:moveTo>
                                  <a:pt x="609600" y="401637"/>
                                </a:moveTo>
                                <a:lnTo>
                                  <a:pt x="608012" y="400062"/>
                                </a:lnTo>
                                <a:lnTo>
                                  <a:pt x="601662" y="400062"/>
                                </a:lnTo>
                                <a:lnTo>
                                  <a:pt x="600075" y="401637"/>
                                </a:lnTo>
                                <a:lnTo>
                                  <a:pt x="600075" y="408000"/>
                                </a:lnTo>
                                <a:lnTo>
                                  <a:pt x="601662" y="409587"/>
                                </a:lnTo>
                                <a:lnTo>
                                  <a:pt x="608012" y="409587"/>
                                </a:lnTo>
                                <a:lnTo>
                                  <a:pt x="609600" y="408000"/>
                                </a:lnTo>
                                <a:lnTo>
                                  <a:pt x="609600" y="401637"/>
                                </a:lnTo>
                                <a:close/>
                              </a:path>
                              <a:path w="2000250" h="410209">
                                <a:moveTo>
                                  <a:pt x="619125" y="1587"/>
                                </a:moveTo>
                                <a:lnTo>
                                  <a:pt x="617537" y="0"/>
                                </a:lnTo>
                                <a:lnTo>
                                  <a:pt x="611187" y="0"/>
                                </a:lnTo>
                                <a:lnTo>
                                  <a:pt x="609600" y="1587"/>
                                </a:lnTo>
                                <a:lnTo>
                                  <a:pt x="609600" y="7950"/>
                                </a:lnTo>
                                <a:lnTo>
                                  <a:pt x="611187" y="9525"/>
                                </a:lnTo>
                                <a:lnTo>
                                  <a:pt x="617537" y="9525"/>
                                </a:lnTo>
                                <a:lnTo>
                                  <a:pt x="619125" y="7950"/>
                                </a:lnTo>
                                <a:lnTo>
                                  <a:pt x="619125" y="1587"/>
                                </a:lnTo>
                                <a:close/>
                              </a:path>
                              <a:path w="2000250" h="410209">
                                <a:moveTo>
                                  <a:pt x="628650" y="401637"/>
                                </a:moveTo>
                                <a:lnTo>
                                  <a:pt x="627062" y="400062"/>
                                </a:lnTo>
                                <a:lnTo>
                                  <a:pt x="620712" y="400062"/>
                                </a:lnTo>
                                <a:lnTo>
                                  <a:pt x="619125" y="401637"/>
                                </a:lnTo>
                                <a:lnTo>
                                  <a:pt x="619125" y="408000"/>
                                </a:lnTo>
                                <a:lnTo>
                                  <a:pt x="620712" y="409587"/>
                                </a:lnTo>
                                <a:lnTo>
                                  <a:pt x="627062" y="409587"/>
                                </a:lnTo>
                                <a:lnTo>
                                  <a:pt x="628650" y="408000"/>
                                </a:lnTo>
                                <a:lnTo>
                                  <a:pt x="628650" y="401637"/>
                                </a:lnTo>
                                <a:close/>
                              </a:path>
                              <a:path w="2000250" h="410209">
                                <a:moveTo>
                                  <a:pt x="638175" y="1587"/>
                                </a:moveTo>
                                <a:lnTo>
                                  <a:pt x="636587" y="0"/>
                                </a:lnTo>
                                <a:lnTo>
                                  <a:pt x="630237" y="0"/>
                                </a:lnTo>
                                <a:lnTo>
                                  <a:pt x="628650" y="1587"/>
                                </a:lnTo>
                                <a:lnTo>
                                  <a:pt x="628650" y="7950"/>
                                </a:lnTo>
                                <a:lnTo>
                                  <a:pt x="630237" y="9525"/>
                                </a:lnTo>
                                <a:lnTo>
                                  <a:pt x="636587" y="9525"/>
                                </a:lnTo>
                                <a:lnTo>
                                  <a:pt x="638175" y="7950"/>
                                </a:lnTo>
                                <a:lnTo>
                                  <a:pt x="638175" y="1587"/>
                                </a:lnTo>
                                <a:close/>
                              </a:path>
                              <a:path w="2000250" h="410209">
                                <a:moveTo>
                                  <a:pt x="647700" y="401637"/>
                                </a:moveTo>
                                <a:lnTo>
                                  <a:pt x="646112" y="400062"/>
                                </a:lnTo>
                                <a:lnTo>
                                  <a:pt x="639762" y="400062"/>
                                </a:lnTo>
                                <a:lnTo>
                                  <a:pt x="638175" y="401637"/>
                                </a:lnTo>
                                <a:lnTo>
                                  <a:pt x="638175" y="408000"/>
                                </a:lnTo>
                                <a:lnTo>
                                  <a:pt x="639762" y="409587"/>
                                </a:lnTo>
                                <a:lnTo>
                                  <a:pt x="646112" y="409587"/>
                                </a:lnTo>
                                <a:lnTo>
                                  <a:pt x="647700" y="408000"/>
                                </a:lnTo>
                                <a:lnTo>
                                  <a:pt x="647700" y="401637"/>
                                </a:lnTo>
                                <a:close/>
                              </a:path>
                              <a:path w="2000250" h="410209">
                                <a:moveTo>
                                  <a:pt x="657225" y="1587"/>
                                </a:moveTo>
                                <a:lnTo>
                                  <a:pt x="655637" y="0"/>
                                </a:lnTo>
                                <a:lnTo>
                                  <a:pt x="649287" y="0"/>
                                </a:lnTo>
                                <a:lnTo>
                                  <a:pt x="647700" y="1587"/>
                                </a:lnTo>
                                <a:lnTo>
                                  <a:pt x="647700" y="7950"/>
                                </a:lnTo>
                                <a:lnTo>
                                  <a:pt x="649287" y="9525"/>
                                </a:lnTo>
                                <a:lnTo>
                                  <a:pt x="655637" y="9525"/>
                                </a:lnTo>
                                <a:lnTo>
                                  <a:pt x="657225" y="7950"/>
                                </a:lnTo>
                                <a:lnTo>
                                  <a:pt x="657225" y="1587"/>
                                </a:lnTo>
                                <a:close/>
                              </a:path>
                              <a:path w="2000250" h="410209">
                                <a:moveTo>
                                  <a:pt x="666750" y="401637"/>
                                </a:moveTo>
                                <a:lnTo>
                                  <a:pt x="665162" y="400062"/>
                                </a:lnTo>
                                <a:lnTo>
                                  <a:pt x="658812" y="400062"/>
                                </a:lnTo>
                                <a:lnTo>
                                  <a:pt x="657225" y="401637"/>
                                </a:lnTo>
                                <a:lnTo>
                                  <a:pt x="657225" y="408000"/>
                                </a:lnTo>
                                <a:lnTo>
                                  <a:pt x="658812" y="409587"/>
                                </a:lnTo>
                                <a:lnTo>
                                  <a:pt x="665162" y="409587"/>
                                </a:lnTo>
                                <a:lnTo>
                                  <a:pt x="666750" y="408000"/>
                                </a:lnTo>
                                <a:lnTo>
                                  <a:pt x="666750" y="401637"/>
                                </a:lnTo>
                                <a:close/>
                              </a:path>
                              <a:path w="2000250" h="410209">
                                <a:moveTo>
                                  <a:pt x="676275" y="1587"/>
                                </a:moveTo>
                                <a:lnTo>
                                  <a:pt x="674687" y="0"/>
                                </a:lnTo>
                                <a:lnTo>
                                  <a:pt x="668337" y="0"/>
                                </a:lnTo>
                                <a:lnTo>
                                  <a:pt x="666750" y="1587"/>
                                </a:lnTo>
                                <a:lnTo>
                                  <a:pt x="666750" y="7950"/>
                                </a:lnTo>
                                <a:lnTo>
                                  <a:pt x="668337" y="9525"/>
                                </a:lnTo>
                                <a:lnTo>
                                  <a:pt x="674687" y="9525"/>
                                </a:lnTo>
                                <a:lnTo>
                                  <a:pt x="676275" y="7950"/>
                                </a:lnTo>
                                <a:lnTo>
                                  <a:pt x="676275" y="1587"/>
                                </a:lnTo>
                                <a:close/>
                              </a:path>
                              <a:path w="2000250" h="410209">
                                <a:moveTo>
                                  <a:pt x="685800" y="401637"/>
                                </a:moveTo>
                                <a:lnTo>
                                  <a:pt x="684212" y="400062"/>
                                </a:lnTo>
                                <a:lnTo>
                                  <a:pt x="677862" y="400062"/>
                                </a:lnTo>
                                <a:lnTo>
                                  <a:pt x="676275" y="401637"/>
                                </a:lnTo>
                                <a:lnTo>
                                  <a:pt x="676275" y="408000"/>
                                </a:lnTo>
                                <a:lnTo>
                                  <a:pt x="677862" y="409587"/>
                                </a:lnTo>
                                <a:lnTo>
                                  <a:pt x="684212" y="409587"/>
                                </a:lnTo>
                                <a:lnTo>
                                  <a:pt x="685800" y="408000"/>
                                </a:lnTo>
                                <a:lnTo>
                                  <a:pt x="685800" y="401637"/>
                                </a:lnTo>
                                <a:close/>
                              </a:path>
                              <a:path w="2000250" h="410209">
                                <a:moveTo>
                                  <a:pt x="695325" y="1587"/>
                                </a:moveTo>
                                <a:lnTo>
                                  <a:pt x="693737" y="0"/>
                                </a:lnTo>
                                <a:lnTo>
                                  <a:pt x="687387" y="0"/>
                                </a:lnTo>
                                <a:lnTo>
                                  <a:pt x="685800" y="1587"/>
                                </a:lnTo>
                                <a:lnTo>
                                  <a:pt x="685800" y="7950"/>
                                </a:lnTo>
                                <a:lnTo>
                                  <a:pt x="687387" y="9525"/>
                                </a:lnTo>
                                <a:lnTo>
                                  <a:pt x="693737" y="9525"/>
                                </a:lnTo>
                                <a:lnTo>
                                  <a:pt x="695325" y="7950"/>
                                </a:lnTo>
                                <a:lnTo>
                                  <a:pt x="695325" y="1587"/>
                                </a:lnTo>
                                <a:close/>
                              </a:path>
                              <a:path w="2000250" h="410209">
                                <a:moveTo>
                                  <a:pt x="704850" y="401637"/>
                                </a:moveTo>
                                <a:lnTo>
                                  <a:pt x="703262" y="400062"/>
                                </a:lnTo>
                                <a:lnTo>
                                  <a:pt x="696912" y="400062"/>
                                </a:lnTo>
                                <a:lnTo>
                                  <a:pt x="695325" y="401637"/>
                                </a:lnTo>
                                <a:lnTo>
                                  <a:pt x="695325" y="408000"/>
                                </a:lnTo>
                                <a:lnTo>
                                  <a:pt x="696912" y="409587"/>
                                </a:lnTo>
                                <a:lnTo>
                                  <a:pt x="703262" y="409587"/>
                                </a:lnTo>
                                <a:lnTo>
                                  <a:pt x="704850" y="408000"/>
                                </a:lnTo>
                                <a:lnTo>
                                  <a:pt x="704850" y="401637"/>
                                </a:lnTo>
                                <a:close/>
                              </a:path>
                              <a:path w="2000250" h="410209">
                                <a:moveTo>
                                  <a:pt x="714375" y="1587"/>
                                </a:moveTo>
                                <a:lnTo>
                                  <a:pt x="712787" y="0"/>
                                </a:lnTo>
                                <a:lnTo>
                                  <a:pt x="706437" y="0"/>
                                </a:lnTo>
                                <a:lnTo>
                                  <a:pt x="704850" y="1587"/>
                                </a:lnTo>
                                <a:lnTo>
                                  <a:pt x="704850" y="7950"/>
                                </a:lnTo>
                                <a:lnTo>
                                  <a:pt x="706437" y="9525"/>
                                </a:lnTo>
                                <a:lnTo>
                                  <a:pt x="712787" y="9525"/>
                                </a:lnTo>
                                <a:lnTo>
                                  <a:pt x="714375" y="7950"/>
                                </a:lnTo>
                                <a:lnTo>
                                  <a:pt x="714375" y="1587"/>
                                </a:lnTo>
                                <a:close/>
                              </a:path>
                              <a:path w="2000250" h="410209">
                                <a:moveTo>
                                  <a:pt x="723900" y="401637"/>
                                </a:moveTo>
                                <a:lnTo>
                                  <a:pt x="722312" y="400062"/>
                                </a:lnTo>
                                <a:lnTo>
                                  <a:pt x="715962" y="400062"/>
                                </a:lnTo>
                                <a:lnTo>
                                  <a:pt x="714375" y="401637"/>
                                </a:lnTo>
                                <a:lnTo>
                                  <a:pt x="714375" y="408000"/>
                                </a:lnTo>
                                <a:lnTo>
                                  <a:pt x="715962" y="409587"/>
                                </a:lnTo>
                                <a:lnTo>
                                  <a:pt x="722312" y="409587"/>
                                </a:lnTo>
                                <a:lnTo>
                                  <a:pt x="723900" y="408000"/>
                                </a:lnTo>
                                <a:lnTo>
                                  <a:pt x="723900" y="401637"/>
                                </a:lnTo>
                                <a:close/>
                              </a:path>
                              <a:path w="2000250" h="410209">
                                <a:moveTo>
                                  <a:pt x="733425" y="1587"/>
                                </a:moveTo>
                                <a:lnTo>
                                  <a:pt x="731837" y="0"/>
                                </a:lnTo>
                                <a:lnTo>
                                  <a:pt x="725487" y="0"/>
                                </a:lnTo>
                                <a:lnTo>
                                  <a:pt x="723900" y="1587"/>
                                </a:lnTo>
                                <a:lnTo>
                                  <a:pt x="723900" y="7950"/>
                                </a:lnTo>
                                <a:lnTo>
                                  <a:pt x="725487" y="9525"/>
                                </a:lnTo>
                                <a:lnTo>
                                  <a:pt x="731837" y="9525"/>
                                </a:lnTo>
                                <a:lnTo>
                                  <a:pt x="733425" y="7950"/>
                                </a:lnTo>
                                <a:lnTo>
                                  <a:pt x="733425" y="1587"/>
                                </a:lnTo>
                                <a:close/>
                              </a:path>
                              <a:path w="2000250" h="410209">
                                <a:moveTo>
                                  <a:pt x="742950" y="401637"/>
                                </a:moveTo>
                                <a:lnTo>
                                  <a:pt x="741362" y="400062"/>
                                </a:lnTo>
                                <a:lnTo>
                                  <a:pt x="735012" y="400062"/>
                                </a:lnTo>
                                <a:lnTo>
                                  <a:pt x="733425" y="401637"/>
                                </a:lnTo>
                                <a:lnTo>
                                  <a:pt x="733425" y="408000"/>
                                </a:lnTo>
                                <a:lnTo>
                                  <a:pt x="735012" y="409587"/>
                                </a:lnTo>
                                <a:lnTo>
                                  <a:pt x="741362" y="409587"/>
                                </a:lnTo>
                                <a:lnTo>
                                  <a:pt x="742950" y="408000"/>
                                </a:lnTo>
                                <a:lnTo>
                                  <a:pt x="742950" y="401637"/>
                                </a:lnTo>
                                <a:close/>
                              </a:path>
                              <a:path w="2000250" h="410209">
                                <a:moveTo>
                                  <a:pt x="752475" y="1587"/>
                                </a:moveTo>
                                <a:lnTo>
                                  <a:pt x="750887" y="0"/>
                                </a:lnTo>
                                <a:lnTo>
                                  <a:pt x="744537" y="0"/>
                                </a:lnTo>
                                <a:lnTo>
                                  <a:pt x="742950" y="1587"/>
                                </a:lnTo>
                                <a:lnTo>
                                  <a:pt x="742950" y="7950"/>
                                </a:lnTo>
                                <a:lnTo>
                                  <a:pt x="744537" y="9525"/>
                                </a:lnTo>
                                <a:lnTo>
                                  <a:pt x="750887" y="9525"/>
                                </a:lnTo>
                                <a:lnTo>
                                  <a:pt x="752475" y="7950"/>
                                </a:lnTo>
                                <a:lnTo>
                                  <a:pt x="752475" y="1587"/>
                                </a:lnTo>
                                <a:close/>
                              </a:path>
                              <a:path w="2000250" h="410209">
                                <a:moveTo>
                                  <a:pt x="762000" y="401637"/>
                                </a:moveTo>
                                <a:lnTo>
                                  <a:pt x="760412" y="400062"/>
                                </a:lnTo>
                                <a:lnTo>
                                  <a:pt x="754062" y="400062"/>
                                </a:lnTo>
                                <a:lnTo>
                                  <a:pt x="752475" y="401637"/>
                                </a:lnTo>
                                <a:lnTo>
                                  <a:pt x="752475" y="408000"/>
                                </a:lnTo>
                                <a:lnTo>
                                  <a:pt x="754062" y="409587"/>
                                </a:lnTo>
                                <a:lnTo>
                                  <a:pt x="760412" y="409587"/>
                                </a:lnTo>
                                <a:lnTo>
                                  <a:pt x="762000" y="408000"/>
                                </a:lnTo>
                                <a:lnTo>
                                  <a:pt x="762000" y="401637"/>
                                </a:lnTo>
                                <a:close/>
                              </a:path>
                              <a:path w="2000250" h="410209">
                                <a:moveTo>
                                  <a:pt x="771525" y="1587"/>
                                </a:moveTo>
                                <a:lnTo>
                                  <a:pt x="769937" y="0"/>
                                </a:lnTo>
                                <a:lnTo>
                                  <a:pt x="763587" y="0"/>
                                </a:lnTo>
                                <a:lnTo>
                                  <a:pt x="762000" y="1587"/>
                                </a:lnTo>
                                <a:lnTo>
                                  <a:pt x="762000" y="7950"/>
                                </a:lnTo>
                                <a:lnTo>
                                  <a:pt x="763587" y="9525"/>
                                </a:lnTo>
                                <a:lnTo>
                                  <a:pt x="769937" y="9525"/>
                                </a:lnTo>
                                <a:lnTo>
                                  <a:pt x="771525" y="7950"/>
                                </a:lnTo>
                                <a:lnTo>
                                  <a:pt x="771525" y="1587"/>
                                </a:lnTo>
                                <a:close/>
                              </a:path>
                              <a:path w="2000250" h="410209">
                                <a:moveTo>
                                  <a:pt x="781050" y="401637"/>
                                </a:moveTo>
                                <a:lnTo>
                                  <a:pt x="779462" y="400062"/>
                                </a:lnTo>
                                <a:lnTo>
                                  <a:pt x="773112" y="400062"/>
                                </a:lnTo>
                                <a:lnTo>
                                  <a:pt x="771525" y="401637"/>
                                </a:lnTo>
                                <a:lnTo>
                                  <a:pt x="771525" y="408000"/>
                                </a:lnTo>
                                <a:lnTo>
                                  <a:pt x="773112" y="409587"/>
                                </a:lnTo>
                                <a:lnTo>
                                  <a:pt x="779462" y="409587"/>
                                </a:lnTo>
                                <a:lnTo>
                                  <a:pt x="781050" y="408000"/>
                                </a:lnTo>
                                <a:lnTo>
                                  <a:pt x="781050" y="401637"/>
                                </a:lnTo>
                                <a:close/>
                              </a:path>
                              <a:path w="2000250" h="410209">
                                <a:moveTo>
                                  <a:pt x="790575" y="1587"/>
                                </a:moveTo>
                                <a:lnTo>
                                  <a:pt x="788987" y="0"/>
                                </a:lnTo>
                                <a:lnTo>
                                  <a:pt x="782637" y="0"/>
                                </a:lnTo>
                                <a:lnTo>
                                  <a:pt x="781050" y="1587"/>
                                </a:lnTo>
                                <a:lnTo>
                                  <a:pt x="781050" y="7950"/>
                                </a:lnTo>
                                <a:lnTo>
                                  <a:pt x="782637" y="9525"/>
                                </a:lnTo>
                                <a:lnTo>
                                  <a:pt x="788987" y="9525"/>
                                </a:lnTo>
                                <a:lnTo>
                                  <a:pt x="790575" y="7950"/>
                                </a:lnTo>
                                <a:lnTo>
                                  <a:pt x="790575" y="1587"/>
                                </a:lnTo>
                                <a:close/>
                              </a:path>
                              <a:path w="2000250" h="410209">
                                <a:moveTo>
                                  <a:pt x="800100" y="401637"/>
                                </a:moveTo>
                                <a:lnTo>
                                  <a:pt x="798512" y="400062"/>
                                </a:lnTo>
                                <a:lnTo>
                                  <a:pt x="792162" y="400062"/>
                                </a:lnTo>
                                <a:lnTo>
                                  <a:pt x="790575" y="401637"/>
                                </a:lnTo>
                                <a:lnTo>
                                  <a:pt x="790575" y="408000"/>
                                </a:lnTo>
                                <a:lnTo>
                                  <a:pt x="792162" y="409587"/>
                                </a:lnTo>
                                <a:lnTo>
                                  <a:pt x="798512" y="409587"/>
                                </a:lnTo>
                                <a:lnTo>
                                  <a:pt x="800100" y="408000"/>
                                </a:lnTo>
                                <a:lnTo>
                                  <a:pt x="800100" y="401637"/>
                                </a:lnTo>
                                <a:close/>
                              </a:path>
                              <a:path w="2000250" h="410209">
                                <a:moveTo>
                                  <a:pt x="809625" y="1587"/>
                                </a:moveTo>
                                <a:lnTo>
                                  <a:pt x="808037" y="0"/>
                                </a:lnTo>
                                <a:lnTo>
                                  <a:pt x="801687" y="0"/>
                                </a:lnTo>
                                <a:lnTo>
                                  <a:pt x="800100" y="1587"/>
                                </a:lnTo>
                                <a:lnTo>
                                  <a:pt x="800100" y="7950"/>
                                </a:lnTo>
                                <a:lnTo>
                                  <a:pt x="801687" y="9525"/>
                                </a:lnTo>
                                <a:lnTo>
                                  <a:pt x="808037" y="9525"/>
                                </a:lnTo>
                                <a:lnTo>
                                  <a:pt x="809625" y="7950"/>
                                </a:lnTo>
                                <a:lnTo>
                                  <a:pt x="809625" y="1587"/>
                                </a:lnTo>
                                <a:close/>
                              </a:path>
                              <a:path w="2000250" h="410209">
                                <a:moveTo>
                                  <a:pt x="819150" y="401637"/>
                                </a:moveTo>
                                <a:lnTo>
                                  <a:pt x="817562" y="400062"/>
                                </a:lnTo>
                                <a:lnTo>
                                  <a:pt x="811212" y="400062"/>
                                </a:lnTo>
                                <a:lnTo>
                                  <a:pt x="809625" y="401637"/>
                                </a:lnTo>
                                <a:lnTo>
                                  <a:pt x="809625" y="408000"/>
                                </a:lnTo>
                                <a:lnTo>
                                  <a:pt x="811212" y="409587"/>
                                </a:lnTo>
                                <a:lnTo>
                                  <a:pt x="817562" y="409587"/>
                                </a:lnTo>
                                <a:lnTo>
                                  <a:pt x="819150" y="408000"/>
                                </a:lnTo>
                                <a:lnTo>
                                  <a:pt x="819150" y="401637"/>
                                </a:lnTo>
                                <a:close/>
                              </a:path>
                              <a:path w="2000250" h="410209">
                                <a:moveTo>
                                  <a:pt x="828675" y="1587"/>
                                </a:moveTo>
                                <a:lnTo>
                                  <a:pt x="827087" y="0"/>
                                </a:lnTo>
                                <a:lnTo>
                                  <a:pt x="820737" y="0"/>
                                </a:lnTo>
                                <a:lnTo>
                                  <a:pt x="819150" y="1587"/>
                                </a:lnTo>
                                <a:lnTo>
                                  <a:pt x="819150" y="7950"/>
                                </a:lnTo>
                                <a:lnTo>
                                  <a:pt x="820737" y="9525"/>
                                </a:lnTo>
                                <a:lnTo>
                                  <a:pt x="827087" y="9525"/>
                                </a:lnTo>
                                <a:lnTo>
                                  <a:pt x="828675" y="7950"/>
                                </a:lnTo>
                                <a:lnTo>
                                  <a:pt x="828675" y="1587"/>
                                </a:lnTo>
                                <a:close/>
                              </a:path>
                              <a:path w="2000250" h="410209">
                                <a:moveTo>
                                  <a:pt x="838200" y="401637"/>
                                </a:moveTo>
                                <a:lnTo>
                                  <a:pt x="836612" y="400062"/>
                                </a:lnTo>
                                <a:lnTo>
                                  <a:pt x="830262" y="400062"/>
                                </a:lnTo>
                                <a:lnTo>
                                  <a:pt x="828675" y="401637"/>
                                </a:lnTo>
                                <a:lnTo>
                                  <a:pt x="828675" y="408000"/>
                                </a:lnTo>
                                <a:lnTo>
                                  <a:pt x="830262" y="409587"/>
                                </a:lnTo>
                                <a:lnTo>
                                  <a:pt x="836612" y="409587"/>
                                </a:lnTo>
                                <a:lnTo>
                                  <a:pt x="838200" y="408000"/>
                                </a:lnTo>
                                <a:lnTo>
                                  <a:pt x="838200" y="401637"/>
                                </a:lnTo>
                                <a:close/>
                              </a:path>
                              <a:path w="2000250" h="410209">
                                <a:moveTo>
                                  <a:pt x="847725" y="1587"/>
                                </a:moveTo>
                                <a:lnTo>
                                  <a:pt x="846137" y="0"/>
                                </a:lnTo>
                                <a:lnTo>
                                  <a:pt x="839787" y="0"/>
                                </a:lnTo>
                                <a:lnTo>
                                  <a:pt x="838200" y="1587"/>
                                </a:lnTo>
                                <a:lnTo>
                                  <a:pt x="838200" y="7950"/>
                                </a:lnTo>
                                <a:lnTo>
                                  <a:pt x="839787" y="9525"/>
                                </a:lnTo>
                                <a:lnTo>
                                  <a:pt x="846137" y="9525"/>
                                </a:lnTo>
                                <a:lnTo>
                                  <a:pt x="847725" y="7950"/>
                                </a:lnTo>
                                <a:lnTo>
                                  <a:pt x="847725" y="1587"/>
                                </a:lnTo>
                                <a:close/>
                              </a:path>
                              <a:path w="2000250" h="410209">
                                <a:moveTo>
                                  <a:pt x="857250" y="401637"/>
                                </a:moveTo>
                                <a:lnTo>
                                  <a:pt x="855662" y="400062"/>
                                </a:lnTo>
                                <a:lnTo>
                                  <a:pt x="849312" y="400062"/>
                                </a:lnTo>
                                <a:lnTo>
                                  <a:pt x="847725" y="401637"/>
                                </a:lnTo>
                                <a:lnTo>
                                  <a:pt x="847725" y="408000"/>
                                </a:lnTo>
                                <a:lnTo>
                                  <a:pt x="849312" y="409587"/>
                                </a:lnTo>
                                <a:lnTo>
                                  <a:pt x="855662" y="409587"/>
                                </a:lnTo>
                                <a:lnTo>
                                  <a:pt x="857250" y="408000"/>
                                </a:lnTo>
                                <a:lnTo>
                                  <a:pt x="857250" y="401637"/>
                                </a:lnTo>
                                <a:close/>
                              </a:path>
                              <a:path w="2000250" h="410209">
                                <a:moveTo>
                                  <a:pt x="866775" y="1587"/>
                                </a:moveTo>
                                <a:lnTo>
                                  <a:pt x="865187" y="0"/>
                                </a:lnTo>
                                <a:lnTo>
                                  <a:pt x="858837" y="0"/>
                                </a:lnTo>
                                <a:lnTo>
                                  <a:pt x="857250" y="1587"/>
                                </a:lnTo>
                                <a:lnTo>
                                  <a:pt x="857250" y="7950"/>
                                </a:lnTo>
                                <a:lnTo>
                                  <a:pt x="858837" y="9525"/>
                                </a:lnTo>
                                <a:lnTo>
                                  <a:pt x="865187" y="9525"/>
                                </a:lnTo>
                                <a:lnTo>
                                  <a:pt x="866775" y="7950"/>
                                </a:lnTo>
                                <a:lnTo>
                                  <a:pt x="866775" y="1587"/>
                                </a:lnTo>
                                <a:close/>
                              </a:path>
                              <a:path w="2000250" h="410209">
                                <a:moveTo>
                                  <a:pt x="876300" y="401637"/>
                                </a:moveTo>
                                <a:lnTo>
                                  <a:pt x="874712" y="400062"/>
                                </a:lnTo>
                                <a:lnTo>
                                  <a:pt x="868362" y="400062"/>
                                </a:lnTo>
                                <a:lnTo>
                                  <a:pt x="866775" y="401637"/>
                                </a:lnTo>
                                <a:lnTo>
                                  <a:pt x="866775" y="408000"/>
                                </a:lnTo>
                                <a:lnTo>
                                  <a:pt x="868362" y="409587"/>
                                </a:lnTo>
                                <a:lnTo>
                                  <a:pt x="874712" y="409587"/>
                                </a:lnTo>
                                <a:lnTo>
                                  <a:pt x="876300" y="408000"/>
                                </a:lnTo>
                                <a:lnTo>
                                  <a:pt x="876300" y="401637"/>
                                </a:lnTo>
                                <a:close/>
                              </a:path>
                              <a:path w="2000250" h="410209">
                                <a:moveTo>
                                  <a:pt x="885825" y="1587"/>
                                </a:moveTo>
                                <a:lnTo>
                                  <a:pt x="884237" y="0"/>
                                </a:lnTo>
                                <a:lnTo>
                                  <a:pt x="877887" y="0"/>
                                </a:lnTo>
                                <a:lnTo>
                                  <a:pt x="876300" y="1587"/>
                                </a:lnTo>
                                <a:lnTo>
                                  <a:pt x="876300" y="7950"/>
                                </a:lnTo>
                                <a:lnTo>
                                  <a:pt x="877887" y="9525"/>
                                </a:lnTo>
                                <a:lnTo>
                                  <a:pt x="884237" y="9525"/>
                                </a:lnTo>
                                <a:lnTo>
                                  <a:pt x="885825" y="7950"/>
                                </a:lnTo>
                                <a:lnTo>
                                  <a:pt x="885825" y="1587"/>
                                </a:lnTo>
                                <a:close/>
                              </a:path>
                              <a:path w="2000250" h="410209">
                                <a:moveTo>
                                  <a:pt x="895350" y="401637"/>
                                </a:moveTo>
                                <a:lnTo>
                                  <a:pt x="893762" y="400062"/>
                                </a:lnTo>
                                <a:lnTo>
                                  <a:pt x="887412" y="400062"/>
                                </a:lnTo>
                                <a:lnTo>
                                  <a:pt x="885825" y="401637"/>
                                </a:lnTo>
                                <a:lnTo>
                                  <a:pt x="885825" y="408000"/>
                                </a:lnTo>
                                <a:lnTo>
                                  <a:pt x="887412" y="409587"/>
                                </a:lnTo>
                                <a:lnTo>
                                  <a:pt x="893762" y="409587"/>
                                </a:lnTo>
                                <a:lnTo>
                                  <a:pt x="895350" y="408000"/>
                                </a:lnTo>
                                <a:lnTo>
                                  <a:pt x="895350" y="401637"/>
                                </a:lnTo>
                                <a:close/>
                              </a:path>
                              <a:path w="2000250" h="410209">
                                <a:moveTo>
                                  <a:pt x="904875" y="1587"/>
                                </a:moveTo>
                                <a:lnTo>
                                  <a:pt x="903287" y="0"/>
                                </a:lnTo>
                                <a:lnTo>
                                  <a:pt x="896937" y="0"/>
                                </a:lnTo>
                                <a:lnTo>
                                  <a:pt x="895350" y="1587"/>
                                </a:lnTo>
                                <a:lnTo>
                                  <a:pt x="895350" y="7950"/>
                                </a:lnTo>
                                <a:lnTo>
                                  <a:pt x="896937" y="9525"/>
                                </a:lnTo>
                                <a:lnTo>
                                  <a:pt x="903287" y="9525"/>
                                </a:lnTo>
                                <a:lnTo>
                                  <a:pt x="904875" y="7950"/>
                                </a:lnTo>
                                <a:lnTo>
                                  <a:pt x="904875" y="1587"/>
                                </a:lnTo>
                                <a:close/>
                              </a:path>
                              <a:path w="2000250" h="410209">
                                <a:moveTo>
                                  <a:pt x="914400" y="401637"/>
                                </a:moveTo>
                                <a:lnTo>
                                  <a:pt x="912812" y="400062"/>
                                </a:lnTo>
                                <a:lnTo>
                                  <a:pt x="906462" y="400062"/>
                                </a:lnTo>
                                <a:lnTo>
                                  <a:pt x="904875" y="401637"/>
                                </a:lnTo>
                                <a:lnTo>
                                  <a:pt x="904875" y="408000"/>
                                </a:lnTo>
                                <a:lnTo>
                                  <a:pt x="906462" y="409587"/>
                                </a:lnTo>
                                <a:lnTo>
                                  <a:pt x="912812" y="409587"/>
                                </a:lnTo>
                                <a:lnTo>
                                  <a:pt x="914400" y="408000"/>
                                </a:lnTo>
                                <a:lnTo>
                                  <a:pt x="914400" y="401637"/>
                                </a:lnTo>
                                <a:close/>
                              </a:path>
                              <a:path w="2000250" h="410209">
                                <a:moveTo>
                                  <a:pt x="923925" y="1587"/>
                                </a:moveTo>
                                <a:lnTo>
                                  <a:pt x="922337" y="0"/>
                                </a:lnTo>
                                <a:lnTo>
                                  <a:pt x="915987" y="0"/>
                                </a:lnTo>
                                <a:lnTo>
                                  <a:pt x="914400" y="1587"/>
                                </a:lnTo>
                                <a:lnTo>
                                  <a:pt x="914400" y="7950"/>
                                </a:lnTo>
                                <a:lnTo>
                                  <a:pt x="915987" y="9525"/>
                                </a:lnTo>
                                <a:lnTo>
                                  <a:pt x="922337" y="9525"/>
                                </a:lnTo>
                                <a:lnTo>
                                  <a:pt x="923925" y="7950"/>
                                </a:lnTo>
                                <a:lnTo>
                                  <a:pt x="923925" y="1587"/>
                                </a:lnTo>
                                <a:close/>
                              </a:path>
                              <a:path w="2000250" h="410209">
                                <a:moveTo>
                                  <a:pt x="933450" y="401637"/>
                                </a:moveTo>
                                <a:lnTo>
                                  <a:pt x="931862" y="400062"/>
                                </a:lnTo>
                                <a:lnTo>
                                  <a:pt x="925512" y="400062"/>
                                </a:lnTo>
                                <a:lnTo>
                                  <a:pt x="923925" y="401637"/>
                                </a:lnTo>
                                <a:lnTo>
                                  <a:pt x="923925" y="408000"/>
                                </a:lnTo>
                                <a:lnTo>
                                  <a:pt x="925512" y="409587"/>
                                </a:lnTo>
                                <a:lnTo>
                                  <a:pt x="931862" y="409587"/>
                                </a:lnTo>
                                <a:lnTo>
                                  <a:pt x="933450" y="408000"/>
                                </a:lnTo>
                                <a:lnTo>
                                  <a:pt x="933450" y="401637"/>
                                </a:lnTo>
                                <a:close/>
                              </a:path>
                              <a:path w="2000250" h="410209">
                                <a:moveTo>
                                  <a:pt x="942975" y="1587"/>
                                </a:moveTo>
                                <a:lnTo>
                                  <a:pt x="941387" y="0"/>
                                </a:lnTo>
                                <a:lnTo>
                                  <a:pt x="935037" y="0"/>
                                </a:lnTo>
                                <a:lnTo>
                                  <a:pt x="933450" y="1587"/>
                                </a:lnTo>
                                <a:lnTo>
                                  <a:pt x="933450" y="7950"/>
                                </a:lnTo>
                                <a:lnTo>
                                  <a:pt x="935037" y="9525"/>
                                </a:lnTo>
                                <a:lnTo>
                                  <a:pt x="941387" y="9525"/>
                                </a:lnTo>
                                <a:lnTo>
                                  <a:pt x="942975" y="7950"/>
                                </a:lnTo>
                                <a:lnTo>
                                  <a:pt x="942975" y="1587"/>
                                </a:lnTo>
                                <a:close/>
                              </a:path>
                              <a:path w="2000250" h="410209">
                                <a:moveTo>
                                  <a:pt x="952500" y="401637"/>
                                </a:moveTo>
                                <a:lnTo>
                                  <a:pt x="950912" y="400062"/>
                                </a:lnTo>
                                <a:lnTo>
                                  <a:pt x="944562" y="400062"/>
                                </a:lnTo>
                                <a:lnTo>
                                  <a:pt x="942975" y="401637"/>
                                </a:lnTo>
                                <a:lnTo>
                                  <a:pt x="942975" y="408000"/>
                                </a:lnTo>
                                <a:lnTo>
                                  <a:pt x="944562" y="409587"/>
                                </a:lnTo>
                                <a:lnTo>
                                  <a:pt x="950912" y="409587"/>
                                </a:lnTo>
                                <a:lnTo>
                                  <a:pt x="952500" y="408000"/>
                                </a:lnTo>
                                <a:lnTo>
                                  <a:pt x="952500" y="401637"/>
                                </a:lnTo>
                                <a:close/>
                              </a:path>
                              <a:path w="2000250" h="410209">
                                <a:moveTo>
                                  <a:pt x="962025" y="1587"/>
                                </a:moveTo>
                                <a:lnTo>
                                  <a:pt x="960437" y="0"/>
                                </a:lnTo>
                                <a:lnTo>
                                  <a:pt x="954087" y="0"/>
                                </a:lnTo>
                                <a:lnTo>
                                  <a:pt x="952500" y="1587"/>
                                </a:lnTo>
                                <a:lnTo>
                                  <a:pt x="952500" y="7950"/>
                                </a:lnTo>
                                <a:lnTo>
                                  <a:pt x="954087" y="9525"/>
                                </a:lnTo>
                                <a:lnTo>
                                  <a:pt x="960437" y="9525"/>
                                </a:lnTo>
                                <a:lnTo>
                                  <a:pt x="962025" y="7950"/>
                                </a:lnTo>
                                <a:lnTo>
                                  <a:pt x="962025" y="1587"/>
                                </a:lnTo>
                                <a:close/>
                              </a:path>
                              <a:path w="2000250" h="410209">
                                <a:moveTo>
                                  <a:pt x="971550" y="401637"/>
                                </a:moveTo>
                                <a:lnTo>
                                  <a:pt x="969962" y="400062"/>
                                </a:lnTo>
                                <a:lnTo>
                                  <a:pt x="963612" y="400062"/>
                                </a:lnTo>
                                <a:lnTo>
                                  <a:pt x="962025" y="401637"/>
                                </a:lnTo>
                                <a:lnTo>
                                  <a:pt x="962025" y="408000"/>
                                </a:lnTo>
                                <a:lnTo>
                                  <a:pt x="963612" y="409587"/>
                                </a:lnTo>
                                <a:lnTo>
                                  <a:pt x="969962" y="409587"/>
                                </a:lnTo>
                                <a:lnTo>
                                  <a:pt x="971550" y="408000"/>
                                </a:lnTo>
                                <a:lnTo>
                                  <a:pt x="971550" y="401637"/>
                                </a:lnTo>
                                <a:close/>
                              </a:path>
                              <a:path w="2000250" h="410209">
                                <a:moveTo>
                                  <a:pt x="981075" y="1587"/>
                                </a:moveTo>
                                <a:lnTo>
                                  <a:pt x="979487" y="0"/>
                                </a:lnTo>
                                <a:lnTo>
                                  <a:pt x="973137" y="0"/>
                                </a:lnTo>
                                <a:lnTo>
                                  <a:pt x="971550" y="1587"/>
                                </a:lnTo>
                                <a:lnTo>
                                  <a:pt x="971550" y="7950"/>
                                </a:lnTo>
                                <a:lnTo>
                                  <a:pt x="973137" y="9525"/>
                                </a:lnTo>
                                <a:lnTo>
                                  <a:pt x="979487" y="9525"/>
                                </a:lnTo>
                                <a:lnTo>
                                  <a:pt x="981075" y="7950"/>
                                </a:lnTo>
                                <a:lnTo>
                                  <a:pt x="981075" y="1587"/>
                                </a:lnTo>
                                <a:close/>
                              </a:path>
                              <a:path w="2000250" h="410209">
                                <a:moveTo>
                                  <a:pt x="990600" y="401637"/>
                                </a:moveTo>
                                <a:lnTo>
                                  <a:pt x="989012" y="400062"/>
                                </a:lnTo>
                                <a:lnTo>
                                  <a:pt x="982662" y="400062"/>
                                </a:lnTo>
                                <a:lnTo>
                                  <a:pt x="981075" y="401637"/>
                                </a:lnTo>
                                <a:lnTo>
                                  <a:pt x="981075" y="408000"/>
                                </a:lnTo>
                                <a:lnTo>
                                  <a:pt x="982662" y="409587"/>
                                </a:lnTo>
                                <a:lnTo>
                                  <a:pt x="989012" y="409587"/>
                                </a:lnTo>
                                <a:lnTo>
                                  <a:pt x="990600" y="408000"/>
                                </a:lnTo>
                                <a:lnTo>
                                  <a:pt x="990600" y="401637"/>
                                </a:lnTo>
                                <a:close/>
                              </a:path>
                              <a:path w="2000250" h="410209">
                                <a:moveTo>
                                  <a:pt x="1000125" y="1587"/>
                                </a:moveTo>
                                <a:lnTo>
                                  <a:pt x="998537" y="0"/>
                                </a:lnTo>
                                <a:lnTo>
                                  <a:pt x="992187" y="0"/>
                                </a:lnTo>
                                <a:lnTo>
                                  <a:pt x="990600" y="1587"/>
                                </a:lnTo>
                                <a:lnTo>
                                  <a:pt x="990600" y="7950"/>
                                </a:lnTo>
                                <a:lnTo>
                                  <a:pt x="992187" y="9525"/>
                                </a:lnTo>
                                <a:lnTo>
                                  <a:pt x="998537" y="9525"/>
                                </a:lnTo>
                                <a:lnTo>
                                  <a:pt x="1000125" y="7950"/>
                                </a:lnTo>
                                <a:lnTo>
                                  <a:pt x="1000125" y="1587"/>
                                </a:lnTo>
                                <a:close/>
                              </a:path>
                              <a:path w="2000250" h="410209">
                                <a:moveTo>
                                  <a:pt x="1009650" y="401637"/>
                                </a:moveTo>
                                <a:lnTo>
                                  <a:pt x="1008062" y="400062"/>
                                </a:lnTo>
                                <a:lnTo>
                                  <a:pt x="1001712" y="400062"/>
                                </a:lnTo>
                                <a:lnTo>
                                  <a:pt x="1000125" y="401637"/>
                                </a:lnTo>
                                <a:lnTo>
                                  <a:pt x="1000125" y="408000"/>
                                </a:lnTo>
                                <a:lnTo>
                                  <a:pt x="1001712" y="409587"/>
                                </a:lnTo>
                                <a:lnTo>
                                  <a:pt x="1008062" y="409587"/>
                                </a:lnTo>
                                <a:lnTo>
                                  <a:pt x="1009650" y="408000"/>
                                </a:lnTo>
                                <a:lnTo>
                                  <a:pt x="1009650" y="401637"/>
                                </a:lnTo>
                                <a:close/>
                              </a:path>
                              <a:path w="2000250" h="410209">
                                <a:moveTo>
                                  <a:pt x="1019175" y="1587"/>
                                </a:moveTo>
                                <a:lnTo>
                                  <a:pt x="1017587" y="0"/>
                                </a:lnTo>
                                <a:lnTo>
                                  <a:pt x="1011237" y="0"/>
                                </a:lnTo>
                                <a:lnTo>
                                  <a:pt x="1009650" y="1587"/>
                                </a:lnTo>
                                <a:lnTo>
                                  <a:pt x="1009650" y="7950"/>
                                </a:lnTo>
                                <a:lnTo>
                                  <a:pt x="1011237" y="9525"/>
                                </a:lnTo>
                                <a:lnTo>
                                  <a:pt x="1017587" y="9525"/>
                                </a:lnTo>
                                <a:lnTo>
                                  <a:pt x="1019175" y="7950"/>
                                </a:lnTo>
                                <a:lnTo>
                                  <a:pt x="1019175" y="1587"/>
                                </a:lnTo>
                                <a:close/>
                              </a:path>
                              <a:path w="2000250" h="410209">
                                <a:moveTo>
                                  <a:pt x="1028700" y="401637"/>
                                </a:moveTo>
                                <a:lnTo>
                                  <a:pt x="1027112" y="400062"/>
                                </a:lnTo>
                                <a:lnTo>
                                  <a:pt x="1020762" y="400062"/>
                                </a:lnTo>
                                <a:lnTo>
                                  <a:pt x="1019175" y="401637"/>
                                </a:lnTo>
                                <a:lnTo>
                                  <a:pt x="1019175" y="408000"/>
                                </a:lnTo>
                                <a:lnTo>
                                  <a:pt x="1020762" y="409587"/>
                                </a:lnTo>
                                <a:lnTo>
                                  <a:pt x="1027112" y="409587"/>
                                </a:lnTo>
                                <a:lnTo>
                                  <a:pt x="1028700" y="408000"/>
                                </a:lnTo>
                                <a:lnTo>
                                  <a:pt x="1028700" y="401637"/>
                                </a:lnTo>
                                <a:close/>
                              </a:path>
                              <a:path w="2000250" h="410209">
                                <a:moveTo>
                                  <a:pt x="1038225" y="1587"/>
                                </a:moveTo>
                                <a:lnTo>
                                  <a:pt x="1036637" y="0"/>
                                </a:lnTo>
                                <a:lnTo>
                                  <a:pt x="1030287" y="0"/>
                                </a:lnTo>
                                <a:lnTo>
                                  <a:pt x="1028700" y="1587"/>
                                </a:lnTo>
                                <a:lnTo>
                                  <a:pt x="1028700" y="7950"/>
                                </a:lnTo>
                                <a:lnTo>
                                  <a:pt x="1030287" y="9525"/>
                                </a:lnTo>
                                <a:lnTo>
                                  <a:pt x="1036637" y="9525"/>
                                </a:lnTo>
                                <a:lnTo>
                                  <a:pt x="1038225" y="7950"/>
                                </a:lnTo>
                                <a:lnTo>
                                  <a:pt x="1038225" y="1587"/>
                                </a:lnTo>
                                <a:close/>
                              </a:path>
                              <a:path w="2000250" h="410209">
                                <a:moveTo>
                                  <a:pt x="1047750" y="401637"/>
                                </a:moveTo>
                                <a:lnTo>
                                  <a:pt x="1046162" y="400062"/>
                                </a:lnTo>
                                <a:lnTo>
                                  <a:pt x="1039812" y="400062"/>
                                </a:lnTo>
                                <a:lnTo>
                                  <a:pt x="1038225" y="401637"/>
                                </a:lnTo>
                                <a:lnTo>
                                  <a:pt x="1038225" y="408000"/>
                                </a:lnTo>
                                <a:lnTo>
                                  <a:pt x="1039812" y="409587"/>
                                </a:lnTo>
                                <a:lnTo>
                                  <a:pt x="1046162" y="409587"/>
                                </a:lnTo>
                                <a:lnTo>
                                  <a:pt x="1047750" y="408000"/>
                                </a:lnTo>
                                <a:lnTo>
                                  <a:pt x="1047750" y="401637"/>
                                </a:lnTo>
                                <a:close/>
                              </a:path>
                              <a:path w="2000250" h="410209">
                                <a:moveTo>
                                  <a:pt x="1057275" y="1587"/>
                                </a:moveTo>
                                <a:lnTo>
                                  <a:pt x="1055687" y="0"/>
                                </a:lnTo>
                                <a:lnTo>
                                  <a:pt x="1049337" y="0"/>
                                </a:lnTo>
                                <a:lnTo>
                                  <a:pt x="1047750" y="1587"/>
                                </a:lnTo>
                                <a:lnTo>
                                  <a:pt x="1047750" y="7950"/>
                                </a:lnTo>
                                <a:lnTo>
                                  <a:pt x="1049337" y="9525"/>
                                </a:lnTo>
                                <a:lnTo>
                                  <a:pt x="1055687" y="9525"/>
                                </a:lnTo>
                                <a:lnTo>
                                  <a:pt x="1057275" y="7950"/>
                                </a:lnTo>
                                <a:lnTo>
                                  <a:pt x="1057275" y="1587"/>
                                </a:lnTo>
                                <a:close/>
                              </a:path>
                              <a:path w="2000250" h="410209">
                                <a:moveTo>
                                  <a:pt x="1066800" y="401637"/>
                                </a:moveTo>
                                <a:lnTo>
                                  <a:pt x="1065212" y="400062"/>
                                </a:lnTo>
                                <a:lnTo>
                                  <a:pt x="1058862" y="400062"/>
                                </a:lnTo>
                                <a:lnTo>
                                  <a:pt x="1057275" y="401637"/>
                                </a:lnTo>
                                <a:lnTo>
                                  <a:pt x="1057275" y="408000"/>
                                </a:lnTo>
                                <a:lnTo>
                                  <a:pt x="1058862" y="409587"/>
                                </a:lnTo>
                                <a:lnTo>
                                  <a:pt x="1065212" y="409587"/>
                                </a:lnTo>
                                <a:lnTo>
                                  <a:pt x="1066800" y="408000"/>
                                </a:lnTo>
                                <a:lnTo>
                                  <a:pt x="1066800" y="401637"/>
                                </a:lnTo>
                                <a:close/>
                              </a:path>
                              <a:path w="2000250" h="410209">
                                <a:moveTo>
                                  <a:pt x="1076325" y="1587"/>
                                </a:moveTo>
                                <a:lnTo>
                                  <a:pt x="1074737" y="0"/>
                                </a:lnTo>
                                <a:lnTo>
                                  <a:pt x="1068387" y="0"/>
                                </a:lnTo>
                                <a:lnTo>
                                  <a:pt x="1066800" y="1587"/>
                                </a:lnTo>
                                <a:lnTo>
                                  <a:pt x="1066800" y="7950"/>
                                </a:lnTo>
                                <a:lnTo>
                                  <a:pt x="1068387" y="9525"/>
                                </a:lnTo>
                                <a:lnTo>
                                  <a:pt x="1074737" y="9525"/>
                                </a:lnTo>
                                <a:lnTo>
                                  <a:pt x="1076325" y="7950"/>
                                </a:lnTo>
                                <a:lnTo>
                                  <a:pt x="1076325" y="1587"/>
                                </a:lnTo>
                                <a:close/>
                              </a:path>
                              <a:path w="2000250" h="410209">
                                <a:moveTo>
                                  <a:pt x="1085850" y="401637"/>
                                </a:moveTo>
                                <a:lnTo>
                                  <a:pt x="1084262" y="400062"/>
                                </a:lnTo>
                                <a:lnTo>
                                  <a:pt x="1077912" y="400062"/>
                                </a:lnTo>
                                <a:lnTo>
                                  <a:pt x="1076325" y="401637"/>
                                </a:lnTo>
                                <a:lnTo>
                                  <a:pt x="1076325" y="408000"/>
                                </a:lnTo>
                                <a:lnTo>
                                  <a:pt x="1077912" y="409587"/>
                                </a:lnTo>
                                <a:lnTo>
                                  <a:pt x="1084262" y="409587"/>
                                </a:lnTo>
                                <a:lnTo>
                                  <a:pt x="1085850" y="408000"/>
                                </a:lnTo>
                                <a:lnTo>
                                  <a:pt x="1085850" y="401637"/>
                                </a:lnTo>
                                <a:close/>
                              </a:path>
                              <a:path w="2000250" h="410209">
                                <a:moveTo>
                                  <a:pt x="1095375" y="1587"/>
                                </a:moveTo>
                                <a:lnTo>
                                  <a:pt x="1093787" y="0"/>
                                </a:lnTo>
                                <a:lnTo>
                                  <a:pt x="1087437" y="0"/>
                                </a:lnTo>
                                <a:lnTo>
                                  <a:pt x="1085850" y="1587"/>
                                </a:lnTo>
                                <a:lnTo>
                                  <a:pt x="1085850" y="7950"/>
                                </a:lnTo>
                                <a:lnTo>
                                  <a:pt x="1087437" y="9525"/>
                                </a:lnTo>
                                <a:lnTo>
                                  <a:pt x="1093787" y="9525"/>
                                </a:lnTo>
                                <a:lnTo>
                                  <a:pt x="1095375" y="7950"/>
                                </a:lnTo>
                                <a:lnTo>
                                  <a:pt x="1095375" y="1587"/>
                                </a:lnTo>
                                <a:close/>
                              </a:path>
                              <a:path w="2000250" h="410209">
                                <a:moveTo>
                                  <a:pt x="1104900" y="401637"/>
                                </a:moveTo>
                                <a:lnTo>
                                  <a:pt x="1103312" y="400062"/>
                                </a:lnTo>
                                <a:lnTo>
                                  <a:pt x="1096962" y="400062"/>
                                </a:lnTo>
                                <a:lnTo>
                                  <a:pt x="1095375" y="401637"/>
                                </a:lnTo>
                                <a:lnTo>
                                  <a:pt x="1095375" y="408000"/>
                                </a:lnTo>
                                <a:lnTo>
                                  <a:pt x="1096962" y="409587"/>
                                </a:lnTo>
                                <a:lnTo>
                                  <a:pt x="1103312" y="409587"/>
                                </a:lnTo>
                                <a:lnTo>
                                  <a:pt x="1104900" y="408000"/>
                                </a:lnTo>
                                <a:lnTo>
                                  <a:pt x="1104900" y="401637"/>
                                </a:lnTo>
                                <a:close/>
                              </a:path>
                              <a:path w="2000250" h="410209">
                                <a:moveTo>
                                  <a:pt x="1114425" y="1587"/>
                                </a:moveTo>
                                <a:lnTo>
                                  <a:pt x="1112837" y="0"/>
                                </a:lnTo>
                                <a:lnTo>
                                  <a:pt x="1106487" y="0"/>
                                </a:lnTo>
                                <a:lnTo>
                                  <a:pt x="1104900" y="1587"/>
                                </a:lnTo>
                                <a:lnTo>
                                  <a:pt x="1104900" y="7950"/>
                                </a:lnTo>
                                <a:lnTo>
                                  <a:pt x="1106487" y="9525"/>
                                </a:lnTo>
                                <a:lnTo>
                                  <a:pt x="1112837" y="9525"/>
                                </a:lnTo>
                                <a:lnTo>
                                  <a:pt x="1114425" y="7950"/>
                                </a:lnTo>
                                <a:lnTo>
                                  <a:pt x="1114425" y="1587"/>
                                </a:lnTo>
                                <a:close/>
                              </a:path>
                              <a:path w="2000250" h="410209">
                                <a:moveTo>
                                  <a:pt x="1123950" y="401637"/>
                                </a:moveTo>
                                <a:lnTo>
                                  <a:pt x="1122362" y="400062"/>
                                </a:lnTo>
                                <a:lnTo>
                                  <a:pt x="1116012" y="400062"/>
                                </a:lnTo>
                                <a:lnTo>
                                  <a:pt x="1114425" y="401637"/>
                                </a:lnTo>
                                <a:lnTo>
                                  <a:pt x="1114425" y="408000"/>
                                </a:lnTo>
                                <a:lnTo>
                                  <a:pt x="1116012" y="409587"/>
                                </a:lnTo>
                                <a:lnTo>
                                  <a:pt x="1122362" y="409587"/>
                                </a:lnTo>
                                <a:lnTo>
                                  <a:pt x="1123950" y="408000"/>
                                </a:lnTo>
                                <a:lnTo>
                                  <a:pt x="1123950" y="401637"/>
                                </a:lnTo>
                                <a:close/>
                              </a:path>
                              <a:path w="2000250" h="410209">
                                <a:moveTo>
                                  <a:pt x="1133475" y="1587"/>
                                </a:moveTo>
                                <a:lnTo>
                                  <a:pt x="1131887" y="0"/>
                                </a:lnTo>
                                <a:lnTo>
                                  <a:pt x="1125537" y="0"/>
                                </a:lnTo>
                                <a:lnTo>
                                  <a:pt x="1123950" y="1587"/>
                                </a:lnTo>
                                <a:lnTo>
                                  <a:pt x="1123950" y="7950"/>
                                </a:lnTo>
                                <a:lnTo>
                                  <a:pt x="1125537" y="9525"/>
                                </a:lnTo>
                                <a:lnTo>
                                  <a:pt x="1131887" y="9525"/>
                                </a:lnTo>
                                <a:lnTo>
                                  <a:pt x="1133475" y="7950"/>
                                </a:lnTo>
                                <a:lnTo>
                                  <a:pt x="1133475" y="1587"/>
                                </a:lnTo>
                                <a:close/>
                              </a:path>
                              <a:path w="2000250" h="410209">
                                <a:moveTo>
                                  <a:pt x="1143000" y="401637"/>
                                </a:moveTo>
                                <a:lnTo>
                                  <a:pt x="1141412" y="400062"/>
                                </a:lnTo>
                                <a:lnTo>
                                  <a:pt x="1135062" y="400062"/>
                                </a:lnTo>
                                <a:lnTo>
                                  <a:pt x="1133475" y="401637"/>
                                </a:lnTo>
                                <a:lnTo>
                                  <a:pt x="1133475" y="408000"/>
                                </a:lnTo>
                                <a:lnTo>
                                  <a:pt x="1135062" y="409587"/>
                                </a:lnTo>
                                <a:lnTo>
                                  <a:pt x="1141412" y="409587"/>
                                </a:lnTo>
                                <a:lnTo>
                                  <a:pt x="1143000" y="408000"/>
                                </a:lnTo>
                                <a:lnTo>
                                  <a:pt x="1143000" y="401637"/>
                                </a:lnTo>
                                <a:close/>
                              </a:path>
                              <a:path w="2000250" h="410209">
                                <a:moveTo>
                                  <a:pt x="1152525" y="1587"/>
                                </a:moveTo>
                                <a:lnTo>
                                  <a:pt x="1150937" y="0"/>
                                </a:lnTo>
                                <a:lnTo>
                                  <a:pt x="1144587" y="0"/>
                                </a:lnTo>
                                <a:lnTo>
                                  <a:pt x="1143000" y="1587"/>
                                </a:lnTo>
                                <a:lnTo>
                                  <a:pt x="1143000" y="7950"/>
                                </a:lnTo>
                                <a:lnTo>
                                  <a:pt x="1144587" y="9525"/>
                                </a:lnTo>
                                <a:lnTo>
                                  <a:pt x="1150937" y="9525"/>
                                </a:lnTo>
                                <a:lnTo>
                                  <a:pt x="1152525" y="7950"/>
                                </a:lnTo>
                                <a:lnTo>
                                  <a:pt x="1152525" y="1587"/>
                                </a:lnTo>
                                <a:close/>
                              </a:path>
                              <a:path w="2000250" h="410209">
                                <a:moveTo>
                                  <a:pt x="1162050" y="401637"/>
                                </a:moveTo>
                                <a:lnTo>
                                  <a:pt x="1160462" y="400062"/>
                                </a:lnTo>
                                <a:lnTo>
                                  <a:pt x="1154112" y="400062"/>
                                </a:lnTo>
                                <a:lnTo>
                                  <a:pt x="1152525" y="401637"/>
                                </a:lnTo>
                                <a:lnTo>
                                  <a:pt x="1152525" y="408000"/>
                                </a:lnTo>
                                <a:lnTo>
                                  <a:pt x="1154112" y="409587"/>
                                </a:lnTo>
                                <a:lnTo>
                                  <a:pt x="1160462" y="409587"/>
                                </a:lnTo>
                                <a:lnTo>
                                  <a:pt x="1162050" y="408000"/>
                                </a:lnTo>
                                <a:lnTo>
                                  <a:pt x="1162050" y="401637"/>
                                </a:lnTo>
                                <a:close/>
                              </a:path>
                              <a:path w="2000250" h="410209">
                                <a:moveTo>
                                  <a:pt x="1171575" y="1587"/>
                                </a:moveTo>
                                <a:lnTo>
                                  <a:pt x="1169987" y="0"/>
                                </a:lnTo>
                                <a:lnTo>
                                  <a:pt x="1163637" y="0"/>
                                </a:lnTo>
                                <a:lnTo>
                                  <a:pt x="1162050" y="1587"/>
                                </a:lnTo>
                                <a:lnTo>
                                  <a:pt x="1162050" y="7950"/>
                                </a:lnTo>
                                <a:lnTo>
                                  <a:pt x="1163637" y="9525"/>
                                </a:lnTo>
                                <a:lnTo>
                                  <a:pt x="1169987" y="9525"/>
                                </a:lnTo>
                                <a:lnTo>
                                  <a:pt x="1171575" y="7950"/>
                                </a:lnTo>
                                <a:lnTo>
                                  <a:pt x="1171575" y="1587"/>
                                </a:lnTo>
                                <a:close/>
                              </a:path>
                              <a:path w="2000250" h="410209">
                                <a:moveTo>
                                  <a:pt x="1181100" y="401637"/>
                                </a:moveTo>
                                <a:lnTo>
                                  <a:pt x="1179512" y="400062"/>
                                </a:lnTo>
                                <a:lnTo>
                                  <a:pt x="1173162" y="400062"/>
                                </a:lnTo>
                                <a:lnTo>
                                  <a:pt x="1171575" y="401637"/>
                                </a:lnTo>
                                <a:lnTo>
                                  <a:pt x="1171575" y="408000"/>
                                </a:lnTo>
                                <a:lnTo>
                                  <a:pt x="1173162" y="409587"/>
                                </a:lnTo>
                                <a:lnTo>
                                  <a:pt x="1179512" y="409587"/>
                                </a:lnTo>
                                <a:lnTo>
                                  <a:pt x="1181100" y="408000"/>
                                </a:lnTo>
                                <a:lnTo>
                                  <a:pt x="1181100" y="401637"/>
                                </a:lnTo>
                                <a:close/>
                              </a:path>
                              <a:path w="2000250" h="410209">
                                <a:moveTo>
                                  <a:pt x="1190625" y="1587"/>
                                </a:moveTo>
                                <a:lnTo>
                                  <a:pt x="1189037" y="0"/>
                                </a:lnTo>
                                <a:lnTo>
                                  <a:pt x="1182687" y="0"/>
                                </a:lnTo>
                                <a:lnTo>
                                  <a:pt x="1181100" y="1587"/>
                                </a:lnTo>
                                <a:lnTo>
                                  <a:pt x="1181100" y="7950"/>
                                </a:lnTo>
                                <a:lnTo>
                                  <a:pt x="1182687" y="9525"/>
                                </a:lnTo>
                                <a:lnTo>
                                  <a:pt x="1189037" y="9525"/>
                                </a:lnTo>
                                <a:lnTo>
                                  <a:pt x="1190625" y="7950"/>
                                </a:lnTo>
                                <a:lnTo>
                                  <a:pt x="1190625" y="1587"/>
                                </a:lnTo>
                                <a:close/>
                              </a:path>
                              <a:path w="2000250" h="410209">
                                <a:moveTo>
                                  <a:pt x="1200150" y="401637"/>
                                </a:moveTo>
                                <a:lnTo>
                                  <a:pt x="1198562" y="400062"/>
                                </a:lnTo>
                                <a:lnTo>
                                  <a:pt x="1192212" y="400062"/>
                                </a:lnTo>
                                <a:lnTo>
                                  <a:pt x="1190625" y="401637"/>
                                </a:lnTo>
                                <a:lnTo>
                                  <a:pt x="1190625" y="408000"/>
                                </a:lnTo>
                                <a:lnTo>
                                  <a:pt x="1192212" y="409587"/>
                                </a:lnTo>
                                <a:lnTo>
                                  <a:pt x="1198562" y="409587"/>
                                </a:lnTo>
                                <a:lnTo>
                                  <a:pt x="1200150" y="408000"/>
                                </a:lnTo>
                                <a:lnTo>
                                  <a:pt x="1200150" y="401637"/>
                                </a:lnTo>
                                <a:close/>
                              </a:path>
                              <a:path w="2000250" h="410209">
                                <a:moveTo>
                                  <a:pt x="1209675" y="1587"/>
                                </a:moveTo>
                                <a:lnTo>
                                  <a:pt x="1208087" y="0"/>
                                </a:lnTo>
                                <a:lnTo>
                                  <a:pt x="1201737" y="0"/>
                                </a:lnTo>
                                <a:lnTo>
                                  <a:pt x="1200150" y="1587"/>
                                </a:lnTo>
                                <a:lnTo>
                                  <a:pt x="1200150" y="7950"/>
                                </a:lnTo>
                                <a:lnTo>
                                  <a:pt x="1201737" y="9525"/>
                                </a:lnTo>
                                <a:lnTo>
                                  <a:pt x="1208087" y="9525"/>
                                </a:lnTo>
                                <a:lnTo>
                                  <a:pt x="1209675" y="7950"/>
                                </a:lnTo>
                                <a:lnTo>
                                  <a:pt x="1209675" y="1587"/>
                                </a:lnTo>
                                <a:close/>
                              </a:path>
                              <a:path w="2000250" h="410209">
                                <a:moveTo>
                                  <a:pt x="1219200" y="401637"/>
                                </a:moveTo>
                                <a:lnTo>
                                  <a:pt x="1217612" y="400062"/>
                                </a:lnTo>
                                <a:lnTo>
                                  <a:pt x="1211262" y="400062"/>
                                </a:lnTo>
                                <a:lnTo>
                                  <a:pt x="1209675" y="401637"/>
                                </a:lnTo>
                                <a:lnTo>
                                  <a:pt x="1209675" y="408000"/>
                                </a:lnTo>
                                <a:lnTo>
                                  <a:pt x="1211262" y="409587"/>
                                </a:lnTo>
                                <a:lnTo>
                                  <a:pt x="1217612" y="409587"/>
                                </a:lnTo>
                                <a:lnTo>
                                  <a:pt x="1219200" y="408000"/>
                                </a:lnTo>
                                <a:lnTo>
                                  <a:pt x="1219200" y="401637"/>
                                </a:lnTo>
                                <a:close/>
                              </a:path>
                              <a:path w="2000250" h="410209">
                                <a:moveTo>
                                  <a:pt x="1228725" y="1587"/>
                                </a:moveTo>
                                <a:lnTo>
                                  <a:pt x="1227137" y="0"/>
                                </a:lnTo>
                                <a:lnTo>
                                  <a:pt x="1220787" y="0"/>
                                </a:lnTo>
                                <a:lnTo>
                                  <a:pt x="1219200" y="1587"/>
                                </a:lnTo>
                                <a:lnTo>
                                  <a:pt x="1219200" y="7950"/>
                                </a:lnTo>
                                <a:lnTo>
                                  <a:pt x="1220787" y="9525"/>
                                </a:lnTo>
                                <a:lnTo>
                                  <a:pt x="1227137" y="9525"/>
                                </a:lnTo>
                                <a:lnTo>
                                  <a:pt x="1228725" y="7950"/>
                                </a:lnTo>
                                <a:lnTo>
                                  <a:pt x="1228725" y="1587"/>
                                </a:lnTo>
                                <a:close/>
                              </a:path>
                              <a:path w="2000250" h="410209">
                                <a:moveTo>
                                  <a:pt x="1238250" y="401637"/>
                                </a:moveTo>
                                <a:lnTo>
                                  <a:pt x="1236662" y="400062"/>
                                </a:lnTo>
                                <a:lnTo>
                                  <a:pt x="1230312" y="400062"/>
                                </a:lnTo>
                                <a:lnTo>
                                  <a:pt x="1228725" y="401637"/>
                                </a:lnTo>
                                <a:lnTo>
                                  <a:pt x="1228725" y="408000"/>
                                </a:lnTo>
                                <a:lnTo>
                                  <a:pt x="1230312" y="409587"/>
                                </a:lnTo>
                                <a:lnTo>
                                  <a:pt x="1236662" y="409587"/>
                                </a:lnTo>
                                <a:lnTo>
                                  <a:pt x="1238250" y="408000"/>
                                </a:lnTo>
                                <a:lnTo>
                                  <a:pt x="1238250" y="401637"/>
                                </a:lnTo>
                                <a:close/>
                              </a:path>
                              <a:path w="2000250" h="410209">
                                <a:moveTo>
                                  <a:pt x="1247775" y="1587"/>
                                </a:moveTo>
                                <a:lnTo>
                                  <a:pt x="1246187" y="0"/>
                                </a:lnTo>
                                <a:lnTo>
                                  <a:pt x="1239837" y="0"/>
                                </a:lnTo>
                                <a:lnTo>
                                  <a:pt x="1238250" y="1587"/>
                                </a:lnTo>
                                <a:lnTo>
                                  <a:pt x="1238250" y="7950"/>
                                </a:lnTo>
                                <a:lnTo>
                                  <a:pt x="1239837" y="9525"/>
                                </a:lnTo>
                                <a:lnTo>
                                  <a:pt x="1246187" y="9525"/>
                                </a:lnTo>
                                <a:lnTo>
                                  <a:pt x="1247775" y="7950"/>
                                </a:lnTo>
                                <a:lnTo>
                                  <a:pt x="1247775" y="1587"/>
                                </a:lnTo>
                                <a:close/>
                              </a:path>
                              <a:path w="2000250" h="410209">
                                <a:moveTo>
                                  <a:pt x="1257300" y="401637"/>
                                </a:moveTo>
                                <a:lnTo>
                                  <a:pt x="1255712" y="400062"/>
                                </a:lnTo>
                                <a:lnTo>
                                  <a:pt x="1249362" y="400062"/>
                                </a:lnTo>
                                <a:lnTo>
                                  <a:pt x="1247775" y="401637"/>
                                </a:lnTo>
                                <a:lnTo>
                                  <a:pt x="1247775" y="408000"/>
                                </a:lnTo>
                                <a:lnTo>
                                  <a:pt x="1249362" y="409587"/>
                                </a:lnTo>
                                <a:lnTo>
                                  <a:pt x="1255712" y="409587"/>
                                </a:lnTo>
                                <a:lnTo>
                                  <a:pt x="1257300" y="408000"/>
                                </a:lnTo>
                                <a:lnTo>
                                  <a:pt x="1257300" y="401637"/>
                                </a:lnTo>
                                <a:close/>
                              </a:path>
                              <a:path w="2000250" h="410209">
                                <a:moveTo>
                                  <a:pt x="1266825" y="1587"/>
                                </a:moveTo>
                                <a:lnTo>
                                  <a:pt x="1265237" y="0"/>
                                </a:lnTo>
                                <a:lnTo>
                                  <a:pt x="1258887" y="0"/>
                                </a:lnTo>
                                <a:lnTo>
                                  <a:pt x="1257300" y="1587"/>
                                </a:lnTo>
                                <a:lnTo>
                                  <a:pt x="1257300" y="7950"/>
                                </a:lnTo>
                                <a:lnTo>
                                  <a:pt x="1258887" y="9525"/>
                                </a:lnTo>
                                <a:lnTo>
                                  <a:pt x="1265237" y="9525"/>
                                </a:lnTo>
                                <a:lnTo>
                                  <a:pt x="1266825" y="7950"/>
                                </a:lnTo>
                                <a:lnTo>
                                  <a:pt x="1266825" y="1587"/>
                                </a:lnTo>
                                <a:close/>
                              </a:path>
                              <a:path w="2000250" h="410209">
                                <a:moveTo>
                                  <a:pt x="1276350" y="401637"/>
                                </a:moveTo>
                                <a:lnTo>
                                  <a:pt x="1274762" y="400062"/>
                                </a:lnTo>
                                <a:lnTo>
                                  <a:pt x="1268412" y="400062"/>
                                </a:lnTo>
                                <a:lnTo>
                                  <a:pt x="1266825" y="401637"/>
                                </a:lnTo>
                                <a:lnTo>
                                  <a:pt x="1266825" y="408000"/>
                                </a:lnTo>
                                <a:lnTo>
                                  <a:pt x="1268412" y="409587"/>
                                </a:lnTo>
                                <a:lnTo>
                                  <a:pt x="1274762" y="409587"/>
                                </a:lnTo>
                                <a:lnTo>
                                  <a:pt x="1276350" y="408000"/>
                                </a:lnTo>
                                <a:lnTo>
                                  <a:pt x="1276350" y="401637"/>
                                </a:lnTo>
                                <a:close/>
                              </a:path>
                              <a:path w="2000250" h="410209">
                                <a:moveTo>
                                  <a:pt x="1285875" y="1587"/>
                                </a:moveTo>
                                <a:lnTo>
                                  <a:pt x="1284287" y="0"/>
                                </a:lnTo>
                                <a:lnTo>
                                  <a:pt x="1277937" y="0"/>
                                </a:lnTo>
                                <a:lnTo>
                                  <a:pt x="1276350" y="1587"/>
                                </a:lnTo>
                                <a:lnTo>
                                  <a:pt x="1276350" y="7950"/>
                                </a:lnTo>
                                <a:lnTo>
                                  <a:pt x="1277937" y="9525"/>
                                </a:lnTo>
                                <a:lnTo>
                                  <a:pt x="1284287" y="9525"/>
                                </a:lnTo>
                                <a:lnTo>
                                  <a:pt x="1285875" y="7950"/>
                                </a:lnTo>
                                <a:lnTo>
                                  <a:pt x="1285875" y="1587"/>
                                </a:lnTo>
                                <a:close/>
                              </a:path>
                              <a:path w="2000250" h="410209">
                                <a:moveTo>
                                  <a:pt x="1295400" y="401637"/>
                                </a:moveTo>
                                <a:lnTo>
                                  <a:pt x="1293812" y="400062"/>
                                </a:lnTo>
                                <a:lnTo>
                                  <a:pt x="1287462" y="400062"/>
                                </a:lnTo>
                                <a:lnTo>
                                  <a:pt x="1285875" y="401637"/>
                                </a:lnTo>
                                <a:lnTo>
                                  <a:pt x="1285875" y="408000"/>
                                </a:lnTo>
                                <a:lnTo>
                                  <a:pt x="1287462" y="409587"/>
                                </a:lnTo>
                                <a:lnTo>
                                  <a:pt x="1293812" y="409587"/>
                                </a:lnTo>
                                <a:lnTo>
                                  <a:pt x="1295400" y="408000"/>
                                </a:lnTo>
                                <a:lnTo>
                                  <a:pt x="1295400" y="401637"/>
                                </a:lnTo>
                                <a:close/>
                              </a:path>
                              <a:path w="2000250" h="410209">
                                <a:moveTo>
                                  <a:pt x="1304925" y="1587"/>
                                </a:moveTo>
                                <a:lnTo>
                                  <a:pt x="1303337" y="0"/>
                                </a:lnTo>
                                <a:lnTo>
                                  <a:pt x="1296987" y="0"/>
                                </a:lnTo>
                                <a:lnTo>
                                  <a:pt x="1295400" y="1587"/>
                                </a:lnTo>
                                <a:lnTo>
                                  <a:pt x="1295400" y="7950"/>
                                </a:lnTo>
                                <a:lnTo>
                                  <a:pt x="1296987" y="9525"/>
                                </a:lnTo>
                                <a:lnTo>
                                  <a:pt x="1303337" y="9525"/>
                                </a:lnTo>
                                <a:lnTo>
                                  <a:pt x="1304925" y="7950"/>
                                </a:lnTo>
                                <a:lnTo>
                                  <a:pt x="1304925" y="1587"/>
                                </a:lnTo>
                                <a:close/>
                              </a:path>
                              <a:path w="2000250" h="410209">
                                <a:moveTo>
                                  <a:pt x="1314450" y="401637"/>
                                </a:moveTo>
                                <a:lnTo>
                                  <a:pt x="1312862" y="400062"/>
                                </a:lnTo>
                                <a:lnTo>
                                  <a:pt x="1306512" y="400062"/>
                                </a:lnTo>
                                <a:lnTo>
                                  <a:pt x="1304925" y="401637"/>
                                </a:lnTo>
                                <a:lnTo>
                                  <a:pt x="1304925" y="408000"/>
                                </a:lnTo>
                                <a:lnTo>
                                  <a:pt x="1306512" y="409587"/>
                                </a:lnTo>
                                <a:lnTo>
                                  <a:pt x="1312862" y="409587"/>
                                </a:lnTo>
                                <a:lnTo>
                                  <a:pt x="1314450" y="408000"/>
                                </a:lnTo>
                                <a:lnTo>
                                  <a:pt x="1314450" y="401637"/>
                                </a:lnTo>
                                <a:close/>
                              </a:path>
                              <a:path w="2000250" h="410209">
                                <a:moveTo>
                                  <a:pt x="1323975" y="1587"/>
                                </a:moveTo>
                                <a:lnTo>
                                  <a:pt x="1322387" y="0"/>
                                </a:lnTo>
                                <a:lnTo>
                                  <a:pt x="1316037" y="0"/>
                                </a:lnTo>
                                <a:lnTo>
                                  <a:pt x="1314450" y="1587"/>
                                </a:lnTo>
                                <a:lnTo>
                                  <a:pt x="1314450" y="7950"/>
                                </a:lnTo>
                                <a:lnTo>
                                  <a:pt x="1316037" y="9525"/>
                                </a:lnTo>
                                <a:lnTo>
                                  <a:pt x="1322387" y="9525"/>
                                </a:lnTo>
                                <a:lnTo>
                                  <a:pt x="1323975" y="7950"/>
                                </a:lnTo>
                                <a:lnTo>
                                  <a:pt x="1323975" y="1587"/>
                                </a:lnTo>
                                <a:close/>
                              </a:path>
                              <a:path w="2000250" h="410209">
                                <a:moveTo>
                                  <a:pt x="1333500" y="401637"/>
                                </a:moveTo>
                                <a:lnTo>
                                  <a:pt x="1331912" y="400062"/>
                                </a:lnTo>
                                <a:lnTo>
                                  <a:pt x="1325562" y="400062"/>
                                </a:lnTo>
                                <a:lnTo>
                                  <a:pt x="1323975" y="401637"/>
                                </a:lnTo>
                                <a:lnTo>
                                  <a:pt x="1323975" y="408000"/>
                                </a:lnTo>
                                <a:lnTo>
                                  <a:pt x="1325562" y="409587"/>
                                </a:lnTo>
                                <a:lnTo>
                                  <a:pt x="1331912" y="409587"/>
                                </a:lnTo>
                                <a:lnTo>
                                  <a:pt x="1333500" y="408000"/>
                                </a:lnTo>
                                <a:lnTo>
                                  <a:pt x="1333500" y="401637"/>
                                </a:lnTo>
                                <a:close/>
                              </a:path>
                              <a:path w="2000250" h="410209">
                                <a:moveTo>
                                  <a:pt x="1343025" y="1587"/>
                                </a:moveTo>
                                <a:lnTo>
                                  <a:pt x="1341437" y="0"/>
                                </a:lnTo>
                                <a:lnTo>
                                  <a:pt x="1335087" y="0"/>
                                </a:lnTo>
                                <a:lnTo>
                                  <a:pt x="1333500" y="1587"/>
                                </a:lnTo>
                                <a:lnTo>
                                  <a:pt x="1333500" y="7950"/>
                                </a:lnTo>
                                <a:lnTo>
                                  <a:pt x="1335087" y="9525"/>
                                </a:lnTo>
                                <a:lnTo>
                                  <a:pt x="1341437" y="9525"/>
                                </a:lnTo>
                                <a:lnTo>
                                  <a:pt x="1343025" y="7950"/>
                                </a:lnTo>
                                <a:lnTo>
                                  <a:pt x="1343025" y="1587"/>
                                </a:lnTo>
                                <a:close/>
                              </a:path>
                              <a:path w="2000250" h="410209">
                                <a:moveTo>
                                  <a:pt x="1352550" y="401637"/>
                                </a:moveTo>
                                <a:lnTo>
                                  <a:pt x="1350962" y="400062"/>
                                </a:lnTo>
                                <a:lnTo>
                                  <a:pt x="1344612" y="400062"/>
                                </a:lnTo>
                                <a:lnTo>
                                  <a:pt x="1343025" y="401637"/>
                                </a:lnTo>
                                <a:lnTo>
                                  <a:pt x="1343025" y="408000"/>
                                </a:lnTo>
                                <a:lnTo>
                                  <a:pt x="1344612" y="409587"/>
                                </a:lnTo>
                                <a:lnTo>
                                  <a:pt x="1350962" y="409587"/>
                                </a:lnTo>
                                <a:lnTo>
                                  <a:pt x="1352550" y="408000"/>
                                </a:lnTo>
                                <a:lnTo>
                                  <a:pt x="1352550" y="401637"/>
                                </a:lnTo>
                                <a:close/>
                              </a:path>
                              <a:path w="2000250" h="410209">
                                <a:moveTo>
                                  <a:pt x="1362075" y="1587"/>
                                </a:moveTo>
                                <a:lnTo>
                                  <a:pt x="1360487" y="0"/>
                                </a:lnTo>
                                <a:lnTo>
                                  <a:pt x="1354137" y="0"/>
                                </a:lnTo>
                                <a:lnTo>
                                  <a:pt x="1352550" y="1587"/>
                                </a:lnTo>
                                <a:lnTo>
                                  <a:pt x="1352550" y="7950"/>
                                </a:lnTo>
                                <a:lnTo>
                                  <a:pt x="1354137" y="9525"/>
                                </a:lnTo>
                                <a:lnTo>
                                  <a:pt x="1360487" y="9525"/>
                                </a:lnTo>
                                <a:lnTo>
                                  <a:pt x="1362075" y="7950"/>
                                </a:lnTo>
                                <a:lnTo>
                                  <a:pt x="1362075" y="1587"/>
                                </a:lnTo>
                                <a:close/>
                              </a:path>
                              <a:path w="2000250" h="410209">
                                <a:moveTo>
                                  <a:pt x="1371600" y="401637"/>
                                </a:moveTo>
                                <a:lnTo>
                                  <a:pt x="1370012" y="400062"/>
                                </a:lnTo>
                                <a:lnTo>
                                  <a:pt x="1363662" y="400062"/>
                                </a:lnTo>
                                <a:lnTo>
                                  <a:pt x="1362075" y="401637"/>
                                </a:lnTo>
                                <a:lnTo>
                                  <a:pt x="1362075" y="408000"/>
                                </a:lnTo>
                                <a:lnTo>
                                  <a:pt x="1363662" y="409587"/>
                                </a:lnTo>
                                <a:lnTo>
                                  <a:pt x="1370012" y="409587"/>
                                </a:lnTo>
                                <a:lnTo>
                                  <a:pt x="1371600" y="408000"/>
                                </a:lnTo>
                                <a:lnTo>
                                  <a:pt x="1371600" y="401637"/>
                                </a:lnTo>
                                <a:close/>
                              </a:path>
                              <a:path w="2000250" h="410209">
                                <a:moveTo>
                                  <a:pt x="1381125" y="1587"/>
                                </a:moveTo>
                                <a:lnTo>
                                  <a:pt x="1379537" y="0"/>
                                </a:lnTo>
                                <a:lnTo>
                                  <a:pt x="1373187" y="0"/>
                                </a:lnTo>
                                <a:lnTo>
                                  <a:pt x="1371600" y="1587"/>
                                </a:lnTo>
                                <a:lnTo>
                                  <a:pt x="1371600" y="7950"/>
                                </a:lnTo>
                                <a:lnTo>
                                  <a:pt x="1373187" y="9525"/>
                                </a:lnTo>
                                <a:lnTo>
                                  <a:pt x="1379537" y="9525"/>
                                </a:lnTo>
                                <a:lnTo>
                                  <a:pt x="1381125" y="7950"/>
                                </a:lnTo>
                                <a:lnTo>
                                  <a:pt x="1381125" y="1587"/>
                                </a:lnTo>
                                <a:close/>
                              </a:path>
                              <a:path w="2000250" h="410209">
                                <a:moveTo>
                                  <a:pt x="1390650" y="401637"/>
                                </a:moveTo>
                                <a:lnTo>
                                  <a:pt x="1389062" y="400062"/>
                                </a:lnTo>
                                <a:lnTo>
                                  <a:pt x="1382712" y="400062"/>
                                </a:lnTo>
                                <a:lnTo>
                                  <a:pt x="1381125" y="401637"/>
                                </a:lnTo>
                                <a:lnTo>
                                  <a:pt x="1381125" y="408000"/>
                                </a:lnTo>
                                <a:lnTo>
                                  <a:pt x="1382712" y="409587"/>
                                </a:lnTo>
                                <a:lnTo>
                                  <a:pt x="1389062" y="409587"/>
                                </a:lnTo>
                                <a:lnTo>
                                  <a:pt x="1390650" y="408000"/>
                                </a:lnTo>
                                <a:lnTo>
                                  <a:pt x="1390650" y="401637"/>
                                </a:lnTo>
                                <a:close/>
                              </a:path>
                              <a:path w="2000250" h="410209">
                                <a:moveTo>
                                  <a:pt x="1400175" y="1587"/>
                                </a:moveTo>
                                <a:lnTo>
                                  <a:pt x="1398587" y="0"/>
                                </a:lnTo>
                                <a:lnTo>
                                  <a:pt x="1392237" y="0"/>
                                </a:lnTo>
                                <a:lnTo>
                                  <a:pt x="1390650" y="1587"/>
                                </a:lnTo>
                                <a:lnTo>
                                  <a:pt x="1390650" y="7950"/>
                                </a:lnTo>
                                <a:lnTo>
                                  <a:pt x="1392237" y="9525"/>
                                </a:lnTo>
                                <a:lnTo>
                                  <a:pt x="1398587" y="9525"/>
                                </a:lnTo>
                                <a:lnTo>
                                  <a:pt x="1400175" y="7950"/>
                                </a:lnTo>
                                <a:lnTo>
                                  <a:pt x="1400175" y="1587"/>
                                </a:lnTo>
                                <a:close/>
                              </a:path>
                              <a:path w="2000250" h="410209">
                                <a:moveTo>
                                  <a:pt x="1409700" y="401637"/>
                                </a:moveTo>
                                <a:lnTo>
                                  <a:pt x="1408112" y="400062"/>
                                </a:lnTo>
                                <a:lnTo>
                                  <a:pt x="1401762" y="400062"/>
                                </a:lnTo>
                                <a:lnTo>
                                  <a:pt x="1400175" y="401637"/>
                                </a:lnTo>
                                <a:lnTo>
                                  <a:pt x="1400175" y="408000"/>
                                </a:lnTo>
                                <a:lnTo>
                                  <a:pt x="1401762" y="409587"/>
                                </a:lnTo>
                                <a:lnTo>
                                  <a:pt x="1408112" y="409587"/>
                                </a:lnTo>
                                <a:lnTo>
                                  <a:pt x="1409700" y="408000"/>
                                </a:lnTo>
                                <a:lnTo>
                                  <a:pt x="1409700" y="401637"/>
                                </a:lnTo>
                                <a:close/>
                              </a:path>
                              <a:path w="2000250" h="410209">
                                <a:moveTo>
                                  <a:pt x="1419225" y="1587"/>
                                </a:moveTo>
                                <a:lnTo>
                                  <a:pt x="1417637" y="0"/>
                                </a:lnTo>
                                <a:lnTo>
                                  <a:pt x="1411287" y="0"/>
                                </a:lnTo>
                                <a:lnTo>
                                  <a:pt x="1409700" y="1587"/>
                                </a:lnTo>
                                <a:lnTo>
                                  <a:pt x="1409700" y="7950"/>
                                </a:lnTo>
                                <a:lnTo>
                                  <a:pt x="1411287" y="9525"/>
                                </a:lnTo>
                                <a:lnTo>
                                  <a:pt x="1417637" y="9525"/>
                                </a:lnTo>
                                <a:lnTo>
                                  <a:pt x="1419225" y="7950"/>
                                </a:lnTo>
                                <a:lnTo>
                                  <a:pt x="1419225" y="1587"/>
                                </a:lnTo>
                                <a:close/>
                              </a:path>
                              <a:path w="2000250" h="410209">
                                <a:moveTo>
                                  <a:pt x="1428750" y="401637"/>
                                </a:moveTo>
                                <a:lnTo>
                                  <a:pt x="1427162" y="400062"/>
                                </a:lnTo>
                                <a:lnTo>
                                  <a:pt x="1420812" y="400062"/>
                                </a:lnTo>
                                <a:lnTo>
                                  <a:pt x="1419225" y="401637"/>
                                </a:lnTo>
                                <a:lnTo>
                                  <a:pt x="1419225" y="408000"/>
                                </a:lnTo>
                                <a:lnTo>
                                  <a:pt x="1420812" y="409587"/>
                                </a:lnTo>
                                <a:lnTo>
                                  <a:pt x="1427162" y="409587"/>
                                </a:lnTo>
                                <a:lnTo>
                                  <a:pt x="1428750" y="408000"/>
                                </a:lnTo>
                                <a:lnTo>
                                  <a:pt x="1428750" y="401637"/>
                                </a:lnTo>
                                <a:close/>
                              </a:path>
                              <a:path w="2000250" h="410209">
                                <a:moveTo>
                                  <a:pt x="1438275" y="1587"/>
                                </a:moveTo>
                                <a:lnTo>
                                  <a:pt x="1436687" y="0"/>
                                </a:lnTo>
                                <a:lnTo>
                                  <a:pt x="1430337" y="0"/>
                                </a:lnTo>
                                <a:lnTo>
                                  <a:pt x="1428750" y="1587"/>
                                </a:lnTo>
                                <a:lnTo>
                                  <a:pt x="1428750" y="7950"/>
                                </a:lnTo>
                                <a:lnTo>
                                  <a:pt x="1430337" y="9525"/>
                                </a:lnTo>
                                <a:lnTo>
                                  <a:pt x="1436687" y="9525"/>
                                </a:lnTo>
                                <a:lnTo>
                                  <a:pt x="1438275" y="7950"/>
                                </a:lnTo>
                                <a:lnTo>
                                  <a:pt x="1438275" y="1587"/>
                                </a:lnTo>
                                <a:close/>
                              </a:path>
                              <a:path w="2000250" h="410209">
                                <a:moveTo>
                                  <a:pt x="1447800" y="401637"/>
                                </a:moveTo>
                                <a:lnTo>
                                  <a:pt x="1446212" y="400062"/>
                                </a:lnTo>
                                <a:lnTo>
                                  <a:pt x="1439862" y="400062"/>
                                </a:lnTo>
                                <a:lnTo>
                                  <a:pt x="1438275" y="401637"/>
                                </a:lnTo>
                                <a:lnTo>
                                  <a:pt x="1438275" y="408000"/>
                                </a:lnTo>
                                <a:lnTo>
                                  <a:pt x="1439862" y="409587"/>
                                </a:lnTo>
                                <a:lnTo>
                                  <a:pt x="1446212" y="409587"/>
                                </a:lnTo>
                                <a:lnTo>
                                  <a:pt x="1447800" y="408000"/>
                                </a:lnTo>
                                <a:lnTo>
                                  <a:pt x="1447800" y="401637"/>
                                </a:lnTo>
                                <a:close/>
                              </a:path>
                              <a:path w="2000250" h="410209">
                                <a:moveTo>
                                  <a:pt x="1457325" y="1587"/>
                                </a:moveTo>
                                <a:lnTo>
                                  <a:pt x="1455737" y="0"/>
                                </a:lnTo>
                                <a:lnTo>
                                  <a:pt x="1449387" y="0"/>
                                </a:lnTo>
                                <a:lnTo>
                                  <a:pt x="1447800" y="1587"/>
                                </a:lnTo>
                                <a:lnTo>
                                  <a:pt x="1447800" y="7950"/>
                                </a:lnTo>
                                <a:lnTo>
                                  <a:pt x="1449387" y="9525"/>
                                </a:lnTo>
                                <a:lnTo>
                                  <a:pt x="1455737" y="9525"/>
                                </a:lnTo>
                                <a:lnTo>
                                  <a:pt x="1457325" y="7950"/>
                                </a:lnTo>
                                <a:lnTo>
                                  <a:pt x="1457325" y="1587"/>
                                </a:lnTo>
                                <a:close/>
                              </a:path>
                              <a:path w="2000250" h="410209">
                                <a:moveTo>
                                  <a:pt x="1466850" y="401637"/>
                                </a:moveTo>
                                <a:lnTo>
                                  <a:pt x="1465262" y="400062"/>
                                </a:lnTo>
                                <a:lnTo>
                                  <a:pt x="1458912" y="400062"/>
                                </a:lnTo>
                                <a:lnTo>
                                  <a:pt x="1457325" y="401637"/>
                                </a:lnTo>
                                <a:lnTo>
                                  <a:pt x="1457325" y="408000"/>
                                </a:lnTo>
                                <a:lnTo>
                                  <a:pt x="1458912" y="409587"/>
                                </a:lnTo>
                                <a:lnTo>
                                  <a:pt x="1465262" y="409587"/>
                                </a:lnTo>
                                <a:lnTo>
                                  <a:pt x="1466850" y="408000"/>
                                </a:lnTo>
                                <a:lnTo>
                                  <a:pt x="1466850" y="401637"/>
                                </a:lnTo>
                                <a:close/>
                              </a:path>
                              <a:path w="2000250" h="410209">
                                <a:moveTo>
                                  <a:pt x="1476375" y="1587"/>
                                </a:moveTo>
                                <a:lnTo>
                                  <a:pt x="1474787" y="0"/>
                                </a:lnTo>
                                <a:lnTo>
                                  <a:pt x="1468437" y="0"/>
                                </a:lnTo>
                                <a:lnTo>
                                  <a:pt x="1466850" y="1587"/>
                                </a:lnTo>
                                <a:lnTo>
                                  <a:pt x="1466850" y="7950"/>
                                </a:lnTo>
                                <a:lnTo>
                                  <a:pt x="1468437" y="9525"/>
                                </a:lnTo>
                                <a:lnTo>
                                  <a:pt x="1474787" y="9525"/>
                                </a:lnTo>
                                <a:lnTo>
                                  <a:pt x="1476375" y="7950"/>
                                </a:lnTo>
                                <a:lnTo>
                                  <a:pt x="1476375" y="1587"/>
                                </a:lnTo>
                                <a:close/>
                              </a:path>
                              <a:path w="2000250" h="410209">
                                <a:moveTo>
                                  <a:pt x="1485900" y="401637"/>
                                </a:moveTo>
                                <a:lnTo>
                                  <a:pt x="1484312" y="400062"/>
                                </a:lnTo>
                                <a:lnTo>
                                  <a:pt x="1477962" y="400062"/>
                                </a:lnTo>
                                <a:lnTo>
                                  <a:pt x="1476375" y="401637"/>
                                </a:lnTo>
                                <a:lnTo>
                                  <a:pt x="1476375" y="408000"/>
                                </a:lnTo>
                                <a:lnTo>
                                  <a:pt x="1477962" y="409587"/>
                                </a:lnTo>
                                <a:lnTo>
                                  <a:pt x="1484312" y="409587"/>
                                </a:lnTo>
                                <a:lnTo>
                                  <a:pt x="1485900" y="408000"/>
                                </a:lnTo>
                                <a:lnTo>
                                  <a:pt x="1485900" y="401637"/>
                                </a:lnTo>
                                <a:close/>
                              </a:path>
                              <a:path w="2000250" h="410209">
                                <a:moveTo>
                                  <a:pt x="1495425" y="1587"/>
                                </a:moveTo>
                                <a:lnTo>
                                  <a:pt x="1493837" y="0"/>
                                </a:lnTo>
                                <a:lnTo>
                                  <a:pt x="1487487" y="0"/>
                                </a:lnTo>
                                <a:lnTo>
                                  <a:pt x="1485900" y="1587"/>
                                </a:lnTo>
                                <a:lnTo>
                                  <a:pt x="1485900" y="7950"/>
                                </a:lnTo>
                                <a:lnTo>
                                  <a:pt x="1487487" y="9525"/>
                                </a:lnTo>
                                <a:lnTo>
                                  <a:pt x="1493837" y="9525"/>
                                </a:lnTo>
                                <a:lnTo>
                                  <a:pt x="1495425" y="7950"/>
                                </a:lnTo>
                                <a:lnTo>
                                  <a:pt x="1495425" y="1587"/>
                                </a:lnTo>
                                <a:close/>
                              </a:path>
                              <a:path w="2000250" h="410209">
                                <a:moveTo>
                                  <a:pt x="1504950" y="401637"/>
                                </a:moveTo>
                                <a:lnTo>
                                  <a:pt x="1503362" y="400062"/>
                                </a:lnTo>
                                <a:lnTo>
                                  <a:pt x="1497012" y="400062"/>
                                </a:lnTo>
                                <a:lnTo>
                                  <a:pt x="1495425" y="401637"/>
                                </a:lnTo>
                                <a:lnTo>
                                  <a:pt x="1495425" y="408000"/>
                                </a:lnTo>
                                <a:lnTo>
                                  <a:pt x="1497012" y="409587"/>
                                </a:lnTo>
                                <a:lnTo>
                                  <a:pt x="1503362" y="409587"/>
                                </a:lnTo>
                                <a:lnTo>
                                  <a:pt x="1504950" y="408000"/>
                                </a:lnTo>
                                <a:lnTo>
                                  <a:pt x="1504950" y="401637"/>
                                </a:lnTo>
                                <a:close/>
                              </a:path>
                              <a:path w="2000250" h="410209">
                                <a:moveTo>
                                  <a:pt x="1514475" y="1587"/>
                                </a:moveTo>
                                <a:lnTo>
                                  <a:pt x="1512887" y="0"/>
                                </a:lnTo>
                                <a:lnTo>
                                  <a:pt x="1506537" y="0"/>
                                </a:lnTo>
                                <a:lnTo>
                                  <a:pt x="1504950" y="1587"/>
                                </a:lnTo>
                                <a:lnTo>
                                  <a:pt x="1504950" y="7950"/>
                                </a:lnTo>
                                <a:lnTo>
                                  <a:pt x="1506537" y="9525"/>
                                </a:lnTo>
                                <a:lnTo>
                                  <a:pt x="1512887" y="9525"/>
                                </a:lnTo>
                                <a:lnTo>
                                  <a:pt x="1514475" y="7950"/>
                                </a:lnTo>
                                <a:lnTo>
                                  <a:pt x="1514475" y="1587"/>
                                </a:lnTo>
                                <a:close/>
                              </a:path>
                              <a:path w="2000250" h="410209">
                                <a:moveTo>
                                  <a:pt x="1524000" y="401637"/>
                                </a:moveTo>
                                <a:lnTo>
                                  <a:pt x="1522412" y="400062"/>
                                </a:lnTo>
                                <a:lnTo>
                                  <a:pt x="1516062" y="400062"/>
                                </a:lnTo>
                                <a:lnTo>
                                  <a:pt x="1514475" y="401637"/>
                                </a:lnTo>
                                <a:lnTo>
                                  <a:pt x="1514475" y="408000"/>
                                </a:lnTo>
                                <a:lnTo>
                                  <a:pt x="1516062" y="409587"/>
                                </a:lnTo>
                                <a:lnTo>
                                  <a:pt x="1522412" y="409587"/>
                                </a:lnTo>
                                <a:lnTo>
                                  <a:pt x="1524000" y="408000"/>
                                </a:lnTo>
                                <a:lnTo>
                                  <a:pt x="1524000" y="401637"/>
                                </a:lnTo>
                                <a:close/>
                              </a:path>
                              <a:path w="2000250" h="410209">
                                <a:moveTo>
                                  <a:pt x="1533525" y="1587"/>
                                </a:moveTo>
                                <a:lnTo>
                                  <a:pt x="1531937" y="0"/>
                                </a:lnTo>
                                <a:lnTo>
                                  <a:pt x="1525587" y="0"/>
                                </a:lnTo>
                                <a:lnTo>
                                  <a:pt x="1524000" y="1587"/>
                                </a:lnTo>
                                <a:lnTo>
                                  <a:pt x="1524000" y="7950"/>
                                </a:lnTo>
                                <a:lnTo>
                                  <a:pt x="1525587" y="9525"/>
                                </a:lnTo>
                                <a:lnTo>
                                  <a:pt x="1531937" y="9525"/>
                                </a:lnTo>
                                <a:lnTo>
                                  <a:pt x="1533525" y="7950"/>
                                </a:lnTo>
                                <a:lnTo>
                                  <a:pt x="1533525" y="1587"/>
                                </a:lnTo>
                                <a:close/>
                              </a:path>
                              <a:path w="2000250" h="410209">
                                <a:moveTo>
                                  <a:pt x="1543050" y="401637"/>
                                </a:moveTo>
                                <a:lnTo>
                                  <a:pt x="1541462" y="400062"/>
                                </a:lnTo>
                                <a:lnTo>
                                  <a:pt x="1535112" y="400062"/>
                                </a:lnTo>
                                <a:lnTo>
                                  <a:pt x="1533525" y="401637"/>
                                </a:lnTo>
                                <a:lnTo>
                                  <a:pt x="1533525" y="408000"/>
                                </a:lnTo>
                                <a:lnTo>
                                  <a:pt x="1535112" y="409587"/>
                                </a:lnTo>
                                <a:lnTo>
                                  <a:pt x="1541462" y="409587"/>
                                </a:lnTo>
                                <a:lnTo>
                                  <a:pt x="1543050" y="408000"/>
                                </a:lnTo>
                                <a:lnTo>
                                  <a:pt x="1543050" y="401637"/>
                                </a:lnTo>
                                <a:close/>
                              </a:path>
                              <a:path w="2000250" h="410209">
                                <a:moveTo>
                                  <a:pt x="1552575" y="1587"/>
                                </a:moveTo>
                                <a:lnTo>
                                  <a:pt x="1550987" y="0"/>
                                </a:lnTo>
                                <a:lnTo>
                                  <a:pt x="1544637" y="0"/>
                                </a:lnTo>
                                <a:lnTo>
                                  <a:pt x="1543050" y="1587"/>
                                </a:lnTo>
                                <a:lnTo>
                                  <a:pt x="1543050" y="7950"/>
                                </a:lnTo>
                                <a:lnTo>
                                  <a:pt x="1544637" y="9525"/>
                                </a:lnTo>
                                <a:lnTo>
                                  <a:pt x="1550987" y="9525"/>
                                </a:lnTo>
                                <a:lnTo>
                                  <a:pt x="1552575" y="7950"/>
                                </a:lnTo>
                                <a:lnTo>
                                  <a:pt x="1552575" y="1587"/>
                                </a:lnTo>
                                <a:close/>
                              </a:path>
                              <a:path w="2000250" h="410209">
                                <a:moveTo>
                                  <a:pt x="1562100" y="401637"/>
                                </a:moveTo>
                                <a:lnTo>
                                  <a:pt x="1560512" y="400062"/>
                                </a:lnTo>
                                <a:lnTo>
                                  <a:pt x="1554162" y="400062"/>
                                </a:lnTo>
                                <a:lnTo>
                                  <a:pt x="1552575" y="401637"/>
                                </a:lnTo>
                                <a:lnTo>
                                  <a:pt x="1552575" y="408000"/>
                                </a:lnTo>
                                <a:lnTo>
                                  <a:pt x="1554162" y="409587"/>
                                </a:lnTo>
                                <a:lnTo>
                                  <a:pt x="1560512" y="409587"/>
                                </a:lnTo>
                                <a:lnTo>
                                  <a:pt x="1562100" y="408000"/>
                                </a:lnTo>
                                <a:lnTo>
                                  <a:pt x="1562100" y="401637"/>
                                </a:lnTo>
                                <a:close/>
                              </a:path>
                              <a:path w="2000250" h="410209">
                                <a:moveTo>
                                  <a:pt x="1571625" y="1587"/>
                                </a:moveTo>
                                <a:lnTo>
                                  <a:pt x="1570037" y="0"/>
                                </a:lnTo>
                                <a:lnTo>
                                  <a:pt x="1563687" y="0"/>
                                </a:lnTo>
                                <a:lnTo>
                                  <a:pt x="1562100" y="1587"/>
                                </a:lnTo>
                                <a:lnTo>
                                  <a:pt x="1562100" y="7950"/>
                                </a:lnTo>
                                <a:lnTo>
                                  <a:pt x="1563687" y="9525"/>
                                </a:lnTo>
                                <a:lnTo>
                                  <a:pt x="1570037" y="9525"/>
                                </a:lnTo>
                                <a:lnTo>
                                  <a:pt x="1571625" y="7950"/>
                                </a:lnTo>
                                <a:lnTo>
                                  <a:pt x="1571625" y="1587"/>
                                </a:lnTo>
                                <a:close/>
                              </a:path>
                              <a:path w="2000250" h="410209">
                                <a:moveTo>
                                  <a:pt x="1581150" y="401637"/>
                                </a:moveTo>
                                <a:lnTo>
                                  <a:pt x="1579562" y="400062"/>
                                </a:lnTo>
                                <a:lnTo>
                                  <a:pt x="1573212" y="400062"/>
                                </a:lnTo>
                                <a:lnTo>
                                  <a:pt x="1571625" y="401637"/>
                                </a:lnTo>
                                <a:lnTo>
                                  <a:pt x="1571625" y="408000"/>
                                </a:lnTo>
                                <a:lnTo>
                                  <a:pt x="1573212" y="409587"/>
                                </a:lnTo>
                                <a:lnTo>
                                  <a:pt x="1579562" y="409587"/>
                                </a:lnTo>
                                <a:lnTo>
                                  <a:pt x="1581150" y="408000"/>
                                </a:lnTo>
                                <a:lnTo>
                                  <a:pt x="1581150" y="401637"/>
                                </a:lnTo>
                                <a:close/>
                              </a:path>
                              <a:path w="2000250" h="410209">
                                <a:moveTo>
                                  <a:pt x="1590675" y="1587"/>
                                </a:moveTo>
                                <a:lnTo>
                                  <a:pt x="1589087" y="0"/>
                                </a:lnTo>
                                <a:lnTo>
                                  <a:pt x="1582737" y="0"/>
                                </a:lnTo>
                                <a:lnTo>
                                  <a:pt x="1581150" y="1587"/>
                                </a:lnTo>
                                <a:lnTo>
                                  <a:pt x="1581150" y="7950"/>
                                </a:lnTo>
                                <a:lnTo>
                                  <a:pt x="1582737" y="9525"/>
                                </a:lnTo>
                                <a:lnTo>
                                  <a:pt x="1589087" y="9525"/>
                                </a:lnTo>
                                <a:lnTo>
                                  <a:pt x="1590675" y="7950"/>
                                </a:lnTo>
                                <a:lnTo>
                                  <a:pt x="1590675" y="1587"/>
                                </a:lnTo>
                                <a:close/>
                              </a:path>
                              <a:path w="2000250" h="410209">
                                <a:moveTo>
                                  <a:pt x="1600200" y="401637"/>
                                </a:moveTo>
                                <a:lnTo>
                                  <a:pt x="1598612" y="400062"/>
                                </a:lnTo>
                                <a:lnTo>
                                  <a:pt x="1592262" y="400062"/>
                                </a:lnTo>
                                <a:lnTo>
                                  <a:pt x="1590675" y="401637"/>
                                </a:lnTo>
                                <a:lnTo>
                                  <a:pt x="1590675" y="408000"/>
                                </a:lnTo>
                                <a:lnTo>
                                  <a:pt x="1592262" y="409587"/>
                                </a:lnTo>
                                <a:lnTo>
                                  <a:pt x="1598612" y="409587"/>
                                </a:lnTo>
                                <a:lnTo>
                                  <a:pt x="1600200" y="408000"/>
                                </a:lnTo>
                                <a:lnTo>
                                  <a:pt x="1600200" y="401637"/>
                                </a:lnTo>
                                <a:close/>
                              </a:path>
                              <a:path w="2000250" h="410209">
                                <a:moveTo>
                                  <a:pt x="1609725" y="1587"/>
                                </a:moveTo>
                                <a:lnTo>
                                  <a:pt x="1608137" y="0"/>
                                </a:lnTo>
                                <a:lnTo>
                                  <a:pt x="1601787" y="0"/>
                                </a:lnTo>
                                <a:lnTo>
                                  <a:pt x="1600200" y="1587"/>
                                </a:lnTo>
                                <a:lnTo>
                                  <a:pt x="1600200" y="7950"/>
                                </a:lnTo>
                                <a:lnTo>
                                  <a:pt x="1601787" y="9525"/>
                                </a:lnTo>
                                <a:lnTo>
                                  <a:pt x="1608137" y="9525"/>
                                </a:lnTo>
                                <a:lnTo>
                                  <a:pt x="1609725" y="7950"/>
                                </a:lnTo>
                                <a:lnTo>
                                  <a:pt x="1609725" y="1587"/>
                                </a:lnTo>
                                <a:close/>
                              </a:path>
                              <a:path w="2000250" h="410209">
                                <a:moveTo>
                                  <a:pt x="1619250" y="401637"/>
                                </a:moveTo>
                                <a:lnTo>
                                  <a:pt x="1617662" y="400062"/>
                                </a:lnTo>
                                <a:lnTo>
                                  <a:pt x="1611312" y="400062"/>
                                </a:lnTo>
                                <a:lnTo>
                                  <a:pt x="1609725" y="401637"/>
                                </a:lnTo>
                                <a:lnTo>
                                  <a:pt x="1609725" y="408000"/>
                                </a:lnTo>
                                <a:lnTo>
                                  <a:pt x="1611312" y="409587"/>
                                </a:lnTo>
                                <a:lnTo>
                                  <a:pt x="1617662" y="409587"/>
                                </a:lnTo>
                                <a:lnTo>
                                  <a:pt x="1619250" y="408000"/>
                                </a:lnTo>
                                <a:lnTo>
                                  <a:pt x="1619250" y="401637"/>
                                </a:lnTo>
                                <a:close/>
                              </a:path>
                              <a:path w="2000250" h="410209">
                                <a:moveTo>
                                  <a:pt x="1628775" y="1587"/>
                                </a:moveTo>
                                <a:lnTo>
                                  <a:pt x="1627187" y="0"/>
                                </a:lnTo>
                                <a:lnTo>
                                  <a:pt x="1620837" y="0"/>
                                </a:lnTo>
                                <a:lnTo>
                                  <a:pt x="1619250" y="1587"/>
                                </a:lnTo>
                                <a:lnTo>
                                  <a:pt x="1619250" y="7950"/>
                                </a:lnTo>
                                <a:lnTo>
                                  <a:pt x="1620837" y="9525"/>
                                </a:lnTo>
                                <a:lnTo>
                                  <a:pt x="1627187" y="9525"/>
                                </a:lnTo>
                                <a:lnTo>
                                  <a:pt x="1628775" y="7950"/>
                                </a:lnTo>
                                <a:lnTo>
                                  <a:pt x="1628775" y="1587"/>
                                </a:lnTo>
                                <a:close/>
                              </a:path>
                              <a:path w="2000250" h="410209">
                                <a:moveTo>
                                  <a:pt x="1638300" y="401637"/>
                                </a:moveTo>
                                <a:lnTo>
                                  <a:pt x="1636712" y="400062"/>
                                </a:lnTo>
                                <a:lnTo>
                                  <a:pt x="1630362" y="400062"/>
                                </a:lnTo>
                                <a:lnTo>
                                  <a:pt x="1628775" y="401637"/>
                                </a:lnTo>
                                <a:lnTo>
                                  <a:pt x="1628775" y="408000"/>
                                </a:lnTo>
                                <a:lnTo>
                                  <a:pt x="1630362" y="409587"/>
                                </a:lnTo>
                                <a:lnTo>
                                  <a:pt x="1636712" y="409587"/>
                                </a:lnTo>
                                <a:lnTo>
                                  <a:pt x="1638300" y="408000"/>
                                </a:lnTo>
                                <a:lnTo>
                                  <a:pt x="1638300" y="401637"/>
                                </a:lnTo>
                                <a:close/>
                              </a:path>
                              <a:path w="2000250" h="410209">
                                <a:moveTo>
                                  <a:pt x="1647825" y="1587"/>
                                </a:moveTo>
                                <a:lnTo>
                                  <a:pt x="1646237" y="0"/>
                                </a:lnTo>
                                <a:lnTo>
                                  <a:pt x="1639887" y="0"/>
                                </a:lnTo>
                                <a:lnTo>
                                  <a:pt x="1638300" y="1587"/>
                                </a:lnTo>
                                <a:lnTo>
                                  <a:pt x="1638300" y="7950"/>
                                </a:lnTo>
                                <a:lnTo>
                                  <a:pt x="1639887" y="9525"/>
                                </a:lnTo>
                                <a:lnTo>
                                  <a:pt x="1646237" y="9525"/>
                                </a:lnTo>
                                <a:lnTo>
                                  <a:pt x="1647825" y="7950"/>
                                </a:lnTo>
                                <a:lnTo>
                                  <a:pt x="1647825" y="1587"/>
                                </a:lnTo>
                                <a:close/>
                              </a:path>
                              <a:path w="2000250" h="410209">
                                <a:moveTo>
                                  <a:pt x="1657350" y="401637"/>
                                </a:moveTo>
                                <a:lnTo>
                                  <a:pt x="1655762" y="400062"/>
                                </a:lnTo>
                                <a:lnTo>
                                  <a:pt x="1649412" y="400062"/>
                                </a:lnTo>
                                <a:lnTo>
                                  <a:pt x="1647825" y="401637"/>
                                </a:lnTo>
                                <a:lnTo>
                                  <a:pt x="1647825" y="408000"/>
                                </a:lnTo>
                                <a:lnTo>
                                  <a:pt x="1649412" y="409587"/>
                                </a:lnTo>
                                <a:lnTo>
                                  <a:pt x="1655762" y="409587"/>
                                </a:lnTo>
                                <a:lnTo>
                                  <a:pt x="1657350" y="408000"/>
                                </a:lnTo>
                                <a:lnTo>
                                  <a:pt x="1657350" y="401637"/>
                                </a:lnTo>
                                <a:close/>
                              </a:path>
                              <a:path w="2000250" h="410209">
                                <a:moveTo>
                                  <a:pt x="1666875" y="1587"/>
                                </a:moveTo>
                                <a:lnTo>
                                  <a:pt x="1665287" y="0"/>
                                </a:lnTo>
                                <a:lnTo>
                                  <a:pt x="1658937" y="0"/>
                                </a:lnTo>
                                <a:lnTo>
                                  <a:pt x="1657350" y="1587"/>
                                </a:lnTo>
                                <a:lnTo>
                                  <a:pt x="1657350" y="7950"/>
                                </a:lnTo>
                                <a:lnTo>
                                  <a:pt x="1658937" y="9525"/>
                                </a:lnTo>
                                <a:lnTo>
                                  <a:pt x="1665287" y="9525"/>
                                </a:lnTo>
                                <a:lnTo>
                                  <a:pt x="1666875" y="7950"/>
                                </a:lnTo>
                                <a:lnTo>
                                  <a:pt x="1666875" y="1587"/>
                                </a:lnTo>
                                <a:close/>
                              </a:path>
                              <a:path w="2000250" h="410209">
                                <a:moveTo>
                                  <a:pt x="1676400" y="401637"/>
                                </a:moveTo>
                                <a:lnTo>
                                  <a:pt x="1674812" y="400062"/>
                                </a:lnTo>
                                <a:lnTo>
                                  <a:pt x="1668462" y="400062"/>
                                </a:lnTo>
                                <a:lnTo>
                                  <a:pt x="1666875" y="401637"/>
                                </a:lnTo>
                                <a:lnTo>
                                  <a:pt x="1666875" y="408000"/>
                                </a:lnTo>
                                <a:lnTo>
                                  <a:pt x="1668462" y="409587"/>
                                </a:lnTo>
                                <a:lnTo>
                                  <a:pt x="1674812" y="409587"/>
                                </a:lnTo>
                                <a:lnTo>
                                  <a:pt x="1676400" y="408000"/>
                                </a:lnTo>
                                <a:lnTo>
                                  <a:pt x="1676400" y="401637"/>
                                </a:lnTo>
                                <a:close/>
                              </a:path>
                              <a:path w="2000250" h="410209">
                                <a:moveTo>
                                  <a:pt x="1685925" y="1587"/>
                                </a:moveTo>
                                <a:lnTo>
                                  <a:pt x="1684337" y="0"/>
                                </a:lnTo>
                                <a:lnTo>
                                  <a:pt x="1677987" y="0"/>
                                </a:lnTo>
                                <a:lnTo>
                                  <a:pt x="1676400" y="1587"/>
                                </a:lnTo>
                                <a:lnTo>
                                  <a:pt x="1676400" y="7950"/>
                                </a:lnTo>
                                <a:lnTo>
                                  <a:pt x="1677987" y="9525"/>
                                </a:lnTo>
                                <a:lnTo>
                                  <a:pt x="1684337" y="9525"/>
                                </a:lnTo>
                                <a:lnTo>
                                  <a:pt x="1685925" y="7950"/>
                                </a:lnTo>
                                <a:lnTo>
                                  <a:pt x="1685925" y="1587"/>
                                </a:lnTo>
                                <a:close/>
                              </a:path>
                              <a:path w="2000250" h="410209">
                                <a:moveTo>
                                  <a:pt x="1695450" y="401637"/>
                                </a:moveTo>
                                <a:lnTo>
                                  <a:pt x="1693862" y="400062"/>
                                </a:lnTo>
                                <a:lnTo>
                                  <a:pt x="1687512" y="400062"/>
                                </a:lnTo>
                                <a:lnTo>
                                  <a:pt x="1685925" y="401637"/>
                                </a:lnTo>
                                <a:lnTo>
                                  <a:pt x="1685925" y="408000"/>
                                </a:lnTo>
                                <a:lnTo>
                                  <a:pt x="1687512" y="409587"/>
                                </a:lnTo>
                                <a:lnTo>
                                  <a:pt x="1693862" y="409587"/>
                                </a:lnTo>
                                <a:lnTo>
                                  <a:pt x="1695450" y="408000"/>
                                </a:lnTo>
                                <a:lnTo>
                                  <a:pt x="1695450" y="401637"/>
                                </a:lnTo>
                                <a:close/>
                              </a:path>
                              <a:path w="2000250" h="410209">
                                <a:moveTo>
                                  <a:pt x="1704975" y="1587"/>
                                </a:moveTo>
                                <a:lnTo>
                                  <a:pt x="1703387" y="0"/>
                                </a:lnTo>
                                <a:lnTo>
                                  <a:pt x="1697037" y="0"/>
                                </a:lnTo>
                                <a:lnTo>
                                  <a:pt x="1695450" y="1587"/>
                                </a:lnTo>
                                <a:lnTo>
                                  <a:pt x="1695450" y="7950"/>
                                </a:lnTo>
                                <a:lnTo>
                                  <a:pt x="1697037" y="9525"/>
                                </a:lnTo>
                                <a:lnTo>
                                  <a:pt x="1703387" y="9525"/>
                                </a:lnTo>
                                <a:lnTo>
                                  <a:pt x="1704975" y="7950"/>
                                </a:lnTo>
                                <a:lnTo>
                                  <a:pt x="1704975" y="1587"/>
                                </a:lnTo>
                                <a:close/>
                              </a:path>
                              <a:path w="2000250" h="410209">
                                <a:moveTo>
                                  <a:pt x="1714500" y="401637"/>
                                </a:moveTo>
                                <a:lnTo>
                                  <a:pt x="1712912" y="400062"/>
                                </a:lnTo>
                                <a:lnTo>
                                  <a:pt x="1706562" y="400062"/>
                                </a:lnTo>
                                <a:lnTo>
                                  <a:pt x="1704975" y="401637"/>
                                </a:lnTo>
                                <a:lnTo>
                                  <a:pt x="1704975" y="408000"/>
                                </a:lnTo>
                                <a:lnTo>
                                  <a:pt x="1706562" y="409587"/>
                                </a:lnTo>
                                <a:lnTo>
                                  <a:pt x="1712912" y="409587"/>
                                </a:lnTo>
                                <a:lnTo>
                                  <a:pt x="1714500" y="408000"/>
                                </a:lnTo>
                                <a:lnTo>
                                  <a:pt x="1714500" y="401637"/>
                                </a:lnTo>
                                <a:close/>
                              </a:path>
                              <a:path w="2000250" h="410209">
                                <a:moveTo>
                                  <a:pt x="1724025" y="1587"/>
                                </a:moveTo>
                                <a:lnTo>
                                  <a:pt x="1722437" y="0"/>
                                </a:lnTo>
                                <a:lnTo>
                                  <a:pt x="1716087" y="0"/>
                                </a:lnTo>
                                <a:lnTo>
                                  <a:pt x="1714500" y="1587"/>
                                </a:lnTo>
                                <a:lnTo>
                                  <a:pt x="1714500" y="7950"/>
                                </a:lnTo>
                                <a:lnTo>
                                  <a:pt x="1716087" y="9525"/>
                                </a:lnTo>
                                <a:lnTo>
                                  <a:pt x="1722437" y="9525"/>
                                </a:lnTo>
                                <a:lnTo>
                                  <a:pt x="1724025" y="7950"/>
                                </a:lnTo>
                                <a:lnTo>
                                  <a:pt x="1724025" y="1587"/>
                                </a:lnTo>
                                <a:close/>
                              </a:path>
                              <a:path w="2000250" h="410209">
                                <a:moveTo>
                                  <a:pt x="1733550" y="401637"/>
                                </a:moveTo>
                                <a:lnTo>
                                  <a:pt x="1731962" y="400062"/>
                                </a:lnTo>
                                <a:lnTo>
                                  <a:pt x="1725612" y="400062"/>
                                </a:lnTo>
                                <a:lnTo>
                                  <a:pt x="1724025" y="401637"/>
                                </a:lnTo>
                                <a:lnTo>
                                  <a:pt x="1724025" y="408000"/>
                                </a:lnTo>
                                <a:lnTo>
                                  <a:pt x="1725612" y="409587"/>
                                </a:lnTo>
                                <a:lnTo>
                                  <a:pt x="1731962" y="409587"/>
                                </a:lnTo>
                                <a:lnTo>
                                  <a:pt x="1733550" y="408000"/>
                                </a:lnTo>
                                <a:lnTo>
                                  <a:pt x="1733550" y="401637"/>
                                </a:lnTo>
                                <a:close/>
                              </a:path>
                              <a:path w="2000250" h="410209">
                                <a:moveTo>
                                  <a:pt x="1743075" y="1587"/>
                                </a:moveTo>
                                <a:lnTo>
                                  <a:pt x="1741487" y="0"/>
                                </a:lnTo>
                                <a:lnTo>
                                  <a:pt x="1735137" y="0"/>
                                </a:lnTo>
                                <a:lnTo>
                                  <a:pt x="1733550" y="1587"/>
                                </a:lnTo>
                                <a:lnTo>
                                  <a:pt x="1733550" y="7950"/>
                                </a:lnTo>
                                <a:lnTo>
                                  <a:pt x="1735137" y="9525"/>
                                </a:lnTo>
                                <a:lnTo>
                                  <a:pt x="1741487" y="9525"/>
                                </a:lnTo>
                                <a:lnTo>
                                  <a:pt x="1743075" y="7950"/>
                                </a:lnTo>
                                <a:lnTo>
                                  <a:pt x="1743075" y="1587"/>
                                </a:lnTo>
                                <a:close/>
                              </a:path>
                              <a:path w="2000250" h="410209">
                                <a:moveTo>
                                  <a:pt x="1752600" y="401637"/>
                                </a:moveTo>
                                <a:lnTo>
                                  <a:pt x="1751012" y="400062"/>
                                </a:lnTo>
                                <a:lnTo>
                                  <a:pt x="1744662" y="400062"/>
                                </a:lnTo>
                                <a:lnTo>
                                  <a:pt x="1743075" y="401637"/>
                                </a:lnTo>
                                <a:lnTo>
                                  <a:pt x="1743075" y="408000"/>
                                </a:lnTo>
                                <a:lnTo>
                                  <a:pt x="1744662" y="409587"/>
                                </a:lnTo>
                                <a:lnTo>
                                  <a:pt x="1751012" y="409587"/>
                                </a:lnTo>
                                <a:lnTo>
                                  <a:pt x="1752600" y="408000"/>
                                </a:lnTo>
                                <a:lnTo>
                                  <a:pt x="1752600" y="401637"/>
                                </a:lnTo>
                                <a:close/>
                              </a:path>
                              <a:path w="2000250" h="410209">
                                <a:moveTo>
                                  <a:pt x="1762125" y="1587"/>
                                </a:moveTo>
                                <a:lnTo>
                                  <a:pt x="1760537" y="0"/>
                                </a:lnTo>
                                <a:lnTo>
                                  <a:pt x="1754187" y="0"/>
                                </a:lnTo>
                                <a:lnTo>
                                  <a:pt x="1752600" y="1587"/>
                                </a:lnTo>
                                <a:lnTo>
                                  <a:pt x="1752600" y="7950"/>
                                </a:lnTo>
                                <a:lnTo>
                                  <a:pt x="1754187" y="9525"/>
                                </a:lnTo>
                                <a:lnTo>
                                  <a:pt x="1760537" y="9525"/>
                                </a:lnTo>
                                <a:lnTo>
                                  <a:pt x="1762125" y="7950"/>
                                </a:lnTo>
                                <a:lnTo>
                                  <a:pt x="1762125" y="1587"/>
                                </a:lnTo>
                                <a:close/>
                              </a:path>
                              <a:path w="2000250" h="410209">
                                <a:moveTo>
                                  <a:pt x="1771650" y="401637"/>
                                </a:moveTo>
                                <a:lnTo>
                                  <a:pt x="1770062" y="400062"/>
                                </a:lnTo>
                                <a:lnTo>
                                  <a:pt x="1763712" y="400062"/>
                                </a:lnTo>
                                <a:lnTo>
                                  <a:pt x="1762125" y="401637"/>
                                </a:lnTo>
                                <a:lnTo>
                                  <a:pt x="1762125" y="408000"/>
                                </a:lnTo>
                                <a:lnTo>
                                  <a:pt x="1763712" y="409587"/>
                                </a:lnTo>
                                <a:lnTo>
                                  <a:pt x="1770062" y="409587"/>
                                </a:lnTo>
                                <a:lnTo>
                                  <a:pt x="1771650" y="408000"/>
                                </a:lnTo>
                                <a:lnTo>
                                  <a:pt x="1771650" y="401637"/>
                                </a:lnTo>
                                <a:close/>
                              </a:path>
                              <a:path w="2000250" h="410209">
                                <a:moveTo>
                                  <a:pt x="1781175" y="1587"/>
                                </a:moveTo>
                                <a:lnTo>
                                  <a:pt x="1779587" y="0"/>
                                </a:lnTo>
                                <a:lnTo>
                                  <a:pt x="1773237" y="0"/>
                                </a:lnTo>
                                <a:lnTo>
                                  <a:pt x="1771650" y="1587"/>
                                </a:lnTo>
                                <a:lnTo>
                                  <a:pt x="1771650" y="7950"/>
                                </a:lnTo>
                                <a:lnTo>
                                  <a:pt x="1773237" y="9525"/>
                                </a:lnTo>
                                <a:lnTo>
                                  <a:pt x="1779587" y="9525"/>
                                </a:lnTo>
                                <a:lnTo>
                                  <a:pt x="1781175" y="7950"/>
                                </a:lnTo>
                                <a:lnTo>
                                  <a:pt x="1781175" y="1587"/>
                                </a:lnTo>
                                <a:close/>
                              </a:path>
                              <a:path w="2000250" h="410209">
                                <a:moveTo>
                                  <a:pt x="1790700" y="401637"/>
                                </a:moveTo>
                                <a:lnTo>
                                  <a:pt x="1789112" y="400062"/>
                                </a:lnTo>
                                <a:lnTo>
                                  <a:pt x="1782762" y="400062"/>
                                </a:lnTo>
                                <a:lnTo>
                                  <a:pt x="1781175" y="401637"/>
                                </a:lnTo>
                                <a:lnTo>
                                  <a:pt x="1781175" y="408000"/>
                                </a:lnTo>
                                <a:lnTo>
                                  <a:pt x="1782762" y="409587"/>
                                </a:lnTo>
                                <a:lnTo>
                                  <a:pt x="1789112" y="409587"/>
                                </a:lnTo>
                                <a:lnTo>
                                  <a:pt x="1790700" y="408000"/>
                                </a:lnTo>
                                <a:lnTo>
                                  <a:pt x="1790700" y="401637"/>
                                </a:lnTo>
                                <a:close/>
                              </a:path>
                              <a:path w="2000250" h="410209">
                                <a:moveTo>
                                  <a:pt x="1800225" y="1587"/>
                                </a:moveTo>
                                <a:lnTo>
                                  <a:pt x="1798637" y="0"/>
                                </a:lnTo>
                                <a:lnTo>
                                  <a:pt x="1792287" y="0"/>
                                </a:lnTo>
                                <a:lnTo>
                                  <a:pt x="1790700" y="1587"/>
                                </a:lnTo>
                                <a:lnTo>
                                  <a:pt x="1790700" y="7950"/>
                                </a:lnTo>
                                <a:lnTo>
                                  <a:pt x="1792287" y="9525"/>
                                </a:lnTo>
                                <a:lnTo>
                                  <a:pt x="1798637" y="9525"/>
                                </a:lnTo>
                                <a:lnTo>
                                  <a:pt x="1800225" y="7950"/>
                                </a:lnTo>
                                <a:lnTo>
                                  <a:pt x="1800225" y="1587"/>
                                </a:lnTo>
                                <a:close/>
                              </a:path>
                              <a:path w="2000250" h="410209">
                                <a:moveTo>
                                  <a:pt x="1809750" y="401637"/>
                                </a:moveTo>
                                <a:lnTo>
                                  <a:pt x="1808162" y="400062"/>
                                </a:lnTo>
                                <a:lnTo>
                                  <a:pt x="1801812" y="400062"/>
                                </a:lnTo>
                                <a:lnTo>
                                  <a:pt x="1800225" y="401637"/>
                                </a:lnTo>
                                <a:lnTo>
                                  <a:pt x="1800225" y="408000"/>
                                </a:lnTo>
                                <a:lnTo>
                                  <a:pt x="1801812" y="409587"/>
                                </a:lnTo>
                                <a:lnTo>
                                  <a:pt x="1808162" y="409587"/>
                                </a:lnTo>
                                <a:lnTo>
                                  <a:pt x="1809750" y="408000"/>
                                </a:lnTo>
                                <a:lnTo>
                                  <a:pt x="1809750" y="401637"/>
                                </a:lnTo>
                                <a:close/>
                              </a:path>
                              <a:path w="2000250" h="410209">
                                <a:moveTo>
                                  <a:pt x="1819275" y="1587"/>
                                </a:moveTo>
                                <a:lnTo>
                                  <a:pt x="1817687" y="0"/>
                                </a:lnTo>
                                <a:lnTo>
                                  <a:pt x="1811337" y="0"/>
                                </a:lnTo>
                                <a:lnTo>
                                  <a:pt x="1809750" y="1587"/>
                                </a:lnTo>
                                <a:lnTo>
                                  <a:pt x="1809750" y="7950"/>
                                </a:lnTo>
                                <a:lnTo>
                                  <a:pt x="1811337" y="9525"/>
                                </a:lnTo>
                                <a:lnTo>
                                  <a:pt x="1817687" y="9525"/>
                                </a:lnTo>
                                <a:lnTo>
                                  <a:pt x="1819275" y="7950"/>
                                </a:lnTo>
                                <a:lnTo>
                                  <a:pt x="1819275" y="1587"/>
                                </a:lnTo>
                                <a:close/>
                              </a:path>
                              <a:path w="2000250" h="410209">
                                <a:moveTo>
                                  <a:pt x="1828800" y="401637"/>
                                </a:moveTo>
                                <a:lnTo>
                                  <a:pt x="1827212" y="400062"/>
                                </a:lnTo>
                                <a:lnTo>
                                  <a:pt x="1820862" y="400062"/>
                                </a:lnTo>
                                <a:lnTo>
                                  <a:pt x="1819275" y="401637"/>
                                </a:lnTo>
                                <a:lnTo>
                                  <a:pt x="1819275" y="408000"/>
                                </a:lnTo>
                                <a:lnTo>
                                  <a:pt x="1820862" y="409587"/>
                                </a:lnTo>
                                <a:lnTo>
                                  <a:pt x="1827212" y="409587"/>
                                </a:lnTo>
                                <a:lnTo>
                                  <a:pt x="1828800" y="408000"/>
                                </a:lnTo>
                                <a:lnTo>
                                  <a:pt x="1828800" y="401637"/>
                                </a:lnTo>
                                <a:close/>
                              </a:path>
                              <a:path w="2000250" h="410209">
                                <a:moveTo>
                                  <a:pt x="1838325" y="1587"/>
                                </a:moveTo>
                                <a:lnTo>
                                  <a:pt x="1836737" y="0"/>
                                </a:lnTo>
                                <a:lnTo>
                                  <a:pt x="1830387" y="0"/>
                                </a:lnTo>
                                <a:lnTo>
                                  <a:pt x="1828800" y="1587"/>
                                </a:lnTo>
                                <a:lnTo>
                                  <a:pt x="1828800" y="7950"/>
                                </a:lnTo>
                                <a:lnTo>
                                  <a:pt x="1830387" y="9525"/>
                                </a:lnTo>
                                <a:lnTo>
                                  <a:pt x="1836737" y="9525"/>
                                </a:lnTo>
                                <a:lnTo>
                                  <a:pt x="1838325" y="7950"/>
                                </a:lnTo>
                                <a:lnTo>
                                  <a:pt x="1838325" y="1587"/>
                                </a:lnTo>
                                <a:close/>
                              </a:path>
                              <a:path w="2000250" h="410209">
                                <a:moveTo>
                                  <a:pt x="1847850" y="401637"/>
                                </a:moveTo>
                                <a:lnTo>
                                  <a:pt x="1846262" y="400062"/>
                                </a:lnTo>
                                <a:lnTo>
                                  <a:pt x="1839912" y="400062"/>
                                </a:lnTo>
                                <a:lnTo>
                                  <a:pt x="1838325" y="401637"/>
                                </a:lnTo>
                                <a:lnTo>
                                  <a:pt x="1838325" y="408000"/>
                                </a:lnTo>
                                <a:lnTo>
                                  <a:pt x="1839912" y="409587"/>
                                </a:lnTo>
                                <a:lnTo>
                                  <a:pt x="1846262" y="409587"/>
                                </a:lnTo>
                                <a:lnTo>
                                  <a:pt x="1847850" y="408000"/>
                                </a:lnTo>
                                <a:lnTo>
                                  <a:pt x="1847850" y="401637"/>
                                </a:lnTo>
                                <a:close/>
                              </a:path>
                              <a:path w="2000250" h="410209">
                                <a:moveTo>
                                  <a:pt x="1857375" y="1587"/>
                                </a:moveTo>
                                <a:lnTo>
                                  <a:pt x="1855787" y="0"/>
                                </a:lnTo>
                                <a:lnTo>
                                  <a:pt x="1849437" y="0"/>
                                </a:lnTo>
                                <a:lnTo>
                                  <a:pt x="1847850" y="1587"/>
                                </a:lnTo>
                                <a:lnTo>
                                  <a:pt x="1847850" y="7950"/>
                                </a:lnTo>
                                <a:lnTo>
                                  <a:pt x="1849437" y="9525"/>
                                </a:lnTo>
                                <a:lnTo>
                                  <a:pt x="1855787" y="9525"/>
                                </a:lnTo>
                                <a:lnTo>
                                  <a:pt x="1857375" y="7950"/>
                                </a:lnTo>
                                <a:lnTo>
                                  <a:pt x="1857375" y="1587"/>
                                </a:lnTo>
                                <a:close/>
                              </a:path>
                              <a:path w="2000250" h="410209">
                                <a:moveTo>
                                  <a:pt x="1866900" y="401637"/>
                                </a:moveTo>
                                <a:lnTo>
                                  <a:pt x="1865312" y="400062"/>
                                </a:lnTo>
                                <a:lnTo>
                                  <a:pt x="1858962" y="400062"/>
                                </a:lnTo>
                                <a:lnTo>
                                  <a:pt x="1857375" y="401637"/>
                                </a:lnTo>
                                <a:lnTo>
                                  <a:pt x="1857375" y="408000"/>
                                </a:lnTo>
                                <a:lnTo>
                                  <a:pt x="1858962" y="409587"/>
                                </a:lnTo>
                                <a:lnTo>
                                  <a:pt x="1865312" y="409587"/>
                                </a:lnTo>
                                <a:lnTo>
                                  <a:pt x="1866900" y="408000"/>
                                </a:lnTo>
                                <a:lnTo>
                                  <a:pt x="1866900" y="401637"/>
                                </a:lnTo>
                                <a:close/>
                              </a:path>
                              <a:path w="2000250" h="410209">
                                <a:moveTo>
                                  <a:pt x="1876425" y="1587"/>
                                </a:moveTo>
                                <a:lnTo>
                                  <a:pt x="1874837" y="0"/>
                                </a:lnTo>
                                <a:lnTo>
                                  <a:pt x="1868487" y="0"/>
                                </a:lnTo>
                                <a:lnTo>
                                  <a:pt x="1866900" y="1587"/>
                                </a:lnTo>
                                <a:lnTo>
                                  <a:pt x="1866900" y="7950"/>
                                </a:lnTo>
                                <a:lnTo>
                                  <a:pt x="1868487" y="9525"/>
                                </a:lnTo>
                                <a:lnTo>
                                  <a:pt x="1874837" y="9525"/>
                                </a:lnTo>
                                <a:lnTo>
                                  <a:pt x="1876425" y="7950"/>
                                </a:lnTo>
                                <a:lnTo>
                                  <a:pt x="1876425" y="1587"/>
                                </a:lnTo>
                                <a:close/>
                              </a:path>
                              <a:path w="2000250" h="410209">
                                <a:moveTo>
                                  <a:pt x="1885950" y="401637"/>
                                </a:moveTo>
                                <a:lnTo>
                                  <a:pt x="1884362" y="400062"/>
                                </a:lnTo>
                                <a:lnTo>
                                  <a:pt x="1878012" y="400062"/>
                                </a:lnTo>
                                <a:lnTo>
                                  <a:pt x="1876425" y="401637"/>
                                </a:lnTo>
                                <a:lnTo>
                                  <a:pt x="1876425" y="408000"/>
                                </a:lnTo>
                                <a:lnTo>
                                  <a:pt x="1878012" y="409587"/>
                                </a:lnTo>
                                <a:lnTo>
                                  <a:pt x="1884362" y="409587"/>
                                </a:lnTo>
                                <a:lnTo>
                                  <a:pt x="1885950" y="408000"/>
                                </a:lnTo>
                                <a:lnTo>
                                  <a:pt x="1885950" y="401637"/>
                                </a:lnTo>
                                <a:close/>
                              </a:path>
                              <a:path w="2000250" h="410209">
                                <a:moveTo>
                                  <a:pt x="1895475" y="1587"/>
                                </a:moveTo>
                                <a:lnTo>
                                  <a:pt x="1893887" y="0"/>
                                </a:lnTo>
                                <a:lnTo>
                                  <a:pt x="1887537" y="0"/>
                                </a:lnTo>
                                <a:lnTo>
                                  <a:pt x="1885950" y="1587"/>
                                </a:lnTo>
                                <a:lnTo>
                                  <a:pt x="1885950" y="7950"/>
                                </a:lnTo>
                                <a:lnTo>
                                  <a:pt x="1887537" y="9525"/>
                                </a:lnTo>
                                <a:lnTo>
                                  <a:pt x="1893887" y="9525"/>
                                </a:lnTo>
                                <a:lnTo>
                                  <a:pt x="1895475" y="7950"/>
                                </a:lnTo>
                                <a:lnTo>
                                  <a:pt x="1895475" y="1587"/>
                                </a:lnTo>
                                <a:close/>
                              </a:path>
                              <a:path w="2000250" h="410209">
                                <a:moveTo>
                                  <a:pt x="1905000" y="401637"/>
                                </a:moveTo>
                                <a:lnTo>
                                  <a:pt x="1903412" y="400062"/>
                                </a:lnTo>
                                <a:lnTo>
                                  <a:pt x="1897062" y="400062"/>
                                </a:lnTo>
                                <a:lnTo>
                                  <a:pt x="1895475" y="401637"/>
                                </a:lnTo>
                                <a:lnTo>
                                  <a:pt x="1895475" y="408000"/>
                                </a:lnTo>
                                <a:lnTo>
                                  <a:pt x="1897062" y="409587"/>
                                </a:lnTo>
                                <a:lnTo>
                                  <a:pt x="1903412" y="409587"/>
                                </a:lnTo>
                                <a:lnTo>
                                  <a:pt x="1905000" y="408000"/>
                                </a:lnTo>
                                <a:lnTo>
                                  <a:pt x="1905000" y="401637"/>
                                </a:lnTo>
                                <a:close/>
                              </a:path>
                              <a:path w="2000250" h="410209">
                                <a:moveTo>
                                  <a:pt x="1914525" y="1587"/>
                                </a:moveTo>
                                <a:lnTo>
                                  <a:pt x="1912937" y="0"/>
                                </a:lnTo>
                                <a:lnTo>
                                  <a:pt x="1906587" y="0"/>
                                </a:lnTo>
                                <a:lnTo>
                                  <a:pt x="1905000" y="1587"/>
                                </a:lnTo>
                                <a:lnTo>
                                  <a:pt x="1905000" y="7950"/>
                                </a:lnTo>
                                <a:lnTo>
                                  <a:pt x="1906587" y="9525"/>
                                </a:lnTo>
                                <a:lnTo>
                                  <a:pt x="1912937" y="9525"/>
                                </a:lnTo>
                                <a:lnTo>
                                  <a:pt x="1914525" y="7950"/>
                                </a:lnTo>
                                <a:lnTo>
                                  <a:pt x="1914525" y="1587"/>
                                </a:lnTo>
                                <a:close/>
                              </a:path>
                              <a:path w="2000250" h="410209">
                                <a:moveTo>
                                  <a:pt x="1924050" y="401637"/>
                                </a:moveTo>
                                <a:lnTo>
                                  <a:pt x="1922462" y="400062"/>
                                </a:lnTo>
                                <a:lnTo>
                                  <a:pt x="1916112" y="400062"/>
                                </a:lnTo>
                                <a:lnTo>
                                  <a:pt x="1914525" y="401637"/>
                                </a:lnTo>
                                <a:lnTo>
                                  <a:pt x="1914525" y="408000"/>
                                </a:lnTo>
                                <a:lnTo>
                                  <a:pt x="1916112" y="409587"/>
                                </a:lnTo>
                                <a:lnTo>
                                  <a:pt x="1922462" y="409587"/>
                                </a:lnTo>
                                <a:lnTo>
                                  <a:pt x="1924050" y="408000"/>
                                </a:lnTo>
                                <a:lnTo>
                                  <a:pt x="1924050" y="401637"/>
                                </a:lnTo>
                                <a:close/>
                              </a:path>
                              <a:path w="2000250" h="410209">
                                <a:moveTo>
                                  <a:pt x="1933575" y="1587"/>
                                </a:moveTo>
                                <a:lnTo>
                                  <a:pt x="1931987" y="0"/>
                                </a:lnTo>
                                <a:lnTo>
                                  <a:pt x="1925637" y="0"/>
                                </a:lnTo>
                                <a:lnTo>
                                  <a:pt x="1924050" y="1587"/>
                                </a:lnTo>
                                <a:lnTo>
                                  <a:pt x="1924050" y="7950"/>
                                </a:lnTo>
                                <a:lnTo>
                                  <a:pt x="1925637" y="9525"/>
                                </a:lnTo>
                                <a:lnTo>
                                  <a:pt x="1931987" y="9525"/>
                                </a:lnTo>
                                <a:lnTo>
                                  <a:pt x="1933575" y="7950"/>
                                </a:lnTo>
                                <a:lnTo>
                                  <a:pt x="1933575" y="1587"/>
                                </a:lnTo>
                                <a:close/>
                              </a:path>
                              <a:path w="2000250" h="410209">
                                <a:moveTo>
                                  <a:pt x="1943100" y="401637"/>
                                </a:moveTo>
                                <a:lnTo>
                                  <a:pt x="1941512" y="400062"/>
                                </a:lnTo>
                                <a:lnTo>
                                  <a:pt x="1935162" y="400062"/>
                                </a:lnTo>
                                <a:lnTo>
                                  <a:pt x="1933575" y="401637"/>
                                </a:lnTo>
                                <a:lnTo>
                                  <a:pt x="1933575" y="408000"/>
                                </a:lnTo>
                                <a:lnTo>
                                  <a:pt x="1935162" y="409587"/>
                                </a:lnTo>
                                <a:lnTo>
                                  <a:pt x="1941512" y="409587"/>
                                </a:lnTo>
                                <a:lnTo>
                                  <a:pt x="1943100" y="408000"/>
                                </a:lnTo>
                                <a:lnTo>
                                  <a:pt x="1943100" y="401637"/>
                                </a:lnTo>
                                <a:close/>
                              </a:path>
                              <a:path w="2000250" h="410209">
                                <a:moveTo>
                                  <a:pt x="1952625" y="1587"/>
                                </a:moveTo>
                                <a:lnTo>
                                  <a:pt x="1951037" y="0"/>
                                </a:lnTo>
                                <a:lnTo>
                                  <a:pt x="1944687" y="0"/>
                                </a:lnTo>
                                <a:lnTo>
                                  <a:pt x="1943100" y="1587"/>
                                </a:lnTo>
                                <a:lnTo>
                                  <a:pt x="1943100" y="7950"/>
                                </a:lnTo>
                                <a:lnTo>
                                  <a:pt x="1944687" y="9525"/>
                                </a:lnTo>
                                <a:lnTo>
                                  <a:pt x="1951037" y="9525"/>
                                </a:lnTo>
                                <a:lnTo>
                                  <a:pt x="1952625" y="7950"/>
                                </a:lnTo>
                                <a:lnTo>
                                  <a:pt x="1952625" y="1587"/>
                                </a:lnTo>
                                <a:close/>
                              </a:path>
                              <a:path w="2000250" h="410209">
                                <a:moveTo>
                                  <a:pt x="1962150" y="401637"/>
                                </a:moveTo>
                                <a:lnTo>
                                  <a:pt x="1960562" y="400062"/>
                                </a:lnTo>
                                <a:lnTo>
                                  <a:pt x="1954212" y="400062"/>
                                </a:lnTo>
                                <a:lnTo>
                                  <a:pt x="1952625" y="401637"/>
                                </a:lnTo>
                                <a:lnTo>
                                  <a:pt x="1952625" y="408000"/>
                                </a:lnTo>
                                <a:lnTo>
                                  <a:pt x="1954212" y="409587"/>
                                </a:lnTo>
                                <a:lnTo>
                                  <a:pt x="1960562" y="409587"/>
                                </a:lnTo>
                                <a:lnTo>
                                  <a:pt x="1962150" y="408000"/>
                                </a:lnTo>
                                <a:lnTo>
                                  <a:pt x="1962150" y="401637"/>
                                </a:lnTo>
                                <a:close/>
                              </a:path>
                              <a:path w="2000250" h="410209">
                                <a:moveTo>
                                  <a:pt x="1971675" y="1587"/>
                                </a:moveTo>
                                <a:lnTo>
                                  <a:pt x="1970087" y="0"/>
                                </a:lnTo>
                                <a:lnTo>
                                  <a:pt x="1963737" y="0"/>
                                </a:lnTo>
                                <a:lnTo>
                                  <a:pt x="1962150" y="1587"/>
                                </a:lnTo>
                                <a:lnTo>
                                  <a:pt x="1962150" y="7950"/>
                                </a:lnTo>
                                <a:lnTo>
                                  <a:pt x="1963737" y="9525"/>
                                </a:lnTo>
                                <a:lnTo>
                                  <a:pt x="1970087" y="9525"/>
                                </a:lnTo>
                                <a:lnTo>
                                  <a:pt x="1971675" y="7950"/>
                                </a:lnTo>
                                <a:lnTo>
                                  <a:pt x="1971675" y="1587"/>
                                </a:lnTo>
                                <a:close/>
                              </a:path>
                              <a:path w="2000250" h="410209">
                                <a:moveTo>
                                  <a:pt x="1981200" y="401637"/>
                                </a:moveTo>
                                <a:lnTo>
                                  <a:pt x="1979612" y="400062"/>
                                </a:lnTo>
                                <a:lnTo>
                                  <a:pt x="1973262" y="400062"/>
                                </a:lnTo>
                                <a:lnTo>
                                  <a:pt x="1971675" y="401637"/>
                                </a:lnTo>
                                <a:lnTo>
                                  <a:pt x="1971675" y="408000"/>
                                </a:lnTo>
                                <a:lnTo>
                                  <a:pt x="1973262" y="409587"/>
                                </a:lnTo>
                                <a:lnTo>
                                  <a:pt x="1979612" y="409587"/>
                                </a:lnTo>
                                <a:lnTo>
                                  <a:pt x="1981200" y="408000"/>
                                </a:lnTo>
                                <a:lnTo>
                                  <a:pt x="1981200" y="401637"/>
                                </a:lnTo>
                                <a:close/>
                              </a:path>
                              <a:path w="2000250" h="410209">
                                <a:moveTo>
                                  <a:pt x="2000250" y="401637"/>
                                </a:moveTo>
                                <a:lnTo>
                                  <a:pt x="1998662" y="400062"/>
                                </a:lnTo>
                                <a:lnTo>
                                  <a:pt x="1992312" y="400062"/>
                                </a:lnTo>
                                <a:lnTo>
                                  <a:pt x="1990725" y="401637"/>
                                </a:lnTo>
                                <a:lnTo>
                                  <a:pt x="1990725" y="408000"/>
                                </a:lnTo>
                                <a:lnTo>
                                  <a:pt x="1992312" y="409587"/>
                                </a:lnTo>
                                <a:lnTo>
                                  <a:pt x="1998662" y="409587"/>
                                </a:lnTo>
                                <a:lnTo>
                                  <a:pt x="2000250" y="408000"/>
                                </a:lnTo>
                                <a:lnTo>
                                  <a:pt x="2000250" y="401637"/>
                                </a:lnTo>
                                <a:close/>
                              </a:path>
                              <a:path w="2000250" h="410209">
                                <a:moveTo>
                                  <a:pt x="2000250" y="382587"/>
                                </a:moveTo>
                                <a:lnTo>
                                  <a:pt x="1998662" y="381012"/>
                                </a:lnTo>
                                <a:lnTo>
                                  <a:pt x="1992312" y="381012"/>
                                </a:lnTo>
                                <a:lnTo>
                                  <a:pt x="1990725" y="382587"/>
                                </a:lnTo>
                                <a:lnTo>
                                  <a:pt x="1990725" y="388950"/>
                                </a:lnTo>
                                <a:lnTo>
                                  <a:pt x="1992312" y="390537"/>
                                </a:lnTo>
                                <a:lnTo>
                                  <a:pt x="1998662" y="390537"/>
                                </a:lnTo>
                                <a:lnTo>
                                  <a:pt x="2000250" y="388950"/>
                                </a:lnTo>
                                <a:lnTo>
                                  <a:pt x="2000250" y="382587"/>
                                </a:lnTo>
                                <a:close/>
                              </a:path>
                              <a:path w="2000250" h="410209">
                                <a:moveTo>
                                  <a:pt x="2000250" y="363537"/>
                                </a:moveTo>
                                <a:lnTo>
                                  <a:pt x="1998662" y="361962"/>
                                </a:lnTo>
                                <a:lnTo>
                                  <a:pt x="1992312" y="361962"/>
                                </a:lnTo>
                                <a:lnTo>
                                  <a:pt x="1990725" y="363537"/>
                                </a:lnTo>
                                <a:lnTo>
                                  <a:pt x="1990725" y="369900"/>
                                </a:lnTo>
                                <a:lnTo>
                                  <a:pt x="1992312" y="371487"/>
                                </a:lnTo>
                                <a:lnTo>
                                  <a:pt x="1998662" y="371487"/>
                                </a:lnTo>
                                <a:lnTo>
                                  <a:pt x="2000250" y="369900"/>
                                </a:lnTo>
                                <a:lnTo>
                                  <a:pt x="2000250" y="363537"/>
                                </a:lnTo>
                                <a:close/>
                              </a:path>
                              <a:path w="2000250" h="410209">
                                <a:moveTo>
                                  <a:pt x="2000250" y="344500"/>
                                </a:moveTo>
                                <a:lnTo>
                                  <a:pt x="1998662" y="342912"/>
                                </a:lnTo>
                                <a:lnTo>
                                  <a:pt x="1992312" y="342912"/>
                                </a:lnTo>
                                <a:lnTo>
                                  <a:pt x="1990725" y="344500"/>
                                </a:lnTo>
                                <a:lnTo>
                                  <a:pt x="1990725" y="350850"/>
                                </a:lnTo>
                                <a:lnTo>
                                  <a:pt x="1992312" y="352437"/>
                                </a:lnTo>
                                <a:lnTo>
                                  <a:pt x="1998662" y="352437"/>
                                </a:lnTo>
                                <a:lnTo>
                                  <a:pt x="2000250" y="350850"/>
                                </a:lnTo>
                                <a:lnTo>
                                  <a:pt x="2000250" y="344500"/>
                                </a:lnTo>
                                <a:close/>
                              </a:path>
                              <a:path w="2000250" h="410209">
                                <a:moveTo>
                                  <a:pt x="2000250" y="325450"/>
                                </a:moveTo>
                                <a:lnTo>
                                  <a:pt x="1998662" y="323862"/>
                                </a:lnTo>
                                <a:lnTo>
                                  <a:pt x="1992312" y="323862"/>
                                </a:lnTo>
                                <a:lnTo>
                                  <a:pt x="1990725" y="325450"/>
                                </a:lnTo>
                                <a:lnTo>
                                  <a:pt x="1990725" y="331800"/>
                                </a:lnTo>
                                <a:lnTo>
                                  <a:pt x="1992312" y="333387"/>
                                </a:lnTo>
                                <a:lnTo>
                                  <a:pt x="1998662" y="333387"/>
                                </a:lnTo>
                                <a:lnTo>
                                  <a:pt x="2000250" y="331800"/>
                                </a:lnTo>
                                <a:lnTo>
                                  <a:pt x="2000250" y="325450"/>
                                </a:lnTo>
                                <a:close/>
                              </a:path>
                              <a:path w="2000250" h="410209">
                                <a:moveTo>
                                  <a:pt x="2000250" y="306400"/>
                                </a:moveTo>
                                <a:lnTo>
                                  <a:pt x="1998662" y="304812"/>
                                </a:lnTo>
                                <a:lnTo>
                                  <a:pt x="1992312" y="304812"/>
                                </a:lnTo>
                                <a:lnTo>
                                  <a:pt x="1990725" y="306400"/>
                                </a:lnTo>
                                <a:lnTo>
                                  <a:pt x="1990725" y="312750"/>
                                </a:lnTo>
                                <a:lnTo>
                                  <a:pt x="1992312" y="314337"/>
                                </a:lnTo>
                                <a:lnTo>
                                  <a:pt x="1998662" y="314337"/>
                                </a:lnTo>
                                <a:lnTo>
                                  <a:pt x="2000250" y="312750"/>
                                </a:lnTo>
                                <a:lnTo>
                                  <a:pt x="2000250" y="306400"/>
                                </a:lnTo>
                                <a:close/>
                              </a:path>
                              <a:path w="2000250" h="410209">
                                <a:moveTo>
                                  <a:pt x="2000250" y="287350"/>
                                </a:moveTo>
                                <a:lnTo>
                                  <a:pt x="1998662" y="285762"/>
                                </a:lnTo>
                                <a:lnTo>
                                  <a:pt x="1992312" y="285762"/>
                                </a:lnTo>
                                <a:lnTo>
                                  <a:pt x="1990725" y="287350"/>
                                </a:lnTo>
                                <a:lnTo>
                                  <a:pt x="1990725" y="293687"/>
                                </a:lnTo>
                                <a:lnTo>
                                  <a:pt x="1992312" y="295287"/>
                                </a:lnTo>
                                <a:lnTo>
                                  <a:pt x="1998662" y="295287"/>
                                </a:lnTo>
                                <a:lnTo>
                                  <a:pt x="2000250" y="293687"/>
                                </a:lnTo>
                                <a:lnTo>
                                  <a:pt x="2000250" y="287350"/>
                                </a:lnTo>
                                <a:close/>
                              </a:path>
                              <a:path w="2000250" h="410209">
                                <a:moveTo>
                                  <a:pt x="2000250" y="268300"/>
                                </a:moveTo>
                                <a:lnTo>
                                  <a:pt x="1998662" y="266712"/>
                                </a:lnTo>
                                <a:lnTo>
                                  <a:pt x="1992312" y="266712"/>
                                </a:lnTo>
                                <a:lnTo>
                                  <a:pt x="1990725" y="268300"/>
                                </a:lnTo>
                                <a:lnTo>
                                  <a:pt x="1990725" y="274650"/>
                                </a:lnTo>
                                <a:lnTo>
                                  <a:pt x="1992312" y="276237"/>
                                </a:lnTo>
                                <a:lnTo>
                                  <a:pt x="1998662" y="276237"/>
                                </a:lnTo>
                                <a:lnTo>
                                  <a:pt x="2000250" y="274650"/>
                                </a:lnTo>
                                <a:lnTo>
                                  <a:pt x="2000250" y="268300"/>
                                </a:lnTo>
                                <a:close/>
                              </a:path>
                              <a:path w="2000250" h="410209">
                                <a:moveTo>
                                  <a:pt x="2000250" y="249237"/>
                                </a:moveTo>
                                <a:lnTo>
                                  <a:pt x="1998662" y="247662"/>
                                </a:lnTo>
                                <a:lnTo>
                                  <a:pt x="1992312" y="247662"/>
                                </a:lnTo>
                                <a:lnTo>
                                  <a:pt x="1990725" y="249237"/>
                                </a:lnTo>
                                <a:lnTo>
                                  <a:pt x="1990725" y="255600"/>
                                </a:lnTo>
                                <a:lnTo>
                                  <a:pt x="1992312" y="257187"/>
                                </a:lnTo>
                                <a:lnTo>
                                  <a:pt x="1998662" y="257187"/>
                                </a:lnTo>
                                <a:lnTo>
                                  <a:pt x="2000250" y="255600"/>
                                </a:lnTo>
                                <a:lnTo>
                                  <a:pt x="2000250" y="249237"/>
                                </a:lnTo>
                                <a:close/>
                              </a:path>
                              <a:path w="2000250" h="410209">
                                <a:moveTo>
                                  <a:pt x="2000250" y="230200"/>
                                </a:moveTo>
                                <a:lnTo>
                                  <a:pt x="1998662" y="228612"/>
                                </a:lnTo>
                                <a:lnTo>
                                  <a:pt x="1992312" y="228612"/>
                                </a:lnTo>
                                <a:lnTo>
                                  <a:pt x="1990725" y="230200"/>
                                </a:lnTo>
                                <a:lnTo>
                                  <a:pt x="1990725" y="236550"/>
                                </a:lnTo>
                                <a:lnTo>
                                  <a:pt x="1992312" y="238137"/>
                                </a:lnTo>
                                <a:lnTo>
                                  <a:pt x="1998662" y="238137"/>
                                </a:lnTo>
                                <a:lnTo>
                                  <a:pt x="2000250" y="236550"/>
                                </a:lnTo>
                                <a:lnTo>
                                  <a:pt x="2000250" y="230200"/>
                                </a:lnTo>
                                <a:close/>
                              </a:path>
                              <a:path w="2000250" h="410209">
                                <a:moveTo>
                                  <a:pt x="2000250" y="211150"/>
                                </a:moveTo>
                                <a:lnTo>
                                  <a:pt x="1998662" y="209562"/>
                                </a:lnTo>
                                <a:lnTo>
                                  <a:pt x="1992312" y="209562"/>
                                </a:lnTo>
                                <a:lnTo>
                                  <a:pt x="1990725" y="211150"/>
                                </a:lnTo>
                                <a:lnTo>
                                  <a:pt x="1990725" y="217500"/>
                                </a:lnTo>
                                <a:lnTo>
                                  <a:pt x="1992312" y="219087"/>
                                </a:lnTo>
                                <a:lnTo>
                                  <a:pt x="1998662" y="219087"/>
                                </a:lnTo>
                                <a:lnTo>
                                  <a:pt x="2000250" y="217500"/>
                                </a:lnTo>
                                <a:lnTo>
                                  <a:pt x="2000250" y="211150"/>
                                </a:lnTo>
                                <a:close/>
                              </a:path>
                              <a:path w="2000250" h="410209">
                                <a:moveTo>
                                  <a:pt x="2000250" y="192087"/>
                                </a:moveTo>
                                <a:lnTo>
                                  <a:pt x="1998662" y="190500"/>
                                </a:lnTo>
                                <a:lnTo>
                                  <a:pt x="1992312" y="190500"/>
                                </a:lnTo>
                                <a:lnTo>
                                  <a:pt x="1990725" y="192087"/>
                                </a:lnTo>
                                <a:lnTo>
                                  <a:pt x="1990725" y="198450"/>
                                </a:lnTo>
                                <a:lnTo>
                                  <a:pt x="1992312" y="200025"/>
                                </a:lnTo>
                                <a:lnTo>
                                  <a:pt x="1998662" y="200025"/>
                                </a:lnTo>
                                <a:lnTo>
                                  <a:pt x="2000250" y="198450"/>
                                </a:lnTo>
                                <a:lnTo>
                                  <a:pt x="2000250" y="192087"/>
                                </a:lnTo>
                                <a:close/>
                              </a:path>
                              <a:path w="2000250" h="410209">
                                <a:moveTo>
                                  <a:pt x="2000250" y="173037"/>
                                </a:moveTo>
                                <a:lnTo>
                                  <a:pt x="1998662" y="171450"/>
                                </a:lnTo>
                                <a:lnTo>
                                  <a:pt x="1992312" y="171450"/>
                                </a:lnTo>
                                <a:lnTo>
                                  <a:pt x="1990725" y="173037"/>
                                </a:lnTo>
                                <a:lnTo>
                                  <a:pt x="1990725" y="179387"/>
                                </a:lnTo>
                                <a:lnTo>
                                  <a:pt x="1992312" y="180975"/>
                                </a:lnTo>
                                <a:lnTo>
                                  <a:pt x="1998662" y="180975"/>
                                </a:lnTo>
                                <a:lnTo>
                                  <a:pt x="2000250" y="179387"/>
                                </a:lnTo>
                                <a:lnTo>
                                  <a:pt x="2000250" y="173037"/>
                                </a:lnTo>
                                <a:close/>
                              </a:path>
                              <a:path w="2000250" h="410209">
                                <a:moveTo>
                                  <a:pt x="2000250" y="153987"/>
                                </a:moveTo>
                                <a:lnTo>
                                  <a:pt x="1998662" y="152400"/>
                                </a:lnTo>
                                <a:lnTo>
                                  <a:pt x="1992312" y="152400"/>
                                </a:lnTo>
                                <a:lnTo>
                                  <a:pt x="1990725" y="153987"/>
                                </a:lnTo>
                                <a:lnTo>
                                  <a:pt x="1990725" y="160350"/>
                                </a:lnTo>
                                <a:lnTo>
                                  <a:pt x="1992312" y="161925"/>
                                </a:lnTo>
                                <a:lnTo>
                                  <a:pt x="1998662" y="161925"/>
                                </a:lnTo>
                                <a:lnTo>
                                  <a:pt x="2000250" y="160350"/>
                                </a:lnTo>
                                <a:lnTo>
                                  <a:pt x="2000250" y="153987"/>
                                </a:lnTo>
                                <a:close/>
                              </a:path>
                              <a:path w="2000250" h="410209">
                                <a:moveTo>
                                  <a:pt x="2000250" y="134937"/>
                                </a:moveTo>
                                <a:lnTo>
                                  <a:pt x="1998662" y="133350"/>
                                </a:lnTo>
                                <a:lnTo>
                                  <a:pt x="1992312" y="133350"/>
                                </a:lnTo>
                                <a:lnTo>
                                  <a:pt x="1990725" y="134937"/>
                                </a:lnTo>
                                <a:lnTo>
                                  <a:pt x="1990725" y="141287"/>
                                </a:lnTo>
                                <a:lnTo>
                                  <a:pt x="1992312" y="142875"/>
                                </a:lnTo>
                                <a:lnTo>
                                  <a:pt x="1998662" y="142875"/>
                                </a:lnTo>
                                <a:lnTo>
                                  <a:pt x="2000250" y="141287"/>
                                </a:lnTo>
                                <a:lnTo>
                                  <a:pt x="2000250" y="134937"/>
                                </a:lnTo>
                                <a:close/>
                              </a:path>
                              <a:path w="2000250" h="410209">
                                <a:moveTo>
                                  <a:pt x="2000250" y="115900"/>
                                </a:moveTo>
                                <a:lnTo>
                                  <a:pt x="1998662" y="114312"/>
                                </a:lnTo>
                                <a:lnTo>
                                  <a:pt x="1992312" y="114312"/>
                                </a:lnTo>
                                <a:lnTo>
                                  <a:pt x="1990725" y="115900"/>
                                </a:lnTo>
                                <a:lnTo>
                                  <a:pt x="1990725" y="122250"/>
                                </a:lnTo>
                                <a:lnTo>
                                  <a:pt x="1992312" y="123837"/>
                                </a:lnTo>
                                <a:lnTo>
                                  <a:pt x="1998662" y="123837"/>
                                </a:lnTo>
                                <a:lnTo>
                                  <a:pt x="2000250" y="122250"/>
                                </a:lnTo>
                                <a:lnTo>
                                  <a:pt x="2000250" y="115900"/>
                                </a:lnTo>
                                <a:close/>
                              </a:path>
                              <a:path w="2000250" h="410209">
                                <a:moveTo>
                                  <a:pt x="2000250" y="96850"/>
                                </a:moveTo>
                                <a:lnTo>
                                  <a:pt x="1998662" y="95250"/>
                                </a:lnTo>
                                <a:lnTo>
                                  <a:pt x="1992312" y="95250"/>
                                </a:lnTo>
                                <a:lnTo>
                                  <a:pt x="1990725" y="96850"/>
                                </a:lnTo>
                                <a:lnTo>
                                  <a:pt x="1990725" y="103187"/>
                                </a:lnTo>
                                <a:lnTo>
                                  <a:pt x="1992312" y="104775"/>
                                </a:lnTo>
                                <a:lnTo>
                                  <a:pt x="1998662" y="104775"/>
                                </a:lnTo>
                                <a:lnTo>
                                  <a:pt x="2000250" y="103187"/>
                                </a:lnTo>
                                <a:lnTo>
                                  <a:pt x="2000250" y="96850"/>
                                </a:lnTo>
                                <a:close/>
                              </a:path>
                              <a:path w="2000250" h="410209">
                                <a:moveTo>
                                  <a:pt x="2000250" y="77787"/>
                                </a:moveTo>
                                <a:lnTo>
                                  <a:pt x="1998662" y="76200"/>
                                </a:lnTo>
                                <a:lnTo>
                                  <a:pt x="1992312" y="76200"/>
                                </a:lnTo>
                                <a:lnTo>
                                  <a:pt x="1990725" y="77787"/>
                                </a:lnTo>
                                <a:lnTo>
                                  <a:pt x="1990725" y="84137"/>
                                </a:lnTo>
                                <a:lnTo>
                                  <a:pt x="1992312" y="85725"/>
                                </a:lnTo>
                                <a:lnTo>
                                  <a:pt x="1998662" y="85725"/>
                                </a:lnTo>
                                <a:lnTo>
                                  <a:pt x="2000250" y="84137"/>
                                </a:lnTo>
                                <a:lnTo>
                                  <a:pt x="2000250" y="77787"/>
                                </a:lnTo>
                                <a:close/>
                              </a:path>
                              <a:path w="2000250" h="410209">
                                <a:moveTo>
                                  <a:pt x="2000250" y="58737"/>
                                </a:moveTo>
                                <a:lnTo>
                                  <a:pt x="1998662" y="57150"/>
                                </a:lnTo>
                                <a:lnTo>
                                  <a:pt x="1992312" y="57150"/>
                                </a:lnTo>
                                <a:lnTo>
                                  <a:pt x="1990725" y="58737"/>
                                </a:lnTo>
                                <a:lnTo>
                                  <a:pt x="1990725" y="65087"/>
                                </a:lnTo>
                                <a:lnTo>
                                  <a:pt x="1992312" y="66675"/>
                                </a:lnTo>
                                <a:lnTo>
                                  <a:pt x="1998662" y="66675"/>
                                </a:lnTo>
                                <a:lnTo>
                                  <a:pt x="2000250" y="65087"/>
                                </a:lnTo>
                                <a:lnTo>
                                  <a:pt x="2000250" y="58737"/>
                                </a:lnTo>
                                <a:close/>
                              </a:path>
                              <a:path w="2000250" h="410209">
                                <a:moveTo>
                                  <a:pt x="2000250" y="39687"/>
                                </a:moveTo>
                                <a:lnTo>
                                  <a:pt x="1998662" y="38100"/>
                                </a:lnTo>
                                <a:lnTo>
                                  <a:pt x="1992312" y="38100"/>
                                </a:lnTo>
                                <a:lnTo>
                                  <a:pt x="1990725" y="39687"/>
                                </a:lnTo>
                                <a:lnTo>
                                  <a:pt x="1990725" y="46050"/>
                                </a:lnTo>
                                <a:lnTo>
                                  <a:pt x="1992312" y="47625"/>
                                </a:lnTo>
                                <a:lnTo>
                                  <a:pt x="1998662" y="47625"/>
                                </a:lnTo>
                                <a:lnTo>
                                  <a:pt x="2000250" y="46050"/>
                                </a:lnTo>
                                <a:lnTo>
                                  <a:pt x="2000250" y="39687"/>
                                </a:lnTo>
                                <a:close/>
                              </a:path>
                              <a:path w="2000250" h="410209">
                                <a:moveTo>
                                  <a:pt x="2000250" y="20637"/>
                                </a:moveTo>
                                <a:lnTo>
                                  <a:pt x="1998662" y="19050"/>
                                </a:lnTo>
                                <a:lnTo>
                                  <a:pt x="1992312" y="19050"/>
                                </a:lnTo>
                                <a:lnTo>
                                  <a:pt x="1990725" y="20637"/>
                                </a:lnTo>
                                <a:lnTo>
                                  <a:pt x="1990725" y="27000"/>
                                </a:lnTo>
                                <a:lnTo>
                                  <a:pt x="1992312" y="28575"/>
                                </a:lnTo>
                                <a:lnTo>
                                  <a:pt x="1998662" y="28575"/>
                                </a:lnTo>
                                <a:lnTo>
                                  <a:pt x="2000250" y="27000"/>
                                </a:lnTo>
                                <a:lnTo>
                                  <a:pt x="2000250" y="20637"/>
                                </a:lnTo>
                                <a:close/>
                              </a:path>
                              <a:path w="2000250" h="410209">
                                <a:moveTo>
                                  <a:pt x="2000250" y="1587"/>
                                </a:moveTo>
                                <a:lnTo>
                                  <a:pt x="1998662" y="0"/>
                                </a:lnTo>
                                <a:lnTo>
                                  <a:pt x="1992312" y="0"/>
                                </a:lnTo>
                                <a:lnTo>
                                  <a:pt x="1990725" y="1587"/>
                                </a:lnTo>
                                <a:lnTo>
                                  <a:pt x="1989137" y="0"/>
                                </a:lnTo>
                                <a:lnTo>
                                  <a:pt x="1982787" y="0"/>
                                </a:lnTo>
                                <a:lnTo>
                                  <a:pt x="1981200" y="1587"/>
                                </a:lnTo>
                                <a:lnTo>
                                  <a:pt x="1981200" y="7950"/>
                                </a:lnTo>
                                <a:lnTo>
                                  <a:pt x="1982787" y="9525"/>
                                </a:lnTo>
                                <a:lnTo>
                                  <a:pt x="1989137" y="9525"/>
                                </a:lnTo>
                                <a:lnTo>
                                  <a:pt x="1990725" y="7950"/>
                                </a:lnTo>
                                <a:lnTo>
                                  <a:pt x="1992312" y="9525"/>
                                </a:lnTo>
                                <a:lnTo>
                                  <a:pt x="1998662" y="9525"/>
                                </a:lnTo>
                                <a:lnTo>
                                  <a:pt x="2000250" y="7950"/>
                                </a:lnTo>
                                <a:lnTo>
                                  <a:pt x="2000250" y="1587"/>
                                </a:lnTo>
                                <a:close/>
                              </a:path>
                            </a:pathLst>
                          </a:custGeom>
                          <a:solidFill>
                            <a:srgbClr val="980000"/>
                          </a:solidFill>
                        </wps:spPr>
                        <wps:bodyPr wrap="square" lIns="0" tIns="0" rIns="0" bIns="0" rtlCol="0">
                          <a:noAutofit/>
                        </wps:bodyPr>
                      </wps:wsp>
                    </wpg:wgp>
                  </a:graphicData>
                </a:graphic>
              </wp:anchor>
            </w:drawing>
          </mc:Choice>
          <mc:Fallback>
            <w:pict>
              <v:group id="Group 77" o:spid="_x0000_s1026" o:spt="203" style="position:absolute;left:0pt;margin-left:72.35pt;margin-top:113.85pt;height:32.25pt;width:157.5pt;mso-position-horizontal-relative:page;mso-wrap-distance-bottom:0pt;mso-wrap-distance-top:0pt;z-index:-251631616;mso-width-relative:page;mso-height-relative:page;" coordsize="2000250,409575" o:gfxdata="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">
                <o:lock v:ext="edit" aspectratio="f"/>
                <v:shape id="Image 78" o:spid="_x0000_s1026" o:spt="75" type="#_x0000_t75" style="position:absolute;left:83400;top:27511;height:367775;width:1712562;" filled="f" o:preferrelative="t" stroked="f" coordsize="21600,21600" o:gfxdata="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mrbsAAADb&#10;AAAADwAAAAAAAAABACAAAAAiAAAAZHJzL2Rvd25yZXYueG1sUEsBAhQAFAAAAAgAh07iQDMvBZ47&#10;AAAAOQAAABAAAAAAAAAAAQAgAAAACgEAAGRycy9zaGFwZXhtbC54bWxQSwUGAAAAAAYABgBbAQAA&#10;tAMAAAAA&#10;">
                  <v:fill on="f" focussize="0,0"/>
                  <v:stroke on="f"/>
                  <v:imagedata r:id="rId38" o:title=""/>
                  <o:lock v:ext="edit" aspectratio="f"/>
                </v:shape>
                <v:shape id="Graphic 79" o:spid="_x0000_s1026" o:spt="100" style="position:absolute;left:-1;top:0;height:410209;width:2000250;" fillcolor="#980000" filled="t" stroked="f" coordsize="2000250,410209" o:gfxdata="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vxxovQAA&#10;ANsAAAAPAAAAAAAAAAEAIAAAACIAAABkcnMvZG93bnJldi54bWxQSwECFAAUAAAACACHTuJAMy8F&#10;njsAAAA5AAAAEAAAAAAAAAABACAAAAAMAQAAZHJzL3NoYXBleG1sLnhtbFBLBQYAAAAABgAGAFsB&#10;AAC2AwAAAAA=&#10;" path="m9525,382587l7937,381012,1587,381012,0,382587,0,388950,1587,390537,7937,390537,9525,388950,9525,382587xem9525,363537l7937,361962,1587,361962,0,363537,0,369900,1587,371487,7937,371487,9525,369900,9525,363537xem9525,344500l7937,342912,1587,342912,0,344500,0,350850,1587,352437,7937,352437,9525,350850,9525,344500xem9525,325450l7937,323862,1587,323862,0,325450,0,331800,1587,333387,7937,333387,9525,331800,9525,325450xem9525,306400l7937,304812,1587,304812,0,306400,0,312750,1587,314337,7937,314337,9525,312750,9525,306400xem9525,287337l7937,285750,1587,285750,0,287337,0,293687,1587,295275,7937,295275,9525,293687,9525,287337xem9525,268300l7937,266712,1587,266712,0,268300,0,274650,1587,276237,7937,276237,9525,274650,9525,268300xem9525,249237l7937,247662,1587,247662,0,249237,0,255600,1587,257187,7937,257187,9525,255600,9525,249237xem9525,230200l7937,228612,1587,228612,0,230200,0,236550,1587,238137,7937,238137,9525,236550,9525,230200xem9525,211137l7937,209562,1587,209562,0,211137,0,217500,1587,219087,7937,219087,9525,217500,9525,211137xem9525,192087l7937,190500,1587,190500,0,192087,0,198437,1587,200025,7937,200025,9525,198437,9525,192087xem9525,173037l7937,171450,1587,171450,0,173037,0,179387,1587,180975,7937,180975,9525,179387,9525,173037xem9525,153987l7937,152400,1587,152400,0,153987,0,160350,1587,161925,7937,161925,9525,160350,9525,153987xem9525,134937l7937,133350,1587,133350,0,134937,0,141287,1587,142875,7937,142875,9525,141287,9525,134937xem9525,115900l7937,114300,1587,114300,0,115900,0,122237,1587,123825,7937,123825,9525,122237,9525,115900xem9525,96850l7937,95250,1587,95250,0,96850,0,103187,1587,104775,7937,104775,9525,103187,9525,96850xem9525,77787l7937,76200,1587,76200,0,77787,0,84137,1587,85725,7937,85725,9525,84137,9525,77787xem9525,58737l7937,57150,1587,57150,0,58737,0,65087,1587,66675,7937,66675,9525,65087,9525,58737xem9525,39687l7937,38100,1587,38100,0,39687,0,46050,1587,47625,7937,47625,9525,46050,9525,39687xem9525,20637l7937,19050,1587,19050,0,20637,0,27000,1587,28575,7937,28575,9525,27000,9525,20637xem9525,1587l7937,0,1587,0,0,1587,0,7950,1587,9525,7937,9525,9525,7950,9525,1587xem19050,401637l17462,400062,11112,400062,9525,401637,7937,400062,1587,400062,0,401637,0,408000,1587,409587,7937,409587,9525,408000,11112,409587,17462,409587,19050,408000,19050,401637xem28575,1587l26987,0,20637,0,19050,1587,19050,7950,20637,9525,26987,9525,28575,7950,28575,1587xem38100,401637l36512,400062,30162,400062,28575,401637,28575,408000,30162,409587,36512,409587,38100,408000,38100,401637xem47625,1587l46037,0,39687,0,38100,1587,38100,7950,39687,9525,46037,9525,47625,7950,47625,1587xem57150,401637l55562,400062,49212,400062,47625,401637,47625,408000,49212,409587,55562,409587,57150,408000,57150,401637xem66675,1587l65087,0,58737,0,57150,1587,57150,7950,58737,9525,65087,9525,66675,7950,66675,1587xem76200,401637l74612,400062,68262,400062,66675,401637,66675,408000,68262,409587,74612,409587,76200,408000,76200,401637xem85725,1587l84137,0,77787,0,76200,1587,76200,7950,77787,9525,84137,9525,85725,7950,85725,1587xem95250,401637l93662,400062,87312,400062,85725,401637,85725,408000,87312,409587,93662,409587,95250,408000,95250,401637xem104775,1587l103187,0,96837,0,95250,1587,95250,7950,96837,9525,103187,9525,104775,7950,104775,1587xem114300,401637l112712,400062,106362,400062,104775,401637,104775,408000,106362,409587,112712,409587,114300,408000,114300,401637xem123825,1587l122237,0,115887,0,114300,1587,114300,7950,115887,9525,122237,9525,123825,7950,123825,1587xem133350,401637l131762,400062,125412,400062,123825,401637,123825,408000,125412,409587,131762,409587,133350,408000,133350,401637xem142875,1587l141287,0,134937,0,133350,1587,133350,7950,134937,9525,141287,9525,142875,7950,142875,1587xem152400,401637l150812,400062,144462,400062,142875,401637,142875,408000,144462,409587,150812,409587,152400,408000,152400,401637xem161925,1587l160337,0,153987,0,152400,1587,152400,7950,153987,9525,160337,9525,161925,7950,161925,1587xem171450,401637l169862,400062,163512,400062,161925,401637,161925,408000,163512,409587,169862,409587,171450,408000,171450,401637xem180975,1587l179387,0,173037,0,171450,1587,171450,7950,173037,9525,179387,9525,180975,7950,180975,1587xem190500,401637l188912,400062,182562,400062,180975,401637,180975,408000,182562,409587,188912,409587,190500,408000,190500,401637xem200025,1587l198437,0,192087,0,190500,1587,190500,7950,192087,9525,198437,9525,200025,7950,200025,1587xem209550,401637l207962,400062,201612,400062,200025,401637,200025,408000,201612,409587,207962,409587,209550,408000,209550,401637xem219075,1587l217487,0,211137,0,209550,1587,209550,7950,211137,9525,217487,9525,219075,7950,219075,1587xem228600,401637l227012,400062,220662,400062,219075,401637,219075,408000,220662,409587,227012,409587,228600,408000,228600,401637xem238125,1587l236537,0,230187,0,228600,1587,228600,7950,230187,9525,236537,9525,238125,7950,238125,1587xem247650,401637l246062,400062,239712,400062,238125,401637,238125,408000,239712,409587,246062,409587,247650,408000,247650,401637xem257175,1587l255587,0,249237,0,247650,1587,247650,7950,249237,9525,255587,9525,257175,7950,257175,1587xem266700,401637l265112,400062,258762,400062,257175,401637,257175,408000,258762,409587,265112,409587,266700,408000,266700,401637xem276225,1587l274637,0,268287,0,266700,1587,266700,7950,268287,9525,274637,9525,276225,7950,276225,1587xem285750,401637l284162,400062,277812,400062,276225,401637,276225,408000,277812,409587,284162,409587,285750,408000,285750,401637xem295275,1587l293687,0,287337,0,285750,1587,285750,7950,287337,9525,293687,9525,295275,7950,295275,1587xem304800,401637l303212,400062,296862,400062,295275,401637,295275,408000,296862,409587,303212,409587,304800,408000,304800,401637xem314325,1587l312737,0,306387,0,304800,1587,304800,7950,306387,9525,312737,9525,314325,7950,314325,1587xem323850,401637l322262,400062,315912,400062,314325,401637,314325,408000,315912,409587,322262,409587,323850,408000,323850,401637xem333375,1587l331787,0,325437,0,323850,1587,323850,7950,325437,9525,331787,9525,333375,7950,333375,1587xem342900,401637l341312,400062,334962,400062,333375,401637,333375,408000,334962,409587,341312,409587,342900,408000,342900,401637xem352425,1587l350837,0,344487,0,342900,1587,342900,7950,344487,9525,350837,9525,352425,7950,352425,1587xem361950,401637l360362,400062,354012,400062,352425,401637,352425,408000,354012,409587,360362,409587,361950,408000,361950,401637xem371475,1587l369887,0,363537,0,361950,1587,361950,7950,363537,9525,369887,9525,371475,7950,371475,1587xem381000,401637l379412,400062,373062,400062,371475,401637,371475,408000,373062,409587,379412,409587,381000,408000,381000,401637xem390525,1587l388937,0,382587,0,381000,1587,381000,7950,382587,9525,388937,9525,390525,7950,390525,1587xem400050,401637l398462,400062,392112,400062,390525,401637,390525,408000,392112,409587,398462,409587,400050,408000,400050,401637xem409575,1587l407987,0,401637,0,400050,1587,400050,7950,401637,9525,407987,9525,409575,7950,409575,1587xem419100,401637l417512,400062,411162,400062,409575,401637,409575,408000,411162,409587,417512,409587,419100,408000,419100,401637xem428625,1587l427037,0,420687,0,419100,1587,419100,7950,420687,9525,427037,9525,428625,7950,428625,1587xem438150,401637l436562,400062,430212,400062,428625,401637,428625,408000,430212,409587,436562,409587,438150,408000,438150,401637xem447675,1587l446087,0,439737,0,438150,1587,438150,7950,439737,9525,446087,9525,447675,7950,447675,1587xem457200,401637l455612,400062,449262,400062,447675,401637,447675,408000,449262,409587,455612,409587,457200,408000,457200,401637xem466725,1587l465137,0,458787,0,457200,1587,457200,7950,458787,9525,465137,9525,466725,7950,466725,1587xem476250,401637l474662,400062,468312,400062,466725,401637,466725,408000,468312,409587,474662,409587,476250,408000,476250,401637xem485775,1587l484187,0,477837,0,476250,1587,476250,7950,477837,9525,484187,9525,485775,7950,485775,1587xem495300,401637l493712,400062,487362,400062,485775,401637,485775,408000,487362,409587,493712,409587,495300,408000,495300,401637xem504825,1587l503237,0,496887,0,495300,1587,495300,7950,496887,9525,503237,9525,504825,7950,504825,1587xem514350,401637l512762,400062,506412,400062,504825,401637,504825,408000,506412,409587,512762,409587,514350,408000,514350,401637xem523875,1587l522287,0,515937,0,514350,1587,514350,7950,515937,9525,522287,9525,523875,7950,523875,1587xem533400,401637l531812,400062,525462,400062,523875,401637,523875,408000,525462,409587,531812,409587,533400,408000,533400,401637xem542925,1587l541337,0,534987,0,533400,1587,533400,7950,534987,9525,541337,9525,542925,7950,542925,1587xem552450,401637l550862,400062,544512,400062,542925,401637,542925,408000,544512,409587,550862,409587,552450,408000,552450,401637xem561975,1587l560387,0,554037,0,552450,1587,552450,7950,554037,9525,560387,9525,561975,7950,561975,1587xem571500,401637l569912,400062,563562,400062,561975,401637,561975,408000,563562,409587,569912,409587,571500,408000,571500,401637xem581025,1587l579437,0,573087,0,571500,1587,571500,7950,573087,9525,579437,9525,581025,7950,581025,1587xem590550,401637l588962,400062,582612,400062,581025,401637,581025,408000,582612,409587,588962,409587,590550,408000,590550,401637xem600075,1587l598487,0,592137,0,590550,1587,590550,7950,592137,9525,598487,9525,600075,7950,600075,1587xem609600,401637l608012,400062,601662,400062,600075,401637,600075,408000,601662,409587,608012,409587,609600,408000,609600,401637xem619125,1587l617537,0,611187,0,609600,1587,609600,7950,611187,9525,617537,9525,619125,7950,619125,1587xem628650,401637l627062,400062,620712,400062,619125,401637,619125,408000,620712,409587,627062,409587,628650,408000,628650,401637xem638175,1587l636587,0,630237,0,628650,1587,628650,7950,630237,9525,636587,9525,638175,7950,638175,1587xem647700,401637l646112,400062,639762,400062,638175,401637,638175,408000,639762,409587,646112,409587,647700,408000,647700,401637xem657225,1587l655637,0,649287,0,647700,1587,647700,7950,649287,9525,655637,9525,657225,7950,657225,1587xem666750,401637l665162,400062,658812,400062,657225,401637,657225,408000,658812,409587,665162,409587,666750,408000,666750,401637xem676275,1587l674687,0,668337,0,666750,1587,666750,7950,668337,9525,674687,9525,676275,7950,676275,1587xem685800,401637l684212,400062,677862,400062,676275,401637,676275,408000,677862,409587,684212,409587,685800,408000,685800,401637xem695325,1587l693737,0,687387,0,685800,1587,685800,7950,687387,9525,693737,9525,695325,7950,695325,1587xem704850,401637l703262,400062,696912,400062,695325,401637,695325,408000,696912,409587,703262,409587,704850,408000,704850,401637xem714375,1587l712787,0,706437,0,704850,1587,704850,7950,706437,9525,712787,9525,714375,7950,714375,1587xem723900,401637l722312,400062,715962,400062,714375,401637,714375,408000,715962,409587,722312,409587,723900,408000,723900,401637xem733425,1587l731837,0,725487,0,723900,1587,723900,7950,725487,9525,731837,9525,733425,7950,733425,1587xem742950,401637l741362,400062,735012,400062,733425,401637,733425,408000,735012,409587,741362,409587,742950,408000,742950,401637xem752475,1587l750887,0,744537,0,742950,1587,742950,7950,744537,9525,750887,9525,752475,7950,752475,1587xem762000,401637l760412,400062,754062,400062,752475,401637,752475,408000,754062,409587,760412,409587,762000,408000,762000,401637xem771525,1587l769937,0,763587,0,762000,1587,762000,7950,763587,9525,769937,9525,771525,7950,771525,1587xem781050,401637l779462,400062,773112,400062,771525,401637,771525,408000,773112,409587,779462,409587,781050,408000,781050,401637xem790575,1587l788987,0,782637,0,781050,1587,781050,7950,782637,9525,788987,9525,790575,7950,790575,1587xem800100,401637l798512,400062,792162,400062,790575,401637,790575,408000,792162,409587,798512,409587,800100,408000,800100,401637xem809625,1587l808037,0,801687,0,800100,1587,800100,7950,801687,9525,808037,9525,809625,7950,809625,1587xem819150,401637l817562,400062,811212,400062,809625,401637,809625,408000,811212,409587,817562,409587,819150,408000,819150,401637xem828675,1587l827087,0,820737,0,819150,1587,819150,7950,820737,9525,827087,9525,828675,7950,828675,1587xem838200,401637l836612,400062,830262,400062,828675,401637,828675,408000,830262,409587,836612,409587,838200,408000,838200,401637xem847725,1587l846137,0,839787,0,838200,1587,838200,7950,839787,9525,846137,9525,847725,7950,847725,1587xem857250,401637l855662,400062,849312,400062,847725,401637,847725,408000,849312,409587,855662,409587,857250,408000,857250,401637xem866775,1587l865187,0,858837,0,857250,1587,857250,7950,858837,9525,865187,9525,866775,7950,866775,1587xem876300,401637l874712,400062,868362,400062,866775,401637,866775,408000,868362,409587,874712,409587,876300,408000,876300,401637xem885825,1587l884237,0,877887,0,876300,1587,876300,7950,877887,9525,884237,9525,885825,7950,885825,1587xem895350,401637l893762,400062,887412,400062,885825,401637,885825,408000,887412,409587,893762,409587,895350,408000,895350,401637xem904875,1587l903287,0,896937,0,895350,1587,895350,7950,896937,9525,903287,9525,904875,7950,904875,1587xem914400,401637l912812,400062,906462,400062,904875,401637,904875,408000,906462,409587,912812,409587,914400,408000,914400,401637xem923925,1587l922337,0,915987,0,914400,1587,914400,7950,915987,9525,922337,9525,923925,7950,923925,1587xem933450,401637l931862,400062,925512,400062,923925,401637,923925,408000,925512,409587,931862,409587,933450,408000,933450,401637xem942975,1587l941387,0,935037,0,933450,1587,933450,7950,935037,9525,941387,9525,942975,7950,942975,1587xem952500,401637l950912,400062,944562,400062,942975,401637,942975,408000,944562,409587,950912,409587,952500,408000,952500,401637xem962025,1587l960437,0,954087,0,952500,1587,952500,7950,954087,9525,960437,9525,962025,7950,962025,1587xem971550,401637l969962,400062,963612,400062,962025,401637,962025,408000,963612,409587,969962,409587,971550,408000,971550,401637xem981075,1587l979487,0,973137,0,971550,1587,971550,7950,973137,9525,979487,9525,981075,7950,981075,1587xem990600,401637l989012,400062,982662,400062,981075,401637,981075,408000,982662,409587,989012,409587,990600,408000,990600,401637xem1000125,1587l998537,0,992187,0,990600,1587,990600,7950,992187,9525,998537,9525,1000125,7950,1000125,1587xem1009650,401637l1008062,400062,1001712,400062,1000125,401637,1000125,408000,1001712,409587,1008062,409587,1009650,408000,1009650,401637xem1019175,1587l1017587,0,1011237,0,1009650,1587,1009650,7950,1011237,9525,1017587,9525,1019175,7950,1019175,1587xem1028700,401637l1027112,400062,1020762,400062,1019175,401637,1019175,408000,1020762,409587,1027112,409587,1028700,408000,1028700,401637xem1038225,1587l1036637,0,1030287,0,1028700,1587,1028700,7950,1030287,9525,1036637,9525,1038225,7950,1038225,1587xem1047750,401637l1046162,400062,1039812,400062,1038225,401637,1038225,408000,1039812,409587,1046162,409587,1047750,408000,1047750,401637xem1057275,1587l1055687,0,1049337,0,1047750,1587,1047750,7950,1049337,9525,1055687,9525,1057275,7950,1057275,1587xem1066800,401637l1065212,400062,1058862,400062,1057275,401637,1057275,408000,1058862,409587,1065212,409587,1066800,408000,1066800,401637xem1076325,1587l1074737,0,1068387,0,1066800,1587,1066800,7950,1068387,9525,1074737,9525,1076325,7950,1076325,1587xem1085850,401637l1084262,400062,1077912,400062,1076325,401637,1076325,408000,1077912,409587,1084262,409587,1085850,408000,1085850,401637xem1095375,1587l1093787,0,1087437,0,1085850,1587,1085850,7950,1087437,9525,1093787,9525,1095375,7950,1095375,1587xem1104900,401637l1103312,400062,1096962,400062,1095375,401637,1095375,408000,1096962,409587,1103312,409587,1104900,408000,1104900,401637xem1114425,1587l1112837,0,1106487,0,1104900,1587,1104900,7950,1106487,9525,1112837,9525,1114425,7950,1114425,1587xem1123950,401637l1122362,400062,1116012,400062,1114425,401637,1114425,408000,1116012,409587,1122362,409587,1123950,408000,1123950,401637xem1133475,1587l1131887,0,1125537,0,1123950,1587,1123950,7950,1125537,9525,1131887,9525,1133475,7950,1133475,1587xem1143000,401637l1141412,400062,1135062,400062,1133475,401637,1133475,408000,1135062,409587,1141412,409587,1143000,408000,1143000,401637xem1152525,1587l1150937,0,1144587,0,1143000,1587,1143000,7950,1144587,9525,1150937,9525,1152525,7950,1152525,1587xem1162050,401637l1160462,400062,1154112,400062,1152525,401637,1152525,408000,1154112,409587,1160462,409587,1162050,408000,1162050,401637xem1171575,1587l1169987,0,1163637,0,1162050,1587,1162050,7950,1163637,9525,1169987,9525,1171575,7950,1171575,1587xem1181100,401637l1179512,400062,1173162,400062,1171575,401637,1171575,408000,1173162,409587,1179512,409587,1181100,408000,1181100,401637xem1190625,1587l1189037,0,1182687,0,1181100,1587,1181100,7950,1182687,9525,1189037,9525,1190625,7950,1190625,1587xem1200150,401637l1198562,400062,1192212,400062,1190625,401637,1190625,408000,1192212,409587,1198562,409587,1200150,408000,1200150,401637xem1209675,1587l1208087,0,1201737,0,1200150,1587,1200150,7950,1201737,9525,1208087,9525,1209675,7950,1209675,1587xem1219200,401637l1217612,400062,1211262,400062,1209675,401637,1209675,408000,1211262,409587,1217612,409587,1219200,408000,1219200,401637xem1228725,1587l1227137,0,1220787,0,1219200,1587,1219200,7950,1220787,9525,1227137,9525,1228725,7950,1228725,1587xem1238250,401637l1236662,400062,1230312,400062,1228725,401637,1228725,408000,1230312,409587,1236662,409587,1238250,408000,1238250,401637xem1247775,1587l1246187,0,1239837,0,1238250,1587,1238250,7950,1239837,9525,1246187,9525,1247775,7950,1247775,1587xem1257300,401637l1255712,400062,1249362,400062,1247775,401637,1247775,408000,1249362,409587,1255712,409587,1257300,408000,1257300,401637xem1266825,1587l1265237,0,1258887,0,1257300,1587,1257300,7950,1258887,9525,1265237,9525,1266825,7950,1266825,1587xem1276350,401637l1274762,400062,1268412,400062,1266825,401637,1266825,408000,1268412,409587,1274762,409587,1276350,408000,1276350,401637xem1285875,1587l1284287,0,1277937,0,1276350,1587,1276350,7950,1277937,9525,1284287,9525,1285875,7950,1285875,1587xem1295400,401637l1293812,400062,1287462,400062,1285875,401637,1285875,408000,1287462,409587,1293812,409587,1295400,408000,1295400,401637xem1304925,1587l1303337,0,1296987,0,1295400,1587,1295400,7950,1296987,9525,1303337,9525,1304925,7950,1304925,1587xem1314450,401637l1312862,400062,1306512,400062,1304925,401637,1304925,408000,1306512,409587,1312862,409587,1314450,408000,1314450,401637xem1323975,1587l1322387,0,1316037,0,1314450,1587,1314450,7950,1316037,9525,1322387,9525,1323975,7950,1323975,1587xem1333500,401637l1331912,400062,1325562,400062,1323975,401637,1323975,408000,1325562,409587,1331912,409587,1333500,408000,1333500,401637xem1343025,1587l1341437,0,1335087,0,1333500,1587,1333500,7950,1335087,9525,1341437,9525,1343025,7950,1343025,1587xem1352550,401637l1350962,400062,1344612,400062,1343025,401637,1343025,408000,1344612,409587,1350962,409587,1352550,408000,1352550,401637xem1362075,1587l1360487,0,1354137,0,1352550,1587,1352550,7950,1354137,9525,1360487,9525,1362075,7950,1362075,1587xem1371600,401637l1370012,400062,1363662,400062,1362075,401637,1362075,408000,1363662,409587,1370012,409587,1371600,408000,1371600,401637xem1381125,1587l1379537,0,1373187,0,1371600,1587,1371600,7950,1373187,9525,1379537,9525,1381125,7950,1381125,1587xem1390650,401637l1389062,400062,1382712,400062,1381125,401637,1381125,408000,1382712,409587,1389062,409587,1390650,408000,1390650,401637xem1400175,1587l1398587,0,1392237,0,1390650,1587,1390650,7950,1392237,9525,1398587,9525,1400175,7950,1400175,1587xem1409700,401637l1408112,400062,1401762,400062,1400175,401637,1400175,408000,1401762,409587,1408112,409587,1409700,408000,1409700,401637xem1419225,1587l1417637,0,1411287,0,1409700,1587,1409700,7950,1411287,9525,1417637,9525,1419225,7950,1419225,1587xem1428750,401637l1427162,400062,1420812,400062,1419225,401637,1419225,408000,1420812,409587,1427162,409587,1428750,408000,1428750,401637xem1438275,1587l1436687,0,1430337,0,1428750,1587,1428750,7950,1430337,9525,1436687,9525,1438275,7950,1438275,1587xem1447800,401637l1446212,400062,1439862,400062,1438275,401637,1438275,408000,1439862,409587,1446212,409587,1447800,408000,1447800,401637xem1457325,1587l1455737,0,1449387,0,1447800,1587,1447800,7950,1449387,9525,1455737,9525,1457325,7950,1457325,1587xem1466850,401637l1465262,400062,1458912,400062,1457325,401637,1457325,408000,1458912,409587,1465262,409587,1466850,408000,1466850,401637xem1476375,1587l1474787,0,1468437,0,1466850,1587,1466850,7950,1468437,9525,1474787,9525,1476375,7950,1476375,1587xem1485900,401637l1484312,400062,1477962,400062,1476375,401637,1476375,408000,1477962,409587,1484312,409587,1485900,408000,1485900,401637xem1495425,1587l1493837,0,1487487,0,1485900,1587,1485900,7950,1487487,9525,1493837,9525,1495425,7950,1495425,1587xem1504950,401637l1503362,400062,1497012,400062,1495425,401637,1495425,408000,1497012,409587,1503362,409587,1504950,408000,1504950,401637xem1514475,1587l1512887,0,1506537,0,1504950,1587,1504950,7950,1506537,9525,1512887,9525,1514475,7950,1514475,1587xem1524000,401637l1522412,400062,1516062,400062,1514475,401637,1514475,408000,1516062,409587,1522412,409587,1524000,408000,1524000,401637xem1533525,1587l1531937,0,1525587,0,1524000,1587,1524000,7950,1525587,9525,1531937,9525,1533525,7950,1533525,1587xem1543050,401637l1541462,400062,1535112,400062,1533525,401637,1533525,408000,1535112,409587,1541462,409587,1543050,408000,1543050,401637xem1552575,1587l1550987,0,1544637,0,1543050,1587,1543050,7950,1544637,9525,1550987,9525,1552575,7950,1552575,1587xem1562100,401637l1560512,400062,1554162,400062,1552575,401637,1552575,408000,1554162,409587,1560512,409587,1562100,408000,1562100,401637xem1571625,1587l1570037,0,1563687,0,1562100,1587,1562100,7950,1563687,9525,1570037,9525,1571625,7950,1571625,1587xem1581150,401637l1579562,400062,1573212,400062,1571625,401637,1571625,408000,1573212,409587,1579562,409587,1581150,408000,1581150,401637xem1590675,1587l1589087,0,1582737,0,1581150,1587,1581150,7950,1582737,9525,1589087,9525,1590675,7950,1590675,1587xem1600200,401637l1598612,400062,1592262,400062,1590675,401637,1590675,408000,1592262,409587,1598612,409587,1600200,408000,1600200,401637xem1609725,1587l1608137,0,1601787,0,1600200,1587,1600200,7950,1601787,9525,1608137,9525,1609725,7950,1609725,1587xem1619250,401637l1617662,400062,1611312,400062,1609725,401637,1609725,408000,1611312,409587,1617662,409587,1619250,408000,1619250,401637xem1628775,1587l1627187,0,1620837,0,1619250,1587,1619250,7950,1620837,9525,1627187,9525,1628775,7950,1628775,1587xem1638300,401637l1636712,400062,1630362,400062,1628775,401637,1628775,408000,1630362,409587,1636712,409587,1638300,408000,1638300,401637xem1647825,1587l1646237,0,1639887,0,1638300,1587,1638300,7950,1639887,9525,1646237,9525,1647825,7950,1647825,1587xem1657350,401637l1655762,400062,1649412,400062,1647825,401637,1647825,408000,1649412,409587,1655762,409587,1657350,408000,1657350,401637xem1666875,1587l1665287,0,1658937,0,1657350,1587,1657350,7950,1658937,9525,1665287,9525,1666875,7950,1666875,1587xem1676400,401637l1674812,400062,1668462,400062,1666875,401637,1666875,408000,1668462,409587,1674812,409587,1676400,408000,1676400,401637xem1685925,1587l1684337,0,1677987,0,1676400,1587,1676400,7950,1677987,9525,1684337,9525,1685925,7950,1685925,1587xem1695450,401637l1693862,400062,1687512,400062,1685925,401637,1685925,408000,1687512,409587,1693862,409587,1695450,408000,1695450,401637xem1704975,1587l1703387,0,1697037,0,1695450,1587,1695450,7950,1697037,9525,1703387,9525,1704975,7950,1704975,1587xem1714500,401637l1712912,400062,1706562,400062,1704975,401637,1704975,408000,1706562,409587,1712912,409587,1714500,408000,1714500,401637xem1724025,1587l1722437,0,1716087,0,1714500,1587,1714500,7950,1716087,9525,1722437,9525,1724025,7950,1724025,1587xem1733550,401637l1731962,400062,1725612,400062,1724025,401637,1724025,408000,1725612,409587,1731962,409587,1733550,408000,1733550,401637xem1743075,1587l1741487,0,1735137,0,1733550,1587,1733550,7950,1735137,9525,1741487,9525,1743075,7950,1743075,1587xem1752600,401637l1751012,400062,1744662,400062,1743075,401637,1743075,408000,1744662,409587,1751012,409587,1752600,408000,1752600,401637xem1762125,1587l1760537,0,1754187,0,1752600,1587,1752600,7950,1754187,9525,1760537,9525,1762125,7950,1762125,1587xem1771650,401637l1770062,400062,1763712,400062,1762125,401637,1762125,408000,1763712,409587,1770062,409587,1771650,408000,1771650,401637xem1781175,1587l1779587,0,1773237,0,1771650,1587,1771650,7950,1773237,9525,1779587,9525,1781175,7950,1781175,1587xem1790700,401637l1789112,400062,1782762,400062,1781175,401637,1781175,408000,1782762,409587,1789112,409587,1790700,408000,1790700,401637xem1800225,1587l1798637,0,1792287,0,1790700,1587,1790700,7950,1792287,9525,1798637,9525,1800225,7950,1800225,1587xem1809750,401637l1808162,400062,1801812,400062,1800225,401637,1800225,408000,1801812,409587,1808162,409587,1809750,408000,1809750,401637xem1819275,1587l1817687,0,1811337,0,1809750,1587,1809750,7950,1811337,9525,1817687,9525,1819275,7950,1819275,1587xem1828800,401637l1827212,400062,1820862,400062,1819275,401637,1819275,408000,1820862,409587,1827212,409587,1828800,408000,1828800,401637xem1838325,1587l1836737,0,1830387,0,1828800,1587,1828800,7950,1830387,9525,1836737,9525,1838325,7950,1838325,1587xem1847850,401637l1846262,400062,1839912,400062,1838325,401637,1838325,408000,1839912,409587,1846262,409587,1847850,408000,1847850,401637xem1857375,1587l1855787,0,1849437,0,1847850,1587,1847850,7950,1849437,9525,1855787,9525,1857375,7950,1857375,1587xem1866900,401637l1865312,400062,1858962,400062,1857375,401637,1857375,408000,1858962,409587,1865312,409587,1866900,408000,1866900,401637xem1876425,1587l1874837,0,1868487,0,1866900,1587,1866900,7950,1868487,9525,1874837,9525,1876425,7950,1876425,1587xem1885950,401637l1884362,400062,1878012,400062,1876425,401637,1876425,408000,1878012,409587,1884362,409587,1885950,408000,1885950,401637xem1895475,1587l1893887,0,1887537,0,1885950,1587,1885950,7950,1887537,9525,1893887,9525,1895475,7950,1895475,1587xem1905000,401637l1903412,400062,1897062,400062,1895475,401637,1895475,408000,1897062,409587,1903412,409587,1905000,408000,1905000,401637xem1914525,1587l1912937,0,1906587,0,1905000,1587,1905000,7950,1906587,9525,1912937,9525,1914525,7950,1914525,1587xem1924050,401637l1922462,400062,1916112,400062,1914525,401637,1914525,408000,1916112,409587,1922462,409587,1924050,408000,1924050,401637xem1933575,1587l1931987,0,1925637,0,1924050,1587,1924050,7950,1925637,9525,1931987,9525,1933575,7950,1933575,1587xem1943100,401637l1941512,400062,1935162,400062,1933575,401637,1933575,408000,1935162,409587,1941512,409587,1943100,408000,1943100,401637xem1952625,1587l1951037,0,1944687,0,1943100,1587,1943100,7950,1944687,9525,1951037,9525,1952625,7950,1952625,1587xem1962150,401637l1960562,400062,1954212,400062,1952625,401637,1952625,408000,1954212,409587,1960562,409587,1962150,408000,1962150,401637xem1971675,1587l1970087,0,1963737,0,1962150,1587,1962150,7950,1963737,9525,1970087,9525,1971675,7950,1971675,1587xem1981200,401637l1979612,400062,1973262,400062,1971675,401637,1971675,408000,1973262,409587,1979612,409587,1981200,408000,1981200,401637xem2000250,401637l1998662,400062,1992312,400062,1990725,401637,1990725,408000,1992312,409587,1998662,409587,2000250,408000,2000250,401637xem2000250,382587l1998662,381012,1992312,381012,1990725,382587,1990725,388950,1992312,390537,1998662,390537,2000250,388950,2000250,382587xem2000250,363537l1998662,361962,1992312,361962,1990725,363537,1990725,369900,1992312,371487,1998662,371487,2000250,369900,2000250,363537xem2000250,344500l1998662,342912,1992312,342912,1990725,344500,1990725,350850,1992312,352437,1998662,352437,2000250,350850,2000250,344500xem2000250,325450l1998662,323862,1992312,323862,1990725,325450,1990725,331800,1992312,333387,1998662,333387,2000250,331800,2000250,325450xem2000250,306400l1998662,304812,1992312,304812,1990725,306400,1990725,312750,1992312,314337,1998662,314337,2000250,312750,2000250,306400xem2000250,287350l1998662,285762,1992312,285762,1990725,287350,1990725,293687,1992312,295287,1998662,295287,2000250,293687,2000250,287350xem2000250,268300l1998662,266712,1992312,266712,1990725,268300,1990725,274650,1992312,276237,1998662,276237,2000250,274650,2000250,268300xem2000250,249237l1998662,247662,1992312,247662,1990725,249237,1990725,255600,1992312,257187,1998662,257187,2000250,255600,2000250,249237xem2000250,230200l1998662,228612,1992312,228612,1990725,230200,1990725,236550,1992312,238137,1998662,238137,2000250,236550,2000250,230200xem2000250,211150l1998662,209562,1992312,209562,1990725,211150,1990725,217500,1992312,219087,1998662,219087,2000250,217500,2000250,211150xem2000250,192087l1998662,190500,1992312,190500,1990725,192087,1990725,198450,1992312,200025,1998662,200025,2000250,198450,2000250,192087xem2000250,173037l1998662,171450,1992312,171450,1990725,173037,1990725,179387,1992312,180975,1998662,180975,2000250,179387,2000250,173037xem2000250,153987l1998662,152400,1992312,152400,1990725,153987,1990725,160350,1992312,161925,1998662,161925,2000250,160350,2000250,153987xem2000250,134937l1998662,133350,1992312,133350,1990725,134937,1990725,141287,1992312,142875,1998662,142875,2000250,141287,2000250,134937xem2000250,115900l1998662,114312,1992312,114312,1990725,115900,1990725,122250,1992312,123837,1998662,123837,2000250,122250,2000250,115900xem2000250,96850l1998662,95250,1992312,95250,1990725,96850,1990725,103187,1992312,104775,1998662,104775,2000250,103187,2000250,96850xem2000250,77787l1998662,76200,1992312,76200,1990725,77787,1990725,84137,1992312,85725,1998662,85725,2000250,84137,2000250,77787xem2000250,58737l1998662,57150,1992312,57150,1990725,58737,1990725,65087,1992312,66675,1998662,66675,2000250,65087,2000250,58737xem2000250,39687l1998662,38100,1992312,38100,1990725,39687,1990725,46050,1992312,47625,1998662,47625,2000250,46050,2000250,39687xem2000250,20637l1998662,19050,1992312,19050,1990725,20637,1990725,27000,1992312,28575,1998662,28575,2000250,27000,2000250,20637xem2000250,1587l1998662,0,1992312,0,1990725,1587,1989137,0,1982787,0,1981200,1587,1981200,7950,1982787,9525,1989137,9525,1990725,7950,1992312,9525,1998662,9525,2000250,7950,2000250,1587xe">
                  <v:fill on="t" focussize="0,0"/>
                  <v:stroke on="f"/>
                  <v:imagedata o:title=""/>
                  <o:lock v:ext="edit" aspectratio="f"/>
                  <v:textbox inset="0mm,0mm,0mm,0mm"/>
                </v:shape>
                <w10:wrap type="topAndBottom"/>
              </v:group>
            </w:pict>
          </mc:Fallback>
        </mc:AlternateContent>
      </w:r>
    </w:p>
    <w:p w14:paraId="11BF7A91">
      <w:pPr>
        <w:pStyle w:val="7"/>
        <w:spacing w:before="3"/>
        <w:rPr>
          <w:sz w:val="8"/>
        </w:rPr>
      </w:pPr>
    </w:p>
    <w:p w14:paraId="13E1BD5E">
      <w:pPr>
        <w:pStyle w:val="7"/>
        <w:spacing w:before="3"/>
        <w:rPr>
          <w:sz w:val="6"/>
        </w:rPr>
      </w:pPr>
    </w:p>
    <w:p w14:paraId="746AB802">
      <w:pPr>
        <w:pStyle w:val="7"/>
        <w:spacing w:before="7"/>
        <w:rPr>
          <w:sz w:val="7"/>
        </w:rPr>
      </w:pPr>
    </w:p>
    <w:p w14:paraId="4239A637">
      <w:pPr>
        <w:spacing w:after="0"/>
        <w:rPr>
          <w:sz w:val="7"/>
        </w:rPr>
        <w:sectPr>
          <w:pgSz w:w="12240" w:h="15840"/>
          <w:pgMar w:top="1540" w:right="240" w:bottom="1020" w:left="220" w:header="441" w:footer="836" w:gutter="0"/>
          <w:cols w:space="720" w:num="1"/>
        </w:sectPr>
      </w:pPr>
    </w:p>
    <w:p w14:paraId="00235AD3">
      <w:pPr>
        <w:pStyle w:val="7"/>
        <w:spacing w:before="10"/>
        <w:rPr>
          <w:sz w:val="7"/>
        </w:rPr>
      </w:pPr>
    </w:p>
    <w:p w14:paraId="5F5F505B">
      <w:pPr>
        <w:pStyle w:val="7"/>
        <w:ind w:left="1197"/>
        <w:rPr>
          <w:sz w:val="20"/>
        </w:rPr>
      </w:pPr>
      <w:r>
        <w:rPr>
          <w:sz w:val="20"/>
        </w:rPr>
        <w:drawing>
          <wp:inline distT="0" distB="0" distL="0" distR="0">
            <wp:extent cx="1551940" cy="671830"/>
            <wp:effectExtent l="0" t="0" r="0" b="0"/>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39" cstate="print"/>
                    <a:stretch>
                      <a:fillRect/>
                    </a:stretch>
                  </pic:blipFill>
                  <pic:spPr>
                    <a:xfrm>
                      <a:off x="0" y="0"/>
                      <a:ext cx="1552419" cy="672083"/>
                    </a:xfrm>
                    <a:prstGeom prst="rect">
                      <a:avLst/>
                    </a:prstGeom>
                  </pic:spPr>
                </pic:pic>
              </a:graphicData>
            </a:graphic>
          </wp:inline>
        </w:drawing>
      </w:r>
    </w:p>
    <w:p w14:paraId="752F854F">
      <w:pPr>
        <w:pStyle w:val="7"/>
      </w:pPr>
    </w:p>
    <w:p w14:paraId="03073FEF">
      <w:pPr>
        <w:pStyle w:val="7"/>
        <w:spacing w:before="7"/>
      </w:pPr>
    </w:p>
    <w:p w14:paraId="45B6E80D">
      <w:pPr>
        <w:pStyle w:val="7"/>
        <w:ind w:left="1197"/>
      </w:pPr>
    </w:p>
    <w:p w14:paraId="2A7788EF">
      <w:pPr>
        <w:pStyle w:val="7"/>
        <w:spacing w:before="38"/>
        <w:rPr>
          <w:sz w:val="20"/>
        </w:rPr>
      </w:pPr>
      <w:r>
        <mc:AlternateContent>
          <mc:Choice Requires="wpg">
            <w:drawing>
              <wp:anchor distT="0" distB="0" distL="0" distR="0" simplePos="0" relativeHeight="251685888" behindDoc="1" locked="0" layoutInCell="1" allowOverlap="1">
                <wp:simplePos x="0" y="0"/>
                <wp:positionH relativeFrom="page">
                  <wp:posOffset>904240</wp:posOffset>
                </wp:positionH>
                <wp:positionV relativeFrom="paragraph">
                  <wp:posOffset>969645</wp:posOffset>
                </wp:positionV>
                <wp:extent cx="2295525" cy="847725"/>
                <wp:effectExtent l="0" t="0" r="0" b="0"/>
                <wp:wrapTopAndBottom/>
                <wp:docPr id="85" name="Group 85"/>
                <wp:cNvGraphicFramePr/>
                <a:graphic xmlns:a="http://schemas.openxmlformats.org/drawingml/2006/main">
                  <a:graphicData uri="http://schemas.microsoft.com/office/word/2010/wordprocessingGroup">
                    <wpg:wgp>
                      <wpg:cNvGrpSpPr/>
                      <wpg:grpSpPr>
                        <a:xfrm>
                          <a:off x="0" y="0"/>
                          <a:ext cx="2295525" cy="847725"/>
                          <a:chOff x="0" y="0"/>
                          <a:chExt cx="2295525" cy="847725"/>
                        </a:xfrm>
                      </wpg:grpSpPr>
                      <pic:pic xmlns:pic="http://schemas.openxmlformats.org/drawingml/2006/picture">
                        <pic:nvPicPr>
                          <pic:cNvPr id="86" name="Image 86"/>
                          <pic:cNvPicPr/>
                        </pic:nvPicPr>
                        <pic:blipFill>
                          <a:blip r:embed="rId40" cstate="print"/>
                          <a:stretch>
                            <a:fillRect/>
                          </a:stretch>
                        </pic:blipFill>
                        <pic:spPr>
                          <a:xfrm>
                            <a:off x="54431" y="11287"/>
                            <a:ext cx="2164720" cy="815624"/>
                          </a:xfrm>
                          <a:prstGeom prst="rect">
                            <a:avLst/>
                          </a:prstGeom>
                        </pic:spPr>
                      </pic:pic>
                      <wps:wsp>
                        <wps:cNvPr id="87" name="Graphic 87"/>
                        <wps:cNvSpPr/>
                        <wps:spPr>
                          <a:xfrm>
                            <a:off x="0" y="0"/>
                            <a:ext cx="2276475" cy="9525"/>
                          </a:xfrm>
                          <a:custGeom>
                            <a:avLst/>
                            <a:gdLst/>
                            <a:ahLst/>
                            <a:cxnLst/>
                            <a:rect l="l" t="t" r="r" b="b"/>
                            <a:pathLst>
                              <a:path w="2276475" h="9525">
                                <a:moveTo>
                                  <a:pt x="7937" y="9525"/>
                                </a:moveTo>
                                <a:lnTo>
                                  <a:pt x="1587" y="9525"/>
                                </a:lnTo>
                                <a:lnTo>
                                  <a:pt x="0" y="7937"/>
                                </a:lnTo>
                                <a:lnTo>
                                  <a:pt x="0" y="1587"/>
                                </a:lnTo>
                                <a:lnTo>
                                  <a:pt x="1587" y="0"/>
                                </a:lnTo>
                                <a:lnTo>
                                  <a:pt x="7937" y="0"/>
                                </a:lnTo>
                                <a:lnTo>
                                  <a:pt x="9525" y="1587"/>
                                </a:lnTo>
                                <a:lnTo>
                                  <a:pt x="9525" y="7937"/>
                                </a:lnTo>
                                <a:lnTo>
                                  <a:pt x="7937" y="9525"/>
                                </a:lnTo>
                                <a:close/>
                              </a:path>
                              <a:path w="2276475" h="9525">
                                <a:moveTo>
                                  <a:pt x="26987" y="9525"/>
                                </a:moveTo>
                                <a:lnTo>
                                  <a:pt x="20637" y="9525"/>
                                </a:lnTo>
                                <a:lnTo>
                                  <a:pt x="19050" y="7937"/>
                                </a:lnTo>
                                <a:lnTo>
                                  <a:pt x="19050" y="1587"/>
                                </a:lnTo>
                                <a:lnTo>
                                  <a:pt x="20637" y="0"/>
                                </a:lnTo>
                                <a:lnTo>
                                  <a:pt x="26987" y="0"/>
                                </a:lnTo>
                                <a:lnTo>
                                  <a:pt x="28575" y="1587"/>
                                </a:lnTo>
                                <a:lnTo>
                                  <a:pt x="28575" y="7937"/>
                                </a:lnTo>
                                <a:lnTo>
                                  <a:pt x="26987" y="9525"/>
                                </a:lnTo>
                                <a:close/>
                              </a:path>
                              <a:path w="2276475" h="9525">
                                <a:moveTo>
                                  <a:pt x="46037" y="9525"/>
                                </a:moveTo>
                                <a:lnTo>
                                  <a:pt x="39687" y="9525"/>
                                </a:lnTo>
                                <a:lnTo>
                                  <a:pt x="38100" y="7937"/>
                                </a:lnTo>
                                <a:lnTo>
                                  <a:pt x="38100" y="1587"/>
                                </a:lnTo>
                                <a:lnTo>
                                  <a:pt x="39687" y="0"/>
                                </a:lnTo>
                                <a:lnTo>
                                  <a:pt x="46037" y="0"/>
                                </a:lnTo>
                                <a:lnTo>
                                  <a:pt x="47625" y="1587"/>
                                </a:lnTo>
                                <a:lnTo>
                                  <a:pt x="47625" y="7937"/>
                                </a:lnTo>
                                <a:lnTo>
                                  <a:pt x="46037" y="9525"/>
                                </a:lnTo>
                                <a:close/>
                              </a:path>
                              <a:path w="2276475" h="9525">
                                <a:moveTo>
                                  <a:pt x="65087" y="9525"/>
                                </a:moveTo>
                                <a:lnTo>
                                  <a:pt x="58737" y="9525"/>
                                </a:lnTo>
                                <a:lnTo>
                                  <a:pt x="57150" y="7937"/>
                                </a:lnTo>
                                <a:lnTo>
                                  <a:pt x="57150" y="1587"/>
                                </a:lnTo>
                                <a:lnTo>
                                  <a:pt x="58737" y="0"/>
                                </a:lnTo>
                                <a:lnTo>
                                  <a:pt x="65087" y="0"/>
                                </a:lnTo>
                                <a:lnTo>
                                  <a:pt x="66675" y="1587"/>
                                </a:lnTo>
                                <a:lnTo>
                                  <a:pt x="66675" y="7937"/>
                                </a:lnTo>
                                <a:lnTo>
                                  <a:pt x="65087" y="9525"/>
                                </a:lnTo>
                                <a:close/>
                              </a:path>
                              <a:path w="2276475" h="9525">
                                <a:moveTo>
                                  <a:pt x="84137" y="9525"/>
                                </a:moveTo>
                                <a:lnTo>
                                  <a:pt x="77787" y="9525"/>
                                </a:lnTo>
                                <a:lnTo>
                                  <a:pt x="76200" y="7937"/>
                                </a:lnTo>
                                <a:lnTo>
                                  <a:pt x="76200" y="1587"/>
                                </a:lnTo>
                                <a:lnTo>
                                  <a:pt x="77787" y="0"/>
                                </a:lnTo>
                                <a:lnTo>
                                  <a:pt x="84137" y="0"/>
                                </a:lnTo>
                                <a:lnTo>
                                  <a:pt x="85725" y="1587"/>
                                </a:lnTo>
                                <a:lnTo>
                                  <a:pt x="85725" y="7937"/>
                                </a:lnTo>
                                <a:lnTo>
                                  <a:pt x="84137" y="9525"/>
                                </a:lnTo>
                                <a:close/>
                              </a:path>
                              <a:path w="2276475" h="9525">
                                <a:moveTo>
                                  <a:pt x="103187" y="9525"/>
                                </a:moveTo>
                                <a:lnTo>
                                  <a:pt x="96837" y="9525"/>
                                </a:lnTo>
                                <a:lnTo>
                                  <a:pt x="95250" y="7937"/>
                                </a:lnTo>
                                <a:lnTo>
                                  <a:pt x="95250" y="1587"/>
                                </a:lnTo>
                                <a:lnTo>
                                  <a:pt x="96837" y="0"/>
                                </a:lnTo>
                                <a:lnTo>
                                  <a:pt x="103187" y="0"/>
                                </a:lnTo>
                                <a:lnTo>
                                  <a:pt x="104775" y="1587"/>
                                </a:lnTo>
                                <a:lnTo>
                                  <a:pt x="104775" y="7937"/>
                                </a:lnTo>
                                <a:lnTo>
                                  <a:pt x="103187" y="9525"/>
                                </a:lnTo>
                                <a:close/>
                              </a:path>
                              <a:path w="2276475" h="9525">
                                <a:moveTo>
                                  <a:pt x="122237" y="9525"/>
                                </a:moveTo>
                                <a:lnTo>
                                  <a:pt x="115887" y="9525"/>
                                </a:lnTo>
                                <a:lnTo>
                                  <a:pt x="114300" y="7937"/>
                                </a:lnTo>
                                <a:lnTo>
                                  <a:pt x="114300" y="1587"/>
                                </a:lnTo>
                                <a:lnTo>
                                  <a:pt x="115887" y="0"/>
                                </a:lnTo>
                                <a:lnTo>
                                  <a:pt x="122237" y="0"/>
                                </a:lnTo>
                                <a:lnTo>
                                  <a:pt x="123825" y="1587"/>
                                </a:lnTo>
                                <a:lnTo>
                                  <a:pt x="123825" y="7937"/>
                                </a:lnTo>
                                <a:lnTo>
                                  <a:pt x="122237" y="9525"/>
                                </a:lnTo>
                                <a:close/>
                              </a:path>
                              <a:path w="2276475" h="9525">
                                <a:moveTo>
                                  <a:pt x="141287" y="9525"/>
                                </a:moveTo>
                                <a:lnTo>
                                  <a:pt x="134937" y="9525"/>
                                </a:lnTo>
                                <a:lnTo>
                                  <a:pt x="133350" y="7937"/>
                                </a:lnTo>
                                <a:lnTo>
                                  <a:pt x="133350" y="1587"/>
                                </a:lnTo>
                                <a:lnTo>
                                  <a:pt x="134937" y="0"/>
                                </a:lnTo>
                                <a:lnTo>
                                  <a:pt x="141287" y="0"/>
                                </a:lnTo>
                                <a:lnTo>
                                  <a:pt x="142875" y="1587"/>
                                </a:lnTo>
                                <a:lnTo>
                                  <a:pt x="142875" y="7937"/>
                                </a:lnTo>
                                <a:lnTo>
                                  <a:pt x="141287" y="9525"/>
                                </a:lnTo>
                                <a:close/>
                              </a:path>
                              <a:path w="2276475" h="9525">
                                <a:moveTo>
                                  <a:pt x="160337" y="9525"/>
                                </a:moveTo>
                                <a:lnTo>
                                  <a:pt x="153987" y="9525"/>
                                </a:lnTo>
                                <a:lnTo>
                                  <a:pt x="152400" y="7937"/>
                                </a:lnTo>
                                <a:lnTo>
                                  <a:pt x="152400" y="1587"/>
                                </a:lnTo>
                                <a:lnTo>
                                  <a:pt x="153987" y="0"/>
                                </a:lnTo>
                                <a:lnTo>
                                  <a:pt x="160337" y="0"/>
                                </a:lnTo>
                                <a:lnTo>
                                  <a:pt x="161925" y="1587"/>
                                </a:lnTo>
                                <a:lnTo>
                                  <a:pt x="161925" y="7937"/>
                                </a:lnTo>
                                <a:lnTo>
                                  <a:pt x="160337" y="9525"/>
                                </a:lnTo>
                                <a:close/>
                              </a:path>
                              <a:path w="2276475" h="9525">
                                <a:moveTo>
                                  <a:pt x="179387" y="9525"/>
                                </a:moveTo>
                                <a:lnTo>
                                  <a:pt x="173037" y="9525"/>
                                </a:lnTo>
                                <a:lnTo>
                                  <a:pt x="171450" y="7937"/>
                                </a:lnTo>
                                <a:lnTo>
                                  <a:pt x="171450" y="1587"/>
                                </a:lnTo>
                                <a:lnTo>
                                  <a:pt x="173037" y="0"/>
                                </a:lnTo>
                                <a:lnTo>
                                  <a:pt x="179387" y="0"/>
                                </a:lnTo>
                                <a:lnTo>
                                  <a:pt x="180975" y="1587"/>
                                </a:lnTo>
                                <a:lnTo>
                                  <a:pt x="180975" y="7937"/>
                                </a:lnTo>
                                <a:lnTo>
                                  <a:pt x="179387" y="9525"/>
                                </a:lnTo>
                                <a:close/>
                              </a:path>
                              <a:path w="2276475" h="9525">
                                <a:moveTo>
                                  <a:pt x="198437" y="9525"/>
                                </a:moveTo>
                                <a:lnTo>
                                  <a:pt x="192087" y="9525"/>
                                </a:lnTo>
                                <a:lnTo>
                                  <a:pt x="190500" y="7937"/>
                                </a:lnTo>
                                <a:lnTo>
                                  <a:pt x="190500" y="1587"/>
                                </a:lnTo>
                                <a:lnTo>
                                  <a:pt x="192087" y="0"/>
                                </a:lnTo>
                                <a:lnTo>
                                  <a:pt x="198437" y="0"/>
                                </a:lnTo>
                                <a:lnTo>
                                  <a:pt x="200025" y="1587"/>
                                </a:lnTo>
                                <a:lnTo>
                                  <a:pt x="200025" y="7937"/>
                                </a:lnTo>
                                <a:lnTo>
                                  <a:pt x="198437" y="9525"/>
                                </a:lnTo>
                                <a:close/>
                              </a:path>
                              <a:path w="2276475" h="9525">
                                <a:moveTo>
                                  <a:pt x="217487" y="9525"/>
                                </a:moveTo>
                                <a:lnTo>
                                  <a:pt x="211137" y="9525"/>
                                </a:lnTo>
                                <a:lnTo>
                                  <a:pt x="209550" y="7937"/>
                                </a:lnTo>
                                <a:lnTo>
                                  <a:pt x="209550" y="1587"/>
                                </a:lnTo>
                                <a:lnTo>
                                  <a:pt x="211137" y="0"/>
                                </a:lnTo>
                                <a:lnTo>
                                  <a:pt x="217487" y="0"/>
                                </a:lnTo>
                                <a:lnTo>
                                  <a:pt x="219075" y="1587"/>
                                </a:lnTo>
                                <a:lnTo>
                                  <a:pt x="219075" y="7937"/>
                                </a:lnTo>
                                <a:lnTo>
                                  <a:pt x="217487" y="9525"/>
                                </a:lnTo>
                                <a:close/>
                              </a:path>
                              <a:path w="2276475" h="9525">
                                <a:moveTo>
                                  <a:pt x="236537" y="9525"/>
                                </a:moveTo>
                                <a:lnTo>
                                  <a:pt x="230187" y="9525"/>
                                </a:lnTo>
                                <a:lnTo>
                                  <a:pt x="228600" y="7937"/>
                                </a:lnTo>
                                <a:lnTo>
                                  <a:pt x="228600" y="1587"/>
                                </a:lnTo>
                                <a:lnTo>
                                  <a:pt x="230187" y="0"/>
                                </a:lnTo>
                                <a:lnTo>
                                  <a:pt x="236537" y="0"/>
                                </a:lnTo>
                                <a:lnTo>
                                  <a:pt x="238125" y="1587"/>
                                </a:lnTo>
                                <a:lnTo>
                                  <a:pt x="238125" y="7937"/>
                                </a:lnTo>
                                <a:lnTo>
                                  <a:pt x="236537" y="9525"/>
                                </a:lnTo>
                                <a:close/>
                              </a:path>
                              <a:path w="2276475" h="9525">
                                <a:moveTo>
                                  <a:pt x="255587" y="9525"/>
                                </a:moveTo>
                                <a:lnTo>
                                  <a:pt x="249237" y="9525"/>
                                </a:lnTo>
                                <a:lnTo>
                                  <a:pt x="247650" y="7937"/>
                                </a:lnTo>
                                <a:lnTo>
                                  <a:pt x="247650" y="1587"/>
                                </a:lnTo>
                                <a:lnTo>
                                  <a:pt x="249237" y="0"/>
                                </a:lnTo>
                                <a:lnTo>
                                  <a:pt x="255587" y="0"/>
                                </a:lnTo>
                                <a:lnTo>
                                  <a:pt x="257175" y="1587"/>
                                </a:lnTo>
                                <a:lnTo>
                                  <a:pt x="257175" y="7937"/>
                                </a:lnTo>
                                <a:lnTo>
                                  <a:pt x="255587" y="9525"/>
                                </a:lnTo>
                                <a:close/>
                              </a:path>
                              <a:path w="2276475" h="9525">
                                <a:moveTo>
                                  <a:pt x="274637" y="9525"/>
                                </a:moveTo>
                                <a:lnTo>
                                  <a:pt x="268287" y="9525"/>
                                </a:lnTo>
                                <a:lnTo>
                                  <a:pt x="266700" y="7937"/>
                                </a:lnTo>
                                <a:lnTo>
                                  <a:pt x="266700" y="1587"/>
                                </a:lnTo>
                                <a:lnTo>
                                  <a:pt x="268287" y="0"/>
                                </a:lnTo>
                                <a:lnTo>
                                  <a:pt x="274637" y="0"/>
                                </a:lnTo>
                                <a:lnTo>
                                  <a:pt x="276225" y="1587"/>
                                </a:lnTo>
                                <a:lnTo>
                                  <a:pt x="276225" y="7937"/>
                                </a:lnTo>
                                <a:lnTo>
                                  <a:pt x="274637" y="9525"/>
                                </a:lnTo>
                                <a:close/>
                              </a:path>
                              <a:path w="2276475" h="9525">
                                <a:moveTo>
                                  <a:pt x="293687" y="9525"/>
                                </a:moveTo>
                                <a:lnTo>
                                  <a:pt x="287337" y="9525"/>
                                </a:lnTo>
                                <a:lnTo>
                                  <a:pt x="285750" y="7937"/>
                                </a:lnTo>
                                <a:lnTo>
                                  <a:pt x="285750" y="1587"/>
                                </a:lnTo>
                                <a:lnTo>
                                  <a:pt x="287337" y="0"/>
                                </a:lnTo>
                                <a:lnTo>
                                  <a:pt x="293687" y="0"/>
                                </a:lnTo>
                                <a:lnTo>
                                  <a:pt x="295275" y="1587"/>
                                </a:lnTo>
                                <a:lnTo>
                                  <a:pt x="295275" y="7937"/>
                                </a:lnTo>
                                <a:lnTo>
                                  <a:pt x="293687" y="9525"/>
                                </a:lnTo>
                                <a:close/>
                              </a:path>
                              <a:path w="2276475" h="9525">
                                <a:moveTo>
                                  <a:pt x="312737" y="9525"/>
                                </a:moveTo>
                                <a:lnTo>
                                  <a:pt x="306387" y="9525"/>
                                </a:lnTo>
                                <a:lnTo>
                                  <a:pt x="304800" y="7937"/>
                                </a:lnTo>
                                <a:lnTo>
                                  <a:pt x="304800" y="1587"/>
                                </a:lnTo>
                                <a:lnTo>
                                  <a:pt x="306387" y="0"/>
                                </a:lnTo>
                                <a:lnTo>
                                  <a:pt x="312737" y="0"/>
                                </a:lnTo>
                                <a:lnTo>
                                  <a:pt x="314325" y="1587"/>
                                </a:lnTo>
                                <a:lnTo>
                                  <a:pt x="314325" y="7937"/>
                                </a:lnTo>
                                <a:lnTo>
                                  <a:pt x="312737" y="9525"/>
                                </a:lnTo>
                                <a:close/>
                              </a:path>
                              <a:path w="2276475" h="9525">
                                <a:moveTo>
                                  <a:pt x="331787" y="9525"/>
                                </a:moveTo>
                                <a:lnTo>
                                  <a:pt x="325437" y="9525"/>
                                </a:lnTo>
                                <a:lnTo>
                                  <a:pt x="323850" y="7937"/>
                                </a:lnTo>
                                <a:lnTo>
                                  <a:pt x="323850" y="1587"/>
                                </a:lnTo>
                                <a:lnTo>
                                  <a:pt x="325437" y="0"/>
                                </a:lnTo>
                                <a:lnTo>
                                  <a:pt x="331787" y="0"/>
                                </a:lnTo>
                                <a:lnTo>
                                  <a:pt x="333375" y="1587"/>
                                </a:lnTo>
                                <a:lnTo>
                                  <a:pt x="333375" y="7937"/>
                                </a:lnTo>
                                <a:lnTo>
                                  <a:pt x="331787" y="9525"/>
                                </a:lnTo>
                                <a:close/>
                              </a:path>
                              <a:path w="2276475" h="9525">
                                <a:moveTo>
                                  <a:pt x="350837" y="9525"/>
                                </a:moveTo>
                                <a:lnTo>
                                  <a:pt x="344487" y="9525"/>
                                </a:lnTo>
                                <a:lnTo>
                                  <a:pt x="342900" y="7937"/>
                                </a:lnTo>
                                <a:lnTo>
                                  <a:pt x="342900" y="1587"/>
                                </a:lnTo>
                                <a:lnTo>
                                  <a:pt x="344487" y="0"/>
                                </a:lnTo>
                                <a:lnTo>
                                  <a:pt x="350837" y="0"/>
                                </a:lnTo>
                                <a:lnTo>
                                  <a:pt x="352425" y="1587"/>
                                </a:lnTo>
                                <a:lnTo>
                                  <a:pt x="352425" y="7937"/>
                                </a:lnTo>
                                <a:lnTo>
                                  <a:pt x="350837" y="9525"/>
                                </a:lnTo>
                                <a:close/>
                              </a:path>
                              <a:path w="2276475" h="9525">
                                <a:moveTo>
                                  <a:pt x="369887" y="9525"/>
                                </a:moveTo>
                                <a:lnTo>
                                  <a:pt x="363537" y="9525"/>
                                </a:lnTo>
                                <a:lnTo>
                                  <a:pt x="361950" y="7937"/>
                                </a:lnTo>
                                <a:lnTo>
                                  <a:pt x="361950" y="1587"/>
                                </a:lnTo>
                                <a:lnTo>
                                  <a:pt x="363537" y="0"/>
                                </a:lnTo>
                                <a:lnTo>
                                  <a:pt x="369887" y="0"/>
                                </a:lnTo>
                                <a:lnTo>
                                  <a:pt x="371475" y="1587"/>
                                </a:lnTo>
                                <a:lnTo>
                                  <a:pt x="371475" y="7937"/>
                                </a:lnTo>
                                <a:lnTo>
                                  <a:pt x="369887" y="9525"/>
                                </a:lnTo>
                                <a:close/>
                              </a:path>
                              <a:path w="2276475" h="9525">
                                <a:moveTo>
                                  <a:pt x="388937" y="9525"/>
                                </a:moveTo>
                                <a:lnTo>
                                  <a:pt x="382587" y="9525"/>
                                </a:lnTo>
                                <a:lnTo>
                                  <a:pt x="381000" y="7937"/>
                                </a:lnTo>
                                <a:lnTo>
                                  <a:pt x="381000" y="1587"/>
                                </a:lnTo>
                                <a:lnTo>
                                  <a:pt x="382587" y="0"/>
                                </a:lnTo>
                                <a:lnTo>
                                  <a:pt x="388937" y="0"/>
                                </a:lnTo>
                                <a:lnTo>
                                  <a:pt x="390525" y="1587"/>
                                </a:lnTo>
                                <a:lnTo>
                                  <a:pt x="390525" y="7937"/>
                                </a:lnTo>
                                <a:lnTo>
                                  <a:pt x="388937" y="9525"/>
                                </a:lnTo>
                                <a:close/>
                              </a:path>
                              <a:path w="2276475" h="9525">
                                <a:moveTo>
                                  <a:pt x="407987" y="9525"/>
                                </a:moveTo>
                                <a:lnTo>
                                  <a:pt x="401637" y="9525"/>
                                </a:lnTo>
                                <a:lnTo>
                                  <a:pt x="400050" y="7937"/>
                                </a:lnTo>
                                <a:lnTo>
                                  <a:pt x="400050" y="1587"/>
                                </a:lnTo>
                                <a:lnTo>
                                  <a:pt x="401637" y="0"/>
                                </a:lnTo>
                                <a:lnTo>
                                  <a:pt x="407987" y="0"/>
                                </a:lnTo>
                                <a:lnTo>
                                  <a:pt x="409575" y="1587"/>
                                </a:lnTo>
                                <a:lnTo>
                                  <a:pt x="409575" y="7937"/>
                                </a:lnTo>
                                <a:lnTo>
                                  <a:pt x="407987" y="9525"/>
                                </a:lnTo>
                                <a:close/>
                              </a:path>
                              <a:path w="2276475" h="9525">
                                <a:moveTo>
                                  <a:pt x="427037" y="9525"/>
                                </a:moveTo>
                                <a:lnTo>
                                  <a:pt x="420687" y="9525"/>
                                </a:lnTo>
                                <a:lnTo>
                                  <a:pt x="419100" y="7937"/>
                                </a:lnTo>
                                <a:lnTo>
                                  <a:pt x="419100" y="1587"/>
                                </a:lnTo>
                                <a:lnTo>
                                  <a:pt x="420687" y="0"/>
                                </a:lnTo>
                                <a:lnTo>
                                  <a:pt x="427037" y="0"/>
                                </a:lnTo>
                                <a:lnTo>
                                  <a:pt x="428625" y="1587"/>
                                </a:lnTo>
                                <a:lnTo>
                                  <a:pt x="428625" y="7937"/>
                                </a:lnTo>
                                <a:lnTo>
                                  <a:pt x="427037" y="9525"/>
                                </a:lnTo>
                                <a:close/>
                              </a:path>
                              <a:path w="2276475" h="9525">
                                <a:moveTo>
                                  <a:pt x="446087" y="9525"/>
                                </a:moveTo>
                                <a:lnTo>
                                  <a:pt x="439737" y="9525"/>
                                </a:lnTo>
                                <a:lnTo>
                                  <a:pt x="438150" y="7937"/>
                                </a:lnTo>
                                <a:lnTo>
                                  <a:pt x="438150" y="1587"/>
                                </a:lnTo>
                                <a:lnTo>
                                  <a:pt x="439737" y="0"/>
                                </a:lnTo>
                                <a:lnTo>
                                  <a:pt x="446087" y="0"/>
                                </a:lnTo>
                                <a:lnTo>
                                  <a:pt x="447675" y="1587"/>
                                </a:lnTo>
                                <a:lnTo>
                                  <a:pt x="447675" y="7937"/>
                                </a:lnTo>
                                <a:lnTo>
                                  <a:pt x="446087" y="9525"/>
                                </a:lnTo>
                                <a:close/>
                              </a:path>
                              <a:path w="2276475" h="9525">
                                <a:moveTo>
                                  <a:pt x="465137" y="9525"/>
                                </a:moveTo>
                                <a:lnTo>
                                  <a:pt x="458787" y="9525"/>
                                </a:lnTo>
                                <a:lnTo>
                                  <a:pt x="457200" y="7937"/>
                                </a:lnTo>
                                <a:lnTo>
                                  <a:pt x="457200" y="1587"/>
                                </a:lnTo>
                                <a:lnTo>
                                  <a:pt x="458787" y="0"/>
                                </a:lnTo>
                                <a:lnTo>
                                  <a:pt x="465137" y="0"/>
                                </a:lnTo>
                                <a:lnTo>
                                  <a:pt x="466725" y="1587"/>
                                </a:lnTo>
                                <a:lnTo>
                                  <a:pt x="466725" y="7937"/>
                                </a:lnTo>
                                <a:lnTo>
                                  <a:pt x="465137" y="9525"/>
                                </a:lnTo>
                                <a:close/>
                              </a:path>
                              <a:path w="2276475" h="9525">
                                <a:moveTo>
                                  <a:pt x="484187" y="9525"/>
                                </a:moveTo>
                                <a:lnTo>
                                  <a:pt x="477837" y="9525"/>
                                </a:lnTo>
                                <a:lnTo>
                                  <a:pt x="476250" y="7937"/>
                                </a:lnTo>
                                <a:lnTo>
                                  <a:pt x="476250" y="1587"/>
                                </a:lnTo>
                                <a:lnTo>
                                  <a:pt x="477837" y="0"/>
                                </a:lnTo>
                                <a:lnTo>
                                  <a:pt x="484187" y="0"/>
                                </a:lnTo>
                                <a:lnTo>
                                  <a:pt x="485775" y="1587"/>
                                </a:lnTo>
                                <a:lnTo>
                                  <a:pt x="485775" y="7937"/>
                                </a:lnTo>
                                <a:lnTo>
                                  <a:pt x="484187" y="9525"/>
                                </a:lnTo>
                                <a:close/>
                              </a:path>
                              <a:path w="2276475" h="9525">
                                <a:moveTo>
                                  <a:pt x="503237" y="9525"/>
                                </a:moveTo>
                                <a:lnTo>
                                  <a:pt x="496887" y="9525"/>
                                </a:lnTo>
                                <a:lnTo>
                                  <a:pt x="495300" y="7937"/>
                                </a:lnTo>
                                <a:lnTo>
                                  <a:pt x="495300" y="1587"/>
                                </a:lnTo>
                                <a:lnTo>
                                  <a:pt x="496887" y="0"/>
                                </a:lnTo>
                                <a:lnTo>
                                  <a:pt x="503237" y="0"/>
                                </a:lnTo>
                                <a:lnTo>
                                  <a:pt x="504825" y="1587"/>
                                </a:lnTo>
                                <a:lnTo>
                                  <a:pt x="504825" y="7937"/>
                                </a:lnTo>
                                <a:lnTo>
                                  <a:pt x="503237" y="9525"/>
                                </a:lnTo>
                                <a:close/>
                              </a:path>
                              <a:path w="2276475" h="9525">
                                <a:moveTo>
                                  <a:pt x="522287" y="9525"/>
                                </a:moveTo>
                                <a:lnTo>
                                  <a:pt x="515937" y="9525"/>
                                </a:lnTo>
                                <a:lnTo>
                                  <a:pt x="514350" y="7937"/>
                                </a:lnTo>
                                <a:lnTo>
                                  <a:pt x="514350" y="1587"/>
                                </a:lnTo>
                                <a:lnTo>
                                  <a:pt x="515937" y="0"/>
                                </a:lnTo>
                                <a:lnTo>
                                  <a:pt x="522287" y="0"/>
                                </a:lnTo>
                                <a:lnTo>
                                  <a:pt x="523875" y="1587"/>
                                </a:lnTo>
                                <a:lnTo>
                                  <a:pt x="523875" y="7937"/>
                                </a:lnTo>
                                <a:lnTo>
                                  <a:pt x="522287" y="9525"/>
                                </a:lnTo>
                                <a:close/>
                              </a:path>
                              <a:path w="2276475" h="9525">
                                <a:moveTo>
                                  <a:pt x="541337" y="9525"/>
                                </a:moveTo>
                                <a:lnTo>
                                  <a:pt x="534987" y="9525"/>
                                </a:lnTo>
                                <a:lnTo>
                                  <a:pt x="533400" y="7937"/>
                                </a:lnTo>
                                <a:lnTo>
                                  <a:pt x="533400" y="1587"/>
                                </a:lnTo>
                                <a:lnTo>
                                  <a:pt x="534987" y="0"/>
                                </a:lnTo>
                                <a:lnTo>
                                  <a:pt x="541337" y="0"/>
                                </a:lnTo>
                                <a:lnTo>
                                  <a:pt x="542925" y="1587"/>
                                </a:lnTo>
                                <a:lnTo>
                                  <a:pt x="542925" y="7937"/>
                                </a:lnTo>
                                <a:lnTo>
                                  <a:pt x="541337" y="9525"/>
                                </a:lnTo>
                                <a:close/>
                              </a:path>
                              <a:path w="2276475" h="9525">
                                <a:moveTo>
                                  <a:pt x="560387" y="9525"/>
                                </a:moveTo>
                                <a:lnTo>
                                  <a:pt x="554037" y="9525"/>
                                </a:lnTo>
                                <a:lnTo>
                                  <a:pt x="552450" y="7937"/>
                                </a:lnTo>
                                <a:lnTo>
                                  <a:pt x="552450" y="1587"/>
                                </a:lnTo>
                                <a:lnTo>
                                  <a:pt x="554037" y="0"/>
                                </a:lnTo>
                                <a:lnTo>
                                  <a:pt x="560387" y="0"/>
                                </a:lnTo>
                                <a:lnTo>
                                  <a:pt x="561975" y="1587"/>
                                </a:lnTo>
                                <a:lnTo>
                                  <a:pt x="561975" y="7937"/>
                                </a:lnTo>
                                <a:lnTo>
                                  <a:pt x="560387" y="9525"/>
                                </a:lnTo>
                                <a:close/>
                              </a:path>
                              <a:path w="2276475" h="9525">
                                <a:moveTo>
                                  <a:pt x="579437" y="9525"/>
                                </a:moveTo>
                                <a:lnTo>
                                  <a:pt x="573087" y="9525"/>
                                </a:lnTo>
                                <a:lnTo>
                                  <a:pt x="571500" y="7937"/>
                                </a:lnTo>
                                <a:lnTo>
                                  <a:pt x="571500" y="1587"/>
                                </a:lnTo>
                                <a:lnTo>
                                  <a:pt x="573087" y="0"/>
                                </a:lnTo>
                                <a:lnTo>
                                  <a:pt x="579437" y="0"/>
                                </a:lnTo>
                                <a:lnTo>
                                  <a:pt x="581025" y="1587"/>
                                </a:lnTo>
                                <a:lnTo>
                                  <a:pt x="581025" y="7937"/>
                                </a:lnTo>
                                <a:lnTo>
                                  <a:pt x="579437" y="9525"/>
                                </a:lnTo>
                                <a:close/>
                              </a:path>
                              <a:path w="2276475" h="9525">
                                <a:moveTo>
                                  <a:pt x="598487" y="9525"/>
                                </a:moveTo>
                                <a:lnTo>
                                  <a:pt x="592137" y="9525"/>
                                </a:lnTo>
                                <a:lnTo>
                                  <a:pt x="590550" y="7937"/>
                                </a:lnTo>
                                <a:lnTo>
                                  <a:pt x="590550" y="1587"/>
                                </a:lnTo>
                                <a:lnTo>
                                  <a:pt x="592137" y="0"/>
                                </a:lnTo>
                                <a:lnTo>
                                  <a:pt x="598487" y="0"/>
                                </a:lnTo>
                                <a:lnTo>
                                  <a:pt x="600075" y="1587"/>
                                </a:lnTo>
                                <a:lnTo>
                                  <a:pt x="600075" y="7937"/>
                                </a:lnTo>
                                <a:lnTo>
                                  <a:pt x="598487" y="9525"/>
                                </a:lnTo>
                                <a:close/>
                              </a:path>
                              <a:path w="2276475" h="9525">
                                <a:moveTo>
                                  <a:pt x="617537" y="9525"/>
                                </a:moveTo>
                                <a:lnTo>
                                  <a:pt x="611187" y="9525"/>
                                </a:lnTo>
                                <a:lnTo>
                                  <a:pt x="609600" y="7937"/>
                                </a:lnTo>
                                <a:lnTo>
                                  <a:pt x="609600" y="1587"/>
                                </a:lnTo>
                                <a:lnTo>
                                  <a:pt x="611187" y="0"/>
                                </a:lnTo>
                                <a:lnTo>
                                  <a:pt x="617537" y="0"/>
                                </a:lnTo>
                                <a:lnTo>
                                  <a:pt x="619125" y="1587"/>
                                </a:lnTo>
                                <a:lnTo>
                                  <a:pt x="619125" y="7937"/>
                                </a:lnTo>
                                <a:lnTo>
                                  <a:pt x="617537" y="9525"/>
                                </a:lnTo>
                                <a:close/>
                              </a:path>
                              <a:path w="2276475" h="9525">
                                <a:moveTo>
                                  <a:pt x="636587" y="9525"/>
                                </a:moveTo>
                                <a:lnTo>
                                  <a:pt x="630237" y="9525"/>
                                </a:lnTo>
                                <a:lnTo>
                                  <a:pt x="628650" y="7937"/>
                                </a:lnTo>
                                <a:lnTo>
                                  <a:pt x="628650" y="1587"/>
                                </a:lnTo>
                                <a:lnTo>
                                  <a:pt x="630237" y="0"/>
                                </a:lnTo>
                                <a:lnTo>
                                  <a:pt x="636587" y="0"/>
                                </a:lnTo>
                                <a:lnTo>
                                  <a:pt x="638175" y="1587"/>
                                </a:lnTo>
                                <a:lnTo>
                                  <a:pt x="638175" y="7937"/>
                                </a:lnTo>
                                <a:lnTo>
                                  <a:pt x="636587" y="9525"/>
                                </a:lnTo>
                                <a:close/>
                              </a:path>
                              <a:path w="2276475" h="9525">
                                <a:moveTo>
                                  <a:pt x="655637" y="9525"/>
                                </a:moveTo>
                                <a:lnTo>
                                  <a:pt x="649287" y="9525"/>
                                </a:lnTo>
                                <a:lnTo>
                                  <a:pt x="647700" y="7937"/>
                                </a:lnTo>
                                <a:lnTo>
                                  <a:pt x="647700" y="1587"/>
                                </a:lnTo>
                                <a:lnTo>
                                  <a:pt x="649287" y="0"/>
                                </a:lnTo>
                                <a:lnTo>
                                  <a:pt x="655637" y="0"/>
                                </a:lnTo>
                                <a:lnTo>
                                  <a:pt x="657225" y="1587"/>
                                </a:lnTo>
                                <a:lnTo>
                                  <a:pt x="657225" y="7937"/>
                                </a:lnTo>
                                <a:lnTo>
                                  <a:pt x="655637" y="9525"/>
                                </a:lnTo>
                                <a:close/>
                              </a:path>
                              <a:path w="2276475" h="9525">
                                <a:moveTo>
                                  <a:pt x="674687" y="9525"/>
                                </a:moveTo>
                                <a:lnTo>
                                  <a:pt x="668337" y="9525"/>
                                </a:lnTo>
                                <a:lnTo>
                                  <a:pt x="666750" y="7937"/>
                                </a:lnTo>
                                <a:lnTo>
                                  <a:pt x="666750" y="1587"/>
                                </a:lnTo>
                                <a:lnTo>
                                  <a:pt x="668337" y="0"/>
                                </a:lnTo>
                                <a:lnTo>
                                  <a:pt x="674687" y="0"/>
                                </a:lnTo>
                                <a:lnTo>
                                  <a:pt x="676275" y="1587"/>
                                </a:lnTo>
                                <a:lnTo>
                                  <a:pt x="676275" y="7937"/>
                                </a:lnTo>
                                <a:lnTo>
                                  <a:pt x="674687" y="9525"/>
                                </a:lnTo>
                                <a:close/>
                              </a:path>
                              <a:path w="2276475" h="9525">
                                <a:moveTo>
                                  <a:pt x="693737" y="9525"/>
                                </a:moveTo>
                                <a:lnTo>
                                  <a:pt x="687387" y="9525"/>
                                </a:lnTo>
                                <a:lnTo>
                                  <a:pt x="685800" y="7937"/>
                                </a:lnTo>
                                <a:lnTo>
                                  <a:pt x="685800" y="1587"/>
                                </a:lnTo>
                                <a:lnTo>
                                  <a:pt x="687387" y="0"/>
                                </a:lnTo>
                                <a:lnTo>
                                  <a:pt x="693737" y="0"/>
                                </a:lnTo>
                                <a:lnTo>
                                  <a:pt x="695325" y="1587"/>
                                </a:lnTo>
                                <a:lnTo>
                                  <a:pt x="695325" y="7937"/>
                                </a:lnTo>
                                <a:lnTo>
                                  <a:pt x="693737" y="9525"/>
                                </a:lnTo>
                                <a:close/>
                              </a:path>
                              <a:path w="2276475" h="9525">
                                <a:moveTo>
                                  <a:pt x="712787" y="9525"/>
                                </a:moveTo>
                                <a:lnTo>
                                  <a:pt x="706437" y="9525"/>
                                </a:lnTo>
                                <a:lnTo>
                                  <a:pt x="704850" y="7937"/>
                                </a:lnTo>
                                <a:lnTo>
                                  <a:pt x="704850" y="1587"/>
                                </a:lnTo>
                                <a:lnTo>
                                  <a:pt x="706437" y="0"/>
                                </a:lnTo>
                                <a:lnTo>
                                  <a:pt x="712787" y="0"/>
                                </a:lnTo>
                                <a:lnTo>
                                  <a:pt x="714375" y="1587"/>
                                </a:lnTo>
                                <a:lnTo>
                                  <a:pt x="714375" y="7937"/>
                                </a:lnTo>
                                <a:lnTo>
                                  <a:pt x="712787" y="9525"/>
                                </a:lnTo>
                                <a:close/>
                              </a:path>
                              <a:path w="2276475" h="9525">
                                <a:moveTo>
                                  <a:pt x="731837" y="9525"/>
                                </a:moveTo>
                                <a:lnTo>
                                  <a:pt x="725487" y="9525"/>
                                </a:lnTo>
                                <a:lnTo>
                                  <a:pt x="723900" y="7937"/>
                                </a:lnTo>
                                <a:lnTo>
                                  <a:pt x="723900" y="1587"/>
                                </a:lnTo>
                                <a:lnTo>
                                  <a:pt x="725487" y="0"/>
                                </a:lnTo>
                                <a:lnTo>
                                  <a:pt x="731837" y="0"/>
                                </a:lnTo>
                                <a:lnTo>
                                  <a:pt x="733425" y="1587"/>
                                </a:lnTo>
                                <a:lnTo>
                                  <a:pt x="733425" y="7937"/>
                                </a:lnTo>
                                <a:lnTo>
                                  <a:pt x="731837" y="9525"/>
                                </a:lnTo>
                                <a:close/>
                              </a:path>
                              <a:path w="2276475" h="9525">
                                <a:moveTo>
                                  <a:pt x="750887" y="9525"/>
                                </a:moveTo>
                                <a:lnTo>
                                  <a:pt x="744537" y="9525"/>
                                </a:lnTo>
                                <a:lnTo>
                                  <a:pt x="742950" y="7937"/>
                                </a:lnTo>
                                <a:lnTo>
                                  <a:pt x="742950" y="1587"/>
                                </a:lnTo>
                                <a:lnTo>
                                  <a:pt x="744537" y="0"/>
                                </a:lnTo>
                                <a:lnTo>
                                  <a:pt x="750887" y="0"/>
                                </a:lnTo>
                                <a:lnTo>
                                  <a:pt x="752475" y="1587"/>
                                </a:lnTo>
                                <a:lnTo>
                                  <a:pt x="752475" y="7937"/>
                                </a:lnTo>
                                <a:lnTo>
                                  <a:pt x="750887" y="9525"/>
                                </a:lnTo>
                                <a:close/>
                              </a:path>
                              <a:path w="2276475" h="9525">
                                <a:moveTo>
                                  <a:pt x="769937" y="9525"/>
                                </a:moveTo>
                                <a:lnTo>
                                  <a:pt x="763587" y="9525"/>
                                </a:lnTo>
                                <a:lnTo>
                                  <a:pt x="762000" y="7937"/>
                                </a:lnTo>
                                <a:lnTo>
                                  <a:pt x="762000" y="1587"/>
                                </a:lnTo>
                                <a:lnTo>
                                  <a:pt x="763587" y="0"/>
                                </a:lnTo>
                                <a:lnTo>
                                  <a:pt x="769937" y="0"/>
                                </a:lnTo>
                                <a:lnTo>
                                  <a:pt x="771525" y="1587"/>
                                </a:lnTo>
                                <a:lnTo>
                                  <a:pt x="771525" y="7937"/>
                                </a:lnTo>
                                <a:lnTo>
                                  <a:pt x="769937" y="9525"/>
                                </a:lnTo>
                                <a:close/>
                              </a:path>
                              <a:path w="2276475" h="9525">
                                <a:moveTo>
                                  <a:pt x="788987" y="9525"/>
                                </a:moveTo>
                                <a:lnTo>
                                  <a:pt x="782637" y="9525"/>
                                </a:lnTo>
                                <a:lnTo>
                                  <a:pt x="781050" y="7937"/>
                                </a:lnTo>
                                <a:lnTo>
                                  <a:pt x="781050" y="1587"/>
                                </a:lnTo>
                                <a:lnTo>
                                  <a:pt x="782637" y="0"/>
                                </a:lnTo>
                                <a:lnTo>
                                  <a:pt x="788987" y="0"/>
                                </a:lnTo>
                                <a:lnTo>
                                  <a:pt x="790575" y="1587"/>
                                </a:lnTo>
                                <a:lnTo>
                                  <a:pt x="790575" y="7937"/>
                                </a:lnTo>
                                <a:lnTo>
                                  <a:pt x="788987" y="9525"/>
                                </a:lnTo>
                                <a:close/>
                              </a:path>
                              <a:path w="2276475" h="9525">
                                <a:moveTo>
                                  <a:pt x="808037" y="9525"/>
                                </a:moveTo>
                                <a:lnTo>
                                  <a:pt x="801687" y="9525"/>
                                </a:lnTo>
                                <a:lnTo>
                                  <a:pt x="800100" y="7937"/>
                                </a:lnTo>
                                <a:lnTo>
                                  <a:pt x="800100" y="1587"/>
                                </a:lnTo>
                                <a:lnTo>
                                  <a:pt x="801687" y="0"/>
                                </a:lnTo>
                                <a:lnTo>
                                  <a:pt x="808037" y="0"/>
                                </a:lnTo>
                                <a:lnTo>
                                  <a:pt x="809625" y="1587"/>
                                </a:lnTo>
                                <a:lnTo>
                                  <a:pt x="809625" y="7937"/>
                                </a:lnTo>
                                <a:lnTo>
                                  <a:pt x="808037" y="9525"/>
                                </a:lnTo>
                                <a:close/>
                              </a:path>
                              <a:path w="2276475" h="9525">
                                <a:moveTo>
                                  <a:pt x="827087" y="9525"/>
                                </a:moveTo>
                                <a:lnTo>
                                  <a:pt x="820737" y="9525"/>
                                </a:lnTo>
                                <a:lnTo>
                                  <a:pt x="819150" y="7937"/>
                                </a:lnTo>
                                <a:lnTo>
                                  <a:pt x="819150" y="1587"/>
                                </a:lnTo>
                                <a:lnTo>
                                  <a:pt x="820737" y="0"/>
                                </a:lnTo>
                                <a:lnTo>
                                  <a:pt x="827087" y="0"/>
                                </a:lnTo>
                                <a:lnTo>
                                  <a:pt x="828675" y="1587"/>
                                </a:lnTo>
                                <a:lnTo>
                                  <a:pt x="828675" y="7937"/>
                                </a:lnTo>
                                <a:lnTo>
                                  <a:pt x="827087" y="9525"/>
                                </a:lnTo>
                                <a:close/>
                              </a:path>
                              <a:path w="2276475" h="9525">
                                <a:moveTo>
                                  <a:pt x="846137" y="9525"/>
                                </a:moveTo>
                                <a:lnTo>
                                  <a:pt x="839787" y="9525"/>
                                </a:lnTo>
                                <a:lnTo>
                                  <a:pt x="838200" y="7937"/>
                                </a:lnTo>
                                <a:lnTo>
                                  <a:pt x="838200" y="1587"/>
                                </a:lnTo>
                                <a:lnTo>
                                  <a:pt x="839787" y="0"/>
                                </a:lnTo>
                                <a:lnTo>
                                  <a:pt x="846137" y="0"/>
                                </a:lnTo>
                                <a:lnTo>
                                  <a:pt x="847725" y="1587"/>
                                </a:lnTo>
                                <a:lnTo>
                                  <a:pt x="847725" y="7937"/>
                                </a:lnTo>
                                <a:lnTo>
                                  <a:pt x="846137" y="9525"/>
                                </a:lnTo>
                                <a:close/>
                              </a:path>
                              <a:path w="2276475" h="9525">
                                <a:moveTo>
                                  <a:pt x="865187" y="9525"/>
                                </a:moveTo>
                                <a:lnTo>
                                  <a:pt x="858837" y="9525"/>
                                </a:lnTo>
                                <a:lnTo>
                                  <a:pt x="857250" y="7937"/>
                                </a:lnTo>
                                <a:lnTo>
                                  <a:pt x="857250" y="1587"/>
                                </a:lnTo>
                                <a:lnTo>
                                  <a:pt x="858837" y="0"/>
                                </a:lnTo>
                                <a:lnTo>
                                  <a:pt x="865187" y="0"/>
                                </a:lnTo>
                                <a:lnTo>
                                  <a:pt x="866775" y="1587"/>
                                </a:lnTo>
                                <a:lnTo>
                                  <a:pt x="866775" y="7937"/>
                                </a:lnTo>
                                <a:lnTo>
                                  <a:pt x="865187" y="9525"/>
                                </a:lnTo>
                                <a:close/>
                              </a:path>
                              <a:path w="2276475" h="9525">
                                <a:moveTo>
                                  <a:pt x="884237" y="9525"/>
                                </a:moveTo>
                                <a:lnTo>
                                  <a:pt x="877887" y="9525"/>
                                </a:lnTo>
                                <a:lnTo>
                                  <a:pt x="876300" y="7937"/>
                                </a:lnTo>
                                <a:lnTo>
                                  <a:pt x="876300" y="1587"/>
                                </a:lnTo>
                                <a:lnTo>
                                  <a:pt x="877887" y="0"/>
                                </a:lnTo>
                                <a:lnTo>
                                  <a:pt x="884237" y="0"/>
                                </a:lnTo>
                                <a:lnTo>
                                  <a:pt x="885825" y="1587"/>
                                </a:lnTo>
                                <a:lnTo>
                                  <a:pt x="885825" y="7937"/>
                                </a:lnTo>
                                <a:lnTo>
                                  <a:pt x="884237" y="9525"/>
                                </a:lnTo>
                                <a:close/>
                              </a:path>
                              <a:path w="2276475" h="9525">
                                <a:moveTo>
                                  <a:pt x="903287" y="9525"/>
                                </a:moveTo>
                                <a:lnTo>
                                  <a:pt x="896937" y="9525"/>
                                </a:lnTo>
                                <a:lnTo>
                                  <a:pt x="895350" y="7937"/>
                                </a:lnTo>
                                <a:lnTo>
                                  <a:pt x="895350" y="1587"/>
                                </a:lnTo>
                                <a:lnTo>
                                  <a:pt x="896937" y="0"/>
                                </a:lnTo>
                                <a:lnTo>
                                  <a:pt x="903287" y="0"/>
                                </a:lnTo>
                                <a:lnTo>
                                  <a:pt x="904875" y="1587"/>
                                </a:lnTo>
                                <a:lnTo>
                                  <a:pt x="904875" y="7937"/>
                                </a:lnTo>
                                <a:lnTo>
                                  <a:pt x="903287" y="9525"/>
                                </a:lnTo>
                                <a:close/>
                              </a:path>
                              <a:path w="2276475" h="9525">
                                <a:moveTo>
                                  <a:pt x="922337" y="9525"/>
                                </a:moveTo>
                                <a:lnTo>
                                  <a:pt x="915987" y="9525"/>
                                </a:lnTo>
                                <a:lnTo>
                                  <a:pt x="914400" y="7937"/>
                                </a:lnTo>
                                <a:lnTo>
                                  <a:pt x="914400" y="1587"/>
                                </a:lnTo>
                                <a:lnTo>
                                  <a:pt x="915987" y="0"/>
                                </a:lnTo>
                                <a:lnTo>
                                  <a:pt x="922337" y="0"/>
                                </a:lnTo>
                                <a:lnTo>
                                  <a:pt x="923925" y="1587"/>
                                </a:lnTo>
                                <a:lnTo>
                                  <a:pt x="923925" y="7937"/>
                                </a:lnTo>
                                <a:lnTo>
                                  <a:pt x="922337" y="9525"/>
                                </a:lnTo>
                                <a:close/>
                              </a:path>
                              <a:path w="2276475" h="9525">
                                <a:moveTo>
                                  <a:pt x="941387" y="9525"/>
                                </a:moveTo>
                                <a:lnTo>
                                  <a:pt x="935037" y="9525"/>
                                </a:lnTo>
                                <a:lnTo>
                                  <a:pt x="933450" y="7937"/>
                                </a:lnTo>
                                <a:lnTo>
                                  <a:pt x="933450" y="1587"/>
                                </a:lnTo>
                                <a:lnTo>
                                  <a:pt x="935037" y="0"/>
                                </a:lnTo>
                                <a:lnTo>
                                  <a:pt x="941387" y="0"/>
                                </a:lnTo>
                                <a:lnTo>
                                  <a:pt x="942975" y="1587"/>
                                </a:lnTo>
                                <a:lnTo>
                                  <a:pt x="942975" y="7937"/>
                                </a:lnTo>
                                <a:lnTo>
                                  <a:pt x="941387" y="9525"/>
                                </a:lnTo>
                                <a:close/>
                              </a:path>
                              <a:path w="2276475" h="9525">
                                <a:moveTo>
                                  <a:pt x="960437" y="9525"/>
                                </a:moveTo>
                                <a:lnTo>
                                  <a:pt x="954087" y="9525"/>
                                </a:lnTo>
                                <a:lnTo>
                                  <a:pt x="952500" y="7937"/>
                                </a:lnTo>
                                <a:lnTo>
                                  <a:pt x="952500" y="1587"/>
                                </a:lnTo>
                                <a:lnTo>
                                  <a:pt x="954087" y="0"/>
                                </a:lnTo>
                                <a:lnTo>
                                  <a:pt x="960437" y="0"/>
                                </a:lnTo>
                                <a:lnTo>
                                  <a:pt x="962025" y="1587"/>
                                </a:lnTo>
                                <a:lnTo>
                                  <a:pt x="962025" y="7937"/>
                                </a:lnTo>
                                <a:lnTo>
                                  <a:pt x="960437" y="9525"/>
                                </a:lnTo>
                                <a:close/>
                              </a:path>
                              <a:path w="2276475" h="9525">
                                <a:moveTo>
                                  <a:pt x="979487" y="9525"/>
                                </a:moveTo>
                                <a:lnTo>
                                  <a:pt x="973137" y="9525"/>
                                </a:lnTo>
                                <a:lnTo>
                                  <a:pt x="971550" y="7937"/>
                                </a:lnTo>
                                <a:lnTo>
                                  <a:pt x="971550" y="1587"/>
                                </a:lnTo>
                                <a:lnTo>
                                  <a:pt x="973137" y="0"/>
                                </a:lnTo>
                                <a:lnTo>
                                  <a:pt x="979487" y="0"/>
                                </a:lnTo>
                                <a:lnTo>
                                  <a:pt x="981075" y="1587"/>
                                </a:lnTo>
                                <a:lnTo>
                                  <a:pt x="981075" y="7937"/>
                                </a:lnTo>
                                <a:lnTo>
                                  <a:pt x="979487" y="9525"/>
                                </a:lnTo>
                                <a:close/>
                              </a:path>
                              <a:path w="2276475" h="9525">
                                <a:moveTo>
                                  <a:pt x="998537" y="9525"/>
                                </a:moveTo>
                                <a:lnTo>
                                  <a:pt x="992187" y="9525"/>
                                </a:lnTo>
                                <a:lnTo>
                                  <a:pt x="990600" y="7937"/>
                                </a:lnTo>
                                <a:lnTo>
                                  <a:pt x="990600" y="1587"/>
                                </a:lnTo>
                                <a:lnTo>
                                  <a:pt x="992187" y="0"/>
                                </a:lnTo>
                                <a:lnTo>
                                  <a:pt x="998537" y="0"/>
                                </a:lnTo>
                                <a:lnTo>
                                  <a:pt x="1000125" y="1587"/>
                                </a:lnTo>
                                <a:lnTo>
                                  <a:pt x="1000125" y="7937"/>
                                </a:lnTo>
                                <a:lnTo>
                                  <a:pt x="998537" y="9525"/>
                                </a:lnTo>
                                <a:close/>
                              </a:path>
                              <a:path w="2276475" h="9525">
                                <a:moveTo>
                                  <a:pt x="1017587" y="9525"/>
                                </a:moveTo>
                                <a:lnTo>
                                  <a:pt x="1011237" y="9525"/>
                                </a:lnTo>
                                <a:lnTo>
                                  <a:pt x="1009650" y="7937"/>
                                </a:lnTo>
                                <a:lnTo>
                                  <a:pt x="1009650" y="1587"/>
                                </a:lnTo>
                                <a:lnTo>
                                  <a:pt x="1011237" y="0"/>
                                </a:lnTo>
                                <a:lnTo>
                                  <a:pt x="1017587" y="0"/>
                                </a:lnTo>
                                <a:lnTo>
                                  <a:pt x="1019175" y="1587"/>
                                </a:lnTo>
                                <a:lnTo>
                                  <a:pt x="1019175" y="7937"/>
                                </a:lnTo>
                                <a:lnTo>
                                  <a:pt x="1017587" y="9525"/>
                                </a:lnTo>
                                <a:close/>
                              </a:path>
                              <a:path w="2276475" h="9525">
                                <a:moveTo>
                                  <a:pt x="1036637" y="9525"/>
                                </a:moveTo>
                                <a:lnTo>
                                  <a:pt x="1030287" y="9525"/>
                                </a:lnTo>
                                <a:lnTo>
                                  <a:pt x="1028700" y="7937"/>
                                </a:lnTo>
                                <a:lnTo>
                                  <a:pt x="1028700" y="1587"/>
                                </a:lnTo>
                                <a:lnTo>
                                  <a:pt x="1030287" y="0"/>
                                </a:lnTo>
                                <a:lnTo>
                                  <a:pt x="1036637" y="0"/>
                                </a:lnTo>
                                <a:lnTo>
                                  <a:pt x="1038225" y="1587"/>
                                </a:lnTo>
                                <a:lnTo>
                                  <a:pt x="1038225" y="7937"/>
                                </a:lnTo>
                                <a:lnTo>
                                  <a:pt x="1036637" y="9525"/>
                                </a:lnTo>
                                <a:close/>
                              </a:path>
                              <a:path w="2276475" h="9525">
                                <a:moveTo>
                                  <a:pt x="1055687" y="9525"/>
                                </a:moveTo>
                                <a:lnTo>
                                  <a:pt x="1049337" y="9525"/>
                                </a:lnTo>
                                <a:lnTo>
                                  <a:pt x="1047750" y="7937"/>
                                </a:lnTo>
                                <a:lnTo>
                                  <a:pt x="1047750" y="1587"/>
                                </a:lnTo>
                                <a:lnTo>
                                  <a:pt x="1049337" y="0"/>
                                </a:lnTo>
                                <a:lnTo>
                                  <a:pt x="1055687" y="0"/>
                                </a:lnTo>
                                <a:lnTo>
                                  <a:pt x="1057275" y="1587"/>
                                </a:lnTo>
                                <a:lnTo>
                                  <a:pt x="1057275" y="7937"/>
                                </a:lnTo>
                                <a:lnTo>
                                  <a:pt x="1055687" y="9525"/>
                                </a:lnTo>
                                <a:close/>
                              </a:path>
                              <a:path w="2276475" h="9525">
                                <a:moveTo>
                                  <a:pt x="1074737" y="9525"/>
                                </a:moveTo>
                                <a:lnTo>
                                  <a:pt x="1068387" y="9525"/>
                                </a:lnTo>
                                <a:lnTo>
                                  <a:pt x="1066800" y="7937"/>
                                </a:lnTo>
                                <a:lnTo>
                                  <a:pt x="1066800" y="1587"/>
                                </a:lnTo>
                                <a:lnTo>
                                  <a:pt x="1068387" y="0"/>
                                </a:lnTo>
                                <a:lnTo>
                                  <a:pt x="1074737" y="0"/>
                                </a:lnTo>
                                <a:lnTo>
                                  <a:pt x="1076325" y="1587"/>
                                </a:lnTo>
                                <a:lnTo>
                                  <a:pt x="1076325" y="7937"/>
                                </a:lnTo>
                                <a:lnTo>
                                  <a:pt x="1074737" y="9525"/>
                                </a:lnTo>
                                <a:close/>
                              </a:path>
                              <a:path w="2276475" h="9525">
                                <a:moveTo>
                                  <a:pt x="1093787" y="9525"/>
                                </a:moveTo>
                                <a:lnTo>
                                  <a:pt x="1087437" y="9525"/>
                                </a:lnTo>
                                <a:lnTo>
                                  <a:pt x="1085850" y="7937"/>
                                </a:lnTo>
                                <a:lnTo>
                                  <a:pt x="1085850" y="1587"/>
                                </a:lnTo>
                                <a:lnTo>
                                  <a:pt x="1087437" y="0"/>
                                </a:lnTo>
                                <a:lnTo>
                                  <a:pt x="1093787" y="0"/>
                                </a:lnTo>
                                <a:lnTo>
                                  <a:pt x="1095375" y="1587"/>
                                </a:lnTo>
                                <a:lnTo>
                                  <a:pt x="1095375" y="7937"/>
                                </a:lnTo>
                                <a:lnTo>
                                  <a:pt x="1093787" y="9525"/>
                                </a:lnTo>
                                <a:close/>
                              </a:path>
                              <a:path w="2276475" h="9525">
                                <a:moveTo>
                                  <a:pt x="1112837" y="9525"/>
                                </a:moveTo>
                                <a:lnTo>
                                  <a:pt x="1106487" y="9525"/>
                                </a:lnTo>
                                <a:lnTo>
                                  <a:pt x="1104900" y="7937"/>
                                </a:lnTo>
                                <a:lnTo>
                                  <a:pt x="1104900" y="1587"/>
                                </a:lnTo>
                                <a:lnTo>
                                  <a:pt x="1106487" y="0"/>
                                </a:lnTo>
                                <a:lnTo>
                                  <a:pt x="1112837" y="0"/>
                                </a:lnTo>
                                <a:lnTo>
                                  <a:pt x="1114425" y="1587"/>
                                </a:lnTo>
                                <a:lnTo>
                                  <a:pt x="1114425" y="7937"/>
                                </a:lnTo>
                                <a:lnTo>
                                  <a:pt x="1112837" y="9525"/>
                                </a:lnTo>
                                <a:close/>
                              </a:path>
                              <a:path w="2276475" h="9525">
                                <a:moveTo>
                                  <a:pt x="1131887" y="9525"/>
                                </a:moveTo>
                                <a:lnTo>
                                  <a:pt x="1125537" y="9525"/>
                                </a:lnTo>
                                <a:lnTo>
                                  <a:pt x="1123950" y="7937"/>
                                </a:lnTo>
                                <a:lnTo>
                                  <a:pt x="1123950" y="1587"/>
                                </a:lnTo>
                                <a:lnTo>
                                  <a:pt x="1125537" y="0"/>
                                </a:lnTo>
                                <a:lnTo>
                                  <a:pt x="1131887" y="0"/>
                                </a:lnTo>
                                <a:lnTo>
                                  <a:pt x="1133475" y="1587"/>
                                </a:lnTo>
                                <a:lnTo>
                                  <a:pt x="1133475" y="7937"/>
                                </a:lnTo>
                                <a:lnTo>
                                  <a:pt x="1131887" y="9525"/>
                                </a:lnTo>
                                <a:close/>
                              </a:path>
                              <a:path w="2276475" h="9525">
                                <a:moveTo>
                                  <a:pt x="1150937" y="9525"/>
                                </a:moveTo>
                                <a:lnTo>
                                  <a:pt x="1144587" y="9525"/>
                                </a:lnTo>
                                <a:lnTo>
                                  <a:pt x="1143000" y="7937"/>
                                </a:lnTo>
                                <a:lnTo>
                                  <a:pt x="1143000" y="1587"/>
                                </a:lnTo>
                                <a:lnTo>
                                  <a:pt x="1144587" y="0"/>
                                </a:lnTo>
                                <a:lnTo>
                                  <a:pt x="1150937" y="0"/>
                                </a:lnTo>
                                <a:lnTo>
                                  <a:pt x="1152525" y="1587"/>
                                </a:lnTo>
                                <a:lnTo>
                                  <a:pt x="1152525" y="7937"/>
                                </a:lnTo>
                                <a:lnTo>
                                  <a:pt x="1150937" y="9525"/>
                                </a:lnTo>
                                <a:close/>
                              </a:path>
                              <a:path w="2276475" h="9525">
                                <a:moveTo>
                                  <a:pt x="1169987" y="9525"/>
                                </a:moveTo>
                                <a:lnTo>
                                  <a:pt x="1163637" y="9525"/>
                                </a:lnTo>
                                <a:lnTo>
                                  <a:pt x="1162049" y="7937"/>
                                </a:lnTo>
                                <a:lnTo>
                                  <a:pt x="1162049" y="1587"/>
                                </a:lnTo>
                                <a:lnTo>
                                  <a:pt x="1163637" y="0"/>
                                </a:lnTo>
                                <a:lnTo>
                                  <a:pt x="1169987" y="0"/>
                                </a:lnTo>
                                <a:lnTo>
                                  <a:pt x="1171574" y="1587"/>
                                </a:lnTo>
                                <a:lnTo>
                                  <a:pt x="1171574" y="7937"/>
                                </a:lnTo>
                                <a:lnTo>
                                  <a:pt x="1169987" y="9525"/>
                                </a:lnTo>
                                <a:close/>
                              </a:path>
                              <a:path w="2276475" h="9525">
                                <a:moveTo>
                                  <a:pt x="1189037" y="9525"/>
                                </a:moveTo>
                                <a:lnTo>
                                  <a:pt x="1182687" y="9525"/>
                                </a:lnTo>
                                <a:lnTo>
                                  <a:pt x="1181100" y="7937"/>
                                </a:lnTo>
                                <a:lnTo>
                                  <a:pt x="1181100" y="1587"/>
                                </a:lnTo>
                                <a:lnTo>
                                  <a:pt x="1182687" y="0"/>
                                </a:lnTo>
                                <a:lnTo>
                                  <a:pt x="1189037" y="0"/>
                                </a:lnTo>
                                <a:lnTo>
                                  <a:pt x="1190625" y="1587"/>
                                </a:lnTo>
                                <a:lnTo>
                                  <a:pt x="1190625" y="7937"/>
                                </a:lnTo>
                                <a:lnTo>
                                  <a:pt x="1189037" y="9525"/>
                                </a:lnTo>
                                <a:close/>
                              </a:path>
                              <a:path w="2276475" h="9525">
                                <a:moveTo>
                                  <a:pt x="1208087" y="9525"/>
                                </a:moveTo>
                                <a:lnTo>
                                  <a:pt x="1201737" y="9525"/>
                                </a:lnTo>
                                <a:lnTo>
                                  <a:pt x="1200149" y="7937"/>
                                </a:lnTo>
                                <a:lnTo>
                                  <a:pt x="1200149" y="1587"/>
                                </a:lnTo>
                                <a:lnTo>
                                  <a:pt x="1201737" y="0"/>
                                </a:lnTo>
                                <a:lnTo>
                                  <a:pt x="1208087" y="0"/>
                                </a:lnTo>
                                <a:lnTo>
                                  <a:pt x="1209674" y="1587"/>
                                </a:lnTo>
                                <a:lnTo>
                                  <a:pt x="1209674" y="7937"/>
                                </a:lnTo>
                                <a:lnTo>
                                  <a:pt x="1208087" y="9525"/>
                                </a:lnTo>
                                <a:close/>
                              </a:path>
                              <a:path w="2276475" h="9525">
                                <a:moveTo>
                                  <a:pt x="1227137" y="9525"/>
                                </a:moveTo>
                                <a:lnTo>
                                  <a:pt x="1220787" y="9525"/>
                                </a:lnTo>
                                <a:lnTo>
                                  <a:pt x="1219200" y="7937"/>
                                </a:lnTo>
                                <a:lnTo>
                                  <a:pt x="1219200" y="1587"/>
                                </a:lnTo>
                                <a:lnTo>
                                  <a:pt x="1220787" y="0"/>
                                </a:lnTo>
                                <a:lnTo>
                                  <a:pt x="1227137" y="0"/>
                                </a:lnTo>
                                <a:lnTo>
                                  <a:pt x="1228725" y="1587"/>
                                </a:lnTo>
                                <a:lnTo>
                                  <a:pt x="1228725" y="7937"/>
                                </a:lnTo>
                                <a:lnTo>
                                  <a:pt x="1227137" y="9525"/>
                                </a:lnTo>
                                <a:close/>
                              </a:path>
                              <a:path w="2276475" h="9525">
                                <a:moveTo>
                                  <a:pt x="1246187" y="9525"/>
                                </a:moveTo>
                                <a:lnTo>
                                  <a:pt x="1239837" y="9525"/>
                                </a:lnTo>
                                <a:lnTo>
                                  <a:pt x="1238250" y="7937"/>
                                </a:lnTo>
                                <a:lnTo>
                                  <a:pt x="1238250" y="1587"/>
                                </a:lnTo>
                                <a:lnTo>
                                  <a:pt x="1239837" y="0"/>
                                </a:lnTo>
                                <a:lnTo>
                                  <a:pt x="1246187" y="0"/>
                                </a:lnTo>
                                <a:lnTo>
                                  <a:pt x="1247775" y="1587"/>
                                </a:lnTo>
                                <a:lnTo>
                                  <a:pt x="1247775" y="7937"/>
                                </a:lnTo>
                                <a:lnTo>
                                  <a:pt x="1246187" y="9525"/>
                                </a:lnTo>
                                <a:close/>
                              </a:path>
                              <a:path w="2276475" h="9525">
                                <a:moveTo>
                                  <a:pt x="1265237" y="9525"/>
                                </a:moveTo>
                                <a:lnTo>
                                  <a:pt x="1258887" y="9525"/>
                                </a:lnTo>
                                <a:lnTo>
                                  <a:pt x="1257300" y="7937"/>
                                </a:lnTo>
                                <a:lnTo>
                                  <a:pt x="1257300" y="1587"/>
                                </a:lnTo>
                                <a:lnTo>
                                  <a:pt x="1258887" y="0"/>
                                </a:lnTo>
                                <a:lnTo>
                                  <a:pt x="1265237" y="0"/>
                                </a:lnTo>
                                <a:lnTo>
                                  <a:pt x="1266825" y="1587"/>
                                </a:lnTo>
                                <a:lnTo>
                                  <a:pt x="1266825" y="7937"/>
                                </a:lnTo>
                                <a:lnTo>
                                  <a:pt x="1265237" y="9525"/>
                                </a:lnTo>
                                <a:close/>
                              </a:path>
                              <a:path w="2276475" h="9525">
                                <a:moveTo>
                                  <a:pt x="1284287" y="9525"/>
                                </a:moveTo>
                                <a:lnTo>
                                  <a:pt x="1277937" y="9525"/>
                                </a:lnTo>
                                <a:lnTo>
                                  <a:pt x="1276350" y="7937"/>
                                </a:lnTo>
                                <a:lnTo>
                                  <a:pt x="1276350" y="1587"/>
                                </a:lnTo>
                                <a:lnTo>
                                  <a:pt x="1277937" y="0"/>
                                </a:lnTo>
                                <a:lnTo>
                                  <a:pt x="1284287" y="0"/>
                                </a:lnTo>
                                <a:lnTo>
                                  <a:pt x="1285875" y="1587"/>
                                </a:lnTo>
                                <a:lnTo>
                                  <a:pt x="1285875" y="7937"/>
                                </a:lnTo>
                                <a:lnTo>
                                  <a:pt x="1284287" y="9525"/>
                                </a:lnTo>
                                <a:close/>
                              </a:path>
                              <a:path w="2276475" h="9525">
                                <a:moveTo>
                                  <a:pt x="1303337" y="9525"/>
                                </a:moveTo>
                                <a:lnTo>
                                  <a:pt x="1296987" y="9525"/>
                                </a:lnTo>
                                <a:lnTo>
                                  <a:pt x="1295400" y="7937"/>
                                </a:lnTo>
                                <a:lnTo>
                                  <a:pt x="1295400" y="1587"/>
                                </a:lnTo>
                                <a:lnTo>
                                  <a:pt x="1296987" y="0"/>
                                </a:lnTo>
                                <a:lnTo>
                                  <a:pt x="1303337" y="0"/>
                                </a:lnTo>
                                <a:lnTo>
                                  <a:pt x="1304925" y="1587"/>
                                </a:lnTo>
                                <a:lnTo>
                                  <a:pt x="1304925" y="7937"/>
                                </a:lnTo>
                                <a:lnTo>
                                  <a:pt x="1303337" y="9525"/>
                                </a:lnTo>
                                <a:close/>
                              </a:path>
                              <a:path w="2276475" h="9525">
                                <a:moveTo>
                                  <a:pt x="1322387" y="9525"/>
                                </a:moveTo>
                                <a:lnTo>
                                  <a:pt x="1316037" y="9525"/>
                                </a:lnTo>
                                <a:lnTo>
                                  <a:pt x="1314450" y="7937"/>
                                </a:lnTo>
                                <a:lnTo>
                                  <a:pt x="1314450" y="1587"/>
                                </a:lnTo>
                                <a:lnTo>
                                  <a:pt x="1316037" y="0"/>
                                </a:lnTo>
                                <a:lnTo>
                                  <a:pt x="1322387" y="0"/>
                                </a:lnTo>
                                <a:lnTo>
                                  <a:pt x="1323975" y="1587"/>
                                </a:lnTo>
                                <a:lnTo>
                                  <a:pt x="1323975" y="7937"/>
                                </a:lnTo>
                                <a:lnTo>
                                  <a:pt x="1322387" y="9525"/>
                                </a:lnTo>
                                <a:close/>
                              </a:path>
                              <a:path w="2276475" h="9525">
                                <a:moveTo>
                                  <a:pt x="1341437" y="9525"/>
                                </a:moveTo>
                                <a:lnTo>
                                  <a:pt x="1335087" y="9525"/>
                                </a:lnTo>
                                <a:lnTo>
                                  <a:pt x="1333500" y="7937"/>
                                </a:lnTo>
                                <a:lnTo>
                                  <a:pt x="1333500" y="1587"/>
                                </a:lnTo>
                                <a:lnTo>
                                  <a:pt x="1335087" y="0"/>
                                </a:lnTo>
                                <a:lnTo>
                                  <a:pt x="1341437" y="0"/>
                                </a:lnTo>
                                <a:lnTo>
                                  <a:pt x="1343025" y="1587"/>
                                </a:lnTo>
                                <a:lnTo>
                                  <a:pt x="1343025" y="7937"/>
                                </a:lnTo>
                                <a:lnTo>
                                  <a:pt x="1341437" y="9525"/>
                                </a:lnTo>
                                <a:close/>
                              </a:path>
                              <a:path w="2276475" h="9525">
                                <a:moveTo>
                                  <a:pt x="1360487" y="9525"/>
                                </a:moveTo>
                                <a:lnTo>
                                  <a:pt x="1354137" y="9525"/>
                                </a:lnTo>
                                <a:lnTo>
                                  <a:pt x="1352550" y="7937"/>
                                </a:lnTo>
                                <a:lnTo>
                                  <a:pt x="1352550" y="1587"/>
                                </a:lnTo>
                                <a:lnTo>
                                  <a:pt x="1354137" y="0"/>
                                </a:lnTo>
                                <a:lnTo>
                                  <a:pt x="1360487" y="0"/>
                                </a:lnTo>
                                <a:lnTo>
                                  <a:pt x="1362075" y="1587"/>
                                </a:lnTo>
                                <a:lnTo>
                                  <a:pt x="1362075" y="7937"/>
                                </a:lnTo>
                                <a:lnTo>
                                  <a:pt x="1360487" y="9525"/>
                                </a:lnTo>
                                <a:close/>
                              </a:path>
                              <a:path w="2276475" h="9525">
                                <a:moveTo>
                                  <a:pt x="1379537" y="9525"/>
                                </a:moveTo>
                                <a:lnTo>
                                  <a:pt x="1373187" y="9525"/>
                                </a:lnTo>
                                <a:lnTo>
                                  <a:pt x="1371600" y="7937"/>
                                </a:lnTo>
                                <a:lnTo>
                                  <a:pt x="1371600" y="1587"/>
                                </a:lnTo>
                                <a:lnTo>
                                  <a:pt x="1373187" y="0"/>
                                </a:lnTo>
                                <a:lnTo>
                                  <a:pt x="1379537" y="0"/>
                                </a:lnTo>
                                <a:lnTo>
                                  <a:pt x="1381125" y="1587"/>
                                </a:lnTo>
                                <a:lnTo>
                                  <a:pt x="1381125" y="7937"/>
                                </a:lnTo>
                                <a:lnTo>
                                  <a:pt x="1379537" y="9525"/>
                                </a:lnTo>
                                <a:close/>
                              </a:path>
                              <a:path w="2276475" h="9525">
                                <a:moveTo>
                                  <a:pt x="1398587" y="9525"/>
                                </a:moveTo>
                                <a:lnTo>
                                  <a:pt x="1392237" y="9525"/>
                                </a:lnTo>
                                <a:lnTo>
                                  <a:pt x="1390650" y="7937"/>
                                </a:lnTo>
                                <a:lnTo>
                                  <a:pt x="1390650" y="1587"/>
                                </a:lnTo>
                                <a:lnTo>
                                  <a:pt x="1392237" y="0"/>
                                </a:lnTo>
                                <a:lnTo>
                                  <a:pt x="1398587" y="0"/>
                                </a:lnTo>
                                <a:lnTo>
                                  <a:pt x="1400175" y="1587"/>
                                </a:lnTo>
                                <a:lnTo>
                                  <a:pt x="1400175" y="7937"/>
                                </a:lnTo>
                                <a:lnTo>
                                  <a:pt x="1398587" y="9525"/>
                                </a:lnTo>
                                <a:close/>
                              </a:path>
                              <a:path w="2276475" h="9525">
                                <a:moveTo>
                                  <a:pt x="1417637" y="9525"/>
                                </a:moveTo>
                                <a:lnTo>
                                  <a:pt x="1411287" y="9525"/>
                                </a:lnTo>
                                <a:lnTo>
                                  <a:pt x="1409700" y="7937"/>
                                </a:lnTo>
                                <a:lnTo>
                                  <a:pt x="1409700" y="1587"/>
                                </a:lnTo>
                                <a:lnTo>
                                  <a:pt x="1411287" y="0"/>
                                </a:lnTo>
                                <a:lnTo>
                                  <a:pt x="1417637" y="0"/>
                                </a:lnTo>
                                <a:lnTo>
                                  <a:pt x="1419225" y="1587"/>
                                </a:lnTo>
                                <a:lnTo>
                                  <a:pt x="1419225" y="7937"/>
                                </a:lnTo>
                                <a:lnTo>
                                  <a:pt x="1417637" y="9525"/>
                                </a:lnTo>
                                <a:close/>
                              </a:path>
                              <a:path w="2276475" h="9525">
                                <a:moveTo>
                                  <a:pt x="1436687" y="9525"/>
                                </a:moveTo>
                                <a:lnTo>
                                  <a:pt x="1430337" y="9525"/>
                                </a:lnTo>
                                <a:lnTo>
                                  <a:pt x="1428750" y="7937"/>
                                </a:lnTo>
                                <a:lnTo>
                                  <a:pt x="1428750" y="1587"/>
                                </a:lnTo>
                                <a:lnTo>
                                  <a:pt x="1430337" y="0"/>
                                </a:lnTo>
                                <a:lnTo>
                                  <a:pt x="1436687" y="0"/>
                                </a:lnTo>
                                <a:lnTo>
                                  <a:pt x="1438275" y="1587"/>
                                </a:lnTo>
                                <a:lnTo>
                                  <a:pt x="1438275" y="7937"/>
                                </a:lnTo>
                                <a:lnTo>
                                  <a:pt x="1436687" y="9525"/>
                                </a:lnTo>
                                <a:close/>
                              </a:path>
                              <a:path w="2276475" h="9525">
                                <a:moveTo>
                                  <a:pt x="1455737" y="9525"/>
                                </a:moveTo>
                                <a:lnTo>
                                  <a:pt x="1449387" y="9525"/>
                                </a:lnTo>
                                <a:lnTo>
                                  <a:pt x="1447800" y="7937"/>
                                </a:lnTo>
                                <a:lnTo>
                                  <a:pt x="1447800" y="1587"/>
                                </a:lnTo>
                                <a:lnTo>
                                  <a:pt x="1449387" y="0"/>
                                </a:lnTo>
                                <a:lnTo>
                                  <a:pt x="1455737" y="0"/>
                                </a:lnTo>
                                <a:lnTo>
                                  <a:pt x="1457325" y="1587"/>
                                </a:lnTo>
                                <a:lnTo>
                                  <a:pt x="1457325" y="7937"/>
                                </a:lnTo>
                                <a:lnTo>
                                  <a:pt x="1455737" y="9525"/>
                                </a:lnTo>
                                <a:close/>
                              </a:path>
                              <a:path w="2276475" h="9525">
                                <a:moveTo>
                                  <a:pt x="1474787" y="9525"/>
                                </a:moveTo>
                                <a:lnTo>
                                  <a:pt x="1468437" y="9525"/>
                                </a:lnTo>
                                <a:lnTo>
                                  <a:pt x="1466850" y="7937"/>
                                </a:lnTo>
                                <a:lnTo>
                                  <a:pt x="1466850" y="1587"/>
                                </a:lnTo>
                                <a:lnTo>
                                  <a:pt x="1468437" y="0"/>
                                </a:lnTo>
                                <a:lnTo>
                                  <a:pt x="1474787" y="0"/>
                                </a:lnTo>
                                <a:lnTo>
                                  <a:pt x="1476375" y="1587"/>
                                </a:lnTo>
                                <a:lnTo>
                                  <a:pt x="1476375" y="7937"/>
                                </a:lnTo>
                                <a:lnTo>
                                  <a:pt x="1474787" y="9525"/>
                                </a:lnTo>
                                <a:close/>
                              </a:path>
                              <a:path w="2276475" h="9525">
                                <a:moveTo>
                                  <a:pt x="1493837" y="9525"/>
                                </a:moveTo>
                                <a:lnTo>
                                  <a:pt x="1487487" y="9525"/>
                                </a:lnTo>
                                <a:lnTo>
                                  <a:pt x="1485900" y="7937"/>
                                </a:lnTo>
                                <a:lnTo>
                                  <a:pt x="1485900" y="1587"/>
                                </a:lnTo>
                                <a:lnTo>
                                  <a:pt x="1487487" y="0"/>
                                </a:lnTo>
                                <a:lnTo>
                                  <a:pt x="1493837" y="0"/>
                                </a:lnTo>
                                <a:lnTo>
                                  <a:pt x="1495425" y="1587"/>
                                </a:lnTo>
                                <a:lnTo>
                                  <a:pt x="1495425" y="7937"/>
                                </a:lnTo>
                                <a:lnTo>
                                  <a:pt x="1493837" y="9525"/>
                                </a:lnTo>
                                <a:close/>
                              </a:path>
                              <a:path w="2276475" h="9525">
                                <a:moveTo>
                                  <a:pt x="1512887" y="9525"/>
                                </a:moveTo>
                                <a:lnTo>
                                  <a:pt x="1506537" y="9525"/>
                                </a:lnTo>
                                <a:lnTo>
                                  <a:pt x="1504950" y="7937"/>
                                </a:lnTo>
                                <a:lnTo>
                                  <a:pt x="1504950" y="1587"/>
                                </a:lnTo>
                                <a:lnTo>
                                  <a:pt x="1506537" y="0"/>
                                </a:lnTo>
                                <a:lnTo>
                                  <a:pt x="1512887" y="0"/>
                                </a:lnTo>
                                <a:lnTo>
                                  <a:pt x="1514475" y="1587"/>
                                </a:lnTo>
                                <a:lnTo>
                                  <a:pt x="1514475" y="7937"/>
                                </a:lnTo>
                                <a:lnTo>
                                  <a:pt x="1512887" y="9525"/>
                                </a:lnTo>
                                <a:close/>
                              </a:path>
                              <a:path w="2276475" h="9525">
                                <a:moveTo>
                                  <a:pt x="1531937" y="9525"/>
                                </a:moveTo>
                                <a:lnTo>
                                  <a:pt x="1525587" y="9525"/>
                                </a:lnTo>
                                <a:lnTo>
                                  <a:pt x="1524000" y="7937"/>
                                </a:lnTo>
                                <a:lnTo>
                                  <a:pt x="1524000" y="1587"/>
                                </a:lnTo>
                                <a:lnTo>
                                  <a:pt x="1525587" y="0"/>
                                </a:lnTo>
                                <a:lnTo>
                                  <a:pt x="1531937" y="0"/>
                                </a:lnTo>
                                <a:lnTo>
                                  <a:pt x="1533525" y="1587"/>
                                </a:lnTo>
                                <a:lnTo>
                                  <a:pt x="1533525" y="7937"/>
                                </a:lnTo>
                                <a:lnTo>
                                  <a:pt x="1531937" y="9525"/>
                                </a:lnTo>
                                <a:close/>
                              </a:path>
                              <a:path w="2276475" h="9525">
                                <a:moveTo>
                                  <a:pt x="1550987" y="9525"/>
                                </a:moveTo>
                                <a:lnTo>
                                  <a:pt x="1544637" y="9525"/>
                                </a:lnTo>
                                <a:lnTo>
                                  <a:pt x="1543050" y="7937"/>
                                </a:lnTo>
                                <a:lnTo>
                                  <a:pt x="1543050" y="1587"/>
                                </a:lnTo>
                                <a:lnTo>
                                  <a:pt x="1544637" y="0"/>
                                </a:lnTo>
                                <a:lnTo>
                                  <a:pt x="1550987" y="0"/>
                                </a:lnTo>
                                <a:lnTo>
                                  <a:pt x="1552575" y="1587"/>
                                </a:lnTo>
                                <a:lnTo>
                                  <a:pt x="1552575" y="7937"/>
                                </a:lnTo>
                                <a:lnTo>
                                  <a:pt x="1550987" y="9525"/>
                                </a:lnTo>
                                <a:close/>
                              </a:path>
                              <a:path w="2276475" h="9525">
                                <a:moveTo>
                                  <a:pt x="1570037" y="9525"/>
                                </a:moveTo>
                                <a:lnTo>
                                  <a:pt x="1563687" y="9525"/>
                                </a:lnTo>
                                <a:lnTo>
                                  <a:pt x="1562100" y="7937"/>
                                </a:lnTo>
                                <a:lnTo>
                                  <a:pt x="1562100" y="1587"/>
                                </a:lnTo>
                                <a:lnTo>
                                  <a:pt x="1563687" y="0"/>
                                </a:lnTo>
                                <a:lnTo>
                                  <a:pt x="1570037" y="0"/>
                                </a:lnTo>
                                <a:lnTo>
                                  <a:pt x="1571625" y="1587"/>
                                </a:lnTo>
                                <a:lnTo>
                                  <a:pt x="1571625" y="7937"/>
                                </a:lnTo>
                                <a:lnTo>
                                  <a:pt x="1570037" y="9525"/>
                                </a:lnTo>
                                <a:close/>
                              </a:path>
                              <a:path w="2276475" h="9525">
                                <a:moveTo>
                                  <a:pt x="1589087" y="9525"/>
                                </a:moveTo>
                                <a:lnTo>
                                  <a:pt x="1582737" y="9525"/>
                                </a:lnTo>
                                <a:lnTo>
                                  <a:pt x="1581150" y="7937"/>
                                </a:lnTo>
                                <a:lnTo>
                                  <a:pt x="1581150" y="1587"/>
                                </a:lnTo>
                                <a:lnTo>
                                  <a:pt x="1582737" y="0"/>
                                </a:lnTo>
                                <a:lnTo>
                                  <a:pt x="1589087" y="0"/>
                                </a:lnTo>
                                <a:lnTo>
                                  <a:pt x="1590675" y="1587"/>
                                </a:lnTo>
                                <a:lnTo>
                                  <a:pt x="1590675" y="7937"/>
                                </a:lnTo>
                                <a:lnTo>
                                  <a:pt x="1589087" y="9525"/>
                                </a:lnTo>
                                <a:close/>
                              </a:path>
                              <a:path w="2276475" h="9525">
                                <a:moveTo>
                                  <a:pt x="1608137" y="9525"/>
                                </a:moveTo>
                                <a:lnTo>
                                  <a:pt x="1601787" y="9525"/>
                                </a:lnTo>
                                <a:lnTo>
                                  <a:pt x="1600200" y="7937"/>
                                </a:lnTo>
                                <a:lnTo>
                                  <a:pt x="1600200" y="1587"/>
                                </a:lnTo>
                                <a:lnTo>
                                  <a:pt x="1601787" y="0"/>
                                </a:lnTo>
                                <a:lnTo>
                                  <a:pt x="1608137" y="0"/>
                                </a:lnTo>
                                <a:lnTo>
                                  <a:pt x="1609725" y="1587"/>
                                </a:lnTo>
                                <a:lnTo>
                                  <a:pt x="1609725" y="7937"/>
                                </a:lnTo>
                                <a:lnTo>
                                  <a:pt x="1608137" y="9525"/>
                                </a:lnTo>
                                <a:close/>
                              </a:path>
                              <a:path w="2276475" h="9525">
                                <a:moveTo>
                                  <a:pt x="1627187" y="9525"/>
                                </a:moveTo>
                                <a:lnTo>
                                  <a:pt x="1620837" y="9525"/>
                                </a:lnTo>
                                <a:lnTo>
                                  <a:pt x="1619250" y="7937"/>
                                </a:lnTo>
                                <a:lnTo>
                                  <a:pt x="1619250" y="1587"/>
                                </a:lnTo>
                                <a:lnTo>
                                  <a:pt x="1620837" y="0"/>
                                </a:lnTo>
                                <a:lnTo>
                                  <a:pt x="1627187" y="0"/>
                                </a:lnTo>
                                <a:lnTo>
                                  <a:pt x="1628775" y="1587"/>
                                </a:lnTo>
                                <a:lnTo>
                                  <a:pt x="1628775" y="7937"/>
                                </a:lnTo>
                                <a:lnTo>
                                  <a:pt x="1627187" y="9525"/>
                                </a:lnTo>
                                <a:close/>
                              </a:path>
                              <a:path w="2276475" h="9525">
                                <a:moveTo>
                                  <a:pt x="1646237" y="9525"/>
                                </a:moveTo>
                                <a:lnTo>
                                  <a:pt x="1639887" y="9525"/>
                                </a:lnTo>
                                <a:lnTo>
                                  <a:pt x="1638300" y="7937"/>
                                </a:lnTo>
                                <a:lnTo>
                                  <a:pt x="1638300" y="1587"/>
                                </a:lnTo>
                                <a:lnTo>
                                  <a:pt x="1639887" y="0"/>
                                </a:lnTo>
                                <a:lnTo>
                                  <a:pt x="1646237" y="0"/>
                                </a:lnTo>
                                <a:lnTo>
                                  <a:pt x="1647825" y="1587"/>
                                </a:lnTo>
                                <a:lnTo>
                                  <a:pt x="1647825" y="7937"/>
                                </a:lnTo>
                                <a:lnTo>
                                  <a:pt x="1646237" y="9525"/>
                                </a:lnTo>
                                <a:close/>
                              </a:path>
                              <a:path w="2276475" h="9525">
                                <a:moveTo>
                                  <a:pt x="1665287" y="9525"/>
                                </a:moveTo>
                                <a:lnTo>
                                  <a:pt x="1658937" y="9525"/>
                                </a:lnTo>
                                <a:lnTo>
                                  <a:pt x="1657350" y="7937"/>
                                </a:lnTo>
                                <a:lnTo>
                                  <a:pt x="1657350" y="1587"/>
                                </a:lnTo>
                                <a:lnTo>
                                  <a:pt x="1658937" y="0"/>
                                </a:lnTo>
                                <a:lnTo>
                                  <a:pt x="1665287" y="0"/>
                                </a:lnTo>
                                <a:lnTo>
                                  <a:pt x="1666875" y="1587"/>
                                </a:lnTo>
                                <a:lnTo>
                                  <a:pt x="1666875" y="7937"/>
                                </a:lnTo>
                                <a:lnTo>
                                  <a:pt x="1665287" y="9525"/>
                                </a:lnTo>
                                <a:close/>
                              </a:path>
                              <a:path w="2276475" h="9525">
                                <a:moveTo>
                                  <a:pt x="1684337" y="9525"/>
                                </a:moveTo>
                                <a:lnTo>
                                  <a:pt x="1677987" y="9525"/>
                                </a:lnTo>
                                <a:lnTo>
                                  <a:pt x="1676400" y="7937"/>
                                </a:lnTo>
                                <a:lnTo>
                                  <a:pt x="1676400" y="1587"/>
                                </a:lnTo>
                                <a:lnTo>
                                  <a:pt x="1677987" y="0"/>
                                </a:lnTo>
                                <a:lnTo>
                                  <a:pt x="1684337" y="0"/>
                                </a:lnTo>
                                <a:lnTo>
                                  <a:pt x="1685925" y="1587"/>
                                </a:lnTo>
                                <a:lnTo>
                                  <a:pt x="1685925" y="7937"/>
                                </a:lnTo>
                                <a:lnTo>
                                  <a:pt x="1684337" y="9525"/>
                                </a:lnTo>
                                <a:close/>
                              </a:path>
                              <a:path w="2276475" h="9525">
                                <a:moveTo>
                                  <a:pt x="1703387" y="9525"/>
                                </a:moveTo>
                                <a:lnTo>
                                  <a:pt x="1697037" y="9525"/>
                                </a:lnTo>
                                <a:lnTo>
                                  <a:pt x="1695450" y="7937"/>
                                </a:lnTo>
                                <a:lnTo>
                                  <a:pt x="1695450" y="1587"/>
                                </a:lnTo>
                                <a:lnTo>
                                  <a:pt x="1697037" y="0"/>
                                </a:lnTo>
                                <a:lnTo>
                                  <a:pt x="1703387" y="0"/>
                                </a:lnTo>
                                <a:lnTo>
                                  <a:pt x="1704975" y="1587"/>
                                </a:lnTo>
                                <a:lnTo>
                                  <a:pt x="1704975" y="7937"/>
                                </a:lnTo>
                                <a:lnTo>
                                  <a:pt x="1703387" y="9525"/>
                                </a:lnTo>
                                <a:close/>
                              </a:path>
                              <a:path w="2276475" h="9525">
                                <a:moveTo>
                                  <a:pt x="1722437" y="9525"/>
                                </a:moveTo>
                                <a:lnTo>
                                  <a:pt x="1716087" y="9525"/>
                                </a:lnTo>
                                <a:lnTo>
                                  <a:pt x="1714500" y="7937"/>
                                </a:lnTo>
                                <a:lnTo>
                                  <a:pt x="1714500" y="1587"/>
                                </a:lnTo>
                                <a:lnTo>
                                  <a:pt x="1716087" y="0"/>
                                </a:lnTo>
                                <a:lnTo>
                                  <a:pt x="1722437" y="0"/>
                                </a:lnTo>
                                <a:lnTo>
                                  <a:pt x="1724025" y="1587"/>
                                </a:lnTo>
                                <a:lnTo>
                                  <a:pt x="1724025" y="7937"/>
                                </a:lnTo>
                                <a:lnTo>
                                  <a:pt x="1722437" y="9525"/>
                                </a:lnTo>
                                <a:close/>
                              </a:path>
                              <a:path w="2276475" h="9525">
                                <a:moveTo>
                                  <a:pt x="1741487" y="9525"/>
                                </a:moveTo>
                                <a:lnTo>
                                  <a:pt x="1735137" y="9525"/>
                                </a:lnTo>
                                <a:lnTo>
                                  <a:pt x="1733550" y="7937"/>
                                </a:lnTo>
                                <a:lnTo>
                                  <a:pt x="1733550" y="1587"/>
                                </a:lnTo>
                                <a:lnTo>
                                  <a:pt x="1735137" y="0"/>
                                </a:lnTo>
                                <a:lnTo>
                                  <a:pt x="1741487" y="0"/>
                                </a:lnTo>
                                <a:lnTo>
                                  <a:pt x="1743075" y="1587"/>
                                </a:lnTo>
                                <a:lnTo>
                                  <a:pt x="1743075" y="7937"/>
                                </a:lnTo>
                                <a:lnTo>
                                  <a:pt x="1741487" y="9525"/>
                                </a:lnTo>
                                <a:close/>
                              </a:path>
                              <a:path w="2276475" h="9525">
                                <a:moveTo>
                                  <a:pt x="1760537" y="9525"/>
                                </a:moveTo>
                                <a:lnTo>
                                  <a:pt x="1754187" y="9525"/>
                                </a:lnTo>
                                <a:lnTo>
                                  <a:pt x="1752600" y="7937"/>
                                </a:lnTo>
                                <a:lnTo>
                                  <a:pt x="1752600" y="1587"/>
                                </a:lnTo>
                                <a:lnTo>
                                  <a:pt x="1754187" y="0"/>
                                </a:lnTo>
                                <a:lnTo>
                                  <a:pt x="1760537" y="0"/>
                                </a:lnTo>
                                <a:lnTo>
                                  <a:pt x="1762125" y="1587"/>
                                </a:lnTo>
                                <a:lnTo>
                                  <a:pt x="1762125" y="7937"/>
                                </a:lnTo>
                                <a:lnTo>
                                  <a:pt x="1760537" y="9525"/>
                                </a:lnTo>
                                <a:close/>
                              </a:path>
                              <a:path w="2276475" h="9525">
                                <a:moveTo>
                                  <a:pt x="1779587" y="9525"/>
                                </a:moveTo>
                                <a:lnTo>
                                  <a:pt x="1773237" y="9525"/>
                                </a:lnTo>
                                <a:lnTo>
                                  <a:pt x="1771650" y="7937"/>
                                </a:lnTo>
                                <a:lnTo>
                                  <a:pt x="1771650" y="1587"/>
                                </a:lnTo>
                                <a:lnTo>
                                  <a:pt x="1773237" y="0"/>
                                </a:lnTo>
                                <a:lnTo>
                                  <a:pt x="1779587" y="0"/>
                                </a:lnTo>
                                <a:lnTo>
                                  <a:pt x="1781175" y="1587"/>
                                </a:lnTo>
                                <a:lnTo>
                                  <a:pt x="1781175" y="7937"/>
                                </a:lnTo>
                                <a:lnTo>
                                  <a:pt x="1779587" y="9525"/>
                                </a:lnTo>
                                <a:close/>
                              </a:path>
                              <a:path w="2276475" h="9525">
                                <a:moveTo>
                                  <a:pt x="1798637" y="9525"/>
                                </a:moveTo>
                                <a:lnTo>
                                  <a:pt x="1792287" y="9525"/>
                                </a:lnTo>
                                <a:lnTo>
                                  <a:pt x="1790700" y="7937"/>
                                </a:lnTo>
                                <a:lnTo>
                                  <a:pt x="1790700" y="1587"/>
                                </a:lnTo>
                                <a:lnTo>
                                  <a:pt x="1792287" y="0"/>
                                </a:lnTo>
                                <a:lnTo>
                                  <a:pt x="1798637" y="0"/>
                                </a:lnTo>
                                <a:lnTo>
                                  <a:pt x="1800225" y="1587"/>
                                </a:lnTo>
                                <a:lnTo>
                                  <a:pt x="1800225" y="7937"/>
                                </a:lnTo>
                                <a:lnTo>
                                  <a:pt x="1798637" y="9525"/>
                                </a:lnTo>
                                <a:close/>
                              </a:path>
                              <a:path w="2276475" h="9525">
                                <a:moveTo>
                                  <a:pt x="1817687" y="9525"/>
                                </a:moveTo>
                                <a:lnTo>
                                  <a:pt x="1811337" y="9525"/>
                                </a:lnTo>
                                <a:lnTo>
                                  <a:pt x="1809750" y="7937"/>
                                </a:lnTo>
                                <a:lnTo>
                                  <a:pt x="1809750" y="1587"/>
                                </a:lnTo>
                                <a:lnTo>
                                  <a:pt x="1811337" y="0"/>
                                </a:lnTo>
                                <a:lnTo>
                                  <a:pt x="1817687" y="0"/>
                                </a:lnTo>
                                <a:lnTo>
                                  <a:pt x="1819275" y="1587"/>
                                </a:lnTo>
                                <a:lnTo>
                                  <a:pt x="1819275" y="7937"/>
                                </a:lnTo>
                                <a:lnTo>
                                  <a:pt x="1817687" y="9525"/>
                                </a:lnTo>
                                <a:close/>
                              </a:path>
                              <a:path w="2276475" h="9525">
                                <a:moveTo>
                                  <a:pt x="1836737" y="9525"/>
                                </a:moveTo>
                                <a:lnTo>
                                  <a:pt x="1830387" y="9525"/>
                                </a:lnTo>
                                <a:lnTo>
                                  <a:pt x="1828800" y="7937"/>
                                </a:lnTo>
                                <a:lnTo>
                                  <a:pt x="1828800" y="1587"/>
                                </a:lnTo>
                                <a:lnTo>
                                  <a:pt x="1830387" y="0"/>
                                </a:lnTo>
                                <a:lnTo>
                                  <a:pt x="1836737" y="0"/>
                                </a:lnTo>
                                <a:lnTo>
                                  <a:pt x="1838325" y="1587"/>
                                </a:lnTo>
                                <a:lnTo>
                                  <a:pt x="1838325" y="7937"/>
                                </a:lnTo>
                                <a:lnTo>
                                  <a:pt x="1836737" y="9525"/>
                                </a:lnTo>
                                <a:close/>
                              </a:path>
                              <a:path w="2276475" h="9525">
                                <a:moveTo>
                                  <a:pt x="1855787" y="9525"/>
                                </a:moveTo>
                                <a:lnTo>
                                  <a:pt x="1849437" y="9525"/>
                                </a:lnTo>
                                <a:lnTo>
                                  <a:pt x="1847850" y="7937"/>
                                </a:lnTo>
                                <a:lnTo>
                                  <a:pt x="1847850" y="1587"/>
                                </a:lnTo>
                                <a:lnTo>
                                  <a:pt x="1849437" y="0"/>
                                </a:lnTo>
                                <a:lnTo>
                                  <a:pt x="1855787" y="0"/>
                                </a:lnTo>
                                <a:lnTo>
                                  <a:pt x="1857375" y="1587"/>
                                </a:lnTo>
                                <a:lnTo>
                                  <a:pt x="1857375" y="7937"/>
                                </a:lnTo>
                                <a:lnTo>
                                  <a:pt x="1855787" y="9525"/>
                                </a:lnTo>
                                <a:close/>
                              </a:path>
                              <a:path w="2276475" h="9525">
                                <a:moveTo>
                                  <a:pt x="1874837" y="9525"/>
                                </a:moveTo>
                                <a:lnTo>
                                  <a:pt x="1868487" y="9525"/>
                                </a:lnTo>
                                <a:lnTo>
                                  <a:pt x="1866900" y="7937"/>
                                </a:lnTo>
                                <a:lnTo>
                                  <a:pt x="1866900" y="1587"/>
                                </a:lnTo>
                                <a:lnTo>
                                  <a:pt x="1868487" y="0"/>
                                </a:lnTo>
                                <a:lnTo>
                                  <a:pt x="1874837" y="0"/>
                                </a:lnTo>
                                <a:lnTo>
                                  <a:pt x="1876425" y="1587"/>
                                </a:lnTo>
                                <a:lnTo>
                                  <a:pt x="1876425" y="7937"/>
                                </a:lnTo>
                                <a:lnTo>
                                  <a:pt x="1874837" y="9525"/>
                                </a:lnTo>
                                <a:close/>
                              </a:path>
                              <a:path w="2276475" h="9525">
                                <a:moveTo>
                                  <a:pt x="1893887" y="9525"/>
                                </a:moveTo>
                                <a:lnTo>
                                  <a:pt x="1887537" y="9525"/>
                                </a:lnTo>
                                <a:lnTo>
                                  <a:pt x="1885950" y="7937"/>
                                </a:lnTo>
                                <a:lnTo>
                                  <a:pt x="1885950" y="1587"/>
                                </a:lnTo>
                                <a:lnTo>
                                  <a:pt x="1887537" y="0"/>
                                </a:lnTo>
                                <a:lnTo>
                                  <a:pt x="1893887" y="0"/>
                                </a:lnTo>
                                <a:lnTo>
                                  <a:pt x="1895475" y="1587"/>
                                </a:lnTo>
                                <a:lnTo>
                                  <a:pt x="1895475" y="7937"/>
                                </a:lnTo>
                                <a:lnTo>
                                  <a:pt x="1893887" y="9525"/>
                                </a:lnTo>
                                <a:close/>
                              </a:path>
                              <a:path w="2276475" h="9525">
                                <a:moveTo>
                                  <a:pt x="1912937" y="9525"/>
                                </a:moveTo>
                                <a:lnTo>
                                  <a:pt x="1906587" y="9525"/>
                                </a:lnTo>
                                <a:lnTo>
                                  <a:pt x="1905000" y="7937"/>
                                </a:lnTo>
                                <a:lnTo>
                                  <a:pt x="1905000" y="1587"/>
                                </a:lnTo>
                                <a:lnTo>
                                  <a:pt x="1906587" y="0"/>
                                </a:lnTo>
                                <a:lnTo>
                                  <a:pt x="1912937" y="0"/>
                                </a:lnTo>
                                <a:lnTo>
                                  <a:pt x="1914525" y="1587"/>
                                </a:lnTo>
                                <a:lnTo>
                                  <a:pt x="1914525" y="7937"/>
                                </a:lnTo>
                                <a:lnTo>
                                  <a:pt x="1912937" y="9525"/>
                                </a:lnTo>
                                <a:close/>
                              </a:path>
                              <a:path w="2276475" h="9525">
                                <a:moveTo>
                                  <a:pt x="1931987" y="9525"/>
                                </a:moveTo>
                                <a:lnTo>
                                  <a:pt x="1925637" y="9525"/>
                                </a:lnTo>
                                <a:lnTo>
                                  <a:pt x="1924050" y="7937"/>
                                </a:lnTo>
                                <a:lnTo>
                                  <a:pt x="1924050" y="1587"/>
                                </a:lnTo>
                                <a:lnTo>
                                  <a:pt x="1925637" y="0"/>
                                </a:lnTo>
                                <a:lnTo>
                                  <a:pt x="1931987" y="0"/>
                                </a:lnTo>
                                <a:lnTo>
                                  <a:pt x="1933575" y="1587"/>
                                </a:lnTo>
                                <a:lnTo>
                                  <a:pt x="1933575" y="7937"/>
                                </a:lnTo>
                                <a:lnTo>
                                  <a:pt x="1931987" y="9525"/>
                                </a:lnTo>
                                <a:close/>
                              </a:path>
                              <a:path w="2276475" h="9525">
                                <a:moveTo>
                                  <a:pt x="1951037" y="9525"/>
                                </a:moveTo>
                                <a:lnTo>
                                  <a:pt x="1944687" y="9525"/>
                                </a:lnTo>
                                <a:lnTo>
                                  <a:pt x="1943100" y="7937"/>
                                </a:lnTo>
                                <a:lnTo>
                                  <a:pt x="1943100" y="1587"/>
                                </a:lnTo>
                                <a:lnTo>
                                  <a:pt x="1944687" y="0"/>
                                </a:lnTo>
                                <a:lnTo>
                                  <a:pt x="1951037" y="0"/>
                                </a:lnTo>
                                <a:lnTo>
                                  <a:pt x="1952625" y="1587"/>
                                </a:lnTo>
                                <a:lnTo>
                                  <a:pt x="1952625" y="7937"/>
                                </a:lnTo>
                                <a:lnTo>
                                  <a:pt x="1951037" y="9525"/>
                                </a:lnTo>
                                <a:close/>
                              </a:path>
                              <a:path w="2276475" h="9525">
                                <a:moveTo>
                                  <a:pt x="1970087" y="9525"/>
                                </a:moveTo>
                                <a:lnTo>
                                  <a:pt x="1963737" y="9525"/>
                                </a:lnTo>
                                <a:lnTo>
                                  <a:pt x="1962150" y="7937"/>
                                </a:lnTo>
                                <a:lnTo>
                                  <a:pt x="1962150" y="1587"/>
                                </a:lnTo>
                                <a:lnTo>
                                  <a:pt x="1963737" y="0"/>
                                </a:lnTo>
                                <a:lnTo>
                                  <a:pt x="1970087" y="0"/>
                                </a:lnTo>
                                <a:lnTo>
                                  <a:pt x="1971675" y="1587"/>
                                </a:lnTo>
                                <a:lnTo>
                                  <a:pt x="1971675" y="7937"/>
                                </a:lnTo>
                                <a:lnTo>
                                  <a:pt x="1970087" y="9525"/>
                                </a:lnTo>
                                <a:close/>
                              </a:path>
                              <a:path w="2276475" h="9525">
                                <a:moveTo>
                                  <a:pt x="1989137" y="9525"/>
                                </a:moveTo>
                                <a:lnTo>
                                  <a:pt x="1982787" y="9525"/>
                                </a:lnTo>
                                <a:lnTo>
                                  <a:pt x="1981200" y="7937"/>
                                </a:lnTo>
                                <a:lnTo>
                                  <a:pt x="1981200" y="1587"/>
                                </a:lnTo>
                                <a:lnTo>
                                  <a:pt x="1982787" y="0"/>
                                </a:lnTo>
                                <a:lnTo>
                                  <a:pt x="1989137" y="0"/>
                                </a:lnTo>
                                <a:lnTo>
                                  <a:pt x="1990725" y="1587"/>
                                </a:lnTo>
                                <a:lnTo>
                                  <a:pt x="1990725" y="7937"/>
                                </a:lnTo>
                                <a:lnTo>
                                  <a:pt x="1989137" y="9525"/>
                                </a:lnTo>
                                <a:close/>
                              </a:path>
                              <a:path w="2276475" h="9525">
                                <a:moveTo>
                                  <a:pt x="2008187" y="9525"/>
                                </a:moveTo>
                                <a:lnTo>
                                  <a:pt x="2001837" y="9525"/>
                                </a:lnTo>
                                <a:lnTo>
                                  <a:pt x="2000250" y="7937"/>
                                </a:lnTo>
                                <a:lnTo>
                                  <a:pt x="2000250" y="1587"/>
                                </a:lnTo>
                                <a:lnTo>
                                  <a:pt x="2001837" y="0"/>
                                </a:lnTo>
                                <a:lnTo>
                                  <a:pt x="2008187" y="0"/>
                                </a:lnTo>
                                <a:lnTo>
                                  <a:pt x="2009775" y="1587"/>
                                </a:lnTo>
                                <a:lnTo>
                                  <a:pt x="2009775" y="7937"/>
                                </a:lnTo>
                                <a:lnTo>
                                  <a:pt x="2008187" y="9525"/>
                                </a:lnTo>
                                <a:close/>
                              </a:path>
                              <a:path w="2276475" h="9525">
                                <a:moveTo>
                                  <a:pt x="2027237" y="9525"/>
                                </a:moveTo>
                                <a:lnTo>
                                  <a:pt x="2020887" y="9525"/>
                                </a:lnTo>
                                <a:lnTo>
                                  <a:pt x="2019300" y="7937"/>
                                </a:lnTo>
                                <a:lnTo>
                                  <a:pt x="2019300" y="1587"/>
                                </a:lnTo>
                                <a:lnTo>
                                  <a:pt x="2020887" y="0"/>
                                </a:lnTo>
                                <a:lnTo>
                                  <a:pt x="2027237" y="0"/>
                                </a:lnTo>
                                <a:lnTo>
                                  <a:pt x="2028825" y="1587"/>
                                </a:lnTo>
                                <a:lnTo>
                                  <a:pt x="2028825" y="7937"/>
                                </a:lnTo>
                                <a:lnTo>
                                  <a:pt x="2027237" y="9525"/>
                                </a:lnTo>
                                <a:close/>
                              </a:path>
                              <a:path w="2276475" h="9525">
                                <a:moveTo>
                                  <a:pt x="2046287" y="9525"/>
                                </a:moveTo>
                                <a:lnTo>
                                  <a:pt x="2039937" y="9525"/>
                                </a:lnTo>
                                <a:lnTo>
                                  <a:pt x="2038350" y="7937"/>
                                </a:lnTo>
                                <a:lnTo>
                                  <a:pt x="2038350" y="1587"/>
                                </a:lnTo>
                                <a:lnTo>
                                  <a:pt x="2039937" y="0"/>
                                </a:lnTo>
                                <a:lnTo>
                                  <a:pt x="2046287" y="0"/>
                                </a:lnTo>
                                <a:lnTo>
                                  <a:pt x="2047875" y="1587"/>
                                </a:lnTo>
                                <a:lnTo>
                                  <a:pt x="2047875" y="7937"/>
                                </a:lnTo>
                                <a:lnTo>
                                  <a:pt x="2046287" y="9525"/>
                                </a:lnTo>
                                <a:close/>
                              </a:path>
                              <a:path w="2276475" h="9525">
                                <a:moveTo>
                                  <a:pt x="2065337" y="9525"/>
                                </a:moveTo>
                                <a:lnTo>
                                  <a:pt x="2058987" y="9525"/>
                                </a:lnTo>
                                <a:lnTo>
                                  <a:pt x="2057400" y="7937"/>
                                </a:lnTo>
                                <a:lnTo>
                                  <a:pt x="2057400" y="1587"/>
                                </a:lnTo>
                                <a:lnTo>
                                  <a:pt x="2058987" y="0"/>
                                </a:lnTo>
                                <a:lnTo>
                                  <a:pt x="2065337" y="0"/>
                                </a:lnTo>
                                <a:lnTo>
                                  <a:pt x="2066925" y="1587"/>
                                </a:lnTo>
                                <a:lnTo>
                                  <a:pt x="2066925" y="7937"/>
                                </a:lnTo>
                                <a:lnTo>
                                  <a:pt x="2065337" y="9525"/>
                                </a:lnTo>
                                <a:close/>
                              </a:path>
                              <a:path w="2276475" h="9525">
                                <a:moveTo>
                                  <a:pt x="2084387" y="9525"/>
                                </a:moveTo>
                                <a:lnTo>
                                  <a:pt x="2078037" y="9525"/>
                                </a:lnTo>
                                <a:lnTo>
                                  <a:pt x="2076450" y="7937"/>
                                </a:lnTo>
                                <a:lnTo>
                                  <a:pt x="2076450" y="1587"/>
                                </a:lnTo>
                                <a:lnTo>
                                  <a:pt x="2078037" y="0"/>
                                </a:lnTo>
                                <a:lnTo>
                                  <a:pt x="2084387" y="0"/>
                                </a:lnTo>
                                <a:lnTo>
                                  <a:pt x="2085975" y="1587"/>
                                </a:lnTo>
                                <a:lnTo>
                                  <a:pt x="2085975" y="7937"/>
                                </a:lnTo>
                                <a:lnTo>
                                  <a:pt x="2084387" y="9525"/>
                                </a:lnTo>
                                <a:close/>
                              </a:path>
                              <a:path w="2276475" h="9525">
                                <a:moveTo>
                                  <a:pt x="2103437" y="9525"/>
                                </a:moveTo>
                                <a:lnTo>
                                  <a:pt x="2097087" y="9525"/>
                                </a:lnTo>
                                <a:lnTo>
                                  <a:pt x="2095500" y="7937"/>
                                </a:lnTo>
                                <a:lnTo>
                                  <a:pt x="2095500" y="1587"/>
                                </a:lnTo>
                                <a:lnTo>
                                  <a:pt x="2097087" y="0"/>
                                </a:lnTo>
                                <a:lnTo>
                                  <a:pt x="2103437" y="0"/>
                                </a:lnTo>
                                <a:lnTo>
                                  <a:pt x="2105025" y="1587"/>
                                </a:lnTo>
                                <a:lnTo>
                                  <a:pt x="2105025" y="7937"/>
                                </a:lnTo>
                                <a:lnTo>
                                  <a:pt x="2103437" y="9525"/>
                                </a:lnTo>
                                <a:close/>
                              </a:path>
                              <a:path w="2276475" h="9525">
                                <a:moveTo>
                                  <a:pt x="2122487" y="9525"/>
                                </a:moveTo>
                                <a:lnTo>
                                  <a:pt x="2116137" y="9525"/>
                                </a:lnTo>
                                <a:lnTo>
                                  <a:pt x="2114550" y="7937"/>
                                </a:lnTo>
                                <a:lnTo>
                                  <a:pt x="2114550" y="1587"/>
                                </a:lnTo>
                                <a:lnTo>
                                  <a:pt x="2116137" y="0"/>
                                </a:lnTo>
                                <a:lnTo>
                                  <a:pt x="2122487" y="0"/>
                                </a:lnTo>
                                <a:lnTo>
                                  <a:pt x="2124075" y="1587"/>
                                </a:lnTo>
                                <a:lnTo>
                                  <a:pt x="2124075" y="7937"/>
                                </a:lnTo>
                                <a:lnTo>
                                  <a:pt x="2122487" y="9525"/>
                                </a:lnTo>
                                <a:close/>
                              </a:path>
                              <a:path w="2276475" h="9525">
                                <a:moveTo>
                                  <a:pt x="2141537" y="9525"/>
                                </a:moveTo>
                                <a:lnTo>
                                  <a:pt x="2135187" y="9525"/>
                                </a:lnTo>
                                <a:lnTo>
                                  <a:pt x="2133600" y="7937"/>
                                </a:lnTo>
                                <a:lnTo>
                                  <a:pt x="2133600" y="1587"/>
                                </a:lnTo>
                                <a:lnTo>
                                  <a:pt x="2135187" y="0"/>
                                </a:lnTo>
                                <a:lnTo>
                                  <a:pt x="2141537" y="0"/>
                                </a:lnTo>
                                <a:lnTo>
                                  <a:pt x="2143125" y="1587"/>
                                </a:lnTo>
                                <a:lnTo>
                                  <a:pt x="2143125" y="7937"/>
                                </a:lnTo>
                                <a:lnTo>
                                  <a:pt x="2141537" y="9525"/>
                                </a:lnTo>
                                <a:close/>
                              </a:path>
                              <a:path w="2276475" h="9525">
                                <a:moveTo>
                                  <a:pt x="2160587" y="9525"/>
                                </a:moveTo>
                                <a:lnTo>
                                  <a:pt x="2154237" y="9525"/>
                                </a:lnTo>
                                <a:lnTo>
                                  <a:pt x="2152650" y="7937"/>
                                </a:lnTo>
                                <a:lnTo>
                                  <a:pt x="2152650" y="1587"/>
                                </a:lnTo>
                                <a:lnTo>
                                  <a:pt x="2154237" y="0"/>
                                </a:lnTo>
                                <a:lnTo>
                                  <a:pt x="2160587" y="0"/>
                                </a:lnTo>
                                <a:lnTo>
                                  <a:pt x="2162175" y="1587"/>
                                </a:lnTo>
                                <a:lnTo>
                                  <a:pt x="2162175" y="7937"/>
                                </a:lnTo>
                                <a:lnTo>
                                  <a:pt x="2160587" y="9525"/>
                                </a:lnTo>
                                <a:close/>
                              </a:path>
                              <a:path w="2276475" h="9525">
                                <a:moveTo>
                                  <a:pt x="2179637" y="9525"/>
                                </a:moveTo>
                                <a:lnTo>
                                  <a:pt x="2173287" y="9525"/>
                                </a:lnTo>
                                <a:lnTo>
                                  <a:pt x="2171700" y="7937"/>
                                </a:lnTo>
                                <a:lnTo>
                                  <a:pt x="2171700" y="1587"/>
                                </a:lnTo>
                                <a:lnTo>
                                  <a:pt x="2173287" y="0"/>
                                </a:lnTo>
                                <a:lnTo>
                                  <a:pt x="2179637" y="0"/>
                                </a:lnTo>
                                <a:lnTo>
                                  <a:pt x="2181225" y="1587"/>
                                </a:lnTo>
                                <a:lnTo>
                                  <a:pt x="2181225" y="7937"/>
                                </a:lnTo>
                                <a:lnTo>
                                  <a:pt x="2179637" y="9525"/>
                                </a:lnTo>
                                <a:close/>
                              </a:path>
                              <a:path w="2276475" h="9525">
                                <a:moveTo>
                                  <a:pt x="2198687" y="9525"/>
                                </a:moveTo>
                                <a:lnTo>
                                  <a:pt x="2192337" y="9525"/>
                                </a:lnTo>
                                <a:lnTo>
                                  <a:pt x="2190750" y="7937"/>
                                </a:lnTo>
                                <a:lnTo>
                                  <a:pt x="2190750" y="1587"/>
                                </a:lnTo>
                                <a:lnTo>
                                  <a:pt x="2192337" y="0"/>
                                </a:lnTo>
                                <a:lnTo>
                                  <a:pt x="2198687" y="0"/>
                                </a:lnTo>
                                <a:lnTo>
                                  <a:pt x="2200275" y="1587"/>
                                </a:lnTo>
                                <a:lnTo>
                                  <a:pt x="2200275" y="7937"/>
                                </a:lnTo>
                                <a:lnTo>
                                  <a:pt x="2198687" y="9525"/>
                                </a:lnTo>
                                <a:close/>
                              </a:path>
                              <a:path w="2276475" h="9525">
                                <a:moveTo>
                                  <a:pt x="2217737" y="9525"/>
                                </a:moveTo>
                                <a:lnTo>
                                  <a:pt x="2211387" y="9525"/>
                                </a:lnTo>
                                <a:lnTo>
                                  <a:pt x="2209800" y="7937"/>
                                </a:lnTo>
                                <a:lnTo>
                                  <a:pt x="2209800" y="1587"/>
                                </a:lnTo>
                                <a:lnTo>
                                  <a:pt x="2211387" y="0"/>
                                </a:lnTo>
                                <a:lnTo>
                                  <a:pt x="2217737" y="0"/>
                                </a:lnTo>
                                <a:lnTo>
                                  <a:pt x="2219325" y="1587"/>
                                </a:lnTo>
                                <a:lnTo>
                                  <a:pt x="2219325" y="7937"/>
                                </a:lnTo>
                                <a:lnTo>
                                  <a:pt x="2217737" y="9525"/>
                                </a:lnTo>
                                <a:close/>
                              </a:path>
                              <a:path w="2276475" h="9525">
                                <a:moveTo>
                                  <a:pt x="2236787" y="9525"/>
                                </a:moveTo>
                                <a:lnTo>
                                  <a:pt x="2230437" y="9525"/>
                                </a:lnTo>
                                <a:lnTo>
                                  <a:pt x="2228850" y="7937"/>
                                </a:lnTo>
                                <a:lnTo>
                                  <a:pt x="2228850" y="1587"/>
                                </a:lnTo>
                                <a:lnTo>
                                  <a:pt x="2230437" y="0"/>
                                </a:lnTo>
                                <a:lnTo>
                                  <a:pt x="2236787" y="0"/>
                                </a:lnTo>
                                <a:lnTo>
                                  <a:pt x="2238375" y="1587"/>
                                </a:lnTo>
                                <a:lnTo>
                                  <a:pt x="2238375" y="7937"/>
                                </a:lnTo>
                                <a:lnTo>
                                  <a:pt x="2236787" y="9525"/>
                                </a:lnTo>
                                <a:close/>
                              </a:path>
                              <a:path w="2276475" h="9525">
                                <a:moveTo>
                                  <a:pt x="2255837" y="9525"/>
                                </a:moveTo>
                                <a:lnTo>
                                  <a:pt x="2249487" y="9525"/>
                                </a:lnTo>
                                <a:lnTo>
                                  <a:pt x="2247900" y="7937"/>
                                </a:lnTo>
                                <a:lnTo>
                                  <a:pt x="2247900" y="1587"/>
                                </a:lnTo>
                                <a:lnTo>
                                  <a:pt x="2249487" y="0"/>
                                </a:lnTo>
                                <a:lnTo>
                                  <a:pt x="2255837" y="0"/>
                                </a:lnTo>
                                <a:lnTo>
                                  <a:pt x="2257425" y="1587"/>
                                </a:lnTo>
                                <a:lnTo>
                                  <a:pt x="2257425" y="7937"/>
                                </a:lnTo>
                                <a:lnTo>
                                  <a:pt x="2255837" y="9525"/>
                                </a:lnTo>
                                <a:close/>
                              </a:path>
                              <a:path w="2276475" h="9525">
                                <a:moveTo>
                                  <a:pt x="2274887" y="9525"/>
                                </a:moveTo>
                                <a:lnTo>
                                  <a:pt x="2268537" y="9525"/>
                                </a:lnTo>
                                <a:lnTo>
                                  <a:pt x="2266950" y="7937"/>
                                </a:lnTo>
                                <a:lnTo>
                                  <a:pt x="2266950" y="1587"/>
                                </a:lnTo>
                                <a:lnTo>
                                  <a:pt x="2268537" y="0"/>
                                </a:lnTo>
                                <a:lnTo>
                                  <a:pt x="2274887" y="0"/>
                                </a:lnTo>
                                <a:lnTo>
                                  <a:pt x="2276475" y="1587"/>
                                </a:lnTo>
                                <a:lnTo>
                                  <a:pt x="2276475" y="7937"/>
                                </a:lnTo>
                                <a:lnTo>
                                  <a:pt x="2274887" y="9525"/>
                                </a:lnTo>
                                <a:close/>
                              </a:path>
                            </a:pathLst>
                          </a:custGeom>
                          <a:solidFill>
                            <a:srgbClr val="980000"/>
                          </a:solidFill>
                        </wps:spPr>
                        <wps:bodyPr wrap="square" lIns="0" tIns="0" rIns="0" bIns="0" rtlCol="0">
                          <a:noAutofit/>
                        </wps:bodyPr>
                      </wps:wsp>
                      <pic:pic xmlns:pic="http://schemas.openxmlformats.org/drawingml/2006/picture">
                        <pic:nvPicPr>
                          <pic:cNvPr id="88" name="Image 88"/>
                          <pic:cNvPicPr/>
                        </pic:nvPicPr>
                        <pic:blipFill>
                          <a:blip r:embed="rId41" cstate="print"/>
                          <a:stretch>
                            <a:fillRect/>
                          </a:stretch>
                        </pic:blipFill>
                        <pic:spPr>
                          <a:xfrm>
                            <a:off x="2286000" y="0"/>
                            <a:ext cx="9525" cy="828675"/>
                          </a:xfrm>
                          <a:prstGeom prst="rect">
                            <a:avLst/>
                          </a:prstGeom>
                        </pic:spPr>
                      </pic:pic>
                      <wps:wsp>
                        <wps:cNvPr id="89" name="Graphic 89"/>
                        <wps:cNvSpPr/>
                        <wps:spPr>
                          <a:xfrm>
                            <a:off x="19050" y="838200"/>
                            <a:ext cx="2276475" cy="9525"/>
                          </a:xfrm>
                          <a:custGeom>
                            <a:avLst/>
                            <a:gdLst/>
                            <a:ahLst/>
                            <a:cxnLst/>
                            <a:rect l="l" t="t" r="r" b="b"/>
                            <a:pathLst>
                              <a:path w="2276475" h="9525">
                                <a:moveTo>
                                  <a:pt x="2274887" y="9525"/>
                                </a:moveTo>
                                <a:lnTo>
                                  <a:pt x="2268537" y="9525"/>
                                </a:lnTo>
                                <a:lnTo>
                                  <a:pt x="2266950" y="7937"/>
                                </a:lnTo>
                                <a:lnTo>
                                  <a:pt x="2266950" y="1587"/>
                                </a:lnTo>
                                <a:lnTo>
                                  <a:pt x="2268537" y="0"/>
                                </a:lnTo>
                                <a:lnTo>
                                  <a:pt x="2274887" y="0"/>
                                </a:lnTo>
                                <a:lnTo>
                                  <a:pt x="2276475" y="1587"/>
                                </a:lnTo>
                                <a:lnTo>
                                  <a:pt x="2276475" y="7937"/>
                                </a:lnTo>
                                <a:lnTo>
                                  <a:pt x="2274887" y="9525"/>
                                </a:lnTo>
                                <a:close/>
                              </a:path>
                              <a:path w="2276475" h="9525">
                                <a:moveTo>
                                  <a:pt x="2255837" y="9525"/>
                                </a:moveTo>
                                <a:lnTo>
                                  <a:pt x="2249487" y="9525"/>
                                </a:lnTo>
                                <a:lnTo>
                                  <a:pt x="2247900" y="7937"/>
                                </a:lnTo>
                                <a:lnTo>
                                  <a:pt x="2247900" y="1587"/>
                                </a:lnTo>
                                <a:lnTo>
                                  <a:pt x="2249487" y="0"/>
                                </a:lnTo>
                                <a:lnTo>
                                  <a:pt x="2255837" y="0"/>
                                </a:lnTo>
                                <a:lnTo>
                                  <a:pt x="2257425" y="1587"/>
                                </a:lnTo>
                                <a:lnTo>
                                  <a:pt x="2257425" y="7937"/>
                                </a:lnTo>
                                <a:lnTo>
                                  <a:pt x="2255837" y="9525"/>
                                </a:lnTo>
                                <a:close/>
                              </a:path>
                              <a:path w="2276475" h="9525">
                                <a:moveTo>
                                  <a:pt x="2236787" y="9525"/>
                                </a:moveTo>
                                <a:lnTo>
                                  <a:pt x="2230437" y="9525"/>
                                </a:lnTo>
                                <a:lnTo>
                                  <a:pt x="2228850" y="7937"/>
                                </a:lnTo>
                                <a:lnTo>
                                  <a:pt x="2228850" y="1587"/>
                                </a:lnTo>
                                <a:lnTo>
                                  <a:pt x="2230437" y="0"/>
                                </a:lnTo>
                                <a:lnTo>
                                  <a:pt x="2236787" y="0"/>
                                </a:lnTo>
                                <a:lnTo>
                                  <a:pt x="2238375" y="1587"/>
                                </a:lnTo>
                                <a:lnTo>
                                  <a:pt x="2238375" y="7937"/>
                                </a:lnTo>
                                <a:lnTo>
                                  <a:pt x="2236787" y="9525"/>
                                </a:lnTo>
                                <a:close/>
                              </a:path>
                              <a:path w="2276475" h="9525">
                                <a:moveTo>
                                  <a:pt x="2217737" y="9525"/>
                                </a:moveTo>
                                <a:lnTo>
                                  <a:pt x="2211387" y="9525"/>
                                </a:lnTo>
                                <a:lnTo>
                                  <a:pt x="2209800" y="7937"/>
                                </a:lnTo>
                                <a:lnTo>
                                  <a:pt x="2209800" y="1587"/>
                                </a:lnTo>
                                <a:lnTo>
                                  <a:pt x="2211387" y="0"/>
                                </a:lnTo>
                                <a:lnTo>
                                  <a:pt x="2217737" y="0"/>
                                </a:lnTo>
                                <a:lnTo>
                                  <a:pt x="2219325" y="1587"/>
                                </a:lnTo>
                                <a:lnTo>
                                  <a:pt x="2219325" y="7937"/>
                                </a:lnTo>
                                <a:lnTo>
                                  <a:pt x="2217737" y="9525"/>
                                </a:lnTo>
                                <a:close/>
                              </a:path>
                              <a:path w="2276475" h="9525">
                                <a:moveTo>
                                  <a:pt x="2198687" y="9525"/>
                                </a:moveTo>
                                <a:lnTo>
                                  <a:pt x="2192337" y="9525"/>
                                </a:lnTo>
                                <a:lnTo>
                                  <a:pt x="2190750" y="7937"/>
                                </a:lnTo>
                                <a:lnTo>
                                  <a:pt x="2190750" y="1587"/>
                                </a:lnTo>
                                <a:lnTo>
                                  <a:pt x="2192337" y="0"/>
                                </a:lnTo>
                                <a:lnTo>
                                  <a:pt x="2198687" y="0"/>
                                </a:lnTo>
                                <a:lnTo>
                                  <a:pt x="2200275" y="1587"/>
                                </a:lnTo>
                                <a:lnTo>
                                  <a:pt x="2200275" y="7937"/>
                                </a:lnTo>
                                <a:lnTo>
                                  <a:pt x="2198687" y="9525"/>
                                </a:lnTo>
                                <a:close/>
                              </a:path>
                              <a:path w="2276475" h="9525">
                                <a:moveTo>
                                  <a:pt x="2179637" y="9525"/>
                                </a:moveTo>
                                <a:lnTo>
                                  <a:pt x="2173287" y="9525"/>
                                </a:lnTo>
                                <a:lnTo>
                                  <a:pt x="2171700" y="7937"/>
                                </a:lnTo>
                                <a:lnTo>
                                  <a:pt x="2171700" y="1587"/>
                                </a:lnTo>
                                <a:lnTo>
                                  <a:pt x="2173287" y="0"/>
                                </a:lnTo>
                                <a:lnTo>
                                  <a:pt x="2179637" y="0"/>
                                </a:lnTo>
                                <a:lnTo>
                                  <a:pt x="2181225" y="1587"/>
                                </a:lnTo>
                                <a:lnTo>
                                  <a:pt x="2181225" y="7937"/>
                                </a:lnTo>
                                <a:lnTo>
                                  <a:pt x="2179637" y="9525"/>
                                </a:lnTo>
                                <a:close/>
                              </a:path>
                              <a:path w="2276475" h="9525">
                                <a:moveTo>
                                  <a:pt x="2160587" y="9525"/>
                                </a:moveTo>
                                <a:lnTo>
                                  <a:pt x="2154237" y="9525"/>
                                </a:lnTo>
                                <a:lnTo>
                                  <a:pt x="2152650" y="7937"/>
                                </a:lnTo>
                                <a:lnTo>
                                  <a:pt x="2152650" y="1587"/>
                                </a:lnTo>
                                <a:lnTo>
                                  <a:pt x="2154237" y="0"/>
                                </a:lnTo>
                                <a:lnTo>
                                  <a:pt x="2160587" y="0"/>
                                </a:lnTo>
                                <a:lnTo>
                                  <a:pt x="2162175" y="1587"/>
                                </a:lnTo>
                                <a:lnTo>
                                  <a:pt x="2162175" y="7937"/>
                                </a:lnTo>
                                <a:lnTo>
                                  <a:pt x="2160587" y="9525"/>
                                </a:lnTo>
                                <a:close/>
                              </a:path>
                              <a:path w="2276475" h="9525">
                                <a:moveTo>
                                  <a:pt x="2141537" y="9525"/>
                                </a:moveTo>
                                <a:lnTo>
                                  <a:pt x="2135187" y="9525"/>
                                </a:lnTo>
                                <a:lnTo>
                                  <a:pt x="2133600" y="7937"/>
                                </a:lnTo>
                                <a:lnTo>
                                  <a:pt x="2133600" y="1587"/>
                                </a:lnTo>
                                <a:lnTo>
                                  <a:pt x="2135187" y="0"/>
                                </a:lnTo>
                                <a:lnTo>
                                  <a:pt x="2141537" y="0"/>
                                </a:lnTo>
                                <a:lnTo>
                                  <a:pt x="2143125" y="1587"/>
                                </a:lnTo>
                                <a:lnTo>
                                  <a:pt x="2143125" y="7937"/>
                                </a:lnTo>
                                <a:lnTo>
                                  <a:pt x="2141537" y="9525"/>
                                </a:lnTo>
                                <a:close/>
                              </a:path>
                              <a:path w="2276475" h="9525">
                                <a:moveTo>
                                  <a:pt x="2122487" y="9525"/>
                                </a:moveTo>
                                <a:lnTo>
                                  <a:pt x="2116137" y="9525"/>
                                </a:lnTo>
                                <a:lnTo>
                                  <a:pt x="2114550" y="7937"/>
                                </a:lnTo>
                                <a:lnTo>
                                  <a:pt x="2114550" y="1587"/>
                                </a:lnTo>
                                <a:lnTo>
                                  <a:pt x="2116137" y="0"/>
                                </a:lnTo>
                                <a:lnTo>
                                  <a:pt x="2122487" y="0"/>
                                </a:lnTo>
                                <a:lnTo>
                                  <a:pt x="2124075" y="1587"/>
                                </a:lnTo>
                                <a:lnTo>
                                  <a:pt x="2124075" y="7937"/>
                                </a:lnTo>
                                <a:lnTo>
                                  <a:pt x="2122487" y="9525"/>
                                </a:lnTo>
                                <a:close/>
                              </a:path>
                              <a:path w="2276475" h="9525">
                                <a:moveTo>
                                  <a:pt x="2103437" y="9525"/>
                                </a:moveTo>
                                <a:lnTo>
                                  <a:pt x="2097087" y="9525"/>
                                </a:lnTo>
                                <a:lnTo>
                                  <a:pt x="2095500" y="7937"/>
                                </a:lnTo>
                                <a:lnTo>
                                  <a:pt x="2095500" y="1587"/>
                                </a:lnTo>
                                <a:lnTo>
                                  <a:pt x="2097087" y="0"/>
                                </a:lnTo>
                                <a:lnTo>
                                  <a:pt x="2103437" y="0"/>
                                </a:lnTo>
                                <a:lnTo>
                                  <a:pt x="2105025" y="1587"/>
                                </a:lnTo>
                                <a:lnTo>
                                  <a:pt x="2105025" y="7937"/>
                                </a:lnTo>
                                <a:lnTo>
                                  <a:pt x="2103437" y="9525"/>
                                </a:lnTo>
                                <a:close/>
                              </a:path>
                              <a:path w="2276475" h="9525">
                                <a:moveTo>
                                  <a:pt x="2084387" y="9525"/>
                                </a:moveTo>
                                <a:lnTo>
                                  <a:pt x="2078037" y="9525"/>
                                </a:lnTo>
                                <a:lnTo>
                                  <a:pt x="2076450" y="7937"/>
                                </a:lnTo>
                                <a:lnTo>
                                  <a:pt x="2076450" y="1587"/>
                                </a:lnTo>
                                <a:lnTo>
                                  <a:pt x="2078037" y="0"/>
                                </a:lnTo>
                                <a:lnTo>
                                  <a:pt x="2084387" y="0"/>
                                </a:lnTo>
                                <a:lnTo>
                                  <a:pt x="2085975" y="1587"/>
                                </a:lnTo>
                                <a:lnTo>
                                  <a:pt x="2085975" y="7937"/>
                                </a:lnTo>
                                <a:lnTo>
                                  <a:pt x="2084387" y="9525"/>
                                </a:lnTo>
                                <a:close/>
                              </a:path>
                              <a:path w="2276475" h="9525">
                                <a:moveTo>
                                  <a:pt x="2065337" y="9525"/>
                                </a:moveTo>
                                <a:lnTo>
                                  <a:pt x="2058987" y="9525"/>
                                </a:lnTo>
                                <a:lnTo>
                                  <a:pt x="2057400" y="7937"/>
                                </a:lnTo>
                                <a:lnTo>
                                  <a:pt x="2057400" y="1587"/>
                                </a:lnTo>
                                <a:lnTo>
                                  <a:pt x="2058987" y="0"/>
                                </a:lnTo>
                                <a:lnTo>
                                  <a:pt x="2065337" y="0"/>
                                </a:lnTo>
                                <a:lnTo>
                                  <a:pt x="2066925" y="1587"/>
                                </a:lnTo>
                                <a:lnTo>
                                  <a:pt x="2066925" y="7937"/>
                                </a:lnTo>
                                <a:lnTo>
                                  <a:pt x="2065337" y="9525"/>
                                </a:lnTo>
                                <a:close/>
                              </a:path>
                              <a:path w="2276475" h="9525">
                                <a:moveTo>
                                  <a:pt x="2046287" y="9525"/>
                                </a:moveTo>
                                <a:lnTo>
                                  <a:pt x="2039937" y="9525"/>
                                </a:lnTo>
                                <a:lnTo>
                                  <a:pt x="2038350" y="7937"/>
                                </a:lnTo>
                                <a:lnTo>
                                  <a:pt x="2038350" y="1587"/>
                                </a:lnTo>
                                <a:lnTo>
                                  <a:pt x="2039937" y="0"/>
                                </a:lnTo>
                                <a:lnTo>
                                  <a:pt x="2046287" y="0"/>
                                </a:lnTo>
                                <a:lnTo>
                                  <a:pt x="2047875" y="1587"/>
                                </a:lnTo>
                                <a:lnTo>
                                  <a:pt x="2047875" y="7937"/>
                                </a:lnTo>
                                <a:lnTo>
                                  <a:pt x="2046287" y="9525"/>
                                </a:lnTo>
                                <a:close/>
                              </a:path>
                              <a:path w="2276475" h="9525">
                                <a:moveTo>
                                  <a:pt x="2027237" y="9525"/>
                                </a:moveTo>
                                <a:lnTo>
                                  <a:pt x="2020887" y="9525"/>
                                </a:lnTo>
                                <a:lnTo>
                                  <a:pt x="2019300" y="7937"/>
                                </a:lnTo>
                                <a:lnTo>
                                  <a:pt x="2019300" y="1587"/>
                                </a:lnTo>
                                <a:lnTo>
                                  <a:pt x="2020887" y="0"/>
                                </a:lnTo>
                                <a:lnTo>
                                  <a:pt x="2027237" y="0"/>
                                </a:lnTo>
                                <a:lnTo>
                                  <a:pt x="2028825" y="1587"/>
                                </a:lnTo>
                                <a:lnTo>
                                  <a:pt x="2028825" y="7937"/>
                                </a:lnTo>
                                <a:lnTo>
                                  <a:pt x="2027237" y="9525"/>
                                </a:lnTo>
                                <a:close/>
                              </a:path>
                              <a:path w="2276475" h="9525">
                                <a:moveTo>
                                  <a:pt x="2008187" y="9525"/>
                                </a:moveTo>
                                <a:lnTo>
                                  <a:pt x="2001837" y="9525"/>
                                </a:lnTo>
                                <a:lnTo>
                                  <a:pt x="2000250" y="7937"/>
                                </a:lnTo>
                                <a:lnTo>
                                  <a:pt x="2000250" y="1587"/>
                                </a:lnTo>
                                <a:lnTo>
                                  <a:pt x="2001837" y="0"/>
                                </a:lnTo>
                                <a:lnTo>
                                  <a:pt x="2008187" y="0"/>
                                </a:lnTo>
                                <a:lnTo>
                                  <a:pt x="2009775" y="1587"/>
                                </a:lnTo>
                                <a:lnTo>
                                  <a:pt x="2009775" y="7937"/>
                                </a:lnTo>
                                <a:lnTo>
                                  <a:pt x="2008187" y="9525"/>
                                </a:lnTo>
                                <a:close/>
                              </a:path>
                              <a:path w="2276475" h="9525">
                                <a:moveTo>
                                  <a:pt x="1989137" y="9525"/>
                                </a:moveTo>
                                <a:lnTo>
                                  <a:pt x="1982787" y="9525"/>
                                </a:lnTo>
                                <a:lnTo>
                                  <a:pt x="1981200" y="7937"/>
                                </a:lnTo>
                                <a:lnTo>
                                  <a:pt x="1981200" y="1587"/>
                                </a:lnTo>
                                <a:lnTo>
                                  <a:pt x="1982787" y="0"/>
                                </a:lnTo>
                                <a:lnTo>
                                  <a:pt x="1989137" y="0"/>
                                </a:lnTo>
                                <a:lnTo>
                                  <a:pt x="1990725" y="1587"/>
                                </a:lnTo>
                                <a:lnTo>
                                  <a:pt x="1990725" y="7937"/>
                                </a:lnTo>
                                <a:lnTo>
                                  <a:pt x="1989137" y="9525"/>
                                </a:lnTo>
                                <a:close/>
                              </a:path>
                              <a:path w="2276475" h="9525">
                                <a:moveTo>
                                  <a:pt x="1970087" y="9525"/>
                                </a:moveTo>
                                <a:lnTo>
                                  <a:pt x="1963737" y="9525"/>
                                </a:lnTo>
                                <a:lnTo>
                                  <a:pt x="1962150" y="7937"/>
                                </a:lnTo>
                                <a:lnTo>
                                  <a:pt x="1962150" y="1587"/>
                                </a:lnTo>
                                <a:lnTo>
                                  <a:pt x="1963737" y="0"/>
                                </a:lnTo>
                                <a:lnTo>
                                  <a:pt x="1970087" y="0"/>
                                </a:lnTo>
                                <a:lnTo>
                                  <a:pt x="1971675" y="1587"/>
                                </a:lnTo>
                                <a:lnTo>
                                  <a:pt x="1971675" y="7937"/>
                                </a:lnTo>
                                <a:lnTo>
                                  <a:pt x="1970087" y="9525"/>
                                </a:lnTo>
                                <a:close/>
                              </a:path>
                              <a:path w="2276475" h="9525">
                                <a:moveTo>
                                  <a:pt x="1951037" y="9525"/>
                                </a:moveTo>
                                <a:lnTo>
                                  <a:pt x="1944687" y="9525"/>
                                </a:lnTo>
                                <a:lnTo>
                                  <a:pt x="1943100" y="7937"/>
                                </a:lnTo>
                                <a:lnTo>
                                  <a:pt x="1943100" y="1587"/>
                                </a:lnTo>
                                <a:lnTo>
                                  <a:pt x="1944687" y="0"/>
                                </a:lnTo>
                                <a:lnTo>
                                  <a:pt x="1951037" y="0"/>
                                </a:lnTo>
                                <a:lnTo>
                                  <a:pt x="1952625" y="1587"/>
                                </a:lnTo>
                                <a:lnTo>
                                  <a:pt x="1952625" y="7937"/>
                                </a:lnTo>
                                <a:lnTo>
                                  <a:pt x="1951037" y="9525"/>
                                </a:lnTo>
                                <a:close/>
                              </a:path>
                              <a:path w="2276475" h="9525">
                                <a:moveTo>
                                  <a:pt x="1931987" y="9525"/>
                                </a:moveTo>
                                <a:lnTo>
                                  <a:pt x="1925637" y="9525"/>
                                </a:lnTo>
                                <a:lnTo>
                                  <a:pt x="1924050" y="7937"/>
                                </a:lnTo>
                                <a:lnTo>
                                  <a:pt x="1924050" y="1587"/>
                                </a:lnTo>
                                <a:lnTo>
                                  <a:pt x="1925637" y="0"/>
                                </a:lnTo>
                                <a:lnTo>
                                  <a:pt x="1931987" y="0"/>
                                </a:lnTo>
                                <a:lnTo>
                                  <a:pt x="1933575" y="1587"/>
                                </a:lnTo>
                                <a:lnTo>
                                  <a:pt x="1933575" y="7937"/>
                                </a:lnTo>
                                <a:lnTo>
                                  <a:pt x="1931987" y="9525"/>
                                </a:lnTo>
                                <a:close/>
                              </a:path>
                              <a:path w="2276475" h="9525">
                                <a:moveTo>
                                  <a:pt x="1912937" y="9525"/>
                                </a:moveTo>
                                <a:lnTo>
                                  <a:pt x="1906587" y="9525"/>
                                </a:lnTo>
                                <a:lnTo>
                                  <a:pt x="1905000" y="7937"/>
                                </a:lnTo>
                                <a:lnTo>
                                  <a:pt x="1905000" y="1587"/>
                                </a:lnTo>
                                <a:lnTo>
                                  <a:pt x="1906587" y="0"/>
                                </a:lnTo>
                                <a:lnTo>
                                  <a:pt x="1912937" y="0"/>
                                </a:lnTo>
                                <a:lnTo>
                                  <a:pt x="1914525" y="1587"/>
                                </a:lnTo>
                                <a:lnTo>
                                  <a:pt x="1914525" y="7937"/>
                                </a:lnTo>
                                <a:lnTo>
                                  <a:pt x="1912937" y="9525"/>
                                </a:lnTo>
                                <a:close/>
                              </a:path>
                              <a:path w="2276475" h="9525">
                                <a:moveTo>
                                  <a:pt x="1893887" y="9525"/>
                                </a:moveTo>
                                <a:lnTo>
                                  <a:pt x="1887537" y="9525"/>
                                </a:lnTo>
                                <a:lnTo>
                                  <a:pt x="1885950" y="7937"/>
                                </a:lnTo>
                                <a:lnTo>
                                  <a:pt x="1885950" y="1587"/>
                                </a:lnTo>
                                <a:lnTo>
                                  <a:pt x="1887537" y="0"/>
                                </a:lnTo>
                                <a:lnTo>
                                  <a:pt x="1893887" y="0"/>
                                </a:lnTo>
                                <a:lnTo>
                                  <a:pt x="1895475" y="1587"/>
                                </a:lnTo>
                                <a:lnTo>
                                  <a:pt x="1895475" y="7937"/>
                                </a:lnTo>
                                <a:lnTo>
                                  <a:pt x="1893887" y="9525"/>
                                </a:lnTo>
                                <a:close/>
                              </a:path>
                              <a:path w="2276475" h="9525">
                                <a:moveTo>
                                  <a:pt x="1874837" y="9525"/>
                                </a:moveTo>
                                <a:lnTo>
                                  <a:pt x="1868487" y="9525"/>
                                </a:lnTo>
                                <a:lnTo>
                                  <a:pt x="1866900" y="7937"/>
                                </a:lnTo>
                                <a:lnTo>
                                  <a:pt x="1866900" y="1587"/>
                                </a:lnTo>
                                <a:lnTo>
                                  <a:pt x="1868487" y="0"/>
                                </a:lnTo>
                                <a:lnTo>
                                  <a:pt x="1874837" y="0"/>
                                </a:lnTo>
                                <a:lnTo>
                                  <a:pt x="1876425" y="1587"/>
                                </a:lnTo>
                                <a:lnTo>
                                  <a:pt x="1876425" y="7937"/>
                                </a:lnTo>
                                <a:lnTo>
                                  <a:pt x="1874837" y="9525"/>
                                </a:lnTo>
                                <a:close/>
                              </a:path>
                              <a:path w="2276475" h="9525">
                                <a:moveTo>
                                  <a:pt x="1855787" y="9525"/>
                                </a:moveTo>
                                <a:lnTo>
                                  <a:pt x="1849437" y="9525"/>
                                </a:lnTo>
                                <a:lnTo>
                                  <a:pt x="1847850" y="7937"/>
                                </a:lnTo>
                                <a:lnTo>
                                  <a:pt x="1847850" y="1587"/>
                                </a:lnTo>
                                <a:lnTo>
                                  <a:pt x="1849437" y="0"/>
                                </a:lnTo>
                                <a:lnTo>
                                  <a:pt x="1855787" y="0"/>
                                </a:lnTo>
                                <a:lnTo>
                                  <a:pt x="1857375" y="1587"/>
                                </a:lnTo>
                                <a:lnTo>
                                  <a:pt x="1857375" y="7937"/>
                                </a:lnTo>
                                <a:lnTo>
                                  <a:pt x="1855787" y="9525"/>
                                </a:lnTo>
                                <a:close/>
                              </a:path>
                              <a:path w="2276475" h="9525">
                                <a:moveTo>
                                  <a:pt x="1836737" y="9525"/>
                                </a:moveTo>
                                <a:lnTo>
                                  <a:pt x="1830387" y="9525"/>
                                </a:lnTo>
                                <a:lnTo>
                                  <a:pt x="1828800" y="7937"/>
                                </a:lnTo>
                                <a:lnTo>
                                  <a:pt x="1828800" y="1587"/>
                                </a:lnTo>
                                <a:lnTo>
                                  <a:pt x="1830387" y="0"/>
                                </a:lnTo>
                                <a:lnTo>
                                  <a:pt x="1836737" y="0"/>
                                </a:lnTo>
                                <a:lnTo>
                                  <a:pt x="1838325" y="1587"/>
                                </a:lnTo>
                                <a:lnTo>
                                  <a:pt x="1838325" y="7937"/>
                                </a:lnTo>
                                <a:lnTo>
                                  <a:pt x="1836737" y="9525"/>
                                </a:lnTo>
                                <a:close/>
                              </a:path>
                              <a:path w="2276475" h="9525">
                                <a:moveTo>
                                  <a:pt x="1817687" y="9525"/>
                                </a:moveTo>
                                <a:lnTo>
                                  <a:pt x="1811337" y="9525"/>
                                </a:lnTo>
                                <a:lnTo>
                                  <a:pt x="1809750" y="7937"/>
                                </a:lnTo>
                                <a:lnTo>
                                  <a:pt x="1809750" y="1587"/>
                                </a:lnTo>
                                <a:lnTo>
                                  <a:pt x="1811337" y="0"/>
                                </a:lnTo>
                                <a:lnTo>
                                  <a:pt x="1817687" y="0"/>
                                </a:lnTo>
                                <a:lnTo>
                                  <a:pt x="1819275" y="1587"/>
                                </a:lnTo>
                                <a:lnTo>
                                  <a:pt x="1819275" y="7937"/>
                                </a:lnTo>
                                <a:lnTo>
                                  <a:pt x="1817687" y="9525"/>
                                </a:lnTo>
                                <a:close/>
                              </a:path>
                              <a:path w="2276475" h="9525">
                                <a:moveTo>
                                  <a:pt x="1798637" y="9525"/>
                                </a:moveTo>
                                <a:lnTo>
                                  <a:pt x="1792287" y="9525"/>
                                </a:lnTo>
                                <a:lnTo>
                                  <a:pt x="1790700" y="7937"/>
                                </a:lnTo>
                                <a:lnTo>
                                  <a:pt x="1790700" y="1587"/>
                                </a:lnTo>
                                <a:lnTo>
                                  <a:pt x="1792287" y="0"/>
                                </a:lnTo>
                                <a:lnTo>
                                  <a:pt x="1798637" y="0"/>
                                </a:lnTo>
                                <a:lnTo>
                                  <a:pt x="1800225" y="1587"/>
                                </a:lnTo>
                                <a:lnTo>
                                  <a:pt x="1800225" y="7937"/>
                                </a:lnTo>
                                <a:lnTo>
                                  <a:pt x="1798637" y="9525"/>
                                </a:lnTo>
                                <a:close/>
                              </a:path>
                              <a:path w="2276475" h="9525">
                                <a:moveTo>
                                  <a:pt x="1779587" y="9525"/>
                                </a:moveTo>
                                <a:lnTo>
                                  <a:pt x="1773237" y="9525"/>
                                </a:lnTo>
                                <a:lnTo>
                                  <a:pt x="1771650" y="7937"/>
                                </a:lnTo>
                                <a:lnTo>
                                  <a:pt x="1771650" y="1587"/>
                                </a:lnTo>
                                <a:lnTo>
                                  <a:pt x="1773237" y="0"/>
                                </a:lnTo>
                                <a:lnTo>
                                  <a:pt x="1779587" y="0"/>
                                </a:lnTo>
                                <a:lnTo>
                                  <a:pt x="1781175" y="1587"/>
                                </a:lnTo>
                                <a:lnTo>
                                  <a:pt x="1781175" y="7937"/>
                                </a:lnTo>
                                <a:lnTo>
                                  <a:pt x="1779587" y="9525"/>
                                </a:lnTo>
                                <a:close/>
                              </a:path>
                              <a:path w="2276475" h="9525">
                                <a:moveTo>
                                  <a:pt x="1760537" y="9525"/>
                                </a:moveTo>
                                <a:lnTo>
                                  <a:pt x="1754187" y="9525"/>
                                </a:lnTo>
                                <a:lnTo>
                                  <a:pt x="1752600" y="7937"/>
                                </a:lnTo>
                                <a:lnTo>
                                  <a:pt x="1752600" y="1587"/>
                                </a:lnTo>
                                <a:lnTo>
                                  <a:pt x="1754187" y="0"/>
                                </a:lnTo>
                                <a:lnTo>
                                  <a:pt x="1760537" y="0"/>
                                </a:lnTo>
                                <a:lnTo>
                                  <a:pt x="1762125" y="1587"/>
                                </a:lnTo>
                                <a:lnTo>
                                  <a:pt x="1762125" y="7937"/>
                                </a:lnTo>
                                <a:lnTo>
                                  <a:pt x="1760537" y="9525"/>
                                </a:lnTo>
                                <a:close/>
                              </a:path>
                              <a:path w="2276475" h="9525">
                                <a:moveTo>
                                  <a:pt x="1741487" y="9525"/>
                                </a:moveTo>
                                <a:lnTo>
                                  <a:pt x="1735137" y="9525"/>
                                </a:lnTo>
                                <a:lnTo>
                                  <a:pt x="1733550" y="7937"/>
                                </a:lnTo>
                                <a:lnTo>
                                  <a:pt x="1733550" y="1587"/>
                                </a:lnTo>
                                <a:lnTo>
                                  <a:pt x="1735137" y="0"/>
                                </a:lnTo>
                                <a:lnTo>
                                  <a:pt x="1741487" y="0"/>
                                </a:lnTo>
                                <a:lnTo>
                                  <a:pt x="1743075" y="1587"/>
                                </a:lnTo>
                                <a:lnTo>
                                  <a:pt x="1743075" y="7937"/>
                                </a:lnTo>
                                <a:lnTo>
                                  <a:pt x="1741487" y="9525"/>
                                </a:lnTo>
                                <a:close/>
                              </a:path>
                              <a:path w="2276475" h="9525">
                                <a:moveTo>
                                  <a:pt x="1722437" y="9525"/>
                                </a:moveTo>
                                <a:lnTo>
                                  <a:pt x="1716087" y="9525"/>
                                </a:lnTo>
                                <a:lnTo>
                                  <a:pt x="1714500" y="7937"/>
                                </a:lnTo>
                                <a:lnTo>
                                  <a:pt x="1714500" y="1587"/>
                                </a:lnTo>
                                <a:lnTo>
                                  <a:pt x="1716087" y="0"/>
                                </a:lnTo>
                                <a:lnTo>
                                  <a:pt x="1722437" y="0"/>
                                </a:lnTo>
                                <a:lnTo>
                                  <a:pt x="1724025" y="1587"/>
                                </a:lnTo>
                                <a:lnTo>
                                  <a:pt x="1724025" y="7937"/>
                                </a:lnTo>
                                <a:lnTo>
                                  <a:pt x="1722437" y="9525"/>
                                </a:lnTo>
                                <a:close/>
                              </a:path>
                              <a:path w="2276475" h="9525">
                                <a:moveTo>
                                  <a:pt x="1703387" y="9525"/>
                                </a:moveTo>
                                <a:lnTo>
                                  <a:pt x="1697037" y="9525"/>
                                </a:lnTo>
                                <a:lnTo>
                                  <a:pt x="1695450" y="7937"/>
                                </a:lnTo>
                                <a:lnTo>
                                  <a:pt x="1695450" y="1587"/>
                                </a:lnTo>
                                <a:lnTo>
                                  <a:pt x="1697037" y="0"/>
                                </a:lnTo>
                                <a:lnTo>
                                  <a:pt x="1703387" y="0"/>
                                </a:lnTo>
                                <a:lnTo>
                                  <a:pt x="1704975" y="1587"/>
                                </a:lnTo>
                                <a:lnTo>
                                  <a:pt x="1704975" y="7937"/>
                                </a:lnTo>
                                <a:lnTo>
                                  <a:pt x="1703387" y="9525"/>
                                </a:lnTo>
                                <a:close/>
                              </a:path>
                              <a:path w="2276475" h="9525">
                                <a:moveTo>
                                  <a:pt x="1684337" y="9525"/>
                                </a:moveTo>
                                <a:lnTo>
                                  <a:pt x="1677987" y="9525"/>
                                </a:lnTo>
                                <a:lnTo>
                                  <a:pt x="1676400" y="7937"/>
                                </a:lnTo>
                                <a:lnTo>
                                  <a:pt x="1676400" y="1587"/>
                                </a:lnTo>
                                <a:lnTo>
                                  <a:pt x="1677987" y="0"/>
                                </a:lnTo>
                                <a:lnTo>
                                  <a:pt x="1684337" y="0"/>
                                </a:lnTo>
                                <a:lnTo>
                                  <a:pt x="1685925" y="1587"/>
                                </a:lnTo>
                                <a:lnTo>
                                  <a:pt x="1685925" y="7937"/>
                                </a:lnTo>
                                <a:lnTo>
                                  <a:pt x="1684337" y="9525"/>
                                </a:lnTo>
                                <a:close/>
                              </a:path>
                              <a:path w="2276475" h="9525">
                                <a:moveTo>
                                  <a:pt x="1665287" y="9525"/>
                                </a:moveTo>
                                <a:lnTo>
                                  <a:pt x="1658937" y="9525"/>
                                </a:lnTo>
                                <a:lnTo>
                                  <a:pt x="1657350" y="7937"/>
                                </a:lnTo>
                                <a:lnTo>
                                  <a:pt x="1657350" y="1587"/>
                                </a:lnTo>
                                <a:lnTo>
                                  <a:pt x="1658937" y="0"/>
                                </a:lnTo>
                                <a:lnTo>
                                  <a:pt x="1665287" y="0"/>
                                </a:lnTo>
                                <a:lnTo>
                                  <a:pt x="1666875" y="1587"/>
                                </a:lnTo>
                                <a:lnTo>
                                  <a:pt x="1666875" y="7937"/>
                                </a:lnTo>
                                <a:lnTo>
                                  <a:pt x="1665287" y="9525"/>
                                </a:lnTo>
                                <a:close/>
                              </a:path>
                              <a:path w="2276475" h="9525">
                                <a:moveTo>
                                  <a:pt x="1646237" y="9525"/>
                                </a:moveTo>
                                <a:lnTo>
                                  <a:pt x="1639887" y="9525"/>
                                </a:lnTo>
                                <a:lnTo>
                                  <a:pt x="1638300" y="7937"/>
                                </a:lnTo>
                                <a:lnTo>
                                  <a:pt x="1638300" y="1587"/>
                                </a:lnTo>
                                <a:lnTo>
                                  <a:pt x="1639887" y="0"/>
                                </a:lnTo>
                                <a:lnTo>
                                  <a:pt x="1646237" y="0"/>
                                </a:lnTo>
                                <a:lnTo>
                                  <a:pt x="1647825" y="1587"/>
                                </a:lnTo>
                                <a:lnTo>
                                  <a:pt x="1647825" y="7937"/>
                                </a:lnTo>
                                <a:lnTo>
                                  <a:pt x="1646237" y="9525"/>
                                </a:lnTo>
                                <a:close/>
                              </a:path>
                              <a:path w="2276475" h="9525">
                                <a:moveTo>
                                  <a:pt x="1627187" y="9525"/>
                                </a:moveTo>
                                <a:lnTo>
                                  <a:pt x="1620837" y="9525"/>
                                </a:lnTo>
                                <a:lnTo>
                                  <a:pt x="1619250" y="7937"/>
                                </a:lnTo>
                                <a:lnTo>
                                  <a:pt x="1619250" y="1587"/>
                                </a:lnTo>
                                <a:lnTo>
                                  <a:pt x="1620837" y="0"/>
                                </a:lnTo>
                                <a:lnTo>
                                  <a:pt x="1627187" y="0"/>
                                </a:lnTo>
                                <a:lnTo>
                                  <a:pt x="1628775" y="1587"/>
                                </a:lnTo>
                                <a:lnTo>
                                  <a:pt x="1628775" y="7937"/>
                                </a:lnTo>
                                <a:lnTo>
                                  <a:pt x="1627187" y="9525"/>
                                </a:lnTo>
                                <a:close/>
                              </a:path>
                              <a:path w="2276475" h="9525">
                                <a:moveTo>
                                  <a:pt x="1608137" y="9525"/>
                                </a:moveTo>
                                <a:lnTo>
                                  <a:pt x="1601787" y="9525"/>
                                </a:lnTo>
                                <a:lnTo>
                                  <a:pt x="1600200" y="7937"/>
                                </a:lnTo>
                                <a:lnTo>
                                  <a:pt x="1600200" y="1587"/>
                                </a:lnTo>
                                <a:lnTo>
                                  <a:pt x="1601787" y="0"/>
                                </a:lnTo>
                                <a:lnTo>
                                  <a:pt x="1608137" y="0"/>
                                </a:lnTo>
                                <a:lnTo>
                                  <a:pt x="1609725" y="1587"/>
                                </a:lnTo>
                                <a:lnTo>
                                  <a:pt x="1609725" y="7937"/>
                                </a:lnTo>
                                <a:lnTo>
                                  <a:pt x="1608137" y="9525"/>
                                </a:lnTo>
                                <a:close/>
                              </a:path>
                              <a:path w="2276475" h="9525">
                                <a:moveTo>
                                  <a:pt x="1589087" y="9525"/>
                                </a:moveTo>
                                <a:lnTo>
                                  <a:pt x="1582737" y="9525"/>
                                </a:lnTo>
                                <a:lnTo>
                                  <a:pt x="1581150" y="7937"/>
                                </a:lnTo>
                                <a:lnTo>
                                  <a:pt x="1581150" y="1587"/>
                                </a:lnTo>
                                <a:lnTo>
                                  <a:pt x="1582737" y="0"/>
                                </a:lnTo>
                                <a:lnTo>
                                  <a:pt x="1589087" y="0"/>
                                </a:lnTo>
                                <a:lnTo>
                                  <a:pt x="1590675" y="1587"/>
                                </a:lnTo>
                                <a:lnTo>
                                  <a:pt x="1590675" y="7937"/>
                                </a:lnTo>
                                <a:lnTo>
                                  <a:pt x="1589087" y="9525"/>
                                </a:lnTo>
                                <a:close/>
                              </a:path>
                              <a:path w="2276475" h="9525">
                                <a:moveTo>
                                  <a:pt x="1570037" y="9525"/>
                                </a:moveTo>
                                <a:lnTo>
                                  <a:pt x="1563687" y="9525"/>
                                </a:lnTo>
                                <a:lnTo>
                                  <a:pt x="1562100" y="7937"/>
                                </a:lnTo>
                                <a:lnTo>
                                  <a:pt x="1562100" y="1587"/>
                                </a:lnTo>
                                <a:lnTo>
                                  <a:pt x="1563687" y="0"/>
                                </a:lnTo>
                                <a:lnTo>
                                  <a:pt x="1570037" y="0"/>
                                </a:lnTo>
                                <a:lnTo>
                                  <a:pt x="1571625" y="1587"/>
                                </a:lnTo>
                                <a:lnTo>
                                  <a:pt x="1571625" y="7937"/>
                                </a:lnTo>
                                <a:lnTo>
                                  <a:pt x="1570037" y="9525"/>
                                </a:lnTo>
                                <a:close/>
                              </a:path>
                              <a:path w="2276475" h="9525">
                                <a:moveTo>
                                  <a:pt x="1550987" y="9525"/>
                                </a:moveTo>
                                <a:lnTo>
                                  <a:pt x="1544637" y="9525"/>
                                </a:lnTo>
                                <a:lnTo>
                                  <a:pt x="1543050" y="7937"/>
                                </a:lnTo>
                                <a:lnTo>
                                  <a:pt x="1543050" y="1587"/>
                                </a:lnTo>
                                <a:lnTo>
                                  <a:pt x="1544637" y="0"/>
                                </a:lnTo>
                                <a:lnTo>
                                  <a:pt x="1550987" y="0"/>
                                </a:lnTo>
                                <a:lnTo>
                                  <a:pt x="1552575" y="1587"/>
                                </a:lnTo>
                                <a:lnTo>
                                  <a:pt x="1552575" y="7937"/>
                                </a:lnTo>
                                <a:lnTo>
                                  <a:pt x="1550987" y="9525"/>
                                </a:lnTo>
                                <a:close/>
                              </a:path>
                              <a:path w="2276475" h="9525">
                                <a:moveTo>
                                  <a:pt x="1531937" y="9525"/>
                                </a:moveTo>
                                <a:lnTo>
                                  <a:pt x="1525587" y="9525"/>
                                </a:lnTo>
                                <a:lnTo>
                                  <a:pt x="1524000" y="7937"/>
                                </a:lnTo>
                                <a:lnTo>
                                  <a:pt x="1524000" y="1587"/>
                                </a:lnTo>
                                <a:lnTo>
                                  <a:pt x="1525587" y="0"/>
                                </a:lnTo>
                                <a:lnTo>
                                  <a:pt x="1531937" y="0"/>
                                </a:lnTo>
                                <a:lnTo>
                                  <a:pt x="1533525" y="1587"/>
                                </a:lnTo>
                                <a:lnTo>
                                  <a:pt x="1533525" y="7937"/>
                                </a:lnTo>
                                <a:lnTo>
                                  <a:pt x="1531937" y="9525"/>
                                </a:lnTo>
                                <a:close/>
                              </a:path>
                              <a:path w="2276475" h="9525">
                                <a:moveTo>
                                  <a:pt x="1512887" y="9525"/>
                                </a:moveTo>
                                <a:lnTo>
                                  <a:pt x="1506537" y="9525"/>
                                </a:lnTo>
                                <a:lnTo>
                                  <a:pt x="1504950" y="7937"/>
                                </a:lnTo>
                                <a:lnTo>
                                  <a:pt x="1504950" y="1587"/>
                                </a:lnTo>
                                <a:lnTo>
                                  <a:pt x="1506537" y="0"/>
                                </a:lnTo>
                                <a:lnTo>
                                  <a:pt x="1512887" y="0"/>
                                </a:lnTo>
                                <a:lnTo>
                                  <a:pt x="1514475" y="1587"/>
                                </a:lnTo>
                                <a:lnTo>
                                  <a:pt x="1514475" y="7937"/>
                                </a:lnTo>
                                <a:lnTo>
                                  <a:pt x="1512887" y="9525"/>
                                </a:lnTo>
                                <a:close/>
                              </a:path>
                              <a:path w="2276475" h="9525">
                                <a:moveTo>
                                  <a:pt x="1493837" y="9525"/>
                                </a:moveTo>
                                <a:lnTo>
                                  <a:pt x="1487487" y="9525"/>
                                </a:lnTo>
                                <a:lnTo>
                                  <a:pt x="1485900" y="7937"/>
                                </a:lnTo>
                                <a:lnTo>
                                  <a:pt x="1485900" y="1587"/>
                                </a:lnTo>
                                <a:lnTo>
                                  <a:pt x="1487487" y="0"/>
                                </a:lnTo>
                                <a:lnTo>
                                  <a:pt x="1493837" y="0"/>
                                </a:lnTo>
                                <a:lnTo>
                                  <a:pt x="1495425" y="1587"/>
                                </a:lnTo>
                                <a:lnTo>
                                  <a:pt x="1495425" y="7937"/>
                                </a:lnTo>
                                <a:lnTo>
                                  <a:pt x="1493837" y="9525"/>
                                </a:lnTo>
                                <a:close/>
                              </a:path>
                              <a:path w="2276475" h="9525">
                                <a:moveTo>
                                  <a:pt x="1474787" y="9525"/>
                                </a:moveTo>
                                <a:lnTo>
                                  <a:pt x="1468437" y="9525"/>
                                </a:lnTo>
                                <a:lnTo>
                                  <a:pt x="1466850" y="7937"/>
                                </a:lnTo>
                                <a:lnTo>
                                  <a:pt x="1466850" y="1587"/>
                                </a:lnTo>
                                <a:lnTo>
                                  <a:pt x="1468437" y="0"/>
                                </a:lnTo>
                                <a:lnTo>
                                  <a:pt x="1474787" y="0"/>
                                </a:lnTo>
                                <a:lnTo>
                                  <a:pt x="1476375" y="1587"/>
                                </a:lnTo>
                                <a:lnTo>
                                  <a:pt x="1476375" y="7937"/>
                                </a:lnTo>
                                <a:lnTo>
                                  <a:pt x="1474787" y="9525"/>
                                </a:lnTo>
                                <a:close/>
                              </a:path>
                              <a:path w="2276475" h="9525">
                                <a:moveTo>
                                  <a:pt x="1455737" y="9525"/>
                                </a:moveTo>
                                <a:lnTo>
                                  <a:pt x="1449387" y="9525"/>
                                </a:lnTo>
                                <a:lnTo>
                                  <a:pt x="1447800" y="7937"/>
                                </a:lnTo>
                                <a:lnTo>
                                  <a:pt x="1447800" y="1587"/>
                                </a:lnTo>
                                <a:lnTo>
                                  <a:pt x="1449387" y="0"/>
                                </a:lnTo>
                                <a:lnTo>
                                  <a:pt x="1455737" y="0"/>
                                </a:lnTo>
                                <a:lnTo>
                                  <a:pt x="1457325" y="1587"/>
                                </a:lnTo>
                                <a:lnTo>
                                  <a:pt x="1457325" y="7937"/>
                                </a:lnTo>
                                <a:lnTo>
                                  <a:pt x="1455737" y="9525"/>
                                </a:lnTo>
                                <a:close/>
                              </a:path>
                              <a:path w="2276475" h="9525">
                                <a:moveTo>
                                  <a:pt x="1436687" y="9525"/>
                                </a:moveTo>
                                <a:lnTo>
                                  <a:pt x="1430337" y="9525"/>
                                </a:lnTo>
                                <a:lnTo>
                                  <a:pt x="1428750" y="7937"/>
                                </a:lnTo>
                                <a:lnTo>
                                  <a:pt x="1428750" y="1587"/>
                                </a:lnTo>
                                <a:lnTo>
                                  <a:pt x="1430337" y="0"/>
                                </a:lnTo>
                                <a:lnTo>
                                  <a:pt x="1436687" y="0"/>
                                </a:lnTo>
                                <a:lnTo>
                                  <a:pt x="1438275" y="1587"/>
                                </a:lnTo>
                                <a:lnTo>
                                  <a:pt x="1438275" y="7937"/>
                                </a:lnTo>
                                <a:lnTo>
                                  <a:pt x="1436687" y="9525"/>
                                </a:lnTo>
                                <a:close/>
                              </a:path>
                              <a:path w="2276475" h="9525">
                                <a:moveTo>
                                  <a:pt x="1417637" y="9525"/>
                                </a:moveTo>
                                <a:lnTo>
                                  <a:pt x="1411287" y="9525"/>
                                </a:lnTo>
                                <a:lnTo>
                                  <a:pt x="1409700" y="7937"/>
                                </a:lnTo>
                                <a:lnTo>
                                  <a:pt x="1409700" y="1587"/>
                                </a:lnTo>
                                <a:lnTo>
                                  <a:pt x="1411287" y="0"/>
                                </a:lnTo>
                                <a:lnTo>
                                  <a:pt x="1417637" y="0"/>
                                </a:lnTo>
                                <a:lnTo>
                                  <a:pt x="1419225" y="1587"/>
                                </a:lnTo>
                                <a:lnTo>
                                  <a:pt x="1419225" y="7937"/>
                                </a:lnTo>
                                <a:lnTo>
                                  <a:pt x="1417637" y="9525"/>
                                </a:lnTo>
                                <a:close/>
                              </a:path>
                              <a:path w="2276475" h="9525">
                                <a:moveTo>
                                  <a:pt x="1398587" y="9525"/>
                                </a:moveTo>
                                <a:lnTo>
                                  <a:pt x="1392237" y="9525"/>
                                </a:lnTo>
                                <a:lnTo>
                                  <a:pt x="1390650" y="7937"/>
                                </a:lnTo>
                                <a:lnTo>
                                  <a:pt x="1390650" y="1587"/>
                                </a:lnTo>
                                <a:lnTo>
                                  <a:pt x="1392237" y="0"/>
                                </a:lnTo>
                                <a:lnTo>
                                  <a:pt x="1398587" y="0"/>
                                </a:lnTo>
                                <a:lnTo>
                                  <a:pt x="1400175" y="1587"/>
                                </a:lnTo>
                                <a:lnTo>
                                  <a:pt x="1400175" y="7937"/>
                                </a:lnTo>
                                <a:lnTo>
                                  <a:pt x="1398587" y="9525"/>
                                </a:lnTo>
                                <a:close/>
                              </a:path>
                              <a:path w="2276475" h="9525">
                                <a:moveTo>
                                  <a:pt x="1379537" y="9525"/>
                                </a:moveTo>
                                <a:lnTo>
                                  <a:pt x="1373187" y="9525"/>
                                </a:lnTo>
                                <a:lnTo>
                                  <a:pt x="1371600" y="7937"/>
                                </a:lnTo>
                                <a:lnTo>
                                  <a:pt x="1371600" y="1587"/>
                                </a:lnTo>
                                <a:lnTo>
                                  <a:pt x="1373187" y="0"/>
                                </a:lnTo>
                                <a:lnTo>
                                  <a:pt x="1379537" y="0"/>
                                </a:lnTo>
                                <a:lnTo>
                                  <a:pt x="1381125" y="1587"/>
                                </a:lnTo>
                                <a:lnTo>
                                  <a:pt x="1381125" y="7937"/>
                                </a:lnTo>
                                <a:lnTo>
                                  <a:pt x="1379537" y="9525"/>
                                </a:lnTo>
                                <a:close/>
                              </a:path>
                              <a:path w="2276475" h="9525">
                                <a:moveTo>
                                  <a:pt x="1360487" y="9525"/>
                                </a:moveTo>
                                <a:lnTo>
                                  <a:pt x="1354137" y="9525"/>
                                </a:lnTo>
                                <a:lnTo>
                                  <a:pt x="1352550" y="7937"/>
                                </a:lnTo>
                                <a:lnTo>
                                  <a:pt x="1352550" y="1587"/>
                                </a:lnTo>
                                <a:lnTo>
                                  <a:pt x="1354137" y="0"/>
                                </a:lnTo>
                                <a:lnTo>
                                  <a:pt x="1360487" y="0"/>
                                </a:lnTo>
                                <a:lnTo>
                                  <a:pt x="1362075" y="1587"/>
                                </a:lnTo>
                                <a:lnTo>
                                  <a:pt x="1362075" y="7937"/>
                                </a:lnTo>
                                <a:lnTo>
                                  <a:pt x="1360487" y="9525"/>
                                </a:lnTo>
                                <a:close/>
                              </a:path>
                              <a:path w="2276475" h="9525">
                                <a:moveTo>
                                  <a:pt x="1341437" y="9525"/>
                                </a:moveTo>
                                <a:lnTo>
                                  <a:pt x="1335087" y="9525"/>
                                </a:lnTo>
                                <a:lnTo>
                                  <a:pt x="1333500" y="7937"/>
                                </a:lnTo>
                                <a:lnTo>
                                  <a:pt x="1333500" y="1587"/>
                                </a:lnTo>
                                <a:lnTo>
                                  <a:pt x="1335087" y="0"/>
                                </a:lnTo>
                                <a:lnTo>
                                  <a:pt x="1341437" y="0"/>
                                </a:lnTo>
                                <a:lnTo>
                                  <a:pt x="1343025" y="1587"/>
                                </a:lnTo>
                                <a:lnTo>
                                  <a:pt x="1343025" y="7937"/>
                                </a:lnTo>
                                <a:lnTo>
                                  <a:pt x="1341437" y="9525"/>
                                </a:lnTo>
                                <a:close/>
                              </a:path>
                              <a:path w="2276475" h="9525">
                                <a:moveTo>
                                  <a:pt x="1322387" y="9525"/>
                                </a:moveTo>
                                <a:lnTo>
                                  <a:pt x="1316037" y="9525"/>
                                </a:lnTo>
                                <a:lnTo>
                                  <a:pt x="1314450" y="7937"/>
                                </a:lnTo>
                                <a:lnTo>
                                  <a:pt x="1314450" y="1587"/>
                                </a:lnTo>
                                <a:lnTo>
                                  <a:pt x="1316037" y="0"/>
                                </a:lnTo>
                                <a:lnTo>
                                  <a:pt x="1322387" y="0"/>
                                </a:lnTo>
                                <a:lnTo>
                                  <a:pt x="1323975" y="1587"/>
                                </a:lnTo>
                                <a:lnTo>
                                  <a:pt x="1323975" y="7937"/>
                                </a:lnTo>
                                <a:lnTo>
                                  <a:pt x="1322387" y="9525"/>
                                </a:lnTo>
                                <a:close/>
                              </a:path>
                              <a:path w="2276475" h="9525">
                                <a:moveTo>
                                  <a:pt x="1303337" y="9525"/>
                                </a:moveTo>
                                <a:lnTo>
                                  <a:pt x="1296987" y="9525"/>
                                </a:lnTo>
                                <a:lnTo>
                                  <a:pt x="1295400" y="7937"/>
                                </a:lnTo>
                                <a:lnTo>
                                  <a:pt x="1295400" y="1587"/>
                                </a:lnTo>
                                <a:lnTo>
                                  <a:pt x="1296987" y="0"/>
                                </a:lnTo>
                                <a:lnTo>
                                  <a:pt x="1303337" y="0"/>
                                </a:lnTo>
                                <a:lnTo>
                                  <a:pt x="1304925" y="1587"/>
                                </a:lnTo>
                                <a:lnTo>
                                  <a:pt x="1304925" y="7937"/>
                                </a:lnTo>
                                <a:lnTo>
                                  <a:pt x="1303337" y="9525"/>
                                </a:lnTo>
                                <a:close/>
                              </a:path>
                              <a:path w="2276475" h="9525">
                                <a:moveTo>
                                  <a:pt x="1284287" y="9525"/>
                                </a:moveTo>
                                <a:lnTo>
                                  <a:pt x="1277937" y="9525"/>
                                </a:lnTo>
                                <a:lnTo>
                                  <a:pt x="1276350" y="7937"/>
                                </a:lnTo>
                                <a:lnTo>
                                  <a:pt x="1276350" y="1587"/>
                                </a:lnTo>
                                <a:lnTo>
                                  <a:pt x="1277937" y="0"/>
                                </a:lnTo>
                                <a:lnTo>
                                  <a:pt x="1284287" y="0"/>
                                </a:lnTo>
                                <a:lnTo>
                                  <a:pt x="1285875" y="1587"/>
                                </a:lnTo>
                                <a:lnTo>
                                  <a:pt x="1285875" y="7937"/>
                                </a:lnTo>
                                <a:lnTo>
                                  <a:pt x="1284287" y="9525"/>
                                </a:lnTo>
                                <a:close/>
                              </a:path>
                              <a:path w="2276475" h="9525">
                                <a:moveTo>
                                  <a:pt x="1265237" y="9525"/>
                                </a:moveTo>
                                <a:lnTo>
                                  <a:pt x="1258887" y="9525"/>
                                </a:lnTo>
                                <a:lnTo>
                                  <a:pt x="1257300" y="7937"/>
                                </a:lnTo>
                                <a:lnTo>
                                  <a:pt x="1257300" y="1587"/>
                                </a:lnTo>
                                <a:lnTo>
                                  <a:pt x="1258887" y="0"/>
                                </a:lnTo>
                                <a:lnTo>
                                  <a:pt x="1265237" y="0"/>
                                </a:lnTo>
                                <a:lnTo>
                                  <a:pt x="1266825" y="1587"/>
                                </a:lnTo>
                                <a:lnTo>
                                  <a:pt x="1266825" y="7937"/>
                                </a:lnTo>
                                <a:lnTo>
                                  <a:pt x="1265237" y="9525"/>
                                </a:lnTo>
                                <a:close/>
                              </a:path>
                              <a:path w="2276475" h="9525">
                                <a:moveTo>
                                  <a:pt x="1246187" y="9525"/>
                                </a:moveTo>
                                <a:lnTo>
                                  <a:pt x="1239837" y="9525"/>
                                </a:lnTo>
                                <a:lnTo>
                                  <a:pt x="1238250" y="7937"/>
                                </a:lnTo>
                                <a:lnTo>
                                  <a:pt x="1238250" y="1587"/>
                                </a:lnTo>
                                <a:lnTo>
                                  <a:pt x="1239837" y="0"/>
                                </a:lnTo>
                                <a:lnTo>
                                  <a:pt x="1246187" y="0"/>
                                </a:lnTo>
                                <a:lnTo>
                                  <a:pt x="1247775" y="1587"/>
                                </a:lnTo>
                                <a:lnTo>
                                  <a:pt x="1247775" y="7937"/>
                                </a:lnTo>
                                <a:lnTo>
                                  <a:pt x="1246187" y="9525"/>
                                </a:lnTo>
                                <a:close/>
                              </a:path>
                              <a:path w="2276475" h="9525">
                                <a:moveTo>
                                  <a:pt x="1227137" y="9525"/>
                                </a:moveTo>
                                <a:lnTo>
                                  <a:pt x="1220787" y="9525"/>
                                </a:lnTo>
                                <a:lnTo>
                                  <a:pt x="1219200" y="7937"/>
                                </a:lnTo>
                                <a:lnTo>
                                  <a:pt x="1219200" y="1587"/>
                                </a:lnTo>
                                <a:lnTo>
                                  <a:pt x="1220787" y="0"/>
                                </a:lnTo>
                                <a:lnTo>
                                  <a:pt x="1227137" y="0"/>
                                </a:lnTo>
                                <a:lnTo>
                                  <a:pt x="1228725" y="1587"/>
                                </a:lnTo>
                                <a:lnTo>
                                  <a:pt x="1228725" y="7937"/>
                                </a:lnTo>
                                <a:lnTo>
                                  <a:pt x="1227137" y="9525"/>
                                </a:lnTo>
                                <a:close/>
                              </a:path>
                              <a:path w="2276475" h="9525">
                                <a:moveTo>
                                  <a:pt x="1208087" y="9525"/>
                                </a:moveTo>
                                <a:lnTo>
                                  <a:pt x="1201737" y="9525"/>
                                </a:lnTo>
                                <a:lnTo>
                                  <a:pt x="1200150" y="7937"/>
                                </a:lnTo>
                                <a:lnTo>
                                  <a:pt x="1200150" y="1587"/>
                                </a:lnTo>
                                <a:lnTo>
                                  <a:pt x="1201737" y="0"/>
                                </a:lnTo>
                                <a:lnTo>
                                  <a:pt x="1208087" y="0"/>
                                </a:lnTo>
                                <a:lnTo>
                                  <a:pt x="1209675" y="1587"/>
                                </a:lnTo>
                                <a:lnTo>
                                  <a:pt x="1209675" y="7937"/>
                                </a:lnTo>
                                <a:lnTo>
                                  <a:pt x="1208087" y="9525"/>
                                </a:lnTo>
                                <a:close/>
                              </a:path>
                              <a:path w="2276475" h="9525">
                                <a:moveTo>
                                  <a:pt x="1189037" y="9525"/>
                                </a:moveTo>
                                <a:lnTo>
                                  <a:pt x="1182687" y="9525"/>
                                </a:lnTo>
                                <a:lnTo>
                                  <a:pt x="1181100" y="7937"/>
                                </a:lnTo>
                                <a:lnTo>
                                  <a:pt x="1181100" y="1587"/>
                                </a:lnTo>
                                <a:lnTo>
                                  <a:pt x="1182687" y="0"/>
                                </a:lnTo>
                                <a:lnTo>
                                  <a:pt x="1189037" y="0"/>
                                </a:lnTo>
                                <a:lnTo>
                                  <a:pt x="1190625" y="1587"/>
                                </a:lnTo>
                                <a:lnTo>
                                  <a:pt x="1190625" y="7937"/>
                                </a:lnTo>
                                <a:lnTo>
                                  <a:pt x="1189037" y="9525"/>
                                </a:lnTo>
                                <a:close/>
                              </a:path>
                              <a:path w="2276475" h="9525">
                                <a:moveTo>
                                  <a:pt x="1169987" y="9525"/>
                                </a:moveTo>
                                <a:lnTo>
                                  <a:pt x="1163637" y="9525"/>
                                </a:lnTo>
                                <a:lnTo>
                                  <a:pt x="1162050" y="7937"/>
                                </a:lnTo>
                                <a:lnTo>
                                  <a:pt x="1162050" y="1587"/>
                                </a:lnTo>
                                <a:lnTo>
                                  <a:pt x="1163637" y="0"/>
                                </a:lnTo>
                                <a:lnTo>
                                  <a:pt x="1169987" y="0"/>
                                </a:lnTo>
                                <a:lnTo>
                                  <a:pt x="1171575" y="1587"/>
                                </a:lnTo>
                                <a:lnTo>
                                  <a:pt x="1171575" y="7937"/>
                                </a:lnTo>
                                <a:lnTo>
                                  <a:pt x="1169987" y="9525"/>
                                </a:lnTo>
                                <a:close/>
                              </a:path>
                              <a:path w="2276475" h="9525">
                                <a:moveTo>
                                  <a:pt x="1150937" y="9525"/>
                                </a:moveTo>
                                <a:lnTo>
                                  <a:pt x="1144587" y="9525"/>
                                </a:lnTo>
                                <a:lnTo>
                                  <a:pt x="1143000" y="7937"/>
                                </a:lnTo>
                                <a:lnTo>
                                  <a:pt x="1143000" y="1587"/>
                                </a:lnTo>
                                <a:lnTo>
                                  <a:pt x="1144587" y="0"/>
                                </a:lnTo>
                                <a:lnTo>
                                  <a:pt x="1150937" y="0"/>
                                </a:lnTo>
                                <a:lnTo>
                                  <a:pt x="1152525" y="1587"/>
                                </a:lnTo>
                                <a:lnTo>
                                  <a:pt x="1152525" y="7937"/>
                                </a:lnTo>
                                <a:lnTo>
                                  <a:pt x="1150937" y="9525"/>
                                </a:lnTo>
                                <a:close/>
                              </a:path>
                              <a:path w="2276475" h="9525">
                                <a:moveTo>
                                  <a:pt x="1131887" y="9525"/>
                                </a:moveTo>
                                <a:lnTo>
                                  <a:pt x="1125537" y="9525"/>
                                </a:lnTo>
                                <a:lnTo>
                                  <a:pt x="1123950" y="7937"/>
                                </a:lnTo>
                                <a:lnTo>
                                  <a:pt x="1123950" y="1587"/>
                                </a:lnTo>
                                <a:lnTo>
                                  <a:pt x="1125537" y="0"/>
                                </a:lnTo>
                                <a:lnTo>
                                  <a:pt x="1131887" y="0"/>
                                </a:lnTo>
                                <a:lnTo>
                                  <a:pt x="1133475" y="1587"/>
                                </a:lnTo>
                                <a:lnTo>
                                  <a:pt x="1133475" y="7937"/>
                                </a:lnTo>
                                <a:lnTo>
                                  <a:pt x="1131887" y="9525"/>
                                </a:lnTo>
                                <a:close/>
                              </a:path>
                              <a:path w="2276475" h="9525">
                                <a:moveTo>
                                  <a:pt x="1112837" y="9525"/>
                                </a:moveTo>
                                <a:lnTo>
                                  <a:pt x="1106487" y="9525"/>
                                </a:lnTo>
                                <a:lnTo>
                                  <a:pt x="1104900" y="7937"/>
                                </a:lnTo>
                                <a:lnTo>
                                  <a:pt x="1104900" y="1587"/>
                                </a:lnTo>
                                <a:lnTo>
                                  <a:pt x="1106487" y="0"/>
                                </a:lnTo>
                                <a:lnTo>
                                  <a:pt x="1112837" y="0"/>
                                </a:lnTo>
                                <a:lnTo>
                                  <a:pt x="1114425" y="1587"/>
                                </a:lnTo>
                                <a:lnTo>
                                  <a:pt x="1114425" y="7937"/>
                                </a:lnTo>
                                <a:lnTo>
                                  <a:pt x="1112837" y="9525"/>
                                </a:lnTo>
                                <a:close/>
                              </a:path>
                              <a:path w="2276475" h="9525">
                                <a:moveTo>
                                  <a:pt x="1093787" y="9525"/>
                                </a:moveTo>
                                <a:lnTo>
                                  <a:pt x="1087437" y="9525"/>
                                </a:lnTo>
                                <a:lnTo>
                                  <a:pt x="1085850" y="7937"/>
                                </a:lnTo>
                                <a:lnTo>
                                  <a:pt x="1085850" y="1587"/>
                                </a:lnTo>
                                <a:lnTo>
                                  <a:pt x="1087437" y="0"/>
                                </a:lnTo>
                                <a:lnTo>
                                  <a:pt x="1093787" y="0"/>
                                </a:lnTo>
                                <a:lnTo>
                                  <a:pt x="1095375" y="1587"/>
                                </a:lnTo>
                                <a:lnTo>
                                  <a:pt x="1095375" y="7937"/>
                                </a:lnTo>
                                <a:lnTo>
                                  <a:pt x="1093787" y="9525"/>
                                </a:lnTo>
                                <a:close/>
                              </a:path>
                              <a:path w="2276475" h="9525">
                                <a:moveTo>
                                  <a:pt x="1074737" y="9525"/>
                                </a:moveTo>
                                <a:lnTo>
                                  <a:pt x="1068387" y="9525"/>
                                </a:lnTo>
                                <a:lnTo>
                                  <a:pt x="1066800" y="7937"/>
                                </a:lnTo>
                                <a:lnTo>
                                  <a:pt x="1066800" y="1587"/>
                                </a:lnTo>
                                <a:lnTo>
                                  <a:pt x="1068387" y="0"/>
                                </a:lnTo>
                                <a:lnTo>
                                  <a:pt x="1074737" y="0"/>
                                </a:lnTo>
                                <a:lnTo>
                                  <a:pt x="1076325" y="1587"/>
                                </a:lnTo>
                                <a:lnTo>
                                  <a:pt x="1076325" y="7937"/>
                                </a:lnTo>
                                <a:lnTo>
                                  <a:pt x="1074737" y="9525"/>
                                </a:lnTo>
                                <a:close/>
                              </a:path>
                              <a:path w="2276475" h="9525">
                                <a:moveTo>
                                  <a:pt x="1055687" y="9525"/>
                                </a:moveTo>
                                <a:lnTo>
                                  <a:pt x="1049337" y="9525"/>
                                </a:lnTo>
                                <a:lnTo>
                                  <a:pt x="1047750" y="7937"/>
                                </a:lnTo>
                                <a:lnTo>
                                  <a:pt x="1047750" y="1587"/>
                                </a:lnTo>
                                <a:lnTo>
                                  <a:pt x="1049337" y="0"/>
                                </a:lnTo>
                                <a:lnTo>
                                  <a:pt x="1055687" y="0"/>
                                </a:lnTo>
                                <a:lnTo>
                                  <a:pt x="1057275" y="1587"/>
                                </a:lnTo>
                                <a:lnTo>
                                  <a:pt x="1057275" y="7937"/>
                                </a:lnTo>
                                <a:lnTo>
                                  <a:pt x="1055687" y="9525"/>
                                </a:lnTo>
                                <a:close/>
                              </a:path>
                              <a:path w="2276475" h="9525">
                                <a:moveTo>
                                  <a:pt x="1036637" y="9525"/>
                                </a:moveTo>
                                <a:lnTo>
                                  <a:pt x="1030287" y="9525"/>
                                </a:lnTo>
                                <a:lnTo>
                                  <a:pt x="1028700" y="7937"/>
                                </a:lnTo>
                                <a:lnTo>
                                  <a:pt x="1028700" y="1587"/>
                                </a:lnTo>
                                <a:lnTo>
                                  <a:pt x="1030287" y="0"/>
                                </a:lnTo>
                                <a:lnTo>
                                  <a:pt x="1036637" y="0"/>
                                </a:lnTo>
                                <a:lnTo>
                                  <a:pt x="1038225" y="1587"/>
                                </a:lnTo>
                                <a:lnTo>
                                  <a:pt x="1038225" y="7937"/>
                                </a:lnTo>
                                <a:lnTo>
                                  <a:pt x="1036637" y="9525"/>
                                </a:lnTo>
                                <a:close/>
                              </a:path>
                              <a:path w="2276475" h="9525">
                                <a:moveTo>
                                  <a:pt x="1017587" y="9525"/>
                                </a:moveTo>
                                <a:lnTo>
                                  <a:pt x="1011237" y="9525"/>
                                </a:lnTo>
                                <a:lnTo>
                                  <a:pt x="1009650" y="7937"/>
                                </a:lnTo>
                                <a:lnTo>
                                  <a:pt x="1009650" y="1587"/>
                                </a:lnTo>
                                <a:lnTo>
                                  <a:pt x="1011237" y="0"/>
                                </a:lnTo>
                                <a:lnTo>
                                  <a:pt x="1017587" y="0"/>
                                </a:lnTo>
                                <a:lnTo>
                                  <a:pt x="1019175" y="1587"/>
                                </a:lnTo>
                                <a:lnTo>
                                  <a:pt x="1019175" y="7937"/>
                                </a:lnTo>
                                <a:lnTo>
                                  <a:pt x="1017587" y="9525"/>
                                </a:lnTo>
                                <a:close/>
                              </a:path>
                              <a:path w="2276475" h="9525">
                                <a:moveTo>
                                  <a:pt x="998537" y="9525"/>
                                </a:moveTo>
                                <a:lnTo>
                                  <a:pt x="992187" y="9525"/>
                                </a:lnTo>
                                <a:lnTo>
                                  <a:pt x="990600" y="7937"/>
                                </a:lnTo>
                                <a:lnTo>
                                  <a:pt x="990600" y="1587"/>
                                </a:lnTo>
                                <a:lnTo>
                                  <a:pt x="992187" y="0"/>
                                </a:lnTo>
                                <a:lnTo>
                                  <a:pt x="998537" y="0"/>
                                </a:lnTo>
                                <a:lnTo>
                                  <a:pt x="1000125" y="1587"/>
                                </a:lnTo>
                                <a:lnTo>
                                  <a:pt x="1000125" y="7937"/>
                                </a:lnTo>
                                <a:lnTo>
                                  <a:pt x="998537" y="9525"/>
                                </a:lnTo>
                                <a:close/>
                              </a:path>
                              <a:path w="2276475" h="9525">
                                <a:moveTo>
                                  <a:pt x="979487" y="9525"/>
                                </a:moveTo>
                                <a:lnTo>
                                  <a:pt x="973137" y="9525"/>
                                </a:lnTo>
                                <a:lnTo>
                                  <a:pt x="971550" y="7937"/>
                                </a:lnTo>
                                <a:lnTo>
                                  <a:pt x="971550" y="1587"/>
                                </a:lnTo>
                                <a:lnTo>
                                  <a:pt x="973137" y="0"/>
                                </a:lnTo>
                                <a:lnTo>
                                  <a:pt x="979487" y="0"/>
                                </a:lnTo>
                                <a:lnTo>
                                  <a:pt x="981075" y="1587"/>
                                </a:lnTo>
                                <a:lnTo>
                                  <a:pt x="981075" y="7937"/>
                                </a:lnTo>
                                <a:lnTo>
                                  <a:pt x="979487" y="9525"/>
                                </a:lnTo>
                                <a:close/>
                              </a:path>
                              <a:path w="2276475" h="9525">
                                <a:moveTo>
                                  <a:pt x="960437" y="9525"/>
                                </a:moveTo>
                                <a:lnTo>
                                  <a:pt x="954087" y="9525"/>
                                </a:lnTo>
                                <a:lnTo>
                                  <a:pt x="952500" y="7937"/>
                                </a:lnTo>
                                <a:lnTo>
                                  <a:pt x="952500" y="1587"/>
                                </a:lnTo>
                                <a:lnTo>
                                  <a:pt x="954087" y="0"/>
                                </a:lnTo>
                                <a:lnTo>
                                  <a:pt x="960437" y="0"/>
                                </a:lnTo>
                                <a:lnTo>
                                  <a:pt x="962025" y="1587"/>
                                </a:lnTo>
                                <a:lnTo>
                                  <a:pt x="962025" y="7937"/>
                                </a:lnTo>
                                <a:lnTo>
                                  <a:pt x="960437" y="9525"/>
                                </a:lnTo>
                                <a:close/>
                              </a:path>
                              <a:path w="2276475" h="9525">
                                <a:moveTo>
                                  <a:pt x="941387" y="9525"/>
                                </a:moveTo>
                                <a:lnTo>
                                  <a:pt x="935037" y="9525"/>
                                </a:lnTo>
                                <a:lnTo>
                                  <a:pt x="933450" y="7937"/>
                                </a:lnTo>
                                <a:lnTo>
                                  <a:pt x="933450" y="1587"/>
                                </a:lnTo>
                                <a:lnTo>
                                  <a:pt x="935037" y="0"/>
                                </a:lnTo>
                                <a:lnTo>
                                  <a:pt x="941387" y="0"/>
                                </a:lnTo>
                                <a:lnTo>
                                  <a:pt x="942975" y="1587"/>
                                </a:lnTo>
                                <a:lnTo>
                                  <a:pt x="942975" y="7937"/>
                                </a:lnTo>
                                <a:lnTo>
                                  <a:pt x="941387" y="9525"/>
                                </a:lnTo>
                                <a:close/>
                              </a:path>
                              <a:path w="2276475" h="9525">
                                <a:moveTo>
                                  <a:pt x="922337" y="9525"/>
                                </a:moveTo>
                                <a:lnTo>
                                  <a:pt x="915987" y="9525"/>
                                </a:lnTo>
                                <a:lnTo>
                                  <a:pt x="914400" y="7937"/>
                                </a:lnTo>
                                <a:lnTo>
                                  <a:pt x="914400" y="1587"/>
                                </a:lnTo>
                                <a:lnTo>
                                  <a:pt x="915987" y="0"/>
                                </a:lnTo>
                                <a:lnTo>
                                  <a:pt x="922337" y="0"/>
                                </a:lnTo>
                                <a:lnTo>
                                  <a:pt x="923925" y="1587"/>
                                </a:lnTo>
                                <a:lnTo>
                                  <a:pt x="923925" y="7937"/>
                                </a:lnTo>
                                <a:lnTo>
                                  <a:pt x="922337" y="9525"/>
                                </a:lnTo>
                                <a:close/>
                              </a:path>
                              <a:path w="2276475" h="9525">
                                <a:moveTo>
                                  <a:pt x="903287" y="9525"/>
                                </a:moveTo>
                                <a:lnTo>
                                  <a:pt x="896937" y="9525"/>
                                </a:lnTo>
                                <a:lnTo>
                                  <a:pt x="895350" y="7937"/>
                                </a:lnTo>
                                <a:lnTo>
                                  <a:pt x="895350" y="1587"/>
                                </a:lnTo>
                                <a:lnTo>
                                  <a:pt x="896937" y="0"/>
                                </a:lnTo>
                                <a:lnTo>
                                  <a:pt x="903287" y="0"/>
                                </a:lnTo>
                                <a:lnTo>
                                  <a:pt x="904875" y="1587"/>
                                </a:lnTo>
                                <a:lnTo>
                                  <a:pt x="904875" y="7937"/>
                                </a:lnTo>
                                <a:lnTo>
                                  <a:pt x="903287" y="9525"/>
                                </a:lnTo>
                                <a:close/>
                              </a:path>
                              <a:path w="2276475" h="9525">
                                <a:moveTo>
                                  <a:pt x="884237" y="9525"/>
                                </a:moveTo>
                                <a:lnTo>
                                  <a:pt x="877887" y="9525"/>
                                </a:lnTo>
                                <a:lnTo>
                                  <a:pt x="876300" y="7937"/>
                                </a:lnTo>
                                <a:lnTo>
                                  <a:pt x="876300" y="1587"/>
                                </a:lnTo>
                                <a:lnTo>
                                  <a:pt x="877887" y="0"/>
                                </a:lnTo>
                                <a:lnTo>
                                  <a:pt x="884237" y="0"/>
                                </a:lnTo>
                                <a:lnTo>
                                  <a:pt x="885825" y="1587"/>
                                </a:lnTo>
                                <a:lnTo>
                                  <a:pt x="885825" y="7937"/>
                                </a:lnTo>
                                <a:lnTo>
                                  <a:pt x="884237" y="9525"/>
                                </a:lnTo>
                                <a:close/>
                              </a:path>
                              <a:path w="2276475" h="9525">
                                <a:moveTo>
                                  <a:pt x="865187" y="9525"/>
                                </a:moveTo>
                                <a:lnTo>
                                  <a:pt x="858837" y="9525"/>
                                </a:lnTo>
                                <a:lnTo>
                                  <a:pt x="857250" y="7937"/>
                                </a:lnTo>
                                <a:lnTo>
                                  <a:pt x="857250" y="1587"/>
                                </a:lnTo>
                                <a:lnTo>
                                  <a:pt x="858837" y="0"/>
                                </a:lnTo>
                                <a:lnTo>
                                  <a:pt x="865187" y="0"/>
                                </a:lnTo>
                                <a:lnTo>
                                  <a:pt x="866775" y="1587"/>
                                </a:lnTo>
                                <a:lnTo>
                                  <a:pt x="866775" y="7937"/>
                                </a:lnTo>
                                <a:lnTo>
                                  <a:pt x="865187" y="9525"/>
                                </a:lnTo>
                                <a:close/>
                              </a:path>
                              <a:path w="2276475" h="9525">
                                <a:moveTo>
                                  <a:pt x="846137" y="9525"/>
                                </a:moveTo>
                                <a:lnTo>
                                  <a:pt x="839787" y="9525"/>
                                </a:lnTo>
                                <a:lnTo>
                                  <a:pt x="838200" y="7937"/>
                                </a:lnTo>
                                <a:lnTo>
                                  <a:pt x="838200" y="1587"/>
                                </a:lnTo>
                                <a:lnTo>
                                  <a:pt x="839787" y="0"/>
                                </a:lnTo>
                                <a:lnTo>
                                  <a:pt x="846137" y="0"/>
                                </a:lnTo>
                                <a:lnTo>
                                  <a:pt x="847725" y="1587"/>
                                </a:lnTo>
                                <a:lnTo>
                                  <a:pt x="847725" y="7937"/>
                                </a:lnTo>
                                <a:lnTo>
                                  <a:pt x="846137" y="9525"/>
                                </a:lnTo>
                                <a:close/>
                              </a:path>
                              <a:path w="2276475" h="9525">
                                <a:moveTo>
                                  <a:pt x="827087" y="9525"/>
                                </a:moveTo>
                                <a:lnTo>
                                  <a:pt x="820737" y="9525"/>
                                </a:lnTo>
                                <a:lnTo>
                                  <a:pt x="819150" y="7937"/>
                                </a:lnTo>
                                <a:lnTo>
                                  <a:pt x="819150" y="1587"/>
                                </a:lnTo>
                                <a:lnTo>
                                  <a:pt x="820737" y="0"/>
                                </a:lnTo>
                                <a:lnTo>
                                  <a:pt x="827087" y="0"/>
                                </a:lnTo>
                                <a:lnTo>
                                  <a:pt x="828675" y="1587"/>
                                </a:lnTo>
                                <a:lnTo>
                                  <a:pt x="828675" y="7937"/>
                                </a:lnTo>
                                <a:lnTo>
                                  <a:pt x="827087" y="9525"/>
                                </a:lnTo>
                                <a:close/>
                              </a:path>
                              <a:path w="2276475" h="9525">
                                <a:moveTo>
                                  <a:pt x="808037" y="9525"/>
                                </a:moveTo>
                                <a:lnTo>
                                  <a:pt x="801687" y="9525"/>
                                </a:lnTo>
                                <a:lnTo>
                                  <a:pt x="800100" y="7937"/>
                                </a:lnTo>
                                <a:lnTo>
                                  <a:pt x="800100" y="1587"/>
                                </a:lnTo>
                                <a:lnTo>
                                  <a:pt x="801687" y="0"/>
                                </a:lnTo>
                                <a:lnTo>
                                  <a:pt x="808037" y="0"/>
                                </a:lnTo>
                                <a:lnTo>
                                  <a:pt x="809625" y="1587"/>
                                </a:lnTo>
                                <a:lnTo>
                                  <a:pt x="809625" y="7937"/>
                                </a:lnTo>
                                <a:lnTo>
                                  <a:pt x="808037" y="9525"/>
                                </a:lnTo>
                                <a:close/>
                              </a:path>
                              <a:path w="2276475" h="9525">
                                <a:moveTo>
                                  <a:pt x="788987" y="9525"/>
                                </a:moveTo>
                                <a:lnTo>
                                  <a:pt x="782637" y="9525"/>
                                </a:lnTo>
                                <a:lnTo>
                                  <a:pt x="781050" y="7937"/>
                                </a:lnTo>
                                <a:lnTo>
                                  <a:pt x="781050" y="1587"/>
                                </a:lnTo>
                                <a:lnTo>
                                  <a:pt x="782637" y="0"/>
                                </a:lnTo>
                                <a:lnTo>
                                  <a:pt x="788987" y="0"/>
                                </a:lnTo>
                                <a:lnTo>
                                  <a:pt x="790575" y="1587"/>
                                </a:lnTo>
                                <a:lnTo>
                                  <a:pt x="790575" y="7937"/>
                                </a:lnTo>
                                <a:lnTo>
                                  <a:pt x="788987" y="9525"/>
                                </a:lnTo>
                                <a:close/>
                              </a:path>
                              <a:path w="2276475" h="9525">
                                <a:moveTo>
                                  <a:pt x="769937" y="9525"/>
                                </a:moveTo>
                                <a:lnTo>
                                  <a:pt x="763587" y="9525"/>
                                </a:lnTo>
                                <a:lnTo>
                                  <a:pt x="762000" y="7937"/>
                                </a:lnTo>
                                <a:lnTo>
                                  <a:pt x="762000" y="1587"/>
                                </a:lnTo>
                                <a:lnTo>
                                  <a:pt x="763587" y="0"/>
                                </a:lnTo>
                                <a:lnTo>
                                  <a:pt x="769937" y="0"/>
                                </a:lnTo>
                                <a:lnTo>
                                  <a:pt x="771525" y="1587"/>
                                </a:lnTo>
                                <a:lnTo>
                                  <a:pt x="771525" y="7937"/>
                                </a:lnTo>
                                <a:lnTo>
                                  <a:pt x="769937" y="9525"/>
                                </a:lnTo>
                                <a:close/>
                              </a:path>
                              <a:path w="2276475" h="9525">
                                <a:moveTo>
                                  <a:pt x="750887" y="9525"/>
                                </a:moveTo>
                                <a:lnTo>
                                  <a:pt x="744537" y="9525"/>
                                </a:lnTo>
                                <a:lnTo>
                                  <a:pt x="742950" y="7937"/>
                                </a:lnTo>
                                <a:lnTo>
                                  <a:pt x="742950" y="1587"/>
                                </a:lnTo>
                                <a:lnTo>
                                  <a:pt x="744537" y="0"/>
                                </a:lnTo>
                                <a:lnTo>
                                  <a:pt x="750887" y="0"/>
                                </a:lnTo>
                                <a:lnTo>
                                  <a:pt x="752475" y="1587"/>
                                </a:lnTo>
                                <a:lnTo>
                                  <a:pt x="752475" y="7937"/>
                                </a:lnTo>
                                <a:lnTo>
                                  <a:pt x="750887" y="9525"/>
                                </a:lnTo>
                                <a:close/>
                              </a:path>
                              <a:path w="2276475" h="9525">
                                <a:moveTo>
                                  <a:pt x="731837" y="9525"/>
                                </a:moveTo>
                                <a:lnTo>
                                  <a:pt x="725487" y="9525"/>
                                </a:lnTo>
                                <a:lnTo>
                                  <a:pt x="723900" y="7937"/>
                                </a:lnTo>
                                <a:lnTo>
                                  <a:pt x="723900" y="1587"/>
                                </a:lnTo>
                                <a:lnTo>
                                  <a:pt x="725487" y="0"/>
                                </a:lnTo>
                                <a:lnTo>
                                  <a:pt x="731837" y="0"/>
                                </a:lnTo>
                                <a:lnTo>
                                  <a:pt x="733425" y="1587"/>
                                </a:lnTo>
                                <a:lnTo>
                                  <a:pt x="733425" y="7937"/>
                                </a:lnTo>
                                <a:lnTo>
                                  <a:pt x="731837" y="9525"/>
                                </a:lnTo>
                                <a:close/>
                              </a:path>
                              <a:path w="2276475" h="9525">
                                <a:moveTo>
                                  <a:pt x="712787" y="9525"/>
                                </a:moveTo>
                                <a:lnTo>
                                  <a:pt x="706437" y="9525"/>
                                </a:lnTo>
                                <a:lnTo>
                                  <a:pt x="704850" y="7937"/>
                                </a:lnTo>
                                <a:lnTo>
                                  <a:pt x="704850" y="1587"/>
                                </a:lnTo>
                                <a:lnTo>
                                  <a:pt x="706437" y="0"/>
                                </a:lnTo>
                                <a:lnTo>
                                  <a:pt x="712787" y="0"/>
                                </a:lnTo>
                                <a:lnTo>
                                  <a:pt x="714375" y="1587"/>
                                </a:lnTo>
                                <a:lnTo>
                                  <a:pt x="714375" y="7937"/>
                                </a:lnTo>
                                <a:lnTo>
                                  <a:pt x="712787" y="9525"/>
                                </a:lnTo>
                                <a:close/>
                              </a:path>
                              <a:path w="2276475" h="9525">
                                <a:moveTo>
                                  <a:pt x="693737" y="9525"/>
                                </a:moveTo>
                                <a:lnTo>
                                  <a:pt x="687387" y="9525"/>
                                </a:lnTo>
                                <a:lnTo>
                                  <a:pt x="685800" y="7937"/>
                                </a:lnTo>
                                <a:lnTo>
                                  <a:pt x="685800" y="1587"/>
                                </a:lnTo>
                                <a:lnTo>
                                  <a:pt x="687387" y="0"/>
                                </a:lnTo>
                                <a:lnTo>
                                  <a:pt x="693737" y="0"/>
                                </a:lnTo>
                                <a:lnTo>
                                  <a:pt x="695325" y="1587"/>
                                </a:lnTo>
                                <a:lnTo>
                                  <a:pt x="695325" y="7937"/>
                                </a:lnTo>
                                <a:lnTo>
                                  <a:pt x="693737" y="9525"/>
                                </a:lnTo>
                                <a:close/>
                              </a:path>
                              <a:path w="2276475" h="9525">
                                <a:moveTo>
                                  <a:pt x="674687" y="9525"/>
                                </a:moveTo>
                                <a:lnTo>
                                  <a:pt x="668337" y="9525"/>
                                </a:lnTo>
                                <a:lnTo>
                                  <a:pt x="666750" y="7937"/>
                                </a:lnTo>
                                <a:lnTo>
                                  <a:pt x="666750" y="1587"/>
                                </a:lnTo>
                                <a:lnTo>
                                  <a:pt x="668337" y="0"/>
                                </a:lnTo>
                                <a:lnTo>
                                  <a:pt x="674687" y="0"/>
                                </a:lnTo>
                                <a:lnTo>
                                  <a:pt x="676275" y="1587"/>
                                </a:lnTo>
                                <a:lnTo>
                                  <a:pt x="676275" y="7937"/>
                                </a:lnTo>
                                <a:lnTo>
                                  <a:pt x="674687" y="9525"/>
                                </a:lnTo>
                                <a:close/>
                              </a:path>
                              <a:path w="2276475" h="9525">
                                <a:moveTo>
                                  <a:pt x="655637" y="9525"/>
                                </a:moveTo>
                                <a:lnTo>
                                  <a:pt x="649287" y="9525"/>
                                </a:lnTo>
                                <a:lnTo>
                                  <a:pt x="647700" y="7937"/>
                                </a:lnTo>
                                <a:lnTo>
                                  <a:pt x="647700" y="1587"/>
                                </a:lnTo>
                                <a:lnTo>
                                  <a:pt x="649287" y="0"/>
                                </a:lnTo>
                                <a:lnTo>
                                  <a:pt x="655637" y="0"/>
                                </a:lnTo>
                                <a:lnTo>
                                  <a:pt x="657225" y="1587"/>
                                </a:lnTo>
                                <a:lnTo>
                                  <a:pt x="657225" y="7937"/>
                                </a:lnTo>
                                <a:lnTo>
                                  <a:pt x="655637" y="9525"/>
                                </a:lnTo>
                                <a:close/>
                              </a:path>
                              <a:path w="2276475" h="9525">
                                <a:moveTo>
                                  <a:pt x="636587" y="9525"/>
                                </a:moveTo>
                                <a:lnTo>
                                  <a:pt x="630237" y="9525"/>
                                </a:lnTo>
                                <a:lnTo>
                                  <a:pt x="628650" y="7937"/>
                                </a:lnTo>
                                <a:lnTo>
                                  <a:pt x="628650" y="1587"/>
                                </a:lnTo>
                                <a:lnTo>
                                  <a:pt x="630237" y="0"/>
                                </a:lnTo>
                                <a:lnTo>
                                  <a:pt x="636587" y="0"/>
                                </a:lnTo>
                                <a:lnTo>
                                  <a:pt x="638175" y="1587"/>
                                </a:lnTo>
                                <a:lnTo>
                                  <a:pt x="638175" y="7937"/>
                                </a:lnTo>
                                <a:lnTo>
                                  <a:pt x="636587" y="9525"/>
                                </a:lnTo>
                                <a:close/>
                              </a:path>
                              <a:path w="2276475" h="9525">
                                <a:moveTo>
                                  <a:pt x="617537" y="9525"/>
                                </a:moveTo>
                                <a:lnTo>
                                  <a:pt x="611187" y="9525"/>
                                </a:lnTo>
                                <a:lnTo>
                                  <a:pt x="609600" y="7937"/>
                                </a:lnTo>
                                <a:lnTo>
                                  <a:pt x="609600" y="1587"/>
                                </a:lnTo>
                                <a:lnTo>
                                  <a:pt x="611187" y="0"/>
                                </a:lnTo>
                                <a:lnTo>
                                  <a:pt x="617537" y="0"/>
                                </a:lnTo>
                                <a:lnTo>
                                  <a:pt x="619125" y="1587"/>
                                </a:lnTo>
                                <a:lnTo>
                                  <a:pt x="619125" y="7937"/>
                                </a:lnTo>
                                <a:lnTo>
                                  <a:pt x="617537" y="9525"/>
                                </a:lnTo>
                                <a:close/>
                              </a:path>
                              <a:path w="2276475" h="9525">
                                <a:moveTo>
                                  <a:pt x="598487" y="9525"/>
                                </a:moveTo>
                                <a:lnTo>
                                  <a:pt x="592137" y="9525"/>
                                </a:lnTo>
                                <a:lnTo>
                                  <a:pt x="590550" y="7937"/>
                                </a:lnTo>
                                <a:lnTo>
                                  <a:pt x="590550" y="1587"/>
                                </a:lnTo>
                                <a:lnTo>
                                  <a:pt x="592137" y="0"/>
                                </a:lnTo>
                                <a:lnTo>
                                  <a:pt x="598487" y="0"/>
                                </a:lnTo>
                                <a:lnTo>
                                  <a:pt x="600075" y="1587"/>
                                </a:lnTo>
                                <a:lnTo>
                                  <a:pt x="600075" y="7937"/>
                                </a:lnTo>
                                <a:lnTo>
                                  <a:pt x="598487" y="9525"/>
                                </a:lnTo>
                                <a:close/>
                              </a:path>
                              <a:path w="2276475" h="9525">
                                <a:moveTo>
                                  <a:pt x="579437" y="9525"/>
                                </a:moveTo>
                                <a:lnTo>
                                  <a:pt x="573087" y="9525"/>
                                </a:lnTo>
                                <a:lnTo>
                                  <a:pt x="571500" y="7937"/>
                                </a:lnTo>
                                <a:lnTo>
                                  <a:pt x="571500" y="1587"/>
                                </a:lnTo>
                                <a:lnTo>
                                  <a:pt x="573087" y="0"/>
                                </a:lnTo>
                                <a:lnTo>
                                  <a:pt x="579437" y="0"/>
                                </a:lnTo>
                                <a:lnTo>
                                  <a:pt x="581025" y="1587"/>
                                </a:lnTo>
                                <a:lnTo>
                                  <a:pt x="581025" y="7937"/>
                                </a:lnTo>
                                <a:lnTo>
                                  <a:pt x="579437" y="9525"/>
                                </a:lnTo>
                                <a:close/>
                              </a:path>
                              <a:path w="2276475" h="9525">
                                <a:moveTo>
                                  <a:pt x="560387" y="9525"/>
                                </a:moveTo>
                                <a:lnTo>
                                  <a:pt x="554037" y="9525"/>
                                </a:lnTo>
                                <a:lnTo>
                                  <a:pt x="552450" y="7937"/>
                                </a:lnTo>
                                <a:lnTo>
                                  <a:pt x="552450" y="1587"/>
                                </a:lnTo>
                                <a:lnTo>
                                  <a:pt x="554037" y="0"/>
                                </a:lnTo>
                                <a:lnTo>
                                  <a:pt x="560387" y="0"/>
                                </a:lnTo>
                                <a:lnTo>
                                  <a:pt x="561975" y="1587"/>
                                </a:lnTo>
                                <a:lnTo>
                                  <a:pt x="561975" y="7937"/>
                                </a:lnTo>
                                <a:lnTo>
                                  <a:pt x="560387" y="9525"/>
                                </a:lnTo>
                                <a:close/>
                              </a:path>
                              <a:path w="2276475" h="9525">
                                <a:moveTo>
                                  <a:pt x="541337" y="9525"/>
                                </a:moveTo>
                                <a:lnTo>
                                  <a:pt x="534987" y="9525"/>
                                </a:lnTo>
                                <a:lnTo>
                                  <a:pt x="533400" y="7937"/>
                                </a:lnTo>
                                <a:lnTo>
                                  <a:pt x="533400" y="1587"/>
                                </a:lnTo>
                                <a:lnTo>
                                  <a:pt x="534987" y="0"/>
                                </a:lnTo>
                                <a:lnTo>
                                  <a:pt x="541337" y="0"/>
                                </a:lnTo>
                                <a:lnTo>
                                  <a:pt x="542925" y="1587"/>
                                </a:lnTo>
                                <a:lnTo>
                                  <a:pt x="542925" y="7937"/>
                                </a:lnTo>
                                <a:lnTo>
                                  <a:pt x="541337" y="9525"/>
                                </a:lnTo>
                                <a:close/>
                              </a:path>
                              <a:path w="2276475" h="9525">
                                <a:moveTo>
                                  <a:pt x="522287" y="9525"/>
                                </a:moveTo>
                                <a:lnTo>
                                  <a:pt x="515937" y="9525"/>
                                </a:lnTo>
                                <a:lnTo>
                                  <a:pt x="514350" y="7937"/>
                                </a:lnTo>
                                <a:lnTo>
                                  <a:pt x="514350" y="1587"/>
                                </a:lnTo>
                                <a:lnTo>
                                  <a:pt x="515937" y="0"/>
                                </a:lnTo>
                                <a:lnTo>
                                  <a:pt x="522287" y="0"/>
                                </a:lnTo>
                                <a:lnTo>
                                  <a:pt x="523875" y="1587"/>
                                </a:lnTo>
                                <a:lnTo>
                                  <a:pt x="523875" y="7937"/>
                                </a:lnTo>
                                <a:lnTo>
                                  <a:pt x="522287" y="9525"/>
                                </a:lnTo>
                                <a:close/>
                              </a:path>
                              <a:path w="2276475" h="9525">
                                <a:moveTo>
                                  <a:pt x="503237" y="9525"/>
                                </a:moveTo>
                                <a:lnTo>
                                  <a:pt x="496887" y="9525"/>
                                </a:lnTo>
                                <a:lnTo>
                                  <a:pt x="495300" y="7937"/>
                                </a:lnTo>
                                <a:lnTo>
                                  <a:pt x="495300" y="1587"/>
                                </a:lnTo>
                                <a:lnTo>
                                  <a:pt x="496887" y="0"/>
                                </a:lnTo>
                                <a:lnTo>
                                  <a:pt x="503237" y="0"/>
                                </a:lnTo>
                                <a:lnTo>
                                  <a:pt x="504825" y="1587"/>
                                </a:lnTo>
                                <a:lnTo>
                                  <a:pt x="504825" y="7937"/>
                                </a:lnTo>
                                <a:lnTo>
                                  <a:pt x="503237" y="9525"/>
                                </a:lnTo>
                                <a:close/>
                              </a:path>
                              <a:path w="2276475" h="9525">
                                <a:moveTo>
                                  <a:pt x="484187" y="9525"/>
                                </a:moveTo>
                                <a:lnTo>
                                  <a:pt x="477837" y="9525"/>
                                </a:lnTo>
                                <a:lnTo>
                                  <a:pt x="476250" y="7937"/>
                                </a:lnTo>
                                <a:lnTo>
                                  <a:pt x="476250" y="1587"/>
                                </a:lnTo>
                                <a:lnTo>
                                  <a:pt x="477837" y="0"/>
                                </a:lnTo>
                                <a:lnTo>
                                  <a:pt x="484187" y="0"/>
                                </a:lnTo>
                                <a:lnTo>
                                  <a:pt x="485775" y="1587"/>
                                </a:lnTo>
                                <a:lnTo>
                                  <a:pt x="485775" y="7937"/>
                                </a:lnTo>
                                <a:lnTo>
                                  <a:pt x="484187" y="9525"/>
                                </a:lnTo>
                                <a:close/>
                              </a:path>
                              <a:path w="2276475" h="9525">
                                <a:moveTo>
                                  <a:pt x="465137" y="9525"/>
                                </a:moveTo>
                                <a:lnTo>
                                  <a:pt x="458787" y="9525"/>
                                </a:lnTo>
                                <a:lnTo>
                                  <a:pt x="457200" y="7937"/>
                                </a:lnTo>
                                <a:lnTo>
                                  <a:pt x="457200" y="1587"/>
                                </a:lnTo>
                                <a:lnTo>
                                  <a:pt x="458787" y="0"/>
                                </a:lnTo>
                                <a:lnTo>
                                  <a:pt x="465137" y="0"/>
                                </a:lnTo>
                                <a:lnTo>
                                  <a:pt x="466725" y="1587"/>
                                </a:lnTo>
                                <a:lnTo>
                                  <a:pt x="466725" y="7937"/>
                                </a:lnTo>
                                <a:lnTo>
                                  <a:pt x="465137" y="9525"/>
                                </a:lnTo>
                                <a:close/>
                              </a:path>
                              <a:path w="2276475" h="9525">
                                <a:moveTo>
                                  <a:pt x="446087" y="9525"/>
                                </a:moveTo>
                                <a:lnTo>
                                  <a:pt x="439737" y="9525"/>
                                </a:lnTo>
                                <a:lnTo>
                                  <a:pt x="438150" y="7937"/>
                                </a:lnTo>
                                <a:lnTo>
                                  <a:pt x="438150" y="1587"/>
                                </a:lnTo>
                                <a:lnTo>
                                  <a:pt x="439737" y="0"/>
                                </a:lnTo>
                                <a:lnTo>
                                  <a:pt x="446087" y="0"/>
                                </a:lnTo>
                                <a:lnTo>
                                  <a:pt x="447675" y="1587"/>
                                </a:lnTo>
                                <a:lnTo>
                                  <a:pt x="447675" y="7937"/>
                                </a:lnTo>
                                <a:lnTo>
                                  <a:pt x="446087" y="9525"/>
                                </a:lnTo>
                                <a:close/>
                              </a:path>
                              <a:path w="2276475" h="9525">
                                <a:moveTo>
                                  <a:pt x="427037" y="9525"/>
                                </a:moveTo>
                                <a:lnTo>
                                  <a:pt x="420687" y="9525"/>
                                </a:lnTo>
                                <a:lnTo>
                                  <a:pt x="419100" y="7937"/>
                                </a:lnTo>
                                <a:lnTo>
                                  <a:pt x="419100" y="1587"/>
                                </a:lnTo>
                                <a:lnTo>
                                  <a:pt x="420687" y="0"/>
                                </a:lnTo>
                                <a:lnTo>
                                  <a:pt x="427037" y="0"/>
                                </a:lnTo>
                                <a:lnTo>
                                  <a:pt x="428625" y="1587"/>
                                </a:lnTo>
                                <a:lnTo>
                                  <a:pt x="428625" y="7937"/>
                                </a:lnTo>
                                <a:lnTo>
                                  <a:pt x="427037" y="9525"/>
                                </a:lnTo>
                                <a:close/>
                              </a:path>
                              <a:path w="2276475" h="9525">
                                <a:moveTo>
                                  <a:pt x="407987" y="9525"/>
                                </a:moveTo>
                                <a:lnTo>
                                  <a:pt x="401637" y="9525"/>
                                </a:lnTo>
                                <a:lnTo>
                                  <a:pt x="400050" y="7937"/>
                                </a:lnTo>
                                <a:lnTo>
                                  <a:pt x="400050" y="1587"/>
                                </a:lnTo>
                                <a:lnTo>
                                  <a:pt x="401637" y="0"/>
                                </a:lnTo>
                                <a:lnTo>
                                  <a:pt x="407987" y="0"/>
                                </a:lnTo>
                                <a:lnTo>
                                  <a:pt x="409575" y="1587"/>
                                </a:lnTo>
                                <a:lnTo>
                                  <a:pt x="409575" y="7937"/>
                                </a:lnTo>
                                <a:lnTo>
                                  <a:pt x="407987" y="9525"/>
                                </a:lnTo>
                                <a:close/>
                              </a:path>
                              <a:path w="2276475" h="9525">
                                <a:moveTo>
                                  <a:pt x="388937" y="9525"/>
                                </a:moveTo>
                                <a:lnTo>
                                  <a:pt x="382587" y="9525"/>
                                </a:lnTo>
                                <a:lnTo>
                                  <a:pt x="381000" y="7937"/>
                                </a:lnTo>
                                <a:lnTo>
                                  <a:pt x="381000" y="1587"/>
                                </a:lnTo>
                                <a:lnTo>
                                  <a:pt x="382587" y="0"/>
                                </a:lnTo>
                                <a:lnTo>
                                  <a:pt x="388937" y="0"/>
                                </a:lnTo>
                                <a:lnTo>
                                  <a:pt x="390525" y="1587"/>
                                </a:lnTo>
                                <a:lnTo>
                                  <a:pt x="390525" y="7937"/>
                                </a:lnTo>
                                <a:lnTo>
                                  <a:pt x="388937" y="9525"/>
                                </a:lnTo>
                                <a:close/>
                              </a:path>
                              <a:path w="2276475" h="9525">
                                <a:moveTo>
                                  <a:pt x="369887" y="9525"/>
                                </a:moveTo>
                                <a:lnTo>
                                  <a:pt x="363537" y="9525"/>
                                </a:lnTo>
                                <a:lnTo>
                                  <a:pt x="361950" y="7937"/>
                                </a:lnTo>
                                <a:lnTo>
                                  <a:pt x="361950" y="1587"/>
                                </a:lnTo>
                                <a:lnTo>
                                  <a:pt x="363537" y="0"/>
                                </a:lnTo>
                                <a:lnTo>
                                  <a:pt x="369887" y="0"/>
                                </a:lnTo>
                                <a:lnTo>
                                  <a:pt x="371475" y="1587"/>
                                </a:lnTo>
                                <a:lnTo>
                                  <a:pt x="371475" y="7937"/>
                                </a:lnTo>
                                <a:lnTo>
                                  <a:pt x="369887" y="9525"/>
                                </a:lnTo>
                                <a:close/>
                              </a:path>
                              <a:path w="2276475" h="9525">
                                <a:moveTo>
                                  <a:pt x="350837" y="9525"/>
                                </a:moveTo>
                                <a:lnTo>
                                  <a:pt x="344487" y="9525"/>
                                </a:lnTo>
                                <a:lnTo>
                                  <a:pt x="342900" y="7937"/>
                                </a:lnTo>
                                <a:lnTo>
                                  <a:pt x="342900" y="1587"/>
                                </a:lnTo>
                                <a:lnTo>
                                  <a:pt x="344487" y="0"/>
                                </a:lnTo>
                                <a:lnTo>
                                  <a:pt x="350837" y="0"/>
                                </a:lnTo>
                                <a:lnTo>
                                  <a:pt x="352425" y="1587"/>
                                </a:lnTo>
                                <a:lnTo>
                                  <a:pt x="352425" y="7937"/>
                                </a:lnTo>
                                <a:lnTo>
                                  <a:pt x="350837" y="9525"/>
                                </a:lnTo>
                                <a:close/>
                              </a:path>
                              <a:path w="2276475" h="9525">
                                <a:moveTo>
                                  <a:pt x="331787" y="9525"/>
                                </a:moveTo>
                                <a:lnTo>
                                  <a:pt x="325437" y="9525"/>
                                </a:lnTo>
                                <a:lnTo>
                                  <a:pt x="323850" y="7937"/>
                                </a:lnTo>
                                <a:lnTo>
                                  <a:pt x="323850" y="1587"/>
                                </a:lnTo>
                                <a:lnTo>
                                  <a:pt x="325437" y="0"/>
                                </a:lnTo>
                                <a:lnTo>
                                  <a:pt x="331787" y="0"/>
                                </a:lnTo>
                                <a:lnTo>
                                  <a:pt x="333375" y="1587"/>
                                </a:lnTo>
                                <a:lnTo>
                                  <a:pt x="333375" y="7937"/>
                                </a:lnTo>
                                <a:lnTo>
                                  <a:pt x="331787" y="9525"/>
                                </a:lnTo>
                                <a:close/>
                              </a:path>
                              <a:path w="2276475" h="9525">
                                <a:moveTo>
                                  <a:pt x="312737" y="9525"/>
                                </a:moveTo>
                                <a:lnTo>
                                  <a:pt x="306387" y="9525"/>
                                </a:lnTo>
                                <a:lnTo>
                                  <a:pt x="304800" y="7937"/>
                                </a:lnTo>
                                <a:lnTo>
                                  <a:pt x="304800" y="1587"/>
                                </a:lnTo>
                                <a:lnTo>
                                  <a:pt x="306387" y="0"/>
                                </a:lnTo>
                                <a:lnTo>
                                  <a:pt x="312737" y="0"/>
                                </a:lnTo>
                                <a:lnTo>
                                  <a:pt x="314325" y="1587"/>
                                </a:lnTo>
                                <a:lnTo>
                                  <a:pt x="314325" y="7937"/>
                                </a:lnTo>
                                <a:lnTo>
                                  <a:pt x="312737" y="9525"/>
                                </a:lnTo>
                                <a:close/>
                              </a:path>
                              <a:path w="2276475" h="9525">
                                <a:moveTo>
                                  <a:pt x="293687" y="9525"/>
                                </a:moveTo>
                                <a:lnTo>
                                  <a:pt x="287337" y="9525"/>
                                </a:lnTo>
                                <a:lnTo>
                                  <a:pt x="285750" y="7937"/>
                                </a:lnTo>
                                <a:lnTo>
                                  <a:pt x="285750" y="1587"/>
                                </a:lnTo>
                                <a:lnTo>
                                  <a:pt x="287337" y="0"/>
                                </a:lnTo>
                                <a:lnTo>
                                  <a:pt x="293687" y="0"/>
                                </a:lnTo>
                                <a:lnTo>
                                  <a:pt x="295275" y="1587"/>
                                </a:lnTo>
                                <a:lnTo>
                                  <a:pt x="295275" y="7937"/>
                                </a:lnTo>
                                <a:lnTo>
                                  <a:pt x="293687" y="9525"/>
                                </a:lnTo>
                                <a:close/>
                              </a:path>
                              <a:path w="2276475" h="9525">
                                <a:moveTo>
                                  <a:pt x="274637" y="9525"/>
                                </a:moveTo>
                                <a:lnTo>
                                  <a:pt x="268287" y="9525"/>
                                </a:lnTo>
                                <a:lnTo>
                                  <a:pt x="266700" y="7937"/>
                                </a:lnTo>
                                <a:lnTo>
                                  <a:pt x="266700" y="1587"/>
                                </a:lnTo>
                                <a:lnTo>
                                  <a:pt x="268287" y="0"/>
                                </a:lnTo>
                                <a:lnTo>
                                  <a:pt x="274637" y="0"/>
                                </a:lnTo>
                                <a:lnTo>
                                  <a:pt x="276225" y="1587"/>
                                </a:lnTo>
                                <a:lnTo>
                                  <a:pt x="276225" y="7937"/>
                                </a:lnTo>
                                <a:lnTo>
                                  <a:pt x="274637" y="9525"/>
                                </a:lnTo>
                                <a:close/>
                              </a:path>
                              <a:path w="2276475" h="9525">
                                <a:moveTo>
                                  <a:pt x="255587" y="9525"/>
                                </a:moveTo>
                                <a:lnTo>
                                  <a:pt x="249237" y="9525"/>
                                </a:lnTo>
                                <a:lnTo>
                                  <a:pt x="247650" y="7937"/>
                                </a:lnTo>
                                <a:lnTo>
                                  <a:pt x="247650" y="1587"/>
                                </a:lnTo>
                                <a:lnTo>
                                  <a:pt x="249237" y="0"/>
                                </a:lnTo>
                                <a:lnTo>
                                  <a:pt x="255587" y="0"/>
                                </a:lnTo>
                                <a:lnTo>
                                  <a:pt x="257175" y="1587"/>
                                </a:lnTo>
                                <a:lnTo>
                                  <a:pt x="257175" y="7937"/>
                                </a:lnTo>
                                <a:lnTo>
                                  <a:pt x="255587" y="9525"/>
                                </a:lnTo>
                                <a:close/>
                              </a:path>
                              <a:path w="2276475" h="9525">
                                <a:moveTo>
                                  <a:pt x="236537" y="9525"/>
                                </a:moveTo>
                                <a:lnTo>
                                  <a:pt x="230187" y="9525"/>
                                </a:lnTo>
                                <a:lnTo>
                                  <a:pt x="228600" y="7937"/>
                                </a:lnTo>
                                <a:lnTo>
                                  <a:pt x="228600" y="1587"/>
                                </a:lnTo>
                                <a:lnTo>
                                  <a:pt x="230187" y="0"/>
                                </a:lnTo>
                                <a:lnTo>
                                  <a:pt x="236537" y="0"/>
                                </a:lnTo>
                                <a:lnTo>
                                  <a:pt x="238125" y="1587"/>
                                </a:lnTo>
                                <a:lnTo>
                                  <a:pt x="238125" y="7937"/>
                                </a:lnTo>
                                <a:lnTo>
                                  <a:pt x="236537" y="9525"/>
                                </a:lnTo>
                                <a:close/>
                              </a:path>
                              <a:path w="2276475" h="9525">
                                <a:moveTo>
                                  <a:pt x="217487" y="9525"/>
                                </a:moveTo>
                                <a:lnTo>
                                  <a:pt x="211137" y="9525"/>
                                </a:lnTo>
                                <a:lnTo>
                                  <a:pt x="209550" y="7937"/>
                                </a:lnTo>
                                <a:lnTo>
                                  <a:pt x="209550" y="1587"/>
                                </a:lnTo>
                                <a:lnTo>
                                  <a:pt x="211137" y="0"/>
                                </a:lnTo>
                                <a:lnTo>
                                  <a:pt x="217487" y="0"/>
                                </a:lnTo>
                                <a:lnTo>
                                  <a:pt x="219075" y="1587"/>
                                </a:lnTo>
                                <a:lnTo>
                                  <a:pt x="219075" y="7937"/>
                                </a:lnTo>
                                <a:lnTo>
                                  <a:pt x="217487" y="9525"/>
                                </a:lnTo>
                                <a:close/>
                              </a:path>
                              <a:path w="2276475" h="9525">
                                <a:moveTo>
                                  <a:pt x="198437" y="9525"/>
                                </a:moveTo>
                                <a:lnTo>
                                  <a:pt x="192087" y="9525"/>
                                </a:lnTo>
                                <a:lnTo>
                                  <a:pt x="190500" y="7937"/>
                                </a:lnTo>
                                <a:lnTo>
                                  <a:pt x="190500" y="1587"/>
                                </a:lnTo>
                                <a:lnTo>
                                  <a:pt x="192087" y="0"/>
                                </a:lnTo>
                                <a:lnTo>
                                  <a:pt x="198437" y="0"/>
                                </a:lnTo>
                                <a:lnTo>
                                  <a:pt x="200025" y="1587"/>
                                </a:lnTo>
                                <a:lnTo>
                                  <a:pt x="200025" y="7937"/>
                                </a:lnTo>
                                <a:lnTo>
                                  <a:pt x="198437" y="9525"/>
                                </a:lnTo>
                                <a:close/>
                              </a:path>
                              <a:path w="2276475" h="9525">
                                <a:moveTo>
                                  <a:pt x="179387" y="9525"/>
                                </a:moveTo>
                                <a:lnTo>
                                  <a:pt x="173037" y="9525"/>
                                </a:lnTo>
                                <a:lnTo>
                                  <a:pt x="171450" y="7937"/>
                                </a:lnTo>
                                <a:lnTo>
                                  <a:pt x="171450" y="1587"/>
                                </a:lnTo>
                                <a:lnTo>
                                  <a:pt x="173037" y="0"/>
                                </a:lnTo>
                                <a:lnTo>
                                  <a:pt x="179387" y="0"/>
                                </a:lnTo>
                                <a:lnTo>
                                  <a:pt x="180975" y="1587"/>
                                </a:lnTo>
                                <a:lnTo>
                                  <a:pt x="180975" y="7937"/>
                                </a:lnTo>
                                <a:lnTo>
                                  <a:pt x="179387" y="9525"/>
                                </a:lnTo>
                                <a:close/>
                              </a:path>
                              <a:path w="2276475" h="9525">
                                <a:moveTo>
                                  <a:pt x="160337" y="9525"/>
                                </a:moveTo>
                                <a:lnTo>
                                  <a:pt x="153987" y="9525"/>
                                </a:lnTo>
                                <a:lnTo>
                                  <a:pt x="152400" y="7937"/>
                                </a:lnTo>
                                <a:lnTo>
                                  <a:pt x="152400" y="1587"/>
                                </a:lnTo>
                                <a:lnTo>
                                  <a:pt x="153987" y="0"/>
                                </a:lnTo>
                                <a:lnTo>
                                  <a:pt x="160337" y="0"/>
                                </a:lnTo>
                                <a:lnTo>
                                  <a:pt x="161925" y="1587"/>
                                </a:lnTo>
                                <a:lnTo>
                                  <a:pt x="161925" y="7937"/>
                                </a:lnTo>
                                <a:lnTo>
                                  <a:pt x="160337" y="9525"/>
                                </a:lnTo>
                                <a:close/>
                              </a:path>
                              <a:path w="2276475" h="9525">
                                <a:moveTo>
                                  <a:pt x="141287" y="9525"/>
                                </a:moveTo>
                                <a:lnTo>
                                  <a:pt x="134937" y="9525"/>
                                </a:lnTo>
                                <a:lnTo>
                                  <a:pt x="133350" y="7937"/>
                                </a:lnTo>
                                <a:lnTo>
                                  <a:pt x="133350" y="1587"/>
                                </a:lnTo>
                                <a:lnTo>
                                  <a:pt x="134937" y="0"/>
                                </a:lnTo>
                                <a:lnTo>
                                  <a:pt x="141287" y="0"/>
                                </a:lnTo>
                                <a:lnTo>
                                  <a:pt x="142875" y="1587"/>
                                </a:lnTo>
                                <a:lnTo>
                                  <a:pt x="142875" y="7937"/>
                                </a:lnTo>
                                <a:lnTo>
                                  <a:pt x="141287" y="9525"/>
                                </a:lnTo>
                                <a:close/>
                              </a:path>
                              <a:path w="2276475" h="9525">
                                <a:moveTo>
                                  <a:pt x="122237" y="9525"/>
                                </a:moveTo>
                                <a:lnTo>
                                  <a:pt x="115887" y="9525"/>
                                </a:lnTo>
                                <a:lnTo>
                                  <a:pt x="114300" y="7937"/>
                                </a:lnTo>
                                <a:lnTo>
                                  <a:pt x="114300" y="1587"/>
                                </a:lnTo>
                                <a:lnTo>
                                  <a:pt x="115887" y="0"/>
                                </a:lnTo>
                                <a:lnTo>
                                  <a:pt x="122237" y="0"/>
                                </a:lnTo>
                                <a:lnTo>
                                  <a:pt x="123825" y="1587"/>
                                </a:lnTo>
                                <a:lnTo>
                                  <a:pt x="123825" y="7937"/>
                                </a:lnTo>
                                <a:lnTo>
                                  <a:pt x="122237" y="9525"/>
                                </a:lnTo>
                                <a:close/>
                              </a:path>
                              <a:path w="2276475" h="9525">
                                <a:moveTo>
                                  <a:pt x="103187" y="9525"/>
                                </a:moveTo>
                                <a:lnTo>
                                  <a:pt x="96837" y="9525"/>
                                </a:lnTo>
                                <a:lnTo>
                                  <a:pt x="95250" y="7937"/>
                                </a:lnTo>
                                <a:lnTo>
                                  <a:pt x="95250" y="1587"/>
                                </a:lnTo>
                                <a:lnTo>
                                  <a:pt x="96837" y="0"/>
                                </a:lnTo>
                                <a:lnTo>
                                  <a:pt x="103187" y="0"/>
                                </a:lnTo>
                                <a:lnTo>
                                  <a:pt x="104775" y="1587"/>
                                </a:lnTo>
                                <a:lnTo>
                                  <a:pt x="104775" y="7937"/>
                                </a:lnTo>
                                <a:lnTo>
                                  <a:pt x="103187" y="9525"/>
                                </a:lnTo>
                                <a:close/>
                              </a:path>
                              <a:path w="2276475" h="9525">
                                <a:moveTo>
                                  <a:pt x="84137" y="9525"/>
                                </a:moveTo>
                                <a:lnTo>
                                  <a:pt x="77787" y="9525"/>
                                </a:lnTo>
                                <a:lnTo>
                                  <a:pt x="76200" y="7937"/>
                                </a:lnTo>
                                <a:lnTo>
                                  <a:pt x="76200" y="1587"/>
                                </a:lnTo>
                                <a:lnTo>
                                  <a:pt x="77787" y="0"/>
                                </a:lnTo>
                                <a:lnTo>
                                  <a:pt x="84137" y="0"/>
                                </a:lnTo>
                                <a:lnTo>
                                  <a:pt x="85725" y="1587"/>
                                </a:lnTo>
                                <a:lnTo>
                                  <a:pt x="85725" y="7937"/>
                                </a:lnTo>
                                <a:lnTo>
                                  <a:pt x="84137" y="9525"/>
                                </a:lnTo>
                                <a:close/>
                              </a:path>
                              <a:path w="2276475" h="9525">
                                <a:moveTo>
                                  <a:pt x="65087" y="9525"/>
                                </a:moveTo>
                                <a:lnTo>
                                  <a:pt x="58737" y="9525"/>
                                </a:lnTo>
                                <a:lnTo>
                                  <a:pt x="57150" y="7937"/>
                                </a:lnTo>
                                <a:lnTo>
                                  <a:pt x="57150" y="1587"/>
                                </a:lnTo>
                                <a:lnTo>
                                  <a:pt x="58737" y="0"/>
                                </a:lnTo>
                                <a:lnTo>
                                  <a:pt x="65087" y="0"/>
                                </a:lnTo>
                                <a:lnTo>
                                  <a:pt x="66675" y="1587"/>
                                </a:lnTo>
                                <a:lnTo>
                                  <a:pt x="66675" y="7937"/>
                                </a:lnTo>
                                <a:lnTo>
                                  <a:pt x="65087" y="9525"/>
                                </a:lnTo>
                                <a:close/>
                              </a:path>
                              <a:path w="2276475" h="9525">
                                <a:moveTo>
                                  <a:pt x="46037" y="9525"/>
                                </a:moveTo>
                                <a:lnTo>
                                  <a:pt x="39687" y="9525"/>
                                </a:lnTo>
                                <a:lnTo>
                                  <a:pt x="38100" y="7937"/>
                                </a:lnTo>
                                <a:lnTo>
                                  <a:pt x="38100" y="1587"/>
                                </a:lnTo>
                                <a:lnTo>
                                  <a:pt x="39687" y="0"/>
                                </a:lnTo>
                                <a:lnTo>
                                  <a:pt x="46037" y="0"/>
                                </a:lnTo>
                                <a:lnTo>
                                  <a:pt x="47625" y="1587"/>
                                </a:lnTo>
                                <a:lnTo>
                                  <a:pt x="47625" y="7937"/>
                                </a:lnTo>
                                <a:lnTo>
                                  <a:pt x="46037" y="9525"/>
                                </a:lnTo>
                                <a:close/>
                              </a:path>
                              <a:path w="2276475" h="9525">
                                <a:moveTo>
                                  <a:pt x="26987" y="9525"/>
                                </a:moveTo>
                                <a:lnTo>
                                  <a:pt x="20637" y="9525"/>
                                </a:lnTo>
                                <a:lnTo>
                                  <a:pt x="19050" y="7937"/>
                                </a:lnTo>
                                <a:lnTo>
                                  <a:pt x="19050" y="1587"/>
                                </a:lnTo>
                                <a:lnTo>
                                  <a:pt x="20637" y="0"/>
                                </a:lnTo>
                                <a:lnTo>
                                  <a:pt x="26987" y="0"/>
                                </a:lnTo>
                                <a:lnTo>
                                  <a:pt x="28575" y="1587"/>
                                </a:lnTo>
                                <a:lnTo>
                                  <a:pt x="28575" y="7937"/>
                                </a:lnTo>
                                <a:lnTo>
                                  <a:pt x="26987" y="9525"/>
                                </a:lnTo>
                                <a:close/>
                              </a:path>
                              <a:path w="2276475" h="9525">
                                <a:moveTo>
                                  <a:pt x="7937" y="9525"/>
                                </a:moveTo>
                                <a:lnTo>
                                  <a:pt x="1587" y="9525"/>
                                </a:lnTo>
                                <a:lnTo>
                                  <a:pt x="0" y="7937"/>
                                </a:lnTo>
                                <a:lnTo>
                                  <a:pt x="0" y="1587"/>
                                </a:lnTo>
                                <a:lnTo>
                                  <a:pt x="1587" y="0"/>
                                </a:lnTo>
                                <a:lnTo>
                                  <a:pt x="7937" y="0"/>
                                </a:lnTo>
                                <a:lnTo>
                                  <a:pt x="9525" y="1587"/>
                                </a:lnTo>
                                <a:lnTo>
                                  <a:pt x="9525" y="7937"/>
                                </a:lnTo>
                                <a:lnTo>
                                  <a:pt x="7937" y="9525"/>
                                </a:lnTo>
                                <a:close/>
                              </a:path>
                            </a:pathLst>
                          </a:custGeom>
                          <a:solidFill>
                            <a:srgbClr val="980000"/>
                          </a:solidFill>
                        </wps:spPr>
                        <wps:bodyPr wrap="square" lIns="0" tIns="0" rIns="0" bIns="0" rtlCol="0">
                          <a:noAutofit/>
                        </wps:bodyPr>
                      </wps:wsp>
                      <pic:pic xmlns:pic="http://schemas.openxmlformats.org/drawingml/2006/picture">
                        <pic:nvPicPr>
                          <pic:cNvPr id="90" name="Image 90"/>
                          <pic:cNvPicPr/>
                        </pic:nvPicPr>
                        <pic:blipFill>
                          <a:blip r:embed="rId41" cstate="print"/>
                          <a:stretch>
                            <a:fillRect/>
                          </a:stretch>
                        </pic:blipFill>
                        <pic:spPr>
                          <a:xfrm>
                            <a:off x="0" y="19050"/>
                            <a:ext cx="9525" cy="828675"/>
                          </a:xfrm>
                          <a:prstGeom prst="rect">
                            <a:avLst/>
                          </a:prstGeom>
                        </pic:spPr>
                      </pic:pic>
                    </wpg:wgp>
                  </a:graphicData>
                </a:graphic>
              </wp:anchor>
            </w:drawing>
          </mc:Choice>
          <mc:Fallback>
            <w:pict>
              <v:group id="Group 85" o:spid="_x0000_s1026" o:spt="203" style="position:absolute;left:0pt;margin-left:71.2pt;margin-top:76.35pt;height:66.75pt;width:180.75pt;mso-position-horizontal-relative:page;mso-wrap-distance-bottom:0pt;mso-wrap-distance-top:0pt;z-index:-251630592;mso-width-relative:page;mso-height-relative:page;" coordsize="2295525,847725" o:gfxdata="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C5s8AC/AAAApQEAABkAAABk&#10;cnMvX3JlbHMvZTJvRG9jLnhtbC5yZWxzvZDBisIwEIbvC/sOYe7btD0sspj2IoJXcR9gSKZpsJmE&#10;JIq+vYFlQUHw5nFm+L//Y9bjxS/iTCm7wAq6pgVBrINxbBX8HrZfKxC5IBtcApOCK2UYh8+P9Z4W&#10;LDWUZxezqBTOCuZS4o+UWc/kMTchEtfLFJLHUsdkZUR9REuyb9tvme4ZMDwwxc4oSDvTgzhcY21+&#10;zQ7T5DRtgj554vKkQjpfuysQk6WiwJNx+Lfsm8gW5HOH7j0O3b+DfHjucAN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">
                <o:lock v:ext="edit" aspectratio="f"/>
                <v:shape id="Image 86" o:spid="_x0000_s1026" o:spt="75" type="#_x0000_t75" style="position:absolute;left:54431;top:11287;height:815624;width:2164720;" filled="f" o:preferrelative="t" stroked="f" coordsize="21600,21600" o:gfxdata="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krAaugAAANsA&#10;AAAPAAAAAAAAAAEAIAAAACIAAABkcnMvZG93bnJldi54bWxQSwECFAAUAAAACACHTuJAMy8FnjsA&#10;AAA5AAAAEAAAAAAAAAABACAAAAAJAQAAZHJzL3NoYXBleG1sLnhtbFBLBQYAAAAABgAGAFsBAACz&#10;AwAAAAA=&#10;">
                  <v:fill on="f" focussize="0,0"/>
                  <v:stroke on="f"/>
                  <v:imagedata r:id="rId40" o:title=""/>
                  <o:lock v:ext="edit" aspectratio="f"/>
                </v:shape>
                <v:shape id="Graphic 87" o:spid="_x0000_s1026" o:spt="100" style="position:absolute;left:0;top:0;height:9525;width:2276475;" fillcolor="#980000" filled="t" stroked="f" coordsize="2276475,9525" o:gfxdata="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CNcsvQAA&#10;ANsAAAAPAAAAAAAAAAEAIAAAACIAAABkcnMvZG93bnJldi54bWxQSwECFAAUAAAACACHTuJAMy8F&#10;njsAAAA5AAAAEAAAAAAAAAABACAAAAAMAQAAZHJzL3NoYXBleG1sLnhtbFBLBQYAAAAABgAGAFsB&#10;AAC2AwAAAAA=&#10;" path="m7937,9525l1587,9525,0,7937,0,1587,1587,0,7937,0,9525,1587,9525,7937,7937,9525xem26987,9525l20637,9525,19050,7937,19050,1587,20637,0,26987,0,28575,1587,28575,7937,26987,9525xem46037,9525l39687,9525,38100,7937,38100,1587,39687,0,46037,0,47625,1587,47625,7937,46037,9525xem65087,9525l58737,9525,57150,7937,57150,1587,58737,0,65087,0,66675,1587,66675,7937,65087,9525xem84137,9525l77787,9525,76200,7937,76200,1587,77787,0,84137,0,85725,1587,85725,7937,84137,9525xem103187,9525l96837,9525,95250,7937,95250,1587,96837,0,103187,0,104775,1587,104775,7937,103187,9525xem122237,9525l115887,9525,114300,7937,114300,1587,115887,0,122237,0,123825,1587,123825,7937,122237,9525xem141287,9525l134937,9525,133350,7937,133350,1587,134937,0,141287,0,142875,1587,142875,7937,141287,9525xem160337,9525l153987,9525,152400,7937,152400,1587,153987,0,160337,0,161925,1587,161925,7937,160337,9525xem179387,9525l173037,9525,171450,7937,171450,1587,173037,0,179387,0,180975,1587,180975,7937,179387,9525xem198437,9525l192087,9525,190500,7937,190500,1587,192087,0,198437,0,200025,1587,200025,7937,198437,9525xem217487,9525l211137,9525,209550,7937,209550,1587,211137,0,217487,0,219075,1587,219075,7937,217487,9525xem236537,9525l230187,9525,228600,7937,228600,1587,230187,0,236537,0,238125,1587,238125,7937,236537,9525xem255587,9525l249237,9525,247650,7937,247650,1587,249237,0,255587,0,257175,1587,257175,7937,255587,9525xem274637,9525l268287,9525,266700,7937,266700,1587,268287,0,274637,0,276225,1587,276225,7937,274637,9525xem293687,9525l287337,9525,285750,7937,285750,1587,287337,0,293687,0,295275,1587,295275,7937,293687,9525xem312737,9525l306387,9525,304800,7937,304800,1587,306387,0,312737,0,314325,1587,314325,7937,312737,9525xem331787,9525l325437,9525,323850,7937,323850,1587,325437,0,331787,0,333375,1587,333375,7937,331787,9525xem350837,9525l344487,9525,342900,7937,342900,1587,344487,0,350837,0,352425,1587,352425,7937,350837,9525xem369887,9525l363537,9525,361950,7937,361950,1587,363537,0,369887,0,371475,1587,371475,7937,369887,9525xem388937,9525l382587,9525,381000,7937,381000,1587,382587,0,388937,0,390525,1587,390525,7937,388937,9525xem407987,9525l401637,9525,400050,7937,400050,1587,401637,0,407987,0,409575,1587,409575,7937,407987,9525xem427037,9525l420687,9525,419100,7937,419100,1587,420687,0,427037,0,428625,1587,428625,7937,427037,9525xem446087,9525l439737,9525,438150,7937,438150,1587,439737,0,446087,0,447675,1587,447675,7937,446087,9525xem465137,9525l458787,9525,457200,7937,457200,1587,458787,0,465137,0,466725,1587,466725,7937,465137,9525xem484187,9525l477837,9525,476250,7937,476250,1587,477837,0,484187,0,485775,1587,485775,7937,484187,9525xem503237,9525l496887,9525,495300,7937,495300,1587,496887,0,503237,0,504825,1587,504825,7937,503237,9525xem522287,9525l515937,9525,514350,7937,514350,1587,515937,0,522287,0,523875,1587,523875,7937,522287,9525xem541337,9525l534987,9525,533400,7937,533400,1587,534987,0,541337,0,542925,1587,542925,7937,541337,9525xem560387,9525l554037,9525,552450,7937,552450,1587,554037,0,560387,0,561975,1587,561975,7937,560387,9525xem579437,9525l573087,9525,571500,7937,571500,1587,573087,0,579437,0,581025,1587,581025,7937,579437,9525xem598487,9525l592137,9525,590550,7937,590550,1587,592137,0,598487,0,600075,1587,600075,7937,598487,9525xem617537,9525l611187,9525,609600,7937,609600,1587,611187,0,617537,0,619125,1587,619125,7937,617537,9525xem636587,9525l630237,9525,628650,7937,628650,1587,630237,0,636587,0,638175,1587,638175,7937,636587,9525xem655637,9525l649287,9525,647700,7937,647700,1587,649287,0,655637,0,657225,1587,657225,7937,655637,9525xem674687,9525l668337,9525,666750,7937,666750,1587,668337,0,674687,0,676275,1587,676275,7937,674687,9525xem693737,9525l687387,9525,685800,7937,685800,1587,687387,0,693737,0,695325,1587,695325,7937,693737,9525xem712787,9525l706437,9525,704850,7937,704850,1587,706437,0,712787,0,714375,1587,714375,7937,712787,9525xem731837,9525l725487,9525,723900,7937,723900,1587,725487,0,731837,0,733425,1587,733425,7937,731837,9525xem750887,9525l744537,9525,742950,7937,742950,1587,744537,0,750887,0,752475,1587,752475,7937,750887,9525xem769937,9525l763587,9525,762000,7937,762000,1587,763587,0,769937,0,771525,1587,771525,7937,769937,9525xem788987,9525l782637,9525,781050,7937,781050,1587,782637,0,788987,0,790575,1587,790575,7937,788987,9525xem808037,9525l801687,9525,800100,7937,800100,1587,801687,0,808037,0,809625,1587,809625,7937,808037,9525xem827087,9525l820737,9525,819150,7937,819150,1587,820737,0,827087,0,828675,1587,828675,7937,827087,9525xem846137,9525l839787,9525,838200,7937,838200,1587,839787,0,846137,0,847725,1587,847725,7937,846137,9525xem865187,9525l858837,9525,857250,7937,857250,1587,858837,0,865187,0,866775,1587,866775,7937,865187,9525xem884237,9525l877887,9525,876300,7937,876300,1587,877887,0,884237,0,885825,1587,885825,7937,884237,9525xem903287,9525l896937,9525,895350,7937,895350,1587,896937,0,903287,0,904875,1587,904875,7937,903287,9525xem922337,9525l915987,9525,914400,7937,914400,1587,915987,0,922337,0,923925,1587,923925,7937,922337,9525xem941387,9525l935037,9525,933450,7937,933450,1587,935037,0,941387,0,942975,1587,942975,7937,941387,9525xem960437,9525l954087,9525,952500,7937,952500,1587,954087,0,960437,0,962025,1587,962025,7937,960437,9525xem979487,9525l973137,9525,971550,7937,971550,1587,973137,0,979487,0,981075,1587,981075,7937,979487,9525xem998537,9525l992187,9525,990600,7937,990600,1587,992187,0,998537,0,1000125,1587,1000125,7937,998537,9525xem1017587,9525l1011237,9525,1009650,7937,1009650,1587,1011237,0,1017587,0,1019175,1587,1019175,7937,1017587,9525xem1036637,9525l1030287,9525,1028700,7937,1028700,1587,1030287,0,1036637,0,1038225,1587,1038225,7937,1036637,9525xem1055687,9525l1049337,9525,1047750,7937,1047750,1587,1049337,0,1055687,0,1057275,1587,1057275,7937,1055687,9525xem1074737,9525l1068387,9525,1066800,7937,1066800,1587,1068387,0,1074737,0,1076325,1587,1076325,7937,1074737,9525xem1093787,9525l1087437,9525,1085850,7937,1085850,1587,1087437,0,1093787,0,1095375,1587,1095375,7937,1093787,9525xem1112837,9525l1106487,9525,1104900,7937,1104900,1587,1106487,0,1112837,0,1114425,1587,1114425,7937,1112837,9525xem1131887,9525l1125537,9525,1123950,7937,1123950,1587,1125537,0,1131887,0,1133475,1587,1133475,7937,1131887,9525xem1150937,9525l1144587,9525,1143000,7937,1143000,1587,1144587,0,1150937,0,1152525,1587,1152525,7937,1150937,9525xem1169987,9525l1163637,9525,1162049,7937,1162049,1587,1163637,0,1169987,0,1171574,1587,1171574,7937,1169987,9525xem1189037,9525l1182687,9525,1181100,7937,1181100,1587,1182687,0,1189037,0,1190625,1587,1190625,7937,1189037,9525xem1208087,9525l1201737,9525,1200149,7937,1200149,1587,1201737,0,1208087,0,1209674,1587,1209674,7937,1208087,9525xem1227137,9525l1220787,9525,1219200,7937,1219200,1587,1220787,0,1227137,0,1228725,1587,1228725,7937,1227137,9525xem1246187,9525l1239837,9525,1238250,7937,1238250,1587,1239837,0,1246187,0,1247775,1587,1247775,7937,1246187,9525xem1265237,9525l1258887,9525,1257300,7937,1257300,1587,1258887,0,1265237,0,1266825,1587,1266825,7937,1265237,9525xem1284287,9525l1277937,9525,1276350,7937,1276350,1587,1277937,0,1284287,0,1285875,1587,1285875,7937,1284287,9525xem1303337,9525l1296987,9525,1295400,7937,1295400,1587,1296987,0,1303337,0,1304925,1587,1304925,7937,1303337,9525xem1322387,9525l1316037,9525,1314450,7937,1314450,1587,1316037,0,1322387,0,1323975,1587,1323975,7937,1322387,9525xem1341437,9525l1335087,9525,1333500,7937,1333500,1587,1335087,0,1341437,0,1343025,1587,1343025,7937,1341437,9525xem1360487,9525l1354137,9525,1352550,7937,1352550,1587,1354137,0,1360487,0,1362075,1587,1362075,7937,1360487,9525xem1379537,9525l1373187,9525,1371600,7937,1371600,1587,1373187,0,1379537,0,1381125,1587,1381125,7937,1379537,9525xem1398587,9525l1392237,9525,1390650,7937,1390650,1587,1392237,0,1398587,0,1400175,1587,1400175,7937,1398587,9525xem1417637,9525l1411287,9525,1409700,7937,1409700,1587,1411287,0,1417637,0,1419225,1587,1419225,7937,1417637,9525xem1436687,9525l1430337,9525,1428750,7937,1428750,1587,1430337,0,1436687,0,1438275,1587,1438275,7937,1436687,9525xem1455737,9525l1449387,9525,1447800,7937,1447800,1587,1449387,0,1455737,0,1457325,1587,1457325,7937,1455737,9525xem1474787,9525l1468437,9525,1466850,7937,1466850,1587,1468437,0,1474787,0,1476375,1587,1476375,7937,1474787,9525xem1493837,9525l1487487,9525,1485900,7937,1485900,1587,1487487,0,1493837,0,1495425,1587,1495425,7937,1493837,9525xem1512887,9525l1506537,9525,1504950,7937,1504950,1587,1506537,0,1512887,0,1514475,1587,1514475,7937,1512887,9525xem1531937,9525l1525587,9525,1524000,7937,1524000,1587,1525587,0,1531937,0,1533525,1587,1533525,7937,1531937,9525xem1550987,9525l1544637,9525,1543050,7937,1543050,1587,1544637,0,1550987,0,1552575,1587,1552575,7937,1550987,9525xem1570037,9525l1563687,9525,1562100,7937,1562100,1587,1563687,0,1570037,0,1571625,1587,1571625,7937,1570037,9525xem1589087,9525l1582737,9525,1581150,7937,1581150,1587,1582737,0,1589087,0,1590675,1587,1590675,7937,1589087,9525xem1608137,9525l1601787,9525,1600200,7937,1600200,1587,1601787,0,1608137,0,1609725,1587,1609725,7937,1608137,9525xem1627187,9525l1620837,9525,1619250,7937,1619250,1587,1620837,0,1627187,0,1628775,1587,1628775,7937,1627187,9525xem1646237,9525l1639887,9525,1638300,7937,1638300,1587,1639887,0,1646237,0,1647825,1587,1647825,7937,1646237,9525xem1665287,9525l1658937,9525,1657350,7937,1657350,1587,1658937,0,1665287,0,1666875,1587,1666875,7937,1665287,9525xem1684337,9525l1677987,9525,1676400,7937,1676400,1587,1677987,0,1684337,0,1685925,1587,1685925,7937,1684337,9525xem1703387,9525l1697037,9525,1695450,7937,1695450,1587,1697037,0,1703387,0,1704975,1587,1704975,7937,1703387,9525xem1722437,9525l1716087,9525,1714500,7937,1714500,1587,1716087,0,1722437,0,1724025,1587,1724025,7937,1722437,9525xem1741487,9525l1735137,9525,1733550,7937,1733550,1587,1735137,0,1741487,0,1743075,1587,1743075,7937,1741487,9525xem1760537,9525l1754187,9525,1752600,7937,1752600,1587,1754187,0,1760537,0,1762125,1587,1762125,7937,1760537,9525xem1779587,9525l1773237,9525,1771650,7937,1771650,1587,1773237,0,1779587,0,1781175,1587,1781175,7937,1779587,9525xem1798637,9525l1792287,9525,1790700,7937,1790700,1587,1792287,0,1798637,0,1800225,1587,1800225,7937,1798637,9525xem1817687,9525l1811337,9525,1809750,7937,1809750,1587,1811337,0,1817687,0,1819275,1587,1819275,7937,1817687,9525xem1836737,9525l1830387,9525,1828800,7937,1828800,1587,1830387,0,1836737,0,1838325,1587,1838325,7937,1836737,9525xem1855787,9525l1849437,9525,1847850,7937,1847850,1587,1849437,0,1855787,0,1857375,1587,1857375,7937,1855787,9525xem1874837,9525l1868487,9525,1866900,7937,1866900,1587,1868487,0,1874837,0,1876425,1587,1876425,7937,1874837,9525xem1893887,9525l1887537,9525,1885950,7937,1885950,1587,1887537,0,1893887,0,1895475,1587,1895475,7937,1893887,9525xem1912937,9525l1906587,9525,1905000,7937,1905000,1587,1906587,0,1912937,0,1914525,1587,1914525,7937,1912937,9525xem1931987,9525l1925637,9525,1924050,7937,1924050,1587,1925637,0,1931987,0,1933575,1587,1933575,7937,1931987,9525xem1951037,9525l1944687,9525,1943100,7937,1943100,1587,1944687,0,1951037,0,1952625,1587,1952625,7937,1951037,9525xem1970087,9525l1963737,9525,1962150,7937,1962150,1587,1963737,0,1970087,0,1971675,1587,1971675,7937,1970087,9525xem1989137,9525l1982787,9525,1981200,7937,1981200,1587,1982787,0,1989137,0,1990725,1587,1990725,7937,1989137,9525xem2008187,9525l2001837,9525,2000250,7937,2000250,1587,2001837,0,2008187,0,2009775,1587,2009775,7937,2008187,9525xem2027237,9525l2020887,9525,2019300,7937,2019300,1587,2020887,0,2027237,0,2028825,1587,2028825,7937,2027237,9525xem2046287,9525l2039937,9525,2038350,7937,2038350,1587,2039937,0,2046287,0,2047875,1587,2047875,7937,2046287,9525xem2065337,9525l2058987,9525,2057400,7937,2057400,1587,2058987,0,2065337,0,2066925,1587,2066925,7937,2065337,9525xem2084387,9525l2078037,9525,2076450,7937,2076450,1587,2078037,0,2084387,0,2085975,1587,2085975,7937,2084387,9525xem2103437,9525l2097087,9525,2095500,7937,2095500,1587,2097087,0,2103437,0,2105025,1587,2105025,7937,2103437,9525xem2122487,9525l2116137,9525,2114550,7937,2114550,1587,2116137,0,2122487,0,2124075,1587,2124075,7937,2122487,9525xem2141537,9525l2135187,9525,2133600,7937,2133600,1587,2135187,0,2141537,0,2143125,1587,2143125,7937,2141537,9525xem2160587,9525l2154237,9525,2152650,7937,2152650,1587,2154237,0,2160587,0,2162175,1587,2162175,7937,2160587,9525xem2179637,9525l2173287,9525,2171700,7937,2171700,1587,2173287,0,2179637,0,2181225,1587,2181225,7937,2179637,9525xem2198687,9525l2192337,9525,2190750,7937,2190750,1587,2192337,0,2198687,0,2200275,1587,2200275,7937,2198687,9525xem2217737,9525l2211387,9525,2209800,7937,2209800,1587,2211387,0,2217737,0,2219325,1587,2219325,7937,2217737,9525xem2236787,9525l2230437,9525,2228850,7937,2228850,1587,2230437,0,2236787,0,2238375,1587,2238375,7937,2236787,9525xem2255837,9525l2249487,9525,2247900,7937,2247900,1587,2249487,0,2255837,0,2257425,1587,2257425,7937,2255837,9525xem2274887,9525l2268537,9525,2266950,7937,2266950,1587,2268537,0,2274887,0,2276475,1587,2276475,7937,2274887,9525xe">
                  <v:fill on="t" focussize="0,0"/>
                  <v:stroke on="f"/>
                  <v:imagedata o:title=""/>
                  <o:lock v:ext="edit" aspectratio="f"/>
                  <v:textbox inset="0mm,0mm,0mm,0mm"/>
                </v:shape>
                <v:shape id="Image 88" o:spid="_x0000_s1026" o:spt="75" type="#_x0000_t75" style="position:absolute;left:2286000;top:0;height:828675;width:9525;" filled="f" o:preferrelative="t" stroked="f" coordsize="21600,21600" o:gfxdata="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hPQugAAANsA&#10;AAAPAAAAAAAAAAEAIAAAACIAAABkcnMvZG93bnJldi54bWxQSwECFAAUAAAACACHTuJAMy8FnjsA&#10;AAA5AAAAEAAAAAAAAAABACAAAAAJAQAAZHJzL3NoYXBleG1sLnhtbFBLBQYAAAAABgAGAFsBAACz&#10;AwAAAAA=&#10;">
                  <v:fill on="f" focussize="0,0"/>
                  <v:stroke on="f"/>
                  <v:imagedata r:id="rId41" o:title=""/>
                  <o:lock v:ext="edit" aspectratio="f"/>
                </v:shape>
                <v:shape id="Graphic 89" o:spid="_x0000_s1026" o:spt="100" style="position:absolute;left:19050;top:838200;height:9525;width:2276475;" fillcolor="#980000" filled="t" stroked="f" coordsize="2276475,9525" o:gfxdata="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tvmxbsAAADb&#10;AAAADwAAAAAAAAABACAAAAAiAAAAZHJzL2Rvd25yZXYueG1sUEsBAhQAFAAAAAgAh07iQDMvBZ47&#10;AAAAOQAAABAAAAAAAAAAAQAgAAAACgEAAGRycy9zaGFwZXhtbC54bWxQSwUGAAAAAAYABgBbAQAA&#10;tAMAAAAA&#10;" path="m2274887,9525l2268537,9525,2266950,7937,2266950,1587,2268537,0,2274887,0,2276475,1587,2276475,7937,2274887,9525xem2255837,9525l2249487,9525,2247900,7937,2247900,1587,2249487,0,2255837,0,2257425,1587,2257425,7937,2255837,9525xem2236787,9525l2230437,9525,2228850,7937,2228850,1587,2230437,0,2236787,0,2238375,1587,2238375,7937,2236787,9525xem2217737,9525l2211387,9525,2209800,7937,2209800,1587,2211387,0,2217737,0,2219325,1587,2219325,7937,2217737,9525xem2198687,9525l2192337,9525,2190750,7937,2190750,1587,2192337,0,2198687,0,2200275,1587,2200275,7937,2198687,9525xem2179637,9525l2173287,9525,2171700,7937,2171700,1587,2173287,0,2179637,0,2181225,1587,2181225,7937,2179637,9525xem2160587,9525l2154237,9525,2152650,7937,2152650,1587,2154237,0,2160587,0,2162175,1587,2162175,7937,2160587,9525xem2141537,9525l2135187,9525,2133600,7937,2133600,1587,2135187,0,2141537,0,2143125,1587,2143125,7937,2141537,9525xem2122487,9525l2116137,9525,2114550,7937,2114550,1587,2116137,0,2122487,0,2124075,1587,2124075,7937,2122487,9525xem2103437,9525l2097087,9525,2095500,7937,2095500,1587,2097087,0,2103437,0,2105025,1587,2105025,7937,2103437,9525xem2084387,9525l2078037,9525,2076450,7937,2076450,1587,2078037,0,2084387,0,2085975,1587,2085975,7937,2084387,9525xem2065337,9525l2058987,9525,2057400,7937,2057400,1587,2058987,0,2065337,0,2066925,1587,2066925,7937,2065337,9525xem2046287,9525l2039937,9525,2038350,7937,2038350,1587,2039937,0,2046287,0,2047875,1587,2047875,7937,2046287,9525xem2027237,9525l2020887,9525,2019300,7937,2019300,1587,2020887,0,2027237,0,2028825,1587,2028825,7937,2027237,9525xem2008187,9525l2001837,9525,2000250,7937,2000250,1587,2001837,0,2008187,0,2009775,1587,2009775,7937,2008187,9525xem1989137,9525l1982787,9525,1981200,7937,1981200,1587,1982787,0,1989137,0,1990725,1587,1990725,7937,1989137,9525xem1970087,9525l1963737,9525,1962150,7937,1962150,1587,1963737,0,1970087,0,1971675,1587,1971675,7937,1970087,9525xem1951037,9525l1944687,9525,1943100,7937,1943100,1587,1944687,0,1951037,0,1952625,1587,1952625,7937,1951037,9525xem1931987,9525l1925637,9525,1924050,7937,1924050,1587,1925637,0,1931987,0,1933575,1587,1933575,7937,1931987,9525xem1912937,9525l1906587,9525,1905000,7937,1905000,1587,1906587,0,1912937,0,1914525,1587,1914525,7937,1912937,9525xem1893887,9525l1887537,9525,1885950,7937,1885950,1587,1887537,0,1893887,0,1895475,1587,1895475,7937,1893887,9525xem1874837,9525l1868487,9525,1866900,7937,1866900,1587,1868487,0,1874837,0,1876425,1587,1876425,7937,1874837,9525xem1855787,9525l1849437,9525,1847850,7937,1847850,1587,1849437,0,1855787,0,1857375,1587,1857375,7937,1855787,9525xem1836737,9525l1830387,9525,1828800,7937,1828800,1587,1830387,0,1836737,0,1838325,1587,1838325,7937,1836737,9525xem1817687,9525l1811337,9525,1809750,7937,1809750,1587,1811337,0,1817687,0,1819275,1587,1819275,7937,1817687,9525xem1798637,9525l1792287,9525,1790700,7937,1790700,1587,1792287,0,1798637,0,1800225,1587,1800225,7937,1798637,9525xem1779587,9525l1773237,9525,1771650,7937,1771650,1587,1773237,0,1779587,0,1781175,1587,1781175,7937,1779587,9525xem1760537,9525l1754187,9525,1752600,7937,1752600,1587,1754187,0,1760537,0,1762125,1587,1762125,7937,1760537,9525xem1741487,9525l1735137,9525,1733550,7937,1733550,1587,1735137,0,1741487,0,1743075,1587,1743075,7937,1741487,9525xem1722437,9525l1716087,9525,1714500,7937,1714500,1587,1716087,0,1722437,0,1724025,1587,1724025,7937,1722437,9525xem1703387,9525l1697037,9525,1695450,7937,1695450,1587,1697037,0,1703387,0,1704975,1587,1704975,7937,1703387,9525xem1684337,9525l1677987,9525,1676400,7937,1676400,1587,1677987,0,1684337,0,1685925,1587,1685925,7937,1684337,9525xem1665287,9525l1658937,9525,1657350,7937,1657350,1587,1658937,0,1665287,0,1666875,1587,1666875,7937,1665287,9525xem1646237,9525l1639887,9525,1638300,7937,1638300,1587,1639887,0,1646237,0,1647825,1587,1647825,7937,1646237,9525xem1627187,9525l1620837,9525,1619250,7937,1619250,1587,1620837,0,1627187,0,1628775,1587,1628775,7937,1627187,9525xem1608137,9525l1601787,9525,1600200,7937,1600200,1587,1601787,0,1608137,0,1609725,1587,1609725,7937,1608137,9525xem1589087,9525l1582737,9525,1581150,7937,1581150,1587,1582737,0,1589087,0,1590675,1587,1590675,7937,1589087,9525xem1570037,9525l1563687,9525,1562100,7937,1562100,1587,1563687,0,1570037,0,1571625,1587,1571625,7937,1570037,9525xem1550987,9525l1544637,9525,1543050,7937,1543050,1587,1544637,0,1550987,0,1552575,1587,1552575,7937,1550987,9525xem1531937,9525l1525587,9525,1524000,7937,1524000,1587,1525587,0,1531937,0,1533525,1587,1533525,7937,1531937,9525xem1512887,9525l1506537,9525,1504950,7937,1504950,1587,1506537,0,1512887,0,1514475,1587,1514475,7937,1512887,9525xem1493837,9525l1487487,9525,1485900,7937,1485900,1587,1487487,0,1493837,0,1495425,1587,1495425,7937,1493837,9525xem1474787,9525l1468437,9525,1466850,7937,1466850,1587,1468437,0,1474787,0,1476375,1587,1476375,7937,1474787,9525xem1455737,9525l1449387,9525,1447800,7937,1447800,1587,1449387,0,1455737,0,1457325,1587,1457325,7937,1455737,9525xem1436687,9525l1430337,9525,1428750,7937,1428750,1587,1430337,0,1436687,0,1438275,1587,1438275,7937,1436687,9525xem1417637,9525l1411287,9525,1409700,7937,1409700,1587,1411287,0,1417637,0,1419225,1587,1419225,7937,1417637,9525xem1398587,9525l1392237,9525,1390650,7937,1390650,1587,1392237,0,1398587,0,1400175,1587,1400175,7937,1398587,9525xem1379537,9525l1373187,9525,1371600,7937,1371600,1587,1373187,0,1379537,0,1381125,1587,1381125,7937,1379537,9525xem1360487,9525l1354137,9525,1352550,7937,1352550,1587,1354137,0,1360487,0,1362075,1587,1362075,7937,1360487,9525xem1341437,9525l1335087,9525,1333500,7937,1333500,1587,1335087,0,1341437,0,1343025,1587,1343025,7937,1341437,9525xem1322387,9525l1316037,9525,1314450,7937,1314450,1587,1316037,0,1322387,0,1323975,1587,1323975,7937,1322387,9525xem1303337,9525l1296987,9525,1295400,7937,1295400,1587,1296987,0,1303337,0,1304925,1587,1304925,7937,1303337,9525xem1284287,9525l1277937,9525,1276350,7937,1276350,1587,1277937,0,1284287,0,1285875,1587,1285875,7937,1284287,9525xem1265237,9525l1258887,9525,1257300,7937,1257300,1587,1258887,0,1265237,0,1266825,1587,1266825,7937,1265237,9525xem1246187,9525l1239837,9525,1238250,7937,1238250,1587,1239837,0,1246187,0,1247775,1587,1247775,7937,1246187,9525xem1227137,9525l1220787,9525,1219200,7937,1219200,1587,1220787,0,1227137,0,1228725,1587,1228725,7937,1227137,9525xem1208087,9525l1201737,9525,1200150,7937,1200150,1587,1201737,0,1208087,0,1209675,1587,1209675,7937,1208087,9525xem1189037,9525l1182687,9525,1181100,7937,1181100,1587,1182687,0,1189037,0,1190625,1587,1190625,7937,1189037,9525xem1169987,9525l1163637,9525,1162050,7937,1162050,1587,1163637,0,1169987,0,1171575,1587,1171575,7937,1169987,9525xem1150937,9525l1144587,9525,1143000,7937,1143000,1587,1144587,0,1150937,0,1152525,1587,1152525,7937,1150937,9525xem1131887,9525l1125537,9525,1123950,7937,1123950,1587,1125537,0,1131887,0,1133475,1587,1133475,7937,1131887,9525xem1112837,9525l1106487,9525,1104900,7937,1104900,1587,1106487,0,1112837,0,1114425,1587,1114425,7937,1112837,9525xem1093787,9525l1087437,9525,1085850,7937,1085850,1587,1087437,0,1093787,0,1095375,1587,1095375,7937,1093787,9525xem1074737,9525l1068387,9525,1066800,7937,1066800,1587,1068387,0,1074737,0,1076325,1587,1076325,7937,1074737,9525xem1055687,9525l1049337,9525,1047750,7937,1047750,1587,1049337,0,1055687,0,1057275,1587,1057275,7937,1055687,9525xem1036637,9525l1030287,9525,1028700,7937,1028700,1587,1030287,0,1036637,0,1038225,1587,1038225,7937,1036637,9525xem1017587,9525l1011237,9525,1009650,7937,1009650,1587,1011237,0,1017587,0,1019175,1587,1019175,7937,1017587,9525xem998537,9525l992187,9525,990600,7937,990600,1587,992187,0,998537,0,1000125,1587,1000125,7937,998537,9525xem979487,9525l973137,9525,971550,7937,971550,1587,973137,0,979487,0,981075,1587,981075,7937,979487,9525xem960437,9525l954087,9525,952500,7937,952500,1587,954087,0,960437,0,962025,1587,962025,7937,960437,9525xem941387,9525l935037,9525,933450,7937,933450,1587,935037,0,941387,0,942975,1587,942975,7937,941387,9525xem922337,9525l915987,9525,914400,7937,914400,1587,915987,0,922337,0,923925,1587,923925,7937,922337,9525xem903287,9525l896937,9525,895350,7937,895350,1587,896937,0,903287,0,904875,1587,904875,7937,903287,9525xem884237,9525l877887,9525,876300,7937,876300,1587,877887,0,884237,0,885825,1587,885825,7937,884237,9525xem865187,9525l858837,9525,857250,7937,857250,1587,858837,0,865187,0,866775,1587,866775,7937,865187,9525xem846137,9525l839787,9525,838200,7937,838200,1587,839787,0,846137,0,847725,1587,847725,7937,846137,9525xem827087,9525l820737,9525,819150,7937,819150,1587,820737,0,827087,0,828675,1587,828675,7937,827087,9525xem808037,9525l801687,9525,800100,7937,800100,1587,801687,0,808037,0,809625,1587,809625,7937,808037,9525xem788987,9525l782637,9525,781050,7937,781050,1587,782637,0,788987,0,790575,1587,790575,7937,788987,9525xem769937,9525l763587,9525,762000,7937,762000,1587,763587,0,769937,0,771525,1587,771525,7937,769937,9525xem750887,9525l744537,9525,742950,7937,742950,1587,744537,0,750887,0,752475,1587,752475,7937,750887,9525xem731837,9525l725487,9525,723900,7937,723900,1587,725487,0,731837,0,733425,1587,733425,7937,731837,9525xem712787,9525l706437,9525,704850,7937,704850,1587,706437,0,712787,0,714375,1587,714375,7937,712787,9525xem693737,9525l687387,9525,685800,7937,685800,1587,687387,0,693737,0,695325,1587,695325,7937,693737,9525xem674687,9525l668337,9525,666750,7937,666750,1587,668337,0,674687,0,676275,1587,676275,7937,674687,9525xem655637,9525l649287,9525,647700,7937,647700,1587,649287,0,655637,0,657225,1587,657225,7937,655637,9525xem636587,9525l630237,9525,628650,7937,628650,1587,630237,0,636587,0,638175,1587,638175,7937,636587,9525xem617537,9525l611187,9525,609600,7937,609600,1587,611187,0,617537,0,619125,1587,619125,7937,617537,9525xem598487,9525l592137,9525,590550,7937,590550,1587,592137,0,598487,0,600075,1587,600075,7937,598487,9525xem579437,9525l573087,9525,571500,7937,571500,1587,573087,0,579437,0,581025,1587,581025,7937,579437,9525xem560387,9525l554037,9525,552450,7937,552450,1587,554037,0,560387,0,561975,1587,561975,7937,560387,9525xem541337,9525l534987,9525,533400,7937,533400,1587,534987,0,541337,0,542925,1587,542925,7937,541337,9525xem522287,9525l515937,9525,514350,7937,514350,1587,515937,0,522287,0,523875,1587,523875,7937,522287,9525xem503237,9525l496887,9525,495300,7937,495300,1587,496887,0,503237,0,504825,1587,504825,7937,503237,9525xem484187,9525l477837,9525,476250,7937,476250,1587,477837,0,484187,0,485775,1587,485775,7937,484187,9525xem465137,9525l458787,9525,457200,7937,457200,1587,458787,0,465137,0,466725,1587,466725,7937,465137,9525xem446087,9525l439737,9525,438150,7937,438150,1587,439737,0,446087,0,447675,1587,447675,7937,446087,9525xem427037,9525l420687,9525,419100,7937,419100,1587,420687,0,427037,0,428625,1587,428625,7937,427037,9525xem407987,9525l401637,9525,400050,7937,400050,1587,401637,0,407987,0,409575,1587,409575,7937,407987,9525xem388937,9525l382587,9525,381000,7937,381000,1587,382587,0,388937,0,390525,1587,390525,7937,388937,9525xem369887,9525l363537,9525,361950,7937,361950,1587,363537,0,369887,0,371475,1587,371475,7937,369887,9525xem350837,9525l344487,9525,342900,7937,342900,1587,344487,0,350837,0,352425,1587,352425,7937,350837,9525xem331787,9525l325437,9525,323850,7937,323850,1587,325437,0,331787,0,333375,1587,333375,7937,331787,9525xem312737,9525l306387,9525,304800,7937,304800,1587,306387,0,312737,0,314325,1587,314325,7937,312737,9525xem293687,9525l287337,9525,285750,7937,285750,1587,287337,0,293687,0,295275,1587,295275,7937,293687,9525xem274637,9525l268287,9525,266700,7937,266700,1587,268287,0,274637,0,276225,1587,276225,7937,274637,9525xem255587,9525l249237,9525,247650,7937,247650,1587,249237,0,255587,0,257175,1587,257175,7937,255587,9525xem236537,9525l230187,9525,228600,7937,228600,1587,230187,0,236537,0,238125,1587,238125,7937,236537,9525xem217487,9525l211137,9525,209550,7937,209550,1587,211137,0,217487,0,219075,1587,219075,7937,217487,9525xem198437,9525l192087,9525,190500,7937,190500,1587,192087,0,198437,0,200025,1587,200025,7937,198437,9525xem179387,9525l173037,9525,171450,7937,171450,1587,173037,0,179387,0,180975,1587,180975,7937,179387,9525xem160337,9525l153987,9525,152400,7937,152400,1587,153987,0,160337,0,161925,1587,161925,7937,160337,9525xem141287,9525l134937,9525,133350,7937,133350,1587,134937,0,141287,0,142875,1587,142875,7937,141287,9525xem122237,9525l115887,9525,114300,7937,114300,1587,115887,0,122237,0,123825,1587,123825,7937,122237,9525xem103187,9525l96837,9525,95250,7937,95250,1587,96837,0,103187,0,104775,1587,104775,7937,103187,9525xem84137,9525l77787,9525,76200,7937,76200,1587,77787,0,84137,0,85725,1587,85725,7937,84137,9525xem65087,9525l58737,9525,57150,7937,57150,1587,58737,0,65087,0,66675,1587,66675,7937,65087,9525xem46037,9525l39687,9525,38100,7937,38100,1587,39687,0,46037,0,47625,1587,47625,7937,46037,9525xem26987,9525l20637,9525,19050,7937,19050,1587,20637,0,26987,0,28575,1587,28575,7937,26987,9525xem7937,9525l1587,9525,0,7937,0,1587,1587,0,7937,0,9525,1587,9525,7937,7937,9525xe">
                  <v:fill on="t" focussize="0,0"/>
                  <v:stroke on="f"/>
                  <v:imagedata o:title=""/>
                  <o:lock v:ext="edit" aspectratio="f"/>
                  <v:textbox inset="0mm,0mm,0mm,0mm"/>
                </v:shape>
                <v:shape id="Image 90" o:spid="_x0000_s1026" o:spt="75" type="#_x0000_t75" style="position:absolute;left:0;top:19050;height:828675;width:9525;" filled="f" o:preferrelative="t" stroked="f" coordsize="21600,21600" o:gfxdata="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T1iQu5AAAA2wAA&#10;AA8AAAAAAAAAAQAgAAAAIgAAAGRycy9kb3ducmV2LnhtbFBLAQIUABQAAAAIAIdO4kAzLwWeOwAA&#10;ADkAAAAQAAAAAAAAAAEAIAAAAAgBAABkcnMvc2hhcGV4bWwueG1sUEsFBgAAAAAGAAYAWwEAALID&#10;AAAAAA==&#10;">
                  <v:fill on="f" focussize="0,0"/>
                  <v:stroke on="f"/>
                  <v:imagedata r:id="rId41" o:title=""/>
                  <o:lock v:ext="edit" aspectratio="f"/>
                </v:shape>
                <w10:wrap type="topAndBottom"/>
              </v:group>
            </w:pict>
          </mc:Fallback>
        </mc:AlternateContent>
      </w:r>
    </w:p>
    <w:p w14:paraId="0A6B2117">
      <w:pPr>
        <w:pStyle w:val="7"/>
        <w:spacing w:before="10"/>
        <w:rPr>
          <w:sz w:val="5"/>
        </w:rPr>
      </w:pPr>
    </w:p>
    <w:p w14:paraId="39AEFB73">
      <w:pPr>
        <w:pStyle w:val="7"/>
        <w:spacing w:before="211"/>
      </w:pPr>
    </w:p>
    <w:p w14:paraId="2AD7ACA1">
      <w:pPr>
        <w:pStyle w:val="7"/>
        <w:ind w:left="1197"/>
      </w:pPr>
    </w:p>
    <w:p w14:paraId="0D337D98">
      <w:pPr>
        <w:pStyle w:val="7"/>
        <w:rPr>
          <w:sz w:val="19"/>
        </w:rPr>
      </w:pPr>
      <w:r>
        <mc:AlternateContent>
          <mc:Choice Requires="wpg">
            <w:drawing>
              <wp:anchor distT="0" distB="0" distL="0" distR="0" simplePos="0" relativeHeight="251685888" behindDoc="1" locked="0" layoutInCell="1" allowOverlap="1">
                <wp:simplePos x="0" y="0"/>
                <wp:positionH relativeFrom="page">
                  <wp:posOffset>904240</wp:posOffset>
                </wp:positionH>
                <wp:positionV relativeFrom="paragraph">
                  <wp:posOffset>165100</wp:posOffset>
                </wp:positionV>
                <wp:extent cx="2847975" cy="247650"/>
                <wp:effectExtent l="0" t="0" r="0" b="0"/>
                <wp:wrapTopAndBottom/>
                <wp:docPr id="91" name="Group 91"/>
                <wp:cNvGraphicFramePr/>
                <a:graphic xmlns:a="http://schemas.openxmlformats.org/drawingml/2006/main">
                  <a:graphicData uri="http://schemas.microsoft.com/office/word/2010/wordprocessingGroup">
                    <wpg:wgp>
                      <wpg:cNvGrpSpPr/>
                      <wpg:grpSpPr>
                        <a:xfrm>
                          <a:off x="0" y="0"/>
                          <a:ext cx="2847975" cy="247650"/>
                          <a:chOff x="0" y="0"/>
                          <a:chExt cx="2847975" cy="247650"/>
                        </a:xfrm>
                      </wpg:grpSpPr>
                      <pic:pic xmlns:pic="http://schemas.openxmlformats.org/drawingml/2006/picture">
                        <pic:nvPicPr>
                          <pic:cNvPr id="92" name="Image 92"/>
                          <pic:cNvPicPr/>
                        </pic:nvPicPr>
                        <pic:blipFill>
                          <a:blip r:embed="rId42" cstate="print"/>
                          <a:stretch>
                            <a:fillRect/>
                          </a:stretch>
                        </pic:blipFill>
                        <pic:spPr>
                          <a:xfrm>
                            <a:off x="17961" y="26458"/>
                            <a:ext cx="2692538" cy="143933"/>
                          </a:xfrm>
                          <a:prstGeom prst="rect">
                            <a:avLst/>
                          </a:prstGeom>
                        </pic:spPr>
                      </pic:pic>
                      <wps:wsp>
                        <wps:cNvPr id="93" name="Graphic 93"/>
                        <wps:cNvSpPr/>
                        <wps:spPr>
                          <a:xfrm>
                            <a:off x="-1" y="0"/>
                            <a:ext cx="2847975" cy="248285"/>
                          </a:xfrm>
                          <a:custGeom>
                            <a:avLst/>
                            <a:gdLst/>
                            <a:ahLst/>
                            <a:cxnLst/>
                            <a:rect l="l" t="t" r="r" b="b"/>
                            <a:pathLst>
                              <a:path w="2847975" h="248285">
                                <a:moveTo>
                                  <a:pt x="9525" y="239725"/>
                                </a:moveTo>
                                <a:lnTo>
                                  <a:pt x="7937" y="238137"/>
                                </a:lnTo>
                                <a:lnTo>
                                  <a:pt x="1587" y="238137"/>
                                </a:lnTo>
                                <a:lnTo>
                                  <a:pt x="0" y="239725"/>
                                </a:lnTo>
                                <a:lnTo>
                                  <a:pt x="0" y="246075"/>
                                </a:lnTo>
                                <a:lnTo>
                                  <a:pt x="1587" y="247662"/>
                                </a:lnTo>
                                <a:lnTo>
                                  <a:pt x="7937" y="247662"/>
                                </a:lnTo>
                                <a:lnTo>
                                  <a:pt x="9525" y="246075"/>
                                </a:lnTo>
                                <a:lnTo>
                                  <a:pt x="9525" y="239725"/>
                                </a:lnTo>
                                <a:close/>
                              </a:path>
                              <a:path w="2847975" h="248285">
                                <a:moveTo>
                                  <a:pt x="9525" y="220675"/>
                                </a:moveTo>
                                <a:lnTo>
                                  <a:pt x="7937" y="219087"/>
                                </a:lnTo>
                                <a:lnTo>
                                  <a:pt x="1587" y="219087"/>
                                </a:lnTo>
                                <a:lnTo>
                                  <a:pt x="0" y="220675"/>
                                </a:lnTo>
                                <a:lnTo>
                                  <a:pt x="0" y="227012"/>
                                </a:lnTo>
                                <a:lnTo>
                                  <a:pt x="1587" y="228612"/>
                                </a:lnTo>
                                <a:lnTo>
                                  <a:pt x="7937" y="228612"/>
                                </a:lnTo>
                                <a:lnTo>
                                  <a:pt x="9525" y="227012"/>
                                </a:lnTo>
                                <a:lnTo>
                                  <a:pt x="9525" y="220675"/>
                                </a:lnTo>
                                <a:close/>
                              </a:path>
                              <a:path w="2847975" h="248285">
                                <a:moveTo>
                                  <a:pt x="9525" y="201625"/>
                                </a:moveTo>
                                <a:lnTo>
                                  <a:pt x="7937" y="200037"/>
                                </a:lnTo>
                                <a:lnTo>
                                  <a:pt x="1587" y="200037"/>
                                </a:lnTo>
                                <a:lnTo>
                                  <a:pt x="0" y="201625"/>
                                </a:lnTo>
                                <a:lnTo>
                                  <a:pt x="0" y="207962"/>
                                </a:lnTo>
                                <a:lnTo>
                                  <a:pt x="1587" y="209562"/>
                                </a:lnTo>
                                <a:lnTo>
                                  <a:pt x="7937" y="209562"/>
                                </a:lnTo>
                                <a:lnTo>
                                  <a:pt x="9525" y="207962"/>
                                </a:lnTo>
                                <a:lnTo>
                                  <a:pt x="9525" y="201625"/>
                                </a:lnTo>
                                <a:close/>
                              </a:path>
                              <a:path w="2847975" h="248285">
                                <a:moveTo>
                                  <a:pt x="9525" y="182562"/>
                                </a:moveTo>
                                <a:lnTo>
                                  <a:pt x="7937" y="180975"/>
                                </a:lnTo>
                                <a:lnTo>
                                  <a:pt x="1587" y="180975"/>
                                </a:lnTo>
                                <a:lnTo>
                                  <a:pt x="0" y="182562"/>
                                </a:lnTo>
                                <a:lnTo>
                                  <a:pt x="0" y="188912"/>
                                </a:lnTo>
                                <a:lnTo>
                                  <a:pt x="1587" y="190500"/>
                                </a:lnTo>
                                <a:lnTo>
                                  <a:pt x="7937" y="190500"/>
                                </a:lnTo>
                                <a:lnTo>
                                  <a:pt x="9525" y="188912"/>
                                </a:lnTo>
                                <a:lnTo>
                                  <a:pt x="9525" y="182562"/>
                                </a:lnTo>
                                <a:close/>
                              </a:path>
                              <a:path w="2847975" h="248285">
                                <a:moveTo>
                                  <a:pt x="9525" y="163512"/>
                                </a:moveTo>
                                <a:lnTo>
                                  <a:pt x="7937" y="161937"/>
                                </a:lnTo>
                                <a:lnTo>
                                  <a:pt x="1587" y="161937"/>
                                </a:lnTo>
                                <a:lnTo>
                                  <a:pt x="0" y="163512"/>
                                </a:lnTo>
                                <a:lnTo>
                                  <a:pt x="0" y="169875"/>
                                </a:lnTo>
                                <a:lnTo>
                                  <a:pt x="1587" y="171462"/>
                                </a:lnTo>
                                <a:lnTo>
                                  <a:pt x="7937" y="171462"/>
                                </a:lnTo>
                                <a:lnTo>
                                  <a:pt x="9525" y="169875"/>
                                </a:lnTo>
                                <a:lnTo>
                                  <a:pt x="9525" y="163512"/>
                                </a:lnTo>
                                <a:close/>
                              </a:path>
                              <a:path w="2847975" h="248285">
                                <a:moveTo>
                                  <a:pt x="9525" y="144475"/>
                                </a:moveTo>
                                <a:lnTo>
                                  <a:pt x="7937" y="142887"/>
                                </a:lnTo>
                                <a:lnTo>
                                  <a:pt x="1587" y="142887"/>
                                </a:lnTo>
                                <a:lnTo>
                                  <a:pt x="0" y="144475"/>
                                </a:lnTo>
                                <a:lnTo>
                                  <a:pt x="0" y="150825"/>
                                </a:lnTo>
                                <a:lnTo>
                                  <a:pt x="1587" y="152412"/>
                                </a:lnTo>
                                <a:lnTo>
                                  <a:pt x="7937" y="152412"/>
                                </a:lnTo>
                                <a:lnTo>
                                  <a:pt x="9525" y="150825"/>
                                </a:lnTo>
                                <a:lnTo>
                                  <a:pt x="9525" y="144475"/>
                                </a:lnTo>
                                <a:close/>
                              </a:path>
                              <a:path w="2847975" h="248285">
                                <a:moveTo>
                                  <a:pt x="9525" y="125412"/>
                                </a:moveTo>
                                <a:lnTo>
                                  <a:pt x="7937" y="123825"/>
                                </a:lnTo>
                                <a:lnTo>
                                  <a:pt x="1587" y="123825"/>
                                </a:lnTo>
                                <a:lnTo>
                                  <a:pt x="0" y="125412"/>
                                </a:lnTo>
                                <a:lnTo>
                                  <a:pt x="0" y="131775"/>
                                </a:lnTo>
                                <a:lnTo>
                                  <a:pt x="1587" y="133362"/>
                                </a:lnTo>
                                <a:lnTo>
                                  <a:pt x="7937" y="133362"/>
                                </a:lnTo>
                                <a:lnTo>
                                  <a:pt x="9525" y="131775"/>
                                </a:lnTo>
                                <a:lnTo>
                                  <a:pt x="9525" y="125412"/>
                                </a:lnTo>
                                <a:close/>
                              </a:path>
                              <a:path w="2847975" h="248285">
                                <a:moveTo>
                                  <a:pt x="9525" y="106362"/>
                                </a:moveTo>
                                <a:lnTo>
                                  <a:pt x="7937" y="104775"/>
                                </a:lnTo>
                                <a:lnTo>
                                  <a:pt x="1587" y="104775"/>
                                </a:lnTo>
                                <a:lnTo>
                                  <a:pt x="0" y="106362"/>
                                </a:lnTo>
                                <a:lnTo>
                                  <a:pt x="0" y="112712"/>
                                </a:lnTo>
                                <a:lnTo>
                                  <a:pt x="1587" y="114300"/>
                                </a:lnTo>
                                <a:lnTo>
                                  <a:pt x="7937" y="114300"/>
                                </a:lnTo>
                                <a:lnTo>
                                  <a:pt x="9525" y="112712"/>
                                </a:lnTo>
                                <a:lnTo>
                                  <a:pt x="9525" y="106362"/>
                                </a:lnTo>
                                <a:close/>
                              </a:path>
                              <a:path w="2847975" h="248285">
                                <a:moveTo>
                                  <a:pt x="9525" y="87312"/>
                                </a:moveTo>
                                <a:lnTo>
                                  <a:pt x="7937" y="85725"/>
                                </a:lnTo>
                                <a:lnTo>
                                  <a:pt x="1587" y="85725"/>
                                </a:lnTo>
                                <a:lnTo>
                                  <a:pt x="0" y="87312"/>
                                </a:lnTo>
                                <a:lnTo>
                                  <a:pt x="0" y="93662"/>
                                </a:lnTo>
                                <a:lnTo>
                                  <a:pt x="1587" y="95250"/>
                                </a:lnTo>
                                <a:lnTo>
                                  <a:pt x="7937" y="95250"/>
                                </a:lnTo>
                                <a:lnTo>
                                  <a:pt x="9525" y="93662"/>
                                </a:lnTo>
                                <a:lnTo>
                                  <a:pt x="9525" y="87312"/>
                                </a:lnTo>
                                <a:close/>
                              </a:path>
                              <a:path w="2847975" h="248285">
                                <a:moveTo>
                                  <a:pt x="9525" y="68262"/>
                                </a:moveTo>
                                <a:lnTo>
                                  <a:pt x="7937" y="66675"/>
                                </a:lnTo>
                                <a:lnTo>
                                  <a:pt x="1587" y="66675"/>
                                </a:lnTo>
                                <a:lnTo>
                                  <a:pt x="0" y="68262"/>
                                </a:lnTo>
                                <a:lnTo>
                                  <a:pt x="0" y="74625"/>
                                </a:lnTo>
                                <a:lnTo>
                                  <a:pt x="1587" y="76200"/>
                                </a:lnTo>
                                <a:lnTo>
                                  <a:pt x="7937" y="76200"/>
                                </a:lnTo>
                                <a:lnTo>
                                  <a:pt x="9525" y="74625"/>
                                </a:lnTo>
                                <a:lnTo>
                                  <a:pt x="9525" y="68262"/>
                                </a:lnTo>
                                <a:close/>
                              </a:path>
                              <a:path w="2847975" h="248285">
                                <a:moveTo>
                                  <a:pt x="9525" y="49212"/>
                                </a:moveTo>
                                <a:lnTo>
                                  <a:pt x="7937" y="47625"/>
                                </a:lnTo>
                                <a:lnTo>
                                  <a:pt x="1587" y="47625"/>
                                </a:lnTo>
                                <a:lnTo>
                                  <a:pt x="0" y="49212"/>
                                </a:lnTo>
                                <a:lnTo>
                                  <a:pt x="0" y="55562"/>
                                </a:lnTo>
                                <a:lnTo>
                                  <a:pt x="1587" y="57150"/>
                                </a:lnTo>
                                <a:lnTo>
                                  <a:pt x="7937" y="57150"/>
                                </a:lnTo>
                                <a:lnTo>
                                  <a:pt x="9525" y="55562"/>
                                </a:lnTo>
                                <a:lnTo>
                                  <a:pt x="9525" y="49212"/>
                                </a:lnTo>
                                <a:close/>
                              </a:path>
                              <a:path w="2847975" h="248285">
                                <a:moveTo>
                                  <a:pt x="9525" y="30175"/>
                                </a:moveTo>
                                <a:lnTo>
                                  <a:pt x="7937" y="28575"/>
                                </a:lnTo>
                                <a:lnTo>
                                  <a:pt x="1587" y="28575"/>
                                </a:lnTo>
                                <a:lnTo>
                                  <a:pt x="0" y="30175"/>
                                </a:lnTo>
                                <a:lnTo>
                                  <a:pt x="0" y="36512"/>
                                </a:lnTo>
                                <a:lnTo>
                                  <a:pt x="1587" y="38100"/>
                                </a:lnTo>
                                <a:lnTo>
                                  <a:pt x="7937" y="38100"/>
                                </a:lnTo>
                                <a:lnTo>
                                  <a:pt x="9525" y="36512"/>
                                </a:lnTo>
                                <a:lnTo>
                                  <a:pt x="9525" y="30175"/>
                                </a:lnTo>
                                <a:close/>
                              </a:path>
                              <a:path w="2847975" h="248285">
                                <a:moveTo>
                                  <a:pt x="9525" y="1587"/>
                                </a:moveTo>
                                <a:lnTo>
                                  <a:pt x="7937" y="0"/>
                                </a:lnTo>
                                <a:lnTo>
                                  <a:pt x="1587" y="0"/>
                                </a:lnTo>
                                <a:lnTo>
                                  <a:pt x="0" y="1587"/>
                                </a:lnTo>
                                <a:lnTo>
                                  <a:pt x="0" y="7937"/>
                                </a:lnTo>
                                <a:lnTo>
                                  <a:pt x="1587" y="9525"/>
                                </a:lnTo>
                                <a:lnTo>
                                  <a:pt x="0" y="11112"/>
                                </a:lnTo>
                                <a:lnTo>
                                  <a:pt x="0" y="17462"/>
                                </a:lnTo>
                                <a:lnTo>
                                  <a:pt x="1587" y="19050"/>
                                </a:lnTo>
                                <a:lnTo>
                                  <a:pt x="7937" y="19050"/>
                                </a:lnTo>
                                <a:lnTo>
                                  <a:pt x="9525" y="17462"/>
                                </a:lnTo>
                                <a:lnTo>
                                  <a:pt x="9525" y="11112"/>
                                </a:lnTo>
                                <a:lnTo>
                                  <a:pt x="7937" y="9525"/>
                                </a:lnTo>
                                <a:lnTo>
                                  <a:pt x="9525" y="7937"/>
                                </a:lnTo>
                                <a:lnTo>
                                  <a:pt x="9525" y="1587"/>
                                </a:lnTo>
                                <a:close/>
                              </a:path>
                              <a:path w="2847975" h="248285">
                                <a:moveTo>
                                  <a:pt x="28575" y="239725"/>
                                </a:moveTo>
                                <a:lnTo>
                                  <a:pt x="26987" y="238137"/>
                                </a:lnTo>
                                <a:lnTo>
                                  <a:pt x="20637" y="238137"/>
                                </a:lnTo>
                                <a:lnTo>
                                  <a:pt x="19050" y="239725"/>
                                </a:lnTo>
                                <a:lnTo>
                                  <a:pt x="19050" y="246075"/>
                                </a:lnTo>
                                <a:lnTo>
                                  <a:pt x="20637" y="247662"/>
                                </a:lnTo>
                                <a:lnTo>
                                  <a:pt x="26987" y="247662"/>
                                </a:lnTo>
                                <a:lnTo>
                                  <a:pt x="28575" y="246075"/>
                                </a:lnTo>
                                <a:lnTo>
                                  <a:pt x="28575" y="239725"/>
                                </a:lnTo>
                                <a:close/>
                              </a:path>
                              <a:path w="2847975" h="248285">
                                <a:moveTo>
                                  <a:pt x="28575" y="1587"/>
                                </a:moveTo>
                                <a:lnTo>
                                  <a:pt x="26987" y="0"/>
                                </a:lnTo>
                                <a:lnTo>
                                  <a:pt x="20637" y="0"/>
                                </a:lnTo>
                                <a:lnTo>
                                  <a:pt x="19050" y="1587"/>
                                </a:lnTo>
                                <a:lnTo>
                                  <a:pt x="19050" y="7937"/>
                                </a:lnTo>
                                <a:lnTo>
                                  <a:pt x="20637" y="9525"/>
                                </a:lnTo>
                                <a:lnTo>
                                  <a:pt x="26987" y="9525"/>
                                </a:lnTo>
                                <a:lnTo>
                                  <a:pt x="28575" y="7937"/>
                                </a:lnTo>
                                <a:lnTo>
                                  <a:pt x="28575" y="1587"/>
                                </a:lnTo>
                                <a:close/>
                              </a:path>
                              <a:path w="2847975" h="248285">
                                <a:moveTo>
                                  <a:pt x="47625" y="239725"/>
                                </a:moveTo>
                                <a:lnTo>
                                  <a:pt x="46037" y="238137"/>
                                </a:lnTo>
                                <a:lnTo>
                                  <a:pt x="39687" y="238137"/>
                                </a:lnTo>
                                <a:lnTo>
                                  <a:pt x="38100" y="239725"/>
                                </a:lnTo>
                                <a:lnTo>
                                  <a:pt x="38100" y="246075"/>
                                </a:lnTo>
                                <a:lnTo>
                                  <a:pt x="39687" y="247662"/>
                                </a:lnTo>
                                <a:lnTo>
                                  <a:pt x="46037" y="247662"/>
                                </a:lnTo>
                                <a:lnTo>
                                  <a:pt x="47625" y="246075"/>
                                </a:lnTo>
                                <a:lnTo>
                                  <a:pt x="47625" y="239725"/>
                                </a:lnTo>
                                <a:close/>
                              </a:path>
                              <a:path w="2847975" h="248285">
                                <a:moveTo>
                                  <a:pt x="47625" y="1587"/>
                                </a:moveTo>
                                <a:lnTo>
                                  <a:pt x="46037" y="0"/>
                                </a:lnTo>
                                <a:lnTo>
                                  <a:pt x="39687" y="0"/>
                                </a:lnTo>
                                <a:lnTo>
                                  <a:pt x="38100" y="1587"/>
                                </a:lnTo>
                                <a:lnTo>
                                  <a:pt x="38100" y="7937"/>
                                </a:lnTo>
                                <a:lnTo>
                                  <a:pt x="39687" y="9525"/>
                                </a:lnTo>
                                <a:lnTo>
                                  <a:pt x="46037" y="9525"/>
                                </a:lnTo>
                                <a:lnTo>
                                  <a:pt x="47625" y="7937"/>
                                </a:lnTo>
                                <a:lnTo>
                                  <a:pt x="47625" y="1587"/>
                                </a:lnTo>
                                <a:close/>
                              </a:path>
                              <a:path w="2847975" h="248285">
                                <a:moveTo>
                                  <a:pt x="66675" y="239725"/>
                                </a:moveTo>
                                <a:lnTo>
                                  <a:pt x="65087" y="238137"/>
                                </a:lnTo>
                                <a:lnTo>
                                  <a:pt x="58737" y="238137"/>
                                </a:lnTo>
                                <a:lnTo>
                                  <a:pt x="57150" y="239725"/>
                                </a:lnTo>
                                <a:lnTo>
                                  <a:pt x="57150" y="246075"/>
                                </a:lnTo>
                                <a:lnTo>
                                  <a:pt x="58737" y="247662"/>
                                </a:lnTo>
                                <a:lnTo>
                                  <a:pt x="65087" y="247662"/>
                                </a:lnTo>
                                <a:lnTo>
                                  <a:pt x="66675" y="246075"/>
                                </a:lnTo>
                                <a:lnTo>
                                  <a:pt x="66675" y="239725"/>
                                </a:lnTo>
                                <a:close/>
                              </a:path>
                              <a:path w="2847975" h="248285">
                                <a:moveTo>
                                  <a:pt x="66675" y="1587"/>
                                </a:moveTo>
                                <a:lnTo>
                                  <a:pt x="65087" y="0"/>
                                </a:lnTo>
                                <a:lnTo>
                                  <a:pt x="58737" y="0"/>
                                </a:lnTo>
                                <a:lnTo>
                                  <a:pt x="57150" y="1587"/>
                                </a:lnTo>
                                <a:lnTo>
                                  <a:pt x="57150" y="7937"/>
                                </a:lnTo>
                                <a:lnTo>
                                  <a:pt x="58737" y="9525"/>
                                </a:lnTo>
                                <a:lnTo>
                                  <a:pt x="65087" y="9525"/>
                                </a:lnTo>
                                <a:lnTo>
                                  <a:pt x="66675" y="7937"/>
                                </a:lnTo>
                                <a:lnTo>
                                  <a:pt x="66675" y="1587"/>
                                </a:lnTo>
                                <a:close/>
                              </a:path>
                              <a:path w="2847975" h="248285">
                                <a:moveTo>
                                  <a:pt x="85725" y="239725"/>
                                </a:moveTo>
                                <a:lnTo>
                                  <a:pt x="84137" y="238137"/>
                                </a:lnTo>
                                <a:lnTo>
                                  <a:pt x="77787" y="238137"/>
                                </a:lnTo>
                                <a:lnTo>
                                  <a:pt x="76200" y="239725"/>
                                </a:lnTo>
                                <a:lnTo>
                                  <a:pt x="76200" y="246075"/>
                                </a:lnTo>
                                <a:lnTo>
                                  <a:pt x="77787" y="247662"/>
                                </a:lnTo>
                                <a:lnTo>
                                  <a:pt x="84137" y="247662"/>
                                </a:lnTo>
                                <a:lnTo>
                                  <a:pt x="85725" y="246075"/>
                                </a:lnTo>
                                <a:lnTo>
                                  <a:pt x="85725" y="239725"/>
                                </a:lnTo>
                                <a:close/>
                              </a:path>
                              <a:path w="2847975" h="248285">
                                <a:moveTo>
                                  <a:pt x="85725" y="1587"/>
                                </a:moveTo>
                                <a:lnTo>
                                  <a:pt x="84137" y="0"/>
                                </a:lnTo>
                                <a:lnTo>
                                  <a:pt x="77787" y="0"/>
                                </a:lnTo>
                                <a:lnTo>
                                  <a:pt x="76200" y="1587"/>
                                </a:lnTo>
                                <a:lnTo>
                                  <a:pt x="76200" y="7937"/>
                                </a:lnTo>
                                <a:lnTo>
                                  <a:pt x="77787" y="9525"/>
                                </a:lnTo>
                                <a:lnTo>
                                  <a:pt x="84137" y="9525"/>
                                </a:lnTo>
                                <a:lnTo>
                                  <a:pt x="85725" y="7937"/>
                                </a:lnTo>
                                <a:lnTo>
                                  <a:pt x="85725" y="1587"/>
                                </a:lnTo>
                                <a:close/>
                              </a:path>
                              <a:path w="2847975" h="248285">
                                <a:moveTo>
                                  <a:pt x="104775" y="239725"/>
                                </a:moveTo>
                                <a:lnTo>
                                  <a:pt x="103187" y="238137"/>
                                </a:lnTo>
                                <a:lnTo>
                                  <a:pt x="96837" y="238137"/>
                                </a:lnTo>
                                <a:lnTo>
                                  <a:pt x="95250" y="239725"/>
                                </a:lnTo>
                                <a:lnTo>
                                  <a:pt x="95250" y="246075"/>
                                </a:lnTo>
                                <a:lnTo>
                                  <a:pt x="96837" y="247662"/>
                                </a:lnTo>
                                <a:lnTo>
                                  <a:pt x="103187" y="247662"/>
                                </a:lnTo>
                                <a:lnTo>
                                  <a:pt x="104775" y="246075"/>
                                </a:lnTo>
                                <a:lnTo>
                                  <a:pt x="104775" y="239725"/>
                                </a:lnTo>
                                <a:close/>
                              </a:path>
                              <a:path w="2847975" h="248285">
                                <a:moveTo>
                                  <a:pt x="104775" y="1587"/>
                                </a:moveTo>
                                <a:lnTo>
                                  <a:pt x="103187" y="0"/>
                                </a:lnTo>
                                <a:lnTo>
                                  <a:pt x="96837" y="0"/>
                                </a:lnTo>
                                <a:lnTo>
                                  <a:pt x="95250" y="1587"/>
                                </a:lnTo>
                                <a:lnTo>
                                  <a:pt x="95250" y="7937"/>
                                </a:lnTo>
                                <a:lnTo>
                                  <a:pt x="96837" y="9525"/>
                                </a:lnTo>
                                <a:lnTo>
                                  <a:pt x="103187" y="9525"/>
                                </a:lnTo>
                                <a:lnTo>
                                  <a:pt x="104775" y="7937"/>
                                </a:lnTo>
                                <a:lnTo>
                                  <a:pt x="104775" y="1587"/>
                                </a:lnTo>
                                <a:close/>
                              </a:path>
                              <a:path w="2847975" h="248285">
                                <a:moveTo>
                                  <a:pt x="123825" y="239725"/>
                                </a:moveTo>
                                <a:lnTo>
                                  <a:pt x="122237" y="238137"/>
                                </a:lnTo>
                                <a:lnTo>
                                  <a:pt x="115887" y="238137"/>
                                </a:lnTo>
                                <a:lnTo>
                                  <a:pt x="114300" y="239725"/>
                                </a:lnTo>
                                <a:lnTo>
                                  <a:pt x="114300" y="246075"/>
                                </a:lnTo>
                                <a:lnTo>
                                  <a:pt x="115887" y="247662"/>
                                </a:lnTo>
                                <a:lnTo>
                                  <a:pt x="122237" y="247662"/>
                                </a:lnTo>
                                <a:lnTo>
                                  <a:pt x="123825" y="246075"/>
                                </a:lnTo>
                                <a:lnTo>
                                  <a:pt x="123825" y="239725"/>
                                </a:lnTo>
                                <a:close/>
                              </a:path>
                              <a:path w="2847975" h="248285">
                                <a:moveTo>
                                  <a:pt x="123825" y="1587"/>
                                </a:moveTo>
                                <a:lnTo>
                                  <a:pt x="122237" y="0"/>
                                </a:lnTo>
                                <a:lnTo>
                                  <a:pt x="115887" y="0"/>
                                </a:lnTo>
                                <a:lnTo>
                                  <a:pt x="114300" y="1587"/>
                                </a:lnTo>
                                <a:lnTo>
                                  <a:pt x="114300" y="7937"/>
                                </a:lnTo>
                                <a:lnTo>
                                  <a:pt x="115887" y="9525"/>
                                </a:lnTo>
                                <a:lnTo>
                                  <a:pt x="122237" y="9525"/>
                                </a:lnTo>
                                <a:lnTo>
                                  <a:pt x="123825" y="7937"/>
                                </a:lnTo>
                                <a:lnTo>
                                  <a:pt x="123825" y="1587"/>
                                </a:lnTo>
                                <a:close/>
                              </a:path>
                              <a:path w="2847975" h="248285">
                                <a:moveTo>
                                  <a:pt x="142875" y="239725"/>
                                </a:moveTo>
                                <a:lnTo>
                                  <a:pt x="141287" y="238137"/>
                                </a:lnTo>
                                <a:lnTo>
                                  <a:pt x="134937" y="238137"/>
                                </a:lnTo>
                                <a:lnTo>
                                  <a:pt x="133350" y="239725"/>
                                </a:lnTo>
                                <a:lnTo>
                                  <a:pt x="133350" y="246075"/>
                                </a:lnTo>
                                <a:lnTo>
                                  <a:pt x="134937" y="247662"/>
                                </a:lnTo>
                                <a:lnTo>
                                  <a:pt x="141287" y="247662"/>
                                </a:lnTo>
                                <a:lnTo>
                                  <a:pt x="142875" y="246075"/>
                                </a:lnTo>
                                <a:lnTo>
                                  <a:pt x="142875" y="239725"/>
                                </a:lnTo>
                                <a:close/>
                              </a:path>
                              <a:path w="2847975" h="248285">
                                <a:moveTo>
                                  <a:pt x="142875" y="1587"/>
                                </a:moveTo>
                                <a:lnTo>
                                  <a:pt x="141287" y="0"/>
                                </a:lnTo>
                                <a:lnTo>
                                  <a:pt x="134937" y="0"/>
                                </a:lnTo>
                                <a:lnTo>
                                  <a:pt x="133350" y="1587"/>
                                </a:lnTo>
                                <a:lnTo>
                                  <a:pt x="133350" y="7937"/>
                                </a:lnTo>
                                <a:lnTo>
                                  <a:pt x="134937" y="9525"/>
                                </a:lnTo>
                                <a:lnTo>
                                  <a:pt x="141287" y="9525"/>
                                </a:lnTo>
                                <a:lnTo>
                                  <a:pt x="142875" y="7937"/>
                                </a:lnTo>
                                <a:lnTo>
                                  <a:pt x="142875" y="1587"/>
                                </a:lnTo>
                                <a:close/>
                              </a:path>
                              <a:path w="2847975" h="248285">
                                <a:moveTo>
                                  <a:pt x="161925" y="239725"/>
                                </a:moveTo>
                                <a:lnTo>
                                  <a:pt x="160337" y="238137"/>
                                </a:lnTo>
                                <a:lnTo>
                                  <a:pt x="153987" y="238137"/>
                                </a:lnTo>
                                <a:lnTo>
                                  <a:pt x="152400" y="239725"/>
                                </a:lnTo>
                                <a:lnTo>
                                  <a:pt x="152400" y="246075"/>
                                </a:lnTo>
                                <a:lnTo>
                                  <a:pt x="153987" y="247662"/>
                                </a:lnTo>
                                <a:lnTo>
                                  <a:pt x="160337" y="247662"/>
                                </a:lnTo>
                                <a:lnTo>
                                  <a:pt x="161925" y="246075"/>
                                </a:lnTo>
                                <a:lnTo>
                                  <a:pt x="161925" y="239725"/>
                                </a:lnTo>
                                <a:close/>
                              </a:path>
                              <a:path w="2847975" h="248285">
                                <a:moveTo>
                                  <a:pt x="161925" y="1587"/>
                                </a:moveTo>
                                <a:lnTo>
                                  <a:pt x="160337" y="0"/>
                                </a:lnTo>
                                <a:lnTo>
                                  <a:pt x="153987" y="0"/>
                                </a:lnTo>
                                <a:lnTo>
                                  <a:pt x="152400" y="1587"/>
                                </a:lnTo>
                                <a:lnTo>
                                  <a:pt x="152400" y="7937"/>
                                </a:lnTo>
                                <a:lnTo>
                                  <a:pt x="153987" y="9525"/>
                                </a:lnTo>
                                <a:lnTo>
                                  <a:pt x="160337" y="9525"/>
                                </a:lnTo>
                                <a:lnTo>
                                  <a:pt x="161925" y="7937"/>
                                </a:lnTo>
                                <a:lnTo>
                                  <a:pt x="161925" y="1587"/>
                                </a:lnTo>
                                <a:close/>
                              </a:path>
                              <a:path w="2847975" h="248285">
                                <a:moveTo>
                                  <a:pt x="180975" y="239725"/>
                                </a:moveTo>
                                <a:lnTo>
                                  <a:pt x="179387" y="238137"/>
                                </a:lnTo>
                                <a:lnTo>
                                  <a:pt x="173037" y="238137"/>
                                </a:lnTo>
                                <a:lnTo>
                                  <a:pt x="171450" y="239725"/>
                                </a:lnTo>
                                <a:lnTo>
                                  <a:pt x="171450" y="246075"/>
                                </a:lnTo>
                                <a:lnTo>
                                  <a:pt x="173037" y="247662"/>
                                </a:lnTo>
                                <a:lnTo>
                                  <a:pt x="179387" y="247662"/>
                                </a:lnTo>
                                <a:lnTo>
                                  <a:pt x="180975" y="246075"/>
                                </a:lnTo>
                                <a:lnTo>
                                  <a:pt x="180975" y="239725"/>
                                </a:lnTo>
                                <a:close/>
                              </a:path>
                              <a:path w="2847975" h="248285">
                                <a:moveTo>
                                  <a:pt x="180975" y="1587"/>
                                </a:moveTo>
                                <a:lnTo>
                                  <a:pt x="179387" y="0"/>
                                </a:lnTo>
                                <a:lnTo>
                                  <a:pt x="173037" y="0"/>
                                </a:lnTo>
                                <a:lnTo>
                                  <a:pt x="171450" y="1587"/>
                                </a:lnTo>
                                <a:lnTo>
                                  <a:pt x="171450" y="7937"/>
                                </a:lnTo>
                                <a:lnTo>
                                  <a:pt x="173037" y="9525"/>
                                </a:lnTo>
                                <a:lnTo>
                                  <a:pt x="179387" y="9525"/>
                                </a:lnTo>
                                <a:lnTo>
                                  <a:pt x="180975" y="7937"/>
                                </a:lnTo>
                                <a:lnTo>
                                  <a:pt x="180975" y="1587"/>
                                </a:lnTo>
                                <a:close/>
                              </a:path>
                              <a:path w="2847975" h="248285">
                                <a:moveTo>
                                  <a:pt x="200025" y="239725"/>
                                </a:moveTo>
                                <a:lnTo>
                                  <a:pt x="198437" y="238137"/>
                                </a:lnTo>
                                <a:lnTo>
                                  <a:pt x="192087" y="238137"/>
                                </a:lnTo>
                                <a:lnTo>
                                  <a:pt x="190500" y="239725"/>
                                </a:lnTo>
                                <a:lnTo>
                                  <a:pt x="190500" y="246075"/>
                                </a:lnTo>
                                <a:lnTo>
                                  <a:pt x="192087" y="247662"/>
                                </a:lnTo>
                                <a:lnTo>
                                  <a:pt x="198437" y="247662"/>
                                </a:lnTo>
                                <a:lnTo>
                                  <a:pt x="200025" y="246075"/>
                                </a:lnTo>
                                <a:lnTo>
                                  <a:pt x="200025" y="239725"/>
                                </a:lnTo>
                                <a:close/>
                              </a:path>
                              <a:path w="2847975" h="248285">
                                <a:moveTo>
                                  <a:pt x="200025" y="1587"/>
                                </a:moveTo>
                                <a:lnTo>
                                  <a:pt x="198437" y="0"/>
                                </a:lnTo>
                                <a:lnTo>
                                  <a:pt x="192087" y="0"/>
                                </a:lnTo>
                                <a:lnTo>
                                  <a:pt x="190500" y="1587"/>
                                </a:lnTo>
                                <a:lnTo>
                                  <a:pt x="190500" y="7937"/>
                                </a:lnTo>
                                <a:lnTo>
                                  <a:pt x="192087" y="9525"/>
                                </a:lnTo>
                                <a:lnTo>
                                  <a:pt x="198437" y="9525"/>
                                </a:lnTo>
                                <a:lnTo>
                                  <a:pt x="200025" y="7937"/>
                                </a:lnTo>
                                <a:lnTo>
                                  <a:pt x="200025" y="1587"/>
                                </a:lnTo>
                                <a:close/>
                              </a:path>
                              <a:path w="2847975" h="248285">
                                <a:moveTo>
                                  <a:pt x="219075" y="239725"/>
                                </a:moveTo>
                                <a:lnTo>
                                  <a:pt x="217487" y="238137"/>
                                </a:lnTo>
                                <a:lnTo>
                                  <a:pt x="211137" y="238137"/>
                                </a:lnTo>
                                <a:lnTo>
                                  <a:pt x="209550" y="239725"/>
                                </a:lnTo>
                                <a:lnTo>
                                  <a:pt x="209550" y="246075"/>
                                </a:lnTo>
                                <a:lnTo>
                                  <a:pt x="211137" y="247662"/>
                                </a:lnTo>
                                <a:lnTo>
                                  <a:pt x="217487" y="247662"/>
                                </a:lnTo>
                                <a:lnTo>
                                  <a:pt x="219075" y="246075"/>
                                </a:lnTo>
                                <a:lnTo>
                                  <a:pt x="219075" y="239725"/>
                                </a:lnTo>
                                <a:close/>
                              </a:path>
                              <a:path w="2847975" h="248285">
                                <a:moveTo>
                                  <a:pt x="219075" y="1587"/>
                                </a:moveTo>
                                <a:lnTo>
                                  <a:pt x="217487" y="0"/>
                                </a:lnTo>
                                <a:lnTo>
                                  <a:pt x="211137" y="0"/>
                                </a:lnTo>
                                <a:lnTo>
                                  <a:pt x="209550" y="1587"/>
                                </a:lnTo>
                                <a:lnTo>
                                  <a:pt x="209550" y="7937"/>
                                </a:lnTo>
                                <a:lnTo>
                                  <a:pt x="211137" y="9525"/>
                                </a:lnTo>
                                <a:lnTo>
                                  <a:pt x="217487" y="9525"/>
                                </a:lnTo>
                                <a:lnTo>
                                  <a:pt x="219075" y="7937"/>
                                </a:lnTo>
                                <a:lnTo>
                                  <a:pt x="219075" y="1587"/>
                                </a:lnTo>
                                <a:close/>
                              </a:path>
                              <a:path w="2847975" h="248285">
                                <a:moveTo>
                                  <a:pt x="238125" y="239725"/>
                                </a:moveTo>
                                <a:lnTo>
                                  <a:pt x="236537" y="238137"/>
                                </a:lnTo>
                                <a:lnTo>
                                  <a:pt x="230187" y="238137"/>
                                </a:lnTo>
                                <a:lnTo>
                                  <a:pt x="228600" y="239725"/>
                                </a:lnTo>
                                <a:lnTo>
                                  <a:pt x="228600" y="246075"/>
                                </a:lnTo>
                                <a:lnTo>
                                  <a:pt x="230187" y="247662"/>
                                </a:lnTo>
                                <a:lnTo>
                                  <a:pt x="236537" y="247662"/>
                                </a:lnTo>
                                <a:lnTo>
                                  <a:pt x="238125" y="246075"/>
                                </a:lnTo>
                                <a:lnTo>
                                  <a:pt x="238125" y="239725"/>
                                </a:lnTo>
                                <a:close/>
                              </a:path>
                              <a:path w="2847975" h="248285">
                                <a:moveTo>
                                  <a:pt x="238125" y="1587"/>
                                </a:moveTo>
                                <a:lnTo>
                                  <a:pt x="236537" y="0"/>
                                </a:lnTo>
                                <a:lnTo>
                                  <a:pt x="230187" y="0"/>
                                </a:lnTo>
                                <a:lnTo>
                                  <a:pt x="228600" y="1587"/>
                                </a:lnTo>
                                <a:lnTo>
                                  <a:pt x="228600" y="7937"/>
                                </a:lnTo>
                                <a:lnTo>
                                  <a:pt x="230187" y="9525"/>
                                </a:lnTo>
                                <a:lnTo>
                                  <a:pt x="236537" y="9525"/>
                                </a:lnTo>
                                <a:lnTo>
                                  <a:pt x="238125" y="7937"/>
                                </a:lnTo>
                                <a:lnTo>
                                  <a:pt x="238125" y="1587"/>
                                </a:lnTo>
                                <a:close/>
                              </a:path>
                              <a:path w="2847975" h="248285">
                                <a:moveTo>
                                  <a:pt x="257175" y="239725"/>
                                </a:moveTo>
                                <a:lnTo>
                                  <a:pt x="255587" y="238137"/>
                                </a:lnTo>
                                <a:lnTo>
                                  <a:pt x="249237" y="238137"/>
                                </a:lnTo>
                                <a:lnTo>
                                  <a:pt x="247650" y="239725"/>
                                </a:lnTo>
                                <a:lnTo>
                                  <a:pt x="247650" y="246075"/>
                                </a:lnTo>
                                <a:lnTo>
                                  <a:pt x="249237" y="247662"/>
                                </a:lnTo>
                                <a:lnTo>
                                  <a:pt x="255587" y="247662"/>
                                </a:lnTo>
                                <a:lnTo>
                                  <a:pt x="257175" y="246075"/>
                                </a:lnTo>
                                <a:lnTo>
                                  <a:pt x="257175" y="239725"/>
                                </a:lnTo>
                                <a:close/>
                              </a:path>
                              <a:path w="2847975" h="248285">
                                <a:moveTo>
                                  <a:pt x="257175" y="1587"/>
                                </a:moveTo>
                                <a:lnTo>
                                  <a:pt x="255587" y="0"/>
                                </a:lnTo>
                                <a:lnTo>
                                  <a:pt x="249237" y="0"/>
                                </a:lnTo>
                                <a:lnTo>
                                  <a:pt x="247650" y="1587"/>
                                </a:lnTo>
                                <a:lnTo>
                                  <a:pt x="247650" y="7937"/>
                                </a:lnTo>
                                <a:lnTo>
                                  <a:pt x="249237" y="9525"/>
                                </a:lnTo>
                                <a:lnTo>
                                  <a:pt x="255587" y="9525"/>
                                </a:lnTo>
                                <a:lnTo>
                                  <a:pt x="257175" y="7937"/>
                                </a:lnTo>
                                <a:lnTo>
                                  <a:pt x="257175" y="1587"/>
                                </a:lnTo>
                                <a:close/>
                              </a:path>
                              <a:path w="2847975" h="248285">
                                <a:moveTo>
                                  <a:pt x="276225" y="239725"/>
                                </a:moveTo>
                                <a:lnTo>
                                  <a:pt x="274637" y="238137"/>
                                </a:lnTo>
                                <a:lnTo>
                                  <a:pt x="268287" y="238137"/>
                                </a:lnTo>
                                <a:lnTo>
                                  <a:pt x="266700" y="239725"/>
                                </a:lnTo>
                                <a:lnTo>
                                  <a:pt x="266700" y="246075"/>
                                </a:lnTo>
                                <a:lnTo>
                                  <a:pt x="268287" y="247662"/>
                                </a:lnTo>
                                <a:lnTo>
                                  <a:pt x="274637" y="247662"/>
                                </a:lnTo>
                                <a:lnTo>
                                  <a:pt x="276225" y="246075"/>
                                </a:lnTo>
                                <a:lnTo>
                                  <a:pt x="276225" y="239725"/>
                                </a:lnTo>
                                <a:close/>
                              </a:path>
                              <a:path w="2847975" h="248285">
                                <a:moveTo>
                                  <a:pt x="276225" y="1587"/>
                                </a:moveTo>
                                <a:lnTo>
                                  <a:pt x="274637" y="0"/>
                                </a:lnTo>
                                <a:lnTo>
                                  <a:pt x="268287" y="0"/>
                                </a:lnTo>
                                <a:lnTo>
                                  <a:pt x="266700" y="1587"/>
                                </a:lnTo>
                                <a:lnTo>
                                  <a:pt x="266700" y="7937"/>
                                </a:lnTo>
                                <a:lnTo>
                                  <a:pt x="268287" y="9525"/>
                                </a:lnTo>
                                <a:lnTo>
                                  <a:pt x="274637" y="9525"/>
                                </a:lnTo>
                                <a:lnTo>
                                  <a:pt x="276225" y="7937"/>
                                </a:lnTo>
                                <a:lnTo>
                                  <a:pt x="276225" y="1587"/>
                                </a:lnTo>
                                <a:close/>
                              </a:path>
                              <a:path w="2847975" h="248285">
                                <a:moveTo>
                                  <a:pt x="295275" y="239725"/>
                                </a:moveTo>
                                <a:lnTo>
                                  <a:pt x="293687" y="238137"/>
                                </a:lnTo>
                                <a:lnTo>
                                  <a:pt x="287337" y="238137"/>
                                </a:lnTo>
                                <a:lnTo>
                                  <a:pt x="285750" y="239725"/>
                                </a:lnTo>
                                <a:lnTo>
                                  <a:pt x="285750" y="246075"/>
                                </a:lnTo>
                                <a:lnTo>
                                  <a:pt x="287337" y="247662"/>
                                </a:lnTo>
                                <a:lnTo>
                                  <a:pt x="293687" y="247662"/>
                                </a:lnTo>
                                <a:lnTo>
                                  <a:pt x="295275" y="246075"/>
                                </a:lnTo>
                                <a:lnTo>
                                  <a:pt x="295275" y="239725"/>
                                </a:lnTo>
                                <a:close/>
                              </a:path>
                              <a:path w="2847975" h="248285">
                                <a:moveTo>
                                  <a:pt x="295275" y="1587"/>
                                </a:moveTo>
                                <a:lnTo>
                                  <a:pt x="293687" y="0"/>
                                </a:lnTo>
                                <a:lnTo>
                                  <a:pt x="287337" y="0"/>
                                </a:lnTo>
                                <a:lnTo>
                                  <a:pt x="285750" y="1587"/>
                                </a:lnTo>
                                <a:lnTo>
                                  <a:pt x="285750" y="7937"/>
                                </a:lnTo>
                                <a:lnTo>
                                  <a:pt x="287337" y="9525"/>
                                </a:lnTo>
                                <a:lnTo>
                                  <a:pt x="293687" y="9525"/>
                                </a:lnTo>
                                <a:lnTo>
                                  <a:pt x="295275" y="7937"/>
                                </a:lnTo>
                                <a:lnTo>
                                  <a:pt x="295275" y="1587"/>
                                </a:lnTo>
                                <a:close/>
                              </a:path>
                              <a:path w="2847975" h="248285">
                                <a:moveTo>
                                  <a:pt x="314325" y="239725"/>
                                </a:moveTo>
                                <a:lnTo>
                                  <a:pt x="312737" y="238137"/>
                                </a:lnTo>
                                <a:lnTo>
                                  <a:pt x="306387" y="238137"/>
                                </a:lnTo>
                                <a:lnTo>
                                  <a:pt x="304800" y="239725"/>
                                </a:lnTo>
                                <a:lnTo>
                                  <a:pt x="304800" y="246075"/>
                                </a:lnTo>
                                <a:lnTo>
                                  <a:pt x="306387" y="247662"/>
                                </a:lnTo>
                                <a:lnTo>
                                  <a:pt x="312737" y="247662"/>
                                </a:lnTo>
                                <a:lnTo>
                                  <a:pt x="314325" y="246075"/>
                                </a:lnTo>
                                <a:lnTo>
                                  <a:pt x="314325" y="239725"/>
                                </a:lnTo>
                                <a:close/>
                              </a:path>
                              <a:path w="2847975" h="248285">
                                <a:moveTo>
                                  <a:pt x="314325" y="1587"/>
                                </a:moveTo>
                                <a:lnTo>
                                  <a:pt x="312737" y="0"/>
                                </a:lnTo>
                                <a:lnTo>
                                  <a:pt x="306387" y="0"/>
                                </a:lnTo>
                                <a:lnTo>
                                  <a:pt x="304800" y="1587"/>
                                </a:lnTo>
                                <a:lnTo>
                                  <a:pt x="304800" y="7937"/>
                                </a:lnTo>
                                <a:lnTo>
                                  <a:pt x="306387" y="9525"/>
                                </a:lnTo>
                                <a:lnTo>
                                  <a:pt x="312737" y="9525"/>
                                </a:lnTo>
                                <a:lnTo>
                                  <a:pt x="314325" y="7937"/>
                                </a:lnTo>
                                <a:lnTo>
                                  <a:pt x="314325" y="1587"/>
                                </a:lnTo>
                                <a:close/>
                              </a:path>
                              <a:path w="2847975" h="248285">
                                <a:moveTo>
                                  <a:pt x="333375" y="239725"/>
                                </a:moveTo>
                                <a:lnTo>
                                  <a:pt x="331787" y="238137"/>
                                </a:lnTo>
                                <a:lnTo>
                                  <a:pt x="325437" y="238137"/>
                                </a:lnTo>
                                <a:lnTo>
                                  <a:pt x="323850" y="239725"/>
                                </a:lnTo>
                                <a:lnTo>
                                  <a:pt x="323850" y="246075"/>
                                </a:lnTo>
                                <a:lnTo>
                                  <a:pt x="325437" y="247662"/>
                                </a:lnTo>
                                <a:lnTo>
                                  <a:pt x="331787" y="247662"/>
                                </a:lnTo>
                                <a:lnTo>
                                  <a:pt x="333375" y="246075"/>
                                </a:lnTo>
                                <a:lnTo>
                                  <a:pt x="333375" y="239725"/>
                                </a:lnTo>
                                <a:close/>
                              </a:path>
                              <a:path w="2847975" h="248285">
                                <a:moveTo>
                                  <a:pt x="333375" y="1587"/>
                                </a:moveTo>
                                <a:lnTo>
                                  <a:pt x="331787" y="0"/>
                                </a:lnTo>
                                <a:lnTo>
                                  <a:pt x="325437" y="0"/>
                                </a:lnTo>
                                <a:lnTo>
                                  <a:pt x="323850" y="1587"/>
                                </a:lnTo>
                                <a:lnTo>
                                  <a:pt x="323850" y="7937"/>
                                </a:lnTo>
                                <a:lnTo>
                                  <a:pt x="325437" y="9525"/>
                                </a:lnTo>
                                <a:lnTo>
                                  <a:pt x="331787" y="9525"/>
                                </a:lnTo>
                                <a:lnTo>
                                  <a:pt x="333375" y="7937"/>
                                </a:lnTo>
                                <a:lnTo>
                                  <a:pt x="333375" y="1587"/>
                                </a:lnTo>
                                <a:close/>
                              </a:path>
                              <a:path w="2847975" h="248285">
                                <a:moveTo>
                                  <a:pt x="352425" y="239725"/>
                                </a:moveTo>
                                <a:lnTo>
                                  <a:pt x="350837" y="238137"/>
                                </a:lnTo>
                                <a:lnTo>
                                  <a:pt x="344487" y="238137"/>
                                </a:lnTo>
                                <a:lnTo>
                                  <a:pt x="342900" y="239725"/>
                                </a:lnTo>
                                <a:lnTo>
                                  <a:pt x="342900" y="246075"/>
                                </a:lnTo>
                                <a:lnTo>
                                  <a:pt x="344487" y="247662"/>
                                </a:lnTo>
                                <a:lnTo>
                                  <a:pt x="350837" y="247662"/>
                                </a:lnTo>
                                <a:lnTo>
                                  <a:pt x="352425" y="246075"/>
                                </a:lnTo>
                                <a:lnTo>
                                  <a:pt x="352425" y="239725"/>
                                </a:lnTo>
                                <a:close/>
                              </a:path>
                              <a:path w="2847975" h="248285">
                                <a:moveTo>
                                  <a:pt x="352425" y="1587"/>
                                </a:moveTo>
                                <a:lnTo>
                                  <a:pt x="350837" y="0"/>
                                </a:lnTo>
                                <a:lnTo>
                                  <a:pt x="344487" y="0"/>
                                </a:lnTo>
                                <a:lnTo>
                                  <a:pt x="342900" y="1587"/>
                                </a:lnTo>
                                <a:lnTo>
                                  <a:pt x="342900" y="7937"/>
                                </a:lnTo>
                                <a:lnTo>
                                  <a:pt x="344487" y="9525"/>
                                </a:lnTo>
                                <a:lnTo>
                                  <a:pt x="350837" y="9525"/>
                                </a:lnTo>
                                <a:lnTo>
                                  <a:pt x="352425" y="7937"/>
                                </a:lnTo>
                                <a:lnTo>
                                  <a:pt x="352425" y="1587"/>
                                </a:lnTo>
                                <a:close/>
                              </a:path>
                              <a:path w="2847975" h="248285">
                                <a:moveTo>
                                  <a:pt x="371475" y="239725"/>
                                </a:moveTo>
                                <a:lnTo>
                                  <a:pt x="369887" y="238137"/>
                                </a:lnTo>
                                <a:lnTo>
                                  <a:pt x="363537" y="238137"/>
                                </a:lnTo>
                                <a:lnTo>
                                  <a:pt x="361950" y="239725"/>
                                </a:lnTo>
                                <a:lnTo>
                                  <a:pt x="361950" y="246075"/>
                                </a:lnTo>
                                <a:lnTo>
                                  <a:pt x="363537" y="247662"/>
                                </a:lnTo>
                                <a:lnTo>
                                  <a:pt x="369887" y="247662"/>
                                </a:lnTo>
                                <a:lnTo>
                                  <a:pt x="371475" y="246075"/>
                                </a:lnTo>
                                <a:lnTo>
                                  <a:pt x="371475" y="239725"/>
                                </a:lnTo>
                                <a:close/>
                              </a:path>
                              <a:path w="2847975" h="248285">
                                <a:moveTo>
                                  <a:pt x="371475" y="1587"/>
                                </a:moveTo>
                                <a:lnTo>
                                  <a:pt x="369887" y="0"/>
                                </a:lnTo>
                                <a:lnTo>
                                  <a:pt x="363537" y="0"/>
                                </a:lnTo>
                                <a:lnTo>
                                  <a:pt x="361950" y="1587"/>
                                </a:lnTo>
                                <a:lnTo>
                                  <a:pt x="361950" y="7937"/>
                                </a:lnTo>
                                <a:lnTo>
                                  <a:pt x="363537" y="9525"/>
                                </a:lnTo>
                                <a:lnTo>
                                  <a:pt x="369887" y="9525"/>
                                </a:lnTo>
                                <a:lnTo>
                                  <a:pt x="371475" y="7937"/>
                                </a:lnTo>
                                <a:lnTo>
                                  <a:pt x="371475" y="1587"/>
                                </a:lnTo>
                                <a:close/>
                              </a:path>
                              <a:path w="2847975" h="248285">
                                <a:moveTo>
                                  <a:pt x="390525" y="239725"/>
                                </a:moveTo>
                                <a:lnTo>
                                  <a:pt x="388937" y="238137"/>
                                </a:lnTo>
                                <a:lnTo>
                                  <a:pt x="382587" y="238137"/>
                                </a:lnTo>
                                <a:lnTo>
                                  <a:pt x="381000" y="239725"/>
                                </a:lnTo>
                                <a:lnTo>
                                  <a:pt x="381000" y="246075"/>
                                </a:lnTo>
                                <a:lnTo>
                                  <a:pt x="382587" y="247662"/>
                                </a:lnTo>
                                <a:lnTo>
                                  <a:pt x="388937" y="247662"/>
                                </a:lnTo>
                                <a:lnTo>
                                  <a:pt x="390525" y="246075"/>
                                </a:lnTo>
                                <a:lnTo>
                                  <a:pt x="390525" y="239725"/>
                                </a:lnTo>
                                <a:close/>
                              </a:path>
                              <a:path w="2847975" h="248285">
                                <a:moveTo>
                                  <a:pt x="390525" y="1587"/>
                                </a:moveTo>
                                <a:lnTo>
                                  <a:pt x="388937" y="0"/>
                                </a:lnTo>
                                <a:lnTo>
                                  <a:pt x="382587" y="0"/>
                                </a:lnTo>
                                <a:lnTo>
                                  <a:pt x="381000" y="1587"/>
                                </a:lnTo>
                                <a:lnTo>
                                  <a:pt x="381000" y="7937"/>
                                </a:lnTo>
                                <a:lnTo>
                                  <a:pt x="382587" y="9525"/>
                                </a:lnTo>
                                <a:lnTo>
                                  <a:pt x="388937" y="9525"/>
                                </a:lnTo>
                                <a:lnTo>
                                  <a:pt x="390525" y="7937"/>
                                </a:lnTo>
                                <a:lnTo>
                                  <a:pt x="390525" y="1587"/>
                                </a:lnTo>
                                <a:close/>
                              </a:path>
                              <a:path w="2847975" h="248285">
                                <a:moveTo>
                                  <a:pt x="409575" y="239725"/>
                                </a:moveTo>
                                <a:lnTo>
                                  <a:pt x="407987" y="238137"/>
                                </a:lnTo>
                                <a:lnTo>
                                  <a:pt x="401637" y="238137"/>
                                </a:lnTo>
                                <a:lnTo>
                                  <a:pt x="400050" y="239725"/>
                                </a:lnTo>
                                <a:lnTo>
                                  <a:pt x="400050" y="246075"/>
                                </a:lnTo>
                                <a:lnTo>
                                  <a:pt x="401637" y="247662"/>
                                </a:lnTo>
                                <a:lnTo>
                                  <a:pt x="407987" y="247662"/>
                                </a:lnTo>
                                <a:lnTo>
                                  <a:pt x="409575" y="246075"/>
                                </a:lnTo>
                                <a:lnTo>
                                  <a:pt x="409575" y="239725"/>
                                </a:lnTo>
                                <a:close/>
                              </a:path>
                              <a:path w="2847975" h="248285">
                                <a:moveTo>
                                  <a:pt x="409575" y="1587"/>
                                </a:moveTo>
                                <a:lnTo>
                                  <a:pt x="407987" y="0"/>
                                </a:lnTo>
                                <a:lnTo>
                                  <a:pt x="401637" y="0"/>
                                </a:lnTo>
                                <a:lnTo>
                                  <a:pt x="400050" y="1587"/>
                                </a:lnTo>
                                <a:lnTo>
                                  <a:pt x="400050" y="7937"/>
                                </a:lnTo>
                                <a:lnTo>
                                  <a:pt x="401637" y="9525"/>
                                </a:lnTo>
                                <a:lnTo>
                                  <a:pt x="407987" y="9525"/>
                                </a:lnTo>
                                <a:lnTo>
                                  <a:pt x="409575" y="7937"/>
                                </a:lnTo>
                                <a:lnTo>
                                  <a:pt x="409575" y="1587"/>
                                </a:lnTo>
                                <a:close/>
                              </a:path>
                              <a:path w="2847975" h="248285">
                                <a:moveTo>
                                  <a:pt x="428625" y="239725"/>
                                </a:moveTo>
                                <a:lnTo>
                                  <a:pt x="427037" y="238137"/>
                                </a:lnTo>
                                <a:lnTo>
                                  <a:pt x="420687" y="238137"/>
                                </a:lnTo>
                                <a:lnTo>
                                  <a:pt x="419100" y="239725"/>
                                </a:lnTo>
                                <a:lnTo>
                                  <a:pt x="419100" y="246075"/>
                                </a:lnTo>
                                <a:lnTo>
                                  <a:pt x="420687" y="247662"/>
                                </a:lnTo>
                                <a:lnTo>
                                  <a:pt x="427037" y="247662"/>
                                </a:lnTo>
                                <a:lnTo>
                                  <a:pt x="428625" y="246075"/>
                                </a:lnTo>
                                <a:lnTo>
                                  <a:pt x="428625" y="239725"/>
                                </a:lnTo>
                                <a:close/>
                              </a:path>
                              <a:path w="2847975" h="248285">
                                <a:moveTo>
                                  <a:pt x="428625" y="1587"/>
                                </a:moveTo>
                                <a:lnTo>
                                  <a:pt x="427037" y="0"/>
                                </a:lnTo>
                                <a:lnTo>
                                  <a:pt x="420687" y="0"/>
                                </a:lnTo>
                                <a:lnTo>
                                  <a:pt x="419100" y="1587"/>
                                </a:lnTo>
                                <a:lnTo>
                                  <a:pt x="419100" y="7937"/>
                                </a:lnTo>
                                <a:lnTo>
                                  <a:pt x="420687" y="9525"/>
                                </a:lnTo>
                                <a:lnTo>
                                  <a:pt x="427037" y="9525"/>
                                </a:lnTo>
                                <a:lnTo>
                                  <a:pt x="428625" y="7937"/>
                                </a:lnTo>
                                <a:lnTo>
                                  <a:pt x="428625" y="1587"/>
                                </a:lnTo>
                                <a:close/>
                              </a:path>
                              <a:path w="2847975" h="248285">
                                <a:moveTo>
                                  <a:pt x="447675" y="239725"/>
                                </a:moveTo>
                                <a:lnTo>
                                  <a:pt x="446087" y="238137"/>
                                </a:lnTo>
                                <a:lnTo>
                                  <a:pt x="439737" y="238137"/>
                                </a:lnTo>
                                <a:lnTo>
                                  <a:pt x="438150" y="239725"/>
                                </a:lnTo>
                                <a:lnTo>
                                  <a:pt x="438150" y="246075"/>
                                </a:lnTo>
                                <a:lnTo>
                                  <a:pt x="439737" y="247662"/>
                                </a:lnTo>
                                <a:lnTo>
                                  <a:pt x="446087" y="247662"/>
                                </a:lnTo>
                                <a:lnTo>
                                  <a:pt x="447675" y="246075"/>
                                </a:lnTo>
                                <a:lnTo>
                                  <a:pt x="447675" y="239725"/>
                                </a:lnTo>
                                <a:close/>
                              </a:path>
                              <a:path w="2847975" h="248285">
                                <a:moveTo>
                                  <a:pt x="447675" y="1587"/>
                                </a:moveTo>
                                <a:lnTo>
                                  <a:pt x="446087" y="0"/>
                                </a:lnTo>
                                <a:lnTo>
                                  <a:pt x="439737" y="0"/>
                                </a:lnTo>
                                <a:lnTo>
                                  <a:pt x="438150" y="1587"/>
                                </a:lnTo>
                                <a:lnTo>
                                  <a:pt x="438150" y="7937"/>
                                </a:lnTo>
                                <a:lnTo>
                                  <a:pt x="439737" y="9525"/>
                                </a:lnTo>
                                <a:lnTo>
                                  <a:pt x="446087" y="9525"/>
                                </a:lnTo>
                                <a:lnTo>
                                  <a:pt x="447675" y="7937"/>
                                </a:lnTo>
                                <a:lnTo>
                                  <a:pt x="447675" y="1587"/>
                                </a:lnTo>
                                <a:close/>
                              </a:path>
                              <a:path w="2847975" h="248285">
                                <a:moveTo>
                                  <a:pt x="466725" y="239725"/>
                                </a:moveTo>
                                <a:lnTo>
                                  <a:pt x="465137" y="238137"/>
                                </a:lnTo>
                                <a:lnTo>
                                  <a:pt x="458787" y="238137"/>
                                </a:lnTo>
                                <a:lnTo>
                                  <a:pt x="457200" y="239725"/>
                                </a:lnTo>
                                <a:lnTo>
                                  <a:pt x="457200" y="246075"/>
                                </a:lnTo>
                                <a:lnTo>
                                  <a:pt x="458787" y="247662"/>
                                </a:lnTo>
                                <a:lnTo>
                                  <a:pt x="465137" y="247662"/>
                                </a:lnTo>
                                <a:lnTo>
                                  <a:pt x="466725" y="246075"/>
                                </a:lnTo>
                                <a:lnTo>
                                  <a:pt x="466725" y="239725"/>
                                </a:lnTo>
                                <a:close/>
                              </a:path>
                              <a:path w="2847975" h="248285">
                                <a:moveTo>
                                  <a:pt x="466725" y="1587"/>
                                </a:moveTo>
                                <a:lnTo>
                                  <a:pt x="465137" y="0"/>
                                </a:lnTo>
                                <a:lnTo>
                                  <a:pt x="458787" y="0"/>
                                </a:lnTo>
                                <a:lnTo>
                                  <a:pt x="457200" y="1587"/>
                                </a:lnTo>
                                <a:lnTo>
                                  <a:pt x="457200" y="7937"/>
                                </a:lnTo>
                                <a:lnTo>
                                  <a:pt x="458787" y="9525"/>
                                </a:lnTo>
                                <a:lnTo>
                                  <a:pt x="465137" y="9525"/>
                                </a:lnTo>
                                <a:lnTo>
                                  <a:pt x="466725" y="7937"/>
                                </a:lnTo>
                                <a:lnTo>
                                  <a:pt x="466725" y="1587"/>
                                </a:lnTo>
                                <a:close/>
                              </a:path>
                              <a:path w="2847975" h="248285">
                                <a:moveTo>
                                  <a:pt x="485775" y="239725"/>
                                </a:moveTo>
                                <a:lnTo>
                                  <a:pt x="484187" y="238137"/>
                                </a:lnTo>
                                <a:lnTo>
                                  <a:pt x="477837" y="238137"/>
                                </a:lnTo>
                                <a:lnTo>
                                  <a:pt x="476250" y="239725"/>
                                </a:lnTo>
                                <a:lnTo>
                                  <a:pt x="476250" y="246075"/>
                                </a:lnTo>
                                <a:lnTo>
                                  <a:pt x="477837" y="247662"/>
                                </a:lnTo>
                                <a:lnTo>
                                  <a:pt x="484187" y="247662"/>
                                </a:lnTo>
                                <a:lnTo>
                                  <a:pt x="485775" y="246075"/>
                                </a:lnTo>
                                <a:lnTo>
                                  <a:pt x="485775" y="239725"/>
                                </a:lnTo>
                                <a:close/>
                              </a:path>
                              <a:path w="2847975" h="248285">
                                <a:moveTo>
                                  <a:pt x="485775" y="1587"/>
                                </a:moveTo>
                                <a:lnTo>
                                  <a:pt x="484187" y="0"/>
                                </a:lnTo>
                                <a:lnTo>
                                  <a:pt x="477837" y="0"/>
                                </a:lnTo>
                                <a:lnTo>
                                  <a:pt x="476250" y="1587"/>
                                </a:lnTo>
                                <a:lnTo>
                                  <a:pt x="476250" y="7937"/>
                                </a:lnTo>
                                <a:lnTo>
                                  <a:pt x="477837" y="9525"/>
                                </a:lnTo>
                                <a:lnTo>
                                  <a:pt x="484187" y="9525"/>
                                </a:lnTo>
                                <a:lnTo>
                                  <a:pt x="485775" y="7937"/>
                                </a:lnTo>
                                <a:lnTo>
                                  <a:pt x="485775" y="1587"/>
                                </a:lnTo>
                                <a:close/>
                              </a:path>
                              <a:path w="2847975" h="248285">
                                <a:moveTo>
                                  <a:pt x="504825" y="239725"/>
                                </a:moveTo>
                                <a:lnTo>
                                  <a:pt x="503237" y="238137"/>
                                </a:lnTo>
                                <a:lnTo>
                                  <a:pt x="496887" y="238137"/>
                                </a:lnTo>
                                <a:lnTo>
                                  <a:pt x="495300" y="239725"/>
                                </a:lnTo>
                                <a:lnTo>
                                  <a:pt x="495300" y="246075"/>
                                </a:lnTo>
                                <a:lnTo>
                                  <a:pt x="496887" y="247662"/>
                                </a:lnTo>
                                <a:lnTo>
                                  <a:pt x="503237" y="247662"/>
                                </a:lnTo>
                                <a:lnTo>
                                  <a:pt x="504825" y="246075"/>
                                </a:lnTo>
                                <a:lnTo>
                                  <a:pt x="504825" y="239725"/>
                                </a:lnTo>
                                <a:close/>
                              </a:path>
                              <a:path w="2847975" h="248285">
                                <a:moveTo>
                                  <a:pt x="504825" y="1587"/>
                                </a:moveTo>
                                <a:lnTo>
                                  <a:pt x="503237" y="0"/>
                                </a:lnTo>
                                <a:lnTo>
                                  <a:pt x="496887" y="0"/>
                                </a:lnTo>
                                <a:lnTo>
                                  <a:pt x="495300" y="1587"/>
                                </a:lnTo>
                                <a:lnTo>
                                  <a:pt x="495300" y="7937"/>
                                </a:lnTo>
                                <a:lnTo>
                                  <a:pt x="496887" y="9525"/>
                                </a:lnTo>
                                <a:lnTo>
                                  <a:pt x="503237" y="9525"/>
                                </a:lnTo>
                                <a:lnTo>
                                  <a:pt x="504825" y="7937"/>
                                </a:lnTo>
                                <a:lnTo>
                                  <a:pt x="504825" y="1587"/>
                                </a:lnTo>
                                <a:close/>
                              </a:path>
                              <a:path w="2847975" h="248285">
                                <a:moveTo>
                                  <a:pt x="523875" y="239725"/>
                                </a:moveTo>
                                <a:lnTo>
                                  <a:pt x="522287" y="238137"/>
                                </a:lnTo>
                                <a:lnTo>
                                  <a:pt x="515937" y="238137"/>
                                </a:lnTo>
                                <a:lnTo>
                                  <a:pt x="514350" y="239725"/>
                                </a:lnTo>
                                <a:lnTo>
                                  <a:pt x="514350" y="246075"/>
                                </a:lnTo>
                                <a:lnTo>
                                  <a:pt x="515937" y="247662"/>
                                </a:lnTo>
                                <a:lnTo>
                                  <a:pt x="522287" y="247662"/>
                                </a:lnTo>
                                <a:lnTo>
                                  <a:pt x="523875" y="246075"/>
                                </a:lnTo>
                                <a:lnTo>
                                  <a:pt x="523875" y="239725"/>
                                </a:lnTo>
                                <a:close/>
                              </a:path>
                              <a:path w="2847975" h="248285">
                                <a:moveTo>
                                  <a:pt x="523875" y="1587"/>
                                </a:moveTo>
                                <a:lnTo>
                                  <a:pt x="522287" y="0"/>
                                </a:lnTo>
                                <a:lnTo>
                                  <a:pt x="515937" y="0"/>
                                </a:lnTo>
                                <a:lnTo>
                                  <a:pt x="514350" y="1587"/>
                                </a:lnTo>
                                <a:lnTo>
                                  <a:pt x="514350" y="7937"/>
                                </a:lnTo>
                                <a:lnTo>
                                  <a:pt x="515937" y="9525"/>
                                </a:lnTo>
                                <a:lnTo>
                                  <a:pt x="522287" y="9525"/>
                                </a:lnTo>
                                <a:lnTo>
                                  <a:pt x="523875" y="7937"/>
                                </a:lnTo>
                                <a:lnTo>
                                  <a:pt x="523875" y="1587"/>
                                </a:lnTo>
                                <a:close/>
                              </a:path>
                              <a:path w="2847975" h="248285">
                                <a:moveTo>
                                  <a:pt x="542925" y="239725"/>
                                </a:moveTo>
                                <a:lnTo>
                                  <a:pt x="541337" y="238137"/>
                                </a:lnTo>
                                <a:lnTo>
                                  <a:pt x="534987" y="238137"/>
                                </a:lnTo>
                                <a:lnTo>
                                  <a:pt x="533400" y="239725"/>
                                </a:lnTo>
                                <a:lnTo>
                                  <a:pt x="533400" y="246075"/>
                                </a:lnTo>
                                <a:lnTo>
                                  <a:pt x="534987" y="247662"/>
                                </a:lnTo>
                                <a:lnTo>
                                  <a:pt x="541337" y="247662"/>
                                </a:lnTo>
                                <a:lnTo>
                                  <a:pt x="542925" y="246075"/>
                                </a:lnTo>
                                <a:lnTo>
                                  <a:pt x="542925" y="239725"/>
                                </a:lnTo>
                                <a:close/>
                              </a:path>
                              <a:path w="2847975" h="248285">
                                <a:moveTo>
                                  <a:pt x="542925" y="1587"/>
                                </a:moveTo>
                                <a:lnTo>
                                  <a:pt x="541337" y="0"/>
                                </a:lnTo>
                                <a:lnTo>
                                  <a:pt x="534987" y="0"/>
                                </a:lnTo>
                                <a:lnTo>
                                  <a:pt x="533400" y="1587"/>
                                </a:lnTo>
                                <a:lnTo>
                                  <a:pt x="533400" y="7937"/>
                                </a:lnTo>
                                <a:lnTo>
                                  <a:pt x="534987" y="9525"/>
                                </a:lnTo>
                                <a:lnTo>
                                  <a:pt x="541337" y="9525"/>
                                </a:lnTo>
                                <a:lnTo>
                                  <a:pt x="542925" y="7937"/>
                                </a:lnTo>
                                <a:lnTo>
                                  <a:pt x="542925" y="1587"/>
                                </a:lnTo>
                                <a:close/>
                              </a:path>
                              <a:path w="2847975" h="248285">
                                <a:moveTo>
                                  <a:pt x="561975" y="239725"/>
                                </a:moveTo>
                                <a:lnTo>
                                  <a:pt x="560387" y="238137"/>
                                </a:lnTo>
                                <a:lnTo>
                                  <a:pt x="554037" y="238137"/>
                                </a:lnTo>
                                <a:lnTo>
                                  <a:pt x="552450" y="239725"/>
                                </a:lnTo>
                                <a:lnTo>
                                  <a:pt x="552450" y="246075"/>
                                </a:lnTo>
                                <a:lnTo>
                                  <a:pt x="554037" y="247662"/>
                                </a:lnTo>
                                <a:lnTo>
                                  <a:pt x="560387" y="247662"/>
                                </a:lnTo>
                                <a:lnTo>
                                  <a:pt x="561975" y="246075"/>
                                </a:lnTo>
                                <a:lnTo>
                                  <a:pt x="561975" y="239725"/>
                                </a:lnTo>
                                <a:close/>
                              </a:path>
                              <a:path w="2847975" h="248285">
                                <a:moveTo>
                                  <a:pt x="561975" y="1587"/>
                                </a:moveTo>
                                <a:lnTo>
                                  <a:pt x="560387" y="0"/>
                                </a:lnTo>
                                <a:lnTo>
                                  <a:pt x="554037" y="0"/>
                                </a:lnTo>
                                <a:lnTo>
                                  <a:pt x="552450" y="1587"/>
                                </a:lnTo>
                                <a:lnTo>
                                  <a:pt x="552450" y="7937"/>
                                </a:lnTo>
                                <a:lnTo>
                                  <a:pt x="554037" y="9525"/>
                                </a:lnTo>
                                <a:lnTo>
                                  <a:pt x="560387" y="9525"/>
                                </a:lnTo>
                                <a:lnTo>
                                  <a:pt x="561975" y="7937"/>
                                </a:lnTo>
                                <a:lnTo>
                                  <a:pt x="561975" y="1587"/>
                                </a:lnTo>
                                <a:close/>
                              </a:path>
                              <a:path w="2847975" h="248285">
                                <a:moveTo>
                                  <a:pt x="581025" y="239725"/>
                                </a:moveTo>
                                <a:lnTo>
                                  <a:pt x="579437" y="238137"/>
                                </a:lnTo>
                                <a:lnTo>
                                  <a:pt x="573087" y="238137"/>
                                </a:lnTo>
                                <a:lnTo>
                                  <a:pt x="571500" y="239725"/>
                                </a:lnTo>
                                <a:lnTo>
                                  <a:pt x="571500" y="246075"/>
                                </a:lnTo>
                                <a:lnTo>
                                  <a:pt x="573087" y="247662"/>
                                </a:lnTo>
                                <a:lnTo>
                                  <a:pt x="579437" y="247662"/>
                                </a:lnTo>
                                <a:lnTo>
                                  <a:pt x="581025" y="246075"/>
                                </a:lnTo>
                                <a:lnTo>
                                  <a:pt x="581025" y="239725"/>
                                </a:lnTo>
                                <a:close/>
                              </a:path>
                              <a:path w="2847975" h="248285">
                                <a:moveTo>
                                  <a:pt x="581025" y="1587"/>
                                </a:moveTo>
                                <a:lnTo>
                                  <a:pt x="579437" y="0"/>
                                </a:lnTo>
                                <a:lnTo>
                                  <a:pt x="573087" y="0"/>
                                </a:lnTo>
                                <a:lnTo>
                                  <a:pt x="571500" y="1587"/>
                                </a:lnTo>
                                <a:lnTo>
                                  <a:pt x="571500" y="7937"/>
                                </a:lnTo>
                                <a:lnTo>
                                  <a:pt x="573087" y="9525"/>
                                </a:lnTo>
                                <a:lnTo>
                                  <a:pt x="579437" y="9525"/>
                                </a:lnTo>
                                <a:lnTo>
                                  <a:pt x="581025" y="7937"/>
                                </a:lnTo>
                                <a:lnTo>
                                  <a:pt x="581025" y="1587"/>
                                </a:lnTo>
                                <a:close/>
                              </a:path>
                              <a:path w="2847975" h="248285">
                                <a:moveTo>
                                  <a:pt x="600075" y="239725"/>
                                </a:moveTo>
                                <a:lnTo>
                                  <a:pt x="598487" y="238137"/>
                                </a:lnTo>
                                <a:lnTo>
                                  <a:pt x="592137" y="238137"/>
                                </a:lnTo>
                                <a:lnTo>
                                  <a:pt x="590550" y="239725"/>
                                </a:lnTo>
                                <a:lnTo>
                                  <a:pt x="590550" y="246075"/>
                                </a:lnTo>
                                <a:lnTo>
                                  <a:pt x="592137" y="247662"/>
                                </a:lnTo>
                                <a:lnTo>
                                  <a:pt x="598487" y="247662"/>
                                </a:lnTo>
                                <a:lnTo>
                                  <a:pt x="600075" y="246075"/>
                                </a:lnTo>
                                <a:lnTo>
                                  <a:pt x="600075" y="239725"/>
                                </a:lnTo>
                                <a:close/>
                              </a:path>
                              <a:path w="2847975" h="248285">
                                <a:moveTo>
                                  <a:pt x="600075" y="1587"/>
                                </a:moveTo>
                                <a:lnTo>
                                  <a:pt x="598487" y="0"/>
                                </a:lnTo>
                                <a:lnTo>
                                  <a:pt x="592137" y="0"/>
                                </a:lnTo>
                                <a:lnTo>
                                  <a:pt x="590550" y="1587"/>
                                </a:lnTo>
                                <a:lnTo>
                                  <a:pt x="590550" y="7937"/>
                                </a:lnTo>
                                <a:lnTo>
                                  <a:pt x="592137" y="9525"/>
                                </a:lnTo>
                                <a:lnTo>
                                  <a:pt x="598487" y="9525"/>
                                </a:lnTo>
                                <a:lnTo>
                                  <a:pt x="600075" y="7937"/>
                                </a:lnTo>
                                <a:lnTo>
                                  <a:pt x="600075" y="1587"/>
                                </a:lnTo>
                                <a:close/>
                              </a:path>
                              <a:path w="2847975" h="248285">
                                <a:moveTo>
                                  <a:pt x="619125" y="239725"/>
                                </a:moveTo>
                                <a:lnTo>
                                  <a:pt x="617537" y="238137"/>
                                </a:lnTo>
                                <a:lnTo>
                                  <a:pt x="611187" y="238137"/>
                                </a:lnTo>
                                <a:lnTo>
                                  <a:pt x="609600" y="239725"/>
                                </a:lnTo>
                                <a:lnTo>
                                  <a:pt x="609600" y="246075"/>
                                </a:lnTo>
                                <a:lnTo>
                                  <a:pt x="611187" y="247662"/>
                                </a:lnTo>
                                <a:lnTo>
                                  <a:pt x="617537" y="247662"/>
                                </a:lnTo>
                                <a:lnTo>
                                  <a:pt x="619125" y="246075"/>
                                </a:lnTo>
                                <a:lnTo>
                                  <a:pt x="619125" y="239725"/>
                                </a:lnTo>
                                <a:close/>
                              </a:path>
                              <a:path w="2847975" h="248285">
                                <a:moveTo>
                                  <a:pt x="619125" y="1587"/>
                                </a:moveTo>
                                <a:lnTo>
                                  <a:pt x="617537" y="0"/>
                                </a:lnTo>
                                <a:lnTo>
                                  <a:pt x="611187" y="0"/>
                                </a:lnTo>
                                <a:lnTo>
                                  <a:pt x="609600" y="1587"/>
                                </a:lnTo>
                                <a:lnTo>
                                  <a:pt x="609600" y="7937"/>
                                </a:lnTo>
                                <a:lnTo>
                                  <a:pt x="611187" y="9525"/>
                                </a:lnTo>
                                <a:lnTo>
                                  <a:pt x="617537" y="9525"/>
                                </a:lnTo>
                                <a:lnTo>
                                  <a:pt x="619125" y="7937"/>
                                </a:lnTo>
                                <a:lnTo>
                                  <a:pt x="619125" y="1587"/>
                                </a:lnTo>
                                <a:close/>
                              </a:path>
                              <a:path w="2847975" h="248285">
                                <a:moveTo>
                                  <a:pt x="638175" y="239725"/>
                                </a:moveTo>
                                <a:lnTo>
                                  <a:pt x="636587" y="238137"/>
                                </a:lnTo>
                                <a:lnTo>
                                  <a:pt x="630237" y="238137"/>
                                </a:lnTo>
                                <a:lnTo>
                                  <a:pt x="628650" y="239725"/>
                                </a:lnTo>
                                <a:lnTo>
                                  <a:pt x="628650" y="246075"/>
                                </a:lnTo>
                                <a:lnTo>
                                  <a:pt x="630237" y="247662"/>
                                </a:lnTo>
                                <a:lnTo>
                                  <a:pt x="636587" y="247662"/>
                                </a:lnTo>
                                <a:lnTo>
                                  <a:pt x="638175" y="246075"/>
                                </a:lnTo>
                                <a:lnTo>
                                  <a:pt x="638175" y="239725"/>
                                </a:lnTo>
                                <a:close/>
                              </a:path>
                              <a:path w="2847975" h="248285">
                                <a:moveTo>
                                  <a:pt x="638175" y="1587"/>
                                </a:moveTo>
                                <a:lnTo>
                                  <a:pt x="636587" y="0"/>
                                </a:lnTo>
                                <a:lnTo>
                                  <a:pt x="630237" y="0"/>
                                </a:lnTo>
                                <a:lnTo>
                                  <a:pt x="628650" y="1587"/>
                                </a:lnTo>
                                <a:lnTo>
                                  <a:pt x="628650" y="7937"/>
                                </a:lnTo>
                                <a:lnTo>
                                  <a:pt x="630237" y="9525"/>
                                </a:lnTo>
                                <a:lnTo>
                                  <a:pt x="636587" y="9525"/>
                                </a:lnTo>
                                <a:lnTo>
                                  <a:pt x="638175" y="7937"/>
                                </a:lnTo>
                                <a:lnTo>
                                  <a:pt x="638175" y="1587"/>
                                </a:lnTo>
                                <a:close/>
                              </a:path>
                              <a:path w="2847975" h="248285">
                                <a:moveTo>
                                  <a:pt x="657225" y="239725"/>
                                </a:moveTo>
                                <a:lnTo>
                                  <a:pt x="655637" y="238137"/>
                                </a:lnTo>
                                <a:lnTo>
                                  <a:pt x="649287" y="238137"/>
                                </a:lnTo>
                                <a:lnTo>
                                  <a:pt x="647700" y="239725"/>
                                </a:lnTo>
                                <a:lnTo>
                                  <a:pt x="647700" y="246075"/>
                                </a:lnTo>
                                <a:lnTo>
                                  <a:pt x="649287" y="247662"/>
                                </a:lnTo>
                                <a:lnTo>
                                  <a:pt x="655637" y="247662"/>
                                </a:lnTo>
                                <a:lnTo>
                                  <a:pt x="657225" y="246075"/>
                                </a:lnTo>
                                <a:lnTo>
                                  <a:pt x="657225" y="239725"/>
                                </a:lnTo>
                                <a:close/>
                              </a:path>
                              <a:path w="2847975" h="248285">
                                <a:moveTo>
                                  <a:pt x="657225" y="1587"/>
                                </a:moveTo>
                                <a:lnTo>
                                  <a:pt x="655637" y="0"/>
                                </a:lnTo>
                                <a:lnTo>
                                  <a:pt x="649287" y="0"/>
                                </a:lnTo>
                                <a:lnTo>
                                  <a:pt x="647700" y="1587"/>
                                </a:lnTo>
                                <a:lnTo>
                                  <a:pt x="647700" y="7937"/>
                                </a:lnTo>
                                <a:lnTo>
                                  <a:pt x="649287" y="9525"/>
                                </a:lnTo>
                                <a:lnTo>
                                  <a:pt x="655637" y="9525"/>
                                </a:lnTo>
                                <a:lnTo>
                                  <a:pt x="657225" y="7937"/>
                                </a:lnTo>
                                <a:lnTo>
                                  <a:pt x="657225" y="1587"/>
                                </a:lnTo>
                                <a:close/>
                              </a:path>
                              <a:path w="2847975" h="248285">
                                <a:moveTo>
                                  <a:pt x="676275" y="239725"/>
                                </a:moveTo>
                                <a:lnTo>
                                  <a:pt x="674687" y="238137"/>
                                </a:lnTo>
                                <a:lnTo>
                                  <a:pt x="668337" y="238137"/>
                                </a:lnTo>
                                <a:lnTo>
                                  <a:pt x="666750" y="239725"/>
                                </a:lnTo>
                                <a:lnTo>
                                  <a:pt x="666750" y="246075"/>
                                </a:lnTo>
                                <a:lnTo>
                                  <a:pt x="668337" y="247662"/>
                                </a:lnTo>
                                <a:lnTo>
                                  <a:pt x="674687" y="247662"/>
                                </a:lnTo>
                                <a:lnTo>
                                  <a:pt x="676275" y="246075"/>
                                </a:lnTo>
                                <a:lnTo>
                                  <a:pt x="676275" y="239725"/>
                                </a:lnTo>
                                <a:close/>
                              </a:path>
                              <a:path w="2847975" h="248285">
                                <a:moveTo>
                                  <a:pt x="676275" y="1587"/>
                                </a:moveTo>
                                <a:lnTo>
                                  <a:pt x="674687" y="0"/>
                                </a:lnTo>
                                <a:lnTo>
                                  <a:pt x="668337" y="0"/>
                                </a:lnTo>
                                <a:lnTo>
                                  <a:pt x="666750" y="1587"/>
                                </a:lnTo>
                                <a:lnTo>
                                  <a:pt x="666750" y="7937"/>
                                </a:lnTo>
                                <a:lnTo>
                                  <a:pt x="668337" y="9525"/>
                                </a:lnTo>
                                <a:lnTo>
                                  <a:pt x="674687" y="9525"/>
                                </a:lnTo>
                                <a:lnTo>
                                  <a:pt x="676275" y="7937"/>
                                </a:lnTo>
                                <a:lnTo>
                                  <a:pt x="676275" y="1587"/>
                                </a:lnTo>
                                <a:close/>
                              </a:path>
                              <a:path w="2847975" h="248285">
                                <a:moveTo>
                                  <a:pt x="695325" y="239725"/>
                                </a:moveTo>
                                <a:lnTo>
                                  <a:pt x="693737" y="238137"/>
                                </a:lnTo>
                                <a:lnTo>
                                  <a:pt x="687387" y="238137"/>
                                </a:lnTo>
                                <a:lnTo>
                                  <a:pt x="685800" y="239725"/>
                                </a:lnTo>
                                <a:lnTo>
                                  <a:pt x="685800" y="246075"/>
                                </a:lnTo>
                                <a:lnTo>
                                  <a:pt x="687387" y="247662"/>
                                </a:lnTo>
                                <a:lnTo>
                                  <a:pt x="693737" y="247662"/>
                                </a:lnTo>
                                <a:lnTo>
                                  <a:pt x="695325" y="246075"/>
                                </a:lnTo>
                                <a:lnTo>
                                  <a:pt x="695325" y="239725"/>
                                </a:lnTo>
                                <a:close/>
                              </a:path>
                              <a:path w="2847975" h="248285">
                                <a:moveTo>
                                  <a:pt x="695325" y="1587"/>
                                </a:moveTo>
                                <a:lnTo>
                                  <a:pt x="693737" y="0"/>
                                </a:lnTo>
                                <a:lnTo>
                                  <a:pt x="687387" y="0"/>
                                </a:lnTo>
                                <a:lnTo>
                                  <a:pt x="685800" y="1587"/>
                                </a:lnTo>
                                <a:lnTo>
                                  <a:pt x="685800" y="7937"/>
                                </a:lnTo>
                                <a:lnTo>
                                  <a:pt x="687387" y="9525"/>
                                </a:lnTo>
                                <a:lnTo>
                                  <a:pt x="693737" y="9525"/>
                                </a:lnTo>
                                <a:lnTo>
                                  <a:pt x="695325" y="7937"/>
                                </a:lnTo>
                                <a:lnTo>
                                  <a:pt x="695325" y="1587"/>
                                </a:lnTo>
                                <a:close/>
                              </a:path>
                              <a:path w="2847975" h="248285">
                                <a:moveTo>
                                  <a:pt x="714375" y="239725"/>
                                </a:moveTo>
                                <a:lnTo>
                                  <a:pt x="712787" y="238137"/>
                                </a:lnTo>
                                <a:lnTo>
                                  <a:pt x="706437" y="238137"/>
                                </a:lnTo>
                                <a:lnTo>
                                  <a:pt x="704850" y="239725"/>
                                </a:lnTo>
                                <a:lnTo>
                                  <a:pt x="704850" y="246075"/>
                                </a:lnTo>
                                <a:lnTo>
                                  <a:pt x="706437" y="247662"/>
                                </a:lnTo>
                                <a:lnTo>
                                  <a:pt x="712787" y="247662"/>
                                </a:lnTo>
                                <a:lnTo>
                                  <a:pt x="714375" y="246075"/>
                                </a:lnTo>
                                <a:lnTo>
                                  <a:pt x="714375" y="239725"/>
                                </a:lnTo>
                                <a:close/>
                              </a:path>
                              <a:path w="2847975" h="248285">
                                <a:moveTo>
                                  <a:pt x="714375" y="1587"/>
                                </a:moveTo>
                                <a:lnTo>
                                  <a:pt x="712787" y="0"/>
                                </a:lnTo>
                                <a:lnTo>
                                  <a:pt x="706437" y="0"/>
                                </a:lnTo>
                                <a:lnTo>
                                  <a:pt x="704850" y="1587"/>
                                </a:lnTo>
                                <a:lnTo>
                                  <a:pt x="704850" y="7937"/>
                                </a:lnTo>
                                <a:lnTo>
                                  <a:pt x="706437" y="9525"/>
                                </a:lnTo>
                                <a:lnTo>
                                  <a:pt x="712787" y="9525"/>
                                </a:lnTo>
                                <a:lnTo>
                                  <a:pt x="714375" y="7937"/>
                                </a:lnTo>
                                <a:lnTo>
                                  <a:pt x="714375" y="1587"/>
                                </a:lnTo>
                                <a:close/>
                              </a:path>
                              <a:path w="2847975" h="248285">
                                <a:moveTo>
                                  <a:pt x="733425" y="239725"/>
                                </a:moveTo>
                                <a:lnTo>
                                  <a:pt x="731837" y="238137"/>
                                </a:lnTo>
                                <a:lnTo>
                                  <a:pt x="725487" y="238137"/>
                                </a:lnTo>
                                <a:lnTo>
                                  <a:pt x="723900" y="239725"/>
                                </a:lnTo>
                                <a:lnTo>
                                  <a:pt x="723900" y="246075"/>
                                </a:lnTo>
                                <a:lnTo>
                                  <a:pt x="725487" y="247662"/>
                                </a:lnTo>
                                <a:lnTo>
                                  <a:pt x="731837" y="247662"/>
                                </a:lnTo>
                                <a:lnTo>
                                  <a:pt x="733425" y="246075"/>
                                </a:lnTo>
                                <a:lnTo>
                                  <a:pt x="733425" y="239725"/>
                                </a:lnTo>
                                <a:close/>
                              </a:path>
                              <a:path w="2847975" h="248285">
                                <a:moveTo>
                                  <a:pt x="733425" y="1587"/>
                                </a:moveTo>
                                <a:lnTo>
                                  <a:pt x="731837" y="0"/>
                                </a:lnTo>
                                <a:lnTo>
                                  <a:pt x="725487" y="0"/>
                                </a:lnTo>
                                <a:lnTo>
                                  <a:pt x="723900" y="1587"/>
                                </a:lnTo>
                                <a:lnTo>
                                  <a:pt x="723900" y="7937"/>
                                </a:lnTo>
                                <a:lnTo>
                                  <a:pt x="725487" y="9525"/>
                                </a:lnTo>
                                <a:lnTo>
                                  <a:pt x="731837" y="9525"/>
                                </a:lnTo>
                                <a:lnTo>
                                  <a:pt x="733425" y="7937"/>
                                </a:lnTo>
                                <a:lnTo>
                                  <a:pt x="733425" y="1587"/>
                                </a:lnTo>
                                <a:close/>
                              </a:path>
                              <a:path w="2847975" h="248285">
                                <a:moveTo>
                                  <a:pt x="752475" y="239725"/>
                                </a:moveTo>
                                <a:lnTo>
                                  <a:pt x="750887" y="238137"/>
                                </a:lnTo>
                                <a:lnTo>
                                  <a:pt x="744537" y="238137"/>
                                </a:lnTo>
                                <a:lnTo>
                                  <a:pt x="742950" y="239725"/>
                                </a:lnTo>
                                <a:lnTo>
                                  <a:pt x="742950" y="246075"/>
                                </a:lnTo>
                                <a:lnTo>
                                  <a:pt x="744537" y="247662"/>
                                </a:lnTo>
                                <a:lnTo>
                                  <a:pt x="750887" y="247662"/>
                                </a:lnTo>
                                <a:lnTo>
                                  <a:pt x="752475" y="246075"/>
                                </a:lnTo>
                                <a:lnTo>
                                  <a:pt x="752475" y="239725"/>
                                </a:lnTo>
                                <a:close/>
                              </a:path>
                              <a:path w="2847975" h="248285">
                                <a:moveTo>
                                  <a:pt x="752475" y="1587"/>
                                </a:moveTo>
                                <a:lnTo>
                                  <a:pt x="750887" y="0"/>
                                </a:lnTo>
                                <a:lnTo>
                                  <a:pt x="744537" y="0"/>
                                </a:lnTo>
                                <a:lnTo>
                                  <a:pt x="742950" y="1587"/>
                                </a:lnTo>
                                <a:lnTo>
                                  <a:pt x="742950" y="7937"/>
                                </a:lnTo>
                                <a:lnTo>
                                  <a:pt x="744537" y="9525"/>
                                </a:lnTo>
                                <a:lnTo>
                                  <a:pt x="750887" y="9525"/>
                                </a:lnTo>
                                <a:lnTo>
                                  <a:pt x="752475" y="7937"/>
                                </a:lnTo>
                                <a:lnTo>
                                  <a:pt x="752475" y="1587"/>
                                </a:lnTo>
                                <a:close/>
                              </a:path>
                              <a:path w="2847975" h="248285">
                                <a:moveTo>
                                  <a:pt x="771525" y="239725"/>
                                </a:moveTo>
                                <a:lnTo>
                                  <a:pt x="769937" y="238137"/>
                                </a:lnTo>
                                <a:lnTo>
                                  <a:pt x="763587" y="238137"/>
                                </a:lnTo>
                                <a:lnTo>
                                  <a:pt x="762000" y="239725"/>
                                </a:lnTo>
                                <a:lnTo>
                                  <a:pt x="762000" y="246075"/>
                                </a:lnTo>
                                <a:lnTo>
                                  <a:pt x="763587" y="247662"/>
                                </a:lnTo>
                                <a:lnTo>
                                  <a:pt x="769937" y="247662"/>
                                </a:lnTo>
                                <a:lnTo>
                                  <a:pt x="771525" y="246075"/>
                                </a:lnTo>
                                <a:lnTo>
                                  <a:pt x="771525" y="239725"/>
                                </a:lnTo>
                                <a:close/>
                              </a:path>
                              <a:path w="2847975" h="248285">
                                <a:moveTo>
                                  <a:pt x="771525" y="1587"/>
                                </a:moveTo>
                                <a:lnTo>
                                  <a:pt x="769937" y="0"/>
                                </a:lnTo>
                                <a:lnTo>
                                  <a:pt x="763587" y="0"/>
                                </a:lnTo>
                                <a:lnTo>
                                  <a:pt x="762000" y="1587"/>
                                </a:lnTo>
                                <a:lnTo>
                                  <a:pt x="762000" y="7937"/>
                                </a:lnTo>
                                <a:lnTo>
                                  <a:pt x="763587" y="9525"/>
                                </a:lnTo>
                                <a:lnTo>
                                  <a:pt x="769937" y="9525"/>
                                </a:lnTo>
                                <a:lnTo>
                                  <a:pt x="771525" y="7937"/>
                                </a:lnTo>
                                <a:lnTo>
                                  <a:pt x="771525" y="1587"/>
                                </a:lnTo>
                                <a:close/>
                              </a:path>
                              <a:path w="2847975" h="248285">
                                <a:moveTo>
                                  <a:pt x="790575" y="239725"/>
                                </a:moveTo>
                                <a:lnTo>
                                  <a:pt x="788987" y="238137"/>
                                </a:lnTo>
                                <a:lnTo>
                                  <a:pt x="782637" y="238137"/>
                                </a:lnTo>
                                <a:lnTo>
                                  <a:pt x="781050" y="239725"/>
                                </a:lnTo>
                                <a:lnTo>
                                  <a:pt x="781050" y="246075"/>
                                </a:lnTo>
                                <a:lnTo>
                                  <a:pt x="782637" y="247662"/>
                                </a:lnTo>
                                <a:lnTo>
                                  <a:pt x="788987" y="247662"/>
                                </a:lnTo>
                                <a:lnTo>
                                  <a:pt x="790575" y="246075"/>
                                </a:lnTo>
                                <a:lnTo>
                                  <a:pt x="790575" y="239725"/>
                                </a:lnTo>
                                <a:close/>
                              </a:path>
                              <a:path w="2847975" h="248285">
                                <a:moveTo>
                                  <a:pt x="790575" y="1587"/>
                                </a:moveTo>
                                <a:lnTo>
                                  <a:pt x="788987" y="0"/>
                                </a:lnTo>
                                <a:lnTo>
                                  <a:pt x="782637" y="0"/>
                                </a:lnTo>
                                <a:lnTo>
                                  <a:pt x="781050" y="1587"/>
                                </a:lnTo>
                                <a:lnTo>
                                  <a:pt x="781050" y="7937"/>
                                </a:lnTo>
                                <a:lnTo>
                                  <a:pt x="782637" y="9525"/>
                                </a:lnTo>
                                <a:lnTo>
                                  <a:pt x="788987" y="9525"/>
                                </a:lnTo>
                                <a:lnTo>
                                  <a:pt x="790575" y="7937"/>
                                </a:lnTo>
                                <a:lnTo>
                                  <a:pt x="790575" y="1587"/>
                                </a:lnTo>
                                <a:close/>
                              </a:path>
                              <a:path w="2847975" h="248285">
                                <a:moveTo>
                                  <a:pt x="809625" y="239725"/>
                                </a:moveTo>
                                <a:lnTo>
                                  <a:pt x="808037" y="238137"/>
                                </a:lnTo>
                                <a:lnTo>
                                  <a:pt x="801687" y="238137"/>
                                </a:lnTo>
                                <a:lnTo>
                                  <a:pt x="800100" y="239725"/>
                                </a:lnTo>
                                <a:lnTo>
                                  <a:pt x="800100" y="246075"/>
                                </a:lnTo>
                                <a:lnTo>
                                  <a:pt x="801687" y="247662"/>
                                </a:lnTo>
                                <a:lnTo>
                                  <a:pt x="808037" y="247662"/>
                                </a:lnTo>
                                <a:lnTo>
                                  <a:pt x="809625" y="246075"/>
                                </a:lnTo>
                                <a:lnTo>
                                  <a:pt x="809625" y="239725"/>
                                </a:lnTo>
                                <a:close/>
                              </a:path>
                              <a:path w="2847975" h="248285">
                                <a:moveTo>
                                  <a:pt x="809625" y="1587"/>
                                </a:moveTo>
                                <a:lnTo>
                                  <a:pt x="808037" y="0"/>
                                </a:lnTo>
                                <a:lnTo>
                                  <a:pt x="801687" y="0"/>
                                </a:lnTo>
                                <a:lnTo>
                                  <a:pt x="800100" y="1587"/>
                                </a:lnTo>
                                <a:lnTo>
                                  <a:pt x="800100" y="7937"/>
                                </a:lnTo>
                                <a:lnTo>
                                  <a:pt x="801687" y="9525"/>
                                </a:lnTo>
                                <a:lnTo>
                                  <a:pt x="808037" y="9525"/>
                                </a:lnTo>
                                <a:lnTo>
                                  <a:pt x="809625" y="7937"/>
                                </a:lnTo>
                                <a:lnTo>
                                  <a:pt x="809625" y="1587"/>
                                </a:lnTo>
                                <a:close/>
                              </a:path>
                              <a:path w="2847975" h="248285">
                                <a:moveTo>
                                  <a:pt x="828675" y="239725"/>
                                </a:moveTo>
                                <a:lnTo>
                                  <a:pt x="827087" y="238137"/>
                                </a:lnTo>
                                <a:lnTo>
                                  <a:pt x="820737" y="238137"/>
                                </a:lnTo>
                                <a:lnTo>
                                  <a:pt x="819150" y="239725"/>
                                </a:lnTo>
                                <a:lnTo>
                                  <a:pt x="819150" y="246075"/>
                                </a:lnTo>
                                <a:lnTo>
                                  <a:pt x="820737" y="247662"/>
                                </a:lnTo>
                                <a:lnTo>
                                  <a:pt x="827087" y="247662"/>
                                </a:lnTo>
                                <a:lnTo>
                                  <a:pt x="828675" y="246075"/>
                                </a:lnTo>
                                <a:lnTo>
                                  <a:pt x="828675" y="239725"/>
                                </a:lnTo>
                                <a:close/>
                              </a:path>
                              <a:path w="2847975" h="248285">
                                <a:moveTo>
                                  <a:pt x="828675" y="1587"/>
                                </a:moveTo>
                                <a:lnTo>
                                  <a:pt x="827087" y="0"/>
                                </a:lnTo>
                                <a:lnTo>
                                  <a:pt x="820737" y="0"/>
                                </a:lnTo>
                                <a:lnTo>
                                  <a:pt x="819150" y="1587"/>
                                </a:lnTo>
                                <a:lnTo>
                                  <a:pt x="819150" y="7937"/>
                                </a:lnTo>
                                <a:lnTo>
                                  <a:pt x="820737" y="9525"/>
                                </a:lnTo>
                                <a:lnTo>
                                  <a:pt x="827087" y="9525"/>
                                </a:lnTo>
                                <a:lnTo>
                                  <a:pt x="828675" y="7937"/>
                                </a:lnTo>
                                <a:lnTo>
                                  <a:pt x="828675" y="1587"/>
                                </a:lnTo>
                                <a:close/>
                              </a:path>
                              <a:path w="2847975" h="248285">
                                <a:moveTo>
                                  <a:pt x="847725" y="239725"/>
                                </a:moveTo>
                                <a:lnTo>
                                  <a:pt x="846137" y="238137"/>
                                </a:lnTo>
                                <a:lnTo>
                                  <a:pt x="839787" y="238137"/>
                                </a:lnTo>
                                <a:lnTo>
                                  <a:pt x="838200" y="239725"/>
                                </a:lnTo>
                                <a:lnTo>
                                  <a:pt x="838200" y="246075"/>
                                </a:lnTo>
                                <a:lnTo>
                                  <a:pt x="839787" y="247662"/>
                                </a:lnTo>
                                <a:lnTo>
                                  <a:pt x="846137" y="247662"/>
                                </a:lnTo>
                                <a:lnTo>
                                  <a:pt x="847725" y="246075"/>
                                </a:lnTo>
                                <a:lnTo>
                                  <a:pt x="847725" y="239725"/>
                                </a:lnTo>
                                <a:close/>
                              </a:path>
                              <a:path w="2847975" h="248285">
                                <a:moveTo>
                                  <a:pt x="847725" y="1587"/>
                                </a:moveTo>
                                <a:lnTo>
                                  <a:pt x="846137" y="0"/>
                                </a:lnTo>
                                <a:lnTo>
                                  <a:pt x="839787" y="0"/>
                                </a:lnTo>
                                <a:lnTo>
                                  <a:pt x="838200" y="1587"/>
                                </a:lnTo>
                                <a:lnTo>
                                  <a:pt x="838200" y="7937"/>
                                </a:lnTo>
                                <a:lnTo>
                                  <a:pt x="839787" y="9525"/>
                                </a:lnTo>
                                <a:lnTo>
                                  <a:pt x="846137" y="9525"/>
                                </a:lnTo>
                                <a:lnTo>
                                  <a:pt x="847725" y="7937"/>
                                </a:lnTo>
                                <a:lnTo>
                                  <a:pt x="847725" y="1587"/>
                                </a:lnTo>
                                <a:close/>
                              </a:path>
                              <a:path w="2847975" h="248285">
                                <a:moveTo>
                                  <a:pt x="866775" y="239725"/>
                                </a:moveTo>
                                <a:lnTo>
                                  <a:pt x="865187" y="238137"/>
                                </a:lnTo>
                                <a:lnTo>
                                  <a:pt x="858837" y="238137"/>
                                </a:lnTo>
                                <a:lnTo>
                                  <a:pt x="857250" y="239725"/>
                                </a:lnTo>
                                <a:lnTo>
                                  <a:pt x="857250" y="246075"/>
                                </a:lnTo>
                                <a:lnTo>
                                  <a:pt x="858837" y="247662"/>
                                </a:lnTo>
                                <a:lnTo>
                                  <a:pt x="865187" y="247662"/>
                                </a:lnTo>
                                <a:lnTo>
                                  <a:pt x="866775" y="246075"/>
                                </a:lnTo>
                                <a:lnTo>
                                  <a:pt x="866775" y="239725"/>
                                </a:lnTo>
                                <a:close/>
                              </a:path>
                              <a:path w="2847975" h="248285">
                                <a:moveTo>
                                  <a:pt x="866775" y="1587"/>
                                </a:moveTo>
                                <a:lnTo>
                                  <a:pt x="865187" y="0"/>
                                </a:lnTo>
                                <a:lnTo>
                                  <a:pt x="858837" y="0"/>
                                </a:lnTo>
                                <a:lnTo>
                                  <a:pt x="857250" y="1587"/>
                                </a:lnTo>
                                <a:lnTo>
                                  <a:pt x="857250" y="7937"/>
                                </a:lnTo>
                                <a:lnTo>
                                  <a:pt x="858837" y="9525"/>
                                </a:lnTo>
                                <a:lnTo>
                                  <a:pt x="865187" y="9525"/>
                                </a:lnTo>
                                <a:lnTo>
                                  <a:pt x="866775" y="7937"/>
                                </a:lnTo>
                                <a:lnTo>
                                  <a:pt x="866775" y="1587"/>
                                </a:lnTo>
                                <a:close/>
                              </a:path>
                              <a:path w="2847975" h="248285">
                                <a:moveTo>
                                  <a:pt x="885825" y="239725"/>
                                </a:moveTo>
                                <a:lnTo>
                                  <a:pt x="884237" y="238137"/>
                                </a:lnTo>
                                <a:lnTo>
                                  <a:pt x="877887" y="238137"/>
                                </a:lnTo>
                                <a:lnTo>
                                  <a:pt x="876300" y="239725"/>
                                </a:lnTo>
                                <a:lnTo>
                                  <a:pt x="876300" y="246075"/>
                                </a:lnTo>
                                <a:lnTo>
                                  <a:pt x="877887" y="247662"/>
                                </a:lnTo>
                                <a:lnTo>
                                  <a:pt x="884237" y="247662"/>
                                </a:lnTo>
                                <a:lnTo>
                                  <a:pt x="885825" y="246075"/>
                                </a:lnTo>
                                <a:lnTo>
                                  <a:pt x="885825" y="239725"/>
                                </a:lnTo>
                                <a:close/>
                              </a:path>
                              <a:path w="2847975" h="248285">
                                <a:moveTo>
                                  <a:pt x="885825" y="1587"/>
                                </a:moveTo>
                                <a:lnTo>
                                  <a:pt x="884237" y="0"/>
                                </a:lnTo>
                                <a:lnTo>
                                  <a:pt x="877887" y="0"/>
                                </a:lnTo>
                                <a:lnTo>
                                  <a:pt x="876300" y="1587"/>
                                </a:lnTo>
                                <a:lnTo>
                                  <a:pt x="876300" y="7937"/>
                                </a:lnTo>
                                <a:lnTo>
                                  <a:pt x="877887" y="9525"/>
                                </a:lnTo>
                                <a:lnTo>
                                  <a:pt x="884237" y="9525"/>
                                </a:lnTo>
                                <a:lnTo>
                                  <a:pt x="885825" y="7937"/>
                                </a:lnTo>
                                <a:lnTo>
                                  <a:pt x="885825" y="1587"/>
                                </a:lnTo>
                                <a:close/>
                              </a:path>
                              <a:path w="2847975" h="248285">
                                <a:moveTo>
                                  <a:pt x="904875" y="239725"/>
                                </a:moveTo>
                                <a:lnTo>
                                  <a:pt x="903287" y="238137"/>
                                </a:lnTo>
                                <a:lnTo>
                                  <a:pt x="896937" y="238137"/>
                                </a:lnTo>
                                <a:lnTo>
                                  <a:pt x="895350" y="239725"/>
                                </a:lnTo>
                                <a:lnTo>
                                  <a:pt x="895350" y="246075"/>
                                </a:lnTo>
                                <a:lnTo>
                                  <a:pt x="896937" y="247662"/>
                                </a:lnTo>
                                <a:lnTo>
                                  <a:pt x="903287" y="247662"/>
                                </a:lnTo>
                                <a:lnTo>
                                  <a:pt x="904875" y="246075"/>
                                </a:lnTo>
                                <a:lnTo>
                                  <a:pt x="904875" y="239725"/>
                                </a:lnTo>
                                <a:close/>
                              </a:path>
                              <a:path w="2847975" h="248285">
                                <a:moveTo>
                                  <a:pt x="904875" y="1587"/>
                                </a:moveTo>
                                <a:lnTo>
                                  <a:pt x="903287" y="0"/>
                                </a:lnTo>
                                <a:lnTo>
                                  <a:pt x="896937" y="0"/>
                                </a:lnTo>
                                <a:lnTo>
                                  <a:pt x="895350" y="1587"/>
                                </a:lnTo>
                                <a:lnTo>
                                  <a:pt x="895350" y="7937"/>
                                </a:lnTo>
                                <a:lnTo>
                                  <a:pt x="896937" y="9525"/>
                                </a:lnTo>
                                <a:lnTo>
                                  <a:pt x="903287" y="9525"/>
                                </a:lnTo>
                                <a:lnTo>
                                  <a:pt x="904875" y="7937"/>
                                </a:lnTo>
                                <a:lnTo>
                                  <a:pt x="904875" y="1587"/>
                                </a:lnTo>
                                <a:close/>
                              </a:path>
                              <a:path w="2847975" h="248285">
                                <a:moveTo>
                                  <a:pt x="923925" y="239725"/>
                                </a:moveTo>
                                <a:lnTo>
                                  <a:pt x="922337" y="238137"/>
                                </a:lnTo>
                                <a:lnTo>
                                  <a:pt x="915987" y="238137"/>
                                </a:lnTo>
                                <a:lnTo>
                                  <a:pt x="914400" y="239725"/>
                                </a:lnTo>
                                <a:lnTo>
                                  <a:pt x="914400" y="246075"/>
                                </a:lnTo>
                                <a:lnTo>
                                  <a:pt x="915987" y="247662"/>
                                </a:lnTo>
                                <a:lnTo>
                                  <a:pt x="922337" y="247662"/>
                                </a:lnTo>
                                <a:lnTo>
                                  <a:pt x="923925" y="246075"/>
                                </a:lnTo>
                                <a:lnTo>
                                  <a:pt x="923925" y="239725"/>
                                </a:lnTo>
                                <a:close/>
                              </a:path>
                              <a:path w="2847975" h="248285">
                                <a:moveTo>
                                  <a:pt x="923925" y="1587"/>
                                </a:moveTo>
                                <a:lnTo>
                                  <a:pt x="922337" y="0"/>
                                </a:lnTo>
                                <a:lnTo>
                                  <a:pt x="915987" y="0"/>
                                </a:lnTo>
                                <a:lnTo>
                                  <a:pt x="914400" y="1587"/>
                                </a:lnTo>
                                <a:lnTo>
                                  <a:pt x="914400" y="7937"/>
                                </a:lnTo>
                                <a:lnTo>
                                  <a:pt x="915987" y="9525"/>
                                </a:lnTo>
                                <a:lnTo>
                                  <a:pt x="922337" y="9525"/>
                                </a:lnTo>
                                <a:lnTo>
                                  <a:pt x="923925" y="7937"/>
                                </a:lnTo>
                                <a:lnTo>
                                  <a:pt x="923925" y="1587"/>
                                </a:lnTo>
                                <a:close/>
                              </a:path>
                              <a:path w="2847975" h="248285">
                                <a:moveTo>
                                  <a:pt x="942975" y="239725"/>
                                </a:moveTo>
                                <a:lnTo>
                                  <a:pt x="941387" y="238137"/>
                                </a:lnTo>
                                <a:lnTo>
                                  <a:pt x="935037" y="238137"/>
                                </a:lnTo>
                                <a:lnTo>
                                  <a:pt x="933450" y="239725"/>
                                </a:lnTo>
                                <a:lnTo>
                                  <a:pt x="933450" y="246075"/>
                                </a:lnTo>
                                <a:lnTo>
                                  <a:pt x="935037" y="247662"/>
                                </a:lnTo>
                                <a:lnTo>
                                  <a:pt x="941387" y="247662"/>
                                </a:lnTo>
                                <a:lnTo>
                                  <a:pt x="942975" y="246075"/>
                                </a:lnTo>
                                <a:lnTo>
                                  <a:pt x="942975" y="239725"/>
                                </a:lnTo>
                                <a:close/>
                              </a:path>
                              <a:path w="2847975" h="248285">
                                <a:moveTo>
                                  <a:pt x="942975" y="1587"/>
                                </a:moveTo>
                                <a:lnTo>
                                  <a:pt x="941387" y="0"/>
                                </a:lnTo>
                                <a:lnTo>
                                  <a:pt x="935037" y="0"/>
                                </a:lnTo>
                                <a:lnTo>
                                  <a:pt x="933450" y="1587"/>
                                </a:lnTo>
                                <a:lnTo>
                                  <a:pt x="933450" y="7937"/>
                                </a:lnTo>
                                <a:lnTo>
                                  <a:pt x="935037" y="9525"/>
                                </a:lnTo>
                                <a:lnTo>
                                  <a:pt x="941387" y="9525"/>
                                </a:lnTo>
                                <a:lnTo>
                                  <a:pt x="942975" y="7937"/>
                                </a:lnTo>
                                <a:lnTo>
                                  <a:pt x="942975" y="1587"/>
                                </a:lnTo>
                                <a:close/>
                              </a:path>
                              <a:path w="2847975" h="248285">
                                <a:moveTo>
                                  <a:pt x="962025" y="239725"/>
                                </a:moveTo>
                                <a:lnTo>
                                  <a:pt x="960437" y="238137"/>
                                </a:lnTo>
                                <a:lnTo>
                                  <a:pt x="954087" y="238137"/>
                                </a:lnTo>
                                <a:lnTo>
                                  <a:pt x="952500" y="239725"/>
                                </a:lnTo>
                                <a:lnTo>
                                  <a:pt x="952500" y="246075"/>
                                </a:lnTo>
                                <a:lnTo>
                                  <a:pt x="954087" y="247662"/>
                                </a:lnTo>
                                <a:lnTo>
                                  <a:pt x="960437" y="247662"/>
                                </a:lnTo>
                                <a:lnTo>
                                  <a:pt x="962025" y="246075"/>
                                </a:lnTo>
                                <a:lnTo>
                                  <a:pt x="962025" y="239725"/>
                                </a:lnTo>
                                <a:close/>
                              </a:path>
                              <a:path w="2847975" h="248285">
                                <a:moveTo>
                                  <a:pt x="962025" y="1587"/>
                                </a:moveTo>
                                <a:lnTo>
                                  <a:pt x="960437" y="0"/>
                                </a:lnTo>
                                <a:lnTo>
                                  <a:pt x="954087" y="0"/>
                                </a:lnTo>
                                <a:lnTo>
                                  <a:pt x="952500" y="1587"/>
                                </a:lnTo>
                                <a:lnTo>
                                  <a:pt x="952500" y="7937"/>
                                </a:lnTo>
                                <a:lnTo>
                                  <a:pt x="954087" y="9525"/>
                                </a:lnTo>
                                <a:lnTo>
                                  <a:pt x="960437" y="9525"/>
                                </a:lnTo>
                                <a:lnTo>
                                  <a:pt x="962025" y="7937"/>
                                </a:lnTo>
                                <a:lnTo>
                                  <a:pt x="962025" y="1587"/>
                                </a:lnTo>
                                <a:close/>
                              </a:path>
                              <a:path w="2847975" h="248285">
                                <a:moveTo>
                                  <a:pt x="981075" y="239725"/>
                                </a:moveTo>
                                <a:lnTo>
                                  <a:pt x="979487" y="238137"/>
                                </a:lnTo>
                                <a:lnTo>
                                  <a:pt x="973137" y="238137"/>
                                </a:lnTo>
                                <a:lnTo>
                                  <a:pt x="971550" y="239725"/>
                                </a:lnTo>
                                <a:lnTo>
                                  <a:pt x="971550" y="246075"/>
                                </a:lnTo>
                                <a:lnTo>
                                  <a:pt x="973137" y="247662"/>
                                </a:lnTo>
                                <a:lnTo>
                                  <a:pt x="979487" y="247662"/>
                                </a:lnTo>
                                <a:lnTo>
                                  <a:pt x="981075" y="246075"/>
                                </a:lnTo>
                                <a:lnTo>
                                  <a:pt x="981075" y="239725"/>
                                </a:lnTo>
                                <a:close/>
                              </a:path>
                              <a:path w="2847975" h="248285">
                                <a:moveTo>
                                  <a:pt x="981075" y="1587"/>
                                </a:moveTo>
                                <a:lnTo>
                                  <a:pt x="979487" y="0"/>
                                </a:lnTo>
                                <a:lnTo>
                                  <a:pt x="973137" y="0"/>
                                </a:lnTo>
                                <a:lnTo>
                                  <a:pt x="971550" y="1587"/>
                                </a:lnTo>
                                <a:lnTo>
                                  <a:pt x="971550" y="7937"/>
                                </a:lnTo>
                                <a:lnTo>
                                  <a:pt x="973137" y="9525"/>
                                </a:lnTo>
                                <a:lnTo>
                                  <a:pt x="979487" y="9525"/>
                                </a:lnTo>
                                <a:lnTo>
                                  <a:pt x="981075" y="7937"/>
                                </a:lnTo>
                                <a:lnTo>
                                  <a:pt x="981075" y="1587"/>
                                </a:lnTo>
                                <a:close/>
                              </a:path>
                              <a:path w="2847975" h="248285">
                                <a:moveTo>
                                  <a:pt x="1000125" y="239725"/>
                                </a:moveTo>
                                <a:lnTo>
                                  <a:pt x="998537" y="238137"/>
                                </a:lnTo>
                                <a:lnTo>
                                  <a:pt x="992187" y="238137"/>
                                </a:lnTo>
                                <a:lnTo>
                                  <a:pt x="990600" y="239725"/>
                                </a:lnTo>
                                <a:lnTo>
                                  <a:pt x="990600" y="246075"/>
                                </a:lnTo>
                                <a:lnTo>
                                  <a:pt x="992187" y="247662"/>
                                </a:lnTo>
                                <a:lnTo>
                                  <a:pt x="998537" y="247662"/>
                                </a:lnTo>
                                <a:lnTo>
                                  <a:pt x="1000125" y="246075"/>
                                </a:lnTo>
                                <a:lnTo>
                                  <a:pt x="1000125" y="239725"/>
                                </a:lnTo>
                                <a:close/>
                              </a:path>
                              <a:path w="2847975" h="248285">
                                <a:moveTo>
                                  <a:pt x="1000125" y="1587"/>
                                </a:moveTo>
                                <a:lnTo>
                                  <a:pt x="998537" y="0"/>
                                </a:lnTo>
                                <a:lnTo>
                                  <a:pt x="992187" y="0"/>
                                </a:lnTo>
                                <a:lnTo>
                                  <a:pt x="990600" y="1587"/>
                                </a:lnTo>
                                <a:lnTo>
                                  <a:pt x="990600" y="7937"/>
                                </a:lnTo>
                                <a:lnTo>
                                  <a:pt x="992187" y="9525"/>
                                </a:lnTo>
                                <a:lnTo>
                                  <a:pt x="998537" y="9525"/>
                                </a:lnTo>
                                <a:lnTo>
                                  <a:pt x="1000125" y="7937"/>
                                </a:lnTo>
                                <a:lnTo>
                                  <a:pt x="1000125" y="1587"/>
                                </a:lnTo>
                                <a:close/>
                              </a:path>
                              <a:path w="2847975" h="248285">
                                <a:moveTo>
                                  <a:pt x="1019175" y="239725"/>
                                </a:moveTo>
                                <a:lnTo>
                                  <a:pt x="1017587" y="238137"/>
                                </a:lnTo>
                                <a:lnTo>
                                  <a:pt x="1011237" y="238137"/>
                                </a:lnTo>
                                <a:lnTo>
                                  <a:pt x="1009650" y="239725"/>
                                </a:lnTo>
                                <a:lnTo>
                                  <a:pt x="1009650" y="246075"/>
                                </a:lnTo>
                                <a:lnTo>
                                  <a:pt x="1011237" y="247662"/>
                                </a:lnTo>
                                <a:lnTo>
                                  <a:pt x="1017587" y="247662"/>
                                </a:lnTo>
                                <a:lnTo>
                                  <a:pt x="1019175" y="246075"/>
                                </a:lnTo>
                                <a:lnTo>
                                  <a:pt x="1019175" y="239725"/>
                                </a:lnTo>
                                <a:close/>
                              </a:path>
                              <a:path w="2847975" h="248285">
                                <a:moveTo>
                                  <a:pt x="1019175" y="1587"/>
                                </a:moveTo>
                                <a:lnTo>
                                  <a:pt x="1017587" y="0"/>
                                </a:lnTo>
                                <a:lnTo>
                                  <a:pt x="1011237" y="0"/>
                                </a:lnTo>
                                <a:lnTo>
                                  <a:pt x="1009650" y="1587"/>
                                </a:lnTo>
                                <a:lnTo>
                                  <a:pt x="1009650" y="7937"/>
                                </a:lnTo>
                                <a:lnTo>
                                  <a:pt x="1011237" y="9525"/>
                                </a:lnTo>
                                <a:lnTo>
                                  <a:pt x="1017587" y="9525"/>
                                </a:lnTo>
                                <a:lnTo>
                                  <a:pt x="1019175" y="7937"/>
                                </a:lnTo>
                                <a:lnTo>
                                  <a:pt x="1019175" y="1587"/>
                                </a:lnTo>
                                <a:close/>
                              </a:path>
                              <a:path w="2847975" h="248285">
                                <a:moveTo>
                                  <a:pt x="1038225" y="239725"/>
                                </a:moveTo>
                                <a:lnTo>
                                  <a:pt x="1036637" y="238137"/>
                                </a:lnTo>
                                <a:lnTo>
                                  <a:pt x="1030287" y="238137"/>
                                </a:lnTo>
                                <a:lnTo>
                                  <a:pt x="1028700" y="239725"/>
                                </a:lnTo>
                                <a:lnTo>
                                  <a:pt x="1028700" y="246075"/>
                                </a:lnTo>
                                <a:lnTo>
                                  <a:pt x="1030287" y="247662"/>
                                </a:lnTo>
                                <a:lnTo>
                                  <a:pt x="1036637" y="247662"/>
                                </a:lnTo>
                                <a:lnTo>
                                  <a:pt x="1038225" y="246075"/>
                                </a:lnTo>
                                <a:lnTo>
                                  <a:pt x="1038225" y="239725"/>
                                </a:lnTo>
                                <a:close/>
                              </a:path>
                              <a:path w="2847975" h="248285">
                                <a:moveTo>
                                  <a:pt x="1038225" y="1587"/>
                                </a:moveTo>
                                <a:lnTo>
                                  <a:pt x="1036637" y="0"/>
                                </a:lnTo>
                                <a:lnTo>
                                  <a:pt x="1030287" y="0"/>
                                </a:lnTo>
                                <a:lnTo>
                                  <a:pt x="1028700" y="1587"/>
                                </a:lnTo>
                                <a:lnTo>
                                  <a:pt x="1028700" y="7937"/>
                                </a:lnTo>
                                <a:lnTo>
                                  <a:pt x="1030287" y="9525"/>
                                </a:lnTo>
                                <a:lnTo>
                                  <a:pt x="1036637" y="9525"/>
                                </a:lnTo>
                                <a:lnTo>
                                  <a:pt x="1038225" y="7937"/>
                                </a:lnTo>
                                <a:lnTo>
                                  <a:pt x="1038225" y="1587"/>
                                </a:lnTo>
                                <a:close/>
                              </a:path>
                              <a:path w="2847975" h="248285">
                                <a:moveTo>
                                  <a:pt x="1057275" y="239725"/>
                                </a:moveTo>
                                <a:lnTo>
                                  <a:pt x="1055687" y="238137"/>
                                </a:lnTo>
                                <a:lnTo>
                                  <a:pt x="1049337" y="238137"/>
                                </a:lnTo>
                                <a:lnTo>
                                  <a:pt x="1047750" y="239725"/>
                                </a:lnTo>
                                <a:lnTo>
                                  <a:pt x="1047750" y="246075"/>
                                </a:lnTo>
                                <a:lnTo>
                                  <a:pt x="1049337" y="247662"/>
                                </a:lnTo>
                                <a:lnTo>
                                  <a:pt x="1055687" y="247662"/>
                                </a:lnTo>
                                <a:lnTo>
                                  <a:pt x="1057275" y="246075"/>
                                </a:lnTo>
                                <a:lnTo>
                                  <a:pt x="1057275" y="239725"/>
                                </a:lnTo>
                                <a:close/>
                              </a:path>
                              <a:path w="2847975" h="248285">
                                <a:moveTo>
                                  <a:pt x="1057275" y="1587"/>
                                </a:moveTo>
                                <a:lnTo>
                                  <a:pt x="1055687" y="0"/>
                                </a:lnTo>
                                <a:lnTo>
                                  <a:pt x="1049337" y="0"/>
                                </a:lnTo>
                                <a:lnTo>
                                  <a:pt x="1047750" y="1587"/>
                                </a:lnTo>
                                <a:lnTo>
                                  <a:pt x="1047750" y="7937"/>
                                </a:lnTo>
                                <a:lnTo>
                                  <a:pt x="1049337" y="9525"/>
                                </a:lnTo>
                                <a:lnTo>
                                  <a:pt x="1055687" y="9525"/>
                                </a:lnTo>
                                <a:lnTo>
                                  <a:pt x="1057275" y="7937"/>
                                </a:lnTo>
                                <a:lnTo>
                                  <a:pt x="1057275" y="1587"/>
                                </a:lnTo>
                                <a:close/>
                              </a:path>
                              <a:path w="2847975" h="248285">
                                <a:moveTo>
                                  <a:pt x="1076325" y="239725"/>
                                </a:moveTo>
                                <a:lnTo>
                                  <a:pt x="1074737" y="238137"/>
                                </a:lnTo>
                                <a:lnTo>
                                  <a:pt x="1068387" y="238137"/>
                                </a:lnTo>
                                <a:lnTo>
                                  <a:pt x="1066800" y="239725"/>
                                </a:lnTo>
                                <a:lnTo>
                                  <a:pt x="1066800" y="246075"/>
                                </a:lnTo>
                                <a:lnTo>
                                  <a:pt x="1068387" y="247662"/>
                                </a:lnTo>
                                <a:lnTo>
                                  <a:pt x="1074737" y="247662"/>
                                </a:lnTo>
                                <a:lnTo>
                                  <a:pt x="1076325" y="246075"/>
                                </a:lnTo>
                                <a:lnTo>
                                  <a:pt x="1076325" y="239725"/>
                                </a:lnTo>
                                <a:close/>
                              </a:path>
                              <a:path w="2847975" h="248285">
                                <a:moveTo>
                                  <a:pt x="1076325" y="1587"/>
                                </a:moveTo>
                                <a:lnTo>
                                  <a:pt x="1074737" y="0"/>
                                </a:lnTo>
                                <a:lnTo>
                                  <a:pt x="1068387" y="0"/>
                                </a:lnTo>
                                <a:lnTo>
                                  <a:pt x="1066800" y="1587"/>
                                </a:lnTo>
                                <a:lnTo>
                                  <a:pt x="1066800" y="7937"/>
                                </a:lnTo>
                                <a:lnTo>
                                  <a:pt x="1068387" y="9525"/>
                                </a:lnTo>
                                <a:lnTo>
                                  <a:pt x="1074737" y="9525"/>
                                </a:lnTo>
                                <a:lnTo>
                                  <a:pt x="1076325" y="7937"/>
                                </a:lnTo>
                                <a:lnTo>
                                  <a:pt x="1076325" y="1587"/>
                                </a:lnTo>
                                <a:close/>
                              </a:path>
                              <a:path w="2847975" h="248285">
                                <a:moveTo>
                                  <a:pt x="1095375" y="239725"/>
                                </a:moveTo>
                                <a:lnTo>
                                  <a:pt x="1093787" y="238137"/>
                                </a:lnTo>
                                <a:lnTo>
                                  <a:pt x="1087437" y="238137"/>
                                </a:lnTo>
                                <a:lnTo>
                                  <a:pt x="1085850" y="239725"/>
                                </a:lnTo>
                                <a:lnTo>
                                  <a:pt x="1085850" y="246075"/>
                                </a:lnTo>
                                <a:lnTo>
                                  <a:pt x="1087437" y="247662"/>
                                </a:lnTo>
                                <a:lnTo>
                                  <a:pt x="1093787" y="247662"/>
                                </a:lnTo>
                                <a:lnTo>
                                  <a:pt x="1095375" y="246075"/>
                                </a:lnTo>
                                <a:lnTo>
                                  <a:pt x="1095375" y="239725"/>
                                </a:lnTo>
                                <a:close/>
                              </a:path>
                              <a:path w="2847975" h="248285">
                                <a:moveTo>
                                  <a:pt x="1095375" y="1587"/>
                                </a:moveTo>
                                <a:lnTo>
                                  <a:pt x="1093787" y="0"/>
                                </a:lnTo>
                                <a:lnTo>
                                  <a:pt x="1087437" y="0"/>
                                </a:lnTo>
                                <a:lnTo>
                                  <a:pt x="1085850" y="1587"/>
                                </a:lnTo>
                                <a:lnTo>
                                  <a:pt x="1085850" y="7937"/>
                                </a:lnTo>
                                <a:lnTo>
                                  <a:pt x="1087437" y="9525"/>
                                </a:lnTo>
                                <a:lnTo>
                                  <a:pt x="1093787" y="9525"/>
                                </a:lnTo>
                                <a:lnTo>
                                  <a:pt x="1095375" y="7937"/>
                                </a:lnTo>
                                <a:lnTo>
                                  <a:pt x="1095375" y="1587"/>
                                </a:lnTo>
                                <a:close/>
                              </a:path>
                              <a:path w="2847975" h="248285">
                                <a:moveTo>
                                  <a:pt x="1114425" y="239725"/>
                                </a:moveTo>
                                <a:lnTo>
                                  <a:pt x="1112837" y="238137"/>
                                </a:lnTo>
                                <a:lnTo>
                                  <a:pt x="1106487" y="238137"/>
                                </a:lnTo>
                                <a:lnTo>
                                  <a:pt x="1104900" y="239725"/>
                                </a:lnTo>
                                <a:lnTo>
                                  <a:pt x="1104900" y="246075"/>
                                </a:lnTo>
                                <a:lnTo>
                                  <a:pt x="1106487" y="247662"/>
                                </a:lnTo>
                                <a:lnTo>
                                  <a:pt x="1112837" y="247662"/>
                                </a:lnTo>
                                <a:lnTo>
                                  <a:pt x="1114425" y="246075"/>
                                </a:lnTo>
                                <a:lnTo>
                                  <a:pt x="1114425" y="239725"/>
                                </a:lnTo>
                                <a:close/>
                              </a:path>
                              <a:path w="2847975" h="248285">
                                <a:moveTo>
                                  <a:pt x="1114425" y="1587"/>
                                </a:moveTo>
                                <a:lnTo>
                                  <a:pt x="1112837" y="0"/>
                                </a:lnTo>
                                <a:lnTo>
                                  <a:pt x="1106487" y="0"/>
                                </a:lnTo>
                                <a:lnTo>
                                  <a:pt x="1104900" y="1587"/>
                                </a:lnTo>
                                <a:lnTo>
                                  <a:pt x="1104900" y="7937"/>
                                </a:lnTo>
                                <a:lnTo>
                                  <a:pt x="1106487" y="9525"/>
                                </a:lnTo>
                                <a:lnTo>
                                  <a:pt x="1112837" y="9525"/>
                                </a:lnTo>
                                <a:lnTo>
                                  <a:pt x="1114425" y="7937"/>
                                </a:lnTo>
                                <a:lnTo>
                                  <a:pt x="1114425" y="1587"/>
                                </a:lnTo>
                                <a:close/>
                              </a:path>
                              <a:path w="2847975" h="248285">
                                <a:moveTo>
                                  <a:pt x="1133475" y="239725"/>
                                </a:moveTo>
                                <a:lnTo>
                                  <a:pt x="1131887" y="238137"/>
                                </a:lnTo>
                                <a:lnTo>
                                  <a:pt x="1125537" y="238137"/>
                                </a:lnTo>
                                <a:lnTo>
                                  <a:pt x="1123950" y="239725"/>
                                </a:lnTo>
                                <a:lnTo>
                                  <a:pt x="1123950" y="246075"/>
                                </a:lnTo>
                                <a:lnTo>
                                  <a:pt x="1125537" y="247662"/>
                                </a:lnTo>
                                <a:lnTo>
                                  <a:pt x="1131887" y="247662"/>
                                </a:lnTo>
                                <a:lnTo>
                                  <a:pt x="1133475" y="246075"/>
                                </a:lnTo>
                                <a:lnTo>
                                  <a:pt x="1133475" y="239725"/>
                                </a:lnTo>
                                <a:close/>
                              </a:path>
                              <a:path w="2847975" h="248285">
                                <a:moveTo>
                                  <a:pt x="1133475" y="1587"/>
                                </a:moveTo>
                                <a:lnTo>
                                  <a:pt x="1131887" y="0"/>
                                </a:lnTo>
                                <a:lnTo>
                                  <a:pt x="1125537" y="0"/>
                                </a:lnTo>
                                <a:lnTo>
                                  <a:pt x="1123950" y="1587"/>
                                </a:lnTo>
                                <a:lnTo>
                                  <a:pt x="1123950" y="7937"/>
                                </a:lnTo>
                                <a:lnTo>
                                  <a:pt x="1125537" y="9525"/>
                                </a:lnTo>
                                <a:lnTo>
                                  <a:pt x="1131887" y="9525"/>
                                </a:lnTo>
                                <a:lnTo>
                                  <a:pt x="1133475" y="7937"/>
                                </a:lnTo>
                                <a:lnTo>
                                  <a:pt x="1133475" y="1587"/>
                                </a:lnTo>
                                <a:close/>
                              </a:path>
                              <a:path w="2847975" h="248285">
                                <a:moveTo>
                                  <a:pt x="1152525" y="239725"/>
                                </a:moveTo>
                                <a:lnTo>
                                  <a:pt x="1150937" y="238137"/>
                                </a:lnTo>
                                <a:lnTo>
                                  <a:pt x="1144587" y="238137"/>
                                </a:lnTo>
                                <a:lnTo>
                                  <a:pt x="1143000" y="239725"/>
                                </a:lnTo>
                                <a:lnTo>
                                  <a:pt x="1143000" y="246075"/>
                                </a:lnTo>
                                <a:lnTo>
                                  <a:pt x="1144587" y="247662"/>
                                </a:lnTo>
                                <a:lnTo>
                                  <a:pt x="1150937" y="247662"/>
                                </a:lnTo>
                                <a:lnTo>
                                  <a:pt x="1152525" y="246075"/>
                                </a:lnTo>
                                <a:lnTo>
                                  <a:pt x="1152525" y="239725"/>
                                </a:lnTo>
                                <a:close/>
                              </a:path>
                              <a:path w="2847975" h="248285">
                                <a:moveTo>
                                  <a:pt x="1152525" y="1587"/>
                                </a:moveTo>
                                <a:lnTo>
                                  <a:pt x="1150937" y="0"/>
                                </a:lnTo>
                                <a:lnTo>
                                  <a:pt x="1144587" y="0"/>
                                </a:lnTo>
                                <a:lnTo>
                                  <a:pt x="1143000" y="1587"/>
                                </a:lnTo>
                                <a:lnTo>
                                  <a:pt x="1143000" y="7937"/>
                                </a:lnTo>
                                <a:lnTo>
                                  <a:pt x="1144587" y="9525"/>
                                </a:lnTo>
                                <a:lnTo>
                                  <a:pt x="1150937" y="9525"/>
                                </a:lnTo>
                                <a:lnTo>
                                  <a:pt x="1152525" y="7937"/>
                                </a:lnTo>
                                <a:lnTo>
                                  <a:pt x="1152525" y="1587"/>
                                </a:lnTo>
                                <a:close/>
                              </a:path>
                              <a:path w="2847975" h="248285">
                                <a:moveTo>
                                  <a:pt x="1171575" y="239725"/>
                                </a:moveTo>
                                <a:lnTo>
                                  <a:pt x="1169987" y="238137"/>
                                </a:lnTo>
                                <a:lnTo>
                                  <a:pt x="1163637" y="238137"/>
                                </a:lnTo>
                                <a:lnTo>
                                  <a:pt x="1162050" y="239725"/>
                                </a:lnTo>
                                <a:lnTo>
                                  <a:pt x="1162050" y="246075"/>
                                </a:lnTo>
                                <a:lnTo>
                                  <a:pt x="1163637" y="247662"/>
                                </a:lnTo>
                                <a:lnTo>
                                  <a:pt x="1169987" y="247662"/>
                                </a:lnTo>
                                <a:lnTo>
                                  <a:pt x="1171575" y="246075"/>
                                </a:lnTo>
                                <a:lnTo>
                                  <a:pt x="1171575" y="239725"/>
                                </a:lnTo>
                                <a:close/>
                              </a:path>
                              <a:path w="2847975" h="248285">
                                <a:moveTo>
                                  <a:pt x="1171575" y="1587"/>
                                </a:moveTo>
                                <a:lnTo>
                                  <a:pt x="1169987" y="0"/>
                                </a:lnTo>
                                <a:lnTo>
                                  <a:pt x="1163637" y="0"/>
                                </a:lnTo>
                                <a:lnTo>
                                  <a:pt x="1162050" y="1587"/>
                                </a:lnTo>
                                <a:lnTo>
                                  <a:pt x="1162050" y="7937"/>
                                </a:lnTo>
                                <a:lnTo>
                                  <a:pt x="1163637" y="9525"/>
                                </a:lnTo>
                                <a:lnTo>
                                  <a:pt x="1169987" y="9525"/>
                                </a:lnTo>
                                <a:lnTo>
                                  <a:pt x="1171575" y="7937"/>
                                </a:lnTo>
                                <a:lnTo>
                                  <a:pt x="1171575" y="1587"/>
                                </a:lnTo>
                                <a:close/>
                              </a:path>
                              <a:path w="2847975" h="248285">
                                <a:moveTo>
                                  <a:pt x="1190625" y="239725"/>
                                </a:moveTo>
                                <a:lnTo>
                                  <a:pt x="1189037" y="238137"/>
                                </a:lnTo>
                                <a:lnTo>
                                  <a:pt x="1182687" y="238137"/>
                                </a:lnTo>
                                <a:lnTo>
                                  <a:pt x="1181100" y="239725"/>
                                </a:lnTo>
                                <a:lnTo>
                                  <a:pt x="1181100" y="246075"/>
                                </a:lnTo>
                                <a:lnTo>
                                  <a:pt x="1182687" y="247662"/>
                                </a:lnTo>
                                <a:lnTo>
                                  <a:pt x="1189037" y="247662"/>
                                </a:lnTo>
                                <a:lnTo>
                                  <a:pt x="1190625" y="246075"/>
                                </a:lnTo>
                                <a:lnTo>
                                  <a:pt x="1190625" y="239725"/>
                                </a:lnTo>
                                <a:close/>
                              </a:path>
                              <a:path w="2847975" h="248285">
                                <a:moveTo>
                                  <a:pt x="1190625" y="1587"/>
                                </a:moveTo>
                                <a:lnTo>
                                  <a:pt x="1189037" y="0"/>
                                </a:lnTo>
                                <a:lnTo>
                                  <a:pt x="1182687" y="0"/>
                                </a:lnTo>
                                <a:lnTo>
                                  <a:pt x="1181100" y="1587"/>
                                </a:lnTo>
                                <a:lnTo>
                                  <a:pt x="1181100" y="7937"/>
                                </a:lnTo>
                                <a:lnTo>
                                  <a:pt x="1182687" y="9525"/>
                                </a:lnTo>
                                <a:lnTo>
                                  <a:pt x="1189037" y="9525"/>
                                </a:lnTo>
                                <a:lnTo>
                                  <a:pt x="1190625" y="7937"/>
                                </a:lnTo>
                                <a:lnTo>
                                  <a:pt x="1190625" y="1587"/>
                                </a:lnTo>
                                <a:close/>
                              </a:path>
                              <a:path w="2847975" h="248285">
                                <a:moveTo>
                                  <a:pt x="1209675" y="239725"/>
                                </a:moveTo>
                                <a:lnTo>
                                  <a:pt x="1208087" y="238137"/>
                                </a:lnTo>
                                <a:lnTo>
                                  <a:pt x="1201737" y="238137"/>
                                </a:lnTo>
                                <a:lnTo>
                                  <a:pt x="1200150" y="239725"/>
                                </a:lnTo>
                                <a:lnTo>
                                  <a:pt x="1200150" y="246075"/>
                                </a:lnTo>
                                <a:lnTo>
                                  <a:pt x="1201737" y="247662"/>
                                </a:lnTo>
                                <a:lnTo>
                                  <a:pt x="1208087" y="247662"/>
                                </a:lnTo>
                                <a:lnTo>
                                  <a:pt x="1209675" y="246075"/>
                                </a:lnTo>
                                <a:lnTo>
                                  <a:pt x="1209675" y="239725"/>
                                </a:lnTo>
                                <a:close/>
                              </a:path>
                              <a:path w="2847975" h="248285">
                                <a:moveTo>
                                  <a:pt x="1209675" y="1587"/>
                                </a:moveTo>
                                <a:lnTo>
                                  <a:pt x="1208087" y="0"/>
                                </a:lnTo>
                                <a:lnTo>
                                  <a:pt x="1201737" y="0"/>
                                </a:lnTo>
                                <a:lnTo>
                                  <a:pt x="1200150" y="1587"/>
                                </a:lnTo>
                                <a:lnTo>
                                  <a:pt x="1200150" y="7937"/>
                                </a:lnTo>
                                <a:lnTo>
                                  <a:pt x="1201737" y="9525"/>
                                </a:lnTo>
                                <a:lnTo>
                                  <a:pt x="1208087" y="9525"/>
                                </a:lnTo>
                                <a:lnTo>
                                  <a:pt x="1209675" y="7937"/>
                                </a:lnTo>
                                <a:lnTo>
                                  <a:pt x="1209675" y="1587"/>
                                </a:lnTo>
                                <a:close/>
                              </a:path>
                              <a:path w="2847975" h="248285">
                                <a:moveTo>
                                  <a:pt x="1228725" y="239725"/>
                                </a:moveTo>
                                <a:lnTo>
                                  <a:pt x="1227137" y="238137"/>
                                </a:lnTo>
                                <a:lnTo>
                                  <a:pt x="1220787" y="238137"/>
                                </a:lnTo>
                                <a:lnTo>
                                  <a:pt x="1219200" y="239725"/>
                                </a:lnTo>
                                <a:lnTo>
                                  <a:pt x="1219200" y="246075"/>
                                </a:lnTo>
                                <a:lnTo>
                                  <a:pt x="1220787" y="247662"/>
                                </a:lnTo>
                                <a:lnTo>
                                  <a:pt x="1227137" y="247662"/>
                                </a:lnTo>
                                <a:lnTo>
                                  <a:pt x="1228725" y="246075"/>
                                </a:lnTo>
                                <a:lnTo>
                                  <a:pt x="1228725" y="239725"/>
                                </a:lnTo>
                                <a:close/>
                              </a:path>
                              <a:path w="2847975" h="248285">
                                <a:moveTo>
                                  <a:pt x="1228725" y="1587"/>
                                </a:moveTo>
                                <a:lnTo>
                                  <a:pt x="1227137" y="0"/>
                                </a:lnTo>
                                <a:lnTo>
                                  <a:pt x="1220787" y="0"/>
                                </a:lnTo>
                                <a:lnTo>
                                  <a:pt x="1219200" y="1587"/>
                                </a:lnTo>
                                <a:lnTo>
                                  <a:pt x="1219200" y="7937"/>
                                </a:lnTo>
                                <a:lnTo>
                                  <a:pt x="1220787" y="9525"/>
                                </a:lnTo>
                                <a:lnTo>
                                  <a:pt x="1227137" y="9525"/>
                                </a:lnTo>
                                <a:lnTo>
                                  <a:pt x="1228725" y="7937"/>
                                </a:lnTo>
                                <a:lnTo>
                                  <a:pt x="1228725" y="1587"/>
                                </a:lnTo>
                                <a:close/>
                              </a:path>
                              <a:path w="2847975" h="248285">
                                <a:moveTo>
                                  <a:pt x="1247775" y="239725"/>
                                </a:moveTo>
                                <a:lnTo>
                                  <a:pt x="1246187" y="238137"/>
                                </a:lnTo>
                                <a:lnTo>
                                  <a:pt x="1239837" y="238137"/>
                                </a:lnTo>
                                <a:lnTo>
                                  <a:pt x="1238250" y="239725"/>
                                </a:lnTo>
                                <a:lnTo>
                                  <a:pt x="1238250" y="246075"/>
                                </a:lnTo>
                                <a:lnTo>
                                  <a:pt x="1239837" y="247662"/>
                                </a:lnTo>
                                <a:lnTo>
                                  <a:pt x="1246187" y="247662"/>
                                </a:lnTo>
                                <a:lnTo>
                                  <a:pt x="1247775" y="246075"/>
                                </a:lnTo>
                                <a:lnTo>
                                  <a:pt x="1247775" y="239725"/>
                                </a:lnTo>
                                <a:close/>
                              </a:path>
                              <a:path w="2847975" h="248285">
                                <a:moveTo>
                                  <a:pt x="1247775" y="1587"/>
                                </a:moveTo>
                                <a:lnTo>
                                  <a:pt x="1246187" y="0"/>
                                </a:lnTo>
                                <a:lnTo>
                                  <a:pt x="1239837" y="0"/>
                                </a:lnTo>
                                <a:lnTo>
                                  <a:pt x="1238250" y="1587"/>
                                </a:lnTo>
                                <a:lnTo>
                                  <a:pt x="1238250" y="7937"/>
                                </a:lnTo>
                                <a:lnTo>
                                  <a:pt x="1239837" y="9525"/>
                                </a:lnTo>
                                <a:lnTo>
                                  <a:pt x="1246187" y="9525"/>
                                </a:lnTo>
                                <a:lnTo>
                                  <a:pt x="1247775" y="7937"/>
                                </a:lnTo>
                                <a:lnTo>
                                  <a:pt x="1247775" y="1587"/>
                                </a:lnTo>
                                <a:close/>
                              </a:path>
                              <a:path w="2847975" h="248285">
                                <a:moveTo>
                                  <a:pt x="1266825" y="239725"/>
                                </a:moveTo>
                                <a:lnTo>
                                  <a:pt x="1265237" y="238137"/>
                                </a:lnTo>
                                <a:lnTo>
                                  <a:pt x="1258887" y="238137"/>
                                </a:lnTo>
                                <a:lnTo>
                                  <a:pt x="1257300" y="239725"/>
                                </a:lnTo>
                                <a:lnTo>
                                  <a:pt x="1257300" y="246075"/>
                                </a:lnTo>
                                <a:lnTo>
                                  <a:pt x="1258887" y="247662"/>
                                </a:lnTo>
                                <a:lnTo>
                                  <a:pt x="1265237" y="247662"/>
                                </a:lnTo>
                                <a:lnTo>
                                  <a:pt x="1266825" y="246075"/>
                                </a:lnTo>
                                <a:lnTo>
                                  <a:pt x="1266825" y="239725"/>
                                </a:lnTo>
                                <a:close/>
                              </a:path>
                              <a:path w="2847975" h="248285">
                                <a:moveTo>
                                  <a:pt x="1266825" y="1587"/>
                                </a:moveTo>
                                <a:lnTo>
                                  <a:pt x="1265237" y="0"/>
                                </a:lnTo>
                                <a:lnTo>
                                  <a:pt x="1258887" y="0"/>
                                </a:lnTo>
                                <a:lnTo>
                                  <a:pt x="1257300" y="1587"/>
                                </a:lnTo>
                                <a:lnTo>
                                  <a:pt x="1257300" y="7937"/>
                                </a:lnTo>
                                <a:lnTo>
                                  <a:pt x="1258887" y="9525"/>
                                </a:lnTo>
                                <a:lnTo>
                                  <a:pt x="1265237" y="9525"/>
                                </a:lnTo>
                                <a:lnTo>
                                  <a:pt x="1266825" y="7937"/>
                                </a:lnTo>
                                <a:lnTo>
                                  <a:pt x="1266825" y="1587"/>
                                </a:lnTo>
                                <a:close/>
                              </a:path>
                              <a:path w="2847975" h="248285">
                                <a:moveTo>
                                  <a:pt x="1285875" y="239725"/>
                                </a:moveTo>
                                <a:lnTo>
                                  <a:pt x="1284287" y="238137"/>
                                </a:lnTo>
                                <a:lnTo>
                                  <a:pt x="1277937" y="238137"/>
                                </a:lnTo>
                                <a:lnTo>
                                  <a:pt x="1276350" y="239725"/>
                                </a:lnTo>
                                <a:lnTo>
                                  <a:pt x="1276350" y="246075"/>
                                </a:lnTo>
                                <a:lnTo>
                                  <a:pt x="1277937" y="247662"/>
                                </a:lnTo>
                                <a:lnTo>
                                  <a:pt x="1284287" y="247662"/>
                                </a:lnTo>
                                <a:lnTo>
                                  <a:pt x="1285875" y="246075"/>
                                </a:lnTo>
                                <a:lnTo>
                                  <a:pt x="1285875" y="239725"/>
                                </a:lnTo>
                                <a:close/>
                              </a:path>
                              <a:path w="2847975" h="248285">
                                <a:moveTo>
                                  <a:pt x="1285875" y="1587"/>
                                </a:moveTo>
                                <a:lnTo>
                                  <a:pt x="1284287" y="0"/>
                                </a:lnTo>
                                <a:lnTo>
                                  <a:pt x="1277937" y="0"/>
                                </a:lnTo>
                                <a:lnTo>
                                  <a:pt x="1276350" y="1587"/>
                                </a:lnTo>
                                <a:lnTo>
                                  <a:pt x="1276350" y="7937"/>
                                </a:lnTo>
                                <a:lnTo>
                                  <a:pt x="1277937" y="9525"/>
                                </a:lnTo>
                                <a:lnTo>
                                  <a:pt x="1284287" y="9525"/>
                                </a:lnTo>
                                <a:lnTo>
                                  <a:pt x="1285875" y="7937"/>
                                </a:lnTo>
                                <a:lnTo>
                                  <a:pt x="1285875" y="1587"/>
                                </a:lnTo>
                                <a:close/>
                              </a:path>
                              <a:path w="2847975" h="248285">
                                <a:moveTo>
                                  <a:pt x="1304925" y="239725"/>
                                </a:moveTo>
                                <a:lnTo>
                                  <a:pt x="1303337" y="238137"/>
                                </a:lnTo>
                                <a:lnTo>
                                  <a:pt x="1296987" y="238137"/>
                                </a:lnTo>
                                <a:lnTo>
                                  <a:pt x="1295400" y="239725"/>
                                </a:lnTo>
                                <a:lnTo>
                                  <a:pt x="1295400" y="246075"/>
                                </a:lnTo>
                                <a:lnTo>
                                  <a:pt x="1296987" y="247662"/>
                                </a:lnTo>
                                <a:lnTo>
                                  <a:pt x="1303337" y="247662"/>
                                </a:lnTo>
                                <a:lnTo>
                                  <a:pt x="1304925" y="246075"/>
                                </a:lnTo>
                                <a:lnTo>
                                  <a:pt x="1304925" y="239725"/>
                                </a:lnTo>
                                <a:close/>
                              </a:path>
                              <a:path w="2847975" h="248285">
                                <a:moveTo>
                                  <a:pt x="1304925" y="1587"/>
                                </a:moveTo>
                                <a:lnTo>
                                  <a:pt x="1303337" y="0"/>
                                </a:lnTo>
                                <a:lnTo>
                                  <a:pt x="1296987" y="0"/>
                                </a:lnTo>
                                <a:lnTo>
                                  <a:pt x="1295400" y="1587"/>
                                </a:lnTo>
                                <a:lnTo>
                                  <a:pt x="1295400" y="7937"/>
                                </a:lnTo>
                                <a:lnTo>
                                  <a:pt x="1296987" y="9525"/>
                                </a:lnTo>
                                <a:lnTo>
                                  <a:pt x="1303337" y="9525"/>
                                </a:lnTo>
                                <a:lnTo>
                                  <a:pt x="1304925" y="7937"/>
                                </a:lnTo>
                                <a:lnTo>
                                  <a:pt x="1304925" y="1587"/>
                                </a:lnTo>
                                <a:close/>
                              </a:path>
                              <a:path w="2847975" h="248285">
                                <a:moveTo>
                                  <a:pt x="1323975" y="239725"/>
                                </a:moveTo>
                                <a:lnTo>
                                  <a:pt x="1322387" y="238137"/>
                                </a:lnTo>
                                <a:lnTo>
                                  <a:pt x="1316037" y="238137"/>
                                </a:lnTo>
                                <a:lnTo>
                                  <a:pt x="1314450" y="239725"/>
                                </a:lnTo>
                                <a:lnTo>
                                  <a:pt x="1314450" y="246075"/>
                                </a:lnTo>
                                <a:lnTo>
                                  <a:pt x="1316037" y="247662"/>
                                </a:lnTo>
                                <a:lnTo>
                                  <a:pt x="1322387" y="247662"/>
                                </a:lnTo>
                                <a:lnTo>
                                  <a:pt x="1323975" y="246075"/>
                                </a:lnTo>
                                <a:lnTo>
                                  <a:pt x="1323975" y="239725"/>
                                </a:lnTo>
                                <a:close/>
                              </a:path>
                              <a:path w="2847975" h="248285">
                                <a:moveTo>
                                  <a:pt x="1323975" y="1587"/>
                                </a:moveTo>
                                <a:lnTo>
                                  <a:pt x="1322387" y="0"/>
                                </a:lnTo>
                                <a:lnTo>
                                  <a:pt x="1316037" y="0"/>
                                </a:lnTo>
                                <a:lnTo>
                                  <a:pt x="1314450" y="1587"/>
                                </a:lnTo>
                                <a:lnTo>
                                  <a:pt x="1314450" y="7937"/>
                                </a:lnTo>
                                <a:lnTo>
                                  <a:pt x="1316037" y="9525"/>
                                </a:lnTo>
                                <a:lnTo>
                                  <a:pt x="1322387" y="9525"/>
                                </a:lnTo>
                                <a:lnTo>
                                  <a:pt x="1323975" y="7937"/>
                                </a:lnTo>
                                <a:lnTo>
                                  <a:pt x="1323975" y="1587"/>
                                </a:lnTo>
                                <a:close/>
                              </a:path>
                              <a:path w="2847975" h="248285">
                                <a:moveTo>
                                  <a:pt x="1343025" y="239725"/>
                                </a:moveTo>
                                <a:lnTo>
                                  <a:pt x="1341437" y="238137"/>
                                </a:lnTo>
                                <a:lnTo>
                                  <a:pt x="1335087" y="238137"/>
                                </a:lnTo>
                                <a:lnTo>
                                  <a:pt x="1333500" y="239725"/>
                                </a:lnTo>
                                <a:lnTo>
                                  <a:pt x="1333500" y="246075"/>
                                </a:lnTo>
                                <a:lnTo>
                                  <a:pt x="1335087" y="247662"/>
                                </a:lnTo>
                                <a:lnTo>
                                  <a:pt x="1341437" y="247662"/>
                                </a:lnTo>
                                <a:lnTo>
                                  <a:pt x="1343025" y="246075"/>
                                </a:lnTo>
                                <a:lnTo>
                                  <a:pt x="1343025" y="239725"/>
                                </a:lnTo>
                                <a:close/>
                              </a:path>
                              <a:path w="2847975" h="248285">
                                <a:moveTo>
                                  <a:pt x="1343025" y="1587"/>
                                </a:moveTo>
                                <a:lnTo>
                                  <a:pt x="1341437" y="0"/>
                                </a:lnTo>
                                <a:lnTo>
                                  <a:pt x="1335087" y="0"/>
                                </a:lnTo>
                                <a:lnTo>
                                  <a:pt x="1333500" y="1587"/>
                                </a:lnTo>
                                <a:lnTo>
                                  <a:pt x="1333500" y="7937"/>
                                </a:lnTo>
                                <a:lnTo>
                                  <a:pt x="1335087" y="9525"/>
                                </a:lnTo>
                                <a:lnTo>
                                  <a:pt x="1341437" y="9525"/>
                                </a:lnTo>
                                <a:lnTo>
                                  <a:pt x="1343025" y="7937"/>
                                </a:lnTo>
                                <a:lnTo>
                                  <a:pt x="1343025" y="1587"/>
                                </a:lnTo>
                                <a:close/>
                              </a:path>
                              <a:path w="2847975" h="248285">
                                <a:moveTo>
                                  <a:pt x="1362075" y="239725"/>
                                </a:moveTo>
                                <a:lnTo>
                                  <a:pt x="1360487" y="238137"/>
                                </a:lnTo>
                                <a:lnTo>
                                  <a:pt x="1354137" y="238137"/>
                                </a:lnTo>
                                <a:lnTo>
                                  <a:pt x="1352550" y="239725"/>
                                </a:lnTo>
                                <a:lnTo>
                                  <a:pt x="1352550" y="246075"/>
                                </a:lnTo>
                                <a:lnTo>
                                  <a:pt x="1354137" y="247662"/>
                                </a:lnTo>
                                <a:lnTo>
                                  <a:pt x="1360487" y="247662"/>
                                </a:lnTo>
                                <a:lnTo>
                                  <a:pt x="1362075" y="246075"/>
                                </a:lnTo>
                                <a:lnTo>
                                  <a:pt x="1362075" y="239725"/>
                                </a:lnTo>
                                <a:close/>
                              </a:path>
                              <a:path w="2847975" h="248285">
                                <a:moveTo>
                                  <a:pt x="1362075" y="1587"/>
                                </a:moveTo>
                                <a:lnTo>
                                  <a:pt x="1360487" y="0"/>
                                </a:lnTo>
                                <a:lnTo>
                                  <a:pt x="1354137" y="0"/>
                                </a:lnTo>
                                <a:lnTo>
                                  <a:pt x="1352550" y="1587"/>
                                </a:lnTo>
                                <a:lnTo>
                                  <a:pt x="1352550" y="7937"/>
                                </a:lnTo>
                                <a:lnTo>
                                  <a:pt x="1354137" y="9525"/>
                                </a:lnTo>
                                <a:lnTo>
                                  <a:pt x="1360487" y="9525"/>
                                </a:lnTo>
                                <a:lnTo>
                                  <a:pt x="1362075" y="7937"/>
                                </a:lnTo>
                                <a:lnTo>
                                  <a:pt x="1362075" y="1587"/>
                                </a:lnTo>
                                <a:close/>
                              </a:path>
                              <a:path w="2847975" h="248285">
                                <a:moveTo>
                                  <a:pt x="1381125" y="239725"/>
                                </a:moveTo>
                                <a:lnTo>
                                  <a:pt x="1379537" y="238137"/>
                                </a:lnTo>
                                <a:lnTo>
                                  <a:pt x="1373187" y="238137"/>
                                </a:lnTo>
                                <a:lnTo>
                                  <a:pt x="1371600" y="239725"/>
                                </a:lnTo>
                                <a:lnTo>
                                  <a:pt x="1371600" y="246075"/>
                                </a:lnTo>
                                <a:lnTo>
                                  <a:pt x="1373187" y="247662"/>
                                </a:lnTo>
                                <a:lnTo>
                                  <a:pt x="1379537" y="247662"/>
                                </a:lnTo>
                                <a:lnTo>
                                  <a:pt x="1381125" y="246075"/>
                                </a:lnTo>
                                <a:lnTo>
                                  <a:pt x="1381125" y="239725"/>
                                </a:lnTo>
                                <a:close/>
                              </a:path>
                              <a:path w="2847975" h="248285">
                                <a:moveTo>
                                  <a:pt x="1381125" y="1587"/>
                                </a:moveTo>
                                <a:lnTo>
                                  <a:pt x="1379537" y="0"/>
                                </a:lnTo>
                                <a:lnTo>
                                  <a:pt x="1373187" y="0"/>
                                </a:lnTo>
                                <a:lnTo>
                                  <a:pt x="1371600" y="1587"/>
                                </a:lnTo>
                                <a:lnTo>
                                  <a:pt x="1371600" y="7937"/>
                                </a:lnTo>
                                <a:lnTo>
                                  <a:pt x="1373187" y="9525"/>
                                </a:lnTo>
                                <a:lnTo>
                                  <a:pt x="1379537" y="9525"/>
                                </a:lnTo>
                                <a:lnTo>
                                  <a:pt x="1381125" y="7937"/>
                                </a:lnTo>
                                <a:lnTo>
                                  <a:pt x="1381125" y="1587"/>
                                </a:lnTo>
                                <a:close/>
                              </a:path>
                              <a:path w="2847975" h="248285">
                                <a:moveTo>
                                  <a:pt x="1400175" y="239725"/>
                                </a:moveTo>
                                <a:lnTo>
                                  <a:pt x="1398587" y="238137"/>
                                </a:lnTo>
                                <a:lnTo>
                                  <a:pt x="1392237" y="238137"/>
                                </a:lnTo>
                                <a:lnTo>
                                  <a:pt x="1390650" y="239725"/>
                                </a:lnTo>
                                <a:lnTo>
                                  <a:pt x="1390650" y="246075"/>
                                </a:lnTo>
                                <a:lnTo>
                                  <a:pt x="1392237" y="247662"/>
                                </a:lnTo>
                                <a:lnTo>
                                  <a:pt x="1398587" y="247662"/>
                                </a:lnTo>
                                <a:lnTo>
                                  <a:pt x="1400175" y="246075"/>
                                </a:lnTo>
                                <a:lnTo>
                                  <a:pt x="1400175" y="239725"/>
                                </a:lnTo>
                                <a:close/>
                              </a:path>
                              <a:path w="2847975" h="248285">
                                <a:moveTo>
                                  <a:pt x="1400175" y="1587"/>
                                </a:moveTo>
                                <a:lnTo>
                                  <a:pt x="1398587" y="0"/>
                                </a:lnTo>
                                <a:lnTo>
                                  <a:pt x="1392237" y="0"/>
                                </a:lnTo>
                                <a:lnTo>
                                  <a:pt x="1390650" y="1587"/>
                                </a:lnTo>
                                <a:lnTo>
                                  <a:pt x="1390650" y="7937"/>
                                </a:lnTo>
                                <a:lnTo>
                                  <a:pt x="1392237" y="9525"/>
                                </a:lnTo>
                                <a:lnTo>
                                  <a:pt x="1398587" y="9525"/>
                                </a:lnTo>
                                <a:lnTo>
                                  <a:pt x="1400175" y="7937"/>
                                </a:lnTo>
                                <a:lnTo>
                                  <a:pt x="1400175" y="1587"/>
                                </a:lnTo>
                                <a:close/>
                              </a:path>
                              <a:path w="2847975" h="248285">
                                <a:moveTo>
                                  <a:pt x="1419225" y="239725"/>
                                </a:moveTo>
                                <a:lnTo>
                                  <a:pt x="1417637" y="238137"/>
                                </a:lnTo>
                                <a:lnTo>
                                  <a:pt x="1411287" y="238137"/>
                                </a:lnTo>
                                <a:lnTo>
                                  <a:pt x="1409700" y="239725"/>
                                </a:lnTo>
                                <a:lnTo>
                                  <a:pt x="1409700" y="246075"/>
                                </a:lnTo>
                                <a:lnTo>
                                  <a:pt x="1411287" y="247662"/>
                                </a:lnTo>
                                <a:lnTo>
                                  <a:pt x="1417637" y="247662"/>
                                </a:lnTo>
                                <a:lnTo>
                                  <a:pt x="1419225" y="246075"/>
                                </a:lnTo>
                                <a:lnTo>
                                  <a:pt x="1419225" y="239725"/>
                                </a:lnTo>
                                <a:close/>
                              </a:path>
                              <a:path w="2847975" h="248285">
                                <a:moveTo>
                                  <a:pt x="1419225" y="1587"/>
                                </a:moveTo>
                                <a:lnTo>
                                  <a:pt x="1417637" y="0"/>
                                </a:lnTo>
                                <a:lnTo>
                                  <a:pt x="1411287" y="0"/>
                                </a:lnTo>
                                <a:lnTo>
                                  <a:pt x="1409700" y="1587"/>
                                </a:lnTo>
                                <a:lnTo>
                                  <a:pt x="1409700" y="7937"/>
                                </a:lnTo>
                                <a:lnTo>
                                  <a:pt x="1411287" y="9525"/>
                                </a:lnTo>
                                <a:lnTo>
                                  <a:pt x="1417637" y="9525"/>
                                </a:lnTo>
                                <a:lnTo>
                                  <a:pt x="1419225" y="7937"/>
                                </a:lnTo>
                                <a:lnTo>
                                  <a:pt x="1419225" y="1587"/>
                                </a:lnTo>
                                <a:close/>
                              </a:path>
                              <a:path w="2847975" h="248285">
                                <a:moveTo>
                                  <a:pt x="1438275" y="239725"/>
                                </a:moveTo>
                                <a:lnTo>
                                  <a:pt x="1436687" y="238137"/>
                                </a:lnTo>
                                <a:lnTo>
                                  <a:pt x="1430337" y="238137"/>
                                </a:lnTo>
                                <a:lnTo>
                                  <a:pt x="1428750" y="239725"/>
                                </a:lnTo>
                                <a:lnTo>
                                  <a:pt x="1428750" y="246075"/>
                                </a:lnTo>
                                <a:lnTo>
                                  <a:pt x="1430337" y="247662"/>
                                </a:lnTo>
                                <a:lnTo>
                                  <a:pt x="1436687" y="247662"/>
                                </a:lnTo>
                                <a:lnTo>
                                  <a:pt x="1438275" y="246075"/>
                                </a:lnTo>
                                <a:lnTo>
                                  <a:pt x="1438275" y="239725"/>
                                </a:lnTo>
                                <a:close/>
                              </a:path>
                              <a:path w="2847975" h="248285">
                                <a:moveTo>
                                  <a:pt x="1438275" y="1587"/>
                                </a:moveTo>
                                <a:lnTo>
                                  <a:pt x="1436687" y="0"/>
                                </a:lnTo>
                                <a:lnTo>
                                  <a:pt x="1430337" y="0"/>
                                </a:lnTo>
                                <a:lnTo>
                                  <a:pt x="1428750" y="1587"/>
                                </a:lnTo>
                                <a:lnTo>
                                  <a:pt x="1428750" y="7937"/>
                                </a:lnTo>
                                <a:lnTo>
                                  <a:pt x="1430337" y="9525"/>
                                </a:lnTo>
                                <a:lnTo>
                                  <a:pt x="1436687" y="9525"/>
                                </a:lnTo>
                                <a:lnTo>
                                  <a:pt x="1438275" y="7937"/>
                                </a:lnTo>
                                <a:lnTo>
                                  <a:pt x="1438275" y="1587"/>
                                </a:lnTo>
                                <a:close/>
                              </a:path>
                              <a:path w="2847975" h="248285">
                                <a:moveTo>
                                  <a:pt x="1457325" y="239725"/>
                                </a:moveTo>
                                <a:lnTo>
                                  <a:pt x="1455737" y="238137"/>
                                </a:lnTo>
                                <a:lnTo>
                                  <a:pt x="1449387" y="238137"/>
                                </a:lnTo>
                                <a:lnTo>
                                  <a:pt x="1447800" y="239725"/>
                                </a:lnTo>
                                <a:lnTo>
                                  <a:pt x="1447800" y="246075"/>
                                </a:lnTo>
                                <a:lnTo>
                                  <a:pt x="1449387" y="247662"/>
                                </a:lnTo>
                                <a:lnTo>
                                  <a:pt x="1455737" y="247662"/>
                                </a:lnTo>
                                <a:lnTo>
                                  <a:pt x="1457325" y="246075"/>
                                </a:lnTo>
                                <a:lnTo>
                                  <a:pt x="1457325" y="239725"/>
                                </a:lnTo>
                                <a:close/>
                              </a:path>
                              <a:path w="2847975" h="248285">
                                <a:moveTo>
                                  <a:pt x="1457325" y="1587"/>
                                </a:moveTo>
                                <a:lnTo>
                                  <a:pt x="1455737" y="0"/>
                                </a:lnTo>
                                <a:lnTo>
                                  <a:pt x="1449387" y="0"/>
                                </a:lnTo>
                                <a:lnTo>
                                  <a:pt x="1447800" y="1587"/>
                                </a:lnTo>
                                <a:lnTo>
                                  <a:pt x="1447800" y="7937"/>
                                </a:lnTo>
                                <a:lnTo>
                                  <a:pt x="1449387" y="9525"/>
                                </a:lnTo>
                                <a:lnTo>
                                  <a:pt x="1455737" y="9525"/>
                                </a:lnTo>
                                <a:lnTo>
                                  <a:pt x="1457325" y="7937"/>
                                </a:lnTo>
                                <a:lnTo>
                                  <a:pt x="1457325" y="1587"/>
                                </a:lnTo>
                                <a:close/>
                              </a:path>
                              <a:path w="2847975" h="248285">
                                <a:moveTo>
                                  <a:pt x="1476375" y="239725"/>
                                </a:moveTo>
                                <a:lnTo>
                                  <a:pt x="1474787" y="238137"/>
                                </a:lnTo>
                                <a:lnTo>
                                  <a:pt x="1468437" y="238137"/>
                                </a:lnTo>
                                <a:lnTo>
                                  <a:pt x="1466850" y="239725"/>
                                </a:lnTo>
                                <a:lnTo>
                                  <a:pt x="1466850" y="246075"/>
                                </a:lnTo>
                                <a:lnTo>
                                  <a:pt x="1468437" y="247662"/>
                                </a:lnTo>
                                <a:lnTo>
                                  <a:pt x="1474787" y="247662"/>
                                </a:lnTo>
                                <a:lnTo>
                                  <a:pt x="1476375" y="246075"/>
                                </a:lnTo>
                                <a:lnTo>
                                  <a:pt x="1476375" y="239725"/>
                                </a:lnTo>
                                <a:close/>
                              </a:path>
                              <a:path w="2847975" h="248285">
                                <a:moveTo>
                                  <a:pt x="1476375" y="1587"/>
                                </a:moveTo>
                                <a:lnTo>
                                  <a:pt x="1474787" y="0"/>
                                </a:lnTo>
                                <a:lnTo>
                                  <a:pt x="1468437" y="0"/>
                                </a:lnTo>
                                <a:lnTo>
                                  <a:pt x="1466850" y="1587"/>
                                </a:lnTo>
                                <a:lnTo>
                                  <a:pt x="1466850" y="7937"/>
                                </a:lnTo>
                                <a:lnTo>
                                  <a:pt x="1468437" y="9525"/>
                                </a:lnTo>
                                <a:lnTo>
                                  <a:pt x="1474787" y="9525"/>
                                </a:lnTo>
                                <a:lnTo>
                                  <a:pt x="1476375" y="7937"/>
                                </a:lnTo>
                                <a:lnTo>
                                  <a:pt x="1476375" y="1587"/>
                                </a:lnTo>
                                <a:close/>
                              </a:path>
                              <a:path w="2847975" h="248285">
                                <a:moveTo>
                                  <a:pt x="1495425" y="239725"/>
                                </a:moveTo>
                                <a:lnTo>
                                  <a:pt x="1493837" y="238137"/>
                                </a:lnTo>
                                <a:lnTo>
                                  <a:pt x="1487487" y="238137"/>
                                </a:lnTo>
                                <a:lnTo>
                                  <a:pt x="1485900" y="239725"/>
                                </a:lnTo>
                                <a:lnTo>
                                  <a:pt x="1485900" y="246075"/>
                                </a:lnTo>
                                <a:lnTo>
                                  <a:pt x="1487487" y="247662"/>
                                </a:lnTo>
                                <a:lnTo>
                                  <a:pt x="1493837" y="247662"/>
                                </a:lnTo>
                                <a:lnTo>
                                  <a:pt x="1495425" y="246075"/>
                                </a:lnTo>
                                <a:lnTo>
                                  <a:pt x="1495425" y="239725"/>
                                </a:lnTo>
                                <a:close/>
                              </a:path>
                              <a:path w="2847975" h="248285">
                                <a:moveTo>
                                  <a:pt x="1495425" y="1587"/>
                                </a:moveTo>
                                <a:lnTo>
                                  <a:pt x="1493837" y="0"/>
                                </a:lnTo>
                                <a:lnTo>
                                  <a:pt x="1487487" y="0"/>
                                </a:lnTo>
                                <a:lnTo>
                                  <a:pt x="1485900" y="1587"/>
                                </a:lnTo>
                                <a:lnTo>
                                  <a:pt x="1485900" y="7937"/>
                                </a:lnTo>
                                <a:lnTo>
                                  <a:pt x="1487487" y="9525"/>
                                </a:lnTo>
                                <a:lnTo>
                                  <a:pt x="1493837" y="9525"/>
                                </a:lnTo>
                                <a:lnTo>
                                  <a:pt x="1495425" y="7937"/>
                                </a:lnTo>
                                <a:lnTo>
                                  <a:pt x="1495425" y="1587"/>
                                </a:lnTo>
                                <a:close/>
                              </a:path>
                              <a:path w="2847975" h="248285">
                                <a:moveTo>
                                  <a:pt x="1514475" y="239725"/>
                                </a:moveTo>
                                <a:lnTo>
                                  <a:pt x="1512887" y="238137"/>
                                </a:lnTo>
                                <a:lnTo>
                                  <a:pt x="1506537" y="238137"/>
                                </a:lnTo>
                                <a:lnTo>
                                  <a:pt x="1504950" y="239725"/>
                                </a:lnTo>
                                <a:lnTo>
                                  <a:pt x="1504950" y="246075"/>
                                </a:lnTo>
                                <a:lnTo>
                                  <a:pt x="1506537" y="247662"/>
                                </a:lnTo>
                                <a:lnTo>
                                  <a:pt x="1512887" y="247662"/>
                                </a:lnTo>
                                <a:lnTo>
                                  <a:pt x="1514475" y="246075"/>
                                </a:lnTo>
                                <a:lnTo>
                                  <a:pt x="1514475" y="239725"/>
                                </a:lnTo>
                                <a:close/>
                              </a:path>
                              <a:path w="2847975" h="248285">
                                <a:moveTo>
                                  <a:pt x="1514475" y="1587"/>
                                </a:moveTo>
                                <a:lnTo>
                                  <a:pt x="1512887" y="0"/>
                                </a:lnTo>
                                <a:lnTo>
                                  <a:pt x="1506537" y="0"/>
                                </a:lnTo>
                                <a:lnTo>
                                  <a:pt x="1504950" y="1587"/>
                                </a:lnTo>
                                <a:lnTo>
                                  <a:pt x="1504950" y="7937"/>
                                </a:lnTo>
                                <a:lnTo>
                                  <a:pt x="1506537" y="9525"/>
                                </a:lnTo>
                                <a:lnTo>
                                  <a:pt x="1512887" y="9525"/>
                                </a:lnTo>
                                <a:lnTo>
                                  <a:pt x="1514475" y="7937"/>
                                </a:lnTo>
                                <a:lnTo>
                                  <a:pt x="1514475" y="1587"/>
                                </a:lnTo>
                                <a:close/>
                              </a:path>
                              <a:path w="2847975" h="248285">
                                <a:moveTo>
                                  <a:pt x="1533525" y="239725"/>
                                </a:moveTo>
                                <a:lnTo>
                                  <a:pt x="1531937" y="238137"/>
                                </a:lnTo>
                                <a:lnTo>
                                  <a:pt x="1525587" y="238137"/>
                                </a:lnTo>
                                <a:lnTo>
                                  <a:pt x="1524000" y="239725"/>
                                </a:lnTo>
                                <a:lnTo>
                                  <a:pt x="1524000" y="246075"/>
                                </a:lnTo>
                                <a:lnTo>
                                  <a:pt x="1525587" y="247662"/>
                                </a:lnTo>
                                <a:lnTo>
                                  <a:pt x="1531937" y="247662"/>
                                </a:lnTo>
                                <a:lnTo>
                                  <a:pt x="1533525" y="246075"/>
                                </a:lnTo>
                                <a:lnTo>
                                  <a:pt x="1533525" y="239725"/>
                                </a:lnTo>
                                <a:close/>
                              </a:path>
                              <a:path w="2847975" h="248285">
                                <a:moveTo>
                                  <a:pt x="1533525" y="1587"/>
                                </a:moveTo>
                                <a:lnTo>
                                  <a:pt x="1531937" y="0"/>
                                </a:lnTo>
                                <a:lnTo>
                                  <a:pt x="1525587" y="0"/>
                                </a:lnTo>
                                <a:lnTo>
                                  <a:pt x="1524000" y="1587"/>
                                </a:lnTo>
                                <a:lnTo>
                                  <a:pt x="1524000" y="7937"/>
                                </a:lnTo>
                                <a:lnTo>
                                  <a:pt x="1525587" y="9525"/>
                                </a:lnTo>
                                <a:lnTo>
                                  <a:pt x="1531937" y="9525"/>
                                </a:lnTo>
                                <a:lnTo>
                                  <a:pt x="1533525" y="7937"/>
                                </a:lnTo>
                                <a:lnTo>
                                  <a:pt x="1533525" y="1587"/>
                                </a:lnTo>
                                <a:close/>
                              </a:path>
                              <a:path w="2847975" h="248285">
                                <a:moveTo>
                                  <a:pt x="1552575" y="239725"/>
                                </a:moveTo>
                                <a:lnTo>
                                  <a:pt x="1550987" y="238137"/>
                                </a:lnTo>
                                <a:lnTo>
                                  <a:pt x="1544637" y="238137"/>
                                </a:lnTo>
                                <a:lnTo>
                                  <a:pt x="1543050" y="239725"/>
                                </a:lnTo>
                                <a:lnTo>
                                  <a:pt x="1543050" y="246075"/>
                                </a:lnTo>
                                <a:lnTo>
                                  <a:pt x="1544637" y="247662"/>
                                </a:lnTo>
                                <a:lnTo>
                                  <a:pt x="1550987" y="247662"/>
                                </a:lnTo>
                                <a:lnTo>
                                  <a:pt x="1552575" y="246075"/>
                                </a:lnTo>
                                <a:lnTo>
                                  <a:pt x="1552575" y="239725"/>
                                </a:lnTo>
                                <a:close/>
                              </a:path>
                              <a:path w="2847975" h="248285">
                                <a:moveTo>
                                  <a:pt x="1552575" y="1587"/>
                                </a:moveTo>
                                <a:lnTo>
                                  <a:pt x="1550987" y="0"/>
                                </a:lnTo>
                                <a:lnTo>
                                  <a:pt x="1544637" y="0"/>
                                </a:lnTo>
                                <a:lnTo>
                                  <a:pt x="1543050" y="1587"/>
                                </a:lnTo>
                                <a:lnTo>
                                  <a:pt x="1543050" y="7937"/>
                                </a:lnTo>
                                <a:lnTo>
                                  <a:pt x="1544637" y="9525"/>
                                </a:lnTo>
                                <a:lnTo>
                                  <a:pt x="1550987" y="9525"/>
                                </a:lnTo>
                                <a:lnTo>
                                  <a:pt x="1552575" y="7937"/>
                                </a:lnTo>
                                <a:lnTo>
                                  <a:pt x="1552575" y="1587"/>
                                </a:lnTo>
                                <a:close/>
                              </a:path>
                              <a:path w="2847975" h="248285">
                                <a:moveTo>
                                  <a:pt x="1571625" y="239725"/>
                                </a:moveTo>
                                <a:lnTo>
                                  <a:pt x="1570037" y="238137"/>
                                </a:lnTo>
                                <a:lnTo>
                                  <a:pt x="1563687" y="238137"/>
                                </a:lnTo>
                                <a:lnTo>
                                  <a:pt x="1562100" y="239725"/>
                                </a:lnTo>
                                <a:lnTo>
                                  <a:pt x="1562100" y="246075"/>
                                </a:lnTo>
                                <a:lnTo>
                                  <a:pt x="1563687" y="247662"/>
                                </a:lnTo>
                                <a:lnTo>
                                  <a:pt x="1570037" y="247662"/>
                                </a:lnTo>
                                <a:lnTo>
                                  <a:pt x="1571625" y="246075"/>
                                </a:lnTo>
                                <a:lnTo>
                                  <a:pt x="1571625" y="239725"/>
                                </a:lnTo>
                                <a:close/>
                              </a:path>
                              <a:path w="2847975" h="248285">
                                <a:moveTo>
                                  <a:pt x="1571625" y="1587"/>
                                </a:moveTo>
                                <a:lnTo>
                                  <a:pt x="1570037" y="0"/>
                                </a:lnTo>
                                <a:lnTo>
                                  <a:pt x="1563687" y="0"/>
                                </a:lnTo>
                                <a:lnTo>
                                  <a:pt x="1562100" y="1587"/>
                                </a:lnTo>
                                <a:lnTo>
                                  <a:pt x="1562100" y="7937"/>
                                </a:lnTo>
                                <a:lnTo>
                                  <a:pt x="1563687" y="9525"/>
                                </a:lnTo>
                                <a:lnTo>
                                  <a:pt x="1570037" y="9525"/>
                                </a:lnTo>
                                <a:lnTo>
                                  <a:pt x="1571625" y="7937"/>
                                </a:lnTo>
                                <a:lnTo>
                                  <a:pt x="1571625" y="1587"/>
                                </a:lnTo>
                                <a:close/>
                              </a:path>
                              <a:path w="2847975" h="248285">
                                <a:moveTo>
                                  <a:pt x="1590675" y="239725"/>
                                </a:moveTo>
                                <a:lnTo>
                                  <a:pt x="1589087" y="238137"/>
                                </a:lnTo>
                                <a:lnTo>
                                  <a:pt x="1582737" y="238137"/>
                                </a:lnTo>
                                <a:lnTo>
                                  <a:pt x="1581150" y="239725"/>
                                </a:lnTo>
                                <a:lnTo>
                                  <a:pt x="1581150" y="246075"/>
                                </a:lnTo>
                                <a:lnTo>
                                  <a:pt x="1582737" y="247662"/>
                                </a:lnTo>
                                <a:lnTo>
                                  <a:pt x="1589087" y="247662"/>
                                </a:lnTo>
                                <a:lnTo>
                                  <a:pt x="1590675" y="246075"/>
                                </a:lnTo>
                                <a:lnTo>
                                  <a:pt x="1590675" y="239725"/>
                                </a:lnTo>
                                <a:close/>
                              </a:path>
                              <a:path w="2847975" h="248285">
                                <a:moveTo>
                                  <a:pt x="1590675" y="1587"/>
                                </a:moveTo>
                                <a:lnTo>
                                  <a:pt x="1589087" y="0"/>
                                </a:lnTo>
                                <a:lnTo>
                                  <a:pt x="1582737" y="0"/>
                                </a:lnTo>
                                <a:lnTo>
                                  <a:pt x="1581150" y="1587"/>
                                </a:lnTo>
                                <a:lnTo>
                                  <a:pt x="1581150" y="7937"/>
                                </a:lnTo>
                                <a:lnTo>
                                  <a:pt x="1582737" y="9525"/>
                                </a:lnTo>
                                <a:lnTo>
                                  <a:pt x="1589087" y="9525"/>
                                </a:lnTo>
                                <a:lnTo>
                                  <a:pt x="1590675" y="7937"/>
                                </a:lnTo>
                                <a:lnTo>
                                  <a:pt x="1590675" y="1587"/>
                                </a:lnTo>
                                <a:close/>
                              </a:path>
                              <a:path w="2847975" h="248285">
                                <a:moveTo>
                                  <a:pt x="1609725" y="239725"/>
                                </a:moveTo>
                                <a:lnTo>
                                  <a:pt x="1608137" y="238137"/>
                                </a:lnTo>
                                <a:lnTo>
                                  <a:pt x="1601787" y="238137"/>
                                </a:lnTo>
                                <a:lnTo>
                                  <a:pt x="1600200" y="239725"/>
                                </a:lnTo>
                                <a:lnTo>
                                  <a:pt x="1600200" y="246075"/>
                                </a:lnTo>
                                <a:lnTo>
                                  <a:pt x="1601787" y="247662"/>
                                </a:lnTo>
                                <a:lnTo>
                                  <a:pt x="1608137" y="247662"/>
                                </a:lnTo>
                                <a:lnTo>
                                  <a:pt x="1609725" y="246075"/>
                                </a:lnTo>
                                <a:lnTo>
                                  <a:pt x="1609725" y="239725"/>
                                </a:lnTo>
                                <a:close/>
                              </a:path>
                              <a:path w="2847975" h="248285">
                                <a:moveTo>
                                  <a:pt x="1609725" y="1587"/>
                                </a:moveTo>
                                <a:lnTo>
                                  <a:pt x="1608137" y="0"/>
                                </a:lnTo>
                                <a:lnTo>
                                  <a:pt x="1601787" y="0"/>
                                </a:lnTo>
                                <a:lnTo>
                                  <a:pt x="1600200" y="1587"/>
                                </a:lnTo>
                                <a:lnTo>
                                  <a:pt x="1600200" y="7937"/>
                                </a:lnTo>
                                <a:lnTo>
                                  <a:pt x="1601787" y="9525"/>
                                </a:lnTo>
                                <a:lnTo>
                                  <a:pt x="1608137" y="9525"/>
                                </a:lnTo>
                                <a:lnTo>
                                  <a:pt x="1609725" y="7937"/>
                                </a:lnTo>
                                <a:lnTo>
                                  <a:pt x="1609725" y="1587"/>
                                </a:lnTo>
                                <a:close/>
                              </a:path>
                              <a:path w="2847975" h="248285">
                                <a:moveTo>
                                  <a:pt x="1628775" y="239725"/>
                                </a:moveTo>
                                <a:lnTo>
                                  <a:pt x="1627187" y="238137"/>
                                </a:lnTo>
                                <a:lnTo>
                                  <a:pt x="1620837" y="238137"/>
                                </a:lnTo>
                                <a:lnTo>
                                  <a:pt x="1619250" y="239725"/>
                                </a:lnTo>
                                <a:lnTo>
                                  <a:pt x="1619250" y="246075"/>
                                </a:lnTo>
                                <a:lnTo>
                                  <a:pt x="1620837" y="247662"/>
                                </a:lnTo>
                                <a:lnTo>
                                  <a:pt x="1627187" y="247662"/>
                                </a:lnTo>
                                <a:lnTo>
                                  <a:pt x="1628775" y="246075"/>
                                </a:lnTo>
                                <a:lnTo>
                                  <a:pt x="1628775" y="239725"/>
                                </a:lnTo>
                                <a:close/>
                              </a:path>
                              <a:path w="2847975" h="248285">
                                <a:moveTo>
                                  <a:pt x="1628775" y="1587"/>
                                </a:moveTo>
                                <a:lnTo>
                                  <a:pt x="1627187" y="0"/>
                                </a:lnTo>
                                <a:lnTo>
                                  <a:pt x="1620837" y="0"/>
                                </a:lnTo>
                                <a:lnTo>
                                  <a:pt x="1619250" y="1587"/>
                                </a:lnTo>
                                <a:lnTo>
                                  <a:pt x="1619250" y="7937"/>
                                </a:lnTo>
                                <a:lnTo>
                                  <a:pt x="1620837" y="9525"/>
                                </a:lnTo>
                                <a:lnTo>
                                  <a:pt x="1627187" y="9525"/>
                                </a:lnTo>
                                <a:lnTo>
                                  <a:pt x="1628775" y="7937"/>
                                </a:lnTo>
                                <a:lnTo>
                                  <a:pt x="1628775" y="1587"/>
                                </a:lnTo>
                                <a:close/>
                              </a:path>
                              <a:path w="2847975" h="248285">
                                <a:moveTo>
                                  <a:pt x="1647825" y="239725"/>
                                </a:moveTo>
                                <a:lnTo>
                                  <a:pt x="1646237" y="238137"/>
                                </a:lnTo>
                                <a:lnTo>
                                  <a:pt x="1639887" y="238137"/>
                                </a:lnTo>
                                <a:lnTo>
                                  <a:pt x="1638300" y="239725"/>
                                </a:lnTo>
                                <a:lnTo>
                                  <a:pt x="1638300" y="246075"/>
                                </a:lnTo>
                                <a:lnTo>
                                  <a:pt x="1639887" y="247662"/>
                                </a:lnTo>
                                <a:lnTo>
                                  <a:pt x="1646237" y="247662"/>
                                </a:lnTo>
                                <a:lnTo>
                                  <a:pt x="1647825" y="246075"/>
                                </a:lnTo>
                                <a:lnTo>
                                  <a:pt x="1647825" y="239725"/>
                                </a:lnTo>
                                <a:close/>
                              </a:path>
                              <a:path w="2847975" h="248285">
                                <a:moveTo>
                                  <a:pt x="1647825" y="1587"/>
                                </a:moveTo>
                                <a:lnTo>
                                  <a:pt x="1646237" y="0"/>
                                </a:lnTo>
                                <a:lnTo>
                                  <a:pt x="1639887" y="0"/>
                                </a:lnTo>
                                <a:lnTo>
                                  <a:pt x="1638300" y="1587"/>
                                </a:lnTo>
                                <a:lnTo>
                                  <a:pt x="1638300" y="7937"/>
                                </a:lnTo>
                                <a:lnTo>
                                  <a:pt x="1639887" y="9525"/>
                                </a:lnTo>
                                <a:lnTo>
                                  <a:pt x="1646237" y="9525"/>
                                </a:lnTo>
                                <a:lnTo>
                                  <a:pt x="1647825" y="7937"/>
                                </a:lnTo>
                                <a:lnTo>
                                  <a:pt x="1647825" y="1587"/>
                                </a:lnTo>
                                <a:close/>
                              </a:path>
                              <a:path w="2847975" h="248285">
                                <a:moveTo>
                                  <a:pt x="1666875" y="239725"/>
                                </a:moveTo>
                                <a:lnTo>
                                  <a:pt x="1665287" y="238137"/>
                                </a:lnTo>
                                <a:lnTo>
                                  <a:pt x="1658937" y="238137"/>
                                </a:lnTo>
                                <a:lnTo>
                                  <a:pt x="1657350" y="239725"/>
                                </a:lnTo>
                                <a:lnTo>
                                  <a:pt x="1657350" y="246075"/>
                                </a:lnTo>
                                <a:lnTo>
                                  <a:pt x="1658937" y="247662"/>
                                </a:lnTo>
                                <a:lnTo>
                                  <a:pt x="1665287" y="247662"/>
                                </a:lnTo>
                                <a:lnTo>
                                  <a:pt x="1666875" y="246075"/>
                                </a:lnTo>
                                <a:lnTo>
                                  <a:pt x="1666875" y="239725"/>
                                </a:lnTo>
                                <a:close/>
                              </a:path>
                              <a:path w="2847975" h="248285">
                                <a:moveTo>
                                  <a:pt x="1666875" y="1587"/>
                                </a:moveTo>
                                <a:lnTo>
                                  <a:pt x="1665287" y="0"/>
                                </a:lnTo>
                                <a:lnTo>
                                  <a:pt x="1658937" y="0"/>
                                </a:lnTo>
                                <a:lnTo>
                                  <a:pt x="1657350" y="1587"/>
                                </a:lnTo>
                                <a:lnTo>
                                  <a:pt x="1657350" y="7937"/>
                                </a:lnTo>
                                <a:lnTo>
                                  <a:pt x="1658937" y="9525"/>
                                </a:lnTo>
                                <a:lnTo>
                                  <a:pt x="1665287" y="9525"/>
                                </a:lnTo>
                                <a:lnTo>
                                  <a:pt x="1666875" y="7937"/>
                                </a:lnTo>
                                <a:lnTo>
                                  <a:pt x="1666875" y="1587"/>
                                </a:lnTo>
                                <a:close/>
                              </a:path>
                              <a:path w="2847975" h="248285">
                                <a:moveTo>
                                  <a:pt x="1685925" y="239725"/>
                                </a:moveTo>
                                <a:lnTo>
                                  <a:pt x="1684337" y="238137"/>
                                </a:lnTo>
                                <a:lnTo>
                                  <a:pt x="1677987" y="238137"/>
                                </a:lnTo>
                                <a:lnTo>
                                  <a:pt x="1676400" y="239725"/>
                                </a:lnTo>
                                <a:lnTo>
                                  <a:pt x="1676400" y="246075"/>
                                </a:lnTo>
                                <a:lnTo>
                                  <a:pt x="1677987" y="247662"/>
                                </a:lnTo>
                                <a:lnTo>
                                  <a:pt x="1684337" y="247662"/>
                                </a:lnTo>
                                <a:lnTo>
                                  <a:pt x="1685925" y="246075"/>
                                </a:lnTo>
                                <a:lnTo>
                                  <a:pt x="1685925" y="239725"/>
                                </a:lnTo>
                                <a:close/>
                              </a:path>
                              <a:path w="2847975" h="248285">
                                <a:moveTo>
                                  <a:pt x="1685925" y="1587"/>
                                </a:moveTo>
                                <a:lnTo>
                                  <a:pt x="1684337" y="0"/>
                                </a:lnTo>
                                <a:lnTo>
                                  <a:pt x="1677987" y="0"/>
                                </a:lnTo>
                                <a:lnTo>
                                  <a:pt x="1676400" y="1587"/>
                                </a:lnTo>
                                <a:lnTo>
                                  <a:pt x="1676400" y="7937"/>
                                </a:lnTo>
                                <a:lnTo>
                                  <a:pt x="1677987" y="9525"/>
                                </a:lnTo>
                                <a:lnTo>
                                  <a:pt x="1684337" y="9525"/>
                                </a:lnTo>
                                <a:lnTo>
                                  <a:pt x="1685925" y="7937"/>
                                </a:lnTo>
                                <a:lnTo>
                                  <a:pt x="1685925" y="1587"/>
                                </a:lnTo>
                                <a:close/>
                              </a:path>
                              <a:path w="2847975" h="248285">
                                <a:moveTo>
                                  <a:pt x="1704975" y="239725"/>
                                </a:moveTo>
                                <a:lnTo>
                                  <a:pt x="1703387" y="238137"/>
                                </a:lnTo>
                                <a:lnTo>
                                  <a:pt x="1697037" y="238137"/>
                                </a:lnTo>
                                <a:lnTo>
                                  <a:pt x="1695450" y="239725"/>
                                </a:lnTo>
                                <a:lnTo>
                                  <a:pt x="1695450" y="246075"/>
                                </a:lnTo>
                                <a:lnTo>
                                  <a:pt x="1697037" y="247662"/>
                                </a:lnTo>
                                <a:lnTo>
                                  <a:pt x="1703387" y="247662"/>
                                </a:lnTo>
                                <a:lnTo>
                                  <a:pt x="1704975" y="246075"/>
                                </a:lnTo>
                                <a:lnTo>
                                  <a:pt x="1704975" y="239725"/>
                                </a:lnTo>
                                <a:close/>
                              </a:path>
                              <a:path w="2847975" h="248285">
                                <a:moveTo>
                                  <a:pt x="1704975" y="1587"/>
                                </a:moveTo>
                                <a:lnTo>
                                  <a:pt x="1703387" y="0"/>
                                </a:lnTo>
                                <a:lnTo>
                                  <a:pt x="1697037" y="0"/>
                                </a:lnTo>
                                <a:lnTo>
                                  <a:pt x="1695450" y="1587"/>
                                </a:lnTo>
                                <a:lnTo>
                                  <a:pt x="1695450" y="7937"/>
                                </a:lnTo>
                                <a:lnTo>
                                  <a:pt x="1697037" y="9525"/>
                                </a:lnTo>
                                <a:lnTo>
                                  <a:pt x="1703387" y="9525"/>
                                </a:lnTo>
                                <a:lnTo>
                                  <a:pt x="1704975" y="7937"/>
                                </a:lnTo>
                                <a:lnTo>
                                  <a:pt x="1704975" y="1587"/>
                                </a:lnTo>
                                <a:close/>
                              </a:path>
                              <a:path w="2847975" h="248285">
                                <a:moveTo>
                                  <a:pt x="1724025" y="239725"/>
                                </a:moveTo>
                                <a:lnTo>
                                  <a:pt x="1722437" y="238137"/>
                                </a:lnTo>
                                <a:lnTo>
                                  <a:pt x="1716087" y="238137"/>
                                </a:lnTo>
                                <a:lnTo>
                                  <a:pt x="1714500" y="239725"/>
                                </a:lnTo>
                                <a:lnTo>
                                  <a:pt x="1714500" y="246075"/>
                                </a:lnTo>
                                <a:lnTo>
                                  <a:pt x="1716087" y="247662"/>
                                </a:lnTo>
                                <a:lnTo>
                                  <a:pt x="1722437" y="247662"/>
                                </a:lnTo>
                                <a:lnTo>
                                  <a:pt x="1724025" y="246075"/>
                                </a:lnTo>
                                <a:lnTo>
                                  <a:pt x="1724025" y="239725"/>
                                </a:lnTo>
                                <a:close/>
                              </a:path>
                              <a:path w="2847975" h="248285">
                                <a:moveTo>
                                  <a:pt x="1724025" y="1587"/>
                                </a:moveTo>
                                <a:lnTo>
                                  <a:pt x="1722437" y="0"/>
                                </a:lnTo>
                                <a:lnTo>
                                  <a:pt x="1716087" y="0"/>
                                </a:lnTo>
                                <a:lnTo>
                                  <a:pt x="1714500" y="1587"/>
                                </a:lnTo>
                                <a:lnTo>
                                  <a:pt x="1714500" y="7937"/>
                                </a:lnTo>
                                <a:lnTo>
                                  <a:pt x="1716087" y="9525"/>
                                </a:lnTo>
                                <a:lnTo>
                                  <a:pt x="1722437" y="9525"/>
                                </a:lnTo>
                                <a:lnTo>
                                  <a:pt x="1724025" y="7937"/>
                                </a:lnTo>
                                <a:lnTo>
                                  <a:pt x="1724025" y="1587"/>
                                </a:lnTo>
                                <a:close/>
                              </a:path>
                              <a:path w="2847975" h="248285">
                                <a:moveTo>
                                  <a:pt x="1743075" y="239725"/>
                                </a:moveTo>
                                <a:lnTo>
                                  <a:pt x="1741487" y="238137"/>
                                </a:lnTo>
                                <a:lnTo>
                                  <a:pt x="1735137" y="238137"/>
                                </a:lnTo>
                                <a:lnTo>
                                  <a:pt x="1733550" y="239725"/>
                                </a:lnTo>
                                <a:lnTo>
                                  <a:pt x="1733550" y="246075"/>
                                </a:lnTo>
                                <a:lnTo>
                                  <a:pt x="1735137" y="247662"/>
                                </a:lnTo>
                                <a:lnTo>
                                  <a:pt x="1741487" y="247662"/>
                                </a:lnTo>
                                <a:lnTo>
                                  <a:pt x="1743075" y="246075"/>
                                </a:lnTo>
                                <a:lnTo>
                                  <a:pt x="1743075" y="239725"/>
                                </a:lnTo>
                                <a:close/>
                              </a:path>
                              <a:path w="2847975" h="248285">
                                <a:moveTo>
                                  <a:pt x="1743075" y="1587"/>
                                </a:moveTo>
                                <a:lnTo>
                                  <a:pt x="1741487" y="0"/>
                                </a:lnTo>
                                <a:lnTo>
                                  <a:pt x="1735137" y="0"/>
                                </a:lnTo>
                                <a:lnTo>
                                  <a:pt x="1733550" y="1587"/>
                                </a:lnTo>
                                <a:lnTo>
                                  <a:pt x="1733550" y="7937"/>
                                </a:lnTo>
                                <a:lnTo>
                                  <a:pt x="1735137" y="9525"/>
                                </a:lnTo>
                                <a:lnTo>
                                  <a:pt x="1741487" y="9525"/>
                                </a:lnTo>
                                <a:lnTo>
                                  <a:pt x="1743075" y="7937"/>
                                </a:lnTo>
                                <a:lnTo>
                                  <a:pt x="1743075" y="1587"/>
                                </a:lnTo>
                                <a:close/>
                              </a:path>
                              <a:path w="2847975" h="248285">
                                <a:moveTo>
                                  <a:pt x="1762125" y="239725"/>
                                </a:moveTo>
                                <a:lnTo>
                                  <a:pt x="1760537" y="238137"/>
                                </a:lnTo>
                                <a:lnTo>
                                  <a:pt x="1754187" y="238137"/>
                                </a:lnTo>
                                <a:lnTo>
                                  <a:pt x="1752600" y="239725"/>
                                </a:lnTo>
                                <a:lnTo>
                                  <a:pt x="1752600" y="246075"/>
                                </a:lnTo>
                                <a:lnTo>
                                  <a:pt x="1754187" y="247662"/>
                                </a:lnTo>
                                <a:lnTo>
                                  <a:pt x="1760537" y="247662"/>
                                </a:lnTo>
                                <a:lnTo>
                                  <a:pt x="1762125" y="246075"/>
                                </a:lnTo>
                                <a:lnTo>
                                  <a:pt x="1762125" y="239725"/>
                                </a:lnTo>
                                <a:close/>
                              </a:path>
                              <a:path w="2847975" h="248285">
                                <a:moveTo>
                                  <a:pt x="1762125" y="1587"/>
                                </a:moveTo>
                                <a:lnTo>
                                  <a:pt x="1760537" y="0"/>
                                </a:lnTo>
                                <a:lnTo>
                                  <a:pt x="1754187" y="0"/>
                                </a:lnTo>
                                <a:lnTo>
                                  <a:pt x="1752600" y="1587"/>
                                </a:lnTo>
                                <a:lnTo>
                                  <a:pt x="1752600" y="7937"/>
                                </a:lnTo>
                                <a:lnTo>
                                  <a:pt x="1754187" y="9525"/>
                                </a:lnTo>
                                <a:lnTo>
                                  <a:pt x="1760537" y="9525"/>
                                </a:lnTo>
                                <a:lnTo>
                                  <a:pt x="1762125" y="7937"/>
                                </a:lnTo>
                                <a:lnTo>
                                  <a:pt x="1762125" y="1587"/>
                                </a:lnTo>
                                <a:close/>
                              </a:path>
                              <a:path w="2847975" h="248285">
                                <a:moveTo>
                                  <a:pt x="1781175" y="239725"/>
                                </a:moveTo>
                                <a:lnTo>
                                  <a:pt x="1779587" y="238137"/>
                                </a:lnTo>
                                <a:lnTo>
                                  <a:pt x="1773237" y="238137"/>
                                </a:lnTo>
                                <a:lnTo>
                                  <a:pt x="1771650" y="239725"/>
                                </a:lnTo>
                                <a:lnTo>
                                  <a:pt x="1771650" y="246075"/>
                                </a:lnTo>
                                <a:lnTo>
                                  <a:pt x="1773237" y="247662"/>
                                </a:lnTo>
                                <a:lnTo>
                                  <a:pt x="1779587" y="247662"/>
                                </a:lnTo>
                                <a:lnTo>
                                  <a:pt x="1781175" y="246075"/>
                                </a:lnTo>
                                <a:lnTo>
                                  <a:pt x="1781175" y="239725"/>
                                </a:lnTo>
                                <a:close/>
                              </a:path>
                              <a:path w="2847975" h="248285">
                                <a:moveTo>
                                  <a:pt x="1781175" y="1587"/>
                                </a:moveTo>
                                <a:lnTo>
                                  <a:pt x="1779587" y="0"/>
                                </a:lnTo>
                                <a:lnTo>
                                  <a:pt x="1773237" y="0"/>
                                </a:lnTo>
                                <a:lnTo>
                                  <a:pt x="1771650" y="1587"/>
                                </a:lnTo>
                                <a:lnTo>
                                  <a:pt x="1771650" y="7937"/>
                                </a:lnTo>
                                <a:lnTo>
                                  <a:pt x="1773237" y="9525"/>
                                </a:lnTo>
                                <a:lnTo>
                                  <a:pt x="1779587" y="9525"/>
                                </a:lnTo>
                                <a:lnTo>
                                  <a:pt x="1781175" y="7937"/>
                                </a:lnTo>
                                <a:lnTo>
                                  <a:pt x="1781175" y="1587"/>
                                </a:lnTo>
                                <a:close/>
                              </a:path>
                              <a:path w="2847975" h="248285">
                                <a:moveTo>
                                  <a:pt x="1800225" y="239725"/>
                                </a:moveTo>
                                <a:lnTo>
                                  <a:pt x="1798637" y="238137"/>
                                </a:lnTo>
                                <a:lnTo>
                                  <a:pt x="1792287" y="238137"/>
                                </a:lnTo>
                                <a:lnTo>
                                  <a:pt x="1790700" y="239725"/>
                                </a:lnTo>
                                <a:lnTo>
                                  <a:pt x="1790700" y="246075"/>
                                </a:lnTo>
                                <a:lnTo>
                                  <a:pt x="1792287" y="247662"/>
                                </a:lnTo>
                                <a:lnTo>
                                  <a:pt x="1798637" y="247662"/>
                                </a:lnTo>
                                <a:lnTo>
                                  <a:pt x="1800225" y="246075"/>
                                </a:lnTo>
                                <a:lnTo>
                                  <a:pt x="1800225" y="239725"/>
                                </a:lnTo>
                                <a:close/>
                              </a:path>
                              <a:path w="2847975" h="248285">
                                <a:moveTo>
                                  <a:pt x="1800225" y="1587"/>
                                </a:moveTo>
                                <a:lnTo>
                                  <a:pt x="1798637" y="0"/>
                                </a:lnTo>
                                <a:lnTo>
                                  <a:pt x="1792287" y="0"/>
                                </a:lnTo>
                                <a:lnTo>
                                  <a:pt x="1790700" y="1587"/>
                                </a:lnTo>
                                <a:lnTo>
                                  <a:pt x="1790700" y="7937"/>
                                </a:lnTo>
                                <a:lnTo>
                                  <a:pt x="1792287" y="9525"/>
                                </a:lnTo>
                                <a:lnTo>
                                  <a:pt x="1798637" y="9525"/>
                                </a:lnTo>
                                <a:lnTo>
                                  <a:pt x="1800225" y="7937"/>
                                </a:lnTo>
                                <a:lnTo>
                                  <a:pt x="1800225" y="1587"/>
                                </a:lnTo>
                                <a:close/>
                              </a:path>
                              <a:path w="2847975" h="248285">
                                <a:moveTo>
                                  <a:pt x="1819275" y="239725"/>
                                </a:moveTo>
                                <a:lnTo>
                                  <a:pt x="1817687" y="238137"/>
                                </a:lnTo>
                                <a:lnTo>
                                  <a:pt x="1811337" y="238137"/>
                                </a:lnTo>
                                <a:lnTo>
                                  <a:pt x="1809750" y="239725"/>
                                </a:lnTo>
                                <a:lnTo>
                                  <a:pt x="1809750" y="246075"/>
                                </a:lnTo>
                                <a:lnTo>
                                  <a:pt x="1811337" y="247662"/>
                                </a:lnTo>
                                <a:lnTo>
                                  <a:pt x="1817687" y="247662"/>
                                </a:lnTo>
                                <a:lnTo>
                                  <a:pt x="1819275" y="246075"/>
                                </a:lnTo>
                                <a:lnTo>
                                  <a:pt x="1819275" y="239725"/>
                                </a:lnTo>
                                <a:close/>
                              </a:path>
                              <a:path w="2847975" h="248285">
                                <a:moveTo>
                                  <a:pt x="1819275" y="1587"/>
                                </a:moveTo>
                                <a:lnTo>
                                  <a:pt x="1817687" y="0"/>
                                </a:lnTo>
                                <a:lnTo>
                                  <a:pt x="1811337" y="0"/>
                                </a:lnTo>
                                <a:lnTo>
                                  <a:pt x="1809750" y="1587"/>
                                </a:lnTo>
                                <a:lnTo>
                                  <a:pt x="1809750" y="7937"/>
                                </a:lnTo>
                                <a:lnTo>
                                  <a:pt x="1811337" y="9525"/>
                                </a:lnTo>
                                <a:lnTo>
                                  <a:pt x="1817687" y="9525"/>
                                </a:lnTo>
                                <a:lnTo>
                                  <a:pt x="1819275" y="7937"/>
                                </a:lnTo>
                                <a:lnTo>
                                  <a:pt x="1819275" y="1587"/>
                                </a:lnTo>
                                <a:close/>
                              </a:path>
                              <a:path w="2847975" h="248285">
                                <a:moveTo>
                                  <a:pt x="1838325" y="239725"/>
                                </a:moveTo>
                                <a:lnTo>
                                  <a:pt x="1836737" y="238137"/>
                                </a:lnTo>
                                <a:lnTo>
                                  <a:pt x="1830387" y="238137"/>
                                </a:lnTo>
                                <a:lnTo>
                                  <a:pt x="1828800" y="239725"/>
                                </a:lnTo>
                                <a:lnTo>
                                  <a:pt x="1828800" y="246075"/>
                                </a:lnTo>
                                <a:lnTo>
                                  <a:pt x="1830387" y="247662"/>
                                </a:lnTo>
                                <a:lnTo>
                                  <a:pt x="1836737" y="247662"/>
                                </a:lnTo>
                                <a:lnTo>
                                  <a:pt x="1838325" y="246075"/>
                                </a:lnTo>
                                <a:lnTo>
                                  <a:pt x="1838325" y="239725"/>
                                </a:lnTo>
                                <a:close/>
                              </a:path>
                              <a:path w="2847975" h="248285">
                                <a:moveTo>
                                  <a:pt x="1838325" y="1587"/>
                                </a:moveTo>
                                <a:lnTo>
                                  <a:pt x="1836737" y="0"/>
                                </a:lnTo>
                                <a:lnTo>
                                  <a:pt x="1830387" y="0"/>
                                </a:lnTo>
                                <a:lnTo>
                                  <a:pt x="1828800" y="1587"/>
                                </a:lnTo>
                                <a:lnTo>
                                  <a:pt x="1828800" y="7937"/>
                                </a:lnTo>
                                <a:lnTo>
                                  <a:pt x="1830387" y="9525"/>
                                </a:lnTo>
                                <a:lnTo>
                                  <a:pt x="1836737" y="9525"/>
                                </a:lnTo>
                                <a:lnTo>
                                  <a:pt x="1838325" y="7937"/>
                                </a:lnTo>
                                <a:lnTo>
                                  <a:pt x="1838325" y="1587"/>
                                </a:lnTo>
                                <a:close/>
                              </a:path>
                              <a:path w="2847975" h="248285">
                                <a:moveTo>
                                  <a:pt x="1857375" y="239725"/>
                                </a:moveTo>
                                <a:lnTo>
                                  <a:pt x="1855787" y="238137"/>
                                </a:lnTo>
                                <a:lnTo>
                                  <a:pt x="1849437" y="238137"/>
                                </a:lnTo>
                                <a:lnTo>
                                  <a:pt x="1847850" y="239725"/>
                                </a:lnTo>
                                <a:lnTo>
                                  <a:pt x="1847850" y="246075"/>
                                </a:lnTo>
                                <a:lnTo>
                                  <a:pt x="1849437" y="247662"/>
                                </a:lnTo>
                                <a:lnTo>
                                  <a:pt x="1855787" y="247662"/>
                                </a:lnTo>
                                <a:lnTo>
                                  <a:pt x="1857375" y="246075"/>
                                </a:lnTo>
                                <a:lnTo>
                                  <a:pt x="1857375" y="239725"/>
                                </a:lnTo>
                                <a:close/>
                              </a:path>
                              <a:path w="2847975" h="248285">
                                <a:moveTo>
                                  <a:pt x="1857375" y="1587"/>
                                </a:moveTo>
                                <a:lnTo>
                                  <a:pt x="1855787" y="0"/>
                                </a:lnTo>
                                <a:lnTo>
                                  <a:pt x="1849437" y="0"/>
                                </a:lnTo>
                                <a:lnTo>
                                  <a:pt x="1847850" y="1587"/>
                                </a:lnTo>
                                <a:lnTo>
                                  <a:pt x="1847850" y="7937"/>
                                </a:lnTo>
                                <a:lnTo>
                                  <a:pt x="1849437" y="9525"/>
                                </a:lnTo>
                                <a:lnTo>
                                  <a:pt x="1855787" y="9525"/>
                                </a:lnTo>
                                <a:lnTo>
                                  <a:pt x="1857375" y="7937"/>
                                </a:lnTo>
                                <a:lnTo>
                                  <a:pt x="1857375" y="1587"/>
                                </a:lnTo>
                                <a:close/>
                              </a:path>
                              <a:path w="2847975" h="248285">
                                <a:moveTo>
                                  <a:pt x="1876425" y="239725"/>
                                </a:moveTo>
                                <a:lnTo>
                                  <a:pt x="1874837" y="238137"/>
                                </a:lnTo>
                                <a:lnTo>
                                  <a:pt x="1868487" y="238137"/>
                                </a:lnTo>
                                <a:lnTo>
                                  <a:pt x="1866900" y="239725"/>
                                </a:lnTo>
                                <a:lnTo>
                                  <a:pt x="1866900" y="246075"/>
                                </a:lnTo>
                                <a:lnTo>
                                  <a:pt x="1868487" y="247662"/>
                                </a:lnTo>
                                <a:lnTo>
                                  <a:pt x="1874837" y="247662"/>
                                </a:lnTo>
                                <a:lnTo>
                                  <a:pt x="1876425" y="246075"/>
                                </a:lnTo>
                                <a:lnTo>
                                  <a:pt x="1876425" y="239725"/>
                                </a:lnTo>
                                <a:close/>
                              </a:path>
                              <a:path w="2847975" h="248285">
                                <a:moveTo>
                                  <a:pt x="1876425" y="1587"/>
                                </a:moveTo>
                                <a:lnTo>
                                  <a:pt x="1874837" y="0"/>
                                </a:lnTo>
                                <a:lnTo>
                                  <a:pt x="1868487" y="0"/>
                                </a:lnTo>
                                <a:lnTo>
                                  <a:pt x="1866900" y="1587"/>
                                </a:lnTo>
                                <a:lnTo>
                                  <a:pt x="1866900" y="7937"/>
                                </a:lnTo>
                                <a:lnTo>
                                  <a:pt x="1868487" y="9525"/>
                                </a:lnTo>
                                <a:lnTo>
                                  <a:pt x="1874837" y="9525"/>
                                </a:lnTo>
                                <a:lnTo>
                                  <a:pt x="1876425" y="7937"/>
                                </a:lnTo>
                                <a:lnTo>
                                  <a:pt x="1876425" y="1587"/>
                                </a:lnTo>
                                <a:close/>
                              </a:path>
                              <a:path w="2847975" h="248285">
                                <a:moveTo>
                                  <a:pt x="1895475" y="239725"/>
                                </a:moveTo>
                                <a:lnTo>
                                  <a:pt x="1893887" y="238137"/>
                                </a:lnTo>
                                <a:lnTo>
                                  <a:pt x="1887537" y="238137"/>
                                </a:lnTo>
                                <a:lnTo>
                                  <a:pt x="1885950" y="239725"/>
                                </a:lnTo>
                                <a:lnTo>
                                  <a:pt x="1885950" y="246075"/>
                                </a:lnTo>
                                <a:lnTo>
                                  <a:pt x="1887537" y="247662"/>
                                </a:lnTo>
                                <a:lnTo>
                                  <a:pt x="1893887" y="247662"/>
                                </a:lnTo>
                                <a:lnTo>
                                  <a:pt x="1895475" y="246075"/>
                                </a:lnTo>
                                <a:lnTo>
                                  <a:pt x="1895475" y="239725"/>
                                </a:lnTo>
                                <a:close/>
                              </a:path>
                              <a:path w="2847975" h="248285">
                                <a:moveTo>
                                  <a:pt x="1895475" y="1587"/>
                                </a:moveTo>
                                <a:lnTo>
                                  <a:pt x="1893887" y="0"/>
                                </a:lnTo>
                                <a:lnTo>
                                  <a:pt x="1887537" y="0"/>
                                </a:lnTo>
                                <a:lnTo>
                                  <a:pt x="1885950" y="1587"/>
                                </a:lnTo>
                                <a:lnTo>
                                  <a:pt x="1885950" y="7937"/>
                                </a:lnTo>
                                <a:lnTo>
                                  <a:pt x="1887537" y="9525"/>
                                </a:lnTo>
                                <a:lnTo>
                                  <a:pt x="1893887" y="9525"/>
                                </a:lnTo>
                                <a:lnTo>
                                  <a:pt x="1895475" y="7937"/>
                                </a:lnTo>
                                <a:lnTo>
                                  <a:pt x="1895475" y="1587"/>
                                </a:lnTo>
                                <a:close/>
                              </a:path>
                              <a:path w="2847975" h="248285">
                                <a:moveTo>
                                  <a:pt x="1914525" y="239725"/>
                                </a:moveTo>
                                <a:lnTo>
                                  <a:pt x="1912937" y="238137"/>
                                </a:lnTo>
                                <a:lnTo>
                                  <a:pt x="1906587" y="238137"/>
                                </a:lnTo>
                                <a:lnTo>
                                  <a:pt x="1905000" y="239725"/>
                                </a:lnTo>
                                <a:lnTo>
                                  <a:pt x="1905000" y="246075"/>
                                </a:lnTo>
                                <a:lnTo>
                                  <a:pt x="1906587" y="247662"/>
                                </a:lnTo>
                                <a:lnTo>
                                  <a:pt x="1912937" y="247662"/>
                                </a:lnTo>
                                <a:lnTo>
                                  <a:pt x="1914525" y="246075"/>
                                </a:lnTo>
                                <a:lnTo>
                                  <a:pt x="1914525" y="239725"/>
                                </a:lnTo>
                                <a:close/>
                              </a:path>
                              <a:path w="2847975" h="248285">
                                <a:moveTo>
                                  <a:pt x="1914525" y="1587"/>
                                </a:moveTo>
                                <a:lnTo>
                                  <a:pt x="1912937" y="0"/>
                                </a:lnTo>
                                <a:lnTo>
                                  <a:pt x="1906587" y="0"/>
                                </a:lnTo>
                                <a:lnTo>
                                  <a:pt x="1905000" y="1587"/>
                                </a:lnTo>
                                <a:lnTo>
                                  <a:pt x="1905000" y="7937"/>
                                </a:lnTo>
                                <a:lnTo>
                                  <a:pt x="1906587" y="9525"/>
                                </a:lnTo>
                                <a:lnTo>
                                  <a:pt x="1912937" y="9525"/>
                                </a:lnTo>
                                <a:lnTo>
                                  <a:pt x="1914525" y="7937"/>
                                </a:lnTo>
                                <a:lnTo>
                                  <a:pt x="1914525" y="1587"/>
                                </a:lnTo>
                                <a:close/>
                              </a:path>
                              <a:path w="2847975" h="248285">
                                <a:moveTo>
                                  <a:pt x="1933575" y="239725"/>
                                </a:moveTo>
                                <a:lnTo>
                                  <a:pt x="1931987" y="238137"/>
                                </a:lnTo>
                                <a:lnTo>
                                  <a:pt x="1925637" y="238137"/>
                                </a:lnTo>
                                <a:lnTo>
                                  <a:pt x="1924050" y="239725"/>
                                </a:lnTo>
                                <a:lnTo>
                                  <a:pt x="1924050" y="246075"/>
                                </a:lnTo>
                                <a:lnTo>
                                  <a:pt x="1925637" y="247662"/>
                                </a:lnTo>
                                <a:lnTo>
                                  <a:pt x="1931987" y="247662"/>
                                </a:lnTo>
                                <a:lnTo>
                                  <a:pt x="1933575" y="246075"/>
                                </a:lnTo>
                                <a:lnTo>
                                  <a:pt x="1933575" y="239725"/>
                                </a:lnTo>
                                <a:close/>
                              </a:path>
                              <a:path w="2847975" h="248285">
                                <a:moveTo>
                                  <a:pt x="1933575" y="1587"/>
                                </a:moveTo>
                                <a:lnTo>
                                  <a:pt x="1931987" y="0"/>
                                </a:lnTo>
                                <a:lnTo>
                                  <a:pt x="1925637" y="0"/>
                                </a:lnTo>
                                <a:lnTo>
                                  <a:pt x="1924050" y="1587"/>
                                </a:lnTo>
                                <a:lnTo>
                                  <a:pt x="1924050" y="7937"/>
                                </a:lnTo>
                                <a:lnTo>
                                  <a:pt x="1925637" y="9525"/>
                                </a:lnTo>
                                <a:lnTo>
                                  <a:pt x="1931987" y="9525"/>
                                </a:lnTo>
                                <a:lnTo>
                                  <a:pt x="1933575" y="7937"/>
                                </a:lnTo>
                                <a:lnTo>
                                  <a:pt x="1933575" y="1587"/>
                                </a:lnTo>
                                <a:close/>
                              </a:path>
                              <a:path w="2847975" h="248285">
                                <a:moveTo>
                                  <a:pt x="1952625" y="239725"/>
                                </a:moveTo>
                                <a:lnTo>
                                  <a:pt x="1951037" y="238137"/>
                                </a:lnTo>
                                <a:lnTo>
                                  <a:pt x="1944687" y="238137"/>
                                </a:lnTo>
                                <a:lnTo>
                                  <a:pt x="1943100" y="239725"/>
                                </a:lnTo>
                                <a:lnTo>
                                  <a:pt x="1943100" y="246075"/>
                                </a:lnTo>
                                <a:lnTo>
                                  <a:pt x="1944687" y="247662"/>
                                </a:lnTo>
                                <a:lnTo>
                                  <a:pt x="1951037" y="247662"/>
                                </a:lnTo>
                                <a:lnTo>
                                  <a:pt x="1952625" y="246075"/>
                                </a:lnTo>
                                <a:lnTo>
                                  <a:pt x="1952625" y="239725"/>
                                </a:lnTo>
                                <a:close/>
                              </a:path>
                              <a:path w="2847975" h="248285">
                                <a:moveTo>
                                  <a:pt x="1952625" y="1587"/>
                                </a:moveTo>
                                <a:lnTo>
                                  <a:pt x="1951037" y="0"/>
                                </a:lnTo>
                                <a:lnTo>
                                  <a:pt x="1944687" y="0"/>
                                </a:lnTo>
                                <a:lnTo>
                                  <a:pt x="1943100" y="1587"/>
                                </a:lnTo>
                                <a:lnTo>
                                  <a:pt x="1943100" y="7937"/>
                                </a:lnTo>
                                <a:lnTo>
                                  <a:pt x="1944687" y="9525"/>
                                </a:lnTo>
                                <a:lnTo>
                                  <a:pt x="1951037" y="9525"/>
                                </a:lnTo>
                                <a:lnTo>
                                  <a:pt x="1952625" y="7937"/>
                                </a:lnTo>
                                <a:lnTo>
                                  <a:pt x="1952625" y="1587"/>
                                </a:lnTo>
                                <a:close/>
                              </a:path>
                              <a:path w="2847975" h="248285">
                                <a:moveTo>
                                  <a:pt x="1971675" y="239725"/>
                                </a:moveTo>
                                <a:lnTo>
                                  <a:pt x="1970087" y="238137"/>
                                </a:lnTo>
                                <a:lnTo>
                                  <a:pt x="1963737" y="238137"/>
                                </a:lnTo>
                                <a:lnTo>
                                  <a:pt x="1962150" y="239725"/>
                                </a:lnTo>
                                <a:lnTo>
                                  <a:pt x="1962150" y="246075"/>
                                </a:lnTo>
                                <a:lnTo>
                                  <a:pt x="1963737" y="247662"/>
                                </a:lnTo>
                                <a:lnTo>
                                  <a:pt x="1970087" y="247662"/>
                                </a:lnTo>
                                <a:lnTo>
                                  <a:pt x="1971675" y="246075"/>
                                </a:lnTo>
                                <a:lnTo>
                                  <a:pt x="1971675" y="239725"/>
                                </a:lnTo>
                                <a:close/>
                              </a:path>
                              <a:path w="2847975" h="248285">
                                <a:moveTo>
                                  <a:pt x="1971675" y="1587"/>
                                </a:moveTo>
                                <a:lnTo>
                                  <a:pt x="1970087" y="0"/>
                                </a:lnTo>
                                <a:lnTo>
                                  <a:pt x="1963737" y="0"/>
                                </a:lnTo>
                                <a:lnTo>
                                  <a:pt x="1962150" y="1587"/>
                                </a:lnTo>
                                <a:lnTo>
                                  <a:pt x="1962150" y="7937"/>
                                </a:lnTo>
                                <a:lnTo>
                                  <a:pt x="1963737" y="9525"/>
                                </a:lnTo>
                                <a:lnTo>
                                  <a:pt x="1970087" y="9525"/>
                                </a:lnTo>
                                <a:lnTo>
                                  <a:pt x="1971675" y="7937"/>
                                </a:lnTo>
                                <a:lnTo>
                                  <a:pt x="1971675" y="1587"/>
                                </a:lnTo>
                                <a:close/>
                              </a:path>
                              <a:path w="2847975" h="248285">
                                <a:moveTo>
                                  <a:pt x="1990725" y="239725"/>
                                </a:moveTo>
                                <a:lnTo>
                                  <a:pt x="1989137" y="238137"/>
                                </a:lnTo>
                                <a:lnTo>
                                  <a:pt x="1982787" y="238137"/>
                                </a:lnTo>
                                <a:lnTo>
                                  <a:pt x="1981200" y="239725"/>
                                </a:lnTo>
                                <a:lnTo>
                                  <a:pt x="1981200" y="246075"/>
                                </a:lnTo>
                                <a:lnTo>
                                  <a:pt x="1982787" y="247662"/>
                                </a:lnTo>
                                <a:lnTo>
                                  <a:pt x="1989137" y="247662"/>
                                </a:lnTo>
                                <a:lnTo>
                                  <a:pt x="1990725" y="246075"/>
                                </a:lnTo>
                                <a:lnTo>
                                  <a:pt x="1990725" y="239725"/>
                                </a:lnTo>
                                <a:close/>
                              </a:path>
                              <a:path w="2847975" h="248285">
                                <a:moveTo>
                                  <a:pt x="1990725" y="1587"/>
                                </a:moveTo>
                                <a:lnTo>
                                  <a:pt x="1989137" y="0"/>
                                </a:lnTo>
                                <a:lnTo>
                                  <a:pt x="1982787" y="0"/>
                                </a:lnTo>
                                <a:lnTo>
                                  <a:pt x="1981200" y="1587"/>
                                </a:lnTo>
                                <a:lnTo>
                                  <a:pt x="1981200" y="7937"/>
                                </a:lnTo>
                                <a:lnTo>
                                  <a:pt x="1982787" y="9525"/>
                                </a:lnTo>
                                <a:lnTo>
                                  <a:pt x="1989137" y="9525"/>
                                </a:lnTo>
                                <a:lnTo>
                                  <a:pt x="1990725" y="7937"/>
                                </a:lnTo>
                                <a:lnTo>
                                  <a:pt x="1990725" y="1587"/>
                                </a:lnTo>
                                <a:close/>
                              </a:path>
                              <a:path w="2847975" h="248285">
                                <a:moveTo>
                                  <a:pt x="2009775" y="239725"/>
                                </a:moveTo>
                                <a:lnTo>
                                  <a:pt x="2008187" y="238137"/>
                                </a:lnTo>
                                <a:lnTo>
                                  <a:pt x="2001837" y="238137"/>
                                </a:lnTo>
                                <a:lnTo>
                                  <a:pt x="2000250" y="239725"/>
                                </a:lnTo>
                                <a:lnTo>
                                  <a:pt x="2000250" y="246075"/>
                                </a:lnTo>
                                <a:lnTo>
                                  <a:pt x="2001837" y="247662"/>
                                </a:lnTo>
                                <a:lnTo>
                                  <a:pt x="2008187" y="247662"/>
                                </a:lnTo>
                                <a:lnTo>
                                  <a:pt x="2009775" y="246075"/>
                                </a:lnTo>
                                <a:lnTo>
                                  <a:pt x="2009775" y="239725"/>
                                </a:lnTo>
                                <a:close/>
                              </a:path>
                              <a:path w="2847975" h="248285">
                                <a:moveTo>
                                  <a:pt x="2009775" y="1587"/>
                                </a:moveTo>
                                <a:lnTo>
                                  <a:pt x="2008187" y="0"/>
                                </a:lnTo>
                                <a:lnTo>
                                  <a:pt x="2001837" y="0"/>
                                </a:lnTo>
                                <a:lnTo>
                                  <a:pt x="2000250" y="1587"/>
                                </a:lnTo>
                                <a:lnTo>
                                  <a:pt x="2000250" y="7937"/>
                                </a:lnTo>
                                <a:lnTo>
                                  <a:pt x="2001837" y="9525"/>
                                </a:lnTo>
                                <a:lnTo>
                                  <a:pt x="2008187" y="9525"/>
                                </a:lnTo>
                                <a:lnTo>
                                  <a:pt x="2009775" y="7937"/>
                                </a:lnTo>
                                <a:lnTo>
                                  <a:pt x="2009775" y="1587"/>
                                </a:lnTo>
                                <a:close/>
                              </a:path>
                              <a:path w="2847975" h="248285">
                                <a:moveTo>
                                  <a:pt x="2028825" y="239725"/>
                                </a:moveTo>
                                <a:lnTo>
                                  <a:pt x="2027237" y="238137"/>
                                </a:lnTo>
                                <a:lnTo>
                                  <a:pt x="2020887" y="238137"/>
                                </a:lnTo>
                                <a:lnTo>
                                  <a:pt x="2019300" y="239725"/>
                                </a:lnTo>
                                <a:lnTo>
                                  <a:pt x="2019300" y="246075"/>
                                </a:lnTo>
                                <a:lnTo>
                                  <a:pt x="2020887" y="247662"/>
                                </a:lnTo>
                                <a:lnTo>
                                  <a:pt x="2027237" y="247662"/>
                                </a:lnTo>
                                <a:lnTo>
                                  <a:pt x="2028825" y="246075"/>
                                </a:lnTo>
                                <a:lnTo>
                                  <a:pt x="2028825" y="239725"/>
                                </a:lnTo>
                                <a:close/>
                              </a:path>
                              <a:path w="2847975" h="248285">
                                <a:moveTo>
                                  <a:pt x="2028825" y="1587"/>
                                </a:moveTo>
                                <a:lnTo>
                                  <a:pt x="2027237" y="0"/>
                                </a:lnTo>
                                <a:lnTo>
                                  <a:pt x="2020887" y="0"/>
                                </a:lnTo>
                                <a:lnTo>
                                  <a:pt x="2019300" y="1587"/>
                                </a:lnTo>
                                <a:lnTo>
                                  <a:pt x="2019300" y="7937"/>
                                </a:lnTo>
                                <a:lnTo>
                                  <a:pt x="2020887" y="9525"/>
                                </a:lnTo>
                                <a:lnTo>
                                  <a:pt x="2027237" y="9525"/>
                                </a:lnTo>
                                <a:lnTo>
                                  <a:pt x="2028825" y="7937"/>
                                </a:lnTo>
                                <a:lnTo>
                                  <a:pt x="2028825" y="1587"/>
                                </a:lnTo>
                                <a:close/>
                              </a:path>
                              <a:path w="2847975" h="248285">
                                <a:moveTo>
                                  <a:pt x="2047875" y="239725"/>
                                </a:moveTo>
                                <a:lnTo>
                                  <a:pt x="2046287" y="238137"/>
                                </a:lnTo>
                                <a:lnTo>
                                  <a:pt x="2039937" y="238137"/>
                                </a:lnTo>
                                <a:lnTo>
                                  <a:pt x="2038350" y="239725"/>
                                </a:lnTo>
                                <a:lnTo>
                                  <a:pt x="2038350" y="246075"/>
                                </a:lnTo>
                                <a:lnTo>
                                  <a:pt x="2039937" y="247662"/>
                                </a:lnTo>
                                <a:lnTo>
                                  <a:pt x="2046287" y="247662"/>
                                </a:lnTo>
                                <a:lnTo>
                                  <a:pt x="2047875" y="246075"/>
                                </a:lnTo>
                                <a:lnTo>
                                  <a:pt x="2047875" y="239725"/>
                                </a:lnTo>
                                <a:close/>
                              </a:path>
                              <a:path w="2847975" h="248285">
                                <a:moveTo>
                                  <a:pt x="2047875" y="1587"/>
                                </a:moveTo>
                                <a:lnTo>
                                  <a:pt x="2046287" y="0"/>
                                </a:lnTo>
                                <a:lnTo>
                                  <a:pt x="2039937" y="0"/>
                                </a:lnTo>
                                <a:lnTo>
                                  <a:pt x="2038350" y="1587"/>
                                </a:lnTo>
                                <a:lnTo>
                                  <a:pt x="2038350" y="7937"/>
                                </a:lnTo>
                                <a:lnTo>
                                  <a:pt x="2039937" y="9525"/>
                                </a:lnTo>
                                <a:lnTo>
                                  <a:pt x="2046287" y="9525"/>
                                </a:lnTo>
                                <a:lnTo>
                                  <a:pt x="2047875" y="7937"/>
                                </a:lnTo>
                                <a:lnTo>
                                  <a:pt x="2047875" y="1587"/>
                                </a:lnTo>
                                <a:close/>
                              </a:path>
                              <a:path w="2847975" h="248285">
                                <a:moveTo>
                                  <a:pt x="2066925" y="239725"/>
                                </a:moveTo>
                                <a:lnTo>
                                  <a:pt x="2065337" y="238137"/>
                                </a:lnTo>
                                <a:lnTo>
                                  <a:pt x="2058987" y="238137"/>
                                </a:lnTo>
                                <a:lnTo>
                                  <a:pt x="2057400" y="239725"/>
                                </a:lnTo>
                                <a:lnTo>
                                  <a:pt x="2057400" y="246075"/>
                                </a:lnTo>
                                <a:lnTo>
                                  <a:pt x="2058987" y="247662"/>
                                </a:lnTo>
                                <a:lnTo>
                                  <a:pt x="2065337" y="247662"/>
                                </a:lnTo>
                                <a:lnTo>
                                  <a:pt x="2066925" y="246075"/>
                                </a:lnTo>
                                <a:lnTo>
                                  <a:pt x="2066925" y="239725"/>
                                </a:lnTo>
                                <a:close/>
                              </a:path>
                              <a:path w="2847975" h="248285">
                                <a:moveTo>
                                  <a:pt x="2066925" y="1587"/>
                                </a:moveTo>
                                <a:lnTo>
                                  <a:pt x="2065337" y="0"/>
                                </a:lnTo>
                                <a:lnTo>
                                  <a:pt x="2058987" y="0"/>
                                </a:lnTo>
                                <a:lnTo>
                                  <a:pt x="2057400" y="1587"/>
                                </a:lnTo>
                                <a:lnTo>
                                  <a:pt x="2057400" y="7937"/>
                                </a:lnTo>
                                <a:lnTo>
                                  <a:pt x="2058987" y="9525"/>
                                </a:lnTo>
                                <a:lnTo>
                                  <a:pt x="2065337" y="9525"/>
                                </a:lnTo>
                                <a:lnTo>
                                  <a:pt x="2066925" y="7937"/>
                                </a:lnTo>
                                <a:lnTo>
                                  <a:pt x="2066925" y="1587"/>
                                </a:lnTo>
                                <a:close/>
                              </a:path>
                              <a:path w="2847975" h="248285">
                                <a:moveTo>
                                  <a:pt x="2085975" y="239725"/>
                                </a:moveTo>
                                <a:lnTo>
                                  <a:pt x="2084387" y="238137"/>
                                </a:lnTo>
                                <a:lnTo>
                                  <a:pt x="2078037" y="238137"/>
                                </a:lnTo>
                                <a:lnTo>
                                  <a:pt x="2076450" y="239725"/>
                                </a:lnTo>
                                <a:lnTo>
                                  <a:pt x="2076450" y="246075"/>
                                </a:lnTo>
                                <a:lnTo>
                                  <a:pt x="2078037" y="247662"/>
                                </a:lnTo>
                                <a:lnTo>
                                  <a:pt x="2084387" y="247662"/>
                                </a:lnTo>
                                <a:lnTo>
                                  <a:pt x="2085975" y="246075"/>
                                </a:lnTo>
                                <a:lnTo>
                                  <a:pt x="2085975" y="239725"/>
                                </a:lnTo>
                                <a:close/>
                              </a:path>
                              <a:path w="2847975" h="248285">
                                <a:moveTo>
                                  <a:pt x="2085975" y="1587"/>
                                </a:moveTo>
                                <a:lnTo>
                                  <a:pt x="2084387" y="0"/>
                                </a:lnTo>
                                <a:lnTo>
                                  <a:pt x="2078037" y="0"/>
                                </a:lnTo>
                                <a:lnTo>
                                  <a:pt x="2076450" y="1587"/>
                                </a:lnTo>
                                <a:lnTo>
                                  <a:pt x="2076450" y="7937"/>
                                </a:lnTo>
                                <a:lnTo>
                                  <a:pt x="2078037" y="9525"/>
                                </a:lnTo>
                                <a:lnTo>
                                  <a:pt x="2084387" y="9525"/>
                                </a:lnTo>
                                <a:lnTo>
                                  <a:pt x="2085975" y="7937"/>
                                </a:lnTo>
                                <a:lnTo>
                                  <a:pt x="2085975" y="1587"/>
                                </a:lnTo>
                                <a:close/>
                              </a:path>
                              <a:path w="2847975" h="248285">
                                <a:moveTo>
                                  <a:pt x="2105025" y="239725"/>
                                </a:moveTo>
                                <a:lnTo>
                                  <a:pt x="2103437" y="238137"/>
                                </a:lnTo>
                                <a:lnTo>
                                  <a:pt x="2097087" y="238137"/>
                                </a:lnTo>
                                <a:lnTo>
                                  <a:pt x="2095500" y="239725"/>
                                </a:lnTo>
                                <a:lnTo>
                                  <a:pt x="2095500" y="246075"/>
                                </a:lnTo>
                                <a:lnTo>
                                  <a:pt x="2097087" y="247662"/>
                                </a:lnTo>
                                <a:lnTo>
                                  <a:pt x="2103437" y="247662"/>
                                </a:lnTo>
                                <a:lnTo>
                                  <a:pt x="2105025" y="246075"/>
                                </a:lnTo>
                                <a:lnTo>
                                  <a:pt x="2105025" y="239725"/>
                                </a:lnTo>
                                <a:close/>
                              </a:path>
                              <a:path w="2847975" h="248285">
                                <a:moveTo>
                                  <a:pt x="2105025" y="1587"/>
                                </a:moveTo>
                                <a:lnTo>
                                  <a:pt x="2103437" y="0"/>
                                </a:lnTo>
                                <a:lnTo>
                                  <a:pt x="2097087" y="0"/>
                                </a:lnTo>
                                <a:lnTo>
                                  <a:pt x="2095500" y="1587"/>
                                </a:lnTo>
                                <a:lnTo>
                                  <a:pt x="2095500" y="7937"/>
                                </a:lnTo>
                                <a:lnTo>
                                  <a:pt x="2097087" y="9525"/>
                                </a:lnTo>
                                <a:lnTo>
                                  <a:pt x="2103437" y="9525"/>
                                </a:lnTo>
                                <a:lnTo>
                                  <a:pt x="2105025" y="7937"/>
                                </a:lnTo>
                                <a:lnTo>
                                  <a:pt x="2105025" y="1587"/>
                                </a:lnTo>
                                <a:close/>
                              </a:path>
                              <a:path w="2847975" h="248285">
                                <a:moveTo>
                                  <a:pt x="2124075" y="239725"/>
                                </a:moveTo>
                                <a:lnTo>
                                  <a:pt x="2122487" y="238137"/>
                                </a:lnTo>
                                <a:lnTo>
                                  <a:pt x="2116137" y="238137"/>
                                </a:lnTo>
                                <a:lnTo>
                                  <a:pt x="2114550" y="239725"/>
                                </a:lnTo>
                                <a:lnTo>
                                  <a:pt x="2114550" y="246075"/>
                                </a:lnTo>
                                <a:lnTo>
                                  <a:pt x="2116137" y="247662"/>
                                </a:lnTo>
                                <a:lnTo>
                                  <a:pt x="2122487" y="247662"/>
                                </a:lnTo>
                                <a:lnTo>
                                  <a:pt x="2124075" y="246075"/>
                                </a:lnTo>
                                <a:lnTo>
                                  <a:pt x="2124075" y="239725"/>
                                </a:lnTo>
                                <a:close/>
                              </a:path>
                              <a:path w="2847975" h="248285">
                                <a:moveTo>
                                  <a:pt x="2124075" y="1587"/>
                                </a:moveTo>
                                <a:lnTo>
                                  <a:pt x="2122487" y="0"/>
                                </a:lnTo>
                                <a:lnTo>
                                  <a:pt x="2116137" y="0"/>
                                </a:lnTo>
                                <a:lnTo>
                                  <a:pt x="2114550" y="1587"/>
                                </a:lnTo>
                                <a:lnTo>
                                  <a:pt x="2114550" y="7937"/>
                                </a:lnTo>
                                <a:lnTo>
                                  <a:pt x="2116137" y="9525"/>
                                </a:lnTo>
                                <a:lnTo>
                                  <a:pt x="2122487" y="9525"/>
                                </a:lnTo>
                                <a:lnTo>
                                  <a:pt x="2124075" y="7937"/>
                                </a:lnTo>
                                <a:lnTo>
                                  <a:pt x="2124075" y="1587"/>
                                </a:lnTo>
                                <a:close/>
                              </a:path>
                              <a:path w="2847975" h="248285">
                                <a:moveTo>
                                  <a:pt x="2143125" y="239725"/>
                                </a:moveTo>
                                <a:lnTo>
                                  <a:pt x="2141537" y="238137"/>
                                </a:lnTo>
                                <a:lnTo>
                                  <a:pt x="2135187" y="238137"/>
                                </a:lnTo>
                                <a:lnTo>
                                  <a:pt x="2133600" y="239725"/>
                                </a:lnTo>
                                <a:lnTo>
                                  <a:pt x="2133600" y="246075"/>
                                </a:lnTo>
                                <a:lnTo>
                                  <a:pt x="2135187" y="247662"/>
                                </a:lnTo>
                                <a:lnTo>
                                  <a:pt x="2141537" y="247662"/>
                                </a:lnTo>
                                <a:lnTo>
                                  <a:pt x="2143125" y="246075"/>
                                </a:lnTo>
                                <a:lnTo>
                                  <a:pt x="2143125" y="239725"/>
                                </a:lnTo>
                                <a:close/>
                              </a:path>
                              <a:path w="2847975" h="248285">
                                <a:moveTo>
                                  <a:pt x="2143125" y="1587"/>
                                </a:moveTo>
                                <a:lnTo>
                                  <a:pt x="2141537" y="0"/>
                                </a:lnTo>
                                <a:lnTo>
                                  <a:pt x="2135187" y="0"/>
                                </a:lnTo>
                                <a:lnTo>
                                  <a:pt x="2133600" y="1587"/>
                                </a:lnTo>
                                <a:lnTo>
                                  <a:pt x="2133600" y="7937"/>
                                </a:lnTo>
                                <a:lnTo>
                                  <a:pt x="2135187" y="9525"/>
                                </a:lnTo>
                                <a:lnTo>
                                  <a:pt x="2141537" y="9525"/>
                                </a:lnTo>
                                <a:lnTo>
                                  <a:pt x="2143125" y="7937"/>
                                </a:lnTo>
                                <a:lnTo>
                                  <a:pt x="2143125" y="1587"/>
                                </a:lnTo>
                                <a:close/>
                              </a:path>
                              <a:path w="2847975" h="248285">
                                <a:moveTo>
                                  <a:pt x="2162175" y="239725"/>
                                </a:moveTo>
                                <a:lnTo>
                                  <a:pt x="2160587" y="238137"/>
                                </a:lnTo>
                                <a:lnTo>
                                  <a:pt x="2154237" y="238137"/>
                                </a:lnTo>
                                <a:lnTo>
                                  <a:pt x="2152650" y="239725"/>
                                </a:lnTo>
                                <a:lnTo>
                                  <a:pt x="2152650" y="246075"/>
                                </a:lnTo>
                                <a:lnTo>
                                  <a:pt x="2154237" y="247662"/>
                                </a:lnTo>
                                <a:lnTo>
                                  <a:pt x="2160587" y="247662"/>
                                </a:lnTo>
                                <a:lnTo>
                                  <a:pt x="2162175" y="246075"/>
                                </a:lnTo>
                                <a:lnTo>
                                  <a:pt x="2162175" y="239725"/>
                                </a:lnTo>
                                <a:close/>
                              </a:path>
                              <a:path w="2847975" h="248285">
                                <a:moveTo>
                                  <a:pt x="2162175" y="1587"/>
                                </a:moveTo>
                                <a:lnTo>
                                  <a:pt x="2160587" y="0"/>
                                </a:lnTo>
                                <a:lnTo>
                                  <a:pt x="2154237" y="0"/>
                                </a:lnTo>
                                <a:lnTo>
                                  <a:pt x="2152650" y="1587"/>
                                </a:lnTo>
                                <a:lnTo>
                                  <a:pt x="2152650" y="7937"/>
                                </a:lnTo>
                                <a:lnTo>
                                  <a:pt x="2154237" y="9525"/>
                                </a:lnTo>
                                <a:lnTo>
                                  <a:pt x="2160587" y="9525"/>
                                </a:lnTo>
                                <a:lnTo>
                                  <a:pt x="2162175" y="7937"/>
                                </a:lnTo>
                                <a:lnTo>
                                  <a:pt x="2162175" y="1587"/>
                                </a:lnTo>
                                <a:close/>
                              </a:path>
                              <a:path w="2847975" h="248285">
                                <a:moveTo>
                                  <a:pt x="2181225" y="239725"/>
                                </a:moveTo>
                                <a:lnTo>
                                  <a:pt x="2179637" y="238137"/>
                                </a:lnTo>
                                <a:lnTo>
                                  <a:pt x="2173287" y="238137"/>
                                </a:lnTo>
                                <a:lnTo>
                                  <a:pt x="2171700" y="239725"/>
                                </a:lnTo>
                                <a:lnTo>
                                  <a:pt x="2171700" y="246075"/>
                                </a:lnTo>
                                <a:lnTo>
                                  <a:pt x="2173287" y="247662"/>
                                </a:lnTo>
                                <a:lnTo>
                                  <a:pt x="2179637" y="247662"/>
                                </a:lnTo>
                                <a:lnTo>
                                  <a:pt x="2181225" y="246075"/>
                                </a:lnTo>
                                <a:lnTo>
                                  <a:pt x="2181225" y="239725"/>
                                </a:lnTo>
                                <a:close/>
                              </a:path>
                              <a:path w="2847975" h="248285">
                                <a:moveTo>
                                  <a:pt x="2181225" y="1587"/>
                                </a:moveTo>
                                <a:lnTo>
                                  <a:pt x="2179637" y="0"/>
                                </a:lnTo>
                                <a:lnTo>
                                  <a:pt x="2173287" y="0"/>
                                </a:lnTo>
                                <a:lnTo>
                                  <a:pt x="2171700" y="1587"/>
                                </a:lnTo>
                                <a:lnTo>
                                  <a:pt x="2171700" y="7937"/>
                                </a:lnTo>
                                <a:lnTo>
                                  <a:pt x="2173287" y="9525"/>
                                </a:lnTo>
                                <a:lnTo>
                                  <a:pt x="2179637" y="9525"/>
                                </a:lnTo>
                                <a:lnTo>
                                  <a:pt x="2181225" y="7937"/>
                                </a:lnTo>
                                <a:lnTo>
                                  <a:pt x="2181225" y="1587"/>
                                </a:lnTo>
                                <a:close/>
                              </a:path>
                              <a:path w="2847975" h="248285">
                                <a:moveTo>
                                  <a:pt x="2200275" y="239725"/>
                                </a:moveTo>
                                <a:lnTo>
                                  <a:pt x="2198687" y="238137"/>
                                </a:lnTo>
                                <a:lnTo>
                                  <a:pt x="2192337" y="238137"/>
                                </a:lnTo>
                                <a:lnTo>
                                  <a:pt x="2190750" y="239725"/>
                                </a:lnTo>
                                <a:lnTo>
                                  <a:pt x="2190750" y="246075"/>
                                </a:lnTo>
                                <a:lnTo>
                                  <a:pt x="2192337" y="247662"/>
                                </a:lnTo>
                                <a:lnTo>
                                  <a:pt x="2198687" y="247662"/>
                                </a:lnTo>
                                <a:lnTo>
                                  <a:pt x="2200275" y="246075"/>
                                </a:lnTo>
                                <a:lnTo>
                                  <a:pt x="2200275" y="239725"/>
                                </a:lnTo>
                                <a:close/>
                              </a:path>
                              <a:path w="2847975" h="248285">
                                <a:moveTo>
                                  <a:pt x="2200275" y="1587"/>
                                </a:moveTo>
                                <a:lnTo>
                                  <a:pt x="2198687" y="0"/>
                                </a:lnTo>
                                <a:lnTo>
                                  <a:pt x="2192337" y="0"/>
                                </a:lnTo>
                                <a:lnTo>
                                  <a:pt x="2190750" y="1587"/>
                                </a:lnTo>
                                <a:lnTo>
                                  <a:pt x="2190750" y="7937"/>
                                </a:lnTo>
                                <a:lnTo>
                                  <a:pt x="2192337" y="9525"/>
                                </a:lnTo>
                                <a:lnTo>
                                  <a:pt x="2198687" y="9525"/>
                                </a:lnTo>
                                <a:lnTo>
                                  <a:pt x="2200275" y="7937"/>
                                </a:lnTo>
                                <a:lnTo>
                                  <a:pt x="2200275" y="1587"/>
                                </a:lnTo>
                                <a:close/>
                              </a:path>
                              <a:path w="2847975" h="248285">
                                <a:moveTo>
                                  <a:pt x="2219325" y="239725"/>
                                </a:moveTo>
                                <a:lnTo>
                                  <a:pt x="2217737" y="238137"/>
                                </a:lnTo>
                                <a:lnTo>
                                  <a:pt x="2211387" y="238137"/>
                                </a:lnTo>
                                <a:lnTo>
                                  <a:pt x="2209800" y="239725"/>
                                </a:lnTo>
                                <a:lnTo>
                                  <a:pt x="2209800" y="246075"/>
                                </a:lnTo>
                                <a:lnTo>
                                  <a:pt x="2211387" y="247662"/>
                                </a:lnTo>
                                <a:lnTo>
                                  <a:pt x="2217737" y="247662"/>
                                </a:lnTo>
                                <a:lnTo>
                                  <a:pt x="2219325" y="246075"/>
                                </a:lnTo>
                                <a:lnTo>
                                  <a:pt x="2219325" y="239725"/>
                                </a:lnTo>
                                <a:close/>
                              </a:path>
                              <a:path w="2847975" h="248285">
                                <a:moveTo>
                                  <a:pt x="2219325" y="1587"/>
                                </a:moveTo>
                                <a:lnTo>
                                  <a:pt x="2217737" y="0"/>
                                </a:lnTo>
                                <a:lnTo>
                                  <a:pt x="2211387" y="0"/>
                                </a:lnTo>
                                <a:lnTo>
                                  <a:pt x="2209800" y="1587"/>
                                </a:lnTo>
                                <a:lnTo>
                                  <a:pt x="2209800" y="7937"/>
                                </a:lnTo>
                                <a:lnTo>
                                  <a:pt x="2211387" y="9525"/>
                                </a:lnTo>
                                <a:lnTo>
                                  <a:pt x="2217737" y="9525"/>
                                </a:lnTo>
                                <a:lnTo>
                                  <a:pt x="2219325" y="7937"/>
                                </a:lnTo>
                                <a:lnTo>
                                  <a:pt x="2219325" y="1587"/>
                                </a:lnTo>
                                <a:close/>
                              </a:path>
                              <a:path w="2847975" h="248285">
                                <a:moveTo>
                                  <a:pt x="2238375" y="239725"/>
                                </a:moveTo>
                                <a:lnTo>
                                  <a:pt x="2236787" y="238137"/>
                                </a:lnTo>
                                <a:lnTo>
                                  <a:pt x="2230437" y="238137"/>
                                </a:lnTo>
                                <a:lnTo>
                                  <a:pt x="2228850" y="239725"/>
                                </a:lnTo>
                                <a:lnTo>
                                  <a:pt x="2228850" y="246075"/>
                                </a:lnTo>
                                <a:lnTo>
                                  <a:pt x="2230437" y="247662"/>
                                </a:lnTo>
                                <a:lnTo>
                                  <a:pt x="2236787" y="247662"/>
                                </a:lnTo>
                                <a:lnTo>
                                  <a:pt x="2238375" y="246075"/>
                                </a:lnTo>
                                <a:lnTo>
                                  <a:pt x="2238375" y="239725"/>
                                </a:lnTo>
                                <a:close/>
                              </a:path>
                              <a:path w="2847975" h="248285">
                                <a:moveTo>
                                  <a:pt x="2238375" y="1587"/>
                                </a:moveTo>
                                <a:lnTo>
                                  <a:pt x="2236787" y="0"/>
                                </a:lnTo>
                                <a:lnTo>
                                  <a:pt x="2230437" y="0"/>
                                </a:lnTo>
                                <a:lnTo>
                                  <a:pt x="2228850" y="1587"/>
                                </a:lnTo>
                                <a:lnTo>
                                  <a:pt x="2228850" y="7937"/>
                                </a:lnTo>
                                <a:lnTo>
                                  <a:pt x="2230437" y="9525"/>
                                </a:lnTo>
                                <a:lnTo>
                                  <a:pt x="2236787" y="9525"/>
                                </a:lnTo>
                                <a:lnTo>
                                  <a:pt x="2238375" y="7937"/>
                                </a:lnTo>
                                <a:lnTo>
                                  <a:pt x="2238375" y="1587"/>
                                </a:lnTo>
                                <a:close/>
                              </a:path>
                              <a:path w="2847975" h="248285">
                                <a:moveTo>
                                  <a:pt x="2257425" y="239725"/>
                                </a:moveTo>
                                <a:lnTo>
                                  <a:pt x="2255837" y="238137"/>
                                </a:lnTo>
                                <a:lnTo>
                                  <a:pt x="2249487" y="238137"/>
                                </a:lnTo>
                                <a:lnTo>
                                  <a:pt x="2247900" y="239725"/>
                                </a:lnTo>
                                <a:lnTo>
                                  <a:pt x="2247900" y="246075"/>
                                </a:lnTo>
                                <a:lnTo>
                                  <a:pt x="2249487" y="247662"/>
                                </a:lnTo>
                                <a:lnTo>
                                  <a:pt x="2255837" y="247662"/>
                                </a:lnTo>
                                <a:lnTo>
                                  <a:pt x="2257425" y="246075"/>
                                </a:lnTo>
                                <a:lnTo>
                                  <a:pt x="2257425" y="239725"/>
                                </a:lnTo>
                                <a:close/>
                              </a:path>
                              <a:path w="2847975" h="248285">
                                <a:moveTo>
                                  <a:pt x="2257425" y="1587"/>
                                </a:moveTo>
                                <a:lnTo>
                                  <a:pt x="2255837" y="0"/>
                                </a:lnTo>
                                <a:lnTo>
                                  <a:pt x="2249487" y="0"/>
                                </a:lnTo>
                                <a:lnTo>
                                  <a:pt x="2247900" y="1587"/>
                                </a:lnTo>
                                <a:lnTo>
                                  <a:pt x="2247900" y="7937"/>
                                </a:lnTo>
                                <a:lnTo>
                                  <a:pt x="2249487" y="9525"/>
                                </a:lnTo>
                                <a:lnTo>
                                  <a:pt x="2255837" y="9525"/>
                                </a:lnTo>
                                <a:lnTo>
                                  <a:pt x="2257425" y="7937"/>
                                </a:lnTo>
                                <a:lnTo>
                                  <a:pt x="2257425" y="1587"/>
                                </a:lnTo>
                                <a:close/>
                              </a:path>
                              <a:path w="2847975" h="248285">
                                <a:moveTo>
                                  <a:pt x="2276475" y="239725"/>
                                </a:moveTo>
                                <a:lnTo>
                                  <a:pt x="2274887" y="238137"/>
                                </a:lnTo>
                                <a:lnTo>
                                  <a:pt x="2268537" y="238137"/>
                                </a:lnTo>
                                <a:lnTo>
                                  <a:pt x="2266950" y="239725"/>
                                </a:lnTo>
                                <a:lnTo>
                                  <a:pt x="2266950" y="246075"/>
                                </a:lnTo>
                                <a:lnTo>
                                  <a:pt x="2268537" y="247662"/>
                                </a:lnTo>
                                <a:lnTo>
                                  <a:pt x="2274887" y="247662"/>
                                </a:lnTo>
                                <a:lnTo>
                                  <a:pt x="2276475" y="246075"/>
                                </a:lnTo>
                                <a:lnTo>
                                  <a:pt x="2276475" y="239725"/>
                                </a:lnTo>
                                <a:close/>
                              </a:path>
                              <a:path w="2847975" h="248285">
                                <a:moveTo>
                                  <a:pt x="2276475" y="1587"/>
                                </a:moveTo>
                                <a:lnTo>
                                  <a:pt x="2274887" y="0"/>
                                </a:lnTo>
                                <a:lnTo>
                                  <a:pt x="2268537" y="0"/>
                                </a:lnTo>
                                <a:lnTo>
                                  <a:pt x="2266950" y="1587"/>
                                </a:lnTo>
                                <a:lnTo>
                                  <a:pt x="2266950" y="7937"/>
                                </a:lnTo>
                                <a:lnTo>
                                  <a:pt x="2268537" y="9525"/>
                                </a:lnTo>
                                <a:lnTo>
                                  <a:pt x="2274887" y="9525"/>
                                </a:lnTo>
                                <a:lnTo>
                                  <a:pt x="2276475" y="7937"/>
                                </a:lnTo>
                                <a:lnTo>
                                  <a:pt x="2276475" y="1587"/>
                                </a:lnTo>
                                <a:close/>
                              </a:path>
                              <a:path w="2847975" h="248285">
                                <a:moveTo>
                                  <a:pt x="2295525" y="239725"/>
                                </a:moveTo>
                                <a:lnTo>
                                  <a:pt x="2293937" y="238137"/>
                                </a:lnTo>
                                <a:lnTo>
                                  <a:pt x="2287587" y="238137"/>
                                </a:lnTo>
                                <a:lnTo>
                                  <a:pt x="2286000" y="239725"/>
                                </a:lnTo>
                                <a:lnTo>
                                  <a:pt x="2286000" y="246075"/>
                                </a:lnTo>
                                <a:lnTo>
                                  <a:pt x="2287587" y="247662"/>
                                </a:lnTo>
                                <a:lnTo>
                                  <a:pt x="2293937" y="247662"/>
                                </a:lnTo>
                                <a:lnTo>
                                  <a:pt x="2295525" y="246075"/>
                                </a:lnTo>
                                <a:lnTo>
                                  <a:pt x="2295525" y="239725"/>
                                </a:lnTo>
                                <a:close/>
                              </a:path>
                              <a:path w="2847975" h="248285">
                                <a:moveTo>
                                  <a:pt x="2295525" y="1587"/>
                                </a:moveTo>
                                <a:lnTo>
                                  <a:pt x="2293937" y="0"/>
                                </a:lnTo>
                                <a:lnTo>
                                  <a:pt x="2287587" y="0"/>
                                </a:lnTo>
                                <a:lnTo>
                                  <a:pt x="2286000" y="1587"/>
                                </a:lnTo>
                                <a:lnTo>
                                  <a:pt x="2286000" y="7937"/>
                                </a:lnTo>
                                <a:lnTo>
                                  <a:pt x="2287587" y="9525"/>
                                </a:lnTo>
                                <a:lnTo>
                                  <a:pt x="2293937" y="9525"/>
                                </a:lnTo>
                                <a:lnTo>
                                  <a:pt x="2295525" y="7937"/>
                                </a:lnTo>
                                <a:lnTo>
                                  <a:pt x="2295525" y="1587"/>
                                </a:lnTo>
                                <a:close/>
                              </a:path>
                              <a:path w="2847975" h="248285">
                                <a:moveTo>
                                  <a:pt x="2314575" y="239725"/>
                                </a:moveTo>
                                <a:lnTo>
                                  <a:pt x="2312987" y="238137"/>
                                </a:lnTo>
                                <a:lnTo>
                                  <a:pt x="2306637" y="238137"/>
                                </a:lnTo>
                                <a:lnTo>
                                  <a:pt x="2305050" y="239725"/>
                                </a:lnTo>
                                <a:lnTo>
                                  <a:pt x="2305050" y="246075"/>
                                </a:lnTo>
                                <a:lnTo>
                                  <a:pt x="2306637" y="247662"/>
                                </a:lnTo>
                                <a:lnTo>
                                  <a:pt x="2312987" y="247662"/>
                                </a:lnTo>
                                <a:lnTo>
                                  <a:pt x="2314575" y="246075"/>
                                </a:lnTo>
                                <a:lnTo>
                                  <a:pt x="2314575" y="239725"/>
                                </a:lnTo>
                                <a:close/>
                              </a:path>
                              <a:path w="2847975" h="248285">
                                <a:moveTo>
                                  <a:pt x="2314575" y="1587"/>
                                </a:moveTo>
                                <a:lnTo>
                                  <a:pt x="2312987" y="0"/>
                                </a:lnTo>
                                <a:lnTo>
                                  <a:pt x="2306637" y="0"/>
                                </a:lnTo>
                                <a:lnTo>
                                  <a:pt x="2305050" y="1587"/>
                                </a:lnTo>
                                <a:lnTo>
                                  <a:pt x="2305050" y="7937"/>
                                </a:lnTo>
                                <a:lnTo>
                                  <a:pt x="2306637" y="9525"/>
                                </a:lnTo>
                                <a:lnTo>
                                  <a:pt x="2312987" y="9525"/>
                                </a:lnTo>
                                <a:lnTo>
                                  <a:pt x="2314575" y="7937"/>
                                </a:lnTo>
                                <a:lnTo>
                                  <a:pt x="2314575" y="1587"/>
                                </a:lnTo>
                                <a:close/>
                              </a:path>
                              <a:path w="2847975" h="248285">
                                <a:moveTo>
                                  <a:pt x="2333625" y="239725"/>
                                </a:moveTo>
                                <a:lnTo>
                                  <a:pt x="2332037" y="238137"/>
                                </a:lnTo>
                                <a:lnTo>
                                  <a:pt x="2325687" y="238137"/>
                                </a:lnTo>
                                <a:lnTo>
                                  <a:pt x="2324100" y="239725"/>
                                </a:lnTo>
                                <a:lnTo>
                                  <a:pt x="2324100" y="246075"/>
                                </a:lnTo>
                                <a:lnTo>
                                  <a:pt x="2325687" y="247662"/>
                                </a:lnTo>
                                <a:lnTo>
                                  <a:pt x="2332037" y="247662"/>
                                </a:lnTo>
                                <a:lnTo>
                                  <a:pt x="2333625" y="246075"/>
                                </a:lnTo>
                                <a:lnTo>
                                  <a:pt x="2333625" y="239725"/>
                                </a:lnTo>
                                <a:close/>
                              </a:path>
                              <a:path w="2847975" h="248285">
                                <a:moveTo>
                                  <a:pt x="2333625" y="1587"/>
                                </a:moveTo>
                                <a:lnTo>
                                  <a:pt x="2332037" y="0"/>
                                </a:lnTo>
                                <a:lnTo>
                                  <a:pt x="2325687" y="0"/>
                                </a:lnTo>
                                <a:lnTo>
                                  <a:pt x="2324100" y="1587"/>
                                </a:lnTo>
                                <a:lnTo>
                                  <a:pt x="2324100" y="7937"/>
                                </a:lnTo>
                                <a:lnTo>
                                  <a:pt x="2325687" y="9525"/>
                                </a:lnTo>
                                <a:lnTo>
                                  <a:pt x="2332037" y="9525"/>
                                </a:lnTo>
                                <a:lnTo>
                                  <a:pt x="2333625" y="7937"/>
                                </a:lnTo>
                                <a:lnTo>
                                  <a:pt x="2333625" y="1587"/>
                                </a:lnTo>
                                <a:close/>
                              </a:path>
                              <a:path w="2847975" h="248285">
                                <a:moveTo>
                                  <a:pt x="2352675" y="239725"/>
                                </a:moveTo>
                                <a:lnTo>
                                  <a:pt x="2351087" y="238137"/>
                                </a:lnTo>
                                <a:lnTo>
                                  <a:pt x="2344737" y="238137"/>
                                </a:lnTo>
                                <a:lnTo>
                                  <a:pt x="2343150" y="239725"/>
                                </a:lnTo>
                                <a:lnTo>
                                  <a:pt x="2343150" y="246075"/>
                                </a:lnTo>
                                <a:lnTo>
                                  <a:pt x="2344737" y="247662"/>
                                </a:lnTo>
                                <a:lnTo>
                                  <a:pt x="2351087" y="247662"/>
                                </a:lnTo>
                                <a:lnTo>
                                  <a:pt x="2352675" y="246075"/>
                                </a:lnTo>
                                <a:lnTo>
                                  <a:pt x="2352675" y="239725"/>
                                </a:lnTo>
                                <a:close/>
                              </a:path>
                              <a:path w="2847975" h="248285">
                                <a:moveTo>
                                  <a:pt x="2352675" y="1587"/>
                                </a:moveTo>
                                <a:lnTo>
                                  <a:pt x="2351087" y="0"/>
                                </a:lnTo>
                                <a:lnTo>
                                  <a:pt x="2344737" y="0"/>
                                </a:lnTo>
                                <a:lnTo>
                                  <a:pt x="2343150" y="1587"/>
                                </a:lnTo>
                                <a:lnTo>
                                  <a:pt x="2343150" y="7937"/>
                                </a:lnTo>
                                <a:lnTo>
                                  <a:pt x="2344737" y="9525"/>
                                </a:lnTo>
                                <a:lnTo>
                                  <a:pt x="2351087" y="9525"/>
                                </a:lnTo>
                                <a:lnTo>
                                  <a:pt x="2352675" y="7937"/>
                                </a:lnTo>
                                <a:lnTo>
                                  <a:pt x="2352675" y="1587"/>
                                </a:lnTo>
                                <a:close/>
                              </a:path>
                              <a:path w="2847975" h="248285">
                                <a:moveTo>
                                  <a:pt x="2371725" y="239725"/>
                                </a:moveTo>
                                <a:lnTo>
                                  <a:pt x="2370137" y="238137"/>
                                </a:lnTo>
                                <a:lnTo>
                                  <a:pt x="2363787" y="238137"/>
                                </a:lnTo>
                                <a:lnTo>
                                  <a:pt x="2362200" y="239725"/>
                                </a:lnTo>
                                <a:lnTo>
                                  <a:pt x="2362200" y="246075"/>
                                </a:lnTo>
                                <a:lnTo>
                                  <a:pt x="2363787" y="247662"/>
                                </a:lnTo>
                                <a:lnTo>
                                  <a:pt x="2370137" y="247662"/>
                                </a:lnTo>
                                <a:lnTo>
                                  <a:pt x="2371725" y="246075"/>
                                </a:lnTo>
                                <a:lnTo>
                                  <a:pt x="2371725" y="239725"/>
                                </a:lnTo>
                                <a:close/>
                              </a:path>
                              <a:path w="2847975" h="248285">
                                <a:moveTo>
                                  <a:pt x="2371725" y="1587"/>
                                </a:moveTo>
                                <a:lnTo>
                                  <a:pt x="2370137" y="0"/>
                                </a:lnTo>
                                <a:lnTo>
                                  <a:pt x="2363787" y="0"/>
                                </a:lnTo>
                                <a:lnTo>
                                  <a:pt x="2362200" y="1587"/>
                                </a:lnTo>
                                <a:lnTo>
                                  <a:pt x="2362200" y="7937"/>
                                </a:lnTo>
                                <a:lnTo>
                                  <a:pt x="2363787" y="9525"/>
                                </a:lnTo>
                                <a:lnTo>
                                  <a:pt x="2370137" y="9525"/>
                                </a:lnTo>
                                <a:lnTo>
                                  <a:pt x="2371725" y="7937"/>
                                </a:lnTo>
                                <a:lnTo>
                                  <a:pt x="2371725" y="1587"/>
                                </a:lnTo>
                                <a:close/>
                              </a:path>
                              <a:path w="2847975" h="248285">
                                <a:moveTo>
                                  <a:pt x="2390775" y="239725"/>
                                </a:moveTo>
                                <a:lnTo>
                                  <a:pt x="2389187" y="238137"/>
                                </a:lnTo>
                                <a:lnTo>
                                  <a:pt x="2382837" y="238137"/>
                                </a:lnTo>
                                <a:lnTo>
                                  <a:pt x="2381250" y="239725"/>
                                </a:lnTo>
                                <a:lnTo>
                                  <a:pt x="2381250" y="246075"/>
                                </a:lnTo>
                                <a:lnTo>
                                  <a:pt x="2382837" y="247662"/>
                                </a:lnTo>
                                <a:lnTo>
                                  <a:pt x="2389187" y="247662"/>
                                </a:lnTo>
                                <a:lnTo>
                                  <a:pt x="2390775" y="246075"/>
                                </a:lnTo>
                                <a:lnTo>
                                  <a:pt x="2390775" y="239725"/>
                                </a:lnTo>
                                <a:close/>
                              </a:path>
                              <a:path w="2847975" h="248285">
                                <a:moveTo>
                                  <a:pt x="2390775" y="1587"/>
                                </a:moveTo>
                                <a:lnTo>
                                  <a:pt x="2389187" y="0"/>
                                </a:lnTo>
                                <a:lnTo>
                                  <a:pt x="2382837" y="0"/>
                                </a:lnTo>
                                <a:lnTo>
                                  <a:pt x="2381250" y="1587"/>
                                </a:lnTo>
                                <a:lnTo>
                                  <a:pt x="2381250" y="7937"/>
                                </a:lnTo>
                                <a:lnTo>
                                  <a:pt x="2382837" y="9525"/>
                                </a:lnTo>
                                <a:lnTo>
                                  <a:pt x="2389187" y="9525"/>
                                </a:lnTo>
                                <a:lnTo>
                                  <a:pt x="2390775" y="7937"/>
                                </a:lnTo>
                                <a:lnTo>
                                  <a:pt x="2390775" y="1587"/>
                                </a:lnTo>
                                <a:close/>
                              </a:path>
                              <a:path w="2847975" h="248285">
                                <a:moveTo>
                                  <a:pt x="2409825" y="239725"/>
                                </a:moveTo>
                                <a:lnTo>
                                  <a:pt x="2408237" y="238137"/>
                                </a:lnTo>
                                <a:lnTo>
                                  <a:pt x="2401887" y="238137"/>
                                </a:lnTo>
                                <a:lnTo>
                                  <a:pt x="2400300" y="239725"/>
                                </a:lnTo>
                                <a:lnTo>
                                  <a:pt x="2400300" y="246075"/>
                                </a:lnTo>
                                <a:lnTo>
                                  <a:pt x="2401887" y="247662"/>
                                </a:lnTo>
                                <a:lnTo>
                                  <a:pt x="2408237" y="247662"/>
                                </a:lnTo>
                                <a:lnTo>
                                  <a:pt x="2409825" y="246075"/>
                                </a:lnTo>
                                <a:lnTo>
                                  <a:pt x="2409825" y="239725"/>
                                </a:lnTo>
                                <a:close/>
                              </a:path>
                              <a:path w="2847975" h="248285">
                                <a:moveTo>
                                  <a:pt x="2409825" y="1587"/>
                                </a:moveTo>
                                <a:lnTo>
                                  <a:pt x="2408237" y="0"/>
                                </a:lnTo>
                                <a:lnTo>
                                  <a:pt x="2401887" y="0"/>
                                </a:lnTo>
                                <a:lnTo>
                                  <a:pt x="2400300" y="1587"/>
                                </a:lnTo>
                                <a:lnTo>
                                  <a:pt x="2400300" y="7937"/>
                                </a:lnTo>
                                <a:lnTo>
                                  <a:pt x="2401887" y="9525"/>
                                </a:lnTo>
                                <a:lnTo>
                                  <a:pt x="2408237" y="9525"/>
                                </a:lnTo>
                                <a:lnTo>
                                  <a:pt x="2409825" y="7937"/>
                                </a:lnTo>
                                <a:lnTo>
                                  <a:pt x="2409825" y="1587"/>
                                </a:lnTo>
                                <a:close/>
                              </a:path>
                              <a:path w="2847975" h="248285">
                                <a:moveTo>
                                  <a:pt x="2428875" y="239725"/>
                                </a:moveTo>
                                <a:lnTo>
                                  <a:pt x="2427287" y="238137"/>
                                </a:lnTo>
                                <a:lnTo>
                                  <a:pt x="2420937" y="238137"/>
                                </a:lnTo>
                                <a:lnTo>
                                  <a:pt x="2419350" y="239725"/>
                                </a:lnTo>
                                <a:lnTo>
                                  <a:pt x="2419350" y="246075"/>
                                </a:lnTo>
                                <a:lnTo>
                                  <a:pt x="2420937" y="247662"/>
                                </a:lnTo>
                                <a:lnTo>
                                  <a:pt x="2427287" y="247662"/>
                                </a:lnTo>
                                <a:lnTo>
                                  <a:pt x="2428875" y="246075"/>
                                </a:lnTo>
                                <a:lnTo>
                                  <a:pt x="2428875" y="239725"/>
                                </a:lnTo>
                                <a:close/>
                              </a:path>
                              <a:path w="2847975" h="248285">
                                <a:moveTo>
                                  <a:pt x="2428875" y="1587"/>
                                </a:moveTo>
                                <a:lnTo>
                                  <a:pt x="2427287" y="0"/>
                                </a:lnTo>
                                <a:lnTo>
                                  <a:pt x="2420937" y="0"/>
                                </a:lnTo>
                                <a:lnTo>
                                  <a:pt x="2419350" y="1587"/>
                                </a:lnTo>
                                <a:lnTo>
                                  <a:pt x="2419350" y="7937"/>
                                </a:lnTo>
                                <a:lnTo>
                                  <a:pt x="2420937" y="9525"/>
                                </a:lnTo>
                                <a:lnTo>
                                  <a:pt x="2427287" y="9525"/>
                                </a:lnTo>
                                <a:lnTo>
                                  <a:pt x="2428875" y="7937"/>
                                </a:lnTo>
                                <a:lnTo>
                                  <a:pt x="2428875" y="1587"/>
                                </a:lnTo>
                                <a:close/>
                              </a:path>
                              <a:path w="2847975" h="248285">
                                <a:moveTo>
                                  <a:pt x="2447925" y="239725"/>
                                </a:moveTo>
                                <a:lnTo>
                                  <a:pt x="2446337" y="238137"/>
                                </a:lnTo>
                                <a:lnTo>
                                  <a:pt x="2439987" y="238137"/>
                                </a:lnTo>
                                <a:lnTo>
                                  <a:pt x="2438400" y="239725"/>
                                </a:lnTo>
                                <a:lnTo>
                                  <a:pt x="2438400" y="246075"/>
                                </a:lnTo>
                                <a:lnTo>
                                  <a:pt x="2439987" y="247662"/>
                                </a:lnTo>
                                <a:lnTo>
                                  <a:pt x="2446337" y="247662"/>
                                </a:lnTo>
                                <a:lnTo>
                                  <a:pt x="2447925" y="246075"/>
                                </a:lnTo>
                                <a:lnTo>
                                  <a:pt x="2447925" y="239725"/>
                                </a:lnTo>
                                <a:close/>
                              </a:path>
                              <a:path w="2847975" h="248285">
                                <a:moveTo>
                                  <a:pt x="2447925" y="1587"/>
                                </a:moveTo>
                                <a:lnTo>
                                  <a:pt x="2446337" y="0"/>
                                </a:lnTo>
                                <a:lnTo>
                                  <a:pt x="2439987" y="0"/>
                                </a:lnTo>
                                <a:lnTo>
                                  <a:pt x="2438400" y="1587"/>
                                </a:lnTo>
                                <a:lnTo>
                                  <a:pt x="2438400" y="7937"/>
                                </a:lnTo>
                                <a:lnTo>
                                  <a:pt x="2439987" y="9525"/>
                                </a:lnTo>
                                <a:lnTo>
                                  <a:pt x="2446337" y="9525"/>
                                </a:lnTo>
                                <a:lnTo>
                                  <a:pt x="2447925" y="7937"/>
                                </a:lnTo>
                                <a:lnTo>
                                  <a:pt x="2447925" y="1587"/>
                                </a:lnTo>
                                <a:close/>
                              </a:path>
                              <a:path w="2847975" h="248285">
                                <a:moveTo>
                                  <a:pt x="2466975" y="239725"/>
                                </a:moveTo>
                                <a:lnTo>
                                  <a:pt x="2465387" y="238137"/>
                                </a:lnTo>
                                <a:lnTo>
                                  <a:pt x="2459037" y="238137"/>
                                </a:lnTo>
                                <a:lnTo>
                                  <a:pt x="2457450" y="239725"/>
                                </a:lnTo>
                                <a:lnTo>
                                  <a:pt x="2457450" y="246075"/>
                                </a:lnTo>
                                <a:lnTo>
                                  <a:pt x="2459037" y="247662"/>
                                </a:lnTo>
                                <a:lnTo>
                                  <a:pt x="2465387" y="247662"/>
                                </a:lnTo>
                                <a:lnTo>
                                  <a:pt x="2466975" y="246075"/>
                                </a:lnTo>
                                <a:lnTo>
                                  <a:pt x="2466975" y="239725"/>
                                </a:lnTo>
                                <a:close/>
                              </a:path>
                              <a:path w="2847975" h="248285">
                                <a:moveTo>
                                  <a:pt x="2466975" y="1587"/>
                                </a:moveTo>
                                <a:lnTo>
                                  <a:pt x="2465387" y="0"/>
                                </a:lnTo>
                                <a:lnTo>
                                  <a:pt x="2459037" y="0"/>
                                </a:lnTo>
                                <a:lnTo>
                                  <a:pt x="2457450" y="1587"/>
                                </a:lnTo>
                                <a:lnTo>
                                  <a:pt x="2457450" y="7937"/>
                                </a:lnTo>
                                <a:lnTo>
                                  <a:pt x="2459037" y="9525"/>
                                </a:lnTo>
                                <a:lnTo>
                                  <a:pt x="2465387" y="9525"/>
                                </a:lnTo>
                                <a:lnTo>
                                  <a:pt x="2466975" y="7937"/>
                                </a:lnTo>
                                <a:lnTo>
                                  <a:pt x="2466975" y="1587"/>
                                </a:lnTo>
                                <a:close/>
                              </a:path>
                              <a:path w="2847975" h="248285">
                                <a:moveTo>
                                  <a:pt x="2486025" y="239725"/>
                                </a:moveTo>
                                <a:lnTo>
                                  <a:pt x="2484437" y="238137"/>
                                </a:lnTo>
                                <a:lnTo>
                                  <a:pt x="2478087" y="238137"/>
                                </a:lnTo>
                                <a:lnTo>
                                  <a:pt x="2476500" y="239725"/>
                                </a:lnTo>
                                <a:lnTo>
                                  <a:pt x="2476500" y="246075"/>
                                </a:lnTo>
                                <a:lnTo>
                                  <a:pt x="2478087" y="247662"/>
                                </a:lnTo>
                                <a:lnTo>
                                  <a:pt x="2484437" y="247662"/>
                                </a:lnTo>
                                <a:lnTo>
                                  <a:pt x="2486025" y="246075"/>
                                </a:lnTo>
                                <a:lnTo>
                                  <a:pt x="2486025" y="239725"/>
                                </a:lnTo>
                                <a:close/>
                              </a:path>
                              <a:path w="2847975" h="248285">
                                <a:moveTo>
                                  <a:pt x="2486025" y="1587"/>
                                </a:moveTo>
                                <a:lnTo>
                                  <a:pt x="2484437" y="0"/>
                                </a:lnTo>
                                <a:lnTo>
                                  <a:pt x="2478087" y="0"/>
                                </a:lnTo>
                                <a:lnTo>
                                  <a:pt x="2476500" y="1587"/>
                                </a:lnTo>
                                <a:lnTo>
                                  <a:pt x="2476500" y="7937"/>
                                </a:lnTo>
                                <a:lnTo>
                                  <a:pt x="2478087" y="9525"/>
                                </a:lnTo>
                                <a:lnTo>
                                  <a:pt x="2484437" y="9525"/>
                                </a:lnTo>
                                <a:lnTo>
                                  <a:pt x="2486025" y="7937"/>
                                </a:lnTo>
                                <a:lnTo>
                                  <a:pt x="2486025" y="1587"/>
                                </a:lnTo>
                                <a:close/>
                              </a:path>
                              <a:path w="2847975" h="248285">
                                <a:moveTo>
                                  <a:pt x="2505075" y="239725"/>
                                </a:moveTo>
                                <a:lnTo>
                                  <a:pt x="2503487" y="238137"/>
                                </a:lnTo>
                                <a:lnTo>
                                  <a:pt x="2497137" y="238137"/>
                                </a:lnTo>
                                <a:lnTo>
                                  <a:pt x="2495550" y="239725"/>
                                </a:lnTo>
                                <a:lnTo>
                                  <a:pt x="2495550" y="246075"/>
                                </a:lnTo>
                                <a:lnTo>
                                  <a:pt x="2497137" y="247662"/>
                                </a:lnTo>
                                <a:lnTo>
                                  <a:pt x="2503487" y="247662"/>
                                </a:lnTo>
                                <a:lnTo>
                                  <a:pt x="2505075" y="246075"/>
                                </a:lnTo>
                                <a:lnTo>
                                  <a:pt x="2505075" y="239725"/>
                                </a:lnTo>
                                <a:close/>
                              </a:path>
                              <a:path w="2847975" h="248285">
                                <a:moveTo>
                                  <a:pt x="2505075" y="1587"/>
                                </a:moveTo>
                                <a:lnTo>
                                  <a:pt x="2503487" y="0"/>
                                </a:lnTo>
                                <a:lnTo>
                                  <a:pt x="2497137" y="0"/>
                                </a:lnTo>
                                <a:lnTo>
                                  <a:pt x="2495550" y="1587"/>
                                </a:lnTo>
                                <a:lnTo>
                                  <a:pt x="2495550" y="7937"/>
                                </a:lnTo>
                                <a:lnTo>
                                  <a:pt x="2497137" y="9525"/>
                                </a:lnTo>
                                <a:lnTo>
                                  <a:pt x="2503487" y="9525"/>
                                </a:lnTo>
                                <a:lnTo>
                                  <a:pt x="2505075" y="7937"/>
                                </a:lnTo>
                                <a:lnTo>
                                  <a:pt x="2505075" y="1587"/>
                                </a:lnTo>
                                <a:close/>
                              </a:path>
                              <a:path w="2847975" h="248285">
                                <a:moveTo>
                                  <a:pt x="2524125" y="239725"/>
                                </a:moveTo>
                                <a:lnTo>
                                  <a:pt x="2522537" y="238137"/>
                                </a:lnTo>
                                <a:lnTo>
                                  <a:pt x="2516187" y="238137"/>
                                </a:lnTo>
                                <a:lnTo>
                                  <a:pt x="2514600" y="239725"/>
                                </a:lnTo>
                                <a:lnTo>
                                  <a:pt x="2514600" y="246075"/>
                                </a:lnTo>
                                <a:lnTo>
                                  <a:pt x="2516187" y="247662"/>
                                </a:lnTo>
                                <a:lnTo>
                                  <a:pt x="2522537" y="247662"/>
                                </a:lnTo>
                                <a:lnTo>
                                  <a:pt x="2524125" y="246075"/>
                                </a:lnTo>
                                <a:lnTo>
                                  <a:pt x="2524125" y="239725"/>
                                </a:lnTo>
                                <a:close/>
                              </a:path>
                              <a:path w="2847975" h="248285">
                                <a:moveTo>
                                  <a:pt x="2524125" y="1587"/>
                                </a:moveTo>
                                <a:lnTo>
                                  <a:pt x="2522537" y="0"/>
                                </a:lnTo>
                                <a:lnTo>
                                  <a:pt x="2516187" y="0"/>
                                </a:lnTo>
                                <a:lnTo>
                                  <a:pt x="2514600" y="1587"/>
                                </a:lnTo>
                                <a:lnTo>
                                  <a:pt x="2514600" y="7937"/>
                                </a:lnTo>
                                <a:lnTo>
                                  <a:pt x="2516187" y="9525"/>
                                </a:lnTo>
                                <a:lnTo>
                                  <a:pt x="2522537" y="9525"/>
                                </a:lnTo>
                                <a:lnTo>
                                  <a:pt x="2524125" y="7937"/>
                                </a:lnTo>
                                <a:lnTo>
                                  <a:pt x="2524125" y="1587"/>
                                </a:lnTo>
                                <a:close/>
                              </a:path>
                              <a:path w="2847975" h="248285">
                                <a:moveTo>
                                  <a:pt x="2543175" y="239725"/>
                                </a:moveTo>
                                <a:lnTo>
                                  <a:pt x="2541587" y="238137"/>
                                </a:lnTo>
                                <a:lnTo>
                                  <a:pt x="2535237" y="238137"/>
                                </a:lnTo>
                                <a:lnTo>
                                  <a:pt x="2533650" y="239725"/>
                                </a:lnTo>
                                <a:lnTo>
                                  <a:pt x="2533650" y="246075"/>
                                </a:lnTo>
                                <a:lnTo>
                                  <a:pt x="2535237" y="247662"/>
                                </a:lnTo>
                                <a:lnTo>
                                  <a:pt x="2541587" y="247662"/>
                                </a:lnTo>
                                <a:lnTo>
                                  <a:pt x="2543175" y="246075"/>
                                </a:lnTo>
                                <a:lnTo>
                                  <a:pt x="2543175" y="239725"/>
                                </a:lnTo>
                                <a:close/>
                              </a:path>
                              <a:path w="2847975" h="248285">
                                <a:moveTo>
                                  <a:pt x="2543175" y="1587"/>
                                </a:moveTo>
                                <a:lnTo>
                                  <a:pt x="2541587" y="0"/>
                                </a:lnTo>
                                <a:lnTo>
                                  <a:pt x="2535237" y="0"/>
                                </a:lnTo>
                                <a:lnTo>
                                  <a:pt x="2533650" y="1587"/>
                                </a:lnTo>
                                <a:lnTo>
                                  <a:pt x="2533650" y="7937"/>
                                </a:lnTo>
                                <a:lnTo>
                                  <a:pt x="2535237" y="9525"/>
                                </a:lnTo>
                                <a:lnTo>
                                  <a:pt x="2541587" y="9525"/>
                                </a:lnTo>
                                <a:lnTo>
                                  <a:pt x="2543175" y="7937"/>
                                </a:lnTo>
                                <a:lnTo>
                                  <a:pt x="2543175" y="1587"/>
                                </a:lnTo>
                                <a:close/>
                              </a:path>
                              <a:path w="2847975" h="248285">
                                <a:moveTo>
                                  <a:pt x="2562225" y="239725"/>
                                </a:moveTo>
                                <a:lnTo>
                                  <a:pt x="2560637" y="238137"/>
                                </a:lnTo>
                                <a:lnTo>
                                  <a:pt x="2554287" y="238137"/>
                                </a:lnTo>
                                <a:lnTo>
                                  <a:pt x="2552700" y="239725"/>
                                </a:lnTo>
                                <a:lnTo>
                                  <a:pt x="2552700" y="246075"/>
                                </a:lnTo>
                                <a:lnTo>
                                  <a:pt x="2554287" y="247662"/>
                                </a:lnTo>
                                <a:lnTo>
                                  <a:pt x="2560637" y="247662"/>
                                </a:lnTo>
                                <a:lnTo>
                                  <a:pt x="2562225" y="246075"/>
                                </a:lnTo>
                                <a:lnTo>
                                  <a:pt x="2562225" y="239725"/>
                                </a:lnTo>
                                <a:close/>
                              </a:path>
                              <a:path w="2847975" h="248285">
                                <a:moveTo>
                                  <a:pt x="2562225" y="1587"/>
                                </a:moveTo>
                                <a:lnTo>
                                  <a:pt x="2560637" y="0"/>
                                </a:lnTo>
                                <a:lnTo>
                                  <a:pt x="2554287" y="0"/>
                                </a:lnTo>
                                <a:lnTo>
                                  <a:pt x="2552700" y="1587"/>
                                </a:lnTo>
                                <a:lnTo>
                                  <a:pt x="2552700" y="7937"/>
                                </a:lnTo>
                                <a:lnTo>
                                  <a:pt x="2554287" y="9525"/>
                                </a:lnTo>
                                <a:lnTo>
                                  <a:pt x="2560637" y="9525"/>
                                </a:lnTo>
                                <a:lnTo>
                                  <a:pt x="2562225" y="7937"/>
                                </a:lnTo>
                                <a:lnTo>
                                  <a:pt x="2562225" y="1587"/>
                                </a:lnTo>
                                <a:close/>
                              </a:path>
                              <a:path w="2847975" h="248285">
                                <a:moveTo>
                                  <a:pt x="2581275" y="239725"/>
                                </a:moveTo>
                                <a:lnTo>
                                  <a:pt x="2579687" y="238137"/>
                                </a:lnTo>
                                <a:lnTo>
                                  <a:pt x="2573337" y="238137"/>
                                </a:lnTo>
                                <a:lnTo>
                                  <a:pt x="2571750" y="239725"/>
                                </a:lnTo>
                                <a:lnTo>
                                  <a:pt x="2571750" y="246075"/>
                                </a:lnTo>
                                <a:lnTo>
                                  <a:pt x="2573337" y="247662"/>
                                </a:lnTo>
                                <a:lnTo>
                                  <a:pt x="2579687" y="247662"/>
                                </a:lnTo>
                                <a:lnTo>
                                  <a:pt x="2581275" y="246075"/>
                                </a:lnTo>
                                <a:lnTo>
                                  <a:pt x="2581275" y="239725"/>
                                </a:lnTo>
                                <a:close/>
                              </a:path>
                              <a:path w="2847975" h="248285">
                                <a:moveTo>
                                  <a:pt x="2581275" y="1587"/>
                                </a:moveTo>
                                <a:lnTo>
                                  <a:pt x="2579687" y="0"/>
                                </a:lnTo>
                                <a:lnTo>
                                  <a:pt x="2573337" y="0"/>
                                </a:lnTo>
                                <a:lnTo>
                                  <a:pt x="2571750" y="1587"/>
                                </a:lnTo>
                                <a:lnTo>
                                  <a:pt x="2571750" y="7937"/>
                                </a:lnTo>
                                <a:lnTo>
                                  <a:pt x="2573337" y="9525"/>
                                </a:lnTo>
                                <a:lnTo>
                                  <a:pt x="2579687" y="9525"/>
                                </a:lnTo>
                                <a:lnTo>
                                  <a:pt x="2581275" y="7937"/>
                                </a:lnTo>
                                <a:lnTo>
                                  <a:pt x="2581275" y="1587"/>
                                </a:lnTo>
                                <a:close/>
                              </a:path>
                              <a:path w="2847975" h="248285">
                                <a:moveTo>
                                  <a:pt x="2600325" y="239725"/>
                                </a:moveTo>
                                <a:lnTo>
                                  <a:pt x="2598737" y="238137"/>
                                </a:lnTo>
                                <a:lnTo>
                                  <a:pt x="2592387" y="238137"/>
                                </a:lnTo>
                                <a:lnTo>
                                  <a:pt x="2590800" y="239725"/>
                                </a:lnTo>
                                <a:lnTo>
                                  <a:pt x="2590800" y="246075"/>
                                </a:lnTo>
                                <a:lnTo>
                                  <a:pt x="2592387" y="247662"/>
                                </a:lnTo>
                                <a:lnTo>
                                  <a:pt x="2598737" y="247662"/>
                                </a:lnTo>
                                <a:lnTo>
                                  <a:pt x="2600325" y="246075"/>
                                </a:lnTo>
                                <a:lnTo>
                                  <a:pt x="2600325" y="239725"/>
                                </a:lnTo>
                                <a:close/>
                              </a:path>
                              <a:path w="2847975" h="248285">
                                <a:moveTo>
                                  <a:pt x="2600325" y="1587"/>
                                </a:moveTo>
                                <a:lnTo>
                                  <a:pt x="2598737" y="0"/>
                                </a:lnTo>
                                <a:lnTo>
                                  <a:pt x="2592387" y="0"/>
                                </a:lnTo>
                                <a:lnTo>
                                  <a:pt x="2590800" y="1587"/>
                                </a:lnTo>
                                <a:lnTo>
                                  <a:pt x="2590800" y="7937"/>
                                </a:lnTo>
                                <a:lnTo>
                                  <a:pt x="2592387" y="9525"/>
                                </a:lnTo>
                                <a:lnTo>
                                  <a:pt x="2598737" y="9525"/>
                                </a:lnTo>
                                <a:lnTo>
                                  <a:pt x="2600325" y="7937"/>
                                </a:lnTo>
                                <a:lnTo>
                                  <a:pt x="2600325" y="1587"/>
                                </a:lnTo>
                                <a:close/>
                              </a:path>
                              <a:path w="2847975" h="248285">
                                <a:moveTo>
                                  <a:pt x="2619375" y="239725"/>
                                </a:moveTo>
                                <a:lnTo>
                                  <a:pt x="2617787" y="238137"/>
                                </a:lnTo>
                                <a:lnTo>
                                  <a:pt x="2611437" y="238137"/>
                                </a:lnTo>
                                <a:lnTo>
                                  <a:pt x="2609850" y="239725"/>
                                </a:lnTo>
                                <a:lnTo>
                                  <a:pt x="2609850" y="246075"/>
                                </a:lnTo>
                                <a:lnTo>
                                  <a:pt x="2611437" y="247662"/>
                                </a:lnTo>
                                <a:lnTo>
                                  <a:pt x="2617787" y="247662"/>
                                </a:lnTo>
                                <a:lnTo>
                                  <a:pt x="2619375" y="246075"/>
                                </a:lnTo>
                                <a:lnTo>
                                  <a:pt x="2619375" y="239725"/>
                                </a:lnTo>
                                <a:close/>
                              </a:path>
                              <a:path w="2847975" h="248285">
                                <a:moveTo>
                                  <a:pt x="2619375" y="1587"/>
                                </a:moveTo>
                                <a:lnTo>
                                  <a:pt x="2617787" y="0"/>
                                </a:lnTo>
                                <a:lnTo>
                                  <a:pt x="2611437" y="0"/>
                                </a:lnTo>
                                <a:lnTo>
                                  <a:pt x="2609850" y="1587"/>
                                </a:lnTo>
                                <a:lnTo>
                                  <a:pt x="2609850" y="7937"/>
                                </a:lnTo>
                                <a:lnTo>
                                  <a:pt x="2611437" y="9525"/>
                                </a:lnTo>
                                <a:lnTo>
                                  <a:pt x="2617787" y="9525"/>
                                </a:lnTo>
                                <a:lnTo>
                                  <a:pt x="2619375" y="7937"/>
                                </a:lnTo>
                                <a:lnTo>
                                  <a:pt x="2619375" y="1587"/>
                                </a:lnTo>
                                <a:close/>
                              </a:path>
                              <a:path w="2847975" h="248285">
                                <a:moveTo>
                                  <a:pt x="2638425" y="239725"/>
                                </a:moveTo>
                                <a:lnTo>
                                  <a:pt x="2636837" y="238137"/>
                                </a:lnTo>
                                <a:lnTo>
                                  <a:pt x="2630487" y="238137"/>
                                </a:lnTo>
                                <a:lnTo>
                                  <a:pt x="2628900" y="239725"/>
                                </a:lnTo>
                                <a:lnTo>
                                  <a:pt x="2628900" y="246075"/>
                                </a:lnTo>
                                <a:lnTo>
                                  <a:pt x="2630487" y="247662"/>
                                </a:lnTo>
                                <a:lnTo>
                                  <a:pt x="2636837" y="247662"/>
                                </a:lnTo>
                                <a:lnTo>
                                  <a:pt x="2638425" y="246075"/>
                                </a:lnTo>
                                <a:lnTo>
                                  <a:pt x="2638425" y="239725"/>
                                </a:lnTo>
                                <a:close/>
                              </a:path>
                              <a:path w="2847975" h="248285">
                                <a:moveTo>
                                  <a:pt x="2638425" y="1587"/>
                                </a:moveTo>
                                <a:lnTo>
                                  <a:pt x="2636837" y="0"/>
                                </a:lnTo>
                                <a:lnTo>
                                  <a:pt x="2630487" y="0"/>
                                </a:lnTo>
                                <a:lnTo>
                                  <a:pt x="2628900" y="1587"/>
                                </a:lnTo>
                                <a:lnTo>
                                  <a:pt x="2628900" y="7937"/>
                                </a:lnTo>
                                <a:lnTo>
                                  <a:pt x="2630487" y="9525"/>
                                </a:lnTo>
                                <a:lnTo>
                                  <a:pt x="2636837" y="9525"/>
                                </a:lnTo>
                                <a:lnTo>
                                  <a:pt x="2638425" y="7937"/>
                                </a:lnTo>
                                <a:lnTo>
                                  <a:pt x="2638425" y="1587"/>
                                </a:lnTo>
                                <a:close/>
                              </a:path>
                              <a:path w="2847975" h="248285">
                                <a:moveTo>
                                  <a:pt x="2657475" y="239725"/>
                                </a:moveTo>
                                <a:lnTo>
                                  <a:pt x="2655887" y="238137"/>
                                </a:lnTo>
                                <a:lnTo>
                                  <a:pt x="2649537" y="238137"/>
                                </a:lnTo>
                                <a:lnTo>
                                  <a:pt x="2647950" y="239725"/>
                                </a:lnTo>
                                <a:lnTo>
                                  <a:pt x="2647950" y="246075"/>
                                </a:lnTo>
                                <a:lnTo>
                                  <a:pt x="2649537" y="247662"/>
                                </a:lnTo>
                                <a:lnTo>
                                  <a:pt x="2655887" y="247662"/>
                                </a:lnTo>
                                <a:lnTo>
                                  <a:pt x="2657475" y="246075"/>
                                </a:lnTo>
                                <a:lnTo>
                                  <a:pt x="2657475" y="239725"/>
                                </a:lnTo>
                                <a:close/>
                              </a:path>
                              <a:path w="2847975" h="248285">
                                <a:moveTo>
                                  <a:pt x="2657475" y="1587"/>
                                </a:moveTo>
                                <a:lnTo>
                                  <a:pt x="2655887" y="0"/>
                                </a:lnTo>
                                <a:lnTo>
                                  <a:pt x="2649537" y="0"/>
                                </a:lnTo>
                                <a:lnTo>
                                  <a:pt x="2647950" y="1587"/>
                                </a:lnTo>
                                <a:lnTo>
                                  <a:pt x="2647950" y="7937"/>
                                </a:lnTo>
                                <a:lnTo>
                                  <a:pt x="2649537" y="9525"/>
                                </a:lnTo>
                                <a:lnTo>
                                  <a:pt x="2655887" y="9525"/>
                                </a:lnTo>
                                <a:lnTo>
                                  <a:pt x="2657475" y="7937"/>
                                </a:lnTo>
                                <a:lnTo>
                                  <a:pt x="2657475" y="1587"/>
                                </a:lnTo>
                                <a:close/>
                              </a:path>
                              <a:path w="2847975" h="248285">
                                <a:moveTo>
                                  <a:pt x="2676525" y="239725"/>
                                </a:moveTo>
                                <a:lnTo>
                                  <a:pt x="2674937" y="238137"/>
                                </a:lnTo>
                                <a:lnTo>
                                  <a:pt x="2668587" y="238137"/>
                                </a:lnTo>
                                <a:lnTo>
                                  <a:pt x="2667000" y="239725"/>
                                </a:lnTo>
                                <a:lnTo>
                                  <a:pt x="2667000" y="246075"/>
                                </a:lnTo>
                                <a:lnTo>
                                  <a:pt x="2668587" y="247662"/>
                                </a:lnTo>
                                <a:lnTo>
                                  <a:pt x="2674937" y="247662"/>
                                </a:lnTo>
                                <a:lnTo>
                                  <a:pt x="2676525" y="246075"/>
                                </a:lnTo>
                                <a:lnTo>
                                  <a:pt x="2676525" y="239725"/>
                                </a:lnTo>
                                <a:close/>
                              </a:path>
                              <a:path w="2847975" h="248285">
                                <a:moveTo>
                                  <a:pt x="2676525" y="1587"/>
                                </a:moveTo>
                                <a:lnTo>
                                  <a:pt x="2674937" y="0"/>
                                </a:lnTo>
                                <a:lnTo>
                                  <a:pt x="2668587" y="0"/>
                                </a:lnTo>
                                <a:lnTo>
                                  <a:pt x="2667000" y="1587"/>
                                </a:lnTo>
                                <a:lnTo>
                                  <a:pt x="2667000" y="7937"/>
                                </a:lnTo>
                                <a:lnTo>
                                  <a:pt x="2668587" y="9525"/>
                                </a:lnTo>
                                <a:lnTo>
                                  <a:pt x="2674937" y="9525"/>
                                </a:lnTo>
                                <a:lnTo>
                                  <a:pt x="2676525" y="7937"/>
                                </a:lnTo>
                                <a:lnTo>
                                  <a:pt x="2676525" y="1587"/>
                                </a:lnTo>
                                <a:close/>
                              </a:path>
                              <a:path w="2847975" h="248285">
                                <a:moveTo>
                                  <a:pt x="2695575" y="239725"/>
                                </a:moveTo>
                                <a:lnTo>
                                  <a:pt x="2693987" y="238137"/>
                                </a:lnTo>
                                <a:lnTo>
                                  <a:pt x="2687637" y="238137"/>
                                </a:lnTo>
                                <a:lnTo>
                                  <a:pt x="2686050" y="239725"/>
                                </a:lnTo>
                                <a:lnTo>
                                  <a:pt x="2686050" y="246075"/>
                                </a:lnTo>
                                <a:lnTo>
                                  <a:pt x="2687637" y="247662"/>
                                </a:lnTo>
                                <a:lnTo>
                                  <a:pt x="2693987" y="247662"/>
                                </a:lnTo>
                                <a:lnTo>
                                  <a:pt x="2695575" y="246075"/>
                                </a:lnTo>
                                <a:lnTo>
                                  <a:pt x="2695575" y="239725"/>
                                </a:lnTo>
                                <a:close/>
                              </a:path>
                              <a:path w="2847975" h="248285">
                                <a:moveTo>
                                  <a:pt x="2695575" y="1587"/>
                                </a:moveTo>
                                <a:lnTo>
                                  <a:pt x="2693987" y="0"/>
                                </a:lnTo>
                                <a:lnTo>
                                  <a:pt x="2687637" y="0"/>
                                </a:lnTo>
                                <a:lnTo>
                                  <a:pt x="2686050" y="1587"/>
                                </a:lnTo>
                                <a:lnTo>
                                  <a:pt x="2686050" y="7937"/>
                                </a:lnTo>
                                <a:lnTo>
                                  <a:pt x="2687637" y="9525"/>
                                </a:lnTo>
                                <a:lnTo>
                                  <a:pt x="2693987" y="9525"/>
                                </a:lnTo>
                                <a:lnTo>
                                  <a:pt x="2695575" y="7937"/>
                                </a:lnTo>
                                <a:lnTo>
                                  <a:pt x="2695575" y="1587"/>
                                </a:lnTo>
                                <a:close/>
                              </a:path>
                              <a:path w="2847975" h="248285">
                                <a:moveTo>
                                  <a:pt x="2714625" y="239725"/>
                                </a:moveTo>
                                <a:lnTo>
                                  <a:pt x="2713037" y="238137"/>
                                </a:lnTo>
                                <a:lnTo>
                                  <a:pt x="2706687" y="238137"/>
                                </a:lnTo>
                                <a:lnTo>
                                  <a:pt x="2705100" y="239725"/>
                                </a:lnTo>
                                <a:lnTo>
                                  <a:pt x="2705100" y="246075"/>
                                </a:lnTo>
                                <a:lnTo>
                                  <a:pt x="2706687" y="247662"/>
                                </a:lnTo>
                                <a:lnTo>
                                  <a:pt x="2713037" y="247662"/>
                                </a:lnTo>
                                <a:lnTo>
                                  <a:pt x="2714625" y="246075"/>
                                </a:lnTo>
                                <a:lnTo>
                                  <a:pt x="2714625" y="239725"/>
                                </a:lnTo>
                                <a:close/>
                              </a:path>
                              <a:path w="2847975" h="248285">
                                <a:moveTo>
                                  <a:pt x="2714625" y="1587"/>
                                </a:moveTo>
                                <a:lnTo>
                                  <a:pt x="2713037" y="0"/>
                                </a:lnTo>
                                <a:lnTo>
                                  <a:pt x="2706687" y="0"/>
                                </a:lnTo>
                                <a:lnTo>
                                  <a:pt x="2705100" y="1587"/>
                                </a:lnTo>
                                <a:lnTo>
                                  <a:pt x="2705100" y="7937"/>
                                </a:lnTo>
                                <a:lnTo>
                                  <a:pt x="2706687" y="9525"/>
                                </a:lnTo>
                                <a:lnTo>
                                  <a:pt x="2713037" y="9525"/>
                                </a:lnTo>
                                <a:lnTo>
                                  <a:pt x="2714625" y="7937"/>
                                </a:lnTo>
                                <a:lnTo>
                                  <a:pt x="2714625" y="1587"/>
                                </a:lnTo>
                                <a:close/>
                              </a:path>
                              <a:path w="2847975" h="248285">
                                <a:moveTo>
                                  <a:pt x="2733675" y="239725"/>
                                </a:moveTo>
                                <a:lnTo>
                                  <a:pt x="2732087" y="238137"/>
                                </a:lnTo>
                                <a:lnTo>
                                  <a:pt x="2725737" y="238137"/>
                                </a:lnTo>
                                <a:lnTo>
                                  <a:pt x="2724150" y="239725"/>
                                </a:lnTo>
                                <a:lnTo>
                                  <a:pt x="2724150" y="246075"/>
                                </a:lnTo>
                                <a:lnTo>
                                  <a:pt x="2725737" y="247662"/>
                                </a:lnTo>
                                <a:lnTo>
                                  <a:pt x="2732087" y="247662"/>
                                </a:lnTo>
                                <a:lnTo>
                                  <a:pt x="2733675" y="246075"/>
                                </a:lnTo>
                                <a:lnTo>
                                  <a:pt x="2733675" y="239725"/>
                                </a:lnTo>
                                <a:close/>
                              </a:path>
                              <a:path w="2847975" h="248285">
                                <a:moveTo>
                                  <a:pt x="2733675" y="1587"/>
                                </a:moveTo>
                                <a:lnTo>
                                  <a:pt x="2732087" y="0"/>
                                </a:lnTo>
                                <a:lnTo>
                                  <a:pt x="2725737" y="0"/>
                                </a:lnTo>
                                <a:lnTo>
                                  <a:pt x="2724150" y="1587"/>
                                </a:lnTo>
                                <a:lnTo>
                                  <a:pt x="2724150" y="7937"/>
                                </a:lnTo>
                                <a:lnTo>
                                  <a:pt x="2725737" y="9525"/>
                                </a:lnTo>
                                <a:lnTo>
                                  <a:pt x="2732087" y="9525"/>
                                </a:lnTo>
                                <a:lnTo>
                                  <a:pt x="2733675" y="7937"/>
                                </a:lnTo>
                                <a:lnTo>
                                  <a:pt x="2733675" y="1587"/>
                                </a:lnTo>
                                <a:close/>
                              </a:path>
                              <a:path w="2847975" h="248285">
                                <a:moveTo>
                                  <a:pt x="2752725" y="239725"/>
                                </a:moveTo>
                                <a:lnTo>
                                  <a:pt x="2751137" y="238137"/>
                                </a:lnTo>
                                <a:lnTo>
                                  <a:pt x="2744787" y="238137"/>
                                </a:lnTo>
                                <a:lnTo>
                                  <a:pt x="2743200" y="239725"/>
                                </a:lnTo>
                                <a:lnTo>
                                  <a:pt x="2743200" y="246075"/>
                                </a:lnTo>
                                <a:lnTo>
                                  <a:pt x="2744787" y="247662"/>
                                </a:lnTo>
                                <a:lnTo>
                                  <a:pt x="2751137" y="247662"/>
                                </a:lnTo>
                                <a:lnTo>
                                  <a:pt x="2752725" y="246075"/>
                                </a:lnTo>
                                <a:lnTo>
                                  <a:pt x="2752725" y="239725"/>
                                </a:lnTo>
                                <a:close/>
                              </a:path>
                              <a:path w="2847975" h="248285">
                                <a:moveTo>
                                  <a:pt x="2752725" y="1587"/>
                                </a:moveTo>
                                <a:lnTo>
                                  <a:pt x="2751137" y="0"/>
                                </a:lnTo>
                                <a:lnTo>
                                  <a:pt x="2744787" y="0"/>
                                </a:lnTo>
                                <a:lnTo>
                                  <a:pt x="2743200" y="1587"/>
                                </a:lnTo>
                                <a:lnTo>
                                  <a:pt x="2743200" y="7937"/>
                                </a:lnTo>
                                <a:lnTo>
                                  <a:pt x="2744787" y="9525"/>
                                </a:lnTo>
                                <a:lnTo>
                                  <a:pt x="2751137" y="9525"/>
                                </a:lnTo>
                                <a:lnTo>
                                  <a:pt x="2752725" y="7937"/>
                                </a:lnTo>
                                <a:lnTo>
                                  <a:pt x="2752725" y="1587"/>
                                </a:lnTo>
                                <a:close/>
                              </a:path>
                              <a:path w="2847975" h="248285">
                                <a:moveTo>
                                  <a:pt x="2771775" y="239725"/>
                                </a:moveTo>
                                <a:lnTo>
                                  <a:pt x="2770187" y="238137"/>
                                </a:lnTo>
                                <a:lnTo>
                                  <a:pt x="2763837" y="238137"/>
                                </a:lnTo>
                                <a:lnTo>
                                  <a:pt x="2762250" y="239725"/>
                                </a:lnTo>
                                <a:lnTo>
                                  <a:pt x="2762250" y="246075"/>
                                </a:lnTo>
                                <a:lnTo>
                                  <a:pt x="2763837" y="247662"/>
                                </a:lnTo>
                                <a:lnTo>
                                  <a:pt x="2770187" y="247662"/>
                                </a:lnTo>
                                <a:lnTo>
                                  <a:pt x="2771775" y="246075"/>
                                </a:lnTo>
                                <a:lnTo>
                                  <a:pt x="2771775" y="239725"/>
                                </a:lnTo>
                                <a:close/>
                              </a:path>
                              <a:path w="2847975" h="248285">
                                <a:moveTo>
                                  <a:pt x="2771775" y="1587"/>
                                </a:moveTo>
                                <a:lnTo>
                                  <a:pt x="2770187" y="0"/>
                                </a:lnTo>
                                <a:lnTo>
                                  <a:pt x="2763837" y="0"/>
                                </a:lnTo>
                                <a:lnTo>
                                  <a:pt x="2762250" y="1587"/>
                                </a:lnTo>
                                <a:lnTo>
                                  <a:pt x="2762250" y="7937"/>
                                </a:lnTo>
                                <a:lnTo>
                                  <a:pt x="2763837" y="9525"/>
                                </a:lnTo>
                                <a:lnTo>
                                  <a:pt x="2770187" y="9525"/>
                                </a:lnTo>
                                <a:lnTo>
                                  <a:pt x="2771775" y="7937"/>
                                </a:lnTo>
                                <a:lnTo>
                                  <a:pt x="2771775" y="1587"/>
                                </a:lnTo>
                                <a:close/>
                              </a:path>
                              <a:path w="2847975" h="248285">
                                <a:moveTo>
                                  <a:pt x="2790825" y="239725"/>
                                </a:moveTo>
                                <a:lnTo>
                                  <a:pt x="2789237" y="238137"/>
                                </a:lnTo>
                                <a:lnTo>
                                  <a:pt x="2782887" y="238137"/>
                                </a:lnTo>
                                <a:lnTo>
                                  <a:pt x="2781300" y="239725"/>
                                </a:lnTo>
                                <a:lnTo>
                                  <a:pt x="2781300" y="246075"/>
                                </a:lnTo>
                                <a:lnTo>
                                  <a:pt x="2782887" y="247662"/>
                                </a:lnTo>
                                <a:lnTo>
                                  <a:pt x="2789237" y="247662"/>
                                </a:lnTo>
                                <a:lnTo>
                                  <a:pt x="2790825" y="246075"/>
                                </a:lnTo>
                                <a:lnTo>
                                  <a:pt x="2790825" y="239725"/>
                                </a:lnTo>
                                <a:close/>
                              </a:path>
                              <a:path w="2847975" h="248285">
                                <a:moveTo>
                                  <a:pt x="2790825" y="1587"/>
                                </a:moveTo>
                                <a:lnTo>
                                  <a:pt x="2789237" y="0"/>
                                </a:lnTo>
                                <a:lnTo>
                                  <a:pt x="2782887" y="0"/>
                                </a:lnTo>
                                <a:lnTo>
                                  <a:pt x="2781300" y="1587"/>
                                </a:lnTo>
                                <a:lnTo>
                                  <a:pt x="2781300" y="7937"/>
                                </a:lnTo>
                                <a:lnTo>
                                  <a:pt x="2782887" y="9525"/>
                                </a:lnTo>
                                <a:lnTo>
                                  <a:pt x="2789237" y="9525"/>
                                </a:lnTo>
                                <a:lnTo>
                                  <a:pt x="2790825" y="7937"/>
                                </a:lnTo>
                                <a:lnTo>
                                  <a:pt x="2790825" y="1587"/>
                                </a:lnTo>
                                <a:close/>
                              </a:path>
                              <a:path w="2847975" h="248285">
                                <a:moveTo>
                                  <a:pt x="2809875" y="239725"/>
                                </a:moveTo>
                                <a:lnTo>
                                  <a:pt x="2808287" y="238137"/>
                                </a:lnTo>
                                <a:lnTo>
                                  <a:pt x="2801937" y="238137"/>
                                </a:lnTo>
                                <a:lnTo>
                                  <a:pt x="2800350" y="239725"/>
                                </a:lnTo>
                                <a:lnTo>
                                  <a:pt x="2800350" y="246075"/>
                                </a:lnTo>
                                <a:lnTo>
                                  <a:pt x="2801937" y="247662"/>
                                </a:lnTo>
                                <a:lnTo>
                                  <a:pt x="2808287" y="247662"/>
                                </a:lnTo>
                                <a:lnTo>
                                  <a:pt x="2809875" y="246075"/>
                                </a:lnTo>
                                <a:lnTo>
                                  <a:pt x="2809875" y="239725"/>
                                </a:lnTo>
                                <a:close/>
                              </a:path>
                              <a:path w="2847975" h="248285">
                                <a:moveTo>
                                  <a:pt x="2809875" y="1587"/>
                                </a:moveTo>
                                <a:lnTo>
                                  <a:pt x="2808287" y="0"/>
                                </a:lnTo>
                                <a:lnTo>
                                  <a:pt x="2801937" y="0"/>
                                </a:lnTo>
                                <a:lnTo>
                                  <a:pt x="2800350" y="1587"/>
                                </a:lnTo>
                                <a:lnTo>
                                  <a:pt x="2800350" y="7937"/>
                                </a:lnTo>
                                <a:lnTo>
                                  <a:pt x="2801937" y="9525"/>
                                </a:lnTo>
                                <a:lnTo>
                                  <a:pt x="2808287" y="9525"/>
                                </a:lnTo>
                                <a:lnTo>
                                  <a:pt x="2809875" y="7937"/>
                                </a:lnTo>
                                <a:lnTo>
                                  <a:pt x="2809875" y="1587"/>
                                </a:lnTo>
                                <a:close/>
                              </a:path>
                              <a:path w="2847975" h="248285">
                                <a:moveTo>
                                  <a:pt x="2828925" y="239725"/>
                                </a:moveTo>
                                <a:lnTo>
                                  <a:pt x="2827337" y="238137"/>
                                </a:lnTo>
                                <a:lnTo>
                                  <a:pt x="2820987" y="238137"/>
                                </a:lnTo>
                                <a:lnTo>
                                  <a:pt x="2819400" y="239725"/>
                                </a:lnTo>
                                <a:lnTo>
                                  <a:pt x="2819400" y="246075"/>
                                </a:lnTo>
                                <a:lnTo>
                                  <a:pt x="2820987" y="247662"/>
                                </a:lnTo>
                                <a:lnTo>
                                  <a:pt x="2827337" y="247662"/>
                                </a:lnTo>
                                <a:lnTo>
                                  <a:pt x="2828925" y="246075"/>
                                </a:lnTo>
                                <a:lnTo>
                                  <a:pt x="2828925" y="239725"/>
                                </a:lnTo>
                                <a:close/>
                              </a:path>
                              <a:path w="2847975" h="248285">
                                <a:moveTo>
                                  <a:pt x="2828925" y="1587"/>
                                </a:moveTo>
                                <a:lnTo>
                                  <a:pt x="2827337" y="0"/>
                                </a:lnTo>
                                <a:lnTo>
                                  <a:pt x="2820987" y="0"/>
                                </a:lnTo>
                                <a:lnTo>
                                  <a:pt x="2819400" y="1587"/>
                                </a:lnTo>
                                <a:lnTo>
                                  <a:pt x="2819400" y="7937"/>
                                </a:lnTo>
                                <a:lnTo>
                                  <a:pt x="2820987" y="9525"/>
                                </a:lnTo>
                                <a:lnTo>
                                  <a:pt x="2827337" y="9525"/>
                                </a:lnTo>
                                <a:lnTo>
                                  <a:pt x="2828925" y="7937"/>
                                </a:lnTo>
                                <a:lnTo>
                                  <a:pt x="2828925" y="1587"/>
                                </a:lnTo>
                                <a:close/>
                              </a:path>
                              <a:path w="2847975" h="248285">
                                <a:moveTo>
                                  <a:pt x="2847975" y="230200"/>
                                </a:moveTo>
                                <a:lnTo>
                                  <a:pt x="2846387" y="228612"/>
                                </a:lnTo>
                                <a:lnTo>
                                  <a:pt x="2840037" y="228612"/>
                                </a:lnTo>
                                <a:lnTo>
                                  <a:pt x="2838450" y="230200"/>
                                </a:lnTo>
                                <a:lnTo>
                                  <a:pt x="2838450" y="236550"/>
                                </a:lnTo>
                                <a:lnTo>
                                  <a:pt x="2840037" y="238137"/>
                                </a:lnTo>
                                <a:lnTo>
                                  <a:pt x="2838450" y="239725"/>
                                </a:lnTo>
                                <a:lnTo>
                                  <a:pt x="2838450" y="246075"/>
                                </a:lnTo>
                                <a:lnTo>
                                  <a:pt x="2840037" y="247662"/>
                                </a:lnTo>
                                <a:lnTo>
                                  <a:pt x="2846387" y="247662"/>
                                </a:lnTo>
                                <a:lnTo>
                                  <a:pt x="2847975" y="246075"/>
                                </a:lnTo>
                                <a:lnTo>
                                  <a:pt x="2847975" y="239725"/>
                                </a:lnTo>
                                <a:lnTo>
                                  <a:pt x="2846387" y="238137"/>
                                </a:lnTo>
                                <a:lnTo>
                                  <a:pt x="2847975" y="236550"/>
                                </a:lnTo>
                                <a:lnTo>
                                  <a:pt x="2847975" y="230200"/>
                                </a:lnTo>
                                <a:close/>
                              </a:path>
                              <a:path w="2847975" h="248285">
                                <a:moveTo>
                                  <a:pt x="2847975" y="211150"/>
                                </a:moveTo>
                                <a:lnTo>
                                  <a:pt x="2846387" y="209562"/>
                                </a:lnTo>
                                <a:lnTo>
                                  <a:pt x="2840037" y="209562"/>
                                </a:lnTo>
                                <a:lnTo>
                                  <a:pt x="2838450" y="211150"/>
                                </a:lnTo>
                                <a:lnTo>
                                  <a:pt x="2838450" y="217487"/>
                                </a:lnTo>
                                <a:lnTo>
                                  <a:pt x="2840037" y="219087"/>
                                </a:lnTo>
                                <a:lnTo>
                                  <a:pt x="2846387" y="219087"/>
                                </a:lnTo>
                                <a:lnTo>
                                  <a:pt x="2847975" y="217487"/>
                                </a:lnTo>
                                <a:lnTo>
                                  <a:pt x="2847975" y="211150"/>
                                </a:lnTo>
                                <a:close/>
                              </a:path>
                              <a:path w="2847975" h="248285">
                                <a:moveTo>
                                  <a:pt x="2847975" y="192100"/>
                                </a:moveTo>
                                <a:lnTo>
                                  <a:pt x="2846387" y="190512"/>
                                </a:lnTo>
                                <a:lnTo>
                                  <a:pt x="2840037" y="190512"/>
                                </a:lnTo>
                                <a:lnTo>
                                  <a:pt x="2838450" y="192100"/>
                                </a:lnTo>
                                <a:lnTo>
                                  <a:pt x="2838450" y="198450"/>
                                </a:lnTo>
                                <a:lnTo>
                                  <a:pt x="2840037" y="200037"/>
                                </a:lnTo>
                                <a:lnTo>
                                  <a:pt x="2846387" y="200037"/>
                                </a:lnTo>
                                <a:lnTo>
                                  <a:pt x="2847975" y="198450"/>
                                </a:lnTo>
                                <a:lnTo>
                                  <a:pt x="2847975" y="192100"/>
                                </a:lnTo>
                                <a:close/>
                              </a:path>
                              <a:path w="2847975" h="248285">
                                <a:moveTo>
                                  <a:pt x="2847975" y="173037"/>
                                </a:moveTo>
                                <a:lnTo>
                                  <a:pt x="2846387" y="171462"/>
                                </a:lnTo>
                                <a:lnTo>
                                  <a:pt x="2840037" y="171462"/>
                                </a:lnTo>
                                <a:lnTo>
                                  <a:pt x="2838450" y="173037"/>
                                </a:lnTo>
                                <a:lnTo>
                                  <a:pt x="2838450" y="179400"/>
                                </a:lnTo>
                                <a:lnTo>
                                  <a:pt x="2840037" y="180987"/>
                                </a:lnTo>
                                <a:lnTo>
                                  <a:pt x="2846387" y="180987"/>
                                </a:lnTo>
                                <a:lnTo>
                                  <a:pt x="2847975" y="179400"/>
                                </a:lnTo>
                                <a:lnTo>
                                  <a:pt x="2847975" y="173037"/>
                                </a:lnTo>
                                <a:close/>
                              </a:path>
                              <a:path w="2847975" h="248285">
                                <a:moveTo>
                                  <a:pt x="2847975" y="154000"/>
                                </a:moveTo>
                                <a:lnTo>
                                  <a:pt x="2846387" y="152412"/>
                                </a:lnTo>
                                <a:lnTo>
                                  <a:pt x="2840037" y="152412"/>
                                </a:lnTo>
                                <a:lnTo>
                                  <a:pt x="2838450" y="154000"/>
                                </a:lnTo>
                                <a:lnTo>
                                  <a:pt x="2838450" y="160350"/>
                                </a:lnTo>
                                <a:lnTo>
                                  <a:pt x="2840037" y="161937"/>
                                </a:lnTo>
                                <a:lnTo>
                                  <a:pt x="2846387" y="161937"/>
                                </a:lnTo>
                                <a:lnTo>
                                  <a:pt x="2847975" y="160350"/>
                                </a:lnTo>
                                <a:lnTo>
                                  <a:pt x="2847975" y="154000"/>
                                </a:lnTo>
                                <a:close/>
                              </a:path>
                              <a:path w="2847975" h="248285">
                                <a:moveTo>
                                  <a:pt x="2847975" y="134950"/>
                                </a:moveTo>
                                <a:lnTo>
                                  <a:pt x="2846387" y="133362"/>
                                </a:lnTo>
                                <a:lnTo>
                                  <a:pt x="2840037" y="133362"/>
                                </a:lnTo>
                                <a:lnTo>
                                  <a:pt x="2838450" y="134950"/>
                                </a:lnTo>
                                <a:lnTo>
                                  <a:pt x="2838450" y="141300"/>
                                </a:lnTo>
                                <a:lnTo>
                                  <a:pt x="2840037" y="142887"/>
                                </a:lnTo>
                                <a:lnTo>
                                  <a:pt x="2846387" y="142887"/>
                                </a:lnTo>
                                <a:lnTo>
                                  <a:pt x="2847975" y="141300"/>
                                </a:lnTo>
                                <a:lnTo>
                                  <a:pt x="2847975" y="134950"/>
                                </a:lnTo>
                                <a:close/>
                              </a:path>
                              <a:path w="2847975" h="248285">
                                <a:moveTo>
                                  <a:pt x="2847975" y="115887"/>
                                </a:moveTo>
                                <a:lnTo>
                                  <a:pt x="2846387" y="114300"/>
                                </a:lnTo>
                                <a:lnTo>
                                  <a:pt x="2840037" y="114300"/>
                                </a:lnTo>
                                <a:lnTo>
                                  <a:pt x="2838450" y="115887"/>
                                </a:lnTo>
                                <a:lnTo>
                                  <a:pt x="2838450" y="122250"/>
                                </a:lnTo>
                                <a:lnTo>
                                  <a:pt x="2840037" y="123825"/>
                                </a:lnTo>
                                <a:lnTo>
                                  <a:pt x="2846387" y="123825"/>
                                </a:lnTo>
                                <a:lnTo>
                                  <a:pt x="2847975" y="122250"/>
                                </a:lnTo>
                                <a:lnTo>
                                  <a:pt x="2847975" y="115887"/>
                                </a:lnTo>
                                <a:close/>
                              </a:path>
                              <a:path w="2847975" h="248285">
                                <a:moveTo>
                                  <a:pt x="2847975" y="96837"/>
                                </a:moveTo>
                                <a:lnTo>
                                  <a:pt x="2846387" y="95250"/>
                                </a:lnTo>
                                <a:lnTo>
                                  <a:pt x="2840037" y="95250"/>
                                </a:lnTo>
                                <a:lnTo>
                                  <a:pt x="2838450" y="96837"/>
                                </a:lnTo>
                                <a:lnTo>
                                  <a:pt x="2838450" y="103187"/>
                                </a:lnTo>
                                <a:lnTo>
                                  <a:pt x="2840037" y="104775"/>
                                </a:lnTo>
                                <a:lnTo>
                                  <a:pt x="2846387" y="104775"/>
                                </a:lnTo>
                                <a:lnTo>
                                  <a:pt x="2847975" y="103187"/>
                                </a:lnTo>
                                <a:lnTo>
                                  <a:pt x="2847975" y="96837"/>
                                </a:lnTo>
                                <a:close/>
                              </a:path>
                              <a:path w="2847975" h="248285">
                                <a:moveTo>
                                  <a:pt x="2847975" y="77787"/>
                                </a:moveTo>
                                <a:lnTo>
                                  <a:pt x="2846387" y="76200"/>
                                </a:lnTo>
                                <a:lnTo>
                                  <a:pt x="2840037" y="76200"/>
                                </a:lnTo>
                                <a:lnTo>
                                  <a:pt x="2838450" y="77787"/>
                                </a:lnTo>
                                <a:lnTo>
                                  <a:pt x="2838450" y="84150"/>
                                </a:lnTo>
                                <a:lnTo>
                                  <a:pt x="2840037" y="85725"/>
                                </a:lnTo>
                                <a:lnTo>
                                  <a:pt x="2846387" y="85725"/>
                                </a:lnTo>
                                <a:lnTo>
                                  <a:pt x="2847975" y="84150"/>
                                </a:lnTo>
                                <a:lnTo>
                                  <a:pt x="2847975" y="77787"/>
                                </a:lnTo>
                                <a:close/>
                              </a:path>
                              <a:path w="2847975" h="248285">
                                <a:moveTo>
                                  <a:pt x="2847975" y="58750"/>
                                </a:moveTo>
                                <a:lnTo>
                                  <a:pt x="2846387" y="57162"/>
                                </a:lnTo>
                                <a:lnTo>
                                  <a:pt x="2840037" y="57162"/>
                                </a:lnTo>
                                <a:lnTo>
                                  <a:pt x="2838450" y="58750"/>
                                </a:lnTo>
                                <a:lnTo>
                                  <a:pt x="2838450" y="65100"/>
                                </a:lnTo>
                                <a:lnTo>
                                  <a:pt x="2840037" y="66687"/>
                                </a:lnTo>
                                <a:lnTo>
                                  <a:pt x="2846387" y="66687"/>
                                </a:lnTo>
                                <a:lnTo>
                                  <a:pt x="2847975" y="65100"/>
                                </a:lnTo>
                                <a:lnTo>
                                  <a:pt x="2847975" y="58750"/>
                                </a:lnTo>
                                <a:close/>
                              </a:path>
                              <a:path w="2847975" h="248285">
                                <a:moveTo>
                                  <a:pt x="2847975" y="39700"/>
                                </a:moveTo>
                                <a:lnTo>
                                  <a:pt x="2846387" y="38100"/>
                                </a:lnTo>
                                <a:lnTo>
                                  <a:pt x="2840037" y="38100"/>
                                </a:lnTo>
                                <a:lnTo>
                                  <a:pt x="2838450" y="39700"/>
                                </a:lnTo>
                                <a:lnTo>
                                  <a:pt x="2838450" y="46037"/>
                                </a:lnTo>
                                <a:lnTo>
                                  <a:pt x="2840037" y="47625"/>
                                </a:lnTo>
                                <a:lnTo>
                                  <a:pt x="2846387" y="47625"/>
                                </a:lnTo>
                                <a:lnTo>
                                  <a:pt x="2847975" y="46037"/>
                                </a:lnTo>
                                <a:lnTo>
                                  <a:pt x="2847975" y="39700"/>
                                </a:lnTo>
                                <a:close/>
                              </a:path>
                              <a:path w="2847975" h="248285">
                                <a:moveTo>
                                  <a:pt x="2847975" y="20650"/>
                                </a:moveTo>
                                <a:lnTo>
                                  <a:pt x="2846387" y="19050"/>
                                </a:lnTo>
                                <a:lnTo>
                                  <a:pt x="2840037" y="19050"/>
                                </a:lnTo>
                                <a:lnTo>
                                  <a:pt x="2838450" y="20650"/>
                                </a:lnTo>
                                <a:lnTo>
                                  <a:pt x="2838450" y="26987"/>
                                </a:lnTo>
                                <a:lnTo>
                                  <a:pt x="2840037" y="28575"/>
                                </a:lnTo>
                                <a:lnTo>
                                  <a:pt x="2846387" y="28575"/>
                                </a:lnTo>
                                <a:lnTo>
                                  <a:pt x="2847975" y="26987"/>
                                </a:lnTo>
                                <a:lnTo>
                                  <a:pt x="2847975" y="20650"/>
                                </a:lnTo>
                                <a:close/>
                              </a:path>
                              <a:path w="2847975" h="248285">
                                <a:moveTo>
                                  <a:pt x="2847975" y="1587"/>
                                </a:moveTo>
                                <a:lnTo>
                                  <a:pt x="2846387" y="0"/>
                                </a:lnTo>
                                <a:lnTo>
                                  <a:pt x="2840037" y="0"/>
                                </a:lnTo>
                                <a:lnTo>
                                  <a:pt x="2838450" y="1587"/>
                                </a:lnTo>
                                <a:lnTo>
                                  <a:pt x="2838450" y="7937"/>
                                </a:lnTo>
                                <a:lnTo>
                                  <a:pt x="2840037" y="9525"/>
                                </a:lnTo>
                                <a:lnTo>
                                  <a:pt x="2846387" y="9525"/>
                                </a:lnTo>
                                <a:lnTo>
                                  <a:pt x="2847975" y="7937"/>
                                </a:lnTo>
                                <a:lnTo>
                                  <a:pt x="2847975" y="1587"/>
                                </a:lnTo>
                                <a:close/>
                              </a:path>
                            </a:pathLst>
                          </a:custGeom>
                          <a:solidFill>
                            <a:srgbClr val="980000"/>
                          </a:solidFill>
                        </wps:spPr>
                        <wps:bodyPr wrap="square" lIns="0" tIns="0" rIns="0" bIns="0" rtlCol="0">
                          <a:noAutofit/>
                        </wps:bodyPr>
                      </wps:wsp>
                    </wpg:wgp>
                  </a:graphicData>
                </a:graphic>
              </wp:anchor>
            </w:drawing>
          </mc:Choice>
          <mc:Fallback>
            <w:pict>
              <v:group id="Group 91" o:spid="_x0000_s1026" o:spt="203" style="position:absolute;left:0pt;margin-left:71.2pt;margin-top:13pt;height:19.5pt;width:224.25pt;mso-position-horizontal-relative:page;mso-wrap-distance-bottom:0pt;mso-wrap-distance-top:0pt;z-index:-251630592;mso-width-relative:page;mso-height-relative:page;" coordsize="2847975,247650" o:gfxdata="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">
                <o:lock v:ext="edit" aspectratio="f"/>
                <v:shape id="Image 92" o:spid="_x0000_s1026" o:spt="75" type="#_x0000_t75" style="position:absolute;left:17961;top:26458;height:143933;width:2692538;" filled="f" o:preferrelative="t" stroked="f" coordsize="21600,21600" o:gfxdata="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thU5vQAA&#10;ANsAAAAPAAAAAAAAAAEAIAAAACIAAABkcnMvZG93bnJldi54bWxQSwECFAAUAAAACACHTuJAMy8F&#10;njsAAAA5AAAAEAAAAAAAAAABACAAAAAMAQAAZHJzL3NoYXBleG1sLnhtbFBLBQYAAAAABgAGAFsB&#10;AAC2AwAAAAA=&#10;">
                  <v:fill on="f" focussize="0,0"/>
                  <v:stroke on="f"/>
                  <v:imagedata r:id="rId42" o:title=""/>
                  <o:lock v:ext="edit" aspectratio="f"/>
                </v:shape>
                <v:shape id="Graphic 93" o:spid="_x0000_s1026" o:spt="100" style="position:absolute;left:-1;top:0;height:248285;width:2847975;" fillcolor="#980000" filled="t" stroked="f" coordsize="2847975,248285" o:gfxdata="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vQuvvQAA&#10;ANsAAAAPAAAAAAAAAAEAIAAAACIAAABkcnMvZG93bnJldi54bWxQSwECFAAUAAAACACHTuJAMy8F&#10;njsAAAA5AAAAEAAAAAAAAAABACAAAAAMAQAAZHJzL3NoYXBleG1sLnhtbFBLBQYAAAAABgAGAFsB&#10;AAC2AwAAAAA=&#10;" path="m9525,239725l7937,238137,1587,238137,0,239725,0,246075,1587,247662,7937,247662,9525,246075,9525,239725xem9525,220675l7937,219087,1587,219087,0,220675,0,227012,1587,228612,7937,228612,9525,227012,9525,220675xem9525,201625l7937,200037,1587,200037,0,201625,0,207962,1587,209562,7937,209562,9525,207962,9525,201625xem9525,182562l7937,180975,1587,180975,0,182562,0,188912,1587,190500,7937,190500,9525,188912,9525,182562xem9525,163512l7937,161937,1587,161937,0,163512,0,169875,1587,171462,7937,171462,9525,169875,9525,163512xem9525,144475l7937,142887,1587,142887,0,144475,0,150825,1587,152412,7937,152412,9525,150825,9525,144475xem9525,125412l7937,123825,1587,123825,0,125412,0,131775,1587,133362,7937,133362,9525,131775,9525,125412xem9525,106362l7937,104775,1587,104775,0,106362,0,112712,1587,114300,7937,114300,9525,112712,9525,106362xem9525,87312l7937,85725,1587,85725,0,87312,0,93662,1587,95250,7937,95250,9525,93662,9525,87312xem9525,68262l7937,66675,1587,66675,0,68262,0,74625,1587,76200,7937,76200,9525,74625,9525,68262xem9525,49212l7937,47625,1587,47625,0,49212,0,55562,1587,57150,7937,57150,9525,55562,9525,49212xem9525,30175l7937,28575,1587,28575,0,30175,0,36512,1587,38100,7937,38100,9525,36512,9525,30175xem9525,1587l7937,0,1587,0,0,1587,0,7937,1587,9525,0,11112,0,17462,1587,19050,7937,19050,9525,17462,9525,11112,7937,9525,9525,7937,9525,1587xem28575,239725l26987,238137,20637,238137,19050,239725,19050,246075,20637,247662,26987,247662,28575,246075,28575,239725xem28575,1587l26987,0,20637,0,19050,1587,19050,7937,20637,9525,26987,9525,28575,7937,28575,1587xem47625,239725l46037,238137,39687,238137,38100,239725,38100,246075,39687,247662,46037,247662,47625,246075,47625,239725xem47625,1587l46037,0,39687,0,38100,1587,38100,7937,39687,9525,46037,9525,47625,7937,47625,1587xem66675,239725l65087,238137,58737,238137,57150,239725,57150,246075,58737,247662,65087,247662,66675,246075,66675,239725xem66675,1587l65087,0,58737,0,57150,1587,57150,7937,58737,9525,65087,9525,66675,7937,66675,1587xem85725,239725l84137,238137,77787,238137,76200,239725,76200,246075,77787,247662,84137,247662,85725,246075,85725,239725xem85725,1587l84137,0,77787,0,76200,1587,76200,7937,77787,9525,84137,9525,85725,7937,85725,1587xem104775,239725l103187,238137,96837,238137,95250,239725,95250,246075,96837,247662,103187,247662,104775,246075,104775,239725xem104775,1587l103187,0,96837,0,95250,1587,95250,7937,96837,9525,103187,9525,104775,7937,104775,1587xem123825,239725l122237,238137,115887,238137,114300,239725,114300,246075,115887,247662,122237,247662,123825,246075,123825,239725xem123825,1587l122237,0,115887,0,114300,1587,114300,7937,115887,9525,122237,9525,123825,7937,123825,1587xem142875,239725l141287,238137,134937,238137,133350,239725,133350,246075,134937,247662,141287,247662,142875,246075,142875,239725xem142875,1587l141287,0,134937,0,133350,1587,133350,7937,134937,9525,141287,9525,142875,7937,142875,1587xem161925,239725l160337,238137,153987,238137,152400,239725,152400,246075,153987,247662,160337,247662,161925,246075,161925,239725xem161925,1587l160337,0,153987,0,152400,1587,152400,7937,153987,9525,160337,9525,161925,7937,161925,1587xem180975,239725l179387,238137,173037,238137,171450,239725,171450,246075,173037,247662,179387,247662,180975,246075,180975,239725xem180975,1587l179387,0,173037,0,171450,1587,171450,7937,173037,9525,179387,9525,180975,7937,180975,1587xem200025,239725l198437,238137,192087,238137,190500,239725,190500,246075,192087,247662,198437,247662,200025,246075,200025,239725xem200025,1587l198437,0,192087,0,190500,1587,190500,7937,192087,9525,198437,9525,200025,7937,200025,1587xem219075,239725l217487,238137,211137,238137,209550,239725,209550,246075,211137,247662,217487,247662,219075,246075,219075,239725xem219075,1587l217487,0,211137,0,209550,1587,209550,7937,211137,9525,217487,9525,219075,7937,219075,1587xem238125,239725l236537,238137,230187,238137,228600,239725,228600,246075,230187,247662,236537,247662,238125,246075,238125,239725xem238125,1587l236537,0,230187,0,228600,1587,228600,7937,230187,9525,236537,9525,238125,7937,238125,1587xem257175,239725l255587,238137,249237,238137,247650,239725,247650,246075,249237,247662,255587,247662,257175,246075,257175,239725xem257175,1587l255587,0,249237,0,247650,1587,247650,7937,249237,9525,255587,9525,257175,7937,257175,1587xem276225,239725l274637,238137,268287,238137,266700,239725,266700,246075,268287,247662,274637,247662,276225,246075,276225,239725xem276225,1587l274637,0,268287,0,266700,1587,266700,7937,268287,9525,274637,9525,276225,7937,276225,1587xem295275,239725l293687,238137,287337,238137,285750,239725,285750,246075,287337,247662,293687,247662,295275,246075,295275,239725xem295275,1587l293687,0,287337,0,285750,1587,285750,7937,287337,9525,293687,9525,295275,7937,295275,1587xem314325,239725l312737,238137,306387,238137,304800,239725,304800,246075,306387,247662,312737,247662,314325,246075,314325,239725xem314325,1587l312737,0,306387,0,304800,1587,304800,7937,306387,9525,312737,9525,314325,7937,314325,1587xem333375,239725l331787,238137,325437,238137,323850,239725,323850,246075,325437,247662,331787,247662,333375,246075,333375,239725xem333375,1587l331787,0,325437,0,323850,1587,323850,7937,325437,9525,331787,9525,333375,7937,333375,1587xem352425,239725l350837,238137,344487,238137,342900,239725,342900,246075,344487,247662,350837,247662,352425,246075,352425,239725xem352425,1587l350837,0,344487,0,342900,1587,342900,7937,344487,9525,350837,9525,352425,7937,352425,1587xem371475,239725l369887,238137,363537,238137,361950,239725,361950,246075,363537,247662,369887,247662,371475,246075,371475,239725xem371475,1587l369887,0,363537,0,361950,1587,361950,7937,363537,9525,369887,9525,371475,7937,371475,1587xem390525,239725l388937,238137,382587,238137,381000,239725,381000,246075,382587,247662,388937,247662,390525,246075,390525,239725xem390525,1587l388937,0,382587,0,381000,1587,381000,7937,382587,9525,388937,9525,390525,7937,390525,1587xem409575,239725l407987,238137,401637,238137,400050,239725,400050,246075,401637,247662,407987,247662,409575,246075,409575,239725xem409575,1587l407987,0,401637,0,400050,1587,400050,7937,401637,9525,407987,9525,409575,7937,409575,1587xem428625,239725l427037,238137,420687,238137,419100,239725,419100,246075,420687,247662,427037,247662,428625,246075,428625,239725xem428625,1587l427037,0,420687,0,419100,1587,419100,7937,420687,9525,427037,9525,428625,7937,428625,1587xem447675,239725l446087,238137,439737,238137,438150,239725,438150,246075,439737,247662,446087,247662,447675,246075,447675,239725xem447675,1587l446087,0,439737,0,438150,1587,438150,7937,439737,9525,446087,9525,447675,7937,447675,1587xem466725,239725l465137,238137,458787,238137,457200,239725,457200,246075,458787,247662,465137,247662,466725,246075,466725,239725xem466725,1587l465137,0,458787,0,457200,1587,457200,7937,458787,9525,465137,9525,466725,7937,466725,1587xem485775,239725l484187,238137,477837,238137,476250,239725,476250,246075,477837,247662,484187,247662,485775,246075,485775,239725xem485775,1587l484187,0,477837,0,476250,1587,476250,7937,477837,9525,484187,9525,485775,7937,485775,1587xem504825,239725l503237,238137,496887,238137,495300,239725,495300,246075,496887,247662,503237,247662,504825,246075,504825,239725xem504825,1587l503237,0,496887,0,495300,1587,495300,7937,496887,9525,503237,9525,504825,7937,504825,1587xem523875,239725l522287,238137,515937,238137,514350,239725,514350,246075,515937,247662,522287,247662,523875,246075,523875,239725xem523875,1587l522287,0,515937,0,514350,1587,514350,7937,515937,9525,522287,9525,523875,7937,523875,1587xem542925,239725l541337,238137,534987,238137,533400,239725,533400,246075,534987,247662,541337,247662,542925,246075,542925,239725xem542925,1587l541337,0,534987,0,533400,1587,533400,7937,534987,9525,541337,9525,542925,7937,542925,1587xem561975,239725l560387,238137,554037,238137,552450,239725,552450,246075,554037,247662,560387,247662,561975,246075,561975,239725xem561975,1587l560387,0,554037,0,552450,1587,552450,7937,554037,9525,560387,9525,561975,7937,561975,1587xem581025,239725l579437,238137,573087,238137,571500,239725,571500,246075,573087,247662,579437,247662,581025,246075,581025,239725xem581025,1587l579437,0,573087,0,571500,1587,571500,7937,573087,9525,579437,9525,581025,7937,581025,1587xem600075,239725l598487,238137,592137,238137,590550,239725,590550,246075,592137,247662,598487,247662,600075,246075,600075,239725xem600075,1587l598487,0,592137,0,590550,1587,590550,7937,592137,9525,598487,9525,600075,7937,600075,1587xem619125,239725l617537,238137,611187,238137,609600,239725,609600,246075,611187,247662,617537,247662,619125,246075,619125,239725xem619125,1587l617537,0,611187,0,609600,1587,609600,7937,611187,9525,617537,9525,619125,7937,619125,1587xem638175,239725l636587,238137,630237,238137,628650,239725,628650,246075,630237,247662,636587,247662,638175,246075,638175,239725xem638175,1587l636587,0,630237,0,628650,1587,628650,7937,630237,9525,636587,9525,638175,7937,638175,1587xem657225,239725l655637,238137,649287,238137,647700,239725,647700,246075,649287,247662,655637,247662,657225,246075,657225,239725xem657225,1587l655637,0,649287,0,647700,1587,647700,7937,649287,9525,655637,9525,657225,7937,657225,1587xem676275,239725l674687,238137,668337,238137,666750,239725,666750,246075,668337,247662,674687,247662,676275,246075,676275,239725xem676275,1587l674687,0,668337,0,666750,1587,666750,7937,668337,9525,674687,9525,676275,7937,676275,1587xem695325,239725l693737,238137,687387,238137,685800,239725,685800,246075,687387,247662,693737,247662,695325,246075,695325,239725xem695325,1587l693737,0,687387,0,685800,1587,685800,7937,687387,9525,693737,9525,695325,7937,695325,1587xem714375,239725l712787,238137,706437,238137,704850,239725,704850,246075,706437,247662,712787,247662,714375,246075,714375,239725xem714375,1587l712787,0,706437,0,704850,1587,704850,7937,706437,9525,712787,9525,714375,7937,714375,1587xem733425,239725l731837,238137,725487,238137,723900,239725,723900,246075,725487,247662,731837,247662,733425,246075,733425,239725xem733425,1587l731837,0,725487,0,723900,1587,723900,7937,725487,9525,731837,9525,733425,7937,733425,1587xem752475,239725l750887,238137,744537,238137,742950,239725,742950,246075,744537,247662,750887,247662,752475,246075,752475,239725xem752475,1587l750887,0,744537,0,742950,1587,742950,7937,744537,9525,750887,9525,752475,7937,752475,1587xem771525,239725l769937,238137,763587,238137,762000,239725,762000,246075,763587,247662,769937,247662,771525,246075,771525,239725xem771525,1587l769937,0,763587,0,762000,1587,762000,7937,763587,9525,769937,9525,771525,7937,771525,1587xem790575,239725l788987,238137,782637,238137,781050,239725,781050,246075,782637,247662,788987,247662,790575,246075,790575,239725xem790575,1587l788987,0,782637,0,781050,1587,781050,7937,782637,9525,788987,9525,790575,7937,790575,1587xem809625,239725l808037,238137,801687,238137,800100,239725,800100,246075,801687,247662,808037,247662,809625,246075,809625,239725xem809625,1587l808037,0,801687,0,800100,1587,800100,7937,801687,9525,808037,9525,809625,7937,809625,1587xem828675,239725l827087,238137,820737,238137,819150,239725,819150,246075,820737,247662,827087,247662,828675,246075,828675,239725xem828675,1587l827087,0,820737,0,819150,1587,819150,7937,820737,9525,827087,9525,828675,7937,828675,1587xem847725,239725l846137,238137,839787,238137,838200,239725,838200,246075,839787,247662,846137,247662,847725,246075,847725,239725xem847725,1587l846137,0,839787,0,838200,1587,838200,7937,839787,9525,846137,9525,847725,7937,847725,1587xem866775,239725l865187,238137,858837,238137,857250,239725,857250,246075,858837,247662,865187,247662,866775,246075,866775,239725xem866775,1587l865187,0,858837,0,857250,1587,857250,7937,858837,9525,865187,9525,866775,7937,866775,1587xem885825,239725l884237,238137,877887,238137,876300,239725,876300,246075,877887,247662,884237,247662,885825,246075,885825,239725xem885825,1587l884237,0,877887,0,876300,1587,876300,7937,877887,9525,884237,9525,885825,7937,885825,1587xem904875,239725l903287,238137,896937,238137,895350,239725,895350,246075,896937,247662,903287,247662,904875,246075,904875,239725xem904875,1587l903287,0,896937,0,895350,1587,895350,7937,896937,9525,903287,9525,904875,7937,904875,1587xem923925,239725l922337,238137,915987,238137,914400,239725,914400,246075,915987,247662,922337,247662,923925,246075,923925,239725xem923925,1587l922337,0,915987,0,914400,1587,914400,7937,915987,9525,922337,9525,923925,7937,923925,1587xem942975,239725l941387,238137,935037,238137,933450,239725,933450,246075,935037,247662,941387,247662,942975,246075,942975,239725xem942975,1587l941387,0,935037,0,933450,1587,933450,7937,935037,9525,941387,9525,942975,7937,942975,1587xem962025,239725l960437,238137,954087,238137,952500,239725,952500,246075,954087,247662,960437,247662,962025,246075,962025,239725xem962025,1587l960437,0,954087,0,952500,1587,952500,7937,954087,9525,960437,9525,962025,7937,962025,1587xem981075,239725l979487,238137,973137,238137,971550,239725,971550,246075,973137,247662,979487,247662,981075,246075,981075,239725xem981075,1587l979487,0,973137,0,971550,1587,971550,7937,973137,9525,979487,9525,981075,7937,981075,1587xem1000125,239725l998537,238137,992187,238137,990600,239725,990600,246075,992187,247662,998537,247662,1000125,246075,1000125,239725xem1000125,1587l998537,0,992187,0,990600,1587,990600,7937,992187,9525,998537,9525,1000125,7937,1000125,1587xem1019175,239725l1017587,238137,1011237,238137,1009650,239725,1009650,246075,1011237,247662,1017587,247662,1019175,246075,1019175,239725xem1019175,1587l1017587,0,1011237,0,1009650,1587,1009650,7937,1011237,9525,1017587,9525,1019175,7937,1019175,1587xem1038225,239725l1036637,238137,1030287,238137,1028700,239725,1028700,246075,1030287,247662,1036637,247662,1038225,246075,1038225,239725xem1038225,1587l1036637,0,1030287,0,1028700,1587,1028700,7937,1030287,9525,1036637,9525,1038225,7937,1038225,1587xem1057275,239725l1055687,238137,1049337,238137,1047750,239725,1047750,246075,1049337,247662,1055687,247662,1057275,246075,1057275,239725xem1057275,1587l1055687,0,1049337,0,1047750,1587,1047750,7937,1049337,9525,1055687,9525,1057275,7937,1057275,1587xem1076325,239725l1074737,238137,1068387,238137,1066800,239725,1066800,246075,1068387,247662,1074737,247662,1076325,246075,1076325,239725xem1076325,1587l1074737,0,1068387,0,1066800,1587,1066800,7937,1068387,9525,1074737,9525,1076325,7937,1076325,1587xem1095375,239725l1093787,238137,1087437,238137,1085850,239725,1085850,246075,1087437,247662,1093787,247662,1095375,246075,1095375,239725xem1095375,1587l1093787,0,1087437,0,1085850,1587,1085850,7937,1087437,9525,1093787,9525,1095375,7937,1095375,1587xem1114425,239725l1112837,238137,1106487,238137,1104900,239725,1104900,246075,1106487,247662,1112837,247662,1114425,246075,1114425,239725xem1114425,1587l1112837,0,1106487,0,1104900,1587,1104900,7937,1106487,9525,1112837,9525,1114425,7937,1114425,1587xem1133475,239725l1131887,238137,1125537,238137,1123950,239725,1123950,246075,1125537,247662,1131887,247662,1133475,246075,1133475,239725xem1133475,1587l1131887,0,1125537,0,1123950,1587,1123950,7937,1125537,9525,1131887,9525,1133475,7937,1133475,1587xem1152525,239725l1150937,238137,1144587,238137,1143000,239725,1143000,246075,1144587,247662,1150937,247662,1152525,246075,1152525,239725xem1152525,1587l1150937,0,1144587,0,1143000,1587,1143000,7937,1144587,9525,1150937,9525,1152525,7937,1152525,1587xem1171575,239725l1169987,238137,1163637,238137,1162050,239725,1162050,246075,1163637,247662,1169987,247662,1171575,246075,1171575,239725xem1171575,1587l1169987,0,1163637,0,1162050,1587,1162050,7937,1163637,9525,1169987,9525,1171575,7937,1171575,1587xem1190625,239725l1189037,238137,1182687,238137,1181100,239725,1181100,246075,1182687,247662,1189037,247662,1190625,246075,1190625,239725xem1190625,1587l1189037,0,1182687,0,1181100,1587,1181100,7937,1182687,9525,1189037,9525,1190625,7937,1190625,1587xem1209675,239725l1208087,238137,1201737,238137,1200150,239725,1200150,246075,1201737,247662,1208087,247662,1209675,246075,1209675,239725xem1209675,1587l1208087,0,1201737,0,1200150,1587,1200150,7937,1201737,9525,1208087,9525,1209675,7937,1209675,1587xem1228725,239725l1227137,238137,1220787,238137,1219200,239725,1219200,246075,1220787,247662,1227137,247662,1228725,246075,1228725,239725xem1228725,1587l1227137,0,1220787,0,1219200,1587,1219200,7937,1220787,9525,1227137,9525,1228725,7937,1228725,1587xem1247775,239725l1246187,238137,1239837,238137,1238250,239725,1238250,246075,1239837,247662,1246187,247662,1247775,246075,1247775,239725xem1247775,1587l1246187,0,1239837,0,1238250,1587,1238250,7937,1239837,9525,1246187,9525,1247775,7937,1247775,1587xem1266825,239725l1265237,238137,1258887,238137,1257300,239725,1257300,246075,1258887,247662,1265237,247662,1266825,246075,1266825,239725xem1266825,1587l1265237,0,1258887,0,1257300,1587,1257300,7937,1258887,9525,1265237,9525,1266825,7937,1266825,1587xem1285875,239725l1284287,238137,1277937,238137,1276350,239725,1276350,246075,1277937,247662,1284287,247662,1285875,246075,1285875,239725xem1285875,1587l1284287,0,1277937,0,1276350,1587,1276350,7937,1277937,9525,1284287,9525,1285875,7937,1285875,1587xem1304925,239725l1303337,238137,1296987,238137,1295400,239725,1295400,246075,1296987,247662,1303337,247662,1304925,246075,1304925,239725xem1304925,1587l1303337,0,1296987,0,1295400,1587,1295400,7937,1296987,9525,1303337,9525,1304925,7937,1304925,1587xem1323975,239725l1322387,238137,1316037,238137,1314450,239725,1314450,246075,1316037,247662,1322387,247662,1323975,246075,1323975,239725xem1323975,1587l1322387,0,1316037,0,1314450,1587,1314450,7937,1316037,9525,1322387,9525,1323975,7937,1323975,1587xem1343025,239725l1341437,238137,1335087,238137,1333500,239725,1333500,246075,1335087,247662,1341437,247662,1343025,246075,1343025,239725xem1343025,1587l1341437,0,1335087,0,1333500,1587,1333500,7937,1335087,9525,1341437,9525,1343025,7937,1343025,1587xem1362075,239725l1360487,238137,1354137,238137,1352550,239725,1352550,246075,1354137,247662,1360487,247662,1362075,246075,1362075,239725xem1362075,1587l1360487,0,1354137,0,1352550,1587,1352550,7937,1354137,9525,1360487,9525,1362075,7937,1362075,1587xem1381125,239725l1379537,238137,1373187,238137,1371600,239725,1371600,246075,1373187,247662,1379537,247662,1381125,246075,1381125,239725xem1381125,1587l1379537,0,1373187,0,1371600,1587,1371600,7937,1373187,9525,1379537,9525,1381125,7937,1381125,1587xem1400175,239725l1398587,238137,1392237,238137,1390650,239725,1390650,246075,1392237,247662,1398587,247662,1400175,246075,1400175,239725xem1400175,1587l1398587,0,1392237,0,1390650,1587,1390650,7937,1392237,9525,1398587,9525,1400175,7937,1400175,1587xem1419225,239725l1417637,238137,1411287,238137,1409700,239725,1409700,246075,1411287,247662,1417637,247662,1419225,246075,1419225,239725xem1419225,1587l1417637,0,1411287,0,1409700,1587,1409700,7937,1411287,9525,1417637,9525,1419225,7937,1419225,1587xem1438275,239725l1436687,238137,1430337,238137,1428750,239725,1428750,246075,1430337,247662,1436687,247662,1438275,246075,1438275,239725xem1438275,1587l1436687,0,1430337,0,1428750,1587,1428750,7937,1430337,9525,1436687,9525,1438275,7937,1438275,1587xem1457325,239725l1455737,238137,1449387,238137,1447800,239725,1447800,246075,1449387,247662,1455737,247662,1457325,246075,1457325,239725xem1457325,1587l1455737,0,1449387,0,1447800,1587,1447800,7937,1449387,9525,1455737,9525,1457325,7937,1457325,1587xem1476375,239725l1474787,238137,1468437,238137,1466850,239725,1466850,246075,1468437,247662,1474787,247662,1476375,246075,1476375,239725xem1476375,1587l1474787,0,1468437,0,1466850,1587,1466850,7937,1468437,9525,1474787,9525,1476375,7937,1476375,1587xem1495425,239725l1493837,238137,1487487,238137,1485900,239725,1485900,246075,1487487,247662,1493837,247662,1495425,246075,1495425,239725xem1495425,1587l1493837,0,1487487,0,1485900,1587,1485900,7937,1487487,9525,1493837,9525,1495425,7937,1495425,1587xem1514475,239725l1512887,238137,1506537,238137,1504950,239725,1504950,246075,1506537,247662,1512887,247662,1514475,246075,1514475,239725xem1514475,1587l1512887,0,1506537,0,1504950,1587,1504950,7937,1506537,9525,1512887,9525,1514475,7937,1514475,1587xem1533525,239725l1531937,238137,1525587,238137,1524000,239725,1524000,246075,1525587,247662,1531937,247662,1533525,246075,1533525,239725xem1533525,1587l1531937,0,1525587,0,1524000,1587,1524000,7937,1525587,9525,1531937,9525,1533525,7937,1533525,1587xem1552575,239725l1550987,238137,1544637,238137,1543050,239725,1543050,246075,1544637,247662,1550987,247662,1552575,246075,1552575,239725xem1552575,1587l1550987,0,1544637,0,1543050,1587,1543050,7937,1544637,9525,1550987,9525,1552575,7937,1552575,1587xem1571625,239725l1570037,238137,1563687,238137,1562100,239725,1562100,246075,1563687,247662,1570037,247662,1571625,246075,1571625,239725xem1571625,1587l1570037,0,1563687,0,1562100,1587,1562100,7937,1563687,9525,1570037,9525,1571625,7937,1571625,1587xem1590675,239725l1589087,238137,1582737,238137,1581150,239725,1581150,246075,1582737,247662,1589087,247662,1590675,246075,1590675,239725xem1590675,1587l1589087,0,1582737,0,1581150,1587,1581150,7937,1582737,9525,1589087,9525,1590675,7937,1590675,1587xem1609725,239725l1608137,238137,1601787,238137,1600200,239725,1600200,246075,1601787,247662,1608137,247662,1609725,246075,1609725,239725xem1609725,1587l1608137,0,1601787,0,1600200,1587,1600200,7937,1601787,9525,1608137,9525,1609725,7937,1609725,1587xem1628775,239725l1627187,238137,1620837,238137,1619250,239725,1619250,246075,1620837,247662,1627187,247662,1628775,246075,1628775,239725xem1628775,1587l1627187,0,1620837,0,1619250,1587,1619250,7937,1620837,9525,1627187,9525,1628775,7937,1628775,1587xem1647825,239725l1646237,238137,1639887,238137,1638300,239725,1638300,246075,1639887,247662,1646237,247662,1647825,246075,1647825,239725xem1647825,1587l1646237,0,1639887,0,1638300,1587,1638300,7937,1639887,9525,1646237,9525,1647825,7937,1647825,1587xem1666875,239725l1665287,238137,1658937,238137,1657350,239725,1657350,246075,1658937,247662,1665287,247662,1666875,246075,1666875,239725xem1666875,1587l1665287,0,1658937,0,1657350,1587,1657350,7937,1658937,9525,1665287,9525,1666875,7937,1666875,1587xem1685925,239725l1684337,238137,1677987,238137,1676400,239725,1676400,246075,1677987,247662,1684337,247662,1685925,246075,1685925,239725xem1685925,1587l1684337,0,1677987,0,1676400,1587,1676400,7937,1677987,9525,1684337,9525,1685925,7937,1685925,1587xem1704975,239725l1703387,238137,1697037,238137,1695450,239725,1695450,246075,1697037,247662,1703387,247662,1704975,246075,1704975,239725xem1704975,1587l1703387,0,1697037,0,1695450,1587,1695450,7937,1697037,9525,1703387,9525,1704975,7937,1704975,1587xem1724025,239725l1722437,238137,1716087,238137,1714500,239725,1714500,246075,1716087,247662,1722437,247662,1724025,246075,1724025,239725xem1724025,1587l1722437,0,1716087,0,1714500,1587,1714500,7937,1716087,9525,1722437,9525,1724025,7937,1724025,1587xem1743075,239725l1741487,238137,1735137,238137,1733550,239725,1733550,246075,1735137,247662,1741487,247662,1743075,246075,1743075,239725xem1743075,1587l1741487,0,1735137,0,1733550,1587,1733550,7937,1735137,9525,1741487,9525,1743075,7937,1743075,1587xem1762125,239725l1760537,238137,1754187,238137,1752600,239725,1752600,246075,1754187,247662,1760537,247662,1762125,246075,1762125,239725xem1762125,1587l1760537,0,1754187,0,1752600,1587,1752600,7937,1754187,9525,1760537,9525,1762125,7937,1762125,1587xem1781175,239725l1779587,238137,1773237,238137,1771650,239725,1771650,246075,1773237,247662,1779587,247662,1781175,246075,1781175,239725xem1781175,1587l1779587,0,1773237,0,1771650,1587,1771650,7937,1773237,9525,1779587,9525,1781175,7937,1781175,1587xem1800225,239725l1798637,238137,1792287,238137,1790700,239725,1790700,246075,1792287,247662,1798637,247662,1800225,246075,1800225,239725xem1800225,1587l1798637,0,1792287,0,1790700,1587,1790700,7937,1792287,9525,1798637,9525,1800225,7937,1800225,1587xem1819275,239725l1817687,238137,1811337,238137,1809750,239725,1809750,246075,1811337,247662,1817687,247662,1819275,246075,1819275,239725xem1819275,1587l1817687,0,1811337,0,1809750,1587,1809750,7937,1811337,9525,1817687,9525,1819275,7937,1819275,1587xem1838325,239725l1836737,238137,1830387,238137,1828800,239725,1828800,246075,1830387,247662,1836737,247662,1838325,246075,1838325,239725xem1838325,1587l1836737,0,1830387,0,1828800,1587,1828800,7937,1830387,9525,1836737,9525,1838325,7937,1838325,1587xem1857375,239725l1855787,238137,1849437,238137,1847850,239725,1847850,246075,1849437,247662,1855787,247662,1857375,246075,1857375,239725xem1857375,1587l1855787,0,1849437,0,1847850,1587,1847850,7937,1849437,9525,1855787,9525,1857375,7937,1857375,1587xem1876425,239725l1874837,238137,1868487,238137,1866900,239725,1866900,246075,1868487,247662,1874837,247662,1876425,246075,1876425,239725xem1876425,1587l1874837,0,1868487,0,1866900,1587,1866900,7937,1868487,9525,1874837,9525,1876425,7937,1876425,1587xem1895475,239725l1893887,238137,1887537,238137,1885950,239725,1885950,246075,1887537,247662,1893887,247662,1895475,246075,1895475,239725xem1895475,1587l1893887,0,1887537,0,1885950,1587,1885950,7937,1887537,9525,1893887,9525,1895475,7937,1895475,1587xem1914525,239725l1912937,238137,1906587,238137,1905000,239725,1905000,246075,1906587,247662,1912937,247662,1914525,246075,1914525,239725xem1914525,1587l1912937,0,1906587,0,1905000,1587,1905000,7937,1906587,9525,1912937,9525,1914525,7937,1914525,1587xem1933575,239725l1931987,238137,1925637,238137,1924050,239725,1924050,246075,1925637,247662,1931987,247662,1933575,246075,1933575,239725xem1933575,1587l1931987,0,1925637,0,1924050,1587,1924050,7937,1925637,9525,1931987,9525,1933575,7937,1933575,1587xem1952625,239725l1951037,238137,1944687,238137,1943100,239725,1943100,246075,1944687,247662,1951037,247662,1952625,246075,1952625,239725xem1952625,1587l1951037,0,1944687,0,1943100,1587,1943100,7937,1944687,9525,1951037,9525,1952625,7937,1952625,1587xem1971675,239725l1970087,238137,1963737,238137,1962150,239725,1962150,246075,1963737,247662,1970087,247662,1971675,246075,1971675,239725xem1971675,1587l1970087,0,1963737,0,1962150,1587,1962150,7937,1963737,9525,1970087,9525,1971675,7937,1971675,1587xem1990725,239725l1989137,238137,1982787,238137,1981200,239725,1981200,246075,1982787,247662,1989137,247662,1990725,246075,1990725,239725xem1990725,1587l1989137,0,1982787,0,1981200,1587,1981200,7937,1982787,9525,1989137,9525,1990725,7937,1990725,1587xem2009775,239725l2008187,238137,2001837,238137,2000250,239725,2000250,246075,2001837,247662,2008187,247662,2009775,246075,2009775,239725xem2009775,1587l2008187,0,2001837,0,2000250,1587,2000250,7937,2001837,9525,2008187,9525,2009775,7937,2009775,1587xem2028825,239725l2027237,238137,2020887,238137,2019300,239725,2019300,246075,2020887,247662,2027237,247662,2028825,246075,2028825,239725xem2028825,1587l2027237,0,2020887,0,2019300,1587,2019300,7937,2020887,9525,2027237,9525,2028825,7937,2028825,1587xem2047875,239725l2046287,238137,2039937,238137,2038350,239725,2038350,246075,2039937,247662,2046287,247662,2047875,246075,2047875,239725xem2047875,1587l2046287,0,2039937,0,2038350,1587,2038350,7937,2039937,9525,2046287,9525,2047875,7937,2047875,1587xem2066925,239725l2065337,238137,2058987,238137,2057400,239725,2057400,246075,2058987,247662,2065337,247662,2066925,246075,2066925,239725xem2066925,1587l2065337,0,2058987,0,2057400,1587,2057400,7937,2058987,9525,2065337,9525,2066925,7937,2066925,1587xem2085975,239725l2084387,238137,2078037,238137,2076450,239725,2076450,246075,2078037,247662,2084387,247662,2085975,246075,2085975,239725xem2085975,1587l2084387,0,2078037,0,2076450,1587,2076450,7937,2078037,9525,2084387,9525,2085975,7937,2085975,1587xem2105025,239725l2103437,238137,2097087,238137,2095500,239725,2095500,246075,2097087,247662,2103437,247662,2105025,246075,2105025,239725xem2105025,1587l2103437,0,2097087,0,2095500,1587,2095500,7937,2097087,9525,2103437,9525,2105025,7937,2105025,1587xem2124075,239725l2122487,238137,2116137,238137,2114550,239725,2114550,246075,2116137,247662,2122487,247662,2124075,246075,2124075,239725xem2124075,1587l2122487,0,2116137,0,2114550,1587,2114550,7937,2116137,9525,2122487,9525,2124075,7937,2124075,1587xem2143125,239725l2141537,238137,2135187,238137,2133600,239725,2133600,246075,2135187,247662,2141537,247662,2143125,246075,2143125,239725xem2143125,1587l2141537,0,2135187,0,2133600,1587,2133600,7937,2135187,9525,2141537,9525,2143125,7937,2143125,1587xem2162175,239725l2160587,238137,2154237,238137,2152650,239725,2152650,246075,2154237,247662,2160587,247662,2162175,246075,2162175,239725xem2162175,1587l2160587,0,2154237,0,2152650,1587,2152650,7937,2154237,9525,2160587,9525,2162175,7937,2162175,1587xem2181225,239725l2179637,238137,2173287,238137,2171700,239725,2171700,246075,2173287,247662,2179637,247662,2181225,246075,2181225,239725xem2181225,1587l2179637,0,2173287,0,2171700,1587,2171700,7937,2173287,9525,2179637,9525,2181225,7937,2181225,1587xem2200275,239725l2198687,238137,2192337,238137,2190750,239725,2190750,246075,2192337,247662,2198687,247662,2200275,246075,2200275,239725xem2200275,1587l2198687,0,2192337,0,2190750,1587,2190750,7937,2192337,9525,2198687,9525,2200275,7937,2200275,1587xem2219325,239725l2217737,238137,2211387,238137,2209800,239725,2209800,246075,2211387,247662,2217737,247662,2219325,246075,2219325,239725xem2219325,1587l2217737,0,2211387,0,2209800,1587,2209800,7937,2211387,9525,2217737,9525,2219325,7937,2219325,1587xem2238375,239725l2236787,238137,2230437,238137,2228850,239725,2228850,246075,2230437,247662,2236787,247662,2238375,246075,2238375,239725xem2238375,1587l2236787,0,2230437,0,2228850,1587,2228850,7937,2230437,9525,2236787,9525,2238375,7937,2238375,1587xem2257425,239725l2255837,238137,2249487,238137,2247900,239725,2247900,246075,2249487,247662,2255837,247662,2257425,246075,2257425,239725xem2257425,1587l2255837,0,2249487,0,2247900,1587,2247900,7937,2249487,9525,2255837,9525,2257425,7937,2257425,1587xem2276475,239725l2274887,238137,2268537,238137,2266950,239725,2266950,246075,2268537,247662,2274887,247662,2276475,246075,2276475,239725xem2276475,1587l2274887,0,2268537,0,2266950,1587,2266950,7937,2268537,9525,2274887,9525,2276475,7937,2276475,1587xem2295525,239725l2293937,238137,2287587,238137,2286000,239725,2286000,246075,2287587,247662,2293937,247662,2295525,246075,2295525,239725xem2295525,1587l2293937,0,2287587,0,2286000,1587,2286000,7937,2287587,9525,2293937,9525,2295525,7937,2295525,1587xem2314575,239725l2312987,238137,2306637,238137,2305050,239725,2305050,246075,2306637,247662,2312987,247662,2314575,246075,2314575,239725xem2314575,1587l2312987,0,2306637,0,2305050,1587,2305050,7937,2306637,9525,2312987,9525,2314575,7937,2314575,1587xem2333625,239725l2332037,238137,2325687,238137,2324100,239725,2324100,246075,2325687,247662,2332037,247662,2333625,246075,2333625,239725xem2333625,1587l2332037,0,2325687,0,2324100,1587,2324100,7937,2325687,9525,2332037,9525,2333625,7937,2333625,1587xem2352675,239725l2351087,238137,2344737,238137,2343150,239725,2343150,246075,2344737,247662,2351087,247662,2352675,246075,2352675,239725xem2352675,1587l2351087,0,2344737,0,2343150,1587,2343150,7937,2344737,9525,2351087,9525,2352675,7937,2352675,1587xem2371725,239725l2370137,238137,2363787,238137,2362200,239725,2362200,246075,2363787,247662,2370137,247662,2371725,246075,2371725,239725xem2371725,1587l2370137,0,2363787,0,2362200,1587,2362200,7937,2363787,9525,2370137,9525,2371725,7937,2371725,1587xem2390775,239725l2389187,238137,2382837,238137,2381250,239725,2381250,246075,2382837,247662,2389187,247662,2390775,246075,2390775,239725xem2390775,1587l2389187,0,2382837,0,2381250,1587,2381250,7937,2382837,9525,2389187,9525,2390775,7937,2390775,1587xem2409825,239725l2408237,238137,2401887,238137,2400300,239725,2400300,246075,2401887,247662,2408237,247662,2409825,246075,2409825,239725xem2409825,1587l2408237,0,2401887,0,2400300,1587,2400300,7937,2401887,9525,2408237,9525,2409825,7937,2409825,1587xem2428875,239725l2427287,238137,2420937,238137,2419350,239725,2419350,246075,2420937,247662,2427287,247662,2428875,246075,2428875,239725xem2428875,1587l2427287,0,2420937,0,2419350,1587,2419350,7937,2420937,9525,2427287,9525,2428875,7937,2428875,1587xem2447925,239725l2446337,238137,2439987,238137,2438400,239725,2438400,246075,2439987,247662,2446337,247662,2447925,246075,2447925,239725xem2447925,1587l2446337,0,2439987,0,2438400,1587,2438400,7937,2439987,9525,2446337,9525,2447925,7937,2447925,1587xem2466975,239725l2465387,238137,2459037,238137,2457450,239725,2457450,246075,2459037,247662,2465387,247662,2466975,246075,2466975,239725xem2466975,1587l2465387,0,2459037,0,2457450,1587,2457450,7937,2459037,9525,2465387,9525,2466975,7937,2466975,1587xem2486025,239725l2484437,238137,2478087,238137,2476500,239725,2476500,246075,2478087,247662,2484437,247662,2486025,246075,2486025,239725xem2486025,1587l2484437,0,2478087,0,2476500,1587,2476500,7937,2478087,9525,2484437,9525,2486025,7937,2486025,1587xem2505075,239725l2503487,238137,2497137,238137,2495550,239725,2495550,246075,2497137,247662,2503487,247662,2505075,246075,2505075,239725xem2505075,1587l2503487,0,2497137,0,2495550,1587,2495550,7937,2497137,9525,2503487,9525,2505075,7937,2505075,1587xem2524125,239725l2522537,238137,2516187,238137,2514600,239725,2514600,246075,2516187,247662,2522537,247662,2524125,246075,2524125,239725xem2524125,1587l2522537,0,2516187,0,2514600,1587,2514600,7937,2516187,9525,2522537,9525,2524125,7937,2524125,1587xem2543175,239725l2541587,238137,2535237,238137,2533650,239725,2533650,246075,2535237,247662,2541587,247662,2543175,246075,2543175,239725xem2543175,1587l2541587,0,2535237,0,2533650,1587,2533650,7937,2535237,9525,2541587,9525,2543175,7937,2543175,1587xem2562225,239725l2560637,238137,2554287,238137,2552700,239725,2552700,246075,2554287,247662,2560637,247662,2562225,246075,2562225,239725xem2562225,1587l2560637,0,2554287,0,2552700,1587,2552700,7937,2554287,9525,2560637,9525,2562225,7937,2562225,1587xem2581275,239725l2579687,238137,2573337,238137,2571750,239725,2571750,246075,2573337,247662,2579687,247662,2581275,246075,2581275,239725xem2581275,1587l2579687,0,2573337,0,2571750,1587,2571750,7937,2573337,9525,2579687,9525,2581275,7937,2581275,1587xem2600325,239725l2598737,238137,2592387,238137,2590800,239725,2590800,246075,2592387,247662,2598737,247662,2600325,246075,2600325,239725xem2600325,1587l2598737,0,2592387,0,2590800,1587,2590800,7937,2592387,9525,2598737,9525,2600325,7937,2600325,1587xem2619375,239725l2617787,238137,2611437,238137,2609850,239725,2609850,246075,2611437,247662,2617787,247662,2619375,246075,2619375,239725xem2619375,1587l2617787,0,2611437,0,2609850,1587,2609850,7937,2611437,9525,2617787,9525,2619375,7937,2619375,1587xem2638425,239725l2636837,238137,2630487,238137,2628900,239725,2628900,246075,2630487,247662,2636837,247662,2638425,246075,2638425,239725xem2638425,1587l2636837,0,2630487,0,2628900,1587,2628900,7937,2630487,9525,2636837,9525,2638425,7937,2638425,1587xem2657475,239725l2655887,238137,2649537,238137,2647950,239725,2647950,246075,2649537,247662,2655887,247662,2657475,246075,2657475,239725xem2657475,1587l2655887,0,2649537,0,2647950,1587,2647950,7937,2649537,9525,2655887,9525,2657475,7937,2657475,1587xem2676525,239725l2674937,238137,2668587,238137,2667000,239725,2667000,246075,2668587,247662,2674937,247662,2676525,246075,2676525,239725xem2676525,1587l2674937,0,2668587,0,2667000,1587,2667000,7937,2668587,9525,2674937,9525,2676525,7937,2676525,1587xem2695575,239725l2693987,238137,2687637,238137,2686050,239725,2686050,246075,2687637,247662,2693987,247662,2695575,246075,2695575,239725xem2695575,1587l2693987,0,2687637,0,2686050,1587,2686050,7937,2687637,9525,2693987,9525,2695575,7937,2695575,1587xem2714625,239725l2713037,238137,2706687,238137,2705100,239725,2705100,246075,2706687,247662,2713037,247662,2714625,246075,2714625,239725xem2714625,1587l2713037,0,2706687,0,2705100,1587,2705100,7937,2706687,9525,2713037,9525,2714625,7937,2714625,1587xem2733675,239725l2732087,238137,2725737,238137,2724150,239725,2724150,246075,2725737,247662,2732087,247662,2733675,246075,2733675,239725xem2733675,1587l2732087,0,2725737,0,2724150,1587,2724150,7937,2725737,9525,2732087,9525,2733675,7937,2733675,1587xem2752725,239725l2751137,238137,2744787,238137,2743200,239725,2743200,246075,2744787,247662,2751137,247662,2752725,246075,2752725,239725xem2752725,1587l2751137,0,2744787,0,2743200,1587,2743200,7937,2744787,9525,2751137,9525,2752725,7937,2752725,1587xem2771775,239725l2770187,238137,2763837,238137,2762250,239725,2762250,246075,2763837,247662,2770187,247662,2771775,246075,2771775,239725xem2771775,1587l2770187,0,2763837,0,2762250,1587,2762250,7937,2763837,9525,2770187,9525,2771775,7937,2771775,1587xem2790825,239725l2789237,238137,2782887,238137,2781300,239725,2781300,246075,2782887,247662,2789237,247662,2790825,246075,2790825,239725xem2790825,1587l2789237,0,2782887,0,2781300,1587,2781300,7937,2782887,9525,2789237,9525,2790825,7937,2790825,1587xem2809875,239725l2808287,238137,2801937,238137,2800350,239725,2800350,246075,2801937,247662,2808287,247662,2809875,246075,2809875,239725xem2809875,1587l2808287,0,2801937,0,2800350,1587,2800350,7937,2801937,9525,2808287,9525,2809875,7937,2809875,1587xem2828925,239725l2827337,238137,2820987,238137,2819400,239725,2819400,246075,2820987,247662,2827337,247662,2828925,246075,2828925,239725xem2828925,1587l2827337,0,2820987,0,2819400,1587,2819400,7937,2820987,9525,2827337,9525,2828925,7937,2828925,1587xem2847975,230200l2846387,228612,2840037,228612,2838450,230200,2838450,236550,2840037,238137,2838450,239725,2838450,246075,2840037,247662,2846387,247662,2847975,246075,2847975,239725,2846387,238137,2847975,236550,2847975,230200xem2847975,211150l2846387,209562,2840037,209562,2838450,211150,2838450,217487,2840037,219087,2846387,219087,2847975,217487,2847975,211150xem2847975,192100l2846387,190512,2840037,190512,2838450,192100,2838450,198450,2840037,200037,2846387,200037,2847975,198450,2847975,192100xem2847975,173037l2846387,171462,2840037,171462,2838450,173037,2838450,179400,2840037,180987,2846387,180987,2847975,179400,2847975,173037xem2847975,154000l2846387,152412,2840037,152412,2838450,154000,2838450,160350,2840037,161937,2846387,161937,2847975,160350,2847975,154000xem2847975,134950l2846387,133362,2840037,133362,2838450,134950,2838450,141300,2840037,142887,2846387,142887,2847975,141300,2847975,134950xem2847975,115887l2846387,114300,2840037,114300,2838450,115887,2838450,122250,2840037,123825,2846387,123825,2847975,122250,2847975,115887xem2847975,96837l2846387,95250,2840037,95250,2838450,96837,2838450,103187,2840037,104775,2846387,104775,2847975,103187,2847975,96837xem2847975,77787l2846387,76200,2840037,76200,2838450,77787,2838450,84150,2840037,85725,2846387,85725,2847975,84150,2847975,77787xem2847975,58750l2846387,57162,2840037,57162,2838450,58750,2838450,65100,2840037,66687,2846387,66687,2847975,65100,2847975,58750xem2847975,39700l2846387,38100,2840037,38100,2838450,39700,2838450,46037,2840037,47625,2846387,47625,2847975,46037,2847975,39700xem2847975,20650l2846387,19050,2840037,19050,2838450,20650,2838450,26987,2840037,28575,2846387,28575,2847975,26987,2847975,20650xem2847975,1587l2846387,0,2840037,0,2838450,1587,2838450,7937,2840037,9525,2846387,9525,2847975,7937,2847975,1587xe">
                  <v:fill on="t" focussize="0,0"/>
                  <v:stroke on="f"/>
                  <v:imagedata o:title=""/>
                  <o:lock v:ext="edit" aspectratio="f"/>
                  <v:textbox inset="0mm,0mm,0mm,0mm"/>
                </v:shape>
                <w10:wrap type="topAndBottom"/>
              </v:group>
            </w:pict>
          </mc:Fallback>
        </mc:AlternateContent>
      </w:r>
      <w:r>
        <mc:AlternateContent>
          <mc:Choice Requires="wpg">
            <w:drawing>
              <wp:anchor distT="0" distB="0" distL="0" distR="0" simplePos="0" relativeHeight="251686912" behindDoc="1" locked="0" layoutInCell="1" allowOverlap="1">
                <wp:simplePos x="0" y="0"/>
                <wp:positionH relativeFrom="page">
                  <wp:posOffset>3837940</wp:posOffset>
                </wp:positionH>
                <wp:positionV relativeFrom="paragraph">
                  <wp:posOffset>155575</wp:posOffset>
                </wp:positionV>
                <wp:extent cx="2867025" cy="266700"/>
                <wp:effectExtent l="0" t="0" r="0" b="0"/>
                <wp:wrapTopAndBottom/>
                <wp:docPr id="94" name="Group 94"/>
                <wp:cNvGraphicFramePr/>
                <a:graphic xmlns:a="http://schemas.openxmlformats.org/drawingml/2006/main">
                  <a:graphicData uri="http://schemas.microsoft.com/office/word/2010/wordprocessingGroup">
                    <wpg:wgp>
                      <wpg:cNvGrpSpPr/>
                      <wpg:grpSpPr>
                        <a:xfrm>
                          <a:off x="0" y="0"/>
                          <a:ext cx="2867025" cy="266700"/>
                          <a:chOff x="0" y="0"/>
                          <a:chExt cx="2867025" cy="266700"/>
                        </a:xfrm>
                      </wpg:grpSpPr>
                      <pic:pic xmlns:pic="http://schemas.openxmlformats.org/drawingml/2006/picture">
                        <pic:nvPicPr>
                          <pic:cNvPr id="95" name="Image 95"/>
                          <pic:cNvPicPr/>
                        </pic:nvPicPr>
                        <pic:blipFill>
                          <a:blip r:embed="rId43" cstate="print"/>
                          <a:stretch>
                            <a:fillRect/>
                          </a:stretch>
                        </pic:blipFill>
                        <pic:spPr>
                          <a:xfrm>
                            <a:off x="39075" y="73730"/>
                            <a:ext cx="2703860" cy="155927"/>
                          </a:xfrm>
                          <a:prstGeom prst="rect">
                            <a:avLst/>
                          </a:prstGeom>
                        </pic:spPr>
                      </pic:pic>
                      <wps:wsp>
                        <wps:cNvPr id="96" name="Graphic 96"/>
                        <wps:cNvSpPr/>
                        <wps:spPr>
                          <a:xfrm>
                            <a:off x="-1" y="0"/>
                            <a:ext cx="2867025" cy="267335"/>
                          </a:xfrm>
                          <a:custGeom>
                            <a:avLst/>
                            <a:gdLst/>
                            <a:ahLst/>
                            <a:cxnLst/>
                            <a:rect l="l" t="t" r="r" b="b"/>
                            <a:pathLst>
                              <a:path w="2867025" h="267335">
                                <a:moveTo>
                                  <a:pt x="9525" y="258775"/>
                                </a:moveTo>
                                <a:lnTo>
                                  <a:pt x="7937" y="257187"/>
                                </a:lnTo>
                                <a:lnTo>
                                  <a:pt x="1587" y="257187"/>
                                </a:lnTo>
                                <a:lnTo>
                                  <a:pt x="0" y="258775"/>
                                </a:lnTo>
                                <a:lnTo>
                                  <a:pt x="0" y="265125"/>
                                </a:lnTo>
                                <a:lnTo>
                                  <a:pt x="1587" y="266712"/>
                                </a:lnTo>
                                <a:lnTo>
                                  <a:pt x="7937" y="266712"/>
                                </a:lnTo>
                                <a:lnTo>
                                  <a:pt x="9525" y="265125"/>
                                </a:lnTo>
                                <a:lnTo>
                                  <a:pt x="9525" y="258775"/>
                                </a:lnTo>
                                <a:close/>
                              </a:path>
                              <a:path w="2867025" h="267335">
                                <a:moveTo>
                                  <a:pt x="9525" y="239725"/>
                                </a:moveTo>
                                <a:lnTo>
                                  <a:pt x="7937" y="238137"/>
                                </a:lnTo>
                                <a:lnTo>
                                  <a:pt x="1587" y="238137"/>
                                </a:lnTo>
                                <a:lnTo>
                                  <a:pt x="0" y="239725"/>
                                </a:lnTo>
                                <a:lnTo>
                                  <a:pt x="0" y="246075"/>
                                </a:lnTo>
                                <a:lnTo>
                                  <a:pt x="1587" y="247662"/>
                                </a:lnTo>
                                <a:lnTo>
                                  <a:pt x="7937" y="247662"/>
                                </a:lnTo>
                                <a:lnTo>
                                  <a:pt x="9525" y="246075"/>
                                </a:lnTo>
                                <a:lnTo>
                                  <a:pt x="9525" y="239725"/>
                                </a:lnTo>
                                <a:close/>
                              </a:path>
                              <a:path w="2867025" h="267335">
                                <a:moveTo>
                                  <a:pt x="9525" y="220675"/>
                                </a:moveTo>
                                <a:lnTo>
                                  <a:pt x="7937" y="219087"/>
                                </a:lnTo>
                                <a:lnTo>
                                  <a:pt x="1587" y="219087"/>
                                </a:lnTo>
                                <a:lnTo>
                                  <a:pt x="0" y="220675"/>
                                </a:lnTo>
                                <a:lnTo>
                                  <a:pt x="0" y="227012"/>
                                </a:lnTo>
                                <a:lnTo>
                                  <a:pt x="1587" y="228612"/>
                                </a:lnTo>
                                <a:lnTo>
                                  <a:pt x="7937" y="228612"/>
                                </a:lnTo>
                                <a:lnTo>
                                  <a:pt x="9525" y="227012"/>
                                </a:lnTo>
                                <a:lnTo>
                                  <a:pt x="9525" y="220675"/>
                                </a:lnTo>
                                <a:close/>
                              </a:path>
                              <a:path w="2867025" h="267335">
                                <a:moveTo>
                                  <a:pt x="9525" y="201625"/>
                                </a:moveTo>
                                <a:lnTo>
                                  <a:pt x="7937" y="200037"/>
                                </a:lnTo>
                                <a:lnTo>
                                  <a:pt x="1587" y="200037"/>
                                </a:lnTo>
                                <a:lnTo>
                                  <a:pt x="0" y="201625"/>
                                </a:lnTo>
                                <a:lnTo>
                                  <a:pt x="0" y="207975"/>
                                </a:lnTo>
                                <a:lnTo>
                                  <a:pt x="1587" y="209562"/>
                                </a:lnTo>
                                <a:lnTo>
                                  <a:pt x="7937" y="209562"/>
                                </a:lnTo>
                                <a:lnTo>
                                  <a:pt x="9525" y="207975"/>
                                </a:lnTo>
                                <a:lnTo>
                                  <a:pt x="9525" y="201625"/>
                                </a:lnTo>
                                <a:close/>
                              </a:path>
                              <a:path w="2867025" h="267335">
                                <a:moveTo>
                                  <a:pt x="9525" y="182562"/>
                                </a:moveTo>
                                <a:lnTo>
                                  <a:pt x="7937" y="180987"/>
                                </a:lnTo>
                                <a:lnTo>
                                  <a:pt x="1587" y="180987"/>
                                </a:lnTo>
                                <a:lnTo>
                                  <a:pt x="0" y="182562"/>
                                </a:lnTo>
                                <a:lnTo>
                                  <a:pt x="0" y="188925"/>
                                </a:lnTo>
                                <a:lnTo>
                                  <a:pt x="1587" y="190512"/>
                                </a:lnTo>
                                <a:lnTo>
                                  <a:pt x="7937" y="190512"/>
                                </a:lnTo>
                                <a:lnTo>
                                  <a:pt x="9525" y="188925"/>
                                </a:lnTo>
                                <a:lnTo>
                                  <a:pt x="9525" y="182562"/>
                                </a:lnTo>
                                <a:close/>
                              </a:path>
                              <a:path w="2867025" h="267335">
                                <a:moveTo>
                                  <a:pt x="9525" y="163525"/>
                                </a:moveTo>
                                <a:lnTo>
                                  <a:pt x="7937" y="161937"/>
                                </a:lnTo>
                                <a:lnTo>
                                  <a:pt x="1587" y="161937"/>
                                </a:lnTo>
                                <a:lnTo>
                                  <a:pt x="0" y="163525"/>
                                </a:lnTo>
                                <a:lnTo>
                                  <a:pt x="0" y="169875"/>
                                </a:lnTo>
                                <a:lnTo>
                                  <a:pt x="1587" y="171462"/>
                                </a:lnTo>
                                <a:lnTo>
                                  <a:pt x="7937" y="171462"/>
                                </a:lnTo>
                                <a:lnTo>
                                  <a:pt x="9525" y="169875"/>
                                </a:lnTo>
                                <a:lnTo>
                                  <a:pt x="9525" y="163525"/>
                                </a:lnTo>
                                <a:close/>
                              </a:path>
                              <a:path w="2867025" h="267335">
                                <a:moveTo>
                                  <a:pt x="9525" y="144462"/>
                                </a:moveTo>
                                <a:lnTo>
                                  <a:pt x="7937" y="142887"/>
                                </a:lnTo>
                                <a:lnTo>
                                  <a:pt x="1587" y="142887"/>
                                </a:lnTo>
                                <a:lnTo>
                                  <a:pt x="0" y="144462"/>
                                </a:lnTo>
                                <a:lnTo>
                                  <a:pt x="0" y="150825"/>
                                </a:lnTo>
                                <a:lnTo>
                                  <a:pt x="1587" y="152412"/>
                                </a:lnTo>
                                <a:lnTo>
                                  <a:pt x="7937" y="152412"/>
                                </a:lnTo>
                                <a:lnTo>
                                  <a:pt x="9525" y="150825"/>
                                </a:lnTo>
                                <a:lnTo>
                                  <a:pt x="9525" y="144462"/>
                                </a:lnTo>
                                <a:close/>
                              </a:path>
                              <a:path w="2867025" h="267335">
                                <a:moveTo>
                                  <a:pt x="9525" y="125425"/>
                                </a:moveTo>
                                <a:lnTo>
                                  <a:pt x="7937" y="123837"/>
                                </a:lnTo>
                                <a:lnTo>
                                  <a:pt x="1587" y="123837"/>
                                </a:lnTo>
                                <a:lnTo>
                                  <a:pt x="0" y="125425"/>
                                </a:lnTo>
                                <a:lnTo>
                                  <a:pt x="0" y="131775"/>
                                </a:lnTo>
                                <a:lnTo>
                                  <a:pt x="1587" y="133362"/>
                                </a:lnTo>
                                <a:lnTo>
                                  <a:pt x="7937" y="133362"/>
                                </a:lnTo>
                                <a:lnTo>
                                  <a:pt x="9525" y="131775"/>
                                </a:lnTo>
                                <a:lnTo>
                                  <a:pt x="9525" y="125425"/>
                                </a:lnTo>
                                <a:close/>
                              </a:path>
                              <a:path w="2867025" h="267335">
                                <a:moveTo>
                                  <a:pt x="9525" y="106362"/>
                                </a:moveTo>
                                <a:lnTo>
                                  <a:pt x="7937" y="104775"/>
                                </a:lnTo>
                                <a:lnTo>
                                  <a:pt x="1587" y="104775"/>
                                </a:lnTo>
                                <a:lnTo>
                                  <a:pt x="0" y="106362"/>
                                </a:lnTo>
                                <a:lnTo>
                                  <a:pt x="0" y="112712"/>
                                </a:lnTo>
                                <a:lnTo>
                                  <a:pt x="1587" y="114300"/>
                                </a:lnTo>
                                <a:lnTo>
                                  <a:pt x="7937" y="114300"/>
                                </a:lnTo>
                                <a:lnTo>
                                  <a:pt x="9525" y="112712"/>
                                </a:lnTo>
                                <a:lnTo>
                                  <a:pt x="9525" y="106362"/>
                                </a:lnTo>
                                <a:close/>
                              </a:path>
                              <a:path w="2867025" h="267335">
                                <a:moveTo>
                                  <a:pt x="9525" y="87312"/>
                                </a:moveTo>
                                <a:lnTo>
                                  <a:pt x="7937" y="85725"/>
                                </a:lnTo>
                                <a:lnTo>
                                  <a:pt x="1587" y="85725"/>
                                </a:lnTo>
                                <a:lnTo>
                                  <a:pt x="0" y="87312"/>
                                </a:lnTo>
                                <a:lnTo>
                                  <a:pt x="0" y="93675"/>
                                </a:lnTo>
                                <a:lnTo>
                                  <a:pt x="1587" y="95250"/>
                                </a:lnTo>
                                <a:lnTo>
                                  <a:pt x="7937" y="95250"/>
                                </a:lnTo>
                                <a:lnTo>
                                  <a:pt x="9525" y="93675"/>
                                </a:lnTo>
                                <a:lnTo>
                                  <a:pt x="9525" y="87312"/>
                                </a:lnTo>
                                <a:close/>
                              </a:path>
                              <a:path w="2867025" h="267335">
                                <a:moveTo>
                                  <a:pt x="9525" y="68262"/>
                                </a:moveTo>
                                <a:lnTo>
                                  <a:pt x="7937" y="66675"/>
                                </a:lnTo>
                                <a:lnTo>
                                  <a:pt x="1587" y="66675"/>
                                </a:lnTo>
                                <a:lnTo>
                                  <a:pt x="0" y="68262"/>
                                </a:lnTo>
                                <a:lnTo>
                                  <a:pt x="0" y="74612"/>
                                </a:lnTo>
                                <a:lnTo>
                                  <a:pt x="1587" y="76200"/>
                                </a:lnTo>
                                <a:lnTo>
                                  <a:pt x="7937" y="76200"/>
                                </a:lnTo>
                                <a:lnTo>
                                  <a:pt x="9525" y="74612"/>
                                </a:lnTo>
                                <a:lnTo>
                                  <a:pt x="9525" y="68262"/>
                                </a:lnTo>
                                <a:close/>
                              </a:path>
                              <a:path w="2867025" h="267335">
                                <a:moveTo>
                                  <a:pt x="9525" y="49225"/>
                                </a:moveTo>
                                <a:lnTo>
                                  <a:pt x="7937" y="47625"/>
                                </a:lnTo>
                                <a:lnTo>
                                  <a:pt x="1587" y="47625"/>
                                </a:lnTo>
                                <a:lnTo>
                                  <a:pt x="0" y="49225"/>
                                </a:lnTo>
                                <a:lnTo>
                                  <a:pt x="0" y="55562"/>
                                </a:lnTo>
                                <a:lnTo>
                                  <a:pt x="1587" y="57150"/>
                                </a:lnTo>
                                <a:lnTo>
                                  <a:pt x="7937" y="57150"/>
                                </a:lnTo>
                                <a:lnTo>
                                  <a:pt x="9525" y="55562"/>
                                </a:lnTo>
                                <a:lnTo>
                                  <a:pt x="9525" y="49225"/>
                                </a:lnTo>
                                <a:close/>
                              </a:path>
                              <a:path w="2867025" h="267335">
                                <a:moveTo>
                                  <a:pt x="9525" y="30175"/>
                                </a:moveTo>
                                <a:lnTo>
                                  <a:pt x="7937" y="28575"/>
                                </a:lnTo>
                                <a:lnTo>
                                  <a:pt x="1587" y="28575"/>
                                </a:lnTo>
                                <a:lnTo>
                                  <a:pt x="0" y="30175"/>
                                </a:lnTo>
                                <a:lnTo>
                                  <a:pt x="0" y="36512"/>
                                </a:lnTo>
                                <a:lnTo>
                                  <a:pt x="1587" y="38100"/>
                                </a:lnTo>
                                <a:lnTo>
                                  <a:pt x="7937" y="38100"/>
                                </a:lnTo>
                                <a:lnTo>
                                  <a:pt x="9525" y="36512"/>
                                </a:lnTo>
                                <a:lnTo>
                                  <a:pt x="9525" y="30175"/>
                                </a:lnTo>
                                <a:close/>
                              </a:path>
                              <a:path w="2867025" h="267335">
                                <a:moveTo>
                                  <a:pt x="9525" y="1587"/>
                                </a:moveTo>
                                <a:lnTo>
                                  <a:pt x="7937" y="0"/>
                                </a:lnTo>
                                <a:lnTo>
                                  <a:pt x="1587" y="0"/>
                                </a:lnTo>
                                <a:lnTo>
                                  <a:pt x="0" y="1587"/>
                                </a:lnTo>
                                <a:lnTo>
                                  <a:pt x="0" y="7937"/>
                                </a:lnTo>
                                <a:lnTo>
                                  <a:pt x="1587" y="9525"/>
                                </a:lnTo>
                                <a:lnTo>
                                  <a:pt x="0" y="11112"/>
                                </a:lnTo>
                                <a:lnTo>
                                  <a:pt x="0" y="17462"/>
                                </a:lnTo>
                                <a:lnTo>
                                  <a:pt x="1587" y="19050"/>
                                </a:lnTo>
                                <a:lnTo>
                                  <a:pt x="7937" y="19050"/>
                                </a:lnTo>
                                <a:lnTo>
                                  <a:pt x="9525" y="17462"/>
                                </a:lnTo>
                                <a:lnTo>
                                  <a:pt x="9525" y="11112"/>
                                </a:lnTo>
                                <a:lnTo>
                                  <a:pt x="7937" y="9525"/>
                                </a:lnTo>
                                <a:lnTo>
                                  <a:pt x="9525" y="7937"/>
                                </a:lnTo>
                                <a:lnTo>
                                  <a:pt x="9525" y="1587"/>
                                </a:lnTo>
                                <a:close/>
                              </a:path>
                              <a:path w="2867025" h="267335">
                                <a:moveTo>
                                  <a:pt x="28575" y="258775"/>
                                </a:moveTo>
                                <a:lnTo>
                                  <a:pt x="26987" y="257187"/>
                                </a:lnTo>
                                <a:lnTo>
                                  <a:pt x="20637" y="257187"/>
                                </a:lnTo>
                                <a:lnTo>
                                  <a:pt x="19050" y="258775"/>
                                </a:lnTo>
                                <a:lnTo>
                                  <a:pt x="19050" y="265125"/>
                                </a:lnTo>
                                <a:lnTo>
                                  <a:pt x="20637" y="266712"/>
                                </a:lnTo>
                                <a:lnTo>
                                  <a:pt x="26987" y="266712"/>
                                </a:lnTo>
                                <a:lnTo>
                                  <a:pt x="28575" y="265125"/>
                                </a:lnTo>
                                <a:lnTo>
                                  <a:pt x="28575" y="258775"/>
                                </a:lnTo>
                                <a:close/>
                              </a:path>
                              <a:path w="2867025" h="267335">
                                <a:moveTo>
                                  <a:pt x="28575" y="1587"/>
                                </a:moveTo>
                                <a:lnTo>
                                  <a:pt x="26987" y="0"/>
                                </a:lnTo>
                                <a:lnTo>
                                  <a:pt x="20637" y="0"/>
                                </a:lnTo>
                                <a:lnTo>
                                  <a:pt x="19050" y="1587"/>
                                </a:lnTo>
                                <a:lnTo>
                                  <a:pt x="19050" y="7937"/>
                                </a:lnTo>
                                <a:lnTo>
                                  <a:pt x="20637" y="9525"/>
                                </a:lnTo>
                                <a:lnTo>
                                  <a:pt x="26987" y="9525"/>
                                </a:lnTo>
                                <a:lnTo>
                                  <a:pt x="28575" y="7937"/>
                                </a:lnTo>
                                <a:lnTo>
                                  <a:pt x="28575" y="1587"/>
                                </a:lnTo>
                                <a:close/>
                              </a:path>
                              <a:path w="2867025" h="267335">
                                <a:moveTo>
                                  <a:pt x="47625" y="258775"/>
                                </a:moveTo>
                                <a:lnTo>
                                  <a:pt x="46037" y="257187"/>
                                </a:lnTo>
                                <a:lnTo>
                                  <a:pt x="39687" y="257187"/>
                                </a:lnTo>
                                <a:lnTo>
                                  <a:pt x="38100" y="258775"/>
                                </a:lnTo>
                                <a:lnTo>
                                  <a:pt x="38100" y="265125"/>
                                </a:lnTo>
                                <a:lnTo>
                                  <a:pt x="39687" y="266712"/>
                                </a:lnTo>
                                <a:lnTo>
                                  <a:pt x="46037" y="266712"/>
                                </a:lnTo>
                                <a:lnTo>
                                  <a:pt x="47625" y="265125"/>
                                </a:lnTo>
                                <a:lnTo>
                                  <a:pt x="47625" y="258775"/>
                                </a:lnTo>
                                <a:close/>
                              </a:path>
                              <a:path w="2867025" h="267335">
                                <a:moveTo>
                                  <a:pt x="47625" y="1587"/>
                                </a:moveTo>
                                <a:lnTo>
                                  <a:pt x="46037" y="0"/>
                                </a:lnTo>
                                <a:lnTo>
                                  <a:pt x="39687" y="0"/>
                                </a:lnTo>
                                <a:lnTo>
                                  <a:pt x="38100" y="1587"/>
                                </a:lnTo>
                                <a:lnTo>
                                  <a:pt x="38100" y="7937"/>
                                </a:lnTo>
                                <a:lnTo>
                                  <a:pt x="39687" y="9525"/>
                                </a:lnTo>
                                <a:lnTo>
                                  <a:pt x="46037" y="9525"/>
                                </a:lnTo>
                                <a:lnTo>
                                  <a:pt x="47625" y="7937"/>
                                </a:lnTo>
                                <a:lnTo>
                                  <a:pt x="47625" y="1587"/>
                                </a:lnTo>
                                <a:close/>
                              </a:path>
                              <a:path w="2867025" h="267335">
                                <a:moveTo>
                                  <a:pt x="66675" y="258775"/>
                                </a:moveTo>
                                <a:lnTo>
                                  <a:pt x="65087" y="257187"/>
                                </a:lnTo>
                                <a:lnTo>
                                  <a:pt x="58737" y="257187"/>
                                </a:lnTo>
                                <a:lnTo>
                                  <a:pt x="57150" y="258775"/>
                                </a:lnTo>
                                <a:lnTo>
                                  <a:pt x="57150" y="265125"/>
                                </a:lnTo>
                                <a:lnTo>
                                  <a:pt x="58737" y="266712"/>
                                </a:lnTo>
                                <a:lnTo>
                                  <a:pt x="65087" y="266712"/>
                                </a:lnTo>
                                <a:lnTo>
                                  <a:pt x="66675" y="265125"/>
                                </a:lnTo>
                                <a:lnTo>
                                  <a:pt x="66675" y="258775"/>
                                </a:lnTo>
                                <a:close/>
                              </a:path>
                              <a:path w="2867025" h="267335">
                                <a:moveTo>
                                  <a:pt x="66675" y="1587"/>
                                </a:moveTo>
                                <a:lnTo>
                                  <a:pt x="65087" y="0"/>
                                </a:lnTo>
                                <a:lnTo>
                                  <a:pt x="58737" y="0"/>
                                </a:lnTo>
                                <a:lnTo>
                                  <a:pt x="57150" y="1587"/>
                                </a:lnTo>
                                <a:lnTo>
                                  <a:pt x="57150" y="7937"/>
                                </a:lnTo>
                                <a:lnTo>
                                  <a:pt x="58737" y="9525"/>
                                </a:lnTo>
                                <a:lnTo>
                                  <a:pt x="65087" y="9525"/>
                                </a:lnTo>
                                <a:lnTo>
                                  <a:pt x="66675" y="7937"/>
                                </a:lnTo>
                                <a:lnTo>
                                  <a:pt x="66675" y="1587"/>
                                </a:lnTo>
                                <a:close/>
                              </a:path>
                              <a:path w="2867025" h="267335">
                                <a:moveTo>
                                  <a:pt x="85725" y="258775"/>
                                </a:moveTo>
                                <a:lnTo>
                                  <a:pt x="84137" y="257187"/>
                                </a:lnTo>
                                <a:lnTo>
                                  <a:pt x="77787" y="257187"/>
                                </a:lnTo>
                                <a:lnTo>
                                  <a:pt x="76200" y="258775"/>
                                </a:lnTo>
                                <a:lnTo>
                                  <a:pt x="76200" y="265125"/>
                                </a:lnTo>
                                <a:lnTo>
                                  <a:pt x="77787" y="266712"/>
                                </a:lnTo>
                                <a:lnTo>
                                  <a:pt x="84137" y="266712"/>
                                </a:lnTo>
                                <a:lnTo>
                                  <a:pt x="85725" y="265125"/>
                                </a:lnTo>
                                <a:lnTo>
                                  <a:pt x="85725" y="258775"/>
                                </a:lnTo>
                                <a:close/>
                              </a:path>
                              <a:path w="2867025" h="267335">
                                <a:moveTo>
                                  <a:pt x="85725" y="1587"/>
                                </a:moveTo>
                                <a:lnTo>
                                  <a:pt x="84137" y="0"/>
                                </a:lnTo>
                                <a:lnTo>
                                  <a:pt x="77787" y="0"/>
                                </a:lnTo>
                                <a:lnTo>
                                  <a:pt x="76200" y="1587"/>
                                </a:lnTo>
                                <a:lnTo>
                                  <a:pt x="76200" y="7937"/>
                                </a:lnTo>
                                <a:lnTo>
                                  <a:pt x="77787" y="9525"/>
                                </a:lnTo>
                                <a:lnTo>
                                  <a:pt x="84137" y="9525"/>
                                </a:lnTo>
                                <a:lnTo>
                                  <a:pt x="85725" y="7937"/>
                                </a:lnTo>
                                <a:lnTo>
                                  <a:pt x="85725" y="1587"/>
                                </a:lnTo>
                                <a:close/>
                              </a:path>
                              <a:path w="2867025" h="267335">
                                <a:moveTo>
                                  <a:pt x="104775" y="258775"/>
                                </a:moveTo>
                                <a:lnTo>
                                  <a:pt x="103187" y="257187"/>
                                </a:lnTo>
                                <a:lnTo>
                                  <a:pt x="96837" y="257187"/>
                                </a:lnTo>
                                <a:lnTo>
                                  <a:pt x="95250" y="258775"/>
                                </a:lnTo>
                                <a:lnTo>
                                  <a:pt x="95250" y="265125"/>
                                </a:lnTo>
                                <a:lnTo>
                                  <a:pt x="96837" y="266712"/>
                                </a:lnTo>
                                <a:lnTo>
                                  <a:pt x="103187" y="266712"/>
                                </a:lnTo>
                                <a:lnTo>
                                  <a:pt x="104775" y="265125"/>
                                </a:lnTo>
                                <a:lnTo>
                                  <a:pt x="104775" y="258775"/>
                                </a:lnTo>
                                <a:close/>
                              </a:path>
                              <a:path w="2867025" h="267335">
                                <a:moveTo>
                                  <a:pt x="104775" y="1587"/>
                                </a:moveTo>
                                <a:lnTo>
                                  <a:pt x="103187" y="0"/>
                                </a:lnTo>
                                <a:lnTo>
                                  <a:pt x="96837" y="0"/>
                                </a:lnTo>
                                <a:lnTo>
                                  <a:pt x="95250" y="1587"/>
                                </a:lnTo>
                                <a:lnTo>
                                  <a:pt x="95250" y="7937"/>
                                </a:lnTo>
                                <a:lnTo>
                                  <a:pt x="96837" y="9525"/>
                                </a:lnTo>
                                <a:lnTo>
                                  <a:pt x="103187" y="9525"/>
                                </a:lnTo>
                                <a:lnTo>
                                  <a:pt x="104775" y="7937"/>
                                </a:lnTo>
                                <a:lnTo>
                                  <a:pt x="104775" y="1587"/>
                                </a:lnTo>
                                <a:close/>
                              </a:path>
                              <a:path w="2867025" h="267335">
                                <a:moveTo>
                                  <a:pt x="123825" y="258775"/>
                                </a:moveTo>
                                <a:lnTo>
                                  <a:pt x="122237" y="257187"/>
                                </a:lnTo>
                                <a:lnTo>
                                  <a:pt x="115887" y="257187"/>
                                </a:lnTo>
                                <a:lnTo>
                                  <a:pt x="114300" y="258775"/>
                                </a:lnTo>
                                <a:lnTo>
                                  <a:pt x="114300" y="265125"/>
                                </a:lnTo>
                                <a:lnTo>
                                  <a:pt x="115887" y="266712"/>
                                </a:lnTo>
                                <a:lnTo>
                                  <a:pt x="122237" y="266712"/>
                                </a:lnTo>
                                <a:lnTo>
                                  <a:pt x="123825" y="265125"/>
                                </a:lnTo>
                                <a:lnTo>
                                  <a:pt x="123825" y="258775"/>
                                </a:lnTo>
                                <a:close/>
                              </a:path>
                              <a:path w="2867025" h="267335">
                                <a:moveTo>
                                  <a:pt x="123825" y="1587"/>
                                </a:moveTo>
                                <a:lnTo>
                                  <a:pt x="122237" y="0"/>
                                </a:lnTo>
                                <a:lnTo>
                                  <a:pt x="115887" y="0"/>
                                </a:lnTo>
                                <a:lnTo>
                                  <a:pt x="114300" y="1587"/>
                                </a:lnTo>
                                <a:lnTo>
                                  <a:pt x="114300" y="7937"/>
                                </a:lnTo>
                                <a:lnTo>
                                  <a:pt x="115887" y="9525"/>
                                </a:lnTo>
                                <a:lnTo>
                                  <a:pt x="122237" y="9525"/>
                                </a:lnTo>
                                <a:lnTo>
                                  <a:pt x="123825" y="7937"/>
                                </a:lnTo>
                                <a:lnTo>
                                  <a:pt x="123825" y="1587"/>
                                </a:lnTo>
                                <a:close/>
                              </a:path>
                              <a:path w="2867025" h="267335">
                                <a:moveTo>
                                  <a:pt x="142875" y="258775"/>
                                </a:moveTo>
                                <a:lnTo>
                                  <a:pt x="141287" y="257187"/>
                                </a:lnTo>
                                <a:lnTo>
                                  <a:pt x="134937" y="257187"/>
                                </a:lnTo>
                                <a:lnTo>
                                  <a:pt x="133350" y="258775"/>
                                </a:lnTo>
                                <a:lnTo>
                                  <a:pt x="133350" y="265125"/>
                                </a:lnTo>
                                <a:lnTo>
                                  <a:pt x="134937" y="266712"/>
                                </a:lnTo>
                                <a:lnTo>
                                  <a:pt x="141287" y="266712"/>
                                </a:lnTo>
                                <a:lnTo>
                                  <a:pt x="142875" y="265125"/>
                                </a:lnTo>
                                <a:lnTo>
                                  <a:pt x="142875" y="258775"/>
                                </a:lnTo>
                                <a:close/>
                              </a:path>
                              <a:path w="2867025" h="267335">
                                <a:moveTo>
                                  <a:pt x="142875" y="1587"/>
                                </a:moveTo>
                                <a:lnTo>
                                  <a:pt x="141287" y="0"/>
                                </a:lnTo>
                                <a:lnTo>
                                  <a:pt x="134937" y="0"/>
                                </a:lnTo>
                                <a:lnTo>
                                  <a:pt x="133350" y="1587"/>
                                </a:lnTo>
                                <a:lnTo>
                                  <a:pt x="133350" y="7937"/>
                                </a:lnTo>
                                <a:lnTo>
                                  <a:pt x="134937" y="9525"/>
                                </a:lnTo>
                                <a:lnTo>
                                  <a:pt x="141287" y="9525"/>
                                </a:lnTo>
                                <a:lnTo>
                                  <a:pt x="142875" y="7937"/>
                                </a:lnTo>
                                <a:lnTo>
                                  <a:pt x="142875" y="1587"/>
                                </a:lnTo>
                                <a:close/>
                              </a:path>
                              <a:path w="2867025" h="267335">
                                <a:moveTo>
                                  <a:pt x="161925" y="258775"/>
                                </a:moveTo>
                                <a:lnTo>
                                  <a:pt x="160337" y="257187"/>
                                </a:lnTo>
                                <a:lnTo>
                                  <a:pt x="153987" y="257187"/>
                                </a:lnTo>
                                <a:lnTo>
                                  <a:pt x="152400" y="258775"/>
                                </a:lnTo>
                                <a:lnTo>
                                  <a:pt x="152400" y="265125"/>
                                </a:lnTo>
                                <a:lnTo>
                                  <a:pt x="153987" y="266712"/>
                                </a:lnTo>
                                <a:lnTo>
                                  <a:pt x="160337" y="266712"/>
                                </a:lnTo>
                                <a:lnTo>
                                  <a:pt x="161925" y="265125"/>
                                </a:lnTo>
                                <a:lnTo>
                                  <a:pt x="161925" y="258775"/>
                                </a:lnTo>
                                <a:close/>
                              </a:path>
                              <a:path w="2867025" h="267335">
                                <a:moveTo>
                                  <a:pt x="161925" y="1587"/>
                                </a:moveTo>
                                <a:lnTo>
                                  <a:pt x="160337" y="0"/>
                                </a:lnTo>
                                <a:lnTo>
                                  <a:pt x="153987" y="0"/>
                                </a:lnTo>
                                <a:lnTo>
                                  <a:pt x="152400" y="1587"/>
                                </a:lnTo>
                                <a:lnTo>
                                  <a:pt x="152400" y="7937"/>
                                </a:lnTo>
                                <a:lnTo>
                                  <a:pt x="153987" y="9525"/>
                                </a:lnTo>
                                <a:lnTo>
                                  <a:pt x="160337" y="9525"/>
                                </a:lnTo>
                                <a:lnTo>
                                  <a:pt x="161925" y="7937"/>
                                </a:lnTo>
                                <a:lnTo>
                                  <a:pt x="161925" y="1587"/>
                                </a:lnTo>
                                <a:close/>
                              </a:path>
                              <a:path w="2867025" h="267335">
                                <a:moveTo>
                                  <a:pt x="180975" y="258775"/>
                                </a:moveTo>
                                <a:lnTo>
                                  <a:pt x="179387" y="257187"/>
                                </a:lnTo>
                                <a:lnTo>
                                  <a:pt x="173037" y="257187"/>
                                </a:lnTo>
                                <a:lnTo>
                                  <a:pt x="171450" y="258775"/>
                                </a:lnTo>
                                <a:lnTo>
                                  <a:pt x="171450" y="265125"/>
                                </a:lnTo>
                                <a:lnTo>
                                  <a:pt x="173037" y="266712"/>
                                </a:lnTo>
                                <a:lnTo>
                                  <a:pt x="179387" y="266712"/>
                                </a:lnTo>
                                <a:lnTo>
                                  <a:pt x="180975" y="265125"/>
                                </a:lnTo>
                                <a:lnTo>
                                  <a:pt x="180975" y="258775"/>
                                </a:lnTo>
                                <a:close/>
                              </a:path>
                              <a:path w="2867025" h="267335">
                                <a:moveTo>
                                  <a:pt x="180975" y="1587"/>
                                </a:moveTo>
                                <a:lnTo>
                                  <a:pt x="179387" y="0"/>
                                </a:lnTo>
                                <a:lnTo>
                                  <a:pt x="173037" y="0"/>
                                </a:lnTo>
                                <a:lnTo>
                                  <a:pt x="171450" y="1587"/>
                                </a:lnTo>
                                <a:lnTo>
                                  <a:pt x="171450" y="7937"/>
                                </a:lnTo>
                                <a:lnTo>
                                  <a:pt x="173037" y="9525"/>
                                </a:lnTo>
                                <a:lnTo>
                                  <a:pt x="179387" y="9525"/>
                                </a:lnTo>
                                <a:lnTo>
                                  <a:pt x="180975" y="7937"/>
                                </a:lnTo>
                                <a:lnTo>
                                  <a:pt x="180975" y="1587"/>
                                </a:lnTo>
                                <a:close/>
                              </a:path>
                              <a:path w="2867025" h="267335">
                                <a:moveTo>
                                  <a:pt x="200025" y="258775"/>
                                </a:moveTo>
                                <a:lnTo>
                                  <a:pt x="198437" y="257187"/>
                                </a:lnTo>
                                <a:lnTo>
                                  <a:pt x="192087" y="257187"/>
                                </a:lnTo>
                                <a:lnTo>
                                  <a:pt x="190500" y="258775"/>
                                </a:lnTo>
                                <a:lnTo>
                                  <a:pt x="190500" y="265125"/>
                                </a:lnTo>
                                <a:lnTo>
                                  <a:pt x="192087" y="266712"/>
                                </a:lnTo>
                                <a:lnTo>
                                  <a:pt x="198437" y="266712"/>
                                </a:lnTo>
                                <a:lnTo>
                                  <a:pt x="200025" y="265125"/>
                                </a:lnTo>
                                <a:lnTo>
                                  <a:pt x="200025" y="258775"/>
                                </a:lnTo>
                                <a:close/>
                              </a:path>
                              <a:path w="2867025" h="267335">
                                <a:moveTo>
                                  <a:pt x="200025" y="1587"/>
                                </a:moveTo>
                                <a:lnTo>
                                  <a:pt x="198437" y="0"/>
                                </a:lnTo>
                                <a:lnTo>
                                  <a:pt x="192087" y="0"/>
                                </a:lnTo>
                                <a:lnTo>
                                  <a:pt x="190500" y="1587"/>
                                </a:lnTo>
                                <a:lnTo>
                                  <a:pt x="190500" y="7937"/>
                                </a:lnTo>
                                <a:lnTo>
                                  <a:pt x="192087" y="9525"/>
                                </a:lnTo>
                                <a:lnTo>
                                  <a:pt x="198437" y="9525"/>
                                </a:lnTo>
                                <a:lnTo>
                                  <a:pt x="200025" y="7937"/>
                                </a:lnTo>
                                <a:lnTo>
                                  <a:pt x="200025" y="1587"/>
                                </a:lnTo>
                                <a:close/>
                              </a:path>
                              <a:path w="2867025" h="267335">
                                <a:moveTo>
                                  <a:pt x="219075" y="258775"/>
                                </a:moveTo>
                                <a:lnTo>
                                  <a:pt x="217487" y="257187"/>
                                </a:lnTo>
                                <a:lnTo>
                                  <a:pt x="211137" y="257187"/>
                                </a:lnTo>
                                <a:lnTo>
                                  <a:pt x="209550" y="258775"/>
                                </a:lnTo>
                                <a:lnTo>
                                  <a:pt x="209550" y="265125"/>
                                </a:lnTo>
                                <a:lnTo>
                                  <a:pt x="211137" y="266712"/>
                                </a:lnTo>
                                <a:lnTo>
                                  <a:pt x="217487" y="266712"/>
                                </a:lnTo>
                                <a:lnTo>
                                  <a:pt x="219075" y="265125"/>
                                </a:lnTo>
                                <a:lnTo>
                                  <a:pt x="219075" y="258775"/>
                                </a:lnTo>
                                <a:close/>
                              </a:path>
                              <a:path w="2867025" h="267335">
                                <a:moveTo>
                                  <a:pt x="219075" y="1587"/>
                                </a:moveTo>
                                <a:lnTo>
                                  <a:pt x="217487" y="0"/>
                                </a:lnTo>
                                <a:lnTo>
                                  <a:pt x="211137" y="0"/>
                                </a:lnTo>
                                <a:lnTo>
                                  <a:pt x="209550" y="1587"/>
                                </a:lnTo>
                                <a:lnTo>
                                  <a:pt x="209550" y="7937"/>
                                </a:lnTo>
                                <a:lnTo>
                                  <a:pt x="211137" y="9525"/>
                                </a:lnTo>
                                <a:lnTo>
                                  <a:pt x="217487" y="9525"/>
                                </a:lnTo>
                                <a:lnTo>
                                  <a:pt x="219075" y="7937"/>
                                </a:lnTo>
                                <a:lnTo>
                                  <a:pt x="219075" y="1587"/>
                                </a:lnTo>
                                <a:close/>
                              </a:path>
                              <a:path w="2867025" h="267335">
                                <a:moveTo>
                                  <a:pt x="238125" y="258775"/>
                                </a:moveTo>
                                <a:lnTo>
                                  <a:pt x="236537" y="257187"/>
                                </a:lnTo>
                                <a:lnTo>
                                  <a:pt x="230187" y="257187"/>
                                </a:lnTo>
                                <a:lnTo>
                                  <a:pt x="228600" y="258775"/>
                                </a:lnTo>
                                <a:lnTo>
                                  <a:pt x="228600" y="265125"/>
                                </a:lnTo>
                                <a:lnTo>
                                  <a:pt x="230187" y="266712"/>
                                </a:lnTo>
                                <a:lnTo>
                                  <a:pt x="236537" y="266712"/>
                                </a:lnTo>
                                <a:lnTo>
                                  <a:pt x="238125" y="265125"/>
                                </a:lnTo>
                                <a:lnTo>
                                  <a:pt x="238125" y="258775"/>
                                </a:lnTo>
                                <a:close/>
                              </a:path>
                              <a:path w="2867025" h="267335">
                                <a:moveTo>
                                  <a:pt x="238125" y="1587"/>
                                </a:moveTo>
                                <a:lnTo>
                                  <a:pt x="236537" y="0"/>
                                </a:lnTo>
                                <a:lnTo>
                                  <a:pt x="230187" y="0"/>
                                </a:lnTo>
                                <a:lnTo>
                                  <a:pt x="228600" y="1587"/>
                                </a:lnTo>
                                <a:lnTo>
                                  <a:pt x="228600" y="7937"/>
                                </a:lnTo>
                                <a:lnTo>
                                  <a:pt x="230187" y="9525"/>
                                </a:lnTo>
                                <a:lnTo>
                                  <a:pt x="236537" y="9525"/>
                                </a:lnTo>
                                <a:lnTo>
                                  <a:pt x="238125" y="7937"/>
                                </a:lnTo>
                                <a:lnTo>
                                  <a:pt x="238125" y="1587"/>
                                </a:lnTo>
                                <a:close/>
                              </a:path>
                              <a:path w="2867025" h="267335">
                                <a:moveTo>
                                  <a:pt x="257175" y="258775"/>
                                </a:moveTo>
                                <a:lnTo>
                                  <a:pt x="255587" y="257187"/>
                                </a:lnTo>
                                <a:lnTo>
                                  <a:pt x="249237" y="257187"/>
                                </a:lnTo>
                                <a:lnTo>
                                  <a:pt x="247650" y="258775"/>
                                </a:lnTo>
                                <a:lnTo>
                                  <a:pt x="247650" y="265125"/>
                                </a:lnTo>
                                <a:lnTo>
                                  <a:pt x="249237" y="266712"/>
                                </a:lnTo>
                                <a:lnTo>
                                  <a:pt x="255587" y="266712"/>
                                </a:lnTo>
                                <a:lnTo>
                                  <a:pt x="257175" y="265125"/>
                                </a:lnTo>
                                <a:lnTo>
                                  <a:pt x="257175" y="258775"/>
                                </a:lnTo>
                                <a:close/>
                              </a:path>
                              <a:path w="2867025" h="267335">
                                <a:moveTo>
                                  <a:pt x="257175" y="1587"/>
                                </a:moveTo>
                                <a:lnTo>
                                  <a:pt x="255587" y="0"/>
                                </a:lnTo>
                                <a:lnTo>
                                  <a:pt x="249237" y="0"/>
                                </a:lnTo>
                                <a:lnTo>
                                  <a:pt x="247650" y="1587"/>
                                </a:lnTo>
                                <a:lnTo>
                                  <a:pt x="247650" y="7937"/>
                                </a:lnTo>
                                <a:lnTo>
                                  <a:pt x="249237" y="9525"/>
                                </a:lnTo>
                                <a:lnTo>
                                  <a:pt x="255587" y="9525"/>
                                </a:lnTo>
                                <a:lnTo>
                                  <a:pt x="257175" y="7937"/>
                                </a:lnTo>
                                <a:lnTo>
                                  <a:pt x="257175" y="1587"/>
                                </a:lnTo>
                                <a:close/>
                              </a:path>
                              <a:path w="2867025" h="267335">
                                <a:moveTo>
                                  <a:pt x="276225" y="258775"/>
                                </a:moveTo>
                                <a:lnTo>
                                  <a:pt x="274637" y="257187"/>
                                </a:lnTo>
                                <a:lnTo>
                                  <a:pt x="268287" y="257187"/>
                                </a:lnTo>
                                <a:lnTo>
                                  <a:pt x="266700" y="258775"/>
                                </a:lnTo>
                                <a:lnTo>
                                  <a:pt x="266700" y="265125"/>
                                </a:lnTo>
                                <a:lnTo>
                                  <a:pt x="268287" y="266712"/>
                                </a:lnTo>
                                <a:lnTo>
                                  <a:pt x="274637" y="266712"/>
                                </a:lnTo>
                                <a:lnTo>
                                  <a:pt x="276225" y="265125"/>
                                </a:lnTo>
                                <a:lnTo>
                                  <a:pt x="276225" y="258775"/>
                                </a:lnTo>
                                <a:close/>
                              </a:path>
                              <a:path w="2867025" h="267335">
                                <a:moveTo>
                                  <a:pt x="276225" y="1587"/>
                                </a:moveTo>
                                <a:lnTo>
                                  <a:pt x="274637" y="0"/>
                                </a:lnTo>
                                <a:lnTo>
                                  <a:pt x="268287" y="0"/>
                                </a:lnTo>
                                <a:lnTo>
                                  <a:pt x="266700" y="1587"/>
                                </a:lnTo>
                                <a:lnTo>
                                  <a:pt x="266700" y="7937"/>
                                </a:lnTo>
                                <a:lnTo>
                                  <a:pt x="268287" y="9525"/>
                                </a:lnTo>
                                <a:lnTo>
                                  <a:pt x="274637" y="9525"/>
                                </a:lnTo>
                                <a:lnTo>
                                  <a:pt x="276225" y="7937"/>
                                </a:lnTo>
                                <a:lnTo>
                                  <a:pt x="276225" y="1587"/>
                                </a:lnTo>
                                <a:close/>
                              </a:path>
                              <a:path w="2867025" h="267335">
                                <a:moveTo>
                                  <a:pt x="295275" y="258775"/>
                                </a:moveTo>
                                <a:lnTo>
                                  <a:pt x="293687" y="257187"/>
                                </a:lnTo>
                                <a:lnTo>
                                  <a:pt x="287337" y="257187"/>
                                </a:lnTo>
                                <a:lnTo>
                                  <a:pt x="285750" y="258775"/>
                                </a:lnTo>
                                <a:lnTo>
                                  <a:pt x="285750" y="265125"/>
                                </a:lnTo>
                                <a:lnTo>
                                  <a:pt x="287337" y="266712"/>
                                </a:lnTo>
                                <a:lnTo>
                                  <a:pt x="293687" y="266712"/>
                                </a:lnTo>
                                <a:lnTo>
                                  <a:pt x="295275" y="265125"/>
                                </a:lnTo>
                                <a:lnTo>
                                  <a:pt x="295275" y="258775"/>
                                </a:lnTo>
                                <a:close/>
                              </a:path>
                              <a:path w="2867025" h="267335">
                                <a:moveTo>
                                  <a:pt x="295275" y="1587"/>
                                </a:moveTo>
                                <a:lnTo>
                                  <a:pt x="293687" y="0"/>
                                </a:lnTo>
                                <a:lnTo>
                                  <a:pt x="287337" y="0"/>
                                </a:lnTo>
                                <a:lnTo>
                                  <a:pt x="285750" y="1587"/>
                                </a:lnTo>
                                <a:lnTo>
                                  <a:pt x="285750" y="7937"/>
                                </a:lnTo>
                                <a:lnTo>
                                  <a:pt x="287337" y="9525"/>
                                </a:lnTo>
                                <a:lnTo>
                                  <a:pt x="293687" y="9525"/>
                                </a:lnTo>
                                <a:lnTo>
                                  <a:pt x="295275" y="7937"/>
                                </a:lnTo>
                                <a:lnTo>
                                  <a:pt x="295275" y="1587"/>
                                </a:lnTo>
                                <a:close/>
                              </a:path>
                              <a:path w="2867025" h="267335">
                                <a:moveTo>
                                  <a:pt x="314325" y="258775"/>
                                </a:moveTo>
                                <a:lnTo>
                                  <a:pt x="312737" y="257187"/>
                                </a:lnTo>
                                <a:lnTo>
                                  <a:pt x="306387" y="257187"/>
                                </a:lnTo>
                                <a:lnTo>
                                  <a:pt x="304800" y="258775"/>
                                </a:lnTo>
                                <a:lnTo>
                                  <a:pt x="304800" y="265125"/>
                                </a:lnTo>
                                <a:lnTo>
                                  <a:pt x="306387" y="266712"/>
                                </a:lnTo>
                                <a:lnTo>
                                  <a:pt x="312737" y="266712"/>
                                </a:lnTo>
                                <a:lnTo>
                                  <a:pt x="314325" y="265125"/>
                                </a:lnTo>
                                <a:lnTo>
                                  <a:pt x="314325" y="258775"/>
                                </a:lnTo>
                                <a:close/>
                              </a:path>
                              <a:path w="2867025" h="267335">
                                <a:moveTo>
                                  <a:pt x="314325" y="1587"/>
                                </a:moveTo>
                                <a:lnTo>
                                  <a:pt x="312737" y="0"/>
                                </a:lnTo>
                                <a:lnTo>
                                  <a:pt x="306387" y="0"/>
                                </a:lnTo>
                                <a:lnTo>
                                  <a:pt x="304800" y="1587"/>
                                </a:lnTo>
                                <a:lnTo>
                                  <a:pt x="304800" y="7937"/>
                                </a:lnTo>
                                <a:lnTo>
                                  <a:pt x="306387" y="9525"/>
                                </a:lnTo>
                                <a:lnTo>
                                  <a:pt x="312737" y="9525"/>
                                </a:lnTo>
                                <a:lnTo>
                                  <a:pt x="314325" y="7937"/>
                                </a:lnTo>
                                <a:lnTo>
                                  <a:pt x="314325" y="1587"/>
                                </a:lnTo>
                                <a:close/>
                              </a:path>
                              <a:path w="2867025" h="267335">
                                <a:moveTo>
                                  <a:pt x="333375" y="258775"/>
                                </a:moveTo>
                                <a:lnTo>
                                  <a:pt x="331787" y="257187"/>
                                </a:lnTo>
                                <a:lnTo>
                                  <a:pt x="325437" y="257187"/>
                                </a:lnTo>
                                <a:lnTo>
                                  <a:pt x="323850" y="258775"/>
                                </a:lnTo>
                                <a:lnTo>
                                  <a:pt x="323850" y="265125"/>
                                </a:lnTo>
                                <a:lnTo>
                                  <a:pt x="325437" y="266712"/>
                                </a:lnTo>
                                <a:lnTo>
                                  <a:pt x="331787" y="266712"/>
                                </a:lnTo>
                                <a:lnTo>
                                  <a:pt x="333375" y="265125"/>
                                </a:lnTo>
                                <a:lnTo>
                                  <a:pt x="333375" y="258775"/>
                                </a:lnTo>
                                <a:close/>
                              </a:path>
                              <a:path w="2867025" h="267335">
                                <a:moveTo>
                                  <a:pt x="333375" y="1587"/>
                                </a:moveTo>
                                <a:lnTo>
                                  <a:pt x="331787" y="0"/>
                                </a:lnTo>
                                <a:lnTo>
                                  <a:pt x="325437" y="0"/>
                                </a:lnTo>
                                <a:lnTo>
                                  <a:pt x="323850" y="1587"/>
                                </a:lnTo>
                                <a:lnTo>
                                  <a:pt x="323850" y="7937"/>
                                </a:lnTo>
                                <a:lnTo>
                                  <a:pt x="325437" y="9525"/>
                                </a:lnTo>
                                <a:lnTo>
                                  <a:pt x="331787" y="9525"/>
                                </a:lnTo>
                                <a:lnTo>
                                  <a:pt x="333375" y="7937"/>
                                </a:lnTo>
                                <a:lnTo>
                                  <a:pt x="333375" y="1587"/>
                                </a:lnTo>
                                <a:close/>
                              </a:path>
                              <a:path w="2867025" h="267335">
                                <a:moveTo>
                                  <a:pt x="352425" y="258775"/>
                                </a:moveTo>
                                <a:lnTo>
                                  <a:pt x="350837" y="257187"/>
                                </a:lnTo>
                                <a:lnTo>
                                  <a:pt x="344487" y="257187"/>
                                </a:lnTo>
                                <a:lnTo>
                                  <a:pt x="342900" y="258775"/>
                                </a:lnTo>
                                <a:lnTo>
                                  <a:pt x="342900" y="265125"/>
                                </a:lnTo>
                                <a:lnTo>
                                  <a:pt x="344487" y="266712"/>
                                </a:lnTo>
                                <a:lnTo>
                                  <a:pt x="350837" y="266712"/>
                                </a:lnTo>
                                <a:lnTo>
                                  <a:pt x="352425" y="265125"/>
                                </a:lnTo>
                                <a:lnTo>
                                  <a:pt x="352425" y="258775"/>
                                </a:lnTo>
                                <a:close/>
                              </a:path>
                              <a:path w="2867025" h="267335">
                                <a:moveTo>
                                  <a:pt x="352425" y="1587"/>
                                </a:moveTo>
                                <a:lnTo>
                                  <a:pt x="350837" y="0"/>
                                </a:lnTo>
                                <a:lnTo>
                                  <a:pt x="344487" y="0"/>
                                </a:lnTo>
                                <a:lnTo>
                                  <a:pt x="342900" y="1587"/>
                                </a:lnTo>
                                <a:lnTo>
                                  <a:pt x="342900" y="7937"/>
                                </a:lnTo>
                                <a:lnTo>
                                  <a:pt x="344487" y="9525"/>
                                </a:lnTo>
                                <a:lnTo>
                                  <a:pt x="350837" y="9525"/>
                                </a:lnTo>
                                <a:lnTo>
                                  <a:pt x="352425" y="7937"/>
                                </a:lnTo>
                                <a:lnTo>
                                  <a:pt x="352425" y="1587"/>
                                </a:lnTo>
                                <a:close/>
                              </a:path>
                              <a:path w="2867025" h="267335">
                                <a:moveTo>
                                  <a:pt x="371475" y="258775"/>
                                </a:moveTo>
                                <a:lnTo>
                                  <a:pt x="369887" y="257187"/>
                                </a:lnTo>
                                <a:lnTo>
                                  <a:pt x="363537" y="257187"/>
                                </a:lnTo>
                                <a:lnTo>
                                  <a:pt x="361950" y="258775"/>
                                </a:lnTo>
                                <a:lnTo>
                                  <a:pt x="361950" y="265125"/>
                                </a:lnTo>
                                <a:lnTo>
                                  <a:pt x="363537" y="266712"/>
                                </a:lnTo>
                                <a:lnTo>
                                  <a:pt x="369887" y="266712"/>
                                </a:lnTo>
                                <a:lnTo>
                                  <a:pt x="371475" y="265125"/>
                                </a:lnTo>
                                <a:lnTo>
                                  <a:pt x="371475" y="258775"/>
                                </a:lnTo>
                                <a:close/>
                              </a:path>
                              <a:path w="2867025" h="267335">
                                <a:moveTo>
                                  <a:pt x="371475" y="1587"/>
                                </a:moveTo>
                                <a:lnTo>
                                  <a:pt x="369887" y="0"/>
                                </a:lnTo>
                                <a:lnTo>
                                  <a:pt x="363537" y="0"/>
                                </a:lnTo>
                                <a:lnTo>
                                  <a:pt x="361950" y="1587"/>
                                </a:lnTo>
                                <a:lnTo>
                                  <a:pt x="361950" y="7937"/>
                                </a:lnTo>
                                <a:lnTo>
                                  <a:pt x="363537" y="9525"/>
                                </a:lnTo>
                                <a:lnTo>
                                  <a:pt x="369887" y="9525"/>
                                </a:lnTo>
                                <a:lnTo>
                                  <a:pt x="371475" y="7937"/>
                                </a:lnTo>
                                <a:lnTo>
                                  <a:pt x="371475" y="1587"/>
                                </a:lnTo>
                                <a:close/>
                              </a:path>
                              <a:path w="2867025" h="267335">
                                <a:moveTo>
                                  <a:pt x="390525" y="258775"/>
                                </a:moveTo>
                                <a:lnTo>
                                  <a:pt x="388937" y="257187"/>
                                </a:lnTo>
                                <a:lnTo>
                                  <a:pt x="382587" y="257187"/>
                                </a:lnTo>
                                <a:lnTo>
                                  <a:pt x="381000" y="258775"/>
                                </a:lnTo>
                                <a:lnTo>
                                  <a:pt x="381000" y="265125"/>
                                </a:lnTo>
                                <a:lnTo>
                                  <a:pt x="382587" y="266712"/>
                                </a:lnTo>
                                <a:lnTo>
                                  <a:pt x="388937" y="266712"/>
                                </a:lnTo>
                                <a:lnTo>
                                  <a:pt x="390525" y="265125"/>
                                </a:lnTo>
                                <a:lnTo>
                                  <a:pt x="390525" y="258775"/>
                                </a:lnTo>
                                <a:close/>
                              </a:path>
                              <a:path w="2867025" h="267335">
                                <a:moveTo>
                                  <a:pt x="390525" y="1587"/>
                                </a:moveTo>
                                <a:lnTo>
                                  <a:pt x="388937" y="0"/>
                                </a:lnTo>
                                <a:lnTo>
                                  <a:pt x="382587" y="0"/>
                                </a:lnTo>
                                <a:lnTo>
                                  <a:pt x="381000" y="1587"/>
                                </a:lnTo>
                                <a:lnTo>
                                  <a:pt x="381000" y="7937"/>
                                </a:lnTo>
                                <a:lnTo>
                                  <a:pt x="382587" y="9525"/>
                                </a:lnTo>
                                <a:lnTo>
                                  <a:pt x="388937" y="9525"/>
                                </a:lnTo>
                                <a:lnTo>
                                  <a:pt x="390525" y="7937"/>
                                </a:lnTo>
                                <a:lnTo>
                                  <a:pt x="390525" y="1587"/>
                                </a:lnTo>
                                <a:close/>
                              </a:path>
                              <a:path w="2867025" h="267335">
                                <a:moveTo>
                                  <a:pt x="409575" y="258775"/>
                                </a:moveTo>
                                <a:lnTo>
                                  <a:pt x="407987" y="257187"/>
                                </a:lnTo>
                                <a:lnTo>
                                  <a:pt x="401637" y="257187"/>
                                </a:lnTo>
                                <a:lnTo>
                                  <a:pt x="400050" y="258775"/>
                                </a:lnTo>
                                <a:lnTo>
                                  <a:pt x="400050" y="265125"/>
                                </a:lnTo>
                                <a:lnTo>
                                  <a:pt x="401637" y="266712"/>
                                </a:lnTo>
                                <a:lnTo>
                                  <a:pt x="407987" y="266712"/>
                                </a:lnTo>
                                <a:lnTo>
                                  <a:pt x="409575" y="265125"/>
                                </a:lnTo>
                                <a:lnTo>
                                  <a:pt x="409575" y="258775"/>
                                </a:lnTo>
                                <a:close/>
                              </a:path>
                              <a:path w="2867025" h="267335">
                                <a:moveTo>
                                  <a:pt x="409575" y="1587"/>
                                </a:moveTo>
                                <a:lnTo>
                                  <a:pt x="407987" y="0"/>
                                </a:lnTo>
                                <a:lnTo>
                                  <a:pt x="401637" y="0"/>
                                </a:lnTo>
                                <a:lnTo>
                                  <a:pt x="400050" y="1587"/>
                                </a:lnTo>
                                <a:lnTo>
                                  <a:pt x="400050" y="7937"/>
                                </a:lnTo>
                                <a:lnTo>
                                  <a:pt x="401637" y="9525"/>
                                </a:lnTo>
                                <a:lnTo>
                                  <a:pt x="407987" y="9525"/>
                                </a:lnTo>
                                <a:lnTo>
                                  <a:pt x="409575" y="7937"/>
                                </a:lnTo>
                                <a:lnTo>
                                  <a:pt x="409575" y="1587"/>
                                </a:lnTo>
                                <a:close/>
                              </a:path>
                              <a:path w="2867025" h="267335">
                                <a:moveTo>
                                  <a:pt x="428625" y="258775"/>
                                </a:moveTo>
                                <a:lnTo>
                                  <a:pt x="427037" y="257187"/>
                                </a:lnTo>
                                <a:lnTo>
                                  <a:pt x="420687" y="257187"/>
                                </a:lnTo>
                                <a:lnTo>
                                  <a:pt x="419100" y="258775"/>
                                </a:lnTo>
                                <a:lnTo>
                                  <a:pt x="419100" y="265125"/>
                                </a:lnTo>
                                <a:lnTo>
                                  <a:pt x="420687" y="266712"/>
                                </a:lnTo>
                                <a:lnTo>
                                  <a:pt x="427037" y="266712"/>
                                </a:lnTo>
                                <a:lnTo>
                                  <a:pt x="428625" y="265125"/>
                                </a:lnTo>
                                <a:lnTo>
                                  <a:pt x="428625" y="258775"/>
                                </a:lnTo>
                                <a:close/>
                              </a:path>
                              <a:path w="2867025" h="267335">
                                <a:moveTo>
                                  <a:pt x="428625" y="1587"/>
                                </a:moveTo>
                                <a:lnTo>
                                  <a:pt x="427037" y="0"/>
                                </a:lnTo>
                                <a:lnTo>
                                  <a:pt x="420687" y="0"/>
                                </a:lnTo>
                                <a:lnTo>
                                  <a:pt x="419100" y="1587"/>
                                </a:lnTo>
                                <a:lnTo>
                                  <a:pt x="419100" y="7937"/>
                                </a:lnTo>
                                <a:lnTo>
                                  <a:pt x="420687" y="9525"/>
                                </a:lnTo>
                                <a:lnTo>
                                  <a:pt x="427037" y="9525"/>
                                </a:lnTo>
                                <a:lnTo>
                                  <a:pt x="428625" y="7937"/>
                                </a:lnTo>
                                <a:lnTo>
                                  <a:pt x="428625" y="1587"/>
                                </a:lnTo>
                                <a:close/>
                              </a:path>
                              <a:path w="2867025" h="267335">
                                <a:moveTo>
                                  <a:pt x="447675" y="258775"/>
                                </a:moveTo>
                                <a:lnTo>
                                  <a:pt x="446087" y="257187"/>
                                </a:lnTo>
                                <a:lnTo>
                                  <a:pt x="439737" y="257187"/>
                                </a:lnTo>
                                <a:lnTo>
                                  <a:pt x="438150" y="258775"/>
                                </a:lnTo>
                                <a:lnTo>
                                  <a:pt x="438150" y="265125"/>
                                </a:lnTo>
                                <a:lnTo>
                                  <a:pt x="439737" y="266712"/>
                                </a:lnTo>
                                <a:lnTo>
                                  <a:pt x="446087" y="266712"/>
                                </a:lnTo>
                                <a:lnTo>
                                  <a:pt x="447675" y="265125"/>
                                </a:lnTo>
                                <a:lnTo>
                                  <a:pt x="447675" y="258775"/>
                                </a:lnTo>
                                <a:close/>
                              </a:path>
                              <a:path w="2867025" h="267335">
                                <a:moveTo>
                                  <a:pt x="447675" y="1587"/>
                                </a:moveTo>
                                <a:lnTo>
                                  <a:pt x="446087" y="0"/>
                                </a:lnTo>
                                <a:lnTo>
                                  <a:pt x="439737" y="0"/>
                                </a:lnTo>
                                <a:lnTo>
                                  <a:pt x="438150" y="1587"/>
                                </a:lnTo>
                                <a:lnTo>
                                  <a:pt x="438150" y="7937"/>
                                </a:lnTo>
                                <a:lnTo>
                                  <a:pt x="439737" y="9525"/>
                                </a:lnTo>
                                <a:lnTo>
                                  <a:pt x="446087" y="9525"/>
                                </a:lnTo>
                                <a:lnTo>
                                  <a:pt x="447675" y="7937"/>
                                </a:lnTo>
                                <a:lnTo>
                                  <a:pt x="447675" y="1587"/>
                                </a:lnTo>
                                <a:close/>
                              </a:path>
                              <a:path w="2867025" h="267335">
                                <a:moveTo>
                                  <a:pt x="466725" y="258775"/>
                                </a:moveTo>
                                <a:lnTo>
                                  <a:pt x="465137" y="257187"/>
                                </a:lnTo>
                                <a:lnTo>
                                  <a:pt x="458787" y="257187"/>
                                </a:lnTo>
                                <a:lnTo>
                                  <a:pt x="457200" y="258775"/>
                                </a:lnTo>
                                <a:lnTo>
                                  <a:pt x="457200" y="265125"/>
                                </a:lnTo>
                                <a:lnTo>
                                  <a:pt x="458787" y="266712"/>
                                </a:lnTo>
                                <a:lnTo>
                                  <a:pt x="465137" y="266712"/>
                                </a:lnTo>
                                <a:lnTo>
                                  <a:pt x="466725" y="265125"/>
                                </a:lnTo>
                                <a:lnTo>
                                  <a:pt x="466725" y="258775"/>
                                </a:lnTo>
                                <a:close/>
                              </a:path>
                              <a:path w="2867025" h="267335">
                                <a:moveTo>
                                  <a:pt x="466725" y="1587"/>
                                </a:moveTo>
                                <a:lnTo>
                                  <a:pt x="465137" y="0"/>
                                </a:lnTo>
                                <a:lnTo>
                                  <a:pt x="458787" y="0"/>
                                </a:lnTo>
                                <a:lnTo>
                                  <a:pt x="457200" y="1587"/>
                                </a:lnTo>
                                <a:lnTo>
                                  <a:pt x="457200" y="7937"/>
                                </a:lnTo>
                                <a:lnTo>
                                  <a:pt x="458787" y="9525"/>
                                </a:lnTo>
                                <a:lnTo>
                                  <a:pt x="465137" y="9525"/>
                                </a:lnTo>
                                <a:lnTo>
                                  <a:pt x="466725" y="7937"/>
                                </a:lnTo>
                                <a:lnTo>
                                  <a:pt x="466725" y="1587"/>
                                </a:lnTo>
                                <a:close/>
                              </a:path>
                              <a:path w="2867025" h="267335">
                                <a:moveTo>
                                  <a:pt x="485775" y="258775"/>
                                </a:moveTo>
                                <a:lnTo>
                                  <a:pt x="484187" y="257187"/>
                                </a:lnTo>
                                <a:lnTo>
                                  <a:pt x="477837" y="257187"/>
                                </a:lnTo>
                                <a:lnTo>
                                  <a:pt x="476250" y="258775"/>
                                </a:lnTo>
                                <a:lnTo>
                                  <a:pt x="476250" y="265125"/>
                                </a:lnTo>
                                <a:lnTo>
                                  <a:pt x="477837" y="266712"/>
                                </a:lnTo>
                                <a:lnTo>
                                  <a:pt x="484187" y="266712"/>
                                </a:lnTo>
                                <a:lnTo>
                                  <a:pt x="485775" y="265125"/>
                                </a:lnTo>
                                <a:lnTo>
                                  <a:pt x="485775" y="258775"/>
                                </a:lnTo>
                                <a:close/>
                              </a:path>
                              <a:path w="2867025" h="267335">
                                <a:moveTo>
                                  <a:pt x="485775" y="1587"/>
                                </a:moveTo>
                                <a:lnTo>
                                  <a:pt x="484187" y="0"/>
                                </a:lnTo>
                                <a:lnTo>
                                  <a:pt x="477837" y="0"/>
                                </a:lnTo>
                                <a:lnTo>
                                  <a:pt x="476250" y="1587"/>
                                </a:lnTo>
                                <a:lnTo>
                                  <a:pt x="476250" y="7937"/>
                                </a:lnTo>
                                <a:lnTo>
                                  <a:pt x="477837" y="9525"/>
                                </a:lnTo>
                                <a:lnTo>
                                  <a:pt x="484187" y="9525"/>
                                </a:lnTo>
                                <a:lnTo>
                                  <a:pt x="485775" y="7937"/>
                                </a:lnTo>
                                <a:lnTo>
                                  <a:pt x="485775" y="1587"/>
                                </a:lnTo>
                                <a:close/>
                              </a:path>
                              <a:path w="2867025" h="267335">
                                <a:moveTo>
                                  <a:pt x="504825" y="258775"/>
                                </a:moveTo>
                                <a:lnTo>
                                  <a:pt x="503237" y="257187"/>
                                </a:lnTo>
                                <a:lnTo>
                                  <a:pt x="496887" y="257187"/>
                                </a:lnTo>
                                <a:lnTo>
                                  <a:pt x="495300" y="258775"/>
                                </a:lnTo>
                                <a:lnTo>
                                  <a:pt x="495300" y="265125"/>
                                </a:lnTo>
                                <a:lnTo>
                                  <a:pt x="496887" y="266712"/>
                                </a:lnTo>
                                <a:lnTo>
                                  <a:pt x="503237" y="266712"/>
                                </a:lnTo>
                                <a:lnTo>
                                  <a:pt x="504825" y="265125"/>
                                </a:lnTo>
                                <a:lnTo>
                                  <a:pt x="504825" y="258775"/>
                                </a:lnTo>
                                <a:close/>
                              </a:path>
                              <a:path w="2867025" h="267335">
                                <a:moveTo>
                                  <a:pt x="504825" y="1587"/>
                                </a:moveTo>
                                <a:lnTo>
                                  <a:pt x="503237" y="0"/>
                                </a:lnTo>
                                <a:lnTo>
                                  <a:pt x="496887" y="0"/>
                                </a:lnTo>
                                <a:lnTo>
                                  <a:pt x="495300" y="1587"/>
                                </a:lnTo>
                                <a:lnTo>
                                  <a:pt x="495300" y="7937"/>
                                </a:lnTo>
                                <a:lnTo>
                                  <a:pt x="496887" y="9525"/>
                                </a:lnTo>
                                <a:lnTo>
                                  <a:pt x="503237" y="9525"/>
                                </a:lnTo>
                                <a:lnTo>
                                  <a:pt x="504825" y="7937"/>
                                </a:lnTo>
                                <a:lnTo>
                                  <a:pt x="504825" y="1587"/>
                                </a:lnTo>
                                <a:close/>
                              </a:path>
                              <a:path w="2867025" h="267335">
                                <a:moveTo>
                                  <a:pt x="523875" y="258775"/>
                                </a:moveTo>
                                <a:lnTo>
                                  <a:pt x="522287" y="257187"/>
                                </a:lnTo>
                                <a:lnTo>
                                  <a:pt x="515937" y="257187"/>
                                </a:lnTo>
                                <a:lnTo>
                                  <a:pt x="514350" y="258775"/>
                                </a:lnTo>
                                <a:lnTo>
                                  <a:pt x="514350" y="265125"/>
                                </a:lnTo>
                                <a:lnTo>
                                  <a:pt x="515937" y="266712"/>
                                </a:lnTo>
                                <a:lnTo>
                                  <a:pt x="522287" y="266712"/>
                                </a:lnTo>
                                <a:lnTo>
                                  <a:pt x="523875" y="265125"/>
                                </a:lnTo>
                                <a:lnTo>
                                  <a:pt x="523875" y="258775"/>
                                </a:lnTo>
                                <a:close/>
                              </a:path>
                              <a:path w="2867025" h="267335">
                                <a:moveTo>
                                  <a:pt x="523875" y="1587"/>
                                </a:moveTo>
                                <a:lnTo>
                                  <a:pt x="522287" y="0"/>
                                </a:lnTo>
                                <a:lnTo>
                                  <a:pt x="515937" y="0"/>
                                </a:lnTo>
                                <a:lnTo>
                                  <a:pt x="514350" y="1587"/>
                                </a:lnTo>
                                <a:lnTo>
                                  <a:pt x="514350" y="7937"/>
                                </a:lnTo>
                                <a:lnTo>
                                  <a:pt x="515937" y="9525"/>
                                </a:lnTo>
                                <a:lnTo>
                                  <a:pt x="522287" y="9525"/>
                                </a:lnTo>
                                <a:lnTo>
                                  <a:pt x="523875" y="7937"/>
                                </a:lnTo>
                                <a:lnTo>
                                  <a:pt x="523875" y="1587"/>
                                </a:lnTo>
                                <a:close/>
                              </a:path>
                              <a:path w="2867025" h="267335">
                                <a:moveTo>
                                  <a:pt x="542925" y="258775"/>
                                </a:moveTo>
                                <a:lnTo>
                                  <a:pt x="541337" y="257187"/>
                                </a:lnTo>
                                <a:lnTo>
                                  <a:pt x="534987" y="257187"/>
                                </a:lnTo>
                                <a:lnTo>
                                  <a:pt x="533400" y="258775"/>
                                </a:lnTo>
                                <a:lnTo>
                                  <a:pt x="533400" y="265125"/>
                                </a:lnTo>
                                <a:lnTo>
                                  <a:pt x="534987" y="266712"/>
                                </a:lnTo>
                                <a:lnTo>
                                  <a:pt x="541337" y="266712"/>
                                </a:lnTo>
                                <a:lnTo>
                                  <a:pt x="542925" y="265125"/>
                                </a:lnTo>
                                <a:lnTo>
                                  <a:pt x="542925" y="258775"/>
                                </a:lnTo>
                                <a:close/>
                              </a:path>
                              <a:path w="2867025" h="267335">
                                <a:moveTo>
                                  <a:pt x="542925" y="1587"/>
                                </a:moveTo>
                                <a:lnTo>
                                  <a:pt x="541337" y="0"/>
                                </a:lnTo>
                                <a:lnTo>
                                  <a:pt x="534987" y="0"/>
                                </a:lnTo>
                                <a:lnTo>
                                  <a:pt x="533400" y="1587"/>
                                </a:lnTo>
                                <a:lnTo>
                                  <a:pt x="533400" y="7937"/>
                                </a:lnTo>
                                <a:lnTo>
                                  <a:pt x="534987" y="9525"/>
                                </a:lnTo>
                                <a:lnTo>
                                  <a:pt x="541337" y="9525"/>
                                </a:lnTo>
                                <a:lnTo>
                                  <a:pt x="542925" y="7937"/>
                                </a:lnTo>
                                <a:lnTo>
                                  <a:pt x="542925" y="1587"/>
                                </a:lnTo>
                                <a:close/>
                              </a:path>
                              <a:path w="2867025" h="267335">
                                <a:moveTo>
                                  <a:pt x="561975" y="258775"/>
                                </a:moveTo>
                                <a:lnTo>
                                  <a:pt x="560387" y="257187"/>
                                </a:lnTo>
                                <a:lnTo>
                                  <a:pt x="554037" y="257187"/>
                                </a:lnTo>
                                <a:lnTo>
                                  <a:pt x="552450" y="258775"/>
                                </a:lnTo>
                                <a:lnTo>
                                  <a:pt x="552450" y="265125"/>
                                </a:lnTo>
                                <a:lnTo>
                                  <a:pt x="554037" y="266712"/>
                                </a:lnTo>
                                <a:lnTo>
                                  <a:pt x="560387" y="266712"/>
                                </a:lnTo>
                                <a:lnTo>
                                  <a:pt x="561975" y="265125"/>
                                </a:lnTo>
                                <a:lnTo>
                                  <a:pt x="561975" y="258775"/>
                                </a:lnTo>
                                <a:close/>
                              </a:path>
                              <a:path w="2867025" h="267335">
                                <a:moveTo>
                                  <a:pt x="561975" y="1587"/>
                                </a:moveTo>
                                <a:lnTo>
                                  <a:pt x="560387" y="0"/>
                                </a:lnTo>
                                <a:lnTo>
                                  <a:pt x="554037" y="0"/>
                                </a:lnTo>
                                <a:lnTo>
                                  <a:pt x="552450" y="1587"/>
                                </a:lnTo>
                                <a:lnTo>
                                  <a:pt x="552450" y="7937"/>
                                </a:lnTo>
                                <a:lnTo>
                                  <a:pt x="554037" y="9525"/>
                                </a:lnTo>
                                <a:lnTo>
                                  <a:pt x="560387" y="9525"/>
                                </a:lnTo>
                                <a:lnTo>
                                  <a:pt x="561975" y="7937"/>
                                </a:lnTo>
                                <a:lnTo>
                                  <a:pt x="561975" y="1587"/>
                                </a:lnTo>
                                <a:close/>
                              </a:path>
                              <a:path w="2867025" h="267335">
                                <a:moveTo>
                                  <a:pt x="581025" y="258775"/>
                                </a:moveTo>
                                <a:lnTo>
                                  <a:pt x="579437" y="257187"/>
                                </a:lnTo>
                                <a:lnTo>
                                  <a:pt x="573087" y="257187"/>
                                </a:lnTo>
                                <a:lnTo>
                                  <a:pt x="571500" y="258775"/>
                                </a:lnTo>
                                <a:lnTo>
                                  <a:pt x="571500" y="265125"/>
                                </a:lnTo>
                                <a:lnTo>
                                  <a:pt x="573087" y="266712"/>
                                </a:lnTo>
                                <a:lnTo>
                                  <a:pt x="579437" y="266712"/>
                                </a:lnTo>
                                <a:lnTo>
                                  <a:pt x="581025" y="265125"/>
                                </a:lnTo>
                                <a:lnTo>
                                  <a:pt x="581025" y="258775"/>
                                </a:lnTo>
                                <a:close/>
                              </a:path>
                              <a:path w="2867025" h="267335">
                                <a:moveTo>
                                  <a:pt x="581025" y="1587"/>
                                </a:moveTo>
                                <a:lnTo>
                                  <a:pt x="579437" y="0"/>
                                </a:lnTo>
                                <a:lnTo>
                                  <a:pt x="573087" y="0"/>
                                </a:lnTo>
                                <a:lnTo>
                                  <a:pt x="571500" y="1587"/>
                                </a:lnTo>
                                <a:lnTo>
                                  <a:pt x="571500" y="7937"/>
                                </a:lnTo>
                                <a:lnTo>
                                  <a:pt x="573087" y="9525"/>
                                </a:lnTo>
                                <a:lnTo>
                                  <a:pt x="579437" y="9525"/>
                                </a:lnTo>
                                <a:lnTo>
                                  <a:pt x="581025" y="7937"/>
                                </a:lnTo>
                                <a:lnTo>
                                  <a:pt x="581025" y="1587"/>
                                </a:lnTo>
                                <a:close/>
                              </a:path>
                              <a:path w="2867025" h="267335">
                                <a:moveTo>
                                  <a:pt x="600075" y="258775"/>
                                </a:moveTo>
                                <a:lnTo>
                                  <a:pt x="598487" y="257187"/>
                                </a:lnTo>
                                <a:lnTo>
                                  <a:pt x="592137" y="257187"/>
                                </a:lnTo>
                                <a:lnTo>
                                  <a:pt x="590550" y="258775"/>
                                </a:lnTo>
                                <a:lnTo>
                                  <a:pt x="590550" y="265125"/>
                                </a:lnTo>
                                <a:lnTo>
                                  <a:pt x="592137" y="266712"/>
                                </a:lnTo>
                                <a:lnTo>
                                  <a:pt x="598487" y="266712"/>
                                </a:lnTo>
                                <a:lnTo>
                                  <a:pt x="600075" y="265125"/>
                                </a:lnTo>
                                <a:lnTo>
                                  <a:pt x="600075" y="258775"/>
                                </a:lnTo>
                                <a:close/>
                              </a:path>
                              <a:path w="2867025" h="267335">
                                <a:moveTo>
                                  <a:pt x="600075" y="1587"/>
                                </a:moveTo>
                                <a:lnTo>
                                  <a:pt x="598487" y="0"/>
                                </a:lnTo>
                                <a:lnTo>
                                  <a:pt x="592137" y="0"/>
                                </a:lnTo>
                                <a:lnTo>
                                  <a:pt x="590550" y="1587"/>
                                </a:lnTo>
                                <a:lnTo>
                                  <a:pt x="590550" y="7937"/>
                                </a:lnTo>
                                <a:lnTo>
                                  <a:pt x="592137" y="9525"/>
                                </a:lnTo>
                                <a:lnTo>
                                  <a:pt x="598487" y="9525"/>
                                </a:lnTo>
                                <a:lnTo>
                                  <a:pt x="600075" y="7937"/>
                                </a:lnTo>
                                <a:lnTo>
                                  <a:pt x="600075" y="1587"/>
                                </a:lnTo>
                                <a:close/>
                              </a:path>
                              <a:path w="2867025" h="267335">
                                <a:moveTo>
                                  <a:pt x="619125" y="258775"/>
                                </a:moveTo>
                                <a:lnTo>
                                  <a:pt x="617537" y="257187"/>
                                </a:lnTo>
                                <a:lnTo>
                                  <a:pt x="611187" y="257187"/>
                                </a:lnTo>
                                <a:lnTo>
                                  <a:pt x="609600" y="258775"/>
                                </a:lnTo>
                                <a:lnTo>
                                  <a:pt x="609600" y="265125"/>
                                </a:lnTo>
                                <a:lnTo>
                                  <a:pt x="611187" y="266712"/>
                                </a:lnTo>
                                <a:lnTo>
                                  <a:pt x="617537" y="266712"/>
                                </a:lnTo>
                                <a:lnTo>
                                  <a:pt x="619125" y="265125"/>
                                </a:lnTo>
                                <a:lnTo>
                                  <a:pt x="619125" y="258775"/>
                                </a:lnTo>
                                <a:close/>
                              </a:path>
                              <a:path w="2867025" h="267335">
                                <a:moveTo>
                                  <a:pt x="619125" y="1587"/>
                                </a:moveTo>
                                <a:lnTo>
                                  <a:pt x="617537" y="0"/>
                                </a:lnTo>
                                <a:lnTo>
                                  <a:pt x="611187" y="0"/>
                                </a:lnTo>
                                <a:lnTo>
                                  <a:pt x="609600" y="1587"/>
                                </a:lnTo>
                                <a:lnTo>
                                  <a:pt x="609600" y="7937"/>
                                </a:lnTo>
                                <a:lnTo>
                                  <a:pt x="611187" y="9525"/>
                                </a:lnTo>
                                <a:lnTo>
                                  <a:pt x="617537" y="9525"/>
                                </a:lnTo>
                                <a:lnTo>
                                  <a:pt x="619125" y="7937"/>
                                </a:lnTo>
                                <a:lnTo>
                                  <a:pt x="619125" y="1587"/>
                                </a:lnTo>
                                <a:close/>
                              </a:path>
                              <a:path w="2867025" h="267335">
                                <a:moveTo>
                                  <a:pt x="638175" y="258775"/>
                                </a:moveTo>
                                <a:lnTo>
                                  <a:pt x="636587" y="257187"/>
                                </a:lnTo>
                                <a:lnTo>
                                  <a:pt x="630237" y="257187"/>
                                </a:lnTo>
                                <a:lnTo>
                                  <a:pt x="628650" y="258775"/>
                                </a:lnTo>
                                <a:lnTo>
                                  <a:pt x="628650" y="265125"/>
                                </a:lnTo>
                                <a:lnTo>
                                  <a:pt x="630237" y="266712"/>
                                </a:lnTo>
                                <a:lnTo>
                                  <a:pt x="636587" y="266712"/>
                                </a:lnTo>
                                <a:lnTo>
                                  <a:pt x="638175" y="265125"/>
                                </a:lnTo>
                                <a:lnTo>
                                  <a:pt x="638175" y="258775"/>
                                </a:lnTo>
                                <a:close/>
                              </a:path>
                              <a:path w="2867025" h="267335">
                                <a:moveTo>
                                  <a:pt x="638175" y="1587"/>
                                </a:moveTo>
                                <a:lnTo>
                                  <a:pt x="636587" y="0"/>
                                </a:lnTo>
                                <a:lnTo>
                                  <a:pt x="630237" y="0"/>
                                </a:lnTo>
                                <a:lnTo>
                                  <a:pt x="628650" y="1587"/>
                                </a:lnTo>
                                <a:lnTo>
                                  <a:pt x="628650" y="7937"/>
                                </a:lnTo>
                                <a:lnTo>
                                  <a:pt x="630237" y="9525"/>
                                </a:lnTo>
                                <a:lnTo>
                                  <a:pt x="636587" y="9525"/>
                                </a:lnTo>
                                <a:lnTo>
                                  <a:pt x="638175" y="7937"/>
                                </a:lnTo>
                                <a:lnTo>
                                  <a:pt x="638175" y="1587"/>
                                </a:lnTo>
                                <a:close/>
                              </a:path>
                              <a:path w="2867025" h="267335">
                                <a:moveTo>
                                  <a:pt x="657225" y="258775"/>
                                </a:moveTo>
                                <a:lnTo>
                                  <a:pt x="655637" y="257187"/>
                                </a:lnTo>
                                <a:lnTo>
                                  <a:pt x="649287" y="257187"/>
                                </a:lnTo>
                                <a:lnTo>
                                  <a:pt x="647700" y="258775"/>
                                </a:lnTo>
                                <a:lnTo>
                                  <a:pt x="647700" y="265125"/>
                                </a:lnTo>
                                <a:lnTo>
                                  <a:pt x="649287" y="266712"/>
                                </a:lnTo>
                                <a:lnTo>
                                  <a:pt x="655637" y="266712"/>
                                </a:lnTo>
                                <a:lnTo>
                                  <a:pt x="657225" y="265125"/>
                                </a:lnTo>
                                <a:lnTo>
                                  <a:pt x="657225" y="258775"/>
                                </a:lnTo>
                                <a:close/>
                              </a:path>
                              <a:path w="2867025" h="267335">
                                <a:moveTo>
                                  <a:pt x="657225" y="1587"/>
                                </a:moveTo>
                                <a:lnTo>
                                  <a:pt x="655637" y="0"/>
                                </a:lnTo>
                                <a:lnTo>
                                  <a:pt x="649287" y="0"/>
                                </a:lnTo>
                                <a:lnTo>
                                  <a:pt x="647700" y="1587"/>
                                </a:lnTo>
                                <a:lnTo>
                                  <a:pt x="647700" y="7937"/>
                                </a:lnTo>
                                <a:lnTo>
                                  <a:pt x="649287" y="9525"/>
                                </a:lnTo>
                                <a:lnTo>
                                  <a:pt x="655637" y="9525"/>
                                </a:lnTo>
                                <a:lnTo>
                                  <a:pt x="657225" y="7937"/>
                                </a:lnTo>
                                <a:lnTo>
                                  <a:pt x="657225" y="1587"/>
                                </a:lnTo>
                                <a:close/>
                              </a:path>
                              <a:path w="2867025" h="267335">
                                <a:moveTo>
                                  <a:pt x="676275" y="258775"/>
                                </a:moveTo>
                                <a:lnTo>
                                  <a:pt x="674687" y="257187"/>
                                </a:lnTo>
                                <a:lnTo>
                                  <a:pt x="668337" y="257187"/>
                                </a:lnTo>
                                <a:lnTo>
                                  <a:pt x="666750" y="258775"/>
                                </a:lnTo>
                                <a:lnTo>
                                  <a:pt x="666750" y="265125"/>
                                </a:lnTo>
                                <a:lnTo>
                                  <a:pt x="668337" y="266712"/>
                                </a:lnTo>
                                <a:lnTo>
                                  <a:pt x="674687" y="266712"/>
                                </a:lnTo>
                                <a:lnTo>
                                  <a:pt x="676275" y="265125"/>
                                </a:lnTo>
                                <a:lnTo>
                                  <a:pt x="676275" y="258775"/>
                                </a:lnTo>
                                <a:close/>
                              </a:path>
                              <a:path w="2867025" h="267335">
                                <a:moveTo>
                                  <a:pt x="676275" y="1587"/>
                                </a:moveTo>
                                <a:lnTo>
                                  <a:pt x="674687" y="0"/>
                                </a:lnTo>
                                <a:lnTo>
                                  <a:pt x="668337" y="0"/>
                                </a:lnTo>
                                <a:lnTo>
                                  <a:pt x="666750" y="1587"/>
                                </a:lnTo>
                                <a:lnTo>
                                  <a:pt x="666750" y="7937"/>
                                </a:lnTo>
                                <a:lnTo>
                                  <a:pt x="668337" y="9525"/>
                                </a:lnTo>
                                <a:lnTo>
                                  <a:pt x="674687" y="9525"/>
                                </a:lnTo>
                                <a:lnTo>
                                  <a:pt x="676275" y="7937"/>
                                </a:lnTo>
                                <a:lnTo>
                                  <a:pt x="676275" y="1587"/>
                                </a:lnTo>
                                <a:close/>
                              </a:path>
                              <a:path w="2867025" h="267335">
                                <a:moveTo>
                                  <a:pt x="695325" y="258775"/>
                                </a:moveTo>
                                <a:lnTo>
                                  <a:pt x="693737" y="257187"/>
                                </a:lnTo>
                                <a:lnTo>
                                  <a:pt x="687387" y="257187"/>
                                </a:lnTo>
                                <a:lnTo>
                                  <a:pt x="685800" y="258775"/>
                                </a:lnTo>
                                <a:lnTo>
                                  <a:pt x="685800" y="265125"/>
                                </a:lnTo>
                                <a:lnTo>
                                  <a:pt x="687387" y="266712"/>
                                </a:lnTo>
                                <a:lnTo>
                                  <a:pt x="693737" y="266712"/>
                                </a:lnTo>
                                <a:lnTo>
                                  <a:pt x="695325" y="265125"/>
                                </a:lnTo>
                                <a:lnTo>
                                  <a:pt x="695325" y="258775"/>
                                </a:lnTo>
                                <a:close/>
                              </a:path>
                              <a:path w="2867025" h="267335">
                                <a:moveTo>
                                  <a:pt x="695325" y="1587"/>
                                </a:moveTo>
                                <a:lnTo>
                                  <a:pt x="693737" y="0"/>
                                </a:lnTo>
                                <a:lnTo>
                                  <a:pt x="687387" y="0"/>
                                </a:lnTo>
                                <a:lnTo>
                                  <a:pt x="685800" y="1587"/>
                                </a:lnTo>
                                <a:lnTo>
                                  <a:pt x="685800" y="7937"/>
                                </a:lnTo>
                                <a:lnTo>
                                  <a:pt x="687387" y="9525"/>
                                </a:lnTo>
                                <a:lnTo>
                                  <a:pt x="693737" y="9525"/>
                                </a:lnTo>
                                <a:lnTo>
                                  <a:pt x="695325" y="7937"/>
                                </a:lnTo>
                                <a:lnTo>
                                  <a:pt x="695325" y="1587"/>
                                </a:lnTo>
                                <a:close/>
                              </a:path>
                              <a:path w="2867025" h="267335">
                                <a:moveTo>
                                  <a:pt x="714375" y="258775"/>
                                </a:moveTo>
                                <a:lnTo>
                                  <a:pt x="712787" y="257187"/>
                                </a:lnTo>
                                <a:lnTo>
                                  <a:pt x="706437" y="257187"/>
                                </a:lnTo>
                                <a:lnTo>
                                  <a:pt x="704850" y="258775"/>
                                </a:lnTo>
                                <a:lnTo>
                                  <a:pt x="704850" y="265125"/>
                                </a:lnTo>
                                <a:lnTo>
                                  <a:pt x="706437" y="266712"/>
                                </a:lnTo>
                                <a:lnTo>
                                  <a:pt x="712787" y="266712"/>
                                </a:lnTo>
                                <a:lnTo>
                                  <a:pt x="714375" y="265125"/>
                                </a:lnTo>
                                <a:lnTo>
                                  <a:pt x="714375" y="258775"/>
                                </a:lnTo>
                                <a:close/>
                              </a:path>
                              <a:path w="2867025" h="267335">
                                <a:moveTo>
                                  <a:pt x="714375" y="1587"/>
                                </a:moveTo>
                                <a:lnTo>
                                  <a:pt x="712787" y="0"/>
                                </a:lnTo>
                                <a:lnTo>
                                  <a:pt x="706437" y="0"/>
                                </a:lnTo>
                                <a:lnTo>
                                  <a:pt x="704850" y="1587"/>
                                </a:lnTo>
                                <a:lnTo>
                                  <a:pt x="704850" y="7937"/>
                                </a:lnTo>
                                <a:lnTo>
                                  <a:pt x="706437" y="9525"/>
                                </a:lnTo>
                                <a:lnTo>
                                  <a:pt x="712787" y="9525"/>
                                </a:lnTo>
                                <a:lnTo>
                                  <a:pt x="714375" y="7937"/>
                                </a:lnTo>
                                <a:lnTo>
                                  <a:pt x="714375" y="1587"/>
                                </a:lnTo>
                                <a:close/>
                              </a:path>
                              <a:path w="2867025" h="267335">
                                <a:moveTo>
                                  <a:pt x="733425" y="258775"/>
                                </a:moveTo>
                                <a:lnTo>
                                  <a:pt x="731837" y="257187"/>
                                </a:lnTo>
                                <a:lnTo>
                                  <a:pt x="725487" y="257187"/>
                                </a:lnTo>
                                <a:lnTo>
                                  <a:pt x="723900" y="258775"/>
                                </a:lnTo>
                                <a:lnTo>
                                  <a:pt x="723900" y="265125"/>
                                </a:lnTo>
                                <a:lnTo>
                                  <a:pt x="725487" y="266712"/>
                                </a:lnTo>
                                <a:lnTo>
                                  <a:pt x="731837" y="266712"/>
                                </a:lnTo>
                                <a:lnTo>
                                  <a:pt x="733425" y="265125"/>
                                </a:lnTo>
                                <a:lnTo>
                                  <a:pt x="733425" y="258775"/>
                                </a:lnTo>
                                <a:close/>
                              </a:path>
                              <a:path w="2867025" h="267335">
                                <a:moveTo>
                                  <a:pt x="733425" y="1587"/>
                                </a:moveTo>
                                <a:lnTo>
                                  <a:pt x="731837" y="0"/>
                                </a:lnTo>
                                <a:lnTo>
                                  <a:pt x="725487" y="0"/>
                                </a:lnTo>
                                <a:lnTo>
                                  <a:pt x="723900" y="1587"/>
                                </a:lnTo>
                                <a:lnTo>
                                  <a:pt x="723900" y="7937"/>
                                </a:lnTo>
                                <a:lnTo>
                                  <a:pt x="725487" y="9525"/>
                                </a:lnTo>
                                <a:lnTo>
                                  <a:pt x="731837" y="9525"/>
                                </a:lnTo>
                                <a:lnTo>
                                  <a:pt x="733425" y="7937"/>
                                </a:lnTo>
                                <a:lnTo>
                                  <a:pt x="733425" y="1587"/>
                                </a:lnTo>
                                <a:close/>
                              </a:path>
                              <a:path w="2867025" h="267335">
                                <a:moveTo>
                                  <a:pt x="752475" y="258775"/>
                                </a:moveTo>
                                <a:lnTo>
                                  <a:pt x="750887" y="257187"/>
                                </a:lnTo>
                                <a:lnTo>
                                  <a:pt x="744537" y="257187"/>
                                </a:lnTo>
                                <a:lnTo>
                                  <a:pt x="742950" y="258775"/>
                                </a:lnTo>
                                <a:lnTo>
                                  <a:pt x="742950" y="265125"/>
                                </a:lnTo>
                                <a:lnTo>
                                  <a:pt x="744537" y="266712"/>
                                </a:lnTo>
                                <a:lnTo>
                                  <a:pt x="750887" y="266712"/>
                                </a:lnTo>
                                <a:lnTo>
                                  <a:pt x="752475" y="265125"/>
                                </a:lnTo>
                                <a:lnTo>
                                  <a:pt x="752475" y="258775"/>
                                </a:lnTo>
                                <a:close/>
                              </a:path>
                              <a:path w="2867025" h="267335">
                                <a:moveTo>
                                  <a:pt x="752475" y="1587"/>
                                </a:moveTo>
                                <a:lnTo>
                                  <a:pt x="750887" y="0"/>
                                </a:lnTo>
                                <a:lnTo>
                                  <a:pt x="744537" y="0"/>
                                </a:lnTo>
                                <a:lnTo>
                                  <a:pt x="742950" y="1587"/>
                                </a:lnTo>
                                <a:lnTo>
                                  <a:pt x="742950" y="7937"/>
                                </a:lnTo>
                                <a:lnTo>
                                  <a:pt x="744537" y="9525"/>
                                </a:lnTo>
                                <a:lnTo>
                                  <a:pt x="750887" y="9525"/>
                                </a:lnTo>
                                <a:lnTo>
                                  <a:pt x="752475" y="7937"/>
                                </a:lnTo>
                                <a:lnTo>
                                  <a:pt x="752475" y="1587"/>
                                </a:lnTo>
                                <a:close/>
                              </a:path>
                              <a:path w="2867025" h="267335">
                                <a:moveTo>
                                  <a:pt x="771525" y="258775"/>
                                </a:moveTo>
                                <a:lnTo>
                                  <a:pt x="769937" y="257187"/>
                                </a:lnTo>
                                <a:lnTo>
                                  <a:pt x="763587" y="257187"/>
                                </a:lnTo>
                                <a:lnTo>
                                  <a:pt x="762000" y="258775"/>
                                </a:lnTo>
                                <a:lnTo>
                                  <a:pt x="762000" y="265125"/>
                                </a:lnTo>
                                <a:lnTo>
                                  <a:pt x="763587" y="266712"/>
                                </a:lnTo>
                                <a:lnTo>
                                  <a:pt x="769937" y="266712"/>
                                </a:lnTo>
                                <a:lnTo>
                                  <a:pt x="771525" y="265125"/>
                                </a:lnTo>
                                <a:lnTo>
                                  <a:pt x="771525" y="258775"/>
                                </a:lnTo>
                                <a:close/>
                              </a:path>
                              <a:path w="2867025" h="267335">
                                <a:moveTo>
                                  <a:pt x="771525" y="1587"/>
                                </a:moveTo>
                                <a:lnTo>
                                  <a:pt x="769937" y="0"/>
                                </a:lnTo>
                                <a:lnTo>
                                  <a:pt x="763587" y="0"/>
                                </a:lnTo>
                                <a:lnTo>
                                  <a:pt x="762000" y="1587"/>
                                </a:lnTo>
                                <a:lnTo>
                                  <a:pt x="762000" y="7937"/>
                                </a:lnTo>
                                <a:lnTo>
                                  <a:pt x="763587" y="9525"/>
                                </a:lnTo>
                                <a:lnTo>
                                  <a:pt x="769937" y="9525"/>
                                </a:lnTo>
                                <a:lnTo>
                                  <a:pt x="771525" y="7937"/>
                                </a:lnTo>
                                <a:lnTo>
                                  <a:pt x="771525" y="1587"/>
                                </a:lnTo>
                                <a:close/>
                              </a:path>
                              <a:path w="2867025" h="267335">
                                <a:moveTo>
                                  <a:pt x="790575" y="258775"/>
                                </a:moveTo>
                                <a:lnTo>
                                  <a:pt x="788987" y="257187"/>
                                </a:lnTo>
                                <a:lnTo>
                                  <a:pt x="782637" y="257187"/>
                                </a:lnTo>
                                <a:lnTo>
                                  <a:pt x="781050" y="258775"/>
                                </a:lnTo>
                                <a:lnTo>
                                  <a:pt x="781050" y="265125"/>
                                </a:lnTo>
                                <a:lnTo>
                                  <a:pt x="782637" y="266712"/>
                                </a:lnTo>
                                <a:lnTo>
                                  <a:pt x="788987" y="266712"/>
                                </a:lnTo>
                                <a:lnTo>
                                  <a:pt x="790575" y="265125"/>
                                </a:lnTo>
                                <a:lnTo>
                                  <a:pt x="790575" y="258775"/>
                                </a:lnTo>
                                <a:close/>
                              </a:path>
                              <a:path w="2867025" h="267335">
                                <a:moveTo>
                                  <a:pt x="790575" y="1587"/>
                                </a:moveTo>
                                <a:lnTo>
                                  <a:pt x="788987" y="0"/>
                                </a:lnTo>
                                <a:lnTo>
                                  <a:pt x="782637" y="0"/>
                                </a:lnTo>
                                <a:lnTo>
                                  <a:pt x="781050" y="1587"/>
                                </a:lnTo>
                                <a:lnTo>
                                  <a:pt x="781050" y="7937"/>
                                </a:lnTo>
                                <a:lnTo>
                                  <a:pt x="782637" y="9525"/>
                                </a:lnTo>
                                <a:lnTo>
                                  <a:pt x="788987" y="9525"/>
                                </a:lnTo>
                                <a:lnTo>
                                  <a:pt x="790575" y="7937"/>
                                </a:lnTo>
                                <a:lnTo>
                                  <a:pt x="790575" y="1587"/>
                                </a:lnTo>
                                <a:close/>
                              </a:path>
                              <a:path w="2867025" h="267335">
                                <a:moveTo>
                                  <a:pt x="809625" y="258775"/>
                                </a:moveTo>
                                <a:lnTo>
                                  <a:pt x="808037" y="257187"/>
                                </a:lnTo>
                                <a:lnTo>
                                  <a:pt x="801687" y="257187"/>
                                </a:lnTo>
                                <a:lnTo>
                                  <a:pt x="800100" y="258775"/>
                                </a:lnTo>
                                <a:lnTo>
                                  <a:pt x="800100" y="265125"/>
                                </a:lnTo>
                                <a:lnTo>
                                  <a:pt x="801687" y="266712"/>
                                </a:lnTo>
                                <a:lnTo>
                                  <a:pt x="808037" y="266712"/>
                                </a:lnTo>
                                <a:lnTo>
                                  <a:pt x="809625" y="265125"/>
                                </a:lnTo>
                                <a:lnTo>
                                  <a:pt x="809625" y="258775"/>
                                </a:lnTo>
                                <a:close/>
                              </a:path>
                              <a:path w="2867025" h="267335">
                                <a:moveTo>
                                  <a:pt x="809625" y="1587"/>
                                </a:moveTo>
                                <a:lnTo>
                                  <a:pt x="808037" y="0"/>
                                </a:lnTo>
                                <a:lnTo>
                                  <a:pt x="801687" y="0"/>
                                </a:lnTo>
                                <a:lnTo>
                                  <a:pt x="800100" y="1587"/>
                                </a:lnTo>
                                <a:lnTo>
                                  <a:pt x="800100" y="7937"/>
                                </a:lnTo>
                                <a:lnTo>
                                  <a:pt x="801687" y="9525"/>
                                </a:lnTo>
                                <a:lnTo>
                                  <a:pt x="808037" y="9525"/>
                                </a:lnTo>
                                <a:lnTo>
                                  <a:pt x="809625" y="7937"/>
                                </a:lnTo>
                                <a:lnTo>
                                  <a:pt x="809625" y="1587"/>
                                </a:lnTo>
                                <a:close/>
                              </a:path>
                              <a:path w="2867025" h="267335">
                                <a:moveTo>
                                  <a:pt x="828675" y="258775"/>
                                </a:moveTo>
                                <a:lnTo>
                                  <a:pt x="827087" y="257187"/>
                                </a:lnTo>
                                <a:lnTo>
                                  <a:pt x="820737" y="257187"/>
                                </a:lnTo>
                                <a:lnTo>
                                  <a:pt x="819150" y="258775"/>
                                </a:lnTo>
                                <a:lnTo>
                                  <a:pt x="819150" y="265125"/>
                                </a:lnTo>
                                <a:lnTo>
                                  <a:pt x="820737" y="266712"/>
                                </a:lnTo>
                                <a:lnTo>
                                  <a:pt x="827087" y="266712"/>
                                </a:lnTo>
                                <a:lnTo>
                                  <a:pt x="828675" y="265125"/>
                                </a:lnTo>
                                <a:lnTo>
                                  <a:pt x="828675" y="258775"/>
                                </a:lnTo>
                                <a:close/>
                              </a:path>
                              <a:path w="2867025" h="267335">
                                <a:moveTo>
                                  <a:pt x="828675" y="1587"/>
                                </a:moveTo>
                                <a:lnTo>
                                  <a:pt x="827087" y="0"/>
                                </a:lnTo>
                                <a:lnTo>
                                  <a:pt x="820737" y="0"/>
                                </a:lnTo>
                                <a:lnTo>
                                  <a:pt x="819150" y="1587"/>
                                </a:lnTo>
                                <a:lnTo>
                                  <a:pt x="819150" y="7937"/>
                                </a:lnTo>
                                <a:lnTo>
                                  <a:pt x="820737" y="9525"/>
                                </a:lnTo>
                                <a:lnTo>
                                  <a:pt x="827087" y="9525"/>
                                </a:lnTo>
                                <a:lnTo>
                                  <a:pt x="828675" y="7937"/>
                                </a:lnTo>
                                <a:lnTo>
                                  <a:pt x="828675" y="1587"/>
                                </a:lnTo>
                                <a:close/>
                              </a:path>
                              <a:path w="2867025" h="267335">
                                <a:moveTo>
                                  <a:pt x="847725" y="258775"/>
                                </a:moveTo>
                                <a:lnTo>
                                  <a:pt x="846137" y="257187"/>
                                </a:lnTo>
                                <a:lnTo>
                                  <a:pt x="839787" y="257187"/>
                                </a:lnTo>
                                <a:lnTo>
                                  <a:pt x="838200" y="258775"/>
                                </a:lnTo>
                                <a:lnTo>
                                  <a:pt x="838200" y="265125"/>
                                </a:lnTo>
                                <a:lnTo>
                                  <a:pt x="839787" y="266712"/>
                                </a:lnTo>
                                <a:lnTo>
                                  <a:pt x="846137" y="266712"/>
                                </a:lnTo>
                                <a:lnTo>
                                  <a:pt x="847725" y="265125"/>
                                </a:lnTo>
                                <a:lnTo>
                                  <a:pt x="847725" y="258775"/>
                                </a:lnTo>
                                <a:close/>
                              </a:path>
                              <a:path w="2867025" h="267335">
                                <a:moveTo>
                                  <a:pt x="847725" y="1587"/>
                                </a:moveTo>
                                <a:lnTo>
                                  <a:pt x="846137" y="0"/>
                                </a:lnTo>
                                <a:lnTo>
                                  <a:pt x="839787" y="0"/>
                                </a:lnTo>
                                <a:lnTo>
                                  <a:pt x="838200" y="1587"/>
                                </a:lnTo>
                                <a:lnTo>
                                  <a:pt x="838200" y="7937"/>
                                </a:lnTo>
                                <a:lnTo>
                                  <a:pt x="839787" y="9525"/>
                                </a:lnTo>
                                <a:lnTo>
                                  <a:pt x="846137" y="9525"/>
                                </a:lnTo>
                                <a:lnTo>
                                  <a:pt x="847725" y="7937"/>
                                </a:lnTo>
                                <a:lnTo>
                                  <a:pt x="847725" y="1587"/>
                                </a:lnTo>
                                <a:close/>
                              </a:path>
                              <a:path w="2867025" h="267335">
                                <a:moveTo>
                                  <a:pt x="866775" y="258775"/>
                                </a:moveTo>
                                <a:lnTo>
                                  <a:pt x="865187" y="257187"/>
                                </a:lnTo>
                                <a:lnTo>
                                  <a:pt x="858837" y="257187"/>
                                </a:lnTo>
                                <a:lnTo>
                                  <a:pt x="857250" y="258775"/>
                                </a:lnTo>
                                <a:lnTo>
                                  <a:pt x="857250" y="265125"/>
                                </a:lnTo>
                                <a:lnTo>
                                  <a:pt x="858837" y="266712"/>
                                </a:lnTo>
                                <a:lnTo>
                                  <a:pt x="865187" y="266712"/>
                                </a:lnTo>
                                <a:lnTo>
                                  <a:pt x="866775" y="265125"/>
                                </a:lnTo>
                                <a:lnTo>
                                  <a:pt x="866775" y="258775"/>
                                </a:lnTo>
                                <a:close/>
                              </a:path>
                              <a:path w="2867025" h="267335">
                                <a:moveTo>
                                  <a:pt x="866775" y="1587"/>
                                </a:moveTo>
                                <a:lnTo>
                                  <a:pt x="865187" y="0"/>
                                </a:lnTo>
                                <a:lnTo>
                                  <a:pt x="858837" y="0"/>
                                </a:lnTo>
                                <a:lnTo>
                                  <a:pt x="857250" y="1587"/>
                                </a:lnTo>
                                <a:lnTo>
                                  <a:pt x="857250" y="7937"/>
                                </a:lnTo>
                                <a:lnTo>
                                  <a:pt x="858837" y="9525"/>
                                </a:lnTo>
                                <a:lnTo>
                                  <a:pt x="865187" y="9525"/>
                                </a:lnTo>
                                <a:lnTo>
                                  <a:pt x="866775" y="7937"/>
                                </a:lnTo>
                                <a:lnTo>
                                  <a:pt x="866775" y="1587"/>
                                </a:lnTo>
                                <a:close/>
                              </a:path>
                              <a:path w="2867025" h="267335">
                                <a:moveTo>
                                  <a:pt x="885825" y="258775"/>
                                </a:moveTo>
                                <a:lnTo>
                                  <a:pt x="884237" y="257187"/>
                                </a:lnTo>
                                <a:lnTo>
                                  <a:pt x="877887" y="257187"/>
                                </a:lnTo>
                                <a:lnTo>
                                  <a:pt x="876300" y="258775"/>
                                </a:lnTo>
                                <a:lnTo>
                                  <a:pt x="876300" y="265125"/>
                                </a:lnTo>
                                <a:lnTo>
                                  <a:pt x="877887" y="266712"/>
                                </a:lnTo>
                                <a:lnTo>
                                  <a:pt x="884237" y="266712"/>
                                </a:lnTo>
                                <a:lnTo>
                                  <a:pt x="885825" y="265125"/>
                                </a:lnTo>
                                <a:lnTo>
                                  <a:pt x="885825" y="258775"/>
                                </a:lnTo>
                                <a:close/>
                              </a:path>
                              <a:path w="2867025" h="267335">
                                <a:moveTo>
                                  <a:pt x="885825" y="1587"/>
                                </a:moveTo>
                                <a:lnTo>
                                  <a:pt x="884237" y="0"/>
                                </a:lnTo>
                                <a:lnTo>
                                  <a:pt x="877887" y="0"/>
                                </a:lnTo>
                                <a:lnTo>
                                  <a:pt x="876300" y="1587"/>
                                </a:lnTo>
                                <a:lnTo>
                                  <a:pt x="876300" y="7937"/>
                                </a:lnTo>
                                <a:lnTo>
                                  <a:pt x="877887" y="9525"/>
                                </a:lnTo>
                                <a:lnTo>
                                  <a:pt x="884237" y="9525"/>
                                </a:lnTo>
                                <a:lnTo>
                                  <a:pt x="885825" y="7937"/>
                                </a:lnTo>
                                <a:lnTo>
                                  <a:pt x="885825" y="1587"/>
                                </a:lnTo>
                                <a:close/>
                              </a:path>
                              <a:path w="2867025" h="267335">
                                <a:moveTo>
                                  <a:pt x="904875" y="258775"/>
                                </a:moveTo>
                                <a:lnTo>
                                  <a:pt x="903287" y="257187"/>
                                </a:lnTo>
                                <a:lnTo>
                                  <a:pt x="896937" y="257187"/>
                                </a:lnTo>
                                <a:lnTo>
                                  <a:pt x="895350" y="258775"/>
                                </a:lnTo>
                                <a:lnTo>
                                  <a:pt x="895350" y="265125"/>
                                </a:lnTo>
                                <a:lnTo>
                                  <a:pt x="896937" y="266712"/>
                                </a:lnTo>
                                <a:lnTo>
                                  <a:pt x="903287" y="266712"/>
                                </a:lnTo>
                                <a:lnTo>
                                  <a:pt x="904875" y="265125"/>
                                </a:lnTo>
                                <a:lnTo>
                                  <a:pt x="904875" y="258775"/>
                                </a:lnTo>
                                <a:close/>
                              </a:path>
                              <a:path w="2867025" h="267335">
                                <a:moveTo>
                                  <a:pt x="904875" y="1587"/>
                                </a:moveTo>
                                <a:lnTo>
                                  <a:pt x="903287" y="0"/>
                                </a:lnTo>
                                <a:lnTo>
                                  <a:pt x="896937" y="0"/>
                                </a:lnTo>
                                <a:lnTo>
                                  <a:pt x="895350" y="1587"/>
                                </a:lnTo>
                                <a:lnTo>
                                  <a:pt x="895350" y="7937"/>
                                </a:lnTo>
                                <a:lnTo>
                                  <a:pt x="896937" y="9525"/>
                                </a:lnTo>
                                <a:lnTo>
                                  <a:pt x="903287" y="9525"/>
                                </a:lnTo>
                                <a:lnTo>
                                  <a:pt x="904875" y="7937"/>
                                </a:lnTo>
                                <a:lnTo>
                                  <a:pt x="904875" y="1587"/>
                                </a:lnTo>
                                <a:close/>
                              </a:path>
                              <a:path w="2867025" h="267335">
                                <a:moveTo>
                                  <a:pt x="923925" y="258775"/>
                                </a:moveTo>
                                <a:lnTo>
                                  <a:pt x="922337" y="257187"/>
                                </a:lnTo>
                                <a:lnTo>
                                  <a:pt x="915987" y="257187"/>
                                </a:lnTo>
                                <a:lnTo>
                                  <a:pt x="914400" y="258775"/>
                                </a:lnTo>
                                <a:lnTo>
                                  <a:pt x="914400" y="265125"/>
                                </a:lnTo>
                                <a:lnTo>
                                  <a:pt x="915987" y="266712"/>
                                </a:lnTo>
                                <a:lnTo>
                                  <a:pt x="922337" y="266712"/>
                                </a:lnTo>
                                <a:lnTo>
                                  <a:pt x="923925" y="265125"/>
                                </a:lnTo>
                                <a:lnTo>
                                  <a:pt x="923925" y="258775"/>
                                </a:lnTo>
                                <a:close/>
                              </a:path>
                              <a:path w="2867025" h="267335">
                                <a:moveTo>
                                  <a:pt x="923925" y="1587"/>
                                </a:moveTo>
                                <a:lnTo>
                                  <a:pt x="922337" y="0"/>
                                </a:lnTo>
                                <a:lnTo>
                                  <a:pt x="915987" y="0"/>
                                </a:lnTo>
                                <a:lnTo>
                                  <a:pt x="914400" y="1587"/>
                                </a:lnTo>
                                <a:lnTo>
                                  <a:pt x="914400" y="7937"/>
                                </a:lnTo>
                                <a:lnTo>
                                  <a:pt x="915987" y="9525"/>
                                </a:lnTo>
                                <a:lnTo>
                                  <a:pt x="922337" y="9525"/>
                                </a:lnTo>
                                <a:lnTo>
                                  <a:pt x="923925" y="7937"/>
                                </a:lnTo>
                                <a:lnTo>
                                  <a:pt x="923925" y="1587"/>
                                </a:lnTo>
                                <a:close/>
                              </a:path>
                              <a:path w="2867025" h="267335">
                                <a:moveTo>
                                  <a:pt x="942975" y="258775"/>
                                </a:moveTo>
                                <a:lnTo>
                                  <a:pt x="941387" y="257187"/>
                                </a:lnTo>
                                <a:lnTo>
                                  <a:pt x="935037" y="257187"/>
                                </a:lnTo>
                                <a:lnTo>
                                  <a:pt x="933450" y="258775"/>
                                </a:lnTo>
                                <a:lnTo>
                                  <a:pt x="933450" y="265125"/>
                                </a:lnTo>
                                <a:lnTo>
                                  <a:pt x="935037" y="266712"/>
                                </a:lnTo>
                                <a:lnTo>
                                  <a:pt x="941387" y="266712"/>
                                </a:lnTo>
                                <a:lnTo>
                                  <a:pt x="942975" y="265125"/>
                                </a:lnTo>
                                <a:lnTo>
                                  <a:pt x="942975" y="258775"/>
                                </a:lnTo>
                                <a:close/>
                              </a:path>
                              <a:path w="2867025" h="267335">
                                <a:moveTo>
                                  <a:pt x="942975" y="1587"/>
                                </a:moveTo>
                                <a:lnTo>
                                  <a:pt x="941387" y="0"/>
                                </a:lnTo>
                                <a:lnTo>
                                  <a:pt x="935037" y="0"/>
                                </a:lnTo>
                                <a:lnTo>
                                  <a:pt x="933450" y="1587"/>
                                </a:lnTo>
                                <a:lnTo>
                                  <a:pt x="933450" y="7937"/>
                                </a:lnTo>
                                <a:lnTo>
                                  <a:pt x="935037" y="9525"/>
                                </a:lnTo>
                                <a:lnTo>
                                  <a:pt x="941387" y="9525"/>
                                </a:lnTo>
                                <a:lnTo>
                                  <a:pt x="942975" y="7937"/>
                                </a:lnTo>
                                <a:lnTo>
                                  <a:pt x="942975" y="1587"/>
                                </a:lnTo>
                                <a:close/>
                              </a:path>
                              <a:path w="2867025" h="267335">
                                <a:moveTo>
                                  <a:pt x="962025" y="258775"/>
                                </a:moveTo>
                                <a:lnTo>
                                  <a:pt x="960437" y="257187"/>
                                </a:lnTo>
                                <a:lnTo>
                                  <a:pt x="954087" y="257187"/>
                                </a:lnTo>
                                <a:lnTo>
                                  <a:pt x="952500" y="258775"/>
                                </a:lnTo>
                                <a:lnTo>
                                  <a:pt x="952500" y="265125"/>
                                </a:lnTo>
                                <a:lnTo>
                                  <a:pt x="954087" y="266712"/>
                                </a:lnTo>
                                <a:lnTo>
                                  <a:pt x="960437" y="266712"/>
                                </a:lnTo>
                                <a:lnTo>
                                  <a:pt x="962025" y="265125"/>
                                </a:lnTo>
                                <a:lnTo>
                                  <a:pt x="962025" y="258775"/>
                                </a:lnTo>
                                <a:close/>
                              </a:path>
                              <a:path w="2867025" h="267335">
                                <a:moveTo>
                                  <a:pt x="962025" y="1587"/>
                                </a:moveTo>
                                <a:lnTo>
                                  <a:pt x="960437" y="0"/>
                                </a:lnTo>
                                <a:lnTo>
                                  <a:pt x="954087" y="0"/>
                                </a:lnTo>
                                <a:lnTo>
                                  <a:pt x="952500" y="1587"/>
                                </a:lnTo>
                                <a:lnTo>
                                  <a:pt x="952500" y="7937"/>
                                </a:lnTo>
                                <a:lnTo>
                                  <a:pt x="954087" y="9525"/>
                                </a:lnTo>
                                <a:lnTo>
                                  <a:pt x="960437" y="9525"/>
                                </a:lnTo>
                                <a:lnTo>
                                  <a:pt x="962025" y="7937"/>
                                </a:lnTo>
                                <a:lnTo>
                                  <a:pt x="962025" y="1587"/>
                                </a:lnTo>
                                <a:close/>
                              </a:path>
                              <a:path w="2867025" h="267335">
                                <a:moveTo>
                                  <a:pt x="981075" y="258775"/>
                                </a:moveTo>
                                <a:lnTo>
                                  <a:pt x="979487" y="257187"/>
                                </a:lnTo>
                                <a:lnTo>
                                  <a:pt x="973137" y="257187"/>
                                </a:lnTo>
                                <a:lnTo>
                                  <a:pt x="971550" y="258775"/>
                                </a:lnTo>
                                <a:lnTo>
                                  <a:pt x="971550" y="265125"/>
                                </a:lnTo>
                                <a:lnTo>
                                  <a:pt x="973137" y="266712"/>
                                </a:lnTo>
                                <a:lnTo>
                                  <a:pt x="979487" y="266712"/>
                                </a:lnTo>
                                <a:lnTo>
                                  <a:pt x="981075" y="265125"/>
                                </a:lnTo>
                                <a:lnTo>
                                  <a:pt x="981075" y="258775"/>
                                </a:lnTo>
                                <a:close/>
                              </a:path>
                              <a:path w="2867025" h="267335">
                                <a:moveTo>
                                  <a:pt x="981075" y="1587"/>
                                </a:moveTo>
                                <a:lnTo>
                                  <a:pt x="979487" y="0"/>
                                </a:lnTo>
                                <a:lnTo>
                                  <a:pt x="973137" y="0"/>
                                </a:lnTo>
                                <a:lnTo>
                                  <a:pt x="971550" y="1587"/>
                                </a:lnTo>
                                <a:lnTo>
                                  <a:pt x="971550" y="7937"/>
                                </a:lnTo>
                                <a:lnTo>
                                  <a:pt x="973137" y="9525"/>
                                </a:lnTo>
                                <a:lnTo>
                                  <a:pt x="979487" y="9525"/>
                                </a:lnTo>
                                <a:lnTo>
                                  <a:pt x="981075" y="7937"/>
                                </a:lnTo>
                                <a:lnTo>
                                  <a:pt x="981075" y="1587"/>
                                </a:lnTo>
                                <a:close/>
                              </a:path>
                              <a:path w="2867025" h="267335">
                                <a:moveTo>
                                  <a:pt x="1000125" y="258775"/>
                                </a:moveTo>
                                <a:lnTo>
                                  <a:pt x="998537" y="257187"/>
                                </a:lnTo>
                                <a:lnTo>
                                  <a:pt x="992187" y="257187"/>
                                </a:lnTo>
                                <a:lnTo>
                                  <a:pt x="990600" y="258775"/>
                                </a:lnTo>
                                <a:lnTo>
                                  <a:pt x="990600" y="265125"/>
                                </a:lnTo>
                                <a:lnTo>
                                  <a:pt x="992187" y="266712"/>
                                </a:lnTo>
                                <a:lnTo>
                                  <a:pt x="998537" y="266712"/>
                                </a:lnTo>
                                <a:lnTo>
                                  <a:pt x="1000125" y="265125"/>
                                </a:lnTo>
                                <a:lnTo>
                                  <a:pt x="1000125" y="258775"/>
                                </a:lnTo>
                                <a:close/>
                              </a:path>
                              <a:path w="2867025" h="267335">
                                <a:moveTo>
                                  <a:pt x="1000125" y="1587"/>
                                </a:moveTo>
                                <a:lnTo>
                                  <a:pt x="998537" y="0"/>
                                </a:lnTo>
                                <a:lnTo>
                                  <a:pt x="992187" y="0"/>
                                </a:lnTo>
                                <a:lnTo>
                                  <a:pt x="990600" y="1587"/>
                                </a:lnTo>
                                <a:lnTo>
                                  <a:pt x="990600" y="7937"/>
                                </a:lnTo>
                                <a:lnTo>
                                  <a:pt x="992187" y="9525"/>
                                </a:lnTo>
                                <a:lnTo>
                                  <a:pt x="998537" y="9525"/>
                                </a:lnTo>
                                <a:lnTo>
                                  <a:pt x="1000125" y="7937"/>
                                </a:lnTo>
                                <a:lnTo>
                                  <a:pt x="1000125" y="1587"/>
                                </a:lnTo>
                                <a:close/>
                              </a:path>
                              <a:path w="2867025" h="267335">
                                <a:moveTo>
                                  <a:pt x="1019175" y="258775"/>
                                </a:moveTo>
                                <a:lnTo>
                                  <a:pt x="1017587" y="257187"/>
                                </a:lnTo>
                                <a:lnTo>
                                  <a:pt x="1011237" y="257187"/>
                                </a:lnTo>
                                <a:lnTo>
                                  <a:pt x="1009650" y="258775"/>
                                </a:lnTo>
                                <a:lnTo>
                                  <a:pt x="1009650" y="265125"/>
                                </a:lnTo>
                                <a:lnTo>
                                  <a:pt x="1011237" y="266712"/>
                                </a:lnTo>
                                <a:lnTo>
                                  <a:pt x="1017587" y="266712"/>
                                </a:lnTo>
                                <a:lnTo>
                                  <a:pt x="1019175" y="265125"/>
                                </a:lnTo>
                                <a:lnTo>
                                  <a:pt x="1019175" y="258775"/>
                                </a:lnTo>
                                <a:close/>
                              </a:path>
                              <a:path w="2867025" h="267335">
                                <a:moveTo>
                                  <a:pt x="1019175" y="1587"/>
                                </a:moveTo>
                                <a:lnTo>
                                  <a:pt x="1017587" y="0"/>
                                </a:lnTo>
                                <a:lnTo>
                                  <a:pt x="1011237" y="0"/>
                                </a:lnTo>
                                <a:lnTo>
                                  <a:pt x="1009650" y="1587"/>
                                </a:lnTo>
                                <a:lnTo>
                                  <a:pt x="1009650" y="7937"/>
                                </a:lnTo>
                                <a:lnTo>
                                  <a:pt x="1011237" y="9525"/>
                                </a:lnTo>
                                <a:lnTo>
                                  <a:pt x="1017587" y="9525"/>
                                </a:lnTo>
                                <a:lnTo>
                                  <a:pt x="1019175" y="7937"/>
                                </a:lnTo>
                                <a:lnTo>
                                  <a:pt x="1019175" y="1587"/>
                                </a:lnTo>
                                <a:close/>
                              </a:path>
                              <a:path w="2867025" h="267335">
                                <a:moveTo>
                                  <a:pt x="1038225" y="258775"/>
                                </a:moveTo>
                                <a:lnTo>
                                  <a:pt x="1036637" y="257187"/>
                                </a:lnTo>
                                <a:lnTo>
                                  <a:pt x="1030287" y="257187"/>
                                </a:lnTo>
                                <a:lnTo>
                                  <a:pt x="1028700" y="258775"/>
                                </a:lnTo>
                                <a:lnTo>
                                  <a:pt x="1028700" y="265125"/>
                                </a:lnTo>
                                <a:lnTo>
                                  <a:pt x="1030287" y="266712"/>
                                </a:lnTo>
                                <a:lnTo>
                                  <a:pt x="1036637" y="266712"/>
                                </a:lnTo>
                                <a:lnTo>
                                  <a:pt x="1038225" y="265125"/>
                                </a:lnTo>
                                <a:lnTo>
                                  <a:pt x="1038225" y="258775"/>
                                </a:lnTo>
                                <a:close/>
                              </a:path>
                              <a:path w="2867025" h="267335">
                                <a:moveTo>
                                  <a:pt x="1038225" y="1587"/>
                                </a:moveTo>
                                <a:lnTo>
                                  <a:pt x="1036637" y="0"/>
                                </a:lnTo>
                                <a:lnTo>
                                  <a:pt x="1030287" y="0"/>
                                </a:lnTo>
                                <a:lnTo>
                                  <a:pt x="1028700" y="1587"/>
                                </a:lnTo>
                                <a:lnTo>
                                  <a:pt x="1028700" y="7937"/>
                                </a:lnTo>
                                <a:lnTo>
                                  <a:pt x="1030287" y="9525"/>
                                </a:lnTo>
                                <a:lnTo>
                                  <a:pt x="1036637" y="9525"/>
                                </a:lnTo>
                                <a:lnTo>
                                  <a:pt x="1038225" y="7937"/>
                                </a:lnTo>
                                <a:lnTo>
                                  <a:pt x="1038225" y="1587"/>
                                </a:lnTo>
                                <a:close/>
                              </a:path>
                              <a:path w="2867025" h="267335">
                                <a:moveTo>
                                  <a:pt x="1057275" y="258775"/>
                                </a:moveTo>
                                <a:lnTo>
                                  <a:pt x="1055687" y="257187"/>
                                </a:lnTo>
                                <a:lnTo>
                                  <a:pt x="1049337" y="257187"/>
                                </a:lnTo>
                                <a:lnTo>
                                  <a:pt x="1047750" y="258775"/>
                                </a:lnTo>
                                <a:lnTo>
                                  <a:pt x="1047750" y="265125"/>
                                </a:lnTo>
                                <a:lnTo>
                                  <a:pt x="1049337" y="266712"/>
                                </a:lnTo>
                                <a:lnTo>
                                  <a:pt x="1055687" y="266712"/>
                                </a:lnTo>
                                <a:lnTo>
                                  <a:pt x="1057275" y="265125"/>
                                </a:lnTo>
                                <a:lnTo>
                                  <a:pt x="1057275" y="258775"/>
                                </a:lnTo>
                                <a:close/>
                              </a:path>
                              <a:path w="2867025" h="267335">
                                <a:moveTo>
                                  <a:pt x="1057275" y="1587"/>
                                </a:moveTo>
                                <a:lnTo>
                                  <a:pt x="1055687" y="0"/>
                                </a:lnTo>
                                <a:lnTo>
                                  <a:pt x="1049337" y="0"/>
                                </a:lnTo>
                                <a:lnTo>
                                  <a:pt x="1047750" y="1587"/>
                                </a:lnTo>
                                <a:lnTo>
                                  <a:pt x="1047750" y="7937"/>
                                </a:lnTo>
                                <a:lnTo>
                                  <a:pt x="1049337" y="9525"/>
                                </a:lnTo>
                                <a:lnTo>
                                  <a:pt x="1055687" y="9525"/>
                                </a:lnTo>
                                <a:lnTo>
                                  <a:pt x="1057275" y="7937"/>
                                </a:lnTo>
                                <a:lnTo>
                                  <a:pt x="1057275" y="1587"/>
                                </a:lnTo>
                                <a:close/>
                              </a:path>
                              <a:path w="2867025" h="267335">
                                <a:moveTo>
                                  <a:pt x="1076325" y="258775"/>
                                </a:moveTo>
                                <a:lnTo>
                                  <a:pt x="1074737" y="257187"/>
                                </a:lnTo>
                                <a:lnTo>
                                  <a:pt x="1068387" y="257187"/>
                                </a:lnTo>
                                <a:lnTo>
                                  <a:pt x="1066800" y="258775"/>
                                </a:lnTo>
                                <a:lnTo>
                                  <a:pt x="1066800" y="265125"/>
                                </a:lnTo>
                                <a:lnTo>
                                  <a:pt x="1068387" y="266712"/>
                                </a:lnTo>
                                <a:lnTo>
                                  <a:pt x="1074737" y="266712"/>
                                </a:lnTo>
                                <a:lnTo>
                                  <a:pt x="1076325" y="265125"/>
                                </a:lnTo>
                                <a:lnTo>
                                  <a:pt x="1076325" y="258775"/>
                                </a:lnTo>
                                <a:close/>
                              </a:path>
                              <a:path w="2867025" h="267335">
                                <a:moveTo>
                                  <a:pt x="1076325" y="1587"/>
                                </a:moveTo>
                                <a:lnTo>
                                  <a:pt x="1074737" y="0"/>
                                </a:lnTo>
                                <a:lnTo>
                                  <a:pt x="1068387" y="0"/>
                                </a:lnTo>
                                <a:lnTo>
                                  <a:pt x="1066800" y="1587"/>
                                </a:lnTo>
                                <a:lnTo>
                                  <a:pt x="1066800" y="7937"/>
                                </a:lnTo>
                                <a:lnTo>
                                  <a:pt x="1068387" y="9525"/>
                                </a:lnTo>
                                <a:lnTo>
                                  <a:pt x="1074737" y="9525"/>
                                </a:lnTo>
                                <a:lnTo>
                                  <a:pt x="1076325" y="7937"/>
                                </a:lnTo>
                                <a:lnTo>
                                  <a:pt x="1076325" y="1587"/>
                                </a:lnTo>
                                <a:close/>
                              </a:path>
                              <a:path w="2867025" h="267335">
                                <a:moveTo>
                                  <a:pt x="1095375" y="258775"/>
                                </a:moveTo>
                                <a:lnTo>
                                  <a:pt x="1093787" y="257187"/>
                                </a:lnTo>
                                <a:lnTo>
                                  <a:pt x="1087437" y="257187"/>
                                </a:lnTo>
                                <a:lnTo>
                                  <a:pt x="1085850" y="258775"/>
                                </a:lnTo>
                                <a:lnTo>
                                  <a:pt x="1085850" y="265125"/>
                                </a:lnTo>
                                <a:lnTo>
                                  <a:pt x="1087437" y="266712"/>
                                </a:lnTo>
                                <a:lnTo>
                                  <a:pt x="1093787" y="266712"/>
                                </a:lnTo>
                                <a:lnTo>
                                  <a:pt x="1095375" y="265125"/>
                                </a:lnTo>
                                <a:lnTo>
                                  <a:pt x="1095375" y="258775"/>
                                </a:lnTo>
                                <a:close/>
                              </a:path>
                              <a:path w="2867025" h="267335">
                                <a:moveTo>
                                  <a:pt x="1095375" y="1587"/>
                                </a:moveTo>
                                <a:lnTo>
                                  <a:pt x="1093787" y="0"/>
                                </a:lnTo>
                                <a:lnTo>
                                  <a:pt x="1087437" y="0"/>
                                </a:lnTo>
                                <a:lnTo>
                                  <a:pt x="1085850" y="1587"/>
                                </a:lnTo>
                                <a:lnTo>
                                  <a:pt x="1085850" y="7937"/>
                                </a:lnTo>
                                <a:lnTo>
                                  <a:pt x="1087437" y="9525"/>
                                </a:lnTo>
                                <a:lnTo>
                                  <a:pt x="1093787" y="9525"/>
                                </a:lnTo>
                                <a:lnTo>
                                  <a:pt x="1095375" y="7937"/>
                                </a:lnTo>
                                <a:lnTo>
                                  <a:pt x="1095375" y="1587"/>
                                </a:lnTo>
                                <a:close/>
                              </a:path>
                              <a:path w="2867025" h="267335">
                                <a:moveTo>
                                  <a:pt x="1114425" y="258775"/>
                                </a:moveTo>
                                <a:lnTo>
                                  <a:pt x="1112837" y="257187"/>
                                </a:lnTo>
                                <a:lnTo>
                                  <a:pt x="1106487" y="257187"/>
                                </a:lnTo>
                                <a:lnTo>
                                  <a:pt x="1104900" y="258775"/>
                                </a:lnTo>
                                <a:lnTo>
                                  <a:pt x="1104900" y="265125"/>
                                </a:lnTo>
                                <a:lnTo>
                                  <a:pt x="1106487" y="266712"/>
                                </a:lnTo>
                                <a:lnTo>
                                  <a:pt x="1112837" y="266712"/>
                                </a:lnTo>
                                <a:lnTo>
                                  <a:pt x="1114425" y="265125"/>
                                </a:lnTo>
                                <a:lnTo>
                                  <a:pt x="1114425" y="258775"/>
                                </a:lnTo>
                                <a:close/>
                              </a:path>
                              <a:path w="2867025" h="267335">
                                <a:moveTo>
                                  <a:pt x="1114425" y="1587"/>
                                </a:moveTo>
                                <a:lnTo>
                                  <a:pt x="1112837" y="0"/>
                                </a:lnTo>
                                <a:lnTo>
                                  <a:pt x="1106487" y="0"/>
                                </a:lnTo>
                                <a:lnTo>
                                  <a:pt x="1104900" y="1587"/>
                                </a:lnTo>
                                <a:lnTo>
                                  <a:pt x="1104900" y="7937"/>
                                </a:lnTo>
                                <a:lnTo>
                                  <a:pt x="1106487" y="9525"/>
                                </a:lnTo>
                                <a:lnTo>
                                  <a:pt x="1112837" y="9525"/>
                                </a:lnTo>
                                <a:lnTo>
                                  <a:pt x="1114425" y="7937"/>
                                </a:lnTo>
                                <a:lnTo>
                                  <a:pt x="1114425" y="1587"/>
                                </a:lnTo>
                                <a:close/>
                              </a:path>
                              <a:path w="2867025" h="267335">
                                <a:moveTo>
                                  <a:pt x="1133475" y="258775"/>
                                </a:moveTo>
                                <a:lnTo>
                                  <a:pt x="1131887" y="257187"/>
                                </a:lnTo>
                                <a:lnTo>
                                  <a:pt x="1125537" y="257187"/>
                                </a:lnTo>
                                <a:lnTo>
                                  <a:pt x="1123950" y="258775"/>
                                </a:lnTo>
                                <a:lnTo>
                                  <a:pt x="1123950" y="265125"/>
                                </a:lnTo>
                                <a:lnTo>
                                  <a:pt x="1125537" y="266712"/>
                                </a:lnTo>
                                <a:lnTo>
                                  <a:pt x="1131887" y="266712"/>
                                </a:lnTo>
                                <a:lnTo>
                                  <a:pt x="1133475" y="265125"/>
                                </a:lnTo>
                                <a:lnTo>
                                  <a:pt x="1133475" y="258775"/>
                                </a:lnTo>
                                <a:close/>
                              </a:path>
                              <a:path w="2867025" h="267335">
                                <a:moveTo>
                                  <a:pt x="1133475" y="1587"/>
                                </a:moveTo>
                                <a:lnTo>
                                  <a:pt x="1131887" y="0"/>
                                </a:lnTo>
                                <a:lnTo>
                                  <a:pt x="1125537" y="0"/>
                                </a:lnTo>
                                <a:lnTo>
                                  <a:pt x="1123950" y="1587"/>
                                </a:lnTo>
                                <a:lnTo>
                                  <a:pt x="1123950" y="7937"/>
                                </a:lnTo>
                                <a:lnTo>
                                  <a:pt x="1125537" y="9525"/>
                                </a:lnTo>
                                <a:lnTo>
                                  <a:pt x="1131887" y="9525"/>
                                </a:lnTo>
                                <a:lnTo>
                                  <a:pt x="1133475" y="7937"/>
                                </a:lnTo>
                                <a:lnTo>
                                  <a:pt x="1133475" y="1587"/>
                                </a:lnTo>
                                <a:close/>
                              </a:path>
                              <a:path w="2867025" h="267335">
                                <a:moveTo>
                                  <a:pt x="1152525" y="258775"/>
                                </a:moveTo>
                                <a:lnTo>
                                  <a:pt x="1150937" y="257187"/>
                                </a:lnTo>
                                <a:lnTo>
                                  <a:pt x="1144587" y="257187"/>
                                </a:lnTo>
                                <a:lnTo>
                                  <a:pt x="1143000" y="258775"/>
                                </a:lnTo>
                                <a:lnTo>
                                  <a:pt x="1143000" y="265125"/>
                                </a:lnTo>
                                <a:lnTo>
                                  <a:pt x="1144587" y="266712"/>
                                </a:lnTo>
                                <a:lnTo>
                                  <a:pt x="1150937" y="266712"/>
                                </a:lnTo>
                                <a:lnTo>
                                  <a:pt x="1152525" y="265125"/>
                                </a:lnTo>
                                <a:lnTo>
                                  <a:pt x="1152525" y="258775"/>
                                </a:lnTo>
                                <a:close/>
                              </a:path>
                              <a:path w="2867025" h="267335">
                                <a:moveTo>
                                  <a:pt x="1152525" y="1587"/>
                                </a:moveTo>
                                <a:lnTo>
                                  <a:pt x="1150937" y="0"/>
                                </a:lnTo>
                                <a:lnTo>
                                  <a:pt x="1144587" y="0"/>
                                </a:lnTo>
                                <a:lnTo>
                                  <a:pt x="1143000" y="1587"/>
                                </a:lnTo>
                                <a:lnTo>
                                  <a:pt x="1143000" y="7937"/>
                                </a:lnTo>
                                <a:lnTo>
                                  <a:pt x="1144587" y="9525"/>
                                </a:lnTo>
                                <a:lnTo>
                                  <a:pt x="1150937" y="9525"/>
                                </a:lnTo>
                                <a:lnTo>
                                  <a:pt x="1152525" y="7937"/>
                                </a:lnTo>
                                <a:lnTo>
                                  <a:pt x="1152525" y="1587"/>
                                </a:lnTo>
                                <a:close/>
                              </a:path>
                              <a:path w="2867025" h="267335">
                                <a:moveTo>
                                  <a:pt x="1171575" y="258775"/>
                                </a:moveTo>
                                <a:lnTo>
                                  <a:pt x="1169987" y="257187"/>
                                </a:lnTo>
                                <a:lnTo>
                                  <a:pt x="1163637" y="257187"/>
                                </a:lnTo>
                                <a:lnTo>
                                  <a:pt x="1162050" y="258775"/>
                                </a:lnTo>
                                <a:lnTo>
                                  <a:pt x="1162050" y="265125"/>
                                </a:lnTo>
                                <a:lnTo>
                                  <a:pt x="1163637" y="266712"/>
                                </a:lnTo>
                                <a:lnTo>
                                  <a:pt x="1169987" y="266712"/>
                                </a:lnTo>
                                <a:lnTo>
                                  <a:pt x="1171575" y="265125"/>
                                </a:lnTo>
                                <a:lnTo>
                                  <a:pt x="1171575" y="258775"/>
                                </a:lnTo>
                                <a:close/>
                              </a:path>
                              <a:path w="2867025" h="267335">
                                <a:moveTo>
                                  <a:pt x="1171575" y="1587"/>
                                </a:moveTo>
                                <a:lnTo>
                                  <a:pt x="1169987" y="0"/>
                                </a:lnTo>
                                <a:lnTo>
                                  <a:pt x="1163637" y="0"/>
                                </a:lnTo>
                                <a:lnTo>
                                  <a:pt x="1162050" y="1587"/>
                                </a:lnTo>
                                <a:lnTo>
                                  <a:pt x="1162050" y="7937"/>
                                </a:lnTo>
                                <a:lnTo>
                                  <a:pt x="1163637" y="9525"/>
                                </a:lnTo>
                                <a:lnTo>
                                  <a:pt x="1169987" y="9525"/>
                                </a:lnTo>
                                <a:lnTo>
                                  <a:pt x="1171575" y="7937"/>
                                </a:lnTo>
                                <a:lnTo>
                                  <a:pt x="1171575" y="1587"/>
                                </a:lnTo>
                                <a:close/>
                              </a:path>
                              <a:path w="2867025" h="267335">
                                <a:moveTo>
                                  <a:pt x="1190625" y="258775"/>
                                </a:moveTo>
                                <a:lnTo>
                                  <a:pt x="1189037" y="257187"/>
                                </a:lnTo>
                                <a:lnTo>
                                  <a:pt x="1182687" y="257187"/>
                                </a:lnTo>
                                <a:lnTo>
                                  <a:pt x="1181100" y="258775"/>
                                </a:lnTo>
                                <a:lnTo>
                                  <a:pt x="1181100" y="265125"/>
                                </a:lnTo>
                                <a:lnTo>
                                  <a:pt x="1182687" y="266712"/>
                                </a:lnTo>
                                <a:lnTo>
                                  <a:pt x="1189037" y="266712"/>
                                </a:lnTo>
                                <a:lnTo>
                                  <a:pt x="1190625" y="265125"/>
                                </a:lnTo>
                                <a:lnTo>
                                  <a:pt x="1190625" y="258775"/>
                                </a:lnTo>
                                <a:close/>
                              </a:path>
                              <a:path w="2867025" h="267335">
                                <a:moveTo>
                                  <a:pt x="1190625" y="1587"/>
                                </a:moveTo>
                                <a:lnTo>
                                  <a:pt x="1189037" y="0"/>
                                </a:lnTo>
                                <a:lnTo>
                                  <a:pt x="1182687" y="0"/>
                                </a:lnTo>
                                <a:lnTo>
                                  <a:pt x="1181100" y="1587"/>
                                </a:lnTo>
                                <a:lnTo>
                                  <a:pt x="1181100" y="7937"/>
                                </a:lnTo>
                                <a:lnTo>
                                  <a:pt x="1182687" y="9525"/>
                                </a:lnTo>
                                <a:lnTo>
                                  <a:pt x="1189037" y="9525"/>
                                </a:lnTo>
                                <a:lnTo>
                                  <a:pt x="1190625" y="7937"/>
                                </a:lnTo>
                                <a:lnTo>
                                  <a:pt x="1190625" y="1587"/>
                                </a:lnTo>
                                <a:close/>
                              </a:path>
                              <a:path w="2867025" h="267335">
                                <a:moveTo>
                                  <a:pt x="1209675" y="258775"/>
                                </a:moveTo>
                                <a:lnTo>
                                  <a:pt x="1208087" y="257187"/>
                                </a:lnTo>
                                <a:lnTo>
                                  <a:pt x="1201737" y="257187"/>
                                </a:lnTo>
                                <a:lnTo>
                                  <a:pt x="1200150" y="258775"/>
                                </a:lnTo>
                                <a:lnTo>
                                  <a:pt x="1200150" y="265125"/>
                                </a:lnTo>
                                <a:lnTo>
                                  <a:pt x="1201737" y="266712"/>
                                </a:lnTo>
                                <a:lnTo>
                                  <a:pt x="1208087" y="266712"/>
                                </a:lnTo>
                                <a:lnTo>
                                  <a:pt x="1209675" y="265125"/>
                                </a:lnTo>
                                <a:lnTo>
                                  <a:pt x="1209675" y="258775"/>
                                </a:lnTo>
                                <a:close/>
                              </a:path>
                              <a:path w="2867025" h="267335">
                                <a:moveTo>
                                  <a:pt x="1209675" y="1587"/>
                                </a:moveTo>
                                <a:lnTo>
                                  <a:pt x="1208087" y="0"/>
                                </a:lnTo>
                                <a:lnTo>
                                  <a:pt x="1201737" y="0"/>
                                </a:lnTo>
                                <a:lnTo>
                                  <a:pt x="1200150" y="1587"/>
                                </a:lnTo>
                                <a:lnTo>
                                  <a:pt x="1200150" y="7937"/>
                                </a:lnTo>
                                <a:lnTo>
                                  <a:pt x="1201737" y="9525"/>
                                </a:lnTo>
                                <a:lnTo>
                                  <a:pt x="1208087" y="9525"/>
                                </a:lnTo>
                                <a:lnTo>
                                  <a:pt x="1209675" y="7937"/>
                                </a:lnTo>
                                <a:lnTo>
                                  <a:pt x="1209675" y="1587"/>
                                </a:lnTo>
                                <a:close/>
                              </a:path>
                              <a:path w="2867025" h="267335">
                                <a:moveTo>
                                  <a:pt x="1228725" y="258775"/>
                                </a:moveTo>
                                <a:lnTo>
                                  <a:pt x="1227137" y="257187"/>
                                </a:lnTo>
                                <a:lnTo>
                                  <a:pt x="1220787" y="257187"/>
                                </a:lnTo>
                                <a:lnTo>
                                  <a:pt x="1219200" y="258775"/>
                                </a:lnTo>
                                <a:lnTo>
                                  <a:pt x="1219200" y="265125"/>
                                </a:lnTo>
                                <a:lnTo>
                                  <a:pt x="1220787" y="266712"/>
                                </a:lnTo>
                                <a:lnTo>
                                  <a:pt x="1227137" y="266712"/>
                                </a:lnTo>
                                <a:lnTo>
                                  <a:pt x="1228725" y="265125"/>
                                </a:lnTo>
                                <a:lnTo>
                                  <a:pt x="1228725" y="258775"/>
                                </a:lnTo>
                                <a:close/>
                              </a:path>
                              <a:path w="2867025" h="267335">
                                <a:moveTo>
                                  <a:pt x="1228725" y="1587"/>
                                </a:moveTo>
                                <a:lnTo>
                                  <a:pt x="1227137" y="0"/>
                                </a:lnTo>
                                <a:lnTo>
                                  <a:pt x="1220787" y="0"/>
                                </a:lnTo>
                                <a:lnTo>
                                  <a:pt x="1219200" y="1587"/>
                                </a:lnTo>
                                <a:lnTo>
                                  <a:pt x="1219200" y="7937"/>
                                </a:lnTo>
                                <a:lnTo>
                                  <a:pt x="1220787" y="9525"/>
                                </a:lnTo>
                                <a:lnTo>
                                  <a:pt x="1227137" y="9525"/>
                                </a:lnTo>
                                <a:lnTo>
                                  <a:pt x="1228725" y="7937"/>
                                </a:lnTo>
                                <a:lnTo>
                                  <a:pt x="1228725" y="1587"/>
                                </a:lnTo>
                                <a:close/>
                              </a:path>
                              <a:path w="2867025" h="267335">
                                <a:moveTo>
                                  <a:pt x="1247775" y="258775"/>
                                </a:moveTo>
                                <a:lnTo>
                                  <a:pt x="1246187" y="257187"/>
                                </a:lnTo>
                                <a:lnTo>
                                  <a:pt x="1239837" y="257187"/>
                                </a:lnTo>
                                <a:lnTo>
                                  <a:pt x="1238250" y="258775"/>
                                </a:lnTo>
                                <a:lnTo>
                                  <a:pt x="1238250" y="265125"/>
                                </a:lnTo>
                                <a:lnTo>
                                  <a:pt x="1239837" y="266712"/>
                                </a:lnTo>
                                <a:lnTo>
                                  <a:pt x="1246187" y="266712"/>
                                </a:lnTo>
                                <a:lnTo>
                                  <a:pt x="1247775" y="265125"/>
                                </a:lnTo>
                                <a:lnTo>
                                  <a:pt x="1247775" y="258775"/>
                                </a:lnTo>
                                <a:close/>
                              </a:path>
                              <a:path w="2867025" h="267335">
                                <a:moveTo>
                                  <a:pt x="1247775" y="1587"/>
                                </a:moveTo>
                                <a:lnTo>
                                  <a:pt x="1246187" y="0"/>
                                </a:lnTo>
                                <a:lnTo>
                                  <a:pt x="1239837" y="0"/>
                                </a:lnTo>
                                <a:lnTo>
                                  <a:pt x="1238250" y="1587"/>
                                </a:lnTo>
                                <a:lnTo>
                                  <a:pt x="1238250" y="7937"/>
                                </a:lnTo>
                                <a:lnTo>
                                  <a:pt x="1239837" y="9525"/>
                                </a:lnTo>
                                <a:lnTo>
                                  <a:pt x="1246187" y="9525"/>
                                </a:lnTo>
                                <a:lnTo>
                                  <a:pt x="1247775" y="7937"/>
                                </a:lnTo>
                                <a:lnTo>
                                  <a:pt x="1247775" y="1587"/>
                                </a:lnTo>
                                <a:close/>
                              </a:path>
                              <a:path w="2867025" h="267335">
                                <a:moveTo>
                                  <a:pt x="1266825" y="258775"/>
                                </a:moveTo>
                                <a:lnTo>
                                  <a:pt x="1265237" y="257187"/>
                                </a:lnTo>
                                <a:lnTo>
                                  <a:pt x="1258887" y="257187"/>
                                </a:lnTo>
                                <a:lnTo>
                                  <a:pt x="1257300" y="258775"/>
                                </a:lnTo>
                                <a:lnTo>
                                  <a:pt x="1257300" y="265125"/>
                                </a:lnTo>
                                <a:lnTo>
                                  <a:pt x="1258887" y="266712"/>
                                </a:lnTo>
                                <a:lnTo>
                                  <a:pt x="1265237" y="266712"/>
                                </a:lnTo>
                                <a:lnTo>
                                  <a:pt x="1266825" y="265125"/>
                                </a:lnTo>
                                <a:lnTo>
                                  <a:pt x="1266825" y="258775"/>
                                </a:lnTo>
                                <a:close/>
                              </a:path>
                              <a:path w="2867025" h="267335">
                                <a:moveTo>
                                  <a:pt x="1266825" y="1587"/>
                                </a:moveTo>
                                <a:lnTo>
                                  <a:pt x="1265237" y="0"/>
                                </a:lnTo>
                                <a:lnTo>
                                  <a:pt x="1258887" y="0"/>
                                </a:lnTo>
                                <a:lnTo>
                                  <a:pt x="1257300" y="1587"/>
                                </a:lnTo>
                                <a:lnTo>
                                  <a:pt x="1257300" y="7937"/>
                                </a:lnTo>
                                <a:lnTo>
                                  <a:pt x="1258887" y="9525"/>
                                </a:lnTo>
                                <a:lnTo>
                                  <a:pt x="1265237" y="9525"/>
                                </a:lnTo>
                                <a:lnTo>
                                  <a:pt x="1266825" y="7937"/>
                                </a:lnTo>
                                <a:lnTo>
                                  <a:pt x="1266825" y="1587"/>
                                </a:lnTo>
                                <a:close/>
                              </a:path>
                              <a:path w="2867025" h="267335">
                                <a:moveTo>
                                  <a:pt x="1285875" y="258775"/>
                                </a:moveTo>
                                <a:lnTo>
                                  <a:pt x="1284287" y="257187"/>
                                </a:lnTo>
                                <a:lnTo>
                                  <a:pt x="1277937" y="257187"/>
                                </a:lnTo>
                                <a:lnTo>
                                  <a:pt x="1276350" y="258775"/>
                                </a:lnTo>
                                <a:lnTo>
                                  <a:pt x="1276350" y="265125"/>
                                </a:lnTo>
                                <a:lnTo>
                                  <a:pt x="1277937" y="266712"/>
                                </a:lnTo>
                                <a:lnTo>
                                  <a:pt x="1284287" y="266712"/>
                                </a:lnTo>
                                <a:lnTo>
                                  <a:pt x="1285875" y="265125"/>
                                </a:lnTo>
                                <a:lnTo>
                                  <a:pt x="1285875" y="258775"/>
                                </a:lnTo>
                                <a:close/>
                              </a:path>
                              <a:path w="2867025" h="267335">
                                <a:moveTo>
                                  <a:pt x="1285875" y="1587"/>
                                </a:moveTo>
                                <a:lnTo>
                                  <a:pt x="1284287" y="0"/>
                                </a:lnTo>
                                <a:lnTo>
                                  <a:pt x="1277937" y="0"/>
                                </a:lnTo>
                                <a:lnTo>
                                  <a:pt x="1276350" y="1587"/>
                                </a:lnTo>
                                <a:lnTo>
                                  <a:pt x="1276350" y="7937"/>
                                </a:lnTo>
                                <a:lnTo>
                                  <a:pt x="1277937" y="9525"/>
                                </a:lnTo>
                                <a:lnTo>
                                  <a:pt x="1284287" y="9525"/>
                                </a:lnTo>
                                <a:lnTo>
                                  <a:pt x="1285875" y="7937"/>
                                </a:lnTo>
                                <a:lnTo>
                                  <a:pt x="1285875" y="1587"/>
                                </a:lnTo>
                                <a:close/>
                              </a:path>
                              <a:path w="2867025" h="267335">
                                <a:moveTo>
                                  <a:pt x="1304925" y="258775"/>
                                </a:moveTo>
                                <a:lnTo>
                                  <a:pt x="1303337" y="257187"/>
                                </a:lnTo>
                                <a:lnTo>
                                  <a:pt x="1296987" y="257187"/>
                                </a:lnTo>
                                <a:lnTo>
                                  <a:pt x="1295400" y="258775"/>
                                </a:lnTo>
                                <a:lnTo>
                                  <a:pt x="1295400" y="265125"/>
                                </a:lnTo>
                                <a:lnTo>
                                  <a:pt x="1296987" y="266712"/>
                                </a:lnTo>
                                <a:lnTo>
                                  <a:pt x="1303337" y="266712"/>
                                </a:lnTo>
                                <a:lnTo>
                                  <a:pt x="1304925" y="265125"/>
                                </a:lnTo>
                                <a:lnTo>
                                  <a:pt x="1304925" y="258775"/>
                                </a:lnTo>
                                <a:close/>
                              </a:path>
                              <a:path w="2867025" h="267335">
                                <a:moveTo>
                                  <a:pt x="1304925" y="1587"/>
                                </a:moveTo>
                                <a:lnTo>
                                  <a:pt x="1303337" y="0"/>
                                </a:lnTo>
                                <a:lnTo>
                                  <a:pt x="1296987" y="0"/>
                                </a:lnTo>
                                <a:lnTo>
                                  <a:pt x="1295400" y="1587"/>
                                </a:lnTo>
                                <a:lnTo>
                                  <a:pt x="1295400" y="7937"/>
                                </a:lnTo>
                                <a:lnTo>
                                  <a:pt x="1296987" y="9525"/>
                                </a:lnTo>
                                <a:lnTo>
                                  <a:pt x="1303337" y="9525"/>
                                </a:lnTo>
                                <a:lnTo>
                                  <a:pt x="1304925" y="7937"/>
                                </a:lnTo>
                                <a:lnTo>
                                  <a:pt x="1304925" y="1587"/>
                                </a:lnTo>
                                <a:close/>
                              </a:path>
                              <a:path w="2867025" h="267335">
                                <a:moveTo>
                                  <a:pt x="1323975" y="258775"/>
                                </a:moveTo>
                                <a:lnTo>
                                  <a:pt x="1322387" y="257187"/>
                                </a:lnTo>
                                <a:lnTo>
                                  <a:pt x="1316037" y="257187"/>
                                </a:lnTo>
                                <a:lnTo>
                                  <a:pt x="1314450" y="258775"/>
                                </a:lnTo>
                                <a:lnTo>
                                  <a:pt x="1314450" y="265125"/>
                                </a:lnTo>
                                <a:lnTo>
                                  <a:pt x="1316037" y="266712"/>
                                </a:lnTo>
                                <a:lnTo>
                                  <a:pt x="1322387" y="266712"/>
                                </a:lnTo>
                                <a:lnTo>
                                  <a:pt x="1323975" y="265125"/>
                                </a:lnTo>
                                <a:lnTo>
                                  <a:pt x="1323975" y="258775"/>
                                </a:lnTo>
                                <a:close/>
                              </a:path>
                              <a:path w="2867025" h="267335">
                                <a:moveTo>
                                  <a:pt x="1323975" y="1587"/>
                                </a:moveTo>
                                <a:lnTo>
                                  <a:pt x="1322387" y="0"/>
                                </a:lnTo>
                                <a:lnTo>
                                  <a:pt x="1316037" y="0"/>
                                </a:lnTo>
                                <a:lnTo>
                                  <a:pt x="1314450" y="1587"/>
                                </a:lnTo>
                                <a:lnTo>
                                  <a:pt x="1314450" y="7937"/>
                                </a:lnTo>
                                <a:lnTo>
                                  <a:pt x="1316037" y="9525"/>
                                </a:lnTo>
                                <a:lnTo>
                                  <a:pt x="1322387" y="9525"/>
                                </a:lnTo>
                                <a:lnTo>
                                  <a:pt x="1323975" y="7937"/>
                                </a:lnTo>
                                <a:lnTo>
                                  <a:pt x="1323975" y="1587"/>
                                </a:lnTo>
                                <a:close/>
                              </a:path>
                              <a:path w="2867025" h="267335">
                                <a:moveTo>
                                  <a:pt x="1343025" y="258775"/>
                                </a:moveTo>
                                <a:lnTo>
                                  <a:pt x="1341437" y="257187"/>
                                </a:lnTo>
                                <a:lnTo>
                                  <a:pt x="1335087" y="257187"/>
                                </a:lnTo>
                                <a:lnTo>
                                  <a:pt x="1333500" y="258775"/>
                                </a:lnTo>
                                <a:lnTo>
                                  <a:pt x="1333500" y="265125"/>
                                </a:lnTo>
                                <a:lnTo>
                                  <a:pt x="1335087" y="266712"/>
                                </a:lnTo>
                                <a:lnTo>
                                  <a:pt x="1341437" y="266712"/>
                                </a:lnTo>
                                <a:lnTo>
                                  <a:pt x="1343025" y="265125"/>
                                </a:lnTo>
                                <a:lnTo>
                                  <a:pt x="1343025" y="258775"/>
                                </a:lnTo>
                                <a:close/>
                              </a:path>
                              <a:path w="2867025" h="267335">
                                <a:moveTo>
                                  <a:pt x="1343025" y="1587"/>
                                </a:moveTo>
                                <a:lnTo>
                                  <a:pt x="1341437" y="0"/>
                                </a:lnTo>
                                <a:lnTo>
                                  <a:pt x="1335087" y="0"/>
                                </a:lnTo>
                                <a:lnTo>
                                  <a:pt x="1333500" y="1587"/>
                                </a:lnTo>
                                <a:lnTo>
                                  <a:pt x="1333500" y="7937"/>
                                </a:lnTo>
                                <a:lnTo>
                                  <a:pt x="1335087" y="9525"/>
                                </a:lnTo>
                                <a:lnTo>
                                  <a:pt x="1341437" y="9525"/>
                                </a:lnTo>
                                <a:lnTo>
                                  <a:pt x="1343025" y="7937"/>
                                </a:lnTo>
                                <a:lnTo>
                                  <a:pt x="1343025" y="1587"/>
                                </a:lnTo>
                                <a:close/>
                              </a:path>
                              <a:path w="2867025" h="267335">
                                <a:moveTo>
                                  <a:pt x="1362075" y="258775"/>
                                </a:moveTo>
                                <a:lnTo>
                                  <a:pt x="1360487" y="257187"/>
                                </a:lnTo>
                                <a:lnTo>
                                  <a:pt x="1354137" y="257187"/>
                                </a:lnTo>
                                <a:lnTo>
                                  <a:pt x="1352550" y="258775"/>
                                </a:lnTo>
                                <a:lnTo>
                                  <a:pt x="1352550" y="265125"/>
                                </a:lnTo>
                                <a:lnTo>
                                  <a:pt x="1354137" y="266712"/>
                                </a:lnTo>
                                <a:lnTo>
                                  <a:pt x="1360487" y="266712"/>
                                </a:lnTo>
                                <a:lnTo>
                                  <a:pt x="1362075" y="265125"/>
                                </a:lnTo>
                                <a:lnTo>
                                  <a:pt x="1362075" y="258775"/>
                                </a:lnTo>
                                <a:close/>
                              </a:path>
                              <a:path w="2867025" h="267335">
                                <a:moveTo>
                                  <a:pt x="1362075" y="1587"/>
                                </a:moveTo>
                                <a:lnTo>
                                  <a:pt x="1360487" y="0"/>
                                </a:lnTo>
                                <a:lnTo>
                                  <a:pt x="1354137" y="0"/>
                                </a:lnTo>
                                <a:lnTo>
                                  <a:pt x="1352550" y="1587"/>
                                </a:lnTo>
                                <a:lnTo>
                                  <a:pt x="1352550" y="7937"/>
                                </a:lnTo>
                                <a:lnTo>
                                  <a:pt x="1354137" y="9525"/>
                                </a:lnTo>
                                <a:lnTo>
                                  <a:pt x="1360487" y="9525"/>
                                </a:lnTo>
                                <a:lnTo>
                                  <a:pt x="1362075" y="7937"/>
                                </a:lnTo>
                                <a:lnTo>
                                  <a:pt x="1362075" y="1587"/>
                                </a:lnTo>
                                <a:close/>
                              </a:path>
                              <a:path w="2867025" h="267335">
                                <a:moveTo>
                                  <a:pt x="1381125" y="258775"/>
                                </a:moveTo>
                                <a:lnTo>
                                  <a:pt x="1379537" y="257187"/>
                                </a:lnTo>
                                <a:lnTo>
                                  <a:pt x="1373187" y="257187"/>
                                </a:lnTo>
                                <a:lnTo>
                                  <a:pt x="1371600" y="258775"/>
                                </a:lnTo>
                                <a:lnTo>
                                  <a:pt x="1371600" y="265125"/>
                                </a:lnTo>
                                <a:lnTo>
                                  <a:pt x="1373187" y="266712"/>
                                </a:lnTo>
                                <a:lnTo>
                                  <a:pt x="1379537" y="266712"/>
                                </a:lnTo>
                                <a:lnTo>
                                  <a:pt x="1381125" y="265125"/>
                                </a:lnTo>
                                <a:lnTo>
                                  <a:pt x="1381125" y="258775"/>
                                </a:lnTo>
                                <a:close/>
                              </a:path>
                              <a:path w="2867025" h="267335">
                                <a:moveTo>
                                  <a:pt x="1381125" y="1587"/>
                                </a:moveTo>
                                <a:lnTo>
                                  <a:pt x="1379537" y="0"/>
                                </a:lnTo>
                                <a:lnTo>
                                  <a:pt x="1373187" y="0"/>
                                </a:lnTo>
                                <a:lnTo>
                                  <a:pt x="1371600" y="1587"/>
                                </a:lnTo>
                                <a:lnTo>
                                  <a:pt x="1371600" y="7937"/>
                                </a:lnTo>
                                <a:lnTo>
                                  <a:pt x="1373187" y="9525"/>
                                </a:lnTo>
                                <a:lnTo>
                                  <a:pt x="1379537" y="9525"/>
                                </a:lnTo>
                                <a:lnTo>
                                  <a:pt x="1381125" y="7937"/>
                                </a:lnTo>
                                <a:lnTo>
                                  <a:pt x="1381125" y="1587"/>
                                </a:lnTo>
                                <a:close/>
                              </a:path>
                              <a:path w="2867025" h="267335">
                                <a:moveTo>
                                  <a:pt x="1400175" y="258775"/>
                                </a:moveTo>
                                <a:lnTo>
                                  <a:pt x="1398587" y="257187"/>
                                </a:lnTo>
                                <a:lnTo>
                                  <a:pt x="1392237" y="257187"/>
                                </a:lnTo>
                                <a:lnTo>
                                  <a:pt x="1390650" y="258775"/>
                                </a:lnTo>
                                <a:lnTo>
                                  <a:pt x="1390650" y="265125"/>
                                </a:lnTo>
                                <a:lnTo>
                                  <a:pt x="1392237" y="266712"/>
                                </a:lnTo>
                                <a:lnTo>
                                  <a:pt x="1398587" y="266712"/>
                                </a:lnTo>
                                <a:lnTo>
                                  <a:pt x="1400175" y="265125"/>
                                </a:lnTo>
                                <a:lnTo>
                                  <a:pt x="1400175" y="258775"/>
                                </a:lnTo>
                                <a:close/>
                              </a:path>
                              <a:path w="2867025" h="267335">
                                <a:moveTo>
                                  <a:pt x="1400175" y="1587"/>
                                </a:moveTo>
                                <a:lnTo>
                                  <a:pt x="1398587" y="0"/>
                                </a:lnTo>
                                <a:lnTo>
                                  <a:pt x="1392237" y="0"/>
                                </a:lnTo>
                                <a:lnTo>
                                  <a:pt x="1390650" y="1587"/>
                                </a:lnTo>
                                <a:lnTo>
                                  <a:pt x="1390650" y="7937"/>
                                </a:lnTo>
                                <a:lnTo>
                                  <a:pt x="1392237" y="9525"/>
                                </a:lnTo>
                                <a:lnTo>
                                  <a:pt x="1398587" y="9525"/>
                                </a:lnTo>
                                <a:lnTo>
                                  <a:pt x="1400175" y="7937"/>
                                </a:lnTo>
                                <a:lnTo>
                                  <a:pt x="1400175" y="1587"/>
                                </a:lnTo>
                                <a:close/>
                              </a:path>
                              <a:path w="2867025" h="267335">
                                <a:moveTo>
                                  <a:pt x="1419225" y="258775"/>
                                </a:moveTo>
                                <a:lnTo>
                                  <a:pt x="1417637" y="257187"/>
                                </a:lnTo>
                                <a:lnTo>
                                  <a:pt x="1411287" y="257187"/>
                                </a:lnTo>
                                <a:lnTo>
                                  <a:pt x="1409700" y="258775"/>
                                </a:lnTo>
                                <a:lnTo>
                                  <a:pt x="1409700" y="265125"/>
                                </a:lnTo>
                                <a:lnTo>
                                  <a:pt x="1411287" y="266712"/>
                                </a:lnTo>
                                <a:lnTo>
                                  <a:pt x="1417637" y="266712"/>
                                </a:lnTo>
                                <a:lnTo>
                                  <a:pt x="1419225" y="265125"/>
                                </a:lnTo>
                                <a:lnTo>
                                  <a:pt x="1419225" y="258775"/>
                                </a:lnTo>
                                <a:close/>
                              </a:path>
                              <a:path w="2867025" h="267335">
                                <a:moveTo>
                                  <a:pt x="1419225" y="1587"/>
                                </a:moveTo>
                                <a:lnTo>
                                  <a:pt x="1417637" y="0"/>
                                </a:lnTo>
                                <a:lnTo>
                                  <a:pt x="1411287" y="0"/>
                                </a:lnTo>
                                <a:lnTo>
                                  <a:pt x="1409700" y="1587"/>
                                </a:lnTo>
                                <a:lnTo>
                                  <a:pt x="1409700" y="7937"/>
                                </a:lnTo>
                                <a:lnTo>
                                  <a:pt x="1411287" y="9525"/>
                                </a:lnTo>
                                <a:lnTo>
                                  <a:pt x="1417637" y="9525"/>
                                </a:lnTo>
                                <a:lnTo>
                                  <a:pt x="1419225" y="7937"/>
                                </a:lnTo>
                                <a:lnTo>
                                  <a:pt x="1419225" y="1587"/>
                                </a:lnTo>
                                <a:close/>
                              </a:path>
                              <a:path w="2867025" h="267335">
                                <a:moveTo>
                                  <a:pt x="1438275" y="258775"/>
                                </a:moveTo>
                                <a:lnTo>
                                  <a:pt x="1436687" y="257187"/>
                                </a:lnTo>
                                <a:lnTo>
                                  <a:pt x="1430337" y="257187"/>
                                </a:lnTo>
                                <a:lnTo>
                                  <a:pt x="1428750" y="258775"/>
                                </a:lnTo>
                                <a:lnTo>
                                  <a:pt x="1428750" y="265125"/>
                                </a:lnTo>
                                <a:lnTo>
                                  <a:pt x="1430337" y="266712"/>
                                </a:lnTo>
                                <a:lnTo>
                                  <a:pt x="1436687" y="266712"/>
                                </a:lnTo>
                                <a:lnTo>
                                  <a:pt x="1438275" y="265125"/>
                                </a:lnTo>
                                <a:lnTo>
                                  <a:pt x="1438275" y="258775"/>
                                </a:lnTo>
                                <a:close/>
                              </a:path>
                              <a:path w="2867025" h="267335">
                                <a:moveTo>
                                  <a:pt x="1438275" y="1587"/>
                                </a:moveTo>
                                <a:lnTo>
                                  <a:pt x="1436687" y="0"/>
                                </a:lnTo>
                                <a:lnTo>
                                  <a:pt x="1430337" y="0"/>
                                </a:lnTo>
                                <a:lnTo>
                                  <a:pt x="1428750" y="1587"/>
                                </a:lnTo>
                                <a:lnTo>
                                  <a:pt x="1428750" y="7937"/>
                                </a:lnTo>
                                <a:lnTo>
                                  <a:pt x="1430337" y="9525"/>
                                </a:lnTo>
                                <a:lnTo>
                                  <a:pt x="1436687" y="9525"/>
                                </a:lnTo>
                                <a:lnTo>
                                  <a:pt x="1438275" y="7937"/>
                                </a:lnTo>
                                <a:lnTo>
                                  <a:pt x="1438275" y="1587"/>
                                </a:lnTo>
                                <a:close/>
                              </a:path>
                              <a:path w="2867025" h="267335">
                                <a:moveTo>
                                  <a:pt x="1457325" y="258775"/>
                                </a:moveTo>
                                <a:lnTo>
                                  <a:pt x="1455737" y="257187"/>
                                </a:lnTo>
                                <a:lnTo>
                                  <a:pt x="1449387" y="257187"/>
                                </a:lnTo>
                                <a:lnTo>
                                  <a:pt x="1447800" y="258775"/>
                                </a:lnTo>
                                <a:lnTo>
                                  <a:pt x="1447800" y="265125"/>
                                </a:lnTo>
                                <a:lnTo>
                                  <a:pt x="1449387" y="266712"/>
                                </a:lnTo>
                                <a:lnTo>
                                  <a:pt x="1455737" y="266712"/>
                                </a:lnTo>
                                <a:lnTo>
                                  <a:pt x="1457325" y="265125"/>
                                </a:lnTo>
                                <a:lnTo>
                                  <a:pt x="1457325" y="258775"/>
                                </a:lnTo>
                                <a:close/>
                              </a:path>
                              <a:path w="2867025" h="267335">
                                <a:moveTo>
                                  <a:pt x="1457325" y="1587"/>
                                </a:moveTo>
                                <a:lnTo>
                                  <a:pt x="1455737" y="0"/>
                                </a:lnTo>
                                <a:lnTo>
                                  <a:pt x="1449387" y="0"/>
                                </a:lnTo>
                                <a:lnTo>
                                  <a:pt x="1447800" y="1587"/>
                                </a:lnTo>
                                <a:lnTo>
                                  <a:pt x="1447800" y="7937"/>
                                </a:lnTo>
                                <a:lnTo>
                                  <a:pt x="1449387" y="9525"/>
                                </a:lnTo>
                                <a:lnTo>
                                  <a:pt x="1455737" y="9525"/>
                                </a:lnTo>
                                <a:lnTo>
                                  <a:pt x="1457325" y="7937"/>
                                </a:lnTo>
                                <a:lnTo>
                                  <a:pt x="1457325" y="1587"/>
                                </a:lnTo>
                                <a:close/>
                              </a:path>
                              <a:path w="2867025" h="267335">
                                <a:moveTo>
                                  <a:pt x="1476375" y="258775"/>
                                </a:moveTo>
                                <a:lnTo>
                                  <a:pt x="1474787" y="257187"/>
                                </a:lnTo>
                                <a:lnTo>
                                  <a:pt x="1468437" y="257187"/>
                                </a:lnTo>
                                <a:lnTo>
                                  <a:pt x="1466850" y="258775"/>
                                </a:lnTo>
                                <a:lnTo>
                                  <a:pt x="1466850" y="265125"/>
                                </a:lnTo>
                                <a:lnTo>
                                  <a:pt x="1468437" y="266712"/>
                                </a:lnTo>
                                <a:lnTo>
                                  <a:pt x="1474787" y="266712"/>
                                </a:lnTo>
                                <a:lnTo>
                                  <a:pt x="1476375" y="265125"/>
                                </a:lnTo>
                                <a:lnTo>
                                  <a:pt x="1476375" y="258775"/>
                                </a:lnTo>
                                <a:close/>
                              </a:path>
                              <a:path w="2867025" h="267335">
                                <a:moveTo>
                                  <a:pt x="1476375" y="1587"/>
                                </a:moveTo>
                                <a:lnTo>
                                  <a:pt x="1474787" y="0"/>
                                </a:lnTo>
                                <a:lnTo>
                                  <a:pt x="1468437" y="0"/>
                                </a:lnTo>
                                <a:lnTo>
                                  <a:pt x="1466850" y="1587"/>
                                </a:lnTo>
                                <a:lnTo>
                                  <a:pt x="1466850" y="7937"/>
                                </a:lnTo>
                                <a:lnTo>
                                  <a:pt x="1468437" y="9525"/>
                                </a:lnTo>
                                <a:lnTo>
                                  <a:pt x="1474787" y="9525"/>
                                </a:lnTo>
                                <a:lnTo>
                                  <a:pt x="1476375" y="7937"/>
                                </a:lnTo>
                                <a:lnTo>
                                  <a:pt x="1476375" y="1587"/>
                                </a:lnTo>
                                <a:close/>
                              </a:path>
                              <a:path w="2867025" h="267335">
                                <a:moveTo>
                                  <a:pt x="1495425" y="258775"/>
                                </a:moveTo>
                                <a:lnTo>
                                  <a:pt x="1493837" y="257187"/>
                                </a:lnTo>
                                <a:lnTo>
                                  <a:pt x="1487487" y="257187"/>
                                </a:lnTo>
                                <a:lnTo>
                                  <a:pt x="1485900" y="258775"/>
                                </a:lnTo>
                                <a:lnTo>
                                  <a:pt x="1485900" y="265125"/>
                                </a:lnTo>
                                <a:lnTo>
                                  <a:pt x="1487487" y="266712"/>
                                </a:lnTo>
                                <a:lnTo>
                                  <a:pt x="1493837" y="266712"/>
                                </a:lnTo>
                                <a:lnTo>
                                  <a:pt x="1495425" y="265125"/>
                                </a:lnTo>
                                <a:lnTo>
                                  <a:pt x="1495425" y="258775"/>
                                </a:lnTo>
                                <a:close/>
                              </a:path>
                              <a:path w="2867025" h="267335">
                                <a:moveTo>
                                  <a:pt x="1495425" y="1587"/>
                                </a:moveTo>
                                <a:lnTo>
                                  <a:pt x="1493837" y="0"/>
                                </a:lnTo>
                                <a:lnTo>
                                  <a:pt x="1487487" y="0"/>
                                </a:lnTo>
                                <a:lnTo>
                                  <a:pt x="1485900" y="1587"/>
                                </a:lnTo>
                                <a:lnTo>
                                  <a:pt x="1485900" y="7937"/>
                                </a:lnTo>
                                <a:lnTo>
                                  <a:pt x="1487487" y="9525"/>
                                </a:lnTo>
                                <a:lnTo>
                                  <a:pt x="1493837" y="9525"/>
                                </a:lnTo>
                                <a:lnTo>
                                  <a:pt x="1495425" y="7937"/>
                                </a:lnTo>
                                <a:lnTo>
                                  <a:pt x="1495425" y="1587"/>
                                </a:lnTo>
                                <a:close/>
                              </a:path>
                              <a:path w="2867025" h="267335">
                                <a:moveTo>
                                  <a:pt x="1514475" y="258775"/>
                                </a:moveTo>
                                <a:lnTo>
                                  <a:pt x="1512887" y="257187"/>
                                </a:lnTo>
                                <a:lnTo>
                                  <a:pt x="1506537" y="257187"/>
                                </a:lnTo>
                                <a:lnTo>
                                  <a:pt x="1504950" y="258775"/>
                                </a:lnTo>
                                <a:lnTo>
                                  <a:pt x="1504950" y="265125"/>
                                </a:lnTo>
                                <a:lnTo>
                                  <a:pt x="1506537" y="266712"/>
                                </a:lnTo>
                                <a:lnTo>
                                  <a:pt x="1512887" y="266712"/>
                                </a:lnTo>
                                <a:lnTo>
                                  <a:pt x="1514475" y="265125"/>
                                </a:lnTo>
                                <a:lnTo>
                                  <a:pt x="1514475" y="258775"/>
                                </a:lnTo>
                                <a:close/>
                              </a:path>
                              <a:path w="2867025" h="267335">
                                <a:moveTo>
                                  <a:pt x="1514475" y="1587"/>
                                </a:moveTo>
                                <a:lnTo>
                                  <a:pt x="1512887" y="0"/>
                                </a:lnTo>
                                <a:lnTo>
                                  <a:pt x="1506537" y="0"/>
                                </a:lnTo>
                                <a:lnTo>
                                  <a:pt x="1504950" y="1587"/>
                                </a:lnTo>
                                <a:lnTo>
                                  <a:pt x="1504950" y="7937"/>
                                </a:lnTo>
                                <a:lnTo>
                                  <a:pt x="1506537" y="9525"/>
                                </a:lnTo>
                                <a:lnTo>
                                  <a:pt x="1512887" y="9525"/>
                                </a:lnTo>
                                <a:lnTo>
                                  <a:pt x="1514475" y="7937"/>
                                </a:lnTo>
                                <a:lnTo>
                                  <a:pt x="1514475" y="1587"/>
                                </a:lnTo>
                                <a:close/>
                              </a:path>
                              <a:path w="2867025" h="267335">
                                <a:moveTo>
                                  <a:pt x="1533525" y="258775"/>
                                </a:moveTo>
                                <a:lnTo>
                                  <a:pt x="1531937" y="257187"/>
                                </a:lnTo>
                                <a:lnTo>
                                  <a:pt x="1525587" y="257187"/>
                                </a:lnTo>
                                <a:lnTo>
                                  <a:pt x="1524000" y="258775"/>
                                </a:lnTo>
                                <a:lnTo>
                                  <a:pt x="1524000" y="265125"/>
                                </a:lnTo>
                                <a:lnTo>
                                  <a:pt x="1525587" y="266712"/>
                                </a:lnTo>
                                <a:lnTo>
                                  <a:pt x="1531937" y="266712"/>
                                </a:lnTo>
                                <a:lnTo>
                                  <a:pt x="1533525" y="265125"/>
                                </a:lnTo>
                                <a:lnTo>
                                  <a:pt x="1533525" y="258775"/>
                                </a:lnTo>
                                <a:close/>
                              </a:path>
                              <a:path w="2867025" h="267335">
                                <a:moveTo>
                                  <a:pt x="1533525" y="1587"/>
                                </a:moveTo>
                                <a:lnTo>
                                  <a:pt x="1531937" y="0"/>
                                </a:lnTo>
                                <a:lnTo>
                                  <a:pt x="1525587" y="0"/>
                                </a:lnTo>
                                <a:lnTo>
                                  <a:pt x="1524000" y="1587"/>
                                </a:lnTo>
                                <a:lnTo>
                                  <a:pt x="1524000" y="7937"/>
                                </a:lnTo>
                                <a:lnTo>
                                  <a:pt x="1525587" y="9525"/>
                                </a:lnTo>
                                <a:lnTo>
                                  <a:pt x="1531937" y="9525"/>
                                </a:lnTo>
                                <a:lnTo>
                                  <a:pt x="1533525" y="7937"/>
                                </a:lnTo>
                                <a:lnTo>
                                  <a:pt x="1533525" y="1587"/>
                                </a:lnTo>
                                <a:close/>
                              </a:path>
                              <a:path w="2867025" h="267335">
                                <a:moveTo>
                                  <a:pt x="1552575" y="258775"/>
                                </a:moveTo>
                                <a:lnTo>
                                  <a:pt x="1550987" y="257187"/>
                                </a:lnTo>
                                <a:lnTo>
                                  <a:pt x="1544637" y="257187"/>
                                </a:lnTo>
                                <a:lnTo>
                                  <a:pt x="1543050" y="258775"/>
                                </a:lnTo>
                                <a:lnTo>
                                  <a:pt x="1543050" y="265125"/>
                                </a:lnTo>
                                <a:lnTo>
                                  <a:pt x="1544637" y="266712"/>
                                </a:lnTo>
                                <a:lnTo>
                                  <a:pt x="1550987" y="266712"/>
                                </a:lnTo>
                                <a:lnTo>
                                  <a:pt x="1552575" y="265125"/>
                                </a:lnTo>
                                <a:lnTo>
                                  <a:pt x="1552575" y="258775"/>
                                </a:lnTo>
                                <a:close/>
                              </a:path>
                              <a:path w="2867025" h="267335">
                                <a:moveTo>
                                  <a:pt x="1552575" y="1587"/>
                                </a:moveTo>
                                <a:lnTo>
                                  <a:pt x="1550987" y="0"/>
                                </a:lnTo>
                                <a:lnTo>
                                  <a:pt x="1544637" y="0"/>
                                </a:lnTo>
                                <a:lnTo>
                                  <a:pt x="1543050" y="1587"/>
                                </a:lnTo>
                                <a:lnTo>
                                  <a:pt x="1543050" y="7937"/>
                                </a:lnTo>
                                <a:lnTo>
                                  <a:pt x="1544637" y="9525"/>
                                </a:lnTo>
                                <a:lnTo>
                                  <a:pt x="1550987" y="9525"/>
                                </a:lnTo>
                                <a:lnTo>
                                  <a:pt x="1552575" y="7937"/>
                                </a:lnTo>
                                <a:lnTo>
                                  <a:pt x="1552575" y="1587"/>
                                </a:lnTo>
                                <a:close/>
                              </a:path>
                              <a:path w="2867025" h="267335">
                                <a:moveTo>
                                  <a:pt x="1571625" y="258775"/>
                                </a:moveTo>
                                <a:lnTo>
                                  <a:pt x="1570037" y="257187"/>
                                </a:lnTo>
                                <a:lnTo>
                                  <a:pt x="1563687" y="257187"/>
                                </a:lnTo>
                                <a:lnTo>
                                  <a:pt x="1562100" y="258775"/>
                                </a:lnTo>
                                <a:lnTo>
                                  <a:pt x="1562100" y="265125"/>
                                </a:lnTo>
                                <a:lnTo>
                                  <a:pt x="1563687" y="266712"/>
                                </a:lnTo>
                                <a:lnTo>
                                  <a:pt x="1570037" y="266712"/>
                                </a:lnTo>
                                <a:lnTo>
                                  <a:pt x="1571625" y="265125"/>
                                </a:lnTo>
                                <a:lnTo>
                                  <a:pt x="1571625" y="258775"/>
                                </a:lnTo>
                                <a:close/>
                              </a:path>
                              <a:path w="2867025" h="267335">
                                <a:moveTo>
                                  <a:pt x="1571625" y="1587"/>
                                </a:moveTo>
                                <a:lnTo>
                                  <a:pt x="1570037" y="0"/>
                                </a:lnTo>
                                <a:lnTo>
                                  <a:pt x="1563687" y="0"/>
                                </a:lnTo>
                                <a:lnTo>
                                  <a:pt x="1562100" y="1587"/>
                                </a:lnTo>
                                <a:lnTo>
                                  <a:pt x="1562100" y="7937"/>
                                </a:lnTo>
                                <a:lnTo>
                                  <a:pt x="1563687" y="9525"/>
                                </a:lnTo>
                                <a:lnTo>
                                  <a:pt x="1570037" y="9525"/>
                                </a:lnTo>
                                <a:lnTo>
                                  <a:pt x="1571625" y="7937"/>
                                </a:lnTo>
                                <a:lnTo>
                                  <a:pt x="1571625" y="1587"/>
                                </a:lnTo>
                                <a:close/>
                              </a:path>
                              <a:path w="2867025" h="267335">
                                <a:moveTo>
                                  <a:pt x="1590675" y="258775"/>
                                </a:moveTo>
                                <a:lnTo>
                                  <a:pt x="1589087" y="257187"/>
                                </a:lnTo>
                                <a:lnTo>
                                  <a:pt x="1582737" y="257187"/>
                                </a:lnTo>
                                <a:lnTo>
                                  <a:pt x="1581150" y="258775"/>
                                </a:lnTo>
                                <a:lnTo>
                                  <a:pt x="1581150" y="265125"/>
                                </a:lnTo>
                                <a:lnTo>
                                  <a:pt x="1582737" y="266712"/>
                                </a:lnTo>
                                <a:lnTo>
                                  <a:pt x="1589087" y="266712"/>
                                </a:lnTo>
                                <a:lnTo>
                                  <a:pt x="1590675" y="265125"/>
                                </a:lnTo>
                                <a:lnTo>
                                  <a:pt x="1590675" y="258775"/>
                                </a:lnTo>
                                <a:close/>
                              </a:path>
                              <a:path w="2867025" h="267335">
                                <a:moveTo>
                                  <a:pt x="1590675" y="1587"/>
                                </a:moveTo>
                                <a:lnTo>
                                  <a:pt x="1589087" y="0"/>
                                </a:lnTo>
                                <a:lnTo>
                                  <a:pt x="1582737" y="0"/>
                                </a:lnTo>
                                <a:lnTo>
                                  <a:pt x="1581150" y="1587"/>
                                </a:lnTo>
                                <a:lnTo>
                                  <a:pt x="1581150" y="7937"/>
                                </a:lnTo>
                                <a:lnTo>
                                  <a:pt x="1582737" y="9525"/>
                                </a:lnTo>
                                <a:lnTo>
                                  <a:pt x="1589087" y="9525"/>
                                </a:lnTo>
                                <a:lnTo>
                                  <a:pt x="1590675" y="7937"/>
                                </a:lnTo>
                                <a:lnTo>
                                  <a:pt x="1590675" y="1587"/>
                                </a:lnTo>
                                <a:close/>
                              </a:path>
                              <a:path w="2867025" h="267335">
                                <a:moveTo>
                                  <a:pt x="1609725" y="258775"/>
                                </a:moveTo>
                                <a:lnTo>
                                  <a:pt x="1608137" y="257187"/>
                                </a:lnTo>
                                <a:lnTo>
                                  <a:pt x="1601787" y="257187"/>
                                </a:lnTo>
                                <a:lnTo>
                                  <a:pt x="1600200" y="258775"/>
                                </a:lnTo>
                                <a:lnTo>
                                  <a:pt x="1600200" y="265125"/>
                                </a:lnTo>
                                <a:lnTo>
                                  <a:pt x="1601787" y="266712"/>
                                </a:lnTo>
                                <a:lnTo>
                                  <a:pt x="1608137" y="266712"/>
                                </a:lnTo>
                                <a:lnTo>
                                  <a:pt x="1609725" y="265125"/>
                                </a:lnTo>
                                <a:lnTo>
                                  <a:pt x="1609725" y="258775"/>
                                </a:lnTo>
                                <a:close/>
                              </a:path>
                              <a:path w="2867025" h="267335">
                                <a:moveTo>
                                  <a:pt x="1609725" y="1587"/>
                                </a:moveTo>
                                <a:lnTo>
                                  <a:pt x="1608137" y="0"/>
                                </a:lnTo>
                                <a:lnTo>
                                  <a:pt x="1601787" y="0"/>
                                </a:lnTo>
                                <a:lnTo>
                                  <a:pt x="1600200" y="1587"/>
                                </a:lnTo>
                                <a:lnTo>
                                  <a:pt x="1600200" y="7937"/>
                                </a:lnTo>
                                <a:lnTo>
                                  <a:pt x="1601787" y="9525"/>
                                </a:lnTo>
                                <a:lnTo>
                                  <a:pt x="1608137" y="9525"/>
                                </a:lnTo>
                                <a:lnTo>
                                  <a:pt x="1609725" y="7937"/>
                                </a:lnTo>
                                <a:lnTo>
                                  <a:pt x="1609725" y="1587"/>
                                </a:lnTo>
                                <a:close/>
                              </a:path>
                              <a:path w="2867025" h="267335">
                                <a:moveTo>
                                  <a:pt x="1628775" y="258775"/>
                                </a:moveTo>
                                <a:lnTo>
                                  <a:pt x="1627187" y="257187"/>
                                </a:lnTo>
                                <a:lnTo>
                                  <a:pt x="1620837" y="257187"/>
                                </a:lnTo>
                                <a:lnTo>
                                  <a:pt x="1619250" y="258775"/>
                                </a:lnTo>
                                <a:lnTo>
                                  <a:pt x="1619250" y="265125"/>
                                </a:lnTo>
                                <a:lnTo>
                                  <a:pt x="1620837" y="266712"/>
                                </a:lnTo>
                                <a:lnTo>
                                  <a:pt x="1627187" y="266712"/>
                                </a:lnTo>
                                <a:lnTo>
                                  <a:pt x="1628775" y="265125"/>
                                </a:lnTo>
                                <a:lnTo>
                                  <a:pt x="1628775" y="258775"/>
                                </a:lnTo>
                                <a:close/>
                              </a:path>
                              <a:path w="2867025" h="267335">
                                <a:moveTo>
                                  <a:pt x="1628775" y="1587"/>
                                </a:moveTo>
                                <a:lnTo>
                                  <a:pt x="1627187" y="0"/>
                                </a:lnTo>
                                <a:lnTo>
                                  <a:pt x="1620837" y="0"/>
                                </a:lnTo>
                                <a:lnTo>
                                  <a:pt x="1619250" y="1587"/>
                                </a:lnTo>
                                <a:lnTo>
                                  <a:pt x="1619250" y="7937"/>
                                </a:lnTo>
                                <a:lnTo>
                                  <a:pt x="1620837" y="9525"/>
                                </a:lnTo>
                                <a:lnTo>
                                  <a:pt x="1627187" y="9525"/>
                                </a:lnTo>
                                <a:lnTo>
                                  <a:pt x="1628775" y="7937"/>
                                </a:lnTo>
                                <a:lnTo>
                                  <a:pt x="1628775" y="1587"/>
                                </a:lnTo>
                                <a:close/>
                              </a:path>
                              <a:path w="2867025" h="267335">
                                <a:moveTo>
                                  <a:pt x="1647825" y="258775"/>
                                </a:moveTo>
                                <a:lnTo>
                                  <a:pt x="1646237" y="257187"/>
                                </a:lnTo>
                                <a:lnTo>
                                  <a:pt x="1639887" y="257187"/>
                                </a:lnTo>
                                <a:lnTo>
                                  <a:pt x="1638300" y="258775"/>
                                </a:lnTo>
                                <a:lnTo>
                                  <a:pt x="1638300" y="265125"/>
                                </a:lnTo>
                                <a:lnTo>
                                  <a:pt x="1639887" y="266712"/>
                                </a:lnTo>
                                <a:lnTo>
                                  <a:pt x="1646237" y="266712"/>
                                </a:lnTo>
                                <a:lnTo>
                                  <a:pt x="1647825" y="265125"/>
                                </a:lnTo>
                                <a:lnTo>
                                  <a:pt x="1647825" y="258775"/>
                                </a:lnTo>
                                <a:close/>
                              </a:path>
                              <a:path w="2867025" h="267335">
                                <a:moveTo>
                                  <a:pt x="1647825" y="1587"/>
                                </a:moveTo>
                                <a:lnTo>
                                  <a:pt x="1646237" y="0"/>
                                </a:lnTo>
                                <a:lnTo>
                                  <a:pt x="1639887" y="0"/>
                                </a:lnTo>
                                <a:lnTo>
                                  <a:pt x="1638300" y="1587"/>
                                </a:lnTo>
                                <a:lnTo>
                                  <a:pt x="1638300" y="7937"/>
                                </a:lnTo>
                                <a:lnTo>
                                  <a:pt x="1639887" y="9525"/>
                                </a:lnTo>
                                <a:lnTo>
                                  <a:pt x="1646237" y="9525"/>
                                </a:lnTo>
                                <a:lnTo>
                                  <a:pt x="1647825" y="7937"/>
                                </a:lnTo>
                                <a:lnTo>
                                  <a:pt x="1647825" y="1587"/>
                                </a:lnTo>
                                <a:close/>
                              </a:path>
                              <a:path w="2867025" h="267335">
                                <a:moveTo>
                                  <a:pt x="1666875" y="258775"/>
                                </a:moveTo>
                                <a:lnTo>
                                  <a:pt x="1665287" y="257187"/>
                                </a:lnTo>
                                <a:lnTo>
                                  <a:pt x="1658937" y="257187"/>
                                </a:lnTo>
                                <a:lnTo>
                                  <a:pt x="1657350" y="258775"/>
                                </a:lnTo>
                                <a:lnTo>
                                  <a:pt x="1657350" y="265125"/>
                                </a:lnTo>
                                <a:lnTo>
                                  <a:pt x="1658937" y="266712"/>
                                </a:lnTo>
                                <a:lnTo>
                                  <a:pt x="1665287" y="266712"/>
                                </a:lnTo>
                                <a:lnTo>
                                  <a:pt x="1666875" y="265125"/>
                                </a:lnTo>
                                <a:lnTo>
                                  <a:pt x="1666875" y="258775"/>
                                </a:lnTo>
                                <a:close/>
                              </a:path>
                              <a:path w="2867025" h="267335">
                                <a:moveTo>
                                  <a:pt x="1666875" y="1587"/>
                                </a:moveTo>
                                <a:lnTo>
                                  <a:pt x="1665287" y="0"/>
                                </a:lnTo>
                                <a:lnTo>
                                  <a:pt x="1658937" y="0"/>
                                </a:lnTo>
                                <a:lnTo>
                                  <a:pt x="1657350" y="1587"/>
                                </a:lnTo>
                                <a:lnTo>
                                  <a:pt x="1657350" y="7937"/>
                                </a:lnTo>
                                <a:lnTo>
                                  <a:pt x="1658937" y="9525"/>
                                </a:lnTo>
                                <a:lnTo>
                                  <a:pt x="1665287" y="9525"/>
                                </a:lnTo>
                                <a:lnTo>
                                  <a:pt x="1666875" y="7937"/>
                                </a:lnTo>
                                <a:lnTo>
                                  <a:pt x="1666875" y="1587"/>
                                </a:lnTo>
                                <a:close/>
                              </a:path>
                              <a:path w="2867025" h="267335">
                                <a:moveTo>
                                  <a:pt x="1685925" y="258775"/>
                                </a:moveTo>
                                <a:lnTo>
                                  <a:pt x="1684337" y="257187"/>
                                </a:lnTo>
                                <a:lnTo>
                                  <a:pt x="1677987" y="257187"/>
                                </a:lnTo>
                                <a:lnTo>
                                  <a:pt x="1676400" y="258775"/>
                                </a:lnTo>
                                <a:lnTo>
                                  <a:pt x="1676400" y="265125"/>
                                </a:lnTo>
                                <a:lnTo>
                                  <a:pt x="1677987" y="266712"/>
                                </a:lnTo>
                                <a:lnTo>
                                  <a:pt x="1684337" y="266712"/>
                                </a:lnTo>
                                <a:lnTo>
                                  <a:pt x="1685925" y="265125"/>
                                </a:lnTo>
                                <a:lnTo>
                                  <a:pt x="1685925" y="258775"/>
                                </a:lnTo>
                                <a:close/>
                              </a:path>
                              <a:path w="2867025" h="267335">
                                <a:moveTo>
                                  <a:pt x="1685925" y="1587"/>
                                </a:moveTo>
                                <a:lnTo>
                                  <a:pt x="1684337" y="0"/>
                                </a:lnTo>
                                <a:lnTo>
                                  <a:pt x="1677987" y="0"/>
                                </a:lnTo>
                                <a:lnTo>
                                  <a:pt x="1676400" y="1587"/>
                                </a:lnTo>
                                <a:lnTo>
                                  <a:pt x="1676400" y="7937"/>
                                </a:lnTo>
                                <a:lnTo>
                                  <a:pt x="1677987" y="9525"/>
                                </a:lnTo>
                                <a:lnTo>
                                  <a:pt x="1684337" y="9525"/>
                                </a:lnTo>
                                <a:lnTo>
                                  <a:pt x="1685925" y="7937"/>
                                </a:lnTo>
                                <a:lnTo>
                                  <a:pt x="1685925" y="1587"/>
                                </a:lnTo>
                                <a:close/>
                              </a:path>
                              <a:path w="2867025" h="267335">
                                <a:moveTo>
                                  <a:pt x="1704975" y="258775"/>
                                </a:moveTo>
                                <a:lnTo>
                                  <a:pt x="1703387" y="257187"/>
                                </a:lnTo>
                                <a:lnTo>
                                  <a:pt x="1697037" y="257187"/>
                                </a:lnTo>
                                <a:lnTo>
                                  <a:pt x="1695450" y="258775"/>
                                </a:lnTo>
                                <a:lnTo>
                                  <a:pt x="1695450" y="265125"/>
                                </a:lnTo>
                                <a:lnTo>
                                  <a:pt x="1697037" y="266712"/>
                                </a:lnTo>
                                <a:lnTo>
                                  <a:pt x="1703387" y="266712"/>
                                </a:lnTo>
                                <a:lnTo>
                                  <a:pt x="1704975" y="265125"/>
                                </a:lnTo>
                                <a:lnTo>
                                  <a:pt x="1704975" y="258775"/>
                                </a:lnTo>
                                <a:close/>
                              </a:path>
                              <a:path w="2867025" h="267335">
                                <a:moveTo>
                                  <a:pt x="1704975" y="1587"/>
                                </a:moveTo>
                                <a:lnTo>
                                  <a:pt x="1703387" y="0"/>
                                </a:lnTo>
                                <a:lnTo>
                                  <a:pt x="1697037" y="0"/>
                                </a:lnTo>
                                <a:lnTo>
                                  <a:pt x="1695450" y="1587"/>
                                </a:lnTo>
                                <a:lnTo>
                                  <a:pt x="1695450" y="7937"/>
                                </a:lnTo>
                                <a:lnTo>
                                  <a:pt x="1697037" y="9525"/>
                                </a:lnTo>
                                <a:lnTo>
                                  <a:pt x="1703387" y="9525"/>
                                </a:lnTo>
                                <a:lnTo>
                                  <a:pt x="1704975" y="7937"/>
                                </a:lnTo>
                                <a:lnTo>
                                  <a:pt x="1704975" y="1587"/>
                                </a:lnTo>
                                <a:close/>
                              </a:path>
                              <a:path w="2867025" h="267335">
                                <a:moveTo>
                                  <a:pt x="1724025" y="258775"/>
                                </a:moveTo>
                                <a:lnTo>
                                  <a:pt x="1722437" y="257187"/>
                                </a:lnTo>
                                <a:lnTo>
                                  <a:pt x="1716087" y="257187"/>
                                </a:lnTo>
                                <a:lnTo>
                                  <a:pt x="1714500" y="258775"/>
                                </a:lnTo>
                                <a:lnTo>
                                  <a:pt x="1714500" y="265125"/>
                                </a:lnTo>
                                <a:lnTo>
                                  <a:pt x="1716087" y="266712"/>
                                </a:lnTo>
                                <a:lnTo>
                                  <a:pt x="1722437" y="266712"/>
                                </a:lnTo>
                                <a:lnTo>
                                  <a:pt x="1724025" y="265125"/>
                                </a:lnTo>
                                <a:lnTo>
                                  <a:pt x="1724025" y="258775"/>
                                </a:lnTo>
                                <a:close/>
                              </a:path>
                              <a:path w="2867025" h="267335">
                                <a:moveTo>
                                  <a:pt x="1724025" y="1587"/>
                                </a:moveTo>
                                <a:lnTo>
                                  <a:pt x="1722437" y="0"/>
                                </a:lnTo>
                                <a:lnTo>
                                  <a:pt x="1716087" y="0"/>
                                </a:lnTo>
                                <a:lnTo>
                                  <a:pt x="1714500" y="1587"/>
                                </a:lnTo>
                                <a:lnTo>
                                  <a:pt x="1714500" y="7937"/>
                                </a:lnTo>
                                <a:lnTo>
                                  <a:pt x="1716087" y="9525"/>
                                </a:lnTo>
                                <a:lnTo>
                                  <a:pt x="1722437" y="9525"/>
                                </a:lnTo>
                                <a:lnTo>
                                  <a:pt x="1724025" y="7937"/>
                                </a:lnTo>
                                <a:lnTo>
                                  <a:pt x="1724025" y="1587"/>
                                </a:lnTo>
                                <a:close/>
                              </a:path>
                              <a:path w="2867025" h="267335">
                                <a:moveTo>
                                  <a:pt x="1743075" y="258775"/>
                                </a:moveTo>
                                <a:lnTo>
                                  <a:pt x="1741487" y="257187"/>
                                </a:lnTo>
                                <a:lnTo>
                                  <a:pt x="1735137" y="257187"/>
                                </a:lnTo>
                                <a:lnTo>
                                  <a:pt x="1733550" y="258775"/>
                                </a:lnTo>
                                <a:lnTo>
                                  <a:pt x="1733550" y="265125"/>
                                </a:lnTo>
                                <a:lnTo>
                                  <a:pt x="1735137" y="266712"/>
                                </a:lnTo>
                                <a:lnTo>
                                  <a:pt x="1741487" y="266712"/>
                                </a:lnTo>
                                <a:lnTo>
                                  <a:pt x="1743075" y="265125"/>
                                </a:lnTo>
                                <a:lnTo>
                                  <a:pt x="1743075" y="258775"/>
                                </a:lnTo>
                                <a:close/>
                              </a:path>
                              <a:path w="2867025" h="267335">
                                <a:moveTo>
                                  <a:pt x="1743075" y="1587"/>
                                </a:moveTo>
                                <a:lnTo>
                                  <a:pt x="1741487" y="0"/>
                                </a:lnTo>
                                <a:lnTo>
                                  <a:pt x="1735137" y="0"/>
                                </a:lnTo>
                                <a:lnTo>
                                  <a:pt x="1733550" y="1587"/>
                                </a:lnTo>
                                <a:lnTo>
                                  <a:pt x="1733550" y="7937"/>
                                </a:lnTo>
                                <a:lnTo>
                                  <a:pt x="1735137" y="9525"/>
                                </a:lnTo>
                                <a:lnTo>
                                  <a:pt x="1741487" y="9525"/>
                                </a:lnTo>
                                <a:lnTo>
                                  <a:pt x="1743075" y="7937"/>
                                </a:lnTo>
                                <a:lnTo>
                                  <a:pt x="1743075" y="1587"/>
                                </a:lnTo>
                                <a:close/>
                              </a:path>
                              <a:path w="2867025" h="267335">
                                <a:moveTo>
                                  <a:pt x="1762125" y="258775"/>
                                </a:moveTo>
                                <a:lnTo>
                                  <a:pt x="1760537" y="257187"/>
                                </a:lnTo>
                                <a:lnTo>
                                  <a:pt x="1754187" y="257187"/>
                                </a:lnTo>
                                <a:lnTo>
                                  <a:pt x="1752600" y="258775"/>
                                </a:lnTo>
                                <a:lnTo>
                                  <a:pt x="1752600" y="265125"/>
                                </a:lnTo>
                                <a:lnTo>
                                  <a:pt x="1754187" y="266712"/>
                                </a:lnTo>
                                <a:lnTo>
                                  <a:pt x="1760537" y="266712"/>
                                </a:lnTo>
                                <a:lnTo>
                                  <a:pt x="1762125" y="265125"/>
                                </a:lnTo>
                                <a:lnTo>
                                  <a:pt x="1762125" y="258775"/>
                                </a:lnTo>
                                <a:close/>
                              </a:path>
                              <a:path w="2867025" h="267335">
                                <a:moveTo>
                                  <a:pt x="1762125" y="1587"/>
                                </a:moveTo>
                                <a:lnTo>
                                  <a:pt x="1760537" y="0"/>
                                </a:lnTo>
                                <a:lnTo>
                                  <a:pt x="1754187" y="0"/>
                                </a:lnTo>
                                <a:lnTo>
                                  <a:pt x="1752600" y="1587"/>
                                </a:lnTo>
                                <a:lnTo>
                                  <a:pt x="1752600" y="7937"/>
                                </a:lnTo>
                                <a:lnTo>
                                  <a:pt x="1754187" y="9525"/>
                                </a:lnTo>
                                <a:lnTo>
                                  <a:pt x="1760537" y="9525"/>
                                </a:lnTo>
                                <a:lnTo>
                                  <a:pt x="1762125" y="7937"/>
                                </a:lnTo>
                                <a:lnTo>
                                  <a:pt x="1762125" y="1587"/>
                                </a:lnTo>
                                <a:close/>
                              </a:path>
                              <a:path w="2867025" h="267335">
                                <a:moveTo>
                                  <a:pt x="1781175" y="258775"/>
                                </a:moveTo>
                                <a:lnTo>
                                  <a:pt x="1779587" y="257187"/>
                                </a:lnTo>
                                <a:lnTo>
                                  <a:pt x="1773237" y="257187"/>
                                </a:lnTo>
                                <a:lnTo>
                                  <a:pt x="1771650" y="258775"/>
                                </a:lnTo>
                                <a:lnTo>
                                  <a:pt x="1771650" y="265125"/>
                                </a:lnTo>
                                <a:lnTo>
                                  <a:pt x="1773237" y="266712"/>
                                </a:lnTo>
                                <a:lnTo>
                                  <a:pt x="1779587" y="266712"/>
                                </a:lnTo>
                                <a:lnTo>
                                  <a:pt x="1781175" y="265125"/>
                                </a:lnTo>
                                <a:lnTo>
                                  <a:pt x="1781175" y="258775"/>
                                </a:lnTo>
                                <a:close/>
                              </a:path>
                              <a:path w="2867025" h="267335">
                                <a:moveTo>
                                  <a:pt x="1781175" y="1587"/>
                                </a:moveTo>
                                <a:lnTo>
                                  <a:pt x="1779587" y="0"/>
                                </a:lnTo>
                                <a:lnTo>
                                  <a:pt x="1773237" y="0"/>
                                </a:lnTo>
                                <a:lnTo>
                                  <a:pt x="1771650" y="1587"/>
                                </a:lnTo>
                                <a:lnTo>
                                  <a:pt x="1771650" y="7937"/>
                                </a:lnTo>
                                <a:lnTo>
                                  <a:pt x="1773237" y="9525"/>
                                </a:lnTo>
                                <a:lnTo>
                                  <a:pt x="1779587" y="9525"/>
                                </a:lnTo>
                                <a:lnTo>
                                  <a:pt x="1781175" y="7937"/>
                                </a:lnTo>
                                <a:lnTo>
                                  <a:pt x="1781175" y="1587"/>
                                </a:lnTo>
                                <a:close/>
                              </a:path>
                              <a:path w="2867025" h="267335">
                                <a:moveTo>
                                  <a:pt x="1800225" y="258775"/>
                                </a:moveTo>
                                <a:lnTo>
                                  <a:pt x="1798637" y="257187"/>
                                </a:lnTo>
                                <a:lnTo>
                                  <a:pt x="1792287" y="257187"/>
                                </a:lnTo>
                                <a:lnTo>
                                  <a:pt x="1790700" y="258775"/>
                                </a:lnTo>
                                <a:lnTo>
                                  <a:pt x="1790700" y="265125"/>
                                </a:lnTo>
                                <a:lnTo>
                                  <a:pt x="1792287" y="266712"/>
                                </a:lnTo>
                                <a:lnTo>
                                  <a:pt x="1798637" y="266712"/>
                                </a:lnTo>
                                <a:lnTo>
                                  <a:pt x="1800225" y="265125"/>
                                </a:lnTo>
                                <a:lnTo>
                                  <a:pt x="1800225" y="258775"/>
                                </a:lnTo>
                                <a:close/>
                              </a:path>
                              <a:path w="2867025" h="267335">
                                <a:moveTo>
                                  <a:pt x="1800225" y="1587"/>
                                </a:moveTo>
                                <a:lnTo>
                                  <a:pt x="1798637" y="0"/>
                                </a:lnTo>
                                <a:lnTo>
                                  <a:pt x="1792287" y="0"/>
                                </a:lnTo>
                                <a:lnTo>
                                  <a:pt x="1790700" y="1587"/>
                                </a:lnTo>
                                <a:lnTo>
                                  <a:pt x="1790700" y="7937"/>
                                </a:lnTo>
                                <a:lnTo>
                                  <a:pt x="1792287" y="9525"/>
                                </a:lnTo>
                                <a:lnTo>
                                  <a:pt x="1798637" y="9525"/>
                                </a:lnTo>
                                <a:lnTo>
                                  <a:pt x="1800225" y="7937"/>
                                </a:lnTo>
                                <a:lnTo>
                                  <a:pt x="1800225" y="1587"/>
                                </a:lnTo>
                                <a:close/>
                              </a:path>
                              <a:path w="2867025" h="267335">
                                <a:moveTo>
                                  <a:pt x="1819275" y="258775"/>
                                </a:moveTo>
                                <a:lnTo>
                                  <a:pt x="1817687" y="257187"/>
                                </a:lnTo>
                                <a:lnTo>
                                  <a:pt x="1811337" y="257187"/>
                                </a:lnTo>
                                <a:lnTo>
                                  <a:pt x="1809750" y="258775"/>
                                </a:lnTo>
                                <a:lnTo>
                                  <a:pt x="1809750" y="265125"/>
                                </a:lnTo>
                                <a:lnTo>
                                  <a:pt x="1811337" y="266712"/>
                                </a:lnTo>
                                <a:lnTo>
                                  <a:pt x="1817687" y="266712"/>
                                </a:lnTo>
                                <a:lnTo>
                                  <a:pt x="1819275" y="265125"/>
                                </a:lnTo>
                                <a:lnTo>
                                  <a:pt x="1819275" y="258775"/>
                                </a:lnTo>
                                <a:close/>
                              </a:path>
                              <a:path w="2867025" h="267335">
                                <a:moveTo>
                                  <a:pt x="1819275" y="1587"/>
                                </a:moveTo>
                                <a:lnTo>
                                  <a:pt x="1817687" y="0"/>
                                </a:lnTo>
                                <a:lnTo>
                                  <a:pt x="1811337" y="0"/>
                                </a:lnTo>
                                <a:lnTo>
                                  <a:pt x="1809750" y="1587"/>
                                </a:lnTo>
                                <a:lnTo>
                                  <a:pt x="1809750" y="7937"/>
                                </a:lnTo>
                                <a:lnTo>
                                  <a:pt x="1811337" y="9525"/>
                                </a:lnTo>
                                <a:lnTo>
                                  <a:pt x="1817687" y="9525"/>
                                </a:lnTo>
                                <a:lnTo>
                                  <a:pt x="1819275" y="7937"/>
                                </a:lnTo>
                                <a:lnTo>
                                  <a:pt x="1819275" y="1587"/>
                                </a:lnTo>
                                <a:close/>
                              </a:path>
                              <a:path w="2867025" h="267335">
                                <a:moveTo>
                                  <a:pt x="1838325" y="258775"/>
                                </a:moveTo>
                                <a:lnTo>
                                  <a:pt x="1836737" y="257187"/>
                                </a:lnTo>
                                <a:lnTo>
                                  <a:pt x="1830387" y="257187"/>
                                </a:lnTo>
                                <a:lnTo>
                                  <a:pt x="1828800" y="258775"/>
                                </a:lnTo>
                                <a:lnTo>
                                  <a:pt x="1828800" y="265125"/>
                                </a:lnTo>
                                <a:lnTo>
                                  <a:pt x="1830387" y="266712"/>
                                </a:lnTo>
                                <a:lnTo>
                                  <a:pt x="1836737" y="266712"/>
                                </a:lnTo>
                                <a:lnTo>
                                  <a:pt x="1838325" y="265125"/>
                                </a:lnTo>
                                <a:lnTo>
                                  <a:pt x="1838325" y="258775"/>
                                </a:lnTo>
                                <a:close/>
                              </a:path>
                              <a:path w="2867025" h="267335">
                                <a:moveTo>
                                  <a:pt x="1838325" y="1587"/>
                                </a:moveTo>
                                <a:lnTo>
                                  <a:pt x="1836737" y="0"/>
                                </a:lnTo>
                                <a:lnTo>
                                  <a:pt x="1830387" y="0"/>
                                </a:lnTo>
                                <a:lnTo>
                                  <a:pt x="1828800" y="1587"/>
                                </a:lnTo>
                                <a:lnTo>
                                  <a:pt x="1828800" y="7937"/>
                                </a:lnTo>
                                <a:lnTo>
                                  <a:pt x="1830387" y="9525"/>
                                </a:lnTo>
                                <a:lnTo>
                                  <a:pt x="1836737" y="9525"/>
                                </a:lnTo>
                                <a:lnTo>
                                  <a:pt x="1838325" y="7937"/>
                                </a:lnTo>
                                <a:lnTo>
                                  <a:pt x="1838325" y="1587"/>
                                </a:lnTo>
                                <a:close/>
                              </a:path>
                              <a:path w="2867025" h="267335">
                                <a:moveTo>
                                  <a:pt x="1857375" y="258775"/>
                                </a:moveTo>
                                <a:lnTo>
                                  <a:pt x="1855787" y="257187"/>
                                </a:lnTo>
                                <a:lnTo>
                                  <a:pt x="1849437" y="257187"/>
                                </a:lnTo>
                                <a:lnTo>
                                  <a:pt x="1847850" y="258775"/>
                                </a:lnTo>
                                <a:lnTo>
                                  <a:pt x="1847850" y="265125"/>
                                </a:lnTo>
                                <a:lnTo>
                                  <a:pt x="1849437" y="266712"/>
                                </a:lnTo>
                                <a:lnTo>
                                  <a:pt x="1855787" y="266712"/>
                                </a:lnTo>
                                <a:lnTo>
                                  <a:pt x="1857375" y="265125"/>
                                </a:lnTo>
                                <a:lnTo>
                                  <a:pt x="1857375" y="258775"/>
                                </a:lnTo>
                                <a:close/>
                              </a:path>
                              <a:path w="2867025" h="267335">
                                <a:moveTo>
                                  <a:pt x="1857375" y="1587"/>
                                </a:moveTo>
                                <a:lnTo>
                                  <a:pt x="1855787" y="0"/>
                                </a:lnTo>
                                <a:lnTo>
                                  <a:pt x="1849437" y="0"/>
                                </a:lnTo>
                                <a:lnTo>
                                  <a:pt x="1847850" y="1587"/>
                                </a:lnTo>
                                <a:lnTo>
                                  <a:pt x="1847850" y="7937"/>
                                </a:lnTo>
                                <a:lnTo>
                                  <a:pt x="1849437" y="9525"/>
                                </a:lnTo>
                                <a:lnTo>
                                  <a:pt x="1855787" y="9525"/>
                                </a:lnTo>
                                <a:lnTo>
                                  <a:pt x="1857375" y="7937"/>
                                </a:lnTo>
                                <a:lnTo>
                                  <a:pt x="1857375" y="1587"/>
                                </a:lnTo>
                                <a:close/>
                              </a:path>
                              <a:path w="2867025" h="267335">
                                <a:moveTo>
                                  <a:pt x="1876425" y="258775"/>
                                </a:moveTo>
                                <a:lnTo>
                                  <a:pt x="1874837" y="257187"/>
                                </a:lnTo>
                                <a:lnTo>
                                  <a:pt x="1868487" y="257187"/>
                                </a:lnTo>
                                <a:lnTo>
                                  <a:pt x="1866900" y="258775"/>
                                </a:lnTo>
                                <a:lnTo>
                                  <a:pt x="1866900" y="265125"/>
                                </a:lnTo>
                                <a:lnTo>
                                  <a:pt x="1868487" y="266712"/>
                                </a:lnTo>
                                <a:lnTo>
                                  <a:pt x="1874837" y="266712"/>
                                </a:lnTo>
                                <a:lnTo>
                                  <a:pt x="1876425" y="265125"/>
                                </a:lnTo>
                                <a:lnTo>
                                  <a:pt x="1876425" y="258775"/>
                                </a:lnTo>
                                <a:close/>
                              </a:path>
                              <a:path w="2867025" h="267335">
                                <a:moveTo>
                                  <a:pt x="1876425" y="1587"/>
                                </a:moveTo>
                                <a:lnTo>
                                  <a:pt x="1874837" y="0"/>
                                </a:lnTo>
                                <a:lnTo>
                                  <a:pt x="1868487" y="0"/>
                                </a:lnTo>
                                <a:lnTo>
                                  <a:pt x="1866900" y="1587"/>
                                </a:lnTo>
                                <a:lnTo>
                                  <a:pt x="1866900" y="7937"/>
                                </a:lnTo>
                                <a:lnTo>
                                  <a:pt x="1868487" y="9525"/>
                                </a:lnTo>
                                <a:lnTo>
                                  <a:pt x="1874837" y="9525"/>
                                </a:lnTo>
                                <a:lnTo>
                                  <a:pt x="1876425" y="7937"/>
                                </a:lnTo>
                                <a:lnTo>
                                  <a:pt x="1876425" y="1587"/>
                                </a:lnTo>
                                <a:close/>
                              </a:path>
                              <a:path w="2867025" h="267335">
                                <a:moveTo>
                                  <a:pt x="1895475" y="258775"/>
                                </a:moveTo>
                                <a:lnTo>
                                  <a:pt x="1893887" y="257187"/>
                                </a:lnTo>
                                <a:lnTo>
                                  <a:pt x="1887537" y="257187"/>
                                </a:lnTo>
                                <a:lnTo>
                                  <a:pt x="1885950" y="258775"/>
                                </a:lnTo>
                                <a:lnTo>
                                  <a:pt x="1885950" y="265125"/>
                                </a:lnTo>
                                <a:lnTo>
                                  <a:pt x="1887537" y="266712"/>
                                </a:lnTo>
                                <a:lnTo>
                                  <a:pt x="1893887" y="266712"/>
                                </a:lnTo>
                                <a:lnTo>
                                  <a:pt x="1895475" y="265125"/>
                                </a:lnTo>
                                <a:lnTo>
                                  <a:pt x="1895475" y="258775"/>
                                </a:lnTo>
                                <a:close/>
                              </a:path>
                              <a:path w="2867025" h="267335">
                                <a:moveTo>
                                  <a:pt x="1895475" y="1587"/>
                                </a:moveTo>
                                <a:lnTo>
                                  <a:pt x="1893887" y="0"/>
                                </a:lnTo>
                                <a:lnTo>
                                  <a:pt x="1887537" y="0"/>
                                </a:lnTo>
                                <a:lnTo>
                                  <a:pt x="1885950" y="1587"/>
                                </a:lnTo>
                                <a:lnTo>
                                  <a:pt x="1885950" y="7937"/>
                                </a:lnTo>
                                <a:lnTo>
                                  <a:pt x="1887537" y="9525"/>
                                </a:lnTo>
                                <a:lnTo>
                                  <a:pt x="1893887" y="9525"/>
                                </a:lnTo>
                                <a:lnTo>
                                  <a:pt x="1895475" y="7937"/>
                                </a:lnTo>
                                <a:lnTo>
                                  <a:pt x="1895475" y="1587"/>
                                </a:lnTo>
                                <a:close/>
                              </a:path>
                              <a:path w="2867025" h="267335">
                                <a:moveTo>
                                  <a:pt x="1914525" y="258775"/>
                                </a:moveTo>
                                <a:lnTo>
                                  <a:pt x="1912937" y="257187"/>
                                </a:lnTo>
                                <a:lnTo>
                                  <a:pt x="1906587" y="257187"/>
                                </a:lnTo>
                                <a:lnTo>
                                  <a:pt x="1905000" y="258775"/>
                                </a:lnTo>
                                <a:lnTo>
                                  <a:pt x="1905000" y="265125"/>
                                </a:lnTo>
                                <a:lnTo>
                                  <a:pt x="1906587" y="266712"/>
                                </a:lnTo>
                                <a:lnTo>
                                  <a:pt x="1912937" y="266712"/>
                                </a:lnTo>
                                <a:lnTo>
                                  <a:pt x="1914525" y="265125"/>
                                </a:lnTo>
                                <a:lnTo>
                                  <a:pt x="1914525" y="258775"/>
                                </a:lnTo>
                                <a:close/>
                              </a:path>
                              <a:path w="2867025" h="267335">
                                <a:moveTo>
                                  <a:pt x="1914525" y="1587"/>
                                </a:moveTo>
                                <a:lnTo>
                                  <a:pt x="1912937" y="0"/>
                                </a:lnTo>
                                <a:lnTo>
                                  <a:pt x="1906587" y="0"/>
                                </a:lnTo>
                                <a:lnTo>
                                  <a:pt x="1905000" y="1587"/>
                                </a:lnTo>
                                <a:lnTo>
                                  <a:pt x="1905000" y="7937"/>
                                </a:lnTo>
                                <a:lnTo>
                                  <a:pt x="1906587" y="9525"/>
                                </a:lnTo>
                                <a:lnTo>
                                  <a:pt x="1912937" y="9525"/>
                                </a:lnTo>
                                <a:lnTo>
                                  <a:pt x="1914525" y="7937"/>
                                </a:lnTo>
                                <a:lnTo>
                                  <a:pt x="1914525" y="1587"/>
                                </a:lnTo>
                                <a:close/>
                              </a:path>
                              <a:path w="2867025" h="267335">
                                <a:moveTo>
                                  <a:pt x="1933575" y="258775"/>
                                </a:moveTo>
                                <a:lnTo>
                                  <a:pt x="1931987" y="257187"/>
                                </a:lnTo>
                                <a:lnTo>
                                  <a:pt x="1925637" y="257187"/>
                                </a:lnTo>
                                <a:lnTo>
                                  <a:pt x="1924050" y="258775"/>
                                </a:lnTo>
                                <a:lnTo>
                                  <a:pt x="1924050" y="265125"/>
                                </a:lnTo>
                                <a:lnTo>
                                  <a:pt x="1925637" y="266712"/>
                                </a:lnTo>
                                <a:lnTo>
                                  <a:pt x="1931987" y="266712"/>
                                </a:lnTo>
                                <a:lnTo>
                                  <a:pt x="1933575" y="265125"/>
                                </a:lnTo>
                                <a:lnTo>
                                  <a:pt x="1933575" y="258775"/>
                                </a:lnTo>
                                <a:close/>
                              </a:path>
                              <a:path w="2867025" h="267335">
                                <a:moveTo>
                                  <a:pt x="1933575" y="1587"/>
                                </a:moveTo>
                                <a:lnTo>
                                  <a:pt x="1931987" y="0"/>
                                </a:lnTo>
                                <a:lnTo>
                                  <a:pt x="1925637" y="0"/>
                                </a:lnTo>
                                <a:lnTo>
                                  <a:pt x="1924050" y="1587"/>
                                </a:lnTo>
                                <a:lnTo>
                                  <a:pt x="1924050" y="7937"/>
                                </a:lnTo>
                                <a:lnTo>
                                  <a:pt x="1925637" y="9525"/>
                                </a:lnTo>
                                <a:lnTo>
                                  <a:pt x="1931987" y="9525"/>
                                </a:lnTo>
                                <a:lnTo>
                                  <a:pt x="1933575" y="7937"/>
                                </a:lnTo>
                                <a:lnTo>
                                  <a:pt x="1933575" y="1587"/>
                                </a:lnTo>
                                <a:close/>
                              </a:path>
                              <a:path w="2867025" h="267335">
                                <a:moveTo>
                                  <a:pt x="1952625" y="258775"/>
                                </a:moveTo>
                                <a:lnTo>
                                  <a:pt x="1951037" y="257187"/>
                                </a:lnTo>
                                <a:lnTo>
                                  <a:pt x="1944687" y="257187"/>
                                </a:lnTo>
                                <a:lnTo>
                                  <a:pt x="1943100" y="258775"/>
                                </a:lnTo>
                                <a:lnTo>
                                  <a:pt x="1943100" y="265125"/>
                                </a:lnTo>
                                <a:lnTo>
                                  <a:pt x="1944687" y="266712"/>
                                </a:lnTo>
                                <a:lnTo>
                                  <a:pt x="1951037" y="266712"/>
                                </a:lnTo>
                                <a:lnTo>
                                  <a:pt x="1952625" y="265125"/>
                                </a:lnTo>
                                <a:lnTo>
                                  <a:pt x="1952625" y="258775"/>
                                </a:lnTo>
                                <a:close/>
                              </a:path>
                              <a:path w="2867025" h="267335">
                                <a:moveTo>
                                  <a:pt x="1952625" y="1587"/>
                                </a:moveTo>
                                <a:lnTo>
                                  <a:pt x="1951037" y="0"/>
                                </a:lnTo>
                                <a:lnTo>
                                  <a:pt x="1944687" y="0"/>
                                </a:lnTo>
                                <a:lnTo>
                                  <a:pt x="1943100" y="1587"/>
                                </a:lnTo>
                                <a:lnTo>
                                  <a:pt x="1943100" y="7937"/>
                                </a:lnTo>
                                <a:lnTo>
                                  <a:pt x="1944687" y="9525"/>
                                </a:lnTo>
                                <a:lnTo>
                                  <a:pt x="1951037" y="9525"/>
                                </a:lnTo>
                                <a:lnTo>
                                  <a:pt x="1952625" y="7937"/>
                                </a:lnTo>
                                <a:lnTo>
                                  <a:pt x="1952625" y="1587"/>
                                </a:lnTo>
                                <a:close/>
                              </a:path>
                              <a:path w="2867025" h="267335">
                                <a:moveTo>
                                  <a:pt x="1971675" y="258775"/>
                                </a:moveTo>
                                <a:lnTo>
                                  <a:pt x="1970087" y="257187"/>
                                </a:lnTo>
                                <a:lnTo>
                                  <a:pt x="1963737" y="257187"/>
                                </a:lnTo>
                                <a:lnTo>
                                  <a:pt x="1962150" y="258775"/>
                                </a:lnTo>
                                <a:lnTo>
                                  <a:pt x="1962150" y="265125"/>
                                </a:lnTo>
                                <a:lnTo>
                                  <a:pt x="1963737" y="266712"/>
                                </a:lnTo>
                                <a:lnTo>
                                  <a:pt x="1970087" y="266712"/>
                                </a:lnTo>
                                <a:lnTo>
                                  <a:pt x="1971675" y="265125"/>
                                </a:lnTo>
                                <a:lnTo>
                                  <a:pt x="1971675" y="258775"/>
                                </a:lnTo>
                                <a:close/>
                              </a:path>
                              <a:path w="2867025" h="267335">
                                <a:moveTo>
                                  <a:pt x="1971675" y="1587"/>
                                </a:moveTo>
                                <a:lnTo>
                                  <a:pt x="1970087" y="0"/>
                                </a:lnTo>
                                <a:lnTo>
                                  <a:pt x="1963737" y="0"/>
                                </a:lnTo>
                                <a:lnTo>
                                  <a:pt x="1962150" y="1587"/>
                                </a:lnTo>
                                <a:lnTo>
                                  <a:pt x="1962150" y="7937"/>
                                </a:lnTo>
                                <a:lnTo>
                                  <a:pt x="1963737" y="9525"/>
                                </a:lnTo>
                                <a:lnTo>
                                  <a:pt x="1970087" y="9525"/>
                                </a:lnTo>
                                <a:lnTo>
                                  <a:pt x="1971675" y="7937"/>
                                </a:lnTo>
                                <a:lnTo>
                                  <a:pt x="1971675" y="1587"/>
                                </a:lnTo>
                                <a:close/>
                              </a:path>
                              <a:path w="2867025" h="267335">
                                <a:moveTo>
                                  <a:pt x="1990725" y="258775"/>
                                </a:moveTo>
                                <a:lnTo>
                                  <a:pt x="1989137" y="257187"/>
                                </a:lnTo>
                                <a:lnTo>
                                  <a:pt x="1982787" y="257187"/>
                                </a:lnTo>
                                <a:lnTo>
                                  <a:pt x="1981200" y="258775"/>
                                </a:lnTo>
                                <a:lnTo>
                                  <a:pt x="1981200" y="265125"/>
                                </a:lnTo>
                                <a:lnTo>
                                  <a:pt x="1982787" y="266712"/>
                                </a:lnTo>
                                <a:lnTo>
                                  <a:pt x="1989137" y="266712"/>
                                </a:lnTo>
                                <a:lnTo>
                                  <a:pt x="1990725" y="265125"/>
                                </a:lnTo>
                                <a:lnTo>
                                  <a:pt x="1990725" y="258775"/>
                                </a:lnTo>
                                <a:close/>
                              </a:path>
                              <a:path w="2867025" h="267335">
                                <a:moveTo>
                                  <a:pt x="1990725" y="1587"/>
                                </a:moveTo>
                                <a:lnTo>
                                  <a:pt x="1989137" y="0"/>
                                </a:lnTo>
                                <a:lnTo>
                                  <a:pt x="1982787" y="0"/>
                                </a:lnTo>
                                <a:lnTo>
                                  <a:pt x="1981200" y="1587"/>
                                </a:lnTo>
                                <a:lnTo>
                                  <a:pt x="1981200" y="7937"/>
                                </a:lnTo>
                                <a:lnTo>
                                  <a:pt x="1982787" y="9525"/>
                                </a:lnTo>
                                <a:lnTo>
                                  <a:pt x="1989137" y="9525"/>
                                </a:lnTo>
                                <a:lnTo>
                                  <a:pt x="1990725" y="7937"/>
                                </a:lnTo>
                                <a:lnTo>
                                  <a:pt x="1990725" y="1587"/>
                                </a:lnTo>
                                <a:close/>
                              </a:path>
                              <a:path w="2867025" h="267335">
                                <a:moveTo>
                                  <a:pt x="2009775" y="258775"/>
                                </a:moveTo>
                                <a:lnTo>
                                  <a:pt x="2008187" y="257187"/>
                                </a:lnTo>
                                <a:lnTo>
                                  <a:pt x="2001837" y="257187"/>
                                </a:lnTo>
                                <a:lnTo>
                                  <a:pt x="2000250" y="258775"/>
                                </a:lnTo>
                                <a:lnTo>
                                  <a:pt x="2000250" y="265125"/>
                                </a:lnTo>
                                <a:lnTo>
                                  <a:pt x="2001837" y="266712"/>
                                </a:lnTo>
                                <a:lnTo>
                                  <a:pt x="2008187" y="266712"/>
                                </a:lnTo>
                                <a:lnTo>
                                  <a:pt x="2009775" y="265125"/>
                                </a:lnTo>
                                <a:lnTo>
                                  <a:pt x="2009775" y="258775"/>
                                </a:lnTo>
                                <a:close/>
                              </a:path>
                              <a:path w="2867025" h="267335">
                                <a:moveTo>
                                  <a:pt x="2009775" y="1587"/>
                                </a:moveTo>
                                <a:lnTo>
                                  <a:pt x="2008187" y="0"/>
                                </a:lnTo>
                                <a:lnTo>
                                  <a:pt x="2001837" y="0"/>
                                </a:lnTo>
                                <a:lnTo>
                                  <a:pt x="2000250" y="1587"/>
                                </a:lnTo>
                                <a:lnTo>
                                  <a:pt x="2000250" y="7937"/>
                                </a:lnTo>
                                <a:lnTo>
                                  <a:pt x="2001837" y="9525"/>
                                </a:lnTo>
                                <a:lnTo>
                                  <a:pt x="2008187" y="9525"/>
                                </a:lnTo>
                                <a:lnTo>
                                  <a:pt x="2009775" y="7937"/>
                                </a:lnTo>
                                <a:lnTo>
                                  <a:pt x="2009775" y="1587"/>
                                </a:lnTo>
                                <a:close/>
                              </a:path>
                              <a:path w="2867025" h="267335">
                                <a:moveTo>
                                  <a:pt x="2028825" y="258775"/>
                                </a:moveTo>
                                <a:lnTo>
                                  <a:pt x="2027237" y="257187"/>
                                </a:lnTo>
                                <a:lnTo>
                                  <a:pt x="2020887" y="257187"/>
                                </a:lnTo>
                                <a:lnTo>
                                  <a:pt x="2019300" y="258775"/>
                                </a:lnTo>
                                <a:lnTo>
                                  <a:pt x="2019300" y="265125"/>
                                </a:lnTo>
                                <a:lnTo>
                                  <a:pt x="2020887" y="266712"/>
                                </a:lnTo>
                                <a:lnTo>
                                  <a:pt x="2027237" y="266712"/>
                                </a:lnTo>
                                <a:lnTo>
                                  <a:pt x="2028825" y="265125"/>
                                </a:lnTo>
                                <a:lnTo>
                                  <a:pt x="2028825" y="258775"/>
                                </a:lnTo>
                                <a:close/>
                              </a:path>
                              <a:path w="2867025" h="267335">
                                <a:moveTo>
                                  <a:pt x="2028825" y="1587"/>
                                </a:moveTo>
                                <a:lnTo>
                                  <a:pt x="2027237" y="0"/>
                                </a:lnTo>
                                <a:lnTo>
                                  <a:pt x="2020887" y="0"/>
                                </a:lnTo>
                                <a:lnTo>
                                  <a:pt x="2019300" y="1587"/>
                                </a:lnTo>
                                <a:lnTo>
                                  <a:pt x="2019300" y="7937"/>
                                </a:lnTo>
                                <a:lnTo>
                                  <a:pt x="2020887" y="9525"/>
                                </a:lnTo>
                                <a:lnTo>
                                  <a:pt x="2027237" y="9525"/>
                                </a:lnTo>
                                <a:lnTo>
                                  <a:pt x="2028825" y="7937"/>
                                </a:lnTo>
                                <a:lnTo>
                                  <a:pt x="2028825" y="1587"/>
                                </a:lnTo>
                                <a:close/>
                              </a:path>
                              <a:path w="2867025" h="267335">
                                <a:moveTo>
                                  <a:pt x="2047875" y="258775"/>
                                </a:moveTo>
                                <a:lnTo>
                                  <a:pt x="2046287" y="257187"/>
                                </a:lnTo>
                                <a:lnTo>
                                  <a:pt x="2039937" y="257187"/>
                                </a:lnTo>
                                <a:lnTo>
                                  <a:pt x="2038350" y="258775"/>
                                </a:lnTo>
                                <a:lnTo>
                                  <a:pt x="2038350" y="265125"/>
                                </a:lnTo>
                                <a:lnTo>
                                  <a:pt x="2039937" y="266712"/>
                                </a:lnTo>
                                <a:lnTo>
                                  <a:pt x="2046287" y="266712"/>
                                </a:lnTo>
                                <a:lnTo>
                                  <a:pt x="2047875" y="265125"/>
                                </a:lnTo>
                                <a:lnTo>
                                  <a:pt x="2047875" y="258775"/>
                                </a:lnTo>
                                <a:close/>
                              </a:path>
                              <a:path w="2867025" h="267335">
                                <a:moveTo>
                                  <a:pt x="2047875" y="1587"/>
                                </a:moveTo>
                                <a:lnTo>
                                  <a:pt x="2046287" y="0"/>
                                </a:lnTo>
                                <a:lnTo>
                                  <a:pt x="2039937" y="0"/>
                                </a:lnTo>
                                <a:lnTo>
                                  <a:pt x="2038350" y="1587"/>
                                </a:lnTo>
                                <a:lnTo>
                                  <a:pt x="2038350" y="7937"/>
                                </a:lnTo>
                                <a:lnTo>
                                  <a:pt x="2039937" y="9525"/>
                                </a:lnTo>
                                <a:lnTo>
                                  <a:pt x="2046287" y="9525"/>
                                </a:lnTo>
                                <a:lnTo>
                                  <a:pt x="2047875" y="7937"/>
                                </a:lnTo>
                                <a:lnTo>
                                  <a:pt x="2047875" y="1587"/>
                                </a:lnTo>
                                <a:close/>
                              </a:path>
                              <a:path w="2867025" h="267335">
                                <a:moveTo>
                                  <a:pt x="2066925" y="258775"/>
                                </a:moveTo>
                                <a:lnTo>
                                  <a:pt x="2065337" y="257187"/>
                                </a:lnTo>
                                <a:lnTo>
                                  <a:pt x="2058987" y="257187"/>
                                </a:lnTo>
                                <a:lnTo>
                                  <a:pt x="2057400" y="258775"/>
                                </a:lnTo>
                                <a:lnTo>
                                  <a:pt x="2057400" y="265125"/>
                                </a:lnTo>
                                <a:lnTo>
                                  <a:pt x="2058987" y="266712"/>
                                </a:lnTo>
                                <a:lnTo>
                                  <a:pt x="2065337" y="266712"/>
                                </a:lnTo>
                                <a:lnTo>
                                  <a:pt x="2066925" y="265125"/>
                                </a:lnTo>
                                <a:lnTo>
                                  <a:pt x="2066925" y="258775"/>
                                </a:lnTo>
                                <a:close/>
                              </a:path>
                              <a:path w="2867025" h="267335">
                                <a:moveTo>
                                  <a:pt x="2066925" y="1587"/>
                                </a:moveTo>
                                <a:lnTo>
                                  <a:pt x="2065337" y="0"/>
                                </a:lnTo>
                                <a:lnTo>
                                  <a:pt x="2058987" y="0"/>
                                </a:lnTo>
                                <a:lnTo>
                                  <a:pt x="2057400" y="1587"/>
                                </a:lnTo>
                                <a:lnTo>
                                  <a:pt x="2057400" y="7937"/>
                                </a:lnTo>
                                <a:lnTo>
                                  <a:pt x="2058987" y="9525"/>
                                </a:lnTo>
                                <a:lnTo>
                                  <a:pt x="2065337" y="9525"/>
                                </a:lnTo>
                                <a:lnTo>
                                  <a:pt x="2066925" y="7937"/>
                                </a:lnTo>
                                <a:lnTo>
                                  <a:pt x="2066925" y="1587"/>
                                </a:lnTo>
                                <a:close/>
                              </a:path>
                              <a:path w="2867025" h="267335">
                                <a:moveTo>
                                  <a:pt x="2085975" y="258775"/>
                                </a:moveTo>
                                <a:lnTo>
                                  <a:pt x="2084387" y="257187"/>
                                </a:lnTo>
                                <a:lnTo>
                                  <a:pt x="2078037" y="257187"/>
                                </a:lnTo>
                                <a:lnTo>
                                  <a:pt x="2076450" y="258775"/>
                                </a:lnTo>
                                <a:lnTo>
                                  <a:pt x="2076450" y="265125"/>
                                </a:lnTo>
                                <a:lnTo>
                                  <a:pt x="2078037" y="266712"/>
                                </a:lnTo>
                                <a:lnTo>
                                  <a:pt x="2084387" y="266712"/>
                                </a:lnTo>
                                <a:lnTo>
                                  <a:pt x="2085975" y="265125"/>
                                </a:lnTo>
                                <a:lnTo>
                                  <a:pt x="2085975" y="258775"/>
                                </a:lnTo>
                                <a:close/>
                              </a:path>
                              <a:path w="2867025" h="267335">
                                <a:moveTo>
                                  <a:pt x="2085975" y="1587"/>
                                </a:moveTo>
                                <a:lnTo>
                                  <a:pt x="2084387" y="0"/>
                                </a:lnTo>
                                <a:lnTo>
                                  <a:pt x="2078037" y="0"/>
                                </a:lnTo>
                                <a:lnTo>
                                  <a:pt x="2076450" y="1587"/>
                                </a:lnTo>
                                <a:lnTo>
                                  <a:pt x="2076450" y="7937"/>
                                </a:lnTo>
                                <a:lnTo>
                                  <a:pt x="2078037" y="9525"/>
                                </a:lnTo>
                                <a:lnTo>
                                  <a:pt x="2084387" y="9525"/>
                                </a:lnTo>
                                <a:lnTo>
                                  <a:pt x="2085975" y="7937"/>
                                </a:lnTo>
                                <a:lnTo>
                                  <a:pt x="2085975" y="1587"/>
                                </a:lnTo>
                                <a:close/>
                              </a:path>
                              <a:path w="2867025" h="267335">
                                <a:moveTo>
                                  <a:pt x="2105025" y="258775"/>
                                </a:moveTo>
                                <a:lnTo>
                                  <a:pt x="2103437" y="257187"/>
                                </a:lnTo>
                                <a:lnTo>
                                  <a:pt x="2097087" y="257187"/>
                                </a:lnTo>
                                <a:lnTo>
                                  <a:pt x="2095500" y="258775"/>
                                </a:lnTo>
                                <a:lnTo>
                                  <a:pt x="2095500" y="265125"/>
                                </a:lnTo>
                                <a:lnTo>
                                  <a:pt x="2097087" y="266712"/>
                                </a:lnTo>
                                <a:lnTo>
                                  <a:pt x="2103437" y="266712"/>
                                </a:lnTo>
                                <a:lnTo>
                                  <a:pt x="2105025" y="265125"/>
                                </a:lnTo>
                                <a:lnTo>
                                  <a:pt x="2105025" y="258775"/>
                                </a:lnTo>
                                <a:close/>
                              </a:path>
                              <a:path w="2867025" h="267335">
                                <a:moveTo>
                                  <a:pt x="2105025" y="1587"/>
                                </a:moveTo>
                                <a:lnTo>
                                  <a:pt x="2103437" y="0"/>
                                </a:lnTo>
                                <a:lnTo>
                                  <a:pt x="2097087" y="0"/>
                                </a:lnTo>
                                <a:lnTo>
                                  <a:pt x="2095500" y="1587"/>
                                </a:lnTo>
                                <a:lnTo>
                                  <a:pt x="2095500" y="7937"/>
                                </a:lnTo>
                                <a:lnTo>
                                  <a:pt x="2097087" y="9525"/>
                                </a:lnTo>
                                <a:lnTo>
                                  <a:pt x="2103437" y="9525"/>
                                </a:lnTo>
                                <a:lnTo>
                                  <a:pt x="2105025" y="7937"/>
                                </a:lnTo>
                                <a:lnTo>
                                  <a:pt x="2105025" y="1587"/>
                                </a:lnTo>
                                <a:close/>
                              </a:path>
                              <a:path w="2867025" h="267335">
                                <a:moveTo>
                                  <a:pt x="2124075" y="258775"/>
                                </a:moveTo>
                                <a:lnTo>
                                  <a:pt x="2122487" y="257187"/>
                                </a:lnTo>
                                <a:lnTo>
                                  <a:pt x="2116137" y="257187"/>
                                </a:lnTo>
                                <a:lnTo>
                                  <a:pt x="2114550" y="258775"/>
                                </a:lnTo>
                                <a:lnTo>
                                  <a:pt x="2114550" y="265125"/>
                                </a:lnTo>
                                <a:lnTo>
                                  <a:pt x="2116137" y="266712"/>
                                </a:lnTo>
                                <a:lnTo>
                                  <a:pt x="2122487" y="266712"/>
                                </a:lnTo>
                                <a:lnTo>
                                  <a:pt x="2124075" y="265125"/>
                                </a:lnTo>
                                <a:lnTo>
                                  <a:pt x="2124075" y="258775"/>
                                </a:lnTo>
                                <a:close/>
                              </a:path>
                              <a:path w="2867025" h="267335">
                                <a:moveTo>
                                  <a:pt x="2124075" y="1587"/>
                                </a:moveTo>
                                <a:lnTo>
                                  <a:pt x="2122487" y="0"/>
                                </a:lnTo>
                                <a:lnTo>
                                  <a:pt x="2116137" y="0"/>
                                </a:lnTo>
                                <a:lnTo>
                                  <a:pt x="2114550" y="1587"/>
                                </a:lnTo>
                                <a:lnTo>
                                  <a:pt x="2114550" y="7937"/>
                                </a:lnTo>
                                <a:lnTo>
                                  <a:pt x="2116137" y="9525"/>
                                </a:lnTo>
                                <a:lnTo>
                                  <a:pt x="2122487" y="9525"/>
                                </a:lnTo>
                                <a:lnTo>
                                  <a:pt x="2124075" y="7937"/>
                                </a:lnTo>
                                <a:lnTo>
                                  <a:pt x="2124075" y="1587"/>
                                </a:lnTo>
                                <a:close/>
                              </a:path>
                              <a:path w="2867025" h="267335">
                                <a:moveTo>
                                  <a:pt x="2143125" y="258775"/>
                                </a:moveTo>
                                <a:lnTo>
                                  <a:pt x="2141537" y="257187"/>
                                </a:lnTo>
                                <a:lnTo>
                                  <a:pt x="2135187" y="257187"/>
                                </a:lnTo>
                                <a:lnTo>
                                  <a:pt x="2133600" y="258775"/>
                                </a:lnTo>
                                <a:lnTo>
                                  <a:pt x="2133600" y="265125"/>
                                </a:lnTo>
                                <a:lnTo>
                                  <a:pt x="2135187" y="266712"/>
                                </a:lnTo>
                                <a:lnTo>
                                  <a:pt x="2141537" y="266712"/>
                                </a:lnTo>
                                <a:lnTo>
                                  <a:pt x="2143125" y="265125"/>
                                </a:lnTo>
                                <a:lnTo>
                                  <a:pt x="2143125" y="258775"/>
                                </a:lnTo>
                                <a:close/>
                              </a:path>
                              <a:path w="2867025" h="267335">
                                <a:moveTo>
                                  <a:pt x="2143125" y="1587"/>
                                </a:moveTo>
                                <a:lnTo>
                                  <a:pt x="2141537" y="0"/>
                                </a:lnTo>
                                <a:lnTo>
                                  <a:pt x="2135187" y="0"/>
                                </a:lnTo>
                                <a:lnTo>
                                  <a:pt x="2133600" y="1587"/>
                                </a:lnTo>
                                <a:lnTo>
                                  <a:pt x="2133600" y="7937"/>
                                </a:lnTo>
                                <a:lnTo>
                                  <a:pt x="2135187" y="9525"/>
                                </a:lnTo>
                                <a:lnTo>
                                  <a:pt x="2141537" y="9525"/>
                                </a:lnTo>
                                <a:lnTo>
                                  <a:pt x="2143125" y="7937"/>
                                </a:lnTo>
                                <a:lnTo>
                                  <a:pt x="2143125" y="1587"/>
                                </a:lnTo>
                                <a:close/>
                              </a:path>
                              <a:path w="2867025" h="267335">
                                <a:moveTo>
                                  <a:pt x="2162175" y="258775"/>
                                </a:moveTo>
                                <a:lnTo>
                                  <a:pt x="2160587" y="257187"/>
                                </a:lnTo>
                                <a:lnTo>
                                  <a:pt x="2154237" y="257187"/>
                                </a:lnTo>
                                <a:lnTo>
                                  <a:pt x="2152650" y="258775"/>
                                </a:lnTo>
                                <a:lnTo>
                                  <a:pt x="2152650" y="265125"/>
                                </a:lnTo>
                                <a:lnTo>
                                  <a:pt x="2154237" y="266712"/>
                                </a:lnTo>
                                <a:lnTo>
                                  <a:pt x="2160587" y="266712"/>
                                </a:lnTo>
                                <a:lnTo>
                                  <a:pt x="2162175" y="265125"/>
                                </a:lnTo>
                                <a:lnTo>
                                  <a:pt x="2162175" y="258775"/>
                                </a:lnTo>
                                <a:close/>
                              </a:path>
                              <a:path w="2867025" h="267335">
                                <a:moveTo>
                                  <a:pt x="2162175" y="1587"/>
                                </a:moveTo>
                                <a:lnTo>
                                  <a:pt x="2160587" y="0"/>
                                </a:lnTo>
                                <a:lnTo>
                                  <a:pt x="2154237" y="0"/>
                                </a:lnTo>
                                <a:lnTo>
                                  <a:pt x="2152650" y="1587"/>
                                </a:lnTo>
                                <a:lnTo>
                                  <a:pt x="2152650" y="7937"/>
                                </a:lnTo>
                                <a:lnTo>
                                  <a:pt x="2154237" y="9525"/>
                                </a:lnTo>
                                <a:lnTo>
                                  <a:pt x="2160587" y="9525"/>
                                </a:lnTo>
                                <a:lnTo>
                                  <a:pt x="2162175" y="7937"/>
                                </a:lnTo>
                                <a:lnTo>
                                  <a:pt x="2162175" y="1587"/>
                                </a:lnTo>
                                <a:close/>
                              </a:path>
                              <a:path w="2867025" h="267335">
                                <a:moveTo>
                                  <a:pt x="2181225" y="258775"/>
                                </a:moveTo>
                                <a:lnTo>
                                  <a:pt x="2179637" y="257187"/>
                                </a:lnTo>
                                <a:lnTo>
                                  <a:pt x="2173287" y="257187"/>
                                </a:lnTo>
                                <a:lnTo>
                                  <a:pt x="2171700" y="258775"/>
                                </a:lnTo>
                                <a:lnTo>
                                  <a:pt x="2171700" y="265125"/>
                                </a:lnTo>
                                <a:lnTo>
                                  <a:pt x="2173287" y="266712"/>
                                </a:lnTo>
                                <a:lnTo>
                                  <a:pt x="2179637" y="266712"/>
                                </a:lnTo>
                                <a:lnTo>
                                  <a:pt x="2181225" y="265125"/>
                                </a:lnTo>
                                <a:lnTo>
                                  <a:pt x="2181225" y="258775"/>
                                </a:lnTo>
                                <a:close/>
                              </a:path>
                              <a:path w="2867025" h="267335">
                                <a:moveTo>
                                  <a:pt x="2181225" y="1587"/>
                                </a:moveTo>
                                <a:lnTo>
                                  <a:pt x="2179637" y="0"/>
                                </a:lnTo>
                                <a:lnTo>
                                  <a:pt x="2173287" y="0"/>
                                </a:lnTo>
                                <a:lnTo>
                                  <a:pt x="2171700" y="1587"/>
                                </a:lnTo>
                                <a:lnTo>
                                  <a:pt x="2171700" y="7937"/>
                                </a:lnTo>
                                <a:lnTo>
                                  <a:pt x="2173287" y="9525"/>
                                </a:lnTo>
                                <a:lnTo>
                                  <a:pt x="2179637" y="9525"/>
                                </a:lnTo>
                                <a:lnTo>
                                  <a:pt x="2181225" y="7937"/>
                                </a:lnTo>
                                <a:lnTo>
                                  <a:pt x="2181225" y="1587"/>
                                </a:lnTo>
                                <a:close/>
                              </a:path>
                              <a:path w="2867025" h="267335">
                                <a:moveTo>
                                  <a:pt x="2200275" y="258775"/>
                                </a:moveTo>
                                <a:lnTo>
                                  <a:pt x="2198687" y="257187"/>
                                </a:lnTo>
                                <a:lnTo>
                                  <a:pt x="2192337" y="257187"/>
                                </a:lnTo>
                                <a:lnTo>
                                  <a:pt x="2190750" y="258775"/>
                                </a:lnTo>
                                <a:lnTo>
                                  <a:pt x="2190750" y="265125"/>
                                </a:lnTo>
                                <a:lnTo>
                                  <a:pt x="2192337" y="266712"/>
                                </a:lnTo>
                                <a:lnTo>
                                  <a:pt x="2198687" y="266712"/>
                                </a:lnTo>
                                <a:lnTo>
                                  <a:pt x="2200275" y="265125"/>
                                </a:lnTo>
                                <a:lnTo>
                                  <a:pt x="2200275" y="258775"/>
                                </a:lnTo>
                                <a:close/>
                              </a:path>
                              <a:path w="2867025" h="267335">
                                <a:moveTo>
                                  <a:pt x="2200275" y="1587"/>
                                </a:moveTo>
                                <a:lnTo>
                                  <a:pt x="2198687" y="0"/>
                                </a:lnTo>
                                <a:lnTo>
                                  <a:pt x="2192337" y="0"/>
                                </a:lnTo>
                                <a:lnTo>
                                  <a:pt x="2190750" y="1587"/>
                                </a:lnTo>
                                <a:lnTo>
                                  <a:pt x="2190750" y="7937"/>
                                </a:lnTo>
                                <a:lnTo>
                                  <a:pt x="2192337" y="9525"/>
                                </a:lnTo>
                                <a:lnTo>
                                  <a:pt x="2198687" y="9525"/>
                                </a:lnTo>
                                <a:lnTo>
                                  <a:pt x="2200275" y="7937"/>
                                </a:lnTo>
                                <a:lnTo>
                                  <a:pt x="2200275" y="1587"/>
                                </a:lnTo>
                                <a:close/>
                              </a:path>
                              <a:path w="2867025" h="267335">
                                <a:moveTo>
                                  <a:pt x="2219325" y="258775"/>
                                </a:moveTo>
                                <a:lnTo>
                                  <a:pt x="2217737" y="257187"/>
                                </a:lnTo>
                                <a:lnTo>
                                  <a:pt x="2211387" y="257187"/>
                                </a:lnTo>
                                <a:lnTo>
                                  <a:pt x="2209800" y="258775"/>
                                </a:lnTo>
                                <a:lnTo>
                                  <a:pt x="2209800" y="265125"/>
                                </a:lnTo>
                                <a:lnTo>
                                  <a:pt x="2211387" y="266712"/>
                                </a:lnTo>
                                <a:lnTo>
                                  <a:pt x="2217737" y="266712"/>
                                </a:lnTo>
                                <a:lnTo>
                                  <a:pt x="2219325" y="265125"/>
                                </a:lnTo>
                                <a:lnTo>
                                  <a:pt x="2219325" y="258775"/>
                                </a:lnTo>
                                <a:close/>
                              </a:path>
                              <a:path w="2867025" h="267335">
                                <a:moveTo>
                                  <a:pt x="2219325" y="1587"/>
                                </a:moveTo>
                                <a:lnTo>
                                  <a:pt x="2217737" y="0"/>
                                </a:lnTo>
                                <a:lnTo>
                                  <a:pt x="2211387" y="0"/>
                                </a:lnTo>
                                <a:lnTo>
                                  <a:pt x="2209800" y="1587"/>
                                </a:lnTo>
                                <a:lnTo>
                                  <a:pt x="2209800" y="7937"/>
                                </a:lnTo>
                                <a:lnTo>
                                  <a:pt x="2211387" y="9525"/>
                                </a:lnTo>
                                <a:lnTo>
                                  <a:pt x="2217737" y="9525"/>
                                </a:lnTo>
                                <a:lnTo>
                                  <a:pt x="2219325" y="7937"/>
                                </a:lnTo>
                                <a:lnTo>
                                  <a:pt x="2219325" y="1587"/>
                                </a:lnTo>
                                <a:close/>
                              </a:path>
                              <a:path w="2867025" h="267335">
                                <a:moveTo>
                                  <a:pt x="2238375" y="258775"/>
                                </a:moveTo>
                                <a:lnTo>
                                  <a:pt x="2236787" y="257187"/>
                                </a:lnTo>
                                <a:lnTo>
                                  <a:pt x="2230437" y="257187"/>
                                </a:lnTo>
                                <a:lnTo>
                                  <a:pt x="2228850" y="258775"/>
                                </a:lnTo>
                                <a:lnTo>
                                  <a:pt x="2228850" y="265125"/>
                                </a:lnTo>
                                <a:lnTo>
                                  <a:pt x="2230437" y="266712"/>
                                </a:lnTo>
                                <a:lnTo>
                                  <a:pt x="2236787" y="266712"/>
                                </a:lnTo>
                                <a:lnTo>
                                  <a:pt x="2238375" y="265125"/>
                                </a:lnTo>
                                <a:lnTo>
                                  <a:pt x="2238375" y="258775"/>
                                </a:lnTo>
                                <a:close/>
                              </a:path>
                              <a:path w="2867025" h="267335">
                                <a:moveTo>
                                  <a:pt x="2238375" y="1587"/>
                                </a:moveTo>
                                <a:lnTo>
                                  <a:pt x="2236787" y="0"/>
                                </a:lnTo>
                                <a:lnTo>
                                  <a:pt x="2230437" y="0"/>
                                </a:lnTo>
                                <a:lnTo>
                                  <a:pt x="2228850" y="1587"/>
                                </a:lnTo>
                                <a:lnTo>
                                  <a:pt x="2228850" y="7937"/>
                                </a:lnTo>
                                <a:lnTo>
                                  <a:pt x="2230437" y="9525"/>
                                </a:lnTo>
                                <a:lnTo>
                                  <a:pt x="2236787" y="9525"/>
                                </a:lnTo>
                                <a:lnTo>
                                  <a:pt x="2238375" y="7937"/>
                                </a:lnTo>
                                <a:lnTo>
                                  <a:pt x="2238375" y="1587"/>
                                </a:lnTo>
                                <a:close/>
                              </a:path>
                              <a:path w="2867025" h="267335">
                                <a:moveTo>
                                  <a:pt x="2257425" y="258775"/>
                                </a:moveTo>
                                <a:lnTo>
                                  <a:pt x="2255837" y="257187"/>
                                </a:lnTo>
                                <a:lnTo>
                                  <a:pt x="2249487" y="257187"/>
                                </a:lnTo>
                                <a:lnTo>
                                  <a:pt x="2247900" y="258775"/>
                                </a:lnTo>
                                <a:lnTo>
                                  <a:pt x="2247900" y="265125"/>
                                </a:lnTo>
                                <a:lnTo>
                                  <a:pt x="2249487" y="266712"/>
                                </a:lnTo>
                                <a:lnTo>
                                  <a:pt x="2255837" y="266712"/>
                                </a:lnTo>
                                <a:lnTo>
                                  <a:pt x="2257425" y="265125"/>
                                </a:lnTo>
                                <a:lnTo>
                                  <a:pt x="2257425" y="258775"/>
                                </a:lnTo>
                                <a:close/>
                              </a:path>
                              <a:path w="2867025" h="267335">
                                <a:moveTo>
                                  <a:pt x="2257425" y="1587"/>
                                </a:moveTo>
                                <a:lnTo>
                                  <a:pt x="2255837" y="0"/>
                                </a:lnTo>
                                <a:lnTo>
                                  <a:pt x="2249487" y="0"/>
                                </a:lnTo>
                                <a:lnTo>
                                  <a:pt x="2247900" y="1587"/>
                                </a:lnTo>
                                <a:lnTo>
                                  <a:pt x="2247900" y="7937"/>
                                </a:lnTo>
                                <a:lnTo>
                                  <a:pt x="2249487" y="9525"/>
                                </a:lnTo>
                                <a:lnTo>
                                  <a:pt x="2255837" y="9525"/>
                                </a:lnTo>
                                <a:lnTo>
                                  <a:pt x="2257425" y="7937"/>
                                </a:lnTo>
                                <a:lnTo>
                                  <a:pt x="2257425" y="1587"/>
                                </a:lnTo>
                                <a:close/>
                              </a:path>
                              <a:path w="2867025" h="267335">
                                <a:moveTo>
                                  <a:pt x="2276475" y="258775"/>
                                </a:moveTo>
                                <a:lnTo>
                                  <a:pt x="2274887" y="257187"/>
                                </a:lnTo>
                                <a:lnTo>
                                  <a:pt x="2268537" y="257187"/>
                                </a:lnTo>
                                <a:lnTo>
                                  <a:pt x="2266950" y="258775"/>
                                </a:lnTo>
                                <a:lnTo>
                                  <a:pt x="2266950" y="265125"/>
                                </a:lnTo>
                                <a:lnTo>
                                  <a:pt x="2268537" y="266712"/>
                                </a:lnTo>
                                <a:lnTo>
                                  <a:pt x="2274887" y="266712"/>
                                </a:lnTo>
                                <a:lnTo>
                                  <a:pt x="2276475" y="265125"/>
                                </a:lnTo>
                                <a:lnTo>
                                  <a:pt x="2276475" y="258775"/>
                                </a:lnTo>
                                <a:close/>
                              </a:path>
                              <a:path w="2867025" h="267335">
                                <a:moveTo>
                                  <a:pt x="2276475" y="1587"/>
                                </a:moveTo>
                                <a:lnTo>
                                  <a:pt x="2274887" y="0"/>
                                </a:lnTo>
                                <a:lnTo>
                                  <a:pt x="2268537" y="0"/>
                                </a:lnTo>
                                <a:lnTo>
                                  <a:pt x="2266950" y="1587"/>
                                </a:lnTo>
                                <a:lnTo>
                                  <a:pt x="2266950" y="7937"/>
                                </a:lnTo>
                                <a:lnTo>
                                  <a:pt x="2268537" y="9525"/>
                                </a:lnTo>
                                <a:lnTo>
                                  <a:pt x="2274887" y="9525"/>
                                </a:lnTo>
                                <a:lnTo>
                                  <a:pt x="2276475" y="7937"/>
                                </a:lnTo>
                                <a:lnTo>
                                  <a:pt x="2276475" y="1587"/>
                                </a:lnTo>
                                <a:close/>
                              </a:path>
                              <a:path w="2867025" h="267335">
                                <a:moveTo>
                                  <a:pt x="2295525" y="258775"/>
                                </a:moveTo>
                                <a:lnTo>
                                  <a:pt x="2293937" y="257187"/>
                                </a:lnTo>
                                <a:lnTo>
                                  <a:pt x="2287587" y="257187"/>
                                </a:lnTo>
                                <a:lnTo>
                                  <a:pt x="2286000" y="258775"/>
                                </a:lnTo>
                                <a:lnTo>
                                  <a:pt x="2286000" y="265125"/>
                                </a:lnTo>
                                <a:lnTo>
                                  <a:pt x="2287587" y="266712"/>
                                </a:lnTo>
                                <a:lnTo>
                                  <a:pt x="2293937" y="266712"/>
                                </a:lnTo>
                                <a:lnTo>
                                  <a:pt x="2295525" y="265125"/>
                                </a:lnTo>
                                <a:lnTo>
                                  <a:pt x="2295525" y="258775"/>
                                </a:lnTo>
                                <a:close/>
                              </a:path>
                              <a:path w="2867025" h="267335">
                                <a:moveTo>
                                  <a:pt x="2295525" y="1587"/>
                                </a:moveTo>
                                <a:lnTo>
                                  <a:pt x="2293937" y="0"/>
                                </a:lnTo>
                                <a:lnTo>
                                  <a:pt x="2287587" y="0"/>
                                </a:lnTo>
                                <a:lnTo>
                                  <a:pt x="2286000" y="1587"/>
                                </a:lnTo>
                                <a:lnTo>
                                  <a:pt x="2286000" y="7937"/>
                                </a:lnTo>
                                <a:lnTo>
                                  <a:pt x="2287587" y="9525"/>
                                </a:lnTo>
                                <a:lnTo>
                                  <a:pt x="2293937" y="9525"/>
                                </a:lnTo>
                                <a:lnTo>
                                  <a:pt x="2295525" y="7937"/>
                                </a:lnTo>
                                <a:lnTo>
                                  <a:pt x="2295525" y="1587"/>
                                </a:lnTo>
                                <a:close/>
                              </a:path>
                              <a:path w="2867025" h="267335">
                                <a:moveTo>
                                  <a:pt x="2314575" y="258775"/>
                                </a:moveTo>
                                <a:lnTo>
                                  <a:pt x="2312987" y="257187"/>
                                </a:lnTo>
                                <a:lnTo>
                                  <a:pt x="2306637" y="257187"/>
                                </a:lnTo>
                                <a:lnTo>
                                  <a:pt x="2305050" y="258775"/>
                                </a:lnTo>
                                <a:lnTo>
                                  <a:pt x="2305050" y="265125"/>
                                </a:lnTo>
                                <a:lnTo>
                                  <a:pt x="2306637" y="266712"/>
                                </a:lnTo>
                                <a:lnTo>
                                  <a:pt x="2312987" y="266712"/>
                                </a:lnTo>
                                <a:lnTo>
                                  <a:pt x="2314575" y="265125"/>
                                </a:lnTo>
                                <a:lnTo>
                                  <a:pt x="2314575" y="258775"/>
                                </a:lnTo>
                                <a:close/>
                              </a:path>
                              <a:path w="2867025" h="267335">
                                <a:moveTo>
                                  <a:pt x="2314575" y="1587"/>
                                </a:moveTo>
                                <a:lnTo>
                                  <a:pt x="2312987" y="0"/>
                                </a:lnTo>
                                <a:lnTo>
                                  <a:pt x="2306637" y="0"/>
                                </a:lnTo>
                                <a:lnTo>
                                  <a:pt x="2305050" y="1587"/>
                                </a:lnTo>
                                <a:lnTo>
                                  <a:pt x="2305050" y="7937"/>
                                </a:lnTo>
                                <a:lnTo>
                                  <a:pt x="2306637" y="9525"/>
                                </a:lnTo>
                                <a:lnTo>
                                  <a:pt x="2312987" y="9525"/>
                                </a:lnTo>
                                <a:lnTo>
                                  <a:pt x="2314575" y="7937"/>
                                </a:lnTo>
                                <a:lnTo>
                                  <a:pt x="2314575" y="1587"/>
                                </a:lnTo>
                                <a:close/>
                              </a:path>
                              <a:path w="2867025" h="267335">
                                <a:moveTo>
                                  <a:pt x="2333625" y="258775"/>
                                </a:moveTo>
                                <a:lnTo>
                                  <a:pt x="2332037" y="257187"/>
                                </a:lnTo>
                                <a:lnTo>
                                  <a:pt x="2325687" y="257187"/>
                                </a:lnTo>
                                <a:lnTo>
                                  <a:pt x="2324100" y="258775"/>
                                </a:lnTo>
                                <a:lnTo>
                                  <a:pt x="2324100" y="265125"/>
                                </a:lnTo>
                                <a:lnTo>
                                  <a:pt x="2325687" y="266712"/>
                                </a:lnTo>
                                <a:lnTo>
                                  <a:pt x="2332037" y="266712"/>
                                </a:lnTo>
                                <a:lnTo>
                                  <a:pt x="2333625" y="265125"/>
                                </a:lnTo>
                                <a:lnTo>
                                  <a:pt x="2333625" y="258775"/>
                                </a:lnTo>
                                <a:close/>
                              </a:path>
                              <a:path w="2867025" h="267335">
                                <a:moveTo>
                                  <a:pt x="2333625" y="1587"/>
                                </a:moveTo>
                                <a:lnTo>
                                  <a:pt x="2332037" y="0"/>
                                </a:lnTo>
                                <a:lnTo>
                                  <a:pt x="2325687" y="0"/>
                                </a:lnTo>
                                <a:lnTo>
                                  <a:pt x="2324100" y="1587"/>
                                </a:lnTo>
                                <a:lnTo>
                                  <a:pt x="2324100" y="7937"/>
                                </a:lnTo>
                                <a:lnTo>
                                  <a:pt x="2325687" y="9525"/>
                                </a:lnTo>
                                <a:lnTo>
                                  <a:pt x="2332037" y="9525"/>
                                </a:lnTo>
                                <a:lnTo>
                                  <a:pt x="2333625" y="7937"/>
                                </a:lnTo>
                                <a:lnTo>
                                  <a:pt x="2333625" y="1587"/>
                                </a:lnTo>
                                <a:close/>
                              </a:path>
                              <a:path w="2867025" h="267335">
                                <a:moveTo>
                                  <a:pt x="2352675" y="258775"/>
                                </a:moveTo>
                                <a:lnTo>
                                  <a:pt x="2351087" y="257187"/>
                                </a:lnTo>
                                <a:lnTo>
                                  <a:pt x="2344737" y="257187"/>
                                </a:lnTo>
                                <a:lnTo>
                                  <a:pt x="2343150" y="258775"/>
                                </a:lnTo>
                                <a:lnTo>
                                  <a:pt x="2343150" y="265125"/>
                                </a:lnTo>
                                <a:lnTo>
                                  <a:pt x="2344737" y="266712"/>
                                </a:lnTo>
                                <a:lnTo>
                                  <a:pt x="2351087" y="266712"/>
                                </a:lnTo>
                                <a:lnTo>
                                  <a:pt x="2352675" y="265125"/>
                                </a:lnTo>
                                <a:lnTo>
                                  <a:pt x="2352675" y="258775"/>
                                </a:lnTo>
                                <a:close/>
                              </a:path>
                              <a:path w="2867025" h="267335">
                                <a:moveTo>
                                  <a:pt x="2352675" y="1587"/>
                                </a:moveTo>
                                <a:lnTo>
                                  <a:pt x="2351087" y="0"/>
                                </a:lnTo>
                                <a:lnTo>
                                  <a:pt x="2344737" y="0"/>
                                </a:lnTo>
                                <a:lnTo>
                                  <a:pt x="2343150" y="1587"/>
                                </a:lnTo>
                                <a:lnTo>
                                  <a:pt x="2343150" y="7937"/>
                                </a:lnTo>
                                <a:lnTo>
                                  <a:pt x="2344737" y="9525"/>
                                </a:lnTo>
                                <a:lnTo>
                                  <a:pt x="2351087" y="9525"/>
                                </a:lnTo>
                                <a:lnTo>
                                  <a:pt x="2352675" y="7937"/>
                                </a:lnTo>
                                <a:lnTo>
                                  <a:pt x="2352675" y="1587"/>
                                </a:lnTo>
                                <a:close/>
                              </a:path>
                              <a:path w="2867025" h="267335">
                                <a:moveTo>
                                  <a:pt x="2371725" y="258775"/>
                                </a:moveTo>
                                <a:lnTo>
                                  <a:pt x="2370137" y="257187"/>
                                </a:lnTo>
                                <a:lnTo>
                                  <a:pt x="2363787" y="257187"/>
                                </a:lnTo>
                                <a:lnTo>
                                  <a:pt x="2362200" y="258775"/>
                                </a:lnTo>
                                <a:lnTo>
                                  <a:pt x="2362200" y="265125"/>
                                </a:lnTo>
                                <a:lnTo>
                                  <a:pt x="2363787" y="266712"/>
                                </a:lnTo>
                                <a:lnTo>
                                  <a:pt x="2370137" y="266712"/>
                                </a:lnTo>
                                <a:lnTo>
                                  <a:pt x="2371725" y="265125"/>
                                </a:lnTo>
                                <a:lnTo>
                                  <a:pt x="2371725" y="258775"/>
                                </a:lnTo>
                                <a:close/>
                              </a:path>
                              <a:path w="2867025" h="267335">
                                <a:moveTo>
                                  <a:pt x="2371725" y="1587"/>
                                </a:moveTo>
                                <a:lnTo>
                                  <a:pt x="2370137" y="0"/>
                                </a:lnTo>
                                <a:lnTo>
                                  <a:pt x="2363787" y="0"/>
                                </a:lnTo>
                                <a:lnTo>
                                  <a:pt x="2362200" y="1587"/>
                                </a:lnTo>
                                <a:lnTo>
                                  <a:pt x="2362200" y="7937"/>
                                </a:lnTo>
                                <a:lnTo>
                                  <a:pt x="2363787" y="9525"/>
                                </a:lnTo>
                                <a:lnTo>
                                  <a:pt x="2370137" y="9525"/>
                                </a:lnTo>
                                <a:lnTo>
                                  <a:pt x="2371725" y="7937"/>
                                </a:lnTo>
                                <a:lnTo>
                                  <a:pt x="2371725" y="1587"/>
                                </a:lnTo>
                                <a:close/>
                              </a:path>
                              <a:path w="2867025" h="267335">
                                <a:moveTo>
                                  <a:pt x="2390775" y="258775"/>
                                </a:moveTo>
                                <a:lnTo>
                                  <a:pt x="2389187" y="257187"/>
                                </a:lnTo>
                                <a:lnTo>
                                  <a:pt x="2382837" y="257187"/>
                                </a:lnTo>
                                <a:lnTo>
                                  <a:pt x="2381250" y="258775"/>
                                </a:lnTo>
                                <a:lnTo>
                                  <a:pt x="2381250" y="265125"/>
                                </a:lnTo>
                                <a:lnTo>
                                  <a:pt x="2382837" y="266712"/>
                                </a:lnTo>
                                <a:lnTo>
                                  <a:pt x="2389187" y="266712"/>
                                </a:lnTo>
                                <a:lnTo>
                                  <a:pt x="2390775" y="265125"/>
                                </a:lnTo>
                                <a:lnTo>
                                  <a:pt x="2390775" y="258775"/>
                                </a:lnTo>
                                <a:close/>
                              </a:path>
                              <a:path w="2867025" h="267335">
                                <a:moveTo>
                                  <a:pt x="2390775" y="1587"/>
                                </a:moveTo>
                                <a:lnTo>
                                  <a:pt x="2389187" y="0"/>
                                </a:lnTo>
                                <a:lnTo>
                                  <a:pt x="2382837" y="0"/>
                                </a:lnTo>
                                <a:lnTo>
                                  <a:pt x="2381250" y="1587"/>
                                </a:lnTo>
                                <a:lnTo>
                                  <a:pt x="2381250" y="7937"/>
                                </a:lnTo>
                                <a:lnTo>
                                  <a:pt x="2382837" y="9525"/>
                                </a:lnTo>
                                <a:lnTo>
                                  <a:pt x="2389187" y="9525"/>
                                </a:lnTo>
                                <a:lnTo>
                                  <a:pt x="2390775" y="7937"/>
                                </a:lnTo>
                                <a:lnTo>
                                  <a:pt x="2390775" y="1587"/>
                                </a:lnTo>
                                <a:close/>
                              </a:path>
                              <a:path w="2867025" h="267335">
                                <a:moveTo>
                                  <a:pt x="2409825" y="258775"/>
                                </a:moveTo>
                                <a:lnTo>
                                  <a:pt x="2408237" y="257187"/>
                                </a:lnTo>
                                <a:lnTo>
                                  <a:pt x="2401887" y="257187"/>
                                </a:lnTo>
                                <a:lnTo>
                                  <a:pt x="2400300" y="258775"/>
                                </a:lnTo>
                                <a:lnTo>
                                  <a:pt x="2400300" y="265125"/>
                                </a:lnTo>
                                <a:lnTo>
                                  <a:pt x="2401887" y="266712"/>
                                </a:lnTo>
                                <a:lnTo>
                                  <a:pt x="2408237" y="266712"/>
                                </a:lnTo>
                                <a:lnTo>
                                  <a:pt x="2409825" y="265125"/>
                                </a:lnTo>
                                <a:lnTo>
                                  <a:pt x="2409825" y="258775"/>
                                </a:lnTo>
                                <a:close/>
                              </a:path>
                              <a:path w="2867025" h="267335">
                                <a:moveTo>
                                  <a:pt x="2409825" y="1587"/>
                                </a:moveTo>
                                <a:lnTo>
                                  <a:pt x="2408237" y="0"/>
                                </a:lnTo>
                                <a:lnTo>
                                  <a:pt x="2401887" y="0"/>
                                </a:lnTo>
                                <a:lnTo>
                                  <a:pt x="2400300" y="1587"/>
                                </a:lnTo>
                                <a:lnTo>
                                  <a:pt x="2400300" y="7937"/>
                                </a:lnTo>
                                <a:lnTo>
                                  <a:pt x="2401887" y="9525"/>
                                </a:lnTo>
                                <a:lnTo>
                                  <a:pt x="2408237" y="9525"/>
                                </a:lnTo>
                                <a:lnTo>
                                  <a:pt x="2409825" y="7937"/>
                                </a:lnTo>
                                <a:lnTo>
                                  <a:pt x="2409825" y="1587"/>
                                </a:lnTo>
                                <a:close/>
                              </a:path>
                              <a:path w="2867025" h="267335">
                                <a:moveTo>
                                  <a:pt x="2428875" y="258775"/>
                                </a:moveTo>
                                <a:lnTo>
                                  <a:pt x="2427287" y="257187"/>
                                </a:lnTo>
                                <a:lnTo>
                                  <a:pt x="2420937" y="257187"/>
                                </a:lnTo>
                                <a:lnTo>
                                  <a:pt x="2419350" y="258775"/>
                                </a:lnTo>
                                <a:lnTo>
                                  <a:pt x="2419350" y="265125"/>
                                </a:lnTo>
                                <a:lnTo>
                                  <a:pt x="2420937" y="266712"/>
                                </a:lnTo>
                                <a:lnTo>
                                  <a:pt x="2427287" y="266712"/>
                                </a:lnTo>
                                <a:lnTo>
                                  <a:pt x="2428875" y="265125"/>
                                </a:lnTo>
                                <a:lnTo>
                                  <a:pt x="2428875" y="258775"/>
                                </a:lnTo>
                                <a:close/>
                              </a:path>
                              <a:path w="2867025" h="267335">
                                <a:moveTo>
                                  <a:pt x="2428875" y="1587"/>
                                </a:moveTo>
                                <a:lnTo>
                                  <a:pt x="2427287" y="0"/>
                                </a:lnTo>
                                <a:lnTo>
                                  <a:pt x="2420937" y="0"/>
                                </a:lnTo>
                                <a:lnTo>
                                  <a:pt x="2419350" y="1587"/>
                                </a:lnTo>
                                <a:lnTo>
                                  <a:pt x="2419350" y="7937"/>
                                </a:lnTo>
                                <a:lnTo>
                                  <a:pt x="2420937" y="9525"/>
                                </a:lnTo>
                                <a:lnTo>
                                  <a:pt x="2427287" y="9525"/>
                                </a:lnTo>
                                <a:lnTo>
                                  <a:pt x="2428875" y="7937"/>
                                </a:lnTo>
                                <a:lnTo>
                                  <a:pt x="2428875" y="1587"/>
                                </a:lnTo>
                                <a:close/>
                              </a:path>
                              <a:path w="2867025" h="267335">
                                <a:moveTo>
                                  <a:pt x="2447925" y="258775"/>
                                </a:moveTo>
                                <a:lnTo>
                                  <a:pt x="2446337" y="257187"/>
                                </a:lnTo>
                                <a:lnTo>
                                  <a:pt x="2439987" y="257187"/>
                                </a:lnTo>
                                <a:lnTo>
                                  <a:pt x="2438400" y="258775"/>
                                </a:lnTo>
                                <a:lnTo>
                                  <a:pt x="2438400" y="265125"/>
                                </a:lnTo>
                                <a:lnTo>
                                  <a:pt x="2439987" y="266712"/>
                                </a:lnTo>
                                <a:lnTo>
                                  <a:pt x="2446337" y="266712"/>
                                </a:lnTo>
                                <a:lnTo>
                                  <a:pt x="2447925" y="265125"/>
                                </a:lnTo>
                                <a:lnTo>
                                  <a:pt x="2447925" y="258775"/>
                                </a:lnTo>
                                <a:close/>
                              </a:path>
                              <a:path w="2867025" h="267335">
                                <a:moveTo>
                                  <a:pt x="2447925" y="1587"/>
                                </a:moveTo>
                                <a:lnTo>
                                  <a:pt x="2446337" y="0"/>
                                </a:lnTo>
                                <a:lnTo>
                                  <a:pt x="2439987" y="0"/>
                                </a:lnTo>
                                <a:lnTo>
                                  <a:pt x="2438400" y="1587"/>
                                </a:lnTo>
                                <a:lnTo>
                                  <a:pt x="2438400" y="7937"/>
                                </a:lnTo>
                                <a:lnTo>
                                  <a:pt x="2439987" y="9525"/>
                                </a:lnTo>
                                <a:lnTo>
                                  <a:pt x="2446337" y="9525"/>
                                </a:lnTo>
                                <a:lnTo>
                                  <a:pt x="2447925" y="7937"/>
                                </a:lnTo>
                                <a:lnTo>
                                  <a:pt x="2447925" y="1587"/>
                                </a:lnTo>
                                <a:close/>
                              </a:path>
                              <a:path w="2867025" h="267335">
                                <a:moveTo>
                                  <a:pt x="2466975" y="258775"/>
                                </a:moveTo>
                                <a:lnTo>
                                  <a:pt x="2465387" y="257187"/>
                                </a:lnTo>
                                <a:lnTo>
                                  <a:pt x="2459037" y="257187"/>
                                </a:lnTo>
                                <a:lnTo>
                                  <a:pt x="2457450" y="258775"/>
                                </a:lnTo>
                                <a:lnTo>
                                  <a:pt x="2457450" y="265125"/>
                                </a:lnTo>
                                <a:lnTo>
                                  <a:pt x="2459037" y="266712"/>
                                </a:lnTo>
                                <a:lnTo>
                                  <a:pt x="2465387" y="266712"/>
                                </a:lnTo>
                                <a:lnTo>
                                  <a:pt x="2466975" y="265125"/>
                                </a:lnTo>
                                <a:lnTo>
                                  <a:pt x="2466975" y="258775"/>
                                </a:lnTo>
                                <a:close/>
                              </a:path>
                              <a:path w="2867025" h="267335">
                                <a:moveTo>
                                  <a:pt x="2466975" y="1587"/>
                                </a:moveTo>
                                <a:lnTo>
                                  <a:pt x="2465387" y="0"/>
                                </a:lnTo>
                                <a:lnTo>
                                  <a:pt x="2459037" y="0"/>
                                </a:lnTo>
                                <a:lnTo>
                                  <a:pt x="2457450" y="1587"/>
                                </a:lnTo>
                                <a:lnTo>
                                  <a:pt x="2457450" y="7937"/>
                                </a:lnTo>
                                <a:lnTo>
                                  <a:pt x="2459037" y="9525"/>
                                </a:lnTo>
                                <a:lnTo>
                                  <a:pt x="2465387" y="9525"/>
                                </a:lnTo>
                                <a:lnTo>
                                  <a:pt x="2466975" y="7937"/>
                                </a:lnTo>
                                <a:lnTo>
                                  <a:pt x="2466975" y="1587"/>
                                </a:lnTo>
                                <a:close/>
                              </a:path>
                              <a:path w="2867025" h="267335">
                                <a:moveTo>
                                  <a:pt x="2486025" y="258775"/>
                                </a:moveTo>
                                <a:lnTo>
                                  <a:pt x="2484437" y="257187"/>
                                </a:lnTo>
                                <a:lnTo>
                                  <a:pt x="2478087" y="257187"/>
                                </a:lnTo>
                                <a:lnTo>
                                  <a:pt x="2476500" y="258775"/>
                                </a:lnTo>
                                <a:lnTo>
                                  <a:pt x="2476500" y="265125"/>
                                </a:lnTo>
                                <a:lnTo>
                                  <a:pt x="2478087" y="266712"/>
                                </a:lnTo>
                                <a:lnTo>
                                  <a:pt x="2484437" y="266712"/>
                                </a:lnTo>
                                <a:lnTo>
                                  <a:pt x="2486025" y="265125"/>
                                </a:lnTo>
                                <a:lnTo>
                                  <a:pt x="2486025" y="258775"/>
                                </a:lnTo>
                                <a:close/>
                              </a:path>
                              <a:path w="2867025" h="267335">
                                <a:moveTo>
                                  <a:pt x="2486025" y="1587"/>
                                </a:moveTo>
                                <a:lnTo>
                                  <a:pt x="2484437" y="0"/>
                                </a:lnTo>
                                <a:lnTo>
                                  <a:pt x="2478087" y="0"/>
                                </a:lnTo>
                                <a:lnTo>
                                  <a:pt x="2476500" y="1587"/>
                                </a:lnTo>
                                <a:lnTo>
                                  <a:pt x="2476500" y="7937"/>
                                </a:lnTo>
                                <a:lnTo>
                                  <a:pt x="2478087" y="9525"/>
                                </a:lnTo>
                                <a:lnTo>
                                  <a:pt x="2484437" y="9525"/>
                                </a:lnTo>
                                <a:lnTo>
                                  <a:pt x="2486025" y="7937"/>
                                </a:lnTo>
                                <a:lnTo>
                                  <a:pt x="2486025" y="1587"/>
                                </a:lnTo>
                                <a:close/>
                              </a:path>
                              <a:path w="2867025" h="267335">
                                <a:moveTo>
                                  <a:pt x="2505075" y="258775"/>
                                </a:moveTo>
                                <a:lnTo>
                                  <a:pt x="2503487" y="257187"/>
                                </a:lnTo>
                                <a:lnTo>
                                  <a:pt x="2497137" y="257187"/>
                                </a:lnTo>
                                <a:lnTo>
                                  <a:pt x="2495550" y="258775"/>
                                </a:lnTo>
                                <a:lnTo>
                                  <a:pt x="2495550" y="265125"/>
                                </a:lnTo>
                                <a:lnTo>
                                  <a:pt x="2497137" y="266712"/>
                                </a:lnTo>
                                <a:lnTo>
                                  <a:pt x="2503487" y="266712"/>
                                </a:lnTo>
                                <a:lnTo>
                                  <a:pt x="2505075" y="265125"/>
                                </a:lnTo>
                                <a:lnTo>
                                  <a:pt x="2505075" y="258775"/>
                                </a:lnTo>
                                <a:close/>
                              </a:path>
                              <a:path w="2867025" h="267335">
                                <a:moveTo>
                                  <a:pt x="2505075" y="1587"/>
                                </a:moveTo>
                                <a:lnTo>
                                  <a:pt x="2503487" y="0"/>
                                </a:lnTo>
                                <a:lnTo>
                                  <a:pt x="2497137" y="0"/>
                                </a:lnTo>
                                <a:lnTo>
                                  <a:pt x="2495550" y="1587"/>
                                </a:lnTo>
                                <a:lnTo>
                                  <a:pt x="2495550" y="7937"/>
                                </a:lnTo>
                                <a:lnTo>
                                  <a:pt x="2497137" y="9525"/>
                                </a:lnTo>
                                <a:lnTo>
                                  <a:pt x="2503487" y="9525"/>
                                </a:lnTo>
                                <a:lnTo>
                                  <a:pt x="2505075" y="7937"/>
                                </a:lnTo>
                                <a:lnTo>
                                  <a:pt x="2505075" y="1587"/>
                                </a:lnTo>
                                <a:close/>
                              </a:path>
                              <a:path w="2867025" h="267335">
                                <a:moveTo>
                                  <a:pt x="2524125" y="258775"/>
                                </a:moveTo>
                                <a:lnTo>
                                  <a:pt x="2522537" y="257187"/>
                                </a:lnTo>
                                <a:lnTo>
                                  <a:pt x="2516187" y="257187"/>
                                </a:lnTo>
                                <a:lnTo>
                                  <a:pt x="2514600" y="258775"/>
                                </a:lnTo>
                                <a:lnTo>
                                  <a:pt x="2514600" y="265125"/>
                                </a:lnTo>
                                <a:lnTo>
                                  <a:pt x="2516187" y="266712"/>
                                </a:lnTo>
                                <a:lnTo>
                                  <a:pt x="2522537" y="266712"/>
                                </a:lnTo>
                                <a:lnTo>
                                  <a:pt x="2524125" y="265125"/>
                                </a:lnTo>
                                <a:lnTo>
                                  <a:pt x="2524125" y="258775"/>
                                </a:lnTo>
                                <a:close/>
                              </a:path>
                              <a:path w="2867025" h="267335">
                                <a:moveTo>
                                  <a:pt x="2524125" y="1587"/>
                                </a:moveTo>
                                <a:lnTo>
                                  <a:pt x="2522537" y="0"/>
                                </a:lnTo>
                                <a:lnTo>
                                  <a:pt x="2516187" y="0"/>
                                </a:lnTo>
                                <a:lnTo>
                                  <a:pt x="2514600" y="1587"/>
                                </a:lnTo>
                                <a:lnTo>
                                  <a:pt x="2514600" y="7937"/>
                                </a:lnTo>
                                <a:lnTo>
                                  <a:pt x="2516187" y="9525"/>
                                </a:lnTo>
                                <a:lnTo>
                                  <a:pt x="2522537" y="9525"/>
                                </a:lnTo>
                                <a:lnTo>
                                  <a:pt x="2524125" y="7937"/>
                                </a:lnTo>
                                <a:lnTo>
                                  <a:pt x="2524125" y="1587"/>
                                </a:lnTo>
                                <a:close/>
                              </a:path>
                              <a:path w="2867025" h="267335">
                                <a:moveTo>
                                  <a:pt x="2543175" y="258775"/>
                                </a:moveTo>
                                <a:lnTo>
                                  <a:pt x="2541587" y="257187"/>
                                </a:lnTo>
                                <a:lnTo>
                                  <a:pt x="2535237" y="257187"/>
                                </a:lnTo>
                                <a:lnTo>
                                  <a:pt x="2533650" y="258775"/>
                                </a:lnTo>
                                <a:lnTo>
                                  <a:pt x="2533650" y="265125"/>
                                </a:lnTo>
                                <a:lnTo>
                                  <a:pt x="2535237" y="266712"/>
                                </a:lnTo>
                                <a:lnTo>
                                  <a:pt x="2541587" y="266712"/>
                                </a:lnTo>
                                <a:lnTo>
                                  <a:pt x="2543175" y="265125"/>
                                </a:lnTo>
                                <a:lnTo>
                                  <a:pt x="2543175" y="258775"/>
                                </a:lnTo>
                                <a:close/>
                              </a:path>
                              <a:path w="2867025" h="267335">
                                <a:moveTo>
                                  <a:pt x="2543175" y="1587"/>
                                </a:moveTo>
                                <a:lnTo>
                                  <a:pt x="2541587" y="0"/>
                                </a:lnTo>
                                <a:lnTo>
                                  <a:pt x="2535237" y="0"/>
                                </a:lnTo>
                                <a:lnTo>
                                  <a:pt x="2533650" y="1587"/>
                                </a:lnTo>
                                <a:lnTo>
                                  <a:pt x="2533650" y="7937"/>
                                </a:lnTo>
                                <a:lnTo>
                                  <a:pt x="2535237" y="9525"/>
                                </a:lnTo>
                                <a:lnTo>
                                  <a:pt x="2541587" y="9525"/>
                                </a:lnTo>
                                <a:lnTo>
                                  <a:pt x="2543175" y="7937"/>
                                </a:lnTo>
                                <a:lnTo>
                                  <a:pt x="2543175" y="1587"/>
                                </a:lnTo>
                                <a:close/>
                              </a:path>
                              <a:path w="2867025" h="267335">
                                <a:moveTo>
                                  <a:pt x="2562225" y="258775"/>
                                </a:moveTo>
                                <a:lnTo>
                                  <a:pt x="2560637" y="257187"/>
                                </a:lnTo>
                                <a:lnTo>
                                  <a:pt x="2554287" y="257187"/>
                                </a:lnTo>
                                <a:lnTo>
                                  <a:pt x="2552700" y="258775"/>
                                </a:lnTo>
                                <a:lnTo>
                                  <a:pt x="2552700" y="265125"/>
                                </a:lnTo>
                                <a:lnTo>
                                  <a:pt x="2554287" y="266712"/>
                                </a:lnTo>
                                <a:lnTo>
                                  <a:pt x="2560637" y="266712"/>
                                </a:lnTo>
                                <a:lnTo>
                                  <a:pt x="2562225" y="265125"/>
                                </a:lnTo>
                                <a:lnTo>
                                  <a:pt x="2562225" y="258775"/>
                                </a:lnTo>
                                <a:close/>
                              </a:path>
                              <a:path w="2867025" h="267335">
                                <a:moveTo>
                                  <a:pt x="2562225" y="1587"/>
                                </a:moveTo>
                                <a:lnTo>
                                  <a:pt x="2560637" y="0"/>
                                </a:lnTo>
                                <a:lnTo>
                                  <a:pt x="2554287" y="0"/>
                                </a:lnTo>
                                <a:lnTo>
                                  <a:pt x="2552700" y="1587"/>
                                </a:lnTo>
                                <a:lnTo>
                                  <a:pt x="2552700" y="7937"/>
                                </a:lnTo>
                                <a:lnTo>
                                  <a:pt x="2554287" y="9525"/>
                                </a:lnTo>
                                <a:lnTo>
                                  <a:pt x="2560637" y="9525"/>
                                </a:lnTo>
                                <a:lnTo>
                                  <a:pt x="2562225" y="7937"/>
                                </a:lnTo>
                                <a:lnTo>
                                  <a:pt x="2562225" y="1587"/>
                                </a:lnTo>
                                <a:close/>
                              </a:path>
                              <a:path w="2867025" h="267335">
                                <a:moveTo>
                                  <a:pt x="2581275" y="258775"/>
                                </a:moveTo>
                                <a:lnTo>
                                  <a:pt x="2579687" y="257187"/>
                                </a:lnTo>
                                <a:lnTo>
                                  <a:pt x="2573337" y="257187"/>
                                </a:lnTo>
                                <a:lnTo>
                                  <a:pt x="2571750" y="258775"/>
                                </a:lnTo>
                                <a:lnTo>
                                  <a:pt x="2571750" y="265125"/>
                                </a:lnTo>
                                <a:lnTo>
                                  <a:pt x="2573337" y="266712"/>
                                </a:lnTo>
                                <a:lnTo>
                                  <a:pt x="2579687" y="266712"/>
                                </a:lnTo>
                                <a:lnTo>
                                  <a:pt x="2581275" y="265125"/>
                                </a:lnTo>
                                <a:lnTo>
                                  <a:pt x="2581275" y="258775"/>
                                </a:lnTo>
                                <a:close/>
                              </a:path>
                              <a:path w="2867025" h="267335">
                                <a:moveTo>
                                  <a:pt x="2581275" y="1587"/>
                                </a:moveTo>
                                <a:lnTo>
                                  <a:pt x="2579687" y="0"/>
                                </a:lnTo>
                                <a:lnTo>
                                  <a:pt x="2573337" y="0"/>
                                </a:lnTo>
                                <a:lnTo>
                                  <a:pt x="2571750" y="1587"/>
                                </a:lnTo>
                                <a:lnTo>
                                  <a:pt x="2571750" y="7937"/>
                                </a:lnTo>
                                <a:lnTo>
                                  <a:pt x="2573337" y="9525"/>
                                </a:lnTo>
                                <a:lnTo>
                                  <a:pt x="2579687" y="9525"/>
                                </a:lnTo>
                                <a:lnTo>
                                  <a:pt x="2581275" y="7937"/>
                                </a:lnTo>
                                <a:lnTo>
                                  <a:pt x="2581275" y="1587"/>
                                </a:lnTo>
                                <a:close/>
                              </a:path>
                              <a:path w="2867025" h="267335">
                                <a:moveTo>
                                  <a:pt x="2600325" y="258775"/>
                                </a:moveTo>
                                <a:lnTo>
                                  <a:pt x="2598737" y="257187"/>
                                </a:lnTo>
                                <a:lnTo>
                                  <a:pt x="2592387" y="257187"/>
                                </a:lnTo>
                                <a:lnTo>
                                  <a:pt x="2590800" y="258775"/>
                                </a:lnTo>
                                <a:lnTo>
                                  <a:pt x="2590800" y="265125"/>
                                </a:lnTo>
                                <a:lnTo>
                                  <a:pt x="2592387" y="266712"/>
                                </a:lnTo>
                                <a:lnTo>
                                  <a:pt x="2598737" y="266712"/>
                                </a:lnTo>
                                <a:lnTo>
                                  <a:pt x="2600325" y="265125"/>
                                </a:lnTo>
                                <a:lnTo>
                                  <a:pt x="2600325" y="258775"/>
                                </a:lnTo>
                                <a:close/>
                              </a:path>
                              <a:path w="2867025" h="267335">
                                <a:moveTo>
                                  <a:pt x="2600325" y="1587"/>
                                </a:moveTo>
                                <a:lnTo>
                                  <a:pt x="2598737" y="0"/>
                                </a:lnTo>
                                <a:lnTo>
                                  <a:pt x="2592387" y="0"/>
                                </a:lnTo>
                                <a:lnTo>
                                  <a:pt x="2590800" y="1587"/>
                                </a:lnTo>
                                <a:lnTo>
                                  <a:pt x="2590800" y="7937"/>
                                </a:lnTo>
                                <a:lnTo>
                                  <a:pt x="2592387" y="9525"/>
                                </a:lnTo>
                                <a:lnTo>
                                  <a:pt x="2598737" y="9525"/>
                                </a:lnTo>
                                <a:lnTo>
                                  <a:pt x="2600325" y="7937"/>
                                </a:lnTo>
                                <a:lnTo>
                                  <a:pt x="2600325" y="1587"/>
                                </a:lnTo>
                                <a:close/>
                              </a:path>
                              <a:path w="2867025" h="267335">
                                <a:moveTo>
                                  <a:pt x="2619375" y="258775"/>
                                </a:moveTo>
                                <a:lnTo>
                                  <a:pt x="2617787" y="257187"/>
                                </a:lnTo>
                                <a:lnTo>
                                  <a:pt x="2611437" y="257187"/>
                                </a:lnTo>
                                <a:lnTo>
                                  <a:pt x="2609850" y="258775"/>
                                </a:lnTo>
                                <a:lnTo>
                                  <a:pt x="2609850" y="265125"/>
                                </a:lnTo>
                                <a:lnTo>
                                  <a:pt x="2611437" y="266712"/>
                                </a:lnTo>
                                <a:lnTo>
                                  <a:pt x="2617787" y="266712"/>
                                </a:lnTo>
                                <a:lnTo>
                                  <a:pt x="2619375" y="265125"/>
                                </a:lnTo>
                                <a:lnTo>
                                  <a:pt x="2619375" y="258775"/>
                                </a:lnTo>
                                <a:close/>
                              </a:path>
                              <a:path w="2867025" h="267335">
                                <a:moveTo>
                                  <a:pt x="2619375" y="1587"/>
                                </a:moveTo>
                                <a:lnTo>
                                  <a:pt x="2617787" y="0"/>
                                </a:lnTo>
                                <a:lnTo>
                                  <a:pt x="2611437" y="0"/>
                                </a:lnTo>
                                <a:lnTo>
                                  <a:pt x="2609850" y="1587"/>
                                </a:lnTo>
                                <a:lnTo>
                                  <a:pt x="2609850" y="7937"/>
                                </a:lnTo>
                                <a:lnTo>
                                  <a:pt x="2611437" y="9525"/>
                                </a:lnTo>
                                <a:lnTo>
                                  <a:pt x="2617787" y="9525"/>
                                </a:lnTo>
                                <a:lnTo>
                                  <a:pt x="2619375" y="7937"/>
                                </a:lnTo>
                                <a:lnTo>
                                  <a:pt x="2619375" y="1587"/>
                                </a:lnTo>
                                <a:close/>
                              </a:path>
                              <a:path w="2867025" h="267335">
                                <a:moveTo>
                                  <a:pt x="2638425" y="258775"/>
                                </a:moveTo>
                                <a:lnTo>
                                  <a:pt x="2636837" y="257187"/>
                                </a:lnTo>
                                <a:lnTo>
                                  <a:pt x="2630487" y="257187"/>
                                </a:lnTo>
                                <a:lnTo>
                                  <a:pt x="2628900" y="258775"/>
                                </a:lnTo>
                                <a:lnTo>
                                  <a:pt x="2628900" y="265125"/>
                                </a:lnTo>
                                <a:lnTo>
                                  <a:pt x="2630487" y="266712"/>
                                </a:lnTo>
                                <a:lnTo>
                                  <a:pt x="2636837" y="266712"/>
                                </a:lnTo>
                                <a:lnTo>
                                  <a:pt x="2638425" y="265125"/>
                                </a:lnTo>
                                <a:lnTo>
                                  <a:pt x="2638425" y="258775"/>
                                </a:lnTo>
                                <a:close/>
                              </a:path>
                              <a:path w="2867025" h="267335">
                                <a:moveTo>
                                  <a:pt x="2638425" y="1587"/>
                                </a:moveTo>
                                <a:lnTo>
                                  <a:pt x="2636837" y="0"/>
                                </a:lnTo>
                                <a:lnTo>
                                  <a:pt x="2630487" y="0"/>
                                </a:lnTo>
                                <a:lnTo>
                                  <a:pt x="2628900" y="1587"/>
                                </a:lnTo>
                                <a:lnTo>
                                  <a:pt x="2628900" y="7937"/>
                                </a:lnTo>
                                <a:lnTo>
                                  <a:pt x="2630487" y="9525"/>
                                </a:lnTo>
                                <a:lnTo>
                                  <a:pt x="2636837" y="9525"/>
                                </a:lnTo>
                                <a:lnTo>
                                  <a:pt x="2638425" y="7937"/>
                                </a:lnTo>
                                <a:lnTo>
                                  <a:pt x="2638425" y="1587"/>
                                </a:lnTo>
                                <a:close/>
                              </a:path>
                              <a:path w="2867025" h="267335">
                                <a:moveTo>
                                  <a:pt x="2657475" y="258775"/>
                                </a:moveTo>
                                <a:lnTo>
                                  <a:pt x="2655887" y="257187"/>
                                </a:lnTo>
                                <a:lnTo>
                                  <a:pt x="2649537" y="257187"/>
                                </a:lnTo>
                                <a:lnTo>
                                  <a:pt x="2647950" y="258775"/>
                                </a:lnTo>
                                <a:lnTo>
                                  <a:pt x="2647950" y="265125"/>
                                </a:lnTo>
                                <a:lnTo>
                                  <a:pt x="2649537" y="266712"/>
                                </a:lnTo>
                                <a:lnTo>
                                  <a:pt x="2655887" y="266712"/>
                                </a:lnTo>
                                <a:lnTo>
                                  <a:pt x="2657475" y="265125"/>
                                </a:lnTo>
                                <a:lnTo>
                                  <a:pt x="2657475" y="258775"/>
                                </a:lnTo>
                                <a:close/>
                              </a:path>
                              <a:path w="2867025" h="267335">
                                <a:moveTo>
                                  <a:pt x="2657475" y="1587"/>
                                </a:moveTo>
                                <a:lnTo>
                                  <a:pt x="2655887" y="0"/>
                                </a:lnTo>
                                <a:lnTo>
                                  <a:pt x="2649537" y="0"/>
                                </a:lnTo>
                                <a:lnTo>
                                  <a:pt x="2647950" y="1587"/>
                                </a:lnTo>
                                <a:lnTo>
                                  <a:pt x="2647950" y="7937"/>
                                </a:lnTo>
                                <a:lnTo>
                                  <a:pt x="2649537" y="9525"/>
                                </a:lnTo>
                                <a:lnTo>
                                  <a:pt x="2655887" y="9525"/>
                                </a:lnTo>
                                <a:lnTo>
                                  <a:pt x="2657475" y="7937"/>
                                </a:lnTo>
                                <a:lnTo>
                                  <a:pt x="2657475" y="1587"/>
                                </a:lnTo>
                                <a:close/>
                              </a:path>
                              <a:path w="2867025" h="267335">
                                <a:moveTo>
                                  <a:pt x="2676525" y="258775"/>
                                </a:moveTo>
                                <a:lnTo>
                                  <a:pt x="2674937" y="257187"/>
                                </a:lnTo>
                                <a:lnTo>
                                  <a:pt x="2668587" y="257187"/>
                                </a:lnTo>
                                <a:lnTo>
                                  <a:pt x="2667000" y="258775"/>
                                </a:lnTo>
                                <a:lnTo>
                                  <a:pt x="2667000" y="265125"/>
                                </a:lnTo>
                                <a:lnTo>
                                  <a:pt x="2668587" y="266712"/>
                                </a:lnTo>
                                <a:lnTo>
                                  <a:pt x="2674937" y="266712"/>
                                </a:lnTo>
                                <a:lnTo>
                                  <a:pt x="2676525" y="265125"/>
                                </a:lnTo>
                                <a:lnTo>
                                  <a:pt x="2676525" y="258775"/>
                                </a:lnTo>
                                <a:close/>
                              </a:path>
                              <a:path w="2867025" h="267335">
                                <a:moveTo>
                                  <a:pt x="2676525" y="1587"/>
                                </a:moveTo>
                                <a:lnTo>
                                  <a:pt x="2674937" y="0"/>
                                </a:lnTo>
                                <a:lnTo>
                                  <a:pt x="2668587" y="0"/>
                                </a:lnTo>
                                <a:lnTo>
                                  <a:pt x="2667000" y="1587"/>
                                </a:lnTo>
                                <a:lnTo>
                                  <a:pt x="2667000" y="7937"/>
                                </a:lnTo>
                                <a:lnTo>
                                  <a:pt x="2668587" y="9525"/>
                                </a:lnTo>
                                <a:lnTo>
                                  <a:pt x="2674937" y="9525"/>
                                </a:lnTo>
                                <a:lnTo>
                                  <a:pt x="2676525" y="7937"/>
                                </a:lnTo>
                                <a:lnTo>
                                  <a:pt x="2676525" y="1587"/>
                                </a:lnTo>
                                <a:close/>
                              </a:path>
                              <a:path w="2867025" h="267335">
                                <a:moveTo>
                                  <a:pt x="2695575" y="258775"/>
                                </a:moveTo>
                                <a:lnTo>
                                  <a:pt x="2693987" y="257187"/>
                                </a:lnTo>
                                <a:lnTo>
                                  <a:pt x="2687637" y="257187"/>
                                </a:lnTo>
                                <a:lnTo>
                                  <a:pt x="2686050" y="258775"/>
                                </a:lnTo>
                                <a:lnTo>
                                  <a:pt x="2686050" y="265125"/>
                                </a:lnTo>
                                <a:lnTo>
                                  <a:pt x="2687637" y="266712"/>
                                </a:lnTo>
                                <a:lnTo>
                                  <a:pt x="2693987" y="266712"/>
                                </a:lnTo>
                                <a:lnTo>
                                  <a:pt x="2695575" y="265125"/>
                                </a:lnTo>
                                <a:lnTo>
                                  <a:pt x="2695575" y="258775"/>
                                </a:lnTo>
                                <a:close/>
                              </a:path>
                              <a:path w="2867025" h="267335">
                                <a:moveTo>
                                  <a:pt x="2695575" y="1587"/>
                                </a:moveTo>
                                <a:lnTo>
                                  <a:pt x="2693987" y="0"/>
                                </a:lnTo>
                                <a:lnTo>
                                  <a:pt x="2687637" y="0"/>
                                </a:lnTo>
                                <a:lnTo>
                                  <a:pt x="2686050" y="1587"/>
                                </a:lnTo>
                                <a:lnTo>
                                  <a:pt x="2686050" y="7937"/>
                                </a:lnTo>
                                <a:lnTo>
                                  <a:pt x="2687637" y="9525"/>
                                </a:lnTo>
                                <a:lnTo>
                                  <a:pt x="2693987" y="9525"/>
                                </a:lnTo>
                                <a:lnTo>
                                  <a:pt x="2695575" y="7937"/>
                                </a:lnTo>
                                <a:lnTo>
                                  <a:pt x="2695575" y="1587"/>
                                </a:lnTo>
                                <a:close/>
                              </a:path>
                              <a:path w="2867025" h="267335">
                                <a:moveTo>
                                  <a:pt x="2714625" y="258775"/>
                                </a:moveTo>
                                <a:lnTo>
                                  <a:pt x="2713037" y="257187"/>
                                </a:lnTo>
                                <a:lnTo>
                                  <a:pt x="2706687" y="257187"/>
                                </a:lnTo>
                                <a:lnTo>
                                  <a:pt x="2705100" y="258775"/>
                                </a:lnTo>
                                <a:lnTo>
                                  <a:pt x="2705100" y="265125"/>
                                </a:lnTo>
                                <a:lnTo>
                                  <a:pt x="2706687" y="266712"/>
                                </a:lnTo>
                                <a:lnTo>
                                  <a:pt x="2713037" y="266712"/>
                                </a:lnTo>
                                <a:lnTo>
                                  <a:pt x="2714625" y="265125"/>
                                </a:lnTo>
                                <a:lnTo>
                                  <a:pt x="2714625" y="258775"/>
                                </a:lnTo>
                                <a:close/>
                              </a:path>
                              <a:path w="2867025" h="267335">
                                <a:moveTo>
                                  <a:pt x="2714625" y="1587"/>
                                </a:moveTo>
                                <a:lnTo>
                                  <a:pt x="2713037" y="0"/>
                                </a:lnTo>
                                <a:lnTo>
                                  <a:pt x="2706687" y="0"/>
                                </a:lnTo>
                                <a:lnTo>
                                  <a:pt x="2705100" y="1587"/>
                                </a:lnTo>
                                <a:lnTo>
                                  <a:pt x="2705100" y="7937"/>
                                </a:lnTo>
                                <a:lnTo>
                                  <a:pt x="2706687" y="9525"/>
                                </a:lnTo>
                                <a:lnTo>
                                  <a:pt x="2713037" y="9525"/>
                                </a:lnTo>
                                <a:lnTo>
                                  <a:pt x="2714625" y="7937"/>
                                </a:lnTo>
                                <a:lnTo>
                                  <a:pt x="2714625" y="1587"/>
                                </a:lnTo>
                                <a:close/>
                              </a:path>
                              <a:path w="2867025" h="267335">
                                <a:moveTo>
                                  <a:pt x="2733675" y="258775"/>
                                </a:moveTo>
                                <a:lnTo>
                                  <a:pt x="2732087" y="257187"/>
                                </a:lnTo>
                                <a:lnTo>
                                  <a:pt x="2725737" y="257187"/>
                                </a:lnTo>
                                <a:lnTo>
                                  <a:pt x="2724150" y="258775"/>
                                </a:lnTo>
                                <a:lnTo>
                                  <a:pt x="2724150" y="265125"/>
                                </a:lnTo>
                                <a:lnTo>
                                  <a:pt x="2725737" y="266712"/>
                                </a:lnTo>
                                <a:lnTo>
                                  <a:pt x="2732087" y="266712"/>
                                </a:lnTo>
                                <a:lnTo>
                                  <a:pt x="2733675" y="265125"/>
                                </a:lnTo>
                                <a:lnTo>
                                  <a:pt x="2733675" y="258775"/>
                                </a:lnTo>
                                <a:close/>
                              </a:path>
                              <a:path w="2867025" h="267335">
                                <a:moveTo>
                                  <a:pt x="2733675" y="1587"/>
                                </a:moveTo>
                                <a:lnTo>
                                  <a:pt x="2732087" y="0"/>
                                </a:lnTo>
                                <a:lnTo>
                                  <a:pt x="2725737" y="0"/>
                                </a:lnTo>
                                <a:lnTo>
                                  <a:pt x="2724150" y="1587"/>
                                </a:lnTo>
                                <a:lnTo>
                                  <a:pt x="2724150" y="7937"/>
                                </a:lnTo>
                                <a:lnTo>
                                  <a:pt x="2725737" y="9525"/>
                                </a:lnTo>
                                <a:lnTo>
                                  <a:pt x="2732087" y="9525"/>
                                </a:lnTo>
                                <a:lnTo>
                                  <a:pt x="2733675" y="7937"/>
                                </a:lnTo>
                                <a:lnTo>
                                  <a:pt x="2733675" y="1587"/>
                                </a:lnTo>
                                <a:close/>
                              </a:path>
                              <a:path w="2867025" h="267335">
                                <a:moveTo>
                                  <a:pt x="2752725" y="258775"/>
                                </a:moveTo>
                                <a:lnTo>
                                  <a:pt x="2751137" y="257187"/>
                                </a:lnTo>
                                <a:lnTo>
                                  <a:pt x="2744787" y="257187"/>
                                </a:lnTo>
                                <a:lnTo>
                                  <a:pt x="2743200" y="258775"/>
                                </a:lnTo>
                                <a:lnTo>
                                  <a:pt x="2743200" y="265125"/>
                                </a:lnTo>
                                <a:lnTo>
                                  <a:pt x="2744787" y="266712"/>
                                </a:lnTo>
                                <a:lnTo>
                                  <a:pt x="2751137" y="266712"/>
                                </a:lnTo>
                                <a:lnTo>
                                  <a:pt x="2752725" y="265125"/>
                                </a:lnTo>
                                <a:lnTo>
                                  <a:pt x="2752725" y="258775"/>
                                </a:lnTo>
                                <a:close/>
                              </a:path>
                              <a:path w="2867025" h="267335">
                                <a:moveTo>
                                  <a:pt x="2752725" y="1587"/>
                                </a:moveTo>
                                <a:lnTo>
                                  <a:pt x="2751137" y="0"/>
                                </a:lnTo>
                                <a:lnTo>
                                  <a:pt x="2744787" y="0"/>
                                </a:lnTo>
                                <a:lnTo>
                                  <a:pt x="2743200" y="1587"/>
                                </a:lnTo>
                                <a:lnTo>
                                  <a:pt x="2743200" y="7937"/>
                                </a:lnTo>
                                <a:lnTo>
                                  <a:pt x="2744787" y="9525"/>
                                </a:lnTo>
                                <a:lnTo>
                                  <a:pt x="2751137" y="9525"/>
                                </a:lnTo>
                                <a:lnTo>
                                  <a:pt x="2752725" y="7937"/>
                                </a:lnTo>
                                <a:lnTo>
                                  <a:pt x="2752725" y="1587"/>
                                </a:lnTo>
                                <a:close/>
                              </a:path>
                              <a:path w="2867025" h="267335">
                                <a:moveTo>
                                  <a:pt x="2771775" y="258775"/>
                                </a:moveTo>
                                <a:lnTo>
                                  <a:pt x="2770187" y="257187"/>
                                </a:lnTo>
                                <a:lnTo>
                                  <a:pt x="2763837" y="257187"/>
                                </a:lnTo>
                                <a:lnTo>
                                  <a:pt x="2762250" y="258775"/>
                                </a:lnTo>
                                <a:lnTo>
                                  <a:pt x="2762250" y="265125"/>
                                </a:lnTo>
                                <a:lnTo>
                                  <a:pt x="2763837" y="266712"/>
                                </a:lnTo>
                                <a:lnTo>
                                  <a:pt x="2770187" y="266712"/>
                                </a:lnTo>
                                <a:lnTo>
                                  <a:pt x="2771775" y="265125"/>
                                </a:lnTo>
                                <a:lnTo>
                                  <a:pt x="2771775" y="258775"/>
                                </a:lnTo>
                                <a:close/>
                              </a:path>
                              <a:path w="2867025" h="267335">
                                <a:moveTo>
                                  <a:pt x="2771775" y="1587"/>
                                </a:moveTo>
                                <a:lnTo>
                                  <a:pt x="2770187" y="0"/>
                                </a:lnTo>
                                <a:lnTo>
                                  <a:pt x="2763837" y="0"/>
                                </a:lnTo>
                                <a:lnTo>
                                  <a:pt x="2762250" y="1587"/>
                                </a:lnTo>
                                <a:lnTo>
                                  <a:pt x="2762250" y="7937"/>
                                </a:lnTo>
                                <a:lnTo>
                                  <a:pt x="2763837" y="9525"/>
                                </a:lnTo>
                                <a:lnTo>
                                  <a:pt x="2770187" y="9525"/>
                                </a:lnTo>
                                <a:lnTo>
                                  <a:pt x="2771775" y="7937"/>
                                </a:lnTo>
                                <a:lnTo>
                                  <a:pt x="2771775" y="1587"/>
                                </a:lnTo>
                                <a:close/>
                              </a:path>
                              <a:path w="2867025" h="267335">
                                <a:moveTo>
                                  <a:pt x="2790825" y="258775"/>
                                </a:moveTo>
                                <a:lnTo>
                                  <a:pt x="2789237" y="257187"/>
                                </a:lnTo>
                                <a:lnTo>
                                  <a:pt x="2782887" y="257187"/>
                                </a:lnTo>
                                <a:lnTo>
                                  <a:pt x="2781300" y="258775"/>
                                </a:lnTo>
                                <a:lnTo>
                                  <a:pt x="2781300" y="265125"/>
                                </a:lnTo>
                                <a:lnTo>
                                  <a:pt x="2782887" y="266712"/>
                                </a:lnTo>
                                <a:lnTo>
                                  <a:pt x="2789237" y="266712"/>
                                </a:lnTo>
                                <a:lnTo>
                                  <a:pt x="2790825" y="265125"/>
                                </a:lnTo>
                                <a:lnTo>
                                  <a:pt x="2790825" y="258775"/>
                                </a:lnTo>
                                <a:close/>
                              </a:path>
                              <a:path w="2867025" h="267335">
                                <a:moveTo>
                                  <a:pt x="2790825" y="1587"/>
                                </a:moveTo>
                                <a:lnTo>
                                  <a:pt x="2789237" y="0"/>
                                </a:lnTo>
                                <a:lnTo>
                                  <a:pt x="2782887" y="0"/>
                                </a:lnTo>
                                <a:lnTo>
                                  <a:pt x="2781300" y="1587"/>
                                </a:lnTo>
                                <a:lnTo>
                                  <a:pt x="2781300" y="7937"/>
                                </a:lnTo>
                                <a:lnTo>
                                  <a:pt x="2782887" y="9525"/>
                                </a:lnTo>
                                <a:lnTo>
                                  <a:pt x="2789237" y="9525"/>
                                </a:lnTo>
                                <a:lnTo>
                                  <a:pt x="2790825" y="7937"/>
                                </a:lnTo>
                                <a:lnTo>
                                  <a:pt x="2790825" y="1587"/>
                                </a:lnTo>
                                <a:close/>
                              </a:path>
                              <a:path w="2867025" h="267335">
                                <a:moveTo>
                                  <a:pt x="2809875" y="258775"/>
                                </a:moveTo>
                                <a:lnTo>
                                  <a:pt x="2808287" y="257187"/>
                                </a:lnTo>
                                <a:lnTo>
                                  <a:pt x="2801937" y="257187"/>
                                </a:lnTo>
                                <a:lnTo>
                                  <a:pt x="2800350" y="258775"/>
                                </a:lnTo>
                                <a:lnTo>
                                  <a:pt x="2800350" y="265125"/>
                                </a:lnTo>
                                <a:lnTo>
                                  <a:pt x="2801937" y="266712"/>
                                </a:lnTo>
                                <a:lnTo>
                                  <a:pt x="2808287" y="266712"/>
                                </a:lnTo>
                                <a:lnTo>
                                  <a:pt x="2809875" y="265125"/>
                                </a:lnTo>
                                <a:lnTo>
                                  <a:pt x="2809875" y="258775"/>
                                </a:lnTo>
                                <a:close/>
                              </a:path>
                              <a:path w="2867025" h="267335">
                                <a:moveTo>
                                  <a:pt x="2809875" y="1587"/>
                                </a:moveTo>
                                <a:lnTo>
                                  <a:pt x="2808287" y="0"/>
                                </a:lnTo>
                                <a:lnTo>
                                  <a:pt x="2801937" y="0"/>
                                </a:lnTo>
                                <a:lnTo>
                                  <a:pt x="2800350" y="1587"/>
                                </a:lnTo>
                                <a:lnTo>
                                  <a:pt x="2800350" y="7937"/>
                                </a:lnTo>
                                <a:lnTo>
                                  <a:pt x="2801937" y="9525"/>
                                </a:lnTo>
                                <a:lnTo>
                                  <a:pt x="2808287" y="9525"/>
                                </a:lnTo>
                                <a:lnTo>
                                  <a:pt x="2809875" y="7937"/>
                                </a:lnTo>
                                <a:lnTo>
                                  <a:pt x="2809875" y="1587"/>
                                </a:lnTo>
                                <a:close/>
                              </a:path>
                              <a:path w="2867025" h="267335">
                                <a:moveTo>
                                  <a:pt x="2828925" y="258775"/>
                                </a:moveTo>
                                <a:lnTo>
                                  <a:pt x="2827337" y="257187"/>
                                </a:lnTo>
                                <a:lnTo>
                                  <a:pt x="2820987" y="257187"/>
                                </a:lnTo>
                                <a:lnTo>
                                  <a:pt x="2819400" y="258775"/>
                                </a:lnTo>
                                <a:lnTo>
                                  <a:pt x="2819400" y="265125"/>
                                </a:lnTo>
                                <a:lnTo>
                                  <a:pt x="2820987" y="266712"/>
                                </a:lnTo>
                                <a:lnTo>
                                  <a:pt x="2827337" y="266712"/>
                                </a:lnTo>
                                <a:lnTo>
                                  <a:pt x="2828925" y="265125"/>
                                </a:lnTo>
                                <a:lnTo>
                                  <a:pt x="2828925" y="258775"/>
                                </a:lnTo>
                                <a:close/>
                              </a:path>
                              <a:path w="2867025" h="267335">
                                <a:moveTo>
                                  <a:pt x="2828925" y="1587"/>
                                </a:moveTo>
                                <a:lnTo>
                                  <a:pt x="2827337" y="0"/>
                                </a:lnTo>
                                <a:lnTo>
                                  <a:pt x="2820987" y="0"/>
                                </a:lnTo>
                                <a:lnTo>
                                  <a:pt x="2819400" y="1587"/>
                                </a:lnTo>
                                <a:lnTo>
                                  <a:pt x="2819400" y="7937"/>
                                </a:lnTo>
                                <a:lnTo>
                                  <a:pt x="2820987" y="9525"/>
                                </a:lnTo>
                                <a:lnTo>
                                  <a:pt x="2827337" y="9525"/>
                                </a:lnTo>
                                <a:lnTo>
                                  <a:pt x="2828925" y="7937"/>
                                </a:lnTo>
                                <a:lnTo>
                                  <a:pt x="2828925" y="1587"/>
                                </a:lnTo>
                                <a:close/>
                              </a:path>
                              <a:path w="2867025" h="267335">
                                <a:moveTo>
                                  <a:pt x="2847975" y="258775"/>
                                </a:moveTo>
                                <a:lnTo>
                                  <a:pt x="2846387" y="257187"/>
                                </a:lnTo>
                                <a:lnTo>
                                  <a:pt x="2840037" y="257187"/>
                                </a:lnTo>
                                <a:lnTo>
                                  <a:pt x="2838450" y="258775"/>
                                </a:lnTo>
                                <a:lnTo>
                                  <a:pt x="2838450" y="265125"/>
                                </a:lnTo>
                                <a:lnTo>
                                  <a:pt x="2840037" y="266712"/>
                                </a:lnTo>
                                <a:lnTo>
                                  <a:pt x="2846387" y="266712"/>
                                </a:lnTo>
                                <a:lnTo>
                                  <a:pt x="2847975" y="265125"/>
                                </a:lnTo>
                                <a:lnTo>
                                  <a:pt x="2847975" y="258775"/>
                                </a:lnTo>
                                <a:close/>
                              </a:path>
                              <a:path w="2867025" h="267335">
                                <a:moveTo>
                                  <a:pt x="2847975" y="1587"/>
                                </a:moveTo>
                                <a:lnTo>
                                  <a:pt x="2846387" y="0"/>
                                </a:lnTo>
                                <a:lnTo>
                                  <a:pt x="2840037" y="0"/>
                                </a:lnTo>
                                <a:lnTo>
                                  <a:pt x="2838450" y="1587"/>
                                </a:lnTo>
                                <a:lnTo>
                                  <a:pt x="2838450" y="7937"/>
                                </a:lnTo>
                                <a:lnTo>
                                  <a:pt x="2840037" y="9525"/>
                                </a:lnTo>
                                <a:lnTo>
                                  <a:pt x="2846387" y="9525"/>
                                </a:lnTo>
                                <a:lnTo>
                                  <a:pt x="2847975" y="7937"/>
                                </a:lnTo>
                                <a:lnTo>
                                  <a:pt x="2847975" y="1587"/>
                                </a:lnTo>
                                <a:close/>
                              </a:path>
                              <a:path w="2867025" h="267335">
                                <a:moveTo>
                                  <a:pt x="2867025" y="249250"/>
                                </a:moveTo>
                                <a:lnTo>
                                  <a:pt x="2865437" y="247662"/>
                                </a:lnTo>
                                <a:lnTo>
                                  <a:pt x="2859087" y="247662"/>
                                </a:lnTo>
                                <a:lnTo>
                                  <a:pt x="2857500" y="249250"/>
                                </a:lnTo>
                                <a:lnTo>
                                  <a:pt x="2857500" y="255600"/>
                                </a:lnTo>
                                <a:lnTo>
                                  <a:pt x="2859087" y="257187"/>
                                </a:lnTo>
                                <a:lnTo>
                                  <a:pt x="2857500" y="258775"/>
                                </a:lnTo>
                                <a:lnTo>
                                  <a:pt x="2857500" y="265125"/>
                                </a:lnTo>
                                <a:lnTo>
                                  <a:pt x="2859087" y="266712"/>
                                </a:lnTo>
                                <a:lnTo>
                                  <a:pt x="2865437" y="266712"/>
                                </a:lnTo>
                                <a:lnTo>
                                  <a:pt x="2867025" y="265125"/>
                                </a:lnTo>
                                <a:lnTo>
                                  <a:pt x="2867025" y="258775"/>
                                </a:lnTo>
                                <a:lnTo>
                                  <a:pt x="2865437" y="257187"/>
                                </a:lnTo>
                                <a:lnTo>
                                  <a:pt x="2867025" y="255600"/>
                                </a:lnTo>
                                <a:lnTo>
                                  <a:pt x="2867025" y="249250"/>
                                </a:lnTo>
                                <a:close/>
                              </a:path>
                              <a:path w="2867025" h="267335">
                                <a:moveTo>
                                  <a:pt x="2867025" y="230200"/>
                                </a:moveTo>
                                <a:lnTo>
                                  <a:pt x="2865437" y="228612"/>
                                </a:lnTo>
                                <a:lnTo>
                                  <a:pt x="2859087" y="228612"/>
                                </a:lnTo>
                                <a:lnTo>
                                  <a:pt x="2857500" y="230200"/>
                                </a:lnTo>
                                <a:lnTo>
                                  <a:pt x="2857500" y="236537"/>
                                </a:lnTo>
                                <a:lnTo>
                                  <a:pt x="2859087" y="238137"/>
                                </a:lnTo>
                                <a:lnTo>
                                  <a:pt x="2865437" y="238137"/>
                                </a:lnTo>
                                <a:lnTo>
                                  <a:pt x="2867025" y="236537"/>
                                </a:lnTo>
                                <a:lnTo>
                                  <a:pt x="2867025" y="230200"/>
                                </a:lnTo>
                                <a:close/>
                              </a:path>
                              <a:path w="2867025" h="267335">
                                <a:moveTo>
                                  <a:pt x="2867025" y="211150"/>
                                </a:moveTo>
                                <a:lnTo>
                                  <a:pt x="2865437" y="209562"/>
                                </a:lnTo>
                                <a:lnTo>
                                  <a:pt x="2859087" y="209562"/>
                                </a:lnTo>
                                <a:lnTo>
                                  <a:pt x="2857500" y="211150"/>
                                </a:lnTo>
                                <a:lnTo>
                                  <a:pt x="2857500" y="217487"/>
                                </a:lnTo>
                                <a:lnTo>
                                  <a:pt x="2859087" y="219087"/>
                                </a:lnTo>
                                <a:lnTo>
                                  <a:pt x="2865437" y="219087"/>
                                </a:lnTo>
                                <a:lnTo>
                                  <a:pt x="2867025" y="217487"/>
                                </a:lnTo>
                                <a:lnTo>
                                  <a:pt x="2867025" y="211150"/>
                                </a:lnTo>
                                <a:close/>
                              </a:path>
                              <a:path w="2867025" h="267335">
                                <a:moveTo>
                                  <a:pt x="2867025" y="192100"/>
                                </a:moveTo>
                                <a:lnTo>
                                  <a:pt x="2865437" y="190512"/>
                                </a:lnTo>
                                <a:lnTo>
                                  <a:pt x="2859087" y="190512"/>
                                </a:lnTo>
                                <a:lnTo>
                                  <a:pt x="2857500" y="192100"/>
                                </a:lnTo>
                                <a:lnTo>
                                  <a:pt x="2857500" y="198450"/>
                                </a:lnTo>
                                <a:lnTo>
                                  <a:pt x="2859087" y="200037"/>
                                </a:lnTo>
                                <a:lnTo>
                                  <a:pt x="2865437" y="200037"/>
                                </a:lnTo>
                                <a:lnTo>
                                  <a:pt x="2867025" y="198450"/>
                                </a:lnTo>
                                <a:lnTo>
                                  <a:pt x="2867025" y="192100"/>
                                </a:lnTo>
                                <a:close/>
                              </a:path>
                              <a:path w="2867025" h="267335">
                                <a:moveTo>
                                  <a:pt x="2867025" y="173037"/>
                                </a:moveTo>
                                <a:lnTo>
                                  <a:pt x="2865437" y="171462"/>
                                </a:lnTo>
                                <a:lnTo>
                                  <a:pt x="2859087" y="171462"/>
                                </a:lnTo>
                                <a:lnTo>
                                  <a:pt x="2857500" y="173037"/>
                                </a:lnTo>
                                <a:lnTo>
                                  <a:pt x="2857500" y="179400"/>
                                </a:lnTo>
                                <a:lnTo>
                                  <a:pt x="2859087" y="180987"/>
                                </a:lnTo>
                                <a:lnTo>
                                  <a:pt x="2865437" y="180987"/>
                                </a:lnTo>
                                <a:lnTo>
                                  <a:pt x="2867025" y="179400"/>
                                </a:lnTo>
                                <a:lnTo>
                                  <a:pt x="2867025" y="173037"/>
                                </a:lnTo>
                                <a:close/>
                              </a:path>
                              <a:path w="2867025" h="267335">
                                <a:moveTo>
                                  <a:pt x="2867025" y="154000"/>
                                </a:moveTo>
                                <a:lnTo>
                                  <a:pt x="2865437" y="152412"/>
                                </a:lnTo>
                                <a:lnTo>
                                  <a:pt x="2859087" y="152412"/>
                                </a:lnTo>
                                <a:lnTo>
                                  <a:pt x="2857500" y="154000"/>
                                </a:lnTo>
                                <a:lnTo>
                                  <a:pt x="2857500" y="160350"/>
                                </a:lnTo>
                                <a:lnTo>
                                  <a:pt x="2859087" y="161937"/>
                                </a:lnTo>
                                <a:lnTo>
                                  <a:pt x="2865437" y="161937"/>
                                </a:lnTo>
                                <a:lnTo>
                                  <a:pt x="2867025" y="160350"/>
                                </a:lnTo>
                                <a:lnTo>
                                  <a:pt x="2867025" y="154000"/>
                                </a:lnTo>
                                <a:close/>
                              </a:path>
                              <a:path w="2867025" h="267335">
                                <a:moveTo>
                                  <a:pt x="2867025" y="134937"/>
                                </a:moveTo>
                                <a:lnTo>
                                  <a:pt x="2865437" y="133350"/>
                                </a:lnTo>
                                <a:lnTo>
                                  <a:pt x="2859087" y="133350"/>
                                </a:lnTo>
                                <a:lnTo>
                                  <a:pt x="2857500" y="134937"/>
                                </a:lnTo>
                                <a:lnTo>
                                  <a:pt x="2857500" y="141287"/>
                                </a:lnTo>
                                <a:lnTo>
                                  <a:pt x="2859087" y="142875"/>
                                </a:lnTo>
                                <a:lnTo>
                                  <a:pt x="2865437" y="142875"/>
                                </a:lnTo>
                                <a:lnTo>
                                  <a:pt x="2867025" y="141287"/>
                                </a:lnTo>
                                <a:lnTo>
                                  <a:pt x="2867025" y="134937"/>
                                </a:lnTo>
                                <a:close/>
                              </a:path>
                              <a:path w="2867025" h="267335">
                                <a:moveTo>
                                  <a:pt x="2867025" y="115887"/>
                                </a:moveTo>
                                <a:lnTo>
                                  <a:pt x="2865437" y="114300"/>
                                </a:lnTo>
                                <a:lnTo>
                                  <a:pt x="2859087" y="114300"/>
                                </a:lnTo>
                                <a:lnTo>
                                  <a:pt x="2857500" y="115887"/>
                                </a:lnTo>
                                <a:lnTo>
                                  <a:pt x="2857500" y="122250"/>
                                </a:lnTo>
                                <a:lnTo>
                                  <a:pt x="2859087" y="123825"/>
                                </a:lnTo>
                                <a:lnTo>
                                  <a:pt x="2865437" y="123825"/>
                                </a:lnTo>
                                <a:lnTo>
                                  <a:pt x="2867025" y="122250"/>
                                </a:lnTo>
                                <a:lnTo>
                                  <a:pt x="2867025" y="115887"/>
                                </a:lnTo>
                                <a:close/>
                              </a:path>
                              <a:path w="2867025" h="267335">
                                <a:moveTo>
                                  <a:pt x="2867025" y="96837"/>
                                </a:moveTo>
                                <a:lnTo>
                                  <a:pt x="2865437" y="95250"/>
                                </a:lnTo>
                                <a:lnTo>
                                  <a:pt x="2859087" y="95250"/>
                                </a:lnTo>
                                <a:lnTo>
                                  <a:pt x="2857500" y="96837"/>
                                </a:lnTo>
                                <a:lnTo>
                                  <a:pt x="2857500" y="103187"/>
                                </a:lnTo>
                                <a:lnTo>
                                  <a:pt x="2859087" y="104775"/>
                                </a:lnTo>
                                <a:lnTo>
                                  <a:pt x="2865437" y="104775"/>
                                </a:lnTo>
                                <a:lnTo>
                                  <a:pt x="2867025" y="103187"/>
                                </a:lnTo>
                                <a:lnTo>
                                  <a:pt x="2867025" y="96837"/>
                                </a:lnTo>
                                <a:close/>
                              </a:path>
                              <a:path w="2867025" h="267335">
                                <a:moveTo>
                                  <a:pt x="2867025" y="77787"/>
                                </a:moveTo>
                                <a:lnTo>
                                  <a:pt x="2865437" y="76200"/>
                                </a:lnTo>
                                <a:lnTo>
                                  <a:pt x="2859087" y="76200"/>
                                </a:lnTo>
                                <a:lnTo>
                                  <a:pt x="2857500" y="77787"/>
                                </a:lnTo>
                                <a:lnTo>
                                  <a:pt x="2857500" y="84150"/>
                                </a:lnTo>
                                <a:lnTo>
                                  <a:pt x="2859087" y="85725"/>
                                </a:lnTo>
                                <a:lnTo>
                                  <a:pt x="2865437" y="85725"/>
                                </a:lnTo>
                                <a:lnTo>
                                  <a:pt x="2867025" y="84150"/>
                                </a:lnTo>
                                <a:lnTo>
                                  <a:pt x="2867025" y="77787"/>
                                </a:lnTo>
                                <a:close/>
                              </a:path>
                              <a:path w="2867025" h="267335">
                                <a:moveTo>
                                  <a:pt x="2867025" y="58737"/>
                                </a:moveTo>
                                <a:lnTo>
                                  <a:pt x="2865437" y="57150"/>
                                </a:lnTo>
                                <a:lnTo>
                                  <a:pt x="2859087" y="57150"/>
                                </a:lnTo>
                                <a:lnTo>
                                  <a:pt x="2857500" y="58737"/>
                                </a:lnTo>
                                <a:lnTo>
                                  <a:pt x="2857500" y="65087"/>
                                </a:lnTo>
                                <a:lnTo>
                                  <a:pt x="2859087" y="66675"/>
                                </a:lnTo>
                                <a:lnTo>
                                  <a:pt x="2865437" y="66675"/>
                                </a:lnTo>
                                <a:lnTo>
                                  <a:pt x="2867025" y="65087"/>
                                </a:lnTo>
                                <a:lnTo>
                                  <a:pt x="2867025" y="58737"/>
                                </a:lnTo>
                                <a:close/>
                              </a:path>
                              <a:path w="2867025" h="267335">
                                <a:moveTo>
                                  <a:pt x="2867025" y="39700"/>
                                </a:moveTo>
                                <a:lnTo>
                                  <a:pt x="2865437" y="38100"/>
                                </a:lnTo>
                                <a:lnTo>
                                  <a:pt x="2859087" y="38100"/>
                                </a:lnTo>
                                <a:lnTo>
                                  <a:pt x="2857500" y="39700"/>
                                </a:lnTo>
                                <a:lnTo>
                                  <a:pt x="2857500" y="46037"/>
                                </a:lnTo>
                                <a:lnTo>
                                  <a:pt x="2859087" y="47625"/>
                                </a:lnTo>
                                <a:lnTo>
                                  <a:pt x="2865437" y="47625"/>
                                </a:lnTo>
                                <a:lnTo>
                                  <a:pt x="2867025" y="46037"/>
                                </a:lnTo>
                                <a:lnTo>
                                  <a:pt x="2867025" y="39700"/>
                                </a:lnTo>
                                <a:close/>
                              </a:path>
                              <a:path w="2867025" h="267335">
                                <a:moveTo>
                                  <a:pt x="2867025" y="20637"/>
                                </a:moveTo>
                                <a:lnTo>
                                  <a:pt x="2865437" y="19050"/>
                                </a:lnTo>
                                <a:lnTo>
                                  <a:pt x="2859087" y="19050"/>
                                </a:lnTo>
                                <a:lnTo>
                                  <a:pt x="2857500" y="20637"/>
                                </a:lnTo>
                                <a:lnTo>
                                  <a:pt x="2857500" y="26987"/>
                                </a:lnTo>
                                <a:lnTo>
                                  <a:pt x="2859087" y="28575"/>
                                </a:lnTo>
                                <a:lnTo>
                                  <a:pt x="2865437" y="28575"/>
                                </a:lnTo>
                                <a:lnTo>
                                  <a:pt x="2867025" y="26987"/>
                                </a:lnTo>
                                <a:lnTo>
                                  <a:pt x="2867025" y="20637"/>
                                </a:lnTo>
                                <a:close/>
                              </a:path>
                              <a:path w="2867025" h="267335">
                                <a:moveTo>
                                  <a:pt x="2867025" y="1587"/>
                                </a:moveTo>
                                <a:lnTo>
                                  <a:pt x="2865437" y="0"/>
                                </a:lnTo>
                                <a:lnTo>
                                  <a:pt x="2859087" y="0"/>
                                </a:lnTo>
                                <a:lnTo>
                                  <a:pt x="2857500" y="1587"/>
                                </a:lnTo>
                                <a:lnTo>
                                  <a:pt x="2857500" y="7937"/>
                                </a:lnTo>
                                <a:lnTo>
                                  <a:pt x="2859087" y="9525"/>
                                </a:lnTo>
                                <a:lnTo>
                                  <a:pt x="2865437" y="9525"/>
                                </a:lnTo>
                                <a:lnTo>
                                  <a:pt x="2867025" y="7937"/>
                                </a:lnTo>
                                <a:lnTo>
                                  <a:pt x="2867025" y="1587"/>
                                </a:lnTo>
                                <a:close/>
                              </a:path>
                            </a:pathLst>
                          </a:custGeom>
                          <a:solidFill>
                            <a:srgbClr val="980000"/>
                          </a:solidFill>
                        </wps:spPr>
                        <wps:bodyPr wrap="square" lIns="0" tIns="0" rIns="0" bIns="0" rtlCol="0">
                          <a:noAutofit/>
                        </wps:bodyPr>
                      </wps:wsp>
                    </wpg:wgp>
                  </a:graphicData>
                </a:graphic>
              </wp:anchor>
            </w:drawing>
          </mc:Choice>
          <mc:Fallback>
            <w:pict>
              <v:group id="Group 94" o:spid="_x0000_s1026" o:spt="203" style="position:absolute;left:0pt;margin-left:302.2pt;margin-top:12.25pt;height:21pt;width:225.75pt;mso-position-horizontal-relative:page;mso-wrap-distance-bottom:0pt;mso-wrap-distance-top:0pt;z-index:-251629568;mso-width-relative:page;mso-height-relative:page;" coordsize="2867025,266700" o:gfxdata="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">
                <o:lock v:ext="edit" aspectratio="f"/>
                <v:shape id="Image 95" o:spid="_x0000_s1026" o:spt="75" type="#_x0000_t75" style="position:absolute;left:39075;top:73730;height:155927;width:2703860;" filled="f" o:preferrelative="t" stroked="f" coordsize="21600,21600" o:gfxdata="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5LZvQAA&#10;ANsAAAAPAAAAAAAAAAEAIAAAACIAAABkcnMvZG93bnJldi54bWxQSwECFAAUAAAACACHTuJAMy8F&#10;njsAAAA5AAAAEAAAAAAAAAABACAAAAAMAQAAZHJzL3NoYXBleG1sLnhtbFBLBQYAAAAABgAGAFsB&#10;AAC2AwAAAAA=&#10;">
                  <v:fill on="f" focussize="0,0"/>
                  <v:stroke on="f"/>
                  <v:imagedata r:id="rId43" o:title=""/>
                  <o:lock v:ext="edit" aspectratio="f"/>
                </v:shape>
                <v:shape id="Graphic 96" o:spid="_x0000_s1026" o:spt="100" style="position:absolute;left:-1;top:0;height:267335;width:2867025;" fillcolor="#980000" filled="t" stroked="f" coordsize="2867025,267335" o:gfxdata="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viF1LsAAADb&#10;AAAADwAAAAAAAAABACAAAAAiAAAAZHJzL2Rvd25yZXYueG1sUEsBAhQAFAAAAAgAh07iQDMvBZ47&#10;AAAAOQAAABAAAAAAAAAAAQAgAAAACgEAAGRycy9zaGFwZXhtbC54bWxQSwUGAAAAAAYABgBbAQAA&#10;tAMAAAAA&#10;" path="m9525,258775l7937,257187,1587,257187,0,258775,0,265125,1587,266712,7937,266712,9525,265125,9525,258775xem9525,239725l7937,238137,1587,238137,0,239725,0,246075,1587,247662,7937,247662,9525,246075,9525,239725xem9525,220675l7937,219087,1587,219087,0,220675,0,227012,1587,228612,7937,228612,9525,227012,9525,220675xem9525,201625l7937,200037,1587,200037,0,201625,0,207975,1587,209562,7937,209562,9525,207975,9525,201625xem9525,182562l7937,180987,1587,180987,0,182562,0,188925,1587,190512,7937,190512,9525,188925,9525,182562xem9525,163525l7937,161937,1587,161937,0,163525,0,169875,1587,171462,7937,171462,9525,169875,9525,163525xem9525,144462l7937,142887,1587,142887,0,144462,0,150825,1587,152412,7937,152412,9525,150825,9525,144462xem9525,125425l7937,123837,1587,123837,0,125425,0,131775,1587,133362,7937,133362,9525,131775,9525,125425xem9525,106362l7937,104775,1587,104775,0,106362,0,112712,1587,114300,7937,114300,9525,112712,9525,106362xem9525,87312l7937,85725,1587,85725,0,87312,0,93675,1587,95250,7937,95250,9525,93675,9525,87312xem9525,68262l7937,66675,1587,66675,0,68262,0,74612,1587,76200,7937,76200,9525,74612,9525,68262xem9525,49225l7937,47625,1587,47625,0,49225,0,55562,1587,57150,7937,57150,9525,55562,9525,49225xem9525,30175l7937,28575,1587,28575,0,30175,0,36512,1587,38100,7937,38100,9525,36512,9525,30175xem9525,1587l7937,0,1587,0,0,1587,0,7937,1587,9525,0,11112,0,17462,1587,19050,7937,19050,9525,17462,9525,11112,7937,9525,9525,7937,9525,1587xem28575,258775l26987,257187,20637,257187,19050,258775,19050,265125,20637,266712,26987,266712,28575,265125,28575,258775xem28575,1587l26987,0,20637,0,19050,1587,19050,7937,20637,9525,26987,9525,28575,7937,28575,1587xem47625,258775l46037,257187,39687,257187,38100,258775,38100,265125,39687,266712,46037,266712,47625,265125,47625,258775xem47625,1587l46037,0,39687,0,38100,1587,38100,7937,39687,9525,46037,9525,47625,7937,47625,1587xem66675,258775l65087,257187,58737,257187,57150,258775,57150,265125,58737,266712,65087,266712,66675,265125,66675,258775xem66675,1587l65087,0,58737,0,57150,1587,57150,7937,58737,9525,65087,9525,66675,7937,66675,1587xem85725,258775l84137,257187,77787,257187,76200,258775,76200,265125,77787,266712,84137,266712,85725,265125,85725,258775xem85725,1587l84137,0,77787,0,76200,1587,76200,7937,77787,9525,84137,9525,85725,7937,85725,1587xem104775,258775l103187,257187,96837,257187,95250,258775,95250,265125,96837,266712,103187,266712,104775,265125,104775,258775xem104775,1587l103187,0,96837,0,95250,1587,95250,7937,96837,9525,103187,9525,104775,7937,104775,1587xem123825,258775l122237,257187,115887,257187,114300,258775,114300,265125,115887,266712,122237,266712,123825,265125,123825,258775xem123825,1587l122237,0,115887,0,114300,1587,114300,7937,115887,9525,122237,9525,123825,7937,123825,1587xem142875,258775l141287,257187,134937,257187,133350,258775,133350,265125,134937,266712,141287,266712,142875,265125,142875,258775xem142875,1587l141287,0,134937,0,133350,1587,133350,7937,134937,9525,141287,9525,142875,7937,142875,1587xem161925,258775l160337,257187,153987,257187,152400,258775,152400,265125,153987,266712,160337,266712,161925,265125,161925,258775xem161925,1587l160337,0,153987,0,152400,1587,152400,7937,153987,9525,160337,9525,161925,7937,161925,1587xem180975,258775l179387,257187,173037,257187,171450,258775,171450,265125,173037,266712,179387,266712,180975,265125,180975,258775xem180975,1587l179387,0,173037,0,171450,1587,171450,7937,173037,9525,179387,9525,180975,7937,180975,1587xem200025,258775l198437,257187,192087,257187,190500,258775,190500,265125,192087,266712,198437,266712,200025,265125,200025,258775xem200025,1587l198437,0,192087,0,190500,1587,190500,7937,192087,9525,198437,9525,200025,7937,200025,1587xem219075,258775l217487,257187,211137,257187,209550,258775,209550,265125,211137,266712,217487,266712,219075,265125,219075,258775xem219075,1587l217487,0,211137,0,209550,1587,209550,7937,211137,9525,217487,9525,219075,7937,219075,1587xem238125,258775l236537,257187,230187,257187,228600,258775,228600,265125,230187,266712,236537,266712,238125,265125,238125,258775xem238125,1587l236537,0,230187,0,228600,1587,228600,7937,230187,9525,236537,9525,238125,7937,238125,1587xem257175,258775l255587,257187,249237,257187,247650,258775,247650,265125,249237,266712,255587,266712,257175,265125,257175,258775xem257175,1587l255587,0,249237,0,247650,1587,247650,7937,249237,9525,255587,9525,257175,7937,257175,1587xem276225,258775l274637,257187,268287,257187,266700,258775,266700,265125,268287,266712,274637,266712,276225,265125,276225,258775xem276225,1587l274637,0,268287,0,266700,1587,266700,7937,268287,9525,274637,9525,276225,7937,276225,1587xem295275,258775l293687,257187,287337,257187,285750,258775,285750,265125,287337,266712,293687,266712,295275,265125,295275,258775xem295275,1587l293687,0,287337,0,285750,1587,285750,7937,287337,9525,293687,9525,295275,7937,295275,1587xem314325,258775l312737,257187,306387,257187,304800,258775,304800,265125,306387,266712,312737,266712,314325,265125,314325,258775xem314325,1587l312737,0,306387,0,304800,1587,304800,7937,306387,9525,312737,9525,314325,7937,314325,1587xem333375,258775l331787,257187,325437,257187,323850,258775,323850,265125,325437,266712,331787,266712,333375,265125,333375,258775xem333375,1587l331787,0,325437,0,323850,1587,323850,7937,325437,9525,331787,9525,333375,7937,333375,1587xem352425,258775l350837,257187,344487,257187,342900,258775,342900,265125,344487,266712,350837,266712,352425,265125,352425,258775xem352425,1587l350837,0,344487,0,342900,1587,342900,7937,344487,9525,350837,9525,352425,7937,352425,1587xem371475,258775l369887,257187,363537,257187,361950,258775,361950,265125,363537,266712,369887,266712,371475,265125,371475,258775xem371475,1587l369887,0,363537,0,361950,1587,361950,7937,363537,9525,369887,9525,371475,7937,371475,1587xem390525,258775l388937,257187,382587,257187,381000,258775,381000,265125,382587,266712,388937,266712,390525,265125,390525,258775xem390525,1587l388937,0,382587,0,381000,1587,381000,7937,382587,9525,388937,9525,390525,7937,390525,1587xem409575,258775l407987,257187,401637,257187,400050,258775,400050,265125,401637,266712,407987,266712,409575,265125,409575,258775xem409575,1587l407987,0,401637,0,400050,1587,400050,7937,401637,9525,407987,9525,409575,7937,409575,1587xem428625,258775l427037,257187,420687,257187,419100,258775,419100,265125,420687,266712,427037,266712,428625,265125,428625,258775xem428625,1587l427037,0,420687,0,419100,1587,419100,7937,420687,9525,427037,9525,428625,7937,428625,1587xem447675,258775l446087,257187,439737,257187,438150,258775,438150,265125,439737,266712,446087,266712,447675,265125,447675,258775xem447675,1587l446087,0,439737,0,438150,1587,438150,7937,439737,9525,446087,9525,447675,7937,447675,1587xem466725,258775l465137,257187,458787,257187,457200,258775,457200,265125,458787,266712,465137,266712,466725,265125,466725,258775xem466725,1587l465137,0,458787,0,457200,1587,457200,7937,458787,9525,465137,9525,466725,7937,466725,1587xem485775,258775l484187,257187,477837,257187,476250,258775,476250,265125,477837,266712,484187,266712,485775,265125,485775,258775xem485775,1587l484187,0,477837,0,476250,1587,476250,7937,477837,9525,484187,9525,485775,7937,485775,1587xem504825,258775l503237,257187,496887,257187,495300,258775,495300,265125,496887,266712,503237,266712,504825,265125,504825,258775xem504825,1587l503237,0,496887,0,495300,1587,495300,7937,496887,9525,503237,9525,504825,7937,504825,1587xem523875,258775l522287,257187,515937,257187,514350,258775,514350,265125,515937,266712,522287,266712,523875,265125,523875,258775xem523875,1587l522287,0,515937,0,514350,1587,514350,7937,515937,9525,522287,9525,523875,7937,523875,1587xem542925,258775l541337,257187,534987,257187,533400,258775,533400,265125,534987,266712,541337,266712,542925,265125,542925,258775xem542925,1587l541337,0,534987,0,533400,1587,533400,7937,534987,9525,541337,9525,542925,7937,542925,1587xem561975,258775l560387,257187,554037,257187,552450,258775,552450,265125,554037,266712,560387,266712,561975,265125,561975,258775xem561975,1587l560387,0,554037,0,552450,1587,552450,7937,554037,9525,560387,9525,561975,7937,561975,1587xem581025,258775l579437,257187,573087,257187,571500,258775,571500,265125,573087,266712,579437,266712,581025,265125,581025,258775xem581025,1587l579437,0,573087,0,571500,1587,571500,7937,573087,9525,579437,9525,581025,7937,581025,1587xem600075,258775l598487,257187,592137,257187,590550,258775,590550,265125,592137,266712,598487,266712,600075,265125,600075,258775xem600075,1587l598487,0,592137,0,590550,1587,590550,7937,592137,9525,598487,9525,600075,7937,600075,1587xem619125,258775l617537,257187,611187,257187,609600,258775,609600,265125,611187,266712,617537,266712,619125,265125,619125,258775xem619125,1587l617537,0,611187,0,609600,1587,609600,7937,611187,9525,617537,9525,619125,7937,619125,1587xem638175,258775l636587,257187,630237,257187,628650,258775,628650,265125,630237,266712,636587,266712,638175,265125,638175,258775xem638175,1587l636587,0,630237,0,628650,1587,628650,7937,630237,9525,636587,9525,638175,7937,638175,1587xem657225,258775l655637,257187,649287,257187,647700,258775,647700,265125,649287,266712,655637,266712,657225,265125,657225,258775xem657225,1587l655637,0,649287,0,647700,1587,647700,7937,649287,9525,655637,9525,657225,7937,657225,1587xem676275,258775l674687,257187,668337,257187,666750,258775,666750,265125,668337,266712,674687,266712,676275,265125,676275,258775xem676275,1587l674687,0,668337,0,666750,1587,666750,7937,668337,9525,674687,9525,676275,7937,676275,1587xem695325,258775l693737,257187,687387,257187,685800,258775,685800,265125,687387,266712,693737,266712,695325,265125,695325,258775xem695325,1587l693737,0,687387,0,685800,1587,685800,7937,687387,9525,693737,9525,695325,7937,695325,1587xem714375,258775l712787,257187,706437,257187,704850,258775,704850,265125,706437,266712,712787,266712,714375,265125,714375,258775xem714375,1587l712787,0,706437,0,704850,1587,704850,7937,706437,9525,712787,9525,714375,7937,714375,1587xem733425,258775l731837,257187,725487,257187,723900,258775,723900,265125,725487,266712,731837,266712,733425,265125,733425,258775xem733425,1587l731837,0,725487,0,723900,1587,723900,7937,725487,9525,731837,9525,733425,7937,733425,1587xem752475,258775l750887,257187,744537,257187,742950,258775,742950,265125,744537,266712,750887,266712,752475,265125,752475,258775xem752475,1587l750887,0,744537,0,742950,1587,742950,7937,744537,9525,750887,9525,752475,7937,752475,1587xem771525,258775l769937,257187,763587,257187,762000,258775,762000,265125,763587,266712,769937,266712,771525,265125,771525,258775xem771525,1587l769937,0,763587,0,762000,1587,762000,7937,763587,9525,769937,9525,771525,7937,771525,1587xem790575,258775l788987,257187,782637,257187,781050,258775,781050,265125,782637,266712,788987,266712,790575,265125,790575,258775xem790575,1587l788987,0,782637,0,781050,1587,781050,7937,782637,9525,788987,9525,790575,7937,790575,1587xem809625,258775l808037,257187,801687,257187,800100,258775,800100,265125,801687,266712,808037,266712,809625,265125,809625,258775xem809625,1587l808037,0,801687,0,800100,1587,800100,7937,801687,9525,808037,9525,809625,7937,809625,1587xem828675,258775l827087,257187,820737,257187,819150,258775,819150,265125,820737,266712,827087,266712,828675,265125,828675,258775xem828675,1587l827087,0,820737,0,819150,1587,819150,7937,820737,9525,827087,9525,828675,7937,828675,1587xem847725,258775l846137,257187,839787,257187,838200,258775,838200,265125,839787,266712,846137,266712,847725,265125,847725,258775xem847725,1587l846137,0,839787,0,838200,1587,838200,7937,839787,9525,846137,9525,847725,7937,847725,1587xem866775,258775l865187,257187,858837,257187,857250,258775,857250,265125,858837,266712,865187,266712,866775,265125,866775,258775xem866775,1587l865187,0,858837,0,857250,1587,857250,7937,858837,9525,865187,9525,866775,7937,866775,1587xem885825,258775l884237,257187,877887,257187,876300,258775,876300,265125,877887,266712,884237,266712,885825,265125,885825,258775xem885825,1587l884237,0,877887,0,876300,1587,876300,7937,877887,9525,884237,9525,885825,7937,885825,1587xem904875,258775l903287,257187,896937,257187,895350,258775,895350,265125,896937,266712,903287,266712,904875,265125,904875,258775xem904875,1587l903287,0,896937,0,895350,1587,895350,7937,896937,9525,903287,9525,904875,7937,904875,1587xem923925,258775l922337,257187,915987,257187,914400,258775,914400,265125,915987,266712,922337,266712,923925,265125,923925,258775xem923925,1587l922337,0,915987,0,914400,1587,914400,7937,915987,9525,922337,9525,923925,7937,923925,1587xem942975,258775l941387,257187,935037,257187,933450,258775,933450,265125,935037,266712,941387,266712,942975,265125,942975,258775xem942975,1587l941387,0,935037,0,933450,1587,933450,7937,935037,9525,941387,9525,942975,7937,942975,1587xem962025,258775l960437,257187,954087,257187,952500,258775,952500,265125,954087,266712,960437,266712,962025,265125,962025,258775xem962025,1587l960437,0,954087,0,952500,1587,952500,7937,954087,9525,960437,9525,962025,7937,962025,1587xem981075,258775l979487,257187,973137,257187,971550,258775,971550,265125,973137,266712,979487,266712,981075,265125,981075,258775xem981075,1587l979487,0,973137,0,971550,1587,971550,7937,973137,9525,979487,9525,981075,7937,981075,1587xem1000125,258775l998537,257187,992187,257187,990600,258775,990600,265125,992187,266712,998537,266712,1000125,265125,1000125,258775xem1000125,1587l998537,0,992187,0,990600,1587,990600,7937,992187,9525,998537,9525,1000125,7937,1000125,1587xem1019175,258775l1017587,257187,1011237,257187,1009650,258775,1009650,265125,1011237,266712,1017587,266712,1019175,265125,1019175,258775xem1019175,1587l1017587,0,1011237,0,1009650,1587,1009650,7937,1011237,9525,1017587,9525,1019175,7937,1019175,1587xem1038225,258775l1036637,257187,1030287,257187,1028700,258775,1028700,265125,1030287,266712,1036637,266712,1038225,265125,1038225,258775xem1038225,1587l1036637,0,1030287,0,1028700,1587,1028700,7937,1030287,9525,1036637,9525,1038225,7937,1038225,1587xem1057275,258775l1055687,257187,1049337,257187,1047750,258775,1047750,265125,1049337,266712,1055687,266712,1057275,265125,1057275,258775xem1057275,1587l1055687,0,1049337,0,1047750,1587,1047750,7937,1049337,9525,1055687,9525,1057275,7937,1057275,1587xem1076325,258775l1074737,257187,1068387,257187,1066800,258775,1066800,265125,1068387,266712,1074737,266712,1076325,265125,1076325,258775xem1076325,1587l1074737,0,1068387,0,1066800,1587,1066800,7937,1068387,9525,1074737,9525,1076325,7937,1076325,1587xem1095375,258775l1093787,257187,1087437,257187,1085850,258775,1085850,265125,1087437,266712,1093787,266712,1095375,265125,1095375,258775xem1095375,1587l1093787,0,1087437,0,1085850,1587,1085850,7937,1087437,9525,1093787,9525,1095375,7937,1095375,1587xem1114425,258775l1112837,257187,1106487,257187,1104900,258775,1104900,265125,1106487,266712,1112837,266712,1114425,265125,1114425,258775xem1114425,1587l1112837,0,1106487,0,1104900,1587,1104900,7937,1106487,9525,1112837,9525,1114425,7937,1114425,1587xem1133475,258775l1131887,257187,1125537,257187,1123950,258775,1123950,265125,1125537,266712,1131887,266712,1133475,265125,1133475,258775xem1133475,1587l1131887,0,1125537,0,1123950,1587,1123950,7937,1125537,9525,1131887,9525,1133475,7937,1133475,1587xem1152525,258775l1150937,257187,1144587,257187,1143000,258775,1143000,265125,1144587,266712,1150937,266712,1152525,265125,1152525,258775xem1152525,1587l1150937,0,1144587,0,1143000,1587,1143000,7937,1144587,9525,1150937,9525,1152525,7937,1152525,1587xem1171575,258775l1169987,257187,1163637,257187,1162050,258775,1162050,265125,1163637,266712,1169987,266712,1171575,265125,1171575,258775xem1171575,1587l1169987,0,1163637,0,1162050,1587,1162050,7937,1163637,9525,1169987,9525,1171575,7937,1171575,1587xem1190625,258775l1189037,257187,1182687,257187,1181100,258775,1181100,265125,1182687,266712,1189037,266712,1190625,265125,1190625,258775xem1190625,1587l1189037,0,1182687,0,1181100,1587,1181100,7937,1182687,9525,1189037,9525,1190625,7937,1190625,1587xem1209675,258775l1208087,257187,1201737,257187,1200150,258775,1200150,265125,1201737,266712,1208087,266712,1209675,265125,1209675,258775xem1209675,1587l1208087,0,1201737,0,1200150,1587,1200150,7937,1201737,9525,1208087,9525,1209675,7937,1209675,1587xem1228725,258775l1227137,257187,1220787,257187,1219200,258775,1219200,265125,1220787,266712,1227137,266712,1228725,265125,1228725,258775xem1228725,1587l1227137,0,1220787,0,1219200,1587,1219200,7937,1220787,9525,1227137,9525,1228725,7937,1228725,1587xem1247775,258775l1246187,257187,1239837,257187,1238250,258775,1238250,265125,1239837,266712,1246187,266712,1247775,265125,1247775,258775xem1247775,1587l1246187,0,1239837,0,1238250,1587,1238250,7937,1239837,9525,1246187,9525,1247775,7937,1247775,1587xem1266825,258775l1265237,257187,1258887,257187,1257300,258775,1257300,265125,1258887,266712,1265237,266712,1266825,265125,1266825,258775xem1266825,1587l1265237,0,1258887,0,1257300,1587,1257300,7937,1258887,9525,1265237,9525,1266825,7937,1266825,1587xem1285875,258775l1284287,257187,1277937,257187,1276350,258775,1276350,265125,1277937,266712,1284287,266712,1285875,265125,1285875,258775xem1285875,1587l1284287,0,1277937,0,1276350,1587,1276350,7937,1277937,9525,1284287,9525,1285875,7937,1285875,1587xem1304925,258775l1303337,257187,1296987,257187,1295400,258775,1295400,265125,1296987,266712,1303337,266712,1304925,265125,1304925,258775xem1304925,1587l1303337,0,1296987,0,1295400,1587,1295400,7937,1296987,9525,1303337,9525,1304925,7937,1304925,1587xem1323975,258775l1322387,257187,1316037,257187,1314450,258775,1314450,265125,1316037,266712,1322387,266712,1323975,265125,1323975,258775xem1323975,1587l1322387,0,1316037,0,1314450,1587,1314450,7937,1316037,9525,1322387,9525,1323975,7937,1323975,1587xem1343025,258775l1341437,257187,1335087,257187,1333500,258775,1333500,265125,1335087,266712,1341437,266712,1343025,265125,1343025,258775xem1343025,1587l1341437,0,1335087,0,1333500,1587,1333500,7937,1335087,9525,1341437,9525,1343025,7937,1343025,1587xem1362075,258775l1360487,257187,1354137,257187,1352550,258775,1352550,265125,1354137,266712,1360487,266712,1362075,265125,1362075,258775xem1362075,1587l1360487,0,1354137,0,1352550,1587,1352550,7937,1354137,9525,1360487,9525,1362075,7937,1362075,1587xem1381125,258775l1379537,257187,1373187,257187,1371600,258775,1371600,265125,1373187,266712,1379537,266712,1381125,265125,1381125,258775xem1381125,1587l1379537,0,1373187,0,1371600,1587,1371600,7937,1373187,9525,1379537,9525,1381125,7937,1381125,1587xem1400175,258775l1398587,257187,1392237,257187,1390650,258775,1390650,265125,1392237,266712,1398587,266712,1400175,265125,1400175,258775xem1400175,1587l1398587,0,1392237,0,1390650,1587,1390650,7937,1392237,9525,1398587,9525,1400175,7937,1400175,1587xem1419225,258775l1417637,257187,1411287,257187,1409700,258775,1409700,265125,1411287,266712,1417637,266712,1419225,265125,1419225,258775xem1419225,1587l1417637,0,1411287,0,1409700,1587,1409700,7937,1411287,9525,1417637,9525,1419225,7937,1419225,1587xem1438275,258775l1436687,257187,1430337,257187,1428750,258775,1428750,265125,1430337,266712,1436687,266712,1438275,265125,1438275,258775xem1438275,1587l1436687,0,1430337,0,1428750,1587,1428750,7937,1430337,9525,1436687,9525,1438275,7937,1438275,1587xem1457325,258775l1455737,257187,1449387,257187,1447800,258775,1447800,265125,1449387,266712,1455737,266712,1457325,265125,1457325,258775xem1457325,1587l1455737,0,1449387,0,1447800,1587,1447800,7937,1449387,9525,1455737,9525,1457325,7937,1457325,1587xem1476375,258775l1474787,257187,1468437,257187,1466850,258775,1466850,265125,1468437,266712,1474787,266712,1476375,265125,1476375,258775xem1476375,1587l1474787,0,1468437,0,1466850,1587,1466850,7937,1468437,9525,1474787,9525,1476375,7937,1476375,1587xem1495425,258775l1493837,257187,1487487,257187,1485900,258775,1485900,265125,1487487,266712,1493837,266712,1495425,265125,1495425,258775xem1495425,1587l1493837,0,1487487,0,1485900,1587,1485900,7937,1487487,9525,1493837,9525,1495425,7937,1495425,1587xem1514475,258775l1512887,257187,1506537,257187,1504950,258775,1504950,265125,1506537,266712,1512887,266712,1514475,265125,1514475,258775xem1514475,1587l1512887,0,1506537,0,1504950,1587,1504950,7937,1506537,9525,1512887,9525,1514475,7937,1514475,1587xem1533525,258775l1531937,257187,1525587,257187,1524000,258775,1524000,265125,1525587,266712,1531937,266712,1533525,265125,1533525,258775xem1533525,1587l1531937,0,1525587,0,1524000,1587,1524000,7937,1525587,9525,1531937,9525,1533525,7937,1533525,1587xem1552575,258775l1550987,257187,1544637,257187,1543050,258775,1543050,265125,1544637,266712,1550987,266712,1552575,265125,1552575,258775xem1552575,1587l1550987,0,1544637,0,1543050,1587,1543050,7937,1544637,9525,1550987,9525,1552575,7937,1552575,1587xem1571625,258775l1570037,257187,1563687,257187,1562100,258775,1562100,265125,1563687,266712,1570037,266712,1571625,265125,1571625,258775xem1571625,1587l1570037,0,1563687,0,1562100,1587,1562100,7937,1563687,9525,1570037,9525,1571625,7937,1571625,1587xem1590675,258775l1589087,257187,1582737,257187,1581150,258775,1581150,265125,1582737,266712,1589087,266712,1590675,265125,1590675,258775xem1590675,1587l1589087,0,1582737,0,1581150,1587,1581150,7937,1582737,9525,1589087,9525,1590675,7937,1590675,1587xem1609725,258775l1608137,257187,1601787,257187,1600200,258775,1600200,265125,1601787,266712,1608137,266712,1609725,265125,1609725,258775xem1609725,1587l1608137,0,1601787,0,1600200,1587,1600200,7937,1601787,9525,1608137,9525,1609725,7937,1609725,1587xem1628775,258775l1627187,257187,1620837,257187,1619250,258775,1619250,265125,1620837,266712,1627187,266712,1628775,265125,1628775,258775xem1628775,1587l1627187,0,1620837,0,1619250,1587,1619250,7937,1620837,9525,1627187,9525,1628775,7937,1628775,1587xem1647825,258775l1646237,257187,1639887,257187,1638300,258775,1638300,265125,1639887,266712,1646237,266712,1647825,265125,1647825,258775xem1647825,1587l1646237,0,1639887,0,1638300,1587,1638300,7937,1639887,9525,1646237,9525,1647825,7937,1647825,1587xem1666875,258775l1665287,257187,1658937,257187,1657350,258775,1657350,265125,1658937,266712,1665287,266712,1666875,265125,1666875,258775xem1666875,1587l1665287,0,1658937,0,1657350,1587,1657350,7937,1658937,9525,1665287,9525,1666875,7937,1666875,1587xem1685925,258775l1684337,257187,1677987,257187,1676400,258775,1676400,265125,1677987,266712,1684337,266712,1685925,265125,1685925,258775xem1685925,1587l1684337,0,1677987,0,1676400,1587,1676400,7937,1677987,9525,1684337,9525,1685925,7937,1685925,1587xem1704975,258775l1703387,257187,1697037,257187,1695450,258775,1695450,265125,1697037,266712,1703387,266712,1704975,265125,1704975,258775xem1704975,1587l1703387,0,1697037,0,1695450,1587,1695450,7937,1697037,9525,1703387,9525,1704975,7937,1704975,1587xem1724025,258775l1722437,257187,1716087,257187,1714500,258775,1714500,265125,1716087,266712,1722437,266712,1724025,265125,1724025,258775xem1724025,1587l1722437,0,1716087,0,1714500,1587,1714500,7937,1716087,9525,1722437,9525,1724025,7937,1724025,1587xem1743075,258775l1741487,257187,1735137,257187,1733550,258775,1733550,265125,1735137,266712,1741487,266712,1743075,265125,1743075,258775xem1743075,1587l1741487,0,1735137,0,1733550,1587,1733550,7937,1735137,9525,1741487,9525,1743075,7937,1743075,1587xem1762125,258775l1760537,257187,1754187,257187,1752600,258775,1752600,265125,1754187,266712,1760537,266712,1762125,265125,1762125,258775xem1762125,1587l1760537,0,1754187,0,1752600,1587,1752600,7937,1754187,9525,1760537,9525,1762125,7937,1762125,1587xem1781175,258775l1779587,257187,1773237,257187,1771650,258775,1771650,265125,1773237,266712,1779587,266712,1781175,265125,1781175,258775xem1781175,1587l1779587,0,1773237,0,1771650,1587,1771650,7937,1773237,9525,1779587,9525,1781175,7937,1781175,1587xem1800225,258775l1798637,257187,1792287,257187,1790700,258775,1790700,265125,1792287,266712,1798637,266712,1800225,265125,1800225,258775xem1800225,1587l1798637,0,1792287,0,1790700,1587,1790700,7937,1792287,9525,1798637,9525,1800225,7937,1800225,1587xem1819275,258775l1817687,257187,1811337,257187,1809750,258775,1809750,265125,1811337,266712,1817687,266712,1819275,265125,1819275,258775xem1819275,1587l1817687,0,1811337,0,1809750,1587,1809750,7937,1811337,9525,1817687,9525,1819275,7937,1819275,1587xem1838325,258775l1836737,257187,1830387,257187,1828800,258775,1828800,265125,1830387,266712,1836737,266712,1838325,265125,1838325,258775xem1838325,1587l1836737,0,1830387,0,1828800,1587,1828800,7937,1830387,9525,1836737,9525,1838325,7937,1838325,1587xem1857375,258775l1855787,257187,1849437,257187,1847850,258775,1847850,265125,1849437,266712,1855787,266712,1857375,265125,1857375,258775xem1857375,1587l1855787,0,1849437,0,1847850,1587,1847850,7937,1849437,9525,1855787,9525,1857375,7937,1857375,1587xem1876425,258775l1874837,257187,1868487,257187,1866900,258775,1866900,265125,1868487,266712,1874837,266712,1876425,265125,1876425,258775xem1876425,1587l1874837,0,1868487,0,1866900,1587,1866900,7937,1868487,9525,1874837,9525,1876425,7937,1876425,1587xem1895475,258775l1893887,257187,1887537,257187,1885950,258775,1885950,265125,1887537,266712,1893887,266712,1895475,265125,1895475,258775xem1895475,1587l1893887,0,1887537,0,1885950,1587,1885950,7937,1887537,9525,1893887,9525,1895475,7937,1895475,1587xem1914525,258775l1912937,257187,1906587,257187,1905000,258775,1905000,265125,1906587,266712,1912937,266712,1914525,265125,1914525,258775xem1914525,1587l1912937,0,1906587,0,1905000,1587,1905000,7937,1906587,9525,1912937,9525,1914525,7937,1914525,1587xem1933575,258775l1931987,257187,1925637,257187,1924050,258775,1924050,265125,1925637,266712,1931987,266712,1933575,265125,1933575,258775xem1933575,1587l1931987,0,1925637,0,1924050,1587,1924050,7937,1925637,9525,1931987,9525,1933575,7937,1933575,1587xem1952625,258775l1951037,257187,1944687,257187,1943100,258775,1943100,265125,1944687,266712,1951037,266712,1952625,265125,1952625,258775xem1952625,1587l1951037,0,1944687,0,1943100,1587,1943100,7937,1944687,9525,1951037,9525,1952625,7937,1952625,1587xem1971675,258775l1970087,257187,1963737,257187,1962150,258775,1962150,265125,1963737,266712,1970087,266712,1971675,265125,1971675,258775xem1971675,1587l1970087,0,1963737,0,1962150,1587,1962150,7937,1963737,9525,1970087,9525,1971675,7937,1971675,1587xem1990725,258775l1989137,257187,1982787,257187,1981200,258775,1981200,265125,1982787,266712,1989137,266712,1990725,265125,1990725,258775xem1990725,1587l1989137,0,1982787,0,1981200,1587,1981200,7937,1982787,9525,1989137,9525,1990725,7937,1990725,1587xem2009775,258775l2008187,257187,2001837,257187,2000250,258775,2000250,265125,2001837,266712,2008187,266712,2009775,265125,2009775,258775xem2009775,1587l2008187,0,2001837,0,2000250,1587,2000250,7937,2001837,9525,2008187,9525,2009775,7937,2009775,1587xem2028825,258775l2027237,257187,2020887,257187,2019300,258775,2019300,265125,2020887,266712,2027237,266712,2028825,265125,2028825,258775xem2028825,1587l2027237,0,2020887,0,2019300,1587,2019300,7937,2020887,9525,2027237,9525,2028825,7937,2028825,1587xem2047875,258775l2046287,257187,2039937,257187,2038350,258775,2038350,265125,2039937,266712,2046287,266712,2047875,265125,2047875,258775xem2047875,1587l2046287,0,2039937,0,2038350,1587,2038350,7937,2039937,9525,2046287,9525,2047875,7937,2047875,1587xem2066925,258775l2065337,257187,2058987,257187,2057400,258775,2057400,265125,2058987,266712,2065337,266712,2066925,265125,2066925,258775xem2066925,1587l2065337,0,2058987,0,2057400,1587,2057400,7937,2058987,9525,2065337,9525,2066925,7937,2066925,1587xem2085975,258775l2084387,257187,2078037,257187,2076450,258775,2076450,265125,2078037,266712,2084387,266712,2085975,265125,2085975,258775xem2085975,1587l2084387,0,2078037,0,2076450,1587,2076450,7937,2078037,9525,2084387,9525,2085975,7937,2085975,1587xem2105025,258775l2103437,257187,2097087,257187,2095500,258775,2095500,265125,2097087,266712,2103437,266712,2105025,265125,2105025,258775xem2105025,1587l2103437,0,2097087,0,2095500,1587,2095500,7937,2097087,9525,2103437,9525,2105025,7937,2105025,1587xem2124075,258775l2122487,257187,2116137,257187,2114550,258775,2114550,265125,2116137,266712,2122487,266712,2124075,265125,2124075,258775xem2124075,1587l2122487,0,2116137,0,2114550,1587,2114550,7937,2116137,9525,2122487,9525,2124075,7937,2124075,1587xem2143125,258775l2141537,257187,2135187,257187,2133600,258775,2133600,265125,2135187,266712,2141537,266712,2143125,265125,2143125,258775xem2143125,1587l2141537,0,2135187,0,2133600,1587,2133600,7937,2135187,9525,2141537,9525,2143125,7937,2143125,1587xem2162175,258775l2160587,257187,2154237,257187,2152650,258775,2152650,265125,2154237,266712,2160587,266712,2162175,265125,2162175,258775xem2162175,1587l2160587,0,2154237,0,2152650,1587,2152650,7937,2154237,9525,2160587,9525,2162175,7937,2162175,1587xem2181225,258775l2179637,257187,2173287,257187,2171700,258775,2171700,265125,2173287,266712,2179637,266712,2181225,265125,2181225,258775xem2181225,1587l2179637,0,2173287,0,2171700,1587,2171700,7937,2173287,9525,2179637,9525,2181225,7937,2181225,1587xem2200275,258775l2198687,257187,2192337,257187,2190750,258775,2190750,265125,2192337,266712,2198687,266712,2200275,265125,2200275,258775xem2200275,1587l2198687,0,2192337,0,2190750,1587,2190750,7937,2192337,9525,2198687,9525,2200275,7937,2200275,1587xem2219325,258775l2217737,257187,2211387,257187,2209800,258775,2209800,265125,2211387,266712,2217737,266712,2219325,265125,2219325,258775xem2219325,1587l2217737,0,2211387,0,2209800,1587,2209800,7937,2211387,9525,2217737,9525,2219325,7937,2219325,1587xem2238375,258775l2236787,257187,2230437,257187,2228850,258775,2228850,265125,2230437,266712,2236787,266712,2238375,265125,2238375,258775xem2238375,1587l2236787,0,2230437,0,2228850,1587,2228850,7937,2230437,9525,2236787,9525,2238375,7937,2238375,1587xem2257425,258775l2255837,257187,2249487,257187,2247900,258775,2247900,265125,2249487,266712,2255837,266712,2257425,265125,2257425,258775xem2257425,1587l2255837,0,2249487,0,2247900,1587,2247900,7937,2249487,9525,2255837,9525,2257425,7937,2257425,1587xem2276475,258775l2274887,257187,2268537,257187,2266950,258775,2266950,265125,2268537,266712,2274887,266712,2276475,265125,2276475,258775xem2276475,1587l2274887,0,2268537,0,2266950,1587,2266950,7937,2268537,9525,2274887,9525,2276475,7937,2276475,1587xem2295525,258775l2293937,257187,2287587,257187,2286000,258775,2286000,265125,2287587,266712,2293937,266712,2295525,265125,2295525,258775xem2295525,1587l2293937,0,2287587,0,2286000,1587,2286000,7937,2287587,9525,2293937,9525,2295525,7937,2295525,1587xem2314575,258775l2312987,257187,2306637,257187,2305050,258775,2305050,265125,2306637,266712,2312987,266712,2314575,265125,2314575,258775xem2314575,1587l2312987,0,2306637,0,2305050,1587,2305050,7937,2306637,9525,2312987,9525,2314575,7937,2314575,1587xem2333625,258775l2332037,257187,2325687,257187,2324100,258775,2324100,265125,2325687,266712,2332037,266712,2333625,265125,2333625,258775xem2333625,1587l2332037,0,2325687,0,2324100,1587,2324100,7937,2325687,9525,2332037,9525,2333625,7937,2333625,1587xem2352675,258775l2351087,257187,2344737,257187,2343150,258775,2343150,265125,2344737,266712,2351087,266712,2352675,265125,2352675,258775xem2352675,1587l2351087,0,2344737,0,2343150,1587,2343150,7937,2344737,9525,2351087,9525,2352675,7937,2352675,1587xem2371725,258775l2370137,257187,2363787,257187,2362200,258775,2362200,265125,2363787,266712,2370137,266712,2371725,265125,2371725,258775xem2371725,1587l2370137,0,2363787,0,2362200,1587,2362200,7937,2363787,9525,2370137,9525,2371725,7937,2371725,1587xem2390775,258775l2389187,257187,2382837,257187,2381250,258775,2381250,265125,2382837,266712,2389187,266712,2390775,265125,2390775,258775xem2390775,1587l2389187,0,2382837,0,2381250,1587,2381250,7937,2382837,9525,2389187,9525,2390775,7937,2390775,1587xem2409825,258775l2408237,257187,2401887,257187,2400300,258775,2400300,265125,2401887,266712,2408237,266712,2409825,265125,2409825,258775xem2409825,1587l2408237,0,2401887,0,2400300,1587,2400300,7937,2401887,9525,2408237,9525,2409825,7937,2409825,1587xem2428875,258775l2427287,257187,2420937,257187,2419350,258775,2419350,265125,2420937,266712,2427287,266712,2428875,265125,2428875,258775xem2428875,1587l2427287,0,2420937,0,2419350,1587,2419350,7937,2420937,9525,2427287,9525,2428875,7937,2428875,1587xem2447925,258775l2446337,257187,2439987,257187,2438400,258775,2438400,265125,2439987,266712,2446337,266712,2447925,265125,2447925,258775xem2447925,1587l2446337,0,2439987,0,2438400,1587,2438400,7937,2439987,9525,2446337,9525,2447925,7937,2447925,1587xem2466975,258775l2465387,257187,2459037,257187,2457450,258775,2457450,265125,2459037,266712,2465387,266712,2466975,265125,2466975,258775xem2466975,1587l2465387,0,2459037,0,2457450,1587,2457450,7937,2459037,9525,2465387,9525,2466975,7937,2466975,1587xem2486025,258775l2484437,257187,2478087,257187,2476500,258775,2476500,265125,2478087,266712,2484437,266712,2486025,265125,2486025,258775xem2486025,1587l2484437,0,2478087,0,2476500,1587,2476500,7937,2478087,9525,2484437,9525,2486025,7937,2486025,1587xem2505075,258775l2503487,257187,2497137,257187,2495550,258775,2495550,265125,2497137,266712,2503487,266712,2505075,265125,2505075,258775xem2505075,1587l2503487,0,2497137,0,2495550,1587,2495550,7937,2497137,9525,2503487,9525,2505075,7937,2505075,1587xem2524125,258775l2522537,257187,2516187,257187,2514600,258775,2514600,265125,2516187,266712,2522537,266712,2524125,265125,2524125,258775xem2524125,1587l2522537,0,2516187,0,2514600,1587,2514600,7937,2516187,9525,2522537,9525,2524125,7937,2524125,1587xem2543175,258775l2541587,257187,2535237,257187,2533650,258775,2533650,265125,2535237,266712,2541587,266712,2543175,265125,2543175,258775xem2543175,1587l2541587,0,2535237,0,2533650,1587,2533650,7937,2535237,9525,2541587,9525,2543175,7937,2543175,1587xem2562225,258775l2560637,257187,2554287,257187,2552700,258775,2552700,265125,2554287,266712,2560637,266712,2562225,265125,2562225,258775xem2562225,1587l2560637,0,2554287,0,2552700,1587,2552700,7937,2554287,9525,2560637,9525,2562225,7937,2562225,1587xem2581275,258775l2579687,257187,2573337,257187,2571750,258775,2571750,265125,2573337,266712,2579687,266712,2581275,265125,2581275,258775xem2581275,1587l2579687,0,2573337,0,2571750,1587,2571750,7937,2573337,9525,2579687,9525,2581275,7937,2581275,1587xem2600325,258775l2598737,257187,2592387,257187,2590800,258775,2590800,265125,2592387,266712,2598737,266712,2600325,265125,2600325,258775xem2600325,1587l2598737,0,2592387,0,2590800,1587,2590800,7937,2592387,9525,2598737,9525,2600325,7937,2600325,1587xem2619375,258775l2617787,257187,2611437,257187,2609850,258775,2609850,265125,2611437,266712,2617787,266712,2619375,265125,2619375,258775xem2619375,1587l2617787,0,2611437,0,2609850,1587,2609850,7937,2611437,9525,2617787,9525,2619375,7937,2619375,1587xem2638425,258775l2636837,257187,2630487,257187,2628900,258775,2628900,265125,2630487,266712,2636837,266712,2638425,265125,2638425,258775xem2638425,1587l2636837,0,2630487,0,2628900,1587,2628900,7937,2630487,9525,2636837,9525,2638425,7937,2638425,1587xem2657475,258775l2655887,257187,2649537,257187,2647950,258775,2647950,265125,2649537,266712,2655887,266712,2657475,265125,2657475,258775xem2657475,1587l2655887,0,2649537,0,2647950,1587,2647950,7937,2649537,9525,2655887,9525,2657475,7937,2657475,1587xem2676525,258775l2674937,257187,2668587,257187,2667000,258775,2667000,265125,2668587,266712,2674937,266712,2676525,265125,2676525,258775xem2676525,1587l2674937,0,2668587,0,2667000,1587,2667000,7937,2668587,9525,2674937,9525,2676525,7937,2676525,1587xem2695575,258775l2693987,257187,2687637,257187,2686050,258775,2686050,265125,2687637,266712,2693987,266712,2695575,265125,2695575,258775xem2695575,1587l2693987,0,2687637,0,2686050,1587,2686050,7937,2687637,9525,2693987,9525,2695575,7937,2695575,1587xem2714625,258775l2713037,257187,2706687,257187,2705100,258775,2705100,265125,2706687,266712,2713037,266712,2714625,265125,2714625,258775xem2714625,1587l2713037,0,2706687,0,2705100,1587,2705100,7937,2706687,9525,2713037,9525,2714625,7937,2714625,1587xem2733675,258775l2732087,257187,2725737,257187,2724150,258775,2724150,265125,2725737,266712,2732087,266712,2733675,265125,2733675,258775xem2733675,1587l2732087,0,2725737,0,2724150,1587,2724150,7937,2725737,9525,2732087,9525,2733675,7937,2733675,1587xem2752725,258775l2751137,257187,2744787,257187,2743200,258775,2743200,265125,2744787,266712,2751137,266712,2752725,265125,2752725,258775xem2752725,1587l2751137,0,2744787,0,2743200,1587,2743200,7937,2744787,9525,2751137,9525,2752725,7937,2752725,1587xem2771775,258775l2770187,257187,2763837,257187,2762250,258775,2762250,265125,2763837,266712,2770187,266712,2771775,265125,2771775,258775xem2771775,1587l2770187,0,2763837,0,2762250,1587,2762250,7937,2763837,9525,2770187,9525,2771775,7937,2771775,1587xem2790825,258775l2789237,257187,2782887,257187,2781300,258775,2781300,265125,2782887,266712,2789237,266712,2790825,265125,2790825,258775xem2790825,1587l2789237,0,2782887,0,2781300,1587,2781300,7937,2782887,9525,2789237,9525,2790825,7937,2790825,1587xem2809875,258775l2808287,257187,2801937,257187,2800350,258775,2800350,265125,2801937,266712,2808287,266712,2809875,265125,2809875,258775xem2809875,1587l2808287,0,2801937,0,2800350,1587,2800350,7937,2801937,9525,2808287,9525,2809875,7937,2809875,1587xem2828925,258775l2827337,257187,2820987,257187,2819400,258775,2819400,265125,2820987,266712,2827337,266712,2828925,265125,2828925,258775xem2828925,1587l2827337,0,2820987,0,2819400,1587,2819400,7937,2820987,9525,2827337,9525,2828925,7937,2828925,1587xem2847975,258775l2846387,257187,2840037,257187,2838450,258775,2838450,265125,2840037,266712,2846387,266712,2847975,265125,2847975,258775xem2847975,1587l2846387,0,2840037,0,2838450,1587,2838450,7937,2840037,9525,2846387,9525,2847975,7937,2847975,1587xem2867025,249250l2865437,247662,2859087,247662,2857500,249250,2857500,255600,2859087,257187,2857500,258775,2857500,265125,2859087,266712,2865437,266712,2867025,265125,2867025,258775,2865437,257187,2867025,255600,2867025,249250xem2867025,230200l2865437,228612,2859087,228612,2857500,230200,2857500,236537,2859087,238137,2865437,238137,2867025,236537,2867025,230200xem2867025,211150l2865437,209562,2859087,209562,2857500,211150,2857500,217487,2859087,219087,2865437,219087,2867025,217487,2867025,211150xem2867025,192100l2865437,190512,2859087,190512,2857500,192100,2857500,198450,2859087,200037,2865437,200037,2867025,198450,2867025,192100xem2867025,173037l2865437,171462,2859087,171462,2857500,173037,2857500,179400,2859087,180987,2865437,180987,2867025,179400,2867025,173037xem2867025,154000l2865437,152412,2859087,152412,2857500,154000,2857500,160350,2859087,161937,2865437,161937,2867025,160350,2867025,154000xem2867025,134937l2865437,133350,2859087,133350,2857500,134937,2857500,141287,2859087,142875,2865437,142875,2867025,141287,2867025,134937xem2867025,115887l2865437,114300,2859087,114300,2857500,115887,2857500,122250,2859087,123825,2865437,123825,2867025,122250,2867025,115887xem2867025,96837l2865437,95250,2859087,95250,2857500,96837,2857500,103187,2859087,104775,2865437,104775,2867025,103187,2867025,96837xem2867025,77787l2865437,76200,2859087,76200,2857500,77787,2857500,84150,2859087,85725,2865437,85725,2867025,84150,2867025,77787xem2867025,58737l2865437,57150,2859087,57150,2857500,58737,2857500,65087,2859087,66675,2865437,66675,2867025,65087,2867025,58737xem2867025,39700l2865437,38100,2859087,38100,2857500,39700,2857500,46037,2859087,47625,2865437,47625,2867025,46037,2867025,39700xem2867025,20637l2865437,19050,2859087,19050,2857500,20637,2857500,26987,2859087,28575,2865437,28575,2867025,26987,2867025,20637xem2867025,1587l2865437,0,2859087,0,2857500,1587,2857500,7937,2859087,9525,2865437,9525,2867025,7937,2867025,1587xe">
                  <v:fill on="t" focussize="0,0"/>
                  <v:stroke on="f"/>
                  <v:imagedata o:title=""/>
                  <o:lock v:ext="edit" aspectratio="f"/>
                  <v:textbox inset="0mm,0mm,0mm,0mm"/>
                </v:shape>
                <w10:wrap type="topAndBottom"/>
              </v:group>
            </w:pict>
          </mc:Fallback>
        </mc:AlternateContent>
      </w:r>
      <w:r>
        <mc:AlternateContent>
          <mc:Choice Requires="wpg">
            <w:drawing>
              <wp:anchor distT="0" distB="0" distL="0" distR="0" simplePos="0" relativeHeight="251686912" behindDoc="1" locked="0" layoutInCell="1" allowOverlap="1">
                <wp:simplePos x="0" y="0"/>
                <wp:positionH relativeFrom="page">
                  <wp:posOffset>904240</wp:posOffset>
                </wp:positionH>
                <wp:positionV relativeFrom="paragraph">
                  <wp:posOffset>498475</wp:posOffset>
                </wp:positionV>
                <wp:extent cx="2867025" cy="666750"/>
                <wp:effectExtent l="0" t="0" r="0" b="0"/>
                <wp:wrapTopAndBottom/>
                <wp:docPr id="97" name="Group 97"/>
                <wp:cNvGraphicFramePr/>
                <a:graphic xmlns:a="http://schemas.openxmlformats.org/drawingml/2006/main">
                  <a:graphicData uri="http://schemas.microsoft.com/office/word/2010/wordprocessingGroup">
                    <wpg:wgp>
                      <wpg:cNvGrpSpPr/>
                      <wpg:grpSpPr>
                        <a:xfrm>
                          <a:off x="0" y="0"/>
                          <a:ext cx="2867025" cy="666750"/>
                          <a:chOff x="0" y="0"/>
                          <a:chExt cx="2867025" cy="666750"/>
                        </a:xfrm>
                      </wpg:grpSpPr>
                      <pic:pic xmlns:pic="http://schemas.openxmlformats.org/drawingml/2006/picture">
                        <pic:nvPicPr>
                          <pic:cNvPr id="98" name="Image 98"/>
                          <pic:cNvPicPr/>
                        </pic:nvPicPr>
                        <pic:blipFill>
                          <a:blip r:embed="rId44" cstate="print"/>
                          <a:stretch>
                            <a:fillRect/>
                          </a:stretch>
                        </pic:blipFill>
                        <pic:spPr>
                          <a:xfrm>
                            <a:off x="4762" y="0"/>
                            <a:ext cx="2862262" cy="657225"/>
                          </a:xfrm>
                          <a:prstGeom prst="rect">
                            <a:avLst/>
                          </a:prstGeom>
                        </pic:spPr>
                      </pic:pic>
                      <wps:wsp>
                        <wps:cNvPr id="99" name="Graphic 99"/>
                        <wps:cNvSpPr/>
                        <wps:spPr>
                          <a:xfrm>
                            <a:off x="-1" y="0"/>
                            <a:ext cx="2867025" cy="667385"/>
                          </a:xfrm>
                          <a:custGeom>
                            <a:avLst/>
                            <a:gdLst/>
                            <a:ahLst/>
                            <a:cxnLst/>
                            <a:rect l="l" t="t" r="r" b="b"/>
                            <a:pathLst>
                              <a:path w="2867025" h="667385">
                                <a:moveTo>
                                  <a:pt x="9525" y="1600"/>
                                </a:moveTo>
                                <a:lnTo>
                                  <a:pt x="7937" y="0"/>
                                </a:lnTo>
                                <a:lnTo>
                                  <a:pt x="1587" y="0"/>
                                </a:lnTo>
                                <a:lnTo>
                                  <a:pt x="0" y="1600"/>
                                </a:lnTo>
                                <a:lnTo>
                                  <a:pt x="0" y="7937"/>
                                </a:lnTo>
                                <a:lnTo>
                                  <a:pt x="1587" y="9525"/>
                                </a:lnTo>
                                <a:lnTo>
                                  <a:pt x="7937" y="9525"/>
                                </a:lnTo>
                                <a:lnTo>
                                  <a:pt x="9525" y="7937"/>
                                </a:lnTo>
                                <a:lnTo>
                                  <a:pt x="9525" y="1600"/>
                                </a:lnTo>
                                <a:close/>
                              </a:path>
                              <a:path w="2867025" h="667385">
                                <a:moveTo>
                                  <a:pt x="28575" y="658825"/>
                                </a:moveTo>
                                <a:lnTo>
                                  <a:pt x="26987" y="657237"/>
                                </a:lnTo>
                                <a:lnTo>
                                  <a:pt x="20637" y="657237"/>
                                </a:lnTo>
                                <a:lnTo>
                                  <a:pt x="19050" y="658825"/>
                                </a:lnTo>
                                <a:lnTo>
                                  <a:pt x="19050" y="665162"/>
                                </a:lnTo>
                                <a:lnTo>
                                  <a:pt x="20637" y="666762"/>
                                </a:lnTo>
                                <a:lnTo>
                                  <a:pt x="26987" y="666762"/>
                                </a:lnTo>
                                <a:lnTo>
                                  <a:pt x="28575" y="665162"/>
                                </a:lnTo>
                                <a:lnTo>
                                  <a:pt x="28575" y="658825"/>
                                </a:lnTo>
                                <a:close/>
                              </a:path>
                              <a:path w="2867025" h="667385">
                                <a:moveTo>
                                  <a:pt x="28575" y="1600"/>
                                </a:moveTo>
                                <a:lnTo>
                                  <a:pt x="26987" y="0"/>
                                </a:lnTo>
                                <a:lnTo>
                                  <a:pt x="20637" y="0"/>
                                </a:lnTo>
                                <a:lnTo>
                                  <a:pt x="19050" y="1600"/>
                                </a:lnTo>
                                <a:lnTo>
                                  <a:pt x="19050" y="7937"/>
                                </a:lnTo>
                                <a:lnTo>
                                  <a:pt x="20637" y="9525"/>
                                </a:lnTo>
                                <a:lnTo>
                                  <a:pt x="26987" y="9525"/>
                                </a:lnTo>
                                <a:lnTo>
                                  <a:pt x="28575" y="7937"/>
                                </a:lnTo>
                                <a:lnTo>
                                  <a:pt x="28575" y="1600"/>
                                </a:lnTo>
                                <a:close/>
                              </a:path>
                              <a:path w="2867025" h="667385">
                                <a:moveTo>
                                  <a:pt x="47625" y="658825"/>
                                </a:moveTo>
                                <a:lnTo>
                                  <a:pt x="46037" y="657237"/>
                                </a:lnTo>
                                <a:lnTo>
                                  <a:pt x="39687" y="657237"/>
                                </a:lnTo>
                                <a:lnTo>
                                  <a:pt x="38100" y="658825"/>
                                </a:lnTo>
                                <a:lnTo>
                                  <a:pt x="38100" y="665162"/>
                                </a:lnTo>
                                <a:lnTo>
                                  <a:pt x="39687" y="666762"/>
                                </a:lnTo>
                                <a:lnTo>
                                  <a:pt x="46037" y="666762"/>
                                </a:lnTo>
                                <a:lnTo>
                                  <a:pt x="47625" y="665162"/>
                                </a:lnTo>
                                <a:lnTo>
                                  <a:pt x="47625" y="658825"/>
                                </a:lnTo>
                                <a:close/>
                              </a:path>
                              <a:path w="2867025" h="667385">
                                <a:moveTo>
                                  <a:pt x="47625" y="1600"/>
                                </a:moveTo>
                                <a:lnTo>
                                  <a:pt x="46037" y="0"/>
                                </a:lnTo>
                                <a:lnTo>
                                  <a:pt x="39687" y="0"/>
                                </a:lnTo>
                                <a:lnTo>
                                  <a:pt x="38100" y="1600"/>
                                </a:lnTo>
                                <a:lnTo>
                                  <a:pt x="38100" y="7937"/>
                                </a:lnTo>
                                <a:lnTo>
                                  <a:pt x="39687" y="9525"/>
                                </a:lnTo>
                                <a:lnTo>
                                  <a:pt x="46037" y="9525"/>
                                </a:lnTo>
                                <a:lnTo>
                                  <a:pt x="47625" y="7937"/>
                                </a:lnTo>
                                <a:lnTo>
                                  <a:pt x="47625" y="1600"/>
                                </a:lnTo>
                                <a:close/>
                              </a:path>
                              <a:path w="2867025" h="667385">
                                <a:moveTo>
                                  <a:pt x="66675" y="658825"/>
                                </a:moveTo>
                                <a:lnTo>
                                  <a:pt x="65087" y="657237"/>
                                </a:lnTo>
                                <a:lnTo>
                                  <a:pt x="58737" y="657237"/>
                                </a:lnTo>
                                <a:lnTo>
                                  <a:pt x="57150" y="658825"/>
                                </a:lnTo>
                                <a:lnTo>
                                  <a:pt x="57150" y="665162"/>
                                </a:lnTo>
                                <a:lnTo>
                                  <a:pt x="58737" y="666762"/>
                                </a:lnTo>
                                <a:lnTo>
                                  <a:pt x="65087" y="666762"/>
                                </a:lnTo>
                                <a:lnTo>
                                  <a:pt x="66675" y="665162"/>
                                </a:lnTo>
                                <a:lnTo>
                                  <a:pt x="66675" y="658825"/>
                                </a:lnTo>
                                <a:close/>
                              </a:path>
                              <a:path w="2867025" h="667385">
                                <a:moveTo>
                                  <a:pt x="66675" y="1600"/>
                                </a:moveTo>
                                <a:lnTo>
                                  <a:pt x="65087" y="0"/>
                                </a:lnTo>
                                <a:lnTo>
                                  <a:pt x="58737" y="0"/>
                                </a:lnTo>
                                <a:lnTo>
                                  <a:pt x="57150" y="1600"/>
                                </a:lnTo>
                                <a:lnTo>
                                  <a:pt x="57150" y="7937"/>
                                </a:lnTo>
                                <a:lnTo>
                                  <a:pt x="58737" y="9525"/>
                                </a:lnTo>
                                <a:lnTo>
                                  <a:pt x="65087" y="9525"/>
                                </a:lnTo>
                                <a:lnTo>
                                  <a:pt x="66675" y="7937"/>
                                </a:lnTo>
                                <a:lnTo>
                                  <a:pt x="66675" y="1600"/>
                                </a:lnTo>
                                <a:close/>
                              </a:path>
                              <a:path w="2867025" h="667385">
                                <a:moveTo>
                                  <a:pt x="85725" y="658825"/>
                                </a:moveTo>
                                <a:lnTo>
                                  <a:pt x="84137" y="657237"/>
                                </a:lnTo>
                                <a:lnTo>
                                  <a:pt x="77787" y="657237"/>
                                </a:lnTo>
                                <a:lnTo>
                                  <a:pt x="76200" y="658825"/>
                                </a:lnTo>
                                <a:lnTo>
                                  <a:pt x="76200" y="665162"/>
                                </a:lnTo>
                                <a:lnTo>
                                  <a:pt x="77787" y="666762"/>
                                </a:lnTo>
                                <a:lnTo>
                                  <a:pt x="84137" y="666762"/>
                                </a:lnTo>
                                <a:lnTo>
                                  <a:pt x="85725" y="665162"/>
                                </a:lnTo>
                                <a:lnTo>
                                  <a:pt x="85725" y="658825"/>
                                </a:lnTo>
                                <a:close/>
                              </a:path>
                              <a:path w="2867025" h="667385">
                                <a:moveTo>
                                  <a:pt x="85725" y="1600"/>
                                </a:moveTo>
                                <a:lnTo>
                                  <a:pt x="84137" y="0"/>
                                </a:lnTo>
                                <a:lnTo>
                                  <a:pt x="77787" y="0"/>
                                </a:lnTo>
                                <a:lnTo>
                                  <a:pt x="76200" y="1600"/>
                                </a:lnTo>
                                <a:lnTo>
                                  <a:pt x="76200" y="7937"/>
                                </a:lnTo>
                                <a:lnTo>
                                  <a:pt x="77787" y="9525"/>
                                </a:lnTo>
                                <a:lnTo>
                                  <a:pt x="84137" y="9525"/>
                                </a:lnTo>
                                <a:lnTo>
                                  <a:pt x="85725" y="7937"/>
                                </a:lnTo>
                                <a:lnTo>
                                  <a:pt x="85725" y="1600"/>
                                </a:lnTo>
                                <a:close/>
                              </a:path>
                              <a:path w="2867025" h="667385">
                                <a:moveTo>
                                  <a:pt x="104775" y="658825"/>
                                </a:moveTo>
                                <a:lnTo>
                                  <a:pt x="103187" y="657237"/>
                                </a:lnTo>
                                <a:lnTo>
                                  <a:pt x="96837" y="657237"/>
                                </a:lnTo>
                                <a:lnTo>
                                  <a:pt x="95250" y="658825"/>
                                </a:lnTo>
                                <a:lnTo>
                                  <a:pt x="95250" y="665162"/>
                                </a:lnTo>
                                <a:lnTo>
                                  <a:pt x="96837" y="666762"/>
                                </a:lnTo>
                                <a:lnTo>
                                  <a:pt x="103187" y="666762"/>
                                </a:lnTo>
                                <a:lnTo>
                                  <a:pt x="104775" y="665162"/>
                                </a:lnTo>
                                <a:lnTo>
                                  <a:pt x="104775" y="658825"/>
                                </a:lnTo>
                                <a:close/>
                              </a:path>
                              <a:path w="2867025" h="667385">
                                <a:moveTo>
                                  <a:pt x="104775" y="1600"/>
                                </a:moveTo>
                                <a:lnTo>
                                  <a:pt x="103187" y="0"/>
                                </a:lnTo>
                                <a:lnTo>
                                  <a:pt x="96837" y="0"/>
                                </a:lnTo>
                                <a:lnTo>
                                  <a:pt x="95250" y="1600"/>
                                </a:lnTo>
                                <a:lnTo>
                                  <a:pt x="95250" y="7937"/>
                                </a:lnTo>
                                <a:lnTo>
                                  <a:pt x="96837" y="9525"/>
                                </a:lnTo>
                                <a:lnTo>
                                  <a:pt x="103187" y="9525"/>
                                </a:lnTo>
                                <a:lnTo>
                                  <a:pt x="104775" y="7937"/>
                                </a:lnTo>
                                <a:lnTo>
                                  <a:pt x="104775" y="1600"/>
                                </a:lnTo>
                                <a:close/>
                              </a:path>
                              <a:path w="2867025" h="667385">
                                <a:moveTo>
                                  <a:pt x="123825" y="658825"/>
                                </a:moveTo>
                                <a:lnTo>
                                  <a:pt x="122237" y="657237"/>
                                </a:lnTo>
                                <a:lnTo>
                                  <a:pt x="115887" y="657237"/>
                                </a:lnTo>
                                <a:lnTo>
                                  <a:pt x="114300" y="658825"/>
                                </a:lnTo>
                                <a:lnTo>
                                  <a:pt x="114300" y="665162"/>
                                </a:lnTo>
                                <a:lnTo>
                                  <a:pt x="115887" y="666762"/>
                                </a:lnTo>
                                <a:lnTo>
                                  <a:pt x="122237" y="666762"/>
                                </a:lnTo>
                                <a:lnTo>
                                  <a:pt x="123825" y="665162"/>
                                </a:lnTo>
                                <a:lnTo>
                                  <a:pt x="123825" y="658825"/>
                                </a:lnTo>
                                <a:close/>
                              </a:path>
                              <a:path w="2867025" h="667385">
                                <a:moveTo>
                                  <a:pt x="123825" y="1600"/>
                                </a:moveTo>
                                <a:lnTo>
                                  <a:pt x="122237" y="0"/>
                                </a:lnTo>
                                <a:lnTo>
                                  <a:pt x="115887" y="0"/>
                                </a:lnTo>
                                <a:lnTo>
                                  <a:pt x="114300" y="1600"/>
                                </a:lnTo>
                                <a:lnTo>
                                  <a:pt x="114300" y="7937"/>
                                </a:lnTo>
                                <a:lnTo>
                                  <a:pt x="115887" y="9525"/>
                                </a:lnTo>
                                <a:lnTo>
                                  <a:pt x="122237" y="9525"/>
                                </a:lnTo>
                                <a:lnTo>
                                  <a:pt x="123825" y="7937"/>
                                </a:lnTo>
                                <a:lnTo>
                                  <a:pt x="123825" y="1600"/>
                                </a:lnTo>
                                <a:close/>
                              </a:path>
                              <a:path w="2867025" h="667385">
                                <a:moveTo>
                                  <a:pt x="142875" y="658825"/>
                                </a:moveTo>
                                <a:lnTo>
                                  <a:pt x="141287" y="657237"/>
                                </a:lnTo>
                                <a:lnTo>
                                  <a:pt x="134937" y="657237"/>
                                </a:lnTo>
                                <a:lnTo>
                                  <a:pt x="133350" y="658825"/>
                                </a:lnTo>
                                <a:lnTo>
                                  <a:pt x="133350" y="665162"/>
                                </a:lnTo>
                                <a:lnTo>
                                  <a:pt x="134937" y="666762"/>
                                </a:lnTo>
                                <a:lnTo>
                                  <a:pt x="141287" y="666762"/>
                                </a:lnTo>
                                <a:lnTo>
                                  <a:pt x="142875" y="665162"/>
                                </a:lnTo>
                                <a:lnTo>
                                  <a:pt x="142875" y="658825"/>
                                </a:lnTo>
                                <a:close/>
                              </a:path>
                              <a:path w="2867025" h="667385">
                                <a:moveTo>
                                  <a:pt x="142875" y="1600"/>
                                </a:moveTo>
                                <a:lnTo>
                                  <a:pt x="141287" y="0"/>
                                </a:lnTo>
                                <a:lnTo>
                                  <a:pt x="134937" y="0"/>
                                </a:lnTo>
                                <a:lnTo>
                                  <a:pt x="133350" y="1600"/>
                                </a:lnTo>
                                <a:lnTo>
                                  <a:pt x="133350" y="7937"/>
                                </a:lnTo>
                                <a:lnTo>
                                  <a:pt x="134937" y="9525"/>
                                </a:lnTo>
                                <a:lnTo>
                                  <a:pt x="141287" y="9525"/>
                                </a:lnTo>
                                <a:lnTo>
                                  <a:pt x="142875" y="7937"/>
                                </a:lnTo>
                                <a:lnTo>
                                  <a:pt x="142875" y="1600"/>
                                </a:lnTo>
                                <a:close/>
                              </a:path>
                              <a:path w="2867025" h="667385">
                                <a:moveTo>
                                  <a:pt x="161925" y="658825"/>
                                </a:moveTo>
                                <a:lnTo>
                                  <a:pt x="160337" y="657237"/>
                                </a:lnTo>
                                <a:lnTo>
                                  <a:pt x="153987" y="657237"/>
                                </a:lnTo>
                                <a:lnTo>
                                  <a:pt x="152400" y="658825"/>
                                </a:lnTo>
                                <a:lnTo>
                                  <a:pt x="152400" y="665162"/>
                                </a:lnTo>
                                <a:lnTo>
                                  <a:pt x="153987" y="666762"/>
                                </a:lnTo>
                                <a:lnTo>
                                  <a:pt x="160337" y="666762"/>
                                </a:lnTo>
                                <a:lnTo>
                                  <a:pt x="161925" y="665162"/>
                                </a:lnTo>
                                <a:lnTo>
                                  <a:pt x="161925" y="658825"/>
                                </a:lnTo>
                                <a:close/>
                              </a:path>
                              <a:path w="2867025" h="667385">
                                <a:moveTo>
                                  <a:pt x="161925" y="1600"/>
                                </a:moveTo>
                                <a:lnTo>
                                  <a:pt x="160337" y="0"/>
                                </a:lnTo>
                                <a:lnTo>
                                  <a:pt x="153987" y="0"/>
                                </a:lnTo>
                                <a:lnTo>
                                  <a:pt x="152400" y="1600"/>
                                </a:lnTo>
                                <a:lnTo>
                                  <a:pt x="152400" y="7937"/>
                                </a:lnTo>
                                <a:lnTo>
                                  <a:pt x="153987" y="9525"/>
                                </a:lnTo>
                                <a:lnTo>
                                  <a:pt x="160337" y="9525"/>
                                </a:lnTo>
                                <a:lnTo>
                                  <a:pt x="161925" y="7937"/>
                                </a:lnTo>
                                <a:lnTo>
                                  <a:pt x="161925" y="1600"/>
                                </a:lnTo>
                                <a:close/>
                              </a:path>
                              <a:path w="2867025" h="667385">
                                <a:moveTo>
                                  <a:pt x="180975" y="658825"/>
                                </a:moveTo>
                                <a:lnTo>
                                  <a:pt x="179387" y="657237"/>
                                </a:lnTo>
                                <a:lnTo>
                                  <a:pt x="173037" y="657237"/>
                                </a:lnTo>
                                <a:lnTo>
                                  <a:pt x="171450" y="658825"/>
                                </a:lnTo>
                                <a:lnTo>
                                  <a:pt x="171450" y="665162"/>
                                </a:lnTo>
                                <a:lnTo>
                                  <a:pt x="173037" y="666762"/>
                                </a:lnTo>
                                <a:lnTo>
                                  <a:pt x="179387" y="666762"/>
                                </a:lnTo>
                                <a:lnTo>
                                  <a:pt x="180975" y="665162"/>
                                </a:lnTo>
                                <a:lnTo>
                                  <a:pt x="180975" y="658825"/>
                                </a:lnTo>
                                <a:close/>
                              </a:path>
                              <a:path w="2867025" h="667385">
                                <a:moveTo>
                                  <a:pt x="180975" y="1600"/>
                                </a:moveTo>
                                <a:lnTo>
                                  <a:pt x="179387" y="0"/>
                                </a:lnTo>
                                <a:lnTo>
                                  <a:pt x="173037" y="0"/>
                                </a:lnTo>
                                <a:lnTo>
                                  <a:pt x="171450" y="1600"/>
                                </a:lnTo>
                                <a:lnTo>
                                  <a:pt x="171450" y="7937"/>
                                </a:lnTo>
                                <a:lnTo>
                                  <a:pt x="173037" y="9525"/>
                                </a:lnTo>
                                <a:lnTo>
                                  <a:pt x="179387" y="9525"/>
                                </a:lnTo>
                                <a:lnTo>
                                  <a:pt x="180975" y="7937"/>
                                </a:lnTo>
                                <a:lnTo>
                                  <a:pt x="180975" y="1600"/>
                                </a:lnTo>
                                <a:close/>
                              </a:path>
                              <a:path w="2867025" h="667385">
                                <a:moveTo>
                                  <a:pt x="200025" y="658825"/>
                                </a:moveTo>
                                <a:lnTo>
                                  <a:pt x="198437" y="657237"/>
                                </a:lnTo>
                                <a:lnTo>
                                  <a:pt x="192087" y="657237"/>
                                </a:lnTo>
                                <a:lnTo>
                                  <a:pt x="190500" y="658825"/>
                                </a:lnTo>
                                <a:lnTo>
                                  <a:pt x="190500" y="665162"/>
                                </a:lnTo>
                                <a:lnTo>
                                  <a:pt x="192087" y="666762"/>
                                </a:lnTo>
                                <a:lnTo>
                                  <a:pt x="198437" y="666762"/>
                                </a:lnTo>
                                <a:lnTo>
                                  <a:pt x="200025" y="665162"/>
                                </a:lnTo>
                                <a:lnTo>
                                  <a:pt x="200025" y="658825"/>
                                </a:lnTo>
                                <a:close/>
                              </a:path>
                              <a:path w="2867025" h="667385">
                                <a:moveTo>
                                  <a:pt x="200025" y="1600"/>
                                </a:moveTo>
                                <a:lnTo>
                                  <a:pt x="198437" y="0"/>
                                </a:lnTo>
                                <a:lnTo>
                                  <a:pt x="192087" y="0"/>
                                </a:lnTo>
                                <a:lnTo>
                                  <a:pt x="190500" y="1600"/>
                                </a:lnTo>
                                <a:lnTo>
                                  <a:pt x="190500" y="7937"/>
                                </a:lnTo>
                                <a:lnTo>
                                  <a:pt x="192087" y="9525"/>
                                </a:lnTo>
                                <a:lnTo>
                                  <a:pt x="198437" y="9525"/>
                                </a:lnTo>
                                <a:lnTo>
                                  <a:pt x="200025" y="7937"/>
                                </a:lnTo>
                                <a:lnTo>
                                  <a:pt x="200025" y="1600"/>
                                </a:lnTo>
                                <a:close/>
                              </a:path>
                              <a:path w="2867025" h="667385">
                                <a:moveTo>
                                  <a:pt x="219075" y="658825"/>
                                </a:moveTo>
                                <a:lnTo>
                                  <a:pt x="217487" y="657237"/>
                                </a:lnTo>
                                <a:lnTo>
                                  <a:pt x="211137" y="657237"/>
                                </a:lnTo>
                                <a:lnTo>
                                  <a:pt x="209550" y="658825"/>
                                </a:lnTo>
                                <a:lnTo>
                                  <a:pt x="209550" y="665162"/>
                                </a:lnTo>
                                <a:lnTo>
                                  <a:pt x="211137" y="666762"/>
                                </a:lnTo>
                                <a:lnTo>
                                  <a:pt x="217487" y="666762"/>
                                </a:lnTo>
                                <a:lnTo>
                                  <a:pt x="219075" y="665162"/>
                                </a:lnTo>
                                <a:lnTo>
                                  <a:pt x="219075" y="658825"/>
                                </a:lnTo>
                                <a:close/>
                              </a:path>
                              <a:path w="2867025" h="667385">
                                <a:moveTo>
                                  <a:pt x="219075" y="1600"/>
                                </a:moveTo>
                                <a:lnTo>
                                  <a:pt x="217487" y="0"/>
                                </a:lnTo>
                                <a:lnTo>
                                  <a:pt x="211137" y="0"/>
                                </a:lnTo>
                                <a:lnTo>
                                  <a:pt x="209550" y="1600"/>
                                </a:lnTo>
                                <a:lnTo>
                                  <a:pt x="209550" y="7937"/>
                                </a:lnTo>
                                <a:lnTo>
                                  <a:pt x="211137" y="9525"/>
                                </a:lnTo>
                                <a:lnTo>
                                  <a:pt x="217487" y="9525"/>
                                </a:lnTo>
                                <a:lnTo>
                                  <a:pt x="219075" y="7937"/>
                                </a:lnTo>
                                <a:lnTo>
                                  <a:pt x="219075" y="1600"/>
                                </a:lnTo>
                                <a:close/>
                              </a:path>
                              <a:path w="2867025" h="667385">
                                <a:moveTo>
                                  <a:pt x="238125" y="658825"/>
                                </a:moveTo>
                                <a:lnTo>
                                  <a:pt x="236537" y="657237"/>
                                </a:lnTo>
                                <a:lnTo>
                                  <a:pt x="230187" y="657237"/>
                                </a:lnTo>
                                <a:lnTo>
                                  <a:pt x="228600" y="658825"/>
                                </a:lnTo>
                                <a:lnTo>
                                  <a:pt x="228600" y="665162"/>
                                </a:lnTo>
                                <a:lnTo>
                                  <a:pt x="230187" y="666762"/>
                                </a:lnTo>
                                <a:lnTo>
                                  <a:pt x="236537" y="666762"/>
                                </a:lnTo>
                                <a:lnTo>
                                  <a:pt x="238125" y="665162"/>
                                </a:lnTo>
                                <a:lnTo>
                                  <a:pt x="238125" y="658825"/>
                                </a:lnTo>
                                <a:close/>
                              </a:path>
                              <a:path w="2867025" h="667385">
                                <a:moveTo>
                                  <a:pt x="238125" y="1600"/>
                                </a:moveTo>
                                <a:lnTo>
                                  <a:pt x="236537" y="0"/>
                                </a:lnTo>
                                <a:lnTo>
                                  <a:pt x="230187" y="0"/>
                                </a:lnTo>
                                <a:lnTo>
                                  <a:pt x="228600" y="1600"/>
                                </a:lnTo>
                                <a:lnTo>
                                  <a:pt x="228600" y="7937"/>
                                </a:lnTo>
                                <a:lnTo>
                                  <a:pt x="230187" y="9525"/>
                                </a:lnTo>
                                <a:lnTo>
                                  <a:pt x="236537" y="9525"/>
                                </a:lnTo>
                                <a:lnTo>
                                  <a:pt x="238125" y="7937"/>
                                </a:lnTo>
                                <a:lnTo>
                                  <a:pt x="238125" y="1600"/>
                                </a:lnTo>
                                <a:close/>
                              </a:path>
                              <a:path w="2867025" h="667385">
                                <a:moveTo>
                                  <a:pt x="257175" y="658825"/>
                                </a:moveTo>
                                <a:lnTo>
                                  <a:pt x="255587" y="657237"/>
                                </a:lnTo>
                                <a:lnTo>
                                  <a:pt x="249237" y="657237"/>
                                </a:lnTo>
                                <a:lnTo>
                                  <a:pt x="247650" y="658825"/>
                                </a:lnTo>
                                <a:lnTo>
                                  <a:pt x="247650" y="665162"/>
                                </a:lnTo>
                                <a:lnTo>
                                  <a:pt x="249237" y="666762"/>
                                </a:lnTo>
                                <a:lnTo>
                                  <a:pt x="255587" y="666762"/>
                                </a:lnTo>
                                <a:lnTo>
                                  <a:pt x="257175" y="665162"/>
                                </a:lnTo>
                                <a:lnTo>
                                  <a:pt x="257175" y="658825"/>
                                </a:lnTo>
                                <a:close/>
                              </a:path>
                              <a:path w="2867025" h="667385">
                                <a:moveTo>
                                  <a:pt x="257175" y="1600"/>
                                </a:moveTo>
                                <a:lnTo>
                                  <a:pt x="255587" y="0"/>
                                </a:lnTo>
                                <a:lnTo>
                                  <a:pt x="249237" y="0"/>
                                </a:lnTo>
                                <a:lnTo>
                                  <a:pt x="247650" y="1600"/>
                                </a:lnTo>
                                <a:lnTo>
                                  <a:pt x="247650" y="7937"/>
                                </a:lnTo>
                                <a:lnTo>
                                  <a:pt x="249237" y="9525"/>
                                </a:lnTo>
                                <a:lnTo>
                                  <a:pt x="255587" y="9525"/>
                                </a:lnTo>
                                <a:lnTo>
                                  <a:pt x="257175" y="7937"/>
                                </a:lnTo>
                                <a:lnTo>
                                  <a:pt x="257175" y="1600"/>
                                </a:lnTo>
                                <a:close/>
                              </a:path>
                              <a:path w="2867025" h="667385">
                                <a:moveTo>
                                  <a:pt x="276225" y="658825"/>
                                </a:moveTo>
                                <a:lnTo>
                                  <a:pt x="274637" y="657237"/>
                                </a:lnTo>
                                <a:lnTo>
                                  <a:pt x="268287" y="657237"/>
                                </a:lnTo>
                                <a:lnTo>
                                  <a:pt x="266700" y="658825"/>
                                </a:lnTo>
                                <a:lnTo>
                                  <a:pt x="266700" y="665162"/>
                                </a:lnTo>
                                <a:lnTo>
                                  <a:pt x="268287" y="666762"/>
                                </a:lnTo>
                                <a:lnTo>
                                  <a:pt x="274637" y="666762"/>
                                </a:lnTo>
                                <a:lnTo>
                                  <a:pt x="276225" y="665162"/>
                                </a:lnTo>
                                <a:lnTo>
                                  <a:pt x="276225" y="658825"/>
                                </a:lnTo>
                                <a:close/>
                              </a:path>
                              <a:path w="2867025" h="667385">
                                <a:moveTo>
                                  <a:pt x="276225" y="1600"/>
                                </a:moveTo>
                                <a:lnTo>
                                  <a:pt x="274637" y="0"/>
                                </a:lnTo>
                                <a:lnTo>
                                  <a:pt x="268287" y="0"/>
                                </a:lnTo>
                                <a:lnTo>
                                  <a:pt x="266700" y="1600"/>
                                </a:lnTo>
                                <a:lnTo>
                                  <a:pt x="266700" y="7937"/>
                                </a:lnTo>
                                <a:lnTo>
                                  <a:pt x="268287" y="9525"/>
                                </a:lnTo>
                                <a:lnTo>
                                  <a:pt x="274637" y="9525"/>
                                </a:lnTo>
                                <a:lnTo>
                                  <a:pt x="276225" y="7937"/>
                                </a:lnTo>
                                <a:lnTo>
                                  <a:pt x="276225" y="1600"/>
                                </a:lnTo>
                                <a:close/>
                              </a:path>
                              <a:path w="2867025" h="667385">
                                <a:moveTo>
                                  <a:pt x="295275" y="658825"/>
                                </a:moveTo>
                                <a:lnTo>
                                  <a:pt x="293687" y="657237"/>
                                </a:lnTo>
                                <a:lnTo>
                                  <a:pt x="287337" y="657237"/>
                                </a:lnTo>
                                <a:lnTo>
                                  <a:pt x="285750" y="658825"/>
                                </a:lnTo>
                                <a:lnTo>
                                  <a:pt x="285750" y="665162"/>
                                </a:lnTo>
                                <a:lnTo>
                                  <a:pt x="287337" y="666762"/>
                                </a:lnTo>
                                <a:lnTo>
                                  <a:pt x="293687" y="666762"/>
                                </a:lnTo>
                                <a:lnTo>
                                  <a:pt x="295275" y="665162"/>
                                </a:lnTo>
                                <a:lnTo>
                                  <a:pt x="295275" y="658825"/>
                                </a:lnTo>
                                <a:close/>
                              </a:path>
                              <a:path w="2867025" h="667385">
                                <a:moveTo>
                                  <a:pt x="295275" y="1600"/>
                                </a:moveTo>
                                <a:lnTo>
                                  <a:pt x="293687" y="0"/>
                                </a:lnTo>
                                <a:lnTo>
                                  <a:pt x="287337" y="0"/>
                                </a:lnTo>
                                <a:lnTo>
                                  <a:pt x="285750" y="1600"/>
                                </a:lnTo>
                                <a:lnTo>
                                  <a:pt x="285750" y="7937"/>
                                </a:lnTo>
                                <a:lnTo>
                                  <a:pt x="287337" y="9525"/>
                                </a:lnTo>
                                <a:lnTo>
                                  <a:pt x="293687" y="9525"/>
                                </a:lnTo>
                                <a:lnTo>
                                  <a:pt x="295275" y="7937"/>
                                </a:lnTo>
                                <a:lnTo>
                                  <a:pt x="295275" y="1600"/>
                                </a:lnTo>
                                <a:close/>
                              </a:path>
                              <a:path w="2867025" h="667385">
                                <a:moveTo>
                                  <a:pt x="314325" y="658825"/>
                                </a:moveTo>
                                <a:lnTo>
                                  <a:pt x="312737" y="657237"/>
                                </a:lnTo>
                                <a:lnTo>
                                  <a:pt x="306387" y="657237"/>
                                </a:lnTo>
                                <a:lnTo>
                                  <a:pt x="304800" y="658825"/>
                                </a:lnTo>
                                <a:lnTo>
                                  <a:pt x="304800" y="665162"/>
                                </a:lnTo>
                                <a:lnTo>
                                  <a:pt x="306387" y="666762"/>
                                </a:lnTo>
                                <a:lnTo>
                                  <a:pt x="312737" y="666762"/>
                                </a:lnTo>
                                <a:lnTo>
                                  <a:pt x="314325" y="665162"/>
                                </a:lnTo>
                                <a:lnTo>
                                  <a:pt x="314325" y="658825"/>
                                </a:lnTo>
                                <a:close/>
                              </a:path>
                              <a:path w="2867025" h="667385">
                                <a:moveTo>
                                  <a:pt x="314325" y="1600"/>
                                </a:moveTo>
                                <a:lnTo>
                                  <a:pt x="312737" y="0"/>
                                </a:lnTo>
                                <a:lnTo>
                                  <a:pt x="306387" y="0"/>
                                </a:lnTo>
                                <a:lnTo>
                                  <a:pt x="304800" y="1600"/>
                                </a:lnTo>
                                <a:lnTo>
                                  <a:pt x="304800" y="7937"/>
                                </a:lnTo>
                                <a:lnTo>
                                  <a:pt x="306387" y="9525"/>
                                </a:lnTo>
                                <a:lnTo>
                                  <a:pt x="312737" y="9525"/>
                                </a:lnTo>
                                <a:lnTo>
                                  <a:pt x="314325" y="7937"/>
                                </a:lnTo>
                                <a:lnTo>
                                  <a:pt x="314325" y="1600"/>
                                </a:lnTo>
                                <a:close/>
                              </a:path>
                              <a:path w="2867025" h="667385">
                                <a:moveTo>
                                  <a:pt x="333375" y="658825"/>
                                </a:moveTo>
                                <a:lnTo>
                                  <a:pt x="331787" y="657237"/>
                                </a:lnTo>
                                <a:lnTo>
                                  <a:pt x="325437" y="657237"/>
                                </a:lnTo>
                                <a:lnTo>
                                  <a:pt x="323850" y="658825"/>
                                </a:lnTo>
                                <a:lnTo>
                                  <a:pt x="323850" y="665162"/>
                                </a:lnTo>
                                <a:lnTo>
                                  <a:pt x="325437" y="666762"/>
                                </a:lnTo>
                                <a:lnTo>
                                  <a:pt x="331787" y="666762"/>
                                </a:lnTo>
                                <a:lnTo>
                                  <a:pt x="333375" y="665162"/>
                                </a:lnTo>
                                <a:lnTo>
                                  <a:pt x="333375" y="658825"/>
                                </a:lnTo>
                                <a:close/>
                              </a:path>
                              <a:path w="2867025" h="667385">
                                <a:moveTo>
                                  <a:pt x="333375" y="1600"/>
                                </a:moveTo>
                                <a:lnTo>
                                  <a:pt x="331787" y="0"/>
                                </a:lnTo>
                                <a:lnTo>
                                  <a:pt x="325437" y="0"/>
                                </a:lnTo>
                                <a:lnTo>
                                  <a:pt x="323850" y="1600"/>
                                </a:lnTo>
                                <a:lnTo>
                                  <a:pt x="323850" y="7937"/>
                                </a:lnTo>
                                <a:lnTo>
                                  <a:pt x="325437" y="9525"/>
                                </a:lnTo>
                                <a:lnTo>
                                  <a:pt x="331787" y="9525"/>
                                </a:lnTo>
                                <a:lnTo>
                                  <a:pt x="333375" y="7937"/>
                                </a:lnTo>
                                <a:lnTo>
                                  <a:pt x="333375" y="1600"/>
                                </a:lnTo>
                                <a:close/>
                              </a:path>
                              <a:path w="2867025" h="667385">
                                <a:moveTo>
                                  <a:pt x="352425" y="658825"/>
                                </a:moveTo>
                                <a:lnTo>
                                  <a:pt x="350837" y="657237"/>
                                </a:lnTo>
                                <a:lnTo>
                                  <a:pt x="344487" y="657237"/>
                                </a:lnTo>
                                <a:lnTo>
                                  <a:pt x="342900" y="658825"/>
                                </a:lnTo>
                                <a:lnTo>
                                  <a:pt x="342900" y="665162"/>
                                </a:lnTo>
                                <a:lnTo>
                                  <a:pt x="344487" y="666762"/>
                                </a:lnTo>
                                <a:lnTo>
                                  <a:pt x="350837" y="666762"/>
                                </a:lnTo>
                                <a:lnTo>
                                  <a:pt x="352425" y="665162"/>
                                </a:lnTo>
                                <a:lnTo>
                                  <a:pt x="352425" y="658825"/>
                                </a:lnTo>
                                <a:close/>
                              </a:path>
                              <a:path w="2867025" h="667385">
                                <a:moveTo>
                                  <a:pt x="352425" y="1600"/>
                                </a:moveTo>
                                <a:lnTo>
                                  <a:pt x="350837" y="0"/>
                                </a:lnTo>
                                <a:lnTo>
                                  <a:pt x="344487" y="0"/>
                                </a:lnTo>
                                <a:lnTo>
                                  <a:pt x="342900" y="1600"/>
                                </a:lnTo>
                                <a:lnTo>
                                  <a:pt x="342900" y="7937"/>
                                </a:lnTo>
                                <a:lnTo>
                                  <a:pt x="344487" y="9525"/>
                                </a:lnTo>
                                <a:lnTo>
                                  <a:pt x="350837" y="9525"/>
                                </a:lnTo>
                                <a:lnTo>
                                  <a:pt x="352425" y="7937"/>
                                </a:lnTo>
                                <a:lnTo>
                                  <a:pt x="352425" y="1600"/>
                                </a:lnTo>
                                <a:close/>
                              </a:path>
                              <a:path w="2867025" h="667385">
                                <a:moveTo>
                                  <a:pt x="371475" y="658825"/>
                                </a:moveTo>
                                <a:lnTo>
                                  <a:pt x="369887" y="657237"/>
                                </a:lnTo>
                                <a:lnTo>
                                  <a:pt x="363537" y="657237"/>
                                </a:lnTo>
                                <a:lnTo>
                                  <a:pt x="361950" y="658825"/>
                                </a:lnTo>
                                <a:lnTo>
                                  <a:pt x="361950" y="665162"/>
                                </a:lnTo>
                                <a:lnTo>
                                  <a:pt x="363537" y="666762"/>
                                </a:lnTo>
                                <a:lnTo>
                                  <a:pt x="369887" y="666762"/>
                                </a:lnTo>
                                <a:lnTo>
                                  <a:pt x="371475" y="665162"/>
                                </a:lnTo>
                                <a:lnTo>
                                  <a:pt x="371475" y="658825"/>
                                </a:lnTo>
                                <a:close/>
                              </a:path>
                              <a:path w="2867025" h="667385">
                                <a:moveTo>
                                  <a:pt x="371475" y="1600"/>
                                </a:moveTo>
                                <a:lnTo>
                                  <a:pt x="369887" y="0"/>
                                </a:lnTo>
                                <a:lnTo>
                                  <a:pt x="363537" y="0"/>
                                </a:lnTo>
                                <a:lnTo>
                                  <a:pt x="361950" y="1600"/>
                                </a:lnTo>
                                <a:lnTo>
                                  <a:pt x="361950" y="7937"/>
                                </a:lnTo>
                                <a:lnTo>
                                  <a:pt x="363537" y="9525"/>
                                </a:lnTo>
                                <a:lnTo>
                                  <a:pt x="369887" y="9525"/>
                                </a:lnTo>
                                <a:lnTo>
                                  <a:pt x="371475" y="7937"/>
                                </a:lnTo>
                                <a:lnTo>
                                  <a:pt x="371475" y="1600"/>
                                </a:lnTo>
                                <a:close/>
                              </a:path>
                              <a:path w="2867025" h="667385">
                                <a:moveTo>
                                  <a:pt x="390525" y="658825"/>
                                </a:moveTo>
                                <a:lnTo>
                                  <a:pt x="388937" y="657237"/>
                                </a:lnTo>
                                <a:lnTo>
                                  <a:pt x="382587" y="657237"/>
                                </a:lnTo>
                                <a:lnTo>
                                  <a:pt x="381000" y="658825"/>
                                </a:lnTo>
                                <a:lnTo>
                                  <a:pt x="381000" y="665162"/>
                                </a:lnTo>
                                <a:lnTo>
                                  <a:pt x="382587" y="666762"/>
                                </a:lnTo>
                                <a:lnTo>
                                  <a:pt x="388937" y="666762"/>
                                </a:lnTo>
                                <a:lnTo>
                                  <a:pt x="390525" y="665162"/>
                                </a:lnTo>
                                <a:lnTo>
                                  <a:pt x="390525" y="658825"/>
                                </a:lnTo>
                                <a:close/>
                              </a:path>
                              <a:path w="2867025" h="667385">
                                <a:moveTo>
                                  <a:pt x="390525" y="1600"/>
                                </a:moveTo>
                                <a:lnTo>
                                  <a:pt x="388937" y="0"/>
                                </a:lnTo>
                                <a:lnTo>
                                  <a:pt x="382587" y="0"/>
                                </a:lnTo>
                                <a:lnTo>
                                  <a:pt x="381000" y="1600"/>
                                </a:lnTo>
                                <a:lnTo>
                                  <a:pt x="381000" y="7937"/>
                                </a:lnTo>
                                <a:lnTo>
                                  <a:pt x="382587" y="9525"/>
                                </a:lnTo>
                                <a:lnTo>
                                  <a:pt x="388937" y="9525"/>
                                </a:lnTo>
                                <a:lnTo>
                                  <a:pt x="390525" y="7937"/>
                                </a:lnTo>
                                <a:lnTo>
                                  <a:pt x="390525" y="1600"/>
                                </a:lnTo>
                                <a:close/>
                              </a:path>
                              <a:path w="2867025" h="667385">
                                <a:moveTo>
                                  <a:pt x="409575" y="658825"/>
                                </a:moveTo>
                                <a:lnTo>
                                  <a:pt x="407987" y="657237"/>
                                </a:lnTo>
                                <a:lnTo>
                                  <a:pt x="401637" y="657237"/>
                                </a:lnTo>
                                <a:lnTo>
                                  <a:pt x="400050" y="658825"/>
                                </a:lnTo>
                                <a:lnTo>
                                  <a:pt x="400050" y="665162"/>
                                </a:lnTo>
                                <a:lnTo>
                                  <a:pt x="401637" y="666762"/>
                                </a:lnTo>
                                <a:lnTo>
                                  <a:pt x="407987" y="666762"/>
                                </a:lnTo>
                                <a:lnTo>
                                  <a:pt x="409575" y="665162"/>
                                </a:lnTo>
                                <a:lnTo>
                                  <a:pt x="409575" y="658825"/>
                                </a:lnTo>
                                <a:close/>
                              </a:path>
                              <a:path w="2867025" h="667385">
                                <a:moveTo>
                                  <a:pt x="409575" y="1600"/>
                                </a:moveTo>
                                <a:lnTo>
                                  <a:pt x="407987" y="0"/>
                                </a:lnTo>
                                <a:lnTo>
                                  <a:pt x="401637" y="0"/>
                                </a:lnTo>
                                <a:lnTo>
                                  <a:pt x="400050" y="1600"/>
                                </a:lnTo>
                                <a:lnTo>
                                  <a:pt x="400050" y="7937"/>
                                </a:lnTo>
                                <a:lnTo>
                                  <a:pt x="401637" y="9525"/>
                                </a:lnTo>
                                <a:lnTo>
                                  <a:pt x="407987" y="9525"/>
                                </a:lnTo>
                                <a:lnTo>
                                  <a:pt x="409575" y="7937"/>
                                </a:lnTo>
                                <a:lnTo>
                                  <a:pt x="409575" y="1600"/>
                                </a:lnTo>
                                <a:close/>
                              </a:path>
                              <a:path w="2867025" h="667385">
                                <a:moveTo>
                                  <a:pt x="428625" y="658825"/>
                                </a:moveTo>
                                <a:lnTo>
                                  <a:pt x="427037" y="657237"/>
                                </a:lnTo>
                                <a:lnTo>
                                  <a:pt x="420687" y="657237"/>
                                </a:lnTo>
                                <a:lnTo>
                                  <a:pt x="419100" y="658825"/>
                                </a:lnTo>
                                <a:lnTo>
                                  <a:pt x="419100" y="665162"/>
                                </a:lnTo>
                                <a:lnTo>
                                  <a:pt x="420687" y="666762"/>
                                </a:lnTo>
                                <a:lnTo>
                                  <a:pt x="427037" y="666762"/>
                                </a:lnTo>
                                <a:lnTo>
                                  <a:pt x="428625" y="665162"/>
                                </a:lnTo>
                                <a:lnTo>
                                  <a:pt x="428625" y="658825"/>
                                </a:lnTo>
                                <a:close/>
                              </a:path>
                              <a:path w="2867025" h="667385">
                                <a:moveTo>
                                  <a:pt x="428625" y="1600"/>
                                </a:moveTo>
                                <a:lnTo>
                                  <a:pt x="427037" y="0"/>
                                </a:lnTo>
                                <a:lnTo>
                                  <a:pt x="420687" y="0"/>
                                </a:lnTo>
                                <a:lnTo>
                                  <a:pt x="419100" y="1600"/>
                                </a:lnTo>
                                <a:lnTo>
                                  <a:pt x="419100" y="7937"/>
                                </a:lnTo>
                                <a:lnTo>
                                  <a:pt x="420687" y="9525"/>
                                </a:lnTo>
                                <a:lnTo>
                                  <a:pt x="427037" y="9525"/>
                                </a:lnTo>
                                <a:lnTo>
                                  <a:pt x="428625" y="7937"/>
                                </a:lnTo>
                                <a:lnTo>
                                  <a:pt x="428625" y="1600"/>
                                </a:lnTo>
                                <a:close/>
                              </a:path>
                              <a:path w="2867025" h="667385">
                                <a:moveTo>
                                  <a:pt x="447675" y="658825"/>
                                </a:moveTo>
                                <a:lnTo>
                                  <a:pt x="446087" y="657237"/>
                                </a:lnTo>
                                <a:lnTo>
                                  <a:pt x="439737" y="657237"/>
                                </a:lnTo>
                                <a:lnTo>
                                  <a:pt x="438150" y="658825"/>
                                </a:lnTo>
                                <a:lnTo>
                                  <a:pt x="438150" y="665162"/>
                                </a:lnTo>
                                <a:lnTo>
                                  <a:pt x="439737" y="666762"/>
                                </a:lnTo>
                                <a:lnTo>
                                  <a:pt x="446087" y="666762"/>
                                </a:lnTo>
                                <a:lnTo>
                                  <a:pt x="447675" y="665162"/>
                                </a:lnTo>
                                <a:lnTo>
                                  <a:pt x="447675" y="658825"/>
                                </a:lnTo>
                                <a:close/>
                              </a:path>
                              <a:path w="2867025" h="667385">
                                <a:moveTo>
                                  <a:pt x="447675" y="1600"/>
                                </a:moveTo>
                                <a:lnTo>
                                  <a:pt x="446087" y="0"/>
                                </a:lnTo>
                                <a:lnTo>
                                  <a:pt x="439737" y="0"/>
                                </a:lnTo>
                                <a:lnTo>
                                  <a:pt x="438150" y="1600"/>
                                </a:lnTo>
                                <a:lnTo>
                                  <a:pt x="438150" y="7937"/>
                                </a:lnTo>
                                <a:lnTo>
                                  <a:pt x="439737" y="9525"/>
                                </a:lnTo>
                                <a:lnTo>
                                  <a:pt x="446087" y="9525"/>
                                </a:lnTo>
                                <a:lnTo>
                                  <a:pt x="447675" y="7937"/>
                                </a:lnTo>
                                <a:lnTo>
                                  <a:pt x="447675" y="1600"/>
                                </a:lnTo>
                                <a:close/>
                              </a:path>
                              <a:path w="2867025" h="667385">
                                <a:moveTo>
                                  <a:pt x="466725" y="658825"/>
                                </a:moveTo>
                                <a:lnTo>
                                  <a:pt x="465137" y="657237"/>
                                </a:lnTo>
                                <a:lnTo>
                                  <a:pt x="458787" y="657237"/>
                                </a:lnTo>
                                <a:lnTo>
                                  <a:pt x="457200" y="658825"/>
                                </a:lnTo>
                                <a:lnTo>
                                  <a:pt x="457200" y="665162"/>
                                </a:lnTo>
                                <a:lnTo>
                                  <a:pt x="458787" y="666762"/>
                                </a:lnTo>
                                <a:lnTo>
                                  <a:pt x="465137" y="666762"/>
                                </a:lnTo>
                                <a:lnTo>
                                  <a:pt x="466725" y="665162"/>
                                </a:lnTo>
                                <a:lnTo>
                                  <a:pt x="466725" y="658825"/>
                                </a:lnTo>
                                <a:close/>
                              </a:path>
                              <a:path w="2867025" h="667385">
                                <a:moveTo>
                                  <a:pt x="466725" y="1600"/>
                                </a:moveTo>
                                <a:lnTo>
                                  <a:pt x="465137" y="0"/>
                                </a:lnTo>
                                <a:lnTo>
                                  <a:pt x="458787" y="0"/>
                                </a:lnTo>
                                <a:lnTo>
                                  <a:pt x="457200" y="1600"/>
                                </a:lnTo>
                                <a:lnTo>
                                  <a:pt x="457200" y="7937"/>
                                </a:lnTo>
                                <a:lnTo>
                                  <a:pt x="458787" y="9525"/>
                                </a:lnTo>
                                <a:lnTo>
                                  <a:pt x="465137" y="9525"/>
                                </a:lnTo>
                                <a:lnTo>
                                  <a:pt x="466725" y="7937"/>
                                </a:lnTo>
                                <a:lnTo>
                                  <a:pt x="466725" y="1600"/>
                                </a:lnTo>
                                <a:close/>
                              </a:path>
                              <a:path w="2867025" h="667385">
                                <a:moveTo>
                                  <a:pt x="485775" y="658825"/>
                                </a:moveTo>
                                <a:lnTo>
                                  <a:pt x="484187" y="657237"/>
                                </a:lnTo>
                                <a:lnTo>
                                  <a:pt x="477837" y="657237"/>
                                </a:lnTo>
                                <a:lnTo>
                                  <a:pt x="476250" y="658825"/>
                                </a:lnTo>
                                <a:lnTo>
                                  <a:pt x="476250" y="665162"/>
                                </a:lnTo>
                                <a:lnTo>
                                  <a:pt x="477837" y="666762"/>
                                </a:lnTo>
                                <a:lnTo>
                                  <a:pt x="484187" y="666762"/>
                                </a:lnTo>
                                <a:lnTo>
                                  <a:pt x="485775" y="665162"/>
                                </a:lnTo>
                                <a:lnTo>
                                  <a:pt x="485775" y="658825"/>
                                </a:lnTo>
                                <a:close/>
                              </a:path>
                              <a:path w="2867025" h="667385">
                                <a:moveTo>
                                  <a:pt x="485775" y="1600"/>
                                </a:moveTo>
                                <a:lnTo>
                                  <a:pt x="484187" y="0"/>
                                </a:lnTo>
                                <a:lnTo>
                                  <a:pt x="477837" y="0"/>
                                </a:lnTo>
                                <a:lnTo>
                                  <a:pt x="476250" y="1600"/>
                                </a:lnTo>
                                <a:lnTo>
                                  <a:pt x="476250" y="7937"/>
                                </a:lnTo>
                                <a:lnTo>
                                  <a:pt x="477837" y="9525"/>
                                </a:lnTo>
                                <a:lnTo>
                                  <a:pt x="484187" y="9525"/>
                                </a:lnTo>
                                <a:lnTo>
                                  <a:pt x="485775" y="7937"/>
                                </a:lnTo>
                                <a:lnTo>
                                  <a:pt x="485775" y="1600"/>
                                </a:lnTo>
                                <a:close/>
                              </a:path>
                              <a:path w="2867025" h="667385">
                                <a:moveTo>
                                  <a:pt x="504825" y="658825"/>
                                </a:moveTo>
                                <a:lnTo>
                                  <a:pt x="503237" y="657237"/>
                                </a:lnTo>
                                <a:lnTo>
                                  <a:pt x="496887" y="657237"/>
                                </a:lnTo>
                                <a:lnTo>
                                  <a:pt x="495300" y="658825"/>
                                </a:lnTo>
                                <a:lnTo>
                                  <a:pt x="495300" y="665162"/>
                                </a:lnTo>
                                <a:lnTo>
                                  <a:pt x="496887" y="666762"/>
                                </a:lnTo>
                                <a:lnTo>
                                  <a:pt x="503237" y="666762"/>
                                </a:lnTo>
                                <a:lnTo>
                                  <a:pt x="504825" y="665162"/>
                                </a:lnTo>
                                <a:lnTo>
                                  <a:pt x="504825" y="658825"/>
                                </a:lnTo>
                                <a:close/>
                              </a:path>
                              <a:path w="2867025" h="667385">
                                <a:moveTo>
                                  <a:pt x="504825" y="1600"/>
                                </a:moveTo>
                                <a:lnTo>
                                  <a:pt x="503237" y="0"/>
                                </a:lnTo>
                                <a:lnTo>
                                  <a:pt x="496887" y="0"/>
                                </a:lnTo>
                                <a:lnTo>
                                  <a:pt x="495300" y="1600"/>
                                </a:lnTo>
                                <a:lnTo>
                                  <a:pt x="495300" y="7937"/>
                                </a:lnTo>
                                <a:lnTo>
                                  <a:pt x="496887" y="9525"/>
                                </a:lnTo>
                                <a:lnTo>
                                  <a:pt x="503237" y="9525"/>
                                </a:lnTo>
                                <a:lnTo>
                                  <a:pt x="504825" y="7937"/>
                                </a:lnTo>
                                <a:lnTo>
                                  <a:pt x="504825" y="1600"/>
                                </a:lnTo>
                                <a:close/>
                              </a:path>
                              <a:path w="2867025" h="667385">
                                <a:moveTo>
                                  <a:pt x="523875" y="658825"/>
                                </a:moveTo>
                                <a:lnTo>
                                  <a:pt x="522287" y="657237"/>
                                </a:lnTo>
                                <a:lnTo>
                                  <a:pt x="515937" y="657237"/>
                                </a:lnTo>
                                <a:lnTo>
                                  <a:pt x="514350" y="658825"/>
                                </a:lnTo>
                                <a:lnTo>
                                  <a:pt x="514350" y="665162"/>
                                </a:lnTo>
                                <a:lnTo>
                                  <a:pt x="515937" y="666762"/>
                                </a:lnTo>
                                <a:lnTo>
                                  <a:pt x="522287" y="666762"/>
                                </a:lnTo>
                                <a:lnTo>
                                  <a:pt x="523875" y="665162"/>
                                </a:lnTo>
                                <a:lnTo>
                                  <a:pt x="523875" y="658825"/>
                                </a:lnTo>
                                <a:close/>
                              </a:path>
                              <a:path w="2867025" h="667385">
                                <a:moveTo>
                                  <a:pt x="523875" y="1600"/>
                                </a:moveTo>
                                <a:lnTo>
                                  <a:pt x="522287" y="0"/>
                                </a:lnTo>
                                <a:lnTo>
                                  <a:pt x="515937" y="0"/>
                                </a:lnTo>
                                <a:lnTo>
                                  <a:pt x="514350" y="1600"/>
                                </a:lnTo>
                                <a:lnTo>
                                  <a:pt x="514350" y="7937"/>
                                </a:lnTo>
                                <a:lnTo>
                                  <a:pt x="515937" y="9525"/>
                                </a:lnTo>
                                <a:lnTo>
                                  <a:pt x="522287" y="9525"/>
                                </a:lnTo>
                                <a:lnTo>
                                  <a:pt x="523875" y="7937"/>
                                </a:lnTo>
                                <a:lnTo>
                                  <a:pt x="523875" y="1600"/>
                                </a:lnTo>
                                <a:close/>
                              </a:path>
                              <a:path w="2867025" h="667385">
                                <a:moveTo>
                                  <a:pt x="542925" y="658825"/>
                                </a:moveTo>
                                <a:lnTo>
                                  <a:pt x="541337" y="657237"/>
                                </a:lnTo>
                                <a:lnTo>
                                  <a:pt x="534987" y="657237"/>
                                </a:lnTo>
                                <a:lnTo>
                                  <a:pt x="533400" y="658825"/>
                                </a:lnTo>
                                <a:lnTo>
                                  <a:pt x="533400" y="665162"/>
                                </a:lnTo>
                                <a:lnTo>
                                  <a:pt x="534987" y="666762"/>
                                </a:lnTo>
                                <a:lnTo>
                                  <a:pt x="541337" y="666762"/>
                                </a:lnTo>
                                <a:lnTo>
                                  <a:pt x="542925" y="665162"/>
                                </a:lnTo>
                                <a:lnTo>
                                  <a:pt x="542925" y="658825"/>
                                </a:lnTo>
                                <a:close/>
                              </a:path>
                              <a:path w="2867025" h="667385">
                                <a:moveTo>
                                  <a:pt x="542925" y="1600"/>
                                </a:moveTo>
                                <a:lnTo>
                                  <a:pt x="541337" y="0"/>
                                </a:lnTo>
                                <a:lnTo>
                                  <a:pt x="534987" y="0"/>
                                </a:lnTo>
                                <a:lnTo>
                                  <a:pt x="533400" y="1600"/>
                                </a:lnTo>
                                <a:lnTo>
                                  <a:pt x="533400" y="7937"/>
                                </a:lnTo>
                                <a:lnTo>
                                  <a:pt x="534987" y="9525"/>
                                </a:lnTo>
                                <a:lnTo>
                                  <a:pt x="541337" y="9525"/>
                                </a:lnTo>
                                <a:lnTo>
                                  <a:pt x="542925" y="7937"/>
                                </a:lnTo>
                                <a:lnTo>
                                  <a:pt x="542925" y="1600"/>
                                </a:lnTo>
                                <a:close/>
                              </a:path>
                              <a:path w="2867025" h="667385">
                                <a:moveTo>
                                  <a:pt x="561975" y="658825"/>
                                </a:moveTo>
                                <a:lnTo>
                                  <a:pt x="560387" y="657237"/>
                                </a:lnTo>
                                <a:lnTo>
                                  <a:pt x="554037" y="657237"/>
                                </a:lnTo>
                                <a:lnTo>
                                  <a:pt x="552450" y="658825"/>
                                </a:lnTo>
                                <a:lnTo>
                                  <a:pt x="552450" y="665162"/>
                                </a:lnTo>
                                <a:lnTo>
                                  <a:pt x="554037" y="666762"/>
                                </a:lnTo>
                                <a:lnTo>
                                  <a:pt x="560387" y="666762"/>
                                </a:lnTo>
                                <a:lnTo>
                                  <a:pt x="561975" y="665162"/>
                                </a:lnTo>
                                <a:lnTo>
                                  <a:pt x="561975" y="658825"/>
                                </a:lnTo>
                                <a:close/>
                              </a:path>
                              <a:path w="2867025" h="667385">
                                <a:moveTo>
                                  <a:pt x="561975" y="1600"/>
                                </a:moveTo>
                                <a:lnTo>
                                  <a:pt x="560387" y="0"/>
                                </a:lnTo>
                                <a:lnTo>
                                  <a:pt x="554037" y="0"/>
                                </a:lnTo>
                                <a:lnTo>
                                  <a:pt x="552450" y="1600"/>
                                </a:lnTo>
                                <a:lnTo>
                                  <a:pt x="552450" y="7937"/>
                                </a:lnTo>
                                <a:lnTo>
                                  <a:pt x="554037" y="9525"/>
                                </a:lnTo>
                                <a:lnTo>
                                  <a:pt x="560387" y="9525"/>
                                </a:lnTo>
                                <a:lnTo>
                                  <a:pt x="561975" y="7937"/>
                                </a:lnTo>
                                <a:lnTo>
                                  <a:pt x="561975" y="1600"/>
                                </a:lnTo>
                                <a:close/>
                              </a:path>
                              <a:path w="2867025" h="667385">
                                <a:moveTo>
                                  <a:pt x="581025" y="658825"/>
                                </a:moveTo>
                                <a:lnTo>
                                  <a:pt x="579437" y="657237"/>
                                </a:lnTo>
                                <a:lnTo>
                                  <a:pt x="573087" y="657237"/>
                                </a:lnTo>
                                <a:lnTo>
                                  <a:pt x="571500" y="658825"/>
                                </a:lnTo>
                                <a:lnTo>
                                  <a:pt x="571500" y="665162"/>
                                </a:lnTo>
                                <a:lnTo>
                                  <a:pt x="573087" y="666762"/>
                                </a:lnTo>
                                <a:lnTo>
                                  <a:pt x="579437" y="666762"/>
                                </a:lnTo>
                                <a:lnTo>
                                  <a:pt x="581025" y="665162"/>
                                </a:lnTo>
                                <a:lnTo>
                                  <a:pt x="581025" y="658825"/>
                                </a:lnTo>
                                <a:close/>
                              </a:path>
                              <a:path w="2867025" h="667385">
                                <a:moveTo>
                                  <a:pt x="581025" y="1600"/>
                                </a:moveTo>
                                <a:lnTo>
                                  <a:pt x="579437" y="0"/>
                                </a:lnTo>
                                <a:lnTo>
                                  <a:pt x="573087" y="0"/>
                                </a:lnTo>
                                <a:lnTo>
                                  <a:pt x="571500" y="1600"/>
                                </a:lnTo>
                                <a:lnTo>
                                  <a:pt x="571500" y="7937"/>
                                </a:lnTo>
                                <a:lnTo>
                                  <a:pt x="573087" y="9525"/>
                                </a:lnTo>
                                <a:lnTo>
                                  <a:pt x="579437" y="9525"/>
                                </a:lnTo>
                                <a:lnTo>
                                  <a:pt x="581025" y="7937"/>
                                </a:lnTo>
                                <a:lnTo>
                                  <a:pt x="581025" y="1600"/>
                                </a:lnTo>
                                <a:close/>
                              </a:path>
                              <a:path w="2867025" h="667385">
                                <a:moveTo>
                                  <a:pt x="600075" y="658825"/>
                                </a:moveTo>
                                <a:lnTo>
                                  <a:pt x="598487" y="657237"/>
                                </a:lnTo>
                                <a:lnTo>
                                  <a:pt x="592137" y="657237"/>
                                </a:lnTo>
                                <a:lnTo>
                                  <a:pt x="590550" y="658825"/>
                                </a:lnTo>
                                <a:lnTo>
                                  <a:pt x="590550" y="665162"/>
                                </a:lnTo>
                                <a:lnTo>
                                  <a:pt x="592137" y="666762"/>
                                </a:lnTo>
                                <a:lnTo>
                                  <a:pt x="598487" y="666762"/>
                                </a:lnTo>
                                <a:lnTo>
                                  <a:pt x="600075" y="665162"/>
                                </a:lnTo>
                                <a:lnTo>
                                  <a:pt x="600075" y="658825"/>
                                </a:lnTo>
                                <a:close/>
                              </a:path>
                              <a:path w="2867025" h="667385">
                                <a:moveTo>
                                  <a:pt x="600075" y="1600"/>
                                </a:moveTo>
                                <a:lnTo>
                                  <a:pt x="598487" y="0"/>
                                </a:lnTo>
                                <a:lnTo>
                                  <a:pt x="592137" y="0"/>
                                </a:lnTo>
                                <a:lnTo>
                                  <a:pt x="590550" y="1600"/>
                                </a:lnTo>
                                <a:lnTo>
                                  <a:pt x="590550" y="7937"/>
                                </a:lnTo>
                                <a:lnTo>
                                  <a:pt x="592137" y="9525"/>
                                </a:lnTo>
                                <a:lnTo>
                                  <a:pt x="598487" y="9525"/>
                                </a:lnTo>
                                <a:lnTo>
                                  <a:pt x="600075" y="7937"/>
                                </a:lnTo>
                                <a:lnTo>
                                  <a:pt x="600075" y="1600"/>
                                </a:lnTo>
                                <a:close/>
                              </a:path>
                              <a:path w="2867025" h="667385">
                                <a:moveTo>
                                  <a:pt x="619125" y="658825"/>
                                </a:moveTo>
                                <a:lnTo>
                                  <a:pt x="617537" y="657237"/>
                                </a:lnTo>
                                <a:lnTo>
                                  <a:pt x="611187" y="657237"/>
                                </a:lnTo>
                                <a:lnTo>
                                  <a:pt x="609600" y="658825"/>
                                </a:lnTo>
                                <a:lnTo>
                                  <a:pt x="609600" y="665162"/>
                                </a:lnTo>
                                <a:lnTo>
                                  <a:pt x="611187" y="666762"/>
                                </a:lnTo>
                                <a:lnTo>
                                  <a:pt x="617537" y="666762"/>
                                </a:lnTo>
                                <a:lnTo>
                                  <a:pt x="619125" y="665162"/>
                                </a:lnTo>
                                <a:lnTo>
                                  <a:pt x="619125" y="658825"/>
                                </a:lnTo>
                                <a:close/>
                              </a:path>
                              <a:path w="2867025" h="667385">
                                <a:moveTo>
                                  <a:pt x="619125" y="1600"/>
                                </a:moveTo>
                                <a:lnTo>
                                  <a:pt x="617537" y="0"/>
                                </a:lnTo>
                                <a:lnTo>
                                  <a:pt x="611187" y="0"/>
                                </a:lnTo>
                                <a:lnTo>
                                  <a:pt x="609600" y="1600"/>
                                </a:lnTo>
                                <a:lnTo>
                                  <a:pt x="609600" y="7937"/>
                                </a:lnTo>
                                <a:lnTo>
                                  <a:pt x="611187" y="9525"/>
                                </a:lnTo>
                                <a:lnTo>
                                  <a:pt x="617537" y="9525"/>
                                </a:lnTo>
                                <a:lnTo>
                                  <a:pt x="619125" y="7937"/>
                                </a:lnTo>
                                <a:lnTo>
                                  <a:pt x="619125" y="1600"/>
                                </a:lnTo>
                                <a:close/>
                              </a:path>
                              <a:path w="2867025" h="667385">
                                <a:moveTo>
                                  <a:pt x="638175" y="658825"/>
                                </a:moveTo>
                                <a:lnTo>
                                  <a:pt x="636587" y="657237"/>
                                </a:lnTo>
                                <a:lnTo>
                                  <a:pt x="630237" y="657237"/>
                                </a:lnTo>
                                <a:lnTo>
                                  <a:pt x="628650" y="658825"/>
                                </a:lnTo>
                                <a:lnTo>
                                  <a:pt x="628650" y="665162"/>
                                </a:lnTo>
                                <a:lnTo>
                                  <a:pt x="630237" y="666762"/>
                                </a:lnTo>
                                <a:lnTo>
                                  <a:pt x="636587" y="666762"/>
                                </a:lnTo>
                                <a:lnTo>
                                  <a:pt x="638175" y="665162"/>
                                </a:lnTo>
                                <a:lnTo>
                                  <a:pt x="638175" y="658825"/>
                                </a:lnTo>
                                <a:close/>
                              </a:path>
                              <a:path w="2867025" h="667385">
                                <a:moveTo>
                                  <a:pt x="638175" y="1600"/>
                                </a:moveTo>
                                <a:lnTo>
                                  <a:pt x="636587" y="0"/>
                                </a:lnTo>
                                <a:lnTo>
                                  <a:pt x="630237" y="0"/>
                                </a:lnTo>
                                <a:lnTo>
                                  <a:pt x="628650" y="1600"/>
                                </a:lnTo>
                                <a:lnTo>
                                  <a:pt x="628650" y="7937"/>
                                </a:lnTo>
                                <a:lnTo>
                                  <a:pt x="630237" y="9525"/>
                                </a:lnTo>
                                <a:lnTo>
                                  <a:pt x="636587" y="9525"/>
                                </a:lnTo>
                                <a:lnTo>
                                  <a:pt x="638175" y="7937"/>
                                </a:lnTo>
                                <a:lnTo>
                                  <a:pt x="638175" y="1600"/>
                                </a:lnTo>
                                <a:close/>
                              </a:path>
                              <a:path w="2867025" h="667385">
                                <a:moveTo>
                                  <a:pt x="657225" y="658825"/>
                                </a:moveTo>
                                <a:lnTo>
                                  <a:pt x="655637" y="657237"/>
                                </a:lnTo>
                                <a:lnTo>
                                  <a:pt x="649287" y="657237"/>
                                </a:lnTo>
                                <a:lnTo>
                                  <a:pt x="647700" y="658825"/>
                                </a:lnTo>
                                <a:lnTo>
                                  <a:pt x="647700" y="665162"/>
                                </a:lnTo>
                                <a:lnTo>
                                  <a:pt x="649287" y="666762"/>
                                </a:lnTo>
                                <a:lnTo>
                                  <a:pt x="655637" y="666762"/>
                                </a:lnTo>
                                <a:lnTo>
                                  <a:pt x="657225" y="665162"/>
                                </a:lnTo>
                                <a:lnTo>
                                  <a:pt x="657225" y="658825"/>
                                </a:lnTo>
                                <a:close/>
                              </a:path>
                              <a:path w="2867025" h="667385">
                                <a:moveTo>
                                  <a:pt x="657225" y="1600"/>
                                </a:moveTo>
                                <a:lnTo>
                                  <a:pt x="655637" y="0"/>
                                </a:lnTo>
                                <a:lnTo>
                                  <a:pt x="649287" y="0"/>
                                </a:lnTo>
                                <a:lnTo>
                                  <a:pt x="647700" y="1600"/>
                                </a:lnTo>
                                <a:lnTo>
                                  <a:pt x="647700" y="7937"/>
                                </a:lnTo>
                                <a:lnTo>
                                  <a:pt x="649287" y="9525"/>
                                </a:lnTo>
                                <a:lnTo>
                                  <a:pt x="655637" y="9525"/>
                                </a:lnTo>
                                <a:lnTo>
                                  <a:pt x="657225" y="7937"/>
                                </a:lnTo>
                                <a:lnTo>
                                  <a:pt x="657225" y="1600"/>
                                </a:lnTo>
                                <a:close/>
                              </a:path>
                              <a:path w="2867025" h="667385">
                                <a:moveTo>
                                  <a:pt x="676275" y="658825"/>
                                </a:moveTo>
                                <a:lnTo>
                                  <a:pt x="674687" y="657237"/>
                                </a:lnTo>
                                <a:lnTo>
                                  <a:pt x="668337" y="657237"/>
                                </a:lnTo>
                                <a:lnTo>
                                  <a:pt x="666750" y="658825"/>
                                </a:lnTo>
                                <a:lnTo>
                                  <a:pt x="666750" y="665162"/>
                                </a:lnTo>
                                <a:lnTo>
                                  <a:pt x="668337" y="666762"/>
                                </a:lnTo>
                                <a:lnTo>
                                  <a:pt x="674687" y="666762"/>
                                </a:lnTo>
                                <a:lnTo>
                                  <a:pt x="676275" y="665162"/>
                                </a:lnTo>
                                <a:lnTo>
                                  <a:pt x="676275" y="658825"/>
                                </a:lnTo>
                                <a:close/>
                              </a:path>
                              <a:path w="2867025" h="667385">
                                <a:moveTo>
                                  <a:pt x="676275" y="1600"/>
                                </a:moveTo>
                                <a:lnTo>
                                  <a:pt x="674687" y="0"/>
                                </a:lnTo>
                                <a:lnTo>
                                  <a:pt x="668337" y="0"/>
                                </a:lnTo>
                                <a:lnTo>
                                  <a:pt x="666750" y="1600"/>
                                </a:lnTo>
                                <a:lnTo>
                                  <a:pt x="666750" y="7937"/>
                                </a:lnTo>
                                <a:lnTo>
                                  <a:pt x="668337" y="9525"/>
                                </a:lnTo>
                                <a:lnTo>
                                  <a:pt x="674687" y="9525"/>
                                </a:lnTo>
                                <a:lnTo>
                                  <a:pt x="676275" y="7937"/>
                                </a:lnTo>
                                <a:lnTo>
                                  <a:pt x="676275" y="1600"/>
                                </a:lnTo>
                                <a:close/>
                              </a:path>
                              <a:path w="2867025" h="667385">
                                <a:moveTo>
                                  <a:pt x="695325" y="658825"/>
                                </a:moveTo>
                                <a:lnTo>
                                  <a:pt x="693737" y="657237"/>
                                </a:lnTo>
                                <a:lnTo>
                                  <a:pt x="687387" y="657237"/>
                                </a:lnTo>
                                <a:lnTo>
                                  <a:pt x="685800" y="658825"/>
                                </a:lnTo>
                                <a:lnTo>
                                  <a:pt x="685800" y="665162"/>
                                </a:lnTo>
                                <a:lnTo>
                                  <a:pt x="687387" y="666762"/>
                                </a:lnTo>
                                <a:lnTo>
                                  <a:pt x="693737" y="666762"/>
                                </a:lnTo>
                                <a:lnTo>
                                  <a:pt x="695325" y="665162"/>
                                </a:lnTo>
                                <a:lnTo>
                                  <a:pt x="695325" y="658825"/>
                                </a:lnTo>
                                <a:close/>
                              </a:path>
                              <a:path w="2867025" h="667385">
                                <a:moveTo>
                                  <a:pt x="695325" y="1600"/>
                                </a:moveTo>
                                <a:lnTo>
                                  <a:pt x="693737" y="0"/>
                                </a:lnTo>
                                <a:lnTo>
                                  <a:pt x="687387" y="0"/>
                                </a:lnTo>
                                <a:lnTo>
                                  <a:pt x="685800" y="1600"/>
                                </a:lnTo>
                                <a:lnTo>
                                  <a:pt x="685800" y="7937"/>
                                </a:lnTo>
                                <a:lnTo>
                                  <a:pt x="687387" y="9525"/>
                                </a:lnTo>
                                <a:lnTo>
                                  <a:pt x="693737" y="9525"/>
                                </a:lnTo>
                                <a:lnTo>
                                  <a:pt x="695325" y="7937"/>
                                </a:lnTo>
                                <a:lnTo>
                                  <a:pt x="695325" y="1600"/>
                                </a:lnTo>
                                <a:close/>
                              </a:path>
                              <a:path w="2867025" h="667385">
                                <a:moveTo>
                                  <a:pt x="714375" y="658825"/>
                                </a:moveTo>
                                <a:lnTo>
                                  <a:pt x="712787" y="657237"/>
                                </a:lnTo>
                                <a:lnTo>
                                  <a:pt x="706437" y="657237"/>
                                </a:lnTo>
                                <a:lnTo>
                                  <a:pt x="704850" y="658825"/>
                                </a:lnTo>
                                <a:lnTo>
                                  <a:pt x="704850" y="665162"/>
                                </a:lnTo>
                                <a:lnTo>
                                  <a:pt x="706437" y="666762"/>
                                </a:lnTo>
                                <a:lnTo>
                                  <a:pt x="712787" y="666762"/>
                                </a:lnTo>
                                <a:lnTo>
                                  <a:pt x="714375" y="665162"/>
                                </a:lnTo>
                                <a:lnTo>
                                  <a:pt x="714375" y="658825"/>
                                </a:lnTo>
                                <a:close/>
                              </a:path>
                              <a:path w="2867025" h="667385">
                                <a:moveTo>
                                  <a:pt x="714375" y="1600"/>
                                </a:moveTo>
                                <a:lnTo>
                                  <a:pt x="712787" y="0"/>
                                </a:lnTo>
                                <a:lnTo>
                                  <a:pt x="706437" y="0"/>
                                </a:lnTo>
                                <a:lnTo>
                                  <a:pt x="704850" y="1600"/>
                                </a:lnTo>
                                <a:lnTo>
                                  <a:pt x="704850" y="7937"/>
                                </a:lnTo>
                                <a:lnTo>
                                  <a:pt x="706437" y="9525"/>
                                </a:lnTo>
                                <a:lnTo>
                                  <a:pt x="712787" y="9525"/>
                                </a:lnTo>
                                <a:lnTo>
                                  <a:pt x="714375" y="7937"/>
                                </a:lnTo>
                                <a:lnTo>
                                  <a:pt x="714375" y="1600"/>
                                </a:lnTo>
                                <a:close/>
                              </a:path>
                              <a:path w="2867025" h="667385">
                                <a:moveTo>
                                  <a:pt x="733425" y="658825"/>
                                </a:moveTo>
                                <a:lnTo>
                                  <a:pt x="731837" y="657237"/>
                                </a:lnTo>
                                <a:lnTo>
                                  <a:pt x="725487" y="657237"/>
                                </a:lnTo>
                                <a:lnTo>
                                  <a:pt x="723900" y="658825"/>
                                </a:lnTo>
                                <a:lnTo>
                                  <a:pt x="723900" y="665162"/>
                                </a:lnTo>
                                <a:lnTo>
                                  <a:pt x="725487" y="666762"/>
                                </a:lnTo>
                                <a:lnTo>
                                  <a:pt x="731837" y="666762"/>
                                </a:lnTo>
                                <a:lnTo>
                                  <a:pt x="733425" y="665162"/>
                                </a:lnTo>
                                <a:lnTo>
                                  <a:pt x="733425" y="658825"/>
                                </a:lnTo>
                                <a:close/>
                              </a:path>
                              <a:path w="2867025" h="667385">
                                <a:moveTo>
                                  <a:pt x="733425" y="1600"/>
                                </a:moveTo>
                                <a:lnTo>
                                  <a:pt x="731837" y="0"/>
                                </a:lnTo>
                                <a:lnTo>
                                  <a:pt x="725487" y="0"/>
                                </a:lnTo>
                                <a:lnTo>
                                  <a:pt x="723900" y="1600"/>
                                </a:lnTo>
                                <a:lnTo>
                                  <a:pt x="723900" y="7937"/>
                                </a:lnTo>
                                <a:lnTo>
                                  <a:pt x="725487" y="9525"/>
                                </a:lnTo>
                                <a:lnTo>
                                  <a:pt x="731837" y="9525"/>
                                </a:lnTo>
                                <a:lnTo>
                                  <a:pt x="733425" y="7937"/>
                                </a:lnTo>
                                <a:lnTo>
                                  <a:pt x="733425" y="1600"/>
                                </a:lnTo>
                                <a:close/>
                              </a:path>
                              <a:path w="2867025" h="667385">
                                <a:moveTo>
                                  <a:pt x="752475" y="658825"/>
                                </a:moveTo>
                                <a:lnTo>
                                  <a:pt x="750887" y="657237"/>
                                </a:lnTo>
                                <a:lnTo>
                                  <a:pt x="744537" y="657237"/>
                                </a:lnTo>
                                <a:lnTo>
                                  <a:pt x="742950" y="658825"/>
                                </a:lnTo>
                                <a:lnTo>
                                  <a:pt x="742950" y="665162"/>
                                </a:lnTo>
                                <a:lnTo>
                                  <a:pt x="744537" y="666762"/>
                                </a:lnTo>
                                <a:lnTo>
                                  <a:pt x="750887" y="666762"/>
                                </a:lnTo>
                                <a:lnTo>
                                  <a:pt x="752475" y="665162"/>
                                </a:lnTo>
                                <a:lnTo>
                                  <a:pt x="752475" y="658825"/>
                                </a:lnTo>
                                <a:close/>
                              </a:path>
                              <a:path w="2867025" h="667385">
                                <a:moveTo>
                                  <a:pt x="752475" y="1600"/>
                                </a:moveTo>
                                <a:lnTo>
                                  <a:pt x="750887" y="0"/>
                                </a:lnTo>
                                <a:lnTo>
                                  <a:pt x="744537" y="0"/>
                                </a:lnTo>
                                <a:lnTo>
                                  <a:pt x="742950" y="1600"/>
                                </a:lnTo>
                                <a:lnTo>
                                  <a:pt x="742950" y="7937"/>
                                </a:lnTo>
                                <a:lnTo>
                                  <a:pt x="744537" y="9525"/>
                                </a:lnTo>
                                <a:lnTo>
                                  <a:pt x="750887" y="9525"/>
                                </a:lnTo>
                                <a:lnTo>
                                  <a:pt x="752475" y="7937"/>
                                </a:lnTo>
                                <a:lnTo>
                                  <a:pt x="752475" y="1600"/>
                                </a:lnTo>
                                <a:close/>
                              </a:path>
                              <a:path w="2867025" h="667385">
                                <a:moveTo>
                                  <a:pt x="771525" y="658825"/>
                                </a:moveTo>
                                <a:lnTo>
                                  <a:pt x="769937" y="657237"/>
                                </a:lnTo>
                                <a:lnTo>
                                  <a:pt x="763587" y="657237"/>
                                </a:lnTo>
                                <a:lnTo>
                                  <a:pt x="762000" y="658825"/>
                                </a:lnTo>
                                <a:lnTo>
                                  <a:pt x="762000" y="665162"/>
                                </a:lnTo>
                                <a:lnTo>
                                  <a:pt x="763587" y="666762"/>
                                </a:lnTo>
                                <a:lnTo>
                                  <a:pt x="769937" y="666762"/>
                                </a:lnTo>
                                <a:lnTo>
                                  <a:pt x="771525" y="665162"/>
                                </a:lnTo>
                                <a:lnTo>
                                  <a:pt x="771525" y="658825"/>
                                </a:lnTo>
                                <a:close/>
                              </a:path>
                              <a:path w="2867025" h="667385">
                                <a:moveTo>
                                  <a:pt x="771525" y="1600"/>
                                </a:moveTo>
                                <a:lnTo>
                                  <a:pt x="769937" y="0"/>
                                </a:lnTo>
                                <a:lnTo>
                                  <a:pt x="763587" y="0"/>
                                </a:lnTo>
                                <a:lnTo>
                                  <a:pt x="762000" y="1600"/>
                                </a:lnTo>
                                <a:lnTo>
                                  <a:pt x="762000" y="7937"/>
                                </a:lnTo>
                                <a:lnTo>
                                  <a:pt x="763587" y="9525"/>
                                </a:lnTo>
                                <a:lnTo>
                                  <a:pt x="769937" y="9525"/>
                                </a:lnTo>
                                <a:lnTo>
                                  <a:pt x="771525" y="7937"/>
                                </a:lnTo>
                                <a:lnTo>
                                  <a:pt x="771525" y="1600"/>
                                </a:lnTo>
                                <a:close/>
                              </a:path>
                              <a:path w="2867025" h="667385">
                                <a:moveTo>
                                  <a:pt x="790575" y="658825"/>
                                </a:moveTo>
                                <a:lnTo>
                                  <a:pt x="788987" y="657237"/>
                                </a:lnTo>
                                <a:lnTo>
                                  <a:pt x="782637" y="657237"/>
                                </a:lnTo>
                                <a:lnTo>
                                  <a:pt x="781050" y="658825"/>
                                </a:lnTo>
                                <a:lnTo>
                                  <a:pt x="781050" y="665162"/>
                                </a:lnTo>
                                <a:lnTo>
                                  <a:pt x="782637" y="666762"/>
                                </a:lnTo>
                                <a:lnTo>
                                  <a:pt x="788987" y="666762"/>
                                </a:lnTo>
                                <a:lnTo>
                                  <a:pt x="790575" y="665162"/>
                                </a:lnTo>
                                <a:lnTo>
                                  <a:pt x="790575" y="658825"/>
                                </a:lnTo>
                                <a:close/>
                              </a:path>
                              <a:path w="2867025" h="667385">
                                <a:moveTo>
                                  <a:pt x="790575" y="1600"/>
                                </a:moveTo>
                                <a:lnTo>
                                  <a:pt x="788987" y="0"/>
                                </a:lnTo>
                                <a:lnTo>
                                  <a:pt x="782637" y="0"/>
                                </a:lnTo>
                                <a:lnTo>
                                  <a:pt x="781050" y="1600"/>
                                </a:lnTo>
                                <a:lnTo>
                                  <a:pt x="781050" y="7937"/>
                                </a:lnTo>
                                <a:lnTo>
                                  <a:pt x="782637" y="9525"/>
                                </a:lnTo>
                                <a:lnTo>
                                  <a:pt x="788987" y="9525"/>
                                </a:lnTo>
                                <a:lnTo>
                                  <a:pt x="790575" y="7937"/>
                                </a:lnTo>
                                <a:lnTo>
                                  <a:pt x="790575" y="1600"/>
                                </a:lnTo>
                                <a:close/>
                              </a:path>
                              <a:path w="2867025" h="667385">
                                <a:moveTo>
                                  <a:pt x="809625" y="658825"/>
                                </a:moveTo>
                                <a:lnTo>
                                  <a:pt x="808037" y="657237"/>
                                </a:lnTo>
                                <a:lnTo>
                                  <a:pt x="801687" y="657237"/>
                                </a:lnTo>
                                <a:lnTo>
                                  <a:pt x="800100" y="658825"/>
                                </a:lnTo>
                                <a:lnTo>
                                  <a:pt x="800100" y="665162"/>
                                </a:lnTo>
                                <a:lnTo>
                                  <a:pt x="801687" y="666762"/>
                                </a:lnTo>
                                <a:lnTo>
                                  <a:pt x="808037" y="666762"/>
                                </a:lnTo>
                                <a:lnTo>
                                  <a:pt x="809625" y="665162"/>
                                </a:lnTo>
                                <a:lnTo>
                                  <a:pt x="809625" y="658825"/>
                                </a:lnTo>
                                <a:close/>
                              </a:path>
                              <a:path w="2867025" h="667385">
                                <a:moveTo>
                                  <a:pt x="809625" y="1600"/>
                                </a:moveTo>
                                <a:lnTo>
                                  <a:pt x="808037" y="0"/>
                                </a:lnTo>
                                <a:lnTo>
                                  <a:pt x="801687" y="0"/>
                                </a:lnTo>
                                <a:lnTo>
                                  <a:pt x="800100" y="1600"/>
                                </a:lnTo>
                                <a:lnTo>
                                  <a:pt x="800100" y="7937"/>
                                </a:lnTo>
                                <a:lnTo>
                                  <a:pt x="801687" y="9525"/>
                                </a:lnTo>
                                <a:lnTo>
                                  <a:pt x="808037" y="9525"/>
                                </a:lnTo>
                                <a:lnTo>
                                  <a:pt x="809625" y="7937"/>
                                </a:lnTo>
                                <a:lnTo>
                                  <a:pt x="809625" y="1600"/>
                                </a:lnTo>
                                <a:close/>
                              </a:path>
                              <a:path w="2867025" h="667385">
                                <a:moveTo>
                                  <a:pt x="828675" y="658825"/>
                                </a:moveTo>
                                <a:lnTo>
                                  <a:pt x="827087" y="657237"/>
                                </a:lnTo>
                                <a:lnTo>
                                  <a:pt x="820737" y="657237"/>
                                </a:lnTo>
                                <a:lnTo>
                                  <a:pt x="819150" y="658825"/>
                                </a:lnTo>
                                <a:lnTo>
                                  <a:pt x="819150" y="665162"/>
                                </a:lnTo>
                                <a:lnTo>
                                  <a:pt x="820737" y="666762"/>
                                </a:lnTo>
                                <a:lnTo>
                                  <a:pt x="827087" y="666762"/>
                                </a:lnTo>
                                <a:lnTo>
                                  <a:pt x="828675" y="665162"/>
                                </a:lnTo>
                                <a:lnTo>
                                  <a:pt x="828675" y="658825"/>
                                </a:lnTo>
                                <a:close/>
                              </a:path>
                              <a:path w="2867025" h="667385">
                                <a:moveTo>
                                  <a:pt x="828675" y="1600"/>
                                </a:moveTo>
                                <a:lnTo>
                                  <a:pt x="827087" y="0"/>
                                </a:lnTo>
                                <a:lnTo>
                                  <a:pt x="820737" y="0"/>
                                </a:lnTo>
                                <a:lnTo>
                                  <a:pt x="819150" y="1600"/>
                                </a:lnTo>
                                <a:lnTo>
                                  <a:pt x="819150" y="7937"/>
                                </a:lnTo>
                                <a:lnTo>
                                  <a:pt x="820737" y="9525"/>
                                </a:lnTo>
                                <a:lnTo>
                                  <a:pt x="827087" y="9525"/>
                                </a:lnTo>
                                <a:lnTo>
                                  <a:pt x="828675" y="7937"/>
                                </a:lnTo>
                                <a:lnTo>
                                  <a:pt x="828675" y="1600"/>
                                </a:lnTo>
                                <a:close/>
                              </a:path>
                              <a:path w="2867025" h="667385">
                                <a:moveTo>
                                  <a:pt x="847725" y="658825"/>
                                </a:moveTo>
                                <a:lnTo>
                                  <a:pt x="846137" y="657237"/>
                                </a:lnTo>
                                <a:lnTo>
                                  <a:pt x="839787" y="657237"/>
                                </a:lnTo>
                                <a:lnTo>
                                  <a:pt x="838200" y="658825"/>
                                </a:lnTo>
                                <a:lnTo>
                                  <a:pt x="838200" y="665162"/>
                                </a:lnTo>
                                <a:lnTo>
                                  <a:pt x="839787" y="666762"/>
                                </a:lnTo>
                                <a:lnTo>
                                  <a:pt x="846137" y="666762"/>
                                </a:lnTo>
                                <a:lnTo>
                                  <a:pt x="847725" y="665162"/>
                                </a:lnTo>
                                <a:lnTo>
                                  <a:pt x="847725" y="658825"/>
                                </a:lnTo>
                                <a:close/>
                              </a:path>
                              <a:path w="2867025" h="667385">
                                <a:moveTo>
                                  <a:pt x="847725" y="1600"/>
                                </a:moveTo>
                                <a:lnTo>
                                  <a:pt x="846137" y="0"/>
                                </a:lnTo>
                                <a:lnTo>
                                  <a:pt x="839787" y="0"/>
                                </a:lnTo>
                                <a:lnTo>
                                  <a:pt x="838200" y="1600"/>
                                </a:lnTo>
                                <a:lnTo>
                                  <a:pt x="838200" y="7937"/>
                                </a:lnTo>
                                <a:lnTo>
                                  <a:pt x="839787" y="9525"/>
                                </a:lnTo>
                                <a:lnTo>
                                  <a:pt x="846137" y="9525"/>
                                </a:lnTo>
                                <a:lnTo>
                                  <a:pt x="847725" y="7937"/>
                                </a:lnTo>
                                <a:lnTo>
                                  <a:pt x="847725" y="1600"/>
                                </a:lnTo>
                                <a:close/>
                              </a:path>
                              <a:path w="2867025" h="667385">
                                <a:moveTo>
                                  <a:pt x="866775" y="658825"/>
                                </a:moveTo>
                                <a:lnTo>
                                  <a:pt x="865187" y="657237"/>
                                </a:lnTo>
                                <a:lnTo>
                                  <a:pt x="858837" y="657237"/>
                                </a:lnTo>
                                <a:lnTo>
                                  <a:pt x="857250" y="658825"/>
                                </a:lnTo>
                                <a:lnTo>
                                  <a:pt x="857250" y="665162"/>
                                </a:lnTo>
                                <a:lnTo>
                                  <a:pt x="858837" y="666762"/>
                                </a:lnTo>
                                <a:lnTo>
                                  <a:pt x="865187" y="666762"/>
                                </a:lnTo>
                                <a:lnTo>
                                  <a:pt x="866775" y="665162"/>
                                </a:lnTo>
                                <a:lnTo>
                                  <a:pt x="866775" y="658825"/>
                                </a:lnTo>
                                <a:close/>
                              </a:path>
                              <a:path w="2867025" h="667385">
                                <a:moveTo>
                                  <a:pt x="866775" y="1600"/>
                                </a:moveTo>
                                <a:lnTo>
                                  <a:pt x="865187" y="0"/>
                                </a:lnTo>
                                <a:lnTo>
                                  <a:pt x="858837" y="0"/>
                                </a:lnTo>
                                <a:lnTo>
                                  <a:pt x="857250" y="1600"/>
                                </a:lnTo>
                                <a:lnTo>
                                  <a:pt x="857250" y="7937"/>
                                </a:lnTo>
                                <a:lnTo>
                                  <a:pt x="858837" y="9525"/>
                                </a:lnTo>
                                <a:lnTo>
                                  <a:pt x="865187" y="9525"/>
                                </a:lnTo>
                                <a:lnTo>
                                  <a:pt x="866775" y="7937"/>
                                </a:lnTo>
                                <a:lnTo>
                                  <a:pt x="866775" y="1600"/>
                                </a:lnTo>
                                <a:close/>
                              </a:path>
                              <a:path w="2867025" h="667385">
                                <a:moveTo>
                                  <a:pt x="885825" y="658825"/>
                                </a:moveTo>
                                <a:lnTo>
                                  <a:pt x="884237" y="657237"/>
                                </a:lnTo>
                                <a:lnTo>
                                  <a:pt x="877887" y="657237"/>
                                </a:lnTo>
                                <a:lnTo>
                                  <a:pt x="876300" y="658825"/>
                                </a:lnTo>
                                <a:lnTo>
                                  <a:pt x="876300" y="665162"/>
                                </a:lnTo>
                                <a:lnTo>
                                  <a:pt x="877887" y="666762"/>
                                </a:lnTo>
                                <a:lnTo>
                                  <a:pt x="884237" y="666762"/>
                                </a:lnTo>
                                <a:lnTo>
                                  <a:pt x="885825" y="665162"/>
                                </a:lnTo>
                                <a:lnTo>
                                  <a:pt x="885825" y="658825"/>
                                </a:lnTo>
                                <a:close/>
                              </a:path>
                              <a:path w="2867025" h="667385">
                                <a:moveTo>
                                  <a:pt x="885825" y="1600"/>
                                </a:moveTo>
                                <a:lnTo>
                                  <a:pt x="884237" y="0"/>
                                </a:lnTo>
                                <a:lnTo>
                                  <a:pt x="877887" y="0"/>
                                </a:lnTo>
                                <a:lnTo>
                                  <a:pt x="876300" y="1600"/>
                                </a:lnTo>
                                <a:lnTo>
                                  <a:pt x="876300" y="7937"/>
                                </a:lnTo>
                                <a:lnTo>
                                  <a:pt x="877887" y="9525"/>
                                </a:lnTo>
                                <a:lnTo>
                                  <a:pt x="884237" y="9525"/>
                                </a:lnTo>
                                <a:lnTo>
                                  <a:pt x="885825" y="7937"/>
                                </a:lnTo>
                                <a:lnTo>
                                  <a:pt x="885825" y="1600"/>
                                </a:lnTo>
                                <a:close/>
                              </a:path>
                              <a:path w="2867025" h="667385">
                                <a:moveTo>
                                  <a:pt x="904875" y="658825"/>
                                </a:moveTo>
                                <a:lnTo>
                                  <a:pt x="903287" y="657237"/>
                                </a:lnTo>
                                <a:lnTo>
                                  <a:pt x="896937" y="657237"/>
                                </a:lnTo>
                                <a:lnTo>
                                  <a:pt x="895350" y="658825"/>
                                </a:lnTo>
                                <a:lnTo>
                                  <a:pt x="895350" y="665162"/>
                                </a:lnTo>
                                <a:lnTo>
                                  <a:pt x="896937" y="666762"/>
                                </a:lnTo>
                                <a:lnTo>
                                  <a:pt x="903287" y="666762"/>
                                </a:lnTo>
                                <a:lnTo>
                                  <a:pt x="904875" y="665162"/>
                                </a:lnTo>
                                <a:lnTo>
                                  <a:pt x="904875" y="658825"/>
                                </a:lnTo>
                                <a:close/>
                              </a:path>
                              <a:path w="2867025" h="667385">
                                <a:moveTo>
                                  <a:pt x="904875" y="1600"/>
                                </a:moveTo>
                                <a:lnTo>
                                  <a:pt x="903287" y="0"/>
                                </a:lnTo>
                                <a:lnTo>
                                  <a:pt x="896937" y="0"/>
                                </a:lnTo>
                                <a:lnTo>
                                  <a:pt x="895350" y="1600"/>
                                </a:lnTo>
                                <a:lnTo>
                                  <a:pt x="895350" y="7937"/>
                                </a:lnTo>
                                <a:lnTo>
                                  <a:pt x="896937" y="9525"/>
                                </a:lnTo>
                                <a:lnTo>
                                  <a:pt x="903287" y="9525"/>
                                </a:lnTo>
                                <a:lnTo>
                                  <a:pt x="904875" y="7937"/>
                                </a:lnTo>
                                <a:lnTo>
                                  <a:pt x="904875" y="1600"/>
                                </a:lnTo>
                                <a:close/>
                              </a:path>
                              <a:path w="2867025" h="667385">
                                <a:moveTo>
                                  <a:pt x="923925" y="658825"/>
                                </a:moveTo>
                                <a:lnTo>
                                  <a:pt x="922337" y="657237"/>
                                </a:lnTo>
                                <a:lnTo>
                                  <a:pt x="915987" y="657237"/>
                                </a:lnTo>
                                <a:lnTo>
                                  <a:pt x="914400" y="658825"/>
                                </a:lnTo>
                                <a:lnTo>
                                  <a:pt x="914400" y="665162"/>
                                </a:lnTo>
                                <a:lnTo>
                                  <a:pt x="915987" y="666762"/>
                                </a:lnTo>
                                <a:lnTo>
                                  <a:pt x="922337" y="666762"/>
                                </a:lnTo>
                                <a:lnTo>
                                  <a:pt x="923925" y="665162"/>
                                </a:lnTo>
                                <a:lnTo>
                                  <a:pt x="923925" y="658825"/>
                                </a:lnTo>
                                <a:close/>
                              </a:path>
                              <a:path w="2867025" h="667385">
                                <a:moveTo>
                                  <a:pt x="923925" y="1600"/>
                                </a:moveTo>
                                <a:lnTo>
                                  <a:pt x="922337" y="0"/>
                                </a:lnTo>
                                <a:lnTo>
                                  <a:pt x="915987" y="0"/>
                                </a:lnTo>
                                <a:lnTo>
                                  <a:pt x="914400" y="1600"/>
                                </a:lnTo>
                                <a:lnTo>
                                  <a:pt x="914400" y="7937"/>
                                </a:lnTo>
                                <a:lnTo>
                                  <a:pt x="915987" y="9525"/>
                                </a:lnTo>
                                <a:lnTo>
                                  <a:pt x="922337" y="9525"/>
                                </a:lnTo>
                                <a:lnTo>
                                  <a:pt x="923925" y="7937"/>
                                </a:lnTo>
                                <a:lnTo>
                                  <a:pt x="923925" y="1600"/>
                                </a:lnTo>
                                <a:close/>
                              </a:path>
                              <a:path w="2867025" h="667385">
                                <a:moveTo>
                                  <a:pt x="942975" y="658825"/>
                                </a:moveTo>
                                <a:lnTo>
                                  <a:pt x="941387" y="657237"/>
                                </a:lnTo>
                                <a:lnTo>
                                  <a:pt x="935037" y="657237"/>
                                </a:lnTo>
                                <a:lnTo>
                                  <a:pt x="933450" y="658825"/>
                                </a:lnTo>
                                <a:lnTo>
                                  <a:pt x="933450" y="665162"/>
                                </a:lnTo>
                                <a:lnTo>
                                  <a:pt x="935037" y="666762"/>
                                </a:lnTo>
                                <a:lnTo>
                                  <a:pt x="941387" y="666762"/>
                                </a:lnTo>
                                <a:lnTo>
                                  <a:pt x="942975" y="665162"/>
                                </a:lnTo>
                                <a:lnTo>
                                  <a:pt x="942975" y="658825"/>
                                </a:lnTo>
                                <a:close/>
                              </a:path>
                              <a:path w="2867025" h="667385">
                                <a:moveTo>
                                  <a:pt x="942975" y="1600"/>
                                </a:moveTo>
                                <a:lnTo>
                                  <a:pt x="941387" y="0"/>
                                </a:lnTo>
                                <a:lnTo>
                                  <a:pt x="935037" y="0"/>
                                </a:lnTo>
                                <a:lnTo>
                                  <a:pt x="933450" y="1600"/>
                                </a:lnTo>
                                <a:lnTo>
                                  <a:pt x="933450" y="7937"/>
                                </a:lnTo>
                                <a:lnTo>
                                  <a:pt x="935037" y="9525"/>
                                </a:lnTo>
                                <a:lnTo>
                                  <a:pt x="941387" y="9525"/>
                                </a:lnTo>
                                <a:lnTo>
                                  <a:pt x="942975" y="7937"/>
                                </a:lnTo>
                                <a:lnTo>
                                  <a:pt x="942975" y="1600"/>
                                </a:lnTo>
                                <a:close/>
                              </a:path>
                              <a:path w="2867025" h="667385">
                                <a:moveTo>
                                  <a:pt x="962025" y="658825"/>
                                </a:moveTo>
                                <a:lnTo>
                                  <a:pt x="960437" y="657237"/>
                                </a:lnTo>
                                <a:lnTo>
                                  <a:pt x="954087" y="657237"/>
                                </a:lnTo>
                                <a:lnTo>
                                  <a:pt x="952500" y="658825"/>
                                </a:lnTo>
                                <a:lnTo>
                                  <a:pt x="952500" y="665162"/>
                                </a:lnTo>
                                <a:lnTo>
                                  <a:pt x="954087" y="666762"/>
                                </a:lnTo>
                                <a:lnTo>
                                  <a:pt x="960437" y="666762"/>
                                </a:lnTo>
                                <a:lnTo>
                                  <a:pt x="962025" y="665162"/>
                                </a:lnTo>
                                <a:lnTo>
                                  <a:pt x="962025" y="658825"/>
                                </a:lnTo>
                                <a:close/>
                              </a:path>
                              <a:path w="2867025" h="667385">
                                <a:moveTo>
                                  <a:pt x="962025" y="1600"/>
                                </a:moveTo>
                                <a:lnTo>
                                  <a:pt x="960437" y="0"/>
                                </a:lnTo>
                                <a:lnTo>
                                  <a:pt x="954087" y="0"/>
                                </a:lnTo>
                                <a:lnTo>
                                  <a:pt x="952500" y="1600"/>
                                </a:lnTo>
                                <a:lnTo>
                                  <a:pt x="952500" y="7937"/>
                                </a:lnTo>
                                <a:lnTo>
                                  <a:pt x="954087" y="9525"/>
                                </a:lnTo>
                                <a:lnTo>
                                  <a:pt x="960437" y="9525"/>
                                </a:lnTo>
                                <a:lnTo>
                                  <a:pt x="962025" y="7937"/>
                                </a:lnTo>
                                <a:lnTo>
                                  <a:pt x="962025" y="1600"/>
                                </a:lnTo>
                                <a:close/>
                              </a:path>
                              <a:path w="2867025" h="667385">
                                <a:moveTo>
                                  <a:pt x="981075" y="658825"/>
                                </a:moveTo>
                                <a:lnTo>
                                  <a:pt x="979487" y="657237"/>
                                </a:lnTo>
                                <a:lnTo>
                                  <a:pt x="973137" y="657237"/>
                                </a:lnTo>
                                <a:lnTo>
                                  <a:pt x="971550" y="658825"/>
                                </a:lnTo>
                                <a:lnTo>
                                  <a:pt x="971550" y="665162"/>
                                </a:lnTo>
                                <a:lnTo>
                                  <a:pt x="973137" y="666762"/>
                                </a:lnTo>
                                <a:lnTo>
                                  <a:pt x="979487" y="666762"/>
                                </a:lnTo>
                                <a:lnTo>
                                  <a:pt x="981075" y="665162"/>
                                </a:lnTo>
                                <a:lnTo>
                                  <a:pt x="981075" y="658825"/>
                                </a:lnTo>
                                <a:close/>
                              </a:path>
                              <a:path w="2867025" h="667385">
                                <a:moveTo>
                                  <a:pt x="981075" y="1600"/>
                                </a:moveTo>
                                <a:lnTo>
                                  <a:pt x="979487" y="0"/>
                                </a:lnTo>
                                <a:lnTo>
                                  <a:pt x="973137" y="0"/>
                                </a:lnTo>
                                <a:lnTo>
                                  <a:pt x="971550" y="1600"/>
                                </a:lnTo>
                                <a:lnTo>
                                  <a:pt x="971550" y="7937"/>
                                </a:lnTo>
                                <a:lnTo>
                                  <a:pt x="973137" y="9525"/>
                                </a:lnTo>
                                <a:lnTo>
                                  <a:pt x="979487" y="9525"/>
                                </a:lnTo>
                                <a:lnTo>
                                  <a:pt x="981075" y="7937"/>
                                </a:lnTo>
                                <a:lnTo>
                                  <a:pt x="981075" y="1600"/>
                                </a:lnTo>
                                <a:close/>
                              </a:path>
                              <a:path w="2867025" h="667385">
                                <a:moveTo>
                                  <a:pt x="1000125" y="658825"/>
                                </a:moveTo>
                                <a:lnTo>
                                  <a:pt x="998537" y="657237"/>
                                </a:lnTo>
                                <a:lnTo>
                                  <a:pt x="992187" y="657237"/>
                                </a:lnTo>
                                <a:lnTo>
                                  <a:pt x="990600" y="658825"/>
                                </a:lnTo>
                                <a:lnTo>
                                  <a:pt x="990600" y="665162"/>
                                </a:lnTo>
                                <a:lnTo>
                                  <a:pt x="992187" y="666762"/>
                                </a:lnTo>
                                <a:lnTo>
                                  <a:pt x="998537" y="666762"/>
                                </a:lnTo>
                                <a:lnTo>
                                  <a:pt x="1000125" y="665162"/>
                                </a:lnTo>
                                <a:lnTo>
                                  <a:pt x="1000125" y="658825"/>
                                </a:lnTo>
                                <a:close/>
                              </a:path>
                              <a:path w="2867025" h="667385">
                                <a:moveTo>
                                  <a:pt x="1000125" y="1600"/>
                                </a:moveTo>
                                <a:lnTo>
                                  <a:pt x="998537" y="0"/>
                                </a:lnTo>
                                <a:lnTo>
                                  <a:pt x="992187" y="0"/>
                                </a:lnTo>
                                <a:lnTo>
                                  <a:pt x="990600" y="1600"/>
                                </a:lnTo>
                                <a:lnTo>
                                  <a:pt x="990600" y="7937"/>
                                </a:lnTo>
                                <a:lnTo>
                                  <a:pt x="992187" y="9525"/>
                                </a:lnTo>
                                <a:lnTo>
                                  <a:pt x="998537" y="9525"/>
                                </a:lnTo>
                                <a:lnTo>
                                  <a:pt x="1000125" y="7937"/>
                                </a:lnTo>
                                <a:lnTo>
                                  <a:pt x="1000125" y="1600"/>
                                </a:lnTo>
                                <a:close/>
                              </a:path>
                              <a:path w="2867025" h="667385">
                                <a:moveTo>
                                  <a:pt x="1019175" y="658825"/>
                                </a:moveTo>
                                <a:lnTo>
                                  <a:pt x="1017587" y="657237"/>
                                </a:lnTo>
                                <a:lnTo>
                                  <a:pt x="1011237" y="657237"/>
                                </a:lnTo>
                                <a:lnTo>
                                  <a:pt x="1009650" y="658825"/>
                                </a:lnTo>
                                <a:lnTo>
                                  <a:pt x="1009650" y="665162"/>
                                </a:lnTo>
                                <a:lnTo>
                                  <a:pt x="1011237" y="666762"/>
                                </a:lnTo>
                                <a:lnTo>
                                  <a:pt x="1017587" y="666762"/>
                                </a:lnTo>
                                <a:lnTo>
                                  <a:pt x="1019175" y="665162"/>
                                </a:lnTo>
                                <a:lnTo>
                                  <a:pt x="1019175" y="658825"/>
                                </a:lnTo>
                                <a:close/>
                              </a:path>
                              <a:path w="2867025" h="667385">
                                <a:moveTo>
                                  <a:pt x="1019175" y="1600"/>
                                </a:moveTo>
                                <a:lnTo>
                                  <a:pt x="1017587" y="0"/>
                                </a:lnTo>
                                <a:lnTo>
                                  <a:pt x="1011237" y="0"/>
                                </a:lnTo>
                                <a:lnTo>
                                  <a:pt x="1009650" y="1600"/>
                                </a:lnTo>
                                <a:lnTo>
                                  <a:pt x="1009650" y="7937"/>
                                </a:lnTo>
                                <a:lnTo>
                                  <a:pt x="1011237" y="9525"/>
                                </a:lnTo>
                                <a:lnTo>
                                  <a:pt x="1017587" y="9525"/>
                                </a:lnTo>
                                <a:lnTo>
                                  <a:pt x="1019175" y="7937"/>
                                </a:lnTo>
                                <a:lnTo>
                                  <a:pt x="1019175" y="1600"/>
                                </a:lnTo>
                                <a:close/>
                              </a:path>
                              <a:path w="2867025" h="667385">
                                <a:moveTo>
                                  <a:pt x="1038225" y="658825"/>
                                </a:moveTo>
                                <a:lnTo>
                                  <a:pt x="1036637" y="657237"/>
                                </a:lnTo>
                                <a:lnTo>
                                  <a:pt x="1030287" y="657237"/>
                                </a:lnTo>
                                <a:lnTo>
                                  <a:pt x="1028700" y="658825"/>
                                </a:lnTo>
                                <a:lnTo>
                                  <a:pt x="1028700" y="665162"/>
                                </a:lnTo>
                                <a:lnTo>
                                  <a:pt x="1030287" y="666762"/>
                                </a:lnTo>
                                <a:lnTo>
                                  <a:pt x="1036637" y="666762"/>
                                </a:lnTo>
                                <a:lnTo>
                                  <a:pt x="1038225" y="665162"/>
                                </a:lnTo>
                                <a:lnTo>
                                  <a:pt x="1038225" y="658825"/>
                                </a:lnTo>
                                <a:close/>
                              </a:path>
                              <a:path w="2867025" h="667385">
                                <a:moveTo>
                                  <a:pt x="1038225" y="1600"/>
                                </a:moveTo>
                                <a:lnTo>
                                  <a:pt x="1036637" y="0"/>
                                </a:lnTo>
                                <a:lnTo>
                                  <a:pt x="1030287" y="0"/>
                                </a:lnTo>
                                <a:lnTo>
                                  <a:pt x="1028700" y="1600"/>
                                </a:lnTo>
                                <a:lnTo>
                                  <a:pt x="1028700" y="7937"/>
                                </a:lnTo>
                                <a:lnTo>
                                  <a:pt x="1030287" y="9525"/>
                                </a:lnTo>
                                <a:lnTo>
                                  <a:pt x="1036637" y="9525"/>
                                </a:lnTo>
                                <a:lnTo>
                                  <a:pt x="1038225" y="7937"/>
                                </a:lnTo>
                                <a:lnTo>
                                  <a:pt x="1038225" y="1600"/>
                                </a:lnTo>
                                <a:close/>
                              </a:path>
                              <a:path w="2867025" h="667385">
                                <a:moveTo>
                                  <a:pt x="1057275" y="658825"/>
                                </a:moveTo>
                                <a:lnTo>
                                  <a:pt x="1055687" y="657237"/>
                                </a:lnTo>
                                <a:lnTo>
                                  <a:pt x="1049337" y="657237"/>
                                </a:lnTo>
                                <a:lnTo>
                                  <a:pt x="1047750" y="658825"/>
                                </a:lnTo>
                                <a:lnTo>
                                  <a:pt x="1047750" y="665162"/>
                                </a:lnTo>
                                <a:lnTo>
                                  <a:pt x="1049337" y="666762"/>
                                </a:lnTo>
                                <a:lnTo>
                                  <a:pt x="1055687" y="666762"/>
                                </a:lnTo>
                                <a:lnTo>
                                  <a:pt x="1057275" y="665162"/>
                                </a:lnTo>
                                <a:lnTo>
                                  <a:pt x="1057275" y="658825"/>
                                </a:lnTo>
                                <a:close/>
                              </a:path>
                              <a:path w="2867025" h="667385">
                                <a:moveTo>
                                  <a:pt x="1057275" y="1600"/>
                                </a:moveTo>
                                <a:lnTo>
                                  <a:pt x="1055687" y="0"/>
                                </a:lnTo>
                                <a:lnTo>
                                  <a:pt x="1049337" y="0"/>
                                </a:lnTo>
                                <a:lnTo>
                                  <a:pt x="1047750" y="1600"/>
                                </a:lnTo>
                                <a:lnTo>
                                  <a:pt x="1047750" y="7937"/>
                                </a:lnTo>
                                <a:lnTo>
                                  <a:pt x="1049337" y="9525"/>
                                </a:lnTo>
                                <a:lnTo>
                                  <a:pt x="1055687" y="9525"/>
                                </a:lnTo>
                                <a:lnTo>
                                  <a:pt x="1057275" y="7937"/>
                                </a:lnTo>
                                <a:lnTo>
                                  <a:pt x="1057275" y="1600"/>
                                </a:lnTo>
                                <a:close/>
                              </a:path>
                              <a:path w="2867025" h="667385">
                                <a:moveTo>
                                  <a:pt x="1076325" y="658825"/>
                                </a:moveTo>
                                <a:lnTo>
                                  <a:pt x="1074737" y="657237"/>
                                </a:lnTo>
                                <a:lnTo>
                                  <a:pt x="1068387" y="657237"/>
                                </a:lnTo>
                                <a:lnTo>
                                  <a:pt x="1066800" y="658825"/>
                                </a:lnTo>
                                <a:lnTo>
                                  <a:pt x="1066800" y="665162"/>
                                </a:lnTo>
                                <a:lnTo>
                                  <a:pt x="1068387" y="666762"/>
                                </a:lnTo>
                                <a:lnTo>
                                  <a:pt x="1074737" y="666762"/>
                                </a:lnTo>
                                <a:lnTo>
                                  <a:pt x="1076325" y="665162"/>
                                </a:lnTo>
                                <a:lnTo>
                                  <a:pt x="1076325" y="658825"/>
                                </a:lnTo>
                                <a:close/>
                              </a:path>
                              <a:path w="2867025" h="667385">
                                <a:moveTo>
                                  <a:pt x="1076325" y="1600"/>
                                </a:moveTo>
                                <a:lnTo>
                                  <a:pt x="1074737" y="0"/>
                                </a:lnTo>
                                <a:lnTo>
                                  <a:pt x="1068387" y="0"/>
                                </a:lnTo>
                                <a:lnTo>
                                  <a:pt x="1066800" y="1600"/>
                                </a:lnTo>
                                <a:lnTo>
                                  <a:pt x="1066800" y="7937"/>
                                </a:lnTo>
                                <a:lnTo>
                                  <a:pt x="1068387" y="9525"/>
                                </a:lnTo>
                                <a:lnTo>
                                  <a:pt x="1074737" y="9525"/>
                                </a:lnTo>
                                <a:lnTo>
                                  <a:pt x="1076325" y="7937"/>
                                </a:lnTo>
                                <a:lnTo>
                                  <a:pt x="1076325" y="1600"/>
                                </a:lnTo>
                                <a:close/>
                              </a:path>
                              <a:path w="2867025" h="667385">
                                <a:moveTo>
                                  <a:pt x="1095375" y="658825"/>
                                </a:moveTo>
                                <a:lnTo>
                                  <a:pt x="1093787" y="657237"/>
                                </a:lnTo>
                                <a:lnTo>
                                  <a:pt x="1087437" y="657237"/>
                                </a:lnTo>
                                <a:lnTo>
                                  <a:pt x="1085850" y="658825"/>
                                </a:lnTo>
                                <a:lnTo>
                                  <a:pt x="1085850" y="665162"/>
                                </a:lnTo>
                                <a:lnTo>
                                  <a:pt x="1087437" y="666762"/>
                                </a:lnTo>
                                <a:lnTo>
                                  <a:pt x="1093787" y="666762"/>
                                </a:lnTo>
                                <a:lnTo>
                                  <a:pt x="1095375" y="665162"/>
                                </a:lnTo>
                                <a:lnTo>
                                  <a:pt x="1095375" y="658825"/>
                                </a:lnTo>
                                <a:close/>
                              </a:path>
                              <a:path w="2867025" h="667385">
                                <a:moveTo>
                                  <a:pt x="1095375" y="1600"/>
                                </a:moveTo>
                                <a:lnTo>
                                  <a:pt x="1093787" y="0"/>
                                </a:lnTo>
                                <a:lnTo>
                                  <a:pt x="1087437" y="0"/>
                                </a:lnTo>
                                <a:lnTo>
                                  <a:pt x="1085850" y="1600"/>
                                </a:lnTo>
                                <a:lnTo>
                                  <a:pt x="1085850" y="7937"/>
                                </a:lnTo>
                                <a:lnTo>
                                  <a:pt x="1087437" y="9525"/>
                                </a:lnTo>
                                <a:lnTo>
                                  <a:pt x="1093787" y="9525"/>
                                </a:lnTo>
                                <a:lnTo>
                                  <a:pt x="1095375" y="7937"/>
                                </a:lnTo>
                                <a:lnTo>
                                  <a:pt x="1095375" y="1600"/>
                                </a:lnTo>
                                <a:close/>
                              </a:path>
                              <a:path w="2867025" h="667385">
                                <a:moveTo>
                                  <a:pt x="1114425" y="658825"/>
                                </a:moveTo>
                                <a:lnTo>
                                  <a:pt x="1112837" y="657237"/>
                                </a:lnTo>
                                <a:lnTo>
                                  <a:pt x="1106487" y="657237"/>
                                </a:lnTo>
                                <a:lnTo>
                                  <a:pt x="1104900" y="658825"/>
                                </a:lnTo>
                                <a:lnTo>
                                  <a:pt x="1104900" y="665162"/>
                                </a:lnTo>
                                <a:lnTo>
                                  <a:pt x="1106487" y="666762"/>
                                </a:lnTo>
                                <a:lnTo>
                                  <a:pt x="1112837" y="666762"/>
                                </a:lnTo>
                                <a:lnTo>
                                  <a:pt x="1114425" y="665162"/>
                                </a:lnTo>
                                <a:lnTo>
                                  <a:pt x="1114425" y="658825"/>
                                </a:lnTo>
                                <a:close/>
                              </a:path>
                              <a:path w="2867025" h="667385">
                                <a:moveTo>
                                  <a:pt x="1114425" y="1600"/>
                                </a:moveTo>
                                <a:lnTo>
                                  <a:pt x="1112837" y="0"/>
                                </a:lnTo>
                                <a:lnTo>
                                  <a:pt x="1106487" y="0"/>
                                </a:lnTo>
                                <a:lnTo>
                                  <a:pt x="1104900" y="1600"/>
                                </a:lnTo>
                                <a:lnTo>
                                  <a:pt x="1104900" y="7937"/>
                                </a:lnTo>
                                <a:lnTo>
                                  <a:pt x="1106487" y="9525"/>
                                </a:lnTo>
                                <a:lnTo>
                                  <a:pt x="1112837" y="9525"/>
                                </a:lnTo>
                                <a:lnTo>
                                  <a:pt x="1114425" y="7937"/>
                                </a:lnTo>
                                <a:lnTo>
                                  <a:pt x="1114425" y="1600"/>
                                </a:lnTo>
                                <a:close/>
                              </a:path>
                              <a:path w="2867025" h="667385">
                                <a:moveTo>
                                  <a:pt x="1133475" y="658825"/>
                                </a:moveTo>
                                <a:lnTo>
                                  <a:pt x="1131887" y="657237"/>
                                </a:lnTo>
                                <a:lnTo>
                                  <a:pt x="1125537" y="657237"/>
                                </a:lnTo>
                                <a:lnTo>
                                  <a:pt x="1123950" y="658825"/>
                                </a:lnTo>
                                <a:lnTo>
                                  <a:pt x="1123950" y="665162"/>
                                </a:lnTo>
                                <a:lnTo>
                                  <a:pt x="1125537" y="666762"/>
                                </a:lnTo>
                                <a:lnTo>
                                  <a:pt x="1131887" y="666762"/>
                                </a:lnTo>
                                <a:lnTo>
                                  <a:pt x="1133475" y="665162"/>
                                </a:lnTo>
                                <a:lnTo>
                                  <a:pt x="1133475" y="658825"/>
                                </a:lnTo>
                                <a:close/>
                              </a:path>
                              <a:path w="2867025" h="667385">
                                <a:moveTo>
                                  <a:pt x="1133475" y="1600"/>
                                </a:moveTo>
                                <a:lnTo>
                                  <a:pt x="1131887" y="0"/>
                                </a:lnTo>
                                <a:lnTo>
                                  <a:pt x="1125537" y="0"/>
                                </a:lnTo>
                                <a:lnTo>
                                  <a:pt x="1123950" y="1600"/>
                                </a:lnTo>
                                <a:lnTo>
                                  <a:pt x="1123950" y="7937"/>
                                </a:lnTo>
                                <a:lnTo>
                                  <a:pt x="1125537" y="9525"/>
                                </a:lnTo>
                                <a:lnTo>
                                  <a:pt x="1131887" y="9525"/>
                                </a:lnTo>
                                <a:lnTo>
                                  <a:pt x="1133475" y="7937"/>
                                </a:lnTo>
                                <a:lnTo>
                                  <a:pt x="1133475" y="1600"/>
                                </a:lnTo>
                                <a:close/>
                              </a:path>
                              <a:path w="2867025" h="667385">
                                <a:moveTo>
                                  <a:pt x="1152525" y="658825"/>
                                </a:moveTo>
                                <a:lnTo>
                                  <a:pt x="1150937" y="657237"/>
                                </a:lnTo>
                                <a:lnTo>
                                  <a:pt x="1144587" y="657237"/>
                                </a:lnTo>
                                <a:lnTo>
                                  <a:pt x="1143000" y="658825"/>
                                </a:lnTo>
                                <a:lnTo>
                                  <a:pt x="1143000" y="665162"/>
                                </a:lnTo>
                                <a:lnTo>
                                  <a:pt x="1144587" y="666762"/>
                                </a:lnTo>
                                <a:lnTo>
                                  <a:pt x="1150937" y="666762"/>
                                </a:lnTo>
                                <a:lnTo>
                                  <a:pt x="1152525" y="665162"/>
                                </a:lnTo>
                                <a:lnTo>
                                  <a:pt x="1152525" y="658825"/>
                                </a:lnTo>
                                <a:close/>
                              </a:path>
                              <a:path w="2867025" h="667385">
                                <a:moveTo>
                                  <a:pt x="1152525" y="1600"/>
                                </a:moveTo>
                                <a:lnTo>
                                  <a:pt x="1150937" y="0"/>
                                </a:lnTo>
                                <a:lnTo>
                                  <a:pt x="1144587" y="0"/>
                                </a:lnTo>
                                <a:lnTo>
                                  <a:pt x="1143000" y="1600"/>
                                </a:lnTo>
                                <a:lnTo>
                                  <a:pt x="1143000" y="7937"/>
                                </a:lnTo>
                                <a:lnTo>
                                  <a:pt x="1144587" y="9525"/>
                                </a:lnTo>
                                <a:lnTo>
                                  <a:pt x="1150937" y="9525"/>
                                </a:lnTo>
                                <a:lnTo>
                                  <a:pt x="1152525" y="7937"/>
                                </a:lnTo>
                                <a:lnTo>
                                  <a:pt x="1152525" y="1600"/>
                                </a:lnTo>
                                <a:close/>
                              </a:path>
                              <a:path w="2867025" h="667385">
                                <a:moveTo>
                                  <a:pt x="1171575" y="658825"/>
                                </a:moveTo>
                                <a:lnTo>
                                  <a:pt x="1169987" y="657237"/>
                                </a:lnTo>
                                <a:lnTo>
                                  <a:pt x="1163637" y="657237"/>
                                </a:lnTo>
                                <a:lnTo>
                                  <a:pt x="1162050" y="658825"/>
                                </a:lnTo>
                                <a:lnTo>
                                  <a:pt x="1162050" y="665162"/>
                                </a:lnTo>
                                <a:lnTo>
                                  <a:pt x="1163637" y="666762"/>
                                </a:lnTo>
                                <a:lnTo>
                                  <a:pt x="1169987" y="666762"/>
                                </a:lnTo>
                                <a:lnTo>
                                  <a:pt x="1171575" y="665162"/>
                                </a:lnTo>
                                <a:lnTo>
                                  <a:pt x="1171575" y="658825"/>
                                </a:lnTo>
                                <a:close/>
                              </a:path>
                              <a:path w="2867025" h="667385">
                                <a:moveTo>
                                  <a:pt x="1171575" y="1600"/>
                                </a:moveTo>
                                <a:lnTo>
                                  <a:pt x="1169987" y="0"/>
                                </a:lnTo>
                                <a:lnTo>
                                  <a:pt x="1163637" y="0"/>
                                </a:lnTo>
                                <a:lnTo>
                                  <a:pt x="1162050" y="1600"/>
                                </a:lnTo>
                                <a:lnTo>
                                  <a:pt x="1162050" y="7937"/>
                                </a:lnTo>
                                <a:lnTo>
                                  <a:pt x="1163637" y="9525"/>
                                </a:lnTo>
                                <a:lnTo>
                                  <a:pt x="1169987" y="9525"/>
                                </a:lnTo>
                                <a:lnTo>
                                  <a:pt x="1171575" y="7937"/>
                                </a:lnTo>
                                <a:lnTo>
                                  <a:pt x="1171575" y="1600"/>
                                </a:lnTo>
                                <a:close/>
                              </a:path>
                              <a:path w="2867025" h="667385">
                                <a:moveTo>
                                  <a:pt x="1190625" y="658825"/>
                                </a:moveTo>
                                <a:lnTo>
                                  <a:pt x="1189037" y="657237"/>
                                </a:lnTo>
                                <a:lnTo>
                                  <a:pt x="1182687" y="657237"/>
                                </a:lnTo>
                                <a:lnTo>
                                  <a:pt x="1181100" y="658825"/>
                                </a:lnTo>
                                <a:lnTo>
                                  <a:pt x="1181100" y="665162"/>
                                </a:lnTo>
                                <a:lnTo>
                                  <a:pt x="1182687" y="666762"/>
                                </a:lnTo>
                                <a:lnTo>
                                  <a:pt x="1189037" y="666762"/>
                                </a:lnTo>
                                <a:lnTo>
                                  <a:pt x="1190625" y="665162"/>
                                </a:lnTo>
                                <a:lnTo>
                                  <a:pt x="1190625" y="658825"/>
                                </a:lnTo>
                                <a:close/>
                              </a:path>
                              <a:path w="2867025" h="667385">
                                <a:moveTo>
                                  <a:pt x="1190625" y="1600"/>
                                </a:moveTo>
                                <a:lnTo>
                                  <a:pt x="1189037" y="0"/>
                                </a:lnTo>
                                <a:lnTo>
                                  <a:pt x="1182687" y="0"/>
                                </a:lnTo>
                                <a:lnTo>
                                  <a:pt x="1181100" y="1600"/>
                                </a:lnTo>
                                <a:lnTo>
                                  <a:pt x="1181100" y="7937"/>
                                </a:lnTo>
                                <a:lnTo>
                                  <a:pt x="1182687" y="9525"/>
                                </a:lnTo>
                                <a:lnTo>
                                  <a:pt x="1189037" y="9525"/>
                                </a:lnTo>
                                <a:lnTo>
                                  <a:pt x="1190625" y="7937"/>
                                </a:lnTo>
                                <a:lnTo>
                                  <a:pt x="1190625" y="1600"/>
                                </a:lnTo>
                                <a:close/>
                              </a:path>
                              <a:path w="2867025" h="667385">
                                <a:moveTo>
                                  <a:pt x="1209675" y="658825"/>
                                </a:moveTo>
                                <a:lnTo>
                                  <a:pt x="1208087" y="657237"/>
                                </a:lnTo>
                                <a:lnTo>
                                  <a:pt x="1201737" y="657237"/>
                                </a:lnTo>
                                <a:lnTo>
                                  <a:pt x="1200150" y="658825"/>
                                </a:lnTo>
                                <a:lnTo>
                                  <a:pt x="1200150" y="665162"/>
                                </a:lnTo>
                                <a:lnTo>
                                  <a:pt x="1201737" y="666762"/>
                                </a:lnTo>
                                <a:lnTo>
                                  <a:pt x="1208087" y="666762"/>
                                </a:lnTo>
                                <a:lnTo>
                                  <a:pt x="1209675" y="665162"/>
                                </a:lnTo>
                                <a:lnTo>
                                  <a:pt x="1209675" y="658825"/>
                                </a:lnTo>
                                <a:close/>
                              </a:path>
                              <a:path w="2867025" h="667385">
                                <a:moveTo>
                                  <a:pt x="1209675" y="1600"/>
                                </a:moveTo>
                                <a:lnTo>
                                  <a:pt x="1208087" y="0"/>
                                </a:lnTo>
                                <a:lnTo>
                                  <a:pt x="1201737" y="0"/>
                                </a:lnTo>
                                <a:lnTo>
                                  <a:pt x="1200150" y="1600"/>
                                </a:lnTo>
                                <a:lnTo>
                                  <a:pt x="1200150" y="7937"/>
                                </a:lnTo>
                                <a:lnTo>
                                  <a:pt x="1201737" y="9525"/>
                                </a:lnTo>
                                <a:lnTo>
                                  <a:pt x="1208087" y="9525"/>
                                </a:lnTo>
                                <a:lnTo>
                                  <a:pt x="1209675" y="7937"/>
                                </a:lnTo>
                                <a:lnTo>
                                  <a:pt x="1209675" y="1600"/>
                                </a:lnTo>
                                <a:close/>
                              </a:path>
                              <a:path w="2867025" h="667385">
                                <a:moveTo>
                                  <a:pt x="1228725" y="658825"/>
                                </a:moveTo>
                                <a:lnTo>
                                  <a:pt x="1227137" y="657237"/>
                                </a:lnTo>
                                <a:lnTo>
                                  <a:pt x="1220787" y="657237"/>
                                </a:lnTo>
                                <a:lnTo>
                                  <a:pt x="1219200" y="658825"/>
                                </a:lnTo>
                                <a:lnTo>
                                  <a:pt x="1219200" y="665162"/>
                                </a:lnTo>
                                <a:lnTo>
                                  <a:pt x="1220787" y="666762"/>
                                </a:lnTo>
                                <a:lnTo>
                                  <a:pt x="1227137" y="666762"/>
                                </a:lnTo>
                                <a:lnTo>
                                  <a:pt x="1228725" y="665162"/>
                                </a:lnTo>
                                <a:lnTo>
                                  <a:pt x="1228725" y="658825"/>
                                </a:lnTo>
                                <a:close/>
                              </a:path>
                              <a:path w="2867025" h="667385">
                                <a:moveTo>
                                  <a:pt x="1228725" y="1600"/>
                                </a:moveTo>
                                <a:lnTo>
                                  <a:pt x="1227137" y="0"/>
                                </a:lnTo>
                                <a:lnTo>
                                  <a:pt x="1220787" y="0"/>
                                </a:lnTo>
                                <a:lnTo>
                                  <a:pt x="1219200" y="1600"/>
                                </a:lnTo>
                                <a:lnTo>
                                  <a:pt x="1219200" y="7937"/>
                                </a:lnTo>
                                <a:lnTo>
                                  <a:pt x="1220787" y="9525"/>
                                </a:lnTo>
                                <a:lnTo>
                                  <a:pt x="1227137" y="9525"/>
                                </a:lnTo>
                                <a:lnTo>
                                  <a:pt x="1228725" y="7937"/>
                                </a:lnTo>
                                <a:lnTo>
                                  <a:pt x="1228725" y="1600"/>
                                </a:lnTo>
                                <a:close/>
                              </a:path>
                              <a:path w="2867025" h="667385">
                                <a:moveTo>
                                  <a:pt x="1247775" y="658825"/>
                                </a:moveTo>
                                <a:lnTo>
                                  <a:pt x="1246187" y="657237"/>
                                </a:lnTo>
                                <a:lnTo>
                                  <a:pt x="1239837" y="657237"/>
                                </a:lnTo>
                                <a:lnTo>
                                  <a:pt x="1238250" y="658825"/>
                                </a:lnTo>
                                <a:lnTo>
                                  <a:pt x="1238250" y="665162"/>
                                </a:lnTo>
                                <a:lnTo>
                                  <a:pt x="1239837" y="666762"/>
                                </a:lnTo>
                                <a:lnTo>
                                  <a:pt x="1246187" y="666762"/>
                                </a:lnTo>
                                <a:lnTo>
                                  <a:pt x="1247775" y="665162"/>
                                </a:lnTo>
                                <a:lnTo>
                                  <a:pt x="1247775" y="658825"/>
                                </a:lnTo>
                                <a:close/>
                              </a:path>
                              <a:path w="2867025" h="667385">
                                <a:moveTo>
                                  <a:pt x="1247775" y="1600"/>
                                </a:moveTo>
                                <a:lnTo>
                                  <a:pt x="1246187" y="0"/>
                                </a:lnTo>
                                <a:lnTo>
                                  <a:pt x="1239837" y="0"/>
                                </a:lnTo>
                                <a:lnTo>
                                  <a:pt x="1238250" y="1600"/>
                                </a:lnTo>
                                <a:lnTo>
                                  <a:pt x="1238250" y="7937"/>
                                </a:lnTo>
                                <a:lnTo>
                                  <a:pt x="1239837" y="9525"/>
                                </a:lnTo>
                                <a:lnTo>
                                  <a:pt x="1246187" y="9525"/>
                                </a:lnTo>
                                <a:lnTo>
                                  <a:pt x="1247775" y="7937"/>
                                </a:lnTo>
                                <a:lnTo>
                                  <a:pt x="1247775" y="1600"/>
                                </a:lnTo>
                                <a:close/>
                              </a:path>
                              <a:path w="2867025" h="667385">
                                <a:moveTo>
                                  <a:pt x="1266825" y="658825"/>
                                </a:moveTo>
                                <a:lnTo>
                                  <a:pt x="1265237" y="657237"/>
                                </a:lnTo>
                                <a:lnTo>
                                  <a:pt x="1258887" y="657237"/>
                                </a:lnTo>
                                <a:lnTo>
                                  <a:pt x="1257300" y="658825"/>
                                </a:lnTo>
                                <a:lnTo>
                                  <a:pt x="1257300" y="665162"/>
                                </a:lnTo>
                                <a:lnTo>
                                  <a:pt x="1258887" y="666762"/>
                                </a:lnTo>
                                <a:lnTo>
                                  <a:pt x="1265237" y="666762"/>
                                </a:lnTo>
                                <a:lnTo>
                                  <a:pt x="1266825" y="665162"/>
                                </a:lnTo>
                                <a:lnTo>
                                  <a:pt x="1266825" y="658825"/>
                                </a:lnTo>
                                <a:close/>
                              </a:path>
                              <a:path w="2867025" h="667385">
                                <a:moveTo>
                                  <a:pt x="1266825" y="1600"/>
                                </a:moveTo>
                                <a:lnTo>
                                  <a:pt x="1265237" y="0"/>
                                </a:lnTo>
                                <a:lnTo>
                                  <a:pt x="1258887" y="0"/>
                                </a:lnTo>
                                <a:lnTo>
                                  <a:pt x="1257300" y="1600"/>
                                </a:lnTo>
                                <a:lnTo>
                                  <a:pt x="1257300" y="7937"/>
                                </a:lnTo>
                                <a:lnTo>
                                  <a:pt x="1258887" y="9525"/>
                                </a:lnTo>
                                <a:lnTo>
                                  <a:pt x="1265237" y="9525"/>
                                </a:lnTo>
                                <a:lnTo>
                                  <a:pt x="1266825" y="7937"/>
                                </a:lnTo>
                                <a:lnTo>
                                  <a:pt x="1266825" y="1600"/>
                                </a:lnTo>
                                <a:close/>
                              </a:path>
                              <a:path w="2867025" h="667385">
                                <a:moveTo>
                                  <a:pt x="1285875" y="658825"/>
                                </a:moveTo>
                                <a:lnTo>
                                  <a:pt x="1284287" y="657237"/>
                                </a:lnTo>
                                <a:lnTo>
                                  <a:pt x="1277937" y="657237"/>
                                </a:lnTo>
                                <a:lnTo>
                                  <a:pt x="1276350" y="658825"/>
                                </a:lnTo>
                                <a:lnTo>
                                  <a:pt x="1276350" y="665162"/>
                                </a:lnTo>
                                <a:lnTo>
                                  <a:pt x="1277937" y="666762"/>
                                </a:lnTo>
                                <a:lnTo>
                                  <a:pt x="1284287" y="666762"/>
                                </a:lnTo>
                                <a:lnTo>
                                  <a:pt x="1285875" y="665162"/>
                                </a:lnTo>
                                <a:lnTo>
                                  <a:pt x="1285875" y="658825"/>
                                </a:lnTo>
                                <a:close/>
                              </a:path>
                              <a:path w="2867025" h="667385">
                                <a:moveTo>
                                  <a:pt x="1285875" y="1600"/>
                                </a:moveTo>
                                <a:lnTo>
                                  <a:pt x="1284287" y="0"/>
                                </a:lnTo>
                                <a:lnTo>
                                  <a:pt x="1277937" y="0"/>
                                </a:lnTo>
                                <a:lnTo>
                                  <a:pt x="1276350" y="1600"/>
                                </a:lnTo>
                                <a:lnTo>
                                  <a:pt x="1276350" y="7937"/>
                                </a:lnTo>
                                <a:lnTo>
                                  <a:pt x="1277937" y="9525"/>
                                </a:lnTo>
                                <a:lnTo>
                                  <a:pt x="1284287" y="9525"/>
                                </a:lnTo>
                                <a:lnTo>
                                  <a:pt x="1285875" y="7937"/>
                                </a:lnTo>
                                <a:lnTo>
                                  <a:pt x="1285875" y="1600"/>
                                </a:lnTo>
                                <a:close/>
                              </a:path>
                              <a:path w="2867025" h="667385">
                                <a:moveTo>
                                  <a:pt x="1304925" y="658825"/>
                                </a:moveTo>
                                <a:lnTo>
                                  <a:pt x="1303337" y="657237"/>
                                </a:lnTo>
                                <a:lnTo>
                                  <a:pt x="1296987" y="657237"/>
                                </a:lnTo>
                                <a:lnTo>
                                  <a:pt x="1295400" y="658825"/>
                                </a:lnTo>
                                <a:lnTo>
                                  <a:pt x="1295400" y="665162"/>
                                </a:lnTo>
                                <a:lnTo>
                                  <a:pt x="1296987" y="666762"/>
                                </a:lnTo>
                                <a:lnTo>
                                  <a:pt x="1303337" y="666762"/>
                                </a:lnTo>
                                <a:lnTo>
                                  <a:pt x="1304925" y="665162"/>
                                </a:lnTo>
                                <a:lnTo>
                                  <a:pt x="1304925" y="658825"/>
                                </a:lnTo>
                                <a:close/>
                              </a:path>
                              <a:path w="2867025" h="667385">
                                <a:moveTo>
                                  <a:pt x="1304925" y="1600"/>
                                </a:moveTo>
                                <a:lnTo>
                                  <a:pt x="1303337" y="0"/>
                                </a:lnTo>
                                <a:lnTo>
                                  <a:pt x="1296987" y="0"/>
                                </a:lnTo>
                                <a:lnTo>
                                  <a:pt x="1295400" y="1600"/>
                                </a:lnTo>
                                <a:lnTo>
                                  <a:pt x="1295400" y="7937"/>
                                </a:lnTo>
                                <a:lnTo>
                                  <a:pt x="1296987" y="9525"/>
                                </a:lnTo>
                                <a:lnTo>
                                  <a:pt x="1303337" y="9525"/>
                                </a:lnTo>
                                <a:lnTo>
                                  <a:pt x="1304925" y="7937"/>
                                </a:lnTo>
                                <a:lnTo>
                                  <a:pt x="1304925" y="1600"/>
                                </a:lnTo>
                                <a:close/>
                              </a:path>
                              <a:path w="2867025" h="667385">
                                <a:moveTo>
                                  <a:pt x="1323975" y="658825"/>
                                </a:moveTo>
                                <a:lnTo>
                                  <a:pt x="1322387" y="657237"/>
                                </a:lnTo>
                                <a:lnTo>
                                  <a:pt x="1316037" y="657237"/>
                                </a:lnTo>
                                <a:lnTo>
                                  <a:pt x="1314450" y="658825"/>
                                </a:lnTo>
                                <a:lnTo>
                                  <a:pt x="1314450" y="665162"/>
                                </a:lnTo>
                                <a:lnTo>
                                  <a:pt x="1316037" y="666762"/>
                                </a:lnTo>
                                <a:lnTo>
                                  <a:pt x="1322387" y="666762"/>
                                </a:lnTo>
                                <a:lnTo>
                                  <a:pt x="1323975" y="665162"/>
                                </a:lnTo>
                                <a:lnTo>
                                  <a:pt x="1323975" y="658825"/>
                                </a:lnTo>
                                <a:close/>
                              </a:path>
                              <a:path w="2867025" h="667385">
                                <a:moveTo>
                                  <a:pt x="1323975" y="1600"/>
                                </a:moveTo>
                                <a:lnTo>
                                  <a:pt x="1322387" y="0"/>
                                </a:lnTo>
                                <a:lnTo>
                                  <a:pt x="1316037" y="0"/>
                                </a:lnTo>
                                <a:lnTo>
                                  <a:pt x="1314450" y="1600"/>
                                </a:lnTo>
                                <a:lnTo>
                                  <a:pt x="1314450" y="7937"/>
                                </a:lnTo>
                                <a:lnTo>
                                  <a:pt x="1316037" y="9525"/>
                                </a:lnTo>
                                <a:lnTo>
                                  <a:pt x="1322387" y="9525"/>
                                </a:lnTo>
                                <a:lnTo>
                                  <a:pt x="1323975" y="7937"/>
                                </a:lnTo>
                                <a:lnTo>
                                  <a:pt x="1323975" y="1600"/>
                                </a:lnTo>
                                <a:close/>
                              </a:path>
                              <a:path w="2867025" h="667385">
                                <a:moveTo>
                                  <a:pt x="1343025" y="658825"/>
                                </a:moveTo>
                                <a:lnTo>
                                  <a:pt x="1341437" y="657237"/>
                                </a:lnTo>
                                <a:lnTo>
                                  <a:pt x="1335087" y="657237"/>
                                </a:lnTo>
                                <a:lnTo>
                                  <a:pt x="1333500" y="658825"/>
                                </a:lnTo>
                                <a:lnTo>
                                  <a:pt x="1333500" y="665162"/>
                                </a:lnTo>
                                <a:lnTo>
                                  <a:pt x="1335087" y="666762"/>
                                </a:lnTo>
                                <a:lnTo>
                                  <a:pt x="1341437" y="666762"/>
                                </a:lnTo>
                                <a:lnTo>
                                  <a:pt x="1343025" y="665162"/>
                                </a:lnTo>
                                <a:lnTo>
                                  <a:pt x="1343025" y="658825"/>
                                </a:lnTo>
                                <a:close/>
                              </a:path>
                              <a:path w="2867025" h="667385">
                                <a:moveTo>
                                  <a:pt x="1343025" y="1600"/>
                                </a:moveTo>
                                <a:lnTo>
                                  <a:pt x="1341437" y="0"/>
                                </a:lnTo>
                                <a:lnTo>
                                  <a:pt x="1335087" y="0"/>
                                </a:lnTo>
                                <a:lnTo>
                                  <a:pt x="1333500" y="1600"/>
                                </a:lnTo>
                                <a:lnTo>
                                  <a:pt x="1333500" y="7937"/>
                                </a:lnTo>
                                <a:lnTo>
                                  <a:pt x="1335087" y="9525"/>
                                </a:lnTo>
                                <a:lnTo>
                                  <a:pt x="1341437" y="9525"/>
                                </a:lnTo>
                                <a:lnTo>
                                  <a:pt x="1343025" y="7937"/>
                                </a:lnTo>
                                <a:lnTo>
                                  <a:pt x="1343025" y="1600"/>
                                </a:lnTo>
                                <a:close/>
                              </a:path>
                              <a:path w="2867025" h="667385">
                                <a:moveTo>
                                  <a:pt x="1362075" y="658825"/>
                                </a:moveTo>
                                <a:lnTo>
                                  <a:pt x="1360487" y="657237"/>
                                </a:lnTo>
                                <a:lnTo>
                                  <a:pt x="1354137" y="657237"/>
                                </a:lnTo>
                                <a:lnTo>
                                  <a:pt x="1352550" y="658825"/>
                                </a:lnTo>
                                <a:lnTo>
                                  <a:pt x="1352550" y="665162"/>
                                </a:lnTo>
                                <a:lnTo>
                                  <a:pt x="1354137" y="666762"/>
                                </a:lnTo>
                                <a:lnTo>
                                  <a:pt x="1360487" y="666762"/>
                                </a:lnTo>
                                <a:lnTo>
                                  <a:pt x="1362075" y="665162"/>
                                </a:lnTo>
                                <a:lnTo>
                                  <a:pt x="1362075" y="658825"/>
                                </a:lnTo>
                                <a:close/>
                              </a:path>
                              <a:path w="2867025" h="667385">
                                <a:moveTo>
                                  <a:pt x="1362075" y="1600"/>
                                </a:moveTo>
                                <a:lnTo>
                                  <a:pt x="1360487" y="0"/>
                                </a:lnTo>
                                <a:lnTo>
                                  <a:pt x="1354137" y="0"/>
                                </a:lnTo>
                                <a:lnTo>
                                  <a:pt x="1352550" y="1600"/>
                                </a:lnTo>
                                <a:lnTo>
                                  <a:pt x="1352550" y="7937"/>
                                </a:lnTo>
                                <a:lnTo>
                                  <a:pt x="1354137" y="9525"/>
                                </a:lnTo>
                                <a:lnTo>
                                  <a:pt x="1360487" y="9525"/>
                                </a:lnTo>
                                <a:lnTo>
                                  <a:pt x="1362075" y="7937"/>
                                </a:lnTo>
                                <a:lnTo>
                                  <a:pt x="1362075" y="1600"/>
                                </a:lnTo>
                                <a:close/>
                              </a:path>
                              <a:path w="2867025" h="667385">
                                <a:moveTo>
                                  <a:pt x="1381125" y="658825"/>
                                </a:moveTo>
                                <a:lnTo>
                                  <a:pt x="1379537" y="657237"/>
                                </a:lnTo>
                                <a:lnTo>
                                  <a:pt x="1373187" y="657237"/>
                                </a:lnTo>
                                <a:lnTo>
                                  <a:pt x="1371600" y="658825"/>
                                </a:lnTo>
                                <a:lnTo>
                                  <a:pt x="1371600" y="665162"/>
                                </a:lnTo>
                                <a:lnTo>
                                  <a:pt x="1373187" y="666762"/>
                                </a:lnTo>
                                <a:lnTo>
                                  <a:pt x="1379537" y="666762"/>
                                </a:lnTo>
                                <a:lnTo>
                                  <a:pt x="1381125" y="665162"/>
                                </a:lnTo>
                                <a:lnTo>
                                  <a:pt x="1381125" y="658825"/>
                                </a:lnTo>
                                <a:close/>
                              </a:path>
                              <a:path w="2867025" h="667385">
                                <a:moveTo>
                                  <a:pt x="1381125" y="1600"/>
                                </a:moveTo>
                                <a:lnTo>
                                  <a:pt x="1379537" y="0"/>
                                </a:lnTo>
                                <a:lnTo>
                                  <a:pt x="1373187" y="0"/>
                                </a:lnTo>
                                <a:lnTo>
                                  <a:pt x="1371600" y="1600"/>
                                </a:lnTo>
                                <a:lnTo>
                                  <a:pt x="1371600" y="7937"/>
                                </a:lnTo>
                                <a:lnTo>
                                  <a:pt x="1373187" y="9525"/>
                                </a:lnTo>
                                <a:lnTo>
                                  <a:pt x="1379537" y="9525"/>
                                </a:lnTo>
                                <a:lnTo>
                                  <a:pt x="1381125" y="7937"/>
                                </a:lnTo>
                                <a:lnTo>
                                  <a:pt x="1381125" y="1600"/>
                                </a:lnTo>
                                <a:close/>
                              </a:path>
                              <a:path w="2867025" h="667385">
                                <a:moveTo>
                                  <a:pt x="1400175" y="658825"/>
                                </a:moveTo>
                                <a:lnTo>
                                  <a:pt x="1398587" y="657237"/>
                                </a:lnTo>
                                <a:lnTo>
                                  <a:pt x="1392237" y="657237"/>
                                </a:lnTo>
                                <a:lnTo>
                                  <a:pt x="1390650" y="658825"/>
                                </a:lnTo>
                                <a:lnTo>
                                  <a:pt x="1390650" y="665162"/>
                                </a:lnTo>
                                <a:lnTo>
                                  <a:pt x="1392237" y="666762"/>
                                </a:lnTo>
                                <a:lnTo>
                                  <a:pt x="1398587" y="666762"/>
                                </a:lnTo>
                                <a:lnTo>
                                  <a:pt x="1400175" y="665162"/>
                                </a:lnTo>
                                <a:lnTo>
                                  <a:pt x="1400175" y="658825"/>
                                </a:lnTo>
                                <a:close/>
                              </a:path>
                              <a:path w="2867025" h="667385">
                                <a:moveTo>
                                  <a:pt x="1400175" y="1600"/>
                                </a:moveTo>
                                <a:lnTo>
                                  <a:pt x="1398587" y="0"/>
                                </a:lnTo>
                                <a:lnTo>
                                  <a:pt x="1392237" y="0"/>
                                </a:lnTo>
                                <a:lnTo>
                                  <a:pt x="1390650" y="1600"/>
                                </a:lnTo>
                                <a:lnTo>
                                  <a:pt x="1390650" y="7937"/>
                                </a:lnTo>
                                <a:lnTo>
                                  <a:pt x="1392237" y="9525"/>
                                </a:lnTo>
                                <a:lnTo>
                                  <a:pt x="1398587" y="9525"/>
                                </a:lnTo>
                                <a:lnTo>
                                  <a:pt x="1400175" y="7937"/>
                                </a:lnTo>
                                <a:lnTo>
                                  <a:pt x="1400175" y="1600"/>
                                </a:lnTo>
                                <a:close/>
                              </a:path>
                              <a:path w="2867025" h="667385">
                                <a:moveTo>
                                  <a:pt x="1419225" y="658825"/>
                                </a:moveTo>
                                <a:lnTo>
                                  <a:pt x="1417637" y="657237"/>
                                </a:lnTo>
                                <a:lnTo>
                                  <a:pt x="1411287" y="657237"/>
                                </a:lnTo>
                                <a:lnTo>
                                  <a:pt x="1409700" y="658825"/>
                                </a:lnTo>
                                <a:lnTo>
                                  <a:pt x="1409700" y="665162"/>
                                </a:lnTo>
                                <a:lnTo>
                                  <a:pt x="1411287" y="666762"/>
                                </a:lnTo>
                                <a:lnTo>
                                  <a:pt x="1417637" y="666762"/>
                                </a:lnTo>
                                <a:lnTo>
                                  <a:pt x="1419225" y="665162"/>
                                </a:lnTo>
                                <a:lnTo>
                                  <a:pt x="1419225" y="658825"/>
                                </a:lnTo>
                                <a:close/>
                              </a:path>
                              <a:path w="2867025" h="667385">
                                <a:moveTo>
                                  <a:pt x="1419225" y="1600"/>
                                </a:moveTo>
                                <a:lnTo>
                                  <a:pt x="1417637" y="0"/>
                                </a:lnTo>
                                <a:lnTo>
                                  <a:pt x="1411287" y="0"/>
                                </a:lnTo>
                                <a:lnTo>
                                  <a:pt x="1409700" y="1600"/>
                                </a:lnTo>
                                <a:lnTo>
                                  <a:pt x="1409700" y="7937"/>
                                </a:lnTo>
                                <a:lnTo>
                                  <a:pt x="1411287" y="9525"/>
                                </a:lnTo>
                                <a:lnTo>
                                  <a:pt x="1417637" y="9525"/>
                                </a:lnTo>
                                <a:lnTo>
                                  <a:pt x="1419225" y="7937"/>
                                </a:lnTo>
                                <a:lnTo>
                                  <a:pt x="1419225" y="1600"/>
                                </a:lnTo>
                                <a:close/>
                              </a:path>
                              <a:path w="2867025" h="667385">
                                <a:moveTo>
                                  <a:pt x="1438275" y="658825"/>
                                </a:moveTo>
                                <a:lnTo>
                                  <a:pt x="1436687" y="657237"/>
                                </a:lnTo>
                                <a:lnTo>
                                  <a:pt x="1430337" y="657237"/>
                                </a:lnTo>
                                <a:lnTo>
                                  <a:pt x="1428750" y="658825"/>
                                </a:lnTo>
                                <a:lnTo>
                                  <a:pt x="1428750" y="665162"/>
                                </a:lnTo>
                                <a:lnTo>
                                  <a:pt x="1430337" y="666762"/>
                                </a:lnTo>
                                <a:lnTo>
                                  <a:pt x="1436687" y="666762"/>
                                </a:lnTo>
                                <a:lnTo>
                                  <a:pt x="1438275" y="665162"/>
                                </a:lnTo>
                                <a:lnTo>
                                  <a:pt x="1438275" y="658825"/>
                                </a:lnTo>
                                <a:close/>
                              </a:path>
                              <a:path w="2867025" h="667385">
                                <a:moveTo>
                                  <a:pt x="1438275" y="1600"/>
                                </a:moveTo>
                                <a:lnTo>
                                  <a:pt x="1436687" y="0"/>
                                </a:lnTo>
                                <a:lnTo>
                                  <a:pt x="1430337" y="0"/>
                                </a:lnTo>
                                <a:lnTo>
                                  <a:pt x="1428750" y="1600"/>
                                </a:lnTo>
                                <a:lnTo>
                                  <a:pt x="1428750" y="7937"/>
                                </a:lnTo>
                                <a:lnTo>
                                  <a:pt x="1430337" y="9525"/>
                                </a:lnTo>
                                <a:lnTo>
                                  <a:pt x="1436687" y="9525"/>
                                </a:lnTo>
                                <a:lnTo>
                                  <a:pt x="1438275" y="7937"/>
                                </a:lnTo>
                                <a:lnTo>
                                  <a:pt x="1438275" y="1600"/>
                                </a:lnTo>
                                <a:close/>
                              </a:path>
                              <a:path w="2867025" h="667385">
                                <a:moveTo>
                                  <a:pt x="1457325" y="658825"/>
                                </a:moveTo>
                                <a:lnTo>
                                  <a:pt x="1455737" y="657237"/>
                                </a:lnTo>
                                <a:lnTo>
                                  <a:pt x="1449387" y="657237"/>
                                </a:lnTo>
                                <a:lnTo>
                                  <a:pt x="1447800" y="658825"/>
                                </a:lnTo>
                                <a:lnTo>
                                  <a:pt x="1447800" y="665162"/>
                                </a:lnTo>
                                <a:lnTo>
                                  <a:pt x="1449387" y="666762"/>
                                </a:lnTo>
                                <a:lnTo>
                                  <a:pt x="1455737" y="666762"/>
                                </a:lnTo>
                                <a:lnTo>
                                  <a:pt x="1457325" y="665162"/>
                                </a:lnTo>
                                <a:lnTo>
                                  <a:pt x="1457325" y="658825"/>
                                </a:lnTo>
                                <a:close/>
                              </a:path>
                              <a:path w="2867025" h="667385">
                                <a:moveTo>
                                  <a:pt x="1457325" y="1600"/>
                                </a:moveTo>
                                <a:lnTo>
                                  <a:pt x="1455737" y="0"/>
                                </a:lnTo>
                                <a:lnTo>
                                  <a:pt x="1449387" y="0"/>
                                </a:lnTo>
                                <a:lnTo>
                                  <a:pt x="1447800" y="1600"/>
                                </a:lnTo>
                                <a:lnTo>
                                  <a:pt x="1447800" y="7937"/>
                                </a:lnTo>
                                <a:lnTo>
                                  <a:pt x="1449387" y="9525"/>
                                </a:lnTo>
                                <a:lnTo>
                                  <a:pt x="1455737" y="9525"/>
                                </a:lnTo>
                                <a:lnTo>
                                  <a:pt x="1457325" y="7937"/>
                                </a:lnTo>
                                <a:lnTo>
                                  <a:pt x="1457325" y="1600"/>
                                </a:lnTo>
                                <a:close/>
                              </a:path>
                              <a:path w="2867025" h="667385">
                                <a:moveTo>
                                  <a:pt x="1476375" y="658825"/>
                                </a:moveTo>
                                <a:lnTo>
                                  <a:pt x="1474787" y="657237"/>
                                </a:lnTo>
                                <a:lnTo>
                                  <a:pt x="1468437" y="657237"/>
                                </a:lnTo>
                                <a:lnTo>
                                  <a:pt x="1466850" y="658825"/>
                                </a:lnTo>
                                <a:lnTo>
                                  <a:pt x="1466850" y="665162"/>
                                </a:lnTo>
                                <a:lnTo>
                                  <a:pt x="1468437" y="666762"/>
                                </a:lnTo>
                                <a:lnTo>
                                  <a:pt x="1474787" y="666762"/>
                                </a:lnTo>
                                <a:lnTo>
                                  <a:pt x="1476375" y="665162"/>
                                </a:lnTo>
                                <a:lnTo>
                                  <a:pt x="1476375" y="658825"/>
                                </a:lnTo>
                                <a:close/>
                              </a:path>
                              <a:path w="2867025" h="667385">
                                <a:moveTo>
                                  <a:pt x="1476375" y="1600"/>
                                </a:moveTo>
                                <a:lnTo>
                                  <a:pt x="1474787" y="0"/>
                                </a:lnTo>
                                <a:lnTo>
                                  <a:pt x="1468437" y="0"/>
                                </a:lnTo>
                                <a:lnTo>
                                  <a:pt x="1466850" y="1600"/>
                                </a:lnTo>
                                <a:lnTo>
                                  <a:pt x="1466850" y="7937"/>
                                </a:lnTo>
                                <a:lnTo>
                                  <a:pt x="1468437" y="9525"/>
                                </a:lnTo>
                                <a:lnTo>
                                  <a:pt x="1474787" y="9525"/>
                                </a:lnTo>
                                <a:lnTo>
                                  <a:pt x="1476375" y="7937"/>
                                </a:lnTo>
                                <a:lnTo>
                                  <a:pt x="1476375" y="1600"/>
                                </a:lnTo>
                                <a:close/>
                              </a:path>
                              <a:path w="2867025" h="667385">
                                <a:moveTo>
                                  <a:pt x="1495425" y="658825"/>
                                </a:moveTo>
                                <a:lnTo>
                                  <a:pt x="1493837" y="657237"/>
                                </a:lnTo>
                                <a:lnTo>
                                  <a:pt x="1487487" y="657237"/>
                                </a:lnTo>
                                <a:lnTo>
                                  <a:pt x="1485900" y="658825"/>
                                </a:lnTo>
                                <a:lnTo>
                                  <a:pt x="1485900" y="665162"/>
                                </a:lnTo>
                                <a:lnTo>
                                  <a:pt x="1487487" y="666762"/>
                                </a:lnTo>
                                <a:lnTo>
                                  <a:pt x="1493837" y="666762"/>
                                </a:lnTo>
                                <a:lnTo>
                                  <a:pt x="1495425" y="665162"/>
                                </a:lnTo>
                                <a:lnTo>
                                  <a:pt x="1495425" y="658825"/>
                                </a:lnTo>
                                <a:close/>
                              </a:path>
                              <a:path w="2867025" h="667385">
                                <a:moveTo>
                                  <a:pt x="1495425" y="1600"/>
                                </a:moveTo>
                                <a:lnTo>
                                  <a:pt x="1493837" y="0"/>
                                </a:lnTo>
                                <a:lnTo>
                                  <a:pt x="1487487" y="0"/>
                                </a:lnTo>
                                <a:lnTo>
                                  <a:pt x="1485900" y="1600"/>
                                </a:lnTo>
                                <a:lnTo>
                                  <a:pt x="1485900" y="7937"/>
                                </a:lnTo>
                                <a:lnTo>
                                  <a:pt x="1487487" y="9525"/>
                                </a:lnTo>
                                <a:lnTo>
                                  <a:pt x="1493837" y="9525"/>
                                </a:lnTo>
                                <a:lnTo>
                                  <a:pt x="1495425" y="7937"/>
                                </a:lnTo>
                                <a:lnTo>
                                  <a:pt x="1495425" y="1600"/>
                                </a:lnTo>
                                <a:close/>
                              </a:path>
                              <a:path w="2867025" h="667385">
                                <a:moveTo>
                                  <a:pt x="1514475" y="658825"/>
                                </a:moveTo>
                                <a:lnTo>
                                  <a:pt x="1512887" y="657237"/>
                                </a:lnTo>
                                <a:lnTo>
                                  <a:pt x="1506537" y="657237"/>
                                </a:lnTo>
                                <a:lnTo>
                                  <a:pt x="1504950" y="658825"/>
                                </a:lnTo>
                                <a:lnTo>
                                  <a:pt x="1504950" y="665162"/>
                                </a:lnTo>
                                <a:lnTo>
                                  <a:pt x="1506537" y="666762"/>
                                </a:lnTo>
                                <a:lnTo>
                                  <a:pt x="1512887" y="666762"/>
                                </a:lnTo>
                                <a:lnTo>
                                  <a:pt x="1514475" y="665162"/>
                                </a:lnTo>
                                <a:lnTo>
                                  <a:pt x="1514475" y="658825"/>
                                </a:lnTo>
                                <a:close/>
                              </a:path>
                              <a:path w="2867025" h="667385">
                                <a:moveTo>
                                  <a:pt x="1514475" y="1600"/>
                                </a:moveTo>
                                <a:lnTo>
                                  <a:pt x="1512887" y="0"/>
                                </a:lnTo>
                                <a:lnTo>
                                  <a:pt x="1506537" y="0"/>
                                </a:lnTo>
                                <a:lnTo>
                                  <a:pt x="1504950" y="1600"/>
                                </a:lnTo>
                                <a:lnTo>
                                  <a:pt x="1504950" y="7937"/>
                                </a:lnTo>
                                <a:lnTo>
                                  <a:pt x="1506537" y="9525"/>
                                </a:lnTo>
                                <a:lnTo>
                                  <a:pt x="1512887" y="9525"/>
                                </a:lnTo>
                                <a:lnTo>
                                  <a:pt x="1514475" y="7937"/>
                                </a:lnTo>
                                <a:lnTo>
                                  <a:pt x="1514475" y="1600"/>
                                </a:lnTo>
                                <a:close/>
                              </a:path>
                              <a:path w="2867025" h="667385">
                                <a:moveTo>
                                  <a:pt x="1533525" y="658825"/>
                                </a:moveTo>
                                <a:lnTo>
                                  <a:pt x="1531937" y="657237"/>
                                </a:lnTo>
                                <a:lnTo>
                                  <a:pt x="1525587" y="657237"/>
                                </a:lnTo>
                                <a:lnTo>
                                  <a:pt x="1524000" y="658825"/>
                                </a:lnTo>
                                <a:lnTo>
                                  <a:pt x="1524000" y="665162"/>
                                </a:lnTo>
                                <a:lnTo>
                                  <a:pt x="1525587" y="666762"/>
                                </a:lnTo>
                                <a:lnTo>
                                  <a:pt x="1531937" y="666762"/>
                                </a:lnTo>
                                <a:lnTo>
                                  <a:pt x="1533525" y="665162"/>
                                </a:lnTo>
                                <a:lnTo>
                                  <a:pt x="1533525" y="658825"/>
                                </a:lnTo>
                                <a:close/>
                              </a:path>
                              <a:path w="2867025" h="667385">
                                <a:moveTo>
                                  <a:pt x="1533525" y="1600"/>
                                </a:moveTo>
                                <a:lnTo>
                                  <a:pt x="1531937" y="0"/>
                                </a:lnTo>
                                <a:lnTo>
                                  <a:pt x="1525587" y="0"/>
                                </a:lnTo>
                                <a:lnTo>
                                  <a:pt x="1524000" y="1600"/>
                                </a:lnTo>
                                <a:lnTo>
                                  <a:pt x="1524000" y="7937"/>
                                </a:lnTo>
                                <a:lnTo>
                                  <a:pt x="1525587" y="9525"/>
                                </a:lnTo>
                                <a:lnTo>
                                  <a:pt x="1531937" y="9525"/>
                                </a:lnTo>
                                <a:lnTo>
                                  <a:pt x="1533525" y="7937"/>
                                </a:lnTo>
                                <a:lnTo>
                                  <a:pt x="1533525" y="1600"/>
                                </a:lnTo>
                                <a:close/>
                              </a:path>
                              <a:path w="2867025" h="667385">
                                <a:moveTo>
                                  <a:pt x="1552575" y="658825"/>
                                </a:moveTo>
                                <a:lnTo>
                                  <a:pt x="1550987" y="657237"/>
                                </a:lnTo>
                                <a:lnTo>
                                  <a:pt x="1544637" y="657237"/>
                                </a:lnTo>
                                <a:lnTo>
                                  <a:pt x="1543050" y="658825"/>
                                </a:lnTo>
                                <a:lnTo>
                                  <a:pt x="1543050" y="665162"/>
                                </a:lnTo>
                                <a:lnTo>
                                  <a:pt x="1544637" y="666762"/>
                                </a:lnTo>
                                <a:lnTo>
                                  <a:pt x="1550987" y="666762"/>
                                </a:lnTo>
                                <a:lnTo>
                                  <a:pt x="1552575" y="665162"/>
                                </a:lnTo>
                                <a:lnTo>
                                  <a:pt x="1552575" y="658825"/>
                                </a:lnTo>
                                <a:close/>
                              </a:path>
                              <a:path w="2867025" h="667385">
                                <a:moveTo>
                                  <a:pt x="1552575" y="1600"/>
                                </a:moveTo>
                                <a:lnTo>
                                  <a:pt x="1550987" y="0"/>
                                </a:lnTo>
                                <a:lnTo>
                                  <a:pt x="1544637" y="0"/>
                                </a:lnTo>
                                <a:lnTo>
                                  <a:pt x="1543050" y="1600"/>
                                </a:lnTo>
                                <a:lnTo>
                                  <a:pt x="1543050" y="7937"/>
                                </a:lnTo>
                                <a:lnTo>
                                  <a:pt x="1544637" y="9525"/>
                                </a:lnTo>
                                <a:lnTo>
                                  <a:pt x="1550987" y="9525"/>
                                </a:lnTo>
                                <a:lnTo>
                                  <a:pt x="1552575" y="7937"/>
                                </a:lnTo>
                                <a:lnTo>
                                  <a:pt x="1552575" y="1600"/>
                                </a:lnTo>
                                <a:close/>
                              </a:path>
                              <a:path w="2867025" h="667385">
                                <a:moveTo>
                                  <a:pt x="1571625" y="658825"/>
                                </a:moveTo>
                                <a:lnTo>
                                  <a:pt x="1570037" y="657237"/>
                                </a:lnTo>
                                <a:lnTo>
                                  <a:pt x="1563687" y="657237"/>
                                </a:lnTo>
                                <a:lnTo>
                                  <a:pt x="1562100" y="658825"/>
                                </a:lnTo>
                                <a:lnTo>
                                  <a:pt x="1562100" y="665162"/>
                                </a:lnTo>
                                <a:lnTo>
                                  <a:pt x="1563687" y="666762"/>
                                </a:lnTo>
                                <a:lnTo>
                                  <a:pt x="1570037" y="666762"/>
                                </a:lnTo>
                                <a:lnTo>
                                  <a:pt x="1571625" y="665162"/>
                                </a:lnTo>
                                <a:lnTo>
                                  <a:pt x="1571625" y="658825"/>
                                </a:lnTo>
                                <a:close/>
                              </a:path>
                              <a:path w="2867025" h="667385">
                                <a:moveTo>
                                  <a:pt x="1571625" y="1600"/>
                                </a:moveTo>
                                <a:lnTo>
                                  <a:pt x="1570037" y="0"/>
                                </a:lnTo>
                                <a:lnTo>
                                  <a:pt x="1563687" y="0"/>
                                </a:lnTo>
                                <a:lnTo>
                                  <a:pt x="1562100" y="1600"/>
                                </a:lnTo>
                                <a:lnTo>
                                  <a:pt x="1562100" y="7937"/>
                                </a:lnTo>
                                <a:lnTo>
                                  <a:pt x="1563687" y="9525"/>
                                </a:lnTo>
                                <a:lnTo>
                                  <a:pt x="1570037" y="9525"/>
                                </a:lnTo>
                                <a:lnTo>
                                  <a:pt x="1571625" y="7937"/>
                                </a:lnTo>
                                <a:lnTo>
                                  <a:pt x="1571625" y="1600"/>
                                </a:lnTo>
                                <a:close/>
                              </a:path>
                              <a:path w="2867025" h="667385">
                                <a:moveTo>
                                  <a:pt x="1590675" y="658825"/>
                                </a:moveTo>
                                <a:lnTo>
                                  <a:pt x="1589087" y="657237"/>
                                </a:lnTo>
                                <a:lnTo>
                                  <a:pt x="1582737" y="657237"/>
                                </a:lnTo>
                                <a:lnTo>
                                  <a:pt x="1581150" y="658825"/>
                                </a:lnTo>
                                <a:lnTo>
                                  <a:pt x="1581150" y="665162"/>
                                </a:lnTo>
                                <a:lnTo>
                                  <a:pt x="1582737" y="666762"/>
                                </a:lnTo>
                                <a:lnTo>
                                  <a:pt x="1589087" y="666762"/>
                                </a:lnTo>
                                <a:lnTo>
                                  <a:pt x="1590675" y="665162"/>
                                </a:lnTo>
                                <a:lnTo>
                                  <a:pt x="1590675" y="658825"/>
                                </a:lnTo>
                                <a:close/>
                              </a:path>
                              <a:path w="2867025" h="667385">
                                <a:moveTo>
                                  <a:pt x="1590675" y="1600"/>
                                </a:moveTo>
                                <a:lnTo>
                                  <a:pt x="1589087" y="0"/>
                                </a:lnTo>
                                <a:lnTo>
                                  <a:pt x="1582737" y="0"/>
                                </a:lnTo>
                                <a:lnTo>
                                  <a:pt x="1581150" y="1600"/>
                                </a:lnTo>
                                <a:lnTo>
                                  <a:pt x="1581150" y="7937"/>
                                </a:lnTo>
                                <a:lnTo>
                                  <a:pt x="1582737" y="9525"/>
                                </a:lnTo>
                                <a:lnTo>
                                  <a:pt x="1589087" y="9525"/>
                                </a:lnTo>
                                <a:lnTo>
                                  <a:pt x="1590675" y="7937"/>
                                </a:lnTo>
                                <a:lnTo>
                                  <a:pt x="1590675" y="1600"/>
                                </a:lnTo>
                                <a:close/>
                              </a:path>
                              <a:path w="2867025" h="667385">
                                <a:moveTo>
                                  <a:pt x="1609725" y="658825"/>
                                </a:moveTo>
                                <a:lnTo>
                                  <a:pt x="1608137" y="657237"/>
                                </a:lnTo>
                                <a:lnTo>
                                  <a:pt x="1601787" y="657237"/>
                                </a:lnTo>
                                <a:lnTo>
                                  <a:pt x="1600200" y="658825"/>
                                </a:lnTo>
                                <a:lnTo>
                                  <a:pt x="1600200" y="665162"/>
                                </a:lnTo>
                                <a:lnTo>
                                  <a:pt x="1601787" y="666762"/>
                                </a:lnTo>
                                <a:lnTo>
                                  <a:pt x="1608137" y="666762"/>
                                </a:lnTo>
                                <a:lnTo>
                                  <a:pt x="1609725" y="665162"/>
                                </a:lnTo>
                                <a:lnTo>
                                  <a:pt x="1609725" y="658825"/>
                                </a:lnTo>
                                <a:close/>
                              </a:path>
                              <a:path w="2867025" h="667385">
                                <a:moveTo>
                                  <a:pt x="1609725" y="1600"/>
                                </a:moveTo>
                                <a:lnTo>
                                  <a:pt x="1608137" y="0"/>
                                </a:lnTo>
                                <a:lnTo>
                                  <a:pt x="1601787" y="0"/>
                                </a:lnTo>
                                <a:lnTo>
                                  <a:pt x="1600200" y="1600"/>
                                </a:lnTo>
                                <a:lnTo>
                                  <a:pt x="1600200" y="7937"/>
                                </a:lnTo>
                                <a:lnTo>
                                  <a:pt x="1601787" y="9525"/>
                                </a:lnTo>
                                <a:lnTo>
                                  <a:pt x="1608137" y="9525"/>
                                </a:lnTo>
                                <a:lnTo>
                                  <a:pt x="1609725" y="7937"/>
                                </a:lnTo>
                                <a:lnTo>
                                  <a:pt x="1609725" y="1600"/>
                                </a:lnTo>
                                <a:close/>
                              </a:path>
                              <a:path w="2867025" h="667385">
                                <a:moveTo>
                                  <a:pt x="1628775" y="658825"/>
                                </a:moveTo>
                                <a:lnTo>
                                  <a:pt x="1627187" y="657237"/>
                                </a:lnTo>
                                <a:lnTo>
                                  <a:pt x="1620837" y="657237"/>
                                </a:lnTo>
                                <a:lnTo>
                                  <a:pt x="1619250" y="658825"/>
                                </a:lnTo>
                                <a:lnTo>
                                  <a:pt x="1619250" y="665162"/>
                                </a:lnTo>
                                <a:lnTo>
                                  <a:pt x="1620837" y="666762"/>
                                </a:lnTo>
                                <a:lnTo>
                                  <a:pt x="1627187" y="666762"/>
                                </a:lnTo>
                                <a:lnTo>
                                  <a:pt x="1628775" y="665162"/>
                                </a:lnTo>
                                <a:lnTo>
                                  <a:pt x="1628775" y="658825"/>
                                </a:lnTo>
                                <a:close/>
                              </a:path>
                              <a:path w="2867025" h="667385">
                                <a:moveTo>
                                  <a:pt x="1628775" y="1600"/>
                                </a:moveTo>
                                <a:lnTo>
                                  <a:pt x="1627187" y="0"/>
                                </a:lnTo>
                                <a:lnTo>
                                  <a:pt x="1620837" y="0"/>
                                </a:lnTo>
                                <a:lnTo>
                                  <a:pt x="1619250" y="1600"/>
                                </a:lnTo>
                                <a:lnTo>
                                  <a:pt x="1619250" y="7937"/>
                                </a:lnTo>
                                <a:lnTo>
                                  <a:pt x="1620837" y="9525"/>
                                </a:lnTo>
                                <a:lnTo>
                                  <a:pt x="1627187" y="9525"/>
                                </a:lnTo>
                                <a:lnTo>
                                  <a:pt x="1628775" y="7937"/>
                                </a:lnTo>
                                <a:lnTo>
                                  <a:pt x="1628775" y="1600"/>
                                </a:lnTo>
                                <a:close/>
                              </a:path>
                              <a:path w="2867025" h="667385">
                                <a:moveTo>
                                  <a:pt x="1647825" y="658825"/>
                                </a:moveTo>
                                <a:lnTo>
                                  <a:pt x="1646237" y="657237"/>
                                </a:lnTo>
                                <a:lnTo>
                                  <a:pt x="1639887" y="657237"/>
                                </a:lnTo>
                                <a:lnTo>
                                  <a:pt x="1638300" y="658825"/>
                                </a:lnTo>
                                <a:lnTo>
                                  <a:pt x="1638300" y="665162"/>
                                </a:lnTo>
                                <a:lnTo>
                                  <a:pt x="1639887" y="666762"/>
                                </a:lnTo>
                                <a:lnTo>
                                  <a:pt x="1646237" y="666762"/>
                                </a:lnTo>
                                <a:lnTo>
                                  <a:pt x="1647825" y="665162"/>
                                </a:lnTo>
                                <a:lnTo>
                                  <a:pt x="1647825" y="658825"/>
                                </a:lnTo>
                                <a:close/>
                              </a:path>
                              <a:path w="2867025" h="667385">
                                <a:moveTo>
                                  <a:pt x="1647825" y="1600"/>
                                </a:moveTo>
                                <a:lnTo>
                                  <a:pt x="1646237" y="0"/>
                                </a:lnTo>
                                <a:lnTo>
                                  <a:pt x="1639887" y="0"/>
                                </a:lnTo>
                                <a:lnTo>
                                  <a:pt x="1638300" y="1600"/>
                                </a:lnTo>
                                <a:lnTo>
                                  <a:pt x="1638300" y="7937"/>
                                </a:lnTo>
                                <a:lnTo>
                                  <a:pt x="1639887" y="9525"/>
                                </a:lnTo>
                                <a:lnTo>
                                  <a:pt x="1646237" y="9525"/>
                                </a:lnTo>
                                <a:lnTo>
                                  <a:pt x="1647825" y="7937"/>
                                </a:lnTo>
                                <a:lnTo>
                                  <a:pt x="1647825" y="1600"/>
                                </a:lnTo>
                                <a:close/>
                              </a:path>
                              <a:path w="2867025" h="667385">
                                <a:moveTo>
                                  <a:pt x="1666875" y="658825"/>
                                </a:moveTo>
                                <a:lnTo>
                                  <a:pt x="1665287" y="657237"/>
                                </a:lnTo>
                                <a:lnTo>
                                  <a:pt x="1658937" y="657237"/>
                                </a:lnTo>
                                <a:lnTo>
                                  <a:pt x="1657350" y="658825"/>
                                </a:lnTo>
                                <a:lnTo>
                                  <a:pt x="1657350" y="665162"/>
                                </a:lnTo>
                                <a:lnTo>
                                  <a:pt x="1658937" y="666762"/>
                                </a:lnTo>
                                <a:lnTo>
                                  <a:pt x="1665287" y="666762"/>
                                </a:lnTo>
                                <a:lnTo>
                                  <a:pt x="1666875" y="665162"/>
                                </a:lnTo>
                                <a:lnTo>
                                  <a:pt x="1666875" y="658825"/>
                                </a:lnTo>
                                <a:close/>
                              </a:path>
                              <a:path w="2867025" h="667385">
                                <a:moveTo>
                                  <a:pt x="1666875" y="1600"/>
                                </a:moveTo>
                                <a:lnTo>
                                  <a:pt x="1665287" y="0"/>
                                </a:lnTo>
                                <a:lnTo>
                                  <a:pt x="1658937" y="0"/>
                                </a:lnTo>
                                <a:lnTo>
                                  <a:pt x="1657350" y="1600"/>
                                </a:lnTo>
                                <a:lnTo>
                                  <a:pt x="1657350" y="7937"/>
                                </a:lnTo>
                                <a:lnTo>
                                  <a:pt x="1658937" y="9525"/>
                                </a:lnTo>
                                <a:lnTo>
                                  <a:pt x="1665287" y="9525"/>
                                </a:lnTo>
                                <a:lnTo>
                                  <a:pt x="1666875" y="7937"/>
                                </a:lnTo>
                                <a:lnTo>
                                  <a:pt x="1666875" y="1600"/>
                                </a:lnTo>
                                <a:close/>
                              </a:path>
                              <a:path w="2867025" h="667385">
                                <a:moveTo>
                                  <a:pt x="1685925" y="658825"/>
                                </a:moveTo>
                                <a:lnTo>
                                  <a:pt x="1684337" y="657237"/>
                                </a:lnTo>
                                <a:lnTo>
                                  <a:pt x="1677987" y="657237"/>
                                </a:lnTo>
                                <a:lnTo>
                                  <a:pt x="1676400" y="658825"/>
                                </a:lnTo>
                                <a:lnTo>
                                  <a:pt x="1676400" y="665162"/>
                                </a:lnTo>
                                <a:lnTo>
                                  <a:pt x="1677987" y="666762"/>
                                </a:lnTo>
                                <a:lnTo>
                                  <a:pt x="1684337" y="666762"/>
                                </a:lnTo>
                                <a:lnTo>
                                  <a:pt x="1685925" y="665162"/>
                                </a:lnTo>
                                <a:lnTo>
                                  <a:pt x="1685925" y="658825"/>
                                </a:lnTo>
                                <a:close/>
                              </a:path>
                              <a:path w="2867025" h="667385">
                                <a:moveTo>
                                  <a:pt x="1685925" y="1600"/>
                                </a:moveTo>
                                <a:lnTo>
                                  <a:pt x="1684337" y="0"/>
                                </a:lnTo>
                                <a:lnTo>
                                  <a:pt x="1677987" y="0"/>
                                </a:lnTo>
                                <a:lnTo>
                                  <a:pt x="1676400" y="1600"/>
                                </a:lnTo>
                                <a:lnTo>
                                  <a:pt x="1676400" y="7937"/>
                                </a:lnTo>
                                <a:lnTo>
                                  <a:pt x="1677987" y="9525"/>
                                </a:lnTo>
                                <a:lnTo>
                                  <a:pt x="1684337" y="9525"/>
                                </a:lnTo>
                                <a:lnTo>
                                  <a:pt x="1685925" y="7937"/>
                                </a:lnTo>
                                <a:lnTo>
                                  <a:pt x="1685925" y="1600"/>
                                </a:lnTo>
                                <a:close/>
                              </a:path>
                              <a:path w="2867025" h="667385">
                                <a:moveTo>
                                  <a:pt x="1704975" y="658825"/>
                                </a:moveTo>
                                <a:lnTo>
                                  <a:pt x="1703387" y="657237"/>
                                </a:lnTo>
                                <a:lnTo>
                                  <a:pt x="1697037" y="657237"/>
                                </a:lnTo>
                                <a:lnTo>
                                  <a:pt x="1695450" y="658825"/>
                                </a:lnTo>
                                <a:lnTo>
                                  <a:pt x="1695450" y="665162"/>
                                </a:lnTo>
                                <a:lnTo>
                                  <a:pt x="1697037" y="666762"/>
                                </a:lnTo>
                                <a:lnTo>
                                  <a:pt x="1703387" y="666762"/>
                                </a:lnTo>
                                <a:lnTo>
                                  <a:pt x="1704975" y="665162"/>
                                </a:lnTo>
                                <a:lnTo>
                                  <a:pt x="1704975" y="658825"/>
                                </a:lnTo>
                                <a:close/>
                              </a:path>
                              <a:path w="2867025" h="667385">
                                <a:moveTo>
                                  <a:pt x="1704975" y="1600"/>
                                </a:moveTo>
                                <a:lnTo>
                                  <a:pt x="1703387" y="0"/>
                                </a:lnTo>
                                <a:lnTo>
                                  <a:pt x="1697037" y="0"/>
                                </a:lnTo>
                                <a:lnTo>
                                  <a:pt x="1695450" y="1600"/>
                                </a:lnTo>
                                <a:lnTo>
                                  <a:pt x="1695450" y="7937"/>
                                </a:lnTo>
                                <a:lnTo>
                                  <a:pt x="1697037" y="9525"/>
                                </a:lnTo>
                                <a:lnTo>
                                  <a:pt x="1703387" y="9525"/>
                                </a:lnTo>
                                <a:lnTo>
                                  <a:pt x="1704975" y="7937"/>
                                </a:lnTo>
                                <a:lnTo>
                                  <a:pt x="1704975" y="1600"/>
                                </a:lnTo>
                                <a:close/>
                              </a:path>
                              <a:path w="2867025" h="667385">
                                <a:moveTo>
                                  <a:pt x="1724025" y="658825"/>
                                </a:moveTo>
                                <a:lnTo>
                                  <a:pt x="1722437" y="657237"/>
                                </a:lnTo>
                                <a:lnTo>
                                  <a:pt x="1716087" y="657237"/>
                                </a:lnTo>
                                <a:lnTo>
                                  <a:pt x="1714500" y="658825"/>
                                </a:lnTo>
                                <a:lnTo>
                                  <a:pt x="1714500" y="665162"/>
                                </a:lnTo>
                                <a:lnTo>
                                  <a:pt x="1716087" y="666762"/>
                                </a:lnTo>
                                <a:lnTo>
                                  <a:pt x="1722437" y="666762"/>
                                </a:lnTo>
                                <a:lnTo>
                                  <a:pt x="1724025" y="665162"/>
                                </a:lnTo>
                                <a:lnTo>
                                  <a:pt x="1724025" y="658825"/>
                                </a:lnTo>
                                <a:close/>
                              </a:path>
                              <a:path w="2867025" h="667385">
                                <a:moveTo>
                                  <a:pt x="1724025" y="1600"/>
                                </a:moveTo>
                                <a:lnTo>
                                  <a:pt x="1722437" y="0"/>
                                </a:lnTo>
                                <a:lnTo>
                                  <a:pt x="1716087" y="0"/>
                                </a:lnTo>
                                <a:lnTo>
                                  <a:pt x="1714500" y="1600"/>
                                </a:lnTo>
                                <a:lnTo>
                                  <a:pt x="1714500" y="7937"/>
                                </a:lnTo>
                                <a:lnTo>
                                  <a:pt x="1716087" y="9525"/>
                                </a:lnTo>
                                <a:lnTo>
                                  <a:pt x="1722437" y="9525"/>
                                </a:lnTo>
                                <a:lnTo>
                                  <a:pt x="1724025" y="7937"/>
                                </a:lnTo>
                                <a:lnTo>
                                  <a:pt x="1724025" y="1600"/>
                                </a:lnTo>
                                <a:close/>
                              </a:path>
                              <a:path w="2867025" h="667385">
                                <a:moveTo>
                                  <a:pt x="1743075" y="658825"/>
                                </a:moveTo>
                                <a:lnTo>
                                  <a:pt x="1741487" y="657237"/>
                                </a:lnTo>
                                <a:lnTo>
                                  <a:pt x="1735137" y="657237"/>
                                </a:lnTo>
                                <a:lnTo>
                                  <a:pt x="1733550" y="658825"/>
                                </a:lnTo>
                                <a:lnTo>
                                  <a:pt x="1733550" y="665162"/>
                                </a:lnTo>
                                <a:lnTo>
                                  <a:pt x="1735137" y="666762"/>
                                </a:lnTo>
                                <a:lnTo>
                                  <a:pt x="1741487" y="666762"/>
                                </a:lnTo>
                                <a:lnTo>
                                  <a:pt x="1743075" y="665162"/>
                                </a:lnTo>
                                <a:lnTo>
                                  <a:pt x="1743075" y="658825"/>
                                </a:lnTo>
                                <a:close/>
                              </a:path>
                              <a:path w="2867025" h="667385">
                                <a:moveTo>
                                  <a:pt x="1743075" y="1600"/>
                                </a:moveTo>
                                <a:lnTo>
                                  <a:pt x="1741487" y="0"/>
                                </a:lnTo>
                                <a:lnTo>
                                  <a:pt x="1735137" y="0"/>
                                </a:lnTo>
                                <a:lnTo>
                                  <a:pt x="1733550" y="1600"/>
                                </a:lnTo>
                                <a:lnTo>
                                  <a:pt x="1733550" y="7937"/>
                                </a:lnTo>
                                <a:lnTo>
                                  <a:pt x="1735137" y="9525"/>
                                </a:lnTo>
                                <a:lnTo>
                                  <a:pt x="1741487" y="9525"/>
                                </a:lnTo>
                                <a:lnTo>
                                  <a:pt x="1743075" y="7937"/>
                                </a:lnTo>
                                <a:lnTo>
                                  <a:pt x="1743075" y="1600"/>
                                </a:lnTo>
                                <a:close/>
                              </a:path>
                              <a:path w="2867025" h="667385">
                                <a:moveTo>
                                  <a:pt x="1762125" y="658825"/>
                                </a:moveTo>
                                <a:lnTo>
                                  <a:pt x="1760537" y="657237"/>
                                </a:lnTo>
                                <a:lnTo>
                                  <a:pt x="1754187" y="657237"/>
                                </a:lnTo>
                                <a:lnTo>
                                  <a:pt x="1752600" y="658825"/>
                                </a:lnTo>
                                <a:lnTo>
                                  <a:pt x="1752600" y="665162"/>
                                </a:lnTo>
                                <a:lnTo>
                                  <a:pt x="1754187" y="666762"/>
                                </a:lnTo>
                                <a:lnTo>
                                  <a:pt x="1760537" y="666762"/>
                                </a:lnTo>
                                <a:lnTo>
                                  <a:pt x="1762125" y="665162"/>
                                </a:lnTo>
                                <a:lnTo>
                                  <a:pt x="1762125" y="658825"/>
                                </a:lnTo>
                                <a:close/>
                              </a:path>
                              <a:path w="2867025" h="667385">
                                <a:moveTo>
                                  <a:pt x="1762125" y="1600"/>
                                </a:moveTo>
                                <a:lnTo>
                                  <a:pt x="1760537" y="0"/>
                                </a:lnTo>
                                <a:lnTo>
                                  <a:pt x="1754187" y="0"/>
                                </a:lnTo>
                                <a:lnTo>
                                  <a:pt x="1752600" y="1600"/>
                                </a:lnTo>
                                <a:lnTo>
                                  <a:pt x="1752600" y="7937"/>
                                </a:lnTo>
                                <a:lnTo>
                                  <a:pt x="1754187" y="9525"/>
                                </a:lnTo>
                                <a:lnTo>
                                  <a:pt x="1760537" y="9525"/>
                                </a:lnTo>
                                <a:lnTo>
                                  <a:pt x="1762125" y="7937"/>
                                </a:lnTo>
                                <a:lnTo>
                                  <a:pt x="1762125" y="1600"/>
                                </a:lnTo>
                                <a:close/>
                              </a:path>
                              <a:path w="2867025" h="667385">
                                <a:moveTo>
                                  <a:pt x="1781175" y="658825"/>
                                </a:moveTo>
                                <a:lnTo>
                                  <a:pt x="1779587" y="657237"/>
                                </a:lnTo>
                                <a:lnTo>
                                  <a:pt x="1773237" y="657237"/>
                                </a:lnTo>
                                <a:lnTo>
                                  <a:pt x="1771650" y="658825"/>
                                </a:lnTo>
                                <a:lnTo>
                                  <a:pt x="1771650" y="665162"/>
                                </a:lnTo>
                                <a:lnTo>
                                  <a:pt x="1773237" y="666762"/>
                                </a:lnTo>
                                <a:lnTo>
                                  <a:pt x="1779587" y="666762"/>
                                </a:lnTo>
                                <a:lnTo>
                                  <a:pt x="1781175" y="665162"/>
                                </a:lnTo>
                                <a:lnTo>
                                  <a:pt x="1781175" y="658825"/>
                                </a:lnTo>
                                <a:close/>
                              </a:path>
                              <a:path w="2867025" h="667385">
                                <a:moveTo>
                                  <a:pt x="1781175" y="1600"/>
                                </a:moveTo>
                                <a:lnTo>
                                  <a:pt x="1779587" y="0"/>
                                </a:lnTo>
                                <a:lnTo>
                                  <a:pt x="1773237" y="0"/>
                                </a:lnTo>
                                <a:lnTo>
                                  <a:pt x="1771650" y="1600"/>
                                </a:lnTo>
                                <a:lnTo>
                                  <a:pt x="1771650" y="7937"/>
                                </a:lnTo>
                                <a:lnTo>
                                  <a:pt x="1773237" y="9525"/>
                                </a:lnTo>
                                <a:lnTo>
                                  <a:pt x="1779587" y="9525"/>
                                </a:lnTo>
                                <a:lnTo>
                                  <a:pt x="1781175" y="7937"/>
                                </a:lnTo>
                                <a:lnTo>
                                  <a:pt x="1781175" y="1600"/>
                                </a:lnTo>
                                <a:close/>
                              </a:path>
                              <a:path w="2867025" h="667385">
                                <a:moveTo>
                                  <a:pt x="1800225" y="658825"/>
                                </a:moveTo>
                                <a:lnTo>
                                  <a:pt x="1798637" y="657237"/>
                                </a:lnTo>
                                <a:lnTo>
                                  <a:pt x="1792287" y="657237"/>
                                </a:lnTo>
                                <a:lnTo>
                                  <a:pt x="1790700" y="658825"/>
                                </a:lnTo>
                                <a:lnTo>
                                  <a:pt x="1790700" y="665162"/>
                                </a:lnTo>
                                <a:lnTo>
                                  <a:pt x="1792287" y="666762"/>
                                </a:lnTo>
                                <a:lnTo>
                                  <a:pt x="1798637" y="666762"/>
                                </a:lnTo>
                                <a:lnTo>
                                  <a:pt x="1800225" y="665162"/>
                                </a:lnTo>
                                <a:lnTo>
                                  <a:pt x="1800225" y="658825"/>
                                </a:lnTo>
                                <a:close/>
                              </a:path>
                              <a:path w="2867025" h="667385">
                                <a:moveTo>
                                  <a:pt x="1800225" y="1600"/>
                                </a:moveTo>
                                <a:lnTo>
                                  <a:pt x="1798637" y="0"/>
                                </a:lnTo>
                                <a:lnTo>
                                  <a:pt x="1792287" y="0"/>
                                </a:lnTo>
                                <a:lnTo>
                                  <a:pt x="1790700" y="1600"/>
                                </a:lnTo>
                                <a:lnTo>
                                  <a:pt x="1790700" y="7937"/>
                                </a:lnTo>
                                <a:lnTo>
                                  <a:pt x="1792287" y="9525"/>
                                </a:lnTo>
                                <a:lnTo>
                                  <a:pt x="1798637" y="9525"/>
                                </a:lnTo>
                                <a:lnTo>
                                  <a:pt x="1800225" y="7937"/>
                                </a:lnTo>
                                <a:lnTo>
                                  <a:pt x="1800225" y="1600"/>
                                </a:lnTo>
                                <a:close/>
                              </a:path>
                              <a:path w="2867025" h="667385">
                                <a:moveTo>
                                  <a:pt x="1819275" y="658825"/>
                                </a:moveTo>
                                <a:lnTo>
                                  <a:pt x="1817687" y="657237"/>
                                </a:lnTo>
                                <a:lnTo>
                                  <a:pt x="1811337" y="657237"/>
                                </a:lnTo>
                                <a:lnTo>
                                  <a:pt x="1809750" y="658825"/>
                                </a:lnTo>
                                <a:lnTo>
                                  <a:pt x="1809750" y="665162"/>
                                </a:lnTo>
                                <a:lnTo>
                                  <a:pt x="1811337" y="666762"/>
                                </a:lnTo>
                                <a:lnTo>
                                  <a:pt x="1817687" y="666762"/>
                                </a:lnTo>
                                <a:lnTo>
                                  <a:pt x="1819275" y="665162"/>
                                </a:lnTo>
                                <a:lnTo>
                                  <a:pt x="1819275" y="658825"/>
                                </a:lnTo>
                                <a:close/>
                              </a:path>
                              <a:path w="2867025" h="667385">
                                <a:moveTo>
                                  <a:pt x="1819275" y="1600"/>
                                </a:moveTo>
                                <a:lnTo>
                                  <a:pt x="1817687" y="0"/>
                                </a:lnTo>
                                <a:lnTo>
                                  <a:pt x="1811337" y="0"/>
                                </a:lnTo>
                                <a:lnTo>
                                  <a:pt x="1809750" y="1600"/>
                                </a:lnTo>
                                <a:lnTo>
                                  <a:pt x="1809750" y="7937"/>
                                </a:lnTo>
                                <a:lnTo>
                                  <a:pt x="1811337" y="9525"/>
                                </a:lnTo>
                                <a:lnTo>
                                  <a:pt x="1817687" y="9525"/>
                                </a:lnTo>
                                <a:lnTo>
                                  <a:pt x="1819275" y="7937"/>
                                </a:lnTo>
                                <a:lnTo>
                                  <a:pt x="1819275" y="1600"/>
                                </a:lnTo>
                                <a:close/>
                              </a:path>
                              <a:path w="2867025" h="667385">
                                <a:moveTo>
                                  <a:pt x="1838325" y="658825"/>
                                </a:moveTo>
                                <a:lnTo>
                                  <a:pt x="1836737" y="657237"/>
                                </a:lnTo>
                                <a:lnTo>
                                  <a:pt x="1830387" y="657237"/>
                                </a:lnTo>
                                <a:lnTo>
                                  <a:pt x="1828800" y="658825"/>
                                </a:lnTo>
                                <a:lnTo>
                                  <a:pt x="1828800" y="665162"/>
                                </a:lnTo>
                                <a:lnTo>
                                  <a:pt x="1830387" y="666762"/>
                                </a:lnTo>
                                <a:lnTo>
                                  <a:pt x="1836737" y="666762"/>
                                </a:lnTo>
                                <a:lnTo>
                                  <a:pt x="1838325" y="665162"/>
                                </a:lnTo>
                                <a:lnTo>
                                  <a:pt x="1838325" y="658825"/>
                                </a:lnTo>
                                <a:close/>
                              </a:path>
                              <a:path w="2867025" h="667385">
                                <a:moveTo>
                                  <a:pt x="1838325" y="1600"/>
                                </a:moveTo>
                                <a:lnTo>
                                  <a:pt x="1836737" y="0"/>
                                </a:lnTo>
                                <a:lnTo>
                                  <a:pt x="1830387" y="0"/>
                                </a:lnTo>
                                <a:lnTo>
                                  <a:pt x="1828800" y="1600"/>
                                </a:lnTo>
                                <a:lnTo>
                                  <a:pt x="1828800" y="7937"/>
                                </a:lnTo>
                                <a:lnTo>
                                  <a:pt x="1830387" y="9525"/>
                                </a:lnTo>
                                <a:lnTo>
                                  <a:pt x="1836737" y="9525"/>
                                </a:lnTo>
                                <a:lnTo>
                                  <a:pt x="1838325" y="7937"/>
                                </a:lnTo>
                                <a:lnTo>
                                  <a:pt x="1838325" y="1600"/>
                                </a:lnTo>
                                <a:close/>
                              </a:path>
                              <a:path w="2867025" h="667385">
                                <a:moveTo>
                                  <a:pt x="1857375" y="658825"/>
                                </a:moveTo>
                                <a:lnTo>
                                  <a:pt x="1855787" y="657237"/>
                                </a:lnTo>
                                <a:lnTo>
                                  <a:pt x="1849437" y="657237"/>
                                </a:lnTo>
                                <a:lnTo>
                                  <a:pt x="1847850" y="658825"/>
                                </a:lnTo>
                                <a:lnTo>
                                  <a:pt x="1847850" y="665162"/>
                                </a:lnTo>
                                <a:lnTo>
                                  <a:pt x="1849437" y="666762"/>
                                </a:lnTo>
                                <a:lnTo>
                                  <a:pt x="1855787" y="666762"/>
                                </a:lnTo>
                                <a:lnTo>
                                  <a:pt x="1857375" y="665162"/>
                                </a:lnTo>
                                <a:lnTo>
                                  <a:pt x="1857375" y="658825"/>
                                </a:lnTo>
                                <a:close/>
                              </a:path>
                              <a:path w="2867025" h="667385">
                                <a:moveTo>
                                  <a:pt x="1857375" y="1600"/>
                                </a:moveTo>
                                <a:lnTo>
                                  <a:pt x="1855787" y="0"/>
                                </a:lnTo>
                                <a:lnTo>
                                  <a:pt x="1849437" y="0"/>
                                </a:lnTo>
                                <a:lnTo>
                                  <a:pt x="1847850" y="1600"/>
                                </a:lnTo>
                                <a:lnTo>
                                  <a:pt x="1847850" y="7937"/>
                                </a:lnTo>
                                <a:lnTo>
                                  <a:pt x="1849437" y="9525"/>
                                </a:lnTo>
                                <a:lnTo>
                                  <a:pt x="1855787" y="9525"/>
                                </a:lnTo>
                                <a:lnTo>
                                  <a:pt x="1857375" y="7937"/>
                                </a:lnTo>
                                <a:lnTo>
                                  <a:pt x="1857375" y="1600"/>
                                </a:lnTo>
                                <a:close/>
                              </a:path>
                              <a:path w="2867025" h="667385">
                                <a:moveTo>
                                  <a:pt x="1876425" y="658825"/>
                                </a:moveTo>
                                <a:lnTo>
                                  <a:pt x="1874837" y="657237"/>
                                </a:lnTo>
                                <a:lnTo>
                                  <a:pt x="1868487" y="657237"/>
                                </a:lnTo>
                                <a:lnTo>
                                  <a:pt x="1866900" y="658825"/>
                                </a:lnTo>
                                <a:lnTo>
                                  <a:pt x="1866900" y="665162"/>
                                </a:lnTo>
                                <a:lnTo>
                                  <a:pt x="1868487" y="666762"/>
                                </a:lnTo>
                                <a:lnTo>
                                  <a:pt x="1874837" y="666762"/>
                                </a:lnTo>
                                <a:lnTo>
                                  <a:pt x="1876425" y="665162"/>
                                </a:lnTo>
                                <a:lnTo>
                                  <a:pt x="1876425" y="658825"/>
                                </a:lnTo>
                                <a:close/>
                              </a:path>
                              <a:path w="2867025" h="667385">
                                <a:moveTo>
                                  <a:pt x="1876425" y="1600"/>
                                </a:moveTo>
                                <a:lnTo>
                                  <a:pt x="1874837" y="0"/>
                                </a:lnTo>
                                <a:lnTo>
                                  <a:pt x="1868487" y="0"/>
                                </a:lnTo>
                                <a:lnTo>
                                  <a:pt x="1866900" y="1600"/>
                                </a:lnTo>
                                <a:lnTo>
                                  <a:pt x="1866900" y="7937"/>
                                </a:lnTo>
                                <a:lnTo>
                                  <a:pt x="1868487" y="9525"/>
                                </a:lnTo>
                                <a:lnTo>
                                  <a:pt x="1874837" y="9525"/>
                                </a:lnTo>
                                <a:lnTo>
                                  <a:pt x="1876425" y="7937"/>
                                </a:lnTo>
                                <a:lnTo>
                                  <a:pt x="1876425" y="1600"/>
                                </a:lnTo>
                                <a:close/>
                              </a:path>
                              <a:path w="2867025" h="667385">
                                <a:moveTo>
                                  <a:pt x="1895475" y="658825"/>
                                </a:moveTo>
                                <a:lnTo>
                                  <a:pt x="1893887" y="657237"/>
                                </a:lnTo>
                                <a:lnTo>
                                  <a:pt x="1887537" y="657237"/>
                                </a:lnTo>
                                <a:lnTo>
                                  <a:pt x="1885950" y="658825"/>
                                </a:lnTo>
                                <a:lnTo>
                                  <a:pt x="1885950" y="665162"/>
                                </a:lnTo>
                                <a:lnTo>
                                  <a:pt x="1887537" y="666762"/>
                                </a:lnTo>
                                <a:lnTo>
                                  <a:pt x="1893887" y="666762"/>
                                </a:lnTo>
                                <a:lnTo>
                                  <a:pt x="1895475" y="665162"/>
                                </a:lnTo>
                                <a:lnTo>
                                  <a:pt x="1895475" y="658825"/>
                                </a:lnTo>
                                <a:close/>
                              </a:path>
                              <a:path w="2867025" h="667385">
                                <a:moveTo>
                                  <a:pt x="1895475" y="1600"/>
                                </a:moveTo>
                                <a:lnTo>
                                  <a:pt x="1893887" y="0"/>
                                </a:lnTo>
                                <a:lnTo>
                                  <a:pt x="1887537" y="0"/>
                                </a:lnTo>
                                <a:lnTo>
                                  <a:pt x="1885950" y="1600"/>
                                </a:lnTo>
                                <a:lnTo>
                                  <a:pt x="1885950" y="7937"/>
                                </a:lnTo>
                                <a:lnTo>
                                  <a:pt x="1887537" y="9525"/>
                                </a:lnTo>
                                <a:lnTo>
                                  <a:pt x="1893887" y="9525"/>
                                </a:lnTo>
                                <a:lnTo>
                                  <a:pt x="1895475" y="7937"/>
                                </a:lnTo>
                                <a:lnTo>
                                  <a:pt x="1895475" y="1600"/>
                                </a:lnTo>
                                <a:close/>
                              </a:path>
                              <a:path w="2867025" h="667385">
                                <a:moveTo>
                                  <a:pt x="1914525" y="658825"/>
                                </a:moveTo>
                                <a:lnTo>
                                  <a:pt x="1912937" y="657237"/>
                                </a:lnTo>
                                <a:lnTo>
                                  <a:pt x="1906587" y="657237"/>
                                </a:lnTo>
                                <a:lnTo>
                                  <a:pt x="1905000" y="658825"/>
                                </a:lnTo>
                                <a:lnTo>
                                  <a:pt x="1905000" y="665162"/>
                                </a:lnTo>
                                <a:lnTo>
                                  <a:pt x="1906587" y="666762"/>
                                </a:lnTo>
                                <a:lnTo>
                                  <a:pt x="1912937" y="666762"/>
                                </a:lnTo>
                                <a:lnTo>
                                  <a:pt x="1914525" y="665162"/>
                                </a:lnTo>
                                <a:lnTo>
                                  <a:pt x="1914525" y="658825"/>
                                </a:lnTo>
                                <a:close/>
                              </a:path>
                              <a:path w="2867025" h="667385">
                                <a:moveTo>
                                  <a:pt x="1914525" y="1600"/>
                                </a:moveTo>
                                <a:lnTo>
                                  <a:pt x="1912937" y="0"/>
                                </a:lnTo>
                                <a:lnTo>
                                  <a:pt x="1906587" y="0"/>
                                </a:lnTo>
                                <a:lnTo>
                                  <a:pt x="1905000" y="1600"/>
                                </a:lnTo>
                                <a:lnTo>
                                  <a:pt x="1905000" y="7937"/>
                                </a:lnTo>
                                <a:lnTo>
                                  <a:pt x="1906587" y="9525"/>
                                </a:lnTo>
                                <a:lnTo>
                                  <a:pt x="1912937" y="9525"/>
                                </a:lnTo>
                                <a:lnTo>
                                  <a:pt x="1914525" y="7937"/>
                                </a:lnTo>
                                <a:lnTo>
                                  <a:pt x="1914525" y="1600"/>
                                </a:lnTo>
                                <a:close/>
                              </a:path>
                              <a:path w="2867025" h="667385">
                                <a:moveTo>
                                  <a:pt x="1933575" y="658825"/>
                                </a:moveTo>
                                <a:lnTo>
                                  <a:pt x="1931987" y="657237"/>
                                </a:lnTo>
                                <a:lnTo>
                                  <a:pt x="1925637" y="657237"/>
                                </a:lnTo>
                                <a:lnTo>
                                  <a:pt x="1924050" y="658825"/>
                                </a:lnTo>
                                <a:lnTo>
                                  <a:pt x="1924050" y="665162"/>
                                </a:lnTo>
                                <a:lnTo>
                                  <a:pt x="1925637" y="666762"/>
                                </a:lnTo>
                                <a:lnTo>
                                  <a:pt x="1931987" y="666762"/>
                                </a:lnTo>
                                <a:lnTo>
                                  <a:pt x="1933575" y="665162"/>
                                </a:lnTo>
                                <a:lnTo>
                                  <a:pt x="1933575" y="658825"/>
                                </a:lnTo>
                                <a:close/>
                              </a:path>
                              <a:path w="2867025" h="667385">
                                <a:moveTo>
                                  <a:pt x="1933575" y="1600"/>
                                </a:moveTo>
                                <a:lnTo>
                                  <a:pt x="1931987" y="0"/>
                                </a:lnTo>
                                <a:lnTo>
                                  <a:pt x="1925637" y="0"/>
                                </a:lnTo>
                                <a:lnTo>
                                  <a:pt x="1924050" y="1600"/>
                                </a:lnTo>
                                <a:lnTo>
                                  <a:pt x="1924050" y="7937"/>
                                </a:lnTo>
                                <a:lnTo>
                                  <a:pt x="1925637" y="9525"/>
                                </a:lnTo>
                                <a:lnTo>
                                  <a:pt x="1931987" y="9525"/>
                                </a:lnTo>
                                <a:lnTo>
                                  <a:pt x="1933575" y="7937"/>
                                </a:lnTo>
                                <a:lnTo>
                                  <a:pt x="1933575" y="1600"/>
                                </a:lnTo>
                                <a:close/>
                              </a:path>
                              <a:path w="2867025" h="667385">
                                <a:moveTo>
                                  <a:pt x="1952625" y="658825"/>
                                </a:moveTo>
                                <a:lnTo>
                                  <a:pt x="1951037" y="657237"/>
                                </a:lnTo>
                                <a:lnTo>
                                  <a:pt x="1944687" y="657237"/>
                                </a:lnTo>
                                <a:lnTo>
                                  <a:pt x="1943100" y="658825"/>
                                </a:lnTo>
                                <a:lnTo>
                                  <a:pt x="1943100" y="665162"/>
                                </a:lnTo>
                                <a:lnTo>
                                  <a:pt x="1944687" y="666762"/>
                                </a:lnTo>
                                <a:lnTo>
                                  <a:pt x="1951037" y="666762"/>
                                </a:lnTo>
                                <a:lnTo>
                                  <a:pt x="1952625" y="665162"/>
                                </a:lnTo>
                                <a:lnTo>
                                  <a:pt x="1952625" y="658825"/>
                                </a:lnTo>
                                <a:close/>
                              </a:path>
                              <a:path w="2867025" h="667385">
                                <a:moveTo>
                                  <a:pt x="1952625" y="1600"/>
                                </a:moveTo>
                                <a:lnTo>
                                  <a:pt x="1951037" y="0"/>
                                </a:lnTo>
                                <a:lnTo>
                                  <a:pt x="1944687" y="0"/>
                                </a:lnTo>
                                <a:lnTo>
                                  <a:pt x="1943100" y="1600"/>
                                </a:lnTo>
                                <a:lnTo>
                                  <a:pt x="1943100" y="7937"/>
                                </a:lnTo>
                                <a:lnTo>
                                  <a:pt x="1944687" y="9525"/>
                                </a:lnTo>
                                <a:lnTo>
                                  <a:pt x="1951037" y="9525"/>
                                </a:lnTo>
                                <a:lnTo>
                                  <a:pt x="1952625" y="7937"/>
                                </a:lnTo>
                                <a:lnTo>
                                  <a:pt x="1952625" y="1600"/>
                                </a:lnTo>
                                <a:close/>
                              </a:path>
                              <a:path w="2867025" h="667385">
                                <a:moveTo>
                                  <a:pt x="1971675" y="658825"/>
                                </a:moveTo>
                                <a:lnTo>
                                  <a:pt x="1970087" y="657237"/>
                                </a:lnTo>
                                <a:lnTo>
                                  <a:pt x="1963737" y="657237"/>
                                </a:lnTo>
                                <a:lnTo>
                                  <a:pt x="1962150" y="658825"/>
                                </a:lnTo>
                                <a:lnTo>
                                  <a:pt x="1962150" y="665162"/>
                                </a:lnTo>
                                <a:lnTo>
                                  <a:pt x="1963737" y="666762"/>
                                </a:lnTo>
                                <a:lnTo>
                                  <a:pt x="1970087" y="666762"/>
                                </a:lnTo>
                                <a:lnTo>
                                  <a:pt x="1971675" y="665162"/>
                                </a:lnTo>
                                <a:lnTo>
                                  <a:pt x="1971675" y="658825"/>
                                </a:lnTo>
                                <a:close/>
                              </a:path>
                              <a:path w="2867025" h="667385">
                                <a:moveTo>
                                  <a:pt x="1971675" y="1600"/>
                                </a:moveTo>
                                <a:lnTo>
                                  <a:pt x="1970087" y="0"/>
                                </a:lnTo>
                                <a:lnTo>
                                  <a:pt x="1963737" y="0"/>
                                </a:lnTo>
                                <a:lnTo>
                                  <a:pt x="1962150" y="1600"/>
                                </a:lnTo>
                                <a:lnTo>
                                  <a:pt x="1962150" y="7937"/>
                                </a:lnTo>
                                <a:lnTo>
                                  <a:pt x="1963737" y="9525"/>
                                </a:lnTo>
                                <a:lnTo>
                                  <a:pt x="1970087" y="9525"/>
                                </a:lnTo>
                                <a:lnTo>
                                  <a:pt x="1971675" y="7937"/>
                                </a:lnTo>
                                <a:lnTo>
                                  <a:pt x="1971675" y="1600"/>
                                </a:lnTo>
                                <a:close/>
                              </a:path>
                              <a:path w="2867025" h="667385">
                                <a:moveTo>
                                  <a:pt x="1990725" y="658825"/>
                                </a:moveTo>
                                <a:lnTo>
                                  <a:pt x="1989137" y="657237"/>
                                </a:lnTo>
                                <a:lnTo>
                                  <a:pt x="1982787" y="657237"/>
                                </a:lnTo>
                                <a:lnTo>
                                  <a:pt x="1981200" y="658825"/>
                                </a:lnTo>
                                <a:lnTo>
                                  <a:pt x="1981200" y="665162"/>
                                </a:lnTo>
                                <a:lnTo>
                                  <a:pt x="1982787" y="666762"/>
                                </a:lnTo>
                                <a:lnTo>
                                  <a:pt x="1989137" y="666762"/>
                                </a:lnTo>
                                <a:lnTo>
                                  <a:pt x="1990725" y="665162"/>
                                </a:lnTo>
                                <a:lnTo>
                                  <a:pt x="1990725" y="658825"/>
                                </a:lnTo>
                                <a:close/>
                              </a:path>
                              <a:path w="2867025" h="667385">
                                <a:moveTo>
                                  <a:pt x="1990725" y="1600"/>
                                </a:moveTo>
                                <a:lnTo>
                                  <a:pt x="1989137" y="0"/>
                                </a:lnTo>
                                <a:lnTo>
                                  <a:pt x="1982787" y="0"/>
                                </a:lnTo>
                                <a:lnTo>
                                  <a:pt x="1981200" y="1600"/>
                                </a:lnTo>
                                <a:lnTo>
                                  <a:pt x="1981200" y="7937"/>
                                </a:lnTo>
                                <a:lnTo>
                                  <a:pt x="1982787" y="9525"/>
                                </a:lnTo>
                                <a:lnTo>
                                  <a:pt x="1989137" y="9525"/>
                                </a:lnTo>
                                <a:lnTo>
                                  <a:pt x="1990725" y="7937"/>
                                </a:lnTo>
                                <a:lnTo>
                                  <a:pt x="1990725" y="1600"/>
                                </a:lnTo>
                                <a:close/>
                              </a:path>
                              <a:path w="2867025" h="667385">
                                <a:moveTo>
                                  <a:pt x="2009775" y="658825"/>
                                </a:moveTo>
                                <a:lnTo>
                                  <a:pt x="2008187" y="657237"/>
                                </a:lnTo>
                                <a:lnTo>
                                  <a:pt x="2001837" y="657237"/>
                                </a:lnTo>
                                <a:lnTo>
                                  <a:pt x="2000250" y="658825"/>
                                </a:lnTo>
                                <a:lnTo>
                                  <a:pt x="2000250" y="665162"/>
                                </a:lnTo>
                                <a:lnTo>
                                  <a:pt x="2001837" y="666762"/>
                                </a:lnTo>
                                <a:lnTo>
                                  <a:pt x="2008187" y="666762"/>
                                </a:lnTo>
                                <a:lnTo>
                                  <a:pt x="2009775" y="665162"/>
                                </a:lnTo>
                                <a:lnTo>
                                  <a:pt x="2009775" y="658825"/>
                                </a:lnTo>
                                <a:close/>
                              </a:path>
                              <a:path w="2867025" h="667385">
                                <a:moveTo>
                                  <a:pt x="2009775" y="1600"/>
                                </a:moveTo>
                                <a:lnTo>
                                  <a:pt x="2008187" y="0"/>
                                </a:lnTo>
                                <a:lnTo>
                                  <a:pt x="2001837" y="0"/>
                                </a:lnTo>
                                <a:lnTo>
                                  <a:pt x="2000250" y="1600"/>
                                </a:lnTo>
                                <a:lnTo>
                                  <a:pt x="2000250" y="7937"/>
                                </a:lnTo>
                                <a:lnTo>
                                  <a:pt x="2001837" y="9525"/>
                                </a:lnTo>
                                <a:lnTo>
                                  <a:pt x="2008187" y="9525"/>
                                </a:lnTo>
                                <a:lnTo>
                                  <a:pt x="2009775" y="7937"/>
                                </a:lnTo>
                                <a:lnTo>
                                  <a:pt x="2009775" y="1600"/>
                                </a:lnTo>
                                <a:close/>
                              </a:path>
                              <a:path w="2867025" h="667385">
                                <a:moveTo>
                                  <a:pt x="2028825" y="658825"/>
                                </a:moveTo>
                                <a:lnTo>
                                  <a:pt x="2027237" y="657237"/>
                                </a:lnTo>
                                <a:lnTo>
                                  <a:pt x="2020887" y="657237"/>
                                </a:lnTo>
                                <a:lnTo>
                                  <a:pt x="2019300" y="658825"/>
                                </a:lnTo>
                                <a:lnTo>
                                  <a:pt x="2019300" y="665162"/>
                                </a:lnTo>
                                <a:lnTo>
                                  <a:pt x="2020887" y="666762"/>
                                </a:lnTo>
                                <a:lnTo>
                                  <a:pt x="2027237" y="666762"/>
                                </a:lnTo>
                                <a:lnTo>
                                  <a:pt x="2028825" y="665162"/>
                                </a:lnTo>
                                <a:lnTo>
                                  <a:pt x="2028825" y="658825"/>
                                </a:lnTo>
                                <a:close/>
                              </a:path>
                              <a:path w="2867025" h="667385">
                                <a:moveTo>
                                  <a:pt x="2028825" y="1600"/>
                                </a:moveTo>
                                <a:lnTo>
                                  <a:pt x="2027237" y="0"/>
                                </a:lnTo>
                                <a:lnTo>
                                  <a:pt x="2020887" y="0"/>
                                </a:lnTo>
                                <a:lnTo>
                                  <a:pt x="2019300" y="1600"/>
                                </a:lnTo>
                                <a:lnTo>
                                  <a:pt x="2019300" y="7937"/>
                                </a:lnTo>
                                <a:lnTo>
                                  <a:pt x="2020887" y="9525"/>
                                </a:lnTo>
                                <a:lnTo>
                                  <a:pt x="2027237" y="9525"/>
                                </a:lnTo>
                                <a:lnTo>
                                  <a:pt x="2028825" y="7937"/>
                                </a:lnTo>
                                <a:lnTo>
                                  <a:pt x="2028825" y="1600"/>
                                </a:lnTo>
                                <a:close/>
                              </a:path>
                              <a:path w="2867025" h="667385">
                                <a:moveTo>
                                  <a:pt x="2047875" y="658825"/>
                                </a:moveTo>
                                <a:lnTo>
                                  <a:pt x="2046287" y="657237"/>
                                </a:lnTo>
                                <a:lnTo>
                                  <a:pt x="2039937" y="657237"/>
                                </a:lnTo>
                                <a:lnTo>
                                  <a:pt x="2038350" y="658825"/>
                                </a:lnTo>
                                <a:lnTo>
                                  <a:pt x="2038350" y="665162"/>
                                </a:lnTo>
                                <a:lnTo>
                                  <a:pt x="2039937" y="666762"/>
                                </a:lnTo>
                                <a:lnTo>
                                  <a:pt x="2046287" y="666762"/>
                                </a:lnTo>
                                <a:lnTo>
                                  <a:pt x="2047875" y="665162"/>
                                </a:lnTo>
                                <a:lnTo>
                                  <a:pt x="2047875" y="658825"/>
                                </a:lnTo>
                                <a:close/>
                              </a:path>
                              <a:path w="2867025" h="667385">
                                <a:moveTo>
                                  <a:pt x="2047875" y="1600"/>
                                </a:moveTo>
                                <a:lnTo>
                                  <a:pt x="2046287" y="0"/>
                                </a:lnTo>
                                <a:lnTo>
                                  <a:pt x="2039937" y="0"/>
                                </a:lnTo>
                                <a:lnTo>
                                  <a:pt x="2038350" y="1600"/>
                                </a:lnTo>
                                <a:lnTo>
                                  <a:pt x="2038350" y="7937"/>
                                </a:lnTo>
                                <a:lnTo>
                                  <a:pt x="2039937" y="9525"/>
                                </a:lnTo>
                                <a:lnTo>
                                  <a:pt x="2046287" y="9525"/>
                                </a:lnTo>
                                <a:lnTo>
                                  <a:pt x="2047875" y="7937"/>
                                </a:lnTo>
                                <a:lnTo>
                                  <a:pt x="2047875" y="1600"/>
                                </a:lnTo>
                                <a:close/>
                              </a:path>
                              <a:path w="2867025" h="667385">
                                <a:moveTo>
                                  <a:pt x="2066925" y="658825"/>
                                </a:moveTo>
                                <a:lnTo>
                                  <a:pt x="2065337" y="657237"/>
                                </a:lnTo>
                                <a:lnTo>
                                  <a:pt x="2058987" y="657237"/>
                                </a:lnTo>
                                <a:lnTo>
                                  <a:pt x="2057400" y="658825"/>
                                </a:lnTo>
                                <a:lnTo>
                                  <a:pt x="2057400" y="665162"/>
                                </a:lnTo>
                                <a:lnTo>
                                  <a:pt x="2058987" y="666762"/>
                                </a:lnTo>
                                <a:lnTo>
                                  <a:pt x="2065337" y="666762"/>
                                </a:lnTo>
                                <a:lnTo>
                                  <a:pt x="2066925" y="665162"/>
                                </a:lnTo>
                                <a:lnTo>
                                  <a:pt x="2066925" y="658825"/>
                                </a:lnTo>
                                <a:close/>
                              </a:path>
                              <a:path w="2867025" h="667385">
                                <a:moveTo>
                                  <a:pt x="2066925" y="1600"/>
                                </a:moveTo>
                                <a:lnTo>
                                  <a:pt x="2065337" y="0"/>
                                </a:lnTo>
                                <a:lnTo>
                                  <a:pt x="2058987" y="0"/>
                                </a:lnTo>
                                <a:lnTo>
                                  <a:pt x="2057400" y="1600"/>
                                </a:lnTo>
                                <a:lnTo>
                                  <a:pt x="2057400" y="7937"/>
                                </a:lnTo>
                                <a:lnTo>
                                  <a:pt x="2058987" y="9525"/>
                                </a:lnTo>
                                <a:lnTo>
                                  <a:pt x="2065337" y="9525"/>
                                </a:lnTo>
                                <a:lnTo>
                                  <a:pt x="2066925" y="7937"/>
                                </a:lnTo>
                                <a:lnTo>
                                  <a:pt x="2066925" y="1600"/>
                                </a:lnTo>
                                <a:close/>
                              </a:path>
                              <a:path w="2867025" h="667385">
                                <a:moveTo>
                                  <a:pt x="2085975" y="658825"/>
                                </a:moveTo>
                                <a:lnTo>
                                  <a:pt x="2084387" y="657237"/>
                                </a:lnTo>
                                <a:lnTo>
                                  <a:pt x="2078037" y="657237"/>
                                </a:lnTo>
                                <a:lnTo>
                                  <a:pt x="2076450" y="658825"/>
                                </a:lnTo>
                                <a:lnTo>
                                  <a:pt x="2076450" y="665162"/>
                                </a:lnTo>
                                <a:lnTo>
                                  <a:pt x="2078037" y="666762"/>
                                </a:lnTo>
                                <a:lnTo>
                                  <a:pt x="2084387" y="666762"/>
                                </a:lnTo>
                                <a:lnTo>
                                  <a:pt x="2085975" y="665162"/>
                                </a:lnTo>
                                <a:lnTo>
                                  <a:pt x="2085975" y="658825"/>
                                </a:lnTo>
                                <a:close/>
                              </a:path>
                              <a:path w="2867025" h="667385">
                                <a:moveTo>
                                  <a:pt x="2085975" y="1600"/>
                                </a:moveTo>
                                <a:lnTo>
                                  <a:pt x="2084387" y="0"/>
                                </a:lnTo>
                                <a:lnTo>
                                  <a:pt x="2078037" y="0"/>
                                </a:lnTo>
                                <a:lnTo>
                                  <a:pt x="2076450" y="1600"/>
                                </a:lnTo>
                                <a:lnTo>
                                  <a:pt x="2076450" y="7937"/>
                                </a:lnTo>
                                <a:lnTo>
                                  <a:pt x="2078037" y="9525"/>
                                </a:lnTo>
                                <a:lnTo>
                                  <a:pt x="2084387" y="9525"/>
                                </a:lnTo>
                                <a:lnTo>
                                  <a:pt x="2085975" y="7937"/>
                                </a:lnTo>
                                <a:lnTo>
                                  <a:pt x="2085975" y="1600"/>
                                </a:lnTo>
                                <a:close/>
                              </a:path>
                              <a:path w="2867025" h="667385">
                                <a:moveTo>
                                  <a:pt x="2105025" y="658825"/>
                                </a:moveTo>
                                <a:lnTo>
                                  <a:pt x="2103437" y="657237"/>
                                </a:lnTo>
                                <a:lnTo>
                                  <a:pt x="2097087" y="657237"/>
                                </a:lnTo>
                                <a:lnTo>
                                  <a:pt x="2095500" y="658825"/>
                                </a:lnTo>
                                <a:lnTo>
                                  <a:pt x="2095500" y="665162"/>
                                </a:lnTo>
                                <a:lnTo>
                                  <a:pt x="2097087" y="666762"/>
                                </a:lnTo>
                                <a:lnTo>
                                  <a:pt x="2103437" y="666762"/>
                                </a:lnTo>
                                <a:lnTo>
                                  <a:pt x="2105025" y="665162"/>
                                </a:lnTo>
                                <a:lnTo>
                                  <a:pt x="2105025" y="658825"/>
                                </a:lnTo>
                                <a:close/>
                              </a:path>
                              <a:path w="2867025" h="667385">
                                <a:moveTo>
                                  <a:pt x="2105025" y="1600"/>
                                </a:moveTo>
                                <a:lnTo>
                                  <a:pt x="2103437" y="0"/>
                                </a:lnTo>
                                <a:lnTo>
                                  <a:pt x="2097087" y="0"/>
                                </a:lnTo>
                                <a:lnTo>
                                  <a:pt x="2095500" y="1600"/>
                                </a:lnTo>
                                <a:lnTo>
                                  <a:pt x="2095500" y="7937"/>
                                </a:lnTo>
                                <a:lnTo>
                                  <a:pt x="2097087" y="9525"/>
                                </a:lnTo>
                                <a:lnTo>
                                  <a:pt x="2103437" y="9525"/>
                                </a:lnTo>
                                <a:lnTo>
                                  <a:pt x="2105025" y="7937"/>
                                </a:lnTo>
                                <a:lnTo>
                                  <a:pt x="2105025" y="1600"/>
                                </a:lnTo>
                                <a:close/>
                              </a:path>
                              <a:path w="2867025" h="667385">
                                <a:moveTo>
                                  <a:pt x="2124075" y="658825"/>
                                </a:moveTo>
                                <a:lnTo>
                                  <a:pt x="2122487" y="657237"/>
                                </a:lnTo>
                                <a:lnTo>
                                  <a:pt x="2116137" y="657237"/>
                                </a:lnTo>
                                <a:lnTo>
                                  <a:pt x="2114550" y="658825"/>
                                </a:lnTo>
                                <a:lnTo>
                                  <a:pt x="2114550" y="665162"/>
                                </a:lnTo>
                                <a:lnTo>
                                  <a:pt x="2116137" y="666762"/>
                                </a:lnTo>
                                <a:lnTo>
                                  <a:pt x="2122487" y="666762"/>
                                </a:lnTo>
                                <a:lnTo>
                                  <a:pt x="2124075" y="665162"/>
                                </a:lnTo>
                                <a:lnTo>
                                  <a:pt x="2124075" y="658825"/>
                                </a:lnTo>
                                <a:close/>
                              </a:path>
                              <a:path w="2867025" h="667385">
                                <a:moveTo>
                                  <a:pt x="2124075" y="1600"/>
                                </a:moveTo>
                                <a:lnTo>
                                  <a:pt x="2122487" y="0"/>
                                </a:lnTo>
                                <a:lnTo>
                                  <a:pt x="2116137" y="0"/>
                                </a:lnTo>
                                <a:lnTo>
                                  <a:pt x="2114550" y="1600"/>
                                </a:lnTo>
                                <a:lnTo>
                                  <a:pt x="2114550" y="7937"/>
                                </a:lnTo>
                                <a:lnTo>
                                  <a:pt x="2116137" y="9525"/>
                                </a:lnTo>
                                <a:lnTo>
                                  <a:pt x="2122487" y="9525"/>
                                </a:lnTo>
                                <a:lnTo>
                                  <a:pt x="2124075" y="7937"/>
                                </a:lnTo>
                                <a:lnTo>
                                  <a:pt x="2124075" y="1600"/>
                                </a:lnTo>
                                <a:close/>
                              </a:path>
                              <a:path w="2867025" h="667385">
                                <a:moveTo>
                                  <a:pt x="2143125" y="658825"/>
                                </a:moveTo>
                                <a:lnTo>
                                  <a:pt x="2141537" y="657237"/>
                                </a:lnTo>
                                <a:lnTo>
                                  <a:pt x="2135187" y="657237"/>
                                </a:lnTo>
                                <a:lnTo>
                                  <a:pt x="2133600" y="658825"/>
                                </a:lnTo>
                                <a:lnTo>
                                  <a:pt x="2133600" y="665162"/>
                                </a:lnTo>
                                <a:lnTo>
                                  <a:pt x="2135187" y="666762"/>
                                </a:lnTo>
                                <a:lnTo>
                                  <a:pt x="2141537" y="666762"/>
                                </a:lnTo>
                                <a:lnTo>
                                  <a:pt x="2143125" y="665162"/>
                                </a:lnTo>
                                <a:lnTo>
                                  <a:pt x="2143125" y="658825"/>
                                </a:lnTo>
                                <a:close/>
                              </a:path>
                              <a:path w="2867025" h="667385">
                                <a:moveTo>
                                  <a:pt x="2143125" y="1600"/>
                                </a:moveTo>
                                <a:lnTo>
                                  <a:pt x="2141537" y="0"/>
                                </a:lnTo>
                                <a:lnTo>
                                  <a:pt x="2135187" y="0"/>
                                </a:lnTo>
                                <a:lnTo>
                                  <a:pt x="2133600" y="1600"/>
                                </a:lnTo>
                                <a:lnTo>
                                  <a:pt x="2133600" y="7937"/>
                                </a:lnTo>
                                <a:lnTo>
                                  <a:pt x="2135187" y="9525"/>
                                </a:lnTo>
                                <a:lnTo>
                                  <a:pt x="2141537" y="9525"/>
                                </a:lnTo>
                                <a:lnTo>
                                  <a:pt x="2143125" y="7937"/>
                                </a:lnTo>
                                <a:lnTo>
                                  <a:pt x="2143125" y="1600"/>
                                </a:lnTo>
                                <a:close/>
                              </a:path>
                              <a:path w="2867025" h="667385">
                                <a:moveTo>
                                  <a:pt x="2162175" y="658825"/>
                                </a:moveTo>
                                <a:lnTo>
                                  <a:pt x="2160587" y="657237"/>
                                </a:lnTo>
                                <a:lnTo>
                                  <a:pt x="2154237" y="657237"/>
                                </a:lnTo>
                                <a:lnTo>
                                  <a:pt x="2152650" y="658825"/>
                                </a:lnTo>
                                <a:lnTo>
                                  <a:pt x="2152650" y="665162"/>
                                </a:lnTo>
                                <a:lnTo>
                                  <a:pt x="2154237" y="666762"/>
                                </a:lnTo>
                                <a:lnTo>
                                  <a:pt x="2160587" y="666762"/>
                                </a:lnTo>
                                <a:lnTo>
                                  <a:pt x="2162175" y="665162"/>
                                </a:lnTo>
                                <a:lnTo>
                                  <a:pt x="2162175" y="658825"/>
                                </a:lnTo>
                                <a:close/>
                              </a:path>
                              <a:path w="2867025" h="667385">
                                <a:moveTo>
                                  <a:pt x="2162175" y="1600"/>
                                </a:moveTo>
                                <a:lnTo>
                                  <a:pt x="2160587" y="0"/>
                                </a:lnTo>
                                <a:lnTo>
                                  <a:pt x="2154237" y="0"/>
                                </a:lnTo>
                                <a:lnTo>
                                  <a:pt x="2152650" y="1600"/>
                                </a:lnTo>
                                <a:lnTo>
                                  <a:pt x="2152650" y="7937"/>
                                </a:lnTo>
                                <a:lnTo>
                                  <a:pt x="2154237" y="9525"/>
                                </a:lnTo>
                                <a:lnTo>
                                  <a:pt x="2160587" y="9525"/>
                                </a:lnTo>
                                <a:lnTo>
                                  <a:pt x="2162175" y="7937"/>
                                </a:lnTo>
                                <a:lnTo>
                                  <a:pt x="2162175" y="1600"/>
                                </a:lnTo>
                                <a:close/>
                              </a:path>
                              <a:path w="2867025" h="667385">
                                <a:moveTo>
                                  <a:pt x="2181225" y="658825"/>
                                </a:moveTo>
                                <a:lnTo>
                                  <a:pt x="2179637" y="657237"/>
                                </a:lnTo>
                                <a:lnTo>
                                  <a:pt x="2173287" y="657237"/>
                                </a:lnTo>
                                <a:lnTo>
                                  <a:pt x="2171700" y="658825"/>
                                </a:lnTo>
                                <a:lnTo>
                                  <a:pt x="2171700" y="665162"/>
                                </a:lnTo>
                                <a:lnTo>
                                  <a:pt x="2173287" y="666762"/>
                                </a:lnTo>
                                <a:lnTo>
                                  <a:pt x="2179637" y="666762"/>
                                </a:lnTo>
                                <a:lnTo>
                                  <a:pt x="2181225" y="665162"/>
                                </a:lnTo>
                                <a:lnTo>
                                  <a:pt x="2181225" y="658825"/>
                                </a:lnTo>
                                <a:close/>
                              </a:path>
                              <a:path w="2867025" h="667385">
                                <a:moveTo>
                                  <a:pt x="2181225" y="1600"/>
                                </a:moveTo>
                                <a:lnTo>
                                  <a:pt x="2179637" y="0"/>
                                </a:lnTo>
                                <a:lnTo>
                                  <a:pt x="2173287" y="0"/>
                                </a:lnTo>
                                <a:lnTo>
                                  <a:pt x="2171700" y="1600"/>
                                </a:lnTo>
                                <a:lnTo>
                                  <a:pt x="2171700" y="7937"/>
                                </a:lnTo>
                                <a:lnTo>
                                  <a:pt x="2173287" y="9525"/>
                                </a:lnTo>
                                <a:lnTo>
                                  <a:pt x="2179637" y="9525"/>
                                </a:lnTo>
                                <a:lnTo>
                                  <a:pt x="2181225" y="7937"/>
                                </a:lnTo>
                                <a:lnTo>
                                  <a:pt x="2181225" y="1600"/>
                                </a:lnTo>
                                <a:close/>
                              </a:path>
                              <a:path w="2867025" h="667385">
                                <a:moveTo>
                                  <a:pt x="2200275" y="658825"/>
                                </a:moveTo>
                                <a:lnTo>
                                  <a:pt x="2198687" y="657237"/>
                                </a:lnTo>
                                <a:lnTo>
                                  <a:pt x="2192337" y="657237"/>
                                </a:lnTo>
                                <a:lnTo>
                                  <a:pt x="2190750" y="658825"/>
                                </a:lnTo>
                                <a:lnTo>
                                  <a:pt x="2190750" y="665162"/>
                                </a:lnTo>
                                <a:lnTo>
                                  <a:pt x="2192337" y="666762"/>
                                </a:lnTo>
                                <a:lnTo>
                                  <a:pt x="2198687" y="666762"/>
                                </a:lnTo>
                                <a:lnTo>
                                  <a:pt x="2200275" y="665162"/>
                                </a:lnTo>
                                <a:lnTo>
                                  <a:pt x="2200275" y="658825"/>
                                </a:lnTo>
                                <a:close/>
                              </a:path>
                              <a:path w="2867025" h="667385">
                                <a:moveTo>
                                  <a:pt x="2200275" y="1600"/>
                                </a:moveTo>
                                <a:lnTo>
                                  <a:pt x="2198687" y="0"/>
                                </a:lnTo>
                                <a:lnTo>
                                  <a:pt x="2192337" y="0"/>
                                </a:lnTo>
                                <a:lnTo>
                                  <a:pt x="2190750" y="1600"/>
                                </a:lnTo>
                                <a:lnTo>
                                  <a:pt x="2190750" y="7937"/>
                                </a:lnTo>
                                <a:lnTo>
                                  <a:pt x="2192337" y="9525"/>
                                </a:lnTo>
                                <a:lnTo>
                                  <a:pt x="2198687" y="9525"/>
                                </a:lnTo>
                                <a:lnTo>
                                  <a:pt x="2200275" y="7937"/>
                                </a:lnTo>
                                <a:lnTo>
                                  <a:pt x="2200275" y="1600"/>
                                </a:lnTo>
                                <a:close/>
                              </a:path>
                              <a:path w="2867025" h="667385">
                                <a:moveTo>
                                  <a:pt x="2219325" y="658825"/>
                                </a:moveTo>
                                <a:lnTo>
                                  <a:pt x="2217737" y="657237"/>
                                </a:lnTo>
                                <a:lnTo>
                                  <a:pt x="2211387" y="657237"/>
                                </a:lnTo>
                                <a:lnTo>
                                  <a:pt x="2209800" y="658825"/>
                                </a:lnTo>
                                <a:lnTo>
                                  <a:pt x="2209800" y="665162"/>
                                </a:lnTo>
                                <a:lnTo>
                                  <a:pt x="2211387" y="666762"/>
                                </a:lnTo>
                                <a:lnTo>
                                  <a:pt x="2217737" y="666762"/>
                                </a:lnTo>
                                <a:lnTo>
                                  <a:pt x="2219325" y="665162"/>
                                </a:lnTo>
                                <a:lnTo>
                                  <a:pt x="2219325" y="658825"/>
                                </a:lnTo>
                                <a:close/>
                              </a:path>
                              <a:path w="2867025" h="667385">
                                <a:moveTo>
                                  <a:pt x="2219325" y="1600"/>
                                </a:moveTo>
                                <a:lnTo>
                                  <a:pt x="2217737" y="0"/>
                                </a:lnTo>
                                <a:lnTo>
                                  <a:pt x="2211387" y="0"/>
                                </a:lnTo>
                                <a:lnTo>
                                  <a:pt x="2209800" y="1600"/>
                                </a:lnTo>
                                <a:lnTo>
                                  <a:pt x="2209800" y="7937"/>
                                </a:lnTo>
                                <a:lnTo>
                                  <a:pt x="2211387" y="9525"/>
                                </a:lnTo>
                                <a:lnTo>
                                  <a:pt x="2217737" y="9525"/>
                                </a:lnTo>
                                <a:lnTo>
                                  <a:pt x="2219325" y="7937"/>
                                </a:lnTo>
                                <a:lnTo>
                                  <a:pt x="2219325" y="1600"/>
                                </a:lnTo>
                                <a:close/>
                              </a:path>
                              <a:path w="2867025" h="667385">
                                <a:moveTo>
                                  <a:pt x="2238375" y="658825"/>
                                </a:moveTo>
                                <a:lnTo>
                                  <a:pt x="2236787" y="657237"/>
                                </a:lnTo>
                                <a:lnTo>
                                  <a:pt x="2230437" y="657237"/>
                                </a:lnTo>
                                <a:lnTo>
                                  <a:pt x="2228850" y="658825"/>
                                </a:lnTo>
                                <a:lnTo>
                                  <a:pt x="2228850" y="665162"/>
                                </a:lnTo>
                                <a:lnTo>
                                  <a:pt x="2230437" y="666762"/>
                                </a:lnTo>
                                <a:lnTo>
                                  <a:pt x="2236787" y="666762"/>
                                </a:lnTo>
                                <a:lnTo>
                                  <a:pt x="2238375" y="665162"/>
                                </a:lnTo>
                                <a:lnTo>
                                  <a:pt x="2238375" y="658825"/>
                                </a:lnTo>
                                <a:close/>
                              </a:path>
                              <a:path w="2867025" h="667385">
                                <a:moveTo>
                                  <a:pt x="2238375" y="1600"/>
                                </a:moveTo>
                                <a:lnTo>
                                  <a:pt x="2236787" y="0"/>
                                </a:lnTo>
                                <a:lnTo>
                                  <a:pt x="2230437" y="0"/>
                                </a:lnTo>
                                <a:lnTo>
                                  <a:pt x="2228850" y="1600"/>
                                </a:lnTo>
                                <a:lnTo>
                                  <a:pt x="2228850" y="7937"/>
                                </a:lnTo>
                                <a:lnTo>
                                  <a:pt x="2230437" y="9525"/>
                                </a:lnTo>
                                <a:lnTo>
                                  <a:pt x="2236787" y="9525"/>
                                </a:lnTo>
                                <a:lnTo>
                                  <a:pt x="2238375" y="7937"/>
                                </a:lnTo>
                                <a:lnTo>
                                  <a:pt x="2238375" y="1600"/>
                                </a:lnTo>
                                <a:close/>
                              </a:path>
                              <a:path w="2867025" h="667385">
                                <a:moveTo>
                                  <a:pt x="2257425" y="658825"/>
                                </a:moveTo>
                                <a:lnTo>
                                  <a:pt x="2255837" y="657237"/>
                                </a:lnTo>
                                <a:lnTo>
                                  <a:pt x="2249487" y="657237"/>
                                </a:lnTo>
                                <a:lnTo>
                                  <a:pt x="2247900" y="658825"/>
                                </a:lnTo>
                                <a:lnTo>
                                  <a:pt x="2247900" y="665162"/>
                                </a:lnTo>
                                <a:lnTo>
                                  <a:pt x="2249487" y="666762"/>
                                </a:lnTo>
                                <a:lnTo>
                                  <a:pt x="2255837" y="666762"/>
                                </a:lnTo>
                                <a:lnTo>
                                  <a:pt x="2257425" y="665162"/>
                                </a:lnTo>
                                <a:lnTo>
                                  <a:pt x="2257425" y="658825"/>
                                </a:lnTo>
                                <a:close/>
                              </a:path>
                              <a:path w="2867025" h="667385">
                                <a:moveTo>
                                  <a:pt x="2257425" y="1600"/>
                                </a:moveTo>
                                <a:lnTo>
                                  <a:pt x="2255837" y="0"/>
                                </a:lnTo>
                                <a:lnTo>
                                  <a:pt x="2249487" y="0"/>
                                </a:lnTo>
                                <a:lnTo>
                                  <a:pt x="2247900" y="1600"/>
                                </a:lnTo>
                                <a:lnTo>
                                  <a:pt x="2247900" y="7937"/>
                                </a:lnTo>
                                <a:lnTo>
                                  <a:pt x="2249487" y="9525"/>
                                </a:lnTo>
                                <a:lnTo>
                                  <a:pt x="2255837" y="9525"/>
                                </a:lnTo>
                                <a:lnTo>
                                  <a:pt x="2257425" y="7937"/>
                                </a:lnTo>
                                <a:lnTo>
                                  <a:pt x="2257425" y="1600"/>
                                </a:lnTo>
                                <a:close/>
                              </a:path>
                              <a:path w="2867025" h="667385">
                                <a:moveTo>
                                  <a:pt x="2276475" y="658825"/>
                                </a:moveTo>
                                <a:lnTo>
                                  <a:pt x="2274887" y="657237"/>
                                </a:lnTo>
                                <a:lnTo>
                                  <a:pt x="2268537" y="657237"/>
                                </a:lnTo>
                                <a:lnTo>
                                  <a:pt x="2266950" y="658825"/>
                                </a:lnTo>
                                <a:lnTo>
                                  <a:pt x="2266950" y="665162"/>
                                </a:lnTo>
                                <a:lnTo>
                                  <a:pt x="2268537" y="666762"/>
                                </a:lnTo>
                                <a:lnTo>
                                  <a:pt x="2274887" y="666762"/>
                                </a:lnTo>
                                <a:lnTo>
                                  <a:pt x="2276475" y="665162"/>
                                </a:lnTo>
                                <a:lnTo>
                                  <a:pt x="2276475" y="658825"/>
                                </a:lnTo>
                                <a:close/>
                              </a:path>
                              <a:path w="2867025" h="667385">
                                <a:moveTo>
                                  <a:pt x="2276475" y="1600"/>
                                </a:moveTo>
                                <a:lnTo>
                                  <a:pt x="2274887" y="0"/>
                                </a:lnTo>
                                <a:lnTo>
                                  <a:pt x="2268537" y="0"/>
                                </a:lnTo>
                                <a:lnTo>
                                  <a:pt x="2266950" y="1600"/>
                                </a:lnTo>
                                <a:lnTo>
                                  <a:pt x="2266950" y="7937"/>
                                </a:lnTo>
                                <a:lnTo>
                                  <a:pt x="2268537" y="9525"/>
                                </a:lnTo>
                                <a:lnTo>
                                  <a:pt x="2274887" y="9525"/>
                                </a:lnTo>
                                <a:lnTo>
                                  <a:pt x="2276475" y="7937"/>
                                </a:lnTo>
                                <a:lnTo>
                                  <a:pt x="2276475" y="1600"/>
                                </a:lnTo>
                                <a:close/>
                              </a:path>
                              <a:path w="2867025" h="667385">
                                <a:moveTo>
                                  <a:pt x="2295525" y="658825"/>
                                </a:moveTo>
                                <a:lnTo>
                                  <a:pt x="2293937" y="657237"/>
                                </a:lnTo>
                                <a:lnTo>
                                  <a:pt x="2287587" y="657237"/>
                                </a:lnTo>
                                <a:lnTo>
                                  <a:pt x="2286000" y="658825"/>
                                </a:lnTo>
                                <a:lnTo>
                                  <a:pt x="2286000" y="665162"/>
                                </a:lnTo>
                                <a:lnTo>
                                  <a:pt x="2287587" y="666762"/>
                                </a:lnTo>
                                <a:lnTo>
                                  <a:pt x="2293937" y="666762"/>
                                </a:lnTo>
                                <a:lnTo>
                                  <a:pt x="2295525" y="665162"/>
                                </a:lnTo>
                                <a:lnTo>
                                  <a:pt x="2295525" y="658825"/>
                                </a:lnTo>
                                <a:close/>
                              </a:path>
                              <a:path w="2867025" h="667385">
                                <a:moveTo>
                                  <a:pt x="2295525" y="1600"/>
                                </a:moveTo>
                                <a:lnTo>
                                  <a:pt x="2293937" y="0"/>
                                </a:lnTo>
                                <a:lnTo>
                                  <a:pt x="2287587" y="0"/>
                                </a:lnTo>
                                <a:lnTo>
                                  <a:pt x="2286000" y="1600"/>
                                </a:lnTo>
                                <a:lnTo>
                                  <a:pt x="2286000" y="7937"/>
                                </a:lnTo>
                                <a:lnTo>
                                  <a:pt x="2287587" y="9525"/>
                                </a:lnTo>
                                <a:lnTo>
                                  <a:pt x="2293937" y="9525"/>
                                </a:lnTo>
                                <a:lnTo>
                                  <a:pt x="2295525" y="7937"/>
                                </a:lnTo>
                                <a:lnTo>
                                  <a:pt x="2295525" y="1600"/>
                                </a:lnTo>
                                <a:close/>
                              </a:path>
                              <a:path w="2867025" h="667385">
                                <a:moveTo>
                                  <a:pt x="2314575" y="658825"/>
                                </a:moveTo>
                                <a:lnTo>
                                  <a:pt x="2312987" y="657237"/>
                                </a:lnTo>
                                <a:lnTo>
                                  <a:pt x="2306637" y="657237"/>
                                </a:lnTo>
                                <a:lnTo>
                                  <a:pt x="2305050" y="658825"/>
                                </a:lnTo>
                                <a:lnTo>
                                  <a:pt x="2305050" y="665162"/>
                                </a:lnTo>
                                <a:lnTo>
                                  <a:pt x="2306637" y="666762"/>
                                </a:lnTo>
                                <a:lnTo>
                                  <a:pt x="2312987" y="666762"/>
                                </a:lnTo>
                                <a:lnTo>
                                  <a:pt x="2314575" y="665162"/>
                                </a:lnTo>
                                <a:lnTo>
                                  <a:pt x="2314575" y="658825"/>
                                </a:lnTo>
                                <a:close/>
                              </a:path>
                              <a:path w="2867025" h="667385">
                                <a:moveTo>
                                  <a:pt x="2314575" y="1600"/>
                                </a:moveTo>
                                <a:lnTo>
                                  <a:pt x="2312987" y="0"/>
                                </a:lnTo>
                                <a:lnTo>
                                  <a:pt x="2306637" y="0"/>
                                </a:lnTo>
                                <a:lnTo>
                                  <a:pt x="2305050" y="1600"/>
                                </a:lnTo>
                                <a:lnTo>
                                  <a:pt x="2305050" y="7937"/>
                                </a:lnTo>
                                <a:lnTo>
                                  <a:pt x="2306637" y="9525"/>
                                </a:lnTo>
                                <a:lnTo>
                                  <a:pt x="2312987" y="9525"/>
                                </a:lnTo>
                                <a:lnTo>
                                  <a:pt x="2314575" y="7937"/>
                                </a:lnTo>
                                <a:lnTo>
                                  <a:pt x="2314575" y="1600"/>
                                </a:lnTo>
                                <a:close/>
                              </a:path>
                              <a:path w="2867025" h="667385">
                                <a:moveTo>
                                  <a:pt x="2333625" y="658825"/>
                                </a:moveTo>
                                <a:lnTo>
                                  <a:pt x="2332037" y="657237"/>
                                </a:lnTo>
                                <a:lnTo>
                                  <a:pt x="2325687" y="657237"/>
                                </a:lnTo>
                                <a:lnTo>
                                  <a:pt x="2324100" y="658825"/>
                                </a:lnTo>
                                <a:lnTo>
                                  <a:pt x="2324100" y="665162"/>
                                </a:lnTo>
                                <a:lnTo>
                                  <a:pt x="2325687" y="666762"/>
                                </a:lnTo>
                                <a:lnTo>
                                  <a:pt x="2332037" y="666762"/>
                                </a:lnTo>
                                <a:lnTo>
                                  <a:pt x="2333625" y="665162"/>
                                </a:lnTo>
                                <a:lnTo>
                                  <a:pt x="2333625" y="658825"/>
                                </a:lnTo>
                                <a:close/>
                              </a:path>
                              <a:path w="2867025" h="667385">
                                <a:moveTo>
                                  <a:pt x="2333625" y="1600"/>
                                </a:moveTo>
                                <a:lnTo>
                                  <a:pt x="2332037" y="0"/>
                                </a:lnTo>
                                <a:lnTo>
                                  <a:pt x="2325687" y="0"/>
                                </a:lnTo>
                                <a:lnTo>
                                  <a:pt x="2324100" y="1600"/>
                                </a:lnTo>
                                <a:lnTo>
                                  <a:pt x="2324100" y="7937"/>
                                </a:lnTo>
                                <a:lnTo>
                                  <a:pt x="2325687" y="9525"/>
                                </a:lnTo>
                                <a:lnTo>
                                  <a:pt x="2332037" y="9525"/>
                                </a:lnTo>
                                <a:lnTo>
                                  <a:pt x="2333625" y="7937"/>
                                </a:lnTo>
                                <a:lnTo>
                                  <a:pt x="2333625" y="1600"/>
                                </a:lnTo>
                                <a:close/>
                              </a:path>
                              <a:path w="2867025" h="667385">
                                <a:moveTo>
                                  <a:pt x="2352675" y="658825"/>
                                </a:moveTo>
                                <a:lnTo>
                                  <a:pt x="2351087" y="657237"/>
                                </a:lnTo>
                                <a:lnTo>
                                  <a:pt x="2344737" y="657237"/>
                                </a:lnTo>
                                <a:lnTo>
                                  <a:pt x="2343150" y="658825"/>
                                </a:lnTo>
                                <a:lnTo>
                                  <a:pt x="2343150" y="665162"/>
                                </a:lnTo>
                                <a:lnTo>
                                  <a:pt x="2344737" y="666762"/>
                                </a:lnTo>
                                <a:lnTo>
                                  <a:pt x="2351087" y="666762"/>
                                </a:lnTo>
                                <a:lnTo>
                                  <a:pt x="2352675" y="665162"/>
                                </a:lnTo>
                                <a:lnTo>
                                  <a:pt x="2352675" y="658825"/>
                                </a:lnTo>
                                <a:close/>
                              </a:path>
                              <a:path w="2867025" h="667385">
                                <a:moveTo>
                                  <a:pt x="2352675" y="1600"/>
                                </a:moveTo>
                                <a:lnTo>
                                  <a:pt x="2351087" y="0"/>
                                </a:lnTo>
                                <a:lnTo>
                                  <a:pt x="2344737" y="0"/>
                                </a:lnTo>
                                <a:lnTo>
                                  <a:pt x="2343150" y="1600"/>
                                </a:lnTo>
                                <a:lnTo>
                                  <a:pt x="2343150" y="7937"/>
                                </a:lnTo>
                                <a:lnTo>
                                  <a:pt x="2344737" y="9525"/>
                                </a:lnTo>
                                <a:lnTo>
                                  <a:pt x="2351087" y="9525"/>
                                </a:lnTo>
                                <a:lnTo>
                                  <a:pt x="2352675" y="7937"/>
                                </a:lnTo>
                                <a:lnTo>
                                  <a:pt x="2352675" y="1600"/>
                                </a:lnTo>
                                <a:close/>
                              </a:path>
                              <a:path w="2867025" h="667385">
                                <a:moveTo>
                                  <a:pt x="2371725" y="658825"/>
                                </a:moveTo>
                                <a:lnTo>
                                  <a:pt x="2370137" y="657237"/>
                                </a:lnTo>
                                <a:lnTo>
                                  <a:pt x="2363787" y="657237"/>
                                </a:lnTo>
                                <a:lnTo>
                                  <a:pt x="2362200" y="658825"/>
                                </a:lnTo>
                                <a:lnTo>
                                  <a:pt x="2362200" y="665162"/>
                                </a:lnTo>
                                <a:lnTo>
                                  <a:pt x="2363787" y="666762"/>
                                </a:lnTo>
                                <a:lnTo>
                                  <a:pt x="2370137" y="666762"/>
                                </a:lnTo>
                                <a:lnTo>
                                  <a:pt x="2371725" y="665162"/>
                                </a:lnTo>
                                <a:lnTo>
                                  <a:pt x="2371725" y="658825"/>
                                </a:lnTo>
                                <a:close/>
                              </a:path>
                              <a:path w="2867025" h="667385">
                                <a:moveTo>
                                  <a:pt x="2371725" y="1600"/>
                                </a:moveTo>
                                <a:lnTo>
                                  <a:pt x="2370137" y="0"/>
                                </a:lnTo>
                                <a:lnTo>
                                  <a:pt x="2363787" y="0"/>
                                </a:lnTo>
                                <a:lnTo>
                                  <a:pt x="2362200" y="1600"/>
                                </a:lnTo>
                                <a:lnTo>
                                  <a:pt x="2362200" y="7937"/>
                                </a:lnTo>
                                <a:lnTo>
                                  <a:pt x="2363787" y="9525"/>
                                </a:lnTo>
                                <a:lnTo>
                                  <a:pt x="2370137" y="9525"/>
                                </a:lnTo>
                                <a:lnTo>
                                  <a:pt x="2371725" y="7937"/>
                                </a:lnTo>
                                <a:lnTo>
                                  <a:pt x="2371725" y="1600"/>
                                </a:lnTo>
                                <a:close/>
                              </a:path>
                              <a:path w="2867025" h="667385">
                                <a:moveTo>
                                  <a:pt x="2390775" y="658825"/>
                                </a:moveTo>
                                <a:lnTo>
                                  <a:pt x="2389187" y="657237"/>
                                </a:lnTo>
                                <a:lnTo>
                                  <a:pt x="2382837" y="657237"/>
                                </a:lnTo>
                                <a:lnTo>
                                  <a:pt x="2381250" y="658825"/>
                                </a:lnTo>
                                <a:lnTo>
                                  <a:pt x="2381250" y="665162"/>
                                </a:lnTo>
                                <a:lnTo>
                                  <a:pt x="2382837" y="666762"/>
                                </a:lnTo>
                                <a:lnTo>
                                  <a:pt x="2389187" y="666762"/>
                                </a:lnTo>
                                <a:lnTo>
                                  <a:pt x="2390775" y="665162"/>
                                </a:lnTo>
                                <a:lnTo>
                                  <a:pt x="2390775" y="658825"/>
                                </a:lnTo>
                                <a:close/>
                              </a:path>
                              <a:path w="2867025" h="667385">
                                <a:moveTo>
                                  <a:pt x="2390775" y="1600"/>
                                </a:moveTo>
                                <a:lnTo>
                                  <a:pt x="2389187" y="0"/>
                                </a:lnTo>
                                <a:lnTo>
                                  <a:pt x="2382837" y="0"/>
                                </a:lnTo>
                                <a:lnTo>
                                  <a:pt x="2381250" y="1600"/>
                                </a:lnTo>
                                <a:lnTo>
                                  <a:pt x="2381250" y="7937"/>
                                </a:lnTo>
                                <a:lnTo>
                                  <a:pt x="2382837" y="9525"/>
                                </a:lnTo>
                                <a:lnTo>
                                  <a:pt x="2389187" y="9525"/>
                                </a:lnTo>
                                <a:lnTo>
                                  <a:pt x="2390775" y="7937"/>
                                </a:lnTo>
                                <a:lnTo>
                                  <a:pt x="2390775" y="1600"/>
                                </a:lnTo>
                                <a:close/>
                              </a:path>
                              <a:path w="2867025" h="667385">
                                <a:moveTo>
                                  <a:pt x="2409825" y="658825"/>
                                </a:moveTo>
                                <a:lnTo>
                                  <a:pt x="2408237" y="657237"/>
                                </a:lnTo>
                                <a:lnTo>
                                  <a:pt x="2401887" y="657237"/>
                                </a:lnTo>
                                <a:lnTo>
                                  <a:pt x="2400300" y="658825"/>
                                </a:lnTo>
                                <a:lnTo>
                                  <a:pt x="2400300" y="665162"/>
                                </a:lnTo>
                                <a:lnTo>
                                  <a:pt x="2401887" y="666762"/>
                                </a:lnTo>
                                <a:lnTo>
                                  <a:pt x="2408237" y="666762"/>
                                </a:lnTo>
                                <a:lnTo>
                                  <a:pt x="2409825" y="665162"/>
                                </a:lnTo>
                                <a:lnTo>
                                  <a:pt x="2409825" y="658825"/>
                                </a:lnTo>
                                <a:close/>
                              </a:path>
                              <a:path w="2867025" h="667385">
                                <a:moveTo>
                                  <a:pt x="2409825" y="1600"/>
                                </a:moveTo>
                                <a:lnTo>
                                  <a:pt x="2408237" y="0"/>
                                </a:lnTo>
                                <a:lnTo>
                                  <a:pt x="2401887" y="0"/>
                                </a:lnTo>
                                <a:lnTo>
                                  <a:pt x="2400300" y="1600"/>
                                </a:lnTo>
                                <a:lnTo>
                                  <a:pt x="2400300" y="7937"/>
                                </a:lnTo>
                                <a:lnTo>
                                  <a:pt x="2401887" y="9525"/>
                                </a:lnTo>
                                <a:lnTo>
                                  <a:pt x="2408237" y="9525"/>
                                </a:lnTo>
                                <a:lnTo>
                                  <a:pt x="2409825" y="7937"/>
                                </a:lnTo>
                                <a:lnTo>
                                  <a:pt x="2409825" y="1600"/>
                                </a:lnTo>
                                <a:close/>
                              </a:path>
                              <a:path w="2867025" h="667385">
                                <a:moveTo>
                                  <a:pt x="2428875" y="658825"/>
                                </a:moveTo>
                                <a:lnTo>
                                  <a:pt x="2427287" y="657237"/>
                                </a:lnTo>
                                <a:lnTo>
                                  <a:pt x="2420937" y="657237"/>
                                </a:lnTo>
                                <a:lnTo>
                                  <a:pt x="2419350" y="658825"/>
                                </a:lnTo>
                                <a:lnTo>
                                  <a:pt x="2419350" y="665162"/>
                                </a:lnTo>
                                <a:lnTo>
                                  <a:pt x="2420937" y="666762"/>
                                </a:lnTo>
                                <a:lnTo>
                                  <a:pt x="2427287" y="666762"/>
                                </a:lnTo>
                                <a:lnTo>
                                  <a:pt x="2428875" y="665162"/>
                                </a:lnTo>
                                <a:lnTo>
                                  <a:pt x="2428875" y="658825"/>
                                </a:lnTo>
                                <a:close/>
                              </a:path>
                              <a:path w="2867025" h="667385">
                                <a:moveTo>
                                  <a:pt x="2428875" y="1600"/>
                                </a:moveTo>
                                <a:lnTo>
                                  <a:pt x="2427287" y="0"/>
                                </a:lnTo>
                                <a:lnTo>
                                  <a:pt x="2420937" y="0"/>
                                </a:lnTo>
                                <a:lnTo>
                                  <a:pt x="2419350" y="1600"/>
                                </a:lnTo>
                                <a:lnTo>
                                  <a:pt x="2419350" y="7937"/>
                                </a:lnTo>
                                <a:lnTo>
                                  <a:pt x="2420937" y="9525"/>
                                </a:lnTo>
                                <a:lnTo>
                                  <a:pt x="2427287" y="9525"/>
                                </a:lnTo>
                                <a:lnTo>
                                  <a:pt x="2428875" y="7937"/>
                                </a:lnTo>
                                <a:lnTo>
                                  <a:pt x="2428875" y="1600"/>
                                </a:lnTo>
                                <a:close/>
                              </a:path>
                              <a:path w="2867025" h="667385">
                                <a:moveTo>
                                  <a:pt x="2447925" y="658825"/>
                                </a:moveTo>
                                <a:lnTo>
                                  <a:pt x="2446337" y="657237"/>
                                </a:lnTo>
                                <a:lnTo>
                                  <a:pt x="2439987" y="657237"/>
                                </a:lnTo>
                                <a:lnTo>
                                  <a:pt x="2438400" y="658825"/>
                                </a:lnTo>
                                <a:lnTo>
                                  <a:pt x="2438400" y="665162"/>
                                </a:lnTo>
                                <a:lnTo>
                                  <a:pt x="2439987" y="666762"/>
                                </a:lnTo>
                                <a:lnTo>
                                  <a:pt x="2446337" y="666762"/>
                                </a:lnTo>
                                <a:lnTo>
                                  <a:pt x="2447925" y="665162"/>
                                </a:lnTo>
                                <a:lnTo>
                                  <a:pt x="2447925" y="658825"/>
                                </a:lnTo>
                                <a:close/>
                              </a:path>
                              <a:path w="2867025" h="667385">
                                <a:moveTo>
                                  <a:pt x="2447925" y="1600"/>
                                </a:moveTo>
                                <a:lnTo>
                                  <a:pt x="2446337" y="0"/>
                                </a:lnTo>
                                <a:lnTo>
                                  <a:pt x="2439987" y="0"/>
                                </a:lnTo>
                                <a:lnTo>
                                  <a:pt x="2438400" y="1600"/>
                                </a:lnTo>
                                <a:lnTo>
                                  <a:pt x="2438400" y="7937"/>
                                </a:lnTo>
                                <a:lnTo>
                                  <a:pt x="2439987" y="9525"/>
                                </a:lnTo>
                                <a:lnTo>
                                  <a:pt x="2446337" y="9525"/>
                                </a:lnTo>
                                <a:lnTo>
                                  <a:pt x="2447925" y="7937"/>
                                </a:lnTo>
                                <a:lnTo>
                                  <a:pt x="2447925" y="1600"/>
                                </a:lnTo>
                                <a:close/>
                              </a:path>
                              <a:path w="2867025" h="667385">
                                <a:moveTo>
                                  <a:pt x="2466975" y="658825"/>
                                </a:moveTo>
                                <a:lnTo>
                                  <a:pt x="2465387" y="657237"/>
                                </a:lnTo>
                                <a:lnTo>
                                  <a:pt x="2459037" y="657237"/>
                                </a:lnTo>
                                <a:lnTo>
                                  <a:pt x="2457450" y="658825"/>
                                </a:lnTo>
                                <a:lnTo>
                                  <a:pt x="2457450" y="665162"/>
                                </a:lnTo>
                                <a:lnTo>
                                  <a:pt x="2459037" y="666762"/>
                                </a:lnTo>
                                <a:lnTo>
                                  <a:pt x="2465387" y="666762"/>
                                </a:lnTo>
                                <a:lnTo>
                                  <a:pt x="2466975" y="665162"/>
                                </a:lnTo>
                                <a:lnTo>
                                  <a:pt x="2466975" y="658825"/>
                                </a:lnTo>
                                <a:close/>
                              </a:path>
                              <a:path w="2867025" h="667385">
                                <a:moveTo>
                                  <a:pt x="2466975" y="1600"/>
                                </a:moveTo>
                                <a:lnTo>
                                  <a:pt x="2465387" y="0"/>
                                </a:lnTo>
                                <a:lnTo>
                                  <a:pt x="2459037" y="0"/>
                                </a:lnTo>
                                <a:lnTo>
                                  <a:pt x="2457450" y="1600"/>
                                </a:lnTo>
                                <a:lnTo>
                                  <a:pt x="2457450" y="7937"/>
                                </a:lnTo>
                                <a:lnTo>
                                  <a:pt x="2459037" y="9525"/>
                                </a:lnTo>
                                <a:lnTo>
                                  <a:pt x="2465387" y="9525"/>
                                </a:lnTo>
                                <a:lnTo>
                                  <a:pt x="2466975" y="7937"/>
                                </a:lnTo>
                                <a:lnTo>
                                  <a:pt x="2466975" y="1600"/>
                                </a:lnTo>
                                <a:close/>
                              </a:path>
                              <a:path w="2867025" h="667385">
                                <a:moveTo>
                                  <a:pt x="2486025" y="658825"/>
                                </a:moveTo>
                                <a:lnTo>
                                  <a:pt x="2484437" y="657237"/>
                                </a:lnTo>
                                <a:lnTo>
                                  <a:pt x="2478087" y="657237"/>
                                </a:lnTo>
                                <a:lnTo>
                                  <a:pt x="2476500" y="658825"/>
                                </a:lnTo>
                                <a:lnTo>
                                  <a:pt x="2476500" y="665162"/>
                                </a:lnTo>
                                <a:lnTo>
                                  <a:pt x="2478087" y="666762"/>
                                </a:lnTo>
                                <a:lnTo>
                                  <a:pt x="2484437" y="666762"/>
                                </a:lnTo>
                                <a:lnTo>
                                  <a:pt x="2486025" y="665162"/>
                                </a:lnTo>
                                <a:lnTo>
                                  <a:pt x="2486025" y="658825"/>
                                </a:lnTo>
                                <a:close/>
                              </a:path>
                              <a:path w="2867025" h="667385">
                                <a:moveTo>
                                  <a:pt x="2486025" y="1600"/>
                                </a:moveTo>
                                <a:lnTo>
                                  <a:pt x="2484437" y="0"/>
                                </a:lnTo>
                                <a:lnTo>
                                  <a:pt x="2478087" y="0"/>
                                </a:lnTo>
                                <a:lnTo>
                                  <a:pt x="2476500" y="1600"/>
                                </a:lnTo>
                                <a:lnTo>
                                  <a:pt x="2476500" y="7937"/>
                                </a:lnTo>
                                <a:lnTo>
                                  <a:pt x="2478087" y="9525"/>
                                </a:lnTo>
                                <a:lnTo>
                                  <a:pt x="2484437" y="9525"/>
                                </a:lnTo>
                                <a:lnTo>
                                  <a:pt x="2486025" y="7937"/>
                                </a:lnTo>
                                <a:lnTo>
                                  <a:pt x="2486025" y="1600"/>
                                </a:lnTo>
                                <a:close/>
                              </a:path>
                              <a:path w="2867025" h="667385">
                                <a:moveTo>
                                  <a:pt x="2505075" y="658825"/>
                                </a:moveTo>
                                <a:lnTo>
                                  <a:pt x="2503487" y="657237"/>
                                </a:lnTo>
                                <a:lnTo>
                                  <a:pt x="2497137" y="657237"/>
                                </a:lnTo>
                                <a:lnTo>
                                  <a:pt x="2495550" y="658825"/>
                                </a:lnTo>
                                <a:lnTo>
                                  <a:pt x="2495550" y="665162"/>
                                </a:lnTo>
                                <a:lnTo>
                                  <a:pt x="2497137" y="666762"/>
                                </a:lnTo>
                                <a:lnTo>
                                  <a:pt x="2503487" y="666762"/>
                                </a:lnTo>
                                <a:lnTo>
                                  <a:pt x="2505075" y="665162"/>
                                </a:lnTo>
                                <a:lnTo>
                                  <a:pt x="2505075" y="658825"/>
                                </a:lnTo>
                                <a:close/>
                              </a:path>
                              <a:path w="2867025" h="667385">
                                <a:moveTo>
                                  <a:pt x="2505075" y="1600"/>
                                </a:moveTo>
                                <a:lnTo>
                                  <a:pt x="2503487" y="0"/>
                                </a:lnTo>
                                <a:lnTo>
                                  <a:pt x="2497137" y="0"/>
                                </a:lnTo>
                                <a:lnTo>
                                  <a:pt x="2495550" y="1600"/>
                                </a:lnTo>
                                <a:lnTo>
                                  <a:pt x="2495550" y="7937"/>
                                </a:lnTo>
                                <a:lnTo>
                                  <a:pt x="2497137" y="9525"/>
                                </a:lnTo>
                                <a:lnTo>
                                  <a:pt x="2503487" y="9525"/>
                                </a:lnTo>
                                <a:lnTo>
                                  <a:pt x="2505075" y="7937"/>
                                </a:lnTo>
                                <a:lnTo>
                                  <a:pt x="2505075" y="1600"/>
                                </a:lnTo>
                                <a:close/>
                              </a:path>
                              <a:path w="2867025" h="667385">
                                <a:moveTo>
                                  <a:pt x="2524125" y="658825"/>
                                </a:moveTo>
                                <a:lnTo>
                                  <a:pt x="2522537" y="657237"/>
                                </a:lnTo>
                                <a:lnTo>
                                  <a:pt x="2516187" y="657237"/>
                                </a:lnTo>
                                <a:lnTo>
                                  <a:pt x="2514600" y="658825"/>
                                </a:lnTo>
                                <a:lnTo>
                                  <a:pt x="2514600" y="665162"/>
                                </a:lnTo>
                                <a:lnTo>
                                  <a:pt x="2516187" y="666762"/>
                                </a:lnTo>
                                <a:lnTo>
                                  <a:pt x="2522537" y="666762"/>
                                </a:lnTo>
                                <a:lnTo>
                                  <a:pt x="2524125" y="665162"/>
                                </a:lnTo>
                                <a:lnTo>
                                  <a:pt x="2524125" y="658825"/>
                                </a:lnTo>
                                <a:close/>
                              </a:path>
                              <a:path w="2867025" h="667385">
                                <a:moveTo>
                                  <a:pt x="2524125" y="1600"/>
                                </a:moveTo>
                                <a:lnTo>
                                  <a:pt x="2522537" y="0"/>
                                </a:lnTo>
                                <a:lnTo>
                                  <a:pt x="2516187" y="0"/>
                                </a:lnTo>
                                <a:lnTo>
                                  <a:pt x="2514600" y="1600"/>
                                </a:lnTo>
                                <a:lnTo>
                                  <a:pt x="2514600" y="7937"/>
                                </a:lnTo>
                                <a:lnTo>
                                  <a:pt x="2516187" y="9525"/>
                                </a:lnTo>
                                <a:lnTo>
                                  <a:pt x="2522537" y="9525"/>
                                </a:lnTo>
                                <a:lnTo>
                                  <a:pt x="2524125" y="7937"/>
                                </a:lnTo>
                                <a:lnTo>
                                  <a:pt x="2524125" y="1600"/>
                                </a:lnTo>
                                <a:close/>
                              </a:path>
                              <a:path w="2867025" h="667385">
                                <a:moveTo>
                                  <a:pt x="2543175" y="658825"/>
                                </a:moveTo>
                                <a:lnTo>
                                  <a:pt x="2541587" y="657237"/>
                                </a:lnTo>
                                <a:lnTo>
                                  <a:pt x="2535237" y="657237"/>
                                </a:lnTo>
                                <a:lnTo>
                                  <a:pt x="2533650" y="658825"/>
                                </a:lnTo>
                                <a:lnTo>
                                  <a:pt x="2533650" y="665162"/>
                                </a:lnTo>
                                <a:lnTo>
                                  <a:pt x="2535237" y="666762"/>
                                </a:lnTo>
                                <a:lnTo>
                                  <a:pt x="2541587" y="666762"/>
                                </a:lnTo>
                                <a:lnTo>
                                  <a:pt x="2543175" y="665162"/>
                                </a:lnTo>
                                <a:lnTo>
                                  <a:pt x="2543175" y="658825"/>
                                </a:lnTo>
                                <a:close/>
                              </a:path>
                              <a:path w="2867025" h="667385">
                                <a:moveTo>
                                  <a:pt x="2543175" y="1600"/>
                                </a:moveTo>
                                <a:lnTo>
                                  <a:pt x="2541587" y="0"/>
                                </a:lnTo>
                                <a:lnTo>
                                  <a:pt x="2535237" y="0"/>
                                </a:lnTo>
                                <a:lnTo>
                                  <a:pt x="2533650" y="1600"/>
                                </a:lnTo>
                                <a:lnTo>
                                  <a:pt x="2533650" y="7937"/>
                                </a:lnTo>
                                <a:lnTo>
                                  <a:pt x="2535237" y="9525"/>
                                </a:lnTo>
                                <a:lnTo>
                                  <a:pt x="2541587" y="9525"/>
                                </a:lnTo>
                                <a:lnTo>
                                  <a:pt x="2543175" y="7937"/>
                                </a:lnTo>
                                <a:lnTo>
                                  <a:pt x="2543175" y="1600"/>
                                </a:lnTo>
                                <a:close/>
                              </a:path>
                              <a:path w="2867025" h="667385">
                                <a:moveTo>
                                  <a:pt x="2562225" y="658825"/>
                                </a:moveTo>
                                <a:lnTo>
                                  <a:pt x="2560637" y="657237"/>
                                </a:lnTo>
                                <a:lnTo>
                                  <a:pt x="2554287" y="657237"/>
                                </a:lnTo>
                                <a:lnTo>
                                  <a:pt x="2552700" y="658825"/>
                                </a:lnTo>
                                <a:lnTo>
                                  <a:pt x="2552700" y="665162"/>
                                </a:lnTo>
                                <a:lnTo>
                                  <a:pt x="2554287" y="666762"/>
                                </a:lnTo>
                                <a:lnTo>
                                  <a:pt x="2560637" y="666762"/>
                                </a:lnTo>
                                <a:lnTo>
                                  <a:pt x="2562225" y="665162"/>
                                </a:lnTo>
                                <a:lnTo>
                                  <a:pt x="2562225" y="658825"/>
                                </a:lnTo>
                                <a:close/>
                              </a:path>
                              <a:path w="2867025" h="667385">
                                <a:moveTo>
                                  <a:pt x="2562225" y="1600"/>
                                </a:moveTo>
                                <a:lnTo>
                                  <a:pt x="2560637" y="0"/>
                                </a:lnTo>
                                <a:lnTo>
                                  <a:pt x="2554287" y="0"/>
                                </a:lnTo>
                                <a:lnTo>
                                  <a:pt x="2552700" y="1600"/>
                                </a:lnTo>
                                <a:lnTo>
                                  <a:pt x="2552700" y="7937"/>
                                </a:lnTo>
                                <a:lnTo>
                                  <a:pt x="2554287" y="9525"/>
                                </a:lnTo>
                                <a:lnTo>
                                  <a:pt x="2560637" y="9525"/>
                                </a:lnTo>
                                <a:lnTo>
                                  <a:pt x="2562225" y="7937"/>
                                </a:lnTo>
                                <a:lnTo>
                                  <a:pt x="2562225" y="1600"/>
                                </a:lnTo>
                                <a:close/>
                              </a:path>
                              <a:path w="2867025" h="667385">
                                <a:moveTo>
                                  <a:pt x="2581275" y="658825"/>
                                </a:moveTo>
                                <a:lnTo>
                                  <a:pt x="2579687" y="657237"/>
                                </a:lnTo>
                                <a:lnTo>
                                  <a:pt x="2573337" y="657237"/>
                                </a:lnTo>
                                <a:lnTo>
                                  <a:pt x="2571750" y="658825"/>
                                </a:lnTo>
                                <a:lnTo>
                                  <a:pt x="2571750" y="665162"/>
                                </a:lnTo>
                                <a:lnTo>
                                  <a:pt x="2573337" y="666762"/>
                                </a:lnTo>
                                <a:lnTo>
                                  <a:pt x="2579687" y="666762"/>
                                </a:lnTo>
                                <a:lnTo>
                                  <a:pt x="2581275" y="665162"/>
                                </a:lnTo>
                                <a:lnTo>
                                  <a:pt x="2581275" y="658825"/>
                                </a:lnTo>
                                <a:close/>
                              </a:path>
                              <a:path w="2867025" h="667385">
                                <a:moveTo>
                                  <a:pt x="2581275" y="1600"/>
                                </a:moveTo>
                                <a:lnTo>
                                  <a:pt x="2579687" y="0"/>
                                </a:lnTo>
                                <a:lnTo>
                                  <a:pt x="2573337" y="0"/>
                                </a:lnTo>
                                <a:lnTo>
                                  <a:pt x="2571750" y="1600"/>
                                </a:lnTo>
                                <a:lnTo>
                                  <a:pt x="2571750" y="7937"/>
                                </a:lnTo>
                                <a:lnTo>
                                  <a:pt x="2573337" y="9525"/>
                                </a:lnTo>
                                <a:lnTo>
                                  <a:pt x="2579687" y="9525"/>
                                </a:lnTo>
                                <a:lnTo>
                                  <a:pt x="2581275" y="7937"/>
                                </a:lnTo>
                                <a:lnTo>
                                  <a:pt x="2581275" y="1600"/>
                                </a:lnTo>
                                <a:close/>
                              </a:path>
                              <a:path w="2867025" h="667385">
                                <a:moveTo>
                                  <a:pt x="2600325" y="658825"/>
                                </a:moveTo>
                                <a:lnTo>
                                  <a:pt x="2598737" y="657237"/>
                                </a:lnTo>
                                <a:lnTo>
                                  <a:pt x="2592387" y="657237"/>
                                </a:lnTo>
                                <a:lnTo>
                                  <a:pt x="2590800" y="658825"/>
                                </a:lnTo>
                                <a:lnTo>
                                  <a:pt x="2590800" y="665162"/>
                                </a:lnTo>
                                <a:lnTo>
                                  <a:pt x="2592387" y="666762"/>
                                </a:lnTo>
                                <a:lnTo>
                                  <a:pt x="2598737" y="666762"/>
                                </a:lnTo>
                                <a:lnTo>
                                  <a:pt x="2600325" y="665162"/>
                                </a:lnTo>
                                <a:lnTo>
                                  <a:pt x="2600325" y="658825"/>
                                </a:lnTo>
                                <a:close/>
                              </a:path>
                              <a:path w="2867025" h="667385">
                                <a:moveTo>
                                  <a:pt x="2600325" y="1600"/>
                                </a:moveTo>
                                <a:lnTo>
                                  <a:pt x="2598737" y="0"/>
                                </a:lnTo>
                                <a:lnTo>
                                  <a:pt x="2592387" y="0"/>
                                </a:lnTo>
                                <a:lnTo>
                                  <a:pt x="2590800" y="1600"/>
                                </a:lnTo>
                                <a:lnTo>
                                  <a:pt x="2590800" y="7937"/>
                                </a:lnTo>
                                <a:lnTo>
                                  <a:pt x="2592387" y="9525"/>
                                </a:lnTo>
                                <a:lnTo>
                                  <a:pt x="2598737" y="9525"/>
                                </a:lnTo>
                                <a:lnTo>
                                  <a:pt x="2600325" y="7937"/>
                                </a:lnTo>
                                <a:lnTo>
                                  <a:pt x="2600325" y="1600"/>
                                </a:lnTo>
                                <a:close/>
                              </a:path>
                              <a:path w="2867025" h="667385">
                                <a:moveTo>
                                  <a:pt x="2619375" y="658825"/>
                                </a:moveTo>
                                <a:lnTo>
                                  <a:pt x="2617787" y="657237"/>
                                </a:lnTo>
                                <a:lnTo>
                                  <a:pt x="2611437" y="657237"/>
                                </a:lnTo>
                                <a:lnTo>
                                  <a:pt x="2609850" y="658825"/>
                                </a:lnTo>
                                <a:lnTo>
                                  <a:pt x="2609850" y="665162"/>
                                </a:lnTo>
                                <a:lnTo>
                                  <a:pt x="2611437" y="666762"/>
                                </a:lnTo>
                                <a:lnTo>
                                  <a:pt x="2617787" y="666762"/>
                                </a:lnTo>
                                <a:lnTo>
                                  <a:pt x="2619375" y="665162"/>
                                </a:lnTo>
                                <a:lnTo>
                                  <a:pt x="2619375" y="658825"/>
                                </a:lnTo>
                                <a:close/>
                              </a:path>
                              <a:path w="2867025" h="667385">
                                <a:moveTo>
                                  <a:pt x="2619375" y="1600"/>
                                </a:moveTo>
                                <a:lnTo>
                                  <a:pt x="2617787" y="0"/>
                                </a:lnTo>
                                <a:lnTo>
                                  <a:pt x="2611437" y="0"/>
                                </a:lnTo>
                                <a:lnTo>
                                  <a:pt x="2609850" y="1600"/>
                                </a:lnTo>
                                <a:lnTo>
                                  <a:pt x="2609850" y="7937"/>
                                </a:lnTo>
                                <a:lnTo>
                                  <a:pt x="2611437" y="9525"/>
                                </a:lnTo>
                                <a:lnTo>
                                  <a:pt x="2617787" y="9525"/>
                                </a:lnTo>
                                <a:lnTo>
                                  <a:pt x="2619375" y="7937"/>
                                </a:lnTo>
                                <a:lnTo>
                                  <a:pt x="2619375" y="1600"/>
                                </a:lnTo>
                                <a:close/>
                              </a:path>
                              <a:path w="2867025" h="667385">
                                <a:moveTo>
                                  <a:pt x="2638425" y="658825"/>
                                </a:moveTo>
                                <a:lnTo>
                                  <a:pt x="2636837" y="657237"/>
                                </a:lnTo>
                                <a:lnTo>
                                  <a:pt x="2630487" y="657237"/>
                                </a:lnTo>
                                <a:lnTo>
                                  <a:pt x="2628900" y="658825"/>
                                </a:lnTo>
                                <a:lnTo>
                                  <a:pt x="2628900" y="665162"/>
                                </a:lnTo>
                                <a:lnTo>
                                  <a:pt x="2630487" y="666762"/>
                                </a:lnTo>
                                <a:lnTo>
                                  <a:pt x="2636837" y="666762"/>
                                </a:lnTo>
                                <a:lnTo>
                                  <a:pt x="2638425" y="665162"/>
                                </a:lnTo>
                                <a:lnTo>
                                  <a:pt x="2638425" y="658825"/>
                                </a:lnTo>
                                <a:close/>
                              </a:path>
                              <a:path w="2867025" h="667385">
                                <a:moveTo>
                                  <a:pt x="2638425" y="1600"/>
                                </a:moveTo>
                                <a:lnTo>
                                  <a:pt x="2636837" y="0"/>
                                </a:lnTo>
                                <a:lnTo>
                                  <a:pt x="2630487" y="0"/>
                                </a:lnTo>
                                <a:lnTo>
                                  <a:pt x="2628900" y="1600"/>
                                </a:lnTo>
                                <a:lnTo>
                                  <a:pt x="2628900" y="7937"/>
                                </a:lnTo>
                                <a:lnTo>
                                  <a:pt x="2630487" y="9525"/>
                                </a:lnTo>
                                <a:lnTo>
                                  <a:pt x="2636837" y="9525"/>
                                </a:lnTo>
                                <a:lnTo>
                                  <a:pt x="2638425" y="7937"/>
                                </a:lnTo>
                                <a:lnTo>
                                  <a:pt x="2638425" y="1600"/>
                                </a:lnTo>
                                <a:close/>
                              </a:path>
                              <a:path w="2867025" h="667385">
                                <a:moveTo>
                                  <a:pt x="2657475" y="658825"/>
                                </a:moveTo>
                                <a:lnTo>
                                  <a:pt x="2655887" y="657237"/>
                                </a:lnTo>
                                <a:lnTo>
                                  <a:pt x="2649537" y="657237"/>
                                </a:lnTo>
                                <a:lnTo>
                                  <a:pt x="2647950" y="658825"/>
                                </a:lnTo>
                                <a:lnTo>
                                  <a:pt x="2647950" y="665162"/>
                                </a:lnTo>
                                <a:lnTo>
                                  <a:pt x="2649537" y="666762"/>
                                </a:lnTo>
                                <a:lnTo>
                                  <a:pt x="2655887" y="666762"/>
                                </a:lnTo>
                                <a:lnTo>
                                  <a:pt x="2657475" y="665162"/>
                                </a:lnTo>
                                <a:lnTo>
                                  <a:pt x="2657475" y="658825"/>
                                </a:lnTo>
                                <a:close/>
                              </a:path>
                              <a:path w="2867025" h="667385">
                                <a:moveTo>
                                  <a:pt x="2657475" y="1600"/>
                                </a:moveTo>
                                <a:lnTo>
                                  <a:pt x="2655887" y="0"/>
                                </a:lnTo>
                                <a:lnTo>
                                  <a:pt x="2649537" y="0"/>
                                </a:lnTo>
                                <a:lnTo>
                                  <a:pt x="2647950" y="1600"/>
                                </a:lnTo>
                                <a:lnTo>
                                  <a:pt x="2647950" y="7937"/>
                                </a:lnTo>
                                <a:lnTo>
                                  <a:pt x="2649537" y="9525"/>
                                </a:lnTo>
                                <a:lnTo>
                                  <a:pt x="2655887" y="9525"/>
                                </a:lnTo>
                                <a:lnTo>
                                  <a:pt x="2657475" y="7937"/>
                                </a:lnTo>
                                <a:lnTo>
                                  <a:pt x="2657475" y="1600"/>
                                </a:lnTo>
                                <a:close/>
                              </a:path>
                              <a:path w="2867025" h="667385">
                                <a:moveTo>
                                  <a:pt x="2676525" y="658825"/>
                                </a:moveTo>
                                <a:lnTo>
                                  <a:pt x="2674937" y="657237"/>
                                </a:lnTo>
                                <a:lnTo>
                                  <a:pt x="2668587" y="657237"/>
                                </a:lnTo>
                                <a:lnTo>
                                  <a:pt x="2667000" y="658825"/>
                                </a:lnTo>
                                <a:lnTo>
                                  <a:pt x="2667000" y="665162"/>
                                </a:lnTo>
                                <a:lnTo>
                                  <a:pt x="2668587" y="666762"/>
                                </a:lnTo>
                                <a:lnTo>
                                  <a:pt x="2674937" y="666762"/>
                                </a:lnTo>
                                <a:lnTo>
                                  <a:pt x="2676525" y="665162"/>
                                </a:lnTo>
                                <a:lnTo>
                                  <a:pt x="2676525" y="658825"/>
                                </a:lnTo>
                                <a:close/>
                              </a:path>
                              <a:path w="2867025" h="667385">
                                <a:moveTo>
                                  <a:pt x="2676525" y="1600"/>
                                </a:moveTo>
                                <a:lnTo>
                                  <a:pt x="2674937" y="0"/>
                                </a:lnTo>
                                <a:lnTo>
                                  <a:pt x="2668587" y="0"/>
                                </a:lnTo>
                                <a:lnTo>
                                  <a:pt x="2667000" y="1600"/>
                                </a:lnTo>
                                <a:lnTo>
                                  <a:pt x="2667000" y="7937"/>
                                </a:lnTo>
                                <a:lnTo>
                                  <a:pt x="2668587" y="9525"/>
                                </a:lnTo>
                                <a:lnTo>
                                  <a:pt x="2674937" y="9525"/>
                                </a:lnTo>
                                <a:lnTo>
                                  <a:pt x="2676525" y="7937"/>
                                </a:lnTo>
                                <a:lnTo>
                                  <a:pt x="2676525" y="1600"/>
                                </a:lnTo>
                                <a:close/>
                              </a:path>
                              <a:path w="2867025" h="667385">
                                <a:moveTo>
                                  <a:pt x="2695575" y="658825"/>
                                </a:moveTo>
                                <a:lnTo>
                                  <a:pt x="2693987" y="657237"/>
                                </a:lnTo>
                                <a:lnTo>
                                  <a:pt x="2687637" y="657237"/>
                                </a:lnTo>
                                <a:lnTo>
                                  <a:pt x="2686050" y="658825"/>
                                </a:lnTo>
                                <a:lnTo>
                                  <a:pt x="2686050" y="665162"/>
                                </a:lnTo>
                                <a:lnTo>
                                  <a:pt x="2687637" y="666762"/>
                                </a:lnTo>
                                <a:lnTo>
                                  <a:pt x="2693987" y="666762"/>
                                </a:lnTo>
                                <a:lnTo>
                                  <a:pt x="2695575" y="665162"/>
                                </a:lnTo>
                                <a:lnTo>
                                  <a:pt x="2695575" y="658825"/>
                                </a:lnTo>
                                <a:close/>
                              </a:path>
                              <a:path w="2867025" h="667385">
                                <a:moveTo>
                                  <a:pt x="2695575" y="1600"/>
                                </a:moveTo>
                                <a:lnTo>
                                  <a:pt x="2693987" y="0"/>
                                </a:lnTo>
                                <a:lnTo>
                                  <a:pt x="2687637" y="0"/>
                                </a:lnTo>
                                <a:lnTo>
                                  <a:pt x="2686050" y="1600"/>
                                </a:lnTo>
                                <a:lnTo>
                                  <a:pt x="2686050" y="7937"/>
                                </a:lnTo>
                                <a:lnTo>
                                  <a:pt x="2687637" y="9525"/>
                                </a:lnTo>
                                <a:lnTo>
                                  <a:pt x="2693987" y="9525"/>
                                </a:lnTo>
                                <a:lnTo>
                                  <a:pt x="2695575" y="7937"/>
                                </a:lnTo>
                                <a:lnTo>
                                  <a:pt x="2695575" y="1600"/>
                                </a:lnTo>
                                <a:close/>
                              </a:path>
                              <a:path w="2867025" h="667385">
                                <a:moveTo>
                                  <a:pt x="2714625" y="658825"/>
                                </a:moveTo>
                                <a:lnTo>
                                  <a:pt x="2713037" y="657237"/>
                                </a:lnTo>
                                <a:lnTo>
                                  <a:pt x="2706687" y="657237"/>
                                </a:lnTo>
                                <a:lnTo>
                                  <a:pt x="2705100" y="658825"/>
                                </a:lnTo>
                                <a:lnTo>
                                  <a:pt x="2705100" y="665162"/>
                                </a:lnTo>
                                <a:lnTo>
                                  <a:pt x="2706687" y="666762"/>
                                </a:lnTo>
                                <a:lnTo>
                                  <a:pt x="2713037" y="666762"/>
                                </a:lnTo>
                                <a:lnTo>
                                  <a:pt x="2714625" y="665162"/>
                                </a:lnTo>
                                <a:lnTo>
                                  <a:pt x="2714625" y="658825"/>
                                </a:lnTo>
                                <a:close/>
                              </a:path>
                              <a:path w="2867025" h="667385">
                                <a:moveTo>
                                  <a:pt x="2714625" y="1600"/>
                                </a:moveTo>
                                <a:lnTo>
                                  <a:pt x="2713037" y="0"/>
                                </a:lnTo>
                                <a:lnTo>
                                  <a:pt x="2706687" y="0"/>
                                </a:lnTo>
                                <a:lnTo>
                                  <a:pt x="2705100" y="1600"/>
                                </a:lnTo>
                                <a:lnTo>
                                  <a:pt x="2705100" y="7937"/>
                                </a:lnTo>
                                <a:lnTo>
                                  <a:pt x="2706687" y="9525"/>
                                </a:lnTo>
                                <a:lnTo>
                                  <a:pt x="2713037" y="9525"/>
                                </a:lnTo>
                                <a:lnTo>
                                  <a:pt x="2714625" y="7937"/>
                                </a:lnTo>
                                <a:lnTo>
                                  <a:pt x="2714625" y="1600"/>
                                </a:lnTo>
                                <a:close/>
                              </a:path>
                              <a:path w="2867025" h="667385">
                                <a:moveTo>
                                  <a:pt x="2733675" y="658825"/>
                                </a:moveTo>
                                <a:lnTo>
                                  <a:pt x="2732087" y="657237"/>
                                </a:lnTo>
                                <a:lnTo>
                                  <a:pt x="2725737" y="657237"/>
                                </a:lnTo>
                                <a:lnTo>
                                  <a:pt x="2724150" y="658825"/>
                                </a:lnTo>
                                <a:lnTo>
                                  <a:pt x="2724150" y="665162"/>
                                </a:lnTo>
                                <a:lnTo>
                                  <a:pt x="2725737" y="666762"/>
                                </a:lnTo>
                                <a:lnTo>
                                  <a:pt x="2732087" y="666762"/>
                                </a:lnTo>
                                <a:lnTo>
                                  <a:pt x="2733675" y="665162"/>
                                </a:lnTo>
                                <a:lnTo>
                                  <a:pt x="2733675" y="658825"/>
                                </a:lnTo>
                                <a:close/>
                              </a:path>
                              <a:path w="2867025" h="667385">
                                <a:moveTo>
                                  <a:pt x="2733675" y="1600"/>
                                </a:moveTo>
                                <a:lnTo>
                                  <a:pt x="2732087" y="0"/>
                                </a:lnTo>
                                <a:lnTo>
                                  <a:pt x="2725737" y="0"/>
                                </a:lnTo>
                                <a:lnTo>
                                  <a:pt x="2724150" y="1600"/>
                                </a:lnTo>
                                <a:lnTo>
                                  <a:pt x="2724150" y="7937"/>
                                </a:lnTo>
                                <a:lnTo>
                                  <a:pt x="2725737" y="9525"/>
                                </a:lnTo>
                                <a:lnTo>
                                  <a:pt x="2732087" y="9525"/>
                                </a:lnTo>
                                <a:lnTo>
                                  <a:pt x="2733675" y="7937"/>
                                </a:lnTo>
                                <a:lnTo>
                                  <a:pt x="2733675" y="1600"/>
                                </a:lnTo>
                                <a:close/>
                              </a:path>
                              <a:path w="2867025" h="667385">
                                <a:moveTo>
                                  <a:pt x="2752725" y="658825"/>
                                </a:moveTo>
                                <a:lnTo>
                                  <a:pt x="2751137" y="657237"/>
                                </a:lnTo>
                                <a:lnTo>
                                  <a:pt x="2744787" y="657237"/>
                                </a:lnTo>
                                <a:lnTo>
                                  <a:pt x="2743200" y="658825"/>
                                </a:lnTo>
                                <a:lnTo>
                                  <a:pt x="2743200" y="665162"/>
                                </a:lnTo>
                                <a:lnTo>
                                  <a:pt x="2744787" y="666762"/>
                                </a:lnTo>
                                <a:lnTo>
                                  <a:pt x="2751137" y="666762"/>
                                </a:lnTo>
                                <a:lnTo>
                                  <a:pt x="2752725" y="665162"/>
                                </a:lnTo>
                                <a:lnTo>
                                  <a:pt x="2752725" y="658825"/>
                                </a:lnTo>
                                <a:close/>
                              </a:path>
                              <a:path w="2867025" h="667385">
                                <a:moveTo>
                                  <a:pt x="2752725" y="1600"/>
                                </a:moveTo>
                                <a:lnTo>
                                  <a:pt x="2751137" y="0"/>
                                </a:lnTo>
                                <a:lnTo>
                                  <a:pt x="2744787" y="0"/>
                                </a:lnTo>
                                <a:lnTo>
                                  <a:pt x="2743200" y="1600"/>
                                </a:lnTo>
                                <a:lnTo>
                                  <a:pt x="2743200" y="7937"/>
                                </a:lnTo>
                                <a:lnTo>
                                  <a:pt x="2744787" y="9525"/>
                                </a:lnTo>
                                <a:lnTo>
                                  <a:pt x="2751137" y="9525"/>
                                </a:lnTo>
                                <a:lnTo>
                                  <a:pt x="2752725" y="7937"/>
                                </a:lnTo>
                                <a:lnTo>
                                  <a:pt x="2752725" y="1600"/>
                                </a:lnTo>
                                <a:close/>
                              </a:path>
                              <a:path w="2867025" h="667385">
                                <a:moveTo>
                                  <a:pt x="2771775" y="658825"/>
                                </a:moveTo>
                                <a:lnTo>
                                  <a:pt x="2770187" y="657237"/>
                                </a:lnTo>
                                <a:lnTo>
                                  <a:pt x="2763837" y="657237"/>
                                </a:lnTo>
                                <a:lnTo>
                                  <a:pt x="2762250" y="658825"/>
                                </a:lnTo>
                                <a:lnTo>
                                  <a:pt x="2762250" y="665162"/>
                                </a:lnTo>
                                <a:lnTo>
                                  <a:pt x="2763837" y="666762"/>
                                </a:lnTo>
                                <a:lnTo>
                                  <a:pt x="2770187" y="666762"/>
                                </a:lnTo>
                                <a:lnTo>
                                  <a:pt x="2771775" y="665162"/>
                                </a:lnTo>
                                <a:lnTo>
                                  <a:pt x="2771775" y="658825"/>
                                </a:lnTo>
                                <a:close/>
                              </a:path>
                              <a:path w="2867025" h="667385">
                                <a:moveTo>
                                  <a:pt x="2771775" y="1600"/>
                                </a:moveTo>
                                <a:lnTo>
                                  <a:pt x="2770187" y="0"/>
                                </a:lnTo>
                                <a:lnTo>
                                  <a:pt x="2763837" y="0"/>
                                </a:lnTo>
                                <a:lnTo>
                                  <a:pt x="2762250" y="1600"/>
                                </a:lnTo>
                                <a:lnTo>
                                  <a:pt x="2762250" y="7937"/>
                                </a:lnTo>
                                <a:lnTo>
                                  <a:pt x="2763837" y="9525"/>
                                </a:lnTo>
                                <a:lnTo>
                                  <a:pt x="2770187" y="9525"/>
                                </a:lnTo>
                                <a:lnTo>
                                  <a:pt x="2771775" y="7937"/>
                                </a:lnTo>
                                <a:lnTo>
                                  <a:pt x="2771775" y="1600"/>
                                </a:lnTo>
                                <a:close/>
                              </a:path>
                              <a:path w="2867025" h="667385">
                                <a:moveTo>
                                  <a:pt x="2790825" y="658825"/>
                                </a:moveTo>
                                <a:lnTo>
                                  <a:pt x="2789237" y="657237"/>
                                </a:lnTo>
                                <a:lnTo>
                                  <a:pt x="2782887" y="657237"/>
                                </a:lnTo>
                                <a:lnTo>
                                  <a:pt x="2781300" y="658825"/>
                                </a:lnTo>
                                <a:lnTo>
                                  <a:pt x="2781300" y="665162"/>
                                </a:lnTo>
                                <a:lnTo>
                                  <a:pt x="2782887" y="666762"/>
                                </a:lnTo>
                                <a:lnTo>
                                  <a:pt x="2789237" y="666762"/>
                                </a:lnTo>
                                <a:lnTo>
                                  <a:pt x="2790825" y="665162"/>
                                </a:lnTo>
                                <a:lnTo>
                                  <a:pt x="2790825" y="658825"/>
                                </a:lnTo>
                                <a:close/>
                              </a:path>
                              <a:path w="2867025" h="667385">
                                <a:moveTo>
                                  <a:pt x="2790825" y="1600"/>
                                </a:moveTo>
                                <a:lnTo>
                                  <a:pt x="2789237" y="0"/>
                                </a:lnTo>
                                <a:lnTo>
                                  <a:pt x="2782887" y="0"/>
                                </a:lnTo>
                                <a:lnTo>
                                  <a:pt x="2781300" y="1600"/>
                                </a:lnTo>
                                <a:lnTo>
                                  <a:pt x="2781300" y="7937"/>
                                </a:lnTo>
                                <a:lnTo>
                                  <a:pt x="2782887" y="9525"/>
                                </a:lnTo>
                                <a:lnTo>
                                  <a:pt x="2789237" y="9525"/>
                                </a:lnTo>
                                <a:lnTo>
                                  <a:pt x="2790825" y="7937"/>
                                </a:lnTo>
                                <a:lnTo>
                                  <a:pt x="2790825" y="1600"/>
                                </a:lnTo>
                                <a:close/>
                              </a:path>
                              <a:path w="2867025" h="667385">
                                <a:moveTo>
                                  <a:pt x="2809875" y="658825"/>
                                </a:moveTo>
                                <a:lnTo>
                                  <a:pt x="2808287" y="657237"/>
                                </a:lnTo>
                                <a:lnTo>
                                  <a:pt x="2801937" y="657237"/>
                                </a:lnTo>
                                <a:lnTo>
                                  <a:pt x="2800350" y="658825"/>
                                </a:lnTo>
                                <a:lnTo>
                                  <a:pt x="2800350" y="665162"/>
                                </a:lnTo>
                                <a:lnTo>
                                  <a:pt x="2801937" y="666762"/>
                                </a:lnTo>
                                <a:lnTo>
                                  <a:pt x="2808287" y="666762"/>
                                </a:lnTo>
                                <a:lnTo>
                                  <a:pt x="2809875" y="665162"/>
                                </a:lnTo>
                                <a:lnTo>
                                  <a:pt x="2809875" y="658825"/>
                                </a:lnTo>
                                <a:close/>
                              </a:path>
                              <a:path w="2867025" h="667385">
                                <a:moveTo>
                                  <a:pt x="2809875" y="1600"/>
                                </a:moveTo>
                                <a:lnTo>
                                  <a:pt x="2808287" y="0"/>
                                </a:lnTo>
                                <a:lnTo>
                                  <a:pt x="2801937" y="0"/>
                                </a:lnTo>
                                <a:lnTo>
                                  <a:pt x="2800350" y="1600"/>
                                </a:lnTo>
                                <a:lnTo>
                                  <a:pt x="2800350" y="7937"/>
                                </a:lnTo>
                                <a:lnTo>
                                  <a:pt x="2801937" y="9525"/>
                                </a:lnTo>
                                <a:lnTo>
                                  <a:pt x="2808287" y="9525"/>
                                </a:lnTo>
                                <a:lnTo>
                                  <a:pt x="2809875" y="7937"/>
                                </a:lnTo>
                                <a:lnTo>
                                  <a:pt x="2809875" y="1600"/>
                                </a:lnTo>
                                <a:close/>
                              </a:path>
                              <a:path w="2867025" h="667385">
                                <a:moveTo>
                                  <a:pt x="2828925" y="658825"/>
                                </a:moveTo>
                                <a:lnTo>
                                  <a:pt x="2827337" y="657237"/>
                                </a:lnTo>
                                <a:lnTo>
                                  <a:pt x="2820987" y="657237"/>
                                </a:lnTo>
                                <a:lnTo>
                                  <a:pt x="2819400" y="658825"/>
                                </a:lnTo>
                                <a:lnTo>
                                  <a:pt x="2819400" y="665162"/>
                                </a:lnTo>
                                <a:lnTo>
                                  <a:pt x="2820987" y="666762"/>
                                </a:lnTo>
                                <a:lnTo>
                                  <a:pt x="2827337" y="666762"/>
                                </a:lnTo>
                                <a:lnTo>
                                  <a:pt x="2828925" y="665162"/>
                                </a:lnTo>
                                <a:lnTo>
                                  <a:pt x="2828925" y="658825"/>
                                </a:lnTo>
                                <a:close/>
                              </a:path>
                              <a:path w="2867025" h="667385">
                                <a:moveTo>
                                  <a:pt x="2828925" y="1600"/>
                                </a:moveTo>
                                <a:lnTo>
                                  <a:pt x="2827337" y="0"/>
                                </a:lnTo>
                                <a:lnTo>
                                  <a:pt x="2820987" y="0"/>
                                </a:lnTo>
                                <a:lnTo>
                                  <a:pt x="2819400" y="1600"/>
                                </a:lnTo>
                                <a:lnTo>
                                  <a:pt x="2819400" y="7937"/>
                                </a:lnTo>
                                <a:lnTo>
                                  <a:pt x="2820987" y="9525"/>
                                </a:lnTo>
                                <a:lnTo>
                                  <a:pt x="2827337" y="9525"/>
                                </a:lnTo>
                                <a:lnTo>
                                  <a:pt x="2828925" y="7937"/>
                                </a:lnTo>
                                <a:lnTo>
                                  <a:pt x="2828925" y="1600"/>
                                </a:lnTo>
                                <a:close/>
                              </a:path>
                              <a:path w="2867025" h="667385">
                                <a:moveTo>
                                  <a:pt x="2847975" y="658825"/>
                                </a:moveTo>
                                <a:lnTo>
                                  <a:pt x="2846387" y="657237"/>
                                </a:lnTo>
                                <a:lnTo>
                                  <a:pt x="2840037" y="657237"/>
                                </a:lnTo>
                                <a:lnTo>
                                  <a:pt x="2838450" y="658825"/>
                                </a:lnTo>
                                <a:lnTo>
                                  <a:pt x="2838450" y="665162"/>
                                </a:lnTo>
                                <a:lnTo>
                                  <a:pt x="2840037" y="666762"/>
                                </a:lnTo>
                                <a:lnTo>
                                  <a:pt x="2846387" y="666762"/>
                                </a:lnTo>
                                <a:lnTo>
                                  <a:pt x="2847975" y="665162"/>
                                </a:lnTo>
                                <a:lnTo>
                                  <a:pt x="2847975" y="658825"/>
                                </a:lnTo>
                                <a:close/>
                              </a:path>
                              <a:path w="2867025" h="667385">
                                <a:moveTo>
                                  <a:pt x="2847975" y="1600"/>
                                </a:moveTo>
                                <a:lnTo>
                                  <a:pt x="2846387" y="0"/>
                                </a:lnTo>
                                <a:lnTo>
                                  <a:pt x="2840037" y="0"/>
                                </a:lnTo>
                                <a:lnTo>
                                  <a:pt x="2838450" y="1600"/>
                                </a:lnTo>
                                <a:lnTo>
                                  <a:pt x="2838450" y="7937"/>
                                </a:lnTo>
                                <a:lnTo>
                                  <a:pt x="2840037" y="9525"/>
                                </a:lnTo>
                                <a:lnTo>
                                  <a:pt x="2846387" y="9525"/>
                                </a:lnTo>
                                <a:lnTo>
                                  <a:pt x="2847975" y="7937"/>
                                </a:lnTo>
                                <a:lnTo>
                                  <a:pt x="2847975" y="1600"/>
                                </a:lnTo>
                                <a:close/>
                              </a:path>
                              <a:path w="2867025" h="667385">
                                <a:moveTo>
                                  <a:pt x="2867025" y="658825"/>
                                </a:moveTo>
                                <a:lnTo>
                                  <a:pt x="2865437" y="657237"/>
                                </a:lnTo>
                                <a:lnTo>
                                  <a:pt x="2859087" y="657237"/>
                                </a:lnTo>
                                <a:lnTo>
                                  <a:pt x="2857500" y="658825"/>
                                </a:lnTo>
                                <a:lnTo>
                                  <a:pt x="2857500" y="665162"/>
                                </a:lnTo>
                                <a:lnTo>
                                  <a:pt x="2859087" y="666762"/>
                                </a:lnTo>
                                <a:lnTo>
                                  <a:pt x="2865437" y="666762"/>
                                </a:lnTo>
                                <a:lnTo>
                                  <a:pt x="2867025" y="665162"/>
                                </a:lnTo>
                                <a:lnTo>
                                  <a:pt x="2867025" y="658825"/>
                                </a:lnTo>
                                <a:close/>
                              </a:path>
                            </a:pathLst>
                          </a:custGeom>
                          <a:solidFill>
                            <a:srgbClr val="980000"/>
                          </a:solidFill>
                        </wps:spPr>
                        <wps:bodyPr wrap="square" lIns="0" tIns="0" rIns="0" bIns="0" rtlCol="0">
                          <a:noAutofit/>
                        </wps:bodyPr>
                      </wps:wsp>
                      <pic:pic xmlns:pic="http://schemas.openxmlformats.org/drawingml/2006/picture">
                        <pic:nvPicPr>
                          <pic:cNvPr id="100" name="Image 100"/>
                          <pic:cNvPicPr/>
                        </pic:nvPicPr>
                        <pic:blipFill>
                          <a:blip r:embed="rId45" cstate="print"/>
                          <a:stretch>
                            <a:fillRect/>
                          </a:stretch>
                        </pic:blipFill>
                        <pic:spPr>
                          <a:xfrm>
                            <a:off x="0" y="9525"/>
                            <a:ext cx="9525" cy="657225"/>
                          </a:xfrm>
                          <a:prstGeom prst="rect">
                            <a:avLst/>
                          </a:prstGeom>
                        </pic:spPr>
                      </pic:pic>
                    </wpg:wgp>
                  </a:graphicData>
                </a:graphic>
              </wp:anchor>
            </w:drawing>
          </mc:Choice>
          <mc:Fallback>
            <w:pict>
              <v:group id="Group 97" o:spid="_x0000_s1026" o:spt="203" style="position:absolute;left:0pt;margin-left:71.2pt;margin-top:39.25pt;height:52.5pt;width:225.75pt;mso-position-horizontal-relative:page;mso-wrap-distance-bottom:0pt;mso-wrap-distance-top:0pt;z-index:-251629568;mso-width-relative:page;mso-height-relative:page;" coordsize="2867025,666750" o:gfxdata="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">
                <o:lock v:ext="edit" aspectratio="f"/>
                <v:shape id="Image 98" o:spid="_x0000_s1026" o:spt="75" type="#_x0000_t75" style="position:absolute;left:4762;top:0;height:657225;width:2862262;" filled="f" o:preferrelative="t" stroked="f" coordsize="21600,21600" o:gfxdata="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kf06rgAAADbAAAA&#10;DwAAAAAAAAABACAAAAAiAAAAZHJzL2Rvd25yZXYueG1sUEsBAhQAFAAAAAgAh07iQDMvBZ47AAAA&#10;OQAAABAAAAAAAAAAAQAgAAAABwEAAGRycy9zaGFwZXhtbC54bWxQSwUGAAAAAAYABgBbAQAAsQMA&#10;AAAA&#10;">
                  <v:fill on="f" focussize="0,0"/>
                  <v:stroke on="f"/>
                  <v:imagedata r:id="rId44" o:title=""/>
                  <o:lock v:ext="edit" aspectratio="f"/>
                </v:shape>
                <v:shape id="Graphic 99" o:spid="_x0000_s1026" o:spt="100" style="position:absolute;left:-1;top:0;height:667385;width:2867025;" fillcolor="#980000" filled="t" stroked="f" coordsize="2867025,667385" o:gfxdata="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mCiN7sAAADb&#10;AAAADwAAAAAAAAABACAAAAAiAAAAZHJzL2Rvd25yZXYueG1sUEsBAhQAFAAAAAgAh07iQDMvBZ47&#10;AAAAOQAAABAAAAAAAAAAAQAgAAAACgEAAGRycy9zaGFwZXhtbC54bWxQSwUGAAAAAAYABgBbAQAA&#10;tAMAAAAA&#10;" path="m9525,1600l7937,0,1587,0,0,1600,0,7937,1587,9525,7937,9525,9525,7937,9525,1600xem28575,658825l26987,657237,20637,657237,19050,658825,19050,665162,20637,666762,26987,666762,28575,665162,28575,658825xem28575,1600l26987,0,20637,0,19050,1600,19050,7937,20637,9525,26987,9525,28575,7937,28575,1600xem47625,658825l46037,657237,39687,657237,38100,658825,38100,665162,39687,666762,46037,666762,47625,665162,47625,658825xem47625,1600l46037,0,39687,0,38100,1600,38100,7937,39687,9525,46037,9525,47625,7937,47625,1600xem66675,658825l65087,657237,58737,657237,57150,658825,57150,665162,58737,666762,65087,666762,66675,665162,66675,658825xem66675,1600l65087,0,58737,0,57150,1600,57150,7937,58737,9525,65087,9525,66675,7937,66675,1600xem85725,658825l84137,657237,77787,657237,76200,658825,76200,665162,77787,666762,84137,666762,85725,665162,85725,658825xem85725,1600l84137,0,77787,0,76200,1600,76200,7937,77787,9525,84137,9525,85725,7937,85725,1600xem104775,658825l103187,657237,96837,657237,95250,658825,95250,665162,96837,666762,103187,666762,104775,665162,104775,658825xem104775,1600l103187,0,96837,0,95250,1600,95250,7937,96837,9525,103187,9525,104775,7937,104775,1600xem123825,658825l122237,657237,115887,657237,114300,658825,114300,665162,115887,666762,122237,666762,123825,665162,123825,658825xem123825,1600l122237,0,115887,0,114300,1600,114300,7937,115887,9525,122237,9525,123825,7937,123825,1600xem142875,658825l141287,657237,134937,657237,133350,658825,133350,665162,134937,666762,141287,666762,142875,665162,142875,658825xem142875,1600l141287,0,134937,0,133350,1600,133350,7937,134937,9525,141287,9525,142875,7937,142875,1600xem161925,658825l160337,657237,153987,657237,152400,658825,152400,665162,153987,666762,160337,666762,161925,665162,161925,658825xem161925,1600l160337,0,153987,0,152400,1600,152400,7937,153987,9525,160337,9525,161925,7937,161925,1600xem180975,658825l179387,657237,173037,657237,171450,658825,171450,665162,173037,666762,179387,666762,180975,665162,180975,658825xem180975,1600l179387,0,173037,0,171450,1600,171450,7937,173037,9525,179387,9525,180975,7937,180975,1600xem200025,658825l198437,657237,192087,657237,190500,658825,190500,665162,192087,666762,198437,666762,200025,665162,200025,658825xem200025,1600l198437,0,192087,0,190500,1600,190500,7937,192087,9525,198437,9525,200025,7937,200025,1600xem219075,658825l217487,657237,211137,657237,209550,658825,209550,665162,211137,666762,217487,666762,219075,665162,219075,658825xem219075,1600l217487,0,211137,0,209550,1600,209550,7937,211137,9525,217487,9525,219075,7937,219075,1600xem238125,658825l236537,657237,230187,657237,228600,658825,228600,665162,230187,666762,236537,666762,238125,665162,238125,658825xem238125,1600l236537,0,230187,0,228600,1600,228600,7937,230187,9525,236537,9525,238125,7937,238125,1600xem257175,658825l255587,657237,249237,657237,247650,658825,247650,665162,249237,666762,255587,666762,257175,665162,257175,658825xem257175,1600l255587,0,249237,0,247650,1600,247650,7937,249237,9525,255587,9525,257175,7937,257175,1600xem276225,658825l274637,657237,268287,657237,266700,658825,266700,665162,268287,666762,274637,666762,276225,665162,276225,658825xem276225,1600l274637,0,268287,0,266700,1600,266700,7937,268287,9525,274637,9525,276225,7937,276225,1600xem295275,658825l293687,657237,287337,657237,285750,658825,285750,665162,287337,666762,293687,666762,295275,665162,295275,658825xem295275,1600l293687,0,287337,0,285750,1600,285750,7937,287337,9525,293687,9525,295275,7937,295275,1600xem314325,658825l312737,657237,306387,657237,304800,658825,304800,665162,306387,666762,312737,666762,314325,665162,314325,658825xem314325,1600l312737,0,306387,0,304800,1600,304800,7937,306387,9525,312737,9525,314325,7937,314325,1600xem333375,658825l331787,657237,325437,657237,323850,658825,323850,665162,325437,666762,331787,666762,333375,665162,333375,658825xem333375,1600l331787,0,325437,0,323850,1600,323850,7937,325437,9525,331787,9525,333375,7937,333375,1600xem352425,658825l350837,657237,344487,657237,342900,658825,342900,665162,344487,666762,350837,666762,352425,665162,352425,658825xem352425,1600l350837,0,344487,0,342900,1600,342900,7937,344487,9525,350837,9525,352425,7937,352425,1600xem371475,658825l369887,657237,363537,657237,361950,658825,361950,665162,363537,666762,369887,666762,371475,665162,371475,658825xem371475,1600l369887,0,363537,0,361950,1600,361950,7937,363537,9525,369887,9525,371475,7937,371475,1600xem390525,658825l388937,657237,382587,657237,381000,658825,381000,665162,382587,666762,388937,666762,390525,665162,390525,658825xem390525,1600l388937,0,382587,0,381000,1600,381000,7937,382587,9525,388937,9525,390525,7937,390525,1600xem409575,658825l407987,657237,401637,657237,400050,658825,400050,665162,401637,666762,407987,666762,409575,665162,409575,658825xem409575,1600l407987,0,401637,0,400050,1600,400050,7937,401637,9525,407987,9525,409575,7937,409575,1600xem428625,658825l427037,657237,420687,657237,419100,658825,419100,665162,420687,666762,427037,666762,428625,665162,428625,658825xem428625,1600l427037,0,420687,0,419100,1600,419100,7937,420687,9525,427037,9525,428625,7937,428625,1600xem447675,658825l446087,657237,439737,657237,438150,658825,438150,665162,439737,666762,446087,666762,447675,665162,447675,658825xem447675,1600l446087,0,439737,0,438150,1600,438150,7937,439737,9525,446087,9525,447675,7937,447675,1600xem466725,658825l465137,657237,458787,657237,457200,658825,457200,665162,458787,666762,465137,666762,466725,665162,466725,658825xem466725,1600l465137,0,458787,0,457200,1600,457200,7937,458787,9525,465137,9525,466725,7937,466725,1600xem485775,658825l484187,657237,477837,657237,476250,658825,476250,665162,477837,666762,484187,666762,485775,665162,485775,658825xem485775,1600l484187,0,477837,0,476250,1600,476250,7937,477837,9525,484187,9525,485775,7937,485775,1600xem504825,658825l503237,657237,496887,657237,495300,658825,495300,665162,496887,666762,503237,666762,504825,665162,504825,658825xem504825,1600l503237,0,496887,0,495300,1600,495300,7937,496887,9525,503237,9525,504825,7937,504825,1600xem523875,658825l522287,657237,515937,657237,514350,658825,514350,665162,515937,666762,522287,666762,523875,665162,523875,658825xem523875,1600l522287,0,515937,0,514350,1600,514350,7937,515937,9525,522287,9525,523875,7937,523875,1600xem542925,658825l541337,657237,534987,657237,533400,658825,533400,665162,534987,666762,541337,666762,542925,665162,542925,658825xem542925,1600l541337,0,534987,0,533400,1600,533400,7937,534987,9525,541337,9525,542925,7937,542925,1600xem561975,658825l560387,657237,554037,657237,552450,658825,552450,665162,554037,666762,560387,666762,561975,665162,561975,658825xem561975,1600l560387,0,554037,0,552450,1600,552450,7937,554037,9525,560387,9525,561975,7937,561975,1600xem581025,658825l579437,657237,573087,657237,571500,658825,571500,665162,573087,666762,579437,666762,581025,665162,581025,658825xem581025,1600l579437,0,573087,0,571500,1600,571500,7937,573087,9525,579437,9525,581025,7937,581025,1600xem600075,658825l598487,657237,592137,657237,590550,658825,590550,665162,592137,666762,598487,666762,600075,665162,600075,658825xem600075,1600l598487,0,592137,0,590550,1600,590550,7937,592137,9525,598487,9525,600075,7937,600075,1600xem619125,658825l617537,657237,611187,657237,609600,658825,609600,665162,611187,666762,617537,666762,619125,665162,619125,658825xem619125,1600l617537,0,611187,0,609600,1600,609600,7937,611187,9525,617537,9525,619125,7937,619125,1600xem638175,658825l636587,657237,630237,657237,628650,658825,628650,665162,630237,666762,636587,666762,638175,665162,638175,658825xem638175,1600l636587,0,630237,0,628650,1600,628650,7937,630237,9525,636587,9525,638175,7937,638175,1600xem657225,658825l655637,657237,649287,657237,647700,658825,647700,665162,649287,666762,655637,666762,657225,665162,657225,658825xem657225,1600l655637,0,649287,0,647700,1600,647700,7937,649287,9525,655637,9525,657225,7937,657225,1600xem676275,658825l674687,657237,668337,657237,666750,658825,666750,665162,668337,666762,674687,666762,676275,665162,676275,658825xem676275,1600l674687,0,668337,0,666750,1600,666750,7937,668337,9525,674687,9525,676275,7937,676275,1600xem695325,658825l693737,657237,687387,657237,685800,658825,685800,665162,687387,666762,693737,666762,695325,665162,695325,658825xem695325,1600l693737,0,687387,0,685800,1600,685800,7937,687387,9525,693737,9525,695325,7937,695325,1600xem714375,658825l712787,657237,706437,657237,704850,658825,704850,665162,706437,666762,712787,666762,714375,665162,714375,658825xem714375,1600l712787,0,706437,0,704850,1600,704850,7937,706437,9525,712787,9525,714375,7937,714375,1600xem733425,658825l731837,657237,725487,657237,723900,658825,723900,665162,725487,666762,731837,666762,733425,665162,733425,658825xem733425,1600l731837,0,725487,0,723900,1600,723900,7937,725487,9525,731837,9525,733425,7937,733425,1600xem752475,658825l750887,657237,744537,657237,742950,658825,742950,665162,744537,666762,750887,666762,752475,665162,752475,658825xem752475,1600l750887,0,744537,0,742950,1600,742950,7937,744537,9525,750887,9525,752475,7937,752475,1600xem771525,658825l769937,657237,763587,657237,762000,658825,762000,665162,763587,666762,769937,666762,771525,665162,771525,658825xem771525,1600l769937,0,763587,0,762000,1600,762000,7937,763587,9525,769937,9525,771525,7937,771525,1600xem790575,658825l788987,657237,782637,657237,781050,658825,781050,665162,782637,666762,788987,666762,790575,665162,790575,658825xem790575,1600l788987,0,782637,0,781050,1600,781050,7937,782637,9525,788987,9525,790575,7937,790575,1600xem809625,658825l808037,657237,801687,657237,800100,658825,800100,665162,801687,666762,808037,666762,809625,665162,809625,658825xem809625,1600l808037,0,801687,0,800100,1600,800100,7937,801687,9525,808037,9525,809625,7937,809625,1600xem828675,658825l827087,657237,820737,657237,819150,658825,819150,665162,820737,666762,827087,666762,828675,665162,828675,658825xem828675,1600l827087,0,820737,0,819150,1600,819150,7937,820737,9525,827087,9525,828675,7937,828675,1600xem847725,658825l846137,657237,839787,657237,838200,658825,838200,665162,839787,666762,846137,666762,847725,665162,847725,658825xem847725,1600l846137,0,839787,0,838200,1600,838200,7937,839787,9525,846137,9525,847725,7937,847725,1600xem866775,658825l865187,657237,858837,657237,857250,658825,857250,665162,858837,666762,865187,666762,866775,665162,866775,658825xem866775,1600l865187,0,858837,0,857250,1600,857250,7937,858837,9525,865187,9525,866775,7937,866775,1600xem885825,658825l884237,657237,877887,657237,876300,658825,876300,665162,877887,666762,884237,666762,885825,665162,885825,658825xem885825,1600l884237,0,877887,0,876300,1600,876300,7937,877887,9525,884237,9525,885825,7937,885825,1600xem904875,658825l903287,657237,896937,657237,895350,658825,895350,665162,896937,666762,903287,666762,904875,665162,904875,658825xem904875,1600l903287,0,896937,0,895350,1600,895350,7937,896937,9525,903287,9525,904875,7937,904875,1600xem923925,658825l922337,657237,915987,657237,914400,658825,914400,665162,915987,666762,922337,666762,923925,665162,923925,658825xem923925,1600l922337,0,915987,0,914400,1600,914400,7937,915987,9525,922337,9525,923925,7937,923925,1600xem942975,658825l941387,657237,935037,657237,933450,658825,933450,665162,935037,666762,941387,666762,942975,665162,942975,658825xem942975,1600l941387,0,935037,0,933450,1600,933450,7937,935037,9525,941387,9525,942975,7937,942975,1600xem962025,658825l960437,657237,954087,657237,952500,658825,952500,665162,954087,666762,960437,666762,962025,665162,962025,658825xem962025,1600l960437,0,954087,0,952500,1600,952500,7937,954087,9525,960437,9525,962025,7937,962025,1600xem981075,658825l979487,657237,973137,657237,971550,658825,971550,665162,973137,666762,979487,666762,981075,665162,981075,658825xem981075,1600l979487,0,973137,0,971550,1600,971550,7937,973137,9525,979487,9525,981075,7937,981075,1600xem1000125,658825l998537,657237,992187,657237,990600,658825,990600,665162,992187,666762,998537,666762,1000125,665162,1000125,658825xem1000125,1600l998537,0,992187,0,990600,1600,990600,7937,992187,9525,998537,9525,1000125,7937,1000125,1600xem1019175,658825l1017587,657237,1011237,657237,1009650,658825,1009650,665162,1011237,666762,1017587,666762,1019175,665162,1019175,658825xem1019175,1600l1017587,0,1011237,0,1009650,1600,1009650,7937,1011237,9525,1017587,9525,1019175,7937,1019175,1600xem1038225,658825l1036637,657237,1030287,657237,1028700,658825,1028700,665162,1030287,666762,1036637,666762,1038225,665162,1038225,658825xem1038225,1600l1036637,0,1030287,0,1028700,1600,1028700,7937,1030287,9525,1036637,9525,1038225,7937,1038225,1600xem1057275,658825l1055687,657237,1049337,657237,1047750,658825,1047750,665162,1049337,666762,1055687,666762,1057275,665162,1057275,658825xem1057275,1600l1055687,0,1049337,0,1047750,1600,1047750,7937,1049337,9525,1055687,9525,1057275,7937,1057275,1600xem1076325,658825l1074737,657237,1068387,657237,1066800,658825,1066800,665162,1068387,666762,1074737,666762,1076325,665162,1076325,658825xem1076325,1600l1074737,0,1068387,0,1066800,1600,1066800,7937,1068387,9525,1074737,9525,1076325,7937,1076325,1600xem1095375,658825l1093787,657237,1087437,657237,1085850,658825,1085850,665162,1087437,666762,1093787,666762,1095375,665162,1095375,658825xem1095375,1600l1093787,0,1087437,0,1085850,1600,1085850,7937,1087437,9525,1093787,9525,1095375,7937,1095375,1600xem1114425,658825l1112837,657237,1106487,657237,1104900,658825,1104900,665162,1106487,666762,1112837,666762,1114425,665162,1114425,658825xem1114425,1600l1112837,0,1106487,0,1104900,1600,1104900,7937,1106487,9525,1112837,9525,1114425,7937,1114425,1600xem1133475,658825l1131887,657237,1125537,657237,1123950,658825,1123950,665162,1125537,666762,1131887,666762,1133475,665162,1133475,658825xem1133475,1600l1131887,0,1125537,0,1123950,1600,1123950,7937,1125537,9525,1131887,9525,1133475,7937,1133475,1600xem1152525,658825l1150937,657237,1144587,657237,1143000,658825,1143000,665162,1144587,666762,1150937,666762,1152525,665162,1152525,658825xem1152525,1600l1150937,0,1144587,0,1143000,1600,1143000,7937,1144587,9525,1150937,9525,1152525,7937,1152525,1600xem1171575,658825l1169987,657237,1163637,657237,1162050,658825,1162050,665162,1163637,666762,1169987,666762,1171575,665162,1171575,658825xem1171575,1600l1169987,0,1163637,0,1162050,1600,1162050,7937,1163637,9525,1169987,9525,1171575,7937,1171575,1600xem1190625,658825l1189037,657237,1182687,657237,1181100,658825,1181100,665162,1182687,666762,1189037,666762,1190625,665162,1190625,658825xem1190625,1600l1189037,0,1182687,0,1181100,1600,1181100,7937,1182687,9525,1189037,9525,1190625,7937,1190625,1600xem1209675,658825l1208087,657237,1201737,657237,1200150,658825,1200150,665162,1201737,666762,1208087,666762,1209675,665162,1209675,658825xem1209675,1600l1208087,0,1201737,0,1200150,1600,1200150,7937,1201737,9525,1208087,9525,1209675,7937,1209675,1600xem1228725,658825l1227137,657237,1220787,657237,1219200,658825,1219200,665162,1220787,666762,1227137,666762,1228725,665162,1228725,658825xem1228725,1600l1227137,0,1220787,0,1219200,1600,1219200,7937,1220787,9525,1227137,9525,1228725,7937,1228725,1600xem1247775,658825l1246187,657237,1239837,657237,1238250,658825,1238250,665162,1239837,666762,1246187,666762,1247775,665162,1247775,658825xem1247775,1600l1246187,0,1239837,0,1238250,1600,1238250,7937,1239837,9525,1246187,9525,1247775,7937,1247775,1600xem1266825,658825l1265237,657237,1258887,657237,1257300,658825,1257300,665162,1258887,666762,1265237,666762,1266825,665162,1266825,658825xem1266825,1600l1265237,0,1258887,0,1257300,1600,1257300,7937,1258887,9525,1265237,9525,1266825,7937,1266825,1600xem1285875,658825l1284287,657237,1277937,657237,1276350,658825,1276350,665162,1277937,666762,1284287,666762,1285875,665162,1285875,658825xem1285875,1600l1284287,0,1277937,0,1276350,1600,1276350,7937,1277937,9525,1284287,9525,1285875,7937,1285875,1600xem1304925,658825l1303337,657237,1296987,657237,1295400,658825,1295400,665162,1296987,666762,1303337,666762,1304925,665162,1304925,658825xem1304925,1600l1303337,0,1296987,0,1295400,1600,1295400,7937,1296987,9525,1303337,9525,1304925,7937,1304925,1600xem1323975,658825l1322387,657237,1316037,657237,1314450,658825,1314450,665162,1316037,666762,1322387,666762,1323975,665162,1323975,658825xem1323975,1600l1322387,0,1316037,0,1314450,1600,1314450,7937,1316037,9525,1322387,9525,1323975,7937,1323975,1600xem1343025,658825l1341437,657237,1335087,657237,1333500,658825,1333500,665162,1335087,666762,1341437,666762,1343025,665162,1343025,658825xem1343025,1600l1341437,0,1335087,0,1333500,1600,1333500,7937,1335087,9525,1341437,9525,1343025,7937,1343025,1600xem1362075,658825l1360487,657237,1354137,657237,1352550,658825,1352550,665162,1354137,666762,1360487,666762,1362075,665162,1362075,658825xem1362075,1600l1360487,0,1354137,0,1352550,1600,1352550,7937,1354137,9525,1360487,9525,1362075,7937,1362075,1600xem1381125,658825l1379537,657237,1373187,657237,1371600,658825,1371600,665162,1373187,666762,1379537,666762,1381125,665162,1381125,658825xem1381125,1600l1379537,0,1373187,0,1371600,1600,1371600,7937,1373187,9525,1379537,9525,1381125,7937,1381125,1600xem1400175,658825l1398587,657237,1392237,657237,1390650,658825,1390650,665162,1392237,666762,1398587,666762,1400175,665162,1400175,658825xem1400175,1600l1398587,0,1392237,0,1390650,1600,1390650,7937,1392237,9525,1398587,9525,1400175,7937,1400175,1600xem1419225,658825l1417637,657237,1411287,657237,1409700,658825,1409700,665162,1411287,666762,1417637,666762,1419225,665162,1419225,658825xem1419225,1600l1417637,0,1411287,0,1409700,1600,1409700,7937,1411287,9525,1417637,9525,1419225,7937,1419225,1600xem1438275,658825l1436687,657237,1430337,657237,1428750,658825,1428750,665162,1430337,666762,1436687,666762,1438275,665162,1438275,658825xem1438275,1600l1436687,0,1430337,0,1428750,1600,1428750,7937,1430337,9525,1436687,9525,1438275,7937,1438275,1600xem1457325,658825l1455737,657237,1449387,657237,1447800,658825,1447800,665162,1449387,666762,1455737,666762,1457325,665162,1457325,658825xem1457325,1600l1455737,0,1449387,0,1447800,1600,1447800,7937,1449387,9525,1455737,9525,1457325,7937,1457325,1600xem1476375,658825l1474787,657237,1468437,657237,1466850,658825,1466850,665162,1468437,666762,1474787,666762,1476375,665162,1476375,658825xem1476375,1600l1474787,0,1468437,0,1466850,1600,1466850,7937,1468437,9525,1474787,9525,1476375,7937,1476375,1600xem1495425,658825l1493837,657237,1487487,657237,1485900,658825,1485900,665162,1487487,666762,1493837,666762,1495425,665162,1495425,658825xem1495425,1600l1493837,0,1487487,0,1485900,1600,1485900,7937,1487487,9525,1493837,9525,1495425,7937,1495425,1600xem1514475,658825l1512887,657237,1506537,657237,1504950,658825,1504950,665162,1506537,666762,1512887,666762,1514475,665162,1514475,658825xem1514475,1600l1512887,0,1506537,0,1504950,1600,1504950,7937,1506537,9525,1512887,9525,1514475,7937,1514475,1600xem1533525,658825l1531937,657237,1525587,657237,1524000,658825,1524000,665162,1525587,666762,1531937,666762,1533525,665162,1533525,658825xem1533525,1600l1531937,0,1525587,0,1524000,1600,1524000,7937,1525587,9525,1531937,9525,1533525,7937,1533525,1600xem1552575,658825l1550987,657237,1544637,657237,1543050,658825,1543050,665162,1544637,666762,1550987,666762,1552575,665162,1552575,658825xem1552575,1600l1550987,0,1544637,0,1543050,1600,1543050,7937,1544637,9525,1550987,9525,1552575,7937,1552575,1600xem1571625,658825l1570037,657237,1563687,657237,1562100,658825,1562100,665162,1563687,666762,1570037,666762,1571625,665162,1571625,658825xem1571625,1600l1570037,0,1563687,0,1562100,1600,1562100,7937,1563687,9525,1570037,9525,1571625,7937,1571625,1600xem1590675,658825l1589087,657237,1582737,657237,1581150,658825,1581150,665162,1582737,666762,1589087,666762,1590675,665162,1590675,658825xem1590675,1600l1589087,0,1582737,0,1581150,1600,1581150,7937,1582737,9525,1589087,9525,1590675,7937,1590675,1600xem1609725,658825l1608137,657237,1601787,657237,1600200,658825,1600200,665162,1601787,666762,1608137,666762,1609725,665162,1609725,658825xem1609725,1600l1608137,0,1601787,0,1600200,1600,1600200,7937,1601787,9525,1608137,9525,1609725,7937,1609725,1600xem1628775,658825l1627187,657237,1620837,657237,1619250,658825,1619250,665162,1620837,666762,1627187,666762,1628775,665162,1628775,658825xem1628775,1600l1627187,0,1620837,0,1619250,1600,1619250,7937,1620837,9525,1627187,9525,1628775,7937,1628775,1600xem1647825,658825l1646237,657237,1639887,657237,1638300,658825,1638300,665162,1639887,666762,1646237,666762,1647825,665162,1647825,658825xem1647825,1600l1646237,0,1639887,0,1638300,1600,1638300,7937,1639887,9525,1646237,9525,1647825,7937,1647825,1600xem1666875,658825l1665287,657237,1658937,657237,1657350,658825,1657350,665162,1658937,666762,1665287,666762,1666875,665162,1666875,658825xem1666875,1600l1665287,0,1658937,0,1657350,1600,1657350,7937,1658937,9525,1665287,9525,1666875,7937,1666875,1600xem1685925,658825l1684337,657237,1677987,657237,1676400,658825,1676400,665162,1677987,666762,1684337,666762,1685925,665162,1685925,658825xem1685925,1600l1684337,0,1677987,0,1676400,1600,1676400,7937,1677987,9525,1684337,9525,1685925,7937,1685925,1600xem1704975,658825l1703387,657237,1697037,657237,1695450,658825,1695450,665162,1697037,666762,1703387,666762,1704975,665162,1704975,658825xem1704975,1600l1703387,0,1697037,0,1695450,1600,1695450,7937,1697037,9525,1703387,9525,1704975,7937,1704975,1600xem1724025,658825l1722437,657237,1716087,657237,1714500,658825,1714500,665162,1716087,666762,1722437,666762,1724025,665162,1724025,658825xem1724025,1600l1722437,0,1716087,0,1714500,1600,1714500,7937,1716087,9525,1722437,9525,1724025,7937,1724025,1600xem1743075,658825l1741487,657237,1735137,657237,1733550,658825,1733550,665162,1735137,666762,1741487,666762,1743075,665162,1743075,658825xem1743075,1600l1741487,0,1735137,0,1733550,1600,1733550,7937,1735137,9525,1741487,9525,1743075,7937,1743075,1600xem1762125,658825l1760537,657237,1754187,657237,1752600,658825,1752600,665162,1754187,666762,1760537,666762,1762125,665162,1762125,658825xem1762125,1600l1760537,0,1754187,0,1752600,1600,1752600,7937,1754187,9525,1760537,9525,1762125,7937,1762125,1600xem1781175,658825l1779587,657237,1773237,657237,1771650,658825,1771650,665162,1773237,666762,1779587,666762,1781175,665162,1781175,658825xem1781175,1600l1779587,0,1773237,0,1771650,1600,1771650,7937,1773237,9525,1779587,9525,1781175,7937,1781175,1600xem1800225,658825l1798637,657237,1792287,657237,1790700,658825,1790700,665162,1792287,666762,1798637,666762,1800225,665162,1800225,658825xem1800225,1600l1798637,0,1792287,0,1790700,1600,1790700,7937,1792287,9525,1798637,9525,1800225,7937,1800225,1600xem1819275,658825l1817687,657237,1811337,657237,1809750,658825,1809750,665162,1811337,666762,1817687,666762,1819275,665162,1819275,658825xem1819275,1600l1817687,0,1811337,0,1809750,1600,1809750,7937,1811337,9525,1817687,9525,1819275,7937,1819275,1600xem1838325,658825l1836737,657237,1830387,657237,1828800,658825,1828800,665162,1830387,666762,1836737,666762,1838325,665162,1838325,658825xem1838325,1600l1836737,0,1830387,0,1828800,1600,1828800,7937,1830387,9525,1836737,9525,1838325,7937,1838325,1600xem1857375,658825l1855787,657237,1849437,657237,1847850,658825,1847850,665162,1849437,666762,1855787,666762,1857375,665162,1857375,658825xem1857375,1600l1855787,0,1849437,0,1847850,1600,1847850,7937,1849437,9525,1855787,9525,1857375,7937,1857375,1600xem1876425,658825l1874837,657237,1868487,657237,1866900,658825,1866900,665162,1868487,666762,1874837,666762,1876425,665162,1876425,658825xem1876425,1600l1874837,0,1868487,0,1866900,1600,1866900,7937,1868487,9525,1874837,9525,1876425,7937,1876425,1600xem1895475,658825l1893887,657237,1887537,657237,1885950,658825,1885950,665162,1887537,666762,1893887,666762,1895475,665162,1895475,658825xem1895475,1600l1893887,0,1887537,0,1885950,1600,1885950,7937,1887537,9525,1893887,9525,1895475,7937,1895475,1600xem1914525,658825l1912937,657237,1906587,657237,1905000,658825,1905000,665162,1906587,666762,1912937,666762,1914525,665162,1914525,658825xem1914525,1600l1912937,0,1906587,0,1905000,1600,1905000,7937,1906587,9525,1912937,9525,1914525,7937,1914525,1600xem1933575,658825l1931987,657237,1925637,657237,1924050,658825,1924050,665162,1925637,666762,1931987,666762,1933575,665162,1933575,658825xem1933575,1600l1931987,0,1925637,0,1924050,1600,1924050,7937,1925637,9525,1931987,9525,1933575,7937,1933575,1600xem1952625,658825l1951037,657237,1944687,657237,1943100,658825,1943100,665162,1944687,666762,1951037,666762,1952625,665162,1952625,658825xem1952625,1600l1951037,0,1944687,0,1943100,1600,1943100,7937,1944687,9525,1951037,9525,1952625,7937,1952625,1600xem1971675,658825l1970087,657237,1963737,657237,1962150,658825,1962150,665162,1963737,666762,1970087,666762,1971675,665162,1971675,658825xem1971675,1600l1970087,0,1963737,0,1962150,1600,1962150,7937,1963737,9525,1970087,9525,1971675,7937,1971675,1600xem1990725,658825l1989137,657237,1982787,657237,1981200,658825,1981200,665162,1982787,666762,1989137,666762,1990725,665162,1990725,658825xem1990725,1600l1989137,0,1982787,0,1981200,1600,1981200,7937,1982787,9525,1989137,9525,1990725,7937,1990725,1600xem2009775,658825l2008187,657237,2001837,657237,2000250,658825,2000250,665162,2001837,666762,2008187,666762,2009775,665162,2009775,658825xem2009775,1600l2008187,0,2001837,0,2000250,1600,2000250,7937,2001837,9525,2008187,9525,2009775,7937,2009775,1600xem2028825,658825l2027237,657237,2020887,657237,2019300,658825,2019300,665162,2020887,666762,2027237,666762,2028825,665162,2028825,658825xem2028825,1600l2027237,0,2020887,0,2019300,1600,2019300,7937,2020887,9525,2027237,9525,2028825,7937,2028825,1600xem2047875,658825l2046287,657237,2039937,657237,2038350,658825,2038350,665162,2039937,666762,2046287,666762,2047875,665162,2047875,658825xem2047875,1600l2046287,0,2039937,0,2038350,1600,2038350,7937,2039937,9525,2046287,9525,2047875,7937,2047875,1600xem2066925,658825l2065337,657237,2058987,657237,2057400,658825,2057400,665162,2058987,666762,2065337,666762,2066925,665162,2066925,658825xem2066925,1600l2065337,0,2058987,0,2057400,1600,2057400,7937,2058987,9525,2065337,9525,2066925,7937,2066925,1600xem2085975,658825l2084387,657237,2078037,657237,2076450,658825,2076450,665162,2078037,666762,2084387,666762,2085975,665162,2085975,658825xem2085975,1600l2084387,0,2078037,0,2076450,1600,2076450,7937,2078037,9525,2084387,9525,2085975,7937,2085975,1600xem2105025,658825l2103437,657237,2097087,657237,2095500,658825,2095500,665162,2097087,666762,2103437,666762,2105025,665162,2105025,658825xem2105025,1600l2103437,0,2097087,0,2095500,1600,2095500,7937,2097087,9525,2103437,9525,2105025,7937,2105025,1600xem2124075,658825l2122487,657237,2116137,657237,2114550,658825,2114550,665162,2116137,666762,2122487,666762,2124075,665162,2124075,658825xem2124075,1600l2122487,0,2116137,0,2114550,1600,2114550,7937,2116137,9525,2122487,9525,2124075,7937,2124075,1600xem2143125,658825l2141537,657237,2135187,657237,2133600,658825,2133600,665162,2135187,666762,2141537,666762,2143125,665162,2143125,658825xem2143125,1600l2141537,0,2135187,0,2133600,1600,2133600,7937,2135187,9525,2141537,9525,2143125,7937,2143125,1600xem2162175,658825l2160587,657237,2154237,657237,2152650,658825,2152650,665162,2154237,666762,2160587,666762,2162175,665162,2162175,658825xem2162175,1600l2160587,0,2154237,0,2152650,1600,2152650,7937,2154237,9525,2160587,9525,2162175,7937,2162175,1600xem2181225,658825l2179637,657237,2173287,657237,2171700,658825,2171700,665162,2173287,666762,2179637,666762,2181225,665162,2181225,658825xem2181225,1600l2179637,0,2173287,0,2171700,1600,2171700,7937,2173287,9525,2179637,9525,2181225,7937,2181225,1600xem2200275,658825l2198687,657237,2192337,657237,2190750,658825,2190750,665162,2192337,666762,2198687,666762,2200275,665162,2200275,658825xem2200275,1600l2198687,0,2192337,0,2190750,1600,2190750,7937,2192337,9525,2198687,9525,2200275,7937,2200275,1600xem2219325,658825l2217737,657237,2211387,657237,2209800,658825,2209800,665162,2211387,666762,2217737,666762,2219325,665162,2219325,658825xem2219325,1600l2217737,0,2211387,0,2209800,1600,2209800,7937,2211387,9525,2217737,9525,2219325,7937,2219325,1600xem2238375,658825l2236787,657237,2230437,657237,2228850,658825,2228850,665162,2230437,666762,2236787,666762,2238375,665162,2238375,658825xem2238375,1600l2236787,0,2230437,0,2228850,1600,2228850,7937,2230437,9525,2236787,9525,2238375,7937,2238375,1600xem2257425,658825l2255837,657237,2249487,657237,2247900,658825,2247900,665162,2249487,666762,2255837,666762,2257425,665162,2257425,658825xem2257425,1600l2255837,0,2249487,0,2247900,1600,2247900,7937,2249487,9525,2255837,9525,2257425,7937,2257425,1600xem2276475,658825l2274887,657237,2268537,657237,2266950,658825,2266950,665162,2268537,666762,2274887,666762,2276475,665162,2276475,658825xem2276475,1600l2274887,0,2268537,0,2266950,1600,2266950,7937,2268537,9525,2274887,9525,2276475,7937,2276475,1600xem2295525,658825l2293937,657237,2287587,657237,2286000,658825,2286000,665162,2287587,666762,2293937,666762,2295525,665162,2295525,658825xem2295525,1600l2293937,0,2287587,0,2286000,1600,2286000,7937,2287587,9525,2293937,9525,2295525,7937,2295525,1600xem2314575,658825l2312987,657237,2306637,657237,2305050,658825,2305050,665162,2306637,666762,2312987,666762,2314575,665162,2314575,658825xem2314575,1600l2312987,0,2306637,0,2305050,1600,2305050,7937,2306637,9525,2312987,9525,2314575,7937,2314575,1600xem2333625,658825l2332037,657237,2325687,657237,2324100,658825,2324100,665162,2325687,666762,2332037,666762,2333625,665162,2333625,658825xem2333625,1600l2332037,0,2325687,0,2324100,1600,2324100,7937,2325687,9525,2332037,9525,2333625,7937,2333625,1600xem2352675,658825l2351087,657237,2344737,657237,2343150,658825,2343150,665162,2344737,666762,2351087,666762,2352675,665162,2352675,658825xem2352675,1600l2351087,0,2344737,0,2343150,1600,2343150,7937,2344737,9525,2351087,9525,2352675,7937,2352675,1600xem2371725,658825l2370137,657237,2363787,657237,2362200,658825,2362200,665162,2363787,666762,2370137,666762,2371725,665162,2371725,658825xem2371725,1600l2370137,0,2363787,0,2362200,1600,2362200,7937,2363787,9525,2370137,9525,2371725,7937,2371725,1600xem2390775,658825l2389187,657237,2382837,657237,2381250,658825,2381250,665162,2382837,666762,2389187,666762,2390775,665162,2390775,658825xem2390775,1600l2389187,0,2382837,0,2381250,1600,2381250,7937,2382837,9525,2389187,9525,2390775,7937,2390775,1600xem2409825,658825l2408237,657237,2401887,657237,2400300,658825,2400300,665162,2401887,666762,2408237,666762,2409825,665162,2409825,658825xem2409825,1600l2408237,0,2401887,0,2400300,1600,2400300,7937,2401887,9525,2408237,9525,2409825,7937,2409825,1600xem2428875,658825l2427287,657237,2420937,657237,2419350,658825,2419350,665162,2420937,666762,2427287,666762,2428875,665162,2428875,658825xem2428875,1600l2427287,0,2420937,0,2419350,1600,2419350,7937,2420937,9525,2427287,9525,2428875,7937,2428875,1600xem2447925,658825l2446337,657237,2439987,657237,2438400,658825,2438400,665162,2439987,666762,2446337,666762,2447925,665162,2447925,658825xem2447925,1600l2446337,0,2439987,0,2438400,1600,2438400,7937,2439987,9525,2446337,9525,2447925,7937,2447925,1600xem2466975,658825l2465387,657237,2459037,657237,2457450,658825,2457450,665162,2459037,666762,2465387,666762,2466975,665162,2466975,658825xem2466975,1600l2465387,0,2459037,0,2457450,1600,2457450,7937,2459037,9525,2465387,9525,2466975,7937,2466975,1600xem2486025,658825l2484437,657237,2478087,657237,2476500,658825,2476500,665162,2478087,666762,2484437,666762,2486025,665162,2486025,658825xem2486025,1600l2484437,0,2478087,0,2476500,1600,2476500,7937,2478087,9525,2484437,9525,2486025,7937,2486025,1600xem2505075,658825l2503487,657237,2497137,657237,2495550,658825,2495550,665162,2497137,666762,2503487,666762,2505075,665162,2505075,658825xem2505075,1600l2503487,0,2497137,0,2495550,1600,2495550,7937,2497137,9525,2503487,9525,2505075,7937,2505075,1600xem2524125,658825l2522537,657237,2516187,657237,2514600,658825,2514600,665162,2516187,666762,2522537,666762,2524125,665162,2524125,658825xem2524125,1600l2522537,0,2516187,0,2514600,1600,2514600,7937,2516187,9525,2522537,9525,2524125,7937,2524125,1600xem2543175,658825l2541587,657237,2535237,657237,2533650,658825,2533650,665162,2535237,666762,2541587,666762,2543175,665162,2543175,658825xem2543175,1600l2541587,0,2535237,0,2533650,1600,2533650,7937,2535237,9525,2541587,9525,2543175,7937,2543175,1600xem2562225,658825l2560637,657237,2554287,657237,2552700,658825,2552700,665162,2554287,666762,2560637,666762,2562225,665162,2562225,658825xem2562225,1600l2560637,0,2554287,0,2552700,1600,2552700,7937,2554287,9525,2560637,9525,2562225,7937,2562225,1600xem2581275,658825l2579687,657237,2573337,657237,2571750,658825,2571750,665162,2573337,666762,2579687,666762,2581275,665162,2581275,658825xem2581275,1600l2579687,0,2573337,0,2571750,1600,2571750,7937,2573337,9525,2579687,9525,2581275,7937,2581275,1600xem2600325,658825l2598737,657237,2592387,657237,2590800,658825,2590800,665162,2592387,666762,2598737,666762,2600325,665162,2600325,658825xem2600325,1600l2598737,0,2592387,0,2590800,1600,2590800,7937,2592387,9525,2598737,9525,2600325,7937,2600325,1600xem2619375,658825l2617787,657237,2611437,657237,2609850,658825,2609850,665162,2611437,666762,2617787,666762,2619375,665162,2619375,658825xem2619375,1600l2617787,0,2611437,0,2609850,1600,2609850,7937,2611437,9525,2617787,9525,2619375,7937,2619375,1600xem2638425,658825l2636837,657237,2630487,657237,2628900,658825,2628900,665162,2630487,666762,2636837,666762,2638425,665162,2638425,658825xem2638425,1600l2636837,0,2630487,0,2628900,1600,2628900,7937,2630487,9525,2636837,9525,2638425,7937,2638425,1600xem2657475,658825l2655887,657237,2649537,657237,2647950,658825,2647950,665162,2649537,666762,2655887,666762,2657475,665162,2657475,658825xem2657475,1600l2655887,0,2649537,0,2647950,1600,2647950,7937,2649537,9525,2655887,9525,2657475,7937,2657475,1600xem2676525,658825l2674937,657237,2668587,657237,2667000,658825,2667000,665162,2668587,666762,2674937,666762,2676525,665162,2676525,658825xem2676525,1600l2674937,0,2668587,0,2667000,1600,2667000,7937,2668587,9525,2674937,9525,2676525,7937,2676525,1600xem2695575,658825l2693987,657237,2687637,657237,2686050,658825,2686050,665162,2687637,666762,2693987,666762,2695575,665162,2695575,658825xem2695575,1600l2693987,0,2687637,0,2686050,1600,2686050,7937,2687637,9525,2693987,9525,2695575,7937,2695575,1600xem2714625,658825l2713037,657237,2706687,657237,2705100,658825,2705100,665162,2706687,666762,2713037,666762,2714625,665162,2714625,658825xem2714625,1600l2713037,0,2706687,0,2705100,1600,2705100,7937,2706687,9525,2713037,9525,2714625,7937,2714625,1600xem2733675,658825l2732087,657237,2725737,657237,2724150,658825,2724150,665162,2725737,666762,2732087,666762,2733675,665162,2733675,658825xem2733675,1600l2732087,0,2725737,0,2724150,1600,2724150,7937,2725737,9525,2732087,9525,2733675,7937,2733675,1600xem2752725,658825l2751137,657237,2744787,657237,2743200,658825,2743200,665162,2744787,666762,2751137,666762,2752725,665162,2752725,658825xem2752725,1600l2751137,0,2744787,0,2743200,1600,2743200,7937,2744787,9525,2751137,9525,2752725,7937,2752725,1600xem2771775,658825l2770187,657237,2763837,657237,2762250,658825,2762250,665162,2763837,666762,2770187,666762,2771775,665162,2771775,658825xem2771775,1600l2770187,0,2763837,0,2762250,1600,2762250,7937,2763837,9525,2770187,9525,2771775,7937,2771775,1600xem2790825,658825l2789237,657237,2782887,657237,2781300,658825,2781300,665162,2782887,666762,2789237,666762,2790825,665162,2790825,658825xem2790825,1600l2789237,0,2782887,0,2781300,1600,2781300,7937,2782887,9525,2789237,9525,2790825,7937,2790825,1600xem2809875,658825l2808287,657237,2801937,657237,2800350,658825,2800350,665162,2801937,666762,2808287,666762,2809875,665162,2809875,658825xem2809875,1600l2808287,0,2801937,0,2800350,1600,2800350,7937,2801937,9525,2808287,9525,2809875,7937,2809875,1600xem2828925,658825l2827337,657237,2820987,657237,2819400,658825,2819400,665162,2820987,666762,2827337,666762,2828925,665162,2828925,658825xem2828925,1600l2827337,0,2820987,0,2819400,1600,2819400,7937,2820987,9525,2827337,9525,2828925,7937,2828925,1600xem2847975,658825l2846387,657237,2840037,657237,2838450,658825,2838450,665162,2840037,666762,2846387,666762,2847975,665162,2847975,658825xem2847975,1600l2846387,0,2840037,0,2838450,1600,2838450,7937,2840037,9525,2846387,9525,2847975,7937,2847975,1600xem2867025,658825l2865437,657237,2859087,657237,2857500,658825,2857500,665162,2859087,666762,2865437,666762,2867025,665162,2867025,658825xe">
                  <v:fill on="t" focussize="0,0"/>
                  <v:stroke on="f"/>
                  <v:imagedata o:title=""/>
                  <o:lock v:ext="edit" aspectratio="f"/>
                  <v:textbox inset="0mm,0mm,0mm,0mm"/>
                </v:shape>
                <v:shape id="Image 100" o:spid="_x0000_s1026" o:spt="75" type="#_x0000_t75" style="position:absolute;left:0;top:9525;height:657225;width:9525;" filled="f" o:preferrelative="t" stroked="f" coordsize="21600,21600" o:gfxdata="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YSw+K/&#10;AAAA3AAAAA8AAAAAAAAAAQAgAAAAIgAAAGRycy9kb3ducmV2LnhtbFBLAQIUABQAAAAIAIdO4kAz&#10;LwWeOwAAADkAAAAQAAAAAAAAAAEAIAAAAA4BAABkcnMvc2hhcGV4bWwueG1sUEsFBgAAAAAGAAYA&#10;WwEAALgDAAAAAA==&#10;">
                  <v:fill on="f" focussize="0,0"/>
                  <v:stroke on="f"/>
                  <v:imagedata r:id="rId45" o:title=""/>
                  <o:lock v:ext="edit" aspectratio="f"/>
                </v:shape>
                <w10:wrap type="topAndBottom"/>
              </v:group>
            </w:pict>
          </mc:Fallback>
        </mc:AlternateContent>
      </w:r>
      <w:r>
        <mc:AlternateContent>
          <mc:Choice Requires="wpg">
            <w:drawing>
              <wp:anchor distT="0" distB="0" distL="0" distR="0" simplePos="0" relativeHeight="251687936" behindDoc="1" locked="0" layoutInCell="1" allowOverlap="1">
                <wp:simplePos x="0" y="0"/>
                <wp:positionH relativeFrom="page">
                  <wp:posOffset>3818890</wp:posOffset>
                </wp:positionH>
                <wp:positionV relativeFrom="paragraph">
                  <wp:posOffset>484505</wp:posOffset>
                </wp:positionV>
                <wp:extent cx="2886075" cy="676275"/>
                <wp:effectExtent l="0" t="0" r="0" b="0"/>
                <wp:wrapTopAndBottom/>
                <wp:docPr id="101" name="Group 101"/>
                <wp:cNvGraphicFramePr/>
                <a:graphic xmlns:a="http://schemas.openxmlformats.org/drawingml/2006/main">
                  <a:graphicData uri="http://schemas.microsoft.com/office/word/2010/wordprocessingGroup">
                    <wpg:wgp>
                      <wpg:cNvGrpSpPr/>
                      <wpg:grpSpPr>
                        <a:xfrm>
                          <a:off x="0" y="0"/>
                          <a:ext cx="2886075" cy="676275"/>
                          <a:chOff x="0" y="0"/>
                          <a:chExt cx="2886075" cy="676275"/>
                        </a:xfrm>
                      </wpg:grpSpPr>
                      <pic:pic xmlns:pic="http://schemas.openxmlformats.org/drawingml/2006/picture">
                        <pic:nvPicPr>
                          <pic:cNvPr id="102" name="Image 102"/>
                          <pic:cNvPicPr/>
                        </pic:nvPicPr>
                        <pic:blipFill>
                          <a:blip r:embed="rId46" cstate="print"/>
                          <a:stretch>
                            <a:fillRect/>
                          </a:stretch>
                        </pic:blipFill>
                        <pic:spPr>
                          <a:xfrm>
                            <a:off x="65763" y="33516"/>
                            <a:ext cx="2699273" cy="624363"/>
                          </a:xfrm>
                          <a:prstGeom prst="rect">
                            <a:avLst/>
                          </a:prstGeom>
                        </pic:spPr>
                      </pic:pic>
                      <wps:wsp>
                        <wps:cNvPr id="103" name="Graphic 103"/>
                        <wps:cNvSpPr/>
                        <wps:spPr>
                          <a:xfrm>
                            <a:off x="0" y="0"/>
                            <a:ext cx="2867025" cy="9525"/>
                          </a:xfrm>
                          <a:custGeom>
                            <a:avLst/>
                            <a:gdLst/>
                            <a:ahLst/>
                            <a:cxnLst/>
                            <a:rect l="l" t="t" r="r" b="b"/>
                            <a:pathLst>
                              <a:path w="2867025" h="9525">
                                <a:moveTo>
                                  <a:pt x="7937" y="9525"/>
                                </a:moveTo>
                                <a:lnTo>
                                  <a:pt x="1587" y="9525"/>
                                </a:lnTo>
                                <a:lnTo>
                                  <a:pt x="0" y="7937"/>
                                </a:lnTo>
                                <a:lnTo>
                                  <a:pt x="0" y="1587"/>
                                </a:lnTo>
                                <a:lnTo>
                                  <a:pt x="1587" y="0"/>
                                </a:lnTo>
                                <a:lnTo>
                                  <a:pt x="7937" y="0"/>
                                </a:lnTo>
                                <a:lnTo>
                                  <a:pt x="9525" y="1587"/>
                                </a:lnTo>
                                <a:lnTo>
                                  <a:pt x="9525" y="7937"/>
                                </a:lnTo>
                                <a:lnTo>
                                  <a:pt x="7937" y="9525"/>
                                </a:lnTo>
                                <a:close/>
                              </a:path>
                              <a:path w="2867025" h="9525">
                                <a:moveTo>
                                  <a:pt x="26987" y="9525"/>
                                </a:moveTo>
                                <a:lnTo>
                                  <a:pt x="20637" y="9525"/>
                                </a:lnTo>
                                <a:lnTo>
                                  <a:pt x="19050" y="7937"/>
                                </a:lnTo>
                                <a:lnTo>
                                  <a:pt x="19050" y="1587"/>
                                </a:lnTo>
                                <a:lnTo>
                                  <a:pt x="20637" y="0"/>
                                </a:lnTo>
                                <a:lnTo>
                                  <a:pt x="26987" y="0"/>
                                </a:lnTo>
                                <a:lnTo>
                                  <a:pt x="28575" y="1587"/>
                                </a:lnTo>
                                <a:lnTo>
                                  <a:pt x="28575" y="7937"/>
                                </a:lnTo>
                                <a:lnTo>
                                  <a:pt x="26987" y="9525"/>
                                </a:lnTo>
                                <a:close/>
                              </a:path>
                              <a:path w="2867025" h="9525">
                                <a:moveTo>
                                  <a:pt x="46037" y="9525"/>
                                </a:moveTo>
                                <a:lnTo>
                                  <a:pt x="39687" y="9525"/>
                                </a:lnTo>
                                <a:lnTo>
                                  <a:pt x="38100" y="7937"/>
                                </a:lnTo>
                                <a:lnTo>
                                  <a:pt x="38100" y="1587"/>
                                </a:lnTo>
                                <a:lnTo>
                                  <a:pt x="39687" y="0"/>
                                </a:lnTo>
                                <a:lnTo>
                                  <a:pt x="46037" y="0"/>
                                </a:lnTo>
                                <a:lnTo>
                                  <a:pt x="47625" y="1587"/>
                                </a:lnTo>
                                <a:lnTo>
                                  <a:pt x="47625" y="7937"/>
                                </a:lnTo>
                                <a:lnTo>
                                  <a:pt x="46037" y="9525"/>
                                </a:lnTo>
                                <a:close/>
                              </a:path>
                              <a:path w="2867025" h="9525">
                                <a:moveTo>
                                  <a:pt x="65087" y="9525"/>
                                </a:moveTo>
                                <a:lnTo>
                                  <a:pt x="58737" y="9525"/>
                                </a:lnTo>
                                <a:lnTo>
                                  <a:pt x="57150" y="7937"/>
                                </a:lnTo>
                                <a:lnTo>
                                  <a:pt x="57150" y="1587"/>
                                </a:lnTo>
                                <a:lnTo>
                                  <a:pt x="58737" y="0"/>
                                </a:lnTo>
                                <a:lnTo>
                                  <a:pt x="65087" y="0"/>
                                </a:lnTo>
                                <a:lnTo>
                                  <a:pt x="66675" y="1587"/>
                                </a:lnTo>
                                <a:lnTo>
                                  <a:pt x="66675" y="7937"/>
                                </a:lnTo>
                                <a:lnTo>
                                  <a:pt x="65087" y="9525"/>
                                </a:lnTo>
                                <a:close/>
                              </a:path>
                              <a:path w="2867025" h="9525">
                                <a:moveTo>
                                  <a:pt x="84137" y="9525"/>
                                </a:moveTo>
                                <a:lnTo>
                                  <a:pt x="77787" y="9525"/>
                                </a:lnTo>
                                <a:lnTo>
                                  <a:pt x="76200" y="7937"/>
                                </a:lnTo>
                                <a:lnTo>
                                  <a:pt x="76200" y="1587"/>
                                </a:lnTo>
                                <a:lnTo>
                                  <a:pt x="77787" y="0"/>
                                </a:lnTo>
                                <a:lnTo>
                                  <a:pt x="84137" y="0"/>
                                </a:lnTo>
                                <a:lnTo>
                                  <a:pt x="85725" y="1587"/>
                                </a:lnTo>
                                <a:lnTo>
                                  <a:pt x="85725" y="7937"/>
                                </a:lnTo>
                                <a:lnTo>
                                  <a:pt x="84137" y="9525"/>
                                </a:lnTo>
                                <a:close/>
                              </a:path>
                              <a:path w="2867025" h="9525">
                                <a:moveTo>
                                  <a:pt x="103187" y="9525"/>
                                </a:moveTo>
                                <a:lnTo>
                                  <a:pt x="96837" y="9525"/>
                                </a:lnTo>
                                <a:lnTo>
                                  <a:pt x="95250" y="7937"/>
                                </a:lnTo>
                                <a:lnTo>
                                  <a:pt x="95250" y="1587"/>
                                </a:lnTo>
                                <a:lnTo>
                                  <a:pt x="96837" y="0"/>
                                </a:lnTo>
                                <a:lnTo>
                                  <a:pt x="103187" y="0"/>
                                </a:lnTo>
                                <a:lnTo>
                                  <a:pt x="104775" y="1587"/>
                                </a:lnTo>
                                <a:lnTo>
                                  <a:pt x="104775" y="7937"/>
                                </a:lnTo>
                                <a:lnTo>
                                  <a:pt x="103187" y="9525"/>
                                </a:lnTo>
                                <a:close/>
                              </a:path>
                              <a:path w="2867025" h="9525">
                                <a:moveTo>
                                  <a:pt x="122237" y="9525"/>
                                </a:moveTo>
                                <a:lnTo>
                                  <a:pt x="115887" y="9525"/>
                                </a:lnTo>
                                <a:lnTo>
                                  <a:pt x="114300" y="7937"/>
                                </a:lnTo>
                                <a:lnTo>
                                  <a:pt x="114300" y="1587"/>
                                </a:lnTo>
                                <a:lnTo>
                                  <a:pt x="115887" y="0"/>
                                </a:lnTo>
                                <a:lnTo>
                                  <a:pt x="122237" y="0"/>
                                </a:lnTo>
                                <a:lnTo>
                                  <a:pt x="123825" y="1587"/>
                                </a:lnTo>
                                <a:lnTo>
                                  <a:pt x="123825" y="7937"/>
                                </a:lnTo>
                                <a:lnTo>
                                  <a:pt x="122237" y="9525"/>
                                </a:lnTo>
                                <a:close/>
                              </a:path>
                              <a:path w="2867025" h="9525">
                                <a:moveTo>
                                  <a:pt x="141287" y="9525"/>
                                </a:moveTo>
                                <a:lnTo>
                                  <a:pt x="134937" y="9525"/>
                                </a:lnTo>
                                <a:lnTo>
                                  <a:pt x="133350" y="7937"/>
                                </a:lnTo>
                                <a:lnTo>
                                  <a:pt x="133350" y="1587"/>
                                </a:lnTo>
                                <a:lnTo>
                                  <a:pt x="134937" y="0"/>
                                </a:lnTo>
                                <a:lnTo>
                                  <a:pt x="141287" y="0"/>
                                </a:lnTo>
                                <a:lnTo>
                                  <a:pt x="142875" y="1587"/>
                                </a:lnTo>
                                <a:lnTo>
                                  <a:pt x="142875" y="7937"/>
                                </a:lnTo>
                                <a:lnTo>
                                  <a:pt x="141287" y="9525"/>
                                </a:lnTo>
                                <a:close/>
                              </a:path>
                              <a:path w="2867025" h="9525">
                                <a:moveTo>
                                  <a:pt x="160337" y="9525"/>
                                </a:moveTo>
                                <a:lnTo>
                                  <a:pt x="153987" y="9525"/>
                                </a:lnTo>
                                <a:lnTo>
                                  <a:pt x="152400" y="7937"/>
                                </a:lnTo>
                                <a:lnTo>
                                  <a:pt x="152400" y="1587"/>
                                </a:lnTo>
                                <a:lnTo>
                                  <a:pt x="153987" y="0"/>
                                </a:lnTo>
                                <a:lnTo>
                                  <a:pt x="160337" y="0"/>
                                </a:lnTo>
                                <a:lnTo>
                                  <a:pt x="161925" y="1587"/>
                                </a:lnTo>
                                <a:lnTo>
                                  <a:pt x="161925" y="7937"/>
                                </a:lnTo>
                                <a:lnTo>
                                  <a:pt x="160337" y="9525"/>
                                </a:lnTo>
                                <a:close/>
                              </a:path>
                              <a:path w="2867025" h="9525">
                                <a:moveTo>
                                  <a:pt x="179387" y="9525"/>
                                </a:moveTo>
                                <a:lnTo>
                                  <a:pt x="173037" y="9525"/>
                                </a:lnTo>
                                <a:lnTo>
                                  <a:pt x="171450" y="7937"/>
                                </a:lnTo>
                                <a:lnTo>
                                  <a:pt x="171450" y="1587"/>
                                </a:lnTo>
                                <a:lnTo>
                                  <a:pt x="173037" y="0"/>
                                </a:lnTo>
                                <a:lnTo>
                                  <a:pt x="179387" y="0"/>
                                </a:lnTo>
                                <a:lnTo>
                                  <a:pt x="180975" y="1587"/>
                                </a:lnTo>
                                <a:lnTo>
                                  <a:pt x="180975" y="7937"/>
                                </a:lnTo>
                                <a:lnTo>
                                  <a:pt x="179387" y="9525"/>
                                </a:lnTo>
                                <a:close/>
                              </a:path>
                              <a:path w="2867025" h="9525">
                                <a:moveTo>
                                  <a:pt x="198437" y="9525"/>
                                </a:moveTo>
                                <a:lnTo>
                                  <a:pt x="192087" y="9525"/>
                                </a:lnTo>
                                <a:lnTo>
                                  <a:pt x="190500" y="7937"/>
                                </a:lnTo>
                                <a:lnTo>
                                  <a:pt x="190500" y="1587"/>
                                </a:lnTo>
                                <a:lnTo>
                                  <a:pt x="192087" y="0"/>
                                </a:lnTo>
                                <a:lnTo>
                                  <a:pt x="198437" y="0"/>
                                </a:lnTo>
                                <a:lnTo>
                                  <a:pt x="200025" y="1587"/>
                                </a:lnTo>
                                <a:lnTo>
                                  <a:pt x="200025" y="7937"/>
                                </a:lnTo>
                                <a:lnTo>
                                  <a:pt x="198437" y="9525"/>
                                </a:lnTo>
                                <a:close/>
                              </a:path>
                              <a:path w="2867025" h="9525">
                                <a:moveTo>
                                  <a:pt x="217487" y="9525"/>
                                </a:moveTo>
                                <a:lnTo>
                                  <a:pt x="211137" y="9525"/>
                                </a:lnTo>
                                <a:lnTo>
                                  <a:pt x="209550" y="7937"/>
                                </a:lnTo>
                                <a:lnTo>
                                  <a:pt x="209550" y="1587"/>
                                </a:lnTo>
                                <a:lnTo>
                                  <a:pt x="211137" y="0"/>
                                </a:lnTo>
                                <a:lnTo>
                                  <a:pt x="217487" y="0"/>
                                </a:lnTo>
                                <a:lnTo>
                                  <a:pt x="219075" y="1587"/>
                                </a:lnTo>
                                <a:lnTo>
                                  <a:pt x="219075" y="7937"/>
                                </a:lnTo>
                                <a:lnTo>
                                  <a:pt x="217487" y="9525"/>
                                </a:lnTo>
                                <a:close/>
                              </a:path>
                              <a:path w="2867025" h="9525">
                                <a:moveTo>
                                  <a:pt x="236537" y="9525"/>
                                </a:moveTo>
                                <a:lnTo>
                                  <a:pt x="230187" y="9525"/>
                                </a:lnTo>
                                <a:lnTo>
                                  <a:pt x="228600" y="7937"/>
                                </a:lnTo>
                                <a:lnTo>
                                  <a:pt x="228600" y="1587"/>
                                </a:lnTo>
                                <a:lnTo>
                                  <a:pt x="230187" y="0"/>
                                </a:lnTo>
                                <a:lnTo>
                                  <a:pt x="236537" y="0"/>
                                </a:lnTo>
                                <a:lnTo>
                                  <a:pt x="238125" y="1587"/>
                                </a:lnTo>
                                <a:lnTo>
                                  <a:pt x="238125" y="7937"/>
                                </a:lnTo>
                                <a:lnTo>
                                  <a:pt x="236537" y="9525"/>
                                </a:lnTo>
                                <a:close/>
                              </a:path>
                              <a:path w="2867025" h="9525">
                                <a:moveTo>
                                  <a:pt x="255587" y="9525"/>
                                </a:moveTo>
                                <a:lnTo>
                                  <a:pt x="249237" y="9525"/>
                                </a:lnTo>
                                <a:lnTo>
                                  <a:pt x="247650" y="7937"/>
                                </a:lnTo>
                                <a:lnTo>
                                  <a:pt x="247650" y="1587"/>
                                </a:lnTo>
                                <a:lnTo>
                                  <a:pt x="249237" y="0"/>
                                </a:lnTo>
                                <a:lnTo>
                                  <a:pt x="255587" y="0"/>
                                </a:lnTo>
                                <a:lnTo>
                                  <a:pt x="257175" y="1587"/>
                                </a:lnTo>
                                <a:lnTo>
                                  <a:pt x="257175" y="7937"/>
                                </a:lnTo>
                                <a:lnTo>
                                  <a:pt x="255587" y="9525"/>
                                </a:lnTo>
                                <a:close/>
                              </a:path>
                              <a:path w="2867025" h="9525">
                                <a:moveTo>
                                  <a:pt x="274637" y="9525"/>
                                </a:moveTo>
                                <a:lnTo>
                                  <a:pt x="268287" y="9525"/>
                                </a:lnTo>
                                <a:lnTo>
                                  <a:pt x="266700" y="7937"/>
                                </a:lnTo>
                                <a:lnTo>
                                  <a:pt x="266700" y="1587"/>
                                </a:lnTo>
                                <a:lnTo>
                                  <a:pt x="268287" y="0"/>
                                </a:lnTo>
                                <a:lnTo>
                                  <a:pt x="274637" y="0"/>
                                </a:lnTo>
                                <a:lnTo>
                                  <a:pt x="276225" y="1587"/>
                                </a:lnTo>
                                <a:lnTo>
                                  <a:pt x="276225" y="7937"/>
                                </a:lnTo>
                                <a:lnTo>
                                  <a:pt x="274637" y="9525"/>
                                </a:lnTo>
                                <a:close/>
                              </a:path>
                              <a:path w="2867025" h="9525">
                                <a:moveTo>
                                  <a:pt x="293687" y="9525"/>
                                </a:moveTo>
                                <a:lnTo>
                                  <a:pt x="287337" y="9525"/>
                                </a:lnTo>
                                <a:lnTo>
                                  <a:pt x="285750" y="7937"/>
                                </a:lnTo>
                                <a:lnTo>
                                  <a:pt x="285750" y="1587"/>
                                </a:lnTo>
                                <a:lnTo>
                                  <a:pt x="287337" y="0"/>
                                </a:lnTo>
                                <a:lnTo>
                                  <a:pt x="293687" y="0"/>
                                </a:lnTo>
                                <a:lnTo>
                                  <a:pt x="295275" y="1587"/>
                                </a:lnTo>
                                <a:lnTo>
                                  <a:pt x="295275" y="7937"/>
                                </a:lnTo>
                                <a:lnTo>
                                  <a:pt x="293687" y="9525"/>
                                </a:lnTo>
                                <a:close/>
                              </a:path>
                              <a:path w="2867025" h="9525">
                                <a:moveTo>
                                  <a:pt x="312737" y="9525"/>
                                </a:moveTo>
                                <a:lnTo>
                                  <a:pt x="306387" y="9525"/>
                                </a:lnTo>
                                <a:lnTo>
                                  <a:pt x="304800" y="7937"/>
                                </a:lnTo>
                                <a:lnTo>
                                  <a:pt x="304800" y="1587"/>
                                </a:lnTo>
                                <a:lnTo>
                                  <a:pt x="306387" y="0"/>
                                </a:lnTo>
                                <a:lnTo>
                                  <a:pt x="312737" y="0"/>
                                </a:lnTo>
                                <a:lnTo>
                                  <a:pt x="314325" y="1587"/>
                                </a:lnTo>
                                <a:lnTo>
                                  <a:pt x="314325" y="7937"/>
                                </a:lnTo>
                                <a:lnTo>
                                  <a:pt x="312737" y="9525"/>
                                </a:lnTo>
                                <a:close/>
                              </a:path>
                              <a:path w="2867025" h="9525">
                                <a:moveTo>
                                  <a:pt x="331787" y="9525"/>
                                </a:moveTo>
                                <a:lnTo>
                                  <a:pt x="325437" y="9525"/>
                                </a:lnTo>
                                <a:lnTo>
                                  <a:pt x="323850" y="7937"/>
                                </a:lnTo>
                                <a:lnTo>
                                  <a:pt x="323850" y="1587"/>
                                </a:lnTo>
                                <a:lnTo>
                                  <a:pt x="325437" y="0"/>
                                </a:lnTo>
                                <a:lnTo>
                                  <a:pt x="331787" y="0"/>
                                </a:lnTo>
                                <a:lnTo>
                                  <a:pt x="333375" y="1587"/>
                                </a:lnTo>
                                <a:lnTo>
                                  <a:pt x="333375" y="7937"/>
                                </a:lnTo>
                                <a:lnTo>
                                  <a:pt x="331787" y="9525"/>
                                </a:lnTo>
                                <a:close/>
                              </a:path>
                              <a:path w="2867025" h="9525">
                                <a:moveTo>
                                  <a:pt x="350837" y="9525"/>
                                </a:moveTo>
                                <a:lnTo>
                                  <a:pt x="344487" y="9525"/>
                                </a:lnTo>
                                <a:lnTo>
                                  <a:pt x="342900" y="7937"/>
                                </a:lnTo>
                                <a:lnTo>
                                  <a:pt x="342900" y="1587"/>
                                </a:lnTo>
                                <a:lnTo>
                                  <a:pt x="344487" y="0"/>
                                </a:lnTo>
                                <a:lnTo>
                                  <a:pt x="350837" y="0"/>
                                </a:lnTo>
                                <a:lnTo>
                                  <a:pt x="352425" y="1587"/>
                                </a:lnTo>
                                <a:lnTo>
                                  <a:pt x="352425" y="7937"/>
                                </a:lnTo>
                                <a:lnTo>
                                  <a:pt x="350837" y="9525"/>
                                </a:lnTo>
                                <a:close/>
                              </a:path>
                              <a:path w="2867025" h="9525">
                                <a:moveTo>
                                  <a:pt x="369887" y="9525"/>
                                </a:moveTo>
                                <a:lnTo>
                                  <a:pt x="363537" y="9525"/>
                                </a:lnTo>
                                <a:lnTo>
                                  <a:pt x="361950" y="7937"/>
                                </a:lnTo>
                                <a:lnTo>
                                  <a:pt x="361950" y="1587"/>
                                </a:lnTo>
                                <a:lnTo>
                                  <a:pt x="363537" y="0"/>
                                </a:lnTo>
                                <a:lnTo>
                                  <a:pt x="369887" y="0"/>
                                </a:lnTo>
                                <a:lnTo>
                                  <a:pt x="371475" y="1587"/>
                                </a:lnTo>
                                <a:lnTo>
                                  <a:pt x="371475" y="7937"/>
                                </a:lnTo>
                                <a:lnTo>
                                  <a:pt x="369887" y="9525"/>
                                </a:lnTo>
                                <a:close/>
                              </a:path>
                              <a:path w="2867025" h="9525">
                                <a:moveTo>
                                  <a:pt x="388937" y="9525"/>
                                </a:moveTo>
                                <a:lnTo>
                                  <a:pt x="382587" y="9525"/>
                                </a:lnTo>
                                <a:lnTo>
                                  <a:pt x="381000" y="7937"/>
                                </a:lnTo>
                                <a:lnTo>
                                  <a:pt x="381000" y="1587"/>
                                </a:lnTo>
                                <a:lnTo>
                                  <a:pt x="382587" y="0"/>
                                </a:lnTo>
                                <a:lnTo>
                                  <a:pt x="388937" y="0"/>
                                </a:lnTo>
                                <a:lnTo>
                                  <a:pt x="390525" y="1587"/>
                                </a:lnTo>
                                <a:lnTo>
                                  <a:pt x="390525" y="7937"/>
                                </a:lnTo>
                                <a:lnTo>
                                  <a:pt x="388937" y="9525"/>
                                </a:lnTo>
                                <a:close/>
                              </a:path>
                              <a:path w="2867025" h="9525">
                                <a:moveTo>
                                  <a:pt x="407987" y="9525"/>
                                </a:moveTo>
                                <a:lnTo>
                                  <a:pt x="401637" y="9525"/>
                                </a:lnTo>
                                <a:lnTo>
                                  <a:pt x="400050" y="7937"/>
                                </a:lnTo>
                                <a:lnTo>
                                  <a:pt x="400050" y="1587"/>
                                </a:lnTo>
                                <a:lnTo>
                                  <a:pt x="401637" y="0"/>
                                </a:lnTo>
                                <a:lnTo>
                                  <a:pt x="407987" y="0"/>
                                </a:lnTo>
                                <a:lnTo>
                                  <a:pt x="409575" y="1587"/>
                                </a:lnTo>
                                <a:lnTo>
                                  <a:pt x="409575" y="7937"/>
                                </a:lnTo>
                                <a:lnTo>
                                  <a:pt x="407987" y="9525"/>
                                </a:lnTo>
                                <a:close/>
                              </a:path>
                              <a:path w="2867025" h="9525">
                                <a:moveTo>
                                  <a:pt x="427037" y="9525"/>
                                </a:moveTo>
                                <a:lnTo>
                                  <a:pt x="420687" y="9525"/>
                                </a:lnTo>
                                <a:lnTo>
                                  <a:pt x="419100" y="7937"/>
                                </a:lnTo>
                                <a:lnTo>
                                  <a:pt x="419100" y="1587"/>
                                </a:lnTo>
                                <a:lnTo>
                                  <a:pt x="420687" y="0"/>
                                </a:lnTo>
                                <a:lnTo>
                                  <a:pt x="427037" y="0"/>
                                </a:lnTo>
                                <a:lnTo>
                                  <a:pt x="428625" y="1587"/>
                                </a:lnTo>
                                <a:lnTo>
                                  <a:pt x="428625" y="7937"/>
                                </a:lnTo>
                                <a:lnTo>
                                  <a:pt x="427037" y="9525"/>
                                </a:lnTo>
                                <a:close/>
                              </a:path>
                              <a:path w="2867025" h="9525">
                                <a:moveTo>
                                  <a:pt x="446087" y="9525"/>
                                </a:moveTo>
                                <a:lnTo>
                                  <a:pt x="439737" y="9525"/>
                                </a:lnTo>
                                <a:lnTo>
                                  <a:pt x="438150" y="7937"/>
                                </a:lnTo>
                                <a:lnTo>
                                  <a:pt x="438150" y="1587"/>
                                </a:lnTo>
                                <a:lnTo>
                                  <a:pt x="439737" y="0"/>
                                </a:lnTo>
                                <a:lnTo>
                                  <a:pt x="446087" y="0"/>
                                </a:lnTo>
                                <a:lnTo>
                                  <a:pt x="447675" y="1587"/>
                                </a:lnTo>
                                <a:lnTo>
                                  <a:pt x="447675" y="7937"/>
                                </a:lnTo>
                                <a:lnTo>
                                  <a:pt x="446087" y="9525"/>
                                </a:lnTo>
                                <a:close/>
                              </a:path>
                              <a:path w="2867025" h="9525">
                                <a:moveTo>
                                  <a:pt x="465137" y="9525"/>
                                </a:moveTo>
                                <a:lnTo>
                                  <a:pt x="458787" y="9525"/>
                                </a:lnTo>
                                <a:lnTo>
                                  <a:pt x="457200" y="7937"/>
                                </a:lnTo>
                                <a:lnTo>
                                  <a:pt x="457200" y="1587"/>
                                </a:lnTo>
                                <a:lnTo>
                                  <a:pt x="458787" y="0"/>
                                </a:lnTo>
                                <a:lnTo>
                                  <a:pt x="465137" y="0"/>
                                </a:lnTo>
                                <a:lnTo>
                                  <a:pt x="466725" y="1587"/>
                                </a:lnTo>
                                <a:lnTo>
                                  <a:pt x="466725" y="7937"/>
                                </a:lnTo>
                                <a:lnTo>
                                  <a:pt x="465137" y="9525"/>
                                </a:lnTo>
                                <a:close/>
                              </a:path>
                              <a:path w="2867025" h="9525">
                                <a:moveTo>
                                  <a:pt x="484187" y="9525"/>
                                </a:moveTo>
                                <a:lnTo>
                                  <a:pt x="477837" y="9525"/>
                                </a:lnTo>
                                <a:lnTo>
                                  <a:pt x="476250" y="7937"/>
                                </a:lnTo>
                                <a:lnTo>
                                  <a:pt x="476250" y="1587"/>
                                </a:lnTo>
                                <a:lnTo>
                                  <a:pt x="477837" y="0"/>
                                </a:lnTo>
                                <a:lnTo>
                                  <a:pt x="484187" y="0"/>
                                </a:lnTo>
                                <a:lnTo>
                                  <a:pt x="485775" y="1587"/>
                                </a:lnTo>
                                <a:lnTo>
                                  <a:pt x="485775" y="7937"/>
                                </a:lnTo>
                                <a:lnTo>
                                  <a:pt x="484187" y="9525"/>
                                </a:lnTo>
                                <a:close/>
                              </a:path>
                              <a:path w="2867025" h="9525">
                                <a:moveTo>
                                  <a:pt x="503237" y="9525"/>
                                </a:moveTo>
                                <a:lnTo>
                                  <a:pt x="496887" y="9525"/>
                                </a:lnTo>
                                <a:lnTo>
                                  <a:pt x="495300" y="7937"/>
                                </a:lnTo>
                                <a:lnTo>
                                  <a:pt x="495300" y="1587"/>
                                </a:lnTo>
                                <a:lnTo>
                                  <a:pt x="496887" y="0"/>
                                </a:lnTo>
                                <a:lnTo>
                                  <a:pt x="503237" y="0"/>
                                </a:lnTo>
                                <a:lnTo>
                                  <a:pt x="504825" y="1587"/>
                                </a:lnTo>
                                <a:lnTo>
                                  <a:pt x="504825" y="7937"/>
                                </a:lnTo>
                                <a:lnTo>
                                  <a:pt x="503237" y="9525"/>
                                </a:lnTo>
                                <a:close/>
                              </a:path>
                              <a:path w="2867025" h="9525">
                                <a:moveTo>
                                  <a:pt x="522287" y="9525"/>
                                </a:moveTo>
                                <a:lnTo>
                                  <a:pt x="515937" y="9525"/>
                                </a:lnTo>
                                <a:lnTo>
                                  <a:pt x="514350" y="7937"/>
                                </a:lnTo>
                                <a:lnTo>
                                  <a:pt x="514350" y="1587"/>
                                </a:lnTo>
                                <a:lnTo>
                                  <a:pt x="515937" y="0"/>
                                </a:lnTo>
                                <a:lnTo>
                                  <a:pt x="522287" y="0"/>
                                </a:lnTo>
                                <a:lnTo>
                                  <a:pt x="523875" y="1587"/>
                                </a:lnTo>
                                <a:lnTo>
                                  <a:pt x="523875" y="7937"/>
                                </a:lnTo>
                                <a:lnTo>
                                  <a:pt x="522287" y="9525"/>
                                </a:lnTo>
                                <a:close/>
                              </a:path>
                              <a:path w="2867025" h="9525">
                                <a:moveTo>
                                  <a:pt x="541337" y="9525"/>
                                </a:moveTo>
                                <a:lnTo>
                                  <a:pt x="534987" y="9525"/>
                                </a:lnTo>
                                <a:lnTo>
                                  <a:pt x="533400" y="7937"/>
                                </a:lnTo>
                                <a:lnTo>
                                  <a:pt x="533400" y="1587"/>
                                </a:lnTo>
                                <a:lnTo>
                                  <a:pt x="534987" y="0"/>
                                </a:lnTo>
                                <a:lnTo>
                                  <a:pt x="541337" y="0"/>
                                </a:lnTo>
                                <a:lnTo>
                                  <a:pt x="542925" y="1587"/>
                                </a:lnTo>
                                <a:lnTo>
                                  <a:pt x="542925" y="7937"/>
                                </a:lnTo>
                                <a:lnTo>
                                  <a:pt x="541337" y="9525"/>
                                </a:lnTo>
                                <a:close/>
                              </a:path>
                              <a:path w="2867025" h="9525">
                                <a:moveTo>
                                  <a:pt x="560387" y="9525"/>
                                </a:moveTo>
                                <a:lnTo>
                                  <a:pt x="554037" y="9525"/>
                                </a:lnTo>
                                <a:lnTo>
                                  <a:pt x="552450" y="7937"/>
                                </a:lnTo>
                                <a:lnTo>
                                  <a:pt x="552450" y="1587"/>
                                </a:lnTo>
                                <a:lnTo>
                                  <a:pt x="554037" y="0"/>
                                </a:lnTo>
                                <a:lnTo>
                                  <a:pt x="560387" y="0"/>
                                </a:lnTo>
                                <a:lnTo>
                                  <a:pt x="561975" y="1587"/>
                                </a:lnTo>
                                <a:lnTo>
                                  <a:pt x="561975" y="7937"/>
                                </a:lnTo>
                                <a:lnTo>
                                  <a:pt x="560387" y="9525"/>
                                </a:lnTo>
                                <a:close/>
                              </a:path>
                              <a:path w="2867025" h="9525">
                                <a:moveTo>
                                  <a:pt x="579437" y="9525"/>
                                </a:moveTo>
                                <a:lnTo>
                                  <a:pt x="573087" y="9525"/>
                                </a:lnTo>
                                <a:lnTo>
                                  <a:pt x="571500" y="7937"/>
                                </a:lnTo>
                                <a:lnTo>
                                  <a:pt x="571500" y="1587"/>
                                </a:lnTo>
                                <a:lnTo>
                                  <a:pt x="573087" y="0"/>
                                </a:lnTo>
                                <a:lnTo>
                                  <a:pt x="579437" y="0"/>
                                </a:lnTo>
                                <a:lnTo>
                                  <a:pt x="581025" y="1587"/>
                                </a:lnTo>
                                <a:lnTo>
                                  <a:pt x="581025" y="7937"/>
                                </a:lnTo>
                                <a:lnTo>
                                  <a:pt x="579437" y="9525"/>
                                </a:lnTo>
                                <a:close/>
                              </a:path>
                              <a:path w="2867025" h="9525">
                                <a:moveTo>
                                  <a:pt x="598487" y="9525"/>
                                </a:moveTo>
                                <a:lnTo>
                                  <a:pt x="592137" y="9525"/>
                                </a:lnTo>
                                <a:lnTo>
                                  <a:pt x="590550" y="7937"/>
                                </a:lnTo>
                                <a:lnTo>
                                  <a:pt x="590550" y="1587"/>
                                </a:lnTo>
                                <a:lnTo>
                                  <a:pt x="592137" y="0"/>
                                </a:lnTo>
                                <a:lnTo>
                                  <a:pt x="598487" y="0"/>
                                </a:lnTo>
                                <a:lnTo>
                                  <a:pt x="600075" y="1587"/>
                                </a:lnTo>
                                <a:lnTo>
                                  <a:pt x="600075" y="7937"/>
                                </a:lnTo>
                                <a:lnTo>
                                  <a:pt x="598487" y="9525"/>
                                </a:lnTo>
                                <a:close/>
                              </a:path>
                              <a:path w="2867025" h="9525">
                                <a:moveTo>
                                  <a:pt x="617537" y="9525"/>
                                </a:moveTo>
                                <a:lnTo>
                                  <a:pt x="611187" y="9525"/>
                                </a:lnTo>
                                <a:lnTo>
                                  <a:pt x="609600" y="7937"/>
                                </a:lnTo>
                                <a:lnTo>
                                  <a:pt x="609600" y="1587"/>
                                </a:lnTo>
                                <a:lnTo>
                                  <a:pt x="611187" y="0"/>
                                </a:lnTo>
                                <a:lnTo>
                                  <a:pt x="617537" y="0"/>
                                </a:lnTo>
                                <a:lnTo>
                                  <a:pt x="619125" y="1587"/>
                                </a:lnTo>
                                <a:lnTo>
                                  <a:pt x="619125" y="7937"/>
                                </a:lnTo>
                                <a:lnTo>
                                  <a:pt x="617537" y="9525"/>
                                </a:lnTo>
                                <a:close/>
                              </a:path>
                              <a:path w="2867025" h="9525">
                                <a:moveTo>
                                  <a:pt x="636587" y="9525"/>
                                </a:moveTo>
                                <a:lnTo>
                                  <a:pt x="630237" y="9525"/>
                                </a:lnTo>
                                <a:lnTo>
                                  <a:pt x="628650" y="7937"/>
                                </a:lnTo>
                                <a:lnTo>
                                  <a:pt x="628650" y="1587"/>
                                </a:lnTo>
                                <a:lnTo>
                                  <a:pt x="630237" y="0"/>
                                </a:lnTo>
                                <a:lnTo>
                                  <a:pt x="636587" y="0"/>
                                </a:lnTo>
                                <a:lnTo>
                                  <a:pt x="638175" y="1587"/>
                                </a:lnTo>
                                <a:lnTo>
                                  <a:pt x="638175" y="7937"/>
                                </a:lnTo>
                                <a:lnTo>
                                  <a:pt x="636587" y="9525"/>
                                </a:lnTo>
                                <a:close/>
                              </a:path>
                              <a:path w="2867025" h="9525">
                                <a:moveTo>
                                  <a:pt x="655637" y="9525"/>
                                </a:moveTo>
                                <a:lnTo>
                                  <a:pt x="649287" y="9525"/>
                                </a:lnTo>
                                <a:lnTo>
                                  <a:pt x="647700" y="7937"/>
                                </a:lnTo>
                                <a:lnTo>
                                  <a:pt x="647700" y="1587"/>
                                </a:lnTo>
                                <a:lnTo>
                                  <a:pt x="649287" y="0"/>
                                </a:lnTo>
                                <a:lnTo>
                                  <a:pt x="655637" y="0"/>
                                </a:lnTo>
                                <a:lnTo>
                                  <a:pt x="657225" y="1587"/>
                                </a:lnTo>
                                <a:lnTo>
                                  <a:pt x="657225" y="7937"/>
                                </a:lnTo>
                                <a:lnTo>
                                  <a:pt x="655637" y="9525"/>
                                </a:lnTo>
                                <a:close/>
                              </a:path>
                              <a:path w="2867025" h="9525">
                                <a:moveTo>
                                  <a:pt x="674687" y="9525"/>
                                </a:moveTo>
                                <a:lnTo>
                                  <a:pt x="668337" y="9525"/>
                                </a:lnTo>
                                <a:lnTo>
                                  <a:pt x="666750" y="7937"/>
                                </a:lnTo>
                                <a:lnTo>
                                  <a:pt x="666750" y="1587"/>
                                </a:lnTo>
                                <a:lnTo>
                                  <a:pt x="668337" y="0"/>
                                </a:lnTo>
                                <a:lnTo>
                                  <a:pt x="674687" y="0"/>
                                </a:lnTo>
                                <a:lnTo>
                                  <a:pt x="676275" y="1587"/>
                                </a:lnTo>
                                <a:lnTo>
                                  <a:pt x="676275" y="7937"/>
                                </a:lnTo>
                                <a:lnTo>
                                  <a:pt x="674687" y="9525"/>
                                </a:lnTo>
                                <a:close/>
                              </a:path>
                              <a:path w="2867025" h="9525">
                                <a:moveTo>
                                  <a:pt x="693737" y="9525"/>
                                </a:moveTo>
                                <a:lnTo>
                                  <a:pt x="687387" y="9525"/>
                                </a:lnTo>
                                <a:lnTo>
                                  <a:pt x="685800" y="7937"/>
                                </a:lnTo>
                                <a:lnTo>
                                  <a:pt x="685800" y="1587"/>
                                </a:lnTo>
                                <a:lnTo>
                                  <a:pt x="687387" y="0"/>
                                </a:lnTo>
                                <a:lnTo>
                                  <a:pt x="693737" y="0"/>
                                </a:lnTo>
                                <a:lnTo>
                                  <a:pt x="695325" y="1587"/>
                                </a:lnTo>
                                <a:lnTo>
                                  <a:pt x="695325" y="7937"/>
                                </a:lnTo>
                                <a:lnTo>
                                  <a:pt x="693737" y="9525"/>
                                </a:lnTo>
                                <a:close/>
                              </a:path>
                              <a:path w="2867025" h="9525">
                                <a:moveTo>
                                  <a:pt x="712787" y="9525"/>
                                </a:moveTo>
                                <a:lnTo>
                                  <a:pt x="706437" y="9525"/>
                                </a:lnTo>
                                <a:lnTo>
                                  <a:pt x="704850" y="7937"/>
                                </a:lnTo>
                                <a:lnTo>
                                  <a:pt x="704850" y="1587"/>
                                </a:lnTo>
                                <a:lnTo>
                                  <a:pt x="706437" y="0"/>
                                </a:lnTo>
                                <a:lnTo>
                                  <a:pt x="712787" y="0"/>
                                </a:lnTo>
                                <a:lnTo>
                                  <a:pt x="714375" y="1587"/>
                                </a:lnTo>
                                <a:lnTo>
                                  <a:pt x="714375" y="7937"/>
                                </a:lnTo>
                                <a:lnTo>
                                  <a:pt x="712787" y="9525"/>
                                </a:lnTo>
                                <a:close/>
                              </a:path>
                              <a:path w="2867025" h="9525">
                                <a:moveTo>
                                  <a:pt x="731837" y="9525"/>
                                </a:moveTo>
                                <a:lnTo>
                                  <a:pt x="725487" y="9525"/>
                                </a:lnTo>
                                <a:lnTo>
                                  <a:pt x="723900" y="7937"/>
                                </a:lnTo>
                                <a:lnTo>
                                  <a:pt x="723900" y="1587"/>
                                </a:lnTo>
                                <a:lnTo>
                                  <a:pt x="725487" y="0"/>
                                </a:lnTo>
                                <a:lnTo>
                                  <a:pt x="731837" y="0"/>
                                </a:lnTo>
                                <a:lnTo>
                                  <a:pt x="733425" y="1587"/>
                                </a:lnTo>
                                <a:lnTo>
                                  <a:pt x="733425" y="7937"/>
                                </a:lnTo>
                                <a:lnTo>
                                  <a:pt x="731837" y="9525"/>
                                </a:lnTo>
                                <a:close/>
                              </a:path>
                              <a:path w="2867025" h="9525">
                                <a:moveTo>
                                  <a:pt x="750887" y="9525"/>
                                </a:moveTo>
                                <a:lnTo>
                                  <a:pt x="744537" y="9525"/>
                                </a:lnTo>
                                <a:lnTo>
                                  <a:pt x="742950" y="7937"/>
                                </a:lnTo>
                                <a:lnTo>
                                  <a:pt x="742950" y="1587"/>
                                </a:lnTo>
                                <a:lnTo>
                                  <a:pt x="744537" y="0"/>
                                </a:lnTo>
                                <a:lnTo>
                                  <a:pt x="750887" y="0"/>
                                </a:lnTo>
                                <a:lnTo>
                                  <a:pt x="752475" y="1587"/>
                                </a:lnTo>
                                <a:lnTo>
                                  <a:pt x="752475" y="7937"/>
                                </a:lnTo>
                                <a:lnTo>
                                  <a:pt x="750887" y="9525"/>
                                </a:lnTo>
                                <a:close/>
                              </a:path>
                              <a:path w="2867025" h="9525">
                                <a:moveTo>
                                  <a:pt x="769937" y="9525"/>
                                </a:moveTo>
                                <a:lnTo>
                                  <a:pt x="763587" y="9525"/>
                                </a:lnTo>
                                <a:lnTo>
                                  <a:pt x="762000" y="7937"/>
                                </a:lnTo>
                                <a:lnTo>
                                  <a:pt x="762000" y="1587"/>
                                </a:lnTo>
                                <a:lnTo>
                                  <a:pt x="763587" y="0"/>
                                </a:lnTo>
                                <a:lnTo>
                                  <a:pt x="769937" y="0"/>
                                </a:lnTo>
                                <a:lnTo>
                                  <a:pt x="771525" y="1587"/>
                                </a:lnTo>
                                <a:lnTo>
                                  <a:pt x="771525" y="7937"/>
                                </a:lnTo>
                                <a:lnTo>
                                  <a:pt x="769937" y="9525"/>
                                </a:lnTo>
                                <a:close/>
                              </a:path>
                              <a:path w="2867025" h="9525">
                                <a:moveTo>
                                  <a:pt x="788987" y="9525"/>
                                </a:moveTo>
                                <a:lnTo>
                                  <a:pt x="782637" y="9525"/>
                                </a:lnTo>
                                <a:lnTo>
                                  <a:pt x="781050" y="7937"/>
                                </a:lnTo>
                                <a:lnTo>
                                  <a:pt x="781050" y="1587"/>
                                </a:lnTo>
                                <a:lnTo>
                                  <a:pt x="782637" y="0"/>
                                </a:lnTo>
                                <a:lnTo>
                                  <a:pt x="788987" y="0"/>
                                </a:lnTo>
                                <a:lnTo>
                                  <a:pt x="790575" y="1587"/>
                                </a:lnTo>
                                <a:lnTo>
                                  <a:pt x="790575" y="7937"/>
                                </a:lnTo>
                                <a:lnTo>
                                  <a:pt x="788987" y="9525"/>
                                </a:lnTo>
                                <a:close/>
                              </a:path>
                              <a:path w="2867025" h="9525">
                                <a:moveTo>
                                  <a:pt x="808037" y="9525"/>
                                </a:moveTo>
                                <a:lnTo>
                                  <a:pt x="801687" y="9525"/>
                                </a:lnTo>
                                <a:lnTo>
                                  <a:pt x="800100" y="7937"/>
                                </a:lnTo>
                                <a:lnTo>
                                  <a:pt x="800100" y="1587"/>
                                </a:lnTo>
                                <a:lnTo>
                                  <a:pt x="801687" y="0"/>
                                </a:lnTo>
                                <a:lnTo>
                                  <a:pt x="808037" y="0"/>
                                </a:lnTo>
                                <a:lnTo>
                                  <a:pt x="809625" y="1587"/>
                                </a:lnTo>
                                <a:lnTo>
                                  <a:pt x="809625" y="7937"/>
                                </a:lnTo>
                                <a:lnTo>
                                  <a:pt x="808037" y="9525"/>
                                </a:lnTo>
                                <a:close/>
                              </a:path>
                              <a:path w="2867025" h="9525">
                                <a:moveTo>
                                  <a:pt x="827087" y="9525"/>
                                </a:moveTo>
                                <a:lnTo>
                                  <a:pt x="820737" y="9525"/>
                                </a:lnTo>
                                <a:lnTo>
                                  <a:pt x="819150" y="7937"/>
                                </a:lnTo>
                                <a:lnTo>
                                  <a:pt x="819150" y="1587"/>
                                </a:lnTo>
                                <a:lnTo>
                                  <a:pt x="820737" y="0"/>
                                </a:lnTo>
                                <a:lnTo>
                                  <a:pt x="827087" y="0"/>
                                </a:lnTo>
                                <a:lnTo>
                                  <a:pt x="828675" y="1587"/>
                                </a:lnTo>
                                <a:lnTo>
                                  <a:pt x="828675" y="7937"/>
                                </a:lnTo>
                                <a:lnTo>
                                  <a:pt x="827087" y="9525"/>
                                </a:lnTo>
                                <a:close/>
                              </a:path>
                              <a:path w="2867025" h="9525">
                                <a:moveTo>
                                  <a:pt x="846137" y="9525"/>
                                </a:moveTo>
                                <a:lnTo>
                                  <a:pt x="839787" y="9525"/>
                                </a:lnTo>
                                <a:lnTo>
                                  <a:pt x="838200" y="7937"/>
                                </a:lnTo>
                                <a:lnTo>
                                  <a:pt x="838200" y="1587"/>
                                </a:lnTo>
                                <a:lnTo>
                                  <a:pt x="839787" y="0"/>
                                </a:lnTo>
                                <a:lnTo>
                                  <a:pt x="846137" y="0"/>
                                </a:lnTo>
                                <a:lnTo>
                                  <a:pt x="847725" y="1587"/>
                                </a:lnTo>
                                <a:lnTo>
                                  <a:pt x="847725" y="7937"/>
                                </a:lnTo>
                                <a:lnTo>
                                  <a:pt x="846137" y="9525"/>
                                </a:lnTo>
                                <a:close/>
                              </a:path>
                              <a:path w="2867025" h="9525">
                                <a:moveTo>
                                  <a:pt x="865187" y="9525"/>
                                </a:moveTo>
                                <a:lnTo>
                                  <a:pt x="858837" y="9525"/>
                                </a:lnTo>
                                <a:lnTo>
                                  <a:pt x="857250" y="7937"/>
                                </a:lnTo>
                                <a:lnTo>
                                  <a:pt x="857250" y="1587"/>
                                </a:lnTo>
                                <a:lnTo>
                                  <a:pt x="858837" y="0"/>
                                </a:lnTo>
                                <a:lnTo>
                                  <a:pt x="865187" y="0"/>
                                </a:lnTo>
                                <a:lnTo>
                                  <a:pt x="866775" y="1587"/>
                                </a:lnTo>
                                <a:lnTo>
                                  <a:pt x="866775" y="7937"/>
                                </a:lnTo>
                                <a:lnTo>
                                  <a:pt x="865187" y="9525"/>
                                </a:lnTo>
                                <a:close/>
                              </a:path>
                              <a:path w="2867025" h="9525">
                                <a:moveTo>
                                  <a:pt x="884237" y="9525"/>
                                </a:moveTo>
                                <a:lnTo>
                                  <a:pt x="877887" y="9525"/>
                                </a:lnTo>
                                <a:lnTo>
                                  <a:pt x="876300" y="7937"/>
                                </a:lnTo>
                                <a:lnTo>
                                  <a:pt x="876300" y="1587"/>
                                </a:lnTo>
                                <a:lnTo>
                                  <a:pt x="877887" y="0"/>
                                </a:lnTo>
                                <a:lnTo>
                                  <a:pt x="884237" y="0"/>
                                </a:lnTo>
                                <a:lnTo>
                                  <a:pt x="885825" y="1587"/>
                                </a:lnTo>
                                <a:lnTo>
                                  <a:pt x="885825" y="7937"/>
                                </a:lnTo>
                                <a:lnTo>
                                  <a:pt x="884237" y="9525"/>
                                </a:lnTo>
                                <a:close/>
                              </a:path>
                              <a:path w="2867025" h="9525">
                                <a:moveTo>
                                  <a:pt x="903287" y="9525"/>
                                </a:moveTo>
                                <a:lnTo>
                                  <a:pt x="896937" y="9525"/>
                                </a:lnTo>
                                <a:lnTo>
                                  <a:pt x="895350" y="7937"/>
                                </a:lnTo>
                                <a:lnTo>
                                  <a:pt x="895350" y="1587"/>
                                </a:lnTo>
                                <a:lnTo>
                                  <a:pt x="896937" y="0"/>
                                </a:lnTo>
                                <a:lnTo>
                                  <a:pt x="903287" y="0"/>
                                </a:lnTo>
                                <a:lnTo>
                                  <a:pt x="904875" y="1587"/>
                                </a:lnTo>
                                <a:lnTo>
                                  <a:pt x="904875" y="7937"/>
                                </a:lnTo>
                                <a:lnTo>
                                  <a:pt x="903287" y="9525"/>
                                </a:lnTo>
                                <a:close/>
                              </a:path>
                              <a:path w="2867025" h="9525">
                                <a:moveTo>
                                  <a:pt x="922337" y="9525"/>
                                </a:moveTo>
                                <a:lnTo>
                                  <a:pt x="915987" y="9525"/>
                                </a:lnTo>
                                <a:lnTo>
                                  <a:pt x="914400" y="7937"/>
                                </a:lnTo>
                                <a:lnTo>
                                  <a:pt x="914400" y="1587"/>
                                </a:lnTo>
                                <a:lnTo>
                                  <a:pt x="915987" y="0"/>
                                </a:lnTo>
                                <a:lnTo>
                                  <a:pt x="922337" y="0"/>
                                </a:lnTo>
                                <a:lnTo>
                                  <a:pt x="923925" y="1587"/>
                                </a:lnTo>
                                <a:lnTo>
                                  <a:pt x="923925" y="7937"/>
                                </a:lnTo>
                                <a:lnTo>
                                  <a:pt x="922337" y="9525"/>
                                </a:lnTo>
                                <a:close/>
                              </a:path>
                              <a:path w="2867025" h="9525">
                                <a:moveTo>
                                  <a:pt x="941387" y="9525"/>
                                </a:moveTo>
                                <a:lnTo>
                                  <a:pt x="935037" y="9525"/>
                                </a:lnTo>
                                <a:lnTo>
                                  <a:pt x="933450" y="7937"/>
                                </a:lnTo>
                                <a:lnTo>
                                  <a:pt x="933450" y="1587"/>
                                </a:lnTo>
                                <a:lnTo>
                                  <a:pt x="935037" y="0"/>
                                </a:lnTo>
                                <a:lnTo>
                                  <a:pt x="941387" y="0"/>
                                </a:lnTo>
                                <a:lnTo>
                                  <a:pt x="942975" y="1587"/>
                                </a:lnTo>
                                <a:lnTo>
                                  <a:pt x="942975" y="7937"/>
                                </a:lnTo>
                                <a:lnTo>
                                  <a:pt x="941387" y="9525"/>
                                </a:lnTo>
                                <a:close/>
                              </a:path>
                              <a:path w="2867025" h="9525">
                                <a:moveTo>
                                  <a:pt x="960437" y="9525"/>
                                </a:moveTo>
                                <a:lnTo>
                                  <a:pt x="954087" y="9525"/>
                                </a:lnTo>
                                <a:lnTo>
                                  <a:pt x="952500" y="7937"/>
                                </a:lnTo>
                                <a:lnTo>
                                  <a:pt x="952500" y="1587"/>
                                </a:lnTo>
                                <a:lnTo>
                                  <a:pt x="954087" y="0"/>
                                </a:lnTo>
                                <a:lnTo>
                                  <a:pt x="960437" y="0"/>
                                </a:lnTo>
                                <a:lnTo>
                                  <a:pt x="962025" y="1587"/>
                                </a:lnTo>
                                <a:lnTo>
                                  <a:pt x="962025" y="7937"/>
                                </a:lnTo>
                                <a:lnTo>
                                  <a:pt x="960437" y="9525"/>
                                </a:lnTo>
                                <a:close/>
                              </a:path>
                              <a:path w="2867025" h="9525">
                                <a:moveTo>
                                  <a:pt x="979487" y="9525"/>
                                </a:moveTo>
                                <a:lnTo>
                                  <a:pt x="973137" y="9525"/>
                                </a:lnTo>
                                <a:lnTo>
                                  <a:pt x="971550" y="7937"/>
                                </a:lnTo>
                                <a:lnTo>
                                  <a:pt x="971550" y="1587"/>
                                </a:lnTo>
                                <a:lnTo>
                                  <a:pt x="973137" y="0"/>
                                </a:lnTo>
                                <a:lnTo>
                                  <a:pt x="979487" y="0"/>
                                </a:lnTo>
                                <a:lnTo>
                                  <a:pt x="981075" y="1587"/>
                                </a:lnTo>
                                <a:lnTo>
                                  <a:pt x="981075" y="7937"/>
                                </a:lnTo>
                                <a:lnTo>
                                  <a:pt x="979487" y="9525"/>
                                </a:lnTo>
                                <a:close/>
                              </a:path>
                              <a:path w="2867025" h="9525">
                                <a:moveTo>
                                  <a:pt x="998537" y="9525"/>
                                </a:moveTo>
                                <a:lnTo>
                                  <a:pt x="992187" y="9525"/>
                                </a:lnTo>
                                <a:lnTo>
                                  <a:pt x="990600" y="7937"/>
                                </a:lnTo>
                                <a:lnTo>
                                  <a:pt x="990600" y="1587"/>
                                </a:lnTo>
                                <a:lnTo>
                                  <a:pt x="992187" y="0"/>
                                </a:lnTo>
                                <a:lnTo>
                                  <a:pt x="998537" y="0"/>
                                </a:lnTo>
                                <a:lnTo>
                                  <a:pt x="1000125" y="1587"/>
                                </a:lnTo>
                                <a:lnTo>
                                  <a:pt x="1000125" y="7937"/>
                                </a:lnTo>
                                <a:lnTo>
                                  <a:pt x="998537" y="9525"/>
                                </a:lnTo>
                                <a:close/>
                              </a:path>
                              <a:path w="2867025" h="9525">
                                <a:moveTo>
                                  <a:pt x="1017587" y="9525"/>
                                </a:moveTo>
                                <a:lnTo>
                                  <a:pt x="1011237" y="9525"/>
                                </a:lnTo>
                                <a:lnTo>
                                  <a:pt x="1009650" y="7937"/>
                                </a:lnTo>
                                <a:lnTo>
                                  <a:pt x="1009650" y="1587"/>
                                </a:lnTo>
                                <a:lnTo>
                                  <a:pt x="1011237" y="0"/>
                                </a:lnTo>
                                <a:lnTo>
                                  <a:pt x="1017587" y="0"/>
                                </a:lnTo>
                                <a:lnTo>
                                  <a:pt x="1019175" y="1587"/>
                                </a:lnTo>
                                <a:lnTo>
                                  <a:pt x="1019175" y="7937"/>
                                </a:lnTo>
                                <a:lnTo>
                                  <a:pt x="1017587" y="9525"/>
                                </a:lnTo>
                                <a:close/>
                              </a:path>
                              <a:path w="2867025" h="9525">
                                <a:moveTo>
                                  <a:pt x="1036637" y="9525"/>
                                </a:moveTo>
                                <a:lnTo>
                                  <a:pt x="1030287" y="9525"/>
                                </a:lnTo>
                                <a:lnTo>
                                  <a:pt x="1028700" y="7937"/>
                                </a:lnTo>
                                <a:lnTo>
                                  <a:pt x="1028700" y="1587"/>
                                </a:lnTo>
                                <a:lnTo>
                                  <a:pt x="1030287" y="0"/>
                                </a:lnTo>
                                <a:lnTo>
                                  <a:pt x="1036637" y="0"/>
                                </a:lnTo>
                                <a:lnTo>
                                  <a:pt x="1038225" y="1587"/>
                                </a:lnTo>
                                <a:lnTo>
                                  <a:pt x="1038225" y="7937"/>
                                </a:lnTo>
                                <a:lnTo>
                                  <a:pt x="1036637" y="9525"/>
                                </a:lnTo>
                                <a:close/>
                              </a:path>
                              <a:path w="2867025" h="9525">
                                <a:moveTo>
                                  <a:pt x="1055687" y="9525"/>
                                </a:moveTo>
                                <a:lnTo>
                                  <a:pt x="1049337" y="9525"/>
                                </a:lnTo>
                                <a:lnTo>
                                  <a:pt x="1047750" y="7937"/>
                                </a:lnTo>
                                <a:lnTo>
                                  <a:pt x="1047750" y="1587"/>
                                </a:lnTo>
                                <a:lnTo>
                                  <a:pt x="1049337" y="0"/>
                                </a:lnTo>
                                <a:lnTo>
                                  <a:pt x="1055687" y="0"/>
                                </a:lnTo>
                                <a:lnTo>
                                  <a:pt x="1057275" y="1587"/>
                                </a:lnTo>
                                <a:lnTo>
                                  <a:pt x="1057275" y="7937"/>
                                </a:lnTo>
                                <a:lnTo>
                                  <a:pt x="1055687" y="9525"/>
                                </a:lnTo>
                                <a:close/>
                              </a:path>
                              <a:path w="2867025" h="9525">
                                <a:moveTo>
                                  <a:pt x="1074737" y="9525"/>
                                </a:moveTo>
                                <a:lnTo>
                                  <a:pt x="1068387" y="9525"/>
                                </a:lnTo>
                                <a:lnTo>
                                  <a:pt x="1066800" y="7937"/>
                                </a:lnTo>
                                <a:lnTo>
                                  <a:pt x="1066800" y="1587"/>
                                </a:lnTo>
                                <a:lnTo>
                                  <a:pt x="1068387" y="0"/>
                                </a:lnTo>
                                <a:lnTo>
                                  <a:pt x="1074737" y="0"/>
                                </a:lnTo>
                                <a:lnTo>
                                  <a:pt x="1076325" y="1587"/>
                                </a:lnTo>
                                <a:lnTo>
                                  <a:pt x="1076325" y="7937"/>
                                </a:lnTo>
                                <a:lnTo>
                                  <a:pt x="1074737" y="9525"/>
                                </a:lnTo>
                                <a:close/>
                              </a:path>
                              <a:path w="2867025" h="9525">
                                <a:moveTo>
                                  <a:pt x="1093787" y="9525"/>
                                </a:moveTo>
                                <a:lnTo>
                                  <a:pt x="1087437" y="9525"/>
                                </a:lnTo>
                                <a:lnTo>
                                  <a:pt x="1085849" y="7937"/>
                                </a:lnTo>
                                <a:lnTo>
                                  <a:pt x="1085849" y="1587"/>
                                </a:lnTo>
                                <a:lnTo>
                                  <a:pt x="1087437" y="0"/>
                                </a:lnTo>
                                <a:lnTo>
                                  <a:pt x="1093787" y="0"/>
                                </a:lnTo>
                                <a:lnTo>
                                  <a:pt x="1095374" y="1587"/>
                                </a:lnTo>
                                <a:lnTo>
                                  <a:pt x="1095374" y="7937"/>
                                </a:lnTo>
                                <a:lnTo>
                                  <a:pt x="1093787" y="9525"/>
                                </a:lnTo>
                                <a:close/>
                              </a:path>
                              <a:path w="2867025" h="9525">
                                <a:moveTo>
                                  <a:pt x="1112837" y="9525"/>
                                </a:moveTo>
                                <a:lnTo>
                                  <a:pt x="1106487" y="9525"/>
                                </a:lnTo>
                                <a:lnTo>
                                  <a:pt x="1104900" y="7937"/>
                                </a:lnTo>
                                <a:lnTo>
                                  <a:pt x="1104900" y="1587"/>
                                </a:lnTo>
                                <a:lnTo>
                                  <a:pt x="1106487" y="0"/>
                                </a:lnTo>
                                <a:lnTo>
                                  <a:pt x="1112837" y="0"/>
                                </a:lnTo>
                                <a:lnTo>
                                  <a:pt x="1114425" y="1587"/>
                                </a:lnTo>
                                <a:lnTo>
                                  <a:pt x="1114425" y="7937"/>
                                </a:lnTo>
                                <a:lnTo>
                                  <a:pt x="1112837" y="9525"/>
                                </a:lnTo>
                                <a:close/>
                              </a:path>
                              <a:path w="2867025" h="9525">
                                <a:moveTo>
                                  <a:pt x="1131887" y="9525"/>
                                </a:moveTo>
                                <a:lnTo>
                                  <a:pt x="1125537" y="9525"/>
                                </a:lnTo>
                                <a:lnTo>
                                  <a:pt x="1123949" y="7937"/>
                                </a:lnTo>
                                <a:lnTo>
                                  <a:pt x="1123949" y="1587"/>
                                </a:lnTo>
                                <a:lnTo>
                                  <a:pt x="1125537" y="0"/>
                                </a:lnTo>
                                <a:lnTo>
                                  <a:pt x="1131887" y="0"/>
                                </a:lnTo>
                                <a:lnTo>
                                  <a:pt x="1133474" y="1587"/>
                                </a:lnTo>
                                <a:lnTo>
                                  <a:pt x="1133474" y="7937"/>
                                </a:lnTo>
                                <a:lnTo>
                                  <a:pt x="1131887" y="9525"/>
                                </a:lnTo>
                                <a:close/>
                              </a:path>
                              <a:path w="2867025" h="9525">
                                <a:moveTo>
                                  <a:pt x="1150937" y="9525"/>
                                </a:moveTo>
                                <a:lnTo>
                                  <a:pt x="1144587" y="9525"/>
                                </a:lnTo>
                                <a:lnTo>
                                  <a:pt x="1143000" y="7937"/>
                                </a:lnTo>
                                <a:lnTo>
                                  <a:pt x="1143000" y="1587"/>
                                </a:lnTo>
                                <a:lnTo>
                                  <a:pt x="1144587" y="0"/>
                                </a:lnTo>
                                <a:lnTo>
                                  <a:pt x="1150937" y="0"/>
                                </a:lnTo>
                                <a:lnTo>
                                  <a:pt x="1152525" y="1587"/>
                                </a:lnTo>
                                <a:lnTo>
                                  <a:pt x="1152525" y="7937"/>
                                </a:lnTo>
                                <a:lnTo>
                                  <a:pt x="1150937" y="9525"/>
                                </a:lnTo>
                                <a:close/>
                              </a:path>
                              <a:path w="2867025" h="9525">
                                <a:moveTo>
                                  <a:pt x="1169987" y="9525"/>
                                </a:moveTo>
                                <a:lnTo>
                                  <a:pt x="1163637" y="9525"/>
                                </a:lnTo>
                                <a:lnTo>
                                  <a:pt x="1162050" y="7937"/>
                                </a:lnTo>
                                <a:lnTo>
                                  <a:pt x="1162050" y="1587"/>
                                </a:lnTo>
                                <a:lnTo>
                                  <a:pt x="1163637" y="0"/>
                                </a:lnTo>
                                <a:lnTo>
                                  <a:pt x="1169987" y="0"/>
                                </a:lnTo>
                                <a:lnTo>
                                  <a:pt x="1171575" y="1587"/>
                                </a:lnTo>
                                <a:lnTo>
                                  <a:pt x="1171575" y="7937"/>
                                </a:lnTo>
                                <a:lnTo>
                                  <a:pt x="1169987" y="9525"/>
                                </a:lnTo>
                                <a:close/>
                              </a:path>
                              <a:path w="2867025" h="9525">
                                <a:moveTo>
                                  <a:pt x="1189037" y="9525"/>
                                </a:moveTo>
                                <a:lnTo>
                                  <a:pt x="1182687" y="9525"/>
                                </a:lnTo>
                                <a:lnTo>
                                  <a:pt x="1181100" y="7937"/>
                                </a:lnTo>
                                <a:lnTo>
                                  <a:pt x="1181100" y="1587"/>
                                </a:lnTo>
                                <a:lnTo>
                                  <a:pt x="1182687" y="0"/>
                                </a:lnTo>
                                <a:lnTo>
                                  <a:pt x="1189037" y="0"/>
                                </a:lnTo>
                                <a:lnTo>
                                  <a:pt x="1190625" y="1587"/>
                                </a:lnTo>
                                <a:lnTo>
                                  <a:pt x="1190625" y="7937"/>
                                </a:lnTo>
                                <a:lnTo>
                                  <a:pt x="1189037" y="9525"/>
                                </a:lnTo>
                                <a:close/>
                              </a:path>
                              <a:path w="2867025" h="9525">
                                <a:moveTo>
                                  <a:pt x="1208087" y="9525"/>
                                </a:moveTo>
                                <a:lnTo>
                                  <a:pt x="1201737" y="9525"/>
                                </a:lnTo>
                                <a:lnTo>
                                  <a:pt x="1200150" y="7937"/>
                                </a:lnTo>
                                <a:lnTo>
                                  <a:pt x="1200150" y="1587"/>
                                </a:lnTo>
                                <a:lnTo>
                                  <a:pt x="1201737" y="0"/>
                                </a:lnTo>
                                <a:lnTo>
                                  <a:pt x="1208087" y="0"/>
                                </a:lnTo>
                                <a:lnTo>
                                  <a:pt x="1209675" y="1587"/>
                                </a:lnTo>
                                <a:lnTo>
                                  <a:pt x="1209675" y="7937"/>
                                </a:lnTo>
                                <a:lnTo>
                                  <a:pt x="1208087" y="9525"/>
                                </a:lnTo>
                                <a:close/>
                              </a:path>
                              <a:path w="2867025" h="9525">
                                <a:moveTo>
                                  <a:pt x="1227137" y="9525"/>
                                </a:moveTo>
                                <a:lnTo>
                                  <a:pt x="1220787" y="9525"/>
                                </a:lnTo>
                                <a:lnTo>
                                  <a:pt x="1219200" y="7937"/>
                                </a:lnTo>
                                <a:lnTo>
                                  <a:pt x="1219200" y="1587"/>
                                </a:lnTo>
                                <a:lnTo>
                                  <a:pt x="1220787" y="0"/>
                                </a:lnTo>
                                <a:lnTo>
                                  <a:pt x="1227137" y="0"/>
                                </a:lnTo>
                                <a:lnTo>
                                  <a:pt x="1228725" y="1587"/>
                                </a:lnTo>
                                <a:lnTo>
                                  <a:pt x="1228725" y="7937"/>
                                </a:lnTo>
                                <a:lnTo>
                                  <a:pt x="1227137" y="9525"/>
                                </a:lnTo>
                                <a:close/>
                              </a:path>
                              <a:path w="2867025" h="9525">
                                <a:moveTo>
                                  <a:pt x="1246187" y="9525"/>
                                </a:moveTo>
                                <a:lnTo>
                                  <a:pt x="1239837" y="9525"/>
                                </a:lnTo>
                                <a:lnTo>
                                  <a:pt x="1238250" y="7937"/>
                                </a:lnTo>
                                <a:lnTo>
                                  <a:pt x="1238250" y="1587"/>
                                </a:lnTo>
                                <a:lnTo>
                                  <a:pt x="1239837" y="0"/>
                                </a:lnTo>
                                <a:lnTo>
                                  <a:pt x="1246187" y="0"/>
                                </a:lnTo>
                                <a:lnTo>
                                  <a:pt x="1247775" y="1587"/>
                                </a:lnTo>
                                <a:lnTo>
                                  <a:pt x="1247775" y="7937"/>
                                </a:lnTo>
                                <a:lnTo>
                                  <a:pt x="1246187" y="9525"/>
                                </a:lnTo>
                                <a:close/>
                              </a:path>
                              <a:path w="2867025" h="9525">
                                <a:moveTo>
                                  <a:pt x="1265237" y="9525"/>
                                </a:moveTo>
                                <a:lnTo>
                                  <a:pt x="1258887" y="9525"/>
                                </a:lnTo>
                                <a:lnTo>
                                  <a:pt x="1257300" y="7937"/>
                                </a:lnTo>
                                <a:lnTo>
                                  <a:pt x="1257300" y="1587"/>
                                </a:lnTo>
                                <a:lnTo>
                                  <a:pt x="1258887" y="0"/>
                                </a:lnTo>
                                <a:lnTo>
                                  <a:pt x="1265237" y="0"/>
                                </a:lnTo>
                                <a:lnTo>
                                  <a:pt x="1266825" y="1587"/>
                                </a:lnTo>
                                <a:lnTo>
                                  <a:pt x="1266825" y="7937"/>
                                </a:lnTo>
                                <a:lnTo>
                                  <a:pt x="1265237" y="9525"/>
                                </a:lnTo>
                                <a:close/>
                              </a:path>
                              <a:path w="2867025" h="9525">
                                <a:moveTo>
                                  <a:pt x="1284287" y="9525"/>
                                </a:moveTo>
                                <a:lnTo>
                                  <a:pt x="1277937" y="9525"/>
                                </a:lnTo>
                                <a:lnTo>
                                  <a:pt x="1276350" y="7937"/>
                                </a:lnTo>
                                <a:lnTo>
                                  <a:pt x="1276350" y="1587"/>
                                </a:lnTo>
                                <a:lnTo>
                                  <a:pt x="1277937" y="0"/>
                                </a:lnTo>
                                <a:lnTo>
                                  <a:pt x="1284287" y="0"/>
                                </a:lnTo>
                                <a:lnTo>
                                  <a:pt x="1285875" y="1587"/>
                                </a:lnTo>
                                <a:lnTo>
                                  <a:pt x="1285875" y="7937"/>
                                </a:lnTo>
                                <a:lnTo>
                                  <a:pt x="1284287" y="9525"/>
                                </a:lnTo>
                                <a:close/>
                              </a:path>
                              <a:path w="2867025" h="9525">
                                <a:moveTo>
                                  <a:pt x="1303337" y="9525"/>
                                </a:moveTo>
                                <a:lnTo>
                                  <a:pt x="1296987" y="9525"/>
                                </a:lnTo>
                                <a:lnTo>
                                  <a:pt x="1295400" y="7937"/>
                                </a:lnTo>
                                <a:lnTo>
                                  <a:pt x="1295400" y="1587"/>
                                </a:lnTo>
                                <a:lnTo>
                                  <a:pt x="1296987" y="0"/>
                                </a:lnTo>
                                <a:lnTo>
                                  <a:pt x="1303337" y="0"/>
                                </a:lnTo>
                                <a:lnTo>
                                  <a:pt x="1304925" y="1587"/>
                                </a:lnTo>
                                <a:lnTo>
                                  <a:pt x="1304925" y="7937"/>
                                </a:lnTo>
                                <a:lnTo>
                                  <a:pt x="1303337" y="9525"/>
                                </a:lnTo>
                                <a:close/>
                              </a:path>
                              <a:path w="2867025" h="9525">
                                <a:moveTo>
                                  <a:pt x="1322387" y="9525"/>
                                </a:moveTo>
                                <a:lnTo>
                                  <a:pt x="1316037" y="9525"/>
                                </a:lnTo>
                                <a:lnTo>
                                  <a:pt x="1314450" y="7937"/>
                                </a:lnTo>
                                <a:lnTo>
                                  <a:pt x="1314450" y="1587"/>
                                </a:lnTo>
                                <a:lnTo>
                                  <a:pt x="1316037" y="0"/>
                                </a:lnTo>
                                <a:lnTo>
                                  <a:pt x="1322387" y="0"/>
                                </a:lnTo>
                                <a:lnTo>
                                  <a:pt x="1323975" y="1587"/>
                                </a:lnTo>
                                <a:lnTo>
                                  <a:pt x="1323975" y="7937"/>
                                </a:lnTo>
                                <a:lnTo>
                                  <a:pt x="1322387" y="9525"/>
                                </a:lnTo>
                                <a:close/>
                              </a:path>
                              <a:path w="2867025" h="9525">
                                <a:moveTo>
                                  <a:pt x="1341437" y="9525"/>
                                </a:moveTo>
                                <a:lnTo>
                                  <a:pt x="1335087" y="9525"/>
                                </a:lnTo>
                                <a:lnTo>
                                  <a:pt x="1333500" y="7937"/>
                                </a:lnTo>
                                <a:lnTo>
                                  <a:pt x="1333500" y="1587"/>
                                </a:lnTo>
                                <a:lnTo>
                                  <a:pt x="1335087" y="0"/>
                                </a:lnTo>
                                <a:lnTo>
                                  <a:pt x="1341437" y="0"/>
                                </a:lnTo>
                                <a:lnTo>
                                  <a:pt x="1343025" y="1587"/>
                                </a:lnTo>
                                <a:lnTo>
                                  <a:pt x="1343025" y="7937"/>
                                </a:lnTo>
                                <a:lnTo>
                                  <a:pt x="1341437" y="9525"/>
                                </a:lnTo>
                                <a:close/>
                              </a:path>
                              <a:path w="2867025" h="9525">
                                <a:moveTo>
                                  <a:pt x="1360487" y="9525"/>
                                </a:moveTo>
                                <a:lnTo>
                                  <a:pt x="1354137" y="9525"/>
                                </a:lnTo>
                                <a:lnTo>
                                  <a:pt x="1352550" y="7937"/>
                                </a:lnTo>
                                <a:lnTo>
                                  <a:pt x="1352550" y="1587"/>
                                </a:lnTo>
                                <a:lnTo>
                                  <a:pt x="1354137" y="0"/>
                                </a:lnTo>
                                <a:lnTo>
                                  <a:pt x="1360487" y="0"/>
                                </a:lnTo>
                                <a:lnTo>
                                  <a:pt x="1362075" y="1587"/>
                                </a:lnTo>
                                <a:lnTo>
                                  <a:pt x="1362075" y="7937"/>
                                </a:lnTo>
                                <a:lnTo>
                                  <a:pt x="1360487" y="9525"/>
                                </a:lnTo>
                                <a:close/>
                              </a:path>
                              <a:path w="2867025" h="9525">
                                <a:moveTo>
                                  <a:pt x="1379537" y="9525"/>
                                </a:moveTo>
                                <a:lnTo>
                                  <a:pt x="1373187" y="9525"/>
                                </a:lnTo>
                                <a:lnTo>
                                  <a:pt x="1371600" y="7937"/>
                                </a:lnTo>
                                <a:lnTo>
                                  <a:pt x="1371600" y="1587"/>
                                </a:lnTo>
                                <a:lnTo>
                                  <a:pt x="1373187" y="0"/>
                                </a:lnTo>
                                <a:lnTo>
                                  <a:pt x="1379537" y="0"/>
                                </a:lnTo>
                                <a:lnTo>
                                  <a:pt x="1381125" y="1587"/>
                                </a:lnTo>
                                <a:lnTo>
                                  <a:pt x="1381125" y="7937"/>
                                </a:lnTo>
                                <a:lnTo>
                                  <a:pt x="1379537" y="9525"/>
                                </a:lnTo>
                                <a:close/>
                              </a:path>
                              <a:path w="2867025" h="9525">
                                <a:moveTo>
                                  <a:pt x="1398587" y="9525"/>
                                </a:moveTo>
                                <a:lnTo>
                                  <a:pt x="1392237" y="9525"/>
                                </a:lnTo>
                                <a:lnTo>
                                  <a:pt x="1390650" y="7937"/>
                                </a:lnTo>
                                <a:lnTo>
                                  <a:pt x="1390650" y="1587"/>
                                </a:lnTo>
                                <a:lnTo>
                                  <a:pt x="1392237" y="0"/>
                                </a:lnTo>
                                <a:lnTo>
                                  <a:pt x="1398587" y="0"/>
                                </a:lnTo>
                                <a:lnTo>
                                  <a:pt x="1400175" y="1587"/>
                                </a:lnTo>
                                <a:lnTo>
                                  <a:pt x="1400175" y="7937"/>
                                </a:lnTo>
                                <a:lnTo>
                                  <a:pt x="1398587" y="9525"/>
                                </a:lnTo>
                                <a:close/>
                              </a:path>
                              <a:path w="2867025" h="9525">
                                <a:moveTo>
                                  <a:pt x="1417637" y="9525"/>
                                </a:moveTo>
                                <a:lnTo>
                                  <a:pt x="1411287" y="9525"/>
                                </a:lnTo>
                                <a:lnTo>
                                  <a:pt x="1409700" y="7937"/>
                                </a:lnTo>
                                <a:lnTo>
                                  <a:pt x="1409700" y="1587"/>
                                </a:lnTo>
                                <a:lnTo>
                                  <a:pt x="1411287" y="0"/>
                                </a:lnTo>
                                <a:lnTo>
                                  <a:pt x="1417637" y="0"/>
                                </a:lnTo>
                                <a:lnTo>
                                  <a:pt x="1419225" y="1587"/>
                                </a:lnTo>
                                <a:lnTo>
                                  <a:pt x="1419225" y="7937"/>
                                </a:lnTo>
                                <a:lnTo>
                                  <a:pt x="1417637" y="9525"/>
                                </a:lnTo>
                                <a:close/>
                              </a:path>
                              <a:path w="2867025" h="9525">
                                <a:moveTo>
                                  <a:pt x="1436687" y="9525"/>
                                </a:moveTo>
                                <a:lnTo>
                                  <a:pt x="1430337" y="9525"/>
                                </a:lnTo>
                                <a:lnTo>
                                  <a:pt x="1428750" y="7937"/>
                                </a:lnTo>
                                <a:lnTo>
                                  <a:pt x="1428750" y="1587"/>
                                </a:lnTo>
                                <a:lnTo>
                                  <a:pt x="1430337" y="0"/>
                                </a:lnTo>
                                <a:lnTo>
                                  <a:pt x="1436687" y="0"/>
                                </a:lnTo>
                                <a:lnTo>
                                  <a:pt x="1438275" y="1587"/>
                                </a:lnTo>
                                <a:lnTo>
                                  <a:pt x="1438275" y="7937"/>
                                </a:lnTo>
                                <a:lnTo>
                                  <a:pt x="1436687" y="9525"/>
                                </a:lnTo>
                                <a:close/>
                              </a:path>
                              <a:path w="2867025" h="9525">
                                <a:moveTo>
                                  <a:pt x="1455737" y="9525"/>
                                </a:moveTo>
                                <a:lnTo>
                                  <a:pt x="1449387" y="9525"/>
                                </a:lnTo>
                                <a:lnTo>
                                  <a:pt x="1447800" y="7937"/>
                                </a:lnTo>
                                <a:lnTo>
                                  <a:pt x="1447800" y="1587"/>
                                </a:lnTo>
                                <a:lnTo>
                                  <a:pt x="1449387" y="0"/>
                                </a:lnTo>
                                <a:lnTo>
                                  <a:pt x="1455737" y="0"/>
                                </a:lnTo>
                                <a:lnTo>
                                  <a:pt x="1457325" y="1587"/>
                                </a:lnTo>
                                <a:lnTo>
                                  <a:pt x="1457325" y="7937"/>
                                </a:lnTo>
                                <a:lnTo>
                                  <a:pt x="1455737" y="9525"/>
                                </a:lnTo>
                                <a:close/>
                              </a:path>
                              <a:path w="2867025" h="9525">
                                <a:moveTo>
                                  <a:pt x="1474787" y="9525"/>
                                </a:moveTo>
                                <a:lnTo>
                                  <a:pt x="1468437" y="9525"/>
                                </a:lnTo>
                                <a:lnTo>
                                  <a:pt x="1466850" y="7937"/>
                                </a:lnTo>
                                <a:lnTo>
                                  <a:pt x="1466850" y="1587"/>
                                </a:lnTo>
                                <a:lnTo>
                                  <a:pt x="1468437" y="0"/>
                                </a:lnTo>
                                <a:lnTo>
                                  <a:pt x="1474787" y="0"/>
                                </a:lnTo>
                                <a:lnTo>
                                  <a:pt x="1476375" y="1587"/>
                                </a:lnTo>
                                <a:lnTo>
                                  <a:pt x="1476375" y="7937"/>
                                </a:lnTo>
                                <a:lnTo>
                                  <a:pt x="1474787" y="9525"/>
                                </a:lnTo>
                                <a:close/>
                              </a:path>
                              <a:path w="2867025" h="9525">
                                <a:moveTo>
                                  <a:pt x="1493837" y="9525"/>
                                </a:moveTo>
                                <a:lnTo>
                                  <a:pt x="1487487" y="9525"/>
                                </a:lnTo>
                                <a:lnTo>
                                  <a:pt x="1485900" y="7937"/>
                                </a:lnTo>
                                <a:lnTo>
                                  <a:pt x="1485900" y="1587"/>
                                </a:lnTo>
                                <a:lnTo>
                                  <a:pt x="1487487" y="0"/>
                                </a:lnTo>
                                <a:lnTo>
                                  <a:pt x="1493837" y="0"/>
                                </a:lnTo>
                                <a:lnTo>
                                  <a:pt x="1495425" y="1587"/>
                                </a:lnTo>
                                <a:lnTo>
                                  <a:pt x="1495425" y="7937"/>
                                </a:lnTo>
                                <a:lnTo>
                                  <a:pt x="1493837" y="9525"/>
                                </a:lnTo>
                                <a:close/>
                              </a:path>
                              <a:path w="2867025" h="9525">
                                <a:moveTo>
                                  <a:pt x="1512887" y="9525"/>
                                </a:moveTo>
                                <a:lnTo>
                                  <a:pt x="1506537" y="9525"/>
                                </a:lnTo>
                                <a:lnTo>
                                  <a:pt x="1504950" y="7937"/>
                                </a:lnTo>
                                <a:lnTo>
                                  <a:pt x="1504950" y="1587"/>
                                </a:lnTo>
                                <a:lnTo>
                                  <a:pt x="1506537" y="0"/>
                                </a:lnTo>
                                <a:lnTo>
                                  <a:pt x="1512887" y="0"/>
                                </a:lnTo>
                                <a:lnTo>
                                  <a:pt x="1514475" y="1587"/>
                                </a:lnTo>
                                <a:lnTo>
                                  <a:pt x="1514475" y="7937"/>
                                </a:lnTo>
                                <a:lnTo>
                                  <a:pt x="1512887" y="9525"/>
                                </a:lnTo>
                                <a:close/>
                              </a:path>
                              <a:path w="2867025" h="9525">
                                <a:moveTo>
                                  <a:pt x="1531937" y="9525"/>
                                </a:moveTo>
                                <a:lnTo>
                                  <a:pt x="1525587" y="9525"/>
                                </a:lnTo>
                                <a:lnTo>
                                  <a:pt x="1524000" y="7937"/>
                                </a:lnTo>
                                <a:lnTo>
                                  <a:pt x="1524000" y="1587"/>
                                </a:lnTo>
                                <a:lnTo>
                                  <a:pt x="1525587" y="0"/>
                                </a:lnTo>
                                <a:lnTo>
                                  <a:pt x="1531937" y="0"/>
                                </a:lnTo>
                                <a:lnTo>
                                  <a:pt x="1533525" y="1587"/>
                                </a:lnTo>
                                <a:lnTo>
                                  <a:pt x="1533525" y="7937"/>
                                </a:lnTo>
                                <a:lnTo>
                                  <a:pt x="1531937" y="9525"/>
                                </a:lnTo>
                                <a:close/>
                              </a:path>
                              <a:path w="2867025" h="9525">
                                <a:moveTo>
                                  <a:pt x="1550987" y="9525"/>
                                </a:moveTo>
                                <a:lnTo>
                                  <a:pt x="1544637" y="9525"/>
                                </a:lnTo>
                                <a:lnTo>
                                  <a:pt x="1543050" y="7937"/>
                                </a:lnTo>
                                <a:lnTo>
                                  <a:pt x="1543050" y="1587"/>
                                </a:lnTo>
                                <a:lnTo>
                                  <a:pt x="1544637" y="0"/>
                                </a:lnTo>
                                <a:lnTo>
                                  <a:pt x="1550987" y="0"/>
                                </a:lnTo>
                                <a:lnTo>
                                  <a:pt x="1552575" y="1587"/>
                                </a:lnTo>
                                <a:lnTo>
                                  <a:pt x="1552575" y="7937"/>
                                </a:lnTo>
                                <a:lnTo>
                                  <a:pt x="1550987" y="9525"/>
                                </a:lnTo>
                                <a:close/>
                              </a:path>
                              <a:path w="2867025" h="9525">
                                <a:moveTo>
                                  <a:pt x="1570037" y="9525"/>
                                </a:moveTo>
                                <a:lnTo>
                                  <a:pt x="1563687" y="9525"/>
                                </a:lnTo>
                                <a:lnTo>
                                  <a:pt x="1562100" y="7937"/>
                                </a:lnTo>
                                <a:lnTo>
                                  <a:pt x="1562100" y="1587"/>
                                </a:lnTo>
                                <a:lnTo>
                                  <a:pt x="1563687" y="0"/>
                                </a:lnTo>
                                <a:lnTo>
                                  <a:pt x="1570037" y="0"/>
                                </a:lnTo>
                                <a:lnTo>
                                  <a:pt x="1571625" y="1587"/>
                                </a:lnTo>
                                <a:lnTo>
                                  <a:pt x="1571625" y="7937"/>
                                </a:lnTo>
                                <a:lnTo>
                                  <a:pt x="1570037" y="9525"/>
                                </a:lnTo>
                                <a:close/>
                              </a:path>
                              <a:path w="2867025" h="9525">
                                <a:moveTo>
                                  <a:pt x="1589087" y="9525"/>
                                </a:moveTo>
                                <a:lnTo>
                                  <a:pt x="1582737" y="9525"/>
                                </a:lnTo>
                                <a:lnTo>
                                  <a:pt x="1581150" y="7937"/>
                                </a:lnTo>
                                <a:lnTo>
                                  <a:pt x="1581150" y="1587"/>
                                </a:lnTo>
                                <a:lnTo>
                                  <a:pt x="1582737" y="0"/>
                                </a:lnTo>
                                <a:lnTo>
                                  <a:pt x="1589087" y="0"/>
                                </a:lnTo>
                                <a:lnTo>
                                  <a:pt x="1590675" y="1587"/>
                                </a:lnTo>
                                <a:lnTo>
                                  <a:pt x="1590675" y="7937"/>
                                </a:lnTo>
                                <a:lnTo>
                                  <a:pt x="1589087" y="9525"/>
                                </a:lnTo>
                                <a:close/>
                              </a:path>
                              <a:path w="2867025" h="9525">
                                <a:moveTo>
                                  <a:pt x="1608137" y="9525"/>
                                </a:moveTo>
                                <a:lnTo>
                                  <a:pt x="1601787" y="9525"/>
                                </a:lnTo>
                                <a:lnTo>
                                  <a:pt x="1600200" y="7937"/>
                                </a:lnTo>
                                <a:lnTo>
                                  <a:pt x="1600200" y="1587"/>
                                </a:lnTo>
                                <a:lnTo>
                                  <a:pt x="1601787" y="0"/>
                                </a:lnTo>
                                <a:lnTo>
                                  <a:pt x="1608137" y="0"/>
                                </a:lnTo>
                                <a:lnTo>
                                  <a:pt x="1609725" y="1587"/>
                                </a:lnTo>
                                <a:lnTo>
                                  <a:pt x="1609725" y="7937"/>
                                </a:lnTo>
                                <a:lnTo>
                                  <a:pt x="1608137" y="9525"/>
                                </a:lnTo>
                                <a:close/>
                              </a:path>
                              <a:path w="2867025" h="9525">
                                <a:moveTo>
                                  <a:pt x="1627187" y="9525"/>
                                </a:moveTo>
                                <a:lnTo>
                                  <a:pt x="1620837" y="9525"/>
                                </a:lnTo>
                                <a:lnTo>
                                  <a:pt x="1619250" y="7937"/>
                                </a:lnTo>
                                <a:lnTo>
                                  <a:pt x="1619250" y="1587"/>
                                </a:lnTo>
                                <a:lnTo>
                                  <a:pt x="1620837" y="0"/>
                                </a:lnTo>
                                <a:lnTo>
                                  <a:pt x="1627187" y="0"/>
                                </a:lnTo>
                                <a:lnTo>
                                  <a:pt x="1628775" y="1587"/>
                                </a:lnTo>
                                <a:lnTo>
                                  <a:pt x="1628775" y="7937"/>
                                </a:lnTo>
                                <a:lnTo>
                                  <a:pt x="1627187" y="9525"/>
                                </a:lnTo>
                                <a:close/>
                              </a:path>
                              <a:path w="2867025" h="9525">
                                <a:moveTo>
                                  <a:pt x="1646237" y="9525"/>
                                </a:moveTo>
                                <a:lnTo>
                                  <a:pt x="1639887" y="9525"/>
                                </a:lnTo>
                                <a:lnTo>
                                  <a:pt x="1638300" y="7937"/>
                                </a:lnTo>
                                <a:lnTo>
                                  <a:pt x="1638300" y="1587"/>
                                </a:lnTo>
                                <a:lnTo>
                                  <a:pt x="1639887" y="0"/>
                                </a:lnTo>
                                <a:lnTo>
                                  <a:pt x="1646237" y="0"/>
                                </a:lnTo>
                                <a:lnTo>
                                  <a:pt x="1647825" y="1587"/>
                                </a:lnTo>
                                <a:lnTo>
                                  <a:pt x="1647825" y="7937"/>
                                </a:lnTo>
                                <a:lnTo>
                                  <a:pt x="1646237" y="9525"/>
                                </a:lnTo>
                                <a:close/>
                              </a:path>
                              <a:path w="2867025" h="9525">
                                <a:moveTo>
                                  <a:pt x="1665287" y="9525"/>
                                </a:moveTo>
                                <a:lnTo>
                                  <a:pt x="1658937" y="9525"/>
                                </a:lnTo>
                                <a:lnTo>
                                  <a:pt x="1657350" y="7937"/>
                                </a:lnTo>
                                <a:lnTo>
                                  <a:pt x="1657350" y="1587"/>
                                </a:lnTo>
                                <a:lnTo>
                                  <a:pt x="1658937" y="0"/>
                                </a:lnTo>
                                <a:lnTo>
                                  <a:pt x="1665287" y="0"/>
                                </a:lnTo>
                                <a:lnTo>
                                  <a:pt x="1666875" y="1587"/>
                                </a:lnTo>
                                <a:lnTo>
                                  <a:pt x="1666875" y="7937"/>
                                </a:lnTo>
                                <a:lnTo>
                                  <a:pt x="1665287" y="9525"/>
                                </a:lnTo>
                                <a:close/>
                              </a:path>
                              <a:path w="2867025" h="9525">
                                <a:moveTo>
                                  <a:pt x="1684337" y="9525"/>
                                </a:moveTo>
                                <a:lnTo>
                                  <a:pt x="1677987" y="9525"/>
                                </a:lnTo>
                                <a:lnTo>
                                  <a:pt x="1676400" y="7937"/>
                                </a:lnTo>
                                <a:lnTo>
                                  <a:pt x="1676400" y="1587"/>
                                </a:lnTo>
                                <a:lnTo>
                                  <a:pt x="1677987" y="0"/>
                                </a:lnTo>
                                <a:lnTo>
                                  <a:pt x="1684337" y="0"/>
                                </a:lnTo>
                                <a:lnTo>
                                  <a:pt x="1685925" y="1587"/>
                                </a:lnTo>
                                <a:lnTo>
                                  <a:pt x="1685925" y="7937"/>
                                </a:lnTo>
                                <a:lnTo>
                                  <a:pt x="1684337" y="9525"/>
                                </a:lnTo>
                                <a:close/>
                              </a:path>
                              <a:path w="2867025" h="9525">
                                <a:moveTo>
                                  <a:pt x="1703387" y="9525"/>
                                </a:moveTo>
                                <a:lnTo>
                                  <a:pt x="1697037" y="9525"/>
                                </a:lnTo>
                                <a:lnTo>
                                  <a:pt x="1695450" y="7937"/>
                                </a:lnTo>
                                <a:lnTo>
                                  <a:pt x="1695450" y="1587"/>
                                </a:lnTo>
                                <a:lnTo>
                                  <a:pt x="1697037" y="0"/>
                                </a:lnTo>
                                <a:lnTo>
                                  <a:pt x="1703387" y="0"/>
                                </a:lnTo>
                                <a:lnTo>
                                  <a:pt x="1704975" y="1587"/>
                                </a:lnTo>
                                <a:lnTo>
                                  <a:pt x="1704975" y="7937"/>
                                </a:lnTo>
                                <a:lnTo>
                                  <a:pt x="1703387" y="9525"/>
                                </a:lnTo>
                                <a:close/>
                              </a:path>
                              <a:path w="2867025" h="9525">
                                <a:moveTo>
                                  <a:pt x="1722437" y="9525"/>
                                </a:moveTo>
                                <a:lnTo>
                                  <a:pt x="1716087" y="9525"/>
                                </a:lnTo>
                                <a:lnTo>
                                  <a:pt x="1714500" y="7937"/>
                                </a:lnTo>
                                <a:lnTo>
                                  <a:pt x="1714500" y="1587"/>
                                </a:lnTo>
                                <a:lnTo>
                                  <a:pt x="1716087" y="0"/>
                                </a:lnTo>
                                <a:lnTo>
                                  <a:pt x="1722437" y="0"/>
                                </a:lnTo>
                                <a:lnTo>
                                  <a:pt x="1724025" y="1587"/>
                                </a:lnTo>
                                <a:lnTo>
                                  <a:pt x="1724025" y="7937"/>
                                </a:lnTo>
                                <a:lnTo>
                                  <a:pt x="1722437" y="9525"/>
                                </a:lnTo>
                                <a:close/>
                              </a:path>
                              <a:path w="2867025" h="9525">
                                <a:moveTo>
                                  <a:pt x="1741487" y="9525"/>
                                </a:moveTo>
                                <a:lnTo>
                                  <a:pt x="1735137" y="9525"/>
                                </a:lnTo>
                                <a:lnTo>
                                  <a:pt x="1733549" y="7937"/>
                                </a:lnTo>
                                <a:lnTo>
                                  <a:pt x="1733549" y="1587"/>
                                </a:lnTo>
                                <a:lnTo>
                                  <a:pt x="1735137" y="0"/>
                                </a:lnTo>
                                <a:lnTo>
                                  <a:pt x="1741487" y="0"/>
                                </a:lnTo>
                                <a:lnTo>
                                  <a:pt x="1743074" y="1587"/>
                                </a:lnTo>
                                <a:lnTo>
                                  <a:pt x="1743074" y="7937"/>
                                </a:lnTo>
                                <a:lnTo>
                                  <a:pt x="1741487" y="9525"/>
                                </a:lnTo>
                                <a:close/>
                              </a:path>
                              <a:path w="2867025" h="9525">
                                <a:moveTo>
                                  <a:pt x="1760537" y="9525"/>
                                </a:moveTo>
                                <a:lnTo>
                                  <a:pt x="1754187" y="9525"/>
                                </a:lnTo>
                                <a:lnTo>
                                  <a:pt x="1752600" y="7937"/>
                                </a:lnTo>
                                <a:lnTo>
                                  <a:pt x="1752600" y="1587"/>
                                </a:lnTo>
                                <a:lnTo>
                                  <a:pt x="1754187" y="0"/>
                                </a:lnTo>
                                <a:lnTo>
                                  <a:pt x="1760537" y="0"/>
                                </a:lnTo>
                                <a:lnTo>
                                  <a:pt x="1762125" y="1587"/>
                                </a:lnTo>
                                <a:lnTo>
                                  <a:pt x="1762125" y="7937"/>
                                </a:lnTo>
                                <a:lnTo>
                                  <a:pt x="1760537" y="9525"/>
                                </a:lnTo>
                                <a:close/>
                              </a:path>
                              <a:path w="2867025" h="9525">
                                <a:moveTo>
                                  <a:pt x="1779587" y="9525"/>
                                </a:moveTo>
                                <a:lnTo>
                                  <a:pt x="1773237" y="9525"/>
                                </a:lnTo>
                                <a:lnTo>
                                  <a:pt x="1771650" y="7937"/>
                                </a:lnTo>
                                <a:lnTo>
                                  <a:pt x="1771650" y="1587"/>
                                </a:lnTo>
                                <a:lnTo>
                                  <a:pt x="1773237" y="0"/>
                                </a:lnTo>
                                <a:lnTo>
                                  <a:pt x="1779587" y="0"/>
                                </a:lnTo>
                                <a:lnTo>
                                  <a:pt x="1781175" y="1587"/>
                                </a:lnTo>
                                <a:lnTo>
                                  <a:pt x="1781175" y="7937"/>
                                </a:lnTo>
                                <a:lnTo>
                                  <a:pt x="1779587" y="9525"/>
                                </a:lnTo>
                                <a:close/>
                              </a:path>
                              <a:path w="2867025" h="9525">
                                <a:moveTo>
                                  <a:pt x="1798637" y="9525"/>
                                </a:moveTo>
                                <a:lnTo>
                                  <a:pt x="1792287" y="9525"/>
                                </a:lnTo>
                                <a:lnTo>
                                  <a:pt x="1790700" y="7937"/>
                                </a:lnTo>
                                <a:lnTo>
                                  <a:pt x="1790700" y="1587"/>
                                </a:lnTo>
                                <a:lnTo>
                                  <a:pt x="1792287" y="0"/>
                                </a:lnTo>
                                <a:lnTo>
                                  <a:pt x="1798637" y="0"/>
                                </a:lnTo>
                                <a:lnTo>
                                  <a:pt x="1800225" y="1587"/>
                                </a:lnTo>
                                <a:lnTo>
                                  <a:pt x="1800225" y="7937"/>
                                </a:lnTo>
                                <a:lnTo>
                                  <a:pt x="1798637" y="9525"/>
                                </a:lnTo>
                                <a:close/>
                              </a:path>
                              <a:path w="2867025" h="9525">
                                <a:moveTo>
                                  <a:pt x="1817687" y="9525"/>
                                </a:moveTo>
                                <a:lnTo>
                                  <a:pt x="1811337" y="9525"/>
                                </a:lnTo>
                                <a:lnTo>
                                  <a:pt x="1809749" y="7937"/>
                                </a:lnTo>
                                <a:lnTo>
                                  <a:pt x="1809749" y="1587"/>
                                </a:lnTo>
                                <a:lnTo>
                                  <a:pt x="1811337" y="0"/>
                                </a:lnTo>
                                <a:lnTo>
                                  <a:pt x="1817687" y="0"/>
                                </a:lnTo>
                                <a:lnTo>
                                  <a:pt x="1819274" y="1587"/>
                                </a:lnTo>
                                <a:lnTo>
                                  <a:pt x="1819274" y="7937"/>
                                </a:lnTo>
                                <a:lnTo>
                                  <a:pt x="1817687" y="9525"/>
                                </a:lnTo>
                                <a:close/>
                              </a:path>
                              <a:path w="2867025" h="9525">
                                <a:moveTo>
                                  <a:pt x="1836737" y="9525"/>
                                </a:moveTo>
                                <a:lnTo>
                                  <a:pt x="1830387" y="9525"/>
                                </a:lnTo>
                                <a:lnTo>
                                  <a:pt x="1828800" y="7937"/>
                                </a:lnTo>
                                <a:lnTo>
                                  <a:pt x="1828800" y="1587"/>
                                </a:lnTo>
                                <a:lnTo>
                                  <a:pt x="1830387" y="0"/>
                                </a:lnTo>
                                <a:lnTo>
                                  <a:pt x="1836737" y="0"/>
                                </a:lnTo>
                                <a:lnTo>
                                  <a:pt x="1838325" y="1587"/>
                                </a:lnTo>
                                <a:lnTo>
                                  <a:pt x="1838325" y="7937"/>
                                </a:lnTo>
                                <a:lnTo>
                                  <a:pt x="1836737" y="9525"/>
                                </a:lnTo>
                                <a:close/>
                              </a:path>
                              <a:path w="2867025" h="9525">
                                <a:moveTo>
                                  <a:pt x="1855787" y="9525"/>
                                </a:moveTo>
                                <a:lnTo>
                                  <a:pt x="1849437" y="9525"/>
                                </a:lnTo>
                                <a:lnTo>
                                  <a:pt x="1847850" y="7937"/>
                                </a:lnTo>
                                <a:lnTo>
                                  <a:pt x="1847850" y="1587"/>
                                </a:lnTo>
                                <a:lnTo>
                                  <a:pt x="1849437" y="0"/>
                                </a:lnTo>
                                <a:lnTo>
                                  <a:pt x="1855787" y="0"/>
                                </a:lnTo>
                                <a:lnTo>
                                  <a:pt x="1857375" y="1587"/>
                                </a:lnTo>
                                <a:lnTo>
                                  <a:pt x="1857375" y="7937"/>
                                </a:lnTo>
                                <a:lnTo>
                                  <a:pt x="1855787" y="9525"/>
                                </a:lnTo>
                                <a:close/>
                              </a:path>
                              <a:path w="2867025" h="9525">
                                <a:moveTo>
                                  <a:pt x="1874837" y="9525"/>
                                </a:moveTo>
                                <a:lnTo>
                                  <a:pt x="1868487" y="9525"/>
                                </a:lnTo>
                                <a:lnTo>
                                  <a:pt x="1866900" y="7937"/>
                                </a:lnTo>
                                <a:lnTo>
                                  <a:pt x="1866900" y="1587"/>
                                </a:lnTo>
                                <a:lnTo>
                                  <a:pt x="1868487" y="0"/>
                                </a:lnTo>
                                <a:lnTo>
                                  <a:pt x="1874837" y="0"/>
                                </a:lnTo>
                                <a:lnTo>
                                  <a:pt x="1876425" y="1587"/>
                                </a:lnTo>
                                <a:lnTo>
                                  <a:pt x="1876425" y="7937"/>
                                </a:lnTo>
                                <a:lnTo>
                                  <a:pt x="1874837" y="9525"/>
                                </a:lnTo>
                                <a:close/>
                              </a:path>
                              <a:path w="2867025" h="9525">
                                <a:moveTo>
                                  <a:pt x="1893887" y="9525"/>
                                </a:moveTo>
                                <a:lnTo>
                                  <a:pt x="1887537" y="9525"/>
                                </a:lnTo>
                                <a:lnTo>
                                  <a:pt x="1885950" y="7937"/>
                                </a:lnTo>
                                <a:lnTo>
                                  <a:pt x="1885950" y="1587"/>
                                </a:lnTo>
                                <a:lnTo>
                                  <a:pt x="1887537" y="0"/>
                                </a:lnTo>
                                <a:lnTo>
                                  <a:pt x="1893887" y="0"/>
                                </a:lnTo>
                                <a:lnTo>
                                  <a:pt x="1895475" y="1587"/>
                                </a:lnTo>
                                <a:lnTo>
                                  <a:pt x="1895475" y="7937"/>
                                </a:lnTo>
                                <a:lnTo>
                                  <a:pt x="1893887" y="9525"/>
                                </a:lnTo>
                                <a:close/>
                              </a:path>
                              <a:path w="2867025" h="9525">
                                <a:moveTo>
                                  <a:pt x="1912937" y="9525"/>
                                </a:moveTo>
                                <a:lnTo>
                                  <a:pt x="1906587" y="9525"/>
                                </a:lnTo>
                                <a:lnTo>
                                  <a:pt x="1905000" y="7937"/>
                                </a:lnTo>
                                <a:lnTo>
                                  <a:pt x="1905000" y="1587"/>
                                </a:lnTo>
                                <a:lnTo>
                                  <a:pt x="1906587" y="0"/>
                                </a:lnTo>
                                <a:lnTo>
                                  <a:pt x="1912937" y="0"/>
                                </a:lnTo>
                                <a:lnTo>
                                  <a:pt x="1914525" y="1587"/>
                                </a:lnTo>
                                <a:lnTo>
                                  <a:pt x="1914525" y="7937"/>
                                </a:lnTo>
                                <a:lnTo>
                                  <a:pt x="1912937" y="9525"/>
                                </a:lnTo>
                                <a:close/>
                              </a:path>
                              <a:path w="2867025" h="9525">
                                <a:moveTo>
                                  <a:pt x="1931987" y="9525"/>
                                </a:moveTo>
                                <a:lnTo>
                                  <a:pt x="1925637" y="9525"/>
                                </a:lnTo>
                                <a:lnTo>
                                  <a:pt x="1924050" y="7937"/>
                                </a:lnTo>
                                <a:lnTo>
                                  <a:pt x="1924050" y="1587"/>
                                </a:lnTo>
                                <a:lnTo>
                                  <a:pt x="1925637" y="0"/>
                                </a:lnTo>
                                <a:lnTo>
                                  <a:pt x="1931987" y="0"/>
                                </a:lnTo>
                                <a:lnTo>
                                  <a:pt x="1933575" y="1587"/>
                                </a:lnTo>
                                <a:lnTo>
                                  <a:pt x="1933575" y="7937"/>
                                </a:lnTo>
                                <a:lnTo>
                                  <a:pt x="1931987" y="9525"/>
                                </a:lnTo>
                                <a:close/>
                              </a:path>
                              <a:path w="2867025" h="9525">
                                <a:moveTo>
                                  <a:pt x="1951037" y="9525"/>
                                </a:moveTo>
                                <a:lnTo>
                                  <a:pt x="1944687" y="9525"/>
                                </a:lnTo>
                                <a:lnTo>
                                  <a:pt x="1943100" y="7937"/>
                                </a:lnTo>
                                <a:lnTo>
                                  <a:pt x="1943100" y="1587"/>
                                </a:lnTo>
                                <a:lnTo>
                                  <a:pt x="1944687" y="0"/>
                                </a:lnTo>
                                <a:lnTo>
                                  <a:pt x="1951037" y="0"/>
                                </a:lnTo>
                                <a:lnTo>
                                  <a:pt x="1952625" y="1587"/>
                                </a:lnTo>
                                <a:lnTo>
                                  <a:pt x="1952625" y="7937"/>
                                </a:lnTo>
                                <a:lnTo>
                                  <a:pt x="1951037" y="9525"/>
                                </a:lnTo>
                                <a:close/>
                              </a:path>
                              <a:path w="2867025" h="9525">
                                <a:moveTo>
                                  <a:pt x="1970087" y="9525"/>
                                </a:moveTo>
                                <a:lnTo>
                                  <a:pt x="1963737" y="9525"/>
                                </a:lnTo>
                                <a:lnTo>
                                  <a:pt x="1962150" y="7937"/>
                                </a:lnTo>
                                <a:lnTo>
                                  <a:pt x="1962150" y="1587"/>
                                </a:lnTo>
                                <a:lnTo>
                                  <a:pt x="1963737" y="0"/>
                                </a:lnTo>
                                <a:lnTo>
                                  <a:pt x="1970087" y="0"/>
                                </a:lnTo>
                                <a:lnTo>
                                  <a:pt x="1971675" y="1587"/>
                                </a:lnTo>
                                <a:lnTo>
                                  <a:pt x="1971675" y="7937"/>
                                </a:lnTo>
                                <a:lnTo>
                                  <a:pt x="1970087" y="9525"/>
                                </a:lnTo>
                                <a:close/>
                              </a:path>
                              <a:path w="2867025" h="9525">
                                <a:moveTo>
                                  <a:pt x="1989137" y="9525"/>
                                </a:moveTo>
                                <a:lnTo>
                                  <a:pt x="1982787" y="9525"/>
                                </a:lnTo>
                                <a:lnTo>
                                  <a:pt x="1981200" y="7937"/>
                                </a:lnTo>
                                <a:lnTo>
                                  <a:pt x="1981200" y="1587"/>
                                </a:lnTo>
                                <a:lnTo>
                                  <a:pt x="1982787" y="0"/>
                                </a:lnTo>
                                <a:lnTo>
                                  <a:pt x="1989137" y="0"/>
                                </a:lnTo>
                                <a:lnTo>
                                  <a:pt x="1990725" y="1587"/>
                                </a:lnTo>
                                <a:lnTo>
                                  <a:pt x="1990725" y="7937"/>
                                </a:lnTo>
                                <a:lnTo>
                                  <a:pt x="1989137" y="9525"/>
                                </a:lnTo>
                                <a:close/>
                              </a:path>
                              <a:path w="2867025" h="9525">
                                <a:moveTo>
                                  <a:pt x="2008187" y="9525"/>
                                </a:moveTo>
                                <a:lnTo>
                                  <a:pt x="2001837" y="9525"/>
                                </a:lnTo>
                                <a:lnTo>
                                  <a:pt x="2000250" y="7937"/>
                                </a:lnTo>
                                <a:lnTo>
                                  <a:pt x="2000250" y="1587"/>
                                </a:lnTo>
                                <a:lnTo>
                                  <a:pt x="2001837" y="0"/>
                                </a:lnTo>
                                <a:lnTo>
                                  <a:pt x="2008187" y="0"/>
                                </a:lnTo>
                                <a:lnTo>
                                  <a:pt x="2009775" y="1587"/>
                                </a:lnTo>
                                <a:lnTo>
                                  <a:pt x="2009775" y="7937"/>
                                </a:lnTo>
                                <a:lnTo>
                                  <a:pt x="2008187" y="9525"/>
                                </a:lnTo>
                                <a:close/>
                              </a:path>
                              <a:path w="2867025" h="9525">
                                <a:moveTo>
                                  <a:pt x="2027237" y="9525"/>
                                </a:moveTo>
                                <a:lnTo>
                                  <a:pt x="2020887" y="9525"/>
                                </a:lnTo>
                                <a:lnTo>
                                  <a:pt x="2019300" y="7937"/>
                                </a:lnTo>
                                <a:lnTo>
                                  <a:pt x="2019300" y="1587"/>
                                </a:lnTo>
                                <a:lnTo>
                                  <a:pt x="2020887" y="0"/>
                                </a:lnTo>
                                <a:lnTo>
                                  <a:pt x="2027237" y="0"/>
                                </a:lnTo>
                                <a:lnTo>
                                  <a:pt x="2028825" y="1587"/>
                                </a:lnTo>
                                <a:lnTo>
                                  <a:pt x="2028825" y="7937"/>
                                </a:lnTo>
                                <a:lnTo>
                                  <a:pt x="2027237" y="9525"/>
                                </a:lnTo>
                                <a:close/>
                              </a:path>
                              <a:path w="2867025" h="9525">
                                <a:moveTo>
                                  <a:pt x="2046287" y="9525"/>
                                </a:moveTo>
                                <a:lnTo>
                                  <a:pt x="2039937" y="9525"/>
                                </a:lnTo>
                                <a:lnTo>
                                  <a:pt x="2038350" y="7937"/>
                                </a:lnTo>
                                <a:lnTo>
                                  <a:pt x="2038350" y="1587"/>
                                </a:lnTo>
                                <a:lnTo>
                                  <a:pt x="2039937" y="0"/>
                                </a:lnTo>
                                <a:lnTo>
                                  <a:pt x="2046287" y="0"/>
                                </a:lnTo>
                                <a:lnTo>
                                  <a:pt x="2047875" y="1587"/>
                                </a:lnTo>
                                <a:lnTo>
                                  <a:pt x="2047875" y="7937"/>
                                </a:lnTo>
                                <a:lnTo>
                                  <a:pt x="2046287" y="9525"/>
                                </a:lnTo>
                                <a:close/>
                              </a:path>
                              <a:path w="2867025" h="9525">
                                <a:moveTo>
                                  <a:pt x="2065337" y="9525"/>
                                </a:moveTo>
                                <a:lnTo>
                                  <a:pt x="2058987" y="9525"/>
                                </a:lnTo>
                                <a:lnTo>
                                  <a:pt x="2057400" y="7937"/>
                                </a:lnTo>
                                <a:lnTo>
                                  <a:pt x="2057400" y="1587"/>
                                </a:lnTo>
                                <a:lnTo>
                                  <a:pt x="2058987" y="0"/>
                                </a:lnTo>
                                <a:lnTo>
                                  <a:pt x="2065337" y="0"/>
                                </a:lnTo>
                                <a:lnTo>
                                  <a:pt x="2066925" y="1587"/>
                                </a:lnTo>
                                <a:lnTo>
                                  <a:pt x="2066925" y="7937"/>
                                </a:lnTo>
                                <a:lnTo>
                                  <a:pt x="2065337" y="9525"/>
                                </a:lnTo>
                                <a:close/>
                              </a:path>
                              <a:path w="2867025" h="9525">
                                <a:moveTo>
                                  <a:pt x="2084387" y="9525"/>
                                </a:moveTo>
                                <a:lnTo>
                                  <a:pt x="2078037" y="9525"/>
                                </a:lnTo>
                                <a:lnTo>
                                  <a:pt x="2076450" y="7937"/>
                                </a:lnTo>
                                <a:lnTo>
                                  <a:pt x="2076450" y="1587"/>
                                </a:lnTo>
                                <a:lnTo>
                                  <a:pt x="2078037" y="0"/>
                                </a:lnTo>
                                <a:lnTo>
                                  <a:pt x="2084387" y="0"/>
                                </a:lnTo>
                                <a:lnTo>
                                  <a:pt x="2085975" y="1587"/>
                                </a:lnTo>
                                <a:lnTo>
                                  <a:pt x="2085975" y="7937"/>
                                </a:lnTo>
                                <a:lnTo>
                                  <a:pt x="2084387" y="9525"/>
                                </a:lnTo>
                                <a:close/>
                              </a:path>
                              <a:path w="2867025" h="9525">
                                <a:moveTo>
                                  <a:pt x="2103437" y="9525"/>
                                </a:moveTo>
                                <a:lnTo>
                                  <a:pt x="2097087" y="9525"/>
                                </a:lnTo>
                                <a:lnTo>
                                  <a:pt x="2095500" y="7937"/>
                                </a:lnTo>
                                <a:lnTo>
                                  <a:pt x="2095500" y="1587"/>
                                </a:lnTo>
                                <a:lnTo>
                                  <a:pt x="2097087" y="0"/>
                                </a:lnTo>
                                <a:lnTo>
                                  <a:pt x="2103437" y="0"/>
                                </a:lnTo>
                                <a:lnTo>
                                  <a:pt x="2105025" y="1587"/>
                                </a:lnTo>
                                <a:lnTo>
                                  <a:pt x="2105025" y="7937"/>
                                </a:lnTo>
                                <a:lnTo>
                                  <a:pt x="2103437" y="9525"/>
                                </a:lnTo>
                                <a:close/>
                              </a:path>
                              <a:path w="2867025" h="9525">
                                <a:moveTo>
                                  <a:pt x="2122487" y="9525"/>
                                </a:moveTo>
                                <a:lnTo>
                                  <a:pt x="2116137" y="9525"/>
                                </a:lnTo>
                                <a:lnTo>
                                  <a:pt x="2114550" y="7937"/>
                                </a:lnTo>
                                <a:lnTo>
                                  <a:pt x="2114550" y="1587"/>
                                </a:lnTo>
                                <a:lnTo>
                                  <a:pt x="2116137" y="0"/>
                                </a:lnTo>
                                <a:lnTo>
                                  <a:pt x="2122487" y="0"/>
                                </a:lnTo>
                                <a:lnTo>
                                  <a:pt x="2124075" y="1587"/>
                                </a:lnTo>
                                <a:lnTo>
                                  <a:pt x="2124075" y="7937"/>
                                </a:lnTo>
                                <a:lnTo>
                                  <a:pt x="2122487" y="9525"/>
                                </a:lnTo>
                                <a:close/>
                              </a:path>
                              <a:path w="2867025" h="9525">
                                <a:moveTo>
                                  <a:pt x="2141537" y="9525"/>
                                </a:moveTo>
                                <a:lnTo>
                                  <a:pt x="2135187" y="9525"/>
                                </a:lnTo>
                                <a:lnTo>
                                  <a:pt x="2133600" y="7937"/>
                                </a:lnTo>
                                <a:lnTo>
                                  <a:pt x="2133600" y="1587"/>
                                </a:lnTo>
                                <a:lnTo>
                                  <a:pt x="2135187" y="0"/>
                                </a:lnTo>
                                <a:lnTo>
                                  <a:pt x="2141537" y="0"/>
                                </a:lnTo>
                                <a:lnTo>
                                  <a:pt x="2143125" y="1587"/>
                                </a:lnTo>
                                <a:lnTo>
                                  <a:pt x="2143125" y="7937"/>
                                </a:lnTo>
                                <a:lnTo>
                                  <a:pt x="2141537" y="9525"/>
                                </a:lnTo>
                                <a:close/>
                              </a:path>
                              <a:path w="2867025" h="9525">
                                <a:moveTo>
                                  <a:pt x="2160587" y="9525"/>
                                </a:moveTo>
                                <a:lnTo>
                                  <a:pt x="2154237" y="9525"/>
                                </a:lnTo>
                                <a:lnTo>
                                  <a:pt x="2152650" y="7937"/>
                                </a:lnTo>
                                <a:lnTo>
                                  <a:pt x="2152650" y="1587"/>
                                </a:lnTo>
                                <a:lnTo>
                                  <a:pt x="2154237" y="0"/>
                                </a:lnTo>
                                <a:lnTo>
                                  <a:pt x="2160587" y="0"/>
                                </a:lnTo>
                                <a:lnTo>
                                  <a:pt x="2162175" y="1587"/>
                                </a:lnTo>
                                <a:lnTo>
                                  <a:pt x="2162175" y="7937"/>
                                </a:lnTo>
                                <a:lnTo>
                                  <a:pt x="2160587" y="9525"/>
                                </a:lnTo>
                                <a:close/>
                              </a:path>
                              <a:path w="2867025" h="9525">
                                <a:moveTo>
                                  <a:pt x="2179637" y="9525"/>
                                </a:moveTo>
                                <a:lnTo>
                                  <a:pt x="2173287" y="9525"/>
                                </a:lnTo>
                                <a:lnTo>
                                  <a:pt x="2171700" y="7937"/>
                                </a:lnTo>
                                <a:lnTo>
                                  <a:pt x="2171700" y="1587"/>
                                </a:lnTo>
                                <a:lnTo>
                                  <a:pt x="2173287" y="0"/>
                                </a:lnTo>
                                <a:lnTo>
                                  <a:pt x="2179637" y="0"/>
                                </a:lnTo>
                                <a:lnTo>
                                  <a:pt x="2181225" y="1587"/>
                                </a:lnTo>
                                <a:lnTo>
                                  <a:pt x="2181225" y="7937"/>
                                </a:lnTo>
                                <a:lnTo>
                                  <a:pt x="2179637" y="9525"/>
                                </a:lnTo>
                                <a:close/>
                              </a:path>
                              <a:path w="2867025" h="9525">
                                <a:moveTo>
                                  <a:pt x="2198687" y="9525"/>
                                </a:moveTo>
                                <a:lnTo>
                                  <a:pt x="2192337" y="9525"/>
                                </a:lnTo>
                                <a:lnTo>
                                  <a:pt x="2190750" y="7937"/>
                                </a:lnTo>
                                <a:lnTo>
                                  <a:pt x="2190750" y="1587"/>
                                </a:lnTo>
                                <a:lnTo>
                                  <a:pt x="2192337" y="0"/>
                                </a:lnTo>
                                <a:lnTo>
                                  <a:pt x="2198687" y="0"/>
                                </a:lnTo>
                                <a:lnTo>
                                  <a:pt x="2200275" y="1587"/>
                                </a:lnTo>
                                <a:lnTo>
                                  <a:pt x="2200275" y="7937"/>
                                </a:lnTo>
                                <a:lnTo>
                                  <a:pt x="2198687" y="9525"/>
                                </a:lnTo>
                                <a:close/>
                              </a:path>
                              <a:path w="2867025" h="9525">
                                <a:moveTo>
                                  <a:pt x="2217737" y="9525"/>
                                </a:moveTo>
                                <a:lnTo>
                                  <a:pt x="2211387" y="9525"/>
                                </a:lnTo>
                                <a:lnTo>
                                  <a:pt x="2209800" y="7937"/>
                                </a:lnTo>
                                <a:lnTo>
                                  <a:pt x="2209800" y="1587"/>
                                </a:lnTo>
                                <a:lnTo>
                                  <a:pt x="2211387" y="0"/>
                                </a:lnTo>
                                <a:lnTo>
                                  <a:pt x="2217737" y="0"/>
                                </a:lnTo>
                                <a:lnTo>
                                  <a:pt x="2219325" y="1587"/>
                                </a:lnTo>
                                <a:lnTo>
                                  <a:pt x="2219325" y="7937"/>
                                </a:lnTo>
                                <a:lnTo>
                                  <a:pt x="2217737" y="9525"/>
                                </a:lnTo>
                                <a:close/>
                              </a:path>
                              <a:path w="2867025" h="9525">
                                <a:moveTo>
                                  <a:pt x="2236787" y="9525"/>
                                </a:moveTo>
                                <a:lnTo>
                                  <a:pt x="2230437" y="9525"/>
                                </a:lnTo>
                                <a:lnTo>
                                  <a:pt x="2228850" y="7937"/>
                                </a:lnTo>
                                <a:lnTo>
                                  <a:pt x="2228850" y="1587"/>
                                </a:lnTo>
                                <a:lnTo>
                                  <a:pt x="2230437" y="0"/>
                                </a:lnTo>
                                <a:lnTo>
                                  <a:pt x="2236787" y="0"/>
                                </a:lnTo>
                                <a:lnTo>
                                  <a:pt x="2238375" y="1587"/>
                                </a:lnTo>
                                <a:lnTo>
                                  <a:pt x="2238375" y="7937"/>
                                </a:lnTo>
                                <a:lnTo>
                                  <a:pt x="2236787" y="9525"/>
                                </a:lnTo>
                                <a:close/>
                              </a:path>
                              <a:path w="2867025" h="9525">
                                <a:moveTo>
                                  <a:pt x="2255837" y="9525"/>
                                </a:moveTo>
                                <a:lnTo>
                                  <a:pt x="2249487" y="9525"/>
                                </a:lnTo>
                                <a:lnTo>
                                  <a:pt x="2247900" y="7937"/>
                                </a:lnTo>
                                <a:lnTo>
                                  <a:pt x="2247900" y="1587"/>
                                </a:lnTo>
                                <a:lnTo>
                                  <a:pt x="2249487" y="0"/>
                                </a:lnTo>
                                <a:lnTo>
                                  <a:pt x="2255837" y="0"/>
                                </a:lnTo>
                                <a:lnTo>
                                  <a:pt x="2257425" y="1587"/>
                                </a:lnTo>
                                <a:lnTo>
                                  <a:pt x="2257425" y="7937"/>
                                </a:lnTo>
                                <a:lnTo>
                                  <a:pt x="2255837" y="9525"/>
                                </a:lnTo>
                                <a:close/>
                              </a:path>
                              <a:path w="2867025" h="9525">
                                <a:moveTo>
                                  <a:pt x="2274887" y="9525"/>
                                </a:moveTo>
                                <a:lnTo>
                                  <a:pt x="2268537" y="9525"/>
                                </a:lnTo>
                                <a:lnTo>
                                  <a:pt x="2266950" y="7937"/>
                                </a:lnTo>
                                <a:lnTo>
                                  <a:pt x="2266950" y="1587"/>
                                </a:lnTo>
                                <a:lnTo>
                                  <a:pt x="2268537" y="0"/>
                                </a:lnTo>
                                <a:lnTo>
                                  <a:pt x="2274887" y="0"/>
                                </a:lnTo>
                                <a:lnTo>
                                  <a:pt x="2276475" y="1587"/>
                                </a:lnTo>
                                <a:lnTo>
                                  <a:pt x="2276475" y="7937"/>
                                </a:lnTo>
                                <a:lnTo>
                                  <a:pt x="2274887" y="9525"/>
                                </a:lnTo>
                                <a:close/>
                              </a:path>
                              <a:path w="2867025" h="9525">
                                <a:moveTo>
                                  <a:pt x="2293937" y="9525"/>
                                </a:moveTo>
                                <a:lnTo>
                                  <a:pt x="2287587" y="9525"/>
                                </a:lnTo>
                                <a:lnTo>
                                  <a:pt x="2286000" y="7937"/>
                                </a:lnTo>
                                <a:lnTo>
                                  <a:pt x="2286000" y="1587"/>
                                </a:lnTo>
                                <a:lnTo>
                                  <a:pt x="2287587" y="0"/>
                                </a:lnTo>
                                <a:lnTo>
                                  <a:pt x="2293937" y="0"/>
                                </a:lnTo>
                                <a:lnTo>
                                  <a:pt x="2295525" y="1587"/>
                                </a:lnTo>
                                <a:lnTo>
                                  <a:pt x="2295525" y="7937"/>
                                </a:lnTo>
                                <a:lnTo>
                                  <a:pt x="2293937" y="9525"/>
                                </a:lnTo>
                                <a:close/>
                              </a:path>
                              <a:path w="2867025" h="9525">
                                <a:moveTo>
                                  <a:pt x="2312987" y="9525"/>
                                </a:moveTo>
                                <a:lnTo>
                                  <a:pt x="2306637" y="9525"/>
                                </a:lnTo>
                                <a:lnTo>
                                  <a:pt x="2305050" y="7937"/>
                                </a:lnTo>
                                <a:lnTo>
                                  <a:pt x="2305050" y="1587"/>
                                </a:lnTo>
                                <a:lnTo>
                                  <a:pt x="2306637" y="0"/>
                                </a:lnTo>
                                <a:lnTo>
                                  <a:pt x="2312987" y="0"/>
                                </a:lnTo>
                                <a:lnTo>
                                  <a:pt x="2314575" y="1587"/>
                                </a:lnTo>
                                <a:lnTo>
                                  <a:pt x="2314575" y="7937"/>
                                </a:lnTo>
                                <a:lnTo>
                                  <a:pt x="2312987" y="9525"/>
                                </a:lnTo>
                                <a:close/>
                              </a:path>
                              <a:path w="2867025" h="9525">
                                <a:moveTo>
                                  <a:pt x="2332037" y="9525"/>
                                </a:moveTo>
                                <a:lnTo>
                                  <a:pt x="2325687" y="9525"/>
                                </a:lnTo>
                                <a:lnTo>
                                  <a:pt x="2324099" y="7937"/>
                                </a:lnTo>
                                <a:lnTo>
                                  <a:pt x="2324099" y="1587"/>
                                </a:lnTo>
                                <a:lnTo>
                                  <a:pt x="2325687" y="0"/>
                                </a:lnTo>
                                <a:lnTo>
                                  <a:pt x="2332037" y="0"/>
                                </a:lnTo>
                                <a:lnTo>
                                  <a:pt x="2333624" y="1587"/>
                                </a:lnTo>
                                <a:lnTo>
                                  <a:pt x="2333624" y="7937"/>
                                </a:lnTo>
                                <a:lnTo>
                                  <a:pt x="2332037" y="9525"/>
                                </a:lnTo>
                                <a:close/>
                              </a:path>
                              <a:path w="2867025" h="9525">
                                <a:moveTo>
                                  <a:pt x="2351087" y="9525"/>
                                </a:moveTo>
                                <a:lnTo>
                                  <a:pt x="2344737" y="9525"/>
                                </a:lnTo>
                                <a:lnTo>
                                  <a:pt x="2343150" y="7937"/>
                                </a:lnTo>
                                <a:lnTo>
                                  <a:pt x="2343150" y="1587"/>
                                </a:lnTo>
                                <a:lnTo>
                                  <a:pt x="2344737" y="0"/>
                                </a:lnTo>
                                <a:lnTo>
                                  <a:pt x="2351087" y="0"/>
                                </a:lnTo>
                                <a:lnTo>
                                  <a:pt x="2352675" y="1587"/>
                                </a:lnTo>
                                <a:lnTo>
                                  <a:pt x="2352675" y="7937"/>
                                </a:lnTo>
                                <a:lnTo>
                                  <a:pt x="2351087" y="9525"/>
                                </a:lnTo>
                                <a:close/>
                              </a:path>
                              <a:path w="2867025" h="9525">
                                <a:moveTo>
                                  <a:pt x="2370137" y="9525"/>
                                </a:moveTo>
                                <a:lnTo>
                                  <a:pt x="2363787" y="9525"/>
                                </a:lnTo>
                                <a:lnTo>
                                  <a:pt x="2362200" y="7937"/>
                                </a:lnTo>
                                <a:lnTo>
                                  <a:pt x="2362200" y="1587"/>
                                </a:lnTo>
                                <a:lnTo>
                                  <a:pt x="2363787" y="0"/>
                                </a:lnTo>
                                <a:lnTo>
                                  <a:pt x="2370137" y="0"/>
                                </a:lnTo>
                                <a:lnTo>
                                  <a:pt x="2371725" y="1587"/>
                                </a:lnTo>
                                <a:lnTo>
                                  <a:pt x="2371725" y="7937"/>
                                </a:lnTo>
                                <a:lnTo>
                                  <a:pt x="2370137" y="9525"/>
                                </a:lnTo>
                                <a:close/>
                              </a:path>
                              <a:path w="2867025" h="9525">
                                <a:moveTo>
                                  <a:pt x="2389187" y="9525"/>
                                </a:moveTo>
                                <a:lnTo>
                                  <a:pt x="2382837" y="9525"/>
                                </a:lnTo>
                                <a:lnTo>
                                  <a:pt x="2381250" y="7937"/>
                                </a:lnTo>
                                <a:lnTo>
                                  <a:pt x="2381250" y="1587"/>
                                </a:lnTo>
                                <a:lnTo>
                                  <a:pt x="2382837" y="0"/>
                                </a:lnTo>
                                <a:lnTo>
                                  <a:pt x="2389187" y="0"/>
                                </a:lnTo>
                                <a:lnTo>
                                  <a:pt x="2390775" y="1587"/>
                                </a:lnTo>
                                <a:lnTo>
                                  <a:pt x="2390775" y="7937"/>
                                </a:lnTo>
                                <a:lnTo>
                                  <a:pt x="2389187" y="9525"/>
                                </a:lnTo>
                                <a:close/>
                              </a:path>
                              <a:path w="2867025" h="9525">
                                <a:moveTo>
                                  <a:pt x="2408237" y="9525"/>
                                </a:moveTo>
                                <a:lnTo>
                                  <a:pt x="2401887" y="9525"/>
                                </a:lnTo>
                                <a:lnTo>
                                  <a:pt x="2400299" y="7937"/>
                                </a:lnTo>
                                <a:lnTo>
                                  <a:pt x="2400299" y="1587"/>
                                </a:lnTo>
                                <a:lnTo>
                                  <a:pt x="2401887" y="0"/>
                                </a:lnTo>
                                <a:lnTo>
                                  <a:pt x="2408237" y="0"/>
                                </a:lnTo>
                                <a:lnTo>
                                  <a:pt x="2409824" y="1587"/>
                                </a:lnTo>
                                <a:lnTo>
                                  <a:pt x="2409824" y="7937"/>
                                </a:lnTo>
                                <a:lnTo>
                                  <a:pt x="2408237" y="9525"/>
                                </a:lnTo>
                                <a:close/>
                              </a:path>
                              <a:path w="2867025" h="9525">
                                <a:moveTo>
                                  <a:pt x="2427287" y="9525"/>
                                </a:moveTo>
                                <a:lnTo>
                                  <a:pt x="2420937" y="9525"/>
                                </a:lnTo>
                                <a:lnTo>
                                  <a:pt x="2419350" y="7937"/>
                                </a:lnTo>
                                <a:lnTo>
                                  <a:pt x="2419350" y="1587"/>
                                </a:lnTo>
                                <a:lnTo>
                                  <a:pt x="2420937" y="0"/>
                                </a:lnTo>
                                <a:lnTo>
                                  <a:pt x="2427287" y="0"/>
                                </a:lnTo>
                                <a:lnTo>
                                  <a:pt x="2428875" y="1587"/>
                                </a:lnTo>
                                <a:lnTo>
                                  <a:pt x="2428875" y="7937"/>
                                </a:lnTo>
                                <a:lnTo>
                                  <a:pt x="2427287" y="9525"/>
                                </a:lnTo>
                                <a:close/>
                              </a:path>
                              <a:path w="2867025" h="9525">
                                <a:moveTo>
                                  <a:pt x="2446337" y="9525"/>
                                </a:moveTo>
                                <a:lnTo>
                                  <a:pt x="2439987" y="9525"/>
                                </a:lnTo>
                                <a:lnTo>
                                  <a:pt x="2438400" y="7937"/>
                                </a:lnTo>
                                <a:lnTo>
                                  <a:pt x="2438400" y="1587"/>
                                </a:lnTo>
                                <a:lnTo>
                                  <a:pt x="2439987" y="0"/>
                                </a:lnTo>
                                <a:lnTo>
                                  <a:pt x="2446337" y="0"/>
                                </a:lnTo>
                                <a:lnTo>
                                  <a:pt x="2447925" y="1587"/>
                                </a:lnTo>
                                <a:lnTo>
                                  <a:pt x="2447925" y="7937"/>
                                </a:lnTo>
                                <a:lnTo>
                                  <a:pt x="2446337" y="9525"/>
                                </a:lnTo>
                                <a:close/>
                              </a:path>
                              <a:path w="2867025" h="9525">
                                <a:moveTo>
                                  <a:pt x="2465387" y="9525"/>
                                </a:moveTo>
                                <a:lnTo>
                                  <a:pt x="2459037" y="9525"/>
                                </a:lnTo>
                                <a:lnTo>
                                  <a:pt x="2457450" y="7937"/>
                                </a:lnTo>
                                <a:lnTo>
                                  <a:pt x="2457450" y="1587"/>
                                </a:lnTo>
                                <a:lnTo>
                                  <a:pt x="2459037" y="0"/>
                                </a:lnTo>
                                <a:lnTo>
                                  <a:pt x="2465387" y="0"/>
                                </a:lnTo>
                                <a:lnTo>
                                  <a:pt x="2466975" y="1587"/>
                                </a:lnTo>
                                <a:lnTo>
                                  <a:pt x="2466975" y="7937"/>
                                </a:lnTo>
                                <a:lnTo>
                                  <a:pt x="2465387" y="9525"/>
                                </a:lnTo>
                                <a:close/>
                              </a:path>
                              <a:path w="2867025" h="9525">
                                <a:moveTo>
                                  <a:pt x="2484437" y="9525"/>
                                </a:moveTo>
                                <a:lnTo>
                                  <a:pt x="2478087" y="9525"/>
                                </a:lnTo>
                                <a:lnTo>
                                  <a:pt x="2476500" y="7937"/>
                                </a:lnTo>
                                <a:lnTo>
                                  <a:pt x="2476500" y="1587"/>
                                </a:lnTo>
                                <a:lnTo>
                                  <a:pt x="2478087" y="0"/>
                                </a:lnTo>
                                <a:lnTo>
                                  <a:pt x="2484437" y="0"/>
                                </a:lnTo>
                                <a:lnTo>
                                  <a:pt x="2486025" y="1587"/>
                                </a:lnTo>
                                <a:lnTo>
                                  <a:pt x="2486025" y="7937"/>
                                </a:lnTo>
                                <a:lnTo>
                                  <a:pt x="2484437" y="9525"/>
                                </a:lnTo>
                                <a:close/>
                              </a:path>
                              <a:path w="2867025" h="9525">
                                <a:moveTo>
                                  <a:pt x="2503487" y="9525"/>
                                </a:moveTo>
                                <a:lnTo>
                                  <a:pt x="2497137" y="9525"/>
                                </a:lnTo>
                                <a:lnTo>
                                  <a:pt x="2495550" y="7937"/>
                                </a:lnTo>
                                <a:lnTo>
                                  <a:pt x="2495550" y="1587"/>
                                </a:lnTo>
                                <a:lnTo>
                                  <a:pt x="2497137" y="0"/>
                                </a:lnTo>
                                <a:lnTo>
                                  <a:pt x="2503487" y="0"/>
                                </a:lnTo>
                                <a:lnTo>
                                  <a:pt x="2505075" y="1587"/>
                                </a:lnTo>
                                <a:lnTo>
                                  <a:pt x="2505075" y="7937"/>
                                </a:lnTo>
                                <a:lnTo>
                                  <a:pt x="2503487" y="9525"/>
                                </a:lnTo>
                                <a:close/>
                              </a:path>
                              <a:path w="2867025" h="9525">
                                <a:moveTo>
                                  <a:pt x="2522537" y="9525"/>
                                </a:moveTo>
                                <a:lnTo>
                                  <a:pt x="2516187" y="9525"/>
                                </a:lnTo>
                                <a:lnTo>
                                  <a:pt x="2514600" y="7937"/>
                                </a:lnTo>
                                <a:lnTo>
                                  <a:pt x="2514600" y="1587"/>
                                </a:lnTo>
                                <a:lnTo>
                                  <a:pt x="2516187" y="0"/>
                                </a:lnTo>
                                <a:lnTo>
                                  <a:pt x="2522537" y="0"/>
                                </a:lnTo>
                                <a:lnTo>
                                  <a:pt x="2524125" y="1587"/>
                                </a:lnTo>
                                <a:lnTo>
                                  <a:pt x="2524125" y="7937"/>
                                </a:lnTo>
                                <a:lnTo>
                                  <a:pt x="2522537" y="9525"/>
                                </a:lnTo>
                                <a:close/>
                              </a:path>
                              <a:path w="2867025" h="9525">
                                <a:moveTo>
                                  <a:pt x="2541587" y="9525"/>
                                </a:moveTo>
                                <a:lnTo>
                                  <a:pt x="2535237" y="9525"/>
                                </a:lnTo>
                                <a:lnTo>
                                  <a:pt x="2533650" y="7937"/>
                                </a:lnTo>
                                <a:lnTo>
                                  <a:pt x="2533650" y="1587"/>
                                </a:lnTo>
                                <a:lnTo>
                                  <a:pt x="2535237" y="0"/>
                                </a:lnTo>
                                <a:lnTo>
                                  <a:pt x="2541587" y="0"/>
                                </a:lnTo>
                                <a:lnTo>
                                  <a:pt x="2543175" y="1587"/>
                                </a:lnTo>
                                <a:lnTo>
                                  <a:pt x="2543175" y="7937"/>
                                </a:lnTo>
                                <a:lnTo>
                                  <a:pt x="2541587" y="9525"/>
                                </a:lnTo>
                                <a:close/>
                              </a:path>
                              <a:path w="2867025" h="9525">
                                <a:moveTo>
                                  <a:pt x="2560637" y="9525"/>
                                </a:moveTo>
                                <a:lnTo>
                                  <a:pt x="2554287" y="9525"/>
                                </a:lnTo>
                                <a:lnTo>
                                  <a:pt x="2552700" y="7937"/>
                                </a:lnTo>
                                <a:lnTo>
                                  <a:pt x="2552700" y="1587"/>
                                </a:lnTo>
                                <a:lnTo>
                                  <a:pt x="2554287" y="0"/>
                                </a:lnTo>
                                <a:lnTo>
                                  <a:pt x="2560637" y="0"/>
                                </a:lnTo>
                                <a:lnTo>
                                  <a:pt x="2562225" y="1587"/>
                                </a:lnTo>
                                <a:lnTo>
                                  <a:pt x="2562225" y="7937"/>
                                </a:lnTo>
                                <a:lnTo>
                                  <a:pt x="2560637" y="9525"/>
                                </a:lnTo>
                                <a:close/>
                              </a:path>
                              <a:path w="2867025" h="9525">
                                <a:moveTo>
                                  <a:pt x="2579687" y="9525"/>
                                </a:moveTo>
                                <a:lnTo>
                                  <a:pt x="2573337" y="9525"/>
                                </a:lnTo>
                                <a:lnTo>
                                  <a:pt x="2571750" y="7937"/>
                                </a:lnTo>
                                <a:lnTo>
                                  <a:pt x="2571750" y="1587"/>
                                </a:lnTo>
                                <a:lnTo>
                                  <a:pt x="2573337" y="0"/>
                                </a:lnTo>
                                <a:lnTo>
                                  <a:pt x="2579687" y="0"/>
                                </a:lnTo>
                                <a:lnTo>
                                  <a:pt x="2581275" y="1587"/>
                                </a:lnTo>
                                <a:lnTo>
                                  <a:pt x="2581275" y="7937"/>
                                </a:lnTo>
                                <a:lnTo>
                                  <a:pt x="2579687" y="9525"/>
                                </a:lnTo>
                                <a:close/>
                              </a:path>
                              <a:path w="2867025" h="9525">
                                <a:moveTo>
                                  <a:pt x="2598737" y="9525"/>
                                </a:moveTo>
                                <a:lnTo>
                                  <a:pt x="2592387" y="9525"/>
                                </a:lnTo>
                                <a:lnTo>
                                  <a:pt x="2590800" y="7937"/>
                                </a:lnTo>
                                <a:lnTo>
                                  <a:pt x="2590800" y="1587"/>
                                </a:lnTo>
                                <a:lnTo>
                                  <a:pt x="2592387" y="0"/>
                                </a:lnTo>
                                <a:lnTo>
                                  <a:pt x="2598737" y="0"/>
                                </a:lnTo>
                                <a:lnTo>
                                  <a:pt x="2600325" y="1587"/>
                                </a:lnTo>
                                <a:lnTo>
                                  <a:pt x="2600325" y="7937"/>
                                </a:lnTo>
                                <a:lnTo>
                                  <a:pt x="2598737" y="9525"/>
                                </a:lnTo>
                                <a:close/>
                              </a:path>
                              <a:path w="2867025" h="9525">
                                <a:moveTo>
                                  <a:pt x="2617787" y="9525"/>
                                </a:moveTo>
                                <a:lnTo>
                                  <a:pt x="2611437" y="9525"/>
                                </a:lnTo>
                                <a:lnTo>
                                  <a:pt x="2609850" y="7937"/>
                                </a:lnTo>
                                <a:lnTo>
                                  <a:pt x="2609850" y="1587"/>
                                </a:lnTo>
                                <a:lnTo>
                                  <a:pt x="2611437" y="0"/>
                                </a:lnTo>
                                <a:lnTo>
                                  <a:pt x="2617787" y="0"/>
                                </a:lnTo>
                                <a:lnTo>
                                  <a:pt x="2619375" y="1587"/>
                                </a:lnTo>
                                <a:lnTo>
                                  <a:pt x="2619375" y="7937"/>
                                </a:lnTo>
                                <a:lnTo>
                                  <a:pt x="2617787" y="9525"/>
                                </a:lnTo>
                                <a:close/>
                              </a:path>
                              <a:path w="2867025" h="9525">
                                <a:moveTo>
                                  <a:pt x="2636837" y="9525"/>
                                </a:moveTo>
                                <a:lnTo>
                                  <a:pt x="2630487" y="9525"/>
                                </a:lnTo>
                                <a:lnTo>
                                  <a:pt x="2628900" y="7937"/>
                                </a:lnTo>
                                <a:lnTo>
                                  <a:pt x="2628900" y="1587"/>
                                </a:lnTo>
                                <a:lnTo>
                                  <a:pt x="2630487" y="0"/>
                                </a:lnTo>
                                <a:lnTo>
                                  <a:pt x="2636837" y="0"/>
                                </a:lnTo>
                                <a:lnTo>
                                  <a:pt x="2638425" y="1587"/>
                                </a:lnTo>
                                <a:lnTo>
                                  <a:pt x="2638425" y="7937"/>
                                </a:lnTo>
                                <a:lnTo>
                                  <a:pt x="2636837" y="9525"/>
                                </a:lnTo>
                                <a:close/>
                              </a:path>
                              <a:path w="2867025" h="9525">
                                <a:moveTo>
                                  <a:pt x="2655887" y="9525"/>
                                </a:moveTo>
                                <a:lnTo>
                                  <a:pt x="2649537" y="9525"/>
                                </a:lnTo>
                                <a:lnTo>
                                  <a:pt x="2647950" y="7937"/>
                                </a:lnTo>
                                <a:lnTo>
                                  <a:pt x="2647950" y="1587"/>
                                </a:lnTo>
                                <a:lnTo>
                                  <a:pt x="2649537" y="0"/>
                                </a:lnTo>
                                <a:lnTo>
                                  <a:pt x="2655887" y="0"/>
                                </a:lnTo>
                                <a:lnTo>
                                  <a:pt x="2657475" y="1587"/>
                                </a:lnTo>
                                <a:lnTo>
                                  <a:pt x="2657475" y="7937"/>
                                </a:lnTo>
                                <a:lnTo>
                                  <a:pt x="2655887" y="9525"/>
                                </a:lnTo>
                                <a:close/>
                              </a:path>
                              <a:path w="2867025" h="9525">
                                <a:moveTo>
                                  <a:pt x="2674937" y="9525"/>
                                </a:moveTo>
                                <a:lnTo>
                                  <a:pt x="2668587" y="9525"/>
                                </a:lnTo>
                                <a:lnTo>
                                  <a:pt x="2667000" y="7937"/>
                                </a:lnTo>
                                <a:lnTo>
                                  <a:pt x="2667000" y="1587"/>
                                </a:lnTo>
                                <a:lnTo>
                                  <a:pt x="2668587" y="0"/>
                                </a:lnTo>
                                <a:lnTo>
                                  <a:pt x="2674937" y="0"/>
                                </a:lnTo>
                                <a:lnTo>
                                  <a:pt x="2676525" y="1587"/>
                                </a:lnTo>
                                <a:lnTo>
                                  <a:pt x="2676525" y="7937"/>
                                </a:lnTo>
                                <a:lnTo>
                                  <a:pt x="2674937" y="9525"/>
                                </a:lnTo>
                                <a:close/>
                              </a:path>
                              <a:path w="2867025" h="9525">
                                <a:moveTo>
                                  <a:pt x="2693987" y="9525"/>
                                </a:moveTo>
                                <a:lnTo>
                                  <a:pt x="2687637" y="9525"/>
                                </a:lnTo>
                                <a:lnTo>
                                  <a:pt x="2686050" y="7937"/>
                                </a:lnTo>
                                <a:lnTo>
                                  <a:pt x="2686050" y="1587"/>
                                </a:lnTo>
                                <a:lnTo>
                                  <a:pt x="2687637" y="0"/>
                                </a:lnTo>
                                <a:lnTo>
                                  <a:pt x="2693987" y="0"/>
                                </a:lnTo>
                                <a:lnTo>
                                  <a:pt x="2695575" y="1587"/>
                                </a:lnTo>
                                <a:lnTo>
                                  <a:pt x="2695575" y="7937"/>
                                </a:lnTo>
                                <a:lnTo>
                                  <a:pt x="2693987" y="9525"/>
                                </a:lnTo>
                                <a:close/>
                              </a:path>
                              <a:path w="2867025" h="9525">
                                <a:moveTo>
                                  <a:pt x="2713037" y="9525"/>
                                </a:moveTo>
                                <a:lnTo>
                                  <a:pt x="2706687" y="9525"/>
                                </a:lnTo>
                                <a:lnTo>
                                  <a:pt x="2705100" y="7937"/>
                                </a:lnTo>
                                <a:lnTo>
                                  <a:pt x="2705100" y="1587"/>
                                </a:lnTo>
                                <a:lnTo>
                                  <a:pt x="2706687" y="0"/>
                                </a:lnTo>
                                <a:lnTo>
                                  <a:pt x="2713037" y="0"/>
                                </a:lnTo>
                                <a:lnTo>
                                  <a:pt x="2714625" y="1587"/>
                                </a:lnTo>
                                <a:lnTo>
                                  <a:pt x="2714625" y="7937"/>
                                </a:lnTo>
                                <a:lnTo>
                                  <a:pt x="2713037" y="9525"/>
                                </a:lnTo>
                                <a:close/>
                              </a:path>
                              <a:path w="2867025" h="9525">
                                <a:moveTo>
                                  <a:pt x="2732087" y="9525"/>
                                </a:moveTo>
                                <a:lnTo>
                                  <a:pt x="2725737" y="9525"/>
                                </a:lnTo>
                                <a:lnTo>
                                  <a:pt x="2724150" y="7937"/>
                                </a:lnTo>
                                <a:lnTo>
                                  <a:pt x="2724150" y="1587"/>
                                </a:lnTo>
                                <a:lnTo>
                                  <a:pt x="2725737" y="0"/>
                                </a:lnTo>
                                <a:lnTo>
                                  <a:pt x="2732087" y="0"/>
                                </a:lnTo>
                                <a:lnTo>
                                  <a:pt x="2733675" y="1587"/>
                                </a:lnTo>
                                <a:lnTo>
                                  <a:pt x="2733675" y="7937"/>
                                </a:lnTo>
                                <a:lnTo>
                                  <a:pt x="2732087" y="9525"/>
                                </a:lnTo>
                                <a:close/>
                              </a:path>
                              <a:path w="2867025" h="9525">
                                <a:moveTo>
                                  <a:pt x="2751137" y="9525"/>
                                </a:moveTo>
                                <a:lnTo>
                                  <a:pt x="2744787" y="9525"/>
                                </a:lnTo>
                                <a:lnTo>
                                  <a:pt x="2743200" y="7937"/>
                                </a:lnTo>
                                <a:lnTo>
                                  <a:pt x="2743200" y="1587"/>
                                </a:lnTo>
                                <a:lnTo>
                                  <a:pt x="2744787" y="0"/>
                                </a:lnTo>
                                <a:lnTo>
                                  <a:pt x="2751137" y="0"/>
                                </a:lnTo>
                                <a:lnTo>
                                  <a:pt x="2752725" y="1587"/>
                                </a:lnTo>
                                <a:lnTo>
                                  <a:pt x="2752725" y="7937"/>
                                </a:lnTo>
                                <a:lnTo>
                                  <a:pt x="2751137" y="9525"/>
                                </a:lnTo>
                                <a:close/>
                              </a:path>
                              <a:path w="2867025" h="9525">
                                <a:moveTo>
                                  <a:pt x="2770187" y="9525"/>
                                </a:moveTo>
                                <a:lnTo>
                                  <a:pt x="2763837" y="9525"/>
                                </a:lnTo>
                                <a:lnTo>
                                  <a:pt x="2762250" y="7937"/>
                                </a:lnTo>
                                <a:lnTo>
                                  <a:pt x="2762250" y="1587"/>
                                </a:lnTo>
                                <a:lnTo>
                                  <a:pt x="2763837" y="0"/>
                                </a:lnTo>
                                <a:lnTo>
                                  <a:pt x="2770187" y="0"/>
                                </a:lnTo>
                                <a:lnTo>
                                  <a:pt x="2771775" y="1587"/>
                                </a:lnTo>
                                <a:lnTo>
                                  <a:pt x="2771775" y="7937"/>
                                </a:lnTo>
                                <a:lnTo>
                                  <a:pt x="2770187" y="9525"/>
                                </a:lnTo>
                                <a:close/>
                              </a:path>
                              <a:path w="2867025" h="9525">
                                <a:moveTo>
                                  <a:pt x="2789237" y="9525"/>
                                </a:moveTo>
                                <a:lnTo>
                                  <a:pt x="2782887" y="9525"/>
                                </a:lnTo>
                                <a:lnTo>
                                  <a:pt x="2781300" y="7937"/>
                                </a:lnTo>
                                <a:lnTo>
                                  <a:pt x="2781300" y="1587"/>
                                </a:lnTo>
                                <a:lnTo>
                                  <a:pt x="2782887" y="0"/>
                                </a:lnTo>
                                <a:lnTo>
                                  <a:pt x="2789237" y="0"/>
                                </a:lnTo>
                                <a:lnTo>
                                  <a:pt x="2790825" y="1587"/>
                                </a:lnTo>
                                <a:lnTo>
                                  <a:pt x="2790825" y="7937"/>
                                </a:lnTo>
                                <a:lnTo>
                                  <a:pt x="2789237" y="9525"/>
                                </a:lnTo>
                                <a:close/>
                              </a:path>
                              <a:path w="2867025" h="9525">
                                <a:moveTo>
                                  <a:pt x="2808287" y="9525"/>
                                </a:moveTo>
                                <a:lnTo>
                                  <a:pt x="2801937" y="9525"/>
                                </a:lnTo>
                                <a:lnTo>
                                  <a:pt x="2800350" y="7937"/>
                                </a:lnTo>
                                <a:lnTo>
                                  <a:pt x="2800350" y="1587"/>
                                </a:lnTo>
                                <a:lnTo>
                                  <a:pt x="2801937" y="0"/>
                                </a:lnTo>
                                <a:lnTo>
                                  <a:pt x="2808287" y="0"/>
                                </a:lnTo>
                                <a:lnTo>
                                  <a:pt x="2809875" y="1587"/>
                                </a:lnTo>
                                <a:lnTo>
                                  <a:pt x="2809875" y="7937"/>
                                </a:lnTo>
                                <a:lnTo>
                                  <a:pt x="2808287" y="9525"/>
                                </a:lnTo>
                                <a:close/>
                              </a:path>
                              <a:path w="2867025" h="9525">
                                <a:moveTo>
                                  <a:pt x="2827337" y="9525"/>
                                </a:moveTo>
                                <a:lnTo>
                                  <a:pt x="2820987" y="9525"/>
                                </a:lnTo>
                                <a:lnTo>
                                  <a:pt x="2819400" y="7937"/>
                                </a:lnTo>
                                <a:lnTo>
                                  <a:pt x="2819400" y="1587"/>
                                </a:lnTo>
                                <a:lnTo>
                                  <a:pt x="2820987" y="0"/>
                                </a:lnTo>
                                <a:lnTo>
                                  <a:pt x="2827337" y="0"/>
                                </a:lnTo>
                                <a:lnTo>
                                  <a:pt x="2828925" y="1587"/>
                                </a:lnTo>
                                <a:lnTo>
                                  <a:pt x="2828925" y="7937"/>
                                </a:lnTo>
                                <a:lnTo>
                                  <a:pt x="2827337" y="9525"/>
                                </a:lnTo>
                                <a:close/>
                              </a:path>
                              <a:path w="2867025" h="9525">
                                <a:moveTo>
                                  <a:pt x="2846387" y="9525"/>
                                </a:moveTo>
                                <a:lnTo>
                                  <a:pt x="2840037" y="9525"/>
                                </a:lnTo>
                                <a:lnTo>
                                  <a:pt x="2838450" y="7937"/>
                                </a:lnTo>
                                <a:lnTo>
                                  <a:pt x="2838450" y="1587"/>
                                </a:lnTo>
                                <a:lnTo>
                                  <a:pt x="2840037" y="0"/>
                                </a:lnTo>
                                <a:lnTo>
                                  <a:pt x="2846387" y="0"/>
                                </a:lnTo>
                                <a:lnTo>
                                  <a:pt x="2847975" y="1587"/>
                                </a:lnTo>
                                <a:lnTo>
                                  <a:pt x="2847975" y="7937"/>
                                </a:lnTo>
                                <a:lnTo>
                                  <a:pt x="2846387" y="9525"/>
                                </a:lnTo>
                                <a:close/>
                              </a:path>
                              <a:path w="2867025" h="9525">
                                <a:moveTo>
                                  <a:pt x="2865437" y="9525"/>
                                </a:moveTo>
                                <a:lnTo>
                                  <a:pt x="2859087" y="9525"/>
                                </a:lnTo>
                                <a:lnTo>
                                  <a:pt x="2857500" y="7937"/>
                                </a:lnTo>
                                <a:lnTo>
                                  <a:pt x="2857500" y="1587"/>
                                </a:lnTo>
                                <a:lnTo>
                                  <a:pt x="2859087" y="0"/>
                                </a:lnTo>
                                <a:lnTo>
                                  <a:pt x="2865437" y="0"/>
                                </a:lnTo>
                                <a:lnTo>
                                  <a:pt x="2867025" y="1587"/>
                                </a:lnTo>
                                <a:lnTo>
                                  <a:pt x="2867025" y="7937"/>
                                </a:lnTo>
                                <a:lnTo>
                                  <a:pt x="2865437" y="9525"/>
                                </a:lnTo>
                                <a:close/>
                              </a:path>
                            </a:pathLst>
                          </a:custGeom>
                          <a:solidFill>
                            <a:srgbClr val="980000"/>
                          </a:solidFill>
                        </wps:spPr>
                        <wps:bodyPr wrap="square" lIns="0" tIns="0" rIns="0" bIns="0" rtlCol="0">
                          <a:noAutofit/>
                        </wps:bodyPr>
                      </wps:wsp>
                      <pic:pic xmlns:pic="http://schemas.openxmlformats.org/drawingml/2006/picture">
                        <pic:nvPicPr>
                          <pic:cNvPr id="104" name="Image 104"/>
                          <pic:cNvPicPr/>
                        </pic:nvPicPr>
                        <pic:blipFill>
                          <a:blip r:embed="rId45" cstate="print"/>
                          <a:stretch>
                            <a:fillRect/>
                          </a:stretch>
                        </pic:blipFill>
                        <pic:spPr>
                          <a:xfrm>
                            <a:off x="2876550" y="0"/>
                            <a:ext cx="9525" cy="657225"/>
                          </a:xfrm>
                          <a:prstGeom prst="rect">
                            <a:avLst/>
                          </a:prstGeom>
                        </pic:spPr>
                      </pic:pic>
                      <wps:wsp>
                        <wps:cNvPr id="105" name="Graphic 105"/>
                        <wps:cNvSpPr/>
                        <wps:spPr>
                          <a:xfrm>
                            <a:off x="19050" y="666750"/>
                            <a:ext cx="2867025" cy="9525"/>
                          </a:xfrm>
                          <a:custGeom>
                            <a:avLst/>
                            <a:gdLst/>
                            <a:ahLst/>
                            <a:cxnLst/>
                            <a:rect l="l" t="t" r="r" b="b"/>
                            <a:pathLst>
                              <a:path w="2867025" h="9525">
                                <a:moveTo>
                                  <a:pt x="2865437" y="9525"/>
                                </a:moveTo>
                                <a:lnTo>
                                  <a:pt x="2859087" y="9525"/>
                                </a:lnTo>
                                <a:lnTo>
                                  <a:pt x="2857500" y="7937"/>
                                </a:lnTo>
                                <a:lnTo>
                                  <a:pt x="2857500" y="1587"/>
                                </a:lnTo>
                                <a:lnTo>
                                  <a:pt x="2859087" y="0"/>
                                </a:lnTo>
                                <a:lnTo>
                                  <a:pt x="2865437" y="0"/>
                                </a:lnTo>
                                <a:lnTo>
                                  <a:pt x="2867025" y="1587"/>
                                </a:lnTo>
                                <a:lnTo>
                                  <a:pt x="2867025" y="7937"/>
                                </a:lnTo>
                                <a:lnTo>
                                  <a:pt x="2865437" y="9525"/>
                                </a:lnTo>
                                <a:close/>
                              </a:path>
                              <a:path w="2867025" h="9525">
                                <a:moveTo>
                                  <a:pt x="2846387" y="9525"/>
                                </a:moveTo>
                                <a:lnTo>
                                  <a:pt x="2840037" y="9525"/>
                                </a:lnTo>
                                <a:lnTo>
                                  <a:pt x="2838450" y="7937"/>
                                </a:lnTo>
                                <a:lnTo>
                                  <a:pt x="2838450" y="1587"/>
                                </a:lnTo>
                                <a:lnTo>
                                  <a:pt x="2840037" y="0"/>
                                </a:lnTo>
                                <a:lnTo>
                                  <a:pt x="2846387" y="0"/>
                                </a:lnTo>
                                <a:lnTo>
                                  <a:pt x="2847975" y="1587"/>
                                </a:lnTo>
                                <a:lnTo>
                                  <a:pt x="2847975" y="7937"/>
                                </a:lnTo>
                                <a:lnTo>
                                  <a:pt x="2846387" y="9525"/>
                                </a:lnTo>
                                <a:close/>
                              </a:path>
                              <a:path w="2867025" h="9525">
                                <a:moveTo>
                                  <a:pt x="2827337" y="9525"/>
                                </a:moveTo>
                                <a:lnTo>
                                  <a:pt x="2820987" y="9525"/>
                                </a:lnTo>
                                <a:lnTo>
                                  <a:pt x="2819400" y="7937"/>
                                </a:lnTo>
                                <a:lnTo>
                                  <a:pt x="2819400" y="1587"/>
                                </a:lnTo>
                                <a:lnTo>
                                  <a:pt x="2820987" y="0"/>
                                </a:lnTo>
                                <a:lnTo>
                                  <a:pt x="2827337" y="0"/>
                                </a:lnTo>
                                <a:lnTo>
                                  <a:pt x="2828925" y="1587"/>
                                </a:lnTo>
                                <a:lnTo>
                                  <a:pt x="2828925" y="7937"/>
                                </a:lnTo>
                                <a:lnTo>
                                  <a:pt x="2827337" y="9525"/>
                                </a:lnTo>
                                <a:close/>
                              </a:path>
                              <a:path w="2867025" h="9525">
                                <a:moveTo>
                                  <a:pt x="2808287" y="9525"/>
                                </a:moveTo>
                                <a:lnTo>
                                  <a:pt x="2801937" y="9525"/>
                                </a:lnTo>
                                <a:lnTo>
                                  <a:pt x="2800350" y="7937"/>
                                </a:lnTo>
                                <a:lnTo>
                                  <a:pt x="2800350" y="1587"/>
                                </a:lnTo>
                                <a:lnTo>
                                  <a:pt x="2801937" y="0"/>
                                </a:lnTo>
                                <a:lnTo>
                                  <a:pt x="2808287" y="0"/>
                                </a:lnTo>
                                <a:lnTo>
                                  <a:pt x="2809875" y="1587"/>
                                </a:lnTo>
                                <a:lnTo>
                                  <a:pt x="2809875" y="7937"/>
                                </a:lnTo>
                                <a:lnTo>
                                  <a:pt x="2808287" y="9525"/>
                                </a:lnTo>
                                <a:close/>
                              </a:path>
                              <a:path w="2867025" h="9525">
                                <a:moveTo>
                                  <a:pt x="2789237" y="9525"/>
                                </a:moveTo>
                                <a:lnTo>
                                  <a:pt x="2782887" y="9525"/>
                                </a:lnTo>
                                <a:lnTo>
                                  <a:pt x="2781300" y="7937"/>
                                </a:lnTo>
                                <a:lnTo>
                                  <a:pt x="2781300" y="1587"/>
                                </a:lnTo>
                                <a:lnTo>
                                  <a:pt x="2782887" y="0"/>
                                </a:lnTo>
                                <a:lnTo>
                                  <a:pt x="2789237" y="0"/>
                                </a:lnTo>
                                <a:lnTo>
                                  <a:pt x="2790825" y="1587"/>
                                </a:lnTo>
                                <a:lnTo>
                                  <a:pt x="2790825" y="7937"/>
                                </a:lnTo>
                                <a:lnTo>
                                  <a:pt x="2789237" y="9525"/>
                                </a:lnTo>
                                <a:close/>
                              </a:path>
                              <a:path w="2867025" h="9525">
                                <a:moveTo>
                                  <a:pt x="2770187" y="9525"/>
                                </a:moveTo>
                                <a:lnTo>
                                  <a:pt x="2763837" y="9525"/>
                                </a:lnTo>
                                <a:lnTo>
                                  <a:pt x="2762250" y="7937"/>
                                </a:lnTo>
                                <a:lnTo>
                                  <a:pt x="2762250" y="1587"/>
                                </a:lnTo>
                                <a:lnTo>
                                  <a:pt x="2763837" y="0"/>
                                </a:lnTo>
                                <a:lnTo>
                                  <a:pt x="2770187" y="0"/>
                                </a:lnTo>
                                <a:lnTo>
                                  <a:pt x="2771775" y="1587"/>
                                </a:lnTo>
                                <a:lnTo>
                                  <a:pt x="2771775" y="7937"/>
                                </a:lnTo>
                                <a:lnTo>
                                  <a:pt x="2770187" y="9525"/>
                                </a:lnTo>
                                <a:close/>
                              </a:path>
                              <a:path w="2867025" h="9525">
                                <a:moveTo>
                                  <a:pt x="2751137" y="9525"/>
                                </a:moveTo>
                                <a:lnTo>
                                  <a:pt x="2744787" y="9525"/>
                                </a:lnTo>
                                <a:lnTo>
                                  <a:pt x="2743200" y="7937"/>
                                </a:lnTo>
                                <a:lnTo>
                                  <a:pt x="2743200" y="1587"/>
                                </a:lnTo>
                                <a:lnTo>
                                  <a:pt x="2744787" y="0"/>
                                </a:lnTo>
                                <a:lnTo>
                                  <a:pt x="2751137" y="0"/>
                                </a:lnTo>
                                <a:lnTo>
                                  <a:pt x="2752725" y="1587"/>
                                </a:lnTo>
                                <a:lnTo>
                                  <a:pt x="2752725" y="7937"/>
                                </a:lnTo>
                                <a:lnTo>
                                  <a:pt x="2751137" y="9525"/>
                                </a:lnTo>
                                <a:close/>
                              </a:path>
                              <a:path w="2867025" h="9525">
                                <a:moveTo>
                                  <a:pt x="2732087" y="9525"/>
                                </a:moveTo>
                                <a:lnTo>
                                  <a:pt x="2725737" y="9525"/>
                                </a:lnTo>
                                <a:lnTo>
                                  <a:pt x="2724150" y="7937"/>
                                </a:lnTo>
                                <a:lnTo>
                                  <a:pt x="2724150" y="1587"/>
                                </a:lnTo>
                                <a:lnTo>
                                  <a:pt x="2725737" y="0"/>
                                </a:lnTo>
                                <a:lnTo>
                                  <a:pt x="2732087" y="0"/>
                                </a:lnTo>
                                <a:lnTo>
                                  <a:pt x="2733675" y="1587"/>
                                </a:lnTo>
                                <a:lnTo>
                                  <a:pt x="2733675" y="7937"/>
                                </a:lnTo>
                                <a:lnTo>
                                  <a:pt x="2732087" y="9525"/>
                                </a:lnTo>
                                <a:close/>
                              </a:path>
                              <a:path w="2867025" h="9525">
                                <a:moveTo>
                                  <a:pt x="2713037" y="9525"/>
                                </a:moveTo>
                                <a:lnTo>
                                  <a:pt x="2706687" y="9525"/>
                                </a:lnTo>
                                <a:lnTo>
                                  <a:pt x="2705100" y="7937"/>
                                </a:lnTo>
                                <a:lnTo>
                                  <a:pt x="2705100" y="1587"/>
                                </a:lnTo>
                                <a:lnTo>
                                  <a:pt x="2706687" y="0"/>
                                </a:lnTo>
                                <a:lnTo>
                                  <a:pt x="2713037" y="0"/>
                                </a:lnTo>
                                <a:lnTo>
                                  <a:pt x="2714625" y="1587"/>
                                </a:lnTo>
                                <a:lnTo>
                                  <a:pt x="2714625" y="7937"/>
                                </a:lnTo>
                                <a:lnTo>
                                  <a:pt x="2713037" y="9525"/>
                                </a:lnTo>
                                <a:close/>
                              </a:path>
                              <a:path w="2867025" h="9525">
                                <a:moveTo>
                                  <a:pt x="2693987" y="9525"/>
                                </a:moveTo>
                                <a:lnTo>
                                  <a:pt x="2687637" y="9525"/>
                                </a:lnTo>
                                <a:lnTo>
                                  <a:pt x="2686050" y="7937"/>
                                </a:lnTo>
                                <a:lnTo>
                                  <a:pt x="2686050" y="1587"/>
                                </a:lnTo>
                                <a:lnTo>
                                  <a:pt x="2687637" y="0"/>
                                </a:lnTo>
                                <a:lnTo>
                                  <a:pt x="2693987" y="0"/>
                                </a:lnTo>
                                <a:lnTo>
                                  <a:pt x="2695575" y="1587"/>
                                </a:lnTo>
                                <a:lnTo>
                                  <a:pt x="2695575" y="7937"/>
                                </a:lnTo>
                                <a:lnTo>
                                  <a:pt x="2693987" y="9525"/>
                                </a:lnTo>
                                <a:close/>
                              </a:path>
                              <a:path w="2867025" h="9525">
                                <a:moveTo>
                                  <a:pt x="2674937" y="9525"/>
                                </a:moveTo>
                                <a:lnTo>
                                  <a:pt x="2668587" y="9525"/>
                                </a:lnTo>
                                <a:lnTo>
                                  <a:pt x="2667000" y="7937"/>
                                </a:lnTo>
                                <a:lnTo>
                                  <a:pt x="2667000" y="1587"/>
                                </a:lnTo>
                                <a:lnTo>
                                  <a:pt x="2668587" y="0"/>
                                </a:lnTo>
                                <a:lnTo>
                                  <a:pt x="2674937" y="0"/>
                                </a:lnTo>
                                <a:lnTo>
                                  <a:pt x="2676525" y="1587"/>
                                </a:lnTo>
                                <a:lnTo>
                                  <a:pt x="2676525" y="7937"/>
                                </a:lnTo>
                                <a:lnTo>
                                  <a:pt x="2674937" y="9525"/>
                                </a:lnTo>
                                <a:close/>
                              </a:path>
                              <a:path w="2867025" h="9525">
                                <a:moveTo>
                                  <a:pt x="2655887" y="9525"/>
                                </a:moveTo>
                                <a:lnTo>
                                  <a:pt x="2649537" y="9525"/>
                                </a:lnTo>
                                <a:lnTo>
                                  <a:pt x="2647950" y="7937"/>
                                </a:lnTo>
                                <a:lnTo>
                                  <a:pt x="2647950" y="1587"/>
                                </a:lnTo>
                                <a:lnTo>
                                  <a:pt x="2649537" y="0"/>
                                </a:lnTo>
                                <a:lnTo>
                                  <a:pt x="2655887" y="0"/>
                                </a:lnTo>
                                <a:lnTo>
                                  <a:pt x="2657475" y="1587"/>
                                </a:lnTo>
                                <a:lnTo>
                                  <a:pt x="2657475" y="7937"/>
                                </a:lnTo>
                                <a:lnTo>
                                  <a:pt x="2655887" y="9525"/>
                                </a:lnTo>
                                <a:close/>
                              </a:path>
                              <a:path w="2867025" h="9525">
                                <a:moveTo>
                                  <a:pt x="2636837" y="9525"/>
                                </a:moveTo>
                                <a:lnTo>
                                  <a:pt x="2630487" y="9525"/>
                                </a:lnTo>
                                <a:lnTo>
                                  <a:pt x="2628900" y="7937"/>
                                </a:lnTo>
                                <a:lnTo>
                                  <a:pt x="2628900" y="1587"/>
                                </a:lnTo>
                                <a:lnTo>
                                  <a:pt x="2630487" y="0"/>
                                </a:lnTo>
                                <a:lnTo>
                                  <a:pt x="2636837" y="0"/>
                                </a:lnTo>
                                <a:lnTo>
                                  <a:pt x="2638425" y="1587"/>
                                </a:lnTo>
                                <a:lnTo>
                                  <a:pt x="2638425" y="7937"/>
                                </a:lnTo>
                                <a:lnTo>
                                  <a:pt x="2636837" y="9525"/>
                                </a:lnTo>
                                <a:close/>
                              </a:path>
                              <a:path w="2867025" h="9525">
                                <a:moveTo>
                                  <a:pt x="2617787" y="9525"/>
                                </a:moveTo>
                                <a:lnTo>
                                  <a:pt x="2611437" y="9525"/>
                                </a:lnTo>
                                <a:lnTo>
                                  <a:pt x="2609850" y="7937"/>
                                </a:lnTo>
                                <a:lnTo>
                                  <a:pt x="2609850" y="1587"/>
                                </a:lnTo>
                                <a:lnTo>
                                  <a:pt x="2611437" y="0"/>
                                </a:lnTo>
                                <a:lnTo>
                                  <a:pt x="2617787" y="0"/>
                                </a:lnTo>
                                <a:lnTo>
                                  <a:pt x="2619375" y="1587"/>
                                </a:lnTo>
                                <a:lnTo>
                                  <a:pt x="2619375" y="7937"/>
                                </a:lnTo>
                                <a:lnTo>
                                  <a:pt x="2617787" y="9525"/>
                                </a:lnTo>
                                <a:close/>
                              </a:path>
                              <a:path w="2867025" h="9525">
                                <a:moveTo>
                                  <a:pt x="2598737" y="9525"/>
                                </a:moveTo>
                                <a:lnTo>
                                  <a:pt x="2592387" y="9525"/>
                                </a:lnTo>
                                <a:lnTo>
                                  <a:pt x="2590800" y="7937"/>
                                </a:lnTo>
                                <a:lnTo>
                                  <a:pt x="2590800" y="1587"/>
                                </a:lnTo>
                                <a:lnTo>
                                  <a:pt x="2592387" y="0"/>
                                </a:lnTo>
                                <a:lnTo>
                                  <a:pt x="2598737" y="0"/>
                                </a:lnTo>
                                <a:lnTo>
                                  <a:pt x="2600325" y="1587"/>
                                </a:lnTo>
                                <a:lnTo>
                                  <a:pt x="2600325" y="7937"/>
                                </a:lnTo>
                                <a:lnTo>
                                  <a:pt x="2598737" y="9525"/>
                                </a:lnTo>
                                <a:close/>
                              </a:path>
                              <a:path w="2867025" h="9525">
                                <a:moveTo>
                                  <a:pt x="2579687" y="9525"/>
                                </a:moveTo>
                                <a:lnTo>
                                  <a:pt x="2573337" y="9525"/>
                                </a:lnTo>
                                <a:lnTo>
                                  <a:pt x="2571750" y="7937"/>
                                </a:lnTo>
                                <a:lnTo>
                                  <a:pt x="2571750" y="1587"/>
                                </a:lnTo>
                                <a:lnTo>
                                  <a:pt x="2573337" y="0"/>
                                </a:lnTo>
                                <a:lnTo>
                                  <a:pt x="2579687" y="0"/>
                                </a:lnTo>
                                <a:lnTo>
                                  <a:pt x="2581275" y="1587"/>
                                </a:lnTo>
                                <a:lnTo>
                                  <a:pt x="2581275" y="7937"/>
                                </a:lnTo>
                                <a:lnTo>
                                  <a:pt x="2579687" y="9525"/>
                                </a:lnTo>
                                <a:close/>
                              </a:path>
                              <a:path w="2867025" h="9525">
                                <a:moveTo>
                                  <a:pt x="2560637" y="9525"/>
                                </a:moveTo>
                                <a:lnTo>
                                  <a:pt x="2554287" y="9525"/>
                                </a:lnTo>
                                <a:lnTo>
                                  <a:pt x="2552700" y="7937"/>
                                </a:lnTo>
                                <a:lnTo>
                                  <a:pt x="2552700" y="1587"/>
                                </a:lnTo>
                                <a:lnTo>
                                  <a:pt x="2554287" y="0"/>
                                </a:lnTo>
                                <a:lnTo>
                                  <a:pt x="2560637" y="0"/>
                                </a:lnTo>
                                <a:lnTo>
                                  <a:pt x="2562225" y="1587"/>
                                </a:lnTo>
                                <a:lnTo>
                                  <a:pt x="2562225" y="7937"/>
                                </a:lnTo>
                                <a:lnTo>
                                  <a:pt x="2560637" y="9525"/>
                                </a:lnTo>
                                <a:close/>
                              </a:path>
                              <a:path w="2867025" h="9525">
                                <a:moveTo>
                                  <a:pt x="2541587" y="9525"/>
                                </a:moveTo>
                                <a:lnTo>
                                  <a:pt x="2535237" y="9525"/>
                                </a:lnTo>
                                <a:lnTo>
                                  <a:pt x="2533650" y="7937"/>
                                </a:lnTo>
                                <a:lnTo>
                                  <a:pt x="2533650" y="1587"/>
                                </a:lnTo>
                                <a:lnTo>
                                  <a:pt x="2535237" y="0"/>
                                </a:lnTo>
                                <a:lnTo>
                                  <a:pt x="2541587" y="0"/>
                                </a:lnTo>
                                <a:lnTo>
                                  <a:pt x="2543175" y="1587"/>
                                </a:lnTo>
                                <a:lnTo>
                                  <a:pt x="2543175" y="7937"/>
                                </a:lnTo>
                                <a:lnTo>
                                  <a:pt x="2541587" y="9525"/>
                                </a:lnTo>
                                <a:close/>
                              </a:path>
                              <a:path w="2867025" h="9525">
                                <a:moveTo>
                                  <a:pt x="2522537" y="9525"/>
                                </a:moveTo>
                                <a:lnTo>
                                  <a:pt x="2516187" y="9525"/>
                                </a:lnTo>
                                <a:lnTo>
                                  <a:pt x="2514600" y="7937"/>
                                </a:lnTo>
                                <a:lnTo>
                                  <a:pt x="2514600" y="1587"/>
                                </a:lnTo>
                                <a:lnTo>
                                  <a:pt x="2516187" y="0"/>
                                </a:lnTo>
                                <a:lnTo>
                                  <a:pt x="2522537" y="0"/>
                                </a:lnTo>
                                <a:lnTo>
                                  <a:pt x="2524125" y="1587"/>
                                </a:lnTo>
                                <a:lnTo>
                                  <a:pt x="2524125" y="7937"/>
                                </a:lnTo>
                                <a:lnTo>
                                  <a:pt x="2522537" y="9525"/>
                                </a:lnTo>
                                <a:close/>
                              </a:path>
                              <a:path w="2867025" h="9525">
                                <a:moveTo>
                                  <a:pt x="2503487" y="9525"/>
                                </a:moveTo>
                                <a:lnTo>
                                  <a:pt x="2497137" y="9525"/>
                                </a:lnTo>
                                <a:lnTo>
                                  <a:pt x="2495550" y="7937"/>
                                </a:lnTo>
                                <a:lnTo>
                                  <a:pt x="2495550" y="1587"/>
                                </a:lnTo>
                                <a:lnTo>
                                  <a:pt x="2497137" y="0"/>
                                </a:lnTo>
                                <a:lnTo>
                                  <a:pt x="2503487" y="0"/>
                                </a:lnTo>
                                <a:lnTo>
                                  <a:pt x="2505075" y="1587"/>
                                </a:lnTo>
                                <a:lnTo>
                                  <a:pt x="2505075" y="7937"/>
                                </a:lnTo>
                                <a:lnTo>
                                  <a:pt x="2503487" y="9525"/>
                                </a:lnTo>
                                <a:close/>
                              </a:path>
                              <a:path w="2867025" h="9525">
                                <a:moveTo>
                                  <a:pt x="2484437" y="9525"/>
                                </a:moveTo>
                                <a:lnTo>
                                  <a:pt x="2478087" y="9525"/>
                                </a:lnTo>
                                <a:lnTo>
                                  <a:pt x="2476500" y="7937"/>
                                </a:lnTo>
                                <a:lnTo>
                                  <a:pt x="2476500" y="1587"/>
                                </a:lnTo>
                                <a:lnTo>
                                  <a:pt x="2478087" y="0"/>
                                </a:lnTo>
                                <a:lnTo>
                                  <a:pt x="2484437" y="0"/>
                                </a:lnTo>
                                <a:lnTo>
                                  <a:pt x="2486025" y="1587"/>
                                </a:lnTo>
                                <a:lnTo>
                                  <a:pt x="2486025" y="7937"/>
                                </a:lnTo>
                                <a:lnTo>
                                  <a:pt x="2484437" y="9525"/>
                                </a:lnTo>
                                <a:close/>
                              </a:path>
                              <a:path w="2867025" h="9525">
                                <a:moveTo>
                                  <a:pt x="2465387" y="9525"/>
                                </a:moveTo>
                                <a:lnTo>
                                  <a:pt x="2459037" y="9525"/>
                                </a:lnTo>
                                <a:lnTo>
                                  <a:pt x="2457450" y="7937"/>
                                </a:lnTo>
                                <a:lnTo>
                                  <a:pt x="2457450" y="1587"/>
                                </a:lnTo>
                                <a:lnTo>
                                  <a:pt x="2459037" y="0"/>
                                </a:lnTo>
                                <a:lnTo>
                                  <a:pt x="2465387" y="0"/>
                                </a:lnTo>
                                <a:lnTo>
                                  <a:pt x="2466975" y="1587"/>
                                </a:lnTo>
                                <a:lnTo>
                                  <a:pt x="2466975" y="7937"/>
                                </a:lnTo>
                                <a:lnTo>
                                  <a:pt x="2465387" y="9525"/>
                                </a:lnTo>
                                <a:close/>
                              </a:path>
                              <a:path w="2867025" h="9525">
                                <a:moveTo>
                                  <a:pt x="2446337" y="9525"/>
                                </a:moveTo>
                                <a:lnTo>
                                  <a:pt x="2439987" y="9525"/>
                                </a:lnTo>
                                <a:lnTo>
                                  <a:pt x="2438400" y="7937"/>
                                </a:lnTo>
                                <a:lnTo>
                                  <a:pt x="2438400" y="1587"/>
                                </a:lnTo>
                                <a:lnTo>
                                  <a:pt x="2439987" y="0"/>
                                </a:lnTo>
                                <a:lnTo>
                                  <a:pt x="2446337" y="0"/>
                                </a:lnTo>
                                <a:lnTo>
                                  <a:pt x="2447925" y="1587"/>
                                </a:lnTo>
                                <a:lnTo>
                                  <a:pt x="2447925" y="7937"/>
                                </a:lnTo>
                                <a:lnTo>
                                  <a:pt x="2446337" y="9525"/>
                                </a:lnTo>
                                <a:close/>
                              </a:path>
                              <a:path w="2867025" h="9525">
                                <a:moveTo>
                                  <a:pt x="2427287" y="9525"/>
                                </a:moveTo>
                                <a:lnTo>
                                  <a:pt x="2420937" y="9525"/>
                                </a:lnTo>
                                <a:lnTo>
                                  <a:pt x="2419350" y="7937"/>
                                </a:lnTo>
                                <a:lnTo>
                                  <a:pt x="2419350" y="1587"/>
                                </a:lnTo>
                                <a:lnTo>
                                  <a:pt x="2420937" y="0"/>
                                </a:lnTo>
                                <a:lnTo>
                                  <a:pt x="2427287" y="0"/>
                                </a:lnTo>
                                <a:lnTo>
                                  <a:pt x="2428875" y="1587"/>
                                </a:lnTo>
                                <a:lnTo>
                                  <a:pt x="2428875" y="7937"/>
                                </a:lnTo>
                                <a:lnTo>
                                  <a:pt x="2427287" y="9525"/>
                                </a:lnTo>
                                <a:close/>
                              </a:path>
                              <a:path w="2867025" h="9525">
                                <a:moveTo>
                                  <a:pt x="2408237" y="9525"/>
                                </a:moveTo>
                                <a:lnTo>
                                  <a:pt x="2401887" y="9525"/>
                                </a:lnTo>
                                <a:lnTo>
                                  <a:pt x="2400300" y="7937"/>
                                </a:lnTo>
                                <a:lnTo>
                                  <a:pt x="2400300" y="1587"/>
                                </a:lnTo>
                                <a:lnTo>
                                  <a:pt x="2401887" y="0"/>
                                </a:lnTo>
                                <a:lnTo>
                                  <a:pt x="2408237" y="0"/>
                                </a:lnTo>
                                <a:lnTo>
                                  <a:pt x="2409825" y="1587"/>
                                </a:lnTo>
                                <a:lnTo>
                                  <a:pt x="2409825" y="7937"/>
                                </a:lnTo>
                                <a:lnTo>
                                  <a:pt x="2408237" y="9525"/>
                                </a:lnTo>
                                <a:close/>
                              </a:path>
                              <a:path w="2867025" h="9525">
                                <a:moveTo>
                                  <a:pt x="2389187" y="9525"/>
                                </a:moveTo>
                                <a:lnTo>
                                  <a:pt x="2382837" y="9525"/>
                                </a:lnTo>
                                <a:lnTo>
                                  <a:pt x="2381250" y="7937"/>
                                </a:lnTo>
                                <a:lnTo>
                                  <a:pt x="2381250" y="1587"/>
                                </a:lnTo>
                                <a:lnTo>
                                  <a:pt x="2382837" y="0"/>
                                </a:lnTo>
                                <a:lnTo>
                                  <a:pt x="2389187" y="0"/>
                                </a:lnTo>
                                <a:lnTo>
                                  <a:pt x="2390775" y="1587"/>
                                </a:lnTo>
                                <a:lnTo>
                                  <a:pt x="2390775" y="7937"/>
                                </a:lnTo>
                                <a:lnTo>
                                  <a:pt x="2389187" y="9525"/>
                                </a:lnTo>
                                <a:close/>
                              </a:path>
                              <a:path w="2867025" h="9525">
                                <a:moveTo>
                                  <a:pt x="2370137" y="9525"/>
                                </a:moveTo>
                                <a:lnTo>
                                  <a:pt x="2363787" y="9525"/>
                                </a:lnTo>
                                <a:lnTo>
                                  <a:pt x="2362200" y="7937"/>
                                </a:lnTo>
                                <a:lnTo>
                                  <a:pt x="2362200" y="1587"/>
                                </a:lnTo>
                                <a:lnTo>
                                  <a:pt x="2363787" y="0"/>
                                </a:lnTo>
                                <a:lnTo>
                                  <a:pt x="2370137" y="0"/>
                                </a:lnTo>
                                <a:lnTo>
                                  <a:pt x="2371725" y="1587"/>
                                </a:lnTo>
                                <a:lnTo>
                                  <a:pt x="2371725" y="7937"/>
                                </a:lnTo>
                                <a:lnTo>
                                  <a:pt x="2370137" y="9525"/>
                                </a:lnTo>
                                <a:close/>
                              </a:path>
                              <a:path w="2867025" h="9525">
                                <a:moveTo>
                                  <a:pt x="2351087" y="9525"/>
                                </a:moveTo>
                                <a:lnTo>
                                  <a:pt x="2344737" y="9525"/>
                                </a:lnTo>
                                <a:lnTo>
                                  <a:pt x="2343150" y="7937"/>
                                </a:lnTo>
                                <a:lnTo>
                                  <a:pt x="2343150" y="1587"/>
                                </a:lnTo>
                                <a:lnTo>
                                  <a:pt x="2344737" y="0"/>
                                </a:lnTo>
                                <a:lnTo>
                                  <a:pt x="2351087" y="0"/>
                                </a:lnTo>
                                <a:lnTo>
                                  <a:pt x="2352675" y="1587"/>
                                </a:lnTo>
                                <a:lnTo>
                                  <a:pt x="2352675" y="7937"/>
                                </a:lnTo>
                                <a:lnTo>
                                  <a:pt x="2351087" y="9525"/>
                                </a:lnTo>
                                <a:close/>
                              </a:path>
                              <a:path w="2867025" h="9525">
                                <a:moveTo>
                                  <a:pt x="2332037" y="9525"/>
                                </a:moveTo>
                                <a:lnTo>
                                  <a:pt x="2325687" y="9525"/>
                                </a:lnTo>
                                <a:lnTo>
                                  <a:pt x="2324100" y="7937"/>
                                </a:lnTo>
                                <a:lnTo>
                                  <a:pt x="2324100" y="1587"/>
                                </a:lnTo>
                                <a:lnTo>
                                  <a:pt x="2325687" y="0"/>
                                </a:lnTo>
                                <a:lnTo>
                                  <a:pt x="2332037" y="0"/>
                                </a:lnTo>
                                <a:lnTo>
                                  <a:pt x="2333625" y="1587"/>
                                </a:lnTo>
                                <a:lnTo>
                                  <a:pt x="2333625" y="7937"/>
                                </a:lnTo>
                                <a:lnTo>
                                  <a:pt x="2332037" y="9525"/>
                                </a:lnTo>
                                <a:close/>
                              </a:path>
                              <a:path w="2867025" h="9525">
                                <a:moveTo>
                                  <a:pt x="2312987" y="9525"/>
                                </a:moveTo>
                                <a:lnTo>
                                  <a:pt x="2306637" y="9525"/>
                                </a:lnTo>
                                <a:lnTo>
                                  <a:pt x="2305050" y="7937"/>
                                </a:lnTo>
                                <a:lnTo>
                                  <a:pt x="2305050" y="1587"/>
                                </a:lnTo>
                                <a:lnTo>
                                  <a:pt x="2306637" y="0"/>
                                </a:lnTo>
                                <a:lnTo>
                                  <a:pt x="2312987" y="0"/>
                                </a:lnTo>
                                <a:lnTo>
                                  <a:pt x="2314575" y="1587"/>
                                </a:lnTo>
                                <a:lnTo>
                                  <a:pt x="2314575" y="7937"/>
                                </a:lnTo>
                                <a:lnTo>
                                  <a:pt x="2312987" y="9525"/>
                                </a:lnTo>
                                <a:close/>
                              </a:path>
                              <a:path w="2867025" h="9525">
                                <a:moveTo>
                                  <a:pt x="2293937" y="9525"/>
                                </a:moveTo>
                                <a:lnTo>
                                  <a:pt x="2287587" y="9525"/>
                                </a:lnTo>
                                <a:lnTo>
                                  <a:pt x="2286000" y="7937"/>
                                </a:lnTo>
                                <a:lnTo>
                                  <a:pt x="2286000" y="1587"/>
                                </a:lnTo>
                                <a:lnTo>
                                  <a:pt x="2287587" y="0"/>
                                </a:lnTo>
                                <a:lnTo>
                                  <a:pt x="2293937" y="0"/>
                                </a:lnTo>
                                <a:lnTo>
                                  <a:pt x="2295525" y="1587"/>
                                </a:lnTo>
                                <a:lnTo>
                                  <a:pt x="2295525" y="7937"/>
                                </a:lnTo>
                                <a:lnTo>
                                  <a:pt x="2293937" y="9525"/>
                                </a:lnTo>
                                <a:close/>
                              </a:path>
                              <a:path w="2867025" h="9525">
                                <a:moveTo>
                                  <a:pt x="2274887" y="9525"/>
                                </a:moveTo>
                                <a:lnTo>
                                  <a:pt x="2268537" y="9525"/>
                                </a:lnTo>
                                <a:lnTo>
                                  <a:pt x="2266950" y="7937"/>
                                </a:lnTo>
                                <a:lnTo>
                                  <a:pt x="2266950" y="1587"/>
                                </a:lnTo>
                                <a:lnTo>
                                  <a:pt x="2268537" y="0"/>
                                </a:lnTo>
                                <a:lnTo>
                                  <a:pt x="2274887" y="0"/>
                                </a:lnTo>
                                <a:lnTo>
                                  <a:pt x="2276475" y="1587"/>
                                </a:lnTo>
                                <a:lnTo>
                                  <a:pt x="2276475" y="7937"/>
                                </a:lnTo>
                                <a:lnTo>
                                  <a:pt x="2274887" y="9525"/>
                                </a:lnTo>
                                <a:close/>
                              </a:path>
                              <a:path w="2867025" h="9525">
                                <a:moveTo>
                                  <a:pt x="2255837" y="9525"/>
                                </a:moveTo>
                                <a:lnTo>
                                  <a:pt x="2249487" y="9525"/>
                                </a:lnTo>
                                <a:lnTo>
                                  <a:pt x="2247900" y="7937"/>
                                </a:lnTo>
                                <a:lnTo>
                                  <a:pt x="2247900" y="1587"/>
                                </a:lnTo>
                                <a:lnTo>
                                  <a:pt x="2249487" y="0"/>
                                </a:lnTo>
                                <a:lnTo>
                                  <a:pt x="2255837" y="0"/>
                                </a:lnTo>
                                <a:lnTo>
                                  <a:pt x="2257425" y="1587"/>
                                </a:lnTo>
                                <a:lnTo>
                                  <a:pt x="2257425" y="7937"/>
                                </a:lnTo>
                                <a:lnTo>
                                  <a:pt x="2255837" y="9525"/>
                                </a:lnTo>
                                <a:close/>
                              </a:path>
                              <a:path w="2867025" h="9525">
                                <a:moveTo>
                                  <a:pt x="2236787" y="9525"/>
                                </a:moveTo>
                                <a:lnTo>
                                  <a:pt x="2230437" y="9525"/>
                                </a:lnTo>
                                <a:lnTo>
                                  <a:pt x="2228850" y="7937"/>
                                </a:lnTo>
                                <a:lnTo>
                                  <a:pt x="2228850" y="1587"/>
                                </a:lnTo>
                                <a:lnTo>
                                  <a:pt x="2230437" y="0"/>
                                </a:lnTo>
                                <a:lnTo>
                                  <a:pt x="2236787" y="0"/>
                                </a:lnTo>
                                <a:lnTo>
                                  <a:pt x="2238375" y="1587"/>
                                </a:lnTo>
                                <a:lnTo>
                                  <a:pt x="2238375" y="7937"/>
                                </a:lnTo>
                                <a:lnTo>
                                  <a:pt x="2236787" y="9525"/>
                                </a:lnTo>
                                <a:close/>
                              </a:path>
                              <a:path w="2867025" h="9525">
                                <a:moveTo>
                                  <a:pt x="2217737" y="9525"/>
                                </a:moveTo>
                                <a:lnTo>
                                  <a:pt x="2211387" y="9525"/>
                                </a:lnTo>
                                <a:lnTo>
                                  <a:pt x="2209800" y="7937"/>
                                </a:lnTo>
                                <a:lnTo>
                                  <a:pt x="2209800" y="1587"/>
                                </a:lnTo>
                                <a:lnTo>
                                  <a:pt x="2211387" y="0"/>
                                </a:lnTo>
                                <a:lnTo>
                                  <a:pt x="2217737" y="0"/>
                                </a:lnTo>
                                <a:lnTo>
                                  <a:pt x="2219325" y="1587"/>
                                </a:lnTo>
                                <a:lnTo>
                                  <a:pt x="2219325" y="7937"/>
                                </a:lnTo>
                                <a:lnTo>
                                  <a:pt x="2217737" y="9525"/>
                                </a:lnTo>
                                <a:close/>
                              </a:path>
                              <a:path w="2867025" h="9525">
                                <a:moveTo>
                                  <a:pt x="2198687" y="9525"/>
                                </a:moveTo>
                                <a:lnTo>
                                  <a:pt x="2192337" y="9525"/>
                                </a:lnTo>
                                <a:lnTo>
                                  <a:pt x="2190750" y="7937"/>
                                </a:lnTo>
                                <a:lnTo>
                                  <a:pt x="2190750" y="1587"/>
                                </a:lnTo>
                                <a:lnTo>
                                  <a:pt x="2192337" y="0"/>
                                </a:lnTo>
                                <a:lnTo>
                                  <a:pt x="2198687" y="0"/>
                                </a:lnTo>
                                <a:lnTo>
                                  <a:pt x="2200275" y="1587"/>
                                </a:lnTo>
                                <a:lnTo>
                                  <a:pt x="2200275" y="7937"/>
                                </a:lnTo>
                                <a:lnTo>
                                  <a:pt x="2198687" y="9525"/>
                                </a:lnTo>
                                <a:close/>
                              </a:path>
                              <a:path w="2867025" h="9525">
                                <a:moveTo>
                                  <a:pt x="2179637" y="9525"/>
                                </a:moveTo>
                                <a:lnTo>
                                  <a:pt x="2173287" y="9525"/>
                                </a:lnTo>
                                <a:lnTo>
                                  <a:pt x="2171700" y="7937"/>
                                </a:lnTo>
                                <a:lnTo>
                                  <a:pt x="2171700" y="1587"/>
                                </a:lnTo>
                                <a:lnTo>
                                  <a:pt x="2173287" y="0"/>
                                </a:lnTo>
                                <a:lnTo>
                                  <a:pt x="2179637" y="0"/>
                                </a:lnTo>
                                <a:lnTo>
                                  <a:pt x="2181225" y="1587"/>
                                </a:lnTo>
                                <a:lnTo>
                                  <a:pt x="2181225" y="7937"/>
                                </a:lnTo>
                                <a:lnTo>
                                  <a:pt x="2179637" y="9525"/>
                                </a:lnTo>
                                <a:close/>
                              </a:path>
                              <a:path w="2867025" h="9525">
                                <a:moveTo>
                                  <a:pt x="2160587" y="9525"/>
                                </a:moveTo>
                                <a:lnTo>
                                  <a:pt x="2154237" y="9525"/>
                                </a:lnTo>
                                <a:lnTo>
                                  <a:pt x="2152650" y="7937"/>
                                </a:lnTo>
                                <a:lnTo>
                                  <a:pt x="2152650" y="1587"/>
                                </a:lnTo>
                                <a:lnTo>
                                  <a:pt x="2154237" y="0"/>
                                </a:lnTo>
                                <a:lnTo>
                                  <a:pt x="2160587" y="0"/>
                                </a:lnTo>
                                <a:lnTo>
                                  <a:pt x="2162175" y="1587"/>
                                </a:lnTo>
                                <a:lnTo>
                                  <a:pt x="2162175" y="7937"/>
                                </a:lnTo>
                                <a:lnTo>
                                  <a:pt x="2160587" y="9525"/>
                                </a:lnTo>
                                <a:close/>
                              </a:path>
                              <a:path w="2867025" h="9525">
                                <a:moveTo>
                                  <a:pt x="2141537" y="9525"/>
                                </a:moveTo>
                                <a:lnTo>
                                  <a:pt x="2135187" y="9525"/>
                                </a:lnTo>
                                <a:lnTo>
                                  <a:pt x="2133600" y="7937"/>
                                </a:lnTo>
                                <a:lnTo>
                                  <a:pt x="2133600" y="1587"/>
                                </a:lnTo>
                                <a:lnTo>
                                  <a:pt x="2135187" y="0"/>
                                </a:lnTo>
                                <a:lnTo>
                                  <a:pt x="2141537" y="0"/>
                                </a:lnTo>
                                <a:lnTo>
                                  <a:pt x="2143125" y="1587"/>
                                </a:lnTo>
                                <a:lnTo>
                                  <a:pt x="2143125" y="7937"/>
                                </a:lnTo>
                                <a:lnTo>
                                  <a:pt x="2141537" y="9525"/>
                                </a:lnTo>
                                <a:close/>
                              </a:path>
                              <a:path w="2867025" h="9525">
                                <a:moveTo>
                                  <a:pt x="2122487" y="9525"/>
                                </a:moveTo>
                                <a:lnTo>
                                  <a:pt x="2116137" y="9525"/>
                                </a:lnTo>
                                <a:lnTo>
                                  <a:pt x="2114550" y="7937"/>
                                </a:lnTo>
                                <a:lnTo>
                                  <a:pt x="2114550" y="1587"/>
                                </a:lnTo>
                                <a:lnTo>
                                  <a:pt x="2116137" y="0"/>
                                </a:lnTo>
                                <a:lnTo>
                                  <a:pt x="2122487" y="0"/>
                                </a:lnTo>
                                <a:lnTo>
                                  <a:pt x="2124075" y="1587"/>
                                </a:lnTo>
                                <a:lnTo>
                                  <a:pt x="2124075" y="7937"/>
                                </a:lnTo>
                                <a:lnTo>
                                  <a:pt x="2122487" y="9525"/>
                                </a:lnTo>
                                <a:close/>
                              </a:path>
                              <a:path w="2867025" h="9525">
                                <a:moveTo>
                                  <a:pt x="2103437" y="9525"/>
                                </a:moveTo>
                                <a:lnTo>
                                  <a:pt x="2097087" y="9525"/>
                                </a:lnTo>
                                <a:lnTo>
                                  <a:pt x="2095500" y="7937"/>
                                </a:lnTo>
                                <a:lnTo>
                                  <a:pt x="2095500" y="1587"/>
                                </a:lnTo>
                                <a:lnTo>
                                  <a:pt x="2097087" y="0"/>
                                </a:lnTo>
                                <a:lnTo>
                                  <a:pt x="2103437" y="0"/>
                                </a:lnTo>
                                <a:lnTo>
                                  <a:pt x="2105025" y="1587"/>
                                </a:lnTo>
                                <a:lnTo>
                                  <a:pt x="2105025" y="7937"/>
                                </a:lnTo>
                                <a:lnTo>
                                  <a:pt x="2103437" y="9525"/>
                                </a:lnTo>
                                <a:close/>
                              </a:path>
                              <a:path w="2867025" h="9525">
                                <a:moveTo>
                                  <a:pt x="2084387" y="9525"/>
                                </a:moveTo>
                                <a:lnTo>
                                  <a:pt x="2078037" y="9525"/>
                                </a:lnTo>
                                <a:lnTo>
                                  <a:pt x="2076450" y="7937"/>
                                </a:lnTo>
                                <a:lnTo>
                                  <a:pt x="2076450" y="1587"/>
                                </a:lnTo>
                                <a:lnTo>
                                  <a:pt x="2078037" y="0"/>
                                </a:lnTo>
                                <a:lnTo>
                                  <a:pt x="2084387" y="0"/>
                                </a:lnTo>
                                <a:lnTo>
                                  <a:pt x="2085975" y="1587"/>
                                </a:lnTo>
                                <a:lnTo>
                                  <a:pt x="2085975" y="7937"/>
                                </a:lnTo>
                                <a:lnTo>
                                  <a:pt x="2084387" y="9525"/>
                                </a:lnTo>
                                <a:close/>
                              </a:path>
                              <a:path w="2867025" h="9525">
                                <a:moveTo>
                                  <a:pt x="2065337" y="9525"/>
                                </a:moveTo>
                                <a:lnTo>
                                  <a:pt x="2058987" y="9525"/>
                                </a:lnTo>
                                <a:lnTo>
                                  <a:pt x="2057400" y="7937"/>
                                </a:lnTo>
                                <a:lnTo>
                                  <a:pt x="2057400" y="1587"/>
                                </a:lnTo>
                                <a:lnTo>
                                  <a:pt x="2058987" y="0"/>
                                </a:lnTo>
                                <a:lnTo>
                                  <a:pt x="2065337" y="0"/>
                                </a:lnTo>
                                <a:lnTo>
                                  <a:pt x="2066925" y="1587"/>
                                </a:lnTo>
                                <a:lnTo>
                                  <a:pt x="2066925" y="7937"/>
                                </a:lnTo>
                                <a:lnTo>
                                  <a:pt x="2065337" y="9525"/>
                                </a:lnTo>
                                <a:close/>
                              </a:path>
                              <a:path w="2867025" h="9525">
                                <a:moveTo>
                                  <a:pt x="2046287" y="9525"/>
                                </a:moveTo>
                                <a:lnTo>
                                  <a:pt x="2039937" y="9525"/>
                                </a:lnTo>
                                <a:lnTo>
                                  <a:pt x="2038350" y="7937"/>
                                </a:lnTo>
                                <a:lnTo>
                                  <a:pt x="2038350" y="1587"/>
                                </a:lnTo>
                                <a:lnTo>
                                  <a:pt x="2039937" y="0"/>
                                </a:lnTo>
                                <a:lnTo>
                                  <a:pt x="2046287" y="0"/>
                                </a:lnTo>
                                <a:lnTo>
                                  <a:pt x="2047875" y="1587"/>
                                </a:lnTo>
                                <a:lnTo>
                                  <a:pt x="2047875" y="7937"/>
                                </a:lnTo>
                                <a:lnTo>
                                  <a:pt x="2046287" y="9525"/>
                                </a:lnTo>
                                <a:close/>
                              </a:path>
                              <a:path w="2867025" h="9525">
                                <a:moveTo>
                                  <a:pt x="2027237" y="9525"/>
                                </a:moveTo>
                                <a:lnTo>
                                  <a:pt x="2020887" y="9525"/>
                                </a:lnTo>
                                <a:lnTo>
                                  <a:pt x="2019300" y="7937"/>
                                </a:lnTo>
                                <a:lnTo>
                                  <a:pt x="2019300" y="1587"/>
                                </a:lnTo>
                                <a:lnTo>
                                  <a:pt x="2020887" y="0"/>
                                </a:lnTo>
                                <a:lnTo>
                                  <a:pt x="2027237" y="0"/>
                                </a:lnTo>
                                <a:lnTo>
                                  <a:pt x="2028825" y="1587"/>
                                </a:lnTo>
                                <a:lnTo>
                                  <a:pt x="2028825" y="7937"/>
                                </a:lnTo>
                                <a:lnTo>
                                  <a:pt x="2027237" y="9525"/>
                                </a:lnTo>
                                <a:close/>
                              </a:path>
                              <a:path w="2867025" h="9525">
                                <a:moveTo>
                                  <a:pt x="2008187" y="9525"/>
                                </a:moveTo>
                                <a:lnTo>
                                  <a:pt x="2001837" y="9525"/>
                                </a:lnTo>
                                <a:lnTo>
                                  <a:pt x="2000250" y="7937"/>
                                </a:lnTo>
                                <a:lnTo>
                                  <a:pt x="2000250" y="1587"/>
                                </a:lnTo>
                                <a:lnTo>
                                  <a:pt x="2001837" y="0"/>
                                </a:lnTo>
                                <a:lnTo>
                                  <a:pt x="2008187" y="0"/>
                                </a:lnTo>
                                <a:lnTo>
                                  <a:pt x="2009775" y="1587"/>
                                </a:lnTo>
                                <a:lnTo>
                                  <a:pt x="2009775" y="7937"/>
                                </a:lnTo>
                                <a:lnTo>
                                  <a:pt x="2008187" y="9525"/>
                                </a:lnTo>
                                <a:close/>
                              </a:path>
                              <a:path w="2867025" h="9525">
                                <a:moveTo>
                                  <a:pt x="1989137" y="9525"/>
                                </a:moveTo>
                                <a:lnTo>
                                  <a:pt x="1982787" y="9525"/>
                                </a:lnTo>
                                <a:lnTo>
                                  <a:pt x="1981200" y="7937"/>
                                </a:lnTo>
                                <a:lnTo>
                                  <a:pt x="1981200" y="1587"/>
                                </a:lnTo>
                                <a:lnTo>
                                  <a:pt x="1982787" y="0"/>
                                </a:lnTo>
                                <a:lnTo>
                                  <a:pt x="1989137" y="0"/>
                                </a:lnTo>
                                <a:lnTo>
                                  <a:pt x="1990725" y="1587"/>
                                </a:lnTo>
                                <a:lnTo>
                                  <a:pt x="1990725" y="7937"/>
                                </a:lnTo>
                                <a:lnTo>
                                  <a:pt x="1989137" y="9525"/>
                                </a:lnTo>
                                <a:close/>
                              </a:path>
                              <a:path w="2867025" h="9525">
                                <a:moveTo>
                                  <a:pt x="1970087" y="9525"/>
                                </a:moveTo>
                                <a:lnTo>
                                  <a:pt x="1963737" y="9525"/>
                                </a:lnTo>
                                <a:lnTo>
                                  <a:pt x="1962150" y="7937"/>
                                </a:lnTo>
                                <a:lnTo>
                                  <a:pt x="1962150" y="1587"/>
                                </a:lnTo>
                                <a:lnTo>
                                  <a:pt x="1963737" y="0"/>
                                </a:lnTo>
                                <a:lnTo>
                                  <a:pt x="1970087" y="0"/>
                                </a:lnTo>
                                <a:lnTo>
                                  <a:pt x="1971675" y="1587"/>
                                </a:lnTo>
                                <a:lnTo>
                                  <a:pt x="1971675" y="7937"/>
                                </a:lnTo>
                                <a:lnTo>
                                  <a:pt x="1970087" y="9525"/>
                                </a:lnTo>
                                <a:close/>
                              </a:path>
                              <a:path w="2867025" h="9525">
                                <a:moveTo>
                                  <a:pt x="1951037" y="9525"/>
                                </a:moveTo>
                                <a:lnTo>
                                  <a:pt x="1944687" y="9525"/>
                                </a:lnTo>
                                <a:lnTo>
                                  <a:pt x="1943100" y="7937"/>
                                </a:lnTo>
                                <a:lnTo>
                                  <a:pt x="1943100" y="1587"/>
                                </a:lnTo>
                                <a:lnTo>
                                  <a:pt x="1944687" y="0"/>
                                </a:lnTo>
                                <a:lnTo>
                                  <a:pt x="1951037" y="0"/>
                                </a:lnTo>
                                <a:lnTo>
                                  <a:pt x="1952625" y="1587"/>
                                </a:lnTo>
                                <a:lnTo>
                                  <a:pt x="1952625" y="7937"/>
                                </a:lnTo>
                                <a:lnTo>
                                  <a:pt x="1951037" y="9525"/>
                                </a:lnTo>
                                <a:close/>
                              </a:path>
                              <a:path w="2867025" h="9525">
                                <a:moveTo>
                                  <a:pt x="1931987" y="9525"/>
                                </a:moveTo>
                                <a:lnTo>
                                  <a:pt x="1925637" y="9525"/>
                                </a:lnTo>
                                <a:lnTo>
                                  <a:pt x="1924050" y="7937"/>
                                </a:lnTo>
                                <a:lnTo>
                                  <a:pt x="1924050" y="1587"/>
                                </a:lnTo>
                                <a:lnTo>
                                  <a:pt x="1925637" y="0"/>
                                </a:lnTo>
                                <a:lnTo>
                                  <a:pt x="1931987" y="0"/>
                                </a:lnTo>
                                <a:lnTo>
                                  <a:pt x="1933575" y="1587"/>
                                </a:lnTo>
                                <a:lnTo>
                                  <a:pt x="1933575" y="7937"/>
                                </a:lnTo>
                                <a:lnTo>
                                  <a:pt x="1931987" y="9525"/>
                                </a:lnTo>
                                <a:close/>
                              </a:path>
                              <a:path w="2867025" h="9525">
                                <a:moveTo>
                                  <a:pt x="1912937" y="9525"/>
                                </a:moveTo>
                                <a:lnTo>
                                  <a:pt x="1906587" y="9525"/>
                                </a:lnTo>
                                <a:lnTo>
                                  <a:pt x="1905000" y="7937"/>
                                </a:lnTo>
                                <a:lnTo>
                                  <a:pt x="1905000" y="1587"/>
                                </a:lnTo>
                                <a:lnTo>
                                  <a:pt x="1906587" y="0"/>
                                </a:lnTo>
                                <a:lnTo>
                                  <a:pt x="1912937" y="0"/>
                                </a:lnTo>
                                <a:lnTo>
                                  <a:pt x="1914525" y="1587"/>
                                </a:lnTo>
                                <a:lnTo>
                                  <a:pt x="1914525" y="7937"/>
                                </a:lnTo>
                                <a:lnTo>
                                  <a:pt x="1912937" y="9525"/>
                                </a:lnTo>
                                <a:close/>
                              </a:path>
                              <a:path w="2867025" h="9525">
                                <a:moveTo>
                                  <a:pt x="1893887" y="9525"/>
                                </a:moveTo>
                                <a:lnTo>
                                  <a:pt x="1887537" y="9525"/>
                                </a:lnTo>
                                <a:lnTo>
                                  <a:pt x="1885949" y="7937"/>
                                </a:lnTo>
                                <a:lnTo>
                                  <a:pt x="1885949" y="1587"/>
                                </a:lnTo>
                                <a:lnTo>
                                  <a:pt x="1887537" y="0"/>
                                </a:lnTo>
                                <a:lnTo>
                                  <a:pt x="1893887" y="0"/>
                                </a:lnTo>
                                <a:lnTo>
                                  <a:pt x="1895474" y="1587"/>
                                </a:lnTo>
                                <a:lnTo>
                                  <a:pt x="1895474" y="7937"/>
                                </a:lnTo>
                                <a:lnTo>
                                  <a:pt x="1893887" y="9525"/>
                                </a:lnTo>
                                <a:close/>
                              </a:path>
                              <a:path w="2867025" h="9525">
                                <a:moveTo>
                                  <a:pt x="1874837" y="9525"/>
                                </a:moveTo>
                                <a:lnTo>
                                  <a:pt x="1868487" y="9525"/>
                                </a:lnTo>
                                <a:lnTo>
                                  <a:pt x="1866900" y="7937"/>
                                </a:lnTo>
                                <a:lnTo>
                                  <a:pt x="1866900" y="1587"/>
                                </a:lnTo>
                                <a:lnTo>
                                  <a:pt x="1868487" y="0"/>
                                </a:lnTo>
                                <a:lnTo>
                                  <a:pt x="1874837" y="0"/>
                                </a:lnTo>
                                <a:lnTo>
                                  <a:pt x="1876425" y="1587"/>
                                </a:lnTo>
                                <a:lnTo>
                                  <a:pt x="1876425" y="7937"/>
                                </a:lnTo>
                                <a:lnTo>
                                  <a:pt x="1874837" y="9525"/>
                                </a:lnTo>
                                <a:close/>
                              </a:path>
                              <a:path w="2867025" h="9525">
                                <a:moveTo>
                                  <a:pt x="1855787" y="9525"/>
                                </a:moveTo>
                                <a:lnTo>
                                  <a:pt x="1849437" y="9525"/>
                                </a:lnTo>
                                <a:lnTo>
                                  <a:pt x="1847849" y="7937"/>
                                </a:lnTo>
                                <a:lnTo>
                                  <a:pt x="1847849" y="1587"/>
                                </a:lnTo>
                                <a:lnTo>
                                  <a:pt x="1849437" y="0"/>
                                </a:lnTo>
                                <a:lnTo>
                                  <a:pt x="1855787" y="0"/>
                                </a:lnTo>
                                <a:lnTo>
                                  <a:pt x="1857374" y="1587"/>
                                </a:lnTo>
                                <a:lnTo>
                                  <a:pt x="1857374" y="7937"/>
                                </a:lnTo>
                                <a:lnTo>
                                  <a:pt x="1855787" y="9525"/>
                                </a:lnTo>
                                <a:close/>
                              </a:path>
                              <a:path w="2867025" h="9525">
                                <a:moveTo>
                                  <a:pt x="1836737" y="9525"/>
                                </a:moveTo>
                                <a:lnTo>
                                  <a:pt x="1830387" y="9525"/>
                                </a:lnTo>
                                <a:lnTo>
                                  <a:pt x="1828800" y="7937"/>
                                </a:lnTo>
                                <a:lnTo>
                                  <a:pt x="1828800" y="1587"/>
                                </a:lnTo>
                                <a:lnTo>
                                  <a:pt x="1830387" y="0"/>
                                </a:lnTo>
                                <a:lnTo>
                                  <a:pt x="1836737" y="0"/>
                                </a:lnTo>
                                <a:lnTo>
                                  <a:pt x="1838325" y="1587"/>
                                </a:lnTo>
                                <a:lnTo>
                                  <a:pt x="1838325" y="7937"/>
                                </a:lnTo>
                                <a:lnTo>
                                  <a:pt x="1836737" y="9525"/>
                                </a:lnTo>
                                <a:close/>
                              </a:path>
                              <a:path w="2867025" h="9525">
                                <a:moveTo>
                                  <a:pt x="1817687" y="9525"/>
                                </a:moveTo>
                                <a:lnTo>
                                  <a:pt x="1811337" y="9525"/>
                                </a:lnTo>
                                <a:lnTo>
                                  <a:pt x="1809749" y="7937"/>
                                </a:lnTo>
                                <a:lnTo>
                                  <a:pt x="1809749" y="1587"/>
                                </a:lnTo>
                                <a:lnTo>
                                  <a:pt x="1811337" y="0"/>
                                </a:lnTo>
                                <a:lnTo>
                                  <a:pt x="1817687" y="0"/>
                                </a:lnTo>
                                <a:lnTo>
                                  <a:pt x="1819274" y="1587"/>
                                </a:lnTo>
                                <a:lnTo>
                                  <a:pt x="1819274" y="7937"/>
                                </a:lnTo>
                                <a:lnTo>
                                  <a:pt x="1817687" y="9525"/>
                                </a:lnTo>
                                <a:close/>
                              </a:path>
                              <a:path w="2867025" h="9525">
                                <a:moveTo>
                                  <a:pt x="1798637" y="9525"/>
                                </a:moveTo>
                                <a:lnTo>
                                  <a:pt x="1792287" y="9525"/>
                                </a:lnTo>
                                <a:lnTo>
                                  <a:pt x="1790700" y="7937"/>
                                </a:lnTo>
                                <a:lnTo>
                                  <a:pt x="1790700" y="1587"/>
                                </a:lnTo>
                                <a:lnTo>
                                  <a:pt x="1792287" y="0"/>
                                </a:lnTo>
                                <a:lnTo>
                                  <a:pt x="1798637" y="0"/>
                                </a:lnTo>
                                <a:lnTo>
                                  <a:pt x="1800225" y="1587"/>
                                </a:lnTo>
                                <a:lnTo>
                                  <a:pt x="1800225" y="7937"/>
                                </a:lnTo>
                                <a:lnTo>
                                  <a:pt x="1798637" y="9525"/>
                                </a:lnTo>
                                <a:close/>
                              </a:path>
                              <a:path w="2867025" h="9525">
                                <a:moveTo>
                                  <a:pt x="1779587" y="9525"/>
                                </a:moveTo>
                                <a:lnTo>
                                  <a:pt x="1773237" y="9525"/>
                                </a:lnTo>
                                <a:lnTo>
                                  <a:pt x="1771650" y="7937"/>
                                </a:lnTo>
                                <a:lnTo>
                                  <a:pt x="1771650" y="1587"/>
                                </a:lnTo>
                                <a:lnTo>
                                  <a:pt x="1773237" y="0"/>
                                </a:lnTo>
                                <a:lnTo>
                                  <a:pt x="1779587" y="0"/>
                                </a:lnTo>
                                <a:lnTo>
                                  <a:pt x="1781175" y="1587"/>
                                </a:lnTo>
                                <a:lnTo>
                                  <a:pt x="1781175" y="7937"/>
                                </a:lnTo>
                                <a:lnTo>
                                  <a:pt x="1779587" y="9525"/>
                                </a:lnTo>
                                <a:close/>
                              </a:path>
                              <a:path w="2867025" h="9525">
                                <a:moveTo>
                                  <a:pt x="1760537" y="9525"/>
                                </a:moveTo>
                                <a:lnTo>
                                  <a:pt x="1754187" y="9525"/>
                                </a:lnTo>
                                <a:lnTo>
                                  <a:pt x="1752600" y="7937"/>
                                </a:lnTo>
                                <a:lnTo>
                                  <a:pt x="1752600" y="1587"/>
                                </a:lnTo>
                                <a:lnTo>
                                  <a:pt x="1754187" y="0"/>
                                </a:lnTo>
                                <a:lnTo>
                                  <a:pt x="1760537" y="0"/>
                                </a:lnTo>
                                <a:lnTo>
                                  <a:pt x="1762125" y="1587"/>
                                </a:lnTo>
                                <a:lnTo>
                                  <a:pt x="1762125" y="7937"/>
                                </a:lnTo>
                                <a:lnTo>
                                  <a:pt x="1760537" y="9525"/>
                                </a:lnTo>
                                <a:close/>
                              </a:path>
                              <a:path w="2867025" h="9525">
                                <a:moveTo>
                                  <a:pt x="1741487" y="9525"/>
                                </a:moveTo>
                                <a:lnTo>
                                  <a:pt x="1735137" y="9525"/>
                                </a:lnTo>
                                <a:lnTo>
                                  <a:pt x="1733550" y="7937"/>
                                </a:lnTo>
                                <a:lnTo>
                                  <a:pt x="1733550" y="1587"/>
                                </a:lnTo>
                                <a:lnTo>
                                  <a:pt x="1735137" y="0"/>
                                </a:lnTo>
                                <a:lnTo>
                                  <a:pt x="1741487" y="0"/>
                                </a:lnTo>
                                <a:lnTo>
                                  <a:pt x="1743075" y="1587"/>
                                </a:lnTo>
                                <a:lnTo>
                                  <a:pt x="1743075" y="7937"/>
                                </a:lnTo>
                                <a:lnTo>
                                  <a:pt x="1741487" y="9525"/>
                                </a:lnTo>
                                <a:close/>
                              </a:path>
                              <a:path w="2867025" h="9525">
                                <a:moveTo>
                                  <a:pt x="1722437" y="9525"/>
                                </a:moveTo>
                                <a:lnTo>
                                  <a:pt x="1716087" y="9525"/>
                                </a:lnTo>
                                <a:lnTo>
                                  <a:pt x="1714500" y="7937"/>
                                </a:lnTo>
                                <a:lnTo>
                                  <a:pt x="1714500" y="1587"/>
                                </a:lnTo>
                                <a:lnTo>
                                  <a:pt x="1716087" y="0"/>
                                </a:lnTo>
                                <a:lnTo>
                                  <a:pt x="1722437" y="0"/>
                                </a:lnTo>
                                <a:lnTo>
                                  <a:pt x="1724025" y="1587"/>
                                </a:lnTo>
                                <a:lnTo>
                                  <a:pt x="1724025" y="7937"/>
                                </a:lnTo>
                                <a:lnTo>
                                  <a:pt x="1722437" y="9525"/>
                                </a:lnTo>
                                <a:close/>
                              </a:path>
                              <a:path w="2867025" h="9525">
                                <a:moveTo>
                                  <a:pt x="1703387" y="9525"/>
                                </a:moveTo>
                                <a:lnTo>
                                  <a:pt x="1697037" y="9525"/>
                                </a:lnTo>
                                <a:lnTo>
                                  <a:pt x="1695450" y="7937"/>
                                </a:lnTo>
                                <a:lnTo>
                                  <a:pt x="1695450" y="1587"/>
                                </a:lnTo>
                                <a:lnTo>
                                  <a:pt x="1697037" y="0"/>
                                </a:lnTo>
                                <a:lnTo>
                                  <a:pt x="1703387" y="0"/>
                                </a:lnTo>
                                <a:lnTo>
                                  <a:pt x="1704975" y="1587"/>
                                </a:lnTo>
                                <a:lnTo>
                                  <a:pt x="1704975" y="7937"/>
                                </a:lnTo>
                                <a:lnTo>
                                  <a:pt x="1703387" y="9525"/>
                                </a:lnTo>
                                <a:close/>
                              </a:path>
                              <a:path w="2867025" h="9525">
                                <a:moveTo>
                                  <a:pt x="1684337" y="9525"/>
                                </a:moveTo>
                                <a:lnTo>
                                  <a:pt x="1677987" y="9525"/>
                                </a:lnTo>
                                <a:lnTo>
                                  <a:pt x="1676400" y="7937"/>
                                </a:lnTo>
                                <a:lnTo>
                                  <a:pt x="1676400" y="1587"/>
                                </a:lnTo>
                                <a:lnTo>
                                  <a:pt x="1677987" y="0"/>
                                </a:lnTo>
                                <a:lnTo>
                                  <a:pt x="1684337" y="0"/>
                                </a:lnTo>
                                <a:lnTo>
                                  <a:pt x="1685925" y="1587"/>
                                </a:lnTo>
                                <a:lnTo>
                                  <a:pt x="1685925" y="7937"/>
                                </a:lnTo>
                                <a:lnTo>
                                  <a:pt x="1684337" y="9525"/>
                                </a:lnTo>
                                <a:close/>
                              </a:path>
                              <a:path w="2867025" h="9525">
                                <a:moveTo>
                                  <a:pt x="1665287" y="9525"/>
                                </a:moveTo>
                                <a:lnTo>
                                  <a:pt x="1658937" y="9525"/>
                                </a:lnTo>
                                <a:lnTo>
                                  <a:pt x="1657350" y="7937"/>
                                </a:lnTo>
                                <a:lnTo>
                                  <a:pt x="1657350" y="1587"/>
                                </a:lnTo>
                                <a:lnTo>
                                  <a:pt x="1658937" y="0"/>
                                </a:lnTo>
                                <a:lnTo>
                                  <a:pt x="1665287" y="0"/>
                                </a:lnTo>
                                <a:lnTo>
                                  <a:pt x="1666875" y="1587"/>
                                </a:lnTo>
                                <a:lnTo>
                                  <a:pt x="1666875" y="7937"/>
                                </a:lnTo>
                                <a:lnTo>
                                  <a:pt x="1665287" y="9525"/>
                                </a:lnTo>
                                <a:close/>
                              </a:path>
                              <a:path w="2867025" h="9525">
                                <a:moveTo>
                                  <a:pt x="1646237" y="9525"/>
                                </a:moveTo>
                                <a:lnTo>
                                  <a:pt x="1639887" y="9525"/>
                                </a:lnTo>
                                <a:lnTo>
                                  <a:pt x="1638300" y="7937"/>
                                </a:lnTo>
                                <a:lnTo>
                                  <a:pt x="1638300" y="1587"/>
                                </a:lnTo>
                                <a:lnTo>
                                  <a:pt x="1639887" y="0"/>
                                </a:lnTo>
                                <a:lnTo>
                                  <a:pt x="1646237" y="0"/>
                                </a:lnTo>
                                <a:lnTo>
                                  <a:pt x="1647825" y="1587"/>
                                </a:lnTo>
                                <a:lnTo>
                                  <a:pt x="1647825" y="7937"/>
                                </a:lnTo>
                                <a:lnTo>
                                  <a:pt x="1646237" y="9525"/>
                                </a:lnTo>
                                <a:close/>
                              </a:path>
                              <a:path w="2867025" h="9525">
                                <a:moveTo>
                                  <a:pt x="1627187" y="9525"/>
                                </a:moveTo>
                                <a:lnTo>
                                  <a:pt x="1620837" y="9525"/>
                                </a:lnTo>
                                <a:lnTo>
                                  <a:pt x="1619250" y="7937"/>
                                </a:lnTo>
                                <a:lnTo>
                                  <a:pt x="1619250" y="1587"/>
                                </a:lnTo>
                                <a:lnTo>
                                  <a:pt x="1620837" y="0"/>
                                </a:lnTo>
                                <a:lnTo>
                                  <a:pt x="1627187" y="0"/>
                                </a:lnTo>
                                <a:lnTo>
                                  <a:pt x="1628775" y="1587"/>
                                </a:lnTo>
                                <a:lnTo>
                                  <a:pt x="1628775" y="7937"/>
                                </a:lnTo>
                                <a:lnTo>
                                  <a:pt x="1627187" y="9525"/>
                                </a:lnTo>
                                <a:close/>
                              </a:path>
                              <a:path w="2867025" h="9525">
                                <a:moveTo>
                                  <a:pt x="1608137" y="9525"/>
                                </a:moveTo>
                                <a:lnTo>
                                  <a:pt x="1601787" y="9525"/>
                                </a:lnTo>
                                <a:lnTo>
                                  <a:pt x="1600200" y="7937"/>
                                </a:lnTo>
                                <a:lnTo>
                                  <a:pt x="1600200" y="1587"/>
                                </a:lnTo>
                                <a:lnTo>
                                  <a:pt x="1601787" y="0"/>
                                </a:lnTo>
                                <a:lnTo>
                                  <a:pt x="1608137" y="0"/>
                                </a:lnTo>
                                <a:lnTo>
                                  <a:pt x="1609725" y="1587"/>
                                </a:lnTo>
                                <a:lnTo>
                                  <a:pt x="1609725" y="7937"/>
                                </a:lnTo>
                                <a:lnTo>
                                  <a:pt x="1608137" y="9525"/>
                                </a:lnTo>
                                <a:close/>
                              </a:path>
                              <a:path w="2867025" h="9525">
                                <a:moveTo>
                                  <a:pt x="1589087" y="9525"/>
                                </a:moveTo>
                                <a:lnTo>
                                  <a:pt x="1582737" y="9525"/>
                                </a:lnTo>
                                <a:lnTo>
                                  <a:pt x="1581150" y="7937"/>
                                </a:lnTo>
                                <a:lnTo>
                                  <a:pt x="1581150" y="1587"/>
                                </a:lnTo>
                                <a:lnTo>
                                  <a:pt x="1582737" y="0"/>
                                </a:lnTo>
                                <a:lnTo>
                                  <a:pt x="1589087" y="0"/>
                                </a:lnTo>
                                <a:lnTo>
                                  <a:pt x="1590675" y="1587"/>
                                </a:lnTo>
                                <a:lnTo>
                                  <a:pt x="1590675" y="7937"/>
                                </a:lnTo>
                                <a:lnTo>
                                  <a:pt x="1589087" y="9525"/>
                                </a:lnTo>
                                <a:close/>
                              </a:path>
                              <a:path w="2867025" h="9525">
                                <a:moveTo>
                                  <a:pt x="1570037" y="9525"/>
                                </a:moveTo>
                                <a:lnTo>
                                  <a:pt x="1563687" y="9525"/>
                                </a:lnTo>
                                <a:lnTo>
                                  <a:pt x="1562100" y="7937"/>
                                </a:lnTo>
                                <a:lnTo>
                                  <a:pt x="1562100" y="1587"/>
                                </a:lnTo>
                                <a:lnTo>
                                  <a:pt x="1563687" y="0"/>
                                </a:lnTo>
                                <a:lnTo>
                                  <a:pt x="1570037" y="0"/>
                                </a:lnTo>
                                <a:lnTo>
                                  <a:pt x="1571625" y="1587"/>
                                </a:lnTo>
                                <a:lnTo>
                                  <a:pt x="1571625" y="7937"/>
                                </a:lnTo>
                                <a:lnTo>
                                  <a:pt x="1570037" y="9525"/>
                                </a:lnTo>
                                <a:close/>
                              </a:path>
                              <a:path w="2867025" h="9525">
                                <a:moveTo>
                                  <a:pt x="1550987" y="9525"/>
                                </a:moveTo>
                                <a:lnTo>
                                  <a:pt x="1544637" y="9525"/>
                                </a:lnTo>
                                <a:lnTo>
                                  <a:pt x="1543050" y="7937"/>
                                </a:lnTo>
                                <a:lnTo>
                                  <a:pt x="1543050" y="1587"/>
                                </a:lnTo>
                                <a:lnTo>
                                  <a:pt x="1544637" y="0"/>
                                </a:lnTo>
                                <a:lnTo>
                                  <a:pt x="1550987" y="0"/>
                                </a:lnTo>
                                <a:lnTo>
                                  <a:pt x="1552575" y="1587"/>
                                </a:lnTo>
                                <a:lnTo>
                                  <a:pt x="1552575" y="7937"/>
                                </a:lnTo>
                                <a:lnTo>
                                  <a:pt x="1550987" y="9525"/>
                                </a:lnTo>
                                <a:close/>
                              </a:path>
                              <a:path w="2867025" h="9525">
                                <a:moveTo>
                                  <a:pt x="1531937" y="9525"/>
                                </a:moveTo>
                                <a:lnTo>
                                  <a:pt x="1525587" y="9525"/>
                                </a:lnTo>
                                <a:lnTo>
                                  <a:pt x="1524000" y="7937"/>
                                </a:lnTo>
                                <a:lnTo>
                                  <a:pt x="1524000" y="1587"/>
                                </a:lnTo>
                                <a:lnTo>
                                  <a:pt x="1525587" y="0"/>
                                </a:lnTo>
                                <a:lnTo>
                                  <a:pt x="1531937" y="0"/>
                                </a:lnTo>
                                <a:lnTo>
                                  <a:pt x="1533525" y="1587"/>
                                </a:lnTo>
                                <a:lnTo>
                                  <a:pt x="1533525" y="7937"/>
                                </a:lnTo>
                                <a:lnTo>
                                  <a:pt x="1531937" y="9525"/>
                                </a:lnTo>
                                <a:close/>
                              </a:path>
                              <a:path w="2867025" h="9525">
                                <a:moveTo>
                                  <a:pt x="1512887" y="9525"/>
                                </a:moveTo>
                                <a:lnTo>
                                  <a:pt x="1506537" y="9525"/>
                                </a:lnTo>
                                <a:lnTo>
                                  <a:pt x="1504950" y="7937"/>
                                </a:lnTo>
                                <a:lnTo>
                                  <a:pt x="1504950" y="1587"/>
                                </a:lnTo>
                                <a:lnTo>
                                  <a:pt x="1506537" y="0"/>
                                </a:lnTo>
                                <a:lnTo>
                                  <a:pt x="1512887" y="0"/>
                                </a:lnTo>
                                <a:lnTo>
                                  <a:pt x="1514475" y="1587"/>
                                </a:lnTo>
                                <a:lnTo>
                                  <a:pt x="1514475" y="7937"/>
                                </a:lnTo>
                                <a:lnTo>
                                  <a:pt x="1512887" y="9525"/>
                                </a:lnTo>
                                <a:close/>
                              </a:path>
                              <a:path w="2867025" h="9525">
                                <a:moveTo>
                                  <a:pt x="1493837" y="9525"/>
                                </a:moveTo>
                                <a:lnTo>
                                  <a:pt x="1487487" y="9525"/>
                                </a:lnTo>
                                <a:lnTo>
                                  <a:pt x="1485900" y="7937"/>
                                </a:lnTo>
                                <a:lnTo>
                                  <a:pt x="1485900" y="1587"/>
                                </a:lnTo>
                                <a:lnTo>
                                  <a:pt x="1487487" y="0"/>
                                </a:lnTo>
                                <a:lnTo>
                                  <a:pt x="1493837" y="0"/>
                                </a:lnTo>
                                <a:lnTo>
                                  <a:pt x="1495425" y="1587"/>
                                </a:lnTo>
                                <a:lnTo>
                                  <a:pt x="1495425" y="7937"/>
                                </a:lnTo>
                                <a:lnTo>
                                  <a:pt x="1493837" y="9525"/>
                                </a:lnTo>
                                <a:close/>
                              </a:path>
                              <a:path w="2867025" h="9525">
                                <a:moveTo>
                                  <a:pt x="1474787" y="9525"/>
                                </a:moveTo>
                                <a:lnTo>
                                  <a:pt x="1468437" y="9525"/>
                                </a:lnTo>
                                <a:lnTo>
                                  <a:pt x="1466850" y="7937"/>
                                </a:lnTo>
                                <a:lnTo>
                                  <a:pt x="1466850" y="1587"/>
                                </a:lnTo>
                                <a:lnTo>
                                  <a:pt x="1468437" y="0"/>
                                </a:lnTo>
                                <a:lnTo>
                                  <a:pt x="1474787" y="0"/>
                                </a:lnTo>
                                <a:lnTo>
                                  <a:pt x="1476375" y="1587"/>
                                </a:lnTo>
                                <a:lnTo>
                                  <a:pt x="1476375" y="7937"/>
                                </a:lnTo>
                                <a:lnTo>
                                  <a:pt x="1474787" y="9525"/>
                                </a:lnTo>
                                <a:close/>
                              </a:path>
                              <a:path w="2867025" h="9525">
                                <a:moveTo>
                                  <a:pt x="1455737" y="9525"/>
                                </a:moveTo>
                                <a:lnTo>
                                  <a:pt x="1449387" y="9525"/>
                                </a:lnTo>
                                <a:lnTo>
                                  <a:pt x="1447800" y="7937"/>
                                </a:lnTo>
                                <a:lnTo>
                                  <a:pt x="1447800" y="1587"/>
                                </a:lnTo>
                                <a:lnTo>
                                  <a:pt x="1449387" y="0"/>
                                </a:lnTo>
                                <a:lnTo>
                                  <a:pt x="1455737" y="0"/>
                                </a:lnTo>
                                <a:lnTo>
                                  <a:pt x="1457325" y="1587"/>
                                </a:lnTo>
                                <a:lnTo>
                                  <a:pt x="1457325" y="7937"/>
                                </a:lnTo>
                                <a:lnTo>
                                  <a:pt x="1455737" y="9525"/>
                                </a:lnTo>
                                <a:close/>
                              </a:path>
                              <a:path w="2867025" h="9525">
                                <a:moveTo>
                                  <a:pt x="1436687" y="9525"/>
                                </a:moveTo>
                                <a:lnTo>
                                  <a:pt x="1430337" y="9525"/>
                                </a:lnTo>
                                <a:lnTo>
                                  <a:pt x="1428750" y="7937"/>
                                </a:lnTo>
                                <a:lnTo>
                                  <a:pt x="1428750" y="1587"/>
                                </a:lnTo>
                                <a:lnTo>
                                  <a:pt x="1430337" y="0"/>
                                </a:lnTo>
                                <a:lnTo>
                                  <a:pt x="1436687" y="0"/>
                                </a:lnTo>
                                <a:lnTo>
                                  <a:pt x="1438275" y="1587"/>
                                </a:lnTo>
                                <a:lnTo>
                                  <a:pt x="1438275" y="7937"/>
                                </a:lnTo>
                                <a:lnTo>
                                  <a:pt x="1436687" y="9525"/>
                                </a:lnTo>
                                <a:close/>
                              </a:path>
                              <a:path w="2867025" h="9525">
                                <a:moveTo>
                                  <a:pt x="1417637" y="9525"/>
                                </a:moveTo>
                                <a:lnTo>
                                  <a:pt x="1411287" y="9525"/>
                                </a:lnTo>
                                <a:lnTo>
                                  <a:pt x="1409700" y="7937"/>
                                </a:lnTo>
                                <a:lnTo>
                                  <a:pt x="1409700" y="1587"/>
                                </a:lnTo>
                                <a:lnTo>
                                  <a:pt x="1411287" y="0"/>
                                </a:lnTo>
                                <a:lnTo>
                                  <a:pt x="1417637" y="0"/>
                                </a:lnTo>
                                <a:lnTo>
                                  <a:pt x="1419225" y="1587"/>
                                </a:lnTo>
                                <a:lnTo>
                                  <a:pt x="1419225" y="7937"/>
                                </a:lnTo>
                                <a:lnTo>
                                  <a:pt x="1417637" y="9525"/>
                                </a:lnTo>
                                <a:close/>
                              </a:path>
                              <a:path w="2867025" h="9525">
                                <a:moveTo>
                                  <a:pt x="1398587" y="9525"/>
                                </a:moveTo>
                                <a:lnTo>
                                  <a:pt x="1392237" y="9525"/>
                                </a:lnTo>
                                <a:lnTo>
                                  <a:pt x="1390650" y="7937"/>
                                </a:lnTo>
                                <a:lnTo>
                                  <a:pt x="1390650" y="1587"/>
                                </a:lnTo>
                                <a:lnTo>
                                  <a:pt x="1392237" y="0"/>
                                </a:lnTo>
                                <a:lnTo>
                                  <a:pt x="1398587" y="0"/>
                                </a:lnTo>
                                <a:lnTo>
                                  <a:pt x="1400175" y="1587"/>
                                </a:lnTo>
                                <a:lnTo>
                                  <a:pt x="1400175" y="7937"/>
                                </a:lnTo>
                                <a:lnTo>
                                  <a:pt x="1398587" y="9525"/>
                                </a:lnTo>
                                <a:close/>
                              </a:path>
                              <a:path w="2867025" h="9525">
                                <a:moveTo>
                                  <a:pt x="1379537" y="9525"/>
                                </a:moveTo>
                                <a:lnTo>
                                  <a:pt x="1373187" y="9525"/>
                                </a:lnTo>
                                <a:lnTo>
                                  <a:pt x="1371600" y="7937"/>
                                </a:lnTo>
                                <a:lnTo>
                                  <a:pt x="1371600" y="1587"/>
                                </a:lnTo>
                                <a:lnTo>
                                  <a:pt x="1373187" y="0"/>
                                </a:lnTo>
                                <a:lnTo>
                                  <a:pt x="1379537" y="0"/>
                                </a:lnTo>
                                <a:lnTo>
                                  <a:pt x="1381125" y="1587"/>
                                </a:lnTo>
                                <a:lnTo>
                                  <a:pt x="1381125" y="7937"/>
                                </a:lnTo>
                                <a:lnTo>
                                  <a:pt x="1379537" y="9525"/>
                                </a:lnTo>
                                <a:close/>
                              </a:path>
                              <a:path w="2867025" h="9525">
                                <a:moveTo>
                                  <a:pt x="1360487" y="9525"/>
                                </a:moveTo>
                                <a:lnTo>
                                  <a:pt x="1354137" y="9525"/>
                                </a:lnTo>
                                <a:lnTo>
                                  <a:pt x="1352549" y="7937"/>
                                </a:lnTo>
                                <a:lnTo>
                                  <a:pt x="1352549" y="1587"/>
                                </a:lnTo>
                                <a:lnTo>
                                  <a:pt x="1354137" y="0"/>
                                </a:lnTo>
                                <a:lnTo>
                                  <a:pt x="1360487" y="0"/>
                                </a:lnTo>
                                <a:lnTo>
                                  <a:pt x="1362074" y="1587"/>
                                </a:lnTo>
                                <a:lnTo>
                                  <a:pt x="1362074" y="7937"/>
                                </a:lnTo>
                                <a:lnTo>
                                  <a:pt x="1360487" y="9525"/>
                                </a:lnTo>
                                <a:close/>
                              </a:path>
                              <a:path w="2867025" h="9525">
                                <a:moveTo>
                                  <a:pt x="1341437" y="9525"/>
                                </a:moveTo>
                                <a:lnTo>
                                  <a:pt x="1335087" y="9525"/>
                                </a:lnTo>
                                <a:lnTo>
                                  <a:pt x="1333500" y="7937"/>
                                </a:lnTo>
                                <a:lnTo>
                                  <a:pt x="1333500" y="1587"/>
                                </a:lnTo>
                                <a:lnTo>
                                  <a:pt x="1335087" y="0"/>
                                </a:lnTo>
                                <a:lnTo>
                                  <a:pt x="1341437" y="0"/>
                                </a:lnTo>
                                <a:lnTo>
                                  <a:pt x="1343025" y="1587"/>
                                </a:lnTo>
                                <a:lnTo>
                                  <a:pt x="1343025" y="7937"/>
                                </a:lnTo>
                                <a:lnTo>
                                  <a:pt x="1341437" y="9525"/>
                                </a:lnTo>
                                <a:close/>
                              </a:path>
                              <a:path w="2867025" h="9525">
                                <a:moveTo>
                                  <a:pt x="1322387" y="9525"/>
                                </a:moveTo>
                                <a:lnTo>
                                  <a:pt x="1316037" y="9525"/>
                                </a:lnTo>
                                <a:lnTo>
                                  <a:pt x="1314450" y="7937"/>
                                </a:lnTo>
                                <a:lnTo>
                                  <a:pt x="1314450" y="1587"/>
                                </a:lnTo>
                                <a:lnTo>
                                  <a:pt x="1316037" y="0"/>
                                </a:lnTo>
                                <a:lnTo>
                                  <a:pt x="1322387" y="0"/>
                                </a:lnTo>
                                <a:lnTo>
                                  <a:pt x="1323975" y="1587"/>
                                </a:lnTo>
                                <a:lnTo>
                                  <a:pt x="1323975" y="7937"/>
                                </a:lnTo>
                                <a:lnTo>
                                  <a:pt x="1322387" y="9525"/>
                                </a:lnTo>
                                <a:close/>
                              </a:path>
                              <a:path w="2867025" h="9525">
                                <a:moveTo>
                                  <a:pt x="1303337" y="9525"/>
                                </a:moveTo>
                                <a:lnTo>
                                  <a:pt x="1296987" y="9525"/>
                                </a:lnTo>
                                <a:lnTo>
                                  <a:pt x="1295400" y="7937"/>
                                </a:lnTo>
                                <a:lnTo>
                                  <a:pt x="1295400" y="1587"/>
                                </a:lnTo>
                                <a:lnTo>
                                  <a:pt x="1296987" y="0"/>
                                </a:lnTo>
                                <a:lnTo>
                                  <a:pt x="1303337" y="0"/>
                                </a:lnTo>
                                <a:lnTo>
                                  <a:pt x="1304925" y="1587"/>
                                </a:lnTo>
                                <a:lnTo>
                                  <a:pt x="1304925" y="7937"/>
                                </a:lnTo>
                                <a:lnTo>
                                  <a:pt x="1303337" y="9525"/>
                                </a:lnTo>
                                <a:close/>
                              </a:path>
                              <a:path w="2867025" h="9525">
                                <a:moveTo>
                                  <a:pt x="1284287" y="9525"/>
                                </a:moveTo>
                                <a:lnTo>
                                  <a:pt x="1277937" y="9525"/>
                                </a:lnTo>
                                <a:lnTo>
                                  <a:pt x="1276349" y="7937"/>
                                </a:lnTo>
                                <a:lnTo>
                                  <a:pt x="1276349" y="1587"/>
                                </a:lnTo>
                                <a:lnTo>
                                  <a:pt x="1277937" y="0"/>
                                </a:lnTo>
                                <a:lnTo>
                                  <a:pt x="1284287" y="0"/>
                                </a:lnTo>
                                <a:lnTo>
                                  <a:pt x="1285874" y="1587"/>
                                </a:lnTo>
                                <a:lnTo>
                                  <a:pt x="1285874" y="7937"/>
                                </a:lnTo>
                                <a:lnTo>
                                  <a:pt x="1284287" y="9525"/>
                                </a:lnTo>
                                <a:close/>
                              </a:path>
                              <a:path w="2867025" h="9525">
                                <a:moveTo>
                                  <a:pt x="1265237" y="9525"/>
                                </a:moveTo>
                                <a:lnTo>
                                  <a:pt x="1258887" y="9525"/>
                                </a:lnTo>
                                <a:lnTo>
                                  <a:pt x="1257300" y="7937"/>
                                </a:lnTo>
                                <a:lnTo>
                                  <a:pt x="1257300" y="1587"/>
                                </a:lnTo>
                                <a:lnTo>
                                  <a:pt x="1258887" y="0"/>
                                </a:lnTo>
                                <a:lnTo>
                                  <a:pt x="1265237" y="0"/>
                                </a:lnTo>
                                <a:lnTo>
                                  <a:pt x="1266825" y="1587"/>
                                </a:lnTo>
                                <a:lnTo>
                                  <a:pt x="1266825" y="7937"/>
                                </a:lnTo>
                                <a:lnTo>
                                  <a:pt x="1265237" y="9525"/>
                                </a:lnTo>
                                <a:close/>
                              </a:path>
                              <a:path w="2867025" h="9525">
                                <a:moveTo>
                                  <a:pt x="1246187" y="9525"/>
                                </a:moveTo>
                                <a:lnTo>
                                  <a:pt x="1239837" y="9525"/>
                                </a:lnTo>
                                <a:lnTo>
                                  <a:pt x="1238250" y="7937"/>
                                </a:lnTo>
                                <a:lnTo>
                                  <a:pt x="1238250" y="1587"/>
                                </a:lnTo>
                                <a:lnTo>
                                  <a:pt x="1239837" y="0"/>
                                </a:lnTo>
                                <a:lnTo>
                                  <a:pt x="1246187" y="0"/>
                                </a:lnTo>
                                <a:lnTo>
                                  <a:pt x="1247775" y="1587"/>
                                </a:lnTo>
                                <a:lnTo>
                                  <a:pt x="1247775" y="7937"/>
                                </a:lnTo>
                                <a:lnTo>
                                  <a:pt x="1246187" y="9525"/>
                                </a:lnTo>
                                <a:close/>
                              </a:path>
                              <a:path w="2867025" h="9525">
                                <a:moveTo>
                                  <a:pt x="1227137" y="9525"/>
                                </a:moveTo>
                                <a:lnTo>
                                  <a:pt x="1220787" y="9525"/>
                                </a:lnTo>
                                <a:lnTo>
                                  <a:pt x="1219200" y="7937"/>
                                </a:lnTo>
                                <a:lnTo>
                                  <a:pt x="1219200" y="1587"/>
                                </a:lnTo>
                                <a:lnTo>
                                  <a:pt x="1220787" y="0"/>
                                </a:lnTo>
                                <a:lnTo>
                                  <a:pt x="1227137" y="0"/>
                                </a:lnTo>
                                <a:lnTo>
                                  <a:pt x="1228725" y="1587"/>
                                </a:lnTo>
                                <a:lnTo>
                                  <a:pt x="1228725" y="7937"/>
                                </a:lnTo>
                                <a:lnTo>
                                  <a:pt x="1227137" y="9525"/>
                                </a:lnTo>
                                <a:close/>
                              </a:path>
                              <a:path w="2867025" h="9525">
                                <a:moveTo>
                                  <a:pt x="1208087" y="9525"/>
                                </a:moveTo>
                                <a:lnTo>
                                  <a:pt x="1201737" y="9525"/>
                                </a:lnTo>
                                <a:lnTo>
                                  <a:pt x="1200149" y="7937"/>
                                </a:lnTo>
                                <a:lnTo>
                                  <a:pt x="1200149" y="1587"/>
                                </a:lnTo>
                                <a:lnTo>
                                  <a:pt x="1201737" y="0"/>
                                </a:lnTo>
                                <a:lnTo>
                                  <a:pt x="1208087" y="0"/>
                                </a:lnTo>
                                <a:lnTo>
                                  <a:pt x="1209674" y="1587"/>
                                </a:lnTo>
                                <a:lnTo>
                                  <a:pt x="1209674" y="7937"/>
                                </a:lnTo>
                                <a:lnTo>
                                  <a:pt x="1208087" y="9525"/>
                                </a:lnTo>
                                <a:close/>
                              </a:path>
                              <a:path w="2867025" h="9525">
                                <a:moveTo>
                                  <a:pt x="1189037" y="9525"/>
                                </a:moveTo>
                                <a:lnTo>
                                  <a:pt x="1182687" y="9525"/>
                                </a:lnTo>
                                <a:lnTo>
                                  <a:pt x="1181100" y="7937"/>
                                </a:lnTo>
                                <a:lnTo>
                                  <a:pt x="1181100" y="1587"/>
                                </a:lnTo>
                                <a:lnTo>
                                  <a:pt x="1182687" y="0"/>
                                </a:lnTo>
                                <a:lnTo>
                                  <a:pt x="1189037" y="0"/>
                                </a:lnTo>
                                <a:lnTo>
                                  <a:pt x="1190625" y="1587"/>
                                </a:lnTo>
                                <a:lnTo>
                                  <a:pt x="1190625" y="7937"/>
                                </a:lnTo>
                                <a:lnTo>
                                  <a:pt x="1189037" y="9525"/>
                                </a:lnTo>
                                <a:close/>
                              </a:path>
                              <a:path w="2867025" h="9525">
                                <a:moveTo>
                                  <a:pt x="1169987" y="9525"/>
                                </a:moveTo>
                                <a:lnTo>
                                  <a:pt x="1163637" y="9525"/>
                                </a:lnTo>
                                <a:lnTo>
                                  <a:pt x="1162050" y="7937"/>
                                </a:lnTo>
                                <a:lnTo>
                                  <a:pt x="1162050" y="1587"/>
                                </a:lnTo>
                                <a:lnTo>
                                  <a:pt x="1163637" y="0"/>
                                </a:lnTo>
                                <a:lnTo>
                                  <a:pt x="1169987" y="0"/>
                                </a:lnTo>
                                <a:lnTo>
                                  <a:pt x="1171575" y="1587"/>
                                </a:lnTo>
                                <a:lnTo>
                                  <a:pt x="1171575" y="7937"/>
                                </a:lnTo>
                                <a:lnTo>
                                  <a:pt x="1169987" y="9525"/>
                                </a:lnTo>
                                <a:close/>
                              </a:path>
                              <a:path w="2867025" h="9525">
                                <a:moveTo>
                                  <a:pt x="1150937" y="9525"/>
                                </a:moveTo>
                                <a:lnTo>
                                  <a:pt x="1144587" y="9525"/>
                                </a:lnTo>
                                <a:lnTo>
                                  <a:pt x="1143000" y="7937"/>
                                </a:lnTo>
                                <a:lnTo>
                                  <a:pt x="1143000" y="1587"/>
                                </a:lnTo>
                                <a:lnTo>
                                  <a:pt x="1144587" y="0"/>
                                </a:lnTo>
                                <a:lnTo>
                                  <a:pt x="1150937" y="0"/>
                                </a:lnTo>
                                <a:lnTo>
                                  <a:pt x="1152525" y="1587"/>
                                </a:lnTo>
                                <a:lnTo>
                                  <a:pt x="1152525" y="7937"/>
                                </a:lnTo>
                                <a:lnTo>
                                  <a:pt x="1150937" y="9525"/>
                                </a:lnTo>
                                <a:close/>
                              </a:path>
                              <a:path w="2867025" h="9525">
                                <a:moveTo>
                                  <a:pt x="1131887" y="9525"/>
                                </a:moveTo>
                                <a:lnTo>
                                  <a:pt x="1125537" y="9525"/>
                                </a:lnTo>
                                <a:lnTo>
                                  <a:pt x="1123950" y="7937"/>
                                </a:lnTo>
                                <a:lnTo>
                                  <a:pt x="1123950" y="1587"/>
                                </a:lnTo>
                                <a:lnTo>
                                  <a:pt x="1125537" y="0"/>
                                </a:lnTo>
                                <a:lnTo>
                                  <a:pt x="1131887" y="0"/>
                                </a:lnTo>
                                <a:lnTo>
                                  <a:pt x="1133475" y="1587"/>
                                </a:lnTo>
                                <a:lnTo>
                                  <a:pt x="1133475" y="7937"/>
                                </a:lnTo>
                                <a:lnTo>
                                  <a:pt x="1131887" y="9525"/>
                                </a:lnTo>
                                <a:close/>
                              </a:path>
                              <a:path w="2867025" h="9525">
                                <a:moveTo>
                                  <a:pt x="1112837" y="9525"/>
                                </a:moveTo>
                                <a:lnTo>
                                  <a:pt x="1106487" y="9525"/>
                                </a:lnTo>
                                <a:lnTo>
                                  <a:pt x="1104900" y="7937"/>
                                </a:lnTo>
                                <a:lnTo>
                                  <a:pt x="1104900" y="1587"/>
                                </a:lnTo>
                                <a:lnTo>
                                  <a:pt x="1106487" y="0"/>
                                </a:lnTo>
                                <a:lnTo>
                                  <a:pt x="1112837" y="0"/>
                                </a:lnTo>
                                <a:lnTo>
                                  <a:pt x="1114425" y="1587"/>
                                </a:lnTo>
                                <a:lnTo>
                                  <a:pt x="1114425" y="7937"/>
                                </a:lnTo>
                                <a:lnTo>
                                  <a:pt x="1112837" y="9525"/>
                                </a:lnTo>
                                <a:close/>
                              </a:path>
                              <a:path w="2867025" h="9525">
                                <a:moveTo>
                                  <a:pt x="1093787" y="9525"/>
                                </a:moveTo>
                                <a:lnTo>
                                  <a:pt x="1087437" y="9525"/>
                                </a:lnTo>
                                <a:lnTo>
                                  <a:pt x="1085850" y="7937"/>
                                </a:lnTo>
                                <a:lnTo>
                                  <a:pt x="1085850" y="1587"/>
                                </a:lnTo>
                                <a:lnTo>
                                  <a:pt x="1087437" y="0"/>
                                </a:lnTo>
                                <a:lnTo>
                                  <a:pt x="1093787" y="0"/>
                                </a:lnTo>
                                <a:lnTo>
                                  <a:pt x="1095375" y="1587"/>
                                </a:lnTo>
                                <a:lnTo>
                                  <a:pt x="1095375" y="7937"/>
                                </a:lnTo>
                                <a:lnTo>
                                  <a:pt x="1093787" y="9525"/>
                                </a:lnTo>
                                <a:close/>
                              </a:path>
                              <a:path w="2867025" h="9525">
                                <a:moveTo>
                                  <a:pt x="1074737" y="9525"/>
                                </a:moveTo>
                                <a:lnTo>
                                  <a:pt x="1068387" y="9525"/>
                                </a:lnTo>
                                <a:lnTo>
                                  <a:pt x="1066800" y="7937"/>
                                </a:lnTo>
                                <a:lnTo>
                                  <a:pt x="1066800" y="1587"/>
                                </a:lnTo>
                                <a:lnTo>
                                  <a:pt x="1068387" y="0"/>
                                </a:lnTo>
                                <a:lnTo>
                                  <a:pt x="1074737" y="0"/>
                                </a:lnTo>
                                <a:lnTo>
                                  <a:pt x="1076325" y="1587"/>
                                </a:lnTo>
                                <a:lnTo>
                                  <a:pt x="1076325" y="7937"/>
                                </a:lnTo>
                                <a:lnTo>
                                  <a:pt x="1074737" y="9525"/>
                                </a:lnTo>
                                <a:close/>
                              </a:path>
                              <a:path w="2867025" h="9525">
                                <a:moveTo>
                                  <a:pt x="1055687" y="9525"/>
                                </a:moveTo>
                                <a:lnTo>
                                  <a:pt x="1049337" y="9525"/>
                                </a:lnTo>
                                <a:lnTo>
                                  <a:pt x="1047750" y="7937"/>
                                </a:lnTo>
                                <a:lnTo>
                                  <a:pt x="1047750" y="1587"/>
                                </a:lnTo>
                                <a:lnTo>
                                  <a:pt x="1049337" y="0"/>
                                </a:lnTo>
                                <a:lnTo>
                                  <a:pt x="1055687" y="0"/>
                                </a:lnTo>
                                <a:lnTo>
                                  <a:pt x="1057275" y="1587"/>
                                </a:lnTo>
                                <a:lnTo>
                                  <a:pt x="1057275" y="7937"/>
                                </a:lnTo>
                                <a:lnTo>
                                  <a:pt x="1055687" y="9525"/>
                                </a:lnTo>
                                <a:close/>
                              </a:path>
                              <a:path w="2867025" h="9525">
                                <a:moveTo>
                                  <a:pt x="1036637" y="9525"/>
                                </a:moveTo>
                                <a:lnTo>
                                  <a:pt x="1030287" y="9525"/>
                                </a:lnTo>
                                <a:lnTo>
                                  <a:pt x="1028700" y="7937"/>
                                </a:lnTo>
                                <a:lnTo>
                                  <a:pt x="1028700" y="1587"/>
                                </a:lnTo>
                                <a:lnTo>
                                  <a:pt x="1030287" y="0"/>
                                </a:lnTo>
                                <a:lnTo>
                                  <a:pt x="1036637" y="0"/>
                                </a:lnTo>
                                <a:lnTo>
                                  <a:pt x="1038225" y="1587"/>
                                </a:lnTo>
                                <a:lnTo>
                                  <a:pt x="1038225" y="7937"/>
                                </a:lnTo>
                                <a:lnTo>
                                  <a:pt x="1036637" y="9525"/>
                                </a:lnTo>
                                <a:close/>
                              </a:path>
                              <a:path w="2867025" h="9525">
                                <a:moveTo>
                                  <a:pt x="1017587" y="9525"/>
                                </a:moveTo>
                                <a:lnTo>
                                  <a:pt x="1011237" y="9525"/>
                                </a:lnTo>
                                <a:lnTo>
                                  <a:pt x="1009650" y="7937"/>
                                </a:lnTo>
                                <a:lnTo>
                                  <a:pt x="1009650" y="1587"/>
                                </a:lnTo>
                                <a:lnTo>
                                  <a:pt x="1011237" y="0"/>
                                </a:lnTo>
                                <a:lnTo>
                                  <a:pt x="1017587" y="0"/>
                                </a:lnTo>
                                <a:lnTo>
                                  <a:pt x="1019175" y="1587"/>
                                </a:lnTo>
                                <a:lnTo>
                                  <a:pt x="1019175" y="7937"/>
                                </a:lnTo>
                                <a:lnTo>
                                  <a:pt x="1017587" y="9525"/>
                                </a:lnTo>
                                <a:close/>
                              </a:path>
                              <a:path w="2867025" h="9525">
                                <a:moveTo>
                                  <a:pt x="998537" y="9525"/>
                                </a:moveTo>
                                <a:lnTo>
                                  <a:pt x="992187" y="9525"/>
                                </a:lnTo>
                                <a:lnTo>
                                  <a:pt x="990600" y="7937"/>
                                </a:lnTo>
                                <a:lnTo>
                                  <a:pt x="990600" y="1587"/>
                                </a:lnTo>
                                <a:lnTo>
                                  <a:pt x="992187" y="0"/>
                                </a:lnTo>
                                <a:lnTo>
                                  <a:pt x="998537" y="0"/>
                                </a:lnTo>
                                <a:lnTo>
                                  <a:pt x="1000125" y="1587"/>
                                </a:lnTo>
                                <a:lnTo>
                                  <a:pt x="1000125" y="7937"/>
                                </a:lnTo>
                                <a:lnTo>
                                  <a:pt x="998537" y="9525"/>
                                </a:lnTo>
                                <a:close/>
                              </a:path>
                              <a:path w="2867025" h="9525">
                                <a:moveTo>
                                  <a:pt x="979487" y="9525"/>
                                </a:moveTo>
                                <a:lnTo>
                                  <a:pt x="973137" y="9525"/>
                                </a:lnTo>
                                <a:lnTo>
                                  <a:pt x="971550" y="7937"/>
                                </a:lnTo>
                                <a:lnTo>
                                  <a:pt x="971550" y="1587"/>
                                </a:lnTo>
                                <a:lnTo>
                                  <a:pt x="973137" y="0"/>
                                </a:lnTo>
                                <a:lnTo>
                                  <a:pt x="979487" y="0"/>
                                </a:lnTo>
                                <a:lnTo>
                                  <a:pt x="981075" y="1587"/>
                                </a:lnTo>
                                <a:lnTo>
                                  <a:pt x="981075" y="7937"/>
                                </a:lnTo>
                                <a:lnTo>
                                  <a:pt x="979487" y="9525"/>
                                </a:lnTo>
                                <a:close/>
                              </a:path>
                              <a:path w="2867025" h="9525">
                                <a:moveTo>
                                  <a:pt x="960437" y="9525"/>
                                </a:moveTo>
                                <a:lnTo>
                                  <a:pt x="954087" y="9525"/>
                                </a:lnTo>
                                <a:lnTo>
                                  <a:pt x="952500" y="7937"/>
                                </a:lnTo>
                                <a:lnTo>
                                  <a:pt x="952500" y="1587"/>
                                </a:lnTo>
                                <a:lnTo>
                                  <a:pt x="954087" y="0"/>
                                </a:lnTo>
                                <a:lnTo>
                                  <a:pt x="960437" y="0"/>
                                </a:lnTo>
                                <a:lnTo>
                                  <a:pt x="962025" y="1587"/>
                                </a:lnTo>
                                <a:lnTo>
                                  <a:pt x="962025" y="7937"/>
                                </a:lnTo>
                                <a:lnTo>
                                  <a:pt x="960437" y="9525"/>
                                </a:lnTo>
                                <a:close/>
                              </a:path>
                              <a:path w="2867025" h="9525">
                                <a:moveTo>
                                  <a:pt x="941387" y="9525"/>
                                </a:moveTo>
                                <a:lnTo>
                                  <a:pt x="935037" y="9525"/>
                                </a:lnTo>
                                <a:lnTo>
                                  <a:pt x="933450" y="7937"/>
                                </a:lnTo>
                                <a:lnTo>
                                  <a:pt x="933450" y="1587"/>
                                </a:lnTo>
                                <a:lnTo>
                                  <a:pt x="935037" y="0"/>
                                </a:lnTo>
                                <a:lnTo>
                                  <a:pt x="941387" y="0"/>
                                </a:lnTo>
                                <a:lnTo>
                                  <a:pt x="942975" y="1587"/>
                                </a:lnTo>
                                <a:lnTo>
                                  <a:pt x="942975" y="7937"/>
                                </a:lnTo>
                                <a:lnTo>
                                  <a:pt x="941387" y="9525"/>
                                </a:lnTo>
                                <a:close/>
                              </a:path>
                              <a:path w="2867025" h="9525">
                                <a:moveTo>
                                  <a:pt x="922337" y="9525"/>
                                </a:moveTo>
                                <a:lnTo>
                                  <a:pt x="915987" y="9525"/>
                                </a:lnTo>
                                <a:lnTo>
                                  <a:pt x="914400" y="7937"/>
                                </a:lnTo>
                                <a:lnTo>
                                  <a:pt x="914400" y="1587"/>
                                </a:lnTo>
                                <a:lnTo>
                                  <a:pt x="915987" y="0"/>
                                </a:lnTo>
                                <a:lnTo>
                                  <a:pt x="922337" y="0"/>
                                </a:lnTo>
                                <a:lnTo>
                                  <a:pt x="923925" y="1587"/>
                                </a:lnTo>
                                <a:lnTo>
                                  <a:pt x="923925" y="7937"/>
                                </a:lnTo>
                                <a:lnTo>
                                  <a:pt x="922337" y="9525"/>
                                </a:lnTo>
                                <a:close/>
                              </a:path>
                              <a:path w="2867025" h="9525">
                                <a:moveTo>
                                  <a:pt x="903287" y="9525"/>
                                </a:moveTo>
                                <a:lnTo>
                                  <a:pt x="896937" y="9525"/>
                                </a:lnTo>
                                <a:lnTo>
                                  <a:pt x="895350" y="7937"/>
                                </a:lnTo>
                                <a:lnTo>
                                  <a:pt x="895350" y="1587"/>
                                </a:lnTo>
                                <a:lnTo>
                                  <a:pt x="896937" y="0"/>
                                </a:lnTo>
                                <a:lnTo>
                                  <a:pt x="903287" y="0"/>
                                </a:lnTo>
                                <a:lnTo>
                                  <a:pt x="904875" y="1587"/>
                                </a:lnTo>
                                <a:lnTo>
                                  <a:pt x="904875" y="7937"/>
                                </a:lnTo>
                                <a:lnTo>
                                  <a:pt x="903287" y="9525"/>
                                </a:lnTo>
                                <a:close/>
                              </a:path>
                              <a:path w="2867025" h="9525">
                                <a:moveTo>
                                  <a:pt x="884237" y="9525"/>
                                </a:moveTo>
                                <a:lnTo>
                                  <a:pt x="877887" y="9525"/>
                                </a:lnTo>
                                <a:lnTo>
                                  <a:pt x="876300" y="7937"/>
                                </a:lnTo>
                                <a:lnTo>
                                  <a:pt x="876300" y="1587"/>
                                </a:lnTo>
                                <a:lnTo>
                                  <a:pt x="877887" y="0"/>
                                </a:lnTo>
                                <a:lnTo>
                                  <a:pt x="884237" y="0"/>
                                </a:lnTo>
                                <a:lnTo>
                                  <a:pt x="885825" y="1587"/>
                                </a:lnTo>
                                <a:lnTo>
                                  <a:pt x="885825" y="7937"/>
                                </a:lnTo>
                                <a:lnTo>
                                  <a:pt x="884237" y="9525"/>
                                </a:lnTo>
                                <a:close/>
                              </a:path>
                              <a:path w="2867025" h="9525">
                                <a:moveTo>
                                  <a:pt x="865187" y="9525"/>
                                </a:moveTo>
                                <a:lnTo>
                                  <a:pt x="858837" y="9525"/>
                                </a:lnTo>
                                <a:lnTo>
                                  <a:pt x="857250" y="7937"/>
                                </a:lnTo>
                                <a:lnTo>
                                  <a:pt x="857250" y="1587"/>
                                </a:lnTo>
                                <a:lnTo>
                                  <a:pt x="858837" y="0"/>
                                </a:lnTo>
                                <a:lnTo>
                                  <a:pt x="865187" y="0"/>
                                </a:lnTo>
                                <a:lnTo>
                                  <a:pt x="866775" y="1587"/>
                                </a:lnTo>
                                <a:lnTo>
                                  <a:pt x="866775" y="7937"/>
                                </a:lnTo>
                                <a:lnTo>
                                  <a:pt x="865187" y="9525"/>
                                </a:lnTo>
                                <a:close/>
                              </a:path>
                              <a:path w="2867025" h="9525">
                                <a:moveTo>
                                  <a:pt x="846137" y="9525"/>
                                </a:moveTo>
                                <a:lnTo>
                                  <a:pt x="839787" y="9525"/>
                                </a:lnTo>
                                <a:lnTo>
                                  <a:pt x="838200" y="7937"/>
                                </a:lnTo>
                                <a:lnTo>
                                  <a:pt x="838200" y="1587"/>
                                </a:lnTo>
                                <a:lnTo>
                                  <a:pt x="839787" y="0"/>
                                </a:lnTo>
                                <a:lnTo>
                                  <a:pt x="846137" y="0"/>
                                </a:lnTo>
                                <a:lnTo>
                                  <a:pt x="847725" y="1587"/>
                                </a:lnTo>
                                <a:lnTo>
                                  <a:pt x="847725" y="7937"/>
                                </a:lnTo>
                                <a:lnTo>
                                  <a:pt x="846137" y="9525"/>
                                </a:lnTo>
                                <a:close/>
                              </a:path>
                              <a:path w="2867025" h="9525">
                                <a:moveTo>
                                  <a:pt x="827087" y="9525"/>
                                </a:moveTo>
                                <a:lnTo>
                                  <a:pt x="820737" y="9525"/>
                                </a:lnTo>
                                <a:lnTo>
                                  <a:pt x="819150" y="7937"/>
                                </a:lnTo>
                                <a:lnTo>
                                  <a:pt x="819150" y="1587"/>
                                </a:lnTo>
                                <a:lnTo>
                                  <a:pt x="820737" y="0"/>
                                </a:lnTo>
                                <a:lnTo>
                                  <a:pt x="827087" y="0"/>
                                </a:lnTo>
                                <a:lnTo>
                                  <a:pt x="828675" y="1587"/>
                                </a:lnTo>
                                <a:lnTo>
                                  <a:pt x="828675" y="7937"/>
                                </a:lnTo>
                                <a:lnTo>
                                  <a:pt x="827087" y="9525"/>
                                </a:lnTo>
                                <a:close/>
                              </a:path>
                              <a:path w="2867025" h="9525">
                                <a:moveTo>
                                  <a:pt x="808037" y="9525"/>
                                </a:moveTo>
                                <a:lnTo>
                                  <a:pt x="801687" y="9525"/>
                                </a:lnTo>
                                <a:lnTo>
                                  <a:pt x="800100" y="7937"/>
                                </a:lnTo>
                                <a:lnTo>
                                  <a:pt x="800100" y="1587"/>
                                </a:lnTo>
                                <a:lnTo>
                                  <a:pt x="801687" y="0"/>
                                </a:lnTo>
                                <a:lnTo>
                                  <a:pt x="808037" y="0"/>
                                </a:lnTo>
                                <a:lnTo>
                                  <a:pt x="809625" y="1587"/>
                                </a:lnTo>
                                <a:lnTo>
                                  <a:pt x="809625" y="7937"/>
                                </a:lnTo>
                                <a:lnTo>
                                  <a:pt x="808037" y="9525"/>
                                </a:lnTo>
                                <a:close/>
                              </a:path>
                              <a:path w="2867025" h="9525">
                                <a:moveTo>
                                  <a:pt x="788987" y="9525"/>
                                </a:moveTo>
                                <a:lnTo>
                                  <a:pt x="782637" y="9525"/>
                                </a:lnTo>
                                <a:lnTo>
                                  <a:pt x="781050" y="7937"/>
                                </a:lnTo>
                                <a:lnTo>
                                  <a:pt x="781050" y="1587"/>
                                </a:lnTo>
                                <a:lnTo>
                                  <a:pt x="782637" y="0"/>
                                </a:lnTo>
                                <a:lnTo>
                                  <a:pt x="788987" y="0"/>
                                </a:lnTo>
                                <a:lnTo>
                                  <a:pt x="790575" y="1587"/>
                                </a:lnTo>
                                <a:lnTo>
                                  <a:pt x="790575" y="7937"/>
                                </a:lnTo>
                                <a:lnTo>
                                  <a:pt x="788987" y="9525"/>
                                </a:lnTo>
                                <a:close/>
                              </a:path>
                              <a:path w="2867025" h="9525">
                                <a:moveTo>
                                  <a:pt x="769937" y="9525"/>
                                </a:moveTo>
                                <a:lnTo>
                                  <a:pt x="763587" y="9525"/>
                                </a:lnTo>
                                <a:lnTo>
                                  <a:pt x="761999" y="7937"/>
                                </a:lnTo>
                                <a:lnTo>
                                  <a:pt x="761999" y="1587"/>
                                </a:lnTo>
                                <a:lnTo>
                                  <a:pt x="763587" y="0"/>
                                </a:lnTo>
                                <a:lnTo>
                                  <a:pt x="769937" y="0"/>
                                </a:lnTo>
                                <a:lnTo>
                                  <a:pt x="771524" y="1587"/>
                                </a:lnTo>
                                <a:lnTo>
                                  <a:pt x="771524" y="7937"/>
                                </a:lnTo>
                                <a:lnTo>
                                  <a:pt x="769937" y="9525"/>
                                </a:lnTo>
                                <a:close/>
                              </a:path>
                              <a:path w="2867025" h="9525">
                                <a:moveTo>
                                  <a:pt x="750887" y="9525"/>
                                </a:moveTo>
                                <a:lnTo>
                                  <a:pt x="744537" y="9525"/>
                                </a:lnTo>
                                <a:lnTo>
                                  <a:pt x="742950" y="7937"/>
                                </a:lnTo>
                                <a:lnTo>
                                  <a:pt x="742950" y="1587"/>
                                </a:lnTo>
                                <a:lnTo>
                                  <a:pt x="744537" y="0"/>
                                </a:lnTo>
                                <a:lnTo>
                                  <a:pt x="750887" y="0"/>
                                </a:lnTo>
                                <a:lnTo>
                                  <a:pt x="752475" y="1587"/>
                                </a:lnTo>
                                <a:lnTo>
                                  <a:pt x="752475" y="7937"/>
                                </a:lnTo>
                                <a:lnTo>
                                  <a:pt x="750887" y="9525"/>
                                </a:lnTo>
                                <a:close/>
                              </a:path>
                              <a:path w="2867025" h="9525">
                                <a:moveTo>
                                  <a:pt x="731837" y="9525"/>
                                </a:moveTo>
                                <a:lnTo>
                                  <a:pt x="725487" y="9525"/>
                                </a:lnTo>
                                <a:lnTo>
                                  <a:pt x="723900" y="7937"/>
                                </a:lnTo>
                                <a:lnTo>
                                  <a:pt x="723900" y="1587"/>
                                </a:lnTo>
                                <a:lnTo>
                                  <a:pt x="725487" y="0"/>
                                </a:lnTo>
                                <a:lnTo>
                                  <a:pt x="731837" y="0"/>
                                </a:lnTo>
                                <a:lnTo>
                                  <a:pt x="733425" y="1587"/>
                                </a:lnTo>
                                <a:lnTo>
                                  <a:pt x="733425" y="7937"/>
                                </a:lnTo>
                                <a:lnTo>
                                  <a:pt x="731837" y="9525"/>
                                </a:lnTo>
                                <a:close/>
                              </a:path>
                              <a:path w="2867025" h="9525">
                                <a:moveTo>
                                  <a:pt x="712787" y="9525"/>
                                </a:moveTo>
                                <a:lnTo>
                                  <a:pt x="706437" y="9525"/>
                                </a:lnTo>
                                <a:lnTo>
                                  <a:pt x="704850" y="7937"/>
                                </a:lnTo>
                                <a:lnTo>
                                  <a:pt x="704850" y="1587"/>
                                </a:lnTo>
                                <a:lnTo>
                                  <a:pt x="706437" y="0"/>
                                </a:lnTo>
                                <a:lnTo>
                                  <a:pt x="712787" y="0"/>
                                </a:lnTo>
                                <a:lnTo>
                                  <a:pt x="714375" y="1587"/>
                                </a:lnTo>
                                <a:lnTo>
                                  <a:pt x="714375" y="7937"/>
                                </a:lnTo>
                                <a:lnTo>
                                  <a:pt x="712787" y="9525"/>
                                </a:lnTo>
                                <a:close/>
                              </a:path>
                              <a:path w="2867025" h="9525">
                                <a:moveTo>
                                  <a:pt x="693737" y="9525"/>
                                </a:moveTo>
                                <a:lnTo>
                                  <a:pt x="687387" y="9525"/>
                                </a:lnTo>
                                <a:lnTo>
                                  <a:pt x="685799" y="7937"/>
                                </a:lnTo>
                                <a:lnTo>
                                  <a:pt x="685799" y="1587"/>
                                </a:lnTo>
                                <a:lnTo>
                                  <a:pt x="687387" y="0"/>
                                </a:lnTo>
                                <a:lnTo>
                                  <a:pt x="693737" y="0"/>
                                </a:lnTo>
                                <a:lnTo>
                                  <a:pt x="695324" y="1587"/>
                                </a:lnTo>
                                <a:lnTo>
                                  <a:pt x="695324" y="7937"/>
                                </a:lnTo>
                                <a:lnTo>
                                  <a:pt x="693737" y="9525"/>
                                </a:lnTo>
                                <a:close/>
                              </a:path>
                              <a:path w="2867025" h="9525">
                                <a:moveTo>
                                  <a:pt x="674687" y="9525"/>
                                </a:moveTo>
                                <a:lnTo>
                                  <a:pt x="668337" y="9525"/>
                                </a:lnTo>
                                <a:lnTo>
                                  <a:pt x="666750" y="7937"/>
                                </a:lnTo>
                                <a:lnTo>
                                  <a:pt x="666750" y="1587"/>
                                </a:lnTo>
                                <a:lnTo>
                                  <a:pt x="668337" y="0"/>
                                </a:lnTo>
                                <a:lnTo>
                                  <a:pt x="674687" y="0"/>
                                </a:lnTo>
                                <a:lnTo>
                                  <a:pt x="676275" y="1587"/>
                                </a:lnTo>
                                <a:lnTo>
                                  <a:pt x="676275" y="7937"/>
                                </a:lnTo>
                                <a:lnTo>
                                  <a:pt x="674687" y="9525"/>
                                </a:lnTo>
                                <a:close/>
                              </a:path>
                              <a:path w="2867025" h="9525">
                                <a:moveTo>
                                  <a:pt x="655637" y="9525"/>
                                </a:moveTo>
                                <a:lnTo>
                                  <a:pt x="649287" y="9525"/>
                                </a:lnTo>
                                <a:lnTo>
                                  <a:pt x="647700" y="7937"/>
                                </a:lnTo>
                                <a:lnTo>
                                  <a:pt x="647700" y="1587"/>
                                </a:lnTo>
                                <a:lnTo>
                                  <a:pt x="649287" y="0"/>
                                </a:lnTo>
                                <a:lnTo>
                                  <a:pt x="655637" y="0"/>
                                </a:lnTo>
                                <a:lnTo>
                                  <a:pt x="657225" y="1587"/>
                                </a:lnTo>
                                <a:lnTo>
                                  <a:pt x="657225" y="7937"/>
                                </a:lnTo>
                                <a:lnTo>
                                  <a:pt x="655637" y="9525"/>
                                </a:lnTo>
                                <a:close/>
                              </a:path>
                              <a:path w="2867025" h="9525">
                                <a:moveTo>
                                  <a:pt x="636587" y="9525"/>
                                </a:moveTo>
                                <a:lnTo>
                                  <a:pt x="630237" y="9525"/>
                                </a:lnTo>
                                <a:lnTo>
                                  <a:pt x="628650" y="7937"/>
                                </a:lnTo>
                                <a:lnTo>
                                  <a:pt x="628650" y="1587"/>
                                </a:lnTo>
                                <a:lnTo>
                                  <a:pt x="630237" y="0"/>
                                </a:lnTo>
                                <a:lnTo>
                                  <a:pt x="636587" y="0"/>
                                </a:lnTo>
                                <a:lnTo>
                                  <a:pt x="638175" y="1587"/>
                                </a:lnTo>
                                <a:lnTo>
                                  <a:pt x="638175" y="7937"/>
                                </a:lnTo>
                                <a:lnTo>
                                  <a:pt x="636587" y="9525"/>
                                </a:lnTo>
                                <a:close/>
                              </a:path>
                              <a:path w="2867025" h="9525">
                                <a:moveTo>
                                  <a:pt x="617537" y="9525"/>
                                </a:moveTo>
                                <a:lnTo>
                                  <a:pt x="611187" y="9525"/>
                                </a:lnTo>
                                <a:lnTo>
                                  <a:pt x="609599" y="7937"/>
                                </a:lnTo>
                                <a:lnTo>
                                  <a:pt x="609599" y="1587"/>
                                </a:lnTo>
                                <a:lnTo>
                                  <a:pt x="611187" y="0"/>
                                </a:lnTo>
                                <a:lnTo>
                                  <a:pt x="617537" y="0"/>
                                </a:lnTo>
                                <a:lnTo>
                                  <a:pt x="619124" y="1587"/>
                                </a:lnTo>
                                <a:lnTo>
                                  <a:pt x="619124" y="7937"/>
                                </a:lnTo>
                                <a:lnTo>
                                  <a:pt x="617537" y="9525"/>
                                </a:lnTo>
                                <a:close/>
                              </a:path>
                              <a:path w="2867025" h="9525">
                                <a:moveTo>
                                  <a:pt x="598487" y="9525"/>
                                </a:moveTo>
                                <a:lnTo>
                                  <a:pt x="592137" y="9525"/>
                                </a:lnTo>
                                <a:lnTo>
                                  <a:pt x="590550" y="7937"/>
                                </a:lnTo>
                                <a:lnTo>
                                  <a:pt x="590550" y="1587"/>
                                </a:lnTo>
                                <a:lnTo>
                                  <a:pt x="592137" y="0"/>
                                </a:lnTo>
                                <a:lnTo>
                                  <a:pt x="598487" y="0"/>
                                </a:lnTo>
                                <a:lnTo>
                                  <a:pt x="600075" y="1587"/>
                                </a:lnTo>
                                <a:lnTo>
                                  <a:pt x="600075" y="7937"/>
                                </a:lnTo>
                                <a:lnTo>
                                  <a:pt x="598487" y="9525"/>
                                </a:lnTo>
                                <a:close/>
                              </a:path>
                              <a:path w="2867025" h="9525">
                                <a:moveTo>
                                  <a:pt x="579437" y="9525"/>
                                </a:moveTo>
                                <a:lnTo>
                                  <a:pt x="573087" y="9525"/>
                                </a:lnTo>
                                <a:lnTo>
                                  <a:pt x="571500" y="7937"/>
                                </a:lnTo>
                                <a:lnTo>
                                  <a:pt x="571500" y="1587"/>
                                </a:lnTo>
                                <a:lnTo>
                                  <a:pt x="573087" y="0"/>
                                </a:lnTo>
                                <a:lnTo>
                                  <a:pt x="579437" y="0"/>
                                </a:lnTo>
                                <a:lnTo>
                                  <a:pt x="581025" y="1587"/>
                                </a:lnTo>
                                <a:lnTo>
                                  <a:pt x="581025" y="7937"/>
                                </a:lnTo>
                                <a:lnTo>
                                  <a:pt x="579437" y="9525"/>
                                </a:lnTo>
                                <a:close/>
                              </a:path>
                              <a:path w="2867025" h="9525">
                                <a:moveTo>
                                  <a:pt x="560387" y="9525"/>
                                </a:moveTo>
                                <a:lnTo>
                                  <a:pt x="554037" y="9525"/>
                                </a:lnTo>
                                <a:lnTo>
                                  <a:pt x="552450" y="7937"/>
                                </a:lnTo>
                                <a:lnTo>
                                  <a:pt x="552450" y="1587"/>
                                </a:lnTo>
                                <a:lnTo>
                                  <a:pt x="554037" y="0"/>
                                </a:lnTo>
                                <a:lnTo>
                                  <a:pt x="560387" y="0"/>
                                </a:lnTo>
                                <a:lnTo>
                                  <a:pt x="561975" y="1587"/>
                                </a:lnTo>
                                <a:lnTo>
                                  <a:pt x="561975" y="7937"/>
                                </a:lnTo>
                                <a:lnTo>
                                  <a:pt x="560387" y="9525"/>
                                </a:lnTo>
                                <a:close/>
                              </a:path>
                              <a:path w="2867025" h="9525">
                                <a:moveTo>
                                  <a:pt x="541337" y="9525"/>
                                </a:moveTo>
                                <a:lnTo>
                                  <a:pt x="534987" y="9525"/>
                                </a:lnTo>
                                <a:lnTo>
                                  <a:pt x="533400" y="7937"/>
                                </a:lnTo>
                                <a:lnTo>
                                  <a:pt x="533400" y="1587"/>
                                </a:lnTo>
                                <a:lnTo>
                                  <a:pt x="534987" y="0"/>
                                </a:lnTo>
                                <a:lnTo>
                                  <a:pt x="541337" y="0"/>
                                </a:lnTo>
                                <a:lnTo>
                                  <a:pt x="542925" y="1587"/>
                                </a:lnTo>
                                <a:lnTo>
                                  <a:pt x="542925" y="7937"/>
                                </a:lnTo>
                                <a:lnTo>
                                  <a:pt x="541337" y="9525"/>
                                </a:lnTo>
                                <a:close/>
                              </a:path>
                              <a:path w="2867025" h="9525">
                                <a:moveTo>
                                  <a:pt x="522287" y="9525"/>
                                </a:moveTo>
                                <a:lnTo>
                                  <a:pt x="515937" y="9525"/>
                                </a:lnTo>
                                <a:lnTo>
                                  <a:pt x="514350" y="7937"/>
                                </a:lnTo>
                                <a:lnTo>
                                  <a:pt x="514350" y="1587"/>
                                </a:lnTo>
                                <a:lnTo>
                                  <a:pt x="515937" y="0"/>
                                </a:lnTo>
                                <a:lnTo>
                                  <a:pt x="522287" y="0"/>
                                </a:lnTo>
                                <a:lnTo>
                                  <a:pt x="523875" y="1587"/>
                                </a:lnTo>
                                <a:lnTo>
                                  <a:pt x="523875" y="7937"/>
                                </a:lnTo>
                                <a:lnTo>
                                  <a:pt x="522287" y="9525"/>
                                </a:lnTo>
                                <a:close/>
                              </a:path>
                              <a:path w="2867025" h="9525">
                                <a:moveTo>
                                  <a:pt x="503237" y="9525"/>
                                </a:moveTo>
                                <a:lnTo>
                                  <a:pt x="496887" y="9525"/>
                                </a:lnTo>
                                <a:lnTo>
                                  <a:pt x="495300" y="7937"/>
                                </a:lnTo>
                                <a:lnTo>
                                  <a:pt x="495300" y="1587"/>
                                </a:lnTo>
                                <a:lnTo>
                                  <a:pt x="496887" y="0"/>
                                </a:lnTo>
                                <a:lnTo>
                                  <a:pt x="503237" y="0"/>
                                </a:lnTo>
                                <a:lnTo>
                                  <a:pt x="504825" y="1587"/>
                                </a:lnTo>
                                <a:lnTo>
                                  <a:pt x="504825" y="7937"/>
                                </a:lnTo>
                                <a:lnTo>
                                  <a:pt x="503237" y="9525"/>
                                </a:lnTo>
                                <a:close/>
                              </a:path>
                              <a:path w="2867025" h="9525">
                                <a:moveTo>
                                  <a:pt x="484187" y="9525"/>
                                </a:moveTo>
                                <a:lnTo>
                                  <a:pt x="477837" y="9525"/>
                                </a:lnTo>
                                <a:lnTo>
                                  <a:pt x="476250" y="7937"/>
                                </a:lnTo>
                                <a:lnTo>
                                  <a:pt x="476250" y="1587"/>
                                </a:lnTo>
                                <a:lnTo>
                                  <a:pt x="477837" y="0"/>
                                </a:lnTo>
                                <a:lnTo>
                                  <a:pt x="484187" y="0"/>
                                </a:lnTo>
                                <a:lnTo>
                                  <a:pt x="485775" y="1587"/>
                                </a:lnTo>
                                <a:lnTo>
                                  <a:pt x="485775" y="7937"/>
                                </a:lnTo>
                                <a:lnTo>
                                  <a:pt x="484187" y="9525"/>
                                </a:lnTo>
                                <a:close/>
                              </a:path>
                              <a:path w="2867025" h="9525">
                                <a:moveTo>
                                  <a:pt x="465137" y="9525"/>
                                </a:moveTo>
                                <a:lnTo>
                                  <a:pt x="458787" y="9525"/>
                                </a:lnTo>
                                <a:lnTo>
                                  <a:pt x="457200" y="7937"/>
                                </a:lnTo>
                                <a:lnTo>
                                  <a:pt x="457200" y="1587"/>
                                </a:lnTo>
                                <a:lnTo>
                                  <a:pt x="458787" y="0"/>
                                </a:lnTo>
                                <a:lnTo>
                                  <a:pt x="465137" y="0"/>
                                </a:lnTo>
                                <a:lnTo>
                                  <a:pt x="466725" y="1587"/>
                                </a:lnTo>
                                <a:lnTo>
                                  <a:pt x="466725" y="7937"/>
                                </a:lnTo>
                                <a:lnTo>
                                  <a:pt x="465137" y="9525"/>
                                </a:lnTo>
                                <a:close/>
                              </a:path>
                              <a:path w="2867025" h="9525">
                                <a:moveTo>
                                  <a:pt x="446087" y="9525"/>
                                </a:moveTo>
                                <a:lnTo>
                                  <a:pt x="439737" y="9525"/>
                                </a:lnTo>
                                <a:lnTo>
                                  <a:pt x="438150" y="7937"/>
                                </a:lnTo>
                                <a:lnTo>
                                  <a:pt x="438150" y="1587"/>
                                </a:lnTo>
                                <a:lnTo>
                                  <a:pt x="439737" y="0"/>
                                </a:lnTo>
                                <a:lnTo>
                                  <a:pt x="446087" y="0"/>
                                </a:lnTo>
                                <a:lnTo>
                                  <a:pt x="447675" y="1587"/>
                                </a:lnTo>
                                <a:lnTo>
                                  <a:pt x="447675" y="7937"/>
                                </a:lnTo>
                                <a:lnTo>
                                  <a:pt x="446087" y="9525"/>
                                </a:lnTo>
                                <a:close/>
                              </a:path>
                              <a:path w="2867025" h="9525">
                                <a:moveTo>
                                  <a:pt x="427037" y="9525"/>
                                </a:moveTo>
                                <a:lnTo>
                                  <a:pt x="420687" y="9525"/>
                                </a:lnTo>
                                <a:lnTo>
                                  <a:pt x="419100" y="7937"/>
                                </a:lnTo>
                                <a:lnTo>
                                  <a:pt x="419100" y="1587"/>
                                </a:lnTo>
                                <a:lnTo>
                                  <a:pt x="420687" y="0"/>
                                </a:lnTo>
                                <a:lnTo>
                                  <a:pt x="427037" y="0"/>
                                </a:lnTo>
                                <a:lnTo>
                                  <a:pt x="428625" y="1587"/>
                                </a:lnTo>
                                <a:lnTo>
                                  <a:pt x="428625" y="7937"/>
                                </a:lnTo>
                                <a:lnTo>
                                  <a:pt x="427037" y="9525"/>
                                </a:lnTo>
                                <a:close/>
                              </a:path>
                              <a:path w="2867025" h="9525">
                                <a:moveTo>
                                  <a:pt x="407987" y="9525"/>
                                </a:moveTo>
                                <a:lnTo>
                                  <a:pt x="401637" y="9525"/>
                                </a:lnTo>
                                <a:lnTo>
                                  <a:pt x="400050" y="7937"/>
                                </a:lnTo>
                                <a:lnTo>
                                  <a:pt x="400050" y="1587"/>
                                </a:lnTo>
                                <a:lnTo>
                                  <a:pt x="401637" y="0"/>
                                </a:lnTo>
                                <a:lnTo>
                                  <a:pt x="407987" y="0"/>
                                </a:lnTo>
                                <a:lnTo>
                                  <a:pt x="409575" y="1587"/>
                                </a:lnTo>
                                <a:lnTo>
                                  <a:pt x="409575" y="7937"/>
                                </a:lnTo>
                                <a:lnTo>
                                  <a:pt x="407987" y="9525"/>
                                </a:lnTo>
                                <a:close/>
                              </a:path>
                              <a:path w="2867025" h="9525">
                                <a:moveTo>
                                  <a:pt x="388937" y="9525"/>
                                </a:moveTo>
                                <a:lnTo>
                                  <a:pt x="382587" y="9525"/>
                                </a:lnTo>
                                <a:lnTo>
                                  <a:pt x="381000" y="7937"/>
                                </a:lnTo>
                                <a:lnTo>
                                  <a:pt x="381000" y="1587"/>
                                </a:lnTo>
                                <a:lnTo>
                                  <a:pt x="382587" y="0"/>
                                </a:lnTo>
                                <a:lnTo>
                                  <a:pt x="388937" y="0"/>
                                </a:lnTo>
                                <a:lnTo>
                                  <a:pt x="390525" y="1587"/>
                                </a:lnTo>
                                <a:lnTo>
                                  <a:pt x="390525" y="7937"/>
                                </a:lnTo>
                                <a:lnTo>
                                  <a:pt x="388937" y="9525"/>
                                </a:lnTo>
                                <a:close/>
                              </a:path>
                              <a:path w="2867025" h="9525">
                                <a:moveTo>
                                  <a:pt x="369887" y="9525"/>
                                </a:moveTo>
                                <a:lnTo>
                                  <a:pt x="363537" y="9525"/>
                                </a:lnTo>
                                <a:lnTo>
                                  <a:pt x="361950" y="7937"/>
                                </a:lnTo>
                                <a:lnTo>
                                  <a:pt x="361950" y="1587"/>
                                </a:lnTo>
                                <a:lnTo>
                                  <a:pt x="363537" y="0"/>
                                </a:lnTo>
                                <a:lnTo>
                                  <a:pt x="369887" y="0"/>
                                </a:lnTo>
                                <a:lnTo>
                                  <a:pt x="371475" y="1587"/>
                                </a:lnTo>
                                <a:lnTo>
                                  <a:pt x="371475" y="7937"/>
                                </a:lnTo>
                                <a:lnTo>
                                  <a:pt x="369887" y="9525"/>
                                </a:lnTo>
                                <a:close/>
                              </a:path>
                              <a:path w="2867025" h="9525">
                                <a:moveTo>
                                  <a:pt x="350837" y="9525"/>
                                </a:moveTo>
                                <a:lnTo>
                                  <a:pt x="344487" y="9525"/>
                                </a:lnTo>
                                <a:lnTo>
                                  <a:pt x="342900" y="7937"/>
                                </a:lnTo>
                                <a:lnTo>
                                  <a:pt x="342900" y="1587"/>
                                </a:lnTo>
                                <a:lnTo>
                                  <a:pt x="344487" y="0"/>
                                </a:lnTo>
                                <a:lnTo>
                                  <a:pt x="350837" y="0"/>
                                </a:lnTo>
                                <a:lnTo>
                                  <a:pt x="352425" y="1587"/>
                                </a:lnTo>
                                <a:lnTo>
                                  <a:pt x="352425" y="7937"/>
                                </a:lnTo>
                                <a:lnTo>
                                  <a:pt x="350837" y="9525"/>
                                </a:lnTo>
                                <a:close/>
                              </a:path>
                              <a:path w="2867025" h="9525">
                                <a:moveTo>
                                  <a:pt x="331787" y="9525"/>
                                </a:moveTo>
                                <a:lnTo>
                                  <a:pt x="325437" y="9525"/>
                                </a:lnTo>
                                <a:lnTo>
                                  <a:pt x="323850" y="7937"/>
                                </a:lnTo>
                                <a:lnTo>
                                  <a:pt x="323850" y="1587"/>
                                </a:lnTo>
                                <a:lnTo>
                                  <a:pt x="325437" y="0"/>
                                </a:lnTo>
                                <a:lnTo>
                                  <a:pt x="331787" y="0"/>
                                </a:lnTo>
                                <a:lnTo>
                                  <a:pt x="333375" y="1587"/>
                                </a:lnTo>
                                <a:lnTo>
                                  <a:pt x="333375" y="7937"/>
                                </a:lnTo>
                                <a:lnTo>
                                  <a:pt x="331787" y="9525"/>
                                </a:lnTo>
                                <a:close/>
                              </a:path>
                              <a:path w="2867025" h="9525">
                                <a:moveTo>
                                  <a:pt x="312737" y="9525"/>
                                </a:moveTo>
                                <a:lnTo>
                                  <a:pt x="306387" y="9525"/>
                                </a:lnTo>
                                <a:lnTo>
                                  <a:pt x="304800" y="7937"/>
                                </a:lnTo>
                                <a:lnTo>
                                  <a:pt x="304800" y="1587"/>
                                </a:lnTo>
                                <a:lnTo>
                                  <a:pt x="306387" y="0"/>
                                </a:lnTo>
                                <a:lnTo>
                                  <a:pt x="312737" y="0"/>
                                </a:lnTo>
                                <a:lnTo>
                                  <a:pt x="314325" y="1587"/>
                                </a:lnTo>
                                <a:lnTo>
                                  <a:pt x="314325" y="7937"/>
                                </a:lnTo>
                                <a:lnTo>
                                  <a:pt x="312737" y="9525"/>
                                </a:lnTo>
                                <a:close/>
                              </a:path>
                              <a:path w="2867025" h="9525">
                                <a:moveTo>
                                  <a:pt x="293687" y="9525"/>
                                </a:moveTo>
                                <a:lnTo>
                                  <a:pt x="287337" y="9525"/>
                                </a:lnTo>
                                <a:lnTo>
                                  <a:pt x="285750" y="7937"/>
                                </a:lnTo>
                                <a:lnTo>
                                  <a:pt x="285750" y="1587"/>
                                </a:lnTo>
                                <a:lnTo>
                                  <a:pt x="287337" y="0"/>
                                </a:lnTo>
                                <a:lnTo>
                                  <a:pt x="293687" y="0"/>
                                </a:lnTo>
                                <a:lnTo>
                                  <a:pt x="295275" y="1587"/>
                                </a:lnTo>
                                <a:lnTo>
                                  <a:pt x="295275" y="7937"/>
                                </a:lnTo>
                                <a:lnTo>
                                  <a:pt x="293687" y="9525"/>
                                </a:lnTo>
                                <a:close/>
                              </a:path>
                              <a:path w="2867025" h="9525">
                                <a:moveTo>
                                  <a:pt x="274637" y="9525"/>
                                </a:moveTo>
                                <a:lnTo>
                                  <a:pt x="268287" y="9525"/>
                                </a:lnTo>
                                <a:lnTo>
                                  <a:pt x="266700" y="7937"/>
                                </a:lnTo>
                                <a:lnTo>
                                  <a:pt x="266700" y="1587"/>
                                </a:lnTo>
                                <a:lnTo>
                                  <a:pt x="268287" y="0"/>
                                </a:lnTo>
                                <a:lnTo>
                                  <a:pt x="274637" y="0"/>
                                </a:lnTo>
                                <a:lnTo>
                                  <a:pt x="276225" y="1587"/>
                                </a:lnTo>
                                <a:lnTo>
                                  <a:pt x="276225" y="7937"/>
                                </a:lnTo>
                                <a:lnTo>
                                  <a:pt x="274637" y="9525"/>
                                </a:lnTo>
                                <a:close/>
                              </a:path>
                              <a:path w="2867025" h="9525">
                                <a:moveTo>
                                  <a:pt x="255587" y="9525"/>
                                </a:moveTo>
                                <a:lnTo>
                                  <a:pt x="249237" y="9525"/>
                                </a:lnTo>
                                <a:lnTo>
                                  <a:pt x="247650" y="7937"/>
                                </a:lnTo>
                                <a:lnTo>
                                  <a:pt x="247650" y="1587"/>
                                </a:lnTo>
                                <a:lnTo>
                                  <a:pt x="249237" y="0"/>
                                </a:lnTo>
                                <a:lnTo>
                                  <a:pt x="255587" y="0"/>
                                </a:lnTo>
                                <a:lnTo>
                                  <a:pt x="257175" y="1587"/>
                                </a:lnTo>
                                <a:lnTo>
                                  <a:pt x="257175" y="7937"/>
                                </a:lnTo>
                                <a:lnTo>
                                  <a:pt x="255587" y="9525"/>
                                </a:lnTo>
                                <a:close/>
                              </a:path>
                              <a:path w="2867025" h="9525">
                                <a:moveTo>
                                  <a:pt x="236537" y="9525"/>
                                </a:moveTo>
                                <a:lnTo>
                                  <a:pt x="230187" y="9525"/>
                                </a:lnTo>
                                <a:lnTo>
                                  <a:pt x="228600" y="7937"/>
                                </a:lnTo>
                                <a:lnTo>
                                  <a:pt x="228600" y="1587"/>
                                </a:lnTo>
                                <a:lnTo>
                                  <a:pt x="230187" y="0"/>
                                </a:lnTo>
                                <a:lnTo>
                                  <a:pt x="236537" y="0"/>
                                </a:lnTo>
                                <a:lnTo>
                                  <a:pt x="238125" y="1587"/>
                                </a:lnTo>
                                <a:lnTo>
                                  <a:pt x="238125" y="7937"/>
                                </a:lnTo>
                                <a:lnTo>
                                  <a:pt x="236537" y="9525"/>
                                </a:lnTo>
                                <a:close/>
                              </a:path>
                              <a:path w="2867025" h="9525">
                                <a:moveTo>
                                  <a:pt x="217487" y="9525"/>
                                </a:moveTo>
                                <a:lnTo>
                                  <a:pt x="211137" y="9525"/>
                                </a:lnTo>
                                <a:lnTo>
                                  <a:pt x="209550" y="7937"/>
                                </a:lnTo>
                                <a:lnTo>
                                  <a:pt x="209550" y="1587"/>
                                </a:lnTo>
                                <a:lnTo>
                                  <a:pt x="211137" y="0"/>
                                </a:lnTo>
                                <a:lnTo>
                                  <a:pt x="217487" y="0"/>
                                </a:lnTo>
                                <a:lnTo>
                                  <a:pt x="219075" y="1587"/>
                                </a:lnTo>
                                <a:lnTo>
                                  <a:pt x="219075" y="7937"/>
                                </a:lnTo>
                                <a:lnTo>
                                  <a:pt x="217487" y="9525"/>
                                </a:lnTo>
                                <a:close/>
                              </a:path>
                              <a:path w="2867025" h="9525">
                                <a:moveTo>
                                  <a:pt x="198437" y="9525"/>
                                </a:moveTo>
                                <a:lnTo>
                                  <a:pt x="192087" y="9525"/>
                                </a:lnTo>
                                <a:lnTo>
                                  <a:pt x="190500" y="7937"/>
                                </a:lnTo>
                                <a:lnTo>
                                  <a:pt x="190500" y="1587"/>
                                </a:lnTo>
                                <a:lnTo>
                                  <a:pt x="192087" y="0"/>
                                </a:lnTo>
                                <a:lnTo>
                                  <a:pt x="198437" y="0"/>
                                </a:lnTo>
                                <a:lnTo>
                                  <a:pt x="200025" y="1587"/>
                                </a:lnTo>
                                <a:lnTo>
                                  <a:pt x="200025" y="7937"/>
                                </a:lnTo>
                                <a:lnTo>
                                  <a:pt x="198437" y="9525"/>
                                </a:lnTo>
                                <a:close/>
                              </a:path>
                              <a:path w="2867025" h="9525">
                                <a:moveTo>
                                  <a:pt x="179387" y="9525"/>
                                </a:moveTo>
                                <a:lnTo>
                                  <a:pt x="173037" y="9525"/>
                                </a:lnTo>
                                <a:lnTo>
                                  <a:pt x="171450" y="7937"/>
                                </a:lnTo>
                                <a:lnTo>
                                  <a:pt x="171450" y="1587"/>
                                </a:lnTo>
                                <a:lnTo>
                                  <a:pt x="173037" y="0"/>
                                </a:lnTo>
                                <a:lnTo>
                                  <a:pt x="179387" y="0"/>
                                </a:lnTo>
                                <a:lnTo>
                                  <a:pt x="180975" y="1587"/>
                                </a:lnTo>
                                <a:lnTo>
                                  <a:pt x="180975" y="7937"/>
                                </a:lnTo>
                                <a:lnTo>
                                  <a:pt x="179387" y="9525"/>
                                </a:lnTo>
                                <a:close/>
                              </a:path>
                              <a:path w="2867025" h="9525">
                                <a:moveTo>
                                  <a:pt x="160337" y="9525"/>
                                </a:moveTo>
                                <a:lnTo>
                                  <a:pt x="153987" y="9525"/>
                                </a:lnTo>
                                <a:lnTo>
                                  <a:pt x="152400" y="7937"/>
                                </a:lnTo>
                                <a:lnTo>
                                  <a:pt x="152400" y="1587"/>
                                </a:lnTo>
                                <a:lnTo>
                                  <a:pt x="153987" y="0"/>
                                </a:lnTo>
                                <a:lnTo>
                                  <a:pt x="160337" y="0"/>
                                </a:lnTo>
                                <a:lnTo>
                                  <a:pt x="161925" y="1587"/>
                                </a:lnTo>
                                <a:lnTo>
                                  <a:pt x="161925" y="7937"/>
                                </a:lnTo>
                                <a:lnTo>
                                  <a:pt x="160337" y="9525"/>
                                </a:lnTo>
                                <a:close/>
                              </a:path>
                              <a:path w="2867025" h="9525">
                                <a:moveTo>
                                  <a:pt x="141287" y="9525"/>
                                </a:moveTo>
                                <a:lnTo>
                                  <a:pt x="134937" y="9525"/>
                                </a:lnTo>
                                <a:lnTo>
                                  <a:pt x="133350" y="7937"/>
                                </a:lnTo>
                                <a:lnTo>
                                  <a:pt x="133350" y="1587"/>
                                </a:lnTo>
                                <a:lnTo>
                                  <a:pt x="134937" y="0"/>
                                </a:lnTo>
                                <a:lnTo>
                                  <a:pt x="141287" y="0"/>
                                </a:lnTo>
                                <a:lnTo>
                                  <a:pt x="142875" y="1587"/>
                                </a:lnTo>
                                <a:lnTo>
                                  <a:pt x="142875" y="7937"/>
                                </a:lnTo>
                                <a:lnTo>
                                  <a:pt x="141287" y="9525"/>
                                </a:lnTo>
                                <a:close/>
                              </a:path>
                              <a:path w="2867025" h="9525">
                                <a:moveTo>
                                  <a:pt x="122237" y="9525"/>
                                </a:moveTo>
                                <a:lnTo>
                                  <a:pt x="115887" y="9525"/>
                                </a:lnTo>
                                <a:lnTo>
                                  <a:pt x="114300" y="7937"/>
                                </a:lnTo>
                                <a:lnTo>
                                  <a:pt x="114300" y="1587"/>
                                </a:lnTo>
                                <a:lnTo>
                                  <a:pt x="115887" y="0"/>
                                </a:lnTo>
                                <a:lnTo>
                                  <a:pt x="122237" y="0"/>
                                </a:lnTo>
                                <a:lnTo>
                                  <a:pt x="123825" y="1587"/>
                                </a:lnTo>
                                <a:lnTo>
                                  <a:pt x="123825" y="7937"/>
                                </a:lnTo>
                                <a:lnTo>
                                  <a:pt x="122237" y="9525"/>
                                </a:lnTo>
                                <a:close/>
                              </a:path>
                              <a:path w="2867025" h="9525">
                                <a:moveTo>
                                  <a:pt x="103187" y="9525"/>
                                </a:moveTo>
                                <a:lnTo>
                                  <a:pt x="96837" y="9525"/>
                                </a:lnTo>
                                <a:lnTo>
                                  <a:pt x="95250" y="7937"/>
                                </a:lnTo>
                                <a:lnTo>
                                  <a:pt x="95250" y="1587"/>
                                </a:lnTo>
                                <a:lnTo>
                                  <a:pt x="96837" y="0"/>
                                </a:lnTo>
                                <a:lnTo>
                                  <a:pt x="103187" y="0"/>
                                </a:lnTo>
                                <a:lnTo>
                                  <a:pt x="104775" y="1587"/>
                                </a:lnTo>
                                <a:lnTo>
                                  <a:pt x="104775" y="7937"/>
                                </a:lnTo>
                                <a:lnTo>
                                  <a:pt x="103187" y="9525"/>
                                </a:lnTo>
                                <a:close/>
                              </a:path>
                              <a:path w="2867025" h="9525">
                                <a:moveTo>
                                  <a:pt x="84137" y="9525"/>
                                </a:moveTo>
                                <a:lnTo>
                                  <a:pt x="77787" y="9525"/>
                                </a:lnTo>
                                <a:lnTo>
                                  <a:pt x="76200" y="7937"/>
                                </a:lnTo>
                                <a:lnTo>
                                  <a:pt x="76200" y="1587"/>
                                </a:lnTo>
                                <a:lnTo>
                                  <a:pt x="77787" y="0"/>
                                </a:lnTo>
                                <a:lnTo>
                                  <a:pt x="84137" y="0"/>
                                </a:lnTo>
                                <a:lnTo>
                                  <a:pt x="85725" y="1587"/>
                                </a:lnTo>
                                <a:lnTo>
                                  <a:pt x="85725" y="7937"/>
                                </a:lnTo>
                                <a:lnTo>
                                  <a:pt x="84137" y="9525"/>
                                </a:lnTo>
                                <a:close/>
                              </a:path>
                              <a:path w="2867025" h="9525">
                                <a:moveTo>
                                  <a:pt x="65087" y="9525"/>
                                </a:moveTo>
                                <a:lnTo>
                                  <a:pt x="58737" y="9525"/>
                                </a:lnTo>
                                <a:lnTo>
                                  <a:pt x="57150" y="7937"/>
                                </a:lnTo>
                                <a:lnTo>
                                  <a:pt x="57150" y="1587"/>
                                </a:lnTo>
                                <a:lnTo>
                                  <a:pt x="58737" y="0"/>
                                </a:lnTo>
                                <a:lnTo>
                                  <a:pt x="65087" y="0"/>
                                </a:lnTo>
                                <a:lnTo>
                                  <a:pt x="66675" y="1587"/>
                                </a:lnTo>
                                <a:lnTo>
                                  <a:pt x="66675" y="7937"/>
                                </a:lnTo>
                                <a:lnTo>
                                  <a:pt x="65087" y="9525"/>
                                </a:lnTo>
                                <a:close/>
                              </a:path>
                              <a:path w="2867025" h="9525">
                                <a:moveTo>
                                  <a:pt x="46037" y="9525"/>
                                </a:moveTo>
                                <a:lnTo>
                                  <a:pt x="39687" y="9525"/>
                                </a:lnTo>
                                <a:lnTo>
                                  <a:pt x="38100" y="7937"/>
                                </a:lnTo>
                                <a:lnTo>
                                  <a:pt x="38100" y="1587"/>
                                </a:lnTo>
                                <a:lnTo>
                                  <a:pt x="39687" y="0"/>
                                </a:lnTo>
                                <a:lnTo>
                                  <a:pt x="46037" y="0"/>
                                </a:lnTo>
                                <a:lnTo>
                                  <a:pt x="47625" y="1587"/>
                                </a:lnTo>
                                <a:lnTo>
                                  <a:pt x="47625" y="7937"/>
                                </a:lnTo>
                                <a:lnTo>
                                  <a:pt x="46037" y="9525"/>
                                </a:lnTo>
                                <a:close/>
                              </a:path>
                              <a:path w="2867025" h="9525">
                                <a:moveTo>
                                  <a:pt x="26987" y="9525"/>
                                </a:moveTo>
                                <a:lnTo>
                                  <a:pt x="20637" y="9525"/>
                                </a:lnTo>
                                <a:lnTo>
                                  <a:pt x="19050" y="7937"/>
                                </a:lnTo>
                                <a:lnTo>
                                  <a:pt x="19050" y="1587"/>
                                </a:lnTo>
                                <a:lnTo>
                                  <a:pt x="20637" y="0"/>
                                </a:lnTo>
                                <a:lnTo>
                                  <a:pt x="26987" y="0"/>
                                </a:lnTo>
                                <a:lnTo>
                                  <a:pt x="28575" y="1587"/>
                                </a:lnTo>
                                <a:lnTo>
                                  <a:pt x="28575" y="7937"/>
                                </a:lnTo>
                                <a:lnTo>
                                  <a:pt x="26987" y="9525"/>
                                </a:lnTo>
                                <a:close/>
                              </a:path>
                              <a:path w="2867025" h="9525">
                                <a:moveTo>
                                  <a:pt x="7937" y="9525"/>
                                </a:moveTo>
                                <a:lnTo>
                                  <a:pt x="1587" y="9525"/>
                                </a:lnTo>
                                <a:lnTo>
                                  <a:pt x="0" y="7937"/>
                                </a:lnTo>
                                <a:lnTo>
                                  <a:pt x="0" y="1587"/>
                                </a:lnTo>
                                <a:lnTo>
                                  <a:pt x="1587" y="0"/>
                                </a:lnTo>
                                <a:lnTo>
                                  <a:pt x="7937" y="0"/>
                                </a:lnTo>
                                <a:lnTo>
                                  <a:pt x="9525" y="1587"/>
                                </a:lnTo>
                                <a:lnTo>
                                  <a:pt x="9525" y="7937"/>
                                </a:lnTo>
                                <a:lnTo>
                                  <a:pt x="7937" y="9525"/>
                                </a:lnTo>
                                <a:close/>
                              </a:path>
                            </a:pathLst>
                          </a:custGeom>
                          <a:solidFill>
                            <a:srgbClr val="980000"/>
                          </a:solidFill>
                        </wps:spPr>
                        <wps:bodyPr wrap="square" lIns="0" tIns="0" rIns="0" bIns="0" rtlCol="0">
                          <a:noAutofit/>
                        </wps:bodyPr>
                      </wps:wsp>
                      <pic:pic xmlns:pic="http://schemas.openxmlformats.org/drawingml/2006/picture">
                        <pic:nvPicPr>
                          <pic:cNvPr id="106" name="Image 106"/>
                          <pic:cNvPicPr/>
                        </pic:nvPicPr>
                        <pic:blipFill>
                          <a:blip r:embed="rId45" cstate="print"/>
                          <a:stretch>
                            <a:fillRect/>
                          </a:stretch>
                        </pic:blipFill>
                        <pic:spPr>
                          <a:xfrm>
                            <a:off x="0" y="19050"/>
                            <a:ext cx="9525" cy="657225"/>
                          </a:xfrm>
                          <a:prstGeom prst="rect">
                            <a:avLst/>
                          </a:prstGeom>
                        </pic:spPr>
                      </pic:pic>
                    </wpg:wgp>
                  </a:graphicData>
                </a:graphic>
              </wp:anchor>
            </w:drawing>
          </mc:Choice>
          <mc:Fallback>
            <w:pict>
              <v:group id="Group 101" o:spid="_x0000_s1026" o:spt="203" style="position:absolute;left:0pt;margin-left:300.7pt;margin-top:38.15pt;height:53.25pt;width:227.25pt;mso-position-horizontal-relative:page;mso-wrap-distance-bottom:0pt;mso-wrap-distance-top:0pt;z-index:-251628544;mso-width-relative:page;mso-height-relative:page;" coordsize="2886075,676275" o:gfxdata="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AubPAAvwAAAKUBAAAZAAAAZHJzL19yZWxzL2Uy&#10;b0RvYy54bWwucmVsc72QwYrCMBCG7wv7DmHu27Q9LLKY9iKCV3EfYEimabCZhCSKvr2BZUFB8OZx&#10;Zvi//2PW48Uv4kwpu8AKuqYFQayDcWwV/B62XysQuSAbXAKTgitlGIfPj/WeFiw1lGcXs6gUzgrm&#10;UuKPlFnP5DE3IRLXyxSSx1LHZGVEfURLsm/bb5nuGTA8MMXOKEg704M4XGNtfs0O0+Q0bYI+eeLy&#10;pEI6X7srEJOlosCTcfi37JvIFuRzh+49Dt2/g3x47nAD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">
                <o:lock v:ext="edit" aspectratio="f"/>
                <v:shape id="Image 102" o:spid="_x0000_s1026" o:spt="75" type="#_x0000_t75" style="position:absolute;left:65763;top:33516;height:624363;width:2699273;" filled="f" o:preferrelative="t" stroked="f" coordsize="21600,21600" o:gfxdata="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3bpEb4A&#10;AADcAAAADwAAAAAAAAABACAAAAAiAAAAZHJzL2Rvd25yZXYueG1sUEsBAhQAFAAAAAgAh07iQDMv&#10;BZ47AAAAOQAAABAAAAAAAAAAAQAgAAAADQEAAGRycy9zaGFwZXhtbC54bWxQSwUGAAAAAAYABgBb&#10;AQAAtwMAAAAA&#10;">
                  <v:fill on="f" focussize="0,0"/>
                  <v:stroke on="f"/>
                  <v:imagedata r:id="rId46" o:title=""/>
                  <o:lock v:ext="edit" aspectratio="f"/>
                </v:shape>
                <v:shape id="Graphic 103" o:spid="_x0000_s1026" o:spt="100" style="position:absolute;left:0;top:0;height:9525;width:2867025;" fillcolor="#980000" filled="t" stroked="f" coordsize="2867025,9525" o:gfxdata="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6LZtugAAANwA&#10;AAAPAAAAAAAAAAEAIAAAACIAAABkcnMvZG93bnJldi54bWxQSwECFAAUAAAACACHTuJAMy8FnjsA&#10;AAA5AAAAEAAAAAAAAAABACAAAAAJAQAAZHJzL3NoYXBleG1sLnhtbFBLBQYAAAAABgAGAFsBAACz&#10;AwAAAAA=&#10;" path="m7937,9525l1587,9525,0,7937,0,1587,1587,0,7937,0,9525,1587,9525,7937,7937,9525xem26987,9525l20637,9525,19050,7937,19050,1587,20637,0,26987,0,28575,1587,28575,7937,26987,9525xem46037,9525l39687,9525,38100,7937,38100,1587,39687,0,46037,0,47625,1587,47625,7937,46037,9525xem65087,9525l58737,9525,57150,7937,57150,1587,58737,0,65087,0,66675,1587,66675,7937,65087,9525xem84137,9525l77787,9525,76200,7937,76200,1587,77787,0,84137,0,85725,1587,85725,7937,84137,9525xem103187,9525l96837,9525,95250,7937,95250,1587,96837,0,103187,0,104775,1587,104775,7937,103187,9525xem122237,9525l115887,9525,114300,7937,114300,1587,115887,0,122237,0,123825,1587,123825,7937,122237,9525xem141287,9525l134937,9525,133350,7937,133350,1587,134937,0,141287,0,142875,1587,142875,7937,141287,9525xem160337,9525l153987,9525,152400,7937,152400,1587,153987,0,160337,0,161925,1587,161925,7937,160337,9525xem179387,9525l173037,9525,171450,7937,171450,1587,173037,0,179387,0,180975,1587,180975,7937,179387,9525xem198437,9525l192087,9525,190500,7937,190500,1587,192087,0,198437,0,200025,1587,200025,7937,198437,9525xem217487,9525l211137,9525,209550,7937,209550,1587,211137,0,217487,0,219075,1587,219075,7937,217487,9525xem236537,9525l230187,9525,228600,7937,228600,1587,230187,0,236537,0,238125,1587,238125,7937,236537,9525xem255587,9525l249237,9525,247650,7937,247650,1587,249237,0,255587,0,257175,1587,257175,7937,255587,9525xem274637,9525l268287,9525,266700,7937,266700,1587,268287,0,274637,0,276225,1587,276225,7937,274637,9525xem293687,9525l287337,9525,285750,7937,285750,1587,287337,0,293687,0,295275,1587,295275,7937,293687,9525xem312737,9525l306387,9525,304800,7937,304800,1587,306387,0,312737,0,314325,1587,314325,7937,312737,9525xem331787,9525l325437,9525,323850,7937,323850,1587,325437,0,331787,0,333375,1587,333375,7937,331787,9525xem350837,9525l344487,9525,342900,7937,342900,1587,344487,0,350837,0,352425,1587,352425,7937,350837,9525xem369887,9525l363537,9525,361950,7937,361950,1587,363537,0,369887,0,371475,1587,371475,7937,369887,9525xem388937,9525l382587,9525,381000,7937,381000,1587,382587,0,388937,0,390525,1587,390525,7937,388937,9525xem407987,9525l401637,9525,400050,7937,400050,1587,401637,0,407987,0,409575,1587,409575,7937,407987,9525xem427037,9525l420687,9525,419100,7937,419100,1587,420687,0,427037,0,428625,1587,428625,7937,427037,9525xem446087,9525l439737,9525,438150,7937,438150,1587,439737,0,446087,0,447675,1587,447675,7937,446087,9525xem465137,9525l458787,9525,457200,7937,457200,1587,458787,0,465137,0,466725,1587,466725,7937,465137,9525xem484187,9525l477837,9525,476250,7937,476250,1587,477837,0,484187,0,485775,1587,485775,7937,484187,9525xem503237,9525l496887,9525,495300,7937,495300,1587,496887,0,503237,0,504825,1587,504825,7937,503237,9525xem522287,9525l515937,9525,514350,7937,514350,1587,515937,0,522287,0,523875,1587,523875,7937,522287,9525xem541337,9525l534987,9525,533400,7937,533400,1587,534987,0,541337,0,542925,1587,542925,7937,541337,9525xem560387,9525l554037,9525,552450,7937,552450,1587,554037,0,560387,0,561975,1587,561975,7937,560387,9525xem579437,9525l573087,9525,571500,7937,571500,1587,573087,0,579437,0,581025,1587,581025,7937,579437,9525xem598487,9525l592137,9525,590550,7937,590550,1587,592137,0,598487,0,600075,1587,600075,7937,598487,9525xem617537,9525l611187,9525,609600,7937,609600,1587,611187,0,617537,0,619125,1587,619125,7937,617537,9525xem636587,9525l630237,9525,628650,7937,628650,1587,630237,0,636587,0,638175,1587,638175,7937,636587,9525xem655637,9525l649287,9525,647700,7937,647700,1587,649287,0,655637,0,657225,1587,657225,7937,655637,9525xem674687,9525l668337,9525,666750,7937,666750,1587,668337,0,674687,0,676275,1587,676275,7937,674687,9525xem693737,9525l687387,9525,685800,7937,685800,1587,687387,0,693737,0,695325,1587,695325,7937,693737,9525xem712787,9525l706437,9525,704850,7937,704850,1587,706437,0,712787,0,714375,1587,714375,7937,712787,9525xem731837,9525l725487,9525,723900,7937,723900,1587,725487,0,731837,0,733425,1587,733425,7937,731837,9525xem750887,9525l744537,9525,742950,7937,742950,1587,744537,0,750887,0,752475,1587,752475,7937,750887,9525xem769937,9525l763587,9525,762000,7937,762000,1587,763587,0,769937,0,771525,1587,771525,7937,769937,9525xem788987,9525l782637,9525,781050,7937,781050,1587,782637,0,788987,0,790575,1587,790575,7937,788987,9525xem808037,9525l801687,9525,800100,7937,800100,1587,801687,0,808037,0,809625,1587,809625,7937,808037,9525xem827087,9525l820737,9525,819150,7937,819150,1587,820737,0,827087,0,828675,1587,828675,7937,827087,9525xem846137,9525l839787,9525,838200,7937,838200,1587,839787,0,846137,0,847725,1587,847725,7937,846137,9525xem865187,9525l858837,9525,857250,7937,857250,1587,858837,0,865187,0,866775,1587,866775,7937,865187,9525xem884237,9525l877887,9525,876300,7937,876300,1587,877887,0,884237,0,885825,1587,885825,7937,884237,9525xem903287,9525l896937,9525,895350,7937,895350,1587,896937,0,903287,0,904875,1587,904875,7937,903287,9525xem922337,9525l915987,9525,914400,7937,914400,1587,915987,0,922337,0,923925,1587,923925,7937,922337,9525xem941387,9525l935037,9525,933450,7937,933450,1587,935037,0,941387,0,942975,1587,942975,7937,941387,9525xem960437,9525l954087,9525,952500,7937,952500,1587,954087,0,960437,0,962025,1587,962025,7937,960437,9525xem979487,9525l973137,9525,971550,7937,971550,1587,973137,0,979487,0,981075,1587,981075,7937,979487,9525xem998537,9525l992187,9525,990600,7937,990600,1587,992187,0,998537,0,1000125,1587,1000125,7937,998537,9525xem1017587,9525l1011237,9525,1009650,7937,1009650,1587,1011237,0,1017587,0,1019175,1587,1019175,7937,1017587,9525xem1036637,9525l1030287,9525,1028700,7937,1028700,1587,1030287,0,1036637,0,1038225,1587,1038225,7937,1036637,9525xem1055687,9525l1049337,9525,1047750,7937,1047750,1587,1049337,0,1055687,0,1057275,1587,1057275,7937,1055687,9525xem1074737,9525l1068387,9525,1066800,7937,1066800,1587,1068387,0,1074737,0,1076325,1587,1076325,7937,1074737,9525xem1093787,9525l1087437,9525,1085849,7937,1085849,1587,1087437,0,1093787,0,1095374,1587,1095374,7937,1093787,9525xem1112837,9525l1106487,9525,1104900,7937,1104900,1587,1106487,0,1112837,0,1114425,1587,1114425,7937,1112837,9525xem1131887,9525l1125537,9525,1123949,7937,1123949,1587,1125537,0,1131887,0,1133474,1587,1133474,7937,1131887,9525xem1150937,9525l1144587,9525,1143000,7937,1143000,1587,1144587,0,1150937,0,1152525,1587,1152525,7937,1150937,9525xem1169987,9525l1163637,9525,1162050,7937,1162050,1587,1163637,0,1169987,0,1171575,1587,1171575,7937,1169987,9525xem1189037,9525l1182687,9525,1181100,7937,1181100,1587,1182687,0,1189037,0,1190625,1587,1190625,7937,1189037,9525xem1208087,9525l1201737,9525,1200150,7937,1200150,1587,1201737,0,1208087,0,1209675,1587,1209675,7937,1208087,9525xem1227137,9525l1220787,9525,1219200,7937,1219200,1587,1220787,0,1227137,0,1228725,1587,1228725,7937,1227137,9525xem1246187,9525l1239837,9525,1238250,7937,1238250,1587,1239837,0,1246187,0,1247775,1587,1247775,7937,1246187,9525xem1265237,9525l1258887,9525,1257300,7937,1257300,1587,1258887,0,1265237,0,1266825,1587,1266825,7937,1265237,9525xem1284287,9525l1277937,9525,1276350,7937,1276350,1587,1277937,0,1284287,0,1285875,1587,1285875,7937,1284287,9525xem1303337,9525l1296987,9525,1295400,7937,1295400,1587,1296987,0,1303337,0,1304925,1587,1304925,7937,1303337,9525xem1322387,9525l1316037,9525,1314450,7937,1314450,1587,1316037,0,1322387,0,1323975,1587,1323975,7937,1322387,9525xem1341437,9525l1335087,9525,1333500,7937,1333500,1587,1335087,0,1341437,0,1343025,1587,1343025,7937,1341437,9525xem1360487,9525l1354137,9525,1352550,7937,1352550,1587,1354137,0,1360487,0,1362075,1587,1362075,7937,1360487,9525xem1379537,9525l1373187,9525,1371600,7937,1371600,1587,1373187,0,1379537,0,1381125,1587,1381125,7937,1379537,9525xem1398587,9525l1392237,9525,1390650,7937,1390650,1587,1392237,0,1398587,0,1400175,1587,1400175,7937,1398587,9525xem1417637,9525l1411287,9525,1409700,7937,1409700,1587,1411287,0,1417637,0,1419225,1587,1419225,7937,1417637,9525xem1436687,9525l1430337,9525,1428750,7937,1428750,1587,1430337,0,1436687,0,1438275,1587,1438275,7937,1436687,9525xem1455737,9525l1449387,9525,1447800,7937,1447800,1587,1449387,0,1455737,0,1457325,1587,1457325,7937,1455737,9525xem1474787,9525l1468437,9525,1466850,7937,1466850,1587,1468437,0,1474787,0,1476375,1587,1476375,7937,1474787,9525xem1493837,9525l1487487,9525,1485900,7937,1485900,1587,1487487,0,1493837,0,1495425,1587,1495425,7937,1493837,9525xem1512887,9525l1506537,9525,1504950,7937,1504950,1587,1506537,0,1512887,0,1514475,1587,1514475,7937,1512887,9525xem1531937,9525l1525587,9525,1524000,7937,1524000,1587,1525587,0,1531937,0,1533525,1587,1533525,7937,1531937,9525xem1550987,9525l1544637,9525,1543050,7937,1543050,1587,1544637,0,1550987,0,1552575,1587,1552575,7937,1550987,9525xem1570037,9525l1563687,9525,1562100,7937,1562100,1587,1563687,0,1570037,0,1571625,1587,1571625,7937,1570037,9525xem1589087,9525l1582737,9525,1581150,7937,1581150,1587,1582737,0,1589087,0,1590675,1587,1590675,7937,1589087,9525xem1608137,9525l1601787,9525,1600200,7937,1600200,1587,1601787,0,1608137,0,1609725,1587,1609725,7937,1608137,9525xem1627187,9525l1620837,9525,1619250,7937,1619250,1587,1620837,0,1627187,0,1628775,1587,1628775,7937,1627187,9525xem1646237,9525l1639887,9525,1638300,7937,1638300,1587,1639887,0,1646237,0,1647825,1587,1647825,7937,1646237,9525xem1665287,9525l1658937,9525,1657350,7937,1657350,1587,1658937,0,1665287,0,1666875,1587,1666875,7937,1665287,9525xem1684337,9525l1677987,9525,1676400,7937,1676400,1587,1677987,0,1684337,0,1685925,1587,1685925,7937,1684337,9525xem1703387,9525l1697037,9525,1695450,7937,1695450,1587,1697037,0,1703387,0,1704975,1587,1704975,7937,1703387,9525xem1722437,9525l1716087,9525,1714500,7937,1714500,1587,1716087,0,1722437,0,1724025,1587,1724025,7937,1722437,9525xem1741487,9525l1735137,9525,1733549,7937,1733549,1587,1735137,0,1741487,0,1743074,1587,1743074,7937,1741487,9525xem1760537,9525l1754187,9525,1752600,7937,1752600,1587,1754187,0,1760537,0,1762125,1587,1762125,7937,1760537,9525xem1779587,9525l1773237,9525,1771650,7937,1771650,1587,1773237,0,1779587,0,1781175,1587,1781175,7937,1779587,9525xem1798637,9525l1792287,9525,1790700,7937,1790700,1587,1792287,0,1798637,0,1800225,1587,1800225,7937,1798637,9525xem1817687,9525l1811337,9525,1809749,7937,1809749,1587,1811337,0,1817687,0,1819274,1587,1819274,7937,1817687,9525xem1836737,9525l1830387,9525,1828800,7937,1828800,1587,1830387,0,1836737,0,1838325,1587,1838325,7937,1836737,9525xem1855787,9525l1849437,9525,1847850,7937,1847850,1587,1849437,0,1855787,0,1857375,1587,1857375,7937,1855787,9525xem1874837,9525l1868487,9525,1866900,7937,1866900,1587,1868487,0,1874837,0,1876425,1587,1876425,7937,1874837,9525xem1893887,9525l1887537,9525,1885950,7937,1885950,1587,1887537,0,1893887,0,1895475,1587,1895475,7937,1893887,9525xem1912937,9525l1906587,9525,1905000,7937,1905000,1587,1906587,0,1912937,0,1914525,1587,1914525,7937,1912937,9525xem1931987,9525l1925637,9525,1924050,7937,1924050,1587,1925637,0,1931987,0,1933575,1587,1933575,7937,1931987,9525xem1951037,9525l1944687,9525,1943100,7937,1943100,1587,1944687,0,1951037,0,1952625,1587,1952625,7937,1951037,9525xem1970087,9525l1963737,9525,1962150,7937,1962150,1587,1963737,0,1970087,0,1971675,1587,1971675,7937,1970087,9525xem1989137,9525l1982787,9525,1981200,7937,1981200,1587,1982787,0,1989137,0,1990725,1587,1990725,7937,1989137,9525xem2008187,9525l2001837,9525,2000250,7937,2000250,1587,2001837,0,2008187,0,2009775,1587,2009775,7937,2008187,9525xem2027237,9525l2020887,9525,2019300,7937,2019300,1587,2020887,0,2027237,0,2028825,1587,2028825,7937,2027237,9525xem2046287,9525l2039937,9525,2038350,7937,2038350,1587,2039937,0,2046287,0,2047875,1587,2047875,7937,2046287,9525xem2065337,9525l2058987,9525,2057400,7937,2057400,1587,2058987,0,2065337,0,2066925,1587,2066925,7937,2065337,9525xem2084387,9525l2078037,9525,2076450,7937,2076450,1587,2078037,0,2084387,0,2085975,1587,2085975,7937,2084387,9525xem2103437,9525l2097087,9525,2095500,7937,2095500,1587,2097087,0,2103437,0,2105025,1587,2105025,7937,2103437,9525xem2122487,9525l2116137,9525,2114550,7937,2114550,1587,2116137,0,2122487,0,2124075,1587,2124075,7937,2122487,9525xem2141537,9525l2135187,9525,2133600,7937,2133600,1587,2135187,0,2141537,0,2143125,1587,2143125,7937,2141537,9525xem2160587,9525l2154237,9525,2152650,7937,2152650,1587,2154237,0,2160587,0,2162175,1587,2162175,7937,2160587,9525xem2179637,9525l2173287,9525,2171700,7937,2171700,1587,2173287,0,2179637,0,2181225,1587,2181225,7937,2179637,9525xem2198687,9525l2192337,9525,2190750,7937,2190750,1587,2192337,0,2198687,0,2200275,1587,2200275,7937,2198687,9525xem2217737,9525l2211387,9525,2209800,7937,2209800,1587,2211387,0,2217737,0,2219325,1587,2219325,7937,2217737,9525xem2236787,9525l2230437,9525,2228850,7937,2228850,1587,2230437,0,2236787,0,2238375,1587,2238375,7937,2236787,9525xem2255837,9525l2249487,9525,2247900,7937,2247900,1587,2249487,0,2255837,0,2257425,1587,2257425,7937,2255837,9525xem2274887,9525l2268537,9525,2266950,7937,2266950,1587,2268537,0,2274887,0,2276475,1587,2276475,7937,2274887,9525xem2293937,9525l2287587,9525,2286000,7937,2286000,1587,2287587,0,2293937,0,2295525,1587,2295525,7937,2293937,9525xem2312987,9525l2306637,9525,2305050,7937,2305050,1587,2306637,0,2312987,0,2314575,1587,2314575,7937,2312987,9525xem2332037,9525l2325687,9525,2324099,7937,2324099,1587,2325687,0,2332037,0,2333624,1587,2333624,7937,2332037,9525xem2351087,9525l2344737,9525,2343150,7937,2343150,1587,2344737,0,2351087,0,2352675,1587,2352675,7937,2351087,9525xem2370137,9525l2363787,9525,2362200,7937,2362200,1587,2363787,0,2370137,0,2371725,1587,2371725,7937,2370137,9525xem2389187,9525l2382837,9525,2381250,7937,2381250,1587,2382837,0,2389187,0,2390775,1587,2390775,7937,2389187,9525xem2408237,9525l2401887,9525,2400299,7937,2400299,1587,2401887,0,2408237,0,2409824,1587,2409824,7937,2408237,9525xem2427287,9525l2420937,9525,2419350,7937,2419350,1587,2420937,0,2427287,0,2428875,1587,2428875,7937,2427287,9525xem2446337,9525l2439987,9525,2438400,7937,2438400,1587,2439987,0,2446337,0,2447925,1587,2447925,7937,2446337,9525xem2465387,9525l2459037,9525,2457450,7937,2457450,1587,2459037,0,2465387,0,2466975,1587,2466975,7937,2465387,9525xem2484437,9525l2478087,9525,2476500,7937,2476500,1587,2478087,0,2484437,0,2486025,1587,2486025,7937,2484437,9525xem2503487,9525l2497137,9525,2495550,7937,2495550,1587,2497137,0,2503487,0,2505075,1587,2505075,7937,2503487,9525xem2522537,9525l2516187,9525,2514600,7937,2514600,1587,2516187,0,2522537,0,2524125,1587,2524125,7937,2522537,9525xem2541587,9525l2535237,9525,2533650,7937,2533650,1587,2535237,0,2541587,0,2543175,1587,2543175,7937,2541587,9525xem2560637,9525l2554287,9525,2552700,7937,2552700,1587,2554287,0,2560637,0,2562225,1587,2562225,7937,2560637,9525xem2579687,9525l2573337,9525,2571750,7937,2571750,1587,2573337,0,2579687,0,2581275,1587,2581275,7937,2579687,9525xem2598737,9525l2592387,9525,2590800,7937,2590800,1587,2592387,0,2598737,0,2600325,1587,2600325,7937,2598737,9525xem2617787,9525l2611437,9525,2609850,7937,2609850,1587,2611437,0,2617787,0,2619375,1587,2619375,7937,2617787,9525xem2636837,9525l2630487,9525,2628900,7937,2628900,1587,2630487,0,2636837,0,2638425,1587,2638425,7937,2636837,9525xem2655887,9525l2649537,9525,2647950,7937,2647950,1587,2649537,0,2655887,0,2657475,1587,2657475,7937,2655887,9525xem2674937,9525l2668587,9525,2667000,7937,2667000,1587,2668587,0,2674937,0,2676525,1587,2676525,7937,2674937,9525xem2693987,9525l2687637,9525,2686050,7937,2686050,1587,2687637,0,2693987,0,2695575,1587,2695575,7937,2693987,9525xem2713037,9525l2706687,9525,2705100,7937,2705100,1587,2706687,0,2713037,0,2714625,1587,2714625,7937,2713037,9525xem2732087,9525l2725737,9525,2724150,7937,2724150,1587,2725737,0,2732087,0,2733675,1587,2733675,7937,2732087,9525xem2751137,9525l2744787,9525,2743200,7937,2743200,1587,2744787,0,2751137,0,2752725,1587,2752725,7937,2751137,9525xem2770187,9525l2763837,9525,2762250,7937,2762250,1587,2763837,0,2770187,0,2771775,1587,2771775,7937,2770187,9525xem2789237,9525l2782887,9525,2781300,7937,2781300,1587,2782887,0,2789237,0,2790825,1587,2790825,7937,2789237,9525xem2808287,9525l2801937,9525,2800350,7937,2800350,1587,2801937,0,2808287,0,2809875,1587,2809875,7937,2808287,9525xem2827337,9525l2820987,9525,2819400,7937,2819400,1587,2820987,0,2827337,0,2828925,1587,2828925,7937,2827337,9525xem2846387,9525l2840037,9525,2838450,7937,2838450,1587,2840037,0,2846387,0,2847975,1587,2847975,7937,2846387,9525xem2865437,9525l2859087,9525,2857500,7937,2857500,1587,2859087,0,2865437,0,2867025,1587,2867025,7937,2865437,9525xe">
                  <v:fill on="t" focussize="0,0"/>
                  <v:stroke on="f"/>
                  <v:imagedata o:title=""/>
                  <o:lock v:ext="edit" aspectratio="f"/>
                  <v:textbox inset="0mm,0mm,0mm,0mm"/>
                </v:shape>
                <v:shape id="Image 104" o:spid="_x0000_s1026" o:spt="75" type="#_x0000_t75" style="position:absolute;left:2876550;top:0;height:657225;width:9525;" filled="f" o:preferrelative="t" stroked="f" coordsize="21600,21600" o:gfxdata="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pxeG8AAAA&#10;3AAAAA8AAAAAAAAAAQAgAAAAIgAAAGRycy9kb3ducmV2LnhtbFBLAQIUABQAAAAIAIdO4kAzLwWe&#10;OwAAADkAAAAQAAAAAAAAAAEAIAAAAAsBAABkcnMvc2hhcGV4bWwueG1sUEsFBgAAAAAGAAYAWwEA&#10;ALUDAAAAAA==&#10;">
                  <v:fill on="f" focussize="0,0"/>
                  <v:stroke on="f"/>
                  <v:imagedata r:id="rId45" o:title=""/>
                  <o:lock v:ext="edit" aspectratio="f"/>
                </v:shape>
                <v:shape id="Graphic 105" o:spid="_x0000_s1026" o:spt="100" style="position:absolute;left:19050;top:666750;height:9525;width:2867025;" fillcolor="#980000" filled="t" stroked="f" coordsize="2867025,9525" o:gfxdata="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TYuCugAAANwA&#10;AAAPAAAAAAAAAAEAIAAAACIAAABkcnMvZG93bnJldi54bWxQSwECFAAUAAAACACHTuJAMy8FnjsA&#10;AAA5AAAAEAAAAAAAAAABACAAAAAJAQAAZHJzL3NoYXBleG1sLnhtbFBLBQYAAAAABgAGAFsBAACz&#10;AwAAAAA=&#10;" path="m2865437,9525l2859087,9525,2857500,7937,2857500,1587,2859087,0,2865437,0,2867025,1587,2867025,7937,2865437,9525xem2846387,9525l2840037,9525,2838450,7937,2838450,1587,2840037,0,2846387,0,2847975,1587,2847975,7937,2846387,9525xem2827337,9525l2820987,9525,2819400,7937,2819400,1587,2820987,0,2827337,0,2828925,1587,2828925,7937,2827337,9525xem2808287,9525l2801937,9525,2800350,7937,2800350,1587,2801937,0,2808287,0,2809875,1587,2809875,7937,2808287,9525xem2789237,9525l2782887,9525,2781300,7937,2781300,1587,2782887,0,2789237,0,2790825,1587,2790825,7937,2789237,9525xem2770187,9525l2763837,9525,2762250,7937,2762250,1587,2763837,0,2770187,0,2771775,1587,2771775,7937,2770187,9525xem2751137,9525l2744787,9525,2743200,7937,2743200,1587,2744787,0,2751137,0,2752725,1587,2752725,7937,2751137,9525xem2732087,9525l2725737,9525,2724150,7937,2724150,1587,2725737,0,2732087,0,2733675,1587,2733675,7937,2732087,9525xem2713037,9525l2706687,9525,2705100,7937,2705100,1587,2706687,0,2713037,0,2714625,1587,2714625,7937,2713037,9525xem2693987,9525l2687637,9525,2686050,7937,2686050,1587,2687637,0,2693987,0,2695575,1587,2695575,7937,2693987,9525xem2674937,9525l2668587,9525,2667000,7937,2667000,1587,2668587,0,2674937,0,2676525,1587,2676525,7937,2674937,9525xem2655887,9525l2649537,9525,2647950,7937,2647950,1587,2649537,0,2655887,0,2657475,1587,2657475,7937,2655887,9525xem2636837,9525l2630487,9525,2628900,7937,2628900,1587,2630487,0,2636837,0,2638425,1587,2638425,7937,2636837,9525xem2617787,9525l2611437,9525,2609850,7937,2609850,1587,2611437,0,2617787,0,2619375,1587,2619375,7937,2617787,9525xem2598737,9525l2592387,9525,2590800,7937,2590800,1587,2592387,0,2598737,0,2600325,1587,2600325,7937,2598737,9525xem2579687,9525l2573337,9525,2571750,7937,2571750,1587,2573337,0,2579687,0,2581275,1587,2581275,7937,2579687,9525xem2560637,9525l2554287,9525,2552700,7937,2552700,1587,2554287,0,2560637,0,2562225,1587,2562225,7937,2560637,9525xem2541587,9525l2535237,9525,2533650,7937,2533650,1587,2535237,0,2541587,0,2543175,1587,2543175,7937,2541587,9525xem2522537,9525l2516187,9525,2514600,7937,2514600,1587,2516187,0,2522537,0,2524125,1587,2524125,7937,2522537,9525xem2503487,9525l2497137,9525,2495550,7937,2495550,1587,2497137,0,2503487,0,2505075,1587,2505075,7937,2503487,9525xem2484437,9525l2478087,9525,2476500,7937,2476500,1587,2478087,0,2484437,0,2486025,1587,2486025,7937,2484437,9525xem2465387,9525l2459037,9525,2457450,7937,2457450,1587,2459037,0,2465387,0,2466975,1587,2466975,7937,2465387,9525xem2446337,9525l2439987,9525,2438400,7937,2438400,1587,2439987,0,2446337,0,2447925,1587,2447925,7937,2446337,9525xem2427287,9525l2420937,9525,2419350,7937,2419350,1587,2420937,0,2427287,0,2428875,1587,2428875,7937,2427287,9525xem2408237,9525l2401887,9525,2400300,7937,2400300,1587,2401887,0,2408237,0,2409825,1587,2409825,7937,2408237,9525xem2389187,9525l2382837,9525,2381250,7937,2381250,1587,2382837,0,2389187,0,2390775,1587,2390775,7937,2389187,9525xem2370137,9525l2363787,9525,2362200,7937,2362200,1587,2363787,0,2370137,0,2371725,1587,2371725,7937,2370137,9525xem2351087,9525l2344737,9525,2343150,7937,2343150,1587,2344737,0,2351087,0,2352675,1587,2352675,7937,2351087,9525xem2332037,9525l2325687,9525,2324100,7937,2324100,1587,2325687,0,2332037,0,2333625,1587,2333625,7937,2332037,9525xem2312987,9525l2306637,9525,2305050,7937,2305050,1587,2306637,0,2312987,0,2314575,1587,2314575,7937,2312987,9525xem2293937,9525l2287587,9525,2286000,7937,2286000,1587,2287587,0,2293937,0,2295525,1587,2295525,7937,2293937,9525xem2274887,9525l2268537,9525,2266950,7937,2266950,1587,2268537,0,2274887,0,2276475,1587,2276475,7937,2274887,9525xem2255837,9525l2249487,9525,2247900,7937,2247900,1587,2249487,0,2255837,0,2257425,1587,2257425,7937,2255837,9525xem2236787,9525l2230437,9525,2228850,7937,2228850,1587,2230437,0,2236787,0,2238375,1587,2238375,7937,2236787,9525xem2217737,9525l2211387,9525,2209800,7937,2209800,1587,2211387,0,2217737,0,2219325,1587,2219325,7937,2217737,9525xem2198687,9525l2192337,9525,2190750,7937,2190750,1587,2192337,0,2198687,0,2200275,1587,2200275,7937,2198687,9525xem2179637,9525l2173287,9525,2171700,7937,2171700,1587,2173287,0,2179637,0,2181225,1587,2181225,7937,2179637,9525xem2160587,9525l2154237,9525,2152650,7937,2152650,1587,2154237,0,2160587,0,2162175,1587,2162175,7937,2160587,9525xem2141537,9525l2135187,9525,2133600,7937,2133600,1587,2135187,0,2141537,0,2143125,1587,2143125,7937,2141537,9525xem2122487,9525l2116137,9525,2114550,7937,2114550,1587,2116137,0,2122487,0,2124075,1587,2124075,7937,2122487,9525xem2103437,9525l2097087,9525,2095500,7937,2095500,1587,2097087,0,2103437,0,2105025,1587,2105025,7937,2103437,9525xem2084387,9525l2078037,9525,2076450,7937,2076450,1587,2078037,0,2084387,0,2085975,1587,2085975,7937,2084387,9525xem2065337,9525l2058987,9525,2057400,7937,2057400,1587,2058987,0,2065337,0,2066925,1587,2066925,7937,2065337,9525xem2046287,9525l2039937,9525,2038350,7937,2038350,1587,2039937,0,2046287,0,2047875,1587,2047875,7937,2046287,9525xem2027237,9525l2020887,9525,2019300,7937,2019300,1587,2020887,0,2027237,0,2028825,1587,2028825,7937,2027237,9525xem2008187,9525l2001837,9525,2000250,7937,2000250,1587,2001837,0,2008187,0,2009775,1587,2009775,7937,2008187,9525xem1989137,9525l1982787,9525,1981200,7937,1981200,1587,1982787,0,1989137,0,1990725,1587,1990725,7937,1989137,9525xem1970087,9525l1963737,9525,1962150,7937,1962150,1587,1963737,0,1970087,0,1971675,1587,1971675,7937,1970087,9525xem1951037,9525l1944687,9525,1943100,7937,1943100,1587,1944687,0,1951037,0,1952625,1587,1952625,7937,1951037,9525xem1931987,9525l1925637,9525,1924050,7937,1924050,1587,1925637,0,1931987,0,1933575,1587,1933575,7937,1931987,9525xem1912937,9525l1906587,9525,1905000,7937,1905000,1587,1906587,0,1912937,0,1914525,1587,1914525,7937,1912937,9525xem1893887,9525l1887537,9525,1885949,7937,1885949,1587,1887537,0,1893887,0,1895474,1587,1895474,7937,1893887,9525xem1874837,9525l1868487,9525,1866900,7937,1866900,1587,1868487,0,1874837,0,1876425,1587,1876425,7937,1874837,9525xem1855787,9525l1849437,9525,1847849,7937,1847849,1587,1849437,0,1855787,0,1857374,1587,1857374,7937,1855787,9525xem1836737,9525l1830387,9525,1828800,7937,1828800,1587,1830387,0,1836737,0,1838325,1587,1838325,7937,1836737,9525xem1817687,9525l1811337,9525,1809749,7937,1809749,1587,1811337,0,1817687,0,1819274,1587,1819274,7937,1817687,9525xem1798637,9525l1792287,9525,1790700,7937,1790700,1587,1792287,0,1798637,0,1800225,1587,1800225,7937,1798637,9525xem1779587,9525l1773237,9525,1771650,7937,1771650,1587,1773237,0,1779587,0,1781175,1587,1781175,7937,1779587,9525xem1760537,9525l1754187,9525,1752600,7937,1752600,1587,1754187,0,1760537,0,1762125,1587,1762125,7937,1760537,9525xem1741487,9525l1735137,9525,1733550,7937,1733550,1587,1735137,0,1741487,0,1743075,1587,1743075,7937,1741487,9525xem1722437,9525l1716087,9525,1714500,7937,1714500,1587,1716087,0,1722437,0,1724025,1587,1724025,7937,1722437,9525xem1703387,9525l1697037,9525,1695450,7937,1695450,1587,1697037,0,1703387,0,1704975,1587,1704975,7937,1703387,9525xem1684337,9525l1677987,9525,1676400,7937,1676400,1587,1677987,0,1684337,0,1685925,1587,1685925,7937,1684337,9525xem1665287,9525l1658937,9525,1657350,7937,1657350,1587,1658937,0,1665287,0,1666875,1587,1666875,7937,1665287,9525xem1646237,9525l1639887,9525,1638300,7937,1638300,1587,1639887,0,1646237,0,1647825,1587,1647825,7937,1646237,9525xem1627187,9525l1620837,9525,1619250,7937,1619250,1587,1620837,0,1627187,0,1628775,1587,1628775,7937,1627187,9525xem1608137,9525l1601787,9525,1600200,7937,1600200,1587,1601787,0,1608137,0,1609725,1587,1609725,7937,1608137,9525xem1589087,9525l1582737,9525,1581150,7937,1581150,1587,1582737,0,1589087,0,1590675,1587,1590675,7937,1589087,9525xem1570037,9525l1563687,9525,1562100,7937,1562100,1587,1563687,0,1570037,0,1571625,1587,1571625,7937,1570037,9525xem1550987,9525l1544637,9525,1543050,7937,1543050,1587,1544637,0,1550987,0,1552575,1587,1552575,7937,1550987,9525xem1531937,9525l1525587,9525,1524000,7937,1524000,1587,1525587,0,1531937,0,1533525,1587,1533525,7937,1531937,9525xem1512887,9525l1506537,9525,1504950,7937,1504950,1587,1506537,0,1512887,0,1514475,1587,1514475,7937,1512887,9525xem1493837,9525l1487487,9525,1485900,7937,1485900,1587,1487487,0,1493837,0,1495425,1587,1495425,7937,1493837,9525xem1474787,9525l1468437,9525,1466850,7937,1466850,1587,1468437,0,1474787,0,1476375,1587,1476375,7937,1474787,9525xem1455737,9525l1449387,9525,1447800,7937,1447800,1587,1449387,0,1455737,0,1457325,1587,1457325,7937,1455737,9525xem1436687,9525l1430337,9525,1428750,7937,1428750,1587,1430337,0,1436687,0,1438275,1587,1438275,7937,1436687,9525xem1417637,9525l1411287,9525,1409700,7937,1409700,1587,1411287,0,1417637,0,1419225,1587,1419225,7937,1417637,9525xem1398587,9525l1392237,9525,1390650,7937,1390650,1587,1392237,0,1398587,0,1400175,1587,1400175,7937,1398587,9525xem1379537,9525l1373187,9525,1371600,7937,1371600,1587,1373187,0,1379537,0,1381125,1587,1381125,7937,1379537,9525xem1360487,9525l1354137,9525,1352549,7937,1352549,1587,1354137,0,1360487,0,1362074,1587,1362074,7937,1360487,9525xem1341437,9525l1335087,9525,1333500,7937,1333500,1587,1335087,0,1341437,0,1343025,1587,1343025,7937,1341437,9525xem1322387,9525l1316037,9525,1314450,7937,1314450,1587,1316037,0,1322387,0,1323975,1587,1323975,7937,1322387,9525xem1303337,9525l1296987,9525,1295400,7937,1295400,1587,1296987,0,1303337,0,1304925,1587,1304925,7937,1303337,9525xem1284287,9525l1277937,9525,1276349,7937,1276349,1587,1277937,0,1284287,0,1285874,1587,1285874,7937,1284287,9525xem1265237,9525l1258887,9525,1257300,7937,1257300,1587,1258887,0,1265237,0,1266825,1587,1266825,7937,1265237,9525xem1246187,9525l1239837,9525,1238250,7937,1238250,1587,1239837,0,1246187,0,1247775,1587,1247775,7937,1246187,9525xem1227137,9525l1220787,9525,1219200,7937,1219200,1587,1220787,0,1227137,0,1228725,1587,1228725,7937,1227137,9525xem1208087,9525l1201737,9525,1200149,7937,1200149,1587,1201737,0,1208087,0,1209674,1587,1209674,7937,1208087,9525xem1189037,9525l1182687,9525,1181100,7937,1181100,1587,1182687,0,1189037,0,1190625,1587,1190625,7937,1189037,9525xem1169987,9525l1163637,9525,1162050,7937,1162050,1587,1163637,0,1169987,0,1171575,1587,1171575,7937,1169987,9525xem1150937,9525l1144587,9525,1143000,7937,1143000,1587,1144587,0,1150937,0,1152525,1587,1152525,7937,1150937,9525xem1131887,9525l1125537,9525,1123950,7937,1123950,1587,1125537,0,1131887,0,1133475,1587,1133475,7937,1131887,9525xem1112837,9525l1106487,9525,1104900,7937,1104900,1587,1106487,0,1112837,0,1114425,1587,1114425,7937,1112837,9525xem1093787,9525l1087437,9525,1085850,7937,1085850,1587,1087437,0,1093787,0,1095375,1587,1095375,7937,1093787,9525xem1074737,9525l1068387,9525,1066800,7937,1066800,1587,1068387,0,1074737,0,1076325,1587,1076325,7937,1074737,9525xem1055687,9525l1049337,9525,1047750,7937,1047750,1587,1049337,0,1055687,0,1057275,1587,1057275,7937,1055687,9525xem1036637,9525l1030287,9525,1028700,7937,1028700,1587,1030287,0,1036637,0,1038225,1587,1038225,7937,1036637,9525xem1017587,9525l1011237,9525,1009650,7937,1009650,1587,1011237,0,1017587,0,1019175,1587,1019175,7937,1017587,9525xem998537,9525l992187,9525,990600,7937,990600,1587,992187,0,998537,0,1000125,1587,1000125,7937,998537,9525xem979487,9525l973137,9525,971550,7937,971550,1587,973137,0,979487,0,981075,1587,981075,7937,979487,9525xem960437,9525l954087,9525,952500,7937,952500,1587,954087,0,960437,0,962025,1587,962025,7937,960437,9525xem941387,9525l935037,9525,933450,7937,933450,1587,935037,0,941387,0,942975,1587,942975,7937,941387,9525xem922337,9525l915987,9525,914400,7937,914400,1587,915987,0,922337,0,923925,1587,923925,7937,922337,9525xem903287,9525l896937,9525,895350,7937,895350,1587,896937,0,903287,0,904875,1587,904875,7937,903287,9525xem884237,9525l877887,9525,876300,7937,876300,1587,877887,0,884237,0,885825,1587,885825,7937,884237,9525xem865187,9525l858837,9525,857250,7937,857250,1587,858837,0,865187,0,866775,1587,866775,7937,865187,9525xem846137,9525l839787,9525,838200,7937,838200,1587,839787,0,846137,0,847725,1587,847725,7937,846137,9525xem827087,9525l820737,9525,819150,7937,819150,1587,820737,0,827087,0,828675,1587,828675,7937,827087,9525xem808037,9525l801687,9525,800100,7937,800100,1587,801687,0,808037,0,809625,1587,809625,7937,808037,9525xem788987,9525l782637,9525,781050,7937,781050,1587,782637,0,788987,0,790575,1587,790575,7937,788987,9525xem769937,9525l763587,9525,761999,7937,761999,1587,763587,0,769937,0,771524,1587,771524,7937,769937,9525xem750887,9525l744537,9525,742950,7937,742950,1587,744537,0,750887,0,752475,1587,752475,7937,750887,9525xem731837,9525l725487,9525,723900,7937,723900,1587,725487,0,731837,0,733425,1587,733425,7937,731837,9525xem712787,9525l706437,9525,704850,7937,704850,1587,706437,0,712787,0,714375,1587,714375,7937,712787,9525xem693737,9525l687387,9525,685799,7937,685799,1587,687387,0,693737,0,695324,1587,695324,7937,693737,9525xem674687,9525l668337,9525,666750,7937,666750,1587,668337,0,674687,0,676275,1587,676275,7937,674687,9525xem655637,9525l649287,9525,647700,7937,647700,1587,649287,0,655637,0,657225,1587,657225,7937,655637,9525xem636587,9525l630237,9525,628650,7937,628650,1587,630237,0,636587,0,638175,1587,638175,7937,636587,9525xem617537,9525l611187,9525,609599,7937,609599,1587,611187,0,617537,0,619124,1587,619124,7937,617537,9525xem598487,9525l592137,9525,590550,7937,590550,1587,592137,0,598487,0,600075,1587,600075,7937,598487,9525xem579437,9525l573087,9525,571500,7937,571500,1587,573087,0,579437,0,581025,1587,581025,7937,579437,9525xem560387,9525l554037,9525,552450,7937,552450,1587,554037,0,560387,0,561975,1587,561975,7937,560387,9525xem541337,9525l534987,9525,533400,7937,533400,1587,534987,0,541337,0,542925,1587,542925,7937,541337,9525xem522287,9525l515937,9525,514350,7937,514350,1587,515937,0,522287,0,523875,1587,523875,7937,522287,9525xem503237,9525l496887,9525,495300,7937,495300,1587,496887,0,503237,0,504825,1587,504825,7937,503237,9525xem484187,9525l477837,9525,476250,7937,476250,1587,477837,0,484187,0,485775,1587,485775,7937,484187,9525xem465137,9525l458787,9525,457200,7937,457200,1587,458787,0,465137,0,466725,1587,466725,7937,465137,9525xem446087,9525l439737,9525,438150,7937,438150,1587,439737,0,446087,0,447675,1587,447675,7937,446087,9525xem427037,9525l420687,9525,419100,7937,419100,1587,420687,0,427037,0,428625,1587,428625,7937,427037,9525xem407987,9525l401637,9525,400050,7937,400050,1587,401637,0,407987,0,409575,1587,409575,7937,407987,9525xem388937,9525l382587,9525,381000,7937,381000,1587,382587,0,388937,0,390525,1587,390525,7937,388937,9525xem369887,9525l363537,9525,361950,7937,361950,1587,363537,0,369887,0,371475,1587,371475,7937,369887,9525xem350837,9525l344487,9525,342900,7937,342900,1587,344487,0,350837,0,352425,1587,352425,7937,350837,9525xem331787,9525l325437,9525,323850,7937,323850,1587,325437,0,331787,0,333375,1587,333375,7937,331787,9525xem312737,9525l306387,9525,304800,7937,304800,1587,306387,0,312737,0,314325,1587,314325,7937,312737,9525xem293687,9525l287337,9525,285750,7937,285750,1587,287337,0,293687,0,295275,1587,295275,7937,293687,9525xem274637,9525l268287,9525,266700,7937,266700,1587,268287,0,274637,0,276225,1587,276225,7937,274637,9525xem255587,9525l249237,9525,247650,7937,247650,1587,249237,0,255587,0,257175,1587,257175,7937,255587,9525xem236537,9525l230187,9525,228600,7937,228600,1587,230187,0,236537,0,238125,1587,238125,7937,236537,9525xem217487,9525l211137,9525,209550,7937,209550,1587,211137,0,217487,0,219075,1587,219075,7937,217487,9525xem198437,9525l192087,9525,190500,7937,190500,1587,192087,0,198437,0,200025,1587,200025,7937,198437,9525xem179387,9525l173037,9525,171450,7937,171450,1587,173037,0,179387,0,180975,1587,180975,7937,179387,9525xem160337,9525l153987,9525,152400,7937,152400,1587,153987,0,160337,0,161925,1587,161925,7937,160337,9525xem141287,9525l134937,9525,133350,7937,133350,1587,134937,0,141287,0,142875,1587,142875,7937,141287,9525xem122237,9525l115887,9525,114300,7937,114300,1587,115887,0,122237,0,123825,1587,123825,7937,122237,9525xem103187,9525l96837,9525,95250,7937,95250,1587,96837,0,103187,0,104775,1587,104775,7937,103187,9525xem84137,9525l77787,9525,76200,7937,76200,1587,77787,0,84137,0,85725,1587,85725,7937,84137,9525xem65087,9525l58737,9525,57150,7937,57150,1587,58737,0,65087,0,66675,1587,66675,7937,65087,9525xem46037,9525l39687,9525,38100,7937,38100,1587,39687,0,46037,0,47625,1587,47625,7937,46037,9525xem26987,9525l20637,9525,19050,7937,19050,1587,20637,0,26987,0,28575,1587,28575,7937,26987,9525xem7937,9525l1587,9525,0,7937,0,1587,1587,0,7937,0,9525,1587,9525,7937,7937,9525xe">
                  <v:fill on="t" focussize="0,0"/>
                  <v:stroke on="f"/>
                  <v:imagedata o:title=""/>
                  <o:lock v:ext="edit" aspectratio="f"/>
                  <v:textbox inset="0mm,0mm,0mm,0mm"/>
                </v:shape>
                <v:shape id="Image 106" o:spid="_x0000_s1026" o:spt="75" type="#_x0000_t75" style="position:absolute;left:0;top:19050;height:657225;width:9525;" filled="f" o:preferrelative="t" stroked="f" coordsize="21600,21600" o:gfxdata="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3/g28AAAA&#10;3AAAAA8AAAAAAAAAAQAgAAAAIgAAAGRycy9kb3ducmV2LnhtbFBLAQIUABQAAAAIAIdO4kAzLwWe&#10;OwAAADkAAAAQAAAAAAAAAAEAIAAAAAsBAABkcnMvc2hhcGV4bWwueG1sUEsFBgAAAAAGAAYAWwEA&#10;ALUDAAAAAA==&#10;">
                  <v:fill on="f" focussize="0,0"/>
                  <v:stroke on="f"/>
                  <v:imagedata r:id="rId45" o:title=""/>
                  <o:lock v:ext="edit" aspectratio="f"/>
                </v:shape>
                <w10:wrap type="topAndBottom"/>
              </v:group>
            </w:pict>
          </mc:Fallback>
        </mc:AlternateContent>
      </w:r>
      <w:r>
        <mc:AlternateContent>
          <mc:Choice Requires="wpg">
            <w:drawing>
              <wp:anchor distT="0" distB="0" distL="0" distR="0" simplePos="0" relativeHeight="251687936" behindDoc="1" locked="0" layoutInCell="1" allowOverlap="1">
                <wp:simplePos x="0" y="0"/>
                <wp:positionH relativeFrom="page">
                  <wp:posOffset>894715</wp:posOffset>
                </wp:positionH>
                <wp:positionV relativeFrom="paragraph">
                  <wp:posOffset>1241425</wp:posOffset>
                </wp:positionV>
                <wp:extent cx="5829300" cy="295275"/>
                <wp:effectExtent l="0" t="0" r="0" b="0"/>
                <wp:wrapTopAndBottom/>
                <wp:docPr id="107" name="Group 107"/>
                <wp:cNvGraphicFramePr/>
                <a:graphic xmlns:a="http://schemas.openxmlformats.org/drawingml/2006/main">
                  <a:graphicData uri="http://schemas.microsoft.com/office/word/2010/wordprocessingGroup">
                    <wpg:wgp>
                      <wpg:cNvGrpSpPr/>
                      <wpg:grpSpPr>
                        <a:xfrm>
                          <a:off x="0" y="0"/>
                          <a:ext cx="5829300" cy="295275"/>
                          <a:chOff x="0" y="0"/>
                          <a:chExt cx="5829300" cy="295275"/>
                        </a:xfrm>
                      </wpg:grpSpPr>
                      <pic:pic xmlns:pic="http://schemas.openxmlformats.org/drawingml/2006/picture">
                        <pic:nvPicPr>
                          <pic:cNvPr id="108" name="Image 108"/>
                          <pic:cNvPicPr/>
                        </pic:nvPicPr>
                        <pic:blipFill>
                          <a:blip r:embed="rId47" cstate="print"/>
                          <a:stretch>
                            <a:fillRect/>
                          </a:stretch>
                        </pic:blipFill>
                        <pic:spPr>
                          <a:xfrm>
                            <a:off x="55858" y="62298"/>
                            <a:ext cx="2401488" cy="122537"/>
                          </a:xfrm>
                          <a:prstGeom prst="rect">
                            <a:avLst/>
                          </a:prstGeom>
                        </pic:spPr>
                      </pic:pic>
                      <wps:wsp>
                        <wps:cNvPr id="109" name="Graphic 109"/>
                        <wps:cNvSpPr/>
                        <wps:spPr>
                          <a:xfrm>
                            <a:off x="-1" y="9524"/>
                            <a:ext cx="2886075" cy="286385"/>
                          </a:xfrm>
                          <a:custGeom>
                            <a:avLst/>
                            <a:gdLst/>
                            <a:ahLst/>
                            <a:cxnLst/>
                            <a:rect l="l" t="t" r="r" b="b"/>
                            <a:pathLst>
                              <a:path w="2886075" h="286385">
                                <a:moveTo>
                                  <a:pt x="9525" y="277825"/>
                                </a:moveTo>
                                <a:lnTo>
                                  <a:pt x="7937" y="276237"/>
                                </a:lnTo>
                                <a:lnTo>
                                  <a:pt x="1587" y="276237"/>
                                </a:lnTo>
                                <a:lnTo>
                                  <a:pt x="0" y="277825"/>
                                </a:lnTo>
                                <a:lnTo>
                                  <a:pt x="0" y="284175"/>
                                </a:lnTo>
                                <a:lnTo>
                                  <a:pt x="1587" y="285762"/>
                                </a:lnTo>
                                <a:lnTo>
                                  <a:pt x="7937" y="285762"/>
                                </a:lnTo>
                                <a:lnTo>
                                  <a:pt x="9525" y="284175"/>
                                </a:lnTo>
                                <a:lnTo>
                                  <a:pt x="9525" y="277825"/>
                                </a:lnTo>
                                <a:close/>
                              </a:path>
                              <a:path w="2886075" h="286385">
                                <a:moveTo>
                                  <a:pt x="9525" y="258775"/>
                                </a:moveTo>
                                <a:lnTo>
                                  <a:pt x="7937" y="257187"/>
                                </a:lnTo>
                                <a:lnTo>
                                  <a:pt x="1587" y="257187"/>
                                </a:lnTo>
                                <a:lnTo>
                                  <a:pt x="0" y="258775"/>
                                </a:lnTo>
                                <a:lnTo>
                                  <a:pt x="0" y="265125"/>
                                </a:lnTo>
                                <a:lnTo>
                                  <a:pt x="1587" y="266712"/>
                                </a:lnTo>
                                <a:lnTo>
                                  <a:pt x="7937" y="266712"/>
                                </a:lnTo>
                                <a:lnTo>
                                  <a:pt x="9525" y="265125"/>
                                </a:lnTo>
                                <a:lnTo>
                                  <a:pt x="9525" y="258775"/>
                                </a:lnTo>
                                <a:close/>
                              </a:path>
                              <a:path w="2886075" h="286385">
                                <a:moveTo>
                                  <a:pt x="9525" y="239725"/>
                                </a:moveTo>
                                <a:lnTo>
                                  <a:pt x="7937" y="238137"/>
                                </a:lnTo>
                                <a:lnTo>
                                  <a:pt x="1587" y="238137"/>
                                </a:lnTo>
                                <a:lnTo>
                                  <a:pt x="0" y="239725"/>
                                </a:lnTo>
                                <a:lnTo>
                                  <a:pt x="0" y="246062"/>
                                </a:lnTo>
                                <a:lnTo>
                                  <a:pt x="1587" y="247662"/>
                                </a:lnTo>
                                <a:lnTo>
                                  <a:pt x="7937" y="247662"/>
                                </a:lnTo>
                                <a:lnTo>
                                  <a:pt x="9525" y="246062"/>
                                </a:lnTo>
                                <a:lnTo>
                                  <a:pt x="9525" y="239725"/>
                                </a:lnTo>
                                <a:close/>
                              </a:path>
                              <a:path w="2886075" h="286385">
                                <a:moveTo>
                                  <a:pt x="9525" y="220675"/>
                                </a:moveTo>
                                <a:lnTo>
                                  <a:pt x="7937" y="219087"/>
                                </a:lnTo>
                                <a:lnTo>
                                  <a:pt x="1587" y="219087"/>
                                </a:lnTo>
                                <a:lnTo>
                                  <a:pt x="0" y="220675"/>
                                </a:lnTo>
                                <a:lnTo>
                                  <a:pt x="0" y="227012"/>
                                </a:lnTo>
                                <a:lnTo>
                                  <a:pt x="1587" y="228612"/>
                                </a:lnTo>
                                <a:lnTo>
                                  <a:pt x="7937" y="228612"/>
                                </a:lnTo>
                                <a:lnTo>
                                  <a:pt x="9525" y="227012"/>
                                </a:lnTo>
                                <a:lnTo>
                                  <a:pt x="9525" y="220675"/>
                                </a:lnTo>
                                <a:close/>
                              </a:path>
                              <a:path w="2886075" h="286385">
                                <a:moveTo>
                                  <a:pt x="9525" y="201625"/>
                                </a:moveTo>
                                <a:lnTo>
                                  <a:pt x="7937" y="200037"/>
                                </a:lnTo>
                                <a:lnTo>
                                  <a:pt x="1587" y="200037"/>
                                </a:lnTo>
                                <a:lnTo>
                                  <a:pt x="0" y="201625"/>
                                </a:lnTo>
                                <a:lnTo>
                                  <a:pt x="0" y="207975"/>
                                </a:lnTo>
                                <a:lnTo>
                                  <a:pt x="1587" y="209562"/>
                                </a:lnTo>
                                <a:lnTo>
                                  <a:pt x="7937" y="209562"/>
                                </a:lnTo>
                                <a:lnTo>
                                  <a:pt x="9525" y="207975"/>
                                </a:lnTo>
                                <a:lnTo>
                                  <a:pt x="9525" y="201625"/>
                                </a:lnTo>
                                <a:close/>
                              </a:path>
                              <a:path w="2886075" h="286385">
                                <a:moveTo>
                                  <a:pt x="9525" y="182562"/>
                                </a:moveTo>
                                <a:lnTo>
                                  <a:pt x="7937" y="180987"/>
                                </a:lnTo>
                                <a:lnTo>
                                  <a:pt x="1587" y="180987"/>
                                </a:lnTo>
                                <a:lnTo>
                                  <a:pt x="0" y="182562"/>
                                </a:lnTo>
                                <a:lnTo>
                                  <a:pt x="0" y="188925"/>
                                </a:lnTo>
                                <a:lnTo>
                                  <a:pt x="1587" y="190512"/>
                                </a:lnTo>
                                <a:lnTo>
                                  <a:pt x="7937" y="190512"/>
                                </a:lnTo>
                                <a:lnTo>
                                  <a:pt x="9525" y="188925"/>
                                </a:lnTo>
                                <a:lnTo>
                                  <a:pt x="9525" y="182562"/>
                                </a:lnTo>
                                <a:close/>
                              </a:path>
                              <a:path w="2886075" h="286385">
                                <a:moveTo>
                                  <a:pt x="9525" y="163525"/>
                                </a:moveTo>
                                <a:lnTo>
                                  <a:pt x="7937" y="161937"/>
                                </a:lnTo>
                                <a:lnTo>
                                  <a:pt x="1587" y="161937"/>
                                </a:lnTo>
                                <a:lnTo>
                                  <a:pt x="0" y="163525"/>
                                </a:lnTo>
                                <a:lnTo>
                                  <a:pt x="0" y="169875"/>
                                </a:lnTo>
                                <a:lnTo>
                                  <a:pt x="1587" y="171462"/>
                                </a:lnTo>
                                <a:lnTo>
                                  <a:pt x="7937" y="171462"/>
                                </a:lnTo>
                                <a:lnTo>
                                  <a:pt x="9525" y="169875"/>
                                </a:lnTo>
                                <a:lnTo>
                                  <a:pt x="9525" y="163525"/>
                                </a:lnTo>
                                <a:close/>
                              </a:path>
                              <a:path w="2886075" h="286385">
                                <a:moveTo>
                                  <a:pt x="9525" y="144462"/>
                                </a:moveTo>
                                <a:lnTo>
                                  <a:pt x="7937" y="142875"/>
                                </a:lnTo>
                                <a:lnTo>
                                  <a:pt x="1587" y="142875"/>
                                </a:lnTo>
                                <a:lnTo>
                                  <a:pt x="0" y="144462"/>
                                </a:lnTo>
                                <a:lnTo>
                                  <a:pt x="0" y="150825"/>
                                </a:lnTo>
                                <a:lnTo>
                                  <a:pt x="1587" y="152412"/>
                                </a:lnTo>
                                <a:lnTo>
                                  <a:pt x="7937" y="152412"/>
                                </a:lnTo>
                                <a:lnTo>
                                  <a:pt x="9525" y="150825"/>
                                </a:lnTo>
                                <a:lnTo>
                                  <a:pt x="9525" y="144462"/>
                                </a:lnTo>
                                <a:close/>
                              </a:path>
                              <a:path w="2886075" h="286385">
                                <a:moveTo>
                                  <a:pt x="9525" y="125412"/>
                                </a:moveTo>
                                <a:lnTo>
                                  <a:pt x="7937" y="123825"/>
                                </a:lnTo>
                                <a:lnTo>
                                  <a:pt x="1587" y="123825"/>
                                </a:lnTo>
                                <a:lnTo>
                                  <a:pt x="0" y="125412"/>
                                </a:lnTo>
                                <a:lnTo>
                                  <a:pt x="0" y="131775"/>
                                </a:lnTo>
                                <a:lnTo>
                                  <a:pt x="1587" y="133350"/>
                                </a:lnTo>
                                <a:lnTo>
                                  <a:pt x="7937" y="133350"/>
                                </a:lnTo>
                                <a:lnTo>
                                  <a:pt x="9525" y="131775"/>
                                </a:lnTo>
                                <a:lnTo>
                                  <a:pt x="9525" y="125412"/>
                                </a:lnTo>
                                <a:close/>
                              </a:path>
                              <a:path w="2886075" h="286385">
                                <a:moveTo>
                                  <a:pt x="9525" y="106362"/>
                                </a:moveTo>
                                <a:lnTo>
                                  <a:pt x="7937" y="104775"/>
                                </a:lnTo>
                                <a:lnTo>
                                  <a:pt x="1587" y="104775"/>
                                </a:lnTo>
                                <a:lnTo>
                                  <a:pt x="0" y="106362"/>
                                </a:lnTo>
                                <a:lnTo>
                                  <a:pt x="0" y="112712"/>
                                </a:lnTo>
                                <a:lnTo>
                                  <a:pt x="1587" y="114300"/>
                                </a:lnTo>
                                <a:lnTo>
                                  <a:pt x="7937" y="114300"/>
                                </a:lnTo>
                                <a:lnTo>
                                  <a:pt x="9525" y="112712"/>
                                </a:lnTo>
                                <a:lnTo>
                                  <a:pt x="9525" y="106362"/>
                                </a:lnTo>
                                <a:close/>
                              </a:path>
                              <a:path w="2886075" h="286385">
                                <a:moveTo>
                                  <a:pt x="9525" y="87312"/>
                                </a:moveTo>
                                <a:lnTo>
                                  <a:pt x="7937" y="85725"/>
                                </a:lnTo>
                                <a:lnTo>
                                  <a:pt x="1587" y="85725"/>
                                </a:lnTo>
                                <a:lnTo>
                                  <a:pt x="0" y="87312"/>
                                </a:lnTo>
                                <a:lnTo>
                                  <a:pt x="0" y="93675"/>
                                </a:lnTo>
                                <a:lnTo>
                                  <a:pt x="1587" y="95250"/>
                                </a:lnTo>
                                <a:lnTo>
                                  <a:pt x="7937" y="95250"/>
                                </a:lnTo>
                                <a:lnTo>
                                  <a:pt x="9525" y="93675"/>
                                </a:lnTo>
                                <a:lnTo>
                                  <a:pt x="9525" y="87312"/>
                                </a:lnTo>
                                <a:close/>
                              </a:path>
                              <a:path w="2886075" h="286385">
                                <a:moveTo>
                                  <a:pt x="9525" y="68262"/>
                                </a:moveTo>
                                <a:lnTo>
                                  <a:pt x="7937" y="66675"/>
                                </a:lnTo>
                                <a:lnTo>
                                  <a:pt x="1587" y="66675"/>
                                </a:lnTo>
                                <a:lnTo>
                                  <a:pt x="0" y="68262"/>
                                </a:lnTo>
                                <a:lnTo>
                                  <a:pt x="0" y="74612"/>
                                </a:lnTo>
                                <a:lnTo>
                                  <a:pt x="1587" y="76200"/>
                                </a:lnTo>
                                <a:lnTo>
                                  <a:pt x="7937" y="76200"/>
                                </a:lnTo>
                                <a:lnTo>
                                  <a:pt x="9525" y="74612"/>
                                </a:lnTo>
                                <a:lnTo>
                                  <a:pt x="9525" y="68262"/>
                                </a:lnTo>
                                <a:close/>
                              </a:path>
                              <a:path w="2886075" h="286385">
                                <a:moveTo>
                                  <a:pt x="9525" y="49225"/>
                                </a:moveTo>
                                <a:lnTo>
                                  <a:pt x="7937" y="47625"/>
                                </a:lnTo>
                                <a:lnTo>
                                  <a:pt x="1587" y="47625"/>
                                </a:lnTo>
                                <a:lnTo>
                                  <a:pt x="0" y="49225"/>
                                </a:lnTo>
                                <a:lnTo>
                                  <a:pt x="0" y="55562"/>
                                </a:lnTo>
                                <a:lnTo>
                                  <a:pt x="1587" y="57150"/>
                                </a:lnTo>
                                <a:lnTo>
                                  <a:pt x="7937" y="57150"/>
                                </a:lnTo>
                                <a:lnTo>
                                  <a:pt x="9525" y="55562"/>
                                </a:lnTo>
                                <a:lnTo>
                                  <a:pt x="9525" y="49225"/>
                                </a:lnTo>
                                <a:close/>
                              </a:path>
                              <a:path w="2886075" h="286385">
                                <a:moveTo>
                                  <a:pt x="9525" y="30162"/>
                                </a:moveTo>
                                <a:lnTo>
                                  <a:pt x="7937" y="28575"/>
                                </a:lnTo>
                                <a:lnTo>
                                  <a:pt x="1587" y="28575"/>
                                </a:lnTo>
                                <a:lnTo>
                                  <a:pt x="0" y="30162"/>
                                </a:lnTo>
                                <a:lnTo>
                                  <a:pt x="0" y="36512"/>
                                </a:lnTo>
                                <a:lnTo>
                                  <a:pt x="1587" y="38100"/>
                                </a:lnTo>
                                <a:lnTo>
                                  <a:pt x="7937" y="38100"/>
                                </a:lnTo>
                                <a:lnTo>
                                  <a:pt x="9525" y="36512"/>
                                </a:lnTo>
                                <a:lnTo>
                                  <a:pt x="9525" y="30162"/>
                                </a:lnTo>
                                <a:close/>
                              </a:path>
                              <a:path w="2886075" h="286385">
                                <a:moveTo>
                                  <a:pt x="9525" y="1587"/>
                                </a:moveTo>
                                <a:lnTo>
                                  <a:pt x="7937" y="0"/>
                                </a:lnTo>
                                <a:lnTo>
                                  <a:pt x="1587" y="0"/>
                                </a:lnTo>
                                <a:lnTo>
                                  <a:pt x="0" y="1587"/>
                                </a:lnTo>
                                <a:lnTo>
                                  <a:pt x="0" y="7937"/>
                                </a:lnTo>
                                <a:lnTo>
                                  <a:pt x="1587" y="9525"/>
                                </a:lnTo>
                                <a:lnTo>
                                  <a:pt x="0" y="11112"/>
                                </a:lnTo>
                                <a:lnTo>
                                  <a:pt x="0" y="17462"/>
                                </a:lnTo>
                                <a:lnTo>
                                  <a:pt x="1587" y="19050"/>
                                </a:lnTo>
                                <a:lnTo>
                                  <a:pt x="7937" y="19050"/>
                                </a:lnTo>
                                <a:lnTo>
                                  <a:pt x="9525" y="17462"/>
                                </a:lnTo>
                                <a:lnTo>
                                  <a:pt x="9525" y="11112"/>
                                </a:lnTo>
                                <a:lnTo>
                                  <a:pt x="7937" y="9525"/>
                                </a:lnTo>
                                <a:lnTo>
                                  <a:pt x="9525" y="7937"/>
                                </a:lnTo>
                                <a:lnTo>
                                  <a:pt x="9525" y="1587"/>
                                </a:lnTo>
                                <a:close/>
                              </a:path>
                              <a:path w="2886075" h="286385">
                                <a:moveTo>
                                  <a:pt x="28575" y="277825"/>
                                </a:moveTo>
                                <a:lnTo>
                                  <a:pt x="26987" y="276237"/>
                                </a:lnTo>
                                <a:lnTo>
                                  <a:pt x="20637" y="276237"/>
                                </a:lnTo>
                                <a:lnTo>
                                  <a:pt x="19050" y="277825"/>
                                </a:lnTo>
                                <a:lnTo>
                                  <a:pt x="19050" y="284175"/>
                                </a:lnTo>
                                <a:lnTo>
                                  <a:pt x="20637" y="285762"/>
                                </a:lnTo>
                                <a:lnTo>
                                  <a:pt x="26987" y="285762"/>
                                </a:lnTo>
                                <a:lnTo>
                                  <a:pt x="28575" y="284175"/>
                                </a:lnTo>
                                <a:lnTo>
                                  <a:pt x="28575" y="277825"/>
                                </a:lnTo>
                                <a:close/>
                              </a:path>
                              <a:path w="2886075" h="286385">
                                <a:moveTo>
                                  <a:pt x="28575" y="1587"/>
                                </a:moveTo>
                                <a:lnTo>
                                  <a:pt x="26987" y="0"/>
                                </a:lnTo>
                                <a:lnTo>
                                  <a:pt x="20637" y="0"/>
                                </a:lnTo>
                                <a:lnTo>
                                  <a:pt x="19050" y="1587"/>
                                </a:lnTo>
                                <a:lnTo>
                                  <a:pt x="19050" y="7937"/>
                                </a:lnTo>
                                <a:lnTo>
                                  <a:pt x="20637" y="9525"/>
                                </a:lnTo>
                                <a:lnTo>
                                  <a:pt x="26987" y="9525"/>
                                </a:lnTo>
                                <a:lnTo>
                                  <a:pt x="28575" y="7937"/>
                                </a:lnTo>
                                <a:lnTo>
                                  <a:pt x="28575" y="1587"/>
                                </a:lnTo>
                                <a:close/>
                              </a:path>
                              <a:path w="2886075" h="286385">
                                <a:moveTo>
                                  <a:pt x="47625" y="277825"/>
                                </a:moveTo>
                                <a:lnTo>
                                  <a:pt x="46037" y="276237"/>
                                </a:lnTo>
                                <a:lnTo>
                                  <a:pt x="39687" y="276237"/>
                                </a:lnTo>
                                <a:lnTo>
                                  <a:pt x="38100" y="277825"/>
                                </a:lnTo>
                                <a:lnTo>
                                  <a:pt x="38100" y="284175"/>
                                </a:lnTo>
                                <a:lnTo>
                                  <a:pt x="39687" y="285762"/>
                                </a:lnTo>
                                <a:lnTo>
                                  <a:pt x="46037" y="285762"/>
                                </a:lnTo>
                                <a:lnTo>
                                  <a:pt x="47625" y="284175"/>
                                </a:lnTo>
                                <a:lnTo>
                                  <a:pt x="47625" y="277825"/>
                                </a:lnTo>
                                <a:close/>
                              </a:path>
                              <a:path w="2886075" h="286385">
                                <a:moveTo>
                                  <a:pt x="47625" y="1587"/>
                                </a:moveTo>
                                <a:lnTo>
                                  <a:pt x="46037" y="0"/>
                                </a:lnTo>
                                <a:lnTo>
                                  <a:pt x="39687" y="0"/>
                                </a:lnTo>
                                <a:lnTo>
                                  <a:pt x="38100" y="1587"/>
                                </a:lnTo>
                                <a:lnTo>
                                  <a:pt x="38100" y="7937"/>
                                </a:lnTo>
                                <a:lnTo>
                                  <a:pt x="39687" y="9525"/>
                                </a:lnTo>
                                <a:lnTo>
                                  <a:pt x="46037" y="9525"/>
                                </a:lnTo>
                                <a:lnTo>
                                  <a:pt x="47625" y="7937"/>
                                </a:lnTo>
                                <a:lnTo>
                                  <a:pt x="47625" y="1587"/>
                                </a:lnTo>
                                <a:close/>
                              </a:path>
                              <a:path w="2886075" h="286385">
                                <a:moveTo>
                                  <a:pt x="66675" y="277825"/>
                                </a:moveTo>
                                <a:lnTo>
                                  <a:pt x="65087" y="276237"/>
                                </a:lnTo>
                                <a:lnTo>
                                  <a:pt x="58737" y="276237"/>
                                </a:lnTo>
                                <a:lnTo>
                                  <a:pt x="57150" y="277825"/>
                                </a:lnTo>
                                <a:lnTo>
                                  <a:pt x="57150" y="284175"/>
                                </a:lnTo>
                                <a:lnTo>
                                  <a:pt x="58737" y="285762"/>
                                </a:lnTo>
                                <a:lnTo>
                                  <a:pt x="65087" y="285762"/>
                                </a:lnTo>
                                <a:lnTo>
                                  <a:pt x="66675" y="284175"/>
                                </a:lnTo>
                                <a:lnTo>
                                  <a:pt x="66675" y="277825"/>
                                </a:lnTo>
                                <a:close/>
                              </a:path>
                              <a:path w="2886075" h="286385">
                                <a:moveTo>
                                  <a:pt x="66675" y="1587"/>
                                </a:moveTo>
                                <a:lnTo>
                                  <a:pt x="65087" y="0"/>
                                </a:lnTo>
                                <a:lnTo>
                                  <a:pt x="58737" y="0"/>
                                </a:lnTo>
                                <a:lnTo>
                                  <a:pt x="57150" y="1587"/>
                                </a:lnTo>
                                <a:lnTo>
                                  <a:pt x="57150" y="7937"/>
                                </a:lnTo>
                                <a:lnTo>
                                  <a:pt x="58737" y="9525"/>
                                </a:lnTo>
                                <a:lnTo>
                                  <a:pt x="65087" y="9525"/>
                                </a:lnTo>
                                <a:lnTo>
                                  <a:pt x="66675" y="7937"/>
                                </a:lnTo>
                                <a:lnTo>
                                  <a:pt x="66675" y="1587"/>
                                </a:lnTo>
                                <a:close/>
                              </a:path>
                              <a:path w="2886075" h="286385">
                                <a:moveTo>
                                  <a:pt x="85725" y="277825"/>
                                </a:moveTo>
                                <a:lnTo>
                                  <a:pt x="84137" y="276237"/>
                                </a:lnTo>
                                <a:lnTo>
                                  <a:pt x="77787" y="276237"/>
                                </a:lnTo>
                                <a:lnTo>
                                  <a:pt x="76200" y="277825"/>
                                </a:lnTo>
                                <a:lnTo>
                                  <a:pt x="76200" y="284175"/>
                                </a:lnTo>
                                <a:lnTo>
                                  <a:pt x="77787" y="285762"/>
                                </a:lnTo>
                                <a:lnTo>
                                  <a:pt x="84137" y="285762"/>
                                </a:lnTo>
                                <a:lnTo>
                                  <a:pt x="85725" y="284175"/>
                                </a:lnTo>
                                <a:lnTo>
                                  <a:pt x="85725" y="277825"/>
                                </a:lnTo>
                                <a:close/>
                              </a:path>
                              <a:path w="2886075" h="286385">
                                <a:moveTo>
                                  <a:pt x="85725" y="1587"/>
                                </a:moveTo>
                                <a:lnTo>
                                  <a:pt x="84137" y="0"/>
                                </a:lnTo>
                                <a:lnTo>
                                  <a:pt x="77787" y="0"/>
                                </a:lnTo>
                                <a:lnTo>
                                  <a:pt x="76200" y="1587"/>
                                </a:lnTo>
                                <a:lnTo>
                                  <a:pt x="76200" y="7937"/>
                                </a:lnTo>
                                <a:lnTo>
                                  <a:pt x="77787" y="9525"/>
                                </a:lnTo>
                                <a:lnTo>
                                  <a:pt x="84137" y="9525"/>
                                </a:lnTo>
                                <a:lnTo>
                                  <a:pt x="85725" y="7937"/>
                                </a:lnTo>
                                <a:lnTo>
                                  <a:pt x="85725" y="1587"/>
                                </a:lnTo>
                                <a:close/>
                              </a:path>
                              <a:path w="2886075" h="286385">
                                <a:moveTo>
                                  <a:pt x="104775" y="277825"/>
                                </a:moveTo>
                                <a:lnTo>
                                  <a:pt x="103187" y="276237"/>
                                </a:lnTo>
                                <a:lnTo>
                                  <a:pt x="96837" y="276237"/>
                                </a:lnTo>
                                <a:lnTo>
                                  <a:pt x="95250" y="277825"/>
                                </a:lnTo>
                                <a:lnTo>
                                  <a:pt x="95250" y="284175"/>
                                </a:lnTo>
                                <a:lnTo>
                                  <a:pt x="96837" y="285762"/>
                                </a:lnTo>
                                <a:lnTo>
                                  <a:pt x="103187" y="285762"/>
                                </a:lnTo>
                                <a:lnTo>
                                  <a:pt x="104775" y="284175"/>
                                </a:lnTo>
                                <a:lnTo>
                                  <a:pt x="104775" y="277825"/>
                                </a:lnTo>
                                <a:close/>
                              </a:path>
                              <a:path w="2886075" h="286385">
                                <a:moveTo>
                                  <a:pt x="104775" y="1587"/>
                                </a:moveTo>
                                <a:lnTo>
                                  <a:pt x="103187" y="0"/>
                                </a:lnTo>
                                <a:lnTo>
                                  <a:pt x="96837" y="0"/>
                                </a:lnTo>
                                <a:lnTo>
                                  <a:pt x="95250" y="1587"/>
                                </a:lnTo>
                                <a:lnTo>
                                  <a:pt x="95250" y="7937"/>
                                </a:lnTo>
                                <a:lnTo>
                                  <a:pt x="96837" y="9525"/>
                                </a:lnTo>
                                <a:lnTo>
                                  <a:pt x="103187" y="9525"/>
                                </a:lnTo>
                                <a:lnTo>
                                  <a:pt x="104775" y="7937"/>
                                </a:lnTo>
                                <a:lnTo>
                                  <a:pt x="104775" y="1587"/>
                                </a:lnTo>
                                <a:close/>
                              </a:path>
                              <a:path w="2886075" h="286385">
                                <a:moveTo>
                                  <a:pt x="123825" y="277825"/>
                                </a:moveTo>
                                <a:lnTo>
                                  <a:pt x="122237" y="276237"/>
                                </a:lnTo>
                                <a:lnTo>
                                  <a:pt x="115887" y="276237"/>
                                </a:lnTo>
                                <a:lnTo>
                                  <a:pt x="114300" y="277825"/>
                                </a:lnTo>
                                <a:lnTo>
                                  <a:pt x="114300" y="284175"/>
                                </a:lnTo>
                                <a:lnTo>
                                  <a:pt x="115887" y="285762"/>
                                </a:lnTo>
                                <a:lnTo>
                                  <a:pt x="122237" y="285762"/>
                                </a:lnTo>
                                <a:lnTo>
                                  <a:pt x="123825" y="284175"/>
                                </a:lnTo>
                                <a:lnTo>
                                  <a:pt x="123825" y="277825"/>
                                </a:lnTo>
                                <a:close/>
                              </a:path>
                              <a:path w="2886075" h="286385">
                                <a:moveTo>
                                  <a:pt x="123825" y="1587"/>
                                </a:moveTo>
                                <a:lnTo>
                                  <a:pt x="122237" y="0"/>
                                </a:lnTo>
                                <a:lnTo>
                                  <a:pt x="115887" y="0"/>
                                </a:lnTo>
                                <a:lnTo>
                                  <a:pt x="114300" y="1587"/>
                                </a:lnTo>
                                <a:lnTo>
                                  <a:pt x="114300" y="7937"/>
                                </a:lnTo>
                                <a:lnTo>
                                  <a:pt x="115887" y="9525"/>
                                </a:lnTo>
                                <a:lnTo>
                                  <a:pt x="122237" y="9525"/>
                                </a:lnTo>
                                <a:lnTo>
                                  <a:pt x="123825" y="7937"/>
                                </a:lnTo>
                                <a:lnTo>
                                  <a:pt x="123825" y="1587"/>
                                </a:lnTo>
                                <a:close/>
                              </a:path>
                              <a:path w="2886075" h="286385">
                                <a:moveTo>
                                  <a:pt x="142875" y="277825"/>
                                </a:moveTo>
                                <a:lnTo>
                                  <a:pt x="141287" y="276237"/>
                                </a:lnTo>
                                <a:lnTo>
                                  <a:pt x="134937" y="276237"/>
                                </a:lnTo>
                                <a:lnTo>
                                  <a:pt x="133350" y="277825"/>
                                </a:lnTo>
                                <a:lnTo>
                                  <a:pt x="133350" y="284175"/>
                                </a:lnTo>
                                <a:lnTo>
                                  <a:pt x="134937" y="285762"/>
                                </a:lnTo>
                                <a:lnTo>
                                  <a:pt x="141287" y="285762"/>
                                </a:lnTo>
                                <a:lnTo>
                                  <a:pt x="142875" y="284175"/>
                                </a:lnTo>
                                <a:lnTo>
                                  <a:pt x="142875" y="277825"/>
                                </a:lnTo>
                                <a:close/>
                              </a:path>
                              <a:path w="2886075" h="286385">
                                <a:moveTo>
                                  <a:pt x="142875" y="1587"/>
                                </a:moveTo>
                                <a:lnTo>
                                  <a:pt x="141287" y="0"/>
                                </a:lnTo>
                                <a:lnTo>
                                  <a:pt x="134937" y="0"/>
                                </a:lnTo>
                                <a:lnTo>
                                  <a:pt x="133350" y="1587"/>
                                </a:lnTo>
                                <a:lnTo>
                                  <a:pt x="133350" y="7937"/>
                                </a:lnTo>
                                <a:lnTo>
                                  <a:pt x="134937" y="9525"/>
                                </a:lnTo>
                                <a:lnTo>
                                  <a:pt x="141287" y="9525"/>
                                </a:lnTo>
                                <a:lnTo>
                                  <a:pt x="142875" y="7937"/>
                                </a:lnTo>
                                <a:lnTo>
                                  <a:pt x="142875" y="1587"/>
                                </a:lnTo>
                                <a:close/>
                              </a:path>
                              <a:path w="2886075" h="286385">
                                <a:moveTo>
                                  <a:pt x="161925" y="277825"/>
                                </a:moveTo>
                                <a:lnTo>
                                  <a:pt x="160337" y="276237"/>
                                </a:lnTo>
                                <a:lnTo>
                                  <a:pt x="153987" y="276237"/>
                                </a:lnTo>
                                <a:lnTo>
                                  <a:pt x="152400" y="277825"/>
                                </a:lnTo>
                                <a:lnTo>
                                  <a:pt x="152400" y="284175"/>
                                </a:lnTo>
                                <a:lnTo>
                                  <a:pt x="153987" y="285762"/>
                                </a:lnTo>
                                <a:lnTo>
                                  <a:pt x="160337" y="285762"/>
                                </a:lnTo>
                                <a:lnTo>
                                  <a:pt x="161925" y="284175"/>
                                </a:lnTo>
                                <a:lnTo>
                                  <a:pt x="161925" y="277825"/>
                                </a:lnTo>
                                <a:close/>
                              </a:path>
                              <a:path w="2886075" h="286385">
                                <a:moveTo>
                                  <a:pt x="161925" y="1587"/>
                                </a:moveTo>
                                <a:lnTo>
                                  <a:pt x="160337" y="0"/>
                                </a:lnTo>
                                <a:lnTo>
                                  <a:pt x="153987" y="0"/>
                                </a:lnTo>
                                <a:lnTo>
                                  <a:pt x="152400" y="1587"/>
                                </a:lnTo>
                                <a:lnTo>
                                  <a:pt x="152400" y="7937"/>
                                </a:lnTo>
                                <a:lnTo>
                                  <a:pt x="153987" y="9525"/>
                                </a:lnTo>
                                <a:lnTo>
                                  <a:pt x="160337" y="9525"/>
                                </a:lnTo>
                                <a:lnTo>
                                  <a:pt x="161925" y="7937"/>
                                </a:lnTo>
                                <a:lnTo>
                                  <a:pt x="161925" y="1587"/>
                                </a:lnTo>
                                <a:close/>
                              </a:path>
                              <a:path w="2886075" h="286385">
                                <a:moveTo>
                                  <a:pt x="180975" y="277825"/>
                                </a:moveTo>
                                <a:lnTo>
                                  <a:pt x="179387" y="276237"/>
                                </a:lnTo>
                                <a:lnTo>
                                  <a:pt x="173037" y="276237"/>
                                </a:lnTo>
                                <a:lnTo>
                                  <a:pt x="171450" y="277825"/>
                                </a:lnTo>
                                <a:lnTo>
                                  <a:pt x="171450" y="284175"/>
                                </a:lnTo>
                                <a:lnTo>
                                  <a:pt x="173037" y="285762"/>
                                </a:lnTo>
                                <a:lnTo>
                                  <a:pt x="179387" y="285762"/>
                                </a:lnTo>
                                <a:lnTo>
                                  <a:pt x="180975" y="284175"/>
                                </a:lnTo>
                                <a:lnTo>
                                  <a:pt x="180975" y="277825"/>
                                </a:lnTo>
                                <a:close/>
                              </a:path>
                              <a:path w="2886075" h="286385">
                                <a:moveTo>
                                  <a:pt x="180975" y="1587"/>
                                </a:moveTo>
                                <a:lnTo>
                                  <a:pt x="179387" y="0"/>
                                </a:lnTo>
                                <a:lnTo>
                                  <a:pt x="173037" y="0"/>
                                </a:lnTo>
                                <a:lnTo>
                                  <a:pt x="171450" y="1587"/>
                                </a:lnTo>
                                <a:lnTo>
                                  <a:pt x="171450" y="7937"/>
                                </a:lnTo>
                                <a:lnTo>
                                  <a:pt x="173037" y="9525"/>
                                </a:lnTo>
                                <a:lnTo>
                                  <a:pt x="179387" y="9525"/>
                                </a:lnTo>
                                <a:lnTo>
                                  <a:pt x="180975" y="7937"/>
                                </a:lnTo>
                                <a:lnTo>
                                  <a:pt x="180975" y="1587"/>
                                </a:lnTo>
                                <a:close/>
                              </a:path>
                              <a:path w="2886075" h="286385">
                                <a:moveTo>
                                  <a:pt x="200025" y="277825"/>
                                </a:moveTo>
                                <a:lnTo>
                                  <a:pt x="198437" y="276237"/>
                                </a:lnTo>
                                <a:lnTo>
                                  <a:pt x="192087" y="276237"/>
                                </a:lnTo>
                                <a:lnTo>
                                  <a:pt x="190500" y="277825"/>
                                </a:lnTo>
                                <a:lnTo>
                                  <a:pt x="190500" y="284175"/>
                                </a:lnTo>
                                <a:lnTo>
                                  <a:pt x="192087" y="285762"/>
                                </a:lnTo>
                                <a:lnTo>
                                  <a:pt x="198437" y="285762"/>
                                </a:lnTo>
                                <a:lnTo>
                                  <a:pt x="200025" y="284175"/>
                                </a:lnTo>
                                <a:lnTo>
                                  <a:pt x="200025" y="277825"/>
                                </a:lnTo>
                                <a:close/>
                              </a:path>
                              <a:path w="2886075" h="286385">
                                <a:moveTo>
                                  <a:pt x="200025" y="1587"/>
                                </a:moveTo>
                                <a:lnTo>
                                  <a:pt x="198437" y="0"/>
                                </a:lnTo>
                                <a:lnTo>
                                  <a:pt x="192087" y="0"/>
                                </a:lnTo>
                                <a:lnTo>
                                  <a:pt x="190500" y="1587"/>
                                </a:lnTo>
                                <a:lnTo>
                                  <a:pt x="190500" y="7937"/>
                                </a:lnTo>
                                <a:lnTo>
                                  <a:pt x="192087" y="9525"/>
                                </a:lnTo>
                                <a:lnTo>
                                  <a:pt x="198437" y="9525"/>
                                </a:lnTo>
                                <a:lnTo>
                                  <a:pt x="200025" y="7937"/>
                                </a:lnTo>
                                <a:lnTo>
                                  <a:pt x="200025" y="1587"/>
                                </a:lnTo>
                                <a:close/>
                              </a:path>
                              <a:path w="2886075" h="286385">
                                <a:moveTo>
                                  <a:pt x="219075" y="277825"/>
                                </a:moveTo>
                                <a:lnTo>
                                  <a:pt x="217487" y="276237"/>
                                </a:lnTo>
                                <a:lnTo>
                                  <a:pt x="211137" y="276237"/>
                                </a:lnTo>
                                <a:lnTo>
                                  <a:pt x="209550" y="277825"/>
                                </a:lnTo>
                                <a:lnTo>
                                  <a:pt x="209550" y="284175"/>
                                </a:lnTo>
                                <a:lnTo>
                                  <a:pt x="211137" y="285762"/>
                                </a:lnTo>
                                <a:lnTo>
                                  <a:pt x="217487" y="285762"/>
                                </a:lnTo>
                                <a:lnTo>
                                  <a:pt x="219075" y="284175"/>
                                </a:lnTo>
                                <a:lnTo>
                                  <a:pt x="219075" y="277825"/>
                                </a:lnTo>
                                <a:close/>
                              </a:path>
                              <a:path w="2886075" h="286385">
                                <a:moveTo>
                                  <a:pt x="219075" y="1587"/>
                                </a:moveTo>
                                <a:lnTo>
                                  <a:pt x="217487" y="0"/>
                                </a:lnTo>
                                <a:lnTo>
                                  <a:pt x="211137" y="0"/>
                                </a:lnTo>
                                <a:lnTo>
                                  <a:pt x="209550" y="1587"/>
                                </a:lnTo>
                                <a:lnTo>
                                  <a:pt x="209550" y="7937"/>
                                </a:lnTo>
                                <a:lnTo>
                                  <a:pt x="211137" y="9525"/>
                                </a:lnTo>
                                <a:lnTo>
                                  <a:pt x="217487" y="9525"/>
                                </a:lnTo>
                                <a:lnTo>
                                  <a:pt x="219075" y="7937"/>
                                </a:lnTo>
                                <a:lnTo>
                                  <a:pt x="219075" y="1587"/>
                                </a:lnTo>
                                <a:close/>
                              </a:path>
                              <a:path w="2886075" h="286385">
                                <a:moveTo>
                                  <a:pt x="238125" y="277825"/>
                                </a:moveTo>
                                <a:lnTo>
                                  <a:pt x="236537" y="276237"/>
                                </a:lnTo>
                                <a:lnTo>
                                  <a:pt x="230187" y="276237"/>
                                </a:lnTo>
                                <a:lnTo>
                                  <a:pt x="228600" y="277825"/>
                                </a:lnTo>
                                <a:lnTo>
                                  <a:pt x="228600" y="284175"/>
                                </a:lnTo>
                                <a:lnTo>
                                  <a:pt x="230187" y="285762"/>
                                </a:lnTo>
                                <a:lnTo>
                                  <a:pt x="236537" y="285762"/>
                                </a:lnTo>
                                <a:lnTo>
                                  <a:pt x="238125" y="284175"/>
                                </a:lnTo>
                                <a:lnTo>
                                  <a:pt x="238125" y="277825"/>
                                </a:lnTo>
                                <a:close/>
                              </a:path>
                              <a:path w="2886075" h="286385">
                                <a:moveTo>
                                  <a:pt x="238125" y="1587"/>
                                </a:moveTo>
                                <a:lnTo>
                                  <a:pt x="236537" y="0"/>
                                </a:lnTo>
                                <a:lnTo>
                                  <a:pt x="230187" y="0"/>
                                </a:lnTo>
                                <a:lnTo>
                                  <a:pt x="228600" y="1587"/>
                                </a:lnTo>
                                <a:lnTo>
                                  <a:pt x="228600" y="7937"/>
                                </a:lnTo>
                                <a:lnTo>
                                  <a:pt x="230187" y="9525"/>
                                </a:lnTo>
                                <a:lnTo>
                                  <a:pt x="236537" y="9525"/>
                                </a:lnTo>
                                <a:lnTo>
                                  <a:pt x="238125" y="7937"/>
                                </a:lnTo>
                                <a:lnTo>
                                  <a:pt x="238125" y="1587"/>
                                </a:lnTo>
                                <a:close/>
                              </a:path>
                              <a:path w="2886075" h="286385">
                                <a:moveTo>
                                  <a:pt x="257175" y="277825"/>
                                </a:moveTo>
                                <a:lnTo>
                                  <a:pt x="255587" y="276237"/>
                                </a:lnTo>
                                <a:lnTo>
                                  <a:pt x="249237" y="276237"/>
                                </a:lnTo>
                                <a:lnTo>
                                  <a:pt x="247650" y="277825"/>
                                </a:lnTo>
                                <a:lnTo>
                                  <a:pt x="247650" y="284175"/>
                                </a:lnTo>
                                <a:lnTo>
                                  <a:pt x="249237" y="285762"/>
                                </a:lnTo>
                                <a:lnTo>
                                  <a:pt x="255587" y="285762"/>
                                </a:lnTo>
                                <a:lnTo>
                                  <a:pt x="257175" y="284175"/>
                                </a:lnTo>
                                <a:lnTo>
                                  <a:pt x="257175" y="277825"/>
                                </a:lnTo>
                                <a:close/>
                              </a:path>
                              <a:path w="2886075" h="286385">
                                <a:moveTo>
                                  <a:pt x="257175" y="1587"/>
                                </a:moveTo>
                                <a:lnTo>
                                  <a:pt x="255587" y="0"/>
                                </a:lnTo>
                                <a:lnTo>
                                  <a:pt x="249237" y="0"/>
                                </a:lnTo>
                                <a:lnTo>
                                  <a:pt x="247650" y="1587"/>
                                </a:lnTo>
                                <a:lnTo>
                                  <a:pt x="247650" y="7937"/>
                                </a:lnTo>
                                <a:lnTo>
                                  <a:pt x="249237" y="9525"/>
                                </a:lnTo>
                                <a:lnTo>
                                  <a:pt x="255587" y="9525"/>
                                </a:lnTo>
                                <a:lnTo>
                                  <a:pt x="257175" y="7937"/>
                                </a:lnTo>
                                <a:lnTo>
                                  <a:pt x="257175" y="1587"/>
                                </a:lnTo>
                                <a:close/>
                              </a:path>
                              <a:path w="2886075" h="286385">
                                <a:moveTo>
                                  <a:pt x="276225" y="277825"/>
                                </a:moveTo>
                                <a:lnTo>
                                  <a:pt x="274637" y="276237"/>
                                </a:lnTo>
                                <a:lnTo>
                                  <a:pt x="268287" y="276237"/>
                                </a:lnTo>
                                <a:lnTo>
                                  <a:pt x="266700" y="277825"/>
                                </a:lnTo>
                                <a:lnTo>
                                  <a:pt x="266700" y="284175"/>
                                </a:lnTo>
                                <a:lnTo>
                                  <a:pt x="268287" y="285762"/>
                                </a:lnTo>
                                <a:lnTo>
                                  <a:pt x="274637" y="285762"/>
                                </a:lnTo>
                                <a:lnTo>
                                  <a:pt x="276225" y="284175"/>
                                </a:lnTo>
                                <a:lnTo>
                                  <a:pt x="276225" y="277825"/>
                                </a:lnTo>
                                <a:close/>
                              </a:path>
                              <a:path w="2886075" h="286385">
                                <a:moveTo>
                                  <a:pt x="276225" y="1587"/>
                                </a:moveTo>
                                <a:lnTo>
                                  <a:pt x="274637" y="0"/>
                                </a:lnTo>
                                <a:lnTo>
                                  <a:pt x="268287" y="0"/>
                                </a:lnTo>
                                <a:lnTo>
                                  <a:pt x="266700" y="1587"/>
                                </a:lnTo>
                                <a:lnTo>
                                  <a:pt x="266700" y="7937"/>
                                </a:lnTo>
                                <a:lnTo>
                                  <a:pt x="268287" y="9525"/>
                                </a:lnTo>
                                <a:lnTo>
                                  <a:pt x="274637" y="9525"/>
                                </a:lnTo>
                                <a:lnTo>
                                  <a:pt x="276225" y="7937"/>
                                </a:lnTo>
                                <a:lnTo>
                                  <a:pt x="276225" y="1587"/>
                                </a:lnTo>
                                <a:close/>
                              </a:path>
                              <a:path w="2886075" h="286385">
                                <a:moveTo>
                                  <a:pt x="295275" y="277825"/>
                                </a:moveTo>
                                <a:lnTo>
                                  <a:pt x="293687" y="276237"/>
                                </a:lnTo>
                                <a:lnTo>
                                  <a:pt x="287337" y="276237"/>
                                </a:lnTo>
                                <a:lnTo>
                                  <a:pt x="285750" y="277825"/>
                                </a:lnTo>
                                <a:lnTo>
                                  <a:pt x="285750" y="284175"/>
                                </a:lnTo>
                                <a:lnTo>
                                  <a:pt x="287337" y="285762"/>
                                </a:lnTo>
                                <a:lnTo>
                                  <a:pt x="293687" y="285762"/>
                                </a:lnTo>
                                <a:lnTo>
                                  <a:pt x="295275" y="284175"/>
                                </a:lnTo>
                                <a:lnTo>
                                  <a:pt x="295275" y="277825"/>
                                </a:lnTo>
                                <a:close/>
                              </a:path>
                              <a:path w="2886075" h="286385">
                                <a:moveTo>
                                  <a:pt x="295275" y="1587"/>
                                </a:moveTo>
                                <a:lnTo>
                                  <a:pt x="293687" y="0"/>
                                </a:lnTo>
                                <a:lnTo>
                                  <a:pt x="287337" y="0"/>
                                </a:lnTo>
                                <a:lnTo>
                                  <a:pt x="285750" y="1587"/>
                                </a:lnTo>
                                <a:lnTo>
                                  <a:pt x="285750" y="7937"/>
                                </a:lnTo>
                                <a:lnTo>
                                  <a:pt x="287337" y="9525"/>
                                </a:lnTo>
                                <a:lnTo>
                                  <a:pt x="293687" y="9525"/>
                                </a:lnTo>
                                <a:lnTo>
                                  <a:pt x="295275" y="7937"/>
                                </a:lnTo>
                                <a:lnTo>
                                  <a:pt x="295275" y="1587"/>
                                </a:lnTo>
                                <a:close/>
                              </a:path>
                              <a:path w="2886075" h="286385">
                                <a:moveTo>
                                  <a:pt x="314325" y="277825"/>
                                </a:moveTo>
                                <a:lnTo>
                                  <a:pt x="312737" y="276237"/>
                                </a:lnTo>
                                <a:lnTo>
                                  <a:pt x="306387" y="276237"/>
                                </a:lnTo>
                                <a:lnTo>
                                  <a:pt x="304800" y="277825"/>
                                </a:lnTo>
                                <a:lnTo>
                                  <a:pt x="304800" y="284175"/>
                                </a:lnTo>
                                <a:lnTo>
                                  <a:pt x="306387" y="285762"/>
                                </a:lnTo>
                                <a:lnTo>
                                  <a:pt x="312737" y="285762"/>
                                </a:lnTo>
                                <a:lnTo>
                                  <a:pt x="314325" y="284175"/>
                                </a:lnTo>
                                <a:lnTo>
                                  <a:pt x="314325" y="277825"/>
                                </a:lnTo>
                                <a:close/>
                              </a:path>
                              <a:path w="2886075" h="286385">
                                <a:moveTo>
                                  <a:pt x="314325" y="1587"/>
                                </a:moveTo>
                                <a:lnTo>
                                  <a:pt x="312737" y="0"/>
                                </a:lnTo>
                                <a:lnTo>
                                  <a:pt x="306387" y="0"/>
                                </a:lnTo>
                                <a:lnTo>
                                  <a:pt x="304800" y="1587"/>
                                </a:lnTo>
                                <a:lnTo>
                                  <a:pt x="304800" y="7937"/>
                                </a:lnTo>
                                <a:lnTo>
                                  <a:pt x="306387" y="9525"/>
                                </a:lnTo>
                                <a:lnTo>
                                  <a:pt x="312737" y="9525"/>
                                </a:lnTo>
                                <a:lnTo>
                                  <a:pt x="314325" y="7937"/>
                                </a:lnTo>
                                <a:lnTo>
                                  <a:pt x="314325" y="1587"/>
                                </a:lnTo>
                                <a:close/>
                              </a:path>
                              <a:path w="2886075" h="286385">
                                <a:moveTo>
                                  <a:pt x="333375" y="277825"/>
                                </a:moveTo>
                                <a:lnTo>
                                  <a:pt x="331787" y="276237"/>
                                </a:lnTo>
                                <a:lnTo>
                                  <a:pt x="325437" y="276237"/>
                                </a:lnTo>
                                <a:lnTo>
                                  <a:pt x="323850" y="277825"/>
                                </a:lnTo>
                                <a:lnTo>
                                  <a:pt x="323850" y="284175"/>
                                </a:lnTo>
                                <a:lnTo>
                                  <a:pt x="325437" y="285762"/>
                                </a:lnTo>
                                <a:lnTo>
                                  <a:pt x="331787" y="285762"/>
                                </a:lnTo>
                                <a:lnTo>
                                  <a:pt x="333375" y="284175"/>
                                </a:lnTo>
                                <a:lnTo>
                                  <a:pt x="333375" y="277825"/>
                                </a:lnTo>
                                <a:close/>
                              </a:path>
                              <a:path w="2886075" h="286385">
                                <a:moveTo>
                                  <a:pt x="333375" y="1587"/>
                                </a:moveTo>
                                <a:lnTo>
                                  <a:pt x="331787" y="0"/>
                                </a:lnTo>
                                <a:lnTo>
                                  <a:pt x="325437" y="0"/>
                                </a:lnTo>
                                <a:lnTo>
                                  <a:pt x="323850" y="1587"/>
                                </a:lnTo>
                                <a:lnTo>
                                  <a:pt x="323850" y="7937"/>
                                </a:lnTo>
                                <a:lnTo>
                                  <a:pt x="325437" y="9525"/>
                                </a:lnTo>
                                <a:lnTo>
                                  <a:pt x="331787" y="9525"/>
                                </a:lnTo>
                                <a:lnTo>
                                  <a:pt x="333375" y="7937"/>
                                </a:lnTo>
                                <a:lnTo>
                                  <a:pt x="333375" y="1587"/>
                                </a:lnTo>
                                <a:close/>
                              </a:path>
                              <a:path w="2886075" h="286385">
                                <a:moveTo>
                                  <a:pt x="352425" y="277825"/>
                                </a:moveTo>
                                <a:lnTo>
                                  <a:pt x="350837" y="276237"/>
                                </a:lnTo>
                                <a:lnTo>
                                  <a:pt x="344487" y="276237"/>
                                </a:lnTo>
                                <a:lnTo>
                                  <a:pt x="342900" y="277825"/>
                                </a:lnTo>
                                <a:lnTo>
                                  <a:pt x="342900" y="284175"/>
                                </a:lnTo>
                                <a:lnTo>
                                  <a:pt x="344487" y="285762"/>
                                </a:lnTo>
                                <a:lnTo>
                                  <a:pt x="350837" y="285762"/>
                                </a:lnTo>
                                <a:lnTo>
                                  <a:pt x="352425" y="284175"/>
                                </a:lnTo>
                                <a:lnTo>
                                  <a:pt x="352425" y="277825"/>
                                </a:lnTo>
                                <a:close/>
                              </a:path>
                              <a:path w="2886075" h="286385">
                                <a:moveTo>
                                  <a:pt x="352425" y="1587"/>
                                </a:moveTo>
                                <a:lnTo>
                                  <a:pt x="350837" y="0"/>
                                </a:lnTo>
                                <a:lnTo>
                                  <a:pt x="344487" y="0"/>
                                </a:lnTo>
                                <a:lnTo>
                                  <a:pt x="342900" y="1587"/>
                                </a:lnTo>
                                <a:lnTo>
                                  <a:pt x="342900" y="7937"/>
                                </a:lnTo>
                                <a:lnTo>
                                  <a:pt x="344487" y="9525"/>
                                </a:lnTo>
                                <a:lnTo>
                                  <a:pt x="350837" y="9525"/>
                                </a:lnTo>
                                <a:lnTo>
                                  <a:pt x="352425" y="7937"/>
                                </a:lnTo>
                                <a:lnTo>
                                  <a:pt x="352425" y="1587"/>
                                </a:lnTo>
                                <a:close/>
                              </a:path>
                              <a:path w="2886075" h="286385">
                                <a:moveTo>
                                  <a:pt x="371475" y="277825"/>
                                </a:moveTo>
                                <a:lnTo>
                                  <a:pt x="369887" y="276237"/>
                                </a:lnTo>
                                <a:lnTo>
                                  <a:pt x="363537" y="276237"/>
                                </a:lnTo>
                                <a:lnTo>
                                  <a:pt x="361950" y="277825"/>
                                </a:lnTo>
                                <a:lnTo>
                                  <a:pt x="361950" y="284175"/>
                                </a:lnTo>
                                <a:lnTo>
                                  <a:pt x="363537" y="285762"/>
                                </a:lnTo>
                                <a:lnTo>
                                  <a:pt x="369887" y="285762"/>
                                </a:lnTo>
                                <a:lnTo>
                                  <a:pt x="371475" y="284175"/>
                                </a:lnTo>
                                <a:lnTo>
                                  <a:pt x="371475" y="277825"/>
                                </a:lnTo>
                                <a:close/>
                              </a:path>
                              <a:path w="2886075" h="286385">
                                <a:moveTo>
                                  <a:pt x="371475" y="1587"/>
                                </a:moveTo>
                                <a:lnTo>
                                  <a:pt x="369887" y="0"/>
                                </a:lnTo>
                                <a:lnTo>
                                  <a:pt x="363537" y="0"/>
                                </a:lnTo>
                                <a:lnTo>
                                  <a:pt x="361950" y="1587"/>
                                </a:lnTo>
                                <a:lnTo>
                                  <a:pt x="361950" y="7937"/>
                                </a:lnTo>
                                <a:lnTo>
                                  <a:pt x="363537" y="9525"/>
                                </a:lnTo>
                                <a:lnTo>
                                  <a:pt x="369887" y="9525"/>
                                </a:lnTo>
                                <a:lnTo>
                                  <a:pt x="371475" y="7937"/>
                                </a:lnTo>
                                <a:lnTo>
                                  <a:pt x="371475" y="1587"/>
                                </a:lnTo>
                                <a:close/>
                              </a:path>
                              <a:path w="2886075" h="286385">
                                <a:moveTo>
                                  <a:pt x="390525" y="277825"/>
                                </a:moveTo>
                                <a:lnTo>
                                  <a:pt x="388937" y="276237"/>
                                </a:lnTo>
                                <a:lnTo>
                                  <a:pt x="382587" y="276237"/>
                                </a:lnTo>
                                <a:lnTo>
                                  <a:pt x="381000" y="277825"/>
                                </a:lnTo>
                                <a:lnTo>
                                  <a:pt x="381000" y="284175"/>
                                </a:lnTo>
                                <a:lnTo>
                                  <a:pt x="382587" y="285762"/>
                                </a:lnTo>
                                <a:lnTo>
                                  <a:pt x="388937" y="285762"/>
                                </a:lnTo>
                                <a:lnTo>
                                  <a:pt x="390525" y="284175"/>
                                </a:lnTo>
                                <a:lnTo>
                                  <a:pt x="390525" y="277825"/>
                                </a:lnTo>
                                <a:close/>
                              </a:path>
                              <a:path w="2886075" h="286385">
                                <a:moveTo>
                                  <a:pt x="390525" y="1587"/>
                                </a:moveTo>
                                <a:lnTo>
                                  <a:pt x="388937" y="0"/>
                                </a:lnTo>
                                <a:lnTo>
                                  <a:pt x="382587" y="0"/>
                                </a:lnTo>
                                <a:lnTo>
                                  <a:pt x="381000" y="1587"/>
                                </a:lnTo>
                                <a:lnTo>
                                  <a:pt x="381000" y="7937"/>
                                </a:lnTo>
                                <a:lnTo>
                                  <a:pt x="382587" y="9525"/>
                                </a:lnTo>
                                <a:lnTo>
                                  <a:pt x="388937" y="9525"/>
                                </a:lnTo>
                                <a:lnTo>
                                  <a:pt x="390525" y="7937"/>
                                </a:lnTo>
                                <a:lnTo>
                                  <a:pt x="390525" y="1587"/>
                                </a:lnTo>
                                <a:close/>
                              </a:path>
                              <a:path w="2886075" h="286385">
                                <a:moveTo>
                                  <a:pt x="409575" y="277825"/>
                                </a:moveTo>
                                <a:lnTo>
                                  <a:pt x="407987" y="276237"/>
                                </a:lnTo>
                                <a:lnTo>
                                  <a:pt x="401637" y="276237"/>
                                </a:lnTo>
                                <a:lnTo>
                                  <a:pt x="400050" y="277825"/>
                                </a:lnTo>
                                <a:lnTo>
                                  <a:pt x="400050" y="284175"/>
                                </a:lnTo>
                                <a:lnTo>
                                  <a:pt x="401637" y="285762"/>
                                </a:lnTo>
                                <a:lnTo>
                                  <a:pt x="407987" y="285762"/>
                                </a:lnTo>
                                <a:lnTo>
                                  <a:pt x="409575" y="284175"/>
                                </a:lnTo>
                                <a:lnTo>
                                  <a:pt x="409575" y="277825"/>
                                </a:lnTo>
                                <a:close/>
                              </a:path>
                              <a:path w="2886075" h="286385">
                                <a:moveTo>
                                  <a:pt x="409575" y="1587"/>
                                </a:moveTo>
                                <a:lnTo>
                                  <a:pt x="407987" y="0"/>
                                </a:lnTo>
                                <a:lnTo>
                                  <a:pt x="401637" y="0"/>
                                </a:lnTo>
                                <a:lnTo>
                                  <a:pt x="400050" y="1587"/>
                                </a:lnTo>
                                <a:lnTo>
                                  <a:pt x="400050" y="7937"/>
                                </a:lnTo>
                                <a:lnTo>
                                  <a:pt x="401637" y="9525"/>
                                </a:lnTo>
                                <a:lnTo>
                                  <a:pt x="407987" y="9525"/>
                                </a:lnTo>
                                <a:lnTo>
                                  <a:pt x="409575" y="7937"/>
                                </a:lnTo>
                                <a:lnTo>
                                  <a:pt x="409575" y="1587"/>
                                </a:lnTo>
                                <a:close/>
                              </a:path>
                              <a:path w="2886075" h="286385">
                                <a:moveTo>
                                  <a:pt x="428625" y="277825"/>
                                </a:moveTo>
                                <a:lnTo>
                                  <a:pt x="427037" y="276237"/>
                                </a:lnTo>
                                <a:lnTo>
                                  <a:pt x="420687" y="276237"/>
                                </a:lnTo>
                                <a:lnTo>
                                  <a:pt x="419100" y="277825"/>
                                </a:lnTo>
                                <a:lnTo>
                                  <a:pt x="419100" y="284175"/>
                                </a:lnTo>
                                <a:lnTo>
                                  <a:pt x="420687" y="285762"/>
                                </a:lnTo>
                                <a:lnTo>
                                  <a:pt x="427037" y="285762"/>
                                </a:lnTo>
                                <a:lnTo>
                                  <a:pt x="428625" y="284175"/>
                                </a:lnTo>
                                <a:lnTo>
                                  <a:pt x="428625" y="277825"/>
                                </a:lnTo>
                                <a:close/>
                              </a:path>
                              <a:path w="2886075" h="286385">
                                <a:moveTo>
                                  <a:pt x="428625" y="1587"/>
                                </a:moveTo>
                                <a:lnTo>
                                  <a:pt x="427037" y="0"/>
                                </a:lnTo>
                                <a:lnTo>
                                  <a:pt x="420687" y="0"/>
                                </a:lnTo>
                                <a:lnTo>
                                  <a:pt x="419100" y="1587"/>
                                </a:lnTo>
                                <a:lnTo>
                                  <a:pt x="419100" y="7937"/>
                                </a:lnTo>
                                <a:lnTo>
                                  <a:pt x="420687" y="9525"/>
                                </a:lnTo>
                                <a:lnTo>
                                  <a:pt x="427037" y="9525"/>
                                </a:lnTo>
                                <a:lnTo>
                                  <a:pt x="428625" y="7937"/>
                                </a:lnTo>
                                <a:lnTo>
                                  <a:pt x="428625" y="1587"/>
                                </a:lnTo>
                                <a:close/>
                              </a:path>
                              <a:path w="2886075" h="286385">
                                <a:moveTo>
                                  <a:pt x="447675" y="277825"/>
                                </a:moveTo>
                                <a:lnTo>
                                  <a:pt x="446087" y="276237"/>
                                </a:lnTo>
                                <a:lnTo>
                                  <a:pt x="439737" y="276237"/>
                                </a:lnTo>
                                <a:lnTo>
                                  <a:pt x="438150" y="277825"/>
                                </a:lnTo>
                                <a:lnTo>
                                  <a:pt x="438150" y="284175"/>
                                </a:lnTo>
                                <a:lnTo>
                                  <a:pt x="439737" y="285762"/>
                                </a:lnTo>
                                <a:lnTo>
                                  <a:pt x="446087" y="285762"/>
                                </a:lnTo>
                                <a:lnTo>
                                  <a:pt x="447675" y="284175"/>
                                </a:lnTo>
                                <a:lnTo>
                                  <a:pt x="447675" y="277825"/>
                                </a:lnTo>
                                <a:close/>
                              </a:path>
                              <a:path w="2886075" h="286385">
                                <a:moveTo>
                                  <a:pt x="447675" y="1587"/>
                                </a:moveTo>
                                <a:lnTo>
                                  <a:pt x="446087" y="0"/>
                                </a:lnTo>
                                <a:lnTo>
                                  <a:pt x="439737" y="0"/>
                                </a:lnTo>
                                <a:lnTo>
                                  <a:pt x="438150" y="1587"/>
                                </a:lnTo>
                                <a:lnTo>
                                  <a:pt x="438150" y="7937"/>
                                </a:lnTo>
                                <a:lnTo>
                                  <a:pt x="439737" y="9525"/>
                                </a:lnTo>
                                <a:lnTo>
                                  <a:pt x="446087" y="9525"/>
                                </a:lnTo>
                                <a:lnTo>
                                  <a:pt x="447675" y="7937"/>
                                </a:lnTo>
                                <a:lnTo>
                                  <a:pt x="447675" y="1587"/>
                                </a:lnTo>
                                <a:close/>
                              </a:path>
                              <a:path w="2886075" h="286385">
                                <a:moveTo>
                                  <a:pt x="466725" y="277825"/>
                                </a:moveTo>
                                <a:lnTo>
                                  <a:pt x="465137" y="276237"/>
                                </a:lnTo>
                                <a:lnTo>
                                  <a:pt x="458787" y="276237"/>
                                </a:lnTo>
                                <a:lnTo>
                                  <a:pt x="457200" y="277825"/>
                                </a:lnTo>
                                <a:lnTo>
                                  <a:pt x="457200" y="284175"/>
                                </a:lnTo>
                                <a:lnTo>
                                  <a:pt x="458787" y="285762"/>
                                </a:lnTo>
                                <a:lnTo>
                                  <a:pt x="465137" y="285762"/>
                                </a:lnTo>
                                <a:lnTo>
                                  <a:pt x="466725" y="284175"/>
                                </a:lnTo>
                                <a:lnTo>
                                  <a:pt x="466725" y="277825"/>
                                </a:lnTo>
                                <a:close/>
                              </a:path>
                              <a:path w="2886075" h="286385">
                                <a:moveTo>
                                  <a:pt x="466725" y="1587"/>
                                </a:moveTo>
                                <a:lnTo>
                                  <a:pt x="465137" y="0"/>
                                </a:lnTo>
                                <a:lnTo>
                                  <a:pt x="458787" y="0"/>
                                </a:lnTo>
                                <a:lnTo>
                                  <a:pt x="457200" y="1587"/>
                                </a:lnTo>
                                <a:lnTo>
                                  <a:pt x="457200" y="7937"/>
                                </a:lnTo>
                                <a:lnTo>
                                  <a:pt x="458787" y="9525"/>
                                </a:lnTo>
                                <a:lnTo>
                                  <a:pt x="465137" y="9525"/>
                                </a:lnTo>
                                <a:lnTo>
                                  <a:pt x="466725" y="7937"/>
                                </a:lnTo>
                                <a:lnTo>
                                  <a:pt x="466725" y="1587"/>
                                </a:lnTo>
                                <a:close/>
                              </a:path>
                              <a:path w="2886075" h="286385">
                                <a:moveTo>
                                  <a:pt x="485775" y="277825"/>
                                </a:moveTo>
                                <a:lnTo>
                                  <a:pt x="484187" y="276237"/>
                                </a:lnTo>
                                <a:lnTo>
                                  <a:pt x="477837" y="276237"/>
                                </a:lnTo>
                                <a:lnTo>
                                  <a:pt x="476250" y="277825"/>
                                </a:lnTo>
                                <a:lnTo>
                                  <a:pt x="476250" y="284175"/>
                                </a:lnTo>
                                <a:lnTo>
                                  <a:pt x="477837" y="285762"/>
                                </a:lnTo>
                                <a:lnTo>
                                  <a:pt x="484187" y="285762"/>
                                </a:lnTo>
                                <a:lnTo>
                                  <a:pt x="485775" y="284175"/>
                                </a:lnTo>
                                <a:lnTo>
                                  <a:pt x="485775" y="277825"/>
                                </a:lnTo>
                                <a:close/>
                              </a:path>
                              <a:path w="2886075" h="286385">
                                <a:moveTo>
                                  <a:pt x="485775" y="1587"/>
                                </a:moveTo>
                                <a:lnTo>
                                  <a:pt x="484187" y="0"/>
                                </a:lnTo>
                                <a:lnTo>
                                  <a:pt x="477837" y="0"/>
                                </a:lnTo>
                                <a:lnTo>
                                  <a:pt x="476250" y="1587"/>
                                </a:lnTo>
                                <a:lnTo>
                                  <a:pt x="476250" y="7937"/>
                                </a:lnTo>
                                <a:lnTo>
                                  <a:pt x="477837" y="9525"/>
                                </a:lnTo>
                                <a:lnTo>
                                  <a:pt x="484187" y="9525"/>
                                </a:lnTo>
                                <a:lnTo>
                                  <a:pt x="485775" y="7937"/>
                                </a:lnTo>
                                <a:lnTo>
                                  <a:pt x="485775" y="1587"/>
                                </a:lnTo>
                                <a:close/>
                              </a:path>
                              <a:path w="2886075" h="286385">
                                <a:moveTo>
                                  <a:pt x="504825" y="277825"/>
                                </a:moveTo>
                                <a:lnTo>
                                  <a:pt x="503237" y="276237"/>
                                </a:lnTo>
                                <a:lnTo>
                                  <a:pt x="496887" y="276237"/>
                                </a:lnTo>
                                <a:lnTo>
                                  <a:pt x="495300" y="277825"/>
                                </a:lnTo>
                                <a:lnTo>
                                  <a:pt x="495300" y="284175"/>
                                </a:lnTo>
                                <a:lnTo>
                                  <a:pt x="496887" y="285762"/>
                                </a:lnTo>
                                <a:lnTo>
                                  <a:pt x="503237" y="285762"/>
                                </a:lnTo>
                                <a:lnTo>
                                  <a:pt x="504825" y="284175"/>
                                </a:lnTo>
                                <a:lnTo>
                                  <a:pt x="504825" y="277825"/>
                                </a:lnTo>
                                <a:close/>
                              </a:path>
                              <a:path w="2886075" h="286385">
                                <a:moveTo>
                                  <a:pt x="504825" y="1587"/>
                                </a:moveTo>
                                <a:lnTo>
                                  <a:pt x="503237" y="0"/>
                                </a:lnTo>
                                <a:lnTo>
                                  <a:pt x="496887" y="0"/>
                                </a:lnTo>
                                <a:lnTo>
                                  <a:pt x="495300" y="1587"/>
                                </a:lnTo>
                                <a:lnTo>
                                  <a:pt x="495300" y="7937"/>
                                </a:lnTo>
                                <a:lnTo>
                                  <a:pt x="496887" y="9525"/>
                                </a:lnTo>
                                <a:lnTo>
                                  <a:pt x="503237" y="9525"/>
                                </a:lnTo>
                                <a:lnTo>
                                  <a:pt x="504825" y="7937"/>
                                </a:lnTo>
                                <a:lnTo>
                                  <a:pt x="504825" y="1587"/>
                                </a:lnTo>
                                <a:close/>
                              </a:path>
                              <a:path w="2886075" h="286385">
                                <a:moveTo>
                                  <a:pt x="523875" y="277825"/>
                                </a:moveTo>
                                <a:lnTo>
                                  <a:pt x="522287" y="276237"/>
                                </a:lnTo>
                                <a:lnTo>
                                  <a:pt x="515937" y="276237"/>
                                </a:lnTo>
                                <a:lnTo>
                                  <a:pt x="514350" y="277825"/>
                                </a:lnTo>
                                <a:lnTo>
                                  <a:pt x="514350" y="284175"/>
                                </a:lnTo>
                                <a:lnTo>
                                  <a:pt x="515937" y="285762"/>
                                </a:lnTo>
                                <a:lnTo>
                                  <a:pt x="522287" y="285762"/>
                                </a:lnTo>
                                <a:lnTo>
                                  <a:pt x="523875" y="284175"/>
                                </a:lnTo>
                                <a:lnTo>
                                  <a:pt x="523875" y="277825"/>
                                </a:lnTo>
                                <a:close/>
                              </a:path>
                              <a:path w="2886075" h="286385">
                                <a:moveTo>
                                  <a:pt x="523875" y="1587"/>
                                </a:moveTo>
                                <a:lnTo>
                                  <a:pt x="522287" y="0"/>
                                </a:lnTo>
                                <a:lnTo>
                                  <a:pt x="515937" y="0"/>
                                </a:lnTo>
                                <a:lnTo>
                                  <a:pt x="514350" y="1587"/>
                                </a:lnTo>
                                <a:lnTo>
                                  <a:pt x="514350" y="7937"/>
                                </a:lnTo>
                                <a:lnTo>
                                  <a:pt x="515937" y="9525"/>
                                </a:lnTo>
                                <a:lnTo>
                                  <a:pt x="522287" y="9525"/>
                                </a:lnTo>
                                <a:lnTo>
                                  <a:pt x="523875" y="7937"/>
                                </a:lnTo>
                                <a:lnTo>
                                  <a:pt x="523875" y="1587"/>
                                </a:lnTo>
                                <a:close/>
                              </a:path>
                              <a:path w="2886075" h="286385">
                                <a:moveTo>
                                  <a:pt x="542925" y="277825"/>
                                </a:moveTo>
                                <a:lnTo>
                                  <a:pt x="541337" y="276237"/>
                                </a:lnTo>
                                <a:lnTo>
                                  <a:pt x="534987" y="276237"/>
                                </a:lnTo>
                                <a:lnTo>
                                  <a:pt x="533400" y="277825"/>
                                </a:lnTo>
                                <a:lnTo>
                                  <a:pt x="533400" y="284175"/>
                                </a:lnTo>
                                <a:lnTo>
                                  <a:pt x="534987" y="285762"/>
                                </a:lnTo>
                                <a:lnTo>
                                  <a:pt x="541337" y="285762"/>
                                </a:lnTo>
                                <a:lnTo>
                                  <a:pt x="542925" y="284175"/>
                                </a:lnTo>
                                <a:lnTo>
                                  <a:pt x="542925" y="277825"/>
                                </a:lnTo>
                                <a:close/>
                              </a:path>
                              <a:path w="2886075" h="286385">
                                <a:moveTo>
                                  <a:pt x="542925" y="1587"/>
                                </a:moveTo>
                                <a:lnTo>
                                  <a:pt x="541337" y="0"/>
                                </a:lnTo>
                                <a:lnTo>
                                  <a:pt x="534987" y="0"/>
                                </a:lnTo>
                                <a:lnTo>
                                  <a:pt x="533400" y="1587"/>
                                </a:lnTo>
                                <a:lnTo>
                                  <a:pt x="533400" y="7937"/>
                                </a:lnTo>
                                <a:lnTo>
                                  <a:pt x="534987" y="9525"/>
                                </a:lnTo>
                                <a:lnTo>
                                  <a:pt x="541337" y="9525"/>
                                </a:lnTo>
                                <a:lnTo>
                                  <a:pt x="542925" y="7937"/>
                                </a:lnTo>
                                <a:lnTo>
                                  <a:pt x="542925" y="1587"/>
                                </a:lnTo>
                                <a:close/>
                              </a:path>
                              <a:path w="2886075" h="286385">
                                <a:moveTo>
                                  <a:pt x="561975" y="277825"/>
                                </a:moveTo>
                                <a:lnTo>
                                  <a:pt x="560387" y="276237"/>
                                </a:lnTo>
                                <a:lnTo>
                                  <a:pt x="554037" y="276237"/>
                                </a:lnTo>
                                <a:lnTo>
                                  <a:pt x="552450" y="277825"/>
                                </a:lnTo>
                                <a:lnTo>
                                  <a:pt x="552450" y="284175"/>
                                </a:lnTo>
                                <a:lnTo>
                                  <a:pt x="554037" y="285762"/>
                                </a:lnTo>
                                <a:lnTo>
                                  <a:pt x="560387" y="285762"/>
                                </a:lnTo>
                                <a:lnTo>
                                  <a:pt x="561975" y="284175"/>
                                </a:lnTo>
                                <a:lnTo>
                                  <a:pt x="561975" y="277825"/>
                                </a:lnTo>
                                <a:close/>
                              </a:path>
                              <a:path w="2886075" h="286385">
                                <a:moveTo>
                                  <a:pt x="561975" y="1587"/>
                                </a:moveTo>
                                <a:lnTo>
                                  <a:pt x="560387" y="0"/>
                                </a:lnTo>
                                <a:lnTo>
                                  <a:pt x="554037" y="0"/>
                                </a:lnTo>
                                <a:lnTo>
                                  <a:pt x="552450" y="1587"/>
                                </a:lnTo>
                                <a:lnTo>
                                  <a:pt x="552450" y="7937"/>
                                </a:lnTo>
                                <a:lnTo>
                                  <a:pt x="554037" y="9525"/>
                                </a:lnTo>
                                <a:lnTo>
                                  <a:pt x="560387" y="9525"/>
                                </a:lnTo>
                                <a:lnTo>
                                  <a:pt x="561975" y="7937"/>
                                </a:lnTo>
                                <a:lnTo>
                                  <a:pt x="561975" y="1587"/>
                                </a:lnTo>
                                <a:close/>
                              </a:path>
                              <a:path w="2886075" h="286385">
                                <a:moveTo>
                                  <a:pt x="581025" y="277825"/>
                                </a:moveTo>
                                <a:lnTo>
                                  <a:pt x="579437" y="276237"/>
                                </a:lnTo>
                                <a:lnTo>
                                  <a:pt x="573087" y="276237"/>
                                </a:lnTo>
                                <a:lnTo>
                                  <a:pt x="571500" y="277825"/>
                                </a:lnTo>
                                <a:lnTo>
                                  <a:pt x="571500" y="284175"/>
                                </a:lnTo>
                                <a:lnTo>
                                  <a:pt x="573087" y="285762"/>
                                </a:lnTo>
                                <a:lnTo>
                                  <a:pt x="579437" y="285762"/>
                                </a:lnTo>
                                <a:lnTo>
                                  <a:pt x="581025" y="284175"/>
                                </a:lnTo>
                                <a:lnTo>
                                  <a:pt x="581025" y="277825"/>
                                </a:lnTo>
                                <a:close/>
                              </a:path>
                              <a:path w="2886075" h="286385">
                                <a:moveTo>
                                  <a:pt x="581025" y="1587"/>
                                </a:moveTo>
                                <a:lnTo>
                                  <a:pt x="579437" y="0"/>
                                </a:lnTo>
                                <a:lnTo>
                                  <a:pt x="573087" y="0"/>
                                </a:lnTo>
                                <a:lnTo>
                                  <a:pt x="571500" y="1587"/>
                                </a:lnTo>
                                <a:lnTo>
                                  <a:pt x="571500" y="7937"/>
                                </a:lnTo>
                                <a:lnTo>
                                  <a:pt x="573087" y="9525"/>
                                </a:lnTo>
                                <a:lnTo>
                                  <a:pt x="579437" y="9525"/>
                                </a:lnTo>
                                <a:lnTo>
                                  <a:pt x="581025" y="7937"/>
                                </a:lnTo>
                                <a:lnTo>
                                  <a:pt x="581025" y="1587"/>
                                </a:lnTo>
                                <a:close/>
                              </a:path>
                              <a:path w="2886075" h="286385">
                                <a:moveTo>
                                  <a:pt x="600075" y="277825"/>
                                </a:moveTo>
                                <a:lnTo>
                                  <a:pt x="598487" y="276237"/>
                                </a:lnTo>
                                <a:lnTo>
                                  <a:pt x="592137" y="276237"/>
                                </a:lnTo>
                                <a:lnTo>
                                  <a:pt x="590550" y="277825"/>
                                </a:lnTo>
                                <a:lnTo>
                                  <a:pt x="590550" y="284175"/>
                                </a:lnTo>
                                <a:lnTo>
                                  <a:pt x="592137" y="285762"/>
                                </a:lnTo>
                                <a:lnTo>
                                  <a:pt x="598487" y="285762"/>
                                </a:lnTo>
                                <a:lnTo>
                                  <a:pt x="600075" y="284175"/>
                                </a:lnTo>
                                <a:lnTo>
                                  <a:pt x="600075" y="277825"/>
                                </a:lnTo>
                                <a:close/>
                              </a:path>
                              <a:path w="2886075" h="286385">
                                <a:moveTo>
                                  <a:pt x="600075" y="1587"/>
                                </a:moveTo>
                                <a:lnTo>
                                  <a:pt x="598487" y="0"/>
                                </a:lnTo>
                                <a:lnTo>
                                  <a:pt x="592137" y="0"/>
                                </a:lnTo>
                                <a:lnTo>
                                  <a:pt x="590550" y="1587"/>
                                </a:lnTo>
                                <a:lnTo>
                                  <a:pt x="590550" y="7937"/>
                                </a:lnTo>
                                <a:lnTo>
                                  <a:pt x="592137" y="9525"/>
                                </a:lnTo>
                                <a:lnTo>
                                  <a:pt x="598487" y="9525"/>
                                </a:lnTo>
                                <a:lnTo>
                                  <a:pt x="600075" y="7937"/>
                                </a:lnTo>
                                <a:lnTo>
                                  <a:pt x="600075" y="1587"/>
                                </a:lnTo>
                                <a:close/>
                              </a:path>
                              <a:path w="2886075" h="286385">
                                <a:moveTo>
                                  <a:pt x="619125" y="277825"/>
                                </a:moveTo>
                                <a:lnTo>
                                  <a:pt x="617537" y="276237"/>
                                </a:lnTo>
                                <a:lnTo>
                                  <a:pt x="611187" y="276237"/>
                                </a:lnTo>
                                <a:lnTo>
                                  <a:pt x="609600" y="277825"/>
                                </a:lnTo>
                                <a:lnTo>
                                  <a:pt x="609600" y="284175"/>
                                </a:lnTo>
                                <a:lnTo>
                                  <a:pt x="611187" y="285762"/>
                                </a:lnTo>
                                <a:lnTo>
                                  <a:pt x="617537" y="285762"/>
                                </a:lnTo>
                                <a:lnTo>
                                  <a:pt x="619125" y="284175"/>
                                </a:lnTo>
                                <a:lnTo>
                                  <a:pt x="619125" y="277825"/>
                                </a:lnTo>
                                <a:close/>
                              </a:path>
                              <a:path w="2886075" h="286385">
                                <a:moveTo>
                                  <a:pt x="619125" y="1587"/>
                                </a:moveTo>
                                <a:lnTo>
                                  <a:pt x="617537" y="0"/>
                                </a:lnTo>
                                <a:lnTo>
                                  <a:pt x="611187" y="0"/>
                                </a:lnTo>
                                <a:lnTo>
                                  <a:pt x="609600" y="1587"/>
                                </a:lnTo>
                                <a:lnTo>
                                  <a:pt x="609600" y="7937"/>
                                </a:lnTo>
                                <a:lnTo>
                                  <a:pt x="611187" y="9525"/>
                                </a:lnTo>
                                <a:lnTo>
                                  <a:pt x="617537" y="9525"/>
                                </a:lnTo>
                                <a:lnTo>
                                  <a:pt x="619125" y="7937"/>
                                </a:lnTo>
                                <a:lnTo>
                                  <a:pt x="619125" y="1587"/>
                                </a:lnTo>
                                <a:close/>
                              </a:path>
                              <a:path w="2886075" h="286385">
                                <a:moveTo>
                                  <a:pt x="638175" y="277825"/>
                                </a:moveTo>
                                <a:lnTo>
                                  <a:pt x="636587" y="276237"/>
                                </a:lnTo>
                                <a:lnTo>
                                  <a:pt x="630237" y="276237"/>
                                </a:lnTo>
                                <a:lnTo>
                                  <a:pt x="628650" y="277825"/>
                                </a:lnTo>
                                <a:lnTo>
                                  <a:pt x="628650" y="284175"/>
                                </a:lnTo>
                                <a:lnTo>
                                  <a:pt x="630237" y="285762"/>
                                </a:lnTo>
                                <a:lnTo>
                                  <a:pt x="636587" y="285762"/>
                                </a:lnTo>
                                <a:lnTo>
                                  <a:pt x="638175" y="284175"/>
                                </a:lnTo>
                                <a:lnTo>
                                  <a:pt x="638175" y="277825"/>
                                </a:lnTo>
                                <a:close/>
                              </a:path>
                              <a:path w="2886075" h="286385">
                                <a:moveTo>
                                  <a:pt x="638175" y="1587"/>
                                </a:moveTo>
                                <a:lnTo>
                                  <a:pt x="636587" y="0"/>
                                </a:lnTo>
                                <a:lnTo>
                                  <a:pt x="630237" y="0"/>
                                </a:lnTo>
                                <a:lnTo>
                                  <a:pt x="628650" y="1587"/>
                                </a:lnTo>
                                <a:lnTo>
                                  <a:pt x="628650" y="7937"/>
                                </a:lnTo>
                                <a:lnTo>
                                  <a:pt x="630237" y="9525"/>
                                </a:lnTo>
                                <a:lnTo>
                                  <a:pt x="636587" y="9525"/>
                                </a:lnTo>
                                <a:lnTo>
                                  <a:pt x="638175" y="7937"/>
                                </a:lnTo>
                                <a:lnTo>
                                  <a:pt x="638175" y="1587"/>
                                </a:lnTo>
                                <a:close/>
                              </a:path>
                              <a:path w="2886075" h="286385">
                                <a:moveTo>
                                  <a:pt x="657225" y="277825"/>
                                </a:moveTo>
                                <a:lnTo>
                                  <a:pt x="655637" y="276237"/>
                                </a:lnTo>
                                <a:lnTo>
                                  <a:pt x="649287" y="276237"/>
                                </a:lnTo>
                                <a:lnTo>
                                  <a:pt x="647700" y="277825"/>
                                </a:lnTo>
                                <a:lnTo>
                                  <a:pt x="647700" y="284175"/>
                                </a:lnTo>
                                <a:lnTo>
                                  <a:pt x="649287" y="285762"/>
                                </a:lnTo>
                                <a:lnTo>
                                  <a:pt x="655637" y="285762"/>
                                </a:lnTo>
                                <a:lnTo>
                                  <a:pt x="657225" y="284175"/>
                                </a:lnTo>
                                <a:lnTo>
                                  <a:pt x="657225" y="277825"/>
                                </a:lnTo>
                                <a:close/>
                              </a:path>
                              <a:path w="2886075" h="286385">
                                <a:moveTo>
                                  <a:pt x="657225" y="1587"/>
                                </a:moveTo>
                                <a:lnTo>
                                  <a:pt x="655637" y="0"/>
                                </a:lnTo>
                                <a:lnTo>
                                  <a:pt x="649287" y="0"/>
                                </a:lnTo>
                                <a:lnTo>
                                  <a:pt x="647700" y="1587"/>
                                </a:lnTo>
                                <a:lnTo>
                                  <a:pt x="647700" y="7937"/>
                                </a:lnTo>
                                <a:lnTo>
                                  <a:pt x="649287" y="9525"/>
                                </a:lnTo>
                                <a:lnTo>
                                  <a:pt x="655637" y="9525"/>
                                </a:lnTo>
                                <a:lnTo>
                                  <a:pt x="657225" y="7937"/>
                                </a:lnTo>
                                <a:lnTo>
                                  <a:pt x="657225" y="1587"/>
                                </a:lnTo>
                                <a:close/>
                              </a:path>
                              <a:path w="2886075" h="286385">
                                <a:moveTo>
                                  <a:pt x="676275" y="277825"/>
                                </a:moveTo>
                                <a:lnTo>
                                  <a:pt x="674687" y="276237"/>
                                </a:lnTo>
                                <a:lnTo>
                                  <a:pt x="668337" y="276237"/>
                                </a:lnTo>
                                <a:lnTo>
                                  <a:pt x="666750" y="277825"/>
                                </a:lnTo>
                                <a:lnTo>
                                  <a:pt x="666750" y="284175"/>
                                </a:lnTo>
                                <a:lnTo>
                                  <a:pt x="668337" y="285762"/>
                                </a:lnTo>
                                <a:lnTo>
                                  <a:pt x="674687" y="285762"/>
                                </a:lnTo>
                                <a:lnTo>
                                  <a:pt x="676275" y="284175"/>
                                </a:lnTo>
                                <a:lnTo>
                                  <a:pt x="676275" y="277825"/>
                                </a:lnTo>
                                <a:close/>
                              </a:path>
                              <a:path w="2886075" h="286385">
                                <a:moveTo>
                                  <a:pt x="676275" y="1587"/>
                                </a:moveTo>
                                <a:lnTo>
                                  <a:pt x="674687" y="0"/>
                                </a:lnTo>
                                <a:lnTo>
                                  <a:pt x="668337" y="0"/>
                                </a:lnTo>
                                <a:lnTo>
                                  <a:pt x="666750" y="1587"/>
                                </a:lnTo>
                                <a:lnTo>
                                  <a:pt x="666750" y="7937"/>
                                </a:lnTo>
                                <a:lnTo>
                                  <a:pt x="668337" y="9525"/>
                                </a:lnTo>
                                <a:lnTo>
                                  <a:pt x="674687" y="9525"/>
                                </a:lnTo>
                                <a:lnTo>
                                  <a:pt x="676275" y="7937"/>
                                </a:lnTo>
                                <a:lnTo>
                                  <a:pt x="676275" y="1587"/>
                                </a:lnTo>
                                <a:close/>
                              </a:path>
                              <a:path w="2886075" h="286385">
                                <a:moveTo>
                                  <a:pt x="695325" y="277825"/>
                                </a:moveTo>
                                <a:lnTo>
                                  <a:pt x="693737" y="276237"/>
                                </a:lnTo>
                                <a:lnTo>
                                  <a:pt x="687387" y="276237"/>
                                </a:lnTo>
                                <a:lnTo>
                                  <a:pt x="685800" y="277825"/>
                                </a:lnTo>
                                <a:lnTo>
                                  <a:pt x="685800" y="284175"/>
                                </a:lnTo>
                                <a:lnTo>
                                  <a:pt x="687387" y="285762"/>
                                </a:lnTo>
                                <a:lnTo>
                                  <a:pt x="693737" y="285762"/>
                                </a:lnTo>
                                <a:lnTo>
                                  <a:pt x="695325" y="284175"/>
                                </a:lnTo>
                                <a:lnTo>
                                  <a:pt x="695325" y="277825"/>
                                </a:lnTo>
                                <a:close/>
                              </a:path>
                              <a:path w="2886075" h="286385">
                                <a:moveTo>
                                  <a:pt x="695325" y="1587"/>
                                </a:moveTo>
                                <a:lnTo>
                                  <a:pt x="693737" y="0"/>
                                </a:lnTo>
                                <a:lnTo>
                                  <a:pt x="687387" y="0"/>
                                </a:lnTo>
                                <a:lnTo>
                                  <a:pt x="685800" y="1587"/>
                                </a:lnTo>
                                <a:lnTo>
                                  <a:pt x="685800" y="7937"/>
                                </a:lnTo>
                                <a:lnTo>
                                  <a:pt x="687387" y="9525"/>
                                </a:lnTo>
                                <a:lnTo>
                                  <a:pt x="693737" y="9525"/>
                                </a:lnTo>
                                <a:lnTo>
                                  <a:pt x="695325" y="7937"/>
                                </a:lnTo>
                                <a:lnTo>
                                  <a:pt x="695325" y="1587"/>
                                </a:lnTo>
                                <a:close/>
                              </a:path>
                              <a:path w="2886075" h="286385">
                                <a:moveTo>
                                  <a:pt x="714375" y="277825"/>
                                </a:moveTo>
                                <a:lnTo>
                                  <a:pt x="712787" y="276237"/>
                                </a:lnTo>
                                <a:lnTo>
                                  <a:pt x="706437" y="276237"/>
                                </a:lnTo>
                                <a:lnTo>
                                  <a:pt x="704850" y="277825"/>
                                </a:lnTo>
                                <a:lnTo>
                                  <a:pt x="704850" y="284175"/>
                                </a:lnTo>
                                <a:lnTo>
                                  <a:pt x="706437" y="285762"/>
                                </a:lnTo>
                                <a:lnTo>
                                  <a:pt x="712787" y="285762"/>
                                </a:lnTo>
                                <a:lnTo>
                                  <a:pt x="714375" y="284175"/>
                                </a:lnTo>
                                <a:lnTo>
                                  <a:pt x="714375" y="277825"/>
                                </a:lnTo>
                                <a:close/>
                              </a:path>
                              <a:path w="2886075" h="286385">
                                <a:moveTo>
                                  <a:pt x="714375" y="1587"/>
                                </a:moveTo>
                                <a:lnTo>
                                  <a:pt x="712787" y="0"/>
                                </a:lnTo>
                                <a:lnTo>
                                  <a:pt x="706437" y="0"/>
                                </a:lnTo>
                                <a:lnTo>
                                  <a:pt x="704850" y="1587"/>
                                </a:lnTo>
                                <a:lnTo>
                                  <a:pt x="704850" y="7937"/>
                                </a:lnTo>
                                <a:lnTo>
                                  <a:pt x="706437" y="9525"/>
                                </a:lnTo>
                                <a:lnTo>
                                  <a:pt x="712787" y="9525"/>
                                </a:lnTo>
                                <a:lnTo>
                                  <a:pt x="714375" y="7937"/>
                                </a:lnTo>
                                <a:lnTo>
                                  <a:pt x="714375" y="1587"/>
                                </a:lnTo>
                                <a:close/>
                              </a:path>
                              <a:path w="2886075" h="286385">
                                <a:moveTo>
                                  <a:pt x="733425" y="277825"/>
                                </a:moveTo>
                                <a:lnTo>
                                  <a:pt x="731837" y="276237"/>
                                </a:lnTo>
                                <a:lnTo>
                                  <a:pt x="725487" y="276237"/>
                                </a:lnTo>
                                <a:lnTo>
                                  <a:pt x="723900" y="277825"/>
                                </a:lnTo>
                                <a:lnTo>
                                  <a:pt x="723900" y="284175"/>
                                </a:lnTo>
                                <a:lnTo>
                                  <a:pt x="725487" y="285762"/>
                                </a:lnTo>
                                <a:lnTo>
                                  <a:pt x="731837" y="285762"/>
                                </a:lnTo>
                                <a:lnTo>
                                  <a:pt x="733425" y="284175"/>
                                </a:lnTo>
                                <a:lnTo>
                                  <a:pt x="733425" y="277825"/>
                                </a:lnTo>
                                <a:close/>
                              </a:path>
                              <a:path w="2886075" h="286385">
                                <a:moveTo>
                                  <a:pt x="733425" y="1587"/>
                                </a:moveTo>
                                <a:lnTo>
                                  <a:pt x="731837" y="0"/>
                                </a:lnTo>
                                <a:lnTo>
                                  <a:pt x="725487" y="0"/>
                                </a:lnTo>
                                <a:lnTo>
                                  <a:pt x="723900" y="1587"/>
                                </a:lnTo>
                                <a:lnTo>
                                  <a:pt x="723900" y="7937"/>
                                </a:lnTo>
                                <a:lnTo>
                                  <a:pt x="725487" y="9525"/>
                                </a:lnTo>
                                <a:lnTo>
                                  <a:pt x="731837" y="9525"/>
                                </a:lnTo>
                                <a:lnTo>
                                  <a:pt x="733425" y="7937"/>
                                </a:lnTo>
                                <a:lnTo>
                                  <a:pt x="733425" y="1587"/>
                                </a:lnTo>
                                <a:close/>
                              </a:path>
                              <a:path w="2886075" h="286385">
                                <a:moveTo>
                                  <a:pt x="752475" y="277825"/>
                                </a:moveTo>
                                <a:lnTo>
                                  <a:pt x="750887" y="276237"/>
                                </a:lnTo>
                                <a:lnTo>
                                  <a:pt x="744537" y="276237"/>
                                </a:lnTo>
                                <a:lnTo>
                                  <a:pt x="742950" y="277825"/>
                                </a:lnTo>
                                <a:lnTo>
                                  <a:pt x="742950" y="284175"/>
                                </a:lnTo>
                                <a:lnTo>
                                  <a:pt x="744537" y="285762"/>
                                </a:lnTo>
                                <a:lnTo>
                                  <a:pt x="750887" y="285762"/>
                                </a:lnTo>
                                <a:lnTo>
                                  <a:pt x="752475" y="284175"/>
                                </a:lnTo>
                                <a:lnTo>
                                  <a:pt x="752475" y="277825"/>
                                </a:lnTo>
                                <a:close/>
                              </a:path>
                              <a:path w="2886075" h="286385">
                                <a:moveTo>
                                  <a:pt x="752475" y="1587"/>
                                </a:moveTo>
                                <a:lnTo>
                                  <a:pt x="750887" y="0"/>
                                </a:lnTo>
                                <a:lnTo>
                                  <a:pt x="744537" y="0"/>
                                </a:lnTo>
                                <a:lnTo>
                                  <a:pt x="742950" y="1587"/>
                                </a:lnTo>
                                <a:lnTo>
                                  <a:pt x="742950" y="7937"/>
                                </a:lnTo>
                                <a:lnTo>
                                  <a:pt x="744537" y="9525"/>
                                </a:lnTo>
                                <a:lnTo>
                                  <a:pt x="750887" y="9525"/>
                                </a:lnTo>
                                <a:lnTo>
                                  <a:pt x="752475" y="7937"/>
                                </a:lnTo>
                                <a:lnTo>
                                  <a:pt x="752475" y="1587"/>
                                </a:lnTo>
                                <a:close/>
                              </a:path>
                              <a:path w="2886075" h="286385">
                                <a:moveTo>
                                  <a:pt x="771525" y="277825"/>
                                </a:moveTo>
                                <a:lnTo>
                                  <a:pt x="769937" y="276237"/>
                                </a:lnTo>
                                <a:lnTo>
                                  <a:pt x="763587" y="276237"/>
                                </a:lnTo>
                                <a:lnTo>
                                  <a:pt x="762000" y="277825"/>
                                </a:lnTo>
                                <a:lnTo>
                                  <a:pt x="762000" y="284175"/>
                                </a:lnTo>
                                <a:lnTo>
                                  <a:pt x="763587" y="285762"/>
                                </a:lnTo>
                                <a:lnTo>
                                  <a:pt x="769937" y="285762"/>
                                </a:lnTo>
                                <a:lnTo>
                                  <a:pt x="771525" y="284175"/>
                                </a:lnTo>
                                <a:lnTo>
                                  <a:pt x="771525" y="277825"/>
                                </a:lnTo>
                                <a:close/>
                              </a:path>
                              <a:path w="2886075" h="286385">
                                <a:moveTo>
                                  <a:pt x="771525" y="1587"/>
                                </a:moveTo>
                                <a:lnTo>
                                  <a:pt x="769937" y="0"/>
                                </a:lnTo>
                                <a:lnTo>
                                  <a:pt x="763587" y="0"/>
                                </a:lnTo>
                                <a:lnTo>
                                  <a:pt x="762000" y="1587"/>
                                </a:lnTo>
                                <a:lnTo>
                                  <a:pt x="762000" y="7937"/>
                                </a:lnTo>
                                <a:lnTo>
                                  <a:pt x="763587" y="9525"/>
                                </a:lnTo>
                                <a:lnTo>
                                  <a:pt x="769937" y="9525"/>
                                </a:lnTo>
                                <a:lnTo>
                                  <a:pt x="771525" y="7937"/>
                                </a:lnTo>
                                <a:lnTo>
                                  <a:pt x="771525" y="1587"/>
                                </a:lnTo>
                                <a:close/>
                              </a:path>
                              <a:path w="2886075" h="286385">
                                <a:moveTo>
                                  <a:pt x="790575" y="277825"/>
                                </a:moveTo>
                                <a:lnTo>
                                  <a:pt x="788987" y="276237"/>
                                </a:lnTo>
                                <a:lnTo>
                                  <a:pt x="782637" y="276237"/>
                                </a:lnTo>
                                <a:lnTo>
                                  <a:pt x="781050" y="277825"/>
                                </a:lnTo>
                                <a:lnTo>
                                  <a:pt x="781050" y="284175"/>
                                </a:lnTo>
                                <a:lnTo>
                                  <a:pt x="782637" y="285762"/>
                                </a:lnTo>
                                <a:lnTo>
                                  <a:pt x="788987" y="285762"/>
                                </a:lnTo>
                                <a:lnTo>
                                  <a:pt x="790575" y="284175"/>
                                </a:lnTo>
                                <a:lnTo>
                                  <a:pt x="790575" y="277825"/>
                                </a:lnTo>
                                <a:close/>
                              </a:path>
                              <a:path w="2886075" h="286385">
                                <a:moveTo>
                                  <a:pt x="790575" y="1587"/>
                                </a:moveTo>
                                <a:lnTo>
                                  <a:pt x="788987" y="0"/>
                                </a:lnTo>
                                <a:lnTo>
                                  <a:pt x="782637" y="0"/>
                                </a:lnTo>
                                <a:lnTo>
                                  <a:pt x="781050" y="1587"/>
                                </a:lnTo>
                                <a:lnTo>
                                  <a:pt x="781050" y="7937"/>
                                </a:lnTo>
                                <a:lnTo>
                                  <a:pt x="782637" y="9525"/>
                                </a:lnTo>
                                <a:lnTo>
                                  <a:pt x="788987" y="9525"/>
                                </a:lnTo>
                                <a:lnTo>
                                  <a:pt x="790575" y="7937"/>
                                </a:lnTo>
                                <a:lnTo>
                                  <a:pt x="790575" y="1587"/>
                                </a:lnTo>
                                <a:close/>
                              </a:path>
                              <a:path w="2886075" h="286385">
                                <a:moveTo>
                                  <a:pt x="809625" y="277825"/>
                                </a:moveTo>
                                <a:lnTo>
                                  <a:pt x="808037" y="276237"/>
                                </a:lnTo>
                                <a:lnTo>
                                  <a:pt x="801687" y="276237"/>
                                </a:lnTo>
                                <a:lnTo>
                                  <a:pt x="800100" y="277825"/>
                                </a:lnTo>
                                <a:lnTo>
                                  <a:pt x="800100" y="284175"/>
                                </a:lnTo>
                                <a:lnTo>
                                  <a:pt x="801687" y="285762"/>
                                </a:lnTo>
                                <a:lnTo>
                                  <a:pt x="808037" y="285762"/>
                                </a:lnTo>
                                <a:lnTo>
                                  <a:pt x="809625" y="284175"/>
                                </a:lnTo>
                                <a:lnTo>
                                  <a:pt x="809625" y="277825"/>
                                </a:lnTo>
                                <a:close/>
                              </a:path>
                              <a:path w="2886075" h="286385">
                                <a:moveTo>
                                  <a:pt x="809625" y="1587"/>
                                </a:moveTo>
                                <a:lnTo>
                                  <a:pt x="808037" y="0"/>
                                </a:lnTo>
                                <a:lnTo>
                                  <a:pt x="801687" y="0"/>
                                </a:lnTo>
                                <a:lnTo>
                                  <a:pt x="800100" y="1587"/>
                                </a:lnTo>
                                <a:lnTo>
                                  <a:pt x="800100" y="7937"/>
                                </a:lnTo>
                                <a:lnTo>
                                  <a:pt x="801687" y="9525"/>
                                </a:lnTo>
                                <a:lnTo>
                                  <a:pt x="808037" y="9525"/>
                                </a:lnTo>
                                <a:lnTo>
                                  <a:pt x="809625" y="7937"/>
                                </a:lnTo>
                                <a:lnTo>
                                  <a:pt x="809625" y="1587"/>
                                </a:lnTo>
                                <a:close/>
                              </a:path>
                              <a:path w="2886075" h="286385">
                                <a:moveTo>
                                  <a:pt x="828675" y="277825"/>
                                </a:moveTo>
                                <a:lnTo>
                                  <a:pt x="827087" y="276237"/>
                                </a:lnTo>
                                <a:lnTo>
                                  <a:pt x="820737" y="276237"/>
                                </a:lnTo>
                                <a:lnTo>
                                  <a:pt x="819150" y="277825"/>
                                </a:lnTo>
                                <a:lnTo>
                                  <a:pt x="819150" y="284175"/>
                                </a:lnTo>
                                <a:lnTo>
                                  <a:pt x="820737" y="285762"/>
                                </a:lnTo>
                                <a:lnTo>
                                  <a:pt x="827087" y="285762"/>
                                </a:lnTo>
                                <a:lnTo>
                                  <a:pt x="828675" y="284175"/>
                                </a:lnTo>
                                <a:lnTo>
                                  <a:pt x="828675" y="277825"/>
                                </a:lnTo>
                                <a:close/>
                              </a:path>
                              <a:path w="2886075" h="286385">
                                <a:moveTo>
                                  <a:pt x="828675" y="1587"/>
                                </a:moveTo>
                                <a:lnTo>
                                  <a:pt x="827087" y="0"/>
                                </a:lnTo>
                                <a:lnTo>
                                  <a:pt x="820737" y="0"/>
                                </a:lnTo>
                                <a:lnTo>
                                  <a:pt x="819150" y="1587"/>
                                </a:lnTo>
                                <a:lnTo>
                                  <a:pt x="819150" y="7937"/>
                                </a:lnTo>
                                <a:lnTo>
                                  <a:pt x="820737" y="9525"/>
                                </a:lnTo>
                                <a:lnTo>
                                  <a:pt x="827087" y="9525"/>
                                </a:lnTo>
                                <a:lnTo>
                                  <a:pt x="828675" y="7937"/>
                                </a:lnTo>
                                <a:lnTo>
                                  <a:pt x="828675" y="1587"/>
                                </a:lnTo>
                                <a:close/>
                              </a:path>
                              <a:path w="2886075" h="286385">
                                <a:moveTo>
                                  <a:pt x="847725" y="277825"/>
                                </a:moveTo>
                                <a:lnTo>
                                  <a:pt x="846137" y="276237"/>
                                </a:lnTo>
                                <a:lnTo>
                                  <a:pt x="839787" y="276237"/>
                                </a:lnTo>
                                <a:lnTo>
                                  <a:pt x="838200" y="277825"/>
                                </a:lnTo>
                                <a:lnTo>
                                  <a:pt x="838200" y="284175"/>
                                </a:lnTo>
                                <a:lnTo>
                                  <a:pt x="839787" y="285762"/>
                                </a:lnTo>
                                <a:lnTo>
                                  <a:pt x="846137" y="285762"/>
                                </a:lnTo>
                                <a:lnTo>
                                  <a:pt x="847725" y="284175"/>
                                </a:lnTo>
                                <a:lnTo>
                                  <a:pt x="847725" y="277825"/>
                                </a:lnTo>
                                <a:close/>
                              </a:path>
                              <a:path w="2886075" h="286385">
                                <a:moveTo>
                                  <a:pt x="847725" y="1587"/>
                                </a:moveTo>
                                <a:lnTo>
                                  <a:pt x="846137" y="0"/>
                                </a:lnTo>
                                <a:lnTo>
                                  <a:pt x="839787" y="0"/>
                                </a:lnTo>
                                <a:lnTo>
                                  <a:pt x="838200" y="1587"/>
                                </a:lnTo>
                                <a:lnTo>
                                  <a:pt x="838200" y="7937"/>
                                </a:lnTo>
                                <a:lnTo>
                                  <a:pt x="839787" y="9525"/>
                                </a:lnTo>
                                <a:lnTo>
                                  <a:pt x="846137" y="9525"/>
                                </a:lnTo>
                                <a:lnTo>
                                  <a:pt x="847725" y="7937"/>
                                </a:lnTo>
                                <a:lnTo>
                                  <a:pt x="847725" y="1587"/>
                                </a:lnTo>
                                <a:close/>
                              </a:path>
                              <a:path w="2886075" h="286385">
                                <a:moveTo>
                                  <a:pt x="866775" y="277825"/>
                                </a:moveTo>
                                <a:lnTo>
                                  <a:pt x="865187" y="276237"/>
                                </a:lnTo>
                                <a:lnTo>
                                  <a:pt x="858837" y="276237"/>
                                </a:lnTo>
                                <a:lnTo>
                                  <a:pt x="857250" y="277825"/>
                                </a:lnTo>
                                <a:lnTo>
                                  <a:pt x="857250" y="284175"/>
                                </a:lnTo>
                                <a:lnTo>
                                  <a:pt x="858837" y="285762"/>
                                </a:lnTo>
                                <a:lnTo>
                                  <a:pt x="865187" y="285762"/>
                                </a:lnTo>
                                <a:lnTo>
                                  <a:pt x="866775" y="284175"/>
                                </a:lnTo>
                                <a:lnTo>
                                  <a:pt x="866775" y="277825"/>
                                </a:lnTo>
                                <a:close/>
                              </a:path>
                              <a:path w="2886075" h="286385">
                                <a:moveTo>
                                  <a:pt x="866775" y="1587"/>
                                </a:moveTo>
                                <a:lnTo>
                                  <a:pt x="865187" y="0"/>
                                </a:lnTo>
                                <a:lnTo>
                                  <a:pt x="858837" y="0"/>
                                </a:lnTo>
                                <a:lnTo>
                                  <a:pt x="857250" y="1587"/>
                                </a:lnTo>
                                <a:lnTo>
                                  <a:pt x="857250" y="7937"/>
                                </a:lnTo>
                                <a:lnTo>
                                  <a:pt x="858837" y="9525"/>
                                </a:lnTo>
                                <a:lnTo>
                                  <a:pt x="865187" y="9525"/>
                                </a:lnTo>
                                <a:lnTo>
                                  <a:pt x="866775" y="7937"/>
                                </a:lnTo>
                                <a:lnTo>
                                  <a:pt x="866775" y="1587"/>
                                </a:lnTo>
                                <a:close/>
                              </a:path>
                              <a:path w="2886075" h="286385">
                                <a:moveTo>
                                  <a:pt x="885825" y="277825"/>
                                </a:moveTo>
                                <a:lnTo>
                                  <a:pt x="884237" y="276237"/>
                                </a:lnTo>
                                <a:lnTo>
                                  <a:pt x="877887" y="276237"/>
                                </a:lnTo>
                                <a:lnTo>
                                  <a:pt x="876300" y="277825"/>
                                </a:lnTo>
                                <a:lnTo>
                                  <a:pt x="876300" y="284175"/>
                                </a:lnTo>
                                <a:lnTo>
                                  <a:pt x="877887" y="285762"/>
                                </a:lnTo>
                                <a:lnTo>
                                  <a:pt x="884237" y="285762"/>
                                </a:lnTo>
                                <a:lnTo>
                                  <a:pt x="885825" y="284175"/>
                                </a:lnTo>
                                <a:lnTo>
                                  <a:pt x="885825" y="277825"/>
                                </a:lnTo>
                                <a:close/>
                              </a:path>
                              <a:path w="2886075" h="286385">
                                <a:moveTo>
                                  <a:pt x="885825" y="1587"/>
                                </a:moveTo>
                                <a:lnTo>
                                  <a:pt x="884237" y="0"/>
                                </a:lnTo>
                                <a:lnTo>
                                  <a:pt x="877887" y="0"/>
                                </a:lnTo>
                                <a:lnTo>
                                  <a:pt x="876300" y="1587"/>
                                </a:lnTo>
                                <a:lnTo>
                                  <a:pt x="876300" y="7937"/>
                                </a:lnTo>
                                <a:lnTo>
                                  <a:pt x="877887" y="9525"/>
                                </a:lnTo>
                                <a:lnTo>
                                  <a:pt x="884237" y="9525"/>
                                </a:lnTo>
                                <a:lnTo>
                                  <a:pt x="885825" y="7937"/>
                                </a:lnTo>
                                <a:lnTo>
                                  <a:pt x="885825" y="1587"/>
                                </a:lnTo>
                                <a:close/>
                              </a:path>
                              <a:path w="2886075" h="286385">
                                <a:moveTo>
                                  <a:pt x="904875" y="277825"/>
                                </a:moveTo>
                                <a:lnTo>
                                  <a:pt x="903287" y="276237"/>
                                </a:lnTo>
                                <a:lnTo>
                                  <a:pt x="896937" y="276237"/>
                                </a:lnTo>
                                <a:lnTo>
                                  <a:pt x="895350" y="277825"/>
                                </a:lnTo>
                                <a:lnTo>
                                  <a:pt x="895350" y="284175"/>
                                </a:lnTo>
                                <a:lnTo>
                                  <a:pt x="896937" y="285762"/>
                                </a:lnTo>
                                <a:lnTo>
                                  <a:pt x="903287" y="285762"/>
                                </a:lnTo>
                                <a:lnTo>
                                  <a:pt x="904875" y="284175"/>
                                </a:lnTo>
                                <a:lnTo>
                                  <a:pt x="904875" y="277825"/>
                                </a:lnTo>
                                <a:close/>
                              </a:path>
                              <a:path w="2886075" h="286385">
                                <a:moveTo>
                                  <a:pt x="904875" y="1587"/>
                                </a:moveTo>
                                <a:lnTo>
                                  <a:pt x="903287" y="0"/>
                                </a:lnTo>
                                <a:lnTo>
                                  <a:pt x="896937" y="0"/>
                                </a:lnTo>
                                <a:lnTo>
                                  <a:pt x="895350" y="1587"/>
                                </a:lnTo>
                                <a:lnTo>
                                  <a:pt x="895350" y="7937"/>
                                </a:lnTo>
                                <a:lnTo>
                                  <a:pt x="896937" y="9525"/>
                                </a:lnTo>
                                <a:lnTo>
                                  <a:pt x="903287" y="9525"/>
                                </a:lnTo>
                                <a:lnTo>
                                  <a:pt x="904875" y="7937"/>
                                </a:lnTo>
                                <a:lnTo>
                                  <a:pt x="904875" y="1587"/>
                                </a:lnTo>
                                <a:close/>
                              </a:path>
                              <a:path w="2886075" h="286385">
                                <a:moveTo>
                                  <a:pt x="923925" y="277825"/>
                                </a:moveTo>
                                <a:lnTo>
                                  <a:pt x="922337" y="276237"/>
                                </a:lnTo>
                                <a:lnTo>
                                  <a:pt x="915987" y="276237"/>
                                </a:lnTo>
                                <a:lnTo>
                                  <a:pt x="914400" y="277825"/>
                                </a:lnTo>
                                <a:lnTo>
                                  <a:pt x="914400" y="284175"/>
                                </a:lnTo>
                                <a:lnTo>
                                  <a:pt x="915987" y="285762"/>
                                </a:lnTo>
                                <a:lnTo>
                                  <a:pt x="922337" y="285762"/>
                                </a:lnTo>
                                <a:lnTo>
                                  <a:pt x="923925" y="284175"/>
                                </a:lnTo>
                                <a:lnTo>
                                  <a:pt x="923925" y="277825"/>
                                </a:lnTo>
                                <a:close/>
                              </a:path>
                              <a:path w="2886075" h="286385">
                                <a:moveTo>
                                  <a:pt x="923925" y="1587"/>
                                </a:moveTo>
                                <a:lnTo>
                                  <a:pt x="922337" y="0"/>
                                </a:lnTo>
                                <a:lnTo>
                                  <a:pt x="915987" y="0"/>
                                </a:lnTo>
                                <a:lnTo>
                                  <a:pt x="914400" y="1587"/>
                                </a:lnTo>
                                <a:lnTo>
                                  <a:pt x="914400" y="7937"/>
                                </a:lnTo>
                                <a:lnTo>
                                  <a:pt x="915987" y="9525"/>
                                </a:lnTo>
                                <a:lnTo>
                                  <a:pt x="922337" y="9525"/>
                                </a:lnTo>
                                <a:lnTo>
                                  <a:pt x="923925" y="7937"/>
                                </a:lnTo>
                                <a:lnTo>
                                  <a:pt x="923925" y="1587"/>
                                </a:lnTo>
                                <a:close/>
                              </a:path>
                              <a:path w="2886075" h="286385">
                                <a:moveTo>
                                  <a:pt x="942975" y="277825"/>
                                </a:moveTo>
                                <a:lnTo>
                                  <a:pt x="941387" y="276237"/>
                                </a:lnTo>
                                <a:lnTo>
                                  <a:pt x="935037" y="276237"/>
                                </a:lnTo>
                                <a:lnTo>
                                  <a:pt x="933450" y="277825"/>
                                </a:lnTo>
                                <a:lnTo>
                                  <a:pt x="933450" y="284175"/>
                                </a:lnTo>
                                <a:lnTo>
                                  <a:pt x="935037" y="285762"/>
                                </a:lnTo>
                                <a:lnTo>
                                  <a:pt x="941387" y="285762"/>
                                </a:lnTo>
                                <a:lnTo>
                                  <a:pt x="942975" y="284175"/>
                                </a:lnTo>
                                <a:lnTo>
                                  <a:pt x="942975" y="277825"/>
                                </a:lnTo>
                                <a:close/>
                              </a:path>
                              <a:path w="2886075" h="286385">
                                <a:moveTo>
                                  <a:pt x="942975" y="1587"/>
                                </a:moveTo>
                                <a:lnTo>
                                  <a:pt x="941387" y="0"/>
                                </a:lnTo>
                                <a:lnTo>
                                  <a:pt x="935037" y="0"/>
                                </a:lnTo>
                                <a:lnTo>
                                  <a:pt x="933450" y="1587"/>
                                </a:lnTo>
                                <a:lnTo>
                                  <a:pt x="933450" y="7937"/>
                                </a:lnTo>
                                <a:lnTo>
                                  <a:pt x="935037" y="9525"/>
                                </a:lnTo>
                                <a:lnTo>
                                  <a:pt x="941387" y="9525"/>
                                </a:lnTo>
                                <a:lnTo>
                                  <a:pt x="942975" y="7937"/>
                                </a:lnTo>
                                <a:lnTo>
                                  <a:pt x="942975" y="1587"/>
                                </a:lnTo>
                                <a:close/>
                              </a:path>
                              <a:path w="2886075" h="286385">
                                <a:moveTo>
                                  <a:pt x="962025" y="277825"/>
                                </a:moveTo>
                                <a:lnTo>
                                  <a:pt x="960437" y="276237"/>
                                </a:lnTo>
                                <a:lnTo>
                                  <a:pt x="954087" y="276237"/>
                                </a:lnTo>
                                <a:lnTo>
                                  <a:pt x="952500" y="277825"/>
                                </a:lnTo>
                                <a:lnTo>
                                  <a:pt x="952500" y="284175"/>
                                </a:lnTo>
                                <a:lnTo>
                                  <a:pt x="954087" y="285762"/>
                                </a:lnTo>
                                <a:lnTo>
                                  <a:pt x="960437" y="285762"/>
                                </a:lnTo>
                                <a:lnTo>
                                  <a:pt x="962025" y="284175"/>
                                </a:lnTo>
                                <a:lnTo>
                                  <a:pt x="962025" y="277825"/>
                                </a:lnTo>
                                <a:close/>
                              </a:path>
                              <a:path w="2886075" h="286385">
                                <a:moveTo>
                                  <a:pt x="962025" y="1587"/>
                                </a:moveTo>
                                <a:lnTo>
                                  <a:pt x="960437" y="0"/>
                                </a:lnTo>
                                <a:lnTo>
                                  <a:pt x="954087" y="0"/>
                                </a:lnTo>
                                <a:lnTo>
                                  <a:pt x="952500" y="1587"/>
                                </a:lnTo>
                                <a:lnTo>
                                  <a:pt x="952500" y="7937"/>
                                </a:lnTo>
                                <a:lnTo>
                                  <a:pt x="954087" y="9525"/>
                                </a:lnTo>
                                <a:lnTo>
                                  <a:pt x="960437" y="9525"/>
                                </a:lnTo>
                                <a:lnTo>
                                  <a:pt x="962025" y="7937"/>
                                </a:lnTo>
                                <a:lnTo>
                                  <a:pt x="962025" y="1587"/>
                                </a:lnTo>
                                <a:close/>
                              </a:path>
                              <a:path w="2886075" h="286385">
                                <a:moveTo>
                                  <a:pt x="981075" y="277825"/>
                                </a:moveTo>
                                <a:lnTo>
                                  <a:pt x="979487" y="276237"/>
                                </a:lnTo>
                                <a:lnTo>
                                  <a:pt x="973137" y="276237"/>
                                </a:lnTo>
                                <a:lnTo>
                                  <a:pt x="971550" y="277825"/>
                                </a:lnTo>
                                <a:lnTo>
                                  <a:pt x="971550" y="284175"/>
                                </a:lnTo>
                                <a:lnTo>
                                  <a:pt x="973137" y="285762"/>
                                </a:lnTo>
                                <a:lnTo>
                                  <a:pt x="979487" y="285762"/>
                                </a:lnTo>
                                <a:lnTo>
                                  <a:pt x="981075" y="284175"/>
                                </a:lnTo>
                                <a:lnTo>
                                  <a:pt x="981075" y="277825"/>
                                </a:lnTo>
                                <a:close/>
                              </a:path>
                              <a:path w="2886075" h="286385">
                                <a:moveTo>
                                  <a:pt x="981075" y="1587"/>
                                </a:moveTo>
                                <a:lnTo>
                                  <a:pt x="979487" y="0"/>
                                </a:lnTo>
                                <a:lnTo>
                                  <a:pt x="973137" y="0"/>
                                </a:lnTo>
                                <a:lnTo>
                                  <a:pt x="971550" y="1587"/>
                                </a:lnTo>
                                <a:lnTo>
                                  <a:pt x="971550" y="7937"/>
                                </a:lnTo>
                                <a:lnTo>
                                  <a:pt x="973137" y="9525"/>
                                </a:lnTo>
                                <a:lnTo>
                                  <a:pt x="979487" y="9525"/>
                                </a:lnTo>
                                <a:lnTo>
                                  <a:pt x="981075" y="7937"/>
                                </a:lnTo>
                                <a:lnTo>
                                  <a:pt x="981075" y="1587"/>
                                </a:lnTo>
                                <a:close/>
                              </a:path>
                              <a:path w="2886075" h="286385">
                                <a:moveTo>
                                  <a:pt x="1000125" y="277825"/>
                                </a:moveTo>
                                <a:lnTo>
                                  <a:pt x="998537" y="276237"/>
                                </a:lnTo>
                                <a:lnTo>
                                  <a:pt x="992187" y="276237"/>
                                </a:lnTo>
                                <a:lnTo>
                                  <a:pt x="990600" y="277825"/>
                                </a:lnTo>
                                <a:lnTo>
                                  <a:pt x="990600" y="284175"/>
                                </a:lnTo>
                                <a:lnTo>
                                  <a:pt x="992187" y="285762"/>
                                </a:lnTo>
                                <a:lnTo>
                                  <a:pt x="998537" y="285762"/>
                                </a:lnTo>
                                <a:lnTo>
                                  <a:pt x="1000125" y="284175"/>
                                </a:lnTo>
                                <a:lnTo>
                                  <a:pt x="1000125" y="277825"/>
                                </a:lnTo>
                                <a:close/>
                              </a:path>
                              <a:path w="2886075" h="286385">
                                <a:moveTo>
                                  <a:pt x="1000125" y="1587"/>
                                </a:moveTo>
                                <a:lnTo>
                                  <a:pt x="998537" y="0"/>
                                </a:lnTo>
                                <a:lnTo>
                                  <a:pt x="992187" y="0"/>
                                </a:lnTo>
                                <a:lnTo>
                                  <a:pt x="990600" y="1587"/>
                                </a:lnTo>
                                <a:lnTo>
                                  <a:pt x="990600" y="7937"/>
                                </a:lnTo>
                                <a:lnTo>
                                  <a:pt x="992187" y="9525"/>
                                </a:lnTo>
                                <a:lnTo>
                                  <a:pt x="998537" y="9525"/>
                                </a:lnTo>
                                <a:lnTo>
                                  <a:pt x="1000125" y="7937"/>
                                </a:lnTo>
                                <a:lnTo>
                                  <a:pt x="1000125" y="1587"/>
                                </a:lnTo>
                                <a:close/>
                              </a:path>
                              <a:path w="2886075" h="286385">
                                <a:moveTo>
                                  <a:pt x="1019175" y="277825"/>
                                </a:moveTo>
                                <a:lnTo>
                                  <a:pt x="1017587" y="276237"/>
                                </a:lnTo>
                                <a:lnTo>
                                  <a:pt x="1011237" y="276237"/>
                                </a:lnTo>
                                <a:lnTo>
                                  <a:pt x="1009650" y="277825"/>
                                </a:lnTo>
                                <a:lnTo>
                                  <a:pt x="1009650" y="284175"/>
                                </a:lnTo>
                                <a:lnTo>
                                  <a:pt x="1011237" y="285762"/>
                                </a:lnTo>
                                <a:lnTo>
                                  <a:pt x="1017587" y="285762"/>
                                </a:lnTo>
                                <a:lnTo>
                                  <a:pt x="1019175" y="284175"/>
                                </a:lnTo>
                                <a:lnTo>
                                  <a:pt x="1019175" y="277825"/>
                                </a:lnTo>
                                <a:close/>
                              </a:path>
                              <a:path w="2886075" h="286385">
                                <a:moveTo>
                                  <a:pt x="1019175" y="1587"/>
                                </a:moveTo>
                                <a:lnTo>
                                  <a:pt x="1017587" y="0"/>
                                </a:lnTo>
                                <a:lnTo>
                                  <a:pt x="1011237" y="0"/>
                                </a:lnTo>
                                <a:lnTo>
                                  <a:pt x="1009650" y="1587"/>
                                </a:lnTo>
                                <a:lnTo>
                                  <a:pt x="1009650" y="7937"/>
                                </a:lnTo>
                                <a:lnTo>
                                  <a:pt x="1011237" y="9525"/>
                                </a:lnTo>
                                <a:lnTo>
                                  <a:pt x="1017587" y="9525"/>
                                </a:lnTo>
                                <a:lnTo>
                                  <a:pt x="1019175" y="7937"/>
                                </a:lnTo>
                                <a:lnTo>
                                  <a:pt x="1019175" y="1587"/>
                                </a:lnTo>
                                <a:close/>
                              </a:path>
                              <a:path w="2886075" h="286385">
                                <a:moveTo>
                                  <a:pt x="1038225" y="277825"/>
                                </a:moveTo>
                                <a:lnTo>
                                  <a:pt x="1036637" y="276237"/>
                                </a:lnTo>
                                <a:lnTo>
                                  <a:pt x="1030287" y="276237"/>
                                </a:lnTo>
                                <a:lnTo>
                                  <a:pt x="1028700" y="277825"/>
                                </a:lnTo>
                                <a:lnTo>
                                  <a:pt x="1028700" y="284175"/>
                                </a:lnTo>
                                <a:lnTo>
                                  <a:pt x="1030287" y="285762"/>
                                </a:lnTo>
                                <a:lnTo>
                                  <a:pt x="1036637" y="285762"/>
                                </a:lnTo>
                                <a:lnTo>
                                  <a:pt x="1038225" y="284175"/>
                                </a:lnTo>
                                <a:lnTo>
                                  <a:pt x="1038225" y="277825"/>
                                </a:lnTo>
                                <a:close/>
                              </a:path>
                              <a:path w="2886075" h="286385">
                                <a:moveTo>
                                  <a:pt x="1038225" y="1587"/>
                                </a:moveTo>
                                <a:lnTo>
                                  <a:pt x="1036637" y="0"/>
                                </a:lnTo>
                                <a:lnTo>
                                  <a:pt x="1030287" y="0"/>
                                </a:lnTo>
                                <a:lnTo>
                                  <a:pt x="1028700" y="1587"/>
                                </a:lnTo>
                                <a:lnTo>
                                  <a:pt x="1028700" y="7937"/>
                                </a:lnTo>
                                <a:lnTo>
                                  <a:pt x="1030287" y="9525"/>
                                </a:lnTo>
                                <a:lnTo>
                                  <a:pt x="1036637" y="9525"/>
                                </a:lnTo>
                                <a:lnTo>
                                  <a:pt x="1038225" y="7937"/>
                                </a:lnTo>
                                <a:lnTo>
                                  <a:pt x="1038225" y="1587"/>
                                </a:lnTo>
                                <a:close/>
                              </a:path>
                              <a:path w="2886075" h="286385">
                                <a:moveTo>
                                  <a:pt x="1057275" y="277825"/>
                                </a:moveTo>
                                <a:lnTo>
                                  <a:pt x="1055687" y="276237"/>
                                </a:lnTo>
                                <a:lnTo>
                                  <a:pt x="1049337" y="276237"/>
                                </a:lnTo>
                                <a:lnTo>
                                  <a:pt x="1047750" y="277825"/>
                                </a:lnTo>
                                <a:lnTo>
                                  <a:pt x="1047750" y="284175"/>
                                </a:lnTo>
                                <a:lnTo>
                                  <a:pt x="1049337" y="285762"/>
                                </a:lnTo>
                                <a:lnTo>
                                  <a:pt x="1055687" y="285762"/>
                                </a:lnTo>
                                <a:lnTo>
                                  <a:pt x="1057275" y="284175"/>
                                </a:lnTo>
                                <a:lnTo>
                                  <a:pt x="1057275" y="277825"/>
                                </a:lnTo>
                                <a:close/>
                              </a:path>
                              <a:path w="2886075" h="286385">
                                <a:moveTo>
                                  <a:pt x="1057275" y="1587"/>
                                </a:moveTo>
                                <a:lnTo>
                                  <a:pt x="1055687" y="0"/>
                                </a:lnTo>
                                <a:lnTo>
                                  <a:pt x="1049337" y="0"/>
                                </a:lnTo>
                                <a:lnTo>
                                  <a:pt x="1047750" y="1587"/>
                                </a:lnTo>
                                <a:lnTo>
                                  <a:pt x="1047750" y="7937"/>
                                </a:lnTo>
                                <a:lnTo>
                                  <a:pt x="1049337" y="9525"/>
                                </a:lnTo>
                                <a:lnTo>
                                  <a:pt x="1055687" y="9525"/>
                                </a:lnTo>
                                <a:lnTo>
                                  <a:pt x="1057275" y="7937"/>
                                </a:lnTo>
                                <a:lnTo>
                                  <a:pt x="1057275" y="1587"/>
                                </a:lnTo>
                                <a:close/>
                              </a:path>
                              <a:path w="2886075" h="286385">
                                <a:moveTo>
                                  <a:pt x="1076325" y="277825"/>
                                </a:moveTo>
                                <a:lnTo>
                                  <a:pt x="1074737" y="276237"/>
                                </a:lnTo>
                                <a:lnTo>
                                  <a:pt x="1068387" y="276237"/>
                                </a:lnTo>
                                <a:lnTo>
                                  <a:pt x="1066800" y="277825"/>
                                </a:lnTo>
                                <a:lnTo>
                                  <a:pt x="1066800" y="284175"/>
                                </a:lnTo>
                                <a:lnTo>
                                  <a:pt x="1068387" y="285762"/>
                                </a:lnTo>
                                <a:lnTo>
                                  <a:pt x="1074737" y="285762"/>
                                </a:lnTo>
                                <a:lnTo>
                                  <a:pt x="1076325" y="284175"/>
                                </a:lnTo>
                                <a:lnTo>
                                  <a:pt x="1076325" y="277825"/>
                                </a:lnTo>
                                <a:close/>
                              </a:path>
                              <a:path w="2886075" h="286385">
                                <a:moveTo>
                                  <a:pt x="1076325" y="1587"/>
                                </a:moveTo>
                                <a:lnTo>
                                  <a:pt x="1074737" y="0"/>
                                </a:lnTo>
                                <a:lnTo>
                                  <a:pt x="1068387" y="0"/>
                                </a:lnTo>
                                <a:lnTo>
                                  <a:pt x="1066800" y="1587"/>
                                </a:lnTo>
                                <a:lnTo>
                                  <a:pt x="1066800" y="7937"/>
                                </a:lnTo>
                                <a:lnTo>
                                  <a:pt x="1068387" y="9525"/>
                                </a:lnTo>
                                <a:lnTo>
                                  <a:pt x="1074737" y="9525"/>
                                </a:lnTo>
                                <a:lnTo>
                                  <a:pt x="1076325" y="7937"/>
                                </a:lnTo>
                                <a:lnTo>
                                  <a:pt x="1076325" y="1587"/>
                                </a:lnTo>
                                <a:close/>
                              </a:path>
                              <a:path w="2886075" h="286385">
                                <a:moveTo>
                                  <a:pt x="1095375" y="277825"/>
                                </a:moveTo>
                                <a:lnTo>
                                  <a:pt x="1093787" y="276237"/>
                                </a:lnTo>
                                <a:lnTo>
                                  <a:pt x="1087437" y="276237"/>
                                </a:lnTo>
                                <a:lnTo>
                                  <a:pt x="1085850" y="277825"/>
                                </a:lnTo>
                                <a:lnTo>
                                  <a:pt x="1085850" y="284175"/>
                                </a:lnTo>
                                <a:lnTo>
                                  <a:pt x="1087437" y="285762"/>
                                </a:lnTo>
                                <a:lnTo>
                                  <a:pt x="1093787" y="285762"/>
                                </a:lnTo>
                                <a:lnTo>
                                  <a:pt x="1095375" y="284175"/>
                                </a:lnTo>
                                <a:lnTo>
                                  <a:pt x="1095375" y="277825"/>
                                </a:lnTo>
                                <a:close/>
                              </a:path>
                              <a:path w="2886075" h="286385">
                                <a:moveTo>
                                  <a:pt x="1095375" y="1587"/>
                                </a:moveTo>
                                <a:lnTo>
                                  <a:pt x="1093787" y="0"/>
                                </a:lnTo>
                                <a:lnTo>
                                  <a:pt x="1087437" y="0"/>
                                </a:lnTo>
                                <a:lnTo>
                                  <a:pt x="1085850" y="1587"/>
                                </a:lnTo>
                                <a:lnTo>
                                  <a:pt x="1085850" y="7937"/>
                                </a:lnTo>
                                <a:lnTo>
                                  <a:pt x="1087437" y="9525"/>
                                </a:lnTo>
                                <a:lnTo>
                                  <a:pt x="1093787" y="9525"/>
                                </a:lnTo>
                                <a:lnTo>
                                  <a:pt x="1095375" y="7937"/>
                                </a:lnTo>
                                <a:lnTo>
                                  <a:pt x="1095375" y="1587"/>
                                </a:lnTo>
                                <a:close/>
                              </a:path>
                              <a:path w="2886075" h="286385">
                                <a:moveTo>
                                  <a:pt x="1114425" y="277825"/>
                                </a:moveTo>
                                <a:lnTo>
                                  <a:pt x="1112837" y="276237"/>
                                </a:lnTo>
                                <a:lnTo>
                                  <a:pt x="1106487" y="276237"/>
                                </a:lnTo>
                                <a:lnTo>
                                  <a:pt x="1104900" y="277825"/>
                                </a:lnTo>
                                <a:lnTo>
                                  <a:pt x="1104900" y="284175"/>
                                </a:lnTo>
                                <a:lnTo>
                                  <a:pt x="1106487" y="285762"/>
                                </a:lnTo>
                                <a:lnTo>
                                  <a:pt x="1112837" y="285762"/>
                                </a:lnTo>
                                <a:lnTo>
                                  <a:pt x="1114425" y="284175"/>
                                </a:lnTo>
                                <a:lnTo>
                                  <a:pt x="1114425" y="277825"/>
                                </a:lnTo>
                                <a:close/>
                              </a:path>
                              <a:path w="2886075" h="286385">
                                <a:moveTo>
                                  <a:pt x="1114425" y="1587"/>
                                </a:moveTo>
                                <a:lnTo>
                                  <a:pt x="1112837" y="0"/>
                                </a:lnTo>
                                <a:lnTo>
                                  <a:pt x="1106487" y="0"/>
                                </a:lnTo>
                                <a:lnTo>
                                  <a:pt x="1104900" y="1587"/>
                                </a:lnTo>
                                <a:lnTo>
                                  <a:pt x="1104900" y="7937"/>
                                </a:lnTo>
                                <a:lnTo>
                                  <a:pt x="1106487" y="9525"/>
                                </a:lnTo>
                                <a:lnTo>
                                  <a:pt x="1112837" y="9525"/>
                                </a:lnTo>
                                <a:lnTo>
                                  <a:pt x="1114425" y="7937"/>
                                </a:lnTo>
                                <a:lnTo>
                                  <a:pt x="1114425" y="1587"/>
                                </a:lnTo>
                                <a:close/>
                              </a:path>
                              <a:path w="2886075" h="286385">
                                <a:moveTo>
                                  <a:pt x="1133475" y="277825"/>
                                </a:moveTo>
                                <a:lnTo>
                                  <a:pt x="1131887" y="276237"/>
                                </a:lnTo>
                                <a:lnTo>
                                  <a:pt x="1125537" y="276237"/>
                                </a:lnTo>
                                <a:lnTo>
                                  <a:pt x="1123950" y="277825"/>
                                </a:lnTo>
                                <a:lnTo>
                                  <a:pt x="1123950" y="284175"/>
                                </a:lnTo>
                                <a:lnTo>
                                  <a:pt x="1125537" y="285762"/>
                                </a:lnTo>
                                <a:lnTo>
                                  <a:pt x="1131887" y="285762"/>
                                </a:lnTo>
                                <a:lnTo>
                                  <a:pt x="1133475" y="284175"/>
                                </a:lnTo>
                                <a:lnTo>
                                  <a:pt x="1133475" y="277825"/>
                                </a:lnTo>
                                <a:close/>
                              </a:path>
                              <a:path w="2886075" h="286385">
                                <a:moveTo>
                                  <a:pt x="1133475" y="1587"/>
                                </a:moveTo>
                                <a:lnTo>
                                  <a:pt x="1131887" y="0"/>
                                </a:lnTo>
                                <a:lnTo>
                                  <a:pt x="1125537" y="0"/>
                                </a:lnTo>
                                <a:lnTo>
                                  <a:pt x="1123950" y="1587"/>
                                </a:lnTo>
                                <a:lnTo>
                                  <a:pt x="1123950" y="7937"/>
                                </a:lnTo>
                                <a:lnTo>
                                  <a:pt x="1125537" y="9525"/>
                                </a:lnTo>
                                <a:lnTo>
                                  <a:pt x="1131887" y="9525"/>
                                </a:lnTo>
                                <a:lnTo>
                                  <a:pt x="1133475" y="7937"/>
                                </a:lnTo>
                                <a:lnTo>
                                  <a:pt x="1133475" y="1587"/>
                                </a:lnTo>
                                <a:close/>
                              </a:path>
                              <a:path w="2886075" h="286385">
                                <a:moveTo>
                                  <a:pt x="1152525" y="277825"/>
                                </a:moveTo>
                                <a:lnTo>
                                  <a:pt x="1150937" y="276237"/>
                                </a:lnTo>
                                <a:lnTo>
                                  <a:pt x="1144587" y="276237"/>
                                </a:lnTo>
                                <a:lnTo>
                                  <a:pt x="1143000" y="277825"/>
                                </a:lnTo>
                                <a:lnTo>
                                  <a:pt x="1143000" y="284175"/>
                                </a:lnTo>
                                <a:lnTo>
                                  <a:pt x="1144587" y="285762"/>
                                </a:lnTo>
                                <a:lnTo>
                                  <a:pt x="1150937" y="285762"/>
                                </a:lnTo>
                                <a:lnTo>
                                  <a:pt x="1152525" y="284175"/>
                                </a:lnTo>
                                <a:lnTo>
                                  <a:pt x="1152525" y="277825"/>
                                </a:lnTo>
                                <a:close/>
                              </a:path>
                              <a:path w="2886075" h="286385">
                                <a:moveTo>
                                  <a:pt x="1152525" y="1587"/>
                                </a:moveTo>
                                <a:lnTo>
                                  <a:pt x="1150937" y="0"/>
                                </a:lnTo>
                                <a:lnTo>
                                  <a:pt x="1144587" y="0"/>
                                </a:lnTo>
                                <a:lnTo>
                                  <a:pt x="1143000" y="1587"/>
                                </a:lnTo>
                                <a:lnTo>
                                  <a:pt x="1143000" y="7937"/>
                                </a:lnTo>
                                <a:lnTo>
                                  <a:pt x="1144587" y="9525"/>
                                </a:lnTo>
                                <a:lnTo>
                                  <a:pt x="1150937" y="9525"/>
                                </a:lnTo>
                                <a:lnTo>
                                  <a:pt x="1152525" y="7937"/>
                                </a:lnTo>
                                <a:lnTo>
                                  <a:pt x="1152525" y="1587"/>
                                </a:lnTo>
                                <a:close/>
                              </a:path>
                              <a:path w="2886075" h="286385">
                                <a:moveTo>
                                  <a:pt x="1171575" y="277825"/>
                                </a:moveTo>
                                <a:lnTo>
                                  <a:pt x="1169987" y="276237"/>
                                </a:lnTo>
                                <a:lnTo>
                                  <a:pt x="1163637" y="276237"/>
                                </a:lnTo>
                                <a:lnTo>
                                  <a:pt x="1162050" y="277825"/>
                                </a:lnTo>
                                <a:lnTo>
                                  <a:pt x="1162050" y="284175"/>
                                </a:lnTo>
                                <a:lnTo>
                                  <a:pt x="1163637" y="285762"/>
                                </a:lnTo>
                                <a:lnTo>
                                  <a:pt x="1169987" y="285762"/>
                                </a:lnTo>
                                <a:lnTo>
                                  <a:pt x="1171575" y="284175"/>
                                </a:lnTo>
                                <a:lnTo>
                                  <a:pt x="1171575" y="277825"/>
                                </a:lnTo>
                                <a:close/>
                              </a:path>
                              <a:path w="2886075" h="286385">
                                <a:moveTo>
                                  <a:pt x="1171575" y="1587"/>
                                </a:moveTo>
                                <a:lnTo>
                                  <a:pt x="1169987" y="0"/>
                                </a:lnTo>
                                <a:lnTo>
                                  <a:pt x="1163637" y="0"/>
                                </a:lnTo>
                                <a:lnTo>
                                  <a:pt x="1162050" y="1587"/>
                                </a:lnTo>
                                <a:lnTo>
                                  <a:pt x="1162050" y="7937"/>
                                </a:lnTo>
                                <a:lnTo>
                                  <a:pt x="1163637" y="9525"/>
                                </a:lnTo>
                                <a:lnTo>
                                  <a:pt x="1169987" y="9525"/>
                                </a:lnTo>
                                <a:lnTo>
                                  <a:pt x="1171575" y="7937"/>
                                </a:lnTo>
                                <a:lnTo>
                                  <a:pt x="1171575" y="1587"/>
                                </a:lnTo>
                                <a:close/>
                              </a:path>
                              <a:path w="2886075" h="286385">
                                <a:moveTo>
                                  <a:pt x="1190625" y="277825"/>
                                </a:moveTo>
                                <a:lnTo>
                                  <a:pt x="1189037" y="276237"/>
                                </a:lnTo>
                                <a:lnTo>
                                  <a:pt x="1182687" y="276237"/>
                                </a:lnTo>
                                <a:lnTo>
                                  <a:pt x="1181100" y="277825"/>
                                </a:lnTo>
                                <a:lnTo>
                                  <a:pt x="1181100" y="284175"/>
                                </a:lnTo>
                                <a:lnTo>
                                  <a:pt x="1182687" y="285762"/>
                                </a:lnTo>
                                <a:lnTo>
                                  <a:pt x="1189037" y="285762"/>
                                </a:lnTo>
                                <a:lnTo>
                                  <a:pt x="1190625" y="284175"/>
                                </a:lnTo>
                                <a:lnTo>
                                  <a:pt x="1190625" y="277825"/>
                                </a:lnTo>
                                <a:close/>
                              </a:path>
                              <a:path w="2886075" h="286385">
                                <a:moveTo>
                                  <a:pt x="1190625" y="1587"/>
                                </a:moveTo>
                                <a:lnTo>
                                  <a:pt x="1189037" y="0"/>
                                </a:lnTo>
                                <a:lnTo>
                                  <a:pt x="1182687" y="0"/>
                                </a:lnTo>
                                <a:lnTo>
                                  <a:pt x="1181100" y="1587"/>
                                </a:lnTo>
                                <a:lnTo>
                                  <a:pt x="1181100" y="7937"/>
                                </a:lnTo>
                                <a:lnTo>
                                  <a:pt x="1182687" y="9525"/>
                                </a:lnTo>
                                <a:lnTo>
                                  <a:pt x="1189037" y="9525"/>
                                </a:lnTo>
                                <a:lnTo>
                                  <a:pt x="1190625" y="7937"/>
                                </a:lnTo>
                                <a:lnTo>
                                  <a:pt x="1190625" y="1587"/>
                                </a:lnTo>
                                <a:close/>
                              </a:path>
                              <a:path w="2886075" h="286385">
                                <a:moveTo>
                                  <a:pt x="1209675" y="277825"/>
                                </a:moveTo>
                                <a:lnTo>
                                  <a:pt x="1208087" y="276237"/>
                                </a:lnTo>
                                <a:lnTo>
                                  <a:pt x="1201737" y="276237"/>
                                </a:lnTo>
                                <a:lnTo>
                                  <a:pt x="1200150" y="277825"/>
                                </a:lnTo>
                                <a:lnTo>
                                  <a:pt x="1200150" y="284175"/>
                                </a:lnTo>
                                <a:lnTo>
                                  <a:pt x="1201737" y="285762"/>
                                </a:lnTo>
                                <a:lnTo>
                                  <a:pt x="1208087" y="285762"/>
                                </a:lnTo>
                                <a:lnTo>
                                  <a:pt x="1209675" y="284175"/>
                                </a:lnTo>
                                <a:lnTo>
                                  <a:pt x="1209675" y="277825"/>
                                </a:lnTo>
                                <a:close/>
                              </a:path>
                              <a:path w="2886075" h="286385">
                                <a:moveTo>
                                  <a:pt x="1209675" y="1587"/>
                                </a:moveTo>
                                <a:lnTo>
                                  <a:pt x="1208087" y="0"/>
                                </a:lnTo>
                                <a:lnTo>
                                  <a:pt x="1201737" y="0"/>
                                </a:lnTo>
                                <a:lnTo>
                                  <a:pt x="1200150" y="1587"/>
                                </a:lnTo>
                                <a:lnTo>
                                  <a:pt x="1200150" y="7937"/>
                                </a:lnTo>
                                <a:lnTo>
                                  <a:pt x="1201737" y="9525"/>
                                </a:lnTo>
                                <a:lnTo>
                                  <a:pt x="1208087" y="9525"/>
                                </a:lnTo>
                                <a:lnTo>
                                  <a:pt x="1209675" y="7937"/>
                                </a:lnTo>
                                <a:lnTo>
                                  <a:pt x="1209675" y="1587"/>
                                </a:lnTo>
                                <a:close/>
                              </a:path>
                              <a:path w="2886075" h="286385">
                                <a:moveTo>
                                  <a:pt x="1228725" y="277825"/>
                                </a:moveTo>
                                <a:lnTo>
                                  <a:pt x="1227137" y="276237"/>
                                </a:lnTo>
                                <a:lnTo>
                                  <a:pt x="1220787" y="276237"/>
                                </a:lnTo>
                                <a:lnTo>
                                  <a:pt x="1219200" y="277825"/>
                                </a:lnTo>
                                <a:lnTo>
                                  <a:pt x="1219200" y="284175"/>
                                </a:lnTo>
                                <a:lnTo>
                                  <a:pt x="1220787" y="285762"/>
                                </a:lnTo>
                                <a:lnTo>
                                  <a:pt x="1227137" y="285762"/>
                                </a:lnTo>
                                <a:lnTo>
                                  <a:pt x="1228725" y="284175"/>
                                </a:lnTo>
                                <a:lnTo>
                                  <a:pt x="1228725" y="277825"/>
                                </a:lnTo>
                                <a:close/>
                              </a:path>
                              <a:path w="2886075" h="286385">
                                <a:moveTo>
                                  <a:pt x="1228725" y="1587"/>
                                </a:moveTo>
                                <a:lnTo>
                                  <a:pt x="1227137" y="0"/>
                                </a:lnTo>
                                <a:lnTo>
                                  <a:pt x="1220787" y="0"/>
                                </a:lnTo>
                                <a:lnTo>
                                  <a:pt x="1219200" y="1587"/>
                                </a:lnTo>
                                <a:lnTo>
                                  <a:pt x="1219200" y="7937"/>
                                </a:lnTo>
                                <a:lnTo>
                                  <a:pt x="1220787" y="9525"/>
                                </a:lnTo>
                                <a:lnTo>
                                  <a:pt x="1227137" y="9525"/>
                                </a:lnTo>
                                <a:lnTo>
                                  <a:pt x="1228725" y="7937"/>
                                </a:lnTo>
                                <a:lnTo>
                                  <a:pt x="1228725" y="1587"/>
                                </a:lnTo>
                                <a:close/>
                              </a:path>
                              <a:path w="2886075" h="286385">
                                <a:moveTo>
                                  <a:pt x="1247775" y="277825"/>
                                </a:moveTo>
                                <a:lnTo>
                                  <a:pt x="1246187" y="276237"/>
                                </a:lnTo>
                                <a:lnTo>
                                  <a:pt x="1239837" y="276237"/>
                                </a:lnTo>
                                <a:lnTo>
                                  <a:pt x="1238250" y="277825"/>
                                </a:lnTo>
                                <a:lnTo>
                                  <a:pt x="1238250" y="284175"/>
                                </a:lnTo>
                                <a:lnTo>
                                  <a:pt x="1239837" y="285762"/>
                                </a:lnTo>
                                <a:lnTo>
                                  <a:pt x="1246187" y="285762"/>
                                </a:lnTo>
                                <a:lnTo>
                                  <a:pt x="1247775" y="284175"/>
                                </a:lnTo>
                                <a:lnTo>
                                  <a:pt x="1247775" y="277825"/>
                                </a:lnTo>
                                <a:close/>
                              </a:path>
                              <a:path w="2886075" h="286385">
                                <a:moveTo>
                                  <a:pt x="1247775" y="1587"/>
                                </a:moveTo>
                                <a:lnTo>
                                  <a:pt x="1246187" y="0"/>
                                </a:lnTo>
                                <a:lnTo>
                                  <a:pt x="1239837" y="0"/>
                                </a:lnTo>
                                <a:lnTo>
                                  <a:pt x="1238250" y="1587"/>
                                </a:lnTo>
                                <a:lnTo>
                                  <a:pt x="1238250" y="7937"/>
                                </a:lnTo>
                                <a:lnTo>
                                  <a:pt x="1239837" y="9525"/>
                                </a:lnTo>
                                <a:lnTo>
                                  <a:pt x="1246187" y="9525"/>
                                </a:lnTo>
                                <a:lnTo>
                                  <a:pt x="1247775" y="7937"/>
                                </a:lnTo>
                                <a:lnTo>
                                  <a:pt x="1247775" y="1587"/>
                                </a:lnTo>
                                <a:close/>
                              </a:path>
                              <a:path w="2886075" h="286385">
                                <a:moveTo>
                                  <a:pt x="1266825" y="277825"/>
                                </a:moveTo>
                                <a:lnTo>
                                  <a:pt x="1265237" y="276237"/>
                                </a:lnTo>
                                <a:lnTo>
                                  <a:pt x="1258887" y="276237"/>
                                </a:lnTo>
                                <a:lnTo>
                                  <a:pt x="1257300" y="277825"/>
                                </a:lnTo>
                                <a:lnTo>
                                  <a:pt x="1257300" y="284175"/>
                                </a:lnTo>
                                <a:lnTo>
                                  <a:pt x="1258887" y="285762"/>
                                </a:lnTo>
                                <a:lnTo>
                                  <a:pt x="1265237" y="285762"/>
                                </a:lnTo>
                                <a:lnTo>
                                  <a:pt x="1266825" y="284175"/>
                                </a:lnTo>
                                <a:lnTo>
                                  <a:pt x="1266825" y="277825"/>
                                </a:lnTo>
                                <a:close/>
                              </a:path>
                              <a:path w="2886075" h="286385">
                                <a:moveTo>
                                  <a:pt x="1266825" y="1587"/>
                                </a:moveTo>
                                <a:lnTo>
                                  <a:pt x="1265237" y="0"/>
                                </a:lnTo>
                                <a:lnTo>
                                  <a:pt x="1258887" y="0"/>
                                </a:lnTo>
                                <a:lnTo>
                                  <a:pt x="1257300" y="1587"/>
                                </a:lnTo>
                                <a:lnTo>
                                  <a:pt x="1257300" y="7937"/>
                                </a:lnTo>
                                <a:lnTo>
                                  <a:pt x="1258887" y="9525"/>
                                </a:lnTo>
                                <a:lnTo>
                                  <a:pt x="1265237" y="9525"/>
                                </a:lnTo>
                                <a:lnTo>
                                  <a:pt x="1266825" y="7937"/>
                                </a:lnTo>
                                <a:lnTo>
                                  <a:pt x="1266825" y="1587"/>
                                </a:lnTo>
                                <a:close/>
                              </a:path>
                              <a:path w="2886075" h="286385">
                                <a:moveTo>
                                  <a:pt x="1285875" y="277825"/>
                                </a:moveTo>
                                <a:lnTo>
                                  <a:pt x="1284287" y="276237"/>
                                </a:lnTo>
                                <a:lnTo>
                                  <a:pt x="1277937" y="276237"/>
                                </a:lnTo>
                                <a:lnTo>
                                  <a:pt x="1276350" y="277825"/>
                                </a:lnTo>
                                <a:lnTo>
                                  <a:pt x="1276350" y="284175"/>
                                </a:lnTo>
                                <a:lnTo>
                                  <a:pt x="1277937" y="285762"/>
                                </a:lnTo>
                                <a:lnTo>
                                  <a:pt x="1284287" y="285762"/>
                                </a:lnTo>
                                <a:lnTo>
                                  <a:pt x="1285875" y="284175"/>
                                </a:lnTo>
                                <a:lnTo>
                                  <a:pt x="1285875" y="277825"/>
                                </a:lnTo>
                                <a:close/>
                              </a:path>
                              <a:path w="2886075" h="286385">
                                <a:moveTo>
                                  <a:pt x="1285875" y="1587"/>
                                </a:moveTo>
                                <a:lnTo>
                                  <a:pt x="1284287" y="0"/>
                                </a:lnTo>
                                <a:lnTo>
                                  <a:pt x="1277937" y="0"/>
                                </a:lnTo>
                                <a:lnTo>
                                  <a:pt x="1276350" y="1587"/>
                                </a:lnTo>
                                <a:lnTo>
                                  <a:pt x="1276350" y="7937"/>
                                </a:lnTo>
                                <a:lnTo>
                                  <a:pt x="1277937" y="9525"/>
                                </a:lnTo>
                                <a:lnTo>
                                  <a:pt x="1284287" y="9525"/>
                                </a:lnTo>
                                <a:lnTo>
                                  <a:pt x="1285875" y="7937"/>
                                </a:lnTo>
                                <a:lnTo>
                                  <a:pt x="1285875" y="1587"/>
                                </a:lnTo>
                                <a:close/>
                              </a:path>
                              <a:path w="2886075" h="286385">
                                <a:moveTo>
                                  <a:pt x="1304925" y="277825"/>
                                </a:moveTo>
                                <a:lnTo>
                                  <a:pt x="1303337" y="276237"/>
                                </a:lnTo>
                                <a:lnTo>
                                  <a:pt x="1296987" y="276237"/>
                                </a:lnTo>
                                <a:lnTo>
                                  <a:pt x="1295400" y="277825"/>
                                </a:lnTo>
                                <a:lnTo>
                                  <a:pt x="1295400" y="284175"/>
                                </a:lnTo>
                                <a:lnTo>
                                  <a:pt x="1296987" y="285762"/>
                                </a:lnTo>
                                <a:lnTo>
                                  <a:pt x="1303337" y="285762"/>
                                </a:lnTo>
                                <a:lnTo>
                                  <a:pt x="1304925" y="284175"/>
                                </a:lnTo>
                                <a:lnTo>
                                  <a:pt x="1304925" y="277825"/>
                                </a:lnTo>
                                <a:close/>
                              </a:path>
                              <a:path w="2886075" h="286385">
                                <a:moveTo>
                                  <a:pt x="1304925" y="1587"/>
                                </a:moveTo>
                                <a:lnTo>
                                  <a:pt x="1303337" y="0"/>
                                </a:lnTo>
                                <a:lnTo>
                                  <a:pt x="1296987" y="0"/>
                                </a:lnTo>
                                <a:lnTo>
                                  <a:pt x="1295400" y="1587"/>
                                </a:lnTo>
                                <a:lnTo>
                                  <a:pt x="1295400" y="7937"/>
                                </a:lnTo>
                                <a:lnTo>
                                  <a:pt x="1296987" y="9525"/>
                                </a:lnTo>
                                <a:lnTo>
                                  <a:pt x="1303337" y="9525"/>
                                </a:lnTo>
                                <a:lnTo>
                                  <a:pt x="1304925" y="7937"/>
                                </a:lnTo>
                                <a:lnTo>
                                  <a:pt x="1304925" y="1587"/>
                                </a:lnTo>
                                <a:close/>
                              </a:path>
                              <a:path w="2886075" h="286385">
                                <a:moveTo>
                                  <a:pt x="1323975" y="277825"/>
                                </a:moveTo>
                                <a:lnTo>
                                  <a:pt x="1322387" y="276237"/>
                                </a:lnTo>
                                <a:lnTo>
                                  <a:pt x="1316037" y="276237"/>
                                </a:lnTo>
                                <a:lnTo>
                                  <a:pt x="1314450" y="277825"/>
                                </a:lnTo>
                                <a:lnTo>
                                  <a:pt x="1314450" y="284175"/>
                                </a:lnTo>
                                <a:lnTo>
                                  <a:pt x="1316037" y="285762"/>
                                </a:lnTo>
                                <a:lnTo>
                                  <a:pt x="1322387" y="285762"/>
                                </a:lnTo>
                                <a:lnTo>
                                  <a:pt x="1323975" y="284175"/>
                                </a:lnTo>
                                <a:lnTo>
                                  <a:pt x="1323975" y="277825"/>
                                </a:lnTo>
                                <a:close/>
                              </a:path>
                              <a:path w="2886075" h="286385">
                                <a:moveTo>
                                  <a:pt x="1323975" y="1587"/>
                                </a:moveTo>
                                <a:lnTo>
                                  <a:pt x="1322387" y="0"/>
                                </a:lnTo>
                                <a:lnTo>
                                  <a:pt x="1316037" y="0"/>
                                </a:lnTo>
                                <a:lnTo>
                                  <a:pt x="1314450" y="1587"/>
                                </a:lnTo>
                                <a:lnTo>
                                  <a:pt x="1314450" y="7937"/>
                                </a:lnTo>
                                <a:lnTo>
                                  <a:pt x="1316037" y="9525"/>
                                </a:lnTo>
                                <a:lnTo>
                                  <a:pt x="1322387" y="9525"/>
                                </a:lnTo>
                                <a:lnTo>
                                  <a:pt x="1323975" y="7937"/>
                                </a:lnTo>
                                <a:lnTo>
                                  <a:pt x="1323975" y="1587"/>
                                </a:lnTo>
                                <a:close/>
                              </a:path>
                              <a:path w="2886075" h="286385">
                                <a:moveTo>
                                  <a:pt x="1343025" y="277825"/>
                                </a:moveTo>
                                <a:lnTo>
                                  <a:pt x="1341437" y="276237"/>
                                </a:lnTo>
                                <a:lnTo>
                                  <a:pt x="1335087" y="276237"/>
                                </a:lnTo>
                                <a:lnTo>
                                  <a:pt x="1333500" y="277825"/>
                                </a:lnTo>
                                <a:lnTo>
                                  <a:pt x="1333500" y="284175"/>
                                </a:lnTo>
                                <a:lnTo>
                                  <a:pt x="1335087" y="285762"/>
                                </a:lnTo>
                                <a:lnTo>
                                  <a:pt x="1341437" y="285762"/>
                                </a:lnTo>
                                <a:lnTo>
                                  <a:pt x="1343025" y="284175"/>
                                </a:lnTo>
                                <a:lnTo>
                                  <a:pt x="1343025" y="277825"/>
                                </a:lnTo>
                                <a:close/>
                              </a:path>
                              <a:path w="2886075" h="286385">
                                <a:moveTo>
                                  <a:pt x="1343025" y="1587"/>
                                </a:moveTo>
                                <a:lnTo>
                                  <a:pt x="1341437" y="0"/>
                                </a:lnTo>
                                <a:lnTo>
                                  <a:pt x="1335087" y="0"/>
                                </a:lnTo>
                                <a:lnTo>
                                  <a:pt x="1333500" y="1587"/>
                                </a:lnTo>
                                <a:lnTo>
                                  <a:pt x="1333500" y="7937"/>
                                </a:lnTo>
                                <a:lnTo>
                                  <a:pt x="1335087" y="9525"/>
                                </a:lnTo>
                                <a:lnTo>
                                  <a:pt x="1341437" y="9525"/>
                                </a:lnTo>
                                <a:lnTo>
                                  <a:pt x="1343025" y="7937"/>
                                </a:lnTo>
                                <a:lnTo>
                                  <a:pt x="1343025" y="1587"/>
                                </a:lnTo>
                                <a:close/>
                              </a:path>
                              <a:path w="2886075" h="286385">
                                <a:moveTo>
                                  <a:pt x="1362075" y="277825"/>
                                </a:moveTo>
                                <a:lnTo>
                                  <a:pt x="1360487" y="276237"/>
                                </a:lnTo>
                                <a:lnTo>
                                  <a:pt x="1354137" y="276237"/>
                                </a:lnTo>
                                <a:lnTo>
                                  <a:pt x="1352550" y="277825"/>
                                </a:lnTo>
                                <a:lnTo>
                                  <a:pt x="1352550" y="284175"/>
                                </a:lnTo>
                                <a:lnTo>
                                  <a:pt x="1354137" y="285762"/>
                                </a:lnTo>
                                <a:lnTo>
                                  <a:pt x="1360487" y="285762"/>
                                </a:lnTo>
                                <a:lnTo>
                                  <a:pt x="1362075" y="284175"/>
                                </a:lnTo>
                                <a:lnTo>
                                  <a:pt x="1362075" y="277825"/>
                                </a:lnTo>
                                <a:close/>
                              </a:path>
                              <a:path w="2886075" h="286385">
                                <a:moveTo>
                                  <a:pt x="1362075" y="1587"/>
                                </a:moveTo>
                                <a:lnTo>
                                  <a:pt x="1360487" y="0"/>
                                </a:lnTo>
                                <a:lnTo>
                                  <a:pt x="1354137" y="0"/>
                                </a:lnTo>
                                <a:lnTo>
                                  <a:pt x="1352550" y="1587"/>
                                </a:lnTo>
                                <a:lnTo>
                                  <a:pt x="1352550" y="7937"/>
                                </a:lnTo>
                                <a:lnTo>
                                  <a:pt x="1354137" y="9525"/>
                                </a:lnTo>
                                <a:lnTo>
                                  <a:pt x="1360487" y="9525"/>
                                </a:lnTo>
                                <a:lnTo>
                                  <a:pt x="1362075" y="7937"/>
                                </a:lnTo>
                                <a:lnTo>
                                  <a:pt x="1362075" y="1587"/>
                                </a:lnTo>
                                <a:close/>
                              </a:path>
                              <a:path w="2886075" h="286385">
                                <a:moveTo>
                                  <a:pt x="1381125" y="277825"/>
                                </a:moveTo>
                                <a:lnTo>
                                  <a:pt x="1379537" y="276237"/>
                                </a:lnTo>
                                <a:lnTo>
                                  <a:pt x="1373187" y="276237"/>
                                </a:lnTo>
                                <a:lnTo>
                                  <a:pt x="1371600" y="277825"/>
                                </a:lnTo>
                                <a:lnTo>
                                  <a:pt x="1371600" y="284175"/>
                                </a:lnTo>
                                <a:lnTo>
                                  <a:pt x="1373187" y="285762"/>
                                </a:lnTo>
                                <a:lnTo>
                                  <a:pt x="1379537" y="285762"/>
                                </a:lnTo>
                                <a:lnTo>
                                  <a:pt x="1381125" y="284175"/>
                                </a:lnTo>
                                <a:lnTo>
                                  <a:pt x="1381125" y="277825"/>
                                </a:lnTo>
                                <a:close/>
                              </a:path>
                              <a:path w="2886075" h="286385">
                                <a:moveTo>
                                  <a:pt x="1381125" y="1587"/>
                                </a:moveTo>
                                <a:lnTo>
                                  <a:pt x="1379537" y="0"/>
                                </a:lnTo>
                                <a:lnTo>
                                  <a:pt x="1373187" y="0"/>
                                </a:lnTo>
                                <a:lnTo>
                                  <a:pt x="1371600" y="1587"/>
                                </a:lnTo>
                                <a:lnTo>
                                  <a:pt x="1371600" y="7937"/>
                                </a:lnTo>
                                <a:lnTo>
                                  <a:pt x="1373187" y="9525"/>
                                </a:lnTo>
                                <a:lnTo>
                                  <a:pt x="1379537" y="9525"/>
                                </a:lnTo>
                                <a:lnTo>
                                  <a:pt x="1381125" y="7937"/>
                                </a:lnTo>
                                <a:lnTo>
                                  <a:pt x="1381125" y="1587"/>
                                </a:lnTo>
                                <a:close/>
                              </a:path>
                              <a:path w="2886075" h="286385">
                                <a:moveTo>
                                  <a:pt x="1400175" y="277825"/>
                                </a:moveTo>
                                <a:lnTo>
                                  <a:pt x="1398587" y="276237"/>
                                </a:lnTo>
                                <a:lnTo>
                                  <a:pt x="1392237" y="276237"/>
                                </a:lnTo>
                                <a:lnTo>
                                  <a:pt x="1390650" y="277825"/>
                                </a:lnTo>
                                <a:lnTo>
                                  <a:pt x="1390650" y="284175"/>
                                </a:lnTo>
                                <a:lnTo>
                                  <a:pt x="1392237" y="285762"/>
                                </a:lnTo>
                                <a:lnTo>
                                  <a:pt x="1398587" y="285762"/>
                                </a:lnTo>
                                <a:lnTo>
                                  <a:pt x="1400175" y="284175"/>
                                </a:lnTo>
                                <a:lnTo>
                                  <a:pt x="1400175" y="277825"/>
                                </a:lnTo>
                                <a:close/>
                              </a:path>
                              <a:path w="2886075" h="286385">
                                <a:moveTo>
                                  <a:pt x="1400175" y="1587"/>
                                </a:moveTo>
                                <a:lnTo>
                                  <a:pt x="1398587" y="0"/>
                                </a:lnTo>
                                <a:lnTo>
                                  <a:pt x="1392237" y="0"/>
                                </a:lnTo>
                                <a:lnTo>
                                  <a:pt x="1390650" y="1587"/>
                                </a:lnTo>
                                <a:lnTo>
                                  <a:pt x="1390650" y="7937"/>
                                </a:lnTo>
                                <a:lnTo>
                                  <a:pt x="1392237" y="9525"/>
                                </a:lnTo>
                                <a:lnTo>
                                  <a:pt x="1398587" y="9525"/>
                                </a:lnTo>
                                <a:lnTo>
                                  <a:pt x="1400175" y="7937"/>
                                </a:lnTo>
                                <a:lnTo>
                                  <a:pt x="1400175" y="1587"/>
                                </a:lnTo>
                                <a:close/>
                              </a:path>
                              <a:path w="2886075" h="286385">
                                <a:moveTo>
                                  <a:pt x="1419225" y="277825"/>
                                </a:moveTo>
                                <a:lnTo>
                                  <a:pt x="1417637" y="276237"/>
                                </a:lnTo>
                                <a:lnTo>
                                  <a:pt x="1411287" y="276237"/>
                                </a:lnTo>
                                <a:lnTo>
                                  <a:pt x="1409700" y="277825"/>
                                </a:lnTo>
                                <a:lnTo>
                                  <a:pt x="1409700" y="284175"/>
                                </a:lnTo>
                                <a:lnTo>
                                  <a:pt x="1411287" y="285762"/>
                                </a:lnTo>
                                <a:lnTo>
                                  <a:pt x="1417637" y="285762"/>
                                </a:lnTo>
                                <a:lnTo>
                                  <a:pt x="1419225" y="284175"/>
                                </a:lnTo>
                                <a:lnTo>
                                  <a:pt x="1419225" y="277825"/>
                                </a:lnTo>
                                <a:close/>
                              </a:path>
                              <a:path w="2886075" h="286385">
                                <a:moveTo>
                                  <a:pt x="1419225" y="1587"/>
                                </a:moveTo>
                                <a:lnTo>
                                  <a:pt x="1417637" y="0"/>
                                </a:lnTo>
                                <a:lnTo>
                                  <a:pt x="1411287" y="0"/>
                                </a:lnTo>
                                <a:lnTo>
                                  <a:pt x="1409700" y="1587"/>
                                </a:lnTo>
                                <a:lnTo>
                                  <a:pt x="1409700" y="7937"/>
                                </a:lnTo>
                                <a:lnTo>
                                  <a:pt x="1411287" y="9525"/>
                                </a:lnTo>
                                <a:lnTo>
                                  <a:pt x="1417637" y="9525"/>
                                </a:lnTo>
                                <a:lnTo>
                                  <a:pt x="1419225" y="7937"/>
                                </a:lnTo>
                                <a:lnTo>
                                  <a:pt x="1419225" y="1587"/>
                                </a:lnTo>
                                <a:close/>
                              </a:path>
                              <a:path w="2886075" h="286385">
                                <a:moveTo>
                                  <a:pt x="1438275" y="277825"/>
                                </a:moveTo>
                                <a:lnTo>
                                  <a:pt x="1436687" y="276237"/>
                                </a:lnTo>
                                <a:lnTo>
                                  <a:pt x="1430337" y="276237"/>
                                </a:lnTo>
                                <a:lnTo>
                                  <a:pt x="1428750" y="277825"/>
                                </a:lnTo>
                                <a:lnTo>
                                  <a:pt x="1428750" y="284175"/>
                                </a:lnTo>
                                <a:lnTo>
                                  <a:pt x="1430337" y="285762"/>
                                </a:lnTo>
                                <a:lnTo>
                                  <a:pt x="1436687" y="285762"/>
                                </a:lnTo>
                                <a:lnTo>
                                  <a:pt x="1438275" y="284175"/>
                                </a:lnTo>
                                <a:lnTo>
                                  <a:pt x="1438275" y="277825"/>
                                </a:lnTo>
                                <a:close/>
                              </a:path>
                              <a:path w="2886075" h="286385">
                                <a:moveTo>
                                  <a:pt x="1438275" y="1587"/>
                                </a:moveTo>
                                <a:lnTo>
                                  <a:pt x="1436687" y="0"/>
                                </a:lnTo>
                                <a:lnTo>
                                  <a:pt x="1430337" y="0"/>
                                </a:lnTo>
                                <a:lnTo>
                                  <a:pt x="1428750" y="1587"/>
                                </a:lnTo>
                                <a:lnTo>
                                  <a:pt x="1428750" y="7937"/>
                                </a:lnTo>
                                <a:lnTo>
                                  <a:pt x="1430337" y="9525"/>
                                </a:lnTo>
                                <a:lnTo>
                                  <a:pt x="1436687" y="9525"/>
                                </a:lnTo>
                                <a:lnTo>
                                  <a:pt x="1438275" y="7937"/>
                                </a:lnTo>
                                <a:lnTo>
                                  <a:pt x="1438275" y="1587"/>
                                </a:lnTo>
                                <a:close/>
                              </a:path>
                              <a:path w="2886075" h="286385">
                                <a:moveTo>
                                  <a:pt x="1457325" y="277825"/>
                                </a:moveTo>
                                <a:lnTo>
                                  <a:pt x="1455737" y="276237"/>
                                </a:lnTo>
                                <a:lnTo>
                                  <a:pt x="1449387" y="276237"/>
                                </a:lnTo>
                                <a:lnTo>
                                  <a:pt x="1447800" y="277825"/>
                                </a:lnTo>
                                <a:lnTo>
                                  <a:pt x="1447800" y="284175"/>
                                </a:lnTo>
                                <a:lnTo>
                                  <a:pt x="1449387" y="285762"/>
                                </a:lnTo>
                                <a:lnTo>
                                  <a:pt x="1455737" y="285762"/>
                                </a:lnTo>
                                <a:lnTo>
                                  <a:pt x="1457325" y="284175"/>
                                </a:lnTo>
                                <a:lnTo>
                                  <a:pt x="1457325" y="277825"/>
                                </a:lnTo>
                                <a:close/>
                              </a:path>
                              <a:path w="2886075" h="286385">
                                <a:moveTo>
                                  <a:pt x="1457325" y="1587"/>
                                </a:moveTo>
                                <a:lnTo>
                                  <a:pt x="1455737" y="0"/>
                                </a:lnTo>
                                <a:lnTo>
                                  <a:pt x="1449387" y="0"/>
                                </a:lnTo>
                                <a:lnTo>
                                  <a:pt x="1447800" y="1587"/>
                                </a:lnTo>
                                <a:lnTo>
                                  <a:pt x="1447800" y="7937"/>
                                </a:lnTo>
                                <a:lnTo>
                                  <a:pt x="1449387" y="9525"/>
                                </a:lnTo>
                                <a:lnTo>
                                  <a:pt x="1455737" y="9525"/>
                                </a:lnTo>
                                <a:lnTo>
                                  <a:pt x="1457325" y="7937"/>
                                </a:lnTo>
                                <a:lnTo>
                                  <a:pt x="1457325" y="1587"/>
                                </a:lnTo>
                                <a:close/>
                              </a:path>
                              <a:path w="2886075" h="286385">
                                <a:moveTo>
                                  <a:pt x="1476375" y="277825"/>
                                </a:moveTo>
                                <a:lnTo>
                                  <a:pt x="1474787" y="276237"/>
                                </a:lnTo>
                                <a:lnTo>
                                  <a:pt x="1468437" y="276237"/>
                                </a:lnTo>
                                <a:lnTo>
                                  <a:pt x="1466850" y="277825"/>
                                </a:lnTo>
                                <a:lnTo>
                                  <a:pt x="1466850" y="284175"/>
                                </a:lnTo>
                                <a:lnTo>
                                  <a:pt x="1468437" y="285762"/>
                                </a:lnTo>
                                <a:lnTo>
                                  <a:pt x="1474787" y="285762"/>
                                </a:lnTo>
                                <a:lnTo>
                                  <a:pt x="1476375" y="284175"/>
                                </a:lnTo>
                                <a:lnTo>
                                  <a:pt x="1476375" y="277825"/>
                                </a:lnTo>
                                <a:close/>
                              </a:path>
                              <a:path w="2886075" h="286385">
                                <a:moveTo>
                                  <a:pt x="1476375" y="1587"/>
                                </a:moveTo>
                                <a:lnTo>
                                  <a:pt x="1474787" y="0"/>
                                </a:lnTo>
                                <a:lnTo>
                                  <a:pt x="1468437" y="0"/>
                                </a:lnTo>
                                <a:lnTo>
                                  <a:pt x="1466850" y="1587"/>
                                </a:lnTo>
                                <a:lnTo>
                                  <a:pt x="1466850" y="7937"/>
                                </a:lnTo>
                                <a:lnTo>
                                  <a:pt x="1468437" y="9525"/>
                                </a:lnTo>
                                <a:lnTo>
                                  <a:pt x="1474787" y="9525"/>
                                </a:lnTo>
                                <a:lnTo>
                                  <a:pt x="1476375" y="7937"/>
                                </a:lnTo>
                                <a:lnTo>
                                  <a:pt x="1476375" y="1587"/>
                                </a:lnTo>
                                <a:close/>
                              </a:path>
                              <a:path w="2886075" h="286385">
                                <a:moveTo>
                                  <a:pt x="1495425" y="277825"/>
                                </a:moveTo>
                                <a:lnTo>
                                  <a:pt x="1493837" y="276237"/>
                                </a:lnTo>
                                <a:lnTo>
                                  <a:pt x="1487487" y="276237"/>
                                </a:lnTo>
                                <a:lnTo>
                                  <a:pt x="1485900" y="277825"/>
                                </a:lnTo>
                                <a:lnTo>
                                  <a:pt x="1485900" y="284175"/>
                                </a:lnTo>
                                <a:lnTo>
                                  <a:pt x="1487487" y="285762"/>
                                </a:lnTo>
                                <a:lnTo>
                                  <a:pt x="1493837" y="285762"/>
                                </a:lnTo>
                                <a:lnTo>
                                  <a:pt x="1495425" y="284175"/>
                                </a:lnTo>
                                <a:lnTo>
                                  <a:pt x="1495425" y="277825"/>
                                </a:lnTo>
                                <a:close/>
                              </a:path>
                              <a:path w="2886075" h="286385">
                                <a:moveTo>
                                  <a:pt x="1495425" y="1587"/>
                                </a:moveTo>
                                <a:lnTo>
                                  <a:pt x="1493837" y="0"/>
                                </a:lnTo>
                                <a:lnTo>
                                  <a:pt x="1487487" y="0"/>
                                </a:lnTo>
                                <a:lnTo>
                                  <a:pt x="1485900" y="1587"/>
                                </a:lnTo>
                                <a:lnTo>
                                  <a:pt x="1485900" y="7937"/>
                                </a:lnTo>
                                <a:lnTo>
                                  <a:pt x="1487487" y="9525"/>
                                </a:lnTo>
                                <a:lnTo>
                                  <a:pt x="1493837" y="9525"/>
                                </a:lnTo>
                                <a:lnTo>
                                  <a:pt x="1495425" y="7937"/>
                                </a:lnTo>
                                <a:lnTo>
                                  <a:pt x="1495425" y="1587"/>
                                </a:lnTo>
                                <a:close/>
                              </a:path>
                              <a:path w="2886075" h="286385">
                                <a:moveTo>
                                  <a:pt x="1514475" y="277825"/>
                                </a:moveTo>
                                <a:lnTo>
                                  <a:pt x="1512887" y="276237"/>
                                </a:lnTo>
                                <a:lnTo>
                                  <a:pt x="1506537" y="276237"/>
                                </a:lnTo>
                                <a:lnTo>
                                  <a:pt x="1504950" y="277825"/>
                                </a:lnTo>
                                <a:lnTo>
                                  <a:pt x="1504950" y="284175"/>
                                </a:lnTo>
                                <a:lnTo>
                                  <a:pt x="1506537" y="285762"/>
                                </a:lnTo>
                                <a:lnTo>
                                  <a:pt x="1512887" y="285762"/>
                                </a:lnTo>
                                <a:lnTo>
                                  <a:pt x="1514475" y="284175"/>
                                </a:lnTo>
                                <a:lnTo>
                                  <a:pt x="1514475" y="277825"/>
                                </a:lnTo>
                                <a:close/>
                              </a:path>
                              <a:path w="2886075" h="286385">
                                <a:moveTo>
                                  <a:pt x="1514475" y="1587"/>
                                </a:moveTo>
                                <a:lnTo>
                                  <a:pt x="1512887" y="0"/>
                                </a:lnTo>
                                <a:lnTo>
                                  <a:pt x="1506537" y="0"/>
                                </a:lnTo>
                                <a:lnTo>
                                  <a:pt x="1504950" y="1587"/>
                                </a:lnTo>
                                <a:lnTo>
                                  <a:pt x="1504950" y="7937"/>
                                </a:lnTo>
                                <a:lnTo>
                                  <a:pt x="1506537" y="9525"/>
                                </a:lnTo>
                                <a:lnTo>
                                  <a:pt x="1512887" y="9525"/>
                                </a:lnTo>
                                <a:lnTo>
                                  <a:pt x="1514475" y="7937"/>
                                </a:lnTo>
                                <a:lnTo>
                                  <a:pt x="1514475" y="1587"/>
                                </a:lnTo>
                                <a:close/>
                              </a:path>
                              <a:path w="2886075" h="286385">
                                <a:moveTo>
                                  <a:pt x="1533525" y="277825"/>
                                </a:moveTo>
                                <a:lnTo>
                                  <a:pt x="1531937" y="276237"/>
                                </a:lnTo>
                                <a:lnTo>
                                  <a:pt x="1525587" y="276237"/>
                                </a:lnTo>
                                <a:lnTo>
                                  <a:pt x="1524000" y="277825"/>
                                </a:lnTo>
                                <a:lnTo>
                                  <a:pt x="1524000" y="284175"/>
                                </a:lnTo>
                                <a:lnTo>
                                  <a:pt x="1525587" y="285762"/>
                                </a:lnTo>
                                <a:lnTo>
                                  <a:pt x="1531937" y="285762"/>
                                </a:lnTo>
                                <a:lnTo>
                                  <a:pt x="1533525" y="284175"/>
                                </a:lnTo>
                                <a:lnTo>
                                  <a:pt x="1533525" y="277825"/>
                                </a:lnTo>
                                <a:close/>
                              </a:path>
                              <a:path w="2886075" h="286385">
                                <a:moveTo>
                                  <a:pt x="1533525" y="1587"/>
                                </a:moveTo>
                                <a:lnTo>
                                  <a:pt x="1531937" y="0"/>
                                </a:lnTo>
                                <a:lnTo>
                                  <a:pt x="1525587" y="0"/>
                                </a:lnTo>
                                <a:lnTo>
                                  <a:pt x="1524000" y="1587"/>
                                </a:lnTo>
                                <a:lnTo>
                                  <a:pt x="1524000" y="7937"/>
                                </a:lnTo>
                                <a:lnTo>
                                  <a:pt x="1525587" y="9525"/>
                                </a:lnTo>
                                <a:lnTo>
                                  <a:pt x="1531937" y="9525"/>
                                </a:lnTo>
                                <a:lnTo>
                                  <a:pt x="1533525" y="7937"/>
                                </a:lnTo>
                                <a:lnTo>
                                  <a:pt x="1533525" y="1587"/>
                                </a:lnTo>
                                <a:close/>
                              </a:path>
                              <a:path w="2886075" h="286385">
                                <a:moveTo>
                                  <a:pt x="1552575" y="277825"/>
                                </a:moveTo>
                                <a:lnTo>
                                  <a:pt x="1550987" y="276237"/>
                                </a:lnTo>
                                <a:lnTo>
                                  <a:pt x="1544637" y="276237"/>
                                </a:lnTo>
                                <a:lnTo>
                                  <a:pt x="1543050" y="277825"/>
                                </a:lnTo>
                                <a:lnTo>
                                  <a:pt x="1543050" y="284175"/>
                                </a:lnTo>
                                <a:lnTo>
                                  <a:pt x="1544637" y="285762"/>
                                </a:lnTo>
                                <a:lnTo>
                                  <a:pt x="1550987" y="285762"/>
                                </a:lnTo>
                                <a:lnTo>
                                  <a:pt x="1552575" y="284175"/>
                                </a:lnTo>
                                <a:lnTo>
                                  <a:pt x="1552575" y="277825"/>
                                </a:lnTo>
                                <a:close/>
                              </a:path>
                              <a:path w="2886075" h="286385">
                                <a:moveTo>
                                  <a:pt x="1552575" y="1587"/>
                                </a:moveTo>
                                <a:lnTo>
                                  <a:pt x="1550987" y="0"/>
                                </a:lnTo>
                                <a:lnTo>
                                  <a:pt x="1544637" y="0"/>
                                </a:lnTo>
                                <a:lnTo>
                                  <a:pt x="1543050" y="1587"/>
                                </a:lnTo>
                                <a:lnTo>
                                  <a:pt x="1543050" y="7937"/>
                                </a:lnTo>
                                <a:lnTo>
                                  <a:pt x="1544637" y="9525"/>
                                </a:lnTo>
                                <a:lnTo>
                                  <a:pt x="1550987" y="9525"/>
                                </a:lnTo>
                                <a:lnTo>
                                  <a:pt x="1552575" y="7937"/>
                                </a:lnTo>
                                <a:lnTo>
                                  <a:pt x="1552575" y="1587"/>
                                </a:lnTo>
                                <a:close/>
                              </a:path>
                              <a:path w="2886075" h="286385">
                                <a:moveTo>
                                  <a:pt x="1571625" y="277825"/>
                                </a:moveTo>
                                <a:lnTo>
                                  <a:pt x="1570037" y="276237"/>
                                </a:lnTo>
                                <a:lnTo>
                                  <a:pt x="1563687" y="276237"/>
                                </a:lnTo>
                                <a:lnTo>
                                  <a:pt x="1562100" y="277825"/>
                                </a:lnTo>
                                <a:lnTo>
                                  <a:pt x="1562100" y="284175"/>
                                </a:lnTo>
                                <a:lnTo>
                                  <a:pt x="1563687" y="285762"/>
                                </a:lnTo>
                                <a:lnTo>
                                  <a:pt x="1570037" y="285762"/>
                                </a:lnTo>
                                <a:lnTo>
                                  <a:pt x="1571625" y="284175"/>
                                </a:lnTo>
                                <a:lnTo>
                                  <a:pt x="1571625" y="277825"/>
                                </a:lnTo>
                                <a:close/>
                              </a:path>
                              <a:path w="2886075" h="286385">
                                <a:moveTo>
                                  <a:pt x="1571625" y="1587"/>
                                </a:moveTo>
                                <a:lnTo>
                                  <a:pt x="1570037" y="0"/>
                                </a:lnTo>
                                <a:lnTo>
                                  <a:pt x="1563687" y="0"/>
                                </a:lnTo>
                                <a:lnTo>
                                  <a:pt x="1562100" y="1587"/>
                                </a:lnTo>
                                <a:lnTo>
                                  <a:pt x="1562100" y="7937"/>
                                </a:lnTo>
                                <a:lnTo>
                                  <a:pt x="1563687" y="9525"/>
                                </a:lnTo>
                                <a:lnTo>
                                  <a:pt x="1570037" y="9525"/>
                                </a:lnTo>
                                <a:lnTo>
                                  <a:pt x="1571625" y="7937"/>
                                </a:lnTo>
                                <a:lnTo>
                                  <a:pt x="1571625" y="1587"/>
                                </a:lnTo>
                                <a:close/>
                              </a:path>
                              <a:path w="2886075" h="286385">
                                <a:moveTo>
                                  <a:pt x="1590675" y="277825"/>
                                </a:moveTo>
                                <a:lnTo>
                                  <a:pt x="1589087" y="276237"/>
                                </a:lnTo>
                                <a:lnTo>
                                  <a:pt x="1582737" y="276237"/>
                                </a:lnTo>
                                <a:lnTo>
                                  <a:pt x="1581150" y="277825"/>
                                </a:lnTo>
                                <a:lnTo>
                                  <a:pt x="1581150" y="284175"/>
                                </a:lnTo>
                                <a:lnTo>
                                  <a:pt x="1582737" y="285762"/>
                                </a:lnTo>
                                <a:lnTo>
                                  <a:pt x="1589087" y="285762"/>
                                </a:lnTo>
                                <a:lnTo>
                                  <a:pt x="1590675" y="284175"/>
                                </a:lnTo>
                                <a:lnTo>
                                  <a:pt x="1590675" y="277825"/>
                                </a:lnTo>
                                <a:close/>
                              </a:path>
                              <a:path w="2886075" h="286385">
                                <a:moveTo>
                                  <a:pt x="1590675" y="1587"/>
                                </a:moveTo>
                                <a:lnTo>
                                  <a:pt x="1589087" y="0"/>
                                </a:lnTo>
                                <a:lnTo>
                                  <a:pt x="1582737" y="0"/>
                                </a:lnTo>
                                <a:lnTo>
                                  <a:pt x="1581150" y="1587"/>
                                </a:lnTo>
                                <a:lnTo>
                                  <a:pt x="1581150" y="7937"/>
                                </a:lnTo>
                                <a:lnTo>
                                  <a:pt x="1582737" y="9525"/>
                                </a:lnTo>
                                <a:lnTo>
                                  <a:pt x="1589087" y="9525"/>
                                </a:lnTo>
                                <a:lnTo>
                                  <a:pt x="1590675" y="7937"/>
                                </a:lnTo>
                                <a:lnTo>
                                  <a:pt x="1590675" y="1587"/>
                                </a:lnTo>
                                <a:close/>
                              </a:path>
                              <a:path w="2886075" h="286385">
                                <a:moveTo>
                                  <a:pt x="1609725" y="277825"/>
                                </a:moveTo>
                                <a:lnTo>
                                  <a:pt x="1608137" y="276237"/>
                                </a:lnTo>
                                <a:lnTo>
                                  <a:pt x="1601787" y="276237"/>
                                </a:lnTo>
                                <a:lnTo>
                                  <a:pt x="1600200" y="277825"/>
                                </a:lnTo>
                                <a:lnTo>
                                  <a:pt x="1600200" y="284175"/>
                                </a:lnTo>
                                <a:lnTo>
                                  <a:pt x="1601787" y="285762"/>
                                </a:lnTo>
                                <a:lnTo>
                                  <a:pt x="1608137" y="285762"/>
                                </a:lnTo>
                                <a:lnTo>
                                  <a:pt x="1609725" y="284175"/>
                                </a:lnTo>
                                <a:lnTo>
                                  <a:pt x="1609725" y="277825"/>
                                </a:lnTo>
                                <a:close/>
                              </a:path>
                              <a:path w="2886075" h="286385">
                                <a:moveTo>
                                  <a:pt x="1609725" y="1587"/>
                                </a:moveTo>
                                <a:lnTo>
                                  <a:pt x="1608137" y="0"/>
                                </a:lnTo>
                                <a:lnTo>
                                  <a:pt x="1601787" y="0"/>
                                </a:lnTo>
                                <a:lnTo>
                                  <a:pt x="1600200" y="1587"/>
                                </a:lnTo>
                                <a:lnTo>
                                  <a:pt x="1600200" y="7937"/>
                                </a:lnTo>
                                <a:lnTo>
                                  <a:pt x="1601787" y="9525"/>
                                </a:lnTo>
                                <a:lnTo>
                                  <a:pt x="1608137" y="9525"/>
                                </a:lnTo>
                                <a:lnTo>
                                  <a:pt x="1609725" y="7937"/>
                                </a:lnTo>
                                <a:lnTo>
                                  <a:pt x="1609725" y="1587"/>
                                </a:lnTo>
                                <a:close/>
                              </a:path>
                              <a:path w="2886075" h="286385">
                                <a:moveTo>
                                  <a:pt x="1628775" y="277825"/>
                                </a:moveTo>
                                <a:lnTo>
                                  <a:pt x="1627187" y="276237"/>
                                </a:lnTo>
                                <a:lnTo>
                                  <a:pt x="1620837" y="276237"/>
                                </a:lnTo>
                                <a:lnTo>
                                  <a:pt x="1619250" y="277825"/>
                                </a:lnTo>
                                <a:lnTo>
                                  <a:pt x="1619250" y="284175"/>
                                </a:lnTo>
                                <a:lnTo>
                                  <a:pt x="1620837" y="285762"/>
                                </a:lnTo>
                                <a:lnTo>
                                  <a:pt x="1627187" y="285762"/>
                                </a:lnTo>
                                <a:lnTo>
                                  <a:pt x="1628775" y="284175"/>
                                </a:lnTo>
                                <a:lnTo>
                                  <a:pt x="1628775" y="277825"/>
                                </a:lnTo>
                                <a:close/>
                              </a:path>
                              <a:path w="2886075" h="286385">
                                <a:moveTo>
                                  <a:pt x="1628775" y="1587"/>
                                </a:moveTo>
                                <a:lnTo>
                                  <a:pt x="1627187" y="0"/>
                                </a:lnTo>
                                <a:lnTo>
                                  <a:pt x="1620837" y="0"/>
                                </a:lnTo>
                                <a:lnTo>
                                  <a:pt x="1619250" y="1587"/>
                                </a:lnTo>
                                <a:lnTo>
                                  <a:pt x="1619250" y="7937"/>
                                </a:lnTo>
                                <a:lnTo>
                                  <a:pt x="1620837" y="9525"/>
                                </a:lnTo>
                                <a:lnTo>
                                  <a:pt x="1627187" y="9525"/>
                                </a:lnTo>
                                <a:lnTo>
                                  <a:pt x="1628775" y="7937"/>
                                </a:lnTo>
                                <a:lnTo>
                                  <a:pt x="1628775" y="1587"/>
                                </a:lnTo>
                                <a:close/>
                              </a:path>
                              <a:path w="2886075" h="286385">
                                <a:moveTo>
                                  <a:pt x="1647825" y="277825"/>
                                </a:moveTo>
                                <a:lnTo>
                                  <a:pt x="1646237" y="276237"/>
                                </a:lnTo>
                                <a:lnTo>
                                  <a:pt x="1639887" y="276237"/>
                                </a:lnTo>
                                <a:lnTo>
                                  <a:pt x="1638300" y="277825"/>
                                </a:lnTo>
                                <a:lnTo>
                                  <a:pt x="1638300" y="284175"/>
                                </a:lnTo>
                                <a:lnTo>
                                  <a:pt x="1639887" y="285762"/>
                                </a:lnTo>
                                <a:lnTo>
                                  <a:pt x="1646237" y="285762"/>
                                </a:lnTo>
                                <a:lnTo>
                                  <a:pt x="1647825" y="284175"/>
                                </a:lnTo>
                                <a:lnTo>
                                  <a:pt x="1647825" y="277825"/>
                                </a:lnTo>
                                <a:close/>
                              </a:path>
                              <a:path w="2886075" h="286385">
                                <a:moveTo>
                                  <a:pt x="1647825" y="1587"/>
                                </a:moveTo>
                                <a:lnTo>
                                  <a:pt x="1646237" y="0"/>
                                </a:lnTo>
                                <a:lnTo>
                                  <a:pt x="1639887" y="0"/>
                                </a:lnTo>
                                <a:lnTo>
                                  <a:pt x="1638300" y="1587"/>
                                </a:lnTo>
                                <a:lnTo>
                                  <a:pt x="1638300" y="7937"/>
                                </a:lnTo>
                                <a:lnTo>
                                  <a:pt x="1639887" y="9525"/>
                                </a:lnTo>
                                <a:lnTo>
                                  <a:pt x="1646237" y="9525"/>
                                </a:lnTo>
                                <a:lnTo>
                                  <a:pt x="1647825" y="7937"/>
                                </a:lnTo>
                                <a:lnTo>
                                  <a:pt x="1647825" y="1587"/>
                                </a:lnTo>
                                <a:close/>
                              </a:path>
                              <a:path w="2886075" h="286385">
                                <a:moveTo>
                                  <a:pt x="1666875" y="277825"/>
                                </a:moveTo>
                                <a:lnTo>
                                  <a:pt x="1665287" y="276237"/>
                                </a:lnTo>
                                <a:lnTo>
                                  <a:pt x="1658937" y="276237"/>
                                </a:lnTo>
                                <a:lnTo>
                                  <a:pt x="1657350" y="277825"/>
                                </a:lnTo>
                                <a:lnTo>
                                  <a:pt x="1657350" y="284175"/>
                                </a:lnTo>
                                <a:lnTo>
                                  <a:pt x="1658937" y="285762"/>
                                </a:lnTo>
                                <a:lnTo>
                                  <a:pt x="1665287" y="285762"/>
                                </a:lnTo>
                                <a:lnTo>
                                  <a:pt x="1666875" y="284175"/>
                                </a:lnTo>
                                <a:lnTo>
                                  <a:pt x="1666875" y="277825"/>
                                </a:lnTo>
                                <a:close/>
                              </a:path>
                              <a:path w="2886075" h="286385">
                                <a:moveTo>
                                  <a:pt x="1666875" y="1587"/>
                                </a:moveTo>
                                <a:lnTo>
                                  <a:pt x="1665287" y="0"/>
                                </a:lnTo>
                                <a:lnTo>
                                  <a:pt x="1658937" y="0"/>
                                </a:lnTo>
                                <a:lnTo>
                                  <a:pt x="1657350" y="1587"/>
                                </a:lnTo>
                                <a:lnTo>
                                  <a:pt x="1657350" y="7937"/>
                                </a:lnTo>
                                <a:lnTo>
                                  <a:pt x="1658937" y="9525"/>
                                </a:lnTo>
                                <a:lnTo>
                                  <a:pt x="1665287" y="9525"/>
                                </a:lnTo>
                                <a:lnTo>
                                  <a:pt x="1666875" y="7937"/>
                                </a:lnTo>
                                <a:lnTo>
                                  <a:pt x="1666875" y="1587"/>
                                </a:lnTo>
                                <a:close/>
                              </a:path>
                              <a:path w="2886075" h="286385">
                                <a:moveTo>
                                  <a:pt x="1685925" y="277825"/>
                                </a:moveTo>
                                <a:lnTo>
                                  <a:pt x="1684337" y="276237"/>
                                </a:lnTo>
                                <a:lnTo>
                                  <a:pt x="1677987" y="276237"/>
                                </a:lnTo>
                                <a:lnTo>
                                  <a:pt x="1676400" y="277825"/>
                                </a:lnTo>
                                <a:lnTo>
                                  <a:pt x="1676400" y="284175"/>
                                </a:lnTo>
                                <a:lnTo>
                                  <a:pt x="1677987" y="285762"/>
                                </a:lnTo>
                                <a:lnTo>
                                  <a:pt x="1684337" y="285762"/>
                                </a:lnTo>
                                <a:lnTo>
                                  <a:pt x="1685925" y="284175"/>
                                </a:lnTo>
                                <a:lnTo>
                                  <a:pt x="1685925" y="277825"/>
                                </a:lnTo>
                                <a:close/>
                              </a:path>
                              <a:path w="2886075" h="286385">
                                <a:moveTo>
                                  <a:pt x="1685925" y="1587"/>
                                </a:moveTo>
                                <a:lnTo>
                                  <a:pt x="1684337" y="0"/>
                                </a:lnTo>
                                <a:lnTo>
                                  <a:pt x="1677987" y="0"/>
                                </a:lnTo>
                                <a:lnTo>
                                  <a:pt x="1676400" y="1587"/>
                                </a:lnTo>
                                <a:lnTo>
                                  <a:pt x="1676400" y="7937"/>
                                </a:lnTo>
                                <a:lnTo>
                                  <a:pt x="1677987" y="9525"/>
                                </a:lnTo>
                                <a:lnTo>
                                  <a:pt x="1684337" y="9525"/>
                                </a:lnTo>
                                <a:lnTo>
                                  <a:pt x="1685925" y="7937"/>
                                </a:lnTo>
                                <a:lnTo>
                                  <a:pt x="1685925" y="1587"/>
                                </a:lnTo>
                                <a:close/>
                              </a:path>
                              <a:path w="2886075" h="286385">
                                <a:moveTo>
                                  <a:pt x="1704975" y="277825"/>
                                </a:moveTo>
                                <a:lnTo>
                                  <a:pt x="1703387" y="276237"/>
                                </a:lnTo>
                                <a:lnTo>
                                  <a:pt x="1697037" y="276237"/>
                                </a:lnTo>
                                <a:lnTo>
                                  <a:pt x="1695450" y="277825"/>
                                </a:lnTo>
                                <a:lnTo>
                                  <a:pt x="1695450" y="284175"/>
                                </a:lnTo>
                                <a:lnTo>
                                  <a:pt x="1697037" y="285762"/>
                                </a:lnTo>
                                <a:lnTo>
                                  <a:pt x="1703387" y="285762"/>
                                </a:lnTo>
                                <a:lnTo>
                                  <a:pt x="1704975" y="284175"/>
                                </a:lnTo>
                                <a:lnTo>
                                  <a:pt x="1704975" y="277825"/>
                                </a:lnTo>
                                <a:close/>
                              </a:path>
                              <a:path w="2886075" h="286385">
                                <a:moveTo>
                                  <a:pt x="1704975" y="1587"/>
                                </a:moveTo>
                                <a:lnTo>
                                  <a:pt x="1703387" y="0"/>
                                </a:lnTo>
                                <a:lnTo>
                                  <a:pt x="1697037" y="0"/>
                                </a:lnTo>
                                <a:lnTo>
                                  <a:pt x="1695450" y="1587"/>
                                </a:lnTo>
                                <a:lnTo>
                                  <a:pt x="1695450" y="7937"/>
                                </a:lnTo>
                                <a:lnTo>
                                  <a:pt x="1697037" y="9525"/>
                                </a:lnTo>
                                <a:lnTo>
                                  <a:pt x="1703387" y="9525"/>
                                </a:lnTo>
                                <a:lnTo>
                                  <a:pt x="1704975" y="7937"/>
                                </a:lnTo>
                                <a:lnTo>
                                  <a:pt x="1704975" y="1587"/>
                                </a:lnTo>
                                <a:close/>
                              </a:path>
                              <a:path w="2886075" h="286385">
                                <a:moveTo>
                                  <a:pt x="1724025" y="277825"/>
                                </a:moveTo>
                                <a:lnTo>
                                  <a:pt x="1722437" y="276237"/>
                                </a:lnTo>
                                <a:lnTo>
                                  <a:pt x="1716087" y="276237"/>
                                </a:lnTo>
                                <a:lnTo>
                                  <a:pt x="1714500" y="277825"/>
                                </a:lnTo>
                                <a:lnTo>
                                  <a:pt x="1714500" y="284175"/>
                                </a:lnTo>
                                <a:lnTo>
                                  <a:pt x="1716087" y="285762"/>
                                </a:lnTo>
                                <a:lnTo>
                                  <a:pt x="1722437" y="285762"/>
                                </a:lnTo>
                                <a:lnTo>
                                  <a:pt x="1724025" y="284175"/>
                                </a:lnTo>
                                <a:lnTo>
                                  <a:pt x="1724025" y="277825"/>
                                </a:lnTo>
                                <a:close/>
                              </a:path>
                              <a:path w="2886075" h="286385">
                                <a:moveTo>
                                  <a:pt x="1724025" y="1587"/>
                                </a:moveTo>
                                <a:lnTo>
                                  <a:pt x="1722437" y="0"/>
                                </a:lnTo>
                                <a:lnTo>
                                  <a:pt x="1716087" y="0"/>
                                </a:lnTo>
                                <a:lnTo>
                                  <a:pt x="1714500" y="1587"/>
                                </a:lnTo>
                                <a:lnTo>
                                  <a:pt x="1714500" y="7937"/>
                                </a:lnTo>
                                <a:lnTo>
                                  <a:pt x="1716087" y="9525"/>
                                </a:lnTo>
                                <a:lnTo>
                                  <a:pt x="1722437" y="9525"/>
                                </a:lnTo>
                                <a:lnTo>
                                  <a:pt x="1724025" y="7937"/>
                                </a:lnTo>
                                <a:lnTo>
                                  <a:pt x="1724025" y="1587"/>
                                </a:lnTo>
                                <a:close/>
                              </a:path>
                              <a:path w="2886075" h="286385">
                                <a:moveTo>
                                  <a:pt x="1743075" y="277825"/>
                                </a:moveTo>
                                <a:lnTo>
                                  <a:pt x="1741487" y="276237"/>
                                </a:lnTo>
                                <a:lnTo>
                                  <a:pt x="1735137" y="276237"/>
                                </a:lnTo>
                                <a:lnTo>
                                  <a:pt x="1733550" y="277825"/>
                                </a:lnTo>
                                <a:lnTo>
                                  <a:pt x="1733550" y="284175"/>
                                </a:lnTo>
                                <a:lnTo>
                                  <a:pt x="1735137" y="285762"/>
                                </a:lnTo>
                                <a:lnTo>
                                  <a:pt x="1741487" y="285762"/>
                                </a:lnTo>
                                <a:lnTo>
                                  <a:pt x="1743075" y="284175"/>
                                </a:lnTo>
                                <a:lnTo>
                                  <a:pt x="1743075" y="277825"/>
                                </a:lnTo>
                                <a:close/>
                              </a:path>
                              <a:path w="2886075" h="286385">
                                <a:moveTo>
                                  <a:pt x="1743075" y="1587"/>
                                </a:moveTo>
                                <a:lnTo>
                                  <a:pt x="1741487" y="0"/>
                                </a:lnTo>
                                <a:lnTo>
                                  <a:pt x="1735137" y="0"/>
                                </a:lnTo>
                                <a:lnTo>
                                  <a:pt x="1733550" y="1587"/>
                                </a:lnTo>
                                <a:lnTo>
                                  <a:pt x="1733550" y="7937"/>
                                </a:lnTo>
                                <a:lnTo>
                                  <a:pt x="1735137" y="9525"/>
                                </a:lnTo>
                                <a:lnTo>
                                  <a:pt x="1741487" y="9525"/>
                                </a:lnTo>
                                <a:lnTo>
                                  <a:pt x="1743075" y="7937"/>
                                </a:lnTo>
                                <a:lnTo>
                                  <a:pt x="1743075" y="1587"/>
                                </a:lnTo>
                                <a:close/>
                              </a:path>
                              <a:path w="2886075" h="286385">
                                <a:moveTo>
                                  <a:pt x="1762125" y="277825"/>
                                </a:moveTo>
                                <a:lnTo>
                                  <a:pt x="1760537" y="276237"/>
                                </a:lnTo>
                                <a:lnTo>
                                  <a:pt x="1754187" y="276237"/>
                                </a:lnTo>
                                <a:lnTo>
                                  <a:pt x="1752600" y="277825"/>
                                </a:lnTo>
                                <a:lnTo>
                                  <a:pt x="1752600" y="284175"/>
                                </a:lnTo>
                                <a:lnTo>
                                  <a:pt x="1754187" y="285762"/>
                                </a:lnTo>
                                <a:lnTo>
                                  <a:pt x="1760537" y="285762"/>
                                </a:lnTo>
                                <a:lnTo>
                                  <a:pt x="1762125" y="284175"/>
                                </a:lnTo>
                                <a:lnTo>
                                  <a:pt x="1762125" y="277825"/>
                                </a:lnTo>
                                <a:close/>
                              </a:path>
                              <a:path w="2886075" h="286385">
                                <a:moveTo>
                                  <a:pt x="1762125" y="1587"/>
                                </a:moveTo>
                                <a:lnTo>
                                  <a:pt x="1760537" y="0"/>
                                </a:lnTo>
                                <a:lnTo>
                                  <a:pt x="1754187" y="0"/>
                                </a:lnTo>
                                <a:lnTo>
                                  <a:pt x="1752600" y="1587"/>
                                </a:lnTo>
                                <a:lnTo>
                                  <a:pt x="1752600" y="7937"/>
                                </a:lnTo>
                                <a:lnTo>
                                  <a:pt x="1754187" y="9525"/>
                                </a:lnTo>
                                <a:lnTo>
                                  <a:pt x="1760537" y="9525"/>
                                </a:lnTo>
                                <a:lnTo>
                                  <a:pt x="1762125" y="7937"/>
                                </a:lnTo>
                                <a:lnTo>
                                  <a:pt x="1762125" y="1587"/>
                                </a:lnTo>
                                <a:close/>
                              </a:path>
                              <a:path w="2886075" h="286385">
                                <a:moveTo>
                                  <a:pt x="1781175" y="277825"/>
                                </a:moveTo>
                                <a:lnTo>
                                  <a:pt x="1779587" y="276237"/>
                                </a:lnTo>
                                <a:lnTo>
                                  <a:pt x="1773237" y="276237"/>
                                </a:lnTo>
                                <a:lnTo>
                                  <a:pt x="1771650" y="277825"/>
                                </a:lnTo>
                                <a:lnTo>
                                  <a:pt x="1771650" y="284175"/>
                                </a:lnTo>
                                <a:lnTo>
                                  <a:pt x="1773237" y="285762"/>
                                </a:lnTo>
                                <a:lnTo>
                                  <a:pt x="1779587" y="285762"/>
                                </a:lnTo>
                                <a:lnTo>
                                  <a:pt x="1781175" y="284175"/>
                                </a:lnTo>
                                <a:lnTo>
                                  <a:pt x="1781175" y="277825"/>
                                </a:lnTo>
                                <a:close/>
                              </a:path>
                              <a:path w="2886075" h="286385">
                                <a:moveTo>
                                  <a:pt x="1781175" y="1587"/>
                                </a:moveTo>
                                <a:lnTo>
                                  <a:pt x="1779587" y="0"/>
                                </a:lnTo>
                                <a:lnTo>
                                  <a:pt x="1773237" y="0"/>
                                </a:lnTo>
                                <a:lnTo>
                                  <a:pt x="1771650" y="1587"/>
                                </a:lnTo>
                                <a:lnTo>
                                  <a:pt x="1771650" y="7937"/>
                                </a:lnTo>
                                <a:lnTo>
                                  <a:pt x="1773237" y="9525"/>
                                </a:lnTo>
                                <a:lnTo>
                                  <a:pt x="1779587" y="9525"/>
                                </a:lnTo>
                                <a:lnTo>
                                  <a:pt x="1781175" y="7937"/>
                                </a:lnTo>
                                <a:lnTo>
                                  <a:pt x="1781175" y="1587"/>
                                </a:lnTo>
                                <a:close/>
                              </a:path>
                              <a:path w="2886075" h="286385">
                                <a:moveTo>
                                  <a:pt x="1800225" y="277825"/>
                                </a:moveTo>
                                <a:lnTo>
                                  <a:pt x="1798637" y="276237"/>
                                </a:lnTo>
                                <a:lnTo>
                                  <a:pt x="1792287" y="276237"/>
                                </a:lnTo>
                                <a:lnTo>
                                  <a:pt x="1790700" y="277825"/>
                                </a:lnTo>
                                <a:lnTo>
                                  <a:pt x="1790700" y="284175"/>
                                </a:lnTo>
                                <a:lnTo>
                                  <a:pt x="1792287" y="285762"/>
                                </a:lnTo>
                                <a:lnTo>
                                  <a:pt x="1798637" y="285762"/>
                                </a:lnTo>
                                <a:lnTo>
                                  <a:pt x="1800225" y="284175"/>
                                </a:lnTo>
                                <a:lnTo>
                                  <a:pt x="1800225" y="277825"/>
                                </a:lnTo>
                                <a:close/>
                              </a:path>
                              <a:path w="2886075" h="286385">
                                <a:moveTo>
                                  <a:pt x="1800225" y="1587"/>
                                </a:moveTo>
                                <a:lnTo>
                                  <a:pt x="1798637" y="0"/>
                                </a:lnTo>
                                <a:lnTo>
                                  <a:pt x="1792287" y="0"/>
                                </a:lnTo>
                                <a:lnTo>
                                  <a:pt x="1790700" y="1587"/>
                                </a:lnTo>
                                <a:lnTo>
                                  <a:pt x="1790700" y="7937"/>
                                </a:lnTo>
                                <a:lnTo>
                                  <a:pt x="1792287" y="9525"/>
                                </a:lnTo>
                                <a:lnTo>
                                  <a:pt x="1798637" y="9525"/>
                                </a:lnTo>
                                <a:lnTo>
                                  <a:pt x="1800225" y="7937"/>
                                </a:lnTo>
                                <a:lnTo>
                                  <a:pt x="1800225" y="1587"/>
                                </a:lnTo>
                                <a:close/>
                              </a:path>
                              <a:path w="2886075" h="286385">
                                <a:moveTo>
                                  <a:pt x="1819275" y="277825"/>
                                </a:moveTo>
                                <a:lnTo>
                                  <a:pt x="1817687" y="276237"/>
                                </a:lnTo>
                                <a:lnTo>
                                  <a:pt x="1811337" y="276237"/>
                                </a:lnTo>
                                <a:lnTo>
                                  <a:pt x="1809750" y="277825"/>
                                </a:lnTo>
                                <a:lnTo>
                                  <a:pt x="1809750" y="284175"/>
                                </a:lnTo>
                                <a:lnTo>
                                  <a:pt x="1811337" y="285762"/>
                                </a:lnTo>
                                <a:lnTo>
                                  <a:pt x="1817687" y="285762"/>
                                </a:lnTo>
                                <a:lnTo>
                                  <a:pt x="1819275" y="284175"/>
                                </a:lnTo>
                                <a:lnTo>
                                  <a:pt x="1819275" y="277825"/>
                                </a:lnTo>
                                <a:close/>
                              </a:path>
                              <a:path w="2886075" h="286385">
                                <a:moveTo>
                                  <a:pt x="1819275" y="1587"/>
                                </a:moveTo>
                                <a:lnTo>
                                  <a:pt x="1817687" y="0"/>
                                </a:lnTo>
                                <a:lnTo>
                                  <a:pt x="1811337" y="0"/>
                                </a:lnTo>
                                <a:lnTo>
                                  <a:pt x="1809750" y="1587"/>
                                </a:lnTo>
                                <a:lnTo>
                                  <a:pt x="1809750" y="7937"/>
                                </a:lnTo>
                                <a:lnTo>
                                  <a:pt x="1811337" y="9525"/>
                                </a:lnTo>
                                <a:lnTo>
                                  <a:pt x="1817687" y="9525"/>
                                </a:lnTo>
                                <a:lnTo>
                                  <a:pt x="1819275" y="7937"/>
                                </a:lnTo>
                                <a:lnTo>
                                  <a:pt x="1819275" y="1587"/>
                                </a:lnTo>
                                <a:close/>
                              </a:path>
                              <a:path w="2886075" h="286385">
                                <a:moveTo>
                                  <a:pt x="1838325" y="277825"/>
                                </a:moveTo>
                                <a:lnTo>
                                  <a:pt x="1836737" y="276237"/>
                                </a:lnTo>
                                <a:lnTo>
                                  <a:pt x="1830387" y="276237"/>
                                </a:lnTo>
                                <a:lnTo>
                                  <a:pt x="1828800" y="277825"/>
                                </a:lnTo>
                                <a:lnTo>
                                  <a:pt x="1828800" y="284175"/>
                                </a:lnTo>
                                <a:lnTo>
                                  <a:pt x="1830387" y="285762"/>
                                </a:lnTo>
                                <a:lnTo>
                                  <a:pt x="1836737" y="285762"/>
                                </a:lnTo>
                                <a:lnTo>
                                  <a:pt x="1838325" y="284175"/>
                                </a:lnTo>
                                <a:lnTo>
                                  <a:pt x="1838325" y="277825"/>
                                </a:lnTo>
                                <a:close/>
                              </a:path>
                              <a:path w="2886075" h="286385">
                                <a:moveTo>
                                  <a:pt x="1838325" y="1587"/>
                                </a:moveTo>
                                <a:lnTo>
                                  <a:pt x="1836737" y="0"/>
                                </a:lnTo>
                                <a:lnTo>
                                  <a:pt x="1830387" y="0"/>
                                </a:lnTo>
                                <a:lnTo>
                                  <a:pt x="1828800" y="1587"/>
                                </a:lnTo>
                                <a:lnTo>
                                  <a:pt x="1828800" y="7937"/>
                                </a:lnTo>
                                <a:lnTo>
                                  <a:pt x="1830387" y="9525"/>
                                </a:lnTo>
                                <a:lnTo>
                                  <a:pt x="1836737" y="9525"/>
                                </a:lnTo>
                                <a:lnTo>
                                  <a:pt x="1838325" y="7937"/>
                                </a:lnTo>
                                <a:lnTo>
                                  <a:pt x="1838325" y="1587"/>
                                </a:lnTo>
                                <a:close/>
                              </a:path>
                              <a:path w="2886075" h="286385">
                                <a:moveTo>
                                  <a:pt x="1857375" y="277825"/>
                                </a:moveTo>
                                <a:lnTo>
                                  <a:pt x="1855787" y="276237"/>
                                </a:lnTo>
                                <a:lnTo>
                                  <a:pt x="1849437" y="276237"/>
                                </a:lnTo>
                                <a:lnTo>
                                  <a:pt x="1847850" y="277825"/>
                                </a:lnTo>
                                <a:lnTo>
                                  <a:pt x="1847850" y="284175"/>
                                </a:lnTo>
                                <a:lnTo>
                                  <a:pt x="1849437" y="285762"/>
                                </a:lnTo>
                                <a:lnTo>
                                  <a:pt x="1855787" y="285762"/>
                                </a:lnTo>
                                <a:lnTo>
                                  <a:pt x="1857375" y="284175"/>
                                </a:lnTo>
                                <a:lnTo>
                                  <a:pt x="1857375" y="277825"/>
                                </a:lnTo>
                                <a:close/>
                              </a:path>
                              <a:path w="2886075" h="286385">
                                <a:moveTo>
                                  <a:pt x="1857375" y="1587"/>
                                </a:moveTo>
                                <a:lnTo>
                                  <a:pt x="1855787" y="0"/>
                                </a:lnTo>
                                <a:lnTo>
                                  <a:pt x="1849437" y="0"/>
                                </a:lnTo>
                                <a:lnTo>
                                  <a:pt x="1847850" y="1587"/>
                                </a:lnTo>
                                <a:lnTo>
                                  <a:pt x="1847850" y="7937"/>
                                </a:lnTo>
                                <a:lnTo>
                                  <a:pt x="1849437" y="9525"/>
                                </a:lnTo>
                                <a:lnTo>
                                  <a:pt x="1855787" y="9525"/>
                                </a:lnTo>
                                <a:lnTo>
                                  <a:pt x="1857375" y="7937"/>
                                </a:lnTo>
                                <a:lnTo>
                                  <a:pt x="1857375" y="1587"/>
                                </a:lnTo>
                                <a:close/>
                              </a:path>
                              <a:path w="2886075" h="286385">
                                <a:moveTo>
                                  <a:pt x="1876425" y="277825"/>
                                </a:moveTo>
                                <a:lnTo>
                                  <a:pt x="1874837" y="276237"/>
                                </a:lnTo>
                                <a:lnTo>
                                  <a:pt x="1868487" y="276237"/>
                                </a:lnTo>
                                <a:lnTo>
                                  <a:pt x="1866900" y="277825"/>
                                </a:lnTo>
                                <a:lnTo>
                                  <a:pt x="1866900" y="284175"/>
                                </a:lnTo>
                                <a:lnTo>
                                  <a:pt x="1868487" y="285762"/>
                                </a:lnTo>
                                <a:lnTo>
                                  <a:pt x="1874837" y="285762"/>
                                </a:lnTo>
                                <a:lnTo>
                                  <a:pt x="1876425" y="284175"/>
                                </a:lnTo>
                                <a:lnTo>
                                  <a:pt x="1876425" y="277825"/>
                                </a:lnTo>
                                <a:close/>
                              </a:path>
                              <a:path w="2886075" h="286385">
                                <a:moveTo>
                                  <a:pt x="1876425" y="1587"/>
                                </a:moveTo>
                                <a:lnTo>
                                  <a:pt x="1874837" y="0"/>
                                </a:lnTo>
                                <a:lnTo>
                                  <a:pt x="1868487" y="0"/>
                                </a:lnTo>
                                <a:lnTo>
                                  <a:pt x="1866900" y="1587"/>
                                </a:lnTo>
                                <a:lnTo>
                                  <a:pt x="1866900" y="7937"/>
                                </a:lnTo>
                                <a:lnTo>
                                  <a:pt x="1868487" y="9525"/>
                                </a:lnTo>
                                <a:lnTo>
                                  <a:pt x="1874837" y="9525"/>
                                </a:lnTo>
                                <a:lnTo>
                                  <a:pt x="1876425" y="7937"/>
                                </a:lnTo>
                                <a:lnTo>
                                  <a:pt x="1876425" y="1587"/>
                                </a:lnTo>
                                <a:close/>
                              </a:path>
                              <a:path w="2886075" h="286385">
                                <a:moveTo>
                                  <a:pt x="1895475" y="277825"/>
                                </a:moveTo>
                                <a:lnTo>
                                  <a:pt x="1893887" y="276237"/>
                                </a:lnTo>
                                <a:lnTo>
                                  <a:pt x="1887537" y="276237"/>
                                </a:lnTo>
                                <a:lnTo>
                                  <a:pt x="1885950" y="277825"/>
                                </a:lnTo>
                                <a:lnTo>
                                  <a:pt x="1885950" y="284175"/>
                                </a:lnTo>
                                <a:lnTo>
                                  <a:pt x="1887537" y="285762"/>
                                </a:lnTo>
                                <a:lnTo>
                                  <a:pt x="1893887" y="285762"/>
                                </a:lnTo>
                                <a:lnTo>
                                  <a:pt x="1895475" y="284175"/>
                                </a:lnTo>
                                <a:lnTo>
                                  <a:pt x="1895475" y="277825"/>
                                </a:lnTo>
                                <a:close/>
                              </a:path>
                              <a:path w="2886075" h="286385">
                                <a:moveTo>
                                  <a:pt x="1895475" y="1587"/>
                                </a:moveTo>
                                <a:lnTo>
                                  <a:pt x="1893887" y="0"/>
                                </a:lnTo>
                                <a:lnTo>
                                  <a:pt x="1887537" y="0"/>
                                </a:lnTo>
                                <a:lnTo>
                                  <a:pt x="1885950" y="1587"/>
                                </a:lnTo>
                                <a:lnTo>
                                  <a:pt x="1885950" y="7937"/>
                                </a:lnTo>
                                <a:lnTo>
                                  <a:pt x="1887537" y="9525"/>
                                </a:lnTo>
                                <a:lnTo>
                                  <a:pt x="1893887" y="9525"/>
                                </a:lnTo>
                                <a:lnTo>
                                  <a:pt x="1895475" y="7937"/>
                                </a:lnTo>
                                <a:lnTo>
                                  <a:pt x="1895475" y="1587"/>
                                </a:lnTo>
                                <a:close/>
                              </a:path>
                              <a:path w="2886075" h="286385">
                                <a:moveTo>
                                  <a:pt x="1914525" y="277825"/>
                                </a:moveTo>
                                <a:lnTo>
                                  <a:pt x="1912937" y="276237"/>
                                </a:lnTo>
                                <a:lnTo>
                                  <a:pt x="1906587" y="276237"/>
                                </a:lnTo>
                                <a:lnTo>
                                  <a:pt x="1905000" y="277825"/>
                                </a:lnTo>
                                <a:lnTo>
                                  <a:pt x="1905000" y="284175"/>
                                </a:lnTo>
                                <a:lnTo>
                                  <a:pt x="1906587" y="285762"/>
                                </a:lnTo>
                                <a:lnTo>
                                  <a:pt x="1912937" y="285762"/>
                                </a:lnTo>
                                <a:lnTo>
                                  <a:pt x="1914525" y="284175"/>
                                </a:lnTo>
                                <a:lnTo>
                                  <a:pt x="1914525" y="277825"/>
                                </a:lnTo>
                                <a:close/>
                              </a:path>
                              <a:path w="2886075" h="286385">
                                <a:moveTo>
                                  <a:pt x="1914525" y="1587"/>
                                </a:moveTo>
                                <a:lnTo>
                                  <a:pt x="1912937" y="0"/>
                                </a:lnTo>
                                <a:lnTo>
                                  <a:pt x="1906587" y="0"/>
                                </a:lnTo>
                                <a:lnTo>
                                  <a:pt x="1905000" y="1587"/>
                                </a:lnTo>
                                <a:lnTo>
                                  <a:pt x="1905000" y="7937"/>
                                </a:lnTo>
                                <a:lnTo>
                                  <a:pt x="1906587" y="9525"/>
                                </a:lnTo>
                                <a:lnTo>
                                  <a:pt x="1912937" y="9525"/>
                                </a:lnTo>
                                <a:lnTo>
                                  <a:pt x="1914525" y="7937"/>
                                </a:lnTo>
                                <a:lnTo>
                                  <a:pt x="1914525" y="1587"/>
                                </a:lnTo>
                                <a:close/>
                              </a:path>
                              <a:path w="2886075" h="286385">
                                <a:moveTo>
                                  <a:pt x="1933575" y="277825"/>
                                </a:moveTo>
                                <a:lnTo>
                                  <a:pt x="1931987" y="276237"/>
                                </a:lnTo>
                                <a:lnTo>
                                  <a:pt x="1925637" y="276237"/>
                                </a:lnTo>
                                <a:lnTo>
                                  <a:pt x="1924050" y="277825"/>
                                </a:lnTo>
                                <a:lnTo>
                                  <a:pt x="1924050" y="284175"/>
                                </a:lnTo>
                                <a:lnTo>
                                  <a:pt x="1925637" y="285762"/>
                                </a:lnTo>
                                <a:lnTo>
                                  <a:pt x="1931987" y="285762"/>
                                </a:lnTo>
                                <a:lnTo>
                                  <a:pt x="1933575" y="284175"/>
                                </a:lnTo>
                                <a:lnTo>
                                  <a:pt x="1933575" y="277825"/>
                                </a:lnTo>
                                <a:close/>
                              </a:path>
                              <a:path w="2886075" h="286385">
                                <a:moveTo>
                                  <a:pt x="1933575" y="1587"/>
                                </a:moveTo>
                                <a:lnTo>
                                  <a:pt x="1931987" y="0"/>
                                </a:lnTo>
                                <a:lnTo>
                                  <a:pt x="1925637" y="0"/>
                                </a:lnTo>
                                <a:lnTo>
                                  <a:pt x="1924050" y="1587"/>
                                </a:lnTo>
                                <a:lnTo>
                                  <a:pt x="1924050" y="7937"/>
                                </a:lnTo>
                                <a:lnTo>
                                  <a:pt x="1925637" y="9525"/>
                                </a:lnTo>
                                <a:lnTo>
                                  <a:pt x="1931987" y="9525"/>
                                </a:lnTo>
                                <a:lnTo>
                                  <a:pt x="1933575" y="7937"/>
                                </a:lnTo>
                                <a:lnTo>
                                  <a:pt x="1933575" y="1587"/>
                                </a:lnTo>
                                <a:close/>
                              </a:path>
                              <a:path w="2886075" h="286385">
                                <a:moveTo>
                                  <a:pt x="1952625" y="277825"/>
                                </a:moveTo>
                                <a:lnTo>
                                  <a:pt x="1951037" y="276237"/>
                                </a:lnTo>
                                <a:lnTo>
                                  <a:pt x="1944687" y="276237"/>
                                </a:lnTo>
                                <a:lnTo>
                                  <a:pt x="1943100" y="277825"/>
                                </a:lnTo>
                                <a:lnTo>
                                  <a:pt x="1943100" y="284175"/>
                                </a:lnTo>
                                <a:lnTo>
                                  <a:pt x="1944687" y="285762"/>
                                </a:lnTo>
                                <a:lnTo>
                                  <a:pt x="1951037" y="285762"/>
                                </a:lnTo>
                                <a:lnTo>
                                  <a:pt x="1952625" y="284175"/>
                                </a:lnTo>
                                <a:lnTo>
                                  <a:pt x="1952625" y="277825"/>
                                </a:lnTo>
                                <a:close/>
                              </a:path>
                              <a:path w="2886075" h="286385">
                                <a:moveTo>
                                  <a:pt x="1952625" y="1587"/>
                                </a:moveTo>
                                <a:lnTo>
                                  <a:pt x="1951037" y="0"/>
                                </a:lnTo>
                                <a:lnTo>
                                  <a:pt x="1944687" y="0"/>
                                </a:lnTo>
                                <a:lnTo>
                                  <a:pt x="1943100" y="1587"/>
                                </a:lnTo>
                                <a:lnTo>
                                  <a:pt x="1943100" y="7937"/>
                                </a:lnTo>
                                <a:lnTo>
                                  <a:pt x="1944687" y="9525"/>
                                </a:lnTo>
                                <a:lnTo>
                                  <a:pt x="1951037" y="9525"/>
                                </a:lnTo>
                                <a:lnTo>
                                  <a:pt x="1952625" y="7937"/>
                                </a:lnTo>
                                <a:lnTo>
                                  <a:pt x="1952625" y="1587"/>
                                </a:lnTo>
                                <a:close/>
                              </a:path>
                              <a:path w="2886075" h="286385">
                                <a:moveTo>
                                  <a:pt x="1971675" y="277825"/>
                                </a:moveTo>
                                <a:lnTo>
                                  <a:pt x="1970087" y="276237"/>
                                </a:lnTo>
                                <a:lnTo>
                                  <a:pt x="1963737" y="276237"/>
                                </a:lnTo>
                                <a:lnTo>
                                  <a:pt x="1962150" y="277825"/>
                                </a:lnTo>
                                <a:lnTo>
                                  <a:pt x="1962150" y="284175"/>
                                </a:lnTo>
                                <a:lnTo>
                                  <a:pt x="1963737" y="285762"/>
                                </a:lnTo>
                                <a:lnTo>
                                  <a:pt x="1970087" y="285762"/>
                                </a:lnTo>
                                <a:lnTo>
                                  <a:pt x="1971675" y="284175"/>
                                </a:lnTo>
                                <a:lnTo>
                                  <a:pt x="1971675" y="277825"/>
                                </a:lnTo>
                                <a:close/>
                              </a:path>
                              <a:path w="2886075" h="286385">
                                <a:moveTo>
                                  <a:pt x="1971675" y="1587"/>
                                </a:moveTo>
                                <a:lnTo>
                                  <a:pt x="1970087" y="0"/>
                                </a:lnTo>
                                <a:lnTo>
                                  <a:pt x="1963737" y="0"/>
                                </a:lnTo>
                                <a:lnTo>
                                  <a:pt x="1962150" y="1587"/>
                                </a:lnTo>
                                <a:lnTo>
                                  <a:pt x="1962150" y="7937"/>
                                </a:lnTo>
                                <a:lnTo>
                                  <a:pt x="1963737" y="9525"/>
                                </a:lnTo>
                                <a:lnTo>
                                  <a:pt x="1970087" y="9525"/>
                                </a:lnTo>
                                <a:lnTo>
                                  <a:pt x="1971675" y="7937"/>
                                </a:lnTo>
                                <a:lnTo>
                                  <a:pt x="1971675" y="1587"/>
                                </a:lnTo>
                                <a:close/>
                              </a:path>
                              <a:path w="2886075" h="286385">
                                <a:moveTo>
                                  <a:pt x="1990725" y="277825"/>
                                </a:moveTo>
                                <a:lnTo>
                                  <a:pt x="1989137" y="276237"/>
                                </a:lnTo>
                                <a:lnTo>
                                  <a:pt x="1982787" y="276237"/>
                                </a:lnTo>
                                <a:lnTo>
                                  <a:pt x="1981200" y="277825"/>
                                </a:lnTo>
                                <a:lnTo>
                                  <a:pt x="1981200" y="284175"/>
                                </a:lnTo>
                                <a:lnTo>
                                  <a:pt x="1982787" y="285762"/>
                                </a:lnTo>
                                <a:lnTo>
                                  <a:pt x="1989137" y="285762"/>
                                </a:lnTo>
                                <a:lnTo>
                                  <a:pt x="1990725" y="284175"/>
                                </a:lnTo>
                                <a:lnTo>
                                  <a:pt x="1990725" y="277825"/>
                                </a:lnTo>
                                <a:close/>
                              </a:path>
                              <a:path w="2886075" h="286385">
                                <a:moveTo>
                                  <a:pt x="1990725" y="1587"/>
                                </a:moveTo>
                                <a:lnTo>
                                  <a:pt x="1989137" y="0"/>
                                </a:lnTo>
                                <a:lnTo>
                                  <a:pt x="1982787" y="0"/>
                                </a:lnTo>
                                <a:lnTo>
                                  <a:pt x="1981200" y="1587"/>
                                </a:lnTo>
                                <a:lnTo>
                                  <a:pt x="1981200" y="7937"/>
                                </a:lnTo>
                                <a:lnTo>
                                  <a:pt x="1982787" y="9525"/>
                                </a:lnTo>
                                <a:lnTo>
                                  <a:pt x="1989137" y="9525"/>
                                </a:lnTo>
                                <a:lnTo>
                                  <a:pt x="1990725" y="7937"/>
                                </a:lnTo>
                                <a:lnTo>
                                  <a:pt x="1990725" y="1587"/>
                                </a:lnTo>
                                <a:close/>
                              </a:path>
                              <a:path w="2886075" h="286385">
                                <a:moveTo>
                                  <a:pt x="2009775" y="277825"/>
                                </a:moveTo>
                                <a:lnTo>
                                  <a:pt x="2008187" y="276237"/>
                                </a:lnTo>
                                <a:lnTo>
                                  <a:pt x="2001837" y="276237"/>
                                </a:lnTo>
                                <a:lnTo>
                                  <a:pt x="2000250" y="277825"/>
                                </a:lnTo>
                                <a:lnTo>
                                  <a:pt x="2000250" y="284175"/>
                                </a:lnTo>
                                <a:lnTo>
                                  <a:pt x="2001837" y="285762"/>
                                </a:lnTo>
                                <a:lnTo>
                                  <a:pt x="2008187" y="285762"/>
                                </a:lnTo>
                                <a:lnTo>
                                  <a:pt x="2009775" y="284175"/>
                                </a:lnTo>
                                <a:lnTo>
                                  <a:pt x="2009775" y="277825"/>
                                </a:lnTo>
                                <a:close/>
                              </a:path>
                              <a:path w="2886075" h="286385">
                                <a:moveTo>
                                  <a:pt x="2009775" y="1587"/>
                                </a:moveTo>
                                <a:lnTo>
                                  <a:pt x="2008187" y="0"/>
                                </a:lnTo>
                                <a:lnTo>
                                  <a:pt x="2001837" y="0"/>
                                </a:lnTo>
                                <a:lnTo>
                                  <a:pt x="2000250" y="1587"/>
                                </a:lnTo>
                                <a:lnTo>
                                  <a:pt x="2000250" y="7937"/>
                                </a:lnTo>
                                <a:lnTo>
                                  <a:pt x="2001837" y="9525"/>
                                </a:lnTo>
                                <a:lnTo>
                                  <a:pt x="2008187" y="9525"/>
                                </a:lnTo>
                                <a:lnTo>
                                  <a:pt x="2009775" y="7937"/>
                                </a:lnTo>
                                <a:lnTo>
                                  <a:pt x="2009775" y="1587"/>
                                </a:lnTo>
                                <a:close/>
                              </a:path>
                              <a:path w="2886075" h="286385">
                                <a:moveTo>
                                  <a:pt x="2028825" y="277825"/>
                                </a:moveTo>
                                <a:lnTo>
                                  <a:pt x="2027237" y="276237"/>
                                </a:lnTo>
                                <a:lnTo>
                                  <a:pt x="2020887" y="276237"/>
                                </a:lnTo>
                                <a:lnTo>
                                  <a:pt x="2019300" y="277825"/>
                                </a:lnTo>
                                <a:lnTo>
                                  <a:pt x="2019300" y="284175"/>
                                </a:lnTo>
                                <a:lnTo>
                                  <a:pt x="2020887" y="285762"/>
                                </a:lnTo>
                                <a:lnTo>
                                  <a:pt x="2027237" y="285762"/>
                                </a:lnTo>
                                <a:lnTo>
                                  <a:pt x="2028825" y="284175"/>
                                </a:lnTo>
                                <a:lnTo>
                                  <a:pt x="2028825" y="277825"/>
                                </a:lnTo>
                                <a:close/>
                              </a:path>
                              <a:path w="2886075" h="286385">
                                <a:moveTo>
                                  <a:pt x="2028825" y="1587"/>
                                </a:moveTo>
                                <a:lnTo>
                                  <a:pt x="2027237" y="0"/>
                                </a:lnTo>
                                <a:lnTo>
                                  <a:pt x="2020887" y="0"/>
                                </a:lnTo>
                                <a:lnTo>
                                  <a:pt x="2019300" y="1587"/>
                                </a:lnTo>
                                <a:lnTo>
                                  <a:pt x="2019300" y="7937"/>
                                </a:lnTo>
                                <a:lnTo>
                                  <a:pt x="2020887" y="9525"/>
                                </a:lnTo>
                                <a:lnTo>
                                  <a:pt x="2027237" y="9525"/>
                                </a:lnTo>
                                <a:lnTo>
                                  <a:pt x="2028825" y="7937"/>
                                </a:lnTo>
                                <a:lnTo>
                                  <a:pt x="2028825" y="1587"/>
                                </a:lnTo>
                                <a:close/>
                              </a:path>
                              <a:path w="2886075" h="286385">
                                <a:moveTo>
                                  <a:pt x="2047875" y="277825"/>
                                </a:moveTo>
                                <a:lnTo>
                                  <a:pt x="2046287" y="276237"/>
                                </a:lnTo>
                                <a:lnTo>
                                  <a:pt x="2039937" y="276237"/>
                                </a:lnTo>
                                <a:lnTo>
                                  <a:pt x="2038350" y="277825"/>
                                </a:lnTo>
                                <a:lnTo>
                                  <a:pt x="2038350" y="284175"/>
                                </a:lnTo>
                                <a:lnTo>
                                  <a:pt x="2039937" y="285762"/>
                                </a:lnTo>
                                <a:lnTo>
                                  <a:pt x="2046287" y="285762"/>
                                </a:lnTo>
                                <a:lnTo>
                                  <a:pt x="2047875" y="284175"/>
                                </a:lnTo>
                                <a:lnTo>
                                  <a:pt x="2047875" y="277825"/>
                                </a:lnTo>
                                <a:close/>
                              </a:path>
                              <a:path w="2886075" h="286385">
                                <a:moveTo>
                                  <a:pt x="2047875" y="1587"/>
                                </a:moveTo>
                                <a:lnTo>
                                  <a:pt x="2046287" y="0"/>
                                </a:lnTo>
                                <a:lnTo>
                                  <a:pt x="2039937" y="0"/>
                                </a:lnTo>
                                <a:lnTo>
                                  <a:pt x="2038350" y="1587"/>
                                </a:lnTo>
                                <a:lnTo>
                                  <a:pt x="2038350" y="7937"/>
                                </a:lnTo>
                                <a:lnTo>
                                  <a:pt x="2039937" y="9525"/>
                                </a:lnTo>
                                <a:lnTo>
                                  <a:pt x="2046287" y="9525"/>
                                </a:lnTo>
                                <a:lnTo>
                                  <a:pt x="2047875" y="7937"/>
                                </a:lnTo>
                                <a:lnTo>
                                  <a:pt x="2047875" y="1587"/>
                                </a:lnTo>
                                <a:close/>
                              </a:path>
                              <a:path w="2886075" h="286385">
                                <a:moveTo>
                                  <a:pt x="2066925" y="277825"/>
                                </a:moveTo>
                                <a:lnTo>
                                  <a:pt x="2065337" y="276237"/>
                                </a:lnTo>
                                <a:lnTo>
                                  <a:pt x="2058987" y="276237"/>
                                </a:lnTo>
                                <a:lnTo>
                                  <a:pt x="2057400" y="277825"/>
                                </a:lnTo>
                                <a:lnTo>
                                  <a:pt x="2057400" y="284175"/>
                                </a:lnTo>
                                <a:lnTo>
                                  <a:pt x="2058987" y="285762"/>
                                </a:lnTo>
                                <a:lnTo>
                                  <a:pt x="2065337" y="285762"/>
                                </a:lnTo>
                                <a:lnTo>
                                  <a:pt x="2066925" y="284175"/>
                                </a:lnTo>
                                <a:lnTo>
                                  <a:pt x="2066925" y="277825"/>
                                </a:lnTo>
                                <a:close/>
                              </a:path>
                              <a:path w="2886075" h="286385">
                                <a:moveTo>
                                  <a:pt x="2066925" y="1587"/>
                                </a:moveTo>
                                <a:lnTo>
                                  <a:pt x="2065337" y="0"/>
                                </a:lnTo>
                                <a:lnTo>
                                  <a:pt x="2058987" y="0"/>
                                </a:lnTo>
                                <a:lnTo>
                                  <a:pt x="2057400" y="1587"/>
                                </a:lnTo>
                                <a:lnTo>
                                  <a:pt x="2057400" y="7937"/>
                                </a:lnTo>
                                <a:lnTo>
                                  <a:pt x="2058987" y="9525"/>
                                </a:lnTo>
                                <a:lnTo>
                                  <a:pt x="2065337" y="9525"/>
                                </a:lnTo>
                                <a:lnTo>
                                  <a:pt x="2066925" y="7937"/>
                                </a:lnTo>
                                <a:lnTo>
                                  <a:pt x="2066925" y="1587"/>
                                </a:lnTo>
                                <a:close/>
                              </a:path>
                              <a:path w="2886075" h="286385">
                                <a:moveTo>
                                  <a:pt x="2085975" y="277825"/>
                                </a:moveTo>
                                <a:lnTo>
                                  <a:pt x="2084387" y="276237"/>
                                </a:lnTo>
                                <a:lnTo>
                                  <a:pt x="2078037" y="276237"/>
                                </a:lnTo>
                                <a:lnTo>
                                  <a:pt x="2076450" y="277825"/>
                                </a:lnTo>
                                <a:lnTo>
                                  <a:pt x="2076450" y="284175"/>
                                </a:lnTo>
                                <a:lnTo>
                                  <a:pt x="2078037" y="285762"/>
                                </a:lnTo>
                                <a:lnTo>
                                  <a:pt x="2084387" y="285762"/>
                                </a:lnTo>
                                <a:lnTo>
                                  <a:pt x="2085975" y="284175"/>
                                </a:lnTo>
                                <a:lnTo>
                                  <a:pt x="2085975" y="277825"/>
                                </a:lnTo>
                                <a:close/>
                              </a:path>
                              <a:path w="2886075" h="286385">
                                <a:moveTo>
                                  <a:pt x="2085975" y="1587"/>
                                </a:moveTo>
                                <a:lnTo>
                                  <a:pt x="2084387" y="0"/>
                                </a:lnTo>
                                <a:lnTo>
                                  <a:pt x="2078037" y="0"/>
                                </a:lnTo>
                                <a:lnTo>
                                  <a:pt x="2076450" y="1587"/>
                                </a:lnTo>
                                <a:lnTo>
                                  <a:pt x="2076450" y="7937"/>
                                </a:lnTo>
                                <a:lnTo>
                                  <a:pt x="2078037" y="9525"/>
                                </a:lnTo>
                                <a:lnTo>
                                  <a:pt x="2084387" y="9525"/>
                                </a:lnTo>
                                <a:lnTo>
                                  <a:pt x="2085975" y="7937"/>
                                </a:lnTo>
                                <a:lnTo>
                                  <a:pt x="2085975" y="1587"/>
                                </a:lnTo>
                                <a:close/>
                              </a:path>
                              <a:path w="2886075" h="286385">
                                <a:moveTo>
                                  <a:pt x="2105025" y="277825"/>
                                </a:moveTo>
                                <a:lnTo>
                                  <a:pt x="2103437" y="276237"/>
                                </a:lnTo>
                                <a:lnTo>
                                  <a:pt x="2097087" y="276237"/>
                                </a:lnTo>
                                <a:lnTo>
                                  <a:pt x="2095500" y="277825"/>
                                </a:lnTo>
                                <a:lnTo>
                                  <a:pt x="2095500" y="284175"/>
                                </a:lnTo>
                                <a:lnTo>
                                  <a:pt x="2097087" y="285762"/>
                                </a:lnTo>
                                <a:lnTo>
                                  <a:pt x="2103437" y="285762"/>
                                </a:lnTo>
                                <a:lnTo>
                                  <a:pt x="2105025" y="284175"/>
                                </a:lnTo>
                                <a:lnTo>
                                  <a:pt x="2105025" y="277825"/>
                                </a:lnTo>
                                <a:close/>
                              </a:path>
                              <a:path w="2886075" h="286385">
                                <a:moveTo>
                                  <a:pt x="2105025" y="1587"/>
                                </a:moveTo>
                                <a:lnTo>
                                  <a:pt x="2103437" y="0"/>
                                </a:lnTo>
                                <a:lnTo>
                                  <a:pt x="2097087" y="0"/>
                                </a:lnTo>
                                <a:lnTo>
                                  <a:pt x="2095500" y="1587"/>
                                </a:lnTo>
                                <a:lnTo>
                                  <a:pt x="2095500" y="7937"/>
                                </a:lnTo>
                                <a:lnTo>
                                  <a:pt x="2097087" y="9525"/>
                                </a:lnTo>
                                <a:lnTo>
                                  <a:pt x="2103437" y="9525"/>
                                </a:lnTo>
                                <a:lnTo>
                                  <a:pt x="2105025" y="7937"/>
                                </a:lnTo>
                                <a:lnTo>
                                  <a:pt x="2105025" y="1587"/>
                                </a:lnTo>
                                <a:close/>
                              </a:path>
                              <a:path w="2886075" h="286385">
                                <a:moveTo>
                                  <a:pt x="2124075" y="277825"/>
                                </a:moveTo>
                                <a:lnTo>
                                  <a:pt x="2122487" y="276237"/>
                                </a:lnTo>
                                <a:lnTo>
                                  <a:pt x="2116137" y="276237"/>
                                </a:lnTo>
                                <a:lnTo>
                                  <a:pt x="2114550" y="277825"/>
                                </a:lnTo>
                                <a:lnTo>
                                  <a:pt x="2114550" y="284175"/>
                                </a:lnTo>
                                <a:lnTo>
                                  <a:pt x="2116137" y="285762"/>
                                </a:lnTo>
                                <a:lnTo>
                                  <a:pt x="2122487" y="285762"/>
                                </a:lnTo>
                                <a:lnTo>
                                  <a:pt x="2124075" y="284175"/>
                                </a:lnTo>
                                <a:lnTo>
                                  <a:pt x="2124075" y="277825"/>
                                </a:lnTo>
                                <a:close/>
                              </a:path>
                              <a:path w="2886075" h="286385">
                                <a:moveTo>
                                  <a:pt x="2124075" y="1587"/>
                                </a:moveTo>
                                <a:lnTo>
                                  <a:pt x="2122487" y="0"/>
                                </a:lnTo>
                                <a:lnTo>
                                  <a:pt x="2116137" y="0"/>
                                </a:lnTo>
                                <a:lnTo>
                                  <a:pt x="2114550" y="1587"/>
                                </a:lnTo>
                                <a:lnTo>
                                  <a:pt x="2114550" y="7937"/>
                                </a:lnTo>
                                <a:lnTo>
                                  <a:pt x="2116137" y="9525"/>
                                </a:lnTo>
                                <a:lnTo>
                                  <a:pt x="2122487" y="9525"/>
                                </a:lnTo>
                                <a:lnTo>
                                  <a:pt x="2124075" y="7937"/>
                                </a:lnTo>
                                <a:lnTo>
                                  <a:pt x="2124075" y="1587"/>
                                </a:lnTo>
                                <a:close/>
                              </a:path>
                              <a:path w="2886075" h="286385">
                                <a:moveTo>
                                  <a:pt x="2143125" y="277825"/>
                                </a:moveTo>
                                <a:lnTo>
                                  <a:pt x="2141537" y="276237"/>
                                </a:lnTo>
                                <a:lnTo>
                                  <a:pt x="2135187" y="276237"/>
                                </a:lnTo>
                                <a:lnTo>
                                  <a:pt x="2133600" y="277825"/>
                                </a:lnTo>
                                <a:lnTo>
                                  <a:pt x="2133600" y="284175"/>
                                </a:lnTo>
                                <a:lnTo>
                                  <a:pt x="2135187" y="285762"/>
                                </a:lnTo>
                                <a:lnTo>
                                  <a:pt x="2141537" y="285762"/>
                                </a:lnTo>
                                <a:lnTo>
                                  <a:pt x="2143125" y="284175"/>
                                </a:lnTo>
                                <a:lnTo>
                                  <a:pt x="2143125" y="277825"/>
                                </a:lnTo>
                                <a:close/>
                              </a:path>
                              <a:path w="2886075" h="286385">
                                <a:moveTo>
                                  <a:pt x="2143125" y="1587"/>
                                </a:moveTo>
                                <a:lnTo>
                                  <a:pt x="2141537" y="0"/>
                                </a:lnTo>
                                <a:lnTo>
                                  <a:pt x="2135187" y="0"/>
                                </a:lnTo>
                                <a:lnTo>
                                  <a:pt x="2133600" y="1587"/>
                                </a:lnTo>
                                <a:lnTo>
                                  <a:pt x="2133600" y="7937"/>
                                </a:lnTo>
                                <a:lnTo>
                                  <a:pt x="2135187" y="9525"/>
                                </a:lnTo>
                                <a:lnTo>
                                  <a:pt x="2141537" y="9525"/>
                                </a:lnTo>
                                <a:lnTo>
                                  <a:pt x="2143125" y="7937"/>
                                </a:lnTo>
                                <a:lnTo>
                                  <a:pt x="2143125" y="1587"/>
                                </a:lnTo>
                                <a:close/>
                              </a:path>
                              <a:path w="2886075" h="286385">
                                <a:moveTo>
                                  <a:pt x="2162175" y="277825"/>
                                </a:moveTo>
                                <a:lnTo>
                                  <a:pt x="2160587" y="276237"/>
                                </a:lnTo>
                                <a:lnTo>
                                  <a:pt x="2154237" y="276237"/>
                                </a:lnTo>
                                <a:lnTo>
                                  <a:pt x="2152650" y="277825"/>
                                </a:lnTo>
                                <a:lnTo>
                                  <a:pt x="2152650" y="284175"/>
                                </a:lnTo>
                                <a:lnTo>
                                  <a:pt x="2154237" y="285762"/>
                                </a:lnTo>
                                <a:lnTo>
                                  <a:pt x="2160587" y="285762"/>
                                </a:lnTo>
                                <a:lnTo>
                                  <a:pt x="2162175" y="284175"/>
                                </a:lnTo>
                                <a:lnTo>
                                  <a:pt x="2162175" y="277825"/>
                                </a:lnTo>
                                <a:close/>
                              </a:path>
                              <a:path w="2886075" h="286385">
                                <a:moveTo>
                                  <a:pt x="2162175" y="1587"/>
                                </a:moveTo>
                                <a:lnTo>
                                  <a:pt x="2160587" y="0"/>
                                </a:lnTo>
                                <a:lnTo>
                                  <a:pt x="2154237" y="0"/>
                                </a:lnTo>
                                <a:lnTo>
                                  <a:pt x="2152650" y="1587"/>
                                </a:lnTo>
                                <a:lnTo>
                                  <a:pt x="2152650" y="7937"/>
                                </a:lnTo>
                                <a:lnTo>
                                  <a:pt x="2154237" y="9525"/>
                                </a:lnTo>
                                <a:lnTo>
                                  <a:pt x="2160587" y="9525"/>
                                </a:lnTo>
                                <a:lnTo>
                                  <a:pt x="2162175" y="7937"/>
                                </a:lnTo>
                                <a:lnTo>
                                  <a:pt x="2162175" y="1587"/>
                                </a:lnTo>
                                <a:close/>
                              </a:path>
                              <a:path w="2886075" h="286385">
                                <a:moveTo>
                                  <a:pt x="2181225" y="277825"/>
                                </a:moveTo>
                                <a:lnTo>
                                  <a:pt x="2179637" y="276237"/>
                                </a:lnTo>
                                <a:lnTo>
                                  <a:pt x="2173287" y="276237"/>
                                </a:lnTo>
                                <a:lnTo>
                                  <a:pt x="2171700" y="277825"/>
                                </a:lnTo>
                                <a:lnTo>
                                  <a:pt x="2171700" y="284175"/>
                                </a:lnTo>
                                <a:lnTo>
                                  <a:pt x="2173287" y="285762"/>
                                </a:lnTo>
                                <a:lnTo>
                                  <a:pt x="2179637" y="285762"/>
                                </a:lnTo>
                                <a:lnTo>
                                  <a:pt x="2181225" y="284175"/>
                                </a:lnTo>
                                <a:lnTo>
                                  <a:pt x="2181225" y="277825"/>
                                </a:lnTo>
                                <a:close/>
                              </a:path>
                              <a:path w="2886075" h="286385">
                                <a:moveTo>
                                  <a:pt x="2181225" y="1587"/>
                                </a:moveTo>
                                <a:lnTo>
                                  <a:pt x="2179637" y="0"/>
                                </a:lnTo>
                                <a:lnTo>
                                  <a:pt x="2173287" y="0"/>
                                </a:lnTo>
                                <a:lnTo>
                                  <a:pt x="2171700" y="1587"/>
                                </a:lnTo>
                                <a:lnTo>
                                  <a:pt x="2171700" y="7937"/>
                                </a:lnTo>
                                <a:lnTo>
                                  <a:pt x="2173287" y="9525"/>
                                </a:lnTo>
                                <a:lnTo>
                                  <a:pt x="2179637" y="9525"/>
                                </a:lnTo>
                                <a:lnTo>
                                  <a:pt x="2181225" y="7937"/>
                                </a:lnTo>
                                <a:lnTo>
                                  <a:pt x="2181225" y="1587"/>
                                </a:lnTo>
                                <a:close/>
                              </a:path>
                              <a:path w="2886075" h="286385">
                                <a:moveTo>
                                  <a:pt x="2200275" y="277825"/>
                                </a:moveTo>
                                <a:lnTo>
                                  <a:pt x="2198687" y="276237"/>
                                </a:lnTo>
                                <a:lnTo>
                                  <a:pt x="2192337" y="276237"/>
                                </a:lnTo>
                                <a:lnTo>
                                  <a:pt x="2190750" y="277825"/>
                                </a:lnTo>
                                <a:lnTo>
                                  <a:pt x="2190750" y="284175"/>
                                </a:lnTo>
                                <a:lnTo>
                                  <a:pt x="2192337" y="285762"/>
                                </a:lnTo>
                                <a:lnTo>
                                  <a:pt x="2198687" y="285762"/>
                                </a:lnTo>
                                <a:lnTo>
                                  <a:pt x="2200275" y="284175"/>
                                </a:lnTo>
                                <a:lnTo>
                                  <a:pt x="2200275" y="277825"/>
                                </a:lnTo>
                                <a:close/>
                              </a:path>
                              <a:path w="2886075" h="286385">
                                <a:moveTo>
                                  <a:pt x="2200275" y="1587"/>
                                </a:moveTo>
                                <a:lnTo>
                                  <a:pt x="2198687" y="0"/>
                                </a:lnTo>
                                <a:lnTo>
                                  <a:pt x="2192337" y="0"/>
                                </a:lnTo>
                                <a:lnTo>
                                  <a:pt x="2190750" y="1587"/>
                                </a:lnTo>
                                <a:lnTo>
                                  <a:pt x="2190750" y="7937"/>
                                </a:lnTo>
                                <a:lnTo>
                                  <a:pt x="2192337" y="9525"/>
                                </a:lnTo>
                                <a:lnTo>
                                  <a:pt x="2198687" y="9525"/>
                                </a:lnTo>
                                <a:lnTo>
                                  <a:pt x="2200275" y="7937"/>
                                </a:lnTo>
                                <a:lnTo>
                                  <a:pt x="2200275" y="1587"/>
                                </a:lnTo>
                                <a:close/>
                              </a:path>
                              <a:path w="2886075" h="286385">
                                <a:moveTo>
                                  <a:pt x="2219325" y="277825"/>
                                </a:moveTo>
                                <a:lnTo>
                                  <a:pt x="2217737" y="276237"/>
                                </a:lnTo>
                                <a:lnTo>
                                  <a:pt x="2211387" y="276237"/>
                                </a:lnTo>
                                <a:lnTo>
                                  <a:pt x="2209800" y="277825"/>
                                </a:lnTo>
                                <a:lnTo>
                                  <a:pt x="2209800" y="284175"/>
                                </a:lnTo>
                                <a:lnTo>
                                  <a:pt x="2211387" y="285762"/>
                                </a:lnTo>
                                <a:lnTo>
                                  <a:pt x="2217737" y="285762"/>
                                </a:lnTo>
                                <a:lnTo>
                                  <a:pt x="2219325" y="284175"/>
                                </a:lnTo>
                                <a:lnTo>
                                  <a:pt x="2219325" y="277825"/>
                                </a:lnTo>
                                <a:close/>
                              </a:path>
                              <a:path w="2886075" h="286385">
                                <a:moveTo>
                                  <a:pt x="2219325" y="1587"/>
                                </a:moveTo>
                                <a:lnTo>
                                  <a:pt x="2217737" y="0"/>
                                </a:lnTo>
                                <a:lnTo>
                                  <a:pt x="2211387" y="0"/>
                                </a:lnTo>
                                <a:lnTo>
                                  <a:pt x="2209800" y="1587"/>
                                </a:lnTo>
                                <a:lnTo>
                                  <a:pt x="2209800" y="7937"/>
                                </a:lnTo>
                                <a:lnTo>
                                  <a:pt x="2211387" y="9525"/>
                                </a:lnTo>
                                <a:lnTo>
                                  <a:pt x="2217737" y="9525"/>
                                </a:lnTo>
                                <a:lnTo>
                                  <a:pt x="2219325" y="7937"/>
                                </a:lnTo>
                                <a:lnTo>
                                  <a:pt x="2219325" y="1587"/>
                                </a:lnTo>
                                <a:close/>
                              </a:path>
                              <a:path w="2886075" h="286385">
                                <a:moveTo>
                                  <a:pt x="2238375" y="277825"/>
                                </a:moveTo>
                                <a:lnTo>
                                  <a:pt x="2236787" y="276237"/>
                                </a:lnTo>
                                <a:lnTo>
                                  <a:pt x="2230437" y="276237"/>
                                </a:lnTo>
                                <a:lnTo>
                                  <a:pt x="2228850" y="277825"/>
                                </a:lnTo>
                                <a:lnTo>
                                  <a:pt x="2228850" y="284175"/>
                                </a:lnTo>
                                <a:lnTo>
                                  <a:pt x="2230437" y="285762"/>
                                </a:lnTo>
                                <a:lnTo>
                                  <a:pt x="2236787" y="285762"/>
                                </a:lnTo>
                                <a:lnTo>
                                  <a:pt x="2238375" y="284175"/>
                                </a:lnTo>
                                <a:lnTo>
                                  <a:pt x="2238375" y="277825"/>
                                </a:lnTo>
                                <a:close/>
                              </a:path>
                              <a:path w="2886075" h="286385">
                                <a:moveTo>
                                  <a:pt x="2238375" y="1587"/>
                                </a:moveTo>
                                <a:lnTo>
                                  <a:pt x="2236787" y="0"/>
                                </a:lnTo>
                                <a:lnTo>
                                  <a:pt x="2230437" y="0"/>
                                </a:lnTo>
                                <a:lnTo>
                                  <a:pt x="2228850" y="1587"/>
                                </a:lnTo>
                                <a:lnTo>
                                  <a:pt x="2228850" y="7937"/>
                                </a:lnTo>
                                <a:lnTo>
                                  <a:pt x="2230437" y="9525"/>
                                </a:lnTo>
                                <a:lnTo>
                                  <a:pt x="2236787" y="9525"/>
                                </a:lnTo>
                                <a:lnTo>
                                  <a:pt x="2238375" y="7937"/>
                                </a:lnTo>
                                <a:lnTo>
                                  <a:pt x="2238375" y="1587"/>
                                </a:lnTo>
                                <a:close/>
                              </a:path>
                              <a:path w="2886075" h="286385">
                                <a:moveTo>
                                  <a:pt x="2257425" y="277825"/>
                                </a:moveTo>
                                <a:lnTo>
                                  <a:pt x="2255837" y="276237"/>
                                </a:lnTo>
                                <a:lnTo>
                                  <a:pt x="2249487" y="276237"/>
                                </a:lnTo>
                                <a:lnTo>
                                  <a:pt x="2247900" y="277825"/>
                                </a:lnTo>
                                <a:lnTo>
                                  <a:pt x="2247900" y="284175"/>
                                </a:lnTo>
                                <a:lnTo>
                                  <a:pt x="2249487" y="285762"/>
                                </a:lnTo>
                                <a:lnTo>
                                  <a:pt x="2255837" y="285762"/>
                                </a:lnTo>
                                <a:lnTo>
                                  <a:pt x="2257425" y="284175"/>
                                </a:lnTo>
                                <a:lnTo>
                                  <a:pt x="2257425" y="277825"/>
                                </a:lnTo>
                                <a:close/>
                              </a:path>
                              <a:path w="2886075" h="286385">
                                <a:moveTo>
                                  <a:pt x="2257425" y="1587"/>
                                </a:moveTo>
                                <a:lnTo>
                                  <a:pt x="2255837" y="0"/>
                                </a:lnTo>
                                <a:lnTo>
                                  <a:pt x="2249487" y="0"/>
                                </a:lnTo>
                                <a:lnTo>
                                  <a:pt x="2247900" y="1587"/>
                                </a:lnTo>
                                <a:lnTo>
                                  <a:pt x="2247900" y="7937"/>
                                </a:lnTo>
                                <a:lnTo>
                                  <a:pt x="2249487" y="9525"/>
                                </a:lnTo>
                                <a:lnTo>
                                  <a:pt x="2255837" y="9525"/>
                                </a:lnTo>
                                <a:lnTo>
                                  <a:pt x="2257425" y="7937"/>
                                </a:lnTo>
                                <a:lnTo>
                                  <a:pt x="2257425" y="1587"/>
                                </a:lnTo>
                                <a:close/>
                              </a:path>
                              <a:path w="2886075" h="286385">
                                <a:moveTo>
                                  <a:pt x="2276475" y="277825"/>
                                </a:moveTo>
                                <a:lnTo>
                                  <a:pt x="2274887" y="276237"/>
                                </a:lnTo>
                                <a:lnTo>
                                  <a:pt x="2268537" y="276237"/>
                                </a:lnTo>
                                <a:lnTo>
                                  <a:pt x="2266950" y="277825"/>
                                </a:lnTo>
                                <a:lnTo>
                                  <a:pt x="2266950" y="284175"/>
                                </a:lnTo>
                                <a:lnTo>
                                  <a:pt x="2268537" y="285762"/>
                                </a:lnTo>
                                <a:lnTo>
                                  <a:pt x="2274887" y="285762"/>
                                </a:lnTo>
                                <a:lnTo>
                                  <a:pt x="2276475" y="284175"/>
                                </a:lnTo>
                                <a:lnTo>
                                  <a:pt x="2276475" y="277825"/>
                                </a:lnTo>
                                <a:close/>
                              </a:path>
                              <a:path w="2886075" h="286385">
                                <a:moveTo>
                                  <a:pt x="2276475" y="1587"/>
                                </a:moveTo>
                                <a:lnTo>
                                  <a:pt x="2274887" y="0"/>
                                </a:lnTo>
                                <a:lnTo>
                                  <a:pt x="2268537" y="0"/>
                                </a:lnTo>
                                <a:lnTo>
                                  <a:pt x="2266950" y="1587"/>
                                </a:lnTo>
                                <a:lnTo>
                                  <a:pt x="2266950" y="7937"/>
                                </a:lnTo>
                                <a:lnTo>
                                  <a:pt x="2268537" y="9525"/>
                                </a:lnTo>
                                <a:lnTo>
                                  <a:pt x="2274887" y="9525"/>
                                </a:lnTo>
                                <a:lnTo>
                                  <a:pt x="2276475" y="7937"/>
                                </a:lnTo>
                                <a:lnTo>
                                  <a:pt x="2276475" y="1587"/>
                                </a:lnTo>
                                <a:close/>
                              </a:path>
                              <a:path w="2886075" h="286385">
                                <a:moveTo>
                                  <a:pt x="2295525" y="277825"/>
                                </a:moveTo>
                                <a:lnTo>
                                  <a:pt x="2293937" y="276237"/>
                                </a:lnTo>
                                <a:lnTo>
                                  <a:pt x="2287587" y="276237"/>
                                </a:lnTo>
                                <a:lnTo>
                                  <a:pt x="2286000" y="277825"/>
                                </a:lnTo>
                                <a:lnTo>
                                  <a:pt x="2286000" y="284175"/>
                                </a:lnTo>
                                <a:lnTo>
                                  <a:pt x="2287587" y="285762"/>
                                </a:lnTo>
                                <a:lnTo>
                                  <a:pt x="2293937" y="285762"/>
                                </a:lnTo>
                                <a:lnTo>
                                  <a:pt x="2295525" y="284175"/>
                                </a:lnTo>
                                <a:lnTo>
                                  <a:pt x="2295525" y="277825"/>
                                </a:lnTo>
                                <a:close/>
                              </a:path>
                              <a:path w="2886075" h="286385">
                                <a:moveTo>
                                  <a:pt x="2295525" y="1587"/>
                                </a:moveTo>
                                <a:lnTo>
                                  <a:pt x="2293937" y="0"/>
                                </a:lnTo>
                                <a:lnTo>
                                  <a:pt x="2287587" y="0"/>
                                </a:lnTo>
                                <a:lnTo>
                                  <a:pt x="2286000" y="1587"/>
                                </a:lnTo>
                                <a:lnTo>
                                  <a:pt x="2286000" y="7937"/>
                                </a:lnTo>
                                <a:lnTo>
                                  <a:pt x="2287587" y="9525"/>
                                </a:lnTo>
                                <a:lnTo>
                                  <a:pt x="2293937" y="9525"/>
                                </a:lnTo>
                                <a:lnTo>
                                  <a:pt x="2295525" y="7937"/>
                                </a:lnTo>
                                <a:lnTo>
                                  <a:pt x="2295525" y="1587"/>
                                </a:lnTo>
                                <a:close/>
                              </a:path>
                              <a:path w="2886075" h="286385">
                                <a:moveTo>
                                  <a:pt x="2314575" y="277825"/>
                                </a:moveTo>
                                <a:lnTo>
                                  <a:pt x="2312987" y="276237"/>
                                </a:lnTo>
                                <a:lnTo>
                                  <a:pt x="2306637" y="276237"/>
                                </a:lnTo>
                                <a:lnTo>
                                  <a:pt x="2305050" y="277825"/>
                                </a:lnTo>
                                <a:lnTo>
                                  <a:pt x="2305050" y="284175"/>
                                </a:lnTo>
                                <a:lnTo>
                                  <a:pt x="2306637" y="285762"/>
                                </a:lnTo>
                                <a:lnTo>
                                  <a:pt x="2312987" y="285762"/>
                                </a:lnTo>
                                <a:lnTo>
                                  <a:pt x="2314575" y="284175"/>
                                </a:lnTo>
                                <a:lnTo>
                                  <a:pt x="2314575" y="277825"/>
                                </a:lnTo>
                                <a:close/>
                              </a:path>
                              <a:path w="2886075" h="286385">
                                <a:moveTo>
                                  <a:pt x="2314575" y="1587"/>
                                </a:moveTo>
                                <a:lnTo>
                                  <a:pt x="2312987" y="0"/>
                                </a:lnTo>
                                <a:lnTo>
                                  <a:pt x="2306637" y="0"/>
                                </a:lnTo>
                                <a:lnTo>
                                  <a:pt x="2305050" y="1587"/>
                                </a:lnTo>
                                <a:lnTo>
                                  <a:pt x="2305050" y="7937"/>
                                </a:lnTo>
                                <a:lnTo>
                                  <a:pt x="2306637" y="9525"/>
                                </a:lnTo>
                                <a:lnTo>
                                  <a:pt x="2312987" y="9525"/>
                                </a:lnTo>
                                <a:lnTo>
                                  <a:pt x="2314575" y="7937"/>
                                </a:lnTo>
                                <a:lnTo>
                                  <a:pt x="2314575" y="1587"/>
                                </a:lnTo>
                                <a:close/>
                              </a:path>
                              <a:path w="2886075" h="286385">
                                <a:moveTo>
                                  <a:pt x="2333625" y="277825"/>
                                </a:moveTo>
                                <a:lnTo>
                                  <a:pt x="2332037" y="276237"/>
                                </a:lnTo>
                                <a:lnTo>
                                  <a:pt x="2325687" y="276237"/>
                                </a:lnTo>
                                <a:lnTo>
                                  <a:pt x="2324100" y="277825"/>
                                </a:lnTo>
                                <a:lnTo>
                                  <a:pt x="2324100" y="284175"/>
                                </a:lnTo>
                                <a:lnTo>
                                  <a:pt x="2325687" y="285762"/>
                                </a:lnTo>
                                <a:lnTo>
                                  <a:pt x="2332037" y="285762"/>
                                </a:lnTo>
                                <a:lnTo>
                                  <a:pt x="2333625" y="284175"/>
                                </a:lnTo>
                                <a:lnTo>
                                  <a:pt x="2333625" y="277825"/>
                                </a:lnTo>
                                <a:close/>
                              </a:path>
                              <a:path w="2886075" h="286385">
                                <a:moveTo>
                                  <a:pt x="2333625" y="1587"/>
                                </a:moveTo>
                                <a:lnTo>
                                  <a:pt x="2332037" y="0"/>
                                </a:lnTo>
                                <a:lnTo>
                                  <a:pt x="2325687" y="0"/>
                                </a:lnTo>
                                <a:lnTo>
                                  <a:pt x="2324100" y="1587"/>
                                </a:lnTo>
                                <a:lnTo>
                                  <a:pt x="2324100" y="7937"/>
                                </a:lnTo>
                                <a:lnTo>
                                  <a:pt x="2325687" y="9525"/>
                                </a:lnTo>
                                <a:lnTo>
                                  <a:pt x="2332037" y="9525"/>
                                </a:lnTo>
                                <a:lnTo>
                                  <a:pt x="2333625" y="7937"/>
                                </a:lnTo>
                                <a:lnTo>
                                  <a:pt x="2333625" y="1587"/>
                                </a:lnTo>
                                <a:close/>
                              </a:path>
                              <a:path w="2886075" h="286385">
                                <a:moveTo>
                                  <a:pt x="2352675" y="277825"/>
                                </a:moveTo>
                                <a:lnTo>
                                  <a:pt x="2351087" y="276237"/>
                                </a:lnTo>
                                <a:lnTo>
                                  <a:pt x="2344737" y="276237"/>
                                </a:lnTo>
                                <a:lnTo>
                                  <a:pt x="2343150" y="277825"/>
                                </a:lnTo>
                                <a:lnTo>
                                  <a:pt x="2343150" y="284175"/>
                                </a:lnTo>
                                <a:lnTo>
                                  <a:pt x="2344737" y="285762"/>
                                </a:lnTo>
                                <a:lnTo>
                                  <a:pt x="2351087" y="285762"/>
                                </a:lnTo>
                                <a:lnTo>
                                  <a:pt x="2352675" y="284175"/>
                                </a:lnTo>
                                <a:lnTo>
                                  <a:pt x="2352675" y="277825"/>
                                </a:lnTo>
                                <a:close/>
                              </a:path>
                              <a:path w="2886075" h="286385">
                                <a:moveTo>
                                  <a:pt x="2352675" y="1587"/>
                                </a:moveTo>
                                <a:lnTo>
                                  <a:pt x="2351087" y="0"/>
                                </a:lnTo>
                                <a:lnTo>
                                  <a:pt x="2344737" y="0"/>
                                </a:lnTo>
                                <a:lnTo>
                                  <a:pt x="2343150" y="1587"/>
                                </a:lnTo>
                                <a:lnTo>
                                  <a:pt x="2343150" y="7937"/>
                                </a:lnTo>
                                <a:lnTo>
                                  <a:pt x="2344737" y="9525"/>
                                </a:lnTo>
                                <a:lnTo>
                                  <a:pt x="2351087" y="9525"/>
                                </a:lnTo>
                                <a:lnTo>
                                  <a:pt x="2352675" y="7937"/>
                                </a:lnTo>
                                <a:lnTo>
                                  <a:pt x="2352675" y="1587"/>
                                </a:lnTo>
                                <a:close/>
                              </a:path>
                              <a:path w="2886075" h="286385">
                                <a:moveTo>
                                  <a:pt x="2371725" y="277825"/>
                                </a:moveTo>
                                <a:lnTo>
                                  <a:pt x="2370137" y="276237"/>
                                </a:lnTo>
                                <a:lnTo>
                                  <a:pt x="2363787" y="276237"/>
                                </a:lnTo>
                                <a:lnTo>
                                  <a:pt x="2362200" y="277825"/>
                                </a:lnTo>
                                <a:lnTo>
                                  <a:pt x="2362200" y="284175"/>
                                </a:lnTo>
                                <a:lnTo>
                                  <a:pt x="2363787" y="285762"/>
                                </a:lnTo>
                                <a:lnTo>
                                  <a:pt x="2370137" y="285762"/>
                                </a:lnTo>
                                <a:lnTo>
                                  <a:pt x="2371725" y="284175"/>
                                </a:lnTo>
                                <a:lnTo>
                                  <a:pt x="2371725" y="277825"/>
                                </a:lnTo>
                                <a:close/>
                              </a:path>
                              <a:path w="2886075" h="286385">
                                <a:moveTo>
                                  <a:pt x="2371725" y="1587"/>
                                </a:moveTo>
                                <a:lnTo>
                                  <a:pt x="2370137" y="0"/>
                                </a:lnTo>
                                <a:lnTo>
                                  <a:pt x="2363787" y="0"/>
                                </a:lnTo>
                                <a:lnTo>
                                  <a:pt x="2362200" y="1587"/>
                                </a:lnTo>
                                <a:lnTo>
                                  <a:pt x="2362200" y="7937"/>
                                </a:lnTo>
                                <a:lnTo>
                                  <a:pt x="2363787" y="9525"/>
                                </a:lnTo>
                                <a:lnTo>
                                  <a:pt x="2370137" y="9525"/>
                                </a:lnTo>
                                <a:lnTo>
                                  <a:pt x="2371725" y="7937"/>
                                </a:lnTo>
                                <a:lnTo>
                                  <a:pt x="2371725" y="1587"/>
                                </a:lnTo>
                                <a:close/>
                              </a:path>
                              <a:path w="2886075" h="286385">
                                <a:moveTo>
                                  <a:pt x="2390775" y="277825"/>
                                </a:moveTo>
                                <a:lnTo>
                                  <a:pt x="2389187" y="276237"/>
                                </a:lnTo>
                                <a:lnTo>
                                  <a:pt x="2382837" y="276237"/>
                                </a:lnTo>
                                <a:lnTo>
                                  <a:pt x="2381250" y="277825"/>
                                </a:lnTo>
                                <a:lnTo>
                                  <a:pt x="2381250" y="284175"/>
                                </a:lnTo>
                                <a:lnTo>
                                  <a:pt x="2382837" y="285762"/>
                                </a:lnTo>
                                <a:lnTo>
                                  <a:pt x="2389187" y="285762"/>
                                </a:lnTo>
                                <a:lnTo>
                                  <a:pt x="2390775" y="284175"/>
                                </a:lnTo>
                                <a:lnTo>
                                  <a:pt x="2390775" y="277825"/>
                                </a:lnTo>
                                <a:close/>
                              </a:path>
                              <a:path w="2886075" h="286385">
                                <a:moveTo>
                                  <a:pt x="2390775" y="1587"/>
                                </a:moveTo>
                                <a:lnTo>
                                  <a:pt x="2389187" y="0"/>
                                </a:lnTo>
                                <a:lnTo>
                                  <a:pt x="2382837" y="0"/>
                                </a:lnTo>
                                <a:lnTo>
                                  <a:pt x="2381250" y="1587"/>
                                </a:lnTo>
                                <a:lnTo>
                                  <a:pt x="2381250" y="7937"/>
                                </a:lnTo>
                                <a:lnTo>
                                  <a:pt x="2382837" y="9525"/>
                                </a:lnTo>
                                <a:lnTo>
                                  <a:pt x="2389187" y="9525"/>
                                </a:lnTo>
                                <a:lnTo>
                                  <a:pt x="2390775" y="7937"/>
                                </a:lnTo>
                                <a:lnTo>
                                  <a:pt x="2390775" y="1587"/>
                                </a:lnTo>
                                <a:close/>
                              </a:path>
                              <a:path w="2886075" h="286385">
                                <a:moveTo>
                                  <a:pt x="2409825" y="277825"/>
                                </a:moveTo>
                                <a:lnTo>
                                  <a:pt x="2408237" y="276237"/>
                                </a:lnTo>
                                <a:lnTo>
                                  <a:pt x="2401887" y="276237"/>
                                </a:lnTo>
                                <a:lnTo>
                                  <a:pt x="2400300" y="277825"/>
                                </a:lnTo>
                                <a:lnTo>
                                  <a:pt x="2400300" y="284175"/>
                                </a:lnTo>
                                <a:lnTo>
                                  <a:pt x="2401887" y="285762"/>
                                </a:lnTo>
                                <a:lnTo>
                                  <a:pt x="2408237" y="285762"/>
                                </a:lnTo>
                                <a:lnTo>
                                  <a:pt x="2409825" y="284175"/>
                                </a:lnTo>
                                <a:lnTo>
                                  <a:pt x="2409825" y="277825"/>
                                </a:lnTo>
                                <a:close/>
                              </a:path>
                              <a:path w="2886075" h="286385">
                                <a:moveTo>
                                  <a:pt x="2409825" y="1587"/>
                                </a:moveTo>
                                <a:lnTo>
                                  <a:pt x="2408237" y="0"/>
                                </a:lnTo>
                                <a:lnTo>
                                  <a:pt x="2401887" y="0"/>
                                </a:lnTo>
                                <a:lnTo>
                                  <a:pt x="2400300" y="1587"/>
                                </a:lnTo>
                                <a:lnTo>
                                  <a:pt x="2400300" y="7937"/>
                                </a:lnTo>
                                <a:lnTo>
                                  <a:pt x="2401887" y="9525"/>
                                </a:lnTo>
                                <a:lnTo>
                                  <a:pt x="2408237" y="9525"/>
                                </a:lnTo>
                                <a:lnTo>
                                  <a:pt x="2409825" y="7937"/>
                                </a:lnTo>
                                <a:lnTo>
                                  <a:pt x="2409825" y="1587"/>
                                </a:lnTo>
                                <a:close/>
                              </a:path>
                              <a:path w="2886075" h="286385">
                                <a:moveTo>
                                  <a:pt x="2428875" y="277825"/>
                                </a:moveTo>
                                <a:lnTo>
                                  <a:pt x="2427287" y="276237"/>
                                </a:lnTo>
                                <a:lnTo>
                                  <a:pt x="2420937" y="276237"/>
                                </a:lnTo>
                                <a:lnTo>
                                  <a:pt x="2419350" y="277825"/>
                                </a:lnTo>
                                <a:lnTo>
                                  <a:pt x="2419350" y="284175"/>
                                </a:lnTo>
                                <a:lnTo>
                                  <a:pt x="2420937" y="285762"/>
                                </a:lnTo>
                                <a:lnTo>
                                  <a:pt x="2427287" y="285762"/>
                                </a:lnTo>
                                <a:lnTo>
                                  <a:pt x="2428875" y="284175"/>
                                </a:lnTo>
                                <a:lnTo>
                                  <a:pt x="2428875" y="277825"/>
                                </a:lnTo>
                                <a:close/>
                              </a:path>
                              <a:path w="2886075" h="286385">
                                <a:moveTo>
                                  <a:pt x="2428875" y="1587"/>
                                </a:moveTo>
                                <a:lnTo>
                                  <a:pt x="2427287" y="0"/>
                                </a:lnTo>
                                <a:lnTo>
                                  <a:pt x="2420937" y="0"/>
                                </a:lnTo>
                                <a:lnTo>
                                  <a:pt x="2419350" y="1587"/>
                                </a:lnTo>
                                <a:lnTo>
                                  <a:pt x="2419350" y="7937"/>
                                </a:lnTo>
                                <a:lnTo>
                                  <a:pt x="2420937" y="9525"/>
                                </a:lnTo>
                                <a:lnTo>
                                  <a:pt x="2427287" y="9525"/>
                                </a:lnTo>
                                <a:lnTo>
                                  <a:pt x="2428875" y="7937"/>
                                </a:lnTo>
                                <a:lnTo>
                                  <a:pt x="2428875" y="1587"/>
                                </a:lnTo>
                                <a:close/>
                              </a:path>
                              <a:path w="2886075" h="286385">
                                <a:moveTo>
                                  <a:pt x="2447925" y="277825"/>
                                </a:moveTo>
                                <a:lnTo>
                                  <a:pt x="2446337" y="276237"/>
                                </a:lnTo>
                                <a:lnTo>
                                  <a:pt x="2439987" y="276237"/>
                                </a:lnTo>
                                <a:lnTo>
                                  <a:pt x="2438400" y="277825"/>
                                </a:lnTo>
                                <a:lnTo>
                                  <a:pt x="2438400" y="284175"/>
                                </a:lnTo>
                                <a:lnTo>
                                  <a:pt x="2439987" y="285762"/>
                                </a:lnTo>
                                <a:lnTo>
                                  <a:pt x="2446337" y="285762"/>
                                </a:lnTo>
                                <a:lnTo>
                                  <a:pt x="2447925" y="284175"/>
                                </a:lnTo>
                                <a:lnTo>
                                  <a:pt x="2447925" y="277825"/>
                                </a:lnTo>
                                <a:close/>
                              </a:path>
                              <a:path w="2886075" h="286385">
                                <a:moveTo>
                                  <a:pt x="2447925" y="1587"/>
                                </a:moveTo>
                                <a:lnTo>
                                  <a:pt x="2446337" y="0"/>
                                </a:lnTo>
                                <a:lnTo>
                                  <a:pt x="2439987" y="0"/>
                                </a:lnTo>
                                <a:lnTo>
                                  <a:pt x="2438400" y="1587"/>
                                </a:lnTo>
                                <a:lnTo>
                                  <a:pt x="2438400" y="7937"/>
                                </a:lnTo>
                                <a:lnTo>
                                  <a:pt x="2439987" y="9525"/>
                                </a:lnTo>
                                <a:lnTo>
                                  <a:pt x="2446337" y="9525"/>
                                </a:lnTo>
                                <a:lnTo>
                                  <a:pt x="2447925" y="7937"/>
                                </a:lnTo>
                                <a:lnTo>
                                  <a:pt x="2447925" y="1587"/>
                                </a:lnTo>
                                <a:close/>
                              </a:path>
                              <a:path w="2886075" h="286385">
                                <a:moveTo>
                                  <a:pt x="2466975" y="277825"/>
                                </a:moveTo>
                                <a:lnTo>
                                  <a:pt x="2465387" y="276237"/>
                                </a:lnTo>
                                <a:lnTo>
                                  <a:pt x="2459037" y="276237"/>
                                </a:lnTo>
                                <a:lnTo>
                                  <a:pt x="2457450" y="277825"/>
                                </a:lnTo>
                                <a:lnTo>
                                  <a:pt x="2457450" y="284175"/>
                                </a:lnTo>
                                <a:lnTo>
                                  <a:pt x="2459037" y="285762"/>
                                </a:lnTo>
                                <a:lnTo>
                                  <a:pt x="2465387" y="285762"/>
                                </a:lnTo>
                                <a:lnTo>
                                  <a:pt x="2466975" y="284175"/>
                                </a:lnTo>
                                <a:lnTo>
                                  <a:pt x="2466975" y="277825"/>
                                </a:lnTo>
                                <a:close/>
                              </a:path>
                              <a:path w="2886075" h="286385">
                                <a:moveTo>
                                  <a:pt x="2466975" y="1587"/>
                                </a:moveTo>
                                <a:lnTo>
                                  <a:pt x="2465387" y="0"/>
                                </a:lnTo>
                                <a:lnTo>
                                  <a:pt x="2459037" y="0"/>
                                </a:lnTo>
                                <a:lnTo>
                                  <a:pt x="2457450" y="1587"/>
                                </a:lnTo>
                                <a:lnTo>
                                  <a:pt x="2457450" y="7937"/>
                                </a:lnTo>
                                <a:lnTo>
                                  <a:pt x="2459037" y="9525"/>
                                </a:lnTo>
                                <a:lnTo>
                                  <a:pt x="2465387" y="9525"/>
                                </a:lnTo>
                                <a:lnTo>
                                  <a:pt x="2466975" y="7937"/>
                                </a:lnTo>
                                <a:lnTo>
                                  <a:pt x="2466975" y="1587"/>
                                </a:lnTo>
                                <a:close/>
                              </a:path>
                              <a:path w="2886075" h="286385">
                                <a:moveTo>
                                  <a:pt x="2486025" y="277825"/>
                                </a:moveTo>
                                <a:lnTo>
                                  <a:pt x="2484437" y="276237"/>
                                </a:lnTo>
                                <a:lnTo>
                                  <a:pt x="2478087" y="276237"/>
                                </a:lnTo>
                                <a:lnTo>
                                  <a:pt x="2476500" y="277825"/>
                                </a:lnTo>
                                <a:lnTo>
                                  <a:pt x="2476500" y="284175"/>
                                </a:lnTo>
                                <a:lnTo>
                                  <a:pt x="2478087" y="285762"/>
                                </a:lnTo>
                                <a:lnTo>
                                  <a:pt x="2484437" y="285762"/>
                                </a:lnTo>
                                <a:lnTo>
                                  <a:pt x="2486025" y="284175"/>
                                </a:lnTo>
                                <a:lnTo>
                                  <a:pt x="2486025" y="277825"/>
                                </a:lnTo>
                                <a:close/>
                              </a:path>
                              <a:path w="2886075" h="286385">
                                <a:moveTo>
                                  <a:pt x="2486025" y="1587"/>
                                </a:moveTo>
                                <a:lnTo>
                                  <a:pt x="2484437" y="0"/>
                                </a:lnTo>
                                <a:lnTo>
                                  <a:pt x="2478087" y="0"/>
                                </a:lnTo>
                                <a:lnTo>
                                  <a:pt x="2476500" y="1587"/>
                                </a:lnTo>
                                <a:lnTo>
                                  <a:pt x="2476500" y="7937"/>
                                </a:lnTo>
                                <a:lnTo>
                                  <a:pt x="2478087" y="9525"/>
                                </a:lnTo>
                                <a:lnTo>
                                  <a:pt x="2484437" y="9525"/>
                                </a:lnTo>
                                <a:lnTo>
                                  <a:pt x="2486025" y="7937"/>
                                </a:lnTo>
                                <a:lnTo>
                                  <a:pt x="2486025" y="1587"/>
                                </a:lnTo>
                                <a:close/>
                              </a:path>
                              <a:path w="2886075" h="286385">
                                <a:moveTo>
                                  <a:pt x="2505075" y="277825"/>
                                </a:moveTo>
                                <a:lnTo>
                                  <a:pt x="2503487" y="276237"/>
                                </a:lnTo>
                                <a:lnTo>
                                  <a:pt x="2497137" y="276237"/>
                                </a:lnTo>
                                <a:lnTo>
                                  <a:pt x="2495550" y="277825"/>
                                </a:lnTo>
                                <a:lnTo>
                                  <a:pt x="2495550" y="284175"/>
                                </a:lnTo>
                                <a:lnTo>
                                  <a:pt x="2497137" y="285762"/>
                                </a:lnTo>
                                <a:lnTo>
                                  <a:pt x="2503487" y="285762"/>
                                </a:lnTo>
                                <a:lnTo>
                                  <a:pt x="2505075" y="284175"/>
                                </a:lnTo>
                                <a:lnTo>
                                  <a:pt x="2505075" y="277825"/>
                                </a:lnTo>
                                <a:close/>
                              </a:path>
                              <a:path w="2886075" h="286385">
                                <a:moveTo>
                                  <a:pt x="2505075" y="1587"/>
                                </a:moveTo>
                                <a:lnTo>
                                  <a:pt x="2503487" y="0"/>
                                </a:lnTo>
                                <a:lnTo>
                                  <a:pt x="2497137" y="0"/>
                                </a:lnTo>
                                <a:lnTo>
                                  <a:pt x="2495550" y="1587"/>
                                </a:lnTo>
                                <a:lnTo>
                                  <a:pt x="2495550" y="7937"/>
                                </a:lnTo>
                                <a:lnTo>
                                  <a:pt x="2497137" y="9525"/>
                                </a:lnTo>
                                <a:lnTo>
                                  <a:pt x="2503487" y="9525"/>
                                </a:lnTo>
                                <a:lnTo>
                                  <a:pt x="2505075" y="7937"/>
                                </a:lnTo>
                                <a:lnTo>
                                  <a:pt x="2505075" y="1587"/>
                                </a:lnTo>
                                <a:close/>
                              </a:path>
                              <a:path w="2886075" h="286385">
                                <a:moveTo>
                                  <a:pt x="2524125" y="277825"/>
                                </a:moveTo>
                                <a:lnTo>
                                  <a:pt x="2522537" y="276237"/>
                                </a:lnTo>
                                <a:lnTo>
                                  <a:pt x="2516187" y="276237"/>
                                </a:lnTo>
                                <a:lnTo>
                                  <a:pt x="2514600" y="277825"/>
                                </a:lnTo>
                                <a:lnTo>
                                  <a:pt x="2514600" y="284175"/>
                                </a:lnTo>
                                <a:lnTo>
                                  <a:pt x="2516187" y="285762"/>
                                </a:lnTo>
                                <a:lnTo>
                                  <a:pt x="2522537" y="285762"/>
                                </a:lnTo>
                                <a:lnTo>
                                  <a:pt x="2524125" y="284175"/>
                                </a:lnTo>
                                <a:lnTo>
                                  <a:pt x="2524125" y="277825"/>
                                </a:lnTo>
                                <a:close/>
                              </a:path>
                              <a:path w="2886075" h="286385">
                                <a:moveTo>
                                  <a:pt x="2524125" y="1587"/>
                                </a:moveTo>
                                <a:lnTo>
                                  <a:pt x="2522537" y="0"/>
                                </a:lnTo>
                                <a:lnTo>
                                  <a:pt x="2516187" y="0"/>
                                </a:lnTo>
                                <a:lnTo>
                                  <a:pt x="2514600" y="1587"/>
                                </a:lnTo>
                                <a:lnTo>
                                  <a:pt x="2514600" y="7937"/>
                                </a:lnTo>
                                <a:lnTo>
                                  <a:pt x="2516187" y="9525"/>
                                </a:lnTo>
                                <a:lnTo>
                                  <a:pt x="2522537" y="9525"/>
                                </a:lnTo>
                                <a:lnTo>
                                  <a:pt x="2524125" y="7937"/>
                                </a:lnTo>
                                <a:lnTo>
                                  <a:pt x="2524125" y="1587"/>
                                </a:lnTo>
                                <a:close/>
                              </a:path>
                              <a:path w="2886075" h="286385">
                                <a:moveTo>
                                  <a:pt x="2543175" y="277825"/>
                                </a:moveTo>
                                <a:lnTo>
                                  <a:pt x="2541587" y="276237"/>
                                </a:lnTo>
                                <a:lnTo>
                                  <a:pt x="2535237" y="276237"/>
                                </a:lnTo>
                                <a:lnTo>
                                  <a:pt x="2533650" y="277825"/>
                                </a:lnTo>
                                <a:lnTo>
                                  <a:pt x="2533650" y="284175"/>
                                </a:lnTo>
                                <a:lnTo>
                                  <a:pt x="2535237" y="285762"/>
                                </a:lnTo>
                                <a:lnTo>
                                  <a:pt x="2541587" y="285762"/>
                                </a:lnTo>
                                <a:lnTo>
                                  <a:pt x="2543175" y="284175"/>
                                </a:lnTo>
                                <a:lnTo>
                                  <a:pt x="2543175" y="277825"/>
                                </a:lnTo>
                                <a:close/>
                              </a:path>
                              <a:path w="2886075" h="286385">
                                <a:moveTo>
                                  <a:pt x="2543175" y="1587"/>
                                </a:moveTo>
                                <a:lnTo>
                                  <a:pt x="2541587" y="0"/>
                                </a:lnTo>
                                <a:lnTo>
                                  <a:pt x="2535237" y="0"/>
                                </a:lnTo>
                                <a:lnTo>
                                  <a:pt x="2533650" y="1587"/>
                                </a:lnTo>
                                <a:lnTo>
                                  <a:pt x="2533650" y="7937"/>
                                </a:lnTo>
                                <a:lnTo>
                                  <a:pt x="2535237" y="9525"/>
                                </a:lnTo>
                                <a:lnTo>
                                  <a:pt x="2541587" y="9525"/>
                                </a:lnTo>
                                <a:lnTo>
                                  <a:pt x="2543175" y="7937"/>
                                </a:lnTo>
                                <a:lnTo>
                                  <a:pt x="2543175" y="1587"/>
                                </a:lnTo>
                                <a:close/>
                              </a:path>
                              <a:path w="2886075" h="286385">
                                <a:moveTo>
                                  <a:pt x="2562225" y="277825"/>
                                </a:moveTo>
                                <a:lnTo>
                                  <a:pt x="2560637" y="276237"/>
                                </a:lnTo>
                                <a:lnTo>
                                  <a:pt x="2554287" y="276237"/>
                                </a:lnTo>
                                <a:lnTo>
                                  <a:pt x="2552700" y="277825"/>
                                </a:lnTo>
                                <a:lnTo>
                                  <a:pt x="2552700" y="284175"/>
                                </a:lnTo>
                                <a:lnTo>
                                  <a:pt x="2554287" y="285762"/>
                                </a:lnTo>
                                <a:lnTo>
                                  <a:pt x="2560637" y="285762"/>
                                </a:lnTo>
                                <a:lnTo>
                                  <a:pt x="2562225" y="284175"/>
                                </a:lnTo>
                                <a:lnTo>
                                  <a:pt x="2562225" y="277825"/>
                                </a:lnTo>
                                <a:close/>
                              </a:path>
                              <a:path w="2886075" h="286385">
                                <a:moveTo>
                                  <a:pt x="2562225" y="1587"/>
                                </a:moveTo>
                                <a:lnTo>
                                  <a:pt x="2560637" y="0"/>
                                </a:lnTo>
                                <a:lnTo>
                                  <a:pt x="2554287" y="0"/>
                                </a:lnTo>
                                <a:lnTo>
                                  <a:pt x="2552700" y="1587"/>
                                </a:lnTo>
                                <a:lnTo>
                                  <a:pt x="2552700" y="7937"/>
                                </a:lnTo>
                                <a:lnTo>
                                  <a:pt x="2554287" y="9525"/>
                                </a:lnTo>
                                <a:lnTo>
                                  <a:pt x="2560637" y="9525"/>
                                </a:lnTo>
                                <a:lnTo>
                                  <a:pt x="2562225" y="7937"/>
                                </a:lnTo>
                                <a:lnTo>
                                  <a:pt x="2562225" y="1587"/>
                                </a:lnTo>
                                <a:close/>
                              </a:path>
                              <a:path w="2886075" h="286385">
                                <a:moveTo>
                                  <a:pt x="2581275" y="277825"/>
                                </a:moveTo>
                                <a:lnTo>
                                  <a:pt x="2579687" y="276237"/>
                                </a:lnTo>
                                <a:lnTo>
                                  <a:pt x="2573337" y="276237"/>
                                </a:lnTo>
                                <a:lnTo>
                                  <a:pt x="2571750" y="277825"/>
                                </a:lnTo>
                                <a:lnTo>
                                  <a:pt x="2571750" y="284175"/>
                                </a:lnTo>
                                <a:lnTo>
                                  <a:pt x="2573337" y="285762"/>
                                </a:lnTo>
                                <a:lnTo>
                                  <a:pt x="2579687" y="285762"/>
                                </a:lnTo>
                                <a:lnTo>
                                  <a:pt x="2581275" y="284175"/>
                                </a:lnTo>
                                <a:lnTo>
                                  <a:pt x="2581275" y="277825"/>
                                </a:lnTo>
                                <a:close/>
                              </a:path>
                              <a:path w="2886075" h="286385">
                                <a:moveTo>
                                  <a:pt x="2581275" y="1587"/>
                                </a:moveTo>
                                <a:lnTo>
                                  <a:pt x="2579687" y="0"/>
                                </a:lnTo>
                                <a:lnTo>
                                  <a:pt x="2573337" y="0"/>
                                </a:lnTo>
                                <a:lnTo>
                                  <a:pt x="2571750" y="1587"/>
                                </a:lnTo>
                                <a:lnTo>
                                  <a:pt x="2571750" y="7937"/>
                                </a:lnTo>
                                <a:lnTo>
                                  <a:pt x="2573337" y="9525"/>
                                </a:lnTo>
                                <a:lnTo>
                                  <a:pt x="2579687" y="9525"/>
                                </a:lnTo>
                                <a:lnTo>
                                  <a:pt x="2581275" y="7937"/>
                                </a:lnTo>
                                <a:lnTo>
                                  <a:pt x="2581275" y="1587"/>
                                </a:lnTo>
                                <a:close/>
                              </a:path>
                              <a:path w="2886075" h="286385">
                                <a:moveTo>
                                  <a:pt x="2600325" y="277825"/>
                                </a:moveTo>
                                <a:lnTo>
                                  <a:pt x="2598737" y="276237"/>
                                </a:lnTo>
                                <a:lnTo>
                                  <a:pt x="2592387" y="276237"/>
                                </a:lnTo>
                                <a:lnTo>
                                  <a:pt x="2590800" y="277825"/>
                                </a:lnTo>
                                <a:lnTo>
                                  <a:pt x="2590800" y="284175"/>
                                </a:lnTo>
                                <a:lnTo>
                                  <a:pt x="2592387" y="285762"/>
                                </a:lnTo>
                                <a:lnTo>
                                  <a:pt x="2598737" y="285762"/>
                                </a:lnTo>
                                <a:lnTo>
                                  <a:pt x="2600325" y="284175"/>
                                </a:lnTo>
                                <a:lnTo>
                                  <a:pt x="2600325" y="277825"/>
                                </a:lnTo>
                                <a:close/>
                              </a:path>
                              <a:path w="2886075" h="286385">
                                <a:moveTo>
                                  <a:pt x="2600325" y="1587"/>
                                </a:moveTo>
                                <a:lnTo>
                                  <a:pt x="2598737" y="0"/>
                                </a:lnTo>
                                <a:lnTo>
                                  <a:pt x="2592387" y="0"/>
                                </a:lnTo>
                                <a:lnTo>
                                  <a:pt x="2590800" y="1587"/>
                                </a:lnTo>
                                <a:lnTo>
                                  <a:pt x="2590800" y="7937"/>
                                </a:lnTo>
                                <a:lnTo>
                                  <a:pt x="2592387" y="9525"/>
                                </a:lnTo>
                                <a:lnTo>
                                  <a:pt x="2598737" y="9525"/>
                                </a:lnTo>
                                <a:lnTo>
                                  <a:pt x="2600325" y="7937"/>
                                </a:lnTo>
                                <a:lnTo>
                                  <a:pt x="2600325" y="1587"/>
                                </a:lnTo>
                                <a:close/>
                              </a:path>
                              <a:path w="2886075" h="286385">
                                <a:moveTo>
                                  <a:pt x="2619375" y="277825"/>
                                </a:moveTo>
                                <a:lnTo>
                                  <a:pt x="2617787" y="276237"/>
                                </a:lnTo>
                                <a:lnTo>
                                  <a:pt x="2611437" y="276237"/>
                                </a:lnTo>
                                <a:lnTo>
                                  <a:pt x="2609850" y="277825"/>
                                </a:lnTo>
                                <a:lnTo>
                                  <a:pt x="2609850" y="284175"/>
                                </a:lnTo>
                                <a:lnTo>
                                  <a:pt x="2611437" y="285762"/>
                                </a:lnTo>
                                <a:lnTo>
                                  <a:pt x="2617787" y="285762"/>
                                </a:lnTo>
                                <a:lnTo>
                                  <a:pt x="2619375" y="284175"/>
                                </a:lnTo>
                                <a:lnTo>
                                  <a:pt x="2619375" y="277825"/>
                                </a:lnTo>
                                <a:close/>
                              </a:path>
                              <a:path w="2886075" h="286385">
                                <a:moveTo>
                                  <a:pt x="2619375" y="1587"/>
                                </a:moveTo>
                                <a:lnTo>
                                  <a:pt x="2617787" y="0"/>
                                </a:lnTo>
                                <a:lnTo>
                                  <a:pt x="2611437" y="0"/>
                                </a:lnTo>
                                <a:lnTo>
                                  <a:pt x="2609850" y="1587"/>
                                </a:lnTo>
                                <a:lnTo>
                                  <a:pt x="2609850" y="7937"/>
                                </a:lnTo>
                                <a:lnTo>
                                  <a:pt x="2611437" y="9525"/>
                                </a:lnTo>
                                <a:lnTo>
                                  <a:pt x="2617787" y="9525"/>
                                </a:lnTo>
                                <a:lnTo>
                                  <a:pt x="2619375" y="7937"/>
                                </a:lnTo>
                                <a:lnTo>
                                  <a:pt x="2619375" y="1587"/>
                                </a:lnTo>
                                <a:close/>
                              </a:path>
                              <a:path w="2886075" h="286385">
                                <a:moveTo>
                                  <a:pt x="2638425" y="277825"/>
                                </a:moveTo>
                                <a:lnTo>
                                  <a:pt x="2636837" y="276237"/>
                                </a:lnTo>
                                <a:lnTo>
                                  <a:pt x="2630487" y="276237"/>
                                </a:lnTo>
                                <a:lnTo>
                                  <a:pt x="2628900" y="277825"/>
                                </a:lnTo>
                                <a:lnTo>
                                  <a:pt x="2628900" y="284175"/>
                                </a:lnTo>
                                <a:lnTo>
                                  <a:pt x="2630487" y="285762"/>
                                </a:lnTo>
                                <a:lnTo>
                                  <a:pt x="2636837" y="285762"/>
                                </a:lnTo>
                                <a:lnTo>
                                  <a:pt x="2638425" y="284175"/>
                                </a:lnTo>
                                <a:lnTo>
                                  <a:pt x="2638425" y="277825"/>
                                </a:lnTo>
                                <a:close/>
                              </a:path>
                              <a:path w="2886075" h="286385">
                                <a:moveTo>
                                  <a:pt x="2638425" y="1587"/>
                                </a:moveTo>
                                <a:lnTo>
                                  <a:pt x="2636837" y="0"/>
                                </a:lnTo>
                                <a:lnTo>
                                  <a:pt x="2630487" y="0"/>
                                </a:lnTo>
                                <a:lnTo>
                                  <a:pt x="2628900" y="1587"/>
                                </a:lnTo>
                                <a:lnTo>
                                  <a:pt x="2628900" y="7937"/>
                                </a:lnTo>
                                <a:lnTo>
                                  <a:pt x="2630487" y="9525"/>
                                </a:lnTo>
                                <a:lnTo>
                                  <a:pt x="2636837" y="9525"/>
                                </a:lnTo>
                                <a:lnTo>
                                  <a:pt x="2638425" y="7937"/>
                                </a:lnTo>
                                <a:lnTo>
                                  <a:pt x="2638425" y="1587"/>
                                </a:lnTo>
                                <a:close/>
                              </a:path>
                              <a:path w="2886075" h="286385">
                                <a:moveTo>
                                  <a:pt x="2657475" y="277825"/>
                                </a:moveTo>
                                <a:lnTo>
                                  <a:pt x="2655887" y="276237"/>
                                </a:lnTo>
                                <a:lnTo>
                                  <a:pt x="2649537" y="276237"/>
                                </a:lnTo>
                                <a:lnTo>
                                  <a:pt x="2647950" y="277825"/>
                                </a:lnTo>
                                <a:lnTo>
                                  <a:pt x="2647950" y="284175"/>
                                </a:lnTo>
                                <a:lnTo>
                                  <a:pt x="2649537" y="285762"/>
                                </a:lnTo>
                                <a:lnTo>
                                  <a:pt x="2655887" y="285762"/>
                                </a:lnTo>
                                <a:lnTo>
                                  <a:pt x="2657475" y="284175"/>
                                </a:lnTo>
                                <a:lnTo>
                                  <a:pt x="2657475" y="277825"/>
                                </a:lnTo>
                                <a:close/>
                              </a:path>
                              <a:path w="2886075" h="286385">
                                <a:moveTo>
                                  <a:pt x="2657475" y="1587"/>
                                </a:moveTo>
                                <a:lnTo>
                                  <a:pt x="2655887" y="0"/>
                                </a:lnTo>
                                <a:lnTo>
                                  <a:pt x="2649537" y="0"/>
                                </a:lnTo>
                                <a:lnTo>
                                  <a:pt x="2647950" y="1587"/>
                                </a:lnTo>
                                <a:lnTo>
                                  <a:pt x="2647950" y="7937"/>
                                </a:lnTo>
                                <a:lnTo>
                                  <a:pt x="2649537" y="9525"/>
                                </a:lnTo>
                                <a:lnTo>
                                  <a:pt x="2655887" y="9525"/>
                                </a:lnTo>
                                <a:lnTo>
                                  <a:pt x="2657475" y="7937"/>
                                </a:lnTo>
                                <a:lnTo>
                                  <a:pt x="2657475" y="1587"/>
                                </a:lnTo>
                                <a:close/>
                              </a:path>
                              <a:path w="2886075" h="286385">
                                <a:moveTo>
                                  <a:pt x="2676525" y="277825"/>
                                </a:moveTo>
                                <a:lnTo>
                                  <a:pt x="2674937" y="276237"/>
                                </a:lnTo>
                                <a:lnTo>
                                  <a:pt x="2668587" y="276237"/>
                                </a:lnTo>
                                <a:lnTo>
                                  <a:pt x="2667000" y="277825"/>
                                </a:lnTo>
                                <a:lnTo>
                                  <a:pt x="2667000" y="284175"/>
                                </a:lnTo>
                                <a:lnTo>
                                  <a:pt x="2668587" y="285762"/>
                                </a:lnTo>
                                <a:lnTo>
                                  <a:pt x="2674937" y="285762"/>
                                </a:lnTo>
                                <a:lnTo>
                                  <a:pt x="2676525" y="284175"/>
                                </a:lnTo>
                                <a:lnTo>
                                  <a:pt x="2676525" y="277825"/>
                                </a:lnTo>
                                <a:close/>
                              </a:path>
                              <a:path w="2886075" h="286385">
                                <a:moveTo>
                                  <a:pt x="2676525" y="1587"/>
                                </a:moveTo>
                                <a:lnTo>
                                  <a:pt x="2674937" y="0"/>
                                </a:lnTo>
                                <a:lnTo>
                                  <a:pt x="2668587" y="0"/>
                                </a:lnTo>
                                <a:lnTo>
                                  <a:pt x="2667000" y="1587"/>
                                </a:lnTo>
                                <a:lnTo>
                                  <a:pt x="2667000" y="7937"/>
                                </a:lnTo>
                                <a:lnTo>
                                  <a:pt x="2668587" y="9525"/>
                                </a:lnTo>
                                <a:lnTo>
                                  <a:pt x="2674937" y="9525"/>
                                </a:lnTo>
                                <a:lnTo>
                                  <a:pt x="2676525" y="7937"/>
                                </a:lnTo>
                                <a:lnTo>
                                  <a:pt x="2676525" y="1587"/>
                                </a:lnTo>
                                <a:close/>
                              </a:path>
                              <a:path w="2886075" h="286385">
                                <a:moveTo>
                                  <a:pt x="2695575" y="277825"/>
                                </a:moveTo>
                                <a:lnTo>
                                  <a:pt x="2693987" y="276237"/>
                                </a:lnTo>
                                <a:lnTo>
                                  <a:pt x="2687637" y="276237"/>
                                </a:lnTo>
                                <a:lnTo>
                                  <a:pt x="2686050" y="277825"/>
                                </a:lnTo>
                                <a:lnTo>
                                  <a:pt x="2686050" y="284175"/>
                                </a:lnTo>
                                <a:lnTo>
                                  <a:pt x="2687637" y="285762"/>
                                </a:lnTo>
                                <a:lnTo>
                                  <a:pt x="2693987" y="285762"/>
                                </a:lnTo>
                                <a:lnTo>
                                  <a:pt x="2695575" y="284175"/>
                                </a:lnTo>
                                <a:lnTo>
                                  <a:pt x="2695575" y="277825"/>
                                </a:lnTo>
                                <a:close/>
                              </a:path>
                              <a:path w="2886075" h="286385">
                                <a:moveTo>
                                  <a:pt x="2695575" y="1587"/>
                                </a:moveTo>
                                <a:lnTo>
                                  <a:pt x="2693987" y="0"/>
                                </a:lnTo>
                                <a:lnTo>
                                  <a:pt x="2687637" y="0"/>
                                </a:lnTo>
                                <a:lnTo>
                                  <a:pt x="2686050" y="1587"/>
                                </a:lnTo>
                                <a:lnTo>
                                  <a:pt x="2686050" y="7937"/>
                                </a:lnTo>
                                <a:lnTo>
                                  <a:pt x="2687637" y="9525"/>
                                </a:lnTo>
                                <a:lnTo>
                                  <a:pt x="2693987" y="9525"/>
                                </a:lnTo>
                                <a:lnTo>
                                  <a:pt x="2695575" y="7937"/>
                                </a:lnTo>
                                <a:lnTo>
                                  <a:pt x="2695575" y="1587"/>
                                </a:lnTo>
                                <a:close/>
                              </a:path>
                              <a:path w="2886075" h="286385">
                                <a:moveTo>
                                  <a:pt x="2714625" y="277825"/>
                                </a:moveTo>
                                <a:lnTo>
                                  <a:pt x="2713037" y="276237"/>
                                </a:lnTo>
                                <a:lnTo>
                                  <a:pt x="2706687" y="276237"/>
                                </a:lnTo>
                                <a:lnTo>
                                  <a:pt x="2705100" y="277825"/>
                                </a:lnTo>
                                <a:lnTo>
                                  <a:pt x="2705100" y="284175"/>
                                </a:lnTo>
                                <a:lnTo>
                                  <a:pt x="2706687" y="285762"/>
                                </a:lnTo>
                                <a:lnTo>
                                  <a:pt x="2713037" y="285762"/>
                                </a:lnTo>
                                <a:lnTo>
                                  <a:pt x="2714625" y="284175"/>
                                </a:lnTo>
                                <a:lnTo>
                                  <a:pt x="2714625" y="277825"/>
                                </a:lnTo>
                                <a:close/>
                              </a:path>
                              <a:path w="2886075" h="286385">
                                <a:moveTo>
                                  <a:pt x="2714625" y="1587"/>
                                </a:moveTo>
                                <a:lnTo>
                                  <a:pt x="2713037" y="0"/>
                                </a:lnTo>
                                <a:lnTo>
                                  <a:pt x="2706687" y="0"/>
                                </a:lnTo>
                                <a:lnTo>
                                  <a:pt x="2705100" y="1587"/>
                                </a:lnTo>
                                <a:lnTo>
                                  <a:pt x="2705100" y="7937"/>
                                </a:lnTo>
                                <a:lnTo>
                                  <a:pt x="2706687" y="9525"/>
                                </a:lnTo>
                                <a:lnTo>
                                  <a:pt x="2713037" y="9525"/>
                                </a:lnTo>
                                <a:lnTo>
                                  <a:pt x="2714625" y="7937"/>
                                </a:lnTo>
                                <a:lnTo>
                                  <a:pt x="2714625" y="1587"/>
                                </a:lnTo>
                                <a:close/>
                              </a:path>
                              <a:path w="2886075" h="286385">
                                <a:moveTo>
                                  <a:pt x="2733675" y="277825"/>
                                </a:moveTo>
                                <a:lnTo>
                                  <a:pt x="2732087" y="276237"/>
                                </a:lnTo>
                                <a:lnTo>
                                  <a:pt x="2725737" y="276237"/>
                                </a:lnTo>
                                <a:lnTo>
                                  <a:pt x="2724150" y="277825"/>
                                </a:lnTo>
                                <a:lnTo>
                                  <a:pt x="2724150" y="284175"/>
                                </a:lnTo>
                                <a:lnTo>
                                  <a:pt x="2725737" y="285762"/>
                                </a:lnTo>
                                <a:lnTo>
                                  <a:pt x="2732087" y="285762"/>
                                </a:lnTo>
                                <a:lnTo>
                                  <a:pt x="2733675" y="284175"/>
                                </a:lnTo>
                                <a:lnTo>
                                  <a:pt x="2733675" y="277825"/>
                                </a:lnTo>
                                <a:close/>
                              </a:path>
                              <a:path w="2886075" h="286385">
                                <a:moveTo>
                                  <a:pt x="2733675" y="1587"/>
                                </a:moveTo>
                                <a:lnTo>
                                  <a:pt x="2732087" y="0"/>
                                </a:lnTo>
                                <a:lnTo>
                                  <a:pt x="2725737" y="0"/>
                                </a:lnTo>
                                <a:lnTo>
                                  <a:pt x="2724150" y="1587"/>
                                </a:lnTo>
                                <a:lnTo>
                                  <a:pt x="2724150" y="7937"/>
                                </a:lnTo>
                                <a:lnTo>
                                  <a:pt x="2725737" y="9525"/>
                                </a:lnTo>
                                <a:lnTo>
                                  <a:pt x="2732087" y="9525"/>
                                </a:lnTo>
                                <a:lnTo>
                                  <a:pt x="2733675" y="7937"/>
                                </a:lnTo>
                                <a:lnTo>
                                  <a:pt x="2733675" y="1587"/>
                                </a:lnTo>
                                <a:close/>
                              </a:path>
                              <a:path w="2886075" h="286385">
                                <a:moveTo>
                                  <a:pt x="2752725" y="277825"/>
                                </a:moveTo>
                                <a:lnTo>
                                  <a:pt x="2751137" y="276237"/>
                                </a:lnTo>
                                <a:lnTo>
                                  <a:pt x="2744787" y="276237"/>
                                </a:lnTo>
                                <a:lnTo>
                                  <a:pt x="2743200" y="277825"/>
                                </a:lnTo>
                                <a:lnTo>
                                  <a:pt x="2743200" y="284175"/>
                                </a:lnTo>
                                <a:lnTo>
                                  <a:pt x="2744787" y="285762"/>
                                </a:lnTo>
                                <a:lnTo>
                                  <a:pt x="2751137" y="285762"/>
                                </a:lnTo>
                                <a:lnTo>
                                  <a:pt x="2752725" y="284175"/>
                                </a:lnTo>
                                <a:lnTo>
                                  <a:pt x="2752725" y="277825"/>
                                </a:lnTo>
                                <a:close/>
                              </a:path>
                              <a:path w="2886075" h="286385">
                                <a:moveTo>
                                  <a:pt x="2752725" y="1587"/>
                                </a:moveTo>
                                <a:lnTo>
                                  <a:pt x="2751137" y="0"/>
                                </a:lnTo>
                                <a:lnTo>
                                  <a:pt x="2744787" y="0"/>
                                </a:lnTo>
                                <a:lnTo>
                                  <a:pt x="2743200" y="1587"/>
                                </a:lnTo>
                                <a:lnTo>
                                  <a:pt x="2743200" y="7937"/>
                                </a:lnTo>
                                <a:lnTo>
                                  <a:pt x="2744787" y="9525"/>
                                </a:lnTo>
                                <a:lnTo>
                                  <a:pt x="2751137" y="9525"/>
                                </a:lnTo>
                                <a:lnTo>
                                  <a:pt x="2752725" y="7937"/>
                                </a:lnTo>
                                <a:lnTo>
                                  <a:pt x="2752725" y="1587"/>
                                </a:lnTo>
                                <a:close/>
                              </a:path>
                              <a:path w="2886075" h="286385">
                                <a:moveTo>
                                  <a:pt x="2771775" y="277825"/>
                                </a:moveTo>
                                <a:lnTo>
                                  <a:pt x="2770187" y="276237"/>
                                </a:lnTo>
                                <a:lnTo>
                                  <a:pt x="2763837" y="276237"/>
                                </a:lnTo>
                                <a:lnTo>
                                  <a:pt x="2762250" y="277825"/>
                                </a:lnTo>
                                <a:lnTo>
                                  <a:pt x="2762250" y="284175"/>
                                </a:lnTo>
                                <a:lnTo>
                                  <a:pt x="2763837" y="285762"/>
                                </a:lnTo>
                                <a:lnTo>
                                  <a:pt x="2770187" y="285762"/>
                                </a:lnTo>
                                <a:lnTo>
                                  <a:pt x="2771775" y="284175"/>
                                </a:lnTo>
                                <a:lnTo>
                                  <a:pt x="2771775" y="277825"/>
                                </a:lnTo>
                                <a:close/>
                              </a:path>
                              <a:path w="2886075" h="286385">
                                <a:moveTo>
                                  <a:pt x="2771775" y="1587"/>
                                </a:moveTo>
                                <a:lnTo>
                                  <a:pt x="2770187" y="0"/>
                                </a:lnTo>
                                <a:lnTo>
                                  <a:pt x="2763837" y="0"/>
                                </a:lnTo>
                                <a:lnTo>
                                  <a:pt x="2762250" y="1587"/>
                                </a:lnTo>
                                <a:lnTo>
                                  <a:pt x="2762250" y="7937"/>
                                </a:lnTo>
                                <a:lnTo>
                                  <a:pt x="2763837" y="9525"/>
                                </a:lnTo>
                                <a:lnTo>
                                  <a:pt x="2770187" y="9525"/>
                                </a:lnTo>
                                <a:lnTo>
                                  <a:pt x="2771775" y="7937"/>
                                </a:lnTo>
                                <a:lnTo>
                                  <a:pt x="2771775" y="1587"/>
                                </a:lnTo>
                                <a:close/>
                              </a:path>
                              <a:path w="2886075" h="286385">
                                <a:moveTo>
                                  <a:pt x="2790825" y="277825"/>
                                </a:moveTo>
                                <a:lnTo>
                                  <a:pt x="2789237" y="276237"/>
                                </a:lnTo>
                                <a:lnTo>
                                  <a:pt x="2782887" y="276237"/>
                                </a:lnTo>
                                <a:lnTo>
                                  <a:pt x="2781300" y="277825"/>
                                </a:lnTo>
                                <a:lnTo>
                                  <a:pt x="2781300" y="284175"/>
                                </a:lnTo>
                                <a:lnTo>
                                  <a:pt x="2782887" y="285762"/>
                                </a:lnTo>
                                <a:lnTo>
                                  <a:pt x="2789237" y="285762"/>
                                </a:lnTo>
                                <a:lnTo>
                                  <a:pt x="2790825" y="284175"/>
                                </a:lnTo>
                                <a:lnTo>
                                  <a:pt x="2790825" y="277825"/>
                                </a:lnTo>
                                <a:close/>
                              </a:path>
                              <a:path w="2886075" h="286385">
                                <a:moveTo>
                                  <a:pt x="2790825" y="1587"/>
                                </a:moveTo>
                                <a:lnTo>
                                  <a:pt x="2789237" y="0"/>
                                </a:lnTo>
                                <a:lnTo>
                                  <a:pt x="2782887" y="0"/>
                                </a:lnTo>
                                <a:lnTo>
                                  <a:pt x="2781300" y="1587"/>
                                </a:lnTo>
                                <a:lnTo>
                                  <a:pt x="2781300" y="7937"/>
                                </a:lnTo>
                                <a:lnTo>
                                  <a:pt x="2782887" y="9525"/>
                                </a:lnTo>
                                <a:lnTo>
                                  <a:pt x="2789237" y="9525"/>
                                </a:lnTo>
                                <a:lnTo>
                                  <a:pt x="2790825" y="7937"/>
                                </a:lnTo>
                                <a:lnTo>
                                  <a:pt x="2790825" y="1587"/>
                                </a:lnTo>
                                <a:close/>
                              </a:path>
                              <a:path w="2886075" h="286385">
                                <a:moveTo>
                                  <a:pt x="2809875" y="277825"/>
                                </a:moveTo>
                                <a:lnTo>
                                  <a:pt x="2808287" y="276237"/>
                                </a:lnTo>
                                <a:lnTo>
                                  <a:pt x="2801937" y="276237"/>
                                </a:lnTo>
                                <a:lnTo>
                                  <a:pt x="2800350" y="277825"/>
                                </a:lnTo>
                                <a:lnTo>
                                  <a:pt x="2800350" y="284175"/>
                                </a:lnTo>
                                <a:lnTo>
                                  <a:pt x="2801937" y="285762"/>
                                </a:lnTo>
                                <a:lnTo>
                                  <a:pt x="2808287" y="285762"/>
                                </a:lnTo>
                                <a:lnTo>
                                  <a:pt x="2809875" y="284175"/>
                                </a:lnTo>
                                <a:lnTo>
                                  <a:pt x="2809875" y="277825"/>
                                </a:lnTo>
                                <a:close/>
                              </a:path>
                              <a:path w="2886075" h="286385">
                                <a:moveTo>
                                  <a:pt x="2809875" y="1587"/>
                                </a:moveTo>
                                <a:lnTo>
                                  <a:pt x="2808287" y="0"/>
                                </a:lnTo>
                                <a:lnTo>
                                  <a:pt x="2801937" y="0"/>
                                </a:lnTo>
                                <a:lnTo>
                                  <a:pt x="2800350" y="1587"/>
                                </a:lnTo>
                                <a:lnTo>
                                  <a:pt x="2800350" y="7937"/>
                                </a:lnTo>
                                <a:lnTo>
                                  <a:pt x="2801937" y="9525"/>
                                </a:lnTo>
                                <a:lnTo>
                                  <a:pt x="2808287" y="9525"/>
                                </a:lnTo>
                                <a:lnTo>
                                  <a:pt x="2809875" y="7937"/>
                                </a:lnTo>
                                <a:lnTo>
                                  <a:pt x="2809875" y="1587"/>
                                </a:lnTo>
                                <a:close/>
                              </a:path>
                              <a:path w="2886075" h="286385">
                                <a:moveTo>
                                  <a:pt x="2828925" y="277825"/>
                                </a:moveTo>
                                <a:lnTo>
                                  <a:pt x="2827337" y="276237"/>
                                </a:lnTo>
                                <a:lnTo>
                                  <a:pt x="2820987" y="276237"/>
                                </a:lnTo>
                                <a:lnTo>
                                  <a:pt x="2819400" y="277825"/>
                                </a:lnTo>
                                <a:lnTo>
                                  <a:pt x="2819400" y="284175"/>
                                </a:lnTo>
                                <a:lnTo>
                                  <a:pt x="2820987" y="285762"/>
                                </a:lnTo>
                                <a:lnTo>
                                  <a:pt x="2827337" y="285762"/>
                                </a:lnTo>
                                <a:lnTo>
                                  <a:pt x="2828925" y="284175"/>
                                </a:lnTo>
                                <a:lnTo>
                                  <a:pt x="2828925" y="277825"/>
                                </a:lnTo>
                                <a:close/>
                              </a:path>
                              <a:path w="2886075" h="286385">
                                <a:moveTo>
                                  <a:pt x="2828925" y="1587"/>
                                </a:moveTo>
                                <a:lnTo>
                                  <a:pt x="2827337" y="0"/>
                                </a:lnTo>
                                <a:lnTo>
                                  <a:pt x="2820987" y="0"/>
                                </a:lnTo>
                                <a:lnTo>
                                  <a:pt x="2819400" y="1587"/>
                                </a:lnTo>
                                <a:lnTo>
                                  <a:pt x="2819400" y="7937"/>
                                </a:lnTo>
                                <a:lnTo>
                                  <a:pt x="2820987" y="9525"/>
                                </a:lnTo>
                                <a:lnTo>
                                  <a:pt x="2827337" y="9525"/>
                                </a:lnTo>
                                <a:lnTo>
                                  <a:pt x="2828925" y="7937"/>
                                </a:lnTo>
                                <a:lnTo>
                                  <a:pt x="2828925" y="1587"/>
                                </a:lnTo>
                                <a:close/>
                              </a:path>
                              <a:path w="2886075" h="286385">
                                <a:moveTo>
                                  <a:pt x="2847975" y="277825"/>
                                </a:moveTo>
                                <a:lnTo>
                                  <a:pt x="2846387" y="276237"/>
                                </a:lnTo>
                                <a:lnTo>
                                  <a:pt x="2840037" y="276237"/>
                                </a:lnTo>
                                <a:lnTo>
                                  <a:pt x="2838450" y="277825"/>
                                </a:lnTo>
                                <a:lnTo>
                                  <a:pt x="2838450" y="284175"/>
                                </a:lnTo>
                                <a:lnTo>
                                  <a:pt x="2840037" y="285762"/>
                                </a:lnTo>
                                <a:lnTo>
                                  <a:pt x="2846387" y="285762"/>
                                </a:lnTo>
                                <a:lnTo>
                                  <a:pt x="2847975" y="284175"/>
                                </a:lnTo>
                                <a:lnTo>
                                  <a:pt x="2847975" y="277825"/>
                                </a:lnTo>
                                <a:close/>
                              </a:path>
                              <a:path w="2886075" h="286385">
                                <a:moveTo>
                                  <a:pt x="2847975" y="1587"/>
                                </a:moveTo>
                                <a:lnTo>
                                  <a:pt x="2846387" y="0"/>
                                </a:lnTo>
                                <a:lnTo>
                                  <a:pt x="2840037" y="0"/>
                                </a:lnTo>
                                <a:lnTo>
                                  <a:pt x="2838450" y="1587"/>
                                </a:lnTo>
                                <a:lnTo>
                                  <a:pt x="2838450" y="7937"/>
                                </a:lnTo>
                                <a:lnTo>
                                  <a:pt x="2840037" y="9525"/>
                                </a:lnTo>
                                <a:lnTo>
                                  <a:pt x="2846387" y="9525"/>
                                </a:lnTo>
                                <a:lnTo>
                                  <a:pt x="2847975" y="7937"/>
                                </a:lnTo>
                                <a:lnTo>
                                  <a:pt x="2847975" y="1587"/>
                                </a:lnTo>
                                <a:close/>
                              </a:path>
                              <a:path w="2886075" h="286385">
                                <a:moveTo>
                                  <a:pt x="2867025" y="277825"/>
                                </a:moveTo>
                                <a:lnTo>
                                  <a:pt x="2865437" y="276237"/>
                                </a:lnTo>
                                <a:lnTo>
                                  <a:pt x="2859087" y="276237"/>
                                </a:lnTo>
                                <a:lnTo>
                                  <a:pt x="2857500" y="277825"/>
                                </a:lnTo>
                                <a:lnTo>
                                  <a:pt x="2857500" y="284175"/>
                                </a:lnTo>
                                <a:lnTo>
                                  <a:pt x="2859087" y="285762"/>
                                </a:lnTo>
                                <a:lnTo>
                                  <a:pt x="2865437" y="285762"/>
                                </a:lnTo>
                                <a:lnTo>
                                  <a:pt x="2867025" y="284175"/>
                                </a:lnTo>
                                <a:lnTo>
                                  <a:pt x="2867025" y="277825"/>
                                </a:lnTo>
                                <a:close/>
                              </a:path>
                              <a:path w="2886075" h="286385">
                                <a:moveTo>
                                  <a:pt x="2867025" y="1587"/>
                                </a:moveTo>
                                <a:lnTo>
                                  <a:pt x="2865437" y="0"/>
                                </a:lnTo>
                                <a:lnTo>
                                  <a:pt x="2859087" y="0"/>
                                </a:lnTo>
                                <a:lnTo>
                                  <a:pt x="2857500" y="1587"/>
                                </a:lnTo>
                                <a:lnTo>
                                  <a:pt x="2857500" y="7937"/>
                                </a:lnTo>
                                <a:lnTo>
                                  <a:pt x="2859087" y="9525"/>
                                </a:lnTo>
                                <a:lnTo>
                                  <a:pt x="2865437" y="9525"/>
                                </a:lnTo>
                                <a:lnTo>
                                  <a:pt x="2867025" y="7937"/>
                                </a:lnTo>
                                <a:lnTo>
                                  <a:pt x="2867025" y="1587"/>
                                </a:lnTo>
                                <a:close/>
                              </a:path>
                              <a:path w="2886075" h="286385">
                                <a:moveTo>
                                  <a:pt x="2886075" y="268300"/>
                                </a:moveTo>
                                <a:lnTo>
                                  <a:pt x="2884487" y="266712"/>
                                </a:lnTo>
                                <a:lnTo>
                                  <a:pt x="2878137" y="266712"/>
                                </a:lnTo>
                                <a:lnTo>
                                  <a:pt x="2876550" y="268300"/>
                                </a:lnTo>
                                <a:lnTo>
                                  <a:pt x="2876550" y="274650"/>
                                </a:lnTo>
                                <a:lnTo>
                                  <a:pt x="2878137" y="276237"/>
                                </a:lnTo>
                                <a:lnTo>
                                  <a:pt x="2876550" y="277825"/>
                                </a:lnTo>
                                <a:lnTo>
                                  <a:pt x="2876550" y="284175"/>
                                </a:lnTo>
                                <a:lnTo>
                                  <a:pt x="2878137" y="285762"/>
                                </a:lnTo>
                                <a:lnTo>
                                  <a:pt x="2884487" y="285762"/>
                                </a:lnTo>
                                <a:lnTo>
                                  <a:pt x="2886075" y="284175"/>
                                </a:lnTo>
                                <a:lnTo>
                                  <a:pt x="2886075" y="277825"/>
                                </a:lnTo>
                                <a:lnTo>
                                  <a:pt x="2884487" y="276237"/>
                                </a:lnTo>
                                <a:lnTo>
                                  <a:pt x="2886075" y="274650"/>
                                </a:lnTo>
                                <a:lnTo>
                                  <a:pt x="2886075" y="268300"/>
                                </a:lnTo>
                                <a:close/>
                              </a:path>
                              <a:path w="2886075" h="286385">
                                <a:moveTo>
                                  <a:pt x="2886075" y="249250"/>
                                </a:moveTo>
                                <a:lnTo>
                                  <a:pt x="2884487" y="247662"/>
                                </a:lnTo>
                                <a:lnTo>
                                  <a:pt x="2878137" y="247662"/>
                                </a:lnTo>
                                <a:lnTo>
                                  <a:pt x="2876550" y="249250"/>
                                </a:lnTo>
                                <a:lnTo>
                                  <a:pt x="2876550" y="255600"/>
                                </a:lnTo>
                                <a:lnTo>
                                  <a:pt x="2878137" y="257187"/>
                                </a:lnTo>
                                <a:lnTo>
                                  <a:pt x="2884487" y="257187"/>
                                </a:lnTo>
                                <a:lnTo>
                                  <a:pt x="2886075" y="255600"/>
                                </a:lnTo>
                                <a:lnTo>
                                  <a:pt x="2886075" y="249250"/>
                                </a:lnTo>
                                <a:close/>
                              </a:path>
                              <a:path w="2886075" h="286385">
                                <a:moveTo>
                                  <a:pt x="2886075" y="230200"/>
                                </a:moveTo>
                                <a:lnTo>
                                  <a:pt x="2884487" y="228612"/>
                                </a:lnTo>
                                <a:lnTo>
                                  <a:pt x="2878137" y="228612"/>
                                </a:lnTo>
                                <a:lnTo>
                                  <a:pt x="2876550" y="230200"/>
                                </a:lnTo>
                                <a:lnTo>
                                  <a:pt x="2876550" y="236537"/>
                                </a:lnTo>
                                <a:lnTo>
                                  <a:pt x="2878137" y="238137"/>
                                </a:lnTo>
                                <a:lnTo>
                                  <a:pt x="2884487" y="238137"/>
                                </a:lnTo>
                                <a:lnTo>
                                  <a:pt x="2886075" y="236537"/>
                                </a:lnTo>
                                <a:lnTo>
                                  <a:pt x="2886075" y="230200"/>
                                </a:lnTo>
                                <a:close/>
                              </a:path>
                              <a:path w="2886075" h="286385">
                                <a:moveTo>
                                  <a:pt x="2886075" y="211150"/>
                                </a:moveTo>
                                <a:lnTo>
                                  <a:pt x="2884487" y="209562"/>
                                </a:lnTo>
                                <a:lnTo>
                                  <a:pt x="2878137" y="209562"/>
                                </a:lnTo>
                                <a:lnTo>
                                  <a:pt x="2876550" y="211150"/>
                                </a:lnTo>
                                <a:lnTo>
                                  <a:pt x="2876550" y="217500"/>
                                </a:lnTo>
                                <a:lnTo>
                                  <a:pt x="2878137" y="219087"/>
                                </a:lnTo>
                                <a:lnTo>
                                  <a:pt x="2884487" y="219087"/>
                                </a:lnTo>
                                <a:lnTo>
                                  <a:pt x="2886075" y="217500"/>
                                </a:lnTo>
                                <a:lnTo>
                                  <a:pt x="2886075" y="211150"/>
                                </a:lnTo>
                                <a:close/>
                              </a:path>
                              <a:path w="2886075" h="286385">
                                <a:moveTo>
                                  <a:pt x="2886075" y="192087"/>
                                </a:moveTo>
                                <a:lnTo>
                                  <a:pt x="2884487" y="190512"/>
                                </a:lnTo>
                                <a:lnTo>
                                  <a:pt x="2878137" y="190512"/>
                                </a:lnTo>
                                <a:lnTo>
                                  <a:pt x="2876550" y="192087"/>
                                </a:lnTo>
                                <a:lnTo>
                                  <a:pt x="2876550" y="198450"/>
                                </a:lnTo>
                                <a:lnTo>
                                  <a:pt x="2878137" y="200037"/>
                                </a:lnTo>
                                <a:lnTo>
                                  <a:pt x="2884487" y="200037"/>
                                </a:lnTo>
                                <a:lnTo>
                                  <a:pt x="2886075" y="198450"/>
                                </a:lnTo>
                                <a:lnTo>
                                  <a:pt x="2886075" y="192087"/>
                                </a:lnTo>
                                <a:close/>
                              </a:path>
                              <a:path w="2886075" h="286385">
                                <a:moveTo>
                                  <a:pt x="2886075" y="173050"/>
                                </a:moveTo>
                                <a:lnTo>
                                  <a:pt x="2884487" y="171462"/>
                                </a:lnTo>
                                <a:lnTo>
                                  <a:pt x="2878137" y="171462"/>
                                </a:lnTo>
                                <a:lnTo>
                                  <a:pt x="2876550" y="173050"/>
                                </a:lnTo>
                                <a:lnTo>
                                  <a:pt x="2876550" y="179400"/>
                                </a:lnTo>
                                <a:lnTo>
                                  <a:pt x="2878137" y="180987"/>
                                </a:lnTo>
                                <a:lnTo>
                                  <a:pt x="2884487" y="180987"/>
                                </a:lnTo>
                                <a:lnTo>
                                  <a:pt x="2886075" y="179400"/>
                                </a:lnTo>
                                <a:lnTo>
                                  <a:pt x="2886075" y="173050"/>
                                </a:lnTo>
                                <a:close/>
                              </a:path>
                              <a:path w="2886075" h="286385">
                                <a:moveTo>
                                  <a:pt x="2886075" y="153987"/>
                                </a:moveTo>
                                <a:lnTo>
                                  <a:pt x="2884487" y="152412"/>
                                </a:lnTo>
                                <a:lnTo>
                                  <a:pt x="2878137" y="152412"/>
                                </a:lnTo>
                                <a:lnTo>
                                  <a:pt x="2876550" y="153987"/>
                                </a:lnTo>
                                <a:lnTo>
                                  <a:pt x="2876550" y="160350"/>
                                </a:lnTo>
                                <a:lnTo>
                                  <a:pt x="2878137" y="161937"/>
                                </a:lnTo>
                                <a:lnTo>
                                  <a:pt x="2884487" y="161937"/>
                                </a:lnTo>
                                <a:lnTo>
                                  <a:pt x="2886075" y="160350"/>
                                </a:lnTo>
                                <a:lnTo>
                                  <a:pt x="2886075" y="153987"/>
                                </a:lnTo>
                                <a:close/>
                              </a:path>
                              <a:path w="2886075" h="286385">
                                <a:moveTo>
                                  <a:pt x="2886075" y="134937"/>
                                </a:moveTo>
                                <a:lnTo>
                                  <a:pt x="2884487" y="133350"/>
                                </a:lnTo>
                                <a:lnTo>
                                  <a:pt x="2878137" y="133350"/>
                                </a:lnTo>
                                <a:lnTo>
                                  <a:pt x="2876550" y="134937"/>
                                </a:lnTo>
                                <a:lnTo>
                                  <a:pt x="2876550" y="141300"/>
                                </a:lnTo>
                                <a:lnTo>
                                  <a:pt x="2878137" y="142875"/>
                                </a:lnTo>
                                <a:lnTo>
                                  <a:pt x="2884487" y="142875"/>
                                </a:lnTo>
                                <a:lnTo>
                                  <a:pt x="2886075" y="141300"/>
                                </a:lnTo>
                                <a:lnTo>
                                  <a:pt x="2886075" y="134937"/>
                                </a:lnTo>
                                <a:close/>
                              </a:path>
                              <a:path w="2886075" h="286385">
                                <a:moveTo>
                                  <a:pt x="2886075" y="115887"/>
                                </a:moveTo>
                                <a:lnTo>
                                  <a:pt x="2884487" y="114300"/>
                                </a:lnTo>
                                <a:lnTo>
                                  <a:pt x="2878137" y="114300"/>
                                </a:lnTo>
                                <a:lnTo>
                                  <a:pt x="2876550" y="115887"/>
                                </a:lnTo>
                                <a:lnTo>
                                  <a:pt x="2876550" y="122237"/>
                                </a:lnTo>
                                <a:lnTo>
                                  <a:pt x="2878137" y="123825"/>
                                </a:lnTo>
                                <a:lnTo>
                                  <a:pt x="2884487" y="123825"/>
                                </a:lnTo>
                                <a:lnTo>
                                  <a:pt x="2886075" y="122237"/>
                                </a:lnTo>
                                <a:lnTo>
                                  <a:pt x="2886075" y="115887"/>
                                </a:lnTo>
                                <a:close/>
                              </a:path>
                              <a:path w="2886075" h="286385">
                                <a:moveTo>
                                  <a:pt x="2886075" y="96837"/>
                                </a:moveTo>
                                <a:lnTo>
                                  <a:pt x="2884487" y="95250"/>
                                </a:lnTo>
                                <a:lnTo>
                                  <a:pt x="2878137" y="95250"/>
                                </a:lnTo>
                                <a:lnTo>
                                  <a:pt x="2876550" y="96837"/>
                                </a:lnTo>
                                <a:lnTo>
                                  <a:pt x="2876550" y="103200"/>
                                </a:lnTo>
                                <a:lnTo>
                                  <a:pt x="2878137" y="104775"/>
                                </a:lnTo>
                                <a:lnTo>
                                  <a:pt x="2884487" y="104775"/>
                                </a:lnTo>
                                <a:lnTo>
                                  <a:pt x="2886075" y="103200"/>
                                </a:lnTo>
                                <a:lnTo>
                                  <a:pt x="2886075" y="96837"/>
                                </a:lnTo>
                                <a:close/>
                              </a:path>
                              <a:path w="2886075" h="286385">
                                <a:moveTo>
                                  <a:pt x="2886075" y="77787"/>
                                </a:moveTo>
                                <a:lnTo>
                                  <a:pt x="2884487" y="76200"/>
                                </a:lnTo>
                                <a:lnTo>
                                  <a:pt x="2878137" y="76200"/>
                                </a:lnTo>
                                <a:lnTo>
                                  <a:pt x="2876550" y="77787"/>
                                </a:lnTo>
                                <a:lnTo>
                                  <a:pt x="2876550" y="84137"/>
                                </a:lnTo>
                                <a:lnTo>
                                  <a:pt x="2878137" y="85725"/>
                                </a:lnTo>
                                <a:lnTo>
                                  <a:pt x="2884487" y="85725"/>
                                </a:lnTo>
                                <a:lnTo>
                                  <a:pt x="2886075" y="84137"/>
                                </a:lnTo>
                                <a:lnTo>
                                  <a:pt x="2886075" y="77787"/>
                                </a:lnTo>
                                <a:close/>
                              </a:path>
                              <a:path w="2886075" h="286385">
                                <a:moveTo>
                                  <a:pt x="2886075" y="58750"/>
                                </a:moveTo>
                                <a:lnTo>
                                  <a:pt x="2884487" y="57150"/>
                                </a:lnTo>
                                <a:lnTo>
                                  <a:pt x="2878137" y="57150"/>
                                </a:lnTo>
                                <a:lnTo>
                                  <a:pt x="2876550" y="58750"/>
                                </a:lnTo>
                                <a:lnTo>
                                  <a:pt x="2876550" y="65087"/>
                                </a:lnTo>
                                <a:lnTo>
                                  <a:pt x="2878137" y="66675"/>
                                </a:lnTo>
                                <a:lnTo>
                                  <a:pt x="2884487" y="66675"/>
                                </a:lnTo>
                                <a:lnTo>
                                  <a:pt x="2886075" y="65087"/>
                                </a:lnTo>
                                <a:lnTo>
                                  <a:pt x="2886075" y="58750"/>
                                </a:lnTo>
                                <a:close/>
                              </a:path>
                              <a:path w="2886075" h="286385">
                                <a:moveTo>
                                  <a:pt x="2886075" y="39700"/>
                                </a:moveTo>
                                <a:lnTo>
                                  <a:pt x="2884487" y="38100"/>
                                </a:lnTo>
                                <a:lnTo>
                                  <a:pt x="2878137" y="38100"/>
                                </a:lnTo>
                                <a:lnTo>
                                  <a:pt x="2876550" y="39700"/>
                                </a:lnTo>
                                <a:lnTo>
                                  <a:pt x="2876550" y="46037"/>
                                </a:lnTo>
                                <a:lnTo>
                                  <a:pt x="2878137" y="47625"/>
                                </a:lnTo>
                                <a:lnTo>
                                  <a:pt x="2884487" y="47625"/>
                                </a:lnTo>
                                <a:lnTo>
                                  <a:pt x="2886075" y="46037"/>
                                </a:lnTo>
                                <a:lnTo>
                                  <a:pt x="2886075" y="39700"/>
                                </a:lnTo>
                                <a:close/>
                              </a:path>
                              <a:path w="2886075" h="286385">
                                <a:moveTo>
                                  <a:pt x="2886075" y="20637"/>
                                </a:moveTo>
                                <a:lnTo>
                                  <a:pt x="2884487" y="19050"/>
                                </a:lnTo>
                                <a:lnTo>
                                  <a:pt x="2878137" y="19050"/>
                                </a:lnTo>
                                <a:lnTo>
                                  <a:pt x="2876550" y="20637"/>
                                </a:lnTo>
                                <a:lnTo>
                                  <a:pt x="2876550" y="26987"/>
                                </a:lnTo>
                                <a:lnTo>
                                  <a:pt x="2878137" y="28575"/>
                                </a:lnTo>
                                <a:lnTo>
                                  <a:pt x="2884487" y="28575"/>
                                </a:lnTo>
                                <a:lnTo>
                                  <a:pt x="2886075" y="26987"/>
                                </a:lnTo>
                                <a:lnTo>
                                  <a:pt x="2886075" y="20637"/>
                                </a:lnTo>
                                <a:close/>
                              </a:path>
                              <a:path w="2886075" h="286385">
                                <a:moveTo>
                                  <a:pt x="2886075" y="1587"/>
                                </a:moveTo>
                                <a:lnTo>
                                  <a:pt x="2884487" y="0"/>
                                </a:lnTo>
                                <a:lnTo>
                                  <a:pt x="2878137" y="0"/>
                                </a:lnTo>
                                <a:lnTo>
                                  <a:pt x="2876550" y="1587"/>
                                </a:lnTo>
                                <a:lnTo>
                                  <a:pt x="2876550" y="7937"/>
                                </a:lnTo>
                                <a:lnTo>
                                  <a:pt x="2878137" y="9525"/>
                                </a:lnTo>
                                <a:lnTo>
                                  <a:pt x="2884487" y="9525"/>
                                </a:lnTo>
                                <a:lnTo>
                                  <a:pt x="2886075" y="7937"/>
                                </a:lnTo>
                                <a:lnTo>
                                  <a:pt x="2886075" y="1587"/>
                                </a:lnTo>
                                <a:close/>
                              </a:path>
                            </a:pathLst>
                          </a:custGeom>
                          <a:solidFill>
                            <a:srgbClr val="980000"/>
                          </a:solidFill>
                        </wps:spPr>
                        <wps:bodyPr wrap="square" lIns="0" tIns="0" rIns="0" bIns="0" rtlCol="0">
                          <a:noAutofit/>
                        </wps:bodyPr>
                      </wps:wsp>
                      <pic:pic xmlns:pic="http://schemas.openxmlformats.org/drawingml/2006/picture">
                        <pic:nvPicPr>
                          <pic:cNvPr id="110" name="Image 110"/>
                          <pic:cNvPicPr/>
                        </pic:nvPicPr>
                        <pic:blipFill>
                          <a:blip r:embed="rId48" cstate="print"/>
                          <a:stretch>
                            <a:fillRect/>
                          </a:stretch>
                        </pic:blipFill>
                        <pic:spPr>
                          <a:xfrm>
                            <a:off x="2976250" y="69747"/>
                            <a:ext cx="2706286" cy="146254"/>
                          </a:xfrm>
                          <a:prstGeom prst="rect">
                            <a:avLst/>
                          </a:prstGeom>
                        </pic:spPr>
                      </pic:pic>
                      <wps:wsp>
                        <wps:cNvPr id="111" name="Graphic 111"/>
                        <wps:cNvSpPr/>
                        <wps:spPr>
                          <a:xfrm>
                            <a:off x="2924173" y="0"/>
                            <a:ext cx="2905125" cy="286385"/>
                          </a:xfrm>
                          <a:custGeom>
                            <a:avLst/>
                            <a:gdLst/>
                            <a:ahLst/>
                            <a:cxnLst/>
                            <a:rect l="l" t="t" r="r" b="b"/>
                            <a:pathLst>
                              <a:path w="2905125" h="286385">
                                <a:moveTo>
                                  <a:pt x="9525" y="277825"/>
                                </a:moveTo>
                                <a:lnTo>
                                  <a:pt x="7937" y="276237"/>
                                </a:lnTo>
                                <a:lnTo>
                                  <a:pt x="1587" y="276237"/>
                                </a:lnTo>
                                <a:lnTo>
                                  <a:pt x="0" y="277825"/>
                                </a:lnTo>
                                <a:lnTo>
                                  <a:pt x="0" y="284175"/>
                                </a:lnTo>
                                <a:lnTo>
                                  <a:pt x="1587" y="285762"/>
                                </a:lnTo>
                                <a:lnTo>
                                  <a:pt x="7937" y="285762"/>
                                </a:lnTo>
                                <a:lnTo>
                                  <a:pt x="9525" y="284175"/>
                                </a:lnTo>
                                <a:lnTo>
                                  <a:pt x="9525" y="277825"/>
                                </a:lnTo>
                                <a:close/>
                              </a:path>
                              <a:path w="2905125" h="286385">
                                <a:moveTo>
                                  <a:pt x="9525" y="258775"/>
                                </a:moveTo>
                                <a:lnTo>
                                  <a:pt x="7937" y="257187"/>
                                </a:lnTo>
                                <a:lnTo>
                                  <a:pt x="1587" y="257187"/>
                                </a:lnTo>
                                <a:lnTo>
                                  <a:pt x="0" y="258775"/>
                                </a:lnTo>
                                <a:lnTo>
                                  <a:pt x="0" y="265125"/>
                                </a:lnTo>
                                <a:lnTo>
                                  <a:pt x="1587" y="266712"/>
                                </a:lnTo>
                                <a:lnTo>
                                  <a:pt x="7937" y="266712"/>
                                </a:lnTo>
                                <a:lnTo>
                                  <a:pt x="9525" y="265125"/>
                                </a:lnTo>
                                <a:lnTo>
                                  <a:pt x="9525" y="258775"/>
                                </a:lnTo>
                                <a:close/>
                              </a:path>
                              <a:path w="2905125" h="286385">
                                <a:moveTo>
                                  <a:pt x="9525" y="239725"/>
                                </a:moveTo>
                                <a:lnTo>
                                  <a:pt x="7937" y="238137"/>
                                </a:lnTo>
                                <a:lnTo>
                                  <a:pt x="1587" y="238137"/>
                                </a:lnTo>
                                <a:lnTo>
                                  <a:pt x="0" y="239725"/>
                                </a:lnTo>
                                <a:lnTo>
                                  <a:pt x="0" y="246062"/>
                                </a:lnTo>
                                <a:lnTo>
                                  <a:pt x="1587" y="247662"/>
                                </a:lnTo>
                                <a:lnTo>
                                  <a:pt x="7937" y="247662"/>
                                </a:lnTo>
                                <a:lnTo>
                                  <a:pt x="9525" y="246062"/>
                                </a:lnTo>
                                <a:lnTo>
                                  <a:pt x="9525" y="239725"/>
                                </a:lnTo>
                                <a:close/>
                              </a:path>
                              <a:path w="2905125" h="286385">
                                <a:moveTo>
                                  <a:pt x="9525" y="220675"/>
                                </a:moveTo>
                                <a:lnTo>
                                  <a:pt x="7937" y="219087"/>
                                </a:lnTo>
                                <a:lnTo>
                                  <a:pt x="1587" y="219087"/>
                                </a:lnTo>
                                <a:lnTo>
                                  <a:pt x="0" y="220675"/>
                                </a:lnTo>
                                <a:lnTo>
                                  <a:pt x="0" y="227012"/>
                                </a:lnTo>
                                <a:lnTo>
                                  <a:pt x="1587" y="228612"/>
                                </a:lnTo>
                                <a:lnTo>
                                  <a:pt x="7937" y="228612"/>
                                </a:lnTo>
                                <a:lnTo>
                                  <a:pt x="9525" y="227012"/>
                                </a:lnTo>
                                <a:lnTo>
                                  <a:pt x="9525" y="220675"/>
                                </a:lnTo>
                                <a:close/>
                              </a:path>
                              <a:path w="2905125" h="286385">
                                <a:moveTo>
                                  <a:pt x="9525" y="201625"/>
                                </a:moveTo>
                                <a:lnTo>
                                  <a:pt x="7937" y="200037"/>
                                </a:lnTo>
                                <a:lnTo>
                                  <a:pt x="1587" y="200037"/>
                                </a:lnTo>
                                <a:lnTo>
                                  <a:pt x="0" y="201625"/>
                                </a:lnTo>
                                <a:lnTo>
                                  <a:pt x="0" y="207975"/>
                                </a:lnTo>
                                <a:lnTo>
                                  <a:pt x="1587" y="209562"/>
                                </a:lnTo>
                                <a:lnTo>
                                  <a:pt x="7937" y="209562"/>
                                </a:lnTo>
                                <a:lnTo>
                                  <a:pt x="9525" y="207975"/>
                                </a:lnTo>
                                <a:lnTo>
                                  <a:pt x="9525" y="201625"/>
                                </a:lnTo>
                                <a:close/>
                              </a:path>
                              <a:path w="2905125" h="286385">
                                <a:moveTo>
                                  <a:pt x="9525" y="182562"/>
                                </a:moveTo>
                                <a:lnTo>
                                  <a:pt x="7937" y="180987"/>
                                </a:lnTo>
                                <a:lnTo>
                                  <a:pt x="1587" y="180987"/>
                                </a:lnTo>
                                <a:lnTo>
                                  <a:pt x="0" y="182562"/>
                                </a:lnTo>
                                <a:lnTo>
                                  <a:pt x="0" y="188925"/>
                                </a:lnTo>
                                <a:lnTo>
                                  <a:pt x="1587" y="190512"/>
                                </a:lnTo>
                                <a:lnTo>
                                  <a:pt x="7937" y="190512"/>
                                </a:lnTo>
                                <a:lnTo>
                                  <a:pt x="9525" y="188925"/>
                                </a:lnTo>
                                <a:lnTo>
                                  <a:pt x="9525" y="182562"/>
                                </a:lnTo>
                                <a:close/>
                              </a:path>
                              <a:path w="2905125" h="286385">
                                <a:moveTo>
                                  <a:pt x="9525" y="163525"/>
                                </a:moveTo>
                                <a:lnTo>
                                  <a:pt x="7937" y="161937"/>
                                </a:lnTo>
                                <a:lnTo>
                                  <a:pt x="1587" y="161937"/>
                                </a:lnTo>
                                <a:lnTo>
                                  <a:pt x="0" y="163525"/>
                                </a:lnTo>
                                <a:lnTo>
                                  <a:pt x="0" y="169875"/>
                                </a:lnTo>
                                <a:lnTo>
                                  <a:pt x="1587" y="171462"/>
                                </a:lnTo>
                                <a:lnTo>
                                  <a:pt x="7937" y="171462"/>
                                </a:lnTo>
                                <a:lnTo>
                                  <a:pt x="9525" y="169875"/>
                                </a:lnTo>
                                <a:lnTo>
                                  <a:pt x="9525" y="163525"/>
                                </a:lnTo>
                                <a:close/>
                              </a:path>
                              <a:path w="2905125" h="286385">
                                <a:moveTo>
                                  <a:pt x="9525" y="144462"/>
                                </a:moveTo>
                                <a:lnTo>
                                  <a:pt x="7937" y="142875"/>
                                </a:lnTo>
                                <a:lnTo>
                                  <a:pt x="1587" y="142875"/>
                                </a:lnTo>
                                <a:lnTo>
                                  <a:pt x="0" y="144462"/>
                                </a:lnTo>
                                <a:lnTo>
                                  <a:pt x="0" y="150825"/>
                                </a:lnTo>
                                <a:lnTo>
                                  <a:pt x="1587" y="152412"/>
                                </a:lnTo>
                                <a:lnTo>
                                  <a:pt x="7937" y="152412"/>
                                </a:lnTo>
                                <a:lnTo>
                                  <a:pt x="9525" y="150825"/>
                                </a:lnTo>
                                <a:lnTo>
                                  <a:pt x="9525" y="144462"/>
                                </a:lnTo>
                                <a:close/>
                              </a:path>
                              <a:path w="2905125" h="286385">
                                <a:moveTo>
                                  <a:pt x="9525" y="125412"/>
                                </a:moveTo>
                                <a:lnTo>
                                  <a:pt x="7937" y="123825"/>
                                </a:lnTo>
                                <a:lnTo>
                                  <a:pt x="1587" y="123825"/>
                                </a:lnTo>
                                <a:lnTo>
                                  <a:pt x="0" y="125412"/>
                                </a:lnTo>
                                <a:lnTo>
                                  <a:pt x="0" y="131775"/>
                                </a:lnTo>
                                <a:lnTo>
                                  <a:pt x="1587" y="133350"/>
                                </a:lnTo>
                                <a:lnTo>
                                  <a:pt x="7937" y="133350"/>
                                </a:lnTo>
                                <a:lnTo>
                                  <a:pt x="9525" y="131775"/>
                                </a:lnTo>
                                <a:lnTo>
                                  <a:pt x="9525" y="125412"/>
                                </a:lnTo>
                                <a:close/>
                              </a:path>
                              <a:path w="2905125" h="286385">
                                <a:moveTo>
                                  <a:pt x="9525" y="106362"/>
                                </a:moveTo>
                                <a:lnTo>
                                  <a:pt x="7937" y="104775"/>
                                </a:lnTo>
                                <a:lnTo>
                                  <a:pt x="1587" y="104775"/>
                                </a:lnTo>
                                <a:lnTo>
                                  <a:pt x="0" y="106362"/>
                                </a:lnTo>
                                <a:lnTo>
                                  <a:pt x="0" y="112712"/>
                                </a:lnTo>
                                <a:lnTo>
                                  <a:pt x="1587" y="114300"/>
                                </a:lnTo>
                                <a:lnTo>
                                  <a:pt x="7937" y="114300"/>
                                </a:lnTo>
                                <a:lnTo>
                                  <a:pt x="9525" y="112712"/>
                                </a:lnTo>
                                <a:lnTo>
                                  <a:pt x="9525" y="106362"/>
                                </a:lnTo>
                                <a:close/>
                              </a:path>
                              <a:path w="2905125" h="286385">
                                <a:moveTo>
                                  <a:pt x="9525" y="87312"/>
                                </a:moveTo>
                                <a:lnTo>
                                  <a:pt x="7937" y="85725"/>
                                </a:lnTo>
                                <a:lnTo>
                                  <a:pt x="1587" y="85725"/>
                                </a:lnTo>
                                <a:lnTo>
                                  <a:pt x="0" y="87312"/>
                                </a:lnTo>
                                <a:lnTo>
                                  <a:pt x="0" y="93675"/>
                                </a:lnTo>
                                <a:lnTo>
                                  <a:pt x="1587" y="95250"/>
                                </a:lnTo>
                                <a:lnTo>
                                  <a:pt x="7937" y="95250"/>
                                </a:lnTo>
                                <a:lnTo>
                                  <a:pt x="9525" y="93675"/>
                                </a:lnTo>
                                <a:lnTo>
                                  <a:pt x="9525" y="87312"/>
                                </a:lnTo>
                                <a:close/>
                              </a:path>
                              <a:path w="2905125" h="286385">
                                <a:moveTo>
                                  <a:pt x="9525" y="68262"/>
                                </a:moveTo>
                                <a:lnTo>
                                  <a:pt x="7937" y="66675"/>
                                </a:lnTo>
                                <a:lnTo>
                                  <a:pt x="1587" y="66675"/>
                                </a:lnTo>
                                <a:lnTo>
                                  <a:pt x="0" y="68262"/>
                                </a:lnTo>
                                <a:lnTo>
                                  <a:pt x="0" y="74612"/>
                                </a:lnTo>
                                <a:lnTo>
                                  <a:pt x="1587" y="76200"/>
                                </a:lnTo>
                                <a:lnTo>
                                  <a:pt x="7937" y="76200"/>
                                </a:lnTo>
                                <a:lnTo>
                                  <a:pt x="9525" y="74612"/>
                                </a:lnTo>
                                <a:lnTo>
                                  <a:pt x="9525" y="68262"/>
                                </a:lnTo>
                                <a:close/>
                              </a:path>
                              <a:path w="2905125" h="286385">
                                <a:moveTo>
                                  <a:pt x="9525" y="49225"/>
                                </a:moveTo>
                                <a:lnTo>
                                  <a:pt x="7937" y="47625"/>
                                </a:lnTo>
                                <a:lnTo>
                                  <a:pt x="1587" y="47625"/>
                                </a:lnTo>
                                <a:lnTo>
                                  <a:pt x="0" y="49225"/>
                                </a:lnTo>
                                <a:lnTo>
                                  <a:pt x="0" y="55562"/>
                                </a:lnTo>
                                <a:lnTo>
                                  <a:pt x="1587" y="57150"/>
                                </a:lnTo>
                                <a:lnTo>
                                  <a:pt x="7937" y="57150"/>
                                </a:lnTo>
                                <a:lnTo>
                                  <a:pt x="9525" y="55562"/>
                                </a:lnTo>
                                <a:lnTo>
                                  <a:pt x="9525" y="49225"/>
                                </a:lnTo>
                                <a:close/>
                              </a:path>
                              <a:path w="2905125" h="286385">
                                <a:moveTo>
                                  <a:pt x="9525" y="30162"/>
                                </a:moveTo>
                                <a:lnTo>
                                  <a:pt x="7937" y="28575"/>
                                </a:lnTo>
                                <a:lnTo>
                                  <a:pt x="1587" y="28575"/>
                                </a:lnTo>
                                <a:lnTo>
                                  <a:pt x="0" y="30162"/>
                                </a:lnTo>
                                <a:lnTo>
                                  <a:pt x="0" y="36512"/>
                                </a:lnTo>
                                <a:lnTo>
                                  <a:pt x="1587" y="38100"/>
                                </a:lnTo>
                                <a:lnTo>
                                  <a:pt x="7937" y="38100"/>
                                </a:lnTo>
                                <a:lnTo>
                                  <a:pt x="9525" y="36512"/>
                                </a:lnTo>
                                <a:lnTo>
                                  <a:pt x="9525" y="30162"/>
                                </a:lnTo>
                                <a:close/>
                              </a:path>
                              <a:path w="2905125" h="286385">
                                <a:moveTo>
                                  <a:pt x="9525" y="1587"/>
                                </a:moveTo>
                                <a:lnTo>
                                  <a:pt x="7937" y="0"/>
                                </a:lnTo>
                                <a:lnTo>
                                  <a:pt x="1587" y="0"/>
                                </a:lnTo>
                                <a:lnTo>
                                  <a:pt x="0" y="1587"/>
                                </a:lnTo>
                                <a:lnTo>
                                  <a:pt x="0" y="7937"/>
                                </a:lnTo>
                                <a:lnTo>
                                  <a:pt x="1587" y="9525"/>
                                </a:lnTo>
                                <a:lnTo>
                                  <a:pt x="0" y="11112"/>
                                </a:lnTo>
                                <a:lnTo>
                                  <a:pt x="0" y="17462"/>
                                </a:lnTo>
                                <a:lnTo>
                                  <a:pt x="1587" y="19050"/>
                                </a:lnTo>
                                <a:lnTo>
                                  <a:pt x="7937" y="19050"/>
                                </a:lnTo>
                                <a:lnTo>
                                  <a:pt x="9525" y="17462"/>
                                </a:lnTo>
                                <a:lnTo>
                                  <a:pt x="9525" y="11112"/>
                                </a:lnTo>
                                <a:lnTo>
                                  <a:pt x="7937" y="9525"/>
                                </a:lnTo>
                                <a:lnTo>
                                  <a:pt x="9525" y="7937"/>
                                </a:lnTo>
                                <a:lnTo>
                                  <a:pt x="9525" y="1587"/>
                                </a:lnTo>
                                <a:close/>
                              </a:path>
                              <a:path w="2905125" h="286385">
                                <a:moveTo>
                                  <a:pt x="28575" y="277825"/>
                                </a:moveTo>
                                <a:lnTo>
                                  <a:pt x="26987" y="276237"/>
                                </a:lnTo>
                                <a:lnTo>
                                  <a:pt x="20637" y="276237"/>
                                </a:lnTo>
                                <a:lnTo>
                                  <a:pt x="19050" y="277825"/>
                                </a:lnTo>
                                <a:lnTo>
                                  <a:pt x="19050" y="284175"/>
                                </a:lnTo>
                                <a:lnTo>
                                  <a:pt x="20637" y="285762"/>
                                </a:lnTo>
                                <a:lnTo>
                                  <a:pt x="26987" y="285762"/>
                                </a:lnTo>
                                <a:lnTo>
                                  <a:pt x="28575" y="284175"/>
                                </a:lnTo>
                                <a:lnTo>
                                  <a:pt x="28575" y="277825"/>
                                </a:lnTo>
                                <a:close/>
                              </a:path>
                              <a:path w="2905125" h="286385">
                                <a:moveTo>
                                  <a:pt x="28575" y="1587"/>
                                </a:moveTo>
                                <a:lnTo>
                                  <a:pt x="26987" y="0"/>
                                </a:lnTo>
                                <a:lnTo>
                                  <a:pt x="20637" y="0"/>
                                </a:lnTo>
                                <a:lnTo>
                                  <a:pt x="19050" y="1587"/>
                                </a:lnTo>
                                <a:lnTo>
                                  <a:pt x="19050" y="7937"/>
                                </a:lnTo>
                                <a:lnTo>
                                  <a:pt x="20637" y="9525"/>
                                </a:lnTo>
                                <a:lnTo>
                                  <a:pt x="26987" y="9525"/>
                                </a:lnTo>
                                <a:lnTo>
                                  <a:pt x="28575" y="7937"/>
                                </a:lnTo>
                                <a:lnTo>
                                  <a:pt x="28575" y="1587"/>
                                </a:lnTo>
                                <a:close/>
                              </a:path>
                              <a:path w="2905125" h="286385">
                                <a:moveTo>
                                  <a:pt x="47625" y="277825"/>
                                </a:moveTo>
                                <a:lnTo>
                                  <a:pt x="46037" y="276237"/>
                                </a:lnTo>
                                <a:lnTo>
                                  <a:pt x="39687" y="276237"/>
                                </a:lnTo>
                                <a:lnTo>
                                  <a:pt x="38100" y="277825"/>
                                </a:lnTo>
                                <a:lnTo>
                                  <a:pt x="38100" y="284175"/>
                                </a:lnTo>
                                <a:lnTo>
                                  <a:pt x="39687" y="285762"/>
                                </a:lnTo>
                                <a:lnTo>
                                  <a:pt x="46037" y="285762"/>
                                </a:lnTo>
                                <a:lnTo>
                                  <a:pt x="47625" y="284175"/>
                                </a:lnTo>
                                <a:lnTo>
                                  <a:pt x="47625" y="277825"/>
                                </a:lnTo>
                                <a:close/>
                              </a:path>
                              <a:path w="2905125" h="286385">
                                <a:moveTo>
                                  <a:pt x="47625" y="1587"/>
                                </a:moveTo>
                                <a:lnTo>
                                  <a:pt x="46037" y="0"/>
                                </a:lnTo>
                                <a:lnTo>
                                  <a:pt x="39687" y="0"/>
                                </a:lnTo>
                                <a:lnTo>
                                  <a:pt x="38100" y="1587"/>
                                </a:lnTo>
                                <a:lnTo>
                                  <a:pt x="38100" y="7937"/>
                                </a:lnTo>
                                <a:lnTo>
                                  <a:pt x="39687" y="9525"/>
                                </a:lnTo>
                                <a:lnTo>
                                  <a:pt x="46037" y="9525"/>
                                </a:lnTo>
                                <a:lnTo>
                                  <a:pt x="47625" y="7937"/>
                                </a:lnTo>
                                <a:lnTo>
                                  <a:pt x="47625" y="1587"/>
                                </a:lnTo>
                                <a:close/>
                              </a:path>
                              <a:path w="2905125" h="286385">
                                <a:moveTo>
                                  <a:pt x="66675" y="277825"/>
                                </a:moveTo>
                                <a:lnTo>
                                  <a:pt x="65087" y="276237"/>
                                </a:lnTo>
                                <a:lnTo>
                                  <a:pt x="58737" y="276237"/>
                                </a:lnTo>
                                <a:lnTo>
                                  <a:pt x="57150" y="277825"/>
                                </a:lnTo>
                                <a:lnTo>
                                  <a:pt x="57150" y="284175"/>
                                </a:lnTo>
                                <a:lnTo>
                                  <a:pt x="58737" y="285762"/>
                                </a:lnTo>
                                <a:lnTo>
                                  <a:pt x="65087" y="285762"/>
                                </a:lnTo>
                                <a:lnTo>
                                  <a:pt x="66675" y="284175"/>
                                </a:lnTo>
                                <a:lnTo>
                                  <a:pt x="66675" y="277825"/>
                                </a:lnTo>
                                <a:close/>
                              </a:path>
                              <a:path w="2905125" h="286385">
                                <a:moveTo>
                                  <a:pt x="66675" y="1587"/>
                                </a:moveTo>
                                <a:lnTo>
                                  <a:pt x="65087" y="0"/>
                                </a:lnTo>
                                <a:lnTo>
                                  <a:pt x="58737" y="0"/>
                                </a:lnTo>
                                <a:lnTo>
                                  <a:pt x="57150" y="1587"/>
                                </a:lnTo>
                                <a:lnTo>
                                  <a:pt x="57150" y="7937"/>
                                </a:lnTo>
                                <a:lnTo>
                                  <a:pt x="58737" y="9525"/>
                                </a:lnTo>
                                <a:lnTo>
                                  <a:pt x="65087" y="9525"/>
                                </a:lnTo>
                                <a:lnTo>
                                  <a:pt x="66675" y="7937"/>
                                </a:lnTo>
                                <a:lnTo>
                                  <a:pt x="66675" y="1587"/>
                                </a:lnTo>
                                <a:close/>
                              </a:path>
                              <a:path w="2905125" h="286385">
                                <a:moveTo>
                                  <a:pt x="85725" y="277825"/>
                                </a:moveTo>
                                <a:lnTo>
                                  <a:pt x="84137" y="276237"/>
                                </a:lnTo>
                                <a:lnTo>
                                  <a:pt x="77787" y="276237"/>
                                </a:lnTo>
                                <a:lnTo>
                                  <a:pt x="76200" y="277825"/>
                                </a:lnTo>
                                <a:lnTo>
                                  <a:pt x="76200" y="284175"/>
                                </a:lnTo>
                                <a:lnTo>
                                  <a:pt x="77787" y="285762"/>
                                </a:lnTo>
                                <a:lnTo>
                                  <a:pt x="84137" y="285762"/>
                                </a:lnTo>
                                <a:lnTo>
                                  <a:pt x="85725" y="284175"/>
                                </a:lnTo>
                                <a:lnTo>
                                  <a:pt x="85725" y="277825"/>
                                </a:lnTo>
                                <a:close/>
                              </a:path>
                              <a:path w="2905125" h="286385">
                                <a:moveTo>
                                  <a:pt x="85725" y="1587"/>
                                </a:moveTo>
                                <a:lnTo>
                                  <a:pt x="84137" y="0"/>
                                </a:lnTo>
                                <a:lnTo>
                                  <a:pt x="77787" y="0"/>
                                </a:lnTo>
                                <a:lnTo>
                                  <a:pt x="76200" y="1587"/>
                                </a:lnTo>
                                <a:lnTo>
                                  <a:pt x="76200" y="7937"/>
                                </a:lnTo>
                                <a:lnTo>
                                  <a:pt x="77787" y="9525"/>
                                </a:lnTo>
                                <a:lnTo>
                                  <a:pt x="84137" y="9525"/>
                                </a:lnTo>
                                <a:lnTo>
                                  <a:pt x="85725" y="7937"/>
                                </a:lnTo>
                                <a:lnTo>
                                  <a:pt x="85725" y="1587"/>
                                </a:lnTo>
                                <a:close/>
                              </a:path>
                              <a:path w="2905125" h="286385">
                                <a:moveTo>
                                  <a:pt x="104775" y="277825"/>
                                </a:moveTo>
                                <a:lnTo>
                                  <a:pt x="103187" y="276237"/>
                                </a:lnTo>
                                <a:lnTo>
                                  <a:pt x="96837" y="276237"/>
                                </a:lnTo>
                                <a:lnTo>
                                  <a:pt x="95250" y="277825"/>
                                </a:lnTo>
                                <a:lnTo>
                                  <a:pt x="95250" y="284175"/>
                                </a:lnTo>
                                <a:lnTo>
                                  <a:pt x="96837" y="285762"/>
                                </a:lnTo>
                                <a:lnTo>
                                  <a:pt x="103187" y="285762"/>
                                </a:lnTo>
                                <a:lnTo>
                                  <a:pt x="104775" y="284175"/>
                                </a:lnTo>
                                <a:lnTo>
                                  <a:pt x="104775" y="277825"/>
                                </a:lnTo>
                                <a:close/>
                              </a:path>
                              <a:path w="2905125" h="286385">
                                <a:moveTo>
                                  <a:pt x="104775" y="1587"/>
                                </a:moveTo>
                                <a:lnTo>
                                  <a:pt x="103187" y="0"/>
                                </a:lnTo>
                                <a:lnTo>
                                  <a:pt x="96837" y="0"/>
                                </a:lnTo>
                                <a:lnTo>
                                  <a:pt x="95250" y="1587"/>
                                </a:lnTo>
                                <a:lnTo>
                                  <a:pt x="95250" y="7937"/>
                                </a:lnTo>
                                <a:lnTo>
                                  <a:pt x="96837" y="9525"/>
                                </a:lnTo>
                                <a:lnTo>
                                  <a:pt x="103187" y="9525"/>
                                </a:lnTo>
                                <a:lnTo>
                                  <a:pt x="104775" y="7937"/>
                                </a:lnTo>
                                <a:lnTo>
                                  <a:pt x="104775" y="1587"/>
                                </a:lnTo>
                                <a:close/>
                              </a:path>
                              <a:path w="2905125" h="286385">
                                <a:moveTo>
                                  <a:pt x="123825" y="277825"/>
                                </a:moveTo>
                                <a:lnTo>
                                  <a:pt x="122237" y="276237"/>
                                </a:lnTo>
                                <a:lnTo>
                                  <a:pt x="115887" y="276237"/>
                                </a:lnTo>
                                <a:lnTo>
                                  <a:pt x="114300" y="277825"/>
                                </a:lnTo>
                                <a:lnTo>
                                  <a:pt x="114300" y="284175"/>
                                </a:lnTo>
                                <a:lnTo>
                                  <a:pt x="115887" y="285762"/>
                                </a:lnTo>
                                <a:lnTo>
                                  <a:pt x="122237" y="285762"/>
                                </a:lnTo>
                                <a:lnTo>
                                  <a:pt x="123825" y="284175"/>
                                </a:lnTo>
                                <a:lnTo>
                                  <a:pt x="123825" y="277825"/>
                                </a:lnTo>
                                <a:close/>
                              </a:path>
                              <a:path w="2905125" h="286385">
                                <a:moveTo>
                                  <a:pt x="123825" y="1587"/>
                                </a:moveTo>
                                <a:lnTo>
                                  <a:pt x="122237" y="0"/>
                                </a:lnTo>
                                <a:lnTo>
                                  <a:pt x="115887" y="0"/>
                                </a:lnTo>
                                <a:lnTo>
                                  <a:pt x="114300" y="1587"/>
                                </a:lnTo>
                                <a:lnTo>
                                  <a:pt x="114300" y="7937"/>
                                </a:lnTo>
                                <a:lnTo>
                                  <a:pt x="115887" y="9525"/>
                                </a:lnTo>
                                <a:lnTo>
                                  <a:pt x="122237" y="9525"/>
                                </a:lnTo>
                                <a:lnTo>
                                  <a:pt x="123825" y="7937"/>
                                </a:lnTo>
                                <a:lnTo>
                                  <a:pt x="123825" y="1587"/>
                                </a:lnTo>
                                <a:close/>
                              </a:path>
                              <a:path w="2905125" h="286385">
                                <a:moveTo>
                                  <a:pt x="142875" y="277825"/>
                                </a:moveTo>
                                <a:lnTo>
                                  <a:pt x="141287" y="276237"/>
                                </a:lnTo>
                                <a:lnTo>
                                  <a:pt x="134937" y="276237"/>
                                </a:lnTo>
                                <a:lnTo>
                                  <a:pt x="133350" y="277825"/>
                                </a:lnTo>
                                <a:lnTo>
                                  <a:pt x="133350" y="284175"/>
                                </a:lnTo>
                                <a:lnTo>
                                  <a:pt x="134937" y="285762"/>
                                </a:lnTo>
                                <a:lnTo>
                                  <a:pt x="141287" y="285762"/>
                                </a:lnTo>
                                <a:lnTo>
                                  <a:pt x="142875" y="284175"/>
                                </a:lnTo>
                                <a:lnTo>
                                  <a:pt x="142875" y="277825"/>
                                </a:lnTo>
                                <a:close/>
                              </a:path>
                              <a:path w="2905125" h="286385">
                                <a:moveTo>
                                  <a:pt x="142875" y="1587"/>
                                </a:moveTo>
                                <a:lnTo>
                                  <a:pt x="141287" y="0"/>
                                </a:lnTo>
                                <a:lnTo>
                                  <a:pt x="134937" y="0"/>
                                </a:lnTo>
                                <a:lnTo>
                                  <a:pt x="133350" y="1587"/>
                                </a:lnTo>
                                <a:lnTo>
                                  <a:pt x="133350" y="7937"/>
                                </a:lnTo>
                                <a:lnTo>
                                  <a:pt x="134937" y="9525"/>
                                </a:lnTo>
                                <a:lnTo>
                                  <a:pt x="141287" y="9525"/>
                                </a:lnTo>
                                <a:lnTo>
                                  <a:pt x="142875" y="7937"/>
                                </a:lnTo>
                                <a:lnTo>
                                  <a:pt x="142875" y="1587"/>
                                </a:lnTo>
                                <a:close/>
                              </a:path>
                              <a:path w="2905125" h="286385">
                                <a:moveTo>
                                  <a:pt x="161925" y="277825"/>
                                </a:moveTo>
                                <a:lnTo>
                                  <a:pt x="160337" y="276237"/>
                                </a:lnTo>
                                <a:lnTo>
                                  <a:pt x="153987" y="276237"/>
                                </a:lnTo>
                                <a:lnTo>
                                  <a:pt x="152400" y="277825"/>
                                </a:lnTo>
                                <a:lnTo>
                                  <a:pt x="152400" y="284175"/>
                                </a:lnTo>
                                <a:lnTo>
                                  <a:pt x="153987" y="285762"/>
                                </a:lnTo>
                                <a:lnTo>
                                  <a:pt x="160337" y="285762"/>
                                </a:lnTo>
                                <a:lnTo>
                                  <a:pt x="161925" y="284175"/>
                                </a:lnTo>
                                <a:lnTo>
                                  <a:pt x="161925" y="277825"/>
                                </a:lnTo>
                                <a:close/>
                              </a:path>
                              <a:path w="2905125" h="286385">
                                <a:moveTo>
                                  <a:pt x="161925" y="1587"/>
                                </a:moveTo>
                                <a:lnTo>
                                  <a:pt x="160337" y="0"/>
                                </a:lnTo>
                                <a:lnTo>
                                  <a:pt x="153987" y="0"/>
                                </a:lnTo>
                                <a:lnTo>
                                  <a:pt x="152400" y="1587"/>
                                </a:lnTo>
                                <a:lnTo>
                                  <a:pt x="152400" y="7937"/>
                                </a:lnTo>
                                <a:lnTo>
                                  <a:pt x="153987" y="9525"/>
                                </a:lnTo>
                                <a:lnTo>
                                  <a:pt x="160337" y="9525"/>
                                </a:lnTo>
                                <a:lnTo>
                                  <a:pt x="161925" y="7937"/>
                                </a:lnTo>
                                <a:lnTo>
                                  <a:pt x="161925" y="1587"/>
                                </a:lnTo>
                                <a:close/>
                              </a:path>
                              <a:path w="2905125" h="286385">
                                <a:moveTo>
                                  <a:pt x="180975" y="277825"/>
                                </a:moveTo>
                                <a:lnTo>
                                  <a:pt x="179387" y="276237"/>
                                </a:lnTo>
                                <a:lnTo>
                                  <a:pt x="173037" y="276237"/>
                                </a:lnTo>
                                <a:lnTo>
                                  <a:pt x="171450" y="277825"/>
                                </a:lnTo>
                                <a:lnTo>
                                  <a:pt x="171450" y="284175"/>
                                </a:lnTo>
                                <a:lnTo>
                                  <a:pt x="173037" y="285762"/>
                                </a:lnTo>
                                <a:lnTo>
                                  <a:pt x="179387" y="285762"/>
                                </a:lnTo>
                                <a:lnTo>
                                  <a:pt x="180975" y="284175"/>
                                </a:lnTo>
                                <a:lnTo>
                                  <a:pt x="180975" y="277825"/>
                                </a:lnTo>
                                <a:close/>
                              </a:path>
                              <a:path w="2905125" h="286385">
                                <a:moveTo>
                                  <a:pt x="180975" y="1587"/>
                                </a:moveTo>
                                <a:lnTo>
                                  <a:pt x="179387" y="0"/>
                                </a:lnTo>
                                <a:lnTo>
                                  <a:pt x="173037" y="0"/>
                                </a:lnTo>
                                <a:lnTo>
                                  <a:pt x="171450" y="1587"/>
                                </a:lnTo>
                                <a:lnTo>
                                  <a:pt x="171450" y="7937"/>
                                </a:lnTo>
                                <a:lnTo>
                                  <a:pt x="173037" y="9525"/>
                                </a:lnTo>
                                <a:lnTo>
                                  <a:pt x="179387" y="9525"/>
                                </a:lnTo>
                                <a:lnTo>
                                  <a:pt x="180975" y="7937"/>
                                </a:lnTo>
                                <a:lnTo>
                                  <a:pt x="180975" y="1587"/>
                                </a:lnTo>
                                <a:close/>
                              </a:path>
                              <a:path w="2905125" h="286385">
                                <a:moveTo>
                                  <a:pt x="200025" y="277825"/>
                                </a:moveTo>
                                <a:lnTo>
                                  <a:pt x="198437" y="276237"/>
                                </a:lnTo>
                                <a:lnTo>
                                  <a:pt x="192087" y="276237"/>
                                </a:lnTo>
                                <a:lnTo>
                                  <a:pt x="190500" y="277825"/>
                                </a:lnTo>
                                <a:lnTo>
                                  <a:pt x="190500" y="284175"/>
                                </a:lnTo>
                                <a:lnTo>
                                  <a:pt x="192087" y="285762"/>
                                </a:lnTo>
                                <a:lnTo>
                                  <a:pt x="198437" y="285762"/>
                                </a:lnTo>
                                <a:lnTo>
                                  <a:pt x="200025" y="284175"/>
                                </a:lnTo>
                                <a:lnTo>
                                  <a:pt x="200025" y="277825"/>
                                </a:lnTo>
                                <a:close/>
                              </a:path>
                              <a:path w="2905125" h="286385">
                                <a:moveTo>
                                  <a:pt x="200025" y="1587"/>
                                </a:moveTo>
                                <a:lnTo>
                                  <a:pt x="198437" y="0"/>
                                </a:lnTo>
                                <a:lnTo>
                                  <a:pt x="192087" y="0"/>
                                </a:lnTo>
                                <a:lnTo>
                                  <a:pt x="190500" y="1587"/>
                                </a:lnTo>
                                <a:lnTo>
                                  <a:pt x="190500" y="7937"/>
                                </a:lnTo>
                                <a:lnTo>
                                  <a:pt x="192087" y="9525"/>
                                </a:lnTo>
                                <a:lnTo>
                                  <a:pt x="198437" y="9525"/>
                                </a:lnTo>
                                <a:lnTo>
                                  <a:pt x="200025" y="7937"/>
                                </a:lnTo>
                                <a:lnTo>
                                  <a:pt x="200025" y="1587"/>
                                </a:lnTo>
                                <a:close/>
                              </a:path>
                              <a:path w="2905125" h="286385">
                                <a:moveTo>
                                  <a:pt x="219075" y="277825"/>
                                </a:moveTo>
                                <a:lnTo>
                                  <a:pt x="217487" y="276237"/>
                                </a:lnTo>
                                <a:lnTo>
                                  <a:pt x="211137" y="276237"/>
                                </a:lnTo>
                                <a:lnTo>
                                  <a:pt x="209550" y="277825"/>
                                </a:lnTo>
                                <a:lnTo>
                                  <a:pt x="209550" y="284175"/>
                                </a:lnTo>
                                <a:lnTo>
                                  <a:pt x="211137" y="285762"/>
                                </a:lnTo>
                                <a:lnTo>
                                  <a:pt x="217487" y="285762"/>
                                </a:lnTo>
                                <a:lnTo>
                                  <a:pt x="219075" y="284175"/>
                                </a:lnTo>
                                <a:lnTo>
                                  <a:pt x="219075" y="277825"/>
                                </a:lnTo>
                                <a:close/>
                              </a:path>
                              <a:path w="2905125" h="286385">
                                <a:moveTo>
                                  <a:pt x="219075" y="1587"/>
                                </a:moveTo>
                                <a:lnTo>
                                  <a:pt x="217487" y="0"/>
                                </a:lnTo>
                                <a:lnTo>
                                  <a:pt x="211137" y="0"/>
                                </a:lnTo>
                                <a:lnTo>
                                  <a:pt x="209550" y="1587"/>
                                </a:lnTo>
                                <a:lnTo>
                                  <a:pt x="209550" y="7937"/>
                                </a:lnTo>
                                <a:lnTo>
                                  <a:pt x="211137" y="9525"/>
                                </a:lnTo>
                                <a:lnTo>
                                  <a:pt x="217487" y="9525"/>
                                </a:lnTo>
                                <a:lnTo>
                                  <a:pt x="219075" y="7937"/>
                                </a:lnTo>
                                <a:lnTo>
                                  <a:pt x="219075" y="1587"/>
                                </a:lnTo>
                                <a:close/>
                              </a:path>
                              <a:path w="2905125" h="286385">
                                <a:moveTo>
                                  <a:pt x="238125" y="277825"/>
                                </a:moveTo>
                                <a:lnTo>
                                  <a:pt x="236537" y="276237"/>
                                </a:lnTo>
                                <a:lnTo>
                                  <a:pt x="230187" y="276237"/>
                                </a:lnTo>
                                <a:lnTo>
                                  <a:pt x="228600" y="277825"/>
                                </a:lnTo>
                                <a:lnTo>
                                  <a:pt x="228600" y="284175"/>
                                </a:lnTo>
                                <a:lnTo>
                                  <a:pt x="230187" y="285762"/>
                                </a:lnTo>
                                <a:lnTo>
                                  <a:pt x="236537" y="285762"/>
                                </a:lnTo>
                                <a:lnTo>
                                  <a:pt x="238125" y="284175"/>
                                </a:lnTo>
                                <a:lnTo>
                                  <a:pt x="238125" y="277825"/>
                                </a:lnTo>
                                <a:close/>
                              </a:path>
                              <a:path w="2905125" h="286385">
                                <a:moveTo>
                                  <a:pt x="238125" y="1587"/>
                                </a:moveTo>
                                <a:lnTo>
                                  <a:pt x="236537" y="0"/>
                                </a:lnTo>
                                <a:lnTo>
                                  <a:pt x="230187" y="0"/>
                                </a:lnTo>
                                <a:lnTo>
                                  <a:pt x="228600" y="1587"/>
                                </a:lnTo>
                                <a:lnTo>
                                  <a:pt x="228600" y="7937"/>
                                </a:lnTo>
                                <a:lnTo>
                                  <a:pt x="230187" y="9525"/>
                                </a:lnTo>
                                <a:lnTo>
                                  <a:pt x="236537" y="9525"/>
                                </a:lnTo>
                                <a:lnTo>
                                  <a:pt x="238125" y="7937"/>
                                </a:lnTo>
                                <a:lnTo>
                                  <a:pt x="238125" y="1587"/>
                                </a:lnTo>
                                <a:close/>
                              </a:path>
                              <a:path w="2905125" h="286385">
                                <a:moveTo>
                                  <a:pt x="257175" y="277825"/>
                                </a:moveTo>
                                <a:lnTo>
                                  <a:pt x="255587" y="276237"/>
                                </a:lnTo>
                                <a:lnTo>
                                  <a:pt x="249237" y="276237"/>
                                </a:lnTo>
                                <a:lnTo>
                                  <a:pt x="247650" y="277825"/>
                                </a:lnTo>
                                <a:lnTo>
                                  <a:pt x="247650" y="284175"/>
                                </a:lnTo>
                                <a:lnTo>
                                  <a:pt x="249237" y="285762"/>
                                </a:lnTo>
                                <a:lnTo>
                                  <a:pt x="255587" y="285762"/>
                                </a:lnTo>
                                <a:lnTo>
                                  <a:pt x="257175" y="284175"/>
                                </a:lnTo>
                                <a:lnTo>
                                  <a:pt x="257175" y="277825"/>
                                </a:lnTo>
                                <a:close/>
                              </a:path>
                              <a:path w="2905125" h="286385">
                                <a:moveTo>
                                  <a:pt x="257175" y="1587"/>
                                </a:moveTo>
                                <a:lnTo>
                                  <a:pt x="255587" y="0"/>
                                </a:lnTo>
                                <a:lnTo>
                                  <a:pt x="249237" y="0"/>
                                </a:lnTo>
                                <a:lnTo>
                                  <a:pt x="247650" y="1587"/>
                                </a:lnTo>
                                <a:lnTo>
                                  <a:pt x="247650" y="7937"/>
                                </a:lnTo>
                                <a:lnTo>
                                  <a:pt x="249237" y="9525"/>
                                </a:lnTo>
                                <a:lnTo>
                                  <a:pt x="255587" y="9525"/>
                                </a:lnTo>
                                <a:lnTo>
                                  <a:pt x="257175" y="7937"/>
                                </a:lnTo>
                                <a:lnTo>
                                  <a:pt x="257175" y="1587"/>
                                </a:lnTo>
                                <a:close/>
                              </a:path>
                              <a:path w="2905125" h="286385">
                                <a:moveTo>
                                  <a:pt x="276225" y="277825"/>
                                </a:moveTo>
                                <a:lnTo>
                                  <a:pt x="274637" y="276237"/>
                                </a:lnTo>
                                <a:lnTo>
                                  <a:pt x="268287" y="276237"/>
                                </a:lnTo>
                                <a:lnTo>
                                  <a:pt x="266700" y="277825"/>
                                </a:lnTo>
                                <a:lnTo>
                                  <a:pt x="266700" y="284175"/>
                                </a:lnTo>
                                <a:lnTo>
                                  <a:pt x="268287" y="285762"/>
                                </a:lnTo>
                                <a:lnTo>
                                  <a:pt x="274637" y="285762"/>
                                </a:lnTo>
                                <a:lnTo>
                                  <a:pt x="276225" y="284175"/>
                                </a:lnTo>
                                <a:lnTo>
                                  <a:pt x="276225" y="277825"/>
                                </a:lnTo>
                                <a:close/>
                              </a:path>
                              <a:path w="2905125" h="286385">
                                <a:moveTo>
                                  <a:pt x="276225" y="1587"/>
                                </a:moveTo>
                                <a:lnTo>
                                  <a:pt x="274637" y="0"/>
                                </a:lnTo>
                                <a:lnTo>
                                  <a:pt x="268287" y="0"/>
                                </a:lnTo>
                                <a:lnTo>
                                  <a:pt x="266700" y="1587"/>
                                </a:lnTo>
                                <a:lnTo>
                                  <a:pt x="266700" y="7937"/>
                                </a:lnTo>
                                <a:lnTo>
                                  <a:pt x="268287" y="9525"/>
                                </a:lnTo>
                                <a:lnTo>
                                  <a:pt x="274637" y="9525"/>
                                </a:lnTo>
                                <a:lnTo>
                                  <a:pt x="276225" y="7937"/>
                                </a:lnTo>
                                <a:lnTo>
                                  <a:pt x="276225" y="1587"/>
                                </a:lnTo>
                                <a:close/>
                              </a:path>
                              <a:path w="2905125" h="286385">
                                <a:moveTo>
                                  <a:pt x="295275" y="277825"/>
                                </a:moveTo>
                                <a:lnTo>
                                  <a:pt x="293687" y="276237"/>
                                </a:lnTo>
                                <a:lnTo>
                                  <a:pt x="287337" y="276237"/>
                                </a:lnTo>
                                <a:lnTo>
                                  <a:pt x="285750" y="277825"/>
                                </a:lnTo>
                                <a:lnTo>
                                  <a:pt x="285750" y="284175"/>
                                </a:lnTo>
                                <a:lnTo>
                                  <a:pt x="287337" y="285762"/>
                                </a:lnTo>
                                <a:lnTo>
                                  <a:pt x="293687" y="285762"/>
                                </a:lnTo>
                                <a:lnTo>
                                  <a:pt x="295275" y="284175"/>
                                </a:lnTo>
                                <a:lnTo>
                                  <a:pt x="295275" y="277825"/>
                                </a:lnTo>
                                <a:close/>
                              </a:path>
                              <a:path w="2905125" h="286385">
                                <a:moveTo>
                                  <a:pt x="295275" y="1587"/>
                                </a:moveTo>
                                <a:lnTo>
                                  <a:pt x="293687" y="0"/>
                                </a:lnTo>
                                <a:lnTo>
                                  <a:pt x="287337" y="0"/>
                                </a:lnTo>
                                <a:lnTo>
                                  <a:pt x="285750" y="1587"/>
                                </a:lnTo>
                                <a:lnTo>
                                  <a:pt x="285750" y="7937"/>
                                </a:lnTo>
                                <a:lnTo>
                                  <a:pt x="287337" y="9525"/>
                                </a:lnTo>
                                <a:lnTo>
                                  <a:pt x="293687" y="9525"/>
                                </a:lnTo>
                                <a:lnTo>
                                  <a:pt x="295275" y="7937"/>
                                </a:lnTo>
                                <a:lnTo>
                                  <a:pt x="295275" y="1587"/>
                                </a:lnTo>
                                <a:close/>
                              </a:path>
                              <a:path w="2905125" h="286385">
                                <a:moveTo>
                                  <a:pt x="314325" y="277825"/>
                                </a:moveTo>
                                <a:lnTo>
                                  <a:pt x="312737" y="276237"/>
                                </a:lnTo>
                                <a:lnTo>
                                  <a:pt x="306387" y="276237"/>
                                </a:lnTo>
                                <a:lnTo>
                                  <a:pt x="304800" y="277825"/>
                                </a:lnTo>
                                <a:lnTo>
                                  <a:pt x="304800" y="284175"/>
                                </a:lnTo>
                                <a:lnTo>
                                  <a:pt x="306387" y="285762"/>
                                </a:lnTo>
                                <a:lnTo>
                                  <a:pt x="312737" y="285762"/>
                                </a:lnTo>
                                <a:lnTo>
                                  <a:pt x="314325" y="284175"/>
                                </a:lnTo>
                                <a:lnTo>
                                  <a:pt x="314325" y="277825"/>
                                </a:lnTo>
                                <a:close/>
                              </a:path>
                              <a:path w="2905125" h="286385">
                                <a:moveTo>
                                  <a:pt x="314325" y="1587"/>
                                </a:moveTo>
                                <a:lnTo>
                                  <a:pt x="312737" y="0"/>
                                </a:lnTo>
                                <a:lnTo>
                                  <a:pt x="306387" y="0"/>
                                </a:lnTo>
                                <a:lnTo>
                                  <a:pt x="304800" y="1587"/>
                                </a:lnTo>
                                <a:lnTo>
                                  <a:pt x="304800" y="7937"/>
                                </a:lnTo>
                                <a:lnTo>
                                  <a:pt x="306387" y="9525"/>
                                </a:lnTo>
                                <a:lnTo>
                                  <a:pt x="312737" y="9525"/>
                                </a:lnTo>
                                <a:lnTo>
                                  <a:pt x="314325" y="7937"/>
                                </a:lnTo>
                                <a:lnTo>
                                  <a:pt x="314325" y="1587"/>
                                </a:lnTo>
                                <a:close/>
                              </a:path>
                              <a:path w="2905125" h="286385">
                                <a:moveTo>
                                  <a:pt x="333375" y="277825"/>
                                </a:moveTo>
                                <a:lnTo>
                                  <a:pt x="331787" y="276237"/>
                                </a:lnTo>
                                <a:lnTo>
                                  <a:pt x="325437" y="276237"/>
                                </a:lnTo>
                                <a:lnTo>
                                  <a:pt x="323850" y="277825"/>
                                </a:lnTo>
                                <a:lnTo>
                                  <a:pt x="323850" y="284175"/>
                                </a:lnTo>
                                <a:lnTo>
                                  <a:pt x="325437" y="285762"/>
                                </a:lnTo>
                                <a:lnTo>
                                  <a:pt x="331787" y="285762"/>
                                </a:lnTo>
                                <a:lnTo>
                                  <a:pt x="333375" y="284175"/>
                                </a:lnTo>
                                <a:lnTo>
                                  <a:pt x="333375" y="277825"/>
                                </a:lnTo>
                                <a:close/>
                              </a:path>
                              <a:path w="2905125" h="286385">
                                <a:moveTo>
                                  <a:pt x="333375" y="1587"/>
                                </a:moveTo>
                                <a:lnTo>
                                  <a:pt x="331787" y="0"/>
                                </a:lnTo>
                                <a:lnTo>
                                  <a:pt x="325437" y="0"/>
                                </a:lnTo>
                                <a:lnTo>
                                  <a:pt x="323850" y="1587"/>
                                </a:lnTo>
                                <a:lnTo>
                                  <a:pt x="323850" y="7937"/>
                                </a:lnTo>
                                <a:lnTo>
                                  <a:pt x="325437" y="9525"/>
                                </a:lnTo>
                                <a:lnTo>
                                  <a:pt x="331787" y="9525"/>
                                </a:lnTo>
                                <a:lnTo>
                                  <a:pt x="333375" y="7937"/>
                                </a:lnTo>
                                <a:lnTo>
                                  <a:pt x="333375" y="1587"/>
                                </a:lnTo>
                                <a:close/>
                              </a:path>
                              <a:path w="2905125" h="286385">
                                <a:moveTo>
                                  <a:pt x="352425" y="277825"/>
                                </a:moveTo>
                                <a:lnTo>
                                  <a:pt x="350837" y="276237"/>
                                </a:lnTo>
                                <a:lnTo>
                                  <a:pt x="344487" y="276237"/>
                                </a:lnTo>
                                <a:lnTo>
                                  <a:pt x="342900" y="277825"/>
                                </a:lnTo>
                                <a:lnTo>
                                  <a:pt x="342900" y="284175"/>
                                </a:lnTo>
                                <a:lnTo>
                                  <a:pt x="344487" y="285762"/>
                                </a:lnTo>
                                <a:lnTo>
                                  <a:pt x="350837" y="285762"/>
                                </a:lnTo>
                                <a:lnTo>
                                  <a:pt x="352425" y="284175"/>
                                </a:lnTo>
                                <a:lnTo>
                                  <a:pt x="352425" y="277825"/>
                                </a:lnTo>
                                <a:close/>
                              </a:path>
                              <a:path w="2905125" h="286385">
                                <a:moveTo>
                                  <a:pt x="352425" y="1587"/>
                                </a:moveTo>
                                <a:lnTo>
                                  <a:pt x="350837" y="0"/>
                                </a:lnTo>
                                <a:lnTo>
                                  <a:pt x="344487" y="0"/>
                                </a:lnTo>
                                <a:lnTo>
                                  <a:pt x="342900" y="1587"/>
                                </a:lnTo>
                                <a:lnTo>
                                  <a:pt x="342900" y="7937"/>
                                </a:lnTo>
                                <a:lnTo>
                                  <a:pt x="344487" y="9525"/>
                                </a:lnTo>
                                <a:lnTo>
                                  <a:pt x="350837" y="9525"/>
                                </a:lnTo>
                                <a:lnTo>
                                  <a:pt x="352425" y="7937"/>
                                </a:lnTo>
                                <a:lnTo>
                                  <a:pt x="352425" y="1587"/>
                                </a:lnTo>
                                <a:close/>
                              </a:path>
                              <a:path w="2905125" h="286385">
                                <a:moveTo>
                                  <a:pt x="371475" y="277825"/>
                                </a:moveTo>
                                <a:lnTo>
                                  <a:pt x="369887" y="276237"/>
                                </a:lnTo>
                                <a:lnTo>
                                  <a:pt x="363537" y="276237"/>
                                </a:lnTo>
                                <a:lnTo>
                                  <a:pt x="361950" y="277825"/>
                                </a:lnTo>
                                <a:lnTo>
                                  <a:pt x="361950" y="284175"/>
                                </a:lnTo>
                                <a:lnTo>
                                  <a:pt x="363537" y="285762"/>
                                </a:lnTo>
                                <a:lnTo>
                                  <a:pt x="369887" y="285762"/>
                                </a:lnTo>
                                <a:lnTo>
                                  <a:pt x="371475" y="284175"/>
                                </a:lnTo>
                                <a:lnTo>
                                  <a:pt x="371475" y="277825"/>
                                </a:lnTo>
                                <a:close/>
                              </a:path>
                              <a:path w="2905125" h="286385">
                                <a:moveTo>
                                  <a:pt x="371475" y="1587"/>
                                </a:moveTo>
                                <a:lnTo>
                                  <a:pt x="369887" y="0"/>
                                </a:lnTo>
                                <a:lnTo>
                                  <a:pt x="363537" y="0"/>
                                </a:lnTo>
                                <a:lnTo>
                                  <a:pt x="361950" y="1587"/>
                                </a:lnTo>
                                <a:lnTo>
                                  <a:pt x="361950" y="7937"/>
                                </a:lnTo>
                                <a:lnTo>
                                  <a:pt x="363537" y="9525"/>
                                </a:lnTo>
                                <a:lnTo>
                                  <a:pt x="369887" y="9525"/>
                                </a:lnTo>
                                <a:lnTo>
                                  <a:pt x="371475" y="7937"/>
                                </a:lnTo>
                                <a:lnTo>
                                  <a:pt x="371475" y="1587"/>
                                </a:lnTo>
                                <a:close/>
                              </a:path>
                              <a:path w="2905125" h="286385">
                                <a:moveTo>
                                  <a:pt x="390525" y="277825"/>
                                </a:moveTo>
                                <a:lnTo>
                                  <a:pt x="388937" y="276237"/>
                                </a:lnTo>
                                <a:lnTo>
                                  <a:pt x="382587" y="276237"/>
                                </a:lnTo>
                                <a:lnTo>
                                  <a:pt x="381000" y="277825"/>
                                </a:lnTo>
                                <a:lnTo>
                                  <a:pt x="381000" y="284175"/>
                                </a:lnTo>
                                <a:lnTo>
                                  <a:pt x="382587" y="285762"/>
                                </a:lnTo>
                                <a:lnTo>
                                  <a:pt x="388937" y="285762"/>
                                </a:lnTo>
                                <a:lnTo>
                                  <a:pt x="390525" y="284175"/>
                                </a:lnTo>
                                <a:lnTo>
                                  <a:pt x="390525" y="277825"/>
                                </a:lnTo>
                                <a:close/>
                              </a:path>
                              <a:path w="2905125" h="286385">
                                <a:moveTo>
                                  <a:pt x="390525" y="1587"/>
                                </a:moveTo>
                                <a:lnTo>
                                  <a:pt x="388937" y="0"/>
                                </a:lnTo>
                                <a:lnTo>
                                  <a:pt x="382587" y="0"/>
                                </a:lnTo>
                                <a:lnTo>
                                  <a:pt x="381000" y="1587"/>
                                </a:lnTo>
                                <a:lnTo>
                                  <a:pt x="381000" y="7937"/>
                                </a:lnTo>
                                <a:lnTo>
                                  <a:pt x="382587" y="9525"/>
                                </a:lnTo>
                                <a:lnTo>
                                  <a:pt x="388937" y="9525"/>
                                </a:lnTo>
                                <a:lnTo>
                                  <a:pt x="390525" y="7937"/>
                                </a:lnTo>
                                <a:lnTo>
                                  <a:pt x="390525" y="1587"/>
                                </a:lnTo>
                                <a:close/>
                              </a:path>
                              <a:path w="2905125" h="286385">
                                <a:moveTo>
                                  <a:pt x="409575" y="277825"/>
                                </a:moveTo>
                                <a:lnTo>
                                  <a:pt x="407987" y="276237"/>
                                </a:lnTo>
                                <a:lnTo>
                                  <a:pt x="401637" y="276237"/>
                                </a:lnTo>
                                <a:lnTo>
                                  <a:pt x="400050" y="277825"/>
                                </a:lnTo>
                                <a:lnTo>
                                  <a:pt x="400050" y="284175"/>
                                </a:lnTo>
                                <a:lnTo>
                                  <a:pt x="401637" y="285762"/>
                                </a:lnTo>
                                <a:lnTo>
                                  <a:pt x="407987" y="285762"/>
                                </a:lnTo>
                                <a:lnTo>
                                  <a:pt x="409575" y="284175"/>
                                </a:lnTo>
                                <a:lnTo>
                                  <a:pt x="409575" y="277825"/>
                                </a:lnTo>
                                <a:close/>
                              </a:path>
                              <a:path w="2905125" h="286385">
                                <a:moveTo>
                                  <a:pt x="409575" y="1587"/>
                                </a:moveTo>
                                <a:lnTo>
                                  <a:pt x="407987" y="0"/>
                                </a:lnTo>
                                <a:lnTo>
                                  <a:pt x="401637" y="0"/>
                                </a:lnTo>
                                <a:lnTo>
                                  <a:pt x="400050" y="1587"/>
                                </a:lnTo>
                                <a:lnTo>
                                  <a:pt x="400050" y="7937"/>
                                </a:lnTo>
                                <a:lnTo>
                                  <a:pt x="401637" y="9525"/>
                                </a:lnTo>
                                <a:lnTo>
                                  <a:pt x="407987" y="9525"/>
                                </a:lnTo>
                                <a:lnTo>
                                  <a:pt x="409575" y="7937"/>
                                </a:lnTo>
                                <a:lnTo>
                                  <a:pt x="409575" y="1587"/>
                                </a:lnTo>
                                <a:close/>
                              </a:path>
                              <a:path w="2905125" h="286385">
                                <a:moveTo>
                                  <a:pt x="428625" y="277825"/>
                                </a:moveTo>
                                <a:lnTo>
                                  <a:pt x="427037" y="276237"/>
                                </a:lnTo>
                                <a:lnTo>
                                  <a:pt x="420687" y="276237"/>
                                </a:lnTo>
                                <a:lnTo>
                                  <a:pt x="419100" y="277825"/>
                                </a:lnTo>
                                <a:lnTo>
                                  <a:pt x="419100" y="284175"/>
                                </a:lnTo>
                                <a:lnTo>
                                  <a:pt x="420687" y="285762"/>
                                </a:lnTo>
                                <a:lnTo>
                                  <a:pt x="427037" y="285762"/>
                                </a:lnTo>
                                <a:lnTo>
                                  <a:pt x="428625" y="284175"/>
                                </a:lnTo>
                                <a:lnTo>
                                  <a:pt x="428625" y="277825"/>
                                </a:lnTo>
                                <a:close/>
                              </a:path>
                              <a:path w="2905125" h="286385">
                                <a:moveTo>
                                  <a:pt x="428625" y="1587"/>
                                </a:moveTo>
                                <a:lnTo>
                                  <a:pt x="427037" y="0"/>
                                </a:lnTo>
                                <a:lnTo>
                                  <a:pt x="420687" y="0"/>
                                </a:lnTo>
                                <a:lnTo>
                                  <a:pt x="419100" y="1587"/>
                                </a:lnTo>
                                <a:lnTo>
                                  <a:pt x="419100" y="7937"/>
                                </a:lnTo>
                                <a:lnTo>
                                  <a:pt x="420687" y="9525"/>
                                </a:lnTo>
                                <a:lnTo>
                                  <a:pt x="427037" y="9525"/>
                                </a:lnTo>
                                <a:lnTo>
                                  <a:pt x="428625" y="7937"/>
                                </a:lnTo>
                                <a:lnTo>
                                  <a:pt x="428625" y="1587"/>
                                </a:lnTo>
                                <a:close/>
                              </a:path>
                              <a:path w="2905125" h="286385">
                                <a:moveTo>
                                  <a:pt x="447675" y="277825"/>
                                </a:moveTo>
                                <a:lnTo>
                                  <a:pt x="446087" y="276237"/>
                                </a:lnTo>
                                <a:lnTo>
                                  <a:pt x="439737" y="276237"/>
                                </a:lnTo>
                                <a:lnTo>
                                  <a:pt x="438150" y="277825"/>
                                </a:lnTo>
                                <a:lnTo>
                                  <a:pt x="438150" y="284175"/>
                                </a:lnTo>
                                <a:lnTo>
                                  <a:pt x="439737" y="285762"/>
                                </a:lnTo>
                                <a:lnTo>
                                  <a:pt x="446087" y="285762"/>
                                </a:lnTo>
                                <a:lnTo>
                                  <a:pt x="447675" y="284175"/>
                                </a:lnTo>
                                <a:lnTo>
                                  <a:pt x="447675" y="277825"/>
                                </a:lnTo>
                                <a:close/>
                              </a:path>
                              <a:path w="2905125" h="286385">
                                <a:moveTo>
                                  <a:pt x="447675" y="1587"/>
                                </a:moveTo>
                                <a:lnTo>
                                  <a:pt x="446087" y="0"/>
                                </a:lnTo>
                                <a:lnTo>
                                  <a:pt x="439737" y="0"/>
                                </a:lnTo>
                                <a:lnTo>
                                  <a:pt x="438150" y="1587"/>
                                </a:lnTo>
                                <a:lnTo>
                                  <a:pt x="438150" y="7937"/>
                                </a:lnTo>
                                <a:lnTo>
                                  <a:pt x="439737" y="9525"/>
                                </a:lnTo>
                                <a:lnTo>
                                  <a:pt x="446087" y="9525"/>
                                </a:lnTo>
                                <a:lnTo>
                                  <a:pt x="447675" y="7937"/>
                                </a:lnTo>
                                <a:lnTo>
                                  <a:pt x="447675" y="1587"/>
                                </a:lnTo>
                                <a:close/>
                              </a:path>
                              <a:path w="2905125" h="286385">
                                <a:moveTo>
                                  <a:pt x="466725" y="277825"/>
                                </a:moveTo>
                                <a:lnTo>
                                  <a:pt x="465137" y="276237"/>
                                </a:lnTo>
                                <a:lnTo>
                                  <a:pt x="458787" y="276237"/>
                                </a:lnTo>
                                <a:lnTo>
                                  <a:pt x="457200" y="277825"/>
                                </a:lnTo>
                                <a:lnTo>
                                  <a:pt x="457200" y="284175"/>
                                </a:lnTo>
                                <a:lnTo>
                                  <a:pt x="458787" y="285762"/>
                                </a:lnTo>
                                <a:lnTo>
                                  <a:pt x="465137" y="285762"/>
                                </a:lnTo>
                                <a:lnTo>
                                  <a:pt x="466725" y="284175"/>
                                </a:lnTo>
                                <a:lnTo>
                                  <a:pt x="466725" y="277825"/>
                                </a:lnTo>
                                <a:close/>
                              </a:path>
                              <a:path w="2905125" h="286385">
                                <a:moveTo>
                                  <a:pt x="466725" y="1587"/>
                                </a:moveTo>
                                <a:lnTo>
                                  <a:pt x="465137" y="0"/>
                                </a:lnTo>
                                <a:lnTo>
                                  <a:pt x="458787" y="0"/>
                                </a:lnTo>
                                <a:lnTo>
                                  <a:pt x="457200" y="1587"/>
                                </a:lnTo>
                                <a:lnTo>
                                  <a:pt x="457200" y="7937"/>
                                </a:lnTo>
                                <a:lnTo>
                                  <a:pt x="458787" y="9525"/>
                                </a:lnTo>
                                <a:lnTo>
                                  <a:pt x="465137" y="9525"/>
                                </a:lnTo>
                                <a:lnTo>
                                  <a:pt x="466725" y="7937"/>
                                </a:lnTo>
                                <a:lnTo>
                                  <a:pt x="466725" y="1587"/>
                                </a:lnTo>
                                <a:close/>
                              </a:path>
                              <a:path w="2905125" h="286385">
                                <a:moveTo>
                                  <a:pt x="485775" y="277825"/>
                                </a:moveTo>
                                <a:lnTo>
                                  <a:pt x="484187" y="276237"/>
                                </a:lnTo>
                                <a:lnTo>
                                  <a:pt x="477837" y="276237"/>
                                </a:lnTo>
                                <a:lnTo>
                                  <a:pt x="476250" y="277825"/>
                                </a:lnTo>
                                <a:lnTo>
                                  <a:pt x="476250" y="284175"/>
                                </a:lnTo>
                                <a:lnTo>
                                  <a:pt x="477837" y="285762"/>
                                </a:lnTo>
                                <a:lnTo>
                                  <a:pt x="484187" y="285762"/>
                                </a:lnTo>
                                <a:lnTo>
                                  <a:pt x="485775" y="284175"/>
                                </a:lnTo>
                                <a:lnTo>
                                  <a:pt x="485775" y="277825"/>
                                </a:lnTo>
                                <a:close/>
                              </a:path>
                              <a:path w="2905125" h="286385">
                                <a:moveTo>
                                  <a:pt x="485775" y="1587"/>
                                </a:moveTo>
                                <a:lnTo>
                                  <a:pt x="484187" y="0"/>
                                </a:lnTo>
                                <a:lnTo>
                                  <a:pt x="477837" y="0"/>
                                </a:lnTo>
                                <a:lnTo>
                                  <a:pt x="476250" y="1587"/>
                                </a:lnTo>
                                <a:lnTo>
                                  <a:pt x="476250" y="7937"/>
                                </a:lnTo>
                                <a:lnTo>
                                  <a:pt x="477837" y="9525"/>
                                </a:lnTo>
                                <a:lnTo>
                                  <a:pt x="484187" y="9525"/>
                                </a:lnTo>
                                <a:lnTo>
                                  <a:pt x="485775" y="7937"/>
                                </a:lnTo>
                                <a:lnTo>
                                  <a:pt x="485775" y="1587"/>
                                </a:lnTo>
                                <a:close/>
                              </a:path>
                              <a:path w="2905125" h="286385">
                                <a:moveTo>
                                  <a:pt x="504825" y="277825"/>
                                </a:moveTo>
                                <a:lnTo>
                                  <a:pt x="503237" y="276237"/>
                                </a:lnTo>
                                <a:lnTo>
                                  <a:pt x="496887" y="276237"/>
                                </a:lnTo>
                                <a:lnTo>
                                  <a:pt x="495300" y="277825"/>
                                </a:lnTo>
                                <a:lnTo>
                                  <a:pt x="495300" y="284175"/>
                                </a:lnTo>
                                <a:lnTo>
                                  <a:pt x="496887" y="285762"/>
                                </a:lnTo>
                                <a:lnTo>
                                  <a:pt x="503237" y="285762"/>
                                </a:lnTo>
                                <a:lnTo>
                                  <a:pt x="504825" y="284175"/>
                                </a:lnTo>
                                <a:lnTo>
                                  <a:pt x="504825" y="277825"/>
                                </a:lnTo>
                                <a:close/>
                              </a:path>
                              <a:path w="2905125" h="286385">
                                <a:moveTo>
                                  <a:pt x="504825" y="1587"/>
                                </a:moveTo>
                                <a:lnTo>
                                  <a:pt x="503237" y="0"/>
                                </a:lnTo>
                                <a:lnTo>
                                  <a:pt x="496887" y="0"/>
                                </a:lnTo>
                                <a:lnTo>
                                  <a:pt x="495300" y="1587"/>
                                </a:lnTo>
                                <a:lnTo>
                                  <a:pt x="495300" y="7937"/>
                                </a:lnTo>
                                <a:lnTo>
                                  <a:pt x="496887" y="9525"/>
                                </a:lnTo>
                                <a:lnTo>
                                  <a:pt x="503237" y="9525"/>
                                </a:lnTo>
                                <a:lnTo>
                                  <a:pt x="504825" y="7937"/>
                                </a:lnTo>
                                <a:lnTo>
                                  <a:pt x="504825" y="1587"/>
                                </a:lnTo>
                                <a:close/>
                              </a:path>
                              <a:path w="2905125" h="286385">
                                <a:moveTo>
                                  <a:pt x="523875" y="277825"/>
                                </a:moveTo>
                                <a:lnTo>
                                  <a:pt x="522287" y="276237"/>
                                </a:lnTo>
                                <a:lnTo>
                                  <a:pt x="515937" y="276237"/>
                                </a:lnTo>
                                <a:lnTo>
                                  <a:pt x="514350" y="277825"/>
                                </a:lnTo>
                                <a:lnTo>
                                  <a:pt x="514350" y="284175"/>
                                </a:lnTo>
                                <a:lnTo>
                                  <a:pt x="515937" y="285762"/>
                                </a:lnTo>
                                <a:lnTo>
                                  <a:pt x="522287" y="285762"/>
                                </a:lnTo>
                                <a:lnTo>
                                  <a:pt x="523875" y="284175"/>
                                </a:lnTo>
                                <a:lnTo>
                                  <a:pt x="523875" y="277825"/>
                                </a:lnTo>
                                <a:close/>
                              </a:path>
                              <a:path w="2905125" h="286385">
                                <a:moveTo>
                                  <a:pt x="523875" y="1587"/>
                                </a:moveTo>
                                <a:lnTo>
                                  <a:pt x="522287" y="0"/>
                                </a:lnTo>
                                <a:lnTo>
                                  <a:pt x="515937" y="0"/>
                                </a:lnTo>
                                <a:lnTo>
                                  <a:pt x="514350" y="1587"/>
                                </a:lnTo>
                                <a:lnTo>
                                  <a:pt x="514350" y="7937"/>
                                </a:lnTo>
                                <a:lnTo>
                                  <a:pt x="515937" y="9525"/>
                                </a:lnTo>
                                <a:lnTo>
                                  <a:pt x="522287" y="9525"/>
                                </a:lnTo>
                                <a:lnTo>
                                  <a:pt x="523875" y="7937"/>
                                </a:lnTo>
                                <a:lnTo>
                                  <a:pt x="523875" y="1587"/>
                                </a:lnTo>
                                <a:close/>
                              </a:path>
                              <a:path w="2905125" h="286385">
                                <a:moveTo>
                                  <a:pt x="542925" y="277825"/>
                                </a:moveTo>
                                <a:lnTo>
                                  <a:pt x="541337" y="276237"/>
                                </a:lnTo>
                                <a:lnTo>
                                  <a:pt x="534987" y="276237"/>
                                </a:lnTo>
                                <a:lnTo>
                                  <a:pt x="533400" y="277825"/>
                                </a:lnTo>
                                <a:lnTo>
                                  <a:pt x="533400" y="284175"/>
                                </a:lnTo>
                                <a:lnTo>
                                  <a:pt x="534987" y="285762"/>
                                </a:lnTo>
                                <a:lnTo>
                                  <a:pt x="541337" y="285762"/>
                                </a:lnTo>
                                <a:lnTo>
                                  <a:pt x="542925" y="284175"/>
                                </a:lnTo>
                                <a:lnTo>
                                  <a:pt x="542925" y="277825"/>
                                </a:lnTo>
                                <a:close/>
                              </a:path>
                              <a:path w="2905125" h="286385">
                                <a:moveTo>
                                  <a:pt x="542925" y="1587"/>
                                </a:moveTo>
                                <a:lnTo>
                                  <a:pt x="541337" y="0"/>
                                </a:lnTo>
                                <a:lnTo>
                                  <a:pt x="534987" y="0"/>
                                </a:lnTo>
                                <a:lnTo>
                                  <a:pt x="533400" y="1587"/>
                                </a:lnTo>
                                <a:lnTo>
                                  <a:pt x="533400" y="7937"/>
                                </a:lnTo>
                                <a:lnTo>
                                  <a:pt x="534987" y="9525"/>
                                </a:lnTo>
                                <a:lnTo>
                                  <a:pt x="541337" y="9525"/>
                                </a:lnTo>
                                <a:lnTo>
                                  <a:pt x="542925" y="7937"/>
                                </a:lnTo>
                                <a:lnTo>
                                  <a:pt x="542925" y="1587"/>
                                </a:lnTo>
                                <a:close/>
                              </a:path>
                              <a:path w="2905125" h="286385">
                                <a:moveTo>
                                  <a:pt x="561975" y="277825"/>
                                </a:moveTo>
                                <a:lnTo>
                                  <a:pt x="560387" y="276237"/>
                                </a:lnTo>
                                <a:lnTo>
                                  <a:pt x="554037" y="276237"/>
                                </a:lnTo>
                                <a:lnTo>
                                  <a:pt x="552450" y="277825"/>
                                </a:lnTo>
                                <a:lnTo>
                                  <a:pt x="552450" y="284175"/>
                                </a:lnTo>
                                <a:lnTo>
                                  <a:pt x="554037" y="285762"/>
                                </a:lnTo>
                                <a:lnTo>
                                  <a:pt x="560387" y="285762"/>
                                </a:lnTo>
                                <a:lnTo>
                                  <a:pt x="561975" y="284175"/>
                                </a:lnTo>
                                <a:lnTo>
                                  <a:pt x="561975" y="277825"/>
                                </a:lnTo>
                                <a:close/>
                              </a:path>
                              <a:path w="2905125" h="286385">
                                <a:moveTo>
                                  <a:pt x="561975" y="1587"/>
                                </a:moveTo>
                                <a:lnTo>
                                  <a:pt x="560387" y="0"/>
                                </a:lnTo>
                                <a:lnTo>
                                  <a:pt x="554037" y="0"/>
                                </a:lnTo>
                                <a:lnTo>
                                  <a:pt x="552450" y="1587"/>
                                </a:lnTo>
                                <a:lnTo>
                                  <a:pt x="552450" y="7937"/>
                                </a:lnTo>
                                <a:lnTo>
                                  <a:pt x="554037" y="9525"/>
                                </a:lnTo>
                                <a:lnTo>
                                  <a:pt x="560387" y="9525"/>
                                </a:lnTo>
                                <a:lnTo>
                                  <a:pt x="561975" y="7937"/>
                                </a:lnTo>
                                <a:lnTo>
                                  <a:pt x="561975" y="1587"/>
                                </a:lnTo>
                                <a:close/>
                              </a:path>
                              <a:path w="2905125" h="286385">
                                <a:moveTo>
                                  <a:pt x="581025" y="277825"/>
                                </a:moveTo>
                                <a:lnTo>
                                  <a:pt x="579437" y="276237"/>
                                </a:lnTo>
                                <a:lnTo>
                                  <a:pt x="573087" y="276237"/>
                                </a:lnTo>
                                <a:lnTo>
                                  <a:pt x="571500" y="277825"/>
                                </a:lnTo>
                                <a:lnTo>
                                  <a:pt x="571500" y="284175"/>
                                </a:lnTo>
                                <a:lnTo>
                                  <a:pt x="573087" y="285762"/>
                                </a:lnTo>
                                <a:lnTo>
                                  <a:pt x="579437" y="285762"/>
                                </a:lnTo>
                                <a:lnTo>
                                  <a:pt x="581025" y="284175"/>
                                </a:lnTo>
                                <a:lnTo>
                                  <a:pt x="581025" y="277825"/>
                                </a:lnTo>
                                <a:close/>
                              </a:path>
                              <a:path w="2905125" h="286385">
                                <a:moveTo>
                                  <a:pt x="581025" y="1587"/>
                                </a:moveTo>
                                <a:lnTo>
                                  <a:pt x="579437" y="0"/>
                                </a:lnTo>
                                <a:lnTo>
                                  <a:pt x="573087" y="0"/>
                                </a:lnTo>
                                <a:lnTo>
                                  <a:pt x="571500" y="1587"/>
                                </a:lnTo>
                                <a:lnTo>
                                  <a:pt x="571500" y="7937"/>
                                </a:lnTo>
                                <a:lnTo>
                                  <a:pt x="573087" y="9525"/>
                                </a:lnTo>
                                <a:lnTo>
                                  <a:pt x="579437" y="9525"/>
                                </a:lnTo>
                                <a:lnTo>
                                  <a:pt x="581025" y="7937"/>
                                </a:lnTo>
                                <a:lnTo>
                                  <a:pt x="581025" y="1587"/>
                                </a:lnTo>
                                <a:close/>
                              </a:path>
                              <a:path w="2905125" h="286385">
                                <a:moveTo>
                                  <a:pt x="600075" y="277825"/>
                                </a:moveTo>
                                <a:lnTo>
                                  <a:pt x="598487" y="276237"/>
                                </a:lnTo>
                                <a:lnTo>
                                  <a:pt x="592137" y="276237"/>
                                </a:lnTo>
                                <a:lnTo>
                                  <a:pt x="590550" y="277825"/>
                                </a:lnTo>
                                <a:lnTo>
                                  <a:pt x="590550" y="284175"/>
                                </a:lnTo>
                                <a:lnTo>
                                  <a:pt x="592137" y="285762"/>
                                </a:lnTo>
                                <a:lnTo>
                                  <a:pt x="598487" y="285762"/>
                                </a:lnTo>
                                <a:lnTo>
                                  <a:pt x="600075" y="284175"/>
                                </a:lnTo>
                                <a:lnTo>
                                  <a:pt x="600075" y="277825"/>
                                </a:lnTo>
                                <a:close/>
                              </a:path>
                              <a:path w="2905125" h="286385">
                                <a:moveTo>
                                  <a:pt x="600075" y="1587"/>
                                </a:moveTo>
                                <a:lnTo>
                                  <a:pt x="598487" y="0"/>
                                </a:lnTo>
                                <a:lnTo>
                                  <a:pt x="592137" y="0"/>
                                </a:lnTo>
                                <a:lnTo>
                                  <a:pt x="590550" y="1587"/>
                                </a:lnTo>
                                <a:lnTo>
                                  <a:pt x="590550" y="7937"/>
                                </a:lnTo>
                                <a:lnTo>
                                  <a:pt x="592137" y="9525"/>
                                </a:lnTo>
                                <a:lnTo>
                                  <a:pt x="598487" y="9525"/>
                                </a:lnTo>
                                <a:lnTo>
                                  <a:pt x="600075" y="7937"/>
                                </a:lnTo>
                                <a:lnTo>
                                  <a:pt x="600075" y="1587"/>
                                </a:lnTo>
                                <a:close/>
                              </a:path>
                              <a:path w="2905125" h="286385">
                                <a:moveTo>
                                  <a:pt x="619125" y="277825"/>
                                </a:moveTo>
                                <a:lnTo>
                                  <a:pt x="617537" y="276237"/>
                                </a:lnTo>
                                <a:lnTo>
                                  <a:pt x="611187" y="276237"/>
                                </a:lnTo>
                                <a:lnTo>
                                  <a:pt x="609600" y="277825"/>
                                </a:lnTo>
                                <a:lnTo>
                                  <a:pt x="609600" y="284175"/>
                                </a:lnTo>
                                <a:lnTo>
                                  <a:pt x="611187" y="285762"/>
                                </a:lnTo>
                                <a:lnTo>
                                  <a:pt x="617537" y="285762"/>
                                </a:lnTo>
                                <a:lnTo>
                                  <a:pt x="619125" y="284175"/>
                                </a:lnTo>
                                <a:lnTo>
                                  <a:pt x="619125" y="277825"/>
                                </a:lnTo>
                                <a:close/>
                              </a:path>
                              <a:path w="2905125" h="286385">
                                <a:moveTo>
                                  <a:pt x="619125" y="1587"/>
                                </a:moveTo>
                                <a:lnTo>
                                  <a:pt x="617537" y="0"/>
                                </a:lnTo>
                                <a:lnTo>
                                  <a:pt x="611187" y="0"/>
                                </a:lnTo>
                                <a:lnTo>
                                  <a:pt x="609600" y="1587"/>
                                </a:lnTo>
                                <a:lnTo>
                                  <a:pt x="609600" y="7937"/>
                                </a:lnTo>
                                <a:lnTo>
                                  <a:pt x="611187" y="9525"/>
                                </a:lnTo>
                                <a:lnTo>
                                  <a:pt x="617537" y="9525"/>
                                </a:lnTo>
                                <a:lnTo>
                                  <a:pt x="619125" y="7937"/>
                                </a:lnTo>
                                <a:lnTo>
                                  <a:pt x="619125" y="1587"/>
                                </a:lnTo>
                                <a:close/>
                              </a:path>
                              <a:path w="2905125" h="286385">
                                <a:moveTo>
                                  <a:pt x="638175" y="277825"/>
                                </a:moveTo>
                                <a:lnTo>
                                  <a:pt x="636587" y="276237"/>
                                </a:lnTo>
                                <a:lnTo>
                                  <a:pt x="630237" y="276237"/>
                                </a:lnTo>
                                <a:lnTo>
                                  <a:pt x="628650" y="277825"/>
                                </a:lnTo>
                                <a:lnTo>
                                  <a:pt x="628650" y="284175"/>
                                </a:lnTo>
                                <a:lnTo>
                                  <a:pt x="630237" y="285762"/>
                                </a:lnTo>
                                <a:lnTo>
                                  <a:pt x="636587" y="285762"/>
                                </a:lnTo>
                                <a:lnTo>
                                  <a:pt x="638175" y="284175"/>
                                </a:lnTo>
                                <a:lnTo>
                                  <a:pt x="638175" y="277825"/>
                                </a:lnTo>
                                <a:close/>
                              </a:path>
                              <a:path w="2905125" h="286385">
                                <a:moveTo>
                                  <a:pt x="638175" y="1587"/>
                                </a:moveTo>
                                <a:lnTo>
                                  <a:pt x="636587" y="0"/>
                                </a:lnTo>
                                <a:lnTo>
                                  <a:pt x="630237" y="0"/>
                                </a:lnTo>
                                <a:lnTo>
                                  <a:pt x="628650" y="1587"/>
                                </a:lnTo>
                                <a:lnTo>
                                  <a:pt x="628650" y="7937"/>
                                </a:lnTo>
                                <a:lnTo>
                                  <a:pt x="630237" y="9525"/>
                                </a:lnTo>
                                <a:lnTo>
                                  <a:pt x="636587" y="9525"/>
                                </a:lnTo>
                                <a:lnTo>
                                  <a:pt x="638175" y="7937"/>
                                </a:lnTo>
                                <a:lnTo>
                                  <a:pt x="638175" y="1587"/>
                                </a:lnTo>
                                <a:close/>
                              </a:path>
                              <a:path w="2905125" h="286385">
                                <a:moveTo>
                                  <a:pt x="657225" y="277825"/>
                                </a:moveTo>
                                <a:lnTo>
                                  <a:pt x="655637" y="276237"/>
                                </a:lnTo>
                                <a:lnTo>
                                  <a:pt x="649287" y="276237"/>
                                </a:lnTo>
                                <a:lnTo>
                                  <a:pt x="647700" y="277825"/>
                                </a:lnTo>
                                <a:lnTo>
                                  <a:pt x="647700" y="284175"/>
                                </a:lnTo>
                                <a:lnTo>
                                  <a:pt x="649287" y="285762"/>
                                </a:lnTo>
                                <a:lnTo>
                                  <a:pt x="655637" y="285762"/>
                                </a:lnTo>
                                <a:lnTo>
                                  <a:pt x="657225" y="284175"/>
                                </a:lnTo>
                                <a:lnTo>
                                  <a:pt x="657225" y="277825"/>
                                </a:lnTo>
                                <a:close/>
                              </a:path>
                              <a:path w="2905125" h="286385">
                                <a:moveTo>
                                  <a:pt x="657225" y="1587"/>
                                </a:moveTo>
                                <a:lnTo>
                                  <a:pt x="655637" y="0"/>
                                </a:lnTo>
                                <a:lnTo>
                                  <a:pt x="649287" y="0"/>
                                </a:lnTo>
                                <a:lnTo>
                                  <a:pt x="647700" y="1587"/>
                                </a:lnTo>
                                <a:lnTo>
                                  <a:pt x="647700" y="7937"/>
                                </a:lnTo>
                                <a:lnTo>
                                  <a:pt x="649287" y="9525"/>
                                </a:lnTo>
                                <a:lnTo>
                                  <a:pt x="655637" y="9525"/>
                                </a:lnTo>
                                <a:lnTo>
                                  <a:pt x="657225" y="7937"/>
                                </a:lnTo>
                                <a:lnTo>
                                  <a:pt x="657225" y="1587"/>
                                </a:lnTo>
                                <a:close/>
                              </a:path>
                              <a:path w="2905125" h="286385">
                                <a:moveTo>
                                  <a:pt x="676275" y="277825"/>
                                </a:moveTo>
                                <a:lnTo>
                                  <a:pt x="674687" y="276237"/>
                                </a:lnTo>
                                <a:lnTo>
                                  <a:pt x="668337" y="276237"/>
                                </a:lnTo>
                                <a:lnTo>
                                  <a:pt x="666750" y="277825"/>
                                </a:lnTo>
                                <a:lnTo>
                                  <a:pt x="666750" y="284175"/>
                                </a:lnTo>
                                <a:lnTo>
                                  <a:pt x="668337" y="285762"/>
                                </a:lnTo>
                                <a:lnTo>
                                  <a:pt x="674687" y="285762"/>
                                </a:lnTo>
                                <a:lnTo>
                                  <a:pt x="676275" y="284175"/>
                                </a:lnTo>
                                <a:lnTo>
                                  <a:pt x="676275" y="277825"/>
                                </a:lnTo>
                                <a:close/>
                              </a:path>
                              <a:path w="2905125" h="286385">
                                <a:moveTo>
                                  <a:pt x="676275" y="1587"/>
                                </a:moveTo>
                                <a:lnTo>
                                  <a:pt x="674687" y="0"/>
                                </a:lnTo>
                                <a:lnTo>
                                  <a:pt x="668337" y="0"/>
                                </a:lnTo>
                                <a:lnTo>
                                  <a:pt x="666750" y="1587"/>
                                </a:lnTo>
                                <a:lnTo>
                                  <a:pt x="666750" y="7937"/>
                                </a:lnTo>
                                <a:lnTo>
                                  <a:pt x="668337" y="9525"/>
                                </a:lnTo>
                                <a:lnTo>
                                  <a:pt x="674687" y="9525"/>
                                </a:lnTo>
                                <a:lnTo>
                                  <a:pt x="676275" y="7937"/>
                                </a:lnTo>
                                <a:lnTo>
                                  <a:pt x="676275" y="1587"/>
                                </a:lnTo>
                                <a:close/>
                              </a:path>
                              <a:path w="2905125" h="286385">
                                <a:moveTo>
                                  <a:pt x="695325" y="277825"/>
                                </a:moveTo>
                                <a:lnTo>
                                  <a:pt x="693737" y="276237"/>
                                </a:lnTo>
                                <a:lnTo>
                                  <a:pt x="687387" y="276237"/>
                                </a:lnTo>
                                <a:lnTo>
                                  <a:pt x="685800" y="277825"/>
                                </a:lnTo>
                                <a:lnTo>
                                  <a:pt x="685800" y="284175"/>
                                </a:lnTo>
                                <a:lnTo>
                                  <a:pt x="687387" y="285762"/>
                                </a:lnTo>
                                <a:lnTo>
                                  <a:pt x="693737" y="285762"/>
                                </a:lnTo>
                                <a:lnTo>
                                  <a:pt x="695325" y="284175"/>
                                </a:lnTo>
                                <a:lnTo>
                                  <a:pt x="695325" y="277825"/>
                                </a:lnTo>
                                <a:close/>
                              </a:path>
                              <a:path w="2905125" h="286385">
                                <a:moveTo>
                                  <a:pt x="695325" y="1587"/>
                                </a:moveTo>
                                <a:lnTo>
                                  <a:pt x="693737" y="0"/>
                                </a:lnTo>
                                <a:lnTo>
                                  <a:pt x="687387" y="0"/>
                                </a:lnTo>
                                <a:lnTo>
                                  <a:pt x="685800" y="1587"/>
                                </a:lnTo>
                                <a:lnTo>
                                  <a:pt x="685800" y="7937"/>
                                </a:lnTo>
                                <a:lnTo>
                                  <a:pt x="687387" y="9525"/>
                                </a:lnTo>
                                <a:lnTo>
                                  <a:pt x="693737" y="9525"/>
                                </a:lnTo>
                                <a:lnTo>
                                  <a:pt x="695325" y="7937"/>
                                </a:lnTo>
                                <a:lnTo>
                                  <a:pt x="695325" y="1587"/>
                                </a:lnTo>
                                <a:close/>
                              </a:path>
                              <a:path w="2905125" h="286385">
                                <a:moveTo>
                                  <a:pt x="714375" y="277825"/>
                                </a:moveTo>
                                <a:lnTo>
                                  <a:pt x="712787" y="276237"/>
                                </a:lnTo>
                                <a:lnTo>
                                  <a:pt x="706437" y="276237"/>
                                </a:lnTo>
                                <a:lnTo>
                                  <a:pt x="704850" y="277825"/>
                                </a:lnTo>
                                <a:lnTo>
                                  <a:pt x="704850" y="284175"/>
                                </a:lnTo>
                                <a:lnTo>
                                  <a:pt x="706437" y="285762"/>
                                </a:lnTo>
                                <a:lnTo>
                                  <a:pt x="712787" y="285762"/>
                                </a:lnTo>
                                <a:lnTo>
                                  <a:pt x="714375" y="284175"/>
                                </a:lnTo>
                                <a:lnTo>
                                  <a:pt x="714375" y="277825"/>
                                </a:lnTo>
                                <a:close/>
                              </a:path>
                              <a:path w="2905125" h="286385">
                                <a:moveTo>
                                  <a:pt x="714375" y="1587"/>
                                </a:moveTo>
                                <a:lnTo>
                                  <a:pt x="712787" y="0"/>
                                </a:lnTo>
                                <a:lnTo>
                                  <a:pt x="706437" y="0"/>
                                </a:lnTo>
                                <a:lnTo>
                                  <a:pt x="704850" y="1587"/>
                                </a:lnTo>
                                <a:lnTo>
                                  <a:pt x="704850" y="7937"/>
                                </a:lnTo>
                                <a:lnTo>
                                  <a:pt x="706437" y="9525"/>
                                </a:lnTo>
                                <a:lnTo>
                                  <a:pt x="712787" y="9525"/>
                                </a:lnTo>
                                <a:lnTo>
                                  <a:pt x="714375" y="7937"/>
                                </a:lnTo>
                                <a:lnTo>
                                  <a:pt x="714375" y="1587"/>
                                </a:lnTo>
                                <a:close/>
                              </a:path>
                              <a:path w="2905125" h="286385">
                                <a:moveTo>
                                  <a:pt x="733425" y="277825"/>
                                </a:moveTo>
                                <a:lnTo>
                                  <a:pt x="731837" y="276237"/>
                                </a:lnTo>
                                <a:lnTo>
                                  <a:pt x="725487" y="276237"/>
                                </a:lnTo>
                                <a:lnTo>
                                  <a:pt x="723900" y="277825"/>
                                </a:lnTo>
                                <a:lnTo>
                                  <a:pt x="723900" y="284175"/>
                                </a:lnTo>
                                <a:lnTo>
                                  <a:pt x="725487" y="285762"/>
                                </a:lnTo>
                                <a:lnTo>
                                  <a:pt x="731837" y="285762"/>
                                </a:lnTo>
                                <a:lnTo>
                                  <a:pt x="733425" y="284175"/>
                                </a:lnTo>
                                <a:lnTo>
                                  <a:pt x="733425" y="277825"/>
                                </a:lnTo>
                                <a:close/>
                              </a:path>
                              <a:path w="2905125" h="286385">
                                <a:moveTo>
                                  <a:pt x="733425" y="1587"/>
                                </a:moveTo>
                                <a:lnTo>
                                  <a:pt x="731837" y="0"/>
                                </a:lnTo>
                                <a:lnTo>
                                  <a:pt x="725487" y="0"/>
                                </a:lnTo>
                                <a:lnTo>
                                  <a:pt x="723900" y="1587"/>
                                </a:lnTo>
                                <a:lnTo>
                                  <a:pt x="723900" y="7937"/>
                                </a:lnTo>
                                <a:lnTo>
                                  <a:pt x="725487" y="9525"/>
                                </a:lnTo>
                                <a:lnTo>
                                  <a:pt x="731837" y="9525"/>
                                </a:lnTo>
                                <a:lnTo>
                                  <a:pt x="733425" y="7937"/>
                                </a:lnTo>
                                <a:lnTo>
                                  <a:pt x="733425" y="1587"/>
                                </a:lnTo>
                                <a:close/>
                              </a:path>
                              <a:path w="2905125" h="286385">
                                <a:moveTo>
                                  <a:pt x="752475" y="277825"/>
                                </a:moveTo>
                                <a:lnTo>
                                  <a:pt x="750887" y="276237"/>
                                </a:lnTo>
                                <a:lnTo>
                                  <a:pt x="744537" y="276237"/>
                                </a:lnTo>
                                <a:lnTo>
                                  <a:pt x="742950" y="277825"/>
                                </a:lnTo>
                                <a:lnTo>
                                  <a:pt x="742950" y="284175"/>
                                </a:lnTo>
                                <a:lnTo>
                                  <a:pt x="744537" y="285762"/>
                                </a:lnTo>
                                <a:lnTo>
                                  <a:pt x="750887" y="285762"/>
                                </a:lnTo>
                                <a:lnTo>
                                  <a:pt x="752475" y="284175"/>
                                </a:lnTo>
                                <a:lnTo>
                                  <a:pt x="752475" y="277825"/>
                                </a:lnTo>
                                <a:close/>
                              </a:path>
                              <a:path w="2905125" h="286385">
                                <a:moveTo>
                                  <a:pt x="752475" y="1587"/>
                                </a:moveTo>
                                <a:lnTo>
                                  <a:pt x="750887" y="0"/>
                                </a:lnTo>
                                <a:lnTo>
                                  <a:pt x="744537" y="0"/>
                                </a:lnTo>
                                <a:lnTo>
                                  <a:pt x="742950" y="1587"/>
                                </a:lnTo>
                                <a:lnTo>
                                  <a:pt x="742950" y="7937"/>
                                </a:lnTo>
                                <a:lnTo>
                                  <a:pt x="744537" y="9525"/>
                                </a:lnTo>
                                <a:lnTo>
                                  <a:pt x="750887" y="9525"/>
                                </a:lnTo>
                                <a:lnTo>
                                  <a:pt x="752475" y="7937"/>
                                </a:lnTo>
                                <a:lnTo>
                                  <a:pt x="752475" y="1587"/>
                                </a:lnTo>
                                <a:close/>
                              </a:path>
                              <a:path w="2905125" h="286385">
                                <a:moveTo>
                                  <a:pt x="771525" y="277825"/>
                                </a:moveTo>
                                <a:lnTo>
                                  <a:pt x="769937" y="276237"/>
                                </a:lnTo>
                                <a:lnTo>
                                  <a:pt x="763587" y="276237"/>
                                </a:lnTo>
                                <a:lnTo>
                                  <a:pt x="762000" y="277825"/>
                                </a:lnTo>
                                <a:lnTo>
                                  <a:pt x="762000" y="284175"/>
                                </a:lnTo>
                                <a:lnTo>
                                  <a:pt x="763587" y="285762"/>
                                </a:lnTo>
                                <a:lnTo>
                                  <a:pt x="769937" y="285762"/>
                                </a:lnTo>
                                <a:lnTo>
                                  <a:pt x="771525" y="284175"/>
                                </a:lnTo>
                                <a:lnTo>
                                  <a:pt x="771525" y="277825"/>
                                </a:lnTo>
                                <a:close/>
                              </a:path>
                              <a:path w="2905125" h="286385">
                                <a:moveTo>
                                  <a:pt x="771525" y="1587"/>
                                </a:moveTo>
                                <a:lnTo>
                                  <a:pt x="769937" y="0"/>
                                </a:lnTo>
                                <a:lnTo>
                                  <a:pt x="763587" y="0"/>
                                </a:lnTo>
                                <a:lnTo>
                                  <a:pt x="762000" y="1587"/>
                                </a:lnTo>
                                <a:lnTo>
                                  <a:pt x="762000" y="7937"/>
                                </a:lnTo>
                                <a:lnTo>
                                  <a:pt x="763587" y="9525"/>
                                </a:lnTo>
                                <a:lnTo>
                                  <a:pt x="769937" y="9525"/>
                                </a:lnTo>
                                <a:lnTo>
                                  <a:pt x="771525" y="7937"/>
                                </a:lnTo>
                                <a:lnTo>
                                  <a:pt x="771525" y="1587"/>
                                </a:lnTo>
                                <a:close/>
                              </a:path>
                              <a:path w="2905125" h="286385">
                                <a:moveTo>
                                  <a:pt x="790575" y="277825"/>
                                </a:moveTo>
                                <a:lnTo>
                                  <a:pt x="788987" y="276237"/>
                                </a:lnTo>
                                <a:lnTo>
                                  <a:pt x="782637" y="276237"/>
                                </a:lnTo>
                                <a:lnTo>
                                  <a:pt x="781050" y="277825"/>
                                </a:lnTo>
                                <a:lnTo>
                                  <a:pt x="781050" y="284175"/>
                                </a:lnTo>
                                <a:lnTo>
                                  <a:pt x="782637" y="285762"/>
                                </a:lnTo>
                                <a:lnTo>
                                  <a:pt x="788987" y="285762"/>
                                </a:lnTo>
                                <a:lnTo>
                                  <a:pt x="790575" y="284175"/>
                                </a:lnTo>
                                <a:lnTo>
                                  <a:pt x="790575" y="277825"/>
                                </a:lnTo>
                                <a:close/>
                              </a:path>
                              <a:path w="2905125" h="286385">
                                <a:moveTo>
                                  <a:pt x="790575" y="1587"/>
                                </a:moveTo>
                                <a:lnTo>
                                  <a:pt x="788987" y="0"/>
                                </a:lnTo>
                                <a:lnTo>
                                  <a:pt x="782637" y="0"/>
                                </a:lnTo>
                                <a:lnTo>
                                  <a:pt x="781050" y="1587"/>
                                </a:lnTo>
                                <a:lnTo>
                                  <a:pt x="781050" y="7937"/>
                                </a:lnTo>
                                <a:lnTo>
                                  <a:pt x="782637" y="9525"/>
                                </a:lnTo>
                                <a:lnTo>
                                  <a:pt x="788987" y="9525"/>
                                </a:lnTo>
                                <a:lnTo>
                                  <a:pt x="790575" y="7937"/>
                                </a:lnTo>
                                <a:lnTo>
                                  <a:pt x="790575" y="1587"/>
                                </a:lnTo>
                                <a:close/>
                              </a:path>
                              <a:path w="2905125" h="286385">
                                <a:moveTo>
                                  <a:pt x="809625" y="277825"/>
                                </a:moveTo>
                                <a:lnTo>
                                  <a:pt x="808037" y="276237"/>
                                </a:lnTo>
                                <a:lnTo>
                                  <a:pt x="801687" y="276237"/>
                                </a:lnTo>
                                <a:lnTo>
                                  <a:pt x="800100" y="277825"/>
                                </a:lnTo>
                                <a:lnTo>
                                  <a:pt x="800100" y="284175"/>
                                </a:lnTo>
                                <a:lnTo>
                                  <a:pt x="801687" y="285762"/>
                                </a:lnTo>
                                <a:lnTo>
                                  <a:pt x="808037" y="285762"/>
                                </a:lnTo>
                                <a:lnTo>
                                  <a:pt x="809625" y="284175"/>
                                </a:lnTo>
                                <a:lnTo>
                                  <a:pt x="809625" y="277825"/>
                                </a:lnTo>
                                <a:close/>
                              </a:path>
                              <a:path w="2905125" h="286385">
                                <a:moveTo>
                                  <a:pt x="809625" y="1587"/>
                                </a:moveTo>
                                <a:lnTo>
                                  <a:pt x="808037" y="0"/>
                                </a:lnTo>
                                <a:lnTo>
                                  <a:pt x="801687" y="0"/>
                                </a:lnTo>
                                <a:lnTo>
                                  <a:pt x="800100" y="1587"/>
                                </a:lnTo>
                                <a:lnTo>
                                  <a:pt x="800100" y="7937"/>
                                </a:lnTo>
                                <a:lnTo>
                                  <a:pt x="801687" y="9525"/>
                                </a:lnTo>
                                <a:lnTo>
                                  <a:pt x="808037" y="9525"/>
                                </a:lnTo>
                                <a:lnTo>
                                  <a:pt x="809625" y="7937"/>
                                </a:lnTo>
                                <a:lnTo>
                                  <a:pt x="809625" y="1587"/>
                                </a:lnTo>
                                <a:close/>
                              </a:path>
                              <a:path w="2905125" h="286385">
                                <a:moveTo>
                                  <a:pt x="828675" y="277825"/>
                                </a:moveTo>
                                <a:lnTo>
                                  <a:pt x="827087" y="276237"/>
                                </a:lnTo>
                                <a:lnTo>
                                  <a:pt x="820737" y="276237"/>
                                </a:lnTo>
                                <a:lnTo>
                                  <a:pt x="819150" y="277825"/>
                                </a:lnTo>
                                <a:lnTo>
                                  <a:pt x="819150" y="284175"/>
                                </a:lnTo>
                                <a:lnTo>
                                  <a:pt x="820737" y="285762"/>
                                </a:lnTo>
                                <a:lnTo>
                                  <a:pt x="827087" y="285762"/>
                                </a:lnTo>
                                <a:lnTo>
                                  <a:pt x="828675" y="284175"/>
                                </a:lnTo>
                                <a:lnTo>
                                  <a:pt x="828675" y="277825"/>
                                </a:lnTo>
                                <a:close/>
                              </a:path>
                              <a:path w="2905125" h="286385">
                                <a:moveTo>
                                  <a:pt x="828675" y="1587"/>
                                </a:moveTo>
                                <a:lnTo>
                                  <a:pt x="827087" y="0"/>
                                </a:lnTo>
                                <a:lnTo>
                                  <a:pt x="820737" y="0"/>
                                </a:lnTo>
                                <a:lnTo>
                                  <a:pt x="819150" y="1587"/>
                                </a:lnTo>
                                <a:lnTo>
                                  <a:pt x="819150" y="7937"/>
                                </a:lnTo>
                                <a:lnTo>
                                  <a:pt x="820737" y="9525"/>
                                </a:lnTo>
                                <a:lnTo>
                                  <a:pt x="827087" y="9525"/>
                                </a:lnTo>
                                <a:lnTo>
                                  <a:pt x="828675" y="7937"/>
                                </a:lnTo>
                                <a:lnTo>
                                  <a:pt x="828675" y="1587"/>
                                </a:lnTo>
                                <a:close/>
                              </a:path>
                              <a:path w="2905125" h="286385">
                                <a:moveTo>
                                  <a:pt x="847725" y="277825"/>
                                </a:moveTo>
                                <a:lnTo>
                                  <a:pt x="846137" y="276237"/>
                                </a:lnTo>
                                <a:lnTo>
                                  <a:pt x="839787" y="276237"/>
                                </a:lnTo>
                                <a:lnTo>
                                  <a:pt x="838200" y="277825"/>
                                </a:lnTo>
                                <a:lnTo>
                                  <a:pt x="838200" y="284175"/>
                                </a:lnTo>
                                <a:lnTo>
                                  <a:pt x="839787" y="285762"/>
                                </a:lnTo>
                                <a:lnTo>
                                  <a:pt x="846137" y="285762"/>
                                </a:lnTo>
                                <a:lnTo>
                                  <a:pt x="847725" y="284175"/>
                                </a:lnTo>
                                <a:lnTo>
                                  <a:pt x="847725" y="277825"/>
                                </a:lnTo>
                                <a:close/>
                              </a:path>
                              <a:path w="2905125" h="286385">
                                <a:moveTo>
                                  <a:pt x="847725" y="1587"/>
                                </a:moveTo>
                                <a:lnTo>
                                  <a:pt x="846137" y="0"/>
                                </a:lnTo>
                                <a:lnTo>
                                  <a:pt x="839787" y="0"/>
                                </a:lnTo>
                                <a:lnTo>
                                  <a:pt x="838200" y="1587"/>
                                </a:lnTo>
                                <a:lnTo>
                                  <a:pt x="838200" y="7937"/>
                                </a:lnTo>
                                <a:lnTo>
                                  <a:pt x="839787" y="9525"/>
                                </a:lnTo>
                                <a:lnTo>
                                  <a:pt x="846137" y="9525"/>
                                </a:lnTo>
                                <a:lnTo>
                                  <a:pt x="847725" y="7937"/>
                                </a:lnTo>
                                <a:lnTo>
                                  <a:pt x="847725" y="1587"/>
                                </a:lnTo>
                                <a:close/>
                              </a:path>
                              <a:path w="2905125" h="286385">
                                <a:moveTo>
                                  <a:pt x="866775" y="277825"/>
                                </a:moveTo>
                                <a:lnTo>
                                  <a:pt x="865187" y="276237"/>
                                </a:lnTo>
                                <a:lnTo>
                                  <a:pt x="858837" y="276237"/>
                                </a:lnTo>
                                <a:lnTo>
                                  <a:pt x="857250" y="277825"/>
                                </a:lnTo>
                                <a:lnTo>
                                  <a:pt x="857250" y="284175"/>
                                </a:lnTo>
                                <a:lnTo>
                                  <a:pt x="858837" y="285762"/>
                                </a:lnTo>
                                <a:lnTo>
                                  <a:pt x="865187" y="285762"/>
                                </a:lnTo>
                                <a:lnTo>
                                  <a:pt x="866775" y="284175"/>
                                </a:lnTo>
                                <a:lnTo>
                                  <a:pt x="866775" y="277825"/>
                                </a:lnTo>
                                <a:close/>
                              </a:path>
                              <a:path w="2905125" h="286385">
                                <a:moveTo>
                                  <a:pt x="866775" y="1587"/>
                                </a:moveTo>
                                <a:lnTo>
                                  <a:pt x="865187" y="0"/>
                                </a:lnTo>
                                <a:lnTo>
                                  <a:pt x="858837" y="0"/>
                                </a:lnTo>
                                <a:lnTo>
                                  <a:pt x="857250" y="1587"/>
                                </a:lnTo>
                                <a:lnTo>
                                  <a:pt x="857250" y="7937"/>
                                </a:lnTo>
                                <a:lnTo>
                                  <a:pt x="858837" y="9525"/>
                                </a:lnTo>
                                <a:lnTo>
                                  <a:pt x="865187" y="9525"/>
                                </a:lnTo>
                                <a:lnTo>
                                  <a:pt x="866775" y="7937"/>
                                </a:lnTo>
                                <a:lnTo>
                                  <a:pt x="866775" y="1587"/>
                                </a:lnTo>
                                <a:close/>
                              </a:path>
                              <a:path w="2905125" h="286385">
                                <a:moveTo>
                                  <a:pt x="885825" y="277825"/>
                                </a:moveTo>
                                <a:lnTo>
                                  <a:pt x="884237" y="276237"/>
                                </a:lnTo>
                                <a:lnTo>
                                  <a:pt x="877887" y="276237"/>
                                </a:lnTo>
                                <a:lnTo>
                                  <a:pt x="876300" y="277825"/>
                                </a:lnTo>
                                <a:lnTo>
                                  <a:pt x="876300" y="284175"/>
                                </a:lnTo>
                                <a:lnTo>
                                  <a:pt x="877887" y="285762"/>
                                </a:lnTo>
                                <a:lnTo>
                                  <a:pt x="884237" y="285762"/>
                                </a:lnTo>
                                <a:lnTo>
                                  <a:pt x="885825" y="284175"/>
                                </a:lnTo>
                                <a:lnTo>
                                  <a:pt x="885825" y="277825"/>
                                </a:lnTo>
                                <a:close/>
                              </a:path>
                              <a:path w="2905125" h="286385">
                                <a:moveTo>
                                  <a:pt x="885825" y="1587"/>
                                </a:moveTo>
                                <a:lnTo>
                                  <a:pt x="884237" y="0"/>
                                </a:lnTo>
                                <a:lnTo>
                                  <a:pt x="877887" y="0"/>
                                </a:lnTo>
                                <a:lnTo>
                                  <a:pt x="876300" y="1587"/>
                                </a:lnTo>
                                <a:lnTo>
                                  <a:pt x="876300" y="7937"/>
                                </a:lnTo>
                                <a:lnTo>
                                  <a:pt x="877887" y="9525"/>
                                </a:lnTo>
                                <a:lnTo>
                                  <a:pt x="884237" y="9525"/>
                                </a:lnTo>
                                <a:lnTo>
                                  <a:pt x="885825" y="7937"/>
                                </a:lnTo>
                                <a:lnTo>
                                  <a:pt x="885825" y="1587"/>
                                </a:lnTo>
                                <a:close/>
                              </a:path>
                              <a:path w="2905125" h="286385">
                                <a:moveTo>
                                  <a:pt x="904875" y="277825"/>
                                </a:moveTo>
                                <a:lnTo>
                                  <a:pt x="903287" y="276237"/>
                                </a:lnTo>
                                <a:lnTo>
                                  <a:pt x="896937" y="276237"/>
                                </a:lnTo>
                                <a:lnTo>
                                  <a:pt x="895350" y="277825"/>
                                </a:lnTo>
                                <a:lnTo>
                                  <a:pt x="895350" y="284175"/>
                                </a:lnTo>
                                <a:lnTo>
                                  <a:pt x="896937" y="285762"/>
                                </a:lnTo>
                                <a:lnTo>
                                  <a:pt x="903287" y="285762"/>
                                </a:lnTo>
                                <a:lnTo>
                                  <a:pt x="904875" y="284175"/>
                                </a:lnTo>
                                <a:lnTo>
                                  <a:pt x="904875" y="277825"/>
                                </a:lnTo>
                                <a:close/>
                              </a:path>
                              <a:path w="2905125" h="286385">
                                <a:moveTo>
                                  <a:pt x="904875" y="1587"/>
                                </a:moveTo>
                                <a:lnTo>
                                  <a:pt x="903287" y="0"/>
                                </a:lnTo>
                                <a:lnTo>
                                  <a:pt x="896937" y="0"/>
                                </a:lnTo>
                                <a:lnTo>
                                  <a:pt x="895350" y="1587"/>
                                </a:lnTo>
                                <a:lnTo>
                                  <a:pt x="895350" y="7937"/>
                                </a:lnTo>
                                <a:lnTo>
                                  <a:pt x="896937" y="9525"/>
                                </a:lnTo>
                                <a:lnTo>
                                  <a:pt x="903287" y="9525"/>
                                </a:lnTo>
                                <a:lnTo>
                                  <a:pt x="904875" y="7937"/>
                                </a:lnTo>
                                <a:lnTo>
                                  <a:pt x="904875" y="1587"/>
                                </a:lnTo>
                                <a:close/>
                              </a:path>
                              <a:path w="2905125" h="286385">
                                <a:moveTo>
                                  <a:pt x="923925" y="277825"/>
                                </a:moveTo>
                                <a:lnTo>
                                  <a:pt x="922337" y="276237"/>
                                </a:lnTo>
                                <a:lnTo>
                                  <a:pt x="915987" y="276237"/>
                                </a:lnTo>
                                <a:lnTo>
                                  <a:pt x="914400" y="277825"/>
                                </a:lnTo>
                                <a:lnTo>
                                  <a:pt x="914400" y="284175"/>
                                </a:lnTo>
                                <a:lnTo>
                                  <a:pt x="915987" y="285762"/>
                                </a:lnTo>
                                <a:lnTo>
                                  <a:pt x="922337" y="285762"/>
                                </a:lnTo>
                                <a:lnTo>
                                  <a:pt x="923925" y="284175"/>
                                </a:lnTo>
                                <a:lnTo>
                                  <a:pt x="923925" y="277825"/>
                                </a:lnTo>
                                <a:close/>
                              </a:path>
                              <a:path w="2905125" h="286385">
                                <a:moveTo>
                                  <a:pt x="923925" y="1587"/>
                                </a:moveTo>
                                <a:lnTo>
                                  <a:pt x="922337" y="0"/>
                                </a:lnTo>
                                <a:lnTo>
                                  <a:pt x="915987" y="0"/>
                                </a:lnTo>
                                <a:lnTo>
                                  <a:pt x="914400" y="1587"/>
                                </a:lnTo>
                                <a:lnTo>
                                  <a:pt x="914400" y="7937"/>
                                </a:lnTo>
                                <a:lnTo>
                                  <a:pt x="915987" y="9525"/>
                                </a:lnTo>
                                <a:lnTo>
                                  <a:pt x="922337" y="9525"/>
                                </a:lnTo>
                                <a:lnTo>
                                  <a:pt x="923925" y="7937"/>
                                </a:lnTo>
                                <a:lnTo>
                                  <a:pt x="923925" y="1587"/>
                                </a:lnTo>
                                <a:close/>
                              </a:path>
                              <a:path w="2905125" h="286385">
                                <a:moveTo>
                                  <a:pt x="942975" y="277825"/>
                                </a:moveTo>
                                <a:lnTo>
                                  <a:pt x="941387" y="276237"/>
                                </a:lnTo>
                                <a:lnTo>
                                  <a:pt x="935037" y="276237"/>
                                </a:lnTo>
                                <a:lnTo>
                                  <a:pt x="933450" y="277825"/>
                                </a:lnTo>
                                <a:lnTo>
                                  <a:pt x="933450" y="284175"/>
                                </a:lnTo>
                                <a:lnTo>
                                  <a:pt x="935037" y="285762"/>
                                </a:lnTo>
                                <a:lnTo>
                                  <a:pt x="941387" y="285762"/>
                                </a:lnTo>
                                <a:lnTo>
                                  <a:pt x="942975" y="284175"/>
                                </a:lnTo>
                                <a:lnTo>
                                  <a:pt x="942975" y="277825"/>
                                </a:lnTo>
                                <a:close/>
                              </a:path>
                              <a:path w="2905125" h="286385">
                                <a:moveTo>
                                  <a:pt x="942975" y="1587"/>
                                </a:moveTo>
                                <a:lnTo>
                                  <a:pt x="941387" y="0"/>
                                </a:lnTo>
                                <a:lnTo>
                                  <a:pt x="935037" y="0"/>
                                </a:lnTo>
                                <a:lnTo>
                                  <a:pt x="933450" y="1587"/>
                                </a:lnTo>
                                <a:lnTo>
                                  <a:pt x="933450" y="7937"/>
                                </a:lnTo>
                                <a:lnTo>
                                  <a:pt x="935037" y="9525"/>
                                </a:lnTo>
                                <a:lnTo>
                                  <a:pt x="941387" y="9525"/>
                                </a:lnTo>
                                <a:lnTo>
                                  <a:pt x="942975" y="7937"/>
                                </a:lnTo>
                                <a:lnTo>
                                  <a:pt x="942975" y="1587"/>
                                </a:lnTo>
                                <a:close/>
                              </a:path>
                              <a:path w="2905125" h="286385">
                                <a:moveTo>
                                  <a:pt x="962025" y="277825"/>
                                </a:moveTo>
                                <a:lnTo>
                                  <a:pt x="960437" y="276237"/>
                                </a:lnTo>
                                <a:lnTo>
                                  <a:pt x="954087" y="276237"/>
                                </a:lnTo>
                                <a:lnTo>
                                  <a:pt x="952500" y="277825"/>
                                </a:lnTo>
                                <a:lnTo>
                                  <a:pt x="952500" y="284175"/>
                                </a:lnTo>
                                <a:lnTo>
                                  <a:pt x="954087" y="285762"/>
                                </a:lnTo>
                                <a:lnTo>
                                  <a:pt x="960437" y="285762"/>
                                </a:lnTo>
                                <a:lnTo>
                                  <a:pt x="962025" y="284175"/>
                                </a:lnTo>
                                <a:lnTo>
                                  <a:pt x="962025" y="277825"/>
                                </a:lnTo>
                                <a:close/>
                              </a:path>
                              <a:path w="2905125" h="286385">
                                <a:moveTo>
                                  <a:pt x="962025" y="1587"/>
                                </a:moveTo>
                                <a:lnTo>
                                  <a:pt x="960437" y="0"/>
                                </a:lnTo>
                                <a:lnTo>
                                  <a:pt x="954087" y="0"/>
                                </a:lnTo>
                                <a:lnTo>
                                  <a:pt x="952500" y="1587"/>
                                </a:lnTo>
                                <a:lnTo>
                                  <a:pt x="952500" y="7937"/>
                                </a:lnTo>
                                <a:lnTo>
                                  <a:pt x="954087" y="9525"/>
                                </a:lnTo>
                                <a:lnTo>
                                  <a:pt x="960437" y="9525"/>
                                </a:lnTo>
                                <a:lnTo>
                                  <a:pt x="962025" y="7937"/>
                                </a:lnTo>
                                <a:lnTo>
                                  <a:pt x="962025" y="1587"/>
                                </a:lnTo>
                                <a:close/>
                              </a:path>
                              <a:path w="2905125" h="286385">
                                <a:moveTo>
                                  <a:pt x="981075" y="277825"/>
                                </a:moveTo>
                                <a:lnTo>
                                  <a:pt x="979487" y="276237"/>
                                </a:lnTo>
                                <a:lnTo>
                                  <a:pt x="973137" y="276237"/>
                                </a:lnTo>
                                <a:lnTo>
                                  <a:pt x="971550" y="277825"/>
                                </a:lnTo>
                                <a:lnTo>
                                  <a:pt x="971550" y="284175"/>
                                </a:lnTo>
                                <a:lnTo>
                                  <a:pt x="973137" y="285762"/>
                                </a:lnTo>
                                <a:lnTo>
                                  <a:pt x="979487" y="285762"/>
                                </a:lnTo>
                                <a:lnTo>
                                  <a:pt x="981075" y="284175"/>
                                </a:lnTo>
                                <a:lnTo>
                                  <a:pt x="981075" y="277825"/>
                                </a:lnTo>
                                <a:close/>
                              </a:path>
                              <a:path w="2905125" h="286385">
                                <a:moveTo>
                                  <a:pt x="981075" y="1587"/>
                                </a:moveTo>
                                <a:lnTo>
                                  <a:pt x="979487" y="0"/>
                                </a:lnTo>
                                <a:lnTo>
                                  <a:pt x="973137" y="0"/>
                                </a:lnTo>
                                <a:lnTo>
                                  <a:pt x="971550" y="1587"/>
                                </a:lnTo>
                                <a:lnTo>
                                  <a:pt x="971550" y="7937"/>
                                </a:lnTo>
                                <a:lnTo>
                                  <a:pt x="973137" y="9525"/>
                                </a:lnTo>
                                <a:lnTo>
                                  <a:pt x="979487" y="9525"/>
                                </a:lnTo>
                                <a:lnTo>
                                  <a:pt x="981075" y="7937"/>
                                </a:lnTo>
                                <a:lnTo>
                                  <a:pt x="981075" y="1587"/>
                                </a:lnTo>
                                <a:close/>
                              </a:path>
                              <a:path w="2905125" h="286385">
                                <a:moveTo>
                                  <a:pt x="1000125" y="277825"/>
                                </a:moveTo>
                                <a:lnTo>
                                  <a:pt x="998537" y="276237"/>
                                </a:lnTo>
                                <a:lnTo>
                                  <a:pt x="992187" y="276237"/>
                                </a:lnTo>
                                <a:lnTo>
                                  <a:pt x="990600" y="277825"/>
                                </a:lnTo>
                                <a:lnTo>
                                  <a:pt x="990600" y="284175"/>
                                </a:lnTo>
                                <a:lnTo>
                                  <a:pt x="992187" y="285762"/>
                                </a:lnTo>
                                <a:lnTo>
                                  <a:pt x="998537" y="285762"/>
                                </a:lnTo>
                                <a:lnTo>
                                  <a:pt x="1000125" y="284175"/>
                                </a:lnTo>
                                <a:lnTo>
                                  <a:pt x="1000125" y="277825"/>
                                </a:lnTo>
                                <a:close/>
                              </a:path>
                              <a:path w="2905125" h="286385">
                                <a:moveTo>
                                  <a:pt x="1000125" y="1587"/>
                                </a:moveTo>
                                <a:lnTo>
                                  <a:pt x="998537" y="0"/>
                                </a:lnTo>
                                <a:lnTo>
                                  <a:pt x="992187" y="0"/>
                                </a:lnTo>
                                <a:lnTo>
                                  <a:pt x="990600" y="1587"/>
                                </a:lnTo>
                                <a:lnTo>
                                  <a:pt x="990600" y="7937"/>
                                </a:lnTo>
                                <a:lnTo>
                                  <a:pt x="992187" y="9525"/>
                                </a:lnTo>
                                <a:lnTo>
                                  <a:pt x="998537" y="9525"/>
                                </a:lnTo>
                                <a:lnTo>
                                  <a:pt x="1000125" y="7937"/>
                                </a:lnTo>
                                <a:lnTo>
                                  <a:pt x="1000125" y="1587"/>
                                </a:lnTo>
                                <a:close/>
                              </a:path>
                              <a:path w="2905125" h="286385">
                                <a:moveTo>
                                  <a:pt x="1019175" y="277825"/>
                                </a:moveTo>
                                <a:lnTo>
                                  <a:pt x="1017587" y="276237"/>
                                </a:lnTo>
                                <a:lnTo>
                                  <a:pt x="1011237" y="276237"/>
                                </a:lnTo>
                                <a:lnTo>
                                  <a:pt x="1009650" y="277825"/>
                                </a:lnTo>
                                <a:lnTo>
                                  <a:pt x="1009650" y="284175"/>
                                </a:lnTo>
                                <a:lnTo>
                                  <a:pt x="1011237" y="285762"/>
                                </a:lnTo>
                                <a:lnTo>
                                  <a:pt x="1017587" y="285762"/>
                                </a:lnTo>
                                <a:lnTo>
                                  <a:pt x="1019175" y="284175"/>
                                </a:lnTo>
                                <a:lnTo>
                                  <a:pt x="1019175" y="277825"/>
                                </a:lnTo>
                                <a:close/>
                              </a:path>
                              <a:path w="2905125" h="286385">
                                <a:moveTo>
                                  <a:pt x="1019175" y="1587"/>
                                </a:moveTo>
                                <a:lnTo>
                                  <a:pt x="1017587" y="0"/>
                                </a:lnTo>
                                <a:lnTo>
                                  <a:pt x="1011237" y="0"/>
                                </a:lnTo>
                                <a:lnTo>
                                  <a:pt x="1009650" y="1587"/>
                                </a:lnTo>
                                <a:lnTo>
                                  <a:pt x="1009650" y="7937"/>
                                </a:lnTo>
                                <a:lnTo>
                                  <a:pt x="1011237" y="9525"/>
                                </a:lnTo>
                                <a:lnTo>
                                  <a:pt x="1017587" y="9525"/>
                                </a:lnTo>
                                <a:lnTo>
                                  <a:pt x="1019175" y="7937"/>
                                </a:lnTo>
                                <a:lnTo>
                                  <a:pt x="1019175" y="1587"/>
                                </a:lnTo>
                                <a:close/>
                              </a:path>
                              <a:path w="2905125" h="286385">
                                <a:moveTo>
                                  <a:pt x="1038225" y="277825"/>
                                </a:moveTo>
                                <a:lnTo>
                                  <a:pt x="1036637" y="276237"/>
                                </a:lnTo>
                                <a:lnTo>
                                  <a:pt x="1030287" y="276237"/>
                                </a:lnTo>
                                <a:lnTo>
                                  <a:pt x="1028700" y="277825"/>
                                </a:lnTo>
                                <a:lnTo>
                                  <a:pt x="1028700" y="284175"/>
                                </a:lnTo>
                                <a:lnTo>
                                  <a:pt x="1030287" y="285762"/>
                                </a:lnTo>
                                <a:lnTo>
                                  <a:pt x="1036637" y="285762"/>
                                </a:lnTo>
                                <a:lnTo>
                                  <a:pt x="1038225" y="284175"/>
                                </a:lnTo>
                                <a:lnTo>
                                  <a:pt x="1038225" y="277825"/>
                                </a:lnTo>
                                <a:close/>
                              </a:path>
                              <a:path w="2905125" h="286385">
                                <a:moveTo>
                                  <a:pt x="1038225" y="1587"/>
                                </a:moveTo>
                                <a:lnTo>
                                  <a:pt x="1036637" y="0"/>
                                </a:lnTo>
                                <a:lnTo>
                                  <a:pt x="1030287" y="0"/>
                                </a:lnTo>
                                <a:lnTo>
                                  <a:pt x="1028700" y="1587"/>
                                </a:lnTo>
                                <a:lnTo>
                                  <a:pt x="1028700" y="7937"/>
                                </a:lnTo>
                                <a:lnTo>
                                  <a:pt x="1030287" y="9525"/>
                                </a:lnTo>
                                <a:lnTo>
                                  <a:pt x="1036637" y="9525"/>
                                </a:lnTo>
                                <a:lnTo>
                                  <a:pt x="1038225" y="7937"/>
                                </a:lnTo>
                                <a:lnTo>
                                  <a:pt x="1038225" y="1587"/>
                                </a:lnTo>
                                <a:close/>
                              </a:path>
                              <a:path w="2905125" h="286385">
                                <a:moveTo>
                                  <a:pt x="1057275" y="277825"/>
                                </a:moveTo>
                                <a:lnTo>
                                  <a:pt x="1055687" y="276237"/>
                                </a:lnTo>
                                <a:lnTo>
                                  <a:pt x="1049337" y="276237"/>
                                </a:lnTo>
                                <a:lnTo>
                                  <a:pt x="1047750" y="277825"/>
                                </a:lnTo>
                                <a:lnTo>
                                  <a:pt x="1047750" y="284175"/>
                                </a:lnTo>
                                <a:lnTo>
                                  <a:pt x="1049337" y="285762"/>
                                </a:lnTo>
                                <a:lnTo>
                                  <a:pt x="1055687" y="285762"/>
                                </a:lnTo>
                                <a:lnTo>
                                  <a:pt x="1057275" y="284175"/>
                                </a:lnTo>
                                <a:lnTo>
                                  <a:pt x="1057275" y="277825"/>
                                </a:lnTo>
                                <a:close/>
                              </a:path>
                              <a:path w="2905125" h="286385">
                                <a:moveTo>
                                  <a:pt x="1057275" y="1587"/>
                                </a:moveTo>
                                <a:lnTo>
                                  <a:pt x="1055687" y="0"/>
                                </a:lnTo>
                                <a:lnTo>
                                  <a:pt x="1049337" y="0"/>
                                </a:lnTo>
                                <a:lnTo>
                                  <a:pt x="1047750" y="1587"/>
                                </a:lnTo>
                                <a:lnTo>
                                  <a:pt x="1047750" y="7937"/>
                                </a:lnTo>
                                <a:lnTo>
                                  <a:pt x="1049337" y="9525"/>
                                </a:lnTo>
                                <a:lnTo>
                                  <a:pt x="1055687" y="9525"/>
                                </a:lnTo>
                                <a:lnTo>
                                  <a:pt x="1057275" y="7937"/>
                                </a:lnTo>
                                <a:lnTo>
                                  <a:pt x="1057275" y="1587"/>
                                </a:lnTo>
                                <a:close/>
                              </a:path>
                              <a:path w="2905125" h="286385">
                                <a:moveTo>
                                  <a:pt x="1076325" y="277825"/>
                                </a:moveTo>
                                <a:lnTo>
                                  <a:pt x="1074737" y="276237"/>
                                </a:lnTo>
                                <a:lnTo>
                                  <a:pt x="1068387" y="276237"/>
                                </a:lnTo>
                                <a:lnTo>
                                  <a:pt x="1066800" y="277825"/>
                                </a:lnTo>
                                <a:lnTo>
                                  <a:pt x="1066800" y="284175"/>
                                </a:lnTo>
                                <a:lnTo>
                                  <a:pt x="1068387" y="285762"/>
                                </a:lnTo>
                                <a:lnTo>
                                  <a:pt x="1074737" y="285762"/>
                                </a:lnTo>
                                <a:lnTo>
                                  <a:pt x="1076325" y="284175"/>
                                </a:lnTo>
                                <a:lnTo>
                                  <a:pt x="1076325" y="277825"/>
                                </a:lnTo>
                                <a:close/>
                              </a:path>
                              <a:path w="2905125" h="286385">
                                <a:moveTo>
                                  <a:pt x="1076325" y="1587"/>
                                </a:moveTo>
                                <a:lnTo>
                                  <a:pt x="1074737" y="0"/>
                                </a:lnTo>
                                <a:lnTo>
                                  <a:pt x="1068387" y="0"/>
                                </a:lnTo>
                                <a:lnTo>
                                  <a:pt x="1066800" y="1587"/>
                                </a:lnTo>
                                <a:lnTo>
                                  <a:pt x="1066800" y="7937"/>
                                </a:lnTo>
                                <a:lnTo>
                                  <a:pt x="1068387" y="9525"/>
                                </a:lnTo>
                                <a:lnTo>
                                  <a:pt x="1074737" y="9525"/>
                                </a:lnTo>
                                <a:lnTo>
                                  <a:pt x="1076325" y="7937"/>
                                </a:lnTo>
                                <a:lnTo>
                                  <a:pt x="1076325" y="1587"/>
                                </a:lnTo>
                                <a:close/>
                              </a:path>
                              <a:path w="2905125" h="286385">
                                <a:moveTo>
                                  <a:pt x="1095375" y="277825"/>
                                </a:moveTo>
                                <a:lnTo>
                                  <a:pt x="1093787" y="276237"/>
                                </a:lnTo>
                                <a:lnTo>
                                  <a:pt x="1087437" y="276237"/>
                                </a:lnTo>
                                <a:lnTo>
                                  <a:pt x="1085850" y="277825"/>
                                </a:lnTo>
                                <a:lnTo>
                                  <a:pt x="1085850" y="284175"/>
                                </a:lnTo>
                                <a:lnTo>
                                  <a:pt x="1087437" y="285762"/>
                                </a:lnTo>
                                <a:lnTo>
                                  <a:pt x="1093787" y="285762"/>
                                </a:lnTo>
                                <a:lnTo>
                                  <a:pt x="1095375" y="284175"/>
                                </a:lnTo>
                                <a:lnTo>
                                  <a:pt x="1095375" y="277825"/>
                                </a:lnTo>
                                <a:close/>
                              </a:path>
                              <a:path w="2905125" h="286385">
                                <a:moveTo>
                                  <a:pt x="1095375" y="1587"/>
                                </a:moveTo>
                                <a:lnTo>
                                  <a:pt x="1093787" y="0"/>
                                </a:lnTo>
                                <a:lnTo>
                                  <a:pt x="1087437" y="0"/>
                                </a:lnTo>
                                <a:lnTo>
                                  <a:pt x="1085850" y="1587"/>
                                </a:lnTo>
                                <a:lnTo>
                                  <a:pt x="1085850" y="7937"/>
                                </a:lnTo>
                                <a:lnTo>
                                  <a:pt x="1087437" y="9525"/>
                                </a:lnTo>
                                <a:lnTo>
                                  <a:pt x="1093787" y="9525"/>
                                </a:lnTo>
                                <a:lnTo>
                                  <a:pt x="1095375" y="7937"/>
                                </a:lnTo>
                                <a:lnTo>
                                  <a:pt x="1095375" y="1587"/>
                                </a:lnTo>
                                <a:close/>
                              </a:path>
                              <a:path w="2905125" h="286385">
                                <a:moveTo>
                                  <a:pt x="1114425" y="277825"/>
                                </a:moveTo>
                                <a:lnTo>
                                  <a:pt x="1112837" y="276237"/>
                                </a:lnTo>
                                <a:lnTo>
                                  <a:pt x="1106487" y="276237"/>
                                </a:lnTo>
                                <a:lnTo>
                                  <a:pt x="1104900" y="277825"/>
                                </a:lnTo>
                                <a:lnTo>
                                  <a:pt x="1104900" y="284175"/>
                                </a:lnTo>
                                <a:lnTo>
                                  <a:pt x="1106487" y="285762"/>
                                </a:lnTo>
                                <a:lnTo>
                                  <a:pt x="1112837" y="285762"/>
                                </a:lnTo>
                                <a:lnTo>
                                  <a:pt x="1114425" y="284175"/>
                                </a:lnTo>
                                <a:lnTo>
                                  <a:pt x="1114425" y="277825"/>
                                </a:lnTo>
                                <a:close/>
                              </a:path>
                              <a:path w="2905125" h="286385">
                                <a:moveTo>
                                  <a:pt x="1114425" y="1587"/>
                                </a:moveTo>
                                <a:lnTo>
                                  <a:pt x="1112837" y="0"/>
                                </a:lnTo>
                                <a:lnTo>
                                  <a:pt x="1106487" y="0"/>
                                </a:lnTo>
                                <a:lnTo>
                                  <a:pt x="1104900" y="1587"/>
                                </a:lnTo>
                                <a:lnTo>
                                  <a:pt x="1104900" y="7937"/>
                                </a:lnTo>
                                <a:lnTo>
                                  <a:pt x="1106487" y="9525"/>
                                </a:lnTo>
                                <a:lnTo>
                                  <a:pt x="1112837" y="9525"/>
                                </a:lnTo>
                                <a:lnTo>
                                  <a:pt x="1114425" y="7937"/>
                                </a:lnTo>
                                <a:lnTo>
                                  <a:pt x="1114425" y="1587"/>
                                </a:lnTo>
                                <a:close/>
                              </a:path>
                              <a:path w="2905125" h="286385">
                                <a:moveTo>
                                  <a:pt x="1133475" y="277825"/>
                                </a:moveTo>
                                <a:lnTo>
                                  <a:pt x="1131887" y="276237"/>
                                </a:lnTo>
                                <a:lnTo>
                                  <a:pt x="1125537" y="276237"/>
                                </a:lnTo>
                                <a:lnTo>
                                  <a:pt x="1123950" y="277825"/>
                                </a:lnTo>
                                <a:lnTo>
                                  <a:pt x="1123950" y="284175"/>
                                </a:lnTo>
                                <a:lnTo>
                                  <a:pt x="1125537" y="285762"/>
                                </a:lnTo>
                                <a:lnTo>
                                  <a:pt x="1131887" y="285762"/>
                                </a:lnTo>
                                <a:lnTo>
                                  <a:pt x="1133475" y="284175"/>
                                </a:lnTo>
                                <a:lnTo>
                                  <a:pt x="1133475" y="277825"/>
                                </a:lnTo>
                                <a:close/>
                              </a:path>
                              <a:path w="2905125" h="286385">
                                <a:moveTo>
                                  <a:pt x="1133475" y="1587"/>
                                </a:moveTo>
                                <a:lnTo>
                                  <a:pt x="1131887" y="0"/>
                                </a:lnTo>
                                <a:lnTo>
                                  <a:pt x="1125537" y="0"/>
                                </a:lnTo>
                                <a:lnTo>
                                  <a:pt x="1123950" y="1587"/>
                                </a:lnTo>
                                <a:lnTo>
                                  <a:pt x="1123950" y="7937"/>
                                </a:lnTo>
                                <a:lnTo>
                                  <a:pt x="1125537" y="9525"/>
                                </a:lnTo>
                                <a:lnTo>
                                  <a:pt x="1131887" y="9525"/>
                                </a:lnTo>
                                <a:lnTo>
                                  <a:pt x="1133475" y="7937"/>
                                </a:lnTo>
                                <a:lnTo>
                                  <a:pt x="1133475" y="1587"/>
                                </a:lnTo>
                                <a:close/>
                              </a:path>
                              <a:path w="2905125" h="286385">
                                <a:moveTo>
                                  <a:pt x="1152525" y="277825"/>
                                </a:moveTo>
                                <a:lnTo>
                                  <a:pt x="1150937" y="276237"/>
                                </a:lnTo>
                                <a:lnTo>
                                  <a:pt x="1144587" y="276237"/>
                                </a:lnTo>
                                <a:lnTo>
                                  <a:pt x="1143000" y="277825"/>
                                </a:lnTo>
                                <a:lnTo>
                                  <a:pt x="1143000" y="284175"/>
                                </a:lnTo>
                                <a:lnTo>
                                  <a:pt x="1144587" y="285762"/>
                                </a:lnTo>
                                <a:lnTo>
                                  <a:pt x="1150937" y="285762"/>
                                </a:lnTo>
                                <a:lnTo>
                                  <a:pt x="1152525" y="284175"/>
                                </a:lnTo>
                                <a:lnTo>
                                  <a:pt x="1152525" y="277825"/>
                                </a:lnTo>
                                <a:close/>
                              </a:path>
                              <a:path w="2905125" h="286385">
                                <a:moveTo>
                                  <a:pt x="1152525" y="1587"/>
                                </a:moveTo>
                                <a:lnTo>
                                  <a:pt x="1150937" y="0"/>
                                </a:lnTo>
                                <a:lnTo>
                                  <a:pt x="1144587" y="0"/>
                                </a:lnTo>
                                <a:lnTo>
                                  <a:pt x="1143000" y="1587"/>
                                </a:lnTo>
                                <a:lnTo>
                                  <a:pt x="1143000" y="7937"/>
                                </a:lnTo>
                                <a:lnTo>
                                  <a:pt x="1144587" y="9525"/>
                                </a:lnTo>
                                <a:lnTo>
                                  <a:pt x="1150937" y="9525"/>
                                </a:lnTo>
                                <a:lnTo>
                                  <a:pt x="1152525" y="7937"/>
                                </a:lnTo>
                                <a:lnTo>
                                  <a:pt x="1152525" y="1587"/>
                                </a:lnTo>
                                <a:close/>
                              </a:path>
                              <a:path w="2905125" h="286385">
                                <a:moveTo>
                                  <a:pt x="1171575" y="277825"/>
                                </a:moveTo>
                                <a:lnTo>
                                  <a:pt x="1169987" y="276237"/>
                                </a:lnTo>
                                <a:lnTo>
                                  <a:pt x="1163637" y="276237"/>
                                </a:lnTo>
                                <a:lnTo>
                                  <a:pt x="1162050" y="277825"/>
                                </a:lnTo>
                                <a:lnTo>
                                  <a:pt x="1162050" y="284175"/>
                                </a:lnTo>
                                <a:lnTo>
                                  <a:pt x="1163637" y="285762"/>
                                </a:lnTo>
                                <a:lnTo>
                                  <a:pt x="1169987" y="285762"/>
                                </a:lnTo>
                                <a:lnTo>
                                  <a:pt x="1171575" y="284175"/>
                                </a:lnTo>
                                <a:lnTo>
                                  <a:pt x="1171575" y="277825"/>
                                </a:lnTo>
                                <a:close/>
                              </a:path>
                              <a:path w="2905125" h="286385">
                                <a:moveTo>
                                  <a:pt x="1171575" y="1587"/>
                                </a:moveTo>
                                <a:lnTo>
                                  <a:pt x="1169987" y="0"/>
                                </a:lnTo>
                                <a:lnTo>
                                  <a:pt x="1163637" y="0"/>
                                </a:lnTo>
                                <a:lnTo>
                                  <a:pt x="1162050" y="1587"/>
                                </a:lnTo>
                                <a:lnTo>
                                  <a:pt x="1162050" y="7937"/>
                                </a:lnTo>
                                <a:lnTo>
                                  <a:pt x="1163637" y="9525"/>
                                </a:lnTo>
                                <a:lnTo>
                                  <a:pt x="1169987" y="9525"/>
                                </a:lnTo>
                                <a:lnTo>
                                  <a:pt x="1171575" y="7937"/>
                                </a:lnTo>
                                <a:lnTo>
                                  <a:pt x="1171575" y="1587"/>
                                </a:lnTo>
                                <a:close/>
                              </a:path>
                              <a:path w="2905125" h="286385">
                                <a:moveTo>
                                  <a:pt x="1190625" y="277825"/>
                                </a:moveTo>
                                <a:lnTo>
                                  <a:pt x="1189037" y="276237"/>
                                </a:lnTo>
                                <a:lnTo>
                                  <a:pt x="1182687" y="276237"/>
                                </a:lnTo>
                                <a:lnTo>
                                  <a:pt x="1181100" y="277825"/>
                                </a:lnTo>
                                <a:lnTo>
                                  <a:pt x="1181100" y="284175"/>
                                </a:lnTo>
                                <a:lnTo>
                                  <a:pt x="1182687" y="285762"/>
                                </a:lnTo>
                                <a:lnTo>
                                  <a:pt x="1189037" y="285762"/>
                                </a:lnTo>
                                <a:lnTo>
                                  <a:pt x="1190625" y="284175"/>
                                </a:lnTo>
                                <a:lnTo>
                                  <a:pt x="1190625" y="277825"/>
                                </a:lnTo>
                                <a:close/>
                              </a:path>
                              <a:path w="2905125" h="286385">
                                <a:moveTo>
                                  <a:pt x="1190625" y="1587"/>
                                </a:moveTo>
                                <a:lnTo>
                                  <a:pt x="1189037" y="0"/>
                                </a:lnTo>
                                <a:lnTo>
                                  <a:pt x="1182687" y="0"/>
                                </a:lnTo>
                                <a:lnTo>
                                  <a:pt x="1181100" y="1587"/>
                                </a:lnTo>
                                <a:lnTo>
                                  <a:pt x="1181100" y="7937"/>
                                </a:lnTo>
                                <a:lnTo>
                                  <a:pt x="1182687" y="9525"/>
                                </a:lnTo>
                                <a:lnTo>
                                  <a:pt x="1189037" y="9525"/>
                                </a:lnTo>
                                <a:lnTo>
                                  <a:pt x="1190625" y="7937"/>
                                </a:lnTo>
                                <a:lnTo>
                                  <a:pt x="1190625" y="1587"/>
                                </a:lnTo>
                                <a:close/>
                              </a:path>
                              <a:path w="2905125" h="286385">
                                <a:moveTo>
                                  <a:pt x="1209675" y="277825"/>
                                </a:moveTo>
                                <a:lnTo>
                                  <a:pt x="1208087" y="276237"/>
                                </a:lnTo>
                                <a:lnTo>
                                  <a:pt x="1201737" y="276237"/>
                                </a:lnTo>
                                <a:lnTo>
                                  <a:pt x="1200150" y="277825"/>
                                </a:lnTo>
                                <a:lnTo>
                                  <a:pt x="1200150" y="284175"/>
                                </a:lnTo>
                                <a:lnTo>
                                  <a:pt x="1201737" y="285762"/>
                                </a:lnTo>
                                <a:lnTo>
                                  <a:pt x="1208087" y="285762"/>
                                </a:lnTo>
                                <a:lnTo>
                                  <a:pt x="1209675" y="284175"/>
                                </a:lnTo>
                                <a:lnTo>
                                  <a:pt x="1209675" y="277825"/>
                                </a:lnTo>
                                <a:close/>
                              </a:path>
                              <a:path w="2905125" h="286385">
                                <a:moveTo>
                                  <a:pt x="1209675" y="1587"/>
                                </a:moveTo>
                                <a:lnTo>
                                  <a:pt x="1208087" y="0"/>
                                </a:lnTo>
                                <a:lnTo>
                                  <a:pt x="1201737" y="0"/>
                                </a:lnTo>
                                <a:lnTo>
                                  <a:pt x="1200150" y="1587"/>
                                </a:lnTo>
                                <a:lnTo>
                                  <a:pt x="1200150" y="7937"/>
                                </a:lnTo>
                                <a:lnTo>
                                  <a:pt x="1201737" y="9525"/>
                                </a:lnTo>
                                <a:lnTo>
                                  <a:pt x="1208087" y="9525"/>
                                </a:lnTo>
                                <a:lnTo>
                                  <a:pt x="1209675" y="7937"/>
                                </a:lnTo>
                                <a:lnTo>
                                  <a:pt x="1209675" y="1587"/>
                                </a:lnTo>
                                <a:close/>
                              </a:path>
                              <a:path w="2905125" h="286385">
                                <a:moveTo>
                                  <a:pt x="1228725" y="277825"/>
                                </a:moveTo>
                                <a:lnTo>
                                  <a:pt x="1227137" y="276237"/>
                                </a:lnTo>
                                <a:lnTo>
                                  <a:pt x="1220787" y="276237"/>
                                </a:lnTo>
                                <a:lnTo>
                                  <a:pt x="1219200" y="277825"/>
                                </a:lnTo>
                                <a:lnTo>
                                  <a:pt x="1219200" y="284175"/>
                                </a:lnTo>
                                <a:lnTo>
                                  <a:pt x="1220787" y="285762"/>
                                </a:lnTo>
                                <a:lnTo>
                                  <a:pt x="1227137" y="285762"/>
                                </a:lnTo>
                                <a:lnTo>
                                  <a:pt x="1228725" y="284175"/>
                                </a:lnTo>
                                <a:lnTo>
                                  <a:pt x="1228725" y="277825"/>
                                </a:lnTo>
                                <a:close/>
                              </a:path>
                              <a:path w="2905125" h="286385">
                                <a:moveTo>
                                  <a:pt x="1228725" y="1587"/>
                                </a:moveTo>
                                <a:lnTo>
                                  <a:pt x="1227137" y="0"/>
                                </a:lnTo>
                                <a:lnTo>
                                  <a:pt x="1220787" y="0"/>
                                </a:lnTo>
                                <a:lnTo>
                                  <a:pt x="1219200" y="1587"/>
                                </a:lnTo>
                                <a:lnTo>
                                  <a:pt x="1219200" y="7937"/>
                                </a:lnTo>
                                <a:lnTo>
                                  <a:pt x="1220787" y="9525"/>
                                </a:lnTo>
                                <a:lnTo>
                                  <a:pt x="1227137" y="9525"/>
                                </a:lnTo>
                                <a:lnTo>
                                  <a:pt x="1228725" y="7937"/>
                                </a:lnTo>
                                <a:lnTo>
                                  <a:pt x="1228725" y="1587"/>
                                </a:lnTo>
                                <a:close/>
                              </a:path>
                              <a:path w="2905125" h="286385">
                                <a:moveTo>
                                  <a:pt x="1247775" y="277825"/>
                                </a:moveTo>
                                <a:lnTo>
                                  <a:pt x="1246187" y="276237"/>
                                </a:lnTo>
                                <a:lnTo>
                                  <a:pt x="1239837" y="276237"/>
                                </a:lnTo>
                                <a:lnTo>
                                  <a:pt x="1238250" y="277825"/>
                                </a:lnTo>
                                <a:lnTo>
                                  <a:pt x="1238250" y="284175"/>
                                </a:lnTo>
                                <a:lnTo>
                                  <a:pt x="1239837" y="285762"/>
                                </a:lnTo>
                                <a:lnTo>
                                  <a:pt x="1246187" y="285762"/>
                                </a:lnTo>
                                <a:lnTo>
                                  <a:pt x="1247775" y="284175"/>
                                </a:lnTo>
                                <a:lnTo>
                                  <a:pt x="1247775" y="277825"/>
                                </a:lnTo>
                                <a:close/>
                              </a:path>
                              <a:path w="2905125" h="286385">
                                <a:moveTo>
                                  <a:pt x="1247775" y="1587"/>
                                </a:moveTo>
                                <a:lnTo>
                                  <a:pt x="1246187" y="0"/>
                                </a:lnTo>
                                <a:lnTo>
                                  <a:pt x="1239837" y="0"/>
                                </a:lnTo>
                                <a:lnTo>
                                  <a:pt x="1238250" y="1587"/>
                                </a:lnTo>
                                <a:lnTo>
                                  <a:pt x="1238250" y="7937"/>
                                </a:lnTo>
                                <a:lnTo>
                                  <a:pt x="1239837" y="9525"/>
                                </a:lnTo>
                                <a:lnTo>
                                  <a:pt x="1246187" y="9525"/>
                                </a:lnTo>
                                <a:lnTo>
                                  <a:pt x="1247775" y="7937"/>
                                </a:lnTo>
                                <a:lnTo>
                                  <a:pt x="1247775" y="1587"/>
                                </a:lnTo>
                                <a:close/>
                              </a:path>
                              <a:path w="2905125" h="286385">
                                <a:moveTo>
                                  <a:pt x="1266825" y="277825"/>
                                </a:moveTo>
                                <a:lnTo>
                                  <a:pt x="1265237" y="276237"/>
                                </a:lnTo>
                                <a:lnTo>
                                  <a:pt x="1258887" y="276237"/>
                                </a:lnTo>
                                <a:lnTo>
                                  <a:pt x="1257300" y="277825"/>
                                </a:lnTo>
                                <a:lnTo>
                                  <a:pt x="1257300" y="284175"/>
                                </a:lnTo>
                                <a:lnTo>
                                  <a:pt x="1258887" y="285762"/>
                                </a:lnTo>
                                <a:lnTo>
                                  <a:pt x="1265237" y="285762"/>
                                </a:lnTo>
                                <a:lnTo>
                                  <a:pt x="1266825" y="284175"/>
                                </a:lnTo>
                                <a:lnTo>
                                  <a:pt x="1266825" y="277825"/>
                                </a:lnTo>
                                <a:close/>
                              </a:path>
                              <a:path w="2905125" h="286385">
                                <a:moveTo>
                                  <a:pt x="1266825" y="1587"/>
                                </a:moveTo>
                                <a:lnTo>
                                  <a:pt x="1265237" y="0"/>
                                </a:lnTo>
                                <a:lnTo>
                                  <a:pt x="1258887" y="0"/>
                                </a:lnTo>
                                <a:lnTo>
                                  <a:pt x="1257300" y="1587"/>
                                </a:lnTo>
                                <a:lnTo>
                                  <a:pt x="1257300" y="7937"/>
                                </a:lnTo>
                                <a:lnTo>
                                  <a:pt x="1258887" y="9525"/>
                                </a:lnTo>
                                <a:lnTo>
                                  <a:pt x="1265237" y="9525"/>
                                </a:lnTo>
                                <a:lnTo>
                                  <a:pt x="1266825" y="7937"/>
                                </a:lnTo>
                                <a:lnTo>
                                  <a:pt x="1266825" y="1587"/>
                                </a:lnTo>
                                <a:close/>
                              </a:path>
                              <a:path w="2905125" h="286385">
                                <a:moveTo>
                                  <a:pt x="1285875" y="277825"/>
                                </a:moveTo>
                                <a:lnTo>
                                  <a:pt x="1284287" y="276237"/>
                                </a:lnTo>
                                <a:lnTo>
                                  <a:pt x="1277937" y="276237"/>
                                </a:lnTo>
                                <a:lnTo>
                                  <a:pt x="1276350" y="277825"/>
                                </a:lnTo>
                                <a:lnTo>
                                  <a:pt x="1276350" y="284175"/>
                                </a:lnTo>
                                <a:lnTo>
                                  <a:pt x="1277937" y="285762"/>
                                </a:lnTo>
                                <a:lnTo>
                                  <a:pt x="1284287" y="285762"/>
                                </a:lnTo>
                                <a:lnTo>
                                  <a:pt x="1285875" y="284175"/>
                                </a:lnTo>
                                <a:lnTo>
                                  <a:pt x="1285875" y="277825"/>
                                </a:lnTo>
                                <a:close/>
                              </a:path>
                              <a:path w="2905125" h="286385">
                                <a:moveTo>
                                  <a:pt x="1285875" y="1587"/>
                                </a:moveTo>
                                <a:lnTo>
                                  <a:pt x="1284287" y="0"/>
                                </a:lnTo>
                                <a:lnTo>
                                  <a:pt x="1277937" y="0"/>
                                </a:lnTo>
                                <a:lnTo>
                                  <a:pt x="1276350" y="1587"/>
                                </a:lnTo>
                                <a:lnTo>
                                  <a:pt x="1276350" y="7937"/>
                                </a:lnTo>
                                <a:lnTo>
                                  <a:pt x="1277937" y="9525"/>
                                </a:lnTo>
                                <a:lnTo>
                                  <a:pt x="1284287" y="9525"/>
                                </a:lnTo>
                                <a:lnTo>
                                  <a:pt x="1285875" y="7937"/>
                                </a:lnTo>
                                <a:lnTo>
                                  <a:pt x="1285875" y="1587"/>
                                </a:lnTo>
                                <a:close/>
                              </a:path>
                              <a:path w="2905125" h="286385">
                                <a:moveTo>
                                  <a:pt x="1304925" y="277825"/>
                                </a:moveTo>
                                <a:lnTo>
                                  <a:pt x="1303337" y="276237"/>
                                </a:lnTo>
                                <a:lnTo>
                                  <a:pt x="1296987" y="276237"/>
                                </a:lnTo>
                                <a:lnTo>
                                  <a:pt x="1295400" y="277825"/>
                                </a:lnTo>
                                <a:lnTo>
                                  <a:pt x="1295400" y="284175"/>
                                </a:lnTo>
                                <a:lnTo>
                                  <a:pt x="1296987" y="285762"/>
                                </a:lnTo>
                                <a:lnTo>
                                  <a:pt x="1303337" y="285762"/>
                                </a:lnTo>
                                <a:lnTo>
                                  <a:pt x="1304925" y="284175"/>
                                </a:lnTo>
                                <a:lnTo>
                                  <a:pt x="1304925" y="277825"/>
                                </a:lnTo>
                                <a:close/>
                              </a:path>
                              <a:path w="2905125" h="286385">
                                <a:moveTo>
                                  <a:pt x="1304925" y="1587"/>
                                </a:moveTo>
                                <a:lnTo>
                                  <a:pt x="1303337" y="0"/>
                                </a:lnTo>
                                <a:lnTo>
                                  <a:pt x="1296987" y="0"/>
                                </a:lnTo>
                                <a:lnTo>
                                  <a:pt x="1295400" y="1587"/>
                                </a:lnTo>
                                <a:lnTo>
                                  <a:pt x="1295400" y="7937"/>
                                </a:lnTo>
                                <a:lnTo>
                                  <a:pt x="1296987" y="9525"/>
                                </a:lnTo>
                                <a:lnTo>
                                  <a:pt x="1303337" y="9525"/>
                                </a:lnTo>
                                <a:lnTo>
                                  <a:pt x="1304925" y="7937"/>
                                </a:lnTo>
                                <a:lnTo>
                                  <a:pt x="1304925" y="1587"/>
                                </a:lnTo>
                                <a:close/>
                              </a:path>
                              <a:path w="2905125" h="286385">
                                <a:moveTo>
                                  <a:pt x="1323975" y="277825"/>
                                </a:moveTo>
                                <a:lnTo>
                                  <a:pt x="1322387" y="276237"/>
                                </a:lnTo>
                                <a:lnTo>
                                  <a:pt x="1316037" y="276237"/>
                                </a:lnTo>
                                <a:lnTo>
                                  <a:pt x="1314450" y="277825"/>
                                </a:lnTo>
                                <a:lnTo>
                                  <a:pt x="1314450" y="284175"/>
                                </a:lnTo>
                                <a:lnTo>
                                  <a:pt x="1316037" y="285762"/>
                                </a:lnTo>
                                <a:lnTo>
                                  <a:pt x="1322387" y="285762"/>
                                </a:lnTo>
                                <a:lnTo>
                                  <a:pt x="1323975" y="284175"/>
                                </a:lnTo>
                                <a:lnTo>
                                  <a:pt x="1323975" y="277825"/>
                                </a:lnTo>
                                <a:close/>
                              </a:path>
                              <a:path w="2905125" h="286385">
                                <a:moveTo>
                                  <a:pt x="1323975" y="1587"/>
                                </a:moveTo>
                                <a:lnTo>
                                  <a:pt x="1322387" y="0"/>
                                </a:lnTo>
                                <a:lnTo>
                                  <a:pt x="1316037" y="0"/>
                                </a:lnTo>
                                <a:lnTo>
                                  <a:pt x="1314450" y="1587"/>
                                </a:lnTo>
                                <a:lnTo>
                                  <a:pt x="1314450" y="7937"/>
                                </a:lnTo>
                                <a:lnTo>
                                  <a:pt x="1316037" y="9525"/>
                                </a:lnTo>
                                <a:lnTo>
                                  <a:pt x="1322387" y="9525"/>
                                </a:lnTo>
                                <a:lnTo>
                                  <a:pt x="1323975" y="7937"/>
                                </a:lnTo>
                                <a:lnTo>
                                  <a:pt x="1323975" y="1587"/>
                                </a:lnTo>
                                <a:close/>
                              </a:path>
                              <a:path w="2905125" h="286385">
                                <a:moveTo>
                                  <a:pt x="1343025" y="277825"/>
                                </a:moveTo>
                                <a:lnTo>
                                  <a:pt x="1341437" y="276237"/>
                                </a:lnTo>
                                <a:lnTo>
                                  <a:pt x="1335087" y="276237"/>
                                </a:lnTo>
                                <a:lnTo>
                                  <a:pt x="1333500" y="277825"/>
                                </a:lnTo>
                                <a:lnTo>
                                  <a:pt x="1333500" y="284175"/>
                                </a:lnTo>
                                <a:lnTo>
                                  <a:pt x="1335087" y="285762"/>
                                </a:lnTo>
                                <a:lnTo>
                                  <a:pt x="1341437" y="285762"/>
                                </a:lnTo>
                                <a:lnTo>
                                  <a:pt x="1343025" y="284175"/>
                                </a:lnTo>
                                <a:lnTo>
                                  <a:pt x="1343025" y="277825"/>
                                </a:lnTo>
                                <a:close/>
                              </a:path>
                              <a:path w="2905125" h="286385">
                                <a:moveTo>
                                  <a:pt x="1343025" y="1587"/>
                                </a:moveTo>
                                <a:lnTo>
                                  <a:pt x="1341437" y="0"/>
                                </a:lnTo>
                                <a:lnTo>
                                  <a:pt x="1335087" y="0"/>
                                </a:lnTo>
                                <a:lnTo>
                                  <a:pt x="1333500" y="1587"/>
                                </a:lnTo>
                                <a:lnTo>
                                  <a:pt x="1333500" y="7937"/>
                                </a:lnTo>
                                <a:lnTo>
                                  <a:pt x="1335087" y="9525"/>
                                </a:lnTo>
                                <a:lnTo>
                                  <a:pt x="1341437" y="9525"/>
                                </a:lnTo>
                                <a:lnTo>
                                  <a:pt x="1343025" y="7937"/>
                                </a:lnTo>
                                <a:lnTo>
                                  <a:pt x="1343025" y="1587"/>
                                </a:lnTo>
                                <a:close/>
                              </a:path>
                              <a:path w="2905125" h="286385">
                                <a:moveTo>
                                  <a:pt x="1362075" y="277825"/>
                                </a:moveTo>
                                <a:lnTo>
                                  <a:pt x="1360487" y="276237"/>
                                </a:lnTo>
                                <a:lnTo>
                                  <a:pt x="1354137" y="276237"/>
                                </a:lnTo>
                                <a:lnTo>
                                  <a:pt x="1352550" y="277825"/>
                                </a:lnTo>
                                <a:lnTo>
                                  <a:pt x="1352550" y="284175"/>
                                </a:lnTo>
                                <a:lnTo>
                                  <a:pt x="1354137" y="285762"/>
                                </a:lnTo>
                                <a:lnTo>
                                  <a:pt x="1360487" y="285762"/>
                                </a:lnTo>
                                <a:lnTo>
                                  <a:pt x="1362075" y="284175"/>
                                </a:lnTo>
                                <a:lnTo>
                                  <a:pt x="1362075" y="277825"/>
                                </a:lnTo>
                                <a:close/>
                              </a:path>
                              <a:path w="2905125" h="286385">
                                <a:moveTo>
                                  <a:pt x="1362075" y="1587"/>
                                </a:moveTo>
                                <a:lnTo>
                                  <a:pt x="1360487" y="0"/>
                                </a:lnTo>
                                <a:lnTo>
                                  <a:pt x="1354137" y="0"/>
                                </a:lnTo>
                                <a:lnTo>
                                  <a:pt x="1352550" y="1587"/>
                                </a:lnTo>
                                <a:lnTo>
                                  <a:pt x="1352550" y="7937"/>
                                </a:lnTo>
                                <a:lnTo>
                                  <a:pt x="1354137" y="9525"/>
                                </a:lnTo>
                                <a:lnTo>
                                  <a:pt x="1360487" y="9525"/>
                                </a:lnTo>
                                <a:lnTo>
                                  <a:pt x="1362075" y="7937"/>
                                </a:lnTo>
                                <a:lnTo>
                                  <a:pt x="1362075" y="1587"/>
                                </a:lnTo>
                                <a:close/>
                              </a:path>
                              <a:path w="2905125" h="286385">
                                <a:moveTo>
                                  <a:pt x="1381125" y="277825"/>
                                </a:moveTo>
                                <a:lnTo>
                                  <a:pt x="1379537" y="276237"/>
                                </a:lnTo>
                                <a:lnTo>
                                  <a:pt x="1373187" y="276237"/>
                                </a:lnTo>
                                <a:lnTo>
                                  <a:pt x="1371600" y="277825"/>
                                </a:lnTo>
                                <a:lnTo>
                                  <a:pt x="1371600" y="284175"/>
                                </a:lnTo>
                                <a:lnTo>
                                  <a:pt x="1373187" y="285762"/>
                                </a:lnTo>
                                <a:lnTo>
                                  <a:pt x="1379537" y="285762"/>
                                </a:lnTo>
                                <a:lnTo>
                                  <a:pt x="1381125" y="284175"/>
                                </a:lnTo>
                                <a:lnTo>
                                  <a:pt x="1381125" y="277825"/>
                                </a:lnTo>
                                <a:close/>
                              </a:path>
                              <a:path w="2905125" h="286385">
                                <a:moveTo>
                                  <a:pt x="1381125" y="1587"/>
                                </a:moveTo>
                                <a:lnTo>
                                  <a:pt x="1379537" y="0"/>
                                </a:lnTo>
                                <a:lnTo>
                                  <a:pt x="1373187" y="0"/>
                                </a:lnTo>
                                <a:lnTo>
                                  <a:pt x="1371600" y="1587"/>
                                </a:lnTo>
                                <a:lnTo>
                                  <a:pt x="1371600" y="7937"/>
                                </a:lnTo>
                                <a:lnTo>
                                  <a:pt x="1373187" y="9525"/>
                                </a:lnTo>
                                <a:lnTo>
                                  <a:pt x="1379537" y="9525"/>
                                </a:lnTo>
                                <a:lnTo>
                                  <a:pt x="1381125" y="7937"/>
                                </a:lnTo>
                                <a:lnTo>
                                  <a:pt x="1381125" y="1587"/>
                                </a:lnTo>
                                <a:close/>
                              </a:path>
                              <a:path w="2905125" h="286385">
                                <a:moveTo>
                                  <a:pt x="1400175" y="277825"/>
                                </a:moveTo>
                                <a:lnTo>
                                  <a:pt x="1398587" y="276237"/>
                                </a:lnTo>
                                <a:lnTo>
                                  <a:pt x="1392237" y="276237"/>
                                </a:lnTo>
                                <a:lnTo>
                                  <a:pt x="1390650" y="277825"/>
                                </a:lnTo>
                                <a:lnTo>
                                  <a:pt x="1390650" y="284175"/>
                                </a:lnTo>
                                <a:lnTo>
                                  <a:pt x="1392237" y="285762"/>
                                </a:lnTo>
                                <a:lnTo>
                                  <a:pt x="1398587" y="285762"/>
                                </a:lnTo>
                                <a:lnTo>
                                  <a:pt x="1400175" y="284175"/>
                                </a:lnTo>
                                <a:lnTo>
                                  <a:pt x="1400175" y="277825"/>
                                </a:lnTo>
                                <a:close/>
                              </a:path>
                              <a:path w="2905125" h="286385">
                                <a:moveTo>
                                  <a:pt x="1400175" y="1587"/>
                                </a:moveTo>
                                <a:lnTo>
                                  <a:pt x="1398587" y="0"/>
                                </a:lnTo>
                                <a:lnTo>
                                  <a:pt x="1392237" y="0"/>
                                </a:lnTo>
                                <a:lnTo>
                                  <a:pt x="1390650" y="1587"/>
                                </a:lnTo>
                                <a:lnTo>
                                  <a:pt x="1390650" y="7937"/>
                                </a:lnTo>
                                <a:lnTo>
                                  <a:pt x="1392237" y="9525"/>
                                </a:lnTo>
                                <a:lnTo>
                                  <a:pt x="1398587" y="9525"/>
                                </a:lnTo>
                                <a:lnTo>
                                  <a:pt x="1400175" y="7937"/>
                                </a:lnTo>
                                <a:lnTo>
                                  <a:pt x="1400175" y="1587"/>
                                </a:lnTo>
                                <a:close/>
                              </a:path>
                              <a:path w="2905125" h="286385">
                                <a:moveTo>
                                  <a:pt x="1419225" y="277825"/>
                                </a:moveTo>
                                <a:lnTo>
                                  <a:pt x="1417637" y="276237"/>
                                </a:lnTo>
                                <a:lnTo>
                                  <a:pt x="1411287" y="276237"/>
                                </a:lnTo>
                                <a:lnTo>
                                  <a:pt x="1409700" y="277825"/>
                                </a:lnTo>
                                <a:lnTo>
                                  <a:pt x="1409700" y="284175"/>
                                </a:lnTo>
                                <a:lnTo>
                                  <a:pt x="1411287" y="285762"/>
                                </a:lnTo>
                                <a:lnTo>
                                  <a:pt x="1417637" y="285762"/>
                                </a:lnTo>
                                <a:lnTo>
                                  <a:pt x="1419225" y="284175"/>
                                </a:lnTo>
                                <a:lnTo>
                                  <a:pt x="1419225" y="277825"/>
                                </a:lnTo>
                                <a:close/>
                              </a:path>
                              <a:path w="2905125" h="286385">
                                <a:moveTo>
                                  <a:pt x="1419225" y="1587"/>
                                </a:moveTo>
                                <a:lnTo>
                                  <a:pt x="1417637" y="0"/>
                                </a:lnTo>
                                <a:lnTo>
                                  <a:pt x="1411287" y="0"/>
                                </a:lnTo>
                                <a:lnTo>
                                  <a:pt x="1409700" y="1587"/>
                                </a:lnTo>
                                <a:lnTo>
                                  <a:pt x="1409700" y="7937"/>
                                </a:lnTo>
                                <a:lnTo>
                                  <a:pt x="1411287" y="9525"/>
                                </a:lnTo>
                                <a:lnTo>
                                  <a:pt x="1417637" y="9525"/>
                                </a:lnTo>
                                <a:lnTo>
                                  <a:pt x="1419225" y="7937"/>
                                </a:lnTo>
                                <a:lnTo>
                                  <a:pt x="1419225" y="1587"/>
                                </a:lnTo>
                                <a:close/>
                              </a:path>
                              <a:path w="2905125" h="286385">
                                <a:moveTo>
                                  <a:pt x="1438275" y="277825"/>
                                </a:moveTo>
                                <a:lnTo>
                                  <a:pt x="1436687" y="276237"/>
                                </a:lnTo>
                                <a:lnTo>
                                  <a:pt x="1430337" y="276237"/>
                                </a:lnTo>
                                <a:lnTo>
                                  <a:pt x="1428750" y="277825"/>
                                </a:lnTo>
                                <a:lnTo>
                                  <a:pt x="1428750" y="284175"/>
                                </a:lnTo>
                                <a:lnTo>
                                  <a:pt x="1430337" y="285762"/>
                                </a:lnTo>
                                <a:lnTo>
                                  <a:pt x="1436687" y="285762"/>
                                </a:lnTo>
                                <a:lnTo>
                                  <a:pt x="1438275" y="284175"/>
                                </a:lnTo>
                                <a:lnTo>
                                  <a:pt x="1438275" y="277825"/>
                                </a:lnTo>
                                <a:close/>
                              </a:path>
                              <a:path w="2905125" h="286385">
                                <a:moveTo>
                                  <a:pt x="1438275" y="1587"/>
                                </a:moveTo>
                                <a:lnTo>
                                  <a:pt x="1436687" y="0"/>
                                </a:lnTo>
                                <a:lnTo>
                                  <a:pt x="1430337" y="0"/>
                                </a:lnTo>
                                <a:lnTo>
                                  <a:pt x="1428750" y="1587"/>
                                </a:lnTo>
                                <a:lnTo>
                                  <a:pt x="1428750" y="7937"/>
                                </a:lnTo>
                                <a:lnTo>
                                  <a:pt x="1430337" y="9525"/>
                                </a:lnTo>
                                <a:lnTo>
                                  <a:pt x="1436687" y="9525"/>
                                </a:lnTo>
                                <a:lnTo>
                                  <a:pt x="1438275" y="7937"/>
                                </a:lnTo>
                                <a:lnTo>
                                  <a:pt x="1438275" y="1587"/>
                                </a:lnTo>
                                <a:close/>
                              </a:path>
                              <a:path w="2905125" h="286385">
                                <a:moveTo>
                                  <a:pt x="1457325" y="277825"/>
                                </a:moveTo>
                                <a:lnTo>
                                  <a:pt x="1455737" y="276237"/>
                                </a:lnTo>
                                <a:lnTo>
                                  <a:pt x="1449387" y="276237"/>
                                </a:lnTo>
                                <a:lnTo>
                                  <a:pt x="1447800" y="277825"/>
                                </a:lnTo>
                                <a:lnTo>
                                  <a:pt x="1447800" y="284175"/>
                                </a:lnTo>
                                <a:lnTo>
                                  <a:pt x="1449387" y="285762"/>
                                </a:lnTo>
                                <a:lnTo>
                                  <a:pt x="1455737" y="285762"/>
                                </a:lnTo>
                                <a:lnTo>
                                  <a:pt x="1457325" y="284175"/>
                                </a:lnTo>
                                <a:lnTo>
                                  <a:pt x="1457325" y="277825"/>
                                </a:lnTo>
                                <a:close/>
                              </a:path>
                              <a:path w="2905125" h="286385">
                                <a:moveTo>
                                  <a:pt x="1457325" y="1587"/>
                                </a:moveTo>
                                <a:lnTo>
                                  <a:pt x="1455737" y="0"/>
                                </a:lnTo>
                                <a:lnTo>
                                  <a:pt x="1449387" y="0"/>
                                </a:lnTo>
                                <a:lnTo>
                                  <a:pt x="1447800" y="1587"/>
                                </a:lnTo>
                                <a:lnTo>
                                  <a:pt x="1447800" y="7937"/>
                                </a:lnTo>
                                <a:lnTo>
                                  <a:pt x="1449387" y="9525"/>
                                </a:lnTo>
                                <a:lnTo>
                                  <a:pt x="1455737" y="9525"/>
                                </a:lnTo>
                                <a:lnTo>
                                  <a:pt x="1457325" y="7937"/>
                                </a:lnTo>
                                <a:lnTo>
                                  <a:pt x="1457325" y="1587"/>
                                </a:lnTo>
                                <a:close/>
                              </a:path>
                              <a:path w="2905125" h="286385">
                                <a:moveTo>
                                  <a:pt x="1476375" y="277825"/>
                                </a:moveTo>
                                <a:lnTo>
                                  <a:pt x="1474787" y="276237"/>
                                </a:lnTo>
                                <a:lnTo>
                                  <a:pt x="1468437" y="276237"/>
                                </a:lnTo>
                                <a:lnTo>
                                  <a:pt x="1466850" y="277825"/>
                                </a:lnTo>
                                <a:lnTo>
                                  <a:pt x="1466850" y="284175"/>
                                </a:lnTo>
                                <a:lnTo>
                                  <a:pt x="1468437" y="285762"/>
                                </a:lnTo>
                                <a:lnTo>
                                  <a:pt x="1474787" y="285762"/>
                                </a:lnTo>
                                <a:lnTo>
                                  <a:pt x="1476375" y="284175"/>
                                </a:lnTo>
                                <a:lnTo>
                                  <a:pt x="1476375" y="277825"/>
                                </a:lnTo>
                                <a:close/>
                              </a:path>
                              <a:path w="2905125" h="286385">
                                <a:moveTo>
                                  <a:pt x="1476375" y="1587"/>
                                </a:moveTo>
                                <a:lnTo>
                                  <a:pt x="1474787" y="0"/>
                                </a:lnTo>
                                <a:lnTo>
                                  <a:pt x="1468437" y="0"/>
                                </a:lnTo>
                                <a:lnTo>
                                  <a:pt x="1466850" y="1587"/>
                                </a:lnTo>
                                <a:lnTo>
                                  <a:pt x="1466850" y="7937"/>
                                </a:lnTo>
                                <a:lnTo>
                                  <a:pt x="1468437" y="9525"/>
                                </a:lnTo>
                                <a:lnTo>
                                  <a:pt x="1474787" y="9525"/>
                                </a:lnTo>
                                <a:lnTo>
                                  <a:pt x="1476375" y="7937"/>
                                </a:lnTo>
                                <a:lnTo>
                                  <a:pt x="1476375" y="1587"/>
                                </a:lnTo>
                                <a:close/>
                              </a:path>
                              <a:path w="2905125" h="286385">
                                <a:moveTo>
                                  <a:pt x="1495425" y="277825"/>
                                </a:moveTo>
                                <a:lnTo>
                                  <a:pt x="1493837" y="276237"/>
                                </a:lnTo>
                                <a:lnTo>
                                  <a:pt x="1487487" y="276237"/>
                                </a:lnTo>
                                <a:lnTo>
                                  <a:pt x="1485900" y="277825"/>
                                </a:lnTo>
                                <a:lnTo>
                                  <a:pt x="1485900" y="284175"/>
                                </a:lnTo>
                                <a:lnTo>
                                  <a:pt x="1487487" y="285762"/>
                                </a:lnTo>
                                <a:lnTo>
                                  <a:pt x="1493837" y="285762"/>
                                </a:lnTo>
                                <a:lnTo>
                                  <a:pt x="1495425" y="284175"/>
                                </a:lnTo>
                                <a:lnTo>
                                  <a:pt x="1495425" y="277825"/>
                                </a:lnTo>
                                <a:close/>
                              </a:path>
                              <a:path w="2905125" h="286385">
                                <a:moveTo>
                                  <a:pt x="1495425" y="1587"/>
                                </a:moveTo>
                                <a:lnTo>
                                  <a:pt x="1493837" y="0"/>
                                </a:lnTo>
                                <a:lnTo>
                                  <a:pt x="1487487" y="0"/>
                                </a:lnTo>
                                <a:lnTo>
                                  <a:pt x="1485900" y="1587"/>
                                </a:lnTo>
                                <a:lnTo>
                                  <a:pt x="1485900" y="7937"/>
                                </a:lnTo>
                                <a:lnTo>
                                  <a:pt x="1487487" y="9525"/>
                                </a:lnTo>
                                <a:lnTo>
                                  <a:pt x="1493837" y="9525"/>
                                </a:lnTo>
                                <a:lnTo>
                                  <a:pt x="1495425" y="7937"/>
                                </a:lnTo>
                                <a:lnTo>
                                  <a:pt x="1495425" y="1587"/>
                                </a:lnTo>
                                <a:close/>
                              </a:path>
                              <a:path w="2905125" h="286385">
                                <a:moveTo>
                                  <a:pt x="1514475" y="277825"/>
                                </a:moveTo>
                                <a:lnTo>
                                  <a:pt x="1512887" y="276237"/>
                                </a:lnTo>
                                <a:lnTo>
                                  <a:pt x="1506537" y="276237"/>
                                </a:lnTo>
                                <a:lnTo>
                                  <a:pt x="1504950" y="277825"/>
                                </a:lnTo>
                                <a:lnTo>
                                  <a:pt x="1504950" y="284175"/>
                                </a:lnTo>
                                <a:lnTo>
                                  <a:pt x="1506537" y="285762"/>
                                </a:lnTo>
                                <a:lnTo>
                                  <a:pt x="1512887" y="285762"/>
                                </a:lnTo>
                                <a:lnTo>
                                  <a:pt x="1514475" y="284175"/>
                                </a:lnTo>
                                <a:lnTo>
                                  <a:pt x="1514475" y="277825"/>
                                </a:lnTo>
                                <a:close/>
                              </a:path>
                              <a:path w="2905125" h="286385">
                                <a:moveTo>
                                  <a:pt x="1514475" y="1587"/>
                                </a:moveTo>
                                <a:lnTo>
                                  <a:pt x="1512887" y="0"/>
                                </a:lnTo>
                                <a:lnTo>
                                  <a:pt x="1506537" y="0"/>
                                </a:lnTo>
                                <a:lnTo>
                                  <a:pt x="1504950" y="1587"/>
                                </a:lnTo>
                                <a:lnTo>
                                  <a:pt x="1504950" y="7937"/>
                                </a:lnTo>
                                <a:lnTo>
                                  <a:pt x="1506537" y="9525"/>
                                </a:lnTo>
                                <a:lnTo>
                                  <a:pt x="1512887" y="9525"/>
                                </a:lnTo>
                                <a:lnTo>
                                  <a:pt x="1514475" y="7937"/>
                                </a:lnTo>
                                <a:lnTo>
                                  <a:pt x="1514475" y="1587"/>
                                </a:lnTo>
                                <a:close/>
                              </a:path>
                              <a:path w="2905125" h="286385">
                                <a:moveTo>
                                  <a:pt x="1533525" y="277825"/>
                                </a:moveTo>
                                <a:lnTo>
                                  <a:pt x="1531937" y="276237"/>
                                </a:lnTo>
                                <a:lnTo>
                                  <a:pt x="1525587" y="276237"/>
                                </a:lnTo>
                                <a:lnTo>
                                  <a:pt x="1524000" y="277825"/>
                                </a:lnTo>
                                <a:lnTo>
                                  <a:pt x="1524000" y="284175"/>
                                </a:lnTo>
                                <a:lnTo>
                                  <a:pt x="1525587" y="285762"/>
                                </a:lnTo>
                                <a:lnTo>
                                  <a:pt x="1531937" y="285762"/>
                                </a:lnTo>
                                <a:lnTo>
                                  <a:pt x="1533525" y="284175"/>
                                </a:lnTo>
                                <a:lnTo>
                                  <a:pt x="1533525" y="277825"/>
                                </a:lnTo>
                                <a:close/>
                              </a:path>
                              <a:path w="2905125" h="286385">
                                <a:moveTo>
                                  <a:pt x="1533525" y="1587"/>
                                </a:moveTo>
                                <a:lnTo>
                                  <a:pt x="1531937" y="0"/>
                                </a:lnTo>
                                <a:lnTo>
                                  <a:pt x="1525587" y="0"/>
                                </a:lnTo>
                                <a:lnTo>
                                  <a:pt x="1524000" y="1587"/>
                                </a:lnTo>
                                <a:lnTo>
                                  <a:pt x="1524000" y="7937"/>
                                </a:lnTo>
                                <a:lnTo>
                                  <a:pt x="1525587" y="9525"/>
                                </a:lnTo>
                                <a:lnTo>
                                  <a:pt x="1531937" y="9525"/>
                                </a:lnTo>
                                <a:lnTo>
                                  <a:pt x="1533525" y="7937"/>
                                </a:lnTo>
                                <a:lnTo>
                                  <a:pt x="1533525" y="1587"/>
                                </a:lnTo>
                                <a:close/>
                              </a:path>
                              <a:path w="2905125" h="286385">
                                <a:moveTo>
                                  <a:pt x="1552575" y="277825"/>
                                </a:moveTo>
                                <a:lnTo>
                                  <a:pt x="1550987" y="276237"/>
                                </a:lnTo>
                                <a:lnTo>
                                  <a:pt x="1544637" y="276237"/>
                                </a:lnTo>
                                <a:lnTo>
                                  <a:pt x="1543050" y="277825"/>
                                </a:lnTo>
                                <a:lnTo>
                                  <a:pt x="1543050" y="284175"/>
                                </a:lnTo>
                                <a:lnTo>
                                  <a:pt x="1544637" y="285762"/>
                                </a:lnTo>
                                <a:lnTo>
                                  <a:pt x="1550987" y="285762"/>
                                </a:lnTo>
                                <a:lnTo>
                                  <a:pt x="1552575" y="284175"/>
                                </a:lnTo>
                                <a:lnTo>
                                  <a:pt x="1552575" y="277825"/>
                                </a:lnTo>
                                <a:close/>
                              </a:path>
                              <a:path w="2905125" h="286385">
                                <a:moveTo>
                                  <a:pt x="1552575" y="1587"/>
                                </a:moveTo>
                                <a:lnTo>
                                  <a:pt x="1550987" y="0"/>
                                </a:lnTo>
                                <a:lnTo>
                                  <a:pt x="1544637" y="0"/>
                                </a:lnTo>
                                <a:lnTo>
                                  <a:pt x="1543050" y="1587"/>
                                </a:lnTo>
                                <a:lnTo>
                                  <a:pt x="1543050" y="7937"/>
                                </a:lnTo>
                                <a:lnTo>
                                  <a:pt x="1544637" y="9525"/>
                                </a:lnTo>
                                <a:lnTo>
                                  <a:pt x="1550987" y="9525"/>
                                </a:lnTo>
                                <a:lnTo>
                                  <a:pt x="1552575" y="7937"/>
                                </a:lnTo>
                                <a:lnTo>
                                  <a:pt x="1552575" y="1587"/>
                                </a:lnTo>
                                <a:close/>
                              </a:path>
                              <a:path w="2905125" h="286385">
                                <a:moveTo>
                                  <a:pt x="1571625" y="277825"/>
                                </a:moveTo>
                                <a:lnTo>
                                  <a:pt x="1570037" y="276237"/>
                                </a:lnTo>
                                <a:lnTo>
                                  <a:pt x="1563687" y="276237"/>
                                </a:lnTo>
                                <a:lnTo>
                                  <a:pt x="1562100" y="277825"/>
                                </a:lnTo>
                                <a:lnTo>
                                  <a:pt x="1562100" y="284175"/>
                                </a:lnTo>
                                <a:lnTo>
                                  <a:pt x="1563687" y="285762"/>
                                </a:lnTo>
                                <a:lnTo>
                                  <a:pt x="1570037" y="285762"/>
                                </a:lnTo>
                                <a:lnTo>
                                  <a:pt x="1571625" y="284175"/>
                                </a:lnTo>
                                <a:lnTo>
                                  <a:pt x="1571625" y="277825"/>
                                </a:lnTo>
                                <a:close/>
                              </a:path>
                              <a:path w="2905125" h="286385">
                                <a:moveTo>
                                  <a:pt x="1571625" y="1587"/>
                                </a:moveTo>
                                <a:lnTo>
                                  <a:pt x="1570037" y="0"/>
                                </a:lnTo>
                                <a:lnTo>
                                  <a:pt x="1563687" y="0"/>
                                </a:lnTo>
                                <a:lnTo>
                                  <a:pt x="1562100" y="1587"/>
                                </a:lnTo>
                                <a:lnTo>
                                  <a:pt x="1562100" y="7937"/>
                                </a:lnTo>
                                <a:lnTo>
                                  <a:pt x="1563687" y="9525"/>
                                </a:lnTo>
                                <a:lnTo>
                                  <a:pt x="1570037" y="9525"/>
                                </a:lnTo>
                                <a:lnTo>
                                  <a:pt x="1571625" y="7937"/>
                                </a:lnTo>
                                <a:lnTo>
                                  <a:pt x="1571625" y="1587"/>
                                </a:lnTo>
                                <a:close/>
                              </a:path>
                              <a:path w="2905125" h="286385">
                                <a:moveTo>
                                  <a:pt x="1590675" y="277825"/>
                                </a:moveTo>
                                <a:lnTo>
                                  <a:pt x="1589087" y="276237"/>
                                </a:lnTo>
                                <a:lnTo>
                                  <a:pt x="1582737" y="276237"/>
                                </a:lnTo>
                                <a:lnTo>
                                  <a:pt x="1581150" y="277825"/>
                                </a:lnTo>
                                <a:lnTo>
                                  <a:pt x="1581150" y="284175"/>
                                </a:lnTo>
                                <a:lnTo>
                                  <a:pt x="1582737" y="285762"/>
                                </a:lnTo>
                                <a:lnTo>
                                  <a:pt x="1589087" y="285762"/>
                                </a:lnTo>
                                <a:lnTo>
                                  <a:pt x="1590675" y="284175"/>
                                </a:lnTo>
                                <a:lnTo>
                                  <a:pt x="1590675" y="277825"/>
                                </a:lnTo>
                                <a:close/>
                              </a:path>
                              <a:path w="2905125" h="286385">
                                <a:moveTo>
                                  <a:pt x="1590675" y="1587"/>
                                </a:moveTo>
                                <a:lnTo>
                                  <a:pt x="1589087" y="0"/>
                                </a:lnTo>
                                <a:lnTo>
                                  <a:pt x="1582737" y="0"/>
                                </a:lnTo>
                                <a:lnTo>
                                  <a:pt x="1581150" y="1587"/>
                                </a:lnTo>
                                <a:lnTo>
                                  <a:pt x="1581150" y="7937"/>
                                </a:lnTo>
                                <a:lnTo>
                                  <a:pt x="1582737" y="9525"/>
                                </a:lnTo>
                                <a:lnTo>
                                  <a:pt x="1589087" y="9525"/>
                                </a:lnTo>
                                <a:lnTo>
                                  <a:pt x="1590675" y="7937"/>
                                </a:lnTo>
                                <a:lnTo>
                                  <a:pt x="1590675" y="1587"/>
                                </a:lnTo>
                                <a:close/>
                              </a:path>
                              <a:path w="2905125" h="286385">
                                <a:moveTo>
                                  <a:pt x="1609725" y="277825"/>
                                </a:moveTo>
                                <a:lnTo>
                                  <a:pt x="1608137" y="276237"/>
                                </a:lnTo>
                                <a:lnTo>
                                  <a:pt x="1601787" y="276237"/>
                                </a:lnTo>
                                <a:lnTo>
                                  <a:pt x="1600200" y="277825"/>
                                </a:lnTo>
                                <a:lnTo>
                                  <a:pt x="1600200" y="284175"/>
                                </a:lnTo>
                                <a:lnTo>
                                  <a:pt x="1601787" y="285762"/>
                                </a:lnTo>
                                <a:lnTo>
                                  <a:pt x="1608137" y="285762"/>
                                </a:lnTo>
                                <a:lnTo>
                                  <a:pt x="1609725" y="284175"/>
                                </a:lnTo>
                                <a:lnTo>
                                  <a:pt x="1609725" y="277825"/>
                                </a:lnTo>
                                <a:close/>
                              </a:path>
                              <a:path w="2905125" h="286385">
                                <a:moveTo>
                                  <a:pt x="1609725" y="1587"/>
                                </a:moveTo>
                                <a:lnTo>
                                  <a:pt x="1608137" y="0"/>
                                </a:lnTo>
                                <a:lnTo>
                                  <a:pt x="1601787" y="0"/>
                                </a:lnTo>
                                <a:lnTo>
                                  <a:pt x="1600200" y="1587"/>
                                </a:lnTo>
                                <a:lnTo>
                                  <a:pt x="1600200" y="7937"/>
                                </a:lnTo>
                                <a:lnTo>
                                  <a:pt x="1601787" y="9525"/>
                                </a:lnTo>
                                <a:lnTo>
                                  <a:pt x="1608137" y="9525"/>
                                </a:lnTo>
                                <a:lnTo>
                                  <a:pt x="1609725" y="7937"/>
                                </a:lnTo>
                                <a:lnTo>
                                  <a:pt x="1609725" y="1587"/>
                                </a:lnTo>
                                <a:close/>
                              </a:path>
                              <a:path w="2905125" h="286385">
                                <a:moveTo>
                                  <a:pt x="1628775" y="277825"/>
                                </a:moveTo>
                                <a:lnTo>
                                  <a:pt x="1627187" y="276237"/>
                                </a:lnTo>
                                <a:lnTo>
                                  <a:pt x="1620837" y="276237"/>
                                </a:lnTo>
                                <a:lnTo>
                                  <a:pt x="1619250" y="277825"/>
                                </a:lnTo>
                                <a:lnTo>
                                  <a:pt x="1619250" y="284175"/>
                                </a:lnTo>
                                <a:lnTo>
                                  <a:pt x="1620837" y="285762"/>
                                </a:lnTo>
                                <a:lnTo>
                                  <a:pt x="1627187" y="285762"/>
                                </a:lnTo>
                                <a:lnTo>
                                  <a:pt x="1628775" y="284175"/>
                                </a:lnTo>
                                <a:lnTo>
                                  <a:pt x="1628775" y="277825"/>
                                </a:lnTo>
                                <a:close/>
                              </a:path>
                              <a:path w="2905125" h="286385">
                                <a:moveTo>
                                  <a:pt x="1628775" y="1587"/>
                                </a:moveTo>
                                <a:lnTo>
                                  <a:pt x="1627187" y="0"/>
                                </a:lnTo>
                                <a:lnTo>
                                  <a:pt x="1620837" y="0"/>
                                </a:lnTo>
                                <a:lnTo>
                                  <a:pt x="1619250" y="1587"/>
                                </a:lnTo>
                                <a:lnTo>
                                  <a:pt x="1619250" y="7937"/>
                                </a:lnTo>
                                <a:lnTo>
                                  <a:pt x="1620837" y="9525"/>
                                </a:lnTo>
                                <a:lnTo>
                                  <a:pt x="1627187" y="9525"/>
                                </a:lnTo>
                                <a:lnTo>
                                  <a:pt x="1628775" y="7937"/>
                                </a:lnTo>
                                <a:lnTo>
                                  <a:pt x="1628775" y="1587"/>
                                </a:lnTo>
                                <a:close/>
                              </a:path>
                              <a:path w="2905125" h="286385">
                                <a:moveTo>
                                  <a:pt x="1647825" y="277825"/>
                                </a:moveTo>
                                <a:lnTo>
                                  <a:pt x="1646237" y="276237"/>
                                </a:lnTo>
                                <a:lnTo>
                                  <a:pt x="1639887" y="276237"/>
                                </a:lnTo>
                                <a:lnTo>
                                  <a:pt x="1638300" y="277825"/>
                                </a:lnTo>
                                <a:lnTo>
                                  <a:pt x="1638300" y="284175"/>
                                </a:lnTo>
                                <a:lnTo>
                                  <a:pt x="1639887" y="285762"/>
                                </a:lnTo>
                                <a:lnTo>
                                  <a:pt x="1646237" y="285762"/>
                                </a:lnTo>
                                <a:lnTo>
                                  <a:pt x="1647825" y="284175"/>
                                </a:lnTo>
                                <a:lnTo>
                                  <a:pt x="1647825" y="277825"/>
                                </a:lnTo>
                                <a:close/>
                              </a:path>
                              <a:path w="2905125" h="286385">
                                <a:moveTo>
                                  <a:pt x="1647825" y="1587"/>
                                </a:moveTo>
                                <a:lnTo>
                                  <a:pt x="1646237" y="0"/>
                                </a:lnTo>
                                <a:lnTo>
                                  <a:pt x="1639887" y="0"/>
                                </a:lnTo>
                                <a:lnTo>
                                  <a:pt x="1638300" y="1587"/>
                                </a:lnTo>
                                <a:lnTo>
                                  <a:pt x="1638300" y="7937"/>
                                </a:lnTo>
                                <a:lnTo>
                                  <a:pt x="1639887" y="9525"/>
                                </a:lnTo>
                                <a:lnTo>
                                  <a:pt x="1646237" y="9525"/>
                                </a:lnTo>
                                <a:lnTo>
                                  <a:pt x="1647825" y="7937"/>
                                </a:lnTo>
                                <a:lnTo>
                                  <a:pt x="1647825" y="1587"/>
                                </a:lnTo>
                                <a:close/>
                              </a:path>
                              <a:path w="2905125" h="286385">
                                <a:moveTo>
                                  <a:pt x="1666875" y="277825"/>
                                </a:moveTo>
                                <a:lnTo>
                                  <a:pt x="1665287" y="276237"/>
                                </a:lnTo>
                                <a:lnTo>
                                  <a:pt x="1658937" y="276237"/>
                                </a:lnTo>
                                <a:lnTo>
                                  <a:pt x="1657350" y="277825"/>
                                </a:lnTo>
                                <a:lnTo>
                                  <a:pt x="1657350" y="284175"/>
                                </a:lnTo>
                                <a:lnTo>
                                  <a:pt x="1658937" y="285762"/>
                                </a:lnTo>
                                <a:lnTo>
                                  <a:pt x="1665287" y="285762"/>
                                </a:lnTo>
                                <a:lnTo>
                                  <a:pt x="1666875" y="284175"/>
                                </a:lnTo>
                                <a:lnTo>
                                  <a:pt x="1666875" y="277825"/>
                                </a:lnTo>
                                <a:close/>
                              </a:path>
                              <a:path w="2905125" h="286385">
                                <a:moveTo>
                                  <a:pt x="1666875" y="1587"/>
                                </a:moveTo>
                                <a:lnTo>
                                  <a:pt x="1665287" y="0"/>
                                </a:lnTo>
                                <a:lnTo>
                                  <a:pt x="1658937" y="0"/>
                                </a:lnTo>
                                <a:lnTo>
                                  <a:pt x="1657350" y="1587"/>
                                </a:lnTo>
                                <a:lnTo>
                                  <a:pt x="1657350" y="7937"/>
                                </a:lnTo>
                                <a:lnTo>
                                  <a:pt x="1658937" y="9525"/>
                                </a:lnTo>
                                <a:lnTo>
                                  <a:pt x="1665287" y="9525"/>
                                </a:lnTo>
                                <a:lnTo>
                                  <a:pt x="1666875" y="7937"/>
                                </a:lnTo>
                                <a:lnTo>
                                  <a:pt x="1666875" y="1587"/>
                                </a:lnTo>
                                <a:close/>
                              </a:path>
                              <a:path w="2905125" h="286385">
                                <a:moveTo>
                                  <a:pt x="1685925" y="277825"/>
                                </a:moveTo>
                                <a:lnTo>
                                  <a:pt x="1684337" y="276237"/>
                                </a:lnTo>
                                <a:lnTo>
                                  <a:pt x="1677987" y="276237"/>
                                </a:lnTo>
                                <a:lnTo>
                                  <a:pt x="1676400" y="277825"/>
                                </a:lnTo>
                                <a:lnTo>
                                  <a:pt x="1676400" y="284175"/>
                                </a:lnTo>
                                <a:lnTo>
                                  <a:pt x="1677987" y="285762"/>
                                </a:lnTo>
                                <a:lnTo>
                                  <a:pt x="1684337" y="285762"/>
                                </a:lnTo>
                                <a:lnTo>
                                  <a:pt x="1685925" y="284175"/>
                                </a:lnTo>
                                <a:lnTo>
                                  <a:pt x="1685925" y="277825"/>
                                </a:lnTo>
                                <a:close/>
                              </a:path>
                              <a:path w="2905125" h="286385">
                                <a:moveTo>
                                  <a:pt x="1685925" y="1587"/>
                                </a:moveTo>
                                <a:lnTo>
                                  <a:pt x="1684337" y="0"/>
                                </a:lnTo>
                                <a:lnTo>
                                  <a:pt x="1677987" y="0"/>
                                </a:lnTo>
                                <a:lnTo>
                                  <a:pt x="1676400" y="1587"/>
                                </a:lnTo>
                                <a:lnTo>
                                  <a:pt x="1676400" y="7937"/>
                                </a:lnTo>
                                <a:lnTo>
                                  <a:pt x="1677987" y="9525"/>
                                </a:lnTo>
                                <a:lnTo>
                                  <a:pt x="1684337" y="9525"/>
                                </a:lnTo>
                                <a:lnTo>
                                  <a:pt x="1685925" y="7937"/>
                                </a:lnTo>
                                <a:lnTo>
                                  <a:pt x="1685925" y="1587"/>
                                </a:lnTo>
                                <a:close/>
                              </a:path>
                              <a:path w="2905125" h="286385">
                                <a:moveTo>
                                  <a:pt x="1704975" y="277825"/>
                                </a:moveTo>
                                <a:lnTo>
                                  <a:pt x="1703387" y="276237"/>
                                </a:lnTo>
                                <a:lnTo>
                                  <a:pt x="1697037" y="276237"/>
                                </a:lnTo>
                                <a:lnTo>
                                  <a:pt x="1695450" y="277825"/>
                                </a:lnTo>
                                <a:lnTo>
                                  <a:pt x="1695450" y="284175"/>
                                </a:lnTo>
                                <a:lnTo>
                                  <a:pt x="1697037" y="285762"/>
                                </a:lnTo>
                                <a:lnTo>
                                  <a:pt x="1703387" y="285762"/>
                                </a:lnTo>
                                <a:lnTo>
                                  <a:pt x="1704975" y="284175"/>
                                </a:lnTo>
                                <a:lnTo>
                                  <a:pt x="1704975" y="277825"/>
                                </a:lnTo>
                                <a:close/>
                              </a:path>
                              <a:path w="2905125" h="286385">
                                <a:moveTo>
                                  <a:pt x="1704975" y="1587"/>
                                </a:moveTo>
                                <a:lnTo>
                                  <a:pt x="1703387" y="0"/>
                                </a:lnTo>
                                <a:lnTo>
                                  <a:pt x="1697037" y="0"/>
                                </a:lnTo>
                                <a:lnTo>
                                  <a:pt x="1695450" y="1587"/>
                                </a:lnTo>
                                <a:lnTo>
                                  <a:pt x="1695450" y="7937"/>
                                </a:lnTo>
                                <a:lnTo>
                                  <a:pt x="1697037" y="9525"/>
                                </a:lnTo>
                                <a:lnTo>
                                  <a:pt x="1703387" y="9525"/>
                                </a:lnTo>
                                <a:lnTo>
                                  <a:pt x="1704975" y="7937"/>
                                </a:lnTo>
                                <a:lnTo>
                                  <a:pt x="1704975" y="1587"/>
                                </a:lnTo>
                                <a:close/>
                              </a:path>
                              <a:path w="2905125" h="286385">
                                <a:moveTo>
                                  <a:pt x="1724025" y="277825"/>
                                </a:moveTo>
                                <a:lnTo>
                                  <a:pt x="1722437" y="276237"/>
                                </a:lnTo>
                                <a:lnTo>
                                  <a:pt x="1716087" y="276237"/>
                                </a:lnTo>
                                <a:lnTo>
                                  <a:pt x="1714500" y="277825"/>
                                </a:lnTo>
                                <a:lnTo>
                                  <a:pt x="1714500" y="284175"/>
                                </a:lnTo>
                                <a:lnTo>
                                  <a:pt x="1716087" y="285762"/>
                                </a:lnTo>
                                <a:lnTo>
                                  <a:pt x="1722437" y="285762"/>
                                </a:lnTo>
                                <a:lnTo>
                                  <a:pt x="1724025" y="284175"/>
                                </a:lnTo>
                                <a:lnTo>
                                  <a:pt x="1724025" y="277825"/>
                                </a:lnTo>
                                <a:close/>
                              </a:path>
                              <a:path w="2905125" h="286385">
                                <a:moveTo>
                                  <a:pt x="1724025" y="1587"/>
                                </a:moveTo>
                                <a:lnTo>
                                  <a:pt x="1722437" y="0"/>
                                </a:lnTo>
                                <a:lnTo>
                                  <a:pt x="1716087" y="0"/>
                                </a:lnTo>
                                <a:lnTo>
                                  <a:pt x="1714500" y="1587"/>
                                </a:lnTo>
                                <a:lnTo>
                                  <a:pt x="1714500" y="7937"/>
                                </a:lnTo>
                                <a:lnTo>
                                  <a:pt x="1716087" y="9525"/>
                                </a:lnTo>
                                <a:lnTo>
                                  <a:pt x="1722437" y="9525"/>
                                </a:lnTo>
                                <a:lnTo>
                                  <a:pt x="1724025" y="7937"/>
                                </a:lnTo>
                                <a:lnTo>
                                  <a:pt x="1724025" y="1587"/>
                                </a:lnTo>
                                <a:close/>
                              </a:path>
                              <a:path w="2905125" h="286385">
                                <a:moveTo>
                                  <a:pt x="1743075" y="277825"/>
                                </a:moveTo>
                                <a:lnTo>
                                  <a:pt x="1741487" y="276237"/>
                                </a:lnTo>
                                <a:lnTo>
                                  <a:pt x="1735137" y="276237"/>
                                </a:lnTo>
                                <a:lnTo>
                                  <a:pt x="1733550" y="277825"/>
                                </a:lnTo>
                                <a:lnTo>
                                  <a:pt x="1733550" y="284175"/>
                                </a:lnTo>
                                <a:lnTo>
                                  <a:pt x="1735137" y="285762"/>
                                </a:lnTo>
                                <a:lnTo>
                                  <a:pt x="1741487" y="285762"/>
                                </a:lnTo>
                                <a:lnTo>
                                  <a:pt x="1743075" y="284175"/>
                                </a:lnTo>
                                <a:lnTo>
                                  <a:pt x="1743075" y="277825"/>
                                </a:lnTo>
                                <a:close/>
                              </a:path>
                              <a:path w="2905125" h="286385">
                                <a:moveTo>
                                  <a:pt x="1743075" y="1587"/>
                                </a:moveTo>
                                <a:lnTo>
                                  <a:pt x="1741487" y="0"/>
                                </a:lnTo>
                                <a:lnTo>
                                  <a:pt x="1735137" y="0"/>
                                </a:lnTo>
                                <a:lnTo>
                                  <a:pt x="1733550" y="1587"/>
                                </a:lnTo>
                                <a:lnTo>
                                  <a:pt x="1733550" y="7937"/>
                                </a:lnTo>
                                <a:lnTo>
                                  <a:pt x="1735137" y="9525"/>
                                </a:lnTo>
                                <a:lnTo>
                                  <a:pt x="1741487" y="9525"/>
                                </a:lnTo>
                                <a:lnTo>
                                  <a:pt x="1743075" y="7937"/>
                                </a:lnTo>
                                <a:lnTo>
                                  <a:pt x="1743075" y="1587"/>
                                </a:lnTo>
                                <a:close/>
                              </a:path>
                              <a:path w="2905125" h="286385">
                                <a:moveTo>
                                  <a:pt x="1762125" y="277825"/>
                                </a:moveTo>
                                <a:lnTo>
                                  <a:pt x="1760537" y="276237"/>
                                </a:lnTo>
                                <a:lnTo>
                                  <a:pt x="1754187" y="276237"/>
                                </a:lnTo>
                                <a:lnTo>
                                  <a:pt x="1752600" y="277825"/>
                                </a:lnTo>
                                <a:lnTo>
                                  <a:pt x="1752600" y="284175"/>
                                </a:lnTo>
                                <a:lnTo>
                                  <a:pt x="1754187" y="285762"/>
                                </a:lnTo>
                                <a:lnTo>
                                  <a:pt x="1760537" y="285762"/>
                                </a:lnTo>
                                <a:lnTo>
                                  <a:pt x="1762125" y="284175"/>
                                </a:lnTo>
                                <a:lnTo>
                                  <a:pt x="1762125" y="277825"/>
                                </a:lnTo>
                                <a:close/>
                              </a:path>
                              <a:path w="2905125" h="286385">
                                <a:moveTo>
                                  <a:pt x="1762125" y="1587"/>
                                </a:moveTo>
                                <a:lnTo>
                                  <a:pt x="1760537" y="0"/>
                                </a:lnTo>
                                <a:lnTo>
                                  <a:pt x="1754187" y="0"/>
                                </a:lnTo>
                                <a:lnTo>
                                  <a:pt x="1752600" y="1587"/>
                                </a:lnTo>
                                <a:lnTo>
                                  <a:pt x="1752600" y="7937"/>
                                </a:lnTo>
                                <a:lnTo>
                                  <a:pt x="1754187" y="9525"/>
                                </a:lnTo>
                                <a:lnTo>
                                  <a:pt x="1760537" y="9525"/>
                                </a:lnTo>
                                <a:lnTo>
                                  <a:pt x="1762125" y="7937"/>
                                </a:lnTo>
                                <a:lnTo>
                                  <a:pt x="1762125" y="1587"/>
                                </a:lnTo>
                                <a:close/>
                              </a:path>
                              <a:path w="2905125" h="286385">
                                <a:moveTo>
                                  <a:pt x="1781175" y="277825"/>
                                </a:moveTo>
                                <a:lnTo>
                                  <a:pt x="1779587" y="276237"/>
                                </a:lnTo>
                                <a:lnTo>
                                  <a:pt x="1773237" y="276237"/>
                                </a:lnTo>
                                <a:lnTo>
                                  <a:pt x="1771650" y="277825"/>
                                </a:lnTo>
                                <a:lnTo>
                                  <a:pt x="1771650" y="284175"/>
                                </a:lnTo>
                                <a:lnTo>
                                  <a:pt x="1773237" y="285762"/>
                                </a:lnTo>
                                <a:lnTo>
                                  <a:pt x="1779587" y="285762"/>
                                </a:lnTo>
                                <a:lnTo>
                                  <a:pt x="1781175" y="284175"/>
                                </a:lnTo>
                                <a:lnTo>
                                  <a:pt x="1781175" y="277825"/>
                                </a:lnTo>
                                <a:close/>
                              </a:path>
                              <a:path w="2905125" h="286385">
                                <a:moveTo>
                                  <a:pt x="1781175" y="1587"/>
                                </a:moveTo>
                                <a:lnTo>
                                  <a:pt x="1779587" y="0"/>
                                </a:lnTo>
                                <a:lnTo>
                                  <a:pt x="1773237" y="0"/>
                                </a:lnTo>
                                <a:lnTo>
                                  <a:pt x="1771650" y="1587"/>
                                </a:lnTo>
                                <a:lnTo>
                                  <a:pt x="1771650" y="7937"/>
                                </a:lnTo>
                                <a:lnTo>
                                  <a:pt x="1773237" y="9525"/>
                                </a:lnTo>
                                <a:lnTo>
                                  <a:pt x="1779587" y="9525"/>
                                </a:lnTo>
                                <a:lnTo>
                                  <a:pt x="1781175" y="7937"/>
                                </a:lnTo>
                                <a:lnTo>
                                  <a:pt x="1781175" y="1587"/>
                                </a:lnTo>
                                <a:close/>
                              </a:path>
                              <a:path w="2905125" h="286385">
                                <a:moveTo>
                                  <a:pt x="1800225" y="277825"/>
                                </a:moveTo>
                                <a:lnTo>
                                  <a:pt x="1798637" y="276237"/>
                                </a:lnTo>
                                <a:lnTo>
                                  <a:pt x="1792287" y="276237"/>
                                </a:lnTo>
                                <a:lnTo>
                                  <a:pt x="1790700" y="277825"/>
                                </a:lnTo>
                                <a:lnTo>
                                  <a:pt x="1790700" y="284175"/>
                                </a:lnTo>
                                <a:lnTo>
                                  <a:pt x="1792287" y="285762"/>
                                </a:lnTo>
                                <a:lnTo>
                                  <a:pt x="1798637" y="285762"/>
                                </a:lnTo>
                                <a:lnTo>
                                  <a:pt x="1800225" y="284175"/>
                                </a:lnTo>
                                <a:lnTo>
                                  <a:pt x="1800225" y="277825"/>
                                </a:lnTo>
                                <a:close/>
                              </a:path>
                              <a:path w="2905125" h="286385">
                                <a:moveTo>
                                  <a:pt x="1800225" y="1587"/>
                                </a:moveTo>
                                <a:lnTo>
                                  <a:pt x="1798637" y="0"/>
                                </a:lnTo>
                                <a:lnTo>
                                  <a:pt x="1792287" y="0"/>
                                </a:lnTo>
                                <a:lnTo>
                                  <a:pt x="1790700" y="1587"/>
                                </a:lnTo>
                                <a:lnTo>
                                  <a:pt x="1790700" y="7937"/>
                                </a:lnTo>
                                <a:lnTo>
                                  <a:pt x="1792287" y="9525"/>
                                </a:lnTo>
                                <a:lnTo>
                                  <a:pt x="1798637" y="9525"/>
                                </a:lnTo>
                                <a:lnTo>
                                  <a:pt x="1800225" y="7937"/>
                                </a:lnTo>
                                <a:lnTo>
                                  <a:pt x="1800225" y="1587"/>
                                </a:lnTo>
                                <a:close/>
                              </a:path>
                              <a:path w="2905125" h="286385">
                                <a:moveTo>
                                  <a:pt x="1819275" y="277825"/>
                                </a:moveTo>
                                <a:lnTo>
                                  <a:pt x="1817687" y="276237"/>
                                </a:lnTo>
                                <a:lnTo>
                                  <a:pt x="1811337" y="276237"/>
                                </a:lnTo>
                                <a:lnTo>
                                  <a:pt x="1809750" y="277825"/>
                                </a:lnTo>
                                <a:lnTo>
                                  <a:pt x="1809750" y="284175"/>
                                </a:lnTo>
                                <a:lnTo>
                                  <a:pt x="1811337" y="285762"/>
                                </a:lnTo>
                                <a:lnTo>
                                  <a:pt x="1817687" y="285762"/>
                                </a:lnTo>
                                <a:lnTo>
                                  <a:pt x="1819275" y="284175"/>
                                </a:lnTo>
                                <a:lnTo>
                                  <a:pt x="1819275" y="277825"/>
                                </a:lnTo>
                                <a:close/>
                              </a:path>
                              <a:path w="2905125" h="286385">
                                <a:moveTo>
                                  <a:pt x="1819275" y="1587"/>
                                </a:moveTo>
                                <a:lnTo>
                                  <a:pt x="1817687" y="0"/>
                                </a:lnTo>
                                <a:lnTo>
                                  <a:pt x="1811337" y="0"/>
                                </a:lnTo>
                                <a:lnTo>
                                  <a:pt x="1809750" y="1587"/>
                                </a:lnTo>
                                <a:lnTo>
                                  <a:pt x="1809750" y="7937"/>
                                </a:lnTo>
                                <a:lnTo>
                                  <a:pt x="1811337" y="9525"/>
                                </a:lnTo>
                                <a:lnTo>
                                  <a:pt x="1817687" y="9525"/>
                                </a:lnTo>
                                <a:lnTo>
                                  <a:pt x="1819275" y="7937"/>
                                </a:lnTo>
                                <a:lnTo>
                                  <a:pt x="1819275" y="1587"/>
                                </a:lnTo>
                                <a:close/>
                              </a:path>
                              <a:path w="2905125" h="286385">
                                <a:moveTo>
                                  <a:pt x="1838325" y="277825"/>
                                </a:moveTo>
                                <a:lnTo>
                                  <a:pt x="1836737" y="276237"/>
                                </a:lnTo>
                                <a:lnTo>
                                  <a:pt x="1830387" y="276237"/>
                                </a:lnTo>
                                <a:lnTo>
                                  <a:pt x="1828800" y="277825"/>
                                </a:lnTo>
                                <a:lnTo>
                                  <a:pt x="1828800" y="284175"/>
                                </a:lnTo>
                                <a:lnTo>
                                  <a:pt x="1830387" y="285762"/>
                                </a:lnTo>
                                <a:lnTo>
                                  <a:pt x="1836737" y="285762"/>
                                </a:lnTo>
                                <a:lnTo>
                                  <a:pt x="1838325" y="284175"/>
                                </a:lnTo>
                                <a:lnTo>
                                  <a:pt x="1838325" y="277825"/>
                                </a:lnTo>
                                <a:close/>
                              </a:path>
                              <a:path w="2905125" h="286385">
                                <a:moveTo>
                                  <a:pt x="1838325" y="1587"/>
                                </a:moveTo>
                                <a:lnTo>
                                  <a:pt x="1836737" y="0"/>
                                </a:lnTo>
                                <a:lnTo>
                                  <a:pt x="1830387" y="0"/>
                                </a:lnTo>
                                <a:lnTo>
                                  <a:pt x="1828800" y="1587"/>
                                </a:lnTo>
                                <a:lnTo>
                                  <a:pt x="1828800" y="7937"/>
                                </a:lnTo>
                                <a:lnTo>
                                  <a:pt x="1830387" y="9525"/>
                                </a:lnTo>
                                <a:lnTo>
                                  <a:pt x="1836737" y="9525"/>
                                </a:lnTo>
                                <a:lnTo>
                                  <a:pt x="1838325" y="7937"/>
                                </a:lnTo>
                                <a:lnTo>
                                  <a:pt x="1838325" y="1587"/>
                                </a:lnTo>
                                <a:close/>
                              </a:path>
                              <a:path w="2905125" h="286385">
                                <a:moveTo>
                                  <a:pt x="1857375" y="277825"/>
                                </a:moveTo>
                                <a:lnTo>
                                  <a:pt x="1855787" y="276237"/>
                                </a:lnTo>
                                <a:lnTo>
                                  <a:pt x="1849437" y="276237"/>
                                </a:lnTo>
                                <a:lnTo>
                                  <a:pt x="1847850" y="277825"/>
                                </a:lnTo>
                                <a:lnTo>
                                  <a:pt x="1847850" y="284175"/>
                                </a:lnTo>
                                <a:lnTo>
                                  <a:pt x="1849437" y="285762"/>
                                </a:lnTo>
                                <a:lnTo>
                                  <a:pt x="1855787" y="285762"/>
                                </a:lnTo>
                                <a:lnTo>
                                  <a:pt x="1857375" y="284175"/>
                                </a:lnTo>
                                <a:lnTo>
                                  <a:pt x="1857375" y="277825"/>
                                </a:lnTo>
                                <a:close/>
                              </a:path>
                              <a:path w="2905125" h="286385">
                                <a:moveTo>
                                  <a:pt x="1857375" y="1587"/>
                                </a:moveTo>
                                <a:lnTo>
                                  <a:pt x="1855787" y="0"/>
                                </a:lnTo>
                                <a:lnTo>
                                  <a:pt x="1849437" y="0"/>
                                </a:lnTo>
                                <a:lnTo>
                                  <a:pt x="1847850" y="1587"/>
                                </a:lnTo>
                                <a:lnTo>
                                  <a:pt x="1847850" y="7937"/>
                                </a:lnTo>
                                <a:lnTo>
                                  <a:pt x="1849437" y="9525"/>
                                </a:lnTo>
                                <a:lnTo>
                                  <a:pt x="1855787" y="9525"/>
                                </a:lnTo>
                                <a:lnTo>
                                  <a:pt x="1857375" y="7937"/>
                                </a:lnTo>
                                <a:lnTo>
                                  <a:pt x="1857375" y="1587"/>
                                </a:lnTo>
                                <a:close/>
                              </a:path>
                              <a:path w="2905125" h="286385">
                                <a:moveTo>
                                  <a:pt x="1876425" y="277825"/>
                                </a:moveTo>
                                <a:lnTo>
                                  <a:pt x="1874837" y="276237"/>
                                </a:lnTo>
                                <a:lnTo>
                                  <a:pt x="1868487" y="276237"/>
                                </a:lnTo>
                                <a:lnTo>
                                  <a:pt x="1866900" y="277825"/>
                                </a:lnTo>
                                <a:lnTo>
                                  <a:pt x="1866900" y="284175"/>
                                </a:lnTo>
                                <a:lnTo>
                                  <a:pt x="1868487" y="285762"/>
                                </a:lnTo>
                                <a:lnTo>
                                  <a:pt x="1874837" y="285762"/>
                                </a:lnTo>
                                <a:lnTo>
                                  <a:pt x="1876425" y="284175"/>
                                </a:lnTo>
                                <a:lnTo>
                                  <a:pt x="1876425" y="277825"/>
                                </a:lnTo>
                                <a:close/>
                              </a:path>
                              <a:path w="2905125" h="286385">
                                <a:moveTo>
                                  <a:pt x="1876425" y="1587"/>
                                </a:moveTo>
                                <a:lnTo>
                                  <a:pt x="1874837" y="0"/>
                                </a:lnTo>
                                <a:lnTo>
                                  <a:pt x="1868487" y="0"/>
                                </a:lnTo>
                                <a:lnTo>
                                  <a:pt x="1866900" y="1587"/>
                                </a:lnTo>
                                <a:lnTo>
                                  <a:pt x="1866900" y="7937"/>
                                </a:lnTo>
                                <a:lnTo>
                                  <a:pt x="1868487" y="9525"/>
                                </a:lnTo>
                                <a:lnTo>
                                  <a:pt x="1874837" y="9525"/>
                                </a:lnTo>
                                <a:lnTo>
                                  <a:pt x="1876425" y="7937"/>
                                </a:lnTo>
                                <a:lnTo>
                                  <a:pt x="1876425" y="1587"/>
                                </a:lnTo>
                                <a:close/>
                              </a:path>
                              <a:path w="2905125" h="286385">
                                <a:moveTo>
                                  <a:pt x="1895475" y="277825"/>
                                </a:moveTo>
                                <a:lnTo>
                                  <a:pt x="1893887" y="276237"/>
                                </a:lnTo>
                                <a:lnTo>
                                  <a:pt x="1887537" y="276237"/>
                                </a:lnTo>
                                <a:lnTo>
                                  <a:pt x="1885950" y="277825"/>
                                </a:lnTo>
                                <a:lnTo>
                                  <a:pt x="1885950" y="284175"/>
                                </a:lnTo>
                                <a:lnTo>
                                  <a:pt x="1887537" y="285762"/>
                                </a:lnTo>
                                <a:lnTo>
                                  <a:pt x="1893887" y="285762"/>
                                </a:lnTo>
                                <a:lnTo>
                                  <a:pt x="1895475" y="284175"/>
                                </a:lnTo>
                                <a:lnTo>
                                  <a:pt x="1895475" y="277825"/>
                                </a:lnTo>
                                <a:close/>
                              </a:path>
                              <a:path w="2905125" h="286385">
                                <a:moveTo>
                                  <a:pt x="1895475" y="1587"/>
                                </a:moveTo>
                                <a:lnTo>
                                  <a:pt x="1893887" y="0"/>
                                </a:lnTo>
                                <a:lnTo>
                                  <a:pt x="1887537" y="0"/>
                                </a:lnTo>
                                <a:lnTo>
                                  <a:pt x="1885950" y="1587"/>
                                </a:lnTo>
                                <a:lnTo>
                                  <a:pt x="1885950" y="7937"/>
                                </a:lnTo>
                                <a:lnTo>
                                  <a:pt x="1887537" y="9525"/>
                                </a:lnTo>
                                <a:lnTo>
                                  <a:pt x="1893887" y="9525"/>
                                </a:lnTo>
                                <a:lnTo>
                                  <a:pt x="1895475" y="7937"/>
                                </a:lnTo>
                                <a:lnTo>
                                  <a:pt x="1895475" y="1587"/>
                                </a:lnTo>
                                <a:close/>
                              </a:path>
                              <a:path w="2905125" h="286385">
                                <a:moveTo>
                                  <a:pt x="1914525" y="277825"/>
                                </a:moveTo>
                                <a:lnTo>
                                  <a:pt x="1912937" y="276237"/>
                                </a:lnTo>
                                <a:lnTo>
                                  <a:pt x="1906587" y="276237"/>
                                </a:lnTo>
                                <a:lnTo>
                                  <a:pt x="1905000" y="277825"/>
                                </a:lnTo>
                                <a:lnTo>
                                  <a:pt x="1905000" y="284175"/>
                                </a:lnTo>
                                <a:lnTo>
                                  <a:pt x="1906587" y="285762"/>
                                </a:lnTo>
                                <a:lnTo>
                                  <a:pt x="1912937" y="285762"/>
                                </a:lnTo>
                                <a:lnTo>
                                  <a:pt x="1914525" y="284175"/>
                                </a:lnTo>
                                <a:lnTo>
                                  <a:pt x="1914525" y="277825"/>
                                </a:lnTo>
                                <a:close/>
                              </a:path>
                              <a:path w="2905125" h="286385">
                                <a:moveTo>
                                  <a:pt x="1914525" y="1587"/>
                                </a:moveTo>
                                <a:lnTo>
                                  <a:pt x="1912937" y="0"/>
                                </a:lnTo>
                                <a:lnTo>
                                  <a:pt x="1906587" y="0"/>
                                </a:lnTo>
                                <a:lnTo>
                                  <a:pt x="1905000" y="1587"/>
                                </a:lnTo>
                                <a:lnTo>
                                  <a:pt x="1905000" y="7937"/>
                                </a:lnTo>
                                <a:lnTo>
                                  <a:pt x="1906587" y="9525"/>
                                </a:lnTo>
                                <a:lnTo>
                                  <a:pt x="1912937" y="9525"/>
                                </a:lnTo>
                                <a:lnTo>
                                  <a:pt x="1914525" y="7937"/>
                                </a:lnTo>
                                <a:lnTo>
                                  <a:pt x="1914525" y="1587"/>
                                </a:lnTo>
                                <a:close/>
                              </a:path>
                              <a:path w="2905125" h="286385">
                                <a:moveTo>
                                  <a:pt x="1933575" y="277825"/>
                                </a:moveTo>
                                <a:lnTo>
                                  <a:pt x="1931987" y="276237"/>
                                </a:lnTo>
                                <a:lnTo>
                                  <a:pt x="1925637" y="276237"/>
                                </a:lnTo>
                                <a:lnTo>
                                  <a:pt x="1924050" y="277825"/>
                                </a:lnTo>
                                <a:lnTo>
                                  <a:pt x="1924050" y="284175"/>
                                </a:lnTo>
                                <a:lnTo>
                                  <a:pt x="1925637" y="285762"/>
                                </a:lnTo>
                                <a:lnTo>
                                  <a:pt x="1931987" y="285762"/>
                                </a:lnTo>
                                <a:lnTo>
                                  <a:pt x="1933575" y="284175"/>
                                </a:lnTo>
                                <a:lnTo>
                                  <a:pt x="1933575" y="277825"/>
                                </a:lnTo>
                                <a:close/>
                              </a:path>
                              <a:path w="2905125" h="286385">
                                <a:moveTo>
                                  <a:pt x="1933575" y="1587"/>
                                </a:moveTo>
                                <a:lnTo>
                                  <a:pt x="1931987" y="0"/>
                                </a:lnTo>
                                <a:lnTo>
                                  <a:pt x="1925637" y="0"/>
                                </a:lnTo>
                                <a:lnTo>
                                  <a:pt x="1924050" y="1587"/>
                                </a:lnTo>
                                <a:lnTo>
                                  <a:pt x="1924050" y="7937"/>
                                </a:lnTo>
                                <a:lnTo>
                                  <a:pt x="1925637" y="9525"/>
                                </a:lnTo>
                                <a:lnTo>
                                  <a:pt x="1931987" y="9525"/>
                                </a:lnTo>
                                <a:lnTo>
                                  <a:pt x="1933575" y="7937"/>
                                </a:lnTo>
                                <a:lnTo>
                                  <a:pt x="1933575" y="1587"/>
                                </a:lnTo>
                                <a:close/>
                              </a:path>
                              <a:path w="2905125" h="286385">
                                <a:moveTo>
                                  <a:pt x="1952625" y="277825"/>
                                </a:moveTo>
                                <a:lnTo>
                                  <a:pt x="1951037" y="276237"/>
                                </a:lnTo>
                                <a:lnTo>
                                  <a:pt x="1944687" y="276237"/>
                                </a:lnTo>
                                <a:lnTo>
                                  <a:pt x="1943100" y="277825"/>
                                </a:lnTo>
                                <a:lnTo>
                                  <a:pt x="1943100" y="284175"/>
                                </a:lnTo>
                                <a:lnTo>
                                  <a:pt x="1944687" y="285762"/>
                                </a:lnTo>
                                <a:lnTo>
                                  <a:pt x="1951037" y="285762"/>
                                </a:lnTo>
                                <a:lnTo>
                                  <a:pt x="1952625" y="284175"/>
                                </a:lnTo>
                                <a:lnTo>
                                  <a:pt x="1952625" y="277825"/>
                                </a:lnTo>
                                <a:close/>
                              </a:path>
                              <a:path w="2905125" h="286385">
                                <a:moveTo>
                                  <a:pt x="1952625" y="1587"/>
                                </a:moveTo>
                                <a:lnTo>
                                  <a:pt x="1951037" y="0"/>
                                </a:lnTo>
                                <a:lnTo>
                                  <a:pt x="1944687" y="0"/>
                                </a:lnTo>
                                <a:lnTo>
                                  <a:pt x="1943100" y="1587"/>
                                </a:lnTo>
                                <a:lnTo>
                                  <a:pt x="1943100" y="7937"/>
                                </a:lnTo>
                                <a:lnTo>
                                  <a:pt x="1944687" y="9525"/>
                                </a:lnTo>
                                <a:lnTo>
                                  <a:pt x="1951037" y="9525"/>
                                </a:lnTo>
                                <a:lnTo>
                                  <a:pt x="1952625" y="7937"/>
                                </a:lnTo>
                                <a:lnTo>
                                  <a:pt x="1952625" y="1587"/>
                                </a:lnTo>
                                <a:close/>
                              </a:path>
                              <a:path w="2905125" h="286385">
                                <a:moveTo>
                                  <a:pt x="1971675" y="277825"/>
                                </a:moveTo>
                                <a:lnTo>
                                  <a:pt x="1970087" y="276237"/>
                                </a:lnTo>
                                <a:lnTo>
                                  <a:pt x="1963737" y="276237"/>
                                </a:lnTo>
                                <a:lnTo>
                                  <a:pt x="1962150" y="277825"/>
                                </a:lnTo>
                                <a:lnTo>
                                  <a:pt x="1962150" y="284175"/>
                                </a:lnTo>
                                <a:lnTo>
                                  <a:pt x="1963737" y="285762"/>
                                </a:lnTo>
                                <a:lnTo>
                                  <a:pt x="1970087" y="285762"/>
                                </a:lnTo>
                                <a:lnTo>
                                  <a:pt x="1971675" y="284175"/>
                                </a:lnTo>
                                <a:lnTo>
                                  <a:pt x="1971675" y="277825"/>
                                </a:lnTo>
                                <a:close/>
                              </a:path>
                              <a:path w="2905125" h="286385">
                                <a:moveTo>
                                  <a:pt x="1971675" y="1587"/>
                                </a:moveTo>
                                <a:lnTo>
                                  <a:pt x="1970087" y="0"/>
                                </a:lnTo>
                                <a:lnTo>
                                  <a:pt x="1963737" y="0"/>
                                </a:lnTo>
                                <a:lnTo>
                                  <a:pt x="1962150" y="1587"/>
                                </a:lnTo>
                                <a:lnTo>
                                  <a:pt x="1962150" y="7937"/>
                                </a:lnTo>
                                <a:lnTo>
                                  <a:pt x="1963737" y="9525"/>
                                </a:lnTo>
                                <a:lnTo>
                                  <a:pt x="1970087" y="9525"/>
                                </a:lnTo>
                                <a:lnTo>
                                  <a:pt x="1971675" y="7937"/>
                                </a:lnTo>
                                <a:lnTo>
                                  <a:pt x="1971675" y="1587"/>
                                </a:lnTo>
                                <a:close/>
                              </a:path>
                              <a:path w="2905125" h="286385">
                                <a:moveTo>
                                  <a:pt x="1990725" y="277825"/>
                                </a:moveTo>
                                <a:lnTo>
                                  <a:pt x="1989137" y="276237"/>
                                </a:lnTo>
                                <a:lnTo>
                                  <a:pt x="1982787" y="276237"/>
                                </a:lnTo>
                                <a:lnTo>
                                  <a:pt x="1981200" y="277825"/>
                                </a:lnTo>
                                <a:lnTo>
                                  <a:pt x="1981200" y="284175"/>
                                </a:lnTo>
                                <a:lnTo>
                                  <a:pt x="1982787" y="285762"/>
                                </a:lnTo>
                                <a:lnTo>
                                  <a:pt x="1989137" y="285762"/>
                                </a:lnTo>
                                <a:lnTo>
                                  <a:pt x="1990725" y="284175"/>
                                </a:lnTo>
                                <a:lnTo>
                                  <a:pt x="1990725" y="277825"/>
                                </a:lnTo>
                                <a:close/>
                              </a:path>
                              <a:path w="2905125" h="286385">
                                <a:moveTo>
                                  <a:pt x="1990725" y="1587"/>
                                </a:moveTo>
                                <a:lnTo>
                                  <a:pt x="1989137" y="0"/>
                                </a:lnTo>
                                <a:lnTo>
                                  <a:pt x="1982787" y="0"/>
                                </a:lnTo>
                                <a:lnTo>
                                  <a:pt x="1981200" y="1587"/>
                                </a:lnTo>
                                <a:lnTo>
                                  <a:pt x="1981200" y="7937"/>
                                </a:lnTo>
                                <a:lnTo>
                                  <a:pt x="1982787" y="9525"/>
                                </a:lnTo>
                                <a:lnTo>
                                  <a:pt x="1989137" y="9525"/>
                                </a:lnTo>
                                <a:lnTo>
                                  <a:pt x="1990725" y="7937"/>
                                </a:lnTo>
                                <a:lnTo>
                                  <a:pt x="1990725" y="1587"/>
                                </a:lnTo>
                                <a:close/>
                              </a:path>
                              <a:path w="2905125" h="286385">
                                <a:moveTo>
                                  <a:pt x="2009775" y="277825"/>
                                </a:moveTo>
                                <a:lnTo>
                                  <a:pt x="2008187" y="276237"/>
                                </a:lnTo>
                                <a:lnTo>
                                  <a:pt x="2001837" y="276237"/>
                                </a:lnTo>
                                <a:lnTo>
                                  <a:pt x="2000250" y="277825"/>
                                </a:lnTo>
                                <a:lnTo>
                                  <a:pt x="2000250" y="284175"/>
                                </a:lnTo>
                                <a:lnTo>
                                  <a:pt x="2001837" y="285762"/>
                                </a:lnTo>
                                <a:lnTo>
                                  <a:pt x="2008187" y="285762"/>
                                </a:lnTo>
                                <a:lnTo>
                                  <a:pt x="2009775" y="284175"/>
                                </a:lnTo>
                                <a:lnTo>
                                  <a:pt x="2009775" y="277825"/>
                                </a:lnTo>
                                <a:close/>
                              </a:path>
                              <a:path w="2905125" h="286385">
                                <a:moveTo>
                                  <a:pt x="2009775" y="1587"/>
                                </a:moveTo>
                                <a:lnTo>
                                  <a:pt x="2008187" y="0"/>
                                </a:lnTo>
                                <a:lnTo>
                                  <a:pt x="2001837" y="0"/>
                                </a:lnTo>
                                <a:lnTo>
                                  <a:pt x="2000250" y="1587"/>
                                </a:lnTo>
                                <a:lnTo>
                                  <a:pt x="2000250" y="7937"/>
                                </a:lnTo>
                                <a:lnTo>
                                  <a:pt x="2001837" y="9525"/>
                                </a:lnTo>
                                <a:lnTo>
                                  <a:pt x="2008187" y="9525"/>
                                </a:lnTo>
                                <a:lnTo>
                                  <a:pt x="2009775" y="7937"/>
                                </a:lnTo>
                                <a:lnTo>
                                  <a:pt x="2009775" y="1587"/>
                                </a:lnTo>
                                <a:close/>
                              </a:path>
                              <a:path w="2905125" h="286385">
                                <a:moveTo>
                                  <a:pt x="2028825" y="277825"/>
                                </a:moveTo>
                                <a:lnTo>
                                  <a:pt x="2027237" y="276237"/>
                                </a:lnTo>
                                <a:lnTo>
                                  <a:pt x="2020887" y="276237"/>
                                </a:lnTo>
                                <a:lnTo>
                                  <a:pt x="2019300" y="277825"/>
                                </a:lnTo>
                                <a:lnTo>
                                  <a:pt x="2019300" y="284175"/>
                                </a:lnTo>
                                <a:lnTo>
                                  <a:pt x="2020887" y="285762"/>
                                </a:lnTo>
                                <a:lnTo>
                                  <a:pt x="2027237" y="285762"/>
                                </a:lnTo>
                                <a:lnTo>
                                  <a:pt x="2028825" y="284175"/>
                                </a:lnTo>
                                <a:lnTo>
                                  <a:pt x="2028825" y="277825"/>
                                </a:lnTo>
                                <a:close/>
                              </a:path>
                              <a:path w="2905125" h="286385">
                                <a:moveTo>
                                  <a:pt x="2028825" y="1587"/>
                                </a:moveTo>
                                <a:lnTo>
                                  <a:pt x="2027237" y="0"/>
                                </a:lnTo>
                                <a:lnTo>
                                  <a:pt x="2020887" y="0"/>
                                </a:lnTo>
                                <a:lnTo>
                                  <a:pt x="2019300" y="1587"/>
                                </a:lnTo>
                                <a:lnTo>
                                  <a:pt x="2019300" y="7937"/>
                                </a:lnTo>
                                <a:lnTo>
                                  <a:pt x="2020887" y="9525"/>
                                </a:lnTo>
                                <a:lnTo>
                                  <a:pt x="2027237" y="9525"/>
                                </a:lnTo>
                                <a:lnTo>
                                  <a:pt x="2028825" y="7937"/>
                                </a:lnTo>
                                <a:lnTo>
                                  <a:pt x="2028825" y="1587"/>
                                </a:lnTo>
                                <a:close/>
                              </a:path>
                              <a:path w="2905125" h="286385">
                                <a:moveTo>
                                  <a:pt x="2047875" y="277825"/>
                                </a:moveTo>
                                <a:lnTo>
                                  <a:pt x="2046287" y="276237"/>
                                </a:lnTo>
                                <a:lnTo>
                                  <a:pt x="2039937" y="276237"/>
                                </a:lnTo>
                                <a:lnTo>
                                  <a:pt x="2038350" y="277825"/>
                                </a:lnTo>
                                <a:lnTo>
                                  <a:pt x="2038350" y="284175"/>
                                </a:lnTo>
                                <a:lnTo>
                                  <a:pt x="2039937" y="285762"/>
                                </a:lnTo>
                                <a:lnTo>
                                  <a:pt x="2046287" y="285762"/>
                                </a:lnTo>
                                <a:lnTo>
                                  <a:pt x="2047875" y="284175"/>
                                </a:lnTo>
                                <a:lnTo>
                                  <a:pt x="2047875" y="277825"/>
                                </a:lnTo>
                                <a:close/>
                              </a:path>
                              <a:path w="2905125" h="286385">
                                <a:moveTo>
                                  <a:pt x="2047875" y="1587"/>
                                </a:moveTo>
                                <a:lnTo>
                                  <a:pt x="2046287" y="0"/>
                                </a:lnTo>
                                <a:lnTo>
                                  <a:pt x="2039937" y="0"/>
                                </a:lnTo>
                                <a:lnTo>
                                  <a:pt x="2038350" y="1587"/>
                                </a:lnTo>
                                <a:lnTo>
                                  <a:pt x="2038350" y="7937"/>
                                </a:lnTo>
                                <a:lnTo>
                                  <a:pt x="2039937" y="9525"/>
                                </a:lnTo>
                                <a:lnTo>
                                  <a:pt x="2046287" y="9525"/>
                                </a:lnTo>
                                <a:lnTo>
                                  <a:pt x="2047875" y="7937"/>
                                </a:lnTo>
                                <a:lnTo>
                                  <a:pt x="2047875" y="1587"/>
                                </a:lnTo>
                                <a:close/>
                              </a:path>
                              <a:path w="2905125" h="286385">
                                <a:moveTo>
                                  <a:pt x="2066925" y="277825"/>
                                </a:moveTo>
                                <a:lnTo>
                                  <a:pt x="2065337" y="276237"/>
                                </a:lnTo>
                                <a:lnTo>
                                  <a:pt x="2058987" y="276237"/>
                                </a:lnTo>
                                <a:lnTo>
                                  <a:pt x="2057400" y="277825"/>
                                </a:lnTo>
                                <a:lnTo>
                                  <a:pt x="2057400" y="284175"/>
                                </a:lnTo>
                                <a:lnTo>
                                  <a:pt x="2058987" y="285762"/>
                                </a:lnTo>
                                <a:lnTo>
                                  <a:pt x="2065337" y="285762"/>
                                </a:lnTo>
                                <a:lnTo>
                                  <a:pt x="2066925" y="284175"/>
                                </a:lnTo>
                                <a:lnTo>
                                  <a:pt x="2066925" y="277825"/>
                                </a:lnTo>
                                <a:close/>
                              </a:path>
                              <a:path w="2905125" h="286385">
                                <a:moveTo>
                                  <a:pt x="2066925" y="1587"/>
                                </a:moveTo>
                                <a:lnTo>
                                  <a:pt x="2065337" y="0"/>
                                </a:lnTo>
                                <a:lnTo>
                                  <a:pt x="2058987" y="0"/>
                                </a:lnTo>
                                <a:lnTo>
                                  <a:pt x="2057400" y="1587"/>
                                </a:lnTo>
                                <a:lnTo>
                                  <a:pt x="2057400" y="7937"/>
                                </a:lnTo>
                                <a:lnTo>
                                  <a:pt x="2058987" y="9525"/>
                                </a:lnTo>
                                <a:lnTo>
                                  <a:pt x="2065337" y="9525"/>
                                </a:lnTo>
                                <a:lnTo>
                                  <a:pt x="2066925" y="7937"/>
                                </a:lnTo>
                                <a:lnTo>
                                  <a:pt x="2066925" y="1587"/>
                                </a:lnTo>
                                <a:close/>
                              </a:path>
                              <a:path w="2905125" h="286385">
                                <a:moveTo>
                                  <a:pt x="2085975" y="277825"/>
                                </a:moveTo>
                                <a:lnTo>
                                  <a:pt x="2084387" y="276237"/>
                                </a:lnTo>
                                <a:lnTo>
                                  <a:pt x="2078037" y="276237"/>
                                </a:lnTo>
                                <a:lnTo>
                                  <a:pt x="2076450" y="277825"/>
                                </a:lnTo>
                                <a:lnTo>
                                  <a:pt x="2076450" y="284175"/>
                                </a:lnTo>
                                <a:lnTo>
                                  <a:pt x="2078037" y="285762"/>
                                </a:lnTo>
                                <a:lnTo>
                                  <a:pt x="2084387" y="285762"/>
                                </a:lnTo>
                                <a:lnTo>
                                  <a:pt x="2085975" y="284175"/>
                                </a:lnTo>
                                <a:lnTo>
                                  <a:pt x="2085975" y="277825"/>
                                </a:lnTo>
                                <a:close/>
                              </a:path>
                              <a:path w="2905125" h="286385">
                                <a:moveTo>
                                  <a:pt x="2085975" y="1587"/>
                                </a:moveTo>
                                <a:lnTo>
                                  <a:pt x="2084387" y="0"/>
                                </a:lnTo>
                                <a:lnTo>
                                  <a:pt x="2078037" y="0"/>
                                </a:lnTo>
                                <a:lnTo>
                                  <a:pt x="2076450" y="1587"/>
                                </a:lnTo>
                                <a:lnTo>
                                  <a:pt x="2076450" y="7937"/>
                                </a:lnTo>
                                <a:lnTo>
                                  <a:pt x="2078037" y="9525"/>
                                </a:lnTo>
                                <a:lnTo>
                                  <a:pt x="2084387" y="9525"/>
                                </a:lnTo>
                                <a:lnTo>
                                  <a:pt x="2085975" y="7937"/>
                                </a:lnTo>
                                <a:lnTo>
                                  <a:pt x="2085975" y="1587"/>
                                </a:lnTo>
                                <a:close/>
                              </a:path>
                              <a:path w="2905125" h="286385">
                                <a:moveTo>
                                  <a:pt x="2105025" y="277825"/>
                                </a:moveTo>
                                <a:lnTo>
                                  <a:pt x="2103437" y="276237"/>
                                </a:lnTo>
                                <a:lnTo>
                                  <a:pt x="2097087" y="276237"/>
                                </a:lnTo>
                                <a:lnTo>
                                  <a:pt x="2095500" y="277825"/>
                                </a:lnTo>
                                <a:lnTo>
                                  <a:pt x="2095500" y="284175"/>
                                </a:lnTo>
                                <a:lnTo>
                                  <a:pt x="2097087" y="285762"/>
                                </a:lnTo>
                                <a:lnTo>
                                  <a:pt x="2103437" y="285762"/>
                                </a:lnTo>
                                <a:lnTo>
                                  <a:pt x="2105025" y="284175"/>
                                </a:lnTo>
                                <a:lnTo>
                                  <a:pt x="2105025" y="277825"/>
                                </a:lnTo>
                                <a:close/>
                              </a:path>
                              <a:path w="2905125" h="286385">
                                <a:moveTo>
                                  <a:pt x="2105025" y="1587"/>
                                </a:moveTo>
                                <a:lnTo>
                                  <a:pt x="2103437" y="0"/>
                                </a:lnTo>
                                <a:lnTo>
                                  <a:pt x="2097087" y="0"/>
                                </a:lnTo>
                                <a:lnTo>
                                  <a:pt x="2095500" y="1587"/>
                                </a:lnTo>
                                <a:lnTo>
                                  <a:pt x="2095500" y="7937"/>
                                </a:lnTo>
                                <a:lnTo>
                                  <a:pt x="2097087" y="9525"/>
                                </a:lnTo>
                                <a:lnTo>
                                  <a:pt x="2103437" y="9525"/>
                                </a:lnTo>
                                <a:lnTo>
                                  <a:pt x="2105025" y="7937"/>
                                </a:lnTo>
                                <a:lnTo>
                                  <a:pt x="2105025" y="1587"/>
                                </a:lnTo>
                                <a:close/>
                              </a:path>
                              <a:path w="2905125" h="286385">
                                <a:moveTo>
                                  <a:pt x="2124075" y="277825"/>
                                </a:moveTo>
                                <a:lnTo>
                                  <a:pt x="2122487" y="276237"/>
                                </a:lnTo>
                                <a:lnTo>
                                  <a:pt x="2116137" y="276237"/>
                                </a:lnTo>
                                <a:lnTo>
                                  <a:pt x="2114550" y="277825"/>
                                </a:lnTo>
                                <a:lnTo>
                                  <a:pt x="2114550" y="284175"/>
                                </a:lnTo>
                                <a:lnTo>
                                  <a:pt x="2116137" y="285762"/>
                                </a:lnTo>
                                <a:lnTo>
                                  <a:pt x="2122487" y="285762"/>
                                </a:lnTo>
                                <a:lnTo>
                                  <a:pt x="2124075" y="284175"/>
                                </a:lnTo>
                                <a:lnTo>
                                  <a:pt x="2124075" y="277825"/>
                                </a:lnTo>
                                <a:close/>
                              </a:path>
                              <a:path w="2905125" h="286385">
                                <a:moveTo>
                                  <a:pt x="2124075" y="1587"/>
                                </a:moveTo>
                                <a:lnTo>
                                  <a:pt x="2122487" y="0"/>
                                </a:lnTo>
                                <a:lnTo>
                                  <a:pt x="2116137" y="0"/>
                                </a:lnTo>
                                <a:lnTo>
                                  <a:pt x="2114550" y="1587"/>
                                </a:lnTo>
                                <a:lnTo>
                                  <a:pt x="2114550" y="7937"/>
                                </a:lnTo>
                                <a:lnTo>
                                  <a:pt x="2116137" y="9525"/>
                                </a:lnTo>
                                <a:lnTo>
                                  <a:pt x="2122487" y="9525"/>
                                </a:lnTo>
                                <a:lnTo>
                                  <a:pt x="2124075" y="7937"/>
                                </a:lnTo>
                                <a:lnTo>
                                  <a:pt x="2124075" y="1587"/>
                                </a:lnTo>
                                <a:close/>
                              </a:path>
                              <a:path w="2905125" h="286385">
                                <a:moveTo>
                                  <a:pt x="2143125" y="277825"/>
                                </a:moveTo>
                                <a:lnTo>
                                  <a:pt x="2141537" y="276237"/>
                                </a:lnTo>
                                <a:lnTo>
                                  <a:pt x="2135187" y="276237"/>
                                </a:lnTo>
                                <a:lnTo>
                                  <a:pt x="2133600" y="277825"/>
                                </a:lnTo>
                                <a:lnTo>
                                  <a:pt x="2133600" y="284175"/>
                                </a:lnTo>
                                <a:lnTo>
                                  <a:pt x="2135187" y="285762"/>
                                </a:lnTo>
                                <a:lnTo>
                                  <a:pt x="2141537" y="285762"/>
                                </a:lnTo>
                                <a:lnTo>
                                  <a:pt x="2143125" y="284175"/>
                                </a:lnTo>
                                <a:lnTo>
                                  <a:pt x="2143125" y="277825"/>
                                </a:lnTo>
                                <a:close/>
                              </a:path>
                              <a:path w="2905125" h="286385">
                                <a:moveTo>
                                  <a:pt x="2143125" y="1587"/>
                                </a:moveTo>
                                <a:lnTo>
                                  <a:pt x="2141537" y="0"/>
                                </a:lnTo>
                                <a:lnTo>
                                  <a:pt x="2135187" y="0"/>
                                </a:lnTo>
                                <a:lnTo>
                                  <a:pt x="2133600" y="1587"/>
                                </a:lnTo>
                                <a:lnTo>
                                  <a:pt x="2133600" y="7937"/>
                                </a:lnTo>
                                <a:lnTo>
                                  <a:pt x="2135187" y="9525"/>
                                </a:lnTo>
                                <a:lnTo>
                                  <a:pt x="2141537" y="9525"/>
                                </a:lnTo>
                                <a:lnTo>
                                  <a:pt x="2143125" y="7937"/>
                                </a:lnTo>
                                <a:lnTo>
                                  <a:pt x="2143125" y="1587"/>
                                </a:lnTo>
                                <a:close/>
                              </a:path>
                              <a:path w="2905125" h="286385">
                                <a:moveTo>
                                  <a:pt x="2162175" y="277825"/>
                                </a:moveTo>
                                <a:lnTo>
                                  <a:pt x="2160587" y="276237"/>
                                </a:lnTo>
                                <a:lnTo>
                                  <a:pt x="2154237" y="276237"/>
                                </a:lnTo>
                                <a:lnTo>
                                  <a:pt x="2152650" y="277825"/>
                                </a:lnTo>
                                <a:lnTo>
                                  <a:pt x="2152650" y="284175"/>
                                </a:lnTo>
                                <a:lnTo>
                                  <a:pt x="2154237" y="285762"/>
                                </a:lnTo>
                                <a:lnTo>
                                  <a:pt x="2160587" y="285762"/>
                                </a:lnTo>
                                <a:lnTo>
                                  <a:pt x="2162175" y="284175"/>
                                </a:lnTo>
                                <a:lnTo>
                                  <a:pt x="2162175" y="277825"/>
                                </a:lnTo>
                                <a:close/>
                              </a:path>
                              <a:path w="2905125" h="286385">
                                <a:moveTo>
                                  <a:pt x="2162175" y="1587"/>
                                </a:moveTo>
                                <a:lnTo>
                                  <a:pt x="2160587" y="0"/>
                                </a:lnTo>
                                <a:lnTo>
                                  <a:pt x="2154237" y="0"/>
                                </a:lnTo>
                                <a:lnTo>
                                  <a:pt x="2152650" y="1587"/>
                                </a:lnTo>
                                <a:lnTo>
                                  <a:pt x="2152650" y="7937"/>
                                </a:lnTo>
                                <a:lnTo>
                                  <a:pt x="2154237" y="9525"/>
                                </a:lnTo>
                                <a:lnTo>
                                  <a:pt x="2160587" y="9525"/>
                                </a:lnTo>
                                <a:lnTo>
                                  <a:pt x="2162175" y="7937"/>
                                </a:lnTo>
                                <a:lnTo>
                                  <a:pt x="2162175" y="1587"/>
                                </a:lnTo>
                                <a:close/>
                              </a:path>
                              <a:path w="2905125" h="286385">
                                <a:moveTo>
                                  <a:pt x="2181225" y="277825"/>
                                </a:moveTo>
                                <a:lnTo>
                                  <a:pt x="2179637" y="276237"/>
                                </a:lnTo>
                                <a:lnTo>
                                  <a:pt x="2173287" y="276237"/>
                                </a:lnTo>
                                <a:lnTo>
                                  <a:pt x="2171700" y="277825"/>
                                </a:lnTo>
                                <a:lnTo>
                                  <a:pt x="2171700" y="284175"/>
                                </a:lnTo>
                                <a:lnTo>
                                  <a:pt x="2173287" y="285762"/>
                                </a:lnTo>
                                <a:lnTo>
                                  <a:pt x="2179637" y="285762"/>
                                </a:lnTo>
                                <a:lnTo>
                                  <a:pt x="2181225" y="284175"/>
                                </a:lnTo>
                                <a:lnTo>
                                  <a:pt x="2181225" y="277825"/>
                                </a:lnTo>
                                <a:close/>
                              </a:path>
                              <a:path w="2905125" h="286385">
                                <a:moveTo>
                                  <a:pt x="2181225" y="1587"/>
                                </a:moveTo>
                                <a:lnTo>
                                  <a:pt x="2179637" y="0"/>
                                </a:lnTo>
                                <a:lnTo>
                                  <a:pt x="2173287" y="0"/>
                                </a:lnTo>
                                <a:lnTo>
                                  <a:pt x="2171700" y="1587"/>
                                </a:lnTo>
                                <a:lnTo>
                                  <a:pt x="2171700" y="7937"/>
                                </a:lnTo>
                                <a:lnTo>
                                  <a:pt x="2173287" y="9525"/>
                                </a:lnTo>
                                <a:lnTo>
                                  <a:pt x="2179637" y="9525"/>
                                </a:lnTo>
                                <a:lnTo>
                                  <a:pt x="2181225" y="7937"/>
                                </a:lnTo>
                                <a:lnTo>
                                  <a:pt x="2181225" y="1587"/>
                                </a:lnTo>
                                <a:close/>
                              </a:path>
                              <a:path w="2905125" h="286385">
                                <a:moveTo>
                                  <a:pt x="2200275" y="277825"/>
                                </a:moveTo>
                                <a:lnTo>
                                  <a:pt x="2198687" y="276237"/>
                                </a:lnTo>
                                <a:lnTo>
                                  <a:pt x="2192337" y="276237"/>
                                </a:lnTo>
                                <a:lnTo>
                                  <a:pt x="2190750" y="277825"/>
                                </a:lnTo>
                                <a:lnTo>
                                  <a:pt x="2190750" y="284175"/>
                                </a:lnTo>
                                <a:lnTo>
                                  <a:pt x="2192337" y="285762"/>
                                </a:lnTo>
                                <a:lnTo>
                                  <a:pt x="2198687" y="285762"/>
                                </a:lnTo>
                                <a:lnTo>
                                  <a:pt x="2200275" y="284175"/>
                                </a:lnTo>
                                <a:lnTo>
                                  <a:pt x="2200275" y="277825"/>
                                </a:lnTo>
                                <a:close/>
                              </a:path>
                              <a:path w="2905125" h="286385">
                                <a:moveTo>
                                  <a:pt x="2200275" y="1587"/>
                                </a:moveTo>
                                <a:lnTo>
                                  <a:pt x="2198687" y="0"/>
                                </a:lnTo>
                                <a:lnTo>
                                  <a:pt x="2192337" y="0"/>
                                </a:lnTo>
                                <a:lnTo>
                                  <a:pt x="2190750" y="1587"/>
                                </a:lnTo>
                                <a:lnTo>
                                  <a:pt x="2190750" y="7937"/>
                                </a:lnTo>
                                <a:lnTo>
                                  <a:pt x="2192337" y="9525"/>
                                </a:lnTo>
                                <a:lnTo>
                                  <a:pt x="2198687" y="9525"/>
                                </a:lnTo>
                                <a:lnTo>
                                  <a:pt x="2200275" y="7937"/>
                                </a:lnTo>
                                <a:lnTo>
                                  <a:pt x="2200275" y="1587"/>
                                </a:lnTo>
                                <a:close/>
                              </a:path>
                              <a:path w="2905125" h="286385">
                                <a:moveTo>
                                  <a:pt x="2219325" y="277825"/>
                                </a:moveTo>
                                <a:lnTo>
                                  <a:pt x="2217737" y="276237"/>
                                </a:lnTo>
                                <a:lnTo>
                                  <a:pt x="2211387" y="276237"/>
                                </a:lnTo>
                                <a:lnTo>
                                  <a:pt x="2209800" y="277825"/>
                                </a:lnTo>
                                <a:lnTo>
                                  <a:pt x="2209800" y="284175"/>
                                </a:lnTo>
                                <a:lnTo>
                                  <a:pt x="2211387" y="285762"/>
                                </a:lnTo>
                                <a:lnTo>
                                  <a:pt x="2217737" y="285762"/>
                                </a:lnTo>
                                <a:lnTo>
                                  <a:pt x="2219325" y="284175"/>
                                </a:lnTo>
                                <a:lnTo>
                                  <a:pt x="2219325" y="277825"/>
                                </a:lnTo>
                                <a:close/>
                              </a:path>
                              <a:path w="2905125" h="286385">
                                <a:moveTo>
                                  <a:pt x="2219325" y="1587"/>
                                </a:moveTo>
                                <a:lnTo>
                                  <a:pt x="2217737" y="0"/>
                                </a:lnTo>
                                <a:lnTo>
                                  <a:pt x="2211387" y="0"/>
                                </a:lnTo>
                                <a:lnTo>
                                  <a:pt x="2209800" y="1587"/>
                                </a:lnTo>
                                <a:lnTo>
                                  <a:pt x="2209800" y="7937"/>
                                </a:lnTo>
                                <a:lnTo>
                                  <a:pt x="2211387" y="9525"/>
                                </a:lnTo>
                                <a:lnTo>
                                  <a:pt x="2217737" y="9525"/>
                                </a:lnTo>
                                <a:lnTo>
                                  <a:pt x="2219325" y="7937"/>
                                </a:lnTo>
                                <a:lnTo>
                                  <a:pt x="2219325" y="1587"/>
                                </a:lnTo>
                                <a:close/>
                              </a:path>
                              <a:path w="2905125" h="286385">
                                <a:moveTo>
                                  <a:pt x="2238375" y="277825"/>
                                </a:moveTo>
                                <a:lnTo>
                                  <a:pt x="2236787" y="276237"/>
                                </a:lnTo>
                                <a:lnTo>
                                  <a:pt x="2230437" y="276237"/>
                                </a:lnTo>
                                <a:lnTo>
                                  <a:pt x="2228850" y="277825"/>
                                </a:lnTo>
                                <a:lnTo>
                                  <a:pt x="2228850" y="284175"/>
                                </a:lnTo>
                                <a:lnTo>
                                  <a:pt x="2230437" y="285762"/>
                                </a:lnTo>
                                <a:lnTo>
                                  <a:pt x="2236787" y="285762"/>
                                </a:lnTo>
                                <a:lnTo>
                                  <a:pt x="2238375" y="284175"/>
                                </a:lnTo>
                                <a:lnTo>
                                  <a:pt x="2238375" y="277825"/>
                                </a:lnTo>
                                <a:close/>
                              </a:path>
                              <a:path w="2905125" h="286385">
                                <a:moveTo>
                                  <a:pt x="2238375" y="1587"/>
                                </a:moveTo>
                                <a:lnTo>
                                  <a:pt x="2236787" y="0"/>
                                </a:lnTo>
                                <a:lnTo>
                                  <a:pt x="2230437" y="0"/>
                                </a:lnTo>
                                <a:lnTo>
                                  <a:pt x="2228850" y="1587"/>
                                </a:lnTo>
                                <a:lnTo>
                                  <a:pt x="2228850" y="7937"/>
                                </a:lnTo>
                                <a:lnTo>
                                  <a:pt x="2230437" y="9525"/>
                                </a:lnTo>
                                <a:lnTo>
                                  <a:pt x="2236787" y="9525"/>
                                </a:lnTo>
                                <a:lnTo>
                                  <a:pt x="2238375" y="7937"/>
                                </a:lnTo>
                                <a:lnTo>
                                  <a:pt x="2238375" y="1587"/>
                                </a:lnTo>
                                <a:close/>
                              </a:path>
                              <a:path w="2905125" h="286385">
                                <a:moveTo>
                                  <a:pt x="2257425" y="277825"/>
                                </a:moveTo>
                                <a:lnTo>
                                  <a:pt x="2255837" y="276237"/>
                                </a:lnTo>
                                <a:lnTo>
                                  <a:pt x="2249487" y="276237"/>
                                </a:lnTo>
                                <a:lnTo>
                                  <a:pt x="2247900" y="277825"/>
                                </a:lnTo>
                                <a:lnTo>
                                  <a:pt x="2247900" y="284175"/>
                                </a:lnTo>
                                <a:lnTo>
                                  <a:pt x="2249487" y="285762"/>
                                </a:lnTo>
                                <a:lnTo>
                                  <a:pt x="2255837" y="285762"/>
                                </a:lnTo>
                                <a:lnTo>
                                  <a:pt x="2257425" y="284175"/>
                                </a:lnTo>
                                <a:lnTo>
                                  <a:pt x="2257425" y="277825"/>
                                </a:lnTo>
                                <a:close/>
                              </a:path>
                              <a:path w="2905125" h="286385">
                                <a:moveTo>
                                  <a:pt x="2257425" y="1587"/>
                                </a:moveTo>
                                <a:lnTo>
                                  <a:pt x="2255837" y="0"/>
                                </a:lnTo>
                                <a:lnTo>
                                  <a:pt x="2249487" y="0"/>
                                </a:lnTo>
                                <a:lnTo>
                                  <a:pt x="2247900" y="1587"/>
                                </a:lnTo>
                                <a:lnTo>
                                  <a:pt x="2247900" y="7937"/>
                                </a:lnTo>
                                <a:lnTo>
                                  <a:pt x="2249487" y="9525"/>
                                </a:lnTo>
                                <a:lnTo>
                                  <a:pt x="2255837" y="9525"/>
                                </a:lnTo>
                                <a:lnTo>
                                  <a:pt x="2257425" y="7937"/>
                                </a:lnTo>
                                <a:lnTo>
                                  <a:pt x="2257425" y="1587"/>
                                </a:lnTo>
                                <a:close/>
                              </a:path>
                              <a:path w="2905125" h="286385">
                                <a:moveTo>
                                  <a:pt x="2276475" y="277825"/>
                                </a:moveTo>
                                <a:lnTo>
                                  <a:pt x="2274887" y="276237"/>
                                </a:lnTo>
                                <a:lnTo>
                                  <a:pt x="2268537" y="276237"/>
                                </a:lnTo>
                                <a:lnTo>
                                  <a:pt x="2266950" y="277825"/>
                                </a:lnTo>
                                <a:lnTo>
                                  <a:pt x="2266950" y="284175"/>
                                </a:lnTo>
                                <a:lnTo>
                                  <a:pt x="2268537" y="285762"/>
                                </a:lnTo>
                                <a:lnTo>
                                  <a:pt x="2274887" y="285762"/>
                                </a:lnTo>
                                <a:lnTo>
                                  <a:pt x="2276475" y="284175"/>
                                </a:lnTo>
                                <a:lnTo>
                                  <a:pt x="2276475" y="277825"/>
                                </a:lnTo>
                                <a:close/>
                              </a:path>
                              <a:path w="2905125" h="286385">
                                <a:moveTo>
                                  <a:pt x="2276475" y="1587"/>
                                </a:moveTo>
                                <a:lnTo>
                                  <a:pt x="2274887" y="0"/>
                                </a:lnTo>
                                <a:lnTo>
                                  <a:pt x="2268537" y="0"/>
                                </a:lnTo>
                                <a:lnTo>
                                  <a:pt x="2266950" y="1587"/>
                                </a:lnTo>
                                <a:lnTo>
                                  <a:pt x="2266950" y="7937"/>
                                </a:lnTo>
                                <a:lnTo>
                                  <a:pt x="2268537" y="9525"/>
                                </a:lnTo>
                                <a:lnTo>
                                  <a:pt x="2274887" y="9525"/>
                                </a:lnTo>
                                <a:lnTo>
                                  <a:pt x="2276475" y="7937"/>
                                </a:lnTo>
                                <a:lnTo>
                                  <a:pt x="2276475" y="1587"/>
                                </a:lnTo>
                                <a:close/>
                              </a:path>
                              <a:path w="2905125" h="286385">
                                <a:moveTo>
                                  <a:pt x="2295525" y="277825"/>
                                </a:moveTo>
                                <a:lnTo>
                                  <a:pt x="2293937" y="276237"/>
                                </a:lnTo>
                                <a:lnTo>
                                  <a:pt x="2287587" y="276237"/>
                                </a:lnTo>
                                <a:lnTo>
                                  <a:pt x="2286000" y="277825"/>
                                </a:lnTo>
                                <a:lnTo>
                                  <a:pt x="2286000" y="284175"/>
                                </a:lnTo>
                                <a:lnTo>
                                  <a:pt x="2287587" y="285762"/>
                                </a:lnTo>
                                <a:lnTo>
                                  <a:pt x="2293937" y="285762"/>
                                </a:lnTo>
                                <a:lnTo>
                                  <a:pt x="2295525" y="284175"/>
                                </a:lnTo>
                                <a:lnTo>
                                  <a:pt x="2295525" y="277825"/>
                                </a:lnTo>
                                <a:close/>
                              </a:path>
                              <a:path w="2905125" h="286385">
                                <a:moveTo>
                                  <a:pt x="2295525" y="1587"/>
                                </a:moveTo>
                                <a:lnTo>
                                  <a:pt x="2293937" y="0"/>
                                </a:lnTo>
                                <a:lnTo>
                                  <a:pt x="2287587" y="0"/>
                                </a:lnTo>
                                <a:lnTo>
                                  <a:pt x="2286000" y="1587"/>
                                </a:lnTo>
                                <a:lnTo>
                                  <a:pt x="2286000" y="7937"/>
                                </a:lnTo>
                                <a:lnTo>
                                  <a:pt x="2287587" y="9525"/>
                                </a:lnTo>
                                <a:lnTo>
                                  <a:pt x="2293937" y="9525"/>
                                </a:lnTo>
                                <a:lnTo>
                                  <a:pt x="2295525" y="7937"/>
                                </a:lnTo>
                                <a:lnTo>
                                  <a:pt x="2295525" y="1587"/>
                                </a:lnTo>
                                <a:close/>
                              </a:path>
                              <a:path w="2905125" h="286385">
                                <a:moveTo>
                                  <a:pt x="2314575" y="277825"/>
                                </a:moveTo>
                                <a:lnTo>
                                  <a:pt x="2312987" y="276237"/>
                                </a:lnTo>
                                <a:lnTo>
                                  <a:pt x="2306637" y="276237"/>
                                </a:lnTo>
                                <a:lnTo>
                                  <a:pt x="2305050" y="277825"/>
                                </a:lnTo>
                                <a:lnTo>
                                  <a:pt x="2305050" y="284175"/>
                                </a:lnTo>
                                <a:lnTo>
                                  <a:pt x="2306637" y="285762"/>
                                </a:lnTo>
                                <a:lnTo>
                                  <a:pt x="2312987" y="285762"/>
                                </a:lnTo>
                                <a:lnTo>
                                  <a:pt x="2314575" y="284175"/>
                                </a:lnTo>
                                <a:lnTo>
                                  <a:pt x="2314575" y="277825"/>
                                </a:lnTo>
                                <a:close/>
                              </a:path>
                              <a:path w="2905125" h="286385">
                                <a:moveTo>
                                  <a:pt x="2314575" y="1587"/>
                                </a:moveTo>
                                <a:lnTo>
                                  <a:pt x="2312987" y="0"/>
                                </a:lnTo>
                                <a:lnTo>
                                  <a:pt x="2306637" y="0"/>
                                </a:lnTo>
                                <a:lnTo>
                                  <a:pt x="2305050" y="1587"/>
                                </a:lnTo>
                                <a:lnTo>
                                  <a:pt x="2305050" y="7937"/>
                                </a:lnTo>
                                <a:lnTo>
                                  <a:pt x="2306637" y="9525"/>
                                </a:lnTo>
                                <a:lnTo>
                                  <a:pt x="2312987" y="9525"/>
                                </a:lnTo>
                                <a:lnTo>
                                  <a:pt x="2314575" y="7937"/>
                                </a:lnTo>
                                <a:lnTo>
                                  <a:pt x="2314575" y="1587"/>
                                </a:lnTo>
                                <a:close/>
                              </a:path>
                              <a:path w="2905125" h="286385">
                                <a:moveTo>
                                  <a:pt x="2333625" y="277825"/>
                                </a:moveTo>
                                <a:lnTo>
                                  <a:pt x="2332037" y="276237"/>
                                </a:lnTo>
                                <a:lnTo>
                                  <a:pt x="2325687" y="276237"/>
                                </a:lnTo>
                                <a:lnTo>
                                  <a:pt x="2324100" y="277825"/>
                                </a:lnTo>
                                <a:lnTo>
                                  <a:pt x="2324100" y="284175"/>
                                </a:lnTo>
                                <a:lnTo>
                                  <a:pt x="2325687" y="285762"/>
                                </a:lnTo>
                                <a:lnTo>
                                  <a:pt x="2332037" y="285762"/>
                                </a:lnTo>
                                <a:lnTo>
                                  <a:pt x="2333625" y="284175"/>
                                </a:lnTo>
                                <a:lnTo>
                                  <a:pt x="2333625" y="277825"/>
                                </a:lnTo>
                                <a:close/>
                              </a:path>
                              <a:path w="2905125" h="286385">
                                <a:moveTo>
                                  <a:pt x="2333625" y="1587"/>
                                </a:moveTo>
                                <a:lnTo>
                                  <a:pt x="2332037" y="0"/>
                                </a:lnTo>
                                <a:lnTo>
                                  <a:pt x="2325687" y="0"/>
                                </a:lnTo>
                                <a:lnTo>
                                  <a:pt x="2324100" y="1587"/>
                                </a:lnTo>
                                <a:lnTo>
                                  <a:pt x="2324100" y="7937"/>
                                </a:lnTo>
                                <a:lnTo>
                                  <a:pt x="2325687" y="9525"/>
                                </a:lnTo>
                                <a:lnTo>
                                  <a:pt x="2332037" y="9525"/>
                                </a:lnTo>
                                <a:lnTo>
                                  <a:pt x="2333625" y="7937"/>
                                </a:lnTo>
                                <a:lnTo>
                                  <a:pt x="2333625" y="1587"/>
                                </a:lnTo>
                                <a:close/>
                              </a:path>
                              <a:path w="2905125" h="286385">
                                <a:moveTo>
                                  <a:pt x="2352675" y="277825"/>
                                </a:moveTo>
                                <a:lnTo>
                                  <a:pt x="2351087" y="276237"/>
                                </a:lnTo>
                                <a:lnTo>
                                  <a:pt x="2344737" y="276237"/>
                                </a:lnTo>
                                <a:lnTo>
                                  <a:pt x="2343150" y="277825"/>
                                </a:lnTo>
                                <a:lnTo>
                                  <a:pt x="2343150" y="284175"/>
                                </a:lnTo>
                                <a:lnTo>
                                  <a:pt x="2344737" y="285762"/>
                                </a:lnTo>
                                <a:lnTo>
                                  <a:pt x="2351087" y="285762"/>
                                </a:lnTo>
                                <a:lnTo>
                                  <a:pt x="2352675" y="284175"/>
                                </a:lnTo>
                                <a:lnTo>
                                  <a:pt x="2352675" y="277825"/>
                                </a:lnTo>
                                <a:close/>
                              </a:path>
                              <a:path w="2905125" h="286385">
                                <a:moveTo>
                                  <a:pt x="2352675" y="1587"/>
                                </a:moveTo>
                                <a:lnTo>
                                  <a:pt x="2351087" y="0"/>
                                </a:lnTo>
                                <a:lnTo>
                                  <a:pt x="2344737" y="0"/>
                                </a:lnTo>
                                <a:lnTo>
                                  <a:pt x="2343150" y="1587"/>
                                </a:lnTo>
                                <a:lnTo>
                                  <a:pt x="2343150" y="7937"/>
                                </a:lnTo>
                                <a:lnTo>
                                  <a:pt x="2344737" y="9525"/>
                                </a:lnTo>
                                <a:lnTo>
                                  <a:pt x="2351087" y="9525"/>
                                </a:lnTo>
                                <a:lnTo>
                                  <a:pt x="2352675" y="7937"/>
                                </a:lnTo>
                                <a:lnTo>
                                  <a:pt x="2352675" y="1587"/>
                                </a:lnTo>
                                <a:close/>
                              </a:path>
                              <a:path w="2905125" h="286385">
                                <a:moveTo>
                                  <a:pt x="2371725" y="277825"/>
                                </a:moveTo>
                                <a:lnTo>
                                  <a:pt x="2370137" y="276237"/>
                                </a:lnTo>
                                <a:lnTo>
                                  <a:pt x="2363787" y="276237"/>
                                </a:lnTo>
                                <a:lnTo>
                                  <a:pt x="2362200" y="277825"/>
                                </a:lnTo>
                                <a:lnTo>
                                  <a:pt x="2362200" y="284175"/>
                                </a:lnTo>
                                <a:lnTo>
                                  <a:pt x="2363787" y="285762"/>
                                </a:lnTo>
                                <a:lnTo>
                                  <a:pt x="2370137" y="285762"/>
                                </a:lnTo>
                                <a:lnTo>
                                  <a:pt x="2371725" y="284175"/>
                                </a:lnTo>
                                <a:lnTo>
                                  <a:pt x="2371725" y="277825"/>
                                </a:lnTo>
                                <a:close/>
                              </a:path>
                              <a:path w="2905125" h="286385">
                                <a:moveTo>
                                  <a:pt x="2371725" y="1587"/>
                                </a:moveTo>
                                <a:lnTo>
                                  <a:pt x="2370137" y="0"/>
                                </a:lnTo>
                                <a:lnTo>
                                  <a:pt x="2363787" y="0"/>
                                </a:lnTo>
                                <a:lnTo>
                                  <a:pt x="2362200" y="1587"/>
                                </a:lnTo>
                                <a:lnTo>
                                  <a:pt x="2362200" y="7937"/>
                                </a:lnTo>
                                <a:lnTo>
                                  <a:pt x="2363787" y="9525"/>
                                </a:lnTo>
                                <a:lnTo>
                                  <a:pt x="2370137" y="9525"/>
                                </a:lnTo>
                                <a:lnTo>
                                  <a:pt x="2371725" y="7937"/>
                                </a:lnTo>
                                <a:lnTo>
                                  <a:pt x="2371725" y="1587"/>
                                </a:lnTo>
                                <a:close/>
                              </a:path>
                              <a:path w="2905125" h="286385">
                                <a:moveTo>
                                  <a:pt x="2390775" y="277825"/>
                                </a:moveTo>
                                <a:lnTo>
                                  <a:pt x="2389187" y="276237"/>
                                </a:lnTo>
                                <a:lnTo>
                                  <a:pt x="2382837" y="276237"/>
                                </a:lnTo>
                                <a:lnTo>
                                  <a:pt x="2381250" y="277825"/>
                                </a:lnTo>
                                <a:lnTo>
                                  <a:pt x="2381250" y="284175"/>
                                </a:lnTo>
                                <a:lnTo>
                                  <a:pt x="2382837" y="285762"/>
                                </a:lnTo>
                                <a:lnTo>
                                  <a:pt x="2389187" y="285762"/>
                                </a:lnTo>
                                <a:lnTo>
                                  <a:pt x="2390775" y="284175"/>
                                </a:lnTo>
                                <a:lnTo>
                                  <a:pt x="2390775" y="277825"/>
                                </a:lnTo>
                                <a:close/>
                              </a:path>
                              <a:path w="2905125" h="286385">
                                <a:moveTo>
                                  <a:pt x="2390775" y="1587"/>
                                </a:moveTo>
                                <a:lnTo>
                                  <a:pt x="2389187" y="0"/>
                                </a:lnTo>
                                <a:lnTo>
                                  <a:pt x="2382837" y="0"/>
                                </a:lnTo>
                                <a:lnTo>
                                  <a:pt x="2381250" y="1587"/>
                                </a:lnTo>
                                <a:lnTo>
                                  <a:pt x="2381250" y="7937"/>
                                </a:lnTo>
                                <a:lnTo>
                                  <a:pt x="2382837" y="9525"/>
                                </a:lnTo>
                                <a:lnTo>
                                  <a:pt x="2389187" y="9525"/>
                                </a:lnTo>
                                <a:lnTo>
                                  <a:pt x="2390775" y="7937"/>
                                </a:lnTo>
                                <a:lnTo>
                                  <a:pt x="2390775" y="1587"/>
                                </a:lnTo>
                                <a:close/>
                              </a:path>
                              <a:path w="2905125" h="286385">
                                <a:moveTo>
                                  <a:pt x="2409825" y="277825"/>
                                </a:moveTo>
                                <a:lnTo>
                                  <a:pt x="2408237" y="276237"/>
                                </a:lnTo>
                                <a:lnTo>
                                  <a:pt x="2401887" y="276237"/>
                                </a:lnTo>
                                <a:lnTo>
                                  <a:pt x="2400300" y="277825"/>
                                </a:lnTo>
                                <a:lnTo>
                                  <a:pt x="2400300" y="284175"/>
                                </a:lnTo>
                                <a:lnTo>
                                  <a:pt x="2401887" y="285762"/>
                                </a:lnTo>
                                <a:lnTo>
                                  <a:pt x="2408237" y="285762"/>
                                </a:lnTo>
                                <a:lnTo>
                                  <a:pt x="2409825" y="284175"/>
                                </a:lnTo>
                                <a:lnTo>
                                  <a:pt x="2409825" y="277825"/>
                                </a:lnTo>
                                <a:close/>
                              </a:path>
                              <a:path w="2905125" h="286385">
                                <a:moveTo>
                                  <a:pt x="2409825" y="1587"/>
                                </a:moveTo>
                                <a:lnTo>
                                  <a:pt x="2408237" y="0"/>
                                </a:lnTo>
                                <a:lnTo>
                                  <a:pt x="2401887" y="0"/>
                                </a:lnTo>
                                <a:lnTo>
                                  <a:pt x="2400300" y="1587"/>
                                </a:lnTo>
                                <a:lnTo>
                                  <a:pt x="2400300" y="7937"/>
                                </a:lnTo>
                                <a:lnTo>
                                  <a:pt x="2401887" y="9525"/>
                                </a:lnTo>
                                <a:lnTo>
                                  <a:pt x="2408237" y="9525"/>
                                </a:lnTo>
                                <a:lnTo>
                                  <a:pt x="2409825" y="7937"/>
                                </a:lnTo>
                                <a:lnTo>
                                  <a:pt x="2409825" y="1587"/>
                                </a:lnTo>
                                <a:close/>
                              </a:path>
                              <a:path w="2905125" h="286385">
                                <a:moveTo>
                                  <a:pt x="2428875" y="277825"/>
                                </a:moveTo>
                                <a:lnTo>
                                  <a:pt x="2427287" y="276237"/>
                                </a:lnTo>
                                <a:lnTo>
                                  <a:pt x="2420937" y="276237"/>
                                </a:lnTo>
                                <a:lnTo>
                                  <a:pt x="2419350" y="277825"/>
                                </a:lnTo>
                                <a:lnTo>
                                  <a:pt x="2419350" y="284175"/>
                                </a:lnTo>
                                <a:lnTo>
                                  <a:pt x="2420937" y="285762"/>
                                </a:lnTo>
                                <a:lnTo>
                                  <a:pt x="2427287" y="285762"/>
                                </a:lnTo>
                                <a:lnTo>
                                  <a:pt x="2428875" y="284175"/>
                                </a:lnTo>
                                <a:lnTo>
                                  <a:pt x="2428875" y="277825"/>
                                </a:lnTo>
                                <a:close/>
                              </a:path>
                              <a:path w="2905125" h="286385">
                                <a:moveTo>
                                  <a:pt x="2428875" y="1587"/>
                                </a:moveTo>
                                <a:lnTo>
                                  <a:pt x="2427287" y="0"/>
                                </a:lnTo>
                                <a:lnTo>
                                  <a:pt x="2420937" y="0"/>
                                </a:lnTo>
                                <a:lnTo>
                                  <a:pt x="2419350" y="1587"/>
                                </a:lnTo>
                                <a:lnTo>
                                  <a:pt x="2419350" y="7937"/>
                                </a:lnTo>
                                <a:lnTo>
                                  <a:pt x="2420937" y="9525"/>
                                </a:lnTo>
                                <a:lnTo>
                                  <a:pt x="2427287" y="9525"/>
                                </a:lnTo>
                                <a:lnTo>
                                  <a:pt x="2428875" y="7937"/>
                                </a:lnTo>
                                <a:lnTo>
                                  <a:pt x="2428875" y="1587"/>
                                </a:lnTo>
                                <a:close/>
                              </a:path>
                              <a:path w="2905125" h="286385">
                                <a:moveTo>
                                  <a:pt x="2447925" y="277825"/>
                                </a:moveTo>
                                <a:lnTo>
                                  <a:pt x="2446337" y="276237"/>
                                </a:lnTo>
                                <a:lnTo>
                                  <a:pt x="2439987" y="276237"/>
                                </a:lnTo>
                                <a:lnTo>
                                  <a:pt x="2438400" y="277825"/>
                                </a:lnTo>
                                <a:lnTo>
                                  <a:pt x="2438400" y="284175"/>
                                </a:lnTo>
                                <a:lnTo>
                                  <a:pt x="2439987" y="285762"/>
                                </a:lnTo>
                                <a:lnTo>
                                  <a:pt x="2446337" y="285762"/>
                                </a:lnTo>
                                <a:lnTo>
                                  <a:pt x="2447925" y="284175"/>
                                </a:lnTo>
                                <a:lnTo>
                                  <a:pt x="2447925" y="277825"/>
                                </a:lnTo>
                                <a:close/>
                              </a:path>
                              <a:path w="2905125" h="286385">
                                <a:moveTo>
                                  <a:pt x="2447925" y="1587"/>
                                </a:moveTo>
                                <a:lnTo>
                                  <a:pt x="2446337" y="0"/>
                                </a:lnTo>
                                <a:lnTo>
                                  <a:pt x="2439987" y="0"/>
                                </a:lnTo>
                                <a:lnTo>
                                  <a:pt x="2438400" y="1587"/>
                                </a:lnTo>
                                <a:lnTo>
                                  <a:pt x="2438400" y="7937"/>
                                </a:lnTo>
                                <a:lnTo>
                                  <a:pt x="2439987" y="9525"/>
                                </a:lnTo>
                                <a:lnTo>
                                  <a:pt x="2446337" y="9525"/>
                                </a:lnTo>
                                <a:lnTo>
                                  <a:pt x="2447925" y="7937"/>
                                </a:lnTo>
                                <a:lnTo>
                                  <a:pt x="2447925" y="1587"/>
                                </a:lnTo>
                                <a:close/>
                              </a:path>
                              <a:path w="2905125" h="286385">
                                <a:moveTo>
                                  <a:pt x="2466975" y="277825"/>
                                </a:moveTo>
                                <a:lnTo>
                                  <a:pt x="2465387" y="276237"/>
                                </a:lnTo>
                                <a:lnTo>
                                  <a:pt x="2459037" y="276237"/>
                                </a:lnTo>
                                <a:lnTo>
                                  <a:pt x="2457450" y="277825"/>
                                </a:lnTo>
                                <a:lnTo>
                                  <a:pt x="2457450" y="284175"/>
                                </a:lnTo>
                                <a:lnTo>
                                  <a:pt x="2459037" y="285762"/>
                                </a:lnTo>
                                <a:lnTo>
                                  <a:pt x="2465387" y="285762"/>
                                </a:lnTo>
                                <a:lnTo>
                                  <a:pt x="2466975" y="284175"/>
                                </a:lnTo>
                                <a:lnTo>
                                  <a:pt x="2466975" y="277825"/>
                                </a:lnTo>
                                <a:close/>
                              </a:path>
                              <a:path w="2905125" h="286385">
                                <a:moveTo>
                                  <a:pt x="2466975" y="1587"/>
                                </a:moveTo>
                                <a:lnTo>
                                  <a:pt x="2465387" y="0"/>
                                </a:lnTo>
                                <a:lnTo>
                                  <a:pt x="2459037" y="0"/>
                                </a:lnTo>
                                <a:lnTo>
                                  <a:pt x="2457450" y="1587"/>
                                </a:lnTo>
                                <a:lnTo>
                                  <a:pt x="2457450" y="7937"/>
                                </a:lnTo>
                                <a:lnTo>
                                  <a:pt x="2459037" y="9525"/>
                                </a:lnTo>
                                <a:lnTo>
                                  <a:pt x="2465387" y="9525"/>
                                </a:lnTo>
                                <a:lnTo>
                                  <a:pt x="2466975" y="7937"/>
                                </a:lnTo>
                                <a:lnTo>
                                  <a:pt x="2466975" y="1587"/>
                                </a:lnTo>
                                <a:close/>
                              </a:path>
                              <a:path w="2905125" h="286385">
                                <a:moveTo>
                                  <a:pt x="2486025" y="277825"/>
                                </a:moveTo>
                                <a:lnTo>
                                  <a:pt x="2484437" y="276237"/>
                                </a:lnTo>
                                <a:lnTo>
                                  <a:pt x="2478087" y="276237"/>
                                </a:lnTo>
                                <a:lnTo>
                                  <a:pt x="2476500" y="277825"/>
                                </a:lnTo>
                                <a:lnTo>
                                  <a:pt x="2476500" y="284175"/>
                                </a:lnTo>
                                <a:lnTo>
                                  <a:pt x="2478087" y="285762"/>
                                </a:lnTo>
                                <a:lnTo>
                                  <a:pt x="2484437" y="285762"/>
                                </a:lnTo>
                                <a:lnTo>
                                  <a:pt x="2486025" y="284175"/>
                                </a:lnTo>
                                <a:lnTo>
                                  <a:pt x="2486025" y="277825"/>
                                </a:lnTo>
                                <a:close/>
                              </a:path>
                              <a:path w="2905125" h="286385">
                                <a:moveTo>
                                  <a:pt x="2486025" y="1587"/>
                                </a:moveTo>
                                <a:lnTo>
                                  <a:pt x="2484437" y="0"/>
                                </a:lnTo>
                                <a:lnTo>
                                  <a:pt x="2478087" y="0"/>
                                </a:lnTo>
                                <a:lnTo>
                                  <a:pt x="2476500" y="1587"/>
                                </a:lnTo>
                                <a:lnTo>
                                  <a:pt x="2476500" y="7937"/>
                                </a:lnTo>
                                <a:lnTo>
                                  <a:pt x="2478087" y="9525"/>
                                </a:lnTo>
                                <a:lnTo>
                                  <a:pt x="2484437" y="9525"/>
                                </a:lnTo>
                                <a:lnTo>
                                  <a:pt x="2486025" y="7937"/>
                                </a:lnTo>
                                <a:lnTo>
                                  <a:pt x="2486025" y="1587"/>
                                </a:lnTo>
                                <a:close/>
                              </a:path>
                              <a:path w="2905125" h="286385">
                                <a:moveTo>
                                  <a:pt x="2505075" y="277825"/>
                                </a:moveTo>
                                <a:lnTo>
                                  <a:pt x="2503487" y="276237"/>
                                </a:lnTo>
                                <a:lnTo>
                                  <a:pt x="2497137" y="276237"/>
                                </a:lnTo>
                                <a:lnTo>
                                  <a:pt x="2495550" y="277825"/>
                                </a:lnTo>
                                <a:lnTo>
                                  <a:pt x="2495550" y="284175"/>
                                </a:lnTo>
                                <a:lnTo>
                                  <a:pt x="2497137" y="285762"/>
                                </a:lnTo>
                                <a:lnTo>
                                  <a:pt x="2503487" y="285762"/>
                                </a:lnTo>
                                <a:lnTo>
                                  <a:pt x="2505075" y="284175"/>
                                </a:lnTo>
                                <a:lnTo>
                                  <a:pt x="2505075" y="277825"/>
                                </a:lnTo>
                                <a:close/>
                              </a:path>
                              <a:path w="2905125" h="286385">
                                <a:moveTo>
                                  <a:pt x="2505075" y="1587"/>
                                </a:moveTo>
                                <a:lnTo>
                                  <a:pt x="2503487" y="0"/>
                                </a:lnTo>
                                <a:lnTo>
                                  <a:pt x="2497137" y="0"/>
                                </a:lnTo>
                                <a:lnTo>
                                  <a:pt x="2495550" y="1587"/>
                                </a:lnTo>
                                <a:lnTo>
                                  <a:pt x="2495550" y="7937"/>
                                </a:lnTo>
                                <a:lnTo>
                                  <a:pt x="2497137" y="9525"/>
                                </a:lnTo>
                                <a:lnTo>
                                  <a:pt x="2503487" y="9525"/>
                                </a:lnTo>
                                <a:lnTo>
                                  <a:pt x="2505075" y="7937"/>
                                </a:lnTo>
                                <a:lnTo>
                                  <a:pt x="2505075" y="1587"/>
                                </a:lnTo>
                                <a:close/>
                              </a:path>
                              <a:path w="2905125" h="286385">
                                <a:moveTo>
                                  <a:pt x="2524125" y="277825"/>
                                </a:moveTo>
                                <a:lnTo>
                                  <a:pt x="2522537" y="276237"/>
                                </a:lnTo>
                                <a:lnTo>
                                  <a:pt x="2516187" y="276237"/>
                                </a:lnTo>
                                <a:lnTo>
                                  <a:pt x="2514600" y="277825"/>
                                </a:lnTo>
                                <a:lnTo>
                                  <a:pt x="2514600" y="284175"/>
                                </a:lnTo>
                                <a:lnTo>
                                  <a:pt x="2516187" y="285762"/>
                                </a:lnTo>
                                <a:lnTo>
                                  <a:pt x="2522537" y="285762"/>
                                </a:lnTo>
                                <a:lnTo>
                                  <a:pt x="2524125" y="284175"/>
                                </a:lnTo>
                                <a:lnTo>
                                  <a:pt x="2524125" y="277825"/>
                                </a:lnTo>
                                <a:close/>
                              </a:path>
                              <a:path w="2905125" h="286385">
                                <a:moveTo>
                                  <a:pt x="2524125" y="1587"/>
                                </a:moveTo>
                                <a:lnTo>
                                  <a:pt x="2522537" y="0"/>
                                </a:lnTo>
                                <a:lnTo>
                                  <a:pt x="2516187" y="0"/>
                                </a:lnTo>
                                <a:lnTo>
                                  <a:pt x="2514600" y="1587"/>
                                </a:lnTo>
                                <a:lnTo>
                                  <a:pt x="2514600" y="7937"/>
                                </a:lnTo>
                                <a:lnTo>
                                  <a:pt x="2516187" y="9525"/>
                                </a:lnTo>
                                <a:lnTo>
                                  <a:pt x="2522537" y="9525"/>
                                </a:lnTo>
                                <a:lnTo>
                                  <a:pt x="2524125" y="7937"/>
                                </a:lnTo>
                                <a:lnTo>
                                  <a:pt x="2524125" y="1587"/>
                                </a:lnTo>
                                <a:close/>
                              </a:path>
                              <a:path w="2905125" h="286385">
                                <a:moveTo>
                                  <a:pt x="2543175" y="277825"/>
                                </a:moveTo>
                                <a:lnTo>
                                  <a:pt x="2541587" y="276237"/>
                                </a:lnTo>
                                <a:lnTo>
                                  <a:pt x="2535237" y="276237"/>
                                </a:lnTo>
                                <a:lnTo>
                                  <a:pt x="2533650" y="277825"/>
                                </a:lnTo>
                                <a:lnTo>
                                  <a:pt x="2533650" y="284175"/>
                                </a:lnTo>
                                <a:lnTo>
                                  <a:pt x="2535237" y="285762"/>
                                </a:lnTo>
                                <a:lnTo>
                                  <a:pt x="2541587" y="285762"/>
                                </a:lnTo>
                                <a:lnTo>
                                  <a:pt x="2543175" y="284175"/>
                                </a:lnTo>
                                <a:lnTo>
                                  <a:pt x="2543175" y="277825"/>
                                </a:lnTo>
                                <a:close/>
                              </a:path>
                              <a:path w="2905125" h="286385">
                                <a:moveTo>
                                  <a:pt x="2543175" y="1587"/>
                                </a:moveTo>
                                <a:lnTo>
                                  <a:pt x="2541587" y="0"/>
                                </a:lnTo>
                                <a:lnTo>
                                  <a:pt x="2535237" y="0"/>
                                </a:lnTo>
                                <a:lnTo>
                                  <a:pt x="2533650" y="1587"/>
                                </a:lnTo>
                                <a:lnTo>
                                  <a:pt x="2533650" y="7937"/>
                                </a:lnTo>
                                <a:lnTo>
                                  <a:pt x="2535237" y="9525"/>
                                </a:lnTo>
                                <a:lnTo>
                                  <a:pt x="2541587" y="9525"/>
                                </a:lnTo>
                                <a:lnTo>
                                  <a:pt x="2543175" y="7937"/>
                                </a:lnTo>
                                <a:lnTo>
                                  <a:pt x="2543175" y="1587"/>
                                </a:lnTo>
                                <a:close/>
                              </a:path>
                              <a:path w="2905125" h="286385">
                                <a:moveTo>
                                  <a:pt x="2562225" y="277825"/>
                                </a:moveTo>
                                <a:lnTo>
                                  <a:pt x="2560637" y="276237"/>
                                </a:lnTo>
                                <a:lnTo>
                                  <a:pt x="2554287" y="276237"/>
                                </a:lnTo>
                                <a:lnTo>
                                  <a:pt x="2552700" y="277825"/>
                                </a:lnTo>
                                <a:lnTo>
                                  <a:pt x="2552700" y="284175"/>
                                </a:lnTo>
                                <a:lnTo>
                                  <a:pt x="2554287" y="285762"/>
                                </a:lnTo>
                                <a:lnTo>
                                  <a:pt x="2560637" y="285762"/>
                                </a:lnTo>
                                <a:lnTo>
                                  <a:pt x="2562225" y="284175"/>
                                </a:lnTo>
                                <a:lnTo>
                                  <a:pt x="2562225" y="277825"/>
                                </a:lnTo>
                                <a:close/>
                              </a:path>
                              <a:path w="2905125" h="286385">
                                <a:moveTo>
                                  <a:pt x="2562225" y="1587"/>
                                </a:moveTo>
                                <a:lnTo>
                                  <a:pt x="2560637" y="0"/>
                                </a:lnTo>
                                <a:lnTo>
                                  <a:pt x="2554287" y="0"/>
                                </a:lnTo>
                                <a:lnTo>
                                  <a:pt x="2552700" y="1587"/>
                                </a:lnTo>
                                <a:lnTo>
                                  <a:pt x="2552700" y="7937"/>
                                </a:lnTo>
                                <a:lnTo>
                                  <a:pt x="2554287" y="9525"/>
                                </a:lnTo>
                                <a:lnTo>
                                  <a:pt x="2560637" y="9525"/>
                                </a:lnTo>
                                <a:lnTo>
                                  <a:pt x="2562225" y="7937"/>
                                </a:lnTo>
                                <a:lnTo>
                                  <a:pt x="2562225" y="1587"/>
                                </a:lnTo>
                                <a:close/>
                              </a:path>
                              <a:path w="2905125" h="286385">
                                <a:moveTo>
                                  <a:pt x="2581275" y="277825"/>
                                </a:moveTo>
                                <a:lnTo>
                                  <a:pt x="2579687" y="276237"/>
                                </a:lnTo>
                                <a:lnTo>
                                  <a:pt x="2573337" y="276237"/>
                                </a:lnTo>
                                <a:lnTo>
                                  <a:pt x="2571750" y="277825"/>
                                </a:lnTo>
                                <a:lnTo>
                                  <a:pt x="2571750" y="284175"/>
                                </a:lnTo>
                                <a:lnTo>
                                  <a:pt x="2573337" y="285762"/>
                                </a:lnTo>
                                <a:lnTo>
                                  <a:pt x="2579687" y="285762"/>
                                </a:lnTo>
                                <a:lnTo>
                                  <a:pt x="2581275" y="284175"/>
                                </a:lnTo>
                                <a:lnTo>
                                  <a:pt x="2581275" y="277825"/>
                                </a:lnTo>
                                <a:close/>
                              </a:path>
                              <a:path w="2905125" h="286385">
                                <a:moveTo>
                                  <a:pt x="2581275" y="1587"/>
                                </a:moveTo>
                                <a:lnTo>
                                  <a:pt x="2579687" y="0"/>
                                </a:lnTo>
                                <a:lnTo>
                                  <a:pt x="2573337" y="0"/>
                                </a:lnTo>
                                <a:lnTo>
                                  <a:pt x="2571750" y="1587"/>
                                </a:lnTo>
                                <a:lnTo>
                                  <a:pt x="2571750" y="7937"/>
                                </a:lnTo>
                                <a:lnTo>
                                  <a:pt x="2573337" y="9525"/>
                                </a:lnTo>
                                <a:lnTo>
                                  <a:pt x="2579687" y="9525"/>
                                </a:lnTo>
                                <a:lnTo>
                                  <a:pt x="2581275" y="7937"/>
                                </a:lnTo>
                                <a:lnTo>
                                  <a:pt x="2581275" y="1587"/>
                                </a:lnTo>
                                <a:close/>
                              </a:path>
                              <a:path w="2905125" h="286385">
                                <a:moveTo>
                                  <a:pt x="2600325" y="277825"/>
                                </a:moveTo>
                                <a:lnTo>
                                  <a:pt x="2598737" y="276237"/>
                                </a:lnTo>
                                <a:lnTo>
                                  <a:pt x="2592387" y="276237"/>
                                </a:lnTo>
                                <a:lnTo>
                                  <a:pt x="2590800" y="277825"/>
                                </a:lnTo>
                                <a:lnTo>
                                  <a:pt x="2590800" y="284175"/>
                                </a:lnTo>
                                <a:lnTo>
                                  <a:pt x="2592387" y="285762"/>
                                </a:lnTo>
                                <a:lnTo>
                                  <a:pt x="2598737" y="285762"/>
                                </a:lnTo>
                                <a:lnTo>
                                  <a:pt x="2600325" y="284175"/>
                                </a:lnTo>
                                <a:lnTo>
                                  <a:pt x="2600325" y="277825"/>
                                </a:lnTo>
                                <a:close/>
                              </a:path>
                              <a:path w="2905125" h="286385">
                                <a:moveTo>
                                  <a:pt x="2600325" y="1587"/>
                                </a:moveTo>
                                <a:lnTo>
                                  <a:pt x="2598737" y="0"/>
                                </a:lnTo>
                                <a:lnTo>
                                  <a:pt x="2592387" y="0"/>
                                </a:lnTo>
                                <a:lnTo>
                                  <a:pt x="2590800" y="1587"/>
                                </a:lnTo>
                                <a:lnTo>
                                  <a:pt x="2590800" y="7937"/>
                                </a:lnTo>
                                <a:lnTo>
                                  <a:pt x="2592387" y="9525"/>
                                </a:lnTo>
                                <a:lnTo>
                                  <a:pt x="2598737" y="9525"/>
                                </a:lnTo>
                                <a:lnTo>
                                  <a:pt x="2600325" y="7937"/>
                                </a:lnTo>
                                <a:lnTo>
                                  <a:pt x="2600325" y="1587"/>
                                </a:lnTo>
                                <a:close/>
                              </a:path>
                              <a:path w="2905125" h="286385">
                                <a:moveTo>
                                  <a:pt x="2619375" y="277825"/>
                                </a:moveTo>
                                <a:lnTo>
                                  <a:pt x="2617787" y="276237"/>
                                </a:lnTo>
                                <a:lnTo>
                                  <a:pt x="2611437" y="276237"/>
                                </a:lnTo>
                                <a:lnTo>
                                  <a:pt x="2609850" y="277825"/>
                                </a:lnTo>
                                <a:lnTo>
                                  <a:pt x="2609850" y="284175"/>
                                </a:lnTo>
                                <a:lnTo>
                                  <a:pt x="2611437" y="285762"/>
                                </a:lnTo>
                                <a:lnTo>
                                  <a:pt x="2617787" y="285762"/>
                                </a:lnTo>
                                <a:lnTo>
                                  <a:pt x="2619375" y="284175"/>
                                </a:lnTo>
                                <a:lnTo>
                                  <a:pt x="2619375" y="277825"/>
                                </a:lnTo>
                                <a:close/>
                              </a:path>
                              <a:path w="2905125" h="286385">
                                <a:moveTo>
                                  <a:pt x="2619375" y="1587"/>
                                </a:moveTo>
                                <a:lnTo>
                                  <a:pt x="2617787" y="0"/>
                                </a:lnTo>
                                <a:lnTo>
                                  <a:pt x="2611437" y="0"/>
                                </a:lnTo>
                                <a:lnTo>
                                  <a:pt x="2609850" y="1587"/>
                                </a:lnTo>
                                <a:lnTo>
                                  <a:pt x="2609850" y="7937"/>
                                </a:lnTo>
                                <a:lnTo>
                                  <a:pt x="2611437" y="9525"/>
                                </a:lnTo>
                                <a:lnTo>
                                  <a:pt x="2617787" y="9525"/>
                                </a:lnTo>
                                <a:lnTo>
                                  <a:pt x="2619375" y="7937"/>
                                </a:lnTo>
                                <a:lnTo>
                                  <a:pt x="2619375" y="1587"/>
                                </a:lnTo>
                                <a:close/>
                              </a:path>
                              <a:path w="2905125" h="286385">
                                <a:moveTo>
                                  <a:pt x="2638425" y="277825"/>
                                </a:moveTo>
                                <a:lnTo>
                                  <a:pt x="2636837" y="276237"/>
                                </a:lnTo>
                                <a:lnTo>
                                  <a:pt x="2630487" y="276237"/>
                                </a:lnTo>
                                <a:lnTo>
                                  <a:pt x="2628900" y="277825"/>
                                </a:lnTo>
                                <a:lnTo>
                                  <a:pt x="2628900" y="284175"/>
                                </a:lnTo>
                                <a:lnTo>
                                  <a:pt x="2630487" y="285762"/>
                                </a:lnTo>
                                <a:lnTo>
                                  <a:pt x="2636837" y="285762"/>
                                </a:lnTo>
                                <a:lnTo>
                                  <a:pt x="2638425" y="284175"/>
                                </a:lnTo>
                                <a:lnTo>
                                  <a:pt x="2638425" y="277825"/>
                                </a:lnTo>
                                <a:close/>
                              </a:path>
                              <a:path w="2905125" h="286385">
                                <a:moveTo>
                                  <a:pt x="2638425" y="1587"/>
                                </a:moveTo>
                                <a:lnTo>
                                  <a:pt x="2636837" y="0"/>
                                </a:lnTo>
                                <a:lnTo>
                                  <a:pt x="2630487" y="0"/>
                                </a:lnTo>
                                <a:lnTo>
                                  <a:pt x="2628900" y="1587"/>
                                </a:lnTo>
                                <a:lnTo>
                                  <a:pt x="2628900" y="7937"/>
                                </a:lnTo>
                                <a:lnTo>
                                  <a:pt x="2630487" y="9525"/>
                                </a:lnTo>
                                <a:lnTo>
                                  <a:pt x="2636837" y="9525"/>
                                </a:lnTo>
                                <a:lnTo>
                                  <a:pt x="2638425" y="7937"/>
                                </a:lnTo>
                                <a:lnTo>
                                  <a:pt x="2638425" y="1587"/>
                                </a:lnTo>
                                <a:close/>
                              </a:path>
                              <a:path w="2905125" h="286385">
                                <a:moveTo>
                                  <a:pt x="2657475" y="277825"/>
                                </a:moveTo>
                                <a:lnTo>
                                  <a:pt x="2655887" y="276237"/>
                                </a:lnTo>
                                <a:lnTo>
                                  <a:pt x="2649537" y="276237"/>
                                </a:lnTo>
                                <a:lnTo>
                                  <a:pt x="2647950" y="277825"/>
                                </a:lnTo>
                                <a:lnTo>
                                  <a:pt x="2647950" y="284175"/>
                                </a:lnTo>
                                <a:lnTo>
                                  <a:pt x="2649537" y="285762"/>
                                </a:lnTo>
                                <a:lnTo>
                                  <a:pt x="2655887" y="285762"/>
                                </a:lnTo>
                                <a:lnTo>
                                  <a:pt x="2657475" y="284175"/>
                                </a:lnTo>
                                <a:lnTo>
                                  <a:pt x="2657475" y="277825"/>
                                </a:lnTo>
                                <a:close/>
                              </a:path>
                              <a:path w="2905125" h="286385">
                                <a:moveTo>
                                  <a:pt x="2657475" y="1587"/>
                                </a:moveTo>
                                <a:lnTo>
                                  <a:pt x="2655887" y="0"/>
                                </a:lnTo>
                                <a:lnTo>
                                  <a:pt x="2649537" y="0"/>
                                </a:lnTo>
                                <a:lnTo>
                                  <a:pt x="2647950" y="1587"/>
                                </a:lnTo>
                                <a:lnTo>
                                  <a:pt x="2647950" y="7937"/>
                                </a:lnTo>
                                <a:lnTo>
                                  <a:pt x="2649537" y="9525"/>
                                </a:lnTo>
                                <a:lnTo>
                                  <a:pt x="2655887" y="9525"/>
                                </a:lnTo>
                                <a:lnTo>
                                  <a:pt x="2657475" y="7937"/>
                                </a:lnTo>
                                <a:lnTo>
                                  <a:pt x="2657475" y="1587"/>
                                </a:lnTo>
                                <a:close/>
                              </a:path>
                              <a:path w="2905125" h="286385">
                                <a:moveTo>
                                  <a:pt x="2676525" y="277825"/>
                                </a:moveTo>
                                <a:lnTo>
                                  <a:pt x="2674937" y="276237"/>
                                </a:lnTo>
                                <a:lnTo>
                                  <a:pt x="2668587" y="276237"/>
                                </a:lnTo>
                                <a:lnTo>
                                  <a:pt x="2667000" y="277825"/>
                                </a:lnTo>
                                <a:lnTo>
                                  <a:pt x="2667000" y="284175"/>
                                </a:lnTo>
                                <a:lnTo>
                                  <a:pt x="2668587" y="285762"/>
                                </a:lnTo>
                                <a:lnTo>
                                  <a:pt x="2674937" y="285762"/>
                                </a:lnTo>
                                <a:lnTo>
                                  <a:pt x="2676525" y="284175"/>
                                </a:lnTo>
                                <a:lnTo>
                                  <a:pt x="2676525" y="277825"/>
                                </a:lnTo>
                                <a:close/>
                              </a:path>
                              <a:path w="2905125" h="286385">
                                <a:moveTo>
                                  <a:pt x="2676525" y="1587"/>
                                </a:moveTo>
                                <a:lnTo>
                                  <a:pt x="2674937" y="0"/>
                                </a:lnTo>
                                <a:lnTo>
                                  <a:pt x="2668587" y="0"/>
                                </a:lnTo>
                                <a:lnTo>
                                  <a:pt x="2667000" y="1587"/>
                                </a:lnTo>
                                <a:lnTo>
                                  <a:pt x="2667000" y="7937"/>
                                </a:lnTo>
                                <a:lnTo>
                                  <a:pt x="2668587" y="9525"/>
                                </a:lnTo>
                                <a:lnTo>
                                  <a:pt x="2674937" y="9525"/>
                                </a:lnTo>
                                <a:lnTo>
                                  <a:pt x="2676525" y="7937"/>
                                </a:lnTo>
                                <a:lnTo>
                                  <a:pt x="2676525" y="1587"/>
                                </a:lnTo>
                                <a:close/>
                              </a:path>
                              <a:path w="2905125" h="286385">
                                <a:moveTo>
                                  <a:pt x="2695575" y="277825"/>
                                </a:moveTo>
                                <a:lnTo>
                                  <a:pt x="2693987" y="276237"/>
                                </a:lnTo>
                                <a:lnTo>
                                  <a:pt x="2687637" y="276237"/>
                                </a:lnTo>
                                <a:lnTo>
                                  <a:pt x="2686050" y="277825"/>
                                </a:lnTo>
                                <a:lnTo>
                                  <a:pt x="2686050" y="284175"/>
                                </a:lnTo>
                                <a:lnTo>
                                  <a:pt x="2687637" y="285762"/>
                                </a:lnTo>
                                <a:lnTo>
                                  <a:pt x="2693987" y="285762"/>
                                </a:lnTo>
                                <a:lnTo>
                                  <a:pt x="2695575" y="284175"/>
                                </a:lnTo>
                                <a:lnTo>
                                  <a:pt x="2695575" y="277825"/>
                                </a:lnTo>
                                <a:close/>
                              </a:path>
                              <a:path w="2905125" h="286385">
                                <a:moveTo>
                                  <a:pt x="2695575" y="1587"/>
                                </a:moveTo>
                                <a:lnTo>
                                  <a:pt x="2693987" y="0"/>
                                </a:lnTo>
                                <a:lnTo>
                                  <a:pt x="2687637" y="0"/>
                                </a:lnTo>
                                <a:lnTo>
                                  <a:pt x="2686050" y="1587"/>
                                </a:lnTo>
                                <a:lnTo>
                                  <a:pt x="2686050" y="7937"/>
                                </a:lnTo>
                                <a:lnTo>
                                  <a:pt x="2687637" y="9525"/>
                                </a:lnTo>
                                <a:lnTo>
                                  <a:pt x="2693987" y="9525"/>
                                </a:lnTo>
                                <a:lnTo>
                                  <a:pt x="2695575" y="7937"/>
                                </a:lnTo>
                                <a:lnTo>
                                  <a:pt x="2695575" y="1587"/>
                                </a:lnTo>
                                <a:close/>
                              </a:path>
                              <a:path w="2905125" h="286385">
                                <a:moveTo>
                                  <a:pt x="2714625" y="277825"/>
                                </a:moveTo>
                                <a:lnTo>
                                  <a:pt x="2713037" y="276237"/>
                                </a:lnTo>
                                <a:lnTo>
                                  <a:pt x="2706687" y="276237"/>
                                </a:lnTo>
                                <a:lnTo>
                                  <a:pt x="2705100" y="277825"/>
                                </a:lnTo>
                                <a:lnTo>
                                  <a:pt x="2705100" y="284175"/>
                                </a:lnTo>
                                <a:lnTo>
                                  <a:pt x="2706687" y="285762"/>
                                </a:lnTo>
                                <a:lnTo>
                                  <a:pt x="2713037" y="285762"/>
                                </a:lnTo>
                                <a:lnTo>
                                  <a:pt x="2714625" y="284175"/>
                                </a:lnTo>
                                <a:lnTo>
                                  <a:pt x="2714625" y="277825"/>
                                </a:lnTo>
                                <a:close/>
                              </a:path>
                              <a:path w="2905125" h="286385">
                                <a:moveTo>
                                  <a:pt x="2714625" y="1587"/>
                                </a:moveTo>
                                <a:lnTo>
                                  <a:pt x="2713037" y="0"/>
                                </a:lnTo>
                                <a:lnTo>
                                  <a:pt x="2706687" y="0"/>
                                </a:lnTo>
                                <a:lnTo>
                                  <a:pt x="2705100" y="1587"/>
                                </a:lnTo>
                                <a:lnTo>
                                  <a:pt x="2705100" y="7937"/>
                                </a:lnTo>
                                <a:lnTo>
                                  <a:pt x="2706687" y="9525"/>
                                </a:lnTo>
                                <a:lnTo>
                                  <a:pt x="2713037" y="9525"/>
                                </a:lnTo>
                                <a:lnTo>
                                  <a:pt x="2714625" y="7937"/>
                                </a:lnTo>
                                <a:lnTo>
                                  <a:pt x="2714625" y="1587"/>
                                </a:lnTo>
                                <a:close/>
                              </a:path>
                              <a:path w="2905125" h="286385">
                                <a:moveTo>
                                  <a:pt x="2733675" y="277825"/>
                                </a:moveTo>
                                <a:lnTo>
                                  <a:pt x="2732087" y="276237"/>
                                </a:lnTo>
                                <a:lnTo>
                                  <a:pt x="2725737" y="276237"/>
                                </a:lnTo>
                                <a:lnTo>
                                  <a:pt x="2724150" y="277825"/>
                                </a:lnTo>
                                <a:lnTo>
                                  <a:pt x="2724150" y="284175"/>
                                </a:lnTo>
                                <a:lnTo>
                                  <a:pt x="2725737" y="285762"/>
                                </a:lnTo>
                                <a:lnTo>
                                  <a:pt x="2732087" y="285762"/>
                                </a:lnTo>
                                <a:lnTo>
                                  <a:pt x="2733675" y="284175"/>
                                </a:lnTo>
                                <a:lnTo>
                                  <a:pt x="2733675" y="277825"/>
                                </a:lnTo>
                                <a:close/>
                              </a:path>
                              <a:path w="2905125" h="286385">
                                <a:moveTo>
                                  <a:pt x="2733675" y="1587"/>
                                </a:moveTo>
                                <a:lnTo>
                                  <a:pt x="2732087" y="0"/>
                                </a:lnTo>
                                <a:lnTo>
                                  <a:pt x="2725737" y="0"/>
                                </a:lnTo>
                                <a:lnTo>
                                  <a:pt x="2724150" y="1587"/>
                                </a:lnTo>
                                <a:lnTo>
                                  <a:pt x="2724150" y="7937"/>
                                </a:lnTo>
                                <a:lnTo>
                                  <a:pt x="2725737" y="9525"/>
                                </a:lnTo>
                                <a:lnTo>
                                  <a:pt x="2732087" y="9525"/>
                                </a:lnTo>
                                <a:lnTo>
                                  <a:pt x="2733675" y="7937"/>
                                </a:lnTo>
                                <a:lnTo>
                                  <a:pt x="2733675" y="1587"/>
                                </a:lnTo>
                                <a:close/>
                              </a:path>
                              <a:path w="2905125" h="286385">
                                <a:moveTo>
                                  <a:pt x="2752725" y="277825"/>
                                </a:moveTo>
                                <a:lnTo>
                                  <a:pt x="2751137" y="276237"/>
                                </a:lnTo>
                                <a:lnTo>
                                  <a:pt x="2744787" y="276237"/>
                                </a:lnTo>
                                <a:lnTo>
                                  <a:pt x="2743200" y="277825"/>
                                </a:lnTo>
                                <a:lnTo>
                                  <a:pt x="2743200" y="284175"/>
                                </a:lnTo>
                                <a:lnTo>
                                  <a:pt x="2744787" y="285762"/>
                                </a:lnTo>
                                <a:lnTo>
                                  <a:pt x="2751137" y="285762"/>
                                </a:lnTo>
                                <a:lnTo>
                                  <a:pt x="2752725" y="284175"/>
                                </a:lnTo>
                                <a:lnTo>
                                  <a:pt x="2752725" y="277825"/>
                                </a:lnTo>
                                <a:close/>
                              </a:path>
                              <a:path w="2905125" h="286385">
                                <a:moveTo>
                                  <a:pt x="2752725" y="1587"/>
                                </a:moveTo>
                                <a:lnTo>
                                  <a:pt x="2751137" y="0"/>
                                </a:lnTo>
                                <a:lnTo>
                                  <a:pt x="2744787" y="0"/>
                                </a:lnTo>
                                <a:lnTo>
                                  <a:pt x="2743200" y="1587"/>
                                </a:lnTo>
                                <a:lnTo>
                                  <a:pt x="2743200" y="7937"/>
                                </a:lnTo>
                                <a:lnTo>
                                  <a:pt x="2744787" y="9525"/>
                                </a:lnTo>
                                <a:lnTo>
                                  <a:pt x="2751137" y="9525"/>
                                </a:lnTo>
                                <a:lnTo>
                                  <a:pt x="2752725" y="7937"/>
                                </a:lnTo>
                                <a:lnTo>
                                  <a:pt x="2752725" y="1587"/>
                                </a:lnTo>
                                <a:close/>
                              </a:path>
                              <a:path w="2905125" h="286385">
                                <a:moveTo>
                                  <a:pt x="2771775" y="277825"/>
                                </a:moveTo>
                                <a:lnTo>
                                  <a:pt x="2770187" y="276237"/>
                                </a:lnTo>
                                <a:lnTo>
                                  <a:pt x="2763837" y="276237"/>
                                </a:lnTo>
                                <a:lnTo>
                                  <a:pt x="2762250" y="277825"/>
                                </a:lnTo>
                                <a:lnTo>
                                  <a:pt x="2762250" y="284175"/>
                                </a:lnTo>
                                <a:lnTo>
                                  <a:pt x="2763837" y="285762"/>
                                </a:lnTo>
                                <a:lnTo>
                                  <a:pt x="2770187" y="285762"/>
                                </a:lnTo>
                                <a:lnTo>
                                  <a:pt x="2771775" y="284175"/>
                                </a:lnTo>
                                <a:lnTo>
                                  <a:pt x="2771775" y="277825"/>
                                </a:lnTo>
                                <a:close/>
                              </a:path>
                              <a:path w="2905125" h="286385">
                                <a:moveTo>
                                  <a:pt x="2771775" y="1587"/>
                                </a:moveTo>
                                <a:lnTo>
                                  <a:pt x="2770187" y="0"/>
                                </a:lnTo>
                                <a:lnTo>
                                  <a:pt x="2763837" y="0"/>
                                </a:lnTo>
                                <a:lnTo>
                                  <a:pt x="2762250" y="1587"/>
                                </a:lnTo>
                                <a:lnTo>
                                  <a:pt x="2762250" y="7937"/>
                                </a:lnTo>
                                <a:lnTo>
                                  <a:pt x="2763837" y="9525"/>
                                </a:lnTo>
                                <a:lnTo>
                                  <a:pt x="2770187" y="9525"/>
                                </a:lnTo>
                                <a:lnTo>
                                  <a:pt x="2771775" y="7937"/>
                                </a:lnTo>
                                <a:lnTo>
                                  <a:pt x="2771775" y="1587"/>
                                </a:lnTo>
                                <a:close/>
                              </a:path>
                              <a:path w="2905125" h="286385">
                                <a:moveTo>
                                  <a:pt x="2790825" y="277825"/>
                                </a:moveTo>
                                <a:lnTo>
                                  <a:pt x="2789237" y="276237"/>
                                </a:lnTo>
                                <a:lnTo>
                                  <a:pt x="2782887" y="276237"/>
                                </a:lnTo>
                                <a:lnTo>
                                  <a:pt x="2781300" y="277825"/>
                                </a:lnTo>
                                <a:lnTo>
                                  <a:pt x="2781300" y="284175"/>
                                </a:lnTo>
                                <a:lnTo>
                                  <a:pt x="2782887" y="285762"/>
                                </a:lnTo>
                                <a:lnTo>
                                  <a:pt x="2789237" y="285762"/>
                                </a:lnTo>
                                <a:lnTo>
                                  <a:pt x="2790825" y="284175"/>
                                </a:lnTo>
                                <a:lnTo>
                                  <a:pt x="2790825" y="277825"/>
                                </a:lnTo>
                                <a:close/>
                              </a:path>
                              <a:path w="2905125" h="286385">
                                <a:moveTo>
                                  <a:pt x="2790825" y="1587"/>
                                </a:moveTo>
                                <a:lnTo>
                                  <a:pt x="2789237" y="0"/>
                                </a:lnTo>
                                <a:lnTo>
                                  <a:pt x="2782887" y="0"/>
                                </a:lnTo>
                                <a:lnTo>
                                  <a:pt x="2781300" y="1587"/>
                                </a:lnTo>
                                <a:lnTo>
                                  <a:pt x="2781300" y="7937"/>
                                </a:lnTo>
                                <a:lnTo>
                                  <a:pt x="2782887" y="9525"/>
                                </a:lnTo>
                                <a:lnTo>
                                  <a:pt x="2789237" y="9525"/>
                                </a:lnTo>
                                <a:lnTo>
                                  <a:pt x="2790825" y="7937"/>
                                </a:lnTo>
                                <a:lnTo>
                                  <a:pt x="2790825" y="1587"/>
                                </a:lnTo>
                                <a:close/>
                              </a:path>
                              <a:path w="2905125" h="286385">
                                <a:moveTo>
                                  <a:pt x="2809875" y="277825"/>
                                </a:moveTo>
                                <a:lnTo>
                                  <a:pt x="2808287" y="276237"/>
                                </a:lnTo>
                                <a:lnTo>
                                  <a:pt x="2801937" y="276237"/>
                                </a:lnTo>
                                <a:lnTo>
                                  <a:pt x="2800350" y="277825"/>
                                </a:lnTo>
                                <a:lnTo>
                                  <a:pt x="2800350" y="284175"/>
                                </a:lnTo>
                                <a:lnTo>
                                  <a:pt x="2801937" y="285762"/>
                                </a:lnTo>
                                <a:lnTo>
                                  <a:pt x="2808287" y="285762"/>
                                </a:lnTo>
                                <a:lnTo>
                                  <a:pt x="2809875" y="284175"/>
                                </a:lnTo>
                                <a:lnTo>
                                  <a:pt x="2809875" y="277825"/>
                                </a:lnTo>
                                <a:close/>
                              </a:path>
                              <a:path w="2905125" h="286385">
                                <a:moveTo>
                                  <a:pt x="2809875" y="1587"/>
                                </a:moveTo>
                                <a:lnTo>
                                  <a:pt x="2808287" y="0"/>
                                </a:lnTo>
                                <a:lnTo>
                                  <a:pt x="2801937" y="0"/>
                                </a:lnTo>
                                <a:lnTo>
                                  <a:pt x="2800350" y="1587"/>
                                </a:lnTo>
                                <a:lnTo>
                                  <a:pt x="2800350" y="7937"/>
                                </a:lnTo>
                                <a:lnTo>
                                  <a:pt x="2801937" y="9525"/>
                                </a:lnTo>
                                <a:lnTo>
                                  <a:pt x="2808287" y="9525"/>
                                </a:lnTo>
                                <a:lnTo>
                                  <a:pt x="2809875" y="7937"/>
                                </a:lnTo>
                                <a:lnTo>
                                  <a:pt x="2809875" y="1587"/>
                                </a:lnTo>
                                <a:close/>
                              </a:path>
                              <a:path w="2905125" h="286385">
                                <a:moveTo>
                                  <a:pt x="2828925" y="277825"/>
                                </a:moveTo>
                                <a:lnTo>
                                  <a:pt x="2827337" y="276237"/>
                                </a:lnTo>
                                <a:lnTo>
                                  <a:pt x="2820987" y="276237"/>
                                </a:lnTo>
                                <a:lnTo>
                                  <a:pt x="2819400" y="277825"/>
                                </a:lnTo>
                                <a:lnTo>
                                  <a:pt x="2819400" y="284175"/>
                                </a:lnTo>
                                <a:lnTo>
                                  <a:pt x="2820987" y="285762"/>
                                </a:lnTo>
                                <a:lnTo>
                                  <a:pt x="2827337" y="285762"/>
                                </a:lnTo>
                                <a:lnTo>
                                  <a:pt x="2828925" y="284175"/>
                                </a:lnTo>
                                <a:lnTo>
                                  <a:pt x="2828925" y="277825"/>
                                </a:lnTo>
                                <a:close/>
                              </a:path>
                              <a:path w="2905125" h="286385">
                                <a:moveTo>
                                  <a:pt x="2828925" y="1587"/>
                                </a:moveTo>
                                <a:lnTo>
                                  <a:pt x="2827337" y="0"/>
                                </a:lnTo>
                                <a:lnTo>
                                  <a:pt x="2820987" y="0"/>
                                </a:lnTo>
                                <a:lnTo>
                                  <a:pt x="2819400" y="1587"/>
                                </a:lnTo>
                                <a:lnTo>
                                  <a:pt x="2819400" y="7937"/>
                                </a:lnTo>
                                <a:lnTo>
                                  <a:pt x="2820987" y="9525"/>
                                </a:lnTo>
                                <a:lnTo>
                                  <a:pt x="2827337" y="9525"/>
                                </a:lnTo>
                                <a:lnTo>
                                  <a:pt x="2828925" y="7937"/>
                                </a:lnTo>
                                <a:lnTo>
                                  <a:pt x="2828925" y="1587"/>
                                </a:lnTo>
                                <a:close/>
                              </a:path>
                              <a:path w="2905125" h="286385">
                                <a:moveTo>
                                  <a:pt x="2847975" y="277825"/>
                                </a:moveTo>
                                <a:lnTo>
                                  <a:pt x="2846387" y="276237"/>
                                </a:lnTo>
                                <a:lnTo>
                                  <a:pt x="2840037" y="276237"/>
                                </a:lnTo>
                                <a:lnTo>
                                  <a:pt x="2838450" y="277825"/>
                                </a:lnTo>
                                <a:lnTo>
                                  <a:pt x="2838450" y="284175"/>
                                </a:lnTo>
                                <a:lnTo>
                                  <a:pt x="2840037" y="285762"/>
                                </a:lnTo>
                                <a:lnTo>
                                  <a:pt x="2846387" y="285762"/>
                                </a:lnTo>
                                <a:lnTo>
                                  <a:pt x="2847975" y="284175"/>
                                </a:lnTo>
                                <a:lnTo>
                                  <a:pt x="2847975" y="277825"/>
                                </a:lnTo>
                                <a:close/>
                              </a:path>
                              <a:path w="2905125" h="286385">
                                <a:moveTo>
                                  <a:pt x="2847975" y="1587"/>
                                </a:moveTo>
                                <a:lnTo>
                                  <a:pt x="2846387" y="0"/>
                                </a:lnTo>
                                <a:lnTo>
                                  <a:pt x="2840037" y="0"/>
                                </a:lnTo>
                                <a:lnTo>
                                  <a:pt x="2838450" y="1587"/>
                                </a:lnTo>
                                <a:lnTo>
                                  <a:pt x="2838450" y="7937"/>
                                </a:lnTo>
                                <a:lnTo>
                                  <a:pt x="2840037" y="9525"/>
                                </a:lnTo>
                                <a:lnTo>
                                  <a:pt x="2846387" y="9525"/>
                                </a:lnTo>
                                <a:lnTo>
                                  <a:pt x="2847975" y="7937"/>
                                </a:lnTo>
                                <a:lnTo>
                                  <a:pt x="2847975" y="1587"/>
                                </a:lnTo>
                                <a:close/>
                              </a:path>
                              <a:path w="2905125" h="286385">
                                <a:moveTo>
                                  <a:pt x="2867025" y="277825"/>
                                </a:moveTo>
                                <a:lnTo>
                                  <a:pt x="2865437" y="276237"/>
                                </a:lnTo>
                                <a:lnTo>
                                  <a:pt x="2859087" y="276237"/>
                                </a:lnTo>
                                <a:lnTo>
                                  <a:pt x="2857500" y="277825"/>
                                </a:lnTo>
                                <a:lnTo>
                                  <a:pt x="2857500" y="284175"/>
                                </a:lnTo>
                                <a:lnTo>
                                  <a:pt x="2859087" y="285762"/>
                                </a:lnTo>
                                <a:lnTo>
                                  <a:pt x="2865437" y="285762"/>
                                </a:lnTo>
                                <a:lnTo>
                                  <a:pt x="2867025" y="284175"/>
                                </a:lnTo>
                                <a:lnTo>
                                  <a:pt x="2867025" y="277825"/>
                                </a:lnTo>
                                <a:close/>
                              </a:path>
                              <a:path w="2905125" h="286385">
                                <a:moveTo>
                                  <a:pt x="2867025" y="1587"/>
                                </a:moveTo>
                                <a:lnTo>
                                  <a:pt x="2865437" y="0"/>
                                </a:lnTo>
                                <a:lnTo>
                                  <a:pt x="2859087" y="0"/>
                                </a:lnTo>
                                <a:lnTo>
                                  <a:pt x="2857500" y="1587"/>
                                </a:lnTo>
                                <a:lnTo>
                                  <a:pt x="2857500" y="7937"/>
                                </a:lnTo>
                                <a:lnTo>
                                  <a:pt x="2859087" y="9525"/>
                                </a:lnTo>
                                <a:lnTo>
                                  <a:pt x="2865437" y="9525"/>
                                </a:lnTo>
                                <a:lnTo>
                                  <a:pt x="2867025" y="7937"/>
                                </a:lnTo>
                                <a:lnTo>
                                  <a:pt x="2867025" y="1587"/>
                                </a:lnTo>
                                <a:close/>
                              </a:path>
                              <a:path w="2905125" h="286385">
                                <a:moveTo>
                                  <a:pt x="2886075" y="277825"/>
                                </a:moveTo>
                                <a:lnTo>
                                  <a:pt x="2884487" y="276237"/>
                                </a:lnTo>
                                <a:lnTo>
                                  <a:pt x="2878137" y="276237"/>
                                </a:lnTo>
                                <a:lnTo>
                                  <a:pt x="2876550" y="277825"/>
                                </a:lnTo>
                                <a:lnTo>
                                  <a:pt x="2876550" y="284175"/>
                                </a:lnTo>
                                <a:lnTo>
                                  <a:pt x="2878137" y="285762"/>
                                </a:lnTo>
                                <a:lnTo>
                                  <a:pt x="2884487" y="285762"/>
                                </a:lnTo>
                                <a:lnTo>
                                  <a:pt x="2886075" y="284175"/>
                                </a:lnTo>
                                <a:lnTo>
                                  <a:pt x="2886075" y="277825"/>
                                </a:lnTo>
                                <a:close/>
                              </a:path>
                              <a:path w="2905125" h="286385">
                                <a:moveTo>
                                  <a:pt x="2886075" y="1587"/>
                                </a:moveTo>
                                <a:lnTo>
                                  <a:pt x="2884487" y="0"/>
                                </a:lnTo>
                                <a:lnTo>
                                  <a:pt x="2878137" y="0"/>
                                </a:lnTo>
                                <a:lnTo>
                                  <a:pt x="2876550" y="1587"/>
                                </a:lnTo>
                                <a:lnTo>
                                  <a:pt x="2876550" y="7937"/>
                                </a:lnTo>
                                <a:lnTo>
                                  <a:pt x="2878137" y="9525"/>
                                </a:lnTo>
                                <a:lnTo>
                                  <a:pt x="2884487" y="9525"/>
                                </a:lnTo>
                                <a:lnTo>
                                  <a:pt x="2886075" y="7937"/>
                                </a:lnTo>
                                <a:lnTo>
                                  <a:pt x="2886075" y="1587"/>
                                </a:lnTo>
                                <a:close/>
                              </a:path>
                              <a:path w="2905125" h="286385">
                                <a:moveTo>
                                  <a:pt x="2905125" y="268300"/>
                                </a:moveTo>
                                <a:lnTo>
                                  <a:pt x="2903537" y="266712"/>
                                </a:lnTo>
                                <a:lnTo>
                                  <a:pt x="2897187" y="266712"/>
                                </a:lnTo>
                                <a:lnTo>
                                  <a:pt x="2895600" y="268300"/>
                                </a:lnTo>
                                <a:lnTo>
                                  <a:pt x="2895600" y="274650"/>
                                </a:lnTo>
                                <a:lnTo>
                                  <a:pt x="2897187" y="276237"/>
                                </a:lnTo>
                                <a:lnTo>
                                  <a:pt x="2895600" y="277825"/>
                                </a:lnTo>
                                <a:lnTo>
                                  <a:pt x="2895600" y="284175"/>
                                </a:lnTo>
                                <a:lnTo>
                                  <a:pt x="2897187" y="285762"/>
                                </a:lnTo>
                                <a:lnTo>
                                  <a:pt x="2903537" y="285762"/>
                                </a:lnTo>
                                <a:lnTo>
                                  <a:pt x="2905125" y="284175"/>
                                </a:lnTo>
                                <a:lnTo>
                                  <a:pt x="2905125" y="277825"/>
                                </a:lnTo>
                                <a:lnTo>
                                  <a:pt x="2903537" y="276237"/>
                                </a:lnTo>
                                <a:lnTo>
                                  <a:pt x="2905125" y="274650"/>
                                </a:lnTo>
                                <a:lnTo>
                                  <a:pt x="2905125" y="268300"/>
                                </a:lnTo>
                                <a:close/>
                              </a:path>
                              <a:path w="2905125" h="286385">
                                <a:moveTo>
                                  <a:pt x="2905125" y="249250"/>
                                </a:moveTo>
                                <a:lnTo>
                                  <a:pt x="2903537" y="247662"/>
                                </a:lnTo>
                                <a:lnTo>
                                  <a:pt x="2897187" y="247662"/>
                                </a:lnTo>
                                <a:lnTo>
                                  <a:pt x="2895600" y="249250"/>
                                </a:lnTo>
                                <a:lnTo>
                                  <a:pt x="2895600" y="255600"/>
                                </a:lnTo>
                                <a:lnTo>
                                  <a:pt x="2897187" y="257187"/>
                                </a:lnTo>
                                <a:lnTo>
                                  <a:pt x="2903537" y="257187"/>
                                </a:lnTo>
                                <a:lnTo>
                                  <a:pt x="2905125" y="255600"/>
                                </a:lnTo>
                                <a:lnTo>
                                  <a:pt x="2905125" y="249250"/>
                                </a:lnTo>
                                <a:close/>
                              </a:path>
                              <a:path w="2905125" h="286385">
                                <a:moveTo>
                                  <a:pt x="2905125" y="230200"/>
                                </a:moveTo>
                                <a:lnTo>
                                  <a:pt x="2903537" y="228612"/>
                                </a:lnTo>
                                <a:lnTo>
                                  <a:pt x="2897187" y="228612"/>
                                </a:lnTo>
                                <a:lnTo>
                                  <a:pt x="2895600" y="230200"/>
                                </a:lnTo>
                                <a:lnTo>
                                  <a:pt x="2895600" y="236537"/>
                                </a:lnTo>
                                <a:lnTo>
                                  <a:pt x="2897187" y="238137"/>
                                </a:lnTo>
                                <a:lnTo>
                                  <a:pt x="2903537" y="238137"/>
                                </a:lnTo>
                                <a:lnTo>
                                  <a:pt x="2905125" y="236537"/>
                                </a:lnTo>
                                <a:lnTo>
                                  <a:pt x="2905125" y="230200"/>
                                </a:lnTo>
                                <a:close/>
                              </a:path>
                              <a:path w="2905125" h="286385">
                                <a:moveTo>
                                  <a:pt x="2905125" y="211150"/>
                                </a:moveTo>
                                <a:lnTo>
                                  <a:pt x="2903537" y="209562"/>
                                </a:lnTo>
                                <a:lnTo>
                                  <a:pt x="2897187" y="209562"/>
                                </a:lnTo>
                                <a:lnTo>
                                  <a:pt x="2895600" y="211150"/>
                                </a:lnTo>
                                <a:lnTo>
                                  <a:pt x="2895600" y="217500"/>
                                </a:lnTo>
                                <a:lnTo>
                                  <a:pt x="2897187" y="219087"/>
                                </a:lnTo>
                                <a:lnTo>
                                  <a:pt x="2903537" y="219087"/>
                                </a:lnTo>
                                <a:lnTo>
                                  <a:pt x="2905125" y="217500"/>
                                </a:lnTo>
                                <a:lnTo>
                                  <a:pt x="2905125" y="211150"/>
                                </a:lnTo>
                                <a:close/>
                              </a:path>
                              <a:path w="2905125" h="286385">
                                <a:moveTo>
                                  <a:pt x="2905125" y="192087"/>
                                </a:moveTo>
                                <a:lnTo>
                                  <a:pt x="2903537" y="190512"/>
                                </a:lnTo>
                                <a:lnTo>
                                  <a:pt x="2897187" y="190512"/>
                                </a:lnTo>
                                <a:lnTo>
                                  <a:pt x="2895600" y="192087"/>
                                </a:lnTo>
                                <a:lnTo>
                                  <a:pt x="2895600" y="198450"/>
                                </a:lnTo>
                                <a:lnTo>
                                  <a:pt x="2897187" y="200037"/>
                                </a:lnTo>
                                <a:lnTo>
                                  <a:pt x="2903537" y="200037"/>
                                </a:lnTo>
                                <a:lnTo>
                                  <a:pt x="2905125" y="198450"/>
                                </a:lnTo>
                                <a:lnTo>
                                  <a:pt x="2905125" y="192087"/>
                                </a:lnTo>
                                <a:close/>
                              </a:path>
                              <a:path w="2905125" h="286385">
                                <a:moveTo>
                                  <a:pt x="2905125" y="173050"/>
                                </a:moveTo>
                                <a:lnTo>
                                  <a:pt x="2903537" y="171462"/>
                                </a:lnTo>
                                <a:lnTo>
                                  <a:pt x="2897187" y="171462"/>
                                </a:lnTo>
                                <a:lnTo>
                                  <a:pt x="2895600" y="173050"/>
                                </a:lnTo>
                                <a:lnTo>
                                  <a:pt x="2895600" y="179400"/>
                                </a:lnTo>
                                <a:lnTo>
                                  <a:pt x="2897187" y="180987"/>
                                </a:lnTo>
                                <a:lnTo>
                                  <a:pt x="2903537" y="180987"/>
                                </a:lnTo>
                                <a:lnTo>
                                  <a:pt x="2905125" y="179400"/>
                                </a:lnTo>
                                <a:lnTo>
                                  <a:pt x="2905125" y="173050"/>
                                </a:lnTo>
                                <a:close/>
                              </a:path>
                              <a:path w="2905125" h="286385">
                                <a:moveTo>
                                  <a:pt x="2905125" y="153987"/>
                                </a:moveTo>
                                <a:lnTo>
                                  <a:pt x="2903537" y="152412"/>
                                </a:lnTo>
                                <a:lnTo>
                                  <a:pt x="2897187" y="152412"/>
                                </a:lnTo>
                                <a:lnTo>
                                  <a:pt x="2895600" y="153987"/>
                                </a:lnTo>
                                <a:lnTo>
                                  <a:pt x="2895600" y="160350"/>
                                </a:lnTo>
                                <a:lnTo>
                                  <a:pt x="2897187" y="161937"/>
                                </a:lnTo>
                                <a:lnTo>
                                  <a:pt x="2903537" y="161937"/>
                                </a:lnTo>
                                <a:lnTo>
                                  <a:pt x="2905125" y="160350"/>
                                </a:lnTo>
                                <a:lnTo>
                                  <a:pt x="2905125" y="153987"/>
                                </a:lnTo>
                                <a:close/>
                              </a:path>
                              <a:path w="2905125" h="286385">
                                <a:moveTo>
                                  <a:pt x="2905125" y="134937"/>
                                </a:moveTo>
                                <a:lnTo>
                                  <a:pt x="2903537" y="133350"/>
                                </a:lnTo>
                                <a:lnTo>
                                  <a:pt x="2897187" y="133350"/>
                                </a:lnTo>
                                <a:lnTo>
                                  <a:pt x="2895600" y="134937"/>
                                </a:lnTo>
                                <a:lnTo>
                                  <a:pt x="2895600" y="141300"/>
                                </a:lnTo>
                                <a:lnTo>
                                  <a:pt x="2897187" y="142875"/>
                                </a:lnTo>
                                <a:lnTo>
                                  <a:pt x="2903537" y="142875"/>
                                </a:lnTo>
                                <a:lnTo>
                                  <a:pt x="2905125" y="141300"/>
                                </a:lnTo>
                                <a:lnTo>
                                  <a:pt x="2905125" y="134937"/>
                                </a:lnTo>
                                <a:close/>
                              </a:path>
                              <a:path w="2905125" h="286385">
                                <a:moveTo>
                                  <a:pt x="2905125" y="115887"/>
                                </a:moveTo>
                                <a:lnTo>
                                  <a:pt x="2903537" y="114300"/>
                                </a:lnTo>
                                <a:lnTo>
                                  <a:pt x="2897187" y="114300"/>
                                </a:lnTo>
                                <a:lnTo>
                                  <a:pt x="2895600" y="115887"/>
                                </a:lnTo>
                                <a:lnTo>
                                  <a:pt x="2895600" y="122237"/>
                                </a:lnTo>
                                <a:lnTo>
                                  <a:pt x="2897187" y="123825"/>
                                </a:lnTo>
                                <a:lnTo>
                                  <a:pt x="2903537" y="123825"/>
                                </a:lnTo>
                                <a:lnTo>
                                  <a:pt x="2905125" y="122237"/>
                                </a:lnTo>
                                <a:lnTo>
                                  <a:pt x="2905125" y="115887"/>
                                </a:lnTo>
                                <a:close/>
                              </a:path>
                              <a:path w="2905125" h="286385">
                                <a:moveTo>
                                  <a:pt x="2905125" y="96837"/>
                                </a:moveTo>
                                <a:lnTo>
                                  <a:pt x="2903537" y="95250"/>
                                </a:lnTo>
                                <a:lnTo>
                                  <a:pt x="2897187" y="95250"/>
                                </a:lnTo>
                                <a:lnTo>
                                  <a:pt x="2895600" y="96837"/>
                                </a:lnTo>
                                <a:lnTo>
                                  <a:pt x="2895600" y="103200"/>
                                </a:lnTo>
                                <a:lnTo>
                                  <a:pt x="2897187" y="104775"/>
                                </a:lnTo>
                                <a:lnTo>
                                  <a:pt x="2903537" y="104775"/>
                                </a:lnTo>
                                <a:lnTo>
                                  <a:pt x="2905125" y="103200"/>
                                </a:lnTo>
                                <a:lnTo>
                                  <a:pt x="2905125" y="96837"/>
                                </a:lnTo>
                                <a:close/>
                              </a:path>
                              <a:path w="2905125" h="286385">
                                <a:moveTo>
                                  <a:pt x="2905125" y="77787"/>
                                </a:moveTo>
                                <a:lnTo>
                                  <a:pt x="2903537" y="76200"/>
                                </a:lnTo>
                                <a:lnTo>
                                  <a:pt x="2897187" y="76200"/>
                                </a:lnTo>
                                <a:lnTo>
                                  <a:pt x="2895600" y="77787"/>
                                </a:lnTo>
                                <a:lnTo>
                                  <a:pt x="2895600" y="84137"/>
                                </a:lnTo>
                                <a:lnTo>
                                  <a:pt x="2897187" y="85725"/>
                                </a:lnTo>
                                <a:lnTo>
                                  <a:pt x="2903537" y="85725"/>
                                </a:lnTo>
                                <a:lnTo>
                                  <a:pt x="2905125" y="84137"/>
                                </a:lnTo>
                                <a:lnTo>
                                  <a:pt x="2905125" y="77787"/>
                                </a:lnTo>
                                <a:close/>
                              </a:path>
                              <a:path w="2905125" h="286385">
                                <a:moveTo>
                                  <a:pt x="2905125" y="58750"/>
                                </a:moveTo>
                                <a:lnTo>
                                  <a:pt x="2903537" y="57150"/>
                                </a:lnTo>
                                <a:lnTo>
                                  <a:pt x="2897187" y="57150"/>
                                </a:lnTo>
                                <a:lnTo>
                                  <a:pt x="2895600" y="58750"/>
                                </a:lnTo>
                                <a:lnTo>
                                  <a:pt x="2895600" y="65087"/>
                                </a:lnTo>
                                <a:lnTo>
                                  <a:pt x="2897187" y="66675"/>
                                </a:lnTo>
                                <a:lnTo>
                                  <a:pt x="2903537" y="66675"/>
                                </a:lnTo>
                                <a:lnTo>
                                  <a:pt x="2905125" y="65087"/>
                                </a:lnTo>
                                <a:lnTo>
                                  <a:pt x="2905125" y="58750"/>
                                </a:lnTo>
                                <a:close/>
                              </a:path>
                              <a:path w="2905125" h="286385">
                                <a:moveTo>
                                  <a:pt x="2905125" y="39700"/>
                                </a:moveTo>
                                <a:lnTo>
                                  <a:pt x="2903537" y="38100"/>
                                </a:lnTo>
                                <a:lnTo>
                                  <a:pt x="2897187" y="38100"/>
                                </a:lnTo>
                                <a:lnTo>
                                  <a:pt x="2895600" y="39700"/>
                                </a:lnTo>
                                <a:lnTo>
                                  <a:pt x="2895600" y="46037"/>
                                </a:lnTo>
                                <a:lnTo>
                                  <a:pt x="2897187" y="47625"/>
                                </a:lnTo>
                                <a:lnTo>
                                  <a:pt x="2903537" y="47625"/>
                                </a:lnTo>
                                <a:lnTo>
                                  <a:pt x="2905125" y="46037"/>
                                </a:lnTo>
                                <a:lnTo>
                                  <a:pt x="2905125" y="39700"/>
                                </a:lnTo>
                                <a:close/>
                              </a:path>
                              <a:path w="2905125" h="286385">
                                <a:moveTo>
                                  <a:pt x="2905125" y="20637"/>
                                </a:moveTo>
                                <a:lnTo>
                                  <a:pt x="2903537" y="19050"/>
                                </a:lnTo>
                                <a:lnTo>
                                  <a:pt x="2897187" y="19050"/>
                                </a:lnTo>
                                <a:lnTo>
                                  <a:pt x="2895600" y="20637"/>
                                </a:lnTo>
                                <a:lnTo>
                                  <a:pt x="2895600" y="26987"/>
                                </a:lnTo>
                                <a:lnTo>
                                  <a:pt x="2897187" y="28575"/>
                                </a:lnTo>
                                <a:lnTo>
                                  <a:pt x="2903537" y="28575"/>
                                </a:lnTo>
                                <a:lnTo>
                                  <a:pt x="2905125" y="26987"/>
                                </a:lnTo>
                                <a:lnTo>
                                  <a:pt x="2905125" y="20637"/>
                                </a:lnTo>
                                <a:close/>
                              </a:path>
                              <a:path w="2905125" h="286385">
                                <a:moveTo>
                                  <a:pt x="2905125" y="1587"/>
                                </a:moveTo>
                                <a:lnTo>
                                  <a:pt x="2903537" y="0"/>
                                </a:lnTo>
                                <a:lnTo>
                                  <a:pt x="2897187" y="0"/>
                                </a:lnTo>
                                <a:lnTo>
                                  <a:pt x="2895600" y="1587"/>
                                </a:lnTo>
                                <a:lnTo>
                                  <a:pt x="2895600" y="7937"/>
                                </a:lnTo>
                                <a:lnTo>
                                  <a:pt x="2897187" y="9525"/>
                                </a:lnTo>
                                <a:lnTo>
                                  <a:pt x="2903537" y="9525"/>
                                </a:lnTo>
                                <a:lnTo>
                                  <a:pt x="2905125" y="7937"/>
                                </a:lnTo>
                                <a:lnTo>
                                  <a:pt x="2905125" y="1587"/>
                                </a:lnTo>
                                <a:close/>
                              </a:path>
                            </a:pathLst>
                          </a:custGeom>
                          <a:solidFill>
                            <a:srgbClr val="980000"/>
                          </a:solidFill>
                        </wps:spPr>
                        <wps:bodyPr wrap="square" lIns="0" tIns="0" rIns="0" bIns="0" rtlCol="0">
                          <a:noAutofit/>
                        </wps:bodyPr>
                      </wps:wsp>
                    </wpg:wgp>
                  </a:graphicData>
                </a:graphic>
              </wp:anchor>
            </w:drawing>
          </mc:Choice>
          <mc:Fallback>
            <w:pict>
              <v:group id="Group 107" o:spid="_x0000_s1026" o:spt="203" style="position:absolute;left:0pt;margin-left:70.45pt;margin-top:97.75pt;height:23.25pt;width:459pt;mso-position-horizontal-relative:page;mso-wrap-distance-bottom:0pt;mso-wrap-distance-top:0pt;z-index:-251628544;mso-width-relative:page;mso-height-relative:page;" coordsize="5829300,295275" o:gfxdata="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AubPAAvwAAAKUBAAAZAAAAZHJz&#10;L19yZWxzL2Uyb0RvYy54bWwucmVsc72QwYrCMBCG7wv7DmHu27Q9LLKY9iKCV3EfYEimabCZhCSK&#10;vr2BZUFB8OZxZvi//2PW48Uv4kwpu8AKuqYFQayDcWwV/B62XysQuSAbXAKTgitlGIfPj/WeFiw1&#10;lGcXs6gUzgrmUuKPlFnP5DE3IRLXyxSSx1LHZGVEfURLsm/bb5nuGTA8MMXOKEg704M4XGNtfs0O&#10;0+Q0bYI+eeLypEI6X7srEJOlosCTcfi37JvIFuRzh+49Dt2/g3x47nAD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">
                <o:lock v:ext="edit" aspectratio="f"/>
                <v:shape id="Image 108" o:spid="_x0000_s1026" o:spt="75" type="#_x0000_t75" style="position:absolute;left:55858;top:62298;height:122537;width:2401488;" filled="f" o:preferrelative="t" stroked="f" coordsize="21600,21600" o:gfxdata="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TjIW&#10;wAAAANwAAAAPAAAAAAAAAAEAIAAAACIAAABkcnMvZG93bnJldi54bWxQSwECFAAUAAAACACHTuJA&#10;My8FnjsAAAA5AAAAEAAAAAAAAAABACAAAAAPAQAAZHJzL3NoYXBleG1sLnhtbFBLBQYAAAAABgAG&#10;AFsBAAC5AwAAAAA=&#10;">
                  <v:fill on="f" focussize="0,0"/>
                  <v:stroke on="f"/>
                  <v:imagedata r:id="rId47" o:title=""/>
                  <o:lock v:ext="edit" aspectratio="f"/>
                </v:shape>
                <v:shape id="Graphic 109" o:spid="_x0000_s1026" o:spt="100" style="position:absolute;left:-1;top:9524;height:286385;width:2886075;" fillcolor="#980000" filled="t" stroked="f" coordsize="2886075,286385" o:gfxdata="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joXf7sAAADc&#10;AAAADwAAAAAAAAABACAAAAAiAAAAZHJzL2Rvd25yZXYueG1sUEsBAhQAFAAAAAgAh07iQDMvBZ47&#10;AAAAOQAAABAAAAAAAAAAAQAgAAAACgEAAGRycy9zaGFwZXhtbC54bWxQSwUGAAAAAAYABgBbAQAA&#10;tAMAAAAA&#10;" path="m9525,277825l7937,276237,1587,276237,0,277825,0,284175,1587,285762,7937,285762,9525,284175,9525,277825xem9525,258775l7937,257187,1587,257187,0,258775,0,265125,1587,266712,7937,266712,9525,265125,9525,258775xem9525,239725l7937,238137,1587,238137,0,239725,0,246062,1587,247662,7937,247662,9525,246062,9525,239725xem9525,220675l7937,219087,1587,219087,0,220675,0,227012,1587,228612,7937,228612,9525,227012,9525,220675xem9525,201625l7937,200037,1587,200037,0,201625,0,207975,1587,209562,7937,209562,9525,207975,9525,201625xem9525,182562l7937,180987,1587,180987,0,182562,0,188925,1587,190512,7937,190512,9525,188925,9525,182562xem9525,163525l7937,161937,1587,161937,0,163525,0,169875,1587,171462,7937,171462,9525,169875,9525,163525xem9525,144462l7937,142875,1587,142875,0,144462,0,150825,1587,152412,7937,152412,9525,150825,9525,144462xem9525,125412l7937,123825,1587,123825,0,125412,0,131775,1587,133350,7937,133350,9525,131775,9525,125412xem9525,106362l7937,104775,1587,104775,0,106362,0,112712,1587,114300,7937,114300,9525,112712,9525,106362xem9525,87312l7937,85725,1587,85725,0,87312,0,93675,1587,95250,7937,95250,9525,93675,9525,87312xem9525,68262l7937,66675,1587,66675,0,68262,0,74612,1587,76200,7937,76200,9525,74612,9525,68262xem9525,49225l7937,47625,1587,47625,0,49225,0,55562,1587,57150,7937,57150,9525,55562,9525,49225xem9525,30162l7937,28575,1587,28575,0,30162,0,36512,1587,38100,7937,38100,9525,36512,9525,30162xem9525,1587l7937,0,1587,0,0,1587,0,7937,1587,9525,0,11112,0,17462,1587,19050,7937,19050,9525,17462,9525,11112,7937,9525,9525,7937,9525,1587xem28575,277825l26987,276237,20637,276237,19050,277825,19050,284175,20637,285762,26987,285762,28575,284175,28575,277825xem28575,1587l26987,0,20637,0,19050,1587,19050,7937,20637,9525,26987,9525,28575,7937,28575,1587xem47625,277825l46037,276237,39687,276237,38100,277825,38100,284175,39687,285762,46037,285762,47625,284175,47625,277825xem47625,1587l46037,0,39687,0,38100,1587,38100,7937,39687,9525,46037,9525,47625,7937,47625,1587xem66675,277825l65087,276237,58737,276237,57150,277825,57150,284175,58737,285762,65087,285762,66675,284175,66675,277825xem66675,1587l65087,0,58737,0,57150,1587,57150,7937,58737,9525,65087,9525,66675,7937,66675,1587xem85725,277825l84137,276237,77787,276237,76200,277825,76200,284175,77787,285762,84137,285762,85725,284175,85725,277825xem85725,1587l84137,0,77787,0,76200,1587,76200,7937,77787,9525,84137,9525,85725,7937,85725,1587xem104775,277825l103187,276237,96837,276237,95250,277825,95250,284175,96837,285762,103187,285762,104775,284175,104775,277825xem104775,1587l103187,0,96837,0,95250,1587,95250,7937,96837,9525,103187,9525,104775,7937,104775,1587xem123825,277825l122237,276237,115887,276237,114300,277825,114300,284175,115887,285762,122237,285762,123825,284175,123825,277825xem123825,1587l122237,0,115887,0,114300,1587,114300,7937,115887,9525,122237,9525,123825,7937,123825,1587xem142875,277825l141287,276237,134937,276237,133350,277825,133350,284175,134937,285762,141287,285762,142875,284175,142875,277825xem142875,1587l141287,0,134937,0,133350,1587,133350,7937,134937,9525,141287,9525,142875,7937,142875,1587xem161925,277825l160337,276237,153987,276237,152400,277825,152400,284175,153987,285762,160337,285762,161925,284175,161925,277825xem161925,1587l160337,0,153987,0,152400,1587,152400,7937,153987,9525,160337,9525,161925,7937,161925,1587xem180975,277825l179387,276237,173037,276237,171450,277825,171450,284175,173037,285762,179387,285762,180975,284175,180975,277825xem180975,1587l179387,0,173037,0,171450,1587,171450,7937,173037,9525,179387,9525,180975,7937,180975,1587xem200025,277825l198437,276237,192087,276237,190500,277825,190500,284175,192087,285762,198437,285762,200025,284175,200025,277825xem200025,1587l198437,0,192087,0,190500,1587,190500,7937,192087,9525,198437,9525,200025,7937,200025,1587xem219075,277825l217487,276237,211137,276237,209550,277825,209550,284175,211137,285762,217487,285762,219075,284175,219075,277825xem219075,1587l217487,0,211137,0,209550,1587,209550,7937,211137,9525,217487,9525,219075,7937,219075,1587xem238125,277825l236537,276237,230187,276237,228600,277825,228600,284175,230187,285762,236537,285762,238125,284175,238125,277825xem238125,1587l236537,0,230187,0,228600,1587,228600,7937,230187,9525,236537,9525,238125,7937,238125,1587xem257175,277825l255587,276237,249237,276237,247650,277825,247650,284175,249237,285762,255587,285762,257175,284175,257175,277825xem257175,1587l255587,0,249237,0,247650,1587,247650,7937,249237,9525,255587,9525,257175,7937,257175,1587xem276225,277825l274637,276237,268287,276237,266700,277825,266700,284175,268287,285762,274637,285762,276225,284175,276225,277825xem276225,1587l274637,0,268287,0,266700,1587,266700,7937,268287,9525,274637,9525,276225,7937,276225,1587xem295275,277825l293687,276237,287337,276237,285750,277825,285750,284175,287337,285762,293687,285762,295275,284175,295275,277825xem295275,1587l293687,0,287337,0,285750,1587,285750,7937,287337,9525,293687,9525,295275,7937,295275,1587xem314325,277825l312737,276237,306387,276237,304800,277825,304800,284175,306387,285762,312737,285762,314325,284175,314325,277825xem314325,1587l312737,0,306387,0,304800,1587,304800,7937,306387,9525,312737,9525,314325,7937,314325,1587xem333375,277825l331787,276237,325437,276237,323850,277825,323850,284175,325437,285762,331787,285762,333375,284175,333375,277825xem333375,1587l331787,0,325437,0,323850,1587,323850,7937,325437,9525,331787,9525,333375,7937,333375,1587xem352425,277825l350837,276237,344487,276237,342900,277825,342900,284175,344487,285762,350837,285762,352425,284175,352425,277825xem352425,1587l350837,0,344487,0,342900,1587,342900,7937,344487,9525,350837,9525,352425,7937,352425,1587xem371475,277825l369887,276237,363537,276237,361950,277825,361950,284175,363537,285762,369887,285762,371475,284175,371475,277825xem371475,1587l369887,0,363537,0,361950,1587,361950,7937,363537,9525,369887,9525,371475,7937,371475,1587xem390525,277825l388937,276237,382587,276237,381000,277825,381000,284175,382587,285762,388937,285762,390525,284175,390525,277825xem390525,1587l388937,0,382587,0,381000,1587,381000,7937,382587,9525,388937,9525,390525,7937,390525,1587xem409575,277825l407987,276237,401637,276237,400050,277825,400050,284175,401637,285762,407987,285762,409575,284175,409575,277825xem409575,1587l407987,0,401637,0,400050,1587,400050,7937,401637,9525,407987,9525,409575,7937,409575,1587xem428625,277825l427037,276237,420687,276237,419100,277825,419100,284175,420687,285762,427037,285762,428625,284175,428625,277825xem428625,1587l427037,0,420687,0,419100,1587,419100,7937,420687,9525,427037,9525,428625,7937,428625,1587xem447675,277825l446087,276237,439737,276237,438150,277825,438150,284175,439737,285762,446087,285762,447675,284175,447675,277825xem447675,1587l446087,0,439737,0,438150,1587,438150,7937,439737,9525,446087,9525,447675,7937,447675,1587xem466725,277825l465137,276237,458787,276237,457200,277825,457200,284175,458787,285762,465137,285762,466725,284175,466725,277825xem466725,1587l465137,0,458787,0,457200,1587,457200,7937,458787,9525,465137,9525,466725,7937,466725,1587xem485775,277825l484187,276237,477837,276237,476250,277825,476250,284175,477837,285762,484187,285762,485775,284175,485775,277825xem485775,1587l484187,0,477837,0,476250,1587,476250,7937,477837,9525,484187,9525,485775,7937,485775,1587xem504825,277825l503237,276237,496887,276237,495300,277825,495300,284175,496887,285762,503237,285762,504825,284175,504825,277825xem504825,1587l503237,0,496887,0,495300,1587,495300,7937,496887,9525,503237,9525,504825,7937,504825,1587xem523875,277825l522287,276237,515937,276237,514350,277825,514350,284175,515937,285762,522287,285762,523875,284175,523875,277825xem523875,1587l522287,0,515937,0,514350,1587,514350,7937,515937,9525,522287,9525,523875,7937,523875,1587xem542925,277825l541337,276237,534987,276237,533400,277825,533400,284175,534987,285762,541337,285762,542925,284175,542925,277825xem542925,1587l541337,0,534987,0,533400,1587,533400,7937,534987,9525,541337,9525,542925,7937,542925,1587xem561975,277825l560387,276237,554037,276237,552450,277825,552450,284175,554037,285762,560387,285762,561975,284175,561975,277825xem561975,1587l560387,0,554037,0,552450,1587,552450,7937,554037,9525,560387,9525,561975,7937,561975,1587xem581025,277825l579437,276237,573087,276237,571500,277825,571500,284175,573087,285762,579437,285762,581025,284175,581025,277825xem581025,1587l579437,0,573087,0,571500,1587,571500,7937,573087,9525,579437,9525,581025,7937,581025,1587xem600075,277825l598487,276237,592137,276237,590550,277825,590550,284175,592137,285762,598487,285762,600075,284175,600075,277825xem600075,1587l598487,0,592137,0,590550,1587,590550,7937,592137,9525,598487,9525,600075,7937,600075,1587xem619125,277825l617537,276237,611187,276237,609600,277825,609600,284175,611187,285762,617537,285762,619125,284175,619125,277825xem619125,1587l617537,0,611187,0,609600,1587,609600,7937,611187,9525,617537,9525,619125,7937,619125,1587xem638175,277825l636587,276237,630237,276237,628650,277825,628650,284175,630237,285762,636587,285762,638175,284175,638175,277825xem638175,1587l636587,0,630237,0,628650,1587,628650,7937,630237,9525,636587,9525,638175,7937,638175,1587xem657225,277825l655637,276237,649287,276237,647700,277825,647700,284175,649287,285762,655637,285762,657225,284175,657225,277825xem657225,1587l655637,0,649287,0,647700,1587,647700,7937,649287,9525,655637,9525,657225,7937,657225,1587xem676275,277825l674687,276237,668337,276237,666750,277825,666750,284175,668337,285762,674687,285762,676275,284175,676275,277825xem676275,1587l674687,0,668337,0,666750,1587,666750,7937,668337,9525,674687,9525,676275,7937,676275,1587xem695325,277825l693737,276237,687387,276237,685800,277825,685800,284175,687387,285762,693737,285762,695325,284175,695325,277825xem695325,1587l693737,0,687387,0,685800,1587,685800,7937,687387,9525,693737,9525,695325,7937,695325,1587xem714375,277825l712787,276237,706437,276237,704850,277825,704850,284175,706437,285762,712787,285762,714375,284175,714375,277825xem714375,1587l712787,0,706437,0,704850,1587,704850,7937,706437,9525,712787,9525,714375,7937,714375,1587xem733425,277825l731837,276237,725487,276237,723900,277825,723900,284175,725487,285762,731837,285762,733425,284175,733425,277825xem733425,1587l731837,0,725487,0,723900,1587,723900,7937,725487,9525,731837,9525,733425,7937,733425,1587xem752475,277825l750887,276237,744537,276237,742950,277825,742950,284175,744537,285762,750887,285762,752475,284175,752475,277825xem752475,1587l750887,0,744537,0,742950,1587,742950,7937,744537,9525,750887,9525,752475,7937,752475,1587xem771525,277825l769937,276237,763587,276237,762000,277825,762000,284175,763587,285762,769937,285762,771525,284175,771525,277825xem771525,1587l769937,0,763587,0,762000,1587,762000,7937,763587,9525,769937,9525,771525,7937,771525,1587xem790575,277825l788987,276237,782637,276237,781050,277825,781050,284175,782637,285762,788987,285762,790575,284175,790575,277825xem790575,1587l788987,0,782637,0,781050,1587,781050,7937,782637,9525,788987,9525,790575,7937,790575,1587xem809625,277825l808037,276237,801687,276237,800100,277825,800100,284175,801687,285762,808037,285762,809625,284175,809625,277825xem809625,1587l808037,0,801687,0,800100,1587,800100,7937,801687,9525,808037,9525,809625,7937,809625,1587xem828675,277825l827087,276237,820737,276237,819150,277825,819150,284175,820737,285762,827087,285762,828675,284175,828675,277825xem828675,1587l827087,0,820737,0,819150,1587,819150,7937,820737,9525,827087,9525,828675,7937,828675,1587xem847725,277825l846137,276237,839787,276237,838200,277825,838200,284175,839787,285762,846137,285762,847725,284175,847725,277825xem847725,1587l846137,0,839787,0,838200,1587,838200,7937,839787,9525,846137,9525,847725,7937,847725,1587xem866775,277825l865187,276237,858837,276237,857250,277825,857250,284175,858837,285762,865187,285762,866775,284175,866775,277825xem866775,1587l865187,0,858837,0,857250,1587,857250,7937,858837,9525,865187,9525,866775,7937,866775,1587xem885825,277825l884237,276237,877887,276237,876300,277825,876300,284175,877887,285762,884237,285762,885825,284175,885825,277825xem885825,1587l884237,0,877887,0,876300,1587,876300,7937,877887,9525,884237,9525,885825,7937,885825,1587xem904875,277825l903287,276237,896937,276237,895350,277825,895350,284175,896937,285762,903287,285762,904875,284175,904875,277825xem904875,1587l903287,0,896937,0,895350,1587,895350,7937,896937,9525,903287,9525,904875,7937,904875,1587xem923925,277825l922337,276237,915987,276237,914400,277825,914400,284175,915987,285762,922337,285762,923925,284175,923925,277825xem923925,1587l922337,0,915987,0,914400,1587,914400,7937,915987,9525,922337,9525,923925,7937,923925,1587xem942975,277825l941387,276237,935037,276237,933450,277825,933450,284175,935037,285762,941387,285762,942975,284175,942975,277825xem942975,1587l941387,0,935037,0,933450,1587,933450,7937,935037,9525,941387,9525,942975,7937,942975,1587xem962025,277825l960437,276237,954087,276237,952500,277825,952500,284175,954087,285762,960437,285762,962025,284175,962025,277825xem962025,1587l960437,0,954087,0,952500,1587,952500,7937,954087,9525,960437,9525,962025,7937,962025,1587xem981075,277825l979487,276237,973137,276237,971550,277825,971550,284175,973137,285762,979487,285762,981075,284175,981075,277825xem981075,1587l979487,0,973137,0,971550,1587,971550,7937,973137,9525,979487,9525,981075,7937,981075,1587xem1000125,277825l998537,276237,992187,276237,990600,277825,990600,284175,992187,285762,998537,285762,1000125,284175,1000125,277825xem1000125,1587l998537,0,992187,0,990600,1587,990600,7937,992187,9525,998537,9525,1000125,7937,1000125,1587xem1019175,277825l1017587,276237,1011237,276237,1009650,277825,1009650,284175,1011237,285762,1017587,285762,1019175,284175,1019175,277825xem1019175,1587l1017587,0,1011237,0,1009650,1587,1009650,7937,1011237,9525,1017587,9525,1019175,7937,1019175,1587xem1038225,277825l1036637,276237,1030287,276237,1028700,277825,1028700,284175,1030287,285762,1036637,285762,1038225,284175,1038225,277825xem1038225,1587l1036637,0,1030287,0,1028700,1587,1028700,7937,1030287,9525,1036637,9525,1038225,7937,1038225,1587xem1057275,277825l1055687,276237,1049337,276237,1047750,277825,1047750,284175,1049337,285762,1055687,285762,1057275,284175,1057275,277825xem1057275,1587l1055687,0,1049337,0,1047750,1587,1047750,7937,1049337,9525,1055687,9525,1057275,7937,1057275,1587xem1076325,277825l1074737,276237,1068387,276237,1066800,277825,1066800,284175,1068387,285762,1074737,285762,1076325,284175,1076325,277825xem1076325,1587l1074737,0,1068387,0,1066800,1587,1066800,7937,1068387,9525,1074737,9525,1076325,7937,1076325,1587xem1095375,277825l1093787,276237,1087437,276237,1085850,277825,1085850,284175,1087437,285762,1093787,285762,1095375,284175,1095375,277825xem1095375,1587l1093787,0,1087437,0,1085850,1587,1085850,7937,1087437,9525,1093787,9525,1095375,7937,1095375,1587xem1114425,277825l1112837,276237,1106487,276237,1104900,277825,1104900,284175,1106487,285762,1112837,285762,1114425,284175,1114425,277825xem1114425,1587l1112837,0,1106487,0,1104900,1587,1104900,7937,1106487,9525,1112837,9525,1114425,7937,1114425,1587xem1133475,277825l1131887,276237,1125537,276237,1123950,277825,1123950,284175,1125537,285762,1131887,285762,1133475,284175,1133475,277825xem1133475,1587l1131887,0,1125537,0,1123950,1587,1123950,7937,1125537,9525,1131887,9525,1133475,7937,1133475,1587xem1152525,277825l1150937,276237,1144587,276237,1143000,277825,1143000,284175,1144587,285762,1150937,285762,1152525,284175,1152525,277825xem1152525,1587l1150937,0,1144587,0,1143000,1587,1143000,7937,1144587,9525,1150937,9525,1152525,7937,1152525,1587xem1171575,277825l1169987,276237,1163637,276237,1162050,277825,1162050,284175,1163637,285762,1169987,285762,1171575,284175,1171575,277825xem1171575,1587l1169987,0,1163637,0,1162050,1587,1162050,7937,1163637,9525,1169987,9525,1171575,7937,1171575,1587xem1190625,277825l1189037,276237,1182687,276237,1181100,277825,1181100,284175,1182687,285762,1189037,285762,1190625,284175,1190625,277825xem1190625,1587l1189037,0,1182687,0,1181100,1587,1181100,7937,1182687,9525,1189037,9525,1190625,7937,1190625,1587xem1209675,277825l1208087,276237,1201737,276237,1200150,277825,1200150,284175,1201737,285762,1208087,285762,1209675,284175,1209675,277825xem1209675,1587l1208087,0,1201737,0,1200150,1587,1200150,7937,1201737,9525,1208087,9525,1209675,7937,1209675,1587xem1228725,277825l1227137,276237,1220787,276237,1219200,277825,1219200,284175,1220787,285762,1227137,285762,1228725,284175,1228725,277825xem1228725,1587l1227137,0,1220787,0,1219200,1587,1219200,7937,1220787,9525,1227137,9525,1228725,7937,1228725,1587xem1247775,277825l1246187,276237,1239837,276237,1238250,277825,1238250,284175,1239837,285762,1246187,285762,1247775,284175,1247775,277825xem1247775,1587l1246187,0,1239837,0,1238250,1587,1238250,7937,1239837,9525,1246187,9525,1247775,7937,1247775,1587xem1266825,277825l1265237,276237,1258887,276237,1257300,277825,1257300,284175,1258887,285762,1265237,285762,1266825,284175,1266825,277825xem1266825,1587l1265237,0,1258887,0,1257300,1587,1257300,7937,1258887,9525,1265237,9525,1266825,7937,1266825,1587xem1285875,277825l1284287,276237,1277937,276237,1276350,277825,1276350,284175,1277937,285762,1284287,285762,1285875,284175,1285875,277825xem1285875,1587l1284287,0,1277937,0,1276350,1587,1276350,7937,1277937,9525,1284287,9525,1285875,7937,1285875,1587xem1304925,277825l1303337,276237,1296987,276237,1295400,277825,1295400,284175,1296987,285762,1303337,285762,1304925,284175,1304925,277825xem1304925,1587l1303337,0,1296987,0,1295400,1587,1295400,7937,1296987,9525,1303337,9525,1304925,7937,1304925,1587xem1323975,277825l1322387,276237,1316037,276237,1314450,277825,1314450,284175,1316037,285762,1322387,285762,1323975,284175,1323975,277825xem1323975,1587l1322387,0,1316037,0,1314450,1587,1314450,7937,1316037,9525,1322387,9525,1323975,7937,1323975,1587xem1343025,277825l1341437,276237,1335087,276237,1333500,277825,1333500,284175,1335087,285762,1341437,285762,1343025,284175,1343025,277825xem1343025,1587l1341437,0,1335087,0,1333500,1587,1333500,7937,1335087,9525,1341437,9525,1343025,7937,1343025,1587xem1362075,277825l1360487,276237,1354137,276237,1352550,277825,1352550,284175,1354137,285762,1360487,285762,1362075,284175,1362075,277825xem1362075,1587l1360487,0,1354137,0,1352550,1587,1352550,7937,1354137,9525,1360487,9525,1362075,7937,1362075,1587xem1381125,277825l1379537,276237,1373187,276237,1371600,277825,1371600,284175,1373187,285762,1379537,285762,1381125,284175,1381125,277825xem1381125,1587l1379537,0,1373187,0,1371600,1587,1371600,7937,1373187,9525,1379537,9525,1381125,7937,1381125,1587xem1400175,277825l1398587,276237,1392237,276237,1390650,277825,1390650,284175,1392237,285762,1398587,285762,1400175,284175,1400175,277825xem1400175,1587l1398587,0,1392237,0,1390650,1587,1390650,7937,1392237,9525,1398587,9525,1400175,7937,1400175,1587xem1419225,277825l1417637,276237,1411287,276237,1409700,277825,1409700,284175,1411287,285762,1417637,285762,1419225,284175,1419225,277825xem1419225,1587l1417637,0,1411287,0,1409700,1587,1409700,7937,1411287,9525,1417637,9525,1419225,7937,1419225,1587xem1438275,277825l1436687,276237,1430337,276237,1428750,277825,1428750,284175,1430337,285762,1436687,285762,1438275,284175,1438275,277825xem1438275,1587l1436687,0,1430337,0,1428750,1587,1428750,7937,1430337,9525,1436687,9525,1438275,7937,1438275,1587xem1457325,277825l1455737,276237,1449387,276237,1447800,277825,1447800,284175,1449387,285762,1455737,285762,1457325,284175,1457325,277825xem1457325,1587l1455737,0,1449387,0,1447800,1587,1447800,7937,1449387,9525,1455737,9525,1457325,7937,1457325,1587xem1476375,277825l1474787,276237,1468437,276237,1466850,277825,1466850,284175,1468437,285762,1474787,285762,1476375,284175,1476375,277825xem1476375,1587l1474787,0,1468437,0,1466850,1587,1466850,7937,1468437,9525,1474787,9525,1476375,7937,1476375,1587xem1495425,277825l1493837,276237,1487487,276237,1485900,277825,1485900,284175,1487487,285762,1493837,285762,1495425,284175,1495425,277825xem1495425,1587l1493837,0,1487487,0,1485900,1587,1485900,7937,1487487,9525,1493837,9525,1495425,7937,1495425,1587xem1514475,277825l1512887,276237,1506537,276237,1504950,277825,1504950,284175,1506537,285762,1512887,285762,1514475,284175,1514475,277825xem1514475,1587l1512887,0,1506537,0,1504950,1587,1504950,7937,1506537,9525,1512887,9525,1514475,7937,1514475,1587xem1533525,277825l1531937,276237,1525587,276237,1524000,277825,1524000,284175,1525587,285762,1531937,285762,1533525,284175,1533525,277825xem1533525,1587l1531937,0,1525587,0,1524000,1587,1524000,7937,1525587,9525,1531937,9525,1533525,7937,1533525,1587xem1552575,277825l1550987,276237,1544637,276237,1543050,277825,1543050,284175,1544637,285762,1550987,285762,1552575,284175,1552575,277825xem1552575,1587l1550987,0,1544637,0,1543050,1587,1543050,7937,1544637,9525,1550987,9525,1552575,7937,1552575,1587xem1571625,277825l1570037,276237,1563687,276237,1562100,277825,1562100,284175,1563687,285762,1570037,285762,1571625,284175,1571625,277825xem1571625,1587l1570037,0,1563687,0,1562100,1587,1562100,7937,1563687,9525,1570037,9525,1571625,7937,1571625,1587xem1590675,277825l1589087,276237,1582737,276237,1581150,277825,1581150,284175,1582737,285762,1589087,285762,1590675,284175,1590675,277825xem1590675,1587l1589087,0,1582737,0,1581150,1587,1581150,7937,1582737,9525,1589087,9525,1590675,7937,1590675,1587xem1609725,277825l1608137,276237,1601787,276237,1600200,277825,1600200,284175,1601787,285762,1608137,285762,1609725,284175,1609725,277825xem1609725,1587l1608137,0,1601787,0,1600200,1587,1600200,7937,1601787,9525,1608137,9525,1609725,7937,1609725,1587xem1628775,277825l1627187,276237,1620837,276237,1619250,277825,1619250,284175,1620837,285762,1627187,285762,1628775,284175,1628775,277825xem1628775,1587l1627187,0,1620837,0,1619250,1587,1619250,7937,1620837,9525,1627187,9525,1628775,7937,1628775,1587xem1647825,277825l1646237,276237,1639887,276237,1638300,277825,1638300,284175,1639887,285762,1646237,285762,1647825,284175,1647825,277825xem1647825,1587l1646237,0,1639887,0,1638300,1587,1638300,7937,1639887,9525,1646237,9525,1647825,7937,1647825,1587xem1666875,277825l1665287,276237,1658937,276237,1657350,277825,1657350,284175,1658937,285762,1665287,285762,1666875,284175,1666875,277825xem1666875,1587l1665287,0,1658937,0,1657350,1587,1657350,7937,1658937,9525,1665287,9525,1666875,7937,1666875,1587xem1685925,277825l1684337,276237,1677987,276237,1676400,277825,1676400,284175,1677987,285762,1684337,285762,1685925,284175,1685925,277825xem1685925,1587l1684337,0,1677987,0,1676400,1587,1676400,7937,1677987,9525,1684337,9525,1685925,7937,1685925,1587xem1704975,277825l1703387,276237,1697037,276237,1695450,277825,1695450,284175,1697037,285762,1703387,285762,1704975,284175,1704975,277825xem1704975,1587l1703387,0,1697037,0,1695450,1587,1695450,7937,1697037,9525,1703387,9525,1704975,7937,1704975,1587xem1724025,277825l1722437,276237,1716087,276237,1714500,277825,1714500,284175,1716087,285762,1722437,285762,1724025,284175,1724025,277825xem1724025,1587l1722437,0,1716087,0,1714500,1587,1714500,7937,1716087,9525,1722437,9525,1724025,7937,1724025,1587xem1743075,277825l1741487,276237,1735137,276237,1733550,277825,1733550,284175,1735137,285762,1741487,285762,1743075,284175,1743075,277825xem1743075,1587l1741487,0,1735137,0,1733550,1587,1733550,7937,1735137,9525,1741487,9525,1743075,7937,1743075,1587xem1762125,277825l1760537,276237,1754187,276237,1752600,277825,1752600,284175,1754187,285762,1760537,285762,1762125,284175,1762125,277825xem1762125,1587l1760537,0,1754187,0,1752600,1587,1752600,7937,1754187,9525,1760537,9525,1762125,7937,1762125,1587xem1781175,277825l1779587,276237,1773237,276237,1771650,277825,1771650,284175,1773237,285762,1779587,285762,1781175,284175,1781175,277825xem1781175,1587l1779587,0,1773237,0,1771650,1587,1771650,7937,1773237,9525,1779587,9525,1781175,7937,1781175,1587xem1800225,277825l1798637,276237,1792287,276237,1790700,277825,1790700,284175,1792287,285762,1798637,285762,1800225,284175,1800225,277825xem1800225,1587l1798637,0,1792287,0,1790700,1587,1790700,7937,1792287,9525,1798637,9525,1800225,7937,1800225,1587xem1819275,277825l1817687,276237,1811337,276237,1809750,277825,1809750,284175,1811337,285762,1817687,285762,1819275,284175,1819275,277825xem1819275,1587l1817687,0,1811337,0,1809750,1587,1809750,7937,1811337,9525,1817687,9525,1819275,7937,1819275,1587xem1838325,277825l1836737,276237,1830387,276237,1828800,277825,1828800,284175,1830387,285762,1836737,285762,1838325,284175,1838325,277825xem1838325,1587l1836737,0,1830387,0,1828800,1587,1828800,7937,1830387,9525,1836737,9525,1838325,7937,1838325,1587xem1857375,277825l1855787,276237,1849437,276237,1847850,277825,1847850,284175,1849437,285762,1855787,285762,1857375,284175,1857375,277825xem1857375,1587l1855787,0,1849437,0,1847850,1587,1847850,7937,1849437,9525,1855787,9525,1857375,7937,1857375,1587xem1876425,277825l1874837,276237,1868487,276237,1866900,277825,1866900,284175,1868487,285762,1874837,285762,1876425,284175,1876425,277825xem1876425,1587l1874837,0,1868487,0,1866900,1587,1866900,7937,1868487,9525,1874837,9525,1876425,7937,1876425,1587xem1895475,277825l1893887,276237,1887537,276237,1885950,277825,1885950,284175,1887537,285762,1893887,285762,1895475,284175,1895475,277825xem1895475,1587l1893887,0,1887537,0,1885950,1587,1885950,7937,1887537,9525,1893887,9525,1895475,7937,1895475,1587xem1914525,277825l1912937,276237,1906587,276237,1905000,277825,1905000,284175,1906587,285762,1912937,285762,1914525,284175,1914525,277825xem1914525,1587l1912937,0,1906587,0,1905000,1587,1905000,7937,1906587,9525,1912937,9525,1914525,7937,1914525,1587xem1933575,277825l1931987,276237,1925637,276237,1924050,277825,1924050,284175,1925637,285762,1931987,285762,1933575,284175,1933575,277825xem1933575,1587l1931987,0,1925637,0,1924050,1587,1924050,7937,1925637,9525,1931987,9525,1933575,7937,1933575,1587xem1952625,277825l1951037,276237,1944687,276237,1943100,277825,1943100,284175,1944687,285762,1951037,285762,1952625,284175,1952625,277825xem1952625,1587l1951037,0,1944687,0,1943100,1587,1943100,7937,1944687,9525,1951037,9525,1952625,7937,1952625,1587xem1971675,277825l1970087,276237,1963737,276237,1962150,277825,1962150,284175,1963737,285762,1970087,285762,1971675,284175,1971675,277825xem1971675,1587l1970087,0,1963737,0,1962150,1587,1962150,7937,1963737,9525,1970087,9525,1971675,7937,1971675,1587xem1990725,277825l1989137,276237,1982787,276237,1981200,277825,1981200,284175,1982787,285762,1989137,285762,1990725,284175,1990725,277825xem1990725,1587l1989137,0,1982787,0,1981200,1587,1981200,7937,1982787,9525,1989137,9525,1990725,7937,1990725,1587xem2009775,277825l2008187,276237,2001837,276237,2000250,277825,2000250,284175,2001837,285762,2008187,285762,2009775,284175,2009775,277825xem2009775,1587l2008187,0,2001837,0,2000250,1587,2000250,7937,2001837,9525,2008187,9525,2009775,7937,2009775,1587xem2028825,277825l2027237,276237,2020887,276237,2019300,277825,2019300,284175,2020887,285762,2027237,285762,2028825,284175,2028825,277825xem2028825,1587l2027237,0,2020887,0,2019300,1587,2019300,7937,2020887,9525,2027237,9525,2028825,7937,2028825,1587xem2047875,277825l2046287,276237,2039937,276237,2038350,277825,2038350,284175,2039937,285762,2046287,285762,2047875,284175,2047875,277825xem2047875,1587l2046287,0,2039937,0,2038350,1587,2038350,7937,2039937,9525,2046287,9525,2047875,7937,2047875,1587xem2066925,277825l2065337,276237,2058987,276237,2057400,277825,2057400,284175,2058987,285762,2065337,285762,2066925,284175,2066925,277825xem2066925,1587l2065337,0,2058987,0,2057400,1587,2057400,7937,2058987,9525,2065337,9525,2066925,7937,2066925,1587xem2085975,277825l2084387,276237,2078037,276237,2076450,277825,2076450,284175,2078037,285762,2084387,285762,2085975,284175,2085975,277825xem2085975,1587l2084387,0,2078037,0,2076450,1587,2076450,7937,2078037,9525,2084387,9525,2085975,7937,2085975,1587xem2105025,277825l2103437,276237,2097087,276237,2095500,277825,2095500,284175,2097087,285762,2103437,285762,2105025,284175,2105025,277825xem2105025,1587l2103437,0,2097087,0,2095500,1587,2095500,7937,2097087,9525,2103437,9525,2105025,7937,2105025,1587xem2124075,277825l2122487,276237,2116137,276237,2114550,277825,2114550,284175,2116137,285762,2122487,285762,2124075,284175,2124075,277825xem2124075,1587l2122487,0,2116137,0,2114550,1587,2114550,7937,2116137,9525,2122487,9525,2124075,7937,2124075,1587xem2143125,277825l2141537,276237,2135187,276237,2133600,277825,2133600,284175,2135187,285762,2141537,285762,2143125,284175,2143125,277825xem2143125,1587l2141537,0,2135187,0,2133600,1587,2133600,7937,2135187,9525,2141537,9525,2143125,7937,2143125,1587xem2162175,277825l2160587,276237,2154237,276237,2152650,277825,2152650,284175,2154237,285762,2160587,285762,2162175,284175,2162175,277825xem2162175,1587l2160587,0,2154237,0,2152650,1587,2152650,7937,2154237,9525,2160587,9525,2162175,7937,2162175,1587xem2181225,277825l2179637,276237,2173287,276237,2171700,277825,2171700,284175,2173287,285762,2179637,285762,2181225,284175,2181225,277825xem2181225,1587l2179637,0,2173287,0,2171700,1587,2171700,7937,2173287,9525,2179637,9525,2181225,7937,2181225,1587xem2200275,277825l2198687,276237,2192337,276237,2190750,277825,2190750,284175,2192337,285762,2198687,285762,2200275,284175,2200275,277825xem2200275,1587l2198687,0,2192337,0,2190750,1587,2190750,7937,2192337,9525,2198687,9525,2200275,7937,2200275,1587xem2219325,277825l2217737,276237,2211387,276237,2209800,277825,2209800,284175,2211387,285762,2217737,285762,2219325,284175,2219325,277825xem2219325,1587l2217737,0,2211387,0,2209800,1587,2209800,7937,2211387,9525,2217737,9525,2219325,7937,2219325,1587xem2238375,277825l2236787,276237,2230437,276237,2228850,277825,2228850,284175,2230437,285762,2236787,285762,2238375,284175,2238375,277825xem2238375,1587l2236787,0,2230437,0,2228850,1587,2228850,7937,2230437,9525,2236787,9525,2238375,7937,2238375,1587xem2257425,277825l2255837,276237,2249487,276237,2247900,277825,2247900,284175,2249487,285762,2255837,285762,2257425,284175,2257425,277825xem2257425,1587l2255837,0,2249487,0,2247900,1587,2247900,7937,2249487,9525,2255837,9525,2257425,7937,2257425,1587xem2276475,277825l2274887,276237,2268537,276237,2266950,277825,2266950,284175,2268537,285762,2274887,285762,2276475,284175,2276475,277825xem2276475,1587l2274887,0,2268537,0,2266950,1587,2266950,7937,2268537,9525,2274887,9525,2276475,7937,2276475,1587xem2295525,277825l2293937,276237,2287587,276237,2286000,277825,2286000,284175,2287587,285762,2293937,285762,2295525,284175,2295525,277825xem2295525,1587l2293937,0,2287587,0,2286000,1587,2286000,7937,2287587,9525,2293937,9525,2295525,7937,2295525,1587xem2314575,277825l2312987,276237,2306637,276237,2305050,277825,2305050,284175,2306637,285762,2312987,285762,2314575,284175,2314575,277825xem2314575,1587l2312987,0,2306637,0,2305050,1587,2305050,7937,2306637,9525,2312987,9525,2314575,7937,2314575,1587xem2333625,277825l2332037,276237,2325687,276237,2324100,277825,2324100,284175,2325687,285762,2332037,285762,2333625,284175,2333625,277825xem2333625,1587l2332037,0,2325687,0,2324100,1587,2324100,7937,2325687,9525,2332037,9525,2333625,7937,2333625,1587xem2352675,277825l2351087,276237,2344737,276237,2343150,277825,2343150,284175,2344737,285762,2351087,285762,2352675,284175,2352675,277825xem2352675,1587l2351087,0,2344737,0,2343150,1587,2343150,7937,2344737,9525,2351087,9525,2352675,7937,2352675,1587xem2371725,277825l2370137,276237,2363787,276237,2362200,277825,2362200,284175,2363787,285762,2370137,285762,2371725,284175,2371725,277825xem2371725,1587l2370137,0,2363787,0,2362200,1587,2362200,7937,2363787,9525,2370137,9525,2371725,7937,2371725,1587xem2390775,277825l2389187,276237,2382837,276237,2381250,277825,2381250,284175,2382837,285762,2389187,285762,2390775,284175,2390775,277825xem2390775,1587l2389187,0,2382837,0,2381250,1587,2381250,7937,2382837,9525,2389187,9525,2390775,7937,2390775,1587xem2409825,277825l2408237,276237,2401887,276237,2400300,277825,2400300,284175,2401887,285762,2408237,285762,2409825,284175,2409825,277825xem2409825,1587l2408237,0,2401887,0,2400300,1587,2400300,7937,2401887,9525,2408237,9525,2409825,7937,2409825,1587xem2428875,277825l2427287,276237,2420937,276237,2419350,277825,2419350,284175,2420937,285762,2427287,285762,2428875,284175,2428875,277825xem2428875,1587l2427287,0,2420937,0,2419350,1587,2419350,7937,2420937,9525,2427287,9525,2428875,7937,2428875,1587xem2447925,277825l2446337,276237,2439987,276237,2438400,277825,2438400,284175,2439987,285762,2446337,285762,2447925,284175,2447925,277825xem2447925,1587l2446337,0,2439987,0,2438400,1587,2438400,7937,2439987,9525,2446337,9525,2447925,7937,2447925,1587xem2466975,277825l2465387,276237,2459037,276237,2457450,277825,2457450,284175,2459037,285762,2465387,285762,2466975,284175,2466975,277825xem2466975,1587l2465387,0,2459037,0,2457450,1587,2457450,7937,2459037,9525,2465387,9525,2466975,7937,2466975,1587xem2486025,277825l2484437,276237,2478087,276237,2476500,277825,2476500,284175,2478087,285762,2484437,285762,2486025,284175,2486025,277825xem2486025,1587l2484437,0,2478087,0,2476500,1587,2476500,7937,2478087,9525,2484437,9525,2486025,7937,2486025,1587xem2505075,277825l2503487,276237,2497137,276237,2495550,277825,2495550,284175,2497137,285762,2503487,285762,2505075,284175,2505075,277825xem2505075,1587l2503487,0,2497137,0,2495550,1587,2495550,7937,2497137,9525,2503487,9525,2505075,7937,2505075,1587xem2524125,277825l2522537,276237,2516187,276237,2514600,277825,2514600,284175,2516187,285762,2522537,285762,2524125,284175,2524125,277825xem2524125,1587l2522537,0,2516187,0,2514600,1587,2514600,7937,2516187,9525,2522537,9525,2524125,7937,2524125,1587xem2543175,277825l2541587,276237,2535237,276237,2533650,277825,2533650,284175,2535237,285762,2541587,285762,2543175,284175,2543175,277825xem2543175,1587l2541587,0,2535237,0,2533650,1587,2533650,7937,2535237,9525,2541587,9525,2543175,7937,2543175,1587xem2562225,277825l2560637,276237,2554287,276237,2552700,277825,2552700,284175,2554287,285762,2560637,285762,2562225,284175,2562225,277825xem2562225,1587l2560637,0,2554287,0,2552700,1587,2552700,7937,2554287,9525,2560637,9525,2562225,7937,2562225,1587xem2581275,277825l2579687,276237,2573337,276237,2571750,277825,2571750,284175,2573337,285762,2579687,285762,2581275,284175,2581275,277825xem2581275,1587l2579687,0,2573337,0,2571750,1587,2571750,7937,2573337,9525,2579687,9525,2581275,7937,2581275,1587xem2600325,277825l2598737,276237,2592387,276237,2590800,277825,2590800,284175,2592387,285762,2598737,285762,2600325,284175,2600325,277825xem2600325,1587l2598737,0,2592387,0,2590800,1587,2590800,7937,2592387,9525,2598737,9525,2600325,7937,2600325,1587xem2619375,277825l2617787,276237,2611437,276237,2609850,277825,2609850,284175,2611437,285762,2617787,285762,2619375,284175,2619375,277825xem2619375,1587l2617787,0,2611437,0,2609850,1587,2609850,7937,2611437,9525,2617787,9525,2619375,7937,2619375,1587xem2638425,277825l2636837,276237,2630487,276237,2628900,277825,2628900,284175,2630487,285762,2636837,285762,2638425,284175,2638425,277825xem2638425,1587l2636837,0,2630487,0,2628900,1587,2628900,7937,2630487,9525,2636837,9525,2638425,7937,2638425,1587xem2657475,277825l2655887,276237,2649537,276237,2647950,277825,2647950,284175,2649537,285762,2655887,285762,2657475,284175,2657475,277825xem2657475,1587l2655887,0,2649537,0,2647950,1587,2647950,7937,2649537,9525,2655887,9525,2657475,7937,2657475,1587xem2676525,277825l2674937,276237,2668587,276237,2667000,277825,2667000,284175,2668587,285762,2674937,285762,2676525,284175,2676525,277825xem2676525,1587l2674937,0,2668587,0,2667000,1587,2667000,7937,2668587,9525,2674937,9525,2676525,7937,2676525,1587xem2695575,277825l2693987,276237,2687637,276237,2686050,277825,2686050,284175,2687637,285762,2693987,285762,2695575,284175,2695575,277825xem2695575,1587l2693987,0,2687637,0,2686050,1587,2686050,7937,2687637,9525,2693987,9525,2695575,7937,2695575,1587xem2714625,277825l2713037,276237,2706687,276237,2705100,277825,2705100,284175,2706687,285762,2713037,285762,2714625,284175,2714625,277825xem2714625,1587l2713037,0,2706687,0,2705100,1587,2705100,7937,2706687,9525,2713037,9525,2714625,7937,2714625,1587xem2733675,277825l2732087,276237,2725737,276237,2724150,277825,2724150,284175,2725737,285762,2732087,285762,2733675,284175,2733675,277825xem2733675,1587l2732087,0,2725737,0,2724150,1587,2724150,7937,2725737,9525,2732087,9525,2733675,7937,2733675,1587xem2752725,277825l2751137,276237,2744787,276237,2743200,277825,2743200,284175,2744787,285762,2751137,285762,2752725,284175,2752725,277825xem2752725,1587l2751137,0,2744787,0,2743200,1587,2743200,7937,2744787,9525,2751137,9525,2752725,7937,2752725,1587xem2771775,277825l2770187,276237,2763837,276237,2762250,277825,2762250,284175,2763837,285762,2770187,285762,2771775,284175,2771775,277825xem2771775,1587l2770187,0,2763837,0,2762250,1587,2762250,7937,2763837,9525,2770187,9525,2771775,7937,2771775,1587xem2790825,277825l2789237,276237,2782887,276237,2781300,277825,2781300,284175,2782887,285762,2789237,285762,2790825,284175,2790825,277825xem2790825,1587l2789237,0,2782887,0,2781300,1587,2781300,7937,2782887,9525,2789237,9525,2790825,7937,2790825,1587xem2809875,277825l2808287,276237,2801937,276237,2800350,277825,2800350,284175,2801937,285762,2808287,285762,2809875,284175,2809875,277825xem2809875,1587l2808287,0,2801937,0,2800350,1587,2800350,7937,2801937,9525,2808287,9525,2809875,7937,2809875,1587xem2828925,277825l2827337,276237,2820987,276237,2819400,277825,2819400,284175,2820987,285762,2827337,285762,2828925,284175,2828925,277825xem2828925,1587l2827337,0,2820987,0,2819400,1587,2819400,7937,2820987,9525,2827337,9525,2828925,7937,2828925,1587xem2847975,277825l2846387,276237,2840037,276237,2838450,277825,2838450,284175,2840037,285762,2846387,285762,2847975,284175,2847975,277825xem2847975,1587l2846387,0,2840037,0,2838450,1587,2838450,7937,2840037,9525,2846387,9525,2847975,7937,2847975,1587xem2867025,277825l2865437,276237,2859087,276237,2857500,277825,2857500,284175,2859087,285762,2865437,285762,2867025,284175,2867025,277825xem2867025,1587l2865437,0,2859087,0,2857500,1587,2857500,7937,2859087,9525,2865437,9525,2867025,7937,2867025,1587xem2886075,268300l2884487,266712,2878137,266712,2876550,268300,2876550,274650,2878137,276237,2876550,277825,2876550,284175,2878137,285762,2884487,285762,2886075,284175,2886075,277825,2884487,276237,2886075,274650,2886075,268300xem2886075,249250l2884487,247662,2878137,247662,2876550,249250,2876550,255600,2878137,257187,2884487,257187,2886075,255600,2886075,249250xem2886075,230200l2884487,228612,2878137,228612,2876550,230200,2876550,236537,2878137,238137,2884487,238137,2886075,236537,2886075,230200xem2886075,211150l2884487,209562,2878137,209562,2876550,211150,2876550,217500,2878137,219087,2884487,219087,2886075,217500,2886075,211150xem2886075,192087l2884487,190512,2878137,190512,2876550,192087,2876550,198450,2878137,200037,2884487,200037,2886075,198450,2886075,192087xem2886075,173050l2884487,171462,2878137,171462,2876550,173050,2876550,179400,2878137,180987,2884487,180987,2886075,179400,2886075,173050xem2886075,153987l2884487,152412,2878137,152412,2876550,153987,2876550,160350,2878137,161937,2884487,161937,2886075,160350,2886075,153987xem2886075,134937l2884487,133350,2878137,133350,2876550,134937,2876550,141300,2878137,142875,2884487,142875,2886075,141300,2886075,134937xem2886075,115887l2884487,114300,2878137,114300,2876550,115887,2876550,122237,2878137,123825,2884487,123825,2886075,122237,2886075,115887xem2886075,96837l2884487,95250,2878137,95250,2876550,96837,2876550,103200,2878137,104775,2884487,104775,2886075,103200,2886075,96837xem2886075,77787l2884487,76200,2878137,76200,2876550,77787,2876550,84137,2878137,85725,2884487,85725,2886075,84137,2886075,77787xem2886075,58750l2884487,57150,2878137,57150,2876550,58750,2876550,65087,2878137,66675,2884487,66675,2886075,65087,2886075,58750xem2886075,39700l2884487,38100,2878137,38100,2876550,39700,2876550,46037,2878137,47625,2884487,47625,2886075,46037,2886075,39700xem2886075,20637l2884487,19050,2878137,19050,2876550,20637,2876550,26987,2878137,28575,2884487,28575,2886075,26987,2886075,20637xem2886075,1587l2884487,0,2878137,0,2876550,1587,2876550,7937,2878137,9525,2884487,9525,2886075,7937,2886075,1587xe">
                  <v:fill on="t" focussize="0,0"/>
                  <v:stroke on="f"/>
                  <v:imagedata o:title=""/>
                  <o:lock v:ext="edit" aspectratio="f"/>
                  <v:textbox inset="0mm,0mm,0mm,0mm"/>
                </v:shape>
                <v:shape id="Image 110" o:spid="_x0000_s1026" o:spt="75" type="#_x0000_t75" style="position:absolute;left:2976250;top:69747;height:146254;width:2706286;" filled="f" o:preferrelative="t" stroked="f" coordsize="21600,21600" o:gfxdata="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v5WvQAA&#10;ANwAAAAPAAAAAAAAAAEAIAAAACIAAABkcnMvZG93bnJldi54bWxQSwECFAAUAAAACACHTuJAMy8F&#10;njsAAAA5AAAAEAAAAAAAAAABACAAAAAMAQAAZHJzL3NoYXBleG1sLnhtbFBLBQYAAAAABgAGAFsB&#10;AAC2AwAAAAA=&#10;">
                  <v:fill on="f" focussize="0,0"/>
                  <v:stroke on="f"/>
                  <v:imagedata r:id="rId48" o:title=""/>
                  <o:lock v:ext="edit" aspectratio="f"/>
                </v:shape>
                <v:shape id="Graphic 111" o:spid="_x0000_s1026" o:spt="100" style="position:absolute;left:2924173;top:0;height:286385;width:2905125;" fillcolor="#980000" filled="t" stroked="f" coordsize="2905125,286385" o:gfxdata="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QukeugAAANwA&#10;AAAPAAAAAAAAAAEAIAAAACIAAABkcnMvZG93bnJldi54bWxQSwECFAAUAAAACACHTuJAMy8FnjsA&#10;AAA5AAAAEAAAAAAAAAABACAAAAAJAQAAZHJzL3NoYXBleG1sLnhtbFBLBQYAAAAABgAGAFsBAACz&#10;AwAAAAA=&#10;" path="m9525,277825l7937,276237,1587,276237,0,277825,0,284175,1587,285762,7937,285762,9525,284175,9525,277825xem9525,258775l7937,257187,1587,257187,0,258775,0,265125,1587,266712,7937,266712,9525,265125,9525,258775xem9525,239725l7937,238137,1587,238137,0,239725,0,246062,1587,247662,7937,247662,9525,246062,9525,239725xem9525,220675l7937,219087,1587,219087,0,220675,0,227012,1587,228612,7937,228612,9525,227012,9525,220675xem9525,201625l7937,200037,1587,200037,0,201625,0,207975,1587,209562,7937,209562,9525,207975,9525,201625xem9525,182562l7937,180987,1587,180987,0,182562,0,188925,1587,190512,7937,190512,9525,188925,9525,182562xem9525,163525l7937,161937,1587,161937,0,163525,0,169875,1587,171462,7937,171462,9525,169875,9525,163525xem9525,144462l7937,142875,1587,142875,0,144462,0,150825,1587,152412,7937,152412,9525,150825,9525,144462xem9525,125412l7937,123825,1587,123825,0,125412,0,131775,1587,133350,7937,133350,9525,131775,9525,125412xem9525,106362l7937,104775,1587,104775,0,106362,0,112712,1587,114300,7937,114300,9525,112712,9525,106362xem9525,87312l7937,85725,1587,85725,0,87312,0,93675,1587,95250,7937,95250,9525,93675,9525,87312xem9525,68262l7937,66675,1587,66675,0,68262,0,74612,1587,76200,7937,76200,9525,74612,9525,68262xem9525,49225l7937,47625,1587,47625,0,49225,0,55562,1587,57150,7937,57150,9525,55562,9525,49225xem9525,30162l7937,28575,1587,28575,0,30162,0,36512,1587,38100,7937,38100,9525,36512,9525,30162xem9525,1587l7937,0,1587,0,0,1587,0,7937,1587,9525,0,11112,0,17462,1587,19050,7937,19050,9525,17462,9525,11112,7937,9525,9525,7937,9525,1587xem28575,277825l26987,276237,20637,276237,19050,277825,19050,284175,20637,285762,26987,285762,28575,284175,28575,277825xem28575,1587l26987,0,20637,0,19050,1587,19050,7937,20637,9525,26987,9525,28575,7937,28575,1587xem47625,277825l46037,276237,39687,276237,38100,277825,38100,284175,39687,285762,46037,285762,47625,284175,47625,277825xem47625,1587l46037,0,39687,0,38100,1587,38100,7937,39687,9525,46037,9525,47625,7937,47625,1587xem66675,277825l65087,276237,58737,276237,57150,277825,57150,284175,58737,285762,65087,285762,66675,284175,66675,277825xem66675,1587l65087,0,58737,0,57150,1587,57150,7937,58737,9525,65087,9525,66675,7937,66675,1587xem85725,277825l84137,276237,77787,276237,76200,277825,76200,284175,77787,285762,84137,285762,85725,284175,85725,277825xem85725,1587l84137,0,77787,0,76200,1587,76200,7937,77787,9525,84137,9525,85725,7937,85725,1587xem104775,277825l103187,276237,96837,276237,95250,277825,95250,284175,96837,285762,103187,285762,104775,284175,104775,277825xem104775,1587l103187,0,96837,0,95250,1587,95250,7937,96837,9525,103187,9525,104775,7937,104775,1587xem123825,277825l122237,276237,115887,276237,114300,277825,114300,284175,115887,285762,122237,285762,123825,284175,123825,277825xem123825,1587l122237,0,115887,0,114300,1587,114300,7937,115887,9525,122237,9525,123825,7937,123825,1587xem142875,277825l141287,276237,134937,276237,133350,277825,133350,284175,134937,285762,141287,285762,142875,284175,142875,277825xem142875,1587l141287,0,134937,0,133350,1587,133350,7937,134937,9525,141287,9525,142875,7937,142875,1587xem161925,277825l160337,276237,153987,276237,152400,277825,152400,284175,153987,285762,160337,285762,161925,284175,161925,277825xem161925,1587l160337,0,153987,0,152400,1587,152400,7937,153987,9525,160337,9525,161925,7937,161925,1587xem180975,277825l179387,276237,173037,276237,171450,277825,171450,284175,173037,285762,179387,285762,180975,284175,180975,277825xem180975,1587l179387,0,173037,0,171450,1587,171450,7937,173037,9525,179387,9525,180975,7937,180975,1587xem200025,277825l198437,276237,192087,276237,190500,277825,190500,284175,192087,285762,198437,285762,200025,284175,200025,277825xem200025,1587l198437,0,192087,0,190500,1587,190500,7937,192087,9525,198437,9525,200025,7937,200025,1587xem219075,277825l217487,276237,211137,276237,209550,277825,209550,284175,211137,285762,217487,285762,219075,284175,219075,277825xem219075,1587l217487,0,211137,0,209550,1587,209550,7937,211137,9525,217487,9525,219075,7937,219075,1587xem238125,277825l236537,276237,230187,276237,228600,277825,228600,284175,230187,285762,236537,285762,238125,284175,238125,277825xem238125,1587l236537,0,230187,0,228600,1587,228600,7937,230187,9525,236537,9525,238125,7937,238125,1587xem257175,277825l255587,276237,249237,276237,247650,277825,247650,284175,249237,285762,255587,285762,257175,284175,257175,277825xem257175,1587l255587,0,249237,0,247650,1587,247650,7937,249237,9525,255587,9525,257175,7937,257175,1587xem276225,277825l274637,276237,268287,276237,266700,277825,266700,284175,268287,285762,274637,285762,276225,284175,276225,277825xem276225,1587l274637,0,268287,0,266700,1587,266700,7937,268287,9525,274637,9525,276225,7937,276225,1587xem295275,277825l293687,276237,287337,276237,285750,277825,285750,284175,287337,285762,293687,285762,295275,284175,295275,277825xem295275,1587l293687,0,287337,0,285750,1587,285750,7937,287337,9525,293687,9525,295275,7937,295275,1587xem314325,277825l312737,276237,306387,276237,304800,277825,304800,284175,306387,285762,312737,285762,314325,284175,314325,277825xem314325,1587l312737,0,306387,0,304800,1587,304800,7937,306387,9525,312737,9525,314325,7937,314325,1587xem333375,277825l331787,276237,325437,276237,323850,277825,323850,284175,325437,285762,331787,285762,333375,284175,333375,277825xem333375,1587l331787,0,325437,0,323850,1587,323850,7937,325437,9525,331787,9525,333375,7937,333375,1587xem352425,277825l350837,276237,344487,276237,342900,277825,342900,284175,344487,285762,350837,285762,352425,284175,352425,277825xem352425,1587l350837,0,344487,0,342900,1587,342900,7937,344487,9525,350837,9525,352425,7937,352425,1587xem371475,277825l369887,276237,363537,276237,361950,277825,361950,284175,363537,285762,369887,285762,371475,284175,371475,277825xem371475,1587l369887,0,363537,0,361950,1587,361950,7937,363537,9525,369887,9525,371475,7937,371475,1587xem390525,277825l388937,276237,382587,276237,381000,277825,381000,284175,382587,285762,388937,285762,390525,284175,390525,277825xem390525,1587l388937,0,382587,0,381000,1587,381000,7937,382587,9525,388937,9525,390525,7937,390525,1587xem409575,277825l407987,276237,401637,276237,400050,277825,400050,284175,401637,285762,407987,285762,409575,284175,409575,277825xem409575,1587l407987,0,401637,0,400050,1587,400050,7937,401637,9525,407987,9525,409575,7937,409575,1587xem428625,277825l427037,276237,420687,276237,419100,277825,419100,284175,420687,285762,427037,285762,428625,284175,428625,277825xem428625,1587l427037,0,420687,0,419100,1587,419100,7937,420687,9525,427037,9525,428625,7937,428625,1587xem447675,277825l446087,276237,439737,276237,438150,277825,438150,284175,439737,285762,446087,285762,447675,284175,447675,277825xem447675,1587l446087,0,439737,0,438150,1587,438150,7937,439737,9525,446087,9525,447675,7937,447675,1587xem466725,277825l465137,276237,458787,276237,457200,277825,457200,284175,458787,285762,465137,285762,466725,284175,466725,277825xem466725,1587l465137,0,458787,0,457200,1587,457200,7937,458787,9525,465137,9525,466725,7937,466725,1587xem485775,277825l484187,276237,477837,276237,476250,277825,476250,284175,477837,285762,484187,285762,485775,284175,485775,277825xem485775,1587l484187,0,477837,0,476250,1587,476250,7937,477837,9525,484187,9525,485775,7937,485775,1587xem504825,277825l503237,276237,496887,276237,495300,277825,495300,284175,496887,285762,503237,285762,504825,284175,504825,277825xem504825,1587l503237,0,496887,0,495300,1587,495300,7937,496887,9525,503237,9525,504825,7937,504825,1587xem523875,277825l522287,276237,515937,276237,514350,277825,514350,284175,515937,285762,522287,285762,523875,284175,523875,277825xem523875,1587l522287,0,515937,0,514350,1587,514350,7937,515937,9525,522287,9525,523875,7937,523875,1587xem542925,277825l541337,276237,534987,276237,533400,277825,533400,284175,534987,285762,541337,285762,542925,284175,542925,277825xem542925,1587l541337,0,534987,0,533400,1587,533400,7937,534987,9525,541337,9525,542925,7937,542925,1587xem561975,277825l560387,276237,554037,276237,552450,277825,552450,284175,554037,285762,560387,285762,561975,284175,561975,277825xem561975,1587l560387,0,554037,0,552450,1587,552450,7937,554037,9525,560387,9525,561975,7937,561975,1587xem581025,277825l579437,276237,573087,276237,571500,277825,571500,284175,573087,285762,579437,285762,581025,284175,581025,277825xem581025,1587l579437,0,573087,0,571500,1587,571500,7937,573087,9525,579437,9525,581025,7937,581025,1587xem600075,277825l598487,276237,592137,276237,590550,277825,590550,284175,592137,285762,598487,285762,600075,284175,600075,277825xem600075,1587l598487,0,592137,0,590550,1587,590550,7937,592137,9525,598487,9525,600075,7937,600075,1587xem619125,277825l617537,276237,611187,276237,609600,277825,609600,284175,611187,285762,617537,285762,619125,284175,619125,277825xem619125,1587l617537,0,611187,0,609600,1587,609600,7937,611187,9525,617537,9525,619125,7937,619125,1587xem638175,277825l636587,276237,630237,276237,628650,277825,628650,284175,630237,285762,636587,285762,638175,284175,638175,277825xem638175,1587l636587,0,630237,0,628650,1587,628650,7937,630237,9525,636587,9525,638175,7937,638175,1587xem657225,277825l655637,276237,649287,276237,647700,277825,647700,284175,649287,285762,655637,285762,657225,284175,657225,277825xem657225,1587l655637,0,649287,0,647700,1587,647700,7937,649287,9525,655637,9525,657225,7937,657225,1587xem676275,277825l674687,276237,668337,276237,666750,277825,666750,284175,668337,285762,674687,285762,676275,284175,676275,277825xem676275,1587l674687,0,668337,0,666750,1587,666750,7937,668337,9525,674687,9525,676275,7937,676275,1587xem695325,277825l693737,276237,687387,276237,685800,277825,685800,284175,687387,285762,693737,285762,695325,284175,695325,277825xem695325,1587l693737,0,687387,0,685800,1587,685800,7937,687387,9525,693737,9525,695325,7937,695325,1587xem714375,277825l712787,276237,706437,276237,704850,277825,704850,284175,706437,285762,712787,285762,714375,284175,714375,277825xem714375,1587l712787,0,706437,0,704850,1587,704850,7937,706437,9525,712787,9525,714375,7937,714375,1587xem733425,277825l731837,276237,725487,276237,723900,277825,723900,284175,725487,285762,731837,285762,733425,284175,733425,277825xem733425,1587l731837,0,725487,0,723900,1587,723900,7937,725487,9525,731837,9525,733425,7937,733425,1587xem752475,277825l750887,276237,744537,276237,742950,277825,742950,284175,744537,285762,750887,285762,752475,284175,752475,277825xem752475,1587l750887,0,744537,0,742950,1587,742950,7937,744537,9525,750887,9525,752475,7937,752475,1587xem771525,277825l769937,276237,763587,276237,762000,277825,762000,284175,763587,285762,769937,285762,771525,284175,771525,277825xem771525,1587l769937,0,763587,0,762000,1587,762000,7937,763587,9525,769937,9525,771525,7937,771525,1587xem790575,277825l788987,276237,782637,276237,781050,277825,781050,284175,782637,285762,788987,285762,790575,284175,790575,277825xem790575,1587l788987,0,782637,0,781050,1587,781050,7937,782637,9525,788987,9525,790575,7937,790575,1587xem809625,277825l808037,276237,801687,276237,800100,277825,800100,284175,801687,285762,808037,285762,809625,284175,809625,277825xem809625,1587l808037,0,801687,0,800100,1587,800100,7937,801687,9525,808037,9525,809625,7937,809625,1587xem828675,277825l827087,276237,820737,276237,819150,277825,819150,284175,820737,285762,827087,285762,828675,284175,828675,277825xem828675,1587l827087,0,820737,0,819150,1587,819150,7937,820737,9525,827087,9525,828675,7937,828675,1587xem847725,277825l846137,276237,839787,276237,838200,277825,838200,284175,839787,285762,846137,285762,847725,284175,847725,277825xem847725,1587l846137,0,839787,0,838200,1587,838200,7937,839787,9525,846137,9525,847725,7937,847725,1587xem866775,277825l865187,276237,858837,276237,857250,277825,857250,284175,858837,285762,865187,285762,866775,284175,866775,277825xem866775,1587l865187,0,858837,0,857250,1587,857250,7937,858837,9525,865187,9525,866775,7937,866775,1587xem885825,277825l884237,276237,877887,276237,876300,277825,876300,284175,877887,285762,884237,285762,885825,284175,885825,277825xem885825,1587l884237,0,877887,0,876300,1587,876300,7937,877887,9525,884237,9525,885825,7937,885825,1587xem904875,277825l903287,276237,896937,276237,895350,277825,895350,284175,896937,285762,903287,285762,904875,284175,904875,277825xem904875,1587l903287,0,896937,0,895350,1587,895350,7937,896937,9525,903287,9525,904875,7937,904875,1587xem923925,277825l922337,276237,915987,276237,914400,277825,914400,284175,915987,285762,922337,285762,923925,284175,923925,277825xem923925,1587l922337,0,915987,0,914400,1587,914400,7937,915987,9525,922337,9525,923925,7937,923925,1587xem942975,277825l941387,276237,935037,276237,933450,277825,933450,284175,935037,285762,941387,285762,942975,284175,942975,277825xem942975,1587l941387,0,935037,0,933450,1587,933450,7937,935037,9525,941387,9525,942975,7937,942975,1587xem962025,277825l960437,276237,954087,276237,952500,277825,952500,284175,954087,285762,960437,285762,962025,284175,962025,277825xem962025,1587l960437,0,954087,0,952500,1587,952500,7937,954087,9525,960437,9525,962025,7937,962025,1587xem981075,277825l979487,276237,973137,276237,971550,277825,971550,284175,973137,285762,979487,285762,981075,284175,981075,277825xem981075,1587l979487,0,973137,0,971550,1587,971550,7937,973137,9525,979487,9525,981075,7937,981075,1587xem1000125,277825l998537,276237,992187,276237,990600,277825,990600,284175,992187,285762,998537,285762,1000125,284175,1000125,277825xem1000125,1587l998537,0,992187,0,990600,1587,990600,7937,992187,9525,998537,9525,1000125,7937,1000125,1587xem1019175,277825l1017587,276237,1011237,276237,1009650,277825,1009650,284175,1011237,285762,1017587,285762,1019175,284175,1019175,277825xem1019175,1587l1017587,0,1011237,0,1009650,1587,1009650,7937,1011237,9525,1017587,9525,1019175,7937,1019175,1587xem1038225,277825l1036637,276237,1030287,276237,1028700,277825,1028700,284175,1030287,285762,1036637,285762,1038225,284175,1038225,277825xem1038225,1587l1036637,0,1030287,0,1028700,1587,1028700,7937,1030287,9525,1036637,9525,1038225,7937,1038225,1587xem1057275,277825l1055687,276237,1049337,276237,1047750,277825,1047750,284175,1049337,285762,1055687,285762,1057275,284175,1057275,277825xem1057275,1587l1055687,0,1049337,0,1047750,1587,1047750,7937,1049337,9525,1055687,9525,1057275,7937,1057275,1587xem1076325,277825l1074737,276237,1068387,276237,1066800,277825,1066800,284175,1068387,285762,1074737,285762,1076325,284175,1076325,277825xem1076325,1587l1074737,0,1068387,0,1066800,1587,1066800,7937,1068387,9525,1074737,9525,1076325,7937,1076325,1587xem1095375,277825l1093787,276237,1087437,276237,1085850,277825,1085850,284175,1087437,285762,1093787,285762,1095375,284175,1095375,277825xem1095375,1587l1093787,0,1087437,0,1085850,1587,1085850,7937,1087437,9525,1093787,9525,1095375,7937,1095375,1587xem1114425,277825l1112837,276237,1106487,276237,1104900,277825,1104900,284175,1106487,285762,1112837,285762,1114425,284175,1114425,277825xem1114425,1587l1112837,0,1106487,0,1104900,1587,1104900,7937,1106487,9525,1112837,9525,1114425,7937,1114425,1587xem1133475,277825l1131887,276237,1125537,276237,1123950,277825,1123950,284175,1125537,285762,1131887,285762,1133475,284175,1133475,277825xem1133475,1587l1131887,0,1125537,0,1123950,1587,1123950,7937,1125537,9525,1131887,9525,1133475,7937,1133475,1587xem1152525,277825l1150937,276237,1144587,276237,1143000,277825,1143000,284175,1144587,285762,1150937,285762,1152525,284175,1152525,277825xem1152525,1587l1150937,0,1144587,0,1143000,1587,1143000,7937,1144587,9525,1150937,9525,1152525,7937,1152525,1587xem1171575,277825l1169987,276237,1163637,276237,1162050,277825,1162050,284175,1163637,285762,1169987,285762,1171575,284175,1171575,277825xem1171575,1587l1169987,0,1163637,0,1162050,1587,1162050,7937,1163637,9525,1169987,9525,1171575,7937,1171575,1587xem1190625,277825l1189037,276237,1182687,276237,1181100,277825,1181100,284175,1182687,285762,1189037,285762,1190625,284175,1190625,277825xem1190625,1587l1189037,0,1182687,0,1181100,1587,1181100,7937,1182687,9525,1189037,9525,1190625,7937,1190625,1587xem1209675,277825l1208087,276237,1201737,276237,1200150,277825,1200150,284175,1201737,285762,1208087,285762,1209675,284175,1209675,277825xem1209675,1587l1208087,0,1201737,0,1200150,1587,1200150,7937,1201737,9525,1208087,9525,1209675,7937,1209675,1587xem1228725,277825l1227137,276237,1220787,276237,1219200,277825,1219200,284175,1220787,285762,1227137,285762,1228725,284175,1228725,277825xem1228725,1587l1227137,0,1220787,0,1219200,1587,1219200,7937,1220787,9525,1227137,9525,1228725,7937,1228725,1587xem1247775,277825l1246187,276237,1239837,276237,1238250,277825,1238250,284175,1239837,285762,1246187,285762,1247775,284175,1247775,277825xem1247775,1587l1246187,0,1239837,0,1238250,1587,1238250,7937,1239837,9525,1246187,9525,1247775,7937,1247775,1587xem1266825,277825l1265237,276237,1258887,276237,1257300,277825,1257300,284175,1258887,285762,1265237,285762,1266825,284175,1266825,277825xem1266825,1587l1265237,0,1258887,0,1257300,1587,1257300,7937,1258887,9525,1265237,9525,1266825,7937,1266825,1587xem1285875,277825l1284287,276237,1277937,276237,1276350,277825,1276350,284175,1277937,285762,1284287,285762,1285875,284175,1285875,277825xem1285875,1587l1284287,0,1277937,0,1276350,1587,1276350,7937,1277937,9525,1284287,9525,1285875,7937,1285875,1587xem1304925,277825l1303337,276237,1296987,276237,1295400,277825,1295400,284175,1296987,285762,1303337,285762,1304925,284175,1304925,277825xem1304925,1587l1303337,0,1296987,0,1295400,1587,1295400,7937,1296987,9525,1303337,9525,1304925,7937,1304925,1587xem1323975,277825l1322387,276237,1316037,276237,1314450,277825,1314450,284175,1316037,285762,1322387,285762,1323975,284175,1323975,277825xem1323975,1587l1322387,0,1316037,0,1314450,1587,1314450,7937,1316037,9525,1322387,9525,1323975,7937,1323975,1587xem1343025,277825l1341437,276237,1335087,276237,1333500,277825,1333500,284175,1335087,285762,1341437,285762,1343025,284175,1343025,277825xem1343025,1587l1341437,0,1335087,0,1333500,1587,1333500,7937,1335087,9525,1341437,9525,1343025,7937,1343025,1587xem1362075,277825l1360487,276237,1354137,276237,1352550,277825,1352550,284175,1354137,285762,1360487,285762,1362075,284175,1362075,277825xem1362075,1587l1360487,0,1354137,0,1352550,1587,1352550,7937,1354137,9525,1360487,9525,1362075,7937,1362075,1587xem1381125,277825l1379537,276237,1373187,276237,1371600,277825,1371600,284175,1373187,285762,1379537,285762,1381125,284175,1381125,277825xem1381125,1587l1379537,0,1373187,0,1371600,1587,1371600,7937,1373187,9525,1379537,9525,1381125,7937,1381125,1587xem1400175,277825l1398587,276237,1392237,276237,1390650,277825,1390650,284175,1392237,285762,1398587,285762,1400175,284175,1400175,277825xem1400175,1587l1398587,0,1392237,0,1390650,1587,1390650,7937,1392237,9525,1398587,9525,1400175,7937,1400175,1587xem1419225,277825l1417637,276237,1411287,276237,1409700,277825,1409700,284175,1411287,285762,1417637,285762,1419225,284175,1419225,277825xem1419225,1587l1417637,0,1411287,0,1409700,1587,1409700,7937,1411287,9525,1417637,9525,1419225,7937,1419225,1587xem1438275,277825l1436687,276237,1430337,276237,1428750,277825,1428750,284175,1430337,285762,1436687,285762,1438275,284175,1438275,277825xem1438275,1587l1436687,0,1430337,0,1428750,1587,1428750,7937,1430337,9525,1436687,9525,1438275,7937,1438275,1587xem1457325,277825l1455737,276237,1449387,276237,1447800,277825,1447800,284175,1449387,285762,1455737,285762,1457325,284175,1457325,277825xem1457325,1587l1455737,0,1449387,0,1447800,1587,1447800,7937,1449387,9525,1455737,9525,1457325,7937,1457325,1587xem1476375,277825l1474787,276237,1468437,276237,1466850,277825,1466850,284175,1468437,285762,1474787,285762,1476375,284175,1476375,277825xem1476375,1587l1474787,0,1468437,0,1466850,1587,1466850,7937,1468437,9525,1474787,9525,1476375,7937,1476375,1587xem1495425,277825l1493837,276237,1487487,276237,1485900,277825,1485900,284175,1487487,285762,1493837,285762,1495425,284175,1495425,277825xem1495425,1587l1493837,0,1487487,0,1485900,1587,1485900,7937,1487487,9525,1493837,9525,1495425,7937,1495425,1587xem1514475,277825l1512887,276237,1506537,276237,1504950,277825,1504950,284175,1506537,285762,1512887,285762,1514475,284175,1514475,277825xem1514475,1587l1512887,0,1506537,0,1504950,1587,1504950,7937,1506537,9525,1512887,9525,1514475,7937,1514475,1587xem1533525,277825l1531937,276237,1525587,276237,1524000,277825,1524000,284175,1525587,285762,1531937,285762,1533525,284175,1533525,277825xem1533525,1587l1531937,0,1525587,0,1524000,1587,1524000,7937,1525587,9525,1531937,9525,1533525,7937,1533525,1587xem1552575,277825l1550987,276237,1544637,276237,1543050,277825,1543050,284175,1544637,285762,1550987,285762,1552575,284175,1552575,277825xem1552575,1587l1550987,0,1544637,0,1543050,1587,1543050,7937,1544637,9525,1550987,9525,1552575,7937,1552575,1587xem1571625,277825l1570037,276237,1563687,276237,1562100,277825,1562100,284175,1563687,285762,1570037,285762,1571625,284175,1571625,277825xem1571625,1587l1570037,0,1563687,0,1562100,1587,1562100,7937,1563687,9525,1570037,9525,1571625,7937,1571625,1587xem1590675,277825l1589087,276237,1582737,276237,1581150,277825,1581150,284175,1582737,285762,1589087,285762,1590675,284175,1590675,277825xem1590675,1587l1589087,0,1582737,0,1581150,1587,1581150,7937,1582737,9525,1589087,9525,1590675,7937,1590675,1587xem1609725,277825l1608137,276237,1601787,276237,1600200,277825,1600200,284175,1601787,285762,1608137,285762,1609725,284175,1609725,277825xem1609725,1587l1608137,0,1601787,0,1600200,1587,1600200,7937,1601787,9525,1608137,9525,1609725,7937,1609725,1587xem1628775,277825l1627187,276237,1620837,276237,1619250,277825,1619250,284175,1620837,285762,1627187,285762,1628775,284175,1628775,277825xem1628775,1587l1627187,0,1620837,0,1619250,1587,1619250,7937,1620837,9525,1627187,9525,1628775,7937,1628775,1587xem1647825,277825l1646237,276237,1639887,276237,1638300,277825,1638300,284175,1639887,285762,1646237,285762,1647825,284175,1647825,277825xem1647825,1587l1646237,0,1639887,0,1638300,1587,1638300,7937,1639887,9525,1646237,9525,1647825,7937,1647825,1587xem1666875,277825l1665287,276237,1658937,276237,1657350,277825,1657350,284175,1658937,285762,1665287,285762,1666875,284175,1666875,277825xem1666875,1587l1665287,0,1658937,0,1657350,1587,1657350,7937,1658937,9525,1665287,9525,1666875,7937,1666875,1587xem1685925,277825l1684337,276237,1677987,276237,1676400,277825,1676400,284175,1677987,285762,1684337,285762,1685925,284175,1685925,277825xem1685925,1587l1684337,0,1677987,0,1676400,1587,1676400,7937,1677987,9525,1684337,9525,1685925,7937,1685925,1587xem1704975,277825l1703387,276237,1697037,276237,1695450,277825,1695450,284175,1697037,285762,1703387,285762,1704975,284175,1704975,277825xem1704975,1587l1703387,0,1697037,0,1695450,1587,1695450,7937,1697037,9525,1703387,9525,1704975,7937,1704975,1587xem1724025,277825l1722437,276237,1716087,276237,1714500,277825,1714500,284175,1716087,285762,1722437,285762,1724025,284175,1724025,277825xem1724025,1587l1722437,0,1716087,0,1714500,1587,1714500,7937,1716087,9525,1722437,9525,1724025,7937,1724025,1587xem1743075,277825l1741487,276237,1735137,276237,1733550,277825,1733550,284175,1735137,285762,1741487,285762,1743075,284175,1743075,277825xem1743075,1587l1741487,0,1735137,0,1733550,1587,1733550,7937,1735137,9525,1741487,9525,1743075,7937,1743075,1587xem1762125,277825l1760537,276237,1754187,276237,1752600,277825,1752600,284175,1754187,285762,1760537,285762,1762125,284175,1762125,277825xem1762125,1587l1760537,0,1754187,0,1752600,1587,1752600,7937,1754187,9525,1760537,9525,1762125,7937,1762125,1587xem1781175,277825l1779587,276237,1773237,276237,1771650,277825,1771650,284175,1773237,285762,1779587,285762,1781175,284175,1781175,277825xem1781175,1587l1779587,0,1773237,0,1771650,1587,1771650,7937,1773237,9525,1779587,9525,1781175,7937,1781175,1587xem1800225,277825l1798637,276237,1792287,276237,1790700,277825,1790700,284175,1792287,285762,1798637,285762,1800225,284175,1800225,277825xem1800225,1587l1798637,0,1792287,0,1790700,1587,1790700,7937,1792287,9525,1798637,9525,1800225,7937,1800225,1587xem1819275,277825l1817687,276237,1811337,276237,1809750,277825,1809750,284175,1811337,285762,1817687,285762,1819275,284175,1819275,277825xem1819275,1587l1817687,0,1811337,0,1809750,1587,1809750,7937,1811337,9525,1817687,9525,1819275,7937,1819275,1587xem1838325,277825l1836737,276237,1830387,276237,1828800,277825,1828800,284175,1830387,285762,1836737,285762,1838325,284175,1838325,277825xem1838325,1587l1836737,0,1830387,0,1828800,1587,1828800,7937,1830387,9525,1836737,9525,1838325,7937,1838325,1587xem1857375,277825l1855787,276237,1849437,276237,1847850,277825,1847850,284175,1849437,285762,1855787,285762,1857375,284175,1857375,277825xem1857375,1587l1855787,0,1849437,0,1847850,1587,1847850,7937,1849437,9525,1855787,9525,1857375,7937,1857375,1587xem1876425,277825l1874837,276237,1868487,276237,1866900,277825,1866900,284175,1868487,285762,1874837,285762,1876425,284175,1876425,277825xem1876425,1587l1874837,0,1868487,0,1866900,1587,1866900,7937,1868487,9525,1874837,9525,1876425,7937,1876425,1587xem1895475,277825l1893887,276237,1887537,276237,1885950,277825,1885950,284175,1887537,285762,1893887,285762,1895475,284175,1895475,277825xem1895475,1587l1893887,0,1887537,0,1885950,1587,1885950,7937,1887537,9525,1893887,9525,1895475,7937,1895475,1587xem1914525,277825l1912937,276237,1906587,276237,1905000,277825,1905000,284175,1906587,285762,1912937,285762,1914525,284175,1914525,277825xem1914525,1587l1912937,0,1906587,0,1905000,1587,1905000,7937,1906587,9525,1912937,9525,1914525,7937,1914525,1587xem1933575,277825l1931987,276237,1925637,276237,1924050,277825,1924050,284175,1925637,285762,1931987,285762,1933575,284175,1933575,277825xem1933575,1587l1931987,0,1925637,0,1924050,1587,1924050,7937,1925637,9525,1931987,9525,1933575,7937,1933575,1587xem1952625,277825l1951037,276237,1944687,276237,1943100,277825,1943100,284175,1944687,285762,1951037,285762,1952625,284175,1952625,277825xem1952625,1587l1951037,0,1944687,0,1943100,1587,1943100,7937,1944687,9525,1951037,9525,1952625,7937,1952625,1587xem1971675,277825l1970087,276237,1963737,276237,1962150,277825,1962150,284175,1963737,285762,1970087,285762,1971675,284175,1971675,277825xem1971675,1587l1970087,0,1963737,0,1962150,1587,1962150,7937,1963737,9525,1970087,9525,1971675,7937,1971675,1587xem1990725,277825l1989137,276237,1982787,276237,1981200,277825,1981200,284175,1982787,285762,1989137,285762,1990725,284175,1990725,277825xem1990725,1587l1989137,0,1982787,0,1981200,1587,1981200,7937,1982787,9525,1989137,9525,1990725,7937,1990725,1587xem2009775,277825l2008187,276237,2001837,276237,2000250,277825,2000250,284175,2001837,285762,2008187,285762,2009775,284175,2009775,277825xem2009775,1587l2008187,0,2001837,0,2000250,1587,2000250,7937,2001837,9525,2008187,9525,2009775,7937,2009775,1587xem2028825,277825l2027237,276237,2020887,276237,2019300,277825,2019300,284175,2020887,285762,2027237,285762,2028825,284175,2028825,277825xem2028825,1587l2027237,0,2020887,0,2019300,1587,2019300,7937,2020887,9525,2027237,9525,2028825,7937,2028825,1587xem2047875,277825l2046287,276237,2039937,276237,2038350,277825,2038350,284175,2039937,285762,2046287,285762,2047875,284175,2047875,277825xem2047875,1587l2046287,0,2039937,0,2038350,1587,2038350,7937,2039937,9525,2046287,9525,2047875,7937,2047875,1587xem2066925,277825l2065337,276237,2058987,276237,2057400,277825,2057400,284175,2058987,285762,2065337,285762,2066925,284175,2066925,277825xem2066925,1587l2065337,0,2058987,0,2057400,1587,2057400,7937,2058987,9525,2065337,9525,2066925,7937,2066925,1587xem2085975,277825l2084387,276237,2078037,276237,2076450,277825,2076450,284175,2078037,285762,2084387,285762,2085975,284175,2085975,277825xem2085975,1587l2084387,0,2078037,0,2076450,1587,2076450,7937,2078037,9525,2084387,9525,2085975,7937,2085975,1587xem2105025,277825l2103437,276237,2097087,276237,2095500,277825,2095500,284175,2097087,285762,2103437,285762,2105025,284175,2105025,277825xem2105025,1587l2103437,0,2097087,0,2095500,1587,2095500,7937,2097087,9525,2103437,9525,2105025,7937,2105025,1587xem2124075,277825l2122487,276237,2116137,276237,2114550,277825,2114550,284175,2116137,285762,2122487,285762,2124075,284175,2124075,277825xem2124075,1587l2122487,0,2116137,0,2114550,1587,2114550,7937,2116137,9525,2122487,9525,2124075,7937,2124075,1587xem2143125,277825l2141537,276237,2135187,276237,2133600,277825,2133600,284175,2135187,285762,2141537,285762,2143125,284175,2143125,277825xem2143125,1587l2141537,0,2135187,0,2133600,1587,2133600,7937,2135187,9525,2141537,9525,2143125,7937,2143125,1587xem2162175,277825l2160587,276237,2154237,276237,2152650,277825,2152650,284175,2154237,285762,2160587,285762,2162175,284175,2162175,277825xem2162175,1587l2160587,0,2154237,0,2152650,1587,2152650,7937,2154237,9525,2160587,9525,2162175,7937,2162175,1587xem2181225,277825l2179637,276237,2173287,276237,2171700,277825,2171700,284175,2173287,285762,2179637,285762,2181225,284175,2181225,277825xem2181225,1587l2179637,0,2173287,0,2171700,1587,2171700,7937,2173287,9525,2179637,9525,2181225,7937,2181225,1587xem2200275,277825l2198687,276237,2192337,276237,2190750,277825,2190750,284175,2192337,285762,2198687,285762,2200275,284175,2200275,277825xem2200275,1587l2198687,0,2192337,0,2190750,1587,2190750,7937,2192337,9525,2198687,9525,2200275,7937,2200275,1587xem2219325,277825l2217737,276237,2211387,276237,2209800,277825,2209800,284175,2211387,285762,2217737,285762,2219325,284175,2219325,277825xem2219325,1587l2217737,0,2211387,0,2209800,1587,2209800,7937,2211387,9525,2217737,9525,2219325,7937,2219325,1587xem2238375,277825l2236787,276237,2230437,276237,2228850,277825,2228850,284175,2230437,285762,2236787,285762,2238375,284175,2238375,277825xem2238375,1587l2236787,0,2230437,0,2228850,1587,2228850,7937,2230437,9525,2236787,9525,2238375,7937,2238375,1587xem2257425,277825l2255837,276237,2249487,276237,2247900,277825,2247900,284175,2249487,285762,2255837,285762,2257425,284175,2257425,277825xem2257425,1587l2255837,0,2249487,0,2247900,1587,2247900,7937,2249487,9525,2255837,9525,2257425,7937,2257425,1587xem2276475,277825l2274887,276237,2268537,276237,2266950,277825,2266950,284175,2268537,285762,2274887,285762,2276475,284175,2276475,277825xem2276475,1587l2274887,0,2268537,0,2266950,1587,2266950,7937,2268537,9525,2274887,9525,2276475,7937,2276475,1587xem2295525,277825l2293937,276237,2287587,276237,2286000,277825,2286000,284175,2287587,285762,2293937,285762,2295525,284175,2295525,277825xem2295525,1587l2293937,0,2287587,0,2286000,1587,2286000,7937,2287587,9525,2293937,9525,2295525,7937,2295525,1587xem2314575,277825l2312987,276237,2306637,276237,2305050,277825,2305050,284175,2306637,285762,2312987,285762,2314575,284175,2314575,277825xem2314575,1587l2312987,0,2306637,0,2305050,1587,2305050,7937,2306637,9525,2312987,9525,2314575,7937,2314575,1587xem2333625,277825l2332037,276237,2325687,276237,2324100,277825,2324100,284175,2325687,285762,2332037,285762,2333625,284175,2333625,277825xem2333625,1587l2332037,0,2325687,0,2324100,1587,2324100,7937,2325687,9525,2332037,9525,2333625,7937,2333625,1587xem2352675,277825l2351087,276237,2344737,276237,2343150,277825,2343150,284175,2344737,285762,2351087,285762,2352675,284175,2352675,277825xem2352675,1587l2351087,0,2344737,0,2343150,1587,2343150,7937,2344737,9525,2351087,9525,2352675,7937,2352675,1587xem2371725,277825l2370137,276237,2363787,276237,2362200,277825,2362200,284175,2363787,285762,2370137,285762,2371725,284175,2371725,277825xem2371725,1587l2370137,0,2363787,0,2362200,1587,2362200,7937,2363787,9525,2370137,9525,2371725,7937,2371725,1587xem2390775,277825l2389187,276237,2382837,276237,2381250,277825,2381250,284175,2382837,285762,2389187,285762,2390775,284175,2390775,277825xem2390775,1587l2389187,0,2382837,0,2381250,1587,2381250,7937,2382837,9525,2389187,9525,2390775,7937,2390775,1587xem2409825,277825l2408237,276237,2401887,276237,2400300,277825,2400300,284175,2401887,285762,2408237,285762,2409825,284175,2409825,277825xem2409825,1587l2408237,0,2401887,0,2400300,1587,2400300,7937,2401887,9525,2408237,9525,2409825,7937,2409825,1587xem2428875,277825l2427287,276237,2420937,276237,2419350,277825,2419350,284175,2420937,285762,2427287,285762,2428875,284175,2428875,277825xem2428875,1587l2427287,0,2420937,0,2419350,1587,2419350,7937,2420937,9525,2427287,9525,2428875,7937,2428875,1587xem2447925,277825l2446337,276237,2439987,276237,2438400,277825,2438400,284175,2439987,285762,2446337,285762,2447925,284175,2447925,277825xem2447925,1587l2446337,0,2439987,0,2438400,1587,2438400,7937,2439987,9525,2446337,9525,2447925,7937,2447925,1587xem2466975,277825l2465387,276237,2459037,276237,2457450,277825,2457450,284175,2459037,285762,2465387,285762,2466975,284175,2466975,277825xem2466975,1587l2465387,0,2459037,0,2457450,1587,2457450,7937,2459037,9525,2465387,9525,2466975,7937,2466975,1587xem2486025,277825l2484437,276237,2478087,276237,2476500,277825,2476500,284175,2478087,285762,2484437,285762,2486025,284175,2486025,277825xem2486025,1587l2484437,0,2478087,0,2476500,1587,2476500,7937,2478087,9525,2484437,9525,2486025,7937,2486025,1587xem2505075,277825l2503487,276237,2497137,276237,2495550,277825,2495550,284175,2497137,285762,2503487,285762,2505075,284175,2505075,277825xem2505075,1587l2503487,0,2497137,0,2495550,1587,2495550,7937,2497137,9525,2503487,9525,2505075,7937,2505075,1587xem2524125,277825l2522537,276237,2516187,276237,2514600,277825,2514600,284175,2516187,285762,2522537,285762,2524125,284175,2524125,277825xem2524125,1587l2522537,0,2516187,0,2514600,1587,2514600,7937,2516187,9525,2522537,9525,2524125,7937,2524125,1587xem2543175,277825l2541587,276237,2535237,276237,2533650,277825,2533650,284175,2535237,285762,2541587,285762,2543175,284175,2543175,277825xem2543175,1587l2541587,0,2535237,0,2533650,1587,2533650,7937,2535237,9525,2541587,9525,2543175,7937,2543175,1587xem2562225,277825l2560637,276237,2554287,276237,2552700,277825,2552700,284175,2554287,285762,2560637,285762,2562225,284175,2562225,277825xem2562225,1587l2560637,0,2554287,0,2552700,1587,2552700,7937,2554287,9525,2560637,9525,2562225,7937,2562225,1587xem2581275,277825l2579687,276237,2573337,276237,2571750,277825,2571750,284175,2573337,285762,2579687,285762,2581275,284175,2581275,277825xem2581275,1587l2579687,0,2573337,0,2571750,1587,2571750,7937,2573337,9525,2579687,9525,2581275,7937,2581275,1587xem2600325,277825l2598737,276237,2592387,276237,2590800,277825,2590800,284175,2592387,285762,2598737,285762,2600325,284175,2600325,277825xem2600325,1587l2598737,0,2592387,0,2590800,1587,2590800,7937,2592387,9525,2598737,9525,2600325,7937,2600325,1587xem2619375,277825l2617787,276237,2611437,276237,2609850,277825,2609850,284175,2611437,285762,2617787,285762,2619375,284175,2619375,277825xem2619375,1587l2617787,0,2611437,0,2609850,1587,2609850,7937,2611437,9525,2617787,9525,2619375,7937,2619375,1587xem2638425,277825l2636837,276237,2630487,276237,2628900,277825,2628900,284175,2630487,285762,2636837,285762,2638425,284175,2638425,277825xem2638425,1587l2636837,0,2630487,0,2628900,1587,2628900,7937,2630487,9525,2636837,9525,2638425,7937,2638425,1587xem2657475,277825l2655887,276237,2649537,276237,2647950,277825,2647950,284175,2649537,285762,2655887,285762,2657475,284175,2657475,277825xem2657475,1587l2655887,0,2649537,0,2647950,1587,2647950,7937,2649537,9525,2655887,9525,2657475,7937,2657475,1587xem2676525,277825l2674937,276237,2668587,276237,2667000,277825,2667000,284175,2668587,285762,2674937,285762,2676525,284175,2676525,277825xem2676525,1587l2674937,0,2668587,0,2667000,1587,2667000,7937,2668587,9525,2674937,9525,2676525,7937,2676525,1587xem2695575,277825l2693987,276237,2687637,276237,2686050,277825,2686050,284175,2687637,285762,2693987,285762,2695575,284175,2695575,277825xem2695575,1587l2693987,0,2687637,0,2686050,1587,2686050,7937,2687637,9525,2693987,9525,2695575,7937,2695575,1587xem2714625,277825l2713037,276237,2706687,276237,2705100,277825,2705100,284175,2706687,285762,2713037,285762,2714625,284175,2714625,277825xem2714625,1587l2713037,0,2706687,0,2705100,1587,2705100,7937,2706687,9525,2713037,9525,2714625,7937,2714625,1587xem2733675,277825l2732087,276237,2725737,276237,2724150,277825,2724150,284175,2725737,285762,2732087,285762,2733675,284175,2733675,277825xem2733675,1587l2732087,0,2725737,0,2724150,1587,2724150,7937,2725737,9525,2732087,9525,2733675,7937,2733675,1587xem2752725,277825l2751137,276237,2744787,276237,2743200,277825,2743200,284175,2744787,285762,2751137,285762,2752725,284175,2752725,277825xem2752725,1587l2751137,0,2744787,0,2743200,1587,2743200,7937,2744787,9525,2751137,9525,2752725,7937,2752725,1587xem2771775,277825l2770187,276237,2763837,276237,2762250,277825,2762250,284175,2763837,285762,2770187,285762,2771775,284175,2771775,277825xem2771775,1587l2770187,0,2763837,0,2762250,1587,2762250,7937,2763837,9525,2770187,9525,2771775,7937,2771775,1587xem2790825,277825l2789237,276237,2782887,276237,2781300,277825,2781300,284175,2782887,285762,2789237,285762,2790825,284175,2790825,277825xem2790825,1587l2789237,0,2782887,0,2781300,1587,2781300,7937,2782887,9525,2789237,9525,2790825,7937,2790825,1587xem2809875,277825l2808287,276237,2801937,276237,2800350,277825,2800350,284175,2801937,285762,2808287,285762,2809875,284175,2809875,277825xem2809875,1587l2808287,0,2801937,0,2800350,1587,2800350,7937,2801937,9525,2808287,9525,2809875,7937,2809875,1587xem2828925,277825l2827337,276237,2820987,276237,2819400,277825,2819400,284175,2820987,285762,2827337,285762,2828925,284175,2828925,277825xem2828925,1587l2827337,0,2820987,0,2819400,1587,2819400,7937,2820987,9525,2827337,9525,2828925,7937,2828925,1587xem2847975,277825l2846387,276237,2840037,276237,2838450,277825,2838450,284175,2840037,285762,2846387,285762,2847975,284175,2847975,277825xem2847975,1587l2846387,0,2840037,0,2838450,1587,2838450,7937,2840037,9525,2846387,9525,2847975,7937,2847975,1587xem2867025,277825l2865437,276237,2859087,276237,2857500,277825,2857500,284175,2859087,285762,2865437,285762,2867025,284175,2867025,277825xem2867025,1587l2865437,0,2859087,0,2857500,1587,2857500,7937,2859087,9525,2865437,9525,2867025,7937,2867025,1587xem2886075,277825l2884487,276237,2878137,276237,2876550,277825,2876550,284175,2878137,285762,2884487,285762,2886075,284175,2886075,277825xem2886075,1587l2884487,0,2878137,0,2876550,1587,2876550,7937,2878137,9525,2884487,9525,2886075,7937,2886075,1587xem2905125,268300l2903537,266712,2897187,266712,2895600,268300,2895600,274650,2897187,276237,2895600,277825,2895600,284175,2897187,285762,2903537,285762,2905125,284175,2905125,277825,2903537,276237,2905125,274650,2905125,268300xem2905125,249250l2903537,247662,2897187,247662,2895600,249250,2895600,255600,2897187,257187,2903537,257187,2905125,255600,2905125,249250xem2905125,230200l2903537,228612,2897187,228612,2895600,230200,2895600,236537,2897187,238137,2903537,238137,2905125,236537,2905125,230200xem2905125,211150l2903537,209562,2897187,209562,2895600,211150,2895600,217500,2897187,219087,2903537,219087,2905125,217500,2905125,211150xem2905125,192087l2903537,190512,2897187,190512,2895600,192087,2895600,198450,2897187,200037,2903537,200037,2905125,198450,2905125,192087xem2905125,173050l2903537,171462,2897187,171462,2895600,173050,2895600,179400,2897187,180987,2903537,180987,2905125,179400,2905125,173050xem2905125,153987l2903537,152412,2897187,152412,2895600,153987,2895600,160350,2897187,161937,2903537,161937,2905125,160350,2905125,153987xem2905125,134937l2903537,133350,2897187,133350,2895600,134937,2895600,141300,2897187,142875,2903537,142875,2905125,141300,2905125,134937xem2905125,115887l2903537,114300,2897187,114300,2895600,115887,2895600,122237,2897187,123825,2903537,123825,2905125,122237,2905125,115887xem2905125,96837l2903537,95250,2897187,95250,2895600,96837,2895600,103200,2897187,104775,2903537,104775,2905125,103200,2905125,96837xem2905125,77787l2903537,76200,2897187,76200,2895600,77787,2895600,84137,2897187,85725,2903537,85725,2905125,84137,2905125,77787xem2905125,58750l2903537,57150,2897187,57150,2895600,58750,2895600,65087,2897187,66675,2903537,66675,2905125,65087,2905125,58750xem2905125,39700l2903537,38100,2897187,38100,2895600,39700,2895600,46037,2897187,47625,2903537,47625,2905125,46037,2905125,39700xem2905125,20637l2903537,19050,2897187,19050,2895600,20637,2895600,26987,2897187,28575,2903537,28575,2905125,26987,2905125,20637xem2905125,1587l2903537,0,2897187,0,2895600,1587,2895600,7937,2897187,9525,2903537,9525,2905125,7937,2905125,1587xe">
                  <v:fill on="t" focussize="0,0"/>
                  <v:stroke on="f"/>
                  <v:imagedata o:title=""/>
                  <o:lock v:ext="edit" aspectratio="f"/>
                  <v:textbox inset="0mm,0mm,0mm,0mm"/>
                </v:shape>
                <w10:wrap type="topAndBottom"/>
              </v:group>
            </w:pict>
          </mc:Fallback>
        </mc:AlternateContent>
      </w:r>
      <w:r>
        <mc:AlternateContent>
          <mc:Choice Requires="wpg">
            <w:drawing>
              <wp:anchor distT="0" distB="0" distL="0" distR="0" simplePos="0" relativeHeight="251688960" behindDoc="1" locked="0" layoutInCell="1" allowOverlap="1">
                <wp:simplePos x="0" y="0"/>
                <wp:positionH relativeFrom="page">
                  <wp:posOffset>885190</wp:posOffset>
                </wp:positionH>
                <wp:positionV relativeFrom="paragraph">
                  <wp:posOffset>1684655</wp:posOffset>
                </wp:positionV>
                <wp:extent cx="5829300" cy="638175"/>
                <wp:effectExtent l="0" t="0" r="0" b="0"/>
                <wp:wrapTopAndBottom/>
                <wp:docPr id="112" name="Group 112"/>
                <wp:cNvGraphicFramePr/>
                <a:graphic xmlns:a="http://schemas.openxmlformats.org/drawingml/2006/main">
                  <a:graphicData uri="http://schemas.microsoft.com/office/word/2010/wordprocessingGroup">
                    <wpg:wgp>
                      <wpg:cNvGrpSpPr/>
                      <wpg:grpSpPr>
                        <a:xfrm>
                          <a:off x="0" y="0"/>
                          <a:ext cx="5829300" cy="638175"/>
                          <a:chOff x="0" y="0"/>
                          <a:chExt cx="5829300" cy="638175"/>
                        </a:xfrm>
                      </wpg:grpSpPr>
                      <pic:pic xmlns:pic="http://schemas.openxmlformats.org/drawingml/2006/picture">
                        <pic:nvPicPr>
                          <pic:cNvPr id="113" name="Image 113"/>
                          <pic:cNvPicPr/>
                        </pic:nvPicPr>
                        <pic:blipFill>
                          <a:blip r:embed="rId49" cstate="print"/>
                          <a:stretch>
                            <a:fillRect/>
                          </a:stretch>
                        </pic:blipFill>
                        <pic:spPr>
                          <a:xfrm>
                            <a:off x="41295" y="49586"/>
                            <a:ext cx="2729506" cy="551539"/>
                          </a:xfrm>
                          <a:prstGeom prst="rect">
                            <a:avLst/>
                          </a:prstGeom>
                        </pic:spPr>
                      </pic:pic>
                      <wps:wsp>
                        <wps:cNvPr id="114" name="Graphic 114"/>
                        <wps:cNvSpPr/>
                        <wps:spPr>
                          <a:xfrm>
                            <a:off x="-1" y="9524"/>
                            <a:ext cx="2905125" cy="619760"/>
                          </a:xfrm>
                          <a:custGeom>
                            <a:avLst/>
                            <a:gdLst/>
                            <a:ahLst/>
                            <a:cxnLst/>
                            <a:rect l="l" t="t" r="r" b="b"/>
                            <a:pathLst>
                              <a:path w="2905125" h="619760">
                                <a:moveTo>
                                  <a:pt x="9525" y="1587"/>
                                </a:moveTo>
                                <a:lnTo>
                                  <a:pt x="7937" y="0"/>
                                </a:lnTo>
                                <a:lnTo>
                                  <a:pt x="1587" y="0"/>
                                </a:lnTo>
                                <a:lnTo>
                                  <a:pt x="0" y="1587"/>
                                </a:lnTo>
                                <a:lnTo>
                                  <a:pt x="0" y="7937"/>
                                </a:lnTo>
                                <a:lnTo>
                                  <a:pt x="1587" y="9525"/>
                                </a:lnTo>
                                <a:lnTo>
                                  <a:pt x="7937" y="9525"/>
                                </a:lnTo>
                                <a:lnTo>
                                  <a:pt x="9525" y="7937"/>
                                </a:lnTo>
                                <a:lnTo>
                                  <a:pt x="9525" y="1587"/>
                                </a:lnTo>
                                <a:close/>
                              </a:path>
                              <a:path w="2905125" h="619760">
                                <a:moveTo>
                                  <a:pt x="28575" y="611200"/>
                                </a:moveTo>
                                <a:lnTo>
                                  <a:pt x="26987" y="609612"/>
                                </a:lnTo>
                                <a:lnTo>
                                  <a:pt x="20637" y="609612"/>
                                </a:lnTo>
                                <a:lnTo>
                                  <a:pt x="19050" y="611200"/>
                                </a:lnTo>
                                <a:lnTo>
                                  <a:pt x="19050" y="617537"/>
                                </a:lnTo>
                                <a:lnTo>
                                  <a:pt x="20637" y="619137"/>
                                </a:lnTo>
                                <a:lnTo>
                                  <a:pt x="26987" y="619137"/>
                                </a:lnTo>
                                <a:lnTo>
                                  <a:pt x="28575" y="617537"/>
                                </a:lnTo>
                                <a:lnTo>
                                  <a:pt x="28575" y="611200"/>
                                </a:lnTo>
                                <a:close/>
                              </a:path>
                              <a:path w="2905125" h="619760">
                                <a:moveTo>
                                  <a:pt x="28575" y="1587"/>
                                </a:moveTo>
                                <a:lnTo>
                                  <a:pt x="26987" y="0"/>
                                </a:lnTo>
                                <a:lnTo>
                                  <a:pt x="20637" y="0"/>
                                </a:lnTo>
                                <a:lnTo>
                                  <a:pt x="19050" y="1587"/>
                                </a:lnTo>
                                <a:lnTo>
                                  <a:pt x="19050" y="7937"/>
                                </a:lnTo>
                                <a:lnTo>
                                  <a:pt x="20637" y="9525"/>
                                </a:lnTo>
                                <a:lnTo>
                                  <a:pt x="26987" y="9525"/>
                                </a:lnTo>
                                <a:lnTo>
                                  <a:pt x="28575" y="7937"/>
                                </a:lnTo>
                                <a:lnTo>
                                  <a:pt x="28575" y="1587"/>
                                </a:lnTo>
                                <a:close/>
                              </a:path>
                              <a:path w="2905125" h="619760">
                                <a:moveTo>
                                  <a:pt x="47625" y="611200"/>
                                </a:moveTo>
                                <a:lnTo>
                                  <a:pt x="46037" y="609612"/>
                                </a:lnTo>
                                <a:lnTo>
                                  <a:pt x="39687" y="609612"/>
                                </a:lnTo>
                                <a:lnTo>
                                  <a:pt x="38100" y="611200"/>
                                </a:lnTo>
                                <a:lnTo>
                                  <a:pt x="38100" y="617537"/>
                                </a:lnTo>
                                <a:lnTo>
                                  <a:pt x="39687" y="619137"/>
                                </a:lnTo>
                                <a:lnTo>
                                  <a:pt x="46037" y="619137"/>
                                </a:lnTo>
                                <a:lnTo>
                                  <a:pt x="47625" y="617537"/>
                                </a:lnTo>
                                <a:lnTo>
                                  <a:pt x="47625" y="611200"/>
                                </a:lnTo>
                                <a:close/>
                              </a:path>
                              <a:path w="2905125" h="619760">
                                <a:moveTo>
                                  <a:pt x="47625" y="1587"/>
                                </a:moveTo>
                                <a:lnTo>
                                  <a:pt x="46037" y="0"/>
                                </a:lnTo>
                                <a:lnTo>
                                  <a:pt x="39687" y="0"/>
                                </a:lnTo>
                                <a:lnTo>
                                  <a:pt x="38100" y="1587"/>
                                </a:lnTo>
                                <a:lnTo>
                                  <a:pt x="38100" y="7937"/>
                                </a:lnTo>
                                <a:lnTo>
                                  <a:pt x="39687" y="9525"/>
                                </a:lnTo>
                                <a:lnTo>
                                  <a:pt x="46037" y="9525"/>
                                </a:lnTo>
                                <a:lnTo>
                                  <a:pt x="47625" y="7937"/>
                                </a:lnTo>
                                <a:lnTo>
                                  <a:pt x="47625" y="1587"/>
                                </a:lnTo>
                                <a:close/>
                              </a:path>
                              <a:path w="2905125" h="619760">
                                <a:moveTo>
                                  <a:pt x="66675" y="611200"/>
                                </a:moveTo>
                                <a:lnTo>
                                  <a:pt x="65087" y="609612"/>
                                </a:lnTo>
                                <a:lnTo>
                                  <a:pt x="58737" y="609612"/>
                                </a:lnTo>
                                <a:lnTo>
                                  <a:pt x="57150" y="611200"/>
                                </a:lnTo>
                                <a:lnTo>
                                  <a:pt x="57150" y="617537"/>
                                </a:lnTo>
                                <a:lnTo>
                                  <a:pt x="58737" y="619137"/>
                                </a:lnTo>
                                <a:lnTo>
                                  <a:pt x="65087" y="619137"/>
                                </a:lnTo>
                                <a:lnTo>
                                  <a:pt x="66675" y="617537"/>
                                </a:lnTo>
                                <a:lnTo>
                                  <a:pt x="66675" y="611200"/>
                                </a:lnTo>
                                <a:close/>
                              </a:path>
                              <a:path w="2905125" h="619760">
                                <a:moveTo>
                                  <a:pt x="66675" y="1587"/>
                                </a:moveTo>
                                <a:lnTo>
                                  <a:pt x="65087" y="0"/>
                                </a:lnTo>
                                <a:lnTo>
                                  <a:pt x="58737" y="0"/>
                                </a:lnTo>
                                <a:lnTo>
                                  <a:pt x="57150" y="1587"/>
                                </a:lnTo>
                                <a:lnTo>
                                  <a:pt x="57150" y="7937"/>
                                </a:lnTo>
                                <a:lnTo>
                                  <a:pt x="58737" y="9525"/>
                                </a:lnTo>
                                <a:lnTo>
                                  <a:pt x="65087" y="9525"/>
                                </a:lnTo>
                                <a:lnTo>
                                  <a:pt x="66675" y="7937"/>
                                </a:lnTo>
                                <a:lnTo>
                                  <a:pt x="66675" y="1587"/>
                                </a:lnTo>
                                <a:close/>
                              </a:path>
                              <a:path w="2905125" h="619760">
                                <a:moveTo>
                                  <a:pt x="85725" y="611200"/>
                                </a:moveTo>
                                <a:lnTo>
                                  <a:pt x="84137" y="609612"/>
                                </a:lnTo>
                                <a:lnTo>
                                  <a:pt x="77787" y="609612"/>
                                </a:lnTo>
                                <a:lnTo>
                                  <a:pt x="76200" y="611200"/>
                                </a:lnTo>
                                <a:lnTo>
                                  <a:pt x="76200" y="617537"/>
                                </a:lnTo>
                                <a:lnTo>
                                  <a:pt x="77787" y="619137"/>
                                </a:lnTo>
                                <a:lnTo>
                                  <a:pt x="84137" y="619137"/>
                                </a:lnTo>
                                <a:lnTo>
                                  <a:pt x="85725" y="617537"/>
                                </a:lnTo>
                                <a:lnTo>
                                  <a:pt x="85725" y="611200"/>
                                </a:lnTo>
                                <a:close/>
                              </a:path>
                              <a:path w="2905125" h="619760">
                                <a:moveTo>
                                  <a:pt x="85725" y="1587"/>
                                </a:moveTo>
                                <a:lnTo>
                                  <a:pt x="84137" y="0"/>
                                </a:lnTo>
                                <a:lnTo>
                                  <a:pt x="77787" y="0"/>
                                </a:lnTo>
                                <a:lnTo>
                                  <a:pt x="76200" y="1587"/>
                                </a:lnTo>
                                <a:lnTo>
                                  <a:pt x="76200" y="7937"/>
                                </a:lnTo>
                                <a:lnTo>
                                  <a:pt x="77787" y="9525"/>
                                </a:lnTo>
                                <a:lnTo>
                                  <a:pt x="84137" y="9525"/>
                                </a:lnTo>
                                <a:lnTo>
                                  <a:pt x="85725" y="7937"/>
                                </a:lnTo>
                                <a:lnTo>
                                  <a:pt x="85725" y="1587"/>
                                </a:lnTo>
                                <a:close/>
                              </a:path>
                              <a:path w="2905125" h="619760">
                                <a:moveTo>
                                  <a:pt x="104775" y="611200"/>
                                </a:moveTo>
                                <a:lnTo>
                                  <a:pt x="103187" y="609612"/>
                                </a:lnTo>
                                <a:lnTo>
                                  <a:pt x="96837" y="609612"/>
                                </a:lnTo>
                                <a:lnTo>
                                  <a:pt x="95250" y="611200"/>
                                </a:lnTo>
                                <a:lnTo>
                                  <a:pt x="95250" y="617537"/>
                                </a:lnTo>
                                <a:lnTo>
                                  <a:pt x="96837" y="619137"/>
                                </a:lnTo>
                                <a:lnTo>
                                  <a:pt x="103187" y="619137"/>
                                </a:lnTo>
                                <a:lnTo>
                                  <a:pt x="104775" y="617537"/>
                                </a:lnTo>
                                <a:lnTo>
                                  <a:pt x="104775" y="611200"/>
                                </a:lnTo>
                                <a:close/>
                              </a:path>
                              <a:path w="2905125" h="619760">
                                <a:moveTo>
                                  <a:pt x="104775" y="1587"/>
                                </a:moveTo>
                                <a:lnTo>
                                  <a:pt x="103187" y="0"/>
                                </a:lnTo>
                                <a:lnTo>
                                  <a:pt x="96837" y="0"/>
                                </a:lnTo>
                                <a:lnTo>
                                  <a:pt x="95250" y="1587"/>
                                </a:lnTo>
                                <a:lnTo>
                                  <a:pt x="95250" y="7937"/>
                                </a:lnTo>
                                <a:lnTo>
                                  <a:pt x="96837" y="9525"/>
                                </a:lnTo>
                                <a:lnTo>
                                  <a:pt x="103187" y="9525"/>
                                </a:lnTo>
                                <a:lnTo>
                                  <a:pt x="104775" y="7937"/>
                                </a:lnTo>
                                <a:lnTo>
                                  <a:pt x="104775" y="1587"/>
                                </a:lnTo>
                                <a:close/>
                              </a:path>
                              <a:path w="2905125" h="619760">
                                <a:moveTo>
                                  <a:pt x="123825" y="611200"/>
                                </a:moveTo>
                                <a:lnTo>
                                  <a:pt x="122237" y="609612"/>
                                </a:lnTo>
                                <a:lnTo>
                                  <a:pt x="115887" y="609612"/>
                                </a:lnTo>
                                <a:lnTo>
                                  <a:pt x="114300" y="611200"/>
                                </a:lnTo>
                                <a:lnTo>
                                  <a:pt x="114300" y="617537"/>
                                </a:lnTo>
                                <a:lnTo>
                                  <a:pt x="115887" y="619137"/>
                                </a:lnTo>
                                <a:lnTo>
                                  <a:pt x="122237" y="619137"/>
                                </a:lnTo>
                                <a:lnTo>
                                  <a:pt x="123825" y="617537"/>
                                </a:lnTo>
                                <a:lnTo>
                                  <a:pt x="123825" y="611200"/>
                                </a:lnTo>
                                <a:close/>
                              </a:path>
                              <a:path w="2905125" h="619760">
                                <a:moveTo>
                                  <a:pt x="123825" y="1587"/>
                                </a:moveTo>
                                <a:lnTo>
                                  <a:pt x="122237" y="0"/>
                                </a:lnTo>
                                <a:lnTo>
                                  <a:pt x="115887" y="0"/>
                                </a:lnTo>
                                <a:lnTo>
                                  <a:pt x="114300" y="1587"/>
                                </a:lnTo>
                                <a:lnTo>
                                  <a:pt x="114300" y="7937"/>
                                </a:lnTo>
                                <a:lnTo>
                                  <a:pt x="115887" y="9525"/>
                                </a:lnTo>
                                <a:lnTo>
                                  <a:pt x="122237" y="9525"/>
                                </a:lnTo>
                                <a:lnTo>
                                  <a:pt x="123825" y="7937"/>
                                </a:lnTo>
                                <a:lnTo>
                                  <a:pt x="123825" y="1587"/>
                                </a:lnTo>
                                <a:close/>
                              </a:path>
                              <a:path w="2905125" h="619760">
                                <a:moveTo>
                                  <a:pt x="142875" y="611200"/>
                                </a:moveTo>
                                <a:lnTo>
                                  <a:pt x="141287" y="609612"/>
                                </a:lnTo>
                                <a:lnTo>
                                  <a:pt x="134937" y="609612"/>
                                </a:lnTo>
                                <a:lnTo>
                                  <a:pt x="133350" y="611200"/>
                                </a:lnTo>
                                <a:lnTo>
                                  <a:pt x="133350" y="617537"/>
                                </a:lnTo>
                                <a:lnTo>
                                  <a:pt x="134937" y="619137"/>
                                </a:lnTo>
                                <a:lnTo>
                                  <a:pt x="141287" y="619137"/>
                                </a:lnTo>
                                <a:lnTo>
                                  <a:pt x="142875" y="617537"/>
                                </a:lnTo>
                                <a:lnTo>
                                  <a:pt x="142875" y="611200"/>
                                </a:lnTo>
                                <a:close/>
                              </a:path>
                              <a:path w="2905125" h="619760">
                                <a:moveTo>
                                  <a:pt x="142875" y="1587"/>
                                </a:moveTo>
                                <a:lnTo>
                                  <a:pt x="141287" y="0"/>
                                </a:lnTo>
                                <a:lnTo>
                                  <a:pt x="134937" y="0"/>
                                </a:lnTo>
                                <a:lnTo>
                                  <a:pt x="133350" y="1587"/>
                                </a:lnTo>
                                <a:lnTo>
                                  <a:pt x="133350" y="7937"/>
                                </a:lnTo>
                                <a:lnTo>
                                  <a:pt x="134937" y="9525"/>
                                </a:lnTo>
                                <a:lnTo>
                                  <a:pt x="141287" y="9525"/>
                                </a:lnTo>
                                <a:lnTo>
                                  <a:pt x="142875" y="7937"/>
                                </a:lnTo>
                                <a:lnTo>
                                  <a:pt x="142875" y="1587"/>
                                </a:lnTo>
                                <a:close/>
                              </a:path>
                              <a:path w="2905125" h="619760">
                                <a:moveTo>
                                  <a:pt x="161925" y="611200"/>
                                </a:moveTo>
                                <a:lnTo>
                                  <a:pt x="160337" y="609612"/>
                                </a:lnTo>
                                <a:lnTo>
                                  <a:pt x="153987" y="609612"/>
                                </a:lnTo>
                                <a:lnTo>
                                  <a:pt x="152400" y="611200"/>
                                </a:lnTo>
                                <a:lnTo>
                                  <a:pt x="152400" y="617537"/>
                                </a:lnTo>
                                <a:lnTo>
                                  <a:pt x="153987" y="619137"/>
                                </a:lnTo>
                                <a:lnTo>
                                  <a:pt x="160337" y="619137"/>
                                </a:lnTo>
                                <a:lnTo>
                                  <a:pt x="161925" y="617537"/>
                                </a:lnTo>
                                <a:lnTo>
                                  <a:pt x="161925" y="611200"/>
                                </a:lnTo>
                                <a:close/>
                              </a:path>
                              <a:path w="2905125" h="619760">
                                <a:moveTo>
                                  <a:pt x="161925" y="1587"/>
                                </a:moveTo>
                                <a:lnTo>
                                  <a:pt x="160337" y="0"/>
                                </a:lnTo>
                                <a:lnTo>
                                  <a:pt x="153987" y="0"/>
                                </a:lnTo>
                                <a:lnTo>
                                  <a:pt x="152400" y="1587"/>
                                </a:lnTo>
                                <a:lnTo>
                                  <a:pt x="152400" y="7937"/>
                                </a:lnTo>
                                <a:lnTo>
                                  <a:pt x="153987" y="9525"/>
                                </a:lnTo>
                                <a:lnTo>
                                  <a:pt x="160337" y="9525"/>
                                </a:lnTo>
                                <a:lnTo>
                                  <a:pt x="161925" y="7937"/>
                                </a:lnTo>
                                <a:lnTo>
                                  <a:pt x="161925" y="1587"/>
                                </a:lnTo>
                                <a:close/>
                              </a:path>
                              <a:path w="2905125" h="619760">
                                <a:moveTo>
                                  <a:pt x="180975" y="611200"/>
                                </a:moveTo>
                                <a:lnTo>
                                  <a:pt x="179387" y="609612"/>
                                </a:lnTo>
                                <a:lnTo>
                                  <a:pt x="173037" y="609612"/>
                                </a:lnTo>
                                <a:lnTo>
                                  <a:pt x="171450" y="611200"/>
                                </a:lnTo>
                                <a:lnTo>
                                  <a:pt x="171450" y="617537"/>
                                </a:lnTo>
                                <a:lnTo>
                                  <a:pt x="173037" y="619137"/>
                                </a:lnTo>
                                <a:lnTo>
                                  <a:pt x="179387" y="619137"/>
                                </a:lnTo>
                                <a:lnTo>
                                  <a:pt x="180975" y="617537"/>
                                </a:lnTo>
                                <a:lnTo>
                                  <a:pt x="180975" y="611200"/>
                                </a:lnTo>
                                <a:close/>
                              </a:path>
                              <a:path w="2905125" h="619760">
                                <a:moveTo>
                                  <a:pt x="180975" y="1587"/>
                                </a:moveTo>
                                <a:lnTo>
                                  <a:pt x="179387" y="0"/>
                                </a:lnTo>
                                <a:lnTo>
                                  <a:pt x="173037" y="0"/>
                                </a:lnTo>
                                <a:lnTo>
                                  <a:pt x="171450" y="1587"/>
                                </a:lnTo>
                                <a:lnTo>
                                  <a:pt x="171450" y="7937"/>
                                </a:lnTo>
                                <a:lnTo>
                                  <a:pt x="173037" y="9525"/>
                                </a:lnTo>
                                <a:lnTo>
                                  <a:pt x="179387" y="9525"/>
                                </a:lnTo>
                                <a:lnTo>
                                  <a:pt x="180975" y="7937"/>
                                </a:lnTo>
                                <a:lnTo>
                                  <a:pt x="180975" y="1587"/>
                                </a:lnTo>
                                <a:close/>
                              </a:path>
                              <a:path w="2905125" h="619760">
                                <a:moveTo>
                                  <a:pt x="200025" y="611200"/>
                                </a:moveTo>
                                <a:lnTo>
                                  <a:pt x="198437" y="609612"/>
                                </a:lnTo>
                                <a:lnTo>
                                  <a:pt x="192087" y="609612"/>
                                </a:lnTo>
                                <a:lnTo>
                                  <a:pt x="190500" y="611200"/>
                                </a:lnTo>
                                <a:lnTo>
                                  <a:pt x="190500" y="617537"/>
                                </a:lnTo>
                                <a:lnTo>
                                  <a:pt x="192087" y="619137"/>
                                </a:lnTo>
                                <a:lnTo>
                                  <a:pt x="198437" y="619137"/>
                                </a:lnTo>
                                <a:lnTo>
                                  <a:pt x="200025" y="617537"/>
                                </a:lnTo>
                                <a:lnTo>
                                  <a:pt x="200025" y="611200"/>
                                </a:lnTo>
                                <a:close/>
                              </a:path>
                              <a:path w="2905125" h="619760">
                                <a:moveTo>
                                  <a:pt x="200025" y="1587"/>
                                </a:moveTo>
                                <a:lnTo>
                                  <a:pt x="198437" y="0"/>
                                </a:lnTo>
                                <a:lnTo>
                                  <a:pt x="192087" y="0"/>
                                </a:lnTo>
                                <a:lnTo>
                                  <a:pt x="190500" y="1587"/>
                                </a:lnTo>
                                <a:lnTo>
                                  <a:pt x="190500" y="7937"/>
                                </a:lnTo>
                                <a:lnTo>
                                  <a:pt x="192087" y="9525"/>
                                </a:lnTo>
                                <a:lnTo>
                                  <a:pt x="198437" y="9525"/>
                                </a:lnTo>
                                <a:lnTo>
                                  <a:pt x="200025" y="7937"/>
                                </a:lnTo>
                                <a:lnTo>
                                  <a:pt x="200025" y="1587"/>
                                </a:lnTo>
                                <a:close/>
                              </a:path>
                              <a:path w="2905125" h="619760">
                                <a:moveTo>
                                  <a:pt x="219075" y="611200"/>
                                </a:moveTo>
                                <a:lnTo>
                                  <a:pt x="217487" y="609612"/>
                                </a:lnTo>
                                <a:lnTo>
                                  <a:pt x="211137" y="609612"/>
                                </a:lnTo>
                                <a:lnTo>
                                  <a:pt x="209550" y="611200"/>
                                </a:lnTo>
                                <a:lnTo>
                                  <a:pt x="209550" y="617537"/>
                                </a:lnTo>
                                <a:lnTo>
                                  <a:pt x="211137" y="619137"/>
                                </a:lnTo>
                                <a:lnTo>
                                  <a:pt x="217487" y="619137"/>
                                </a:lnTo>
                                <a:lnTo>
                                  <a:pt x="219075" y="617537"/>
                                </a:lnTo>
                                <a:lnTo>
                                  <a:pt x="219075" y="611200"/>
                                </a:lnTo>
                                <a:close/>
                              </a:path>
                              <a:path w="2905125" h="619760">
                                <a:moveTo>
                                  <a:pt x="219075" y="1587"/>
                                </a:moveTo>
                                <a:lnTo>
                                  <a:pt x="217487" y="0"/>
                                </a:lnTo>
                                <a:lnTo>
                                  <a:pt x="211137" y="0"/>
                                </a:lnTo>
                                <a:lnTo>
                                  <a:pt x="209550" y="1587"/>
                                </a:lnTo>
                                <a:lnTo>
                                  <a:pt x="209550" y="7937"/>
                                </a:lnTo>
                                <a:lnTo>
                                  <a:pt x="211137" y="9525"/>
                                </a:lnTo>
                                <a:lnTo>
                                  <a:pt x="217487" y="9525"/>
                                </a:lnTo>
                                <a:lnTo>
                                  <a:pt x="219075" y="7937"/>
                                </a:lnTo>
                                <a:lnTo>
                                  <a:pt x="219075" y="1587"/>
                                </a:lnTo>
                                <a:close/>
                              </a:path>
                              <a:path w="2905125" h="619760">
                                <a:moveTo>
                                  <a:pt x="238125" y="611200"/>
                                </a:moveTo>
                                <a:lnTo>
                                  <a:pt x="236537" y="609612"/>
                                </a:lnTo>
                                <a:lnTo>
                                  <a:pt x="230187" y="609612"/>
                                </a:lnTo>
                                <a:lnTo>
                                  <a:pt x="228600" y="611200"/>
                                </a:lnTo>
                                <a:lnTo>
                                  <a:pt x="228600" y="617537"/>
                                </a:lnTo>
                                <a:lnTo>
                                  <a:pt x="230187" y="619137"/>
                                </a:lnTo>
                                <a:lnTo>
                                  <a:pt x="236537" y="619137"/>
                                </a:lnTo>
                                <a:lnTo>
                                  <a:pt x="238125" y="617537"/>
                                </a:lnTo>
                                <a:lnTo>
                                  <a:pt x="238125" y="611200"/>
                                </a:lnTo>
                                <a:close/>
                              </a:path>
                              <a:path w="2905125" h="619760">
                                <a:moveTo>
                                  <a:pt x="238125" y="1587"/>
                                </a:moveTo>
                                <a:lnTo>
                                  <a:pt x="236537" y="0"/>
                                </a:lnTo>
                                <a:lnTo>
                                  <a:pt x="230187" y="0"/>
                                </a:lnTo>
                                <a:lnTo>
                                  <a:pt x="228600" y="1587"/>
                                </a:lnTo>
                                <a:lnTo>
                                  <a:pt x="228600" y="7937"/>
                                </a:lnTo>
                                <a:lnTo>
                                  <a:pt x="230187" y="9525"/>
                                </a:lnTo>
                                <a:lnTo>
                                  <a:pt x="236537" y="9525"/>
                                </a:lnTo>
                                <a:lnTo>
                                  <a:pt x="238125" y="7937"/>
                                </a:lnTo>
                                <a:lnTo>
                                  <a:pt x="238125" y="1587"/>
                                </a:lnTo>
                                <a:close/>
                              </a:path>
                              <a:path w="2905125" h="619760">
                                <a:moveTo>
                                  <a:pt x="257175" y="611200"/>
                                </a:moveTo>
                                <a:lnTo>
                                  <a:pt x="255587" y="609612"/>
                                </a:lnTo>
                                <a:lnTo>
                                  <a:pt x="249237" y="609612"/>
                                </a:lnTo>
                                <a:lnTo>
                                  <a:pt x="247650" y="611200"/>
                                </a:lnTo>
                                <a:lnTo>
                                  <a:pt x="247650" y="617537"/>
                                </a:lnTo>
                                <a:lnTo>
                                  <a:pt x="249237" y="619137"/>
                                </a:lnTo>
                                <a:lnTo>
                                  <a:pt x="255587" y="619137"/>
                                </a:lnTo>
                                <a:lnTo>
                                  <a:pt x="257175" y="617537"/>
                                </a:lnTo>
                                <a:lnTo>
                                  <a:pt x="257175" y="611200"/>
                                </a:lnTo>
                                <a:close/>
                              </a:path>
                              <a:path w="2905125" h="619760">
                                <a:moveTo>
                                  <a:pt x="257175" y="1587"/>
                                </a:moveTo>
                                <a:lnTo>
                                  <a:pt x="255587" y="0"/>
                                </a:lnTo>
                                <a:lnTo>
                                  <a:pt x="249237" y="0"/>
                                </a:lnTo>
                                <a:lnTo>
                                  <a:pt x="247650" y="1587"/>
                                </a:lnTo>
                                <a:lnTo>
                                  <a:pt x="247650" y="7937"/>
                                </a:lnTo>
                                <a:lnTo>
                                  <a:pt x="249237" y="9525"/>
                                </a:lnTo>
                                <a:lnTo>
                                  <a:pt x="255587" y="9525"/>
                                </a:lnTo>
                                <a:lnTo>
                                  <a:pt x="257175" y="7937"/>
                                </a:lnTo>
                                <a:lnTo>
                                  <a:pt x="257175" y="1587"/>
                                </a:lnTo>
                                <a:close/>
                              </a:path>
                              <a:path w="2905125" h="619760">
                                <a:moveTo>
                                  <a:pt x="276225" y="611200"/>
                                </a:moveTo>
                                <a:lnTo>
                                  <a:pt x="274637" y="609612"/>
                                </a:lnTo>
                                <a:lnTo>
                                  <a:pt x="268287" y="609612"/>
                                </a:lnTo>
                                <a:lnTo>
                                  <a:pt x="266700" y="611200"/>
                                </a:lnTo>
                                <a:lnTo>
                                  <a:pt x="266700" y="617537"/>
                                </a:lnTo>
                                <a:lnTo>
                                  <a:pt x="268287" y="619137"/>
                                </a:lnTo>
                                <a:lnTo>
                                  <a:pt x="274637" y="619137"/>
                                </a:lnTo>
                                <a:lnTo>
                                  <a:pt x="276225" y="617537"/>
                                </a:lnTo>
                                <a:lnTo>
                                  <a:pt x="276225" y="611200"/>
                                </a:lnTo>
                                <a:close/>
                              </a:path>
                              <a:path w="2905125" h="619760">
                                <a:moveTo>
                                  <a:pt x="276225" y="1587"/>
                                </a:moveTo>
                                <a:lnTo>
                                  <a:pt x="274637" y="0"/>
                                </a:lnTo>
                                <a:lnTo>
                                  <a:pt x="268287" y="0"/>
                                </a:lnTo>
                                <a:lnTo>
                                  <a:pt x="266700" y="1587"/>
                                </a:lnTo>
                                <a:lnTo>
                                  <a:pt x="266700" y="7937"/>
                                </a:lnTo>
                                <a:lnTo>
                                  <a:pt x="268287" y="9525"/>
                                </a:lnTo>
                                <a:lnTo>
                                  <a:pt x="274637" y="9525"/>
                                </a:lnTo>
                                <a:lnTo>
                                  <a:pt x="276225" y="7937"/>
                                </a:lnTo>
                                <a:lnTo>
                                  <a:pt x="276225" y="1587"/>
                                </a:lnTo>
                                <a:close/>
                              </a:path>
                              <a:path w="2905125" h="619760">
                                <a:moveTo>
                                  <a:pt x="295275" y="611200"/>
                                </a:moveTo>
                                <a:lnTo>
                                  <a:pt x="293687" y="609612"/>
                                </a:lnTo>
                                <a:lnTo>
                                  <a:pt x="287337" y="609612"/>
                                </a:lnTo>
                                <a:lnTo>
                                  <a:pt x="285750" y="611200"/>
                                </a:lnTo>
                                <a:lnTo>
                                  <a:pt x="285750" y="617537"/>
                                </a:lnTo>
                                <a:lnTo>
                                  <a:pt x="287337" y="619137"/>
                                </a:lnTo>
                                <a:lnTo>
                                  <a:pt x="293687" y="619137"/>
                                </a:lnTo>
                                <a:lnTo>
                                  <a:pt x="295275" y="617537"/>
                                </a:lnTo>
                                <a:lnTo>
                                  <a:pt x="295275" y="611200"/>
                                </a:lnTo>
                                <a:close/>
                              </a:path>
                              <a:path w="2905125" h="619760">
                                <a:moveTo>
                                  <a:pt x="295275" y="1587"/>
                                </a:moveTo>
                                <a:lnTo>
                                  <a:pt x="293687" y="0"/>
                                </a:lnTo>
                                <a:lnTo>
                                  <a:pt x="287337" y="0"/>
                                </a:lnTo>
                                <a:lnTo>
                                  <a:pt x="285750" y="1587"/>
                                </a:lnTo>
                                <a:lnTo>
                                  <a:pt x="285750" y="7937"/>
                                </a:lnTo>
                                <a:lnTo>
                                  <a:pt x="287337" y="9525"/>
                                </a:lnTo>
                                <a:lnTo>
                                  <a:pt x="293687" y="9525"/>
                                </a:lnTo>
                                <a:lnTo>
                                  <a:pt x="295275" y="7937"/>
                                </a:lnTo>
                                <a:lnTo>
                                  <a:pt x="295275" y="1587"/>
                                </a:lnTo>
                                <a:close/>
                              </a:path>
                              <a:path w="2905125" h="619760">
                                <a:moveTo>
                                  <a:pt x="314325" y="611200"/>
                                </a:moveTo>
                                <a:lnTo>
                                  <a:pt x="312737" y="609612"/>
                                </a:lnTo>
                                <a:lnTo>
                                  <a:pt x="306387" y="609612"/>
                                </a:lnTo>
                                <a:lnTo>
                                  <a:pt x="304800" y="611200"/>
                                </a:lnTo>
                                <a:lnTo>
                                  <a:pt x="304800" y="617537"/>
                                </a:lnTo>
                                <a:lnTo>
                                  <a:pt x="306387" y="619137"/>
                                </a:lnTo>
                                <a:lnTo>
                                  <a:pt x="312737" y="619137"/>
                                </a:lnTo>
                                <a:lnTo>
                                  <a:pt x="314325" y="617537"/>
                                </a:lnTo>
                                <a:lnTo>
                                  <a:pt x="314325" y="611200"/>
                                </a:lnTo>
                                <a:close/>
                              </a:path>
                              <a:path w="2905125" h="619760">
                                <a:moveTo>
                                  <a:pt x="314325" y="1587"/>
                                </a:moveTo>
                                <a:lnTo>
                                  <a:pt x="312737" y="0"/>
                                </a:lnTo>
                                <a:lnTo>
                                  <a:pt x="306387" y="0"/>
                                </a:lnTo>
                                <a:lnTo>
                                  <a:pt x="304800" y="1587"/>
                                </a:lnTo>
                                <a:lnTo>
                                  <a:pt x="304800" y="7937"/>
                                </a:lnTo>
                                <a:lnTo>
                                  <a:pt x="306387" y="9525"/>
                                </a:lnTo>
                                <a:lnTo>
                                  <a:pt x="312737" y="9525"/>
                                </a:lnTo>
                                <a:lnTo>
                                  <a:pt x="314325" y="7937"/>
                                </a:lnTo>
                                <a:lnTo>
                                  <a:pt x="314325" y="1587"/>
                                </a:lnTo>
                                <a:close/>
                              </a:path>
                              <a:path w="2905125" h="619760">
                                <a:moveTo>
                                  <a:pt x="333375" y="611200"/>
                                </a:moveTo>
                                <a:lnTo>
                                  <a:pt x="331787" y="609612"/>
                                </a:lnTo>
                                <a:lnTo>
                                  <a:pt x="325437" y="609612"/>
                                </a:lnTo>
                                <a:lnTo>
                                  <a:pt x="323850" y="611200"/>
                                </a:lnTo>
                                <a:lnTo>
                                  <a:pt x="323850" y="617537"/>
                                </a:lnTo>
                                <a:lnTo>
                                  <a:pt x="325437" y="619137"/>
                                </a:lnTo>
                                <a:lnTo>
                                  <a:pt x="331787" y="619137"/>
                                </a:lnTo>
                                <a:lnTo>
                                  <a:pt x="333375" y="617537"/>
                                </a:lnTo>
                                <a:lnTo>
                                  <a:pt x="333375" y="611200"/>
                                </a:lnTo>
                                <a:close/>
                              </a:path>
                              <a:path w="2905125" h="619760">
                                <a:moveTo>
                                  <a:pt x="333375" y="1587"/>
                                </a:moveTo>
                                <a:lnTo>
                                  <a:pt x="331787" y="0"/>
                                </a:lnTo>
                                <a:lnTo>
                                  <a:pt x="325437" y="0"/>
                                </a:lnTo>
                                <a:lnTo>
                                  <a:pt x="323850" y="1587"/>
                                </a:lnTo>
                                <a:lnTo>
                                  <a:pt x="323850" y="7937"/>
                                </a:lnTo>
                                <a:lnTo>
                                  <a:pt x="325437" y="9525"/>
                                </a:lnTo>
                                <a:lnTo>
                                  <a:pt x="331787" y="9525"/>
                                </a:lnTo>
                                <a:lnTo>
                                  <a:pt x="333375" y="7937"/>
                                </a:lnTo>
                                <a:lnTo>
                                  <a:pt x="333375" y="1587"/>
                                </a:lnTo>
                                <a:close/>
                              </a:path>
                              <a:path w="2905125" h="619760">
                                <a:moveTo>
                                  <a:pt x="352425" y="611200"/>
                                </a:moveTo>
                                <a:lnTo>
                                  <a:pt x="350837" y="609612"/>
                                </a:lnTo>
                                <a:lnTo>
                                  <a:pt x="344487" y="609612"/>
                                </a:lnTo>
                                <a:lnTo>
                                  <a:pt x="342900" y="611200"/>
                                </a:lnTo>
                                <a:lnTo>
                                  <a:pt x="342900" y="617537"/>
                                </a:lnTo>
                                <a:lnTo>
                                  <a:pt x="344487" y="619137"/>
                                </a:lnTo>
                                <a:lnTo>
                                  <a:pt x="350837" y="619137"/>
                                </a:lnTo>
                                <a:lnTo>
                                  <a:pt x="352425" y="617537"/>
                                </a:lnTo>
                                <a:lnTo>
                                  <a:pt x="352425" y="611200"/>
                                </a:lnTo>
                                <a:close/>
                              </a:path>
                              <a:path w="2905125" h="619760">
                                <a:moveTo>
                                  <a:pt x="352425" y="1587"/>
                                </a:moveTo>
                                <a:lnTo>
                                  <a:pt x="350837" y="0"/>
                                </a:lnTo>
                                <a:lnTo>
                                  <a:pt x="344487" y="0"/>
                                </a:lnTo>
                                <a:lnTo>
                                  <a:pt x="342900" y="1587"/>
                                </a:lnTo>
                                <a:lnTo>
                                  <a:pt x="342900" y="7937"/>
                                </a:lnTo>
                                <a:lnTo>
                                  <a:pt x="344487" y="9525"/>
                                </a:lnTo>
                                <a:lnTo>
                                  <a:pt x="350837" y="9525"/>
                                </a:lnTo>
                                <a:lnTo>
                                  <a:pt x="352425" y="7937"/>
                                </a:lnTo>
                                <a:lnTo>
                                  <a:pt x="352425" y="1587"/>
                                </a:lnTo>
                                <a:close/>
                              </a:path>
                              <a:path w="2905125" h="619760">
                                <a:moveTo>
                                  <a:pt x="371475" y="611200"/>
                                </a:moveTo>
                                <a:lnTo>
                                  <a:pt x="369887" y="609612"/>
                                </a:lnTo>
                                <a:lnTo>
                                  <a:pt x="363537" y="609612"/>
                                </a:lnTo>
                                <a:lnTo>
                                  <a:pt x="361950" y="611200"/>
                                </a:lnTo>
                                <a:lnTo>
                                  <a:pt x="361950" y="617537"/>
                                </a:lnTo>
                                <a:lnTo>
                                  <a:pt x="363537" y="619137"/>
                                </a:lnTo>
                                <a:lnTo>
                                  <a:pt x="369887" y="619137"/>
                                </a:lnTo>
                                <a:lnTo>
                                  <a:pt x="371475" y="617537"/>
                                </a:lnTo>
                                <a:lnTo>
                                  <a:pt x="371475" y="611200"/>
                                </a:lnTo>
                                <a:close/>
                              </a:path>
                              <a:path w="2905125" h="619760">
                                <a:moveTo>
                                  <a:pt x="371475" y="1587"/>
                                </a:moveTo>
                                <a:lnTo>
                                  <a:pt x="369887" y="0"/>
                                </a:lnTo>
                                <a:lnTo>
                                  <a:pt x="363537" y="0"/>
                                </a:lnTo>
                                <a:lnTo>
                                  <a:pt x="361950" y="1587"/>
                                </a:lnTo>
                                <a:lnTo>
                                  <a:pt x="361950" y="7937"/>
                                </a:lnTo>
                                <a:lnTo>
                                  <a:pt x="363537" y="9525"/>
                                </a:lnTo>
                                <a:lnTo>
                                  <a:pt x="369887" y="9525"/>
                                </a:lnTo>
                                <a:lnTo>
                                  <a:pt x="371475" y="7937"/>
                                </a:lnTo>
                                <a:lnTo>
                                  <a:pt x="371475" y="1587"/>
                                </a:lnTo>
                                <a:close/>
                              </a:path>
                              <a:path w="2905125" h="619760">
                                <a:moveTo>
                                  <a:pt x="390525" y="611200"/>
                                </a:moveTo>
                                <a:lnTo>
                                  <a:pt x="388937" y="609612"/>
                                </a:lnTo>
                                <a:lnTo>
                                  <a:pt x="382587" y="609612"/>
                                </a:lnTo>
                                <a:lnTo>
                                  <a:pt x="381000" y="611200"/>
                                </a:lnTo>
                                <a:lnTo>
                                  <a:pt x="381000" y="617537"/>
                                </a:lnTo>
                                <a:lnTo>
                                  <a:pt x="382587" y="619137"/>
                                </a:lnTo>
                                <a:lnTo>
                                  <a:pt x="388937" y="619137"/>
                                </a:lnTo>
                                <a:lnTo>
                                  <a:pt x="390525" y="617537"/>
                                </a:lnTo>
                                <a:lnTo>
                                  <a:pt x="390525" y="611200"/>
                                </a:lnTo>
                                <a:close/>
                              </a:path>
                              <a:path w="2905125" h="619760">
                                <a:moveTo>
                                  <a:pt x="390525" y="1587"/>
                                </a:moveTo>
                                <a:lnTo>
                                  <a:pt x="388937" y="0"/>
                                </a:lnTo>
                                <a:lnTo>
                                  <a:pt x="382587" y="0"/>
                                </a:lnTo>
                                <a:lnTo>
                                  <a:pt x="381000" y="1587"/>
                                </a:lnTo>
                                <a:lnTo>
                                  <a:pt x="381000" y="7937"/>
                                </a:lnTo>
                                <a:lnTo>
                                  <a:pt x="382587" y="9525"/>
                                </a:lnTo>
                                <a:lnTo>
                                  <a:pt x="388937" y="9525"/>
                                </a:lnTo>
                                <a:lnTo>
                                  <a:pt x="390525" y="7937"/>
                                </a:lnTo>
                                <a:lnTo>
                                  <a:pt x="390525" y="1587"/>
                                </a:lnTo>
                                <a:close/>
                              </a:path>
                              <a:path w="2905125" h="619760">
                                <a:moveTo>
                                  <a:pt x="409575" y="611200"/>
                                </a:moveTo>
                                <a:lnTo>
                                  <a:pt x="407987" y="609612"/>
                                </a:lnTo>
                                <a:lnTo>
                                  <a:pt x="401637" y="609612"/>
                                </a:lnTo>
                                <a:lnTo>
                                  <a:pt x="400050" y="611200"/>
                                </a:lnTo>
                                <a:lnTo>
                                  <a:pt x="400050" y="617537"/>
                                </a:lnTo>
                                <a:lnTo>
                                  <a:pt x="401637" y="619137"/>
                                </a:lnTo>
                                <a:lnTo>
                                  <a:pt x="407987" y="619137"/>
                                </a:lnTo>
                                <a:lnTo>
                                  <a:pt x="409575" y="617537"/>
                                </a:lnTo>
                                <a:lnTo>
                                  <a:pt x="409575" y="611200"/>
                                </a:lnTo>
                                <a:close/>
                              </a:path>
                              <a:path w="2905125" h="619760">
                                <a:moveTo>
                                  <a:pt x="409575" y="1587"/>
                                </a:moveTo>
                                <a:lnTo>
                                  <a:pt x="407987" y="0"/>
                                </a:lnTo>
                                <a:lnTo>
                                  <a:pt x="401637" y="0"/>
                                </a:lnTo>
                                <a:lnTo>
                                  <a:pt x="400050" y="1587"/>
                                </a:lnTo>
                                <a:lnTo>
                                  <a:pt x="400050" y="7937"/>
                                </a:lnTo>
                                <a:lnTo>
                                  <a:pt x="401637" y="9525"/>
                                </a:lnTo>
                                <a:lnTo>
                                  <a:pt x="407987" y="9525"/>
                                </a:lnTo>
                                <a:lnTo>
                                  <a:pt x="409575" y="7937"/>
                                </a:lnTo>
                                <a:lnTo>
                                  <a:pt x="409575" y="1587"/>
                                </a:lnTo>
                                <a:close/>
                              </a:path>
                              <a:path w="2905125" h="619760">
                                <a:moveTo>
                                  <a:pt x="428625" y="611200"/>
                                </a:moveTo>
                                <a:lnTo>
                                  <a:pt x="427037" y="609612"/>
                                </a:lnTo>
                                <a:lnTo>
                                  <a:pt x="420687" y="609612"/>
                                </a:lnTo>
                                <a:lnTo>
                                  <a:pt x="419100" y="611200"/>
                                </a:lnTo>
                                <a:lnTo>
                                  <a:pt x="419100" y="617537"/>
                                </a:lnTo>
                                <a:lnTo>
                                  <a:pt x="420687" y="619137"/>
                                </a:lnTo>
                                <a:lnTo>
                                  <a:pt x="427037" y="619137"/>
                                </a:lnTo>
                                <a:lnTo>
                                  <a:pt x="428625" y="617537"/>
                                </a:lnTo>
                                <a:lnTo>
                                  <a:pt x="428625" y="611200"/>
                                </a:lnTo>
                                <a:close/>
                              </a:path>
                              <a:path w="2905125" h="619760">
                                <a:moveTo>
                                  <a:pt x="428625" y="1587"/>
                                </a:moveTo>
                                <a:lnTo>
                                  <a:pt x="427037" y="0"/>
                                </a:lnTo>
                                <a:lnTo>
                                  <a:pt x="420687" y="0"/>
                                </a:lnTo>
                                <a:lnTo>
                                  <a:pt x="419100" y="1587"/>
                                </a:lnTo>
                                <a:lnTo>
                                  <a:pt x="419100" y="7937"/>
                                </a:lnTo>
                                <a:lnTo>
                                  <a:pt x="420687" y="9525"/>
                                </a:lnTo>
                                <a:lnTo>
                                  <a:pt x="427037" y="9525"/>
                                </a:lnTo>
                                <a:lnTo>
                                  <a:pt x="428625" y="7937"/>
                                </a:lnTo>
                                <a:lnTo>
                                  <a:pt x="428625" y="1587"/>
                                </a:lnTo>
                                <a:close/>
                              </a:path>
                              <a:path w="2905125" h="619760">
                                <a:moveTo>
                                  <a:pt x="447675" y="611200"/>
                                </a:moveTo>
                                <a:lnTo>
                                  <a:pt x="446087" y="609612"/>
                                </a:lnTo>
                                <a:lnTo>
                                  <a:pt x="439737" y="609612"/>
                                </a:lnTo>
                                <a:lnTo>
                                  <a:pt x="438150" y="611200"/>
                                </a:lnTo>
                                <a:lnTo>
                                  <a:pt x="438150" y="617537"/>
                                </a:lnTo>
                                <a:lnTo>
                                  <a:pt x="439737" y="619137"/>
                                </a:lnTo>
                                <a:lnTo>
                                  <a:pt x="446087" y="619137"/>
                                </a:lnTo>
                                <a:lnTo>
                                  <a:pt x="447675" y="617537"/>
                                </a:lnTo>
                                <a:lnTo>
                                  <a:pt x="447675" y="611200"/>
                                </a:lnTo>
                                <a:close/>
                              </a:path>
                              <a:path w="2905125" h="619760">
                                <a:moveTo>
                                  <a:pt x="447675" y="1587"/>
                                </a:moveTo>
                                <a:lnTo>
                                  <a:pt x="446087" y="0"/>
                                </a:lnTo>
                                <a:lnTo>
                                  <a:pt x="439737" y="0"/>
                                </a:lnTo>
                                <a:lnTo>
                                  <a:pt x="438150" y="1587"/>
                                </a:lnTo>
                                <a:lnTo>
                                  <a:pt x="438150" y="7937"/>
                                </a:lnTo>
                                <a:lnTo>
                                  <a:pt x="439737" y="9525"/>
                                </a:lnTo>
                                <a:lnTo>
                                  <a:pt x="446087" y="9525"/>
                                </a:lnTo>
                                <a:lnTo>
                                  <a:pt x="447675" y="7937"/>
                                </a:lnTo>
                                <a:lnTo>
                                  <a:pt x="447675" y="1587"/>
                                </a:lnTo>
                                <a:close/>
                              </a:path>
                              <a:path w="2905125" h="619760">
                                <a:moveTo>
                                  <a:pt x="466725" y="611200"/>
                                </a:moveTo>
                                <a:lnTo>
                                  <a:pt x="465137" y="609612"/>
                                </a:lnTo>
                                <a:lnTo>
                                  <a:pt x="458787" y="609612"/>
                                </a:lnTo>
                                <a:lnTo>
                                  <a:pt x="457200" y="611200"/>
                                </a:lnTo>
                                <a:lnTo>
                                  <a:pt x="457200" y="617537"/>
                                </a:lnTo>
                                <a:lnTo>
                                  <a:pt x="458787" y="619137"/>
                                </a:lnTo>
                                <a:lnTo>
                                  <a:pt x="465137" y="619137"/>
                                </a:lnTo>
                                <a:lnTo>
                                  <a:pt x="466725" y="617537"/>
                                </a:lnTo>
                                <a:lnTo>
                                  <a:pt x="466725" y="611200"/>
                                </a:lnTo>
                                <a:close/>
                              </a:path>
                              <a:path w="2905125" h="619760">
                                <a:moveTo>
                                  <a:pt x="466725" y="1587"/>
                                </a:moveTo>
                                <a:lnTo>
                                  <a:pt x="465137" y="0"/>
                                </a:lnTo>
                                <a:lnTo>
                                  <a:pt x="458787" y="0"/>
                                </a:lnTo>
                                <a:lnTo>
                                  <a:pt x="457200" y="1587"/>
                                </a:lnTo>
                                <a:lnTo>
                                  <a:pt x="457200" y="7937"/>
                                </a:lnTo>
                                <a:lnTo>
                                  <a:pt x="458787" y="9525"/>
                                </a:lnTo>
                                <a:lnTo>
                                  <a:pt x="465137" y="9525"/>
                                </a:lnTo>
                                <a:lnTo>
                                  <a:pt x="466725" y="7937"/>
                                </a:lnTo>
                                <a:lnTo>
                                  <a:pt x="466725" y="1587"/>
                                </a:lnTo>
                                <a:close/>
                              </a:path>
                              <a:path w="2905125" h="619760">
                                <a:moveTo>
                                  <a:pt x="485775" y="611200"/>
                                </a:moveTo>
                                <a:lnTo>
                                  <a:pt x="484187" y="609612"/>
                                </a:lnTo>
                                <a:lnTo>
                                  <a:pt x="477837" y="609612"/>
                                </a:lnTo>
                                <a:lnTo>
                                  <a:pt x="476250" y="611200"/>
                                </a:lnTo>
                                <a:lnTo>
                                  <a:pt x="476250" y="617537"/>
                                </a:lnTo>
                                <a:lnTo>
                                  <a:pt x="477837" y="619137"/>
                                </a:lnTo>
                                <a:lnTo>
                                  <a:pt x="484187" y="619137"/>
                                </a:lnTo>
                                <a:lnTo>
                                  <a:pt x="485775" y="617537"/>
                                </a:lnTo>
                                <a:lnTo>
                                  <a:pt x="485775" y="611200"/>
                                </a:lnTo>
                                <a:close/>
                              </a:path>
                              <a:path w="2905125" h="619760">
                                <a:moveTo>
                                  <a:pt x="485775" y="1587"/>
                                </a:moveTo>
                                <a:lnTo>
                                  <a:pt x="484187" y="0"/>
                                </a:lnTo>
                                <a:lnTo>
                                  <a:pt x="477837" y="0"/>
                                </a:lnTo>
                                <a:lnTo>
                                  <a:pt x="476250" y="1587"/>
                                </a:lnTo>
                                <a:lnTo>
                                  <a:pt x="476250" y="7937"/>
                                </a:lnTo>
                                <a:lnTo>
                                  <a:pt x="477837" y="9525"/>
                                </a:lnTo>
                                <a:lnTo>
                                  <a:pt x="484187" y="9525"/>
                                </a:lnTo>
                                <a:lnTo>
                                  <a:pt x="485775" y="7937"/>
                                </a:lnTo>
                                <a:lnTo>
                                  <a:pt x="485775" y="1587"/>
                                </a:lnTo>
                                <a:close/>
                              </a:path>
                              <a:path w="2905125" h="619760">
                                <a:moveTo>
                                  <a:pt x="504825" y="611200"/>
                                </a:moveTo>
                                <a:lnTo>
                                  <a:pt x="503237" y="609612"/>
                                </a:lnTo>
                                <a:lnTo>
                                  <a:pt x="496887" y="609612"/>
                                </a:lnTo>
                                <a:lnTo>
                                  <a:pt x="495300" y="611200"/>
                                </a:lnTo>
                                <a:lnTo>
                                  <a:pt x="495300" y="617537"/>
                                </a:lnTo>
                                <a:lnTo>
                                  <a:pt x="496887" y="619137"/>
                                </a:lnTo>
                                <a:lnTo>
                                  <a:pt x="503237" y="619137"/>
                                </a:lnTo>
                                <a:lnTo>
                                  <a:pt x="504825" y="617537"/>
                                </a:lnTo>
                                <a:lnTo>
                                  <a:pt x="504825" y="611200"/>
                                </a:lnTo>
                                <a:close/>
                              </a:path>
                              <a:path w="2905125" h="619760">
                                <a:moveTo>
                                  <a:pt x="504825" y="1587"/>
                                </a:moveTo>
                                <a:lnTo>
                                  <a:pt x="503237" y="0"/>
                                </a:lnTo>
                                <a:lnTo>
                                  <a:pt x="496887" y="0"/>
                                </a:lnTo>
                                <a:lnTo>
                                  <a:pt x="495300" y="1587"/>
                                </a:lnTo>
                                <a:lnTo>
                                  <a:pt x="495300" y="7937"/>
                                </a:lnTo>
                                <a:lnTo>
                                  <a:pt x="496887" y="9525"/>
                                </a:lnTo>
                                <a:lnTo>
                                  <a:pt x="503237" y="9525"/>
                                </a:lnTo>
                                <a:lnTo>
                                  <a:pt x="504825" y="7937"/>
                                </a:lnTo>
                                <a:lnTo>
                                  <a:pt x="504825" y="1587"/>
                                </a:lnTo>
                                <a:close/>
                              </a:path>
                              <a:path w="2905125" h="619760">
                                <a:moveTo>
                                  <a:pt x="523875" y="611200"/>
                                </a:moveTo>
                                <a:lnTo>
                                  <a:pt x="522287" y="609612"/>
                                </a:lnTo>
                                <a:lnTo>
                                  <a:pt x="515937" y="609612"/>
                                </a:lnTo>
                                <a:lnTo>
                                  <a:pt x="514350" y="611200"/>
                                </a:lnTo>
                                <a:lnTo>
                                  <a:pt x="514350" y="617537"/>
                                </a:lnTo>
                                <a:lnTo>
                                  <a:pt x="515937" y="619137"/>
                                </a:lnTo>
                                <a:lnTo>
                                  <a:pt x="522287" y="619137"/>
                                </a:lnTo>
                                <a:lnTo>
                                  <a:pt x="523875" y="617537"/>
                                </a:lnTo>
                                <a:lnTo>
                                  <a:pt x="523875" y="611200"/>
                                </a:lnTo>
                                <a:close/>
                              </a:path>
                              <a:path w="2905125" h="619760">
                                <a:moveTo>
                                  <a:pt x="523875" y="1587"/>
                                </a:moveTo>
                                <a:lnTo>
                                  <a:pt x="522287" y="0"/>
                                </a:lnTo>
                                <a:lnTo>
                                  <a:pt x="515937" y="0"/>
                                </a:lnTo>
                                <a:lnTo>
                                  <a:pt x="514350" y="1587"/>
                                </a:lnTo>
                                <a:lnTo>
                                  <a:pt x="514350" y="7937"/>
                                </a:lnTo>
                                <a:lnTo>
                                  <a:pt x="515937" y="9525"/>
                                </a:lnTo>
                                <a:lnTo>
                                  <a:pt x="522287" y="9525"/>
                                </a:lnTo>
                                <a:lnTo>
                                  <a:pt x="523875" y="7937"/>
                                </a:lnTo>
                                <a:lnTo>
                                  <a:pt x="523875" y="1587"/>
                                </a:lnTo>
                                <a:close/>
                              </a:path>
                              <a:path w="2905125" h="619760">
                                <a:moveTo>
                                  <a:pt x="542925" y="611200"/>
                                </a:moveTo>
                                <a:lnTo>
                                  <a:pt x="541337" y="609612"/>
                                </a:lnTo>
                                <a:lnTo>
                                  <a:pt x="534987" y="609612"/>
                                </a:lnTo>
                                <a:lnTo>
                                  <a:pt x="533400" y="611200"/>
                                </a:lnTo>
                                <a:lnTo>
                                  <a:pt x="533400" y="617537"/>
                                </a:lnTo>
                                <a:lnTo>
                                  <a:pt x="534987" y="619137"/>
                                </a:lnTo>
                                <a:lnTo>
                                  <a:pt x="541337" y="619137"/>
                                </a:lnTo>
                                <a:lnTo>
                                  <a:pt x="542925" y="617537"/>
                                </a:lnTo>
                                <a:lnTo>
                                  <a:pt x="542925" y="611200"/>
                                </a:lnTo>
                                <a:close/>
                              </a:path>
                              <a:path w="2905125" h="619760">
                                <a:moveTo>
                                  <a:pt x="542925" y="1587"/>
                                </a:moveTo>
                                <a:lnTo>
                                  <a:pt x="541337" y="0"/>
                                </a:lnTo>
                                <a:lnTo>
                                  <a:pt x="534987" y="0"/>
                                </a:lnTo>
                                <a:lnTo>
                                  <a:pt x="533400" y="1587"/>
                                </a:lnTo>
                                <a:lnTo>
                                  <a:pt x="533400" y="7937"/>
                                </a:lnTo>
                                <a:lnTo>
                                  <a:pt x="534987" y="9525"/>
                                </a:lnTo>
                                <a:lnTo>
                                  <a:pt x="541337" y="9525"/>
                                </a:lnTo>
                                <a:lnTo>
                                  <a:pt x="542925" y="7937"/>
                                </a:lnTo>
                                <a:lnTo>
                                  <a:pt x="542925" y="1587"/>
                                </a:lnTo>
                                <a:close/>
                              </a:path>
                              <a:path w="2905125" h="619760">
                                <a:moveTo>
                                  <a:pt x="561975" y="611200"/>
                                </a:moveTo>
                                <a:lnTo>
                                  <a:pt x="560387" y="609612"/>
                                </a:lnTo>
                                <a:lnTo>
                                  <a:pt x="554037" y="609612"/>
                                </a:lnTo>
                                <a:lnTo>
                                  <a:pt x="552450" y="611200"/>
                                </a:lnTo>
                                <a:lnTo>
                                  <a:pt x="552450" y="617537"/>
                                </a:lnTo>
                                <a:lnTo>
                                  <a:pt x="554037" y="619137"/>
                                </a:lnTo>
                                <a:lnTo>
                                  <a:pt x="560387" y="619137"/>
                                </a:lnTo>
                                <a:lnTo>
                                  <a:pt x="561975" y="617537"/>
                                </a:lnTo>
                                <a:lnTo>
                                  <a:pt x="561975" y="611200"/>
                                </a:lnTo>
                                <a:close/>
                              </a:path>
                              <a:path w="2905125" h="619760">
                                <a:moveTo>
                                  <a:pt x="561975" y="1587"/>
                                </a:moveTo>
                                <a:lnTo>
                                  <a:pt x="560387" y="0"/>
                                </a:lnTo>
                                <a:lnTo>
                                  <a:pt x="554037" y="0"/>
                                </a:lnTo>
                                <a:lnTo>
                                  <a:pt x="552450" y="1587"/>
                                </a:lnTo>
                                <a:lnTo>
                                  <a:pt x="552450" y="7937"/>
                                </a:lnTo>
                                <a:lnTo>
                                  <a:pt x="554037" y="9525"/>
                                </a:lnTo>
                                <a:lnTo>
                                  <a:pt x="560387" y="9525"/>
                                </a:lnTo>
                                <a:lnTo>
                                  <a:pt x="561975" y="7937"/>
                                </a:lnTo>
                                <a:lnTo>
                                  <a:pt x="561975" y="1587"/>
                                </a:lnTo>
                                <a:close/>
                              </a:path>
                              <a:path w="2905125" h="619760">
                                <a:moveTo>
                                  <a:pt x="581025" y="611200"/>
                                </a:moveTo>
                                <a:lnTo>
                                  <a:pt x="579437" y="609612"/>
                                </a:lnTo>
                                <a:lnTo>
                                  <a:pt x="573087" y="609612"/>
                                </a:lnTo>
                                <a:lnTo>
                                  <a:pt x="571500" y="611200"/>
                                </a:lnTo>
                                <a:lnTo>
                                  <a:pt x="571500" y="617537"/>
                                </a:lnTo>
                                <a:lnTo>
                                  <a:pt x="573087" y="619137"/>
                                </a:lnTo>
                                <a:lnTo>
                                  <a:pt x="579437" y="619137"/>
                                </a:lnTo>
                                <a:lnTo>
                                  <a:pt x="581025" y="617537"/>
                                </a:lnTo>
                                <a:lnTo>
                                  <a:pt x="581025" y="611200"/>
                                </a:lnTo>
                                <a:close/>
                              </a:path>
                              <a:path w="2905125" h="619760">
                                <a:moveTo>
                                  <a:pt x="581025" y="1587"/>
                                </a:moveTo>
                                <a:lnTo>
                                  <a:pt x="579437" y="0"/>
                                </a:lnTo>
                                <a:lnTo>
                                  <a:pt x="573087" y="0"/>
                                </a:lnTo>
                                <a:lnTo>
                                  <a:pt x="571500" y="1587"/>
                                </a:lnTo>
                                <a:lnTo>
                                  <a:pt x="571500" y="7937"/>
                                </a:lnTo>
                                <a:lnTo>
                                  <a:pt x="573087" y="9525"/>
                                </a:lnTo>
                                <a:lnTo>
                                  <a:pt x="579437" y="9525"/>
                                </a:lnTo>
                                <a:lnTo>
                                  <a:pt x="581025" y="7937"/>
                                </a:lnTo>
                                <a:lnTo>
                                  <a:pt x="581025" y="1587"/>
                                </a:lnTo>
                                <a:close/>
                              </a:path>
                              <a:path w="2905125" h="619760">
                                <a:moveTo>
                                  <a:pt x="600075" y="611200"/>
                                </a:moveTo>
                                <a:lnTo>
                                  <a:pt x="598487" y="609612"/>
                                </a:lnTo>
                                <a:lnTo>
                                  <a:pt x="592137" y="609612"/>
                                </a:lnTo>
                                <a:lnTo>
                                  <a:pt x="590550" y="611200"/>
                                </a:lnTo>
                                <a:lnTo>
                                  <a:pt x="590550" y="617537"/>
                                </a:lnTo>
                                <a:lnTo>
                                  <a:pt x="592137" y="619137"/>
                                </a:lnTo>
                                <a:lnTo>
                                  <a:pt x="598487" y="619137"/>
                                </a:lnTo>
                                <a:lnTo>
                                  <a:pt x="600075" y="617537"/>
                                </a:lnTo>
                                <a:lnTo>
                                  <a:pt x="600075" y="611200"/>
                                </a:lnTo>
                                <a:close/>
                              </a:path>
                              <a:path w="2905125" h="619760">
                                <a:moveTo>
                                  <a:pt x="600075" y="1587"/>
                                </a:moveTo>
                                <a:lnTo>
                                  <a:pt x="598487" y="0"/>
                                </a:lnTo>
                                <a:lnTo>
                                  <a:pt x="592137" y="0"/>
                                </a:lnTo>
                                <a:lnTo>
                                  <a:pt x="590550" y="1587"/>
                                </a:lnTo>
                                <a:lnTo>
                                  <a:pt x="590550" y="7937"/>
                                </a:lnTo>
                                <a:lnTo>
                                  <a:pt x="592137" y="9525"/>
                                </a:lnTo>
                                <a:lnTo>
                                  <a:pt x="598487" y="9525"/>
                                </a:lnTo>
                                <a:lnTo>
                                  <a:pt x="600075" y="7937"/>
                                </a:lnTo>
                                <a:lnTo>
                                  <a:pt x="600075" y="1587"/>
                                </a:lnTo>
                                <a:close/>
                              </a:path>
                              <a:path w="2905125" h="619760">
                                <a:moveTo>
                                  <a:pt x="619125" y="611200"/>
                                </a:moveTo>
                                <a:lnTo>
                                  <a:pt x="617537" y="609612"/>
                                </a:lnTo>
                                <a:lnTo>
                                  <a:pt x="611187" y="609612"/>
                                </a:lnTo>
                                <a:lnTo>
                                  <a:pt x="609600" y="611200"/>
                                </a:lnTo>
                                <a:lnTo>
                                  <a:pt x="609600" y="617537"/>
                                </a:lnTo>
                                <a:lnTo>
                                  <a:pt x="611187" y="619137"/>
                                </a:lnTo>
                                <a:lnTo>
                                  <a:pt x="617537" y="619137"/>
                                </a:lnTo>
                                <a:lnTo>
                                  <a:pt x="619125" y="617537"/>
                                </a:lnTo>
                                <a:lnTo>
                                  <a:pt x="619125" y="611200"/>
                                </a:lnTo>
                                <a:close/>
                              </a:path>
                              <a:path w="2905125" h="619760">
                                <a:moveTo>
                                  <a:pt x="619125" y="1587"/>
                                </a:moveTo>
                                <a:lnTo>
                                  <a:pt x="617537" y="0"/>
                                </a:lnTo>
                                <a:lnTo>
                                  <a:pt x="611187" y="0"/>
                                </a:lnTo>
                                <a:lnTo>
                                  <a:pt x="609600" y="1587"/>
                                </a:lnTo>
                                <a:lnTo>
                                  <a:pt x="609600" y="7937"/>
                                </a:lnTo>
                                <a:lnTo>
                                  <a:pt x="611187" y="9525"/>
                                </a:lnTo>
                                <a:lnTo>
                                  <a:pt x="617537" y="9525"/>
                                </a:lnTo>
                                <a:lnTo>
                                  <a:pt x="619125" y="7937"/>
                                </a:lnTo>
                                <a:lnTo>
                                  <a:pt x="619125" y="1587"/>
                                </a:lnTo>
                                <a:close/>
                              </a:path>
                              <a:path w="2905125" h="619760">
                                <a:moveTo>
                                  <a:pt x="638175" y="611200"/>
                                </a:moveTo>
                                <a:lnTo>
                                  <a:pt x="636587" y="609612"/>
                                </a:lnTo>
                                <a:lnTo>
                                  <a:pt x="630237" y="609612"/>
                                </a:lnTo>
                                <a:lnTo>
                                  <a:pt x="628650" y="611200"/>
                                </a:lnTo>
                                <a:lnTo>
                                  <a:pt x="628650" y="617537"/>
                                </a:lnTo>
                                <a:lnTo>
                                  <a:pt x="630237" y="619137"/>
                                </a:lnTo>
                                <a:lnTo>
                                  <a:pt x="636587" y="619137"/>
                                </a:lnTo>
                                <a:lnTo>
                                  <a:pt x="638175" y="617537"/>
                                </a:lnTo>
                                <a:lnTo>
                                  <a:pt x="638175" y="611200"/>
                                </a:lnTo>
                                <a:close/>
                              </a:path>
                              <a:path w="2905125" h="619760">
                                <a:moveTo>
                                  <a:pt x="638175" y="1587"/>
                                </a:moveTo>
                                <a:lnTo>
                                  <a:pt x="636587" y="0"/>
                                </a:lnTo>
                                <a:lnTo>
                                  <a:pt x="630237" y="0"/>
                                </a:lnTo>
                                <a:lnTo>
                                  <a:pt x="628650" y="1587"/>
                                </a:lnTo>
                                <a:lnTo>
                                  <a:pt x="628650" y="7937"/>
                                </a:lnTo>
                                <a:lnTo>
                                  <a:pt x="630237" y="9525"/>
                                </a:lnTo>
                                <a:lnTo>
                                  <a:pt x="636587" y="9525"/>
                                </a:lnTo>
                                <a:lnTo>
                                  <a:pt x="638175" y="7937"/>
                                </a:lnTo>
                                <a:lnTo>
                                  <a:pt x="638175" y="1587"/>
                                </a:lnTo>
                                <a:close/>
                              </a:path>
                              <a:path w="2905125" h="619760">
                                <a:moveTo>
                                  <a:pt x="657225" y="611200"/>
                                </a:moveTo>
                                <a:lnTo>
                                  <a:pt x="655637" y="609612"/>
                                </a:lnTo>
                                <a:lnTo>
                                  <a:pt x="649287" y="609612"/>
                                </a:lnTo>
                                <a:lnTo>
                                  <a:pt x="647700" y="611200"/>
                                </a:lnTo>
                                <a:lnTo>
                                  <a:pt x="647700" y="617537"/>
                                </a:lnTo>
                                <a:lnTo>
                                  <a:pt x="649287" y="619137"/>
                                </a:lnTo>
                                <a:lnTo>
                                  <a:pt x="655637" y="619137"/>
                                </a:lnTo>
                                <a:lnTo>
                                  <a:pt x="657225" y="617537"/>
                                </a:lnTo>
                                <a:lnTo>
                                  <a:pt x="657225" y="611200"/>
                                </a:lnTo>
                                <a:close/>
                              </a:path>
                              <a:path w="2905125" h="619760">
                                <a:moveTo>
                                  <a:pt x="657225" y="1587"/>
                                </a:moveTo>
                                <a:lnTo>
                                  <a:pt x="655637" y="0"/>
                                </a:lnTo>
                                <a:lnTo>
                                  <a:pt x="649287" y="0"/>
                                </a:lnTo>
                                <a:lnTo>
                                  <a:pt x="647700" y="1587"/>
                                </a:lnTo>
                                <a:lnTo>
                                  <a:pt x="647700" y="7937"/>
                                </a:lnTo>
                                <a:lnTo>
                                  <a:pt x="649287" y="9525"/>
                                </a:lnTo>
                                <a:lnTo>
                                  <a:pt x="655637" y="9525"/>
                                </a:lnTo>
                                <a:lnTo>
                                  <a:pt x="657225" y="7937"/>
                                </a:lnTo>
                                <a:lnTo>
                                  <a:pt x="657225" y="1587"/>
                                </a:lnTo>
                                <a:close/>
                              </a:path>
                              <a:path w="2905125" h="619760">
                                <a:moveTo>
                                  <a:pt x="676275" y="611200"/>
                                </a:moveTo>
                                <a:lnTo>
                                  <a:pt x="674687" y="609612"/>
                                </a:lnTo>
                                <a:lnTo>
                                  <a:pt x="668337" y="609612"/>
                                </a:lnTo>
                                <a:lnTo>
                                  <a:pt x="666750" y="611200"/>
                                </a:lnTo>
                                <a:lnTo>
                                  <a:pt x="666750" y="617537"/>
                                </a:lnTo>
                                <a:lnTo>
                                  <a:pt x="668337" y="619137"/>
                                </a:lnTo>
                                <a:lnTo>
                                  <a:pt x="674687" y="619137"/>
                                </a:lnTo>
                                <a:lnTo>
                                  <a:pt x="676275" y="617537"/>
                                </a:lnTo>
                                <a:lnTo>
                                  <a:pt x="676275" y="611200"/>
                                </a:lnTo>
                                <a:close/>
                              </a:path>
                              <a:path w="2905125" h="619760">
                                <a:moveTo>
                                  <a:pt x="676275" y="1587"/>
                                </a:moveTo>
                                <a:lnTo>
                                  <a:pt x="674687" y="0"/>
                                </a:lnTo>
                                <a:lnTo>
                                  <a:pt x="668337" y="0"/>
                                </a:lnTo>
                                <a:lnTo>
                                  <a:pt x="666750" y="1587"/>
                                </a:lnTo>
                                <a:lnTo>
                                  <a:pt x="666750" y="7937"/>
                                </a:lnTo>
                                <a:lnTo>
                                  <a:pt x="668337" y="9525"/>
                                </a:lnTo>
                                <a:lnTo>
                                  <a:pt x="674687" y="9525"/>
                                </a:lnTo>
                                <a:lnTo>
                                  <a:pt x="676275" y="7937"/>
                                </a:lnTo>
                                <a:lnTo>
                                  <a:pt x="676275" y="1587"/>
                                </a:lnTo>
                                <a:close/>
                              </a:path>
                              <a:path w="2905125" h="619760">
                                <a:moveTo>
                                  <a:pt x="695325" y="611200"/>
                                </a:moveTo>
                                <a:lnTo>
                                  <a:pt x="693737" y="609612"/>
                                </a:lnTo>
                                <a:lnTo>
                                  <a:pt x="687387" y="609612"/>
                                </a:lnTo>
                                <a:lnTo>
                                  <a:pt x="685800" y="611200"/>
                                </a:lnTo>
                                <a:lnTo>
                                  <a:pt x="685800" y="617537"/>
                                </a:lnTo>
                                <a:lnTo>
                                  <a:pt x="687387" y="619137"/>
                                </a:lnTo>
                                <a:lnTo>
                                  <a:pt x="693737" y="619137"/>
                                </a:lnTo>
                                <a:lnTo>
                                  <a:pt x="695325" y="617537"/>
                                </a:lnTo>
                                <a:lnTo>
                                  <a:pt x="695325" y="611200"/>
                                </a:lnTo>
                                <a:close/>
                              </a:path>
                              <a:path w="2905125" h="619760">
                                <a:moveTo>
                                  <a:pt x="695325" y="1587"/>
                                </a:moveTo>
                                <a:lnTo>
                                  <a:pt x="693737" y="0"/>
                                </a:lnTo>
                                <a:lnTo>
                                  <a:pt x="687387" y="0"/>
                                </a:lnTo>
                                <a:lnTo>
                                  <a:pt x="685800" y="1587"/>
                                </a:lnTo>
                                <a:lnTo>
                                  <a:pt x="685800" y="7937"/>
                                </a:lnTo>
                                <a:lnTo>
                                  <a:pt x="687387" y="9525"/>
                                </a:lnTo>
                                <a:lnTo>
                                  <a:pt x="693737" y="9525"/>
                                </a:lnTo>
                                <a:lnTo>
                                  <a:pt x="695325" y="7937"/>
                                </a:lnTo>
                                <a:lnTo>
                                  <a:pt x="695325" y="1587"/>
                                </a:lnTo>
                                <a:close/>
                              </a:path>
                              <a:path w="2905125" h="619760">
                                <a:moveTo>
                                  <a:pt x="714375" y="611200"/>
                                </a:moveTo>
                                <a:lnTo>
                                  <a:pt x="712787" y="609612"/>
                                </a:lnTo>
                                <a:lnTo>
                                  <a:pt x="706437" y="609612"/>
                                </a:lnTo>
                                <a:lnTo>
                                  <a:pt x="704850" y="611200"/>
                                </a:lnTo>
                                <a:lnTo>
                                  <a:pt x="704850" y="617537"/>
                                </a:lnTo>
                                <a:lnTo>
                                  <a:pt x="706437" y="619137"/>
                                </a:lnTo>
                                <a:lnTo>
                                  <a:pt x="712787" y="619137"/>
                                </a:lnTo>
                                <a:lnTo>
                                  <a:pt x="714375" y="617537"/>
                                </a:lnTo>
                                <a:lnTo>
                                  <a:pt x="714375" y="611200"/>
                                </a:lnTo>
                                <a:close/>
                              </a:path>
                              <a:path w="2905125" h="619760">
                                <a:moveTo>
                                  <a:pt x="714375" y="1587"/>
                                </a:moveTo>
                                <a:lnTo>
                                  <a:pt x="712787" y="0"/>
                                </a:lnTo>
                                <a:lnTo>
                                  <a:pt x="706437" y="0"/>
                                </a:lnTo>
                                <a:lnTo>
                                  <a:pt x="704850" y="1587"/>
                                </a:lnTo>
                                <a:lnTo>
                                  <a:pt x="704850" y="7937"/>
                                </a:lnTo>
                                <a:lnTo>
                                  <a:pt x="706437" y="9525"/>
                                </a:lnTo>
                                <a:lnTo>
                                  <a:pt x="712787" y="9525"/>
                                </a:lnTo>
                                <a:lnTo>
                                  <a:pt x="714375" y="7937"/>
                                </a:lnTo>
                                <a:lnTo>
                                  <a:pt x="714375" y="1587"/>
                                </a:lnTo>
                                <a:close/>
                              </a:path>
                              <a:path w="2905125" h="619760">
                                <a:moveTo>
                                  <a:pt x="733425" y="611200"/>
                                </a:moveTo>
                                <a:lnTo>
                                  <a:pt x="731837" y="609612"/>
                                </a:lnTo>
                                <a:lnTo>
                                  <a:pt x="725487" y="609612"/>
                                </a:lnTo>
                                <a:lnTo>
                                  <a:pt x="723900" y="611200"/>
                                </a:lnTo>
                                <a:lnTo>
                                  <a:pt x="723900" y="617537"/>
                                </a:lnTo>
                                <a:lnTo>
                                  <a:pt x="725487" y="619137"/>
                                </a:lnTo>
                                <a:lnTo>
                                  <a:pt x="731837" y="619137"/>
                                </a:lnTo>
                                <a:lnTo>
                                  <a:pt x="733425" y="617537"/>
                                </a:lnTo>
                                <a:lnTo>
                                  <a:pt x="733425" y="611200"/>
                                </a:lnTo>
                                <a:close/>
                              </a:path>
                              <a:path w="2905125" h="619760">
                                <a:moveTo>
                                  <a:pt x="733425" y="1587"/>
                                </a:moveTo>
                                <a:lnTo>
                                  <a:pt x="731837" y="0"/>
                                </a:lnTo>
                                <a:lnTo>
                                  <a:pt x="725487" y="0"/>
                                </a:lnTo>
                                <a:lnTo>
                                  <a:pt x="723900" y="1587"/>
                                </a:lnTo>
                                <a:lnTo>
                                  <a:pt x="723900" y="7937"/>
                                </a:lnTo>
                                <a:lnTo>
                                  <a:pt x="725487" y="9525"/>
                                </a:lnTo>
                                <a:lnTo>
                                  <a:pt x="731837" y="9525"/>
                                </a:lnTo>
                                <a:lnTo>
                                  <a:pt x="733425" y="7937"/>
                                </a:lnTo>
                                <a:lnTo>
                                  <a:pt x="733425" y="1587"/>
                                </a:lnTo>
                                <a:close/>
                              </a:path>
                              <a:path w="2905125" h="619760">
                                <a:moveTo>
                                  <a:pt x="752475" y="611200"/>
                                </a:moveTo>
                                <a:lnTo>
                                  <a:pt x="750887" y="609612"/>
                                </a:lnTo>
                                <a:lnTo>
                                  <a:pt x="744537" y="609612"/>
                                </a:lnTo>
                                <a:lnTo>
                                  <a:pt x="742950" y="611200"/>
                                </a:lnTo>
                                <a:lnTo>
                                  <a:pt x="742950" y="617537"/>
                                </a:lnTo>
                                <a:lnTo>
                                  <a:pt x="744537" y="619137"/>
                                </a:lnTo>
                                <a:lnTo>
                                  <a:pt x="750887" y="619137"/>
                                </a:lnTo>
                                <a:lnTo>
                                  <a:pt x="752475" y="617537"/>
                                </a:lnTo>
                                <a:lnTo>
                                  <a:pt x="752475" y="611200"/>
                                </a:lnTo>
                                <a:close/>
                              </a:path>
                              <a:path w="2905125" h="619760">
                                <a:moveTo>
                                  <a:pt x="752475" y="1587"/>
                                </a:moveTo>
                                <a:lnTo>
                                  <a:pt x="750887" y="0"/>
                                </a:lnTo>
                                <a:lnTo>
                                  <a:pt x="744537" y="0"/>
                                </a:lnTo>
                                <a:lnTo>
                                  <a:pt x="742950" y="1587"/>
                                </a:lnTo>
                                <a:lnTo>
                                  <a:pt x="742950" y="7937"/>
                                </a:lnTo>
                                <a:lnTo>
                                  <a:pt x="744537" y="9525"/>
                                </a:lnTo>
                                <a:lnTo>
                                  <a:pt x="750887" y="9525"/>
                                </a:lnTo>
                                <a:lnTo>
                                  <a:pt x="752475" y="7937"/>
                                </a:lnTo>
                                <a:lnTo>
                                  <a:pt x="752475" y="1587"/>
                                </a:lnTo>
                                <a:close/>
                              </a:path>
                              <a:path w="2905125" h="619760">
                                <a:moveTo>
                                  <a:pt x="771525" y="611200"/>
                                </a:moveTo>
                                <a:lnTo>
                                  <a:pt x="769937" y="609612"/>
                                </a:lnTo>
                                <a:lnTo>
                                  <a:pt x="763587" y="609612"/>
                                </a:lnTo>
                                <a:lnTo>
                                  <a:pt x="762000" y="611200"/>
                                </a:lnTo>
                                <a:lnTo>
                                  <a:pt x="762000" y="617537"/>
                                </a:lnTo>
                                <a:lnTo>
                                  <a:pt x="763587" y="619137"/>
                                </a:lnTo>
                                <a:lnTo>
                                  <a:pt x="769937" y="619137"/>
                                </a:lnTo>
                                <a:lnTo>
                                  <a:pt x="771525" y="617537"/>
                                </a:lnTo>
                                <a:lnTo>
                                  <a:pt x="771525" y="611200"/>
                                </a:lnTo>
                                <a:close/>
                              </a:path>
                              <a:path w="2905125" h="619760">
                                <a:moveTo>
                                  <a:pt x="771525" y="1587"/>
                                </a:moveTo>
                                <a:lnTo>
                                  <a:pt x="769937" y="0"/>
                                </a:lnTo>
                                <a:lnTo>
                                  <a:pt x="763587" y="0"/>
                                </a:lnTo>
                                <a:lnTo>
                                  <a:pt x="762000" y="1587"/>
                                </a:lnTo>
                                <a:lnTo>
                                  <a:pt x="762000" y="7937"/>
                                </a:lnTo>
                                <a:lnTo>
                                  <a:pt x="763587" y="9525"/>
                                </a:lnTo>
                                <a:lnTo>
                                  <a:pt x="769937" y="9525"/>
                                </a:lnTo>
                                <a:lnTo>
                                  <a:pt x="771525" y="7937"/>
                                </a:lnTo>
                                <a:lnTo>
                                  <a:pt x="771525" y="1587"/>
                                </a:lnTo>
                                <a:close/>
                              </a:path>
                              <a:path w="2905125" h="619760">
                                <a:moveTo>
                                  <a:pt x="790575" y="611200"/>
                                </a:moveTo>
                                <a:lnTo>
                                  <a:pt x="788987" y="609612"/>
                                </a:lnTo>
                                <a:lnTo>
                                  <a:pt x="782637" y="609612"/>
                                </a:lnTo>
                                <a:lnTo>
                                  <a:pt x="781050" y="611200"/>
                                </a:lnTo>
                                <a:lnTo>
                                  <a:pt x="781050" y="617537"/>
                                </a:lnTo>
                                <a:lnTo>
                                  <a:pt x="782637" y="619137"/>
                                </a:lnTo>
                                <a:lnTo>
                                  <a:pt x="788987" y="619137"/>
                                </a:lnTo>
                                <a:lnTo>
                                  <a:pt x="790575" y="617537"/>
                                </a:lnTo>
                                <a:lnTo>
                                  <a:pt x="790575" y="611200"/>
                                </a:lnTo>
                                <a:close/>
                              </a:path>
                              <a:path w="2905125" h="619760">
                                <a:moveTo>
                                  <a:pt x="790575" y="1587"/>
                                </a:moveTo>
                                <a:lnTo>
                                  <a:pt x="788987" y="0"/>
                                </a:lnTo>
                                <a:lnTo>
                                  <a:pt x="782637" y="0"/>
                                </a:lnTo>
                                <a:lnTo>
                                  <a:pt x="781050" y="1587"/>
                                </a:lnTo>
                                <a:lnTo>
                                  <a:pt x="781050" y="7937"/>
                                </a:lnTo>
                                <a:lnTo>
                                  <a:pt x="782637" y="9525"/>
                                </a:lnTo>
                                <a:lnTo>
                                  <a:pt x="788987" y="9525"/>
                                </a:lnTo>
                                <a:lnTo>
                                  <a:pt x="790575" y="7937"/>
                                </a:lnTo>
                                <a:lnTo>
                                  <a:pt x="790575" y="1587"/>
                                </a:lnTo>
                                <a:close/>
                              </a:path>
                              <a:path w="2905125" h="619760">
                                <a:moveTo>
                                  <a:pt x="809625" y="611200"/>
                                </a:moveTo>
                                <a:lnTo>
                                  <a:pt x="808037" y="609612"/>
                                </a:lnTo>
                                <a:lnTo>
                                  <a:pt x="801687" y="609612"/>
                                </a:lnTo>
                                <a:lnTo>
                                  <a:pt x="800100" y="611200"/>
                                </a:lnTo>
                                <a:lnTo>
                                  <a:pt x="800100" y="617537"/>
                                </a:lnTo>
                                <a:lnTo>
                                  <a:pt x="801687" y="619137"/>
                                </a:lnTo>
                                <a:lnTo>
                                  <a:pt x="808037" y="619137"/>
                                </a:lnTo>
                                <a:lnTo>
                                  <a:pt x="809625" y="617537"/>
                                </a:lnTo>
                                <a:lnTo>
                                  <a:pt x="809625" y="611200"/>
                                </a:lnTo>
                                <a:close/>
                              </a:path>
                              <a:path w="2905125" h="619760">
                                <a:moveTo>
                                  <a:pt x="809625" y="1587"/>
                                </a:moveTo>
                                <a:lnTo>
                                  <a:pt x="808037" y="0"/>
                                </a:lnTo>
                                <a:lnTo>
                                  <a:pt x="801687" y="0"/>
                                </a:lnTo>
                                <a:lnTo>
                                  <a:pt x="800100" y="1587"/>
                                </a:lnTo>
                                <a:lnTo>
                                  <a:pt x="800100" y="7937"/>
                                </a:lnTo>
                                <a:lnTo>
                                  <a:pt x="801687" y="9525"/>
                                </a:lnTo>
                                <a:lnTo>
                                  <a:pt x="808037" y="9525"/>
                                </a:lnTo>
                                <a:lnTo>
                                  <a:pt x="809625" y="7937"/>
                                </a:lnTo>
                                <a:lnTo>
                                  <a:pt x="809625" y="1587"/>
                                </a:lnTo>
                                <a:close/>
                              </a:path>
                              <a:path w="2905125" h="619760">
                                <a:moveTo>
                                  <a:pt x="828675" y="611200"/>
                                </a:moveTo>
                                <a:lnTo>
                                  <a:pt x="827087" y="609612"/>
                                </a:lnTo>
                                <a:lnTo>
                                  <a:pt x="820737" y="609612"/>
                                </a:lnTo>
                                <a:lnTo>
                                  <a:pt x="819150" y="611200"/>
                                </a:lnTo>
                                <a:lnTo>
                                  <a:pt x="819150" y="617537"/>
                                </a:lnTo>
                                <a:lnTo>
                                  <a:pt x="820737" y="619137"/>
                                </a:lnTo>
                                <a:lnTo>
                                  <a:pt x="827087" y="619137"/>
                                </a:lnTo>
                                <a:lnTo>
                                  <a:pt x="828675" y="617537"/>
                                </a:lnTo>
                                <a:lnTo>
                                  <a:pt x="828675" y="611200"/>
                                </a:lnTo>
                                <a:close/>
                              </a:path>
                              <a:path w="2905125" h="619760">
                                <a:moveTo>
                                  <a:pt x="828675" y="1587"/>
                                </a:moveTo>
                                <a:lnTo>
                                  <a:pt x="827087" y="0"/>
                                </a:lnTo>
                                <a:lnTo>
                                  <a:pt x="820737" y="0"/>
                                </a:lnTo>
                                <a:lnTo>
                                  <a:pt x="819150" y="1587"/>
                                </a:lnTo>
                                <a:lnTo>
                                  <a:pt x="819150" y="7937"/>
                                </a:lnTo>
                                <a:lnTo>
                                  <a:pt x="820737" y="9525"/>
                                </a:lnTo>
                                <a:lnTo>
                                  <a:pt x="827087" y="9525"/>
                                </a:lnTo>
                                <a:lnTo>
                                  <a:pt x="828675" y="7937"/>
                                </a:lnTo>
                                <a:lnTo>
                                  <a:pt x="828675" y="1587"/>
                                </a:lnTo>
                                <a:close/>
                              </a:path>
                              <a:path w="2905125" h="619760">
                                <a:moveTo>
                                  <a:pt x="847725" y="611200"/>
                                </a:moveTo>
                                <a:lnTo>
                                  <a:pt x="846137" y="609612"/>
                                </a:lnTo>
                                <a:lnTo>
                                  <a:pt x="839787" y="609612"/>
                                </a:lnTo>
                                <a:lnTo>
                                  <a:pt x="838200" y="611200"/>
                                </a:lnTo>
                                <a:lnTo>
                                  <a:pt x="838200" y="617537"/>
                                </a:lnTo>
                                <a:lnTo>
                                  <a:pt x="839787" y="619137"/>
                                </a:lnTo>
                                <a:lnTo>
                                  <a:pt x="846137" y="619137"/>
                                </a:lnTo>
                                <a:lnTo>
                                  <a:pt x="847725" y="617537"/>
                                </a:lnTo>
                                <a:lnTo>
                                  <a:pt x="847725" y="611200"/>
                                </a:lnTo>
                                <a:close/>
                              </a:path>
                              <a:path w="2905125" h="619760">
                                <a:moveTo>
                                  <a:pt x="847725" y="1587"/>
                                </a:moveTo>
                                <a:lnTo>
                                  <a:pt x="846137" y="0"/>
                                </a:lnTo>
                                <a:lnTo>
                                  <a:pt x="839787" y="0"/>
                                </a:lnTo>
                                <a:lnTo>
                                  <a:pt x="838200" y="1587"/>
                                </a:lnTo>
                                <a:lnTo>
                                  <a:pt x="838200" y="7937"/>
                                </a:lnTo>
                                <a:lnTo>
                                  <a:pt x="839787" y="9525"/>
                                </a:lnTo>
                                <a:lnTo>
                                  <a:pt x="846137" y="9525"/>
                                </a:lnTo>
                                <a:lnTo>
                                  <a:pt x="847725" y="7937"/>
                                </a:lnTo>
                                <a:lnTo>
                                  <a:pt x="847725" y="1587"/>
                                </a:lnTo>
                                <a:close/>
                              </a:path>
                              <a:path w="2905125" h="619760">
                                <a:moveTo>
                                  <a:pt x="866775" y="611200"/>
                                </a:moveTo>
                                <a:lnTo>
                                  <a:pt x="865187" y="609612"/>
                                </a:lnTo>
                                <a:lnTo>
                                  <a:pt x="858837" y="609612"/>
                                </a:lnTo>
                                <a:lnTo>
                                  <a:pt x="857250" y="611200"/>
                                </a:lnTo>
                                <a:lnTo>
                                  <a:pt x="857250" y="617537"/>
                                </a:lnTo>
                                <a:lnTo>
                                  <a:pt x="858837" y="619137"/>
                                </a:lnTo>
                                <a:lnTo>
                                  <a:pt x="865187" y="619137"/>
                                </a:lnTo>
                                <a:lnTo>
                                  <a:pt x="866775" y="617537"/>
                                </a:lnTo>
                                <a:lnTo>
                                  <a:pt x="866775" y="611200"/>
                                </a:lnTo>
                                <a:close/>
                              </a:path>
                              <a:path w="2905125" h="619760">
                                <a:moveTo>
                                  <a:pt x="866775" y="1587"/>
                                </a:moveTo>
                                <a:lnTo>
                                  <a:pt x="865187" y="0"/>
                                </a:lnTo>
                                <a:lnTo>
                                  <a:pt x="858837" y="0"/>
                                </a:lnTo>
                                <a:lnTo>
                                  <a:pt x="857250" y="1587"/>
                                </a:lnTo>
                                <a:lnTo>
                                  <a:pt x="857250" y="7937"/>
                                </a:lnTo>
                                <a:lnTo>
                                  <a:pt x="858837" y="9525"/>
                                </a:lnTo>
                                <a:lnTo>
                                  <a:pt x="865187" y="9525"/>
                                </a:lnTo>
                                <a:lnTo>
                                  <a:pt x="866775" y="7937"/>
                                </a:lnTo>
                                <a:lnTo>
                                  <a:pt x="866775" y="1587"/>
                                </a:lnTo>
                                <a:close/>
                              </a:path>
                              <a:path w="2905125" h="619760">
                                <a:moveTo>
                                  <a:pt x="885825" y="611200"/>
                                </a:moveTo>
                                <a:lnTo>
                                  <a:pt x="884237" y="609612"/>
                                </a:lnTo>
                                <a:lnTo>
                                  <a:pt x="877887" y="609612"/>
                                </a:lnTo>
                                <a:lnTo>
                                  <a:pt x="876300" y="611200"/>
                                </a:lnTo>
                                <a:lnTo>
                                  <a:pt x="876300" y="617537"/>
                                </a:lnTo>
                                <a:lnTo>
                                  <a:pt x="877887" y="619137"/>
                                </a:lnTo>
                                <a:lnTo>
                                  <a:pt x="884237" y="619137"/>
                                </a:lnTo>
                                <a:lnTo>
                                  <a:pt x="885825" y="617537"/>
                                </a:lnTo>
                                <a:lnTo>
                                  <a:pt x="885825" y="611200"/>
                                </a:lnTo>
                                <a:close/>
                              </a:path>
                              <a:path w="2905125" h="619760">
                                <a:moveTo>
                                  <a:pt x="885825" y="1587"/>
                                </a:moveTo>
                                <a:lnTo>
                                  <a:pt x="884237" y="0"/>
                                </a:lnTo>
                                <a:lnTo>
                                  <a:pt x="877887" y="0"/>
                                </a:lnTo>
                                <a:lnTo>
                                  <a:pt x="876300" y="1587"/>
                                </a:lnTo>
                                <a:lnTo>
                                  <a:pt x="876300" y="7937"/>
                                </a:lnTo>
                                <a:lnTo>
                                  <a:pt x="877887" y="9525"/>
                                </a:lnTo>
                                <a:lnTo>
                                  <a:pt x="884237" y="9525"/>
                                </a:lnTo>
                                <a:lnTo>
                                  <a:pt x="885825" y="7937"/>
                                </a:lnTo>
                                <a:lnTo>
                                  <a:pt x="885825" y="1587"/>
                                </a:lnTo>
                                <a:close/>
                              </a:path>
                              <a:path w="2905125" h="619760">
                                <a:moveTo>
                                  <a:pt x="904875" y="611200"/>
                                </a:moveTo>
                                <a:lnTo>
                                  <a:pt x="903287" y="609612"/>
                                </a:lnTo>
                                <a:lnTo>
                                  <a:pt x="896937" y="609612"/>
                                </a:lnTo>
                                <a:lnTo>
                                  <a:pt x="895350" y="611200"/>
                                </a:lnTo>
                                <a:lnTo>
                                  <a:pt x="895350" y="617537"/>
                                </a:lnTo>
                                <a:lnTo>
                                  <a:pt x="896937" y="619137"/>
                                </a:lnTo>
                                <a:lnTo>
                                  <a:pt x="903287" y="619137"/>
                                </a:lnTo>
                                <a:lnTo>
                                  <a:pt x="904875" y="617537"/>
                                </a:lnTo>
                                <a:lnTo>
                                  <a:pt x="904875" y="611200"/>
                                </a:lnTo>
                                <a:close/>
                              </a:path>
                              <a:path w="2905125" h="619760">
                                <a:moveTo>
                                  <a:pt x="904875" y="1587"/>
                                </a:moveTo>
                                <a:lnTo>
                                  <a:pt x="903287" y="0"/>
                                </a:lnTo>
                                <a:lnTo>
                                  <a:pt x="896937" y="0"/>
                                </a:lnTo>
                                <a:lnTo>
                                  <a:pt x="895350" y="1587"/>
                                </a:lnTo>
                                <a:lnTo>
                                  <a:pt x="895350" y="7937"/>
                                </a:lnTo>
                                <a:lnTo>
                                  <a:pt x="896937" y="9525"/>
                                </a:lnTo>
                                <a:lnTo>
                                  <a:pt x="903287" y="9525"/>
                                </a:lnTo>
                                <a:lnTo>
                                  <a:pt x="904875" y="7937"/>
                                </a:lnTo>
                                <a:lnTo>
                                  <a:pt x="904875" y="1587"/>
                                </a:lnTo>
                                <a:close/>
                              </a:path>
                              <a:path w="2905125" h="619760">
                                <a:moveTo>
                                  <a:pt x="923925" y="611200"/>
                                </a:moveTo>
                                <a:lnTo>
                                  <a:pt x="922337" y="609612"/>
                                </a:lnTo>
                                <a:lnTo>
                                  <a:pt x="915987" y="609612"/>
                                </a:lnTo>
                                <a:lnTo>
                                  <a:pt x="914400" y="611200"/>
                                </a:lnTo>
                                <a:lnTo>
                                  <a:pt x="914400" y="617537"/>
                                </a:lnTo>
                                <a:lnTo>
                                  <a:pt x="915987" y="619137"/>
                                </a:lnTo>
                                <a:lnTo>
                                  <a:pt x="922337" y="619137"/>
                                </a:lnTo>
                                <a:lnTo>
                                  <a:pt x="923925" y="617537"/>
                                </a:lnTo>
                                <a:lnTo>
                                  <a:pt x="923925" y="611200"/>
                                </a:lnTo>
                                <a:close/>
                              </a:path>
                              <a:path w="2905125" h="619760">
                                <a:moveTo>
                                  <a:pt x="923925" y="1587"/>
                                </a:moveTo>
                                <a:lnTo>
                                  <a:pt x="922337" y="0"/>
                                </a:lnTo>
                                <a:lnTo>
                                  <a:pt x="915987" y="0"/>
                                </a:lnTo>
                                <a:lnTo>
                                  <a:pt x="914400" y="1587"/>
                                </a:lnTo>
                                <a:lnTo>
                                  <a:pt x="914400" y="7937"/>
                                </a:lnTo>
                                <a:lnTo>
                                  <a:pt x="915987" y="9525"/>
                                </a:lnTo>
                                <a:lnTo>
                                  <a:pt x="922337" y="9525"/>
                                </a:lnTo>
                                <a:lnTo>
                                  <a:pt x="923925" y="7937"/>
                                </a:lnTo>
                                <a:lnTo>
                                  <a:pt x="923925" y="1587"/>
                                </a:lnTo>
                                <a:close/>
                              </a:path>
                              <a:path w="2905125" h="619760">
                                <a:moveTo>
                                  <a:pt x="942975" y="611200"/>
                                </a:moveTo>
                                <a:lnTo>
                                  <a:pt x="941387" y="609612"/>
                                </a:lnTo>
                                <a:lnTo>
                                  <a:pt x="935037" y="609612"/>
                                </a:lnTo>
                                <a:lnTo>
                                  <a:pt x="933450" y="611200"/>
                                </a:lnTo>
                                <a:lnTo>
                                  <a:pt x="933450" y="617537"/>
                                </a:lnTo>
                                <a:lnTo>
                                  <a:pt x="935037" y="619137"/>
                                </a:lnTo>
                                <a:lnTo>
                                  <a:pt x="941387" y="619137"/>
                                </a:lnTo>
                                <a:lnTo>
                                  <a:pt x="942975" y="617537"/>
                                </a:lnTo>
                                <a:lnTo>
                                  <a:pt x="942975" y="611200"/>
                                </a:lnTo>
                                <a:close/>
                              </a:path>
                              <a:path w="2905125" h="619760">
                                <a:moveTo>
                                  <a:pt x="942975" y="1587"/>
                                </a:moveTo>
                                <a:lnTo>
                                  <a:pt x="941387" y="0"/>
                                </a:lnTo>
                                <a:lnTo>
                                  <a:pt x="935037" y="0"/>
                                </a:lnTo>
                                <a:lnTo>
                                  <a:pt x="933450" y="1587"/>
                                </a:lnTo>
                                <a:lnTo>
                                  <a:pt x="933450" y="7937"/>
                                </a:lnTo>
                                <a:lnTo>
                                  <a:pt x="935037" y="9525"/>
                                </a:lnTo>
                                <a:lnTo>
                                  <a:pt x="941387" y="9525"/>
                                </a:lnTo>
                                <a:lnTo>
                                  <a:pt x="942975" y="7937"/>
                                </a:lnTo>
                                <a:lnTo>
                                  <a:pt x="942975" y="1587"/>
                                </a:lnTo>
                                <a:close/>
                              </a:path>
                              <a:path w="2905125" h="619760">
                                <a:moveTo>
                                  <a:pt x="962025" y="611200"/>
                                </a:moveTo>
                                <a:lnTo>
                                  <a:pt x="960437" y="609612"/>
                                </a:lnTo>
                                <a:lnTo>
                                  <a:pt x="954087" y="609612"/>
                                </a:lnTo>
                                <a:lnTo>
                                  <a:pt x="952500" y="611200"/>
                                </a:lnTo>
                                <a:lnTo>
                                  <a:pt x="952500" y="617537"/>
                                </a:lnTo>
                                <a:lnTo>
                                  <a:pt x="954087" y="619137"/>
                                </a:lnTo>
                                <a:lnTo>
                                  <a:pt x="960437" y="619137"/>
                                </a:lnTo>
                                <a:lnTo>
                                  <a:pt x="962025" y="617537"/>
                                </a:lnTo>
                                <a:lnTo>
                                  <a:pt x="962025" y="611200"/>
                                </a:lnTo>
                                <a:close/>
                              </a:path>
                              <a:path w="2905125" h="619760">
                                <a:moveTo>
                                  <a:pt x="962025" y="1587"/>
                                </a:moveTo>
                                <a:lnTo>
                                  <a:pt x="960437" y="0"/>
                                </a:lnTo>
                                <a:lnTo>
                                  <a:pt x="954087" y="0"/>
                                </a:lnTo>
                                <a:lnTo>
                                  <a:pt x="952500" y="1587"/>
                                </a:lnTo>
                                <a:lnTo>
                                  <a:pt x="952500" y="7937"/>
                                </a:lnTo>
                                <a:lnTo>
                                  <a:pt x="954087" y="9525"/>
                                </a:lnTo>
                                <a:lnTo>
                                  <a:pt x="960437" y="9525"/>
                                </a:lnTo>
                                <a:lnTo>
                                  <a:pt x="962025" y="7937"/>
                                </a:lnTo>
                                <a:lnTo>
                                  <a:pt x="962025" y="1587"/>
                                </a:lnTo>
                                <a:close/>
                              </a:path>
                              <a:path w="2905125" h="619760">
                                <a:moveTo>
                                  <a:pt x="981075" y="611200"/>
                                </a:moveTo>
                                <a:lnTo>
                                  <a:pt x="979487" y="609612"/>
                                </a:lnTo>
                                <a:lnTo>
                                  <a:pt x="973137" y="609612"/>
                                </a:lnTo>
                                <a:lnTo>
                                  <a:pt x="971550" y="611200"/>
                                </a:lnTo>
                                <a:lnTo>
                                  <a:pt x="971550" y="617537"/>
                                </a:lnTo>
                                <a:lnTo>
                                  <a:pt x="973137" y="619137"/>
                                </a:lnTo>
                                <a:lnTo>
                                  <a:pt x="979487" y="619137"/>
                                </a:lnTo>
                                <a:lnTo>
                                  <a:pt x="981075" y="617537"/>
                                </a:lnTo>
                                <a:lnTo>
                                  <a:pt x="981075" y="611200"/>
                                </a:lnTo>
                                <a:close/>
                              </a:path>
                              <a:path w="2905125" h="619760">
                                <a:moveTo>
                                  <a:pt x="981075" y="1587"/>
                                </a:moveTo>
                                <a:lnTo>
                                  <a:pt x="979487" y="0"/>
                                </a:lnTo>
                                <a:lnTo>
                                  <a:pt x="973137" y="0"/>
                                </a:lnTo>
                                <a:lnTo>
                                  <a:pt x="971550" y="1587"/>
                                </a:lnTo>
                                <a:lnTo>
                                  <a:pt x="971550" y="7937"/>
                                </a:lnTo>
                                <a:lnTo>
                                  <a:pt x="973137" y="9525"/>
                                </a:lnTo>
                                <a:lnTo>
                                  <a:pt x="979487" y="9525"/>
                                </a:lnTo>
                                <a:lnTo>
                                  <a:pt x="981075" y="7937"/>
                                </a:lnTo>
                                <a:lnTo>
                                  <a:pt x="981075" y="1587"/>
                                </a:lnTo>
                                <a:close/>
                              </a:path>
                              <a:path w="2905125" h="619760">
                                <a:moveTo>
                                  <a:pt x="1000125" y="611200"/>
                                </a:moveTo>
                                <a:lnTo>
                                  <a:pt x="998537" y="609612"/>
                                </a:lnTo>
                                <a:lnTo>
                                  <a:pt x="992187" y="609612"/>
                                </a:lnTo>
                                <a:lnTo>
                                  <a:pt x="990600" y="611200"/>
                                </a:lnTo>
                                <a:lnTo>
                                  <a:pt x="990600" y="617537"/>
                                </a:lnTo>
                                <a:lnTo>
                                  <a:pt x="992187" y="619137"/>
                                </a:lnTo>
                                <a:lnTo>
                                  <a:pt x="998537" y="619137"/>
                                </a:lnTo>
                                <a:lnTo>
                                  <a:pt x="1000125" y="617537"/>
                                </a:lnTo>
                                <a:lnTo>
                                  <a:pt x="1000125" y="611200"/>
                                </a:lnTo>
                                <a:close/>
                              </a:path>
                              <a:path w="2905125" h="619760">
                                <a:moveTo>
                                  <a:pt x="1000125" y="1587"/>
                                </a:moveTo>
                                <a:lnTo>
                                  <a:pt x="998537" y="0"/>
                                </a:lnTo>
                                <a:lnTo>
                                  <a:pt x="992187" y="0"/>
                                </a:lnTo>
                                <a:lnTo>
                                  <a:pt x="990600" y="1587"/>
                                </a:lnTo>
                                <a:lnTo>
                                  <a:pt x="990600" y="7937"/>
                                </a:lnTo>
                                <a:lnTo>
                                  <a:pt x="992187" y="9525"/>
                                </a:lnTo>
                                <a:lnTo>
                                  <a:pt x="998537" y="9525"/>
                                </a:lnTo>
                                <a:lnTo>
                                  <a:pt x="1000125" y="7937"/>
                                </a:lnTo>
                                <a:lnTo>
                                  <a:pt x="1000125" y="1587"/>
                                </a:lnTo>
                                <a:close/>
                              </a:path>
                              <a:path w="2905125" h="619760">
                                <a:moveTo>
                                  <a:pt x="1019175" y="611200"/>
                                </a:moveTo>
                                <a:lnTo>
                                  <a:pt x="1017587" y="609612"/>
                                </a:lnTo>
                                <a:lnTo>
                                  <a:pt x="1011237" y="609612"/>
                                </a:lnTo>
                                <a:lnTo>
                                  <a:pt x="1009650" y="611200"/>
                                </a:lnTo>
                                <a:lnTo>
                                  <a:pt x="1009650" y="617537"/>
                                </a:lnTo>
                                <a:lnTo>
                                  <a:pt x="1011237" y="619137"/>
                                </a:lnTo>
                                <a:lnTo>
                                  <a:pt x="1017587" y="619137"/>
                                </a:lnTo>
                                <a:lnTo>
                                  <a:pt x="1019175" y="617537"/>
                                </a:lnTo>
                                <a:lnTo>
                                  <a:pt x="1019175" y="611200"/>
                                </a:lnTo>
                                <a:close/>
                              </a:path>
                              <a:path w="2905125" h="619760">
                                <a:moveTo>
                                  <a:pt x="1019175" y="1587"/>
                                </a:moveTo>
                                <a:lnTo>
                                  <a:pt x="1017587" y="0"/>
                                </a:lnTo>
                                <a:lnTo>
                                  <a:pt x="1011237" y="0"/>
                                </a:lnTo>
                                <a:lnTo>
                                  <a:pt x="1009650" y="1587"/>
                                </a:lnTo>
                                <a:lnTo>
                                  <a:pt x="1009650" y="7937"/>
                                </a:lnTo>
                                <a:lnTo>
                                  <a:pt x="1011237" y="9525"/>
                                </a:lnTo>
                                <a:lnTo>
                                  <a:pt x="1017587" y="9525"/>
                                </a:lnTo>
                                <a:lnTo>
                                  <a:pt x="1019175" y="7937"/>
                                </a:lnTo>
                                <a:lnTo>
                                  <a:pt x="1019175" y="1587"/>
                                </a:lnTo>
                                <a:close/>
                              </a:path>
                              <a:path w="2905125" h="619760">
                                <a:moveTo>
                                  <a:pt x="1038225" y="611200"/>
                                </a:moveTo>
                                <a:lnTo>
                                  <a:pt x="1036637" y="609612"/>
                                </a:lnTo>
                                <a:lnTo>
                                  <a:pt x="1030287" y="609612"/>
                                </a:lnTo>
                                <a:lnTo>
                                  <a:pt x="1028700" y="611200"/>
                                </a:lnTo>
                                <a:lnTo>
                                  <a:pt x="1028700" y="617537"/>
                                </a:lnTo>
                                <a:lnTo>
                                  <a:pt x="1030287" y="619137"/>
                                </a:lnTo>
                                <a:lnTo>
                                  <a:pt x="1036637" y="619137"/>
                                </a:lnTo>
                                <a:lnTo>
                                  <a:pt x="1038225" y="617537"/>
                                </a:lnTo>
                                <a:lnTo>
                                  <a:pt x="1038225" y="611200"/>
                                </a:lnTo>
                                <a:close/>
                              </a:path>
                              <a:path w="2905125" h="619760">
                                <a:moveTo>
                                  <a:pt x="1038225" y="1587"/>
                                </a:moveTo>
                                <a:lnTo>
                                  <a:pt x="1036637" y="0"/>
                                </a:lnTo>
                                <a:lnTo>
                                  <a:pt x="1030287" y="0"/>
                                </a:lnTo>
                                <a:lnTo>
                                  <a:pt x="1028700" y="1587"/>
                                </a:lnTo>
                                <a:lnTo>
                                  <a:pt x="1028700" y="7937"/>
                                </a:lnTo>
                                <a:lnTo>
                                  <a:pt x="1030287" y="9525"/>
                                </a:lnTo>
                                <a:lnTo>
                                  <a:pt x="1036637" y="9525"/>
                                </a:lnTo>
                                <a:lnTo>
                                  <a:pt x="1038225" y="7937"/>
                                </a:lnTo>
                                <a:lnTo>
                                  <a:pt x="1038225" y="1587"/>
                                </a:lnTo>
                                <a:close/>
                              </a:path>
                              <a:path w="2905125" h="619760">
                                <a:moveTo>
                                  <a:pt x="1057275" y="611200"/>
                                </a:moveTo>
                                <a:lnTo>
                                  <a:pt x="1055687" y="609612"/>
                                </a:lnTo>
                                <a:lnTo>
                                  <a:pt x="1049337" y="609612"/>
                                </a:lnTo>
                                <a:lnTo>
                                  <a:pt x="1047750" y="611200"/>
                                </a:lnTo>
                                <a:lnTo>
                                  <a:pt x="1047750" y="617537"/>
                                </a:lnTo>
                                <a:lnTo>
                                  <a:pt x="1049337" y="619137"/>
                                </a:lnTo>
                                <a:lnTo>
                                  <a:pt x="1055687" y="619137"/>
                                </a:lnTo>
                                <a:lnTo>
                                  <a:pt x="1057275" y="617537"/>
                                </a:lnTo>
                                <a:lnTo>
                                  <a:pt x="1057275" y="611200"/>
                                </a:lnTo>
                                <a:close/>
                              </a:path>
                              <a:path w="2905125" h="619760">
                                <a:moveTo>
                                  <a:pt x="1057275" y="1587"/>
                                </a:moveTo>
                                <a:lnTo>
                                  <a:pt x="1055687" y="0"/>
                                </a:lnTo>
                                <a:lnTo>
                                  <a:pt x="1049337" y="0"/>
                                </a:lnTo>
                                <a:lnTo>
                                  <a:pt x="1047750" y="1587"/>
                                </a:lnTo>
                                <a:lnTo>
                                  <a:pt x="1047750" y="7937"/>
                                </a:lnTo>
                                <a:lnTo>
                                  <a:pt x="1049337" y="9525"/>
                                </a:lnTo>
                                <a:lnTo>
                                  <a:pt x="1055687" y="9525"/>
                                </a:lnTo>
                                <a:lnTo>
                                  <a:pt x="1057275" y="7937"/>
                                </a:lnTo>
                                <a:lnTo>
                                  <a:pt x="1057275" y="1587"/>
                                </a:lnTo>
                                <a:close/>
                              </a:path>
                              <a:path w="2905125" h="619760">
                                <a:moveTo>
                                  <a:pt x="1076325" y="611200"/>
                                </a:moveTo>
                                <a:lnTo>
                                  <a:pt x="1074737" y="609612"/>
                                </a:lnTo>
                                <a:lnTo>
                                  <a:pt x="1068387" y="609612"/>
                                </a:lnTo>
                                <a:lnTo>
                                  <a:pt x="1066800" y="611200"/>
                                </a:lnTo>
                                <a:lnTo>
                                  <a:pt x="1066800" y="617537"/>
                                </a:lnTo>
                                <a:lnTo>
                                  <a:pt x="1068387" y="619137"/>
                                </a:lnTo>
                                <a:lnTo>
                                  <a:pt x="1074737" y="619137"/>
                                </a:lnTo>
                                <a:lnTo>
                                  <a:pt x="1076325" y="617537"/>
                                </a:lnTo>
                                <a:lnTo>
                                  <a:pt x="1076325" y="611200"/>
                                </a:lnTo>
                                <a:close/>
                              </a:path>
                              <a:path w="2905125" h="619760">
                                <a:moveTo>
                                  <a:pt x="1076325" y="1587"/>
                                </a:moveTo>
                                <a:lnTo>
                                  <a:pt x="1074737" y="0"/>
                                </a:lnTo>
                                <a:lnTo>
                                  <a:pt x="1068387" y="0"/>
                                </a:lnTo>
                                <a:lnTo>
                                  <a:pt x="1066800" y="1587"/>
                                </a:lnTo>
                                <a:lnTo>
                                  <a:pt x="1066800" y="7937"/>
                                </a:lnTo>
                                <a:lnTo>
                                  <a:pt x="1068387" y="9525"/>
                                </a:lnTo>
                                <a:lnTo>
                                  <a:pt x="1074737" y="9525"/>
                                </a:lnTo>
                                <a:lnTo>
                                  <a:pt x="1076325" y="7937"/>
                                </a:lnTo>
                                <a:lnTo>
                                  <a:pt x="1076325" y="1587"/>
                                </a:lnTo>
                                <a:close/>
                              </a:path>
                              <a:path w="2905125" h="619760">
                                <a:moveTo>
                                  <a:pt x="1095375" y="611200"/>
                                </a:moveTo>
                                <a:lnTo>
                                  <a:pt x="1093787" y="609612"/>
                                </a:lnTo>
                                <a:lnTo>
                                  <a:pt x="1087437" y="609612"/>
                                </a:lnTo>
                                <a:lnTo>
                                  <a:pt x="1085850" y="611200"/>
                                </a:lnTo>
                                <a:lnTo>
                                  <a:pt x="1085850" y="617537"/>
                                </a:lnTo>
                                <a:lnTo>
                                  <a:pt x="1087437" y="619137"/>
                                </a:lnTo>
                                <a:lnTo>
                                  <a:pt x="1093787" y="619137"/>
                                </a:lnTo>
                                <a:lnTo>
                                  <a:pt x="1095375" y="617537"/>
                                </a:lnTo>
                                <a:lnTo>
                                  <a:pt x="1095375" y="611200"/>
                                </a:lnTo>
                                <a:close/>
                              </a:path>
                              <a:path w="2905125" h="619760">
                                <a:moveTo>
                                  <a:pt x="1095375" y="1587"/>
                                </a:moveTo>
                                <a:lnTo>
                                  <a:pt x="1093787" y="0"/>
                                </a:lnTo>
                                <a:lnTo>
                                  <a:pt x="1087437" y="0"/>
                                </a:lnTo>
                                <a:lnTo>
                                  <a:pt x="1085850" y="1587"/>
                                </a:lnTo>
                                <a:lnTo>
                                  <a:pt x="1085850" y="7937"/>
                                </a:lnTo>
                                <a:lnTo>
                                  <a:pt x="1087437" y="9525"/>
                                </a:lnTo>
                                <a:lnTo>
                                  <a:pt x="1093787" y="9525"/>
                                </a:lnTo>
                                <a:lnTo>
                                  <a:pt x="1095375" y="7937"/>
                                </a:lnTo>
                                <a:lnTo>
                                  <a:pt x="1095375" y="1587"/>
                                </a:lnTo>
                                <a:close/>
                              </a:path>
                              <a:path w="2905125" h="619760">
                                <a:moveTo>
                                  <a:pt x="1114425" y="611200"/>
                                </a:moveTo>
                                <a:lnTo>
                                  <a:pt x="1112837" y="609612"/>
                                </a:lnTo>
                                <a:lnTo>
                                  <a:pt x="1106487" y="609612"/>
                                </a:lnTo>
                                <a:lnTo>
                                  <a:pt x="1104900" y="611200"/>
                                </a:lnTo>
                                <a:lnTo>
                                  <a:pt x="1104900" y="617537"/>
                                </a:lnTo>
                                <a:lnTo>
                                  <a:pt x="1106487" y="619137"/>
                                </a:lnTo>
                                <a:lnTo>
                                  <a:pt x="1112837" y="619137"/>
                                </a:lnTo>
                                <a:lnTo>
                                  <a:pt x="1114425" y="617537"/>
                                </a:lnTo>
                                <a:lnTo>
                                  <a:pt x="1114425" y="611200"/>
                                </a:lnTo>
                                <a:close/>
                              </a:path>
                              <a:path w="2905125" h="619760">
                                <a:moveTo>
                                  <a:pt x="1114425" y="1587"/>
                                </a:moveTo>
                                <a:lnTo>
                                  <a:pt x="1112837" y="0"/>
                                </a:lnTo>
                                <a:lnTo>
                                  <a:pt x="1106487" y="0"/>
                                </a:lnTo>
                                <a:lnTo>
                                  <a:pt x="1104900" y="1587"/>
                                </a:lnTo>
                                <a:lnTo>
                                  <a:pt x="1104900" y="7937"/>
                                </a:lnTo>
                                <a:lnTo>
                                  <a:pt x="1106487" y="9525"/>
                                </a:lnTo>
                                <a:lnTo>
                                  <a:pt x="1112837" y="9525"/>
                                </a:lnTo>
                                <a:lnTo>
                                  <a:pt x="1114425" y="7937"/>
                                </a:lnTo>
                                <a:lnTo>
                                  <a:pt x="1114425" y="1587"/>
                                </a:lnTo>
                                <a:close/>
                              </a:path>
                              <a:path w="2905125" h="619760">
                                <a:moveTo>
                                  <a:pt x="1133475" y="611200"/>
                                </a:moveTo>
                                <a:lnTo>
                                  <a:pt x="1131887" y="609612"/>
                                </a:lnTo>
                                <a:lnTo>
                                  <a:pt x="1125537" y="609612"/>
                                </a:lnTo>
                                <a:lnTo>
                                  <a:pt x="1123950" y="611200"/>
                                </a:lnTo>
                                <a:lnTo>
                                  <a:pt x="1123950" y="617537"/>
                                </a:lnTo>
                                <a:lnTo>
                                  <a:pt x="1125537" y="619137"/>
                                </a:lnTo>
                                <a:lnTo>
                                  <a:pt x="1131887" y="619137"/>
                                </a:lnTo>
                                <a:lnTo>
                                  <a:pt x="1133475" y="617537"/>
                                </a:lnTo>
                                <a:lnTo>
                                  <a:pt x="1133475" y="611200"/>
                                </a:lnTo>
                                <a:close/>
                              </a:path>
                              <a:path w="2905125" h="619760">
                                <a:moveTo>
                                  <a:pt x="1133475" y="1587"/>
                                </a:moveTo>
                                <a:lnTo>
                                  <a:pt x="1131887" y="0"/>
                                </a:lnTo>
                                <a:lnTo>
                                  <a:pt x="1125537" y="0"/>
                                </a:lnTo>
                                <a:lnTo>
                                  <a:pt x="1123950" y="1587"/>
                                </a:lnTo>
                                <a:lnTo>
                                  <a:pt x="1123950" y="7937"/>
                                </a:lnTo>
                                <a:lnTo>
                                  <a:pt x="1125537" y="9525"/>
                                </a:lnTo>
                                <a:lnTo>
                                  <a:pt x="1131887" y="9525"/>
                                </a:lnTo>
                                <a:lnTo>
                                  <a:pt x="1133475" y="7937"/>
                                </a:lnTo>
                                <a:lnTo>
                                  <a:pt x="1133475" y="1587"/>
                                </a:lnTo>
                                <a:close/>
                              </a:path>
                              <a:path w="2905125" h="619760">
                                <a:moveTo>
                                  <a:pt x="1152525" y="611200"/>
                                </a:moveTo>
                                <a:lnTo>
                                  <a:pt x="1150937" y="609612"/>
                                </a:lnTo>
                                <a:lnTo>
                                  <a:pt x="1144587" y="609612"/>
                                </a:lnTo>
                                <a:lnTo>
                                  <a:pt x="1143000" y="611200"/>
                                </a:lnTo>
                                <a:lnTo>
                                  <a:pt x="1143000" y="617537"/>
                                </a:lnTo>
                                <a:lnTo>
                                  <a:pt x="1144587" y="619137"/>
                                </a:lnTo>
                                <a:lnTo>
                                  <a:pt x="1150937" y="619137"/>
                                </a:lnTo>
                                <a:lnTo>
                                  <a:pt x="1152525" y="617537"/>
                                </a:lnTo>
                                <a:lnTo>
                                  <a:pt x="1152525" y="611200"/>
                                </a:lnTo>
                                <a:close/>
                              </a:path>
                              <a:path w="2905125" h="619760">
                                <a:moveTo>
                                  <a:pt x="1152525" y="1587"/>
                                </a:moveTo>
                                <a:lnTo>
                                  <a:pt x="1150937" y="0"/>
                                </a:lnTo>
                                <a:lnTo>
                                  <a:pt x="1144587" y="0"/>
                                </a:lnTo>
                                <a:lnTo>
                                  <a:pt x="1143000" y="1587"/>
                                </a:lnTo>
                                <a:lnTo>
                                  <a:pt x="1143000" y="7937"/>
                                </a:lnTo>
                                <a:lnTo>
                                  <a:pt x="1144587" y="9525"/>
                                </a:lnTo>
                                <a:lnTo>
                                  <a:pt x="1150937" y="9525"/>
                                </a:lnTo>
                                <a:lnTo>
                                  <a:pt x="1152525" y="7937"/>
                                </a:lnTo>
                                <a:lnTo>
                                  <a:pt x="1152525" y="1587"/>
                                </a:lnTo>
                                <a:close/>
                              </a:path>
                              <a:path w="2905125" h="619760">
                                <a:moveTo>
                                  <a:pt x="1171575" y="611200"/>
                                </a:moveTo>
                                <a:lnTo>
                                  <a:pt x="1169987" y="609612"/>
                                </a:lnTo>
                                <a:lnTo>
                                  <a:pt x="1163637" y="609612"/>
                                </a:lnTo>
                                <a:lnTo>
                                  <a:pt x="1162050" y="611200"/>
                                </a:lnTo>
                                <a:lnTo>
                                  <a:pt x="1162050" y="617537"/>
                                </a:lnTo>
                                <a:lnTo>
                                  <a:pt x="1163637" y="619137"/>
                                </a:lnTo>
                                <a:lnTo>
                                  <a:pt x="1169987" y="619137"/>
                                </a:lnTo>
                                <a:lnTo>
                                  <a:pt x="1171575" y="617537"/>
                                </a:lnTo>
                                <a:lnTo>
                                  <a:pt x="1171575" y="611200"/>
                                </a:lnTo>
                                <a:close/>
                              </a:path>
                              <a:path w="2905125" h="619760">
                                <a:moveTo>
                                  <a:pt x="1171575" y="1587"/>
                                </a:moveTo>
                                <a:lnTo>
                                  <a:pt x="1169987" y="0"/>
                                </a:lnTo>
                                <a:lnTo>
                                  <a:pt x="1163637" y="0"/>
                                </a:lnTo>
                                <a:lnTo>
                                  <a:pt x="1162050" y="1587"/>
                                </a:lnTo>
                                <a:lnTo>
                                  <a:pt x="1162050" y="7937"/>
                                </a:lnTo>
                                <a:lnTo>
                                  <a:pt x="1163637" y="9525"/>
                                </a:lnTo>
                                <a:lnTo>
                                  <a:pt x="1169987" y="9525"/>
                                </a:lnTo>
                                <a:lnTo>
                                  <a:pt x="1171575" y="7937"/>
                                </a:lnTo>
                                <a:lnTo>
                                  <a:pt x="1171575" y="1587"/>
                                </a:lnTo>
                                <a:close/>
                              </a:path>
                              <a:path w="2905125" h="619760">
                                <a:moveTo>
                                  <a:pt x="1190625" y="611200"/>
                                </a:moveTo>
                                <a:lnTo>
                                  <a:pt x="1189037" y="609612"/>
                                </a:lnTo>
                                <a:lnTo>
                                  <a:pt x="1182687" y="609612"/>
                                </a:lnTo>
                                <a:lnTo>
                                  <a:pt x="1181100" y="611200"/>
                                </a:lnTo>
                                <a:lnTo>
                                  <a:pt x="1181100" y="617537"/>
                                </a:lnTo>
                                <a:lnTo>
                                  <a:pt x="1182687" y="619137"/>
                                </a:lnTo>
                                <a:lnTo>
                                  <a:pt x="1189037" y="619137"/>
                                </a:lnTo>
                                <a:lnTo>
                                  <a:pt x="1190625" y="617537"/>
                                </a:lnTo>
                                <a:lnTo>
                                  <a:pt x="1190625" y="611200"/>
                                </a:lnTo>
                                <a:close/>
                              </a:path>
                              <a:path w="2905125" h="619760">
                                <a:moveTo>
                                  <a:pt x="1190625" y="1587"/>
                                </a:moveTo>
                                <a:lnTo>
                                  <a:pt x="1189037" y="0"/>
                                </a:lnTo>
                                <a:lnTo>
                                  <a:pt x="1182687" y="0"/>
                                </a:lnTo>
                                <a:lnTo>
                                  <a:pt x="1181100" y="1587"/>
                                </a:lnTo>
                                <a:lnTo>
                                  <a:pt x="1181100" y="7937"/>
                                </a:lnTo>
                                <a:lnTo>
                                  <a:pt x="1182687" y="9525"/>
                                </a:lnTo>
                                <a:lnTo>
                                  <a:pt x="1189037" y="9525"/>
                                </a:lnTo>
                                <a:lnTo>
                                  <a:pt x="1190625" y="7937"/>
                                </a:lnTo>
                                <a:lnTo>
                                  <a:pt x="1190625" y="1587"/>
                                </a:lnTo>
                                <a:close/>
                              </a:path>
                              <a:path w="2905125" h="619760">
                                <a:moveTo>
                                  <a:pt x="1209675" y="611200"/>
                                </a:moveTo>
                                <a:lnTo>
                                  <a:pt x="1208087" y="609612"/>
                                </a:lnTo>
                                <a:lnTo>
                                  <a:pt x="1201737" y="609612"/>
                                </a:lnTo>
                                <a:lnTo>
                                  <a:pt x="1200150" y="611200"/>
                                </a:lnTo>
                                <a:lnTo>
                                  <a:pt x="1200150" y="617537"/>
                                </a:lnTo>
                                <a:lnTo>
                                  <a:pt x="1201737" y="619137"/>
                                </a:lnTo>
                                <a:lnTo>
                                  <a:pt x="1208087" y="619137"/>
                                </a:lnTo>
                                <a:lnTo>
                                  <a:pt x="1209675" y="617537"/>
                                </a:lnTo>
                                <a:lnTo>
                                  <a:pt x="1209675" y="611200"/>
                                </a:lnTo>
                                <a:close/>
                              </a:path>
                              <a:path w="2905125" h="619760">
                                <a:moveTo>
                                  <a:pt x="1209675" y="1587"/>
                                </a:moveTo>
                                <a:lnTo>
                                  <a:pt x="1208087" y="0"/>
                                </a:lnTo>
                                <a:lnTo>
                                  <a:pt x="1201737" y="0"/>
                                </a:lnTo>
                                <a:lnTo>
                                  <a:pt x="1200150" y="1587"/>
                                </a:lnTo>
                                <a:lnTo>
                                  <a:pt x="1200150" y="7937"/>
                                </a:lnTo>
                                <a:lnTo>
                                  <a:pt x="1201737" y="9525"/>
                                </a:lnTo>
                                <a:lnTo>
                                  <a:pt x="1208087" y="9525"/>
                                </a:lnTo>
                                <a:lnTo>
                                  <a:pt x="1209675" y="7937"/>
                                </a:lnTo>
                                <a:lnTo>
                                  <a:pt x="1209675" y="1587"/>
                                </a:lnTo>
                                <a:close/>
                              </a:path>
                              <a:path w="2905125" h="619760">
                                <a:moveTo>
                                  <a:pt x="1228725" y="611200"/>
                                </a:moveTo>
                                <a:lnTo>
                                  <a:pt x="1227137" y="609612"/>
                                </a:lnTo>
                                <a:lnTo>
                                  <a:pt x="1220787" y="609612"/>
                                </a:lnTo>
                                <a:lnTo>
                                  <a:pt x="1219200" y="611200"/>
                                </a:lnTo>
                                <a:lnTo>
                                  <a:pt x="1219200" y="617537"/>
                                </a:lnTo>
                                <a:lnTo>
                                  <a:pt x="1220787" y="619137"/>
                                </a:lnTo>
                                <a:lnTo>
                                  <a:pt x="1227137" y="619137"/>
                                </a:lnTo>
                                <a:lnTo>
                                  <a:pt x="1228725" y="617537"/>
                                </a:lnTo>
                                <a:lnTo>
                                  <a:pt x="1228725" y="611200"/>
                                </a:lnTo>
                                <a:close/>
                              </a:path>
                              <a:path w="2905125" h="619760">
                                <a:moveTo>
                                  <a:pt x="1228725" y="1587"/>
                                </a:moveTo>
                                <a:lnTo>
                                  <a:pt x="1227137" y="0"/>
                                </a:lnTo>
                                <a:lnTo>
                                  <a:pt x="1220787" y="0"/>
                                </a:lnTo>
                                <a:lnTo>
                                  <a:pt x="1219200" y="1587"/>
                                </a:lnTo>
                                <a:lnTo>
                                  <a:pt x="1219200" y="7937"/>
                                </a:lnTo>
                                <a:lnTo>
                                  <a:pt x="1220787" y="9525"/>
                                </a:lnTo>
                                <a:lnTo>
                                  <a:pt x="1227137" y="9525"/>
                                </a:lnTo>
                                <a:lnTo>
                                  <a:pt x="1228725" y="7937"/>
                                </a:lnTo>
                                <a:lnTo>
                                  <a:pt x="1228725" y="1587"/>
                                </a:lnTo>
                                <a:close/>
                              </a:path>
                              <a:path w="2905125" h="619760">
                                <a:moveTo>
                                  <a:pt x="1247775" y="611200"/>
                                </a:moveTo>
                                <a:lnTo>
                                  <a:pt x="1246187" y="609612"/>
                                </a:lnTo>
                                <a:lnTo>
                                  <a:pt x="1239837" y="609612"/>
                                </a:lnTo>
                                <a:lnTo>
                                  <a:pt x="1238250" y="611200"/>
                                </a:lnTo>
                                <a:lnTo>
                                  <a:pt x="1238250" y="617537"/>
                                </a:lnTo>
                                <a:lnTo>
                                  <a:pt x="1239837" y="619137"/>
                                </a:lnTo>
                                <a:lnTo>
                                  <a:pt x="1246187" y="619137"/>
                                </a:lnTo>
                                <a:lnTo>
                                  <a:pt x="1247775" y="617537"/>
                                </a:lnTo>
                                <a:lnTo>
                                  <a:pt x="1247775" y="611200"/>
                                </a:lnTo>
                                <a:close/>
                              </a:path>
                              <a:path w="2905125" h="619760">
                                <a:moveTo>
                                  <a:pt x="1247775" y="1587"/>
                                </a:moveTo>
                                <a:lnTo>
                                  <a:pt x="1246187" y="0"/>
                                </a:lnTo>
                                <a:lnTo>
                                  <a:pt x="1239837" y="0"/>
                                </a:lnTo>
                                <a:lnTo>
                                  <a:pt x="1238250" y="1587"/>
                                </a:lnTo>
                                <a:lnTo>
                                  <a:pt x="1238250" y="7937"/>
                                </a:lnTo>
                                <a:lnTo>
                                  <a:pt x="1239837" y="9525"/>
                                </a:lnTo>
                                <a:lnTo>
                                  <a:pt x="1246187" y="9525"/>
                                </a:lnTo>
                                <a:lnTo>
                                  <a:pt x="1247775" y="7937"/>
                                </a:lnTo>
                                <a:lnTo>
                                  <a:pt x="1247775" y="1587"/>
                                </a:lnTo>
                                <a:close/>
                              </a:path>
                              <a:path w="2905125" h="619760">
                                <a:moveTo>
                                  <a:pt x="1266825" y="611200"/>
                                </a:moveTo>
                                <a:lnTo>
                                  <a:pt x="1265237" y="609612"/>
                                </a:lnTo>
                                <a:lnTo>
                                  <a:pt x="1258887" y="609612"/>
                                </a:lnTo>
                                <a:lnTo>
                                  <a:pt x="1257300" y="611200"/>
                                </a:lnTo>
                                <a:lnTo>
                                  <a:pt x="1257300" y="617537"/>
                                </a:lnTo>
                                <a:lnTo>
                                  <a:pt x="1258887" y="619137"/>
                                </a:lnTo>
                                <a:lnTo>
                                  <a:pt x="1265237" y="619137"/>
                                </a:lnTo>
                                <a:lnTo>
                                  <a:pt x="1266825" y="617537"/>
                                </a:lnTo>
                                <a:lnTo>
                                  <a:pt x="1266825" y="611200"/>
                                </a:lnTo>
                                <a:close/>
                              </a:path>
                              <a:path w="2905125" h="619760">
                                <a:moveTo>
                                  <a:pt x="1266825" y="1587"/>
                                </a:moveTo>
                                <a:lnTo>
                                  <a:pt x="1265237" y="0"/>
                                </a:lnTo>
                                <a:lnTo>
                                  <a:pt x="1258887" y="0"/>
                                </a:lnTo>
                                <a:lnTo>
                                  <a:pt x="1257300" y="1587"/>
                                </a:lnTo>
                                <a:lnTo>
                                  <a:pt x="1257300" y="7937"/>
                                </a:lnTo>
                                <a:lnTo>
                                  <a:pt x="1258887" y="9525"/>
                                </a:lnTo>
                                <a:lnTo>
                                  <a:pt x="1265237" y="9525"/>
                                </a:lnTo>
                                <a:lnTo>
                                  <a:pt x="1266825" y="7937"/>
                                </a:lnTo>
                                <a:lnTo>
                                  <a:pt x="1266825" y="1587"/>
                                </a:lnTo>
                                <a:close/>
                              </a:path>
                              <a:path w="2905125" h="619760">
                                <a:moveTo>
                                  <a:pt x="1285875" y="611200"/>
                                </a:moveTo>
                                <a:lnTo>
                                  <a:pt x="1284287" y="609612"/>
                                </a:lnTo>
                                <a:lnTo>
                                  <a:pt x="1277937" y="609612"/>
                                </a:lnTo>
                                <a:lnTo>
                                  <a:pt x="1276350" y="611200"/>
                                </a:lnTo>
                                <a:lnTo>
                                  <a:pt x="1276350" y="617537"/>
                                </a:lnTo>
                                <a:lnTo>
                                  <a:pt x="1277937" y="619137"/>
                                </a:lnTo>
                                <a:lnTo>
                                  <a:pt x="1284287" y="619137"/>
                                </a:lnTo>
                                <a:lnTo>
                                  <a:pt x="1285875" y="617537"/>
                                </a:lnTo>
                                <a:lnTo>
                                  <a:pt x="1285875" y="611200"/>
                                </a:lnTo>
                                <a:close/>
                              </a:path>
                              <a:path w="2905125" h="619760">
                                <a:moveTo>
                                  <a:pt x="1285875" y="1587"/>
                                </a:moveTo>
                                <a:lnTo>
                                  <a:pt x="1284287" y="0"/>
                                </a:lnTo>
                                <a:lnTo>
                                  <a:pt x="1277937" y="0"/>
                                </a:lnTo>
                                <a:lnTo>
                                  <a:pt x="1276350" y="1587"/>
                                </a:lnTo>
                                <a:lnTo>
                                  <a:pt x="1276350" y="7937"/>
                                </a:lnTo>
                                <a:lnTo>
                                  <a:pt x="1277937" y="9525"/>
                                </a:lnTo>
                                <a:lnTo>
                                  <a:pt x="1284287" y="9525"/>
                                </a:lnTo>
                                <a:lnTo>
                                  <a:pt x="1285875" y="7937"/>
                                </a:lnTo>
                                <a:lnTo>
                                  <a:pt x="1285875" y="1587"/>
                                </a:lnTo>
                                <a:close/>
                              </a:path>
                              <a:path w="2905125" h="619760">
                                <a:moveTo>
                                  <a:pt x="1304925" y="611200"/>
                                </a:moveTo>
                                <a:lnTo>
                                  <a:pt x="1303337" y="609612"/>
                                </a:lnTo>
                                <a:lnTo>
                                  <a:pt x="1296987" y="609612"/>
                                </a:lnTo>
                                <a:lnTo>
                                  <a:pt x="1295400" y="611200"/>
                                </a:lnTo>
                                <a:lnTo>
                                  <a:pt x="1295400" y="617537"/>
                                </a:lnTo>
                                <a:lnTo>
                                  <a:pt x="1296987" y="619137"/>
                                </a:lnTo>
                                <a:lnTo>
                                  <a:pt x="1303337" y="619137"/>
                                </a:lnTo>
                                <a:lnTo>
                                  <a:pt x="1304925" y="617537"/>
                                </a:lnTo>
                                <a:lnTo>
                                  <a:pt x="1304925" y="611200"/>
                                </a:lnTo>
                                <a:close/>
                              </a:path>
                              <a:path w="2905125" h="619760">
                                <a:moveTo>
                                  <a:pt x="1304925" y="1587"/>
                                </a:moveTo>
                                <a:lnTo>
                                  <a:pt x="1303337" y="0"/>
                                </a:lnTo>
                                <a:lnTo>
                                  <a:pt x="1296987" y="0"/>
                                </a:lnTo>
                                <a:lnTo>
                                  <a:pt x="1295400" y="1587"/>
                                </a:lnTo>
                                <a:lnTo>
                                  <a:pt x="1295400" y="7937"/>
                                </a:lnTo>
                                <a:lnTo>
                                  <a:pt x="1296987" y="9525"/>
                                </a:lnTo>
                                <a:lnTo>
                                  <a:pt x="1303337" y="9525"/>
                                </a:lnTo>
                                <a:lnTo>
                                  <a:pt x="1304925" y="7937"/>
                                </a:lnTo>
                                <a:lnTo>
                                  <a:pt x="1304925" y="1587"/>
                                </a:lnTo>
                                <a:close/>
                              </a:path>
                              <a:path w="2905125" h="619760">
                                <a:moveTo>
                                  <a:pt x="1323975" y="611200"/>
                                </a:moveTo>
                                <a:lnTo>
                                  <a:pt x="1322387" y="609612"/>
                                </a:lnTo>
                                <a:lnTo>
                                  <a:pt x="1316037" y="609612"/>
                                </a:lnTo>
                                <a:lnTo>
                                  <a:pt x="1314450" y="611200"/>
                                </a:lnTo>
                                <a:lnTo>
                                  <a:pt x="1314450" y="617537"/>
                                </a:lnTo>
                                <a:lnTo>
                                  <a:pt x="1316037" y="619137"/>
                                </a:lnTo>
                                <a:lnTo>
                                  <a:pt x="1322387" y="619137"/>
                                </a:lnTo>
                                <a:lnTo>
                                  <a:pt x="1323975" y="617537"/>
                                </a:lnTo>
                                <a:lnTo>
                                  <a:pt x="1323975" y="611200"/>
                                </a:lnTo>
                                <a:close/>
                              </a:path>
                              <a:path w="2905125" h="619760">
                                <a:moveTo>
                                  <a:pt x="1323975" y="1587"/>
                                </a:moveTo>
                                <a:lnTo>
                                  <a:pt x="1322387" y="0"/>
                                </a:lnTo>
                                <a:lnTo>
                                  <a:pt x="1316037" y="0"/>
                                </a:lnTo>
                                <a:lnTo>
                                  <a:pt x="1314450" y="1587"/>
                                </a:lnTo>
                                <a:lnTo>
                                  <a:pt x="1314450" y="7937"/>
                                </a:lnTo>
                                <a:lnTo>
                                  <a:pt x="1316037" y="9525"/>
                                </a:lnTo>
                                <a:lnTo>
                                  <a:pt x="1322387" y="9525"/>
                                </a:lnTo>
                                <a:lnTo>
                                  <a:pt x="1323975" y="7937"/>
                                </a:lnTo>
                                <a:lnTo>
                                  <a:pt x="1323975" y="1587"/>
                                </a:lnTo>
                                <a:close/>
                              </a:path>
                              <a:path w="2905125" h="619760">
                                <a:moveTo>
                                  <a:pt x="1343025" y="611200"/>
                                </a:moveTo>
                                <a:lnTo>
                                  <a:pt x="1341437" y="609612"/>
                                </a:lnTo>
                                <a:lnTo>
                                  <a:pt x="1335087" y="609612"/>
                                </a:lnTo>
                                <a:lnTo>
                                  <a:pt x="1333500" y="611200"/>
                                </a:lnTo>
                                <a:lnTo>
                                  <a:pt x="1333500" y="617537"/>
                                </a:lnTo>
                                <a:lnTo>
                                  <a:pt x="1335087" y="619137"/>
                                </a:lnTo>
                                <a:lnTo>
                                  <a:pt x="1341437" y="619137"/>
                                </a:lnTo>
                                <a:lnTo>
                                  <a:pt x="1343025" y="617537"/>
                                </a:lnTo>
                                <a:lnTo>
                                  <a:pt x="1343025" y="611200"/>
                                </a:lnTo>
                                <a:close/>
                              </a:path>
                              <a:path w="2905125" h="619760">
                                <a:moveTo>
                                  <a:pt x="1343025" y="1587"/>
                                </a:moveTo>
                                <a:lnTo>
                                  <a:pt x="1341437" y="0"/>
                                </a:lnTo>
                                <a:lnTo>
                                  <a:pt x="1335087" y="0"/>
                                </a:lnTo>
                                <a:lnTo>
                                  <a:pt x="1333500" y="1587"/>
                                </a:lnTo>
                                <a:lnTo>
                                  <a:pt x="1333500" y="7937"/>
                                </a:lnTo>
                                <a:lnTo>
                                  <a:pt x="1335087" y="9525"/>
                                </a:lnTo>
                                <a:lnTo>
                                  <a:pt x="1341437" y="9525"/>
                                </a:lnTo>
                                <a:lnTo>
                                  <a:pt x="1343025" y="7937"/>
                                </a:lnTo>
                                <a:lnTo>
                                  <a:pt x="1343025" y="1587"/>
                                </a:lnTo>
                                <a:close/>
                              </a:path>
                              <a:path w="2905125" h="619760">
                                <a:moveTo>
                                  <a:pt x="1362075" y="611200"/>
                                </a:moveTo>
                                <a:lnTo>
                                  <a:pt x="1360487" y="609612"/>
                                </a:lnTo>
                                <a:lnTo>
                                  <a:pt x="1354137" y="609612"/>
                                </a:lnTo>
                                <a:lnTo>
                                  <a:pt x="1352550" y="611200"/>
                                </a:lnTo>
                                <a:lnTo>
                                  <a:pt x="1352550" y="617537"/>
                                </a:lnTo>
                                <a:lnTo>
                                  <a:pt x="1354137" y="619137"/>
                                </a:lnTo>
                                <a:lnTo>
                                  <a:pt x="1360487" y="619137"/>
                                </a:lnTo>
                                <a:lnTo>
                                  <a:pt x="1362075" y="617537"/>
                                </a:lnTo>
                                <a:lnTo>
                                  <a:pt x="1362075" y="611200"/>
                                </a:lnTo>
                                <a:close/>
                              </a:path>
                              <a:path w="2905125" h="619760">
                                <a:moveTo>
                                  <a:pt x="1362075" y="1587"/>
                                </a:moveTo>
                                <a:lnTo>
                                  <a:pt x="1360487" y="0"/>
                                </a:lnTo>
                                <a:lnTo>
                                  <a:pt x="1354137" y="0"/>
                                </a:lnTo>
                                <a:lnTo>
                                  <a:pt x="1352550" y="1587"/>
                                </a:lnTo>
                                <a:lnTo>
                                  <a:pt x="1352550" y="7937"/>
                                </a:lnTo>
                                <a:lnTo>
                                  <a:pt x="1354137" y="9525"/>
                                </a:lnTo>
                                <a:lnTo>
                                  <a:pt x="1360487" y="9525"/>
                                </a:lnTo>
                                <a:lnTo>
                                  <a:pt x="1362075" y="7937"/>
                                </a:lnTo>
                                <a:lnTo>
                                  <a:pt x="1362075" y="1587"/>
                                </a:lnTo>
                                <a:close/>
                              </a:path>
                              <a:path w="2905125" h="619760">
                                <a:moveTo>
                                  <a:pt x="1381125" y="611200"/>
                                </a:moveTo>
                                <a:lnTo>
                                  <a:pt x="1379537" y="609612"/>
                                </a:lnTo>
                                <a:lnTo>
                                  <a:pt x="1373187" y="609612"/>
                                </a:lnTo>
                                <a:lnTo>
                                  <a:pt x="1371600" y="611200"/>
                                </a:lnTo>
                                <a:lnTo>
                                  <a:pt x="1371600" y="617537"/>
                                </a:lnTo>
                                <a:lnTo>
                                  <a:pt x="1373187" y="619137"/>
                                </a:lnTo>
                                <a:lnTo>
                                  <a:pt x="1379537" y="619137"/>
                                </a:lnTo>
                                <a:lnTo>
                                  <a:pt x="1381125" y="617537"/>
                                </a:lnTo>
                                <a:lnTo>
                                  <a:pt x="1381125" y="611200"/>
                                </a:lnTo>
                                <a:close/>
                              </a:path>
                              <a:path w="2905125" h="619760">
                                <a:moveTo>
                                  <a:pt x="1381125" y="1587"/>
                                </a:moveTo>
                                <a:lnTo>
                                  <a:pt x="1379537" y="0"/>
                                </a:lnTo>
                                <a:lnTo>
                                  <a:pt x="1373187" y="0"/>
                                </a:lnTo>
                                <a:lnTo>
                                  <a:pt x="1371600" y="1587"/>
                                </a:lnTo>
                                <a:lnTo>
                                  <a:pt x="1371600" y="7937"/>
                                </a:lnTo>
                                <a:lnTo>
                                  <a:pt x="1373187" y="9525"/>
                                </a:lnTo>
                                <a:lnTo>
                                  <a:pt x="1379537" y="9525"/>
                                </a:lnTo>
                                <a:lnTo>
                                  <a:pt x="1381125" y="7937"/>
                                </a:lnTo>
                                <a:lnTo>
                                  <a:pt x="1381125" y="1587"/>
                                </a:lnTo>
                                <a:close/>
                              </a:path>
                              <a:path w="2905125" h="619760">
                                <a:moveTo>
                                  <a:pt x="1400175" y="611200"/>
                                </a:moveTo>
                                <a:lnTo>
                                  <a:pt x="1398587" y="609612"/>
                                </a:lnTo>
                                <a:lnTo>
                                  <a:pt x="1392237" y="609612"/>
                                </a:lnTo>
                                <a:lnTo>
                                  <a:pt x="1390650" y="611200"/>
                                </a:lnTo>
                                <a:lnTo>
                                  <a:pt x="1390650" y="617537"/>
                                </a:lnTo>
                                <a:lnTo>
                                  <a:pt x="1392237" y="619137"/>
                                </a:lnTo>
                                <a:lnTo>
                                  <a:pt x="1398587" y="619137"/>
                                </a:lnTo>
                                <a:lnTo>
                                  <a:pt x="1400175" y="617537"/>
                                </a:lnTo>
                                <a:lnTo>
                                  <a:pt x="1400175" y="611200"/>
                                </a:lnTo>
                                <a:close/>
                              </a:path>
                              <a:path w="2905125" h="619760">
                                <a:moveTo>
                                  <a:pt x="1400175" y="1587"/>
                                </a:moveTo>
                                <a:lnTo>
                                  <a:pt x="1398587" y="0"/>
                                </a:lnTo>
                                <a:lnTo>
                                  <a:pt x="1392237" y="0"/>
                                </a:lnTo>
                                <a:lnTo>
                                  <a:pt x="1390650" y="1587"/>
                                </a:lnTo>
                                <a:lnTo>
                                  <a:pt x="1390650" y="7937"/>
                                </a:lnTo>
                                <a:lnTo>
                                  <a:pt x="1392237" y="9525"/>
                                </a:lnTo>
                                <a:lnTo>
                                  <a:pt x="1398587" y="9525"/>
                                </a:lnTo>
                                <a:lnTo>
                                  <a:pt x="1400175" y="7937"/>
                                </a:lnTo>
                                <a:lnTo>
                                  <a:pt x="1400175" y="1587"/>
                                </a:lnTo>
                                <a:close/>
                              </a:path>
                              <a:path w="2905125" h="619760">
                                <a:moveTo>
                                  <a:pt x="1419225" y="611200"/>
                                </a:moveTo>
                                <a:lnTo>
                                  <a:pt x="1417637" y="609612"/>
                                </a:lnTo>
                                <a:lnTo>
                                  <a:pt x="1411287" y="609612"/>
                                </a:lnTo>
                                <a:lnTo>
                                  <a:pt x="1409700" y="611200"/>
                                </a:lnTo>
                                <a:lnTo>
                                  <a:pt x="1409700" y="617537"/>
                                </a:lnTo>
                                <a:lnTo>
                                  <a:pt x="1411287" y="619137"/>
                                </a:lnTo>
                                <a:lnTo>
                                  <a:pt x="1417637" y="619137"/>
                                </a:lnTo>
                                <a:lnTo>
                                  <a:pt x="1419225" y="617537"/>
                                </a:lnTo>
                                <a:lnTo>
                                  <a:pt x="1419225" y="611200"/>
                                </a:lnTo>
                                <a:close/>
                              </a:path>
                              <a:path w="2905125" h="619760">
                                <a:moveTo>
                                  <a:pt x="1419225" y="1587"/>
                                </a:moveTo>
                                <a:lnTo>
                                  <a:pt x="1417637" y="0"/>
                                </a:lnTo>
                                <a:lnTo>
                                  <a:pt x="1411287" y="0"/>
                                </a:lnTo>
                                <a:lnTo>
                                  <a:pt x="1409700" y="1587"/>
                                </a:lnTo>
                                <a:lnTo>
                                  <a:pt x="1409700" y="7937"/>
                                </a:lnTo>
                                <a:lnTo>
                                  <a:pt x="1411287" y="9525"/>
                                </a:lnTo>
                                <a:lnTo>
                                  <a:pt x="1417637" y="9525"/>
                                </a:lnTo>
                                <a:lnTo>
                                  <a:pt x="1419225" y="7937"/>
                                </a:lnTo>
                                <a:lnTo>
                                  <a:pt x="1419225" y="1587"/>
                                </a:lnTo>
                                <a:close/>
                              </a:path>
                              <a:path w="2905125" h="619760">
                                <a:moveTo>
                                  <a:pt x="1438275" y="611200"/>
                                </a:moveTo>
                                <a:lnTo>
                                  <a:pt x="1436687" y="609612"/>
                                </a:lnTo>
                                <a:lnTo>
                                  <a:pt x="1430337" y="609612"/>
                                </a:lnTo>
                                <a:lnTo>
                                  <a:pt x="1428750" y="611200"/>
                                </a:lnTo>
                                <a:lnTo>
                                  <a:pt x="1428750" y="617537"/>
                                </a:lnTo>
                                <a:lnTo>
                                  <a:pt x="1430337" y="619137"/>
                                </a:lnTo>
                                <a:lnTo>
                                  <a:pt x="1436687" y="619137"/>
                                </a:lnTo>
                                <a:lnTo>
                                  <a:pt x="1438275" y="617537"/>
                                </a:lnTo>
                                <a:lnTo>
                                  <a:pt x="1438275" y="611200"/>
                                </a:lnTo>
                                <a:close/>
                              </a:path>
                              <a:path w="2905125" h="619760">
                                <a:moveTo>
                                  <a:pt x="1438275" y="1587"/>
                                </a:moveTo>
                                <a:lnTo>
                                  <a:pt x="1436687" y="0"/>
                                </a:lnTo>
                                <a:lnTo>
                                  <a:pt x="1430337" y="0"/>
                                </a:lnTo>
                                <a:lnTo>
                                  <a:pt x="1428750" y="1587"/>
                                </a:lnTo>
                                <a:lnTo>
                                  <a:pt x="1428750" y="7937"/>
                                </a:lnTo>
                                <a:lnTo>
                                  <a:pt x="1430337" y="9525"/>
                                </a:lnTo>
                                <a:lnTo>
                                  <a:pt x="1436687" y="9525"/>
                                </a:lnTo>
                                <a:lnTo>
                                  <a:pt x="1438275" y="7937"/>
                                </a:lnTo>
                                <a:lnTo>
                                  <a:pt x="1438275" y="1587"/>
                                </a:lnTo>
                                <a:close/>
                              </a:path>
                              <a:path w="2905125" h="619760">
                                <a:moveTo>
                                  <a:pt x="1457325" y="611200"/>
                                </a:moveTo>
                                <a:lnTo>
                                  <a:pt x="1455737" y="609612"/>
                                </a:lnTo>
                                <a:lnTo>
                                  <a:pt x="1449387" y="609612"/>
                                </a:lnTo>
                                <a:lnTo>
                                  <a:pt x="1447800" y="611200"/>
                                </a:lnTo>
                                <a:lnTo>
                                  <a:pt x="1447800" y="617537"/>
                                </a:lnTo>
                                <a:lnTo>
                                  <a:pt x="1449387" y="619137"/>
                                </a:lnTo>
                                <a:lnTo>
                                  <a:pt x="1455737" y="619137"/>
                                </a:lnTo>
                                <a:lnTo>
                                  <a:pt x="1457325" y="617537"/>
                                </a:lnTo>
                                <a:lnTo>
                                  <a:pt x="1457325" y="611200"/>
                                </a:lnTo>
                                <a:close/>
                              </a:path>
                              <a:path w="2905125" h="619760">
                                <a:moveTo>
                                  <a:pt x="1457325" y="1587"/>
                                </a:moveTo>
                                <a:lnTo>
                                  <a:pt x="1455737" y="0"/>
                                </a:lnTo>
                                <a:lnTo>
                                  <a:pt x="1449387" y="0"/>
                                </a:lnTo>
                                <a:lnTo>
                                  <a:pt x="1447800" y="1587"/>
                                </a:lnTo>
                                <a:lnTo>
                                  <a:pt x="1447800" y="7937"/>
                                </a:lnTo>
                                <a:lnTo>
                                  <a:pt x="1449387" y="9525"/>
                                </a:lnTo>
                                <a:lnTo>
                                  <a:pt x="1455737" y="9525"/>
                                </a:lnTo>
                                <a:lnTo>
                                  <a:pt x="1457325" y="7937"/>
                                </a:lnTo>
                                <a:lnTo>
                                  <a:pt x="1457325" y="1587"/>
                                </a:lnTo>
                                <a:close/>
                              </a:path>
                              <a:path w="2905125" h="619760">
                                <a:moveTo>
                                  <a:pt x="1476375" y="611200"/>
                                </a:moveTo>
                                <a:lnTo>
                                  <a:pt x="1474787" y="609612"/>
                                </a:lnTo>
                                <a:lnTo>
                                  <a:pt x="1468437" y="609612"/>
                                </a:lnTo>
                                <a:lnTo>
                                  <a:pt x="1466850" y="611200"/>
                                </a:lnTo>
                                <a:lnTo>
                                  <a:pt x="1466850" y="617537"/>
                                </a:lnTo>
                                <a:lnTo>
                                  <a:pt x="1468437" y="619137"/>
                                </a:lnTo>
                                <a:lnTo>
                                  <a:pt x="1474787" y="619137"/>
                                </a:lnTo>
                                <a:lnTo>
                                  <a:pt x="1476375" y="617537"/>
                                </a:lnTo>
                                <a:lnTo>
                                  <a:pt x="1476375" y="611200"/>
                                </a:lnTo>
                                <a:close/>
                              </a:path>
                              <a:path w="2905125" h="619760">
                                <a:moveTo>
                                  <a:pt x="1476375" y="1587"/>
                                </a:moveTo>
                                <a:lnTo>
                                  <a:pt x="1474787" y="0"/>
                                </a:lnTo>
                                <a:lnTo>
                                  <a:pt x="1468437" y="0"/>
                                </a:lnTo>
                                <a:lnTo>
                                  <a:pt x="1466850" y="1587"/>
                                </a:lnTo>
                                <a:lnTo>
                                  <a:pt x="1466850" y="7937"/>
                                </a:lnTo>
                                <a:lnTo>
                                  <a:pt x="1468437" y="9525"/>
                                </a:lnTo>
                                <a:lnTo>
                                  <a:pt x="1474787" y="9525"/>
                                </a:lnTo>
                                <a:lnTo>
                                  <a:pt x="1476375" y="7937"/>
                                </a:lnTo>
                                <a:lnTo>
                                  <a:pt x="1476375" y="1587"/>
                                </a:lnTo>
                                <a:close/>
                              </a:path>
                              <a:path w="2905125" h="619760">
                                <a:moveTo>
                                  <a:pt x="1495425" y="611200"/>
                                </a:moveTo>
                                <a:lnTo>
                                  <a:pt x="1493837" y="609612"/>
                                </a:lnTo>
                                <a:lnTo>
                                  <a:pt x="1487487" y="609612"/>
                                </a:lnTo>
                                <a:lnTo>
                                  <a:pt x="1485900" y="611200"/>
                                </a:lnTo>
                                <a:lnTo>
                                  <a:pt x="1485900" y="617537"/>
                                </a:lnTo>
                                <a:lnTo>
                                  <a:pt x="1487487" y="619137"/>
                                </a:lnTo>
                                <a:lnTo>
                                  <a:pt x="1493837" y="619137"/>
                                </a:lnTo>
                                <a:lnTo>
                                  <a:pt x="1495425" y="617537"/>
                                </a:lnTo>
                                <a:lnTo>
                                  <a:pt x="1495425" y="611200"/>
                                </a:lnTo>
                                <a:close/>
                              </a:path>
                              <a:path w="2905125" h="619760">
                                <a:moveTo>
                                  <a:pt x="1495425" y="1587"/>
                                </a:moveTo>
                                <a:lnTo>
                                  <a:pt x="1493837" y="0"/>
                                </a:lnTo>
                                <a:lnTo>
                                  <a:pt x="1487487" y="0"/>
                                </a:lnTo>
                                <a:lnTo>
                                  <a:pt x="1485900" y="1587"/>
                                </a:lnTo>
                                <a:lnTo>
                                  <a:pt x="1485900" y="7937"/>
                                </a:lnTo>
                                <a:lnTo>
                                  <a:pt x="1487487" y="9525"/>
                                </a:lnTo>
                                <a:lnTo>
                                  <a:pt x="1493837" y="9525"/>
                                </a:lnTo>
                                <a:lnTo>
                                  <a:pt x="1495425" y="7937"/>
                                </a:lnTo>
                                <a:lnTo>
                                  <a:pt x="1495425" y="1587"/>
                                </a:lnTo>
                                <a:close/>
                              </a:path>
                              <a:path w="2905125" h="619760">
                                <a:moveTo>
                                  <a:pt x="1514475" y="611200"/>
                                </a:moveTo>
                                <a:lnTo>
                                  <a:pt x="1512887" y="609612"/>
                                </a:lnTo>
                                <a:lnTo>
                                  <a:pt x="1506537" y="609612"/>
                                </a:lnTo>
                                <a:lnTo>
                                  <a:pt x="1504950" y="611200"/>
                                </a:lnTo>
                                <a:lnTo>
                                  <a:pt x="1504950" y="617537"/>
                                </a:lnTo>
                                <a:lnTo>
                                  <a:pt x="1506537" y="619137"/>
                                </a:lnTo>
                                <a:lnTo>
                                  <a:pt x="1512887" y="619137"/>
                                </a:lnTo>
                                <a:lnTo>
                                  <a:pt x="1514475" y="617537"/>
                                </a:lnTo>
                                <a:lnTo>
                                  <a:pt x="1514475" y="611200"/>
                                </a:lnTo>
                                <a:close/>
                              </a:path>
                              <a:path w="2905125" h="619760">
                                <a:moveTo>
                                  <a:pt x="1514475" y="1587"/>
                                </a:moveTo>
                                <a:lnTo>
                                  <a:pt x="1512887" y="0"/>
                                </a:lnTo>
                                <a:lnTo>
                                  <a:pt x="1506537" y="0"/>
                                </a:lnTo>
                                <a:lnTo>
                                  <a:pt x="1504950" y="1587"/>
                                </a:lnTo>
                                <a:lnTo>
                                  <a:pt x="1504950" y="7937"/>
                                </a:lnTo>
                                <a:lnTo>
                                  <a:pt x="1506537" y="9525"/>
                                </a:lnTo>
                                <a:lnTo>
                                  <a:pt x="1512887" y="9525"/>
                                </a:lnTo>
                                <a:lnTo>
                                  <a:pt x="1514475" y="7937"/>
                                </a:lnTo>
                                <a:lnTo>
                                  <a:pt x="1514475" y="1587"/>
                                </a:lnTo>
                                <a:close/>
                              </a:path>
                              <a:path w="2905125" h="619760">
                                <a:moveTo>
                                  <a:pt x="1533525" y="611200"/>
                                </a:moveTo>
                                <a:lnTo>
                                  <a:pt x="1531937" y="609612"/>
                                </a:lnTo>
                                <a:lnTo>
                                  <a:pt x="1525587" y="609612"/>
                                </a:lnTo>
                                <a:lnTo>
                                  <a:pt x="1524000" y="611200"/>
                                </a:lnTo>
                                <a:lnTo>
                                  <a:pt x="1524000" y="617537"/>
                                </a:lnTo>
                                <a:lnTo>
                                  <a:pt x="1525587" y="619137"/>
                                </a:lnTo>
                                <a:lnTo>
                                  <a:pt x="1531937" y="619137"/>
                                </a:lnTo>
                                <a:lnTo>
                                  <a:pt x="1533525" y="617537"/>
                                </a:lnTo>
                                <a:lnTo>
                                  <a:pt x="1533525" y="611200"/>
                                </a:lnTo>
                                <a:close/>
                              </a:path>
                              <a:path w="2905125" h="619760">
                                <a:moveTo>
                                  <a:pt x="1533525" y="1587"/>
                                </a:moveTo>
                                <a:lnTo>
                                  <a:pt x="1531937" y="0"/>
                                </a:lnTo>
                                <a:lnTo>
                                  <a:pt x="1525587" y="0"/>
                                </a:lnTo>
                                <a:lnTo>
                                  <a:pt x="1524000" y="1587"/>
                                </a:lnTo>
                                <a:lnTo>
                                  <a:pt x="1524000" y="7937"/>
                                </a:lnTo>
                                <a:lnTo>
                                  <a:pt x="1525587" y="9525"/>
                                </a:lnTo>
                                <a:lnTo>
                                  <a:pt x="1531937" y="9525"/>
                                </a:lnTo>
                                <a:lnTo>
                                  <a:pt x="1533525" y="7937"/>
                                </a:lnTo>
                                <a:lnTo>
                                  <a:pt x="1533525" y="1587"/>
                                </a:lnTo>
                                <a:close/>
                              </a:path>
                              <a:path w="2905125" h="619760">
                                <a:moveTo>
                                  <a:pt x="1552575" y="611200"/>
                                </a:moveTo>
                                <a:lnTo>
                                  <a:pt x="1550987" y="609612"/>
                                </a:lnTo>
                                <a:lnTo>
                                  <a:pt x="1544637" y="609612"/>
                                </a:lnTo>
                                <a:lnTo>
                                  <a:pt x="1543050" y="611200"/>
                                </a:lnTo>
                                <a:lnTo>
                                  <a:pt x="1543050" y="617537"/>
                                </a:lnTo>
                                <a:lnTo>
                                  <a:pt x="1544637" y="619137"/>
                                </a:lnTo>
                                <a:lnTo>
                                  <a:pt x="1550987" y="619137"/>
                                </a:lnTo>
                                <a:lnTo>
                                  <a:pt x="1552575" y="617537"/>
                                </a:lnTo>
                                <a:lnTo>
                                  <a:pt x="1552575" y="611200"/>
                                </a:lnTo>
                                <a:close/>
                              </a:path>
                              <a:path w="2905125" h="619760">
                                <a:moveTo>
                                  <a:pt x="1552575" y="1587"/>
                                </a:moveTo>
                                <a:lnTo>
                                  <a:pt x="1550987" y="0"/>
                                </a:lnTo>
                                <a:lnTo>
                                  <a:pt x="1544637" y="0"/>
                                </a:lnTo>
                                <a:lnTo>
                                  <a:pt x="1543050" y="1587"/>
                                </a:lnTo>
                                <a:lnTo>
                                  <a:pt x="1543050" y="7937"/>
                                </a:lnTo>
                                <a:lnTo>
                                  <a:pt x="1544637" y="9525"/>
                                </a:lnTo>
                                <a:lnTo>
                                  <a:pt x="1550987" y="9525"/>
                                </a:lnTo>
                                <a:lnTo>
                                  <a:pt x="1552575" y="7937"/>
                                </a:lnTo>
                                <a:lnTo>
                                  <a:pt x="1552575" y="1587"/>
                                </a:lnTo>
                                <a:close/>
                              </a:path>
                              <a:path w="2905125" h="619760">
                                <a:moveTo>
                                  <a:pt x="1571625" y="611200"/>
                                </a:moveTo>
                                <a:lnTo>
                                  <a:pt x="1570037" y="609612"/>
                                </a:lnTo>
                                <a:lnTo>
                                  <a:pt x="1563687" y="609612"/>
                                </a:lnTo>
                                <a:lnTo>
                                  <a:pt x="1562100" y="611200"/>
                                </a:lnTo>
                                <a:lnTo>
                                  <a:pt x="1562100" y="617537"/>
                                </a:lnTo>
                                <a:lnTo>
                                  <a:pt x="1563687" y="619137"/>
                                </a:lnTo>
                                <a:lnTo>
                                  <a:pt x="1570037" y="619137"/>
                                </a:lnTo>
                                <a:lnTo>
                                  <a:pt x="1571625" y="617537"/>
                                </a:lnTo>
                                <a:lnTo>
                                  <a:pt x="1571625" y="611200"/>
                                </a:lnTo>
                                <a:close/>
                              </a:path>
                              <a:path w="2905125" h="619760">
                                <a:moveTo>
                                  <a:pt x="1571625" y="1587"/>
                                </a:moveTo>
                                <a:lnTo>
                                  <a:pt x="1570037" y="0"/>
                                </a:lnTo>
                                <a:lnTo>
                                  <a:pt x="1563687" y="0"/>
                                </a:lnTo>
                                <a:lnTo>
                                  <a:pt x="1562100" y="1587"/>
                                </a:lnTo>
                                <a:lnTo>
                                  <a:pt x="1562100" y="7937"/>
                                </a:lnTo>
                                <a:lnTo>
                                  <a:pt x="1563687" y="9525"/>
                                </a:lnTo>
                                <a:lnTo>
                                  <a:pt x="1570037" y="9525"/>
                                </a:lnTo>
                                <a:lnTo>
                                  <a:pt x="1571625" y="7937"/>
                                </a:lnTo>
                                <a:lnTo>
                                  <a:pt x="1571625" y="1587"/>
                                </a:lnTo>
                                <a:close/>
                              </a:path>
                              <a:path w="2905125" h="619760">
                                <a:moveTo>
                                  <a:pt x="1590675" y="611200"/>
                                </a:moveTo>
                                <a:lnTo>
                                  <a:pt x="1589087" y="609612"/>
                                </a:lnTo>
                                <a:lnTo>
                                  <a:pt x="1582737" y="609612"/>
                                </a:lnTo>
                                <a:lnTo>
                                  <a:pt x="1581150" y="611200"/>
                                </a:lnTo>
                                <a:lnTo>
                                  <a:pt x="1581150" y="617537"/>
                                </a:lnTo>
                                <a:lnTo>
                                  <a:pt x="1582737" y="619137"/>
                                </a:lnTo>
                                <a:lnTo>
                                  <a:pt x="1589087" y="619137"/>
                                </a:lnTo>
                                <a:lnTo>
                                  <a:pt x="1590675" y="617537"/>
                                </a:lnTo>
                                <a:lnTo>
                                  <a:pt x="1590675" y="611200"/>
                                </a:lnTo>
                                <a:close/>
                              </a:path>
                              <a:path w="2905125" h="619760">
                                <a:moveTo>
                                  <a:pt x="1590675" y="1587"/>
                                </a:moveTo>
                                <a:lnTo>
                                  <a:pt x="1589087" y="0"/>
                                </a:lnTo>
                                <a:lnTo>
                                  <a:pt x="1582737" y="0"/>
                                </a:lnTo>
                                <a:lnTo>
                                  <a:pt x="1581150" y="1587"/>
                                </a:lnTo>
                                <a:lnTo>
                                  <a:pt x="1581150" y="7937"/>
                                </a:lnTo>
                                <a:lnTo>
                                  <a:pt x="1582737" y="9525"/>
                                </a:lnTo>
                                <a:lnTo>
                                  <a:pt x="1589087" y="9525"/>
                                </a:lnTo>
                                <a:lnTo>
                                  <a:pt x="1590675" y="7937"/>
                                </a:lnTo>
                                <a:lnTo>
                                  <a:pt x="1590675" y="1587"/>
                                </a:lnTo>
                                <a:close/>
                              </a:path>
                              <a:path w="2905125" h="619760">
                                <a:moveTo>
                                  <a:pt x="1609725" y="611200"/>
                                </a:moveTo>
                                <a:lnTo>
                                  <a:pt x="1608137" y="609612"/>
                                </a:lnTo>
                                <a:lnTo>
                                  <a:pt x="1601787" y="609612"/>
                                </a:lnTo>
                                <a:lnTo>
                                  <a:pt x="1600200" y="611200"/>
                                </a:lnTo>
                                <a:lnTo>
                                  <a:pt x="1600200" y="617537"/>
                                </a:lnTo>
                                <a:lnTo>
                                  <a:pt x="1601787" y="619137"/>
                                </a:lnTo>
                                <a:lnTo>
                                  <a:pt x="1608137" y="619137"/>
                                </a:lnTo>
                                <a:lnTo>
                                  <a:pt x="1609725" y="617537"/>
                                </a:lnTo>
                                <a:lnTo>
                                  <a:pt x="1609725" y="611200"/>
                                </a:lnTo>
                                <a:close/>
                              </a:path>
                              <a:path w="2905125" h="619760">
                                <a:moveTo>
                                  <a:pt x="1609725" y="1587"/>
                                </a:moveTo>
                                <a:lnTo>
                                  <a:pt x="1608137" y="0"/>
                                </a:lnTo>
                                <a:lnTo>
                                  <a:pt x="1601787" y="0"/>
                                </a:lnTo>
                                <a:lnTo>
                                  <a:pt x="1600200" y="1587"/>
                                </a:lnTo>
                                <a:lnTo>
                                  <a:pt x="1600200" y="7937"/>
                                </a:lnTo>
                                <a:lnTo>
                                  <a:pt x="1601787" y="9525"/>
                                </a:lnTo>
                                <a:lnTo>
                                  <a:pt x="1608137" y="9525"/>
                                </a:lnTo>
                                <a:lnTo>
                                  <a:pt x="1609725" y="7937"/>
                                </a:lnTo>
                                <a:lnTo>
                                  <a:pt x="1609725" y="1587"/>
                                </a:lnTo>
                                <a:close/>
                              </a:path>
                              <a:path w="2905125" h="619760">
                                <a:moveTo>
                                  <a:pt x="1628775" y="611200"/>
                                </a:moveTo>
                                <a:lnTo>
                                  <a:pt x="1627187" y="609612"/>
                                </a:lnTo>
                                <a:lnTo>
                                  <a:pt x="1620837" y="609612"/>
                                </a:lnTo>
                                <a:lnTo>
                                  <a:pt x="1619250" y="611200"/>
                                </a:lnTo>
                                <a:lnTo>
                                  <a:pt x="1619250" y="617537"/>
                                </a:lnTo>
                                <a:lnTo>
                                  <a:pt x="1620837" y="619137"/>
                                </a:lnTo>
                                <a:lnTo>
                                  <a:pt x="1627187" y="619137"/>
                                </a:lnTo>
                                <a:lnTo>
                                  <a:pt x="1628775" y="617537"/>
                                </a:lnTo>
                                <a:lnTo>
                                  <a:pt x="1628775" y="611200"/>
                                </a:lnTo>
                                <a:close/>
                              </a:path>
                              <a:path w="2905125" h="619760">
                                <a:moveTo>
                                  <a:pt x="1628775" y="1587"/>
                                </a:moveTo>
                                <a:lnTo>
                                  <a:pt x="1627187" y="0"/>
                                </a:lnTo>
                                <a:lnTo>
                                  <a:pt x="1620837" y="0"/>
                                </a:lnTo>
                                <a:lnTo>
                                  <a:pt x="1619250" y="1587"/>
                                </a:lnTo>
                                <a:lnTo>
                                  <a:pt x="1619250" y="7937"/>
                                </a:lnTo>
                                <a:lnTo>
                                  <a:pt x="1620837" y="9525"/>
                                </a:lnTo>
                                <a:lnTo>
                                  <a:pt x="1627187" y="9525"/>
                                </a:lnTo>
                                <a:lnTo>
                                  <a:pt x="1628775" y="7937"/>
                                </a:lnTo>
                                <a:lnTo>
                                  <a:pt x="1628775" y="1587"/>
                                </a:lnTo>
                                <a:close/>
                              </a:path>
                              <a:path w="2905125" h="619760">
                                <a:moveTo>
                                  <a:pt x="1647825" y="611200"/>
                                </a:moveTo>
                                <a:lnTo>
                                  <a:pt x="1646237" y="609612"/>
                                </a:lnTo>
                                <a:lnTo>
                                  <a:pt x="1639887" y="609612"/>
                                </a:lnTo>
                                <a:lnTo>
                                  <a:pt x="1638300" y="611200"/>
                                </a:lnTo>
                                <a:lnTo>
                                  <a:pt x="1638300" y="617537"/>
                                </a:lnTo>
                                <a:lnTo>
                                  <a:pt x="1639887" y="619137"/>
                                </a:lnTo>
                                <a:lnTo>
                                  <a:pt x="1646237" y="619137"/>
                                </a:lnTo>
                                <a:lnTo>
                                  <a:pt x="1647825" y="617537"/>
                                </a:lnTo>
                                <a:lnTo>
                                  <a:pt x="1647825" y="611200"/>
                                </a:lnTo>
                                <a:close/>
                              </a:path>
                              <a:path w="2905125" h="619760">
                                <a:moveTo>
                                  <a:pt x="1647825" y="1587"/>
                                </a:moveTo>
                                <a:lnTo>
                                  <a:pt x="1646237" y="0"/>
                                </a:lnTo>
                                <a:lnTo>
                                  <a:pt x="1639887" y="0"/>
                                </a:lnTo>
                                <a:lnTo>
                                  <a:pt x="1638300" y="1587"/>
                                </a:lnTo>
                                <a:lnTo>
                                  <a:pt x="1638300" y="7937"/>
                                </a:lnTo>
                                <a:lnTo>
                                  <a:pt x="1639887" y="9525"/>
                                </a:lnTo>
                                <a:lnTo>
                                  <a:pt x="1646237" y="9525"/>
                                </a:lnTo>
                                <a:lnTo>
                                  <a:pt x="1647825" y="7937"/>
                                </a:lnTo>
                                <a:lnTo>
                                  <a:pt x="1647825" y="1587"/>
                                </a:lnTo>
                                <a:close/>
                              </a:path>
                              <a:path w="2905125" h="619760">
                                <a:moveTo>
                                  <a:pt x="1666875" y="611200"/>
                                </a:moveTo>
                                <a:lnTo>
                                  <a:pt x="1665287" y="609612"/>
                                </a:lnTo>
                                <a:lnTo>
                                  <a:pt x="1658937" y="609612"/>
                                </a:lnTo>
                                <a:lnTo>
                                  <a:pt x="1657350" y="611200"/>
                                </a:lnTo>
                                <a:lnTo>
                                  <a:pt x="1657350" y="617537"/>
                                </a:lnTo>
                                <a:lnTo>
                                  <a:pt x="1658937" y="619137"/>
                                </a:lnTo>
                                <a:lnTo>
                                  <a:pt x="1665287" y="619137"/>
                                </a:lnTo>
                                <a:lnTo>
                                  <a:pt x="1666875" y="617537"/>
                                </a:lnTo>
                                <a:lnTo>
                                  <a:pt x="1666875" y="611200"/>
                                </a:lnTo>
                                <a:close/>
                              </a:path>
                              <a:path w="2905125" h="619760">
                                <a:moveTo>
                                  <a:pt x="1666875" y="1587"/>
                                </a:moveTo>
                                <a:lnTo>
                                  <a:pt x="1665287" y="0"/>
                                </a:lnTo>
                                <a:lnTo>
                                  <a:pt x="1658937" y="0"/>
                                </a:lnTo>
                                <a:lnTo>
                                  <a:pt x="1657350" y="1587"/>
                                </a:lnTo>
                                <a:lnTo>
                                  <a:pt x="1657350" y="7937"/>
                                </a:lnTo>
                                <a:lnTo>
                                  <a:pt x="1658937" y="9525"/>
                                </a:lnTo>
                                <a:lnTo>
                                  <a:pt x="1665287" y="9525"/>
                                </a:lnTo>
                                <a:lnTo>
                                  <a:pt x="1666875" y="7937"/>
                                </a:lnTo>
                                <a:lnTo>
                                  <a:pt x="1666875" y="1587"/>
                                </a:lnTo>
                                <a:close/>
                              </a:path>
                              <a:path w="2905125" h="619760">
                                <a:moveTo>
                                  <a:pt x="1685925" y="611200"/>
                                </a:moveTo>
                                <a:lnTo>
                                  <a:pt x="1684337" y="609612"/>
                                </a:lnTo>
                                <a:lnTo>
                                  <a:pt x="1677987" y="609612"/>
                                </a:lnTo>
                                <a:lnTo>
                                  <a:pt x="1676400" y="611200"/>
                                </a:lnTo>
                                <a:lnTo>
                                  <a:pt x="1676400" y="617537"/>
                                </a:lnTo>
                                <a:lnTo>
                                  <a:pt x="1677987" y="619137"/>
                                </a:lnTo>
                                <a:lnTo>
                                  <a:pt x="1684337" y="619137"/>
                                </a:lnTo>
                                <a:lnTo>
                                  <a:pt x="1685925" y="617537"/>
                                </a:lnTo>
                                <a:lnTo>
                                  <a:pt x="1685925" y="611200"/>
                                </a:lnTo>
                                <a:close/>
                              </a:path>
                              <a:path w="2905125" h="619760">
                                <a:moveTo>
                                  <a:pt x="1685925" y="1587"/>
                                </a:moveTo>
                                <a:lnTo>
                                  <a:pt x="1684337" y="0"/>
                                </a:lnTo>
                                <a:lnTo>
                                  <a:pt x="1677987" y="0"/>
                                </a:lnTo>
                                <a:lnTo>
                                  <a:pt x="1676400" y="1587"/>
                                </a:lnTo>
                                <a:lnTo>
                                  <a:pt x="1676400" y="7937"/>
                                </a:lnTo>
                                <a:lnTo>
                                  <a:pt x="1677987" y="9525"/>
                                </a:lnTo>
                                <a:lnTo>
                                  <a:pt x="1684337" y="9525"/>
                                </a:lnTo>
                                <a:lnTo>
                                  <a:pt x="1685925" y="7937"/>
                                </a:lnTo>
                                <a:lnTo>
                                  <a:pt x="1685925" y="1587"/>
                                </a:lnTo>
                                <a:close/>
                              </a:path>
                              <a:path w="2905125" h="619760">
                                <a:moveTo>
                                  <a:pt x="1704975" y="611200"/>
                                </a:moveTo>
                                <a:lnTo>
                                  <a:pt x="1703387" y="609612"/>
                                </a:lnTo>
                                <a:lnTo>
                                  <a:pt x="1697037" y="609612"/>
                                </a:lnTo>
                                <a:lnTo>
                                  <a:pt x="1695450" y="611200"/>
                                </a:lnTo>
                                <a:lnTo>
                                  <a:pt x="1695450" y="617537"/>
                                </a:lnTo>
                                <a:lnTo>
                                  <a:pt x="1697037" y="619137"/>
                                </a:lnTo>
                                <a:lnTo>
                                  <a:pt x="1703387" y="619137"/>
                                </a:lnTo>
                                <a:lnTo>
                                  <a:pt x="1704975" y="617537"/>
                                </a:lnTo>
                                <a:lnTo>
                                  <a:pt x="1704975" y="611200"/>
                                </a:lnTo>
                                <a:close/>
                              </a:path>
                              <a:path w="2905125" h="619760">
                                <a:moveTo>
                                  <a:pt x="1704975" y="1587"/>
                                </a:moveTo>
                                <a:lnTo>
                                  <a:pt x="1703387" y="0"/>
                                </a:lnTo>
                                <a:lnTo>
                                  <a:pt x="1697037" y="0"/>
                                </a:lnTo>
                                <a:lnTo>
                                  <a:pt x="1695450" y="1587"/>
                                </a:lnTo>
                                <a:lnTo>
                                  <a:pt x="1695450" y="7937"/>
                                </a:lnTo>
                                <a:lnTo>
                                  <a:pt x="1697037" y="9525"/>
                                </a:lnTo>
                                <a:lnTo>
                                  <a:pt x="1703387" y="9525"/>
                                </a:lnTo>
                                <a:lnTo>
                                  <a:pt x="1704975" y="7937"/>
                                </a:lnTo>
                                <a:lnTo>
                                  <a:pt x="1704975" y="1587"/>
                                </a:lnTo>
                                <a:close/>
                              </a:path>
                              <a:path w="2905125" h="619760">
                                <a:moveTo>
                                  <a:pt x="1724025" y="611200"/>
                                </a:moveTo>
                                <a:lnTo>
                                  <a:pt x="1722437" y="609612"/>
                                </a:lnTo>
                                <a:lnTo>
                                  <a:pt x="1716087" y="609612"/>
                                </a:lnTo>
                                <a:lnTo>
                                  <a:pt x="1714500" y="611200"/>
                                </a:lnTo>
                                <a:lnTo>
                                  <a:pt x="1714500" y="617537"/>
                                </a:lnTo>
                                <a:lnTo>
                                  <a:pt x="1716087" y="619137"/>
                                </a:lnTo>
                                <a:lnTo>
                                  <a:pt x="1722437" y="619137"/>
                                </a:lnTo>
                                <a:lnTo>
                                  <a:pt x="1724025" y="617537"/>
                                </a:lnTo>
                                <a:lnTo>
                                  <a:pt x="1724025" y="611200"/>
                                </a:lnTo>
                                <a:close/>
                              </a:path>
                              <a:path w="2905125" h="619760">
                                <a:moveTo>
                                  <a:pt x="1724025" y="1587"/>
                                </a:moveTo>
                                <a:lnTo>
                                  <a:pt x="1722437" y="0"/>
                                </a:lnTo>
                                <a:lnTo>
                                  <a:pt x="1716087" y="0"/>
                                </a:lnTo>
                                <a:lnTo>
                                  <a:pt x="1714500" y="1587"/>
                                </a:lnTo>
                                <a:lnTo>
                                  <a:pt x="1714500" y="7937"/>
                                </a:lnTo>
                                <a:lnTo>
                                  <a:pt x="1716087" y="9525"/>
                                </a:lnTo>
                                <a:lnTo>
                                  <a:pt x="1722437" y="9525"/>
                                </a:lnTo>
                                <a:lnTo>
                                  <a:pt x="1724025" y="7937"/>
                                </a:lnTo>
                                <a:lnTo>
                                  <a:pt x="1724025" y="1587"/>
                                </a:lnTo>
                                <a:close/>
                              </a:path>
                              <a:path w="2905125" h="619760">
                                <a:moveTo>
                                  <a:pt x="1743075" y="611200"/>
                                </a:moveTo>
                                <a:lnTo>
                                  <a:pt x="1741487" y="609612"/>
                                </a:lnTo>
                                <a:lnTo>
                                  <a:pt x="1735137" y="609612"/>
                                </a:lnTo>
                                <a:lnTo>
                                  <a:pt x="1733550" y="611200"/>
                                </a:lnTo>
                                <a:lnTo>
                                  <a:pt x="1733550" y="617537"/>
                                </a:lnTo>
                                <a:lnTo>
                                  <a:pt x="1735137" y="619137"/>
                                </a:lnTo>
                                <a:lnTo>
                                  <a:pt x="1741487" y="619137"/>
                                </a:lnTo>
                                <a:lnTo>
                                  <a:pt x="1743075" y="617537"/>
                                </a:lnTo>
                                <a:lnTo>
                                  <a:pt x="1743075" y="611200"/>
                                </a:lnTo>
                                <a:close/>
                              </a:path>
                              <a:path w="2905125" h="619760">
                                <a:moveTo>
                                  <a:pt x="1743075" y="1587"/>
                                </a:moveTo>
                                <a:lnTo>
                                  <a:pt x="1741487" y="0"/>
                                </a:lnTo>
                                <a:lnTo>
                                  <a:pt x="1735137" y="0"/>
                                </a:lnTo>
                                <a:lnTo>
                                  <a:pt x="1733550" y="1587"/>
                                </a:lnTo>
                                <a:lnTo>
                                  <a:pt x="1733550" y="7937"/>
                                </a:lnTo>
                                <a:lnTo>
                                  <a:pt x="1735137" y="9525"/>
                                </a:lnTo>
                                <a:lnTo>
                                  <a:pt x="1741487" y="9525"/>
                                </a:lnTo>
                                <a:lnTo>
                                  <a:pt x="1743075" y="7937"/>
                                </a:lnTo>
                                <a:lnTo>
                                  <a:pt x="1743075" y="1587"/>
                                </a:lnTo>
                                <a:close/>
                              </a:path>
                              <a:path w="2905125" h="619760">
                                <a:moveTo>
                                  <a:pt x="1762125" y="611200"/>
                                </a:moveTo>
                                <a:lnTo>
                                  <a:pt x="1760537" y="609612"/>
                                </a:lnTo>
                                <a:lnTo>
                                  <a:pt x="1754187" y="609612"/>
                                </a:lnTo>
                                <a:lnTo>
                                  <a:pt x="1752600" y="611200"/>
                                </a:lnTo>
                                <a:lnTo>
                                  <a:pt x="1752600" y="617537"/>
                                </a:lnTo>
                                <a:lnTo>
                                  <a:pt x="1754187" y="619137"/>
                                </a:lnTo>
                                <a:lnTo>
                                  <a:pt x="1760537" y="619137"/>
                                </a:lnTo>
                                <a:lnTo>
                                  <a:pt x="1762125" y="617537"/>
                                </a:lnTo>
                                <a:lnTo>
                                  <a:pt x="1762125" y="611200"/>
                                </a:lnTo>
                                <a:close/>
                              </a:path>
                              <a:path w="2905125" h="619760">
                                <a:moveTo>
                                  <a:pt x="1762125" y="1587"/>
                                </a:moveTo>
                                <a:lnTo>
                                  <a:pt x="1760537" y="0"/>
                                </a:lnTo>
                                <a:lnTo>
                                  <a:pt x="1754187" y="0"/>
                                </a:lnTo>
                                <a:lnTo>
                                  <a:pt x="1752600" y="1587"/>
                                </a:lnTo>
                                <a:lnTo>
                                  <a:pt x="1752600" y="7937"/>
                                </a:lnTo>
                                <a:lnTo>
                                  <a:pt x="1754187" y="9525"/>
                                </a:lnTo>
                                <a:lnTo>
                                  <a:pt x="1760537" y="9525"/>
                                </a:lnTo>
                                <a:lnTo>
                                  <a:pt x="1762125" y="7937"/>
                                </a:lnTo>
                                <a:lnTo>
                                  <a:pt x="1762125" y="1587"/>
                                </a:lnTo>
                                <a:close/>
                              </a:path>
                              <a:path w="2905125" h="619760">
                                <a:moveTo>
                                  <a:pt x="1781175" y="611200"/>
                                </a:moveTo>
                                <a:lnTo>
                                  <a:pt x="1779587" y="609612"/>
                                </a:lnTo>
                                <a:lnTo>
                                  <a:pt x="1773237" y="609612"/>
                                </a:lnTo>
                                <a:lnTo>
                                  <a:pt x="1771650" y="611200"/>
                                </a:lnTo>
                                <a:lnTo>
                                  <a:pt x="1771650" y="617537"/>
                                </a:lnTo>
                                <a:lnTo>
                                  <a:pt x="1773237" y="619137"/>
                                </a:lnTo>
                                <a:lnTo>
                                  <a:pt x="1779587" y="619137"/>
                                </a:lnTo>
                                <a:lnTo>
                                  <a:pt x="1781175" y="617537"/>
                                </a:lnTo>
                                <a:lnTo>
                                  <a:pt x="1781175" y="611200"/>
                                </a:lnTo>
                                <a:close/>
                              </a:path>
                              <a:path w="2905125" h="619760">
                                <a:moveTo>
                                  <a:pt x="1781175" y="1587"/>
                                </a:moveTo>
                                <a:lnTo>
                                  <a:pt x="1779587" y="0"/>
                                </a:lnTo>
                                <a:lnTo>
                                  <a:pt x="1773237" y="0"/>
                                </a:lnTo>
                                <a:lnTo>
                                  <a:pt x="1771650" y="1587"/>
                                </a:lnTo>
                                <a:lnTo>
                                  <a:pt x="1771650" y="7937"/>
                                </a:lnTo>
                                <a:lnTo>
                                  <a:pt x="1773237" y="9525"/>
                                </a:lnTo>
                                <a:lnTo>
                                  <a:pt x="1779587" y="9525"/>
                                </a:lnTo>
                                <a:lnTo>
                                  <a:pt x="1781175" y="7937"/>
                                </a:lnTo>
                                <a:lnTo>
                                  <a:pt x="1781175" y="1587"/>
                                </a:lnTo>
                                <a:close/>
                              </a:path>
                              <a:path w="2905125" h="619760">
                                <a:moveTo>
                                  <a:pt x="1800225" y="611200"/>
                                </a:moveTo>
                                <a:lnTo>
                                  <a:pt x="1798637" y="609612"/>
                                </a:lnTo>
                                <a:lnTo>
                                  <a:pt x="1792287" y="609612"/>
                                </a:lnTo>
                                <a:lnTo>
                                  <a:pt x="1790700" y="611200"/>
                                </a:lnTo>
                                <a:lnTo>
                                  <a:pt x="1790700" y="617537"/>
                                </a:lnTo>
                                <a:lnTo>
                                  <a:pt x="1792287" y="619137"/>
                                </a:lnTo>
                                <a:lnTo>
                                  <a:pt x="1798637" y="619137"/>
                                </a:lnTo>
                                <a:lnTo>
                                  <a:pt x="1800225" y="617537"/>
                                </a:lnTo>
                                <a:lnTo>
                                  <a:pt x="1800225" y="611200"/>
                                </a:lnTo>
                                <a:close/>
                              </a:path>
                              <a:path w="2905125" h="619760">
                                <a:moveTo>
                                  <a:pt x="1800225" y="1587"/>
                                </a:moveTo>
                                <a:lnTo>
                                  <a:pt x="1798637" y="0"/>
                                </a:lnTo>
                                <a:lnTo>
                                  <a:pt x="1792287" y="0"/>
                                </a:lnTo>
                                <a:lnTo>
                                  <a:pt x="1790700" y="1587"/>
                                </a:lnTo>
                                <a:lnTo>
                                  <a:pt x="1790700" y="7937"/>
                                </a:lnTo>
                                <a:lnTo>
                                  <a:pt x="1792287" y="9525"/>
                                </a:lnTo>
                                <a:lnTo>
                                  <a:pt x="1798637" y="9525"/>
                                </a:lnTo>
                                <a:lnTo>
                                  <a:pt x="1800225" y="7937"/>
                                </a:lnTo>
                                <a:lnTo>
                                  <a:pt x="1800225" y="1587"/>
                                </a:lnTo>
                                <a:close/>
                              </a:path>
                              <a:path w="2905125" h="619760">
                                <a:moveTo>
                                  <a:pt x="1819275" y="611200"/>
                                </a:moveTo>
                                <a:lnTo>
                                  <a:pt x="1817687" y="609612"/>
                                </a:lnTo>
                                <a:lnTo>
                                  <a:pt x="1811337" y="609612"/>
                                </a:lnTo>
                                <a:lnTo>
                                  <a:pt x="1809750" y="611200"/>
                                </a:lnTo>
                                <a:lnTo>
                                  <a:pt x="1809750" y="617537"/>
                                </a:lnTo>
                                <a:lnTo>
                                  <a:pt x="1811337" y="619137"/>
                                </a:lnTo>
                                <a:lnTo>
                                  <a:pt x="1817687" y="619137"/>
                                </a:lnTo>
                                <a:lnTo>
                                  <a:pt x="1819275" y="617537"/>
                                </a:lnTo>
                                <a:lnTo>
                                  <a:pt x="1819275" y="611200"/>
                                </a:lnTo>
                                <a:close/>
                              </a:path>
                              <a:path w="2905125" h="619760">
                                <a:moveTo>
                                  <a:pt x="1819275" y="1587"/>
                                </a:moveTo>
                                <a:lnTo>
                                  <a:pt x="1817687" y="0"/>
                                </a:lnTo>
                                <a:lnTo>
                                  <a:pt x="1811337" y="0"/>
                                </a:lnTo>
                                <a:lnTo>
                                  <a:pt x="1809750" y="1587"/>
                                </a:lnTo>
                                <a:lnTo>
                                  <a:pt x="1809750" y="7937"/>
                                </a:lnTo>
                                <a:lnTo>
                                  <a:pt x="1811337" y="9525"/>
                                </a:lnTo>
                                <a:lnTo>
                                  <a:pt x="1817687" y="9525"/>
                                </a:lnTo>
                                <a:lnTo>
                                  <a:pt x="1819275" y="7937"/>
                                </a:lnTo>
                                <a:lnTo>
                                  <a:pt x="1819275" y="1587"/>
                                </a:lnTo>
                                <a:close/>
                              </a:path>
                              <a:path w="2905125" h="619760">
                                <a:moveTo>
                                  <a:pt x="1838325" y="611200"/>
                                </a:moveTo>
                                <a:lnTo>
                                  <a:pt x="1836737" y="609612"/>
                                </a:lnTo>
                                <a:lnTo>
                                  <a:pt x="1830387" y="609612"/>
                                </a:lnTo>
                                <a:lnTo>
                                  <a:pt x="1828800" y="611200"/>
                                </a:lnTo>
                                <a:lnTo>
                                  <a:pt x="1828800" y="617537"/>
                                </a:lnTo>
                                <a:lnTo>
                                  <a:pt x="1830387" y="619137"/>
                                </a:lnTo>
                                <a:lnTo>
                                  <a:pt x="1836737" y="619137"/>
                                </a:lnTo>
                                <a:lnTo>
                                  <a:pt x="1838325" y="617537"/>
                                </a:lnTo>
                                <a:lnTo>
                                  <a:pt x="1838325" y="611200"/>
                                </a:lnTo>
                                <a:close/>
                              </a:path>
                              <a:path w="2905125" h="619760">
                                <a:moveTo>
                                  <a:pt x="1838325" y="1587"/>
                                </a:moveTo>
                                <a:lnTo>
                                  <a:pt x="1836737" y="0"/>
                                </a:lnTo>
                                <a:lnTo>
                                  <a:pt x="1830387" y="0"/>
                                </a:lnTo>
                                <a:lnTo>
                                  <a:pt x="1828800" y="1587"/>
                                </a:lnTo>
                                <a:lnTo>
                                  <a:pt x="1828800" y="7937"/>
                                </a:lnTo>
                                <a:lnTo>
                                  <a:pt x="1830387" y="9525"/>
                                </a:lnTo>
                                <a:lnTo>
                                  <a:pt x="1836737" y="9525"/>
                                </a:lnTo>
                                <a:lnTo>
                                  <a:pt x="1838325" y="7937"/>
                                </a:lnTo>
                                <a:lnTo>
                                  <a:pt x="1838325" y="1587"/>
                                </a:lnTo>
                                <a:close/>
                              </a:path>
                              <a:path w="2905125" h="619760">
                                <a:moveTo>
                                  <a:pt x="1857375" y="611200"/>
                                </a:moveTo>
                                <a:lnTo>
                                  <a:pt x="1855787" y="609612"/>
                                </a:lnTo>
                                <a:lnTo>
                                  <a:pt x="1849437" y="609612"/>
                                </a:lnTo>
                                <a:lnTo>
                                  <a:pt x="1847850" y="611200"/>
                                </a:lnTo>
                                <a:lnTo>
                                  <a:pt x="1847850" y="617537"/>
                                </a:lnTo>
                                <a:lnTo>
                                  <a:pt x="1849437" y="619137"/>
                                </a:lnTo>
                                <a:lnTo>
                                  <a:pt x="1855787" y="619137"/>
                                </a:lnTo>
                                <a:lnTo>
                                  <a:pt x="1857375" y="617537"/>
                                </a:lnTo>
                                <a:lnTo>
                                  <a:pt x="1857375" y="611200"/>
                                </a:lnTo>
                                <a:close/>
                              </a:path>
                              <a:path w="2905125" h="619760">
                                <a:moveTo>
                                  <a:pt x="1857375" y="1587"/>
                                </a:moveTo>
                                <a:lnTo>
                                  <a:pt x="1855787" y="0"/>
                                </a:lnTo>
                                <a:lnTo>
                                  <a:pt x="1849437" y="0"/>
                                </a:lnTo>
                                <a:lnTo>
                                  <a:pt x="1847850" y="1587"/>
                                </a:lnTo>
                                <a:lnTo>
                                  <a:pt x="1847850" y="7937"/>
                                </a:lnTo>
                                <a:lnTo>
                                  <a:pt x="1849437" y="9525"/>
                                </a:lnTo>
                                <a:lnTo>
                                  <a:pt x="1855787" y="9525"/>
                                </a:lnTo>
                                <a:lnTo>
                                  <a:pt x="1857375" y="7937"/>
                                </a:lnTo>
                                <a:lnTo>
                                  <a:pt x="1857375" y="1587"/>
                                </a:lnTo>
                                <a:close/>
                              </a:path>
                              <a:path w="2905125" h="619760">
                                <a:moveTo>
                                  <a:pt x="1876425" y="611200"/>
                                </a:moveTo>
                                <a:lnTo>
                                  <a:pt x="1874837" y="609612"/>
                                </a:lnTo>
                                <a:lnTo>
                                  <a:pt x="1868487" y="609612"/>
                                </a:lnTo>
                                <a:lnTo>
                                  <a:pt x="1866900" y="611200"/>
                                </a:lnTo>
                                <a:lnTo>
                                  <a:pt x="1866900" y="617537"/>
                                </a:lnTo>
                                <a:lnTo>
                                  <a:pt x="1868487" y="619137"/>
                                </a:lnTo>
                                <a:lnTo>
                                  <a:pt x="1874837" y="619137"/>
                                </a:lnTo>
                                <a:lnTo>
                                  <a:pt x="1876425" y="617537"/>
                                </a:lnTo>
                                <a:lnTo>
                                  <a:pt x="1876425" y="611200"/>
                                </a:lnTo>
                                <a:close/>
                              </a:path>
                              <a:path w="2905125" h="619760">
                                <a:moveTo>
                                  <a:pt x="1876425" y="1587"/>
                                </a:moveTo>
                                <a:lnTo>
                                  <a:pt x="1874837" y="0"/>
                                </a:lnTo>
                                <a:lnTo>
                                  <a:pt x="1868487" y="0"/>
                                </a:lnTo>
                                <a:lnTo>
                                  <a:pt x="1866900" y="1587"/>
                                </a:lnTo>
                                <a:lnTo>
                                  <a:pt x="1866900" y="7937"/>
                                </a:lnTo>
                                <a:lnTo>
                                  <a:pt x="1868487" y="9525"/>
                                </a:lnTo>
                                <a:lnTo>
                                  <a:pt x="1874837" y="9525"/>
                                </a:lnTo>
                                <a:lnTo>
                                  <a:pt x="1876425" y="7937"/>
                                </a:lnTo>
                                <a:lnTo>
                                  <a:pt x="1876425" y="1587"/>
                                </a:lnTo>
                                <a:close/>
                              </a:path>
                              <a:path w="2905125" h="619760">
                                <a:moveTo>
                                  <a:pt x="1895475" y="611200"/>
                                </a:moveTo>
                                <a:lnTo>
                                  <a:pt x="1893887" y="609612"/>
                                </a:lnTo>
                                <a:lnTo>
                                  <a:pt x="1887537" y="609612"/>
                                </a:lnTo>
                                <a:lnTo>
                                  <a:pt x="1885950" y="611200"/>
                                </a:lnTo>
                                <a:lnTo>
                                  <a:pt x="1885950" y="617537"/>
                                </a:lnTo>
                                <a:lnTo>
                                  <a:pt x="1887537" y="619137"/>
                                </a:lnTo>
                                <a:lnTo>
                                  <a:pt x="1893887" y="619137"/>
                                </a:lnTo>
                                <a:lnTo>
                                  <a:pt x="1895475" y="617537"/>
                                </a:lnTo>
                                <a:lnTo>
                                  <a:pt x="1895475" y="611200"/>
                                </a:lnTo>
                                <a:close/>
                              </a:path>
                              <a:path w="2905125" h="619760">
                                <a:moveTo>
                                  <a:pt x="1895475" y="1587"/>
                                </a:moveTo>
                                <a:lnTo>
                                  <a:pt x="1893887" y="0"/>
                                </a:lnTo>
                                <a:lnTo>
                                  <a:pt x="1887537" y="0"/>
                                </a:lnTo>
                                <a:lnTo>
                                  <a:pt x="1885950" y="1587"/>
                                </a:lnTo>
                                <a:lnTo>
                                  <a:pt x="1885950" y="7937"/>
                                </a:lnTo>
                                <a:lnTo>
                                  <a:pt x="1887537" y="9525"/>
                                </a:lnTo>
                                <a:lnTo>
                                  <a:pt x="1893887" y="9525"/>
                                </a:lnTo>
                                <a:lnTo>
                                  <a:pt x="1895475" y="7937"/>
                                </a:lnTo>
                                <a:lnTo>
                                  <a:pt x="1895475" y="1587"/>
                                </a:lnTo>
                                <a:close/>
                              </a:path>
                              <a:path w="2905125" h="619760">
                                <a:moveTo>
                                  <a:pt x="1914525" y="611200"/>
                                </a:moveTo>
                                <a:lnTo>
                                  <a:pt x="1912937" y="609612"/>
                                </a:lnTo>
                                <a:lnTo>
                                  <a:pt x="1906587" y="609612"/>
                                </a:lnTo>
                                <a:lnTo>
                                  <a:pt x="1905000" y="611200"/>
                                </a:lnTo>
                                <a:lnTo>
                                  <a:pt x="1905000" y="617537"/>
                                </a:lnTo>
                                <a:lnTo>
                                  <a:pt x="1906587" y="619137"/>
                                </a:lnTo>
                                <a:lnTo>
                                  <a:pt x="1912937" y="619137"/>
                                </a:lnTo>
                                <a:lnTo>
                                  <a:pt x="1914525" y="617537"/>
                                </a:lnTo>
                                <a:lnTo>
                                  <a:pt x="1914525" y="611200"/>
                                </a:lnTo>
                                <a:close/>
                              </a:path>
                              <a:path w="2905125" h="619760">
                                <a:moveTo>
                                  <a:pt x="1914525" y="1587"/>
                                </a:moveTo>
                                <a:lnTo>
                                  <a:pt x="1912937" y="0"/>
                                </a:lnTo>
                                <a:lnTo>
                                  <a:pt x="1906587" y="0"/>
                                </a:lnTo>
                                <a:lnTo>
                                  <a:pt x="1905000" y="1587"/>
                                </a:lnTo>
                                <a:lnTo>
                                  <a:pt x="1905000" y="7937"/>
                                </a:lnTo>
                                <a:lnTo>
                                  <a:pt x="1906587" y="9525"/>
                                </a:lnTo>
                                <a:lnTo>
                                  <a:pt x="1912937" y="9525"/>
                                </a:lnTo>
                                <a:lnTo>
                                  <a:pt x="1914525" y="7937"/>
                                </a:lnTo>
                                <a:lnTo>
                                  <a:pt x="1914525" y="1587"/>
                                </a:lnTo>
                                <a:close/>
                              </a:path>
                              <a:path w="2905125" h="619760">
                                <a:moveTo>
                                  <a:pt x="1933575" y="611200"/>
                                </a:moveTo>
                                <a:lnTo>
                                  <a:pt x="1931987" y="609612"/>
                                </a:lnTo>
                                <a:lnTo>
                                  <a:pt x="1925637" y="609612"/>
                                </a:lnTo>
                                <a:lnTo>
                                  <a:pt x="1924050" y="611200"/>
                                </a:lnTo>
                                <a:lnTo>
                                  <a:pt x="1924050" y="617537"/>
                                </a:lnTo>
                                <a:lnTo>
                                  <a:pt x="1925637" y="619137"/>
                                </a:lnTo>
                                <a:lnTo>
                                  <a:pt x="1931987" y="619137"/>
                                </a:lnTo>
                                <a:lnTo>
                                  <a:pt x="1933575" y="617537"/>
                                </a:lnTo>
                                <a:lnTo>
                                  <a:pt x="1933575" y="611200"/>
                                </a:lnTo>
                                <a:close/>
                              </a:path>
                              <a:path w="2905125" h="619760">
                                <a:moveTo>
                                  <a:pt x="1933575" y="1587"/>
                                </a:moveTo>
                                <a:lnTo>
                                  <a:pt x="1931987" y="0"/>
                                </a:lnTo>
                                <a:lnTo>
                                  <a:pt x="1925637" y="0"/>
                                </a:lnTo>
                                <a:lnTo>
                                  <a:pt x="1924050" y="1587"/>
                                </a:lnTo>
                                <a:lnTo>
                                  <a:pt x="1924050" y="7937"/>
                                </a:lnTo>
                                <a:lnTo>
                                  <a:pt x="1925637" y="9525"/>
                                </a:lnTo>
                                <a:lnTo>
                                  <a:pt x="1931987" y="9525"/>
                                </a:lnTo>
                                <a:lnTo>
                                  <a:pt x="1933575" y="7937"/>
                                </a:lnTo>
                                <a:lnTo>
                                  <a:pt x="1933575" y="1587"/>
                                </a:lnTo>
                                <a:close/>
                              </a:path>
                              <a:path w="2905125" h="619760">
                                <a:moveTo>
                                  <a:pt x="1952625" y="611200"/>
                                </a:moveTo>
                                <a:lnTo>
                                  <a:pt x="1951037" y="609612"/>
                                </a:lnTo>
                                <a:lnTo>
                                  <a:pt x="1944687" y="609612"/>
                                </a:lnTo>
                                <a:lnTo>
                                  <a:pt x="1943100" y="611200"/>
                                </a:lnTo>
                                <a:lnTo>
                                  <a:pt x="1943100" y="617537"/>
                                </a:lnTo>
                                <a:lnTo>
                                  <a:pt x="1944687" y="619137"/>
                                </a:lnTo>
                                <a:lnTo>
                                  <a:pt x="1951037" y="619137"/>
                                </a:lnTo>
                                <a:lnTo>
                                  <a:pt x="1952625" y="617537"/>
                                </a:lnTo>
                                <a:lnTo>
                                  <a:pt x="1952625" y="611200"/>
                                </a:lnTo>
                                <a:close/>
                              </a:path>
                              <a:path w="2905125" h="619760">
                                <a:moveTo>
                                  <a:pt x="1952625" y="1587"/>
                                </a:moveTo>
                                <a:lnTo>
                                  <a:pt x="1951037" y="0"/>
                                </a:lnTo>
                                <a:lnTo>
                                  <a:pt x="1944687" y="0"/>
                                </a:lnTo>
                                <a:lnTo>
                                  <a:pt x="1943100" y="1587"/>
                                </a:lnTo>
                                <a:lnTo>
                                  <a:pt x="1943100" y="7937"/>
                                </a:lnTo>
                                <a:lnTo>
                                  <a:pt x="1944687" y="9525"/>
                                </a:lnTo>
                                <a:lnTo>
                                  <a:pt x="1951037" y="9525"/>
                                </a:lnTo>
                                <a:lnTo>
                                  <a:pt x="1952625" y="7937"/>
                                </a:lnTo>
                                <a:lnTo>
                                  <a:pt x="1952625" y="1587"/>
                                </a:lnTo>
                                <a:close/>
                              </a:path>
                              <a:path w="2905125" h="619760">
                                <a:moveTo>
                                  <a:pt x="1971675" y="611200"/>
                                </a:moveTo>
                                <a:lnTo>
                                  <a:pt x="1970087" y="609612"/>
                                </a:lnTo>
                                <a:lnTo>
                                  <a:pt x="1963737" y="609612"/>
                                </a:lnTo>
                                <a:lnTo>
                                  <a:pt x="1962150" y="611200"/>
                                </a:lnTo>
                                <a:lnTo>
                                  <a:pt x="1962150" y="617537"/>
                                </a:lnTo>
                                <a:lnTo>
                                  <a:pt x="1963737" y="619137"/>
                                </a:lnTo>
                                <a:lnTo>
                                  <a:pt x="1970087" y="619137"/>
                                </a:lnTo>
                                <a:lnTo>
                                  <a:pt x="1971675" y="617537"/>
                                </a:lnTo>
                                <a:lnTo>
                                  <a:pt x="1971675" y="611200"/>
                                </a:lnTo>
                                <a:close/>
                              </a:path>
                              <a:path w="2905125" h="619760">
                                <a:moveTo>
                                  <a:pt x="1971675" y="1587"/>
                                </a:moveTo>
                                <a:lnTo>
                                  <a:pt x="1970087" y="0"/>
                                </a:lnTo>
                                <a:lnTo>
                                  <a:pt x="1963737" y="0"/>
                                </a:lnTo>
                                <a:lnTo>
                                  <a:pt x="1962150" y="1587"/>
                                </a:lnTo>
                                <a:lnTo>
                                  <a:pt x="1962150" y="7937"/>
                                </a:lnTo>
                                <a:lnTo>
                                  <a:pt x="1963737" y="9525"/>
                                </a:lnTo>
                                <a:lnTo>
                                  <a:pt x="1970087" y="9525"/>
                                </a:lnTo>
                                <a:lnTo>
                                  <a:pt x="1971675" y="7937"/>
                                </a:lnTo>
                                <a:lnTo>
                                  <a:pt x="1971675" y="1587"/>
                                </a:lnTo>
                                <a:close/>
                              </a:path>
                              <a:path w="2905125" h="619760">
                                <a:moveTo>
                                  <a:pt x="1990725" y="611200"/>
                                </a:moveTo>
                                <a:lnTo>
                                  <a:pt x="1989137" y="609612"/>
                                </a:lnTo>
                                <a:lnTo>
                                  <a:pt x="1982787" y="609612"/>
                                </a:lnTo>
                                <a:lnTo>
                                  <a:pt x="1981200" y="611200"/>
                                </a:lnTo>
                                <a:lnTo>
                                  <a:pt x="1981200" y="617537"/>
                                </a:lnTo>
                                <a:lnTo>
                                  <a:pt x="1982787" y="619137"/>
                                </a:lnTo>
                                <a:lnTo>
                                  <a:pt x="1989137" y="619137"/>
                                </a:lnTo>
                                <a:lnTo>
                                  <a:pt x="1990725" y="617537"/>
                                </a:lnTo>
                                <a:lnTo>
                                  <a:pt x="1990725" y="611200"/>
                                </a:lnTo>
                                <a:close/>
                              </a:path>
                              <a:path w="2905125" h="619760">
                                <a:moveTo>
                                  <a:pt x="1990725" y="1587"/>
                                </a:moveTo>
                                <a:lnTo>
                                  <a:pt x="1989137" y="0"/>
                                </a:lnTo>
                                <a:lnTo>
                                  <a:pt x="1982787" y="0"/>
                                </a:lnTo>
                                <a:lnTo>
                                  <a:pt x="1981200" y="1587"/>
                                </a:lnTo>
                                <a:lnTo>
                                  <a:pt x="1981200" y="7937"/>
                                </a:lnTo>
                                <a:lnTo>
                                  <a:pt x="1982787" y="9525"/>
                                </a:lnTo>
                                <a:lnTo>
                                  <a:pt x="1989137" y="9525"/>
                                </a:lnTo>
                                <a:lnTo>
                                  <a:pt x="1990725" y="7937"/>
                                </a:lnTo>
                                <a:lnTo>
                                  <a:pt x="1990725" y="1587"/>
                                </a:lnTo>
                                <a:close/>
                              </a:path>
                              <a:path w="2905125" h="619760">
                                <a:moveTo>
                                  <a:pt x="2009775" y="611200"/>
                                </a:moveTo>
                                <a:lnTo>
                                  <a:pt x="2008187" y="609612"/>
                                </a:lnTo>
                                <a:lnTo>
                                  <a:pt x="2001837" y="609612"/>
                                </a:lnTo>
                                <a:lnTo>
                                  <a:pt x="2000250" y="611200"/>
                                </a:lnTo>
                                <a:lnTo>
                                  <a:pt x="2000250" y="617537"/>
                                </a:lnTo>
                                <a:lnTo>
                                  <a:pt x="2001837" y="619137"/>
                                </a:lnTo>
                                <a:lnTo>
                                  <a:pt x="2008187" y="619137"/>
                                </a:lnTo>
                                <a:lnTo>
                                  <a:pt x="2009775" y="617537"/>
                                </a:lnTo>
                                <a:lnTo>
                                  <a:pt x="2009775" y="611200"/>
                                </a:lnTo>
                                <a:close/>
                              </a:path>
                              <a:path w="2905125" h="619760">
                                <a:moveTo>
                                  <a:pt x="2009775" y="1587"/>
                                </a:moveTo>
                                <a:lnTo>
                                  <a:pt x="2008187" y="0"/>
                                </a:lnTo>
                                <a:lnTo>
                                  <a:pt x="2001837" y="0"/>
                                </a:lnTo>
                                <a:lnTo>
                                  <a:pt x="2000250" y="1587"/>
                                </a:lnTo>
                                <a:lnTo>
                                  <a:pt x="2000250" y="7937"/>
                                </a:lnTo>
                                <a:lnTo>
                                  <a:pt x="2001837" y="9525"/>
                                </a:lnTo>
                                <a:lnTo>
                                  <a:pt x="2008187" y="9525"/>
                                </a:lnTo>
                                <a:lnTo>
                                  <a:pt x="2009775" y="7937"/>
                                </a:lnTo>
                                <a:lnTo>
                                  <a:pt x="2009775" y="1587"/>
                                </a:lnTo>
                                <a:close/>
                              </a:path>
                              <a:path w="2905125" h="619760">
                                <a:moveTo>
                                  <a:pt x="2028825" y="611200"/>
                                </a:moveTo>
                                <a:lnTo>
                                  <a:pt x="2027237" y="609612"/>
                                </a:lnTo>
                                <a:lnTo>
                                  <a:pt x="2020887" y="609612"/>
                                </a:lnTo>
                                <a:lnTo>
                                  <a:pt x="2019300" y="611200"/>
                                </a:lnTo>
                                <a:lnTo>
                                  <a:pt x="2019300" y="617537"/>
                                </a:lnTo>
                                <a:lnTo>
                                  <a:pt x="2020887" y="619137"/>
                                </a:lnTo>
                                <a:lnTo>
                                  <a:pt x="2027237" y="619137"/>
                                </a:lnTo>
                                <a:lnTo>
                                  <a:pt x="2028825" y="617537"/>
                                </a:lnTo>
                                <a:lnTo>
                                  <a:pt x="2028825" y="611200"/>
                                </a:lnTo>
                                <a:close/>
                              </a:path>
                              <a:path w="2905125" h="619760">
                                <a:moveTo>
                                  <a:pt x="2028825" y="1587"/>
                                </a:moveTo>
                                <a:lnTo>
                                  <a:pt x="2027237" y="0"/>
                                </a:lnTo>
                                <a:lnTo>
                                  <a:pt x="2020887" y="0"/>
                                </a:lnTo>
                                <a:lnTo>
                                  <a:pt x="2019300" y="1587"/>
                                </a:lnTo>
                                <a:lnTo>
                                  <a:pt x="2019300" y="7937"/>
                                </a:lnTo>
                                <a:lnTo>
                                  <a:pt x="2020887" y="9525"/>
                                </a:lnTo>
                                <a:lnTo>
                                  <a:pt x="2027237" y="9525"/>
                                </a:lnTo>
                                <a:lnTo>
                                  <a:pt x="2028825" y="7937"/>
                                </a:lnTo>
                                <a:lnTo>
                                  <a:pt x="2028825" y="1587"/>
                                </a:lnTo>
                                <a:close/>
                              </a:path>
                              <a:path w="2905125" h="619760">
                                <a:moveTo>
                                  <a:pt x="2047875" y="611200"/>
                                </a:moveTo>
                                <a:lnTo>
                                  <a:pt x="2046287" y="609612"/>
                                </a:lnTo>
                                <a:lnTo>
                                  <a:pt x="2039937" y="609612"/>
                                </a:lnTo>
                                <a:lnTo>
                                  <a:pt x="2038350" y="611200"/>
                                </a:lnTo>
                                <a:lnTo>
                                  <a:pt x="2038350" y="617537"/>
                                </a:lnTo>
                                <a:lnTo>
                                  <a:pt x="2039937" y="619137"/>
                                </a:lnTo>
                                <a:lnTo>
                                  <a:pt x="2046287" y="619137"/>
                                </a:lnTo>
                                <a:lnTo>
                                  <a:pt x="2047875" y="617537"/>
                                </a:lnTo>
                                <a:lnTo>
                                  <a:pt x="2047875" y="611200"/>
                                </a:lnTo>
                                <a:close/>
                              </a:path>
                              <a:path w="2905125" h="619760">
                                <a:moveTo>
                                  <a:pt x="2047875" y="1587"/>
                                </a:moveTo>
                                <a:lnTo>
                                  <a:pt x="2046287" y="0"/>
                                </a:lnTo>
                                <a:lnTo>
                                  <a:pt x="2039937" y="0"/>
                                </a:lnTo>
                                <a:lnTo>
                                  <a:pt x="2038350" y="1587"/>
                                </a:lnTo>
                                <a:lnTo>
                                  <a:pt x="2038350" y="7937"/>
                                </a:lnTo>
                                <a:lnTo>
                                  <a:pt x="2039937" y="9525"/>
                                </a:lnTo>
                                <a:lnTo>
                                  <a:pt x="2046287" y="9525"/>
                                </a:lnTo>
                                <a:lnTo>
                                  <a:pt x="2047875" y="7937"/>
                                </a:lnTo>
                                <a:lnTo>
                                  <a:pt x="2047875" y="1587"/>
                                </a:lnTo>
                                <a:close/>
                              </a:path>
                              <a:path w="2905125" h="619760">
                                <a:moveTo>
                                  <a:pt x="2066925" y="611200"/>
                                </a:moveTo>
                                <a:lnTo>
                                  <a:pt x="2065337" y="609612"/>
                                </a:lnTo>
                                <a:lnTo>
                                  <a:pt x="2058987" y="609612"/>
                                </a:lnTo>
                                <a:lnTo>
                                  <a:pt x="2057400" y="611200"/>
                                </a:lnTo>
                                <a:lnTo>
                                  <a:pt x="2057400" y="617537"/>
                                </a:lnTo>
                                <a:lnTo>
                                  <a:pt x="2058987" y="619137"/>
                                </a:lnTo>
                                <a:lnTo>
                                  <a:pt x="2065337" y="619137"/>
                                </a:lnTo>
                                <a:lnTo>
                                  <a:pt x="2066925" y="617537"/>
                                </a:lnTo>
                                <a:lnTo>
                                  <a:pt x="2066925" y="611200"/>
                                </a:lnTo>
                                <a:close/>
                              </a:path>
                              <a:path w="2905125" h="619760">
                                <a:moveTo>
                                  <a:pt x="2066925" y="1587"/>
                                </a:moveTo>
                                <a:lnTo>
                                  <a:pt x="2065337" y="0"/>
                                </a:lnTo>
                                <a:lnTo>
                                  <a:pt x="2058987" y="0"/>
                                </a:lnTo>
                                <a:lnTo>
                                  <a:pt x="2057400" y="1587"/>
                                </a:lnTo>
                                <a:lnTo>
                                  <a:pt x="2057400" y="7937"/>
                                </a:lnTo>
                                <a:lnTo>
                                  <a:pt x="2058987" y="9525"/>
                                </a:lnTo>
                                <a:lnTo>
                                  <a:pt x="2065337" y="9525"/>
                                </a:lnTo>
                                <a:lnTo>
                                  <a:pt x="2066925" y="7937"/>
                                </a:lnTo>
                                <a:lnTo>
                                  <a:pt x="2066925" y="1587"/>
                                </a:lnTo>
                                <a:close/>
                              </a:path>
                              <a:path w="2905125" h="619760">
                                <a:moveTo>
                                  <a:pt x="2085975" y="611200"/>
                                </a:moveTo>
                                <a:lnTo>
                                  <a:pt x="2084387" y="609612"/>
                                </a:lnTo>
                                <a:lnTo>
                                  <a:pt x="2078037" y="609612"/>
                                </a:lnTo>
                                <a:lnTo>
                                  <a:pt x="2076450" y="611200"/>
                                </a:lnTo>
                                <a:lnTo>
                                  <a:pt x="2076450" y="617537"/>
                                </a:lnTo>
                                <a:lnTo>
                                  <a:pt x="2078037" y="619137"/>
                                </a:lnTo>
                                <a:lnTo>
                                  <a:pt x="2084387" y="619137"/>
                                </a:lnTo>
                                <a:lnTo>
                                  <a:pt x="2085975" y="617537"/>
                                </a:lnTo>
                                <a:lnTo>
                                  <a:pt x="2085975" y="611200"/>
                                </a:lnTo>
                                <a:close/>
                              </a:path>
                              <a:path w="2905125" h="619760">
                                <a:moveTo>
                                  <a:pt x="2085975" y="1587"/>
                                </a:moveTo>
                                <a:lnTo>
                                  <a:pt x="2084387" y="0"/>
                                </a:lnTo>
                                <a:lnTo>
                                  <a:pt x="2078037" y="0"/>
                                </a:lnTo>
                                <a:lnTo>
                                  <a:pt x="2076450" y="1587"/>
                                </a:lnTo>
                                <a:lnTo>
                                  <a:pt x="2076450" y="7937"/>
                                </a:lnTo>
                                <a:lnTo>
                                  <a:pt x="2078037" y="9525"/>
                                </a:lnTo>
                                <a:lnTo>
                                  <a:pt x="2084387" y="9525"/>
                                </a:lnTo>
                                <a:lnTo>
                                  <a:pt x="2085975" y="7937"/>
                                </a:lnTo>
                                <a:lnTo>
                                  <a:pt x="2085975" y="1587"/>
                                </a:lnTo>
                                <a:close/>
                              </a:path>
                              <a:path w="2905125" h="619760">
                                <a:moveTo>
                                  <a:pt x="2105025" y="611200"/>
                                </a:moveTo>
                                <a:lnTo>
                                  <a:pt x="2103437" y="609612"/>
                                </a:lnTo>
                                <a:lnTo>
                                  <a:pt x="2097087" y="609612"/>
                                </a:lnTo>
                                <a:lnTo>
                                  <a:pt x="2095500" y="611200"/>
                                </a:lnTo>
                                <a:lnTo>
                                  <a:pt x="2095500" y="617537"/>
                                </a:lnTo>
                                <a:lnTo>
                                  <a:pt x="2097087" y="619137"/>
                                </a:lnTo>
                                <a:lnTo>
                                  <a:pt x="2103437" y="619137"/>
                                </a:lnTo>
                                <a:lnTo>
                                  <a:pt x="2105025" y="617537"/>
                                </a:lnTo>
                                <a:lnTo>
                                  <a:pt x="2105025" y="611200"/>
                                </a:lnTo>
                                <a:close/>
                              </a:path>
                              <a:path w="2905125" h="619760">
                                <a:moveTo>
                                  <a:pt x="2105025" y="1587"/>
                                </a:moveTo>
                                <a:lnTo>
                                  <a:pt x="2103437" y="0"/>
                                </a:lnTo>
                                <a:lnTo>
                                  <a:pt x="2097087" y="0"/>
                                </a:lnTo>
                                <a:lnTo>
                                  <a:pt x="2095500" y="1587"/>
                                </a:lnTo>
                                <a:lnTo>
                                  <a:pt x="2095500" y="7937"/>
                                </a:lnTo>
                                <a:lnTo>
                                  <a:pt x="2097087" y="9525"/>
                                </a:lnTo>
                                <a:lnTo>
                                  <a:pt x="2103437" y="9525"/>
                                </a:lnTo>
                                <a:lnTo>
                                  <a:pt x="2105025" y="7937"/>
                                </a:lnTo>
                                <a:lnTo>
                                  <a:pt x="2105025" y="1587"/>
                                </a:lnTo>
                                <a:close/>
                              </a:path>
                              <a:path w="2905125" h="619760">
                                <a:moveTo>
                                  <a:pt x="2124075" y="611200"/>
                                </a:moveTo>
                                <a:lnTo>
                                  <a:pt x="2122487" y="609612"/>
                                </a:lnTo>
                                <a:lnTo>
                                  <a:pt x="2116137" y="609612"/>
                                </a:lnTo>
                                <a:lnTo>
                                  <a:pt x="2114550" y="611200"/>
                                </a:lnTo>
                                <a:lnTo>
                                  <a:pt x="2114550" y="617537"/>
                                </a:lnTo>
                                <a:lnTo>
                                  <a:pt x="2116137" y="619137"/>
                                </a:lnTo>
                                <a:lnTo>
                                  <a:pt x="2122487" y="619137"/>
                                </a:lnTo>
                                <a:lnTo>
                                  <a:pt x="2124075" y="617537"/>
                                </a:lnTo>
                                <a:lnTo>
                                  <a:pt x="2124075" y="611200"/>
                                </a:lnTo>
                                <a:close/>
                              </a:path>
                              <a:path w="2905125" h="619760">
                                <a:moveTo>
                                  <a:pt x="2124075" y="1587"/>
                                </a:moveTo>
                                <a:lnTo>
                                  <a:pt x="2122487" y="0"/>
                                </a:lnTo>
                                <a:lnTo>
                                  <a:pt x="2116137" y="0"/>
                                </a:lnTo>
                                <a:lnTo>
                                  <a:pt x="2114550" y="1587"/>
                                </a:lnTo>
                                <a:lnTo>
                                  <a:pt x="2114550" y="7937"/>
                                </a:lnTo>
                                <a:lnTo>
                                  <a:pt x="2116137" y="9525"/>
                                </a:lnTo>
                                <a:lnTo>
                                  <a:pt x="2122487" y="9525"/>
                                </a:lnTo>
                                <a:lnTo>
                                  <a:pt x="2124075" y="7937"/>
                                </a:lnTo>
                                <a:lnTo>
                                  <a:pt x="2124075" y="1587"/>
                                </a:lnTo>
                                <a:close/>
                              </a:path>
                              <a:path w="2905125" h="619760">
                                <a:moveTo>
                                  <a:pt x="2143125" y="611200"/>
                                </a:moveTo>
                                <a:lnTo>
                                  <a:pt x="2141537" y="609612"/>
                                </a:lnTo>
                                <a:lnTo>
                                  <a:pt x="2135187" y="609612"/>
                                </a:lnTo>
                                <a:lnTo>
                                  <a:pt x="2133600" y="611200"/>
                                </a:lnTo>
                                <a:lnTo>
                                  <a:pt x="2133600" y="617537"/>
                                </a:lnTo>
                                <a:lnTo>
                                  <a:pt x="2135187" y="619137"/>
                                </a:lnTo>
                                <a:lnTo>
                                  <a:pt x="2141537" y="619137"/>
                                </a:lnTo>
                                <a:lnTo>
                                  <a:pt x="2143125" y="617537"/>
                                </a:lnTo>
                                <a:lnTo>
                                  <a:pt x="2143125" y="611200"/>
                                </a:lnTo>
                                <a:close/>
                              </a:path>
                              <a:path w="2905125" h="619760">
                                <a:moveTo>
                                  <a:pt x="2143125" y="1587"/>
                                </a:moveTo>
                                <a:lnTo>
                                  <a:pt x="2141537" y="0"/>
                                </a:lnTo>
                                <a:lnTo>
                                  <a:pt x="2135187" y="0"/>
                                </a:lnTo>
                                <a:lnTo>
                                  <a:pt x="2133600" y="1587"/>
                                </a:lnTo>
                                <a:lnTo>
                                  <a:pt x="2133600" y="7937"/>
                                </a:lnTo>
                                <a:lnTo>
                                  <a:pt x="2135187" y="9525"/>
                                </a:lnTo>
                                <a:lnTo>
                                  <a:pt x="2141537" y="9525"/>
                                </a:lnTo>
                                <a:lnTo>
                                  <a:pt x="2143125" y="7937"/>
                                </a:lnTo>
                                <a:lnTo>
                                  <a:pt x="2143125" y="1587"/>
                                </a:lnTo>
                                <a:close/>
                              </a:path>
                              <a:path w="2905125" h="619760">
                                <a:moveTo>
                                  <a:pt x="2162175" y="611200"/>
                                </a:moveTo>
                                <a:lnTo>
                                  <a:pt x="2160587" y="609612"/>
                                </a:lnTo>
                                <a:lnTo>
                                  <a:pt x="2154237" y="609612"/>
                                </a:lnTo>
                                <a:lnTo>
                                  <a:pt x="2152650" y="611200"/>
                                </a:lnTo>
                                <a:lnTo>
                                  <a:pt x="2152650" y="617537"/>
                                </a:lnTo>
                                <a:lnTo>
                                  <a:pt x="2154237" y="619137"/>
                                </a:lnTo>
                                <a:lnTo>
                                  <a:pt x="2160587" y="619137"/>
                                </a:lnTo>
                                <a:lnTo>
                                  <a:pt x="2162175" y="617537"/>
                                </a:lnTo>
                                <a:lnTo>
                                  <a:pt x="2162175" y="611200"/>
                                </a:lnTo>
                                <a:close/>
                              </a:path>
                              <a:path w="2905125" h="619760">
                                <a:moveTo>
                                  <a:pt x="2162175" y="1587"/>
                                </a:moveTo>
                                <a:lnTo>
                                  <a:pt x="2160587" y="0"/>
                                </a:lnTo>
                                <a:lnTo>
                                  <a:pt x="2154237" y="0"/>
                                </a:lnTo>
                                <a:lnTo>
                                  <a:pt x="2152650" y="1587"/>
                                </a:lnTo>
                                <a:lnTo>
                                  <a:pt x="2152650" y="7937"/>
                                </a:lnTo>
                                <a:lnTo>
                                  <a:pt x="2154237" y="9525"/>
                                </a:lnTo>
                                <a:lnTo>
                                  <a:pt x="2160587" y="9525"/>
                                </a:lnTo>
                                <a:lnTo>
                                  <a:pt x="2162175" y="7937"/>
                                </a:lnTo>
                                <a:lnTo>
                                  <a:pt x="2162175" y="1587"/>
                                </a:lnTo>
                                <a:close/>
                              </a:path>
                              <a:path w="2905125" h="619760">
                                <a:moveTo>
                                  <a:pt x="2181225" y="611200"/>
                                </a:moveTo>
                                <a:lnTo>
                                  <a:pt x="2179637" y="609612"/>
                                </a:lnTo>
                                <a:lnTo>
                                  <a:pt x="2173287" y="609612"/>
                                </a:lnTo>
                                <a:lnTo>
                                  <a:pt x="2171700" y="611200"/>
                                </a:lnTo>
                                <a:lnTo>
                                  <a:pt x="2171700" y="617537"/>
                                </a:lnTo>
                                <a:lnTo>
                                  <a:pt x="2173287" y="619137"/>
                                </a:lnTo>
                                <a:lnTo>
                                  <a:pt x="2179637" y="619137"/>
                                </a:lnTo>
                                <a:lnTo>
                                  <a:pt x="2181225" y="617537"/>
                                </a:lnTo>
                                <a:lnTo>
                                  <a:pt x="2181225" y="611200"/>
                                </a:lnTo>
                                <a:close/>
                              </a:path>
                              <a:path w="2905125" h="619760">
                                <a:moveTo>
                                  <a:pt x="2181225" y="1587"/>
                                </a:moveTo>
                                <a:lnTo>
                                  <a:pt x="2179637" y="0"/>
                                </a:lnTo>
                                <a:lnTo>
                                  <a:pt x="2173287" y="0"/>
                                </a:lnTo>
                                <a:lnTo>
                                  <a:pt x="2171700" y="1587"/>
                                </a:lnTo>
                                <a:lnTo>
                                  <a:pt x="2171700" y="7937"/>
                                </a:lnTo>
                                <a:lnTo>
                                  <a:pt x="2173287" y="9525"/>
                                </a:lnTo>
                                <a:lnTo>
                                  <a:pt x="2179637" y="9525"/>
                                </a:lnTo>
                                <a:lnTo>
                                  <a:pt x="2181225" y="7937"/>
                                </a:lnTo>
                                <a:lnTo>
                                  <a:pt x="2181225" y="1587"/>
                                </a:lnTo>
                                <a:close/>
                              </a:path>
                              <a:path w="2905125" h="619760">
                                <a:moveTo>
                                  <a:pt x="2200275" y="611200"/>
                                </a:moveTo>
                                <a:lnTo>
                                  <a:pt x="2198687" y="609612"/>
                                </a:lnTo>
                                <a:lnTo>
                                  <a:pt x="2192337" y="609612"/>
                                </a:lnTo>
                                <a:lnTo>
                                  <a:pt x="2190750" y="611200"/>
                                </a:lnTo>
                                <a:lnTo>
                                  <a:pt x="2190750" y="617537"/>
                                </a:lnTo>
                                <a:lnTo>
                                  <a:pt x="2192337" y="619137"/>
                                </a:lnTo>
                                <a:lnTo>
                                  <a:pt x="2198687" y="619137"/>
                                </a:lnTo>
                                <a:lnTo>
                                  <a:pt x="2200275" y="617537"/>
                                </a:lnTo>
                                <a:lnTo>
                                  <a:pt x="2200275" y="611200"/>
                                </a:lnTo>
                                <a:close/>
                              </a:path>
                              <a:path w="2905125" h="619760">
                                <a:moveTo>
                                  <a:pt x="2200275" y="1587"/>
                                </a:moveTo>
                                <a:lnTo>
                                  <a:pt x="2198687" y="0"/>
                                </a:lnTo>
                                <a:lnTo>
                                  <a:pt x="2192337" y="0"/>
                                </a:lnTo>
                                <a:lnTo>
                                  <a:pt x="2190750" y="1587"/>
                                </a:lnTo>
                                <a:lnTo>
                                  <a:pt x="2190750" y="7937"/>
                                </a:lnTo>
                                <a:lnTo>
                                  <a:pt x="2192337" y="9525"/>
                                </a:lnTo>
                                <a:lnTo>
                                  <a:pt x="2198687" y="9525"/>
                                </a:lnTo>
                                <a:lnTo>
                                  <a:pt x="2200275" y="7937"/>
                                </a:lnTo>
                                <a:lnTo>
                                  <a:pt x="2200275" y="1587"/>
                                </a:lnTo>
                                <a:close/>
                              </a:path>
                              <a:path w="2905125" h="619760">
                                <a:moveTo>
                                  <a:pt x="2219325" y="611200"/>
                                </a:moveTo>
                                <a:lnTo>
                                  <a:pt x="2217737" y="609612"/>
                                </a:lnTo>
                                <a:lnTo>
                                  <a:pt x="2211387" y="609612"/>
                                </a:lnTo>
                                <a:lnTo>
                                  <a:pt x="2209800" y="611200"/>
                                </a:lnTo>
                                <a:lnTo>
                                  <a:pt x="2209800" y="617537"/>
                                </a:lnTo>
                                <a:lnTo>
                                  <a:pt x="2211387" y="619137"/>
                                </a:lnTo>
                                <a:lnTo>
                                  <a:pt x="2217737" y="619137"/>
                                </a:lnTo>
                                <a:lnTo>
                                  <a:pt x="2219325" y="617537"/>
                                </a:lnTo>
                                <a:lnTo>
                                  <a:pt x="2219325" y="611200"/>
                                </a:lnTo>
                                <a:close/>
                              </a:path>
                              <a:path w="2905125" h="619760">
                                <a:moveTo>
                                  <a:pt x="2219325" y="1587"/>
                                </a:moveTo>
                                <a:lnTo>
                                  <a:pt x="2217737" y="0"/>
                                </a:lnTo>
                                <a:lnTo>
                                  <a:pt x="2211387" y="0"/>
                                </a:lnTo>
                                <a:lnTo>
                                  <a:pt x="2209800" y="1587"/>
                                </a:lnTo>
                                <a:lnTo>
                                  <a:pt x="2209800" y="7937"/>
                                </a:lnTo>
                                <a:lnTo>
                                  <a:pt x="2211387" y="9525"/>
                                </a:lnTo>
                                <a:lnTo>
                                  <a:pt x="2217737" y="9525"/>
                                </a:lnTo>
                                <a:lnTo>
                                  <a:pt x="2219325" y="7937"/>
                                </a:lnTo>
                                <a:lnTo>
                                  <a:pt x="2219325" y="1587"/>
                                </a:lnTo>
                                <a:close/>
                              </a:path>
                              <a:path w="2905125" h="619760">
                                <a:moveTo>
                                  <a:pt x="2238375" y="611200"/>
                                </a:moveTo>
                                <a:lnTo>
                                  <a:pt x="2236787" y="609612"/>
                                </a:lnTo>
                                <a:lnTo>
                                  <a:pt x="2230437" y="609612"/>
                                </a:lnTo>
                                <a:lnTo>
                                  <a:pt x="2228850" y="611200"/>
                                </a:lnTo>
                                <a:lnTo>
                                  <a:pt x="2228850" y="617537"/>
                                </a:lnTo>
                                <a:lnTo>
                                  <a:pt x="2230437" y="619137"/>
                                </a:lnTo>
                                <a:lnTo>
                                  <a:pt x="2236787" y="619137"/>
                                </a:lnTo>
                                <a:lnTo>
                                  <a:pt x="2238375" y="617537"/>
                                </a:lnTo>
                                <a:lnTo>
                                  <a:pt x="2238375" y="611200"/>
                                </a:lnTo>
                                <a:close/>
                              </a:path>
                              <a:path w="2905125" h="619760">
                                <a:moveTo>
                                  <a:pt x="2238375" y="1587"/>
                                </a:moveTo>
                                <a:lnTo>
                                  <a:pt x="2236787" y="0"/>
                                </a:lnTo>
                                <a:lnTo>
                                  <a:pt x="2230437" y="0"/>
                                </a:lnTo>
                                <a:lnTo>
                                  <a:pt x="2228850" y="1587"/>
                                </a:lnTo>
                                <a:lnTo>
                                  <a:pt x="2228850" y="7937"/>
                                </a:lnTo>
                                <a:lnTo>
                                  <a:pt x="2230437" y="9525"/>
                                </a:lnTo>
                                <a:lnTo>
                                  <a:pt x="2236787" y="9525"/>
                                </a:lnTo>
                                <a:lnTo>
                                  <a:pt x="2238375" y="7937"/>
                                </a:lnTo>
                                <a:lnTo>
                                  <a:pt x="2238375" y="1587"/>
                                </a:lnTo>
                                <a:close/>
                              </a:path>
                              <a:path w="2905125" h="619760">
                                <a:moveTo>
                                  <a:pt x="2257425" y="611200"/>
                                </a:moveTo>
                                <a:lnTo>
                                  <a:pt x="2255837" y="609612"/>
                                </a:lnTo>
                                <a:lnTo>
                                  <a:pt x="2249487" y="609612"/>
                                </a:lnTo>
                                <a:lnTo>
                                  <a:pt x="2247900" y="611200"/>
                                </a:lnTo>
                                <a:lnTo>
                                  <a:pt x="2247900" y="617537"/>
                                </a:lnTo>
                                <a:lnTo>
                                  <a:pt x="2249487" y="619137"/>
                                </a:lnTo>
                                <a:lnTo>
                                  <a:pt x="2255837" y="619137"/>
                                </a:lnTo>
                                <a:lnTo>
                                  <a:pt x="2257425" y="617537"/>
                                </a:lnTo>
                                <a:lnTo>
                                  <a:pt x="2257425" y="611200"/>
                                </a:lnTo>
                                <a:close/>
                              </a:path>
                              <a:path w="2905125" h="619760">
                                <a:moveTo>
                                  <a:pt x="2257425" y="1587"/>
                                </a:moveTo>
                                <a:lnTo>
                                  <a:pt x="2255837" y="0"/>
                                </a:lnTo>
                                <a:lnTo>
                                  <a:pt x="2249487" y="0"/>
                                </a:lnTo>
                                <a:lnTo>
                                  <a:pt x="2247900" y="1587"/>
                                </a:lnTo>
                                <a:lnTo>
                                  <a:pt x="2247900" y="7937"/>
                                </a:lnTo>
                                <a:lnTo>
                                  <a:pt x="2249487" y="9525"/>
                                </a:lnTo>
                                <a:lnTo>
                                  <a:pt x="2255837" y="9525"/>
                                </a:lnTo>
                                <a:lnTo>
                                  <a:pt x="2257425" y="7937"/>
                                </a:lnTo>
                                <a:lnTo>
                                  <a:pt x="2257425" y="1587"/>
                                </a:lnTo>
                                <a:close/>
                              </a:path>
                              <a:path w="2905125" h="619760">
                                <a:moveTo>
                                  <a:pt x="2276475" y="611200"/>
                                </a:moveTo>
                                <a:lnTo>
                                  <a:pt x="2274887" y="609612"/>
                                </a:lnTo>
                                <a:lnTo>
                                  <a:pt x="2268537" y="609612"/>
                                </a:lnTo>
                                <a:lnTo>
                                  <a:pt x="2266950" y="611200"/>
                                </a:lnTo>
                                <a:lnTo>
                                  <a:pt x="2266950" y="617537"/>
                                </a:lnTo>
                                <a:lnTo>
                                  <a:pt x="2268537" y="619137"/>
                                </a:lnTo>
                                <a:lnTo>
                                  <a:pt x="2274887" y="619137"/>
                                </a:lnTo>
                                <a:lnTo>
                                  <a:pt x="2276475" y="617537"/>
                                </a:lnTo>
                                <a:lnTo>
                                  <a:pt x="2276475" y="611200"/>
                                </a:lnTo>
                                <a:close/>
                              </a:path>
                              <a:path w="2905125" h="619760">
                                <a:moveTo>
                                  <a:pt x="2276475" y="1587"/>
                                </a:moveTo>
                                <a:lnTo>
                                  <a:pt x="2274887" y="0"/>
                                </a:lnTo>
                                <a:lnTo>
                                  <a:pt x="2268537" y="0"/>
                                </a:lnTo>
                                <a:lnTo>
                                  <a:pt x="2266950" y="1587"/>
                                </a:lnTo>
                                <a:lnTo>
                                  <a:pt x="2266950" y="7937"/>
                                </a:lnTo>
                                <a:lnTo>
                                  <a:pt x="2268537" y="9525"/>
                                </a:lnTo>
                                <a:lnTo>
                                  <a:pt x="2274887" y="9525"/>
                                </a:lnTo>
                                <a:lnTo>
                                  <a:pt x="2276475" y="7937"/>
                                </a:lnTo>
                                <a:lnTo>
                                  <a:pt x="2276475" y="1587"/>
                                </a:lnTo>
                                <a:close/>
                              </a:path>
                              <a:path w="2905125" h="619760">
                                <a:moveTo>
                                  <a:pt x="2295525" y="611200"/>
                                </a:moveTo>
                                <a:lnTo>
                                  <a:pt x="2293937" y="609612"/>
                                </a:lnTo>
                                <a:lnTo>
                                  <a:pt x="2287587" y="609612"/>
                                </a:lnTo>
                                <a:lnTo>
                                  <a:pt x="2286000" y="611200"/>
                                </a:lnTo>
                                <a:lnTo>
                                  <a:pt x="2286000" y="617537"/>
                                </a:lnTo>
                                <a:lnTo>
                                  <a:pt x="2287587" y="619137"/>
                                </a:lnTo>
                                <a:lnTo>
                                  <a:pt x="2293937" y="619137"/>
                                </a:lnTo>
                                <a:lnTo>
                                  <a:pt x="2295525" y="617537"/>
                                </a:lnTo>
                                <a:lnTo>
                                  <a:pt x="2295525" y="611200"/>
                                </a:lnTo>
                                <a:close/>
                              </a:path>
                              <a:path w="2905125" h="619760">
                                <a:moveTo>
                                  <a:pt x="2295525" y="1587"/>
                                </a:moveTo>
                                <a:lnTo>
                                  <a:pt x="2293937" y="0"/>
                                </a:lnTo>
                                <a:lnTo>
                                  <a:pt x="2287587" y="0"/>
                                </a:lnTo>
                                <a:lnTo>
                                  <a:pt x="2286000" y="1587"/>
                                </a:lnTo>
                                <a:lnTo>
                                  <a:pt x="2286000" y="7937"/>
                                </a:lnTo>
                                <a:lnTo>
                                  <a:pt x="2287587" y="9525"/>
                                </a:lnTo>
                                <a:lnTo>
                                  <a:pt x="2293937" y="9525"/>
                                </a:lnTo>
                                <a:lnTo>
                                  <a:pt x="2295525" y="7937"/>
                                </a:lnTo>
                                <a:lnTo>
                                  <a:pt x="2295525" y="1587"/>
                                </a:lnTo>
                                <a:close/>
                              </a:path>
                              <a:path w="2905125" h="619760">
                                <a:moveTo>
                                  <a:pt x="2314575" y="611200"/>
                                </a:moveTo>
                                <a:lnTo>
                                  <a:pt x="2312987" y="609612"/>
                                </a:lnTo>
                                <a:lnTo>
                                  <a:pt x="2306637" y="609612"/>
                                </a:lnTo>
                                <a:lnTo>
                                  <a:pt x="2305050" y="611200"/>
                                </a:lnTo>
                                <a:lnTo>
                                  <a:pt x="2305050" y="617537"/>
                                </a:lnTo>
                                <a:lnTo>
                                  <a:pt x="2306637" y="619137"/>
                                </a:lnTo>
                                <a:lnTo>
                                  <a:pt x="2312987" y="619137"/>
                                </a:lnTo>
                                <a:lnTo>
                                  <a:pt x="2314575" y="617537"/>
                                </a:lnTo>
                                <a:lnTo>
                                  <a:pt x="2314575" y="611200"/>
                                </a:lnTo>
                                <a:close/>
                              </a:path>
                              <a:path w="2905125" h="619760">
                                <a:moveTo>
                                  <a:pt x="2314575" y="1587"/>
                                </a:moveTo>
                                <a:lnTo>
                                  <a:pt x="2312987" y="0"/>
                                </a:lnTo>
                                <a:lnTo>
                                  <a:pt x="2306637" y="0"/>
                                </a:lnTo>
                                <a:lnTo>
                                  <a:pt x="2305050" y="1587"/>
                                </a:lnTo>
                                <a:lnTo>
                                  <a:pt x="2305050" y="7937"/>
                                </a:lnTo>
                                <a:lnTo>
                                  <a:pt x="2306637" y="9525"/>
                                </a:lnTo>
                                <a:lnTo>
                                  <a:pt x="2312987" y="9525"/>
                                </a:lnTo>
                                <a:lnTo>
                                  <a:pt x="2314575" y="7937"/>
                                </a:lnTo>
                                <a:lnTo>
                                  <a:pt x="2314575" y="1587"/>
                                </a:lnTo>
                                <a:close/>
                              </a:path>
                              <a:path w="2905125" h="619760">
                                <a:moveTo>
                                  <a:pt x="2333625" y="611200"/>
                                </a:moveTo>
                                <a:lnTo>
                                  <a:pt x="2332037" y="609612"/>
                                </a:lnTo>
                                <a:lnTo>
                                  <a:pt x="2325687" y="609612"/>
                                </a:lnTo>
                                <a:lnTo>
                                  <a:pt x="2324100" y="611200"/>
                                </a:lnTo>
                                <a:lnTo>
                                  <a:pt x="2324100" y="617537"/>
                                </a:lnTo>
                                <a:lnTo>
                                  <a:pt x="2325687" y="619137"/>
                                </a:lnTo>
                                <a:lnTo>
                                  <a:pt x="2332037" y="619137"/>
                                </a:lnTo>
                                <a:lnTo>
                                  <a:pt x="2333625" y="617537"/>
                                </a:lnTo>
                                <a:lnTo>
                                  <a:pt x="2333625" y="611200"/>
                                </a:lnTo>
                                <a:close/>
                              </a:path>
                              <a:path w="2905125" h="619760">
                                <a:moveTo>
                                  <a:pt x="2333625" y="1587"/>
                                </a:moveTo>
                                <a:lnTo>
                                  <a:pt x="2332037" y="0"/>
                                </a:lnTo>
                                <a:lnTo>
                                  <a:pt x="2325687" y="0"/>
                                </a:lnTo>
                                <a:lnTo>
                                  <a:pt x="2324100" y="1587"/>
                                </a:lnTo>
                                <a:lnTo>
                                  <a:pt x="2324100" y="7937"/>
                                </a:lnTo>
                                <a:lnTo>
                                  <a:pt x="2325687" y="9525"/>
                                </a:lnTo>
                                <a:lnTo>
                                  <a:pt x="2332037" y="9525"/>
                                </a:lnTo>
                                <a:lnTo>
                                  <a:pt x="2333625" y="7937"/>
                                </a:lnTo>
                                <a:lnTo>
                                  <a:pt x="2333625" y="1587"/>
                                </a:lnTo>
                                <a:close/>
                              </a:path>
                              <a:path w="2905125" h="619760">
                                <a:moveTo>
                                  <a:pt x="2352675" y="611200"/>
                                </a:moveTo>
                                <a:lnTo>
                                  <a:pt x="2351087" y="609612"/>
                                </a:lnTo>
                                <a:lnTo>
                                  <a:pt x="2344737" y="609612"/>
                                </a:lnTo>
                                <a:lnTo>
                                  <a:pt x="2343150" y="611200"/>
                                </a:lnTo>
                                <a:lnTo>
                                  <a:pt x="2343150" y="617537"/>
                                </a:lnTo>
                                <a:lnTo>
                                  <a:pt x="2344737" y="619137"/>
                                </a:lnTo>
                                <a:lnTo>
                                  <a:pt x="2351087" y="619137"/>
                                </a:lnTo>
                                <a:lnTo>
                                  <a:pt x="2352675" y="617537"/>
                                </a:lnTo>
                                <a:lnTo>
                                  <a:pt x="2352675" y="611200"/>
                                </a:lnTo>
                                <a:close/>
                              </a:path>
                              <a:path w="2905125" h="619760">
                                <a:moveTo>
                                  <a:pt x="2352675" y="1587"/>
                                </a:moveTo>
                                <a:lnTo>
                                  <a:pt x="2351087" y="0"/>
                                </a:lnTo>
                                <a:lnTo>
                                  <a:pt x="2344737" y="0"/>
                                </a:lnTo>
                                <a:lnTo>
                                  <a:pt x="2343150" y="1587"/>
                                </a:lnTo>
                                <a:lnTo>
                                  <a:pt x="2343150" y="7937"/>
                                </a:lnTo>
                                <a:lnTo>
                                  <a:pt x="2344737" y="9525"/>
                                </a:lnTo>
                                <a:lnTo>
                                  <a:pt x="2351087" y="9525"/>
                                </a:lnTo>
                                <a:lnTo>
                                  <a:pt x="2352675" y="7937"/>
                                </a:lnTo>
                                <a:lnTo>
                                  <a:pt x="2352675" y="1587"/>
                                </a:lnTo>
                                <a:close/>
                              </a:path>
                              <a:path w="2905125" h="619760">
                                <a:moveTo>
                                  <a:pt x="2371725" y="611200"/>
                                </a:moveTo>
                                <a:lnTo>
                                  <a:pt x="2370137" y="609612"/>
                                </a:lnTo>
                                <a:lnTo>
                                  <a:pt x="2363787" y="609612"/>
                                </a:lnTo>
                                <a:lnTo>
                                  <a:pt x="2362200" y="611200"/>
                                </a:lnTo>
                                <a:lnTo>
                                  <a:pt x="2362200" y="617537"/>
                                </a:lnTo>
                                <a:lnTo>
                                  <a:pt x="2363787" y="619137"/>
                                </a:lnTo>
                                <a:lnTo>
                                  <a:pt x="2370137" y="619137"/>
                                </a:lnTo>
                                <a:lnTo>
                                  <a:pt x="2371725" y="617537"/>
                                </a:lnTo>
                                <a:lnTo>
                                  <a:pt x="2371725" y="611200"/>
                                </a:lnTo>
                                <a:close/>
                              </a:path>
                              <a:path w="2905125" h="619760">
                                <a:moveTo>
                                  <a:pt x="2371725" y="1587"/>
                                </a:moveTo>
                                <a:lnTo>
                                  <a:pt x="2370137" y="0"/>
                                </a:lnTo>
                                <a:lnTo>
                                  <a:pt x="2363787" y="0"/>
                                </a:lnTo>
                                <a:lnTo>
                                  <a:pt x="2362200" y="1587"/>
                                </a:lnTo>
                                <a:lnTo>
                                  <a:pt x="2362200" y="7937"/>
                                </a:lnTo>
                                <a:lnTo>
                                  <a:pt x="2363787" y="9525"/>
                                </a:lnTo>
                                <a:lnTo>
                                  <a:pt x="2370137" y="9525"/>
                                </a:lnTo>
                                <a:lnTo>
                                  <a:pt x="2371725" y="7937"/>
                                </a:lnTo>
                                <a:lnTo>
                                  <a:pt x="2371725" y="1587"/>
                                </a:lnTo>
                                <a:close/>
                              </a:path>
                              <a:path w="2905125" h="619760">
                                <a:moveTo>
                                  <a:pt x="2390775" y="611200"/>
                                </a:moveTo>
                                <a:lnTo>
                                  <a:pt x="2389187" y="609612"/>
                                </a:lnTo>
                                <a:lnTo>
                                  <a:pt x="2382837" y="609612"/>
                                </a:lnTo>
                                <a:lnTo>
                                  <a:pt x="2381250" y="611200"/>
                                </a:lnTo>
                                <a:lnTo>
                                  <a:pt x="2381250" y="617537"/>
                                </a:lnTo>
                                <a:lnTo>
                                  <a:pt x="2382837" y="619137"/>
                                </a:lnTo>
                                <a:lnTo>
                                  <a:pt x="2389187" y="619137"/>
                                </a:lnTo>
                                <a:lnTo>
                                  <a:pt x="2390775" y="617537"/>
                                </a:lnTo>
                                <a:lnTo>
                                  <a:pt x="2390775" y="611200"/>
                                </a:lnTo>
                                <a:close/>
                              </a:path>
                              <a:path w="2905125" h="619760">
                                <a:moveTo>
                                  <a:pt x="2390775" y="1587"/>
                                </a:moveTo>
                                <a:lnTo>
                                  <a:pt x="2389187" y="0"/>
                                </a:lnTo>
                                <a:lnTo>
                                  <a:pt x="2382837" y="0"/>
                                </a:lnTo>
                                <a:lnTo>
                                  <a:pt x="2381250" y="1587"/>
                                </a:lnTo>
                                <a:lnTo>
                                  <a:pt x="2381250" y="7937"/>
                                </a:lnTo>
                                <a:lnTo>
                                  <a:pt x="2382837" y="9525"/>
                                </a:lnTo>
                                <a:lnTo>
                                  <a:pt x="2389187" y="9525"/>
                                </a:lnTo>
                                <a:lnTo>
                                  <a:pt x="2390775" y="7937"/>
                                </a:lnTo>
                                <a:lnTo>
                                  <a:pt x="2390775" y="1587"/>
                                </a:lnTo>
                                <a:close/>
                              </a:path>
                              <a:path w="2905125" h="619760">
                                <a:moveTo>
                                  <a:pt x="2409825" y="611200"/>
                                </a:moveTo>
                                <a:lnTo>
                                  <a:pt x="2408237" y="609612"/>
                                </a:lnTo>
                                <a:lnTo>
                                  <a:pt x="2401887" y="609612"/>
                                </a:lnTo>
                                <a:lnTo>
                                  <a:pt x="2400300" y="611200"/>
                                </a:lnTo>
                                <a:lnTo>
                                  <a:pt x="2400300" y="617537"/>
                                </a:lnTo>
                                <a:lnTo>
                                  <a:pt x="2401887" y="619137"/>
                                </a:lnTo>
                                <a:lnTo>
                                  <a:pt x="2408237" y="619137"/>
                                </a:lnTo>
                                <a:lnTo>
                                  <a:pt x="2409825" y="617537"/>
                                </a:lnTo>
                                <a:lnTo>
                                  <a:pt x="2409825" y="611200"/>
                                </a:lnTo>
                                <a:close/>
                              </a:path>
                              <a:path w="2905125" h="619760">
                                <a:moveTo>
                                  <a:pt x="2409825" y="1587"/>
                                </a:moveTo>
                                <a:lnTo>
                                  <a:pt x="2408237" y="0"/>
                                </a:lnTo>
                                <a:lnTo>
                                  <a:pt x="2401887" y="0"/>
                                </a:lnTo>
                                <a:lnTo>
                                  <a:pt x="2400300" y="1587"/>
                                </a:lnTo>
                                <a:lnTo>
                                  <a:pt x="2400300" y="7937"/>
                                </a:lnTo>
                                <a:lnTo>
                                  <a:pt x="2401887" y="9525"/>
                                </a:lnTo>
                                <a:lnTo>
                                  <a:pt x="2408237" y="9525"/>
                                </a:lnTo>
                                <a:lnTo>
                                  <a:pt x="2409825" y="7937"/>
                                </a:lnTo>
                                <a:lnTo>
                                  <a:pt x="2409825" y="1587"/>
                                </a:lnTo>
                                <a:close/>
                              </a:path>
                              <a:path w="2905125" h="619760">
                                <a:moveTo>
                                  <a:pt x="2428875" y="611200"/>
                                </a:moveTo>
                                <a:lnTo>
                                  <a:pt x="2427287" y="609612"/>
                                </a:lnTo>
                                <a:lnTo>
                                  <a:pt x="2420937" y="609612"/>
                                </a:lnTo>
                                <a:lnTo>
                                  <a:pt x="2419350" y="611200"/>
                                </a:lnTo>
                                <a:lnTo>
                                  <a:pt x="2419350" y="617537"/>
                                </a:lnTo>
                                <a:lnTo>
                                  <a:pt x="2420937" y="619137"/>
                                </a:lnTo>
                                <a:lnTo>
                                  <a:pt x="2427287" y="619137"/>
                                </a:lnTo>
                                <a:lnTo>
                                  <a:pt x="2428875" y="617537"/>
                                </a:lnTo>
                                <a:lnTo>
                                  <a:pt x="2428875" y="611200"/>
                                </a:lnTo>
                                <a:close/>
                              </a:path>
                              <a:path w="2905125" h="619760">
                                <a:moveTo>
                                  <a:pt x="2428875" y="1587"/>
                                </a:moveTo>
                                <a:lnTo>
                                  <a:pt x="2427287" y="0"/>
                                </a:lnTo>
                                <a:lnTo>
                                  <a:pt x="2420937" y="0"/>
                                </a:lnTo>
                                <a:lnTo>
                                  <a:pt x="2419350" y="1587"/>
                                </a:lnTo>
                                <a:lnTo>
                                  <a:pt x="2419350" y="7937"/>
                                </a:lnTo>
                                <a:lnTo>
                                  <a:pt x="2420937" y="9525"/>
                                </a:lnTo>
                                <a:lnTo>
                                  <a:pt x="2427287" y="9525"/>
                                </a:lnTo>
                                <a:lnTo>
                                  <a:pt x="2428875" y="7937"/>
                                </a:lnTo>
                                <a:lnTo>
                                  <a:pt x="2428875" y="1587"/>
                                </a:lnTo>
                                <a:close/>
                              </a:path>
                              <a:path w="2905125" h="619760">
                                <a:moveTo>
                                  <a:pt x="2447925" y="611200"/>
                                </a:moveTo>
                                <a:lnTo>
                                  <a:pt x="2446337" y="609612"/>
                                </a:lnTo>
                                <a:lnTo>
                                  <a:pt x="2439987" y="609612"/>
                                </a:lnTo>
                                <a:lnTo>
                                  <a:pt x="2438400" y="611200"/>
                                </a:lnTo>
                                <a:lnTo>
                                  <a:pt x="2438400" y="617537"/>
                                </a:lnTo>
                                <a:lnTo>
                                  <a:pt x="2439987" y="619137"/>
                                </a:lnTo>
                                <a:lnTo>
                                  <a:pt x="2446337" y="619137"/>
                                </a:lnTo>
                                <a:lnTo>
                                  <a:pt x="2447925" y="617537"/>
                                </a:lnTo>
                                <a:lnTo>
                                  <a:pt x="2447925" y="611200"/>
                                </a:lnTo>
                                <a:close/>
                              </a:path>
                              <a:path w="2905125" h="619760">
                                <a:moveTo>
                                  <a:pt x="2447925" y="1587"/>
                                </a:moveTo>
                                <a:lnTo>
                                  <a:pt x="2446337" y="0"/>
                                </a:lnTo>
                                <a:lnTo>
                                  <a:pt x="2439987" y="0"/>
                                </a:lnTo>
                                <a:lnTo>
                                  <a:pt x="2438400" y="1587"/>
                                </a:lnTo>
                                <a:lnTo>
                                  <a:pt x="2438400" y="7937"/>
                                </a:lnTo>
                                <a:lnTo>
                                  <a:pt x="2439987" y="9525"/>
                                </a:lnTo>
                                <a:lnTo>
                                  <a:pt x="2446337" y="9525"/>
                                </a:lnTo>
                                <a:lnTo>
                                  <a:pt x="2447925" y="7937"/>
                                </a:lnTo>
                                <a:lnTo>
                                  <a:pt x="2447925" y="1587"/>
                                </a:lnTo>
                                <a:close/>
                              </a:path>
                              <a:path w="2905125" h="619760">
                                <a:moveTo>
                                  <a:pt x="2466975" y="611200"/>
                                </a:moveTo>
                                <a:lnTo>
                                  <a:pt x="2465387" y="609612"/>
                                </a:lnTo>
                                <a:lnTo>
                                  <a:pt x="2459037" y="609612"/>
                                </a:lnTo>
                                <a:lnTo>
                                  <a:pt x="2457450" y="611200"/>
                                </a:lnTo>
                                <a:lnTo>
                                  <a:pt x="2457450" y="617537"/>
                                </a:lnTo>
                                <a:lnTo>
                                  <a:pt x="2459037" y="619137"/>
                                </a:lnTo>
                                <a:lnTo>
                                  <a:pt x="2465387" y="619137"/>
                                </a:lnTo>
                                <a:lnTo>
                                  <a:pt x="2466975" y="617537"/>
                                </a:lnTo>
                                <a:lnTo>
                                  <a:pt x="2466975" y="611200"/>
                                </a:lnTo>
                                <a:close/>
                              </a:path>
                              <a:path w="2905125" h="619760">
                                <a:moveTo>
                                  <a:pt x="2466975" y="1587"/>
                                </a:moveTo>
                                <a:lnTo>
                                  <a:pt x="2465387" y="0"/>
                                </a:lnTo>
                                <a:lnTo>
                                  <a:pt x="2459037" y="0"/>
                                </a:lnTo>
                                <a:lnTo>
                                  <a:pt x="2457450" y="1587"/>
                                </a:lnTo>
                                <a:lnTo>
                                  <a:pt x="2457450" y="7937"/>
                                </a:lnTo>
                                <a:lnTo>
                                  <a:pt x="2459037" y="9525"/>
                                </a:lnTo>
                                <a:lnTo>
                                  <a:pt x="2465387" y="9525"/>
                                </a:lnTo>
                                <a:lnTo>
                                  <a:pt x="2466975" y="7937"/>
                                </a:lnTo>
                                <a:lnTo>
                                  <a:pt x="2466975" y="1587"/>
                                </a:lnTo>
                                <a:close/>
                              </a:path>
                              <a:path w="2905125" h="619760">
                                <a:moveTo>
                                  <a:pt x="2486025" y="611200"/>
                                </a:moveTo>
                                <a:lnTo>
                                  <a:pt x="2484437" y="609612"/>
                                </a:lnTo>
                                <a:lnTo>
                                  <a:pt x="2478087" y="609612"/>
                                </a:lnTo>
                                <a:lnTo>
                                  <a:pt x="2476500" y="611200"/>
                                </a:lnTo>
                                <a:lnTo>
                                  <a:pt x="2476500" y="617537"/>
                                </a:lnTo>
                                <a:lnTo>
                                  <a:pt x="2478087" y="619137"/>
                                </a:lnTo>
                                <a:lnTo>
                                  <a:pt x="2484437" y="619137"/>
                                </a:lnTo>
                                <a:lnTo>
                                  <a:pt x="2486025" y="617537"/>
                                </a:lnTo>
                                <a:lnTo>
                                  <a:pt x="2486025" y="611200"/>
                                </a:lnTo>
                                <a:close/>
                              </a:path>
                              <a:path w="2905125" h="619760">
                                <a:moveTo>
                                  <a:pt x="2486025" y="1587"/>
                                </a:moveTo>
                                <a:lnTo>
                                  <a:pt x="2484437" y="0"/>
                                </a:lnTo>
                                <a:lnTo>
                                  <a:pt x="2478087" y="0"/>
                                </a:lnTo>
                                <a:lnTo>
                                  <a:pt x="2476500" y="1587"/>
                                </a:lnTo>
                                <a:lnTo>
                                  <a:pt x="2476500" y="7937"/>
                                </a:lnTo>
                                <a:lnTo>
                                  <a:pt x="2478087" y="9525"/>
                                </a:lnTo>
                                <a:lnTo>
                                  <a:pt x="2484437" y="9525"/>
                                </a:lnTo>
                                <a:lnTo>
                                  <a:pt x="2486025" y="7937"/>
                                </a:lnTo>
                                <a:lnTo>
                                  <a:pt x="2486025" y="1587"/>
                                </a:lnTo>
                                <a:close/>
                              </a:path>
                              <a:path w="2905125" h="619760">
                                <a:moveTo>
                                  <a:pt x="2505075" y="611200"/>
                                </a:moveTo>
                                <a:lnTo>
                                  <a:pt x="2503487" y="609612"/>
                                </a:lnTo>
                                <a:lnTo>
                                  <a:pt x="2497137" y="609612"/>
                                </a:lnTo>
                                <a:lnTo>
                                  <a:pt x="2495550" y="611200"/>
                                </a:lnTo>
                                <a:lnTo>
                                  <a:pt x="2495550" y="617537"/>
                                </a:lnTo>
                                <a:lnTo>
                                  <a:pt x="2497137" y="619137"/>
                                </a:lnTo>
                                <a:lnTo>
                                  <a:pt x="2503487" y="619137"/>
                                </a:lnTo>
                                <a:lnTo>
                                  <a:pt x="2505075" y="617537"/>
                                </a:lnTo>
                                <a:lnTo>
                                  <a:pt x="2505075" y="611200"/>
                                </a:lnTo>
                                <a:close/>
                              </a:path>
                              <a:path w="2905125" h="619760">
                                <a:moveTo>
                                  <a:pt x="2505075" y="1587"/>
                                </a:moveTo>
                                <a:lnTo>
                                  <a:pt x="2503487" y="0"/>
                                </a:lnTo>
                                <a:lnTo>
                                  <a:pt x="2497137" y="0"/>
                                </a:lnTo>
                                <a:lnTo>
                                  <a:pt x="2495550" y="1587"/>
                                </a:lnTo>
                                <a:lnTo>
                                  <a:pt x="2495550" y="7937"/>
                                </a:lnTo>
                                <a:lnTo>
                                  <a:pt x="2497137" y="9525"/>
                                </a:lnTo>
                                <a:lnTo>
                                  <a:pt x="2503487" y="9525"/>
                                </a:lnTo>
                                <a:lnTo>
                                  <a:pt x="2505075" y="7937"/>
                                </a:lnTo>
                                <a:lnTo>
                                  <a:pt x="2505075" y="1587"/>
                                </a:lnTo>
                                <a:close/>
                              </a:path>
                              <a:path w="2905125" h="619760">
                                <a:moveTo>
                                  <a:pt x="2524125" y="611200"/>
                                </a:moveTo>
                                <a:lnTo>
                                  <a:pt x="2522537" y="609612"/>
                                </a:lnTo>
                                <a:lnTo>
                                  <a:pt x="2516187" y="609612"/>
                                </a:lnTo>
                                <a:lnTo>
                                  <a:pt x="2514600" y="611200"/>
                                </a:lnTo>
                                <a:lnTo>
                                  <a:pt x="2514600" y="617537"/>
                                </a:lnTo>
                                <a:lnTo>
                                  <a:pt x="2516187" y="619137"/>
                                </a:lnTo>
                                <a:lnTo>
                                  <a:pt x="2522537" y="619137"/>
                                </a:lnTo>
                                <a:lnTo>
                                  <a:pt x="2524125" y="617537"/>
                                </a:lnTo>
                                <a:lnTo>
                                  <a:pt x="2524125" y="611200"/>
                                </a:lnTo>
                                <a:close/>
                              </a:path>
                              <a:path w="2905125" h="619760">
                                <a:moveTo>
                                  <a:pt x="2524125" y="1587"/>
                                </a:moveTo>
                                <a:lnTo>
                                  <a:pt x="2522537" y="0"/>
                                </a:lnTo>
                                <a:lnTo>
                                  <a:pt x="2516187" y="0"/>
                                </a:lnTo>
                                <a:lnTo>
                                  <a:pt x="2514600" y="1587"/>
                                </a:lnTo>
                                <a:lnTo>
                                  <a:pt x="2514600" y="7937"/>
                                </a:lnTo>
                                <a:lnTo>
                                  <a:pt x="2516187" y="9525"/>
                                </a:lnTo>
                                <a:lnTo>
                                  <a:pt x="2522537" y="9525"/>
                                </a:lnTo>
                                <a:lnTo>
                                  <a:pt x="2524125" y="7937"/>
                                </a:lnTo>
                                <a:lnTo>
                                  <a:pt x="2524125" y="1587"/>
                                </a:lnTo>
                                <a:close/>
                              </a:path>
                              <a:path w="2905125" h="619760">
                                <a:moveTo>
                                  <a:pt x="2543175" y="611200"/>
                                </a:moveTo>
                                <a:lnTo>
                                  <a:pt x="2541587" y="609612"/>
                                </a:lnTo>
                                <a:lnTo>
                                  <a:pt x="2535237" y="609612"/>
                                </a:lnTo>
                                <a:lnTo>
                                  <a:pt x="2533650" y="611200"/>
                                </a:lnTo>
                                <a:lnTo>
                                  <a:pt x="2533650" y="617537"/>
                                </a:lnTo>
                                <a:lnTo>
                                  <a:pt x="2535237" y="619137"/>
                                </a:lnTo>
                                <a:lnTo>
                                  <a:pt x="2541587" y="619137"/>
                                </a:lnTo>
                                <a:lnTo>
                                  <a:pt x="2543175" y="617537"/>
                                </a:lnTo>
                                <a:lnTo>
                                  <a:pt x="2543175" y="611200"/>
                                </a:lnTo>
                                <a:close/>
                              </a:path>
                              <a:path w="2905125" h="619760">
                                <a:moveTo>
                                  <a:pt x="2543175" y="1587"/>
                                </a:moveTo>
                                <a:lnTo>
                                  <a:pt x="2541587" y="0"/>
                                </a:lnTo>
                                <a:lnTo>
                                  <a:pt x="2535237" y="0"/>
                                </a:lnTo>
                                <a:lnTo>
                                  <a:pt x="2533650" y="1587"/>
                                </a:lnTo>
                                <a:lnTo>
                                  <a:pt x="2533650" y="7937"/>
                                </a:lnTo>
                                <a:lnTo>
                                  <a:pt x="2535237" y="9525"/>
                                </a:lnTo>
                                <a:lnTo>
                                  <a:pt x="2541587" y="9525"/>
                                </a:lnTo>
                                <a:lnTo>
                                  <a:pt x="2543175" y="7937"/>
                                </a:lnTo>
                                <a:lnTo>
                                  <a:pt x="2543175" y="1587"/>
                                </a:lnTo>
                                <a:close/>
                              </a:path>
                              <a:path w="2905125" h="619760">
                                <a:moveTo>
                                  <a:pt x="2562225" y="611200"/>
                                </a:moveTo>
                                <a:lnTo>
                                  <a:pt x="2560637" y="609612"/>
                                </a:lnTo>
                                <a:lnTo>
                                  <a:pt x="2554287" y="609612"/>
                                </a:lnTo>
                                <a:lnTo>
                                  <a:pt x="2552700" y="611200"/>
                                </a:lnTo>
                                <a:lnTo>
                                  <a:pt x="2552700" y="617537"/>
                                </a:lnTo>
                                <a:lnTo>
                                  <a:pt x="2554287" y="619137"/>
                                </a:lnTo>
                                <a:lnTo>
                                  <a:pt x="2560637" y="619137"/>
                                </a:lnTo>
                                <a:lnTo>
                                  <a:pt x="2562225" y="617537"/>
                                </a:lnTo>
                                <a:lnTo>
                                  <a:pt x="2562225" y="611200"/>
                                </a:lnTo>
                                <a:close/>
                              </a:path>
                              <a:path w="2905125" h="619760">
                                <a:moveTo>
                                  <a:pt x="2562225" y="1587"/>
                                </a:moveTo>
                                <a:lnTo>
                                  <a:pt x="2560637" y="0"/>
                                </a:lnTo>
                                <a:lnTo>
                                  <a:pt x="2554287" y="0"/>
                                </a:lnTo>
                                <a:lnTo>
                                  <a:pt x="2552700" y="1587"/>
                                </a:lnTo>
                                <a:lnTo>
                                  <a:pt x="2552700" y="7937"/>
                                </a:lnTo>
                                <a:lnTo>
                                  <a:pt x="2554287" y="9525"/>
                                </a:lnTo>
                                <a:lnTo>
                                  <a:pt x="2560637" y="9525"/>
                                </a:lnTo>
                                <a:lnTo>
                                  <a:pt x="2562225" y="7937"/>
                                </a:lnTo>
                                <a:lnTo>
                                  <a:pt x="2562225" y="1587"/>
                                </a:lnTo>
                                <a:close/>
                              </a:path>
                              <a:path w="2905125" h="619760">
                                <a:moveTo>
                                  <a:pt x="2581275" y="611200"/>
                                </a:moveTo>
                                <a:lnTo>
                                  <a:pt x="2579687" y="609612"/>
                                </a:lnTo>
                                <a:lnTo>
                                  <a:pt x="2573337" y="609612"/>
                                </a:lnTo>
                                <a:lnTo>
                                  <a:pt x="2571750" y="611200"/>
                                </a:lnTo>
                                <a:lnTo>
                                  <a:pt x="2571750" y="617537"/>
                                </a:lnTo>
                                <a:lnTo>
                                  <a:pt x="2573337" y="619137"/>
                                </a:lnTo>
                                <a:lnTo>
                                  <a:pt x="2579687" y="619137"/>
                                </a:lnTo>
                                <a:lnTo>
                                  <a:pt x="2581275" y="617537"/>
                                </a:lnTo>
                                <a:lnTo>
                                  <a:pt x="2581275" y="611200"/>
                                </a:lnTo>
                                <a:close/>
                              </a:path>
                              <a:path w="2905125" h="619760">
                                <a:moveTo>
                                  <a:pt x="2581275" y="1587"/>
                                </a:moveTo>
                                <a:lnTo>
                                  <a:pt x="2579687" y="0"/>
                                </a:lnTo>
                                <a:lnTo>
                                  <a:pt x="2573337" y="0"/>
                                </a:lnTo>
                                <a:lnTo>
                                  <a:pt x="2571750" y="1587"/>
                                </a:lnTo>
                                <a:lnTo>
                                  <a:pt x="2571750" y="7937"/>
                                </a:lnTo>
                                <a:lnTo>
                                  <a:pt x="2573337" y="9525"/>
                                </a:lnTo>
                                <a:lnTo>
                                  <a:pt x="2579687" y="9525"/>
                                </a:lnTo>
                                <a:lnTo>
                                  <a:pt x="2581275" y="7937"/>
                                </a:lnTo>
                                <a:lnTo>
                                  <a:pt x="2581275" y="1587"/>
                                </a:lnTo>
                                <a:close/>
                              </a:path>
                              <a:path w="2905125" h="619760">
                                <a:moveTo>
                                  <a:pt x="2600325" y="611200"/>
                                </a:moveTo>
                                <a:lnTo>
                                  <a:pt x="2598737" y="609612"/>
                                </a:lnTo>
                                <a:lnTo>
                                  <a:pt x="2592387" y="609612"/>
                                </a:lnTo>
                                <a:lnTo>
                                  <a:pt x="2590800" y="611200"/>
                                </a:lnTo>
                                <a:lnTo>
                                  <a:pt x="2590800" y="617537"/>
                                </a:lnTo>
                                <a:lnTo>
                                  <a:pt x="2592387" y="619137"/>
                                </a:lnTo>
                                <a:lnTo>
                                  <a:pt x="2598737" y="619137"/>
                                </a:lnTo>
                                <a:lnTo>
                                  <a:pt x="2600325" y="617537"/>
                                </a:lnTo>
                                <a:lnTo>
                                  <a:pt x="2600325" y="611200"/>
                                </a:lnTo>
                                <a:close/>
                              </a:path>
                              <a:path w="2905125" h="619760">
                                <a:moveTo>
                                  <a:pt x="2600325" y="1587"/>
                                </a:moveTo>
                                <a:lnTo>
                                  <a:pt x="2598737" y="0"/>
                                </a:lnTo>
                                <a:lnTo>
                                  <a:pt x="2592387" y="0"/>
                                </a:lnTo>
                                <a:lnTo>
                                  <a:pt x="2590800" y="1587"/>
                                </a:lnTo>
                                <a:lnTo>
                                  <a:pt x="2590800" y="7937"/>
                                </a:lnTo>
                                <a:lnTo>
                                  <a:pt x="2592387" y="9525"/>
                                </a:lnTo>
                                <a:lnTo>
                                  <a:pt x="2598737" y="9525"/>
                                </a:lnTo>
                                <a:lnTo>
                                  <a:pt x="2600325" y="7937"/>
                                </a:lnTo>
                                <a:lnTo>
                                  <a:pt x="2600325" y="1587"/>
                                </a:lnTo>
                                <a:close/>
                              </a:path>
                              <a:path w="2905125" h="619760">
                                <a:moveTo>
                                  <a:pt x="2619375" y="611200"/>
                                </a:moveTo>
                                <a:lnTo>
                                  <a:pt x="2617787" y="609612"/>
                                </a:lnTo>
                                <a:lnTo>
                                  <a:pt x="2611437" y="609612"/>
                                </a:lnTo>
                                <a:lnTo>
                                  <a:pt x="2609850" y="611200"/>
                                </a:lnTo>
                                <a:lnTo>
                                  <a:pt x="2609850" y="617537"/>
                                </a:lnTo>
                                <a:lnTo>
                                  <a:pt x="2611437" y="619137"/>
                                </a:lnTo>
                                <a:lnTo>
                                  <a:pt x="2617787" y="619137"/>
                                </a:lnTo>
                                <a:lnTo>
                                  <a:pt x="2619375" y="617537"/>
                                </a:lnTo>
                                <a:lnTo>
                                  <a:pt x="2619375" y="611200"/>
                                </a:lnTo>
                                <a:close/>
                              </a:path>
                              <a:path w="2905125" h="619760">
                                <a:moveTo>
                                  <a:pt x="2619375" y="1587"/>
                                </a:moveTo>
                                <a:lnTo>
                                  <a:pt x="2617787" y="0"/>
                                </a:lnTo>
                                <a:lnTo>
                                  <a:pt x="2611437" y="0"/>
                                </a:lnTo>
                                <a:lnTo>
                                  <a:pt x="2609850" y="1587"/>
                                </a:lnTo>
                                <a:lnTo>
                                  <a:pt x="2609850" y="7937"/>
                                </a:lnTo>
                                <a:lnTo>
                                  <a:pt x="2611437" y="9525"/>
                                </a:lnTo>
                                <a:lnTo>
                                  <a:pt x="2617787" y="9525"/>
                                </a:lnTo>
                                <a:lnTo>
                                  <a:pt x="2619375" y="7937"/>
                                </a:lnTo>
                                <a:lnTo>
                                  <a:pt x="2619375" y="1587"/>
                                </a:lnTo>
                                <a:close/>
                              </a:path>
                              <a:path w="2905125" h="619760">
                                <a:moveTo>
                                  <a:pt x="2638425" y="611200"/>
                                </a:moveTo>
                                <a:lnTo>
                                  <a:pt x="2636837" y="609612"/>
                                </a:lnTo>
                                <a:lnTo>
                                  <a:pt x="2630487" y="609612"/>
                                </a:lnTo>
                                <a:lnTo>
                                  <a:pt x="2628900" y="611200"/>
                                </a:lnTo>
                                <a:lnTo>
                                  <a:pt x="2628900" y="617537"/>
                                </a:lnTo>
                                <a:lnTo>
                                  <a:pt x="2630487" y="619137"/>
                                </a:lnTo>
                                <a:lnTo>
                                  <a:pt x="2636837" y="619137"/>
                                </a:lnTo>
                                <a:lnTo>
                                  <a:pt x="2638425" y="617537"/>
                                </a:lnTo>
                                <a:lnTo>
                                  <a:pt x="2638425" y="611200"/>
                                </a:lnTo>
                                <a:close/>
                              </a:path>
                              <a:path w="2905125" h="619760">
                                <a:moveTo>
                                  <a:pt x="2638425" y="1587"/>
                                </a:moveTo>
                                <a:lnTo>
                                  <a:pt x="2636837" y="0"/>
                                </a:lnTo>
                                <a:lnTo>
                                  <a:pt x="2630487" y="0"/>
                                </a:lnTo>
                                <a:lnTo>
                                  <a:pt x="2628900" y="1587"/>
                                </a:lnTo>
                                <a:lnTo>
                                  <a:pt x="2628900" y="7937"/>
                                </a:lnTo>
                                <a:lnTo>
                                  <a:pt x="2630487" y="9525"/>
                                </a:lnTo>
                                <a:lnTo>
                                  <a:pt x="2636837" y="9525"/>
                                </a:lnTo>
                                <a:lnTo>
                                  <a:pt x="2638425" y="7937"/>
                                </a:lnTo>
                                <a:lnTo>
                                  <a:pt x="2638425" y="1587"/>
                                </a:lnTo>
                                <a:close/>
                              </a:path>
                              <a:path w="2905125" h="619760">
                                <a:moveTo>
                                  <a:pt x="2657475" y="611200"/>
                                </a:moveTo>
                                <a:lnTo>
                                  <a:pt x="2655887" y="609612"/>
                                </a:lnTo>
                                <a:lnTo>
                                  <a:pt x="2649537" y="609612"/>
                                </a:lnTo>
                                <a:lnTo>
                                  <a:pt x="2647950" y="611200"/>
                                </a:lnTo>
                                <a:lnTo>
                                  <a:pt x="2647950" y="617537"/>
                                </a:lnTo>
                                <a:lnTo>
                                  <a:pt x="2649537" y="619137"/>
                                </a:lnTo>
                                <a:lnTo>
                                  <a:pt x="2655887" y="619137"/>
                                </a:lnTo>
                                <a:lnTo>
                                  <a:pt x="2657475" y="617537"/>
                                </a:lnTo>
                                <a:lnTo>
                                  <a:pt x="2657475" y="611200"/>
                                </a:lnTo>
                                <a:close/>
                              </a:path>
                              <a:path w="2905125" h="619760">
                                <a:moveTo>
                                  <a:pt x="2657475" y="1587"/>
                                </a:moveTo>
                                <a:lnTo>
                                  <a:pt x="2655887" y="0"/>
                                </a:lnTo>
                                <a:lnTo>
                                  <a:pt x="2649537" y="0"/>
                                </a:lnTo>
                                <a:lnTo>
                                  <a:pt x="2647950" y="1587"/>
                                </a:lnTo>
                                <a:lnTo>
                                  <a:pt x="2647950" y="7937"/>
                                </a:lnTo>
                                <a:lnTo>
                                  <a:pt x="2649537" y="9525"/>
                                </a:lnTo>
                                <a:lnTo>
                                  <a:pt x="2655887" y="9525"/>
                                </a:lnTo>
                                <a:lnTo>
                                  <a:pt x="2657475" y="7937"/>
                                </a:lnTo>
                                <a:lnTo>
                                  <a:pt x="2657475" y="1587"/>
                                </a:lnTo>
                                <a:close/>
                              </a:path>
                              <a:path w="2905125" h="619760">
                                <a:moveTo>
                                  <a:pt x="2676525" y="611200"/>
                                </a:moveTo>
                                <a:lnTo>
                                  <a:pt x="2674937" y="609612"/>
                                </a:lnTo>
                                <a:lnTo>
                                  <a:pt x="2668587" y="609612"/>
                                </a:lnTo>
                                <a:lnTo>
                                  <a:pt x="2667000" y="611200"/>
                                </a:lnTo>
                                <a:lnTo>
                                  <a:pt x="2667000" y="617537"/>
                                </a:lnTo>
                                <a:lnTo>
                                  <a:pt x="2668587" y="619137"/>
                                </a:lnTo>
                                <a:lnTo>
                                  <a:pt x="2674937" y="619137"/>
                                </a:lnTo>
                                <a:lnTo>
                                  <a:pt x="2676525" y="617537"/>
                                </a:lnTo>
                                <a:lnTo>
                                  <a:pt x="2676525" y="611200"/>
                                </a:lnTo>
                                <a:close/>
                              </a:path>
                              <a:path w="2905125" h="619760">
                                <a:moveTo>
                                  <a:pt x="2676525" y="1587"/>
                                </a:moveTo>
                                <a:lnTo>
                                  <a:pt x="2674937" y="0"/>
                                </a:lnTo>
                                <a:lnTo>
                                  <a:pt x="2668587" y="0"/>
                                </a:lnTo>
                                <a:lnTo>
                                  <a:pt x="2667000" y="1587"/>
                                </a:lnTo>
                                <a:lnTo>
                                  <a:pt x="2667000" y="7937"/>
                                </a:lnTo>
                                <a:lnTo>
                                  <a:pt x="2668587" y="9525"/>
                                </a:lnTo>
                                <a:lnTo>
                                  <a:pt x="2674937" y="9525"/>
                                </a:lnTo>
                                <a:lnTo>
                                  <a:pt x="2676525" y="7937"/>
                                </a:lnTo>
                                <a:lnTo>
                                  <a:pt x="2676525" y="1587"/>
                                </a:lnTo>
                                <a:close/>
                              </a:path>
                              <a:path w="2905125" h="619760">
                                <a:moveTo>
                                  <a:pt x="2695575" y="611200"/>
                                </a:moveTo>
                                <a:lnTo>
                                  <a:pt x="2693987" y="609612"/>
                                </a:lnTo>
                                <a:lnTo>
                                  <a:pt x="2687637" y="609612"/>
                                </a:lnTo>
                                <a:lnTo>
                                  <a:pt x="2686050" y="611200"/>
                                </a:lnTo>
                                <a:lnTo>
                                  <a:pt x="2686050" y="617537"/>
                                </a:lnTo>
                                <a:lnTo>
                                  <a:pt x="2687637" y="619137"/>
                                </a:lnTo>
                                <a:lnTo>
                                  <a:pt x="2693987" y="619137"/>
                                </a:lnTo>
                                <a:lnTo>
                                  <a:pt x="2695575" y="617537"/>
                                </a:lnTo>
                                <a:lnTo>
                                  <a:pt x="2695575" y="611200"/>
                                </a:lnTo>
                                <a:close/>
                              </a:path>
                              <a:path w="2905125" h="619760">
                                <a:moveTo>
                                  <a:pt x="2695575" y="1587"/>
                                </a:moveTo>
                                <a:lnTo>
                                  <a:pt x="2693987" y="0"/>
                                </a:lnTo>
                                <a:lnTo>
                                  <a:pt x="2687637" y="0"/>
                                </a:lnTo>
                                <a:lnTo>
                                  <a:pt x="2686050" y="1587"/>
                                </a:lnTo>
                                <a:lnTo>
                                  <a:pt x="2686050" y="7937"/>
                                </a:lnTo>
                                <a:lnTo>
                                  <a:pt x="2687637" y="9525"/>
                                </a:lnTo>
                                <a:lnTo>
                                  <a:pt x="2693987" y="9525"/>
                                </a:lnTo>
                                <a:lnTo>
                                  <a:pt x="2695575" y="7937"/>
                                </a:lnTo>
                                <a:lnTo>
                                  <a:pt x="2695575" y="1587"/>
                                </a:lnTo>
                                <a:close/>
                              </a:path>
                              <a:path w="2905125" h="619760">
                                <a:moveTo>
                                  <a:pt x="2714625" y="611200"/>
                                </a:moveTo>
                                <a:lnTo>
                                  <a:pt x="2713037" y="609612"/>
                                </a:lnTo>
                                <a:lnTo>
                                  <a:pt x="2706687" y="609612"/>
                                </a:lnTo>
                                <a:lnTo>
                                  <a:pt x="2705100" y="611200"/>
                                </a:lnTo>
                                <a:lnTo>
                                  <a:pt x="2705100" y="617537"/>
                                </a:lnTo>
                                <a:lnTo>
                                  <a:pt x="2706687" y="619137"/>
                                </a:lnTo>
                                <a:lnTo>
                                  <a:pt x="2713037" y="619137"/>
                                </a:lnTo>
                                <a:lnTo>
                                  <a:pt x="2714625" y="617537"/>
                                </a:lnTo>
                                <a:lnTo>
                                  <a:pt x="2714625" y="611200"/>
                                </a:lnTo>
                                <a:close/>
                              </a:path>
                              <a:path w="2905125" h="619760">
                                <a:moveTo>
                                  <a:pt x="2714625" y="1587"/>
                                </a:moveTo>
                                <a:lnTo>
                                  <a:pt x="2713037" y="0"/>
                                </a:lnTo>
                                <a:lnTo>
                                  <a:pt x="2706687" y="0"/>
                                </a:lnTo>
                                <a:lnTo>
                                  <a:pt x="2705100" y="1587"/>
                                </a:lnTo>
                                <a:lnTo>
                                  <a:pt x="2705100" y="7937"/>
                                </a:lnTo>
                                <a:lnTo>
                                  <a:pt x="2706687" y="9525"/>
                                </a:lnTo>
                                <a:lnTo>
                                  <a:pt x="2713037" y="9525"/>
                                </a:lnTo>
                                <a:lnTo>
                                  <a:pt x="2714625" y="7937"/>
                                </a:lnTo>
                                <a:lnTo>
                                  <a:pt x="2714625" y="1587"/>
                                </a:lnTo>
                                <a:close/>
                              </a:path>
                              <a:path w="2905125" h="619760">
                                <a:moveTo>
                                  <a:pt x="2733675" y="611200"/>
                                </a:moveTo>
                                <a:lnTo>
                                  <a:pt x="2732087" y="609612"/>
                                </a:lnTo>
                                <a:lnTo>
                                  <a:pt x="2725737" y="609612"/>
                                </a:lnTo>
                                <a:lnTo>
                                  <a:pt x="2724150" y="611200"/>
                                </a:lnTo>
                                <a:lnTo>
                                  <a:pt x="2724150" y="617537"/>
                                </a:lnTo>
                                <a:lnTo>
                                  <a:pt x="2725737" y="619137"/>
                                </a:lnTo>
                                <a:lnTo>
                                  <a:pt x="2732087" y="619137"/>
                                </a:lnTo>
                                <a:lnTo>
                                  <a:pt x="2733675" y="617537"/>
                                </a:lnTo>
                                <a:lnTo>
                                  <a:pt x="2733675" y="611200"/>
                                </a:lnTo>
                                <a:close/>
                              </a:path>
                              <a:path w="2905125" h="619760">
                                <a:moveTo>
                                  <a:pt x="2733675" y="1587"/>
                                </a:moveTo>
                                <a:lnTo>
                                  <a:pt x="2732087" y="0"/>
                                </a:lnTo>
                                <a:lnTo>
                                  <a:pt x="2725737" y="0"/>
                                </a:lnTo>
                                <a:lnTo>
                                  <a:pt x="2724150" y="1587"/>
                                </a:lnTo>
                                <a:lnTo>
                                  <a:pt x="2724150" y="7937"/>
                                </a:lnTo>
                                <a:lnTo>
                                  <a:pt x="2725737" y="9525"/>
                                </a:lnTo>
                                <a:lnTo>
                                  <a:pt x="2732087" y="9525"/>
                                </a:lnTo>
                                <a:lnTo>
                                  <a:pt x="2733675" y="7937"/>
                                </a:lnTo>
                                <a:lnTo>
                                  <a:pt x="2733675" y="1587"/>
                                </a:lnTo>
                                <a:close/>
                              </a:path>
                              <a:path w="2905125" h="619760">
                                <a:moveTo>
                                  <a:pt x="2752725" y="611200"/>
                                </a:moveTo>
                                <a:lnTo>
                                  <a:pt x="2751137" y="609612"/>
                                </a:lnTo>
                                <a:lnTo>
                                  <a:pt x="2744787" y="609612"/>
                                </a:lnTo>
                                <a:lnTo>
                                  <a:pt x="2743200" y="611200"/>
                                </a:lnTo>
                                <a:lnTo>
                                  <a:pt x="2743200" y="617537"/>
                                </a:lnTo>
                                <a:lnTo>
                                  <a:pt x="2744787" y="619137"/>
                                </a:lnTo>
                                <a:lnTo>
                                  <a:pt x="2751137" y="619137"/>
                                </a:lnTo>
                                <a:lnTo>
                                  <a:pt x="2752725" y="617537"/>
                                </a:lnTo>
                                <a:lnTo>
                                  <a:pt x="2752725" y="611200"/>
                                </a:lnTo>
                                <a:close/>
                              </a:path>
                              <a:path w="2905125" h="619760">
                                <a:moveTo>
                                  <a:pt x="2752725" y="1587"/>
                                </a:moveTo>
                                <a:lnTo>
                                  <a:pt x="2751137" y="0"/>
                                </a:lnTo>
                                <a:lnTo>
                                  <a:pt x="2744787" y="0"/>
                                </a:lnTo>
                                <a:lnTo>
                                  <a:pt x="2743200" y="1587"/>
                                </a:lnTo>
                                <a:lnTo>
                                  <a:pt x="2743200" y="7937"/>
                                </a:lnTo>
                                <a:lnTo>
                                  <a:pt x="2744787" y="9525"/>
                                </a:lnTo>
                                <a:lnTo>
                                  <a:pt x="2751137" y="9525"/>
                                </a:lnTo>
                                <a:lnTo>
                                  <a:pt x="2752725" y="7937"/>
                                </a:lnTo>
                                <a:lnTo>
                                  <a:pt x="2752725" y="1587"/>
                                </a:lnTo>
                                <a:close/>
                              </a:path>
                              <a:path w="2905125" h="619760">
                                <a:moveTo>
                                  <a:pt x="2771775" y="611200"/>
                                </a:moveTo>
                                <a:lnTo>
                                  <a:pt x="2770187" y="609612"/>
                                </a:lnTo>
                                <a:lnTo>
                                  <a:pt x="2763837" y="609612"/>
                                </a:lnTo>
                                <a:lnTo>
                                  <a:pt x="2762250" y="611200"/>
                                </a:lnTo>
                                <a:lnTo>
                                  <a:pt x="2762250" y="617537"/>
                                </a:lnTo>
                                <a:lnTo>
                                  <a:pt x="2763837" y="619137"/>
                                </a:lnTo>
                                <a:lnTo>
                                  <a:pt x="2770187" y="619137"/>
                                </a:lnTo>
                                <a:lnTo>
                                  <a:pt x="2771775" y="617537"/>
                                </a:lnTo>
                                <a:lnTo>
                                  <a:pt x="2771775" y="611200"/>
                                </a:lnTo>
                                <a:close/>
                              </a:path>
                              <a:path w="2905125" h="619760">
                                <a:moveTo>
                                  <a:pt x="2771775" y="1587"/>
                                </a:moveTo>
                                <a:lnTo>
                                  <a:pt x="2770187" y="0"/>
                                </a:lnTo>
                                <a:lnTo>
                                  <a:pt x="2763837" y="0"/>
                                </a:lnTo>
                                <a:lnTo>
                                  <a:pt x="2762250" y="1587"/>
                                </a:lnTo>
                                <a:lnTo>
                                  <a:pt x="2762250" y="7937"/>
                                </a:lnTo>
                                <a:lnTo>
                                  <a:pt x="2763837" y="9525"/>
                                </a:lnTo>
                                <a:lnTo>
                                  <a:pt x="2770187" y="9525"/>
                                </a:lnTo>
                                <a:lnTo>
                                  <a:pt x="2771775" y="7937"/>
                                </a:lnTo>
                                <a:lnTo>
                                  <a:pt x="2771775" y="1587"/>
                                </a:lnTo>
                                <a:close/>
                              </a:path>
                              <a:path w="2905125" h="619760">
                                <a:moveTo>
                                  <a:pt x="2790825" y="611200"/>
                                </a:moveTo>
                                <a:lnTo>
                                  <a:pt x="2789237" y="609612"/>
                                </a:lnTo>
                                <a:lnTo>
                                  <a:pt x="2782887" y="609612"/>
                                </a:lnTo>
                                <a:lnTo>
                                  <a:pt x="2781300" y="611200"/>
                                </a:lnTo>
                                <a:lnTo>
                                  <a:pt x="2781300" y="617537"/>
                                </a:lnTo>
                                <a:lnTo>
                                  <a:pt x="2782887" y="619137"/>
                                </a:lnTo>
                                <a:lnTo>
                                  <a:pt x="2789237" y="619137"/>
                                </a:lnTo>
                                <a:lnTo>
                                  <a:pt x="2790825" y="617537"/>
                                </a:lnTo>
                                <a:lnTo>
                                  <a:pt x="2790825" y="611200"/>
                                </a:lnTo>
                                <a:close/>
                              </a:path>
                              <a:path w="2905125" h="619760">
                                <a:moveTo>
                                  <a:pt x="2790825" y="1587"/>
                                </a:moveTo>
                                <a:lnTo>
                                  <a:pt x="2789237" y="0"/>
                                </a:lnTo>
                                <a:lnTo>
                                  <a:pt x="2782887" y="0"/>
                                </a:lnTo>
                                <a:lnTo>
                                  <a:pt x="2781300" y="1587"/>
                                </a:lnTo>
                                <a:lnTo>
                                  <a:pt x="2781300" y="7937"/>
                                </a:lnTo>
                                <a:lnTo>
                                  <a:pt x="2782887" y="9525"/>
                                </a:lnTo>
                                <a:lnTo>
                                  <a:pt x="2789237" y="9525"/>
                                </a:lnTo>
                                <a:lnTo>
                                  <a:pt x="2790825" y="7937"/>
                                </a:lnTo>
                                <a:lnTo>
                                  <a:pt x="2790825" y="1587"/>
                                </a:lnTo>
                                <a:close/>
                              </a:path>
                              <a:path w="2905125" h="619760">
                                <a:moveTo>
                                  <a:pt x="2809875" y="611200"/>
                                </a:moveTo>
                                <a:lnTo>
                                  <a:pt x="2808287" y="609612"/>
                                </a:lnTo>
                                <a:lnTo>
                                  <a:pt x="2801937" y="609612"/>
                                </a:lnTo>
                                <a:lnTo>
                                  <a:pt x="2800350" y="611200"/>
                                </a:lnTo>
                                <a:lnTo>
                                  <a:pt x="2800350" y="617537"/>
                                </a:lnTo>
                                <a:lnTo>
                                  <a:pt x="2801937" y="619137"/>
                                </a:lnTo>
                                <a:lnTo>
                                  <a:pt x="2808287" y="619137"/>
                                </a:lnTo>
                                <a:lnTo>
                                  <a:pt x="2809875" y="617537"/>
                                </a:lnTo>
                                <a:lnTo>
                                  <a:pt x="2809875" y="611200"/>
                                </a:lnTo>
                                <a:close/>
                              </a:path>
                              <a:path w="2905125" h="619760">
                                <a:moveTo>
                                  <a:pt x="2809875" y="1587"/>
                                </a:moveTo>
                                <a:lnTo>
                                  <a:pt x="2808287" y="0"/>
                                </a:lnTo>
                                <a:lnTo>
                                  <a:pt x="2801937" y="0"/>
                                </a:lnTo>
                                <a:lnTo>
                                  <a:pt x="2800350" y="1587"/>
                                </a:lnTo>
                                <a:lnTo>
                                  <a:pt x="2800350" y="7937"/>
                                </a:lnTo>
                                <a:lnTo>
                                  <a:pt x="2801937" y="9525"/>
                                </a:lnTo>
                                <a:lnTo>
                                  <a:pt x="2808287" y="9525"/>
                                </a:lnTo>
                                <a:lnTo>
                                  <a:pt x="2809875" y="7937"/>
                                </a:lnTo>
                                <a:lnTo>
                                  <a:pt x="2809875" y="1587"/>
                                </a:lnTo>
                                <a:close/>
                              </a:path>
                              <a:path w="2905125" h="619760">
                                <a:moveTo>
                                  <a:pt x="2828925" y="611200"/>
                                </a:moveTo>
                                <a:lnTo>
                                  <a:pt x="2827337" y="609612"/>
                                </a:lnTo>
                                <a:lnTo>
                                  <a:pt x="2820987" y="609612"/>
                                </a:lnTo>
                                <a:lnTo>
                                  <a:pt x="2819400" y="611200"/>
                                </a:lnTo>
                                <a:lnTo>
                                  <a:pt x="2819400" y="617537"/>
                                </a:lnTo>
                                <a:lnTo>
                                  <a:pt x="2820987" y="619137"/>
                                </a:lnTo>
                                <a:lnTo>
                                  <a:pt x="2827337" y="619137"/>
                                </a:lnTo>
                                <a:lnTo>
                                  <a:pt x="2828925" y="617537"/>
                                </a:lnTo>
                                <a:lnTo>
                                  <a:pt x="2828925" y="611200"/>
                                </a:lnTo>
                                <a:close/>
                              </a:path>
                              <a:path w="2905125" h="619760">
                                <a:moveTo>
                                  <a:pt x="2828925" y="1587"/>
                                </a:moveTo>
                                <a:lnTo>
                                  <a:pt x="2827337" y="0"/>
                                </a:lnTo>
                                <a:lnTo>
                                  <a:pt x="2820987" y="0"/>
                                </a:lnTo>
                                <a:lnTo>
                                  <a:pt x="2819400" y="1587"/>
                                </a:lnTo>
                                <a:lnTo>
                                  <a:pt x="2819400" y="7937"/>
                                </a:lnTo>
                                <a:lnTo>
                                  <a:pt x="2820987" y="9525"/>
                                </a:lnTo>
                                <a:lnTo>
                                  <a:pt x="2827337" y="9525"/>
                                </a:lnTo>
                                <a:lnTo>
                                  <a:pt x="2828925" y="7937"/>
                                </a:lnTo>
                                <a:lnTo>
                                  <a:pt x="2828925" y="1587"/>
                                </a:lnTo>
                                <a:close/>
                              </a:path>
                              <a:path w="2905125" h="619760">
                                <a:moveTo>
                                  <a:pt x="2847975" y="611200"/>
                                </a:moveTo>
                                <a:lnTo>
                                  <a:pt x="2846387" y="609612"/>
                                </a:lnTo>
                                <a:lnTo>
                                  <a:pt x="2840037" y="609612"/>
                                </a:lnTo>
                                <a:lnTo>
                                  <a:pt x="2838450" y="611200"/>
                                </a:lnTo>
                                <a:lnTo>
                                  <a:pt x="2838450" y="617537"/>
                                </a:lnTo>
                                <a:lnTo>
                                  <a:pt x="2840037" y="619137"/>
                                </a:lnTo>
                                <a:lnTo>
                                  <a:pt x="2846387" y="619137"/>
                                </a:lnTo>
                                <a:lnTo>
                                  <a:pt x="2847975" y="617537"/>
                                </a:lnTo>
                                <a:lnTo>
                                  <a:pt x="2847975" y="611200"/>
                                </a:lnTo>
                                <a:close/>
                              </a:path>
                              <a:path w="2905125" h="619760">
                                <a:moveTo>
                                  <a:pt x="2847975" y="1587"/>
                                </a:moveTo>
                                <a:lnTo>
                                  <a:pt x="2846387" y="0"/>
                                </a:lnTo>
                                <a:lnTo>
                                  <a:pt x="2840037" y="0"/>
                                </a:lnTo>
                                <a:lnTo>
                                  <a:pt x="2838450" y="1587"/>
                                </a:lnTo>
                                <a:lnTo>
                                  <a:pt x="2838450" y="7937"/>
                                </a:lnTo>
                                <a:lnTo>
                                  <a:pt x="2840037" y="9525"/>
                                </a:lnTo>
                                <a:lnTo>
                                  <a:pt x="2846387" y="9525"/>
                                </a:lnTo>
                                <a:lnTo>
                                  <a:pt x="2847975" y="7937"/>
                                </a:lnTo>
                                <a:lnTo>
                                  <a:pt x="2847975" y="1587"/>
                                </a:lnTo>
                                <a:close/>
                              </a:path>
                              <a:path w="2905125" h="619760">
                                <a:moveTo>
                                  <a:pt x="2867025" y="611200"/>
                                </a:moveTo>
                                <a:lnTo>
                                  <a:pt x="2865437" y="609612"/>
                                </a:lnTo>
                                <a:lnTo>
                                  <a:pt x="2859087" y="609612"/>
                                </a:lnTo>
                                <a:lnTo>
                                  <a:pt x="2857500" y="611200"/>
                                </a:lnTo>
                                <a:lnTo>
                                  <a:pt x="2857500" y="617537"/>
                                </a:lnTo>
                                <a:lnTo>
                                  <a:pt x="2859087" y="619137"/>
                                </a:lnTo>
                                <a:lnTo>
                                  <a:pt x="2865437" y="619137"/>
                                </a:lnTo>
                                <a:lnTo>
                                  <a:pt x="2867025" y="617537"/>
                                </a:lnTo>
                                <a:lnTo>
                                  <a:pt x="2867025" y="611200"/>
                                </a:lnTo>
                                <a:close/>
                              </a:path>
                              <a:path w="2905125" h="619760">
                                <a:moveTo>
                                  <a:pt x="2867025" y="1587"/>
                                </a:moveTo>
                                <a:lnTo>
                                  <a:pt x="2865437" y="0"/>
                                </a:lnTo>
                                <a:lnTo>
                                  <a:pt x="2859087" y="0"/>
                                </a:lnTo>
                                <a:lnTo>
                                  <a:pt x="2857500" y="1587"/>
                                </a:lnTo>
                                <a:lnTo>
                                  <a:pt x="2857500" y="7937"/>
                                </a:lnTo>
                                <a:lnTo>
                                  <a:pt x="2859087" y="9525"/>
                                </a:lnTo>
                                <a:lnTo>
                                  <a:pt x="2865437" y="9525"/>
                                </a:lnTo>
                                <a:lnTo>
                                  <a:pt x="2867025" y="7937"/>
                                </a:lnTo>
                                <a:lnTo>
                                  <a:pt x="2867025" y="1587"/>
                                </a:lnTo>
                                <a:close/>
                              </a:path>
                              <a:path w="2905125" h="619760">
                                <a:moveTo>
                                  <a:pt x="2886075" y="611200"/>
                                </a:moveTo>
                                <a:lnTo>
                                  <a:pt x="2884487" y="609612"/>
                                </a:lnTo>
                                <a:lnTo>
                                  <a:pt x="2878137" y="609612"/>
                                </a:lnTo>
                                <a:lnTo>
                                  <a:pt x="2876550" y="611200"/>
                                </a:lnTo>
                                <a:lnTo>
                                  <a:pt x="2876550" y="617537"/>
                                </a:lnTo>
                                <a:lnTo>
                                  <a:pt x="2878137" y="619137"/>
                                </a:lnTo>
                                <a:lnTo>
                                  <a:pt x="2884487" y="619137"/>
                                </a:lnTo>
                                <a:lnTo>
                                  <a:pt x="2886075" y="617537"/>
                                </a:lnTo>
                                <a:lnTo>
                                  <a:pt x="2886075" y="611200"/>
                                </a:lnTo>
                                <a:close/>
                              </a:path>
                              <a:path w="2905125" h="619760">
                                <a:moveTo>
                                  <a:pt x="2886075" y="1587"/>
                                </a:moveTo>
                                <a:lnTo>
                                  <a:pt x="2884487" y="0"/>
                                </a:lnTo>
                                <a:lnTo>
                                  <a:pt x="2878137" y="0"/>
                                </a:lnTo>
                                <a:lnTo>
                                  <a:pt x="2876550" y="1587"/>
                                </a:lnTo>
                                <a:lnTo>
                                  <a:pt x="2876550" y="7937"/>
                                </a:lnTo>
                                <a:lnTo>
                                  <a:pt x="2878137" y="9525"/>
                                </a:lnTo>
                                <a:lnTo>
                                  <a:pt x="2884487" y="9525"/>
                                </a:lnTo>
                                <a:lnTo>
                                  <a:pt x="2886075" y="7937"/>
                                </a:lnTo>
                                <a:lnTo>
                                  <a:pt x="2886075" y="1587"/>
                                </a:lnTo>
                                <a:close/>
                              </a:path>
                              <a:path w="2905125" h="619760">
                                <a:moveTo>
                                  <a:pt x="2905125" y="611200"/>
                                </a:moveTo>
                                <a:lnTo>
                                  <a:pt x="2903537" y="609612"/>
                                </a:lnTo>
                                <a:lnTo>
                                  <a:pt x="2897187" y="609612"/>
                                </a:lnTo>
                                <a:lnTo>
                                  <a:pt x="2895600" y="611200"/>
                                </a:lnTo>
                                <a:lnTo>
                                  <a:pt x="2895600" y="617537"/>
                                </a:lnTo>
                                <a:lnTo>
                                  <a:pt x="2897187" y="619137"/>
                                </a:lnTo>
                                <a:lnTo>
                                  <a:pt x="2903537" y="619137"/>
                                </a:lnTo>
                                <a:lnTo>
                                  <a:pt x="2905125" y="617537"/>
                                </a:lnTo>
                                <a:lnTo>
                                  <a:pt x="2905125" y="611200"/>
                                </a:lnTo>
                                <a:close/>
                              </a:path>
                            </a:pathLst>
                          </a:custGeom>
                          <a:solidFill>
                            <a:srgbClr val="980000"/>
                          </a:solidFill>
                        </wps:spPr>
                        <wps:bodyPr wrap="square" lIns="0" tIns="0" rIns="0" bIns="0" rtlCol="0">
                          <a:noAutofit/>
                        </wps:bodyPr>
                      </wps:wsp>
                      <pic:pic xmlns:pic="http://schemas.openxmlformats.org/drawingml/2006/picture">
                        <pic:nvPicPr>
                          <pic:cNvPr id="115" name="Image 115"/>
                          <pic:cNvPicPr/>
                        </pic:nvPicPr>
                        <pic:blipFill>
                          <a:blip r:embed="rId50" cstate="print"/>
                          <a:stretch>
                            <a:fillRect/>
                          </a:stretch>
                        </pic:blipFill>
                        <pic:spPr>
                          <a:xfrm>
                            <a:off x="0" y="28575"/>
                            <a:ext cx="9525" cy="600075"/>
                          </a:xfrm>
                          <a:prstGeom prst="rect">
                            <a:avLst/>
                          </a:prstGeom>
                        </pic:spPr>
                      </pic:pic>
                      <pic:pic xmlns:pic="http://schemas.openxmlformats.org/drawingml/2006/picture">
                        <pic:nvPicPr>
                          <pic:cNvPr id="116" name="Image 116"/>
                          <pic:cNvPicPr/>
                        </pic:nvPicPr>
                        <pic:blipFill>
                          <a:blip r:embed="rId51" cstate="print"/>
                          <a:stretch>
                            <a:fillRect/>
                          </a:stretch>
                        </pic:blipFill>
                        <pic:spPr>
                          <a:xfrm>
                            <a:off x="2947987" y="4762"/>
                            <a:ext cx="2867025" cy="619124"/>
                          </a:xfrm>
                          <a:prstGeom prst="rect">
                            <a:avLst/>
                          </a:prstGeom>
                        </pic:spPr>
                      </pic:pic>
                      <pic:pic xmlns:pic="http://schemas.openxmlformats.org/drawingml/2006/picture">
                        <pic:nvPicPr>
                          <pic:cNvPr id="117" name="Image 117"/>
                          <pic:cNvPicPr/>
                        </pic:nvPicPr>
                        <pic:blipFill>
                          <a:blip r:embed="rId52" cstate="print"/>
                          <a:stretch>
                            <a:fillRect/>
                          </a:stretch>
                        </pic:blipFill>
                        <pic:spPr>
                          <a:xfrm>
                            <a:off x="2895600" y="9525"/>
                            <a:ext cx="57149" cy="628650"/>
                          </a:xfrm>
                          <a:prstGeom prst="rect">
                            <a:avLst/>
                          </a:prstGeom>
                        </pic:spPr>
                      </pic:pic>
                      <wps:wsp>
                        <wps:cNvPr id="118" name="Graphic 118"/>
                        <wps:cNvSpPr/>
                        <wps:spPr>
                          <a:xfrm>
                            <a:off x="2943225" y="0"/>
                            <a:ext cx="2867025" cy="9525"/>
                          </a:xfrm>
                          <a:custGeom>
                            <a:avLst/>
                            <a:gdLst/>
                            <a:ahLst/>
                            <a:cxnLst/>
                            <a:rect l="l" t="t" r="r" b="b"/>
                            <a:pathLst>
                              <a:path w="2867025" h="9525">
                                <a:moveTo>
                                  <a:pt x="7937" y="9525"/>
                                </a:moveTo>
                                <a:lnTo>
                                  <a:pt x="1587" y="9525"/>
                                </a:lnTo>
                                <a:lnTo>
                                  <a:pt x="0" y="7937"/>
                                </a:lnTo>
                                <a:lnTo>
                                  <a:pt x="0" y="1587"/>
                                </a:lnTo>
                                <a:lnTo>
                                  <a:pt x="1587" y="0"/>
                                </a:lnTo>
                                <a:lnTo>
                                  <a:pt x="7937" y="0"/>
                                </a:lnTo>
                                <a:lnTo>
                                  <a:pt x="9525" y="1587"/>
                                </a:lnTo>
                                <a:lnTo>
                                  <a:pt x="9525" y="7937"/>
                                </a:lnTo>
                                <a:lnTo>
                                  <a:pt x="7937" y="9525"/>
                                </a:lnTo>
                                <a:close/>
                              </a:path>
                              <a:path w="2867025" h="9525">
                                <a:moveTo>
                                  <a:pt x="26987" y="9525"/>
                                </a:moveTo>
                                <a:lnTo>
                                  <a:pt x="20637" y="9525"/>
                                </a:lnTo>
                                <a:lnTo>
                                  <a:pt x="19050" y="7937"/>
                                </a:lnTo>
                                <a:lnTo>
                                  <a:pt x="19050" y="1587"/>
                                </a:lnTo>
                                <a:lnTo>
                                  <a:pt x="20637" y="0"/>
                                </a:lnTo>
                                <a:lnTo>
                                  <a:pt x="26987" y="0"/>
                                </a:lnTo>
                                <a:lnTo>
                                  <a:pt x="28575" y="1587"/>
                                </a:lnTo>
                                <a:lnTo>
                                  <a:pt x="28575" y="7937"/>
                                </a:lnTo>
                                <a:lnTo>
                                  <a:pt x="26987" y="9525"/>
                                </a:lnTo>
                                <a:close/>
                              </a:path>
                              <a:path w="2867025" h="9525">
                                <a:moveTo>
                                  <a:pt x="46037" y="9525"/>
                                </a:moveTo>
                                <a:lnTo>
                                  <a:pt x="39687" y="9525"/>
                                </a:lnTo>
                                <a:lnTo>
                                  <a:pt x="38100" y="7937"/>
                                </a:lnTo>
                                <a:lnTo>
                                  <a:pt x="38100" y="1587"/>
                                </a:lnTo>
                                <a:lnTo>
                                  <a:pt x="39687" y="0"/>
                                </a:lnTo>
                                <a:lnTo>
                                  <a:pt x="46037" y="0"/>
                                </a:lnTo>
                                <a:lnTo>
                                  <a:pt x="47625" y="1587"/>
                                </a:lnTo>
                                <a:lnTo>
                                  <a:pt x="47625" y="7937"/>
                                </a:lnTo>
                                <a:lnTo>
                                  <a:pt x="46037" y="9525"/>
                                </a:lnTo>
                                <a:close/>
                              </a:path>
                              <a:path w="2867025" h="9525">
                                <a:moveTo>
                                  <a:pt x="65087" y="9525"/>
                                </a:moveTo>
                                <a:lnTo>
                                  <a:pt x="58737" y="9525"/>
                                </a:lnTo>
                                <a:lnTo>
                                  <a:pt x="57150" y="7937"/>
                                </a:lnTo>
                                <a:lnTo>
                                  <a:pt x="57150" y="1587"/>
                                </a:lnTo>
                                <a:lnTo>
                                  <a:pt x="58737" y="0"/>
                                </a:lnTo>
                                <a:lnTo>
                                  <a:pt x="65087" y="0"/>
                                </a:lnTo>
                                <a:lnTo>
                                  <a:pt x="66675" y="1587"/>
                                </a:lnTo>
                                <a:lnTo>
                                  <a:pt x="66675" y="7937"/>
                                </a:lnTo>
                                <a:lnTo>
                                  <a:pt x="65087" y="9525"/>
                                </a:lnTo>
                                <a:close/>
                              </a:path>
                              <a:path w="2867025" h="9525">
                                <a:moveTo>
                                  <a:pt x="84137" y="9525"/>
                                </a:moveTo>
                                <a:lnTo>
                                  <a:pt x="77787" y="9525"/>
                                </a:lnTo>
                                <a:lnTo>
                                  <a:pt x="76200" y="7937"/>
                                </a:lnTo>
                                <a:lnTo>
                                  <a:pt x="76200" y="1587"/>
                                </a:lnTo>
                                <a:lnTo>
                                  <a:pt x="77787" y="0"/>
                                </a:lnTo>
                                <a:lnTo>
                                  <a:pt x="84137" y="0"/>
                                </a:lnTo>
                                <a:lnTo>
                                  <a:pt x="85725" y="1587"/>
                                </a:lnTo>
                                <a:lnTo>
                                  <a:pt x="85725" y="7937"/>
                                </a:lnTo>
                                <a:lnTo>
                                  <a:pt x="84137" y="9525"/>
                                </a:lnTo>
                                <a:close/>
                              </a:path>
                              <a:path w="2867025" h="9525">
                                <a:moveTo>
                                  <a:pt x="103187" y="9525"/>
                                </a:moveTo>
                                <a:lnTo>
                                  <a:pt x="96837" y="9525"/>
                                </a:lnTo>
                                <a:lnTo>
                                  <a:pt x="95250" y="7937"/>
                                </a:lnTo>
                                <a:lnTo>
                                  <a:pt x="95250" y="1587"/>
                                </a:lnTo>
                                <a:lnTo>
                                  <a:pt x="96837" y="0"/>
                                </a:lnTo>
                                <a:lnTo>
                                  <a:pt x="103187" y="0"/>
                                </a:lnTo>
                                <a:lnTo>
                                  <a:pt x="104775" y="1587"/>
                                </a:lnTo>
                                <a:lnTo>
                                  <a:pt x="104775" y="7937"/>
                                </a:lnTo>
                                <a:lnTo>
                                  <a:pt x="103187" y="9525"/>
                                </a:lnTo>
                                <a:close/>
                              </a:path>
                              <a:path w="2867025" h="9525">
                                <a:moveTo>
                                  <a:pt x="122237" y="9525"/>
                                </a:moveTo>
                                <a:lnTo>
                                  <a:pt x="115887" y="9525"/>
                                </a:lnTo>
                                <a:lnTo>
                                  <a:pt x="114300" y="7937"/>
                                </a:lnTo>
                                <a:lnTo>
                                  <a:pt x="114300" y="1587"/>
                                </a:lnTo>
                                <a:lnTo>
                                  <a:pt x="115887" y="0"/>
                                </a:lnTo>
                                <a:lnTo>
                                  <a:pt x="122237" y="0"/>
                                </a:lnTo>
                                <a:lnTo>
                                  <a:pt x="123825" y="1587"/>
                                </a:lnTo>
                                <a:lnTo>
                                  <a:pt x="123825" y="7937"/>
                                </a:lnTo>
                                <a:lnTo>
                                  <a:pt x="122237" y="9525"/>
                                </a:lnTo>
                                <a:close/>
                              </a:path>
                              <a:path w="2867025" h="9525">
                                <a:moveTo>
                                  <a:pt x="141287" y="9525"/>
                                </a:moveTo>
                                <a:lnTo>
                                  <a:pt x="134937" y="9525"/>
                                </a:lnTo>
                                <a:lnTo>
                                  <a:pt x="133350" y="7937"/>
                                </a:lnTo>
                                <a:lnTo>
                                  <a:pt x="133350" y="1587"/>
                                </a:lnTo>
                                <a:lnTo>
                                  <a:pt x="134937" y="0"/>
                                </a:lnTo>
                                <a:lnTo>
                                  <a:pt x="141287" y="0"/>
                                </a:lnTo>
                                <a:lnTo>
                                  <a:pt x="142875" y="1587"/>
                                </a:lnTo>
                                <a:lnTo>
                                  <a:pt x="142875" y="7937"/>
                                </a:lnTo>
                                <a:lnTo>
                                  <a:pt x="141287" y="9525"/>
                                </a:lnTo>
                                <a:close/>
                              </a:path>
                              <a:path w="2867025" h="9525">
                                <a:moveTo>
                                  <a:pt x="160337" y="9525"/>
                                </a:moveTo>
                                <a:lnTo>
                                  <a:pt x="153987" y="9525"/>
                                </a:lnTo>
                                <a:lnTo>
                                  <a:pt x="152400" y="7937"/>
                                </a:lnTo>
                                <a:lnTo>
                                  <a:pt x="152400" y="1587"/>
                                </a:lnTo>
                                <a:lnTo>
                                  <a:pt x="153987" y="0"/>
                                </a:lnTo>
                                <a:lnTo>
                                  <a:pt x="160337" y="0"/>
                                </a:lnTo>
                                <a:lnTo>
                                  <a:pt x="161925" y="1587"/>
                                </a:lnTo>
                                <a:lnTo>
                                  <a:pt x="161925" y="7937"/>
                                </a:lnTo>
                                <a:lnTo>
                                  <a:pt x="160337" y="9525"/>
                                </a:lnTo>
                                <a:close/>
                              </a:path>
                              <a:path w="2867025" h="9525">
                                <a:moveTo>
                                  <a:pt x="179387" y="9525"/>
                                </a:moveTo>
                                <a:lnTo>
                                  <a:pt x="173037" y="9525"/>
                                </a:lnTo>
                                <a:lnTo>
                                  <a:pt x="171450" y="7937"/>
                                </a:lnTo>
                                <a:lnTo>
                                  <a:pt x="171450" y="1587"/>
                                </a:lnTo>
                                <a:lnTo>
                                  <a:pt x="173037" y="0"/>
                                </a:lnTo>
                                <a:lnTo>
                                  <a:pt x="179387" y="0"/>
                                </a:lnTo>
                                <a:lnTo>
                                  <a:pt x="180975" y="1587"/>
                                </a:lnTo>
                                <a:lnTo>
                                  <a:pt x="180975" y="7937"/>
                                </a:lnTo>
                                <a:lnTo>
                                  <a:pt x="179387" y="9525"/>
                                </a:lnTo>
                                <a:close/>
                              </a:path>
                              <a:path w="2867025" h="9525">
                                <a:moveTo>
                                  <a:pt x="198437" y="9525"/>
                                </a:moveTo>
                                <a:lnTo>
                                  <a:pt x="192087" y="9525"/>
                                </a:lnTo>
                                <a:lnTo>
                                  <a:pt x="190500" y="7937"/>
                                </a:lnTo>
                                <a:lnTo>
                                  <a:pt x="190500" y="1587"/>
                                </a:lnTo>
                                <a:lnTo>
                                  <a:pt x="192087" y="0"/>
                                </a:lnTo>
                                <a:lnTo>
                                  <a:pt x="198437" y="0"/>
                                </a:lnTo>
                                <a:lnTo>
                                  <a:pt x="200025" y="1587"/>
                                </a:lnTo>
                                <a:lnTo>
                                  <a:pt x="200025" y="7937"/>
                                </a:lnTo>
                                <a:lnTo>
                                  <a:pt x="198437" y="9525"/>
                                </a:lnTo>
                                <a:close/>
                              </a:path>
                              <a:path w="2867025" h="9525">
                                <a:moveTo>
                                  <a:pt x="217487" y="9525"/>
                                </a:moveTo>
                                <a:lnTo>
                                  <a:pt x="211137" y="9525"/>
                                </a:lnTo>
                                <a:lnTo>
                                  <a:pt x="209550" y="7937"/>
                                </a:lnTo>
                                <a:lnTo>
                                  <a:pt x="209550" y="1587"/>
                                </a:lnTo>
                                <a:lnTo>
                                  <a:pt x="211137" y="0"/>
                                </a:lnTo>
                                <a:lnTo>
                                  <a:pt x="217487" y="0"/>
                                </a:lnTo>
                                <a:lnTo>
                                  <a:pt x="219075" y="1587"/>
                                </a:lnTo>
                                <a:lnTo>
                                  <a:pt x="219075" y="7937"/>
                                </a:lnTo>
                                <a:lnTo>
                                  <a:pt x="217487" y="9525"/>
                                </a:lnTo>
                                <a:close/>
                              </a:path>
                              <a:path w="2867025" h="9525">
                                <a:moveTo>
                                  <a:pt x="236537" y="9525"/>
                                </a:moveTo>
                                <a:lnTo>
                                  <a:pt x="230187" y="9525"/>
                                </a:lnTo>
                                <a:lnTo>
                                  <a:pt x="228600" y="7937"/>
                                </a:lnTo>
                                <a:lnTo>
                                  <a:pt x="228600" y="1587"/>
                                </a:lnTo>
                                <a:lnTo>
                                  <a:pt x="230187" y="0"/>
                                </a:lnTo>
                                <a:lnTo>
                                  <a:pt x="236537" y="0"/>
                                </a:lnTo>
                                <a:lnTo>
                                  <a:pt x="238125" y="1587"/>
                                </a:lnTo>
                                <a:lnTo>
                                  <a:pt x="238125" y="7937"/>
                                </a:lnTo>
                                <a:lnTo>
                                  <a:pt x="236537" y="9525"/>
                                </a:lnTo>
                                <a:close/>
                              </a:path>
                              <a:path w="2867025" h="9525">
                                <a:moveTo>
                                  <a:pt x="255587" y="9525"/>
                                </a:moveTo>
                                <a:lnTo>
                                  <a:pt x="249237" y="9525"/>
                                </a:lnTo>
                                <a:lnTo>
                                  <a:pt x="247650" y="7937"/>
                                </a:lnTo>
                                <a:lnTo>
                                  <a:pt x="247650" y="1587"/>
                                </a:lnTo>
                                <a:lnTo>
                                  <a:pt x="249237" y="0"/>
                                </a:lnTo>
                                <a:lnTo>
                                  <a:pt x="255587" y="0"/>
                                </a:lnTo>
                                <a:lnTo>
                                  <a:pt x="257175" y="1587"/>
                                </a:lnTo>
                                <a:lnTo>
                                  <a:pt x="257175" y="7937"/>
                                </a:lnTo>
                                <a:lnTo>
                                  <a:pt x="255587" y="9525"/>
                                </a:lnTo>
                                <a:close/>
                              </a:path>
                              <a:path w="2867025" h="9525">
                                <a:moveTo>
                                  <a:pt x="274637" y="9525"/>
                                </a:moveTo>
                                <a:lnTo>
                                  <a:pt x="268287" y="9525"/>
                                </a:lnTo>
                                <a:lnTo>
                                  <a:pt x="266700" y="7937"/>
                                </a:lnTo>
                                <a:lnTo>
                                  <a:pt x="266700" y="1587"/>
                                </a:lnTo>
                                <a:lnTo>
                                  <a:pt x="268287" y="0"/>
                                </a:lnTo>
                                <a:lnTo>
                                  <a:pt x="274637" y="0"/>
                                </a:lnTo>
                                <a:lnTo>
                                  <a:pt x="276225" y="1587"/>
                                </a:lnTo>
                                <a:lnTo>
                                  <a:pt x="276225" y="7937"/>
                                </a:lnTo>
                                <a:lnTo>
                                  <a:pt x="274637" y="9525"/>
                                </a:lnTo>
                                <a:close/>
                              </a:path>
                              <a:path w="2867025" h="9525">
                                <a:moveTo>
                                  <a:pt x="293687" y="9525"/>
                                </a:moveTo>
                                <a:lnTo>
                                  <a:pt x="287337" y="9525"/>
                                </a:lnTo>
                                <a:lnTo>
                                  <a:pt x="285750" y="7937"/>
                                </a:lnTo>
                                <a:lnTo>
                                  <a:pt x="285750" y="1587"/>
                                </a:lnTo>
                                <a:lnTo>
                                  <a:pt x="287337" y="0"/>
                                </a:lnTo>
                                <a:lnTo>
                                  <a:pt x="293687" y="0"/>
                                </a:lnTo>
                                <a:lnTo>
                                  <a:pt x="295275" y="1587"/>
                                </a:lnTo>
                                <a:lnTo>
                                  <a:pt x="295275" y="7937"/>
                                </a:lnTo>
                                <a:lnTo>
                                  <a:pt x="293687" y="9525"/>
                                </a:lnTo>
                                <a:close/>
                              </a:path>
                              <a:path w="2867025" h="9525">
                                <a:moveTo>
                                  <a:pt x="312737" y="9525"/>
                                </a:moveTo>
                                <a:lnTo>
                                  <a:pt x="306387" y="9525"/>
                                </a:lnTo>
                                <a:lnTo>
                                  <a:pt x="304800" y="7937"/>
                                </a:lnTo>
                                <a:lnTo>
                                  <a:pt x="304800" y="1587"/>
                                </a:lnTo>
                                <a:lnTo>
                                  <a:pt x="306387" y="0"/>
                                </a:lnTo>
                                <a:lnTo>
                                  <a:pt x="312737" y="0"/>
                                </a:lnTo>
                                <a:lnTo>
                                  <a:pt x="314325" y="1587"/>
                                </a:lnTo>
                                <a:lnTo>
                                  <a:pt x="314325" y="7937"/>
                                </a:lnTo>
                                <a:lnTo>
                                  <a:pt x="312737" y="9525"/>
                                </a:lnTo>
                                <a:close/>
                              </a:path>
                              <a:path w="2867025" h="9525">
                                <a:moveTo>
                                  <a:pt x="331787" y="9525"/>
                                </a:moveTo>
                                <a:lnTo>
                                  <a:pt x="325437" y="9525"/>
                                </a:lnTo>
                                <a:lnTo>
                                  <a:pt x="323850" y="7937"/>
                                </a:lnTo>
                                <a:lnTo>
                                  <a:pt x="323850" y="1587"/>
                                </a:lnTo>
                                <a:lnTo>
                                  <a:pt x="325437" y="0"/>
                                </a:lnTo>
                                <a:lnTo>
                                  <a:pt x="331787" y="0"/>
                                </a:lnTo>
                                <a:lnTo>
                                  <a:pt x="333375" y="1587"/>
                                </a:lnTo>
                                <a:lnTo>
                                  <a:pt x="333375" y="7937"/>
                                </a:lnTo>
                                <a:lnTo>
                                  <a:pt x="331787" y="9525"/>
                                </a:lnTo>
                                <a:close/>
                              </a:path>
                              <a:path w="2867025" h="9525">
                                <a:moveTo>
                                  <a:pt x="350837" y="9525"/>
                                </a:moveTo>
                                <a:lnTo>
                                  <a:pt x="344487" y="9525"/>
                                </a:lnTo>
                                <a:lnTo>
                                  <a:pt x="342900" y="7937"/>
                                </a:lnTo>
                                <a:lnTo>
                                  <a:pt x="342900" y="1587"/>
                                </a:lnTo>
                                <a:lnTo>
                                  <a:pt x="344487" y="0"/>
                                </a:lnTo>
                                <a:lnTo>
                                  <a:pt x="350837" y="0"/>
                                </a:lnTo>
                                <a:lnTo>
                                  <a:pt x="352425" y="1587"/>
                                </a:lnTo>
                                <a:lnTo>
                                  <a:pt x="352425" y="7937"/>
                                </a:lnTo>
                                <a:lnTo>
                                  <a:pt x="350837" y="9525"/>
                                </a:lnTo>
                                <a:close/>
                              </a:path>
                              <a:path w="2867025" h="9525">
                                <a:moveTo>
                                  <a:pt x="369887" y="9525"/>
                                </a:moveTo>
                                <a:lnTo>
                                  <a:pt x="363537" y="9525"/>
                                </a:lnTo>
                                <a:lnTo>
                                  <a:pt x="361950" y="7937"/>
                                </a:lnTo>
                                <a:lnTo>
                                  <a:pt x="361950" y="1587"/>
                                </a:lnTo>
                                <a:lnTo>
                                  <a:pt x="363537" y="0"/>
                                </a:lnTo>
                                <a:lnTo>
                                  <a:pt x="369887" y="0"/>
                                </a:lnTo>
                                <a:lnTo>
                                  <a:pt x="371475" y="1587"/>
                                </a:lnTo>
                                <a:lnTo>
                                  <a:pt x="371475" y="7937"/>
                                </a:lnTo>
                                <a:lnTo>
                                  <a:pt x="369887" y="9525"/>
                                </a:lnTo>
                                <a:close/>
                              </a:path>
                              <a:path w="2867025" h="9525">
                                <a:moveTo>
                                  <a:pt x="388937" y="9525"/>
                                </a:moveTo>
                                <a:lnTo>
                                  <a:pt x="382587" y="9525"/>
                                </a:lnTo>
                                <a:lnTo>
                                  <a:pt x="381000" y="7937"/>
                                </a:lnTo>
                                <a:lnTo>
                                  <a:pt x="381000" y="1587"/>
                                </a:lnTo>
                                <a:lnTo>
                                  <a:pt x="382587" y="0"/>
                                </a:lnTo>
                                <a:lnTo>
                                  <a:pt x="388937" y="0"/>
                                </a:lnTo>
                                <a:lnTo>
                                  <a:pt x="390525" y="1587"/>
                                </a:lnTo>
                                <a:lnTo>
                                  <a:pt x="390525" y="7937"/>
                                </a:lnTo>
                                <a:lnTo>
                                  <a:pt x="388937" y="9525"/>
                                </a:lnTo>
                                <a:close/>
                              </a:path>
                              <a:path w="2867025" h="9525">
                                <a:moveTo>
                                  <a:pt x="407987" y="9525"/>
                                </a:moveTo>
                                <a:lnTo>
                                  <a:pt x="401637" y="9525"/>
                                </a:lnTo>
                                <a:lnTo>
                                  <a:pt x="400050" y="7937"/>
                                </a:lnTo>
                                <a:lnTo>
                                  <a:pt x="400050" y="1587"/>
                                </a:lnTo>
                                <a:lnTo>
                                  <a:pt x="401637" y="0"/>
                                </a:lnTo>
                                <a:lnTo>
                                  <a:pt x="407987" y="0"/>
                                </a:lnTo>
                                <a:lnTo>
                                  <a:pt x="409575" y="1587"/>
                                </a:lnTo>
                                <a:lnTo>
                                  <a:pt x="409575" y="7937"/>
                                </a:lnTo>
                                <a:lnTo>
                                  <a:pt x="407987" y="9525"/>
                                </a:lnTo>
                                <a:close/>
                              </a:path>
                              <a:path w="2867025" h="9525">
                                <a:moveTo>
                                  <a:pt x="427037" y="9525"/>
                                </a:moveTo>
                                <a:lnTo>
                                  <a:pt x="420687" y="9525"/>
                                </a:lnTo>
                                <a:lnTo>
                                  <a:pt x="419100" y="7937"/>
                                </a:lnTo>
                                <a:lnTo>
                                  <a:pt x="419100" y="1587"/>
                                </a:lnTo>
                                <a:lnTo>
                                  <a:pt x="420687" y="0"/>
                                </a:lnTo>
                                <a:lnTo>
                                  <a:pt x="427037" y="0"/>
                                </a:lnTo>
                                <a:lnTo>
                                  <a:pt x="428625" y="1587"/>
                                </a:lnTo>
                                <a:lnTo>
                                  <a:pt x="428625" y="7937"/>
                                </a:lnTo>
                                <a:lnTo>
                                  <a:pt x="427037" y="9525"/>
                                </a:lnTo>
                                <a:close/>
                              </a:path>
                              <a:path w="2867025" h="9525">
                                <a:moveTo>
                                  <a:pt x="446087" y="9525"/>
                                </a:moveTo>
                                <a:lnTo>
                                  <a:pt x="439737" y="9525"/>
                                </a:lnTo>
                                <a:lnTo>
                                  <a:pt x="438150" y="7937"/>
                                </a:lnTo>
                                <a:lnTo>
                                  <a:pt x="438150" y="1587"/>
                                </a:lnTo>
                                <a:lnTo>
                                  <a:pt x="439737" y="0"/>
                                </a:lnTo>
                                <a:lnTo>
                                  <a:pt x="446087" y="0"/>
                                </a:lnTo>
                                <a:lnTo>
                                  <a:pt x="447675" y="1587"/>
                                </a:lnTo>
                                <a:lnTo>
                                  <a:pt x="447675" y="7937"/>
                                </a:lnTo>
                                <a:lnTo>
                                  <a:pt x="446087" y="9525"/>
                                </a:lnTo>
                                <a:close/>
                              </a:path>
                              <a:path w="2867025" h="9525">
                                <a:moveTo>
                                  <a:pt x="465137" y="9525"/>
                                </a:moveTo>
                                <a:lnTo>
                                  <a:pt x="458787" y="9525"/>
                                </a:lnTo>
                                <a:lnTo>
                                  <a:pt x="457200" y="7937"/>
                                </a:lnTo>
                                <a:lnTo>
                                  <a:pt x="457200" y="1587"/>
                                </a:lnTo>
                                <a:lnTo>
                                  <a:pt x="458787" y="0"/>
                                </a:lnTo>
                                <a:lnTo>
                                  <a:pt x="465137" y="0"/>
                                </a:lnTo>
                                <a:lnTo>
                                  <a:pt x="466725" y="1587"/>
                                </a:lnTo>
                                <a:lnTo>
                                  <a:pt x="466725" y="7937"/>
                                </a:lnTo>
                                <a:lnTo>
                                  <a:pt x="465137" y="9525"/>
                                </a:lnTo>
                                <a:close/>
                              </a:path>
                              <a:path w="2867025" h="9525">
                                <a:moveTo>
                                  <a:pt x="484187" y="9525"/>
                                </a:moveTo>
                                <a:lnTo>
                                  <a:pt x="477837" y="9525"/>
                                </a:lnTo>
                                <a:lnTo>
                                  <a:pt x="476250" y="7937"/>
                                </a:lnTo>
                                <a:lnTo>
                                  <a:pt x="476250" y="1587"/>
                                </a:lnTo>
                                <a:lnTo>
                                  <a:pt x="477837" y="0"/>
                                </a:lnTo>
                                <a:lnTo>
                                  <a:pt x="484187" y="0"/>
                                </a:lnTo>
                                <a:lnTo>
                                  <a:pt x="485775" y="1587"/>
                                </a:lnTo>
                                <a:lnTo>
                                  <a:pt x="485775" y="7937"/>
                                </a:lnTo>
                                <a:lnTo>
                                  <a:pt x="484187" y="9525"/>
                                </a:lnTo>
                                <a:close/>
                              </a:path>
                              <a:path w="2867025" h="9525">
                                <a:moveTo>
                                  <a:pt x="503237" y="9525"/>
                                </a:moveTo>
                                <a:lnTo>
                                  <a:pt x="496887" y="9525"/>
                                </a:lnTo>
                                <a:lnTo>
                                  <a:pt x="495300" y="7937"/>
                                </a:lnTo>
                                <a:lnTo>
                                  <a:pt x="495300" y="1587"/>
                                </a:lnTo>
                                <a:lnTo>
                                  <a:pt x="496887" y="0"/>
                                </a:lnTo>
                                <a:lnTo>
                                  <a:pt x="503237" y="0"/>
                                </a:lnTo>
                                <a:lnTo>
                                  <a:pt x="504825" y="1587"/>
                                </a:lnTo>
                                <a:lnTo>
                                  <a:pt x="504825" y="7937"/>
                                </a:lnTo>
                                <a:lnTo>
                                  <a:pt x="503237" y="9525"/>
                                </a:lnTo>
                                <a:close/>
                              </a:path>
                              <a:path w="2867025" h="9525">
                                <a:moveTo>
                                  <a:pt x="522287" y="9525"/>
                                </a:moveTo>
                                <a:lnTo>
                                  <a:pt x="515937" y="9525"/>
                                </a:lnTo>
                                <a:lnTo>
                                  <a:pt x="514350" y="7937"/>
                                </a:lnTo>
                                <a:lnTo>
                                  <a:pt x="514350" y="1587"/>
                                </a:lnTo>
                                <a:lnTo>
                                  <a:pt x="515937" y="0"/>
                                </a:lnTo>
                                <a:lnTo>
                                  <a:pt x="522287" y="0"/>
                                </a:lnTo>
                                <a:lnTo>
                                  <a:pt x="523875" y="1587"/>
                                </a:lnTo>
                                <a:lnTo>
                                  <a:pt x="523875" y="7937"/>
                                </a:lnTo>
                                <a:lnTo>
                                  <a:pt x="522287" y="9525"/>
                                </a:lnTo>
                                <a:close/>
                              </a:path>
                              <a:path w="2867025" h="9525">
                                <a:moveTo>
                                  <a:pt x="541337" y="9525"/>
                                </a:moveTo>
                                <a:lnTo>
                                  <a:pt x="534987" y="9525"/>
                                </a:lnTo>
                                <a:lnTo>
                                  <a:pt x="533400" y="7937"/>
                                </a:lnTo>
                                <a:lnTo>
                                  <a:pt x="533400" y="1587"/>
                                </a:lnTo>
                                <a:lnTo>
                                  <a:pt x="534987" y="0"/>
                                </a:lnTo>
                                <a:lnTo>
                                  <a:pt x="541337" y="0"/>
                                </a:lnTo>
                                <a:lnTo>
                                  <a:pt x="542925" y="1587"/>
                                </a:lnTo>
                                <a:lnTo>
                                  <a:pt x="542925" y="7937"/>
                                </a:lnTo>
                                <a:lnTo>
                                  <a:pt x="541337" y="9525"/>
                                </a:lnTo>
                                <a:close/>
                              </a:path>
                              <a:path w="2867025" h="9525">
                                <a:moveTo>
                                  <a:pt x="560387" y="9525"/>
                                </a:moveTo>
                                <a:lnTo>
                                  <a:pt x="554037" y="9525"/>
                                </a:lnTo>
                                <a:lnTo>
                                  <a:pt x="552450" y="7937"/>
                                </a:lnTo>
                                <a:lnTo>
                                  <a:pt x="552450" y="1587"/>
                                </a:lnTo>
                                <a:lnTo>
                                  <a:pt x="554037" y="0"/>
                                </a:lnTo>
                                <a:lnTo>
                                  <a:pt x="560387" y="0"/>
                                </a:lnTo>
                                <a:lnTo>
                                  <a:pt x="561975" y="1587"/>
                                </a:lnTo>
                                <a:lnTo>
                                  <a:pt x="561975" y="7937"/>
                                </a:lnTo>
                                <a:lnTo>
                                  <a:pt x="560387" y="9525"/>
                                </a:lnTo>
                                <a:close/>
                              </a:path>
                              <a:path w="2867025" h="9525">
                                <a:moveTo>
                                  <a:pt x="579437" y="9525"/>
                                </a:moveTo>
                                <a:lnTo>
                                  <a:pt x="573087" y="9525"/>
                                </a:lnTo>
                                <a:lnTo>
                                  <a:pt x="571500" y="7937"/>
                                </a:lnTo>
                                <a:lnTo>
                                  <a:pt x="571500" y="1587"/>
                                </a:lnTo>
                                <a:lnTo>
                                  <a:pt x="573087" y="0"/>
                                </a:lnTo>
                                <a:lnTo>
                                  <a:pt x="579437" y="0"/>
                                </a:lnTo>
                                <a:lnTo>
                                  <a:pt x="581025" y="1587"/>
                                </a:lnTo>
                                <a:lnTo>
                                  <a:pt x="581025" y="7937"/>
                                </a:lnTo>
                                <a:lnTo>
                                  <a:pt x="579437" y="9525"/>
                                </a:lnTo>
                                <a:close/>
                              </a:path>
                              <a:path w="2867025" h="9525">
                                <a:moveTo>
                                  <a:pt x="598487" y="9525"/>
                                </a:moveTo>
                                <a:lnTo>
                                  <a:pt x="592137" y="9525"/>
                                </a:lnTo>
                                <a:lnTo>
                                  <a:pt x="590550" y="7937"/>
                                </a:lnTo>
                                <a:lnTo>
                                  <a:pt x="590550" y="1587"/>
                                </a:lnTo>
                                <a:lnTo>
                                  <a:pt x="592137" y="0"/>
                                </a:lnTo>
                                <a:lnTo>
                                  <a:pt x="598487" y="0"/>
                                </a:lnTo>
                                <a:lnTo>
                                  <a:pt x="600075" y="1587"/>
                                </a:lnTo>
                                <a:lnTo>
                                  <a:pt x="600075" y="7937"/>
                                </a:lnTo>
                                <a:lnTo>
                                  <a:pt x="598487" y="9525"/>
                                </a:lnTo>
                                <a:close/>
                              </a:path>
                              <a:path w="2867025" h="9525">
                                <a:moveTo>
                                  <a:pt x="617537" y="9525"/>
                                </a:moveTo>
                                <a:lnTo>
                                  <a:pt x="611187" y="9525"/>
                                </a:lnTo>
                                <a:lnTo>
                                  <a:pt x="609600" y="7937"/>
                                </a:lnTo>
                                <a:lnTo>
                                  <a:pt x="609600" y="1587"/>
                                </a:lnTo>
                                <a:lnTo>
                                  <a:pt x="611187" y="0"/>
                                </a:lnTo>
                                <a:lnTo>
                                  <a:pt x="617537" y="0"/>
                                </a:lnTo>
                                <a:lnTo>
                                  <a:pt x="619125" y="1587"/>
                                </a:lnTo>
                                <a:lnTo>
                                  <a:pt x="619125" y="7937"/>
                                </a:lnTo>
                                <a:lnTo>
                                  <a:pt x="617537" y="9525"/>
                                </a:lnTo>
                                <a:close/>
                              </a:path>
                              <a:path w="2867025" h="9525">
                                <a:moveTo>
                                  <a:pt x="636587" y="9525"/>
                                </a:moveTo>
                                <a:lnTo>
                                  <a:pt x="630237" y="9525"/>
                                </a:lnTo>
                                <a:lnTo>
                                  <a:pt x="628650" y="7937"/>
                                </a:lnTo>
                                <a:lnTo>
                                  <a:pt x="628650" y="1587"/>
                                </a:lnTo>
                                <a:lnTo>
                                  <a:pt x="630237" y="0"/>
                                </a:lnTo>
                                <a:lnTo>
                                  <a:pt x="636587" y="0"/>
                                </a:lnTo>
                                <a:lnTo>
                                  <a:pt x="638175" y="1587"/>
                                </a:lnTo>
                                <a:lnTo>
                                  <a:pt x="638175" y="7937"/>
                                </a:lnTo>
                                <a:lnTo>
                                  <a:pt x="636587" y="9525"/>
                                </a:lnTo>
                                <a:close/>
                              </a:path>
                              <a:path w="2867025" h="9525">
                                <a:moveTo>
                                  <a:pt x="655637" y="9525"/>
                                </a:moveTo>
                                <a:lnTo>
                                  <a:pt x="649287" y="9525"/>
                                </a:lnTo>
                                <a:lnTo>
                                  <a:pt x="647700" y="7937"/>
                                </a:lnTo>
                                <a:lnTo>
                                  <a:pt x="647700" y="1587"/>
                                </a:lnTo>
                                <a:lnTo>
                                  <a:pt x="649287" y="0"/>
                                </a:lnTo>
                                <a:lnTo>
                                  <a:pt x="655637" y="0"/>
                                </a:lnTo>
                                <a:lnTo>
                                  <a:pt x="657225" y="1587"/>
                                </a:lnTo>
                                <a:lnTo>
                                  <a:pt x="657225" y="7937"/>
                                </a:lnTo>
                                <a:lnTo>
                                  <a:pt x="655637" y="9525"/>
                                </a:lnTo>
                                <a:close/>
                              </a:path>
                              <a:path w="2867025" h="9525">
                                <a:moveTo>
                                  <a:pt x="674687" y="9525"/>
                                </a:moveTo>
                                <a:lnTo>
                                  <a:pt x="668337" y="9525"/>
                                </a:lnTo>
                                <a:lnTo>
                                  <a:pt x="666750" y="7937"/>
                                </a:lnTo>
                                <a:lnTo>
                                  <a:pt x="666750" y="1587"/>
                                </a:lnTo>
                                <a:lnTo>
                                  <a:pt x="668337" y="0"/>
                                </a:lnTo>
                                <a:lnTo>
                                  <a:pt x="674687" y="0"/>
                                </a:lnTo>
                                <a:lnTo>
                                  <a:pt x="676275" y="1587"/>
                                </a:lnTo>
                                <a:lnTo>
                                  <a:pt x="676275" y="7937"/>
                                </a:lnTo>
                                <a:lnTo>
                                  <a:pt x="674687" y="9525"/>
                                </a:lnTo>
                                <a:close/>
                              </a:path>
                              <a:path w="2867025" h="9525">
                                <a:moveTo>
                                  <a:pt x="693737" y="9525"/>
                                </a:moveTo>
                                <a:lnTo>
                                  <a:pt x="687387" y="9525"/>
                                </a:lnTo>
                                <a:lnTo>
                                  <a:pt x="685800" y="7937"/>
                                </a:lnTo>
                                <a:lnTo>
                                  <a:pt x="685800" y="1587"/>
                                </a:lnTo>
                                <a:lnTo>
                                  <a:pt x="687387" y="0"/>
                                </a:lnTo>
                                <a:lnTo>
                                  <a:pt x="693737" y="0"/>
                                </a:lnTo>
                                <a:lnTo>
                                  <a:pt x="695325" y="1587"/>
                                </a:lnTo>
                                <a:lnTo>
                                  <a:pt x="695325" y="7937"/>
                                </a:lnTo>
                                <a:lnTo>
                                  <a:pt x="693737" y="9525"/>
                                </a:lnTo>
                                <a:close/>
                              </a:path>
                              <a:path w="2867025" h="9525">
                                <a:moveTo>
                                  <a:pt x="712787" y="9525"/>
                                </a:moveTo>
                                <a:lnTo>
                                  <a:pt x="706437" y="9525"/>
                                </a:lnTo>
                                <a:lnTo>
                                  <a:pt x="704850" y="7937"/>
                                </a:lnTo>
                                <a:lnTo>
                                  <a:pt x="704850" y="1587"/>
                                </a:lnTo>
                                <a:lnTo>
                                  <a:pt x="706437" y="0"/>
                                </a:lnTo>
                                <a:lnTo>
                                  <a:pt x="712787" y="0"/>
                                </a:lnTo>
                                <a:lnTo>
                                  <a:pt x="714375" y="1587"/>
                                </a:lnTo>
                                <a:lnTo>
                                  <a:pt x="714375" y="7937"/>
                                </a:lnTo>
                                <a:lnTo>
                                  <a:pt x="712787" y="9525"/>
                                </a:lnTo>
                                <a:close/>
                              </a:path>
                              <a:path w="2867025" h="9525">
                                <a:moveTo>
                                  <a:pt x="731837" y="9525"/>
                                </a:moveTo>
                                <a:lnTo>
                                  <a:pt x="725487" y="9525"/>
                                </a:lnTo>
                                <a:lnTo>
                                  <a:pt x="723900" y="7937"/>
                                </a:lnTo>
                                <a:lnTo>
                                  <a:pt x="723900" y="1587"/>
                                </a:lnTo>
                                <a:lnTo>
                                  <a:pt x="725487" y="0"/>
                                </a:lnTo>
                                <a:lnTo>
                                  <a:pt x="731837" y="0"/>
                                </a:lnTo>
                                <a:lnTo>
                                  <a:pt x="733425" y="1587"/>
                                </a:lnTo>
                                <a:lnTo>
                                  <a:pt x="733425" y="7937"/>
                                </a:lnTo>
                                <a:lnTo>
                                  <a:pt x="731837" y="9525"/>
                                </a:lnTo>
                                <a:close/>
                              </a:path>
                              <a:path w="2867025" h="9525">
                                <a:moveTo>
                                  <a:pt x="750887" y="9525"/>
                                </a:moveTo>
                                <a:lnTo>
                                  <a:pt x="744537" y="9525"/>
                                </a:lnTo>
                                <a:lnTo>
                                  <a:pt x="742950" y="7937"/>
                                </a:lnTo>
                                <a:lnTo>
                                  <a:pt x="742950" y="1587"/>
                                </a:lnTo>
                                <a:lnTo>
                                  <a:pt x="744537" y="0"/>
                                </a:lnTo>
                                <a:lnTo>
                                  <a:pt x="750887" y="0"/>
                                </a:lnTo>
                                <a:lnTo>
                                  <a:pt x="752475" y="1587"/>
                                </a:lnTo>
                                <a:lnTo>
                                  <a:pt x="752475" y="7937"/>
                                </a:lnTo>
                                <a:lnTo>
                                  <a:pt x="750887" y="9525"/>
                                </a:lnTo>
                                <a:close/>
                              </a:path>
                              <a:path w="2867025" h="9525">
                                <a:moveTo>
                                  <a:pt x="769937" y="9525"/>
                                </a:moveTo>
                                <a:lnTo>
                                  <a:pt x="763587" y="9525"/>
                                </a:lnTo>
                                <a:lnTo>
                                  <a:pt x="762000" y="7937"/>
                                </a:lnTo>
                                <a:lnTo>
                                  <a:pt x="762000" y="1587"/>
                                </a:lnTo>
                                <a:lnTo>
                                  <a:pt x="763587" y="0"/>
                                </a:lnTo>
                                <a:lnTo>
                                  <a:pt x="769937" y="0"/>
                                </a:lnTo>
                                <a:lnTo>
                                  <a:pt x="771525" y="1587"/>
                                </a:lnTo>
                                <a:lnTo>
                                  <a:pt x="771525" y="7937"/>
                                </a:lnTo>
                                <a:lnTo>
                                  <a:pt x="769937" y="9525"/>
                                </a:lnTo>
                                <a:close/>
                              </a:path>
                              <a:path w="2867025" h="9525">
                                <a:moveTo>
                                  <a:pt x="788987" y="9525"/>
                                </a:moveTo>
                                <a:lnTo>
                                  <a:pt x="782637" y="9525"/>
                                </a:lnTo>
                                <a:lnTo>
                                  <a:pt x="781050" y="7937"/>
                                </a:lnTo>
                                <a:lnTo>
                                  <a:pt x="781050" y="1587"/>
                                </a:lnTo>
                                <a:lnTo>
                                  <a:pt x="782637" y="0"/>
                                </a:lnTo>
                                <a:lnTo>
                                  <a:pt x="788987" y="0"/>
                                </a:lnTo>
                                <a:lnTo>
                                  <a:pt x="790575" y="1587"/>
                                </a:lnTo>
                                <a:lnTo>
                                  <a:pt x="790575" y="7937"/>
                                </a:lnTo>
                                <a:lnTo>
                                  <a:pt x="788987" y="9525"/>
                                </a:lnTo>
                                <a:close/>
                              </a:path>
                              <a:path w="2867025" h="9525">
                                <a:moveTo>
                                  <a:pt x="808037" y="9525"/>
                                </a:moveTo>
                                <a:lnTo>
                                  <a:pt x="801687" y="9525"/>
                                </a:lnTo>
                                <a:lnTo>
                                  <a:pt x="800100" y="7937"/>
                                </a:lnTo>
                                <a:lnTo>
                                  <a:pt x="800100" y="1587"/>
                                </a:lnTo>
                                <a:lnTo>
                                  <a:pt x="801687" y="0"/>
                                </a:lnTo>
                                <a:lnTo>
                                  <a:pt x="808037" y="0"/>
                                </a:lnTo>
                                <a:lnTo>
                                  <a:pt x="809625" y="1587"/>
                                </a:lnTo>
                                <a:lnTo>
                                  <a:pt x="809625" y="7937"/>
                                </a:lnTo>
                                <a:lnTo>
                                  <a:pt x="808037" y="9525"/>
                                </a:lnTo>
                                <a:close/>
                              </a:path>
                              <a:path w="2867025" h="9525">
                                <a:moveTo>
                                  <a:pt x="827087" y="9525"/>
                                </a:moveTo>
                                <a:lnTo>
                                  <a:pt x="820737" y="9525"/>
                                </a:lnTo>
                                <a:lnTo>
                                  <a:pt x="819150" y="7937"/>
                                </a:lnTo>
                                <a:lnTo>
                                  <a:pt x="819150" y="1587"/>
                                </a:lnTo>
                                <a:lnTo>
                                  <a:pt x="820737" y="0"/>
                                </a:lnTo>
                                <a:lnTo>
                                  <a:pt x="827087" y="0"/>
                                </a:lnTo>
                                <a:lnTo>
                                  <a:pt x="828675" y="1587"/>
                                </a:lnTo>
                                <a:lnTo>
                                  <a:pt x="828675" y="7937"/>
                                </a:lnTo>
                                <a:lnTo>
                                  <a:pt x="827087" y="9525"/>
                                </a:lnTo>
                                <a:close/>
                              </a:path>
                              <a:path w="2867025" h="9525">
                                <a:moveTo>
                                  <a:pt x="846137" y="9525"/>
                                </a:moveTo>
                                <a:lnTo>
                                  <a:pt x="839787" y="9525"/>
                                </a:lnTo>
                                <a:lnTo>
                                  <a:pt x="838200" y="7937"/>
                                </a:lnTo>
                                <a:lnTo>
                                  <a:pt x="838200" y="1587"/>
                                </a:lnTo>
                                <a:lnTo>
                                  <a:pt x="839787" y="0"/>
                                </a:lnTo>
                                <a:lnTo>
                                  <a:pt x="846137" y="0"/>
                                </a:lnTo>
                                <a:lnTo>
                                  <a:pt x="847725" y="1587"/>
                                </a:lnTo>
                                <a:lnTo>
                                  <a:pt x="847725" y="7937"/>
                                </a:lnTo>
                                <a:lnTo>
                                  <a:pt x="846137" y="9525"/>
                                </a:lnTo>
                                <a:close/>
                              </a:path>
                              <a:path w="2867025" h="9525">
                                <a:moveTo>
                                  <a:pt x="865187" y="9525"/>
                                </a:moveTo>
                                <a:lnTo>
                                  <a:pt x="858837" y="9525"/>
                                </a:lnTo>
                                <a:lnTo>
                                  <a:pt x="857250" y="7937"/>
                                </a:lnTo>
                                <a:lnTo>
                                  <a:pt x="857250" y="1587"/>
                                </a:lnTo>
                                <a:lnTo>
                                  <a:pt x="858837" y="0"/>
                                </a:lnTo>
                                <a:lnTo>
                                  <a:pt x="865187" y="0"/>
                                </a:lnTo>
                                <a:lnTo>
                                  <a:pt x="866775" y="1587"/>
                                </a:lnTo>
                                <a:lnTo>
                                  <a:pt x="866775" y="7937"/>
                                </a:lnTo>
                                <a:lnTo>
                                  <a:pt x="865187" y="9525"/>
                                </a:lnTo>
                                <a:close/>
                              </a:path>
                              <a:path w="2867025" h="9525">
                                <a:moveTo>
                                  <a:pt x="884237" y="9525"/>
                                </a:moveTo>
                                <a:lnTo>
                                  <a:pt x="877887" y="9525"/>
                                </a:lnTo>
                                <a:lnTo>
                                  <a:pt x="876300" y="7937"/>
                                </a:lnTo>
                                <a:lnTo>
                                  <a:pt x="876300" y="1587"/>
                                </a:lnTo>
                                <a:lnTo>
                                  <a:pt x="877887" y="0"/>
                                </a:lnTo>
                                <a:lnTo>
                                  <a:pt x="884237" y="0"/>
                                </a:lnTo>
                                <a:lnTo>
                                  <a:pt x="885825" y="1587"/>
                                </a:lnTo>
                                <a:lnTo>
                                  <a:pt x="885825" y="7937"/>
                                </a:lnTo>
                                <a:lnTo>
                                  <a:pt x="884237" y="9525"/>
                                </a:lnTo>
                                <a:close/>
                              </a:path>
                              <a:path w="2867025" h="9525">
                                <a:moveTo>
                                  <a:pt x="903287" y="9525"/>
                                </a:moveTo>
                                <a:lnTo>
                                  <a:pt x="896937" y="9525"/>
                                </a:lnTo>
                                <a:lnTo>
                                  <a:pt x="895350" y="7937"/>
                                </a:lnTo>
                                <a:lnTo>
                                  <a:pt x="895350" y="1587"/>
                                </a:lnTo>
                                <a:lnTo>
                                  <a:pt x="896937" y="0"/>
                                </a:lnTo>
                                <a:lnTo>
                                  <a:pt x="903287" y="0"/>
                                </a:lnTo>
                                <a:lnTo>
                                  <a:pt x="904875" y="1587"/>
                                </a:lnTo>
                                <a:lnTo>
                                  <a:pt x="904875" y="7937"/>
                                </a:lnTo>
                                <a:lnTo>
                                  <a:pt x="903287" y="9525"/>
                                </a:lnTo>
                                <a:close/>
                              </a:path>
                              <a:path w="2867025" h="9525">
                                <a:moveTo>
                                  <a:pt x="922337" y="9525"/>
                                </a:moveTo>
                                <a:lnTo>
                                  <a:pt x="915987" y="9525"/>
                                </a:lnTo>
                                <a:lnTo>
                                  <a:pt x="914400" y="7937"/>
                                </a:lnTo>
                                <a:lnTo>
                                  <a:pt x="914400" y="1587"/>
                                </a:lnTo>
                                <a:lnTo>
                                  <a:pt x="915987" y="0"/>
                                </a:lnTo>
                                <a:lnTo>
                                  <a:pt x="922337" y="0"/>
                                </a:lnTo>
                                <a:lnTo>
                                  <a:pt x="923925" y="1587"/>
                                </a:lnTo>
                                <a:lnTo>
                                  <a:pt x="923925" y="7937"/>
                                </a:lnTo>
                                <a:lnTo>
                                  <a:pt x="922337" y="9525"/>
                                </a:lnTo>
                                <a:close/>
                              </a:path>
                              <a:path w="2867025" h="9525">
                                <a:moveTo>
                                  <a:pt x="941387" y="9525"/>
                                </a:moveTo>
                                <a:lnTo>
                                  <a:pt x="935037" y="9525"/>
                                </a:lnTo>
                                <a:lnTo>
                                  <a:pt x="933450" y="7937"/>
                                </a:lnTo>
                                <a:lnTo>
                                  <a:pt x="933450" y="1587"/>
                                </a:lnTo>
                                <a:lnTo>
                                  <a:pt x="935037" y="0"/>
                                </a:lnTo>
                                <a:lnTo>
                                  <a:pt x="941387" y="0"/>
                                </a:lnTo>
                                <a:lnTo>
                                  <a:pt x="942975" y="1587"/>
                                </a:lnTo>
                                <a:lnTo>
                                  <a:pt x="942975" y="7937"/>
                                </a:lnTo>
                                <a:lnTo>
                                  <a:pt x="941387" y="9525"/>
                                </a:lnTo>
                                <a:close/>
                              </a:path>
                              <a:path w="2867025" h="9525">
                                <a:moveTo>
                                  <a:pt x="960437" y="9525"/>
                                </a:moveTo>
                                <a:lnTo>
                                  <a:pt x="954087" y="9525"/>
                                </a:lnTo>
                                <a:lnTo>
                                  <a:pt x="952500" y="7937"/>
                                </a:lnTo>
                                <a:lnTo>
                                  <a:pt x="952500" y="1587"/>
                                </a:lnTo>
                                <a:lnTo>
                                  <a:pt x="954087" y="0"/>
                                </a:lnTo>
                                <a:lnTo>
                                  <a:pt x="960437" y="0"/>
                                </a:lnTo>
                                <a:lnTo>
                                  <a:pt x="962025" y="1587"/>
                                </a:lnTo>
                                <a:lnTo>
                                  <a:pt x="962025" y="7937"/>
                                </a:lnTo>
                                <a:lnTo>
                                  <a:pt x="960437" y="9525"/>
                                </a:lnTo>
                                <a:close/>
                              </a:path>
                              <a:path w="2867025" h="9525">
                                <a:moveTo>
                                  <a:pt x="979487" y="9525"/>
                                </a:moveTo>
                                <a:lnTo>
                                  <a:pt x="973137" y="9525"/>
                                </a:lnTo>
                                <a:lnTo>
                                  <a:pt x="971550" y="7937"/>
                                </a:lnTo>
                                <a:lnTo>
                                  <a:pt x="971550" y="1587"/>
                                </a:lnTo>
                                <a:lnTo>
                                  <a:pt x="973137" y="0"/>
                                </a:lnTo>
                                <a:lnTo>
                                  <a:pt x="979487" y="0"/>
                                </a:lnTo>
                                <a:lnTo>
                                  <a:pt x="981075" y="1587"/>
                                </a:lnTo>
                                <a:lnTo>
                                  <a:pt x="981075" y="7937"/>
                                </a:lnTo>
                                <a:lnTo>
                                  <a:pt x="979487" y="9525"/>
                                </a:lnTo>
                                <a:close/>
                              </a:path>
                              <a:path w="2867025" h="9525">
                                <a:moveTo>
                                  <a:pt x="998537" y="9525"/>
                                </a:moveTo>
                                <a:lnTo>
                                  <a:pt x="992187" y="9525"/>
                                </a:lnTo>
                                <a:lnTo>
                                  <a:pt x="990600" y="7937"/>
                                </a:lnTo>
                                <a:lnTo>
                                  <a:pt x="990600" y="1587"/>
                                </a:lnTo>
                                <a:lnTo>
                                  <a:pt x="992187" y="0"/>
                                </a:lnTo>
                                <a:lnTo>
                                  <a:pt x="998537" y="0"/>
                                </a:lnTo>
                                <a:lnTo>
                                  <a:pt x="1000125" y="1587"/>
                                </a:lnTo>
                                <a:lnTo>
                                  <a:pt x="1000125" y="7937"/>
                                </a:lnTo>
                                <a:lnTo>
                                  <a:pt x="998537" y="9525"/>
                                </a:lnTo>
                                <a:close/>
                              </a:path>
                              <a:path w="2867025" h="9525">
                                <a:moveTo>
                                  <a:pt x="1017587" y="9525"/>
                                </a:moveTo>
                                <a:lnTo>
                                  <a:pt x="1011237" y="9525"/>
                                </a:lnTo>
                                <a:lnTo>
                                  <a:pt x="1009650" y="7937"/>
                                </a:lnTo>
                                <a:lnTo>
                                  <a:pt x="1009650" y="1587"/>
                                </a:lnTo>
                                <a:lnTo>
                                  <a:pt x="1011237" y="0"/>
                                </a:lnTo>
                                <a:lnTo>
                                  <a:pt x="1017587" y="0"/>
                                </a:lnTo>
                                <a:lnTo>
                                  <a:pt x="1019175" y="1587"/>
                                </a:lnTo>
                                <a:lnTo>
                                  <a:pt x="1019175" y="7937"/>
                                </a:lnTo>
                                <a:lnTo>
                                  <a:pt x="1017587" y="9525"/>
                                </a:lnTo>
                                <a:close/>
                              </a:path>
                              <a:path w="2867025" h="9525">
                                <a:moveTo>
                                  <a:pt x="1036637" y="9525"/>
                                </a:moveTo>
                                <a:lnTo>
                                  <a:pt x="1030287" y="9525"/>
                                </a:lnTo>
                                <a:lnTo>
                                  <a:pt x="1028700" y="7937"/>
                                </a:lnTo>
                                <a:lnTo>
                                  <a:pt x="1028700" y="1587"/>
                                </a:lnTo>
                                <a:lnTo>
                                  <a:pt x="1030287" y="0"/>
                                </a:lnTo>
                                <a:lnTo>
                                  <a:pt x="1036637" y="0"/>
                                </a:lnTo>
                                <a:lnTo>
                                  <a:pt x="1038225" y="1587"/>
                                </a:lnTo>
                                <a:lnTo>
                                  <a:pt x="1038225" y="7937"/>
                                </a:lnTo>
                                <a:lnTo>
                                  <a:pt x="1036637" y="9525"/>
                                </a:lnTo>
                                <a:close/>
                              </a:path>
                              <a:path w="2867025" h="9525">
                                <a:moveTo>
                                  <a:pt x="1055687" y="9525"/>
                                </a:moveTo>
                                <a:lnTo>
                                  <a:pt x="1049337" y="9525"/>
                                </a:lnTo>
                                <a:lnTo>
                                  <a:pt x="1047750" y="7937"/>
                                </a:lnTo>
                                <a:lnTo>
                                  <a:pt x="1047750" y="1587"/>
                                </a:lnTo>
                                <a:lnTo>
                                  <a:pt x="1049337" y="0"/>
                                </a:lnTo>
                                <a:lnTo>
                                  <a:pt x="1055687" y="0"/>
                                </a:lnTo>
                                <a:lnTo>
                                  <a:pt x="1057275" y="1587"/>
                                </a:lnTo>
                                <a:lnTo>
                                  <a:pt x="1057275" y="7937"/>
                                </a:lnTo>
                                <a:lnTo>
                                  <a:pt x="1055687" y="9525"/>
                                </a:lnTo>
                                <a:close/>
                              </a:path>
                              <a:path w="2867025" h="9525">
                                <a:moveTo>
                                  <a:pt x="1074737" y="9525"/>
                                </a:moveTo>
                                <a:lnTo>
                                  <a:pt x="1068387" y="9525"/>
                                </a:lnTo>
                                <a:lnTo>
                                  <a:pt x="1066800" y="7937"/>
                                </a:lnTo>
                                <a:lnTo>
                                  <a:pt x="1066800" y="1587"/>
                                </a:lnTo>
                                <a:lnTo>
                                  <a:pt x="1068387" y="0"/>
                                </a:lnTo>
                                <a:lnTo>
                                  <a:pt x="1074737" y="0"/>
                                </a:lnTo>
                                <a:lnTo>
                                  <a:pt x="1076325" y="1587"/>
                                </a:lnTo>
                                <a:lnTo>
                                  <a:pt x="1076325" y="7937"/>
                                </a:lnTo>
                                <a:lnTo>
                                  <a:pt x="1074737" y="9525"/>
                                </a:lnTo>
                                <a:close/>
                              </a:path>
                              <a:path w="2867025" h="9525">
                                <a:moveTo>
                                  <a:pt x="1093787" y="9525"/>
                                </a:moveTo>
                                <a:lnTo>
                                  <a:pt x="1087437" y="9525"/>
                                </a:lnTo>
                                <a:lnTo>
                                  <a:pt x="1085849" y="7937"/>
                                </a:lnTo>
                                <a:lnTo>
                                  <a:pt x="1085849" y="1587"/>
                                </a:lnTo>
                                <a:lnTo>
                                  <a:pt x="1087437" y="0"/>
                                </a:lnTo>
                                <a:lnTo>
                                  <a:pt x="1093787" y="0"/>
                                </a:lnTo>
                                <a:lnTo>
                                  <a:pt x="1095374" y="1587"/>
                                </a:lnTo>
                                <a:lnTo>
                                  <a:pt x="1095374" y="7937"/>
                                </a:lnTo>
                                <a:lnTo>
                                  <a:pt x="1093787" y="9525"/>
                                </a:lnTo>
                                <a:close/>
                              </a:path>
                              <a:path w="2867025" h="9525">
                                <a:moveTo>
                                  <a:pt x="1112837" y="9525"/>
                                </a:moveTo>
                                <a:lnTo>
                                  <a:pt x="1106487" y="9525"/>
                                </a:lnTo>
                                <a:lnTo>
                                  <a:pt x="1104900" y="7937"/>
                                </a:lnTo>
                                <a:lnTo>
                                  <a:pt x="1104900" y="1587"/>
                                </a:lnTo>
                                <a:lnTo>
                                  <a:pt x="1106487" y="0"/>
                                </a:lnTo>
                                <a:lnTo>
                                  <a:pt x="1112837" y="0"/>
                                </a:lnTo>
                                <a:lnTo>
                                  <a:pt x="1114425" y="1587"/>
                                </a:lnTo>
                                <a:lnTo>
                                  <a:pt x="1114425" y="7937"/>
                                </a:lnTo>
                                <a:lnTo>
                                  <a:pt x="1112837" y="9525"/>
                                </a:lnTo>
                                <a:close/>
                              </a:path>
                              <a:path w="2867025" h="9525">
                                <a:moveTo>
                                  <a:pt x="1131887" y="9525"/>
                                </a:moveTo>
                                <a:lnTo>
                                  <a:pt x="1125537" y="9525"/>
                                </a:lnTo>
                                <a:lnTo>
                                  <a:pt x="1123949" y="7937"/>
                                </a:lnTo>
                                <a:lnTo>
                                  <a:pt x="1123949" y="1587"/>
                                </a:lnTo>
                                <a:lnTo>
                                  <a:pt x="1125537" y="0"/>
                                </a:lnTo>
                                <a:lnTo>
                                  <a:pt x="1131887" y="0"/>
                                </a:lnTo>
                                <a:lnTo>
                                  <a:pt x="1133474" y="1587"/>
                                </a:lnTo>
                                <a:lnTo>
                                  <a:pt x="1133474" y="7937"/>
                                </a:lnTo>
                                <a:lnTo>
                                  <a:pt x="1131887" y="9525"/>
                                </a:lnTo>
                                <a:close/>
                              </a:path>
                              <a:path w="2867025" h="9525">
                                <a:moveTo>
                                  <a:pt x="1150937" y="9525"/>
                                </a:moveTo>
                                <a:lnTo>
                                  <a:pt x="1144587" y="9525"/>
                                </a:lnTo>
                                <a:lnTo>
                                  <a:pt x="1143000" y="7937"/>
                                </a:lnTo>
                                <a:lnTo>
                                  <a:pt x="1143000" y="1587"/>
                                </a:lnTo>
                                <a:lnTo>
                                  <a:pt x="1144587" y="0"/>
                                </a:lnTo>
                                <a:lnTo>
                                  <a:pt x="1150937" y="0"/>
                                </a:lnTo>
                                <a:lnTo>
                                  <a:pt x="1152525" y="1587"/>
                                </a:lnTo>
                                <a:lnTo>
                                  <a:pt x="1152525" y="7937"/>
                                </a:lnTo>
                                <a:lnTo>
                                  <a:pt x="1150937" y="9525"/>
                                </a:lnTo>
                                <a:close/>
                              </a:path>
                              <a:path w="2867025" h="9525">
                                <a:moveTo>
                                  <a:pt x="1169987" y="9525"/>
                                </a:moveTo>
                                <a:lnTo>
                                  <a:pt x="1163637" y="9525"/>
                                </a:lnTo>
                                <a:lnTo>
                                  <a:pt x="1162050" y="7937"/>
                                </a:lnTo>
                                <a:lnTo>
                                  <a:pt x="1162050" y="1587"/>
                                </a:lnTo>
                                <a:lnTo>
                                  <a:pt x="1163637" y="0"/>
                                </a:lnTo>
                                <a:lnTo>
                                  <a:pt x="1169987" y="0"/>
                                </a:lnTo>
                                <a:lnTo>
                                  <a:pt x="1171575" y="1587"/>
                                </a:lnTo>
                                <a:lnTo>
                                  <a:pt x="1171575" y="7937"/>
                                </a:lnTo>
                                <a:lnTo>
                                  <a:pt x="1169987" y="9525"/>
                                </a:lnTo>
                                <a:close/>
                              </a:path>
                              <a:path w="2867025" h="9525">
                                <a:moveTo>
                                  <a:pt x="1189037" y="9525"/>
                                </a:moveTo>
                                <a:lnTo>
                                  <a:pt x="1182687" y="9525"/>
                                </a:lnTo>
                                <a:lnTo>
                                  <a:pt x="1181100" y="7937"/>
                                </a:lnTo>
                                <a:lnTo>
                                  <a:pt x="1181100" y="1587"/>
                                </a:lnTo>
                                <a:lnTo>
                                  <a:pt x="1182687" y="0"/>
                                </a:lnTo>
                                <a:lnTo>
                                  <a:pt x="1189037" y="0"/>
                                </a:lnTo>
                                <a:lnTo>
                                  <a:pt x="1190625" y="1587"/>
                                </a:lnTo>
                                <a:lnTo>
                                  <a:pt x="1190625" y="7937"/>
                                </a:lnTo>
                                <a:lnTo>
                                  <a:pt x="1189037" y="9525"/>
                                </a:lnTo>
                                <a:close/>
                              </a:path>
                              <a:path w="2867025" h="9525">
                                <a:moveTo>
                                  <a:pt x="1208087" y="9525"/>
                                </a:moveTo>
                                <a:lnTo>
                                  <a:pt x="1201737" y="9525"/>
                                </a:lnTo>
                                <a:lnTo>
                                  <a:pt x="1200150" y="7937"/>
                                </a:lnTo>
                                <a:lnTo>
                                  <a:pt x="1200150" y="1587"/>
                                </a:lnTo>
                                <a:lnTo>
                                  <a:pt x="1201737" y="0"/>
                                </a:lnTo>
                                <a:lnTo>
                                  <a:pt x="1208087" y="0"/>
                                </a:lnTo>
                                <a:lnTo>
                                  <a:pt x="1209675" y="1587"/>
                                </a:lnTo>
                                <a:lnTo>
                                  <a:pt x="1209675" y="7937"/>
                                </a:lnTo>
                                <a:lnTo>
                                  <a:pt x="1208087" y="9525"/>
                                </a:lnTo>
                                <a:close/>
                              </a:path>
                              <a:path w="2867025" h="9525">
                                <a:moveTo>
                                  <a:pt x="1227137" y="9525"/>
                                </a:moveTo>
                                <a:lnTo>
                                  <a:pt x="1220787" y="9525"/>
                                </a:lnTo>
                                <a:lnTo>
                                  <a:pt x="1219200" y="7937"/>
                                </a:lnTo>
                                <a:lnTo>
                                  <a:pt x="1219200" y="1587"/>
                                </a:lnTo>
                                <a:lnTo>
                                  <a:pt x="1220787" y="0"/>
                                </a:lnTo>
                                <a:lnTo>
                                  <a:pt x="1227137" y="0"/>
                                </a:lnTo>
                                <a:lnTo>
                                  <a:pt x="1228725" y="1587"/>
                                </a:lnTo>
                                <a:lnTo>
                                  <a:pt x="1228725" y="7937"/>
                                </a:lnTo>
                                <a:lnTo>
                                  <a:pt x="1227137" y="9525"/>
                                </a:lnTo>
                                <a:close/>
                              </a:path>
                              <a:path w="2867025" h="9525">
                                <a:moveTo>
                                  <a:pt x="1246187" y="9525"/>
                                </a:moveTo>
                                <a:lnTo>
                                  <a:pt x="1239837" y="9525"/>
                                </a:lnTo>
                                <a:lnTo>
                                  <a:pt x="1238250" y="7937"/>
                                </a:lnTo>
                                <a:lnTo>
                                  <a:pt x="1238250" y="1587"/>
                                </a:lnTo>
                                <a:lnTo>
                                  <a:pt x="1239837" y="0"/>
                                </a:lnTo>
                                <a:lnTo>
                                  <a:pt x="1246187" y="0"/>
                                </a:lnTo>
                                <a:lnTo>
                                  <a:pt x="1247775" y="1587"/>
                                </a:lnTo>
                                <a:lnTo>
                                  <a:pt x="1247775" y="7937"/>
                                </a:lnTo>
                                <a:lnTo>
                                  <a:pt x="1246187" y="9525"/>
                                </a:lnTo>
                                <a:close/>
                              </a:path>
                              <a:path w="2867025" h="9525">
                                <a:moveTo>
                                  <a:pt x="1265237" y="9525"/>
                                </a:moveTo>
                                <a:lnTo>
                                  <a:pt x="1258887" y="9525"/>
                                </a:lnTo>
                                <a:lnTo>
                                  <a:pt x="1257300" y="7937"/>
                                </a:lnTo>
                                <a:lnTo>
                                  <a:pt x="1257300" y="1587"/>
                                </a:lnTo>
                                <a:lnTo>
                                  <a:pt x="1258887" y="0"/>
                                </a:lnTo>
                                <a:lnTo>
                                  <a:pt x="1265237" y="0"/>
                                </a:lnTo>
                                <a:lnTo>
                                  <a:pt x="1266825" y="1587"/>
                                </a:lnTo>
                                <a:lnTo>
                                  <a:pt x="1266825" y="7937"/>
                                </a:lnTo>
                                <a:lnTo>
                                  <a:pt x="1265237" y="9525"/>
                                </a:lnTo>
                                <a:close/>
                              </a:path>
                              <a:path w="2867025" h="9525">
                                <a:moveTo>
                                  <a:pt x="1284287" y="9525"/>
                                </a:moveTo>
                                <a:lnTo>
                                  <a:pt x="1277937" y="9525"/>
                                </a:lnTo>
                                <a:lnTo>
                                  <a:pt x="1276350" y="7937"/>
                                </a:lnTo>
                                <a:lnTo>
                                  <a:pt x="1276350" y="1587"/>
                                </a:lnTo>
                                <a:lnTo>
                                  <a:pt x="1277937" y="0"/>
                                </a:lnTo>
                                <a:lnTo>
                                  <a:pt x="1284287" y="0"/>
                                </a:lnTo>
                                <a:lnTo>
                                  <a:pt x="1285875" y="1587"/>
                                </a:lnTo>
                                <a:lnTo>
                                  <a:pt x="1285875" y="7937"/>
                                </a:lnTo>
                                <a:lnTo>
                                  <a:pt x="1284287" y="9525"/>
                                </a:lnTo>
                                <a:close/>
                              </a:path>
                              <a:path w="2867025" h="9525">
                                <a:moveTo>
                                  <a:pt x="1303337" y="9525"/>
                                </a:moveTo>
                                <a:lnTo>
                                  <a:pt x="1296987" y="9525"/>
                                </a:lnTo>
                                <a:lnTo>
                                  <a:pt x="1295400" y="7937"/>
                                </a:lnTo>
                                <a:lnTo>
                                  <a:pt x="1295400" y="1587"/>
                                </a:lnTo>
                                <a:lnTo>
                                  <a:pt x="1296987" y="0"/>
                                </a:lnTo>
                                <a:lnTo>
                                  <a:pt x="1303337" y="0"/>
                                </a:lnTo>
                                <a:lnTo>
                                  <a:pt x="1304925" y="1587"/>
                                </a:lnTo>
                                <a:lnTo>
                                  <a:pt x="1304925" y="7937"/>
                                </a:lnTo>
                                <a:lnTo>
                                  <a:pt x="1303337" y="9525"/>
                                </a:lnTo>
                                <a:close/>
                              </a:path>
                              <a:path w="2867025" h="9525">
                                <a:moveTo>
                                  <a:pt x="1322387" y="9525"/>
                                </a:moveTo>
                                <a:lnTo>
                                  <a:pt x="1316037" y="9525"/>
                                </a:lnTo>
                                <a:lnTo>
                                  <a:pt x="1314450" y="7937"/>
                                </a:lnTo>
                                <a:lnTo>
                                  <a:pt x="1314450" y="1587"/>
                                </a:lnTo>
                                <a:lnTo>
                                  <a:pt x="1316037" y="0"/>
                                </a:lnTo>
                                <a:lnTo>
                                  <a:pt x="1322387" y="0"/>
                                </a:lnTo>
                                <a:lnTo>
                                  <a:pt x="1323975" y="1587"/>
                                </a:lnTo>
                                <a:lnTo>
                                  <a:pt x="1323975" y="7937"/>
                                </a:lnTo>
                                <a:lnTo>
                                  <a:pt x="1322387" y="9525"/>
                                </a:lnTo>
                                <a:close/>
                              </a:path>
                              <a:path w="2867025" h="9525">
                                <a:moveTo>
                                  <a:pt x="1341437" y="9525"/>
                                </a:moveTo>
                                <a:lnTo>
                                  <a:pt x="1335087" y="9525"/>
                                </a:lnTo>
                                <a:lnTo>
                                  <a:pt x="1333500" y="7937"/>
                                </a:lnTo>
                                <a:lnTo>
                                  <a:pt x="1333500" y="1587"/>
                                </a:lnTo>
                                <a:lnTo>
                                  <a:pt x="1335087" y="0"/>
                                </a:lnTo>
                                <a:lnTo>
                                  <a:pt x="1341437" y="0"/>
                                </a:lnTo>
                                <a:lnTo>
                                  <a:pt x="1343025" y="1587"/>
                                </a:lnTo>
                                <a:lnTo>
                                  <a:pt x="1343025" y="7937"/>
                                </a:lnTo>
                                <a:lnTo>
                                  <a:pt x="1341437" y="9525"/>
                                </a:lnTo>
                                <a:close/>
                              </a:path>
                              <a:path w="2867025" h="9525">
                                <a:moveTo>
                                  <a:pt x="1360487" y="9525"/>
                                </a:moveTo>
                                <a:lnTo>
                                  <a:pt x="1354137" y="9525"/>
                                </a:lnTo>
                                <a:lnTo>
                                  <a:pt x="1352550" y="7937"/>
                                </a:lnTo>
                                <a:lnTo>
                                  <a:pt x="1352550" y="1587"/>
                                </a:lnTo>
                                <a:lnTo>
                                  <a:pt x="1354137" y="0"/>
                                </a:lnTo>
                                <a:lnTo>
                                  <a:pt x="1360487" y="0"/>
                                </a:lnTo>
                                <a:lnTo>
                                  <a:pt x="1362075" y="1587"/>
                                </a:lnTo>
                                <a:lnTo>
                                  <a:pt x="1362075" y="7937"/>
                                </a:lnTo>
                                <a:lnTo>
                                  <a:pt x="1360487" y="9525"/>
                                </a:lnTo>
                                <a:close/>
                              </a:path>
                              <a:path w="2867025" h="9525">
                                <a:moveTo>
                                  <a:pt x="1379537" y="9525"/>
                                </a:moveTo>
                                <a:lnTo>
                                  <a:pt x="1373187" y="9525"/>
                                </a:lnTo>
                                <a:lnTo>
                                  <a:pt x="1371600" y="7937"/>
                                </a:lnTo>
                                <a:lnTo>
                                  <a:pt x="1371600" y="1587"/>
                                </a:lnTo>
                                <a:lnTo>
                                  <a:pt x="1373187" y="0"/>
                                </a:lnTo>
                                <a:lnTo>
                                  <a:pt x="1379537" y="0"/>
                                </a:lnTo>
                                <a:lnTo>
                                  <a:pt x="1381125" y="1587"/>
                                </a:lnTo>
                                <a:lnTo>
                                  <a:pt x="1381125" y="7937"/>
                                </a:lnTo>
                                <a:lnTo>
                                  <a:pt x="1379537" y="9525"/>
                                </a:lnTo>
                                <a:close/>
                              </a:path>
                              <a:path w="2867025" h="9525">
                                <a:moveTo>
                                  <a:pt x="1398587" y="9525"/>
                                </a:moveTo>
                                <a:lnTo>
                                  <a:pt x="1392237" y="9525"/>
                                </a:lnTo>
                                <a:lnTo>
                                  <a:pt x="1390650" y="7937"/>
                                </a:lnTo>
                                <a:lnTo>
                                  <a:pt x="1390650" y="1587"/>
                                </a:lnTo>
                                <a:lnTo>
                                  <a:pt x="1392237" y="0"/>
                                </a:lnTo>
                                <a:lnTo>
                                  <a:pt x="1398587" y="0"/>
                                </a:lnTo>
                                <a:lnTo>
                                  <a:pt x="1400175" y="1587"/>
                                </a:lnTo>
                                <a:lnTo>
                                  <a:pt x="1400175" y="7937"/>
                                </a:lnTo>
                                <a:lnTo>
                                  <a:pt x="1398587" y="9525"/>
                                </a:lnTo>
                                <a:close/>
                              </a:path>
                              <a:path w="2867025" h="9525">
                                <a:moveTo>
                                  <a:pt x="1417637" y="9525"/>
                                </a:moveTo>
                                <a:lnTo>
                                  <a:pt x="1411287" y="9525"/>
                                </a:lnTo>
                                <a:lnTo>
                                  <a:pt x="1409700" y="7937"/>
                                </a:lnTo>
                                <a:lnTo>
                                  <a:pt x="1409700" y="1587"/>
                                </a:lnTo>
                                <a:lnTo>
                                  <a:pt x="1411287" y="0"/>
                                </a:lnTo>
                                <a:lnTo>
                                  <a:pt x="1417637" y="0"/>
                                </a:lnTo>
                                <a:lnTo>
                                  <a:pt x="1419225" y="1587"/>
                                </a:lnTo>
                                <a:lnTo>
                                  <a:pt x="1419225" y="7937"/>
                                </a:lnTo>
                                <a:lnTo>
                                  <a:pt x="1417637" y="9525"/>
                                </a:lnTo>
                                <a:close/>
                              </a:path>
                              <a:path w="2867025" h="9525">
                                <a:moveTo>
                                  <a:pt x="1436687" y="9525"/>
                                </a:moveTo>
                                <a:lnTo>
                                  <a:pt x="1430337" y="9525"/>
                                </a:lnTo>
                                <a:lnTo>
                                  <a:pt x="1428750" y="7937"/>
                                </a:lnTo>
                                <a:lnTo>
                                  <a:pt x="1428750" y="1587"/>
                                </a:lnTo>
                                <a:lnTo>
                                  <a:pt x="1430337" y="0"/>
                                </a:lnTo>
                                <a:lnTo>
                                  <a:pt x="1436687" y="0"/>
                                </a:lnTo>
                                <a:lnTo>
                                  <a:pt x="1438275" y="1587"/>
                                </a:lnTo>
                                <a:lnTo>
                                  <a:pt x="1438275" y="7937"/>
                                </a:lnTo>
                                <a:lnTo>
                                  <a:pt x="1436687" y="9525"/>
                                </a:lnTo>
                                <a:close/>
                              </a:path>
                              <a:path w="2867025" h="9525">
                                <a:moveTo>
                                  <a:pt x="1455737" y="9525"/>
                                </a:moveTo>
                                <a:lnTo>
                                  <a:pt x="1449387" y="9525"/>
                                </a:lnTo>
                                <a:lnTo>
                                  <a:pt x="1447800" y="7937"/>
                                </a:lnTo>
                                <a:lnTo>
                                  <a:pt x="1447800" y="1587"/>
                                </a:lnTo>
                                <a:lnTo>
                                  <a:pt x="1449387" y="0"/>
                                </a:lnTo>
                                <a:lnTo>
                                  <a:pt x="1455737" y="0"/>
                                </a:lnTo>
                                <a:lnTo>
                                  <a:pt x="1457325" y="1587"/>
                                </a:lnTo>
                                <a:lnTo>
                                  <a:pt x="1457325" y="7937"/>
                                </a:lnTo>
                                <a:lnTo>
                                  <a:pt x="1455737" y="9525"/>
                                </a:lnTo>
                                <a:close/>
                              </a:path>
                              <a:path w="2867025" h="9525">
                                <a:moveTo>
                                  <a:pt x="1474787" y="9525"/>
                                </a:moveTo>
                                <a:lnTo>
                                  <a:pt x="1468437" y="9525"/>
                                </a:lnTo>
                                <a:lnTo>
                                  <a:pt x="1466850" y="7937"/>
                                </a:lnTo>
                                <a:lnTo>
                                  <a:pt x="1466850" y="1587"/>
                                </a:lnTo>
                                <a:lnTo>
                                  <a:pt x="1468437" y="0"/>
                                </a:lnTo>
                                <a:lnTo>
                                  <a:pt x="1474787" y="0"/>
                                </a:lnTo>
                                <a:lnTo>
                                  <a:pt x="1476375" y="1587"/>
                                </a:lnTo>
                                <a:lnTo>
                                  <a:pt x="1476375" y="7937"/>
                                </a:lnTo>
                                <a:lnTo>
                                  <a:pt x="1474787" y="9525"/>
                                </a:lnTo>
                                <a:close/>
                              </a:path>
                              <a:path w="2867025" h="9525">
                                <a:moveTo>
                                  <a:pt x="1493837" y="9525"/>
                                </a:moveTo>
                                <a:lnTo>
                                  <a:pt x="1487487" y="9525"/>
                                </a:lnTo>
                                <a:lnTo>
                                  <a:pt x="1485900" y="7937"/>
                                </a:lnTo>
                                <a:lnTo>
                                  <a:pt x="1485900" y="1587"/>
                                </a:lnTo>
                                <a:lnTo>
                                  <a:pt x="1487487" y="0"/>
                                </a:lnTo>
                                <a:lnTo>
                                  <a:pt x="1493837" y="0"/>
                                </a:lnTo>
                                <a:lnTo>
                                  <a:pt x="1495425" y="1587"/>
                                </a:lnTo>
                                <a:lnTo>
                                  <a:pt x="1495425" y="7937"/>
                                </a:lnTo>
                                <a:lnTo>
                                  <a:pt x="1493837" y="9525"/>
                                </a:lnTo>
                                <a:close/>
                              </a:path>
                              <a:path w="2867025" h="9525">
                                <a:moveTo>
                                  <a:pt x="1512887" y="9525"/>
                                </a:moveTo>
                                <a:lnTo>
                                  <a:pt x="1506537" y="9525"/>
                                </a:lnTo>
                                <a:lnTo>
                                  <a:pt x="1504950" y="7937"/>
                                </a:lnTo>
                                <a:lnTo>
                                  <a:pt x="1504950" y="1587"/>
                                </a:lnTo>
                                <a:lnTo>
                                  <a:pt x="1506537" y="0"/>
                                </a:lnTo>
                                <a:lnTo>
                                  <a:pt x="1512887" y="0"/>
                                </a:lnTo>
                                <a:lnTo>
                                  <a:pt x="1514475" y="1587"/>
                                </a:lnTo>
                                <a:lnTo>
                                  <a:pt x="1514475" y="7937"/>
                                </a:lnTo>
                                <a:lnTo>
                                  <a:pt x="1512887" y="9525"/>
                                </a:lnTo>
                                <a:close/>
                              </a:path>
                              <a:path w="2867025" h="9525">
                                <a:moveTo>
                                  <a:pt x="1531937" y="9525"/>
                                </a:moveTo>
                                <a:lnTo>
                                  <a:pt x="1525587" y="9525"/>
                                </a:lnTo>
                                <a:lnTo>
                                  <a:pt x="1524000" y="7937"/>
                                </a:lnTo>
                                <a:lnTo>
                                  <a:pt x="1524000" y="1587"/>
                                </a:lnTo>
                                <a:lnTo>
                                  <a:pt x="1525587" y="0"/>
                                </a:lnTo>
                                <a:lnTo>
                                  <a:pt x="1531937" y="0"/>
                                </a:lnTo>
                                <a:lnTo>
                                  <a:pt x="1533525" y="1587"/>
                                </a:lnTo>
                                <a:lnTo>
                                  <a:pt x="1533525" y="7937"/>
                                </a:lnTo>
                                <a:lnTo>
                                  <a:pt x="1531937" y="9525"/>
                                </a:lnTo>
                                <a:close/>
                              </a:path>
                              <a:path w="2867025" h="9525">
                                <a:moveTo>
                                  <a:pt x="1550987" y="9525"/>
                                </a:moveTo>
                                <a:lnTo>
                                  <a:pt x="1544637" y="9525"/>
                                </a:lnTo>
                                <a:lnTo>
                                  <a:pt x="1543050" y="7937"/>
                                </a:lnTo>
                                <a:lnTo>
                                  <a:pt x="1543050" y="1587"/>
                                </a:lnTo>
                                <a:lnTo>
                                  <a:pt x="1544637" y="0"/>
                                </a:lnTo>
                                <a:lnTo>
                                  <a:pt x="1550987" y="0"/>
                                </a:lnTo>
                                <a:lnTo>
                                  <a:pt x="1552575" y="1587"/>
                                </a:lnTo>
                                <a:lnTo>
                                  <a:pt x="1552575" y="7937"/>
                                </a:lnTo>
                                <a:lnTo>
                                  <a:pt x="1550987" y="9525"/>
                                </a:lnTo>
                                <a:close/>
                              </a:path>
                              <a:path w="2867025" h="9525">
                                <a:moveTo>
                                  <a:pt x="1570037" y="9525"/>
                                </a:moveTo>
                                <a:lnTo>
                                  <a:pt x="1563687" y="9525"/>
                                </a:lnTo>
                                <a:lnTo>
                                  <a:pt x="1562100" y="7937"/>
                                </a:lnTo>
                                <a:lnTo>
                                  <a:pt x="1562100" y="1587"/>
                                </a:lnTo>
                                <a:lnTo>
                                  <a:pt x="1563687" y="0"/>
                                </a:lnTo>
                                <a:lnTo>
                                  <a:pt x="1570037" y="0"/>
                                </a:lnTo>
                                <a:lnTo>
                                  <a:pt x="1571625" y="1587"/>
                                </a:lnTo>
                                <a:lnTo>
                                  <a:pt x="1571625" y="7937"/>
                                </a:lnTo>
                                <a:lnTo>
                                  <a:pt x="1570037" y="9525"/>
                                </a:lnTo>
                                <a:close/>
                              </a:path>
                              <a:path w="2867025" h="9525">
                                <a:moveTo>
                                  <a:pt x="1589087" y="9525"/>
                                </a:moveTo>
                                <a:lnTo>
                                  <a:pt x="1582737" y="9525"/>
                                </a:lnTo>
                                <a:lnTo>
                                  <a:pt x="1581150" y="7937"/>
                                </a:lnTo>
                                <a:lnTo>
                                  <a:pt x="1581150" y="1587"/>
                                </a:lnTo>
                                <a:lnTo>
                                  <a:pt x="1582737" y="0"/>
                                </a:lnTo>
                                <a:lnTo>
                                  <a:pt x="1589087" y="0"/>
                                </a:lnTo>
                                <a:lnTo>
                                  <a:pt x="1590675" y="1587"/>
                                </a:lnTo>
                                <a:lnTo>
                                  <a:pt x="1590675" y="7937"/>
                                </a:lnTo>
                                <a:lnTo>
                                  <a:pt x="1589087" y="9525"/>
                                </a:lnTo>
                                <a:close/>
                              </a:path>
                              <a:path w="2867025" h="9525">
                                <a:moveTo>
                                  <a:pt x="1608137" y="9525"/>
                                </a:moveTo>
                                <a:lnTo>
                                  <a:pt x="1601787" y="9525"/>
                                </a:lnTo>
                                <a:lnTo>
                                  <a:pt x="1600200" y="7937"/>
                                </a:lnTo>
                                <a:lnTo>
                                  <a:pt x="1600200" y="1587"/>
                                </a:lnTo>
                                <a:lnTo>
                                  <a:pt x="1601787" y="0"/>
                                </a:lnTo>
                                <a:lnTo>
                                  <a:pt x="1608137" y="0"/>
                                </a:lnTo>
                                <a:lnTo>
                                  <a:pt x="1609725" y="1587"/>
                                </a:lnTo>
                                <a:lnTo>
                                  <a:pt x="1609725" y="7937"/>
                                </a:lnTo>
                                <a:lnTo>
                                  <a:pt x="1608137" y="9525"/>
                                </a:lnTo>
                                <a:close/>
                              </a:path>
                              <a:path w="2867025" h="9525">
                                <a:moveTo>
                                  <a:pt x="1627187" y="9525"/>
                                </a:moveTo>
                                <a:lnTo>
                                  <a:pt x="1620837" y="9525"/>
                                </a:lnTo>
                                <a:lnTo>
                                  <a:pt x="1619250" y="7937"/>
                                </a:lnTo>
                                <a:lnTo>
                                  <a:pt x="1619250" y="1587"/>
                                </a:lnTo>
                                <a:lnTo>
                                  <a:pt x="1620837" y="0"/>
                                </a:lnTo>
                                <a:lnTo>
                                  <a:pt x="1627187" y="0"/>
                                </a:lnTo>
                                <a:lnTo>
                                  <a:pt x="1628775" y="1587"/>
                                </a:lnTo>
                                <a:lnTo>
                                  <a:pt x="1628775" y="7937"/>
                                </a:lnTo>
                                <a:lnTo>
                                  <a:pt x="1627187" y="9525"/>
                                </a:lnTo>
                                <a:close/>
                              </a:path>
                              <a:path w="2867025" h="9525">
                                <a:moveTo>
                                  <a:pt x="1646237" y="9525"/>
                                </a:moveTo>
                                <a:lnTo>
                                  <a:pt x="1639887" y="9525"/>
                                </a:lnTo>
                                <a:lnTo>
                                  <a:pt x="1638300" y="7937"/>
                                </a:lnTo>
                                <a:lnTo>
                                  <a:pt x="1638300" y="1587"/>
                                </a:lnTo>
                                <a:lnTo>
                                  <a:pt x="1639887" y="0"/>
                                </a:lnTo>
                                <a:lnTo>
                                  <a:pt x="1646237" y="0"/>
                                </a:lnTo>
                                <a:lnTo>
                                  <a:pt x="1647825" y="1587"/>
                                </a:lnTo>
                                <a:lnTo>
                                  <a:pt x="1647825" y="7937"/>
                                </a:lnTo>
                                <a:lnTo>
                                  <a:pt x="1646237" y="9525"/>
                                </a:lnTo>
                                <a:close/>
                              </a:path>
                              <a:path w="2867025" h="9525">
                                <a:moveTo>
                                  <a:pt x="1665287" y="9525"/>
                                </a:moveTo>
                                <a:lnTo>
                                  <a:pt x="1658937" y="9525"/>
                                </a:lnTo>
                                <a:lnTo>
                                  <a:pt x="1657350" y="7937"/>
                                </a:lnTo>
                                <a:lnTo>
                                  <a:pt x="1657350" y="1587"/>
                                </a:lnTo>
                                <a:lnTo>
                                  <a:pt x="1658937" y="0"/>
                                </a:lnTo>
                                <a:lnTo>
                                  <a:pt x="1665287" y="0"/>
                                </a:lnTo>
                                <a:lnTo>
                                  <a:pt x="1666875" y="1587"/>
                                </a:lnTo>
                                <a:lnTo>
                                  <a:pt x="1666875" y="7937"/>
                                </a:lnTo>
                                <a:lnTo>
                                  <a:pt x="1665287" y="9525"/>
                                </a:lnTo>
                                <a:close/>
                              </a:path>
                              <a:path w="2867025" h="9525">
                                <a:moveTo>
                                  <a:pt x="1684337" y="9525"/>
                                </a:moveTo>
                                <a:lnTo>
                                  <a:pt x="1677987" y="9525"/>
                                </a:lnTo>
                                <a:lnTo>
                                  <a:pt x="1676400" y="7937"/>
                                </a:lnTo>
                                <a:lnTo>
                                  <a:pt x="1676400" y="1587"/>
                                </a:lnTo>
                                <a:lnTo>
                                  <a:pt x="1677987" y="0"/>
                                </a:lnTo>
                                <a:lnTo>
                                  <a:pt x="1684337" y="0"/>
                                </a:lnTo>
                                <a:lnTo>
                                  <a:pt x="1685925" y="1587"/>
                                </a:lnTo>
                                <a:lnTo>
                                  <a:pt x="1685925" y="7937"/>
                                </a:lnTo>
                                <a:lnTo>
                                  <a:pt x="1684337" y="9525"/>
                                </a:lnTo>
                                <a:close/>
                              </a:path>
                              <a:path w="2867025" h="9525">
                                <a:moveTo>
                                  <a:pt x="1703387" y="9525"/>
                                </a:moveTo>
                                <a:lnTo>
                                  <a:pt x="1697037" y="9525"/>
                                </a:lnTo>
                                <a:lnTo>
                                  <a:pt x="1695450" y="7937"/>
                                </a:lnTo>
                                <a:lnTo>
                                  <a:pt x="1695450" y="1587"/>
                                </a:lnTo>
                                <a:lnTo>
                                  <a:pt x="1697037" y="0"/>
                                </a:lnTo>
                                <a:lnTo>
                                  <a:pt x="1703387" y="0"/>
                                </a:lnTo>
                                <a:lnTo>
                                  <a:pt x="1704975" y="1587"/>
                                </a:lnTo>
                                <a:lnTo>
                                  <a:pt x="1704975" y="7937"/>
                                </a:lnTo>
                                <a:lnTo>
                                  <a:pt x="1703387" y="9525"/>
                                </a:lnTo>
                                <a:close/>
                              </a:path>
                              <a:path w="2867025" h="9525">
                                <a:moveTo>
                                  <a:pt x="1722437" y="9525"/>
                                </a:moveTo>
                                <a:lnTo>
                                  <a:pt x="1716087" y="9525"/>
                                </a:lnTo>
                                <a:lnTo>
                                  <a:pt x="1714500" y="7937"/>
                                </a:lnTo>
                                <a:lnTo>
                                  <a:pt x="1714500" y="1587"/>
                                </a:lnTo>
                                <a:lnTo>
                                  <a:pt x="1716087" y="0"/>
                                </a:lnTo>
                                <a:lnTo>
                                  <a:pt x="1722437" y="0"/>
                                </a:lnTo>
                                <a:lnTo>
                                  <a:pt x="1724025" y="1587"/>
                                </a:lnTo>
                                <a:lnTo>
                                  <a:pt x="1724025" y="7937"/>
                                </a:lnTo>
                                <a:lnTo>
                                  <a:pt x="1722437" y="9525"/>
                                </a:lnTo>
                                <a:close/>
                              </a:path>
                              <a:path w="2867025" h="9525">
                                <a:moveTo>
                                  <a:pt x="1741487" y="9525"/>
                                </a:moveTo>
                                <a:lnTo>
                                  <a:pt x="1735137" y="9525"/>
                                </a:lnTo>
                                <a:lnTo>
                                  <a:pt x="1733549" y="7937"/>
                                </a:lnTo>
                                <a:lnTo>
                                  <a:pt x="1733549" y="1587"/>
                                </a:lnTo>
                                <a:lnTo>
                                  <a:pt x="1735137" y="0"/>
                                </a:lnTo>
                                <a:lnTo>
                                  <a:pt x="1741487" y="0"/>
                                </a:lnTo>
                                <a:lnTo>
                                  <a:pt x="1743074" y="1587"/>
                                </a:lnTo>
                                <a:lnTo>
                                  <a:pt x="1743074" y="7937"/>
                                </a:lnTo>
                                <a:lnTo>
                                  <a:pt x="1741487" y="9525"/>
                                </a:lnTo>
                                <a:close/>
                              </a:path>
                              <a:path w="2867025" h="9525">
                                <a:moveTo>
                                  <a:pt x="1760537" y="9525"/>
                                </a:moveTo>
                                <a:lnTo>
                                  <a:pt x="1754187" y="9525"/>
                                </a:lnTo>
                                <a:lnTo>
                                  <a:pt x="1752600" y="7937"/>
                                </a:lnTo>
                                <a:lnTo>
                                  <a:pt x="1752600" y="1587"/>
                                </a:lnTo>
                                <a:lnTo>
                                  <a:pt x="1754187" y="0"/>
                                </a:lnTo>
                                <a:lnTo>
                                  <a:pt x="1760537" y="0"/>
                                </a:lnTo>
                                <a:lnTo>
                                  <a:pt x="1762125" y="1587"/>
                                </a:lnTo>
                                <a:lnTo>
                                  <a:pt x="1762125" y="7937"/>
                                </a:lnTo>
                                <a:lnTo>
                                  <a:pt x="1760537" y="9525"/>
                                </a:lnTo>
                                <a:close/>
                              </a:path>
                              <a:path w="2867025" h="9525">
                                <a:moveTo>
                                  <a:pt x="1779587" y="9525"/>
                                </a:moveTo>
                                <a:lnTo>
                                  <a:pt x="1773237" y="9525"/>
                                </a:lnTo>
                                <a:lnTo>
                                  <a:pt x="1771650" y="7937"/>
                                </a:lnTo>
                                <a:lnTo>
                                  <a:pt x="1771650" y="1587"/>
                                </a:lnTo>
                                <a:lnTo>
                                  <a:pt x="1773237" y="0"/>
                                </a:lnTo>
                                <a:lnTo>
                                  <a:pt x="1779587" y="0"/>
                                </a:lnTo>
                                <a:lnTo>
                                  <a:pt x="1781175" y="1587"/>
                                </a:lnTo>
                                <a:lnTo>
                                  <a:pt x="1781175" y="7937"/>
                                </a:lnTo>
                                <a:lnTo>
                                  <a:pt x="1779587" y="9525"/>
                                </a:lnTo>
                                <a:close/>
                              </a:path>
                              <a:path w="2867025" h="9525">
                                <a:moveTo>
                                  <a:pt x="1798637" y="9525"/>
                                </a:moveTo>
                                <a:lnTo>
                                  <a:pt x="1792287" y="9525"/>
                                </a:lnTo>
                                <a:lnTo>
                                  <a:pt x="1790700" y="7937"/>
                                </a:lnTo>
                                <a:lnTo>
                                  <a:pt x="1790700" y="1587"/>
                                </a:lnTo>
                                <a:lnTo>
                                  <a:pt x="1792287" y="0"/>
                                </a:lnTo>
                                <a:lnTo>
                                  <a:pt x="1798637" y="0"/>
                                </a:lnTo>
                                <a:lnTo>
                                  <a:pt x="1800225" y="1587"/>
                                </a:lnTo>
                                <a:lnTo>
                                  <a:pt x="1800225" y="7937"/>
                                </a:lnTo>
                                <a:lnTo>
                                  <a:pt x="1798637" y="9525"/>
                                </a:lnTo>
                                <a:close/>
                              </a:path>
                              <a:path w="2867025" h="9525">
                                <a:moveTo>
                                  <a:pt x="1817687" y="9525"/>
                                </a:moveTo>
                                <a:lnTo>
                                  <a:pt x="1811337" y="9525"/>
                                </a:lnTo>
                                <a:lnTo>
                                  <a:pt x="1809749" y="7937"/>
                                </a:lnTo>
                                <a:lnTo>
                                  <a:pt x="1809749" y="1587"/>
                                </a:lnTo>
                                <a:lnTo>
                                  <a:pt x="1811337" y="0"/>
                                </a:lnTo>
                                <a:lnTo>
                                  <a:pt x="1817687" y="0"/>
                                </a:lnTo>
                                <a:lnTo>
                                  <a:pt x="1819274" y="1587"/>
                                </a:lnTo>
                                <a:lnTo>
                                  <a:pt x="1819274" y="7937"/>
                                </a:lnTo>
                                <a:lnTo>
                                  <a:pt x="1817687" y="9525"/>
                                </a:lnTo>
                                <a:close/>
                              </a:path>
                              <a:path w="2867025" h="9525">
                                <a:moveTo>
                                  <a:pt x="1836737" y="9525"/>
                                </a:moveTo>
                                <a:lnTo>
                                  <a:pt x="1830387" y="9525"/>
                                </a:lnTo>
                                <a:lnTo>
                                  <a:pt x="1828800" y="7937"/>
                                </a:lnTo>
                                <a:lnTo>
                                  <a:pt x="1828800" y="1587"/>
                                </a:lnTo>
                                <a:lnTo>
                                  <a:pt x="1830387" y="0"/>
                                </a:lnTo>
                                <a:lnTo>
                                  <a:pt x="1836737" y="0"/>
                                </a:lnTo>
                                <a:lnTo>
                                  <a:pt x="1838325" y="1587"/>
                                </a:lnTo>
                                <a:lnTo>
                                  <a:pt x="1838325" y="7937"/>
                                </a:lnTo>
                                <a:lnTo>
                                  <a:pt x="1836737" y="9525"/>
                                </a:lnTo>
                                <a:close/>
                              </a:path>
                              <a:path w="2867025" h="9525">
                                <a:moveTo>
                                  <a:pt x="1855787" y="9525"/>
                                </a:moveTo>
                                <a:lnTo>
                                  <a:pt x="1849437" y="9525"/>
                                </a:lnTo>
                                <a:lnTo>
                                  <a:pt x="1847850" y="7937"/>
                                </a:lnTo>
                                <a:lnTo>
                                  <a:pt x="1847850" y="1587"/>
                                </a:lnTo>
                                <a:lnTo>
                                  <a:pt x="1849437" y="0"/>
                                </a:lnTo>
                                <a:lnTo>
                                  <a:pt x="1855787" y="0"/>
                                </a:lnTo>
                                <a:lnTo>
                                  <a:pt x="1857375" y="1587"/>
                                </a:lnTo>
                                <a:lnTo>
                                  <a:pt x="1857375" y="7937"/>
                                </a:lnTo>
                                <a:lnTo>
                                  <a:pt x="1855787" y="9525"/>
                                </a:lnTo>
                                <a:close/>
                              </a:path>
                              <a:path w="2867025" h="9525">
                                <a:moveTo>
                                  <a:pt x="1874837" y="9525"/>
                                </a:moveTo>
                                <a:lnTo>
                                  <a:pt x="1868487" y="9525"/>
                                </a:lnTo>
                                <a:lnTo>
                                  <a:pt x="1866900" y="7937"/>
                                </a:lnTo>
                                <a:lnTo>
                                  <a:pt x="1866900" y="1587"/>
                                </a:lnTo>
                                <a:lnTo>
                                  <a:pt x="1868487" y="0"/>
                                </a:lnTo>
                                <a:lnTo>
                                  <a:pt x="1874837" y="0"/>
                                </a:lnTo>
                                <a:lnTo>
                                  <a:pt x="1876425" y="1587"/>
                                </a:lnTo>
                                <a:lnTo>
                                  <a:pt x="1876425" y="7937"/>
                                </a:lnTo>
                                <a:lnTo>
                                  <a:pt x="1874837" y="9525"/>
                                </a:lnTo>
                                <a:close/>
                              </a:path>
                              <a:path w="2867025" h="9525">
                                <a:moveTo>
                                  <a:pt x="1893887" y="9525"/>
                                </a:moveTo>
                                <a:lnTo>
                                  <a:pt x="1887537" y="9525"/>
                                </a:lnTo>
                                <a:lnTo>
                                  <a:pt x="1885950" y="7937"/>
                                </a:lnTo>
                                <a:lnTo>
                                  <a:pt x="1885950" y="1587"/>
                                </a:lnTo>
                                <a:lnTo>
                                  <a:pt x="1887537" y="0"/>
                                </a:lnTo>
                                <a:lnTo>
                                  <a:pt x="1893887" y="0"/>
                                </a:lnTo>
                                <a:lnTo>
                                  <a:pt x="1895475" y="1587"/>
                                </a:lnTo>
                                <a:lnTo>
                                  <a:pt x="1895475" y="7937"/>
                                </a:lnTo>
                                <a:lnTo>
                                  <a:pt x="1893887" y="9525"/>
                                </a:lnTo>
                                <a:close/>
                              </a:path>
                              <a:path w="2867025" h="9525">
                                <a:moveTo>
                                  <a:pt x="1912937" y="9525"/>
                                </a:moveTo>
                                <a:lnTo>
                                  <a:pt x="1906587" y="9525"/>
                                </a:lnTo>
                                <a:lnTo>
                                  <a:pt x="1905000" y="7937"/>
                                </a:lnTo>
                                <a:lnTo>
                                  <a:pt x="1905000" y="1587"/>
                                </a:lnTo>
                                <a:lnTo>
                                  <a:pt x="1906587" y="0"/>
                                </a:lnTo>
                                <a:lnTo>
                                  <a:pt x="1912937" y="0"/>
                                </a:lnTo>
                                <a:lnTo>
                                  <a:pt x="1914525" y="1587"/>
                                </a:lnTo>
                                <a:lnTo>
                                  <a:pt x="1914525" y="7937"/>
                                </a:lnTo>
                                <a:lnTo>
                                  <a:pt x="1912937" y="9525"/>
                                </a:lnTo>
                                <a:close/>
                              </a:path>
                              <a:path w="2867025" h="9525">
                                <a:moveTo>
                                  <a:pt x="1931987" y="9525"/>
                                </a:moveTo>
                                <a:lnTo>
                                  <a:pt x="1925637" y="9525"/>
                                </a:lnTo>
                                <a:lnTo>
                                  <a:pt x="1924050" y="7937"/>
                                </a:lnTo>
                                <a:lnTo>
                                  <a:pt x="1924050" y="1587"/>
                                </a:lnTo>
                                <a:lnTo>
                                  <a:pt x="1925637" y="0"/>
                                </a:lnTo>
                                <a:lnTo>
                                  <a:pt x="1931987" y="0"/>
                                </a:lnTo>
                                <a:lnTo>
                                  <a:pt x="1933575" y="1587"/>
                                </a:lnTo>
                                <a:lnTo>
                                  <a:pt x="1933575" y="7937"/>
                                </a:lnTo>
                                <a:lnTo>
                                  <a:pt x="1931987" y="9525"/>
                                </a:lnTo>
                                <a:close/>
                              </a:path>
                              <a:path w="2867025" h="9525">
                                <a:moveTo>
                                  <a:pt x="1951037" y="9525"/>
                                </a:moveTo>
                                <a:lnTo>
                                  <a:pt x="1944687" y="9525"/>
                                </a:lnTo>
                                <a:lnTo>
                                  <a:pt x="1943100" y="7937"/>
                                </a:lnTo>
                                <a:lnTo>
                                  <a:pt x="1943100" y="1587"/>
                                </a:lnTo>
                                <a:lnTo>
                                  <a:pt x="1944687" y="0"/>
                                </a:lnTo>
                                <a:lnTo>
                                  <a:pt x="1951037" y="0"/>
                                </a:lnTo>
                                <a:lnTo>
                                  <a:pt x="1952625" y="1587"/>
                                </a:lnTo>
                                <a:lnTo>
                                  <a:pt x="1952625" y="7937"/>
                                </a:lnTo>
                                <a:lnTo>
                                  <a:pt x="1951037" y="9525"/>
                                </a:lnTo>
                                <a:close/>
                              </a:path>
                              <a:path w="2867025" h="9525">
                                <a:moveTo>
                                  <a:pt x="1970087" y="9525"/>
                                </a:moveTo>
                                <a:lnTo>
                                  <a:pt x="1963737" y="9525"/>
                                </a:lnTo>
                                <a:lnTo>
                                  <a:pt x="1962150" y="7937"/>
                                </a:lnTo>
                                <a:lnTo>
                                  <a:pt x="1962150" y="1587"/>
                                </a:lnTo>
                                <a:lnTo>
                                  <a:pt x="1963737" y="0"/>
                                </a:lnTo>
                                <a:lnTo>
                                  <a:pt x="1970087" y="0"/>
                                </a:lnTo>
                                <a:lnTo>
                                  <a:pt x="1971675" y="1587"/>
                                </a:lnTo>
                                <a:lnTo>
                                  <a:pt x="1971675" y="7937"/>
                                </a:lnTo>
                                <a:lnTo>
                                  <a:pt x="1970087" y="9525"/>
                                </a:lnTo>
                                <a:close/>
                              </a:path>
                              <a:path w="2867025" h="9525">
                                <a:moveTo>
                                  <a:pt x="1989137" y="9525"/>
                                </a:moveTo>
                                <a:lnTo>
                                  <a:pt x="1982787" y="9525"/>
                                </a:lnTo>
                                <a:lnTo>
                                  <a:pt x="1981200" y="7937"/>
                                </a:lnTo>
                                <a:lnTo>
                                  <a:pt x="1981200" y="1587"/>
                                </a:lnTo>
                                <a:lnTo>
                                  <a:pt x="1982787" y="0"/>
                                </a:lnTo>
                                <a:lnTo>
                                  <a:pt x="1989137" y="0"/>
                                </a:lnTo>
                                <a:lnTo>
                                  <a:pt x="1990725" y="1587"/>
                                </a:lnTo>
                                <a:lnTo>
                                  <a:pt x="1990725" y="7937"/>
                                </a:lnTo>
                                <a:lnTo>
                                  <a:pt x="1989137" y="9525"/>
                                </a:lnTo>
                                <a:close/>
                              </a:path>
                              <a:path w="2867025" h="9525">
                                <a:moveTo>
                                  <a:pt x="2008187" y="9525"/>
                                </a:moveTo>
                                <a:lnTo>
                                  <a:pt x="2001837" y="9525"/>
                                </a:lnTo>
                                <a:lnTo>
                                  <a:pt x="2000250" y="7937"/>
                                </a:lnTo>
                                <a:lnTo>
                                  <a:pt x="2000250" y="1587"/>
                                </a:lnTo>
                                <a:lnTo>
                                  <a:pt x="2001837" y="0"/>
                                </a:lnTo>
                                <a:lnTo>
                                  <a:pt x="2008187" y="0"/>
                                </a:lnTo>
                                <a:lnTo>
                                  <a:pt x="2009775" y="1587"/>
                                </a:lnTo>
                                <a:lnTo>
                                  <a:pt x="2009775" y="7937"/>
                                </a:lnTo>
                                <a:lnTo>
                                  <a:pt x="2008187" y="9525"/>
                                </a:lnTo>
                                <a:close/>
                              </a:path>
                              <a:path w="2867025" h="9525">
                                <a:moveTo>
                                  <a:pt x="2027237" y="9525"/>
                                </a:moveTo>
                                <a:lnTo>
                                  <a:pt x="2020887" y="9525"/>
                                </a:lnTo>
                                <a:lnTo>
                                  <a:pt x="2019300" y="7937"/>
                                </a:lnTo>
                                <a:lnTo>
                                  <a:pt x="2019300" y="1587"/>
                                </a:lnTo>
                                <a:lnTo>
                                  <a:pt x="2020887" y="0"/>
                                </a:lnTo>
                                <a:lnTo>
                                  <a:pt x="2027237" y="0"/>
                                </a:lnTo>
                                <a:lnTo>
                                  <a:pt x="2028825" y="1587"/>
                                </a:lnTo>
                                <a:lnTo>
                                  <a:pt x="2028825" y="7937"/>
                                </a:lnTo>
                                <a:lnTo>
                                  <a:pt x="2027237" y="9525"/>
                                </a:lnTo>
                                <a:close/>
                              </a:path>
                              <a:path w="2867025" h="9525">
                                <a:moveTo>
                                  <a:pt x="2046287" y="9525"/>
                                </a:moveTo>
                                <a:lnTo>
                                  <a:pt x="2039937" y="9525"/>
                                </a:lnTo>
                                <a:lnTo>
                                  <a:pt x="2038350" y="7937"/>
                                </a:lnTo>
                                <a:lnTo>
                                  <a:pt x="2038350" y="1587"/>
                                </a:lnTo>
                                <a:lnTo>
                                  <a:pt x="2039937" y="0"/>
                                </a:lnTo>
                                <a:lnTo>
                                  <a:pt x="2046287" y="0"/>
                                </a:lnTo>
                                <a:lnTo>
                                  <a:pt x="2047875" y="1587"/>
                                </a:lnTo>
                                <a:lnTo>
                                  <a:pt x="2047875" y="7937"/>
                                </a:lnTo>
                                <a:lnTo>
                                  <a:pt x="2046287" y="9525"/>
                                </a:lnTo>
                                <a:close/>
                              </a:path>
                              <a:path w="2867025" h="9525">
                                <a:moveTo>
                                  <a:pt x="2065337" y="9525"/>
                                </a:moveTo>
                                <a:lnTo>
                                  <a:pt x="2058987" y="9525"/>
                                </a:lnTo>
                                <a:lnTo>
                                  <a:pt x="2057400" y="7937"/>
                                </a:lnTo>
                                <a:lnTo>
                                  <a:pt x="2057400" y="1587"/>
                                </a:lnTo>
                                <a:lnTo>
                                  <a:pt x="2058987" y="0"/>
                                </a:lnTo>
                                <a:lnTo>
                                  <a:pt x="2065337" y="0"/>
                                </a:lnTo>
                                <a:lnTo>
                                  <a:pt x="2066925" y="1587"/>
                                </a:lnTo>
                                <a:lnTo>
                                  <a:pt x="2066925" y="7937"/>
                                </a:lnTo>
                                <a:lnTo>
                                  <a:pt x="2065337" y="9525"/>
                                </a:lnTo>
                                <a:close/>
                              </a:path>
                              <a:path w="2867025" h="9525">
                                <a:moveTo>
                                  <a:pt x="2084387" y="9525"/>
                                </a:moveTo>
                                <a:lnTo>
                                  <a:pt x="2078037" y="9525"/>
                                </a:lnTo>
                                <a:lnTo>
                                  <a:pt x="2076450" y="7937"/>
                                </a:lnTo>
                                <a:lnTo>
                                  <a:pt x="2076450" y="1587"/>
                                </a:lnTo>
                                <a:lnTo>
                                  <a:pt x="2078037" y="0"/>
                                </a:lnTo>
                                <a:lnTo>
                                  <a:pt x="2084387" y="0"/>
                                </a:lnTo>
                                <a:lnTo>
                                  <a:pt x="2085975" y="1587"/>
                                </a:lnTo>
                                <a:lnTo>
                                  <a:pt x="2085975" y="7937"/>
                                </a:lnTo>
                                <a:lnTo>
                                  <a:pt x="2084387" y="9525"/>
                                </a:lnTo>
                                <a:close/>
                              </a:path>
                              <a:path w="2867025" h="9525">
                                <a:moveTo>
                                  <a:pt x="2103437" y="9525"/>
                                </a:moveTo>
                                <a:lnTo>
                                  <a:pt x="2097087" y="9525"/>
                                </a:lnTo>
                                <a:lnTo>
                                  <a:pt x="2095500" y="7937"/>
                                </a:lnTo>
                                <a:lnTo>
                                  <a:pt x="2095500" y="1587"/>
                                </a:lnTo>
                                <a:lnTo>
                                  <a:pt x="2097087" y="0"/>
                                </a:lnTo>
                                <a:lnTo>
                                  <a:pt x="2103437" y="0"/>
                                </a:lnTo>
                                <a:lnTo>
                                  <a:pt x="2105025" y="1587"/>
                                </a:lnTo>
                                <a:lnTo>
                                  <a:pt x="2105025" y="7937"/>
                                </a:lnTo>
                                <a:lnTo>
                                  <a:pt x="2103437" y="9525"/>
                                </a:lnTo>
                                <a:close/>
                              </a:path>
                              <a:path w="2867025" h="9525">
                                <a:moveTo>
                                  <a:pt x="2122487" y="9525"/>
                                </a:moveTo>
                                <a:lnTo>
                                  <a:pt x="2116137" y="9525"/>
                                </a:lnTo>
                                <a:lnTo>
                                  <a:pt x="2114550" y="7937"/>
                                </a:lnTo>
                                <a:lnTo>
                                  <a:pt x="2114550" y="1587"/>
                                </a:lnTo>
                                <a:lnTo>
                                  <a:pt x="2116137" y="0"/>
                                </a:lnTo>
                                <a:lnTo>
                                  <a:pt x="2122487" y="0"/>
                                </a:lnTo>
                                <a:lnTo>
                                  <a:pt x="2124075" y="1587"/>
                                </a:lnTo>
                                <a:lnTo>
                                  <a:pt x="2124075" y="7937"/>
                                </a:lnTo>
                                <a:lnTo>
                                  <a:pt x="2122487" y="9525"/>
                                </a:lnTo>
                                <a:close/>
                              </a:path>
                              <a:path w="2867025" h="9525">
                                <a:moveTo>
                                  <a:pt x="2141537" y="9525"/>
                                </a:moveTo>
                                <a:lnTo>
                                  <a:pt x="2135187" y="9525"/>
                                </a:lnTo>
                                <a:lnTo>
                                  <a:pt x="2133600" y="7937"/>
                                </a:lnTo>
                                <a:lnTo>
                                  <a:pt x="2133600" y="1587"/>
                                </a:lnTo>
                                <a:lnTo>
                                  <a:pt x="2135187" y="0"/>
                                </a:lnTo>
                                <a:lnTo>
                                  <a:pt x="2141537" y="0"/>
                                </a:lnTo>
                                <a:lnTo>
                                  <a:pt x="2143125" y="1587"/>
                                </a:lnTo>
                                <a:lnTo>
                                  <a:pt x="2143125" y="7937"/>
                                </a:lnTo>
                                <a:lnTo>
                                  <a:pt x="2141537" y="9525"/>
                                </a:lnTo>
                                <a:close/>
                              </a:path>
                              <a:path w="2867025" h="9525">
                                <a:moveTo>
                                  <a:pt x="2160587" y="9525"/>
                                </a:moveTo>
                                <a:lnTo>
                                  <a:pt x="2154237" y="9525"/>
                                </a:lnTo>
                                <a:lnTo>
                                  <a:pt x="2152650" y="7937"/>
                                </a:lnTo>
                                <a:lnTo>
                                  <a:pt x="2152650" y="1587"/>
                                </a:lnTo>
                                <a:lnTo>
                                  <a:pt x="2154237" y="0"/>
                                </a:lnTo>
                                <a:lnTo>
                                  <a:pt x="2160587" y="0"/>
                                </a:lnTo>
                                <a:lnTo>
                                  <a:pt x="2162175" y="1587"/>
                                </a:lnTo>
                                <a:lnTo>
                                  <a:pt x="2162175" y="7937"/>
                                </a:lnTo>
                                <a:lnTo>
                                  <a:pt x="2160587" y="9525"/>
                                </a:lnTo>
                                <a:close/>
                              </a:path>
                              <a:path w="2867025" h="9525">
                                <a:moveTo>
                                  <a:pt x="2179637" y="9525"/>
                                </a:moveTo>
                                <a:lnTo>
                                  <a:pt x="2173287" y="9525"/>
                                </a:lnTo>
                                <a:lnTo>
                                  <a:pt x="2171700" y="7937"/>
                                </a:lnTo>
                                <a:lnTo>
                                  <a:pt x="2171700" y="1587"/>
                                </a:lnTo>
                                <a:lnTo>
                                  <a:pt x="2173287" y="0"/>
                                </a:lnTo>
                                <a:lnTo>
                                  <a:pt x="2179637" y="0"/>
                                </a:lnTo>
                                <a:lnTo>
                                  <a:pt x="2181225" y="1587"/>
                                </a:lnTo>
                                <a:lnTo>
                                  <a:pt x="2181225" y="7937"/>
                                </a:lnTo>
                                <a:lnTo>
                                  <a:pt x="2179637" y="9525"/>
                                </a:lnTo>
                                <a:close/>
                              </a:path>
                              <a:path w="2867025" h="9525">
                                <a:moveTo>
                                  <a:pt x="2198687" y="9525"/>
                                </a:moveTo>
                                <a:lnTo>
                                  <a:pt x="2192337" y="9525"/>
                                </a:lnTo>
                                <a:lnTo>
                                  <a:pt x="2190750" y="7937"/>
                                </a:lnTo>
                                <a:lnTo>
                                  <a:pt x="2190750" y="1587"/>
                                </a:lnTo>
                                <a:lnTo>
                                  <a:pt x="2192337" y="0"/>
                                </a:lnTo>
                                <a:lnTo>
                                  <a:pt x="2198687" y="0"/>
                                </a:lnTo>
                                <a:lnTo>
                                  <a:pt x="2200275" y="1587"/>
                                </a:lnTo>
                                <a:lnTo>
                                  <a:pt x="2200275" y="7937"/>
                                </a:lnTo>
                                <a:lnTo>
                                  <a:pt x="2198687" y="9525"/>
                                </a:lnTo>
                                <a:close/>
                              </a:path>
                              <a:path w="2867025" h="9525">
                                <a:moveTo>
                                  <a:pt x="2217737" y="9525"/>
                                </a:moveTo>
                                <a:lnTo>
                                  <a:pt x="2211387" y="9525"/>
                                </a:lnTo>
                                <a:lnTo>
                                  <a:pt x="2209800" y="7937"/>
                                </a:lnTo>
                                <a:lnTo>
                                  <a:pt x="2209800" y="1587"/>
                                </a:lnTo>
                                <a:lnTo>
                                  <a:pt x="2211387" y="0"/>
                                </a:lnTo>
                                <a:lnTo>
                                  <a:pt x="2217737" y="0"/>
                                </a:lnTo>
                                <a:lnTo>
                                  <a:pt x="2219325" y="1587"/>
                                </a:lnTo>
                                <a:lnTo>
                                  <a:pt x="2219325" y="7937"/>
                                </a:lnTo>
                                <a:lnTo>
                                  <a:pt x="2217737" y="9525"/>
                                </a:lnTo>
                                <a:close/>
                              </a:path>
                              <a:path w="2867025" h="9525">
                                <a:moveTo>
                                  <a:pt x="2236787" y="9525"/>
                                </a:moveTo>
                                <a:lnTo>
                                  <a:pt x="2230437" y="9525"/>
                                </a:lnTo>
                                <a:lnTo>
                                  <a:pt x="2228850" y="7937"/>
                                </a:lnTo>
                                <a:lnTo>
                                  <a:pt x="2228850" y="1587"/>
                                </a:lnTo>
                                <a:lnTo>
                                  <a:pt x="2230437" y="0"/>
                                </a:lnTo>
                                <a:lnTo>
                                  <a:pt x="2236787" y="0"/>
                                </a:lnTo>
                                <a:lnTo>
                                  <a:pt x="2238375" y="1587"/>
                                </a:lnTo>
                                <a:lnTo>
                                  <a:pt x="2238375" y="7937"/>
                                </a:lnTo>
                                <a:lnTo>
                                  <a:pt x="2236787" y="9525"/>
                                </a:lnTo>
                                <a:close/>
                              </a:path>
                              <a:path w="2867025" h="9525">
                                <a:moveTo>
                                  <a:pt x="2255837" y="9525"/>
                                </a:moveTo>
                                <a:lnTo>
                                  <a:pt x="2249487" y="9525"/>
                                </a:lnTo>
                                <a:lnTo>
                                  <a:pt x="2247900" y="7937"/>
                                </a:lnTo>
                                <a:lnTo>
                                  <a:pt x="2247900" y="1587"/>
                                </a:lnTo>
                                <a:lnTo>
                                  <a:pt x="2249487" y="0"/>
                                </a:lnTo>
                                <a:lnTo>
                                  <a:pt x="2255837" y="0"/>
                                </a:lnTo>
                                <a:lnTo>
                                  <a:pt x="2257425" y="1587"/>
                                </a:lnTo>
                                <a:lnTo>
                                  <a:pt x="2257425" y="7937"/>
                                </a:lnTo>
                                <a:lnTo>
                                  <a:pt x="2255837" y="9525"/>
                                </a:lnTo>
                                <a:close/>
                              </a:path>
                              <a:path w="2867025" h="9525">
                                <a:moveTo>
                                  <a:pt x="2274887" y="9525"/>
                                </a:moveTo>
                                <a:lnTo>
                                  <a:pt x="2268537" y="9525"/>
                                </a:lnTo>
                                <a:lnTo>
                                  <a:pt x="2266950" y="7937"/>
                                </a:lnTo>
                                <a:lnTo>
                                  <a:pt x="2266950" y="1587"/>
                                </a:lnTo>
                                <a:lnTo>
                                  <a:pt x="2268537" y="0"/>
                                </a:lnTo>
                                <a:lnTo>
                                  <a:pt x="2274887" y="0"/>
                                </a:lnTo>
                                <a:lnTo>
                                  <a:pt x="2276475" y="1587"/>
                                </a:lnTo>
                                <a:lnTo>
                                  <a:pt x="2276475" y="7937"/>
                                </a:lnTo>
                                <a:lnTo>
                                  <a:pt x="2274887" y="9525"/>
                                </a:lnTo>
                                <a:close/>
                              </a:path>
                              <a:path w="2867025" h="9525">
                                <a:moveTo>
                                  <a:pt x="2293937" y="9525"/>
                                </a:moveTo>
                                <a:lnTo>
                                  <a:pt x="2287587" y="9525"/>
                                </a:lnTo>
                                <a:lnTo>
                                  <a:pt x="2286000" y="7937"/>
                                </a:lnTo>
                                <a:lnTo>
                                  <a:pt x="2286000" y="1587"/>
                                </a:lnTo>
                                <a:lnTo>
                                  <a:pt x="2287587" y="0"/>
                                </a:lnTo>
                                <a:lnTo>
                                  <a:pt x="2293937" y="0"/>
                                </a:lnTo>
                                <a:lnTo>
                                  <a:pt x="2295525" y="1587"/>
                                </a:lnTo>
                                <a:lnTo>
                                  <a:pt x="2295525" y="7937"/>
                                </a:lnTo>
                                <a:lnTo>
                                  <a:pt x="2293937" y="9525"/>
                                </a:lnTo>
                                <a:close/>
                              </a:path>
                              <a:path w="2867025" h="9525">
                                <a:moveTo>
                                  <a:pt x="2312987" y="9525"/>
                                </a:moveTo>
                                <a:lnTo>
                                  <a:pt x="2306637" y="9525"/>
                                </a:lnTo>
                                <a:lnTo>
                                  <a:pt x="2305050" y="7937"/>
                                </a:lnTo>
                                <a:lnTo>
                                  <a:pt x="2305050" y="1587"/>
                                </a:lnTo>
                                <a:lnTo>
                                  <a:pt x="2306637" y="0"/>
                                </a:lnTo>
                                <a:lnTo>
                                  <a:pt x="2312987" y="0"/>
                                </a:lnTo>
                                <a:lnTo>
                                  <a:pt x="2314575" y="1587"/>
                                </a:lnTo>
                                <a:lnTo>
                                  <a:pt x="2314575" y="7937"/>
                                </a:lnTo>
                                <a:lnTo>
                                  <a:pt x="2312987" y="9525"/>
                                </a:lnTo>
                                <a:close/>
                              </a:path>
                              <a:path w="2867025" h="9525">
                                <a:moveTo>
                                  <a:pt x="2332037" y="9525"/>
                                </a:moveTo>
                                <a:lnTo>
                                  <a:pt x="2325687" y="9525"/>
                                </a:lnTo>
                                <a:lnTo>
                                  <a:pt x="2324099" y="7937"/>
                                </a:lnTo>
                                <a:lnTo>
                                  <a:pt x="2324099" y="1587"/>
                                </a:lnTo>
                                <a:lnTo>
                                  <a:pt x="2325687" y="0"/>
                                </a:lnTo>
                                <a:lnTo>
                                  <a:pt x="2332037" y="0"/>
                                </a:lnTo>
                                <a:lnTo>
                                  <a:pt x="2333624" y="1587"/>
                                </a:lnTo>
                                <a:lnTo>
                                  <a:pt x="2333624" y="7937"/>
                                </a:lnTo>
                                <a:lnTo>
                                  <a:pt x="2332037" y="9525"/>
                                </a:lnTo>
                                <a:close/>
                              </a:path>
                              <a:path w="2867025" h="9525">
                                <a:moveTo>
                                  <a:pt x="2351087" y="9525"/>
                                </a:moveTo>
                                <a:lnTo>
                                  <a:pt x="2344737" y="9525"/>
                                </a:lnTo>
                                <a:lnTo>
                                  <a:pt x="2343150" y="7937"/>
                                </a:lnTo>
                                <a:lnTo>
                                  <a:pt x="2343150" y="1587"/>
                                </a:lnTo>
                                <a:lnTo>
                                  <a:pt x="2344737" y="0"/>
                                </a:lnTo>
                                <a:lnTo>
                                  <a:pt x="2351087" y="0"/>
                                </a:lnTo>
                                <a:lnTo>
                                  <a:pt x="2352675" y="1587"/>
                                </a:lnTo>
                                <a:lnTo>
                                  <a:pt x="2352675" y="7937"/>
                                </a:lnTo>
                                <a:lnTo>
                                  <a:pt x="2351087" y="9525"/>
                                </a:lnTo>
                                <a:close/>
                              </a:path>
                              <a:path w="2867025" h="9525">
                                <a:moveTo>
                                  <a:pt x="2370137" y="9525"/>
                                </a:moveTo>
                                <a:lnTo>
                                  <a:pt x="2363787" y="9525"/>
                                </a:lnTo>
                                <a:lnTo>
                                  <a:pt x="2362200" y="7937"/>
                                </a:lnTo>
                                <a:lnTo>
                                  <a:pt x="2362200" y="1587"/>
                                </a:lnTo>
                                <a:lnTo>
                                  <a:pt x="2363787" y="0"/>
                                </a:lnTo>
                                <a:lnTo>
                                  <a:pt x="2370137" y="0"/>
                                </a:lnTo>
                                <a:lnTo>
                                  <a:pt x="2371725" y="1587"/>
                                </a:lnTo>
                                <a:lnTo>
                                  <a:pt x="2371725" y="7937"/>
                                </a:lnTo>
                                <a:lnTo>
                                  <a:pt x="2370137" y="9525"/>
                                </a:lnTo>
                                <a:close/>
                              </a:path>
                              <a:path w="2867025" h="9525">
                                <a:moveTo>
                                  <a:pt x="2389187" y="9525"/>
                                </a:moveTo>
                                <a:lnTo>
                                  <a:pt x="2382837" y="9525"/>
                                </a:lnTo>
                                <a:lnTo>
                                  <a:pt x="2381250" y="7937"/>
                                </a:lnTo>
                                <a:lnTo>
                                  <a:pt x="2381250" y="1587"/>
                                </a:lnTo>
                                <a:lnTo>
                                  <a:pt x="2382837" y="0"/>
                                </a:lnTo>
                                <a:lnTo>
                                  <a:pt x="2389187" y="0"/>
                                </a:lnTo>
                                <a:lnTo>
                                  <a:pt x="2390775" y="1587"/>
                                </a:lnTo>
                                <a:lnTo>
                                  <a:pt x="2390775" y="7937"/>
                                </a:lnTo>
                                <a:lnTo>
                                  <a:pt x="2389187" y="9525"/>
                                </a:lnTo>
                                <a:close/>
                              </a:path>
                              <a:path w="2867025" h="9525">
                                <a:moveTo>
                                  <a:pt x="2408237" y="9525"/>
                                </a:moveTo>
                                <a:lnTo>
                                  <a:pt x="2401887" y="9525"/>
                                </a:lnTo>
                                <a:lnTo>
                                  <a:pt x="2400299" y="7937"/>
                                </a:lnTo>
                                <a:lnTo>
                                  <a:pt x="2400299" y="1587"/>
                                </a:lnTo>
                                <a:lnTo>
                                  <a:pt x="2401887" y="0"/>
                                </a:lnTo>
                                <a:lnTo>
                                  <a:pt x="2408237" y="0"/>
                                </a:lnTo>
                                <a:lnTo>
                                  <a:pt x="2409824" y="1587"/>
                                </a:lnTo>
                                <a:lnTo>
                                  <a:pt x="2409824" y="7937"/>
                                </a:lnTo>
                                <a:lnTo>
                                  <a:pt x="2408237" y="9525"/>
                                </a:lnTo>
                                <a:close/>
                              </a:path>
                              <a:path w="2867025" h="9525">
                                <a:moveTo>
                                  <a:pt x="2427287" y="9525"/>
                                </a:moveTo>
                                <a:lnTo>
                                  <a:pt x="2420937" y="9525"/>
                                </a:lnTo>
                                <a:lnTo>
                                  <a:pt x="2419350" y="7937"/>
                                </a:lnTo>
                                <a:lnTo>
                                  <a:pt x="2419350" y="1587"/>
                                </a:lnTo>
                                <a:lnTo>
                                  <a:pt x="2420937" y="0"/>
                                </a:lnTo>
                                <a:lnTo>
                                  <a:pt x="2427287" y="0"/>
                                </a:lnTo>
                                <a:lnTo>
                                  <a:pt x="2428875" y="1587"/>
                                </a:lnTo>
                                <a:lnTo>
                                  <a:pt x="2428875" y="7937"/>
                                </a:lnTo>
                                <a:lnTo>
                                  <a:pt x="2427287" y="9525"/>
                                </a:lnTo>
                                <a:close/>
                              </a:path>
                              <a:path w="2867025" h="9525">
                                <a:moveTo>
                                  <a:pt x="2446337" y="9525"/>
                                </a:moveTo>
                                <a:lnTo>
                                  <a:pt x="2439987" y="9525"/>
                                </a:lnTo>
                                <a:lnTo>
                                  <a:pt x="2438400" y="7937"/>
                                </a:lnTo>
                                <a:lnTo>
                                  <a:pt x="2438400" y="1587"/>
                                </a:lnTo>
                                <a:lnTo>
                                  <a:pt x="2439987" y="0"/>
                                </a:lnTo>
                                <a:lnTo>
                                  <a:pt x="2446337" y="0"/>
                                </a:lnTo>
                                <a:lnTo>
                                  <a:pt x="2447925" y="1587"/>
                                </a:lnTo>
                                <a:lnTo>
                                  <a:pt x="2447925" y="7937"/>
                                </a:lnTo>
                                <a:lnTo>
                                  <a:pt x="2446337" y="9525"/>
                                </a:lnTo>
                                <a:close/>
                              </a:path>
                              <a:path w="2867025" h="9525">
                                <a:moveTo>
                                  <a:pt x="2465387" y="9525"/>
                                </a:moveTo>
                                <a:lnTo>
                                  <a:pt x="2459037" y="9525"/>
                                </a:lnTo>
                                <a:lnTo>
                                  <a:pt x="2457450" y="7937"/>
                                </a:lnTo>
                                <a:lnTo>
                                  <a:pt x="2457450" y="1587"/>
                                </a:lnTo>
                                <a:lnTo>
                                  <a:pt x="2459037" y="0"/>
                                </a:lnTo>
                                <a:lnTo>
                                  <a:pt x="2465387" y="0"/>
                                </a:lnTo>
                                <a:lnTo>
                                  <a:pt x="2466975" y="1587"/>
                                </a:lnTo>
                                <a:lnTo>
                                  <a:pt x="2466975" y="7937"/>
                                </a:lnTo>
                                <a:lnTo>
                                  <a:pt x="2465387" y="9525"/>
                                </a:lnTo>
                                <a:close/>
                              </a:path>
                              <a:path w="2867025" h="9525">
                                <a:moveTo>
                                  <a:pt x="2484437" y="9525"/>
                                </a:moveTo>
                                <a:lnTo>
                                  <a:pt x="2478087" y="9525"/>
                                </a:lnTo>
                                <a:lnTo>
                                  <a:pt x="2476500" y="7937"/>
                                </a:lnTo>
                                <a:lnTo>
                                  <a:pt x="2476500" y="1587"/>
                                </a:lnTo>
                                <a:lnTo>
                                  <a:pt x="2478087" y="0"/>
                                </a:lnTo>
                                <a:lnTo>
                                  <a:pt x="2484437" y="0"/>
                                </a:lnTo>
                                <a:lnTo>
                                  <a:pt x="2486025" y="1587"/>
                                </a:lnTo>
                                <a:lnTo>
                                  <a:pt x="2486025" y="7937"/>
                                </a:lnTo>
                                <a:lnTo>
                                  <a:pt x="2484437" y="9525"/>
                                </a:lnTo>
                                <a:close/>
                              </a:path>
                              <a:path w="2867025" h="9525">
                                <a:moveTo>
                                  <a:pt x="2503487" y="9525"/>
                                </a:moveTo>
                                <a:lnTo>
                                  <a:pt x="2497137" y="9525"/>
                                </a:lnTo>
                                <a:lnTo>
                                  <a:pt x="2495550" y="7937"/>
                                </a:lnTo>
                                <a:lnTo>
                                  <a:pt x="2495550" y="1587"/>
                                </a:lnTo>
                                <a:lnTo>
                                  <a:pt x="2497137" y="0"/>
                                </a:lnTo>
                                <a:lnTo>
                                  <a:pt x="2503487" y="0"/>
                                </a:lnTo>
                                <a:lnTo>
                                  <a:pt x="2505075" y="1587"/>
                                </a:lnTo>
                                <a:lnTo>
                                  <a:pt x="2505075" y="7937"/>
                                </a:lnTo>
                                <a:lnTo>
                                  <a:pt x="2503487" y="9525"/>
                                </a:lnTo>
                                <a:close/>
                              </a:path>
                              <a:path w="2867025" h="9525">
                                <a:moveTo>
                                  <a:pt x="2522537" y="9525"/>
                                </a:moveTo>
                                <a:lnTo>
                                  <a:pt x="2516187" y="9525"/>
                                </a:lnTo>
                                <a:lnTo>
                                  <a:pt x="2514600" y="7937"/>
                                </a:lnTo>
                                <a:lnTo>
                                  <a:pt x="2514600" y="1587"/>
                                </a:lnTo>
                                <a:lnTo>
                                  <a:pt x="2516187" y="0"/>
                                </a:lnTo>
                                <a:lnTo>
                                  <a:pt x="2522537" y="0"/>
                                </a:lnTo>
                                <a:lnTo>
                                  <a:pt x="2524125" y="1587"/>
                                </a:lnTo>
                                <a:lnTo>
                                  <a:pt x="2524125" y="7937"/>
                                </a:lnTo>
                                <a:lnTo>
                                  <a:pt x="2522537" y="9525"/>
                                </a:lnTo>
                                <a:close/>
                              </a:path>
                              <a:path w="2867025" h="9525">
                                <a:moveTo>
                                  <a:pt x="2541587" y="9525"/>
                                </a:moveTo>
                                <a:lnTo>
                                  <a:pt x="2535237" y="9525"/>
                                </a:lnTo>
                                <a:lnTo>
                                  <a:pt x="2533650" y="7937"/>
                                </a:lnTo>
                                <a:lnTo>
                                  <a:pt x="2533650" y="1587"/>
                                </a:lnTo>
                                <a:lnTo>
                                  <a:pt x="2535237" y="0"/>
                                </a:lnTo>
                                <a:lnTo>
                                  <a:pt x="2541587" y="0"/>
                                </a:lnTo>
                                <a:lnTo>
                                  <a:pt x="2543175" y="1587"/>
                                </a:lnTo>
                                <a:lnTo>
                                  <a:pt x="2543175" y="7937"/>
                                </a:lnTo>
                                <a:lnTo>
                                  <a:pt x="2541587" y="9525"/>
                                </a:lnTo>
                                <a:close/>
                              </a:path>
                              <a:path w="2867025" h="9525">
                                <a:moveTo>
                                  <a:pt x="2560637" y="9525"/>
                                </a:moveTo>
                                <a:lnTo>
                                  <a:pt x="2554287" y="9525"/>
                                </a:lnTo>
                                <a:lnTo>
                                  <a:pt x="2552700" y="7937"/>
                                </a:lnTo>
                                <a:lnTo>
                                  <a:pt x="2552700" y="1587"/>
                                </a:lnTo>
                                <a:lnTo>
                                  <a:pt x="2554287" y="0"/>
                                </a:lnTo>
                                <a:lnTo>
                                  <a:pt x="2560637" y="0"/>
                                </a:lnTo>
                                <a:lnTo>
                                  <a:pt x="2562225" y="1587"/>
                                </a:lnTo>
                                <a:lnTo>
                                  <a:pt x="2562225" y="7937"/>
                                </a:lnTo>
                                <a:lnTo>
                                  <a:pt x="2560637" y="9525"/>
                                </a:lnTo>
                                <a:close/>
                              </a:path>
                              <a:path w="2867025" h="9525">
                                <a:moveTo>
                                  <a:pt x="2579687" y="9525"/>
                                </a:moveTo>
                                <a:lnTo>
                                  <a:pt x="2573337" y="9525"/>
                                </a:lnTo>
                                <a:lnTo>
                                  <a:pt x="2571750" y="7937"/>
                                </a:lnTo>
                                <a:lnTo>
                                  <a:pt x="2571750" y="1587"/>
                                </a:lnTo>
                                <a:lnTo>
                                  <a:pt x="2573337" y="0"/>
                                </a:lnTo>
                                <a:lnTo>
                                  <a:pt x="2579687" y="0"/>
                                </a:lnTo>
                                <a:lnTo>
                                  <a:pt x="2581275" y="1587"/>
                                </a:lnTo>
                                <a:lnTo>
                                  <a:pt x="2581275" y="7937"/>
                                </a:lnTo>
                                <a:lnTo>
                                  <a:pt x="2579687" y="9525"/>
                                </a:lnTo>
                                <a:close/>
                              </a:path>
                              <a:path w="2867025" h="9525">
                                <a:moveTo>
                                  <a:pt x="2598737" y="9525"/>
                                </a:moveTo>
                                <a:lnTo>
                                  <a:pt x="2592387" y="9525"/>
                                </a:lnTo>
                                <a:lnTo>
                                  <a:pt x="2590800" y="7937"/>
                                </a:lnTo>
                                <a:lnTo>
                                  <a:pt x="2590800" y="1587"/>
                                </a:lnTo>
                                <a:lnTo>
                                  <a:pt x="2592387" y="0"/>
                                </a:lnTo>
                                <a:lnTo>
                                  <a:pt x="2598737" y="0"/>
                                </a:lnTo>
                                <a:lnTo>
                                  <a:pt x="2600325" y="1587"/>
                                </a:lnTo>
                                <a:lnTo>
                                  <a:pt x="2600325" y="7937"/>
                                </a:lnTo>
                                <a:lnTo>
                                  <a:pt x="2598737" y="9525"/>
                                </a:lnTo>
                                <a:close/>
                              </a:path>
                              <a:path w="2867025" h="9525">
                                <a:moveTo>
                                  <a:pt x="2617787" y="9525"/>
                                </a:moveTo>
                                <a:lnTo>
                                  <a:pt x="2611437" y="9525"/>
                                </a:lnTo>
                                <a:lnTo>
                                  <a:pt x="2609850" y="7937"/>
                                </a:lnTo>
                                <a:lnTo>
                                  <a:pt x="2609850" y="1587"/>
                                </a:lnTo>
                                <a:lnTo>
                                  <a:pt x="2611437" y="0"/>
                                </a:lnTo>
                                <a:lnTo>
                                  <a:pt x="2617787" y="0"/>
                                </a:lnTo>
                                <a:lnTo>
                                  <a:pt x="2619375" y="1587"/>
                                </a:lnTo>
                                <a:lnTo>
                                  <a:pt x="2619375" y="7937"/>
                                </a:lnTo>
                                <a:lnTo>
                                  <a:pt x="2617787" y="9525"/>
                                </a:lnTo>
                                <a:close/>
                              </a:path>
                              <a:path w="2867025" h="9525">
                                <a:moveTo>
                                  <a:pt x="2636837" y="9525"/>
                                </a:moveTo>
                                <a:lnTo>
                                  <a:pt x="2630487" y="9525"/>
                                </a:lnTo>
                                <a:lnTo>
                                  <a:pt x="2628900" y="7937"/>
                                </a:lnTo>
                                <a:lnTo>
                                  <a:pt x="2628900" y="1587"/>
                                </a:lnTo>
                                <a:lnTo>
                                  <a:pt x="2630487" y="0"/>
                                </a:lnTo>
                                <a:lnTo>
                                  <a:pt x="2636837" y="0"/>
                                </a:lnTo>
                                <a:lnTo>
                                  <a:pt x="2638425" y="1587"/>
                                </a:lnTo>
                                <a:lnTo>
                                  <a:pt x="2638425" y="7937"/>
                                </a:lnTo>
                                <a:lnTo>
                                  <a:pt x="2636837" y="9525"/>
                                </a:lnTo>
                                <a:close/>
                              </a:path>
                              <a:path w="2867025" h="9525">
                                <a:moveTo>
                                  <a:pt x="2655887" y="9525"/>
                                </a:moveTo>
                                <a:lnTo>
                                  <a:pt x="2649537" y="9525"/>
                                </a:lnTo>
                                <a:lnTo>
                                  <a:pt x="2647950" y="7937"/>
                                </a:lnTo>
                                <a:lnTo>
                                  <a:pt x="2647950" y="1587"/>
                                </a:lnTo>
                                <a:lnTo>
                                  <a:pt x="2649537" y="0"/>
                                </a:lnTo>
                                <a:lnTo>
                                  <a:pt x="2655887" y="0"/>
                                </a:lnTo>
                                <a:lnTo>
                                  <a:pt x="2657475" y="1587"/>
                                </a:lnTo>
                                <a:lnTo>
                                  <a:pt x="2657475" y="7937"/>
                                </a:lnTo>
                                <a:lnTo>
                                  <a:pt x="2655887" y="9525"/>
                                </a:lnTo>
                                <a:close/>
                              </a:path>
                              <a:path w="2867025" h="9525">
                                <a:moveTo>
                                  <a:pt x="2674937" y="9525"/>
                                </a:moveTo>
                                <a:lnTo>
                                  <a:pt x="2668587" y="9525"/>
                                </a:lnTo>
                                <a:lnTo>
                                  <a:pt x="2667000" y="7937"/>
                                </a:lnTo>
                                <a:lnTo>
                                  <a:pt x="2667000" y="1587"/>
                                </a:lnTo>
                                <a:lnTo>
                                  <a:pt x="2668587" y="0"/>
                                </a:lnTo>
                                <a:lnTo>
                                  <a:pt x="2674937" y="0"/>
                                </a:lnTo>
                                <a:lnTo>
                                  <a:pt x="2676525" y="1587"/>
                                </a:lnTo>
                                <a:lnTo>
                                  <a:pt x="2676525" y="7937"/>
                                </a:lnTo>
                                <a:lnTo>
                                  <a:pt x="2674937" y="9525"/>
                                </a:lnTo>
                                <a:close/>
                              </a:path>
                              <a:path w="2867025" h="9525">
                                <a:moveTo>
                                  <a:pt x="2693987" y="9525"/>
                                </a:moveTo>
                                <a:lnTo>
                                  <a:pt x="2687637" y="9525"/>
                                </a:lnTo>
                                <a:lnTo>
                                  <a:pt x="2686050" y="7937"/>
                                </a:lnTo>
                                <a:lnTo>
                                  <a:pt x="2686050" y="1587"/>
                                </a:lnTo>
                                <a:lnTo>
                                  <a:pt x="2687637" y="0"/>
                                </a:lnTo>
                                <a:lnTo>
                                  <a:pt x="2693987" y="0"/>
                                </a:lnTo>
                                <a:lnTo>
                                  <a:pt x="2695575" y="1587"/>
                                </a:lnTo>
                                <a:lnTo>
                                  <a:pt x="2695575" y="7937"/>
                                </a:lnTo>
                                <a:lnTo>
                                  <a:pt x="2693987" y="9525"/>
                                </a:lnTo>
                                <a:close/>
                              </a:path>
                              <a:path w="2867025" h="9525">
                                <a:moveTo>
                                  <a:pt x="2713037" y="9525"/>
                                </a:moveTo>
                                <a:lnTo>
                                  <a:pt x="2706687" y="9525"/>
                                </a:lnTo>
                                <a:lnTo>
                                  <a:pt x="2705100" y="7937"/>
                                </a:lnTo>
                                <a:lnTo>
                                  <a:pt x="2705100" y="1587"/>
                                </a:lnTo>
                                <a:lnTo>
                                  <a:pt x="2706687" y="0"/>
                                </a:lnTo>
                                <a:lnTo>
                                  <a:pt x="2713037" y="0"/>
                                </a:lnTo>
                                <a:lnTo>
                                  <a:pt x="2714625" y="1587"/>
                                </a:lnTo>
                                <a:lnTo>
                                  <a:pt x="2714625" y="7937"/>
                                </a:lnTo>
                                <a:lnTo>
                                  <a:pt x="2713037" y="9525"/>
                                </a:lnTo>
                                <a:close/>
                              </a:path>
                              <a:path w="2867025" h="9525">
                                <a:moveTo>
                                  <a:pt x="2732087" y="9525"/>
                                </a:moveTo>
                                <a:lnTo>
                                  <a:pt x="2725737" y="9525"/>
                                </a:lnTo>
                                <a:lnTo>
                                  <a:pt x="2724150" y="7937"/>
                                </a:lnTo>
                                <a:lnTo>
                                  <a:pt x="2724150" y="1587"/>
                                </a:lnTo>
                                <a:lnTo>
                                  <a:pt x="2725737" y="0"/>
                                </a:lnTo>
                                <a:lnTo>
                                  <a:pt x="2732087" y="0"/>
                                </a:lnTo>
                                <a:lnTo>
                                  <a:pt x="2733675" y="1587"/>
                                </a:lnTo>
                                <a:lnTo>
                                  <a:pt x="2733675" y="7937"/>
                                </a:lnTo>
                                <a:lnTo>
                                  <a:pt x="2732087" y="9525"/>
                                </a:lnTo>
                                <a:close/>
                              </a:path>
                              <a:path w="2867025" h="9525">
                                <a:moveTo>
                                  <a:pt x="2751137" y="9525"/>
                                </a:moveTo>
                                <a:lnTo>
                                  <a:pt x="2744787" y="9525"/>
                                </a:lnTo>
                                <a:lnTo>
                                  <a:pt x="2743200" y="7937"/>
                                </a:lnTo>
                                <a:lnTo>
                                  <a:pt x="2743200" y="1587"/>
                                </a:lnTo>
                                <a:lnTo>
                                  <a:pt x="2744787" y="0"/>
                                </a:lnTo>
                                <a:lnTo>
                                  <a:pt x="2751137" y="0"/>
                                </a:lnTo>
                                <a:lnTo>
                                  <a:pt x="2752725" y="1587"/>
                                </a:lnTo>
                                <a:lnTo>
                                  <a:pt x="2752725" y="7937"/>
                                </a:lnTo>
                                <a:lnTo>
                                  <a:pt x="2751137" y="9525"/>
                                </a:lnTo>
                                <a:close/>
                              </a:path>
                              <a:path w="2867025" h="9525">
                                <a:moveTo>
                                  <a:pt x="2770187" y="9525"/>
                                </a:moveTo>
                                <a:lnTo>
                                  <a:pt x="2763837" y="9525"/>
                                </a:lnTo>
                                <a:lnTo>
                                  <a:pt x="2762250" y="7937"/>
                                </a:lnTo>
                                <a:lnTo>
                                  <a:pt x="2762250" y="1587"/>
                                </a:lnTo>
                                <a:lnTo>
                                  <a:pt x="2763837" y="0"/>
                                </a:lnTo>
                                <a:lnTo>
                                  <a:pt x="2770187" y="0"/>
                                </a:lnTo>
                                <a:lnTo>
                                  <a:pt x="2771775" y="1587"/>
                                </a:lnTo>
                                <a:lnTo>
                                  <a:pt x="2771775" y="7937"/>
                                </a:lnTo>
                                <a:lnTo>
                                  <a:pt x="2770187" y="9525"/>
                                </a:lnTo>
                                <a:close/>
                              </a:path>
                              <a:path w="2867025" h="9525">
                                <a:moveTo>
                                  <a:pt x="2789237" y="9525"/>
                                </a:moveTo>
                                <a:lnTo>
                                  <a:pt x="2782887" y="9525"/>
                                </a:lnTo>
                                <a:lnTo>
                                  <a:pt x="2781300" y="7937"/>
                                </a:lnTo>
                                <a:lnTo>
                                  <a:pt x="2781300" y="1587"/>
                                </a:lnTo>
                                <a:lnTo>
                                  <a:pt x="2782887" y="0"/>
                                </a:lnTo>
                                <a:lnTo>
                                  <a:pt x="2789237" y="0"/>
                                </a:lnTo>
                                <a:lnTo>
                                  <a:pt x="2790825" y="1587"/>
                                </a:lnTo>
                                <a:lnTo>
                                  <a:pt x="2790825" y="7937"/>
                                </a:lnTo>
                                <a:lnTo>
                                  <a:pt x="2789237" y="9525"/>
                                </a:lnTo>
                                <a:close/>
                              </a:path>
                              <a:path w="2867025" h="9525">
                                <a:moveTo>
                                  <a:pt x="2808287" y="9525"/>
                                </a:moveTo>
                                <a:lnTo>
                                  <a:pt x="2801937" y="9525"/>
                                </a:lnTo>
                                <a:lnTo>
                                  <a:pt x="2800350" y="7937"/>
                                </a:lnTo>
                                <a:lnTo>
                                  <a:pt x="2800350" y="1587"/>
                                </a:lnTo>
                                <a:lnTo>
                                  <a:pt x="2801937" y="0"/>
                                </a:lnTo>
                                <a:lnTo>
                                  <a:pt x="2808287" y="0"/>
                                </a:lnTo>
                                <a:lnTo>
                                  <a:pt x="2809875" y="1587"/>
                                </a:lnTo>
                                <a:lnTo>
                                  <a:pt x="2809875" y="7937"/>
                                </a:lnTo>
                                <a:lnTo>
                                  <a:pt x="2808287" y="9525"/>
                                </a:lnTo>
                                <a:close/>
                              </a:path>
                              <a:path w="2867025" h="9525">
                                <a:moveTo>
                                  <a:pt x="2827337" y="9525"/>
                                </a:moveTo>
                                <a:lnTo>
                                  <a:pt x="2820987" y="9525"/>
                                </a:lnTo>
                                <a:lnTo>
                                  <a:pt x="2819400" y="7937"/>
                                </a:lnTo>
                                <a:lnTo>
                                  <a:pt x="2819400" y="1587"/>
                                </a:lnTo>
                                <a:lnTo>
                                  <a:pt x="2820987" y="0"/>
                                </a:lnTo>
                                <a:lnTo>
                                  <a:pt x="2827337" y="0"/>
                                </a:lnTo>
                                <a:lnTo>
                                  <a:pt x="2828925" y="1587"/>
                                </a:lnTo>
                                <a:lnTo>
                                  <a:pt x="2828925" y="7937"/>
                                </a:lnTo>
                                <a:lnTo>
                                  <a:pt x="2827337" y="9525"/>
                                </a:lnTo>
                                <a:close/>
                              </a:path>
                              <a:path w="2867025" h="9525">
                                <a:moveTo>
                                  <a:pt x="2846387" y="9525"/>
                                </a:moveTo>
                                <a:lnTo>
                                  <a:pt x="2840037" y="9525"/>
                                </a:lnTo>
                                <a:lnTo>
                                  <a:pt x="2838450" y="7937"/>
                                </a:lnTo>
                                <a:lnTo>
                                  <a:pt x="2838450" y="1587"/>
                                </a:lnTo>
                                <a:lnTo>
                                  <a:pt x="2840037" y="0"/>
                                </a:lnTo>
                                <a:lnTo>
                                  <a:pt x="2846387" y="0"/>
                                </a:lnTo>
                                <a:lnTo>
                                  <a:pt x="2847975" y="1587"/>
                                </a:lnTo>
                                <a:lnTo>
                                  <a:pt x="2847975" y="7937"/>
                                </a:lnTo>
                                <a:lnTo>
                                  <a:pt x="2846387" y="9525"/>
                                </a:lnTo>
                                <a:close/>
                              </a:path>
                              <a:path w="2867025" h="9525">
                                <a:moveTo>
                                  <a:pt x="2865437" y="9525"/>
                                </a:moveTo>
                                <a:lnTo>
                                  <a:pt x="2859087" y="9525"/>
                                </a:lnTo>
                                <a:lnTo>
                                  <a:pt x="2857500" y="7937"/>
                                </a:lnTo>
                                <a:lnTo>
                                  <a:pt x="2857500" y="1587"/>
                                </a:lnTo>
                                <a:lnTo>
                                  <a:pt x="2859087" y="0"/>
                                </a:lnTo>
                                <a:lnTo>
                                  <a:pt x="2865437" y="0"/>
                                </a:lnTo>
                                <a:lnTo>
                                  <a:pt x="2867025" y="1587"/>
                                </a:lnTo>
                                <a:lnTo>
                                  <a:pt x="2867025" y="7937"/>
                                </a:lnTo>
                                <a:lnTo>
                                  <a:pt x="2865437" y="9525"/>
                                </a:lnTo>
                                <a:close/>
                              </a:path>
                            </a:pathLst>
                          </a:custGeom>
                          <a:solidFill>
                            <a:srgbClr val="980000"/>
                          </a:solidFill>
                        </wps:spPr>
                        <wps:bodyPr wrap="square" lIns="0" tIns="0" rIns="0" bIns="0" rtlCol="0">
                          <a:noAutofit/>
                        </wps:bodyPr>
                      </wps:wsp>
                      <pic:pic xmlns:pic="http://schemas.openxmlformats.org/drawingml/2006/picture">
                        <pic:nvPicPr>
                          <pic:cNvPr id="119" name="Image 119"/>
                          <pic:cNvPicPr/>
                        </pic:nvPicPr>
                        <pic:blipFill>
                          <a:blip r:embed="rId53" cstate="print"/>
                          <a:stretch>
                            <a:fillRect/>
                          </a:stretch>
                        </pic:blipFill>
                        <pic:spPr>
                          <a:xfrm>
                            <a:off x="5819775" y="0"/>
                            <a:ext cx="9525" cy="619125"/>
                          </a:xfrm>
                          <a:prstGeom prst="rect">
                            <a:avLst/>
                          </a:prstGeom>
                        </pic:spPr>
                      </pic:pic>
                      <wps:wsp>
                        <wps:cNvPr id="120" name="Graphic 120"/>
                        <wps:cNvSpPr/>
                        <wps:spPr>
                          <a:xfrm>
                            <a:off x="2962275" y="628650"/>
                            <a:ext cx="2867025" cy="9525"/>
                          </a:xfrm>
                          <a:custGeom>
                            <a:avLst/>
                            <a:gdLst/>
                            <a:ahLst/>
                            <a:cxnLst/>
                            <a:rect l="l" t="t" r="r" b="b"/>
                            <a:pathLst>
                              <a:path w="2867025" h="9525">
                                <a:moveTo>
                                  <a:pt x="2865437" y="9525"/>
                                </a:moveTo>
                                <a:lnTo>
                                  <a:pt x="2859087" y="9525"/>
                                </a:lnTo>
                                <a:lnTo>
                                  <a:pt x="2857500" y="7937"/>
                                </a:lnTo>
                                <a:lnTo>
                                  <a:pt x="2857500" y="1587"/>
                                </a:lnTo>
                                <a:lnTo>
                                  <a:pt x="2859087" y="0"/>
                                </a:lnTo>
                                <a:lnTo>
                                  <a:pt x="2865437" y="0"/>
                                </a:lnTo>
                                <a:lnTo>
                                  <a:pt x="2867025" y="1587"/>
                                </a:lnTo>
                                <a:lnTo>
                                  <a:pt x="2867025" y="7937"/>
                                </a:lnTo>
                                <a:lnTo>
                                  <a:pt x="2865437" y="9525"/>
                                </a:lnTo>
                                <a:close/>
                              </a:path>
                              <a:path w="2867025" h="9525">
                                <a:moveTo>
                                  <a:pt x="2846387" y="9525"/>
                                </a:moveTo>
                                <a:lnTo>
                                  <a:pt x="2840037" y="9525"/>
                                </a:lnTo>
                                <a:lnTo>
                                  <a:pt x="2838450" y="7937"/>
                                </a:lnTo>
                                <a:lnTo>
                                  <a:pt x="2838450" y="1587"/>
                                </a:lnTo>
                                <a:lnTo>
                                  <a:pt x="2840037" y="0"/>
                                </a:lnTo>
                                <a:lnTo>
                                  <a:pt x="2846387" y="0"/>
                                </a:lnTo>
                                <a:lnTo>
                                  <a:pt x="2847975" y="1587"/>
                                </a:lnTo>
                                <a:lnTo>
                                  <a:pt x="2847975" y="7937"/>
                                </a:lnTo>
                                <a:lnTo>
                                  <a:pt x="2846387" y="9525"/>
                                </a:lnTo>
                                <a:close/>
                              </a:path>
                              <a:path w="2867025" h="9525">
                                <a:moveTo>
                                  <a:pt x="2827337" y="9525"/>
                                </a:moveTo>
                                <a:lnTo>
                                  <a:pt x="2820987" y="9525"/>
                                </a:lnTo>
                                <a:lnTo>
                                  <a:pt x="2819400" y="7937"/>
                                </a:lnTo>
                                <a:lnTo>
                                  <a:pt x="2819400" y="1587"/>
                                </a:lnTo>
                                <a:lnTo>
                                  <a:pt x="2820987" y="0"/>
                                </a:lnTo>
                                <a:lnTo>
                                  <a:pt x="2827337" y="0"/>
                                </a:lnTo>
                                <a:lnTo>
                                  <a:pt x="2828925" y="1587"/>
                                </a:lnTo>
                                <a:lnTo>
                                  <a:pt x="2828925" y="7937"/>
                                </a:lnTo>
                                <a:lnTo>
                                  <a:pt x="2827337" y="9525"/>
                                </a:lnTo>
                                <a:close/>
                              </a:path>
                              <a:path w="2867025" h="9525">
                                <a:moveTo>
                                  <a:pt x="2808287" y="9525"/>
                                </a:moveTo>
                                <a:lnTo>
                                  <a:pt x="2801937" y="9525"/>
                                </a:lnTo>
                                <a:lnTo>
                                  <a:pt x="2800350" y="7937"/>
                                </a:lnTo>
                                <a:lnTo>
                                  <a:pt x="2800350" y="1587"/>
                                </a:lnTo>
                                <a:lnTo>
                                  <a:pt x="2801937" y="0"/>
                                </a:lnTo>
                                <a:lnTo>
                                  <a:pt x="2808287" y="0"/>
                                </a:lnTo>
                                <a:lnTo>
                                  <a:pt x="2809875" y="1587"/>
                                </a:lnTo>
                                <a:lnTo>
                                  <a:pt x="2809875" y="7937"/>
                                </a:lnTo>
                                <a:lnTo>
                                  <a:pt x="2808287" y="9525"/>
                                </a:lnTo>
                                <a:close/>
                              </a:path>
                              <a:path w="2867025" h="9525">
                                <a:moveTo>
                                  <a:pt x="2789237" y="9525"/>
                                </a:moveTo>
                                <a:lnTo>
                                  <a:pt x="2782887" y="9525"/>
                                </a:lnTo>
                                <a:lnTo>
                                  <a:pt x="2781300" y="7937"/>
                                </a:lnTo>
                                <a:lnTo>
                                  <a:pt x="2781300" y="1587"/>
                                </a:lnTo>
                                <a:lnTo>
                                  <a:pt x="2782887" y="0"/>
                                </a:lnTo>
                                <a:lnTo>
                                  <a:pt x="2789237" y="0"/>
                                </a:lnTo>
                                <a:lnTo>
                                  <a:pt x="2790825" y="1587"/>
                                </a:lnTo>
                                <a:lnTo>
                                  <a:pt x="2790825" y="7937"/>
                                </a:lnTo>
                                <a:lnTo>
                                  <a:pt x="2789237" y="9525"/>
                                </a:lnTo>
                                <a:close/>
                              </a:path>
                              <a:path w="2867025" h="9525">
                                <a:moveTo>
                                  <a:pt x="2770187" y="9525"/>
                                </a:moveTo>
                                <a:lnTo>
                                  <a:pt x="2763837" y="9525"/>
                                </a:lnTo>
                                <a:lnTo>
                                  <a:pt x="2762250" y="7937"/>
                                </a:lnTo>
                                <a:lnTo>
                                  <a:pt x="2762250" y="1587"/>
                                </a:lnTo>
                                <a:lnTo>
                                  <a:pt x="2763837" y="0"/>
                                </a:lnTo>
                                <a:lnTo>
                                  <a:pt x="2770187" y="0"/>
                                </a:lnTo>
                                <a:lnTo>
                                  <a:pt x="2771775" y="1587"/>
                                </a:lnTo>
                                <a:lnTo>
                                  <a:pt x="2771775" y="7937"/>
                                </a:lnTo>
                                <a:lnTo>
                                  <a:pt x="2770187" y="9525"/>
                                </a:lnTo>
                                <a:close/>
                              </a:path>
                              <a:path w="2867025" h="9525">
                                <a:moveTo>
                                  <a:pt x="2751137" y="9525"/>
                                </a:moveTo>
                                <a:lnTo>
                                  <a:pt x="2744787" y="9525"/>
                                </a:lnTo>
                                <a:lnTo>
                                  <a:pt x="2743200" y="7937"/>
                                </a:lnTo>
                                <a:lnTo>
                                  <a:pt x="2743200" y="1587"/>
                                </a:lnTo>
                                <a:lnTo>
                                  <a:pt x="2744787" y="0"/>
                                </a:lnTo>
                                <a:lnTo>
                                  <a:pt x="2751137" y="0"/>
                                </a:lnTo>
                                <a:lnTo>
                                  <a:pt x="2752725" y="1587"/>
                                </a:lnTo>
                                <a:lnTo>
                                  <a:pt x="2752725" y="7937"/>
                                </a:lnTo>
                                <a:lnTo>
                                  <a:pt x="2751137" y="9525"/>
                                </a:lnTo>
                                <a:close/>
                              </a:path>
                              <a:path w="2867025" h="9525">
                                <a:moveTo>
                                  <a:pt x="2732087" y="9525"/>
                                </a:moveTo>
                                <a:lnTo>
                                  <a:pt x="2725737" y="9525"/>
                                </a:lnTo>
                                <a:lnTo>
                                  <a:pt x="2724150" y="7937"/>
                                </a:lnTo>
                                <a:lnTo>
                                  <a:pt x="2724150" y="1587"/>
                                </a:lnTo>
                                <a:lnTo>
                                  <a:pt x="2725737" y="0"/>
                                </a:lnTo>
                                <a:lnTo>
                                  <a:pt x="2732087" y="0"/>
                                </a:lnTo>
                                <a:lnTo>
                                  <a:pt x="2733675" y="1587"/>
                                </a:lnTo>
                                <a:lnTo>
                                  <a:pt x="2733675" y="7937"/>
                                </a:lnTo>
                                <a:lnTo>
                                  <a:pt x="2732087" y="9525"/>
                                </a:lnTo>
                                <a:close/>
                              </a:path>
                              <a:path w="2867025" h="9525">
                                <a:moveTo>
                                  <a:pt x="2713037" y="9525"/>
                                </a:moveTo>
                                <a:lnTo>
                                  <a:pt x="2706687" y="9525"/>
                                </a:lnTo>
                                <a:lnTo>
                                  <a:pt x="2705100" y="7937"/>
                                </a:lnTo>
                                <a:lnTo>
                                  <a:pt x="2705100" y="1587"/>
                                </a:lnTo>
                                <a:lnTo>
                                  <a:pt x="2706687" y="0"/>
                                </a:lnTo>
                                <a:lnTo>
                                  <a:pt x="2713037" y="0"/>
                                </a:lnTo>
                                <a:lnTo>
                                  <a:pt x="2714625" y="1587"/>
                                </a:lnTo>
                                <a:lnTo>
                                  <a:pt x="2714625" y="7937"/>
                                </a:lnTo>
                                <a:lnTo>
                                  <a:pt x="2713037" y="9525"/>
                                </a:lnTo>
                                <a:close/>
                              </a:path>
                              <a:path w="2867025" h="9525">
                                <a:moveTo>
                                  <a:pt x="2693987" y="9525"/>
                                </a:moveTo>
                                <a:lnTo>
                                  <a:pt x="2687637" y="9525"/>
                                </a:lnTo>
                                <a:lnTo>
                                  <a:pt x="2686050" y="7937"/>
                                </a:lnTo>
                                <a:lnTo>
                                  <a:pt x="2686050" y="1587"/>
                                </a:lnTo>
                                <a:lnTo>
                                  <a:pt x="2687637" y="0"/>
                                </a:lnTo>
                                <a:lnTo>
                                  <a:pt x="2693987" y="0"/>
                                </a:lnTo>
                                <a:lnTo>
                                  <a:pt x="2695575" y="1587"/>
                                </a:lnTo>
                                <a:lnTo>
                                  <a:pt x="2695575" y="7937"/>
                                </a:lnTo>
                                <a:lnTo>
                                  <a:pt x="2693987" y="9525"/>
                                </a:lnTo>
                                <a:close/>
                              </a:path>
                              <a:path w="2867025" h="9525">
                                <a:moveTo>
                                  <a:pt x="2674937" y="9525"/>
                                </a:moveTo>
                                <a:lnTo>
                                  <a:pt x="2668587" y="9525"/>
                                </a:lnTo>
                                <a:lnTo>
                                  <a:pt x="2667000" y="7937"/>
                                </a:lnTo>
                                <a:lnTo>
                                  <a:pt x="2667000" y="1587"/>
                                </a:lnTo>
                                <a:lnTo>
                                  <a:pt x="2668587" y="0"/>
                                </a:lnTo>
                                <a:lnTo>
                                  <a:pt x="2674937" y="0"/>
                                </a:lnTo>
                                <a:lnTo>
                                  <a:pt x="2676525" y="1587"/>
                                </a:lnTo>
                                <a:lnTo>
                                  <a:pt x="2676525" y="7937"/>
                                </a:lnTo>
                                <a:lnTo>
                                  <a:pt x="2674937" y="9525"/>
                                </a:lnTo>
                                <a:close/>
                              </a:path>
                              <a:path w="2867025" h="9525">
                                <a:moveTo>
                                  <a:pt x="2655887" y="9525"/>
                                </a:moveTo>
                                <a:lnTo>
                                  <a:pt x="2649537" y="9525"/>
                                </a:lnTo>
                                <a:lnTo>
                                  <a:pt x="2647950" y="7937"/>
                                </a:lnTo>
                                <a:lnTo>
                                  <a:pt x="2647950" y="1587"/>
                                </a:lnTo>
                                <a:lnTo>
                                  <a:pt x="2649537" y="0"/>
                                </a:lnTo>
                                <a:lnTo>
                                  <a:pt x="2655887" y="0"/>
                                </a:lnTo>
                                <a:lnTo>
                                  <a:pt x="2657475" y="1587"/>
                                </a:lnTo>
                                <a:lnTo>
                                  <a:pt x="2657475" y="7937"/>
                                </a:lnTo>
                                <a:lnTo>
                                  <a:pt x="2655887" y="9525"/>
                                </a:lnTo>
                                <a:close/>
                              </a:path>
                              <a:path w="2867025" h="9525">
                                <a:moveTo>
                                  <a:pt x="2636837" y="9525"/>
                                </a:moveTo>
                                <a:lnTo>
                                  <a:pt x="2630487" y="9525"/>
                                </a:lnTo>
                                <a:lnTo>
                                  <a:pt x="2628900" y="7937"/>
                                </a:lnTo>
                                <a:lnTo>
                                  <a:pt x="2628900" y="1587"/>
                                </a:lnTo>
                                <a:lnTo>
                                  <a:pt x="2630487" y="0"/>
                                </a:lnTo>
                                <a:lnTo>
                                  <a:pt x="2636837" y="0"/>
                                </a:lnTo>
                                <a:lnTo>
                                  <a:pt x="2638425" y="1587"/>
                                </a:lnTo>
                                <a:lnTo>
                                  <a:pt x="2638425" y="7937"/>
                                </a:lnTo>
                                <a:lnTo>
                                  <a:pt x="2636837" y="9525"/>
                                </a:lnTo>
                                <a:close/>
                              </a:path>
                              <a:path w="2867025" h="9525">
                                <a:moveTo>
                                  <a:pt x="2617787" y="9525"/>
                                </a:moveTo>
                                <a:lnTo>
                                  <a:pt x="2611437" y="9525"/>
                                </a:lnTo>
                                <a:lnTo>
                                  <a:pt x="2609850" y="7937"/>
                                </a:lnTo>
                                <a:lnTo>
                                  <a:pt x="2609850" y="1587"/>
                                </a:lnTo>
                                <a:lnTo>
                                  <a:pt x="2611437" y="0"/>
                                </a:lnTo>
                                <a:lnTo>
                                  <a:pt x="2617787" y="0"/>
                                </a:lnTo>
                                <a:lnTo>
                                  <a:pt x="2619375" y="1587"/>
                                </a:lnTo>
                                <a:lnTo>
                                  <a:pt x="2619375" y="7937"/>
                                </a:lnTo>
                                <a:lnTo>
                                  <a:pt x="2617787" y="9525"/>
                                </a:lnTo>
                                <a:close/>
                              </a:path>
                              <a:path w="2867025" h="9525">
                                <a:moveTo>
                                  <a:pt x="2598737" y="9525"/>
                                </a:moveTo>
                                <a:lnTo>
                                  <a:pt x="2592387" y="9525"/>
                                </a:lnTo>
                                <a:lnTo>
                                  <a:pt x="2590800" y="7937"/>
                                </a:lnTo>
                                <a:lnTo>
                                  <a:pt x="2590800" y="1587"/>
                                </a:lnTo>
                                <a:lnTo>
                                  <a:pt x="2592387" y="0"/>
                                </a:lnTo>
                                <a:lnTo>
                                  <a:pt x="2598737" y="0"/>
                                </a:lnTo>
                                <a:lnTo>
                                  <a:pt x="2600325" y="1587"/>
                                </a:lnTo>
                                <a:lnTo>
                                  <a:pt x="2600325" y="7937"/>
                                </a:lnTo>
                                <a:lnTo>
                                  <a:pt x="2598737" y="9525"/>
                                </a:lnTo>
                                <a:close/>
                              </a:path>
                              <a:path w="2867025" h="9525">
                                <a:moveTo>
                                  <a:pt x="2579687" y="9525"/>
                                </a:moveTo>
                                <a:lnTo>
                                  <a:pt x="2573337" y="9525"/>
                                </a:lnTo>
                                <a:lnTo>
                                  <a:pt x="2571750" y="7937"/>
                                </a:lnTo>
                                <a:lnTo>
                                  <a:pt x="2571750" y="1587"/>
                                </a:lnTo>
                                <a:lnTo>
                                  <a:pt x="2573337" y="0"/>
                                </a:lnTo>
                                <a:lnTo>
                                  <a:pt x="2579687" y="0"/>
                                </a:lnTo>
                                <a:lnTo>
                                  <a:pt x="2581275" y="1587"/>
                                </a:lnTo>
                                <a:lnTo>
                                  <a:pt x="2581275" y="7937"/>
                                </a:lnTo>
                                <a:lnTo>
                                  <a:pt x="2579687" y="9525"/>
                                </a:lnTo>
                                <a:close/>
                              </a:path>
                              <a:path w="2867025" h="9525">
                                <a:moveTo>
                                  <a:pt x="2560637" y="9525"/>
                                </a:moveTo>
                                <a:lnTo>
                                  <a:pt x="2554287" y="9525"/>
                                </a:lnTo>
                                <a:lnTo>
                                  <a:pt x="2552700" y="7937"/>
                                </a:lnTo>
                                <a:lnTo>
                                  <a:pt x="2552700" y="1587"/>
                                </a:lnTo>
                                <a:lnTo>
                                  <a:pt x="2554287" y="0"/>
                                </a:lnTo>
                                <a:lnTo>
                                  <a:pt x="2560637" y="0"/>
                                </a:lnTo>
                                <a:lnTo>
                                  <a:pt x="2562225" y="1587"/>
                                </a:lnTo>
                                <a:lnTo>
                                  <a:pt x="2562225" y="7937"/>
                                </a:lnTo>
                                <a:lnTo>
                                  <a:pt x="2560637" y="9525"/>
                                </a:lnTo>
                                <a:close/>
                              </a:path>
                              <a:path w="2867025" h="9525">
                                <a:moveTo>
                                  <a:pt x="2541587" y="9525"/>
                                </a:moveTo>
                                <a:lnTo>
                                  <a:pt x="2535237" y="9525"/>
                                </a:lnTo>
                                <a:lnTo>
                                  <a:pt x="2533650" y="7937"/>
                                </a:lnTo>
                                <a:lnTo>
                                  <a:pt x="2533650" y="1587"/>
                                </a:lnTo>
                                <a:lnTo>
                                  <a:pt x="2535237" y="0"/>
                                </a:lnTo>
                                <a:lnTo>
                                  <a:pt x="2541587" y="0"/>
                                </a:lnTo>
                                <a:lnTo>
                                  <a:pt x="2543175" y="1587"/>
                                </a:lnTo>
                                <a:lnTo>
                                  <a:pt x="2543175" y="7937"/>
                                </a:lnTo>
                                <a:lnTo>
                                  <a:pt x="2541587" y="9525"/>
                                </a:lnTo>
                                <a:close/>
                              </a:path>
                              <a:path w="2867025" h="9525">
                                <a:moveTo>
                                  <a:pt x="2522537" y="9525"/>
                                </a:moveTo>
                                <a:lnTo>
                                  <a:pt x="2516187" y="9525"/>
                                </a:lnTo>
                                <a:lnTo>
                                  <a:pt x="2514600" y="7937"/>
                                </a:lnTo>
                                <a:lnTo>
                                  <a:pt x="2514600" y="1587"/>
                                </a:lnTo>
                                <a:lnTo>
                                  <a:pt x="2516187" y="0"/>
                                </a:lnTo>
                                <a:lnTo>
                                  <a:pt x="2522537" y="0"/>
                                </a:lnTo>
                                <a:lnTo>
                                  <a:pt x="2524125" y="1587"/>
                                </a:lnTo>
                                <a:lnTo>
                                  <a:pt x="2524125" y="7937"/>
                                </a:lnTo>
                                <a:lnTo>
                                  <a:pt x="2522537" y="9525"/>
                                </a:lnTo>
                                <a:close/>
                              </a:path>
                              <a:path w="2867025" h="9525">
                                <a:moveTo>
                                  <a:pt x="2503487" y="9525"/>
                                </a:moveTo>
                                <a:lnTo>
                                  <a:pt x="2497137" y="9525"/>
                                </a:lnTo>
                                <a:lnTo>
                                  <a:pt x="2495550" y="7937"/>
                                </a:lnTo>
                                <a:lnTo>
                                  <a:pt x="2495550" y="1587"/>
                                </a:lnTo>
                                <a:lnTo>
                                  <a:pt x="2497137" y="0"/>
                                </a:lnTo>
                                <a:lnTo>
                                  <a:pt x="2503487" y="0"/>
                                </a:lnTo>
                                <a:lnTo>
                                  <a:pt x="2505075" y="1587"/>
                                </a:lnTo>
                                <a:lnTo>
                                  <a:pt x="2505075" y="7937"/>
                                </a:lnTo>
                                <a:lnTo>
                                  <a:pt x="2503487" y="9525"/>
                                </a:lnTo>
                                <a:close/>
                              </a:path>
                              <a:path w="2867025" h="9525">
                                <a:moveTo>
                                  <a:pt x="2484437" y="9525"/>
                                </a:moveTo>
                                <a:lnTo>
                                  <a:pt x="2478087" y="9525"/>
                                </a:lnTo>
                                <a:lnTo>
                                  <a:pt x="2476500" y="7937"/>
                                </a:lnTo>
                                <a:lnTo>
                                  <a:pt x="2476500" y="1587"/>
                                </a:lnTo>
                                <a:lnTo>
                                  <a:pt x="2478087" y="0"/>
                                </a:lnTo>
                                <a:lnTo>
                                  <a:pt x="2484437" y="0"/>
                                </a:lnTo>
                                <a:lnTo>
                                  <a:pt x="2486025" y="1587"/>
                                </a:lnTo>
                                <a:lnTo>
                                  <a:pt x="2486025" y="7937"/>
                                </a:lnTo>
                                <a:lnTo>
                                  <a:pt x="2484437" y="9525"/>
                                </a:lnTo>
                                <a:close/>
                              </a:path>
                              <a:path w="2867025" h="9525">
                                <a:moveTo>
                                  <a:pt x="2465387" y="9525"/>
                                </a:moveTo>
                                <a:lnTo>
                                  <a:pt x="2459037" y="9525"/>
                                </a:lnTo>
                                <a:lnTo>
                                  <a:pt x="2457450" y="7937"/>
                                </a:lnTo>
                                <a:lnTo>
                                  <a:pt x="2457450" y="1587"/>
                                </a:lnTo>
                                <a:lnTo>
                                  <a:pt x="2459037" y="0"/>
                                </a:lnTo>
                                <a:lnTo>
                                  <a:pt x="2465387" y="0"/>
                                </a:lnTo>
                                <a:lnTo>
                                  <a:pt x="2466975" y="1587"/>
                                </a:lnTo>
                                <a:lnTo>
                                  <a:pt x="2466975" y="7937"/>
                                </a:lnTo>
                                <a:lnTo>
                                  <a:pt x="2465387" y="9525"/>
                                </a:lnTo>
                                <a:close/>
                              </a:path>
                              <a:path w="2867025" h="9525">
                                <a:moveTo>
                                  <a:pt x="2446337" y="9525"/>
                                </a:moveTo>
                                <a:lnTo>
                                  <a:pt x="2439987" y="9525"/>
                                </a:lnTo>
                                <a:lnTo>
                                  <a:pt x="2438400" y="7937"/>
                                </a:lnTo>
                                <a:lnTo>
                                  <a:pt x="2438400" y="1587"/>
                                </a:lnTo>
                                <a:lnTo>
                                  <a:pt x="2439987" y="0"/>
                                </a:lnTo>
                                <a:lnTo>
                                  <a:pt x="2446337" y="0"/>
                                </a:lnTo>
                                <a:lnTo>
                                  <a:pt x="2447925" y="1587"/>
                                </a:lnTo>
                                <a:lnTo>
                                  <a:pt x="2447925" y="7937"/>
                                </a:lnTo>
                                <a:lnTo>
                                  <a:pt x="2446337" y="9525"/>
                                </a:lnTo>
                                <a:close/>
                              </a:path>
                              <a:path w="2867025" h="9525">
                                <a:moveTo>
                                  <a:pt x="2427287" y="9525"/>
                                </a:moveTo>
                                <a:lnTo>
                                  <a:pt x="2420937" y="9525"/>
                                </a:lnTo>
                                <a:lnTo>
                                  <a:pt x="2419350" y="7937"/>
                                </a:lnTo>
                                <a:lnTo>
                                  <a:pt x="2419350" y="1587"/>
                                </a:lnTo>
                                <a:lnTo>
                                  <a:pt x="2420937" y="0"/>
                                </a:lnTo>
                                <a:lnTo>
                                  <a:pt x="2427287" y="0"/>
                                </a:lnTo>
                                <a:lnTo>
                                  <a:pt x="2428875" y="1587"/>
                                </a:lnTo>
                                <a:lnTo>
                                  <a:pt x="2428875" y="7937"/>
                                </a:lnTo>
                                <a:lnTo>
                                  <a:pt x="2427287" y="9525"/>
                                </a:lnTo>
                                <a:close/>
                              </a:path>
                              <a:path w="2867025" h="9525">
                                <a:moveTo>
                                  <a:pt x="2408237" y="9525"/>
                                </a:moveTo>
                                <a:lnTo>
                                  <a:pt x="2401887" y="9525"/>
                                </a:lnTo>
                                <a:lnTo>
                                  <a:pt x="2400300" y="7937"/>
                                </a:lnTo>
                                <a:lnTo>
                                  <a:pt x="2400300" y="1587"/>
                                </a:lnTo>
                                <a:lnTo>
                                  <a:pt x="2401887" y="0"/>
                                </a:lnTo>
                                <a:lnTo>
                                  <a:pt x="2408237" y="0"/>
                                </a:lnTo>
                                <a:lnTo>
                                  <a:pt x="2409825" y="1587"/>
                                </a:lnTo>
                                <a:lnTo>
                                  <a:pt x="2409825" y="7937"/>
                                </a:lnTo>
                                <a:lnTo>
                                  <a:pt x="2408237" y="9525"/>
                                </a:lnTo>
                                <a:close/>
                              </a:path>
                              <a:path w="2867025" h="9525">
                                <a:moveTo>
                                  <a:pt x="2389187" y="9525"/>
                                </a:moveTo>
                                <a:lnTo>
                                  <a:pt x="2382837" y="9525"/>
                                </a:lnTo>
                                <a:lnTo>
                                  <a:pt x="2381250" y="7937"/>
                                </a:lnTo>
                                <a:lnTo>
                                  <a:pt x="2381250" y="1587"/>
                                </a:lnTo>
                                <a:lnTo>
                                  <a:pt x="2382837" y="0"/>
                                </a:lnTo>
                                <a:lnTo>
                                  <a:pt x="2389187" y="0"/>
                                </a:lnTo>
                                <a:lnTo>
                                  <a:pt x="2390775" y="1587"/>
                                </a:lnTo>
                                <a:lnTo>
                                  <a:pt x="2390775" y="7937"/>
                                </a:lnTo>
                                <a:lnTo>
                                  <a:pt x="2389187" y="9525"/>
                                </a:lnTo>
                                <a:close/>
                              </a:path>
                              <a:path w="2867025" h="9525">
                                <a:moveTo>
                                  <a:pt x="2370137" y="9525"/>
                                </a:moveTo>
                                <a:lnTo>
                                  <a:pt x="2363787" y="9525"/>
                                </a:lnTo>
                                <a:lnTo>
                                  <a:pt x="2362200" y="7937"/>
                                </a:lnTo>
                                <a:lnTo>
                                  <a:pt x="2362200" y="1587"/>
                                </a:lnTo>
                                <a:lnTo>
                                  <a:pt x="2363787" y="0"/>
                                </a:lnTo>
                                <a:lnTo>
                                  <a:pt x="2370137" y="0"/>
                                </a:lnTo>
                                <a:lnTo>
                                  <a:pt x="2371725" y="1587"/>
                                </a:lnTo>
                                <a:lnTo>
                                  <a:pt x="2371725" y="7937"/>
                                </a:lnTo>
                                <a:lnTo>
                                  <a:pt x="2370137" y="9525"/>
                                </a:lnTo>
                                <a:close/>
                              </a:path>
                              <a:path w="2867025" h="9525">
                                <a:moveTo>
                                  <a:pt x="2351087" y="9525"/>
                                </a:moveTo>
                                <a:lnTo>
                                  <a:pt x="2344737" y="9525"/>
                                </a:lnTo>
                                <a:lnTo>
                                  <a:pt x="2343150" y="7937"/>
                                </a:lnTo>
                                <a:lnTo>
                                  <a:pt x="2343150" y="1587"/>
                                </a:lnTo>
                                <a:lnTo>
                                  <a:pt x="2344737" y="0"/>
                                </a:lnTo>
                                <a:lnTo>
                                  <a:pt x="2351087" y="0"/>
                                </a:lnTo>
                                <a:lnTo>
                                  <a:pt x="2352675" y="1587"/>
                                </a:lnTo>
                                <a:lnTo>
                                  <a:pt x="2352675" y="7937"/>
                                </a:lnTo>
                                <a:lnTo>
                                  <a:pt x="2351087" y="9525"/>
                                </a:lnTo>
                                <a:close/>
                              </a:path>
                              <a:path w="2867025" h="9525">
                                <a:moveTo>
                                  <a:pt x="2332037" y="9525"/>
                                </a:moveTo>
                                <a:lnTo>
                                  <a:pt x="2325687" y="9525"/>
                                </a:lnTo>
                                <a:lnTo>
                                  <a:pt x="2324100" y="7937"/>
                                </a:lnTo>
                                <a:lnTo>
                                  <a:pt x="2324100" y="1587"/>
                                </a:lnTo>
                                <a:lnTo>
                                  <a:pt x="2325687" y="0"/>
                                </a:lnTo>
                                <a:lnTo>
                                  <a:pt x="2332037" y="0"/>
                                </a:lnTo>
                                <a:lnTo>
                                  <a:pt x="2333625" y="1587"/>
                                </a:lnTo>
                                <a:lnTo>
                                  <a:pt x="2333625" y="7937"/>
                                </a:lnTo>
                                <a:lnTo>
                                  <a:pt x="2332037" y="9525"/>
                                </a:lnTo>
                                <a:close/>
                              </a:path>
                              <a:path w="2867025" h="9525">
                                <a:moveTo>
                                  <a:pt x="2312987" y="9525"/>
                                </a:moveTo>
                                <a:lnTo>
                                  <a:pt x="2306637" y="9525"/>
                                </a:lnTo>
                                <a:lnTo>
                                  <a:pt x="2305050" y="7937"/>
                                </a:lnTo>
                                <a:lnTo>
                                  <a:pt x="2305050" y="1587"/>
                                </a:lnTo>
                                <a:lnTo>
                                  <a:pt x="2306637" y="0"/>
                                </a:lnTo>
                                <a:lnTo>
                                  <a:pt x="2312987" y="0"/>
                                </a:lnTo>
                                <a:lnTo>
                                  <a:pt x="2314575" y="1587"/>
                                </a:lnTo>
                                <a:lnTo>
                                  <a:pt x="2314575" y="7937"/>
                                </a:lnTo>
                                <a:lnTo>
                                  <a:pt x="2312987" y="9525"/>
                                </a:lnTo>
                                <a:close/>
                              </a:path>
                              <a:path w="2867025" h="9525">
                                <a:moveTo>
                                  <a:pt x="2293937" y="9525"/>
                                </a:moveTo>
                                <a:lnTo>
                                  <a:pt x="2287587" y="9525"/>
                                </a:lnTo>
                                <a:lnTo>
                                  <a:pt x="2286000" y="7937"/>
                                </a:lnTo>
                                <a:lnTo>
                                  <a:pt x="2286000" y="1587"/>
                                </a:lnTo>
                                <a:lnTo>
                                  <a:pt x="2287587" y="0"/>
                                </a:lnTo>
                                <a:lnTo>
                                  <a:pt x="2293937" y="0"/>
                                </a:lnTo>
                                <a:lnTo>
                                  <a:pt x="2295525" y="1587"/>
                                </a:lnTo>
                                <a:lnTo>
                                  <a:pt x="2295525" y="7937"/>
                                </a:lnTo>
                                <a:lnTo>
                                  <a:pt x="2293937" y="9525"/>
                                </a:lnTo>
                                <a:close/>
                              </a:path>
                              <a:path w="2867025" h="9525">
                                <a:moveTo>
                                  <a:pt x="2274887" y="9525"/>
                                </a:moveTo>
                                <a:lnTo>
                                  <a:pt x="2268537" y="9525"/>
                                </a:lnTo>
                                <a:lnTo>
                                  <a:pt x="2266950" y="7937"/>
                                </a:lnTo>
                                <a:lnTo>
                                  <a:pt x="2266950" y="1587"/>
                                </a:lnTo>
                                <a:lnTo>
                                  <a:pt x="2268537" y="0"/>
                                </a:lnTo>
                                <a:lnTo>
                                  <a:pt x="2274887" y="0"/>
                                </a:lnTo>
                                <a:lnTo>
                                  <a:pt x="2276475" y="1587"/>
                                </a:lnTo>
                                <a:lnTo>
                                  <a:pt x="2276475" y="7937"/>
                                </a:lnTo>
                                <a:lnTo>
                                  <a:pt x="2274887" y="9525"/>
                                </a:lnTo>
                                <a:close/>
                              </a:path>
                              <a:path w="2867025" h="9525">
                                <a:moveTo>
                                  <a:pt x="2255837" y="9525"/>
                                </a:moveTo>
                                <a:lnTo>
                                  <a:pt x="2249487" y="9525"/>
                                </a:lnTo>
                                <a:lnTo>
                                  <a:pt x="2247900" y="7937"/>
                                </a:lnTo>
                                <a:lnTo>
                                  <a:pt x="2247900" y="1587"/>
                                </a:lnTo>
                                <a:lnTo>
                                  <a:pt x="2249487" y="0"/>
                                </a:lnTo>
                                <a:lnTo>
                                  <a:pt x="2255837" y="0"/>
                                </a:lnTo>
                                <a:lnTo>
                                  <a:pt x="2257425" y="1587"/>
                                </a:lnTo>
                                <a:lnTo>
                                  <a:pt x="2257425" y="7937"/>
                                </a:lnTo>
                                <a:lnTo>
                                  <a:pt x="2255837" y="9525"/>
                                </a:lnTo>
                                <a:close/>
                              </a:path>
                              <a:path w="2867025" h="9525">
                                <a:moveTo>
                                  <a:pt x="2236787" y="9525"/>
                                </a:moveTo>
                                <a:lnTo>
                                  <a:pt x="2230437" y="9525"/>
                                </a:lnTo>
                                <a:lnTo>
                                  <a:pt x="2228850" y="7937"/>
                                </a:lnTo>
                                <a:lnTo>
                                  <a:pt x="2228850" y="1587"/>
                                </a:lnTo>
                                <a:lnTo>
                                  <a:pt x="2230437" y="0"/>
                                </a:lnTo>
                                <a:lnTo>
                                  <a:pt x="2236787" y="0"/>
                                </a:lnTo>
                                <a:lnTo>
                                  <a:pt x="2238375" y="1587"/>
                                </a:lnTo>
                                <a:lnTo>
                                  <a:pt x="2238375" y="7937"/>
                                </a:lnTo>
                                <a:lnTo>
                                  <a:pt x="2236787" y="9525"/>
                                </a:lnTo>
                                <a:close/>
                              </a:path>
                              <a:path w="2867025" h="9525">
                                <a:moveTo>
                                  <a:pt x="2217737" y="9525"/>
                                </a:moveTo>
                                <a:lnTo>
                                  <a:pt x="2211387" y="9525"/>
                                </a:lnTo>
                                <a:lnTo>
                                  <a:pt x="2209800" y="7937"/>
                                </a:lnTo>
                                <a:lnTo>
                                  <a:pt x="2209800" y="1587"/>
                                </a:lnTo>
                                <a:lnTo>
                                  <a:pt x="2211387" y="0"/>
                                </a:lnTo>
                                <a:lnTo>
                                  <a:pt x="2217737" y="0"/>
                                </a:lnTo>
                                <a:lnTo>
                                  <a:pt x="2219325" y="1587"/>
                                </a:lnTo>
                                <a:lnTo>
                                  <a:pt x="2219325" y="7937"/>
                                </a:lnTo>
                                <a:lnTo>
                                  <a:pt x="2217737" y="9525"/>
                                </a:lnTo>
                                <a:close/>
                              </a:path>
                              <a:path w="2867025" h="9525">
                                <a:moveTo>
                                  <a:pt x="2198687" y="9525"/>
                                </a:moveTo>
                                <a:lnTo>
                                  <a:pt x="2192337" y="9525"/>
                                </a:lnTo>
                                <a:lnTo>
                                  <a:pt x="2190750" y="7937"/>
                                </a:lnTo>
                                <a:lnTo>
                                  <a:pt x="2190750" y="1587"/>
                                </a:lnTo>
                                <a:lnTo>
                                  <a:pt x="2192337" y="0"/>
                                </a:lnTo>
                                <a:lnTo>
                                  <a:pt x="2198687" y="0"/>
                                </a:lnTo>
                                <a:lnTo>
                                  <a:pt x="2200275" y="1587"/>
                                </a:lnTo>
                                <a:lnTo>
                                  <a:pt x="2200275" y="7937"/>
                                </a:lnTo>
                                <a:lnTo>
                                  <a:pt x="2198687" y="9525"/>
                                </a:lnTo>
                                <a:close/>
                              </a:path>
                              <a:path w="2867025" h="9525">
                                <a:moveTo>
                                  <a:pt x="2179637" y="9525"/>
                                </a:moveTo>
                                <a:lnTo>
                                  <a:pt x="2173287" y="9525"/>
                                </a:lnTo>
                                <a:lnTo>
                                  <a:pt x="2171700" y="7937"/>
                                </a:lnTo>
                                <a:lnTo>
                                  <a:pt x="2171700" y="1587"/>
                                </a:lnTo>
                                <a:lnTo>
                                  <a:pt x="2173287" y="0"/>
                                </a:lnTo>
                                <a:lnTo>
                                  <a:pt x="2179637" y="0"/>
                                </a:lnTo>
                                <a:lnTo>
                                  <a:pt x="2181225" y="1587"/>
                                </a:lnTo>
                                <a:lnTo>
                                  <a:pt x="2181225" y="7937"/>
                                </a:lnTo>
                                <a:lnTo>
                                  <a:pt x="2179637" y="9525"/>
                                </a:lnTo>
                                <a:close/>
                              </a:path>
                              <a:path w="2867025" h="9525">
                                <a:moveTo>
                                  <a:pt x="2160587" y="9525"/>
                                </a:moveTo>
                                <a:lnTo>
                                  <a:pt x="2154237" y="9525"/>
                                </a:lnTo>
                                <a:lnTo>
                                  <a:pt x="2152650" y="7937"/>
                                </a:lnTo>
                                <a:lnTo>
                                  <a:pt x="2152650" y="1587"/>
                                </a:lnTo>
                                <a:lnTo>
                                  <a:pt x="2154237" y="0"/>
                                </a:lnTo>
                                <a:lnTo>
                                  <a:pt x="2160587" y="0"/>
                                </a:lnTo>
                                <a:lnTo>
                                  <a:pt x="2162175" y="1587"/>
                                </a:lnTo>
                                <a:lnTo>
                                  <a:pt x="2162175" y="7937"/>
                                </a:lnTo>
                                <a:lnTo>
                                  <a:pt x="2160587" y="9525"/>
                                </a:lnTo>
                                <a:close/>
                              </a:path>
                              <a:path w="2867025" h="9525">
                                <a:moveTo>
                                  <a:pt x="2141537" y="9525"/>
                                </a:moveTo>
                                <a:lnTo>
                                  <a:pt x="2135187" y="9525"/>
                                </a:lnTo>
                                <a:lnTo>
                                  <a:pt x="2133600" y="7937"/>
                                </a:lnTo>
                                <a:lnTo>
                                  <a:pt x="2133600" y="1587"/>
                                </a:lnTo>
                                <a:lnTo>
                                  <a:pt x="2135187" y="0"/>
                                </a:lnTo>
                                <a:lnTo>
                                  <a:pt x="2141537" y="0"/>
                                </a:lnTo>
                                <a:lnTo>
                                  <a:pt x="2143125" y="1587"/>
                                </a:lnTo>
                                <a:lnTo>
                                  <a:pt x="2143125" y="7937"/>
                                </a:lnTo>
                                <a:lnTo>
                                  <a:pt x="2141537" y="9525"/>
                                </a:lnTo>
                                <a:close/>
                              </a:path>
                              <a:path w="2867025" h="9525">
                                <a:moveTo>
                                  <a:pt x="2122487" y="9525"/>
                                </a:moveTo>
                                <a:lnTo>
                                  <a:pt x="2116137" y="9525"/>
                                </a:lnTo>
                                <a:lnTo>
                                  <a:pt x="2114550" y="7937"/>
                                </a:lnTo>
                                <a:lnTo>
                                  <a:pt x="2114550" y="1587"/>
                                </a:lnTo>
                                <a:lnTo>
                                  <a:pt x="2116137" y="0"/>
                                </a:lnTo>
                                <a:lnTo>
                                  <a:pt x="2122487" y="0"/>
                                </a:lnTo>
                                <a:lnTo>
                                  <a:pt x="2124075" y="1587"/>
                                </a:lnTo>
                                <a:lnTo>
                                  <a:pt x="2124075" y="7937"/>
                                </a:lnTo>
                                <a:lnTo>
                                  <a:pt x="2122487" y="9525"/>
                                </a:lnTo>
                                <a:close/>
                              </a:path>
                              <a:path w="2867025" h="9525">
                                <a:moveTo>
                                  <a:pt x="2103437" y="9525"/>
                                </a:moveTo>
                                <a:lnTo>
                                  <a:pt x="2097087" y="9525"/>
                                </a:lnTo>
                                <a:lnTo>
                                  <a:pt x="2095500" y="7937"/>
                                </a:lnTo>
                                <a:lnTo>
                                  <a:pt x="2095500" y="1587"/>
                                </a:lnTo>
                                <a:lnTo>
                                  <a:pt x="2097087" y="0"/>
                                </a:lnTo>
                                <a:lnTo>
                                  <a:pt x="2103437" y="0"/>
                                </a:lnTo>
                                <a:lnTo>
                                  <a:pt x="2105025" y="1587"/>
                                </a:lnTo>
                                <a:lnTo>
                                  <a:pt x="2105025" y="7937"/>
                                </a:lnTo>
                                <a:lnTo>
                                  <a:pt x="2103437" y="9525"/>
                                </a:lnTo>
                                <a:close/>
                              </a:path>
                              <a:path w="2867025" h="9525">
                                <a:moveTo>
                                  <a:pt x="2084387" y="9525"/>
                                </a:moveTo>
                                <a:lnTo>
                                  <a:pt x="2078037" y="9525"/>
                                </a:lnTo>
                                <a:lnTo>
                                  <a:pt x="2076450" y="7937"/>
                                </a:lnTo>
                                <a:lnTo>
                                  <a:pt x="2076450" y="1587"/>
                                </a:lnTo>
                                <a:lnTo>
                                  <a:pt x="2078037" y="0"/>
                                </a:lnTo>
                                <a:lnTo>
                                  <a:pt x="2084387" y="0"/>
                                </a:lnTo>
                                <a:lnTo>
                                  <a:pt x="2085975" y="1587"/>
                                </a:lnTo>
                                <a:lnTo>
                                  <a:pt x="2085975" y="7937"/>
                                </a:lnTo>
                                <a:lnTo>
                                  <a:pt x="2084387" y="9525"/>
                                </a:lnTo>
                                <a:close/>
                              </a:path>
                              <a:path w="2867025" h="9525">
                                <a:moveTo>
                                  <a:pt x="2065337" y="9525"/>
                                </a:moveTo>
                                <a:lnTo>
                                  <a:pt x="2058987" y="9525"/>
                                </a:lnTo>
                                <a:lnTo>
                                  <a:pt x="2057400" y="7937"/>
                                </a:lnTo>
                                <a:lnTo>
                                  <a:pt x="2057400" y="1587"/>
                                </a:lnTo>
                                <a:lnTo>
                                  <a:pt x="2058987" y="0"/>
                                </a:lnTo>
                                <a:lnTo>
                                  <a:pt x="2065337" y="0"/>
                                </a:lnTo>
                                <a:lnTo>
                                  <a:pt x="2066925" y="1587"/>
                                </a:lnTo>
                                <a:lnTo>
                                  <a:pt x="2066925" y="7937"/>
                                </a:lnTo>
                                <a:lnTo>
                                  <a:pt x="2065337" y="9525"/>
                                </a:lnTo>
                                <a:close/>
                              </a:path>
                              <a:path w="2867025" h="9525">
                                <a:moveTo>
                                  <a:pt x="2046287" y="9525"/>
                                </a:moveTo>
                                <a:lnTo>
                                  <a:pt x="2039937" y="9525"/>
                                </a:lnTo>
                                <a:lnTo>
                                  <a:pt x="2038350" y="7937"/>
                                </a:lnTo>
                                <a:lnTo>
                                  <a:pt x="2038350" y="1587"/>
                                </a:lnTo>
                                <a:lnTo>
                                  <a:pt x="2039937" y="0"/>
                                </a:lnTo>
                                <a:lnTo>
                                  <a:pt x="2046287" y="0"/>
                                </a:lnTo>
                                <a:lnTo>
                                  <a:pt x="2047875" y="1587"/>
                                </a:lnTo>
                                <a:lnTo>
                                  <a:pt x="2047875" y="7937"/>
                                </a:lnTo>
                                <a:lnTo>
                                  <a:pt x="2046287" y="9525"/>
                                </a:lnTo>
                                <a:close/>
                              </a:path>
                              <a:path w="2867025" h="9525">
                                <a:moveTo>
                                  <a:pt x="2027237" y="9525"/>
                                </a:moveTo>
                                <a:lnTo>
                                  <a:pt x="2020887" y="9525"/>
                                </a:lnTo>
                                <a:lnTo>
                                  <a:pt x="2019300" y="7937"/>
                                </a:lnTo>
                                <a:lnTo>
                                  <a:pt x="2019300" y="1587"/>
                                </a:lnTo>
                                <a:lnTo>
                                  <a:pt x="2020887" y="0"/>
                                </a:lnTo>
                                <a:lnTo>
                                  <a:pt x="2027237" y="0"/>
                                </a:lnTo>
                                <a:lnTo>
                                  <a:pt x="2028825" y="1587"/>
                                </a:lnTo>
                                <a:lnTo>
                                  <a:pt x="2028825" y="7937"/>
                                </a:lnTo>
                                <a:lnTo>
                                  <a:pt x="2027237" y="9525"/>
                                </a:lnTo>
                                <a:close/>
                              </a:path>
                              <a:path w="2867025" h="9525">
                                <a:moveTo>
                                  <a:pt x="2008187" y="9525"/>
                                </a:moveTo>
                                <a:lnTo>
                                  <a:pt x="2001837" y="9525"/>
                                </a:lnTo>
                                <a:lnTo>
                                  <a:pt x="2000250" y="7937"/>
                                </a:lnTo>
                                <a:lnTo>
                                  <a:pt x="2000250" y="1587"/>
                                </a:lnTo>
                                <a:lnTo>
                                  <a:pt x="2001837" y="0"/>
                                </a:lnTo>
                                <a:lnTo>
                                  <a:pt x="2008187" y="0"/>
                                </a:lnTo>
                                <a:lnTo>
                                  <a:pt x="2009775" y="1587"/>
                                </a:lnTo>
                                <a:lnTo>
                                  <a:pt x="2009775" y="7937"/>
                                </a:lnTo>
                                <a:lnTo>
                                  <a:pt x="2008187" y="9525"/>
                                </a:lnTo>
                                <a:close/>
                              </a:path>
                              <a:path w="2867025" h="9525">
                                <a:moveTo>
                                  <a:pt x="1989137" y="9525"/>
                                </a:moveTo>
                                <a:lnTo>
                                  <a:pt x="1982787" y="9525"/>
                                </a:lnTo>
                                <a:lnTo>
                                  <a:pt x="1981200" y="7937"/>
                                </a:lnTo>
                                <a:lnTo>
                                  <a:pt x="1981200" y="1587"/>
                                </a:lnTo>
                                <a:lnTo>
                                  <a:pt x="1982787" y="0"/>
                                </a:lnTo>
                                <a:lnTo>
                                  <a:pt x="1989137" y="0"/>
                                </a:lnTo>
                                <a:lnTo>
                                  <a:pt x="1990725" y="1587"/>
                                </a:lnTo>
                                <a:lnTo>
                                  <a:pt x="1990725" y="7937"/>
                                </a:lnTo>
                                <a:lnTo>
                                  <a:pt x="1989137" y="9525"/>
                                </a:lnTo>
                                <a:close/>
                              </a:path>
                              <a:path w="2867025" h="9525">
                                <a:moveTo>
                                  <a:pt x="1970087" y="9525"/>
                                </a:moveTo>
                                <a:lnTo>
                                  <a:pt x="1963737" y="9525"/>
                                </a:lnTo>
                                <a:lnTo>
                                  <a:pt x="1962150" y="7937"/>
                                </a:lnTo>
                                <a:lnTo>
                                  <a:pt x="1962150" y="1587"/>
                                </a:lnTo>
                                <a:lnTo>
                                  <a:pt x="1963737" y="0"/>
                                </a:lnTo>
                                <a:lnTo>
                                  <a:pt x="1970087" y="0"/>
                                </a:lnTo>
                                <a:lnTo>
                                  <a:pt x="1971675" y="1587"/>
                                </a:lnTo>
                                <a:lnTo>
                                  <a:pt x="1971675" y="7937"/>
                                </a:lnTo>
                                <a:lnTo>
                                  <a:pt x="1970087" y="9525"/>
                                </a:lnTo>
                                <a:close/>
                              </a:path>
                              <a:path w="2867025" h="9525">
                                <a:moveTo>
                                  <a:pt x="1951037" y="9525"/>
                                </a:moveTo>
                                <a:lnTo>
                                  <a:pt x="1944687" y="9525"/>
                                </a:lnTo>
                                <a:lnTo>
                                  <a:pt x="1943100" y="7937"/>
                                </a:lnTo>
                                <a:lnTo>
                                  <a:pt x="1943100" y="1587"/>
                                </a:lnTo>
                                <a:lnTo>
                                  <a:pt x="1944687" y="0"/>
                                </a:lnTo>
                                <a:lnTo>
                                  <a:pt x="1951037" y="0"/>
                                </a:lnTo>
                                <a:lnTo>
                                  <a:pt x="1952625" y="1587"/>
                                </a:lnTo>
                                <a:lnTo>
                                  <a:pt x="1952625" y="7937"/>
                                </a:lnTo>
                                <a:lnTo>
                                  <a:pt x="1951037" y="9525"/>
                                </a:lnTo>
                                <a:close/>
                              </a:path>
                              <a:path w="2867025" h="9525">
                                <a:moveTo>
                                  <a:pt x="1931987" y="9525"/>
                                </a:moveTo>
                                <a:lnTo>
                                  <a:pt x="1925637" y="9525"/>
                                </a:lnTo>
                                <a:lnTo>
                                  <a:pt x="1924050" y="7937"/>
                                </a:lnTo>
                                <a:lnTo>
                                  <a:pt x="1924050" y="1587"/>
                                </a:lnTo>
                                <a:lnTo>
                                  <a:pt x="1925637" y="0"/>
                                </a:lnTo>
                                <a:lnTo>
                                  <a:pt x="1931987" y="0"/>
                                </a:lnTo>
                                <a:lnTo>
                                  <a:pt x="1933575" y="1587"/>
                                </a:lnTo>
                                <a:lnTo>
                                  <a:pt x="1933575" y="7937"/>
                                </a:lnTo>
                                <a:lnTo>
                                  <a:pt x="1931987" y="9525"/>
                                </a:lnTo>
                                <a:close/>
                              </a:path>
                              <a:path w="2867025" h="9525">
                                <a:moveTo>
                                  <a:pt x="1912937" y="9525"/>
                                </a:moveTo>
                                <a:lnTo>
                                  <a:pt x="1906587" y="9525"/>
                                </a:lnTo>
                                <a:lnTo>
                                  <a:pt x="1905000" y="7937"/>
                                </a:lnTo>
                                <a:lnTo>
                                  <a:pt x="1905000" y="1587"/>
                                </a:lnTo>
                                <a:lnTo>
                                  <a:pt x="1906587" y="0"/>
                                </a:lnTo>
                                <a:lnTo>
                                  <a:pt x="1912937" y="0"/>
                                </a:lnTo>
                                <a:lnTo>
                                  <a:pt x="1914525" y="1587"/>
                                </a:lnTo>
                                <a:lnTo>
                                  <a:pt x="1914525" y="7937"/>
                                </a:lnTo>
                                <a:lnTo>
                                  <a:pt x="1912937" y="9525"/>
                                </a:lnTo>
                                <a:close/>
                              </a:path>
                              <a:path w="2867025" h="9525">
                                <a:moveTo>
                                  <a:pt x="1893887" y="9525"/>
                                </a:moveTo>
                                <a:lnTo>
                                  <a:pt x="1887537" y="9525"/>
                                </a:lnTo>
                                <a:lnTo>
                                  <a:pt x="1885949" y="7937"/>
                                </a:lnTo>
                                <a:lnTo>
                                  <a:pt x="1885949" y="1587"/>
                                </a:lnTo>
                                <a:lnTo>
                                  <a:pt x="1887537" y="0"/>
                                </a:lnTo>
                                <a:lnTo>
                                  <a:pt x="1893887" y="0"/>
                                </a:lnTo>
                                <a:lnTo>
                                  <a:pt x="1895474" y="1587"/>
                                </a:lnTo>
                                <a:lnTo>
                                  <a:pt x="1895474" y="7937"/>
                                </a:lnTo>
                                <a:lnTo>
                                  <a:pt x="1893887" y="9525"/>
                                </a:lnTo>
                                <a:close/>
                              </a:path>
                              <a:path w="2867025" h="9525">
                                <a:moveTo>
                                  <a:pt x="1874837" y="9525"/>
                                </a:moveTo>
                                <a:lnTo>
                                  <a:pt x="1868487" y="9525"/>
                                </a:lnTo>
                                <a:lnTo>
                                  <a:pt x="1866900" y="7937"/>
                                </a:lnTo>
                                <a:lnTo>
                                  <a:pt x="1866900" y="1587"/>
                                </a:lnTo>
                                <a:lnTo>
                                  <a:pt x="1868487" y="0"/>
                                </a:lnTo>
                                <a:lnTo>
                                  <a:pt x="1874837" y="0"/>
                                </a:lnTo>
                                <a:lnTo>
                                  <a:pt x="1876425" y="1587"/>
                                </a:lnTo>
                                <a:lnTo>
                                  <a:pt x="1876425" y="7937"/>
                                </a:lnTo>
                                <a:lnTo>
                                  <a:pt x="1874837" y="9525"/>
                                </a:lnTo>
                                <a:close/>
                              </a:path>
                              <a:path w="2867025" h="9525">
                                <a:moveTo>
                                  <a:pt x="1855787" y="9525"/>
                                </a:moveTo>
                                <a:lnTo>
                                  <a:pt x="1849437" y="9525"/>
                                </a:lnTo>
                                <a:lnTo>
                                  <a:pt x="1847849" y="7937"/>
                                </a:lnTo>
                                <a:lnTo>
                                  <a:pt x="1847849" y="1587"/>
                                </a:lnTo>
                                <a:lnTo>
                                  <a:pt x="1849437" y="0"/>
                                </a:lnTo>
                                <a:lnTo>
                                  <a:pt x="1855787" y="0"/>
                                </a:lnTo>
                                <a:lnTo>
                                  <a:pt x="1857374" y="1587"/>
                                </a:lnTo>
                                <a:lnTo>
                                  <a:pt x="1857374" y="7937"/>
                                </a:lnTo>
                                <a:lnTo>
                                  <a:pt x="1855787" y="9525"/>
                                </a:lnTo>
                                <a:close/>
                              </a:path>
                              <a:path w="2867025" h="9525">
                                <a:moveTo>
                                  <a:pt x="1836737" y="9525"/>
                                </a:moveTo>
                                <a:lnTo>
                                  <a:pt x="1830387" y="9525"/>
                                </a:lnTo>
                                <a:lnTo>
                                  <a:pt x="1828800" y="7937"/>
                                </a:lnTo>
                                <a:lnTo>
                                  <a:pt x="1828800" y="1587"/>
                                </a:lnTo>
                                <a:lnTo>
                                  <a:pt x="1830387" y="0"/>
                                </a:lnTo>
                                <a:lnTo>
                                  <a:pt x="1836737" y="0"/>
                                </a:lnTo>
                                <a:lnTo>
                                  <a:pt x="1838325" y="1587"/>
                                </a:lnTo>
                                <a:lnTo>
                                  <a:pt x="1838325" y="7937"/>
                                </a:lnTo>
                                <a:lnTo>
                                  <a:pt x="1836737" y="9525"/>
                                </a:lnTo>
                                <a:close/>
                              </a:path>
                              <a:path w="2867025" h="9525">
                                <a:moveTo>
                                  <a:pt x="1817687" y="9525"/>
                                </a:moveTo>
                                <a:lnTo>
                                  <a:pt x="1811337" y="9525"/>
                                </a:lnTo>
                                <a:lnTo>
                                  <a:pt x="1809749" y="7937"/>
                                </a:lnTo>
                                <a:lnTo>
                                  <a:pt x="1809749" y="1587"/>
                                </a:lnTo>
                                <a:lnTo>
                                  <a:pt x="1811337" y="0"/>
                                </a:lnTo>
                                <a:lnTo>
                                  <a:pt x="1817687" y="0"/>
                                </a:lnTo>
                                <a:lnTo>
                                  <a:pt x="1819274" y="1587"/>
                                </a:lnTo>
                                <a:lnTo>
                                  <a:pt x="1819274" y="7937"/>
                                </a:lnTo>
                                <a:lnTo>
                                  <a:pt x="1817687" y="9525"/>
                                </a:lnTo>
                                <a:close/>
                              </a:path>
                              <a:path w="2867025" h="9525">
                                <a:moveTo>
                                  <a:pt x="1798637" y="9525"/>
                                </a:moveTo>
                                <a:lnTo>
                                  <a:pt x="1792287" y="9525"/>
                                </a:lnTo>
                                <a:lnTo>
                                  <a:pt x="1790700" y="7937"/>
                                </a:lnTo>
                                <a:lnTo>
                                  <a:pt x="1790700" y="1587"/>
                                </a:lnTo>
                                <a:lnTo>
                                  <a:pt x="1792287" y="0"/>
                                </a:lnTo>
                                <a:lnTo>
                                  <a:pt x="1798637" y="0"/>
                                </a:lnTo>
                                <a:lnTo>
                                  <a:pt x="1800225" y="1587"/>
                                </a:lnTo>
                                <a:lnTo>
                                  <a:pt x="1800225" y="7937"/>
                                </a:lnTo>
                                <a:lnTo>
                                  <a:pt x="1798637" y="9525"/>
                                </a:lnTo>
                                <a:close/>
                              </a:path>
                              <a:path w="2867025" h="9525">
                                <a:moveTo>
                                  <a:pt x="1779587" y="9525"/>
                                </a:moveTo>
                                <a:lnTo>
                                  <a:pt x="1773237" y="9525"/>
                                </a:lnTo>
                                <a:lnTo>
                                  <a:pt x="1771650" y="7937"/>
                                </a:lnTo>
                                <a:lnTo>
                                  <a:pt x="1771650" y="1587"/>
                                </a:lnTo>
                                <a:lnTo>
                                  <a:pt x="1773237" y="0"/>
                                </a:lnTo>
                                <a:lnTo>
                                  <a:pt x="1779587" y="0"/>
                                </a:lnTo>
                                <a:lnTo>
                                  <a:pt x="1781175" y="1587"/>
                                </a:lnTo>
                                <a:lnTo>
                                  <a:pt x="1781175" y="7937"/>
                                </a:lnTo>
                                <a:lnTo>
                                  <a:pt x="1779587" y="9525"/>
                                </a:lnTo>
                                <a:close/>
                              </a:path>
                              <a:path w="2867025" h="9525">
                                <a:moveTo>
                                  <a:pt x="1760537" y="9525"/>
                                </a:moveTo>
                                <a:lnTo>
                                  <a:pt x="1754187" y="9525"/>
                                </a:lnTo>
                                <a:lnTo>
                                  <a:pt x="1752600" y="7937"/>
                                </a:lnTo>
                                <a:lnTo>
                                  <a:pt x="1752600" y="1587"/>
                                </a:lnTo>
                                <a:lnTo>
                                  <a:pt x="1754187" y="0"/>
                                </a:lnTo>
                                <a:lnTo>
                                  <a:pt x="1760537" y="0"/>
                                </a:lnTo>
                                <a:lnTo>
                                  <a:pt x="1762125" y="1587"/>
                                </a:lnTo>
                                <a:lnTo>
                                  <a:pt x="1762125" y="7937"/>
                                </a:lnTo>
                                <a:lnTo>
                                  <a:pt x="1760537" y="9525"/>
                                </a:lnTo>
                                <a:close/>
                              </a:path>
                              <a:path w="2867025" h="9525">
                                <a:moveTo>
                                  <a:pt x="1741487" y="9525"/>
                                </a:moveTo>
                                <a:lnTo>
                                  <a:pt x="1735137" y="9525"/>
                                </a:lnTo>
                                <a:lnTo>
                                  <a:pt x="1733550" y="7937"/>
                                </a:lnTo>
                                <a:lnTo>
                                  <a:pt x="1733550" y="1587"/>
                                </a:lnTo>
                                <a:lnTo>
                                  <a:pt x="1735137" y="0"/>
                                </a:lnTo>
                                <a:lnTo>
                                  <a:pt x="1741487" y="0"/>
                                </a:lnTo>
                                <a:lnTo>
                                  <a:pt x="1743075" y="1587"/>
                                </a:lnTo>
                                <a:lnTo>
                                  <a:pt x="1743075" y="7937"/>
                                </a:lnTo>
                                <a:lnTo>
                                  <a:pt x="1741487" y="9525"/>
                                </a:lnTo>
                                <a:close/>
                              </a:path>
                              <a:path w="2867025" h="9525">
                                <a:moveTo>
                                  <a:pt x="1722437" y="9525"/>
                                </a:moveTo>
                                <a:lnTo>
                                  <a:pt x="1716087" y="9525"/>
                                </a:lnTo>
                                <a:lnTo>
                                  <a:pt x="1714500" y="7937"/>
                                </a:lnTo>
                                <a:lnTo>
                                  <a:pt x="1714500" y="1587"/>
                                </a:lnTo>
                                <a:lnTo>
                                  <a:pt x="1716087" y="0"/>
                                </a:lnTo>
                                <a:lnTo>
                                  <a:pt x="1722437" y="0"/>
                                </a:lnTo>
                                <a:lnTo>
                                  <a:pt x="1724025" y="1587"/>
                                </a:lnTo>
                                <a:lnTo>
                                  <a:pt x="1724025" y="7937"/>
                                </a:lnTo>
                                <a:lnTo>
                                  <a:pt x="1722437" y="9525"/>
                                </a:lnTo>
                                <a:close/>
                              </a:path>
                              <a:path w="2867025" h="9525">
                                <a:moveTo>
                                  <a:pt x="1703387" y="9525"/>
                                </a:moveTo>
                                <a:lnTo>
                                  <a:pt x="1697037" y="9525"/>
                                </a:lnTo>
                                <a:lnTo>
                                  <a:pt x="1695450" y="7937"/>
                                </a:lnTo>
                                <a:lnTo>
                                  <a:pt x="1695450" y="1587"/>
                                </a:lnTo>
                                <a:lnTo>
                                  <a:pt x="1697037" y="0"/>
                                </a:lnTo>
                                <a:lnTo>
                                  <a:pt x="1703387" y="0"/>
                                </a:lnTo>
                                <a:lnTo>
                                  <a:pt x="1704975" y="1587"/>
                                </a:lnTo>
                                <a:lnTo>
                                  <a:pt x="1704975" y="7937"/>
                                </a:lnTo>
                                <a:lnTo>
                                  <a:pt x="1703387" y="9525"/>
                                </a:lnTo>
                                <a:close/>
                              </a:path>
                              <a:path w="2867025" h="9525">
                                <a:moveTo>
                                  <a:pt x="1684337" y="9525"/>
                                </a:moveTo>
                                <a:lnTo>
                                  <a:pt x="1677987" y="9525"/>
                                </a:lnTo>
                                <a:lnTo>
                                  <a:pt x="1676400" y="7937"/>
                                </a:lnTo>
                                <a:lnTo>
                                  <a:pt x="1676400" y="1587"/>
                                </a:lnTo>
                                <a:lnTo>
                                  <a:pt x="1677987" y="0"/>
                                </a:lnTo>
                                <a:lnTo>
                                  <a:pt x="1684337" y="0"/>
                                </a:lnTo>
                                <a:lnTo>
                                  <a:pt x="1685925" y="1587"/>
                                </a:lnTo>
                                <a:lnTo>
                                  <a:pt x="1685925" y="7937"/>
                                </a:lnTo>
                                <a:lnTo>
                                  <a:pt x="1684337" y="9525"/>
                                </a:lnTo>
                                <a:close/>
                              </a:path>
                              <a:path w="2867025" h="9525">
                                <a:moveTo>
                                  <a:pt x="1665287" y="9525"/>
                                </a:moveTo>
                                <a:lnTo>
                                  <a:pt x="1658937" y="9525"/>
                                </a:lnTo>
                                <a:lnTo>
                                  <a:pt x="1657350" y="7937"/>
                                </a:lnTo>
                                <a:lnTo>
                                  <a:pt x="1657350" y="1587"/>
                                </a:lnTo>
                                <a:lnTo>
                                  <a:pt x="1658937" y="0"/>
                                </a:lnTo>
                                <a:lnTo>
                                  <a:pt x="1665287" y="0"/>
                                </a:lnTo>
                                <a:lnTo>
                                  <a:pt x="1666875" y="1587"/>
                                </a:lnTo>
                                <a:lnTo>
                                  <a:pt x="1666875" y="7937"/>
                                </a:lnTo>
                                <a:lnTo>
                                  <a:pt x="1665287" y="9525"/>
                                </a:lnTo>
                                <a:close/>
                              </a:path>
                              <a:path w="2867025" h="9525">
                                <a:moveTo>
                                  <a:pt x="1646237" y="9525"/>
                                </a:moveTo>
                                <a:lnTo>
                                  <a:pt x="1639887" y="9525"/>
                                </a:lnTo>
                                <a:lnTo>
                                  <a:pt x="1638300" y="7937"/>
                                </a:lnTo>
                                <a:lnTo>
                                  <a:pt x="1638300" y="1587"/>
                                </a:lnTo>
                                <a:lnTo>
                                  <a:pt x="1639887" y="0"/>
                                </a:lnTo>
                                <a:lnTo>
                                  <a:pt x="1646237" y="0"/>
                                </a:lnTo>
                                <a:lnTo>
                                  <a:pt x="1647825" y="1587"/>
                                </a:lnTo>
                                <a:lnTo>
                                  <a:pt x="1647825" y="7937"/>
                                </a:lnTo>
                                <a:lnTo>
                                  <a:pt x="1646237" y="9525"/>
                                </a:lnTo>
                                <a:close/>
                              </a:path>
                              <a:path w="2867025" h="9525">
                                <a:moveTo>
                                  <a:pt x="1627187" y="9525"/>
                                </a:moveTo>
                                <a:lnTo>
                                  <a:pt x="1620837" y="9525"/>
                                </a:lnTo>
                                <a:lnTo>
                                  <a:pt x="1619250" y="7937"/>
                                </a:lnTo>
                                <a:lnTo>
                                  <a:pt x="1619250" y="1587"/>
                                </a:lnTo>
                                <a:lnTo>
                                  <a:pt x="1620837" y="0"/>
                                </a:lnTo>
                                <a:lnTo>
                                  <a:pt x="1627187" y="0"/>
                                </a:lnTo>
                                <a:lnTo>
                                  <a:pt x="1628775" y="1587"/>
                                </a:lnTo>
                                <a:lnTo>
                                  <a:pt x="1628775" y="7937"/>
                                </a:lnTo>
                                <a:lnTo>
                                  <a:pt x="1627187" y="9525"/>
                                </a:lnTo>
                                <a:close/>
                              </a:path>
                              <a:path w="2867025" h="9525">
                                <a:moveTo>
                                  <a:pt x="1608137" y="9525"/>
                                </a:moveTo>
                                <a:lnTo>
                                  <a:pt x="1601787" y="9525"/>
                                </a:lnTo>
                                <a:lnTo>
                                  <a:pt x="1600200" y="7937"/>
                                </a:lnTo>
                                <a:lnTo>
                                  <a:pt x="1600200" y="1587"/>
                                </a:lnTo>
                                <a:lnTo>
                                  <a:pt x="1601787" y="0"/>
                                </a:lnTo>
                                <a:lnTo>
                                  <a:pt x="1608137" y="0"/>
                                </a:lnTo>
                                <a:lnTo>
                                  <a:pt x="1609725" y="1587"/>
                                </a:lnTo>
                                <a:lnTo>
                                  <a:pt x="1609725" y="7937"/>
                                </a:lnTo>
                                <a:lnTo>
                                  <a:pt x="1608137" y="9525"/>
                                </a:lnTo>
                                <a:close/>
                              </a:path>
                              <a:path w="2867025" h="9525">
                                <a:moveTo>
                                  <a:pt x="1589087" y="9525"/>
                                </a:moveTo>
                                <a:lnTo>
                                  <a:pt x="1582737" y="9525"/>
                                </a:lnTo>
                                <a:lnTo>
                                  <a:pt x="1581150" y="7937"/>
                                </a:lnTo>
                                <a:lnTo>
                                  <a:pt x="1581150" y="1587"/>
                                </a:lnTo>
                                <a:lnTo>
                                  <a:pt x="1582737" y="0"/>
                                </a:lnTo>
                                <a:lnTo>
                                  <a:pt x="1589087" y="0"/>
                                </a:lnTo>
                                <a:lnTo>
                                  <a:pt x="1590675" y="1587"/>
                                </a:lnTo>
                                <a:lnTo>
                                  <a:pt x="1590675" y="7937"/>
                                </a:lnTo>
                                <a:lnTo>
                                  <a:pt x="1589087" y="9525"/>
                                </a:lnTo>
                                <a:close/>
                              </a:path>
                              <a:path w="2867025" h="9525">
                                <a:moveTo>
                                  <a:pt x="1570037" y="9525"/>
                                </a:moveTo>
                                <a:lnTo>
                                  <a:pt x="1563687" y="9525"/>
                                </a:lnTo>
                                <a:lnTo>
                                  <a:pt x="1562100" y="7937"/>
                                </a:lnTo>
                                <a:lnTo>
                                  <a:pt x="1562100" y="1587"/>
                                </a:lnTo>
                                <a:lnTo>
                                  <a:pt x="1563687" y="0"/>
                                </a:lnTo>
                                <a:lnTo>
                                  <a:pt x="1570037" y="0"/>
                                </a:lnTo>
                                <a:lnTo>
                                  <a:pt x="1571625" y="1587"/>
                                </a:lnTo>
                                <a:lnTo>
                                  <a:pt x="1571625" y="7937"/>
                                </a:lnTo>
                                <a:lnTo>
                                  <a:pt x="1570037" y="9525"/>
                                </a:lnTo>
                                <a:close/>
                              </a:path>
                              <a:path w="2867025" h="9525">
                                <a:moveTo>
                                  <a:pt x="1550987" y="9525"/>
                                </a:moveTo>
                                <a:lnTo>
                                  <a:pt x="1544637" y="9525"/>
                                </a:lnTo>
                                <a:lnTo>
                                  <a:pt x="1543050" y="7937"/>
                                </a:lnTo>
                                <a:lnTo>
                                  <a:pt x="1543050" y="1587"/>
                                </a:lnTo>
                                <a:lnTo>
                                  <a:pt x="1544637" y="0"/>
                                </a:lnTo>
                                <a:lnTo>
                                  <a:pt x="1550987" y="0"/>
                                </a:lnTo>
                                <a:lnTo>
                                  <a:pt x="1552575" y="1587"/>
                                </a:lnTo>
                                <a:lnTo>
                                  <a:pt x="1552575" y="7937"/>
                                </a:lnTo>
                                <a:lnTo>
                                  <a:pt x="1550987" y="9525"/>
                                </a:lnTo>
                                <a:close/>
                              </a:path>
                              <a:path w="2867025" h="9525">
                                <a:moveTo>
                                  <a:pt x="1531937" y="9525"/>
                                </a:moveTo>
                                <a:lnTo>
                                  <a:pt x="1525587" y="9525"/>
                                </a:lnTo>
                                <a:lnTo>
                                  <a:pt x="1524000" y="7937"/>
                                </a:lnTo>
                                <a:lnTo>
                                  <a:pt x="1524000" y="1587"/>
                                </a:lnTo>
                                <a:lnTo>
                                  <a:pt x="1525587" y="0"/>
                                </a:lnTo>
                                <a:lnTo>
                                  <a:pt x="1531937" y="0"/>
                                </a:lnTo>
                                <a:lnTo>
                                  <a:pt x="1533525" y="1587"/>
                                </a:lnTo>
                                <a:lnTo>
                                  <a:pt x="1533525" y="7937"/>
                                </a:lnTo>
                                <a:lnTo>
                                  <a:pt x="1531937" y="9525"/>
                                </a:lnTo>
                                <a:close/>
                              </a:path>
                              <a:path w="2867025" h="9525">
                                <a:moveTo>
                                  <a:pt x="1512887" y="9525"/>
                                </a:moveTo>
                                <a:lnTo>
                                  <a:pt x="1506537" y="9525"/>
                                </a:lnTo>
                                <a:lnTo>
                                  <a:pt x="1504950" y="7937"/>
                                </a:lnTo>
                                <a:lnTo>
                                  <a:pt x="1504950" y="1587"/>
                                </a:lnTo>
                                <a:lnTo>
                                  <a:pt x="1506537" y="0"/>
                                </a:lnTo>
                                <a:lnTo>
                                  <a:pt x="1512887" y="0"/>
                                </a:lnTo>
                                <a:lnTo>
                                  <a:pt x="1514475" y="1587"/>
                                </a:lnTo>
                                <a:lnTo>
                                  <a:pt x="1514475" y="7937"/>
                                </a:lnTo>
                                <a:lnTo>
                                  <a:pt x="1512887" y="9525"/>
                                </a:lnTo>
                                <a:close/>
                              </a:path>
                              <a:path w="2867025" h="9525">
                                <a:moveTo>
                                  <a:pt x="1493837" y="9525"/>
                                </a:moveTo>
                                <a:lnTo>
                                  <a:pt x="1487487" y="9525"/>
                                </a:lnTo>
                                <a:lnTo>
                                  <a:pt x="1485900" y="7937"/>
                                </a:lnTo>
                                <a:lnTo>
                                  <a:pt x="1485900" y="1587"/>
                                </a:lnTo>
                                <a:lnTo>
                                  <a:pt x="1487487" y="0"/>
                                </a:lnTo>
                                <a:lnTo>
                                  <a:pt x="1493837" y="0"/>
                                </a:lnTo>
                                <a:lnTo>
                                  <a:pt x="1495425" y="1587"/>
                                </a:lnTo>
                                <a:lnTo>
                                  <a:pt x="1495425" y="7937"/>
                                </a:lnTo>
                                <a:lnTo>
                                  <a:pt x="1493837" y="9525"/>
                                </a:lnTo>
                                <a:close/>
                              </a:path>
                              <a:path w="2867025" h="9525">
                                <a:moveTo>
                                  <a:pt x="1474787" y="9525"/>
                                </a:moveTo>
                                <a:lnTo>
                                  <a:pt x="1468437" y="9525"/>
                                </a:lnTo>
                                <a:lnTo>
                                  <a:pt x="1466850" y="7937"/>
                                </a:lnTo>
                                <a:lnTo>
                                  <a:pt x="1466850" y="1587"/>
                                </a:lnTo>
                                <a:lnTo>
                                  <a:pt x="1468437" y="0"/>
                                </a:lnTo>
                                <a:lnTo>
                                  <a:pt x="1474787" y="0"/>
                                </a:lnTo>
                                <a:lnTo>
                                  <a:pt x="1476375" y="1587"/>
                                </a:lnTo>
                                <a:lnTo>
                                  <a:pt x="1476375" y="7937"/>
                                </a:lnTo>
                                <a:lnTo>
                                  <a:pt x="1474787" y="9525"/>
                                </a:lnTo>
                                <a:close/>
                              </a:path>
                              <a:path w="2867025" h="9525">
                                <a:moveTo>
                                  <a:pt x="1455737" y="9525"/>
                                </a:moveTo>
                                <a:lnTo>
                                  <a:pt x="1449387" y="9525"/>
                                </a:lnTo>
                                <a:lnTo>
                                  <a:pt x="1447800" y="7937"/>
                                </a:lnTo>
                                <a:lnTo>
                                  <a:pt x="1447800" y="1587"/>
                                </a:lnTo>
                                <a:lnTo>
                                  <a:pt x="1449387" y="0"/>
                                </a:lnTo>
                                <a:lnTo>
                                  <a:pt x="1455737" y="0"/>
                                </a:lnTo>
                                <a:lnTo>
                                  <a:pt x="1457325" y="1587"/>
                                </a:lnTo>
                                <a:lnTo>
                                  <a:pt x="1457325" y="7937"/>
                                </a:lnTo>
                                <a:lnTo>
                                  <a:pt x="1455737" y="9525"/>
                                </a:lnTo>
                                <a:close/>
                              </a:path>
                              <a:path w="2867025" h="9525">
                                <a:moveTo>
                                  <a:pt x="1436687" y="9525"/>
                                </a:moveTo>
                                <a:lnTo>
                                  <a:pt x="1430337" y="9525"/>
                                </a:lnTo>
                                <a:lnTo>
                                  <a:pt x="1428750" y="7937"/>
                                </a:lnTo>
                                <a:lnTo>
                                  <a:pt x="1428750" y="1587"/>
                                </a:lnTo>
                                <a:lnTo>
                                  <a:pt x="1430337" y="0"/>
                                </a:lnTo>
                                <a:lnTo>
                                  <a:pt x="1436687" y="0"/>
                                </a:lnTo>
                                <a:lnTo>
                                  <a:pt x="1438275" y="1587"/>
                                </a:lnTo>
                                <a:lnTo>
                                  <a:pt x="1438275" y="7937"/>
                                </a:lnTo>
                                <a:lnTo>
                                  <a:pt x="1436687" y="9525"/>
                                </a:lnTo>
                                <a:close/>
                              </a:path>
                              <a:path w="2867025" h="9525">
                                <a:moveTo>
                                  <a:pt x="1417637" y="9525"/>
                                </a:moveTo>
                                <a:lnTo>
                                  <a:pt x="1411287" y="9525"/>
                                </a:lnTo>
                                <a:lnTo>
                                  <a:pt x="1409700" y="7937"/>
                                </a:lnTo>
                                <a:lnTo>
                                  <a:pt x="1409700" y="1587"/>
                                </a:lnTo>
                                <a:lnTo>
                                  <a:pt x="1411287" y="0"/>
                                </a:lnTo>
                                <a:lnTo>
                                  <a:pt x="1417637" y="0"/>
                                </a:lnTo>
                                <a:lnTo>
                                  <a:pt x="1419225" y="1587"/>
                                </a:lnTo>
                                <a:lnTo>
                                  <a:pt x="1419225" y="7937"/>
                                </a:lnTo>
                                <a:lnTo>
                                  <a:pt x="1417637" y="9525"/>
                                </a:lnTo>
                                <a:close/>
                              </a:path>
                              <a:path w="2867025" h="9525">
                                <a:moveTo>
                                  <a:pt x="1398587" y="9525"/>
                                </a:moveTo>
                                <a:lnTo>
                                  <a:pt x="1392237" y="9525"/>
                                </a:lnTo>
                                <a:lnTo>
                                  <a:pt x="1390650" y="7937"/>
                                </a:lnTo>
                                <a:lnTo>
                                  <a:pt x="1390650" y="1587"/>
                                </a:lnTo>
                                <a:lnTo>
                                  <a:pt x="1392237" y="0"/>
                                </a:lnTo>
                                <a:lnTo>
                                  <a:pt x="1398587" y="0"/>
                                </a:lnTo>
                                <a:lnTo>
                                  <a:pt x="1400175" y="1587"/>
                                </a:lnTo>
                                <a:lnTo>
                                  <a:pt x="1400175" y="7937"/>
                                </a:lnTo>
                                <a:lnTo>
                                  <a:pt x="1398587" y="9525"/>
                                </a:lnTo>
                                <a:close/>
                              </a:path>
                              <a:path w="2867025" h="9525">
                                <a:moveTo>
                                  <a:pt x="1379537" y="9525"/>
                                </a:moveTo>
                                <a:lnTo>
                                  <a:pt x="1373187" y="9525"/>
                                </a:lnTo>
                                <a:lnTo>
                                  <a:pt x="1371600" y="7937"/>
                                </a:lnTo>
                                <a:lnTo>
                                  <a:pt x="1371600" y="1587"/>
                                </a:lnTo>
                                <a:lnTo>
                                  <a:pt x="1373187" y="0"/>
                                </a:lnTo>
                                <a:lnTo>
                                  <a:pt x="1379537" y="0"/>
                                </a:lnTo>
                                <a:lnTo>
                                  <a:pt x="1381125" y="1587"/>
                                </a:lnTo>
                                <a:lnTo>
                                  <a:pt x="1381125" y="7937"/>
                                </a:lnTo>
                                <a:lnTo>
                                  <a:pt x="1379537" y="9525"/>
                                </a:lnTo>
                                <a:close/>
                              </a:path>
                              <a:path w="2867025" h="9525">
                                <a:moveTo>
                                  <a:pt x="1360487" y="9525"/>
                                </a:moveTo>
                                <a:lnTo>
                                  <a:pt x="1354137" y="9525"/>
                                </a:lnTo>
                                <a:lnTo>
                                  <a:pt x="1352549" y="7937"/>
                                </a:lnTo>
                                <a:lnTo>
                                  <a:pt x="1352549" y="1587"/>
                                </a:lnTo>
                                <a:lnTo>
                                  <a:pt x="1354137" y="0"/>
                                </a:lnTo>
                                <a:lnTo>
                                  <a:pt x="1360487" y="0"/>
                                </a:lnTo>
                                <a:lnTo>
                                  <a:pt x="1362074" y="1587"/>
                                </a:lnTo>
                                <a:lnTo>
                                  <a:pt x="1362074" y="7937"/>
                                </a:lnTo>
                                <a:lnTo>
                                  <a:pt x="1360487" y="9525"/>
                                </a:lnTo>
                                <a:close/>
                              </a:path>
                              <a:path w="2867025" h="9525">
                                <a:moveTo>
                                  <a:pt x="1341437" y="9525"/>
                                </a:moveTo>
                                <a:lnTo>
                                  <a:pt x="1335087" y="9525"/>
                                </a:lnTo>
                                <a:lnTo>
                                  <a:pt x="1333500" y="7937"/>
                                </a:lnTo>
                                <a:lnTo>
                                  <a:pt x="1333500" y="1587"/>
                                </a:lnTo>
                                <a:lnTo>
                                  <a:pt x="1335087" y="0"/>
                                </a:lnTo>
                                <a:lnTo>
                                  <a:pt x="1341437" y="0"/>
                                </a:lnTo>
                                <a:lnTo>
                                  <a:pt x="1343025" y="1587"/>
                                </a:lnTo>
                                <a:lnTo>
                                  <a:pt x="1343025" y="7937"/>
                                </a:lnTo>
                                <a:lnTo>
                                  <a:pt x="1341437" y="9525"/>
                                </a:lnTo>
                                <a:close/>
                              </a:path>
                              <a:path w="2867025" h="9525">
                                <a:moveTo>
                                  <a:pt x="1322387" y="9525"/>
                                </a:moveTo>
                                <a:lnTo>
                                  <a:pt x="1316037" y="9525"/>
                                </a:lnTo>
                                <a:lnTo>
                                  <a:pt x="1314450" y="7937"/>
                                </a:lnTo>
                                <a:lnTo>
                                  <a:pt x="1314450" y="1587"/>
                                </a:lnTo>
                                <a:lnTo>
                                  <a:pt x="1316037" y="0"/>
                                </a:lnTo>
                                <a:lnTo>
                                  <a:pt x="1322387" y="0"/>
                                </a:lnTo>
                                <a:lnTo>
                                  <a:pt x="1323975" y="1587"/>
                                </a:lnTo>
                                <a:lnTo>
                                  <a:pt x="1323975" y="7937"/>
                                </a:lnTo>
                                <a:lnTo>
                                  <a:pt x="1322387" y="9525"/>
                                </a:lnTo>
                                <a:close/>
                              </a:path>
                              <a:path w="2867025" h="9525">
                                <a:moveTo>
                                  <a:pt x="1303337" y="9525"/>
                                </a:moveTo>
                                <a:lnTo>
                                  <a:pt x="1296987" y="9525"/>
                                </a:lnTo>
                                <a:lnTo>
                                  <a:pt x="1295400" y="7937"/>
                                </a:lnTo>
                                <a:lnTo>
                                  <a:pt x="1295400" y="1587"/>
                                </a:lnTo>
                                <a:lnTo>
                                  <a:pt x="1296987" y="0"/>
                                </a:lnTo>
                                <a:lnTo>
                                  <a:pt x="1303337" y="0"/>
                                </a:lnTo>
                                <a:lnTo>
                                  <a:pt x="1304925" y="1587"/>
                                </a:lnTo>
                                <a:lnTo>
                                  <a:pt x="1304925" y="7937"/>
                                </a:lnTo>
                                <a:lnTo>
                                  <a:pt x="1303337" y="9525"/>
                                </a:lnTo>
                                <a:close/>
                              </a:path>
                              <a:path w="2867025" h="9525">
                                <a:moveTo>
                                  <a:pt x="1284287" y="9525"/>
                                </a:moveTo>
                                <a:lnTo>
                                  <a:pt x="1277937" y="9525"/>
                                </a:lnTo>
                                <a:lnTo>
                                  <a:pt x="1276349" y="7937"/>
                                </a:lnTo>
                                <a:lnTo>
                                  <a:pt x="1276349" y="1587"/>
                                </a:lnTo>
                                <a:lnTo>
                                  <a:pt x="1277937" y="0"/>
                                </a:lnTo>
                                <a:lnTo>
                                  <a:pt x="1284287" y="0"/>
                                </a:lnTo>
                                <a:lnTo>
                                  <a:pt x="1285874" y="1587"/>
                                </a:lnTo>
                                <a:lnTo>
                                  <a:pt x="1285874" y="7937"/>
                                </a:lnTo>
                                <a:lnTo>
                                  <a:pt x="1284287" y="9525"/>
                                </a:lnTo>
                                <a:close/>
                              </a:path>
                              <a:path w="2867025" h="9525">
                                <a:moveTo>
                                  <a:pt x="1265237" y="9525"/>
                                </a:moveTo>
                                <a:lnTo>
                                  <a:pt x="1258887" y="9525"/>
                                </a:lnTo>
                                <a:lnTo>
                                  <a:pt x="1257300" y="7937"/>
                                </a:lnTo>
                                <a:lnTo>
                                  <a:pt x="1257300" y="1587"/>
                                </a:lnTo>
                                <a:lnTo>
                                  <a:pt x="1258887" y="0"/>
                                </a:lnTo>
                                <a:lnTo>
                                  <a:pt x="1265237" y="0"/>
                                </a:lnTo>
                                <a:lnTo>
                                  <a:pt x="1266825" y="1587"/>
                                </a:lnTo>
                                <a:lnTo>
                                  <a:pt x="1266825" y="7937"/>
                                </a:lnTo>
                                <a:lnTo>
                                  <a:pt x="1265237" y="9525"/>
                                </a:lnTo>
                                <a:close/>
                              </a:path>
                              <a:path w="2867025" h="9525">
                                <a:moveTo>
                                  <a:pt x="1246187" y="9525"/>
                                </a:moveTo>
                                <a:lnTo>
                                  <a:pt x="1239837" y="9525"/>
                                </a:lnTo>
                                <a:lnTo>
                                  <a:pt x="1238250" y="7937"/>
                                </a:lnTo>
                                <a:lnTo>
                                  <a:pt x="1238250" y="1587"/>
                                </a:lnTo>
                                <a:lnTo>
                                  <a:pt x="1239837" y="0"/>
                                </a:lnTo>
                                <a:lnTo>
                                  <a:pt x="1246187" y="0"/>
                                </a:lnTo>
                                <a:lnTo>
                                  <a:pt x="1247775" y="1587"/>
                                </a:lnTo>
                                <a:lnTo>
                                  <a:pt x="1247775" y="7937"/>
                                </a:lnTo>
                                <a:lnTo>
                                  <a:pt x="1246187" y="9525"/>
                                </a:lnTo>
                                <a:close/>
                              </a:path>
                              <a:path w="2867025" h="9525">
                                <a:moveTo>
                                  <a:pt x="1227137" y="9525"/>
                                </a:moveTo>
                                <a:lnTo>
                                  <a:pt x="1220787" y="9525"/>
                                </a:lnTo>
                                <a:lnTo>
                                  <a:pt x="1219200" y="7937"/>
                                </a:lnTo>
                                <a:lnTo>
                                  <a:pt x="1219200" y="1587"/>
                                </a:lnTo>
                                <a:lnTo>
                                  <a:pt x="1220787" y="0"/>
                                </a:lnTo>
                                <a:lnTo>
                                  <a:pt x="1227137" y="0"/>
                                </a:lnTo>
                                <a:lnTo>
                                  <a:pt x="1228725" y="1587"/>
                                </a:lnTo>
                                <a:lnTo>
                                  <a:pt x="1228725" y="7937"/>
                                </a:lnTo>
                                <a:lnTo>
                                  <a:pt x="1227137" y="9525"/>
                                </a:lnTo>
                                <a:close/>
                              </a:path>
                              <a:path w="2867025" h="9525">
                                <a:moveTo>
                                  <a:pt x="1208087" y="9525"/>
                                </a:moveTo>
                                <a:lnTo>
                                  <a:pt x="1201737" y="9525"/>
                                </a:lnTo>
                                <a:lnTo>
                                  <a:pt x="1200149" y="7937"/>
                                </a:lnTo>
                                <a:lnTo>
                                  <a:pt x="1200149" y="1587"/>
                                </a:lnTo>
                                <a:lnTo>
                                  <a:pt x="1201737" y="0"/>
                                </a:lnTo>
                                <a:lnTo>
                                  <a:pt x="1208087" y="0"/>
                                </a:lnTo>
                                <a:lnTo>
                                  <a:pt x="1209674" y="1587"/>
                                </a:lnTo>
                                <a:lnTo>
                                  <a:pt x="1209674" y="7937"/>
                                </a:lnTo>
                                <a:lnTo>
                                  <a:pt x="1208087" y="9525"/>
                                </a:lnTo>
                                <a:close/>
                              </a:path>
                              <a:path w="2867025" h="9525">
                                <a:moveTo>
                                  <a:pt x="1189037" y="9525"/>
                                </a:moveTo>
                                <a:lnTo>
                                  <a:pt x="1182687" y="9525"/>
                                </a:lnTo>
                                <a:lnTo>
                                  <a:pt x="1181100" y="7937"/>
                                </a:lnTo>
                                <a:lnTo>
                                  <a:pt x="1181100" y="1587"/>
                                </a:lnTo>
                                <a:lnTo>
                                  <a:pt x="1182687" y="0"/>
                                </a:lnTo>
                                <a:lnTo>
                                  <a:pt x="1189037" y="0"/>
                                </a:lnTo>
                                <a:lnTo>
                                  <a:pt x="1190625" y="1587"/>
                                </a:lnTo>
                                <a:lnTo>
                                  <a:pt x="1190625" y="7937"/>
                                </a:lnTo>
                                <a:lnTo>
                                  <a:pt x="1189037" y="9525"/>
                                </a:lnTo>
                                <a:close/>
                              </a:path>
                              <a:path w="2867025" h="9525">
                                <a:moveTo>
                                  <a:pt x="1169987" y="9525"/>
                                </a:moveTo>
                                <a:lnTo>
                                  <a:pt x="1163637" y="9525"/>
                                </a:lnTo>
                                <a:lnTo>
                                  <a:pt x="1162050" y="7937"/>
                                </a:lnTo>
                                <a:lnTo>
                                  <a:pt x="1162050" y="1587"/>
                                </a:lnTo>
                                <a:lnTo>
                                  <a:pt x="1163637" y="0"/>
                                </a:lnTo>
                                <a:lnTo>
                                  <a:pt x="1169987" y="0"/>
                                </a:lnTo>
                                <a:lnTo>
                                  <a:pt x="1171575" y="1587"/>
                                </a:lnTo>
                                <a:lnTo>
                                  <a:pt x="1171575" y="7937"/>
                                </a:lnTo>
                                <a:lnTo>
                                  <a:pt x="1169987" y="9525"/>
                                </a:lnTo>
                                <a:close/>
                              </a:path>
                              <a:path w="2867025" h="9525">
                                <a:moveTo>
                                  <a:pt x="1150937" y="9525"/>
                                </a:moveTo>
                                <a:lnTo>
                                  <a:pt x="1144587" y="9525"/>
                                </a:lnTo>
                                <a:lnTo>
                                  <a:pt x="1143000" y="7937"/>
                                </a:lnTo>
                                <a:lnTo>
                                  <a:pt x="1143000" y="1587"/>
                                </a:lnTo>
                                <a:lnTo>
                                  <a:pt x="1144587" y="0"/>
                                </a:lnTo>
                                <a:lnTo>
                                  <a:pt x="1150937" y="0"/>
                                </a:lnTo>
                                <a:lnTo>
                                  <a:pt x="1152525" y="1587"/>
                                </a:lnTo>
                                <a:lnTo>
                                  <a:pt x="1152525" y="7937"/>
                                </a:lnTo>
                                <a:lnTo>
                                  <a:pt x="1150937" y="9525"/>
                                </a:lnTo>
                                <a:close/>
                              </a:path>
                              <a:path w="2867025" h="9525">
                                <a:moveTo>
                                  <a:pt x="1131887" y="9525"/>
                                </a:moveTo>
                                <a:lnTo>
                                  <a:pt x="1125537" y="9525"/>
                                </a:lnTo>
                                <a:lnTo>
                                  <a:pt x="1123950" y="7937"/>
                                </a:lnTo>
                                <a:lnTo>
                                  <a:pt x="1123950" y="1587"/>
                                </a:lnTo>
                                <a:lnTo>
                                  <a:pt x="1125537" y="0"/>
                                </a:lnTo>
                                <a:lnTo>
                                  <a:pt x="1131887" y="0"/>
                                </a:lnTo>
                                <a:lnTo>
                                  <a:pt x="1133475" y="1587"/>
                                </a:lnTo>
                                <a:lnTo>
                                  <a:pt x="1133475" y="7937"/>
                                </a:lnTo>
                                <a:lnTo>
                                  <a:pt x="1131887" y="9525"/>
                                </a:lnTo>
                                <a:close/>
                              </a:path>
                              <a:path w="2867025" h="9525">
                                <a:moveTo>
                                  <a:pt x="1112837" y="9525"/>
                                </a:moveTo>
                                <a:lnTo>
                                  <a:pt x="1106487" y="9525"/>
                                </a:lnTo>
                                <a:lnTo>
                                  <a:pt x="1104900" y="7937"/>
                                </a:lnTo>
                                <a:lnTo>
                                  <a:pt x="1104900" y="1587"/>
                                </a:lnTo>
                                <a:lnTo>
                                  <a:pt x="1106487" y="0"/>
                                </a:lnTo>
                                <a:lnTo>
                                  <a:pt x="1112837" y="0"/>
                                </a:lnTo>
                                <a:lnTo>
                                  <a:pt x="1114425" y="1587"/>
                                </a:lnTo>
                                <a:lnTo>
                                  <a:pt x="1114425" y="7937"/>
                                </a:lnTo>
                                <a:lnTo>
                                  <a:pt x="1112837" y="9525"/>
                                </a:lnTo>
                                <a:close/>
                              </a:path>
                              <a:path w="2867025" h="9525">
                                <a:moveTo>
                                  <a:pt x="1093787" y="9525"/>
                                </a:moveTo>
                                <a:lnTo>
                                  <a:pt x="1087437" y="9525"/>
                                </a:lnTo>
                                <a:lnTo>
                                  <a:pt x="1085850" y="7937"/>
                                </a:lnTo>
                                <a:lnTo>
                                  <a:pt x="1085850" y="1587"/>
                                </a:lnTo>
                                <a:lnTo>
                                  <a:pt x="1087437" y="0"/>
                                </a:lnTo>
                                <a:lnTo>
                                  <a:pt x="1093787" y="0"/>
                                </a:lnTo>
                                <a:lnTo>
                                  <a:pt x="1095375" y="1587"/>
                                </a:lnTo>
                                <a:lnTo>
                                  <a:pt x="1095375" y="7937"/>
                                </a:lnTo>
                                <a:lnTo>
                                  <a:pt x="1093787" y="9525"/>
                                </a:lnTo>
                                <a:close/>
                              </a:path>
                              <a:path w="2867025" h="9525">
                                <a:moveTo>
                                  <a:pt x="1074737" y="9525"/>
                                </a:moveTo>
                                <a:lnTo>
                                  <a:pt x="1068387" y="9525"/>
                                </a:lnTo>
                                <a:lnTo>
                                  <a:pt x="1066800" y="7937"/>
                                </a:lnTo>
                                <a:lnTo>
                                  <a:pt x="1066800" y="1587"/>
                                </a:lnTo>
                                <a:lnTo>
                                  <a:pt x="1068387" y="0"/>
                                </a:lnTo>
                                <a:lnTo>
                                  <a:pt x="1074737" y="0"/>
                                </a:lnTo>
                                <a:lnTo>
                                  <a:pt x="1076325" y="1587"/>
                                </a:lnTo>
                                <a:lnTo>
                                  <a:pt x="1076325" y="7937"/>
                                </a:lnTo>
                                <a:lnTo>
                                  <a:pt x="1074737" y="9525"/>
                                </a:lnTo>
                                <a:close/>
                              </a:path>
                              <a:path w="2867025" h="9525">
                                <a:moveTo>
                                  <a:pt x="1055687" y="9525"/>
                                </a:moveTo>
                                <a:lnTo>
                                  <a:pt x="1049337" y="9525"/>
                                </a:lnTo>
                                <a:lnTo>
                                  <a:pt x="1047750" y="7937"/>
                                </a:lnTo>
                                <a:lnTo>
                                  <a:pt x="1047750" y="1587"/>
                                </a:lnTo>
                                <a:lnTo>
                                  <a:pt x="1049337" y="0"/>
                                </a:lnTo>
                                <a:lnTo>
                                  <a:pt x="1055687" y="0"/>
                                </a:lnTo>
                                <a:lnTo>
                                  <a:pt x="1057275" y="1587"/>
                                </a:lnTo>
                                <a:lnTo>
                                  <a:pt x="1057275" y="7937"/>
                                </a:lnTo>
                                <a:lnTo>
                                  <a:pt x="1055687" y="9525"/>
                                </a:lnTo>
                                <a:close/>
                              </a:path>
                              <a:path w="2867025" h="9525">
                                <a:moveTo>
                                  <a:pt x="1036637" y="9525"/>
                                </a:moveTo>
                                <a:lnTo>
                                  <a:pt x="1030287" y="9525"/>
                                </a:lnTo>
                                <a:lnTo>
                                  <a:pt x="1028700" y="7937"/>
                                </a:lnTo>
                                <a:lnTo>
                                  <a:pt x="1028700" y="1587"/>
                                </a:lnTo>
                                <a:lnTo>
                                  <a:pt x="1030287" y="0"/>
                                </a:lnTo>
                                <a:lnTo>
                                  <a:pt x="1036637" y="0"/>
                                </a:lnTo>
                                <a:lnTo>
                                  <a:pt x="1038225" y="1587"/>
                                </a:lnTo>
                                <a:lnTo>
                                  <a:pt x="1038225" y="7937"/>
                                </a:lnTo>
                                <a:lnTo>
                                  <a:pt x="1036637" y="9525"/>
                                </a:lnTo>
                                <a:close/>
                              </a:path>
                              <a:path w="2867025" h="9525">
                                <a:moveTo>
                                  <a:pt x="1017587" y="9525"/>
                                </a:moveTo>
                                <a:lnTo>
                                  <a:pt x="1011237" y="9525"/>
                                </a:lnTo>
                                <a:lnTo>
                                  <a:pt x="1009650" y="7937"/>
                                </a:lnTo>
                                <a:lnTo>
                                  <a:pt x="1009650" y="1587"/>
                                </a:lnTo>
                                <a:lnTo>
                                  <a:pt x="1011237" y="0"/>
                                </a:lnTo>
                                <a:lnTo>
                                  <a:pt x="1017587" y="0"/>
                                </a:lnTo>
                                <a:lnTo>
                                  <a:pt x="1019175" y="1587"/>
                                </a:lnTo>
                                <a:lnTo>
                                  <a:pt x="1019175" y="7937"/>
                                </a:lnTo>
                                <a:lnTo>
                                  <a:pt x="1017587" y="9525"/>
                                </a:lnTo>
                                <a:close/>
                              </a:path>
                              <a:path w="2867025" h="9525">
                                <a:moveTo>
                                  <a:pt x="998537" y="9525"/>
                                </a:moveTo>
                                <a:lnTo>
                                  <a:pt x="992187" y="9525"/>
                                </a:lnTo>
                                <a:lnTo>
                                  <a:pt x="990600" y="7937"/>
                                </a:lnTo>
                                <a:lnTo>
                                  <a:pt x="990600" y="1587"/>
                                </a:lnTo>
                                <a:lnTo>
                                  <a:pt x="992187" y="0"/>
                                </a:lnTo>
                                <a:lnTo>
                                  <a:pt x="998537" y="0"/>
                                </a:lnTo>
                                <a:lnTo>
                                  <a:pt x="1000125" y="1587"/>
                                </a:lnTo>
                                <a:lnTo>
                                  <a:pt x="1000125" y="7937"/>
                                </a:lnTo>
                                <a:lnTo>
                                  <a:pt x="998537" y="9525"/>
                                </a:lnTo>
                                <a:close/>
                              </a:path>
                              <a:path w="2867025" h="9525">
                                <a:moveTo>
                                  <a:pt x="979487" y="9525"/>
                                </a:moveTo>
                                <a:lnTo>
                                  <a:pt x="973137" y="9525"/>
                                </a:lnTo>
                                <a:lnTo>
                                  <a:pt x="971550" y="7937"/>
                                </a:lnTo>
                                <a:lnTo>
                                  <a:pt x="971550" y="1587"/>
                                </a:lnTo>
                                <a:lnTo>
                                  <a:pt x="973137" y="0"/>
                                </a:lnTo>
                                <a:lnTo>
                                  <a:pt x="979487" y="0"/>
                                </a:lnTo>
                                <a:lnTo>
                                  <a:pt x="981075" y="1587"/>
                                </a:lnTo>
                                <a:lnTo>
                                  <a:pt x="981075" y="7937"/>
                                </a:lnTo>
                                <a:lnTo>
                                  <a:pt x="979487" y="9525"/>
                                </a:lnTo>
                                <a:close/>
                              </a:path>
                              <a:path w="2867025" h="9525">
                                <a:moveTo>
                                  <a:pt x="960437" y="9525"/>
                                </a:moveTo>
                                <a:lnTo>
                                  <a:pt x="954087" y="9525"/>
                                </a:lnTo>
                                <a:lnTo>
                                  <a:pt x="952500" y="7937"/>
                                </a:lnTo>
                                <a:lnTo>
                                  <a:pt x="952500" y="1587"/>
                                </a:lnTo>
                                <a:lnTo>
                                  <a:pt x="954087" y="0"/>
                                </a:lnTo>
                                <a:lnTo>
                                  <a:pt x="960437" y="0"/>
                                </a:lnTo>
                                <a:lnTo>
                                  <a:pt x="962025" y="1587"/>
                                </a:lnTo>
                                <a:lnTo>
                                  <a:pt x="962025" y="7937"/>
                                </a:lnTo>
                                <a:lnTo>
                                  <a:pt x="960437" y="9525"/>
                                </a:lnTo>
                                <a:close/>
                              </a:path>
                              <a:path w="2867025" h="9525">
                                <a:moveTo>
                                  <a:pt x="941387" y="9525"/>
                                </a:moveTo>
                                <a:lnTo>
                                  <a:pt x="935037" y="9525"/>
                                </a:lnTo>
                                <a:lnTo>
                                  <a:pt x="933450" y="7937"/>
                                </a:lnTo>
                                <a:lnTo>
                                  <a:pt x="933450" y="1587"/>
                                </a:lnTo>
                                <a:lnTo>
                                  <a:pt x="935037" y="0"/>
                                </a:lnTo>
                                <a:lnTo>
                                  <a:pt x="941387" y="0"/>
                                </a:lnTo>
                                <a:lnTo>
                                  <a:pt x="942975" y="1587"/>
                                </a:lnTo>
                                <a:lnTo>
                                  <a:pt x="942975" y="7937"/>
                                </a:lnTo>
                                <a:lnTo>
                                  <a:pt x="941387" y="9525"/>
                                </a:lnTo>
                                <a:close/>
                              </a:path>
                              <a:path w="2867025" h="9525">
                                <a:moveTo>
                                  <a:pt x="922337" y="9525"/>
                                </a:moveTo>
                                <a:lnTo>
                                  <a:pt x="915987" y="9525"/>
                                </a:lnTo>
                                <a:lnTo>
                                  <a:pt x="914400" y="7937"/>
                                </a:lnTo>
                                <a:lnTo>
                                  <a:pt x="914400" y="1587"/>
                                </a:lnTo>
                                <a:lnTo>
                                  <a:pt x="915987" y="0"/>
                                </a:lnTo>
                                <a:lnTo>
                                  <a:pt x="922337" y="0"/>
                                </a:lnTo>
                                <a:lnTo>
                                  <a:pt x="923925" y="1587"/>
                                </a:lnTo>
                                <a:lnTo>
                                  <a:pt x="923925" y="7937"/>
                                </a:lnTo>
                                <a:lnTo>
                                  <a:pt x="922337" y="9525"/>
                                </a:lnTo>
                                <a:close/>
                              </a:path>
                              <a:path w="2867025" h="9525">
                                <a:moveTo>
                                  <a:pt x="903287" y="9525"/>
                                </a:moveTo>
                                <a:lnTo>
                                  <a:pt x="896937" y="9525"/>
                                </a:lnTo>
                                <a:lnTo>
                                  <a:pt x="895350" y="7937"/>
                                </a:lnTo>
                                <a:lnTo>
                                  <a:pt x="895350" y="1587"/>
                                </a:lnTo>
                                <a:lnTo>
                                  <a:pt x="896937" y="0"/>
                                </a:lnTo>
                                <a:lnTo>
                                  <a:pt x="903287" y="0"/>
                                </a:lnTo>
                                <a:lnTo>
                                  <a:pt x="904875" y="1587"/>
                                </a:lnTo>
                                <a:lnTo>
                                  <a:pt x="904875" y="7937"/>
                                </a:lnTo>
                                <a:lnTo>
                                  <a:pt x="903287" y="9525"/>
                                </a:lnTo>
                                <a:close/>
                              </a:path>
                              <a:path w="2867025" h="9525">
                                <a:moveTo>
                                  <a:pt x="884237" y="9525"/>
                                </a:moveTo>
                                <a:lnTo>
                                  <a:pt x="877887" y="9525"/>
                                </a:lnTo>
                                <a:lnTo>
                                  <a:pt x="876300" y="7937"/>
                                </a:lnTo>
                                <a:lnTo>
                                  <a:pt x="876300" y="1587"/>
                                </a:lnTo>
                                <a:lnTo>
                                  <a:pt x="877887" y="0"/>
                                </a:lnTo>
                                <a:lnTo>
                                  <a:pt x="884237" y="0"/>
                                </a:lnTo>
                                <a:lnTo>
                                  <a:pt x="885825" y="1587"/>
                                </a:lnTo>
                                <a:lnTo>
                                  <a:pt x="885825" y="7937"/>
                                </a:lnTo>
                                <a:lnTo>
                                  <a:pt x="884237" y="9525"/>
                                </a:lnTo>
                                <a:close/>
                              </a:path>
                              <a:path w="2867025" h="9525">
                                <a:moveTo>
                                  <a:pt x="865187" y="9525"/>
                                </a:moveTo>
                                <a:lnTo>
                                  <a:pt x="858837" y="9525"/>
                                </a:lnTo>
                                <a:lnTo>
                                  <a:pt x="857250" y="7937"/>
                                </a:lnTo>
                                <a:lnTo>
                                  <a:pt x="857250" y="1587"/>
                                </a:lnTo>
                                <a:lnTo>
                                  <a:pt x="858837" y="0"/>
                                </a:lnTo>
                                <a:lnTo>
                                  <a:pt x="865187" y="0"/>
                                </a:lnTo>
                                <a:lnTo>
                                  <a:pt x="866775" y="1587"/>
                                </a:lnTo>
                                <a:lnTo>
                                  <a:pt x="866775" y="7937"/>
                                </a:lnTo>
                                <a:lnTo>
                                  <a:pt x="865187" y="9525"/>
                                </a:lnTo>
                                <a:close/>
                              </a:path>
                              <a:path w="2867025" h="9525">
                                <a:moveTo>
                                  <a:pt x="846137" y="9525"/>
                                </a:moveTo>
                                <a:lnTo>
                                  <a:pt x="839787" y="9525"/>
                                </a:lnTo>
                                <a:lnTo>
                                  <a:pt x="838200" y="7937"/>
                                </a:lnTo>
                                <a:lnTo>
                                  <a:pt x="838200" y="1587"/>
                                </a:lnTo>
                                <a:lnTo>
                                  <a:pt x="839787" y="0"/>
                                </a:lnTo>
                                <a:lnTo>
                                  <a:pt x="846137" y="0"/>
                                </a:lnTo>
                                <a:lnTo>
                                  <a:pt x="847725" y="1587"/>
                                </a:lnTo>
                                <a:lnTo>
                                  <a:pt x="847725" y="7937"/>
                                </a:lnTo>
                                <a:lnTo>
                                  <a:pt x="846137" y="9525"/>
                                </a:lnTo>
                                <a:close/>
                              </a:path>
                              <a:path w="2867025" h="9525">
                                <a:moveTo>
                                  <a:pt x="827087" y="9525"/>
                                </a:moveTo>
                                <a:lnTo>
                                  <a:pt x="820737" y="9525"/>
                                </a:lnTo>
                                <a:lnTo>
                                  <a:pt x="819150" y="7937"/>
                                </a:lnTo>
                                <a:lnTo>
                                  <a:pt x="819150" y="1587"/>
                                </a:lnTo>
                                <a:lnTo>
                                  <a:pt x="820737" y="0"/>
                                </a:lnTo>
                                <a:lnTo>
                                  <a:pt x="827087" y="0"/>
                                </a:lnTo>
                                <a:lnTo>
                                  <a:pt x="828675" y="1587"/>
                                </a:lnTo>
                                <a:lnTo>
                                  <a:pt x="828675" y="7937"/>
                                </a:lnTo>
                                <a:lnTo>
                                  <a:pt x="827087" y="9525"/>
                                </a:lnTo>
                                <a:close/>
                              </a:path>
                              <a:path w="2867025" h="9525">
                                <a:moveTo>
                                  <a:pt x="808037" y="9525"/>
                                </a:moveTo>
                                <a:lnTo>
                                  <a:pt x="801687" y="9525"/>
                                </a:lnTo>
                                <a:lnTo>
                                  <a:pt x="800100" y="7937"/>
                                </a:lnTo>
                                <a:lnTo>
                                  <a:pt x="800100" y="1587"/>
                                </a:lnTo>
                                <a:lnTo>
                                  <a:pt x="801687" y="0"/>
                                </a:lnTo>
                                <a:lnTo>
                                  <a:pt x="808037" y="0"/>
                                </a:lnTo>
                                <a:lnTo>
                                  <a:pt x="809625" y="1587"/>
                                </a:lnTo>
                                <a:lnTo>
                                  <a:pt x="809625" y="7937"/>
                                </a:lnTo>
                                <a:lnTo>
                                  <a:pt x="808037" y="9525"/>
                                </a:lnTo>
                                <a:close/>
                              </a:path>
                              <a:path w="2867025" h="9525">
                                <a:moveTo>
                                  <a:pt x="788987" y="9525"/>
                                </a:moveTo>
                                <a:lnTo>
                                  <a:pt x="782637" y="9525"/>
                                </a:lnTo>
                                <a:lnTo>
                                  <a:pt x="781050" y="7937"/>
                                </a:lnTo>
                                <a:lnTo>
                                  <a:pt x="781050" y="1587"/>
                                </a:lnTo>
                                <a:lnTo>
                                  <a:pt x="782637" y="0"/>
                                </a:lnTo>
                                <a:lnTo>
                                  <a:pt x="788987" y="0"/>
                                </a:lnTo>
                                <a:lnTo>
                                  <a:pt x="790575" y="1587"/>
                                </a:lnTo>
                                <a:lnTo>
                                  <a:pt x="790575" y="7937"/>
                                </a:lnTo>
                                <a:lnTo>
                                  <a:pt x="788987" y="9525"/>
                                </a:lnTo>
                                <a:close/>
                              </a:path>
                              <a:path w="2867025" h="9525">
                                <a:moveTo>
                                  <a:pt x="769937" y="9525"/>
                                </a:moveTo>
                                <a:lnTo>
                                  <a:pt x="763587" y="9525"/>
                                </a:lnTo>
                                <a:lnTo>
                                  <a:pt x="761999" y="7937"/>
                                </a:lnTo>
                                <a:lnTo>
                                  <a:pt x="761999" y="1587"/>
                                </a:lnTo>
                                <a:lnTo>
                                  <a:pt x="763587" y="0"/>
                                </a:lnTo>
                                <a:lnTo>
                                  <a:pt x="769937" y="0"/>
                                </a:lnTo>
                                <a:lnTo>
                                  <a:pt x="771524" y="1587"/>
                                </a:lnTo>
                                <a:lnTo>
                                  <a:pt x="771524" y="7937"/>
                                </a:lnTo>
                                <a:lnTo>
                                  <a:pt x="769937" y="9525"/>
                                </a:lnTo>
                                <a:close/>
                              </a:path>
                              <a:path w="2867025" h="9525">
                                <a:moveTo>
                                  <a:pt x="750887" y="9525"/>
                                </a:moveTo>
                                <a:lnTo>
                                  <a:pt x="744537" y="9525"/>
                                </a:lnTo>
                                <a:lnTo>
                                  <a:pt x="742950" y="7937"/>
                                </a:lnTo>
                                <a:lnTo>
                                  <a:pt x="742950" y="1587"/>
                                </a:lnTo>
                                <a:lnTo>
                                  <a:pt x="744537" y="0"/>
                                </a:lnTo>
                                <a:lnTo>
                                  <a:pt x="750887" y="0"/>
                                </a:lnTo>
                                <a:lnTo>
                                  <a:pt x="752475" y="1587"/>
                                </a:lnTo>
                                <a:lnTo>
                                  <a:pt x="752475" y="7937"/>
                                </a:lnTo>
                                <a:lnTo>
                                  <a:pt x="750887" y="9525"/>
                                </a:lnTo>
                                <a:close/>
                              </a:path>
                              <a:path w="2867025" h="9525">
                                <a:moveTo>
                                  <a:pt x="731837" y="9525"/>
                                </a:moveTo>
                                <a:lnTo>
                                  <a:pt x="725487" y="9525"/>
                                </a:lnTo>
                                <a:lnTo>
                                  <a:pt x="723900" y="7937"/>
                                </a:lnTo>
                                <a:lnTo>
                                  <a:pt x="723900" y="1587"/>
                                </a:lnTo>
                                <a:lnTo>
                                  <a:pt x="725487" y="0"/>
                                </a:lnTo>
                                <a:lnTo>
                                  <a:pt x="731837" y="0"/>
                                </a:lnTo>
                                <a:lnTo>
                                  <a:pt x="733425" y="1587"/>
                                </a:lnTo>
                                <a:lnTo>
                                  <a:pt x="733425" y="7937"/>
                                </a:lnTo>
                                <a:lnTo>
                                  <a:pt x="731837" y="9525"/>
                                </a:lnTo>
                                <a:close/>
                              </a:path>
                              <a:path w="2867025" h="9525">
                                <a:moveTo>
                                  <a:pt x="712787" y="9525"/>
                                </a:moveTo>
                                <a:lnTo>
                                  <a:pt x="706437" y="9525"/>
                                </a:lnTo>
                                <a:lnTo>
                                  <a:pt x="704850" y="7937"/>
                                </a:lnTo>
                                <a:lnTo>
                                  <a:pt x="704850" y="1587"/>
                                </a:lnTo>
                                <a:lnTo>
                                  <a:pt x="706437" y="0"/>
                                </a:lnTo>
                                <a:lnTo>
                                  <a:pt x="712787" y="0"/>
                                </a:lnTo>
                                <a:lnTo>
                                  <a:pt x="714375" y="1587"/>
                                </a:lnTo>
                                <a:lnTo>
                                  <a:pt x="714375" y="7937"/>
                                </a:lnTo>
                                <a:lnTo>
                                  <a:pt x="712787" y="9525"/>
                                </a:lnTo>
                                <a:close/>
                              </a:path>
                              <a:path w="2867025" h="9525">
                                <a:moveTo>
                                  <a:pt x="693737" y="9525"/>
                                </a:moveTo>
                                <a:lnTo>
                                  <a:pt x="687387" y="9525"/>
                                </a:lnTo>
                                <a:lnTo>
                                  <a:pt x="685799" y="7937"/>
                                </a:lnTo>
                                <a:lnTo>
                                  <a:pt x="685799" y="1587"/>
                                </a:lnTo>
                                <a:lnTo>
                                  <a:pt x="687387" y="0"/>
                                </a:lnTo>
                                <a:lnTo>
                                  <a:pt x="693737" y="0"/>
                                </a:lnTo>
                                <a:lnTo>
                                  <a:pt x="695324" y="1587"/>
                                </a:lnTo>
                                <a:lnTo>
                                  <a:pt x="695324" y="7937"/>
                                </a:lnTo>
                                <a:lnTo>
                                  <a:pt x="693737" y="9525"/>
                                </a:lnTo>
                                <a:close/>
                              </a:path>
                              <a:path w="2867025" h="9525">
                                <a:moveTo>
                                  <a:pt x="674687" y="9525"/>
                                </a:moveTo>
                                <a:lnTo>
                                  <a:pt x="668337" y="9525"/>
                                </a:lnTo>
                                <a:lnTo>
                                  <a:pt x="666750" y="7937"/>
                                </a:lnTo>
                                <a:lnTo>
                                  <a:pt x="666750" y="1587"/>
                                </a:lnTo>
                                <a:lnTo>
                                  <a:pt x="668337" y="0"/>
                                </a:lnTo>
                                <a:lnTo>
                                  <a:pt x="674687" y="0"/>
                                </a:lnTo>
                                <a:lnTo>
                                  <a:pt x="676275" y="1587"/>
                                </a:lnTo>
                                <a:lnTo>
                                  <a:pt x="676275" y="7937"/>
                                </a:lnTo>
                                <a:lnTo>
                                  <a:pt x="674687" y="9525"/>
                                </a:lnTo>
                                <a:close/>
                              </a:path>
                              <a:path w="2867025" h="9525">
                                <a:moveTo>
                                  <a:pt x="655637" y="9525"/>
                                </a:moveTo>
                                <a:lnTo>
                                  <a:pt x="649287" y="9525"/>
                                </a:lnTo>
                                <a:lnTo>
                                  <a:pt x="647700" y="7937"/>
                                </a:lnTo>
                                <a:lnTo>
                                  <a:pt x="647700" y="1587"/>
                                </a:lnTo>
                                <a:lnTo>
                                  <a:pt x="649287" y="0"/>
                                </a:lnTo>
                                <a:lnTo>
                                  <a:pt x="655637" y="0"/>
                                </a:lnTo>
                                <a:lnTo>
                                  <a:pt x="657225" y="1587"/>
                                </a:lnTo>
                                <a:lnTo>
                                  <a:pt x="657225" y="7937"/>
                                </a:lnTo>
                                <a:lnTo>
                                  <a:pt x="655637" y="9525"/>
                                </a:lnTo>
                                <a:close/>
                              </a:path>
                              <a:path w="2867025" h="9525">
                                <a:moveTo>
                                  <a:pt x="636587" y="9525"/>
                                </a:moveTo>
                                <a:lnTo>
                                  <a:pt x="630237" y="9525"/>
                                </a:lnTo>
                                <a:lnTo>
                                  <a:pt x="628650" y="7937"/>
                                </a:lnTo>
                                <a:lnTo>
                                  <a:pt x="628650" y="1587"/>
                                </a:lnTo>
                                <a:lnTo>
                                  <a:pt x="630237" y="0"/>
                                </a:lnTo>
                                <a:lnTo>
                                  <a:pt x="636587" y="0"/>
                                </a:lnTo>
                                <a:lnTo>
                                  <a:pt x="638175" y="1587"/>
                                </a:lnTo>
                                <a:lnTo>
                                  <a:pt x="638175" y="7937"/>
                                </a:lnTo>
                                <a:lnTo>
                                  <a:pt x="636587" y="9525"/>
                                </a:lnTo>
                                <a:close/>
                              </a:path>
                              <a:path w="2867025" h="9525">
                                <a:moveTo>
                                  <a:pt x="617537" y="9525"/>
                                </a:moveTo>
                                <a:lnTo>
                                  <a:pt x="611187" y="9525"/>
                                </a:lnTo>
                                <a:lnTo>
                                  <a:pt x="609599" y="7937"/>
                                </a:lnTo>
                                <a:lnTo>
                                  <a:pt x="609599" y="1587"/>
                                </a:lnTo>
                                <a:lnTo>
                                  <a:pt x="611187" y="0"/>
                                </a:lnTo>
                                <a:lnTo>
                                  <a:pt x="617537" y="0"/>
                                </a:lnTo>
                                <a:lnTo>
                                  <a:pt x="619124" y="1587"/>
                                </a:lnTo>
                                <a:lnTo>
                                  <a:pt x="619124" y="7937"/>
                                </a:lnTo>
                                <a:lnTo>
                                  <a:pt x="617537" y="9525"/>
                                </a:lnTo>
                                <a:close/>
                              </a:path>
                              <a:path w="2867025" h="9525">
                                <a:moveTo>
                                  <a:pt x="598487" y="9525"/>
                                </a:moveTo>
                                <a:lnTo>
                                  <a:pt x="592137" y="9525"/>
                                </a:lnTo>
                                <a:lnTo>
                                  <a:pt x="590550" y="7937"/>
                                </a:lnTo>
                                <a:lnTo>
                                  <a:pt x="590550" y="1587"/>
                                </a:lnTo>
                                <a:lnTo>
                                  <a:pt x="592137" y="0"/>
                                </a:lnTo>
                                <a:lnTo>
                                  <a:pt x="598487" y="0"/>
                                </a:lnTo>
                                <a:lnTo>
                                  <a:pt x="600075" y="1587"/>
                                </a:lnTo>
                                <a:lnTo>
                                  <a:pt x="600075" y="7937"/>
                                </a:lnTo>
                                <a:lnTo>
                                  <a:pt x="598487" y="9525"/>
                                </a:lnTo>
                                <a:close/>
                              </a:path>
                              <a:path w="2867025" h="9525">
                                <a:moveTo>
                                  <a:pt x="579437" y="9525"/>
                                </a:moveTo>
                                <a:lnTo>
                                  <a:pt x="573087" y="9525"/>
                                </a:lnTo>
                                <a:lnTo>
                                  <a:pt x="571500" y="7937"/>
                                </a:lnTo>
                                <a:lnTo>
                                  <a:pt x="571500" y="1587"/>
                                </a:lnTo>
                                <a:lnTo>
                                  <a:pt x="573087" y="0"/>
                                </a:lnTo>
                                <a:lnTo>
                                  <a:pt x="579437" y="0"/>
                                </a:lnTo>
                                <a:lnTo>
                                  <a:pt x="581025" y="1587"/>
                                </a:lnTo>
                                <a:lnTo>
                                  <a:pt x="581025" y="7937"/>
                                </a:lnTo>
                                <a:lnTo>
                                  <a:pt x="579437" y="9525"/>
                                </a:lnTo>
                                <a:close/>
                              </a:path>
                              <a:path w="2867025" h="9525">
                                <a:moveTo>
                                  <a:pt x="560387" y="9525"/>
                                </a:moveTo>
                                <a:lnTo>
                                  <a:pt x="554037" y="9525"/>
                                </a:lnTo>
                                <a:lnTo>
                                  <a:pt x="552450" y="7937"/>
                                </a:lnTo>
                                <a:lnTo>
                                  <a:pt x="552450" y="1587"/>
                                </a:lnTo>
                                <a:lnTo>
                                  <a:pt x="554037" y="0"/>
                                </a:lnTo>
                                <a:lnTo>
                                  <a:pt x="560387" y="0"/>
                                </a:lnTo>
                                <a:lnTo>
                                  <a:pt x="561975" y="1587"/>
                                </a:lnTo>
                                <a:lnTo>
                                  <a:pt x="561975" y="7937"/>
                                </a:lnTo>
                                <a:lnTo>
                                  <a:pt x="560387" y="9525"/>
                                </a:lnTo>
                                <a:close/>
                              </a:path>
                              <a:path w="2867025" h="9525">
                                <a:moveTo>
                                  <a:pt x="541337" y="9525"/>
                                </a:moveTo>
                                <a:lnTo>
                                  <a:pt x="534987" y="9525"/>
                                </a:lnTo>
                                <a:lnTo>
                                  <a:pt x="533400" y="7937"/>
                                </a:lnTo>
                                <a:lnTo>
                                  <a:pt x="533400" y="1587"/>
                                </a:lnTo>
                                <a:lnTo>
                                  <a:pt x="534987" y="0"/>
                                </a:lnTo>
                                <a:lnTo>
                                  <a:pt x="541337" y="0"/>
                                </a:lnTo>
                                <a:lnTo>
                                  <a:pt x="542925" y="1587"/>
                                </a:lnTo>
                                <a:lnTo>
                                  <a:pt x="542925" y="7937"/>
                                </a:lnTo>
                                <a:lnTo>
                                  <a:pt x="541337" y="9525"/>
                                </a:lnTo>
                                <a:close/>
                              </a:path>
                              <a:path w="2867025" h="9525">
                                <a:moveTo>
                                  <a:pt x="522287" y="9525"/>
                                </a:moveTo>
                                <a:lnTo>
                                  <a:pt x="515937" y="9525"/>
                                </a:lnTo>
                                <a:lnTo>
                                  <a:pt x="514350" y="7937"/>
                                </a:lnTo>
                                <a:lnTo>
                                  <a:pt x="514350" y="1587"/>
                                </a:lnTo>
                                <a:lnTo>
                                  <a:pt x="515937" y="0"/>
                                </a:lnTo>
                                <a:lnTo>
                                  <a:pt x="522287" y="0"/>
                                </a:lnTo>
                                <a:lnTo>
                                  <a:pt x="523875" y="1587"/>
                                </a:lnTo>
                                <a:lnTo>
                                  <a:pt x="523875" y="7937"/>
                                </a:lnTo>
                                <a:lnTo>
                                  <a:pt x="522287" y="9525"/>
                                </a:lnTo>
                                <a:close/>
                              </a:path>
                              <a:path w="2867025" h="9525">
                                <a:moveTo>
                                  <a:pt x="503237" y="9525"/>
                                </a:moveTo>
                                <a:lnTo>
                                  <a:pt x="496887" y="9525"/>
                                </a:lnTo>
                                <a:lnTo>
                                  <a:pt x="495300" y="7937"/>
                                </a:lnTo>
                                <a:lnTo>
                                  <a:pt x="495300" y="1587"/>
                                </a:lnTo>
                                <a:lnTo>
                                  <a:pt x="496887" y="0"/>
                                </a:lnTo>
                                <a:lnTo>
                                  <a:pt x="503237" y="0"/>
                                </a:lnTo>
                                <a:lnTo>
                                  <a:pt x="504825" y="1587"/>
                                </a:lnTo>
                                <a:lnTo>
                                  <a:pt x="504825" y="7937"/>
                                </a:lnTo>
                                <a:lnTo>
                                  <a:pt x="503237" y="9525"/>
                                </a:lnTo>
                                <a:close/>
                              </a:path>
                              <a:path w="2867025" h="9525">
                                <a:moveTo>
                                  <a:pt x="484187" y="9525"/>
                                </a:moveTo>
                                <a:lnTo>
                                  <a:pt x="477837" y="9525"/>
                                </a:lnTo>
                                <a:lnTo>
                                  <a:pt x="476250" y="7937"/>
                                </a:lnTo>
                                <a:lnTo>
                                  <a:pt x="476250" y="1587"/>
                                </a:lnTo>
                                <a:lnTo>
                                  <a:pt x="477837" y="0"/>
                                </a:lnTo>
                                <a:lnTo>
                                  <a:pt x="484187" y="0"/>
                                </a:lnTo>
                                <a:lnTo>
                                  <a:pt x="485775" y="1587"/>
                                </a:lnTo>
                                <a:lnTo>
                                  <a:pt x="485775" y="7937"/>
                                </a:lnTo>
                                <a:lnTo>
                                  <a:pt x="484187" y="9525"/>
                                </a:lnTo>
                                <a:close/>
                              </a:path>
                              <a:path w="2867025" h="9525">
                                <a:moveTo>
                                  <a:pt x="465137" y="9525"/>
                                </a:moveTo>
                                <a:lnTo>
                                  <a:pt x="458787" y="9525"/>
                                </a:lnTo>
                                <a:lnTo>
                                  <a:pt x="457200" y="7937"/>
                                </a:lnTo>
                                <a:lnTo>
                                  <a:pt x="457200" y="1587"/>
                                </a:lnTo>
                                <a:lnTo>
                                  <a:pt x="458787" y="0"/>
                                </a:lnTo>
                                <a:lnTo>
                                  <a:pt x="465137" y="0"/>
                                </a:lnTo>
                                <a:lnTo>
                                  <a:pt x="466725" y="1587"/>
                                </a:lnTo>
                                <a:lnTo>
                                  <a:pt x="466725" y="7937"/>
                                </a:lnTo>
                                <a:lnTo>
                                  <a:pt x="465137" y="9525"/>
                                </a:lnTo>
                                <a:close/>
                              </a:path>
                              <a:path w="2867025" h="9525">
                                <a:moveTo>
                                  <a:pt x="446087" y="9525"/>
                                </a:moveTo>
                                <a:lnTo>
                                  <a:pt x="439737" y="9525"/>
                                </a:lnTo>
                                <a:lnTo>
                                  <a:pt x="438150" y="7937"/>
                                </a:lnTo>
                                <a:lnTo>
                                  <a:pt x="438150" y="1587"/>
                                </a:lnTo>
                                <a:lnTo>
                                  <a:pt x="439737" y="0"/>
                                </a:lnTo>
                                <a:lnTo>
                                  <a:pt x="446087" y="0"/>
                                </a:lnTo>
                                <a:lnTo>
                                  <a:pt x="447675" y="1587"/>
                                </a:lnTo>
                                <a:lnTo>
                                  <a:pt x="447675" y="7937"/>
                                </a:lnTo>
                                <a:lnTo>
                                  <a:pt x="446087" y="9525"/>
                                </a:lnTo>
                                <a:close/>
                              </a:path>
                              <a:path w="2867025" h="9525">
                                <a:moveTo>
                                  <a:pt x="427037" y="9525"/>
                                </a:moveTo>
                                <a:lnTo>
                                  <a:pt x="420687" y="9525"/>
                                </a:lnTo>
                                <a:lnTo>
                                  <a:pt x="419100" y="7937"/>
                                </a:lnTo>
                                <a:lnTo>
                                  <a:pt x="419100" y="1587"/>
                                </a:lnTo>
                                <a:lnTo>
                                  <a:pt x="420687" y="0"/>
                                </a:lnTo>
                                <a:lnTo>
                                  <a:pt x="427037" y="0"/>
                                </a:lnTo>
                                <a:lnTo>
                                  <a:pt x="428625" y="1587"/>
                                </a:lnTo>
                                <a:lnTo>
                                  <a:pt x="428625" y="7937"/>
                                </a:lnTo>
                                <a:lnTo>
                                  <a:pt x="427037" y="9525"/>
                                </a:lnTo>
                                <a:close/>
                              </a:path>
                              <a:path w="2867025" h="9525">
                                <a:moveTo>
                                  <a:pt x="407987" y="9525"/>
                                </a:moveTo>
                                <a:lnTo>
                                  <a:pt x="401637" y="9525"/>
                                </a:lnTo>
                                <a:lnTo>
                                  <a:pt x="400050" y="7937"/>
                                </a:lnTo>
                                <a:lnTo>
                                  <a:pt x="400050" y="1587"/>
                                </a:lnTo>
                                <a:lnTo>
                                  <a:pt x="401637" y="0"/>
                                </a:lnTo>
                                <a:lnTo>
                                  <a:pt x="407987" y="0"/>
                                </a:lnTo>
                                <a:lnTo>
                                  <a:pt x="409575" y="1587"/>
                                </a:lnTo>
                                <a:lnTo>
                                  <a:pt x="409575" y="7937"/>
                                </a:lnTo>
                                <a:lnTo>
                                  <a:pt x="407987" y="9525"/>
                                </a:lnTo>
                                <a:close/>
                              </a:path>
                              <a:path w="2867025" h="9525">
                                <a:moveTo>
                                  <a:pt x="388937" y="9525"/>
                                </a:moveTo>
                                <a:lnTo>
                                  <a:pt x="382587" y="9525"/>
                                </a:lnTo>
                                <a:lnTo>
                                  <a:pt x="381000" y="7937"/>
                                </a:lnTo>
                                <a:lnTo>
                                  <a:pt x="381000" y="1587"/>
                                </a:lnTo>
                                <a:lnTo>
                                  <a:pt x="382587" y="0"/>
                                </a:lnTo>
                                <a:lnTo>
                                  <a:pt x="388937" y="0"/>
                                </a:lnTo>
                                <a:lnTo>
                                  <a:pt x="390525" y="1587"/>
                                </a:lnTo>
                                <a:lnTo>
                                  <a:pt x="390525" y="7937"/>
                                </a:lnTo>
                                <a:lnTo>
                                  <a:pt x="388937" y="9525"/>
                                </a:lnTo>
                                <a:close/>
                              </a:path>
                              <a:path w="2867025" h="9525">
                                <a:moveTo>
                                  <a:pt x="369887" y="9525"/>
                                </a:moveTo>
                                <a:lnTo>
                                  <a:pt x="363537" y="9525"/>
                                </a:lnTo>
                                <a:lnTo>
                                  <a:pt x="361950" y="7937"/>
                                </a:lnTo>
                                <a:lnTo>
                                  <a:pt x="361950" y="1587"/>
                                </a:lnTo>
                                <a:lnTo>
                                  <a:pt x="363537" y="0"/>
                                </a:lnTo>
                                <a:lnTo>
                                  <a:pt x="369887" y="0"/>
                                </a:lnTo>
                                <a:lnTo>
                                  <a:pt x="371475" y="1587"/>
                                </a:lnTo>
                                <a:lnTo>
                                  <a:pt x="371475" y="7937"/>
                                </a:lnTo>
                                <a:lnTo>
                                  <a:pt x="369887" y="9525"/>
                                </a:lnTo>
                                <a:close/>
                              </a:path>
                              <a:path w="2867025" h="9525">
                                <a:moveTo>
                                  <a:pt x="350837" y="9525"/>
                                </a:moveTo>
                                <a:lnTo>
                                  <a:pt x="344487" y="9525"/>
                                </a:lnTo>
                                <a:lnTo>
                                  <a:pt x="342900" y="7937"/>
                                </a:lnTo>
                                <a:lnTo>
                                  <a:pt x="342900" y="1587"/>
                                </a:lnTo>
                                <a:lnTo>
                                  <a:pt x="344487" y="0"/>
                                </a:lnTo>
                                <a:lnTo>
                                  <a:pt x="350837" y="0"/>
                                </a:lnTo>
                                <a:lnTo>
                                  <a:pt x="352425" y="1587"/>
                                </a:lnTo>
                                <a:lnTo>
                                  <a:pt x="352425" y="7937"/>
                                </a:lnTo>
                                <a:lnTo>
                                  <a:pt x="350837" y="9525"/>
                                </a:lnTo>
                                <a:close/>
                              </a:path>
                              <a:path w="2867025" h="9525">
                                <a:moveTo>
                                  <a:pt x="331787" y="9525"/>
                                </a:moveTo>
                                <a:lnTo>
                                  <a:pt x="325437" y="9525"/>
                                </a:lnTo>
                                <a:lnTo>
                                  <a:pt x="323850" y="7937"/>
                                </a:lnTo>
                                <a:lnTo>
                                  <a:pt x="323850" y="1587"/>
                                </a:lnTo>
                                <a:lnTo>
                                  <a:pt x="325437" y="0"/>
                                </a:lnTo>
                                <a:lnTo>
                                  <a:pt x="331787" y="0"/>
                                </a:lnTo>
                                <a:lnTo>
                                  <a:pt x="333375" y="1587"/>
                                </a:lnTo>
                                <a:lnTo>
                                  <a:pt x="333375" y="7937"/>
                                </a:lnTo>
                                <a:lnTo>
                                  <a:pt x="331787" y="9525"/>
                                </a:lnTo>
                                <a:close/>
                              </a:path>
                              <a:path w="2867025" h="9525">
                                <a:moveTo>
                                  <a:pt x="312737" y="9525"/>
                                </a:moveTo>
                                <a:lnTo>
                                  <a:pt x="306387" y="9525"/>
                                </a:lnTo>
                                <a:lnTo>
                                  <a:pt x="304800" y="7937"/>
                                </a:lnTo>
                                <a:lnTo>
                                  <a:pt x="304800" y="1587"/>
                                </a:lnTo>
                                <a:lnTo>
                                  <a:pt x="306387" y="0"/>
                                </a:lnTo>
                                <a:lnTo>
                                  <a:pt x="312737" y="0"/>
                                </a:lnTo>
                                <a:lnTo>
                                  <a:pt x="314325" y="1587"/>
                                </a:lnTo>
                                <a:lnTo>
                                  <a:pt x="314325" y="7937"/>
                                </a:lnTo>
                                <a:lnTo>
                                  <a:pt x="312737" y="9525"/>
                                </a:lnTo>
                                <a:close/>
                              </a:path>
                              <a:path w="2867025" h="9525">
                                <a:moveTo>
                                  <a:pt x="293687" y="9525"/>
                                </a:moveTo>
                                <a:lnTo>
                                  <a:pt x="287337" y="9525"/>
                                </a:lnTo>
                                <a:lnTo>
                                  <a:pt x="285750" y="7937"/>
                                </a:lnTo>
                                <a:lnTo>
                                  <a:pt x="285750" y="1587"/>
                                </a:lnTo>
                                <a:lnTo>
                                  <a:pt x="287337" y="0"/>
                                </a:lnTo>
                                <a:lnTo>
                                  <a:pt x="293687" y="0"/>
                                </a:lnTo>
                                <a:lnTo>
                                  <a:pt x="295275" y="1587"/>
                                </a:lnTo>
                                <a:lnTo>
                                  <a:pt x="295275" y="7937"/>
                                </a:lnTo>
                                <a:lnTo>
                                  <a:pt x="293687" y="9525"/>
                                </a:lnTo>
                                <a:close/>
                              </a:path>
                              <a:path w="2867025" h="9525">
                                <a:moveTo>
                                  <a:pt x="274637" y="9525"/>
                                </a:moveTo>
                                <a:lnTo>
                                  <a:pt x="268287" y="9525"/>
                                </a:lnTo>
                                <a:lnTo>
                                  <a:pt x="266700" y="7937"/>
                                </a:lnTo>
                                <a:lnTo>
                                  <a:pt x="266700" y="1587"/>
                                </a:lnTo>
                                <a:lnTo>
                                  <a:pt x="268287" y="0"/>
                                </a:lnTo>
                                <a:lnTo>
                                  <a:pt x="274637" y="0"/>
                                </a:lnTo>
                                <a:lnTo>
                                  <a:pt x="276225" y="1587"/>
                                </a:lnTo>
                                <a:lnTo>
                                  <a:pt x="276225" y="7937"/>
                                </a:lnTo>
                                <a:lnTo>
                                  <a:pt x="274637" y="9525"/>
                                </a:lnTo>
                                <a:close/>
                              </a:path>
                              <a:path w="2867025" h="9525">
                                <a:moveTo>
                                  <a:pt x="255587" y="9525"/>
                                </a:moveTo>
                                <a:lnTo>
                                  <a:pt x="249237" y="9525"/>
                                </a:lnTo>
                                <a:lnTo>
                                  <a:pt x="247650" y="7937"/>
                                </a:lnTo>
                                <a:lnTo>
                                  <a:pt x="247650" y="1587"/>
                                </a:lnTo>
                                <a:lnTo>
                                  <a:pt x="249237" y="0"/>
                                </a:lnTo>
                                <a:lnTo>
                                  <a:pt x="255587" y="0"/>
                                </a:lnTo>
                                <a:lnTo>
                                  <a:pt x="257175" y="1587"/>
                                </a:lnTo>
                                <a:lnTo>
                                  <a:pt x="257175" y="7937"/>
                                </a:lnTo>
                                <a:lnTo>
                                  <a:pt x="255587" y="9525"/>
                                </a:lnTo>
                                <a:close/>
                              </a:path>
                              <a:path w="2867025" h="9525">
                                <a:moveTo>
                                  <a:pt x="236537" y="9525"/>
                                </a:moveTo>
                                <a:lnTo>
                                  <a:pt x="230187" y="9525"/>
                                </a:lnTo>
                                <a:lnTo>
                                  <a:pt x="228600" y="7937"/>
                                </a:lnTo>
                                <a:lnTo>
                                  <a:pt x="228600" y="1587"/>
                                </a:lnTo>
                                <a:lnTo>
                                  <a:pt x="230187" y="0"/>
                                </a:lnTo>
                                <a:lnTo>
                                  <a:pt x="236537" y="0"/>
                                </a:lnTo>
                                <a:lnTo>
                                  <a:pt x="238125" y="1587"/>
                                </a:lnTo>
                                <a:lnTo>
                                  <a:pt x="238125" y="7937"/>
                                </a:lnTo>
                                <a:lnTo>
                                  <a:pt x="236537" y="9525"/>
                                </a:lnTo>
                                <a:close/>
                              </a:path>
                              <a:path w="2867025" h="9525">
                                <a:moveTo>
                                  <a:pt x="217487" y="9525"/>
                                </a:moveTo>
                                <a:lnTo>
                                  <a:pt x="211137" y="9525"/>
                                </a:lnTo>
                                <a:lnTo>
                                  <a:pt x="209550" y="7937"/>
                                </a:lnTo>
                                <a:lnTo>
                                  <a:pt x="209550" y="1587"/>
                                </a:lnTo>
                                <a:lnTo>
                                  <a:pt x="211137" y="0"/>
                                </a:lnTo>
                                <a:lnTo>
                                  <a:pt x="217487" y="0"/>
                                </a:lnTo>
                                <a:lnTo>
                                  <a:pt x="219075" y="1587"/>
                                </a:lnTo>
                                <a:lnTo>
                                  <a:pt x="219075" y="7937"/>
                                </a:lnTo>
                                <a:lnTo>
                                  <a:pt x="217487" y="9525"/>
                                </a:lnTo>
                                <a:close/>
                              </a:path>
                              <a:path w="2867025" h="9525">
                                <a:moveTo>
                                  <a:pt x="198437" y="9525"/>
                                </a:moveTo>
                                <a:lnTo>
                                  <a:pt x="192087" y="9525"/>
                                </a:lnTo>
                                <a:lnTo>
                                  <a:pt x="190500" y="7937"/>
                                </a:lnTo>
                                <a:lnTo>
                                  <a:pt x="190500" y="1587"/>
                                </a:lnTo>
                                <a:lnTo>
                                  <a:pt x="192087" y="0"/>
                                </a:lnTo>
                                <a:lnTo>
                                  <a:pt x="198437" y="0"/>
                                </a:lnTo>
                                <a:lnTo>
                                  <a:pt x="200025" y="1587"/>
                                </a:lnTo>
                                <a:lnTo>
                                  <a:pt x="200025" y="7937"/>
                                </a:lnTo>
                                <a:lnTo>
                                  <a:pt x="198437" y="9525"/>
                                </a:lnTo>
                                <a:close/>
                              </a:path>
                              <a:path w="2867025" h="9525">
                                <a:moveTo>
                                  <a:pt x="179387" y="9525"/>
                                </a:moveTo>
                                <a:lnTo>
                                  <a:pt x="173037" y="9525"/>
                                </a:lnTo>
                                <a:lnTo>
                                  <a:pt x="171450" y="7937"/>
                                </a:lnTo>
                                <a:lnTo>
                                  <a:pt x="171450" y="1587"/>
                                </a:lnTo>
                                <a:lnTo>
                                  <a:pt x="173037" y="0"/>
                                </a:lnTo>
                                <a:lnTo>
                                  <a:pt x="179387" y="0"/>
                                </a:lnTo>
                                <a:lnTo>
                                  <a:pt x="180975" y="1587"/>
                                </a:lnTo>
                                <a:lnTo>
                                  <a:pt x="180975" y="7937"/>
                                </a:lnTo>
                                <a:lnTo>
                                  <a:pt x="179387" y="9525"/>
                                </a:lnTo>
                                <a:close/>
                              </a:path>
                              <a:path w="2867025" h="9525">
                                <a:moveTo>
                                  <a:pt x="160337" y="9525"/>
                                </a:moveTo>
                                <a:lnTo>
                                  <a:pt x="153987" y="9525"/>
                                </a:lnTo>
                                <a:lnTo>
                                  <a:pt x="152400" y="7937"/>
                                </a:lnTo>
                                <a:lnTo>
                                  <a:pt x="152400" y="1587"/>
                                </a:lnTo>
                                <a:lnTo>
                                  <a:pt x="153987" y="0"/>
                                </a:lnTo>
                                <a:lnTo>
                                  <a:pt x="160337" y="0"/>
                                </a:lnTo>
                                <a:lnTo>
                                  <a:pt x="161925" y="1587"/>
                                </a:lnTo>
                                <a:lnTo>
                                  <a:pt x="161925" y="7937"/>
                                </a:lnTo>
                                <a:lnTo>
                                  <a:pt x="160337" y="9525"/>
                                </a:lnTo>
                                <a:close/>
                              </a:path>
                              <a:path w="2867025" h="9525">
                                <a:moveTo>
                                  <a:pt x="141287" y="9525"/>
                                </a:moveTo>
                                <a:lnTo>
                                  <a:pt x="134937" y="9525"/>
                                </a:lnTo>
                                <a:lnTo>
                                  <a:pt x="133350" y="7937"/>
                                </a:lnTo>
                                <a:lnTo>
                                  <a:pt x="133350" y="1587"/>
                                </a:lnTo>
                                <a:lnTo>
                                  <a:pt x="134937" y="0"/>
                                </a:lnTo>
                                <a:lnTo>
                                  <a:pt x="141287" y="0"/>
                                </a:lnTo>
                                <a:lnTo>
                                  <a:pt x="142875" y="1587"/>
                                </a:lnTo>
                                <a:lnTo>
                                  <a:pt x="142875" y="7937"/>
                                </a:lnTo>
                                <a:lnTo>
                                  <a:pt x="141287" y="9525"/>
                                </a:lnTo>
                                <a:close/>
                              </a:path>
                              <a:path w="2867025" h="9525">
                                <a:moveTo>
                                  <a:pt x="122237" y="9525"/>
                                </a:moveTo>
                                <a:lnTo>
                                  <a:pt x="115887" y="9525"/>
                                </a:lnTo>
                                <a:lnTo>
                                  <a:pt x="114300" y="7937"/>
                                </a:lnTo>
                                <a:lnTo>
                                  <a:pt x="114300" y="1587"/>
                                </a:lnTo>
                                <a:lnTo>
                                  <a:pt x="115887" y="0"/>
                                </a:lnTo>
                                <a:lnTo>
                                  <a:pt x="122237" y="0"/>
                                </a:lnTo>
                                <a:lnTo>
                                  <a:pt x="123825" y="1587"/>
                                </a:lnTo>
                                <a:lnTo>
                                  <a:pt x="123825" y="7937"/>
                                </a:lnTo>
                                <a:lnTo>
                                  <a:pt x="122237" y="9525"/>
                                </a:lnTo>
                                <a:close/>
                              </a:path>
                              <a:path w="2867025" h="9525">
                                <a:moveTo>
                                  <a:pt x="103187" y="9525"/>
                                </a:moveTo>
                                <a:lnTo>
                                  <a:pt x="96837" y="9525"/>
                                </a:lnTo>
                                <a:lnTo>
                                  <a:pt x="95250" y="7937"/>
                                </a:lnTo>
                                <a:lnTo>
                                  <a:pt x="95250" y="1587"/>
                                </a:lnTo>
                                <a:lnTo>
                                  <a:pt x="96837" y="0"/>
                                </a:lnTo>
                                <a:lnTo>
                                  <a:pt x="103187" y="0"/>
                                </a:lnTo>
                                <a:lnTo>
                                  <a:pt x="104775" y="1587"/>
                                </a:lnTo>
                                <a:lnTo>
                                  <a:pt x="104775" y="7937"/>
                                </a:lnTo>
                                <a:lnTo>
                                  <a:pt x="103187" y="9525"/>
                                </a:lnTo>
                                <a:close/>
                              </a:path>
                              <a:path w="2867025" h="9525">
                                <a:moveTo>
                                  <a:pt x="84137" y="9525"/>
                                </a:moveTo>
                                <a:lnTo>
                                  <a:pt x="77787" y="9525"/>
                                </a:lnTo>
                                <a:lnTo>
                                  <a:pt x="76200" y="7937"/>
                                </a:lnTo>
                                <a:lnTo>
                                  <a:pt x="76200" y="1587"/>
                                </a:lnTo>
                                <a:lnTo>
                                  <a:pt x="77787" y="0"/>
                                </a:lnTo>
                                <a:lnTo>
                                  <a:pt x="84137" y="0"/>
                                </a:lnTo>
                                <a:lnTo>
                                  <a:pt x="85725" y="1587"/>
                                </a:lnTo>
                                <a:lnTo>
                                  <a:pt x="85725" y="7937"/>
                                </a:lnTo>
                                <a:lnTo>
                                  <a:pt x="84137" y="9525"/>
                                </a:lnTo>
                                <a:close/>
                              </a:path>
                              <a:path w="2867025" h="9525">
                                <a:moveTo>
                                  <a:pt x="65087" y="9525"/>
                                </a:moveTo>
                                <a:lnTo>
                                  <a:pt x="58737" y="9525"/>
                                </a:lnTo>
                                <a:lnTo>
                                  <a:pt x="57150" y="7937"/>
                                </a:lnTo>
                                <a:lnTo>
                                  <a:pt x="57150" y="1587"/>
                                </a:lnTo>
                                <a:lnTo>
                                  <a:pt x="58737" y="0"/>
                                </a:lnTo>
                                <a:lnTo>
                                  <a:pt x="65087" y="0"/>
                                </a:lnTo>
                                <a:lnTo>
                                  <a:pt x="66675" y="1587"/>
                                </a:lnTo>
                                <a:lnTo>
                                  <a:pt x="66675" y="7937"/>
                                </a:lnTo>
                                <a:lnTo>
                                  <a:pt x="65087" y="9525"/>
                                </a:lnTo>
                                <a:close/>
                              </a:path>
                              <a:path w="2867025" h="9525">
                                <a:moveTo>
                                  <a:pt x="46037" y="9525"/>
                                </a:moveTo>
                                <a:lnTo>
                                  <a:pt x="39687" y="9525"/>
                                </a:lnTo>
                                <a:lnTo>
                                  <a:pt x="38100" y="7937"/>
                                </a:lnTo>
                                <a:lnTo>
                                  <a:pt x="38100" y="1587"/>
                                </a:lnTo>
                                <a:lnTo>
                                  <a:pt x="39687" y="0"/>
                                </a:lnTo>
                                <a:lnTo>
                                  <a:pt x="46037" y="0"/>
                                </a:lnTo>
                                <a:lnTo>
                                  <a:pt x="47625" y="1587"/>
                                </a:lnTo>
                                <a:lnTo>
                                  <a:pt x="47625" y="7937"/>
                                </a:lnTo>
                                <a:lnTo>
                                  <a:pt x="46037" y="9525"/>
                                </a:lnTo>
                                <a:close/>
                              </a:path>
                              <a:path w="2867025" h="9525">
                                <a:moveTo>
                                  <a:pt x="26987" y="9525"/>
                                </a:moveTo>
                                <a:lnTo>
                                  <a:pt x="20637" y="9525"/>
                                </a:lnTo>
                                <a:lnTo>
                                  <a:pt x="19050" y="7937"/>
                                </a:lnTo>
                                <a:lnTo>
                                  <a:pt x="19050" y="1587"/>
                                </a:lnTo>
                                <a:lnTo>
                                  <a:pt x="20637" y="0"/>
                                </a:lnTo>
                                <a:lnTo>
                                  <a:pt x="26987" y="0"/>
                                </a:lnTo>
                                <a:lnTo>
                                  <a:pt x="28575" y="1587"/>
                                </a:lnTo>
                                <a:lnTo>
                                  <a:pt x="28575" y="7937"/>
                                </a:lnTo>
                                <a:lnTo>
                                  <a:pt x="26987" y="9525"/>
                                </a:lnTo>
                                <a:close/>
                              </a:path>
                              <a:path w="2867025" h="9525">
                                <a:moveTo>
                                  <a:pt x="7937" y="9525"/>
                                </a:moveTo>
                                <a:lnTo>
                                  <a:pt x="1587" y="9525"/>
                                </a:lnTo>
                                <a:lnTo>
                                  <a:pt x="0" y="7937"/>
                                </a:lnTo>
                                <a:lnTo>
                                  <a:pt x="0" y="1587"/>
                                </a:lnTo>
                                <a:lnTo>
                                  <a:pt x="1587" y="0"/>
                                </a:lnTo>
                                <a:lnTo>
                                  <a:pt x="7937" y="0"/>
                                </a:lnTo>
                                <a:lnTo>
                                  <a:pt x="9525" y="1587"/>
                                </a:lnTo>
                                <a:lnTo>
                                  <a:pt x="9525" y="7937"/>
                                </a:lnTo>
                                <a:lnTo>
                                  <a:pt x="7937" y="9525"/>
                                </a:lnTo>
                                <a:close/>
                              </a:path>
                            </a:pathLst>
                          </a:custGeom>
                          <a:solidFill>
                            <a:srgbClr val="980000"/>
                          </a:solidFill>
                        </wps:spPr>
                        <wps:bodyPr wrap="square" lIns="0" tIns="0" rIns="0" bIns="0" rtlCol="0">
                          <a:noAutofit/>
                        </wps:bodyPr>
                      </wps:wsp>
                    </wpg:wgp>
                  </a:graphicData>
                </a:graphic>
              </wp:anchor>
            </w:drawing>
          </mc:Choice>
          <mc:Fallback>
            <w:pict>
              <v:group id="Group 112" o:spid="_x0000_s1026" o:spt="203" style="position:absolute;left:0pt;margin-left:69.7pt;margin-top:132.65pt;height:50.25pt;width:459pt;mso-position-horizontal-relative:page;mso-wrap-distance-bottom:0pt;mso-wrap-distance-top:0pt;z-index:-251627520;mso-width-relative:page;mso-height-relative:page;" coordsize="5829300,638175" o:gfxdata="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">
                <o:lock v:ext="edit" aspectratio="f"/>
                <v:shape id="Image 113" o:spid="_x0000_s1026" o:spt="75" type="#_x0000_t75" style="position:absolute;left:41295;top:49586;height:551539;width:2729506;" filled="f" o:preferrelative="t" stroked="f" coordsize="21600,21600" o:gfxdata="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PqlQLsAAADc&#10;AAAADwAAAAAAAAABACAAAAAiAAAAZHJzL2Rvd25yZXYueG1sUEsBAhQAFAAAAAgAh07iQDMvBZ47&#10;AAAAOQAAABAAAAAAAAAAAQAgAAAACgEAAGRycy9zaGFwZXhtbC54bWxQSwUGAAAAAAYABgBbAQAA&#10;tAMAAAAA&#10;">
                  <v:fill on="f" focussize="0,0"/>
                  <v:stroke on="f"/>
                  <v:imagedata r:id="rId49" o:title=""/>
                  <o:lock v:ext="edit" aspectratio="f"/>
                </v:shape>
                <v:shape id="Graphic 114" o:spid="_x0000_s1026" o:spt="100" style="position:absolute;left:-1;top:9524;height:619760;width:2905125;" fillcolor="#980000" filled="t" stroked="f" coordsize="2905125,619760" o:gfxdata="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o1M/ugAAANwA&#10;AAAPAAAAAAAAAAEAIAAAACIAAABkcnMvZG93bnJldi54bWxQSwECFAAUAAAACACHTuJAMy8FnjsA&#10;AAA5AAAAEAAAAAAAAAABACAAAAAJAQAAZHJzL3NoYXBleG1sLnhtbFBLBQYAAAAABgAGAFsBAACz&#10;AwAAAAA=&#10;" path="m9525,1587l7937,0,1587,0,0,1587,0,7937,1587,9525,7937,9525,9525,7937,9525,1587xem28575,611200l26987,609612,20637,609612,19050,611200,19050,617537,20637,619137,26987,619137,28575,617537,28575,611200xem28575,1587l26987,0,20637,0,19050,1587,19050,7937,20637,9525,26987,9525,28575,7937,28575,1587xem47625,611200l46037,609612,39687,609612,38100,611200,38100,617537,39687,619137,46037,619137,47625,617537,47625,611200xem47625,1587l46037,0,39687,0,38100,1587,38100,7937,39687,9525,46037,9525,47625,7937,47625,1587xem66675,611200l65087,609612,58737,609612,57150,611200,57150,617537,58737,619137,65087,619137,66675,617537,66675,611200xem66675,1587l65087,0,58737,0,57150,1587,57150,7937,58737,9525,65087,9525,66675,7937,66675,1587xem85725,611200l84137,609612,77787,609612,76200,611200,76200,617537,77787,619137,84137,619137,85725,617537,85725,611200xem85725,1587l84137,0,77787,0,76200,1587,76200,7937,77787,9525,84137,9525,85725,7937,85725,1587xem104775,611200l103187,609612,96837,609612,95250,611200,95250,617537,96837,619137,103187,619137,104775,617537,104775,611200xem104775,1587l103187,0,96837,0,95250,1587,95250,7937,96837,9525,103187,9525,104775,7937,104775,1587xem123825,611200l122237,609612,115887,609612,114300,611200,114300,617537,115887,619137,122237,619137,123825,617537,123825,611200xem123825,1587l122237,0,115887,0,114300,1587,114300,7937,115887,9525,122237,9525,123825,7937,123825,1587xem142875,611200l141287,609612,134937,609612,133350,611200,133350,617537,134937,619137,141287,619137,142875,617537,142875,611200xem142875,1587l141287,0,134937,0,133350,1587,133350,7937,134937,9525,141287,9525,142875,7937,142875,1587xem161925,611200l160337,609612,153987,609612,152400,611200,152400,617537,153987,619137,160337,619137,161925,617537,161925,611200xem161925,1587l160337,0,153987,0,152400,1587,152400,7937,153987,9525,160337,9525,161925,7937,161925,1587xem180975,611200l179387,609612,173037,609612,171450,611200,171450,617537,173037,619137,179387,619137,180975,617537,180975,611200xem180975,1587l179387,0,173037,0,171450,1587,171450,7937,173037,9525,179387,9525,180975,7937,180975,1587xem200025,611200l198437,609612,192087,609612,190500,611200,190500,617537,192087,619137,198437,619137,200025,617537,200025,611200xem200025,1587l198437,0,192087,0,190500,1587,190500,7937,192087,9525,198437,9525,200025,7937,200025,1587xem219075,611200l217487,609612,211137,609612,209550,611200,209550,617537,211137,619137,217487,619137,219075,617537,219075,611200xem219075,1587l217487,0,211137,0,209550,1587,209550,7937,211137,9525,217487,9525,219075,7937,219075,1587xem238125,611200l236537,609612,230187,609612,228600,611200,228600,617537,230187,619137,236537,619137,238125,617537,238125,611200xem238125,1587l236537,0,230187,0,228600,1587,228600,7937,230187,9525,236537,9525,238125,7937,238125,1587xem257175,611200l255587,609612,249237,609612,247650,611200,247650,617537,249237,619137,255587,619137,257175,617537,257175,611200xem257175,1587l255587,0,249237,0,247650,1587,247650,7937,249237,9525,255587,9525,257175,7937,257175,1587xem276225,611200l274637,609612,268287,609612,266700,611200,266700,617537,268287,619137,274637,619137,276225,617537,276225,611200xem276225,1587l274637,0,268287,0,266700,1587,266700,7937,268287,9525,274637,9525,276225,7937,276225,1587xem295275,611200l293687,609612,287337,609612,285750,611200,285750,617537,287337,619137,293687,619137,295275,617537,295275,611200xem295275,1587l293687,0,287337,0,285750,1587,285750,7937,287337,9525,293687,9525,295275,7937,295275,1587xem314325,611200l312737,609612,306387,609612,304800,611200,304800,617537,306387,619137,312737,619137,314325,617537,314325,611200xem314325,1587l312737,0,306387,0,304800,1587,304800,7937,306387,9525,312737,9525,314325,7937,314325,1587xem333375,611200l331787,609612,325437,609612,323850,611200,323850,617537,325437,619137,331787,619137,333375,617537,333375,611200xem333375,1587l331787,0,325437,0,323850,1587,323850,7937,325437,9525,331787,9525,333375,7937,333375,1587xem352425,611200l350837,609612,344487,609612,342900,611200,342900,617537,344487,619137,350837,619137,352425,617537,352425,611200xem352425,1587l350837,0,344487,0,342900,1587,342900,7937,344487,9525,350837,9525,352425,7937,352425,1587xem371475,611200l369887,609612,363537,609612,361950,611200,361950,617537,363537,619137,369887,619137,371475,617537,371475,611200xem371475,1587l369887,0,363537,0,361950,1587,361950,7937,363537,9525,369887,9525,371475,7937,371475,1587xem390525,611200l388937,609612,382587,609612,381000,611200,381000,617537,382587,619137,388937,619137,390525,617537,390525,611200xem390525,1587l388937,0,382587,0,381000,1587,381000,7937,382587,9525,388937,9525,390525,7937,390525,1587xem409575,611200l407987,609612,401637,609612,400050,611200,400050,617537,401637,619137,407987,619137,409575,617537,409575,611200xem409575,1587l407987,0,401637,0,400050,1587,400050,7937,401637,9525,407987,9525,409575,7937,409575,1587xem428625,611200l427037,609612,420687,609612,419100,611200,419100,617537,420687,619137,427037,619137,428625,617537,428625,611200xem428625,1587l427037,0,420687,0,419100,1587,419100,7937,420687,9525,427037,9525,428625,7937,428625,1587xem447675,611200l446087,609612,439737,609612,438150,611200,438150,617537,439737,619137,446087,619137,447675,617537,447675,611200xem447675,1587l446087,0,439737,0,438150,1587,438150,7937,439737,9525,446087,9525,447675,7937,447675,1587xem466725,611200l465137,609612,458787,609612,457200,611200,457200,617537,458787,619137,465137,619137,466725,617537,466725,611200xem466725,1587l465137,0,458787,0,457200,1587,457200,7937,458787,9525,465137,9525,466725,7937,466725,1587xem485775,611200l484187,609612,477837,609612,476250,611200,476250,617537,477837,619137,484187,619137,485775,617537,485775,611200xem485775,1587l484187,0,477837,0,476250,1587,476250,7937,477837,9525,484187,9525,485775,7937,485775,1587xem504825,611200l503237,609612,496887,609612,495300,611200,495300,617537,496887,619137,503237,619137,504825,617537,504825,611200xem504825,1587l503237,0,496887,0,495300,1587,495300,7937,496887,9525,503237,9525,504825,7937,504825,1587xem523875,611200l522287,609612,515937,609612,514350,611200,514350,617537,515937,619137,522287,619137,523875,617537,523875,611200xem523875,1587l522287,0,515937,0,514350,1587,514350,7937,515937,9525,522287,9525,523875,7937,523875,1587xem542925,611200l541337,609612,534987,609612,533400,611200,533400,617537,534987,619137,541337,619137,542925,617537,542925,611200xem542925,1587l541337,0,534987,0,533400,1587,533400,7937,534987,9525,541337,9525,542925,7937,542925,1587xem561975,611200l560387,609612,554037,609612,552450,611200,552450,617537,554037,619137,560387,619137,561975,617537,561975,611200xem561975,1587l560387,0,554037,0,552450,1587,552450,7937,554037,9525,560387,9525,561975,7937,561975,1587xem581025,611200l579437,609612,573087,609612,571500,611200,571500,617537,573087,619137,579437,619137,581025,617537,581025,611200xem581025,1587l579437,0,573087,0,571500,1587,571500,7937,573087,9525,579437,9525,581025,7937,581025,1587xem600075,611200l598487,609612,592137,609612,590550,611200,590550,617537,592137,619137,598487,619137,600075,617537,600075,611200xem600075,1587l598487,0,592137,0,590550,1587,590550,7937,592137,9525,598487,9525,600075,7937,600075,1587xem619125,611200l617537,609612,611187,609612,609600,611200,609600,617537,611187,619137,617537,619137,619125,617537,619125,611200xem619125,1587l617537,0,611187,0,609600,1587,609600,7937,611187,9525,617537,9525,619125,7937,619125,1587xem638175,611200l636587,609612,630237,609612,628650,611200,628650,617537,630237,619137,636587,619137,638175,617537,638175,611200xem638175,1587l636587,0,630237,0,628650,1587,628650,7937,630237,9525,636587,9525,638175,7937,638175,1587xem657225,611200l655637,609612,649287,609612,647700,611200,647700,617537,649287,619137,655637,619137,657225,617537,657225,611200xem657225,1587l655637,0,649287,0,647700,1587,647700,7937,649287,9525,655637,9525,657225,7937,657225,1587xem676275,611200l674687,609612,668337,609612,666750,611200,666750,617537,668337,619137,674687,619137,676275,617537,676275,611200xem676275,1587l674687,0,668337,0,666750,1587,666750,7937,668337,9525,674687,9525,676275,7937,676275,1587xem695325,611200l693737,609612,687387,609612,685800,611200,685800,617537,687387,619137,693737,619137,695325,617537,695325,611200xem695325,1587l693737,0,687387,0,685800,1587,685800,7937,687387,9525,693737,9525,695325,7937,695325,1587xem714375,611200l712787,609612,706437,609612,704850,611200,704850,617537,706437,619137,712787,619137,714375,617537,714375,611200xem714375,1587l712787,0,706437,0,704850,1587,704850,7937,706437,9525,712787,9525,714375,7937,714375,1587xem733425,611200l731837,609612,725487,609612,723900,611200,723900,617537,725487,619137,731837,619137,733425,617537,733425,611200xem733425,1587l731837,0,725487,0,723900,1587,723900,7937,725487,9525,731837,9525,733425,7937,733425,1587xem752475,611200l750887,609612,744537,609612,742950,611200,742950,617537,744537,619137,750887,619137,752475,617537,752475,611200xem752475,1587l750887,0,744537,0,742950,1587,742950,7937,744537,9525,750887,9525,752475,7937,752475,1587xem771525,611200l769937,609612,763587,609612,762000,611200,762000,617537,763587,619137,769937,619137,771525,617537,771525,611200xem771525,1587l769937,0,763587,0,762000,1587,762000,7937,763587,9525,769937,9525,771525,7937,771525,1587xem790575,611200l788987,609612,782637,609612,781050,611200,781050,617537,782637,619137,788987,619137,790575,617537,790575,611200xem790575,1587l788987,0,782637,0,781050,1587,781050,7937,782637,9525,788987,9525,790575,7937,790575,1587xem809625,611200l808037,609612,801687,609612,800100,611200,800100,617537,801687,619137,808037,619137,809625,617537,809625,611200xem809625,1587l808037,0,801687,0,800100,1587,800100,7937,801687,9525,808037,9525,809625,7937,809625,1587xem828675,611200l827087,609612,820737,609612,819150,611200,819150,617537,820737,619137,827087,619137,828675,617537,828675,611200xem828675,1587l827087,0,820737,0,819150,1587,819150,7937,820737,9525,827087,9525,828675,7937,828675,1587xem847725,611200l846137,609612,839787,609612,838200,611200,838200,617537,839787,619137,846137,619137,847725,617537,847725,611200xem847725,1587l846137,0,839787,0,838200,1587,838200,7937,839787,9525,846137,9525,847725,7937,847725,1587xem866775,611200l865187,609612,858837,609612,857250,611200,857250,617537,858837,619137,865187,619137,866775,617537,866775,611200xem866775,1587l865187,0,858837,0,857250,1587,857250,7937,858837,9525,865187,9525,866775,7937,866775,1587xem885825,611200l884237,609612,877887,609612,876300,611200,876300,617537,877887,619137,884237,619137,885825,617537,885825,611200xem885825,1587l884237,0,877887,0,876300,1587,876300,7937,877887,9525,884237,9525,885825,7937,885825,1587xem904875,611200l903287,609612,896937,609612,895350,611200,895350,617537,896937,619137,903287,619137,904875,617537,904875,611200xem904875,1587l903287,0,896937,0,895350,1587,895350,7937,896937,9525,903287,9525,904875,7937,904875,1587xem923925,611200l922337,609612,915987,609612,914400,611200,914400,617537,915987,619137,922337,619137,923925,617537,923925,611200xem923925,1587l922337,0,915987,0,914400,1587,914400,7937,915987,9525,922337,9525,923925,7937,923925,1587xem942975,611200l941387,609612,935037,609612,933450,611200,933450,617537,935037,619137,941387,619137,942975,617537,942975,611200xem942975,1587l941387,0,935037,0,933450,1587,933450,7937,935037,9525,941387,9525,942975,7937,942975,1587xem962025,611200l960437,609612,954087,609612,952500,611200,952500,617537,954087,619137,960437,619137,962025,617537,962025,611200xem962025,1587l960437,0,954087,0,952500,1587,952500,7937,954087,9525,960437,9525,962025,7937,962025,1587xem981075,611200l979487,609612,973137,609612,971550,611200,971550,617537,973137,619137,979487,619137,981075,617537,981075,611200xem981075,1587l979487,0,973137,0,971550,1587,971550,7937,973137,9525,979487,9525,981075,7937,981075,1587xem1000125,611200l998537,609612,992187,609612,990600,611200,990600,617537,992187,619137,998537,619137,1000125,617537,1000125,611200xem1000125,1587l998537,0,992187,0,990600,1587,990600,7937,992187,9525,998537,9525,1000125,7937,1000125,1587xem1019175,611200l1017587,609612,1011237,609612,1009650,611200,1009650,617537,1011237,619137,1017587,619137,1019175,617537,1019175,611200xem1019175,1587l1017587,0,1011237,0,1009650,1587,1009650,7937,1011237,9525,1017587,9525,1019175,7937,1019175,1587xem1038225,611200l1036637,609612,1030287,609612,1028700,611200,1028700,617537,1030287,619137,1036637,619137,1038225,617537,1038225,611200xem1038225,1587l1036637,0,1030287,0,1028700,1587,1028700,7937,1030287,9525,1036637,9525,1038225,7937,1038225,1587xem1057275,611200l1055687,609612,1049337,609612,1047750,611200,1047750,617537,1049337,619137,1055687,619137,1057275,617537,1057275,611200xem1057275,1587l1055687,0,1049337,0,1047750,1587,1047750,7937,1049337,9525,1055687,9525,1057275,7937,1057275,1587xem1076325,611200l1074737,609612,1068387,609612,1066800,611200,1066800,617537,1068387,619137,1074737,619137,1076325,617537,1076325,611200xem1076325,1587l1074737,0,1068387,0,1066800,1587,1066800,7937,1068387,9525,1074737,9525,1076325,7937,1076325,1587xem1095375,611200l1093787,609612,1087437,609612,1085850,611200,1085850,617537,1087437,619137,1093787,619137,1095375,617537,1095375,611200xem1095375,1587l1093787,0,1087437,0,1085850,1587,1085850,7937,1087437,9525,1093787,9525,1095375,7937,1095375,1587xem1114425,611200l1112837,609612,1106487,609612,1104900,611200,1104900,617537,1106487,619137,1112837,619137,1114425,617537,1114425,611200xem1114425,1587l1112837,0,1106487,0,1104900,1587,1104900,7937,1106487,9525,1112837,9525,1114425,7937,1114425,1587xem1133475,611200l1131887,609612,1125537,609612,1123950,611200,1123950,617537,1125537,619137,1131887,619137,1133475,617537,1133475,611200xem1133475,1587l1131887,0,1125537,0,1123950,1587,1123950,7937,1125537,9525,1131887,9525,1133475,7937,1133475,1587xem1152525,611200l1150937,609612,1144587,609612,1143000,611200,1143000,617537,1144587,619137,1150937,619137,1152525,617537,1152525,611200xem1152525,1587l1150937,0,1144587,0,1143000,1587,1143000,7937,1144587,9525,1150937,9525,1152525,7937,1152525,1587xem1171575,611200l1169987,609612,1163637,609612,1162050,611200,1162050,617537,1163637,619137,1169987,619137,1171575,617537,1171575,611200xem1171575,1587l1169987,0,1163637,0,1162050,1587,1162050,7937,1163637,9525,1169987,9525,1171575,7937,1171575,1587xem1190625,611200l1189037,609612,1182687,609612,1181100,611200,1181100,617537,1182687,619137,1189037,619137,1190625,617537,1190625,611200xem1190625,1587l1189037,0,1182687,0,1181100,1587,1181100,7937,1182687,9525,1189037,9525,1190625,7937,1190625,1587xem1209675,611200l1208087,609612,1201737,609612,1200150,611200,1200150,617537,1201737,619137,1208087,619137,1209675,617537,1209675,611200xem1209675,1587l1208087,0,1201737,0,1200150,1587,1200150,7937,1201737,9525,1208087,9525,1209675,7937,1209675,1587xem1228725,611200l1227137,609612,1220787,609612,1219200,611200,1219200,617537,1220787,619137,1227137,619137,1228725,617537,1228725,611200xem1228725,1587l1227137,0,1220787,0,1219200,1587,1219200,7937,1220787,9525,1227137,9525,1228725,7937,1228725,1587xem1247775,611200l1246187,609612,1239837,609612,1238250,611200,1238250,617537,1239837,619137,1246187,619137,1247775,617537,1247775,611200xem1247775,1587l1246187,0,1239837,0,1238250,1587,1238250,7937,1239837,9525,1246187,9525,1247775,7937,1247775,1587xem1266825,611200l1265237,609612,1258887,609612,1257300,611200,1257300,617537,1258887,619137,1265237,619137,1266825,617537,1266825,611200xem1266825,1587l1265237,0,1258887,0,1257300,1587,1257300,7937,1258887,9525,1265237,9525,1266825,7937,1266825,1587xem1285875,611200l1284287,609612,1277937,609612,1276350,611200,1276350,617537,1277937,619137,1284287,619137,1285875,617537,1285875,611200xem1285875,1587l1284287,0,1277937,0,1276350,1587,1276350,7937,1277937,9525,1284287,9525,1285875,7937,1285875,1587xem1304925,611200l1303337,609612,1296987,609612,1295400,611200,1295400,617537,1296987,619137,1303337,619137,1304925,617537,1304925,611200xem1304925,1587l1303337,0,1296987,0,1295400,1587,1295400,7937,1296987,9525,1303337,9525,1304925,7937,1304925,1587xem1323975,611200l1322387,609612,1316037,609612,1314450,611200,1314450,617537,1316037,619137,1322387,619137,1323975,617537,1323975,611200xem1323975,1587l1322387,0,1316037,0,1314450,1587,1314450,7937,1316037,9525,1322387,9525,1323975,7937,1323975,1587xem1343025,611200l1341437,609612,1335087,609612,1333500,611200,1333500,617537,1335087,619137,1341437,619137,1343025,617537,1343025,611200xem1343025,1587l1341437,0,1335087,0,1333500,1587,1333500,7937,1335087,9525,1341437,9525,1343025,7937,1343025,1587xem1362075,611200l1360487,609612,1354137,609612,1352550,611200,1352550,617537,1354137,619137,1360487,619137,1362075,617537,1362075,611200xem1362075,1587l1360487,0,1354137,0,1352550,1587,1352550,7937,1354137,9525,1360487,9525,1362075,7937,1362075,1587xem1381125,611200l1379537,609612,1373187,609612,1371600,611200,1371600,617537,1373187,619137,1379537,619137,1381125,617537,1381125,611200xem1381125,1587l1379537,0,1373187,0,1371600,1587,1371600,7937,1373187,9525,1379537,9525,1381125,7937,1381125,1587xem1400175,611200l1398587,609612,1392237,609612,1390650,611200,1390650,617537,1392237,619137,1398587,619137,1400175,617537,1400175,611200xem1400175,1587l1398587,0,1392237,0,1390650,1587,1390650,7937,1392237,9525,1398587,9525,1400175,7937,1400175,1587xem1419225,611200l1417637,609612,1411287,609612,1409700,611200,1409700,617537,1411287,619137,1417637,619137,1419225,617537,1419225,611200xem1419225,1587l1417637,0,1411287,0,1409700,1587,1409700,7937,1411287,9525,1417637,9525,1419225,7937,1419225,1587xem1438275,611200l1436687,609612,1430337,609612,1428750,611200,1428750,617537,1430337,619137,1436687,619137,1438275,617537,1438275,611200xem1438275,1587l1436687,0,1430337,0,1428750,1587,1428750,7937,1430337,9525,1436687,9525,1438275,7937,1438275,1587xem1457325,611200l1455737,609612,1449387,609612,1447800,611200,1447800,617537,1449387,619137,1455737,619137,1457325,617537,1457325,611200xem1457325,1587l1455737,0,1449387,0,1447800,1587,1447800,7937,1449387,9525,1455737,9525,1457325,7937,1457325,1587xem1476375,611200l1474787,609612,1468437,609612,1466850,611200,1466850,617537,1468437,619137,1474787,619137,1476375,617537,1476375,611200xem1476375,1587l1474787,0,1468437,0,1466850,1587,1466850,7937,1468437,9525,1474787,9525,1476375,7937,1476375,1587xem1495425,611200l1493837,609612,1487487,609612,1485900,611200,1485900,617537,1487487,619137,1493837,619137,1495425,617537,1495425,611200xem1495425,1587l1493837,0,1487487,0,1485900,1587,1485900,7937,1487487,9525,1493837,9525,1495425,7937,1495425,1587xem1514475,611200l1512887,609612,1506537,609612,1504950,611200,1504950,617537,1506537,619137,1512887,619137,1514475,617537,1514475,611200xem1514475,1587l1512887,0,1506537,0,1504950,1587,1504950,7937,1506537,9525,1512887,9525,1514475,7937,1514475,1587xem1533525,611200l1531937,609612,1525587,609612,1524000,611200,1524000,617537,1525587,619137,1531937,619137,1533525,617537,1533525,611200xem1533525,1587l1531937,0,1525587,0,1524000,1587,1524000,7937,1525587,9525,1531937,9525,1533525,7937,1533525,1587xem1552575,611200l1550987,609612,1544637,609612,1543050,611200,1543050,617537,1544637,619137,1550987,619137,1552575,617537,1552575,611200xem1552575,1587l1550987,0,1544637,0,1543050,1587,1543050,7937,1544637,9525,1550987,9525,1552575,7937,1552575,1587xem1571625,611200l1570037,609612,1563687,609612,1562100,611200,1562100,617537,1563687,619137,1570037,619137,1571625,617537,1571625,611200xem1571625,1587l1570037,0,1563687,0,1562100,1587,1562100,7937,1563687,9525,1570037,9525,1571625,7937,1571625,1587xem1590675,611200l1589087,609612,1582737,609612,1581150,611200,1581150,617537,1582737,619137,1589087,619137,1590675,617537,1590675,611200xem1590675,1587l1589087,0,1582737,0,1581150,1587,1581150,7937,1582737,9525,1589087,9525,1590675,7937,1590675,1587xem1609725,611200l1608137,609612,1601787,609612,1600200,611200,1600200,617537,1601787,619137,1608137,619137,1609725,617537,1609725,611200xem1609725,1587l1608137,0,1601787,0,1600200,1587,1600200,7937,1601787,9525,1608137,9525,1609725,7937,1609725,1587xem1628775,611200l1627187,609612,1620837,609612,1619250,611200,1619250,617537,1620837,619137,1627187,619137,1628775,617537,1628775,611200xem1628775,1587l1627187,0,1620837,0,1619250,1587,1619250,7937,1620837,9525,1627187,9525,1628775,7937,1628775,1587xem1647825,611200l1646237,609612,1639887,609612,1638300,611200,1638300,617537,1639887,619137,1646237,619137,1647825,617537,1647825,611200xem1647825,1587l1646237,0,1639887,0,1638300,1587,1638300,7937,1639887,9525,1646237,9525,1647825,7937,1647825,1587xem1666875,611200l1665287,609612,1658937,609612,1657350,611200,1657350,617537,1658937,619137,1665287,619137,1666875,617537,1666875,611200xem1666875,1587l1665287,0,1658937,0,1657350,1587,1657350,7937,1658937,9525,1665287,9525,1666875,7937,1666875,1587xem1685925,611200l1684337,609612,1677987,609612,1676400,611200,1676400,617537,1677987,619137,1684337,619137,1685925,617537,1685925,611200xem1685925,1587l1684337,0,1677987,0,1676400,1587,1676400,7937,1677987,9525,1684337,9525,1685925,7937,1685925,1587xem1704975,611200l1703387,609612,1697037,609612,1695450,611200,1695450,617537,1697037,619137,1703387,619137,1704975,617537,1704975,611200xem1704975,1587l1703387,0,1697037,0,1695450,1587,1695450,7937,1697037,9525,1703387,9525,1704975,7937,1704975,1587xem1724025,611200l1722437,609612,1716087,609612,1714500,611200,1714500,617537,1716087,619137,1722437,619137,1724025,617537,1724025,611200xem1724025,1587l1722437,0,1716087,0,1714500,1587,1714500,7937,1716087,9525,1722437,9525,1724025,7937,1724025,1587xem1743075,611200l1741487,609612,1735137,609612,1733550,611200,1733550,617537,1735137,619137,1741487,619137,1743075,617537,1743075,611200xem1743075,1587l1741487,0,1735137,0,1733550,1587,1733550,7937,1735137,9525,1741487,9525,1743075,7937,1743075,1587xem1762125,611200l1760537,609612,1754187,609612,1752600,611200,1752600,617537,1754187,619137,1760537,619137,1762125,617537,1762125,611200xem1762125,1587l1760537,0,1754187,0,1752600,1587,1752600,7937,1754187,9525,1760537,9525,1762125,7937,1762125,1587xem1781175,611200l1779587,609612,1773237,609612,1771650,611200,1771650,617537,1773237,619137,1779587,619137,1781175,617537,1781175,611200xem1781175,1587l1779587,0,1773237,0,1771650,1587,1771650,7937,1773237,9525,1779587,9525,1781175,7937,1781175,1587xem1800225,611200l1798637,609612,1792287,609612,1790700,611200,1790700,617537,1792287,619137,1798637,619137,1800225,617537,1800225,611200xem1800225,1587l1798637,0,1792287,0,1790700,1587,1790700,7937,1792287,9525,1798637,9525,1800225,7937,1800225,1587xem1819275,611200l1817687,609612,1811337,609612,1809750,611200,1809750,617537,1811337,619137,1817687,619137,1819275,617537,1819275,611200xem1819275,1587l1817687,0,1811337,0,1809750,1587,1809750,7937,1811337,9525,1817687,9525,1819275,7937,1819275,1587xem1838325,611200l1836737,609612,1830387,609612,1828800,611200,1828800,617537,1830387,619137,1836737,619137,1838325,617537,1838325,611200xem1838325,1587l1836737,0,1830387,0,1828800,1587,1828800,7937,1830387,9525,1836737,9525,1838325,7937,1838325,1587xem1857375,611200l1855787,609612,1849437,609612,1847850,611200,1847850,617537,1849437,619137,1855787,619137,1857375,617537,1857375,611200xem1857375,1587l1855787,0,1849437,0,1847850,1587,1847850,7937,1849437,9525,1855787,9525,1857375,7937,1857375,1587xem1876425,611200l1874837,609612,1868487,609612,1866900,611200,1866900,617537,1868487,619137,1874837,619137,1876425,617537,1876425,611200xem1876425,1587l1874837,0,1868487,0,1866900,1587,1866900,7937,1868487,9525,1874837,9525,1876425,7937,1876425,1587xem1895475,611200l1893887,609612,1887537,609612,1885950,611200,1885950,617537,1887537,619137,1893887,619137,1895475,617537,1895475,611200xem1895475,1587l1893887,0,1887537,0,1885950,1587,1885950,7937,1887537,9525,1893887,9525,1895475,7937,1895475,1587xem1914525,611200l1912937,609612,1906587,609612,1905000,611200,1905000,617537,1906587,619137,1912937,619137,1914525,617537,1914525,611200xem1914525,1587l1912937,0,1906587,0,1905000,1587,1905000,7937,1906587,9525,1912937,9525,1914525,7937,1914525,1587xem1933575,611200l1931987,609612,1925637,609612,1924050,611200,1924050,617537,1925637,619137,1931987,619137,1933575,617537,1933575,611200xem1933575,1587l1931987,0,1925637,0,1924050,1587,1924050,7937,1925637,9525,1931987,9525,1933575,7937,1933575,1587xem1952625,611200l1951037,609612,1944687,609612,1943100,611200,1943100,617537,1944687,619137,1951037,619137,1952625,617537,1952625,611200xem1952625,1587l1951037,0,1944687,0,1943100,1587,1943100,7937,1944687,9525,1951037,9525,1952625,7937,1952625,1587xem1971675,611200l1970087,609612,1963737,609612,1962150,611200,1962150,617537,1963737,619137,1970087,619137,1971675,617537,1971675,611200xem1971675,1587l1970087,0,1963737,0,1962150,1587,1962150,7937,1963737,9525,1970087,9525,1971675,7937,1971675,1587xem1990725,611200l1989137,609612,1982787,609612,1981200,611200,1981200,617537,1982787,619137,1989137,619137,1990725,617537,1990725,611200xem1990725,1587l1989137,0,1982787,0,1981200,1587,1981200,7937,1982787,9525,1989137,9525,1990725,7937,1990725,1587xem2009775,611200l2008187,609612,2001837,609612,2000250,611200,2000250,617537,2001837,619137,2008187,619137,2009775,617537,2009775,611200xem2009775,1587l2008187,0,2001837,0,2000250,1587,2000250,7937,2001837,9525,2008187,9525,2009775,7937,2009775,1587xem2028825,611200l2027237,609612,2020887,609612,2019300,611200,2019300,617537,2020887,619137,2027237,619137,2028825,617537,2028825,611200xem2028825,1587l2027237,0,2020887,0,2019300,1587,2019300,7937,2020887,9525,2027237,9525,2028825,7937,2028825,1587xem2047875,611200l2046287,609612,2039937,609612,2038350,611200,2038350,617537,2039937,619137,2046287,619137,2047875,617537,2047875,611200xem2047875,1587l2046287,0,2039937,0,2038350,1587,2038350,7937,2039937,9525,2046287,9525,2047875,7937,2047875,1587xem2066925,611200l2065337,609612,2058987,609612,2057400,611200,2057400,617537,2058987,619137,2065337,619137,2066925,617537,2066925,611200xem2066925,1587l2065337,0,2058987,0,2057400,1587,2057400,7937,2058987,9525,2065337,9525,2066925,7937,2066925,1587xem2085975,611200l2084387,609612,2078037,609612,2076450,611200,2076450,617537,2078037,619137,2084387,619137,2085975,617537,2085975,611200xem2085975,1587l2084387,0,2078037,0,2076450,1587,2076450,7937,2078037,9525,2084387,9525,2085975,7937,2085975,1587xem2105025,611200l2103437,609612,2097087,609612,2095500,611200,2095500,617537,2097087,619137,2103437,619137,2105025,617537,2105025,611200xem2105025,1587l2103437,0,2097087,0,2095500,1587,2095500,7937,2097087,9525,2103437,9525,2105025,7937,2105025,1587xem2124075,611200l2122487,609612,2116137,609612,2114550,611200,2114550,617537,2116137,619137,2122487,619137,2124075,617537,2124075,611200xem2124075,1587l2122487,0,2116137,0,2114550,1587,2114550,7937,2116137,9525,2122487,9525,2124075,7937,2124075,1587xem2143125,611200l2141537,609612,2135187,609612,2133600,611200,2133600,617537,2135187,619137,2141537,619137,2143125,617537,2143125,611200xem2143125,1587l2141537,0,2135187,0,2133600,1587,2133600,7937,2135187,9525,2141537,9525,2143125,7937,2143125,1587xem2162175,611200l2160587,609612,2154237,609612,2152650,611200,2152650,617537,2154237,619137,2160587,619137,2162175,617537,2162175,611200xem2162175,1587l2160587,0,2154237,0,2152650,1587,2152650,7937,2154237,9525,2160587,9525,2162175,7937,2162175,1587xem2181225,611200l2179637,609612,2173287,609612,2171700,611200,2171700,617537,2173287,619137,2179637,619137,2181225,617537,2181225,611200xem2181225,1587l2179637,0,2173287,0,2171700,1587,2171700,7937,2173287,9525,2179637,9525,2181225,7937,2181225,1587xem2200275,611200l2198687,609612,2192337,609612,2190750,611200,2190750,617537,2192337,619137,2198687,619137,2200275,617537,2200275,611200xem2200275,1587l2198687,0,2192337,0,2190750,1587,2190750,7937,2192337,9525,2198687,9525,2200275,7937,2200275,1587xem2219325,611200l2217737,609612,2211387,609612,2209800,611200,2209800,617537,2211387,619137,2217737,619137,2219325,617537,2219325,611200xem2219325,1587l2217737,0,2211387,0,2209800,1587,2209800,7937,2211387,9525,2217737,9525,2219325,7937,2219325,1587xem2238375,611200l2236787,609612,2230437,609612,2228850,611200,2228850,617537,2230437,619137,2236787,619137,2238375,617537,2238375,611200xem2238375,1587l2236787,0,2230437,0,2228850,1587,2228850,7937,2230437,9525,2236787,9525,2238375,7937,2238375,1587xem2257425,611200l2255837,609612,2249487,609612,2247900,611200,2247900,617537,2249487,619137,2255837,619137,2257425,617537,2257425,611200xem2257425,1587l2255837,0,2249487,0,2247900,1587,2247900,7937,2249487,9525,2255837,9525,2257425,7937,2257425,1587xem2276475,611200l2274887,609612,2268537,609612,2266950,611200,2266950,617537,2268537,619137,2274887,619137,2276475,617537,2276475,611200xem2276475,1587l2274887,0,2268537,0,2266950,1587,2266950,7937,2268537,9525,2274887,9525,2276475,7937,2276475,1587xem2295525,611200l2293937,609612,2287587,609612,2286000,611200,2286000,617537,2287587,619137,2293937,619137,2295525,617537,2295525,611200xem2295525,1587l2293937,0,2287587,0,2286000,1587,2286000,7937,2287587,9525,2293937,9525,2295525,7937,2295525,1587xem2314575,611200l2312987,609612,2306637,609612,2305050,611200,2305050,617537,2306637,619137,2312987,619137,2314575,617537,2314575,611200xem2314575,1587l2312987,0,2306637,0,2305050,1587,2305050,7937,2306637,9525,2312987,9525,2314575,7937,2314575,1587xem2333625,611200l2332037,609612,2325687,609612,2324100,611200,2324100,617537,2325687,619137,2332037,619137,2333625,617537,2333625,611200xem2333625,1587l2332037,0,2325687,0,2324100,1587,2324100,7937,2325687,9525,2332037,9525,2333625,7937,2333625,1587xem2352675,611200l2351087,609612,2344737,609612,2343150,611200,2343150,617537,2344737,619137,2351087,619137,2352675,617537,2352675,611200xem2352675,1587l2351087,0,2344737,0,2343150,1587,2343150,7937,2344737,9525,2351087,9525,2352675,7937,2352675,1587xem2371725,611200l2370137,609612,2363787,609612,2362200,611200,2362200,617537,2363787,619137,2370137,619137,2371725,617537,2371725,611200xem2371725,1587l2370137,0,2363787,0,2362200,1587,2362200,7937,2363787,9525,2370137,9525,2371725,7937,2371725,1587xem2390775,611200l2389187,609612,2382837,609612,2381250,611200,2381250,617537,2382837,619137,2389187,619137,2390775,617537,2390775,611200xem2390775,1587l2389187,0,2382837,0,2381250,1587,2381250,7937,2382837,9525,2389187,9525,2390775,7937,2390775,1587xem2409825,611200l2408237,609612,2401887,609612,2400300,611200,2400300,617537,2401887,619137,2408237,619137,2409825,617537,2409825,611200xem2409825,1587l2408237,0,2401887,0,2400300,1587,2400300,7937,2401887,9525,2408237,9525,2409825,7937,2409825,1587xem2428875,611200l2427287,609612,2420937,609612,2419350,611200,2419350,617537,2420937,619137,2427287,619137,2428875,617537,2428875,611200xem2428875,1587l2427287,0,2420937,0,2419350,1587,2419350,7937,2420937,9525,2427287,9525,2428875,7937,2428875,1587xem2447925,611200l2446337,609612,2439987,609612,2438400,611200,2438400,617537,2439987,619137,2446337,619137,2447925,617537,2447925,611200xem2447925,1587l2446337,0,2439987,0,2438400,1587,2438400,7937,2439987,9525,2446337,9525,2447925,7937,2447925,1587xem2466975,611200l2465387,609612,2459037,609612,2457450,611200,2457450,617537,2459037,619137,2465387,619137,2466975,617537,2466975,611200xem2466975,1587l2465387,0,2459037,0,2457450,1587,2457450,7937,2459037,9525,2465387,9525,2466975,7937,2466975,1587xem2486025,611200l2484437,609612,2478087,609612,2476500,611200,2476500,617537,2478087,619137,2484437,619137,2486025,617537,2486025,611200xem2486025,1587l2484437,0,2478087,0,2476500,1587,2476500,7937,2478087,9525,2484437,9525,2486025,7937,2486025,1587xem2505075,611200l2503487,609612,2497137,609612,2495550,611200,2495550,617537,2497137,619137,2503487,619137,2505075,617537,2505075,611200xem2505075,1587l2503487,0,2497137,0,2495550,1587,2495550,7937,2497137,9525,2503487,9525,2505075,7937,2505075,1587xem2524125,611200l2522537,609612,2516187,609612,2514600,611200,2514600,617537,2516187,619137,2522537,619137,2524125,617537,2524125,611200xem2524125,1587l2522537,0,2516187,0,2514600,1587,2514600,7937,2516187,9525,2522537,9525,2524125,7937,2524125,1587xem2543175,611200l2541587,609612,2535237,609612,2533650,611200,2533650,617537,2535237,619137,2541587,619137,2543175,617537,2543175,611200xem2543175,1587l2541587,0,2535237,0,2533650,1587,2533650,7937,2535237,9525,2541587,9525,2543175,7937,2543175,1587xem2562225,611200l2560637,609612,2554287,609612,2552700,611200,2552700,617537,2554287,619137,2560637,619137,2562225,617537,2562225,611200xem2562225,1587l2560637,0,2554287,0,2552700,1587,2552700,7937,2554287,9525,2560637,9525,2562225,7937,2562225,1587xem2581275,611200l2579687,609612,2573337,609612,2571750,611200,2571750,617537,2573337,619137,2579687,619137,2581275,617537,2581275,611200xem2581275,1587l2579687,0,2573337,0,2571750,1587,2571750,7937,2573337,9525,2579687,9525,2581275,7937,2581275,1587xem2600325,611200l2598737,609612,2592387,609612,2590800,611200,2590800,617537,2592387,619137,2598737,619137,2600325,617537,2600325,611200xem2600325,1587l2598737,0,2592387,0,2590800,1587,2590800,7937,2592387,9525,2598737,9525,2600325,7937,2600325,1587xem2619375,611200l2617787,609612,2611437,609612,2609850,611200,2609850,617537,2611437,619137,2617787,619137,2619375,617537,2619375,611200xem2619375,1587l2617787,0,2611437,0,2609850,1587,2609850,7937,2611437,9525,2617787,9525,2619375,7937,2619375,1587xem2638425,611200l2636837,609612,2630487,609612,2628900,611200,2628900,617537,2630487,619137,2636837,619137,2638425,617537,2638425,611200xem2638425,1587l2636837,0,2630487,0,2628900,1587,2628900,7937,2630487,9525,2636837,9525,2638425,7937,2638425,1587xem2657475,611200l2655887,609612,2649537,609612,2647950,611200,2647950,617537,2649537,619137,2655887,619137,2657475,617537,2657475,611200xem2657475,1587l2655887,0,2649537,0,2647950,1587,2647950,7937,2649537,9525,2655887,9525,2657475,7937,2657475,1587xem2676525,611200l2674937,609612,2668587,609612,2667000,611200,2667000,617537,2668587,619137,2674937,619137,2676525,617537,2676525,611200xem2676525,1587l2674937,0,2668587,0,2667000,1587,2667000,7937,2668587,9525,2674937,9525,2676525,7937,2676525,1587xem2695575,611200l2693987,609612,2687637,609612,2686050,611200,2686050,617537,2687637,619137,2693987,619137,2695575,617537,2695575,611200xem2695575,1587l2693987,0,2687637,0,2686050,1587,2686050,7937,2687637,9525,2693987,9525,2695575,7937,2695575,1587xem2714625,611200l2713037,609612,2706687,609612,2705100,611200,2705100,617537,2706687,619137,2713037,619137,2714625,617537,2714625,611200xem2714625,1587l2713037,0,2706687,0,2705100,1587,2705100,7937,2706687,9525,2713037,9525,2714625,7937,2714625,1587xem2733675,611200l2732087,609612,2725737,609612,2724150,611200,2724150,617537,2725737,619137,2732087,619137,2733675,617537,2733675,611200xem2733675,1587l2732087,0,2725737,0,2724150,1587,2724150,7937,2725737,9525,2732087,9525,2733675,7937,2733675,1587xem2752725,611200l2751137,609612,2744787,609612,2743200,611200,2743200,617537,2744787,619137,2751137,619137,2752725,617537,2752725,611200xem2752725,1587l2751137,0,2744787,0,2743200,1587,2743200,7937,2744787,9525,2751137,9525,2752725,7937,2752725,1587xem2771775,611200l2770187,609612,2763837,609612,2762250,611200,2762250,617537,2763837,619137,2770187,619137,2771775,617537,2771775,611200xem2771775,1587l2770187,0,2763837,0,2762250,1587,2762250,7937,2763837,9525,2770187,9525,2771775,7937,2771775,1587xem2790825,611200l2789237,609612,2782887,609612,2781300,611200,2781300,617537,2782887,619137,2789237,619137,2790825,617537,2790825,611200xem2790825,1587l2789237,0,2782887,0,2781300,1587,2781300,7937,2782887,9525,2789237,9525,2790825,7937,2790825,1587xem2809875,611200l2808287,609612,2801937,609612,2800350,611200,2800350,617537,2801937,619137,2808287,619137,2809875,617537,2809875,611200xem2809875,1587l2808287,0,2801937,0,2800350,1587,2800350,7937,2801937,9525,2808287,9525,2809875,7937,2809875,1587xem2828925,611200l2827337,609612,2820987,609612,2819400,611200,2819400,617537,2820987,619137,2827337,619137,2828925,617537,2828925,611200xem2828925,1587l2827337,0,2820987,0,2819400,1587,2819400,7937,2820987,9525,2827337,9525,2828925,7937,2828925,1587xem2847975,611200l2846387,609612,2840037,609612,2838450,611200,2838450,617537,2840037,619137,2846387,619137,2847975,617537,2847975,611200xem2847975,1587l2846387,0,2840037,0,2838450,1587,2838450,7937,2840037,9525,2846387,9525,2847975,7937,2847975,1587xem2867025,611200l2865437,609612,2859087,609612,2857500,611200,2857500,617537,2859087,619137,2865437,619137,2867025,617537,2867025,611200xem2867025,1587l2865437,0,2859087,0,2857500,1587,2857500,7937,2859087,9525,2865437,9525,2867025,7937,2867025,1587xem2886075,611200l2884487,609612,2878137,609612,2876550,611200,2876550,617537,2878137,619137,2884487,619137,2886075,617537,2886075,611200xem2886075,1587l2884487,0,2878137,0,2876550,1587,2876550,7937,2878137,9525,2884487,9525,2886075,7937,2886075,1587xem2905125,611200l2903537,609612,2897187,609612,2895600,611200,2895600,617537,2897187,619137,2903537,619137,2905125,617537,2905125,611200xe">
                  <v:fill on="t" focussize="0,0"/>
                  <v:stroke on="f"/>
                  <v:imagedata o:title=""/>
                  <o:lock v:ext="edit" aspectratio="f"/>
                  <v:textbox inset="0mm,0mm,0mm,0mm"/>
                </v:shape>
                <v:shape id="Image 115" o:spid="_x0000_s1026" o:spt="75" type="#_x0000_t75" style="position:absolute;left:0;top:28575;height:600075;width:9525;" filled="f" o:preferrelative="t" stroked="f" coordsize="21600,21600" o:gfxdata="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8/vZO5AAAA3AAA&#10;AA8AAAAAAAAAAQAgAAAAIgAAAGRycy9kb3ducmV2LnhtbFBLAQIUABQAAAAIAIdO4kAzLwWeOwAA&#10;ADkAAAAQAAAAAAAAAAEAIAAAAAgBAABkcnMvc2hhcGV4bWwueG1sUEsFBgAAAAAGAAYAWwEAALID&#10;AAAAAA==&#10;">
                  <v:fill on="f" focussize="0,0"/>
                  <v:stroke on="f"/>
                  <v:imagedata r:id="rId50" o:title=""/>
                  <o:lock v:ext="edit" aspectratio="f"/>
                </v:shape>
                <v:shape id="Image 116" o:spid="_x0000_s1026" o:spt="75" type="#_x0000_t75" style="position:absolute;left:2947987;top:4762;height:619124;width:2867025;" filled="f" o:preferrelative="t" stroked="f" coordsize="21600,21600" o:gfxdata="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qU0r7sAAADc&#10;AAAADwAAAAAAAAABACAAAAAiAAAAZHJzL2Rvd25yZXYueG1sUEsBAhQAFAAAAAgAh07iQDMvBZ47&#10;AAAAOQAAABAAAAAAAAAAAQAgAAAACgEAAGRycy9zaGFwZXhtbC54bWxQSwUGAAAAAAYABgBbAQAA&#10;tAMAAAAA&#10;">
                  <v:fill on="f" focussize="0,0"/>
                  <v:stroke on="f"/>
                  <v:imagedata r:id="rId51" o:title=""/>
                  <o:lock v:ext="edit" aspectratio="f"/>
                </v:shape>
                <v:shape id="Image 117" o:spid="_x0000_s1026" o:spt="75" type="#_x0000_t75" style="position:absolute;left:2895600;top:9525;height:628650;width:57149;" filled="f" o:preferrelative="t" stroked="f" coordsize="21600,21600" o:gfxdata="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5+VvvQAA&#10;ANwAAAAPAAAAAAAAAAEAIAAAACIAAABkcnMvZG93bnJldi54bWxQSwECFAAUAAAACACHTuJAMy8F&#10;njsAAAA5AAAAEAAAAAAAAAABACAAAAAMAQAAZHJzL3NoYXBleG1sLnhtbFBLBQYAAAAABgAGAFsB&#10;AAC2AwAAAAA=&#10;">
                  <v:fill on="f" focussize="0,0"/>
                  <v:stroke on="f"/>
                  <v:imagedata r:id="rId52" o:title=""/>
                  <o:lock v:ext="edit" aspectratio="f"/>
                </v:shape>
                <v:shape id="Graphic 118" o:spid="_x0000_s1026" o:spt="100" style="position:absolute;left:2943225;top:0;height:9525;width:2867025;" fillcolor="#980000" filled="t" stroked="f" coordsize="2867025,9525" o:gfxdata="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6VssG8AAAA&#10;3AAAAA8AAAAAAAAAAQAgAAAAIgAAAGRycy9kb3ducmV2LnhtbFBLAQIUABQAAAAIAIdO4kAzLwWe&#10;OwAAADkAAAAQAAAAAAAAAAEAIAAAAAsBAABkcnMvc2hhcGV4bWwueG1sUEsFBgAAAAAGAAYAWwEA&#10;ALUDAAAAAA==&#10;" path="m7937,9525l1587,9525,0,7937,0,1587,1587,0,7937,0,9525,1587,9525,7937,7937,9525xem26987,9525l20637,9525,19050,7937,19050,1587,20637,0,26987,0,28575,1587,28575,7937,26987,9525xem46037,9525l39687,9525,38100,7937,38100,1587,39687,0,46037,0,47625,1587,47625,7937,46037,9525xem65087,9525l58737,9525,57150,7937,57150,1587,58737,0,65087,0,66675,1587,66675,7937,65087,9525xem84137,9525l77787,9525,76200,7937,76200,1587,77787,0,84137,0,85725,1587,85725,7937,84137,9525xem103187,9525l96837,9525,95250,7937,95250,1587,96837,0,103187,0,104775,1587,104775,7937,103187,9525xem122237,9525l115887,9525,114300,7937,114300,1587,115887,0,122237,0,123825,1587,123825,7937,122237,9525xem141287,9525l134937,9525,133350,7937,133350,1587,134937,0,141287,0,142875,1587,142875,7937,141287,9525xem160337,9525l153987,9525,152400,7937,152400,1587,153987,0,160337,0,161925,1587,161925,7937,160337,9525xem179387,9525l173037,9525,171450,7937,171450,1587,173037,0,179387,0,180975,1587,180975,7937,179387,9525xem198437,9525l192087,9525,190500,7937,190500,1587,192087,0,198437,0,200025,1587,200025,7937,198437,9525xem217487,9525l211137,9525,209550,7937,209550,1587,211137,0,217487,0,219075,1587,219075,7937,217487,9525xem236537,9525l230187,9525,228600,7937,228600,1587,230187,0,236537,0,238125,1587,238125,7937,236537,9525xem255587,9525l249237,9525,247650,7937,247650,1587,249237,0,255587,0,257175,1587,257175,7937,255587,9525xem274637,9525l268287,9525,266700,7937,266700,1587,268287,0,274637,0,276225,1587,276225,7937,274637,9525xem293687,9525l287337,9525,285750,7937,285750,1587,287337,0,293687,0,295275,1587,295275,7937,293687,9525xem312737,9525l306387,9525,304800,7937,304800,1587,306387,0,312737,0,314325,1587,314325,7937,312737,9525xem331787,9525l325437,9525,323850,7937,323850,1587,325437,0,331787,0,333375,1587,333375,7937,331787,9525xem350837,9525l344487,9525,342900,7937,342900,1587,344487,0,350837,0,352425,1587,352425,7937,350837,9525xem369887,9525l363537,9525,361950,7937,361950,1587,363537,0,369887,0,371475,1587,371475,7937,369887,9525xem388937,9525l382587,9525,381000,7937,381000,1587,382587,0,388937,0,390525,1587,390525,7937,388937,9525xem407987,9525l401637,9525,400050,7937,400050,1587,401637,0,407987,0,409575,1587,409575,7937,407987,9525xem427037,9525l420687,9525,419100,7937,419100,1587,420687,0,427037,0,428625,1587,428625,7937,427037,9525xem446087,9525l439737,9525,438150,7937,438150,1587,439737,0,446087,0,447675,1587,447675,7937,446087,9525xem465137,9525l458787,9525,457200,7937,457200,1587,458787,0,465137,0,466725,1587,466725,7937,465137,9525xem484187,9525l477837,9525,476250,7937,476250,1587,477837,0,484187,0,485775,1587,485775,7937,484187,9525xem503237,9525l496887,9525,495300,7937,495300,1587,496887,0,503237,0,504825,1587,504825,7937,503237,9525xem522287,9525l515937,9525,514350,7937,514350,1587,515937,0,522287,0,523875,1587,523875,7937,522287,9525xem541337,9525l534987,9525,533400,7937,533400,1587,534987,0,541337,0,542925,1587,542925,7937,541337,9525xem560387,9525l554037,9525,552450,7937,552450,1587,554037,0,560387,0,561975,1587,561975,7937,560387,9525xem579437,9525l573087,9525,571500,7937,571500,1587,573087,0,579437,0,581025,1587,581025,7937,579437,9525xem598487,9525l592137,9525,590550,7937,590550,1587,592137,0,598487,0,600075,1587,600075,7937,598487,9525xem617537,9525l611187,9525,609600,7937,609600,1587,611187,0,617537,0,619125,1587,619125,7937,617537,9525xem636587,9525l630237,9525,628650,7937,628650,1587,630237,0,636587,0,638175,1587,638175,7937,636587,9525xem655637,9525l649287,9525,647700,7937,647700,1587,649287,0,655637,0,657225,1587,657225,7937,655637,9525xem674687,9525l668337,9525,666750,7937,666750,1587,668337,0,674687,0,676275,1587,676275,7937,674687,9525xem693737,9525l687387,9525,685800,7937,685800,1587,687387,0,693737,0,695325,1587,695325,7937,693737,9525xem712787,9525l706437,9525,704850,7937,704850,1587,706437,0,712787,0,714375,1587,714375,7937,712787,9525xem731837,9525l725487,9525,723900,7937,723900,1587,725487,0,731837,0,733425,1587,733425,7937,731837,9525xem750887,9525l744537,9525,742950,7937,742950,1587,744537,0,750887,0,752475,1587,752475,7937,750887,9525xem769937,9525l763587,9525,762000,7937,762000,1587,763587,0,769937,0,771525,1587,771525,7937,769937,9525xem788987,9525l782637,9525,781050,7937,781050,1587,782637,0,788987,0,790575,1587,790575,7937,788987,9525xem808037,9525l801687,9525,800100,7937,800100,1587,801687,0,808037,0,809625,1587,809625,7937,808037,9525xem827087,9525l820737,9525,819150,7937,819150,1587,820737,0,827087,0,828675,1587,828675,7937,827087,9525xem846137,9525l839787,9525,838200,7937,838200,1587,839787,0,846137,0,847725,1587,847725,7937,846137,9525xem865187,9525l858837,9525,857250,7937,857250,1587,858837,0,865187,0,866775,1587,866775,7937,865187,9525xem884237,9525l877887,9525,876300,7937,876300,1587,877887,0,884237,0,885825,1587,885825,7937,884237,9525xem903287,9525l896937,9525,895350,7937,895350,1587,896937,0,903287,0,904875,1587,904875,7937,903287,9525xem922337,9525l915987,9525,914400,7937,914400,1587,915987,0,922337,0,923925,1587,923925,7937,922337,9525xem941387,9525l935037,9525,933450,7937,933450,1587,935037,0,941387,0,942975,1587,942975,7937,941387,9525xem960437,9525l954087,9525,952500,7937,952500,1587,954087,0,960437,0,962025,1587,962025,7937,960437,9525xem979487,9525l973137,9525,971550,7937,971550,1587,973137,0,979487,0,981075,1587,981075,7937,979487,9525xem998537,9525l992187,9525,990600,7937,990600,1587,992187,0,998537,0,1000125,1587,1000125,7937,998537,9525xem1017587,9525l1011237,9525,1009650,7937,1009650,1587,1011237,0,1017587,0,1019175,1587,1019175,7937,1017587,9525xem1036637,9525l1030287,9525,1028700,7937,1028700,1587,1030287,0,1036637,0,1038225,1587,1038225,7937,1036637,9525xem1055687,9525l1049337,9525,1047750,7937,1047750,1587,1049337,0,1055687,0,1057275,1587,1057275,7937,1055687,9525xem1074737,9525l1068387,9525,1066800,7937,1066800,1587,1068387,0,1074737,0,1076325,1587,1076325,7937,1074737,9525xem1093787,9525l1087437,9525,1085849,7937,1085849,1587,1087437,0,1093787,0,1095374,1587,1095374,7937,1093787,9525xem1112837,9525l1106487,9525,1104900,7937,1104900,1587,1106487,0,1112837,0,1114425,1587,1114425,7937,1112837,9525xem1131887,9525l1125537,9525,1123949,7937,1123949,1587,1125537,0,1131887,0,1133474,1587,1133474,7937,1131887,9525xem1150937,9525l1144587,9525,1143000,7937,1143000,1587,1144587,0,1150937,0,1152525,1587,1152525,7937,1150937,9525xem1169987,9525l1163637,9525,1162050,7937,1162050,1587,1163637,0,1169987,0,1171575,1587,1171575,7937,1169987,9525xem1189037,9525l1182687,9525,1181100,7937,1181100,1587,1182687,0,1189037,0,1190625,1587,1190625,7937,1189037,9525xem1208087,9525l1201737,9525,1200150,7937,1200150,1587,1201737,0,1208087,0,1209675,1587,1209675,7937,1208087,9525xem1227137,9525l1220787,9525,1219200,7937,1219200,1587,1220787,0,1227137,0,1228725,1587,1228725,7937,1227137,9525xem1246187,9525l1239837,9525,1238250,7937,1238250,1587,1239837,0,1246187,0,1247775,1587,1247775,7937,1246187,9525xem1265237,9525l1258887,9525,1257300,7937,1257300,1587,1258887,0,1265237,0,1266825,1587,1266825,7937,1265237,9525xem1284287,9525l1277937,9525,1276350,7937,1276350,1587,1277937,0,1284287,0,1285875,1587,1285875,7937,1284287,9525xem1303337,9525l1296987,9525,1295400,7937,1295400,1587,1296987,0,1303337,0,1304925,1587,1304925,7937,1303337,9525xem1322387,9525l1316037,9525,1314450,7937,1314450,1587,1316037,0,1322387,0,1323975,1587,1323975,7937,1322387,9525xem1341437,9525l1335087,9525,1333500,7937,1333500,1587,1335087,0,1341437,0,1343025,1587,1343025,7937,1341437,9525xem1360487,9525l1354137,9525,1352550,7937,1352550,1587,1354137,0,1360487,0,1362075,1587,1362075,7937,1360487,9525xem1379537,9525l1373187,9525,1371600,7937,1371600,1587,1373187,0,1379537,0,1381125,1587,1381125,7937,1379537,9525xem1398587,9525l1392237,9525,1390650,7937,1390650,1587,1392237,0,1398587,0,1400175,1587,1400175,7937,1398587,9525xem1417637,9525l1411287,9525,1409700,7937,1409700,1587,1411287,0,1417637,0,1419225,1587,1419225,7937,1417637,9525xem1436687,9525l1430337,9525,1428750,7937,1428750,1587,1430337,0,1436687,0,1438275,1587,1438275,7937,1436687,9525xem1455737,9525l1449387,9525,1447800,7937,1447800,1587,1449387,0,1455737,0,1457325,1587,1457325,7937,1455737,9525xem1474787,9525l1468437,9525,1466850,7937,1466850,1587,1468437,0,1474787,0,1476375,1587,1476375,7937,1474787,9525xem1493837,9525l1487487,9525,1485900,7937,1485900,1587,1487487,0,1493837,0,1495425,1587,1495425,7937,1493837,9525xem1512887,9525l1506537,9525,1504950,7937,1504950,1587,1506537,0,1512887,0,1514475,1587,1514475,7937,1512887,9525xem1531937,9525l1525587,9525,1524000,7937,1524000,1587,1525587,0,1531937,0,1533525,1587,1533525,7937,1531937,9525xem1550987,9525l1544637,9525,1543050,7937,1543050,1587,1544637,0,1550987,0,1552575,1587,1552575,7937,1550987,9525xem1570037,9525l1563687,9525,1562100,7937,1562100,1587,1563687,0,1570037,0,1571625,1587,1571625,7937,1570037,9525xem1589087,9525l1582737,9525,1581150,7937,1581150,1587,1582737,0,1589087,0,1590675,1587,1590675,7937,1589087,9525xem1608137,9525l1601787,9525,1600200,7937,1600200,1587,1601787,0,1608137,0,1609725,1587,1609725,7937,1608137,9525xem1627187,9525l1620837,9525,1619250,7937,1619250,1587,1620837,0,1627187,0,1628775,1587,1628775,7937,1627187,9525xem1646237,9525l1639887,9525,1638300,7937,1638300,1587,1639887,0,1646237,0,1647825,1587,1647825,7937,1646237,9525xem1665287,9525l1658937,9525,1657350,7937,1657350,1587,1658937,0,1665287,0,1666875,1587,1666875,7937,1665287,9525xem1684337,9525l1677987,9525,1676400,7937,1676400,1587,1677987,0,1684337,0,1685925,1587,1685925,7937,1684337,9525xem1703387,9525l1697037,9525,1695450,7937,1695450,1587,1697037,0,1703387,0,1704975,1587,1704975,7937,1703387,9525xem1722437,9525l1716087,9525,1714500,7937,1714500,1587,1716087,0,1722437,0,1724025,1587,1724025,7937,1722437,9525xem1741487,9525l1735137,9525,1733549,7937,1733549,1587,1735137,0,1741487,0,1743074,1587,1743074,7937,1741487,9525xem1760537,9525l1754187,9525,1752600,7937,1752600,1587,1754187,0,1760537,0,1762125,1587,1762125,7937,1760537,9525xem1779587,9525l1773237,9525,1771650,7937,1771650,1587,1773237,0,1779587,0,1781175,1587,1781175,7937,1779587,9525xem1798637,9525l1792287,9525,1790700,7937,1790700,1587,1792287,0,1798637,0,1800225,1587,1800225,7937,1798637,9525xem1817687,9525l1811337,9525,1809749,7937,1809749,1587,1811337,0,1817687,0,1819274,1587,1819274,7937,1817687,9525xem1836737,9525l1830387,9525,1828800,7937,1828800,1587,1830387,0,1836737,0,1838325,1587,1838325,7937,1836737,9525xem1855787,9525l1849437,9525,1847850,7937,1847850,1587,1849437,0,1855787,0,1857375,1587,1857375,7937,1855787,9525xem1874837,9525l1868487,9525,1866900,7937,1866900,1587,1868487,0,1874837,0,1876425,1587,1876425,7937,1874837,9525xem1893887,9525l1887537,9525,1885950,7937,1885950,1587,1887537,0,1893887,0,1895475,1587,1895475,7937,1893887,9525xem1912937,9525l1906587,9525,1905000,7937,1905000,1587,1906587,0,1912937,0,1914525,1587,1914525,7937,1912937,9525xem1931987,9525l1925637,9525,1924050,7937,1924050,1587,1925637,0,1931987,0,1933575,1587,1933575,7937,1931987,9525xem1951037,9525l1944687,9525,1943100,7937,1943100,1587,1944687,0,1951037,0,1952625,1587,1952625,7937,1951037,9525xem1970087,9525l1963737,9525,1962150,7937,1962150,1587,1963737,0,1970087,0,1971675,1587,1971675,7937,1970087,9525xem1989137,9525l1982787,9525,1981200,7937,1981200,1587,1982787,0,1989137,0,1990725,1587,1990725,7937,1989137,9525xem2008187,9525l2001837,9525,2000250,7937,2000250,1587,2001837,0,2008187,0,2009775,1587,2009775,7937,2008187,9525xem2027237,9525l2020887,9525,2019300,7937,2019300,1587,2020887,0,2027237,0,2028825,1587,2028825,7937,2027237,9525xem2046287,9525l2039937,9525,2038350,7937,2038350,1587,2039937,0,2046287,0,2047875,1587,2047875,7937,2046287,9525xem2065337,9525l2058987,9525,2057400,7937,2057400,1587,2058987,0,2065337,0,2066925,1587,2066925,7937,2065337,9525xem2084387,9525l2078037,9525,2076450,7937,2076450,1587,2078037,0,2084387,0,2085975,1587,2085975,7937,2084387,9525xem2103437,9525l2097087,9525,2095500,7937,2095500,1587,2097087,0,2103437,0,2105025,1587,2105025,7937,2103437,9525xem2122487,9525l2116137,9525,2114550,7937,2114550,1587,2116137,0,2122487,0,2124075,1587,2124075,7937,2122487,9525xem2141537,9525l2135187,9525,2133600,7937,2133600,1587,2135187,0,2141537,0,2143125,1587,2143125,7937,2141537,9525xem2160587,9525l2154237,9525,2152650,7937,2152650,1587,2154237,0,2160587,0,2162175,1587,2162175,7937,2160587,9525xem2179637,9525l2173287,9525,2171700,7937,2171700,1587,2173287,0,2179637,0,2181225,1587,2181225,7937,2179637,9525xem2198687,9525l2192337,9525,2190750,7937,2190750,1587,2192337,0,2198687,0,2200275,1587,2200275,7937,2198687,9525xem2217737,9525l2211387,9525,2209800,7937,2209800,1587,2211387,0,2217737,0,2219325,1587,2219325,7937,2217737,9525xem2236787,9525l2230437,9525,2228850,7937,2228850,1587,2230437,0,2236787,0,2238375,1587,2238375,7937,2236787,9525xem2255837,9525l2249487,9525,2247900,7937,2247900,1587,2249487,0,2255837,0,2257425,1587,2257425,7937,2255837,9525xem2274887,9525l2268537,9525,2266950,7937,2266950,1587,2268537,0,2274887,0,2276475,1587,2276475,7937,2274887,9525xem2293937,9525l2287587,9525,2286000,7937,2286000,1587,2287587,0,2293937,0,2295525,1587,2295525,7937,2293937,9525xem2312987,9525l2306637,9525,2305050,7937,2305050,1587,2306637,0,2312987,0,2314575,1587,2314575,7937,2312987,9525xem2332037,9525l2325687,9525,2324099,7937,2324099,1587,2325687,0,2332037,0,2333624,1587,2333624,7937,2332037,9525xem2351087,9525l2344737,9525,2343150,7937,2343150,1587,2344737,0,2351087,0,2352675,1587,2352675,7937,2351087,9525xem2370137,9525l2363787,9525,2362200,7937,2362200,1587,2363787,0,2370137,0,2371725,1587,2371725,7937,2370137,9525xem2389187,9525l2382837,9525,2381250,7937,2381250,1587,2382837,0,2389187,0,2390775,1587,2390775,7937,2389187,9525xem2408237,9525l2401887,9525,2400299,7937,2400299,1587,2401887,0,2408237,0,2409824,1587,2409824,7937,2408237,9525xem2427287,9525l2420937,9525,2419350,7937,2419350,1587,2420937,0,2427287,0,2428875,1587,2428875,7937,2427287,9525xem2446337,9525l2439987,9525,2438400,7937,2438400,1587,2439987,0,2446337,0,2447925,1587,2447925,7937,2446337,9525xem2465387,9525l2459037,9525,2457450,7937,2457450,1587,2459037,0,2465387,0,2466975,1587,2466975,7937,2465387,9525xem2484437,9525l2478087,9525,2476500,7937,2476500,1587,2478087,0,2484437,0,2486025,1587,2486025,7937,2484437,9525xem2503487,9525l2497137,9525,2495550,7937,2495550,1587,2497137,0,2503487,0,2505075,1587,2505075,7937,2503487,9525xem2522537,9525l2516187,9525,2514600,7937,2514600,1587,2516187,0,2522537,0,2524125,1587,2524125,7937,2522537,9525xem2541587,9525l2535237,9525,2533650,7937,2533650,1587,2535237,0,2541587,0,2543175,1587,2543175,7937,2541587,9525xem2560637,9525l2554287,9525,2552700,7937,2552700,1587,2554287,0,2560637,0,2562225,1587,2562225,7937,2560637,9525xem2579687,9525l2573337,9525,2571750,7937,2571750,1587,2573337,0,2579687,0,2581275,1587,2581275,7937,2579687,9525xem2598737,9525l2592387,9525,2590800,7937,2590800,1587,2592387,0,2598737,0,2600325,1587,2600325,7937,2598737,9525xem2617787,9525l2611437,9525,2609850,7937,2609850,1587,2611437,0,2617787,0,2619375,1587,2619375,7937,2617787,9525xem2636837,9525l2630487,9525,2628900,7937,2628900,1587,2630487,0,2636837,0,2638425,1587,2638425,7937,2636837,9525xem2655887,9525l2649537,9525,2647950,7937,2647950,1587,2649537,0,2655887,0,2657475,1587,2657475,7937,2655887,9525xem2674937,9525l2668587,9525,2667000,7937,2667000,1587,2668587,0,2674937,0,2676525,1587,2676525,7937,2674937,9525xem2693987,9525l2687637,9525,2686050,7937,2686050,1587,2687637,0,2693987,0,2695575,1587,2695575,7937,2693987,9525xem2713037,9525l2706687,9525,2705100,7937,2705100,1587,2706687,0,2713037,0,2714625,1587,2714625,7937,2713037,9525xem2732087,9525l2725737,9525,2724150,7937,2724150,1587,2725737,0,2732087,0,2733675,1587,2733675,7937,2732087,9525xem2751137,9525l2744787,9525,2743200,7937,2743200,1587,2744787,0,2751137,0,2752725,1587,2752725,7937,2751137,9525xem2770187,9525l2763837,9525,2762250,7937,2762250,1587,2763837,0,2770187,0,2771775,1587,2771775,7937,2770187,9525xem2789237,9525l2782887,9525,2781300,7937,2781300,1587,2782887,0,2789237,0,2790825,1587,2790825,7937,2789237,9525xem2808287,9525l2801937,9525,2800350,7937,2800350,1587,2801937,0,2808287,0,2809875,1587,2809875,7937,2808287,9525xem2827337,9525l2820987,9525,2819400,7937,2819400,1587,2820987,0,2827337,0,2828925,1587,2828925,7937,2827337,9525xem2846387,9525l2840037,9525,2838450,7937,2838450,1587,2840037,0,2846387,0,2847975,1587,2847975,7937,2846387,9525xem2865437,9525l2859087,9525,2857500,7937,2857500,1587,2859087,0,2865437,0,2867025,1587,2867025,7937,2865437,9525xe">
                  <v:fill on="t" focussize="0,0"/>
                  <v:stroke on="f"/>
                  <v:imagedata o:title=""/>
                  <o:lock v:ext="edit" aspectratio="f"/>
                  <v:textbox inset="0mm,0mm,0mm,0mm"/>
                </v:shape>
                <v:shape id="Image 119" o:spid="_x0000_s1026" o:spt="75" type="#_x0000_t75" style="position:absolute;left:5819775;top:0;height:619125;width:9525;" filled="f" o:preferrelative="t" stroked="f" coordsize="21600,21600" o:gfxdata="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6HT7sAAADc&#10;AAAADwAAAAAAAAABACAAAAAiAAAAZHJzL2Rvd25yZXYueG1sUEsBAhQAFAAAAAgAh07iQDMvBZ47&#10;AAAAOQAAABAAAAAAAAAAAQAgAAAACgEAAGRycy9zaGFwZXhtbC54bWxQSwUGAAAAAAYABgBbAQAA&#10;tAMAAAAA&#10;">
                  <v:fill on="f" focussize="0,0"/>
                  <v:stroke on="f"/>
                  <v:imagedata r:id="rId53" o:title=""/>
                  <o:lock v:ext="edit" aspectratio="f"/>
                </v:shape>
                <v:shape id="Graphic 120" o:spid="_x0000_s1026" o:spt="100" style="position:absolute;left:2962275;top:628650;height:9525;width:2867025;" fillcolor="#980000" filled="t" stroked="f" coordsize="2867025,9525" o:gfxdata="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3R6vQAA&#10;ANwAAAAPAAAAAAAAAAEAIAAAACIAAABkcnMvZG93bnJldi54bWxQSwECFAAUAAAACACHTuJAMy8F&#10;njsAAAA5AAAAEAAAAAAAAAABACAAAAAMAQAAZHJzL3NoYXBleG1sLnhtbFBLBQYAAAAABgAGAFsB&#10;AAC2AwAAAAA=&#10;" path="m2865437,9525l2859087,9525,2857500,7937,2857500,1587,2859087,0,2865437,0,2867025,1587,2867025,7937,2865437,9525xem2846387,9525l2840037,9525,2838450,7937,2838450,1587,2840037,0,2846387,0,2847975,1587,2847975,7937,2846387,9525xem2827337,9525l2820987,9525,2819400,7937,2819400,1587,2820987,0,2827337,0,2828925,1587,2828925,7937,2827337,9525xem2808287,9525l2801937,9525,2800350,7937,2800350,1587,2801937,0,2808287,0,2809875,1587,2809875,7937,2808287,9525xem2789237,9525l2782887,9525,2781300,7937,2781300,1587,2782887,0,2789237,0,2790825,1587,2790825,7937,2789237,9525xem2770187,9525l2763837,9525,2762250,7937,2762250,1587,2763837,0,2770187,0,2771775,1587,2771775,7937,2770187,9525xem2751137,9525l2744787,9525,2743200,7937,2743200,1587,2744787,0,2751137,0,2752725,1587,2752725,7937,2751137,9525xem2732087,9525l2725737,9525,2724150,7937,2724150,1587,2725737,0,2732087,0,2733675,1587,2733675,7937,2732087,9525xem2713037,9525l2706687,9525,2705100,7937,2705100,1587,2706687,0,2713037,0,2714625,1587,2714625,7937,2713037,9525xem2693987,9525l2687637,9525,2686050,7937,2686050,1587,2687637,0,2693987,0,2695575,1587,2695575,7937,2693987,9525xem2674937,9525l2668587,9525,2667000,7937,2667000,1587,2668587,0,2674937,0,2676525,1587,2676525,7937,2674937,9525xem2655887,9525l2649537,9525,2647950,7937,2647950,1587,2649537,0,2655887,0,2657475,1587,2657475,7937,2655887,9525xem2636837,9525l2630487,9525,2628900,7937,2628900,1587,2630487,0,2636837,0,2638425,1587,2638425,7937,2636837,9525xem2617787,9525l2611437,9525,2609850,7937,2609850,1587,2611437,0,2617787,0,2619375,1587,2619375,7937,2617787,9525xem2598737,9525l2592387,9525,2590800,7937,2590800,1587,2592387,0,2598737,0,2600325,1587,2600325,7937,2598737,9525xem2579687,9525l2573337,9525,2571750,7937,2571750,1587,2573337,0,2579687,0,2581275,1587,2581275,7937,2579687,9525xem2560637,9525l2554287,9525,2552700,7937,2552700,1587,2554287,0,2560637,0,2562225,1587,2562225,7937,2560637,9525xem2541587,9525l2535237,9525,2533650,7937,2533650,1587,2535237,0,2541587,0,2543175,1587,2543175,7937,2541587,9525xem2522537,9525l2516187,9525,2514600,7937,2514600,1587,2516187,0,2522537,0,2524125,1587,2524125,7937,2522537,9525xem2503487,9525l2497137,9525,2495550,7937,2495550,1587,2497137,0,2503487,0,2505075,1587,2505075,7937,2503487,9525xem2484437,9525l2478087,9525,2476500,7937,2476500,1587,2478087,0,2484437,0,2486025,1587,2486025,7937,2484437,9525xem2465387,9525l2459037,9525,2457450,7937,2457450,1587,2459037,0,2465387,0,2466975,1587,2466975,7937,2465387,9525xem2446337,9525l2439987,9525,2438400,7937,2438400,1587,2439987,0,2446337,0,2447925,1587,2447925,7937,2446337,9525xem2427287,9525l2420937,9525,2419350,7937,2419350,1587,2420937,0,2427287,0,2428875,1587,2428875,7937,2427287,9525xem2408237,9525l2401887,9525,2400300,7937,2400300,1587,2401887,0,2408237,0,2409825,1587,2409825,7937,2408237,9525xem2389187,9525l2382837,9525,2381250,7937,2381250,1587,2382837,0,2389187,0,2390775,1587,2390775,7937,2389187,9525xem2370137,9525l2363787,9525,2362200,7937,2362200,1587,2363787,0,2370137,0,2371725,1587,2371725,7937,2370137,9525xem2351087,9525l2344737,9525,2343150,7937,2343150,1587,2344737,0,2351087,0,2352675,1587,2352675,7937,2351087,9525xem2332037,9525l2325687,9525,2324100,7937,2324100,1587,2325687,0,2332037,0,2333625,1587,2333625,7937,2332037,9525xem2312987,9525l2306637,9525,2305050,7937,2305050,1587,2306637,0,2312987,0,2314575,1587,2314575,7937,2312987,9525xem2293937,9525l2287587,9525,2286000,7937,2286000,1587,2287587,0,2293937,0,2295525,1587,2295525,7937,2293937,9525xem2274887,9525l2268537,9525,2266950,7937,2266950,1587,2268537,0,2274887,0,2276475,1587,2276475,7937,2274887,9525xem2255837,9525l2249487,9525,2247900,7937,2247900,1587,2249487,0,2255837,0,2257425,1587,2257425,7937,2255837,9525xem2236787,9525l2230437,9525,2228850,7937,2228850,1587,2230437,0,2236787,0,2238375,1587,2238375,7937,2236787,9525xem2217737,9525l2211387,9525,2209800,7937,2209800,1587,2211387,0,2217737,0,2219325,1587,2219325,7937,2217737,9525xem2198687,9525l2192337,9525,2190750,7937,2190750,1587,2192337,0,2198687,0,2200275,1587,2200275,7937,2198687,9525xem2179637,9525l2173287,9525,2171700,7937,2171700,1587,2173287,0,2179637,0,2181225,1587,2181225,7937,2179637,9525xem2160587,9525l2154237,9525,2152650,7937,2152650,1587,2154237,0,2160587,0,2162175,1587,2162175,7937,2160587,9525xem2141537,9525l2135187,9525,2133600,7937,2133600,1587,2135187,0,2141537,0,2143125,1587,2143125,7937,2141537,9525xem2122487,9525l2116137,9525,2114550,7937,2114550,1587,2116137,0,2122487,0,2124075,1587,2124075,7937,2122487,9525xem2103437,9525l2097087,9525,2095500,7937,2095500,1587,2097087,0,2103437,0,2105025,1587,2105025,7937,2103437,9525xem2084387,9525l2078037,9525,2076450,7937,2076450,1587,2078037,0,2084387,0,2085975,1587,2085975,7937,2084387,9525xem2065337,9525l2058987,9525,2057400,7937,2057400,1587,2058987,0,2065337,0,2066925,1587,2066925,7937,2065337,9525xem2046287,9525l2039937,9525,2038350,7937,2038350,1587,2039937,0,2046287,0,2047875,1587,2047875,7937,2046287,9525xem2027237,9525l2020887,9525,2019300,7937,2019300,1587,2020887,0,2027237,0,2028825,1587,2028825,7937,2027237,9525xem2008187,9525l2001837,9525,2000250,7937,2000250,1587,2001837,0,2008187,0,2009775,1587,2009775,7937,2008187,9525xem1989137,9525l1982787,9525,1981200,7937,1981200,1587,1982787,0,1989137,0,1990725,1587,1990725,7937,1989137,9525xem1970087,9525l1963737,9525,1962150,7937,1962150,1587,1963737,0,1970087,0,1971675,1587,1971675,7937,1970087,9525xem1951037,9525l1944687,9525,1943100,7937,1943100,1587,1944687,0,1951037,0,1952625,1587,1952625,7937,1951037,9525xem1931987,9525l1925637,9525,1924050,7937,1924050,1587,1925637,0,1931987,0,1933575,1587,1933575,7937,1931987,9525xem1912937,9525l1906587,9525,1905000,7937,1905000,1587,1906587,0,1912937,0,1914525,1587,1914525,7937,1912937,9525xem1893887,9525l1887537,9525,1885949,7937,1885949,1587,1887537,0,1893887,0,1895474,1587,1895474,7937,1893887,9525xem1874837,9525l1868487,9525,1866900,7937,1866900,1587,1868487,0,1874837,0,1876425,1587,1876425,7937,1874837,9525xem1855787,9525l1849437,9525,1847849,7937,1847849,1587,1849437,0,1855787,0,1857374,1587,1857374,7937,1855787,9525xem1836737,9525l1830387,9525,1828800,7937,1828800,1587,1830387,0,1836737,0,1838325,1587,1838325,7937,1836737,9525xem1817687,9525l1811337,9525,1809749,7937,1809749,1587,1811337,0,1817687,0,1819274,1587,1819274,7937,1817687,9525xem1798637,9525l1792287,9525,1790700,7937,1790700,1587,1792287,0,1798637,0,1800225,1587,1800225,7937,1798637,9525xem1779587,9525l1773237,9525,1771650,7937,1771650,1587,1773237,0,1779587,0,1781175,1587,1781175,7937,1779587,9525xem1760537,9525l1754187,9525,1752600,7937,1752600,1587,1754187,0,1760537,0,1762125,1587,1762125,7937,1760537,9525xem1741487,9525l1735137,9525,1733550,7937,1733550,1587,1735137,0,1741487,0,1743075,1587,1743075,7937,1741487,9525xem1722437,9525l1716087,9525,1714500,7937,1714500,1587,1716087,0,1722437,0,1724025,1587,1724025,7937,1722437,9525xem1703387,9525l1697037,9525,1695450,7937,1695450,1587,1697037,0,1703387,0,1704975,1587,1704975,7937,1703387,9525xem1684337,9525l1677987,9525,1676400,7937,1676400,1587,1677987,0,1684337,0,1685925,1587,1685925,7937,1684337,9525xem1665287,9525l1658937,9525,1657350,7937,1657350,1587,1658937,0,1665287,0,1666875,1587,1666875,7937,1665287,9525xem1646237,9525l1639887,9525,1638300,7937,1638300,1587,1639887,0,1646237,0,1647825,1587,1647825,7937,1646237,9525xem1627187,9525l1620837,9525,1619250,7937,1619250,1587,1620837,0,1627187,0,1628775,1587,1628775,7937,1627187,9525xem1608137,9525l1601787,9525,1600200,7937,1600200,1587,1601787,0,1608137,0,1609725,1587,1609725,7937,1608137,9525xem1589087,9525l1582737,9525,1581150,7937,1581150,1587,1582737,0,1589087,0,1590675,1587,1590675,7937,1589087,9525xem1570037,9525l1563687,9525,1562100,7937,1562100,1587,1563687,0,1570037,0,1571625,1587,1571625,7937,1570037,9525xem1550987,9525l1544637,9525,1543050,7937,1543050,1587,1544637,0,1550987,0,1552575,1587,1552575,7937,1550987,9525xem1531937,9525l1525587,9525,1524000,7937,1524000,1587,1525587,0,1531937,0,1533525,1587,1533525,7937,1531937,9525xem1512887,9525l1506537,9525,1504950,7937,1504950,1587,1506537,0,1512887,0,1514475,1587,1514475,7937,1512887,9525xem1493837,9525l1487487,9525,1485900,7937,1485900,1587,1487487,0,1493837,0,1495425,1587,1495425,7937,1493837,9525xem1474787,9525l1468437,9525,1466850,7937,1466850,1587,1468437,0,1474787,0,1476375,1587,1476375,7937,1474787,9525xem1455737,9525l1449387,9525,1447800,7937,1447800,1587,1449387,0,1455737,0,1457325,1587,1457325,7937,1455737,9525xem1436687,9525l1430337,9525,1428750,7937,1428750,1587,1430337,0,1436687,0,1438275,1587,1438275,7937,1436687,9525xem1417637,9525l1411287,9525,1409700,7937,1409700,1587,1411287,0,1417637,0,1419225,1587,1419225,7937,1417637,9525xem1398587,9525l1392237,9525,1390650,7937,1390650,1587,1392237,0,1398587,0,1400175,1587,1400175,7937,1398587,9525xem1379537,9525l1373187,9525,1371600,7937,1371600,1587,1373187,0,1379537,0,1381125,1587,1381125,7937,1379537,9525xem1360487,9525l1354137,9525,1352549,7937,1352549,1587,1354137,0,1360487,0,1362074,1587,1362074,7937,1360487,9525xem1341437,9525l1335087,9525,1333500,7937,1333500,1587,1335087,0,1341437,0,1343025,1587,1343025,7937,1341437,9525xem1322387,9525l1316037,9525,1314450,7937,1314450,1587,1316037,0,1322387,0,1323975,1587,1323975,7937,1322387,9525xem1303337,9525l1296987,9525,1295400,7937,1295400,1587,1296987,0,1303337,0,1304925,1587,1304925,7937,1303337,9525xem1284287,9525l1277937,9525,1276349,7937,1276349,1587,1277937,0,1284287,0,1285874,1587,1285874,7937,1284287,9525xem1265237,9525l1258887,9525,1257300,7937,1257300,1587,1258887,0,1265237,0,1266825,1587,1266825,7937,1265237,9525xem1246187,9525l1239837,9525,1238250,7937,1238250,1587,1239837,0,1246187,0,1247775,1587,1247775,7937,1246187,9525xem1227137,9525l1220787,9525,1219200,7937,1219200,1587,1220787,0,1227137,0,1228725,1587,1228725,7937,1227137,9525xem1208087,9525l1201737,9525,1200149,7937,1200149,1587,1201737,0,1208087,0,1209674,1587,1209674,7937,1208087,9525xem1189037,9525l1182687,9525,1181100,7937,1181100,1587,1182687,0,1189037,0,1190625,1587,1190625,7937,1189037,9525xem1169987,9525l1163637,9525,1162050,7937,1162050,1587,1163637,0,1169987,0,1171575,1587,1171575,7937,1169987,9525xem1150937,9525l1144587,9525,1143000,7937,1143000,1587,1144587,0,1150937,0,1152525,1587,1152525,7937,1150937,9525xem1131887,9525l1125537,9525,1123950,7937,1123950,1587,1125537,0,1131887,0,1133475,1587,1133475,7937,1131887,9525xem1112837,9525l1106487,9525,1104900,7937,1104900,1587,1106487,0,1112837,0,1114425,1587,1114425,7937,1112837,9525xem1093787,9525l1087437,9525,1085850,7937,1085850,1587,1087437,0,1093787,0,1095375,1587,1095375,7937,1093787,9525xem1074737,9525l1068387,9525,1066800,7937,1066800,1587,1068387,0,1074737,0,1076325,1587,1076325,7937,1074737,9525xem1055687,9525l1049337,9525,1047750,7937,1047750,1587,1049337,0,1055687,0,1057275,1587,1057275,7937,1055687,9525xem1036637,9525l1030287,9525,1028700,7937,1028700,1587,1030287,0,1036637,0,1038225,1587,1038225,7937,1036637,9525xem1017587,9525l1011237,9525,1009650,7937,1009650,1587,1011237,0,1017587,0,1019175,1587,1019175,7937,1017587,9525xem998537,9525l992187,9525,990600,7937,990600,1587,992187,0,998537,0,1000125,1587,1000125,7937,998537,9525xem979487,9525l973137,9525,971550,7937,971550,1587,973137,0,979487,0,981075,1587,981075,7937,979487,9525xem960437,9525l954087,9525,952500,7937,952500,1587,954087,0,960437,0,962025,1587,962025,7937,960437,9525xem941387,9525l935037,9525,933450,7937,933450,1587,935037,0,941387,0,942975,1587,942975,7937,941387,9525xem922337,9525l915987,9525,914400,7937,914400,1587,915987,0,922337,0,923925,1587,923925,7937,922337,9525xem903287,9525l896937,9525,895350,7937,895350,1587,896937,0,903287,0,904875,1587,904875,7937,903287,9525xem884237,9525l877887,9525,876300,7937,876300,1587,877887,0,884237,0,885825,1587,885825,7937,884237,9525xem865187,9525l858837,9525,857250,7937,857250,1587,858837,0,865187,0,866775,1587,866775,7937,865187,9525xem846137,9525l839787,9525,838200,7937,838200,1587,839787,0,846137,0,847725,1587,847725,7937,846137,9525xem827087,9525l820737,9525,819150,7937,819150,1587,820737,0,827087,0,828675,1587,828675,7937,827087,9525xem808037,9525l801687,9525,800100,7937,800100,1587,801687,0,808037,0,809625,1587,809625,7937,808037,9525xem788987,9525l782637,9525,781050,7937,781050,1587,782637,0,788987,0,790575,1587,790575,7937,788987,9525xem769937,9525l763587,9525,761999,7937,761999,1587,763587,0,769937,0,771524,1587,771524,7937,769937,9525xem750887,9525l744537,9525,742950,7937,742950,1587,744537,0,750887,0,752475,1587,752475,7937,750887,9525xem731837,9525l725487,9525,723900,7937,723900,1587,725487,0,731837,0,733425,1587,733425,7937,731837,9525xem712787,9525l706437,9525,704850,7937,704850,1587,706437,0,712787,0,714375,1587,714375,7937,712787,9525xem693737,9525l687387,9525,685799,7937,685799,1587,687387,0,693737,0,695324,1587,695324,7937,693737,9525xem674687,9525l668337,9525,666750,7937,666750,1587,668337,0,674687,0,676275,1587,676275,7937,674687,9525xem655637,9525l649287,9525,647700,7937,647700,1587,649287,0,655637,0,657225,1587,657225,7937,655637,9525xem636587,9525l630237,9525,628650,7937,628650,1587,630237,0,636587,0,638175,1587,638175,7937,636587,9525xem617537,9525l611187,9525,609599,7937,609599,1587,611187,0,617537,0,619124,1587,619124,7937,617537,9525xem598487,9525l592137,9525,590550,7937,590550,1587,592137,0,598487,0,600075,1587,600075,7937,598487,9525xem579437,9525l573087,9525,571500,7937,571500,1587,573087,0,579437,0,581025,1587,581025,7937,579437,9525xem560387,9525l554037,9525,552450,7937,552450,1587,554037,0,560387,0,561975,1587,561975,7937,560387,9525xem541337,9525l534987,9525,533400,7937,533400,1587,534987,0,541337,0,542925,1587,542925,7937,541337,9525xem522287,9525l515937,9525,514350,7937,514350,1587,515937,0,522287,0,523875,1587,523875,7937,522287,9525xem503237,9525l496887,9525,495300,7937,495300,1587,496887,0,503237,0,504825,1587,504825,7937,503237,9525xem484187,9525l477837,9525,476250,7937,476250,1587,477837,0,484187,0,485775,1587,485775,7937,484187,9525xem465137,9525l458787,9525,457200,7937,457200,1587,458787,0,465137,0,466725,1587,466725,7937,465137,9525xem446087,9525l439737,9525,438150,7937,438150,1587,439737,0,446087,0,447675,1587,447675,7937,446087,9525xem427037,9525l420687,9525,419100,7937,419100,1587,420687,0,427037,0,428625,1587,428625,7937,427037,9525xem407987,9525l401637,9525,400050,7937,400050,1587,401637,0,407987,0,409575,1587,409575,7937,407987,9525xem388937,9525l382587,9525,381000,7937,381000,1587,382587,0,388937,0,390525,1587,390525,7937,388937,9525xem369887,9525l363537,9525,361950,7937,361950,1587,363537,0,369887,0,371475,1587,371475,7937,369887,9525xem350837,9525l344487,9525,342900,7937,342900,1587,344487,0,350837,0,352425,1587,352425,7937,350837,9525xem331787,9525l325437,9525,323850,7937,323850,1587,325437,0,331787,0,333375,1587,333375,7937,331787,9525xem312737,9525l306387,9525,304800,7937,304800,1587,306387,0,312737,0,314325,1587,314325,7937,312737,9525xem293687,9525l287337,9525,285750,7937,285750,1587,287337,0,293687,0,295275,1587,295275,7937,293687,9525xem274637,9525l268287,9525,266700,7937,266700,1587,268287,0,274637,0,276225,1587,276225,7937,274637,9525xem255587,9525l249237,9525,247650,7937,247650,1587,249237,0,255587,0,257175,1587,257175,7937,255587,9525xem236537,9525l230187,9525,228600,7937,228600,1587,230187,0,236537,0,238125,1587,238125,7937,236537,9525xem217487,9525l211137,9525,209550,7937,209550,1587,211137,0,217487,0,219075,1587,219075,7937,217487,9525xem198437,9525l192087,9525,190500,7937,190500,1587,192087,0,198437,0,200025,1587,200025,7937,198437,9525xem179387,9525l173037,9525,171450,7937,171450,1587,173037,0,179387,0,180975,1587,180975,7937,179387,9525xem160337,9525l153987,9525,152400,7937,152400,1587,153987,0,160337,0,161925,1587,161925,7937,160337,9525xem141287,9525l134937,9525,133350,7937,133350,1587,134937,0,141287,0,142875,1587,142875,7937,141287,9525xem122237,9525l115887,9525,114300,7937,114300,1587,115887,0,122237,0,123825,1587,123825,7937,122237,9525xem103187,9525l96837,9525,95250,7937,95250,1587,96837,0,103187,0,104775,1587,104775,7937,103187,9525xem84137,9525l77787,9525,76200,7937,76200,1587,77787,0,84137,0,85725,1587,85725,7937,84137,9525xem65087,9525l58737,9525,57150,7937,57150,1587,58737,0,65087,0,66675,1587,66675,7937,65087,9525xem46037,9525l39687,9525,38100,7937,38100,1587,39687,0,46037,0,47625,1587,47625,7937,46037,9525xem26987,9525l20637,9525,19050,7937,19050,1587,20637,0,26987,0,28575,1587,28575,7937,26987,9525xem7937,9525l1587,9525,0,7937,0,1587,1587,0,7937,0,9525,1587,9525,7937,7937,9525xe">
                  <v:fill on="t" focussize="0,0"/>
                  <v:stroke on="f"/>
                  <v:imagedata o:title=""/>
                  <o:lock v:ext="edit" aspectratio="f"/>
                  <v:textbox inset="0mm,0mm,0mm,0mm"/>
                </v:shape>
                <w10:wrap type="topAndBottom"/>
              </v:group>
            </w:pict>
          </mc:Fallback>
        </mc:AlternateContent>
      </w:r>
    </w:p>
    <w:p w14:paraId="7CE3AE93">
      <w:pPr>
        <w:pStyle w:val="7"/>
        <w:spacing w:before="3"/>
        <w:rPr>
          <w:sz w:val="6"/>
        </w:rPr>
      </w:pPr>
    </w:p>
    <w:p w14:paraId="359A5207">
      <w:pPr>
        <w:pStyle w:val="7"/>
        <w:spacing w:before="3"/>
        <w:rPr>
          <w:sz w:val="8"/>
        </w:rPr>
      </w:pPr>
    </w:p>
    <w:p w14:paraId="7082F9B1">
      <w:pPr>
        <w:pStyle w:val="7"/>
        <w:spacing w:before="11"/>
        <w:rPr>
          <w:sz w:val="17"/>
        </w:rPr>
      </w:pPr>
    </w:p>
    <w:p w14:paraId="1029D27D">
      <w:pPr>
        <w:pStyle w:val="7"/>
        <w:spacing w:before="152"/>
        <w:ind w:left="1197"/>
      </w:pPr>
      <w:r>
        <w:rPr>
          <w:spacing w:val="-2"/>
        </w:rPr>
        <w:t>La</w:t>
      </w:r>
      <w:r>
        <w:rPr>
          <w:spacing w:val="-9"/>
        </w:rPr>
        <w:t xml:space="preserve"> </w:t>
      </w:r>
      <w:r>
        <w:rPr>
          <w:spacing w:val="-2"/>
        </w:rPr>
        <w:t>carpeta</w:t>
      </w:r>
      <w:r>
        <w:rPr>
          <w:spacing w:val="-9"/>
        </w:rPr>
        <w:t xml:space="preserve"> </w:t>
      </w:r>
      <w:r>
        <w:rPr>
          <w:spacing w:val="-2"/>
        </w:rPr>
        <w:t>Sales</w:t>
      </w:r>
      <w:r>
        <w:rPr>
          <w:spacing w:val="-8"/>
        </w:rPr>
        <w:t xml:space="preserve"> </w:t>
      </w:r>
      <w:r>
        <w:rPr>
          <w:spacing w:val="-2"/>
        </w:rPr>
        <w:t>contiene</w:t>
      </w:r>
      <w:r>
        <w:rPr>
          <w:spacing w:val="-9"/>
        </w:rPr>
        <w:t xml:space="preserve"> </w:t>
      </w:r>
      <w:r>
        <w:rPr>
          <w:spacing w:val="-2"/>
        </w:rPr>
        <w:t>5</w:t>
      </w:r>
      <w:r>
        <w:rPr>
          <w:spacing w:val="-9"/>
        </w:rPr>
        <w:t xml:space="preserve"> </w:t>
      </w:r>
      <w:r>
        <w:rPr>
          <w:spacing w:val="-2"/>
        </w:rPr>
        <w:t>medidas:</w:t>
      </w:r>
    </w:p>
    <w:p w14:paraId="23BE7A34">
      <w:pPr>
        <w:pStyle w:val="7"/>
        <w:spacing w:before="38"/>
        <w:rPr>
          <w:sz w:val="20"/>
        </w:rPr>
      </w:pPr>
      <w:r>
        <mc:AlternateContent>
          <mc:Choice Requires="wpg">
            <w:drawing>
              <wp:anchor distT="0" distB="0" distL="0" distR="0" simplePos="0" relativeHeight="251688960" behindDoc="1" locked="0" layoutInCell="1" allowOverlap="1">
                <wp:simplePos x="0" y="0"/>
                <wp:positionH relativeFrom="page">
                  <wp:posOffset>918845</wp:posOffset>
                </wp:positionH>
                <wp:positionV relativeFrom="paragraph">
                  <wp:posOffset>187325</wp:posOffset>
                </wp:positionV>
                <wp:extent cx="5748655" cy="304800"/>
                <wp:effectExtent l="0" t="0" r="0" b="0"/>
                <wp:wrapTopAndBottom/>
                <wp:docPr id="121" name="Group 121"/>
                <wp:cNvGraphicFramePr/>
                <a:graphic xmlns:a="http://schemas.openxmlformats.org/drawingml/2006/main">
                  <a:graphicData uri="http://schemas.microsoft.com/office/word/2010/wordprocessingGroup">
                    <wpg:wgp>
                      <wpg:cNvGrpSpPr/>
                      <wpg:grpSpPr>
                        <a:xfrm>
                          <a:off x="0" y="0"/>
                          <a:ext cx="5748655" cy="304800"/>
                          <a:chOff x="0" y="0"/>
                          <a:chExt cx="5748655" cy="304800"/>
                        </a:xfrm>
                      </wpg:grpSpPr>
                      <pic:pic xmlns:pic="http://schemas.openxmlformats.org/drawingml/2006/picture">
                        <pic:nvPicPr>
                          <pic:cNvPr id="122" name="Image 122"/>
                          <pic:cNvPicPr/>
                        </pic:nvPicPr>
                        <pic:blipFill>
                          <a:blip r:embed="rId54" cstate="print"/>
                          <a:stretch>
                            <a:fillRect/>
                          </a:stretch>
                        </pic:blipFill>
                        <pic:spPr>
                          <a:xfrm>
                            <a:off x="56152" y="66675"/>
                            <a:ext cx="2756851" cy="161925"/>
                          </a:xfrm>
                          <a:prstGeom prst="rect">
                            <a:avLst/>
                          </a:prstGeom>
                        </pic:spPr>
                      </pic:pic>
                      <wps:wsp>
                        <wps:cNvPr id="123" name="Graphic 123"/>
                        <wps:cNvSpPr/>
                        <wps:spPr>
                          <a:xfrm>
                            <a:off x="-1" y="0"/>
                            <a:ext cx="2857500" cy="305435"/>
                          </a:xfrm>
                          <a:custGeom>
                            <a:avLst/>
                            <a:gdLst/>
                            <a:ahLst/>
                            <a:cxnLst/>
                            <a:rect l="l" t="t" r="r" b="b"/>
                            <a:pathLst>
                              <a:path w="2857500" h="305435">
                                <a:moveTo>
                                  <a:pt x="9525" y="277825"/>
                                </a:moveTo>
                                <a:lnTo>
                                  <a:pt x="7937" y="276237"/>
                                </a:lnTo>
                                <a:lnTo>
                                  <a:pt x="1587" y="276237"/>
                                </a:lnTo>
                                <a:lnTo>
                                  <a:pt x="0" y="277825"/>
                                </a:lnTo>
                                <a:lnTo>
                                  <a:pt x="0" y="284175"/>
                                </a:lnTo>
                                <a:lnTo>
                                  <a:pt x="1587" y="285762"/>
                                </a:lnTo>
                                <a:lnTo>
                                  <a:pt x="7937" y="285762"/>
                                </a:lnTo>
                                <a:lnTo>
                                  <a:pt x="9525" y="284175"/>
                                </a:lnTo>
                                <a:lnTo>
                                  <a:pt x="9525" y="277825"/>
                                </a:lnTo>
                                <a:close/>
                              </a:path>
                              <a:path w="2857500" h="305435">
                                <a:moveTo>
                                  <a:pt x="9525" y="258775"/>
                                </a:moveTo>
                                <a:lnTo>
                                  <a:pt x="7937" y="257187"/>
                                </a:lnTo>
                                <a:lnTo>
                                  <a:pt x="1587" y="257187"/>
                                </a:lnTo>
                                <a:lnTo>
                                  <a:pt x="0" y="258775"/>
                                </a:lnTo>
                                <a:lnTo>
                                  <a:pt x="0" y="265125"/>
                                </a:lnTo>
                                <a:lnTo>
                                  <a:pt x="1587" y="266712"/>
                                </a:lnTo>
                                <a:lnTo>
                                  <a:pt x="7937" y="266712"/>
                                </a:lnTo>
                                <a:lnTo>
                                  <a:pt x="9525" y="265125"/>
                                </a:lnTo>
                                <a:lnTo>
                                  <a:pt x="9525" y="258775"/>
                                </a:lnTo>
                                <a:close/>
                              </a:path>
                              <a:path w="2857500" h="305435">
                                <a:moveTo>
                                  <a:pt x="9525" y="239725"/>
                                </a:moveTo>
                                <a:lnTo>
                                  <a:pt x="7937" y="238137"/>
                                </a:lnTo>
                                <a:lnTo>
                                  <a:pt x="1587" y="238137"/>
                                </a:lnTo>
                                <a:lnTo>
                                  <a:pt x="0" y="239725"/>
                                </a:lnTo>
                                <a:lnTo>
                                  <a:pt x="0" y="246062"/>
                                </a:lnTo>
                                <a:lnTo>
                                  <a:pt x="1587" y="247662"/>
                                </a:lnTo>
                                <a:lnTo>
                                  <a:pt x="7937" y="247662"/>
                                </a:lnTo>
                                <a:lnTo>
                                  <a:pt x="9525" y="246062"/>
                                </a:lnTo>
                                <a:lnTo>
                                  <a:pt x="9525" y="239725"/>
                                </a:lnTo>
                                <a:close/>
                              </a:path>
                              <a:path w="2857500" h="305435">
                                <a:moveTo>
                                  <a:pt x="9525" y="220675"/>
                                </a:moveTo>
                                <a:lnTo>
                                  <a:pt x="7937" y="219087"/>
                                </a:lnTo>
                                <a:lnTo>
                                  <a:pt x="1587" y="219087"/>
                                </a:lnTo>
                                <a:lnTo>
                                  <a:pt x="0" y="220675"/>
                                </a:lnTo>
                                <a:lnTo>
                                  <a:pt x="0" y="227025"/>
                                </a:lnTo>
                                <a:lnTo>
                                  <a:pt x="1587" y="228612"/>
                                </a:lnTo>
                                <a:lnTo>
                                  <a:pt x="7937" y="228612"/>
                                </a:lnTo>
                                <a:lnTo>
                                  <a:pt x="9525" y="227025"/>
                                </a:lnTo>
                                <a:lnTo>
                                  <a:pt x="9525" y="220675"/>
                                </a:lnTo>
                                <a:close/>
                              </a:path>
                              <a:path w="2857500" h="305435">
                                <a:moveTo>
                                  <a:pt x="9525" y="201612"/>
                                </a:moveTo>
                                <a:lnTo>
                                  <a:pt x="7937" y="200037"/>
                                </a:lnTo>
                                <a:lnTo>
                                  <a:pt x="1587" y="200037"/>
                                </a:lnTo>
                                <a:lnTo>
                                  <a:pt x="0" y="201612"/>
                                </a:lnTo>
                                <a:lnTo>
                                  <a:pt x="0" y="207975"/>
                                </a:lnTo>
                                <a:lnTo>
                                  <a:pt x="1587" y="209562"/>
                                </a:lnTo>
                                <a:lnTo>
                                  <a:pt x="7937" y="209562"/>
                                </a:lnTo>
                                <a:lnTo>
                                  <a:pt x="9525" y="207975"/>
                                </a:lnTo>
                                <a:lnTo>
                                  <a:pt x="9525" y="201612"/>
                                </a:lnTo>
                                <a:close/>
                              </a:path>
                              <a:path w="2857500" h="305435">
                                <a:moveTo>
                                  <a:pt x="9525" y="182575"/>
                                </a:moveTo>
                                <a:lnTo>
                                  <a:pt x="7937" y="180987"/>
                                </a:lnTo>
                                <a:lnTo>
                                  <a:pt x="1587" y="180987"/>
                                </a:lnTo>
                                <a:lnTo>
                                  <a:pt x="0" y="182575"/>
                                </a:lnTo>
                                <a:lnTo>
                                  <a:pt x="0" y="188925"/>
                                </a:lnTo>
                                <a:lnTo>
                                  <a:pt x="1587" y="190512"/>
                                </a:lnTo>
                                <a:lnTo>
                                  <a:pt x="7937" y="190512"/>
                                </a:lnTo>
                                <a:lnTo>
                                  <a:pt x="9525" y="188925"/>
                                </a:lnTo>
                                <a:lnTo>
                                  <a:pt x="9525" y="182575"/>
                                </a:lnTo>
                                <a:close/>
                              </a:path>
                              <a:path w="2857500" h="305435">
                                <a:moveTo>
                                  <a:pt x="9525" y="163512"/>
                                </a:moveTo>
                                <a:lnTo>
                                  <a:pt x="7937" y="161937"/>
                                </a:lnTo>
                                <a:lnTo>
                                  <a:pt x="1587" y="161937"/>
                                </a:lnTo>
                                <a:lnTo>
                                  <a:pt x="0" y="163512"/>
                                </a:lnTo>
                                <a:lnTo>
                                  <a:pt x="0" y="169875"/>
                                </a:lnTo>
                                <a:lnTo>
                                  <a:pt x="1587" y="171462"/>
                                </a:lnTo>
                                <a:lnTo>
                                  <a:pt x="7937" y="171462"/>
                                </a:lnTo>
                                <a:lnTo>
                                  <a:pt x="9525" y="169875"/>
                                </a:lnTo>
                                <a:lnTo>
                                  <a:pt x="9525" y="163512"/>
                                </a:lnTo>
                                <a:close/>
                              </a:path>
                              <a:path w="2857500" h="305435">
                                <a:moveTo>
                                  <a:pt x="9525" y="144462"/>
                                </a:moveTo>
                                <a:lnTo>
                                  <a:pt x="7937" y="142875"/>
                                </a:lnTo>
                                <a:lnTo>
                                  <a:pt x="1587" y="142875"/>
                                </a:lnTo>
                                <a:lnTo>
                                  <a:pt x="0" y="144462"/>
                                </a:lnTo>
                                <a:lnTo>
                                  <a:pt x="0" y="150825"/>
                                </a:lnTo>
                                <a:lnTo>
                                  <a:pt x="1587" y="152400"/>
                                </a:lnTo>
                                <a:lnTo>
                                  <a:pt x="7937" y="152400"/>
                                </a:lnTo>
                                <a:lnTo>
                                  <a:pt x="9525" y="150825"/>
                                </a:lnTo>
                                <a:lnTo>
                                  <a:pt x="9525" y="144462"/>
                                </a:lnTo>
                                <a:close/>
                              </a:path>
                              <a:path w="2857500" h="305435">
                                <a:moveTo>
                                  <a:pt x="9525" y="125412"/>
                                </a:moveTo>
                                <a:lnTo>
                                  <a:pt x="7937" y="123825"/>
                                </a:lnTo>
                                <a:lnTo>
                                  <a:pt x="1587" y="123825"/>
                                </a:lnTo>
                                <a:lnTo>
                                  <a:pt x="0" y="125412"/>
                                </a:lnTo>
                                <a:lnTo>
                                  <a:pt x="0" y="131762"/>
                                </a:lnTo>
                                <a:lnTo>
                                  <a:pt x="1587" y="133350"/>
                                </a:lnTo>
                                <a:lnTo>
                                  <a:pt x="7937" y="133350"/>
                                </a:lnTo>
                                <a:lnTo>
                                  <a:pt x="9525" y="131762"/>
                                </a:lnTo>
                                <a:lnTo>
                                  <a:pt x="9525" y="125412"/>
                                </a:lnTo>
                                <a:close/>
                              </a:path>
                              <a:path w="2857500" h="305435">
                                <a:moveTo>
                                  <a:pt x="9525" y="106362"/>
                                </a:moveTo>
                                <a:lnTo>
                                  <a:pt x="7937" y="104775"/>
                                </a:lnTo>
                                <a:lnTo>
                                  <a:pt x="1587" y="104775"/>
                                </a:lnTo>
                                <a:lnTo>
                                  <a:pt x="0" y="106362"/>
                                </a:lnTo>
                                <a:lnTo>
                                  <a:pt x="0" y="112725"/>
                                </a:lnTo>
                                <a:lnTo>
                                  <a:pt x="1587" y="114300"/>
                                </a:lnTo>
                                <a:lnTo>
                                  <a:pt x="7937" y="114300"/>
                                </a:lnTo>
                                <a:lnTo>
                                  <a:pt x="9525" y="112725"/>
                                </a:lnTo>
                                <a:lnTo>
                                  <a:pt x="9525" y="106362"/>
                                </a:lnTo>
                                <a:close/>
                              </a:path>
                              <a:path w="2857500" h="305435">
                                <a:moveTo>
                                  <a:pt x="9525" y="87312"/>
                                </a:moveTo>
                                <a:lnTo>
                                  <a:pt x="7937" y="85725"/>
                                </a:lnTo>
                                <a:lnTo>
                                  <a:pt x="1587" y="85725"/>
                                </a:lnTo>
                                <a:lnTo>
                                  <a:pt x="0" y="87312"/>
                                </a:lnTo>
                                <a:lnTo>
                                  <a:pt x="0" y="93662"/>
                                </a:lnTo>
                                <a:lnTo>
                                  <a:pt x="1587" y="95250"/>
                                </a:lnTo>
                                <a:lnTo>
                                  <a:pt x="7937" y="95250"/>
                                </a:lnTo>
                                <a:lnTo>
                                  <a:pt x="9525" y="93662"/>
                                </a:lnTo>
                                <a:lnTo>
                                  <a:pt x="9525" y="87312"/>
                                </a:lnTo>
                                <a:close/>
                              </a:path>
                              <a:path w="2857500" h="305435">
                                <a:moveTo>
                                  <a:pt x="9525" y="68275"/>
                                </a:moveTo>
                                <a:lnTo>
                                  <a:pt x="7937" y="66675"/>
                                </a:lnTo>
                                <a:lnTo>
                                  <a:pt x="1587" y="66675"/>
                                </a:lnTo>
                                <a:lnTo>
                                  <a:pt x="0" y="68275"/>
                                </a:lnTo>
                                <a:lnTo>
                                  <a:pt x="0" y="74612"/>
                                </a:lnTo>
                                <a:lnTo>
                                  <a:pt x="1587" y="76200"/>
                                </a:lnTo>
                                <a:lnTo>
                                  <a:pt x="7937" y="76200"/>
                                </a:lnTo>
                                <a:lnTo>
                                  <a:pt x="9525" y="74612"/>
                                </a:lnTo>
                                <a:lnTo>
                                  <a:pt x="9525" y="68275"/>
                                </a:lnTo>
                                <a:close/>
                              </a:path>
                              <a:path w="2857500" h="305435">
                                <a:moveTo>
                                  <a:pt x="9525" y="49225"/>
                                </a:moveTo>
                                <a:lnTo>
                                  <a:pt x="7937" y="47625"/>
                                </a:lnTo>
                                <a:lnTo>
                                  <a:pt x="1587" y="47625"/>
                                </a:lnTo>
                                <a:lnTo>
                                  <a:pt x="0" y="49225"/>
                                </a:lnTo>
                                <a:lnTo>
                                  <a:pt x="0" y="55562"/>
                                </a:lnTo>
                                <a:lnTo>
                                  <a:pt x="1587" y="57150"/>
                                </a:lnTo>
                                <a:lnTo>
                                  <a:pt x="7937" y="57150"/>
                                </a:lnTo>
                                <a:lnTo>
                                  <a:pt x="9525" y="55562"/>
                                </a:lnTo>
                                <a:lnTo>
                                  <a:pt x="9525" y="49225"/>
                                </a:lnTo>
                                <a:close/>
                              </a:path>
                              <a:path w="2857500" h="305435">
                                <a:moveTo>
                                  <a:pt x="9525" y="30162"/>
                                </a:moveTo>
                                <a:lnTo>
                                  <a:pt x="7937" y="28575"/>
                                </a:lnTo>
                                <a:lnTo>
                                  <a:pt x="1587" y="28575"/>
                                </a:lnTo>
                                <a:lnTo>
                                  <a:pt x="0" y="30162"/>
                                </a:lnTo>
                                <a:lnTo>
                                  <a:pt x="0" y="36512"/>
                                </a:lnTo>
                                <a:lnTo>
                                  <a:pt x="1587" y="38100"/>
                                </a:lnTo>
                                <a:lnTo>
                                  <a:pt x="7937" y="38100"/>
                                </a:lnTo>
                                <a:lnTo>
                                  <a:pt x="9525" y="36512"/>
                                </a:lnTo>
                                <a:lnTo>
                                  <a:pt x="9525" y="30162"/>
                                </a:lnTo>
                                <a:close/>
                              </a:path>
                              <a:path w="2857500" h="305435">
                                <a:moveTo>
                                  <a:pt x="9525" y="1587"/>
                                </a:moveTo>
                                <a:lnTo>
                                  <a:pt x="7937" y="0"/>
                                </a:lnTo>
                                <a:lnTo>
                                  <a:pt x="1587" y="0"/>
                                </a:lnTo>
                                <a:lnTo>
                                  <a:pt x="0" y="1587"/>
                                </a:lnTo>
                                <a:lnTo>
                                  <a:pt x="0" y="7937"/>
                                </a:lnTo>
                                <a:lnTo>
                                  <a:pt x="1587" y="9525"/>
                                </a:lnTo>
                                <a:lnTo>
                                  <a:pt x="0" y="11112"/>
                                </a:lnTo>
                                <a:lnTo>
                                  <a:pt x="0" y="17462"/>
                                </a:lnTo>
                                <a:lnTo>
                                  <a:pt x="1587" y="19050"/>
                                </a:lnTo>
                                <a:lnTo>
                                  <a:pt x="7937" y="19050"/>
                                </a:lnTo>
                                <a:lnTo>
                                  <a:pt x="9525" y="17462"/>
                                </a:lnTo>
                                <a:lnTo>
                                  <a:pt x="9525" y="11112"/>
                                </a:lnTo>
                                <a:lnTo>
                                  <a:pt x="7937" y="9525"/>
                                </a:lnTo>
                                <a:lnTo>
                                  <a:pt x="9525" y="7937"/>
                                </a:lnTo>
                                <a:lnTo>
                                  <a:pt x="9525" y="1587"/>
                                </a:lnTo>
                                <a:close/>
                              </a:path>
                              <a:path w="2857500" h="305435">
                                <a:moveTo>
                                  <a:pt x="19050" y="296875"/>
                                </a:moveTo>
                                <a:lnTo>
                                  <a:pt x="17462" y="295287"/>
                                </a:lnTo>
                                <a:lnTo>
                                  <a:pt x="11112" y="295287"/>
                                </a:lnTo>
                                <a:lnTo>
                                  <a:pt x="9525" y="296875"/>
                                </a:lnTo>
                                <a:lnTo>
                                  <a:pt x="7937" y="295287"/>
                                </a:lnTo>
                                <a:lnTo>
                                  <a:pt x="1587" y="295287"/>
                                </a:lnTo>
                                <a:lnTo>
                                  <a:pt x="0" y="296875"/>
                                </a:lnTo>
                                <a:lnTo>
                                  <a:pt x="0" y="303225"/>
                                </a:lnTo>
                                <a:lnTo>
                                  <a:pt x="1587" y="304812"/>
                                </a:lnTo>
                                <a:lnTo>
                                  <a:pt x="7937" y="304812"/>
                                </a:lnTo>
                                <a:lnTo>
                                  <a:pt x="9525" y="303225"/>
                                </a:lnTo>
                                <a:lnTo>
                                  <a:pt x="11112" y="304812"/>
                                </a:lnTo>
                                <a:lnTo>
                                  <a:pt x="17462" y="304812"/>
                                </a:lnTo>
                                <a:lnTo>
                                  <a:pt x="19050" y="303225"/>
                                </a:lnTo>
                                <a:lnTo>
                                  <a:pt x="19050" y="296875"/>
                                </a:lnTo>
                                <a:close/>
                              </a:path>
                              <a:path w="2857500" h="305435">
                                <a:moveTo>
                                  <a:pt x="28575" y="1587"/>
                                </a:moveTo>
                                <a:lnTo>
                                  <a:pt x="26987" y="0"/>
                                </a:lnTo>
                                <a:lnTo>
                                  <a:pt x="20637" y="0"/>
                                </a:lnTo>
                                <a:lnTo>
                                  <a:pt x="19050" y="1587"/>
                                </a:lnTo>
                                <a:lnTo>
                                  <a:pt x="19050" y="7937"/>
                                </a:lnTo>
                                <a:lnTo>
                                  <a:pt x="20637" y="9525"/>
                                </a:lnTo>
                                <a:lnTo>
                                  <a:pt x="26987" y="9525"/>
                                </a:lnTo>
                                <a:lnTo>
                                  <a:pt x="28575" y="7937"/>
                                </a:lnTo>
                                <a:lnTo>
                                  <a:pt x="28575" y="1587"/>
                                </a:lnTo>
                                <a:close/>
                              </a:path>
                              <a:path w="2857500" h="305435">
                                <a:moveTo>
                                  <a:pt x="38100" y="296875"/>
                                </a:moveTo>
                                <a:lnTo>
                                  <a:pt x="36512" y="295287"/>
                                </a:lnTo>
                                <a:lnTo>
                                  <a:pt x="30162" y="295287"/>
                                </a:lnTo>
                                <a:lnTo>
                                  <a:pt x="28575" y="296875"/>
                                </a:lnTo>
                                <a:lnTo>
                                  <a:pt x="28575" y="303225"/>
                                </a:lnTo>
                                <a:lnTo>
                                  <a:pt x="30162" y="304812"/>
                                </a:lnTo>
                                <a:lnTo>
                                  <a:pt x="36512" y="304812"/>
                                </a:lnTo>
                                <a:lnTo>
                                  <a:pt x="38100" y="303225"/>
                                </a:lnTo>
                                <a:lnTo>
                                  <a:pt x="38100" y="296875"/>
                                </a:lnTo>
                                <a:close/>
                              </a:path>
                              <a:path w="2857500" h="305435">
                                <a:moveTo>
                                  <a:pt x="47625" y="1587"/>
                                </a:moveTo>
                                <a:lnTo>
                                  <a:pt x="46037" y="0"/>
                                </a:lnTo>
                                <a:lnTo>
                                  <a:pt x="39687" y="0"/>
                                </a:lnTo>
                                <a:lnTo>
                                  <a:pt x="38100" y="1587"/>
                                </a:lnTo>
                                <a:lnTo>
                                  <a:pt x="38100" y="7937"/>
                                </a:lnTo>
                                <a:lnTo>
                                  <a:pt x="39687" y="9525"/>
                                </a:lnTo>
                                <a:lnTo>
                                  <a:pt x="46037" y="9525"/>
                                </a:lnTo>
                                <a:lnTo>
                                  <a:pt x="47625" y="7937"/>
                                </a:lnTo>
                                <a:lnTo>
                                  <a:pt x="47625" y="1587"/>
                                </a:lnTo>
                                <a:close/>
                              </a:path>
                              <a:path w="2857500" h="305435">
                                <a:moveTo>
                                  <a:pt x="57150" y="296875"/>
                                </a:moveTo>
                                <a:lnTo>
                                  <a:pt x="55562" y="295287"/>
                                </a:lnTo>
                                <a:lnTo>
                                  <a:pt x="49212" y="295287"/>
                                </a:lnTo>
                                <a:lnTo>
                                  <a:pt x="47625" y="296875"/>
                                </a:lnTo>
                                <a:lnTo>
                                  <a:pt x="47625" y="303225"/>
                                </a:lnTo>
                                <a:lnTo>
                                  <a:pt x="49212" y="304812"/>
                                </a:lnTo>
                                <a:lnTo>
                                  <a:pt x="55562" y="304812"/>
                                </a:lnTo>
                                <a:lnTo>
                                  <a:pt x="57150" y="303225"/>
                                </a:lnTo>
                                <a:lnTo>
                                  <a:pt x="57150" y="296875"/>
                                </a:lnTo>
                                <a:close/>
                              </a:path>
                              <a:path w="2857500" h="305435">
                                <a:moveTo>
                                  <a:pt x="66675" y="1587"/>
                                </a:moveTo>
                                <a:lnTo>
                                  <a:pt x="65087" y="0"/>
                                </a:lnTo>
                                <a:lnTo>
                                  <a:pt x="58737" y="0"/>
                                </a:lnTo>
                                <a:lnTo>
                                  <a:pt x="57150" y="1587"/>
                                </a:lnTo>
                                <a:lnTo>
                                  <a:pt x="57150" y="7937"/>
                                </a:lnTo>
                                <a:lnTo>
                                  <a:pt x="58737" y="9525"/>
                                </a:lnTo>
                                <a:lnTo>
                                  <a:pt x="65087" y="9525"/>
                                </a:lnTo>
                                <a:lnTo>
                                  <a:pt x="66675" y="7937"/>
                                </a:lnTo>
                                <a:lnTo>
                                  <a:pt x="66675" y="1587"/>
                                </a:lnTo>
                                <a:close/>
                              </a:path>
                              <a:path w="2857500" h="305435">
                                <a:moveTo>
                                  <a:pt x="76200" y="296875"/>
                                </a:moveTo>
                                <a:lnTo>
                                  <a:pt x="74612" y="295287"/>
                                </a:lnTo>
                                <a:lnTo>
                                  <a:pt x="68262" y="295287"/>
                                </a:lnTo>
                                <a:lnTo>
                                  <a:pt x="66675" y="296875"/>
                                </a:lnTo>
                                <a:lnTo>
                                  <a:pt x="66675" y="303225"/>
                                </a:lnTo>
                                <a:lnTo>
                                  <a:pt x="68262" y="304812"/>
                                </a:lnTo>
                                <a:lnTo>
                                  <a:pt x="74612" y="304812"/>
                                </a:lnTo>
                                <a:lnTo>
                                  <a:pt x="76200" y="303225"/>
                                </a:lnTo>
                                <a:lnTo>
                                  <a:pt x="76200" y="296875"/>
                                </a:lnTo>
                                <a:close/>
                              </a:path>
                              <a:path w="2857500" h="305435">
                                <a:moveTo>
                                  <a:pt x="85725" y="1587"/>
                                </a:moveTo>
                                <a:lnTo>
                                  <a:pt x="84137" y="0"/>
                                </a:lnTo>
                                <a:lnTo>
                                  <a:pt x="77787" y="0"/>
                                </a:lnTo>
                                <a:lnTo>
                                  <a:pt x="76200" y="1587"/>
                                </a:lnTo>
                                <a:lnTo>
                                  <a:pt x="76200" y="7937"/>
                                </a:lnTo>
                                <a:lnTo>
                                  <a:pt x="77787" y="9525"/>
                                </a:lnTo>
                                <a:lnTo>
                                  <a:pt x="84137" y="9525"/>
                                </a:lnTo>
                                <a:lnTo>
                                  <a:pt x="85725" y="7937"/>
                                </a:lnTo>
                                <a:lnTo>
                                  <a:pt x="85725" y="1587"/>
                                </a:lnTo>
                                <a:close/>
                              </a:path>
                              <a:path w="2857500" h="305435">
                                <a:moveTo>
                                  <a:pt x="95250" y="296875"/>
                                </a:moveTo>
                                <a:lnTo>
                                  <a:pt x="93662" y="295287"/>
                                </a:lnTo>
                                <a:lnTo>
                                  <a:pt x="87312" y="295287"/>
                                </a:lnTo>
                                <a:lnTo>
                                  <a:pt x="85725" y="296875"/>
                                </a:lnTo>
                                <a:lnTo>
                                  <a:pt x="85725" y="303225"/>
                                </a:lnTo>
                                <a:lnTo>
                                  <a:pt x="87312" y="304812"/>
                                </a:lnTo>
                                <a:lnTo>
                                  <a:pt x="93662" y="304812"/>
                                </a:lnTo>
                                <a:lnTo>
                                  <a:pt x="95250" y="303225"/>
                                </a:lnTo>
                                <a:lnTo>
                                  <a:pt x="95250" y="296875"/>
                                </a:lnTo>
                                <a:close/>
                              </a:path>
                              <a:path w="2857500" h="305435">
                                <a:moveTo>
                                  <a:pt x="104775" y="1587"/>
                                </a:moveTo>
                                <a:lnTo>
                                  <a:pt x="103187" y="0"/>
                                </a:lnTo>
                                <a:lnTo>
                                  <a:pt x="96837" y="0"/>
                                </a:lnTo>
                                <a:lnTo>
                                  <a:pt x="95250" y="1587"/>
                                </a:lnTo>
                                <a:lnTo>
                                  <a:pt x="95250" y="7937"/>
                                </a:lnTo>
                                <a:lnTo>
                                  <a:pt x="96837" y="9525"/>
                                </a:lnTo>
                                <a:lnTo>
                                  <a:pt x="103187" y="9525"/>
                                </a:lnTo>
                                <a:lnTo>
                                  <a:pt x="104775" y="7937"/>
                                </a:lnTo>
                                <a:lnTo>
                                  <a:pt x="104775" y="1587"/>
                                </a:lnTo>
                                <a:close/>
                              </a:path>
                              <a:path w="2857500" h="305435">
                                <a:moveTo>
                                  <a:pt x="114300" y="296875"/>
                                </a:moveTo>
                                <a:lnTo>
                                  <a:pt x="112712" y="295287"/>
                                </a:lnTo>
                                <a:lnTo>
                                  <a:pt x="106362" y="295287"/>
                                </a:lnTo>
                                <a:lnTo>
                                  <a:pt x="104775" y="296875"/>
                                </a:lnTo>
                                <a:lnTo>
                                  <a:pt x="104775" y="303225"/>
                                </a:lnTo>
                                <a:lnTo>
                                  <a:pt x="106362" y="304812"/>
                                </a:lnTo>
                                <a:lnTo>
                                  <a:pt x="112712" y="304812"/>
                                </a:lnTo>
                                <a:lnTo>
                                  <a:pt x="114300" y="303225"/>
                                </a:lnTo>
                                <a:lnTo>
                                  <a:pt x="114300" y="296875"/>
                                </a:lnTo>
                                <a:close/>
                              </a:path>
                              <a:path w="2857500" h="305435">
                                <a:moveTo>
                                  <a:pt x="123825" y="1587"/>
                                </a:moveTo>
                                <a:lnTo>
                                  <a:pt x="122237" y="0"/>
                                </a:lnTo>
                                <a:lnTo>
                                  <a:pt x="115887" y="0"/>
                                </a:lnTo>
                                <a:lnTo>
                                  <a:pt x="114300" y="1587"/>
                                </a:lnTo>
                                <a:lnTo>
                                  <a:pt x="114300" y="7937"/>
                                </a:lnTo>
                                <a:lnTo>
                                  <a:pt x="115887" y="9525"/>
                                </a:lnTo>
                                <a:lnTo>
                                  <a:pt x="122237" y="9525"/>
                                </a:lnTo>
                                <a:lnTo>
                                  <a:pt x="123825" y="7937"/>
                                </a:lnTo>
                                <a:lnTo>
                                  <a:pt x="123825" y="1587"/>
                                </a:lnTo>
                                <a:close/>
                              </a:path>
                              <a:path w="2857500" h="305435">
                                <a:moveTo>
                                  <a:pt x="133350" y="296875"/>
                                </a:moveTo>
                                <a:lnTo>
                                  <a:pt x="131762" y="295287"/>
                                </a:lnTo>
                                <a:lnTo>
                                  <a:pt x="125412" y="295287"/>
                                </a:lnTo>
                                <a:lnTo>
                                  <a:pt x="123825" y="296875"/>
                                </a:lnTo>
                                <a:lnTo>
                                  <a:pt x="123825" y="303225"/>
                                </a:lnTo>
                                <a:lnTo>
                                  <a:pt x="125412" y="304812"/>
                                </a:lnTo>
                                <a:lnTo>
                                  <a:pt x="131762" y="304812"/>
                                </a:lnTo>
                                <a:lnTo>
                                  <a:pt x="133350" y="303225"/>
                                </a:lnTo>
                                <a:lnTo>
                                  <a:pt x="133350" y="296875"/>
                                </a:lnTo>
                                <a:close/>
                              </a:path>
                              <a:path w="2857500" h="305435">
                                <a:moveTo>
                                  <a:pt x="142875" y="1587"/>
                                </a:moveTo>
                                <a:lnTo>
                                  <a:pt x="141287" y="0"/>
                                </a:lnTo>
                                <a:lnTo>
                                  <a:pt x="134937" y="0"/>
                                </a:lnTo>
                                <a:lnTo>
                                  <a:pt x="133350" y="1587"/>
                                </a:lnTo>
                                <a:lnTo>
                                  <a:pt x="133350" y="7937"/>
                                </a:lnTo>
                                <a:lnTo>
                                  <a:pt x="134937" y="9525"/>
                                </a:lnTo>
                                <a:lnTo>
                                  <a:pt x="141287" y="9525"/>
                                </a:lnTo>
                                <a:lnTo>
                                  <a:pt x="142875" y="7937"/>
                                </a:lnTo>
                                <a:lnTo>
                                  <a:pt x="142875" y="1587"/>
                                </a:lnTo>
                                <a:close/>
                              </a:path>
                              <a:path w="2857500" h="305435">
                                <a:moveTo>
                                  <a:pt x="152400" y="296875"/>
                                </a:moveTo>
                                <a:lnTo>
                                  <a:pt x="150812" y="295287"/>
                                </a:lnTo>
                                <a:lnTo>
                                  <a:pt x="144462" y="295287"/>
                                </a:lnTo>
                                <a:lnTo>
                                  <a:pt x="142875" y="296875"/>
                                </a:lnTo>
                                <a:lnTo>
                                  <a:pt x="142875" y="303225"/>
                                </a:lnTo>
                                <a:lnTo>
                                  <a:pt x="144462" y="304812"/>
                                </a:lnTo>
                                <a:lnTo>
                                  <a:pt x="150812" y="304812"/>
                                </a:lnTo>
                                <a:lnTo>
                                  <a:pt x="152400" y="303225"/>
                                </a:lnTo>
                                <a:lnTo>
                                  <a:pt x="152400" y="296875"/>
                                </a:lnTo>
                                <a:close/>
                              </a:path>
                              <a:path w="2857500" h="305435">
                                <a:moveTo>
                                  <a:pt x="161925" y="1587"/>
                                </a:moveTo>
                                <a:lnTo>
                                  <a:pt x="160337" y="0"/>
                                </a:lnTo>
                                <a:lnTo>
                                  <a:pt x="153987" y="0"/>
                                </a:lnTo>
                                <a:lnTo>
                                  <a:pt x="152400" y="1587"/>
                                </a:lnTo>
                                <a:lnTo>
                                  <a:pt x="152400" y="7937"/>
                                </a:lnTo>
                                <a:lnTo>
                                  <a:pt x="153987" y="9525"/>
                                </a:lnTo>
                                <a:lnTo>
                                  <a:pt x="160337" y="9525"/>
                                </a:lnTo>
                                <a:lnTo>
                                  <a:pt x="161925" y="7937"/>
                                </a:lnTo>
                                <a:lnTo>
                                  <a:pt x="161925" y="1587"/>
                                </a:lnTo>
                                <a:close/>
                              </a:path>
                              <a:path w="2857500" h="305435">
                                <a:moveTo>
                                  <a:pt x="171450" y="296875"/>
                                </a:moveTo>
                                <a:lnTo>
                                  <a:pt x="169862" y="295287"/>
                                </a:lnTo>
                                <a:lnTo>
                                  <a:pt x="163512" y="295287"/>
                                </a:lnTo>
                                <a:lnTo>
                                  <a:pt x="161925" y="296875"/>
                                </a:lnTo>
                                <a:lnTo>
                                  <a:pt x="161925" y="303225"/>
                                </a:lnTo>
                                <a:lnTo>
                                  <a:pt x="163512" y="304812"/>
                                </a:lnTo>
                                <a:lnTo>
                                  <a:pt x="169862" y="304812"/>
                                </a:lnTo>
                                <a:lnTo>
                                  <a:pt x="171450" y="303225"/>
                                </a:lnTo>
                                <a:lnTo>
                                  <a:pt x="171450" y="296875"/>
                                </a:lnTo>
                                <a:close/>
                              </a:path>
                              <a:path w="2857500" h="305435">
                                <a:moveTo>
                                  <a:pt x="180975" y="1587"/>
                                </a:moveTo>
                                <a:lnTo>
                                  <a:pt x="179387" y="0"/>
                                </a:lnTo>
                                <a:lnTo>
                                  <a:pt x="173037" y="0"/>
                                </a:lnTo>
                                <a:lnTo>
                                  <a:pt x="171450" y="1587"/>
                                </a:lnTo>
                                <a:lnTo>
                                  <a:pt x="171450" y="7937"/>
                                </a:lnTo>
                                <a:lnTo>
                                  <a:pt x="173037" y="9525"/>
                                </a:lnTo>
                                <a:lnTo>
                                  <a:pt x="179387" y="9525"/>
                                </a:lnTo>
                                <a:lnTo>
                                  <a:pt x="180975" y="7937"/>
                                </a:lnTo>
                                <a:lnTo>
                                  <a:pt x="180975" y="1587"/>
                                </a:lnTo>
                                <a:close/>
                              </a:path>
                              <a:path w="2857500" h="305435">
                                <a:moveTo>
                                  <a:pt x="190500" y="296875"/>
                                </a:moveTo>
                                <a:lnTo>
                                  <a:pt x="188912" y="295287"/>
                                </a:lnTo>
                                <a:lnTo>
                                  <a:pt x="182562" y="295287"/>
                                </a:lnTo>
                                <a:lnTo>
                                  <a:pt x="180975" y="296875"/>
                                </a:lnTo>
                                <a:lnTo>
                                  <a:pt x="180975" y="303225"/>
                                </a:lnTo>
                                <a:lnTo>
                                  <a:pt x="182562" y="304812"/>
                                </a:lnTo>
                                <a:lnTo>
                                  <a:pt x="188912" y="304812"/>
                                </a:lnTo>
                                <a:lnTo>
                                  <a:pt x="190500" y="303225"/>
                                </a:lnTo>
                                <a:lnTo>
                                  <a:pt x="190500" y="296875"/>
                                </a:lnTo>
                                <a:close/>
                              </a:path>
                              <a:path w="2857500" h="305435">
                                <a:moveTo>
                                  <a:pt x="200025" y="1587"/>
                                </a:moveTo>
                                <a:lnTo>
                                  <a:pt x="198437" y="0"/>
                                </a:lnTo>
                                <a:lnTo>
                                  <a:pt x="192087" y="0"/>
                                </a:lnTo>
                                <a:lnTo>
                                  <a:pt x="190500" y="1587"/>
                                </a:lnTo>
                                <a:lnTo>
                                  <a:pt x="190500" y="7937"/>
                                </a:lnTo>
                                <a:lnTo>
                                  <a:pt x="192087" y="9525"/>
                                </a:lnTo>
                                <a:lnTo>
                                  <a:pt x="198437" y="9525"/>
                                </a:lnTo>
                                <a:lnTo>
                                  <a:pt x="200025" y="7937"/>
                                </a:lnTo>
                                <a:lnTo>
                                  <a:pt x="200025" y="1587"/>
                                </a:lnTo>
                                <a:close/>
                              </a:path>
                              <a:path w="2857500" h="305435">
                                <a:moveTo>
                                  <a:pt x="209550" y="296875"/>
                                </a:moveTo>
                                <a:lnTo>
                                  <a:pt x="207962" y="295287"/>
                                </a:lnTo>
                                <a:lnTo>
                                  <a:pt x="201612" y="295287"/>
                                </a:lnTo>
                                <a:lnTo>
                                  <a:pt x="200025" y="296875"/>
                                </a:lnTo>
                                <a:lnTo>
                                  <a:pt x="200025" y="303225"/>
                                </a:lnTo>
                                <a:lnTo>
                                  <a:pt x="201612" y="304812"/>
                                </a:lnTo>
                                <a:lnTo>
                                  <a:pt x="207962" y="304812"/>
                                </a:lnTo>
                                <a:lnTo>
                                  <a:pt x="209550" y="303225"/>
                                </a:lnTo>
                                <a:lnTo>
                                  <a:pt x="209550" y="296875"/>
                                </a:lnTo>
                                <a:close/>
                              </a:path>
                              <a:path w="2857500" h="305435">
                                <a:moveTo>
                                  <a:pt x="219075" y="1587"/>
                                </a:moveTo>
                                <a:lnTo>
                                  <a:pt x="217487" y="0"/>
                                </a:lnTo>
                                <a:lnTo>
                                  <a:pt x="211137" y="0"/>
                                </a:lnTo>
                                <a:lnTo>
                                  <a:pt x="209550" y="1587"/>
                                </a:lnTo>
                                <a:lnTo>
                                  <a:pt x="209550" y="7937"/>
                                </a:lnTo>
                                <a:lnTo>
                                  <a:pt x="211137" y="9525"/>
                                </a:lnTo>
                                <a:lnTo>
                                  <a:pt x="217487" y="9525"/>
                                </a:lnTo>
                                <a:lnTo>
                                  <a:pt x="219075" y="7937"/>
                                </a:lnTo>
                                <a:lnTo>
                                  <a:pt x="219075" y="1587"/>
                                </a:lnTo>
                                <a:close/>
                              </a:path>
                              <a:path w="2857500" h="305435">
                                <a:moveTo>
                                  <a:pt x="228600" y="296875"/>
                                </a:moveTo>
                                <a:lnTo>
                                  <a:pt x="227012" y="295287"/>
                                </a:lnTo>
                                <a:lnTo>
                                  <a:pt x="220662" y="295287"/>
                                </a:lnTo>
                                <a:lnTo>
                                  <a:pt x="219075" y="296875"/>
                                </a:lnTo>
                                <a:lnTo>
                                  <a:pt x="219075" y="303225"/>
                                </a:lnTo>
                                <a:lnTo>
                                  <a:pt x="220662" y="304812"/>
                                </a:lnTo>
                                <a:lnTo>
                                  <a:pt x="227012" y="304812"/>
                                </a:lnTo>
                                <a:lnTo>
                                  <a:pt x="228600" y="303225"/>
                                </a:lnTo>
                                <a:lnTo>
                                  <a:pt x="228600" y="296875"/>
                                </a:lnTo>
                                <a:close/>
                              </a:path>
                              <a:path w="2857500" h="305435">
                                <a:moveTo>
                                  <a:pt x="238125" y="1587"/>
                                </a:moveTo>
                                <a:lnTo>
                                  <a:pt x="236537" y="0"/>
                                </a:lnTo>
                                <a:lnTo>
                                  <a:pt x="230187" y="0"/>
                                </a:lnTo>
                                <a:lnTo>
                                  <a:pt x="228600" y="1587"/>
                                </a:lnTo>
                                <a:lnTo>
                                  <a:pt x="228600" y="7937"/>
                                </a:lnTo>
                                <a:lnTo>
                                  <a:pt x="230187" y="9525"/>
                                </a:lnTo>
                                <a:lnTo>
                                  <a:pt x="236537" y="9525"/>
                                </a:lnTo>
                                <a:lnTo>
                                  <a:pt x="238125" y="7937"/>
                                </a:lnTo>
                                <a:lnTo>
                                  <a:pt x="238125" y="1587"/>
                                </a:lnTo>
                                <a:close/>
                              </a:path>
                              <a:path w="2857500" h="305435">
                                <a:moveTo>
                                  <a:pt x="247650" y="296875"/>
                                </a:moveTo>
                                <a:lnTo>
                                  <a:pt x="246062" y="295287"/>
                                </a:lnTo>
                                <a:lnTo>
                                  <a:pt x="239712" y="295287"/>
                                </a:lnTo>
                                <a:lnTo>
                                  <a:pt x="238125" y="296875"/>
                                </a:lnTo>
                                <a:lnTo>
                                  <a:pt x="238125" y="303225"/>
                                </a:lnTo>
                                <a:lnTo>
                                  <a:pt x="239712" y="304812"/>
                                </a:lnTo>
                                <a:lnTo>
                                  <a:pt x="246062" y="304812"/>
                                </a:lnTo>
                                <a:lnTo>
                                  <a:pt x="247650" y="303225"/>
                                </a:lnTo>
                                <a:lnTo>
                                  <a:pt x="247650" y="296875"/>
                                </a:lnTo>
                                <a:close/>
                              </a:path>
                              <a:path w="2857500" h="305435">
                                <a:moveTo>
                                  <a:pt x="257175" y="1587"/>
                                </a:moveTo>
                                <a:lnTo>
                                  <a:pt x="255587" y="0"/>
                                </a:lnTo>
                                <a:lnTo>
                                  <a:pt x="249237" y="0"/>
                                </a:lnTo>
                                <a:lnTo>
                                  <a:pt x="247650" y="1587"/>
                                </a:lnTo>
                                <a:lnTo>
                                  <a:pt x="247650" y="7937"/>
                                </a:lnTo>
                                <a:lnTo>
                                  <a:pt x="249237" y="9525"/>
                                </a:lnTo>
                                <a:lnTo>
                                  <a:pt x="255587" y="9525"/>
                                </a:lnTo>
                                <a:lnTo>
                                  <a:pt x="257175" y="7937"/>
                                </a:lnTo>
                                <a:lnTo>
                                  <a:pt x="257175" y="1587"/>
                                </a:lnTo>
                                <a:close/>
                              </a:path>
                              <a:path w="2857500" h="305435">
                                <a:moveTo>
                                  <a:pt x="266700" y="296875"/>
                                </a:moveTo>
                                <a:lnTo>
                                  <a:pt x="265112" y="295287"/>
                                </a:lnTo>
                                <a:lnTo>
                                  <a:pt x="258762" y="295287"/>
                                </a:lnTo>
                                <a:lnTo>
                                  <a:pt x="257175" y="296875"/>
                                </a:lnTo>
                                <a:lnTo>
                                  <a:pt x="257175" y="303225"/>
                                </a:lnTo>
                                <a:lnTo>
                                  <a:pt x="258762" y="304812"/>
                                </a:lnTo>
                                <a:lnTo>
                                  <a:pt x="265112" y="304812"/>
                                </a:lnTo>
                                <a:lnTo>
                                  <a:pt x="266700" y="303225"/>
                                </a:lnTo>
                                <a:lnTo>
                                  <a:pt x="266700" y="296875"/>
                                </a:lnTo>
                                <a:close/>
                              </a:path>
                              <a:path w="2857500" h="305435">
                                <a:moveTo>
                                  <a:pt x="276225" y="1587"/>
                                </a:moveTo>
                                <a:lnTo>
                                  <a:pt x="274637" y="0"/>
                                </a:lnTo>
                                <a:lnTo>
                                  <a:pt x="268287" y="0"/>
                                </a:lnTo>
                                <a:lnTo>
                                  <a:pt x="266700" y="1587"/>
                                </a:lnTo>
                                <a:lnTo>
                                  <a:pt x="266700" y="7937"/>
                                </a:lnTo>
                                <a:lnTo>
                                  <a:pt x="268287" y="9525"/>
                                </a:lnTo>
                                <a:lnTo>
                                  <a:pt x="274637" y="9525"/>
                                </a:lnTo>
                                <a:lnTo>
                                  <a:pt x="276225" y="7937"/>
                                </a:lnTo>
                                <a:lnTo>
                                  <a:pt x="276225" y="1587"/>
                                </a:lnTo>
                                <a:close/>
                              </a:path>
                              <a:path w="2857500" h="305435">
                                <a:moveTo>
                                  <a:pt x="285750" y="296875"/>
                                </a:moveTo>
                                <a:lnTo>
                                  <a:pt x="284162" y="295287"/>
                                </a:lnTo>
                                <a:lnTo>
                                  <a:pt x="277812" y="295287"/>
                                </a:lnTo>
                                <a:lnTo>
                                  <a:pt x="276225" y="296875"/>
                                </a:lnTo>
                                <a:lnTo>
                                  <a:pt x="276225" y="303225"/>
                                </a:lnTo>
                                <a:lnTo>
                                  <a:pt x="277812" y="304812"/>
                                </a:lnTo>
                                <a:lnTo>
                                  <a:pt x="284162" y="304812"/>
                                </a:lnTo>
                                <a:lnTo>
                                  <a:pt x="285750" y="303225"/>
                                </a:lnTo>
                                <a:lnTo>
                                  <a:pt x="285750" y="296875"/>
                                </a:lnTo>
                                <a:close/>
                              </a:path>
                              <a:path w="2857500" h="305435">
                                <a:moveTo>
                                  <a:pt x="295275" y="1587"/>
                                </a:moveTo>
                                <a:lnTo>
                                  <a:pt x="293687" y="0"/>
                                </a:lnTo>
                                <a:lnTo>
                                  <a:pt x="287337" y="0"/>
                                </a:lnTo>
                                <a:lnTo>
                                  <a:pt x="285750" y="1587"/>
                                </a:lnTo>
                                <a:lnTo>
                                  <a:pt x="285750" y="7937"/>
                                </a:lnTo>
                                <a:lnTo>
                                  <a:pt x="287337" y="9525"/>
                                </a:lnTo>
                                <a:lnTo>
                                  <a:pt x="293687" y="9525"/>
                                </a:lnTo>
                                <a:lnTo>
                                  <a:pt x="295275" y="7937"/>
                                </a:lnTo>
                                <a:lnTo>
                                  <a:pt x="295275" y="1587"/>
                                </a:lnTo>
                                <a:close/>
                              </a:path>
                              <a:path w="2857500" h="305435">
                                <a:moveTo>
                                  <a:pt x="304800" y="296875"/>
                                </a:moveTo>
                                <a:lnTo>
                                  <a:pt x="303212" y="295287"/>
                                </a:lnTo>
                                <a:lnTo>
                                  <a:pt x="296862" y="295287"/>
                                </a:lnTo>
                                <a:lnTo>
                                  <a:pt x="295275" y="296875"/>
                                </a:lnTo>
                                <a:lnTo>
                                  <a:pt x="295275" y="303225"/>
                                </a:lnTo>
                                <a:lnTo>
                                  <a:pt x="296862" y="304812"/>
                                </a:lnTo>
                                <a:lnTo>
                                  <a:pt x="303212" y="304812"/>
                                </a:lnTo>
                                <a:lnTo>
                                  <a:pt x="304800" y="303225"/>
                                </a:lnTo>
                                <a:lnTo>
                                  <a:pt x="304800" y="296875"/>
                                </a:lnTo>
                                <a:close/>
                              </a:path>
                              <a:path w="2857500" h="305435">
                                <a:moveTo>
                                  <a:pt x="314325" y="1587"/>
                                </a:moveTo>
                                <a:lnTo>
                                  <a:pt x="312737" y="0"/>
                                </a:lnTo>
                                <a:lnTo>
                                  <a:pt x="306387" y="0"/>
                                </a:lnTo>
                                <a:lnTo>
                                  <a:pt x="304800" y="1587"/>
                                </a:lnTo>
                                <a:lnTo>
                                  <a:pt x="304800" y="7937"/>
                                </a:lnTo>
                                <a:lnTo>
                                  <a:pt x="306387" y="9525"/>
                                </a:lnTo>
                                <a:lnTo>
                                  <a:pt x="312737" y="9525"/>
                                </a:lnTo>
                                <a:lnTo>
                                  <a:pt x="314325" y="7937"/>
                                </a:lnTo>
                                <a:lnTo>
                                  <a:pt x="314325" y="1587"/>
                                </a:lnTo>
                                <a:close/>
                              </a:path>
                              <a:path w="2857500" h="305435">
                                <a:moveTo>
                                  <a:pt x="323850" y="296875"/>
                                </a:moveTo>
                                <a:lnTo>
                                  <a:pt x="322262" y="295287"/>
                                </a:lnTo>
                                <a:lnTo>
                                  <a:pt x="315912" y="295287"/>
                                </a:lnTo>
                                <a:lnTo>
                                  <a:pt x="314325" y="296875"/>
                                </a:lnTo>
                                <a:lnTo>
                                  <a:pt x="314325" y="303225"/>
                                </a:lnTo>
                                <a:lnTo>
                                  <a:pt x="315912" y="304812"/>
                                </a:lnTo>
                                <a:lnTo>
                                  <a:pt x="322262" y="304812"/>
                                </a:lnTo>
                                <a:lnTo>
                                  <a:pt x="323850" y="303225"/>
                                </a:lnTo>
                                <a:lnTo>
                                  <a:pt x="323850" y="296875"/>
                                </a:lnTo>
                                <a:close/>
                              </a:path>
                              <a:path w="2857500" h="305435">
                                <a:moveTo>
                                  <a:pt x="333375" y="1587"/>
                                </a:moveTo>
                                <a:lnTo>
                                  <a:pt x="331787" y="0"/>
                                </a:lnTo>
                                <a:lnTo>
                                  <a:pt x="325437" y="0"/>
                                </a:lnTo>
                                <a:lnTo>
                                  <a:pt x="323850" y="1587"/>
                                </a:lnTo>
                                <a:lnTo>
                                  <a:pt x="323850" y="7937"/>
                                </a:lnTo>
                                <a:lnTo>
                                  <a:pt x="325437" y="9525"/>
                                </a:lnTo>
                                <a:lnTo>
                                  <a:pt x="331787" y="9525"/>
                                </a:lnTo>
                                <a:lnTo>
                                  <a:pt x="333375" y="7937"/>
                                </a:lnTo>
                                <a:lnTo>
                                  <a:pt x="333375" y="1587"/>
                                </a:lnTo>
                                <a:close/>
                              </a:path>
                              <a:path w="2857500" h="305435">
                                <a:moveTo>
                                  <a:pt x="342900" y="296875"/>
                                </a:moveTo>
                                <a:lnTo>
                                  <a:pt x="341312" y="295287"/>
                                </a:lnTo>
                                <a:lnTo>
                                  <a:pt x="334962" y="295287"/>
                                </a:lnTo>
                                <a:lnTo>
                                  <a:pt x="333375" y="296875"/>
                                </a:lnTo>
                                <a:lnTo>
                                  <a:pt x="333375" y="303225"/>
                                </a:lnTo>
                                <a:lnTo>
                                  <a:pt x="334962" y="304812"/>
                                </a:lnTo>
                                <a:lnTo>
                                  <a:pt x="341312" y="304812"/>
                                </a:lnTo>
                                <a:lnTo>
                                  <a:pt x="342900" y="303225"/>
                                </a:lnTo>
                                <a:lnTo>
                                  <a:pt x="342900" y="296875"/>
                                </a:lnTo>
                                <a:close/>
                              </a:path>
                              <a:path w="2857500" h="305435">
                                <a:moveTo>
                                  <a:pt x="352425" y="1587"/>
                                </a:moveTo>
                                <a:lnTo>
                                  <a:pt x="350837" y="0"/>
                                </a:lnTo>
                                <a:lnTo>
                                  <a:pt x="344487" y="0"/>
                                </a:lnTo>
                                <a:lnTo>
                                  <a:pt x="342900" y="1587"/>
                                </a:lnTo>
                                <a:lnTo>
                                  <a:pt x="342900" y="7937"/>
                                </a:lnTo>
                                <a:lnTo>
                                  <a:pt x="344487" y="9525"/>
                                </a:lnTo>
                                <a:lnTo>
                                  <a:pt x="350837" y="9525"/>
                                </a:lnTo>
                                <a:lnTo>
                                  <a:pt x="352425" y="7937"/>
                                </a:lnTo>
                                <a:lnTo>
                                  <a:pt x="352425" y="1587"/>
                                </a:lnTo>
                                <a:close/>
                              </a:path>
                              <a:path w="2857500" h="305435">
                                <a:moveTo>
                                  <a:pt x="361950" y="296875"/>
                                </a:moveTo>
                                <a:lnTo>
                                  <a:pt x="360362" y="295287"/>
                                </a:lnTo>
                                <a:lnTo>
                                  <a:pt x="354012" y="295287"/>
                                </a:lnTo>
                                <a:lnTo>
                                  <a:pt x="352425" y="296875"/>
                                </a:lnTo>
                                <a:lnTo>
                                  <a:pt x="352425" y="303225"/>
                                </a:lnTo>
                                <a:lnTo>
                                  <a:pt x="354012" y="304812"/>
                                </a:lnTo>
                                <a:lnTo>
                                  <a:pt x="360362" y="304812"/>
                                </a:lnTo>
                                <a:lnTo>
                                  <a:pt x="361950" y="303225"/>
                                </a:lnTo>
                                <a:lnTo>
                                  <a:pt x="361950" y="296875"/>
                                </a:lnTo>
                                <a:close/>
                              </a:path>
                              <a:path w="2857500" h="305435">
                                <a:moveTo>
                                  <a:pt x="371475" y="1587"/>
                                </a:moveTo>
                                <a:lnTo>
                                  <a:pt x="369887" y="0"/>
                                </a:lnTo>
                                <a:lnTo>
                                  <a:pt x="363537" y="0"/>
                                </a:lnTo>
                                <a:lnTo>
                                  <a:pt x="361950" y="1587"/>
                                </a:lnTo>
                                <a:lnTo>
                                  <a:pt x="361950" y="7937"/>
                                </a:lnTo>
                                <a:lnTo>
                                  <a:pt x="363537" y="9525"/>
                                </a:lnTo>
                                <a:lnTo>
                                  <a:pt x="369887" y="9525"/>
                                </a:lnTo>
                                <a:lnTo>
                                  <a:pt x="371475" y="7937"/>
                                </a:lnTo>
                                <a:lnTo>
                                  <a:pt x="371475" y="1587"/>
                                </a:lnTo>
                                <a:close/>
                              </a:path>
                              <a:path w="2857500" h="305435">
                                <a:moveTo>
                                  <a:pt x="381000" y="296875"/>
                                </a:moveTo>
                                <a:lnTo>
                                  <a:pt x="379412" y="295287"/>
                                </a:lnTo>
                                <a:lnTo>
                                  <a:pt x="373062" y="295287"/>
                                </a:lnTo>
                                <a:lnTo>
                                  <a:pt x="371475" y="296875"/>
                                </a:lnTo>
                                <a:lnTo>
                                  <a:pt x="371475" y="303225"/>
                                </a:lnTo>
                                <a:lnTo>
                                  <a:pt x="373062" y="304812"/>
                                </a:lnTo>
                                <a:lnTo>
                                  <a:pt x="379412" y="304812"/>
                                </a:lnTo>
                                <a:lnTo>
                                  <a:pt x="381000" y="303225"/>
                                </a:lnTo>
                                <a:lnTo>
                                  <a:pt x="381000" y="296875"/>
                                </a:lnTo>
                                <a:close/>
                              </a:path>
                              <a:path w="2857500" h="305435">
                                <a:moveTo>
                                  <a:pt x="390525" y="1587"/>
                                </a:moveTo>
                                <a:lnTo>
                                  <a:pt x="388937" y="0"/>
                                </a:lnTo>
                                <a:lnTo>
                                  <a:pt x="382587" y="0"/>
                                </a:lnTo>
                                <a:lnTo>
                                  <a:pt x="381000" y="1587"/>
                                </a:lnTo>
                                <a:lnTo>
                                  <a:pt x="381000" y="7937"/>
                                </a:lnTo>
                                <a:lnTo>
                                  <a:pt x="382587" y="9525"/>
                                </a:lnTo>
                                <a:lnTo>
                                  <a:pt x="388937" y="9525"/>
                                </a:lnTo>
                                <a:lnTo>
                                  <a:pt x="390525" y="7937"/>
                                </a:lnTo>
                                <a:lnTo>
                                  <a:pt x="390525" y="1587"/>
                                </a:lnTo>
                                <a:close/>
                              </a:path>
                              <a:path w="2857500" h="305435">
                                <a:moveTo>
                                  <a:pt x="400050" y="296875"/>
                                </a:moveTo>
                                <a:lnTo>
                                  <a:pt x="398462" y="295287"/>
                                </a:lnTo>
                                <a:lnTo>
                                  <a:pt x="392112" y="295287"/>
                                </a:lnTo>
                                <a:lnTo>
                                  <a:pt x="390525" y="296875"/>
                                </a:lnTo>
                                <a:lnTo>
                                  <a:pt x="390525" y="303225"/>
                                </a:lnTo>
                                <a:lnTo>
                                  <a:pt x="392112" y="304812"/>
                                </a:lnTo>
                                <a:lnTo>
                                  <a:pt x="398462" y="304812"/>
                                </a:lnTo>
                                <a:lnTo>
                                  <a:pt x="400050" y="303225"/>
                                </a:lnTo>
                                <a:lnTo>
                                  <a:pt x="400050" y="296875"/>
                                </a:lnTo>
                                <a:close/>
                              </a:path>
                              <a:path w="2857500" h="305435">
                                <a:moveTo>
                                  <a:pt x="409575" y="1587"/>
                                </a:moveTo>
                                <a:lnTo>
                                  <a:pt x="407987" y="0"/>
                                </a:lnTo>
                                <a:lnTo>
                                  <a:pt x="401637" y="0"/>
                                </a:lnTo>
                                <a:lnTo>
                                  <a:pt x="400050" y="1587"/>
                                </a:lnTo>
                                <a:lnTo>
                                  <a:pt x="400050" y="7937"/>
                                </a:lnTo>
                                <a:lnTo>
                                  <a:pt x="401637" y="9525"/>
                                </a:lnTo>
                                <a:lnTo>
                                  <a:pt x="407987" y="9525"/>
                                </a:lnTo>
                                <a:lnTo>
                                  <a:pt x="409575" y="7937"/>
                                </a:lnTo>
                                <a:lnTo>
                                  <a:pt x="409575" y="1587"/>
                                </a:lnTo>
                                <a:close/>
                              </a:path>
                              <a:path w="2857500" h="305435">
                                <a:moveTo>
                                  <a:pt x="419100" y="296875"/>
                                </a:moveTo>
                                <a:lnTo>
                                  <a:pt x="417512" y="295287"/>
                                </a:lnTo>
                                <a:lnTo>
                                  <a:pt x="411162" y="295287"/>
                                </a:lnTo>
                                <a:lnTo>
                                  <a:pt x="409575" y="296875"/>
                                </a:lnTo>
                                <a:lnTo>
                                  <a:pt x="409575" y="303225"/>
                                </a:lnTo>
                                <a:lnTo>
                                  <a:pt x="411162" y="304812"/>
                                </a:lnTo>
                                <a:lnTo>
                                  <a:pt x="417512" y="304812"/>
                                </a:lnTo>
                                <a:lnTo>
                                  <a:pt x="419100" y="303225"/>
                                </a:lnTo>
                                <a:lnTo>
                                  <a:pt x="419100" y="296875"/>
                                </a:lnTo>
                                <a:close/>
                              </a:path>
                              <a:path w="2857500" h="305435">
                                <a:moveTo>
                                  <a:pt x="428625" y="1587"/>
                                </a:moveTo>
                                <a:lnTo>
                                  <a:pt x="427037" y="0"/>
                                </a:lnTo>
                                <a:lnTo>
                                  <a:pt x="420687" y="0"/>
                                </a:lnTo>
                                <a:lnTo>
                                  <a:pt x="419100" y="1587"/>
                                </a:lnTo>
                                <a:lnTo>
                                  <a:pt x="419100" y="7937"/>
                                </a:lnTo>
                                <a:lnTo>
                                  <a:pt x="420687" y="9525"/>
                                </a:lnTo>
                                <a:lnTo>
                                  <a:pt x="427037" y="9525"/>
                                </a:lnTo>
                                <a:lnTo>
                                  <a:pt x="428625" y="7937"/>
                                </a:lnTo>
                                <a:lnTo>
                                  <a:pt x="428625" y="1587"/>
                                </a:lnTo>
                                <a:close/>
                              </a:path>
                              <a:path w="2857500" h="305435">
                                <a:moveTo>
                                  <a:pt x="438150" y="296875"/>
                                </a:moveTo>
                                <a:lnTo>
                                  <a:pt x="436562" y="295287"/>
                                </a:lnTo>
                                <a:lnTo>
                                  <a:pt x="430212" y="295287"/>
                                </a:lnTo>
                                <a:lnTo>
                                  <a:pt x="428625" y="296875"/>
                                </a:lnTo>
                                <a:lnTo>
                                  <a:pt x="428625" y="303225"/>
                                </a:lnTo>
                                <a:lnTo>
                                  <a:pt x="430212" y="304812"/>
                                </a:lnTo>
                                <a:lnTo>
                                  <a:pt x="436562" y="304812"/>
                                </a:lnTo>
                                <a:lnTo>
                                  <a:pt x="438150" y="303225"/>
                                </a:lnTo>
                                <a:lnTo>
                                  <a:pt x="438150" y="296875"/>
                                </a:lnTo>
                                <a:close/>
                              </a:path>
                              <a:path w="2857500" h="305435">
                                <a:moveTo>
                                  <a:pt x="447675" y="1587"/>
                                </a:moveTo>
                                <a:lnTo>
                                  <a:pt x="446087" y="0"/>
                                </a:lnTo>
                                <a:lnTo>
                                  <a:pt x="439737" y="0"/>
                                </a:lnTo>
                                <a:lnTo>
                                  <a:pt x="438150" y="1587"/>
                                </a:lnTo>
                                <a:lnTo>
                                  <a:pt x="438150" y="7937"/>
                                </a:lnTo>
                                <a:lnTo>
                                  <a:pt x="439737" y="9525"/>
                                </a:lnTo>
                                <a:lnTo>
                                  <a:pt x="446087" y="9525"/>
                                </a:lnTo>
                                <a:lnTo>
                                  <a:pt x="447675" y="7937"/>
                                </a:lnTo>
                                <a:lnTo>
                                  <a:pt x="447675" y="1587"/>
                                </a:lnTo>
                                <a:close/>
                              </a:path>
                              <a:path w="2857500" h="305435">
                                <a:moveTo>
                                  <a:pt x="457200" y="296875"/>
                                </a:moveTo>
                                <a:lnTo>
                                  <a:pt x="455612" y="295287"/>
                                </a:lnTo>
                                <a:lnTo>
                                  <a:pt x="449262" y="295287"/>
                                </a:lnTo>
                                <a:lnTo>
                                  <a:pt x="447675" y="296875"/>
                                </a:lnTo>
                                <a:lnTo>
                                  <a:pt x="447675" y="303225"/>
                                </a:lnTo>
                                <a:lnTo>
                                  <a:pt x="449262" y="304812"/>
                                </a:lnTo>
                                <a:lnTo>
                                  <a:pt x="455612" y="304812"/>
                                </a:lnTo>
                                <a:lnTo>
                                  <a:pt x="457200" y="303225"/>
                                </a:lnTo>
                                <a:lnTo>
                                  <a:pt x="457200" y="296875"/>
                                </a:lnTo>
                                <a:close/>
                              </a:path>
                              <a:path w="2857500" h="305435">
                                <a:moveTo>
                                  <a:pt x="466725" y="1587"/>
                                </a:moveTo>
                                <a:lnTo>
                                  <a:pt x="465137" y="0"/>
                                </a:lnTo>
                                <a:lnTo>
                                  <a:pt x="458787" y="0"/>
                                </a:lnTo>
                                <a:lnTo>
                                  <a:pt x="457200" y="1587"/>
                                </a:lnTo>
                                <a:lnTo>
                                  <a:pt x="457200" y="7937"/>
                                </a:lnTo>
                                <a:lnTo>
                                  <a:pt x="458787" y="9525"/>
                                </a:lnTo>
                                <a:lnTo>
                                  <a:pt x="465137" y="9525"/>
                                </a:lnTo>
                                <a:lnTo>
                                  <a:pt x="466725" y="7937"/>
                                </a:lnTo>
                                <a:lnTo>
                                  <a:pt x="466725" y="1587"/>
                                </a:lnTo>
                                <a:close/>
                              </a:path>
                              <a:path w="2857500" h="305435">
                                <a:moveTo>
                                  <a:pt x="476250" y="296875"/>
                                </a:moveTo>
                                <a:lnTo>
                                  <a:pt x="474662" y="295287"/>
                                </a:lnTo>
                                <a:lnTo>
                                  <a:pt x="468312" y="295287"/>
                                </a:lnTo>
                                <a:lnTo>
                                  <a:pt x="466725" y="296875"/>
                                </a:lnTo>
                                <a:lnTo>
                                  <a:pt x="466725" y="303225"/>
                                </a:lnTo>
                                <a:lnTo>
                                  <a:pt x="468312" y="304812"/>
                                </a:lnTo>
                                <a:lnTo>
                                  <a:pt x="474662" y="304812"/>
                                </a:lnTo>
                                <a:lnTo>
                                  <a:pt x="476250" y="303225"/>
                                </a:lnTo>
                                <a:lnTo>
                                  <a:pt x="476250" y="296875"/>
                                </a:lnTo>
                                <a:close/>
                              </a:path>
                              <a:path w="2857500" h="305435">
                                <a:moveTo>
                                  <a:pt x="485775" y="1587"/>
                                </a:moveTo>
                                <a:lnTo>
                                  <a:pt x="484187" y="0"/>
                                </a:lnTo>
                                <a:lnTo>
                                  <a:pt x="477837" y="0"/>
                                </a:lnTo>
                                <a:lnTo>
                                  <a:pt x="476250" y="1587"/>
                                </a:lnTo>
                                <a:lnTo>
                                  <a:pt x="476250" y="7937"/>
                                </a:lnTo>
                                <a:lnTo>
                                  <a:pt x="477837" y="9525"/>
                                </a:lnTo>
                                <a:lnTo>
                                  <a:pt x="484187" y="9525"/>
                                </a:lnTo>
                                <a:lnTo>
                                  <a:pt x="485775" y="7937"/>
                                </a:lnTo>
                                <a:lnTo>
                                  <a:pt x="485775" y="1587"/>
                                </a:lnTo>
                                <a:close/>
                              </a:path>
                              <a:path w="2857500" h="305435">
                                <a:moveTo>
                                  <a:pt x="495300" y="296875"/>
                                </a:moveTo>
                                <a:lnTo>
                                  <a:pt x="493712" y="295287"/>
                                </a:lnTo>
                                <a:lnTo>
                                  <a:pt x="487362" y="295287"/>
                                </a:lnTo>
                                <a:lnTo>
                                  <a:pt x="485775" y="296875"/>
                                </a:lnTo>
                                <a:lnTo>
                                  <a:pt x="485775" y="303225"/>
                                </a:lnTo>
                                <a:lnTo>
                                  <a:pt x="487362" y="304812"/>
                                </a:lnTo>
                                <a:lnTo>
                                  <a:pt x="493712" y="304812"/>
                                </a:lnTo>
                                <a:lnTo>
                                  <a:pt x="495300" y="303225"/>
                                </a:lnTo>
                                <a:lnTo>
                                  <a:pt x="495300" y="296875"/>
                                </a:lnTo>
                                <a:close/>
                              </a:path>
                              <a:path w="2857500" h="305435">
                                <a:moveTo>
                                  <a:pt x="504825" y="1587"/>
                                </a:moveTo>
                                <a:lnTo>
                                  <a:pt x="503237" y="0"/>
                                </a:lnTo>
                                <a:lnTo>
                                  <a:pt x="496887" y="0"/>
                                </a:lnTo>
                                <a:lnTo>
                                  <a:pt x="495300" y="1587"/>
                                </a:lnTo>
                                <a:lnTo>
                                  <a:pt x="495300" y="7937"/>
                                </a:lnTo>
                                <a:lnTo>
                                  <a:pt x="496887" y="9525"/>
                                </a:lnTo>
                                <a:lnTo>
                                  <a:pt x="503237" y="9525"/>
                                </a:lnTo>
                                <a:lnTo>
                                  <a:pt x="504825" y="7937"/>
                                </a:lnTo>
                                <a:lnTo>
                                  <a:pt x="504825" y="1587"/>
                                </a:lnTo>
                                <a:close/>
                              </a:path>
                              <a:path w="2857500" h="305435">
                                <a:moveTo>
                                  <a:pt x="514350" y="296875"/>
                                </a:moveTo>
                                <a:lnTo>
                                  <a:pt x="512762" y="295287"/>
                                </a:lnTo>
                                <a:lnTo>
                                  <a:pt x="506412" y="295287"/>
                                </a:lnTo>
                                <a:lnTo>
                                  <a:pt x="504825" y="296875"/>
                                </a:lnTo>
                                <a:lnTo>
                                  <a:pt x="504825" y="303225"/>
                                </a:lnTo>
                                <a:lnTo>
                                  <a:pt x="506412" y="304812"/>
                                </a:lnTo>
                                <a:lnTo>
                                  <a:pt x="512762" y="304812"/>
                                </a:lnTo>
                                <a:lnTo>
                                  <a:pt x="514350" y="303225"/>
                                </a:lnTo>
                                <a:lnTo>
                                  <a:pt x="514350" y="296875"/>
                                </a:lnTo>
                                <a:close/>
                              </a:path>
                              <a:path w="2857500" h="305435">
                                <a:moveTo>
                                  <a:pt x="523875" y="1587"/>
                                </a:moveTo>
                                <a:lnTo>
                                  <a:pt x="522287" y="0"/>
                                </a:lnTo>
                                <a:lnTo>
                                  <a:pt x="515937" y="0"/>
                                </a:lnTo>
                                <a:lnTo>
                                  <a:pt x="514350" y="1587"/>
                                </a:lnTo>
                                <a:lnTo>
                                  <a:pt x="514350" y="7937"/>
                                </a:lnTo>
                                <a:lnTo>
                                  <a:pt x="515937" y="9525"/>
                                </a:lnTo>
                                <a:lnTo>
                                  <a:pt x="522287" y="9525"/>
                                </a:lnTo>
                                <a:lnTo>
                                  <a:pt x="523875" y="7937"/>
                                </a:lnTo>
                                <a:lnTo>
                                  <a:pt x="523875" y="1587"/>
                                </a:lnTo>
                                <a:close/>
                              </a:path>
                              <a:path w="2857500" h="305435">
                                <a:moveTo>
                                  <a:pt x="533400" y="296875"/>
                                </a:moveTo>
                                <a:lnTo>
                                  <a:pt x="531812" y="295287"/>
                                </a:lnTo>
                                <a:lnTo>
                                  <a:pt x="525462" y="295287"/>
                                </a:lnTo>
                                <a:lnTo>
                                  <a:pt x="523875" y="296875"/>
                                </a:lnTo>
                                <a:lnTo>
                                  <a:pt x="523875" y="303225"/>
                                </a:lnTo>
                                <a:lnTo>
                                  <a:pt x="525462" y="304812"/>
                                </a:lnTo>
                                <a:lnTo>
                                  <a:pt x="531812" y="304812"/>
                                </a:lnTo>
                                <a:lnTo>
                                  <a:pt x="533400" y="303225"/>
                                </a:lnTo>
                                <a:lnTo>
                                  <a:pt x="533400" y="296875"/>
                                </a:lnTo>
                                <a:close/>
                              </a:path>
                              <a:path w="2857500" h="305435">
                                <a:moveTo>
                                  <a:pt x="542925" y="1587"/>
                                </a:moveTo>
                                <a:lnTo>
                                  <a:pt x="541337" y="0"/>
                                </a:lnTo>
                                <a:lnTo>
                                  <a:pt x="534987" y="0"/>
                                </a:lnTo>
                                <a:lnTo>
                                  <a:pt x="533400" y="1587"/>
                                </a:lnTo>
                                <a:lnTo>
                                  <a:pt x="533400" y="7937"/>
                                </a:lnTo>
                                <a:lnTo>
                                  <a:pt x="534987" y="9525"/>
                                </a:lnTo>
                                <a:lnTo>
                                  <a:pt x="541337" y="9525"/>
                                </a:lnTo>
                                <a:lnTo>
                                  <a:pt x="542925" y="7937"/>
                                </a:lnTo>
                                <a:lnTo>
                                  <a:pt x="542925" y="1587"/>
                                </a:lnTo>
                                <a:close/>
                              </a:path>
                              <a:path w="2857500" h="305435">
                                <a:moveTo>
                                  <a:pt x="552450" y="296875"/>
                                </a:moveTo>
                                <a:lnTo>
                                  <a:pt x="550862" y="295287"/>
                                </a:lnTo>
                                <a:lnTo>
                                  <a:pt x="544512" y="295287"/>
                                </a:lnTo>
                                <a:lnTo>
                                  <a:pt x="542925" y="296875"/>
                                </a:lnTo>
                                <a:lnTo>
                                  <a:pt x="542925" y="303225"/>
                                </a:lnTo>
                                <a:lnTo>
                                  <a:pt x="544512" y="304812"/>
                                </a:lnTo>
                                <a:lnTo>
                                  <a:pt x="550862" y="304812"/>
                                </a:lnTo>
                                <a:lnTo>
                                  <a:pt x="552450" y="303225"/>
                                </a:lnTo>
                                <a:lnTo>
                                  <a:pt x="552450" y="296875"/>
                                </a:lnTo>
                                <a:close/>
                              </a:path>
                              <a:path w="2857500" h="305435">
                                <a:moveTo>
                                  <a:pt x="561975" y="1587"/>
                                </a:moveTo>
                                <a:lnTo>
                                  <a:pt x="560387" y="0"/>
                                </a:lnTo>
                                <a:lnTo>
                                  <a:pt x="554037" y="0"/>
                                </a:lnTo>
                                <a:lnTo>
                                  <a:pt x="552450" y="1587"/>
                                </a:lnTo>
                                <a:lnTo>
                                  <a:pt x="552450" y="7937"/>
                                </a:lnTo>
                                <a:lnTo>
                                  <a:pt x="554037" y="9525"/>
                                </a:lnTo>
                                <a:lnTo>
                                  <a:pt x="560387" y="9525"/>
                                </a:lnTo>
                                <a:lnTo>
                                  <a:pt x="561975" y="7937"/>
                                </a:lnTo>
                                <a:lnTo>
                                  <a:pt x="561975" y="1587"/>
                                </a:lnTo>
                                <a:close/>
                              </a:path>
                              <a:path w="2857500" h="305435">
                                <a:moveTo>
                                  <a:pt x="571500" y="296875"/>
                                </a:moveTo>
                                <a:lnTo>
                                  <a:pt x="569912" y="295287"/>
                                </a:lnTo>
                                <a:lnTo>
                                  <a:pt x="563562" y="295287"/>
                                </a:lnTo>
                                <a:lnTo>
                                  <a:pt x="561975" y="296875"/>
                                </a:lnTo>
                                <a:lnTo>
                                  <a:pt x="561975" y="303225"/>
                                </a:lnTo>
                                <a:lnTo>
                                  <a:pt x="563562" y="304812"/>
                                </a:lnTo>
                                <a:lnTo>
                                  <a:pt x="569912" y="304812"/>
                                </a:lnTo>
                                <a:lnTo>
                                  <a:pt x="571500" y="303225"/>
                                </a:lnTo>
                                <a:lnTo>
                                  <a:pt x="571500" y="296875"/>
                                </a:lnTo>
                                <a:close/>
                              </a:path>
                              <a:path w="2857500" h="305435">
                                <a:moveTo>
                                  <a:pt x="581025" y="1587"/>
                                </a:moveTo>
                                <a:lnTo>
                                  <a:pt x="579437" y="0"/>
                                </a:lnTo>
                                <a:lnTo>
                                  <a:pt x="573087" y="0"/>
                                </a:lnTo>
                                <a:lnTo>
                                  <a:pt x="571500" y="1587"/>
                                </a:lnTo>
                                <a:lnTo>
                                  <a:pt x="571500" y="7937"/>
                                </a:lnTo>
                                <a:lnTo>
                                  <a:pt x="573087" y="9525"/>
                                </a:lnTo>
                                <a:lnTo>
                                  <a:pt x="579437" y="9525"/>
                                </a:lnTo>
                                <a:lnTo>
                                  <a:pt x="581025" y="7937"/>
                                </a:lnTo>
                                <a:lnTo>
                                  <a:pt x="581025" y="1587"/>
                                </a:lnTo>
                                <a:close/>
                              </a:path>
                              <a:path w="2857500" h="305435">
                                <a:moveTo>
                                  <a:pt x="590550" y="296875"/>
                                </a:moveTo>
                                <a:lnTo>
                                  <a:pt x="588962" y="295287"/>
                                </a:lnTo>
                                <a:lnTo>
                                  <a:pt x="582612" y="295287"/>
                                </a:lnTo>
                                <a:lnTo>
                                  <a:pt x="581025" y="296875"/>
                                </a:lnTo>
                                <a:lnTo>
                                  <a:pt x="581025" y="303225"/>
                                </a:lnTo>
                                <a:lnTo>
                                  <a:pt x="582612" y="304812"/>
                                </a:lnTo>
                                <a:lnTo>
                                  <a:pt x="588962" y="304812"/>
                                </a:lnTo>
                                <a:lnTo>
                                  <a:pt x="590550" y="303225"/>
                                </a:lnTo>
                                <a:lnTo>
                                  <a:pt x="590550" y="296875"/>
                                </a:lnTo>
                                <a:close/>
                              </a:path>
                              <a:path w="2857500" h="305435">
                                <a:moveTo>
                                  <a:pt x="600075" y="1587"/>
                                </a:moveTo>
                                <a:lnTo>
                                  <a:pt x="598487" y="0"/>
                                </a:lnTo>
                                <a:lnTo>
                                  <a:pt x="592137" y="0"/>
                                </a:lnTo>
                                <a:lnTo>
                                  <a:pt x="590550" y="1587"/>
                                </a:lnTo>
                                <a:lnTo>
                                  <a:pt x="590550" y="7937"/>
                                </a:lnTo>
                                <a:lnTo>
                                  <a:pt x="592137" y="9525"/>
                                </a:lnTo>
                                <a:lnTo>
                                  <a:pt x="598487" y="9525"/>
                                </a:lnTo>
                                <a:lnTo>
                                  <a:pt x="600075" y="7937"/>
                                </a:lnTo>
                                <a:lnTo>
                                  <a:pt x="600075" y="1587"/>
                                </a:lnTo>
                                <a:close/>
                              </a:path>
                              <a:path w="2857500" h="305435">
                                <a:moveTo>
                                  <a:pt x="609600" y="296875"/>
                                </a:moveTo>
                                <a:lnTo>
                                  <a:pt x="608012" y="295287"/>
                                </a:lnTo>
                                <a:lnTo>
                                  <a:pt x="601662" y="295287"/>
                                </a:lnTo>
                                <a:lnTo>
                                  <a:pt x="600075" y="296875"/>
                                </a:lnTo>
                                <a:lnTo>
                                  <a:pt x="600075" y="303225"/>
                                </a:lnTo>
                                <a:lnTo>
                                  <a:pt x="601662" y="304812"/>
                                </a:lnTo>
                                <a:lnTo>
                                  <a:pt x="608012" y="304812"/>
                                </a:lnTo>
                                <a:lnTo>
                                  <a:pt x="609600" y="303225"/>
                                </a:lnTo>
                                <a:lnTo>
                                  <a:pt x="609600" y="296875"/>
                                </a:lnTo>
                                <a:close/>
                              </a:path>
                              <a:path w="2857500" h="305435">
                                <a:moveTo>
                                  <a:pt x="619125" y="1587"/>
                                </a:moveTo>
                                <a:lnTo>
                                  <a:pt x="617537" y="0"/>
                                </a:lnTo>
                                <a:lnTo>
                                  <a:pt x="611187" y="0"/>
                                </a:lnTo>
                                <a:lnTo>
                                  <a:pt x="609600" y="1587"/>
                                </a:lnTo>
                                <a:lnTo>
                                  <a:pt x="609600" y="7937"/>
                                </a:lnTo>
                                <a:lnTo>
                                  <a:pt x="611187" y="9525"/>
                                </a:lnTo>
                                <a:lnTo>
                                  <a:pt x="617537" y="9525"/>
                                </a:lnTo>
                                <a:lnTo>
                                  <a:pt x="619125" y="7937"/>
                                </a:lnTo>
                                <a:lnTo>
                                  <a:pt x="619125" y="1587"/>
                                </a:lnTo>
                                <a:close/>
                              </a:path>
                              <a:path w="2857500" h="305435">
                                <a:moveTo>
                                  <a:pt x="628650" y="296875"/>
                                </a:moveTo>
                                <a:lnTo>
                                  <a:pt x="627062" y="295287"/>
                                </a:lnTo>
                                <a:lnTo>
                                  <a:pt x="620712" y="295287"/>
                                </a:lnTo>
                                <a:lnTo>
                                  <a:pt x="619125" y="296875"/>
                                </a:lnTo>
                                <a:lnTo>
                                  <a:pt x="619125" y="303225"/>
                                </a:lnTo>
                                <a:lnTo>
                                  <a:pt x="620712" y="304812"/>
                                </a:lnTo>
                                <a:lnTo>
                                  <a:pt x="627062" y="304812"/>
                                </a:lnTo>
                                <a:lnTo>
                                  <a:pt x="628650" y="303225"/>
                                </a:lnTo>
                                <a:lnTo>
                                  <a:pt x="628650" y="296875"/>
                                </a:lnTo>
                                <a:close/>
                              </a:path>
                              <a:path w="2857500" h="305435">
                                <a:moveTo>
                                  <a:pt x="638175" y="1587"/>
                                </a:moveTo>
                                <a:lnTo>
                                  <a:pt x="636587" y="0"/>
                                </a:lnTo>
                                <a:lnTo>
                                  <a:pt x="630237" y="0"/>
                                </a:lnTo>
                                <a:lnTo>
                                  <a:pt x="628650" y="1587"/>
                                </a:lnTo>
                                <a:lnTo>
                                  <a:pt x="628650" y="7937"/>
                                </a:lnTo>
                                <a:lnTo>
                                  <a:pt x="630237" y="9525"/>
                                </a:lnTo>
                                <a:lnTo>
                                  <a:pt x="636587" y="9525"/>
                                </a:lnTo>
                                <a:lnTo>
                                  <a:pt x="638175" y="7937"/>
                                </a:lnTo>
                                <a:lnTo>
                                  <a:pt x="638175" y="1587"/>
                                </a:lnTo>
                                <a:close/>
                              </a:path>
                              <a:path w="2857500" h="305435">
                                <a:moveTo>
                                  <a:pt x="647700" y="296875"/>
                                </a:moveTo>
                                <a:lnTo>
                                  <a:pt x="646112" y="295287"/>
                                </a:lnTo>
                                <a:lnTo>
                                  <a:pt x="639762" y="295287"/>
                                </a:lnTo>
                                <a:lnTo>
                                  <a:pt x="638175" y="296875"/>
                                </a:lnTo>
                                <a:lnTo>
                                  <a:pt x="638175" y="303225"/>
                                </a:lnTo>
                                <a:lnTo>
                                  <a:pt x="639762" y="304812"/>
                                </a:lnTo>
                                <a:lnTo>
                                  <a:pt x="646112" y="304812"/>
                                </a:lnTo>
                                <a:lnTo>
                                  <a:pt x="647700" y="303225"/>
                                </a:lnTo>
                                <a:lnTo>
                                  <a:pt x="647700" y="296875"/>
                                </a:lnTo>
                                <a:close/>
                              </a:path>
                              <a:path w="2857500" h="305435">
                                <a:moveTo>
                                  <a:pt x="657225" y="1587"/>
                                </a:moveTo>
                                <a:lnTo>
                                  <a:pt x="655637" y="0"/>
                                </a:lnTo>
                                <a:lnTo>
                                  <a:pt x="649287" y="0"/>
                                </a:lnTo>
                                <a:lnTo>
                                  <a:pt x="647700" y="1587"/>
                                </a:lnTo>
                                <a:lnTo>
                                  <a:pt x="647700" y="7937"/>
                                </a:lnTo>
                                <a:lnTo>
                                  <a:pt x="649287" y="9525"/>
                                </a:lnTo>
                                <a:lnTo>
                                  <a:pt x="655637" y="9525"/>
                                </a:lnTo>
                                <a:lnTo>
                                  <a:pt x="657225" y="7937"/>
                                </a:lnTo>
                                <a:lnTo>
                                  <a:pt x="657225" y="1587"/>
                                </a:lnTo>
                                <a:close/>
                              </a:path>
                              <a:path w="2857500" h="305435">
                                <a:moveTo>
                                  <a:pt x="666750" y="296875"/>
                                </a:moveTo>
                                <a:lnTo>
                                  <a:pt x="665162" y="295287"/>
                                </a:lnTo>
                                <a:lnTo>
                                  <a:pt x="658812" y="295287"/>
                                </a:lnTo>
                                <a:lnTo>
                                  <a:pt x="657225" y="296875"/>
                                </a:lnTo>
                                <a:lnTo>
                                  <a:pt x="657225" y="303225"/>
                                </a:lnTo>
                                <a:lnTo>
                                  <a:pt x="658812" y="304812"/>
                                </a:lnTo>
                                <a:lnTo>
                                  <a:pt x="665162" y="304812"/>
                                </a:lnTo>
                                <a:lnTo>
                                  <a:pt x="666750" y="303225"/>
                                </a:lnTo>
                                <a:lnTo>
                                  <a:pt x="666750" y="296875"/>
                                </a:lnTo>
                                <a:close/>
                              </a:path>
                              <a:path w="2857500" h="305435">
                                <a:moveTo>
                                  <a:pt x="676275" y="1587"/>
                                </a:moveTo>
                                <a:lnTo>
                                  <a:pt x="674687" y="0"/>
                                </a:lnTo>
                                <a:lnTo>
                                  <a:pt x="668337" y="0"/>
                                </a:lnTo>
                                <a:lnTo>
                                  <a:pt x="666750" y="1587"/>
                                </a:lnTo>
                                <a:lnTo>
                                  <a:pt x="666750" y="7937"/>
                                </a:lnTo>
                                <a:lnTo>
                                  <a:pt x="668337" y="9525"/>
                                </a:lnTo>
                                <a:lnTo>
                                  <a:pt x="674687" y="9525"/>
                                </a:lnTo>
                                <a:lnTo>
                                  <a:pt x="676275" y="7937"/>
                                </a:lnTo>
                                <a:lnTo>
                                  <a:pt x="676275" y="1587"/>
                                </a:lnTo>
                                <a:close/>
                              </a:path>
                              <a:path w="2857500" h="305435">
                                <a:moveTo>
                                  <a:pt x="685800" y="296875"/>
                                </a:moveTo>
                                <a:lnTo>
                                  <a:pt x="684212" y="295287"/>
                                </a:lnTo>
                                <a:lnTo>
                                  <a:pt x="677862" y="295287"/>
                                </a:lnTo>
                                <a:lnTo>
                                  <a:pt x="676275" y="296875"/>
                                </a:lnTo>
                                <a:lnTo>
                                  <a:pt x="676275" y="303225"/>
                                </a:lnTo>
                                <a:lnTo>
                                  <a:pt x="677862" y="304812"/>
                                </a:lnTo>
                                <a:lnTo>
                                  <a:pt x="684212" y="304812"/>
                                </a:lnTo>
                                <a:lnTo>
                                  <a:pt x="685800" y="303225"/>
                                </a:lnTo>
                                <a:lnTo>
                                  <a:pt x="685800" y="296875"/>
                                </a:lnTo>
                                <a:close/>
                              </a:path>
                              <a:path w="2857500" h="305435">
                                <a:moveTo>
                                  <a:pt x="695325" y="1587"/>
                                </a:moveTo>
                                <a:lnTo>
                                  <a:pt x="693737" y="0"/>
                                </a:lnTo>
                                <a:lnTo>
                                  <a:pt x="687387" y="0"/>
                                </a:lnTo>
                                <a:lnTo>
                                  <a:pt x="685800" y="1587"/>
                                </a:lnTo>
                                <a:lnTo>
                                  <a:pt x="685800" y="7937"/>
                                </a:lnTo>
                                <a:lnTo>
                                  <a:pt x="687387" y="9525"/>
                                </a:lnTo>
                                <a:lnTo>
                                  <a:pt x="693737" y="9525"/>
                                </a:lnTo>
                                <a:lnTo>
                                  <a:pt x="695325" y="7937"/>
                                </a:lnTo>
                                <a:lnTo>
                                  <a:pt x="695325" y="1587"/>
                                </a:lnTo>
                                <a:close/>
                              </a:path>
                              <a:path w="2857500" h="305435">
                                <a:moveTo>
                                  <a:pt x="704850" y="296875"/>
                                </a:moveTo>
                                <a:lnTo>
                                  <a:pt x="703262" y="295287"/>
                                </a:lnTo>
                                <a:lnTo>
                                  <a:pt x="696912" y="295287"/>
                                </a:lnTo>
                                <a:lnTo>
                                  <a:pt x="695325" y="296875"/>
                                </a:lnTo>
                                <a:lnTo>
                                  <a:pt x="695325" y="303225"/>
                                </a:lnTo>
                                <a:lnTo>
                                  <a:pt x="696912" y="304812"/>
                                </a:lnTo>
                                <a:lnTo>
                                  <a:pt x="703262" y="304812"/>
                                </a:lnTo>
                                <a:lnTo>
                                  <a:pt x="704850" y="303225"/>
                                </a:lnTo>
                                <a:lnTo>
                                  <a:pt x="704850" y="296875"/>
                                </a:lnTo>
                                <a:close/>
                              </a:path>
                              <a:path w="2857500" h="305435">
                                <a:moveTo>
                                  <a:pt x="714375" y="1587"/>
                                </a:moveTo>
                                <a:lnTo>
                                  <a:pt x="712787" y="0"/>
                                </a:lnTo>
                                <a:lnTo>
                                  <a:pt x="706437" y="0"/>
                                </a:lnTo>
                                <a:lnTo>
                                  <a:pt x="704850" y="1587"/>
                                </a:lnTo>
                                <a:lnTo>
                                  <a:pt x="704850" y="7937"/>
                                </a:lnTo>
                                <a:lnTo>
                                  <a:pt x="706437" y="9525"/>
                                </a:lnTo>
                                <a:lnTo>
                                  <a:pt x="712787" y="9525"/>
                                </a:lnTo>
                                <a:lnTo>
                                  <a:pt x="714375" y="7937"/>
                                </a:lnTo>
                                <a:lnTo>
                                  <a:pt x="714375" y="1587"/>
                                </a:lnTo>
                                <a:close/>
                              </a:path>
                              <a:path w="2857500" h="305435">
                                <a:moveTo>
                                  <a:pt x="723900" y="296875"/>
                                </a:moveTo>
                                <a:lnTo>
                                  <a:pt x="722312" y="295287"/>
                                </a:lnTo>
                                <a:lnTo>
                                  <a:pt x="715962" y="295287"/>
                                </a:lnTo>
                                <a:lnTo>
                                  <a:pt x="714375" y="296875"/>
                                </a:lnTo>
                                <a:lnTo>
                                  <a:pt x="714375" y="303225"/>
                                </a:lnTo>
                                <a:lnTo>
                                  <a:pt x="715962" y="304812"/>
                                </a:lnTo>
                                <a:lnTo>
                                  <a:pt x="722312" y="304812"/>
                                </a:lnTo>
                                <a:lnTo>
                                  <a:pt x="723900" y="303225"/>
                                </a:lnTo>
                                <a:lnTo>
                                  <a:pt x="723900" y="296875"/>
                                </a:lnTo>
                                <a:close/>
                              </a:path>
                              <a:path w="2857500" h="305435">
                                <a:moveTo>
                                  <a:pt x="733425" y="1587"/>
                                </a:moveTo>
                                <a:lnTo>
                                  <a:pt x="731837" y="0"/>
                                </a:lnTo>
                                <a:lnTo>
                                  <a:pt x="725487" y="0"/>
                                </a:lnTo>
                                <a:lnTo>
                                  <a:pt x="723900" y="1587"/>
                                </a:lnTo>
                                <a:lnTo>
                                  <a:pt x="723900" y="7937"/>
                                </a:lnTo>
                                <a:lnTo>
                                  <a:pt x="725487" y="9525"/>
                                </a:lnTo>
                                <a:lnTo>
                                  <a:pt x="731837" y="9525"/>
                                </a:lnTo>
                                <a:lnTo>
                                  <a:pt x="733425" y="7937"/>
                                </a:lnTo>
                                <a:lnTo>
                                  <a:pt x="733425" y="1587"/>
                                </a:lnTo>
                                <a:close/>
                              </a:path>
                              <a:path w="2857500" h="305435">
                                <a:moveTo>
                                  <a:pt x="742950" y="296875"/>
                                </a:moveTo>
                                <a:lnTo>
                                  <a:pt x="741362" y="295287"/>
                                </a:lnTo>
                                <a:lnTo>
                                  <a:pt x="735012" y="295287"/>
                                </a:lnTo>
                                <a:lnTo>
                                  <a:pt x="733425" y="296875"/>
                                </a:lnTo>
                                <a:lnTo>
                                  <a:pt x="733425" y="303225"/>
                                </a:lnTo>
                                <a:lnTo>
                                  <a:pt x="735012" y="304812"/>
                                </a:lnTo>
                                <a:lnTo>
                                  <a:pt x="741362" y="304812"/>
                                </a:lnTo>
                                <a:lnTo>
                                  <a:pt x="742950" y="303225"/>
                                </a:lnTo>
                                <a:lnTo>
                                  <a:pt x="742950" y="296875"/>
                                </a:lnTo>
                                <a:close/>
                              </a:path>
                              <a:path w="2857500" h="305435">
                                <a:moveTo>
                                  <a:pt x="752475" y="1587"/>
                                </a:moveTo>
                                <a:lnTo>
                                  <a:pt x="750887" y="0"/>
                                </a:lnTo>
                                <a:lnTo>
                                  <a:pt x="744537" y="0"/>
                                </a:lnTo>
                                <a:lnTo>
                                  <a:pt x="742950" y="1587"/>
                                </a:lnTo>
                                <a:lnTo>
                                  <a:pt x="742950" y="7937"/>
                                </a:lnTo>
                                <a:lnTo>
                                  <a:pt x="744537" y="9525"/>
                                </a:lnTo>
                                <a:lnTo>
                                  <a:pt x="750887" y="9525"/>
                                </a:lnTo>
                                <a:lnTo>
                                  <a:pt x="752475" y="7937"/>
                                </a:lnTo>
                                <a:lnTo>
                                  <a:pt x="752475" y="1587"/>
                                </a:lnTo>
                                <a:close/>
                              </a:path>
                              <a:path w="2857500" h="305435">
                                <a:moveTo>
                                  <a:pt x="762000" y="296875"/>
                                </a:moveTo>
                                <a:lnTo>
                                  <a:pt x="760412" y="295287"/>
                                </a:lnTo>
                                <a:lnTo>
                                  <a:pt x="754062" y="295287"/>
                                </a:lnTo>
                                <a:lnTo>
                                  <a:pt x="752475" y="296875"/>
                                </a:lnTo>
                                <a:lnTo>
                                  <a:pt x="752475" y="303225"/>
                                </a:lnTo>
                                <a:lnTo>
                                  <a:pt x="754062" y="304812"/>
                                </a:lnTo>
                                <a:lnTo>
                                  <a:pt x="760412" y="304812"/>
                                </a:lnTo>
                                <a:lnTo>
                                  <a:pt x="762000" y="303225"/>
                                </a:lnTo>
                                <a:lnTo>
                                  <a:pt x="762000" y="296875"/>
                                </a:lnTo>
                                <a:close/>
                              </a:path>
                              <a:path w="2857500" h="305435">
                                <a:moveTo>
                                  <a:pt x="771525" y="1587"/>
                                </a:moveTo>
                                <a:lnTo>
                                  <a:pt x="769937" y="0"/>
                                </a:lnTo>
                                <a:lnTo>
                                  <a:pt x="763587" y="0"/>
                                </a:lnTo>
                                <a:lnTo>
                                  <a:pt x="762000" y="1587"/>
                                </a:lnTo>
                                <a:lnTo>
                                  <a:pt x="762000" y="7937"/>
                                </a:lnTo>
                                <a:lnTo>
                                  <a:pt x="763587" y="9525"/>
                                </a:lnTo>
                                <a:lnTo>
                                  <a:pt x="769937" y="9525"/>
                                </a:lnTo>
                                <a:lnTo>
                                  <a:pt x="771525" y="7937"/>
                                </a:lnTo>
                                <a:lnTo>
                                  <a:pt x="771525" y="1587"/>
                                </a:lnTo>
                                <a:close/>
                              </a:path>
                              <a:path w="2857500" h="305435">
                                <a:moveTo>
                                  <a:pt x="781050" y="296875"/>
                                </a:moveTo>
                                <a:lnTo>
                                  <a:pt x="779462" y="295287"/>
                                </a:lnTo>
                                <a:lnTo>
                                  <a:pt x="773112" y="295287"/>
                                </a:lnTo>
                                <a:lnTo>
                                  <a:pt x="771525" y="296875"/>
                                </a:lnTo>
                                <a:lnTo>
                                  <a:pt x="771525" y="303225"/>
                                </a:lnTo>
                                <a:lnTo>
                                  <a:pt x="773112" y="304812"/>
                                </a:lnTo>
                                <a:lnTo>
                                  <a:pt x="779462" y="304812"/>
                                </a:lnTo>
                                <a:lnTo>
                                  <a:pt x="781050" y="303225"/>
                                </a:lnTo>
                                <a:lnTo>
                                  <a:pt x="781050" y="296875"/>
                                </a:lnTo>
                                <a:close/>
                              </a:path>
                              <a:path w="2857500" h="305435">
                                <a:moveTo>
                                  <a:pt x="790575" y="1587"/>
                                </a:moveTo>
                                <a:lnTo>
                                  <a:pt x="788987" y="0"/>
                                </a:lnTo>
                                <a:lnTo>
                                  <a:pt x="782637" y="0"/>
                                </a:lnTo>
                                <a:lnTo>
                                  <a:pt x="781050" y="1587"/>
                                </a:lnTo>
                                <a:lnTo>
                                  <a:pt x="781050" y="7937"/>
                                </a:lnTo>
                                <a:lnTo>
                                  <a:pt x="782637" y="9525"/>
                                </a:lnTo>
                                <a:lnTo>
                                  <a:pt x="788987" y="9525"/>
                                </a:lnTo>
                                <a:lnTo>
                                  <a:pt x="790575" y="7937"/>
                                </a:lnTo>
                                <a:lnTo>
                                  <a:pt x="790575" y="1587"/>
                                </a:lnTo>
                                <a:close/>
                              </a:path>
                              <a:path w="2857500" h="305435">
                                <a:moveTo>
                                  <a:pt x="800100" y="296875"/>
                                </a:moveTo>
                                <a:lnTo>
                                  <a:pt x="798512" y="295287"/>
                                </a:lnTo>
                                <a:lnTo>
                                  <a:pt x="792162" y="295287"/>
                                </a:lnTo>
                                <a:lnTo>
                                  <a:pt x="790575" y="296875"/>
                                </a:lnTo>
                                <a:lnTo>
                                  <a:pt x="790575" y="303225"/>
                                </a:lnTo>
                                <a:lnTo>
                                  <a:pt x="792162" y="304812"/>
                                </a:lnTo>
                                <a:lnTo>
                                  <a:pt x="798512" y="304812"/>
                                </a:lnTo>
                                <a:lnTo>
                                  <a:pt x="800100" y="303225"/>
                                </a:lnTo>
                                <a:lnTo>
                                  <a:pt x="800100" y="296875"/>
                                </a:lnTo>
                                <a:close/>
                              </a:path>
                              <a:path w="2857500" h="305435">
                                <a:moveTo>
                                  <a:pt x="809625" y="1587"/>
                                </a:moveTo>
                                <a:lnTo>
                                  <a:pt x="808037" y="0"/>
                                </a:lnTo>
                                <a:lnTo>
                                  <a:pt x="801687" y="0"/>
                                </a:lnTo>
                                <a:lnTo>
                                  <a:pt x="800100" y="1587"/>
                                </a:lnTo>
                                <a:lnTo>
                                  <a:pt x="800100" y="7937"/>
                                </a:lnTo>
                                <a:lnTo>
                                  <a:pt x="801687" y="9525"/>
                                </a:lnTo>
                                <a:lnTo>
                                  <a:pt x="808037" y="9525"/>
                                </a:lnTo>
                                <a:lnTo>
                                  <a:pt x="809625" y="7937"/>
                                </a:lnTo>
                                <a:lnTo>
                                  <a:pt x="809625" y="1587"/>
                                </a:lnTo>
                                <a:close/>
                              </a:path>
                              <a:path w="2857500" h="305435">
                                <a:moveTo>
                                  <a:pt x="819150" y="296875"/>
                                </a:moveTo>
                                <a:lnTo>
                                  <a:pt x="817562" y="295287"/>
                                </a:lnTo>
                                <a:lnTo>
                                  <a:pt x="811212" y="295287"/>
                                </a:lnTo>
                                <a:lnTo>
                                  <a:pt x="809625" y="296875"/>
                                </a:lnTo>
                                <a:lnTo>
                                  <a:pt x="809625" y="303225"/>
                                </a:lnTo>
                                <a:lnTo>
                                  <a:pt x="811212" y="304812"/>
                                </a:lnTo>
                                <a:lnTo>
                                  <a:pt x="817562" y="304812"/>
                                </a:lnTo>
                                <a:lnTo>
                                  <a:pt x="819150" y="303225"/>
                                </a:lnTo>
                                <a:lnTo>
                                  <a:pt x="819150" y="296875"/>
                                </a:lnTo>
                                <a:close/>
                              </a:path>
                              <a:path w="2857500" h="305435">
                                <a:moveTo>
                                  <a:pt x="828675" y="1587"/>
                                </a:moveTo>
                                <a:lnTo>
                                  <a:pt x="827087" y="0"/>
                                </a:lnTo>
                                <a:lnTo>
                                  <a:pt x="820737" y="0"/>
                                </a:lnTo>
                                <a:lnTo>
                                  <a:pt x="819150" y="1587"/>
                                </a:lnTo>
                                <a:lnTo>
                                  <a:pt x="819150" y="7937"/>
                                </a:lnTo>
                                <a:lnTo>
                                  <a:pt x="820737" y="9525"/>
                                </a:lnTo>
                                <a:lnTo>
                                  <a:pt x="827087" y="9525"/>
                                </a:lnTo>
                                <a:lnTo>
                                  <a:pt x="828675" y="7937"/>
                                </a:lnTo>
                                <a:lnTo>
                                  <a:pt x="828675" y="1587"/>
                                </a:lnTo>
                                <a:close/>
                              </a:path>
                              <a:path w="2857500" h="305435">
                                <a:moveTo>
                                  <a:pt x="838200" y="296875"/>
                                </a:moveTo>
                                <a:lnTo>
                                  <a:pt x="836612" y="295287"/>
                                </a:lnTo>
                                <a:lnTo>
                                  <a:pt x="830262" y="295287"/>
                                </a:lnTo>
                                <a:lnTo>
                                  <a:pt x="828675" y="296875"/>
                                </a:lnTo>
                                <a:lnTo>
                                  <a:pt x="828675" y="303225"/>
                                </a:lnTo>
                                <a:lnTo>
                                  <a:pt x="830262" y="304812"/>
                                </a:lnTo>
                                <a:lnTo>
                                  <a:pt x="836612" y="304812"/>
                                </a:lnTo>
                                <a:lnTo>
                                  <a:pt x="838200" y="303225"/>
                                </a:lnTo>
                                <a:lnTo>
                                  <a:pt x="838200" y="296875"/>
                                </a:lnTo>
                                <a:close/>
                              </a:path>
                              <a:path w="2857500" h="305435">
                                <a:moveTo>
                                  <a:pt x="847725" y="1587"/>
                                </a:moveTo>
                                <a:lnTo>
                                  <a:pt x="846137" y="0"/>
                                </a:lnTo>
                                <a:lnTo>
                                  <a:pt x="839787" y="0"/>
                                </a:lnTo>
                                <a:lnTo>
                                  <a:pt x="838200" y="1587"/>
                                </a:lnTo>
                                <a:lnTo>
                                  <a:pt x="838200" y="7937"/>
                                </a:lnTo>
                                <a:lnTo>
                                  <a:pt x="839787" y="9525"/>
                                </a:lnTo>
                                <a:lnTo>
                                  <a:pt x="846137" y="9525"/>
                                </a:lnTo>
                                <a:lnTo>
                                  <a:pt x="847725" y="7937"/>
                                </a:lnTo>
                                <a:lnTo>
                                  <a:pt x="847725" y="1587"/>
                                </a:lnTo>
                                <a:close/>
                              </a:path>
                              <a:path w="2857500" h="305435">
                                <a:moveTo>
                                  <a:pt x="857250" y="296875"/>
                                </a:moveTo>
                                <a:lnTo>
                                  <a:pt x="855662" y="295287"/>
                                </a:lnTo>
                                <a:lnTo>
                                  <a:pt x="849312" y="295287"/>
                                </a:lnTo>
                                <a:lnTo>
                                  <a:pt x="847725" y="296875"/>
                                </a:lnTo>
                                <a:lnTo>
                                  <a:pt x="847725" y="303225"/>
                                </a:lnTo>
                                <a:lnTo>
                                  <a:pt x="849312" y="304812"/>
                                </a:lnTo>
                                <a:lnTo>
                                  <a:pt x="855662" y="304812"/>
                                </a:lnTo>
                                <a:lnTo>
                                  <a:pt x="857250" y="303225"/>
                                </a:lnTo>
                                <a:lnTo>
                                  <a:pt x="857250" y="296875"/>
                                </a:lnTo>
                                <a:close/>
                              </a:path>
                              <a:path w="2857500" h="305435">
                                <a:moveTo>
                                  <a:pt x="866775" y="1587"/>
                                </a:moveTo>
                                <a:lnTo>
                                  <a:pt x="865187" y="0"/>
                                </a:lnTo>
                                <a:lnTo>
                                  <a:pt x="858837" y="0"/>
                                </a:lnTo>
                                <a:lnTo>
                                  <a:pt x="857250" y="1587"/>
                                </a:lnTo>
                                <a:lnTo>
                                  <a:pt x="857250" y="7937"/>
                                </a:lnTo>
                                <a:lnTo>
                                  <a:pt x="858837" y="9525"/>
                                </a:lnTo>
                                <a:lnTo>
                                  <a:pt x="865187" y="9525"/>
                                </a:lnTo>
                                <a:lnTo>
                                  <a:pt x="866775" y="7937"/>
                                </a:lnTo>
                                <a:lnTo>
                                  <a:pt x="866775" y="1587"/>
                                </a:lnTo>
                                <a:close/>
                              </a:path>
                              <a:path w="2857500" h="305435">
                                <a:moveTo>
                                  <a:pt x="876300" y="296875"/>
                                </a:moveTo>
                                <a:lnTo>
                                  <a:pt x="874712" y="295287"/>
                                </a:lnTo>
                                <a:lnTo>
                                  <a:pt x="868362" y="295287"/>
                                </a:lnTo>
                                <a:lnTo>
                                  <a:pt x="866775" y="296875"/>
                                </a:lnTo>
                                <a:lnTo>
                                  <a:pt x="866775" y="303225"/>
                                </a:lnTo>
                                <a:lnTo>
                                  <a:pt x="868362" y="304812"/>
                                </a:lnTo>
                                <a:lnTo>
                                  <a:pt x="874712" y="304812"/>
                                </a:lnTo>
                                <a:lnTo>
                                  <a:pt x="876300" y="303225"/>
                                </a:lnTo>
                                <a:lnTo>
                                  <a:pt x="876300" y="296875"/>
                                </a:lnTo>
                                <a:close/>
                              </a:path>
                              <a:path w="2857500" h="305435">
                                <a:moveTo>
                                  <a:pt x="885825" y="1587"/>
                                </a:moveTo>
                                <a:lnTo>
                                  <a:pt x="884237" y="0"/>
                                </a:lnTo>
                                <a:lnTo>
                                  <a:pt x="877887" y="0"/>
                                </a:lnTo>
                                <a:lnTo>
                                  <a:pt x="876300" y="1587"/>
                                </a:lnTo>
                                <a:lnTo>
                                  <a:pt x="876300" y="7937"/>
                                </a:lnTo>
                                <a:lnTo>
                                  <a:pt x="877887" y="9525"/>
                                </a:lnTo>
                                <a:lnTo>
                                  <a:pt x="884237" y="9525"/>
                                </a:lnTo>
                                <a:lnTo>
                                  <a:pt x="885825" y="7937"/>
                                </a:lnTo>
                                <a:lnTo>
                                  <a:pt x="885825" y="1587"/>
                                </a:lnTo>
                                <a:close/>
                              </a:path>
                              <a:path w="2857500" h="305435">
                                <a:moveTo>
                                  <a:pt x="895350" y="296875"/>
                                </a:moveTo>
                                <a:lnTo>
                                  <a:pt x="893762" y="295287"/>
                                </a:lnTo>
                                <a:lnTo>
                                  <a:pt x="887412" y="295287"/>
                                </a:lnTo>
                                <a:lnTo>
                                  <a:pt x="885825" y="296875"/>
                                </a:lnTo>
                                <a:lnTo>
                                  <a:pt x="885825" y="303225"/>
                                </a:lnTo>
                                <a:lnTo>
                                  <a:pt x="887412" y="304812"/>
                                </a:lnTo>
                                <a:lnTo>
                                  <a:pt x="893762" y="304812"/>
                                </a:lnTo>
                                <a:lnTo>
                                  <a:pt x="895350" y="303225"/>
                                </a:lnTo>
                                <a:lnTo>
                                  <a:pt x="895350" y="296875"/>
                                </a:lnTo>
                                <a:close/>
                              </a:path>
                              <a:path w="2857500" h="305435">
                                <a:moveTo>
                                  <a:pt x="904875" y="1587"/>
                                </a:moveTo>
                                <a:lnTo>
                                  <a:pt x="903287" y="0"/>
                                </a:lnTo>
                                <a:lnTo>
                                  <a:pt x="896937" y="0"/>
                                </a:lnTo>
                                <a:lnTo>
                                  <a:pt x="895350" y="1587"/>
                                </a:lnTo>
                                <a:lnTo>
                                  <a:pt x="895350" y="7937"/>
                                </a:lnTo>
                                <a:lnTo>
                                  <a:pt x="896937" y="9525"/>
                                </a:lnTo>
                                <a:lnTo>
                                  <a:pt x="903287" y="9525"/>
                                </a:lnTo>
                                <a:lnTo>
                                  <a:pt x="904875" y="7937"/>
                                </a:lnTo>
                                <a:lnTo>
                                  <a:pt x="904875" y="1587"/>
                                </a:lnTo>
                                <a:close/>
                              </a:path>
                              <a:path w="2857500" h="305435">
                                <a:moveTo>
                                  <a:pt x="914400" y="296875"/>
                                </a:moveTo>
                                <a:lnTo>
                                  <a:pt x="912812" y="295287"/>
                                </a:lnTo>
                                <a:lnTo>
                                  <a:pt x="906462" y="295287"/>
                                </a:lnTo>
                                <a:lnTo>
                                  <a:pt x="904875" y="296875"/>
                                </a:lnTo>
                                <a:lnTo>
                                  <a:pt x="904875" y="303225"/>
                                </a:lnTo>
                                <a:lnTo>
                                  <a:pt x="906462" y="304812"/>
                                </a:lnTo>
                                <a:lnTo>
                                  <a:pt x="912812" y="304812"/>
                                </a:lnTo>
                                <a:lnTo>
                                  <a:pt x="914400" y="303225"/>
                                </a:lnTo>
                                <a:lnTo>
                                  <a:pt x="914400" y="296875"/>
                                </a:lnTo>
                                <a:close/>
                              </a:path>
                              <a:path w="2857500" h="305435">
                                <a:moveTo>
                                  <a:pt x="923925" y="1587"/>
                                </a:moveTo>
                                <a:lnTo>
                                  <a:pt x="922337" y="0"/>
                                </a:lnTo>
                                <a:lnTo>
                                  <a:pt x="915987" y="0"/>
                                </a:lnTo>
                                <a:lnTo>
                                  <a:pt x="914400" y="1587"/>
                                </a:lnTo>
                                <a:lnTo>
                                  <a:pt x="914400" y="7937"/>
                                </a:lnTo>
                                <a:lnTo>
                                  <a:pt x="915987" y="9525"/>
                                </a:lnTo>
                                <a:lnTo>
                                  <a:pt x="922337" y="9525"/>
                                </a:lnTo>
                                <a:lnTo>
                                  <a:pt x="923925" y="7937"/>
                                </a:lnTo>
                                <a:lnTo>
                                  <a:pt x="923925" y="1587"/>
                                </a:lnTo>
                                <a:close/>
                              </a:path>
                              <a:path w="2857500" h="305435">
                                <a:moveTo>
                                  <a:pt x="933450" y="296875"/>
                                </a:moveTo>
                                <a:lnTo>
                                  <a:pt x="931862" y="295287"/>
                                </a:lnTo>
                                <a:lnTo>
                                  <a:pt x="925512" y="295287"/>
                                </a:lnTo>
                                <a:lnTo>
                                  <a:pt x="923925" y="296875"/>
                                </a:lnTo>
                                <a:lnTo>
                                  <a:pt x="923925" y="303225"/>
                                </a:lnTo>
                                <a:lnTo>
                                  <a:pt x="925512" y="304812"/>
                                </a:lnTo>
                                <a:lnTo>
                                  <a:pt x="931862" y="304812"/>
                                </a:lnTo>
                                <a:lnTo>
                                  <a:pt x="933450" y="303225"/>
                                </a:lnTo>
                                <a:lnTo>
                                  <a:pt x="933450" y="296875"/>
                                </a:lnTo>
                                <a:close/>
                              </a:path>
                              <a:path w="2857500" h="305435">
                                <a:moveTo>
                                  <a:pt x="942975" y="1587"/>
                                </a:moveTo>
                                <a:lnTo>
                                  <a:pt x="941387" y="0"/>
                                </a:lnTo>
                                <a:lnTo>
                                  <a:pt x="935037" y="0"/>
                                </a:lnTo>
                                <a:lnTo>
                                  <a:pt x="933450" y="1587"/>
                                </a:lnTo>
                                <a:lnTo>
                                  <a:pt x="933450" y="7937"/>
                                </a:lnTo>
                                <a:lnTo>
                                  <a:pt x="935037" y="9525"/>
                                </a:lnTo>
                                <a:lnTo>
                                  <a:pt x="941387" y="9525"/>
                                </a:lnTo>
                                <a:lnTo>
                                  <a:pt x="942975" y="7937"/>
                                </a:lnTo>
                                <a:lnTo>
                                  <a:pt x="942975" y="1587"/>
                                </a:lnTo>
                                <a:close/>
                              </a:path>
                              <a:path w="2857500" h="305435">
                                <a:moveTo>
                                  <a:pt x="952500" y="296875"/>
                                </a:moveTo>
                                <a:lnTo>
                                  <a:pt x="950912" y="295287"/>
                                </a:lnTo>
                                <a:lnTo>
                                  <a:pt x="944562" y="295287"/>
                                </a:lnTo>
                                <a:lnTo>
                                  <a:pt x="942975" y="296875"/>
                                </a:lnTo>
                                <a:lnTo>
                                  <a:pt x="942975" y="303225"/>
                                </a:lnTo>
                                <a:lnTo>
                                  <a:pt x="944562" y="304812"/>
                                </a:lnTo>
                                <a:lnTo>
                                  <a:pt x="950912" y="304812"/>
                                </a:lnTo>
                                <a:lnTo>
                                  <a:pt x="952500" y="303225"/>
                                </a:lnTo>
                                <a:lnTo>
                                  <a:pt x="952500" y="296875"/>
                                </a:lnTo>
                                <a:close/>
                              </a:path>
                              <a:path w="2857500" h="305435">
                                <a:moveTo>
                                  <a:pt x="962025" y="1587"/>
                                </a:moveTo>
                                <a:lnTo>
                                  <a:pt x="960437" y="0"/>
                                </a:lnTo>
                                <a:lnTo>
                                  <a:pt x="954087" y="0"/>
                                </a:lnTo>
                                <a:lnTo>
                                  <a:pt x="952500" y="1587"/>
                                </a:lnTo>
                                <a:lnTo>
                                  <a:pt x="952500" y="7937"/>
                                </a:lnTo>
                                <a:lnTo>
                                  <a:pt x="954087" y="9525"/>
                                </a:lnTo>
                                <a:lnTo>
                                  <a:pt x="960437" y="9525"/>
                                </a:lnTo>
                                <a:lnTo>
                                  <a:pt x="962025" y="7937"/>
                                </a:lnTo>
                                <a:lnTo>
                                  <a:pt x="962025" y="1587"/>
                                </a:lnTo>
                                <a:close/>
                              </a:path>
                              <a:path w="2857500" h="305435">
                                <a:moveTo>
                                  <a:pt x="971550" y="296875"/>
                                </a:moveTo>
                                <a:lnTo>
                                  <a:pt x="969962" y="295287"/>
                                </a:lnTo>
                                <a:lnTo>
                                  <a:pt x="963612" y="295287"/>
                                </a:lnTo>
                                <a:lnTo>
                                  <a:pt x="962025" y="296875"/>
                                </a:lnTo>
                                <a:lnTo>
                                  <a:pt x="962025" y="303225"/>
                                </a:lnTo>
                                <a:lnTo>
                                  <a:pt x="963612" y="304812"/>
                                </a:lnTo>
                                <a:lnTo>
                                  <a:pt x="969962" y="304812"/>
                                </a:lnTo>
                                <a:lnTo>
                                  <a:pt x="971550" y="303225"/>
                                </a:lnTo>
                                <a:lnTo>
                                  <a:pt x="971550" y="296875"/>
                                </a:lnTo>
                                <a:close/>
                              </a:path>
                              <a:path w="2857500" h="305435">
                                <a:moveTo>
                                  <a:pt x="981075" y="1587"/>
                                </a:moveTo>
                                <a:lnTo>
                                  <a:pt x="979487" y="0"/>
                                </a:lnTo>
                                <a:lnTo>
                                  <a:pt x="973137" y="0"/>
                                </a:lnTo>
                                <a:lnTo>
                                  <a:pt x="971550" y="1587"/>
                                </a:lnTo>
                                <a:lnTo>
                                  <a:pt x="971550" y="7937"/>
                                </a:lnTo>
                                <a:lnTo>
                                  <a:pt x="973137" y="9525"/>
                                </a:lnTo>
                                <a:lnTo>
                                  <a:pt x="979487" y="9525"/>
                                </a:lnTo>
                                <a:lnTo>
                                  <a:pt x="981075" y="7937"/>
                                </a:lnTo>
                                <a:lnTo>
                                  <a:pt x="981075" y="1587"/>
                                </a:lnTo>
                                <a:close/>
                              </a:path>
                              <a:path w="2857500" h="305435">
                                <a:moveTo>
                                  <a:pt x="990600" y="296875"/>
                                </a:moveTo>
                                <a:lnTo>
                                  <a:pt x="989012" y="295287"/>
                                </a:lnTo>
                                <a:lnTo>
                                  <a:pt x="982662" y="295287"/>
                                </a:lnTo>
                                <a:lnTo>
                                  <a:pt x="981075" y="296875"/>
                                </a:lnTo>
                                <a:lnTo>
                                  <a:pt x="981075" y="303225"/>
                                </a:lnTo>
                                <a:lnTo>
                                  <a:pt x="982662" y="304812"/>
                                </a:lnTo>
                                <a:lnTo>
                                  <a:pt x="989012" y="304812"/>
                                </a:lnTo>
                                <a:lnTo>
                                  <a:pt x="990600" y="303225"/>
                                </a:lnTo>
                                <a:lnTo>
                                  <a:pt x="990600" y="296875"/>
                                </a:lnTo>
                                <a:close/>
                              </a:path>
                              <a:path w="2857500" h="305435">
                                <a:moveTo>
                                  <a:pt x="1000125" y="1587"/>
                                </a:moveTo>
                                <a:lnTo>
                                  <a:pt x="998537" y="0"/>
                                </a:lnTo>
                                <a:lnTo>
                                  <a:pt x="992187" y="0"/>
                                </a:lnTo>
                                <a:lnTo>
                                  <a:pt x="990600" y="1587"/>
                                </a:lnTo>
                                <a:lnTo>
                                  <a:pt x="990600" y="7937"/>
                                </a:lnTo>
                                <a:lnTo>
                                  <a:pt x="992187" y="9525"/>
                                </a:lnTo>
                                <a:lnTo>
                                  <a:pt x="998537" y="9525"/>
                                </a:lnTo>
                                <a:lnTo>
                                  <a:pt x="1000125" y="7937"/>
                                </a:lnTo>
                                <a:lnTo>
                                  <a:pt x="1000125" y="1587"/>
                                </a:lnTo>
                                <a:close/>
                              </a:path>
                              <a:path w="2857500" h="305435">
                                <a:moveTo>
                                  <a:pt x="1009650" y="296875"/>
                                </a:moveTo>
                                <a:lnTo>
                                  <a:pt x="1008062" y="295287"/>
                                </a:lnTo>
                                <a:lnTo>
                                  <a:pt x="1001712" y="295287"/>
                                </a:lnTo>
                                <a:lnTo>
                                  <a:pt x="1000125" y="296875"/>
                                </a:lnTo>
                                <a:lnTo>
                                  <a:pt x="1000125" y="303225"/>
                                </a:lnTo>
                                <a:lnTo>
                                  <a:pt x="1001712" y="304812"/>
                                </a:lnTo>
                                <a:lnTo>
                                  <a:pt x="1008062" y="304812"/>
                                </a:lnTo>
                                <a:lnTo>
                                  <a:pt x="1009650" y="303225"/>
                                </a:lnTo>
                                <a:lnTo>
                                  <a:pt x="1009650" y="296875"/>
                                </a:lnTo>
                                <a:close/>
                              </a:path>
                              <a:path w="2857500" h="305435">
                                <a:moveTo>
                                  <a:pt x="1019175" y="1587"/>
                                </a:moveTo>
                                <a:lnTo>
                                  <a:pt x="1017587" y="0"/>
                                </a:lnTo>
                                <a:lnTo>
                                  <a:pt x="1011237" y="0"/>
                                </a:lnTo>
                                <a:lnTo>
                                  <a:pt x="1009650" y="1587"/>
                                </a:lnTo>
                                <a:lnTo>
                                  <a:pt x="1009650" y="7937"/>
                                </a:lnTo>
                                <a:lnTo>
                                  <a:pt x="1011237" y="9525"/>
                                </a:lnTo>
                                <a:lnTo>
                                  <a:pt x="1017587" y="9525"/>
                                </a:lnTo>
                                <a:lnTo>
                                  <a:pt x="1019175" y="7937"/>
                                </a:lnTo>
                                <a:lnTo>
                                  <a:pt x="1019175" y="1587"/>
                                </a:lnTo>
                                <a:close/>
                              </a:path>
                              <a:path w="2857500" h="305435">
                                <a:moveTo>
                                  <a:pt x="1028700" y="296875"/>
                                </a:moveTo>
                                <a:lnTo>
                                  <a:pt x="1027112" y="295287"/>
                                </a:lnTo>
                                <a:lnTo>
                                  <a:pt x="1020762" y="295287"/>
                                </a:lnTo>
                                <a:lnTo>
                                  <a:pt x="1019175" y="296875"/>
                                </a:lnTo>
                                <a:lnTo>
                                  <a:pt x="1019175" y="303225"/>
                                </a:lnTo>
                                <a:lnTo>
                                  <a:pt x="1020762" y="304812"/>
                                </a:lnTo>
                                <a:lnTo>
                                  <a:pt x="1027112" y="304812"/>
                                </a:lnTo>
                                <a:lnTo>
                                  <a:pt x="1028700" y="303225"/>
                                </a:lnTo>
                                <a:lnTo>
                                  <a:pt x="1028700" y="296875"/>
                                </a:lnTo>
                                <a:close/>
                              </a:path>
                              <a:path w="2857500" h="305435">
                                <a:moveTo>
                                  <a:pt x="1038225" y="1587"/>
                                </a:moveTo>
                                <a:lnTo>
                                  <a:pt x="1036637" y="0"/>
                                </a:lnTo>
                                <a:lnTo>
                                  <a:pt x="1030287" y="0"/>
                                </a:lnTo>
                                <a:lnTo>
                                  <a:pt x="1028700" y="1587"/>
                                </a:lnTo>
                                <a:lnTo>
                                  <a:pt x="1028700" y="7937"/>
                                </a:lnTo>
                                <a:lnTo>
                                  <a:pt x="1030287" y="9525"/>
                                </a:lnTo>
                                <a:lnTo>
                                  <a:pt x="1036637" y="9525"/>
                                </a:lnTo>
                                <a:lnTo>
                                  <a:pt x="1038225" y="7937"/>
                                </a:lnTo>
                                <a:lnTo>
                                  <a:pt x="1038225" y="1587"/>
                                </a:lnTo>
                                <a:close/>
                              </a:path>
                              <a:path w="2857500" h="305435">
                                <a:moveTo>
                                  <a:pt x="1047750" y="296875"/>
                                </a:moveTo>
                                <a:lnTo>
                                  <a:pt x="1046162" y="295287"/>
                                </a:lnTo>
                                <a:lnTo>
                                  <a:pt x="1039812" y="295287"/>
                                </a:lnTo>
                                <a:lnTo>
                                  <a:pt x="1038225" y="296875"/>
                                </a:lnTo>
                                <a:lnTo>
                                  <a:pt x="1038225" y="303225"/>
                                </a:lnTo>
                                <a:lnTo>
                                  <a:pt x="1039812" y="304812"/>
                                </a:lnTo>
                                <a:lnTo>
                                  <a:pt x="1046162" y="304812"/>
                                </a:lnTo>
                                <a:lnTo>
                                  <a:pt x="1047750" y="303225"/>
                                </a:lnTo>
                                <a:lnTo>
                                  <a:pt x="1047750" y="296875"/>
                                </a:lnTo>
                                <a:close/>
                              </a:path>
                              <a:path w="2857500" h="305435">
                                <a:moveTo>
                                  <a:pt x="1057275" y="1587"/>
                                </a:moveTo>
                                <a:lnTo>
                                  <a:pt x="1055687" y="0"/>
                                </a:lnTo>
                                <a:lnTo>
                                  <a:pt x="1049337" y="0"/>
                                </a:lnTo>
                                <a:lnTo>
                                  <a:pt x="1047750" y="1587"/>
                                </a:lnTo>
                                <a:lnTo>
                                  <a:pt x="1047750" y="7937"/>
                                </a:lnTo>
                                <a:lnTo>
                                  <a:pt x="1049337" y="9525"/>
                                </a:lnTo>
                                <a:lnTo>
                                  <a:pt x="1055687" y="9525"/>
                                </a:lnTo>
                                <a:lnTo>
                                  <a:pt x="1057275" y="7937"/>
                                </a:lnTo>
                                <a:lnTo>
                                  <a:pt x="1057275" y="1587"/>
                                </a:lnTo>
                                <a:close/>
                              </a:path>
                              <a:path w="2857500" h="305435">
                                <a:moveTo>
                                  <a:pt x="1066800" y="296875"/>
                                </a:moveTo>
                                <a:lnTo>
                                  <a:pt x="1065212" y="295287"/>
                                </a:lnTo>
                                <a:lnTo>
                                  <a:pt x="1058862" y="295287"/>
                                </a:lnTo>
                                <a:lnTo>
                                  <a:pt x="1057275" y="296875"/>
                                </a:lnTo>
                                <a:lnTo>
                                  <a:pt x="1057275" y="303225"/>
                                </a:lnTo>
                                <a:lnTo>
                                  <a:pt x="1058862" y="304812"/>
                                </a:lnTo>
                                <a:lnTo>
                                  <a:pt x="1065212" y="304812"/>
                                </a:lnTo>
                                <a:lnTo>
                                  <a:pt x="1066800" y="303225"/>
                                </a:lnTo>
                                <a:lnTo>
                                  <a:pt x="1066800" y="296875"/>
                                </a:lnTo>
                                <a:close/>
                              </a:path>
                              <a:path w="2857500" h="305435">
                                <a:moveTo>
                                  <a:pt x="1076325" y="1587"/>
                                </a:moveTo>
                                <a:lnTo>
                                  <a:pt x="1074737" y="0"/>
                                </a:lnTo>
                                <a:lnTo>
                                  <a:pt x="1068387" y="0"/>
                                </a:lnTo>
                                <a:lnTo>
                                  <a:pt x="1066800" y="1587"/>
                                </a:lnTo>
                                <a:lnTo>
                                  <a:pt x="1066800" y="7937"/>
                                </a:lnTo>
                                <a:lnTo>
                                  <a:pt x="1068387" y="9525"/>
                                </a:lnTo>
                                <a:lnTo>
                                  <a:pt x="1074737" y="9525"/>
                                </a:lnTo>
                                <a:lnTo>
                                  <a:pt x="1076325" y="7937"/>
                                </a:lnTo>
                                <a:lnTo>
                                  <a:pt x="1076325" y="1587"/>
                                </a:lnTo>
                                <a:close/>
                              </a:path>
                              <a:path w="2857500" h="305435">
                                <a:moveTo>
                                  <a:pt x="1085850" y="296875"/>
                                </a:moveTo>
                                <a:lnTo>
                                  <a:pt x="1084262" y="295287"/>
                                </a:lnTo>
                                <a:lnTo>
                                  <a:pt x="1077912" y="295287"/>
                                </a:lnTo>
                                <a:lnTo>
                                  <a:pt x="1076325" y="296875"/>
                                </a:lnTo>
                                <a:lnTo>
                                  <a:pt x="1076325" y="303225"/>
                                </a:lnTo>
                                <a:lnTo>
                                  <a:pt x="1077912" y="304812"/>
                                </a:lnTo>
                                <a:lnTo>
                                  <a:pt x="1084262" y="304812"/>
                                </a:lnTo>
                                <a:lnTo>
                                  <a:pt x="1085850" y="303225"/>
                                </a:lnTo>
                                <a:lnTo>
                                  <a:pt x="1085850" y="296875"/>
                                </a:lnTo>
                                <a:close/>
                              </a:path>
                              <a:path w="2857500" h="305435">
                                <a:moveTo>
                                  <a:pt x="1095375" y="1587"/>
                                </a:moveTo>
                                <a:lnTo>
                                  <a:pt x="1093787" y="0"/>
                                </a:lnTo>
                                <a:lnTo>
                                  <a:pt x="1087437" y="0"/>
                                </a:lnTo>
                                <a:lnTo>
                                  <a:pt x="1085850" y="1587"/>
                                </a:lnTo>
                                <a:lnTo>
                                  <a:pt x="1085850" y="7937"/>
                                </a:lnTo>
                                <a:lnTo>
                                  <a:pt x="1087437" y="9525"/>
                                </a:lnTo>
                                <a:lnTo>
                                  <a:pt x="1093787" y="9525"/>
                                </a:lnTo>
                                <a:lnTo>
                                  <a:pt x="1095375" y="7937"/>
                                </a:lnTo>
                                <a:lnTo>
                                  <a:pt x="1095375" y="1587"/>
                                </a:lnTo>
                                <a:close/>
                              </a:path>
                              <a:path w="2857500" h="305435">
                                <a:moveTo>
                                  <a:pt x="1104900" y="296875"/>
                                </a:moveTo>
                                <a:lnTo>
                                  <a:pt x="1103312" y="295287"/>
                                </a:lnTo>
                                <a:lnTo>
                                  <a:pt x="1096962" y="295287"/>
                                </a:lnTo>
                                <a:lnTo>
                                  <a:pt x="1095375" y="296875"/>
                                </a:lnTo>
                                <a:lnTo>
                                  <a:pt x="1095375" y="303225"/>
                                </a:lnTo>
                                <a:lnTo>
                                  <a:pt x="1096962" y="304812"/>
                                </a:lnTo>
                                <a:lnTo>
                                  <a:pt x="1103312" y="304812"/>
                                </a:lnTo>
                                <a:lnTo>
                                  <a:pt x="1104900" y="303225"/>
                                </a:lnTo>
                                <a:lnTo>
                                  <a:pt x="1104900" y="296875"/>
                                </a:lnTo>
                                <a:close/>
                              </a:path>
                              <a:path w="2857500" h="305435">
                                <a:moveTo>
                                  <a:pt x="1114425" y="1587"/>
                                </a:moveTo>
                                <a:lnTo>
                                  <a:pt x="1112837" y="0"/>
                                </a:lnTo>
                                <a:lnTo>
                                  <a:pt x="1106487" y="0"/>
                                </a:lnTo>
                                <a:lnTo>
                                  <a:pt x="1104900" y="1587"/>
                                </a:lnTo>
                                <a:lnTo>
                                  <a:pt x="1104900" y="7937"/>
                                </a:lnTo>
                                <a:lnTo>
                                  <a:pt x="1106487" y="9525"/>
                                </a:lnTo>
                                <a:lnTo>
                                  <a:pt x="1112837" y="9525"/>
                                </a:lnTo>
                                <a:lnTo>
                                  <a:pt x="1114425" y="7937"/>
                                </a:lnTo>
                                <a:lnTo>
                                  <a:pt x="1114425" y="1587"/>
                                </a:lnTo>
                                <a:close/>
                              </a:path>
                              <a:path w="2857500" h="305435">
                                <a:moveTo>
                                  <a:pt x="1123950" y="296875"/>
                                </a:moveTo>
                                <a:lnTo>
                                  <a:pt x="1122362" y="295287"/>
                                </a:lnTo>
                                <a:lnTo>
                                  <a:pt x="1116012" y="295287"/>
                                </a:lnTo>
                                <a:lnTo>
                                  <a:pt x="1114425" y="296875"/>
                                </a:lnTo>
                                <a:lnTo>
                                  <a:pt x="1114425" y="303225"/>
                                </a:lnTo>
                                <a:lnTo>
                                  <a:pt x="1116012" y="304812"/>
                                </a:lnTo>
                                <a:lnTo>
                                  <a:pt x="1122362" y="304812"/>
                                </a:lnTo>
                                <a:lnTo>
                                  <a:pt x="1123950" y="303225"/>
                                </a:lnTo>
                                <a:lnTo>
                                  <a:pt x="1123950" y="296875"/>
                                </a:lnTo>
                                <a:close/>
                              </a:path>
                              <a:path w="2857500" h="305435">
                                <a:moveTo>
                                  <a:pt x="1133475" y="1587"/>
                                </a:moveTo>
                                <a:lnTo>
                                  <a:pt x="1131887" y="0"/>
                                </a:lnTo>
                                <a:lnTo>
                                  <a:pt x="1125537" y="0"/>
                                </a:lnTo>
                                <a:lnTo>
                                  <a:pt x="1123950" y="1587"/>
                                </a:lnTo>
                                <a:lnTo>
                                  <a:pt x="1123950" y="7937"/>
                                </a:lnTo>
                                <a:lnTo>
                                  <a:pt x="1125537" y="9525"/>
                                </a:lnTo>
                                <a:lnTo>
                                  <a:pt x="1131887" y="9525"/>
                                </a:lnTo>
                                <a:lnTo>
                                  <a:pt x="1133475" y="7937"/>
                                </a:lnTo>
                                <a:lnTo>
                                  <a:pt x="1133475" y="1587"/>
                                </a:lnTo>
                                <a:close/>
                              </a:path>
                              <a:path w="2857500" h="305435">
                                <a:moveTo>
                                  <a:pt x="1143000" y="296875"/>
                                </a:moveTo>
                                <a:lnTo>
                                  <a:pt x="1141412" y="295287"/>
                                </a:lnTo>
                                <a:lnTo>
                                  <a:pt x="1135062" y="295287"/>
                                </a:lnTo>
                                <a:lnTo>
                                  <a:pt x="1133475" y="296875"/>
                                </a:lnTo>
                                <a:lnTo>
                                  <a:pt x="1133475" y="303225"/>
                                </a:lnTo>
                                <a:lnTo>
                                  <a:pt x="1135062" y="304812"/>
                                </a:lnTo>
                                <a:lnTo>
                                  <a:pt x="1141412" y="304812"/>
                                </a:lnTo>
                                <a:lnTo>
                                  <a:pt x="1143000" y="303225"/>
                                </a:lnTo>
                                <a:lnTo>
                                  <a:pt x="1143000" y="296875"/>
                                </a:lnTo>
                                <a:close/>
                              </a:path>
                              <a:path w="2857500" h="305435">
                                <a:moveTo>
                                  <a:pt x="1152525" y="1587"/>
                                </a:moveTo>
                                <a:lnTo>
                                  <a:pt x="1150937" y="0"/>
                                </a:lnTo>
                                <a:lnTo>
                                  <a:pt x="1144587" y="0"/>
                                </a:lnTo>
                                <a:lnTo>
                                  <a:pt x="1143000" y="1587"/>
                                </a:lnTo>
                                <a:lnTo>
                                  <a:pt x="1143000" y="7937"/>
                                </a:lnTo>
                                <a:lnTo>
                                  <a:pt x="1144587" y="9525"/>
                                </a:lnTo>
                                <a:lnTo>
                                  <a:pt x="1150937" y="9525"/>
                                </a:lnTo>
                                <a:lnTo>
                                  <a:pt x="1152525" y="7937"/>
                                </a:lnTo>
                                <a:lnTo>
                                  <a:pt x="1152525" y="1587"/>
                                </a:lnTo>
                                <a:close/>
                              </a:path>
                              <a:path w="2857500" h="305435">
                                <a:moveTo>
                                  <a:pt x="1162050" y="296875"/>
                                </a:moveTo>
                                <a:lnTo>
                                  <a:pt x="1160462" y="295287"/>
                                </a:lnTo>
                                <a:lnTo>
                                  <a:pt x="1154112" y="295287"/>
                                </a:lnTo>
                                <a:lnTo>
                                  <a:pt x="1152525" y="296875"/>
                                </a:lnTo>
                                <a:lnTo>
                                  <a:pt x="1152525" y="303225"/>
                                </a:lnTo>
                                <a:lnTo>
                                  <a:pt x="1154112" y="304812"/>
                                </a:lnTo>
                                <a:lnTo>
                                  <a:pt x="1160462" y="304812"/>
                                </a:lnTo>
                                <a:lnTo>
                                  <a:pt x="1162050" y="303225"/>
                                </a:lnTo>
                                <a:lnTo>
                                  <a:pt x="1162050" y="296875"/>
                                </a:lnTo>
                                <a:close/>
                              </a:path>
                              <a:path w="2857500" h="305435">
                                <a:moveTo>
                                  <a:pt x="1171575" y="1587"/>
                                </a:moveTo>
                                <a:lnTo>
                                  <a:pt x="1169987" y="0"/>
                                </a:lnTo>
                                <a:lnTo>
                                  <a:pt x="1163637" y="0"/>
                                </a:lnTo>
                                <a:lnTo>
                                  <a:pt x="1162050" y="1587"/>
                                </a:lnTo>
                                <a:lnTo>
                                  <a:pt x="1162050" y="7937"/>
                                </a:lnTo>
                                <a:lnTo>
                                  <a:pt x="1163637" y="9525"/>
                                </a:lnTo>
                                <a:lnTo>
                                  <a:pt x="1169987" y="9525"/>
                                </a:lnTo>
                                <a:lnTo>
                                  <a:pt x="1171575" y="7937"/>
                                </a:lnTo>
                                <a:lnTo>
                                  <a:pt x="1171575" y="1587"/>
                                </a:lnTo>
                                <a:close/>
                              </a:path>
                              <a:path w="2857500" h="305435">
                                <a:moveTo>
                                  <a:pt x="1181100" y="296875"/>
                                </a:moveTo>
                                <a:lnTo>
                                  <a:pt x="1179512" y="295287"/>
                                </a:lnTo>
                                <a:lnTo>
                                  <a:pt x="1173162" y="295287"/>
                                </a:lnTo>
                                <a:lnTo>
                                  <a:pt x="1171575" y="296875"/>
                                </a:lnTo>
                                <a:lnTo>
                                  <a:pt x="1171575" y="303225"/>
                                </a:lnTo>
                                <a:lnTo>
                                  <a:pt x="1173162" y="304812"/>
                                </a:lnTo>
                                <a:lnTo>
                                  <a:pt x="1179512" y="304812"/>
                                </a:lnTo>
                                <a:lnTo>
                                  <a:pt x="1181100" y="303225"/>
                                </a:lnTo>
                                <a:lnTo>
                                  <a:pt x="1181100" y="296875"/>
                                </a:lnTo>
                                <a:close/>
                              </a:path>
                              <a:path w="2857500" h="305435">
                                <a:moveTo>
                                  <a:pt x="1190625" y="1587"/>
                                </a:moveTo>
                                <a:lnTo>
                                  <a:pt x="1189037" y="0"/>
                                </a:lnTo>
                                <a:lnTo>
                                  <a:pt x="1182687" y="0"/>
                                </a:lnTo>
                                <a:lnTo>
                                  <a:pt x="1181100" y="1587"/>
                                </a:lnTo>
                                <a:lnTo>
                                  <a:pt x="1181100" y="7937"/>
                                </a:lnTo>
                                <a:lnTo>
                                  <a:pt x="1182687" y="9525"/>
                                </a:lnTo>
                                <a:lnTo>
                                  <a:pt x="1189037" y="9525"/>
                                </a:lnTo>
                                <a:lnTo>
                                  <a:pt x="1190625" y="7937"/>
                                </a:lnTo>
                                <a:lnTo>
                                  <a:pt x="1190625" y="1587"/>
                                </a:lnTo>
                                <a:close/>
                              </a:path>
                              <a:path w="2857500" h="305435">
                                <a:moveTo>
                                  <a:pt x="1200150" y="296875"/>
                                </a:moveTo>
                                <a:lnTo>
                                  <a:pt x="1198562" y="295287"/>
                                </a:lnTo>
                                <a:lnTo>
                                  <a:pt x="1192212" y="295287"/>
                                </a:lnTo>
                                <a:lnTo>
                                  <a:pt x="1190625" y="296875"/>
                                </a:lnTo>
                                <a:lnTo>
                                  <a:pt x="1190625" y="303225"/>
                                </a:lnTo>
                                <a:lnTo>
                                  <a:pt x="1192212" y="304812"/>
                                </a:lnTo>
                                <a:lnTo>
                                  <a:pt x="1198562" y="304812"/>
                                </a:lnTo>
                                <a:lnTo>
                                  <a:pt x="1200150" y="303225"/>
                                </a:lnTo>
                                <a:lnTo>
                                  <a:pt x="1200150" y="296875"/>
                                </a:lnTo>
                                <a:close/>
                              </a:path>
                              <a:path w="2857500" h="305435">
                                <a:moveTo>
                                  <a:pt x="1209675" y="1587"/>
                                </a:moveTo>
                                <a:lnTo>
                                  <a:pt x="1208087" y="0"/>
                                </a:lnTo>
                                <a:lnTo>
                                  <a:pt x="1201737" y="0"/>
                                </a:lnTo>
                                <a:lnTo>
                                  <a:pt x="1200150" y="1587"/>
                                </a:lnTo>
                                <a:lnTo>
                                  <a:pt x="1200150" y="7937"/>
                                </a:lnTo>
                                <a:lnTo>
                                  <a:pt x="1201737" y="9525"/>
                                </a:lnTo>
                                <a:lnTo>
                                  <a:pt x="1208087" y="9525"/>
                                </a:lnTo>
                                <a:lnTo>
                                  <a:pt x="1209675" y="7937"/>
                                </a:lnTo>
                                <a:lnTo>
                                  <a:pt x="1209675" y="1587"/>
                                </a:lnTo>
                                <a:close/>
                              </a:path>
                              <a:path w="2857500" h="305435">
                                <a:moveTo>
                                  <a:pt x="1219200" y="296875"/>
                                </a:moveTo>
                                <a:lnTo>
                                  <a:pt x="1217612" y="295287"/>
                                </a:lnTo>
                                <a:lnTo>
                                  <a:pt x="1211262" y="295287"/>
                                </a:lnTo>
                                <a:lnTo>
                                  <a:pt x="1209675" y="296875"/>
                                </a:lnTo>
                                <a:lnTo>
                                  <a:pt x="1209675" y="303225"/>
                                </a:lnTo>
                                <a:lnTo>
                                  <a:pt x="1211262" y="304812"/>
                                </a:lnTo>
                                <a:lnTo>
                                  <a:pt x="1217612" y="304812"/>
                                </a:lnTo>
                                <a:lnTo>
                                  <a:pt x="1219200" y="303225"/>
                                </a:lnTo>
                                <a:lnTo>
                                  <a:pt x="1219200" y="296875"/>
                                </a:lnTo>
                                <a:close/>
                              </a:path>
                              <a:path w="2857500" h="305435">
                                <a:moveTo>
                                  <a:pt x="1228725" y="1587"/>
                                </a:moveTo>
                                <a:lnTo>
                                  <a:pt x="1227137" y="0"/>
                                </a:lnTo>
                                <a:lnTo>
                                  <a:pt x="1220787" y="0"/>
                                </a:lnTo>
                                <a:lnTo>
                                  <a:pt x="1219200" y="1587"/>
                                </a:lnTo>
                                <a:lnTo>
                                  <a:pt x="1219200" y="7937"/>
                                </a:lnTo>
                                <a:lnTo>
                                  <a:pt x="1220787" y="9525"/>
                                </a:lnTo>
                                <a:lnTo>
                                  <a:pt x="1227137" y="9525"/>
                                </a:lnTo>
                                <a:lnTo>
                                  <a:pt x="1228725" y="7937"/>
                                </a:lnTo>
                                <a:lnTo>
                                  <a:pt x="1228725" y="1587"/>
                                </a:lnTo>
                                <a:close/>
                              </a:path>
                              <a:path w="2857500" h="305435">
                                <a:moveTo>
                                  <a:pt x="1238250" y="296875"/>
                                </a:moveTo>
                                <a:lnTo>
                                  <a:pt x="1236662" y="295287"/>
                                </a:lnTo>
                                <a:lnTo>
                                  <a:pt x="1230312" y="295287"/>
                                </a:lnTo>
                                <a:lnTo>
                                  <a:pt x="1228725" y="296875"/>
                                </a:lnTo>
                                <a:lnTo>
                                  <a:pt x="1228725" y="303225"/>
                                </a:lnTo>
                                <a:lnTo>
                                  <a:pt x="1230312" y="304812"/>
                                </a:lnTo>
                                <a:lnTo>
                                  <a:pt x="1236662" y="304812"/>
                                </a:lnTo>
                                <a:lnTo>
                                  <a:pt x="1238250" y="303225"/>
                                </a:lnTo>
                                <a:lnTo>
                                  <a:pt x="1238250" y="296875"/>
                                </a:lnTo>
                                <a:close/>
                              </a:path>
                              <a:path w="2857500" h="305435">
                                <a:moveTo>
                                  <a:pt x="1247775" y="1587"/>
                                </a:moveTo>
                                <a:lnTo>
                                  <a:pt x="1246187" y="0"/>
                                </a:lnTo>
                                <a:lnTo>
                                  <a:pt x="1239837" y="0"/>
                                </a:lnTo>
                                <a:lnTo>
                                  <a:pt x="1238250" y="1587"/>
                                </a:lnTo>
                                <a:lnTo>
                                  <a:pt x="1238250" y="7937"/>
                                </a:lnTo>
                                <a:lnTo>
                                  <a:pt x="1239837" y="9525"/>
                                </a:lnTo>
                                <a:lnTo>
                                  <a:pt x="1246187" y="9525"/>
                                </a:lnTo>
                                <a:lnTo>
                                  <a:pt x="1247775" y="7937"/>
                                </a:lnTo>
                                <a:lnTo>
                                  <a:pt x="1247775" y="1587"/>
                                </a:lnTo>
                                <a:close/>
                              </a:path>
                              <a:path w="2857500" h="305435">
                                <a:moveTo>
                                  <a:pt x="1257300" y="296875"/>
                                </a:moveTo>
                                <a:lnTo>
                                  <a:pt x="1255712" y="295287"/>
                                </a:lnTo>
                                <a:lnTo>
                                  <a:pt x="1249362" y="295287"/>
                                </a:lnTo>
                                <a:lnTo>
                                  <a:pt x="1247775" y="296875"/>
                                </a:lnTo>
                                <a:lnTo>
                                  <a:pt x="1247775" y="303225"/>
                                </a:lnTo>
                                <a:lnTo>
                                  <a:pt x="1249362" y="304812"/>
                                </a:lnTo>
                                <a:lnTo>
                                  <a:pt x="1255712" y="304812"/>
                                </a:lnTo>
                                <a:lnTo>
                                  <a:pt x="1257300" y="303225"/>
                                </a:lnTo>
                                <a:lnTo>
                                  <a:pt x="1257300" y="296875"/>
                                </a:lnTo>
                                <a:close/>
                              </a:path>
                              <a:path w="2857500" h="305435">
                                <a:moveTo>
                                  <a:pt x="1266825" y="1587"/>
                                </a:moveTo>
                                <a:lnTo>
                                  <a:pt x="1265237" y="0"/>
                                </a:lnTo>
                                <a:lnTo>
                                  <a:pt x="1258887" y="0"/>
                                </a:lnTo>
                                <a:lnTo>
                                  <a:pt x="1257300" y="1587"/>
                                </a:lnTo>
                                <a:lnTo>
                                  <a:pt x="1257300" y="7937"/>
                                </a:lnTo>
                                <a:lnTo>
                                  <a:pt x="1258887" y="9525"/>
                                </a:lnTo>
                                <a:lnTo>
                                  <a:pt x="1265237" y="9525"/>
                                </a:lnTo>
                                <a:lnTo>
                                  <a:pt x="1266825" y="7937"/>
                                </a:lnTo>
                                <a:lnTo>
                                  <a:pt x="1266825" y="1587"/>
                                </a:lnTo>
                                <a:close/>
                              </a:path>
                              <a:path w="2857500" h="305435">
                                <a:moveTo>
                                  <a:pt x="1276350" y="296875"/>
                                </a:moveTo>
                                <a:lnTo>
                                  <a:pt x="1274762" y="295287"/>
                                </a:lnTo>
                                <a:lnTo>
                                  <a:pt x="1268412" y="295287"/>
                                </a:lnTo>
                                <a:lnTo>
                                  <a:pt x="1266825" y="296875"/>
                                </a:lnTo>
                                <a:lnTo>
                                  <a:pt x="1266825" y="303225"/>
                                </a:lnTo>
                                <a:lnTo>
                                  <a:pt x="1268412" y="304812"/>
                                </a:lnTo>
                                <a:lnTo>
                                  <a:pt x="1274762" y="304812"/>
                                </a:lnTo>
                                <a:lnTo>
                                  <a:pt x="1276350" y="303225"/>
                                </a:lnTo>
                                <a:lnTo>
                                  <a:pt x="1276350" y="296875"/>
                                </a:lnTo>
                                <a:close/>
                              </a:path>
                              <a:path w="2857500" h="305435">
                                <a:moveTo>
                                  <a:pt x="1285875" y="1587"/>
                                </a:moveTo>
                                <a:lnTo>
                                  <a:pt x="1284287" y="0"/>
                                </a:lnTo>
                                <a:lnTo>
                                  <a:pt x="1277937" y="0"/>
                                </a:lnTo>
                                <a:lnTo>
                                  <a:pt x="1276350" y="1587"/>
                                </a:lnTo>
                                <a:lnTo>
                                  <a:pt x="1276350" y="7937"/>
                                </a:lnTo>
                                <a:lnTo>
                                  <a:pt x="1277937" y="9525"/>
                                </a:lnTo>
                                <a:lnTo>
                                  <a:pt x="1284287" y="9525"/>
                                </a:lnTo>
                                <a:lnTo>
                                  <a:pt x="1285875" y="7937"/>
                                </a:lnTo>
                                <a:lnTo>
                                  <a:pt x="1285875" y="1587"/>
                                </a:lnTo>
                                <a:close/>
                              </a:path>
                              <a:path w="2857500" h="305435">
                                <a:moveTo>
                                  <a:pt x="1295400" y="296875"/>
                                </a:moveTo>
                                <a:lnTo>
                                  <a:pt x="1293812" y="295287"/>
                                </a:lnTo>
                                <a:lnTo>
                                  <a:pt x="1287462" y="295287"/>
                                </a:lnTo>
                                <a:lnTo>
                                  <a:pt x="1285875" y="296875"/>
                                </a:lnTo>
                                <a:lnTo>
                                  <a:pt x="1285875" y="303225"/>
                                </a:lnTo>
                                <a:lnTo>
                                  <a:pt x="1287462" y="304812"/>
                                </a:lnTo>
                                <a:lnTo>
                                  <a:pt x="1293812" y="304812"/>
                                </a:lnTo>
                                <a:lnTo>
                                  <a:pt x="1295400" y="303225"/>
                                </a:lnTo>
                                <a:lnTo>
                                  <a:pt x="1295400" y="296875"/>
                                </a:lnTo>
                                <a:close/>
                              </a:path>
                              <a:path w="2857500" h="305435">
                                <a:moveTo>
                                  <a:pt x="1304925" y="1587"/>
                                </a:moveTo>
                                <a:lnTo>
                                  <a:pt x="1303337" y="0"/>
                                </a:lnTo>
                                <a:lnTo>
                                  <a:pt x="1296987" y="0"/>
                                </a:lnTo>
                                <a:lnTo>
                                  <a:pt x="1295400" y="1587"/>
                                </a:lnTo>
                                <a:lnTo>
                                  <a:pt x="1295400" y="7937"/>
                                </a:lnTo>
                                <a:lnTo>
                                  <a:pt x="1296987" y="9525"/>
                                </a:lnTo>
                                <a:lnTo>
                                  <a:pt x="1303337" y="9525"/>
                                </a:lnTo>
                                <a:lnTo>
                                  <a:pt x="1304925" y="7937"/>
                                </a:lnTo>
                                <a:lnTo>
                                  <a:pt x="1304925" y="1587"/>
                                </a:lnTo>
                                <a:close/>
                              </a:path>
                              <a:path w="2857500" h="305435">
                                <a:moveTo>
                                  <a:pt x="1314450" y="296875"/>
                                </a:moveTo>
                                <a:lnTo>
                                  <a:pt x="1312862" y="295287"/>
                                </a:lnTo>
                                <a:lnTo>
                                  <a:pt x="1306512" y="295287"/>
                                </a:lnTo>
                                <a:lnTo>
                                  <a:pt x="1304925" y="296875"/>
                                </a:lnTo>
                                <a:lnTo>
                                  <a:pt x="1304925" y="303225"/>
                                </a:lnTo>
                                <a:lnTo>
                                  <a:pt x="1306512" y="304812"/>
                                </a:lnTo>
                                <a:lnTo>
                                  <a:pt x="1312862" y="304812"/>
                                </a:lnTo>
                                <a:lnTo>
                                  <a:pt x="1314450" y="303225"/>
                                </a:lnTo>
                                <a:lnTo>
                                  <a:pt x="1314450" y="296875"/>
                                </a:lnTo>
                                <a:close/>
                              </a:path>
                              <a:path w="2857500" h="305435">
                                <a:moveTo>
                                  <a:pt x="1323975" y="1587"/>
                                </a:moveTo>
                                <a:lnTo>
                                  <a:pt x="1322387" y="0"/>
                                </a:lnTo>
                                <a:lnTo>
                                  <a:pt x="1316037" y="0"/>
                                </a:lnTo>
                                <a:lnTo>
                                  <a:pt x="1314450" y="1587"/>
                                </a:lnTo>
                                <a:lnTo>
                                  <a:pt x="1314450" y="7937"/>
                                </a:lnTo>
                                <a:lnTo>
                                  <a:pt x="1316037" y="9525"/>
                                </a:lnTo>
                                <a:lnTo>
                                  <a:pt x="1322387" y="9525"/>
                                </a:lnTo>
                                <a:lnTo>
                                  <a:pt x="1323975" y="7937"/>
                                </a:lnTo>
                                <a:lnTo>
                                  <a:pt x="1323975" y="1587"/>
                                </a:lnTo>
                                <a:close/>
                              </a:path>
                              <a:path w="2857500" h="305435">
                                <a:moveTo>
                                  <a:pt x="1333500" y="296875"/>
                                </a:moveTo>
                                <a:lnTo>
                                  <a:pt x="1331912" y="295287"/>
                                </a:lnTo>
                                <a:lnTo>
                                  <a:pt x="1325562" y="295287"/>
                                </a:lnTo>
                                <a:lnTo>
                                  <a:pt x="1323975" y="296875"/>
                                </a:lnTo>
                                <a:lnTo>
                                  <a:pt x="1323975" y="303225"/>
                                </a:lnTo>
                                <a:lnTo>
                                  <a:pt x="1325562" y="304812"/>
                                </a:lnTo>
                                <a:lnTo>
                                  <a:pt x="1331912" y="304812"/>
                                </a:lnTo>
                                <a:lnTo>
                                  <a:pt x="1333500" y="303225"/>
                                </a:lnTo>
                                <a:lnTo>
                                  <a:pt x="1333500" y="296875"/>
                                </a:lnTo>
                                <a:close/>
                              </a:path>
                              <a:path w="2857500" h="305435">
                                <a:moveTo>
                                  <a:pt x="1343025" y="1587"/>
                                </a:moveTo>
                                <a:lnTo>
                                  <a:pt x="1341437" y="0"/>
                                </a:lnTo>
                                <a:lnTo>
                                  <a:pt x="1335087" y="0"/>
                                </a:lnTo>
                                <a:lnTo>
                                  <a:pt x="1333500" y="1587"/>
                                </a:lnTo>
                                <a:lnTo>
                                  <a:pt x="1333500" y="7937"/>
                                </a:lnTo>
                                <a:lnTo>
                                  <a:pt x="1335087" y="9525"/>
                                </a:lnTo>
                                <a:lnTo>
                                  <a:pt x="1341437" y="9525"/>
                                </a:lnTo>
                                <a:lnTo>
                                  <a:pt x="1343025" y="7937"/>
                                </a:lnTo>
                                <a:lnTo>
                                  <a:pt x="1343025" y="1587"/>
                                </a:lnTo>
                                <a:close/>
                              </a:path>
                              <a:path w="2857500" h="305435">
                                <a:moveTo>
                                  <a:pt x="1352550" y="296875"/>
                                </a:moveTo>
                                <a:lnTo>
                                  <a:pt x="1350962" y="295287"/>
                                </a:lnTo>
                                <a:lnTo>
                                  <a:pt x="1344612" y="295287"/>
                                </a:lnTo>
                                <a:lnTo>
                                  <a:pt x="1343025" y="296875"/>
                                </a:lnTo>
                                <a:lnTo>
                                  <a:pt x="1343025" y="303225"/>
                                </a:lnTo>
                                <a:lnTo>
                                  <a:pt x="1344612" y="304812"/>
                                </a:lnTo>
                                <a:lnTo>
                                  <a:pt x="1350962" y="304812"/>
                                </a:lnTo>
                                <a:lnTo>
                                  <a:pt x="1352550" y="303225"/>
                                </a:lnTo>
                                <a:lnTo>
                                  <a:pt x="1352550" y="296875"/>
                                </a:lnTo>
                                <a:close/>
                              </a:path>
                              <a:path w="2857500" h="305435">
                                <a:moveTo>
                                  <a:pt x="1362075" y="1587"/>
                                </a:moveTo>
                                <a:lnTo>
                                  <a:pt x="1360487" y="0"/>
                                </a:lnTo>
                                <a:lnTo>
                                  <a:pt x="1354137" y="0"/>
                                </a:lnTo>
                                <a:lnTo>
                                  <a:pt x="1352550" y="1587"/>
                                </a:lnTo>
                                <a:lnTo>
                                  <a:pt x="1352550" y="7937"/>
                                </a:lnTo>
                                <a:lnTo>
                                  <a:pt x="1354137" y="9525"/>
                                </a:lnTo>
                                <a:lnTo>
                                  <a:pt x="1360487" y="9525"/>
                                </a:lnTo>
                                <a:lnTo>
                                  <a:pt x="1362075" y="7937"/>
                                </a:lnTo>
                                <a:lnTo>
                                  <a:pt x="1362075" y="1587"/>
                                </a:lnTo>
                                <a:close/>
                              </a:path>
                              <a:path w="2857500" h="305435">
                                <a:moveTo>
                                  <a:pt x="1371600" y="296875"/>
                                </a:moveTo>
                                <a:lnTo>
                                  <a:pt x="1370012" y="295287"/>
                                </a:lnTo>
                                <a:lnTo>
                                  <a:pt x="1363662" y="295287"/>
                                </a:lnTo>
                                <a:lnTo>
                                  <a:pt x="1362075" y="296875"/>
                                </a:lnTo>
                                <a:lnTo>
                                  <a:pt x="1362075" y="303225"/>
                                </a:lnTo>
                                <a:lnTo>
                                  <a:pt x="1363662" y="304812"/>
                                </a:lnTo>
                                <a:lnTo>
                                  <a:pt x="1370012" y="304812"/>
                                </a:lnTo>
                                <a:lnTo>
                                  <a:pt x="1371600" y="303225"/>
                                </a:lnTo>
                                <a:lnTo>
                                  <a:pt x="1371600" y="296875"/>
                                </a:lnTo>
                                <a:close/>
                              </a:path>
                              <a:path w="2857500" h="305435">
                                <a:moveTo>
                                  <a:pt x="1381125" y="1587"/>
                                </a:moveTo>
                                <a:lnTo>
                                  <a:pt x="1379537" y="0"/>
                                </a:lnTo>
                                <a:lnTo>
                                  <a:pt x="1373187" y="0"/>
                                </a:lnTo>
                                <a:lnTo>
                                  <a:pt x="1371600" y="1587"/>
                                </a:lnTo>
                                <a:lnTo>
                                  <a:pt x="1371600" y="7937"/>
                                </a:lnTo>
                                <a:lnTo>
                                  <a:pt x="1373187" y="9525"/>
                                </a:lnTo>
                                <a:lnTo>
                                  <a:pt x="1379537" y="9525"/>
                                </a:lnTo>
                                <a:lnTo>
                                  <a:pt x="1381125" y="7937"/>
                                </a:lnTo>
                                <a:lnTo>
                                  <a:pt x="1381125" y="1587"/>
                                </a:lnTo>
                                <a:close/>
                              </a:path>
                              <a:path w="2857500" h="305435">
                                <a:moveTo>
                                  <a:pt x="1390650" y="296875"/>
                                </a:moveTo>
                                <a:lnTo>
                                  <a:pt x="1389062" y="295287"/>
                                </a:lnTo>
                                <a:lnTo>
                                  <a:pt x="1382712" y="295287"/>
                                </a:lnTo>
                                <a:lnTo>
                                  <a:pt x="1381125" y="296875"/>
                                </a:lnTo>
                                <a:lnTo>
                                  <a:pt x="1381125" y="303225"/>
                                </a:lnTo>
                                <a:lnTo>
                                  <a:pt x="1382712" y="304812"/>
                                </a:lnTo>
                                <a:lnTo>
                                  <a:pt x="1389062" y="304812"/>
                                </a:lnTo>
                                <a:lnTo>
                                  <a:pt x="1390650" y="303225"/>
                                </a:lnTo>
                                <a:lnTo>
                                  <a:pt x="1390650" y="296875"/>
                                </a:lnTo>
                                <a:close/>
                              </a:path>
                              <a:path w="2857500" h="305435">
                                <a:moveTo>
                                  <a:pt x="1400175" y="1587"/>
                                </a:moveTo>
                                <a:lnTo>
                                  <a:pt x="1398587" y="0"/>
                                </a:lnTo>
                                <a:lnTo>
                                  <a:pt x="1392237" y="0"/>
                                </a:lnTo>
                                <a:lnTo>
                                  <a:pt x="1390650" y="1587"/>
                                </a:lnTo>
                                <a:lnTo>
                                  <a:pt x="1390650" y="7937"/>
                                </a:lnTo>
                                <a:lnTo>
                                  <a:pt x="1392237" y="9525"/>
                                </a:lnTo>
                                <a:lnTo>
                                  <a:pt x="1398587" y="9525"/>
                                </a:lnTo>
                                <a:lnTo>
                                  <a:pt x="1400175" y="7937"/>
                                </a:lnTo>
                                <a:lnTo>
                                  <a:pt x="1400175" y="1587"/>
                                </a:lnTo>
                                <a:close/>
                              </a:path>
                              <a:path w="2857500" h="305435">
                                <a:moveTo>
                                  <a:pt x="1409700" y="296875"/>
                                </a:moveTo>
                                <a:lnTo>
                                  <a:pt x="1408112" y="295287"/>
                                </a:lnTo>
                                <a:lnTo>
                                  <a:pt x="1401762" y="295287"/>
                                </a:lnTo>
                                <a:lnTo>
                                  <a:pt x="1400175" y="296875"/>
                                </a:lnTo>
                                <a:lnTo>
                                  <a:pt x="1400175" y="303225"/>
                                </a:lnTo>
                                <a:lnTo>
                                  <a:pt x="1401762" y="304812"/>
                                </a:lnTo>
                                <a:lnTo>
                                  <a:pt x="1408112" y="304812"/>
                                </a:lnTo>
                                <a:lnTo>
                                  <a:pt x="1409700" y="303225"/>
                                </a:lnTo>
                                <a:lnTo>
                                  <a:pt x="1409700" y="296875"/>
                                </a:lnTo>
                                <a:close/>
                              </a:path>
                              <a:path w="2857500" h="305435">
                                <a:moveTo>
                                  <a:pt x="1419225" y="1587"/>
                                </a:moveTo>
                                <a:lnTo>
                                  <a:pt x="1417637" y="0"/>
                                </a:lnTo>
                                <a:lnTo>
                                  <a:pt x="1411287" y="0"/>
                                </a:lnTo>
                                <a:lnTo>
                                  <a:pt x="1409700" y="1587"/>
                                </a:lnTo>
                                <a:lnTo>
                                  <a:pt x="1409700" y="7937"/>
                                </a:lnTo>
                                <a:lnTo>
                                  <a:pt x="1411287" y="9525"/>
                                </a:lnTo>
                                <a:lnTo>
                                  <a:pt x="1417637" y="9525"/>
                                </a:lnTo>
                                <a:lnTo>
                                  <a:pt x="1419225" y="7937"/>
                                </a:lnTo>
                                <a:lnTo>
                                  <a:pt x="1419225" y="1587"/>
                                </a:lnTo>
                                <a:close/>
                              </a:path>
                              <a:path w="2857500" h="305435">
                                <a:moveTo>
                                  <a:pt x="1428750" y="296875"/>
                                </a:moveTo>
                                <a:lnTo>
                                  <a:pt x="1427162" y="295287"/>
                                </a:lnTo>
                                <a:lnTo>
                                  <a:pt x="1420812" y="295287"/>
                                </a:lnTo>
                                <a:lnTo>
                                  <a:pt x="1419225" y="296875"/>
                                </a:lnTo>
                                <a:lnTo>
                                  <a:pt x="1419225" y="303225"/>
                                </a:lnTo>
                                <a:lnTo>
                                  <a:pt x="1420812" y="304812"/>
                                </a:lnTo>
                                <a:lnTo>
                                  <a:pt x="1427162" y="304812"/>
                                </a:lnTo>
                                <a:lnTo>
                                  <a:pt x="1428750" y="303225"/>
                                </a:lnTo>
                                <a:lnTo>
                                  <a:pt x="1428750" y="296875"/>
                                </a:lnTo>
                                <a:close/>
                              </a:path>
                              <a:path w="2857500" h="305435">
                                <a:moveTo>
                                  <a:pt x="1438275" y="1587"/>
                                </a:moveTo>
                                <a:lnTo>
                                  <a:pt x="1436687" y="0"/>
                                </a:lnTo>
                                <a:lnTo>
                                  <a:pt x="1430337" y="0"/>
                                </a:lnTo>
                                <a:lnTo>
                                  <a:pt x="1428750" y="1587"/>
                                </a:lnTo>
                                <a:lnTo>
                                  <a:pt x="1428750" y="7937"/>
                                </a:lnTo>
                                <a:lnTo>
                                  <a:pt x="1430337" y="9525"/>
                                </a:lnTo>
                                <a:lnTo>
                                  <a:pt x="1436687" y="9525"/>
                                </a:lnTo>
                                <a:lnTo>
                                  <a:pt x="1438275" y="7937"/>
                                </a:lnTo>
                                <a:lnTo>
                                  <a:pt x="1438275" y="1587"/>
                                </a:lnTo>
                                <a:close/>
                              </a:path>
                              <a:path w="2857500" h="305435">
                                <a:moveTo>
                                  <a:pt x="1447800" y="296875"/>
                                </a:moveTo>
                                <a:lnTo>
                                  <a:pt x="1446212" y="295287"/>
                                </a:lnTo>
                                <a:lnTo>
                                  <a:pt x="1439862" y="295287"/>
                                </a:lnTo>
                                <a:lnTo>
                                  <a:pt x="1438275" y="296875"/>
                                </a:lnTo>
                                <a:lnTo>
                                  <a:pt x="1438275" y="303225"/>
                                </a:lnTo>
                                <a:lnTo>
                                  <a:pt x="1439862" y="304812"/>
                                </a:lnTo>
                                <a:lnTo>
                                  <a:pt x="1446212" y="304812"/>
                                </a:lnTo>
                                <a:lnTo>
                                  <a:pt x="1447800" y="303225"/>
                                </a:lnTo>
                                <a:lnTo>
                                  <a:pt x="1447800" y="296875"/>
                                </a:lnTo>
                                <a:close/>
                              </a:path>
                              <a:path w="2857500" h="305435">
                                <a:moveTo>
                                  <a:pt x="1457325" y="1587"/>
                                </a:moveTo>
                                <a:lnTo>
                                  <a:pt x="1455737" y="0"/>
                                </a:lnTo>
                                <a:lnTo>
                                  <a:pt x="1449387" y="0"/>
                                </a:lnTo>
                                <a:lnTo>
                                  <a:pt x="1447800" y="1587"/>
                                </a:lnTo>
                                <a:lnTo>
                                  <a:pt x="1447800" y="7937"/>
                                </a:lnTo>
                                <a:lnTo>
                                  <a:pt x="1449387" y="9525"/>
                                </a:lnTo>
                                <a:lnTo>
                                  <a:pt x="1455737" y="9525"/>
                                </a:lnTo>
                                <a:lnTo>
                                  <a:pt x="1457325" y="7937"/>
                                </a:lnTo>
                                <a:lnTo>
                                  <a:pt x="1457325" y="1587"/>
                                </a:lnTo>
                                <a:close/>
                              </a:path>
                              <a:path w="2857500" h="305435">
                                <a:moveTo>
                                  <a:pt x="1466850" y="296875"/>
                                </a:moveTo>
                                <a:lnTo>
                                  <a:pt x="1465262" y="295287"/>
                                </a:lnTo>
                                <a:lnTo>
                                  <a:pt x="1458912" y="295287"/>
                                </a:lnTo>
                                <a:lnTo>
                                  <a:pt x="1457325" y="296875"/>
                                </a:lnTo>
                                <a:lnTo>
                                  <a:pt x="1457325" y="303225"/>
                                </a:lnTo>
                                <a:lnTo>
                                  <a:pt x="1458912" y="304812"/>
                                </a:lnTo>
                                <a:lnTo>
                                  <a:pt x="1465262" y="304812"/>
                                </a:lnTo>
                                <a:lnTo>
                                  <a:pt x="1466850" y="303225"/>
                                </a:lnTo>
                                <a:lnTo>
                                  <a:pt x="1466850" y="296875"/>
                                </a:lnTo>
                                <a:close/>
                              </a:path>
                              <a:path w="2857500" h="305435">
                                <a:moveTo>
                                  <a:pt x="1476375" y="1587"/>
                                </a:moveTo>
                                <a:lnTo>
                                  <a:pt x="1474787" y="0"/>
                                </a:lnTo>
                                <a:lnTo>
                                  <a:pt x="1468437" y="0"/>
                                </a:lnTo>
                                <a:lnTo>
                                  <a:pt x="1466850" y="1587"/>
                                </a:lnTo>
                                <a:lnTo>
                                  <a:pt x="1466850" y="7937"/>
                                </a:lnTo>
                                <a:lnTo>
                                  <a:pt x="1468437" y="9525"/>
                                </a:lnTo>
                                <a:lnTo>
                                  <a:pt x="1474787" y="9525"/>
                                </a:lnTo>
                                <a:lnTo>
                                  <a:pt x="1476375" y="7937"/>
                                </a:lnTo>
                                <a:lnTo>
                                  <a:pt x="1476375" y="1587"/>
                                </a:lnTo>
                                <a:close/>
                              </a:path>
                              <a:path w="2857500" h="305435">
                                <a:moveTo>
                                  <a:pt x="1485900" y="296875"/>
                                </a:moveTo>
                                <a:lnTo>
                                  <a:pt x="1484312" y="295287"/>
                                </a:lnTo>
                                <a:lnTo>
                                  <a:pt x="1477962" y="295287"/>
                                </a:lnTo>
                                <a:lnTo>
                                  <a:pt x="1476375" y="296875"/>
                                </a:lnTo>
                                <a:lnTo>
                                  <a:pt x="1476375" y="303225"/>
                                </a:lnTo>
                                <a:lnTo>
                                  <a:pt x="1477962" y="304812"/>
                                </a:lnTo>
                                <a:lnTo>
                                  <a:pt x="1484312" y="304812"/>
                                </a:lnTo>
                                <a:lnTo>
                                  <a:pt x="1485900" y="303225"/>
                                </a:lnTo>
                                <a:lnTo>
                                  <a:pt x="1485900" y="296875"/>
                                </a:lnTo>
                                <a:close/>
                              </a:path>
                              <a:path w="2857500" h="305435">
                                <a:moveTo>
                                  <a:pt x="1495425" y="1587"/>
                                </a:moveTo>
                                <a:lnTo>
                                  <a:pt x="1493837" y="0"/>
                                </a:lnTo>
                                <a:lnTo>
                                  <a:pt x="1487487" y="0"/>
                                </a:lnTo>
                                <a:lnTo>
                                  <a:pt x="1485900" y="1587"/>
                                </a:lnTo>
                                <a:lnTo>
                                  <a:pt x="1485900" y="7937"/>
                                </a:lnTo>
                                <a:lnTo>
                                  <a:pt x="1487487" y="9525"/>
                                </a:lnTo>
                                <a:lnTo>
                                  <a:pt x="1493837" y="9525"/>
                                </a:lnTo>
                                <a:lnTo>
                                  <a:pt x="1495425" y="7937"/>
                                </a:lnTo>
                                <a:lnTo>
                                  <a:pt x="1495425" y="1587"/>
                                </a:lnTo>
                                <a:close/>
                              </a:path>
                              <a:path w="2857500" h="305435">
                                <a:moveTo>
                                  <a:pt x="1504950" y="296875"/>
                                </a:moveTo>
                                <a:lnTo>
                                  <a:pt x="1503362" y="295287"/>
                                </a:lnTo>
                                <a:lnTo>
                                  <a:pt x="1497012" y="295287"/>
                                </a:lnTo>
                                <a:lnTo>
                                  <a:pt x="1495425" y="296875"/>
                                </a:lnTo>
                                <a:lnTo>
                                  <a:pt x="1495425" y="303225"/>
                                </a:lnTo>
                                <a:lnTo>
                                  <a:pt x="1497012" y="304812"/>
                                </a:lnTo>
                                <a:lnTo>
                                  <a:pt x="1503362" y="304812"/>
                                </a:lnTo>
                                <a:lnTo>
                                  <a:pt x="1504950" y="303225"/>
                                </a:lnTo>
                                <a:lnTo>
                                  <a:pt x="1504950" y="296875"/>
                                </a:lnTo>
                                <a:close/>
                              </a:path>
                              <a:path w="2857500" h="305435">
                                <a:moveTo>
                                  <a:pt x="1514475" y="1587"/>
                                </a:moveTo>
                                <a:lnTo>
                                  <a:pt x="1512887" y="0"/>
                                </a:lnTo>
                                <a:lnTo>
                                  <a:pt x="1506537" y="0"/>
                                </a:lnTo>
                                <a:lnTo>
                                  <a:pt x="1504950" y="1587"/>
                                </a:lnTo>
                                <a:lnTo>
                                  <a:pt x="1504950" y="7937"/>
                                </a:lnTo>
                                <a:lnTo>
                                  <a:pt x="1506537" y="9525"/>
                                </a:lnTo>
                                <a:lnTo>
                                  <a:pt x="1512887" y="9525"/>
                                </a:lnTo>
                                <a:lnTo>
                                  <a:pt x="1514475" y="7937"/>
                                </a:lnTo>
                                <a:lnTo>
                                  <a:pt x="1514475" y="1587"/>
                                </a:lnTo>
                                <a:close/>
                              </a:path>
                              <a:path w="2857500" h="305435">
                                <a:moveTo>
                                  <a:pt x="1524000" y="296875"/>
                                </a:moveTo>
                                <a:lnTo>
                                  <a:pt x="1522412" y="295287"/>
                                </a:lnTo>
                                <a:lnTo>
                                  <a:pt x="1516062" y="295287"/>
                                </a:lnTo>
                                <a:lnTo>
                                  <a:pt x="1514475" y="296875"/>
                                </a:lnTo>
                                <a:lnTo>
                                  <a:pt x="1514475" y="303225"/>
                                </a:lnTo>
                                <a:lnTo>
                                  <a:pt x="1516062" y="304812"/>
                                </a:lnTo>
                                <a:lnTo>
                                  <a:pt x="1522412" y="304812"/>
                                </a:lnTo>
                                <a:lnTo>
                                  <a:pt x="1524000" y="303225"/>
                                </a:lnTo>
                                <a:lnTo>
                                  <a:pt x="1524000" y="296875"/>
                                </a:lnTo>
                                <a:close/>
                              </a:path>
                              <a:path w="2857500" h="305435">
                                <a:moveTo>
                                  <a:pt x="1533525" y="1587"/>
                                </a:moveTo>
                                <a:lnTo>
                                  <a:pt x="1531937" y="0"/>
                                </a:lnTo>
                                <a:lnTo>
                                  <a:pt x="1525587" y="0"/>
                                </a:lnTo>
                                <a:lnTo>
                                  <a:pt x="1524000" y="1587"/>
                                </a:lnTo>
                                <a:lnTo>
                                  <a:pt x="1524000" y="7937"/>
                                </a:lnTo>
                                <a:lnTo>
                                  <a:pt x="1525587" y="9525"/>
                                </a:lnTo>
                                <a:lnTo>
                                  <a:pt x="1531937" y="9525"/>
                                </a:lnTo>
                                <a:lnTo>
                                  <a:pt x="1533525" y="7937"/>
                                </a:lnTo>
                                <a:lnTo>
                                  <a:pt x="1533525" y="1587"/>
                                </a:lnTo>
                                <a:close/>
                              </a:path>
                              <a:path w="2857500" h="305435">
                                <a:moveTo>
                                  <a:pt x="1543050" y="296875"/>
                                </a:moveTo>
                                <a:lnTo>
                                  <a:pt x="1541462" y="295287"/>
                                </a:lnTo>
                                <a:lnTo>
                                  <a:pt x="1535112" y="295287"/>
                                </a:lnTo>
                                <a:lnTo>
                                  <a:pt x="1533525" y="296875"/>
                                </a:lnTo>
                                <a:lnTo>
                                  <a:pt x="1533525" y="303225"/>
                                </a:lnTo>
                                <a:lnTo>
                                  <a:pt x="1535112" y="304812"/>
                                </a:lnTo>
                                <a:lnTo>
                                  <a:pt x="1541462" y="304812"/>
                                </a:lnTo>
                                <a:lnTo>
                                  <a:pt x="1543050" y="303225"/>
                                </a:lnTo>
                                <a:lnTo>
                                  <a:pt x="1543050" y="296875"/>
                                </a:lnTo>
                                <a:close/>
                              </a:path>
                              <a:path w="2857500" h="305435">
                                <a:moveTo>
                                  <a:pt x="1552575" y="1587"/>
                                </a:moveTo>
                                <a:lnTo>
                                  <a:pt x="1550987" y="0"/>
                                </a:lnTo>
                                <a:lnTo>
                                  <a:pt x="1544637" y="0"/>
                                </a:lnTo>
                                <a:lnTo>
                                  <a:pt x="1543050" y="1587"/>
                                </a:lnTo>
                                <a:lnTo>
                                  <a:pt x="1543050" y="7937"/>
                                </a:lnTo>
                                <a:lnTo>
                                  <a:pt x="1544637" y="9525"/>
                                </a:lnTo>
                                <a:lnTo>
                                  <a:pt x="1550987" y="9525"/>
                                </a:lnTo>
                                <a:lnTo>
                                  <a:pt x="1552575" y="7937"/>
                                </a:lnTo>
                                <a:lnTo>
                                  <a:pt x="1552575" y="1587"/>
                                </a:lnTo>
                                <a:close/>
                              </a:path>
                              <a:path w="2857500" h="305435">
                                <a:moveTo>
                                  <a:pt x="1562100" y="296875"/>
                                </a:moveTo>
                                <a:lnTo>
                                  <a:pt x="1560512" y="295287"/>
                                </a:lnTo>
                                <a:lnTo>
                                  <a:pt x="1554162" y="295287"/>
                                </a:lnTo>
                                <a:lnTo>
                                  <a:pt x="1552575" y="296875"/>
                                </a:lnTo>
                                <a:lnTo>
                                  <a:pt x="1552575" y="303225"/>
                                </a:lnTo>
                                <a:lnTo>
                                  <a:pt x="1554162" y="304812"/>
                                </a:lnTo>
                                <a:lnTo>
                                  <a:pt x="1560512" y="304812"/>
                                </a:lnTo>
                                <a:lnTo>
                                  <a:pt x="1562100" y="303225"/>
                                </a:lnTo>
                                <a:lnTo>
                                  <a:pt x="1562100" y="296875"/>
                                </a:lnTo>
                                <a:close/>
                              </a:path>
                              <a:path w="2857500" h="305435">
                                <a:moveTo>
                                  <a:pt x="1571625" y="1587"/>
                                </a:moveTo>
                                <a:lnTo>
                                  <a:pt x="1570037" y="0"/>
                                </a:lnTo>
                                <a:lnTo>
                                  <a:pt x="1563687" y="0"/>
                                </a:lnTo>
                                <a:lnTo>
                                  <a:pt x="1562100" y="1587"/>
                                </a:lnTo>
                                <a:lnTo>
                                  <a:pt x="1562100" y="7937"/>
                                </a:lnTo>
                                <a:lnTo>
                                  <a:pt x="1563687" y="9525"/>
                                </a:lnTo>
                                <a:lnTo>
                                  <a:pt x="1570037" y="9525"/>
                                </a:lnTo>
                                <a:lnTo>
                                  <a:pt x="1571625" y="7937"/>
                                </a:lnTo>
                                <a:lnTo>
                                  <a:pt x="1571625" y="1587"/>
                                </a:lnTo>
                                <a:close/>
                              </a:path>
                              <a:path w="2857500" h="305435">
                                <a:moveTo>
                                  <a:pt x="1581150" y="296875"/>
                                </a:moveTo>
                                <a:lnTo>
                                  <a:pt x="1579562" y="295287"/>
                                </a:lnTo>
                                <a:lnTo>
                                  <a:pt x="1573212" y="295287"/>
                                </a:lnTo>
                                <a:lnTo>
                                  <a:pt x="1571625" y="296875"/>
                                </a:lnTo>
                                <a:lnTo>
                                  <a:pt x="1571625" y="303225"/>
                                </a:lnTo>
                                <a:lnTo>
                                  <a:pt x="1573212" y="304812"/>
                                </a:lnTo>
                                <a:lnTo>
                                  <a:pt x="1579562" y="304812"/>
                                </a:lnTo>
                                <a:lnTo>
                                  <a:pt x="1581150" y="303225"/>
                                </a:lnTo>
                                <a:lnTo>
                                  <a:pt x="1581150" y="296875"/>
                                </a:lnTo>
                                <a:close/>
                              </a:path>
                              <a:path w="2857500" h="305435">
                                <a:moveTo>
                                  <a:pt x="1590675" y="1587"/>
                                </a:moveTo>
                                <a:lnTo>
                                  <a:pt x="1589087" y="0"/>
                                </a:lnTo>
                                <a:lnTo>
                                  <a:pt x="1582737" y="0"/>
                                </a:lnTo>
                                <a:lnTo>
                                  <a:pt x="1581150" y="1587"/>
                                </a:lnTo>
                                <a:lnTo>
                                  <a:pt x="1581150" y="7937"/>
                                </a:lnTo>
                                <a:lnTo>
                                  <a:pt x="1582737" y="9525"/>
                                </a:lnTo>
                                <a:lnTo>
                                  <a:pt x="1589087" y="9525"/>
                                </a:lnTo>
                                <a:lnTo>
                                  <a:pt x="1590675" y="7937"/>
                                </a:lnTo>
                                <a:lnTo>
                                  <a:pt x="1590675" y="1587"/>
                                </a:lnTo>
                                <a:close/>
                              </a:path>
                              <a:path w="2857500" h="305435">
                                <a:moveTo>
                                  <a:pt x="1600200" y="296875"/>
                                </a:moveTo>
                                <a:lnTo>
                                  <a:pt x="1598612" y="295287"/>
                                </a:lnTo>
                                <a:lnTo>
                                  <a:pt x="1592262" y="295287"/>
                                </a:lnTo>
                                <a:lnTo>
                                  <a:pt x="1590675" y="296875"/>
                                </a:lnTo>
                                <a:lnTo>
                                  <a:pt x="1590675" y="303225"/>
                                </a:lnTo>
                                <a:lnTo>
                                  <a:pt x="1592262" y="304812"/>
                                </a:lnTo>
                                <a:lnTo>
                                  <a:pt x="1598612" y="304812"/>
                                </a:lnTo>
                                <a:lnTo>
                                  <a:pt x="1600200" y="303225"/>
                                </a:lnTo>
                                <a:lnTo>
                                  <a:pt x="1600200" y="296875"/>
                                </a:lnTo>
                                <a:close/>
                              </a:path>
                              <a:path w="2857500" h="305435">
                                <a:moveTo>
                                  <a:pt x="1609725" y="1587"/>
                                </a:moveTo>
                                <a:lnTo>
                                  <a:pt x="1608137" y="0"/>
                                </a:lnTo>
                                <a:lnTo>
                                  <a:pt x="1601787" y="0"/>
                                </a:lnTo>
                                <a:lnTo>
                                  <a:pt x="1600200" y="1587"/>
                                </a:lnTo>
                                <a:lnTo>
                                  <a:pt x="1600200" y="7937"/>
                                </a:lnTo>
                                <a:lnTo>
                                  <a:pt x="1601787" y="9525"/>
                                </a:lnTo>
                                <a:lnTo>
                                  <a:pt x="1608137" y="9525"/>
                                </a:lnTo>
                                <a:lnTo>
                                  <a:pt x="1609725" y="7937"/>
                                </a:lnTo>
                                <a:lnTo>
                                  <a:pt x="1609725" y="1587"/>
                                </a:lnTo>
                                <a:close/>
                              </a:path>
                              <a:path w="2857500" h="305435">
                                <a:moveTo>
                                  <a:pt x="1619250" y="296875"/>
                                </a:moveTo>
                                <a:lnTo>
                                  <a:pt x="1617662" y="295287"/>
                                </a:lnTo>
                                <a:lnTo>
                                  <a:pt x="1611312" y="295287"/>
                                </a:lnTo>
                                <a:lnTo>
                                  <a:pt x="1609725" y="296875"/>
                                </a:lnTo>
                                <a:lnTo>
                                  <a:pt x="1609725" y="303225"/>
                                </a:lnTo>
                                <a:lnTo>
                                  <a:pt x="1611312" y="304812"/>
                                </a:lnTo>
                                <a:lnTo>
                                  <a:pt x="1617662" y="304812"/>
                                </a:lnTo>
                                <a:lnTo>
                                  <a:pt x="1619250" y="303225"/>
                                </a:lnTo>
                                <a:lnTo>
                                  <a:pt x="1619250" y="296875"/>
                                </a:lnTo>
                                <a:close/>
                              </a:path>
                              <a:path w="2857500" h="305435">
                                <a:moveTo>
                                  <a:pt x="1628775" y="1587"/>
                                </a:moveTo>
                                <a:lnTo>
                                  <a:pt x="1627187" y="0"/>
                                </a:lnTo>
                                <a:lnTo>
                                  <a:pt x="1620837" y="0"/>
                                </a:lnTo>
                                <a:lnTo>
                                  <a:pt x="1619250" y="1587"/>
                                </a:lnTo>
                                <a:lnTo>
                                  <a:pt x="1619250" y="7937"/>
                                </a:lnTo>
                                <a:lnTo>
                                  <a:pt x="1620837" y="9525"/>
                                </a:lnTo>
                                <a:lnTo>
                                  <a:pt x="1627187" y="9525"/>
                                </a:lnTo>
                                <a:lnTo>
                                  <a:pt x="1628775" y="7937"/>
                                </a:lnTo>
                                <a:lnTo>
                                  <a:pt x="1628775" y="1587"/>
                                </a:lnTo>
                                <a:close/>
                              </a:path>
                              <a:path w="2857500" h="305435">
                                <a:moveTo>
                                  <a:pt x="1638300" y="296875"/>
                                </a:moveTo>
                                <a:lnTo>
                                  <a:pt x="1636712" y="295287"/>
                                </a:lnTo>
                                <a:lnTo>
                                  <a:pt x="1630362" y="295287"/>
                                </a:lnTo>
                                <a:lnTo>
                                  <a:pt x="1628775" y="296875"/>
                                </a:lnTo>
                                <a:lnTo>
                                  <a:pt x="1628775" y="303225"/>
                                </a:lnTo>
                                <a:lnTo>
                                  <a:pt x="1630362" y="304812"/>
                                </a:lnTo>
                                <a:lnTo>
                                  <a:pt x="1636712" y="304812"/>
                                </a:lnTo>
                                <a:lnTo>
                                  <a:pt x="1638300" y="303225"/>
                                </a:lnTo>
                                <a:lnTo>
                                  <a:pt x="1638300" y="296875"/>
                                </a:lnTo>
                                <a:close/>
                              </a:path>
                              <a:path w="2857500" h="305435">
                                <a:moveTo>
                                  <a:pt x="1647825" y="1587"/>
                                </a:moveTo>
                                <a:lnTo>
                                  <a:pt x="1646237" y="0"/>
                                </a:lnTo>
                                <a:lnTo>
                                  <a:pt x="1639887" y="0"/>
                                </a:lnTo>
                                <a:lnTo>
                                  <a:pt x="1638300" y="1587"/>
                                </a:lnTo>
                                <a:lnTo>
                                  <a:pt x="1638300" y="7937"/>
                                </a:lnTo>
                                <a:lnTo>
                                  <a:pt x="1639887" y="9525"/>
                                </a:lnTo>
                                <a:lnTo>
                                  <a:pt x="1646237" y="9525"/>
                                </a:lnTo>
                                <a:lnTo>
                                  <a:pt x="1647825" y="7937"/>
                                </a:lnTo>
                                <a:lnTo>
                                  <a:pt x="1647825" y="1587"/>
                                </a:lnTo>
                                <a:close/>
                              </a:path>
                              <a:path w="2857500" h="305435">
                                <a:moveTo>
                                  <a:pt x="1657350" y="296875"/>
                                </a:moveTo>
                                <a:lnTo>
                                  <a:pt x="1655762" y="295287"/>
                                </a:lnTo>
                                <a:lnTo>
                                  <a:pt x="1649412" y="295287"/>
                                </a:lnTo>
                                <a:lnTo>
                                  <a:pt x="1647825" y="296875"/>
                                </a:lnTo>
                                <a:lnTo>
                                  <a:pt x="1647825" y="303225"/>
                                </a:lnTo>
                                <a:lnTo>
                                  <a:pt x="1649412" y="304812"/>
                                </a:lnTo>
                                <a:lnTo>
                                  <a:pt x="1655762" y="304812"/>
                                </a:lnTo>
                                <a:lnTo>
                                  <a:pt x="1657350" y="303225"/>
                                </a:lnTo>
                                <a:lnTo>
                                  <a:pt x="1657350" y="296875"/>
                                </a:lnTo>
                                <a:close/>
                              </a:path>
                              <a:path w="2857500" h="305435">
                                <a:moveTo>
                                  <a:pt x="1666875" y="1587"/>
                                </a:moveTo>
                                <a:lnTo>
                                  <a:pt x="1665287" y="0"/>
                                </a:lnTo>
                                <a:lnTo>
                                  <a:pt x="1658937" y="0"/>
                                </a:lnTo>
                                <a:lnTo>
                                  <a:pt x="1657350" y="1587"/>
                                </a:lnTo>
                                <a:lnTo>
                                  <a:pt x="1657350" y="7937"/>
                                </a:lnTo>
                                <a:lnTo>
                                  <a:pt x="1658937" y="9525"/>
                                </a:lnTo>
                                <a:lnTo>
                                  <a:pt x="1665287" y="9525"/>
                                </a:lnTo>
                                <a:lnTo>
                                  <a:pt x="1666875" y="7937"/>
                                </a:lnTo>
                                <a:lnTo>
                                  <a:pt x="1666875" y="1587"/>
                                </a:lnTo>
                                <a:close/>
                              </a:path>
                              <a:path w="2857500" h="305435">
                                <a:moveTo>
                                  <a:pt x="1676400" y="296875"/>
                                </a:moveTo>
                                <a:lnTo>
                                  <a:pt x="1674812" y="295287"/>
                                </a:lnTo>
                                <a:lnTo>
                                  <a:pt x="1668462" y="295287"/>
                                </a:lnTo>
                                <a:lnTo>
                                  <a:pt x="1666875" y="296875"/>
                                </a:lnTo>
                                <a:lnTo>
                                  <a:pt x="1666875" y="303225"/>
                                </a:lnTo>
                                <a:lnTo>
                                  <a:pt x="1668462" y="304812"/>
                                </a:lnTo>
                                <a:lnTo>
                                  <a:pt x="1674812" y="304812"/>
                                </a:lnTo>
                                <a:lnTo>
                                  <a:pt x="1676400" y="303225"/>
                                </a:lnTo>
                                <a:lnTo>
                                  <a:pt x="1676400" y="296875"/>
                                </a:lnTo>
                                <a:close/>
                              </a:path>
                              <a:path w="2857500" h="305435">
                                <a:moveTo>
                                  <a:pt x="1685925" y="1587"/>
                                </a:moveTo>
                                <a:lnTo>
                                  <a:pt x="1684337" y="0"/>
                                </a:lnTo>
                                <a:lnTo>
                                  <a:pt x="1677987" y="0"/>
                                </a:lnTo>
                                <a:lnTo>
                                  <a:pt x="1676400" y="1587"/>
                                </a:lnTo>
                                <a:lnTo>
                                  <a:pt x="1676400" y="7937"/>
                                </a:lnTo>
                                <a:lnTo>
                                  <a:pt x="1677987" y="9525"/>
                                </a:lnTo>
                                <a:lnTo>
                                  <a:pt x="1684337" y="9525"/>
                                </a:lnTo>
                                <a:lnTo>
                                  <a:pt x="1685925" y="7937"/>
                                </a:lnTo>
                                <a:lnTo>
                                  <a:pt x="1685925" y="1587"/>
                                </a:lnTo>
                                <a:close/>
                              </a:path>
                              <a:path w="2857500" h="305435">
                                <a:moveTo>
                                  <a:pt x="1695450" y="296875"/>
                                </a:moveTo>
                                <a:lnTo>
                                  <a:pt x="1693862" y="295287"/>
                                </a:lnTo>
                                <a:lnTo>
                                  <a:pt x="1687512" y="295287"/>
                                </a:lnTo>
                                <a:lnTo>
                                  <a:pt x="1685925" y="296875"/>
                                </a:lnTo>
                                <a:lnTo>
                                  <a:pt x="1685925" y="303225"/>
                                </a:lnTo>
                                <a:lnTo>
                                  <a:pt x="1687512" y="304812"/>
                                </a:lnTo>
                                <a:lnTo>
                                  <a:pt x="1693862" y="304812"/>
                                </a:lnTo>
                                <a:lnTo>
                                  <a:pt x="1695450" y="303225"/>
                                </a:lnTo>
                                <a:lnTo>
                                  <a:pt x="1695450" y="296875"/>
                                </a:lnTo>
                                <a:close/>
                              </a:path>
                              <a:path w="2857500" h="305435">
                                <a:moveTo>
                                  <a:pt x="1704975" y="1587"/>
                                </a:moveTo>
                                <a:lnTo>
                                  <a:pt x="1703387" y="0"/>
                                </a:lnTo>
                                <a:lnTo>
                                  <a:pt x="1697037" y="0"/>
                                </a:lnTo>
                                <a:lnTo>
                                  <a:pt x="1695450" y="1587"/>
                                </a:lnTo>
                                <a:lnTo>
                                  <a:pt x="1695450" y="7937"/>
                                </a:lnTo>
                                <a:lnTo>
                                  <a:pt x="1697037" y="9525"/>
                                </a:lnTo>
                                <a:lnTo>
                                  <a:pt x="1703387" y="9525"/>
                                </a:lnTo>
                                <a:lnTo>
                                  <a:pt x="1704975" y="7937"/>
                                </a:lnTo>
                                <a:lnTo>
                                  <a:pt x="1704975" y="1587"/>
                                </a:lnTo>
                                <a:close/>
                              </a:path>
                              <a:path w="2857500" h="305435">
                                <a:moveTo>
                                  <a:pt x="1714500" y="296875"/>
                                </a:moveTo>
                                <a:lnTo>
                                  <a:pt x="1712912" y="295287"/>
                                </a:lnTo>
                                <a:lnTo>
                                  <a:pt x="1706562" y="295287"/>
                                </a:lnTo>
                                <a:lnTo>
                                  <a:pt x="1704975" y="296875"/>
                                </a:lnTo>
                                <a:lnTo>
                                  <a:pt x="1704975" y="303225"/>
                                </a:lnTo>
                                <a:lnTo>
                                  <a:pt x="1706562" y="304812"/>
                                </a:lnTo>
                                <a:lnTo>
                                  <a:pt x="1712912" y="304812"/>
                                </a:lnTo>
                                <a:lnTo>
                                  <a:pt x="1714500" y="303225"/>
                                </a:lnTo>
                                <a:lnTo>
                                  <a:pt x="1714500" y="296875"/>
                                </a:lnTo>
                                <a:close/>
                              </a:path>
                              <a:path w="2857500" h="305435">
                                <a:moveTo>
                                  <a:pt x="1724025" y="1587"/>
                                </a:moveTo>
                                <a:lnTo>
                                  <a:pt x="1722437" y="0"/>
                                </a:lnTo>
                                <a:lnTo>
                                  <a:pt x="1716087" y="0"/>
                                </a:lnTo>
                                <a:lnTo>
                                  <a:pt x="1714500" y="1587"/>
                                </a:lnTo>
                                <a:lnTo>
                                  <a:pt x="1714500" y="7937"/>
                                </a:lnTo>
                                <a:lnTo>
                                  <a:pt x="1716087" y="9525"/>
                                </a:lnTo>
                                <a:lnTo>
                                  <a:pt x="1722437" y="9525"/>
                                </a:lnTo>
                                <a:lnTo>
                                  <a:pt x="1724025" y="7937"/>
                                </a:lnTo>
                                <a:lnTo>
                                  <a:pt x="1724025" y="1587"/>
                                </a:lnTo>
                                <a:close/>
                              </a:path>
                              <a:path w="2857500" h="305435">
                                <a:moveTo>
                                  <a:pt x="1733550" y="296875"/>
                                </a:moveTo>
                                <a:lnTo>
                                  <a:pt x="1731962" y="295287"/>
                                </a:lnTo>
                                <a:lnTo>
                                  <a:pt x="1725612" y="295287"/>
                                </a:lnTo>
                                <a:lnTo>
                                  <a:pt x="1724025" y="296875"/>
                                </a:lnTo>
                                <a:lnTo>
                                  <a:pt x="1724025" y="303225"/>
                                </a:lnTo>
                                <a:lnTo>
                                  <a:pt x="1725612" y="304812"/>
                                </a:lnTo>
                                <a:lnTo>
                                  <a:pt x="1731962" y="304812"/>
                                </a:lnTo>
                                <a:lnTo>
                                  <a:pt x="1733550" y="303225"/>
                                </a:lnTo>
                                <a:lnTo>
                                  <a:pt x="1733550" y="296875"/>
                                </a:lnTo>
                                <a:close/>
                              </a:path>
                              <a:path w="2857500" h="305435">
                                <a:moveTo>
                                  <a:pt x="1743075" y="1587"/>
                                </a:moveTo>
                                <a:lnTo>
                                  <a:pt x="1741487" y="0"/>
                                </a:lnTo>
                                <a:lnTo>
                                  <a:pt x="1735137" y="0"/>
                                </a:lnTo>
                                <a:lnTo>
                                  <a:pt x="1733550" y="1587"/>
                                </a:lnTo>
                                <a:lnTo>
                                  <a:pt x="1733550" y="7937"/>
                                </a:lnTo>
                                <a:lnTo>
                                  <a:pt x="1735137" y="9525"/>
                                </a:lnTo>
                                <a:lnTo>
                                  <a:pt x="1741487" y="9525"/>
                                </a:lnTo>
                                <a:lnTo>
                                  <a:pt x="1743075" y="7937"/>
                                </a:lnTo>
                                <a:lnTo>
                                  <a:pt x="1743075" y="1587"/>
                                </a:lnTo>
                                <a:close/>
                              </a:path>
                              <a:path w="2857500" h="305435">
                                <a:moveTo>
                                  <a:pt x="1752600" y="296875"/>
                                </a:moveTo>
                                <a:lnTo>
                                  <a:pt x="1751012" y="295287"/>
                                </a:lnTo>
                                <a:lnTo>
                                  <a:pt x="1744662" y="295287"/>
                                </a:lnTo>
                                <a:lnTo>
                                  <a:pt x="1743075" y="296875"/>
                                </a:lnTo>
                                <a:lnTo>
                                  <a:pt x="1743075" y="303225"/>
                                </a:lnTo>
                                <a:lnTo>
                                  <a:pt x="1744662" y="304812"/>
                                </a:lnTo>
                                <a:lnTo>
                                  <a:pt x="1751012" y="304812"/>
                                </a:lnTo>
                                <a:lnTo>
                                  <a:pt x="1752600" y="303225"/>
                                </a:lnTo>
                                <a:lnTo>
                                  <a:pt x="1752600" y="296875"/>
                                </a:lnTo>
                                <a:close/>
                              </a:path>
                              <a:path w="2857500" h="305435">
                                <a:moveTo>
                                  <a:pt x="1762125" y="1587"/>
                                </a:moveTo>
                                <a:lnTo>
                                  <a:pt x="1760537" y="0"/>
                                </a:lnTo>
                                <a:lnTo>
                                  <a:pt x="1754187" y="0"/>
                                </a:lnTo>
                                <a:lnTo>
                                  <a:pt x="1752600" y="1587"/>
                                </a:lnTo>
                                <a:lnTo>
                                  <a:pt x="1752600" y="7937"/>
                                </a:lnTo>
                                <a:lnTo>
                                  <a:pt x="1754187" y="9525"/>
                                </a:lnTo>
                                <a:lnTo>
                                  <a:pt x="1760537" y="9525"/>
                                </a:lnTo>
                                <a:lnTo>
                                  <a:pt x="1762125" y="7937"/>
                                </a:lnTo>
                                <a:lnTo>
                                  <a:pt x="1762125" y="1587"/>
                                </a:lnTo>
                                <a:close/>
                              </a:path>
                              <a:path w="2857500" h="305435">
                                <a:moveTo>
                                  <a:pt x="1771650" y="296875"/>
                                </a:moveTo>
                                <a:lnTo>
                                  <a:pt x="1770062" y="295287"/>
                                </a:lnTo>
                                <a:lnTo>
                                  <a:pt x="1763712" y="295287"/>
                                </a:lnTo>
                                <a:lnTo>
                                  <a:pt x="1762125" y="296875"/>
                                </a:lnTo>
                                <a:lnTo>
                                  <a:pt x="1762125" y="303225"/>
                                </a:lnTo>
                                <a:lnTo>
                                  <a:pt x="1763712" y="304812"/>
                                </a:lnTo>
                                <a:lnTo>
                                  <a:pt x="1770062" y="304812"/>
                                </a:lnTo>
                                <a:lnTo>
                                  <a:pt x="1771650" y="303225"/>
                                </a:lnTo>
                                <a:lnTo>
                                  <a:pt x="1771650" y="296875"/>
                                </a:lnTo>
                                <a:close/>
                              </a:path>
                              <a:path w="2857500" h="305435">
                                <a:moveTo>
                                  <a:pt x="1781175" y="1587"/>
                                </a:moveTo>
                                <a:lnTo>
                                  <a:pt x="1779587" y="0"/>
                                </a:lnTo>
                                <a:lnTo>
                                  <a:pt x="1773237" y="0"/>
                                </a:lnTo>
                                <a:lnTo>
                                  <a:pt x="1771650" y="1587"/>
                                </a:lnTo>
                                <a:lnTo>
                                  <a:pt x="1771650" y="7937"/>
                                </a:lnTo>
                                <a:lnTo>
                                  <a:pt x="1773237" y="9525"/>
                                </a:lnTo>
                                <a:lnTo>
                                  <a:pt x="1779587" y="9525"/>
                                </a:lnTo>
                                <a:lnTo>
                                  <a:pt x="1781175" y="7937"/>
                                </a:lnTo>
                                <a:lnTo>
                                  <a:pt x="1781175" y="1587"/>
                                </a:lnTo>
                                <a:close/>
                              </a:path>
                              <a:path w="2857500" h="305435">
                                <a:moveTo>
                                  <a:pt x="1790700" y="296875"/>
                                </a:moveTo>
                                <a:lnTo>
                                  <a:pt x="1789112" y="295287"/>
                                </a:lnTo>
                                <a:lnTo>
                                  <a:pt x="1782762" y="295287"/>
                                </a:lnTo>
                                <a:lnTo>
                                  <a:pt x="1781175" y="296875"/>
                                </a:lnTo>
                                <a:lnTo>
                                  <a:pt x="1781175" y="303225"/>
                                </a:lnTo>
                                <a:lnTo>
                                  <a:pt x="1782762" y="304812"/>
                                </a:lnTo>
                                <a:lnTo>
                                  <a:pt x="1789112" y="304812"/>
                                </a:lnTo>
                                <a:lnTo>
                                  <a:pt x="1790700" y="303225"/>
                                </a:lnTo>
                                <a:lnTo>
                                  <a:pt x="1790700" y="296875"/>
                                </a:lnTo>
                                <a:close/>
                              </a:path>
                              <a:path w="2857500" h="305435">
                                <a:moveTo>
                                  <a:pt x="1800225" y="1587"/>
                                </a:moveTo>
                                <a:lnTo>
                                  <a:pt x="1798637" y="0"/>
                                </a:lnTo>
                                <a:lnTo>
                                  <a:pt x="1792287" y="0"/>
                                </a:lnTo>
                                <a:lnTo>
                                  <a:pt x="1790700" y="1587"/>
                                </a:lnTo>
                                <a:lnTo>
                                  <a:pt x="1790700" y="7937"/>
                                </a:lnTo>
                                <a:lnTo>
                                  <a:pt x="1792287" y="9525"/>
                                </a:lnTo>
                                <a:lnTo>
                                  <a:pt x="1798637" y="9525"/>
                                </a:lnTo>
                                <a:lnTo>
                                  <a:pt x="1800225" y="7937"/>
                                </a:lnTo>
                                <a:lnTo>
                                  <a:pt x="1800225" y="1587"/>
                                </a:lnTo>
                                <a:close/>
                              </a:path>
                              <a:path w="2857500" h="305435">
                                <a:moveTo>
                                  <a:pt x="1809750" y="296875"/>
                                </a:moveTo>
                                <a:lnTo>
                                  <a:pt x="1808162" y="295287"/>
                                </a:lnTo>
                                <a:lnTo>
                                  <a:pt x="1801812" y="295287"/>
                                </a:lnTo>
                                <a:lnTo>
                                  <a:pt x="1800225" y="296875"/>
                                </a:lnTo>
                                <a:lnTo>
                                  <a:pt x="1800225" y="303225"/>
                                </a:lnTo>
                                <a:lnTo>
                                  <a:pt x="1801812" y="304812"/>
                                </a:lnTo>
                                <a:lnTo>
                                  <a:pt x="1808162" y="304812"/>
                                </a:lnTo>
                                <a:lnTo>
                                  <a:pt x="1809750" y="303225"/>
                                </a:lnTo>
                                <a:lnTo>
                                  <a:pt x="1809750" y="296875"/>
                                </a:lnTo>
                                <a:close/>
                              </a:path>
                              <a:path w="2857500" h="305435">
                                <a:moveTo>
                                  <a:pt x="1819275" y="1587"/>
                                </a:moveTo>
                                <a:lnTo>
                                  <a:pt x="1817687" y="0"/>
                                </a:lnTo>
                                <a:lnTo>
                                  <a:pt x="1811337" y="0"/>
                                </a:lnTo>
                                <a:lnTo>
                                  <a:pt x="1809750" y="1587"/>
                                </a:lnTo>
                                <a:lnTo>
                                  <a:pt x="1809750" y="7937"/>
                                </a:lnTo>
                                <a:lnTo>
                                  <a:pt x="1811337" y="9525"/>
                                </a:lnTo>
                                <a:lnTo>
                                  <a:pt x="1817687" y="9525"/>
                                </a:lnTo>
                                <a:lnTo>
                                  <a:pt x="1819275" y="7937"/>
                                </a:lnTo>
                                <a:lnTo>
                                  <a:pt x="1819275" y="1587"/>
                                </a:lnTo>
                                <a:close/>
                              </a:path>
                              <a:path w="2857500" h="305435">
                                <a:moveTo>
                                  <a:pt x="1828800" y="296875"/>
                                </a:moveTo>
                                <a:lnTo>
                                  <a:pt x="1827212" y="295287"/>
                                </a:lnTo>
                                <a:lnTo>
                                  <a:pt x="1820862" y="295287"/>
                                </a:lnTo>
                                <a:lnTo>
                                  <a:pt x="1819275" y="296875"/>
                                </a:lnTo>
                                <a:lnTo>
                                  <a:pt x="1819275" y="303225"/>
                                </a:lnTo>
                                <a:lnTo>
                                  <a:pt x="1820862" y="304812"/>
                                </a:lnTo>
                                <a:lnTo>
                                  <a:pt x="1827212" y="304812"/>
                                </a:lnTo>
                                <a:lnTo>
                                  <a:pt x="1828800" y="303225"/>
                                </a:lnTo>
                                <a:lnTo>
                                  <a:pt x="1828800" y="296875"/>
                                </a:lnTo>
                                <a:close/>
                              </a:path>
                              <a:path w="2857500" h="305435">
                                <a:moveTo>
                                  <a:pt x="1838325" y="1587"/>
                                </a:moveTo>
                                <a:lnTo>
                                  <a:pt x="1836737" y="0"/>
                                </a:lnTo>
                                <a:lnTo>
                                  <a:pt x="1830387" y="0"/>
                                </a:lnTo>
                                <a:lnTo>
                                  <a:pt x="1828800" y="1587"/>
                                </a:lnTo>
                                <a:lnTo>
                                  <a:pt x="1828800" y="7937"/>
                                </a:lnTo>
                                <a:lnTo>
                                  <a:pt x="1830387" y="9525"/>
                                </a:lnTo>
                                <a:lnTo>
                                  <a:pt x="1836737" y="9525"/>
                                </a:lnTo>
                                <a:lnTo>
                                  <a:pt x="1838325" y="7937"/>
                                </a:lnTo>
                                <a:lnTo>
                                  <a:pt x="1838325" y="1587"/>
                                </a:lnTo>
                                <a:close/>
                              </a:path>
                              <a:path w="2857500" h="305435">
                                <a:moveTo>
                                  <a:pt x="1847850" y="296875"/>
                                </a:moveTo>
                                <a:lnTo>
                                  <a:pt x="1846262" y="295287"/>
                                </a:lnTo>
                                <a:lnTo>
                                  <a:pt x="1839912" y="295287"/>
                                </a:lnTo>
                                <a:lnTo>
                                  <a:pt x="1838325" y="296875"/>
                                </a:lnTo>
                                <a:lnTo>
                                  <a:pt x="1838325" y="303225"/>
                                </a:lnTo>
                                <a:lnTo>
                                  <a:pt x="1839912" y="304812"/>
                                </a:lnTo>
                                <a:lnTo>
                                  <a:pt x="1846262" y="304812"/>
                                </a:lnTo>
                                <a:lnTo>
                                  <a:pt x="1847850" y="303225"/>
                                </a:lnTo>
                                <a:lnTo>
                                  <a:pt x="1847850" y="296875"/>
                                </a:lnTo>
                                <a:close/>
                              </a:path>
                              <a:path w="2857500" h="305435">
                                <a:moveTo>
                                  <a:pt x="1857375" y="1587"/>
                                </a:moveTo>
                                <a:lnTo>
                                  <a:pt x="1855787" y="0"/>
                                </a:lnTo>
                                <a:lnTo>
                                  <a:pt x="1849437" y="0"/>
                                </a:lnTo>
                                <a:lnTo>
                                  <a:pt x="1847850" y="1587"/>
                                </a:lnTo>
                                <a:lnTo>
                                  <a:pt x="1847850" y="7937"/>
                                </a:lnTo>
                                <a:lnTo>
                                  <a:pt x="1849437" y="9525"/>
                                </a:lnTo>
                                <a:lnTo>
                                  <a:pt x="1855787" y="9525"/>
                                </a:lnTo>
                                <a:lnTo>
                                  <a:pt x="1857375" y="7937"/>
                                </a:lnTo>
                                <a:lnTo>
                                  <a:pt x="1857375" y="1587"/>
                                </a:lnTo>
                                <a:close/>
                              </a:path>
                              <a:path w="2857500" h="305435">
                                <a:moveTo>
                                  <a:pt x="1866900" y="296875"/>
                                </a:moveTo>
                                <a:lnTo>
                                  <a:pt x="1865312" y="295287"/>
                                </a:lnTo>
                                <a:lnTo>
                                  <a:pt x="1858962" y="295287"/>
                                </a:lnTo>
                                <a:lnTo>
                                  <a:pt x="1857375" y="296875"/>
                                </a:lnTo>
                                <a:lnTo>
                                  <a:pt x="1857375" y="303225"/>
                                </a:lnTo>
                                <a:lnTo>
                                  <a:pt x="1858962" y="304812"/>
                                </a:lnTo>
                                <a:lnTo>
                                  <a:pt x="1865312" y="304812"/>
                                </a:lnTo>
                                <a:lnTo>
                                  <a:pt x="1866900" y="303225"/>
                                </a:lnTo>
                                <a:lnTo>
                                  <a:pt x="1866900" y="296875"/>
                                </a:lnTo>
                                <a:close/>
                              </a:path>
                              <a:path w="2857500" h="305435">
                                <a:moveTo>
                                  <a:pt x="1876425" y="1587"/>
                                </a:moveTo>
                                <a:lnTo>
                                  <a:pt x="1874837" y="0"/>
                                </a:lnTo>
                                <a:lnTo>
                                  <a:pt x="1868487" y="0"/>
                                </a:lnTo>
                                <a:lnTo>
                                  <a:pt x="1866900" y="1587"/>
                                </a:lnTo>
                                <a:lnTo>
                                  <a:pt x="1866900" y="7937"/>
                                </a:lnTo>
                                <a:lnTo>
                                  <a:pt x="1868487" y="9525"/>
                                </a:lnTo>
                                <a:lnTo>
                                  <a:pt x="1874837" y="9525"/>
                                </a:lnTo>
                                <a:lnTo>
                                  <a:pt x="1876425" y="7937"/>
                                </a:lnTo>
                                <a:lnTo>
                                  <a:pt x="1876425" y="1587"/>
                                </a:lnTo>
                                <a:close/>
                              </a:path>
                              <a:path w="2857500" h="305435">
                                <a:moveTo>
                                  <a:pt x="1885950" y="296875"/>
                                </a:moveTo>
                                <a:lnTo>
                                  <a:pt x="1884362" y="295287"/>
                                </a:lnTo>
                                <a:lnTo>
                                  <a:pt x="1878012" y="295287"/>
                                </a:lnTo>
                                <a:lnTo>
                                  <a:pt x="1876425" y="296875"/>
                                </a:lnTo>
                                <a:lnTo>
                                  <a:pt x="1876425" y="303225"/>
                                </a:lnTo>
                                <a:lnTo>
                                  <a:pt x="1878012" y="304812"/>
                                </a:lnTo>
                                <a:lnTo>
                                  <a:pt x="1884362" y="304812"/>
                                </a:lnTo>
                                <a:lnTo>
                                  <a:pt x="1885950" y="303225"/>
                                </a:lnTo>
                                <a:lnTo>
                                  <a:pt x="1885950" y="296875"/>
                                </a:lnTo>
                                <a:close/>
                              </a:path>
                              <a:path w="2857500" h="305435">
                                <a:moveTo>
                                  <a:pt x="1895475" y="1587"/>
                                </a:moveTo>
                                <a:lnTo>
                                  <a:pt x="1893887" y="0"/>
                                </a:lnTo>
                                <a:lnTo>
                                  <a:pt x="1887537" y="0"/>
                                </a:lnTo>
                                <a:lnTo>
                                  <a:pt x="1885950" y="1587"/>
                                </a:lnTo>
                                <a:lnTo>
                                  <a:pt x="1885950" y="7937"/>
                                </a:lnTo>
                                <a:lnTo>
                                  <a:pt x="1887537" y="9525"/>
                                </a:lnTo>
                                <a:lnTo>
                                  <a:pt x="1893887" y="9525"/>
                                </a:lnTo>
                                <a:lnTo>
                                  <a:pt x="1895475" y="7937"/>
                                </a:lnTo>
                                <a:lnTo>
                                  <a:pt x="1895475" y="1587"/>
                                </a:lnTo>
                                <a:close/>
                              </a:path>
                              <a:path w="2857500" h="305435">
                                <a:moveTo>
                                  <a:pt x="1905000" y="296875"/>
                                </a:moveTo>
                                <a:lnTo>
                                  <a:pt x="1903412" y="295287"/>
                                </a:lnTo>
                                <a:lnTo>
                                  <a:pt x="1897062" y="295287"/>
                                </a:lnTo>
                                <a:lnTo>
                                  <a:pt x="1895475" y="296875"/>
                                </a:lnTo>
                                <a:lnTo>
                                  <a:pt x="1895475" y="303225"/>
                                </a:lnTo>
                                <a:lnTo>
                                  <a:pt x="1897062" y="304812"/>
                                </a:lnTo>
                                <a:lnTo>
                                  <a:pt x="1903412" y="304812"/>
                                </a:lnTo>
                                <a:lnTo>
                                  <a:pt x="1905000" y="303225"/>
                                </a:lnTo>
                                <a:lnTo>
                                  <a:pt x="1905000" y="296875"/>
                                </a:lnTo>
                                <a:close/>
                              </a:path>
                              <a:path w="2857500" h="305435">
                                <a:moveTo>
                                  <a:pt x="1914525" y="1587"/>
                                </a:moveTo>
                                <a:lnTo>
                                  <a:pt x="1912937" y="0"/>
                                </a:lnTo>
                                <a:lnTo>
                                  <a:pt x="1906587" y="0"/>
                                </a:lnTo>
                                <a:lnTo>
                                  <a:pt x="1905000" y="1587"/>
                                </a:lnTo>
                                <a:lnTo>
                                  <a:pt x="1905000" y="7937"/>
                                </a:lnTo>
                                <a:lnTo>
                                  <a:pt x="1906587" y="9525"/>
                                </a:lnTo>
                                <a:lnTo>
                                  <a:pt x="1912937" y="9525"/>
                                </a:lnTo>
                                <a:lnTo>
                                  <a:pt x="1914525" y="7937"/>
                                </a:lnTo>
                                <a:lnTo>
                                  <a:pt x="1914525" y="1587"/>
                                </a:lnTo>
                                <a:close/>
                              </a:path>
                              <a:path w="2857500" h="305435">
                                <a:moveTo>
                                  <a:pt x="1924050" y="296875"/>
                                </a:moveTo>
                                <a:lnTo>
                                  <a:pt x="1922462" y="295287"/>
                                </a:lnTo>
                                <a:lnTo>
                                  <a:pt x="1916112" y="295287"/>
                                </a:lnTo>
                                <a:lnTo>
                                  <a:pt x="1914525" y="296875"/>
                                </a:lnTo>
                                <a:lnTo>
                                  <a:pt x="1914525" y="303225"/>
                                </a:lnTo>
                                <a:lnTo>
                                  <a:pt x="1916112" y="304812"/>
                                </a:lnTo>
                                <a:lnTo>
                                  <a:pt x="1922462" y="304812"/>
                                </a:lnTo>
                                <a:lnTo>
                                  <a:pt x="1924050" y="303225"/>
                                </a:lnTo>
                                <a:lnTo>
                                  <a:pt x="1924050" y="296875"/>
                                </a:lnTo>
                                <a:close/>
                              </a:path>
                              <a:path w="2857500" h="305435">
                                <a:moveTo>
                                  <a:pt x="1933575" y="1587"/>
                                </a:moveTo>
                                <a:lnTo>
                                  <a:pt x="1931987" y="0"/>
                                </a:lnTo>
                                <a:lnTo>
                                  <a:pt x="1925637" y="0"/>
                                </a:lnTo>
                                <a:lnTo>
                                  <a:pt x="1924050" y="1587"/>
                                </a:lnTo>
                                <a:lnTo>
                                  <a:pt x="1924050" y="7937"/>
                                </a:lnTo>
                                <a:lnTo>
                                  <a:pt x="1925637" y="9525"/>
                                </a:lnTo>
                                <a:lnTo>
                                  <a:pt x="1931987" y="9525"/>
                                </a:lnTo>
                                <a:lnTo>
                                  <a:pt x="1933575" y="7937"/>
                                </a:lnTo>
                                <a:lnTo>
                                  <a:pt x="1933575" y="1587"/>
                                </a:lnTo>
                                <a:close/>
                              </a:path>
                              <a:path w="2857500" h="305435">
                                <a:moveTo>
                                  <a:pt x="1943100" y="296875"/>
                                </a:moveTo>
                                <a:lnTo>
                                  <a:pt x="1941512" y="295287"/>
                                </a:lnTo>
                                <a:lnTo>
                                  <a:pt x="1935162" y="295287"/>
                                </a:lnTo>
                                <a:lnTo>
                                  <a:pt x="1933575" y="296875"/>
                                </a:lnTo>
                                <a:lnTo>
                                  <a:pt x="1933575" y="303225"/>
                                </a:lnTo>
                                <a:lnTo>
                                  <a:pt x="1935162" y="304812"/>
                                </a:lnTo>
                                <a:lnTo>
                                  <a:pt x="1941512" y="304812"/>
                                </a:lnTo>
                                <a:lnTo>
                                  <a:pt x="1943100" y="303225"/>
                                </a:lnTo>
                                <a:lnTo>
                                  <a:pt x="1943100" y="296875"/>
                                </a:lnTo>
                                <a:close/>
                              </a:path>
                              <a:path w="2857500" h="305435">
                                <a:moveTo>
                                  <a:pt x="1952625" y="1587"/>
                                </a:moveTo>
                                <a:lnTo>
                                  <a:pt x="1951037" y="0"/>
                                </a:lnTo>
                                <a:lnTo>
                                  <a:pt x="1944687" y="0"/>
                                </a:lnTo>
                                <a:lnTo>
                                  <a:pt x="1943100" y="1587"/>
                                </a:lnTo>
                                <a:lnTo>
                                  <a:pt x="1943100" y="7937"/>
                                </a:lnTo>
                                <a:lnTo>
                                  <a:pt x="1944687" y="9525"/>
                                </a:lnTo>
                                <a:lnTo>
                                  <a:pt x="1951037" y="9525"/>
                                </a:lnTo>
                                <a:lnTo>
                                  <a:pt x="1952625" y="7937"/>
                                </a:lnTo>
                                <a:lnTo>
                                  <a:pt x="1952625" y="1587"/>
                                </a:lnTo>
                                <a:close/>
                              </a:path>
                              <a:path w="2857500" h="305435">
                                <a:moveTo>
                                  <a:pt x="1962150" y="296875"/>
                                </a:moveTo>
                                <a:lnTo>
                                  <a:pt x="1960562" y="295287"/>
                                </a:lnTo>
                                <a:lnTo>
                                  <a:pt x="1954212" y="295287"/>
                                </a:lnTo>
                                <a:lnTo>
                                  <a:pt x="1952625" y="296875"/>
                                </a:lnTo>
                                <a:lnTo>
                                  <a:pt x="1952625" y="303225"/>
                                </a:lnTo>
                                <a:lnTo>
                                  <a:pt x="1954212" y="304812"/>
                                </a:lnTo>
                                <a:lnTo>
                                  <a:pt x="1960562" y="304812"/>
                                </a:lnTo>
                                <a:lnTo>
                                  <a:pt x="1962150" y="303225"/>
                                </a:lnTo>
                                <a:lnTo>
                                  <a:pt x="1962150" y="296875"/>
                                </a:lnTo>
                                <a:close/>
                              </a:path>
                              <a:path w="2857500" h="305435">
                                <a:moveTo>
                                  <a:pt x="1971675" y="1587"/>
                                </a:moveTo>
                                <a:lnTo>
                                  <a:pt x="1970087" y="0"/>
                                </a:lnTo>
                                <a:lnTo>
                                  <a:pt x="1963737" y="0"/>
                                </a:lnTo>
                                <a:lnTo>
                                  <a:pt x="1962150" y="1587"/>
                                </a:lnTo>
                                <a:lnTo>
                                  <a:pt x="1962150" y="7937"/>
                                </a:lnTo>
                                <a:lnTo>
                                  <a:pt x="1963737" y="9525"/>
                                </a:lnTo>
                                <a:lnTo>
                                  <a:pt x="1970087" y="9525"/>
                                </a:lnTo>
                                <a:lnTo>
                                  <a:pt x="1971675" y="7937"/>
                                </a:lnTo>
                                <a:lnTo>
                                  <a:pt x="1971675" y="1587"/>
                                </a:lnTo>
                                <a:close/>
                              </a:path>
                              <a:path w="2857500" h="305435">
                                <a:moveTo>
                                  <a:pt x="1981200" y="296875"/>
                                </a:moveTo>
                                <a:lnTo>
                                  <a:pt x="1979612" y="295287"/>
                                </a:lnTo>
                                <a:lnTo>
                                  <a:pt x="1973262" y="295287"/>
                                </a:lnTo>
                                <a:lnTo>
                                  <a:pt x="1971675" y="296875"/>
                                </a:lnTo>
                                <a:lnTo>
                                  <a:pt x="1971675" y="303225"/>
                                </a:lnTo>
                                <a:lnTo>
                                  <a:pt x="1973262" y="304812"/>
                                </a:lnTo>
                                <a:lnTo>
                                  <a:pt x="1979612" y="304812"/>
                                </a:lnTo>
                                <a:lnTo>
                                  <a:pt x="1981200" y="303225"/>
                                </a:lnTo>
                                <a:lnTo>
                                  <a:pt x="1981200" y="296875"/>
                                </a:lnTo>
                                <a:close/>
                              </a:path>
                              <a:path w="2857500" h="305435">
                                <a:moveTo>
                                  <a:pt x="1990725" y="1587"/>
                                </a:moveTo>
                                <a:lnTo>
                                  <a:pt x="1989137" y="0"/>
                                </a:lnTo>
                                <a:lnTo>
                                  <a:pt x="1982787" y="0"/>
                                </a:lnTo>
                                <a:lnTo>
                                  <a:pt x="1981200" y="1587"/>
                                </a:lnTo>
                                <a:lnTo>
                                  <a:pt x="1981200" y="7937"/>
                                </a:lnTo>
                                <a:lnTo>
                                  <a:pt x="1982787" y="9525"/>
                                </a:lnTo>
                                <a:lnTo>
                                  <a:pt x="1989137" y="9525"/>
                                </a:lnTo>
                                <a:lnTo>
                                  <a:pt x="1990725" y="7937"/>
                                </a:lnTo>
                                <a:lnTo>
                                  <a:pt x="1990725" y="1587"/>
                                </a:lnTo>
                                <a:close/>
                              </a:path>
                              <a:path w="2857500" h="305435">
                                <a:moveTo>
                                  <a:pt x="2000250" y="296875"/>
                                </a:moveTo>
                                <a:lnTo>
                                  <a:pt x="1998662" y="295287"/>
                                </a:lnTo>
                                <a:lnTo>
                                  <a:pt x="1992312" y="295287"/>
                                </a:lnTo>
                                <a:lnTo>
                                  <a:pt x="1990725" y="296875"/>
                                </a:lnTo>
                                <a:lnTo>
                                  <a:pt x="1990725" y="303225"/>
                                </a:lnTo>
                                <a:lnTo>
                                  <a:pt x="1992312" y="304812"/>
                                </a:lnTo>
                                <a:lnTo>
                                  <a:pt x="1998662" y="304812"/>
                                </a:lnTo>
                                <a:lnTo>
                                  <a:pt x="2000250" y="303225"/>
                                </a:lnTo>
                                <a:lnTo>
                                  <a:pt x="2000250" y="296875"/>
                                </a:lnTo>
                                <a:close/>
                              </a:path>
                              <a:path w="2857500" h="305435">
                                <a:moveTo>
                                  <a:pt x="2009775" y="1587"/>
                                </a:moveTo>
                                <a:lnTo>
                                  <a:pt x="2008187" y="0"/>
                                </a:lnTo>
                                <a:lnTo>
                                  <a:pt x="2001837" y="0"/>
                                </a:lnTo>
                                <a:lnTo>
                                  <a:pt x="2000250" y="1587"/>
                                </a:lnTo>
                                <a:lnTo>
                                  <a:pt x="2000250" y="7937"/>
                                </a:lnTo>
                                <a:lnTo>
                                  <a:pt x="2001837" y="9525"/>
                                </a:lnTo>
                                <a:lnTo>
                                  <a:pt x="2008187" y="9525"/>
                                </a:lnTo>
                                <a:lnTo>
                                  <a:pt x="2009775" y="7937"/>
                                </a:lnTo>
                                <a:lnTo>
                                  <a:pt x="2009775" y="1587"/>
                                </a:lnTo>
                                <a:close/>
                              </a:path>
                              <a:path w="2857500" h="305435">
                                <a:moveTo>
                                  <a:pt x="2019300" y="296875"/>
                                </a:moveTo>
                                <a:lnTo>
                                  <a:pt x="2017712" y="295287"/>
                                </a:lnTo>
                                <a:lnTo>
                                  <a:pt x="2011362" y="295287"/>
                                </a:lnTo>
                                <a:lnTo>
                                  <a:pt x="2009775" y="296875"/>
                                </a:lnTo>
                                <a:lnTo>
                                  <a:pt x="2009775" y="303225"/>
                                </a:lnTo>
                                <a:lnTo>
                                  <a:pt x="2011362" y="304812"/>
                                </a:lnTo>
                                <a:lnTo>
                                  <a:pt x="2017712" y="304812"/>
                                </a:lnTo>
                                <a:lnTo>
                                  <a:pt x="2019300" y="303225"/>
                                </a:lnTo>
                                <a:lnTo>
                                  <a:pt x="2019300" y="296875"/>
                                </a:lnTo>
                                <a:close/>
                              </a:path>
                              <a:path w="2857500" h="305435">
                                <a:moveTo>
                                  <a:pt x="2028825" y="1587"/>
                                </a:moveTo>
                                <a:lnTo>
                                  <a:pt x="2027237" y="0"/>
                                </a:lnTo>
                                <a:lnTo>
                                  <a:pt x="2020887" y="0"/>
                                </a:lnTo>
                                <a:lnTo>
                                  <a:pt x="2019300" y="1587"/>
                                </a:lnTo>
                                <a:lnTo>
                                  <a:pt x="2019300" y="7937"/>
                                </a:lnTo>
                                <a:lnTo>
                                  <a:pt x="2020887" y="9525"/>
                                </a:lnTo>
                                <a:lnTo>
                                  <a:pt x="2027237" y="9525"/>
                                </a:lnTo>
                                <a:lnTo>
                                  <a:pt x="2028825" y="7937"/>
                                </a:lnTo>
                                <a:lnTo>
                                  <a:pt x="2028825" y="1587"/>
                                </a:lnTo>
                                <a:close/>
                              </a:path>
                              <a:path w="2857500" h="305435">
                                <a:moveTo>
                                  <a:pt x="2038350" y="296875"/>
                                </a:moveTo>
                                <a:lnTo>
                                  <a:pt x="2036762" y="295287"/>
                                </a:lnTo>
                                <a:lnTo>
                                  <a:pt x="2030412" y="295287"/>
                                </a:lnTo>
                                <a:lnTo>
                                  <a:pt x="2028825" y="296875"/>
                                </a:lnTo>
                                <a:lnTo>
                                  <a:pt x="2028825" y="303225"/>
                                </a:lnTo>
                                <a:lnTo>
                                  <a:pt x="2030412" y="304812"/>
                                </a:lnTo>
                                <a:lnTo>
                                  <a:pt x="2036762" y="304812"/>
                                </a:lnTo>
                                <a:lnTo>
                                  <a:pt x="2038350" y="303225"/>
                                </a:lnTo>
                                <a:lnTo>
                                  <a:pt x="2038350" y="296875"/>
                                </a:lnTo>
                                <a:close/>
                              </a:path>
                              <a:path w="2857500" h="305435">
                                <a:moveTo>
                                  <a:pt x="2047875" y="1587"/>
                                </a:moveTo>
                                <a:lnTo>
                                  <a:pt x="2046287" y="0"/>
                                </a:lnTo>
                                <a:lnTo>
                                  <a:pt x="2039937" y="0"/>
                                </a:lnTo>
                                <a:lnTo>
                                  <a:pt x="2038350" y="1587"/>
                                </a:lnTo>
                                <a:lnTo>
                                  <a:pt x="2038350" y="7937"/>
                                </a:lnTo>
                                <a:lnTo>
                                  <a:pt x="2039937" y="9525"/>
                                </a:lnTo>
                                <a:lnTo>
                                  <a:pt x="2046287" y="9525"/>
                                </a:lnTo>
                                <a:lnTo>
                                  <a:pt x="2047875" y="7937"/>
                                </a:lnTo>
                                <a:lnTo>
                                  <a:pt x="2047875" y="1587"/>
                                </a:lnTo>
                                <a:close/>
                              </a:path>
                              <a:path w="2857500" h="305435">
                                <a:moveTo>
                                  <a:pt x="2057400" y="296875"/>
                                </a:moveTo>
                                <a:lnTo>
                                  <a:pt x="2055812" y="295287"/>
                                </a:lnTo>
                                <a:lnTo>
                                  <a:pt x="2049462" y="295287"/>
                                </a:lnTo>
                                <a:lnTo>
                                  <a:pt x="2047875" y="296875"/>
                                </a:lnTo>
                                <a:lnTo>
                                  <a:pt x="2047875" y="303225"/>
                                </a:lnTo>
                                <a:lnTo>
                                  <a:pt x="2049462" y="304812"/>
                                </a:lnTo>
                                <a:lnTo>
                                  <a:pt x="2055812" y="304812"/>
                                </a:lnTo>
                                <a:lnTo>
                                  <a:pt x="2057400" y="303225"/>
                                </a:lnTo>
                                <a:lnTo>
                                  <a:pt x="2057400" y="296875"/>
                                </a:lnTo>
                                <a:close/>
                              </a:path>
                              <a:path w="2857500" h="305435">
                                <a:moveTo>
                                  <a:pt x="2066925" y="1587"/>
                                </a:moveTo>
                                <a:lnTo>
                                  <a:pt x="2065337" y="0"/>
                                </a:lnTo>
                                <a:lnTo>
                                  <a:pt x="2058987" y="0"/>
                                </a:lnTo>
                                <a:lnTo>
                                  <a:pt x="2057400" y="1587"/>
                                </a:lnTo>
                                <a:lnTo>
                                  <a:pt x="2057400" y="7937"/>
                                </a:lnTo>
                                <a:lnTo>
                                  <a:pt x="2058987" y="9525"/>
                                </a:lnTo>
                                <a:lnTo>
                                  <a:pt x="2065337" y="9525"/>
                                </a:lnTo>
                                <a:lnTo>
                                  <a:pt x="2066925" y="7937"/>
                                </a:lnTo>
                                <a:lnTo>
                                  <a:pt x="2066925" y="1587"/>
                                </a:lnTo>
                                <a:close/>
                              </a:path>
                              <a:path w="2857500" h="305435">
                                <a:moveTo>
                                  <a:pt x="2076450" y="296875"/>
                                </a:moveTo>
                                <a:lnTo>
                                  <a:pt x="2074862" y="295287"/>
                                </a:lnTo>
                                <a:lnTo>
                                  <a:pt x="2068512" y="295287"/>
                                </a:lnTo>
                                <a:lnTo>
                                  <a:pt x="2066925" y="296875"/>
                                </a:lnTo>
                                <a:lnTo>
                                  <a:pt x="2066925" y="303225"/>
                                </a:lnTo>
                                <a:lnTo>
                                  <a:pt x="2068512" y="304812"/>
                                </a:lnTo>
                                <a:lnTo>
                                  <a:pt x="2074862" y="304812"/>
                                </a:lnTo>
                                <a:lnTo>
                                  <a:pt x="2076450" y="303225"/>
                                </a:lnTo>
                                <a:lnTo>
                                  <a:pt x="2076450" y="296875"/>
                                </a:lnTo>
                                <a:close/>
                              </a:path>
                              <a:path w="2857500" h="305435">
                                <a:moveTo>
                                  <a:pt x="2085975" y="1587"/>
                                </a:moveTo>
                                <a:lnTo>
                                  <a:pt x="2084387" y="0"/>
                                </a:lnTo>
                                <a:lnTo>
                                  <a:pt x="2078037" y="0"/>
                                </a:lnTo>
                                <a:lnTo>
                                  <a:pt x="2076450" y="1587"/>
                                </a:lnTo>
                                <a:lnTo>
                                  <a:pt x="2076450" y="7937"/>
                                </a:lnTo>
                                <a:lnTo>
                                  <a:pt x="2078037" y="9525"/>
                                </a:lnTo>
                                <a:lnTo>
                                  <a:pt x="2084387" y="9525"/>
                                </a:lnTo>
                                <a:lnTo>
                                  <a:pt x="2085975" y="7937"/>
                                </a:lnTo>
                                <a:lnTo>
                                  <a:pt x="2085975" y="1587"/>
                                </a:lnTo>
                                <a:close/>
                              </a:path>
                              <a:path w="2857500" h="305435">
                                <a:moveTo>
                                  <a:pt x="2095500" y="296875"/>
                                </a:moveTo>
                                <a:lnTo>
                                  <a:pt x="2093912" y="295287"/>
                                </a:lnTo>
                                <a:lnTo>
                                  <a:pt x="2087562" y="295287"/>
                                </a:lnTo>
                                <a:lnTo>
                                  <a:pt x="2085975" y="296875"/>
                                </a:lnTo>
                                <a:lnTo>
                                  <a:pt x="2085975" y="303225"/>
                                </a:lnTo>
                                <a:lnTo>
                                  <a:pt x="2087562" y="304812"/>
                                </a:lnTo>
                                <a:lnTo>
                                  <a:pt x="2093912" y="304812"/>
                                </a:lnTo>
                                <a:lnTo>
                                  <a:pt x="2095500" y="303225"/>
                                </a:lnTo>
                                <a:lnTo>
                                  <a:pt x="2095500" y="296875"/>
                                </a:lnTo>
                                <a:close/>
                              </a:path>
                              <a:path w="2857500" h="305435">
                                <a:moveTo>
                                  <a:pt x="2105025" y="1587"/>
                                </a:moveTo>
                                <a:lnTo>
                                  <a:pt x="2103437" y="0"/>
                                </a:lnTo>
                                <a:lnTo>
                                  <a:pt x="2097087" y="0"/>
                                </a:lnTo>
                                <a:lnTo>
                                  <a:pt x="2095500" y="1587"/>
                                </a:lnTo>
                                <a:lnTo>
                                  <a:pt x="2095500" y="7937"/>
                                </a:lnTo>
                                <a:lnTo>
                                  <a:pt x="2097087" y="9525"/>
                                </a:lnTo>
                                <a:lnTo>
                                  <a:pt x="2103437" y="9525"/>
                                </a:lnTo>
                                <a:lnTo>
                                  <a:pt x="2105025" y="7937"/>
                                </a:lnTo>
                                <a:lnTo>
                                  <a:pt x="2105025" y="1587"/>
                                </a:lnTo>
                                <a:close/>
                              </a:path>
                              <a:path w="2857500" h="305435">
                                <a:moveTo>
                                  <a:pt x="2114550" y="296875"/>
                                </a:moveTo>
                                <a:lnTo>
                                  <a:pt x="2112962" y="295287"/>
                                </a:lnTo>
                                <a:lnTo>
                                  <a:pt x="2106612" y="295287"/>
                                </a:lnTo>
                                <a:lnTo>
                                  <a:pt x="2105025" y="296875"/>
                                </a:lnTo>
                                <a:lnTo>
                                  <a:pt x="2105025" y="303225"/>
                                </a:lnTo>
                                <a:lnTo>
                                  <a:pt x="2106612" y="304812"/>
                                </a:lnTo>
                                <a:lnTo>
                                  <a:pt x="2112962" y="304812"/>
                                </a:lnTo>
                                <a:lnTo>
                                  <a:pt x="2114550" y="303225"/>
                                </a:lnTo>
                                <a:lnTo>
                                  <a:pt x="2114550" y="296875"/>
                                </a:lnTo>
                                <a:close/>
                              </a:path>
                              <a:path w="2857500" h="305435">
                                <a:moveTo>
                                  <a:pt x="2124075" y="1587"/>
                                </a:moveTo>
                                <a:lnTo>
                                  <a:pt x="2122487" y="0"/>
                                </a:lnTo>
                                <a:lnTo>
                                  <a:pt x="2116137" y="0"/>
                                </a:lnTo>
                                <a:lnTo>
                                  <a:pt x="2114550" y="1587"/>
                                </a:lnTo>
                                <a:lnTo>
                                  <a:pt x="2114550" y="7937"/>
                                </a:lnTo>
                                <a:lnTo>
                                  <a:pt x="2116137" y="9525"/>
                                </a:lnTo>
                                <a:lnTo>
                                  <a:pt x="2122487" y="9525"/>
                                </a:lnTo>
                                <a:lnTo>
                                  <a:pt x="2124075" y="7937"/>
                                </a:lnTo>
                                <a:lnTo>
                                  <a:pt x="2124075" y="1587"/>
                                </a:lnTo>
                                <a:close/>
                              </a:path>
                              <a:path w="2857500" h="305435">
                                <a:moveTo>
                                  <a:pt x="2133600" y="296875"/>
                                </a:moveTo>
                                <a:lnTo>
                                  <a:pt x="2132012" y="295287"/>
                                </a:lnTo>
                                <a:lnTo>
                                  <a:pt x="2125662" y="295287"/>
                                </a:lnTo>
                                <a:lnTo>
                                  <a:pt x="2124075" y="296875"/>
                                </a:lnTo>
                                <a:lnTo>
                                  <a:pt x="2124075" y="303225"/>
                                </a:lnTo>
                                <a:lnTo>
                                  <a:pt x="2125662" y="304812"/>
                                </a:lnTo>
                                <a:lnTo>
                                  <a:pt x="2132012" y="304812"/>
                                </a:lnTo>
                                <a:lnTo>
                                  <a:pt x="2133600" y="303225"/>
                                </a:lnTo>
                                <a:lnTo>
                                  <a:pt x="2133600" y="296875"/>
                                </a:lnTo>
                                <a:close/>
                              </a:path>
                              <a:path w="2857500" h="305435">
                                <a:moveTo>
                                  <a:pt x="2143125" y="1587"/>
                                </a:moveTo>
                                <a:lnTo>
                                  <a:pt x="2141537" y="0"/>
                                </a:lnTo>
                                <a:lnTo>
                                  <a:pt x="2135187" y="0"/>
                                </a:lnTo>
                                <a:lnTo>
                                  <a:pt x="2133600" y="1587"/>
                                </a:lnTo>
                                <a:lnTo>
                                  <a:pt x="2133600" y="7937"/>
                                </a:lnTo>
                                <a:lnTo>
                                  <a:pt x="2135187" y="9525"/>
                                </a:lnTo>
                                <a:lnTo>
                                  <a:pt x="2141537" y="9525"/>
                                </a:lnTo>
                                <a:lnTo>
                                  <a:pt x="2143125" y="7937"/>
                                </a:lnTo>
                                <a:lnTo>
                                  <a:pt x="2143125" y="1587"/>
                                </a:lnTo>
                                <a:close/>
                              </a:path>
                              <a:path w="2857500" h="305435">
                                <a:moveTo>
                                  <a:pt x="2152650" y="296875"/>
                                </a:moveTo>
                                <a:lnTo>
                                  <a:pt x="2151062" y="295287"/>
                                </a:lnTo>
                                <a:lnTo>
                                  <a:pt x="2144712" y="295287"/>
                                </a:lnTo>
                                <a:lnTo>
                                  <a:pt x="2143125" y="296875"/>
                                </a:lnTo>
                                <a:lnTo>
                                  <a:pt x="2143125" y="303225"/>
                                </a:lnTo>
                                <a:lnTo>
                                  <a:pt x="2144712" y="304812"/>
                                </a:lnTo>
                                <a:lnTo>
                                  <a:pt x="2151062" y="304812"/>
                                </a:lnTo>
                                <a:lnTo>
                                  <a:pt x="2152650" y="303225"/>
                                </a:lnTo>
                                <a:lnTo>
                                  <a:pt x="2152650" y="296875"/>
                                </a:lnTo>
                                <a:close/>
                              </a:path>
                              <a:path w="2857500" h="305435">
                                <a:moveTo>
                                  <a:pt x="2162175" y="1587"/>
                                </a:moveTo>
                                <a:lnTo>
                                  <a:pt x="2160587" y="0"/>
                                </a:lnTo>
                                <a:lnTo>
                                  <a:pt x="2154237" y="0"/>
                                </a:lnTo>
                                <a:lnTo>
                                  <a:pt x="2152650" y="1587"/>
                                </a:lnTo>
                                <a:lnTo>
                                  <a:pt x="2152650" y="7937"/>
                                </a:lnTo>
                                <a:lnTo>
                                  <a:pt x="2154237" y="9525"/>
                                </a:lnTo>
                                <a:lnTo>
                                  <a:pt x="2160587" y="9525"/>
                                </a:lnTo>
                                <a:lnTo>
                                  <a:pt x="2162175" y="7937"/>
                                </a:lnTo>
                                <a:lnTo>
                                  <a:pt x="2162175" y="1587"/>
                                </a:lnTo>
                                <a:close/>
                              </a:path>
                              <a:path w="2857500" h="305435">
                                <a:moveTo>
                                  <a:pt x="2171700" y="296875"/>
                                </a:moveTo>
                                <a:lnTo>
                                  <a:pt x="2170112" y="295287"/>
                                </a:lnTo>
                                <a:lnTo>
                                  <a:pt x="2163762" y="295287"/>
                                </a:lnTo>
                                <a:lnTo>
                                  <a:pt x="2162175" y="296875"/>
                                </a:lnTo>
                                <a:lnTo>
                                  <a:pt x="2162175" y="303225"/>
                                </a:lnTo>
                                <a:lnTo>
                                  <a:pt x="2163762" y="304812"/>
                                </a:lnTo>
                                <a:lnTo>
                                  <a:pt x="2170112" y="304812"/>
                                </a:lnTo>
                                <a:lnTo>
                                  <a:pt x="2171700" y="303225"/>
                                </a:lnTo>
                                <a:lnTo>
                                  <a:pt x="2171700" y="296875"/>
                                </a:lnTo>
                                <a:close/>
                              </a:path>
                              <a:path w="2857500" h="305435">
                                <a:moveTo>
                                  <a:pt x="2181225" y="1587"/>
                                </a:moveTo>
                                <a:lnTo>
                                  <a:pt x="2179637" y="0"/>
                                </a:lnTo>
                                <a:lnTo>
                                  <a:pt x="2173287" y="0"/>
                                </a:lnTo>
                                <a:lnTo>
                                  <a:pt x="2171700" y="1587"/>
                                </a:lnTo>
                                <a:lnTo>
                                  <a:pt x="2171700" y="7937"/>
                                </a:lnTo>
                                <a:lnTo>
                                  <a:pt x="2173287" y="9525"/>
                                </a:lnTo>
                                <a:lnTo>
                                  <a:pt x="2179637" y="9525"/>
                                </a:lnTo>
                                <a:lnTo>
                                  <a:pt x="2181225" y="7937"/>
                                </a:lnTo>
                                <a:lnTo>
                                  <a:pt x="2181225" y="1587"/>
                                </a:lnTo>
                                <a:close/>
                              </a:path>
                              <a:path w="2857500" h="305435">
                                <a:moveTo>
                                  <a:pt x="2190750" y="296875"/>
                                </a:moveTo>
                                <a:lnTo>
                                  <a:pt x="2189162" y="295287"/>
                                </a:lnTo>
                                <a:lnTo>
                                  <a:pt x="2182812" y="295287"/>
                                </a:lnTo>
                                <a:lnTo>
                                  <a:pt x="2181225" y="296875"/>
                                </a:lnTo>
                                <a:lnTo>
                                  <a:pt x="2181225" y="303225"/>
                                </a:lnTo>
                                <a:lnTo>
                                  <a:pt x="2182812" y="304812"/>
                                </a:lnTo>
                                <a:lnTo>
                                  <a:pt x="2189162" y="304812"/>
                                </a:lnTo>
                                <a:lnTo>
                                  <a:pt x="2190750" y="303225"/>
                                </a:lnTo>
                                <a:lnTo>
                                  <a:pt x="2190750" y="296875"/>
                                </a:lnTo>
                                <a:close/>
                              </a:path>
                              <a:path w="2857500" h="305435">
                                <a:moveTo>
                                  <a:pt x="2200275" y="1587"/>
                                </a:moveTo>
                                <a:lnTo>
                                  <a:pt x="2198687" y="0"/>
                                </a:lnTo>
                                <a:lnTo>
                                  <a:pt x="2192337" y="0"/>
                                </a:lnTo>
                                <a:lnTo>
                                  <a:pt x="2190750" y="1587"/>
                                </a:lnTo>
                                <a:lnTo>
                                  <a:pt x="2190750" y="7937"/>
                                </a:lnTo>
                                <a:lnTo>
                                  <a:pt x="2192337" y="9525"/>
                                </a:lnTo>
                                <a:lnTo>
                                  <a:pt x="2198687" y="9525"/>
                                </a:lnTo>
                                <a:lnTo>
                                  <a:pt x="2200275" y="7937"/>
                                </a:lnTo>
                                <a:lnTo>
                                  <a:pt x="2200275" y="1587"/>
                                </a:lnTo>
                                <a:close/>
                              </a:path>
                              <a:path w="2857500" h="305435">
                                <a:moveTo>
                                  <a:pt x="2209800" y="296875"/>
                                </a:moveTo>
                                <a:lnTo>
                                  <a:pt x="2208212" y="295287"/>
                                </a:lnTo>
                                <a:lnTo>
                                  <a:pt x="2201862" y="295287"/>
                                </a:lnTo>
                                <a:lnTo>
                                  <a:pt x="2200275" y="296875"/>
                                </a:lnTo>
                                <a:lnTo>
                                  <a:pt x="2200275" y="303225"/>
                                </a:lnTo>
                                <a:lnTo>
                                  <a:pt x="2201862" y="304812"/>
                                </a:lnTo>
                                <a:lnTo>
                                  <a:pt x="2208212" y="304812"/>
                                </a:lnTo>
                                <a:lnTo>
                                  <a:pt x="2209800" y="303225"/>
                                </a:lnTo>
                                <a:lnTo>
                                  <a:pt x="2209800" y="296875"/>
                                </a:lnTo>
                                <a:close/>
                              </a:path>
                              <a:path w="2857500" h="305435">
                                <a:moveTo>
                                  <a:pt x="2219325" y="1587"/>
                                </a:moveTo>
                                <a:lnTo>
                                  <a:pt x="2217737" y="0"/>
                                </a:lnTo>
                                <a:lnTo>
                                  <a:pt x="2211387" y="0"/>
                                </a:lnTo>
                                <a:lnTo>
                                  <a:pt x="2209800" y="1587"/>
                                </a:lnTo>
                                <a:lnTo>
                                  <a:pt x="2209800" y="7937"/>
                                </a:lnTo>
                                <a:lnTo>
                                  <a:pt x="2211387" y="9525"/>
                                </a:lnTo>
                                <a:lnTo>
                                  <a:pt x="2217737" y="9525"/>
                                </a:lnTo>
                                <a:lnTo>
                                  <a:pt x="2219325" y="7937"/>
                                </a:lnTo>
                                <a:lnTo>
                                  <a:pt x="2219325" y="1587"/>
                                </a:lnTo>
                                <a:close/>
                              </a:path>
                              <a:path w="2857500" h="305435">
                                <a:moveTo>
                                  <a:pt x="2228850" y="296875"/>
                                </a:moveTo>
                                <a:lnTo>
                                  <a:pt x="2227262" y="295287"/>
                                </a:lnTo>
                                <a:lnTo>
                                  <a:pt x="2220912" y="295287"/>
                                </a:lnTo>
                                <a:lnTo>
                                  <a:pt x="2219325" y="296875"/>
                                </a:lnTo>
                                <a:lnTo>
                                  <a:pt x="2219325" y="303225"/>
                                </a:lnTo>
                                <a:lnTo>
                                  <a:pt x="2220912" y="304812"/>
                                </a:lnTo>
                                <a:lnTo>
                                  <a:pt x="2227262" y="304812"/>
                                </a:lnTo>
                                <a:lnTo>
                                  <a:pt x="2228850" y="303225"/>
                                </a:lnTo>
                                <a:lnTo>
                                  <a:pt x="2228850" y="296875"/>
                                </a:lnTo>
                                <a:close/>
                              </a:path>
                              <a:path w="2857500" h="305435">
                                <a:moveTo>
                                  <a:pt x="2238375" y="1587"/>
                                </a:moveTo>
                                <a:lnTo>
                                  <a:pt x="2236787" y="0"/>
                                </a:lnTo>
                                <a:lnTo>
                                  <a:pt x="2230437" y="0"/>
                                </a:lnTo>
                                <a:lnTo>
                                  <a:pt x="2228850" y="1587"/>
                                </a:lnTo>
                                <a:lnTo>
                                  <a:pt x="2228850" y="7937"/>
                                </a:lnTo>
                                <a:lnTo>
                                  <a:pt x="2230437" y="9525"/>
                                </a:lnTo>
                                <a:lnTo>
                                  <a:pt x="2236787" y="9525"/>
                                </a:lnTo>
                                <a:lnTo>
                                  <a:pt x="2238375" y="7937"/>
                                </a:lnTo>
                                <a:lnTo>
                                  <a:pt x="2238375" y="1587"/>
                                </a:lnTo>
                                <a:close/>
                              </a:path>
                              <a:path w="2857500" h="305435">
                                <a:moveTo>
                                  <a:pt x="2247900" y="296875"/>
                                </a:moveTo>
                                <a:lnTo>
                                  <a:pt x="2246312" y="295287"/>
                                </a:lnTo>
                                <a:lnTo>
                                  <a:pt x="2239962" y="295287"/>
                                </a:lnTo>
                                <a:lnTo>
                                  <a:pt x="2238375" y="296875"/>
                                </a:lnTo>
                                <a:lnTo>
                                  <a:pt x="2238375" y="303225"/>
                                </a:lnTo>
                                <a:lnTo>
                                  <a:pt x="2239962" y="304812"/>
                                </a:lnTo>
                                <a:lnTo>
                                  <a:pt x="2246312" y="304812"/>
                                </a:lnTo>
                                <a:lnTo>
                                  <a:pt x="2247900" y="303225"/>
                                </a:lnTo>
                                <a:lnTo>
                                  <a:pt x="2247900" y="296875"/>
                                </a:lnTo>
                                <a:close/>
                              </a:path>
                              <a:path w="2857500" h="305435">
                                <a:moveTo>
                                  <a:pt x="2257425" y="1587"/>
                                </a:moveTo>
                                <a:lnTo>
                                  <a:pt x="2255837" y="0"/>
                                </a:lnTo>
                                <a:lnTo>
                                  <a:pt x="2249487" y="0"/>
                                </a:lnTo>
                                <a:lnTo>
                                  <a:pt x="2247900" y="1587"/>
                                </a:lnTo>
                                <a:lnTo>
                                  <a:pt x="2247900" y="7937"/>
                                </a:lnTo>
                                <a:lnTo>
                                  <a:pt x="2249487" y="9525"/>
                                </a:lnTo>
                                <a:lnTo>
                                  <a:pt x="2255837" y="9525"/>
                                </a:lnTo>
                                <a:lnTo>
                                  <a:pt x="2257425" y="7937"/>
                                </a:lnTo>
                                <a:lnTo>
                                  <a:pt x="2257425" y="1587"/>
                                </a:lnTo>
                                <a:close/>
                              </a:path>
                              <a:path w="2857500" h="305435">
                                <a:moveTo>
                                  <a:pt x="2266950" y="296875"/>
                                </a:moveTo>
                                <a:lnTo>
                                  <a:pt x="2265362" y="295287"/>
                                </a:lnTo>
                                <a:lnTo>
                                  <a:pt x="2259012" y="295287"/>
                                </a:lnTo>
                                <a:lnTo>
                                  <a:pt x="2257425" y="296875"/>
                                </a:lnTo>
                                <a:lnTo>
                                  <a:pt x="2257425" y="303225"/>
                                </a:lnTo>
                                <a:lnTo>
                                  <a:pt x="2259012" y="304812"/>
                                </a:lnTo>
                                <a:lnTo>
                                  <a:pt x="2265362" y="304812"/>
                                </a:lnTo>
                                <a:lnTo>
                                  <a:pt x="2266950" y="303225"/>
                                </a:lnTo>
                                <a:lnTo>
                                  <a:pt x="2266950" y="296875"/>
                                </a:lnTo>
                                <a:close/>
                              </a:path>
                              <a:path w="2857500" h="305435">
                                <a:moveTo>
                                  <a:pt x="2276475" y="1587"/>
                                </a:moveTo>
                                <a:lnTo>
                                  <a:pt x="2274887" y="0"/>
                                </a:lnTo>
                                <a:lnTo>
                                  <a:pt x="2268537" y="0"/>
                                </a:lnTo>
                                <a:lnTo>
                                  <a:pt x="2266950" y="1587"/>
                                </a:lnTo>
                                <a:lnTo>
                                  <a:pt x="2266950" y="7937"/>
                                </a:lnTo>
                                <a:lnTo>
                                  <a:pt x="2268537" y="9525"/>
                                </a:lnTo>
                                <a:lnTo>
                                  <a:pt x="2274887" y="9525"/>
                                </a:lnTo>
                                <a:lnTo>
                                  <a:pt x="2276475" y="7937"/>
                                </a:lnTo>
                                <a:lnTo>
                                  <a:pt x="2276475" y="1587"/>
                                </a:lnTo>
                                <a:close/>
                              </a:path>
                              <a:path w="2857500" h="305435">
                                <a:moveTo>
                                  <a:pt x="2286000" y="296875"/>
                                </a:moveTo>
                                <a:lnTo>
                                  <a:pt x="2284412" y="295287"/>
                                </a:lnTo>
                                <a:lnTo>
                                  <a:pt x="2278062" y="295287"/>
                                </a:lnTo>
                                <a:lnTo>
                                  <a:pt x="2276475" y="296875"/>
                                </a:lnTo>
                                <a:lnTo>
                                  <a:pt x="2276475" y="303225"/>
                                </a:lnTo>
                                <a:lnTo>
                                  <a:pt x="2278062" y="304812"/>
                                </a:lnTo>
                                <a:lnTo>
                                  <a:pt x="2284412" y="304812"/>
                                </a:lnTo>
                                <a:lnTo>
                                  <a:pt x="2286000" y="303225"/>
                                </a:lnTo>
                                <a:lnTo>
                                  <a:pt x="2286000" y="296875"/>
                                </a:lnTo>
                                <a:close/>
                              </a:path>
                              <a:path w="2857500" h="305435">
                                <a:moveTo>
                                  <a:pt x="2295525" y="1587"/>
                                </a:moveTo>
                                <a:lnTo>
                                  <a:pt x="2293937" y="0"/>
                                </a:lnTo>
                                <a:lnTo>
                                  <a:pt x="2287587" y="0"/>
                                </a:lnTo>
                                <a:lnTo>
                                  <a:pt x="2286000" y="1587"/>
                                </a:lnTo>
                                <a:lnTo>
                                  <a:pt x="2286000" y="7937"/>
                                </a:lnTo>
                                <a:lnTo>
                                  <a:pt x="2287587" y="9525"/>
                                </a:lnTo>
                                <a:lnTo>
                                  <a:pt x="2293937" y="9525"/>
                                </a:lnTo>
                                <a:lnTo>
                                  <a:pt x="2295525" y="7937"/>
                                </a:lnTo>
                                <a:lnTo>
                                  <a:pt x="2295525" y="1587"/>
                                </a:lnTo>
                                <a:close/>
                              </a:path>
                              <a:path w="2857500" h="305435">
                                <a:moveTo>
                                  <a:pt x="2305050" y="296875"/>
                                </a:moveTo>
                                <a:lnTo>
                                  <a:pt x="2303462" y="295287"/>
                                </a:lnTo>
                                <a:lnTo>
                                  <a:pt x="2297112" y="295287"/>
                                </a:lnTo>
                                <a:lnTo>
                                  <a:pt x="2295525" y="296875"/>
                                </a:lnTo>
                                <a:lnTo>
                                  <a:pt x="2295525" y="303225"/>
                                </a:lnTo>
                                <a:lnTo>
                                  <a:pt x="2297112" y="304812"/>
                                </a:lnTo>
                                <a:lnTo>
                                  <a:pt x="2303462" y="304812"/>
                                </a:lnTo>
                                <a:lnTo>
                                  <a:pt x="2305050" y="303225"/>
                                </a:lnTo>
                                <a:lnTo>
                                  <a:pt x="2305050" y="296875"/>
                                </a:lnTo>
                                <a:close/>
                              </a:path>
                              <a:path w="2857500" h="305435">
                                <a:moveTo>
                                  <a:pt x="2314575" y="1587"/>
                                </a:moveTo>
                                <a:lnTo>
                                  <a:pt x="2312987" y="0"/>
                                </a:lnTo>
                                <a:lnTo>
                                  <a:pt x="2306637" y="0"/>
                                </a:lnTo>
                                <a:lnTo>
                                  <a:pt x="2305050" y="1587"/>
                                </a:lnTo>
                                <a:lnTo>
                                  <a:pt x="2305050" y="7937"/>
                                </a:lnTo>
                                <a:lnTo>
                                  <a:pt x="2306637" y="9525"/>
                                </a:lnTo>
                                <a:lnTo>
                                  <a:pt x="2312987" y="9525"/>
                                </a:lnTo>
                                <a:lnTo>
                                  <a:pt x="2314575" y="7937"/>
                                </a:lnTo>
                                <a:lnTo>
                                  <a:pt x="2314575" y="1587"/>
                                </a:lnTo>
                                <a:close/>
                              </a:path>
                              <a:path w="2857500" h="305435">
                                <a:moveTo>
                                  <a:pt x="2324100" y="296875"/>
                                </a:moveTo>
                                <a:lnTo>
                                  <a:pt x="2322512" y="295287"/>
                                </a:lnTo>
                                <a:lnTo>
                                  <a:pt x="2316162" y="295287"/>
                                </a:lnTo>
                                <a:lnTo>
                                  <a:pt x="2314575" y="296875"/>
                                </a:lnTo>
                                <a:lnTo>
                                  <a:pt x="2314575" y="303225"/>
                                </a:lnTo>
                                <a:lnTo>
                                  <a:pt x="2316162" y="304812"/>
                                </a:lnTo>
                                <a:lnTo>
                                  <a:pt x="2322512" y="304812"/>
                                </a:lnTo>
                                <a:lnTo>
                                  <a:pt x="2324100" y="303225"/>
                                </a:lnTo>
                                <a:lnTo>
                                  <a:pt x="2324100" y="296875"/>
                                </a:lnTo>
                                <a:close/>
                              </a:path>
                              <a:path w="2857500" h="305435">
                                <a:moveTo>
                                  <a:pt x="2333625" y="1587"/>
                                </a:moveTo>
                                <a:lnTo>
                                  <a:pt x="2332037" y="0"/>
                                </a:lnTo>
                                <a:lnTo>
                                  <a:pt x="2325687" y="0"/>
                                </a:lnTo>
                                <a:lnTo>
                                  <a:pt x="2324100" y="1587"/>
                                </a:lnTo>
                                <a:lnTo>
                                  <a:pt x="2324100" y="7937"/>
                                </a:lnTo>
                                <a:lnTo>
                                  <a:pt x="2325687" y="9525"/>
                                </a:lnTo>
                                <a:lnTo>
                                  <a:pt x="2332037" y="9525"/>
                                </a:lnTo>
                                <a:lnTo>
                                  <a:pt x="2333625" y="7937"/>
                                </a:lnTo>
                                <a:lnTo>
                                  <a:pt x="2333625" y="1587"/>
                                </a:lnTo>
                                <a:close/>
                              </a:path>
                              <a:path w="2857500" h="305435">
                                <a:moveTo>
                                  <a:pt x="2343150" y="296875"/>
                                </a:moveTo>
                                <a:lnTo>
                                  <a:pt x="2341562" y="295287"/>
                                </a:lnTo>
                                <a:lnTo>
                                  <a:pt x="2335212" y="295287"/>
                                </a:lnTo>
                                <a:lnTo>
                                  <a:pt x="2333625" y="296875"/>
                                </a:lnTo>
                                <a:lnTo>
                                  <a:pt x="2333625" y="303225"/>
                                </a:lnTo>
                                <a:lnTo>
                                  <a:pt x="2335212" y="304812"/>
                                </a:lnTo>
                                <a:lnTo>
                                  <a:pt x="2341562" y="304812"/>
                                </a:lnTo>
                                <a:lnTo>
                                  <a:pt x="2343150" y="303225"/>
                                </a:lnTo>
                                <a:lnTo>
                                  <a:pt x="2343150" y="296875"/>
                                </a:lnTo>
                                <a:close/>
                              </a:path>
                              <a:path w="2857500" h="305435">
                                <a:moveTo>
                                  <a:pt x="2352675" y="1587"/>
                                </a:moveTo>
                                <a:lnTo>
                                  <a:pt x="2351087" y="0"/>
                                </a:lnTo>
                                <a:lnTo>
                                  <a:pt x="2344737" y="0"/>
                                </a:lnTo>
                                <a:lnTo>
                                  <a:pt x="2343150" y="1587"/>
                                </a:lnTo>
                                <a:lnTo>
                                  <a:pt x="2343150" y="7937"/>
                                </a:lnTo>
                                <a:lnTo>
                                  <a:pt x="2344737" y="9525"/>
                                </a:lnTo>
                                <a:lnTo>
                                  <a:pt x="2351087" y="9525"/>
                                </a:lnTo>
                                <a:lnTo>
                                  <a:pt x="2352675" y="7937"/>
                                </a:lnTo>
                                <a:lnTo>
                                  <a:pt x="2352675" y="1587"/>
                                </a:lnTo>
                                <a:close/>
                              </a:path>
                              <a:path w="2857500" h="305435">
                                <a:moveTo>
                                  <a:pt x="2362200" y="296875"/>
                                </a:moveTo>
                                <a:lnTo>
                                  <a:pt x="2360612" y="295287"/>
                                </a:lnTo>
                                <a:lnTo>
                                  <a:pt x="2354262" y="295287"/>
                                </a:lnTo>
                                <a:lnTo>
                                  <a:pt x="2352675" y="296875"/>
                                </a:lnTo>
                                <a:lnTo>
                                  <a:pt x="2352675" y="303225"/>
                                </a:lnTo>
                                <a:lnTo>
                                  <a:pt x="2354262" y="304812"/>
                                </a:lnTo>
                                <a:lnTo>
                                  <a:pt x="2360612" y="304812"/>
                                </a:lnTo>
                                <a:lnTo>
                                  <a:pt x="2362200" y="303225"/>
                                </a:lnTo>
                                <a:lnTo>
                                  <a:pt x="2362200" y="296875"/>
                                </a:lnTo>
                                <a:close/>
                              </a:path>
                              <a:path w="2857500" h="305435">
                                <a:moveTo>
                                  <a:pt x="2371725" y="1587"/>
                                </a:moveTo>
                                <a:lnTo>
                                  <a:pt x="2370137" y="0"/>
                                </a:lnTo>
                                <a:lnTo>
                                  <a:pt x="2363787" y="0"/>
                                </a:lnTo>
                                <a:lnTo>
                                  <a:pt x="2362200" y="1587"/>
                                </a:lnTo>
                                <a:lnTo>
                                  <a:pt x="2362200" y="7937"/>
                                </a:lnTo>
                                <a:lnTo>
                                  <a:pt x="2363787" y="9525"/>
                                </a:lnTo>
                                <a:lnTo>
                                  <a:pt x="2370137" y="9525"/>
                                </a:lnTo>
                                <a:lnTo>
                                  <a:pt x="2371725" y="7937"/>
                                </a:lnTo>
                                <a:lnTo>
                                  <a:pt x="2371725" y="1587"/>
                                </a:lnTo>
                                <a:close/>
                              </a:path>
                              <a:path w="2857500" h="305435">
                                <a:moveTo>
                                  <a:pt x="2381250" y="296875"/>
                                </a:moveTo>
                                <a:lnTo>
                                  <a:pt x="2379662" y="295287"/>
                                </a:lnTo>
                                <a:lnTo>
                                  <a:pt x="2373312" y="295287"/>
                                </a:lnTo>
                                <a:lnTo>
                                  <a:pt x="2371725" y="296875"/>
                                </a:lnTo>
                                <a:lnTo>
                                  <a:pt x="2371725" y="303225"/>
                                </a:lnTo>
                                <a:lnTo>
                                  <a:pt x="2373312" y="304812"/>
                                </a:lnTo>
                                <a:lnTo>
                                  <a:pt x="2379662" y="304812"/>
                                </a:lnTo>
                                <a:lnTo>
                                  <a:pt x="2381250" y="303225"/>
                                </a:lnTo>
                                <a:lnTo>
                                  <a:pt x="2381250" y="296875"/>
                                </a:lnTo>
                                <a:close/>
                              </a:path>
                              <a:path w="2857500" h="305435">
                                <a:moveTo>
                                  <a:pt x="2390775" y="1587"/>
                                </a:moveTo>
                                <a:lnTo>
                                  <a:pt x="2389187" y="0"/>
                                </a:lnTo>
                                <a:lnTo>
                                  <a:pt x="2382837" y="0"/>
                                </a:lnTo>
                                <a:lnTo>
                                  <a:pt x="2381250" y="1587"/>
                                </a:lnTo>
                                <a:lnTo>
                                  <a:pt x="2381250" y="7937"/>
                                </a:lnTo>
                                <a:lnTo>
                                  <a:pt x="2382837" y="9525"/>
                                </a:lnTo>
                                <a:lnTo>
                                  <a:pt x="2389187" y="9525"/>
                                </a:lnTo>
                                <a:lnTo>
                                  <a:pt x="2390775" y="7937"/>
                                </a:lnTo>
                                <a:lnTo>
                                  <a:pt x="2390775" y="1587"/>
                                </a:lnTo>
                                <a:close/>
                              </a:path>
                              <a:path w="2857500" h="305435">
                                <a:moveTo>
                                  <a:pt x="2400300" y="296875"/>
                                </a:moveTo>
                                <a:lnTo>
                                  <a:pt x="2398712" y="295287"/>
                                </a:lnTo>
                                <a:lnTo>
                                  <a:pt x="2392362" y="295287"/>
                                </a:lnTo>
                                <a:lnTo>
                                  <a:pt x="2390775" y="296875"/>
                                </a:lnTo>
                                <a:lnTo>
                                  <a:pt x="2390775" y="303225"/>
                                </a:lnTo>
                                <a:lnTo>
                                  <a:pt x="2392362" y="304812"/>
                                </a:lnTo>
                                <a:lnTo>
                                  <a:pt x="2398712" y="304812"/>
                                </a:lnTo>
                                <a:lnTo>
                                  <a:pt x="2400300" y="303225"/>
                                </a:lnTo>
                                <a:lnTo>
                                  <a:pt x="2400300" y="296875"/>
                                </a:lnTo>
                                <a:close/>
                              </a:path>
                              <a:path w="2857500" h="305435">
                                <a:moveTo>
                                  <a:pt x="2409825" y="1587"/>
                                </a:moveTo>
                                <a:lnTo>
                                  <a:pt x="2408237" y="0"/>
                                </a:lnTo>
                                <a:lnTo>
                                  <a:pt x="2401887" y="0"/>
                                </a:lnTo>
                                <a:lnTo>
                                  <a:pt x="2400300" y="1587"/>
                                </a:lnTo>
                                <a:lnTo>
                                  <a:pt x="2400300" y="7937"/>
                                </a:lnTo>
                                <a:lnTo>
                                  <a:pt x="2401887" y="9525"/>
                                </a:lnTo>
                                <a:lnTo>
                                  <a:pt x="2408237" y="9525"/>
                                </a:lnTo>
                                <a:lnTo>
                                  <a:pt x="2409825" y="7937"/>
                                </a:lnTo>
                                <a:lnTo>
                                  <a:pt x="2409825" y="1587"/>
                                </a:lnTo>
                                <a:close/>
                              </a:path>
                              <a:path w="2857500" h="305435">
                                <a:moveTo>
                                  <a:pt x="2419350" y="296875"/>
                                </a:moveTo>
                                <a:lnTo>
                                  <a:pt x="2417762" y="295287"/>
                                </a:lnTo>
                                <a:lnTo>
                                  <a:pt x="2411412" y="295287"/>
                                </a:lnTo>
                                <a:lnTo>
                                  <a:pt x="2409825" y="296875"/>
                                </a:lnTo>
                                <a:lnTo>
                                  <a:pt x="2409825" y="303225"/>
                                </a:lnTo>
                                <a:lnTo>
                                  <a:pt x="2411412" y="304812"/>
                                </a:lnTo>
                                <a:lnTo>
                                  <a:pt x="2417762" y="304812"/>
                                </a:lnTo>
                                <a:lnTo>
                                  <a:pt x="2419350" y="303225"/>
                                </a:lnTo>
                                <a:lnTo>
                                  <a:pt x="2419350" y="296875"/>
                                </a:lnTo>
                                <a:close/>
                              </a:path>
                              <a:path w="2857500" h="305435">
                                <a:moveTo>
                                  <a:pt x="2428875" y="1587"/>
                                </a:moveTo>
                                <a:lnTo>
                                  <a:pt x="2427287" y="0"/>
                                </a:lnTo>
                                <a:lnTo>
                                  <a:pt x="2420937" y="0"/>
                                </a:lnTo>
                                <a:lnTo>
                                  <a:pt x="2419350" y="1587"/>
                                </a:lnTo>
                                <a:lnTo>
                                  <a:pt x="2419350" y="7937"/>
                                </a:lnTo>
                                <a:lnTo>
                                  <a:pt x="2420937" y="9525"/>
                                </a:lnTo>
                                <a:lnTo>
                                  <a:pt x="2427287" y="9525"/>
                                </a:lnTo>
                                <a:lnTo>
                                  <a:pt x="2428875" y="7937"/>
                                </a:lnTo>
                                <a:lnTo>
                                  <a:pt x="2428875" y="1587"/>
                                </a:lnTo>
                                <a:close/>
                              </a:path>
                              <a:path w="2857500" h="305435">
                                <a:moveTo>
                                  <a:pt x="2438400" y="296875"/>
                                </a:moveTo>
                                <a:lnTo>
                                  <a:pt x="2436812" y="295287"/>
                                </a:lnTo>
                                <a:lnTo>
                                  <a:pt x="2430462" y="295287"/>
                                </a:lnTo>
                                <a:lnTo>
                                  <a:pt x="2428875" y="296875"/>
                                </a:lnTo>
                                <a:lnTo>
                                  <a:pt x="2428875" y="303225"/>
                                </a:lnTo>
                                <a:lnTo>
                                  <a:pt x="2430462" y="304812"/>
                                </a:lnTo>
                                <a:lnTo>
                                  <a:pt x="2436812" y="304812"/>
                                </a:lnTo>
                                <a:lnTo>
                                  <a:pt x="2438400" y="303225"/>
                                </a:lnTo>
                                <a:lnTo>
                                  <a:pt x="2438400" y="296875"/>
                                </a:lnTo>
                                <a:close/>
                              </a:path>
                              <a:path w="2857500" h="305435">
                                <a:moveTo>
                                  <a:pt x="2447925" y="1587"/>
                                </a:moveTo>
                                <a:lnTo>
                                  <a:pt x="2446337" y="0"/>
                                </a:lnTo>
                                <a:lnTo>
                                  <a:pt x="2439987" y="0"/>
                                </a:lnTo>
                                <a:lnTo>
                                  <a:pt x="2438400" y="1587"/>
                                </a:lnTo>
                                <a:lnTo>
                                  <a:pt x="2438400" y="7937"/>
                                </a:lnTo>
                                <a:lnTo>
                                  <a:pt x="2439987" y="9525"/>
                                </a:lnTo>
                                <a:lnTo>
                                  <a:pt x="2446337" y="9525"/>
                                </a:lnTo>
                                <a:lnTo>
                                  <a:pt x="2447925" y="7937"/>
                                </a:lnTo>
                                <a:lnTo>
                                  <a:pt x="2447925" y="1587"/>
                                </a:lnTo>
                                <a:close/>
                              </a:path>
                              <a:path w="2857500" h="305435">
                                <a:moveTo>
                                  <a:pt x="2457450" y="296875"/>
                                </a:moveTo>
                                <a:lnTo>
                                  <a:pt x="2455862" y="295287"/>
                                </a:lnTo>
                                <a:lnTo>
                                  <a:pt x="2449512" y="295287"/>
                                </a:lnTo>
                                <a:lnTo>
                                  <a:pt x="2447925" y="296875"/>
                                </a:lnTo>
                                <a:lnTo>
                                  <a:pt x="2447925" y="303225"/>
                                </a:lnTo>
                                <a:lnTo>
                                  <a:pt x="2449512" y="304812"/>
                                </a:lnTo>
                                <a:lnTo>
                                  <a:pt x="2455862" y="304812"/>
                                </a:lnTo>
                                <a:lnTo>
                                  <a:pt x="2457450" y="303225"/>
                                </a:lnTo>
                                <a:lnTo>
                                  <a:pt x="2457450" y="296875"/>
                                </a:lnTo>
                                <a:close/>
                              </a:path>
                              <a:path w="2857500" h="305435">
                                <a:moveTo>
                                  <a:pt x="2466975" y="1587"/>
                                </a:moveTo>
                                <a:lnTo>
                                  <a:pt x="2465387" y="0"/>
                                </a:lnTo>
                                <a:lnTo>
                                  <a:pt x="2459037" y="0"/>
                                </a:lnTo>
                                <a:lnTo>
                                  <a:pt x="2457450" y="1587"/>
                                </a:lnTo>
                                <a:lnTo>
                                  <a:pt x="2457450" y="7937"/>
                                </a:lnTo>
                                <a:lnTo>
                                  <a:pt x="2459037" y="9525"/>
                                </a:lnTo>
                                <a:lnTo>
                                  <a:pt x="2465387" y="9525"/>
                                </a:lnTo>
                                <a:lnTo>
                                  <a:pt x="2466975" y="7937"/>
                                </a:lnTo>
                                <a:lnTo>
                                  <a:pt x="2466975" y="1587"/>
                                </a:lnTo>
                                <a:close/>
                              </a:path>
                              <a:path w="2857500" h="305435">
                                <a:moveTo>
                                  <a:pt x="2476500" y="296875"/>
                                </a:moveTo>
                                <a:lnTo>
                                  <a:pt x="2474912" y="295287"/>
                                </a:lnTo>
                                <a:lnTo>
                                  <a:pt x="2468562" y="295287"/>
                                </a:lnTo>
                                <a:lnTo>
                                  <a:pt x="2466975" y="296875"/>
                                </a:lnTo>
                                <a:lnTo>
                                  <a:pt x="2466975" y="303225"/>
                                </a:lnTo>
                                <a:lnTo>
                                  <a:pt x="2468562" y="304812"/>
                                </a:lnTo>
                                <a:lnTo>
                                  <a:pt x="2474912" y="304812"/>
                                </a:lnTo>
                                <a:lnTo>
                                  <a:pt x="2476500" y="303225"/>
                                </a:lnTo>
                                <a:lnTo>
                                  <a:pt x="2476500" y="296875"/>
                                </a:lnTo>
                                <a:close/>
                              </a:path>
                              <a:path w="2857500" h="305435">
                                <a:moveTo>
                                  <a:pt x="2486025" y="1587"/>
                                </a:moveTo>
                                <a:lnTo>
                                  <a:pt x="2484437" y="0"/>
                                </a:lnTo>
                                <a:lnTo>
                                  <a:pt x="2478087" y="0"/>
                                </a:lnTo>
                                <a:lnTo>
                                  <a:pt x="2476500" y="1587"/>
                                </a:lnTo>
                                <a:lnTo>
                                  <a:pt x="2476500" y="7937"/>
                                </a:lnTo>
                                <a:lnTo>
                                  <a:pt x="2478087" y="9525"/>
                                </a:lnTo>
                                <a:lnTo>
                                  <a:pt x="2484437" y="9525"/>
                                </a:lnTo>
                                <a:lnTo>
                                  <a:pt x="2486025" y="7937"/>
                                </a:lnTo>
                                <a:lnTo>
                                  <a:pt x="2486025" y="1587"/>
                                </a:lnTo>
                                <a:close/>
                              </a:path>
                              <a:path w="2857500" h="305435">
                                <a:moveTo>
                                  <a:pt x="2495550" y="296875"/>
                                </a:moveTo>
                                <a:lnTo>
                                  <a:pt x="2493962" y="295287"/>
                                </a:lnTo>
                                <a:lnTo>
                                  <a:pt x="2487612" y="295287"/>
                                </a:lnTo>
                                <a:lnTo>
                                  <a:pt x="2486025" y="296875"/>
                                </a:lnTo>
                                <a:lnTo>
                                  <a:pt x="2486025" y="303225"/>
                                </a:lnTo>
                                <a:lnTo>
                                  <a:pt x="2487612" y="304812"/>
                                </a:lnTo>
                                <a:lnTo>
                                  <a:pt x="2493962" y="304812"/>
                                </a:lnTo>
                                <a:lnTo>
                                  <a:pt x="2495550" y="303225"/>
                                </a:lnTo>
                                <a:lnTo>
                                  <a:pt x="2495550" y="296875"/>
                                </a:lnTo>
                                <a:close/>
                              </a:path>
                              <a:path w="2857500" h="305435">
                                <a:moveTo>
                                  <a:pt x="2505075" y="1587"/>
                                </a:moveTo>
                                <a:lnTo>
                                  <a:pt x="2503487" y="0"/>
                                </a:lnTo>
                                <a:lnTo>
                                  <a:pt x="2497137" y="0"/>
                                </a:lnTo>
                                <a:lnTo>
                                  <a:pt x="2495550" y="1587"/>
                                </a:lnTo>
                                <a:lnTo>
                                  <a:pt x="2495550" y="7937"/>
                                </a:lnTo>
                                <a:lnTo>
                                  <a:pt x="2497137" y="9525"/>
                                </a:lnTo>
                                <a:lnTo>
                                  <a:pt x="2503487" y="9525"/>
                                </a:lnTo>
                                <a:lnTo>
                                  <a:pt x="2505075" y="7937"/>
                                </a:lnTo>
                                <a:lnTo>
                                  <a:pt x="2505075" y="1587"/>
                                </a:lnTo>
                                <a:close/>
                              </a:path>
                              <a:path w="2857500" h="305435">
                                <a:moveTo>
                                  <a:pt x="2514600" y="296875"/>
                                </a:moveTo>
                                <a:lnTo>
                                  <a:pt x="2513012" y="295287"/>
                                </a:lnTo>
                                <a:lnTo>
                                  <a:pt x="2506662" y="295287"/>
                                </a:lnTo>
                                <a:lnTo>
                                  <a:pt x="2505075" y="296875"/>
                                </a:lnTo>
                                <a:lnTo>
                                  <a:pt x="2505075" y="303225"/>
                                </a:lnTo>
                                <a:lnTo>
                                  <a:pt x="2506662" y="304812"/>
                                </a:lnTo>
                                <a:lnTo>
                                  <a:pt x="2513012" y="304812"/>
                                </a:lnTo>
                                <a:lnTo>
                                  <a:pt x="2514600" y="303225"/>
                                </a:lnTo>
                                <a:lnTo>
                                  <a:pt x="2514600" y="296875"/>
                                </a:lnTo>
                                <a:close/>
                              </a:path>
                              <a:path w="2857500" h="305435">
                                <a:moveTo>
                                  <a:pt x="2524125" y="1587"/>
                                </a:moveTo>
                                <a:lnTo>
                                  <a:pt x="2522537" y="0"/>
                                </a:lnTo>
                                <a:lnTo>
                                  <a:pt x="2516187" y="0"/>
                                </a:lnTo>
                                <a:lnTo>
                                  <a:pt x="2514600" y="1587"/>
                                </a:lnTo>
                                <a:lnTo>
                                  <a:pt x="2514600" y="7937"/>
                                </a:lnTo>
                                <a:lnTo>
                                  <a:pt x="2516187" y="9525"/>
                                </a:lnTo>
                                <a:lnTo>
                                  <a:pt x="2522537" y="9525"/>
                                </a:lnTo>
                                <a:lnTo>
                                  <a:pt x="2524125" y="7937"/>
                                </a:lnTo>
                                <a:lnTo>
                                  <a:pt x="2524125" y="1587"/>
                                </a:lnTo>
                                <a:close/>
                              </a:path>
                              <a:path w="2857500" h="305435">
                                <a:moveTo>
                                  <a:pt x="2533650" y="296875"/>
                                </a:moveTo>
                                <a:lnTo>
                                  <a:pt x="2532062" y="295287"/>
                                </a:lnTo>
                                <a:lnTo>
                                  <a:pt x="2525712" y="295287"/>
                                </a:lnTo>
                                <a:lnTo>
                                  <a:pt x="2524125" y="296875"/>
                                </a:lnTo>
                                <a:lnTo>
                                  <a:pt x="2524125" y="303225"/>
                                </a:lnTo>
                                <a:lnTo>
                                  <a:pt x="2525712" y="304812"/>
                                </a:lnTo>
                                <a:lnTo>
                                  <a:pt x="2532062" y="304812"/>
                                </a:lnTo>
                                <a:lnTo>
                                  <a:pt x="2533650" y="303225"/>
                                </a:lnTo>
                                <a:lnTo>
                                  <a:pt x="2533650" y="296875"/>
                                </a:lnTo>
                                <a:close/>
                              </a:path>
                              <a:path w="2857500" h="305435">
                                <a:moveTo>
                                  <a:pt x="2543175" y="1587"/>
                                </a:moveTo>
                                <a:lnTo>
                                  <a:pt x="2541587" y="0"/>
                                </a:lnTo>
                                <a:lnTo>
                                  <a:pt x="2535237" y="0"/>
                                </a:lnTo>
                                <a:lnTo>
                                  <a:pt x="2533650" y="1587"/>
                                </a:lnTo>
                                <a:lnTo>
                                  <a:pt x="2533650" y="7937"/>
                                </a:lnTo>
                                <a:lnTo>
                                  <a:pt x="2535237" y="9525"/>
                                </a:lnTo>
                                <a:lnTo>
                                  <a:pt x="2541587" y="9525"/>
                                </a:lnTo>
                                <a:lnTo>
                                  <a:pt x="2543175" y="7937"/>
                                </a:lnTo>
                                <a:lnTo>
                                  <a:pt x="2543175" y="1587"/>
                                </a:lnTo>
                                <a:close/>
                              </a:path>
                              <a:path w="2857500" h="305435">
                                <a:moveTo>
                                  <a:pt x="2552700" y="296875"/>
                                </a:moveTo>
                                <a:lnTo>
                                  <a:pt x="2551112" y="295287"/>
                                </a:lnTo>
                                <a:lnTo>
                                  <a:pt x="2544762" y="295287"/>
                                </a:lnTo>
                                <a:lnTo>
                                  <a:pt x="2543175" y="296875"/>
                                </a:lnTo>
                                <a:lnTo>
                                  <a:pt x="2543175" y="303225"/>
                                </a:lnTo>
                                <a:lnTo>
                                  <a:pt x="2544762" y="304812"/>
                                </a:lnTo>
                                <a:lnTo>
                                  <a:pt x="2551112" y="304812"/>
                                </a:lnTo>
                                <a:lnTo>
                                  <a:pt x="2552700" y="303225"/>
                                </a:lnTo>
                                <a:lnTo>
                                  <a:pt x="2552700" y="296875"/>
                                </a:lnTo>
                                <a:close/>
                              </a:path>
                              <a:path w="2857500" h="305435">
                                <a:moveTo>
                                  <a:pt x="2562225" y="1587"/>
                                </a:moveTo>
                                <a:lnTo>
                                  <a:pt x="2560637" y="0"/>
                                </a:lnTo>
                                <a:lnTo>
                                  <a:pt x="2554287" y="0"/>
                                </a:lnTo>
                                <a:lnTo>
                                  <a:pt x="2552700" y="1587"/>
                                </a:lnTo>
                                <a:lnTo>
                                  <a:pt x="2552700" y="7937"/>
                                </a:lnTo>
                                <a:lnTo>
                                  <a:pt x="2554287" y="9525"/>
                                </a:lnTo>
                                <a:lnTo>
                                  <a:pt x="2560637" y="9525"/>
                                </a:lnTo>
                                <a:lnTo>
                                  <a:pt x="2562225" y="7937"/>
                                </a:lnTo>
                                <a:lnTo>
                                  <a:pt x="2562225" y="1587"/>
                                </a:lnTo>
                                <a:close/>
                              </a:path>
                              <a:path w="2857500" h="305435">
                                <a:moveTo>
                                  <a:pt x="2571750" y="296875"/>
                                </a:moveTo>
                                <a:lnTo>
                                  <a:pt x="2570162" y="295287"/>
                                </a:lnTo>
                                <a:lnTo>
                                  <a:pt x="2563812" y="295287"/>
                                </a:lnTo>
                                <a:lnTo>
                                  <a:pt x="2562225" y="296875"/>
                                </a:lnTo>
                                <a:lnTo>
                                  <a:pt x="2562225" y="303225"/>
                                </a:lnTo>
                                <a:lnTo>
                                  <a:pt x="2563812" y="304812"/>
                                </a:lnTo>
                                <a:lnTo>
                                  <a:pt x="2570162" y="304812"/>
                                </a:lnTo>
                                <a:lnTo>
                                  <a:pt x="2571750" y="303225"/>
                                </a:lnTo>
                                <a:lnTo>
                                  <a:pt x="2571750" y="296875"/>
                                </a:lnTo>
                                <a:close/>
                              </a:path>
                              <a:path w="2857500" h="305435">
                                <a:moveTo>
                                  <a:pt x="2581275" y="1587"/>
                                </a:moveTo>
                                <a:lnTo>
                                  <a:pt x="2579687" y="0"/>
                                </a:lnTo>
                                <a:lnTo>
                                  <a:pt x="2573337" y="0"/>
                                </a:lnTo>
                                <a:lnTo>
                                  <a:pt x="2571750" y="1587"/>
                                </a:lnTo>
                                <a:lnTo>
                                  <a:pt x="2571750" y="7937"/>
                                </a:lnTo>
                                <a:lnTo>
                                  <a:pt x="2573337" y="9525"/>
                                </a:lnTo>
                                <a:lnTo>
                                  <a:pt x="2579687" y="9525"/>
                                </a:lnTo>
                                <a:lnTo>
                                  <a:pt x="2581275" y="7937"/>
                                </a:lnTo>
                                <a:lnTo>
                                  <a:pt x="2581275" y="1587"/>
                                </a:lnTo>
                                <a:close/>
                              </a:path>
                              <a:path w="2857500" h="305435">
                                <a:moveTo>
                                  <a:pt x="2590800" y="296875"/>
                                </a:moveTo>
                                <a:lnTo>
                                  <a:pt x="2589212" y="295287"/>
                                </a:lnTo>
                                <a:lnTo>
                                  <a:pt x="2582862" y="295287"/>
                                </a:lnTo>
                                <a:lnTo>
                                  <a:pt x="2581275" y="296875"/>
                                </a:lnTo>
                                <a:lnTo>
                                  <a:pt x="2581275" y="303225"/>
                                </a:lnTo>
                                <a:lnTo>
                                  <a:pt x="2582862" y="304812"/>
                                </a:lnTo>
                                <a:lnTo>
                                  <a:pt x="2589212" y="304812"/>
                                </a:lnTo>
                                <a:lnTo>
                                  <a:pt x="2590800" y="303225"/>
                                </a:lnTo>
                                <a:lnTo>
                                  <a:pt x="2590800" y="296875"/>
                                </a:lnTo>
                                <a:close/>
                              </a:path>
                              <a:path w="2857500" h="305435">
                                <a:moveTo>
                                  <a:pt x="2600325" y="1587"/>
                                </a:moveTo>
                                <a:lnTo>
                                  <a:pt x="2598737" y="0"/>
                                </a:lnTo>
                                <a:lnTo>
                                  <a:pt x="2592387" y="0"/>
                                </a:lnTo>
                                <a:lnTo>
                                  <a:pt x="2590800" y="1587"/>
                                </a:lnTo>
                                <a:lnTo>
                                  <a:pt x="2590800" y="7937"/>
                                </a:lnTo>
                                <a:lnTo>
                                  <a:pt x="2592387" y="9525"/>
                                </a:lnTo>
                                <a:lnTo>
                                  <a:pt x="2598737" y="9525"/>
                                </a:lnTo>
                                <a:lnTo>
                                  <a:pt x="2600325" y="7937"/>
                                </a:lnTo>
                                <a:lnTo>
                                  <a:pt x="2600325" y="1587"/>
                                </a:lnTo>
                                <a:close/>
                              </a:path>
                              <a:path w="2857500" h="305435">
                                <a:moveTo>
                                  <a:pt x="2609850" y="296875"/>
                                </a:moveTo>
                                <a:lnTo>
                                  <a:pt x="2608262" y="295287"/>
                                </a:lnTo>
                                <a:lnTo>
                                  <a:pt x="2601912" y="295287"/>
                                </a:lnTo>
                                <a:lnTo>
                                  <a:pt x="2600325" y="296875"/>
                                </a:lnTo>
                                <a:lnTo>
                                  <a:pt x="2600325" y="303225"/>
                                </a:lnTo>
                                <a:lnTo>
                                  <a:pt x="2601912" y="304812"/>
                                </a:lnTo>
                                <a:lnTo>
                                  <a:pt x="2608262" y="304812"/>
                                </a:lnTo>
                                <a:lnTo>
                                  <a:pt x="2609850" y="303225"/>
                                </a:lnTo>
                                <a:lnTo>
                                  <a:pt x="2609850" y="296875"/>
                                </a:lnTo>
                                <a:close/>
                              </a:path>
                              <a:path w="2857500" h="305435">
                                <a:moveTo>
                                  <a:pt x="2619375" y="1587"/>
                                </a:moveTo>
                                <a:lnTo>
                                  <a:pt x="2617787" y="0"/>
                                </a:lnTo>
                                <a:lnTo>
                                  <a:pt x="2611437" y="0"/>
                                </a:lnTo>
                                <a:lnTo>
                                  <a:pt x="2609850" y="1587"/>
                                </a:lnTo>
                                <a:lnTo>
                                  <a:pt x="2609850" y="7937"/>
                                </a:lnTo>
                                <a:lnTo>
                                  <a:pt x="2611437" y="9525"/>
                                </a:lnTo>
                                <a:lnTo>
                                  <a:pt x="2617787" y="9525"/>
                                </a:lnTo>
                                <a:lnTo>
                                  <a:pt x="2619375" y="7937"/>
                                </a:lnTo>
                                <a:lnTo>
                                  <a:pt x="2619375" y="1587"/>
                                </a:lnTo>
                                <a:close/>
                              </a:path>
                              <a:path w="2857500" h="305435">
                                <a:moveTo>
                                  <a:pt x="2628900" y="296875"/>
                                </a:moveTo>
                                <a:lnTo>
                                  <a:pt x="2627312" y="295287"/>
                                </a:lnTo>
                                <a:lnTo>
                                  <a:pt x="2620962" y="295287"/>
                                </a:lnTo>
                                <a:lnTo>
                                  <a:pt x="2619375" y="296875"/>
                                </a:lnTo>
                                <a:lnTo>
                                  <a:pt x="2619375" y="303225"/>
                                </a:lnTo>
                                <a:lnTo>
                                  <a:pt x="2620962" y="304812"/>
                                </a:lnTo>
                                <a:lnTo>
                                  <a:pt x="2627312" y="304812"/>
                                </a:lnTo>
                                <a:lnTo>
                                  <a:pt x="2628900" y="303225"/>
                                </a:lnTo>
                                <a:lnTo>
                                  <a:pt x="2628900" y="296875"/>
                                </a:lnTo>
                                <a:close/>
                              </a:path>
                              <a:path w="2857500" h="305435">
                                <a:moveTo>
                                  <a:pt x="2638425" y="1587"/>
                                </a:moveTo>
                                <a:lnTo>
                                  <a:pt x="2636837" y="0"/>
                                </a:lnTo>
                                <a:lnTo>
                                  <a:pt x="2630487" y="0"/>
                                </a:lnTo>
                                <a:lnTo>
                                  <a:pt x="2628900" y="1587"/>
                                </a:lnTo>
                                <a:lnTo>
                                  <a:pt x="2628900" y="7937"/>
                                </a:lnTo>
                                <a:lnTo>
                                  <a:pt x="2630487" y="9525"/>
                                </a:lnTo>
                                <a:lnTo>
                                  <a:pt x="2636837" y="9525"/>
                                </a:lnTo>
                                <a:lnTo>
                                  <a:pt x="2638425" y="7937"/>
                                </a:lnTo>
                                <a:lnTo>
                                  <a:pt x="2638425" y="1587"/>
                                </a:lnTo>
                                <a:close/>
                              </a:path>
                              <a:path w="2857500" h="305435">
                                <a:moveTo>
                                  <a:pt x="2647950" y="296875"/>
                                </a:moveTo>
                                <a:lnTo>
                                  <a:pt x="2646362" y="295287"/>
                                </a:lnTo>
                                <a:lnTo>
                                  <a:pt x="2640012" y="295287"/>
                                </a:lnTo>
                                <a:lnTo>
                                  <a:pt x="2638425" y="296875"/>
                                </a:lnTo>
                                <a:lnTo>
                                  <a:pt x="2638425" y="303225"/>
                                </a:lnTo>
                                <a:lnTo>
                                  <a:pt x="2640012" y="304812"/>
                                </a:lnTo>
                                <a:lnTo>
                                  <a:pt x="2646362" y="304812"/>
                                </a:lnTo>
                                <a:lnTo>
                                  <a:pt x="2647950" y="303225"/>
                                </a:lnTo>
                                <a:lnTo>
                                  <a:pt x="2647950" y="296875"/>
                                </a:lnTo>
                                <a:close/>
                              </a:path>
                              <a:path w="2857500" h="305435">
                                <a:moveTo>
                                  <a:pt x="2657475" y="1587"/>
                                </a:moveTo>
                                <a:lnTo>
                                  <a:pt x="2655887" y="0"/>
                                </a:lnTo>
                                <a:lnTo>
                                  <a:pt x="2649537" y="0"/>
                                </a:lnTo>
                                <a:lnTo>
                                  <a:pt x="2647950" y="1587"/>
                                </a:lnTo>
                                <a:lnTo>
                                  <a:pt x="2647950" y="7937"/>
                                </a:lnTo>
                                <a:lnTo>
                                  <a:pt x="2649537" y="9525"/>
                                </a:lnTo>
                                <a:lnTo>
                                  <a:pt x="2655887" y="9525"/>
                                </a:lnTo>
                                <a:lnTo>
                                  <a:pt x="2657475" y="7937"/>
                                </a:lnTo>
                                <a:lnTo>
                                  <a:pt x="2657475" y="1587"/>
                                </a:lnTo>
                                <a:close/>
                              </a:path>
                              <a:path w="2857500" h="305435">
                                <a:moveTo>
                                  <a:pt x="2667000" y="296875"/>
                                </a:moveTo>
                                <a:lnTo>
                                  <a:pt x="2665412" y="295287"/>
                                </a:lnTo>
                                <a:lnTo>
                                  <a:pt x="2659062" y="295287"/>
                                </a:lnTo>
                                <a:lnTo>
                                  <a:pt x="2657475" y="296875"/>
                                </a:lnTo>
                                <a:lnTo>
                                  <a:pt x="2657475" y="303225"/>
                                </a:lnTo>
                                <a:lnTo>
                                  <a:pt x="2659062" y="304812"/>
                                </a:lnTo>
                                <a:lnTo>
                                  <a:pt x="2665412" y="304812"/>
                                </a:lnTo>
                                <a:lnTo>
                                  <a:pt x="2667000" y="303225"/>
                                </a:lnTo>
                                <a:lnTo>
                                  <a:pt x="2667000" y="296875"/>
                                </a:lnTo>
                                <a:close/>
                              </a:path>
                              <a:path w="2857500" h="305435">
                                <a:moveTo>
                                  <a:pt x="2676525" y="1587"/>
                                </a:moveTo>
                                <a:lnTo>
                                  <a:pt x="2674937" y="0"/>
                                </a:lnTo>
                                <a:lnTo>
                                  <a:pt x="2668587" y="0"/>
                                </a:lnTo>
                                <a:lnTo>
                                  <a:pt x="2667000" y="1587"/>
                                </a:lnTo>
                                <a:lnTo>
                                  <a:pt x="2667000" y="7937"/>
                                </a:lnTo>
                                <a:lnTo>
                                  <a:pt x="2668587" y="9525"/>
                                </a:lnTo>
                                <a:lnTo>
                                  <a:pt x="2674937" y="9525"/>
                                </a:lnTo>
                                <a:lnTo>
                                  <a:pt x="2676525" y="7937"/>
                                </a:lnTo>
                                <a:lnTo>
                                  <a:pt x="2676525" y="1587"/>
                                </a:lnTo>
                                <a:close/>
                              </a:path>
                              <a:path w="2857500" h="305435">
                                <a:moveTo>
                                  <a:pt x="2686050" y="296875"/>
                                </a:moveTo>
                                <a:lnTo>
                                  <a:pt x="2684462" y="295287"/>
                                </a:lnTo>
                                <a:lnTo>
                                  <a:pt x="2678112" y="295287"/>
                                </a:lnTo>
                                <a:lnTo>
                                  <a:pt x="2676525" y="296875"/>
                                </a:lnTo>
                                <a:lnTo>
                                  <a:pt x="2676525" y="303225"/>
                                </a:lnTo>
                                <a:lnTo>
                                  <a:pt x="2678112" y="304812"/>
                                </a:lnTo>
                                <a:lnTo>
                                  <a:pt x="2684462" y="304812"/>
                                </a:lnTo>
                                <a:lnTo>
                                  <a:pt x="2686050" y="303225"/>
                                </a:lnTo>
                                <a:lnTo>
                                  <a:pt x="2686050" y="296875"/>
                                </a:lnTo>
                                <a:close/>
                              </a:path>
                              <a:path w="2857500" h="305435">
                                <a:moveTo>
                                  <a:pt x="2695575" y="1587"/>
                                </a:moveTo>
                                <a:lnTo>
                                  <a:pt x="2693987" y="0"/>
                                </a:lnTo>
                                <a:lnTo>
                                  <a:pt x="2687637" y="0"/>
                                </a:lnTo>
                                <a:lnTo>
                                  <a:pt x="2686050" y="1587"/>
                                </a:lnTo>
                                <a:lnTo>
                                  <a:pt x="2686050" y="7937"/>
                                </a:lnTo>
                                <a:lnTo>
                                  <a:pt x="2687637" y="9525"/>
                                </a:lnTo>
                                <a:lnTo>
                                  <a:pt x="2693987" y="9525"/>
                                </a:lnTo>
                                <a:lnTo>
                                  <a:pt x="2695575" y="7937"/>
                                </a:lnTo>
                                <a:lnTo>
                                  <a:pt x="2695575" y="1587"/>
                                </a:lnTo>
                                <a:close/>
                              </a:path>
                              <a:path w="2857500" h="305435">
                                <a:moveTo>
                                  <a:pt x="2705100" y="296875"/>
                                </a:moveTo>
                                <a:lnTo>
                                  <a:pt x="2703512" y="295287"/>
                                </a:lnTo>
                                <a:lnTo>
                                  <a:pt x="2697162" y="295287"/>
                                </a:lnTo>
                                <a:lnTo>
                                  <a:pt x="2695575" y="296875"/>
                                </a:lnTo>
                                <a:lnTo>
                                  <a:pt x="2695575" y="303225"/>
                                </a:lnTo>
                                <a:lnTo>
                                  <a:pt x="2697162" y="304812"/>
                                </a:lnTo>
                                <a:lnTo>
                                  <a:pt x="2703512" y="304812"/>
                                </a:lnTo>
                                <a:lnTo>
                                  <a:pt x="2705100" y="303225"/>
                                </a:lnTo>
                                <a:lnTo>
                                  <a:pt x="2705100" y="296875"/>
                                </a:lnTo>
                                <a:close/>
                              </a:path>
                              <a:path w="2857500" h="305435">
                                <a:moveTo>
                                  <a:pt x="2714625" y="1587"/>
                                </a:moveTo>
                                <a:lnTo>
                                  <a:pt x="2713037" y="0"/>
                                </a:lnTo>
                                <a:lnTo>
                                  <a:pt x="2706687" y="0"/>
                                </a:lnTo>
                                <a:lnTo>
                                  <a:pt x="2705100" y="1587"/>
                                </a:lnTo>
                                <a:lnTo>
                                  <a:pt x="2705100" y="7937"/>
                                </a:lnTo>
                                <a:lnTo>
                                  <a:pt x="2706687" y="9525"/>
                                </a:lnTo>
                                <a:lnTo>
                                  <a:pt x="2713037" y="9525"/>
                                </a:lnTo>
                                <a:lnTo>
                                  <a:pt x="2714625" y="7937"/>
                                </a:lnTo>
                                <a:lnTo>
                                  <a:pt x="2714625" y="1587"/>
                                </a:lnTo>
                                <a:close/>
                              </a:path>
                              <a:path w="2857500" h="305435">
                                <a:moveTo>
                                  <a:pt x="2724150" y="296875"/>
                                </a:moveTo>
                                <a:lnTo>
                                  <a:pt x="2722562" y="295287"/>
                                </a:lnTo>
                                <a:lnTo>
                                  <a:pt x="2716212" y="295287"/>
                                </a:lnTo>
                                <a:lnTo>
                                  <a:pt x="2714625" y="296875"/>
                                </a:lnTo>
                                <a:lnTo>
                                  <a:pt x="2714625" y="303225"/>
                                </a:lnTo>
                                <a:lnTo>
                                  <a:pt x="2716212" y="304812"/>
                                </a:lnTo>
                                <a:lnTo>
                                  <a:pt x="2722562" y="304812"/>
                                </a:lnTo>
                                <a:lnTo>
                                  <a:pt x="2724150" y="303225"/>
                                </a:lnTo>
                                <a:lnTo>
                                  <a:pt x="2724150" y="296875"/>
                                </a:lnTo>
                                <a:close/>
                              </a:path>
                              <a:path w="2857500" h="305435">
                                <a:moveTo>
                                  <a:pt x="2733675" y="1587"/>
                                </a:moveTo>
                                <a:lnTo>
                                  <a:pt x="2732087" y="0"/>
                                </a:lnTo>
                                <a:lnTo>
                                  <a:pt x="2725737" y="0"/>
                                </a:lnTo>
                                <a:lnTo>
                                  <a:pt x="2724150" y="1587"/>
                                </a:lnTo>
                                <a:lnTo>
                                  <a:pt x="2724150" y="7937"/>
                                </a:lnTo>
                                <a:lnTo>
                                  <a:pt x="2725737" y="9525"/>
                                </a:lnTo>
                                <a:lnTo>
                                  <a:pt x="2732087" y="9525"/>
                                </a:lnTo>
                                <a:lnTo>
                                  <a:pt x="2733675" y="7937"/>
                                </a:lnTo>
                                <a:lnTo>
                                  <a:pt x="2733675" y="1587"/>
                                </a:lnTo>
                                <a:close/>
                              </a:path>
                              <a:path w="2857500" h="305435">
                                <a:moveTo>
                                  <a:pt x="2743200" y="296875"/>
                                </a:moveTo>
                                <a:lnTo>
                                  <a:pt x="2741612" y="295287"/>
                                </a:lnTo>
                                <a:lnTo>
                                  <a:pt x="2735262" y="295287"/>
                                </a:lnTo>
                                <a:lnTo>
                                  <a:pt x="2733675" y="296875"/>
                                </a:lnTo>
                                <a:lnTo>
                                  <a:pt x="2733675" y="303225"/>
                                </a:lnTo>
                                <a:lnTo>
                                  <a:pt x="2735262" y="304812"/>
                                </a:lnTo>
                                <a:lnTo>
                                  <a:pt x="2741612" y="304812"/>
                                </a:lnTo>
                                <a:lnTo>
                                  <a:pt x="2743200" y="303225"/>
                                </a:lnTo>
                                <a:lnTo>
                                  <a:pt x="2743200" y="296875"/>
                                </a:lnTo>
                                <a:close/>
                              </a:path>
                              <a:path w="2857500" h="305435">
                                <a:moveTo>
                                  <a:pt x="2752725" y="1587"/>
                                </a:moveTo>
                                <a:lnTo>
                                  <a:pt x="2751137" y="0"/>
                                </a:lnTo>
                                <a:lnTo>
                                  <a:pt x="2744787" y="0"/>
                                </a:lnTo>
                                <a:lnTo>
                                  <a:pt x="2743200" y="1587"/>
                                </a:lnTo>
                                <a:lnTo>
                                  <a:pt x="2743200" y="7937"/>
                                </a:lnTo>
                                <a:lnTo>
                                  <a:pt x="2744787" y="9525"/>
                                </a:lnTo>
                                <a:lnTo>
                                  <a:pt x="2751137" y="9525"/>
                                </a:lnTo>
                                <a:lnTo>
                                  <a:pt x="2752725" y="7937"/>
                                </a:lnTo>
                                <a:lnTo>
                                  <a:pt x="2752725" y="1587"/>
                                </a:lnTo>
                                <a:close/>
                              </a:path>
                              <a:path w="2857500" h="305435">
                                <a:moveTo>
                                  <a:pt x="2762250" y="296875"/>
                                </a:moveTo>
                                <a:lnTo>
                                  <a:pt x="2760662" y="295287"/>
                                </a:lnTo>
                                <a:lnTo>
                                  <a:pt x="2754312" y="295287"/>
                                </a:lnTo>
                                <a:lnTo>
                                  <a:pt x="2752725" y="296875"/>
                                </a:lnTo>
                                <a:lnTo>
                                  <a:pt x="2752725" y="303225"/>
                                </a:lnTo>
                                <a:lnTo>
                                  <a:pt x="2754312" y="304812"/>
                                </a:lnTo>
                                <a:lnTo>
                                  <a:pt x="2760662" y="304812"/>
                                </a:lnTo>
                                <a:lnTo>
                                  <a:pt x="2762250" y="303225"/>
                                </a:lnTo>
                                <a:lnTo>
                                  <a:pt x="2762250" y="296875"/>
                                </a:lnTo>
                                <a:close/>
                              </a:path>
                              <a:path w="2857500" h="305435">
                                <a:moveTo>
                                  <a:pt x="2771775" y="1587"/>
                                </a:moveTo>
                                <a:lnTo>
                                  <a:pt x="2770187" y="0"/>
                                </a:lnTo>
                                <a:lnTo>
                                  <a:pt x="2763837" y="0"/>
                                </a:lnTo>
                                <a:lnTo>
                                  <a:pt x="2762250" y="1587"/>
                                </a:lnTo>
                                <a:lnTo>
                                  <a:pt x="2762250" y="7937"/>
                                </a:lnTo>
                                <a:lnTo>
                                  <a:pt x="2763837" y="9525"/>
                                </a:lnTo>
                                <a:lnTo>
                                  <a:pt x="2770187" y="9525"/>
                                </a:lnTo>
                                <a:lnTo>
                                  <a:pt x="2771775" y="7937"/>
                                </a:lnTo>
                                <a:lnTo>
                                  <a:pt x="2771775" y="1587"/>
                                </a:lnTo>
                                <a:close/>
                              </a:path>
                              <a:path w="2857500" h="305435">
                                <a:moveTo>
                                  <a:pt x="2781300" y="296875"/>
                                </a:moveTo>
                                <a:lnTo>
                                  <a:pt x="2779712" y="295287"/>
                                </a:lnTo>
                                <a:lnTo>
                                  <a:pt x="2773362" y="295287"/>
                                </a:lnTo>
                                <a:lnTo>
                                  <a:pt x="2771775" y="296875"/>
                                </a:lnTo>
                                <a:lnTo>
                                  <a:pt x="2771775" y="303225"/>
                                </a:lnTo>
                                <a:lnTo>
                                  <a:pt x="2773362" y="304812"/>
                                </a:lnTo>
                                <a:lnTo>
                                  <a:pt x="2779712" y="304812"/>
                                </a:lnTo>
                                <a:lnTo>
                                  <a:pt x="2781300" y="303225"/>
                                </a:lnTo>
                                <a:lnTo>
                                  <a:pt x="2781300" y="296875"/>
                                </a:lnTo>
                                <a:close/>
                              </a:path>
                              <a:path w="2857500" h="305435">
                                <a:moveTo>
                                  <a:pt x="2790825" y="1587"/>
                                </a:moveTo>
                                <a:lnTo>
                                  <a:pt x="2789237" y="0"/>
                                </a:lnTo>
                                <a:lnTo>
                                  <a:pt x="2782887" y="0"/>
                                </a:lnTo>
                                <a:lnTo>
                                  <a:pt x="2781300" y="1587"/>
                                </a:lnTo>
                                <a:lnTo>
                                  <a:pt x="2781300" y="7937"/>
                                </a:lnTo>
                                <a:lnTo>
                                  <a:pt x="2782887" y="9525"/>
                                </a:lnTo>
                                <a:lnTo>
                                  <a:pt x="2789237" y="9525"/>
                                </a:lnTo>
                                <a:lnTo>
                                  <a:pt x="2790825" y="7937"/>
                                </a:lnTo>
                                <a:lnTo>
                                  <a:pt x="2790825" y="1587"/>
                                </a:lnTo>
                                <a:close/>
                              </a:path>
                              <a:path w="2857500" h="305435">
                                <a:moveTo>
                                  <a:pt x="2800350" y="296875"/>
                                </a:moveTo>
                                <a:lnTo>
                                  <a:pt x="2798762" y="295287"/>
                                </a:lnTo>
                                <a:lnTo>
                                  <a:pt x="2792412" y="295287"/>
                                </a:lnTo>
                                <a:lnTo>
                                  <a:pt x="2790825" y="296875"/>
                                </a:lnTo>
                                <a:lnTo>
                                  <a:pt x="2790825" y="303225"/>
                                </a:lnTo>
                                <a:lnTo>
                                  <a:pt x="2792412" y="304812"/>
                                </a:lnTo>
                                <a:lnTo>
                                  <a:pt x="2798762" y="304812"/>
                                </a:lnTo>
                                <a:lnTo>
                                  <a:pt x="2800350" y="303225"/>
                                </a:lnTo>
                                <a:lnTo>
                                  <a:pt x="2800350" y="296875"/>
                                </a:lnTo>
                                <a:close/>
                              </a:path>
                              <a:path w="2857500" h="305435">
                                <a:moveTo>
                                  <a:pt x="2809875" y="1587"/>
                                </a:moveTo>
                                <a:lnTo>
                                  <a:pt x="2808287" y="0"/>
                                </a:lnTo>
                                <a:lnTo>
                                  <a:pt x="2801937" y="0"/>
                                </a:lnTo>
                                <a:lnTo>
                                  <a:pt x="2800350" y="1587"/>
                                </a:lnTo>
                                <a:lnTo>
                                  <a:pt x="2800350" y="7937"/>
                                </a:lnTo>
                                <a:lnTo>
                                  <a:pt x="2801937" y="9525"/>
                                </a:lnTo>
                                <a:lnTo>
                                  <a:pt x="2808287" y="9525"/>
                                </a:lnTo>
                                <a:lnTo>
                                  <a:pt x="2809875" y="7937"/>
                                </a:lnTo>
                                <a:lnTo>
                                  <a:pt x="2809875" y="1587"/>
                                </a:lnTo>
                                <a:close/>
                              </a:path>
                              <a:path w="2857500" h="305435">
                                <a:moveTo>
                                  <a:pt x="2819400" y="296875"/>
                                </a:moveTo>
                                <a:lnTo>
                                  <a:pt x="2817812" y="295287"/>
                                </a:lnTo>
                                <a:lnTo>
                                  <a:pt x="2811462" y="295287"/>
                                </a:lnTo>
                                <a:lnTo>
                                  <a:pt x="2809875" y="296875"/>
                                </a:lnTo>
                                <a:lnTo>
                                  <a:pt x="2809875" y="303225"/>
                                </a:lnTo>
                                <a:lnTo>
                                  <a:pt x="2811462" y="304812"/>
                                </a:lnTo>
                                <a:lnTo>
                                  <a:pt x="2817812" y="304812"/>
                                </a:lnTo>
                                <a:lnTo>
                                  <a:pt x="2819400" y="303225"/>
                                </a:lnTo>
                                <a:lnTo>
                                  <a:pt x="2819400" y="296875"/>
                                </a:lnTo>
                                <a:close/>
                              </a:path>
                              <a:path w="2857500" h="305435">
                                <a:moveTo>
                                  <a:pt x="2828925" y="1587"/>
                                </a:moveTo>
                                <a:lnTo>
                                  <a:pt x="2827337" y="0"/>
                                </a:lnTo>
                                <a:lnTo>
                                  <a:pt x="2820987" y="0"/>
                                </a:lnTo>
                                <a:lnTo>
                                  <a:pt x="2819400" y="1587"/>
                                </a:lnTo>
                                <a:lnTo>
                                  <a:pt x="2819400" y="7937"/>
                                </a:lnTo>
                                <a:lnTo>
                                  <a:pt x="2820987" y="9525"/>
                                </a:lnTo>
                                <a:lnTo>
                                  <a:pt x="2827337" y="9525"/>
                                </a:lnTo>
                                <a:lnTo>
                                  <a:pt x="2828925" y="7937"/>
                                </a:lnTo>
                                <a:lnTo>
                                  <a:pt x="2828925" y="1587"/>
                                </a:lnTo>
                                <a:close/>
                              </a:path>
                              <a:path w="2857500" h="305435">
                                <a:moveTo>
                                  <a:pt x="2838450" y="296875"/>
                                </a:moveTo>
                                <a:lnTo>
                                  <a:pt x="2836862" y="295287"/>
                                </a:lnTo>
                                <a:lnTo>
                                  <a:pt x="2830512" y="295287"/>
                                </a:lnTo>
                                <a:lnTo>
                                  <a:pt x="2828925" y="296875"/>
                                </a:lnTo>
                                <a:lnTo>
                                  <a:pt x="2828925" y="303225"/>
                                </a:lnTo>
                                <a:lnTo>
                                  <a:pt x="2830512" y="304812"/>
                                </a:lnTo>
                                <a:lnTo>
                                  <a:pt x="2836862" y="304812"/>
                                </a:lnTo>
                                <a:lnTo>
                                  <a:pt x="2838450" y="303225"/>
                                </a:lnTo>
                                <a:lnTo>
                                  <a:pt x="2838450" y="296875"/>
                                </a:lnTo>
                                <a:close/>
                              </a:path>
                              <a:path w="2857500" h="305435">
                                <a:moveTo>
                                  <a:pt x="2857500" y="287350"/>
                                </a:moveTo>
                                <a:lnTo>
                                  <a:pt x="2855912" y="285762"/>
                                </a:lnTo>
                                <a:lnTo>
                                  <a:pt x="2849562" y="285762"/>
                                </a:lnTo>
                                <a:lnTo>
                                  <a:pt x="2847975" y="287350"/>
                                </a:lnTo>
                                <a:lnTo>
                                  <a:pt x="2847975" y="293700"/>
                                </a:lnTo>
                                <a:lnTo>
                                  <a:pt x="2849562" y="295287"/>
                                </a:lnTo>
                                <a:lnTo>
                                  <a:pt x="2847975" y="296875"/>
                                </a:lnTo>
                                <a:lnTo>
                                  <a:pt x="2847975" y="303225"/>
                                </a:lnTo>
                                <a:lnTo>
                                  <a:pt x="2849562" y="304812"/>
                                </a:lnTo>
                                <a:lnTo>
                                  <a:pt x="2855912" y="304812"/>
                                </a:lnTo>
                                <a:lnTo>
                                  <a:pt x="2857500" y="303225"/>
                                </a:lnTo>
                                <a:lnTo>
                                  <a:pt x="2857500" y="296875"/>
                                </a:lnTo>
                                <a:lnTo>
                                  <a:pt x="2855912" y="295287"/>
                                </a:lnTo>
                                <a:lnTo>
                                  <a:pt x="2857500" y="293700"/>
                                </a:lnTo>
                                <a:lnTo>
                                  <a:pt x="2857500" y="287350"/>
                                </a:lnTo>
                                <a:close/>
                              </a:path>
                              <a:path w="2857500" h="305435">
                                <a:moveTo>
                                  <a:pt x="2857500" y="268300"/>
                                </a:moveTo>
                                <a:lnTo>
                                  <a:pt x="2855912" y="266712"/>
                                </a:lnTo>
                                <a:lnTo>
                                  <a:pt x="2849562" y="266712"/>
                                </a:lnTo>
                                <a:lnTo>
                                  <a:pt x="2847975" y="268300"/>
                                </a:lnTo>
                                <a:lnTo>
                                  <a:pt x="2847975" y="274650"/>
                                </a:lnTo>
                                <a:lnTo>
                                  <a:pt x="2849562" y="276237"/>
                                </a:lnTo>
                                <a:lnTo>
                                  <a:pt x="2855912" y="276237"/>
                                </a:lnTo>
                                <a:lnTo>
                                  <a:pt x="2857500" y="274650"/>
                                </a:lnTo>
                                <a:lnTo>
                                  <a:pt x="2857500" y="268300"/>
                                </a:lnTo>
                                <a:close/>
                              </a:path>
                              <a:path w="2857500" h="305435">
                                <a:moveTo>
                                  <a:pt x="2857500" y="249250"/>
                                </a:moveTo>
                                <a:lnTo>
                                  <a:pt x="2855912" y="247662"/>
                                </a:lnTo>
                                <a:lnTo>
                                  <a:pt x="2849562" y="247662"/>
                                </a:lnTo>
                                <a:lnTo>
                                  <a:pt x="2847975" y="249250"/>
                                </a:lnTo>
                                <a:lnTo>
                                  <a:pt x="2847975" y="255587"/>
                                </a:lnTo>
                                <a:lnTo>
                                  <a:pt x="2849562" y="257187"/>
                                </a:lnTo>
                                <a:lnTo>
                                  <a:pt x="2855912" y="257187"/>
                                </a:lnTo>
                                <a:lnTo>
                                  <a:pt x="2857500" y="255587"/>
                                </a:lnTo>
                                <a:lnTo>
                                  <a:pt x="2857500" y="249250"/>
                                </a:lnTo>
                                <a:close/>
                              </a:path>
                              <a:path w="2857500" h="305435">
                                <a:moveTo>
                                  <a:pt x="2857500" y="230200"/>
                                </a:moveTo>
                                <a:lnTo>
                                  <a:pt x="2855912" y="228612"/>
                                </a:lnTo>
                                <a:lnTo>
                                  <a:pt x="2849562" y="228612"/>
                                </a:lnTo>
                                <a:lnTo>
                                  <a:pt x="2847975" y="230200"/>
                                </a:lnTo>
                                <a:lnTo>
                                  <a:pt x="2847975" y="236537"/>
                                </a:lnTo>
                                <a:lnTo>
                                  <a:pt x="2849562" y="238137"/>
                                </a:lnTo>
                                <a:lnTo>
                                  <a:pt x="2855912" y="238137"/>
                                </a:lnTo>
                                <a:lnTo>
                                  <a:pt x="2857500" y="236537"/>
                                </a:lnTo>
                                <a:lnTo>
                                  <a:pt x="2857500" y="230200"/>
                                </a:lnTo>
                                <a:close/>
                              </a:path>
                              <a:path w="2857500" h="305435">
                                <a:moveTo>
                                  <a:pt x="2857500" y="211150"/>
                                </a:moveTo>
                                <a:lnTo>
                                  <a:pt x="2855912" y="209562"/>
                                </a:lnTo>
                                <a:lnTo>
                                  <a:pt x="2849562" y="209562"/>
                                </a:lnTo>
                                <a:lnTo>
                                  <a:pt x="2847975" y="211150"/>
                                </a:lnTo>
                                <a:lnTo>
                                  <a:pt x="2847975" y="217500"/>
                                </a:lnTo>
                                <a:lnTo>
                                  <a:pt x="2849562" y="219087"/>
                                </a:lnTo>
                                <a:lnTo>
                                  <a:pt x="2855912" y="219087"/>
                                </a:lnTo>
                                <a:lnTo>
                                  <a:pt x="2857500" y="217500"/>
                                </a:lnTo>
                                <a:lnTo>
                                  <a:pt x="2857500" y="211150"/>
                                </a:lnTo>
                                <a:close/>
                              </a:path>
                              <a:path w="2857500" h="305435">
                                <a:moveTo>
                                  <a:pt x="2857500" y="192087"/>
                                </a:moveTo>
                                <a:lnTo>
                                  <a:pt x="2855912" y="190512"/>
                                </a:lnTo>
                                <a:lnTo>
                                  <a:pt x="2849562" y="190512"/>
                                </a:lnTo>
                                <a:lnTo>
                                  <a:pt x="2847975" y="192087"/>
                                </a:lnTo>
                                <a:lnTo>
                                  <a:pt x="2847975" y="198450"/>
                                </a:lnTo>
                                <a:lnTo>
                                  <a:pt x="2849562" y="200037"/>
                                </a:lnTo>
                                <a:lnTo>
                                  <a:pt x="2855912" y="200037"/>
                                </a:lnTo>
                                <a:lnTo>
                                  <a:pt x="2857500" y="198450"/>
                                </a:lnTo>
                                <a:lnTo>
                                  <a:pt x="2857500" y="192087"/>
                                </a:lnTo>
                                <a:close/>
                              </a:path>
                              <a:path w="2857500" h="305435">
                                <a:moveTo>
                                  <a:pt x="2857500" y="173050"/>
                                </a:moveTo>
                                <a:lnTo>
                                  <a:pt x="2855912" y="171462"/>
                                </a:lnTo>
                                <a:lnTo>
                                  <a:pt x="2849562" y="171462"/>
                                </a:lnTo>
                                <a:lnTo>
                                  <a:pt x="2847975" y="173050"/>
                                </a:lnTo>
                                <a:lnTo>
                                  <a:pt x="2847975" y="179400"/>
                                </a:lnTo>
                                <a:lnTo>
                                  <a:pt x="2849562" y="180987"/>
                                </a:lnTo>
                                <a:lnTo>
                                  <a:pt x="2855912" y="180987"/>
                                </a:lnTo>
                                <a:lnTo>
                                  <a:pt x="2857500" y="179400"/>
                                </a:lnTo>
                                <a:lnTo>
                                  <a:pt x="2857500" y="173050"/>
                                </a:lnTo>
                                <a:close/>
                              </a:path>
                              <a:path w="2857500" h="305435">
                                <a:moveTo>
                                  <a:pt x="2857500" y="153987"/>
                                </a:moveTo>
                                <a:lnTo>
                                  <a:pt x="2855912" y="152400"/>
                                </a:lnTo>
                                <a:lnTo>
                                  <a:pt x="2849562" y="152400"/>
                                </a:lnTo>
                                <a:lnTo>
                                  <a:pt x="2847975" y="153987"/>
                                </a:lnTo>
                                <a:lnTo>
                                  <a:pt x="2847975" y="160350"/>
                                </a:lnTo>
                                <a:lnTo>
                                  <a:pt x="2849562" y="161937"/>
                                </a:lnTo>
                                <a:lnTo>
                                  <a:pt x="2855912" y="161937"/>
                                </a:lnTo>
                                <a:lnTo>
                                  <a:pt x="2857500" y="160350"/>
                                </a:lnTo>
                                <a:lnTo>
                                  <a:pt x="2857500" y="153987"/>
                                </a:lnTo>
                                <a:close/>
                              </a:path>
                              <a:path w="2857500" h="305435">
                                <a:moveTo>
                                  <a:pt x="2857500" y="134937"/>
                                </a:moveTo>
                                <a:lnTo>
                                  <a:pt x="2855912" y="133350"/>
                                </a:lnTo>
                                <a:lnTo>
                                  <a:pt x="2849562" y="133350"/>
                                </a:lnTo>
                                <a:lnTo>
                                  <a:pt x="2847975" y="134937"/>
                                </a:lnTo>
                                <a:lnTo>
                                  <a:pt x="2847975" y="141300"/>
                                </a:lnTo>
                                <a:lnTo>
                                  <a:pt x="2849562" y="142875"/>
                                </a:lnTo>
                                <a:lnTo>
                                  <a:pt x="2855912" y="142875"/>
                                </a:lnTo>
                                <a:lnTo>
                                  <a:pt x="2857500" y="141300"/>
                                </a:lnTo>
                                <a:lnTo>
                                  <a:pt x="2857500" y="134937"/>
                                </a:lnTo>
                                <a:close/>
                              </a:path>
                              <a:path w="2857500" h="305435">
                                <a:moveTo>
                                  <a:pt x="2857500" y="115887"/>
                                </a:moveTo>
                                <a:lnTo>
                                  <a:pt x="2855912" y="114300"/>
                                </a:lnTo>
                                <a:lnTo>
                                  <a:pt x="2849562" y="114300"/>
                                </a:lnTo>
                                <a:lnTo>
                                  <a:pt x="2847975" y="115887"/>
                                </a:lnTo>
                                <a:lnTo>
                                  <a:pt x="2847975" y="122237"/>
                                </a:lnTo>
                                <a:lnTo>
                                  <a:pt x="2849562" y="123825"/>
                                </a:lnTo>
                                <a:lnTo>
                                  <a:pt x="2855912" y="123825"/>
                                </a:lnTo>
                                <a:lnTo>
                                  <a:pt x="2857500" y="122237"/>
                                </a:lnTo>
                                <a:lnTo>
                                  <a:pt x="2857500" y="115887"/>
                                </a:lnTo>
                                <a:close/>
                              </a:path>
                              <a:path w="2857500" h="305435">
                                <a:moveTo>
                                  <a:pt x="2857500" y="96837"/>
                                </a:moveTo>
                                <a:lnTo>
                                  <a:pt x="2855912" y="95250"/>
                                </a:lnTo>
                                <a:lnTo>
                                  <a:pt x="2849562" y="95250"/>
                                </a:lnTo>
                                <a:lnTo>
                                  <a:pt x="2847975" y="96837"/>
                                </a:lnTo>
                                <a:lnTo>
                                  <a:pt x="2847975" y="103200"/>
                                </a:lnTo>
                                <a:lnTo>
                                  <a:pt x="2849562" y="104775"/>
                                </a:lnTo>
                                <a:lnTo>
                                  <a:pt x="2855912" y="104775"/>
                                </a:lnTo>
                                <a:lnTo>
                                  <a:pt x="2857500" y="103200"/>
                                </a:lnTo>
                                <a:lnTo>
                                  <a:pt x="2857500" y="96837"/>
                                </a:lnTo>
                                <a:close/>
                              </a:path>
                              <a:path w="2857500" h="305435">
                                <a:moveTo>
                                  <a:pt x="2857500" y="77787"/>
                                </a:moveTo>
                                <a:lnTo>
                                  <a:pt x="2855912" y="76200"/>
                                </a:lnTo>
                                <a:lnTo>
                                  <a:pt x="2849562" y="76200"/>
                                </a:lnTo>
                                <a:lnTo>
                                  <a:pt x="2847975" y="77787"/>
                                </a:lnTo>
                                <a:lnTo>
                                  <a:pt x="2847975" y="84137"/>
                                </a:lnTo>
                                <a:lnTo>
                                  <a:pt x="2849562" y="85725"/>
                                </a:lnTo>
                                <a:lnTo>
                                  <a:pt x="2855912" y="85725"/>
                                </a:lnTo>
                                <a:lnTo>
                                  <a:pt x="2857500" y="84137"/>
                                </a:lnTo>
                                <a:lnTo>
                                  <a:pt x="2857500" y="77787"/>
                                </a:lnTo>
                                <a:close/>
                              </a:path>
                              <a:path w="2857500" h="305435">
                                <a:moveTo>
                                  <a:pt x="2857500" y="58750"/>
                                </a:moveTo>
                                <a:lnTo>
                                  <a:pt x="2855912" y="57150"/>
                                </a:lnTo>
                                <a:lnTo>
                                  <a:pt x="2849562" y="57150"/>
                                </a:lnTo>
                                <a:lnTo>
                                  <a:pt x="2847975" y="58750"/>
                                </a:lnTo>
                                <a:lnTo>
                                  <a:pt x="2847975" y="65087"/>
                                </a:lnTo>
                                <a:lnTo>
                                  <a:pt x="2849562" y="66675"/>
                                </a:lnTo>
                                <a:lnTo>
                                  <a:pt x="2855912" y="66675"/>
                                </a:lnTo>
                                <a:lnTo>
                                  <a:pt x="2857500" y="65087"/>
                                </a:lnTo>
                                <a:lnTo>
                                  <a:pt x="2857500" y="58750"/>
                                </a:lnTo>
                                <a:close/>
                              </a:path>
                              <a:path w="2857500" h="305435">
                                <a:moveTo>
                                  <a:pt x="2857500" y="39687"/>
                                </a:moveTo>
                                <a:lnTo>
                                  <a:pt x="2855912" y="38100"/>
                                </a:lnTo>
                                <a:lnTo>
                                  <a:pt x="2849562" y="38100"/>
                                </a:lnTo>
                                <a:lnTo>
                                  <a:pt x="2847975" y="39687"/>
                                </a:lnTo>
                                <a:lnTo>
                                  <a:pt x="2847975" y="46037"/>
                                </a:lnTo>
                                <a:lnTo>
                                  <a:pt x="2849562" y="47625"/>
                                </a:lnTo>
                                <a:lnTo>
                                  <a:pt x="2855912" y="47625"/>
                                </a:lnTo>
                                <a:lnTo>
                                  <a:pt x="2857500" y="46037"/>
                                </a:lnTo>
                                <a:lnTo>
                                  <a:pt x="2857500" y="39687"/>
                                </a:lnTo>
                                <a:close/>
                              </a:path>
                              <a:path w="2857500" h="305435">
                                <a:moveTo>
                                  <a:pt x="2857500" y="20637"/>
                                </a:moveTo>
                                <a:lnTo>
                                  <a:pt x="2855912" y="19050"/>
                                </a:lnTo>
                                <a:lnTo>
                                  <a:pt x="2849562" y="19050"/>
                                </a:lnTo>
                                <a:lnTo>
                                  <a:pt x="2847975" y="20637"/>
                                </a:lnTo>
                                <a:lnTo>
                                  <a:pt x="2847975" y="26987"/>
                                </a:lnTo>
                                <a:lnTo>
                                  <a:pt x="2849562" y="28575"/>
                                </a:lnTo>
                                <a:lnTo>
                                  <a:pt x="2855912" y="28575"/>
                                </a:lnTo>
                                <a:lnTo>
                                  <a:pt x="2857500" y="26987"/>
                                </a:lnTo>
                                <a:lnTo>
                                  <a:pt x="2857500" y="20637"/>
                                </a:lnTo>
                                <a:close/>
                              </a:path>
                              <a:path w="2857500" h="305435">
                                <a:moveTo>
                                  <a:pt x="2857500" y="1587"/>
                                </a:moveTo>
                                <a:lnTo>
                                  <a:pt x="2855912" y="0"/>
                                </a:lnTo>
                                <a:lnTo>
                                  <a:pt x="2849562" y="0"/>
                                </a:lnTo>
                                <a:lnTo>
                                  <a:pt x="2847975" y="1587"/>
                                </a:lnTo>
                                <a:lnTo>
                                  <a:pt x="2846387" y="0"/>
                                </a:lnTo>
                                <a:lnTo>
                                  <a:pt x="2840037" y="0"/>
                                </a:lnTo>
                                <a:lnTo>
                                  <a:pt x="2838450" y="1587"/>
                                </a:lnTo>
                                <a:lnTo>
                                  <a:pt x="2838450" y="7937"/>
                                </a:lnTo>
                                <a:lnTo>
                                  <a:pt x="2840037" y="9525"/>
                                </a:lnTo>
                                <a:lnTo>
                                  <a:pt x="2846387" y="9525"/>
                                </a:lnTo>
                                <a:lnTo>
                                  <a:pt x="2847975" y="7937"/>
                                </a:lnTo>
                                <a:lnTo>
                                  <a:pt x="2849562" y="9525"/>
                                </a:lnTo>
                                <a:lnTo>
                                  <a:pt x="2855912" y="9525"/>
                                </a:lnTo>
                                <a:lnTo>
                                  <a:pt x="2857500" y="7937"/>
                                </a:lnTo>
                                <a:lnTo>
                                  <a:pt x="2857500" y="1587"/>
                                </a:lnTo>
                                <a:close/>
                              </a:path>
                            </a:pathLst>
                          </a:custGeom>
                          <a:solidFill>
                            <a:srgbClr val="980000"/>
                          </a:solidFill>
                        </wps:spPr>
                        <wps:bodyPr wrap="square" lIns="0" tIns="0" rIns="0" bIns="0" rtlCol="0">
                          <a:noAutofit/>
                        </wps:bodyPr>
                      </wps:wsp>
                      <pic:pic xmlns:pic="http://schemas.openxmlformats.org/drawingml/2006/picture">
                        <pic:nvPicPr>
                          <pic:cNvPr id="124" name="Image 124"/>
                          <pic:cNvPicPr/>
                        </pic:nvPicPr>
                        <pic:blipFill>
                          <a:blip r:embed="rId55" cstate="print"/>
                          <a:stretch>
                            <a:fillRect/>
                          </a:stretch>
                        </pic:blipFill>
                        <pic:spPr>
                          <a:xfrm>
                            <a:off x="2930104" y="76200"/>
                            <a:ext cx="2704027" cy="161925"/>
                          </a:xfrm>
                          <a:prstGeom prst="rect">
                            <a:avLst/>
                          </a:prstGeom>
                        </pic:spPr>
                      </pic:pic>
                      <wps:wsp>
                        <wps:cNvPr id="125" name="Graphic 125"/>
                        <wps:cNvSpPr/>
                        <wps:spPr>
                          <a:xfrm>
                            <a:off x="2900360" y="0"/>
                            <a:ext cx="2847975" cy="305435"/>
                          </a:xfrm>
                          <a:custGeom>
                            <a:avLst/>
                            <a:gdLst/>
                            <a:ahLst/>
                            <a:cxnLst/>
                            <a:rect l="l" t="t" r="r" b="b"/>
                            <a:pathLst>
                              <a:path w="2847975" h="305435">
                                <a:moveTo>
                                  <a:pt x="9525" y="296875"/>
                                </a:moveTo>
                                <a:lnTo>
                                  <a:pt x="7937" y="295287"/>
                                </a:lnTo>
                                <a:lnTo>
                                  <a:pt x="1587" y="295287"/>
                                </a:lnTo>
                                <a:lnTo>
                                  <a:pt x="0" y="296875"/>
                                </a:lnTo>
                                <a:lnTo>
                                  <a:pt x="0" y="303225"/>
                                </a:lnTo>
                                <a:lnTo>
                                  <a:pt x="1587" y="304812"/>
                                </a:lnTo>
                                <a:lnTo>
                                  <a:pt x="7937" y="304812"/>
                                </a:lnTo>
                                <a:lnTo>
                                  <a:pt x="9525" y="303225"/>
                                </a:lnTo>
                                <a:lnTo>
                                  <a:pt x="9525" y="296875"/>
                                </a:lnTo>
                                <a:close/>
                              </a:path>
                              <a:path w="2847975" h="305435">
                                <a:moveTo>
                                  <a:pt x="9525" y="277825"/>
                                </a:moveTo>
                                <a:lnTo>
                                  <a:pt x="7937" y="276237"/>
                                </a:lnTo>
                                <a:lnTo>
                                  <a:pt x="1587" y="276237"/>
                                </a:lnTo>
                                <a:lnTo>
                                  <a:pt x="0" y="277825"/>
                                </a:lnTo>
                                <a:lnTo>
                                  <a:pt x="0" y="284175"/>
                                </a:lnTo>
                                <a:lnTo>
                                  <a:pt x="1587" y="285762"/>
                                </a:lnTo>
                                <a:lnTo>
                                  <a:pt x="7937" y="285762"/>
                                </a:lnTo>
                                <a:lnTo>
                                  <a:pt x="9525" y="284175"/>
                                </a:lnTo>
                                <a:lnTo>
                                  <a:pt x="9525" y="277825"/>
                                </a:lnTo>
                                <a:close/>
                              </a:path>
                              <a:path w="2847975" h="305435">
                                <a:moveTo>
                                  <a:pt x="9525" y="258775"/>
                                </a:moveTo>
                                <a:lnTo>
                                  <a:pt x="7937" y="257187"/>
                                </a:lnTo>
                                <a:lnTo>
                                  <a:pt x="1587" y="257187"/>
                                </a:lnTo>
                                <a:lnTo>
                                  <a:pt x="0" y="258775"/>
                                </a:lnTo>
                                <a:lnTo>
                                  <a:pt x="0" y="265125"/>
                                </a:lnTo>
                                <a:lnTo>
                                  <a:pt x="1587" y="266712"/>
                                </a:lnTo>
                                <a:lnTo>
                                  <a:pt x="7937" y="266712"/>
                                </a:lnTo>
                                <a:lnTo>
                                  <a:pt x="9525" y="265125"/>
                                </a:lnTo>
                                <a:lnTo>
                                  <a:pt x="9525" y="258775"/>
                                </a:lnTo>
                                <a:close/>
                              </a:path>
                              <a:path w="2847975" h="305435">
                                <a:moveTo>
                                  <a:pt x="9525" y="239725"/>
                                </a:moveTo>
                                <a:lnTo>
                                  <a:pt x="7937" y="238137"/>
                                </a:lnTo>
                                <a:lnTo>
                                  <a:pt x="1587" y="238137"/>
                                </a:lnTo>
                                <a:lnTo>
                                  <a:pt x="0" y="239725"/>
                                </a:lnTo>
                                <a:lnTo>
                                  <a:pt x="0" y="246062"/>
                                </a:lnTo>
                                <a:lnTo>
                                  <a:pt x="1587" y="247662"/>
                                </a:lnTo>
                                <a:lnTo>
                                  <a:pt x="7937" y="247662"/>
                                </a:lnTo>
                                <a:lnTo>
                                  <a:pt x="9525" y="246062"/>
                                </a:lnTo>
                                <a:lnTo>
                                  <a:pt x="9525" y="239725"/>
                                </a:lnTo>
                                <a:close/>
                              </a:path>
                              <a:path w="2847975" h="305435">
                                <a:moveTo>
                                  <a:pt x="9525" y="220675"/>
                                </a:moveTo>
                                <a:lnTo>
                                  <a:pt x="7937" y="219087"/>
                                </a:lnTo>
                                <a:lnTo>
                                  <a:pt x="1587" y="219087"/>
                                </a:lnTo>
                                <a:lnTo>
                                  <a:pt x="0" y="220675"/>
                                </a:lnTo>
                                <a:lnTo>
                                  <a:pt x="0" y="227025"/>
                                </a:lnTo>
                                <a:lnTo>
                                  <a:pt x="1587" y="228612"/>
                                </a:lnTo>
                                <a:lnTo>
                                  <a:pt x="7937" y="228612"/>
                                </a:lnTo>
                                <a:lnTo>
                                  <a:pt x="9525" y="227025"/>
                                </a:lnTo>
                                <a:lnTo>
                                  <a:pt x="9525" y="220675"/>
                                </a:lnTo>
                                <a:close/>
                              </a:path>
                              <a:path w="2847975" h="305435">
                                <a:moveTo>
                                  <a:pt x="9525" y="201612"/>
                                </a:moveTo>
                                <a:lnTo>
                                  <a:pt x="7937" y="200037"/>
                                </a:lnTo>
                                <a:lnTo>
                                  <a:pt x="1587" y="200037"/>
                                </a:lnTo>
                                <a:lnTo>
                                  <a:pt x="0" y="201612"/>
                                </a:lnTo>
                                <a:lnTo>
                                  <a:pt x="0" y="207975"/>
                                </a:lnTo>
                                <a:lnTo>
                                  <a:pt x="1587" y="209562"/>
                                </a:lnTo>
                                <a:lnTo>
                                  <a:pt x="7937" y="209562"/>
                                </a:lnTo>
                                <a:lnTo>
                                  <a:pt x="9525" y="207975"/>
                                </a:lnTo>
                                <a:lnTo>
                                  <a:pt x="9525" y="201612"/>
                                </a:lnTo>
                                <a:close/>
                              </a:path>
                              <a:path w="2847975" h="305435">
                                <a:moveTo>
                                  <a:pt x="9525" y="182575"/>
                                </a:moveTo>
                                <a:lnTo>
                                  <a:pt x="7937" y="180987"/>
                                </a:lnTo>
                                <a:lnTo>
                                  <a:pt x="1587" y="180987"/>
                                </a:lnTo>
                                <a:lnTo>
                                  <a:pt x="0" y="182575"/>
                                </a:lnTo>
                                <a:lnTo>
                                  <a:pt x="0" y="188925"/>
                                </a:lnTo>
                                <a:lnTo>
                                  <a:pt x="1587" y="190512"/>
                                </a:lnTo>
                                <a:lnTo>
                                  <a:pt x="7937" y="190512"/>
                                </a:lnTo>
                                <a:lnTo>
                                  <a:pt x="9525" y="188925"/>
                                </a:lnTo>
                                <a:lnTo>
                                  <a:pt x="9525" y="182575"/>
                                </a:lnTo>
                                <a:close/>
                              </a:path>
                              <a:path w="2847975" h="305435">
                                <a:moveTo>
                                  <a:pt x="9525" y="163512"/>
                                </a:moveTo>
                                <a:lnTo>
                                  <a:pt x="7937" y="161937"/>
                                </a:lnTo>
                                <a:lnTo>
                                  <a:pt x="1587" y="161937"/>
                                </a:lnTo>
                                <a:lnTo>
                                  <a:pt x="0" y="163512"/>
                                </a:lnTo>
                                <a:lnTo>
                                  <a:pt x="0" y="169875"/>
                                </a:lnTo>
                                <a:lnTo>
                                  <a:pt x="1587" y="171462"/>
                                </a:lnTo>
                                <a:lnTo>
                                  <a:pt x="7937" y="171462"/>
                                </a:lnTo>
                                <a:lnTo>
                                  <a:pt x="9525" y="169875"/>
                                </a:lnTo>
                                <a:lnTo>
                                  <a:pt x="9525" y="163512"/>
                                </a:lnTo>
                                <a:close/>
                              </a:path>
                              <a:path w="2847975" h="305435">
                                <a:moveTo>
                                  <a:pt x="9525" y="144462"/>
                                </a:moveTo>
                                <a:lnTo>
                                  <a:pt x="7937" y="142875"/>
                                </a:lnTo>
                                <a:lnTo>
                                  <a:pt x="1587" y="142875"/>
                                </a:lnTo>
                                <a:lnTo>
                                  <a:pt x="0" y="144462"/>
                                </a:lnTo>
                                <a:lnTo>
                                  <a:pt x="0" y="150825"/>
                                </a:lnTo>
                                <a:lnTo>
                                  <a:pt x="1587" y="152400"/>
                                </a:lnTo>
                                <a:lnTo>
                                  <a:pt x="7937" y="152400"/>
                                </a:lnTo>
                                <a:lnTo>
                                  <a:pt x="9525" y="150825"/>
                                </a:lnTo>
                                <a:lnTo>
                                  <a:pt x="9525" y="144462"/>
                                </a:lnTo>
                                <a:close/>
                              </a:path>
                              <a:path w="2847975" h="305435">
                                <a:moveTo>
                                  <a:pt x="9525" y="125412"/>
                                </a:moveTo>
                                <a:lnTo>
                                  <a:pt x="7937" y="123825"/>
                                </a:lnTo>
                                <a:lnTo>
                                  <a:pt x="1587" y="123825"/>
                                </a:lnTo>
                                <a:lnTo>
                                  <a:pt x="0" y="125412"/>
                                </a:lnTo>
                                <a:lnTo>
                                  <a:pt x="0" y="131762"/>
                                </a:lnTo>
                                <a:lnTo>
                                  <a:pt x="1587" y="133350"/>
                                </a:lnTo>
                                <a:lnTo>
                                  <a:pt x="7937" y="133350"/>
                                </a:lnTo>
                                <a:lnTo>
                                  <a:pt x="9525" y="131762"/>
                                </a:lnTo>
                                <a:lnTo>
                                  <a:pt x="9525" y="125412"/>
                                </a:lnTo>
                                <a:close/>
                              </a:path>
                              <a:path w="2847975" h="305435">
                                <a:moveTo>
                                  <a:pt x="9525" y="106362"/>
                                </a:moveTo>
                                <a:lnTo>
                                  <a:pt x="7937" y="104775"/>
                                </a:lnTo>
                                <a:lnTo>
                                  <a:pt x="1587" y="104775"/>
                                </a:lnTo>
                                <a:lnTo>
                                  <a:pt x="0" y="106362"/>
                                </a:lnTo>
                                <a:lnTo>
                                  <a:pt x="0" y="112725"/>
                                </a:lnTo>
                                <a:lnTo>
                                  <a:pt x="1587" y="114300"/>
                                </a:lnTo>
                                <a:lnTo>
                                  <a:pt x="7937" y="114300"/>
                                </a:lnTo>
                                <a:lnTo>
                                  <a:pt x="9525" y="112725"/>
                                </a:lnTo>
                                <a:lnTo>
                                  <a:pt x="9525" y="106362"/>
                                </a:lnTo>
                                <a:close/>
                              </a:path>
                              <a:path w="2847975" h="305435">
                                <a:moveTo>
                                  <a:pt x="9525" y="87312"/>
                                </a:moveTo>
                                <a:lnTo>
                                  <a:pt x="7937" y="85725"/>
                                </a:lnTo>
                                <a:lnTo>
                                  <a:pt x="1587" y="85725"/>
                                </a:lnTo>
                                <a:lnTo>
                                  <a:pt x="0" y="87312"/>
                                </a:lnTo>
                                <a:lnTo>
                                  <a:pt x="0" y="93662"/>
                                </a:lnTo>
                                <a:lnTo>
                                  <a:pt x="1587" y="95250"/>
                                </a:lnTo>
                                <a:lnTo>
                                  <a:pt x="7937" y="95250"/>
                                </a:lnTo>
                                <a:lnTo>
                                  <a:pt x="9525" y="93662"/>
                                </a:lnTo>
                                <a:lnTo>
                                  <a:pt x="9525" y="87312"/>
                                </a:lnTo>
                                <a:close/>
                              </a:path>
                              <a:path w="2847975" h="305435">
                                <a:moveTo>
                                  <a:pt x="9525" y="68275"/>
                                </a:moveTo>
                                <a:lnTo>
                                  <a:pt x="7937" y="66675"/>
                                </a:lnTo>
                                <a:lnTo>
                                  <a:pt x="1587" y="66675"/>
                                </a:lnTo>
                                <a:lnTo>
                                  <a:pt x="0" y="68275"/>
                                </a:lnTo>
                                <a:lnTo>
                                  <a:pt x="0" y="74612"/>
                                </a:lnTo>
                                <a:lnTo>
                                  <a:pt x="1587" y="76200"/>
                                </a:lnTo>
                                <a:lnTo>
                                  <a:pt x="7937" y="76200"/>
                                </a:lnTo>
                                <a:lnTo>
                                  <a:pt x="9525" y="74612"/>
                                </a:lnTo>
                                <a:lnTo>
                                  <a:pt x="9525" y="68275"/>
                                </a:lnTo>
                                <a:close/>
                              </a:path>
                              <a:path w="2847975" h="305435">
                                <a:moveTo>
                                  <a:pt x="9525" y="49225"/>
                                </a:moveTo>
                                <a:lnTo>
                                  <a:pt x="7937" y="47625"/>
                                </a:lnTo>
                                <a:lnTo>
                                  <a:pt x="1587" y="47625"/>
                                </a:lnTo>
                                <a:lnTo>
                                  <a:pt x="0" y="49225"/>
                                </a:lnTo>
                                <a:lnTo>
                                  <a:pt x="0" y="55562"/>
                                </a:lnTo>
                                <a:lnTo>
                                  <a:pt x="1587" y="57150"/>
                                </a:lnTo>
                                <a:lnTo>
                                  <a:pt x="7937" y="57150"/>
                                </a:lnTo>
                                <a:lnTo>
                                  <a:pt x="9525" y="55562"/>
                                </a:lnTo>
                                <a:lnTo>
                                  <a:pt x="9525" y="49225"/>
                                </a:lnTo>
                                <a:close/>
                              </a:path>
                              <a:path w="2847975" h="305435">
                                <a:moveTo>
                                  <a:pt x="9525" y="30162"/>
                                </a:moveTo>
                                <a:lnTo>
                                  <a:pt x="7937" y="28575"/>
                                </a:lnTo>
                                <a:lnTo>
                                  <a:pt x="1587" y="28575"/>
                                </a:lnTo>
                                <a:lnTo>
                                  <a:pt x="0" y="30162"/>
                                </a:lnTo>
                                <a:lnTo>
                                  <a:pt x="0" y="36512"/>
                                </a:lnTo>
                                <a:lnTo>
                                  <a:pt x="1587" y="38100"/>
                                </a:lnTo>
                                <a:lnTo>
                                  <a:pt x="7937" y="38100"/>
                                </a:lnTo>
                                <a:lnTo>
                                  <a:pt x="9525" y="36512"/>
                                </a:lnTo>
                                <a:lnTo>
                                  <a:pt x="9525" y="30162"/>
                                </a:lnTo>
                                <a:close/>
                              </a:path>
                              <a:path w="2847975" h="305435">
                                <a:moveTo>
                                  <a:pt x="9525" y="1587"/>
                                </a:moveTo>
                                <a:lnTo>
                                  <a:pt x="7937" y="0"/>
                                </a:lnTo>
                                <a:lnTo>
                                  <a:pt x="1587" y="0"/>
                                </a:lnTo>
                                <a:lnTo>
                                  <a:pt x="0" y="1587"/>
                                </a:lnTo>
                                <a:lnTo>
                                  <a:pt x="0" y="7937"/>
                                </a:lnTo>
                                <a:lnTo>
                                  <a:pt x="1587" y="9525"/>
                                </a:lnTo>
                                <a:lnTo>
                                  <a:pt x="0" y="11112"/>
                                </a:lnTo>
                                <a:lnTo>
                                  <a:pt x="0" y="17462"/>
                                </a:lnTo>
                                <a:lnTo>
                                  <a:pt x="1587" y="19050"/>
                                </a:lnTo>
                                <a:lnTo>
                                  <a:pt x="7937" y="19050"/>
                                </a:lnTo>
                                <a:lnTo>
                                  <a:pt x="9525" y="17462"/>
                                </a:lnTo>
                                <a:lnTo>
                                  <a:pt x="9525" y="11112"/>
                                </a:lnTo>
                                <a:lnTo>
                                  <a:pt x="7937" y="9525"/>
                                </a:lnTo>
                                <a:lnTo>
                                  <a:pt x="9525" y="7937"/>
                                </a:lnTo>
                                <a:lnTo>
                                  <a:pt x="9525" y="1587"/>
                                </a:lnTo>
                                <a:close/>
                              </a:path>
                              <a:path w="2847975" h="305435">
                                <a:moveTo>
                                  <a:pt x="28575" y="296875"/>
                                </a:moveTo>
                                <a:lnTo>
                                  <a:pt x="26987" y="295287"/>
                                </a:lnTo>
                                <a:lnTo>
                                  <a:pt x="20637" y="295287"/>
                                </a:lnTo>
                                <a:lnTo>
                                  <a:pt x="19050" y="296875"/>
                                </a:lnTo>
                                <a:lnTo>
                                  <a:pt x="19050" y="303225"/>
                                </a:lnTo>
                                <a:lnTo>
                                  <a:pt x="20637" y="304812"/>
                                </a:lnTo>
                                <a:lnTo>
                                  <a:pt x="26987" y="304812"/>
                                </a:lnTo>
                                <a:lnTo>
                                  <a:pt x="28575" y="303225"/>
                                </a:lnTo>
                                <a:lnTo>
                                  <a:pt x="28575" y="296875"/>
                                </a:lnTo>
                                <a:close/>
                              </a:path>
                              <a:path w="2847975" h="305435">
                                <a:moveTo>
                                  <a:pt x="28575" y="1587"/>
                                </a:moveTo>
                                <a:lnTo>
                                  <a:pt x="26987" y="0"/>
                                </a:lnTo>
                                <a:lnTo>
                                  <a:pt x="20637" y="0"/>
                                </a:lnTo>
                                <a:lnTo>
                                  <a:pt x="19050" y="1587"/>
                                </a:lnTo>
                                <a:lnTo>
                                  <a:pt x="19050" y="7937"/>
                                </a:lnTo>
                                <a:lnTo>
                                  <a:pt x="20637" y="9525"/>
                                </a:lnTo>
                                <a:lnTo>
                                  <a:pt x="26987" y="9525"/>
                                </a:lnTo>
                                <a:lnTo>
                                  <a:pt x="28575" y="7937"/>
                                </a:lnTo>
                                <a:lnTo>
                                  <a:pt x="28575" y="1587"/>
                                </a:lnTo>
                                <a:close/>
                              </a:path>
                              <a:path w="2847975" h="305435">
                                <a:moveTo>
                                  <a:pt x="47625" y="296875"/>
                                </a:moveTo>
                                <a:lnTo>
                                  <a:pt x="46037" y="295287"/>
                                </a:lnTo>
                                <a:lnTo>
                                  <a:pt x="39687" y="295287"/>
                                </a:lnTo>
                                <a:lnTo>
                                  <a:pt x="38100" y="296875"/>
                                </a:lnTo>
                                <a:lnTo>
                                  <a:pt x="38100" y="303225"/>
                                </a:lnTo>
                                <a:lnTo>
                                  <a:pt x="39687" y="304812"/>
                                </a:lnTo>
                                <a:lnTo>
                                  <a:pt x="46037" y="304812"/>
                                </a:lnTo>
                                <a:lnTo>
                                  <a:pt x="47625" y="303225"/>
                                </a:lnTo>
                                <a:lnTo>
                                  <a:pt x="47625" y="296875"/>
                                </a:lnTo>
                                <a:close/>
                              </a:path>
                              <a:path w="2847975" h="305435">
                                <a:moveTo>
                                  <a:pt x="47625" y="1587"/>
                                </a:moveTo>
                                <a:lnTo>
                                  <a:pt x="46037" y="0"/>
                                </a:lnTo>
                                <a:lnTo>
                                  <a:pt x="39687" y="0"/>
                                </a:lnTo>
                                <a:lnTo>
                                  <a:pt x="38100" y="1587"/>
                                </a:lnTo>
                                <a:lnTo>
                                  <a:pt x="38100" y="7937"/>
                                </a:lnTo>
                                <a:lnTo>
                                  <a:pt x="39687" y="9525"/>
                                </a:lnTo>
                                <a:lnTo>
                                  <a:pt x="46037" y="9525"/>
                                </a:lnTo>
                                <a:lnTo>
                                  <a:pt x="47625" y="7937"/>
                                </a:lnTo>
                                <a:lnTo>
                                  <a:pt x="47625" y="1587"/>
                                </a:lnTo>
                                <a:close/>
                              </a:path>
                              <a:path w="2847975" h="305435">
                                <a:moveTo>
                                  <a:pt x="66675" y="296875"/>
                                </a:moveTo>
                                <a:lnTo>
                                  <a:pt x="65087" y="295287"/>
                                </a:lnTo>
                                <a:lnTo>
                                  <a:pt x="58737" y="295287"/>
                                </a:lnTo>
                                <a:lnTo>
                                  <a:pt x="57150" y="296875"/>
                                </a:lnTo>
                                <a:lnTo>
                                  <a:pt x="57150" y="303225"/>
                                </a:lnTo>
                                <a:lnTo>
                                  <a:pt x="58737" y="304812"/>
                                </a:lnTo>
                                <a:lnTo>
                                  <a:pt x="65087" y="304812"/>
                                </a:lnTo>
                                <a:lnTo>
                                  <a:pt x="66675" y="303225"/>
                                </a:lnTo>
                                <a:lnTo>
                                  <a:pt x="66675" y="296875"/>
                                </a:lnTo>
                                <a:close/>
                              </a:path>
                              <a:path w="2847975" h="305435">
                                <a:moveTo>
                                  <a:pt x="66675" y="1587"/>
                                </a:moveTo>
                                <a:lnTo>
                                  <a:pt x="65087" y="0"/>
                                </a:lnTo>
                                <a:lnTo>
                                  <a:pt x="58737" y="0"/>
                                </a:lnTo>
                                <a:lnTo>
                                  <a:pt x="57150" y="1587"/>
                                </a:lnTo>
                                <a:lnTo>
                                  <a:pt x="57150" y="7937"/>
                                </a:lnTo>
                                <a:lnTo>
                                  <a:pt x="58737" y="9525"/>
                                </a:lnTo>
                                <a:lnTo>
                                  <a:pt x="65087" y="9525"/>
                                </a:lnTo>
                                <a:lnTo>
                                  <a:pt x="66675" y="7937"/>
                                </a:lnTo>
                                <a:lnTo>
                                  <a:pt x="66675" y="1587"/>
                                </a:lnTo>
                                <a:close/>
                              </a:path>
                              <a:path w="2847975" h="305435">
                                <a:moveTo>
                                  <a:pt x="85725" y="296875"/>
                                </a:moveTo>
                                <a:lnTo>
                                  <a:pt x="84137" y="295287"/>
                                </a:lnTo>
                                <a:lnTo>
                                  <a:pt x="77787" y="295287"/>
                                </a:lnTo>
                                <a:lnTo>
                                  <a:pt x="76200" y="296875"/>
                                </a:lnTo>
                                <a:lnTo>
                                  <a:pt x="76200" y="303225"/>
                                </a:lnTo>
                                <a:lnTo>
                                  <a:pt x="77787" y="304812"/>
                                </a:lnTo>
                                <a:lnTo>
                                  <a:pt x="84137" y="304812"/>
                                </a:lnTo>
                                <a:lnTo>
                                  <a:pt x="85725" y="303225"/>
                                </a:lnTo>
                                <a:lnTo>
                                  <a:pt x="85725" y="296875"/>
                                </a:lnTo>
                                <a:close/>
                              </a:path>
                              <a:path w="2847975" h="305435">
                                <a:moveTo>
                                  <a:pt x="85725" y="1587"/>
                                </a:moveTo>
                                <a:lnTo>
                                  <a:pt x="84137" y="0"/>
                                </a:lnTo>
                                <a:lnTo>
                                  <a:pt x="77787" y="0"/>
                                </a:lnTo>
                                <a:lnTo>
                                  <a:pt x="76200" y="1587"/>
                                </a:lnTo>
                                <a:lnTo>
                                  <a:pt x="76200" y="7937"/>
                                </a:lnTo>
                                <a:lnTo>
                                  <a:pt x="77787" y="9525"/>
                                </a:lnTo>
                                <a:lnTo>
                                  <a:pt x="84137" y="9525"/>
                                </a:lnTo>
                                <a:lnTo>
                                  <a:pt x="85725" y="7937"/>
                                </a:lnTo>
                                <a:lnTo>
                                  <a:pt x="85725" y="1587"/>
                                </a:lnTo>
                                <a:close/>
                              </a:path>
                              <a:path w="2847975" h="305435">
                                <a:moveTo>
                                  <a:pt x="104775" y="296875"/>
                                </a:moveTo>
                                <a:lnTo>
                                  <a:pt x="103187" y="295287"/>
                                </a:lnTo>
                                <a:lnTo>
                                  <a:pt x="96837" y="295287"/>
                                </a:lnTo>
                                <a:lnTo>
                                  <a:pt x="95250" y="296875"/>
                                </a:lnTo>
                                <a:lnTo>
                                  <a:pt x="95250" y="303225"/>
                                </a:lnTo>
                                <a:lnTo>
                                  <a:pt x="96837" y="304812"/>
                                </a:lnTo>
                                <a:lnTo>
                                  <a:pt x="103187" y="304812"/>
                                </a:lnTo>
                                <a:lnTo>
                                  <a:pt x="104775" y="303225"/>
                                </a:lnTo>
                                <a:lnTo>
                                  <a:pt x="104775" y="296875"/>
                                </a:lnTo>
                                <a:close/>
                              </a:path>
                              <a:path w="2847975" h="305435">
                                <a:moveTo>
                                  <a:pt x="104775" y="1587"/>
                                </a:moveTo>
                                <a:lnTo>
                                  <a:pt x="103187" y="0"/>
                                </a:lnTo>
                                <a:lnTo>
                                  <a:pt x="96837" y="0"/>
                                </a:lnTo>
                                <a:lnTo>
                                  <a:pt x="95250" y="1587"/>
                                </a:lnTo>
                                <a:lnTo>
                                  <a:pt x="95250" y="7937"/>
                                </a:lnTo>
                                <a:lnTo>
                                  <a:pt x="96837" y="9525"/>
                                </a:lnTo>
                                <a:lnTo>
                                  <a:pt x="103187" y="9525"/>
                                </a:lnTo>
                                <a:lnTo>
                                  <a:pt x="104775" y="7937"/>
                                </a:lnTo>
                                <a:lnTo>
                                  <a:pt x="104775" y="1587"/>
                                </a:lnTo>
                                <a:close/>
                              </a:path>
                              <a:path w="2847975" h="305435">
                                <a:moveTo>
                                  <a:pt x="123825" y="296875"/>
                                </a:moveTo>
                                <a:lnTo>
                                  <a:pt x="122237" y="295287"/>
                                </a:lnTo>
                                <a:lnTo>
                                  <a:pt x="115887" y="295287"/>
                                </a:lnTo>
                                <a:lnTo>
                                  <a:pt x="114300" y="296875"/>
                                </a:lnTo>
                                <a:lnTo>
                                  <a:pt x="114300" y="303225"/>
                                </a:lnTo>
                                <a:lnTo>
                                  <a:pt x="115887" y="304812"/>
                                </a:lnTo>
                                <a:lnTo>
                                  <a:pt x="122237" y="304812"/>
                                </a:lnTo>
                                <a:lnTo>
                                  <a:pt x="123825" y="303225"/>
                                </a:lnTo>
                                <a:lnTo>
                                  <a:pt x="123825" y="296875"/>
                                </a:lnTo>
                                <a:close/>
                              </a:path>
                              <a:path w="2847975" h="305435">
                                <a:moveTo>
                                  <a:pt x="123825" y="1587"/>
                                </a:moveTo>
                                <a:lnTo>
                                  <a:pt x="122237" y="0"/>
                                </a:lnTo>
                                <a:lnTo>
                                  <a:pt x="115887" y="0"/>
                                </a:lnTo>
                                <a:lnTo>
                                  <a:pt x="114300" y="1587"/>
                                </a:lnTo>
                                <a:lnTo>
                                  <a:pt x="114300" y="7937"/>
                                </a:lnTo>
                                <a:lnTo>
                                  <a:pt x="115887" y="9525"/>
                                </a:lnTo>
                                <a:lnTo>
                                  <a:pt x="122237" y="9525"/>
                                </a:lnTo>
                                <a:lnTo>
                                  <a:pt x="123825" y="7937"/>
                                </a:lnTo>
                                <a:lnTo>
                                  <a:pt x="123825" y="1587"/>
                                </a:lnTo>
                                <a:close/>
                              </a:path>
                              <a:path w="2847975" h="305435">
                                <a:moveTo>
                                  <a:pt x="142875" y="296875"/>
                                </a:moveTo>
                                <a:lnTo>
                                  <a:pt x="141287" y="295287"/>
                                </a:lnTo>
                                <a:lnTo>
                                  <a:pt x="134937" y="295287"/>
                                </a:lnTo>
                                <a:lnTo>
                                  <a:pt x="133350" y="296875"/>
                                </a:lnTo>
                                <a:lnTo>
                                  <a:pt x="133350" y="303225"/>
                                </a:lnTo>
                                <a:lnTo>
                                  <a:pt x="134937" y="304812"/>
                                </a:lnTo>
                                <a:lnTo>
                                  <a:pt x="141287" y="304812"/>
                                </a:lnTo>
                                <a:lnTo>
                                  <a:pt x="142875" y="303225"/>
                                </a:lnTo>
                                <a:lnTo>
                                  <a:pt x="142875" y="296875"/>
                                </a:lnTo>
                                <a:close/>
                              </a:path>
                              <a:path w="2847975" h="305435">
                                <a:moveTo>
                                  <a:pt x="142875" y="1587"/>
                                </a:moveTo>
                                <a:lnTo>
                                  <a:pt x="141287" y="0"/>
                                </a:lnTo>
                                <a:lnTo>
                                  <a:pt x="134937" y="0"/>
                                </a:lnTo>
                                <a:lnTo>
                                  <a:pt x="133350" y="1587"/>
                                </a:lnTo>
                                <a:lnTo>
                                  <a:pt x="133350" y="7937"/>
                                </a:lnTo>
                                <a:lnTo>
                                  <a:pt x="134937" y="9525"/>
                                </a:lnTo>
                                <a:lnTo>
                                  <a:pt x="141287" y="9525"/>
                                </a:lnTo>
                                <a:lnTo>
                                  <a:pt x="142875" y="7937"/>
                                </a:lnTo>
                                <a:lnTo>
                                  <a:pt x="142875" y="1587"/>
                                </a:lnTo>
                                <a:close/>
                              </a:path>
                              <a:path w="2847975" h="305435">
                                <a:moveTo>
                                  <a:pt x="161925" y="296875"/>
                                </a:moveTo>
                                <a:lnTo>
                                  <a:pt x="160337" y="295287"/>
                                </a:lnTo>
                                <a:lnTo>
                                  <a:pt x="153987" y="295287"/>
                                </a:lnTo>
                                <a:lnTo>
                                  <a:pt x="152400" y="296875"/>
                                </a:lnTo>
                                <a:lnTo>
                                  <a:pt x="152400" y="303225"/>
                                </a:lnTo>
                                <a:lnTo>
                                  <a:pt x="153987" y="304812"/>
                                </a:lnTo>
                                <a:lnTo>
                                  <a:pt x="160337" y="304812"/>
                                </a:lnTo>
                                <a:lnTo>
                                  <a:pt x="161925" y="303225"/>
                                </a:lnTo>
                                <a:lnTo>
                                  <a:pt x="161925" y="296875"/>
                                </a:lnTo>
                                <a:close/>
                              </a:path>
                              <a:path w="2847975" h="305435">
                                <a:moveTo>
                                  <a:pt x="161925" y="1587"/>
                                </a:moveTo>
                                <a:lnTo>
                                  <a:pt x="160337" y="0"/>
                                </a:lnTo>
                                <a:lnTo>
                                  <a:pt x="153987" y="0"/>
                                </a:lnTo>
                                <a:lnTo>
                                  <a:pt x="152400" y="1587"/>
                                </a:lnTo>
                                <a:lnTo>
                                  <a:pt x="152400" y="7937"/>
                                </a:lnTo>
                                <a:lnTo>
                                  <a:pt x="153987" y="9525"/>
                                </a:lnTo>
                                <a:lnTo>
                                  <a:pt x="160337" y="9525"/>
                                </a:lnTo>
                                <a:lnTo>
                                  <a:pt x="161925" y="7937"/>
                                </a:lnTo>
                                <a:lnTo>
                                  <a:pt x="161925" y="1587"/>
                                </a:lnTo>
                                <a:close/>
                              </a:path>
                              <a:path w="2847975" h="305435">
                                <a:moveTo>
                                  <a:pt x="180975" y="296875"/>
                                </a:moveTo>
                                <a:lnTo>
                                  <a:pt x="179387" y="295287"/>
                                </a:lnTo>
                                <a:lnTo>
                                  <a:pt x="173037" y="295287"/>
                                </a:lnTo>
                                <a:lnTo>
                                  <a:pt x="171450" y="296875"/>
                                </a:lnTo>
                                <a:lnTo>
                                  <a:pt x="171450" y="303225"/>
                                </a:lnTo>
                                <a:lnTo>
                                  <a:pt x="173037" y="304812"/>
                                </a:lnTo>
                                <a:lnTo>
                                  <a:pt x="179387" y="304812"/>
                                </a:lnTo>
                                <a:lnTo>
                                  <a:pt x="180975" y="303225"/>
                                </a:lnTo>
                                <a:lnTo>
                                  <a:pt x="180975" y="296875"/>
                                </a:lnTo>
                                <a:close/>
                              </a:path>
                              <a:path w="2847975" h="305435">
                                <a:moveTo>
                                  <a:pt x="180975" y="1587"/>
                                </a:moveTo>
                                <a:lnTo>
                                  <a:pt x="179387" y="0"/>
                                </a:lnTo>
                                <a:lnTo>
                                  <a:pt x="173037" y="0"/>
                                </a:lnTo>
                                <a:lnTo>
                                  <a:pt x="171450" y="1587"/>
                                </a:lnTo>
                                <a:lnTo>
                                  <a:pt x="171450" y="7937"/>
                                </a:lnTo>
                                <a:lnTo>
                                  <a:pt x="173037" y="9525"/>
                                </a:lnTo>
                                <a:lnTo>
                                  <a:pt x="179387" y="9525"/>
                                </a:lnTo>
                                <a:lnTo>
                                  <a:pt x="180975" y="7937"/>
                                </a:lnTo>
                                <a:lnTo>
                                  <a:pt x="180975" y="1587"/>
                                </a:lnTo>
                                <a:close/>
                              </a:path>
                              <a:path w="2847975" h="305435">
                                <a:moveTo>
                                  <a:pt x="200025" y="296875"/>
                                </a:moveTo>
                                <a:lnTo>
                                  <a:pt x="198437" y="295287"/>
                                </a:lnTo>
                                <a:lnTo>
                                  <a:pt x="192087" y="295287"/>
                                </a:lnTo>
                                <a:lnTo>
                                  <a:pt x="190500" y="296875"/>
                                </a:lnTo>
                                <a:lnTo>
                                  <a:pt x="190500" y="303225"/>
                                </a:lnTo>
                                <a:lnTo>
                                  <a:pt x="192087" y="304812"/>
                                </a:lnTo>
                                <a:lnTo>
                                  <a:pt x="198437" y="304812"/>
                                </a:lnTo>
                                <a:lnTo>
                                  <a:pt x="200025" y="303225"/>
                                </a:lnTo>
                                <a:lnTo>
                                  <a:pt x="200025" y="296875"/>
                                </a:lnTo>
                                <a:close/>
                              </a:path>
                              <a:path w="2847975" h="305435">
                                <a:moveTo>
                                  <a:pt x="200025" y="1587"/>
                                </a:moveTo>
                                <a:lnTo>
                                  <a:pt x="198437" y="0"/>
                                </a:lnTo>
                                <a:lnTo>
                                  <a:pt x="192087" y="0"/>
                                </a:lnTo>
                                <a:lnTo>
                                  <a:pt x="190500" y="1587"/>
                                </a:lnTo>
                                <a:lnTo>
                                  <a:pt x="190500" y="7937"/>
                                </a:lnTo>
                                <a:lnTo>
                                  <a:pt x="192087" y="9525"/>
                                </a:lnTo>
                                <a:lnTo>
                                  <a:pt x="198437" y="9525"/>
                                </a:lnTo>
                                <a:lnTo>
                                  <a:pt x="200025" y="7937"/>
                                </a:lnTo>
                                <a:lnTo>
                                  <a:pt x="200025" y="1587"/>
                                </a:lnTo>
                                <a:close/>
                              </a:path>
                              <a:path w="2847975" h="305435">
                                <a:moveTo>
                                  <a:pt x="219075" y="296875"/>
                                </a:moveTo>
                                <a:lnTo>
                                  <a:pt x="217487" y="295287"/>
                                </a:lnTo>
                                <a:lnTo>
                                  <a:pt x="211137" y="295287"/>
                                </a:lnTo>
                                <a:lnTo>
                                  <a:pt x="209550" y="296875"/>
                                </a:lnTo>
                                <a:lnTo>
                                  <a:pt x="209550" y="303225"/>
                                </a:lnTo>
                                <a:lnTo>
                                  <a:pt x="211137" y="304812"/>
                                </a:lnTo>
                                <a:lnTo>
                                  <a:pt x="217487" y="304812"/>
                                </a:lnTo>
                                <a:lnTo>
                                  <a:pt x="219075" y="303225"/>
                                </a:lnTo>
                                <a:lnTo>
                                  <a:pt x="219075" y="296875"/>
                                </a:lnTo>
                                <a:close/>
                              </a:path>
                              <a:path w="2847975" h="305435">
                                <a:moveTo>
                                  <a:pt x="219075" y="1587"/>
                                </a:moveTo>
                                <a:lnTo>
                                  <a:pt x="217487" y="0"/>
                                </a:lnTo>
                                <a:lnTo>
                                  <a:pt x="211137" y="0"/>
                                </a:lnTo>
                                <a:lnTo>
                                  <a:pt x="209550" y="1587"/>
                                </a:lnTo>
                                <a:lnTo>
                                  <a:pt x="209550" y="7937"/>
                                </a:lnTo>
                                <a:lnTo>
                                  <a:pt x="211137" y="9525"/>
                                </a:lnTo>
                                <a:lnTo>
                                  <a:pt x="217487" y="9525"/>
                                </a:lnTo>
                                <a:lnTo>
                                  <a:pt x="219075" y="7937"/>
                                </a:lnTo>
                                <a:lnTo>
                                  <a:pt x="219075" y="1587"/>
                                </a:lnTo>
                                <a:close/>
                              </a:path>
                              <a:path w="2847975" h="305435">
                                <a:moveTo>
                                  <a:pt x="238125" y="296875"/>
                                </a:moveTo>
                                <a:lnTo>
                                  <a:pt x="236537" y="295287"/>
                                </a:lnTo>
                                <a:lnTo>
                                  <a:pt x="230187" y="295287"/>
                                </a:lnTo>
                                <a:lnTo>
                                  <a:pt x="228600" y="296875"/>
                                </a:lnTo>
                                <a:lnTo>
                                  <a:pt x="228600" y="303225"/>
                                </a:lnTo>
                                <a:lnTo>
                                  <a:pt x="230187" y="304812"/>
                                </a:lnTo>
                                <a:lnTo>
                                  <a:pt x="236537" y="304812"/>
                                </a:lnTo>
                                <a:lnTo>
                                  <a:pt x="238125" y="303225"/>
                                </a:lnTo>
                                <a:lnTo>
                                  <a:pt x="238125" y="296875"/>
                                </a:lnTo>
                                <a:close/>
                              </a:path>
                              <a:path w="2847975" h="305435">
                                <a:moveTo>
                                  <a:pt x="238125" y="1587"/>
                                </a:moveTo>
                                <a:lnTo>
                                  <a:pt x="236537" y="0"/>
                                </a:lnTo>
                                <a:lnTo>
                                  <a:pt x="230187" y="0"/>
                                </a:lnTo>
                                <a:lnTo>
                                  <a:pt x="228600" y="1587"/>
                                </a:lnTo>
                                <a:lnTo>
                                  <a:pt x="228600" y="7937"/>
                                </a:lnTo>
                                <a:lnTo>
                                  <a:pt x="230187" y="9525"/>
                                </a:lnTo>
                                <a:lnTo>
                                  <a:pt x="236537" y="9525"/>
                                </a:lnTo>
                                <a:lnTo>
                                  <a:pt x="238125" y="7937"/>
                                </a:lnTo>
                                <a:lnTo>
                                  <a:pt x="238125" y="1587"/>
                                </a:lnTo>
                                <a:close/>
                              </a:path>
                              <a:path w="2847975" h="305435">
                                <a:moveTo>
                                  <a:pt x="257175" y="296875"/>
                                </a:moveTo>
                                <a:lnTo>
                                  <a:pt x="255587" y="295287"/>
                                </a:lnTo>
                                <a:lnTo>
                                  <a:pt x="249237" y="295287"/>
                                </a:lnTo>
                                <a:lnTo>
                                  <a:pt x="247650" y="296875"/>
                                </a:lnTo>
                                <a:lnTo>
                                  <a:pt x="247650" y="303225"/>
                                </a:lnTo>
                                <a:lnTo>
                                  <a:pt x="249237" y="304812"/>
                                </a:lnTo>
                                <a:lnTo>
                                  <a:pt x="255587" y="304812"/>
                                </a:lnTo>
                                <a:lnTo>
                                  <a:pt x="257175" y="303225"/>
                                </a:lnTo>
                                <a:lnTo>
                                  <a:pt x="257175" y="296875"/>
                                </a:lnTo>
                                <a:close/>
                              </a:path>
                              <a:path w="2847975" h="305435">
                                <a:moveTo>
                                  <a:pt x="257175" y="1587"/>
                                </a:moveTo>
                                <a:lnTo>
                                  <a:pt x="255587" y="0"/>
                                </a:lnTo>
                                <a:lnTo>
                                  <a:pt x="249237" y="0"/>
                                </a:lnTo>
                                <a:lnTo>
                                  <a:pt x="247650" y="1587"/>
                                </a:lnTo>
                                <a:lnTo>
                                  <a:pt x="247650" y="7937"/>
                                </a:lnTo>
                                <a:lnTo>
                                  <a:pt x="249237" y="9525"/>
                                </a:lnTo>
                                <a:lnTo>
                                  <a:pt x="255587" y="9525"/>
                                </a:lnTo>
                                <a:lnTo>
                                  <a:pt x="257175" y="7937"/>
                                </a:lnTo>
                                <a:lnTo>
                                  <a:pt x="257175" y="1587"/>
                                </a:lnTo>
                                <a:close/>
                              </a:path>
                              <a:path w="2847975" h="305435">
                                <a:moveTo>
                                  <a:pt x="276225" y="296875"/>
                                </a:moveTo>
                                <a:lnTo>
                                  <a:pt x="274637" y="295287"/>
                                </a:lnTo>
                                <a:lnTo>
                                  <a:pt x="268287" y="295287"/>
                                </a:lnTo>
                                <a:lnTo>
                                  <a:pt x="266700" y="296875"/>
                                </a:lnTo>
                                <a:lnTo>
                                  <a:pt x="266700" y="303225"/>
                                </a:lnTo>
                                <a:lnTo>
                                  <a:pt x="268287" y="304812"/>
                                </a:lnTo>
                                <a:lnTo>
                                  <a:pt x="274637" y="304812"/>
                                </a:lnTo>
                                <a:lnTo>
                                  <a:pt x="276225" y="303225"/>
                                </a:lnTo>
                                <a:lnTo>
                                  <a:pt x="276225" y="296875"/>
                                </a:lnTo>
                                <a:close/>
                              </a:path>
                              <a:path w="2847975" h="305435">
                                <a:moveTo>
                                  <a:pt x="276225" y="1587"/>
                                </a:moveTo>
                                <a:lnTo>
                                  <a:pt x="274637" y="0"/>
                                </a:lnTo>
                                <a:lnTo>
                                  <a:pt x="268287" y="0"/>
                                </a:lnTo>
                                <a:lnTo>
                                  <a:pt x="266700" y="1587"/>
                                </a:lnTo>
                                <a:lnTo>
                                  <a:pt x="266700" y="7937"/>
                                </a:lnTo>
                                <a:lnTo>
                                  <a:pt x="268287" y="9525"/>
                                </a:lnTo>
                                <a:lnTo>
                                  <a:pt x="274637" y="9525"/>
                                </a:lnTo>
                                <a:lnTo>
                                  <a:pt x="276225" y="7937"/>
                                </a:lnTo>
                                <a:lnTo>
                                  <a:pt x="276225" y="1587"/>
                                </a:lnTo>
                                <a:close/>
                              </a:path>
                              <a:path w="2847975" h="305435">
                                <a:moveTo>
                                  <a:pt x="295275" y="296875"/>
                                </a:moveTo>
                                <a:lnTo>
                                  <a:pt x="293687" y="295287"/>
                                </a:lnTo>
                                <a:lnTo>
                                  <a:pt x="287337" y="295287"/>
                                </a:lnTo>
                                <a:lnTo>
                                  <a:pt x="285750" y="296875"/>
                                </a:lnTo>
                                <a:lnTo>
                                  <a:pt x="285750" y="303225"/>
                                </a:lnTo>
                                <a:lnTo>
                                  <a:pt x="287337" y="304812"/>
                                </a:lnTo>
                                <a:lnTo>
                                  <a:pt x="293687" y="304812"/>
                                </a:lnTo>
                                <a:lnTo>
                                  <a:pt x="295275" y="303225"/>
                                </a:lnTo>
                                <a:lnTo>
                                  <a:pt x="295275" y="296875"/>
                                </a:lnTo>
                                <a:close/>
                              </a:path>
                              <a:path w="2847975" h="305435">
                                <a:moveTo>
                                  <a:pt x="295275" y="1587"/>
                                </a:moveTo>
                                <a:lnTo>
                                  <a:pt x="293687" y="0"/>
                                </a:lnTo>
                                <a:lnTo>
                                  <a:pt x="287337" y="0"/>
                                </a:lnTo>
                                <a:lnTo>
                                  <a:pt x="285750" y="1587"/>
                                </a:lnTo>
                                <a:lnTo>
                                  <a:pt x="285750" y="7937"/>
                                </a:lnTo>
                                <a:lnTo>
                                  <a:pt x="287337" y="9525"/>
                                </a:lnTo>
                                <a:lnTo>
                                  <a:pt x="293687" y="9525"/>
                                </a:lnTo>
                                <a:lnTo>
                                  <a:pt x="295275" y="7937"/>
                                </a:lnTo>
                                <a:lnTo>
                                  <a:pt x="295275" y="1587"/>
                                </a:lnTo>
                                <a:close/>
                              </a:path>
                              <a:path w="2847975" h="305435">
                                <a:moveTo>
                                  <a:pt x="314325" y="296875"/>
                                </a:moveTo>
                                <a:lnTo>
                                  <a:pt x="312737" y="295287"/>
                                </a:lnTo>
                                <a:lnTo>
                                  <a:pt x="306387" y="295287"/>
                                </a:lnTo>
                                <a:lnTo>
                                  <a:pt x="304800" y="296875"/>
                                </a:lnTo>
                                <a:lnTo>
                                  <a:pt x="304800" y="303225"/>
                                </a:lnTo>
                                <a:lnTo>
                                  <a:pt x="306387" y="304812"/>
                                </a:lnTo>
                                <a:lnTo>
                                  <a:pt x="312737" y="304812"/>
                                </a:lnTo>
                                <a:lnTo>
                                  <a:pt x="314325" y="303225"/>
                                </a:lnTo>
                                <a:lnTo>
                                  <a:pt x="314325" y="296875"/>
                                </a:lnTo>
                                <a:close/>
                              </a:path>
                              <a:path w="2847975" h="305435">
                                <a:moveTo>
                                  <a:pt x="314325" y="1587"/>
                                </a:moveTo>
                                <a:lnTo>
                                  <a:pt x="312737" y="0"/>
                                </a:lnTo>
                                <a:lnTo>
                                  <a:pt x="306387" y="0"/>
                                </a:lnTo>
                                <a:lnTo>
                                  <a:pt x="304800" y="1587"/>
                                </a:lnTo>
                                <a:lnTo>
                                  <a:pt x="304800" y="7937"/>
                                </a:lnTo>
                                <a:lnTo>
                                  <a:pt x="306387" y="9525"/>
                                </a:lnTo>
                                <a:lnTo>
                                  <a:pt x="312737" y="9525"/>
                                </a:lnTo>
                                <a:lnTo>
                                  <a:pt x="314325" y="7937"/>
                                </a:lnTo>
                                <a:lnTo>
                                  <a:pt x="314325" y="1587"/>
                                </a:lnTo>
                                <a:close/>
                              </a:path>
                              <a:path w="2847975" h="305435">
                                <a:moveTo>
                                  <a:pt x="333375" y="296875"/>
                                </a:moveTo>
                                <a:lnTo>
                                  <a:pt x="331787" y="295287"/>
                                </a:lnTo>
                                <a:lnTo>
                                  <a:pt x="325437" y="295287"/>
                                </a:lnTo>
                                <a:lnTo>
                                  <a:pt x="323850" y="296875"/>
                                </a:lnTo>
                                <a:lnTo>
                                  <a:pt x="323850" y="303225"/>
                                </a:lnTo>
                                <a:lnTo>
                                  <a:pt x="325437" y="304812"/>
                                </a:lnTo>
                                <a:lnTo>
                                  <a:pt x="331787" y="304812"/>
                                </a:lnTo>
                                <a:lnTo>
                                  <a:pt x="333375" y="303225"/>
                                </a:lnTo>
                                <a:lnTo>
                                  <a:pt x="333375" y="296875"/>
                                </a:lnTo>
                                <a:close/>
                              </a:path>
                              <a:path w="2847975" h="305435">
                                <a:moveTo>
                                  <a:pt x="333375" y="1587"/>
                                </a:moveTo>
                                <a:lnTo>
                                  <a:pt x="331787" y="0"/>
                                </a:lnTo>
                                <a:lnTo>
                                  <a:pt x="325437" y="0"/>
                                </a:lnTo>
                                <a:lnTo>
                                  <a:pt x="323850" y="1587"/>
                                </a:lnTo>
                                <a:lnTo>
                                  <a:pt x="323850" y="7937"/>
                                </a:lnTo>
                                <a:lnTo>
                                  <a:pt x="325437" y="9525"/>
                                </a:lnTo>
                                <a:lnTo>
                                  <a:pt x="331787" y="9525"/>
                                </a:lnTo>
                                <a:lnTo>
                                  <a:pt x="333375" y="7937"/>
                                </a:lnTo>
                                <a:lnTo>
                                  <a:pt x="333375" y="1587"/>
                                </a:lnTo>
                                <a:close/>
                              </a:path>
                              <a:path w="2847975" h="305435">
                                <a:moveTo>
                                  <a:pt x="352425" y="296875"/>
                                </a:moveTo>
                                <a:lnTo>
                                  <a:pt x="350837" y="295287"/>
                                </a:lnTo>
                                <a:lnTo>
                                  <a:pt x="344487" y="295287"/>
                                </a:lnTo>
                                <a:lnTo>
                                  <a:pt x="342900" y="296875"/>
                                </a:lnTo>
                                <a:lnTo>
                                  <a:pt x="342900" y="303225"/>
                                </a:lnTo>
                                <a:lnTo>
                                  <a:pt x="344487" y="304812"/>
                                </a:lnTo>
                                <a:lnTo>
                                  <a:pt x="350837" y="304812"/>
                                </a:lnTo>
                                <a:lnTo>
                                  <a:pt x="352425" y="303225"/>
                                </a:lnTo>
                                <a:lnTo>
                                  <a:pt x="352425" y="296875"/>
                                </a:lnTo>
                                <a:close/>
                              </a:path>
                              <a:path w="2847975" h="305435">
                                <a:moveTo>
                                  <a:pt x="352425" y="1587"/>
                                </a:moveTo>
                                <a:lnTo>
                                  <a:pt x="350837" y="0"/>
                                </a:lnTo>
                                <a:lnTo>
                                  <a:pt x="344487" y="0"/>
                                </a:lnTo>
                                <a:lnTo>
                                  <a:pt x="342900" y="1587"/>
                                </a:lnTo>
                                <a:lnTo>
                                  <a:pt x="342900" y="7937"/>
                                </a:lnTo>
                                <a:lnTo>
                                  <a:pt x="344487" y="9525"/>
                                </a:lnTo>
                                <a:lnTo>
                                  <a:pt x="350837" y="9525"/>
                                </a:lnTo>
                                <a:lnTo>
                                  <a:pt x="352425" y="7937"/>
                                </a:lnTo>
                                <a:lnTo>
                                  <a:pt x="352425" y="1587"/>
                                </a:lnTo>
                                <a:close/>
                              </a:path>
                              <a:path w="2847975" h="305435">
                                <a:moveTo>
                                  <a:pt x="371475" y="296875"/>
                                </a:moveTo>
                                <a:lnTo>
                                  <a:pt x="369887" y="295287"/>
                                </a:lnTo>
                                <a:lnTo>
                                  <a:pt x="363537" y="295287"/>
                                </a:lnTo>
                                <a:lnTo>
                                  <a:pt x="361950" y="296875"/>
                                </a:lnTo>
                                <a:lnTo>
                                  <a:pt x="361950" y="303225"/>
                                </a:lnTo>
                                <a:lnTo>
                                  <a:pt x="363537" y="304812"/>
                                </a:lnTo>
                                <a:lnTo>
                                  <a:pt x="369887" y="304812"/>
                                </a:lnTo>
                                <a:lnTo>
                                  <a:pt x="371475" y="303225"/>
                                </a:lnTo>
                                <a:lnTo>
                                  <a:pt x="371475" y="296875"/>
                                </a:lnTo>
                                <a:close/>
                              </a:path>
                              <a:path w="2847975" h="305435">
                                <a:moveTo>
                                  <a:pt x="371475" y="1587"/>
                                </a:moveTo>
                                <a:lnTo>
                                  <a:pt x="369887" y="0"/>
                                </a:lnTo>
                                <a:lnTo>
                                  <a:pt x="363537" y="0"/>
                                </a:lnTo>
                                <a:lnTo>
                                  <a:pt x="361950" y="1587"/>
                                </a:lnTo>
                                <a:lnTo>
                                  <a:pt x="361950" y="7937"/>
                                </a:lnTo>
                                <a:lnTo>
                                  <a:pt x="363537" y="9525"/>
                                </a:lnTo>
                                <a:lnTo>
                                  <a:pt x="369887" y="9525"/>
                                </a:lnTo>
                                <a:lnTo>
                                  <a:pt x="371475" y="7937"/>
                                </a:lnTo>
                                <a:lnTo>
                                  <a:pt x="371475" y="1587"/>
                                </a:lnTo>
                                <a:close/>
                              </a:path>
                              <a:path w="2847975" h="305435">
                                <a:moveTo>
                                  <a:pt x="390525" y="296875"/>
                                </a:moveTo>
                                <a:lnTo>
                                  <a:pt x="388937" y="295287"/>
                                </a:lnTo>
                                <a:lnTo>
                                  <a:pt x="382587" y="295287"/>
                                </a:lnTo>
                                <a:lnTo>
                                  <a:pt x="381000" y="296875"/>
                                </a:lnTo>
                                <a:lnTo>
                                  <a:pt x="381000" y="303225"/>
                                </a:lnTo>
                                <a:lnTo>
                                  <a:pt x="382587" y="304812"/>
                                </a:lnTo>
                                <a:lnTo>
                                  <a:pt x="388937" y="304812"/>
                                </a:lnTo>
                                <a:lnTo>
                                  <a:pt x="390525" y="303225"/>
                                </a:lnTo>
                                <a:lnTo>
                                  <a:pt x="390525" y="296875"/>
                                </a:lnTo>
                                <a:close/>
                              </a:path>
                              <a:path w="2847975" h="305435">
                                <a:moveTo>
                                  <a:pt x="390525" y="1587"/>
                                </a:moveTo>
                                <a:lnTo>
                                  <a:pt x="388937" y="0"/>
                                </a:lnTo>
                                <a:lnTo>
                                  <a:pt x="382587" y="0"/>
                                </a:lnTo>
                                <a:lnTo>
                                  <a:pt x="381000" y="1587"/>
                                </a:lnTo>
                                <a:lnTo>
                                  <a:pt x="381000" y="7937"/>
                                </a:lnTo>
                                <a:lnTo>
                                  <a:pt x="382587" y="9525"/>
                                </a:lnTo>
                                <a:lnTo>
                                  <a:pt x="388937" y="9525"/>
                                </a:lnTo>
                                <a:lnTo>
                                  <a:pt x="390525" y="7937"/>
                                </a:lnTo>
                                <a:lnTo>
                                  <a:pt x="390525" y="1587"/>
                                </a:lnTo>
                                <a:close/>
                              </a:path>
                              <a:path w="2847975" h="305435">
                                <a:moveTo>
                                  <a:pt x="409575" y="296875"/>
                                </a:moveTo>
                                <a:lnTo>
                                  <a:pt x="407987" y="295287"/>
                                </a:lnTo>
                                <a:lnTo>
                                  <a:pt x="401637" y="295287"/>
                                </a:lnTo>
                                <a:lnTo>
                                  <a:pt x="400050" y="296875"/>
                                </a:lnTo>
                                <a:lnTo>
                                  <a:pt x="400050" y="303225"/>
                                </a:lnTo>
                                <a:lnTo>
                                  <a:pt x="401637" y="304812"/>
                                </a:lnTo>
                                <a:lnTo>
                                  <a:pt x="407987" y="304812"/>
                                </a:lnTo>
                                <a:lnTo>
                                  <a:pt x="409575" y="303225"/>
                                </a:lnTo>
                                <a:lnTo>
                                  <a:pt x="409575" y="296875"/>
                                </a:lnTo>
                                <a:close/>
                              </a:path>
                              <a:path w="2847975" h="305435">
                                <a:moveTo>
                                  <a:pt x="409575" y="1587"/>
                                </a:moveTo>
                                <a:lnTo>
                                  <a:pt x="407987" y="0"/>
                                </a:lnTo>
                                <a:lnTo>
                                  <a:pt x="401637" y="0"/>
                                </a:lnTo>
                                <a:lnTo>
                                  <a:pt x="400050" y="1587"/>
                                </a:lnTo>
                                <a:lnTo>
                                  <a:pt x="400050" y="7937"/>
                                </a:lnTo>
                                <a:lnTo>
                                  <a:pt x="401637" y="9525"/>
                                </a:lnTo>
                                <a:lnTo>
                                  <a:pt x="407987" y="9525"/>
                                </a:lnTo>
                                <a:lnTo>
                                  <a:pt x="409575" y="7937"/>
                                </a:lnTo>
                                <a:lnTo>
                                  <a:pt x="409575" y="1587"/>
                                </a:lnTo>
                                <a:close/>
                              </a:path>
                              <a:path w="2847975" h="305435">
                                <a:moveTo>
                                  <a:pt x="428625" y="296875"/>
                                </a:moveTo>
                                <a:lnTo>
                                  <a:pt x="427037" y="295287"/>
                                </a:lnTo>
                                <a:lnTo>
                                  <a:pt x="420687" y="295287"/>
                                </a:lnTo>
                                <a:lnTo>
                                  <a:pt x="419100" y="296875"/>
                                </a:lnTo>
                                <a:lnTo>
                                  <a:pt x="419100" y="303225"/>
                                </a:lnTo>
                                <a:lnTo>
                                  <a:pt x="420687" y="304812"/>
                                </a:lnTo>
                                <a:lnTo>
                                  <a:pt x="427037" y="304812"/>
                                </a:lnTo>
                                <a:lnTo>
                                  <a:pt x="428625" y="303225"/>
                                </a:lnTo>
                                <a:lnTo>
                                  <a:pt x="428625" y="296875"/>
                                </a:lnTo>
                                <a:close/>
                              </a:path>
                              <a:path w="2847975" h="305435">
                                <a:moveTo>
                                  <a:pt x="428625" y="1587"/>
                                </a:moveTo>
                                <a:lnTo>
                                  <a:pt x="427037" y="0"/>
                                </a:lnTo>
                                <a:lnTo>
                                  <a:pt x="420687" y="0"/>
                                </a:lnTo>
                                <a:lnTo>
                                  <a:pt x="419100" y="1587"/>
                                </a:lnTo>
                                <a:lnTo>
                                  <a:pt x="419100" y="7937"/>
                                </a:lnTo>
                                <a:lnTo>
                                  <a:pt x="420687" y="9525"/>
                                </a:lnTo>
                                <a:lnTo>
                                  <a:pt x="427037" y="9525"/>
                                </a:lnTo>
                                <a:lnTo>
                                  <a:pt x="428625" y="7937"/>
                                </a:lnTo>
                                <a:lnTo>
                                  <a:pt x="428625" y="1587"/>
                                </a:lnTo>
                                <a:close/>
                              </a:path>
                              <a:path w="2847975" h="305435">
                                <a:moveTo>
                                  <a:pt x="447675" y="296875"/>
                                </a:moveTo>
                                <a:lnTo>
                                  <a:pt x="446087" y="295287"/>
                                </a:lnTo>
                                <a:lnTo>
                                  <a:pt x="439737" y="295287"/>
                                </a:lnTo>
                                <a:lnTo>
                                  <a:pt x="438150" y="296875"/>
                                </a:lnTo>
                                <a:lnTo>
                                  <a:pt x="438150" y="303225"/>
                                </a:lnTo>
                                <a:lnTo>
                                  <a:pt x="439737" y="304812"/>
                                </a:lnTo>
                                <a:lnTo>
                                  <a:pt x="446087" y="304812"/>
                                </a:lnTo>
                                <a:lnTo>
                                  <a:pt x="447675" y="303225"/>
                                </a:lnTo>
                                <a:lnTo>
                                  <a:pt x="447675" y="296875"/>
                                </a:lnTo>
                                <a:close/>
                              </a:path>
                              <a:path w="2847975" h="305435">
                                <a:moveTo>
                                  <a:pt x="447675" y="1587"/>
                                </a:moveTo>
                                <a:lnTo>
                                  <a:pt x="446087" y="0"/>
                                </a:lnTo>
                                <a:lnTo>
                                  <a:pt x="439737" y="0"/>
                                </a:lnTo>
                                <a:lnTo>
                                  <a:pt x="438150" y="1587"/>
                                </a:lnTo>
                                <a:lnTo>
                                  <a:pt x="438150" y="7937"/>
                                </a:lnTo>
                                <a:lnTo>
                                  <a:pt x="439737" y="9525"/>
                                </a:lnTo>
                                <a:lnTo>
                                  <a:pt x="446087" y="9525"/>
                                </a:lnTo>
                                <a:lnTo>
                                  <a:pt x="447675" y="7937"/>
                                </a:lnTo>
                                <a:lnTo>
                                  <a:pt x="447675" y="1587"/>
                                </a:lnTo>
                                <a:close/>
                              </a:path>
                              <a:path w="2847975" h="305435">
                                <a:moveTo>
                                  <a:pt x="466725" y="296875"/>
                                </a:moveTo>
                                <a:lnTo>
                                  <a:pt x="465137" y="295287"/>
                                </a:lnTo>
                                <a:lnTo>
                                  <a:pt x="458787" y="295287"/>
                                </a:lnTo>
                                <a:lnTo>
                                  <a:pt x="457200" y="296875"/>
                                </a:lnTo>
                                <a:lnTo>
                                  <a:pt x="457200" y="303225"/>
                                </a:lnTo>
                                <a:lnTo>
                                  <a:pt x="458787" y="304812"/>
                                </a:lnTo>
                                <a:lnTo>
                                  <a:pt x="465137" y="304812"/>
                                </a:lnTo>
                                <a:lnTo>
                                  <a:pt x="466725" y="303225"/>
                                </a:lnTo>
                                <a:lnTo>
                                  <a:pt x="466725" y="296875"/>
                                </a:lnTo>
                                <a:close/>
                              </a:path>
                              <a:path w="2847975" h="305435">
                                <a:moveTo>
                                  <a:pt x="466725" y="1587"/>
                                </a:moveTo>
                                <a:lnTo>
                                  <a:pt x="465137" y="0"/>
                                </a:lnTo>
                                <a:lnTo>
                                  <a:pt x="458787" y="0"/>
                                </a:lnTo>
                                <a:lnTo>
                                  <a:pt x="457200" y="1587"/>
                                </a:lnTo>
                                <a:lnTo>
                                  <a:pt x="457200" y="7937"/>
                                </a:lnTo>
                                <a:lnTo>
                                  <a:pt x="458787" y="9525"/>
                                </a:lnTo>
                                <a:lnTo>
                                  <a:pt x="465137" y="9525"/>
                                </a:lnTo>
                                <a:lnTo>
                                  <a:pt x="466725" y="7937"/>
                                </a:lnTo>
                                <a:lnTo>
                                  <a:pt x="466725" y="1587"/>
                                </a:lnTo>
                                <a:close/>
                              </a:path>
                              <a:path w="2847975" h="305435">
                                <a:moveTo>
                                  <a:pt x="485775" y="296875"/>
                                </a:moveTo>
                                <a:lnTo>
                                  <a:pt x="484187" y="295287"/>
                                </a:lnTo>
                                <a:lnTo>
                                  <a:pt x="477837" y="295287"/>
                                </a:lnTo>
                                <a:lnTo>
                                  <a:pt x="476250" y="296875"/>
                                </a:lnTo>
                                <a:lnTo>
                                  <a:pt x="476250" y="303225"/>
                                </a:lnTo>
                                <a:lnTo>
                                  <a:pt x="477837" y="304812"/>
                                </a:lnTo>
                                <a:lnTo>
                                  <a:pt x="484187" y="304812"/>
                                </a:lnTo>
                                <a:lnTo>
                                  <a:pt x="485775" y="303225"/>
                                </a:lnTo>
                                <a:lnTo>
                                  <a:pt x="485775" y="296875"/>
                                </a:lnTo>
                                <a:close/>
                              </a:path>
                              <a:path w="2847975" h="305435">
                                <a:moveTo>
                                  <a:pt x="485775" y="1587"/>
                                </a:moveTo>
                                <a:lnTo>
                                  <a:pt x="484187" y="0"/>
                                </a:lnTo>
                                <a:lnTo>
                                  <a:pt x="477837" y="0"/>
                                </a:lnTo>
                                <a:lnTo>
                                  <a:pt x="476250" y="1587"/>
                                </a:lnTo>
                                <a:lnTo>
                                  <a:pt x="476250" y="7937"/>
                                </a:lnTo>
                                <a:lnTo>
                                  <a:pt x="477837" y="9525"/>
                                </a:lnTo>
                                <a:lnTo>
                                  <a:pt x="484187" y="9525"/>
                                </a:lnTo>
                                <a:lnTo>
                                  <a:pt x="485775" y="7937"/>
                                </a:lnTo>
                                <a:lnTo>
                                  <a:pt x="485775" y="1587"/>
                                </a:lnTo>
                                <a:close/>
                              </a:path>
                              <a:path w="2847975" h="305435">
                                <a:moveTo>
                                  <a:pt x="504825" y="296875"/>
                                </a:moveTo>
                                <a:lnTo>
                                  <a:pt x="503237" y="295287"/>
                                </a:lnTo>
                                <a:lnTo>
                                  <a:pt x="496887" y="295287"/>
                                </a:lnTo>
                                <a:lnTo>
                                  <a:pt x="495300" y="296875"/>
                                </a:lnTo>
                                <a:lnTo>
                                  <a:pt x="495300" y="303225"/>
                                </a:lnTo>
                                <a:lnTo>
                                  <a:pt x="496887" y="304812"/>
                                </a:lnTo>
                                <a:lnTo>
                                  <a:pt x="503237" y="304812"/>
                                </a:lnTo>
                                <a:lnTo>
                                  <a:pt x="504825" y="303225"/>
                                </a:lnTo>
                                <a:lnTo>
                                  <a:pt x="504825" y="296875"/>
                                </a:lnTo>
                                <a:close/>
                              </a:path>
                              <a:path w="2847975" h="305435">
                                <a:moveTo>
                                  <a:pt x="504825" y="1587"/>
                                </a:moveTo>
                                <a:lnTo>
                                  <a:pt x="503237" y="0"/>
                                </a:lnTo>
                                <a:lnTo>
                                  <a:pt x="496887" y="0"/>
                                </a:lnTo>
                                <a:lnTo>
                                  <a:pt x="495300" y="1587"/>
                                </a:lnTo>
                                <a:lnTo>
                                  <a:pt x="495300" y="7937"/>
                                </a:lnTo>
                                <a:lnTo>
                                  <a:pt x="496887" y="9525"/>
                                </a:lnTo>
                                <a:lnTo>
                                  <a:pt x="503237" y="9525"/>
                                </a:lnTo>
                                <a:lnTo>
                                  <a:pt x="504825" y="7937"/>
                                </a:lnTo>
                                <a:lnTo>
                                  <a:pt x="504825" y="1587"/>
                                </a:lnTo>
                                <a:close/>
                              </a:path>
                              <a:path w="2847975" h="305435">
                                <a:moveTo>
                                  <a:pt x="523875" y="296875"/>
                                </a:moveTo>
                                <a:lnTo>
                                  <a:pt x="522287" y="295287"/>
                                </a:lnTo>
                                <a:lnTo>
                                  <a:pt x="515937" y="295287"/>
                                </a:lnTo>
                                <a:lnTo>
                                  <a:pt x="514350" y="296875"/>
                                </a:lnTo>
                                <a:lnTo>
                                  <a:pt x="514350" y="303225"/>
                                </a:lnTo>
                                <a:lnTo>
                                  <a:pt x="515937" y="304812"/>
                                </a:lnTo>
                                <a:lnTo>
                                  <a:pt x="522287" y="304812"/>
                                </a:lnTo>
                                <a:lnTo>
                                  <a:pt x="523875" y="303225"/>
                                </a:lnTo>
                                <a:lnTo>
                                  <a:pt x="523875" y="296875"/>
                                </a:lnTo>
                                <a:close/>
                              </a:path>
                              <a:path w="2847975" h="305435">
                                <a:moveTo>
                                  <a:pt x="523875" y="1587"/>
                                </a:moveTo>
                                <a:lnTo>
                                  <a:pt x="522287" y="0"/>
                                </a:lnTo>
                                <a:lnTo>
                                  <a:pt x="515937" y="0"/>
                                </a:lnTo>
                                <a:lnTo>
                                  <a:pt x="514350" y="1587"/>
                                </a:lnTo>
                                <a:lnTo>
                                  <a:pt x="514350" y="7937"/>
                                </a:lnTo>
                                <a:lnTo>
                                  <a:pt x="515937" y="9525"/>
                                </a:lnTo>
                                <a:lnTo>
                                  <a:pt x="522287" y="9525"/>
                                </a:lnTo>
                                <a:lnTo>
                                  <a:pt x="523875" y="7937"/>
                                </a:lnTo>
                                <a:lnTo>
                                  <a:pt x="523875" y="1587"/>
                                </a:lnTo>
                                <a:close/>
                              </a:path>
                              <a:path w="2847975" h="305435">
                                <a:moveTo>
                                  <a:pt x="542925" y="296875"/>
                                </a:moveTo>
                                <a:lnTo>
                                  <a:pt x="541337" y="295287"/>
                                </a:lnTo>
                                <a:lnTo>
                                  <a:pt x="534987" y="295287"/>
                                </a:lnTo>
                                <a:lnTo>
                                  <a:pt x="533400" y="296875"/>
                                </a:lnTo>
                                <a:lnTo>
                                  <a:pt x="533400" y="303225"/>
                                </a:lnTo>
                                <a:lnTo>
                                  <a:pt x="534987" y="304812"/>
                                </a:lnTo>
                                <a:lnTo>
                                  <a:pt x="541337" y="304812"/>
                                </a:lnTo>
                                <a:lnTo>
                                  <a:pt x="542925" y="303225"/>
                                </a:lnTo>
                                <a:lnTo>
                                  <a:pt x="542925" y="296875"/>
                                </a:lnTo>
                                <a:close/>
                              </a:path>
                              <a:path w="2847975" h="305435">
                                <a:moveTo>
                                  <a:pt x="542925" y="1587"/>
                                </a:moveTo>
                                <a:lnTo>
                                  <a:pt x="541337" y="0"/>
                                </a:lnTo>
                                <a:lnTo>
                                  <a:pt x="534987" y="0"/>
                                </a:lnTo>
                                <a:lnTo>
                                  <a:pt x="533400" y="1587"/>
                                </a:lnTo>
                                <a:lnTo>
                                  <a:pt x="533400" y="7937"/>
                                </a:lnTo>
                                <a:lnTo>
                                  <a:pt x="534987" y="9525"/>
                                </a:lnTo>
                                <a:lnTo>
                                  <a:pt x="541337" y="9525"/>
                                </a:lnTo>
                                <a:lnTo>
                                  <a:pt x="542925" y="7937"/>
                                </a:lnTo>
                                <a:lnTo>
                                  <a:pt x="542925" y="1587"/>
                                </a:lnTo>
                                <a:close/>
                              </a:path>
                              <a:path w="2847975" h="305435">
                                <a:moveTo>
                                  <a:pt x="561975" y="296875"/>
                                </a:moveTo>
                                <a:lnTo>
                                  <a:pt x="560387" y="295287"/>
                                </a:lnTo>
                                <a:lnTo>
                                  <a:pt x="554037" y="295287"/>
                                </a:lnTo>
                                <a:lnTo>
                                  <a:pt x="552450" y="296875"/>
                                </a:lnTo>
                                <a:lnTo>
                                  <a:pt x="552450" y="303225"/>
                                </a:lnTo>
                                <a:lnTo>
                                  <a:pt x="554037" y="304812"/>
                                </a:lnTo>
                                <a:lnTo>
                                  <a:pt x="560387" y="304812"/>
                                </a:lnTo>
                                <a:lnTo>
                                  <a:pt x="561975" y="303225"/>
                                </a:lnTo>
                                <a:lnTo>
                                  <a:pt x="561975" y="296875"/>
                                </a:lnTo>
                                <a:close/>
                              </a:path>
                              <a:path w="2847975" h="305435">
                                <a:moveTo>
                                  <a:pt x="561975" y="1587"/>
                                </a:moveTo>
                                <a:lnTo>
                                  <a:pt x="560387" y="0"/>
                                </a:lnTo>
                                <a:lnTo>
                                  <a:pt x="554037" y="0"/>
                                </a:lnTo>
                                <a:lnTo>
                                  <a:pt x="552450" y="1587"/>
                                </a:lnTo>
                                <a:lnTo>
                                  <a:pt x="552450" y="7937"/>
                                </a:lnTo>
                                <a:lnTo>
                                  <a:pt x="554037" y="9525"/>
                                </a:lnTo>
                                <a:lnTo>
                                  <a:pt x="560387" y="9525"/>
                                </a:lnTo>
                                <a:lnTo>
                                  <a:pt x="561975" y="7937"/>
                                </a:lnTo>
                                <a:lnTo>
                                  <a:pt x="561975" y="1587"/>
                                </a:lnTo>
                                <a:close/>
                              </a:path>
                              <a:path w="2847975" h="305435">
                                <a:moveTo>
                                  <a:pt x="581025" y="296875"/>
                                </a:moveTo>
                                <a:lnTo>
                                  <a:pt x="579437" y="295287"/>
                                </a:lnTo>
                                <a:lnTo>
                                  <a:pt x="573087" y="295287"/>
                                </a:lnTo>
                                <a:lnTo>
                                  <a:pt x="571500" y="296875"/>
                                </a:lnTo>
                                <a:lnTo>
                                  <a:pt x="571500" y="303225"/>
                                </a:lnTo>
                                <a:lnTo>
                                  <a:pt x="573087" y="304812"/>
                                </a:lnTo>
                                <a:lnTo>
                                  <a:pt x="579437" y="304812"/>
                                </a:lnTo>
                                <a:lnTo>
                                  <a:pt x="581025" y="303225"/>
                                </a:lnTo>
                                <a:lnTo>
                                  <a:pt x="581025" y="296875"/>
                                </a:lnTo>
                                <a:close/>
                              </a:path>
                              <a:path w="2847975" h="305435">
                                <a:moveTo>
                                  <a:pt x="581025" y="1587"/>
                                </a:moveTo>
                                <a:lnTo>
                                  <a:pt x="579437" y="0"/>
                                </a:lnTo>
                                <a:lnTo>
                                  <a:pt x="573087" y="0"/>
                                </a:lnTo>
                                <a:lnTo>
                                  <a:pt x="571500" y="1587"/>
                                </a:lnTo>
                                <a:lnTo>
                                  <a:pt x="571500" y="7937"/>
                                </a:lnTo>
                                <a:lnTo>
                                  <a:pt x="573087" y="9525"/>
                                </a:lnTo>
                                <a:lnTo>
                                  <a:pt x="579437" y="9525"/>
                                </a:lnTo>
                                <a:lnTo>
                                  <a:pt x="581025" y="7937"/>
                                </a:lnTo>
                                <a:lnTo>
                                  <a:pt x="581025" y="1587"/>
                                </a:lnTo>
                                <a:close/>
                              </a:path>
                              <a:path w="2847975" h="305435">
                                <a:moveTo>
                                  <a:pt x="600075" y="296875"/>
                                </a:moveTo>
                                <a:lnTo>
                                  <a:pt x="598487" y="295287"/>
                                </a:lnTo>
                                <a:lnTo>
                                  <a:pt x="592137" y="295287"/>
                                </a:lnTo>
                                <a:lnTo>
                                  <a:pt x="590550" y="296875"/>
                                </a:lnTo>
                                <a:lnTo>
                                  <a:pt x="590550" y="303225"/>
                                </a:lnTo>
                                <a:lnTo>
                                  <a:pt x="592137" y="304812"/>
                                </a:lnTo>
                                <a:lnTo>
                                  <a:pt x="598487" y="304812"/>
                                </a:lnTo>
                                <a:lnTo>
                                  <a:pt x="600075" y="303225"/>
                                </a:lnTo>
                                <a:lnTo>
                                  <a:pt x="600075" y="296875"/>
                                </a:lnTo>
                                <a:close/>
                              </a:path>
                              <a:path w="2847975" h="305435">
                                <a:moveTo>
                                  <a:pt x="600075" y="1587"/>
                                </a:moveTo>
                                <a:lnTo>
                                  <a:pt x="598487" y="0"/>
                                </a:lnTo>
                                <a:lnTo>
                                  <a:pt x="592137" y="0"/>
                                </a:lnTo>
                                <a:lnTo>
                                  <a:pt x="590550" y="1587"/>
                                </a:lnTo>
                                <a:lnTo>
                                  <a:pt x="590550" y="7937"/>
                                </a:lnTo>
                                <a:lnTo>
                                  <a:pt x="592137" y="9525"/>
                                </a:lnTo>
                                <a:lnTo>
                                  <a:pt x="598487" y="9525"/>
                                </a:lnTo>
                                <a:lnTo>
                                  <a:pt x="600075" y="7937"/>
                                </a:lnTo>
                                <a:lnTo>
                                  <a:pt x="600075" y="1587"/>
                                </a:lnTo>
                                <a:close/>
                              </a:path>
                              <a:path w="2847975" h="305435">
                                <a:moveTo>
                                  <a:pt x="619125" y="296875"/>
                                </a:moveTo>
                                <a:lnTo>
                                  <a:pt x="617537" y="295287"/>
                                </a:lnTo>
                                <a:lnTo>
                                  <a:pt x="611187" y="295287"/>
                                </a:lnTo>
                                <a:lnTo>
                                  <a:pt x="609600" y="296875"/>
                                </a:lnTo>
                                <a:lnTo>
                                  <a:pt x="609600" y="303225"/>
                                </a:lnTo>
                                <a:lnTo>
                                  <a:pt x="611187" y="304812"/>
                                </a:lnTo>
                                <a:lnTo>
                                  <a:pt x="617537" y="304812"/>
                                </a:lnTo>
                                <a:lnTo>
                                  <a:pt x="619125" y="303225"/>
                                </a:lnTo>
                                <a:lnTo>
                                  <a:pt x="619125" y="296875"/>
                                </a:lnTo>
                                <a:close/>
                              </a:path>
                              <a:path w="2847975" h="305435">
                                <a:moveTo>
                                  <a:pt x="619125" y="1587"/>
                                </a:moveTo>
                                <a:lnTo>
                                  <a:pt x="617537" y="0"/>
                                </a:lnTo>
                                <a:lnTo>
                                  <a:pt x="611187" y="0"/>
                                </a:lnTo>
                                <a:lnTo>
                                  <a:pt x="609600" y="1587"/>
                                </a:lnTo>
                                <a:lnTo>
                                  <a:pt x="609600" y="7937"/>
                                </a:lnTo>
                                <a:lnTo>
                                  <a:pt x="611187" y="9525"/>
                                </a:lnTo>
                                <a:lnTo>
                                  <a:pt x="617537" y="9525"/>
                                </a:lnTo>
                                <a:lnTo>
                                  <a:pt x="619125" y="7937"/>
                                </a:lnTo>
                                <a:lnTo>
                                  <a:pt x="619125" y="1587"/>
                                </a:lnTo>
                                <a:close/>
                              </a:path>
                              <a:path w="2847975" h="305435">
                                <a:moveTo>
                                  <a:pt x="638175" y="296875"/>
                                </a:moveTo>
                                <a:lnTo>
                                  <a:pt x="636587" y="295287"/>
                                </a:lnTo>
                                <a:lnTo>
                                  <a:pt x="630237" y="295287"/>
                                </a:lnTo>
                                <a:lnTo>
                                  <a:pt x="628650" y="296875"/>
                                </a:lnTo>
                                <a:lnTo>
                                  <a:pt x="628650" y="303225"/>
                                </a:lnTo>
                                <a:lnTo>
                                  <a:pt x="630237" y="304812"/>
                                </a:lnTo>
                                <a:lnTo>
                                  <a:pt x="636587" y="304812"/>
                                </a:lnTo>
                                <a:lnTo>
                                  <a:pt x="638175" y="303225"/>
                                </a:lnTo>
                                <a:lnTo>
                                  <a:pt x="638175" y="296875"/>
                                </a:lnTo>
                                <a:close/>
                              </a:path>
                              <a:path w="2847975" h="305435">
                                <a:moveTo>
                                  <a:pt x="638175" y="1587"/>
                                </a:moveTo>
                                <a:lnTo>
                                  <a:pt x="636587" y="0"/>
                                </a:lnTo>
                                <a:lnTo>
                                  <a:pt x="630237" y="0"/>
                                </a:lnTo>
                                <a:lnTo>
                                  <a:pt x="628650" y="1587"/>
                                </a:lnTo>
                                <a:lnTo>
                                  <a:pt x="628650" y="7937"/>
                                </a:lnTo>
                                <a:lnTo>
                                  <a:pt x="630237" y="9525"/>
                                </a:lnTo>
                                <a:lnTo>
                                  <a:pt x="636587" y="9525"/>
                                </a:lnTo>
                                <a:lnTo>
                                  <a:pt x="638175" y="7937"/>
                                </a:lnTo>
                                <a:lnTo>
                                  <a:pt x="638175" y="1587"/>
                                </a:lnTo>
                                <a:close/>
                              </a:path>
                              <a:path w="2847975" h="305435">
                                <a:moveTo>
                                  <a:pt x="657225" y="296875"/>
                                </a:moveTo>
                                <a:lnTo>
                                  <a:pt x="655637" y="295287"/>
                                </a:lnTo>
                                <a:lnTo>
                                  <a:pt x="649287" y="295287"/>
                                </a:lnTo>
                                <a:lnTo>
                                  <a:pt x="647700" y="296875"/>
                                </a:lnTo>
                                <a:lnTo>
                                  <a:pt x="647700" y="303225"/>
                                </a:lnTo>
                                <a:lnTo>
                                  <a:pt x="649287" y="304812"/>
                                </a:lnTo>
                                <a:lnTo>
                                  <a:pt x="655637" y="304812"/>
                                </a:lnTo>
                                <a:lnTo>
                                  <a:pt x="657225" y="303225"/>
                                </a:lnTo>
                                <a:lnTo>
                                  <a:pt x="657225" y="296875"/>
                                </a:lnTo>
                                <a:close/>
                              </a:path>
                              <a:path w="2847975" h="305435">
                                <a:moveTo>
                                  <a:pt x="657225" y="1587"/>
                                </a:moveTo>
                                <a:lnTo>
                                  <a:pt x="655637" y="0"/>
                                </a:lnTo>
                                <a:lnTo>
                                  <a:pt x="649287" y="0"/>
                                </a:lnTo>
                                <a:lnTo>
                                  <a:pt x="647700" y="1587"/>
                                </a:lnTo>
                                <a:lnTo>
                                  <a:pt x="647700" y="7937"/>
                                </a:lnTo>
                                <a:lnTo>
                                  <a:pt x="649287" y="9525"/>
                                </a:lnTo>
                                <a:lnTo>
                                  <a:pt x="655637" y="9525"/>
                                </a:lnTo>
                                <a:lnTo>
                                  <a:pt x="657225" y="7937"/>
                                </a:lnTo>
                                <a:lnTo>
                                  <a:pt x="657225" y="1587"/>
                                </a:lnTo>
                                <a:close/>
                              </a:path>
                              <a:path w="2847975" h="305435">
                                <a:moveTo>
                                  <a:pt x="676275" y="296875"/>
                                </a:moveTo>
                                <a:lnTo>
                                  <a:pt x="674687" y="295287"/>
                                </a:lnTo>
                                <a:lnTo>
                                  <a:pt x="668337" y="295287"/>
                                </a:lnTo>
                                <a:lnTo>
                                  <a:pt x="666750" y="296875"/>
                                </a:lnTo>
                                <a:lnTo>
                                  <a:pt x="666750" y="303225"/>
                                </a:lnTo>
                                <a:lnTo>
                                  <a:pt x="668337" y="304812"/>
                                </a:lnTo>
                                <a:lnTo>
                                  <a:pt x="674687" y="304812"/>
                                </a:lnTo>
                                <a:lnTo>
                                  <a:pt x="676275" y="303225"/>
                                </a:lnTo>
                                <a:lnTo>
                                  <a:pt x="676275" y="296875"/>
                                </a:lnTo>
                                <a:close/>
                              </a:path>
                              <a:path w="2847975" h="305435">
                                <a:moveTo>
                                  <a:pt x="676275" y="1587"/>
                                </a:moveTo>
                                <a:lnTo>
                                  <a:pt x="674687" y="0"/>
                                </a:lnTo>
                                <a:lnTo>
                                  <a:pt x="668337" y="0"/>
                                </a:lnTo>
                                <a:lnTo>
                                  <a:pt x="666750" y="1587"/>
                                </a:lnTo>
                                <a:lnTo>
                                  <a:pt x="666750" y="7937"/>
                                </a:lnTo>
                                <a:lnTo>
                                  <a:pt x="668337" y="9525"/>
                                </a:lnTo>
                                <a:lnTo>
                                  <a:pt x="674687" y="9525"/>
                                </a:lnTo>
                                <a:lnTo>
                                  <a:pt x="676275" y="7937"/>
                                </a:lnTo>
                                <a:lnTo>
                                  <a:pt x="676275" y="1587"/>
                                </a:lnTo>
                                <a:close/>
                              </a:path>
                              <a:path w="2847975" h="305435">
                                <a:moveTo>
                                  <a:pt x="695325" y="296875"/>
                                </a:moveTo>
                                <a:lnTo>
                                  <a:pt x="693737" y="295287"/>
                                </a:lnTo>
                                <a:lnTo>
                                  <a:pt x="687387" y="295287"/>
                                </a:lnTo>
                                <a:lnTo>
                                  <a:pt x="685800" y="296875"/>
                                </a:lnTo>
                                <a:lnTo>
                                  <a:pt x="685800" y="303225"/>
                                </a:lnTo>
                                <a:lnTo>
                                  <a:pt x="687387" y="304812"/>
                                </a:lnTo>
                                <a:lnTo>
                                  <a:pt x="693737" y="304812"/>
                                </a:lnTo>
                                <a:lnTo>
                                  <a:pt x="695325" y="303225"/>
                                </a:lnTo>
                                <a:lnTo>
                                  <a:pt x="695325" y="296875"/>
                                </a:lnTo>
                                <a:close/>
                              </a:path>
                              <a:path w="2847975" h="305435">
                                <a:moveTo>
                                  <a:pt x="695325" y="1587"/>
                                </a:moveTo>
                                <a:lnTo>
                                  <a:pt x="693737" y="0"/>
                                </a:lnTo>
                                <a:lnTo>
                                  <a:pt x="687387" y="0"/>
                                </a:lnTo>
                                <a:lnTo>
                                  <a:pt x="685800" y="1587"/>
                                </a:lnTo>
                                <a:lnTo>
                                  <a:pt x="685800" y="7937"/>
                                </a:lnTo>
                                <a:lnTo>
                                  <a:pt x="687387" y="9525"/>
                                </a:lnTo>
                                <a:lnTo>
                                  <a:pt x="693737" y="9525"/>
                                </a:lnTo>
                                <a:lnTo>
                                  <a:pt x="695325" y="7937"/>
                                </a:lnTo>
                                <a:lnTo>
                                  <a:pt x="695325" y="1587"/>
                                </a:lnTo>
                                <a:close/>
                              </a:path>
                              <a:path w="2847975" h="305435">
                                <a:moveTo>
                                  <a:pt x="714375" y="296875"/>
                                </a:moveTo>
                                <a:lnTo>
                                  <a:pt x="712787" y="295287"/>
                                </a:lnTo>
                                <a:lnTo>
                                  <a:pt x="706437" y="295287"/>
                                </a:lnTo>
                                <a:lnTo>
                                  <a:pt x="704850" y="296875"/>
                                </a:lnTo>
                                <a:lnTo>
                                  <a:pt x="704850" y="303225"/>
                                </a:lnTo>
                                <a:lnTo>
                                  <a:pt x="706437" y="304812"/>
                                </a:lnTo>
                                <a:lnTo>
                                  <a:pt x="712787" y="304812"/>
                                </a:lnTo>
                                <a:lnTo>
                                  <a:pt x="714375" y="303225"/>
                                </a:lnTo>
                                <a:lnTo>
                                  <a:pt x="714375" y="296875"/>
                                </a:lnTo>
                                <a:close/>
                              </a:path>
                              <a:path w="2847975" h="305435">
                                <a:moveTo>
                                  <a:pt x="714375" y="1587"/>
                                </a:moveTo>
                                <a:lnTo>
                                  <a:pt x="712787" y="0"/>
                                </a:lnTo>
                                <a:lnTo>
                                  <a:pt x="706437" y="0"/>
                                </a:lnTo>
                                <a:lnTo>
                                  <a:pt x="704850" y="1587"/>
                                </a:lnTo>
                                <a:lnTo>
                                  <a:pt x="704850" y="7937"/>
                                </a:lnTo>
                                <a:lnTo>
                                  <a:pt x="706437" y="9525"/>
                                </a:lnTo>
                                <a:lnTo>
                                  <a:pt x="712787" y="9525"/>
                                </a:lnTo>
                                <a:lnTo>
                                  <a:pt x="714375" y="7937"/>
                                </a:lnTo>
                                <a:lnTo>
                                  <a:pt x="714375" y="1587"/>
                                </a:lnTo>
                                <a:close/>
                              </a:path>
                              <a:path w="2847975" h="305435">
                                <a:moveTo>
                                  <a:pt x="733425" y="296875"/>
                                </a:moveTo>
                                <a:lnTo>
                                  <a:pt x="731837" y="295287"/>
                                </a:lnTo>
                                <a:lnTo>
                                  <a:pt x="725487" y="295287"/>
                                </a:lnTo>
                                <a:lnTo>
                                  <a:pt x="723900" y="296875"/>
                                </a:lnTo>
                                <a:lnTo>
                                  <a:pt x="723900" y="303225"/>
                                </a:lnTo>
                                <a:lnTo>
                                  <a:pt x="725487" y="304812"/>
                                </a:lnTo>
                                <a:lnTo>
                                  <a:pt x="731837" y="304812"/>
                                </a:lnTo>
                                <a:lnTo>
                                  <a:pt x="733425" y="303225"/>
                                </a:lnTo>
                                <a:lnTo>
                                  <a:pt x="733425" y="296875"/>
                                </a:lnTo>
                                <a:close/>
                              </a:path>
                              <a:path w="2847975" h="305435">
                                <a:moveTo>
                                  <a:pt x="733425" y="1587"/>
                                </a:moveTo>
                                <a:lnTo>
                                  <a:pt x="731837" y="0"/>
                                </a:lnTo>
                                <a:lnTo>
                                  <a:pt x="725487" y="0"/>
                                </a:lnTo>
                                <a:lnTo>
                                  <a:pt x="723900" y="1587"/>
                                </a:lnTo>
                                <a:lnTo>
                                  <a:pt x="723900" y="7937"/>
                                </a:lnTo>
                                <a:lnTo>
                                  <a:pt x="725487" y="9525"/>
                                </a:lnTo>
                                <a:lnTo>
                                  <a:pt x="731837" y="9525"/>
                                </a:lnTo>
                                <a:lnTo>
                                  <a:pt x="733425" y="7937"/>
                                </a:lnTo>
                                <a:lnTo>
                                  <a:pt x="733425" y="1587"/>
                                </a:lnTo>
                                <a:close/>
                              </a:path>
                              <a:path w="2847975" h="305435">
                                <a:moveTo>
                                  <a:pt x="752475" y="296875"/>
                                </a:moveTo>
                                <a:lnTo>
                                  <a:pt x="750887" y="295287"/>
                                </a:lnTo>
                                <a:lnTo>
                                  <a:pt x="744537" y="295287"/>
                                </a:lnTo>
                                <a:lnTo>
                                  <a:pt x="742950" y="296875"/>
                                </a:lnTo>
                                <a:lnTo>
                                  <a:pt x="742950" y="303225"/>
                                </a:lnTo>
                                <a:lnTo>
                                  <a:pt x="744537" y="304812"/>
                                </a:lnTo>
                                <a:lnTo>
                                  <a:pt x="750887" y="304812"/>
                                </a:lnTo>
                                <a:lnTo>
                                  <a:pt x="752475" y="303225"/>
                                </a:lnTo>
                                <a:lnTo>
                                  <a:pt x="752475" y="296875"/>
                                </a:lnTo>
                                <a:close/>
                              </a:path>
                              <a:path w="2847975" h="305435">
                                <a:moveTo>
                                  <a:pt x="752475" y="1587"/>
                                </a:moveTo>
                                <a:lnTo>
                                  <a:pt x="750887" y="0"/>
                                </a:lnTo>
                                <a:lnTo>
                                  <a:pt x="744537" y="0"/>
                                </a:lnTo>
                                <a:lnTo>
                                  <a:pt x="742950" y="1587"/>
                                </a:lnTo>
                                <a:lnTo>
                                  <a:pt x="742950" y="7937"/>
                                </a:lnTo>
                                <a:lnTo>
                                  <a:pt x="744537" y="9525"/>
                                </a:lnTo>
                                <a:lnTo>
                                  <a:pt x="750887" y="9525"/>
                                </a:lnTo>
                                <a:lnTo>
                                  <a:pt x="752475" y="7937"/>
                                </a:lnTo>
                                <a:lnTo>
                                  <a:pt x="752475" y="1587"/>
                                </a:lnTo>
                                <a:close/>
                              </a:path>
                              <a:path w="2847975" h="305435">
                                <a:moveTo>
                                  <a:pt x="771525" y="296875"/>
                                </a:moveTo>
                                <a:lnTo>
                                  <a:pt x="769937" y="295287"/>
                                </a:lnTo>
                                <a:lnTo>
                                  <a:pt x="763587" y="295287"/>
                                </a:lnTo>
                                <a:lnTo>
                                  <a:pt x="762000" y="296875"/>
                                </a:lnTo>
                                <a:lnTo>
                                  <a:pt x="762000" y="303225"/>
                                </a:lnTo>
                                <a:lnTo>
                                  <a:pt x="763587" y="304812"/>
                                </a:lnTo>
                                <a:lnTo>
                                  <a:pt x="769937" y="304812"/>
                                </a:lnTo>
                                <a:lnTo>
                                  <a:pt x="771525" y="303225"/>
                                </a:lnTo>
                                <a:lnTo>
                                  <a:pt x="771525" y="296875"/>
                                </a:lnTo>
                                <a:close/>
                              </a:path>
                              <a:path w="2847975" h="305435">
                                <a:moveTo>
                                  <a:pt x="771525" y="1587"/>
                                </a:moveTo>
                                <a:lnTo>
                                  <a:pt x="769937" y="0"/>
                                </a:lnTo>
                                <a:lnTo>
                                  <a:pt x="763587" y="0"/>
                                </a:lnTo>
                                <a:lnTo>
                                  <a:pt x="762000" y="1587"/>
                                </a:lnTo>
                                <a:lnTo>
                                  <a:pt x="762000" y="7937"/>
                                </a:lnTo>
                                <a:lnTo>
                                  <a:pt x="763587" y="9525"/>
                                </a:lnTo>
                                <a:lnTo>
                                  <a:pt x="769937" y="9525"/>
                                </a:lnTo>
                                <a:lnTo>
                                  <a:pt x="771525" y="7937"/>
                                </a:lnTo>
                                <a:lnTo>
                                  <a:pt x="771525" y="1587"/>
                                </a:lnTo>
                                <a:close/>
                              </a:path>
                              <a:path w="2847975" h="305435">
                                <a:moveTo>
                                  <a:pt x="790575" y="296875"/>
                                </a:moveTo>
                                <a:lnTo>
                                  <a:pt x="788987" y="295287"/>
                                </a:lnTo>
                                <a:lnTo>
                                  <a:pt x="782637" y="295287"/>
                                </a:lnTo>
                                <a:lnTo>
                                  <a:pt x="781050" y="296875"/>
                                </a:lnTo>
                                <a:lnTo>
                                  <a:pt x="781050" y="303225"/>
                                </a:lnTo>
                                <a:lnTo>
                                  <a:pt x="782637" y="304812"/>
                                </a:lnTo>
                                <a:lnTo>
                                  <a:pt x="788987" y="304812"/>
                                </a:lnTo>
                                <a:lnTo>
                                  <a:pt x="790575" y="303225"/>
                                </a:lnTo>
                                <a:lnTo>
                                  <a:pt x="790575" y="296875"/>
                                </a:lnTo>
                                <a:close/>
                              </a:path>
                              <a:path w="2847975" h="305435">
                                <a:moveTo>
                                  <a:pt x="790575" y="1587"/>
                                </a:moveTo>
                                <a:lnTo>
                                  <a:pt x="788987" y="0"/>
                                </a:lnTo>
                                <a:lnTo>
                                  <a:pt x="782637" y="0"/>
                                </a:lnTo>
                                <a:lnTo>
                                  <a:pt x="781050" y="1587"/>
                                </a:lnTo>
                                <a:lnTo>
                                  <a:pt x="781050" y="7937"/>
                                </a:lnTo>
                                <a:lnTo>
                                  <a:pt x="782637" y="9525"/>
                                </a:lnTo>
                                <a:lnTo>
                                  <a:pt x="788987" y="9525"/>
                                </a:lnTo>
                                <a:lnTo>
                                  <a:pt x="790575" y="7937"/>
                                </a:lnTo>
                                <a:lnTo>
                                  <a:pt x="790575" y="1587"/>
                                </a:lnTo>
                                <a:close/>
                              </a:path>
                              <a:path w="2847975" h="305435">
                                <a:moveTo>
                                  <a:pt x="809625" y="296875"/>
                                </a:moveTo>
                                <a:lnTo>
                                  <a:pt x="808037" y="295287"/>
                                </a:lnTo>
                                <a:lnTo>
                                  <a:pt x="801687" y="295287"/>
                                </a:lnTo>
                                <a:lnTo>
                                  <a:pt x="800100" y="296875"/>
                                </a:lnTo>
                                <a:lnTo>
                                  <a:pt x="800100" y="303225"/>
                                </a:lnTo>
                                <a:lnTo>
                                  <a:pt x="801687" y="304812"/>
                                </a:lnTo>
                                <a:lnTo>
                                  <a:pt x="808037" y="304812"/>
                                </a:lnTo>
                                <a:lnTo>
                                  <a:pt x="809625" y="303225"/>
                                </a:lnTo>
                                <a:lnTo>
                                  <a:pt x="809625" y="296875"/>
                                </a:lnTo>
                                <a:close/>
                              </a:path>
                              <a:path w="2847975" h="305435">
                                <a:moveTo>
                                  <a:pt x="809625" y="1587"/>
                                </a:moveTo>
                                <a:lnTo>
                                  <a:pt x="808037" y="0"/>
                                </a:lnTo>
                                <a:lnTo>
                                  <a:pt x="801687" y="0"/>
                                </a:lnTo>
                                <a:lnTo>
                                  <a:pt x="800100" y="1587"/>
                                </a:lnTo>
                                <a:lnTo>
                                  <a:pt x="800100" y="7937"/>
                                </a:lnTo>
                                <a:lnTo>
                                  <a:pt x="801687" y="9525"/>
                                </a:lnTo>
                                <a:lnTo>
                                  <a:pt x="808037" y="9525"/>
                                </a:lnTo>
                                <a:lnTo>
                                  <a:pt x="809625" y="7937"/>
                                </a:lnTo>
                                <a:lnTo>
                                  <a:pt x="809625" y="1587"/>
                                </a:lnTo>
                                <a:close/>
                              </a:path>
                              <a:path w="2847975" h="305435">
                                <a:moveTo>
                                  <a:pt x="828675" y="296875"/>
                                </a:moveTo>
                                <a:lnTo>
                                  <a:pt x="827087" y="295287"/>
                                </a:lnTo>
                                <a:lnTo>
                                  <a:pt x="820737" y="295287"/>
                                </a:lnTo>
                                <a:lnTo>
                                  <a:pt x="819150" y="296875"/>
                                </a:lnTo>
                                <a:lnTo>
                                  <a:pt x="819150" y="303225"/>
                                </a:lnTo>
                                <a:lnTo>
                                  <a:pt x="820737" y="304812"/>
                                </a:lnTo>
                                <a:lnTo>
                                  <a:pt x="827087" y="304812"/>
                                </a:lnTo>
                                <a:lnTo>
                                  <a:pt x="828675" y="303225"/>
                                </a:lnTo>
                                <a:lnTo>
                                  <a:pt x="828675" y="296875"/>
                                </a:lnTo>
                                <a:close/>
                              </a:path>
                              <a:path w="2847975" h="305435">
                                <a:moveTo>
                                  <a:pt x="828675" y="1587"/>
                                </a:moveTo>
                                <a:lnTo>
                                  <a:pt x="827087" y="0"/>
                                </a:lnTo>
                                <a:lnTo>
                                  <a:pt x="820737" y="0"/>
                                </a:lnTo>
                                <a:lnTo>
                                  <a:pt x="819150" y="1587"/>
                                </a:lnTo>
                                <a:lnTo>
                                  <a:pt x="819150" y="7937"/>
                                </a:lnTo>
                                <a:lnTo>
                                  <a:pt x="820737" y="9525"/>
                                </a:lnTo>
                                <a:lnTo>
                                  <a:pt x="827087" y="9525"/>
                                </a:lnTo>
                                <a:lnTo>
                                  <a:pt x="828675" y="7937"/>
                                </a:lnTo>
                                <a:lnTo>
                                  <a:pt x="828675" y="1587"/>
                                </a:lnTo>
                                <a:close/>
                              </a:path>
                              <a:path w="2847975" h="305435">
                                <a:moveTo>
                                  <a:pt x="847725" y="296875"/>
                                </a:moveTo>
                                <a:lnTo>
                                  <a:pt x="846137" y="295287"/>
                                </a:lnTo>
                                <a:lnTo>
                                  <a:pt x="839787" y="295287"/>
                                </a:lnTo>
                                <a:lnTo>
                                  <a:pt x="838200" y="296875"/>
                                </a:lnTo>
                                <a:lnTo>
                                  <a:pt x="838200" y="303225"/>
                                </a:lnTo>
                                <a:lnTo>
                                  <a:pt x="839787" y="304812"/>
                                </a:lnTo>
                                <a:lnTo>
                                  <a:pt x="846137" y="304812"/>
                                </a:lnTo>
                                <a:lnTo>
                                  <a:pt x="847725" y="303225"/>
                                </a:lnTo>
                                <a:lnTo>
                                  <a:pt x="847725" y="296875"/>
                                </a:lnTo>
                                <a:close/>
                              </a:path>
                              <a:path w="2847975" h="305435">
                                <a:moveTo>
                                  <a:pt x="847725" y="1587"/>
                                </a:moveTo>
                                <a:lnTo>
                                  <a:pt x="846137" y="0"/>
                                </a:lnTo>
                                <a:lnTo>
                                  <a:pt x="839787" y="0"/>
                                </a:lnTo>
                                <a:lnTo>
                                  <a:pt x="838200" y="1587"/>
                                </a:lnTo>
                                <a:lnTo>
                                  <a:pt x="838200" y="7937"/>
                                </a:lnTo>
                                <a:lnTo>
                                  <a:pt x="839787" y="9525"/>
                                </a:lnTo>
                                <a:lnTo>
                                  <a:pt x="846137" y="9525"/>
                                </a:lnTo>
                                <a:lnTo>
                                  <a:pt x="847725" y="7937"/>
                                </a:lnTo>
                                <a:lnTo>
                                  <a:pt x="847725" y="1587"/>
                                </a:lnTo>
                                <a:close/>
                              </a:path>
                              <a:path w="2847975" h="305435">
                                <a:moveTo>
                                  <a:pt x="866775" y="296875"/>
                                </a:moveTo>
                                <a:lnTo>
                                  <a:pt x="865187" y="295287"/>
                                </a:lnTo>
                                <a:lnTo>
                                  <a:pt x="858837" y="295287"/>
                                </a:lnTo>
                                <a:lnTo>
                                  <a:pt x="857250" y="296875"/>
                                </a:lnTo>
                                <a:lnTo>
                                  <a:pt x="857250" y="303225"/>
                                </a:lnTo>
                                <a:lnTo>
                                  <a:pt x="858837" y="304812"/>
                                </a:lnTo>
                                <a:lnTo>
                                  <a:pt x="865187" y="304812"/>
                                </a:lnTo>
                                <a:lnTo>
                                  <a:pt x="866775" y="303225"/>
                                </a:lnTo>
                                <a:lnTo>
                                  <a:pt x="866775" y="296875"/>
                                </a:lnTo>
                                <a:close/>
                              </a:path>
                              <a:path w="2847975" h="305435">
                                <a:moveTo>
                                  <a:pt x="866775" y="1587"/>
                                </a:moveTo>
                                <a:lnTo>
                                  <a:pt x="865187" y="0"/>
                                </a:lnTo>
                                <a:lnTo>
                                  <a:pt x="858837" y="0"/>
                                </a:lnTo>
                                <a:lnTo>
                                  <a:pt x="857250" y="1587"/>
                                </a:lnTo>
                                <a:lnTo>
                                  <a:pt x="857250" y="7937"/>
                                </a:lnTo>
                                <a:lnTo>
                                  <a:pt x="858837" y="9525"/>
                                </a:lnTo>
                                <a:lnTo>
                                  <a:pt x="865187" y="9525"/>
                                </a:lnTo>
                                <a:lnTo>
                                  <a:pt x="866775" y="7937"/>
                                </a:lnTo>
                                <a:lnTo>
                                  <a:pt x="866775" y="1587"/>
                                </a:lnTo>
                                <a:close/>
                              </a:path>
                              <a:path w="2847975" h="305435">
                                <a:moveTo>
                                  <a:pt x="885825" y="296875"/>
                                </a:moveTo>
                                <a:lnTo>
                                  <a:pt x="884237" y="295287"/>
                                </a:lnTo>
                                <a:lnTo>
                                  <a:pt x="877887" y="295287"/>
                                </a:lnTo>
                                <a:lnTo>
                                  <a:pt x="876300" y="296875"/>
                                </a:lnTo>
                                <a:lnTo>
                                  <a:pt x="876300" y="303225"/>
                                </a:lnTo>
                                <a:lnTo>
                                  <a:pt x="877887" y="304812"/>
                                </a:lnTo>
                                <a:lnTo>
                                  <a:pt x="884237" y="304812"/>
                                </a:lnTo>
                                <a:lnTo>
                                  <a:pt x="885825" y="303225"/>
                                </a:lnTo>
                                <a:lnTo>
                                  <a:pt x="885825" y="296875"/>
                                </a:lnTo>
                                <a:close/>
                              </a:path>
                              <a:path w="2847975" h="305435">
                                <a:moveTo>
                                  <a:pt x="885825" y="1587"/>
                                </a:moveTo>
                                <a:lnTo>
                                  <a:pt x="884237" y="0"/>
                                </a:lnTo>
                                <a:lnTo>
                                  <a:pt x="877887" y="0"/>
                                </a:lnTo>
                                <a:lnTo>
                                  <a:pt x="876300" y="1587"/>
                                </a:lnTo>
                                <a:lnTo>
                                  <a:pt x="876300" y="7937"/>
                                </a:lnTo>
                                <a:lnTo>
                                  <a:pt x="877887" y="9525"/>
                                </a:lnTo>
                                <a:lnTo>
                                  <a:pt x="884237" y="9525"/>
                                </a:lnTo>
                                <a:lnTo>
                                  <a:pt x="885825" y="7937"/>
                                </a:lnTo>
                                <a:lnTo>
                                  <a:pt x="885825" y="1587"/>
                                </a:lnTo>
                                <a:close/>
                              </a:path>
                              <a:path w="2847975" h="305435">
                                <a:moveTo>
                                  <a:pt x="904875" y="296875"/>
                                </a:moveTo>
                                <a:lnTo>
                                  <a:pt x="903287" y="295287"/>
                                </a:lnTo>
                                <a:lnTo>
                                  <a:pt x="896937" y="295287"/>
                                </a:lnTo>
                                <a:lnTo>
                                  <a:pt x="895350" y="296875"/>
                                </a:lnTo>
                                <a:lnTo>
                                  <a:pt x="895350" y="303225"/>
                                </a:lnTo>
                                <a:lnTo>
                                  <a:pt x="896937" y="304812"/>
                                </a:lnTo>
                                <a:lnTo>
                                  <a:pt x="903287" y="304812"/>
                                </a:lnTo>
                                <a:lnTo>
                                  <a:pt x="904875" y="303225"/>
                                </a:lnTo>
                                <a:lnTo>
                                  <a:pt x="904875" y="296875"/>
                                </a:lnTo>
                                <a:close/>
                              </a:path>
                              <a:path w="2847975" h="305435">
                                <a:moveTo>
                                  <a:pt x="904875" y="1587"/>
                                </a:moveTo>
                                <a:lnTo>
                                  <a:pt x="903287" y="0"/>
                                </a:lnTo>
                                <a:lnTo>
                                  <a:pt x="896937" y="0"/>
                                </a:lnTo>
                                <a:lnTo>
                                  <a:pt x="895350" y="1587"/>
                                </a:lnTo>
                                <a:lnTo>
                                  <a:pt x="895350" y="7937"/>
                                </a:lnTo>
                                <a:lnTo>
                                  <a:pt x="896937" y="9525"/>
                                </a:lnTo>
                                <a:lnTo>
                                  <a:pt x="903287" y="9525"/>
                                </a:lnTo>
                                <a:lnTo>
                                  <a:pt x="904875" y="7937"/>
                                </a:lnTo>
                                <a:lnTo>
                                  <a:pt x="904875" y="1587"/>
                                </a:lnTo>
                                <a:close/>
                              </a:path>
                              <a:path w="2847975" h="305435">
                                <a:moveTo>
                                  <a:pt x="923925" y="296875"/>
                                </a:moveTo>
                                <a:lnTo>
                                  <a:pt x="922337" y="295287"/>
                                </a:lnTo>
                                <a:lnTo>
                                  <a:pt x="915987" y="295287"/>
                                </a:lnTo>
                                <a:lnTo>
                                  <a:pt x="914400" y="296875"/>
                                </a:lnTo>
                                <a:lnTo>
                                  <a:pt x="914400" y="303225"/>
                                </a:lnTo>
                                <a:lnTo>
                                  <a:pt x="915987" y="304812"/>
                                </a:lnTo>
                                <a:lnTo>
                                  <a:pt x="922337" y="304812"/>
                                </a:lnTo>
                                <a:lnTo>
                                  <a:pt x="923925" y="303225"/>
                                </a:lnTo>
                                <a:lnTo>
                                  <a:pt x="923925" y="296875"/>
                                </a:lnTo>
                                <a:close/>
                              </a:path>
                              <a:path w="2847975" h="305435">
                                <a:moveTo>
                                  <a:pt x="923925" y="1587"/>
                                </a:moveTo>
                                <a:lnTo>
                                  <a:pt x="922337" y="0"/>
                                </a:lnTo>
                                <a:lnTo>
                                  <a:pt x="915987" y="0"/>
                                </a:lnTo>
                                <a:lnTo>
                                  <a:pt x="914400" y="1587"/>
                                </a:lnTo>
                                <a:lnTo>
                                  <a:pt x="914400" y="7937"/>
                                </a:lnTo>
                                <a:lnTo>
                                  <a:pt x="915987" y="9525"/>
                                </a:lnTo>
                                <a:lnTo>
                                  <a:pt x="922337" y="9525"/>
                                </a:lnTo>
                                <a:lnTo>
                                  <a:pt x="923925" y="7937"/>
                                </a:lnTo>
                                <a:lnTo>
                                  <a:pt x="923925" y="1587"/>
                                </a:lnTo>
                                <a:close/>
                              </a:path>
                              <a:path w="2847975" h="305435">
                                <a:moveTo>
                                  <a:pt x="942975" y="296875"/>
                                </a:moveTo>
                                <a:lnTo>
                                  <a:pt x="941387" y="295287"/>
                                </a:lnTo>
                                <a:lnTo>
                                  <a:pt x="935037" y="295287"/>
                                </a:lnTo>
                                <a:lnTo>
                                  <a:pt x="933450" y="296875"/>
                                </a:lnTo>
                                <a:lnTo>
                                  <a:pt x="933450" y="303225"/>
                                </a:lnTo>
                                <a:lnTo>
                                  <a:pt x="935037" y="304812"/>
                                </a:lnTo>
                                <a:lnTo>
                                  <a:pt x="941387" y="304812"/>
                                </a:lnTo>
                                <a:lnTo>
                                  <a:pt x="942975" y="303225"/>
                                </a:lnTo>
                                <a:lnTo>
                                  <a:pt x="942975" y="296875"/>
                                </a:lnTo>
                                <a:close/>
                              </a:path>
                              <a:path w="2847975" h="305435">
                                <a:moveTo>
                                  <a:pt x="942975" y="1587"/>
                                </a:moveTo>
                                <a:lnTo>
                                  <a:pt x="941387" y="0"/>
                                </a:lnTo>
                                <a:lnTo>
                                  <a:pt x="935037" y="0"/>
                                </a:lnTo>
                                <a:lnTo>
                                  <a:pt x="933450" y="1587"/>
                                </a:lnTo>
                                <a:lnTo>
                                  <a:pt x="933450" y="7937"/>
                                </a:lnTo>
                                <a:lnTo>
                                  <a:pt x="935037" y="9525"/>
                                </a:lnTo>
                                <a:lnTo>
                                  <a:pt x="941387" y="9525"/>
                                </a:lnTo>
                                <a:lnTo>
                                  <a:pt x="942975" y="7937"/>
                                </a:lnTo>
                                <a:lnTo>
                                  <a:pt x="942975" y="1587"/>
                                </a:lnTo>
                                <a:close/>
                              </a:path>
                              <a:path w="2847975" h="305435">
                                <a:moveTo>
                                  <a:pt x="962025" y="296875"/>
                                </a:moveTo>
                                <a:lnTo>
                                  <a:pt x="960437" y="295287"/>
                                </a:lnTo>
                                <a:lnTo>
                                  <a:pt x="954087" y="295287"/>
                                </a:lnTo>
                                <a:lnTo>
                                  <a:pt x="952500" y="296875"/>
                                </a:lnTo>
                                <a:lnTo>
                                  <a:pt x="952500" y="303225"/>
                                </a:lnTo>
                                <a:lnTo>
                                  <a:pt x="954087" y="304812"/>
                                </a:lnTo>
                                <a:lnTo>
                                  <a:pt x="960437" y="304812"/>
                                </a:lnTo>
                                <a:lnTo>
                                  <a:pt x="962025" y="303225"/>
                                </a:lnTo>
                                <a:lnTo>
                                  <a:pt x="962025" y="296875"/>
                                </a:lnTo>
                                <a:close/>
                              </a:path>
                              <a:path w="2847975" h="305435">
                                <a:moveTo>
                                  <a:pt x="962025" y="1587"/>
                                </a:moveTo>
                                <a:lnTo>
                                  <a:pt x="960437" y="0"/>
                                </a:lnTo>
                                <a:lnTo>
                                  <a:pt x="954087" y="0"/>
                                </a:lnTo>
                                <a:lnTo>
                                  <a:pt x="952500" y="1587"/>
                                </a:lnTo>
                                <a:lnTo>
                                  <a:pt x="952500" y="7937"/>
                                </a:lnTo>
                                <a:lnTo>
                                  <a:pt x="954087" y="9525"/>
                                </a:lnTo>
                                <a:lnTo>
                                  <a:pt x="960437" y="9525"/>
                                </a:lnTo>
                                <a:lnTo>
                                  <a:pt x="962025" y="7937"/>
                                </a:lnTo>
                                <a:lnTo>
                                  <a:pt x="962025" y="1587"/>
                                </a:lnTo>
                                <a:close/>
                              </a:path>
                              <a:path w="2847975" h="305435">
                                <a:moveTo>
                                  <a:pt x="981075" y="296875"/>
                                </a:moveTo>
                                <a:lnTo>
                                  <a:pt x="979487" y="295287"/>
                                </a:lnTo>
                                <a:lnTo>
                                  <a:pt x="973137" y="295287"/>
                                </a:lnTo>
                                <a:lnTo>
                                  <a:pt x="971550" y="296875"/>
                                </a:lnTo>
                                <a:lnTo>
                                  <a:pt x="971550" y="303225"/>
                                </a:lnTo>
                                <a:lnTo>
                                  <a:pt x="973137" y="304812"/>
                                </a:lnTo>
                                <a:lnTo>
                                  <a:pt x="979487" y="304812"/>
                                </a:lnTo>
                                <a:lnTo>
                                  <a:pt x="981075" y="303225"/>
                                </a:lnTo>
                                <a:lnTo>
                                  <a:pt x="981075" y="296875"/>
                                </a:lnTo>
                                <a:close/>
                              </a:path>
                              <a:path w="2847975" h="305435">
                                <a:moveTo>
                                  <a:pt x="981075" y="1587"/>
                                </a:moveTo>
                                <a:lnTo>
                                  <a:pt x="979487" y="0"/>
                                </a:lnTo>
                                <a:lnTo>
                                  <a:pt x="973137" y="0"/>
                                </a:lnTo>
                                <a:lnTo>
                                  <a:pt x="971550" y="1587"/>
                                </a:lnTo>
                                <a:lnTo>
                                  <a:pt x="971550" y="7937"/>
                                </a:lnTo>
                                <a:lnTo>
                                  <a:pt x="973137" y="9525"/>
                                </a:lnTo>
                                <a:lnTo>
                                  <a:pt x="979487" y="9525"/>
                                </a:lnTo>
                                <a:lnTo>
                                  <a:pt x="981075" y="7937"/>
                                </a:lnTo>
                                <a:lnTo>
                                  <a:pt x="981075" y="1587"/>
                                </a:lnTo>
                                <a:close/>
                              </a:path>
                              <a:path w="2847975" h="305435">
                                <a:moveTo>
                                  <a:pt x="1000125" y="296875"/>
                                </a:moveTo>
                                <a:lnTo>
                                  <a:pt x="998537" y="295287"/>
                                </a:lnTo>
                                <a:lnTo>
                                  <a:pt x="992187" y="295287"/>
                                </a:lnTo>
                                <a:lnTo>
                                  <a:pt x="990600" y="296875"/>
                                </a:lnTo>
                                <a:lnTo>
                                  <a:pt x="990600" y="303225"/>
                                </a:lnTo>
                                <a:lnTo>
                                  <a:pt x="992187" y="304812"/>
                                </a:lnTo>
                                <a:lnTo>
                                  <a:pt x="998537" y="304812"/>
                                </a:lnTo>
                                <a:lnTo>
                                  <a:pt x="1000125" y="303225"/>
                                </a:lnTo>
                                <a:lnTo>
                                  <a:pt x="1000125" y="296875"/>
                                </a:lnTo>
                                <a:close/>
                              </a:path>
                              <a:path w="2847975" h="305435">
                                <a:moveTo>
                                  <a:pt x="1000125" y="1587"/>
                                </a:moveTo>
                                <a:lnTo>
                                  <a:pt x="998537" y="0"/>
                                </a:lnTo>
                                <a:lnTo>
                                  <a:pt x="992187" y="0"/>
                                </a:lnTo>
                                <a:lnTo>
                                  <a:pt x="990600" y="1587"/>
                                </a:lnTo>
                                <a:lnTo>
                                  <a:pt x="990600" y="7937"/>
                                </a:lnTo>
                                <a:lnTo>
                                  <a:pt x="992187" y="9525"/>
                                </a:lnTo>
                                <a:lnTo>
                                  <a:pt x="998537" y="9525"/>
                                </a:lnTo>
                                <a:lnTo>
                                  <a:pt x="1000125" y="7937"/>
                                </a:lnTo>
                                <a:lnTo>
                                  <a:pt x="1000125" y="1587"/>
                                </a:lnTo>
                                <a:close/>
                              </a:path>
                              <a:path w="2847975" h="305435">
                                <a:moveTo>
                                  <a:pt x="1019175" y="296875"/>
                                </a:moveTo>
                                <a:lnTo>
                                  <a:pt x="1017587" y="295287"/>
                                </a:lnTo>
                                <a:lnTo>
                                  <a:pt x="1011237" y="295287"/>
                                </a:lnTo>
                                <a:lnTo>
                                  <a:pt x="1009650" y="296875"/>
                                </a:lnTo>
                                <a:lnTo>
                                  <a:pt x="1009650" y="303225"/>
                                </a:lnTo>
                                <a:lnTo>
                                  <a:pt x="1011237" y="304812"/>
                                </a:lnTo>
                                <a:lnTo>
                                  <a:pt x="1017587" y="304812"/>
                                </a:lnTo>
                                <a:lnTo>
                                  <a:pt x="1019175" y="303225"/>
                                </a:lnTo>
                                <a:lnTo>
                                  <a:pt x="1019175" y="296875"/>
                                </a:lnTo>
                                <a:close/>
                              </a:path>
                              <a:path w="2847975" h="305435">
                                <a:moveTo>
                                  <a:pt x="1019175" y="1587"/>
                                </a:moveTo>
                                <a:lnTo>
                                  <a:pt x="1017587" y="0"/>
                                </a:lnTo>
                                <a:lnTo>
                                  <a:pt x="1011237" y="0"/>
                                </a:lnTo>
                                <a:lnTo>
                                  <a:pt x="1009650" y="1587"/>
                                </a:lnTo>
                                <a:lnTo>
                                  <a:pt x="1009650" y="7937"/>
                                </a:lnTo>
                                <a:lnTo>
                                  <a:pt x="1011237" y="9525"/>
                                </a:lnTo>
                                <a:lnTo>
                                  <a:pt x="1017587" y="9525"/>
                                </a:lnTo>
                                <a:lnTo>
                                  <a:pt x="1019175" y="7937"/>
                                </a:lnTo>
                                <a:lnTo>
                                  <a:pt x="1019175" y="1587"/>
                                </a:lnTo>
                                <a:close/>
                              </a:path>
                              <a:path w="2847975" h="305435">
                                <a:moveTo>
                                  <a:pt x="1038225" y="296875"/>
                                </a:moveTo>
                                <a:lnTo>
                                  <a:pt x="1036637" y="295287"/>
                                </a:lnTo>
                                <a:lnTo>
                                  <a:pt x="1030287" y="295287"/>
                                </a:lnTo>
                                <a:lnTo>
                                  <a:pt x="1028700" y="296875"/>
                                </a:lnTo>
                                <a:lnTo>
                                  <a:pt x="1028700" y="303225"/>
                                </a:lnTo>
                                <a:lnTo>
                                  <a:pt x="1030287" y="304812"/>
                                </a:lnTo>
                                <a:lnTo>
                                  <a:pt x="1036637" y="304812"/>
                                </a:lnTo>
                                <a:lnTo>
                                  <a:pt x="1038225" y="303225"/>
                                </a:lnTo>
                                <a:lnTo>
                                  <a:pt x="1038225" y="296875"/>
                                </a:lnTo>
                                <a:close/>
                              </a:path>
                              <a:path w="2847975" h="305435">
                                <a:moveTo>
                                  <a:pt x="1038225" y="1587"/>
                                </a:moveTo>
                                <a:lnTo>
                                  <a:pt x="1036637" y="0"/>
                                </a:lnTo>
                                <a:lnTo>
                                  <a:pt x="1030287" y="0"/>
                                </a:lnTo>
                                <a:lnTo>
                                  <a:pt x="1028700" y="1587"/>
                                </a:lnTo>
                                <a:lnTo>
                                  <a:pt x="1028700" y="7937"/>
                                </a:lnTo>
                                <a:lnTo>
                                  <a:pt x="1030287" y="9525"/>
                                </a:lnTo>
                                <a:lnTo>
                                  <a:pt x="1036637" y="9525"/>
                                </a:lnTo>
                                <a:lnTo>
                                  <a:pt x="1038225" y="7937"/>
                                </a:lnTo>
                                <a:lnTo>
                                  <a:pt x="1038225" y="1587"/>
                                </a:lnTo>
                                <a:close/>
                              </a:path>
                              <a:path w="2847975" h="305435">
                                <a:moveTo>
                                  <a:pt x="1057275" y="296875"/>
                                </a:moveTo>
                                <a:lnTo>
                                  <a:pt x="1055687" y="295287"/>
                                </a:lnTo>
                                <a:lnTo>
                                  <a:pt x="1049337" y="295287"/>
                                </a:lnTo>
                                <a:lnTo>
                                  <a:pt x="1047750" y="296875"/>
                                </a:lnTo>
                                <a:lnTo>
                                  <a:pt x="1047750" y="303225"/>
                                </a:lnTo>
                                <a:lnTo>
                                  <a:pt x="1049337" y="304812"/>
                                </a:lnTo>
                                <a:lnTo>
                                  <a:pt x="1055687" y="304812"/>
                                </a:lnTo>
                                <a:lnTo>
                                  <a:pt x="1057275" y="303225"/>
                                </a:lnTo>
                                <a:lnTo>
                                  <a:pt x="1057275" y="296875"/>
                                </a:lnTo>
                                <a:close/>
                              </a:path>
                              <a:path w="2847975" h="305435">
                                <a:moveTo>
                                  <a:pt x="1057275" y="1587"/>
                                </a:moveTo>
                                <a:lnTo>
                                  <a:pt x="1055687" y="0"/>
                                </a:lnTo>
                                <a:lnTo>
                                  <a:pt x="1049337" y="0"/>
                                </a:lnTo>
                                <a:lnTo>
                                  <a:pt x="1047750" y="1587"/>
                                </a:lnTo>
                                <a:lnTo>
                                  <a:pt x="1047750" y="7937"/>
                                </a:lnTo>
                                <a:lnTo>
                                  <a:pt x="1049337" y="9525"/>
                                </a:lnTo>
                                <a:lnTo>
                                  <a:pt x="1055687" y="9525"/>
                                </a:lnTo>
                                <a:lnTo>
                                  <a:pt x="1057275" y="7937"/>
                                </a:lnTo>
                                <a:lnTo>
                                  <a:pt x="1057275" y="1587"/>
                                </a:lnTo>
                                <a:close/>
                              </a:path>
                              <a:path w="2847975" h="305435">
                                <a:moveTo>
                                  <a:pt x="1076325" y="296875"/>
                                </a:moveTo>
                                <a:lnTo>
                                  <a:pt x="1074737" y="295287"/>
                                </a:lnTo>
                                <a:lnTo>
                                  <a:pt x="1068387" y="295287"/>
                                </a:lnTo>
                                <a:lnTo>
                                  <a:pt x="1066800" y="296875"/>
                                </a:lnTo>
                                <a:lnTo>
                                  <a:pt x="1066800" y="303225"/>
                                </a:lnTo>
                                <a:lnTo>
                                  <a:pt x="1068387" y="304812"/>
                                </a:lnTo>
                                <a:lnTo>
                                  <a:pt x="1074737" y="304812"/>
                                </a:lnTo>
                                <a:lnTo>
                                  <a:pt x="1076325" y="303225"/>
                                </a:lnTo>
                                <a:lnTo>
                                  <a:pt x="1076325" y="296875"/>
                                </a:lnTo>
                                <a:close/>
                              </a:path>
                              <a:path w="2847975" h="305435">
                                <a:moveTo>
                                  <a:pt x="1076325" y="1587"/>
                                </a:moveTo>
                                <a:lnTo>
                                  <a:pt x="1074737" y="0"/>
                                </a:lnTo>
                                <a:lnTo>
                                  <a:pt x="1068387" y="0"/>
                                </a:lnTo>
                                <a:lnTo>
                                  <a:pt x="1066800" y="1587"/>
                                </a:lnTo>
                                <a:lnTo>
                                  <a:pt x="1066800" y="7937"/>
                                </a:lnTo>
                                <a:lnTo>
                                  <a:pt x="1068387" y="9525"/>
                                </a:lnTo>
                                <a:lnTo>
                                  <a:pt x="1074737" y="9525"/>
                                </a:lnTo>
                                <a:lnTo>
                                  <a:pt x="1076325" y="7937"/>
                                </a:lnTo>
                                <a:lnTo>
                                  <a:pt x="1076325" y="1587"/>
                                </a:lnTo>
                                <a:close/>
                              </a:path>
                              <a:path w="2847975" h="305435">
                                <a:moveTo>
                                  <a:pt x="1095375" y="296875"/>
                                </a:moveTo>
                                <a:lnTo>
                                  <a:pt x="1093787" y="295287"/>
                                </a:lnTo>
                                <a:lnTo>
                                  <a:pt x="1087437" y="295287"/>
                                </a:lnTo>
                                <a:lnTo>
                                  <a:pt x="1085850" y="296875"/>
                                </a:lnTo>
                                <a:lnTo>
                                  <a:pt x="1085850" y="303225"/>
                                </a:lnTo>
                                <a:lnTo>
                                  <a:pt x="1087437" y="304812"/>
                                </a:lnTo>
                                <a:lnTo>
                                  <a:pt x="1093787" y="304812"/>
                                </a:lnTo>
                                <a:lnTo>
                                  <a:pt x="1095375" y="303225"/>
                                </a:lnTo>
                                <a:lnTo>
                                  <a:pt x="1095375" y="296875"/>
                                </a:lnTo>
                                <a:close/>
                              </a:path>
                              <a:path w="2847975" h="305435">
                                <a:moveTo>
                                  <a:pt x="1095375" y="1587"/>
                                </a:moveTo>
                                <a:lnTo>
                                  <a:pt x="1093787" y="0"/>
                                </a:lnTo>
                                <a:lnTo>
                                  <a:pt x="1087437" y="0"/>
                                </a:lnTo>
                                <a:lnTo>
                                  <a:pt x="1085850" y="1587"/>
                                </a:lnTo>
                                <a:lnTo>
                                  <a:pt x="1085850" y="7937"/>
                                </a:lnTo>
                                <a:lnTo>
                                  <a:pt x="1087437" y="9525"/>
                                </a:lnTo>
                                <a:lnTo>
                                  <a:pt x="1093787" y="9525"/>
                                </a:lnTo>
                                <a:lnTo>
                                  <a:pt x="1095375" y="7937"/>
                                </a:lnTo>
                                <a:lnTo>
                                  <a:pt x="1095375" y="1587"/>
                                </a:lnTo>
                                <a:close/>
                              </a:path>
                              <a:path w="2847975" h="305435">
                                <a:moveTo>
                                  <a:pt x="1114425" y="296875"/>
                                </a:moveTo>
                                <a:lnTo>
                                  <a:pt x="1112837" y="295287"/>
                                </a:lnTo>
                                <a:lnTo>
                                  <a:pt x="1106487" y="295287"/>
                                </a:lnTo>
                                <a:lnTo>
                                  <a:pt x="1104900" y="296875"/>
                                </a:lnTo>
                                <a:lnTo>
                                  <a:pt x="1104900" y="303225"/>
                                </a:lnTo>
                                <a:lnTo>
                                  <a:pt x="1106487" y="304812"/>
                                </a:lnTo>
                                <a:lnTo>
                                  <a:pt x="1112837" y="304812"/>
                                </a:lnTo>
                                <a:lnTo>
                                  <a:pt x="1114425" y="303225"/>
                                </a:lnTo>
                                <a:lnTo>
                                  <a:pt x="1114425" y="296875"/>
                                </a:lnTo>
                                <a:close/>
                              </a:path>
                              <a:path w="2847975" h="305435">
                                <a:moveTo>
                                  <a:pt x="1114425" y="1587"/>
                                </a:moveTo>
                                <a:lnTo>
                                  <a:pt x="1112837" y="0"/>
                                </a:lnTo>
                                <a:lnTo>
                                  <a:pt x="1106487" y="0"/>
                                </a:lnTo>
                                <a:lnTo>
                                  <a:pt x="1104900" y="1587"/>
                                </a:lnTo>
                                <a:lnTo>
                                  <a:pt x="1104900" y="7937"/>
                                </a:lnTo>
                                <a:lnTo>
                                  <a:pt x="1106487" y="9525"/>
                                </a:lnTo>
                                <a:lnTo>
                                  <a:pt x="1112837" y="9525"/>
                                </a:lnTo>
                                <a:lnTo>
                                  <a:pt x="1114425" y="7937"/>
                                </a:lnTo>
                                <a:lnTo>
                                  <a:pt x="1114425" y="1587"/>
                                </a:lnTo>
                                <a:close/>
                              </a:path>
                              <a:path w="2847975" h="305435">
                                <a:moveTo>
                                  <a:pt x="1133475" y="296875"/>
                                </a:moveTo>
                                <a:lnTo>
                                  <a:pt x="1131887" y="295287"/>
                                </a:lnTo>
                                <a:lnTo>
                                  <a:pt x="1125537" y="295287"/>
                                </a:lnTo>
                                <a:lnTo>
                                  <a:pt x="1123950" y="296875"/>
                                </a:lnTo>
                                <a:lnTo>
                                  <a:pt x="1123950" y="303225"/>
                                </a:lnTo>
                                <a:lnTo>
                                  <a:pt x="1125537" y="304812"/>
                                </a:lnTo>
                                <a:lnTo>
                                  <a:pt x="1131887" y="304812"/>
                                </a:lnTo>
                                <a:lnTo>
                                  <a:pt x="1133475" y="303225"/>
                                </a:lnTo>
                                <a:lnTo>
                                  <a:pt x="1133475" y="296875"/>
                                </a:lnTo>
                                <a:close/>
                              </a:path>
                              <a:path w="2847975" h="305435">
                                <a:moveTo>
                                  <a:pt x="1133475" y="1587"/>
                                </a:moveTo>
                                <a:lnTo>
                                  <a:pt x="1131887" y="0"/>
                                </a:lnTo>
                                <a:lnTo>
                                  <a:pt x="1125537" y="0"/>
                                </a:lnTo>
                                <a:lnTo>
                                  <a:pt x="1123950" y="1587"/>
                                </a:lnTo>
                                <a:lnTo>
                                  <a:pt x="1123950" y="7937"/>
                                </a:lnTo>
                                <a:lnTo>
                                  <a:pt x="1125537" y="9525"/>
                                </a:lnTo>
                                <a:lnTo>
                                  <a:pt x="1131887" y="9525"/>
                                </a:lnTo>
                                <a:lnTo>
                                  <a:pt x="1133475" y="7937"/>
                                </a:lnTo>
                                <a:lnTo>
                                  <a:pt x="1133475" y="1587"/>
                                </a:lnTo>
                                <a:close/>
                              </a:path>
                              <a:path w="2847975" h="305435">
                                <a:moveTo>
                                  <a:pt x="1152525" y="296875"/>
                                </a:moveTo>
                                <a:lnTo>
                                  <a:pt x="1150937" y="295287"/>
                                </a:lnTo>
                                <a:lnTo>
                                  <a:pt x="1144587" y="295287"/>
                                </a:lnTo>
                                <a:lnTo>
                                  <a:pt x="1143000" y="296875"/>
                                </a:lnTo>
                                <a:lnTo>
                                  <a:pt x="1143000" y="303225"/>
                                </a:lnTo>
                                <a:lnTo>
                                  <a:pt x="1144587" y="304812"/>
                                </a:lnTo>
                                <a:lnTo>
                                  <a:pt x="1150937" y="304812"/>
                                </a:lnTo>
                                <a:lnTo>
                                  <a:pt x="1152525" y="303225"/>
                                </a:lnTo>
                                <a:lnTo>
                                  <a:pt x="1152525" y="296875"/>
                                </a:lnTo>
                                <a:close/>
                              </a:path>
                              <a:path w="2847975" h="305435">
                                <a:moveTo>
                                  <a:pt x="1152525" y="1587"/>
                                </a:moveTo>
                                <a:lnTo>
                                  <a:pt x="1150937" y="0"/>
                                </a:lnTo>
                                <a:lnTo>
                                  <a:pt x="1144587" y="0"/>
                                </a:lnTo>
                                <a:lnTo>
                                  <a:pt x="1143000" y="1587"/>
                                </a:lnTo>
                                <a:lnTo>
                                  <a:pt x="1143000" y="7937"/>
                                </a:lnTo>
                                <a:lnTo>
                                  <a:pt x="1144587" y="9525"/>
                                </a:lnTo>
                                <a:lnTo>
                                  <a:pt x="1150937" y="9525"/>
                                </a:lnTo>
                                <a:lnTo>
                                  <a:pt x="1152525" y="7937"/>
                                </a:lnTo>
                                <a:lnTo>
                                  <a:pt x="1152525" y="1587"/>
                                </a:lnTo>
                                <a:close/>
                              </a:path>
                              <a:path w="2847975" h="305435">
                                <a:moveTo>
                                  <a:pt x="1171575" y="296875"/>
                                </a:moveTo>
                                <a:lnTo>
                                  <a:pt x="1169987" y="295287"/>
                                </a:lnTo>
                                <a:lnTo>
                                  <a:pt x="1163637" y="295287"/>
                                </a:lnTo>
                                <a:lnTo>
                                  <a:pt x="1162050" y="296875"/>
                                </a:lnTo>
                                <a:lnTo>
                                  <a:pt x="1162050" y="303225"/>
                                </a:lnTo>
                                <a:lnTo>
                                  <a:pt x="1163637" y="304812"/>
                                </a:lnTo>
                                <a:lnTo>
                                  <a:pt x="1169987" y="304812"/>
                                </a:lnTo>
                                <a:lnTo>
                                  <a:pt x="1171575" y="303225"/>
                                </a:lnTo>
                                <a:lnTo>
                                  <a:pt x="1171575" y="296875"/>
                                </a:lnTo>
                                <a:close/>
                              </a:path>
                              <a:path w="2847975" h="305435">
                                <a:moveTo>
                                  <a:pt x="1171575" y="1587"/>
                                </a:moveTo>
                                <a:lnTo>
                                  <a:pt x="1169987" y="0"/>
                                </a:lnTo>
                                <a:lnTo>
                                  <a:pt x="1163637" y="0"/>
                                </a:lnTo>
                                <a:lnTo>
                                  <a:pt x="1162050" y="1587"/>
                                </a:lnTo>
                                <a:lnTo>
                                  <a:pt x="1162050" y="7937"/>
                                </a:lnTo>
                                <a:lnTo>
                                  <a:pt x="1163637" y="9525"/>
                                </a:lnTo>
                                <a:lnTo>
                                  <a:pt x="1169987" y="9525"/>
                                </a:lnTo>
                                <a:lnTo>
                                  <a:pt x="1171575" y="7937"/>
                                </a:lnTo>
                                <a:lnTo>
                                  <a:pt x="1171575" y="1587"/>
                                </a:lnTo>
                                <a:close/>
                              </a:path>
                              <a:path w="2847975" h="305435">
                                <a:moveTo>
                                  <a:pt x="1190625" y="296875"/>
                                </a:moveTo>
                                <a:lnTo>
                                  <a:pt x="1189037" y="295287"/>
                                </a:lnTo>
                                <a:lnTo>
                                  <a:pt x="1182687" y="295287"/>
                                </a:lnTo>
                                <a:lnTo>
                                  <a:pt x="1181100" y="296875"/>
                                </a:lnTo>
                                <a:lnTo>
                                  <a:pt x="1181100" y="303225"/>
                                </a:lnTo>
                                <a:lnTo>
                                  <a:pt x="1182687" y="304812"/>
                                </a:lnTo>
                                <a:lnTo>
                                  <a:pt x="1189037" y="304812"/>
                                </a:lnTo>
                                <a:lnTo>
                                  <a:pt x="1190625" y="303225"/>
                                </a:lnTo>
                                <a:lnTo>
                                  <a:pt x="1190625" y="296875"/>
                                </a:lnTo>
                                <a:close/>
                              </a:path>
                              <a:path w="2847975" h="305435">
                                <a:moveTo>
                                  <a:pt x="1190625" y="1587"/>
                                </a:moveTo>
                                <a:lnTo>
                                  <a:pt x="1189037" y="0"/>
                                </a:lnTo>
                                <a:lnTo>
                                  <a:pt x="1182687" y="0"/>
                                </a:lnTo>
                                <a:lnTo>
                                  <a:pt x="1181100" y="1587"/>
                                </a:lnTo>
                                <a:lnTo>
                                  <a:pt x="1181100" y="7937"/>
                                </a:lnTo>
                                <a:lnTo>
                                  <a:pt x="1182687" y="9525"/>
                                </a:lnTo>
                                <a:lnTo>
                                  <a:pt x="1189037" y="9525"/>
                                </a:lnTo>
                                <a:lnTo>
                                  <a:pt x="1190625" y="7937"/>
                                </a:lnTo>
                                <a:lnTo>
                                  <a:pt x="1190625" y="1587"/>
                                </a:lnTo>
                                <a:close/>
                              </a:path>
                              <a:path w="2847975" h="305435">
                                <a:moveTo>
                                  <a:pt x="1209675" y="296875"/>
                                </a:moveTo>
                                <a:lnTo>
                                  <a:pt x="1208087" y="295287"/>
                                </a:lnTo>
                                <a:lnTo>
                                  <a:pt x="1201737" y="295287"/>
                                </a:lnTo>
                                <a:lnTo>
                                  <a:pt x="1200150" y="296875"/>
                                </a:lnTo>
                                <a:lnTo>
                                  <a:pt x="1200150" y="303225"/>
                                </a:lnTo>
                                <a:lnTo>
                                  <a:pt x="1201737" y="304812"/>
                                </a:lnTo>
                                <a:lnTo>
                                  <a:pt x="1208087" y="304812"/>
                                </a:lnTo>
                                <a:lnTo>
                                  <a:pt x="1209675" y="303225"/>
                                </a:lnTo>
                                <a:lnTo>
                                  <a:pt x="1209675" y="296875"/>
                                </a:lnTo>
                                <a:close/>
                              </a:path>
                              <a:path w="2847975" h="305435">
                                <a:moveTo>
                                  <a:pt x="1209675" y="1587"/>
                                </a:moveTo>
                                <a:lnTo>
                                  <a:pt x="1208087" y="0"/>
                                </a:lnTo>
                                <a:lnTo>
                                  <a:pt x="1201737" y="0"/>
                                </a:lnTo>
                                <a:lnTo>
                                  <a:pt x="1200150" y="1587"/>
                                </a:lnTo>
                                <a:lnTo>
                                  <a:pt x="1200150" y="7937"/>
                                </a:lnTo>
                                <a:lnTo>
                                  <a:pt x="1201737" y="9525"/>
                                </a:lnTo>
                                <a:lnTo>
                                  <a:pt x="1208087" y="9525"/>
                                </a:lnTo>
                                <a:lnTo>
                                  <a:pt x="1209675" y="7937"/>
                                </a:lnTo>
                                <a:lnTo>
                                  <a:pt x="1209675" y="1587"/>
                                </a:lnTo>
                                <a:close/>
                              </a:path>
                              <a:path w="2847975" h="305435">
                                <a:moveTo>
                                  <a:pt x="1228725" y="296875"/>
                                </a:moveTo>
                                <a:lnTo>
                                  <a:pt x="1227137" y="295287"/>
                                </a:lnTo>
                                <a:lnTo>
                                  <a:pt x="1220787" y="295287"/>
                                </a:lnTo>
                                <a:lnTo>
                                  <a:pt x="1219200" y="296875"/>
                                </a:lnTo>
                                <a:lnTo>
                                  <a:pt x="1219200" y="303225"/>
                                </a:lnTo>
                                <a:lnTo>
                                  <a:pt x="1220787" y="304812"/>
                                </a:lnTo>
                                <a:lnTo>
                                  <a:pt x="1227137" y="304812"/>
                                </a:lnTo>
                                <a:lnTo>
                                  <a:pt x="1228725" y="303225"/>
                                </a:lnTo>
                                <a:lnTo>
                                  <a:pt x="1228725" y="296875"/>
                                </a:lnTo>
                                <a:close/>
                              </a:path>
                              <a:path w="2847975" h="305435">
                                <a:moveTo>
                                  <a:pt x="1228725" y="1587"/>
                                </a:moveTo>
                                <a:lnTo>
                                  <a:pt x="1227137" y="0"/>
                                </a:lnTo>
                                <a:lnTo>
                                  <a:pt x="1220787" y="0"/>
                                </a:lnTo>
                                <a:lnTo>
                                  <a:pt x="1219200" y="1587"/>
                                </a:lnTo>
                                <a:lnTo>
                                  <a:pt x="1219200" y="7937"/>
                                </a:lnTo>
                                <a:lnTo>
                                  <a:pt x="1220787" y="9525"/>
                                </a:lnTo>
                                <a:lnTo>
                                  <a:pt x="1227137" y="9525"/>
                                </a:lnTo>
                                <a:lnTo>
                                  <a:pt x="1228725" y="7937"/>
                                </a:lnTo>
                                <a:lnTo>
                                  <a:pt x="1228725" y="1587"/>
                                </a:lnTo>
                                <a:close/>
                              </a:path>
                              <a:path w="2847975" h="305435">
                                <a:moveTo>
                                  <a:pt x="1247775" y="296875"/>
                                </a:moveTo>
                                <a:lnTo>
                                  <a:pt x="1246187" y="295287"/>
                                </a:lnTo>
                                <a:lnTo>
                                  <a:pt x="1239837" y="295287"/>
                                </a:lnTo>
                                <a:lnTo>
                                  <a:pt x="1238250" y="296875"/>
                                </a:lnTo>
                                <a:lnTo>
                                  <a:pt x="1238250" y="303225"/>
                                </a:lnTo>
                                <a:lnTo>
                                  <a:pt x="1239837" y="304812"/>
                                </a:lnTo>
                                <a:lnTo>
                                  <a:pt x="1246187" y="304812"/>
                                </a:lnTo>
                                <a:lnTo>
                                  <a:pt x="1247775" y="303225"/>
                                </a:lnTo>
                                <a:lnTo>
                                  <a:pt x="1247775" y="296875"/>
                                </a:lnTo>
                                <a:close/>
                              </a:path>
                              <a:path w="2847975" h="305435">
                                <a:moveTo>
                                  <a:pt x="1247775" y="1587"/>
                                </a:moveTo>
                                <a:lnTo>
                                  <a:pt x="1246187" y="0"/>
                                </a:lnTo>
                                <a:lnTo>
                                  <a:pt x="1239837" y="0"/>
                                </a:lnTo>
                                <a:lnTo>
                                  <a:pt x="1238250" y="1587"/>
                                </a:lnTo>
                                <a:lnTo>
                                  <a:pt x="1238250" y="7937"/>
                                </a:lnTo>
                                <a:lnTo>
                                  <a:pt x="1239837" y="9525"/>
                                </a:lnTo>
                                <a:lnTo>
                                  <a:pt x="1246187" y="9525"/>
                                </a:lnTo>
                                <a:lnTo>
                                  <a:pt x="1247775" y="7937"/>
                                </a:lnTo>
                                <a:lnTo>
                                  <a:pt x="1247775" y="1587"/>
                                </a:lnTo>
                                <a:close/>
                              </a:path>
                              <a:path w="2847975" h="305435">
                                <a:moveTo>
                                  <a:pt x="1266825" y="296875"/>
                                </a:moveTo>
                                <a:lnTo>
                                  <a:pt x="1265237" y="295287"/>
                                </a:lnTo>
                                <a:lnTo>
                                  <a:pt x="1258887" y="295287"/>
                                </a:lnTo>
                                <a:lnTo>
                                  <a:pt x="1257300" y="296875"/>
                                </a:lnTo>
                                <a:lnTo>
                                  <a:pt x="1257300" y="303225"/>
                                </a:lnTo>
                                <a:lnTo>
                                  <a:pt x="1258887" y="304812"/>
                                </a:lnTo>
                                <a:lnTo>
                                  <a:pt x="1265237" y="304812"/>
                                </a:lnTo>
                                <a:lnTo>
                                  <a:pt x="1266825" y="303225"/>
                                </a:lnTo>
                                <a:lnTo>
                                  <a:pt x="1266825" y="296875"/>
                                </a:lnTo>
                                <a:close/>
                              </a:path>
                              <a:path w="2847975" h="305435">
                                <a:moveTo>
                                  <a:pt x="1266825" y="1587"/>
                                </a:moveTo>
                                <a:lnTo>
                                  <a:pt x="1265237" y="0"/>
                                </a:lnTo>
                                <a:lnTo>
                                  <a:pt x="1258887" y="0"/>
                                </a:lnTo>
                                <a:lnTo>
                                  <a:pt x="1257300" y="1587"/>
                                </a:lnTo>
                                <a:lnTo>
                                  <a:pt x="1257300" y="7937"/>
                                </a:lnTo>
                                <a:lnTo>
                                  <a:pt x="1258887" y="9525"/>
                                </a:lnTo>
                                <a:lnTo>
                                  <a:pt x="1265237" y="9525"/>
                                </a:lnTo>
                                <a:lnTo>
                                  <a:pt x="1266825" y="7937"/>
                                </a:lnTo>
                                <a:lnTo>
                                  <a:pt x="1266825" y="1587"/>
                                </a:lnTo>
                                <a:close/>
                              </a:path>
                              <a:path w="2847975" h="305435">
                                <a:moveTo>
                                  <a:pt x="1285875" y="296875"/>
                                </a:moveTo>
                                <a:lnTo>
                                  <a:pt x="1284287" y="295287"/>
                                </a:lnTo>
                                <a:lnTo>
                                  <a:pt x="1277937" y="295287"/>
                                </a:lnTo>
                                <a:lnTo>
                                  <a:pt x="1276350" y="296875"/>
                                </a:lnTo>
                                <a:lnTo>
                                  <a:pt x="1276350" y="303225"/>
                                </a:lnTo>
                                <a:lnTo>
                                  <a:pt x="1277937" y="304812"/>
                                </a:lnTo>
                                <a:lnTo>
                                  <a:pt x="1284287" y="304812"/>
                                </a:lnTo>
                                <a:lnTo>
                                  <a:pt x="1285875" y="303225"/>
                                </a:lnTo>
                                <a:lnTo>
                                  <a:pt x="1285875" y="296875"/>
                                </a:lnTo>
                                <a:close/>
                              </a:path>
                              <a:path w="2847975" h="305435">
                                <a:moveTo>
                                  <a:pt x="1285875" y="1587"/>
                                </a:moveTo>
                                <a:lnTo>
                                  <a:pt x="1284287" y="0"/>
                                </a:lnTo>
                                <a:lnTo>
                                  <a:pt x="1277937" y="0"/>
                                </a:lnTo>
                                <a:lnTo>
                                  <a:pt x="1276350" y="1587"/>
                                </a:lnTo>
                                <a:lnTo>
                                  <a:pt x="1276350" y="7937"/>
                                </a:lnTo>
                                <a:lnTo>
                                  <a:pt x="1277937" y="9525"/>
                                </a:lnTo>
                                <a:lnTo>
                                  <a:pt x="1284287" y="9525"/>
                                </a:lnTo>
                                <a:lnTo>
                                  <a:pt x="1285875" y="7937"/>
                                </a:lnTo>
                                <a:lnTo>
                                  <a:pt x="1285875" y="1587"/>
                                </a:lnTo>
                                <a:close/>
                              </a:path>
                              <a:path w="2847975" h="305435">
                                <a:moveTo>
                                  <a:pt x="1304925" y="296875"/>
                                </a:moveTo>
                                <a:lnTo>
                                  <a:pt x="1303337" y="295287"/>
                                </a:lnTo>
                                <a:lnTo>
                                  <a:pt x="1296987" y="295287"/>
                                </a:lnTo>
                                <a:lnTo>
                                  <a:pt x="1295400" y="296875"/>
                                </a:lnTo>
                                <a:lnTo>
                                  <a:pt x="1295400" y="303225"/>
                                </a:lnTo>
                                <a:lnTo>
                                  <a:pt x="1296987" y="304812"/>
                                </a:lnTo>
                                <a:lnTo>
                                  <a:pt x="1303337" y="304812"/>
                                </a:lnTo>
                                <a:lnTo>
                                  <a:pt x="1304925" y="303225"/>
                                </a:lnTo>
                                <a:lnTo>
                                  <a:pt x="1304925" y="296875"/>
                                </a:lnTo>
                                <a:close/>
                              </a:path>
                              <a:path w="2847975" h="305435">
                                <a:moveTo>
                                  <a:pt x="1304925" y="1587"/>
                                </a:moveTo>
                                <a:lnTo>
                                  <a:pt x="1303337" y="0"/>
                                </a:lnTo>
                                <a:lnTo>
                                  <a:pt x="1296987" y="0"/>
                                </a:lnTo>
                                <a:lnTo>
                                  <a:pt x="1295400" y="1587"/>
                                </a:lnTo>
                                <a:lnTo>
                                  <a:pt x="1295400" y="7937"/>
                                </a:lnTo>
                                <a:lnTo>
                                  <a:pt x="1296987" y="9525"/>
                                </a:lnTo>
                                <a:lnTo>
                                  <a:pt x="1303337" y="9525"/>
                                </a:lnTo>
                                <a:lnTo>
                                  <a:pt x="1304925" y="7937"/>
                                </a:lnTo>
                                <a:lnTo>
                                  <a:pt x="1304925" y="1587"/>
                                </a:lnTo>
                                <a:close/>
                              </a:path>
                              <a:path w="2847975" h="305435">
                                <a:moveTo>
                                  <a:pt x="1323975" y="296875"/>
                                </a:moveTo>
                                <a:lnTo>
                                  <a:pt x="1322387" y="295287"/>
                                </a:lnTo>
                                <a:lnTo>
                                  <a:pt x="1316037" y="295287"/>
                                </a:lnTo>
                                <a:lnTo>
                                  <a:pt x="1314450" y="296875"/>
                                </a:lnTo>
                                <a:lnTo>
                                  <a:pt x="1314450" y="303225"/>
                                </a:lnTo>
                                <a:lnTo>
                                  <a:pt x="1316037" y="304812"/>
                                </a:lnTo>
                                <a:lnTo>
                                  <a:pt x="1322387" y="304812"/>
                                </a:lnTo>
                                <a:lnTo>
                                  <a:pt x="1323975" y="303225"/>
                                </a:lnTo>
                                <a:lnTo>
                                  <a:pt x="1323975" y="296875"/>
                                </a:lnTo>
                                <a:close/>
                              </a:path>
                              <a:path w="2847975" h="305435">
                                <a:moveTo>
                                  <a:pt x="1323975" y="1587"/>
                                </a:moveTo>
                                <a:lnTo>
                                  <a:pt x="1322387" y="0"/>
                                </a:lnTo>
                                <a:lnTo>
                                  <a:pt x="1316037" y="0"/>
                                </a:lnTo>
                                <a:lnTo>
                                  <a:pt x="1314450" y="1587"/>
                                </a:lnTo>
                                <a:lnTo>
                                  <a:pt x="1314450" y="7937"/>
                                </a:lnTo>
                                <a:lnTo>
                                  <a:pt x="1316037" y="9525"/>
                                </a:lnTo>
                                <a:lnTo>
                                  <a:pt x="1322387" y="9525"/>
                                </a:lnTo>
                                <a:lnTo>
                                  <a:pt x="1323975" y="7937"/>
                                </a:lnTo>
                                <a:lnTo>
                                  <a:pt x="1323975" y="1587"/>
                                </a:lnTo>
                                <a:close/>
                              </a:path>
                              <a:path w="2847975" h="305435">
                                <a:moveTo>
                                  <a:pt x="1343025" y="296875"/>
                                </a:moveTo>
                                <a:lnTo>
                                  <a:pt x="1341437" y="295287"/>
                                </a:lnTo>
                                <a:lnTo>
                                  <a:pt x="1335087" y="295287"/>
                                </a:lnTo>
                                <a:lnTo>
                                  <a:pt x="1333500" y="296875"/>
                                </a:lnTo>
                                <a:lnTo>
                                  <a:pt x="1333500" y="303225"/>
                                </a:lnTo>
                                <a:lnTo>
                                  <a:pt x="1335087" y="304812"/>
                                </a:lnTo>
                                <a:lnTo>
                                  <a:pt x="1341437" y="304812"/>
                                </a:lnTo>
                                <a:lnTo>
                                  <a:pt x="1343025" y="303225"/>
                                </a:lnTo>
                                <a:lnTo>
                                  <a:pt x="1343025" y="296875"/>
                                </a:lnTo>
                                <a:close/>
                              </a:path>
                              <a:path w="2847975" h="305435">
                                <a:moveTo>
                                  <a:pt x="1343025" y="1587"/>
                                </a:moveTo>
                                <a:lnTo>
                                  <a:pt x="1341437" y="0"/>
                                </a:lnTo>
                                <a:lnTo>
                                  <a:pt x="1335087" y="0"/>
                                </a:lnTo>
                                <a:lnTo>
                                  <a:pt x="1333500" y="1587"/>
                                </a:lnTo>
                                <a:lnTo>
                                  <a:pt x="1333500" y="7937"/>
                                </a:lnTo>
                                <a:lnTo>
                                  <a:pt x="1335087" y="9525"/>
                                </a:lnTo>
                                <a:lnTo>
                                  <a:pt x="1341437" y="9525"/>
                                </a:lnTo>
                                <a:lnTo>
                                  <a:pt x="1343025" y="7937"/>
                                </a:lnTo>
                                <a:lnTo>
                                  <a:pt x="1343025" y="1587"/>
                                </a:lnTo>
                                <a:close/>
                              </a:path>
                              <a:path w="2847975" h="305435">
                                <a:moveTo>
                                  <a:pt x="1362075" y="296875"/>
                                </a:moveTo>
                                <a:lnTo>
                                  <a:pt x="1360487" y="295287"/>
                                </a:lnTo>
                                <a:lnTo>
                                  <a:pt x="1354137" y="295287"/>
                                </a:lnTo>
                                <a:lnTo>
                                  <a:pt x="1352550" y="296875"/>
                                </a:lnTo>
                                <a:lnTo>
                                  <a:pt x="1352550" y="303225"/>
                                </a:lnTo>
                                <a:lnTo>
                                  <a:pt x="1354137" y="304812"/>
                                </a:lnTo>
                                <a:lnTo>
                                  <a:pt x="1360487" y="304812"/>
                                </a:lnTo>
                                <a:lnTo>
                                  <a:pt x="1362075" y="303225"/>
                                </a:lnTo>
                                <a:lnTo>
                                  <a:pt x="1362075" y="296875"/>
                                </a:lnTo>
                                <a:close/>
                              </a:path>
                              <a:path w="2847975" h="305435">
                                <a:moveTo>
                                  <a:pt x="1362075" y="1587"/>
                                </a:moveTo>
                                <a:lnTo>
                                  <a:pt x="1360487" y="0"/>
                                </a:lnTo>
                                <a:lnTo>
                                  <a:pt x="1354137" y="0"/>
                                </a:lnTo>
                                <a:lnTo>
                                  <a:pt x="1352550" y="1587"/>
                                </a:lnTo>
                                <a:lnTo>
                                  <a:pt x="1352550" y="7937"/>
                                </a:lnTo>
                                <a:lnTo>
                                  <a:pt x="1354137" y="9525"/>
                                </a:lnTo>
                                <a:lnTo>
                                  <a:pt x="1360487" y="9525"/>
                                </a:lnTo>
                                <a:lnTo>
                                  <a:pt x="1362075" y="7937"/>
                                </a:lnTo>
                                <a:lnTo>
                                  <a:pt x="1362075" y="1587"/>
                                </a:lnTo>
                                <a:close/>
                              </a:path>
                              <a:path w="2847975" h="305435">
                                <a:moveTo>
                                  <a:pt x="1381125" y="296875"/>
                                </a:moveTo>
                                <a:lnTo>
                                  <a:pt x="1379537" y="295287"/>
                                </a:lnTo>
                                <a:lnTo>
                                  <a:pt x="1373187" y="295287"/>
                                </a:lnTo>
                                <a:lnTo>
                                  <a:pt x="1371600" y="296875"/>
                                </a:lnTo>
                                <a:lnTo>
                                  <a:pt x="1371600" y="303225"/>
                                </a:lnTo>
                                <a:lnTo>
                                  <a:pt x="1373187" y="304812"/>
                                </a:lnTo>
                                <a:lnTo>
                                  <a:pt x="1379537" y="304812"/>
                                </a:lnTo>
                                <a:lnTo>
                                  <a:pt x="1381125" y="303225"/>
                                </a:lnTo>
                                <a:lnTo>
                                  <a:pt x="1381125" y="296875"/>
                                </a:lnTo>
                                <a:close/>
                              </a:path>
                              <a:path w="2847975" h="305435">
                                <a:moveTo>
                                  <a:pt x="1381125" y="1587"/>
                                </a:moveTo>
                                <a:lnTo>
                                  <a:pt x="1379537" y="0"/>
                                </a:lnTo>
                                <a:lnTo>
                                  <a:pt x="1373187" y="0"/>
                                </a:lnTo>
                                <a:lnTo>
                                  <a:pt x="1371600" y="1587"/>
                                </a:lnTo>
                                <a:lnTo>
                                  <a:pt x="1371600" y="7937"/>
                                </a:lnTo>
                                <a:lnTo>
                                  <a:pt x="1373187" y="9525"/>
                                </a:lnTo>
                                <a:lnTo>
                                  <a:pt x="1379537" y="9525"/>
                                </a:lnTo>
                                <a:lnTo>
                                  <a:pt x="1381125" y="7937"/>
                                </a:lnTo>
                                <a:lnTo>
                                  <a:pt x="1381125" y="1587"/>
                                </a:lnTo>
                                <a:close/>
                              </a:path>
                              <a:path w="2847975" h="305435">
                                <a:moveTo>
                                  <a:pt x="1400175" y="296875"/>
                                </a:moveTo>
                                <a:lnTo>
                                  <a:pt x="1398587" y="295287"/>
                                </a:lnTo>
                                <a:lnTo>
                                  <a:pt x="1392237" y="295287"/>
                                </a:lnTo>
                                <a:lnTo>
                                  <a:pt x="1390650" y="296875"/>
                                </a:lnTo>
                                <a:lnTo>
                                  <a:pt x="1390650" y="303225"/>
                                </a:lnTo>
                                <a:lnTo>
                                  <a:pt x="1392237" y="304812"/>
                                </a:lnTo>
                                <a:lnTo>
                                  <a:pt x="1398587" y="304812"/>
                                </a:lnTo>
                                <a:lnTo>
                                  <a:pt x="1400175" y="303225"/>
                                </a:lnTo>
                                <a:lnTo>
                                  <a:pt x="1400175" y="296875"/>
                                </a:lnTo>
                                <a:close/>
                              </a:path>
                              <a:path w="2847975" h="305435">
                                <a:moveTo>
                                  <a:pt x="1400175" y="1587"/>
                                </a:moveTo>
                                <a:lnTo>
                                  <a:pt x="1398587" y="0"/>
                                </a:lnTo>
                                <a:lnTo>
                                  <a:pt x="1392237" y="0"/>
                                </a:lnTo>
                                <a:lnTo>
                                  <a:pt x="1390650" y="1587"/>
                                </a:lnTo>
                                <a:lnTo>
                                  <a:pt x="1390650" y="7937"/>
                                </a:lnTo>
                                <a:lnTo>
                                  <a:pt x="1392237" y="9525"/>
                                </a:lnTo>
                                <a:lnTo>
                                  <a:pt x="1398587" y="9525"/>
                                </a:lnTo>
                                <a:lnTo>
                                  <a:pt x="1400175" y="7937"/>
                                </a:lnTo>
                                <a:lnTo>
                                  <a:pt x="1400175" y="1587"/>
                                </a:lnTo>
                                <a:close/>
                              </a:path>
                              <a:path w="2847975" h="305435">
                                <a:moveTo>
                                  <a:pt x="1419225" y="296875"/>
                                </a:moveTo>
                                <a:lnTo>
                                  <a:pt x="1417637" y="295287"/>
                                </a:lnTo>
                                <a:lnTo>
                                  <a:pt x="1411287" y="295287"/>
                                </a:lnTo>
                                <a:lnTo>
                                  <a:pt x="1409700" y="296875"/>
                                </a:lnTo>
                                <a:lnTo>
                                  <a:pt x="1409700" y="303225"/>
                                </a:lnTo>
                                <a:lnTo>
                                  <a:pt x="1411287" y="304812"/>
                                </a:lnTo>
                                <a:lnTo>
                                  <a:pt x="1417637" y="304812"/>
                                </a:lnTo>
                                <a:lnTo>
                                  <a:pt x="1419225" y="303225"/>
                                </a:lnTo>
                                <a:lnTo>
                                  <a:pt x="1419225" y="296875"/>
                                </a:lnTo>
                                <a:close/>
                              </a:path>
                              <a:path w="2847975" h="305435">
                                <a:moveTo>
                                  <a:pt x="1419225" y="1587"/>
                                </a:moveTo>
                                <a:lnTo>
                                  <a:pt x="1417637" y="0"/>
                                </a:lnTo>
                                <a:lnTo>
                                  <a:pt x="1411287" y="0"/>
                                </a:lnTo>
                                <a:lnTo>
                                  <a:pt x="1409700" y="1587"/>
                                </a:lnTo>
                                <a:lnTo>
                                  <a:pt x="1409700" y="7937"/>
                                </a:lnTo>
                                <a:lnTo>
                                  <a:pt x="1411287" y="9525"/>
                                </a:lnTo>
                                <a:lnTo>
                                  <a:pt x="1417637" y="9525"/>
                                </a:lnTo>
                                <a:lnTo>
                                  <a:pt x="1419225" y="7937"/>
                                </a:lnTo>
                                <a:lnTo>
                                  <a:pt x="1419225" y="1587"/>
                                </a:lnTo>
                                <a:close/>
                              </a:path>
                              <a:path w="2847975" h="305435">
                                <a:moveTo>
                                  <a:pt x="1438275" y="296875"/>
                                </a:moveTo>
                                <a:lnTo>
                                  <a:pt x="1436687" y="295287"/>
                                </a:lnTo>
                                <a:lnTo>
                                  <a:pt x="1430337" y="295287"/>
                                </a:lnTo>
                                <a:lnTo>
                                  <a:pt x="1428750" y="296875"/>
                                </a:lnTo>
                                <a:lnTo>
                                  <a:pt x="1428750" y="303225"/>
                                </a:lnTo>
                                <a:lnTo>
                                  <a:pt x="1430337" y="304812"/>
                                </a:lnTo>
                                <a:lnTo>
                                  <a:pt x="1436687" y="304812"/>
                                </a:lnTo>
                                <a:lnTo>
                                  <a:pt x="1438275" y="303225"/>
                                </a:lnTo>
                                <a:lnTo>
                                  <a:pt x="1438275" y="296875"/>
                                </a:lnTo>
                                <a:close/>
                              </a:path>
                              <a:path w="2847975" h="305435">
                                <a:moveTo>
                                  <a:pt x="1438275" y="1587"/>
                                </a:moveTo>
                                <a:lnTo>
                                  <a:pt x="1436687" y="0"/>
                                </a:lnTo>
                                <a:lnTo>
                                  <a:pt x="1430337" y="0"/>
                                </a:lnTo>
                                <a:lnTo>
                                  <a:pt x="1428750" y="1587"/>
                                </a:lnTo>
                                <a:lnTo>
                                  <a:pt x="1428750" y="7937"/>
                                </a:lnTo>
                                <a:lnTo>
                                  <a:pt x="1430337" y="9525"/>
                                </a:lnTo>
                                <a:lnTo>
                                  <a:pt x="1436687" y="9525"/>
                                </a:lnTo>
                                <a:lnTo>
                                  <a:pt x="1438275" y="7937"/>
                                </a:lnTo>
                                <a:lnTo>
                                  <a:pt x="1438275" y="1587"/>
                                </a:lnTo>
                                <a:close/>
                              </a:path>
                              <a:path w="2847975" h="305435">
                                <a:moveTo>
                                  <a:pt x="1457325" y="296875"/>
                                </a:moveTo>
                                <a:lnTo>
                                  <a:pt x="1455737" y="295287"/>
                                </a:lnTo>
                                <a:lnTo>
                                  <a:pt x="1449387" y="295287"/>
                                </a:lnTo>
                                <a:lnTo>
                                  <a:pt x="1447800" y="296875"/>
                                </a:lnTo>
                                <a:lnTo>
                                  <a:pt x="1447800" y="303225"/>
                                </a:lnTo>
                                <a:lnTo>
                                  <a:pt x="1449387" y="304812"/>
                                </a:lnTo>
                                <a:lnTo>
                                  <a:pt x="1455737" y="304812"/>
                                </a:lnTo>
                                <a:lnTo>
                                  <a:pt x="1457325" y="303225"/>
                                </a:lnTo>
                                <a:lnTo>
                                  <a:pt x="1457325" y="296875"/>
                                </a:lnTo>
                                <a:close/>
                              </a:path>
                              <a:path w="2847975" h="305435">
                                <a:moveTo>
                                  <a:pt x="1457325" y="1587"/>
                                </a:moveTo>
                                <a:lnTo>
                                  <a:pt x="1455737" y="0"/>
                                </a:lnTo>
                                <a:lnTo>
                                  <a:pt x="1449387" y="0"/>
                                </a:lnTo>
                                <a:lnTo>
                                  <a:pt x="1447800" y="1587"/>
                                </a:lnTo>
                                <a:lnTo>
                                  <a:pt x="1447800" y="7937"/>
                                </a:lnTo>
                                <a:lnTo>
                                  <a:pt x="1449387" y="9525"/>
                                </a:lnTo>
                                <a:lnTo>
                                  <a:pt x="1455737" y="9525"/>
                                </a:lnTo>
                                <a:lnTo>
                                  <a:pt x="1457325" y="7937"/>
                                </a:lnTo>
                                <a:lnTo>
                                  <a:pt x="1457325" y="1587"/>
                                </a:lnTo>
                                <a:close/>
                              </a:path>
                              <a:path w="2847975" h="305435">
                                <a:moveTo>
                                  <a:pt x="1476375" y="296875"/>
                                </a:moveTo>
                                <a:lnTo>
                                  <a:pt x="1474787" y="295287"/>
                                </a:lnTo>
                                <a:lnTo>
                                  <a:pt x="1468437" y="295287"/>
                                </a:lnTo>
                                <a:lnTo>
                                  <a:pt x="1466850" y="296875"/>
                                </a:lnTo>
                                <a:lnTo>
                                  <a:pt x="1466850" y="303225"/>
                                </a:lnTo>
                                <a:lnTo>
                                  <a:pt x="1468437" y="304812"/>
                                </a:lnTo>
                                <a:lnTo>
                                  <a:pt x="1474787" y="304812"/>
                                </a:lnTo>
                                <a:lnTo>
                                  <a:pt x="1476375" y="303225"/>
                                </a:lnTo>
                                <a:lnTo>
                                  <a:pt x="1476375" y="296875"/>
                                </a:lnTo>
                                <a:close/>
                              </a:path>
                              <a:path w="2847975" h="305435">
                                <a:moveTo>
                                  <a:pt x="1476375" y="1587"/>
                                </a:moveTo>
                                <a:lnTo>
                                  <a:pt x="1474787" y="0"/>
                                </a:lnTo>
                                <a:lnTo>
                                  <a:pt x="1468437" y="0"/>
                                </a:lnTo>
                                <a:lnTo>
                                  <a:pt x="1466850" y="1587"/>
                                </a:lnTo>
                                <a:lnTo>
                                  <a:pt x="1466850" y="7937"/>
                                </a:lnTo>
                                <a:lnTo>
                                  <a:pt x="1468437" y="9525"/>
                                </a:lnTo>
                                <a:lnTo>
                                  <a:pt x="1474787" y="9525"/>
                                </a:lnTo>
                                <a:lnTo>
                                  <a:pt x="1476375" y="7937"/>
                                </a:lnTo>
                                <a:lnTo>
                                  <a:pt x="1476375" y="1587"/>
                                </a:lnTo>
                                <a:close/>
                              </a:path>
                              <a:path w="2847975" h="305435">
                                <a:moveTo>
                                  <a:pt x="1495425" y="296875"/>
                                </a:moveTo>
                                <a:lnTo>
                                  <a:pt x="1493837" y="295287"/>
                                </a:lnTo>
                                <a:lnTo>
                                  <a:pt x="1487487" y="295287"/>
                                </a:lnTo>
                                <a:lnTo>
                                  <a:pt x="1485900" y="296875"/>
                                </a:lnTo>
                                <a:lnTo>
                                  <a:pt x="1485900" y="303225"/>
                                </a:lnTo>
                                <a:lnTo>
                                  <a:pt x="1487487" y="304812"/>
                                </a:lnTo>
                                <a:lnTo>
                                  <a:pt x="1493837" y="304812"/>
                                </a:lnTo>
                                <a:lnTo>
                                  <a:pt x="1495425" y="303225"/>
                                </a:lnTo>
                                <a:lnTo>
                                  <a:pt x="1495425" y="296875"/>
                                </a:lnTo>
                                <a:close/>
                              </a:path>
                              <a:path w="2847975" h="305435">
                                <a:moveTo>
                                  <a:pt x="1495425" y="1587"/>
                                </a:moveTo>
                                <a:lnTo>
                                  <a:pt x="1493837" y="0"/>
                                </a:lnTo>
                                <a:lnTo>
                                  <a:pt x="1487487" y="0"/>
                                </a:lnTo>
                                <a:lnTo>
                                  <a:pt x="1485900" y="1587"/>
                                </a:lnTo>
                                <a:lnTo>
                                  <a:pt x="1485900" y="7937"/>
                                </a:lnTo>
                                <a:lnTo>
                                  <a:pt x="1487487" y="9525"/>
                                </a:lnTo>
                                <a:lnTo>
                                  <a:pt x="1493837" y="9525"/>
                                </a:lnTo>
                                <a:lnTo>
                                  <a:pt x="1495425" y="7937"/>
                                </a:lnTo>
                                <a:lnTo>
                                  <a:pt x="1495425" y="1587"/>
                                </a:lnTo>
                                <a:close/>
                              </a:path>
                              <a:path w="2847975" h="305435">
                                <a:moveTo>
                                  <a:pt x="1514475" y="296875"/>
                                </a:moveTo>
                                <a:lnTo>
                                  <a:pt x="1512887" y="295287"/>
                                </a:lnTo>
                                <a:lnTo>
                                  <a:pt x="1506537" y="295287"/>
                                </a:lnTo>
                                <a:lnTo>
                                  <a:pt x="1504950" y="296875"/>
                                </a:lnTo>
                                <a:lnTo>
                                  <a:pt x="1504950" y="303225"/>
                                </a:lnTo>
                                <a:lnTo>
                                  <a:pt x="1506537" y="304812"/>
                                </a:lnTo>
                                <a:lnTo>
                                  <a:pt x="1512887" y="304812"/>
                                </a:lnTo>
                                <a:lnTo>
                                  <a:pt x="1514475" y="303225"/>
                                </a:lnTo>
                                <a:lnTo>
                                  <a:pt x="1514475" y="296875"/>
                                </a:lnTo>
                                <a:close/>
                              </a:path>
                              <a:path w="2847975" h="305435">
                                <a:moveTo>
                                  <a:pt x="1514475" y="1587"/>
                                </a:moveTo>
                                <a:lnTo>
                                  <a:pt x="1512887" y="0"/>
                                </a:lnTo>
                                <a:lnTo>
                                  <a:pt x="1506537" y="0"/>
                                </a:lnTo>
                                <a:lnTo>
                                  <a:pt x="1504950" y="1587"/>
                                </a:lnTo>
                                <a:lnTo>
                                  <a:pt x="1504950" y="7937"/>
                                </a:lnTo>
                                <a:lnTo>
                                  <a:pt x="1506537" y="9525"/>
                                </a:lnTo>
                                <a:lnTo>
                                  <a:pt x="1512887" y="9525"/>
                                </a:lnTo>
                                <a:lnTo>
                                  <a:pt x="1514475" y="7937"/>
                                </a:lnTo>
                                <a:lnTo>
                                  <a:pt x="1514475" y="1587"/>
                                </a:lnTo>
                                <a:close/>
                              </a:path>
                              <a:path w="2847975" h="305435">
                                <a:moveTo>
                                  <a:pt x="1533525" y="296875"/>
                                </a:moveTo>
                                <a:lnTo>
                                  <a:pt x="1531937" y="295287"/>
                                </a:lnTo>
                                <a:lnTo>
                                  <a:pt x="1525587" y="295287"/>
                                </a:lnTo>
                                <a:lnTo>
                                  <a:pt x="1524000" y="296875"/>
                                </a:lnTo>
                                <a:lnTo>
                                  <a:pt x="1524000" y="303225"/>
                                </a:lnTo>
                                <a:lnTo>
                                  <a:pt x="1525587" y="304812"/>
                                </a:lnTo>
                                <a:lnTo>
                                  <a:pt x="1531937" y="304812"/>
                                </a:lnTo>
                                <a:lnTo>
                                  <a:pt x="1533525" y="303225"/>
                                </a:lnTo>
                                <a:lnTo>
                                  <a:pt x="1533525" y="296875"/>
                                </a:lnTo>
                                <a:close/>
                              </a:path>
                              <a:path w="2847975" h="305435">
                                <a:moveTo>
                                  <a:pt x="1533525" y="1587"/>
                                </a:moveTo>
                                <a:lnTo>
                                  <a:pt x="1531937" y="0"/>
                                </a:lnTo>
                                <a:lnTo>
                                  <a:pt x="1525587" y="0"/>
                                </a:lnTo>
                                <a:lnTo>
                                  <a:pt x="1524000" y="1587"/>
                                </a:lnTo>
                                <a:lnTo>
                                  <a:pt x="1524000" y="7937"/>
                                </a:lnTo>
                                <a:lnTo>
                                  <a:pt x="1525587" y="9525"/>
                                </a:lnTo>
                                <a:lnTo>
                                  <a:pt x="1531937" y="9525"/>
                                </a:lnTo>
                                <a:lnTo>
                                  <a:pt x="1533525" y="7937"/>
                                </a:lnTo>
                                <a:lnTo>
                                  <a:pt x="1533525" y="1587"/>
                                </a:lnTo>
                                <a:close/>
                              </a:path>
                              <a:path w="2847975" h="305435">
                                <a:moveTo>
                                  <a:pt x="1552575" y="296875"/>
                                </a:moveTo>
                                <a:lnTo>
                                  <a:pt x="1550987" y="295287"/>
                                </a:lnTo>
                                <a:lnTo>
                                  <a:pt x="1544637" y="295287"/>
                                </a:lnTo>
                                <a:lnTo>
                                  <a:pt x="1543050" y="296875"/>
                                </a:lnTo>
                                <a:lnTo>
                                  <a:pt x="1543050" y="303225"/>
                                </a:lnTo>
                                <a:lnTo>
                                  <a:pt x="1544637" y="304812"/>
                                </a:lnTo>
                                <a:lnTo>
                                  <a:pt x="1550987" y="304812"/>
                                </a:lnTo>
                                <a:lnTo>
                                  <a:pt x="1552575" y="303225"/>
                                </a:lnTo>
                                <a:lnTo>
                                  <a:pt x="1552575" y="296875"/>
                                </a:lnTo>
                                <a:close/>
                              </a:path>
                              <a:path w="2847975" h="305435">
                                <a:moveTo>
                                  <a:pt x="1552575" y="1587"/>
                                </a:moveTo>
                                <a:lnTo>
                                  <a:pt x="1550987" y="0"/>
                                </a:lnTo>
                                <a:lnTo>
                                  <a:pt x="1544637" y="0"/>
                                </a:lnTo>
                                <a:lnTo>
                                  <a:pt x="1543050" y="1587"/>
                                </a:lnTo>
                                <a:lnTo>
                                  <a:pt x="1543050" y="7937"/>
                                </a:lnTo>
                                <a:lnTo>
                                  <a:pt x="1544637" y="9525"/>
                                </a:lnTo>
                                <a:lnTo>
                                  <a:pt x="1550987" y="9525"/>
                                </a:lnTo>
                                <a:lnTo>
                                  <a:pt x="1552575" y="7937"/>
                                </a:lnTo>
                                <a:lnTo>
                                  <a:pt x="1552575" y="1587"/>
                                </a:lnTo>
                                <a:close/>
                              </a:path>
                              <a:path w="2847975" h="305435">
                                <a:moveTo>
                                  <a:pt x="1571625" y="296875"/>
                                </a:moveTo>
                                <a:lnTo>
                                  <a:pt x="1570037" y="295287"/>
                                </a:lnTo>
                                <a:lnTo>
                                  <a:pt x="1563687" y="295287"/>
                                </a:lnTo>
                                <a:lnTo>
                                  <a:pt x="1562100" y="296875"/>
                                </a:lnTo>
                                <a:lnTo>
                                  <a:pt x="1562100" y="303225"/>
                                </a:lnTo>
                                <a:lnTo>
                                  <a:pt x="1563687" y="304812"/>
                                </a:lnTo>
                                <a:lnTo>
                                  <a:pt x="1570037" y="304812"/>
                                </a:lnTo>
                                <a:lnTo>
                                  <a:pt x="1571625" y="303225"/>
                                </a:lnTo>
                                <a:lnTo>
                                  <a:pt x="1571625" y="296875"/>
                                </a:lnTo>
                                <a:close/>
                              </a:path>
                              <a:path w="2847975" h="305435">
                                <a:moveTo>
                                  <a:pt x="1571625" y="1587"/>
                                </a:moveTo>
                                <a:lnTo>
                                  <a:pt x="1570037" y="0"/>
                                </a:lnTo>
                                <a:lnTo>
                                  <a:pt x="1563687" y="0"/>
                                </a:lnTo>
                                <a:lnTo>
                                  <a:pt x="1562100" y="1587"/>
                                </a:lnTo>
                                <a:lnTo>
                                  <a:pt x="1562100" y="7937"/>
                                </a:lnTo>
                                <a:lnTo>
                                  <a:pt x="1563687" y="9525"/>
                                </a:lnTo>
                                <a:lnTo>
                                  <a:pt x="1570037" y="9525"/>
                                </a:lnTo>
                                <a:lnTo>
                                  <a:pt x="1571625" y="7937"/>
                                </a:lnTo>
                                <a:lnTo>
                                  <a:pt x="1571625" y="1587"/>
                                </a:lnTo>
                                <a:close/>
                              </a:path>
                              <a:path w="2847975" h="305435">
                                <a:moveTo>
                                  <a:pt x="1590675" y="296875"/>
                                </a:moveTo>
                                <a:lnTo>
                                  <a:pt x="1589087" y="295287"/>
                                </a:lnTo>
                                <a:lnTo>
                                  <a:pt x="1582737" y="295287"/>
                                </a:lnTo>
                                <a:lnTo>
                                  <a:pt x="1581150" y="296875"/>
                                </a:lnTo>
                                <a:lnTo>
                                  <a:pt x="1581150" y="303225"/>
                                </a:lnTo>
                                <a:lnTo>
                                  <a:pt x="1582737" y="304812"/>
                                </a:lnTo>
                                <a:lnTo>
                                  <a:pt x="1589087" y="304812"/>
                                </a:lnTo>
                                <a:lnTo>
                                  <a:pt x="1590675" y="303225"/>
                                </a:lnTo>
                                <a:lnTo>
                                  <a:pt x="1590675" y="296875"/>
                                </a:lnTo>
                                <a:close/>
                              </a:path>
                              <a:path w="2847975" h="305435">
                                <a:moveTo>
                                  <a:pt x="1590675" y="1587"/>
                                </a:moveTo>
                                <a:lnTo>
                                  <a:pt x="1589087" y="0"/>
                                </a:lnTo>
                                <a:lnTo>
                                  <a:pt x="1582737" y="0"/>
                                </a:lnTo>
                                <a:lnTo>
                                  <a:pt x="1581150" y="1587"/>
                                </a:lnTo>
                                <a:lnTo>
                                  <a:pt x="1581150" y="7937"/>
                                </a:lnTo>
                                <a:lnTo>
                                  <a:pt x="1582737" y="9525"/>
                                </a:lnTo>
                                <a:lnTo>
                                  <a:pt x="1589087" y="9525"/>
                                </a:lnTo>
                                <a:lnTo>
                                  <a:pt x="1590675" y="7937"/>
                                </a:lnTo>
                                <a:lnTo>
                                  <a:pt x="1590675" y="1587"/>
                                </a:lnTo>
                                <a:close/>
                              </a:path>
                              <a:path w="2847975" h="305435">
                                <a:moveTo>
                                  <a:pt x="1609725" y="296875"/>
                                </a:moveTo>
                                <a:lnTo>
                                  <a:pt x="1608137" y="295287"/>
                                </a:lnTo>
                                <a:lnTo>
                                  <a:pt x="1601787" y="295287"/>
                                </a:lnTo>
                                <a:lnTo>
                                  <a:pt x="1600200" y="296875"/>
                                </a:lnTo>
                                <a:lnTo>
                                  <a:pt x="1600200" y="303225"/>
                                </a:lnTo>
                                <a:lnTo>
                                  <a:pt x="1601787" y="304812"/>
                                </a:lnTo>
                                <a:lnTo>
                                  <a:pt x="1608137" y="304812"/>
                                </a:lnTo>
                                <a:lnTo>
                                  <a:pt x="1609725" y="303225"/>
                                </a:lnTo>
                                <a:lnTo>
                                  <a:pt x="1609725" y="296875"/>
                                </a:lnTo>
                                <a:close/>
                              </a:path>
                              <a:path w="2847975" h="305435">
                                <a:moveTo>
                                  <a:pt x="1609725" y="1587"/>
                                </a:moveTo>
                                <a:lnTo>
                                  <a:pt x="1608137" y="0"/>
                                </a:lnTo>
                                <a:lnTo>
                                  <a:pt x="1601787" y="0"/>
                                </a:lnTo>
                                <a:lnTo>
                                  <a:pt x="1600200" y="1587"/>
                                </a:lnTo>
                                <a:lnTo>
                                  <a:pt x="1600200" y="7937"/>
                                </a:lnTo>
                                <a:lnTo>
                                  <a:pt x="1601787" y="9525"/>
                                </a:lnTo>
                                <a:lnTo>
                                  <a:pt x="1608137" y="9525"/>
                                </a:lnTo>
                                <a:lnTo>
                                  <a:pt x="1609725" y="7937"/>
                                </a:lnTo>
                                <a:lnTo>
                                  <a:pt x="1609725" y="1587"/>
                                </a:lnTo>
                                <a:close/>
                              </a:path>
                              <a:path w="2847975" h="305435">
                                <a:moveTo>
                                  <a:pt x="1628775" y="296875"/>
                                </a:moveTo>
                                <a:lnTo>
                                  <a:pt x="1627187" y="295287"/>
                                </a:lnTo>
                                <a:lnTo>
                                  <a:pt x="1620837" y="295287"/>
                                </a:lnTo>
                                <a:lnTo>
                                  <a:pt x="1619250" y="296875"/>
                                </a:lnTo>
                                <a:lnTo>
                                  <a:pt x="1619250" y="303225"/>
                                </a:lnTo>
                                <a:lnTo>
                                  <a:pt x="1620837" y="304812"/>
                                </a:lnTo>
                                <a:lnTo>
                                  <a:pt x="1627187" y="304812"/>
                                </a:lnTo>
                                <a:lnTo>
                                  <a:pt x="1628775" y="303225"/>
                                </a:lnTo>
                                <a:lnTo>
                                  <a:pt x="1628775" y="296875"/>
                                </a:lnTo>
                                <a:close/>
                              </a:path>
                              <a:path w="2847975" h="305435">
                                <a:moveTo>
                                  <a:pt x="1628775" y="1587"/>
                                </a:moveTo>
                                <a:lnTo>
                                  <a:pt x="1627187" y="0"/>
                                </a:lnTo>
                                <a:lnTo>
                                  <a:pt x="1620837" y="0"/>
                                </a:lnTo>
                                <a:lnTo>
                                  <a:pt x="1619250" y="1587"/>
                                </a:lnTo>
                                <a:lnTo>
                                  <a:pt x="1619250" y="7937"/>
                                </a:lnTo>
                                <a:lnTo>
                                  <a:pt x="1620837" y="9525"/>
                                </a:lnTo>
                                <a:lnTo>
                                  <a:pt x="1627187" y="9525"/>
                                </a:lnTo>
                                <a:lnTo>
                                  <a:pt x="1628775" y="7937"/>
                                </a:lnTo>
                                <a:lnTo>
                                  <a:pt x="1628775" y="1587"/>
                                </a:lnTo>
                                <a:close/>
                              </a:path>
                              <a:path w="2847975" h="305435">
                                <a:moveTo>
                                  <a:pt x="1647825" y="296875"/>
                                </a:moveTo>
                                <a:lnTo>
                                  <a:pt x="1646237" y="295287"/>
                                </a:lnTo>
                                <a:lnTo>
                                  <a:pt x="1639887" y="295287"/>
                                </a:lnTo>
                                <a:lnTo>
                                  <a:pt x="1638300" y="296875"/>
                                </a:lnTo>
                                <a:lnTo>
                                  <a:pt x="1638300" y="303225"/>
                                </a:lnTo>
                                <a:lnTo>
                                  <a:pt x="1639887" y="304812"/>
                                </a:lnTo>
                                <a:lnTo>
                                  <a:pt x="1646237" y="304812"/>
                                </a:lnTo>
                                <a:lnTo>
                                  <a:pt x="1647825" y="303225"/>
                                </a:lnTo>
                                <a:lnTo>
                                  <a:pt x="1647825" y="296875"/>
                                </a:lnTo>
                                <a:close/>
                              </a:path>
                              <a:path w="2847975" h="305435">
                                <a:moveTo>
                                  <a:pt x="1647825" y="1587"/>
                                </a:moveTo>
                                <a:lnTo>
                                  <a:pt x="1646237" y="0"/>
                                </a:lnTo>
                                <a:lnTo>
                                  <a:pt x="1639887" y="0"/>
                                </a:lnTo>
                                <a:lnTo>
                                  <a:pt x="1638300" y="1587"/>
                                </a:lnTo>
                                <a:lnTo>
                                  <a:pt x="1638300" y="7937"/>
                                </a:lnTo>
                                <a:lnTo>
                                  <a:pt x="1639887" y="9525"/>
                                </a:lnTo>
                                <a:lnTo>
                                  <a:pt x="1646237" y="9525"/>
                                </a:lnTo>
                                <a:lnTo>
                                  <a:pt x="1647825" y="7937"/>
                                </a:lnTo>
                                <a:lnTo>
                                  <a:pt x="1647825" y="1587"/>
                                </a:lnTo>
                                <a:close/>
                              </a:path>
                              <a:path w="2847975" h="305435">
                                <a:moveTo>
                                  <a:pt x="1666875" y="296875"/>
                                </a:moveTo>
                                <a:lnTo>
                                  <a:pt x="1665287" y="295287"/>
                                </a:lnTo>
                                <a:lnTo>
                                  <a:pt x="1658937" y="295287"/>
                                </a:lnTo>
                                <a:lnTo>
                                  <a:pt x="1657350" y="296875"/>
                                </a:lnTo>
                                <a:lnTo>
                                  <a:pt x="1657350" y="303225"/>
                                </a:lnTo>
                                <a:lnTo>
                                  <a:pt x="1658937" y="304812"/>
                                </a:lnTo>
                                <a:lnTo>
                                  <a:pt x="1665287" y="304812"/>
                                </a:lnTo>
                                <a:lnTo>
                                  <a:pt x="1666875" y="303225"/>
                                </a:lnTo>
                                <a:lnTo>
                                  <a:pt x="1666875" y="296875"/>
                                </a:lnTo>
                                <a:close/>
                              </a:path>
                              <a:path w="2847975" h="305435">
                                <a:moveTo>
                                  <a:pt x="1666875" y="1587"/>
                                </a:moveTo>
                                <a:lnTo>
                                  <a:pt x="1665287" y="0"/>
                                </a:lnTo>
                                <a:lnTo>
                                  <a:pt x="1658937" y="0"/>
                                </a:lnTo>
                                <a:lnTo>
                                  <a:pt x="1657350" y="1587"/>
                                </a:lnTo>
                                <a:lnTo>
                                  <a:pt x="1657350" y="7937"/>
                                </a:lnTo>
                                <a:lnTo>
                                  <a:pt x="1658937" y="9525"/>
                                </a:lnTo>
                                <a:lnTo>
                                  <a:pt x="1665287" y="9525"/>
                                </a:lnTo>
                                <a:lnTo>
                                  <a:pt x="1666875" y="7937"/>
                                </a:lnTo>
                                <a:lnTo>
                                  <a:pt x="1666875" y="1587"/>
                                </a:lnTo>
                                <a:close/>
                              </a:path>
                              <a:path w="2847975" h="305435">
                                <a:moveTo>
                                  <a:pt x="1685925" y="296875"/>
                                </a:moveTo>
                                <a:lnTo>
                                  <a:pt x="1684337" y="295287"/>
                                </a:lnTo>
                                <a:lnTo>
                                  <a:pt x="1677987" y="295287"/>
                                </a:lnTo>
                                <a:lnTo>
                                  <a:pt x="1676400" y="296875"/>
                                </a:lnTo>
                                <a:lnTo>
                                  <a:pt x="1676400" y="303225"/>
                                </a:lnTo>
                                <a:lnTo>
                                  <a:pt x="1677987" y="304812"/>
                                </a:lnTo>
                                <a:lnTo>
                                  <a:pt x="1684337" y="304812"/>
                                </a:lnTo>
                                <a:lnTo>
                                  <a:pt x="1685925" y="303225"/>
                                </a:lnTo>
                                <a:lnTo>
                                  <a:pt x="1685925" y="296875"/>
                                </a:lnTo>
                                <a:close/>
                              </a:path>
                              <a:path w="2847975" h="305435">
                                <a:moveTo>
                                  <a:pt x="1685925" y="1587"/>
                                </a:moveTo>
                                <a:lnTo>
                                  <a:pt x="1684337" y="0"/>
                                </a:lnTo>
                                <a:lnTo>
                                  <a:pt x="1677987" y="0"/>
                                </a:lnTo>
                                <a:lnTo>
                                  <a:pt x="1676400" y="1587"/>
                                </a:lnTo>
                                <a:lnTo>
                                  <a:pt x="1676400" y="7937"/>
                                </a:lnTo>
                                <a:lnTo>
                                  <a:pt x="1677987" y="9525"/>
                                </a:lnTo>
                                <a:lnTo>
                                  <a:pt x="1684337" y="9525"/>
                                </a:lnTo>
                                <a:lnTo>
                                  <a:pt x="1685925" y="7937"/>
                                </a:lnTo>
                                <a:lnTo>
                                  <a:pt x="1685925" y="1587"/>
                                </a:lnTo>
                                <a:close/>
                              </a:path>
                              <a:path w="2847975" h="305435">
                                <a:moveTo>
                                  <a:pt x="1704975" y="296875"/>
                                </a:moveTo>
                                <a:lnTo>
                                  <a:pt x="1703387" y="295287"/>
                                </a:lnTo>
                                <a:lnTo>
                                  <a:pt x="1697037" y="295287"/>
                                </a:lnTo>
                                <a:lnTo>
                                  <a:pt x="1695450" y="296875"/>
                                </a:lnTo>
                                <a:lnTo>
                                  <a:pt x="1695450" y="303225"/>
                                </a:lnTo>
                                <a:lnTo>
                                  <a:pt x="1697037" y="304812"/>
                                </a:lnTo>
                                <a:lnTo>
                                  <a:pt x="1703387" y="304812"/>
                                </a:lnTo>
                                <a:lnTo>
                                  <a:pt x="1704975" y="303225"/>
                                </a:lnTo>
                                <a:lnTo>
                                  <a:pt x="1704975" y="296875"/>
                                </a:lnTo>
                                <a:close/>
                              </a:path>
                              <a:path w="2847975" h="305435">
                                <a:moveTo>
                                  <a:pt x="1704975" y="1587"/>
                                </a:moveTo>
                                <a:lnTo>
                                  <a:pt x="1703387" y="0"/>
                                </a:lnTo>
                                <a:lnTo>
                                  <a:pt x="1697037" y="0"/>
                                </a:lnTo>
                                <a:lnTo>
                                  <a:pt x="1695450" y="1587"/>
                                </a:lnTo>
                                <a:lnTo>
                                  <a:pt x="1695450" y="7937"/>
                                </a:lnTo>
                                <a:lnTo>
                                  <a:pt x="1697037" y="9525"/>
                                </a:lnTo>
                                <a:lnTo>
                                  <a:pt x="1703387" y="9525"/>
                                </a:lnTo>
                                <a:lnTo>
                                  <a:pt x="1704975" y="7937"/>
                                </a:lnTo>
                                <a:lnTo>
                                  <a:pt x="1704975" y="1587"/>
                                </a:lnTo>
                                <a:close/>
                              </a:path>
                              <a:path w="2847975" h="305435">
                                <a:moveTo>
                                  <a:pt x="1724025" y="296875"/>
                                </a:moveTo>
                                <a:lnTo>
                                  <a:pt x="1722437" y="295287"/>
                                </a:lnTo>
                                <a:lnTo>
                                  <a:pt x="1716087" y="295287"/>
                                </a:lnTo>
                                <a:lnTo>
                                  <a:pt x="1714500" y="296875"/>
                                </a:lnTo>
                                <a:lnTo>
                                  <a:pt x="1714500" y="303225"/>
                                </a:lnTo>
                                <a:lnTo>
                                  <a:pt x="1716087" y="304812"/>
                                </a:lnTo>
                                <a:lnTo>
                                  <a:pt x="1722437" y="304812"/>
                                </a:lnTo>
                                <a:lnTo>
                                  <a:pt x="1724025" y="303225"/>
                                </a:lnTo>
                                <a:lnTo>
                                  <a:pt x="1724025" y="296875"/>
                                </a:lnTo>
                                <a:close/>
                              </a:path>
                              <a:path w="2847975" h="305435">
                                <a:moveTo>
                                  <a:pt x="1724025" y="1587"/>
                                </a:moveTo>
                                <a:lnTo>
                                  <a:pt x="1722437" y="0"/>
                                </a:lnTo>
                                <a:lnTo>
                                  <a:pt x="1716087" y="0"/>
                                </a:lnTo>
                                <a:lnTo>
                                  <a:pt x="1714500" y="1587"/>
                                </a:lnTo>
                                <a:lnTo>
                                  <a:pt x="1714500" y="7937"/>
                                </a:lnTo>
                                <a:lnTo>
                                  <a:pt x="1716087" y="9525"/>
                                </a:lnTo>
                                <a:lnTo>
                                  <a:pt x="1722437" y="9525"/>
                                </a:lnTo>
                                <a:lnTo>
                                  <a:pt x="1724025" y="7937"/>
                                </a:lnTo>
                                <a:lnTo>
                                  <a:pt x="1724025" y="1587"/>
                                </a:lnTo>
                                <a:close/>
                              </a:path>
                              <a:path w="2847975" h="305435">
                                <a:moveTo>
                                  <a:pt x="1743075" y="296875"/>
                                </a:moveTo>
                                <a:lnTo>
                                  <a:pt x="1741487" y="295287"/>
                                </a:lnTo>
                                <a:lnTo>
                                  <a:pt x="1735137" y="295287"/>
                                </a:lnTo>
                                <a:lnTo>
                                  <a:pt x="1733550" y="296875"/>
                                </a:lnTo>
                                <a:lnTo>
                                  <a:pt x="1733550" y="303225"/>
                                </a:lnTo>
                                <a:lnTo>
                                  <a:pt x="1735137" y="304812"/>
                                </a:lnTo>
                                <a:lnTo>
                                  <a:pt x="1741487" y="304812"/>
                                </a:lnTo>
                                <a:lnTo>
                                  <a:pt x="1743075" y="303225"/>
                                </a:lnTo>
                                <a:lnTo>
                                  <a:pt x="1743075" y="296875"/>
                                </a:lnTo>
                                <a:close/>
                              </a:path>
                              <a:path w="2847975" h="305435">
                                <a:moveTo>
                                  <a:pt x="1743075" y="1587"/>
                                </a:moveTo>
                                <a:lnTo>
                                  <a:pt x="1741487" y="0"/>
                                </a:lnTo>
                                <a:lnTo>
                                  <a:pt x="1735137" y="0"/>
                                </a:lnTo>
                                <a:lnTo>
                                  <a:pt x="1733550" y="1587"/>
                                </a:lnTo>
                                <a:lnTo>
                                  <a:pt x="1733550" y="7937"/>
                                </a:lnTo>
                                <a:lnTo>
                                  <a:pt x="1735137" y="9525"/>
                                </a:lnTo>
                                <a:lnTo>
                                  <a:pt x="1741487" y="9525"/>
                                </a:lnTo>
                                <a:lnTo>
                                  <a:pt x="1743075" y="7937"/>
                                </a:lnTo>
                                <a:lnTo>
                                  <a:pt x="1743075" y="1587"/>
                                </a:lnTo>
                                <a:close/>
                              </a:path>
                              <a:path w="2847975" h="305435">
                                <a:moveTo>
                                  <a:pt x="1762125" y="296875"/>
                                </a:moveTo>
                                <a:lnTo>
                                  <a:pt x="1760537" y="295287"/>
                                </a:lnTo>
                                <a:lnTo>
                                  <a:pt x="1754187" y="295287"/>
                                </a:lnTo>
                                <a:lnTo>
                                  <a:pt x="1752600" y="296875"/>
                                </a:lnTo>
                                <a:lnTo>
                                  <a:pt x="1752600" y="303225"/>
                                </a:lnTo>
                                <a:lnTo>
                                  <a:pt x="1754187" y="304812"/>
                                </a:lnTo>
                                <a:lnTo>
                                  <a:pt x="1760537" y="304812"/>
                                </a:lnTo>
                                <a:lnTo>
                                  <a:pt x="1762125" y="303225"/>
                                </a:lnTo>
                                <a:lnTo>
                                  <a:pt x="1762125" y="296875"/>
                                </a:lnTo>
                                <a:close/>
                              </a:path>
                              <a:path w="2847975" h="305435">
                                <a:moveTo>
                                  <a:pt x="1762125" y="1587"/>
                                </a:moveTo>
                                <a:lnTo>
                                  <a:pt x="1760537" y="0"/>
                                </a:lnTo>
                                <a:lnTo>
                                  <a:pt x="1754187" y="0"/>
                                </a:lnTo>
                                <a:lnTo>
                                  <a:pt x="1752600" y="1587"/>
                                </a:lnTo>
                                <a:lnTo>
                                  <a:pt x="1752600" y="7937"/>
                                </a:lnTo>
                                <a:lnTo>
                                  <a:pt x="1754187" y="9525"/>
                                </a:lnTo>
                                <a:lnTo>
                                  <a:pt x="1760537" y="9525"/>
                                </a:lnTo>
                                <a:lnTo>
                                  <a:pt x="1762125" y="7937"/>
                                </a:lnTo>
                                <a:lnTo>
                                  <a:pt x="1762125" y="1587"/>
                                </a:lnTo>
                                <a:close/>
                              </a:path>
                              <a:path w="2847975" h="305435">
                                <a:moveTo>
                                  <a:pt x="1781175" y="296875"/>
                                </a:moveTo>
                                <a:lnTo>
                                  <a:pt x="1779587" y="295287"/>
                                </a:lnTo>
                                <a:lnTo>
                                  <a:pt x="1773237" y="295287"/>
                                </a:lnTo>
                                <a:lnTo>
                                  <a:pt x="1771650" y="296875"/>
                                </a:lnTo>
                                <a:lnTo>
                                  <a:pt x="1771650" y="303225"/>
                                </a:lnTo>
                                <a:lnTo>
                                  <a:pt x="1773237" y="304812"/>
                                </a:lnTo>
                                <a:lnTo>
                                  <a:pt x="1779587" y="304812"/>
                                </a:lnTo>
                                <a:lnTo>
                                  <a:pt x="1781175" y="303225"/>
                                </a:lnTo>
                                <a:lnTo>
                                  <a:pt x="1781175" y="296875"/>
                                </a:lnTo>
                                <a:close/>
                              </a:path>
                              <a:path w="2847975" h="305435">
                                <a:moveTo>
                                  <a:pt x="1781175" y="1587"/>
                                </a:moveTo>
                                <a:lnTo>
                                  <a:pt x="1779587" y="0"/>
                                </a:lnTo>
                                <a:lnTo>
                                  <a:pt x="1773237" y="0"/>
                                </a:lnTo>
                                <a:lnTo>
                                  <a:pt x="1771650" y="1587"/>
                                </a:lnTo>
                                <a:lnTo>
                                  <a:pt x="1771650" y="7937"/>
                                </a:lnTo>
                                <a:lnTo>
                                  <a:pt x="1773237" y="9525"/>
                                </a:lnTo>
                                <a:lnTo>
                                  <a:pt x="1779587" y="9525"/>
                                </a:lnTo>
                                <a:lnTo>
                                  <a:pt x="1781175" y="7937"/>
                                </a:lnTo>
                                <a:lnTo>
                                  <a:pt x="1781175" y="1587"/>
                                </a:lnTo>
                                <a:close/>
                              </a:path>
                              <a:path w="2847975" h="305435">
                                <a:moveTo>
                                  <a:pt x="1800225" y="296875"/>
                                </a:moveTo>
                                <a:lnTo>
                                  <a:pt x="1798637" y="295287"/>
                                </a:lnTo>
                                <a:lnTo>
                                  <a:pt x="1792287" y="295287"/>
                                </a:lnTo>
                                <a:lnTo>
                                  <a:pt x="1790700" y="296875"/>
                                </a:lnTo>
                                <a:lnTo>
                                  <a:pt x="1790700" y="303225"/>
                                </a:lnTo>
                                <a:lnTo>
                                  <a:pt x="1792287" y="304812"/>
                                </a:lnTo>
                                <a:lnTo>
                                  <a:pt x="1798637" y="304812"/>
                                </a:lnTo>
                                <a:lnTo>
                                  <a:pt x="1800225" y="303225"/>
                                </a:lnTo>
                                <a:lnTo>
                                  <a:pt x="1800225" y="296875"/>
                                </a:lnTo>
                                <a:close/>
                              </a:path>
                              <a:path w="2847975" h="305435">
                                <a:moveTo>
                                  <a:pt x="1800225" y="1587"/>
                                </a:moveTo>
                                <a:lnTo>
                                  <a:pt x="1798637" y="0"/>
                                </a:lnTo>
                                <a:lnTo>
                                  <a:pt x="1792287" y="0"/>
                                </a:lnTo>
                                <a:lnTo>
                                  <a:pt x="1790700" y="1587"/>
                                </a:lnTo>
                                <a:lnTo>
                                  <a:pt x="1790700" y="7937"/>
                                </a:lnTo>
                                <a:lnTo>
                                  <a:pt x="1792287" y="9525"/>
                                </a:lnTo>
                                <a:lnTo>
                                  <a:pt x="1798637" y="9525"/>
                                </a:lnTo>
                                <a:lnTo>
                                  <a:pt x="1800225" y="7937"/>
                                </a:lnTo>
                                <a:lnTo>
                                  <a:pt x="1800225" y="1587"/>
                                </a:lnTo>
                                <a:close/>
                              </a:path>
                              <a:path w="2847975" h="305435">
                                <a:moveTo>
                                  <a:pt x="1819275" y="296875"/>
                                </a:moveTo>
                                <a:lnTo>
                                  <a:pt x="1817687" y="295287"/>
                                </a:lnTo>
                                <a:lnTo>
                                  <a:pt x="1811337" y="295287"/>
                                </a:lnTo>
                                <a:lnTo>
                                  <a:pt x="1809750" y="296875"/>
                                </a:lnTo>
                                <a:lnTo>
                                  <a:pt x="1809750" y="303225"/>
                                </a:lnTo>
                                <a:lnTo>
                                  <a:pt x="1811337" y="304812"/>
                                </a:lnTo>
                                <a:lnTo>
                                  <a:pt x="1817687" y="304812"/>
                                </a:lnTo>
                                <a:lnTo>
                                  <a:pt x="1819275" y="303225"/>
                                </a:lnTo>
                                <a:lnTo>
                                  <a:pt x="1819275" y="296875"/>
                                </a:lnTo>
                                <a:close/>
                              </a:path>
                              <a:path w="2847975" h="305435">
                                <a:moveTo>
                                  <a:pt x="1819275" y="1587"/>
                                </a:moveTo>
                                <a:lnTo>
                                  <a:pt x="1817687" y="0"/>
                                </a:lnTo>
                                <a:lnTo>
                                  <a:pt x="1811337" y="0"/>
                                </a:lnTo>
                                <a:lnTo>
                                  <a:pt x="1809750" y="1587"/>
                                </a:lnTo>
                                <a:lnTo>
                                  <a:pt x="1809750" y="7937"/>
                                </a:lnTo>
                                <a:lnTo>
                                  <a:pt x="1811337" y="9525"/>
                                </a:lnTo>
                                <a:lnTo>
                                  <a:pt x="1817687" y="9525"/>
                                </a:lnTo>
                                <a:lnTo>
                                  <a:pt x="1819275" y="7937"/>
                                </a:lnTo>
                                <a:lnTo>
                                  <a:pt x="1819275" y="1587"/>
                                </a:lnTo>
                                <a:close/>
                              </a:path>
                              <a:path w="2847975" h="305435">
                                <a:moveTo>
                                  <a:pt x="1838325" y="296875"/>
                                </a:moveTo>
                                <a:lnTo>
                                  <a:pt x="1836737" y="295287"/>
                                </a:lnTo>
                                <a:lnTo>
                                  <a:pt x="1830387" y="295287"/>
                                </a:lnTo>
                                <a:lnTo>
                                  <a:pt x="1828800" y="296875"/>
                                </a:lnTo>
                                <a:lnTo>
                                  <a:pt x="1828800" y="303225"/>
                                </a:lnTo>
                                <a:lnTo>
                                  <a:pt x="1830387" y="304812"/>
                                </a:lnTo>
                                <a:lnTo>
                                  <a:pt x="1836737" y="304812"/>
                                </a:lnTo>
                                <a:lnTo>
                                  <a:pt x="1838325" y="303225"/>
                                </a:lnTo>
                                <a:lnTo>
                                  <a:pt x="1838325" y="296875"/>
                                </a:lnTo>
                                <a:close/>
                              </a:path>
                              <a:path w="2847975" h="305435">
                                <a:moveTo>
                                  <a:pt x="1838325" y="1587"/>
                                </a:moveTo>
                                <a:lnTo>
                                  <a:pt x="1836737" y="0"/>
                                </a:lnTo>
                                <a:lnTo>
                                  <a:pt x="1830387" y="0"/>
                                </a:lnTo>
                                <a:lnTo>
                                  <a:pt x="1828800" y="1587"/>
                                </a:lnTo>
                                <a:lnTo>
                                  <a:pt x="1828800" y="7937"/>
                                </a:lnTo>
                                <a:lnTo>
                                  <a:pt x="1830387" y="9525"/>
                                </a:lnTo>
                                <a:lnTo>
                                  <a:pt x="1836737" y="9525"/>
                                </a:lnTo>
                                <a:lnTo>
                                  <a:pt x="1838325" y="7937"/>
                                </a:lnTo>
                                <a:lnTo>
                                  <a:pt x="1838325" y="1587"/>
                                </a:lnTo>
                                <a:close/>
                              </a:path>
                              <a:path w="2847975" h="305435">
                                <a:moveTo>
                                  <a:pt x="1857375" y="296875"/>
                                </a:moveTo>
                                <a:lnTo>
                                  <a:pt x="1855787" y="295287"/>
                                </a:lnTo>
                                <a:lnTo>
                                  <a:pt x="1849437" y="295287"/>
                                </a:lnTo>
                                <a:lnTo>
                                  <a:pt x="1847850" y="296875"/>
                                </a:lnTo>
                                <a:lnTo>
                                  <a:pt x="1847850" y="303225"/>
                                </a:lnTo>
                                <a:lnTo>
                                  <a:pt x="1849437" y="304812"/>
                                </a:lnTo>
                                <a:lnTo>
                                  <a:pt x="1855787" y="304812"/>
                                </a:lnTo>
                                <a:lnTo>
                                  <a:pt x="1857375" y="303225"/>
                                </a:lnTo>
                                <a:lnTo>
                                  <a:pt x="1857375" y="296875"/>
                                </a:lnTo>
                                <a:close/>
                              </a:path>
                              <a:path w="2847975" h="305435">
                                <a:moveTo>
                                  <a:pt x="1857375" y="1587"/>
                                </a:moveTo>
                                <a:lnTo>
                                  <a:pt x="1855787" y="0"/>
                                </a:lnTo>
                                <a:lnTo>
                                  <a:pt x="1849437" y="0"/>
                                </a:lnTo>
                                <a:lnTo>
                                  <a:pt x="1847850" y="1587"/>
                                </a:lnTo>
                                <a:lnTo>
                                  <a:pt x="1847850" y="7937"/>
                                </a:lnTo>
                                <a:lnTo>
                                  <a:pt x="1849437" y="9525"/>
                                </a:lnTo>
                                <a:lnTo>
                                  <a:pt x="1855787" y="9525"/>
                                </a:lnTo>
                                <a:lnTo>
                                  <a:pt x="1857375" y="7937"/>
                                </a:lnTo>
                                <a:lnTo>
                                  <a:pt x="1857375" y="1587"/>
                                </a:lnTo>
                                <a:close/>
                              </a:path>
                              <a:path w="2847975" h="305435">
                                <a:moveTo>
                                  <a:pt x="1876425" y="296875"/>
                                </a:moveTo>
                                <a:lnTo>
                                  <a:pt x="1874837" y="295287"/>
                                </a:lnTo>
                                <a:lnTo>
                                  <a:pt x="1868487" y="295287"/>
                                </a:lnTo>
                                <a:lnTo>
                                  <a:pt x="1866900" y="296875"/>
                                </a:lnTo>
                                <a:lnTo>
                                  <a:pt x="1866900" y="303225"/>
                                </a:lnTo>
                                <a:lnTo>
                                  <a:pt x="1868487" y="304812"/>
                                </a:lnTo>
                                <a:lnTo>
                                  <a:pt x="1874837" y="304812"/>
                                </a:lnTo>
                                <a:lnTo>
                                  <a:pt x="1876425" y="303225"/>
                                </a:lnTo>
                                <a:lnTo>
                                  <a:pt x="1876425" y="296875"/>
                                </a:lnTo>
                                <a:close/>
                              </a:path>
                              <a:path w="2847975" h="305435">
                                <a:moveTo>
                                  <a:pt x="1876425" y="1587"/>
                                </a:moveTo>
                                <a:lnTo>
                                  <a:pt x="1874837" y="0"/>
                                </a:lnTo>
                                <a:lnTo>
                                  <a:pt x="1868487" y="0"/>
                                </a:lnTo>
                                <a:lnTo>
                                  <a:pt x="1866900" y="1587"/>
                                </a:lnTo>
                                <a:lnTo>
                                  <a:pt x="1866900" y="7937"/>
                                </a:lnTo>
                                <a:lnTo>
                                  <a:pt x="1868487" y="9525"/>
                                </a:lnTo>
                                <a:lnTo>
                                  <a:pt x="1874837" y="9525"/>
                                </a:lnTo>
                                <a:lnTo>
                                  <a:pt x="1876425" y="7937"/>
                                </a:lnTo>
                                <a:lnTo>
                                  <a:pt x="1876425" y="1587"/>
                                </a:lnTo>
                                <a:close/>
                              </a:path>
                              <a:path w="2847975" h="305435">
                                <a:moveTo>
                                  <a:pt x="1895475" y="296875"/>
                                </a:moveTo>
                                <a:lnTo>
                                  <a:pt x="1893887" y="295287"/>
                                </a:lnTo>
                                <a:lnTo>
                                  <a:pt x="1887537" y="295287"/>
                                </a:lnTo>
                                <a:lnTo>
                                  <a:pt x="1885950" y="296875"/>
                                </a:lnTo>
                                <a:lnTo>
                                  <a:pt x="1885950" y="303225"/>
                                </a:lnTo>
                                <a:lnTo>
                                  <a:pt x="1887537" y="304812"/>
                                </a:lnTo>
                                <a:lnTo>
                                  <a:pt x="1893887" y="304812"/>
                                </a:lnTo>
                                <a:lnTo>
                                  <a:pt x="1895475" y="303225"/>
                                </a:lnTo>
                                <a:lnTo>
                                  <a:pt x="1895475" y="296875"/>
                                </a:lnTo>
                                <a:close/>
                              </a:path>
                              <a:path w="2847975" h="305435">
                                <a:moveTo>
                                  <a:pt x="1895475" y="1587"/>
                                </a:moveTo>
                                <a:lnTo>
                                  <a:pt x="1893887" y="0"/>
                                </a:lnTo>
                                <a:lnTo>
                                  <a:pt x="1887537" y="0"/>
                                </a:lnTo>
                                <a:lnTo>
                                  <a:pt x="1885950" y="1587"/>
                                </a:lnTo>
                                <a:lnTo>
                                  <a:pt x="1885950" y="7937"/>
                                </a:lnTo>
                                <a:lnTo>
                                  <a:pt x="1887537" y="9525"/>
                                </a:lnTo>
                                <a:lnTo>
                                  <a:pt x="1893887" y="9525"/>
                                </a:lnTo>
                                <a:lnTo>
                                  <a:pt x="1895475" y="7937"/>
                                </a:lnTo>
                                <a:lnTo>
                                  <a:pt x="1895475" y="1587"/>
                                </a:lnTo>
                                <a:close/>
                              </a:path>
                              <a:path w="2847975" h="305435">
                                <a:moveTo>
                                  <a:pt x="1914525" y="296875"/>
                                </a:moveTo>
                                <a:lnTo>
                                  <a:pt x="1912937" y="295287"/>
                                </a:lnTo>
                                <a:lnTo>
                                  <a:pt x="1906587" y="295287"/>
                                </a:lnTo>
                                <a:lnTo>
                                  <a:pt x="1905000" y="296875"/>
                                </a:lnTo>
                                <a:lnTo>
                                  <a:pt x="1905000" y="303225"/>
                                </a:lnTo>
                                <a:lnTo>
                                  <a:pt x="1906587" y="304812"/>
                                </a:lnTo>
                                <a:lnTo>
                                  <a:pt x="1912937" y="304812"/>
                                </a:lnTo>
                                <a:lnTo>
                                  <a:pt x="1914525" y="303225"/>
                                </a:lnTo>
                                <a:lnTo>
                                  <a:pt x="1914525" y="296875"/>
                                </a:lnTo>
                                <a:close/>
                              </a:path>
                              <a:path w="2847975" h="305435">
                                <a:moveTo>
                                  <a:pt x="1914525" y="1587"/>
                                </a:moveTo>
                                <a:lnTo>
                                  <a:pt x="1912937" y="0"/>
                                </a:lnTo>
                                <a:lnTo>
                                  <a:pt x="1906587" y="0"/>
                                </a:lnTo>
                                <a:lnTo>
                                  <a:pt x="1905000" y="1587"/>
                                </a:lnTo>
                                <a:lnTo>
                                  <a:pt x="1905000" y="7937"/>
                                </a:lnTo>
                                <a:lnTo>
                                  <a:pt x="1906587" y="9525"/>
                                </a:lnTo>
                                <a:lnTo>
                                  <a:pt x="1912937" y="9525"/>
                                </a:lnTo>
                                <a:lnTo>
                                  <a:pt x="1914525" y="7937"/>
                                </a:lnTo>
                                <a:lnTo>
                                  <a:pt x="1914525" y="1587"/>
                                </a:lnTo>
                                <a:close/>
                              </a:path>
                              <a:path w="2847975" h="305435">
                                <a:moveTo>
                                  <a:pt x="1933575" y="296875"/>
                                </a:moveTo>
                                <a:lnTo>
                                  <a:pt x="1931987" y="295287"/>
                                </a:lnTo>
                                <a:lnTo>
                                  <a:pt x="1925637" y="295287"/>
                                </a:lnTo>
                                <a:lnTo>
                                  <a:pt x="1924050" y="296875"/>
                                </a:lnTo>
                                <a:lnTo>
                                  <a:pt x="1924050" y="303225"/>
                                </a:lnTo>
                                <a:lnTo>
                                  <a:pt x="1925637" y="304812"/>
                                </a:lnTo>
                                <a:lnTo>
                                  <a:pt x="1931987" y="304812"/>
                                </a:lnTo>
                                <a:lnTo>
                                  <a:pt x="1933575" y="303225"/>
                                </a:lnTo>
                                <a:lnTo>
                                  <a:pt x="1933575" y="296875"/>
                                </a:lnTo>
                                <a:close/>
                              </a:path>
                              <a:path w="2847975" h="305435">
                                <a:moveTo>
                                  <a:pt x="1933575" y="1587"/>
                                </a:moveTo>
                                <a:lnTo>
                                  <a:pt x="1931987" y="0"/>
                                </a:lnTo>
                                <a:lnTo>
                                  <a:pt x="1925637" y="0"/>
                                </a:lnTo>
                                <a:lnTo>
                                  <a:pt x="1924050" y="1587"/>
                                </a:lnTo>
                                <a:lnTo>
                                  <a:pt x="1924050" y="7937"/>
                                </a:lnTo>
                                <a:lnTo>
                                  <a:pt x="1925637" y="9525"/>
                                </a:lnTo>
                                <a:lnTo>
                                  <a:pt x="1931987" y="9525"/>
                                </a:lnTo>
                                <a:lnTo>
                                  <a:pt x="1933575" y="7937"/>
                                </a:lnTo>
                                <a:lnTo>
                                  <a:pt x="1933575" y="1587"/>
                                </a:lnTo>
                                <a:close/>
                              </a:path>
                              <a:path w="2847975" h="305435">
                                <a:moveTo>
                                  <a:pt x="1952625" y="296875"/>
                                </a:moveTo>
                                <a:lnTo>
                                  <a:pt x="1951037" y="295287"/>
                                </a:lnTo>
                                <a:lnTo>
                                  <a:pt x="1944687" y="295287"/>
                                </a:lnTo>
                                <a:lnTo>
                                  <a:pt x="1943100" y="296875"/>
                                </a:lnTo>
                                <a:lnTo>
                                  <a:pt x="1943100" y="303225"/>
                                </a:lnTo>
                                <a:lnTo>
                                  <a:pt x="1944687" y="304812"/>
                                </a:lnTo>
                                <a:lnTo>
                                  <a:pt x="1951037" y="304812"/>
                                </a:lnTo>
                                <a:lnTo>
                                  <a:pt x="1952625" y="303225"/>
                                </a:lnTo>
                                <a:lnTo>
                                  <a:pt x="1952625" y="296875"/>
                                </a:lnTo>
                                <a:close/>
                              </a:path>
                              <a:path w="2847975" h="305435">
                                <a:moveTo>
                                  <a:pt x="1952625" y="1587"/>
                                </a:moveTo>
                                <a:lnTo>
                                  <a:pt x="1951037" y="0"/>
                                </a:lnTo>
                                <a:lnTo>
                                  <a:pt x="1944687" y="0"/>
                                </a:lnTo>
                                <a:lnTo>
                                  <a:pt x="1943100" y="1587"/>
                                </a:lnTo>
                                <a:lnTo>
                                  <a:pt x="1943100" y="7937"/>
                                </a:lnTo>
                                <a:lnTo>
                                  <a:pt x="1944687" y="9525"/>
                                </a:lnTo>
                                <a:lnTo>
                                  <a:pt x="1951037" y="9525"/>
                                </a:lnTo>
                                <a:lnTo>
                                  <a:pt x="1952625" y="7937"/>
                                </a:lnTo>
                                <a:lnTo>
                                  <a:pt x="1952625" y="1587"/>
                                </a:lnTo>
                                <a:close/>
                              </a:path>
                              <a:path w="2847975" h="305435">
                                <a:moveTo>
                                  <a:pt x="1971675" y="296875"/>
                                </a:moveTo>
                                <a:lnTo>
                                  <a:pt x="1970087" y="295287"/>
                                </a:lnTo>
                                <a:lnTo>
                                  <a:pt x="1963737" y="295287"/>
                                </a:lnTo>
                                <a:lnTo>
                                  <a:pt x="1962150" y="296875"/>
                                </a:lnTo>
                                <a:lnTo>
                                  <a:pt x="1962150" y="303225"/>
                                </a:lnTo>
                                <a:lnTo>
                                  <a:pt x="1963737" y="304812"/>
                                </a:lnTo>
                                <a:lnTo>
                                  <a:pt x="1970087" y="304812"/>
                                </a:lnTo>
                                <a:lnTo>
                                  <a:pt x="1971675" y="303225"/>
                                </a:lnTo>
                                <a:lnTo>
                                  <a:pt x="1971675" y="296875"/>
                                </a:lnTo>
                                <a:close/>
                              </a:path>
                              <a:path w="2847975" h="305435">
                                <a:moveTo>
                                  <a:pt x="1971675" y="1587"/>
                                </a:moveTo>
                                <a:lnTo>
                                  <a:pt x="1970087" y="0"/>
                                </a:lnTo>
                                <a:lnTo>
                                  <a:pt x="1963737" y="0"/>
                                </a:lnTo>
                                <a:lnTo>
                                  <a:pt x="1962150" y="1587"/>
                                </a:lnTo>
                                <a:lnTo>
                                  <a:pt x="1962150" y="7937"/>
                                </a:lnTo>
                                <a:lnTo>
                                  <a:pt x="1963737" y="9525"/>
                                </a:lnTo>
                                <a:lnTo>
                                  <a:pt x="1970087" y="9525"/>
                                </a:lnTo>
                                <a:lnTo>
                                  <a:pt x="1971675" y="7937"/>
                                </a:lnTo>
                                <a:lnTo>
                                  <a:pt x="1971675" y="1587"/>
                                </a:lnTo>
                                <a:close/>
                              </a:path>
                              <a:path w="2847975" h="305435">
                                <a:moveTo>
                                  <a:pt x="1990725" y="296875"/>
                                </a:moveTo>
                                <a:lnTo>
                                  <a:pt x="1989137" y="295287"/>
                                </a:lnTo>
                                <a:lnTo>
                                  <a:pt x="1982787" y="295287"/>
                                </a:lnTo>
                                <a:lnTo>
                                  <a:pt x="1981200" y="296875"/>
                                </a:lnTo>
                                <a:lnTo>
                                  <a:pt x="1981200" y="303225"/>
                                </a:lnTo>
                                <a:lnTo>
                                  <a:pt x="1982787" y="304812"/>
                                </a:lnTo>
                                <a:lnTo>
                                  <a:pt x="1989137" y="304812"/>
                                </a:lnTo>
                                <a:lnTo>
                                  <a:pt x="1990725" y="303225"/>
                                </a:lnTo>
                                <a:lnTo>
                                  <a:pt x="1990725" y="296875"/>
                                </a:lnTo>
                                <a:close/>
                              </a:path>
                              <a:path w="2847975" h="305435">
                                <a:moveTo>
                                  <a:pt x="1990725" y="1587"/>
                                </a:moveTo>
                                <a:lnTo>
                                  <a:pt x="1989137" y="0"/>
                                </a:lnTo>
                                <a:lnTo>
                                  <a:pt x="1982787" y="0"/>
                                </a:lnTo>
                                <a:lnTo>
                                  <a:pt x="1981200" y="1587"/>
                                </a:lnTo>
                                <a:lnTo>
                                  <a:pt x="1981200" y="7937"/>
                                </a:lnTo>
                                <a:lnTo>
                                  <a:pt x="1982787" y="9525"/>
                                </a:lnTo>
                                <a:lnTo>
                                  <a:pt x="1989137" y="9525"/>
                                </a:lnTo>
                                <a:lnTo>
                                  <a:pt x="1990725" y="7937"/>
                                </a:lnTo>
                                <a:lnTo>
                                  <a:pt x="1990725" y="1587"/>
                                </a:lnTo>
                                <a:close/>
                              </a:path>
                              <a:path w="2847975" h="305435">
                                <a:moveTo>
                                  <a:pt x="2009775" y="296875"/>
                                </a:moveTo>
                                <a:lnTo>
                                  <a:pt x="2008187" y="295287"/>
                                </a:lnTo>
                                <a:lnTo>
                                  <a:pt x="2001837" y="295287"/>
                                </a:lnTo>
                                <a:lnTo>
                                  <a:pt x="2000250" y="296875"/>
                                </a:lnTo>
                                <a:lnTo>
                                  <a:pt x="2000250" y="303225"/>
                                </a:lnTo>
                                <a:lnTo>
                                  <a:pt x="2001837" y="304812"/>
                                </a:lnTo>
                                <a:lnTo>
                                  <a:pt x="2008187" y="304812"/>
                                </a:lnTo>
                                <a:lnTo>
                                  <a:pt x="2009775" y="303225"/>
                                </a:lnTo>
                                <a:lnTo>
                                  <a:pt x="2009775" y="296875"/>
                                </a:lnTo>
                                <a:close/>
                              </a:path>
                              <a:path w="2847975" h="305435">
                                <a:moveTo>
                                  <a:pt x="2009775" y="1587"/>
                                </a:moveTo>
                                <a:lnTo>
                                  <a:pt x="2008187" y="0"/>
                                </a:lnTo>
                                <a:lnTo>
                                  <a:pt x="2001837" y="0"/>
                                </a:lnTo>
                                <a:lnTo>
                                  <a:pt x="2000250" y="1587"/>
                                </a:lnTo>
                                <a:lnTo>
                                  <a:pt x="2000250" y="7937"/>
                                </a:lnTo>
                                <a:lnTo>
                                  <a:pt x="2001837" y="9525"/>
                                </a:lnTo>
                                <a:lnTo>
                                  <a:pt x="2008187" y="9525"/>
                                </a:lnTo>
                                <a:lnTo>
                                  <a:pt x="2009775" y="7937"/>
                                </a:lnTo>
                                <a:lnTo>
                                  <a:pt x="2009775" y="1587"/>
                                </a:lnTo>
                                <a:close/>
                              </a:path>
                              <a:path w="2847975" h="305435">
                                <a:moveTo>
                                  <a:pt x="2028825" y="296875"/>
                                </a:moveTo>
                                <a:lnTo>
                                  <a:pt x="2027237" y="295287"/>
                                </a:lnTo>
                                <a:lnTo>
                                  <a:pt x="2020887" y="295287"/>
                                </a:lnTo>
                                <a:lnTo>
                                  <a:pt x="2019300" y="296875"/>
                                </a:lnTo>
                                <a:lnTo>
                                  <a:pt x="2019300" y="303225"/>
                                </a:lnTo>
                                <a:lnTo>
                                  <a:pt x="2020887" y="304812"/>
                                </a:lnTo>
                                <a:lnTo>
                                  <a:pt x="2027237" y="304812"/>
                                </a:lnTo>
                                <a:lnTo>
                                  <a:pt x="2028825" y="303225"/>
                                </a:lnTo>
                                <a:lnTo>
                                  <a:pt x="2028825" y="296875"/>
                                </a:lnTo>
                                <a:close/>
                              </a:path>
                              <a:path w="2847975" h="305435">
                                <a:moveTo>
                                  <a:pt x="2028825" y="1587"/>
                                </a:moveTo>
                                <a:lnTo>
                                  <a:pt x="2027237" y="0"/>
                                </a:lnTo>
                                <a:lnTo>
                                  <a:pt x="2020887" y="0"/>
                                </a:lnTo>
                                <a:lnTo>
                                  <a:pt x="2019300" y="1587"/>
                                </a:lnTo>
                                <a:lnTo>
                                  <a:pt x="2019300" y="7937"/>
                                </a:lnTo>
                                <a:lnTo>
                                  <a:pt x="2020887" y="9525"/>
                                </a:lnTo>
                                <a:lnTo>
                                  <a:pt x="2027237" y="9525"/>
                                </a:lnTo>
                                <a:lnTo>
                                  <a:pt x="2028825" y="7937"/>
                                </a:lnTo>
                                <a:lnTo>
                                  <a:pt x="2028825" y="1587"/>
                                </a:lnTo>
                                <a:close/>
                              </a:path>
                              <a:path w="2847975" h="305435">
                                <a:moveTo>
                                  <a:pt x="2047875" y="296875"/>
                                </a:moveTo>
                                <a:lnTo>
                                  <a:pt x="2046287" y="295287"/>
                                </a:lnTo>
                                <a:lnTo>
                                  <a:pt x="2039937" y="295287"/>
                                </a:lnTo>
                                <a:lnTo>
                                  <a:pt x="2038350" y="296875"/>
                                </a:lnTo>
                                <a:lnTo>
                                  <a:pt x="2038350" y="303225"/>
                                </a:lnTo>
                                <a:lnTo>
                                  <a:pt x="2039937" y="304812"/>
                                </a:lnTo>
                                <a:lnTo>
                                  <a:pt x="2046287" y="304812"/>
                                </a:lnTo>
                                <a:lnTo>
                                  <a:pt x="2047875" y="303225"/>
                                </a:lnTo>
                                <a:lnTo>
                                  <a:pt x="2047875" y="296875"/>
                                </a:lnTo>
                                <a:close/>
                              </a:path>
                              <a:path w="2847975" h="305435">
                                <a:moveTo>
                                  <a:pt x="2047875" y="1587"/>
                                </a:moveTo>
                                <a:lnTo>
                                  <a:pt x="2046287" y="0"/>
                                </a:lnTo>
                                <a:lnTo>
                                  <a:pt x="2039937" y="0"/>
                                </a:lnTo>
                                <a:lnTo>
                                  <a:pt x="2038350" y="1587"/>
                                </a:lnTo>
                                <a:lnTo>
                                  <a:pt x="2038350" y="7937"/>
                                </a:lnTo>
                                <a:lnTo>
                                  <a:pt x="2039937" y="9525"/>
                                </a:lnTo>
                                <a:lnTo>
                                  <a:pt x="2046287" y="9525"/>
                                </a:lnTo>
                                <a:lnTo>
                                  <a:pt x="2047875" y="7937"/>
                                </a:lnTo>
                                <a:lnTo>
                                  <a:pt x="2047875" y="1587"/>
                                </a:lnTo>
                                <a:close/>
                              </a:path>
                              <a:path w="2847975" h="305435">
                                <a:moveTo>
                                  <a:pt x="2066925" y="296875"/>
                                </a:moveTo>
                                <a:lnTo>
                                  <a:pt x="2065337" y="295287"/>
                                </a:lnTo>
                                <a:lnTo>
                                  <a:pt x="2058987" y="295287"/>
                                </a:lnTo>
                                <a:lnTo>
                                  <a:pt x="2057400" y="296875"/>
                                </a:lnTo>
                                <a:lnTo>
                                  <a:pt x="2057400" y="303225"/>
                                </a:lnTo>
                                <a:lnTo>
                                  <a:pt x="2058987" y="304812"/>
                                </a:lnTo>
                                <a:lnTo>
                                  <a:pt x="2065337" y="304812"/>
                                </a:lnTo>
                                <a:lnTo>
                                  <a:pt x="2066925" y="303225"/>
                                </a:lnTo>
                                <a:lnTo>
                                  <a:pt x="2066925" y="296875"/>
                                </a:lnTo>
                                <a:close/>
                              </a:path>
                              <a:path w="2847975" h="305435">
                                <a:moveTo>
                                  <a:pt x="2066925" y="1587"/>
                                </a:moveTo>
                                <a:lnTo>
                                  <a:pt x="2065337" y="0"/>
                                </a:lnTo>
                                <a:lnTo>
                                  <a:pt x="2058987" y="0"/>
                                </a:lnTo>
                                <a:lnTo>
                                  <a:pt x="2057400" y="1587"/>
                                </a:lnTo>
                                <a:lnTo>
                                  <a:pt x="2057400" y="7937"/>
                                </a:lnTo>
                                <a:lnTo>
                                  <a:pt x="2058987" y="9525"/>
                                </a:lnTo>
                                <a:lnTo>
                                  <a:pt x="2065337" y="9525"/>
                                </a:lnTo>
                                <a:lnTo>
                                  <a:pt x="2066925" y="7937"/>
                                </a:lnTo>
                                <a:lnTo>
                                  <a:pt x="2066925" y="1587"/>
                                </a:lnTo>
                                <a:close/>
                              </a:path>
                              <a:path w="2847975" h="305435">
                                <a:moveTo>
                                  <a:pt x="2085975" y="296875"/>
                                </a:moveTo>
                                <a:lnTo>
                                  <a:pt x="2084387" y="295287"/>
                                </a:lnTo>
                                <a:lnTo>
                                  <a:pt x="2078037" y="295287"/>
                                </a:lnTo>
                                <a:lnTo>
                                  <a:pt x="2076450" y="296875"/>
                                </a:lnTo>
                                <a:lnTo>
                                  <a:pt x="2076450" y="303225"/>
                                </a:lnTo>
                                <a:lnTo>
                                  <a:pt x="2078037" y="304812"/>
                                </a:lnTo>
                                <a:lnTo>
                                  <a:pt x="2084387" y="304812"/>
                                </a:lnTo>
                                <a:lnTo>
                                  <a:pt x="2085975" y="303225"/>
                                </a:lnTo>
                                <a:lnTo>
                                  <a:pt x="2085975" y="296875"/>
                                </a:lnTo>
                                <a:close/>
                              </a:path>
                              <a:path w="2847975" h="305435">
                                <a:moveTo>
                                  <a:pt x="2085975" y="1587"/>
                                </a:moveTo>
                                <a:lnTo>
                                  <a:pt x="2084387" y="0"/>
                                </a:lnTo>
                                <a:lnTo>
                                  <a:pt x="2078037" y="0"/>
                                </a:lnTo>
                                <a:lnTo>
                                  <a:pt x="2076450" y="1587"/>
                                </a:lnTo>
                                <a:lnTo>
                                  <a:pt x="2076450" y="7937"/>
                                </a:lnTo>
                                <a:lnTo>
                                  <a:pt x="2078037" y="9525"/>
                                </a:lnTo>
                                <a:lnTo>
                                  <a:pt x="2084387" y="9525"/>
                                </a:lnTo>
                                <a:lnTo>
                                  <a:pt x="2085975" y="7937"/>
                                </a:lnTo>
                                <a:lnTo>
                                  <a:pt x="2085975" y="1587"/>
                                </a:lnTo>
                                <a:close/>
                              </a:path>
                              <a:path w="2847975" h="305435">
                                <a:moveTo>
                                  <a:pt x="2105025" y="296875"/>
                                </a:moveTo>
                                <a:lnTo>
                                  <a:pt x="2103437" y="295287"/>
                                </a:lnTo>
                                <a:lnTo>
                                  <a:pt x="2097087" y="295287"/>
                                </a:lnTo>
                                <a:lnTo>
                                  <a:pt x="2095500" y="296875"/>
                                </a:lnTo>
                                <a:lnTo>
                                  <a:pt x="2095500" y="303225"/>
                                </a:lnTo>
                                <a:lnTo>
                                  <a:pt x="2097087" y="304812"/>
                                </a:lnTo>
                                <a:lnTo>
                                  <a:pt x="2103437" y="304812"/>
                                </a:lnTo>
                                <a:lnTo>
                                  <a:pt x="2105025" y="303225"/>
                                </a:lnTo>
                                <a:lnTo>
                                  <a:pt x="2105025" y="296875"/>
                                </a:lnTo>
                                <a:close/>
                              </a:path>
                              <a:path w="2847975" h="305435">
                                <a:moveTo>
                                  <a:pt x="2105025" y="1587"/>
                                </a:moveTo>
                                <a:lnTo>
                                  <a:pt x="2103437" y="0"/>
                                </a:lnTo>
                                <a:lnTo>
                                  <a:pt x="2097087" y="0"/>
                                </a:lnTo>
                                <a:lnTo>
                                  <a:pt x="2095500" y="1587"/>
                                </a:lnTo>
                                <a:lnTo>
                                  <a:pt x="2095500" y="7937"/>
                                </a:lnTo>
                                <a:lnTo>
                                  <a:pt x="2097087" y="9525"/>
                                </a:lnTo>
                                <a:lnTo>
                                  <a:pt x="2103437" y="9525"/>
                                </a:lnTo>
                                <a:lnTo>
                                  <a:pt x="2105025" y="7937"/>
                                </a:lnTo>
                                <a:lnTo>
                                  <a:pt x="2105025" y="1587"/>
                                </a:lnTo>
                                <a:close/>
                              </a:path>
                              <a:path w="2847975" h="305435">
                                <a:moveTo>
                                  <a:pt x="2124075" y="296875"/>
                                </a:moveTo>
                                <a:lnTo>
                                  <a:pt x="2122487" y="295287"/>
                                </a:lnTo>
                                <a:lnTo>
                                  <a:pt x="2116137" y="295287"/>
                                </a:lnTo>
                                <a:lnTo>
                                  <a:pt x="2114550" y="296875"/>
                                </a:lnTo>
                                <a:lnTo>
                                  <a:pt x="2114550" y="303225"/>
                                </a:lnTo>
                                <a:lnTo>
                                  <a:pt x="2116137" y="304812"/>
                                </a:lnTo>
                                <a:lnTo>
                                  <a:pt x="2122487" y="304812"/>
                                </a:lnTo>
                                <a:lnTo>
                                  <a:pt x="2124075" y="303225"/>
                                </a:lnTo>
                                <a:lnTo>
                                  <a:pt x="2124075" y="296875"/>
                                </a:lnTo>
                                <a:close/>
                              </a:path>
                              <a:path w="2847975" h="305435">
                                <a:moveTo>
                                  <a:pt x="2124075" y="1587"/>
                                </a:moveTo>
                                <a:lnTo>
                                  <a:pt x="2122487" y="0"/>
                                </a:lnTo>
                                <a:lnTo>
                                  <a:pt x="2116137" y="0"/>
                                </a:lnTo>
                                <a:lnTo>
                                  <a:pt x="2114550" y="1587"/>
                                </a:lnTo>
                                <a:lnTo>
                                  <a:pt x="2114550" y="7937"/>
                                </a:lnTo>
                                <a:lnTo>
                                  <a:pt x="2116137" y="9525"/>
                                </a:lnTo>
                                <a:lnTo>
                                  <a:pt x="2122487" y="9525"/>
                                </a:lnTo>
                                <a:lnTo>
                                  <a:pt x="2124075" y="7937"/>
                                </a:lnTo>
                                <a:lnTo>
                                  <a:pt x="2124075" y="1587"/>
                                </a:lnTo>
                                <a:close/>
                              </a:path>
                              <a:path w="2847975" h="305435">
                                <a:moveTo>
                                  <a:pt x="2143125" y="296875"/>
                                </a:moveTo>
                                <a:lnTo>
                                  <a:pt x="2141537" y="295287"/>
                                </a:lnTo>
                                <a:lnTo>
                                  <a:pt x="2135187" y="295287"/>
                                </a:lnTo>
                                <a:lnTo>
                                  <a:pt x="2133600" y="296875"/>
                                </a:lnTo>
                                <a:lnTo>
                                  <a:pt x="2133600" y="303225"/>
                                </a:lnTo>
                                <a:lnTo>
                                  <a:pt x="2135187" y="304812"/>
                                </a:lnTo>
                                <a:lnTo>
                                  <a:pt x="2141537" y="304812"/>
                                </a:lnTo>
                                <a:lnTo>
                                  <a:pt x="2143125" y="303225"/>
                                </a:lnTo>
                                <a:lnTo>
                                  <a:pt x="2143125" y="296875"/>
                                </a:lnTo>
                                <a:close/>
                              </a:path>
                              <a:path w="2847975" h="305435">
                                <a:moveTo>
                                  <a:pt x="2143125" y="1587"/>
                                </a:moveTo>
                                <a:lnTo>
                                  <a:pt x="2141537" y="0"/>
                                </a:lnTo>
                                <a:lnTo>
                                  <a:pt x="2135187" y="0"/>
                                </a:lnTo>
                                <a:lnTo>
                                  <a:pt x="2133600" y="1587"/>
                                </a:lnTo>
                                <a:lnTo>
                                  <a:pt x="2133600" y="7937"/>
                                </a:lnTo>
                                <a:lnTo>
                                  <a:pt x="2135187" y="9525"/>
                                </a:lnTo>
                                <a:lnTo>
                                  <a:pt x="2141537" y="9525"/>
                                </a:lnTo>
                                <a:lnTo>
                                  <a:pt x="2143125" y="7937"/>
                                </a:lnTo>
                                <a:lnTo>
                                  <a:pt x="2143125" y="1587"/>
                                </a:lnTo>
                                <a:close/>
                              </a:path>
                              <a:path w="2847975" h="305435">
                                <a:moveTo>
                                  <a:pt x="2162175" y="296875"/>
                                </a:moveTo>
                                <a:lnTo>
                                  <a:pt x="2160587" y="295287"/>
                                </a:lnTo>
                                <a:lnTo>
                                  <a:pt x="2154237" y="295287"/>
                                </a:lnTo>
                                <a:lnTo>
                                  <a:pt x="2152650" y="296875"/>
                                </a:lnTo>
                                <a:lnTo>
                                  <a:pt x="2152650" y="303225"/>
                                </a:lnTo>
                                <a:lnTo>
                                  <a:pt x="2154237" y="304812"/>
                                </a:lnTo>
                                <a:lnTo>
                                  <a:pt x="2160587" y="304812"/>
                                </a:lnTo>
                                <a:lnTo>
                                  <a:pt x="2162175" y="303225"/>
                                </a:lnTo>
                                <a:lnTo>
                                  <a:pt x="2162175" y="296875"/>
                                </a:lnTo>
                                <a:close/>
                              </a:path>
                              <a:path w="2847975" h="305435">
                                <a:moveTo>
                                  <a:pt x="2162175" y="1587"/>
                                </a:moveTo>
                                <a:lnTo>
                                  <a:pt x="2160587" y="0"/>
                                </a:lnTo>
                                <a:lnTo>
                                  <a:pt x="2154237" y="0"/>
                                </a:lnTo>
                                <a:lnTo>
                                  <a:pt x="2152650" y="1587"/>
                                </a:lnTo>
                                <a:lnTo>
                                  <a:pt x="2152650" y="7937"/>
                                </a:lnTo>
                                <a:lnTo>
                                  <a:pt x="2154237" y="9525"/>
                                </a:lnTo>
                                <a:lnTo>
                                  <a:pt x="2160587" y="9525"/>
                                </a:lnTo>
                                <a:lnTo>
                                  <a:pt x="2162175" y="7937"/>
                                </a:lnTo>
                                <a:lnTo>
                                  <a:pt x="2162175" y="1587"/>
                                </a:lnTo>
                                <a:close/>
                              </a:path>
                              <a:path w="2847975" h="305435">
                                <a:moveTo>
                                  <a:pt x="2181225" y="296875"/>
                                </a:moveTo>
                                <a:lnTo>
                                  <a:pt x="2179637" y="295287"/>
                                </a:lnTo>
                                <a:lnTo>
                                  <a:pt x="2173287" y="295287"/>
                                </a:lnTo>
                                <a:lnTo>
                                  <a:pt x="2171700" y="296875"/>
                                </a:lnTo>
                                <a:lnTo>
                                  <a:pt x="2171700" y="303225"/>
                                </a:lnTo>
                                <a:lnTo>
                                  <a:pt x="2173287" y="304812"/>
                                </a:lnTo>
                                <a:lnTo>
                                  <a:pt x="2179637" y="304812"/>
                                </a:lnTo>
                                <a:lnTo>
                                  <a:pt x="2181225" y="303225"/>
                                </a:lnTo>
                                <a:lnTo>
                                  <a:pt x="2181225" y="296875"/>
                                </a:lnTo>
                                <a:close/>
                              </a:path>
                              <a:path w="2847975" h="305435">
                                <a:moveTo>
                                  <a:pt x="2181225" y="1587"/>
                                </a:moveTo>
                                <a:lnTo>
                                  <a:pt x="2179637" y="0"/>
                                </a:lnTo>
                                <a:lnTo>
                                  <a:pt x="2173287" y="0"/>
                                </a:lnTo>
                                <a:lnTo>
                                  <a:pt x="2171700" y="1587"/>
                                </a:lnTo>
                                <a:lnTo>
                                  <a:pt x="2171700" y="7937"/>
                                </a:lnTo>
                                <a:lnTo>
                                  <a:pt x="2173287" y="9525"/>
                                </a:lnTo>
                                <a:lnTo>
                                  <a:pt x="2179637" y="9525"/>
                                </a:lnTo>
                                <a:lnTo>
                                  <a:pt x="2181225" y="7937"/>
                                </a:lnTo>
                                <a:lnTo>
                                  <a:pt x="2181225" y="1587"/>
                                </a:lnTo>
                                <a:close/>
                              </a:path>
                              <a:path w="2847975" h="305435">
                                <a:moveTo>
                                  <a:pt x="2200275" y="296875"/>
                                </a:moveTo>
                                <a:lnTo>
                                  <a:pt x="2198687" y="295287"/>
                                </a:lnTo>
                                <a:lnTo>
                                  <a:pt x="2192337" y="295287"/>
                                </a:lnTo>
                                <a:lnTo>
                                  <a:pt x="2190750" y="296875"/>
                                </a:lnTo>
                                <a:lnTo>
                                  <a:pt x="2190750" y="303225"/>
                                </a:lnTo>
                                <a:lnTo>
                                  <a:pt x="2192337" y="304812"/>
                                </a:lnTo>
                                <a:lnTo>
                                  <a:pt x="2198687" y="304812"/>
                                </a:lnTo>
                                <a:lnTo>
                                  <a:pt x="2200275" y="303225"/>
                                </a:lnTo>
                                <a:lnTo>
                                  <a:pt x="2200275" y="296875"/>
                                </a:lnTo>
                                <a:close/>
                              </a:path>
                              <a:path w="2847975" h="305435">
                                <a:moveTo>
                                  <a:pt x="2200275" y="1587"/>
                                </a:moveTo>
                                <a:lnTo>
                                  <a:pt x="2198687" y="0"/>
                                </a:lnTo>
                                <a:lnTo>
                                  <a:pt x="2192337" y="0"/>
                                </a:lnTo>
                                <a:lnTo>
                                  <a:pt x="2190750" y="1587"/>
                                </a:lnTo>
                                <a:lnTo>
                                  <a:pt x="2190750" y="7937"/>
                                </a:lnTo>
                                <a:lnTo>
                                  <a:pt x="2192337" y="9525"/>
                                </a:lnTo>
                                <a:lnTo>
                                  <a:pt x="2198687" y="9525"/>
                                </a:lnTo>
                                <a:lnTo>
                                  <a:pt x="2200275" y="7937"/>
                                </a:lnTo>
                                <a:lnTo>
                                  <a:pt x="2200275" y="1587"/>
                                </a:lnTo>
                                <a:close/>
                              </a:path>
                              <a:path w="2847975" h="305435">
                                <a:moveTo>
                                  <a:pt x="2219325" y="296875"/>
                                </a:moveTo>
                                <a:lnTo>
                                  <a:pt x="2217737" y="295287"/>
                                </a:lnTo>
                                <a:lnTo>
                                  <a:pt x="2211387" y="295287"/>
                                </a:lnTo>
                                <a:lnTo>
                                  <a:pt x="2209800" y="296875"/>
                                </a:lnTo>
                                <a:lnTo>
                                  <a:pt x="2209800" y="303225"/>
                                </a:lnTo>
                                <a:lnTo>
                                  <a:pt x="2211387" y="304812"/>
                                </a:lnTo>
                                <a:lnTo>
                                  <a:pt x="2217737" y="304812"/>
                                </a:lnTo>
                                <a:lnTo>
                                  <a:pt x="2219325" y="303225"/>
                                </a:lnTo>
                                <a:lnTo>
                                  <a:pt x="2219325" y="296875"/>
                                </a:lnTo>
                                <a:close/>
                              </a:path>
                              <a:path w="2847975" h="305435">
                                <a:moveTo>
                                  <a:pt x="2219325" y="1587"/>
                                </a:moveTo>
                                <a:lnTo>
                                  <a:pt x="2217737" y="0"/>
                                </a:lnTo>
                                <a:lnTo>
                                  <a:pt x="2211387" y="0"/>
                                </a:lnTo>
                                <a:lnTo>
                                  <a:pt x="2209800" y="1587"/>
                                </a:lnTo>
                                <a:lnTo>
                                  <a:pt x="2209800" y="7937"/>
                                </a:lnTo>
                                <a:lnTo>
                                  <a:pt x="2211387" y="9525"/>
                                </a:lnTo>
                                <a:lnTo>
                                  <a:pt x="2217737" y="9525"/>
                                </a:lnTo>
                                <a:lnTo>
                                  <a:pt x="2219325" y="7937"/>
                                </a:lnTo>
                                <a:lnTo>
                                  <a:pt x="2219325" y="1587"/>
                                </a:lnTo>
                                <a:close/>
                              </a:path>
                              <a:path w="2847975" h="305435">
                                <a:moveTo>
                                  <a:pt x="2238375" y="296875"/>
                                </a:moveTo>
                                <a:lnTo>
                                  <a:pt x="2236787" y="295287"/>
                                </a:lnTo>
                                <a:lnTo>
                                  <a:pt x="2230437" y="295287"/>
                                </a:lnTo>
                                <a:lnTo>
                                  <a:pt x="2228850" y="296875"/>
                                </a:lnTo>
                                <a:lnTo>
                                  <a:pt x="2228850" y="303225"/>
                                </a:lnTo>
                                <a:lnTo>
                                  <a:pt x="2230437" y="304812"/>
                                </a:lnTo>
                                <a:lnTo>
                                  <a:pt x="2236787" y="304812"/>
                                </a:lnTo>
                                <a:lnTo>
                                  <a:pt x="2238375" y="303225"/>
                                </a:lnTo>
                                <a:lnTo>
                                  <a:pt x="2238375" y="296875"/>
                                </a:lnTo>
                                <a:close/>
                              </a:path>
                              <a:path w="2847975" h="305435">
                                <a:moveTo>
                                  <a:pt x="2238375" y="1587"/>
                                </a:moveTo>
                                <a:lnTo>
                                  <a:pt x="2236787" y="0"/>
                                </a:lnTo>
                                <a:lnTo>
                                  <a:pt x="2230437" y="0"/>
                                </a:lnTo>
                                <a:lnTo>
                                  <a:pt x="2228850" y="1587"/>
                                </a:lnTo>
                                <a:lnTo>
                                  <a:pt x="2228850" y="7937"/>
                                </a:lnTo>
                                <a:lnTo>
                                  <a:pt x="2230437" y="9525"/>
                                </a:lnTo>
                                <a:lnTo>
                                  <a:pt x="2236787" y="9525"/>
                                </a:lnTo>
                                <a:lnTo>
                                  <a:pt x="2238375" y="7937"/>
                                </a:lnTo>
                                <a:lnTo>
                                  <a:pt x="2238375" y="1587"/>
                                </a:lnTo>
                                <a:close/>
                              </a:path>
                              <a:path w="2847975" h="305435">
                                <a:moveTo>
                                  <a:pt x="2257425" y="296875"/>
                                </a:moveTo>
                                <a:lnTo>
                                  <a:pt x="2255837" y="295287"/>
                                </a:lnTo>
                                <a:lnTo>
                                  <a:pt x="2249487" y="295287"/>
                                </a:lnTo>
                                <a:lnTo>
                                  <a:pt x="2247900" y="296875"/>
                                </a:lnTo>
                                <a:lnTo>
                                  <a:pt x="2247900" y="303225"/>
                                </a:lnTo>
                                <a:lnTo>
                                  <a:pt x="2249487" y="304812"/>
                                </a:lnTo>
                                <a:lnTo>
                                  <a:pt x="2255837" y="304812"/>
                                </a:lnTo>
                                <a:lnTo>
                                  <a:pt x="2257425" y="303225"/>
                                </a:lnTo>
                                <a:lnTo>
                                  <a:pt x="2257425" y="296875"/>
                                </a:lnTo>
                                <a:close/>
                              </a:path>
                              <a:path w="2847975" h="305435">
                                <a:moveTo>
                                  <a:pt x="2257425" y="1587"/>
                                </a:moveTo>
                                <a:lnTo>
                                  <a:pt x="2255837" y="0"/>
                                </a:lnTo>
                                <a:lnTo>
                                  <a:pt x="2249487" y="0"/>
                                </a:lnTo>
                                <a:lnTo>
                                  <a:pt x="2247900" y="1587"/>
                                </a:lnTo>
                                <a:lnTo>
                                  <a:pt x="2247900" y="7937"/>
                                </a:lnTo>
                                <a:lnTo>
                                  <a:pt x="2249487" y="9525"/>
                                </a:lnTo>
                                <a:lnTo>
                                  <a:pt x="2255837" y="9525"/>
                                </a:lnTo>
                                <a:lnTo>
                                  <a:pt x="2257425" y="7937"/>
                                </a:lnTo>
                                <a:lnTo>
                                  <a:pt x="2257425" y="1587"/>
                                </a:lnTo>
                                <a:close/>
                              </a:path>
                              <a:path w="2847975" h="305435">
                                <a:moveTo>
                                  <a:pt x="2276475" y="296875"/>
                                </a:moveTo>
                                <a:lnTo>
                                  <a:pt x="2274887" y="295287"/>
                                </a:lnTo>
                                <a:lnTo>
                                  <a:pt x="2268537" y="295287"/>
                                </a:lnTo>
                                <a:lnTo>
                                  <a:pt x="2266950" y="296875"/>
                                </a:lnTo>
                                <a:lnTo>
                                  <a:pt x="2266950" y="303225"/>
                                </a:lnTo>
                                <a:lnTo>
                                  <a:pt x="2268537" y="304812"/>
                                </a:lnTo>
                                <a:lnTo>
                                  <a:pt x="2274887" y="304812"/>
                                </a:lnTo>
                                <a:lnTo>
                                  <a:pt x="2276475" y="303225"/>
                                </a:lnTo>
                                <a:lnTo>
                                  <a:pt x="2276475" y="296875"/>
                                </a:lnTo>
                                <a:close/>
                              </a:path>
                              <a:path w="2847975" h="305435">
                                <a:moveTo>
                                  <a:pt x="2276475" y="1587"/>
                                </a:moveTo>
                                <a:lnTo>
                                  <a:pt x="2274887" y="0"/>
                                </a:lnTo>
                                <a:lnTo>
                                  <a:pt x="2268537" y="0"/>
                                </a:lnTo>
                                <a:lnTo>
                                  <a:pt x="2266950" y="1587"/>
                                </a:lnTo>
                                <a:lnTo>
                                  <a:pt x="2266950" y="7937"/>
                                </a:lnTo>
                                <a:lnTo>
                                  <a:pt x="2268537" y="9525"/>
                                </a:lnTo>
                                <a:lnTo>
                                  <a:pt x="2274887" y="9525"/>
                                </a:lnTo>
                                <a:lnTo>
                                  <a:pt x="2276475" y="7937"/>
                                </a:lnTo>
                                <a:lnTo>
                                  <a:pt x="2276475" y="1587"/>
                                </a:lnTo>
                                <a:close/>
                              </a:path>
                              <a:path w="2847975" h="305435">
                                <a:moveTo>
                                  <a:pt x="2295525" y="296875"/>
                                </a:moveTo>
                                <a:lnTo>
                                  <a:pt x="2293937" y="295287"/>
                                </a:lnTo>
                                <a:lnTo>
                                  <a:pt x="2287587" y="295287"/>
                                </a:lnTo>
                                <a:lnTo>
                                  <a:pt x="2286000" y="296875"/>
                                </a:lnTo>
                                <a:lnTo>
                                  <a:pt x="2286000" y="303225"/>
                                </a:lnTo>
                                <a:lnTo>
                                  <a:pt x="2287587" y="304812"/>
                                </a:lnTo>
                                <a:lnTo>
                                  <a:pt x="2293937" y="304812"/>
                                </a:lnTo>
                                <a:lnTo>
                                  <a:pt x="2295525" y="303225"/>
                                </a:lnTo>
                                <a:lnTo>
                                  <a:pt x="2295525" y="296875"/>
                                </a:lnTo>
                                <a:close/>
                              </a:path>
                              <a:path w="2847975" h="305435">
                                <a:moveTo>
                                  <a:pt x="2295525" y="1587"/>
                                </a:moveTo>
                                <a:lnTo>
                                  <a:pt x="2293937" y="0"/>
                                </a:lnTo>
                                <a:lnTo>
                                  <a:pt x="2287587" y="0"/>
                                </a:lnTo>
                                <a:lnTo>
                                  <a:pt x="2286000" y="1587"/>
                                </a:lnTo>
                                <a:lnTo>
                                  <a:pt x="2286000" y="7937"/>
                                </a:lnTo>
                                <a:lnTo>
                                  <a:pt x="2287587" y="9525"/>
                                </a:lnTo>
                                <a:lnTo>
                                  <a:pt x="2293937" y="9525"/>
                                </a:lnTo>
                                <a:lnTo>
                                  <a:pt x="2295525" y="7937"/>
                                </a:lnTo>
                                <a:lnTo>
                                  <a:pt x="2295525" y="1587"/>
                                </a:lnTo>
                                <a:close/>
                              </a:path>
                              <a:path w="2847975" h="305435">
                                <a:moveTo>
                                  <a:pt x="2314575" y="296875"/>
                                </a:moveTo>
                                <a:lnTo>
                                  <a:pt x="2312987" y="295287"/>
                                </a:lnTo>
                                <a:lnTo>
                                  <a:pt x="2306637" y="295287"/>
                                </a:lnTo>
                                <a:lnTo>
                                  <a:pt x="2305050" y="296875"/>
                                </a:lnTo>
                                <a:lnTo>
                                  <a:pt x="2305050" y="303225"/>
                                </a:lnTo>
                                <a:lnTo>
                                  <a:pt x="2306637" y="304812"/>
                                </a:lnTo>
                                <a:lnTo>
                                  <a:pt x="2312987" y="304812"/>
                                </a:lnTo>
                                <a:lnTo>
                                  <a:pt x="2314575" y="303225"/>
                                </a:lnTo>
                                <a:lnTo>
                                  <a:pt x="2314575" y="296875"/>
                                </a:lnTo>
                                <a:close/>
                              </a:path>
                              <a:path w="2847975" h="305435">
                                <a:moveTo>
                                  <a:pt x="2314575" y="1587"/>
                                </a:moveTo>
                                <a:lnTo>
                                  <a:pt x="2312987" y="0"/>
                                </a:lnTo>
                                <a:lnTo>
                                  <a:pt x="2306637" y="0"/>
                                </a:lnTo>
                                <a:lnTo>
                                  <a:pt x="2305050" y="1587"/>
                                </a:lnTo>
                                <a:lnTo>
                                  <a:pt x="2305050" y="7937"/>
                                </a:lnTo>
                                <a:lnTo>
                                  <a:pt x="2306637" y="9525"/>
                                </a:lnTo>
                                <a:lnTo>
                                  <a:pt x="2312987" y="9525"/>
                                </a:lnTo>
                                <a:lnTo>
                                  <a:pt x="2314575" y="7937"/>
                                </a:lnTo>
                                <a:lnTo>
                                  <a:pt x="2314575" y="1587"/>
                                </a:lnTo>
                                <a:close/>
                              </a:path>
                              <a:path w="2847975" h="305435">
                                <a:moveTo>
                                  <a:pt x="2333625" y="296875"/>
                                </a:moveTo>
                                <a:lnTo>
                                  <a:pt x="2332037" y="295287"/>
                                </a:lnTo>
                                <a:lnTo>
                                  <a:pt x="2325687" y="295287"/>
                                </a:lnTo>
                                <a:lnTo>
                                  <a:pt x="2324100" y="296875"/>
                                </a:lnTo>
                                <a:lnTo>
                                  <a:pt x="2324100" y="303225"/>
                                </a:lnTo>
                                <a:lnTo>
                                  <a:pt x="2325687" y="304812"/>
                                </a:lnTo>
                                <a:lnTo>
                                  <a:pt x="2332037" y="304812"/>
                                </a:lnTo>
                                <a:lnTo>
                                  <a:pt x="2333625" y="303225"/>
                                </a:lnTo>
                                <a:lnTo>
                                  <a:pt x="2333625" y="296875"/>
                                </a:lnTo>
                                <a:close/>
                              </a:path>
                              <a:path w="2847975" h="305435">
                                <a:moveTo>
                                  <a:pt x="2333625" y="1587"/>
                                </a:moveTo>
                                <a:lnTo>
                                  <a:pt x="2332037" y="0"/>
                                </a:lnTo>
                                <a:lnTo>
                                  <a:pt x="2325687" y="0"/>
                                </a:lnTo>
                                <a:lnTo>
                                  <a:pt x="2324100" y="1587"/>
                                </a:lnTo>
                                <a:lnTo>
                                  <a:pt x="2324100" y="7937"/>
                                </a:lnTo>
                                <a:lnTo>
                                  <a:pt x="2325687" y="9525"/>
                                </a:lnTo>
                                <a:lnTo>
                                  <a:pt x="2332037" y="9525"/>
                                </a:lnTo>
                                <a:lnTo>
                                  <a:pt x="2333625" y="7937"/>
                                </a:lnTo>
                                <a:lnTo>
                                  <a:pt x="2333625" y="1587"/>
                                </a:lnTo>
                                <a:close/>
                              </a:path>
                              <a:path w="2847975" h="305435">
                                <a:moveTo>
                                  <a:pt x="2352675" y="296875"/>
                                </a:moveTo>
                                <a:lnTo>
                                  <a:pt x="2351087" y="295287"/>
                                </a:lnTo>
                                <a:lnTo>
                                  <a:pt x="2344737" y="295287"/>
                                </a:lnTo>
                                <a:lnTo>
                                  <a:pt x="2343150" y="296875"/>
                                </a:lnTo>
                                <a:lnTo>
                                  <a:pt x="2343150" y="303225"/>
                                </a:lnTo>
                                <a:lnTo>
                                  <a:pt x="2344737" y="304812"/>
                                </a:lnTo>
                                <a:lnTo>
                                  <a:pt x="2351087" y="304812"/>
                                </a:lnTo>
                                <a:lnTo>
                                  <a:pt x="2352675" y="303225"/>
                                </a:lnTo>
                                <a:lnTo>
                                  <a:pt x="2352675" y="296875"/>
                                </a:lnTo>
                                <a:close/>
                              </a:path>
                              <a:path w="2847975" h="305435">
                                <a:moveTo>
                                  <a:pt x="2352675" y="1587"/>
                                </a:moveTo>
                                <a:lnTo>
                                  <a:pt x="2351087" y="0"/>
                                </a:lnTo>
                                <a:lnTo>
                                  <a:pt x="2344737" y="0"/>
                                </a:lnTo>
                                <a:lnTo>
                                  <a:pt x="2343150" y="1587"/>
                                </a:lnTo>
                                <a:lnTo>
                                  <a:pt x="2343150" y="7937"/>
                                </a:lnTo>
                                <a:lnTo>
                                  <a:pt x="2344737" y="9525"/>
                                </a:lnTo>
                                <a:lnTo>
                                  <a:pt x="2351087" y="9525"/>
                                </a:lnTo>
                                <a:lnTo>
                                  <a:pt x="2352675" y="7937"/>
                                </a:lnTo>
                                <a:lnTo>
                                  <a:pt x="2352675" y="1587"/>
                                </a:lnTo>
                                <a:close/>
                              </a:path>
                              <a:path w="2847975" h="305435">
                                <a:moveTo>
                                  <a:pt x="2371725" y="296875"/>
                                </a:moveTo>
                                <a:lnTo>
                                  <a:pt x="2370137" y="295287"/>
                                </a:lnTo>
                                <a:lnTo>
                                  <a:pt x="2363787" y="295287"/>
                                </a:lnTo>
                                <a:lnTo>
                                  <a:pt x="2362200" y="296875"/>
                                </a:lnTo>
                                <a:lnTo>
                                  <a:pt x="2362200" y="303225"/>
                                </a:lnTo>
                                <a:lnTo>
                                  <a:pt x="2363787" y="304812"/>
                                </a:lnTo>
                                <a:lnTo>
                                  <a:pt x="2370137" y="304812"/>
                                </a:lnTo>
                                <a:lnTo>
                                  <a:pt x="2371725" y="303225"/>
                                </a:lnTo>
                                <a:lnTo>
                                  <a:pt x="2371725" y="296875"/>
                                </a:lnTo>
                                <a:close/>
                              </a:path>
                              <a:path w="2847975" h="305435">
                                <a:moveTo>
                                  <a:pt x="2371725" y="1587"/>
                                </a:moveTo>
                                <a:lnTo>
                                  <a:pt x="2370137" y="0"/>
                                </a:lnTo>
                                <a:lnTo>
                                  <a:pt x="2363787" y="0"/>
                                </a:lnTo>
                                <a:lnTo>
                                  <a:pt x="2362200" y="1587"/>
                                </a:lnTo>
                                <a:lnTo>
                                  <a:pt x="2362200" y="7937"/>
                                </a:lnTo>
                                <a:lnTo>
                                  <a:pt x="2363787" y="9525"/>
                                </a:lnTo>
                                <a:lnTo>
                                  <a:pt x="2370137" y="9525"/>
                                </a:lnTo>
                                <a:lnTo>
                                  <a:pt x="2371725" y="7937"/>
                                </a:lnTo>
                                <a:lnTo>
                                  <a:pt x="2371725" y="1587"/>
                                </a:lnTo>
                                <a:close/>
                              </a:path>
                              <a:path w="2847975" h="305435">
                                <a:moveTo>
                                  <a:pt x="2390775" y="296875"/>
                                </a:moveTo>
                                <a:lnTo>
                                  <a:pt x="2389187" y="295287"/>
                                </a:lnTo>
                                <a:lnTo>
                                  <a:pt x="2382837" y="295287"/>
                                </a:lnTo>
                                <a:lnTo>
                                  <a:pt x="2381250" y="296875"/>
                                </a:lnTo>
                                <a:lnTo>
                                  <a:pt x="2381250" y="303225"/>
                                </a:lnTo>
                                <a:lnTo>
                                  <a:pt x="2382837" y="304812"/>
                                </a:lnTo>
                                <a:lnTo>
                                  <a:pt x="2389187" y="304812"/>
                                </a:lnTo>
                                <a:lnTo>
                                  <a:pt x="2390775" y="303225"/>
                                </a:lnTo>
                                <a:lnTo>
                                  <a:pt x="2390775" y="296875"/>
                                </a:lnTo>
                                <a:close/>
                              </a:path>
                              <a:path w="2847975" h="305435">
                                <a:moveTo>
                                  <a:pt x="2390775" y="1587"/>
                                </a:moveTo>
                                <a:lnTo>
                                  <a:pt x="2389187" y="0"/>
                                </a:lnTo>
                                <a:lnTo>
                                  <a:pt x="2382837" y="0"/>
                                </a:lnTo>
                                <a:lnTo>
                                  <a:pt x="2381250" y="1587"/>
                                </a:lnTo>
                                <a:lnTo>
                                  <a:pt x="2381250" y="7937"/>
                                </a:lnTo>
                                <a:lnTo>
                                  <a:pt x="2382837" y="9525"/>
                                </a:lnTo>
                                <a:lnTo>
                                  <a:pt x="2389187" y="9525"/>
                                </a:lnTo>
                                <a:lnTo>
                                  <a:pt x="2390775" y="7937"/>
                                </a:lnTo>
                                <a:lnTo>
                                  <a:pt x="2390775" y="1587"/>
                                </a:lnTo>
                                <a:close/>
                              </a:path>
                              <a:path w="2847975" h="305435">
                                <a:moveTo>
                                  <a:pt x="2409825" y="296875"/>
                                </a:moveTo>
                                <a:lnTo>
                                  <a:pt x="2408237" y="295287"/>
                                </a:lnTo>
                                <a:lnTo>
                                  <a:pt x="2401887" y="295287"/>
                                </a:lnTo>
                                <a:lnTo>
                                  <a:pt x="2400300" y="296875"/>
                                </a:lnTo>
                                <a:lnTo>
                                  <a:pt x="2400300" y="303225"/>
                                </a:lnTo>
                                <a:lnTo>
                                  <a:pt x="2401887" y="304812"/>
                                </a:lnTo>
                                <a:lnTo>
                                  <a:pt x="2408237" y="304812"/>
                                </a:lnTo>
                                <a:lnTo>
                                  <a:pt x="2409825" y="303225"/>
                                </a:lnTo>
                                <a:lnTo>
                                  <a:pt x="2409825" y="296875"/>
                                </a:lnTo>
                                <a:close/>
                              </a:path>
                              <a:path w="2847975" h="305435">
                                <a:moveTo>
                                  <a:pt x="2409825" y="1587"/>
                                </a:moveTo>
                                <a:lnTo>
                                  <a:pt x="2408237" y="0"/>
                                </a:lnTo>
                                <a:lnTo>
                                  <a:pt x="2401887" y="0"/>
                                </a:lnTo>
                                <a:lnTo>
                                  <a:pt x="2400300" y="1587"/>
                                </a:lnTo>
                                <a:lnTo>
                                  <a:pt x="2400300" y="7937"/>
                                </a:lnTo>
                                <a:lnTo>
                                  <a:pt x="2401887" y="9525"/>
                                </a:lnTo>
                                <a:lnTo>
                                  <a:pt x="2408237" y="9525"/>
                                </a:lnTo>
                                <a:lnTo>
                                  <a:pt x="2409825" y="7937"/>
                                </a:lnTo>
                                <a:lnTo>
                                  <a:pt x="2409825" y="1587"/>
                                </a:lnTo>
                                <a:close/>
                              </a:path>
                              <a:path w="2847975" h="305435">
                                <a:moveTo>
                                  <a:pt x="2428875" y="296875"/>
                                </a:moveTo>
                                <a:lnTo>
                                  <a:pt x="2427287" y="295287"/>
                                </a:lnTo>
                                <a:lnTo>
                                  <a:pt x="2420937" y="295287"/>
                                </a:lnTo>
                                <a:lnTo>
                                  <a:pt x="2419350" y="296875"/>
                                </a:lnTo>
                                <a:lnTo>
                                  <a:pt x="2419350" y="303225"/>
                                </a:lnTo>
                                <a:lnTo>
                                  <a:pt x="2420937" y="304812"/>
                                </a:lnTo>
                                <a:lnTo>
                                  <a:pt x="2427287" y="304812"/>
                                </a:lnTo>
                                <a:lnTo>
                                  <a:pt x="2428875" y="303225"/>
                                </a:lnTo>
                                <a:lnTo>
                                  <a:pt x="2428875" y="296875"/>
                                </a:lnTo>
                                <a:close/>
                              </a:path>
                              <a:path w="2847975" h="305435">
                                <a:moveTo>
                                  <a:pt x="2428875" y="1587"/>
                                </a:moveTo>
                                <a:lnTo>
                                  <a:pt x="2427287" y="0"/>
                                </a:lnTo>
                                <a:lnTo>
                                  <a:pt x="2420937" y="0"/>
                                </a:lnTo>
                                <a:lnTo>
                                  <a:pt x="2419350" y="1587"/>
                                </a:lnTo>
                                <a:lnTo>
                                  <a:pt x="2419350" y="7937"/>
                                </a:lnTo>
                                <a:lnTo>
                                  <a:pt x="2420937" y="9525"/>
                                </a:lnTo>
                                <a:lnTo>
                                  <a:pt x="2427287" y="9525"/>
                                </a:lnTo>
                                <a:lnTo>
                                  <a:pt x="2428875" y="7937"/>
                                </a:lnTo>
                                <a:lnTo>
                                  <a:pt x="2428875" y="1587"/>
                                </a:lnTo>
                                <a:close/>
                              </a:path>
                              <a:path w="2847975" h="305435">
                                <a:moveTo>
                                  <a:pt x="2447925" y="296875"/>
                                </a:moveTo>
                                <a:lnTo>
                                  <a:pt x="2446337" y="295287"/>
                                </a:lnTo>
                                <a:lnTo>
                                  <a:pt x="2439987" y="295287"/>
                                </a:lnTo>
                                <a:lnTo>
                                  <a:pt x="2438400" y="296875"/>
                                </a:lnTo>
                                <a:lnTo>
                                  <a:pt x="2438400" y="303225"/>
                                </a:lnTo>
                                <a:lnTo>
                                  <a:pt x="2439987" y="304812"/>
                                </a:lnTo>
                                <a:lnTo>
                                  <a:pt x="2446337" y="304812"/>
                                </a:lnTo>
                                <a:lnTo>
                                  <a:pt x="2447925" y="303225"/>
                                </a:lnTo>
                                <a:lnTo>
                                  <a:pt x="2447925" y="296875"/>
                                </a:lnTo>
                                <a:close/>
                              </a:path>
                              <a:path w="2847975" h="305435">
                                <a:moveTo>
                                  <a:pt x="2447925" y="1587"/>
                                </a:moveTo>
                                <a:lnTo>
                                  <a:pt x="2446337" y="0"/>
                                </a:lnTo>
                                <a:lnTo>
                                  <a:pt x="2439987" y="0"/>
                                </a:lnTo>
                                <a:lnTo>
                                  <a:pt x="2438400" y="1587"/>
                                </a:lnTo>
                                <a:lnTo>
                                  <a:pt x="2438400" y="7937"/>
                                </a:lnTo>
                                <a:lnTo>
                                  <a:pt x="2439987" y="9525"/>
                                </a:lnTo>
                                <a:lnTo>
                                  <a:pt x="2446337" y="9525"/>
                                </a:lnTo>
                                <a:lnTo>
                                  <a:pt x="2447925" y="7937"/>
                                </a:lnTo>
                                <a:lnTo>
                                  <a:pt x="2447925" y="1587"/>
                                </a:lnTo>
                                <a:close/>
                              </a:path>
                              <a:path w="2847975" h="305435">
                                <a:moveTo>
                                  <a:pt x="2466975" y="296875"/>
                                </a:moveTo>
                                <a:lnTo>
                                  <a:pt x="2465387" y="295287"/>
                                </a:lnTo>
                                <a:lnTo>
                                  <a:pt x="2459037" y="295287"/>
                                </a:lnTo>
                                <a:lnTo>
                                  <a:pt x="2457450" y="296875"/>
                                </a:lnTo>
                                <a:lnTo>
                                  <a:pt x="2457450" y="303225"/>
                                </a:lnTo>
                                <a:lnTo>
                                  <a:pt x="2459037" y="304812"/>
                                </a:lnTo>
                                <a:lnTo>
                                  <a:pt x="2465387" y="304812"/>
                                </a:lnTo>
                                <a:lnTo>
                                  <a:pt x="2466975" y="303225"/>
                                </a:lnTo>
                                <a:lnTo>
                                  <a:pt x="2466975" y="296875"/>
                                </a:lnTo>
                                <a:close/>
                              </a:path>
                              <a:path w="2847975" h="305435">
                                <a:moveTo>
                                  <a:pt x="2466975" y="1587"/>
                                </a:moveTo>
                                <a:lnTo>
                                  <a:pt x="2465387" y="0"/>
                                </a:lnTo>
                                <a:lnTo>
                                  <a:pt x="2459037" y="0"/>
                                </a:lnTo>
                                <a:lnTo>
                                  <a:pt x="2457450" y="1587"/>
                                </a:lnTo>
                                <a:lnTo>
                                  <a:pt x="2457450" y="7937"/>
                                </a:lnTo>
                                <a:lnTo>
                                  <a:pt x="2459037" y="9525"/>
                                </a:lnTo>
                                <a:lnTo>
                                  <a:pt x="2465387" y="9525"/>
                                </a:lnTo>
                                <a:lnTo>
                                  <a:pt x="2466975" y="7937"/>
                                </a:lnTo>
                                <a:lnTo>
                                  <a:pt x="2466975" y="1587"/>
                                </a:lnTo>
                                <a:close/>
                              </a:path>
                              <a:path w="2847975" h="305435">
                                <a:moveTo>
                                  <a:pt x="2486025" y="296875"/>
                                </a:moveTo>
                                <a:lnTo>
                                  <a:pt x="2484437" y="295287"/>
                                </a:lnTo>
                                <a:lnTo>
                                  <a:pt x="2478087" y="295287"/>
                                </a:lnTo>
                                <a:lnTo>
                                  <a:pt x="2476500" y="296875"/>
                                </a:lnTo>
                                <a:lnTo>
                                  <a:pt x="2476500" y="303225"/>
                                </a:lnTo>
                                <a:lnTo>
                                  <a:pt x="2478087" y="304812"/>
                                </a:lnTo>
                                <a:lnTo>
                                  <a:pt x="2484437" y="304812"/>
                                </a:lnTo>
                                <a:lnTo>
                                  <a:pt x="2486025" y="303225"/>
                                </a:lnTo>
                                <a:lnTo>
                                  <a:pt x="2486025" y="296875"/>
                                </a:lnTo>
                                <a:close/>
                              </a:path>
                              <a:path w="2847975" h="305435">
                                <a:moveTo>
                                  <a:pt x="2486025" y="1587"/>
                                </a:moveTo>
                                <a:lnTo>
                                  <a:pt x="2484437" y="0"/>
                                </a:lnTo>
                                <a:lnTo>
                                  <a:pt x="2478087" y="0"/>
                                </a:lnTo>
                                <a:lnTo>
                                  <a:pt x="2476500" y="1587"/>
                                </a:lnTo>
                                <a:lnTo>
                                  <a:pt x="2476500" y="7937"/>
                                </a:lnTo>
                                <a:lnTo>
                                  <a:pt x="2478087" y="9525"/>
                                </a:lnTo>
                                <a:lnTo>
                                  <a:pt x="2484437" y="9525"/>
                                </a:lnTo>
                                <a:lnTo>
                                  <a:pt x="2486025" y="7937"/>
                                </a:lnTo>
                                <a:lnTo>
                                  <a:pt x="2486025" y="1587"/>
                                </a:lnTo>
                                <a:close/>
                              </a:path>
                              <a:path w="2847975" h="305435">
                                <a:moveTo>
                                  <a:pt x="2505075" y="296875"/>
                                </a:moveTo>
                                <a:lnTo>
                                  <a:pt x="2503487" y="295287"/>
                                </a:lnTo>
                                <a:lnTo>
                                  <a:pt x="2497137" y="295287"/>
                                </a:lnTo>
                                <a:lnTo>
                                  <a:pt x="2495550" y="296875"/>
                                </a:lnTo>
                                <a:lnTo>
                                  <a:pt x="2495550" y="303225"/>
                                </a:lnTo>
                                <a:lnTo>
                                  <a:pt x="2497137" y="304812"/>
                                </a:lnTo>
                                <a:lnTo>
                                  <a:pt x="2503487" y="304812"/>
                                </a:lnTo>
                                <a:lnTo>
                                  <a:pt x="2505075" y="303225"/>
                                </a:lnTo>
                                <a:lnTo>
                                  <a:pt x="2505075" y="296875"/>
                                </a:lnTo>
                                <a:close/>
                              </a:path>
                              <a:path w="2847975" h="305435">
                                <a:moveTo>
                                  <a:pt x="2505075" y="1587"/>
                                </a:moveTo>
                                <a:lnTo>
                                  <a:pt x="2503487" y="0"/>
                                </a:lnTo>
                                <a:lnTo>
                                  <a:pt x="2497137" y="0"/>
                                </a:lnTo>
                                <a:lnTo>
                                  <a:pt x="2495550" y="1587"/>
                                </a:lnTo>
                                <a:lnTo>
                                  <a:pt x="2495550" y="7937"/>
                                </a:lnTo>
                                <a:lnTo>
                                  <a:pt x="2497137" y="9525"/>
                                </a:lnTo>
                                <a:lnTo>
                                  <a:pt x="2503487" y="9525"/>
                                </a:lnTo>
                                <a:lnTo>
                                  <a:pt x="2505075" y="7937"/>
                                </a:lnTo>
                                <a:lnTo>
                                  <a:pt x="2505075" y="1587"/>
                                </a:lnTo>
                                <a:close/>
                              </a:path>
                              <a:path w="2847975" h="305435">
                                <a:moveTo>
                                  <a:pt x="2524125" y="296875"/>
                                </a:moveTo>
                                <a:lnTo>
                                  <a:pt x="2522537" y="295287"/>
                                </a:lnTo>
                                <a:lnTo>
                                  <a:pt x="2516187" y="295287"/>
                                </a:lnTo>
                                <a:lnTo>
                                  <a:pt x="2514600" y="296875"/>
                                </a:lnTo>
                                <a:lnTo>
                                  <a:pt x="2514600" y="303225"/>
                                </a:lnTo>
                                <a:lnTo>
                                  <a:pt x="2516187" y="304812"/>
                                </a:lnTo>
                                <a:lnTo>
                                  <a:pt x="2522537" y="304812"/>
                                </a:lnTo>
                                <a:lnTo>
                                  <a:pt x="2524125" y="303225"/>
                                </a:lnTo>
                                <a:lnTo>
                                  <a:pt x="2524125" y="296875"/>
                                </a:lnTo>
                                <a:close/>
                              </a:path>
                              <a:path w="2847975" h="305435">
                                <a:moveTo>
                                  <a:pt x="2524125" y="1587"/>
                                </a:moveTo>
                                <a:lnTo>
                                  <a:pt x="2522537" y="0"/>
                                </a:lnTo>
                                <a:lnTo>
                                  <a:pt x="2516187" y="0"/>
                                </a:lnTo>
                                <a:lnTo>
                                  <a:pt x="2514600" y="1587"/>
                                </a:lnTo>
                                <a:lnTo>
                                  <a:pt x="2514600" y="7937"/>
                                </a:lnTo>
                                <a:lnTo>
                                  <a:pt x="2516187" y="9525"/>
                                </a:lnTo>
                                <a:lnTo>
                                  <a:pt x="2522537" y="9525"/>
                                </a:lnTo>
                                <a:lnTo>
                                  <a:pt x="2524125" y="7937"/>
                                </a:lnTo>
                                <a:lnTo>
                                  <a:pt x="2524125" y="1587"/>
                                </a:lnTo>
                                <a:close/>
                              </a:path>
                              <a:path w="2847975" h="305435">
                                <a:moveTo>
                                  <a:pt x="2543175" y="296875"/>
                                </a:moveTo>
                                <a:lnTo>
                                  <a:pt x="2541587" y="295287"/>
                                </a:lnTo>
                                <a:lnTo>
                                  <a:pt x="2535237" y="295287"/>
                                </a:lnTo>
                                <a:lnTo>
                                  <a:pt x="2533650" y="296875"/>
                                </a:lnTo>
                                <a:lnTo>
                                  <a:pt x="2533650" y="303225"/>
                                </a:lnTo>
                                <a:lnTo>
                                  <a:pt x="2535237" y="304812"/>
                                </a:lnTo>
                                <a:lnTo>
                                  <a:pt x="2541587" y="304812"/>
                                </a:lnTo>
                                <a:lnTo>
                                  <a:pt x="2543175" y="303225"/>
                                </a:lnTo>
                                <a:lnTo>
                                  <a:pt x="2543175" y="296875"/>
                                </a:lnTo>
                                <a:close/>
                              </a:path>
                              <a:path w="2847975" h="305435">
                                <a:moveTo>
                                  <a:pt x="2543175" y="1587"/>
                                </a:moveTo>
                                <a:lnTo>
                                  <a:pt x="2541587" y="0"/>
                                </a:lnTo>
                                <a:lnTo>
                                  <a:pt x="2535237" y="0"/>
                                </a:lnTo>
                                <a:lnTo>
                                  <a:pt x="2533650" y="1587"/>
                                </a:lnTo>
                                <a:lnTo>
                                  <a:pt x="2533650" y="7937"/>
                                </a:lnTo>
                                <a:lnTo>
                                  <a:pt x="2535237" y="9525"/>
                                </a:lnTo>
                                <a:lnTo>
                                  <a:pt x="2541587" y="9525"/>
                                </a:lnTo>
                                <a:lnTo>
                                  <a:pt x="2543175" y="7937"/>
                                </a:lnTo>
                                <a:lnTo>
                                  <a:pt x="2543175" y="1587"/>
                                </a:lnTo>
                                <a:close/>
                              </a:path>
                              <a:path w="2847975" h="305435">
                                <a:moveTo>
                                  <a:pt x="2562225" y="296875"/>
                                </a:moveTo>
                                <a:lnTo>
                                  <a:pt x="2560637" y="295287"/>
                                </a:lnTo>
                                <a:lnTo>
                                  <a:pt x="2554287" y="295287"/>
                                </a:lnTo>
                                <a:lnTo>
                                  <a:pt x="2552700" y="296875"/>
                                </a:lnTo>
                                <a:lnTo>
                                  <a:pt x="2552700" y="303225"/>
                                </a:lnTo>
                                <a:lnTo>
                                  <a:pt x="2554287" y="304812"/>
                                </a:lnTo>
                                <a:lnTo>
                                  <a:pt x="2560637" y="304812"/>
                                </a:lnTo>
                                <a:lnTo>
                                  <a:pt x="2562225" y="303225"/>
                                </a:lnTo>
                                <a:lnTo>
                                  <a:pt x="2562225" y="296875"/>
                                </a:lnTo>
                                <a:close/>
                              </a:path>
                              <a:path w="2847975" h="305435">
                                <a:moveTo>
                                  <a:pt x="2562225" y="1587"/>
                                </a:moveTo>
                                <a:lnTo>
                                  <a:pt x="2560637" y="0"/>
                                </a:lnTo>
                                <a:lnTo>
                                  <a:pt x="2554287" y="0"/>
                                </a:lnTo>
                                <a:lnTo>
                                  <a:pt x="2552700" y="1587"/>
                                </a:lnTo>
                                <a:lnTo>
                                  <a:pt x="2552700" y="7937"/>
                                </a:lnTo>
                                <a:lnTo>
                                  <a:pt x="2554287" y="9525"/>
                                </a:lnTo>
                                <a:lnTo>
                                  <a:pt x="2560637" y="9525"/>
                                </a:lnTo>
                                <a:lnTo>
                                  <a:pt x="2562225" y="7937"/>
                                </a:lnTo>
                                <a:lnTo>
                                  <a:pt x="2562225" y="1587"/>
                                </a:lnTo>
                                <a:close/>
                              </a:path>
                              <a:path w="2847975" h="305435">
                                <a:moveTo>
                                  <a:pt x="2581275" y="296875"/>
                                </a:moveTo>
                                <a:lnTo>
                                  <a:pt x="2579687" y="295287"/>
                                </a:lnTo>
                                <a:lnTo>
                                  <a:pt x="2573337" y="295287"/>
                                </a:lnTo>
                                <a:lnTo>
                                  <a:pt x="2571750" y="296875"/>
                                </a:lnTo>
                                <a:lnTo>
                                  <a:pt x="2571750" y="303225"/>
                                </a:lnTo>
                                <a:lnTo>
                                  <a:pt x="2573337" y="304812"/>
                                </a:lnTo>
                                <a:lnTo>
                                  <a:pt x="2579687" y="304812"/>
                                </a:lnTo>
                                <a:lnTo>
                                  <a:pt x="2581275" y="303225"/>
                                </a:lnTo>
                                <a:lnTo>
                                  <a:pt x="2581275" y="296875"/>
                                </a:lnTo>
                                <a:close/>
                              </a:path>
                              <a:path w="2847975" h="305435">
                                <a:moveTo>
                                  <a:pt x="2581275" y="1587"/>
                                </a:moveTo>
                                <a:lnTo>
                                  <a:pt x="2579687" y="0"/>
                                </a:lnTo>
                                <a:lnTo>
                                  <a:pt x="2573337" y="0"/>
                                </a:lnTo>
                                <a:lnTo>
                                  <a:pt x="2571750" y="1587"/>
                                </a:lnTo>
                                <a:lnTo>
                                  <a:pt x="2571750" y="7937"/>
                                </a:lnTo>
                                <a:lnTo>
                                  <a:pt x="2573337" y="9525"/>
                                </a:lnTo>
                                <a:lnTo>
                                  <a:pt x="2579687" y="9525"/>
                                </a:lnTo>
                                <a:lnTo>
                                  <a:pt x="2581275" y="7937"/>
                                </a:lnTo>
                                <a:lnTo>
                                  <a:pt x="2581275" y="1587"/>
                                </a:lnTo>
                                <a:close/>
                              </a:path>
                              <a:path w="2847975" h="305435">
                                <a:moveTo>
                                  <a:pt x="2600325" y="296875"/>
                                </a:moveTo>
                                <a:lnTo>
                                  <a:pt x="2598737" y="295287"/>
                                </a:lnTo>
                                <a:lnTo>
                                  <a:pt x="2592387" y="295287"/>
                                </a:lnTo>
                                <a:lnTo>
                                  <a:pt x="2590800" y="296875"/>
                                </a:lnTo>
                                <a:lnTo>
                                  <a:pt x="2590800" y="303225"/>
                                </a:lnTo>
                                <a:lnTo>
                                  <a:pt x="2592387" y="304812"/>
                                </a:lnTo>
                                <a:lnTo>
                                  <a:pt x="2598737" y="304812"/>
                                </a:lnTo>
                                <a:lnTo>
                                  <a:pt x="2600325" y="303225"/>
                                </a:lnTo>
                                <a:lnTo>
                                  <a:pt x="2600325" y="296875"/>
                                </a:lnTo>
                                <a:close/>
                              </a:path>
                              <a:path w="2847975" h="305435">
                                <a:moveTo>
                                  <a:pt x="2600325" y="1587"/>
                                </a:moveTo>
                                <a:lnTo>
                                  <a:pt x="2598737" y="0"/>
                                </a:lnTo>
                                <a:lnTo>
                                  <a:pt x="2592387" y="0"/>
                                </a:lnTo>
                                <a:lnTo>
                                  <a:pt x="2590800" y="1587"/>
                                </a:lnTo>
                                <a:lnTo>
                                  <a:pt x="2590800" y="7937"/>
                                </a:lnTo>
                                <a:lnTo>
                                  <a:pt x="2592387" y="9525"/>
                                </a:lnTo>
                                <a:lnTo>
                                  <a:pt x="2598737" y="9525"/>
                                </a:lnTo>
                                <a:lnTo>
                                  <a:pt x="2600325" y="7937"/>
                                </a:lnTo>
                                <a:lnTo>
                                  <a:pt x="2600325" y="1587"/>
                                </a:lnTo>
                                <a:close/>
                              </a:path>
                              <a:path w="2847975" h="305435">
                                <a:moveTo>
                                  <a:pt x="2619375" y="296875"/>
                                </a:moveTo>
                                <a:lnTo>
                                  <a:pt x="2617787" y="295287"/>
                                </a:lnTo>
                                <a:lnTo>
                                  <a:pt x="2611437" y="295287"/>
                                </a:lnTo>
                                <a:lnTo>
                                  <a:pt x="2609850" y="296875"/>
                                </a:lnTo>
                                <a:lnTo>
                                  <a:pt x="2609850" y="303225"/>
                                </a:lnTo>
                                <a:lnTo>
                                  <a:pt x="2611437" y="304812"/>
                                </a:lnTo>
                                <a:lnTo>
                                  <a:pt x="2617787" y="304812"/>
                                </a:lnTo>
                                <a:lnTo>
                                  <a:pt x="2619375" y="303225"/>
                                </a:lnTo>
                                <a:lnTo>
                                  <a:pt x="2619375" y="296875"/>
                                </a:lnTo>
                                <a:close/>
                              </a:path>
                              <a:path w="2847975" h="305435">
                                <a:moveTo>
                                  <a:pt x="2619375" y="1587"/>
                                </a:moveTo>
                                <a:lnTo>
                                  <a:pt x="2617787" y="0"/>
                                </a:lnTo>
                                <a:lnTo>
                                  <a:pt x="2611437" y="0"/>
                                </a:lnTo>
                                <a:lnTo>
                                  <a:pt x="2609850" y="1587"/>
                                </a:lnTo>
                                <a:lnTo>
                                  <a:pt x="2609850" y="7937"/>
                                </a:lnTo>
                                <a:lnTo>
                                  <a:pt x="2611437" y="9525"/>
                                </a:lnTo>
                                <a:lnTo>
                                  <a:pt x="2617787" y="9525"/>
                                </a:lnTo>
                                <a:lnTo>
                                  <a:pt x="2619375" y="7937"/>
                                </a:lnTo>
                                <a:lnTo>
                                  <a:pt x="2619375" y="1587"/>
                                </a:lnTo>
                                <a:close/>
                              </a:path>
                              <a:path w="2847975" h="305435">
                                <a:moveTo>
                                  <a:pt x="2638425" y="296875"/>
                                </a:moveTo>
                                <a:lnTo>
                                  <a:pt x="2636837" y="295287"/>
                                </a:lnTo>
                                <a:lnTo>
                                  <a:pt x="2630487" y="295287"/>
                                </a:lnTo>
                                <a:lnTo>
                                  <a:pt x="2628900" y="296875"/>
                                </a:lnTo>
                                <a:lnTo>
                                  <a:pt x="2628900" y="303225"/>
                                </a:lnTo>
                                <a:lnTo>
                                  <a:pt x="2630487" y="304812"/>
                                </a:lnTo>
                                <a:lnTo>
                                  <a:pt x="2636837" y="304812"/>
                                </a:lnTo>
                                <a:lnTo>
                                  <a:pt x="2638425" y="303225"/>
                                </a:lnTo>
                                <a:lnTo>
                                  <a:pt x="2638425" y="296875"/>
                                </a:lnTo>
                                <a:close/>
                              </a:path>
                              <a:path w="2847975" h="305435">
                                <a:moveTo>
                                  <a:pt x="2638425" y="1587"/>
                                </a:moveTo>
                                <a:lnTo>
                                  <a:pt x="2636837" y="0"/>
                                </a:lnTo>
                                <a:lnTo>
                                  <a:pt x="2630487" y="0"/>
                                </a:lnTo>
                                <a:lnTo>
                                  <a:pt x="2628900" y="1587"/>
                                </a:lnTo>
                                <a:lnTo>
                                  <a:pt x="2628900" y="7937"/>
                                </a:lnTo>
                                <a:lnTo>
                                  <a:pt x="2630487" y="9525"/>
                                </a:lnTo>
                                <a:lnTo>
                                  <a:pt x="2636837" y="9525"/>
                                </a:lnTo>
                                <a:lnTo>
                                  <a:pt x="2638425" y="7937"/>
                                </a:lnTo>
                                <a:lnTo>
                                  <a:pt x="2638425" y="1587"/>
                                </a:lnTo>
                                <a:close/>
                              </a:path>
                              <a:path w="2847975" h="305435">
                                <a:moveTo>
                                  <a:pt x="2657475" y="296875"/>
                                </a:moveTo>
                                <a:lnTo>
                                  <a:pt x="2655887" y="295287"/>
                                </a:lnTo>
                                <a:lnTo>
                                  <a:pt x="2649537" y="295287"/>
                                </a:lnTo>
                                <a:lnTo>
                                  <a:pt x="2647950" y="296875"/>
                                </a:lnTo>
                                <a:lnTo>
                                  <a:pt x="2647950" y="303225"/>
                                </a:lnTo>
                                <a:lnTo>
                                  <a:pt x="2649537" y="304812"/>
                                </a:lnTo>
                                <a:lnTo>
                                  <a:pt x="2655887" y="304812"/>
                                </a:lnTo>
                                <a:lnTo>
                                  <a:pt x="2657475" y="303225"/>
                                </a:lnTo>
                                <a:lnTo>
                                  <a:pt x="2657475" y="296875"/>
                                </a:lnTo>
                                <a:close/>
                              </a:path>
                              <a:path w="2847975" h="305435">
                                <a:moveTo>
                                  <a:pt x="2657475" y="1587"/>
                                </a:moveTo>
                                <a:lnTo>
                                  <a:pt x="2655887" y="0"/>
                                </a:lnTo>
                                <a:lnTo>
                                  <a:pt x="2649537" y="0"/>
                                </a:lnTo>
                                <a:lnTo>
                                  <a:pt x="2647950" y="1587"/>
                                </a:lnTo>
                                <a:lnTo>
                                  <a:pt x="2647950" y="7937"/>
                                </a:lnTo>
                                <a:lnTo>
                                  <a:pt x="2649537" y="9525"/>
                                </a:lnTo>
                                <a:lnTo>
                                  <a:pt x="2655887" y="9525"/>
                                </a:lnTo>
                                <a:lnTo>
                                  <a:pt x="2657475" y="7937"/>
                                </a:lnTo>
                                <a:lnTo>
                                  <a:pt x="2657475" y="1587"/>
                                </a:lnTo>
                                <a:close/>
                              </a:path>
                              <a:path w="2847975" h="305435">
                                <a:moveTo>
                                  <a:pt x="2676525" y="296875"/>
                                </a:moveTo>
                                <a:lnTo>
                                  <a:pt x="2674937" y="295287"/>
                                </a:lnTo>
                                <a:lnTo>
                                  <a:pt x="2668587" y="295287"/>
                                </a:lnTo>
                                <a:lnTo>
                                  <a:pt x="2667000" y="296875"/>
                                </a:lnTo>
                                <a:lnTo>
                                  <a:pt x="2667000" y="303225"/>
                                </a:lnTo>
                                <a:lnTo>
                                  <a:pt x="2668587" y="304812"/>
                                </a:lnTo>
                                <a:lnTo>
                                  <a:pt x="2674937" y="304812"/>
                                </a:lnTo>
                                <a:lnTo>
                                  <a:pt x="2676525" y="303225"/>
                                </a:lnTo>
                                <a:lnTo>
                                  <a:pt x="2676525" y="296875"/>
                                </a:lnTo>
                                <a:close/>
                              </a:path>
                              <a:path w="2847975" h="305435">
                                <a:moveTo>
                                  <a:pt x="2676525" y="1587"/>
                                </a:moveTo>
                                <a:lnTo>
                                  <a:pt x="2674937" y="0"/>
                                </a:lnTo>
                                <a:lnTo>
                                  <a:pt x="2668587" y="0"/>
                                </a:lnTo>
                                <a:lnTo>
                                  <a:pt x="2667000" y="1587"/>
                                </a:lnTo>
                                <a:lnTo>
                                  <a:pt x="2667000" y="7937"/>
                                </a:lnTo>
                                <a:lnTo>
                                  <a:pt x="2668587" y="9525"/>
                                </a:lnTo>
                                <a:lnTo>
                                  <a:pt x="2674937" y="9525"/>
                                </a:lnTo>
                                <a:lnTo>
                                  <a:pt x="2676525" y="7937"/>
                                </a:lnTo>
                                <a:lnTo>
                                  <a:pt x="2676525" y="1587"/>
                                </a:lnTo>
                                <a:close/>
                              </a:path>
                              <a:path w="2847975" h="305435">
                                <a:moveTo>
                                  <a:pt x="2695575" y="296875"/>
                                </a:moveTo>
                                <a:lnTo>
                                  <a:pt x="2693987" y="295287"/>
                                </a:lnTo>
                                <a:lnTo>
                                  <a:pt x="2687637" y="295287"/>
                                </a:lnTo>
                                <a:lnTo>
                                  <a:pt x="2686050" y="296875"/>
                                </a:lnTo>
                                <a:lnTo>
                                  <a:pt x="2686050" y="303225"/>
                                </a:lnTo>
                                <a:lnTo>
                                  <a:pt x="2687637" y="304812"/>
                                </a:lnTo>
                                <a:lnTo>
                                  <a:pt x="2693987" y="304812"/>
                                </a:lnTo>
                                <a:lnTo>
                                  <a:pt x="2695575" y="303225"/>
                                </a:lnTo>
                                <a:lnTo>
                                  <a:pt x="2695575" y="296875"/>
                                </a:lnTo>
                                <a:close/>
                              </a:path>
                              <a:path w="2847975" h="305435">
                                <a:moveTo>
                                  <a:pt x="2695575" y="1587"/>
                                </a:moveTo>
                                <a:lnTo>
                                  <a:pt x="2693987" y="0"/>
                                </a:lnTo>
                                <a:lnTo>
                                  <a:pt x="2687637" y="0"/>
                                </a:lnTo>
                                <a:lnTo>
                                  <a:pt x="2686050" y="1587"/>
                                </a:lnTo>
                                <a:lnTo>
                                  <a:pt x="2686050" y="7937"/>
                                </a:lnTo>
                                <a:lnTo>
                                  <a:pt x="2687637" y="9525"/>
                                </a:lnTo>
                                <a:lnTo>
                                  <a:pt x="2693987" y="9525"/>
                                </a:lnTo>
                                <a:lnTo>
                                  <a:pt x="2695575" y="7937"/>
                                </a:lnTo>
                                <a:lnTo>
                                  <a:pt x="2695575" y="1587"/>
                                </a:lnTo>
                                <a:close/>
                              </a:path>
                              <a:path w="2847975" h="305435">
                                <a:moveTo>
                                  <a:pt x="2714625" y="296875"/>
                                </a:moveTo>
                                <a:lnTo>
                                  <a:pt x="2713037" y="295287"/>
                                </a:lnTo>
                                <a:lnTo>
                                  <a:pt x="2706687" y="295287"/>
                                </a:lnTo>
                                <a:lnTo>
                                  <a:pt x="2705100" y="296875"/>
                                </a:lnTo>
                                <a:lnTo>
                                  <a:pt x="2705100" y="303225"/>
                                </a:lnTo>
                                <a:lnTo>
                                  <a:pt x="2706687" y="304812"/>
                                </a:lnTo>
                                <a:lnTo>
                                  <a:pt x="2713037" y="304812"/>
                                </a:lnTo>
                                <a:lnTo>
                                  <a:pt x="2714625" y="303225"/>
                                </a:lnTo>
                                <a:lnTo>
                                  <a:pt x="2714625" y="296875"/>
                                </a:lnTo>
                                <a:close/>
                              </a:path>
                              <a:path w="2847975" h="305435">
                                <a:moveTo>
                                  <a:pt x="2714625" y="1587"/>
                                </a:moveTo>
                                <a:lnTo>
                                  <a:pt x="2713037" y="0"/>
                                </a:lnTo>
                                <a:lnTo>
                                  <a:pt x="2706687" y="0"/>
                                </a:lnTo>
                                <a:lnTo>
                                  <a:pt x="2705100" y="1587"/>
                                </a:lnTo>
                                <a:lnTo>
                                  <a:pt x="2705100" y="7937"/>
                                </a:lnTo>
                                <a:lnTo>
                                  <a:pt x="2706687" y="9525"/>
                                </a:lnTo>
                                <a:lnTo>
                                  <a:pt x="2713037" y="9525"/>
                                </a:lnTo>
                                <a:lnTo>
                                  <a:pt x="2714625" y="7937"/>
                                </a:lnTo>
                                <a:lnTo>
                                  <a:pt x="2714625" y="1587"/>
                                </a:lnTo>
                                <a:close/>
                              </a:path>
                              <a:path w="2847975" h="305435">
                                <a:moveTo>
                                  <a:pt x="2733675" y="296875"/>
                                </a:moveTo>
                                <a:lnTo>
                                  <a:pt x="2732087" y="295287"/>
                                </a:lnTo>
                                <a:lnTo>
                                  <a:pt x="2725737" y="295287"/>
                                </a:lnTo>
                                <a:lnTo>
                                  <a:pt x="2724150" y="296875"/>
                                </a:lnTo>
                                <a:lnTo>
                                  <a:pt x="2724150" y="303225"/>
                                </a:lnTo>
                                <a:lnTo>
                                  <a:pt x="2725737" y="304812"/>
                                </a:lnTo>
                                <a:lnTo>
                                  <a:pt x="2732087" y="304812"/>
                                </a:lnTo>
                                <a:lnTo>
                                  <a:pt x="2733675" y="303225"/>
                                </a:lnTo>
                                <a:lnTo>
                                  <a:pt x="2733675" y="296875"/>
                                </a:lnTo>
                                <a:close/>
                              </a:path>
                              <a:path w="2847975" h="305435">
                                <a:moveTo>
                                  <a:pt x="2733675" y="1587"/>
                                </a:moveTo>
                                <a:lnTo>
                                  <a:pt x="2732087" y="0"/>
                                </a:lnTo>
                                <a:lnTo>
                                  <a:pt x="2725737" y="0"/>
                                </a:lnTo>
                                <a:lnTo>
                                  <a:pt x="2724150" y="1587"/>
                                </a:lnTo>
                                <a:lnTo>
                                  <a:pt x="2724150" y="7937"/>
                                </a:lnTo>
                                <a:lnTo>
                                  <a:pt x="2725737" y="9525"/>
                                </a:lnTo>
                                <a:lnTo>
                                  <a:pt x="2732087" y="9525"/>
                                </a:lnTo>
                                <a:lnTo>
                                  <a:pt x="2733675" y="7937"/>
                                </a:lnTo>
                                <a:lnTo>
                                  <a:pt x="2733675" y="1587"/>
                                </a:lnTo>
                                <a:close/>
                              </a:path>
                              <a:path w="2847975" h="305435">
                                <a:moveTo>
                                  <a:pt x="2752725" y="296875"/>
                                </a:moveTo>
                                <a:lnTo>
                                  <a:pt x="2751137" y="295287"/>
                                </a:lnTo>
                                <a:lnTo>
                                  <a:pt x="2744787" y="295287"/>
                                </a:lnTo>
                                <a:lnTo>
                                  <a:pt x="2743200" y="296875"/>
                                </a:lnTo>
                                <a:lnTo>
                                  <a:pt x="2743200" y="303225"/>
                                </a:lnTo>
                                <a:lnTo>
                                  <a:pt x="2744787" y="304812"/>
                                </a:lnTo>
                                <a:lnTo>
                                  <a:pt x="2751137" y="304812"/>
                                </a:lnTo>
                                <a:lnTo>
                                  <a:pt x="2752725" y="303225"/>
                                </a:lnTo>
                                <a:lnTo>
                                  <a:pt x="2752725" y="296875"/>
                                </a:lnTo>
                                <a:close/>
                              </a:path>
                              <a:path w="2847975" h="305435">
                                <a:moveTo>
                                  <a:pt x="2752725" y="1587"/>
                                </a:moveTo>
                                <a:lnTo>
                                  <a:pt x="2751137" y="0"/>
                                </a:lnTo>
                                <a:lnTo>
                                  <a:pt x="2744787" y="0"/>
                                </a:lnTo>
                                <a:lnTo>
                                  <a:pt x="2743200" y="1587"/>
                                </a:lnTo>
                                <a:lnTo>
                                  <a:pt x="2743200" y="7937"/>
                                </a:lnTo>
                                <a:lnTo>
                                  <a:pt x="2744787" y="9525"/>
                                </a:lnTo>
                                <a:lnTo>
                                  <a:pt x="2751137" y="9525"/>
                                </a:lnTo>
                                <a:lnTo>
                                  <a:pt x="2752725" y="7937"/>
                                </a:lnTo>
                                <a:lnTo>
                                  <a:pt x="2752725" y="1587"/>
                                </a:lnTo>
                                <a:close/>
                              </a:path>
                              <a:path w="2847975" h="305435">
                                <a:moveTo>
                                  <a:pt x="2771775" y="296875"/>
                                </a:moveTo>
                                <a:lnTo>
                                  <a:pt x="2770187" y="295287"/>
                                </a:lnTo>
                                <a:lnTo>
                                  <a:pt x="2763837" y="295287"/>
                                </a:lnTo>
                                <a:lnTo>
                                  <a:pt x="2762250" y="296875"/>
                                </a:lnTo>
                                <a:lnTo>
                                  <a:pt x="2762250" y="303225"/>
                                </a:lnTo>
                                <a:lnTo>
                                  <a:pt x="2763837" y="304812"/>
                                </a:lnTo>
                                <a:lnTo>
                                  <a:pt x="2770187" y="304812"/>
                                </a:lnTo>
                                <a:lnTo>
                                  <a:pt x="2771775" y="303225"/>
                                </a:lnTo>
                                <a:lnTo>
                                  <a:pt x="2771775" y="296875"/>
                                </a:lnTo>
                                <a:close/>
                              </a:path>
                              <a:path w="2847975" h="305435">
                                <a:moveTo>
                                  <a:pt x="2771775" y="1587"/>
                                </a:moveTo>
                                <a:lnTo>
                                  <a:pt x="2770187" y="0"/>
                                </a:lnTo>
                                <a:lnTo>
                                  <a:pt x="2763837" y="0"/>
                                </a:lnTo>
                                <a:lnTo>
                                  <a:pt x="2762250" y="1587"/>
                                </a:lnTo>
                                <a:lnTo>
                                  <a:pt x="2762250" y="7937"/>
                                </a:lnTo>
                                <a:lnTo>
                                  <a:pt x="2763837" y="9525"/>
                                </a:lnTo>
                                <a:lnTo>
                                  <a:pt x="2770187" y="9525"/>
                                </a:lnTo>
                                <a:lnTo>
                                  <a:pt x="2771775" y="7937"/>
                                </a:lnTo>
                                <a:lnTo>
                                  <a:pt x="2771775" y="1587"/>
                                </a:lnTo>
                                <a:close/>
                              </a:path>
                              <a:path w="2847975" h="305435">
                                <a:moveTo>
                                  <a:pt x="2790825" y="296875"/>
                                </a:moveTo>
                                <a:lnTo>
                                  <a:pt x="2789237" y="295287"/>
                                </a:lnTo>
                                <a:lnTo>
                                  <a:pt x="2782887" y="295287"/>
                                </a:lnTo>
                                <a:lnTo>
                                  <a:pt x="2781300" y="296875"/>
                                </a:lnTo>
                                <a:lnTo>
                                  <a:pt x="2781300" y="303225"/>
                                </a:lnTo>
                                <a:lnTo>
                                  <a:pt x="2782887" y="304812"/>
                                </a:lnTo>
                                <a:lnTo>
                                  <a:pt x="2789237" y="304812"/>
                                </a:lnTo>
                                <a:lnTo>
                                  <a:pt x="2790825" y="303225"/>
                                </a:lnTo>
                                <a:lnTo>
                                  <a:pt x="2790825" y="296875"/>
                                </a:lnTo>
                                <a:close/>
                              </a:path>
                              <a:path w="2847975" h="305435">
                                <a:moveTo>
                                  <a:pt x="2790825" y="1587"/>
                                </a:moveTo>
                                <a:lnTo>
                                  <a:pt x="2789237" y="0"/>
                                </a:lnTo>
                                <a:lnTo>
                                  <a:pt x="2782887" y="0"/>
                                </a:lnTo>
                                <a:lnTo>
                                  <a:pt x="2781300" y="1587"/>
                                </a:lnTo>
                                <a:lnTo>
                                  <a:pt x="2781300" y="7937"/>
                                </a:lnTo>
                                <a:lnTo>
                                  <a:pt x="2782887" y="9525"/>
                                </a:lnTo>
                                <a:lnTo>
                                  <a:pt x="2789237" y="9525"/>
                                </a:lnTo>
                                <a:lnTo>
                                  <a:pt x="2790825" y="7937"/>
                                </a:lnTo>
                                <a:lnTo>
                                  <a:pt x="2790825" y="1587"/>
                                </a:lnTo>
                                <a:close/>
                              </a:path>
                              <a:path w="2847975" h="305435">
                                <a:moveTo>
                                  <a:pt x="2809875" y="296875"/>
                                </a:moveTo>
                                <a:lnTo>
                                  <a:pt x="2808287" y="295287"/>
                                </a:lnTo>
                                <a:lnTo>
                                  <a:pt x="2801937" y="295287"/>
                                </a:lnTo>
                                <a:lnTo>
                                  <a:pt x="2800350" y="296875"/>
                                </a:lnTo>
                                <a:lnTo>
                                  <a:pt x="2800350" y="303225"/>
                                </a:lnTo>
                                <a:lnTo>
                                  <a:pt x="2801937" y="304812"/>
                                </a:lnTo>
                                <a:lnTo>
                                  <a:pt x="2808287" y="304812"/>
                                </a:lnTo>
                                <a:lnTo>
                                  <a:pt x="2809875" y="303225"/>
                                </a:lnTo>
                                <a:lnTo>
                                  <a:pt x="2809875" y="296875"/>
                                </a:lnTo>
                                <a:close/>
                              </a:path>
                              <a:path w="2847975" h="305435">
                                <a:moveTo>
                                  <a:pt x="2809875" y="1587"/>
                                </a:moveTo>
                                <a:lnTo>
                                  <a:pt x="2808287" y="0"/>
                                </a:lnTo>
                                <a:lnTo>
                                  <a:pt x="2801937" y="0"/>
                                </a:lnTo>
                                <a:lnTo>
                                  <a:pt x="2800350" y="1587"/>
                                </a:lnTo>
                                <a:lnTo>
                                  <a:pt x="2800350" y="7937"/>
                                </a:lnTo>
                                <a:lnTo>
                                  <a:pt x="2801937" y="9525"/>
                                </a:lnTo>
                                <a:lnTo>
                                  <a:pt x="2808287" y="9525"/>
                                </a:lnTo>
                                <a:lnTo>
                                  <a:pt x="2809875" y="7937"/>
                                </a:lnTo>
                                <a:lnTo>
                                  <a:pt x="2809875" y="1587"/>
                                </a:lnTo>
                                <a:close/>
                              </a:path>
                              <a:path w="2847975" h="305435">
                                <a:moveTo>
                                  <a:pt x="2828925" y="296875"/>
                                </a:moveTo>
                                <a:lnTo>
                                  <a:pt x="2827337" y="295287"/>
                                </a:lnTo>
                                <a:lnTo>
                                  <a:pt x="2820987" y="295287"/>
                                </a:lnTo>
                                <a:lnTo>
                                  <a:pt x="2819400" y="296875"/>
                                </a:lnTo>
                                <a:lnTo>
                                  <a:pt x="2819400" y="303225"/>
                                </a:lnTo>
                                <a:lnTo>
                                  <a:pt x="2820987" y="304812"/>
                                </a:lnTo>
                                <a:lnTo>
                                  <a:pt x="2827337" y="304812"/>
                                </a:lnTo>
                                <a:lnTo>
                                  <a:pt x="2828925" y="303225"/>
                                </a:lnTo>
                                <a:lnTo>
                                  <a:pt x="2828925" y="296875"/>
                                </a:lnTo>
                                <a:close/>
                              </a:path>
                              <a:path w="2847975" h="305435">
                                <a:moveTo>
                                  <a:pt x="2828925" y="1587"/>
                                </a:moveTo>
                                <a:lnTo>
                                  <a:pt x="2827337" y="0"/>
                                </a:lnTo>
                                <a:lnTo>
                                  <a:pt x="2820987" y="0"/>
                                </a:lnTo>
                                <a:lnTo>
                                  <a:pt x="2819400" y="1587"/>
                                </a:lnTo>
                                <a:lnTo>
                                  <a:pt x="2819400" y="7937"/>
                                </a:lnTo>
                                <a:lnTo>
                                  <a:pt x="2820987" y="9525"/>
                                </a:lnTo>
                                <a:lnTo>
                                  <a:pt x="2827337" y="9525"/>
                                </a:lnTo>
                                <a:lnTo>
                                  <a:pt x="2828925" y="7937"/>
                                </a:lnTo>
                                <a:lnTo>
                                  <a:pt x="2828925" y="1587"/>
                                </a:lnTo>
                                <a:close/>
                              </a:path>
                              <a:path w="2847975" h="305435">
                                <a:moveTo>
                                  <a:pt x="2847975" y="287350"/>
                                </a:moveTo>
                                <a:lnTo>
                                  <a:pt x="2846387" y="285762"/>
                                </a:lnTo>
                                <a:lnTo>
                                  <a:pt x="2840037" y="285762"/>
                                </a:lnTo>
                                <a:lnTo>
                                  <a:pt x="2838450" y="287350"/>
                                </a:lnTo>
                                <a:lnTo>
                                  <a:pt x="2838450" y="293700"/>
                                </a:lnTo>
                                <a:lnTo>
                                  <a:pt x="2840037" y="295287"/>
                                </a:lnTo>
                                <a:lnTo>
                                  <a:pt x="2838450" y="296875"/>
                                </a:lnTo>
                                <a:lnTo>
                                  <a:pt x="2838450" y="303225"/>
                                </a:lnTo>
                                <a:lnTo>
                                  <a:pt x="2840037" y="304812"/>
                                </a:lnTo>
                                <a:lnTo>
                                  <a:pt x="2846387" y="304812"/>
                                </a:lnTo>
                                <a:lnTo>
                                  <a:pt x="2847975" y="303225"/>
                                </a:lnTo>
                                <a:lnTo>
                                  <a:pt x="2847975" y="296875"/>
                                </a:lnTo>
                                <a:lnTo>
                                  <a:pt x="2846387" y="295287"/>
                                </a:lnTo>
                                <a:lnTo>
                                  <a:pt x="2847975" y="293700"/>
                                </a:lnTo>
                                <a:lnTo>
                                  <a:pt x="2847975" y="287350"/>
                                </a:lnTo>
                                <a:close/>
                              </a:path>
                              <a:path w="2847975" h="305435">
                                <a:moveTo>
                                  <a:pt x="2847975" y="268300"/>
                                </a:moveTo>
                                <a:lnTo>
                                  <a:pt x="2846387" y="266712"/>
                                </a:lnTo>
                                <a:lnTo>
                                  <a:pt x="2840037" y="266712"/>
                                </a:lnTo>
                                <a:lnTo>
                                  <a:pt x="2838450" y="268300"/>
                                </a:lnTo>
                                <a:lnTo>
                                  <a:pt x="2838450" y="274650"/>
                                </a:lnTo>
                                <a:lnTo>
                                  <a:pt x="2840037" y="276237"/>
                                </a:lnTo>
                                <a:lnTo>
                                  <a:pt x="2846387" y="276237"/>
                                </a:lnTo>
                                <a:lnTo>
                                  <a:pt x="2847975" y="274650"/>
                                </a:lnTo>
                                <a:lnTo>
                                  <a:pt x="2847975" y="268300"/>
                                </a:lnTo>
                                <a:close/>
                              </a:path>
                              <a:path w="2847975" h="305435">
                                <a:moveTo>
                                  <a:pt x="2847975" y="249250"/>
                                </a:moveTo>
                                <a:lnTo>
                                  <a:pt x="2846387" y="247662"/>
                                </a:lnTo>
                                <a:lnTo>
                                  <a:pt x="2840037" y="247662"/>
                                </a:lnTo>
                                <a:lnTo>
                                  <a:pt x="2838450" y="249250"/>
                                </a:lnTo>
                                <a:lnTo>
                                  <a:pt x="2838450" y="255587"/>
                                </a:lnTo>
                                <a:lnTo>
                                  <a:pt x="2840037" y="257187"/>
                                </a:lnTo>
                                <a:lnTo>
                                  <a:pt x="2846387" y="257187"/>
                                </a:lnTo>
                                <a:lnTo>
                                  <a:pt x="2847975" y="255587"/>
                                </a:lnTo>
                                <a:lnTo>
                                  <a:pt x="2847975" y="249250"/>
                                </a:lnTo>
                                <a:close/>
                              </a:path>
                              <a:path w="2847975" h="305435">
                                <a:moveTo>
                                  <a:pt x="2847975" y="230200"/>
                                </a:moveTo>
                                <a:lnTo>
                                  <a:pt x="2846387" y="228612"/>
                                </a:lnTo>
                                <a:lnTo>
                                  <a:pt x="2840037" y="228612"/>
                                </a:lnTo>
                                <a:lnTo>
                                  <a:pt x="2838450" y="230200"/>
                                </a:lnTo>
                                <a:lnTo>
                                  <a:pt x="2838450" y="236537"/>
                                </a:lnTo>
                                <a:lnTo>
                                  <a:pt x="2840037" y="238137"/>
                                </a:lnTo>
                                <a:lnTo>
                                  <a:pt x="2846387" y="238137"/>
                                </a:lnTo>
                                <a:lnTo>
                                  <a:pt x="2847975" y="236537"/>
                                </a:lnTo>
                                <a:lnTo>
                                  <a:pt x="2847975" y="230200"/>
                                </a:lnTo>
                                <a:close/>
                              </a:path>
                              <a:path w="2847975" h="305435">
                                <a:moveTo>
                                  <a:pt x="2847975" y="211150"/>
                                </a:moveTo>
                                <a:lnTo>
                                  <a:pt x="2846387" y="209562"/>
                                </a:lnTo>
                                <a:lnTo>
                                  <a:pt x="2840037" y="209562"/>
                                </a:lnTo>
                                <a:lnTo>
                                  <a:pt x="2838450" y="211150"/>
                                </a:lnTo>
                                <a:lnTo>
                                  <a:pt x="2838450" y="217500"/>
                                </a:lnTo>
                                <a:lnTo>
                                  <a:pt x="2840037" y="219087"/>
                                </a:lnTo>
                                <a:lnTo>
                                  <a:pt x="2846387" y="219087"/>
                                </a:lnTo>
                                <a:lnTo>
                                  <a:pt x="2847975" y="217500"/>
                                </a:lnTo>
                                <a:lnTo>
                                  <a:pt x="2847975" y="211150"/>
                                </a:lnTo>
                                <a:close/>
                              </a:path>
                              <a:path w="2847975" h="305435">
                                <a:moveTo>
                                  <a:pt x="2847975" y="192087"/>
                                </a:moveTo>
                                <a:lnTo>
                                  <a:pt x="2846387" y="190512"/>
                                </a:lnTo>
                                <a:lnTo>
                                  <a:pt x="2840037" y="190512"/>
                                </a:lnTo>
                                <a:lnTo>
                                  <a:pt x="2838450" y="192087"/>
                                </a:lnTo>
                                <a:lnTo>
                                  <a:pt x="2838450" y="198450"/>
                                </a:lnTo>
                                <a:lnTo>
                                  <a:pt x="2840037" y="200037"/>
                                </a:lnTo>
                                <a:lnTo>
                                  <a:pt x="2846387" y="200037"/>
                                </a:lnTo>
                                <a:lnTo>
                                  <a:pt x="2847975" y="198450"/>
                                </a:lnTo>
                                <a:lnTo>
                                  <a:pt x="2847975" y="192087"/>
                                </a:lnTo>
                                <a:close/>
                              </a:path>
                              <a:path w="2847975" h="305435">
                                <a:moveTo>
                                  <a:pt x="2847975" y="173050"/>
                                </a:moveTo>
                                <a:lnTo>
                                  <a:pt x="2846387" y="171462"/>
                                </a:lnTo>
                                <a:lnTo>
                                  <a:pt x="2840037" y="171462"/>
                                </a:lnTo>
                                <a:lnTo>
                                  <a:pt x="2838450" y="173050"/>
                                </a:lnTo>
                                <a:lnTo>
                                  <a:pt x="2838450" y="179400"/>
                                </a:lnTo>
                                <a:lnTo>
                                  <a:pt x="2840037" y="180987"/>
                                </a:lnTo>
                                <a:lnTo>
                                  <a:pt x="2846387" y="180987"/>
                                </a:lnTo>
                                <a:lnTo>
                                  <a:pt x="2847975" y="179400"/>
                                </a:lnTo>
                                <a:lnTo>
                                  <a:pt x="2847975" y="173050"/>
                                </a:lnTo>
                                <a:close/>
                              </a:path>
                              <a:path w="2847975" h="305435">
                                <a:moveTo>
                                  <a:pt x="2847975" y="153987"/>
                                </a:moveTo>
                                <a:lnTo>
                                  <a:pt x="2846387" y="152400"/>
                                </a:lnTo>
                                <a:lnTo>
                                  <a:pt x="2840037" y="152400"/>
                                </a:lnTo>
                                <a:lnTo>
                                  <a:pt x="2838450" y="153987"/>
                                </a:lnTo>
                                <a:lnTo>
                                  <a:pt x="2838450" y="160350"/>
                                </a:lnTo>
                                <a:lnTo>
                                  <a:pt x="2840037" y="161937"/>
                                </a:lnTo>
                                <a:lnTo>
                                  <a:pt x="2846387" y="161937"/>
                                </a:lnTo>
                                <a:lnTo>
                                  <a:pt x="2847975" y="160350"/>
                                </a:lnTo>
                                <a:lnTo>
                                  <a:pt x="2847975" y="153987"/>
                                </a:lnTo>
                                <a:close/>
                              </a:path>
                              <a:path w="2847975" h="305435">
                                <a:moveTo>
                                  <a:pt x="2847975" y="134937"/>
                                </a:moveTo>
                                <a:lnTo>
                                  <a:pt x="2846387" y="133350"/>
                                </a:lnTo>
                                <a:lnTo>
                                  <a:pt x="2840037" y="133350"/>
                                </a:lnTo>
                                <a:lnTo>
                                  <a:pt x="2838450" y="134937"/>
                                </a:lnTo>
                                <a:lnTo>
                                  <a:pt x="2838450" y="141300"/>
                                </a:lnTo>
                                <a:lnTo>
                                  <a:pt x="2840037" y="142875"/>
                                </a:lnTo>
                                <a:lnTo>
                                  <a:pt x="2846387" y="142875"/>
                                </a:lnTo>
                                <a:lnTo>
                                  <a:pt x="2847975" y="141300"/>
                                </a:lnTo>
                                <a:lnTo>
                                  <a:pt x="2847975" y="134937"/>
                                </a:lnTo>
                                <a:close/>
                              </a:path>
                              <a:path w="2847975" h="305435">
                                <a:moveTo>
                                  <a:pt x="2847975" y="115887"/>
                                </a:moveTo>
                                <a:lnTo>
                                  <a:pt x="2846387" y="114300"/>
                                </a:lnTo>
                                <a:lnTo>
                                  <a:pt x="2840037" y="114300"/>
                                </a:lnTo>
                                <a:lnTo>
                                  <a:pt x="2838450" y="115887"/>
                                </a:lnTo>
                                <a:lnTo>
                                  <a:pt x="2838450" y="122237"/>
                                </a:lnTo>
                                <a:lnTo>
                                  <a:pt x="2840037" y="123825"/>
                                </a:lnTo>
                                <a:lnTo>
                                  <a:pt x="2846387" y="123825"/>
                                </a:lnTo>
                                <a:lnTo>
                                  <a:pt x="2847975" y="122237"/>
                                </a:lnTo>
                                <a:lnTo>
                                  <a:pt x="2847975" y="115887"/>
                                </a:lnTo>
                                <a:close/>
                              </a:path>
                              <a:path w="2847975" h="305435">
                                <a:moveTo>
                                  <a:pt x="2847975" y="96837"/>
                                </a:moveTo>
                                <a:lnTo>
                                  <a:pt x="2846387" y="95250"/>
                                </a:lnTo>
                                <a:lnTo>
                                  <a:pt x="2840037" y="95250"/>
                                </a:lnTo>
                                <a:lnTo>
                                  <a:pt x="2838450" y="96837"/>
                                </a:lnTo>
                                <a:lnTo>
                                  <a:pt x="2838450" y="103200"/>
                                </a:lnTo>
                                <a:lnTo>
                                  <a:pt x="2840037" y="104775"/>
                                </a:lnTo>
                                <a:lnTo>
                                  <a:pt x="2846387" y="104775"/>
                                </a:lnTo>
                                <a:lnTo>
                                  <a:pt x="2847975" y="103200"/>
                                </a:lnTo>
                                <a:lnTo>
                                  <a:pt x="2847975" y="96837"/>
                                </a:lnTo>
                                <a:close/>
                              </a:path>
                              <a:path w="2847975" h="305435">
                                <a:moveTo>
                                  <a:pt x="2847975" y="77787"/>
                                </a:moveTo>
                                <a:lnTo>
                                  <a:pt x="2846387" y="76200"/>
                                </a:lnTo>
                                <a:lnTo>
                                  <a:pt x="2840037" y="76200"/>
                                </a:lnTo>
                                <a:lnTo>
                                  <a:pt x="2838450" y="77787"/>
                                </a:lnTo>
                                <a:lnTo>
                                  <a:pt x="2838450" y="84137"/>
                                </a:lnTo>
                                <a:lnTo>
                                  <a:pt x="2840037" y="85725"/>
                                </a:lnTo>
                                <a:lnTo>
                                  <a:pt x="2846387" y="85725"/>
                                </a:lnTo>
                                <a:lnTo>
                                  <a:pt x="2847975" y="84137"/>
                                </a:lnTo>
                                <a:lnTo>
                                  <a:pt x="2847975" y="77787"/>
                                </a:lnTo>
                                <a:close/>
                              </a:path>
                              <a:path w="2847975" h="305435">
                                <a:moveTo>
                                  <a:pt x="2847975" y="58750"/>
                                </a:moveTo>
                                <a:lnTo>
                                  <a:pt x="2846387" y="57150"/>
                                </a:lnTo>
                                <a:lnTo>
                                  <a:pt x="2840037" y="57150"/>
                                </a:lnTo>
                                <a:lnTo>
                                  <a:pt x="2838450" y="58750"/>
                                </a:lnTo>
                                <a:lnTo>
                                  <a:pt x="2838450" y="65087"/>
                                </a:lnTo>
                                <a:lnTo>
                                  <a:pt x="2840037" y="66675"/>
                                </a:lnTo>
                                <a:lnTo>
                                  <a:pt x="2846387" y="66675"/>
                                </a:lnTo>
                                <a:lnTo>
                                  <a:pt x="2847975" y="65087"/>
                                </a:lnTo>
                                <a:lnTo>
                                  <a:pt x="2847975" y="58750"/>
                                </a:lnTo>
                                <a:close/>
                              </a:path>
                              <a:path w="2847975" h="305435">
                                <a:moveTo>
                                  <a:pt x="2847975" y="39687"/>
                                </a:moveTo>
                                <a:lnTo>
                                  <a:pt x="2846387" y="38100"/>
                                </a:lnTo>
                                <a:lnTo>
                                  <a:pt x="2840037" y="38100"/>
                                </a:lnTo>
                                <a:lnTo>
                                  <a:pt x="2838450" y="39687"/>
                                </a:lnTo>
                                <a:lnTo>
                                  <a:pt x="2838450" y="46037"/>
                                </a:lnTo>
                                <a:lnTo>
                                  <a:pt x="2840037" y="47625"/>
                                </a:lnTo>
                                <a:lnTo>
                                  <a:pt x="2846387" y="47625"/>
                                </a:lnTo>
                                <a:lnTo>
                                  <a:pt x="2847975" y="46037"/>
                                </a:lnTo>
                                <a:lnTo>
                                  <a:pt x="2847975" y="39687"/>
                                </a:lnTo>
                                <a:close/>
                              </a:path>
                              <a:path w="2847975" h="305435">
                                <a:moveTo>
                                  <a:pt x="2847975" y="20637"/>
                                </a:moveTo>
                                <a:lnTo>
                                  <a:pt x="2846387" y="19050"/>
                                </a:lnTo>
                                <a:lnTo>
                                  <a:pt x="2840037" y="19050"/>
                                </a:lnTo>
                                <a:lnTo>
                                  <a:pt x="2838450" y="20637"/>
                                </a:lnTo>
                                <a:lnTo>
                                  <a:pt x="2838450" y="26987"/>
                                </a:lnTo>
                                <a:lnTo>
                                  <a:pt x="2840037" y="28575"/>
                                </a:lnTo>
                                <a:lnTo>
                                  <a:pt x="2846387" y="28575"/>
                                </a:lnTo>
                                <a:lnTo>
                                  <a:pt x="2847975" y="26987"/>
                                </a:lnTo>
                                <a:lnTo>
                                  <a:pt x="2847975" y="20637"/>
                                </a:lnTo>
                                <a:close/>
                              </a:path>
                              <a:path w="2847975" h="305435">
                                <a:moveTo>
                                  <a:pt x="2847975" y="1587"/>
                                </a:moveTo>
                                <a:lnTo>
                                  <a:pt x="2846387" y="0"/>
                                </a:lnTo>
                                <a:lnTo>
                                  <a:pt x="2840037" y="0"/>
                                </a:lnTo>
                                <a:lnTo>
                                  <a:pt x="2838450" y="1587"/>
                                </a:lnTo>
                                <a:lnTo>
                                  <a:pt x="2838450" y="7937"/>
                                </a:lnTo>
                                <a:lnTo>
                                  <a:pt x="2840037" y="9525"/>
                                </a:lnTo>
                                <a:lnTo>
                                  <a:pt x="2846387" y="9525"/>
                                </a:lnTo>
                                <a:lnTo>
                                  <a:pt x="2847975" y="7937"/>
                                </a:lnTo>
                                <a:lnTo>
                                  <a:pt x="2847975" y="1587"/>
                                </a:lnTo>
                                <a:close/>
                              </a:path>
                            </a:pathLst>
                          </a:custGeom>
                          <a:solidFill>
                            <a:srgbClr val="980000"/>
                          </a:solidFill>
                        </wps:spPr>
                        <wps:bodyPr wrap="square" lIns="0" tIns="0" rIns="0" bIns="0" rtlCol="0">
                          <a:noAutofit/>
                        </wps:bodyPr>
                      </wps:wsp>
                    </wpg:wgp>
                  </a:graphicData>
                </a:graphic>
              </wp:anchor>
            </w:drawing>
          </mc:Choice>
          <mc:Fallback>
            <w:pict>
              <v:group id="Group 121" o:spid="_x0000_s1026" o:spt="203" style="position:absolute;left:0pt;margin-left:72.35pt;margin-top:14.75pt;height:24pt;width:452.65pt;mso-position-horizontal-relative:page;mso-wrap-distance-bottom:0pt;mso-wrap-distance-top:0pt;z-index:-251627520;mso-width-relative:page;mso-height-relative:page;" coordsize="5748655,304800" o:gfxdata="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">
                <o:lock v:ext="edit" aspectratio="f"/>
                <v:shape id="Image 122" o:spid="_x0000_s1026" o:spt="75" type="#_x0000_t75" style="position:absolute;left:56152;top:66675;height:161925;width:2756851;" filled="f" o:preferrelative="t" stroked="f" coordsize="21600,21600" o:gfxdata="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qqo7stwAAANwAAAAP&#10;AAAAAAAAAAEAIAAAACIAAABkcnMvZG93bnJldi54bWxQSwECFAAUAAAACACHTuJAMy8FnjsAAAA5&#10;AAAAEAAAAAAAAAABACAAAAAGAQAAZHJzL3NoYXBleG1sLnhtbFBLBQYAAAAABgAGAFsBAACwAwAA&#10;AAA=&#10;">
                  <v:fill on="f" focussize="0,0"/>
                  <v:stroke on="f"/>
                  <v:imagedata r:id="rId54" o:title=""/>
                  <o:lock v:ext="edit" aspectratio="f"/>
                </v:shape>
                <v:shape id="Graphic 123" o:spid="_x0000_s1026" o:spt="100" style="position:absolute;left:-1;top:0;height:305435;width:2857500;" fillcolor="#980000" filled="t" stroked="f" coordsize="2857500,305435" o:gfxdata="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H92m8AAAA&#10;3AAAAA8AAAAAAAAAAQAgAAAAIgAAAGRycy9kb3ducmV2LnhtbFBLAQIUABQAAAAIAIdO4kAzLwWe&#10;OwAAADkAAAAQAAAAAAAAAAEAIAAAAAsBAABkcnMvc2hhcGV4bWwueG1sUEsFBgAAAAAGAAYAWwEA&#10;ALUDAAAAAA==&#10;" path="m9525,277825l7937,276237,1587,276237,0,277825,0,284175,1587,285762,7937,285762,9525,284175,9525,277825xem9525,258775l7937,257187,1587,257187,0,258775,0,265125,1587,266712,7937,266712,9525,265125,9525,258775xem9525,239725l7937,238137,1587,238137,0,239725,0,246062,1587,247662,7937,247662,9525,246062,9525,239725xem9525,220675l7937,219087,1587,219087,0,220675,0,227025,1587,228612,7937,228612,9525,227025,9525,220675xem9525,201612l7937,200037,1587,200037,0,201612,0,207975,1587,209562,7937,209562,9525,207975,9525,201612xem9525,182575l7937,180987,1587,180987,0,182575,0,188925,1587,190512,7937,190512,9525,188925,9525,182575xem9525,163512l7937,161937,1587,161937,0,163512,0,169875,1587,171462,7937,171462,9525,169875,9525,163512xem9525,144462l7937,142875,1587,142875,0,144462,0,150825,1587,152400,7937,152400,9525,150825,9525,144462xem9525,125412l7937,123825,1587,123825,0,125412,0,131762,1587,133350,7937,133350,9525,131762,9525,125412xem9525,106362l7937,104775,1587,104775,0,106362,0,112725,1587,114300,7937,114300,9525,112725,9525,106362xem9525,87312l7937,85725,1587,85725,0,87312,0,93662,1587,95250,7937,95250,9525,93662,9525,87312xem9525,68275l7937,66675,1587,66675,0,68275,0,74612,1587,76200,7937,76200,9525,74612,9525,68275xem9525,49225l7937,47625,1587,47625,0,49225,0,55562,1587,57150,7937,57150,9525,55562,9525,49225xem9525,30162l7937,28575,1587,28575,0,30162,0,36512,1587,38100,7937,38100,9525,36512,9525,30162xem9525,1587l7937,0,1587,0,0,1587,0,7937,1587,9525,0,11112,0,17462,1587,19050,7937,19050,9525,17462,9525,11112,7937,9525,9525,7937,9525,1587xem19050,296875l17462,295287,11112,295287,9525,296875,7937,295287,1587,295287,0,296875,0,303225,1587,304812,7937,304812,9525,303225,11112,304812,17462,304812,19050,303225,19050,296875xem28575,1587l26987,0,20637,0,19050,1587,19050,7937,20637,9525,26987,9525,28575,7937,28575,1587xem38100,296875l36512,295287,30162,295287,28575,296875,28575,303225,30162,304812,36512,304812,38100,303225,38100,296875xem47625,1587l46037,0,39687,0,38100,1587,38100,7937,39687,9525,46037,9525,47625,7937,47625,1587xem57150,296875l55562,295287,49212,295287,47625,296875,47625,303225,49212,304812,55562,304812,57150,303225,57150,296875xem66675,1587l65087,0,58737,0,57150,1587,57150,7937,58737,9525,65087,9525,66675,7937,66675,1587xem76200,296875l74612,295287,68262,295287,66675,296875,66675,303225,68262,304812,74612,304812,76200,303225,76200,296875xem85725,1587l84137,0,77787,0,76200,1587,76200,7937,77787,9525,84137,9525,85725,7937,85725,1587xem95250,296875l93662,295287,87312,295287,85725,296875,85725,303225,87312,304812,93662,304812,95250,303225,95250,296875xem104775,1587l103187,0,96837,0,95250,1587,95250,7937,96837,9525,103187,9525,104775,7937,104775,1587xem114300,296875l112712,295287,106362,295287,104775,296875,104775,303225,106362,304812,112712,304812,114300,303225,114300,296875xem123825,1587l122237,0,115887,0,114300,1587,114300,7937,115887,9525,122237,9525,123825,7937,123825,1587xem133350,296875l131762,295287,125412,295287,123825,296875,123825,303225,125412,304812,131762,304812,133350,303225,133350,296875xem142875,1587l141287,0,134937,0,133350,1587,133350,7937,134937,9525,141287,9525,142875,7937,142875,1587xem152400,296875l150812,295287,144462,295287,142875,296875,142875,303225,144462,304812,150812,304812,152400,303225,152400,296875xem161925,1587l160337,0,153987,0,152400,1587,152400,7937,153987,9525,160337,9525,161925,7937,161925,1587xem171450,296875l169862,295287,163512,295287,161925,296875,161925,303225,163512,304812,169862,304812,171450,303225,171450,296875xem180975,1587l179387,0,173037,0,171450,1587,171450,7937,173037,9525,179387,9525,180975,7937,180975,1587xem190500,296875l188912,295287,182562,295287,180975,296875,180975,303225,182562,304812,188912,304812,190500,303225,190500,296875xem200025,1587l198437,0,192087,0,190500,1587,190500,7937,192087,9525,198437,9525,200025,7937,200025,1587xem209550,296875l207962,295287,201612,295287,200025,296875,200025,303225,201612,304812,207962,304812,209550,303225,209550,296875xem219075,1587l217487,0,211137,0,209550,1587,209550,7937,211137,9525,217487,9525,219075,7937,219075,1587xem228600,296875l227012,295287,220662,295287,219075,296875,219075,303225,220662,304812,227012,304812,228600,303225,228600,296875xem238125,1587l236537,0,230187,0,228600,1587,228600,7937,230187,9525,236537,9525,238125,7937,238125,1587xem247650,296875l246062,295287,239712,295287,238125,296875,238125,303225,239712,304812,246062,304812,247650,303225,247650,296875xem257175,1587l255587,0,249237,0,247650,1587,247650,7937,249237,9525,255587,9525,257175,7937,257175,1587xem266700,296875l265112,295287,258762,295287,257175,296875,257175,303225,258762,304812,265112,304812,266700,303225,266700,296875xem276225,1587l274637,0,268287,0,266700,1587,266700,7937,268287,9525,274637,9525,276225,7937,276225,1587xem285750,296875l284162,295287,277812,295287,276225,296875,276225,303225,277812,304812,284162,304812,285750,303225,285750,296875xem295275,1587l293687,0,287337,0,285750,1587,285750,7937,287337,9525,293687,9525,295275,7937,295275,1587xem304800,296875l303212,295287,296862,295287,295275,296875,295275,303225,296862,304812,303212,304812,304800,303225,304800,296875xem314325,1587l312737,0,306387,0,304800,1587,304800,7937,306387,9525,312737,9525,314325,7937,314325,1587xem323850,296875l322262,295287,315912,295287,314325,296875,314325,303225,315912,304812,322262,304812,323850,303225,323850,296875xem333375,1587l331787,0,325437,0,323850,1587,323850,7937,325437,9525,331787,9525,333375,7937,333375,1587xem342900,296875l341312,295287,334962,295287,333375,296875,333375,303225,334962,304812,341312,304812,342900,303225,342900,296875xem352425,1587l350837,0,344487,0,342900,1587,342900,7937,344487,9525,350837,9525,352425,7937,352425,1587xem361950,296875l360362,295287,354012,295287,352425,296875,352425,303225,354012,304812,360362,304812,361950,303225,361950,296875xem371475,1587l369887,0,363537,0,361950,1587,361950,7937,363537,9525,369887,9525,371475,7937,371475,1587xem381000,296875l379412,295287,373062,295287,371475,296875,371475,303225,373062,304812,379412,304812,381000,303225,381000,296875xem390525,1587l388937,0,382587,0,381000,1587,381000,7937,382587,9525,388937,9525,390525,7937,390525,1587xem400050,296875l398462,295287,392112,295287,390525,296875,390525,303225,392112,304812,398462,304812,400050,303225,400050,296875xem409575,1587l407987,0,401637,0,400050,1587,400050,7937,401637,9525,407987,9525,409575,7937,409575,1587xem419100,296875l417512,295287,411162,295287,409575,296875,409575,303225,411162,304812,417512,304812,419100,303225,419100,296875xem428625,1587l427037,0,420687,0,419100,1587,419100,7937,420687,9525,427037,9525,428625,7937,428625,1587xem438150,296875l436562,295287,430212,295287,428625,296875,428625,303225,430212,304812,436562,304812,438150,303225,438150,296875xem447675,1587l446087,0,439737,0,438150,1587,438150,7937,439737,9525,446087,9525,447675,7937,447675,1587xem457200,296875l455612,295287,449262,295287,447675,296875,447675,303225,449262,304812,455612,304812,457200,303225,457200,296875xem466725,1587l465137,0,458787,0,457200,1587,457200,7937,458787,9525,465137,9525,466725,7937,466725,1587xem476250,296875l474662,295287,468312,295287,466725,296875,466725,303225,468312,304812,474662,304812,476250,303225,476250,296875xem485775,1587l484187,0,477837,0,476250,1587,476250,7937,477837,9525,484187,9525,485775,7937,485775,1587xem495300,296875l493712,295287,487362,295287,485775,296875,485775,303225,487362,304812,493712,304812,495300,303225,495300,296875xem504825,1587l503237,0,496887,0,495300,1587,495300,7937,496887,9525,503237,9525,504825,7937,504825,1587xem514350,296875l512762,295287,506412,295287,504825,296875,504825,303225,506412,304812,512762,304812,514350,303225,514350,296875xem523875,1587l522287,0,515937,0,514350,1587,514350,7937,515937,9525,522287,9525,523875,7937,523875,1587xem533400,296875l531812,295287,525462,295287,523875,296875,523875,303225,525462,304812,531812,304812,533400,303225,533400,296875xem542925,1587l541337,0,534987,0,533400,1587,533400,7937,534987,9525,541337,9525,542925,7937,542925,1587xem552450,296875l550862,295287,544512,295287,542925,296875,542925,303225,544512,304812,550862,304812,552450,303225,552450,296875xem561975,1587l560387,0,554037,0,552450,1587,552450,7937,554037,9525,560387,9525,561975,7937,561975,1587xem571500,296875l569912,295287,563562,295287,561975,296875,561975,303225,563562,304812,569912,304812,571500,303225,571500,296875xem581025,1587l579437,0,573087,0,571500,1587,571500,7937,573087,9525,579437,9525,581025,7937,581025,1587xem590550,296875l588962,295287,582612,295287,581025,296875,581025,303225,582612,304812,588962,304812,590550,303225,590550,296875xem600075,1587l598487,0,592137,0,590550,1587,590550,7937,592137,9525,598487,9525,600075,7937,600075,1587xem609600,296875l608012,295287,601662,295287,600075,296875,600075,303225,601662,304812,608012,304812,609600,303225,609600,296875xem619125,1587l617537,0,611187,0,609600,1587,609600,7937,611187,9525,617537,9525,619125,7937,619125,1587xem628650,296875l627062,295287,620712,295287,619125,296875,619125,303225,620712,304812,627062,304812,628650,303225,628650,296875xem638175,1587l636587,0,630237,0,628650,1587,628650,7937,630237,9525,636587,9525,638175,7937,638175,1587xem647700,296875l646112,295287,639762,295287,638175,296875,638175,303225,639762,304812,646112,304812,647700,303225,647700,296875xem657225,1587l655637,0,649287,0,647700,1587,647700,7937,649287,9525,655637,9525,657225,7937,657225,1587xem666750,296875l665162,295287,658812,295287,657225,296875,657225,303225,658812,304812,665162,304812,666750,303225,666750,296875xem676275,1587l674687,0,668337,0,666750,1587,666750,7937,668337,9525,674687,9525,676275,7937,676275,1587xem685800,296875l684212,295287,677862,295287,676275,296875,676275,303225,677862,304812,684212,304812,685800,303225,685800,296875xem695325,1587l693737,0,687387,0,685800,1587,685800,7937,687387,9525,693737,9525,695325,7937,695325,1587xem704850,296875l703262,295287,696912,295287,695325,296875,695325,303225,696912,304812,703262,304812,704850,303225,704850,296875xem714375,1587l712787,0,706437,0,704850,1587,704850,7937,706437,9525,712787,9525,714375,7937,714375,1587xem723900,296875l722312,295287,715962,295287,714375,296875,714375,303225,715962,304812,722312,304812,723900,303225,723900,296875xem733425,1587l731837,0,725487,0,723900,1587,723900,7937,725487,9525,731837,9525,733425,7937,733425,1587xem742950,296875l741362,295287,735012,295287,733425,296875,733425,303225,735012,304812,741362,304812,742950,303225,742950,296875xem752475,1587l750887,0,744537,0,742950,1587,742950,7937,744537,9525,750887,9525,752475,7937,752475,1587xem762000,296875l760412,295287,754062,295287,752475,296875,752475,303225,754062,304812,760412,304812,762000,303225,762000,296875xem771525,1587l769937,0,763587,0,762000,1587,762000,7937,763587,9525,769937,9525,771525,7937,771525,1587xem781050,296875l779462,295287,773112,295287,771525,296875,771525,303225,773112,304812,779462,304812,781050,303225,781050,296875xem790575,1587l788987,0,782637,0,781050,1587,781050,7937,782637,9525,788987,9525,790575,7937,790575,1587xem800100,296875l798512,295287,792162,295287,790575,296875,790575,303225,792162,304812,798512,304812,800100,303225,800100,296875xem809625,1587l808037,0,801687,0,800100,1587,800100,7937,801687,9525,808037,9525,809625,7937,809625,1587xem819150,296875l817562,295287,811212,295287,809625,296875,809625,303225,811212,304812,817562,304812,819150,303225,819150,296875xem828675,1587l827087,0,820737,0,819150,1587,819150,7937,820737,9525,827087,9525,828675,7937,828675,1587xem838200,296875l836612,295287,830262,295287,828675,296875,828675,303225,830262,304812,836612,304812,838200,303225,838200,296875xem847725,1587l846137,0,839787,0,838200,1587,838200,7937,839787,9525,846137,9525,847725,7937,847725,1587xem857250,296875l855662,295287,849312,295287,847725,296875,847725,303225,849312,304812,855662,304812,857250,303225,857250,296875xem866775,1587l865187,0,858837,0,857250,1587,857250,7937,858837,9525,865187,9525,866775,7937,866775,1587xem876300,296875l874712,295287,868362,295287,866775,296875,866775,303225,868362,304812,874712,304812,876300,303225,876300,296875xem885825,1587l884237,0,877887,0,876300,1587,876300,7937,877887,9525,884237,9525,885825,7937,885825,1587xem895350,296875l893762,295287,887412,295287,885825,296875,885825,303225,887412,304812,893762,304812,895350,303225,895350,296875xem904875,1587l903287,0,896937,0,895350,1587,895350,7937,896937,9525,903287,9525,904875,7937,904875,1587xem914400,296875l912812,295287,906462,295287,904875,296875,904875,303225,906462,304812,912812,304812,914400,303225,914400,296875xem923925,1587l922337,0,915987,0,914400,1587,914400,7937,915987,9525,922337,9525,923925,7937,923925,1587xem933450,296875l931862,295287,925512,295287,923925,296875,923925,303225,925512,304812,931862,304812,933450,303225,933450,296875xem942975,1587l941387,0,935037,0,933450,1587,933450,7937,935037,9525,941387,9525,942975,7937,942975,1587xem952500,296875l950912,295287,944562,295287,942975,296875,942975,303225,944562,304812,950912,304812,952500,303225,952500,296875xem962025,1587l960437,0,954087,0,952500,1587,952500,7937,954087,9525,960437,9525,962025,7937,962025,1587xem971550,296875l969962,295287,963612,295287,962025,296875,962025,303225,963612,304812,969962,304812,971550,303225,971550,296875xem981075,1587l979487,0,973137,0,971550,1587,971550,7937,973137,9525,979487,9525,981075,7937,981075,1587xem990600,296875l989012,295287,982662,295287,981075,296875,981075,303225,982662,304812,989012,304812,990600,303225,990600,296875xem1000125,1587l998537,0,992187,0,990600,1587,990600,7937,992187,9525,998537,9525,1000125,7937,1000125,1587xem1009650,296875l1008062,295287,1001712,295287,1000125,296875,1000125,303225,1001712,304812,1008062,304812,1009650,303225,1009650,296875xem1019175,1587l1017587,0,1011237,0,1009650,1587,1009650,7937,1011237,9525,1017587,9525,1019175,7937,1019175,1587xem1028700,296875l1027112,295287,1020762,295287,1019175,296875,1019175,303225,1020762,304812,1027112,304812,1028700,303225,1028700,296875xem1038225,1587l1036637,0,1030287,0,1028700,1587,1028700,7937,1030287,9525,1036637,9525,1038225,7937,1038225,1587xem1047750,296875l1046162,295287,1039812,295287,1038225,296875,1038225,303225,1039812,304812,1046162,304812,1047750,303225,1047750,296875xem1057275,1587l1055687,0,1049337,0,1047750,1587,1047750,7937,1049337,9525,1055687,9525,1057275,7937,1057275,1587xem1066800,296875l1065212,295287,1058862,295287,1057275,296875,1057275,303225,1058862,304812,1065212,304812,1066800,303225,1066800,296875xem1076325,1587l1074737,0,1068387,0,1066800,1587,1066800,7937,1068387,9525,1074737,9525,1076325,7937,1076325,1587xem1085850,296875l1084262,295287,1077912,295287,1076325,296875,1076325,303225,1077912,304812,1084262,304812,1085850,303225,1085850,296875xem1095375,1587l1093787,0,1087437,0,1085850,1587,1085850,7937,1087437,9525,1093787,9525,1095375,7937,1095375,1587xem1104900,296875l1103312,295287,1096962,295287,1095375,296875,1095375,303225,1096962,304812,1103312,304812,1104900,303225,1104900,296875xem1114425,1587l1112837,0,1106487,0,1104900,1587,1104900,7937,1106487,9525,1112837,9525,1114425,7937,1114425,1587xem1123950,296875l1122362,295287,1116012,295287,1114425,296875,1114425,303225,1116012,304812,1122362,304812,1123950,303225,1123950,296875xem1133475,1587l1131887,0,1125537,0,1123950,1587,1123950,7937,1125537,9525,1131887,9525,1133475,7937,1133475,1587xem1143000,296875l1141412,295287,1135062,295287,1133475,296875,1133475,303225,1135062,304812,1141412,304812,1143000,303225,1143000,296875xem1152525,1587l1150937,0,1144587,0,1143000,1587,1143000,7937,1144587,9525,1150937,9525,1152525,7937,1152525,1587xem1162050,296875l1160462,295287,1154112,295287,1152525,296875,1152525,303225,1154112,304812,1160462,304812,1162050,303225,1162050,296875xem1171575,1587l1169987,0,1163637,0,1162050,1587,1162050,7937,1163637,9525,1169987,9525,1171575,7937,1171575,1587xem1181100,296875l1179512,295287,1173162,295287,1171575,296875,1171575,303225,1173162,304812,1179512,304812,1181100,303225,1181100,296875xem1190625,1587l1189037,0,1182687,0,1181100,1587,1181100,7937,1182687,9525,1189037,9525,1190625,7937,1190625,1587xem1200150,296875l1198562,295287,1192212,295287,1190625,296875,1190625,303225,1192212,304812,1198562,304812,1200150,303225,1200150,296875xem1209675,1587l1208087,0,1201737,0,1200150,1587,1200150,7937,1201737,9525,1208087,9525,1209675,7937,1209675,1587xem1219200,296875l1217612,295287,1211262,295287,1209675,296875,1209675,303225,1211262,304812,1217612,304812,1219200,303225,1219200,296875xem1228725,1587l1227137,0,1220787,0,1219200,1587,1219200,7937,1220787,9525,1227137,9525,1228725,7937,1228725,1587xem1238250,296875l1236662,295287,1230312,295287,1228725,296875,1228725,303225,1230312,304812,1236662,304812,1238250,303225,1238250,296875xem1247775,1587l1246187,0,1239837,0,1238250,1587,1238250,7937,1239837,9525,1246187,9525,1247775,7937,1247775,1587xem1257300,296875l1255712,295287,1249362,295287,1247775,296875,1247775,303225,1249362,304812,1255712,304812,1257300,303225,1257300,296875xem1266825,1587l1265237,0,1258887,0,1257300,1587,1257300,7937,1258887,9525,1265237,9525,1266825,7937,1266825,1587xem1276350,296875l1274762,295287,1268412,295287,1266825,296875,1266825,303225,1268412,304812,1274762,304812,1276350,303225,1276350,296875xem1285875,1587l1284287,0,1277937,0,1276350,1587,1276350,7937,1277937,9525,1284287,9525,1285875,7937,1285875,1587xem1295400,296875l1293812,295287,1287462,295287,1285875,296875,1285875,303225,1287462,304812,1293812,304812,1295400,303225,1295400,296875xem1304925,1587l1303337,0,1296987,0,1295400,1587,1295400,7937,1296987,9525,1303337,9525,1304925,7937,1304925,1587xem1314450,296875l1312862,295287,1306512,295287,1304925,296875,1304925,303225,1306512,304812,1312862,304812,1314450,303225,1314450,296875xem1323975,1587l1322387,0,1316037,0,1314450,1587,1314450,7937,1316037,9525,1322387,9525,1323975,7937,1323975,1587xem1333500,296875l1331912,295287,1325562,295287,1323975,296875,1323975,303225,1325562,304812,1331912,304812,1333500,303225,1333500,296875xem1343025,1587l1341437,0,1335087,0,1333500,1587,1333500,7937,1335087,9525,1341437,9525,1343025,7937,1343025,1587xem1352550,296875l1350962,295287,1344612,295287,1343025,296875,1343025,303225,1344612,304812,1350962,304812,1352550,303225,1352550,296875xem1362075,1587l1360487,0,1354137,0,1352550,1587,1352550,7937,1354137,9525,1360487,9525,1362075,7937,1362075,1587xem1371600,296875l1370012,295287,1363662,295287,1362075,296875,1362075,303225,1363662,304812,1370012,304812,1371600,303225,1371600,296875xem1381125,1587l1379537,0,1373187,0,1371600,1587,1371600,7937,1373187,9525,1379537,9525,1381125,7937,1381125,1587xem1390650,296875l1389062,295287,1382712,295287,1381125,296875,1381125,303225,1382712,304812,1389062,304812,1390650,303225,1390650,296875xem1400175,1587l1398587,0,1392237,0,1390650,1587,1390650,7937,1392237,9525,1398587,9525,1400175,7937,1400175,1587xem1409700,296875l1408112,295287,1401762,295287,1400175,296875,1400175,303225,1401762,304812,1408112,304812,1409700,303225,1409700,296875xem1419225,1587l1417637,0,1411287,0,1409700,1587,1409700,7937,1411287,9525,1417637,9525,1419225,7937,1419225,1587xem1428750,296875l1427162,295287,1420812,295287,1419225,296875,1419225,303225,1420812,304812,1427162,304812,1428750,303225,1428750,296875xem1438275,1587l1436687,0,1430337,0,1428750,1587,1428750,7937,1430337,9525,1436687,9525,1438275,7937,1438275,1587xem1447800,296875l1446212,295287,1439862,295287,1438275,296875,1438275,303225,1439862,304812,1446212,304812,1447800,303225,1447800,296875xem1457325,1587l1455737,0,1449387,0,1447800,1587,1447800,7937,1449387,9525,1455737,9525,1457325,7937,1457325,1587xem1466850,296875l1465262,295287,1458912,295287,1457325,296875,1457325,303225,1458912,304812,1465262,304812,1466850,303225,1466850,296875xem1476375,1587l1474787,0,1468437,0,1466850,1587,1466850,7937,1468437,9525,1474787,9525,1476375,7937,1476375,1587xem1485900,296875l1484312,295287,1477962,295287,1476375,296875,1476375,303225,1477962,304812,1484312,304812,1485900,303225,1485900,296875xem1495425,1587l1493837,0,1487487,0,1485900,1587,1485900,7937,1487487,9525,1493837,9525,1495425,7937,1495425,1587xem1504950,296875l1503362,295287,1497012,295287,1495425,296875,1495425,303225,1497012,304812,1503362,304812,1504950,303225,1504950,296875xem1514475,1587l1512887,0,1506537,0,1504950,1587,1504950,7937,1506537,9525,1512887,9525,1514475,7937,1514475,1587xem1524000,296875l1522412,295287,1516062,295287,1514475,296875,1514475,303225,1516062,304812,1522412,304812,1524000,303225,1524000,296875xem1533525,1587l1531937,0,1525587,0,1524000,1587,1524000,7937,1525587,9525,1531937,9525,1533525,7937,1533525,1587xem1543050,296875l1541462,295287,1535112,295287,1533525,296875,1533525,303225,1535112,304812,1541462,304812,1543050,303225,1543050,296875xem1552575,1587l1550987,0,1544637,0,1543050,1587,1543050,7937,1544637,9525,1550987,9525,1552575,7937,1552575,1587xem1562100,296875l1560512,295287,1554162,295287,1552575,296875,1552575,303225,1554162,304812,1560512,304812,1562100,303225,1562100,296875xem1571625,1587l1570037,0,1563687,0,1562100,1587,1562100,7937,1563687,9525,1570037,9525,1571625,7937,1571625,1587xem1581150,296875l1579562,295287,1573212,295287,1571625,296875,1571625,303225,1573212,304812,1579562,304812,1581150,303225,1581150,296875xem1590675,1587l1589087,0,1582737,0,1581150,1587,1581150,7937,1582737,9525,1589087,9525,1590675,7937,1590675,1587xem1600200,296875l1598612,295287,1592262,295287,1590675,296875,1590675,303225,1592262,304812,1598612,304812,1600200,303225,1600200,296875xem1609725,1587l1608137,0,1601787,0,1600200,1587,1600200,7937,1601787,9525,1608137,9525,1609725,7937,1609725,1587xem1619250,296875l1617662,295287,1611312,295287,1609725,296875,1609725,303225,1611312,304812,1617662,304812,1619250,303225,1619250,296875xem1628775,1587l1627187,0,1620837,0,1619250,1587,1619250,7937,1620837,9525,1627187,9525,1628775,7937,1628775,1587xem1638300,296875l1636712,295287,1630362,295287,1628775,296875,1628775,303225,1630362,304812,1636712,304812,1638300,303225,1638300,296875xem1647825,1587l1646237,0,1639887,0,1638300,1587,1638300,7937,1639887,9525,1646237,9525,1647825,7937,1647825,1587xem1657350,296875l1655762,295287,1649412,295287,1647825,296875,1647825,303225,1649412,304812,1655762,304812,1657350,303225,1657350,296875xem1666875,1587l1665287,0,1658937,0,1657350,1587,1657350,7937,1658937,9525,1665287,9525,1666875,7937,1666875,1587xem1676400,296875l1674812,295287,1668462,295287,1666875,296875,1666875,303225,1668462,304812,1674812,304812,1676400,303225,1676400,296875xem1685925,1587l1684337,0,1677987,0,1676400,1587,1676400,7937,1677987,9525,1684337,9525,1685925,7937,1685925,1587xem1695450,296875l1693862,295287,1687512,295287,1685925,296875,1685925,303225,1687512,304812,1693862,304812,1695450,303225,1695450,296875xem1704975,1587l1703387,0,1697037,0,1695450,1587,1695450,7937,1697037,9525,1703387,9525,1704975,7937,1704975,1587xem1714500,296875l1712912,295287,1706562,295287,1704975,296875,1704975,303225,1706562,304812,1712912,304812,1714500,303225,1714500,296875xem1724025,1587l1722437,0,1716087,0,1714500,1587,1714500,7937,1716087,9525,1722437,9525,1724025,7937,1724025,1587xem1733550,296875l1731962,295287,1725612,295287,1724025,296875,1724025,303225,1725612,304812,1731962,304812,1733550,303225,1733550,296875xem1743075,1587l1741487,0,1735137,0,1733550,1587,1733550,7937,1735137,9525,1741487,9525,1743075,7937,1743075,1587xem1752600,296875l1751012,295287,1744662,295287,1743075,296875,1743075,303225,1744662,304812,1751012,304812,1752600,303225,1752600,296875xem1762125,1587l1760537,0,1754187,0,1752600,1587,1752600,7937,1754187,9525,1760537,9525,1762125,7937,1762125,1587xem1771650,296875l1770062,295287,1763712,295287,1762125,296875,1762125,303225,1763712,304812,1770062,304812,1771650,303225,1771650,296875xem1781175,1587l1779587,0,1773237,0,1771650,1587,1771650,7937,1773237,9525,1779587,9525,1781175,7937,1781175,1587xem1790700,296875l1789112,295287,1782762,295287,1781175,296875,1781175,303225,1782762,304812,1789112,304812,1790700,303225,1790700,296875xem1800225,1587l1798637,0,1792287,0,1790700,1587,1790700,7937,1792287,9525,1798637,9525,1800225,7937,1800225,1587xem1809750,296875l1808162,295287,1801812,295287,1800225,296875,1800225,303225,1801812,304812,1808162,304812,1809750,303225,1809750,296875xem1819275,1587l1817687,0,1811337,0,1809750,1587,1809750,7937,1811337,9525,1817687,9525,1819275,7937,1819275,1587xem1828800,296875l1827212,295287,1820862,295287,1819275,296875,1819275,303225,1820862,304812,1827212,304812,1828800,303225,1828800,296875xem1838325,1587l1836737,0,1830387,0,1828800,1587,1828800,7937,1830387,9525,1836737,9525,1838325,7937,1838325,1587xem1847850,296875l1846262,295287,1839912,295287,1838325,296875,1838325,303225,1839912,304812,1846262,304812,1847850,303225,1847850,296875xem1857375,1587l1855787,0,1849437,0,1847850,1587,1847850,7937,1849437,9525,1855787,9525,1857375,7937,1857375,1587xem1866900,296875l1865312,295287,1858962,295287,1857375,296875,1857375,303225,1858962,304812,1865312,304812,1866900,303225,1866900,296875xem1876425,1587l1874837,0,1868487,0,1866900,1587,1866900,7937,1868487,9525,1874837,9525,1876425,7937,1876425,1587xem1885950,296875l1884362,295287,1878012,295287,1876425,296875,1876425,303225,1878012,304812,1884362,304812,1885950,303225,1885950,296875xem1895475,1587l1893887,0,1887537,0,1885950,1587,1885950,7937,1887537,9525,1893887,9525,1895475,7937,1895475,1587xem1905000,296875l1903412,295287,1897062,295287,1895475,296875,1895475,303225,1897062,304812,1903412,304812,1905000,303225,1905000,296875xem1914525,1587l1912937,0,1906587,0,1905000,1587,1905000,7937,1906587,9525,1912937,9525,1914525,7937,1914525,1587xem1924050,296875l1922462,295287,1916112,295287,1914525,296875,1914525,303225,1916112,304812,1922462,304812,1924050,303225,1924050,296875xem1933575,1587l1931987,0,1925637,0,1924050,1587,1924050,7937,1925637,9525,1931987,9525,1933575,7937,1933575,1587xem1943100,296875l1941512,295287,1935162,295287,1933575,296875,1933575,303225,1935162,304812,1941512,304812,1943100,303225,1943100,296875xem1952625,1587l1951037,0,1944687,0,1943100,1587,1943100,7937,1944687,9525,1951037,9525,1952625,7937,1952625,1587xem1962150,296875l1960562,295287,1954212,295287,1952625,296875,1952625,303225,1954212,304812,1960562,304812,1962150,303225,1962150,296875xem1971675,1587l1970087,0,1963737,0,1962150,1587,1962150,7937,1963737,9525,1970087,9525,1971675,7937,1971675,1587xem1981200,296875l1979612,295287,1973262,295287,1971675,296875,1971675,303225,1973262,304812,1979612,304812,1981200,303225,1981200,296875xem1990725,1587l1989137,0,1982787,0,1981200,1587,1981200,7937,1982787,9525,1989137,9525,1990725,7937,1990725,1587xem2000250,296875l1998662,295287,1992312,295287,1990725,296875,1990725,303225,1992312,304812,1998662,304812,2000250,303225,2000250,296875xem2009775,1587l2008187,0,2001837,0,2000250,1587,2000250,7937,2001837,9525,2008187,9525,2009775,7937,2009775,1587xem2019300,296875l2017712,295287,2011362,295287,2009775,296875,2009775,303225,2011362,304812,2017712,304812,2019300,303225,2019300,296875xem2028825,1587l2027237,0,2020887,0,2019300,1587,2019300,7937,2020887,9525,2027237,9525,2028825,7937,2028825,1587xem2038350,296875l2036762,295287,2030412,295287,2028825,296875,2028825,303225,2030412,304812,2036762,304812,2038350,303225,2038350,296875xem2047875,1587l2046287,0,2039937,0,2038350,1587,2038350,7937,2039937,9525,2046287,9525,2047875,7937,2047875,1587xem2057400,296875l2055812,295287,2049462,295287,2047875,296875,2047875,303225,2049462,304812,2055812,304812,2057400,303225,2057400,296875xem2066925,1587l2065337,0,2058987,0,2057400,1587,2057400,7937,2058987,9525,2065337,9525,2066925,7937,2066925,1587xem2076450,296875l2074862,295287,2068512,295287,2066925,296875,2066925,303225,2068512,304812,2074862,304812,2076450,303225,2076450,296875xem2085975,1587l2084387,0,2078037,0,2076450,1587,2076450,7937,2078037,9525,2084387,9525,2085975,7937,2085975,1587xem2095500,296875l2093912,295287,2087562,295287,2085975,296875,2085975,303225,2087562,304812,2093912,304812,2095500,303225,2095500,296875xem2105025,1587l2103437,0,2097087,0,2095500,1587,2095500,7937,2097087,9525,2103437,9525,2105025,7937,2105025,1587xem2114550,296875l2112962,295287,2106612,295287,2105025,296875,2105025,303225,2106612,304812,2112962,304812,2114550,303225,2114550,296875xem2124075,1587l2122487,0,2116137,0,2114550,1587,2114550,7937,2116137,9525,2122487,9525,2124075,7937,2124075,1587xem2133600,296875l2132012,295287,2125662,295287,2124075,296875,2124075,303225,2125662,304812,2132012,304812,2133600,303225,2133600,296875xem2143125,1587l2141537,0,2135187,0,2133600,1587,2133600,7937,2135187,9525,2141537,9525,2143125,7937,2143125,1587xem2152650,296875l2151062,295287,2144712,295287,2143125,296875,2143125,303225,2144712,304812,2151062,304812,2152650,303225,2152650,296875xem2162175,1587l2160587,0,2154237,0,2152650,1587,2152650,7937,2154237,9525,2160587,9525,2162175,7937,2162175,1587xem2171700,296875l2170112,295287,2163762,295287,2162175,296875,2162175,303225,2163762,304812,2170112,304812,2171700,303225,2171700,296875xem2181225,1587l2179637,0,2173287,0,2171700,1587,2171700,7937,2173287,9525,2179637,9525,2181225,7937,2181225,1587xem2190750,296875l2189162,295287,2182812,295287,2181225,296875,2181225,303225,2182812,304812,2189162,304812,2190750,303225,2190750,296875xem2200275,1587l2198687,0,2192337,0,2190750,1587,2190750,7937,2192337,9525,2198687,9525,2200275,7937,2200275,1587xem2209800,296875l2208212,295287,2201862,295287,2200275,296875,2200275,303225,2201862,304812,2208212,304812,2209800,303225,2209800,296875xem2219325,1587l2217737,0,2211387,0,2209800,1587,2209800,7937,2211387,9525,2217737,9525,2219325,7937,2219325,1587xem2228850,296875l2227262,295287,2220912,295287,2219325,296875,2219325,303225,2220912,304812,2227262,304812,2228850,303225,2228850,296875xem2238375,1587l2236787,0,2230437,0,2228850,1587,2228850,7937,2230437,9525,2236787,9525,2238375,7937,2238375,1587xem2247900,296875l2246312,295287,2239962,295287,2238375,296875,2238375,303225,2239962,304812,2246312,304812,2247900,303225,2247900,296875xem2257425,1587l2255837,0,2249487,0,2247900,1587,2247900,7937,2249487,9525,2255837,9525,2257425,7937,2257425,1587xem2266950,296875l2265362,295287,2259012,295287,2257425,296875,2257425,303225,2259012,304812,2265362,304812,2266950,303225,2266950,296875xem2276475,1587l2274887,0,2268537,0,2266950,1587,2266950,7937,2268537,9525,2274887,9525,2276475,7937,2276475,1587xem2286000,296875l2284412,295287,2278062,295287,2276475,296875,2276475,303225,2278062,304812,2284412,304812,2286000,303225,2286000,296875xem2295525,1587l2293937,0,2287587,0,2286000,1587,2286000,7937,2287587,9525,2293937,9525,2295525,7937,2295525,1587xem2305050,296875l2303462,295287,2297112,295287,2295525,296875,2295525,303225,2297112,304812,2303462,304812,2305050,303225,2305050,296875xem2314575,1587l2312987,0,2306637,0,2305050,1587,2305050,7937,2306637,9525,2312987,9525,2314575,7937,2314575,1587xem2324100,296875l2322512,295287,2316162,295287,2314575,296875,2314575,303225,2316162,304812,2322512,304812,2324100,303225,2324100,296875xem2333625,1587l2332037,0,2325687,0,2324100,1587,2324100,7937,2325687,9525,2332037,9525,2333625,7937,2333625,1587xem2343150,296875l2341562,295287,2335212,295287,2333625,296875,2333625,303225,2335212,304812,2341562,304812,2343150,303225,2343150,296875xem2352675,1587l2351087,0,2344737,0,2343150,1587,2343150,7937,2344737,9525,2351087,9525,2352675,7937,2352675,1587xem2362200,296875l2360612,295287,2354262,295287,2352675,296875,2352675,303225,2354262,304812,2360612,304812,2362200,303225,2362200,296875xem2371725,1587l2370137,0,2363787,0,2362200,1587,2362200,7937,2363787,9525,2370137,9525,2371725,7937,2371725,1587xem2381250,296875l2379662,295287,2373312,295287,2371725,296875,2371725,303225,2373312,304812,2379662,304812,2381250,303225,2381250,296875xem2390775,1587l2389187,0,2382837,0,2381250,1587,2381250,7937,2382837,9525,2389187,9525,2390775,7937,2390775,1587xem2400300,296875l2398712,295287,2392362,295287,2390775,296875,2390775,303225,2392362,304812,2398712,304812,2400300,303225,2400300,296875xem2409825,1587l2408237,0,2401887,0,2400300,1587,2400300,7937,2401887,9525,2408237,9525,2409825,7937,2409825,1587xem2419350,296875l2417762,295287,2411412,295287,2409825,296875,2409825,303225,2411412,304812,2417762,304812,2419350,303225,2419350,296875xem2428875,1587l2427287,0,2420937,0,2419350,1587,2419350,7937,2420937,9525,2427287,9525,2428875,7937,2428875,1587xem2438400,296875l2436812,295287,2430462,295287,2428875,296875,2428875,303225,2430462,304812,2436812,304812,2438400,303225,2438400,296875xem2447925,1587l2446337,0,2439987,0,2438400,1587,2438400,7937,2439987,9525,2446337,9525,2447925,7937,2447925,1587xem2457450,296875l2455862,295287,2449512,295287,2447925,296875,2447925,303225,2449512,304812,2455862,304812,2457450,303225,2457450,296875xem2466975,1587l2465387,0,2459037,0,2457450,1587,2457450,7937,2459037,9525,2465387,9525,2466975,7937,2466975,1587xem2476500,296875l2474912,295287,2468562,295287,2466975,296875,2466975,303225,2468562,304812,2474912,304812,2476500,303225,2476500,296875xem2486025,1587l2484437,0,2478087,0,2476500,1587,2476500,7937,2478087,9525,2484437,9525,2486025,7937,2486025,1587xem2495550,296875l2493962,295287,2487612,295287,2486025,296875,2486025,303225,2487612,304812,2493962,304812,2495550,303225,2495550,296875xem2505075,1587l2503487,0,2497137,0,2495550,1587,2495550,7937,2497137,9525,2503487,9525,2505075,7937,2505075,1587xem2514600,296875l2513012,295287,2506662,295287,2505075,296875,2505075,303225,2506662,304812,2513012,304812,2514600,303225,2514600,296875xem2524125,1587l2522537,0,2516187,0,2514600,1587,2514600,7937,2516187,9525,2522537,9525,2524125,7937,2524125,1587xem2533650,296875l2532062,295287,2525712,295287,2524125,296875,2524125,303225,2525712,304812,2532062,304812,2533650,303225,2533650,296875xem2543175,1587l2541587,0,2535237,0,2533650,1587,2533650,7937,2535237,9525,2541587,9525,2543175,7937,2543175,1587xem2552700,296875l2551112,295287,2544762,295287,2543175,296875,2543175,303225,2544762,304812,2551112,304812,2552700,303225,2552700,296875xem2562225,1587l2560637,0,2554287,0,2552700,1587,2552700,7937,2554287,9525,2560637,9525,2562225,7937,2562225,1587xem2571750,296875l2570162,295287,2563812,295287,2562225,296875,2562225,303225,2563812,304812,2570162,304812,2571750,303225,2571750,296875xem2581275,1587l2579687,0,2573337,0,2571750,1587,2571750,7937,2573337,9525,2579687,9525,2581275,7937,2581275,1587xem2590800,296875l2589212,295287,2582862,295287,2581275,296875,2581275,303225,2582862,304812,2589212,304812,2590800,303225,2590800,296875xem2600325,1587l2598737,0,2592387,0,2590800,1587,2590800,7937,2592387,9525,2598737,9525,2600325,7937,2600325,1587xem2609850,296875l2608262,295287,2601912,295287,2600325,296875,2600325,303225,2601912,304812,2608262,304812,2609850,303225,2609850,296875xem2619375,1587l2617787,0,2611437,0,2609850,1587,2609850,7937,2611437,9525,2617787,9525,2619375,7937,2619375,1587xem2628900,296875l2627312,295287,2620962,295287,2619375,296875,2619375,303225,2620962,304812,2627312,304812,2628900,303225,2628900,296875xem2638425,1587l2636837,0,2630487,0,2628900,1587,2628900,7937,2630487,9525,2636837,9525,2638425,7937,2638425,1587xem2647950,296875l2646362,295287,2640012,295287,2638425,296875,2638425,303225,2640012,304812,2646362,304812,2647950,303225,2647950,296875xem2657475,1587l2655887,0,2649537,0,2647950,1587,2647950,7937,2649537,9525,2655887,9525,2657475,7937,2657475,1587xem2667000,296875l2665412,295287,2659062,295287,2657475,296875,2657475,303225,2659062,304812,2665412,304812,2667000,303225,2667000,296875xem2676525,1587l2674937,0,2668587,0,2667000,1587,2667000,7937,2668587,9525,2674937,9525,2676525,7937,2676525,1587xem2686050,296875l2684462,295287,2678112,295287,2676525,296875,2676525,303225,2678112,304812,2684462,304812,2686050,303225,2686050,296875xem2695575,1587l2693987,0,2687637,0,2686050,1587,2686050,7937,2687637,9525,2693987,9525,2695575,7937,2695575,1587xem2705100,296875l2703512,295287,2697162,295287,2695575,296875,2695575,303225,2697162,304812,2703512,304812,2705100,303225,2705100,296875xem2714625,1587l2713037,0,2706687,0,2705100,1587,2705100,7937,2706687,9525,2713037,9525,2714625,7937,2714625,1587xem2724150,296875l2722562,295287,2716212,295287,2714625,296875,2714625,303225,2716212,304812,2722562,304812,2724150,303225,2724150,296875xem2733675,1587l2732087,0,2725737,0,2724150,1587,2724150,7937,2725737,9525,2732087,9525,2733675,7937,2733675,1587xem2743200,296875l2741612,295287,2735262,295287,2733675,296875,2733675,303225,2735262,304812,2741612,304812,2743200,303225,2743200,296875xem2752725,1587l2751137,0,2744787,0,2743200,1587,2743200,7937,2744787,9525,2751137,9525,2752725,7937,2752725,1587xem2762250,296875l2760662,295287,2754312,295287,2752725,296875,2752725,303225,2754312,304812,2760662,304812,2762250,303225,2762250,296875xem2771775,1587l2770187,0,2763837,0,2762250,1587,2762250,7937,2763837,9525,2770187,9525,2771775,7937,2771775,1587xem2781300,296875l2779712,295287,2773362,295287,2771775,296875,2771775,303225,2773362,304812,2779712,304812,2781300,303225,2781300,296875xem2790825,1587l2789237,0,2782887,0,2781300,1587,2781300,7937,2782887,9525,2789237,9525,2790825,7937,2790825,1587xem2800350,296875l2798762,295287,2792412,295287,2790825,296875,2790825,303225,2792412,304812,2798762,304812,2800350,303225,2800350,296875xem2809875,1587l2808287,0,2801937,0,2800350,1587,2800350,7937,2801937,9525,2808287,9525,2809875,7937,2809875,1587xem2819400,296875l2817812,295287,2811462,295287,2809875,296875,2809875,303225,2811462,304812,2817812,304812,2819400,303225,2819400,296875xem2828925,1587l2827337,0,2820987,0,2819400,1587,2819400,7937,2820987,9525,2827337,9525,2828925,7937,2828925,1587xem2838450,296875l2836862,295287,2830512,295287,2828925,296875,2828925,303225,2830512,304812,2836862,304812,2838450,303225,2838450,296875xem2857500,287350l2855912,285762,2849562,285762,2847975,287350,2847975,293700,2849562,295287,2847975,296875,2847975,303225,2849562,304812,2855912,304812,2857500,303225,2857500,296875,2855912,295287,2857500,293700,2857500,287350xem2857500,268300l2855912,266712,2849562,266712,2847975,268300,2847975,274650,2849562,276237,2855912,276237,2857500,274650,2857500,268300xem2857500,249250l2855912,247662,2849562,247662,2847975,249250,2847975,255587,2849562,257187,2855912,257187,2857500,255587,2857500,249250xem2857500,230200l2855912,228612,2849562,228612,2847975,230200,2847975,236537,2849562,238137,2855912,238137,2857500,236537,2857500,230200xem2857500,211150l2855912,209562,2849562,209562,2847975,211150,2847975,217500,2849562,219087,2855912,219087,2857500,217500,2857500,211150xem2857500,192087l2855912,190512,2849562,190512,2847975,192087,2847975,198450,2849562,200037,2855912,200037,2857500,198450,2857500,192087xem2857500,173050l2855912,171462,2849562,171462,2847975,173050,2847975,179400,2849562,180987,2855912,180987,2857500,179400,2857500,173050xem2857500,153987l2855912,152400,2849562,152400,2847975,153987,2847975,160350,2849562,161937,2855912,161937,2857500,160350,2857500,153987xem2857500,134937l2855912,133350,2849562,133350,2847975,134937,2847975,141300,2849562,142875,2855912,142875,2857500,141300,2857500,134937xem2857500,115887l2855912,114300,2849562,114300,2847975,115887,2847975,122237,2849562,123825,2855912,123825,2857500,122237,2857500,115887xem2857500,96837l2855912,95250,2849562,95250,2847975,96837,2847975,103200,2849562,104775,2855912,104775,2857500,103200,2857500,96837xem2857500,77787l2855912,76200,2849562,76200,2847975,77787,2847975,84137,2849562,85725,2855912,85725,2857500,84137,2857500,77787xem2857500,58750l2855912,57150,2849562,57150,2847975,58750,2847975,65087,2849562,66675,2855912,66675,2857500,65087,2857500,58750xem2857500,39687l2855912,38100,2849562,38100,2847975,39687,2847975,46037,2849562,47625,2855912,47625,2857500,46037,2857500,39687xem2857500,20637l2855912,19050,2849562,19050,2847975,20637,2847975,26987,2849562,28575,2855912,28575,2857500,26987,2857500,20637xem2857500,1587l2855912,0,2849562,0,2847975,1587,2846387,0,2840037,0,2838450,1587,2838450,7937,2840037,9525,2846387,9525,2847975,7937,2849562,9525,2855912,9525,2857500,7937,2857500,1587xe">
                  <v:fill on="t" focussize="0,0"/>
                  <v:stroke on="f"/>
                  <v:imagedata o:title=""/>
                  <o:lock v:ext="edit" aspectratio="f"/>
                  <v:textbox inset="0mm,0mm,0mm,0mm"/>
                </v:shape>
                <v:shape id="Image 124" o:spid="_x0000_s1026" o:spt="75" type="#_x0000_t75" style="position:absolute;left:2930104;top:76200;height:161925;width:2704027;" filled="f" o:preferrelative="t" stroked="f" coordsize="21600,21600" o:gfxdata="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trqrxtwAAANwAAAAP&#10;AAAAAAAAAAEAIAAAACIAAABkcnMvZG93bnJldi54bWxQSwECFAAUAAAACACHTuJAMy8FnjsAAAA5&#10;AAAAEAAAAAAAAAABACAAAAAGAQAAZHJzL3NoYXBleG1sLnhtbFBLBQYAAAAABgAGAFsBAACwAwAA&#10;AAA=&#10;">
                  <v:fill on="f" focussize="0,0"/>
                  <v:stroke on="f"/>
                  <v:imagedata r:id="rId55" o:title=""/>
                  <o:lock v:ext="edit" aspectratio="f"/>
                </v:shape>
                <v:shape id="Graphic 125" o:spid="_x0000_s1026" o:spt="100" style="position:absolute;left:2900360;top:0;height:305435;width:2847975;" fillcolor="#980000" filled="t" stroked="f" coordsize="2847975,305435" o:gfxdata="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62+urgAAADcAAAA&#10;DwAAAAAAAAABACAAAAAiAAAAZHJzL2Rvd25yZXYueG1sUEsBAhQAFAAAAAgAh07iQDMvBZ47AAAA&#10;OQAAABAAAAAAAAAAAQAgAAAABwEAAGRycy9zaGFwZXhtbC54bWxQSwUGAAAAAAYABgBbAQAAsQMA&#10;AAAA&#10;" path="m9525,296875l7937,295287,1587,295287,0,296875,0,303225,1587,304812,7937,304812,9525,303225,9525,296875xem9525,277825l7937,276237,1587,276237,0,277825,0,284175,1587,285762,7937,285762,9525,284175,9525,277825xem9525,258775l7937,257187,1587,257187,0,258775,0,265125,1587,266712,7937,266712,9525,265125,9525,258775xem9525,239725l7937,238137,1587,238137,0,239725,0,246062,1587,247662,7937,247662,9525,246062,9525,239725xem9525,220675l7937,219087,1587,219087,0,220675,0,227025,1587,228612,7937,228612,9525,227025,9525,220675xem9525,201612l7937,200037,1587,200037,0,201612,0,207975,1587,209562,7937,209562,9525,207975,9525,201612xem9525,182575l7937,180987,1587,180987,0,182575,0,188925,1587,190512,7937,190512,9525,188925,9525,182575xem9525,163512l7937,161937,1587,161937,0,163512,0,169875,1587,171462,7937,171462,9525,169875,9525,163512xem9525,144462l7937,142875,1587,142875,0,144462,0,150825,1587,152400,7937,152400,9525,150825,9525,144462xem9525,125412l7937,123825,1587,123825,0,125412,0,131762,1587,133350,7937,133350,9525,131762,9525,125412xem9525,106362l7937,104775,1587,104775,0,106362,0,112725,1587,114300,7937,114300,9525,112725,9525,106362xem9525,87312l7937,85725,1587,85725,0,87312,0,93662,1587,95250,7937,95250,9525,93662,9525,87312xem9525,68275l7937,66675,1587,66675,0,68275,0,74612,1587,76200,7937,76200,9525,74612,9525,68275xem9525,49225l7937,47625,1587,47625,0,49225,0,55562,1587,57150,7937,57150,9525,55562,9525,49225xem9525,30162l7937,28575,1587,28575,0,30162,0,36512,1587,38100,7937,38100,9525,36512,9525,30162xem9525,1587l7937,0,1587,0,0,1587,0,7937,1587,9525,0,11112,0,17462,1587,19050,7937,19050,9525,17462,9525,11112,7937,9525,9525,7937,9525,1587xem28575,296875l26987,295287,20637,295287,19050,296875,19050,303225,20637,304812,26987,304812,28575,303225,28575,296875xem28575,1587l26987,0,20637,0,19050,1587,19050,7937,20637,9525,26987,9525,28575,7937,28575,1587xem47625,296875l46037,295287,39687,295287,38100,296875,38100,303225,39687,304812,46037,304812,47625,303225,47625,296875xem47625,1587l46037,0,39687,0,38100,1587,38100,7937,39687,9525,46037,9525,47625,7937,47625,1587xem66675,296875l65087,295287,58737,295287,57150,296875,57150,303225,58737,304812,65087,304812,66675,303225,66675,296875xem66675,1587l65087,0,58737,0,57150,1587,57150,7937,58737,9525,65087,9525,66675,7937,66675,1587xem85725,296875l84137,295287,77787,295287,76200,296875,76200,303225,77787,304812,84137,304812,85725,303225,85725,296875xem85725,1587l84137,0,77787,0,76200,1587,76200,7937,77787,9525,84137,9525,85725,7937,85725,1587xem104775,296875l103187,295287,96837,295287,95250,296875,95250,303225,96837,304812,103187,304812,104775,303225,104775,296875xem104775,1587l103187,0,96837,0,95250,1587,95250,7937,96837,9525,103187,9525,104775,7937,104775,1587xem123825,296875l122237,295287,115887,295287,114300,296875,114300,303225,115887,304812,122237,304812,123825,303225,123825,296875xem123825,1587l122237,0,115887,0,114300,1587,114300,7937,115887,9525,122237,9525,123825,7937,123825,1587xem142875,296875l141287,295287,134937,295287,133350,296875,133350,303225,134937,304812,141287,304812,142875,303225,142875,296875xem142875,1587l141287,0,134937,0,133350,1587,133350,7937,134937,9525,141287,9525,142875,7937,142875,1587xem161925,296875l160337,295287,153987,295287,152400,296875,152400,303225,153987,304812,160337,304812,161925,303225,161925,296875xem161925,1587l160337,0,153987,0,152400,1587,152400,7937,153987,9525,160337,9525,161925,7937,161925,1587xem180975,296875l179387,295287,173037,295287,171450,296875,171450,303225,173037,304812,179387,304812,180975,303225,180975,296875xem180975,1587l179387,0,173037,0,171450,1587,171450,7937,173037,9525,179387,9525,180975,7937,180975,1587xem200025,296875l198437,295287,192087,295287,190500,296875,190500,303225,192087,304812,198437,304812,200025,303225,200025,296875xem200025,1587l198437,0,192087,0,190500,1587,190500,7937,192087,9525,198437,9525,200025,7937,200025,1587xem219075,296875l217487,295287,211137,295287,209550,296875,209550,303225,211137,304812,217487,304812,219075,303225,219075,296875xem219075,1587l217487,0,211137,0,209550,1587,209550,7937,211137,9525,217487,9525,219075,7937,219075,1587xem238125,296875l236537,295287,230187,295287,228600,296875,228600,303225,230187,304812,236537,304812,238125,303225,238125,296875xem238125,1587l236537,0,230187,0,228600,1587,228600,7937,230187,9525,236537,9525,238125,7937,238125,1587xem257175,296875l255587,295287,249237,295287,247650,296875,247650,303225,249237,304812,255587,304812,257175,303225,257175,296875xem257175,1587l255587,0,249237,0,247650,1587,247650,7937,249237,9525,255587,9525,257175,7937,257175,1587xem276225,296875l274637,295287,268287,295287,266700,296875,266700,303225,268287,304812,274637,304812,276225,303225,276225,296875xem276225,1587l274637,0,268287,0,266700,1587,266700,7937,268287,9525,274637,9525,276225,7937,276225,1587xem295275,296875l293687,295287,287337,295287,285750,296875,285750,303225,287337,304812,293687,304812,295275,303225,295275,296875xem295275,1587l293687,0,287337,0,285750,1587,285750,7937,287337,9525,293687,9525,295275,7937,295275,1587xem314325,296875l312737,295287,306387,295287,304800,296875,304800,303225,306387,304812,312737,304812,314325,303225,314325,296875xem314325,1587l312737,0,306387,0,304800,1587,304800,7937,306387,9525,312737,9525,314325,7937,314325,1587xem333375,296875l331787,295287,325437,295287,323850,296875,323850,303225,325437,304812,331787,304812,333375,303225,333375,296875xem333375,1587l331787,0,325437,0,323850,1587,323850,7937,325437,9525,331787,9525,333375,7937,333375,1587xem352425,296875l350837,295287,344487,295287,342900,296875,342900,303225,344487,304812,350837,304812,352425,303225,352425,296875xem352425,1587l350837,0,344487,0,342900,1587,342900,7937,344487,9525,350837,9525,352425,7937,352425,1587xem371475,296875l369887,295287,363537,295287,361950,296875,361950,303225,363537,304812,369887,304812,371475,303225,371475,296875xem371475,1587l369887,0,363537,0,361950,1587,361950,7937,363537,9525,369887,9525,371475,7937,371475,1587xem390525,296875l388937,295287,382587,295287,381000,296875,381000,303225,382587,304812,388937,304812,390525,303225,390525,296875xem390525,1587l388937,0,382587,0,381000,1587,381000,7937,382587,9525,388937,9525,390525,7937,390525,1587xem409575,296875l407987,295287,401637,295287,400050,296875,400050,303225,401637,304812,407987,304812,409575,303225,409575,296875xem409575,1587l407987,0,401637,0,400050,1587,400050,7937,401637,9525,407987,9525,409575,7937,409575,1587xem428625,296875l427037,295287,420687,295287,419100,296875,419100,303225,420687,304812,427037,304812,428625,303225,428625,296875xem428625,1587l427037,0,420687,0,419100,1587,419100,7937,420687,9525,427037,9525,428625,7937,428625,1587xem447675,296875l446087,295287,439737,295287,438150,296875,438150,303225,439737,304812,446087,304812,447675,303225,447675,296875xem447675,1587l446087,0,439737,0,438150,1587,438150,7937,439737,9525,446087,9525,447675,7937,447675,1587xem466725,296875l465137,295287,458787,295287,457200,296875,457200,303225,458787,304812,465137,304812,466725,303225,466725,296875xem466725,1587l465137,0,458787,0,457200,1587,457200,7937,458787,9525,465137,9525,466725,7937,466725,1587xem485775,296875l484187,295287,477837,295287,476250,296875,476250,303225,477837,304812,484187,304812,485775,303225,485775,296875xem485775,1587l484187,0,477837,0,476250,1587,476250,7937,477837,9525,484187,9525,485775,7937,485775,1587xem504825,296875l503237,295287,496887,295287,495300,296875,495300,303225,496887,304812,503237,304812,504825,303225,504825,296875xem504825,1587l503237,0,496887,0,495300,1587,495300,7937,496887,9525,503237,9525,504825,7937,504825,1587xem523875,296875l522287,295287,515937,295287,514350,296875,514350,303225,515937,304812,522287,304812,523875,303225,523875,296875xem523875,1587l522287,0,515937,0,514350,1587,514350,7937,515937,9525,522287,9525,523875,7937,523875,1587xem542925,296875l541337,295287,534987,295287,533400,296875,533400,303225,534987,304812,541337,304812,542925,303225,542925,296875xem542925,1587l541337,0,534987,0,533400,1587,533400,7937,534987,9525,541337,9525,542925,7937,542925,1587xem561975,296875l560387,295287,554037,295287,552450,296875,552450,303225,554037,304812,560387,304812,561975,303225,561975,296875xem561975,1587l560387,0,554037,0,552450,1587,552450,7937,554037,9525,560387,9525,561975,7937,561975,1587xem581025,296875l579437,295287,573087,295287,571500,296875,571500,303225,573087,304812,579437,304812,581025,303225,581025,296875xem581025,1587l579437,0,573087,0,571500,1587,571500,7937,573087,9525,579437,9525,581025,7937,581025,1587xem600075,296875l598487,295287,592137,295287,590550,296875,590550,303225,592137,304812,598487,304812,600075,303225,600075,296875xem600075,1587l598487,0,592137,0,590550,1587,590550,7937,592137,9525,598487,9525,600075,7937,600075,1587xem619125,296875l617537,295287,611187,295287,609600,296875,609600,303225,611187,304812,617537,304812,619125,303225,619125,296875xem619125,1587l617537,0,611187,0,609600,1587,609600,7937,611187,9525,617537,9525,619125,7937,619125,1587xem638175,296875l636587,295287,630237,295287,628650,296875,628650,303225,630237,304812,636587,304812,638175,303225,638175,296875xem638175,1587l636587,0,630237,0,628650,1587,628650,7937,630237,9525,636587,9525,638175,7937,638175,1587xem657225,296875l655637,295287,649287,295287,647700,296875,647700,303225,649287,304812,655637,304812,657225,303225,657225,296875xem657225,1587l655637,0,649287,0,647700,1587,647700,7937,649287,9525,655637,9525,657225,7937,657225,1587xem676275,296875l674687,295287,668337,295287,666750,296875,666750,303225,668337,304812,674687,304812,676275,303225,676275,296875xem676275,1587l674687,0,668337,0,666750,1587,666750,7937,668337,9525,674687,9525,676275,7937,676275,1587xem695325,296875l693737,295287,687387,295287,685800,296875,685800,303225,687387,304812,693737,304812,695325,303225,695325,296875xem695325,1587l693737,0,687387,0,685800,1587,685800,7937,687387,9525,693737,9525,695325,7937,695325,1587xem714375,296875l712787,295287,706437,295287,704850,296875,704850,303225,706437,304812,712787,304812,714375,303225,714375,296875xem714375,1587l712787,0,706437,0,704850,1587,704850,7937,706437,9525,712787,9525,714375,7937,714375,1587xem733425,296875l731837,295287,725487,295287,723900,296875,723900,303225,725487,304812,731837,304812,733425,303225,733425,296875xem733425,1587l731837,0,725487,0,723900,1587,723900,7937,725487,9525,731837,9525,733425,7937,733425,1587xem752475,296875l750887,295287,744537,295287,742950,296875,742950,303225,744537,304812,750887,304812,752475,303225,752475,296875xem752475,1587l750887,0,744537,0,742950,1587,742950,7937,744537,9525,750887,9525,752475,7937,752475,1587xem771525,296875l769937,295287,763587,295287,762000,296875,762000,303225,763587,304812,769937,304812,771525,303225,771525,296875xem771525,1587l769937,0,763587,0,762000,1587,762000,7937,763587,9525,769937,9525,771525,7937,771525,1587xem790575,296875l788987,295287,782637,295287,781050,296875,781050,303225,782637,304812,788987,304812,790575,303225,790575,296875xem790575,1587l788987,0,782637,0,781050,1587,781050,7937,782637,9525,788987,9525,790575,7937,790575,1587xem809625,296875l808037,295287,801687,295287,800100,296875,800100,303225,801687,304812,808037,304812,809625,303225,809625,296875xem809625,1587l808037,0,801687,0,800100,1587,800100,7937,801687,9525,808037,9525,809625,7937,809625,1587xem828675,296875l827087,295287,820737,295287,819150,296875,819150,303225,820737,304812,827087,304812,828675,303225,828675,296875xem828675,1587l827087,0,820737,0,819150,1587,819150,7937,820737,9525,827087,9525,828675,7937,828675,1587xem847725,296875l846137,295287,839787,295287,838200,296875,838200,303225,839787,304812,846137,304812,847725,303225,847725,296875xem847725,1587l846137,0,839787,0,838200,1587,838200,7937,839787,9525,846137,9525,847725,7937,847725,1587xem866775,296875l865187,295287,858837,295287,857250,296875,857250,303225,858837,304812,865187,304812,866775,303225,866775,296875xem866775,1587l865187,0,858837,0,857250,1587,857250,7937,858837,9525,865187,9525,866775,7937,866775,1587xem885825,296875l884237,295287,877887,295287,876300,296875,876300,303225,877887,304812,884237,304812,885825,303225,885825,296875xem885825,1587l884237,0,877887,0,876300,1587,876300,7937,877887,9525,884237,9525,885825,7937,885825,1587xem904875,296875l903287,295287,896937,295287,895350,296875,895350,303225,896937,304812,903287,304812,904875,303225,904875,296875xem904875,1587l903287,0,896937,0,895350,1587,895350,7937,896937,9525,903287,9525,904875,7937,904875,1587xem923925,296875l922337,295287,915987,295287,914400,296875,914400,303225,915987,304812,922337,304812,923925,303225,923925,296875xem923925,1587l922337,0,915987,0,914400,1587,914400,7937,915987,9525,922337,9525,923925,7937,923925,1587xem942975,296875l941387,295287,935037,295287,933450,296875,933450,303225,935037,304812,941387,304812,942975,303225,942975,296875xem942975,1587l941387,0,935037,0,933450,1587,933450,7937,935037,9525,941387,9525,942975,7937,942975,1587xem962025,296875l960437,295287,954087,295287,952500,296875,952500,303225,954087,304812,960437,304812,962025,303225,962025,296875xem962025,1587l960437,0,954087,0,952500,1587,952500,7937,954087,9525,960437,9525,962025,7937,962025,1587xem981075,296875l979487,295287,973137,295287,971550,296875,971550,303225,973137,304812,979487,304812,981075,303225,981075,296875xem981075,1587l979487,0,973137,0,971550,1587,971550,7937,973137,9525,979487,9525,981075,7937,981075,1587xem1000125,296875l998537,295287,992187,295287,990600,296875,990600,303225,992187,304812,998537,304812,1000125,303225,1000125,296875xem1000125,1587l998537,0,992187,0,990600,1587,990600,7937,992187,9525,998537,9525,1000125,7937,1000125,1587xem1019175,296875l1017587,295287,1011237,295287,1009650,296875,1009650,303225,1011237,304812,1017587,304812,1019175,303225,1019175,296875xem1019175,1587l1017587,0,1011237,0,1009650,1587,1009650,7937,1011237,9525,1017587,9525,1019175,7937,1019175,1587xem1038225,296875l1036637,295287,1030287,295287,1028700,296875,1028700,303225,1030287,304812,1036637,304812,1038225,303225,1038225,296875xem1038225,1587l1036637,0,1030287,0,1028700,1587,1028700,7937,1030287,9525,1036637,9525,1038225,7937,1038225,1587xem1057275,296875l1055687,295287,1049337,295287,1047750,296875,1047750,303225,1049337,304812,1055687,304812,1057275,303225,1057275,296875xem1057275,1587l1055687,0,1049337,0,1047750,1587,1047750,7937,1049337,9525,1055687,9525,1057275,7937,1057275,1587xem1076325,296875l1074737,295287,1068387,295287,1066800,296875,1066800,303225,1068387,304812,1074737,304812,1076325,303225,1076325,296875xem1076325,1587l1074737,0,1068387,0,1066800,1587,1066800,7937,1068387,9525,1074737,9525,1076325,7937,1076325,1587xem1095375,296875l1093787,295287,1087437,295287,1085850,296875,1085850,303225,1087437,304812,1093787,304812,1095375,303225,1095375,296875xem1095375,1587l1093787,0,1087437,0,1085850,1587,1085850,7937,1087437,9525,1093787,9525,1095375,7937,1095375,1587xem1114425,296875l1112837,295287,1106487,295287,1104900,296875,1104900,303225,1106487,304812,1112837,304812,1114425,303225,1114425,296875xem1114425,1587l1112837,0,1106487,0,1104900,1587,1104900,7937,1106487,9525,1112837,9525,1114425,7937,1114425,1587xem1133475,296875l1131887,295287,1125537,295287,1123950,296875,1123950,303225,1125537,304812,1131887,304812,1133475,303225,1133475,296875xem1133475,1587l1131887,0,1125537,0,1123950,1587,1123950,7937,1125537,9525,1131887,9525,1133475,7937,1133475,1587xem1152525,296875l1150937,295287,1144587,295287,1143000,296875,1143000,303225,1144587,304812,1150937,304812,1152525,303225,1152525,296875xem1152525,1587l1150937,0,1144587,0,1143000,1587,1143000,7937,1144587,9525,1150937,9525,1152525,7937,1152525,1587xem1171575,296875l1169987,295287,1163637,295287,1162050,296875,1162050,303225,1163637,304812,1169987,304812,1171575,303225,1171575,296875xem1171575,1587l1169987,0,1163637,0,1162050,1587,1162050,7937,1163637,9525,1169987,9525,1171575,7937,1171575,1587xem1190625,296875l1189037,295287,1182687,295287,1181100,296875,1181100,303225,1182687,304812,1189037,304812,1190625,303225,1190625,296875xem1190625,1587l1189037,0,1182687,0,1181100,1587,1181100,7937,1182687,9525,1189037,9525,1190625,7937,1190625,1587xem1209675,296875l1208087,295287,1201737,295287,1200150,296875,1200150,303225,1201737,304812,1208087,304812,1209675,303225,1209675,296875xem1209675,1587l1208087,0,1201737,0,1200150,1587,1200150,7937,1201737,9525,1208087,9525,1209675,7937,1209675,1587xem1228725,296875l1227137,295287,1220787,295287,1219200,296875,1219200,303225,1220787,304812,1227137,304812,1228725,303225,1228725,296875xem1228725,1587l1227137,0,1220787,0,1219200,1587,1219200,7937,1220787,9525,1227137,9525,1228725,7937,1228725,1587xem1247775,296875l1246187,295287,1239837,295287,1238250,296875,1238250,303225,1239837,304812,1246187,304812,1247775,303225,1247775,296875xem1247775,1587l1246187,0,1239837,0,1238250,1587,1238250,7937,1239837,9525,1246187,9525,1247775,7937,1247775,1587xem1266825,296875l1265237,295287,1258887,295287,1257300,296875,1257300,303225,1258887,304812,1265237,304812,1266825,303225,1266825,296875xem1266825,1587l1265237,0,1258887,0,1257300,1587,1257300,7937,1258887,9525,1265237,9525,1266825,7937,1266825,1587xem1285875,296875l1284287,295287,1277937,295287,1276350,296875,1276350,303225,1277937,304812,1284287,304812,1285875,303225,1285875,296875xem1285875,1587l1284287,0,1277937,0,1276350,1587,1276350,7937,1277937,9525,1284287,9525,1285875,7937,1285875,1587xem1304925,296875l1303337,295287,1296987,295287,1295400,296875,1295400,303225,1296987,304812,1303337,304812,1304925,303225,1304925,296875xem1304925,1587l1303337,0,1296987,0,1295400,1587,1295400,7937,1296987,9525,1303337,9525,1304925,7937,1304925,1587xem1323975,296875l1322387,295287,1316037,295287,1314450,296875,1314450,303225,1316037,304812,1322387,304812,1323975,303225,1323975,296875xem1323975,1587l1322387,0,1316037,0,1314450,1587,1314450,7937,1316037,9525,1322387,9525,1323975,7937,1323975,1587xem1343025,296875l1341437,295287,1335087,295287,1333500,296875,1333500,303225,1335087,304812,1341437,304812,1343025,303225,1343025,296875xem1343025,1587l1341437,0,1335087,0,1333500,1587,1333500,7937,1335087,9525,1341437,9525,1343025,7937,1343025,1587xem1362075,296875l1360487,295287,1354137,295287,1352550,296875,1352550,303225,1354137,304812,1360487,304812,1362075,303225,1362075,296875xem1362075,1587l1360487,0,1354137,0,1352550,1587,1352550,7937,1354137,9525,1360487,9525,1362075,7937,1362075,1587xem1381125,296875l1379537,295287,1373187,295287,1371600,296875,1371600,303225,1373187,304812,1379537,304812,1381125,303225,1381125,296875xem1381125,1587l1379537,0,1373187,0,1371600,1587,1371600,7937,1373187,9525,1379537,9525,1381125,7937,1381125,1587xem1400175,296875l1398587,295287,1392237,295287,1390650,296875,1390650,303225,1392237,304812,1398587,304812,1400175,303225,1400175,296875xem1400175,1587l1398587,0,1392237,0,1390650,1587,1390650,7937,1392237,9525,1398587,9525,1400175,7937,1400175,1587xem1419225,296875l1417637,295287,1411287,295287,1409700,296875,1409700,303225,1411287,304812,1417637,304812,1419225,303225,1419225,296875xem1419225,1587l1417637,0,1411287,0,1409700,1587,1409700,7937,1411287,9525,1417637,9525,1419225,7937,1419225,1587xem1438275,296875l1436687,295287,1430337,295287,1428750,296875,1428750,303225,1430337,304812,1436687,304812,1438275,303225,1438275,296875xem1438275,1587l1436687,0,1430337,0,1428750,1587,1428750,7937,1430337,9525,1436687,9525,1438275,7937,1438275,1587xem1457325,296875l1455737,295287,1449387,295287,1447800,296875,1447800,303225,1449387,304812,1455737,304812,1457325,303225,1457325,296875xem1457325,1587l1455737,0,1449387,0,1447800,1587,1447800,7937,1449387,9525,1455737,9525,1457325,7937,1457325,1587xem1476375,296875l1474787,295287,1468437,295287,1466850,296875,1466850,303225,1468437,304812,1474787,304812,1476375,303225,1476375,296875xem1476375,1587l1474787,0,1468437,0,1466850,1587,1466850,7937,1468437,9525,1474787,9525,1476375,7937,1476375,1587xem1495425,296875l1493837,295287,1487487,295287,1485900,296875,1485900,303225,1487487,304812,1493837,304812,1495425,303225,1495425,296875xem1495425,1587l1493837,0,1487487,0,1485900,1587,1485900,7937,1487487,9525,1493837,9525,1495425,7937,1495425,1587xem1514475,296875l1512887,295287,1506537,295287,1504950,296875,1504950,303225,1506537,304812,1512887,304812,1514475,303225,1514475,296875xem1514475,1587l1512887,0,1506537,0,1504950,1587,1504950,7937,1506537,9525,1512887,9525,1514475,7937,1514475,1587xem1533525,296875l1531937,295287,1525587,295287,1524000,296875,1524000,303225,1525587,304812,1531937,304812,1533525,303225,1533525,296875xem1533525,1587l1531937,0,1525587,0,1524000,1587,1524000,7937,1525587,9525,1531937,9525,1533525,7937,1533525,1587xem1552575,296875l1550987,295287,1544637,295287,1543050,296875,1543050,303225,1544637,304812,1550987,304812,1552575,303225,1552575,296875xem1552575,1587l1550987,0,1544637,0,1543050,1587,1543050,7937,1544637,9525,1550987,9525,1552575,7937,1552575,1587xem1571625,296875l1570037,295287,1563687,295287,1562100,296875,1562100,303225,1563687,304812,1570037,304812,1571625,303225,1571625,296875xem1571625,1587l1570037,0,1563687,0,1562100,1587,1562100,7937,1563687,9525,1570037,9525,1571625,7937,1571625,1587xem1590675,296875l1589087,295287,1582737,295287,1581150,296875,1581150,303225,1582737,304812,1589087,304812,1590675,303225,1590675,296875xem1590675,1587l1589087,0,1582737,0,1581150,1587,1581150,7937,1582737,9525,1589087,9525,1590675,7937,1590675,1587xem1609725,296875l1608137,295287,1601787,295287,1600200,296875,1600200,303225,1601787,304812,1608137,304812,1609725,303225,1609725,296875xem1609725,1587l1608137,0,1601787,0,1600200,1587,1600200,7937,1601787,9525,1608137,9525,1609725,7937,1609725,1587xem1628775,296875l1627187,295287,1620837,295287,1619250,296875,1619250,303225,1620837,304812,1627187,304812,1628775,303225,1628775,296875xem1628775,1587l1627187,0,1620837,0,1619250,1587,1619250,7937,1620837,9525,1627187,9525,1628775,7937,1628775,1587xem1647825,296875l1646237,295287,1639887,295287,1638300,296875,1638300,303225,1639887,304812,1646237,304812,1647825,303225,1647825,296875xem1647825,1587l1646237,0,1639887,0,1638300,1587,1638300,7937,1639887,9525,1646237,9525,1647825,7937,1647825,1587xem1666875,296875l1665287,295287,1658937,295287,1657350,296875,1657350,303225,1658937,304812,1665287,304812,1666875,303225,1666875,296875xem1666875,1587l1665287,0,1658937,0,1657350,1587,1657350,7937,1658937,9525,1665287,9525,1666875,7937,1666875,1587xem1685925,296875l1684337,295287,1677987,295287,1676400,296875,1676400,303225,1677987,304812,1684337,304812,1685925,303225,1685925,296875xem1685925,1587l1684337,0,1677987,0,1676400,1587,1676400,7937,1677987,9525,1684337,9525,1685925,7937,1685925,1587xem1704975,296875l1703387,295287,1697037,295287,1695450,296875,1695450,303225,1697037,304812,1703387,304812,1704975,303225,1704975,296875xem1704975,1587l1703387,0,1697037,0,1695450,1587,1695450,7937,1697037,9525,1703387,9525,1704975,7937,1704975,1587xem1724025,296875l1722437,295287,1716087,295287,1714500,296875,1714500,303225,1716087,304812,1722437,304812,1724025,303225,1724025,296875xem1724025,1587l1722437,0,1716087,0,1714500,1587,1714500,7937,1716087,9525,1722437,9525,1724025,7937,1724025,1587xem1743075,296875l1741487,295287,1735137,295287,1733550,296875,1733550,303225,1735137,304812,1741487,304812,1743075,303225,1743075,296875xem1743075,1587l1741487,0,1735137,0,1733550,1587,1733550,7937,1735137,9525,1741487,9525,1743075,7937,1743075,1587xem1762125,296875l1760537,295287,1754187,295287,1752600,296875,1752600,303225,1754187,304812,1760537,304812,1762125,303225,1762125,296875xem1762125,1587l1760537,0,1754187,0,1752600,1587,1752600,7937,1754187,9525,1760537,9525,1762125,7937,1762125,1587xem1781175,296875l1779587,295287,1773237,295287,1771650,296875,1771650,303225,1773237,304812,1779587,304812,1781175,303225,1781175,296875xem1781175,1587l1779587,0,1773237,0,1771650,1587,1771650,7937,1773237,9525,1779587,9525,1781175,7937,1781175,1587xem1800225,296875l1798637,295287,1792287,295287,1790700,296875,1790700,303225,1792287,304812,1798637,304812,1800225,303225,1800225,296875xem1800225,1587l1798637,0,1792287,0,1790700,1587,1790700,7937,1792287,9525,1798637,9525,1800225,7937,1800225,1587xem1819275,296875l1817687,295287,1811337,295287,1809750,296875,1809750,303225,1811337,304812,1817687,304812,1819275,303225,1819275,296875xem1819275,1587l1817687,0,1811337,0,1809750,1587,1809750,7937,1811337,9525,1817687,9525,1819275,7937,1819275,1587xem1838325,296875l1836737,295287,1830387,295287,1828800,296875,1828800,303225,1830387,304812,1836737,304812,1838325,303225,1838325,296875xem1838325,1587l1836737,0,1830387,0,1828800,1587,1828800,7937,1830387,9525,1836737,9525,1838325,7937,1838325,1587xem1857375,296875l1855787,295287,1849437,295287,1847850,296875,1847850,303225,1849437,304812,1855787,304812,1857375,303225,1857375,296875xem1857375,1587l1855787,0,1849437,0,1847850,1587,1847850,7937,1849437,9525,1855787,9525,1857375,7937,1857375,1587xem1876425,296875l1874837,295287,1868487,295287,1866900,296875,1866900,303225,1868487,304812,1874837,304812,1876425,303225,1876425,296875xem1876425,1587l1874837,0,1868487,0,1866900,1587,1866900,7937,1868487,9525,1874837,9525,1876425,7937,1876425,1587xem1895475,296875l1893887,295287,1887537,295287,1885950,296875,1885950,303225,1887537,304812,1893887,304812,1895475,303225,1895475,296875xem1895475,1587l1893887,0,1887537,0,1885950,1587,1885950,7937,1887537,9525,1893887,9525,1895475,7937,1895475,1587xem1914525,296875l1912937,295287,1906587,295287,1905000,296875,1905000,303225,1906587,304812,1912937,304812,1914525,303225,1914525,296875xem1914525,1587l1912937,0,1906587,0,1905000,1587,1905000,7937,1906587,9525,1912937,9525,1914525,7937,1914525,1587xem1933575,296875l1931987,295287,1925637,295287,1924050,296875,1924050,303225,1925637,304812,1931987,304812,1933575,303225,1933575,296875xem1933575,1587l1931987,0,1925637,0,1924050,1587,1924050,7937,1925637,9525,1931987,9525,1933575,7937,1933575,1587xem1952625,296875l1951037,295287,1944687,295287,1943100,296875,1943100,303225,1944687,304812,1951037,304812,1952625,303225,1952625,296875xem1952625,1587l1951037,0,1944687,0,1943100,1587,1943100,7937,1944687,9525,1951037,9525,1952625,7937,1952625,1587xem1971675,296875l1970087,295287,1963737,295287,1962150,296875,1962150,303225,1963737,304812,1970087,304812,1971675,303225,1971675,296875xem1971675,1587l1970087,0,1963737,0,1962150,1587,1962150,7937,1963737,9525,1970087,9525,1971675,7937,1971675,1587xem1990725,296875l1989137,295287,1982787,295287,1981200,296875,1981200,303225,1982787,304812,1989137,304812,1990725,303225,1990725,296875xem1990725,1587l1989137,0,1982787,0,1981200,1587,1981200,7937,1982787,9525,1989137,9525,1990725,7937,1990725,1587xem2009775,296875l2008187,295287,2001837,295287,2000250,296875,2000250,303225,2001837,304812,2008187,304812,2009775,303225,2009775,296875xem2009775,1587l2008187,0,2001837,0,2000250,1587,2000250,7937,2001837,9525,2008187,9525,2009775,7937,2009775,1587xem2028825,296875l2027237,295287,2020887,295287,2019300,296875,2019300,303225,2020887,304812,2027237,304812,2028825,303225,2028825,296875xem2028825,1587l2027237,0,2020887,0,2019300,1587,2019300,7937,2020887,9525,2027237,9525,2028825,7937,2028825,1587xem2047875,296875l2046287,295287,2039937,295287,2038350,296875,2038350,303225,2039937,304812,2046287,304812,2047875,303225,2047875,296875xem2047875,1587l2046287,0,2039937,0,2038350,1587,2038350,7937,2039937,9525,2046287,9525,2047875,7937,2047875,1587xem2066925,296875l2065337,295287,2058987,295287,2057400,296875,2057400,303225,2058987,304812,2065337,304812,2066925,303225,2066925,296875xem2066925,1587l2065337,0,2058987,0,2057400,1587,2057400,7937,2058987,9525,2065337,9525,2066925,7937,2066925,1587xem2085975,296875l2084387,295287,2078037,295287,2076450,296875,2076450,303225,2078037,304812,2084387,304812,2085975,303225,2085975,296875xem2085975,1587l2084387,0,2078037,0,2076450,1587,2076450,7937,2078037,9525,2084387,9525,2085975,7937,2085975,1587xem2105025,296875l2103437,295287,2097087,295287,2095500,296875,2095500,303225,2097087,304812,2103437,304812,2105025,303225,2105025,296875xem2105025,1587l2103437,0,2097087,0,2095500,1587,2095500,7937,2097087,9525,2103437,9525,2105025,7937,2105025,1587xem2124075,296875l2122487,295287,2116137,295287,2114550,296875,2114550,303225,2116137,304812,2122487,304812,2124075,303225,2124075,296875xem2124075,1587l2122487,0,2116137,0,2114550,1587,2114550,7937,2116137,9525,2122487,9525,2124075,7937,2124075,1587xem2143125,296875l2141537,295287,2135187,295287,2133600,296875,2133600,303225,2135187,304812,2141537,304812,2143125,303225,2143125,296875xem2143125,1587l2141537,0,2135187,0,2133600,1587,2133600,7937,2135187,9525,2141537,9525,2143125,7937,2143125,1587xem2162175,296875l2160587,295287,2154237,295287,2152650,296875,2152650,303225,2154237,304812,2160587,304812,2162175,303225,2162175,296875xem2162175,1587l2160587,0,2154237,0,2152650,1587,2152650,7937,2154237,9525,2160587,9525,2162175,7937,2162175,1587xem2181225,296875l2179637,295287,2173287,295287,2171700,296875,2171700,303225,2173287,304812,2179637,304812,2181225,303225,2181225,296875xem2181225,1587l2179637,0,2173287,0,2171700,1587,2171700,7937,2173287,9525,2179637,9525,2181225,7937,2181225,1587xem2200275,296875l2198687,295287,2192337,295287,2190750,296875,2190750,303225,2192337,304812,2198687,304812,2200275,303225,2200275,296875xem2200275,1587l2198687,0,2192337,0,2190750,1587,2190750,7937,2192337,9525,2198687,9525,2200275,7937,2200275,1587xem2219325,296875l2217737,295287,2211387,295287,2209800,296875,2209800,303225,2211387,304812,2217737,304812,2219325,303225,2219325,296875xem2219325,1587l2217737,0,2211387,0,2209800,1587,2209800,7937,2211387,9525,2217737,9525,2219325,7937,2219325,1587xem2238375,296875l2236787,295287,2230437,295287,2228850,296875,2228850,303225,2230437,304812,2236787,304812,2238375,303225,2238375,296875xem2238375,1587l2236787,0,2230437,0,2228850,1587,2228850,7937,2230437,9525,2236787,9525,2238375,7937,2238375,1587xem2257425,296875l2255837,295287,2249487,295287,2247900,296875,2247900,303225,2249487,304812,2255837,304812,2257425,303225,2257425,296875xem2257425,1587l2255837,0,2249487,0,2247900,1587,2247900,7937,2249487,9525,2255837,9525,2257425,7937,2257425,1587xem2276475,296875l2274887,295287,2268537,295287,2266950,296875,2266950,303225,2268537,304812,2274887,304812,2276475,303225,2276475,296875xem2276475,1587l2274887,0,2268537,0,2266950,1587,2266950,7937,2268537,9525,2274887,9525,2276475,7937,2276475,1587xem2295525,296875l2293937,295287,2287587,295287,2286000,296875,2286000,303225,2287587,304812,2293937,304812,2295525,303225,2295525,296875xem2295525,1587l2293937,0,2287587,0,2286000,1587,2286000,7937,2287587,9525,2293937,9525,2295525,7937,2295525,1587xem2314575,296875l2312987,295287,2306637,295287,2305050,296875,2305050,303225,2306637,304812,2312987,304812,2314575,303225,2314575,296875xem2314575,1587l2312987,0,2306637,0,2305050,1587,2305050,7937,2306637,9525,2312987,9525,2314575,7937,2314575,1587xem2333625,296875l2332037,295287,2325687,295287,2324100,296875,2324100,303225,2325687,304812,2332037,304812,2333625,303225,2333625,296875xem2333625,1587l2332037,0,2325687,0,2324100,1587,2324100,7937,2325687,9525,2332037,9525,2333625,7937,2333625,1587xem2352675,296875l2351087,295287,2344737,295287,2343150,296875,2343150,303225,2344737,304812,2351087,304812,2352675,303225,2352675,296875xem2352675,1587l2351087,0,2344737,0,2343150,1587,2343150,7937,2344737,9525,2351087,9525,2352675,7937,2352675,1587xem2371725,296875l2370137,295287,2363787,295287,2362200,296875,2362200,303225,2363787,304812,2370137,304812,2371725,303225,2371725,296875xem2371725,1587l2370137,0,2363787,0,2362200,1587,2362200,7937,2363787,9525,2370137,9525,2371725,7937,2371725,1587xem2390775,296875l2389187,295287,2382837,295287,2381250,296875,2381250,303225,2382837,304812,2389187,304812,2390775,303225,2390775,296875xem2390775,1587l2389187,0,2382837,0,2381250,1587,2381250,7937,2382837,9525,2389187,9525,2390775,7937,2390775,1587xem2409825,296875l2408237,295287,2401887,295287,2400300,296875,2400300,303225,2401887,304812,2408237,304812,2409825,303225,2409825,296875xem2409825,1587l2408237,0,2401887,0,2400300,1587,2400300,7937,2401887,9525,2408237,9525,2409825,7937,2409825,1587xem2428875,296875l2427287,295287,2420937,295287,2419350,296875,2419350,303225,2420937,304812,2427287,304812,2428875,303225,2428875,296875xem2428875,1587l2427287,0,2420937,0,2419350,1587,2419350,7937,2420937,9525,2427287,9525,2428875,7937,2428875,1587xem2447925,296875l2446337,295287,2439987,295287,2438400,296875,2438400,303225,2439987,304812,2446337,304812,2447925,303225,2447925,296875xem2447925,1587l2446337,0,2439987,0,2438400,1587,2438400,7937,2439987,9525,2446337,9525,2447925,7937,2447925,1587xem2466975,296875l2465387,295287,2459037,295287,2457450,296875,2457450,303225,2459037,304812,2465387,304812,2466975,303225,2466975,296875xem2466975,1587l2465387,0,2459037,0,2457450,1587,2457450,7937,2459037,9525,2465387,9525,2466975,7937,2466975,1587xem2486025,296875l2484437,295287,2478087,295287,2476500,296875,2476500,303225,2478087,304812,2484437,304812,2486025,303225,2486025,296875xem2486025,1587l2484437,0,2478087,0,2476500,1587,2476500,7937,2478087,9525,2484437,9525,2486025,7937,2486025,1587xem2505075,296875l2503487,295287,2497137,295287,2495550,296875,2495550,303225,2497137,304812,2503487,304812,2505075,303225,2505075,296875xem2505075,1587l2503487,0,2497137,0,2495550,1587,2495550,7937,2497137,9525,2503487,9525,2505075,7937,2505075,1587xem2524125,296875l2522537,295287,2516187,295287,2514600,296875,2514600,303225,2516187,304812,2522537,304812,2524125,303225,2524125,296875xem2524125,1587l2522537,0,2516187,0,2514600,1587,2514600,7937,2516187,9525,2522537,9525,2524125,7937,2524125,1587xem2543175,296875l2541587,295287,2535237,295287,2533650,296875,2533650,303225,2535237,304812,2541587,304812,2543175,303225,2543175,296875xem2543175,1587l2541587,0,2535237,0,2533650,1587,2533650,7937,2535237,9525,2541587,9525,2543175,7937,2543175,1587xem2562225,296875l2560637,295287,2554287,295287,2552700,296875,2552700,303225,2554287,304812,2560637,304812,2562225,303225,2562225,296875xem2562225,1587l2560637,0,2554287,0,2552700,1587,2552700,7937,2554287,9525,2560637,9525,2562225,7937,2562225,1587xem2581275,296875l2579687,295287,2573337,295287,2571750,296875,2571750,303225,2573337,304812,2579687,304812,2581275,303225,2581275,296875xem2581275,1587l2579687,0,2573337,0,2571750,1587,2571750,7937,2573337,9525,2579687,9525,2581275,7937,2581275,1587xem2600325,296875l2598737,295287,2592387,295287,2590800,296875,2590800,303225,2592387,304812,2598737,304812,2600325,303225,2600325,296875xem2600325,1587l2598737,0,2592387,0,2590800,1587,2590800,7937,2592387,9525,2598737,9525,2600325,7937,2600325,1587xem2619375,296875l2617787,295287,2611437,295287,2609850,296875,2609850,303225,2611437,304812,2617787,304812,2619375,303225,2619375,296875xem2619375,1587l2617787,0,2611437,0,2609850,1587,2609850,7937,2611437,9525,2617787,9525,2619375,7937,2619375,1587xem2638425,296875l2636837,295287,2630487,295287,2628900,296875,2628900,303225,2630487,304812,2636837,304812,2638425,303225,2638425,296875xem2638425,1587l2636837,0,2630487,0,2628900,1587,2628900,7937,2630487,9525,2636837,9525,2638425,7937,2638425,1587xem2657475,296875l2655887,295287,2649537,295287,2647950,296875,2647950,303225,2649537,304812,2655887,304812,2657475,303225,2657475,296875xem2657475,1587l2655887,0,2649537,0,2647950,1587,2647950,7937,2649537,9525,2655887,9525,2657475,7937,2657475,1587xem2676525,296875l2674937,295287,2668587,295287,2667000,296875,2667000,303225,2668587,304812,2674937,304812,2676525,303225,2676525,296875xem2676525,1587l2674937,0,2668587,0,2667000,1587,2667000,7937,2668587,9525,2674937,9525,2676525,7937,2676525,1587xem2695575,296875l2693987,295287,2687637,295287,2686050,296875,2686050,303225,2687637,304812,2693987,304812,2695575,303225,2695575,296875xem2695575,1587l2693987,0,2687637,0,2686050,1587,2686050,7937,2687637,9525,2693987,9525,2695575,7937,2695575,1587xem2714625,296875l2713037,295287,2706687,295287,2705100,296875,2705100,303225,2706687,304812,2713037,304812,2714625,303225,2714625,296875xem2714625,1587l2713037,0,2706687,0,2705100,1587,2705100,7937,2706687,9525,2713037,9525,2714625,7937,2714625,1587xem2733675,296875l2732087,295287,2725737,295287,2724150,296875,2724150,303225,2725737,304812,2732087,304812,2733675,303225,2733675,296875xem2733675,1587l2732087,0,2725737,0,2724150,1587,2724150,7937,2725737,9525,2732087,9525,2733675,7937,2733675,1587xem2752725,296875l2751137,295287,2744787,295287,2743200,296875,2743200,303225,2744787,304812,2751137,304812,2752725,303225,2752725,296875xem2752725,1587l2751137,0,2744787,0,2743200,1587,2743200,7937,2744787,9525,2751137,9525,2752725,7937,2752725,1587xem2771775,296875l2770187,295287,2763837,295287,2762250,296875,2762250,303225,2763837,304812,2770187,304812,2771775,303225,2771775,296875xem2771775,1587l2770187,0,2763837,0,2762250,1587,2762250,7937,2763837,9525,2770187,9525,2771775,7937,2771775,1587xem2790825,296875l2789237,295287,2782887,295287,2781300,296875,2781300,303225,2782887,304812,2789237,304812,2790825,303225,2790825,296875xem2790825,1587l2789237,0,2782887,0,2781300,1587,2781300,7937,2782887,9525,2789237,9525,2790825,7937,2790825,1587xem2809875,296875l2808287,295287,2801937,295287,2800350,296875,2800350,303225,2801937,304812,2808287,304812,2809875,303225,2809875,296875xem2809875,1587l2808287,0,2801937,0,2800350,1587,2800350,7937,2801937,9525,2808287,9525,2809875,7937,2809875,1587xem2828925,296875l2827337,295287,2820987,295287,2819400,296875,2819400,303225,2820987,304812,2827337,304812,2828925,303225,2828925,296875xem2828925,1587l2827337,0,2820987,0,2819400,1587,2819400,7937,2820987,9525,2827337,9525,2828925,7937,2828925,1587xem2847975,287350l2846387,285762,2840037,285762,2838450,287350,2838450,293700,2840037,295287,2838450,296875,2838450,303225,2840037,304812,2846387,304812,2847975,303225,2847975,296875,2846387,295287,2847975,293700,2847975,287350xem2847975,268300l2846387,266712,2840037,266712,2838450,268300,2838450,274650,2840037,276237,2846387,276237,2847975,274650,2847975,268300xem2847975,249250l2846387,247662,2840037,247662,2838450,249250,2838450,255587,2840037,257187,2846387,257187,2847975,255587,2847975,249250xem2847975,230200l2846387,228612,2840037,228612,2838450,230200,2838450,236537,2840037,238137,2846387,238137,2847975,236537,2847975,230200xem2847975,211150l2846387,209562,2840037,209562,2838450,211150,2838450,217500,2840037,219087,2846387,219087,2847975,217500,2847975,211150xem2847975,192087l2846387,190512,2840037,190512,2838450,192087,2838450,198450,2840037,200037,2846387,200037,2847975,198450,2847975,192087xem2847975,173050l2846387,171462,2840037,171462,2838450,173050,2838450,179400,2840037,180987,2846387,180987,2847975,179400,2847975,173050xem2847975,153987l2846387,152400,2840037,152400,2838450,153987,2838450,160350,2840037,161937,2846387,161937,2847975,160350,2847975,153987xem2847975,134937l2846387,133350,2840037,133350,2838450,134937,2838450,141300,2840037,142875,2846387,142875,2847975,141300,2847975,134937xem2847975,115887l2846387,114300,2840037,114300,2838450,115887,2838450,122237,2840037,123825,2846387,123825,2847975,122237,2847975,115887xem2847975,96837l2846387,95250,2840037,95250,2838450,96837,2838450,103200,2840037,104775,2846387,104775,2847975,103200,2847975,96837xem2847975,77787l2846387,76200,2840037,76200,2838450,77787,2838450,84137,2840037,85725,2846387,85725,2847975,84137,2847975,77787xem2847975,58750l2846387,57150,2840037,57150,2838450,58750,2838450,65087,2840037,66675,2846387,66675,2847975,65087,2847975,58750xem2847975,39687l2846387,38100,2840037,38100,2838450,39687,2838450,46037,2840037,47625,2846387,47625,2847975,46037,2847975,39687xem2847975,20637l2846387,19050,2840037,19050,2838450,20637,2838450,26987,2840037,28575,2846387,28575,2847975,26987,2847975,20637xem2847975,1587l2846387,0,2840037,0,2838450,1587,2838450,7937,2840037,9525,2846387,9525,2847975,7937,2847975,1587xe">
                  <v:fill on="t" focussize="0,0"/>
                  <v:stroke on="f"/>
                  <v:imagedata o:title=""/>
                  <o:lock v:ext="edit" aspectratio="f"/>
                  <v:textbox inset="0mm,0mm,0mm,0mm"/>
                </v:shape>
                <w10:wrap type="topAndBottom"/>
              </v:group>
            </w:pict>
          </mc:Fallback>
        </mc:AlternateContent>
      </w:r>
      <w:r>
        <mc:AlternateContent>
          <mc:Choice Requires="wpg">
            <w:drawing>
              <wp:anchor distT="0" distB="0" distL="0" distR="0" simplePos="0" relativeHeight="251689984" behindDoc="1" locked="0" layoutInCell="1" allowOverlap="1">
                <wp:simplePos x="0" y="0"/>
                <wp:positionH relativeFrom="page">
                  <wp:posOffset>904240</wp:posOffset>
                </wp:positionH>
                <wp:positionV relativeFrom="paragraph">
                  <wp:posOffset>612140</wp:posOffset>
                </wp:positionV>
                <wp:extent cx="5805805" cy="843280"/>
                <wp:effectExtent l="0" t="0" r="0" b="0"/>
                <wp:wrapTopAndBottom/>
                <wp:docPr id="126" name="Group 126"/>
                <wp:cNvGraphicFramePr/>
                <a:graphic xmlns:a="http://schemas.openxmlformats.org/drawingml/2006/main">
                  <a:graphicData uri="http://schemas.microsoft.com/office/word/2010/wordprocessingGroup">
                    <wpg:wgp>
                      <wpg:cNvGrpSpPr/>
                      <wpg:grpSpPr>
                        <a:xfrm>
                          <a:off x="0" y="0"/>
                          <a:ext cx="5805805" cy="843280"/>
                          <a:chOff x="0" y="0"/>
                          <a:chExt cx="5805805" cy="843280"/>
                        </a:xfrm>
                      </wpg:grpSpPr>
                      <pic:pic xmlns:pic="http://schemas.openxmlformats.org/drawingml/2006/picture">
                        <pic:nvPicPr>
                          <pic:cNvPr id="127" name="Image 127"/>
                          <pic:cNvPicPr/>
                        </pic:nvPicPr>
                        <pic:blipFill>
                          <a:blip r:embed="rId56" cstate="print"/>
                          <a:stretch>
                            <a:fillRect/>
                          </a:stretch>
                        </pic:blipFill>
                        <pic:spPr>
                          <a:xfrm>
                            <a:off x="2938462" y="0"/>
                            <a:ext cx="2867025" cy="790575"/>
                          </a:xfrm>
                          <a:prstGeom prst="rect">
                            <a:avLst/>
                          </a:prstGeom>
                        </pic:spPr>
                      </pic:pic>
                      <wps:wsp>
                        <wps:cNvPr id="128" name="Graphic 128"/>
                        <wps:cNvSpPr/>
                        <wps:spPr>
                          <a:xfrm>
                            <a:off x="2928935" y="0"/>
                            <a:ext cx="2876550" cy="800735"/>
                          </a:xfrm>
                          <a:custGeom>
                            <a:avLst/>
                            <a:gdLst/>
                            <a:ahLst/>
                            <a:cxnLst/>
                            <a:rect l="l" t="t" r="r" b="b"/>
                            <a:pathLst>
                              <a:path w="2876550" h="800735">
                                <a:moveTo>
                                  <a:pt x="9525" y="1600"/>
                                </a:moveTo>
                                <a:lnTo>
                                  <a:pt x="7937" y="0"/>
                                </a:lnTo>
                                <a:lnTo>
                                  <a:pt x="1587" y="0"/>
                                </a:lnTo>
                                <a:lnTo>
                                  <a:pt x="0" y="1600"/>
                                </a:lnTo>
                                <a:lnTo>
                                  <a:pt x="0" y="7937"/>
                                </a:lnTo>
                                <a:lnTo>
                                  <a:pt x="1587" y="9525"/>
                                </a:lnTo>
                                <a:lnTo>
                                  <a:pt x="7937" y="9525"/>
                                </a:lnTo>
                                <a:lnTo>
                                  <a:pt x="9525" y="7937"/>
                                </a:lnTo>
                                <a:lnTo>
                                  <a:pt x="9525" y="1600"/>
                                </a:lnTo>
                                <a:close/>
                              </a:path>
                              <a:path w="2876550" h="800735">
                                <a:moveTo>
                                  <a:pt x="19050" y="792175"/>
                                </a:moveTo>
                                <a:lnTo>
                                  <a:pt x="17462" y="790587"/>
                                </a:lnTo>
                                <a:lnTo>
                                  <a:pt x="11112" y="790587"/>
                                </a:lnTo>
                                <a:lnTo>
                                  <a:pt x="9525" y="792175"/>
                                </a:lnTo>
                                <a:lnTo>
                                  <a:pt x="9525" y="798512"/>
                                </a:lnTo>
                                <a:lnTo>
                                  <a:pt x="11112" y="800112"/>
                                </a:lnTo>
                                <a:lnTo>
                                  <a:pt x="17462" y="800112"/>
                                </a:lnTo>
                                <a:lnTo>
                                  <a:pt x="19050" y="798512"/>
                                </a:lnTo>
                                <a:lnTo>
                                  <a:pt x="19050" y="792175"/>
                                </a:lnTo>
                                <a:close/>
                              </a:path>
                              <a:path w="2876550" h="800735">
                                <a:moveTo>
                                  <a:pt x="28575" y="1600"/>
                                </a:moveTo>
                                <a:lnTo>
                                  <a:pt x="26987" y="0"/>
                                </a:lnTo>
                                <a:lnTo>
                                  <a:pt x="20637" y="0"/>
                                </a:lnTo>
                                <a:lnTo>
                                  <a:pt x="19050" y="1600"/>
                                </a:lnTo>
                                <a:lnTo>
                                  <a:pt x="19050" y="7937"/>
                                </a:lnTo>
                                <a:lnTo>
                                  <a:pt x="20637" y="9525"/>
                                </a:lnTo>
                                <a:lnTo>
                                  <a:pt x="26987" y="9525"/>
                                </a:lnTo>
                                <a:lnTo>
                                  <a:pt x="28575" y="7937"/>
                                </a:lnTo>
                                <a:lnTo>
                                  <a:pt x="28575" y="1600"/>
                                </a:lnTo>
                                <a:close/>
                              </a:path>
                              <a:path w="2876550" h="800735">
                                <a:moveTo>
                                  <a:pt x="38100" y="792175"/>
                                </a:moveTo>
                                <a:lnTo>
                                  <a:pt x="36512" y="790587"/>
                                </a:lnTo>
                                <a:lnTo>
                                  <a:pt x="30162" y="790587"/>
                                </a:lnTo>
                                <a:lnTo>
                                  <a:pt x="28575" y="792175"/>
                                </a:lnTo>
                                <a:lnTo>
                                  <a:pt x="28575" y="798512"/>
                                </a:lnTo>
                                <a:lnTo>
                                  <a:pt x="30162" y="800112"/>
                                </a:lnTo>
                                <a:lnTo>
                                  <a:pt x="36512" y="800112"/>
                                </a:lnTo>
                                <a:lnTo>
                                  <a:pt x="38100" y="798512"/>
                                </a:lnTo>
                                <a:lnTo>
                                  <a:pt x="38100" y="792175"/>
                                </a:lnTo>
                                <a:close/>
                              </a:path>
                              <a:path w="2876550" h="800735">
                                <a:moveTo>
                                  <a:pt x="47625" y="1600"/>
                                </a:moveTo>
                                <a:lnTo>
                                  <a:pt x="46037" y="0"/>
                                </a:lnTo>
                                <a:lnTo>
                                  <a:pt x="39687" y="0"/>
                                </a:lnTo>
                                <a:lnTo>
                                  <a:pt x="38100" y="1600"/>
                                </a:lnTo>
                                <a:lnTo>
                                  <a:pt x="38100" y="7937"/>
                                </a:lnTo>
                                <a:lnTo>
                                  <a:pt x="39687" y="9525"/>
                                </a:lnTo>
                                <a:lnTo>
                                  <a:pt x="46037" y="9525"/>
                                </a:lnTo>
                                <a:lnTo>
                                  <a:pt x="47625" y="7937"/>
                                </a:lnTo>
                                <a:lnTo>
                                  <a:pt x="47625" y="1600"/>
                                </a:lnTo>
                                <a:close/>
                              </a:path>
                              <a:path w="2876550" h="800735">
                                <a:moveTo>
                                  <a:pt x="57150" y="792175"/>
                                </a:moveTo>
                                <a:lnTo>
                                  <a:pt x="55562" y="790587"/>
                                </a:lnTo>
                                <a:lnTo>
                                  <a:pt x="49212" y="790587"/>
                                </a:lnTo>
                                <a:lnTo>
                                  <a:pt x="47625" y="792175"/>
                                </a:lnTo>
                                <a:lnTo>
                                  <a:pt x="47625" y="798512"/>
                                </a:lnTo>
                                <a:lnTo>
                                  <a:pt x="49212" y="800112"/>
                                </a:lnTo>
                                <a:lnTo>
                                  <a:pt x="55562" y="800112"/>
                                </a:lnTo>
                                <a:lnTo>
                                  <a:pt x="57150" y="798512"/>
                                </a:lnTo>
                                <a:lnTo>
                                  <a:pt x="57150" y="792175"/>
                                </a:lnTo>
                                <a:close/>
                              </a:path>
                              <a:path w="2876550" h="800735">
                                <a:moveTo>
                                  <a:pt x="66675" y="1600"/>
                                </a:moveTo>
                                <a:lnTo>
                                  <a:pt x="65087" y="0"/>
                                </a:lnTo>
                                <a:lnTo>
                                  <a:pt x="58737" y="0"/>
                                </a:lnTo>
                                <a:lnTo>
                                  <a:pt x="57150" y="1600"/>
                                </a:lnTo>
                                <a:lnTo>
                                  <a:pt x="57150" y="7937"/>
                                </a:lnTo>
                                <a:lnTo>
                                  <a:pt x="58737" y="9525"/>
                                </a:lnTo>
                                <a:lnTo>
                                  <a:pt x="65087" y="9525"/>
                                </a:lnTo>
                                <a:lnTo>
                                  <a:pt x="66675" y="7937"/>
                                </a:lnTo>
                                <a:lnTo>
                                  <a:pt x="66675" y="1600"/>
                                </a:lnTo>
                                <a:close/>
                              </a:path>
                              <a:path w="2876550" h="800735">
                                <a:moveTo>
                                  <a:pt x="76200" y="792175"/>
                                </a:moveTo>
                                <a:lnTo>
                                  <a:pt x="74612" y="790587"/>
                                </a:lnTo>
                                <a:lnTo>
                                  <a:pt x="68262" y="790587"/>
                                </a:lnTo>
                                <a:lnTo>
                                  <a:pt x="66675" y="792175"/>
                                </a:lnTo>
                                <a:lnTo>
                                  <a:pt x="66675" y="798512"/>
                                </a:lnTo>
                                <a:lnTo>
                                  <a:pt x="68262" y="800112"/>
                                </a:lnTo>
                                <a:lnTo>
                                  <a:pt x="74612" y="800112"/>
                                </a:lnTo>
                                <a:lnTo>
                                  <a:pt x="76200" y="798512"/>
                                </a:lnTo>
                                <a:lnTo>
                                  <a:pt x="76200" y="792175"/>
                                </a:lnTo>
                                <a:close/>
                              </a:path>
                              <a:path w="2876550" h="800735">
                                <a:moveTo>
                                  <a:pt x="85725" y="1600"/>
                                </a:moveTo>
                                <a:lnTo>
                                  <a:pt x="84137" y="0"/>
                                </a:lnTo>
                                <a:lnTo>
                                  <a:pt x="77787" y="0"/>
                                </a:lnTo>
                                <a:lnTo>
                                  <a:pt x="76200" y="1600"/>
                                </a:lnTo>
                                <a:lnTo>
                                  <a:pt x="76200" y="7937"/>
                                </a:lnTo>
                                <a:lnTo>
                                  <a:pt x="77787" y="9525"/>
                                </a:lnTo>
                                <a:lnTo>
                                  <a:pt x="84137" y="9525"/>
                                </a:lnTo>
                                <a:lnTo>
                                  <a:pt x="85725" y="7937"/>
                                </a:lnTo>
                                <a:lnTo>
                                  <a:pt x="85725" y="1600"/>
                                </a:lnTo>
                                <a:close/>
                              </a:path>
                              <a:path w="2876550" h="800735">
                                <a:moveTo>
                                  <a:pt x="95250" y="792175"/>
                                </a:moveTo>
                                <a:lnTo>
                                  <a:pt x="93662" y="790587"/>
                                </a:lnTo>
                                <a:lnTo>
                                  <a:pt x="87312" y="790587"/>
                                </a:lnTo>
                                <a:lnTo>
                                  <a:pt x="85725" y="792175"/>
                                </a:lnTo>
                                <a:lnTo>
                                  <a:pt x="85725" y="798512"/>
                                </a:lnTo>
                                <a:lnTo>
                                  <a:pt x="87312" y="800112"/>
                                </a:lnTo>
                                <a:lnTo>
                                  <a:pt x="93662" y="800112"/>
                                </a:lnTo>
                                <a:lnTo>
                                  <a:pt x="95250" y="798512"/>
                                </a:lnTo>
                                <a:lnTo>
                                  <a:pt x="95250" y="792175"/>
                                </a:lnTo>
                                <a:close/>
                              </a:path>
                              <a:path w="2876550" h="800735">
                                <a:moveTo>
                                  <a:pt x="104775" y="1600"/>
                                </a:moveTo>
                                <a:lnTo>
                                  <a:pt x="103187" y="0"/>
                                </a:lnTo>
                                <a:lnTo>
                                  <a:pt x="96837" y="0"/>
                                </a:lnTo>
                                <a:lnTo>
                                  <a:pt x="95250" y="1600"/>
                                </a:lnTo>
                                <a:lnTo>
                                  <a:pt x="95250" y="7937"/>
                                </a:lnTo>
                                <a:lnTo>
                                  <a:pt x="96837" y="9525"/>
                                </a:lnTo>
                                <a:lnTo>
                                  <a:pt x="103187" y="9525"/>
                                </a:lnTo>
                                <a:lnTo>
                                  <a:pt x="104775" y="7937"/>
                                </a:lnTo>
                                <a:lnTo>
                                  <a:pt x="104775" y="1600"/>
                                </a:lnTo>
                                <a:close/>
                              </a:path>
                              <a:path w="2876550" h="800735">
                                <a:moveTo>
                                  <a:pt x="114300" y="792175"/>
                                </a:moveTo>
                                <a:lnTo>
                                  <a:pt x="112712" y="790587"/>
                                </a:lnTo>
                                <a:lnTo>
                                  <a:pt x="106362" y="790587"/>
                                </a:lnTo>
                                <a:lnTo>
                                  <a:pt x="104775" y="792175"/>
                                </a:lnTo>
                                <a:lnTo>
                                  <a:pt x="104775" y="798512"/>
                                </a:lnTo>
                                <a:lnTo>
                                  <a:pt x="106362" y="800112"/>
                                </a:lnTo>
                                <a:lnTo>
                                  <a:pt x="112712" y="800112"/>
                                </a:lnTo>
                                <a:lnTo>
                                  <a:pt x="114300" y="798512"/>
                                </a:lnTo>
                                <a:lnTo>
                                  <a:pt x="114300" y="792175"/>
                                </a:lnTo>
                                <a:close/>
                              </a:path>
                              <a:path w="2876550" h="800735">
                                <a:moveTo>
                                  <a:pt x="123825" y="1600"/>
                                </a:moveTo>
                                <a:lnTo>
                                  <a:pt x="122237" y="0"/>
                                </a:lnTo>
                                <a:lnTo>
                                  <a:pt x="115887" y="0"/>
                                </a:lnTo>
                                <a:lnTo>
                                  <a:pt x="114300" y="1600"/>
                                </a:lnTo>
                                <a:lnTo>
                                  <a:pt x="114300" y="7937"/>
                                </a:lnTo>
                                <a:lnTo>
                                  <a:pt x="115887" y="9525"/>
                                </a:lnTo>
                                <a:lnTo>
                                  <a:pt x="122237" y="9525"/>
                                </a:lnTo>
                                <a:lnTo>
                                  <a:pt x="123825" y="7937"/>
                                </a:lnTo>
                                <a:lnTo>
                                  <a:pt x="123825" y="1600"/>
                                </a:lnTo>
                                <a:close/>
                              </a:path>
                              <a:path w="2876550" h="800735">
                                <a:moveTo>
                                  <a:pt x="133350" y="792175"/>
                                </a:moveTo>
                                <a:lnTo>
                                  <a:pt x="131762" y="790587"/>
                                </a:lnTo>
                                <a:lnTo>
                                  <a:pt x="125412" y="790587"/>
                                </a:lnTo>
                                <a:lnTo>
                                  <a:pt x="123825" y="792175"/>
                                </a:lnTo>
                                <a:lnTo>
                                  <a:pt x="123825" y="798512"/>
                                </a:lnTo>
                                <a:lnTo>
                                  <a:pt x="125412" y="800112"/>
                                </a:lnTo>
                                <a:lnTo>
                                  <a:pt x="131762" y="800112"/>
                                </a:lnTo>
                                <a:lnTo>
                                  <a:pt x="133350" y="798512"/>
                                </a:lnTo>
                                <a:lnTo>
                                  <a:pt x="133350" y="792175"/>
                                </a:lnTo>
                                <a:close/>
                              </a:path>
                              <a:path w="2876550" h="800735">
                                <a:moveTo>
                                  <a:pt x="142875" y="1600"/>
                                </a:moveTo>
                                <a:lnTo>
                                  <a:pt x="141287" y="0"/>
                                </a:lnTo>
                                <a:lnTo>
                                  <a:pt x="134937" y="0"/>
                                </a:lnTo>
                                <a:lnTo>
                                  <a:pt x="133350" y="1600"/>
                                </a:lnTo>
                                <a:lnTo>
                                  <a:pt x="133350" y="7937"/>
                                </a:lnTo>
                                <a:lnTo>
                                  <a:pt x="134937" y="9525"/>
                                </a:lnTo>
                                <a:lnTo>
                                  <a:pt x="141287" y="9525"/>
                                </a:lnTo>
                                <a:lnTo>
                                  <a:pt x="142875" y="7937"/>
                                </a:lnTo>
                                <a:lnTo>
                                  <a:pt x="142875" y="1600"/>
                                </a:lnTo>
                                <a:close/>
                              </a:path>
                              <a:path w="2876550" h="800735">
                                <a:moveTo>
                                  <a:pt x="152400" y="792175"/>
                                </a:moveTo>
                                <a:lnTo>
                                  <a:pt x="150812" y="790587"/>
                                </a:lnTo>
                                <a:lnTo>
                                  <a:pt x="144462" y="790587"/>
                                </a:lnTo>
                                <a:lnTo>
                                  <a:pt x="142875" y="792175"/>
                                </a:lnTo>
                                <a:lnTo>
                                  <a:pt x="142875" y="798512"/>
                                </a:lnTo>
                                <a:lnTo>
                                  <a:pt x="144462" y="800112"/>
                                </a:lnTo>
                                <a:lnTo>
                                  <a:pt x="150812" y="800112"/>
                                </a:lnTo>
                                <a:lnTo>
                                  <a:pt x="152400" y="798512"/>
                                </a:lnTo>
                                <a:lnTo>
                                  <a:pt x="152400" y="792175"/>
                                </a:lnTo>
                                <a:close/>
                              </a:path>
                              <a:path w="2876550" h="800735">
                                <a:moveTo>
                                  <a:pt x="161925" y="1600"/>
                                </a:moveTo>
                                <a:lnTo>
                                  <a:pt x="160337" y="0"/>
                                </a:lnTo>
                                <a:lnTo>
                                  <a:pt x="153987" y="0"/>
                                </a:lnTo>
                                <a:lnTo>
                                  <a:pt x="152400" y="1600"/>
                                </a:lnTo>
                                <a:lnTo>
                                  <a:pt x="152400" y="7937"/>
                                </a:lnTo>
                                <a:lnTo>
                                  <a:pt x="153987" y="9525"/>
                                </a:lnTo>
                                <a:lnTo>
                                  <a:pt x="160337" y="9525"/>
                                </a:lnTo>
                                <a:lnTo>
                                  <a:pt x="161925" y="7937"/>
                                </a:lnTo>
                                <a:lnTo>
                                  <a:pt x="161925" y="1600"/>
                                </a:lnTo>
                                <a:close/>
                              </a:path>
                              <a:path w="2876550" h="800735">
                                <a:moveTo>
                                  <a:pt x="171450" y="792175"/>
                                </a:moveTo>
                                <a:lnTo>
                                  <a:pt x="169862" y="790587"/>
                                </a:lnTo>
                                <a:lnTo>
                                  <a:pt x="163512" y="790587"/>
                                </a:lnTo>
                                <a:lnTo>
                                  <a:pt x="161925" y="792175"/>
                                </a:lnTo>
                                <a:lnTo>
                                  <a:pt x="161925" y="798512"/>
                                </a:lnTo>
                                <a:lnTo>
                                  <a:pt x="163512" y="800112"/>
                                </a:lnTo>
                                <a:lnTo>
                                  <a:pt x="169862" y="800112"/>
                                </a:lnTo>
                                <a:lnTo>
                                  <a:pt x="171450" y="798512"/>
                                </a:lnTo>
                                <a:lnTo>
                                  <a:pt x="171450" y="792175"/>
                                </a:lnTo>
                                <a:close/>
                              </a:path>
                              <a:path w="2876550" h="800735">
                                <a:moveTo>
                                  <a:pt x="180975" y="1600"/>
                                </a:moveTo>
                                <a:lnTo>
                                  <a:pt x="179387" y="0"/>
                                </a:lnTo>
                                <a:lnTo>
                                  <a:pt x="173037" y="0"/>
                                </a:lnTo>
                                <a:lnTo>
                                  <a:pt x="171450" y="1600"/>
                                </a:lnTo>
                                <a:lnTo>
                                  <a:pt x="171450" y="7937"/>
                                </a:lnTo>
                                <a:lnTo>
                                  <a:pt x="173037" y="9525"/>
                                </a:lnTo>
                                <a:lnTo>
                                  <a:pt x="179387" y="9525"/>
                                </a:lnTo>
                                <a:lnTo>
                                  <a:pt x="180975" y="7937"/>
                                </a:lnTo>
                                <a:lnTo>
                                  <a:pt x="180975" y="1600"/>
                                </a:lnTo>
                                <a:close/>
                              </a:path>
                              <a:path w="2876550" h="800735">
                                <a:moveTo>
                                  <a:pt x="190500" y="792175"/>
                                </a:moveTo>
                                <a:lnTo>
                                  <a:pt x="188912" y="790587"/>
                                </a:lnTo>
                                <a:lnTo>
                                  <a:pt x="182562" y="790587"/>
                                </a:lnTo>
                                <a:lnTo>
                                  <a:pt x="180975" y="792175"/>
                                </a:lnTo>
                                <a:lnTo>
                                  <a:pt x="180975" y="798512"/>
                                </a:lnTo>
                                <a:lnTo>
                                  <a:pt x="182562" y="800112"/>
                                </a:lnTo>
                                <a:lnTo>
                                  <a:pt x="188912" y="800112"/>
                                </a:lnTo>
                                <a:lnTo>
                                  <a:pt x="190500" y="798512"/>
                                </a:lnTo>
                                <a:lnTo>
                                  <a:pt x="190500" y="792175"/>
                                </a:lnTo>
                                <a:close/>
                              </a:path>
                              <a:path w="2876550" h="800735">
                                <a:moveTo>
                                  <a:pt x="200025" y="1600"/>
                                </a:moveTo>
                                <a:lnTo>
                                  <a:pt x="198437" y="0"/>
                                </a:lnTo>
                                <a:lnTo>
                                  <a:pt x="192087" y="0"/>
                                </a:lnTo>
                                <a:lnTo>
                                  <a:pt x="190500" y="1600"/>
                                </a:lnTo>
                                <a:lnTo>
                                  <a:pt x="190500" y="7937"/>
                                </a:lnTo>
                                <a:lnTo>
                                  <a:pt x="192087" y="9525"/>
                                </a:lnTo>
                                <a:lnTo>
                                  <a:pt x="198437" y="9525"/>
                                </a:lnTo>
                                <a:lnTo>
                                  <a:pt x="200025" y="7937"/>
                                </a:lnTo>
                                <a:lnTo>
                                  <a:pt x="200025" y="1600"/>
                                </a:lnTo>
                                <a:close/>
                              </a:path>
                              <a:path w="2876550" h="800735">
                                <a:moveTo>
                                  <a:pt x="209550" y="792175"/>
                                </a:moveTo>
                                <a:lnTo>
                                  <a:pt x="207962" y="790587"/>
                                </a:lnTo>
                                <a:lnTo>
                                  <a:pt x="201612" y="790587"/>
                                </a:lnTo>
                                <a:lnTo>
                                  <a:pt x="200025" y="792175"/>
                                </a:lnTo>
                                <a:lnTo>
                                  <a:pt x="200025" y="798512"/>
                                </a:lnTo>
                                <a:lnTo>
                                  <a:pt x="201612" y="800112"/>
                                </a:lnTo>
                                <a:lnTo>
                                  <a:pt x="207962" y="800112"/>
                                </a:lnTo>
                                <a:lnTo>
                                  <a:pt x="209550" y="798512"/>
                                </a:lnTo>
                                <a:lnTo>
                                  <a:pt x="209550" y="792175"/>
                                </a:lnTo>
                                <a:close/>
                              </a:path>
                              <a:path w="2876550" h="800735">
                                <a:moveTo>
                                  <a:pt x="219075" y="1600"/>
                                </a:moveTo>
                                <a:lnTo>
                                  <a:pt x="217487" y="0"/>
                                </a:lnTo>
                                <a:lnTo>
                                  <a:pt x="211137" y="0"/>
                                </a:lnTo>
                                <a:lnTo>
                                  <a:pt x="209550" y="1600"/>
                                </a:lnTo>
                                <a:lnTo>
                                  <a:pt x="209550" y="7937"/>
                                </a:lnTo>
                                <a:lnTo>
                                  <a:pt x="211137" y="9525"/>
                                </a:lnTo>
                                <a:lnTo>
                                  <a:pt x="217487" y="9525"/>
                                </a:lnTo>
                                <a:lnTo>
                                  <a:pt x="219075" y="7937"/>
                                </a:lnTo>
                                <a:lnTo>
                                  <a:pt x="219075" y="1600"/>
                                </a:lnTo>
                                <a:close/>
                              </a:path>
                              <a:path w="2876550" h="800735">
                                <a:moveTo>
                                  <a:pt x="228600" y="792175"/>
                                </a:moveTo>
                                <a:lnTo>
                                  <a:pt x="227012" y="790587"/>
                                </a:lnTo>
                                <a:lnTo>
                                  <a:pt x="220662" y="790587"/>
                                </a:lnTo>
                                <a:lnTo>
                                  <a:pt x="219075" y="792175"/>
                                </a:lnTo>
                                <a:lnTo>
                                  <a:pt x="219075" y="798512"/>
                                </a:lnTo>
                                <a:lnTo>
                                  <a:pt x="220662" y="800112"/>
                                </a:lnTo>
                                <a:lnTo>
                                  <a:pt x="227012" y="800112"/>
                                </a:lnTo>
                                <a:lnTo>
                                  <a:pt x="228600" y="798512"/>
                                </a:lnTo>
                                <a:lnTo>
                                  <a:pt x="228600" y="792175"/>
                                </a:lnTo>
                                <a:close/>
                              </a:path>
                              <a:path w="2876550" h="800735">
                                <a:moveTo>
                                  <a:pt x="238125" y="1600"/>
                                </a:moveTo>
                                <a:lnTo>
                                  <a:pt x="236537" y="0"/>
                                </a:lnTo>
                                <a:lnTo>
                                  <a:pt x="230187" y="0"/>
                                </a:lnTo>
                                <a:lnTo>
                                  <a:pt x="228600" y="1600"/>
                                </a:lnTo>
                                <a:lnTo>
                                  <a:pt x="228600" y="7937"/>
                                </a:lnTo>
                                <a:lnTo>
                                  <a:pt x="230187" y="9525"/>
                                </a:lnTo>
                                <a:lnTo>
                                  <a:pt x="236537" y="9525"/>
                                </a:lnTo>
                                <a:lnTo>
                                  <a:pt x="238125" y="7937"/>
                                </a:lnTo>
                                <a:lnTo>
                                  <a:pt x="238125" y="1600"/>
                                </a:lnTo>
                                <a:close/>
                              </a:path>
                              <a:path w="2876550" h="800735">
                                <a:moveTo>
                                  <a:pt x="247650" y="792175"/>
                                </a:moveTo>
                                <a:lnTo>
                                  <a:pt x="246062" y="790587"/>
                                </a:lnTo>
                                <a:lnTo>
                                  <a:pt x="239712" y="790587"/>
                                </a:lnTo>
                                <a:lnTo>
                                  <a:pt x="238125" y="792175"/>
                                </a:lnTo>
                                <a:lnTo>
                                  <a:pt x="238125" y="798512"/>
                                </a:lnTo>
                                <a:lnTo>
                                  <a:pt x="239712" y="800112"/>
                                </a:lnTo>
                                <a:lnTo>
                                  <a:pt x="246062" y="800112"/>
                                </a:lnTo>
                                <a:lnTo>
                                  <a:pt x="247650" y="798512"/>
                                </a:lnTo>
                                <a:lnTo>
                                  <a:pt x="247650" y="792175"/>
                                </a:lnTo>
                                <a:close/>
                              </a:path>
                              <a:path w="2876550" h="800735">
                                <a:moveTo>
                                  <a:pt x="257175" y="1600"/>
                                </a:moveTo>
                                <a:lnTo>
                                  <a:pt x="255587" y="0"/>
                                </a:lnTo>
                                <a:lnTo>
                                  <a:pt x="249237" y="0"/>
                                </a:lnTo>
                                <a:lnTo>
                                  <a:pt x="247650" y="1600"/>
                                </a:lnTo>
                                <a:lnTo>
                                  <a:pt x="247650" y="7937"/>
                                </a:lnTo>
                                <a:lnTo>
                                  <a:pt x="249237" y="9525"/>
                                </a:lnTo>
                                <a:lnTo>
                                  <a:pt x="255587" y="9525"/>
                                </a:lnTo>
                                <a:lnTo>
                                  <a:pt x="257175" y="7937"/>
                                </a:lnTo>
                                <a:lnTo>
                                  <a:pt x="257175" y="1600"/>
                                </a:lnTo>
                                <a:close/>
                              </a:path>
                              <a:path w="2876550" h="800735">
                                <a:moveTo>
                                  <a:pt x="266700" y="792175"/>
                                </a:moveTo>
                                <a:lnTo>
                                  <a:pt x="265112" y="790587"/>
                                </a:lnTo>
                                <a:lnTo>
                                  <a:pt x="258762" y="790587"/>
                                </a:lnTo>
                                <a:lnTo>
                                  <a:pt x="257175" y="792175"/>
                                </a:lnTo>
                                <a:lnTo>
                                  <a:pt x="257175" y="798512"/>
                                </a:lnTo>
                                <a:lnTo>
                                  <a:pt x="258762" y="800112"/>
                                </a:lnTo>
                                <a:lnTo>
                                  <a:pt x="265112" y="800112"/>
                                </a:lnTo>
                                <a:lnTo>
                                  <a:pt x="266700" y="798512"/>
                                </a:lnTo>
                                <a:lnTo>
                                  <a:pt x="266700" y="792175"/>
                                </a:lnTo>
                                <a:close/>
                              </a:path>
                              <a:path w="2876550" h="800735">
                                <a:moveTo>
                                  <a:pt x="276225" y="1600"/>
                                </a:moveTo>
                                <a:lnTo>
                                  <a:pt x="274637" y="0"/>
                                </a:lnTo>
                                <a:lnTo>
                                  <a:pt x="268287" y="0"/>
                                </a:lnTo>
                                <a:lnTo>
                                  <a:pt x="266700" y="1600"/>
                                </a:lnTo>
                                <a:lnTo>
                                  <a:pt x="266700" y="7937"/>
                                </a:lnTo>
                                <a:lnTo>
                                  <a:pt x="268287" y="9525"/>
                                </a:lnTo>
                                <a:lnTo>
                                  <a:pt x="274637" y="9525"/>
                                </a:lnTo>
                                <a:lnTo>
                                  <a:pt x="276225" y="7937"/>
                                </a:lnTo>
                                <a:lnTo>
                                  <a:pt x="276225" y="1600"/>
                                </a:lnTo>
                                <a:close/>
                              </a:path>
                              <a:path w="2876550" h="800735">
                                <a:moveTo>
                                  <a:pt x="285750" y="792175"/>
                                </a:moveTo>
                                <a:lnTo>
                                  <a:pt x="284162" y="790587"/>
                                </a:lnTo>
                                <a:lnTo>
                                  <a:pt x="277812" y="790587"/>
                                </a:lnTo>
                                <a:lnTo>
                                  <a:pt x="276225" y="792175"/>
                                </a:lnTo>
                                <a:lnTo>
                                  <a:pt x="276225" y="798512"/>
                                </a:lnTo>
                                <a:lnTo>
                                  <a:pt x="277812" y="800112"/>
                                </a:lnTo>
                                <a:lnTo>
                                  <a:pt x="284162" y="800112"/>
                                </a:lnTo>
                                <a:lnTo>
                                  <a:pt x="285750" y="798512"/>
                                </a:lnTo>
                                <a:lnTo>
                                  <a:pt x="285750" y="792175"/>
                                </a:lnTo>
                                <a:close/>
                              </a:path>
                              <a:path w="2876550" h="800735">
                                <a:moveTo>
                                  <a:pt x="295275" y="1600"/>
                                </a:moveTo>
                                <a:lnTo>
                                  <a:pt x="293687" y="0"/>
                                </a:lnTo>
                                <a:lnTo>
                                  <a:pt x="287337" y="0"/>
                                </a:lnTo>
                                <a:lnTo>
                                  <a:pt x="285750" y="1600"/>
                                </a:lnTo>
                                <a:lnTo>
                                  <a:pt x="285750" y="7937"/>
                                </a:lnTo>
                                <a:lnTo>
                                  <a:pt x="287337" y="9525"/>
                                </a:lnTo>
                                <a:lnTo>
                                  <a:pt x="293687" y="9525"/>
                                </a:lnTo>
                                <a:lnTo>
                                  <a:pt x="295275" y="7937"/>
                                </a:lnTo>
                                <a:lnTo>
                                  <a:pt x="295275" y="1600"/>
                                </a:lnTo>
                                <a:close/>
                              </a:path>
                              <a:path w="2876550" h="800735">
                                <a:moveTo>
                                  <a:pt x="304800" y="792175"/>
                                </a:moveTo>
                                <a:lnTo>
                                  <a:pt x="303212" y="790587"/>
                                </a:lnTo>
                                <a:lnTo>
                                  <a:pt x="296862" y="790587"/>
                                </a:lnTo>
                                <a:lnTo>
                                  <a:pt x="295275" y="792175"/>
                                </a:lnTo>
                                <a:lnTo>
                                  <a:pt x="295275" y="798512"/>
                                </a:lnTo>
                                <a:lnTo>
                                  <a:pt x="296862" y="800112"/>
                                </a:lnTo>
                                <a:lnTo>
                                  <a:pt x="303212" y="800112"/>
                                </a:lnTo>
                                <a:lnTo>
                                  <a:pt x="304800" y="798512"/>
                                </a:lnTo>
                                <a:lnTo>
                                  <a:pt x="304800" y="792175"/>
                                </a:lnTo>
                                <a:close/>
                              </a:path>
                              <a:path w="2876550" h="800735">
                                <a:moveTo>
                                  <a:pt x="314325" y="1600"/>
                                </a:moveTo>
                                <a:lnTo>
                                  <a:pt x="312737" y="0"/>
                                </a:lnTo>
                                <a:lnTo>
                                  <a:pt x="306387" y="0"/>
                                </a:lnTo>
                                <a:lnTo>
                                  <a:pt x="304800" y="1600"/>
                                </a:lnTo>
                                <a:lnTo>
                                  <a:pt x="304800" y="7937"/>
                                </a:lnTo>
                                <a:lnTo>
                                  <a:pt x="306387" y="9525"/>
                                </a:lnTo>
                                <a:lnTo>
                                  <a:pt x="312737" y="9525"/>
                                </a:lnTo>
                                <a:lnTo>
                                  <a:pt x="314325" y="7937"/>
                                </a:lnTo>
                                <a:lnTo>
                                  <a:pt x="314325" y="1600"/>
                                </a:lnTo>
                                <a:close/>
                              </a:path>
                              <a:path w="2876550" h="800735">
                                <a:moveTo>
                                  <a:pt x="323850" y="792175"/>
                                </a:moveTo>
                                <a:lnTo>
                                  <a:pt x="322262" y="790587"/>
                                </a:lnTo>
                                <a:lnTo>
                                  <a:pt x="315912" y="790587"/>
                                </a:lnTo>
                                <a:lnTo>
                                  <a:pt x="314325" y="792175"/>
                                </a:lnTo>
                                <a:lnTo>
                                  <a:pt x="314325" y="798512"/>
                                </a:lnTo>
                                <a:lnTo>
                                  <a:pt x="315912" y="800112"/>
                                </a:lnTo>
                                <a:lnTo>
                                  <a:pt x="322262" y="800112"/>
                                </a:lnTo>
                                <a:lnTo>
                                  <a:pt x="323850" y="798512"/>
                                </a:lnTo>
                                <a:lnTo>
                                  <a:pt x="323850" y="792175"/>
                                </a:lnTo>
                                <a:close/>
                              </a:path>
                              <a:path w="2876550" h="800735">
                                <a:moveTo>
                                  <a:pt x="333375" y="1600"/>
                                </a:moveTo>
                                <a:lnTo>
                                  <a:pt x="331787" y="0"/>
                                </a:lnTo>
                                <a:lnTo>
                                  <a:pt x="325437" y="0"/>
                                </a:lnTo>
                                <a:lnTo>
                                  <a:pt x="323850" y="1600"/>
                                </a:lnTo>
                                <a:lnTo>
                                  <a:pt x="323850" y="7937"/>
                                </a:lnTo>
                                <a:lnTo>
                                  <a:pt x="325437" y="9525"/>
                                </a:lnTo>
                                <a:lnTo>
                                  <a:pt x="331787" y="9525"/>
                                </a:lnTo>
                                <a:lnTo>
                                  <a:pt x="333375" y="7937"/>
                                </a:lnTo>
                                <a:lnTo>
                                  <a:pt x="333375" y="1600"/>
                                </a:lnTo>
                                <a:close/>
                              </a:path>
                              <a:path w="2876550" h="800735">
                                <a:moveTo>
                                  <a:pt x="342900" y="792175"/>
                                </a:moveTo>
                                <a:lnTo>
                                  <a:pt x="341312" y="790587"/>
                                </a:lnTo>
                                <a:lnTo>
                                  <a:pt x="334962" y="790587"/>
                                </a:lnTo>
                                <a:lnTo>
                                  <a:pt x="333375" y="792175"/>
                                </a:lnTo>
                                <a:lnTo>
                                  <a:pt x="333375" y="798512"/>
                                </a:lnTo>
                                <a:lnTo>
                                  <a:pt x="334962" y="800112"/>
                                </a:lnTo>
                                <a:lnTo>
                                  <a:pt x="341312" y="800112"/>
                                </a:lnTo>
                                <a:lnTo>
                                  <a:pt x="342900" y="798512"/>
                                </a:lnTo>
                                <a:lnTo>
                                  <a:pt x="342900" y="792175"/>
                                </a:lnTo>
                                <a:close/>
                              </a:path>
                              <a:path w="2876550" h="800735">
                                <a:moveTo>
                                  <a:pt x="352425" y="1600"/>
                                </a:moveTo>
                                <a:lnTo>
                                  <a:pt x="350837" y="0"/>
                                </a:lnTo>
                                <a:lnTo>
                                  <a:pt x="344487" y="0"/>
                                </a:lnTo>
                                <a:lnTo>
                                  <a:pt x="342900" y="1600"/>
                                </a:lnTo>
                                <a:lnTo>
                                  <a:pt x="342900" y="7937"/>
                                </a:lnTo>
                                <a:lnTo>
                                  <a:pt x="344487" y="9525"/>
                                </a:lnTo>
                                <a:lnTo>
                                  <a:pt x="350837" y="9525"/>
                                </a:lnTo>
                                <a:lnTo>
                                  <a:pt x="352425" y="7937"/>
                                </a:lnTo>
                                <a:lnTo>
                                  <a:pt x="352425" y="1600"/>
                                </a:lnTo>
                                <a:close/>
                              </a:path>
                              <a:path w="2876550" h="800735">
                                <a:moveTo>
                                  <a:pt x="361950" y="792175"/>
                                </a:moveTo>
                                <a:lnTo>
                                  <a:pt x="360362" y="790587"/>
                                </a:lnTo>
                                <a:lnTo>
                                  <a:pt x="354012" y="790587"/>
                                </a:lnTo>
                                <a:lnTo>
                                  <a:pt x="352425" y="792175"/>
                                </a:lnTo>
                                <a:lnTo>
                                  <a:pt x="352425" y="798512"/>
                                </a:lnTo>
                                <a:lnTo>
                                  <a:pt x="354012" y="800112"/>
                                </a:lnTo>
                                <a:lnTo>
                                  <a:pt x="360362" y="800112"/>
                                </a:lnTo>
                                <a:lnTo>
                                  <a:pt x="361950" y="798512"/>
                                </a:lnTo>
                                <a:lnTo>
                                  <a:pt x="361950" y="792175"/>
                                </a:lnTo>
                                <a:close/>
                              </a:path>
                              <a:path w="2876550" h="800735">
                                <a:moveTo>
                                  <a:pt x="371475" y="1600"/>
                                </a:moveTo>
                                <a:lnTo>
                                  <a:pt x="369887" y="0"/>
                                </a:lnTo>
                                <a:lnTo>
                                  <a:pt x="363537" y="0"/>
                                </a:lnTo>
                                <a:lnTo>
                                  <a:pt x="361950" y="1600"/>
                                </a:lnTo>
                                <a:lnTo>
                                  <a:pt x="361950" y="7937"/>
                                </a:lnTo>
                                <a:lnTo>
                                  <a:pt x="363537" y="9525"/>
                                </a:lnTo>
                                <a:lnTo>
                                  <a:pt x="369887" y="9525"/>
                                </a:lnTo>
                                <a:lnTo>
                                  <a:pt x="371475" y="7937"/>
                                </a:lnTo>
                                <a:lnTo>
                                  <a:pt x="371475" y="1600"/>
                                </a:lnTo>
                                <a:close/>
                              </a:path>
                              <a:path w="2876550" h="800735">
                                <a:moveTo>
                                  <a:pt x="381000" y="792175"/>
                                </a:moveTo>
                                <a:lnTo>
                                  <a:pt x="379412" y="790587"/>
                                </a:lnTo>
                                <a:lnTo>
                                  <a:pt x="373062" y="790587"/>
                                </a:lnTo>
                                <a:lnTo>
                                  <a:pt x="371475" y="792175"/>
                                </a:lnTo>
                                <a:lnTo>
                                  <a:pt x="371475" y="798512"/>
                                </a:lnTo>
                                <a:lnTo>
                                  <a:pt x="373062" y="800112"/>
                                </a:lnTo>
                                <a:lnTo>
                                  <a:pt x="379412" y="800112"/>
                                </a:lnTo>
                                <a:lnTo>
                                  <a:pt x="381000" y="798512"/>
                                </a:lnTo>
                                <a:lnTo>
                                  <a:pt x="381000" y="792175"/>
                                </a:lnTo>
                                <a:close/>
                              </a:path>
                              <a:path w="2876550" h="800735">
                                <a:moveTo>
                                  <a:pt x="390525" y="1600"/>
                                </a:moveTo>
                                <a:lnTo>
                                  <a:pt x="388937" y="0"/>
                                </a:lnTo>
                                <a:lnTo>
                                  <a:pt x="382587" y="0"/>
                                </a:lnTo>
                                <a:lnTo>
                                  <a:pt x="381000" y="1600"/>
                                </a:lnTo>
                                <a:lnTo>
                                  <a:pt x="381000" y="7937"/>
                                </a:lnTo>
                                <a:lnTo>
                                  <a:pt x="382587" y="9525"/>
                                </a:lnTo>
                                <a:lnTo>
                                  <a:pt x="388937" y="9525"/>
                                </a:lnTo>
                                <a:lnTo>
                                  <a:pt x="390525" y="7937"/>
                                </a:lnTo>
                                <a:lnTo>
                                  <a:pt x="390525" y="1600"/>
                                </a:lnTo>
                                <a:close/>
                              </a:path>
                              <a:path w="2876550" h="800735">
                                <a:moveTo>
                                  <a:pt x="400050" y="792175"/>
                                </a:moveTo>
                                <a:lnTo>
                                  <a:pt x="398462" y="790587"/>
                                </a:lnTo>
                                <a:lnTo>
                                  <a:pt x="392112" y="790587"/>
                                </a:lnTo>
                                <a:lnTo>
                                  <a:pt x="390525" y="792175"/>
                                </a:lnTo>
                                <a:lnTo>
                                  <a:pt x="390525" y="798512"/>
                                </a:lnTo>
                                <a:lnTo>
                                  <a:pt x="392112" y="800112"/>
                                </a:lnTo>
                                <a:lnTo>
                                  <a:pt x="398462" y="800112"/>
                                </a:lnTo>
                                <a:lnTo>
                                  <a:pt x="400050" y="798512"/>
                                </a:lnTo>
                                <a:lnTo>
                                  <a:pt x="400050" y="792175"/>
                                </a:lnTo>
                                <a:close/>
                              </a:path>
                              <a:path w="2876550" h="800735">
                                <a:moveTo>
                                  <a:pt x="409575" y="1600"/>
                                </a:moveTo>
                                <a:lnTo>
                                  <a:pt x="407987" y="0"/>
                                </a:lnTo>
                                <a:lnTo>
                                  <a:pt x="401637" y="0"/>
                                </a:lnTo>
                                <a:lnTo>
                                  <a:pt x="400050" y="1600"/>
                                </a:lnTo>
                                <a:lnTo>
                                  <a:pt x="400050" y="7937"/>
                                </a:lnTo>
                                <a:lnTo>
                                  <a:pt x="401637" y="9525"/>
                                </a:lnTo>
                                <a:lnTo>
                                  <a:pt x="407987" y="9525"/>
                                </a:lnTo>
                                <a:lnTo>
                                  <a:pt x="409575" y="7937"/>
                                </a:lnTo>
                                <a:lnTo>
                                  <a:pt x="409575" y="1600"/>
                                </a:lnTo>
                                <a:close/>
                              </a:path>
                              <a:path w="2876550" h="800735">
                                <a:moveTo>
                                  <a:pt x="419100" y="792175"/>
                                </a:moveTo>
                                <a:lnTo>
                                  <a:pt x="417512" y="790587"/>
                                </a:lnTo>
                                <a:lnTo>
                                  <a:pt x="411162" y="790587"/>
                                </a:lnTo>
                                <a:lnTo>
                                  <a:pt x="409575" y="792175"/>
                                </a:lnTo>
                                <a:lnTo>
                                  <a:pt x="409575" y="798512"/>
                                </a:lnTo>
                                <a:lnTo>
                                  <a:pt x="411162" y="800112"/>
                                </a:lnTo>
                                <a:lnTo>
                                  <a:pt x="417512" y="800112"/>
                                </a:lnTo>
                                <a:lnTo>
                                  <a:pt x="419100" y="798512"/>
                                </a:lnTo>
                                <a:lnTo>
                                  <a:pt x="419100" y="792175"/>
                                </a:lnTo>
                                <a:close/>
                              </a:path>
                              <a:path w="2876550" h="800735">
                                <a:moveTo>
                                  <a:pt x="428625" y="1600"/>
                                </a:moveTo>
                                <a:lnTo>
                                  <a:pt x="427037" y="0"/>
                                </a:lnTo>
                                <a:lnTo>
                                  <a:pt x="420687" y="0"/>
                                </a:lnTo>
                                <a:lnTo>
                                  <a:pt x="419100" y="1600"/>
                                </a:lnTo>
                                <a:lnTo>
                                  <a:pt x="419100" y="7937"/>
                                </a:lnTo>
                                <a:lnTo>
                                  <a:pt x="420687" y="9525"/>
                                </a:lnTo>
                                <a:lnTo>
                                  <a:pt x="427037" y="9525"/>
                                </a:lnTo>
                                <a:lnTo>
                                  <a:pt x="428625" y="7937"/>
                                </a:lnTo>
                                <a:lnTo>
                                  <a:pt x="428625" y="1600"/>
                                </a:lnTo>
                                <a:close/>
                              </a:path>
                              <a:path w="2876550" h="800735">
                                <a:moveTo>
                                  <a:pt x="438150" y="792175"/>
                                </a:moveTo>
                                <a:lnTo>
                                  <a:pt x="436562" y="790587"/>
                                </a:lnTo>
                                <a:lnTo>
                                  <a:pt x="430212" y="790587"/>
                                </a:lnTo>
                                <a:lnTo>
                                  <a:pt x="428625" y="792175"/>
                                </a:lnTo>
                                <a:lnTo>
                                  <a:pt x="428625" y="798512"/>
                                </a:lnTo>
                                <a:lnTo>
                                  <a:pt x="430212" y="800112"/>
                                </a:lnTo>
                                <a:lnTo>
                                  <a:pt x="436562" y="800112"/>
                                </a:lnTo>
                                <a:lnTo>
                                  <a:pt x="438150" y="798512"/>
                                </a:lnTo>
                                <a:lnTo>
                                  <a:pt x="438150" y="792175"/>
                                </a:lnTo>
                                <a:close/>
                              </a:path>
                              <a:path w="2876550" h="800735">
                                <a:moveTo>
                                  <a:pt x="447675" y="1600"/>
                                </a:moveTo>
                                <a:lnTo>
                                  <a:pt x="446087" y="0"/>
                                </a:lnTo>
                                <a:lnTo>
                                  <a:pt x="439737" y="0"/>
                                </a:lnTo>
                                <a:lnTo>
                                  <a:pt x="438150" y="1600"/>
                                </a:lnTo>
                                <a:lnTo>
                                  <a:pt x="438150" y="7937"/>
                                </a:lnTo>
                                <a:lnTo>
                                  <a:pt x="439737" y="9525"/>
                                </a:lnTo>
                                <a:lnTo>
                                  <a:pt x="446087" y="9525"/>
                                </a:lnTo>
                                <a:lnTo>
                                  <a:pt x="447675" y="7937"/>
                                </a:lnTo>
                                <a:lnTo>
                                  <a:pt x="447675" y="1600"/>
                                </a:lnTo>
                                <a:close/>
                              </a:path>
                              <a:path w="2876550" h="800735">
                                <a:moveTo>
                                  <a:pt x="457200" y="792175"/>
                                </a:moveTo>
                                <a:lnTo>
                                  <a:pt x="455612" y="790587"/>
                                </a:lnTo>
                                <a:lnTo>
                                  <a:pt x="449262" y="790587"/>
                                </a:lnTo>
                                <a:lnTo>
                                  <a:pt x="447675" y="792175"/>
                                </a:lnTo>
                                <a:lnTo>
                                  <a:pt x="447675" y="798512"/>
                                </a:lnTo>
                                <a:lnTo>
                                  <a:pt x="449262" y="800112"/>
                                </a:lnTo>
                                <a:lnTo>
                                  <a:pt x="455612" y="800112"/>
                                </a:lnTo>
                                <a:lnTo>
                                  <a:pt x="457200" y="798512"/>
                                </a:lnTo>
                                <a:lnTo>
                                  <a:pt x="457200" y="792175"/>
                                </a:lnTo>
                                <a:close/>
                              </a:path>
                              <a:path w="2876550" h="800735">
                                <a:moveTo>
                                  <a:pt x="466725" y="1600"/>
                                </a:moveTo>
                                <a:lnTo>
                                  <a:pt x="465137" y="0"/>
                                </a:lnTo>
                                <a:lnTo>
                                  <a:pt x="458787" y="0"/>
                                </a:lnTo>
                                <a:lnTo>
                                  <a:pt x="457200" y="1600"/>
                                </a:lnTo>
                                <a:lnTo>
                                  <a:pt x="457200" y="7937"/>
                                </a:lnTo>
                                <a:lnTo>
                                  <a:pt x="458787" y="9525"/>
                                </a:lnTo>
                                <a:lnTo>
                                  <a:pt x="465137" y="9525"/>
                                </a:lnTo>
                                <a:lnTo>
                                  <a:pt x="466725" y="7937"/>
                                </a:lnTo>
                                <a:lnTo>
                                  <a:pt x="466725" y="1600"/>
                                </a:lnTo>
                                <a:close/>
                              </a:path>
                              <a:path w="2876550" h="800735">
                                <a:moveTo>
                                  <a:pt x="476250" y="792175"/>
                                </a:moveTo>
                                <a:lnTo>
                                  <a:pt x="474662" y="790587"/>
                                </a:lnTo>
                                <a:lnTo>
                                  <a:pt x="468312" y="790587"/>
                                </a:lnTo>
                                <a:lnTo>
                                  <a:pt x="466725" y="792175"/>
                                </a:lnTo>
                                <a:lnTo>
                                  <a:pt x="466725" y="798512"/>
                                </a:lnTo>
                                <a:lnTo>
                                  <a:pt x="468312" y="800112"/>
                                </a:lnTo>
                                <a:lnTo>
                                  <a:pt x="474662" y="800112"/>
                                </a:lnTo>
                                <a:lnTo>
                                  <a:pt x="476250" y="798512"/>
                                </a:lnTo>
                                <a:lnTo>
                                  <a:pt x="476250" y="792175"/>
                                </a:lnTo>
                                <a:close/>
                              </a:path>
                              <a:path w="2876550" h="800735">
                                <a:moveTo>
                                  <a:pt x="485775" y="1600"/>
                                </a:moveTo>
                                <a:lnTo>
                                  <a:pt x="484187" y="0"/>
                                </a:lnTo>
                                <a:lnTo>
                                  <a:pt x="477837" y="0"/>
                                </a:lnTo>
                                <a:lnTo>
                                  <a:pt x="476250" y="1600"/>
                                </a:lnTo>
                                <a:lnTo>
                                  <a:pt x="476250" y="7937"/>
                                </a:lnTo>
                                <a:lnTo>
                                  <a:pt x="477837" y="9525"/>
                                </a:lnTo>
                                <a:lnTo>
                                  <a:pt x="484187" y="9525"/>
                                </a:lnTo>
                                <a:lnTo>
                                  <a:pt x="485775" y="7937"/>
                                </a:lnTo>
                                <a:lnTo>
                                  <a:pt x="485775" y="1600"/>
                                </a:lnTo>
                                <a:close/>
                              </a:path>
                              <a:path w="2876550" h="800735">
                                <a:moveTo>
                                  <a:pt x="495300" y="792175"/>
                                </a:moveTo>
                                <a:lnTo>
                                  <a:pt x="493712" y="790587"/>
                                </a:lnTo>
                                <a:lnTo>
                                  <a:pt x="487362" y="790587"/>
                                </a:lnTo>
                                <a:lnTo>
                                  <a:pt x="485775" y="792175"/>
                                </a:lnTo>
                                <a:lnTo>
                                  <a:pt x="485775" y="798512"/>
                                </a:lnTo>
                                <a:lnTo>
                                  <a:pt x="487362" y="800112"/>
                                </a:lnTo>
                                <a:lnTo>
                                  <a:pt x="493712" y="800112"/>
                                </a:lnTo>
                                <a:lnTo>
                                  <a:pt x="495300" y="798512"/>
                                </a:lnTo>
                                <a:lnTo>
                                  <a:pt x="495300" y="792175"/>
                                </a:lnTo>
                                <a:close/>
                              </a:path>
                              <a:path w="2876550" h="800735">
                                <a:moveTo>
                                  <a:pt x="504825" y="1600"/>
                                </a:moveTo>
                                <a:lnTo>
                                  <a:pt x="503237" y="0"/>
                                </a:lnTo>
                                <a:lnTo>
                                  <a:pt x="496887" y="0"/>
                                </a:lnTo>
                                <a:lnTo>
                                  <a:pt x="495300" y="1600"/>
                                </a:lnTo>
                                <a:lnTo>
                                  <a:pt x="495300" y="7937"/>
                                </a:lnTo>
                                <a:lnTo>
                                  <a:pt x="496887" y="9525"/>
                                </a:lnTo>
                                <a:lnTo>
                                  <a:pt x="503237" y="9525"/>
                                </a:lnTo>
                                <a:lnTo>
                                  <a:pt x="504825" y="7937"/>
                                </a:lnTo>
                                <a:lnTo>
                                  <a:pt x="504825" y="1600"/>
                                </a:lnTo>
                                <a:close/>
                              </a:path>
                              <a:path w="2876550" h="800735">
                                <a:moveTo>
                                  <a:pt x="514350" y="792175"/>
                                </a:moveTo>
                                <a:lnTo>
                                  <a:pt x="512762" y="790587"/>
                                </a:lnTo>
                                <a:lnTo>
                                  <a:pt x="506412" y="790587"/>
                                </a:lnTo>
                                <a:lnTo>
                                  <a:pt x="504825" y="792175"/>
                                </a:lnTo>
                                <a:lnTo>
                                  <a:pt x="504825" y="798512"/>
                                </a:lnTo>
                                <a:lnTo>
                                  <a:pt x="506412" y="800112"/>
                                </a:lnTo>
                                <a:lnTo>
                                  <a:pt x="512762" y="800112"/>
                                </a:lnTo>
                                <a:lnTo>
                                  <a:pt x="514350" y="798512"/>
                                </a:lnTo>
                                <a:lnTo>
                                  <a:pt x="514350" y="792175"/>
                                </a:lnTo>
                                <a:close/>
                              </a:path>
                              <a:path w="2876550" h="800735">
                                <a:moveTo>
                                  <a:pt x="523875" y="1600"/>
                                </a:moveTo>
                                <a:lnTo>
                                  <a:pt x="522287" y="0"/>
                                </a:lnTo>
                                <a:lnTo>
                                  <a:pt x="515937" y="0"/>
                                </a:lnTo>
                                <a:lnTo>
                                  <a:pt x="514350" y="1600"/>
                                </a:lnTo>
                                <a:lnTo>
                                  <a:pt x="514350" y="7937"/>
                                </a:lnTo>
                                <a:lnTo>
                                  <a:pt x="515937" y="9525"/>
                                </a:lnTo>
                                <a:lnTo>
                                  <a:pt x="522287" y="9525"/>
                                </a:lnTo>
                                <a:lnTo>
                                  <a:pt x="523875" y="7937"/>
                                </a:lnTo>
                                <a:lnTo>
                                  <a:pt x="523875" y="1600"/>
                                </a:lnTo>
                                <a:close/>
                              </a:path>
                              <a:path w="2876550" h="800735">
                                <a:moveTo>
                                  <a:pt x="533400" y="792175"/>
                                </a:moveTo>
                                <a:lnTo>
                                  <a:pt x="531812" y="790587"/>
                                </a:lnTo>
                                <a:lnTo>
                                  <a:pt x="525462" y="790587"/>
                                </a:lnTo>
                                <a:lnTo>
                                  <a:pt x="523875" y="792175"/>
                                </a:lnTo>
                                <a:lnTo>
                                  <a:pt x="523875" y="798512"/>
                                </a:lnTo>
                                <a:lnTo>
                                  <a:pt x="525462" y="800112"/>
                                </a:lnTo>
                                <a:lnTo>
                                  <a:pt x="531812" y="800112"/>
                                </a:lnTo>
                                <a:lnTo>
                                  <a:pt x="533400" y="798512"/>
                                </a:lnTo>
                                <a:lnTo>
                                  <a:pt x="533400" y="792175"/>
                                </a:lnTo>
                                <a:close/>
                              </a:path>
                              <a:path w="2876550" h="800735">
                                <a:moveTo>
                                  <a:pt x="542925" y="1600"/>
                                </a:moveTo>
                                <a:lnTo>
                                  <a:pt x="541337" y="0"/>
                                </a:lnTo>
                                <a:lnTo>
                                  <a:pt x="534987" y="0"/>
                                </a:lnTo>
                                <a:lnTo>
                                  <a:pt x="533400" y="1600"/>
                                </a:lnTo>
                                <a:lnTo>
                                  <a:pt x="533400" y="7937"/>
                                </a:lnTo>
                                <a:lnTo>
                                  <a:pt x="534987" y="9525"/>
                                </a:lnTo>
                                <a:lnTo>
                                  <a:pt x="541337" y="9525"/>
                                </a:lnTo>
                                <a:lnTo>
                                  <a:pt x="542925" y="7937"/>
                                </a:lnTo>
                                <a:lnTo>
                                  <a:pt x="542925" y="1600"/>
                                </a:lnTo>
                                <a:close/>
                              </a:path>
                              <a:path w="2876550" h="800735">
                                <a:moveTo>
                                  <a:pt x="552450" y="792175"/>
                                </a:moveTo>
                                <a:lnTo>
                                  <a:pt x="550862" y="790587"/>
                                </a:lnTo>
                                <a:lnTo>
                                  <a:pt x="544512" y="790587"/>
                                </a:lnTo>
                                <a:lnTo>
                                  <a:pt x="542925" y="792175"/>
                                </a:lnTo>
                                <a:lnTo>
                                  <a:pt x="542925" y="798512"/>
                                </a:lnTo>
                                <a:lnTo>
                                  <a:pt x="544512" y="800112"/>
                                </a:lnTo>
                                <a:lnTo>
                                  <a:pt x="550862" y="800112"/>
                                </a:lnTo>
                                <a:lnTo>
                                  <a:pt x="552450" y="798512"/>
                                </a:lnTo>
                                <a:lnTo>
                                  <a:pt x="552450" y="792175"/>
                                </a:lnTo>
                                <a:close/>
                              </a:path>
                              <a:path w="2876550" h="800735">
                                <a:moveTo>
                                  <a:pt x="561975" y="1600"/>
                                </a:moveTo>
                                <a:lnTo>
                                  <a:pt x="560387" y="0"/>
                                </a:lnTo>
                                <a:lnTo>
                                  <a:pt x="554037" y="0"/>
                                </a:lnTo>
                                <a:lnTo>
                                  <a:pt x="552450" y="1600"/>
                                </a:lnTo>
                                <a:lnTo>
                                  <a:pt x="552450" y="7937"/>
                                </a:lnTo>
                                <a:lnTo>
                                  <a:pt x="554037" y="9525"/>
                                </a:lnTo>
                                <a:lnTo>
                                  <a:pt x="560387" y="9525"/>
                                </a:lnTo>
                                <a:lnTo>
                                  <a:pt x="561975" y="7937"/>
                                </a:lnTo>
                                <a:lnTo>
                                  <a:pt x="561975" y="1600"/>
                                </a:lnTo>
                                <a:close/>
                              </a:path>
                              <a:path w="2876550" h="800735">
                                <a:moveTo>
                                  <a:pt x="571500" y="792175"/>
                                </a:moveTo>
                                <a:lnTo>
                                  <a:pt x="569912" y="790587"/>
                                </a:lnTo>
                                <a:lnTo>
                                  <a:pt x="563562" y="790587"/>
                                </a:lnTo>
                                <a:lnTo>
                                  <a:pt x="561975" y="792175"/>
                                </a:lnTo>
                                <a:lnTo>
                                  <a:pt x="561975" y="798512"/>
                                </a:lnTo>
                                <a:lnTo>
                                  <a:pt x="563562" y="800112"/>
                                </a:lnTo>
                                <a:lnTo>
                                  <a:pt x="569912" y="800112"/>
                                </a:lnTo>
                                <a:lnTo>
                                  <a:pt x="571500" y="798512"/>
                                </a:lnTo>
                                <a:lnTo>
                                  <a:pt x="571500" y="792175"/>
                                </a:lnTo>
                                <a:close/>
                              </a:path>
                              <a:path w="2876550" h="800735">
                                <a:moveTo>
                                  <a:pt x="581025" y="1600"/>
                                </a:moveTo>
                                <a:lnTo>
                                  <a:pt x="579437" y="0"/>
                                </a:lnTo>
                                <a:lnTo>
                                  <a:pt x="573087" y="0"/>
                                </a:lnTo>
                                <a:lnTo>
                                  <a:pt x="571500" y="1600"/>
                                </a:lnTo>
                                <a:lnTo>
                                  <a:pt x="571500" y="7937"/>
                                </a:lnTo>
                                <a:lnTo>
                                  <a:pt x="573087" y="9525"/>
                                </a:lnTo>
                                <a:lnTo>
                                  <a:pt x="579437" y="9525"/>
                                </a:lnTo>
                                <a:lnTo>
                                  <a:pt x="581025" y="7937"/>
                                </a:lnTo>
                                <a:lnTo>
                                  <a:pt x="581025" y="1600"/>
                                </a:lnTo>
                                <a:close/>
                              </a:path>
                              <a:path w="2876550" h="800735">
                                <a:moveTo>
                                  <a:pt x="590550" y="792175"/>
                                </a:moveTo>
                                <a:lnTo>
                                  <a:pt x="588962" y="790587"/>
                                </a:lnTo>
                                <a:lnTo>
                                  <a:pt x="582612" y="790587"/>
                                </a:lnTo>
                                <a:lnTo>
                                  <a:pt x="581025" y="792175"/>
                                </a:lnTo>
                                <a:lnTo>
                                  <a:pt x="581025" y="798512"/>
                                </a:lnTo>
                                <a:lnTo>
                                  <a:pt x="582612" y="800112"/>
                                </a:lnTo>
                                <a:lnTo>
                                  <a:pt x="588962" y="800112"/>
                                </a:lnTo>
                                <a:lnTo>
                                  <a:pt x="590550" y="798512"/>
                                </a:lnTo>
                                <a:lnTo>
                                  <a:pt x="590550" y="792175"/>
                                </a:lnTo>
                                <a:close/>
                              </a:path>
                              <a:path w="2876550" h="800735">
                                <a:moveTo>
                                  <a:pt x="600075" y="1600"/>
                                </a:moveTo>
                                <a:lnTo>
                                  <a:pt x="598487" y="0"/>
                                </a:lnTo>
                                <a:lnTo>
                                  <a:pt x="592137" y="0"/>
                                </a:lnTo>
                                <a:lnTo>
                                  <a:pt x="590550" y="1600"/>
                                </a:lnTo>
                                <a:lnTo>
                                  <a:pt x="590550" y="7937"/>
                                </a:lnTo>
                                <a:lnTo>
                                  <a:pt x="592137" y="9525"/>
                                </a:lnTo>
                                <a:lnTo>
                                  <a:pt x="598487" y="9525"/>
                                </a:lnTo>
                                <a:lnTo>
                                  <a:pt x="600075" y="7937"/>
                                </a:lnTo>
                                <a:lnTo>
                                  <a:pt x="600075" y="1600"/>
                                </a:lnTo>
                                <a:close/>
                              </a:path>
                              <a:path w="2876550" h="800735">
                                <a:moveTo>
                                  <a:pt x="609600" y="792175"/>
                                </a:moveTo>
                                <a:lnTo>
                                  <a:pt x="608012" y="790587"/>
                                </a:lnTo>
                                <a:lnTo>
                                  <a:pt x="601662" y="790587"/>
                                </a:lnTo>
                                <a:lnTo>
                                  <a:pt x="600075" y="792175"/>
                                </a:lnTo>
                                <a:lnTo>
                                  <a:pt x="600075" y="798512"/>
                                </a:lnTo>
                                <a:lnTo>
                                  <a:pt x="601662" y="800112"/>
                                </a:lnTo>
                                <a:lnTo>
                                  <a:pt x="608012" y="800112"/>
                                </a:lnTo>
                                <a:lnTo>
                                  <a:pt x="609600" y="798512"/>
                                </a:lnTo>
                                <a:lnTo>
                                  <a:pt x="609600" y="792175"/>
                                </a:lnTo>
                                <a:close/>
                              </a:path>
                              <a:path w="2876550" h="800735">
                                <a:moveTo>
                                  <a:pt x="619125" y="1600"/>
                                </a:moveTo>
                                <a:lnTo>
                                  <a:pt x="617537" y="0"/>
                                </a:lnTo>
                                <a:lnTo>
                                  <a:pt x="611187" y="0"/>
                                </a:lnTo>
                                <a:lnTo>
                                  <a:pt x="609600" y="1600"/>
                                </a:lnTo>
                                <a:lnTo>
                                  <a:pt x="609600" y="7937"/>
                                </a:lnTo>
                                <a:lnTo>
                                  <a:pt x="611187" y="9525"/>
                                </a:lnTo>
                                <a:lnTo>
                                  <a:pt x="617537" y="9525"/>
                                </a:lnTo>
                                <a:lnTo>
                                  <a:pt x="619125" y="7937"/>
                                </a:lnTo>
                                <a:lnTo>
                                  <a:pt x="619125" y="1600"/>
                                </a:lnTo>
                                <a:close/>
                              </a:path>
                              <a:path w="2876550" h="800735">
                                <a:moveTo>
                                  <a:pt x="628650" y="792175"/>
                                </a:moveTo>
                                <a:lnTo>
                                  <a:pt x="627062" y="790587"/>
                                </a:lnTo>
                                <a:lnTo>
                                  <a:pt x="620712" y="790587"/>
                                </a:lnTo>
                                <a:lnTo>
                                  <a:pt x="619125" y="792175"/>
                                </a:lnTo>
                                <a:lnTo>
                                  <a:pt x="619125" y="798512"/>
                                </a:lnTo>
                                <a:lnTo>
                                  <a:pt x="620712" y="800112"/>
                                </a:lnTo>
                                <a:lnTo>
                                  <a:pt x="627062" y="800112"/>
                                </a:lnTo>
                                <a:lnTo>
                                  <a:pt x="628650" y="798512"/>
                                </a:lnTo>
                                <a:lnTo>
                                  <a:pt x="628650" y="792175"/>
                                </a:lnTo>
                                <a:close/>
                              </a:path>
                              <a:path w="2876550" h="800735">
                                <a:moveTo>
                                  <a:pt x="638175" y="1600"/>
                                </a:moveTo>
                                <a:lnTo>
                                  <a:pt x="636587" y="0"/>
                                </a:lnTo>
                                <a:lnTo>
                                  <a:pt x="630237" y="0"/>
                                </a:lnTo>
                                <a:lnTo>
                                  <a:pt x="628650" y="1600"/>
                                </a:lnTo>
                                <a:lnTo>
                                  <a:pt x="628650" y="7937"/>
                                </a:lnTo>
                                <a:lnTo>
                                  <a:pt x="630237" y="9525"/>
                                </a:lnTo>
                                <a:lnTo>
                                  <a:pt x="636587" y="9525"/>
                                </a:lnTo>
                                <a:lnTo>
                                  <a:pt x="638175" y="7937"/>
                                </a:lnTo>
                                <a:lnTo>
                                  <a:pt x="638175" y="1600"/>
                                </a:lnTo>
                                <a:close/>
                              </a:path>
                              <a:path w="2876550" h="800735">
                                <a:moveTo>
                                  <a:pt x="647700" y="792175"/>
                                </a:moveTo>
                                <a:lnTo>
                                  <a:pt x="646112" y="790587"/>
                                </a:lnTo>
                                <a:lnTo>
                                  <a:pt x="639762" y="790587"/>
                                </a:lnTo>
                                <a:lnTo>
                                  <a:pt x="638175" y="792175"/>
                                </a:lnTo>
                                <a:lnTo>
                                  <a:pt x="638175" y="798512"/>
                                </a:lnTo>
                                <a:lnTo>
                                  <a:pt x="639762" y="800112"/>
                                </a:lnTo>
                                <a:lnTo>
                                  <a:pt x="646112" y="800112"/>
                                </a:lnTo>
                                <a:lnTo>
                                  <a:pt x="647700" y="798512"/>
                                </a:lnTo>
                                <a:lnTo>
                                  <a:pt x="647700" y="792175"/>
                                </a:lnTo>
                                <a:close/>
                              </a:path>
                              <a:path w="2876550" h="800735">
                                <a:moveTo>
                                  <a:pt x="657225" y="1600"/>
                                </a:moveTo>
                                <a:lnTo>
                                  <a:pt x="655637" y="0"/>
                                </a:lnTo>
                                <a:lnTo>
                                  <a:pt x="649287" y="0"/>
                                </a:lnTo>
                                <a:lnTo>
                                  <a:pt x="647700" y="1600"/>
                                </a:lnTo>
                                <a:lnTo>
                                  <a:pt x="647700" y="7937"/>
                                </a:lnTo>
                                <a:lnTo>
                                  <a:pt x="649287" y="9525"/>
                                </a:lnTo>
                                <a:lnTo>
                                  <a:pt x="655637" y="9525"/>
                                </a:lnTo>
                                <a:lnTo>
                                  <a:pt x="657225" y="7937"/>
                                </a:lnTo>
                                <a:lnTo>
                                  <a:pt x="657225" y="1600"/>
                                </a:lnTo>
                                <a:close/>
                              </a:path>
                              <a:path w="2876550" h="800735">
                                <a:moveTo>
                                  <a:pt x="666750" y="792175"/>
                                </a:moveTo>
                                <a:lnTo>
                                  <a:pt x="665162" y="790587"/>
                                </a:lnTo>
                                <a:lnTo>
                                  <a:pt x="658812" y="790587"/>
                                </a:lnTo>
                                <a:lnTo>
                                  <a:pt x="657225" y="792175"/>
                                </a:lnTo>
                                <a:lnTo>
                                  <a:pt x="657225" y="798512"/>
                                </a:lnTo>
                                <a:lnTo>
                                  <a:pt x="658812" y="800112"/>
                                </a:lnTo>
                                <a:lnTo>
                                  <a:pt x="665162" y="800112"/>
                                </a:lnTo>
                                <a:lnTo>
                                  <a:pt x="666750" y="798512"/>
                                </a:lnTo>
                                <a:lnTo>
                                  <a:pt x="666750" y="792175"/>
                                </a:lnTo>
                                <a:close/>
                              </a:path>
                              <a:path w="2876550" h="800735">
                                <a:moveTo>
                                  <a:pt x="676275" y="1600"/>
                                </a:moveTo>
                                <a:lnTo>
                                  <a:pt x="674687" y="0"/>
                                </a:lnTo>
                                <a:lnTo>
                                  <a:pt x="668337" y="0"/>
                                </a:lnTo>
                                <a:lnTo>
                                  <a:pt x="666750" y="1600"/>
                                </a:lnTo>
                                <a:lnTo>
                                  <a:pt x="666750" y="7937"/>
                                </a:lnTo>
                                <a:lnTo>
                                  <a:pt x="668337" y="9525"/>
                                </a:lnTo>
                                <a:lnTo>
                                  <a:pt x="674687" y="9525"/>
                                </a:lnTo>
                                <a:lnTo>
                                  <a:pt x="676275" y="7937"/>
                                </a:lnTo>
                                <a:lnTo>
                                  <a:pt x="676275" y="1600"/>
                                </a:lnTo>
                                <a:close/>
                              </a:path>
                              <a:path w="2876550" h="800735">
                                <a:moveTo>
                                  <a:pt x="685800" y="792175"/>
                                </a:moveTo>
                                <a:lnTo>
                                  <a:pt x="684212" y="790587"/>
                                </a:lnTo>
                                <a:lnTo>
                                  <a:pt x="677862" y="790587"/>
                                </a:lnTo>
                                <a:lnTo>
                                  <a:pt x="676275" y="792175"/>
                                </a:lnTo>
                                <a:lnTo>
                                  <a:pt x="676275" y="798512"/>
                                </a:lnTo>
                                <a:lnTo>
                                  <a:pt x="677862" y="800112"/>
                                </a:lnTo>
                                <a:lnTo>
                                  <a:pt x="684212" y="800112"/>
                                </a:lnTo>
                                <a:lnTo>
                                  <a:pt x="685800" y="798512"/>
                                </a:lnTo>
                                <a:lnTo>
                                  <a:pt x="685800" y="792175"/>
                                </a:lnTo>
                                <a:close/>
                              </a:path>
                              <a:path w="2876550" h="800735">
                                <a:moveTo>
                                  <a:pt x="695325" y="1600"/>
                                </a:moveTo>
                                <a:lnTo>
                                  <a:pt x="693737" y="0"/>
                                </a:lnTo>
                                <a:lnTo>
                                  <a:pt x="687387" y="0"/>
                                </a:lnTo>
                                <a:lnTo>
                                  <a:pt x="685800" y="1600"/>
                                </a:lnTo>
                                <a:lnTo>
                                  <a:pt x="685800" y="7937"/>
                                </a:lnTo>
                                <a:lnTo>
                                  <a:pt x="687387" y="9525"/>
                                </a:lnTo>
                                <a:lnTo>
                                  <a:pt x="693737" y="9525"/>
                                </a:lnTo>
                                <a:lnTo>
                                  <a:pt x="695325" y="7937"/>
                                </a:lnTo>
                                <a:lnTo>
                                  <a:pt x="695325" y="1600"/>
                                </a:lnTo>
                                <a:close/>
                              </a:path>
                              <a:path w="2876550" h="800735">
                                <a:moveTo>
                                  <a:pt x="704850" y="792175"/>
                                </a:moveTo>
                                <a:lnTo>
                                  <a:pt x="703262" y="790587"/>
                                </a:lnTo>
                                <a:lnTo>
                                  <a:pt x="696912" y="790587"/>
                                </a:lnTo>
                                <a:lnTo>
                                  <a:pt x="695325" y="792175"/>
                                </a:lnTo>
                                <a:lnTo>
                                  <a:pt x="695325" y="798512"/>
                                </a:lnTo>
                                <a:lnTo>
                                  <a:pt x="696912" y="800112"/>
                                </a:lnTo>
                                <a:lnTo>
                                  <a:pt x="703262" y="800112"/>
                                </a:lnTo>
                                <a:lnTo>
                                  <a:pt x="704850" y="798512"/>
                                </a:lnTo>
                                <a:lnTo>
                                  <a:pt x="704850" y="792175"/>
                                </a:lnTo>
                                <a:close/>
                              </a:path>
                              <a:path w="2876550" h="800735">
                                <a:moveTo>
                                  <a:pt x="714375" y="1600"/>
                                </a:moveTo>
                                <a:lnTo>
                                  <a:pt x="712787" y="0"/>
                                </a:lnTo>
                                <a:lnTo>
                                  <a:pt x="706437" y="0"/>
                                </a:lnTo>
                                <a:lnTo>
                                  <a:pt x="704850" y="1600"/>
                                </a:lnTo>
                                <a:lnTo>
                                  <a:pt x="704850" y="7937"/>
                                </a:lnTo>
                                <a:lnTo>
                                  <a:pt x="706437" y="9525"/>
                                </a:lnTo>
                                <a:lnTo>
                                  <a:pt x="712787" y="9525"/>
                                </a:lnTo>
                                <a:lnTo>
                                  <a:pt x="714375" y="7937"/>
                                </a:lnTo>
                                <a:lnTo>
                                  <a:pt x="714375" y="1600"/>
                                </a:lnTo>
                                <a:close/>
                              </a:path>
                              <a:path w="2876550" h="800735">
                                <a:moveTo>
                                  <a:pt x="723900" y="792175"/>
                                </a:moveTo>
                                <a:lnTo>
                                  <a:pt x="722312" y="790587"/>
                                </a:lnTo>
                                <a:lnTo>
                                  <a:pt x="715962" y="790587"/>
                                </a:lnTo>
                                <a:lnTo>
                                  <a:pt x="714375" y="792175"/>
                                </a:lnTo>
                                <a:lnTo>
                                  <a:pt x="714375" y="798512"/>
                                </a:lnTo>
                                <a:lnTo>
                                  <a:pt x="715962" y="800112"/>
                                </a:lnTo>
                                <a:lnTo>
                                  <a:pt x="722312" y="800112"/>
                                </a:lnTo>
                                <a:lnTo>
                                  <a:pt x="723900" y="798512"/>
                                </a:lnTo>
                                <a:lnTo>
                                  <a:pt x="723900" y="792175"/>
                                </a:lnTo>
                                <a:close/>
                              </a:path>
                              <a:path w="2876550" h="800735">
                                <a:moveTo>
                                  <a:pt x="733425" y="1600"/>
                                </a:moveTo>
                                <a:lnTo>
                                  <a:pt x="731837" y="0"/>
                                </a:lnTo>
                                <a:lnTo>
                                  <a:pt x="725487" y="0"/>
                                </a:lnTo>
                                <a:lnTo>
                                  <a:pt x="723900" y="1600"/>
                                </a:lnTo>
                                <a:lnTo>
                                  <a:pt x="723900" y="7937"/>
                                </a:lnTo>
                                <a:lnTo>
                                  <a:pt x="725487" y="9525"/>
                                </a:lnTo>
                                <a:lnTo>
                                  <a:pt x="731837" y="9525"/>
                                </a:lnTo>
                                <a:lnTo>
                                  <a:pt x="733425" y="7937"/>
                                </a:lnTo>
                                <a:lnTo>
                                  <a:pt x="733425" y="1600"/>
                                </a:lnTo>
                                <a:close/>
                              </a:path>
                              <a:path w="2876550" h="800735">
                                <a:moveTo>
                                  <a:pt x="742950" y="792175"/>
                                </a:moveTo>
                                <a:lnTo>
                                  <a:pt x="741362" y="790587"/>
                                </a:lnTo>
                                <a:lnTo>
                                  <a:pt x="735012" y="790587"/>
                                </a:lnTo>
                                <a:lnTo>
                                  <a:pt x="733425" y="792175"/>
                                </a:lnTo>
                                <a:lnTo>
                                  <a:pt x="733425" y="798512"/>
                                </a:lnTo>
                                <a:lnTo>
                                  <a:pt x="735012" y="800112"/>
                                </a:lnTo>
                                <a:lnTo>
                                  <a:pt x="741362" y="800112"/>
                                </a:lnTo>
                                <a:lnTo>
                                  <a:pt x="742950" y="798512"/>
                                </a:lnTo>
                                <a:lnTo>
                                  <a:pt x="742950" y="792175"/>
                                </a:lnTo>
                                <a:close/>
                              </a:path>
                              <a:path w="2876550" h="800735">
                                <a:moveTo>
                                  <a:pt x="752475" y="1600"/>
                                </a:moveTo>
                                <a:lnTo>
                                  <a:pt x="750887" y="0"/>
                                </a:lnTo>
                                <a:lnTo>
                                  <a:pt x="744537" y="0"/>
                                </a:lnTo>
                                <a:lnTo>
                                  <a:pt x="742950" y="1600"/>
                                </a:lnTo>
                                <a:lnTo>
                                  <a:pt x="742950" y="7937"/>
                                </a:lnTo>
                                <a:lnTo>
                                  <a:pt x="744537" y="9525"/>
                                </a:lnTo>
                                <a:lnTo>
                                  <a:pt x="750887" y="9525"/>
                                </a:lnTo>
                                <a:lnTo>
                                  <a:pt x="752475" y="7937"/>
                                </a:lnTo>
                                <a:lnTo>
                                  <a:pt x="752475" y="1600"/>
                                </a:lnTo>
                                <a:close/>
                              </a:path>
                              <a:path w="2876550" h="800735">
                                <a:moveTo>
                                  <a:pt x="762000" y="792175"/>
                                </a:moveTo>
                                <a:lnTo>
                                  <a:pt x="760412" y="790587"/>
                                </a:lnTo>
                                <a:lnTo>
                                  <a:pt x="754062" y="790587"/>
                                </a:lnTo>
                                <a:lnTo>
                                  <a:pt x="752475" y="792175"/>
                                </a:lnTo>
                                <a:lnTo>
                                  <a:pt x="752475" y="798512"/>
                                </a:lnTo>
                                <a:lnTo>
                                  <a:pt x="754062" y="800112"/>
                                </a:lnTo>
                                <a:lnTo>
                                  <a:pt x="760412" y="800112"/>
                                </a:lnTo>
                                <a:lnTo>
                                  <a:pt x="762000" y="798512"/>
                                </a:lnTo>
                                <a:lnTo>
                                  <a:pt x="762000" y="792175"/>
                                </a:lnTo>
                                <a:close/>
                              </a:path>
                              <a:path w="2876550" h="800735">
                                <a:moveTo>
                                  <a:pt x="771525" y="1600"/>
                                </a:moveTo>
                                <a:lnTo>
                                  <a:pt x="769937" y="0"/>
                                </a:lnTo>
                                <a:lnTo>
                                  <a:pt x="763587" y="0"/>
                                </a:lnTo>
                                <a:lnTo>
                                  <a:pt x="762000" y="1600"/>
                                </a:lnTo>
                                <a:lnTo>
                                  <a:pt x="762000" y="7937"/>
                                </a:lnTo>
                                <a:lnTo>
                                  <a:pt x="763587" y="9525"/>
                                </a:lnTo>
                                <a:lnTo>
                                  <a:pt x="769937" y="9525"/>
                                </a:lnTo>
                                <a:lnTo>
                                  <a:pt x="771525" y="7937"/>
                                </a:lnTo>
                                <a:lnTo>
                                  <a:pt x="771525" y="1600"/>
                                </a:lnTo>
                                <a:close/>
                              </a:path>
                              <a:path w="2876550" h="800735">
                                <a:moveTo>
                                  <a:pt x="781050" y="792175"/>
                                </a:moveTo>
                                <a:lnTo>
                                  <a:pt x="779462" y="790587"/>
                                </a:lnTo>
                                <a:lnTo>
                                  <a:pt x="773112" y="790587"/>
                                </a:lnTo>
                                <a:lnTo>
                                  <a:pt x="771525" y="792175"/>
                                </a:lnTo>
                                <a:lnTo>
                                  <a:pt x="771525" y="798512"/>
                                </a:lnTo>
                                <a:lnTo>
                                  <a:pt x="773112" y="800112"/>
                                </a:lnTo>
                                <a:lnTo>
                                  <a:pt x="779462" y="800112"/>
                                </a:lnTo>
                                <a:lnTo>
                                  <a:pt x="781050" y="798512"/>
                                </a:lnTo>
                                <a:lnTo>
                                  <a:pt x="781050" y="792175"/>
                                </a:lnTo>
                                <a:close/>
                              </a:path>
                              <a:path w="2876550" h="800735">
                                <a:moveTo>
                                  <a:pt x="790575" y="1600"/>
                                </a:moveTo>
                                <a:lnTo>
                                  <a:pt x="788987" y="0"/>
                                </a:lnTo>
                                <a:lnTo>
                                  <a:pt x="782637" y="0"/>
                                </a:lnTo>
                                <a:lnTo>
                                  <a:pt x="781050" y="1600"/>
                                </a:lnTo>
                                <a:lnTo>
                                  <a:pt x="781050" y="7937"/>
                                </a:lnTo>
                                <a:lnTo>
                                  <a:pt x="782637" y="9525"/>
                                </a:lnTo>
                                <a:lnTo>
                                  <a:pt x="788987" y="9525"/>
                                </a:lnTo>
                                <a:lnTo>
                                  <a:pt x="790575" y="7937"/>
                                </a:lnTo>
                                <a:lnTo>
                                  <a:pt x="790575" y="1600"/>
                                </a:lnTo>
                                <a:close/>
                              </a:path>
                              <a:path w="2876550" h="800735">
                                <a:moveTo>
                                  <a:pt x="800100" y="792175"/>
                                </a:moveTo>
                                <a:lnTo>
                                  <a:pt x="798512" y="790587"/>
                                </a:lnTo>
                                <a:lnTo>
                                  <a:pt x="792162" y="790587"/>
                                </a:lnTo>
                                <a:lnTo>
                                  <a:pt x="790575" y="792175"/>
                                </a:lnTo>
                                <a:lnTo>
                                  <a:pt x="790575" y="798512"/>
                                </a:lnTo>
                                <a:lnTo>
                                  <a:pt x="792162" y="800112"/>
                                </a:lnTo>
                                <a:lnTo>
                                  <a:pt x="798512" y="800112"/>
                                </a:lnTo>
                                <a:lnTo>
                                  <a:pt x="800100" y="798512"/>
                                </a:lnTo>
                                <a:lnTo>
                                  <a:pt x="800100" y="792175"/>
                                </a:lnTo>
                                <a:close/>
                              </a:path>
                              <a:path w="2876550" h="800735">
                                <a:moveTo>
                                  <a:pt x="809625" y="1600"/>
                                </a:moveTo>
                                <a:lnTo>
                                  <a:pt x="808037" y="0"/>
                                </a:lnTo>
                                <a:lnTo>
                                  <a:pt x="801687" y="0"/>
                                </a:lnTo>
                                <a:lnTo>
                                  <a:pt x="800100" y="1600"/>
                                </a:lnTo>
                                <a:lnTo>
                                  <a:pt x="800100" y="7937"/>
                                </a:lnTo>
                                <a:lnTo>
                                  <a:pt x="801687" y="9525"/>
                                </a:lnTo>
                                <a:lnTo>
                                  <a:pt x="808037" y="9525"/>
                                </a:lnTo>
                                <a:lnTo>
                                  <a:pt x="809625" y="7937"/>
                                </a:lnTo>
                                <a:lnTo>
                                  <a:pt x="809625" y="1600"/>
                                </a:lnTo>
                                <a:close/>
                              </a:path>
                              <a:path w="2876550" h="800735">
                                <a:moveTo>
                                  <a:pt x="819150" y="792175"/>
                                </a:moveTo>
                                <a:lnTo>
                                  <a:pt x="817562" y="790587"/>
                                </a:lnTo>
                                <a:lnTo>
                                  <a:pt x="811212" y="790587"/>
                                </a:lnTo>
                                <a:lnTo>
                                  <a:pt x="809625" y="792175"/>
                                </a:lnTo>
                                <a:lnTo>
                                  <a:pt x="809625" y="798512"/>
                                </a:lnTo>
                                <a:lnTo>
                                  <a:pt x="811212" y="800112"/>
                                </a:lnTo>
                                <a:lnTo>
                                  <a:pt x="817562" y="800112"/>
                                </a:lnTo>
                                <a:lnTo>
                                  <a:pt x="819150" y="798512"/>
                                </a:lnTo>
                                <a:lnTo>
                                  <a:pt x="819150" y="792175"/>
                                </a:lnTo>
                                <a:close/>
                              </a:path>
                              <a:path w="2876550" h="800735">
                                <a:moveTo>
                                  <a:pt x="828675" y="1600"/>
                                </a:moveTo>
                                <a:lnTo>
                                  <a:pt x="827087" y="0"/>
                                </a:lnTo>
                                <a:lnTo>
                                  <a:pt x="820737" y="0"/>
                                </a:lnTo>
                                <a:lnTo>
                                  <a:pt x="819150" y="1600"/>
                                </a:lnTo>
                                <a:lnTo>
                                  <a:pt x="819150" y="7937"/>
                                </a:lnTo>
                                <a:lnTo>
                                  <a:pt x="820737" y="9525"/>
                                </a:lnTo>
                                <a:lnTo>
                                  <a:pt x="827087" y="9525"/>
                                </a:lnTo>
                                <a:lnTo>
                                  <a:pt x="828675" y="7937"/>
                                </a:lnTo>
                                <a:lnTo>
                                  <a:pt x="828675" y="1600"/>
                                </a:lnTo>
                                <a:close/>
                              </a:path>
                              <a:path w="2876550" h="800735">
                                <a:moveTo>
                                  <a:pt x="838200" y="792175"/>
                                </a:moveTo>
                                <a:lnTo>
                                  <a:pt x="836612" y="790587"/>
                                </a:lnTo>
                                <a:lnTo>
                                  <a:pt x="830262" y="790587"/>
                                </a:lnTo>
                                <a:lnTo>
                                  <a:pt x="828675" y="792175"/>
                                </a:lnTo>
                                <a:lnTo>
                                  <a:pt x="828675" y="798512"/>
                                </a:lnTo>
                                <a:lnTo>
                                  <a:pt x="830262" y="800112"/>
                                </a:lnTo>
                                <a:lnTo>
                                  <a:pt x="836612" y="800112"/>
                                </a:lnTo>
                                <a:lnTo>
                                  <a:pt x="838200" y="798512"/>
                                </a:lnTo>
                                <a:lnTo>
                                  <a:pt x="838200" y="792175"/>
                                </a:lnTo>
                                <a:close/>
                              </a:path>
                              <a:path w="2876550" h="800735">
                                <a:moveTo>
                                  <a:pt x="847725" y="1600"/>
                                </a:moveTo>
                                <a:lnTo>
                                  <a:pt x="846137" y="0"/>
                                </a:lnTo>
                                <a:lnTo>
                                  <a:pt x="839787" y="0"/>
                                </a:lnTo>
                                <a:lnTo>
                                  <a:pt x="838200" y="1600"/>
                                </a:lnTo>
                                <a:lnTo>
                                  <a:pt x="838200" y="7937"/>
                                </a:lnTo>
                                <a:lnTo>
                                  <a:pt x="839787" y="9525"/>
                                </a:lnTo>
                                <a:lnTo>
                                  <a:pt x="846137" y="9525"/>
                                </a:lnTo>
                                <a:lnTo>
                                  <a:pt x="847725" y="7937"/>
                                </a:lnTo>
                                <a:lnTo>
                                  <a:pt x="847725" y="1600"/>
                                </a:lnTo>
                                <a:close/>
                              </a:path>
                              <a:path w="2876550" h="800735">
                                <a:moveTo>
                                  <a:pt x="857250" y="792175"/>
                                </a:moveTo>
                                <a:lnTo>
                                  <a:pt x="855662" y="790587"/>
                                </a:lnTo>
                                <a:lnTo>
                                  <a:pt x="849312" y="790587"/>
                                </a:lnTo>
                                <a:lnTo>
                                  <a:pt x="847725" y="792175"/>
                                </a:lnTo>
                                <a:lnTo>
                                  <a:pt x="847725" y="798512"/>
                                </a:lnTo>
                                <a:lnTo>
                                  <a:pt x="849312" y="800112"/>
                                </a:lnTo>
                                <a:lnTo>
                                  <a:pt x="855662" y="800112"/>
                                </a:lnTo>
                                <a:lnTo>
                                  <a:pt x="857250" y="798512"/>
                                </a:lnTo>
                                <a:lnTo>
                                  <a:pt x="857250" y="792175"/>
                                </a:lnTo>
                                <a:close/>
                              </a:path>
                              <a:path w="2876550" h="800735">
                                <a:moveTo>
                                  <a:pt x="866775" y="1600"/>
                                </a:moveTo>
                                <a:lnTo>
                                  <a:pt x="865187" y="0"/>
                                </a:lnTo>
                                <a:lnTo>
                                  <a:pt x="858837" y="0"/>
                                </a:lnTo>
                                <a:lnTo>
                                  <a:pt x="857250" y="1600"/>
                                </a:lnTo>
                                <a:lnTo>
                                  <a:pt x="857250" y="7937"/>
                                </a:lnTo>
                                <a:lnTo>
                                  <a:pt x="858837" y="9525"/>
                                </a:lnTo>
                                <a:lnTo>
                                  <a:pt x="865187" y="9525"/>
                                </a:lnTo>
                                <a:lnTo>
                                  <a:pt x="866775" y="7937"/>
                                </a:lnTo>
                                <a:lnTo>
                                  <a:pt x="866775" y="1600"/>
                                </a:lnTo>
                                <a:close/>
                              </a:path>
                              <a:path w="2876550" h="800735">
                                <a:moveTo>
                                  <a:pt x="876300" y="792175"/>
                                </a:moveTo>
                                <a:lnTo>
                                  <a:pt x="874712" y="790587"/>
                                </a:lnTo>
                                <a:lnTo>
                                  <a:pt x="868362" y="790587"/>
                                </a:lnTo>
                                <a:lnTo>
                                  <a:pt x="866775" y="792175"/>
                                </a:lnTo>
                                <a:lnTo>
                                  <a:pt x="866775" y="798512"/>
                                </a:lnTo>
                                <a:lnTo>
                                  <a:pt x="868362" y="800112"/>
                                </a:lnTo>
                                <a:lnTo>
                                  <a:pt x="874712" y="800112"/>
                                </a:lnTo>
                                <a:lnTo>
                                  <a:pt x="876300" y="798512"/>
                                </a:lnTo>
                                <a:lnTo>
                                  <a:pt x="876300" y="792175"/>
                                </a:lnTo>
                                <a:close/>
                              </a:path>
                              <a:path w="2876550" h="800735">
                                <a:moveTo>
                                  <a:pt x="885825" y="1600"/>
                                </a:moveTo>
                                <a:lnTo>
                                  <a:pt x="884237" y="0"/>
                                </a:lnTo>
                                <a:lnTo>
                                  <a:pt x="877887" y="0"/>
                                </a:lnTo>
                                <a:lnTo>
                                  <a:pt x="876300" y="1600"/>
                                </a:lnTo>
                                <a:lnTo>
                                  <a:pt x="876300" y="7937"/>
                                </a:lnTo>
                                <a:lnTo>
                                  <a:pt x="877887" y="9525"/>
                                </a:lnTo>
                                <a:lnTo>
                                  <a:pt x="884237" y="9525"/>
                                </a:lnTo>
                                <a:lnTo>
                                  <a:pt x="885825" y="7937"/>
                                </a:lnTo>
                                <a:lnTo>
                                  <a:pt x="885825" y="1600"/>
                                </a:lnTo>
                                <a:close/>
                              </a:path>
                              <a:path w="2876550" h="800735">
                                <a:moveTo>
                                  <a:pt x="895350" y="792175"/>
                                </a:moveTo>
                                <a:lnTo>
                                  <a:pt x="893762" y="790587"/>
                                </a:lnTo>
                                <a:lnTo>
                                  <a:pt x="887412" y="790587"/>
                                </a:lnTo>
                                <a:lnTo>
                                  <a:pt x="885825" y="792175"/>
                                </a:lnTo>
                                <a:lnTo>
                                  <a:pt x="885825" y="798512"/>
                                </a:lnTo>
                                <a:lnTo>
                                  <a:pt x="887412" y="800112"/>
                                </a:lnTo>
                                <a:lnTo>
                                  <a:pt x="893762" y="800112"/>
                                </a:lnTo>
                                <a:lnTo>
                                  <a:pt x="895350" y="798512"/>
                                </a:lnTo>
                                <a:lnTo>
                                  <a:pt x="895350" y="792175"/>
                                </a:lnTo>
                                <a:close/>
                              </a:path>
                              <a:path w="2876550" h="800735">
                                <a:moveTo>
                                  <a:pt x="904875" y="1600"/>
                                </a:moveTo>
                                <a:lnTo>
                                  <a:pt x="903287" y="0"/>
                                </a:lnTo>
                                <a:lnTo>
                                  <a:pt x="896937" y="0"/>
                                </a:lnTo>
                                <a:lnTo>
                                  <a:pt x="895350" y="1600"/>
                                </a:lnTo>
                                <a:lnTo>
                                  <a:pt x="895350" y="7937"/>
                                </a:lnTo>
                                <a:lnTo>
                                  <a:pt x="896937" y="9525"/>
                                </a:lnTo>
                                <a:lnTo>
                                  <a:pt x="903287" y="9525"/>
                                </a:lnTo>
                                <a:lnTo>
                                  <a:pt x="904875" y="7937"/>
                                </a:lnTo>
                                <a:lnTo>
                                  <a:pt x="904875" y="1600"/>
                                </a:lnTo>
                                <a:close/>
                              </a:path>
                              <a:path w="2876550" h="800735">
                                <a:moveTo>
                                  <a:pt x="914400" y="792175"/>
                                </a:moveTo>
                                <a:lnTo>
                                  <a:pt x="912812" y="790587"/>
                                </a:lnTo>
                                <a:lnTo>
                                  <a:pt x="906462" y="790587"/>
                                </a:lnTo>
                                <a:lnTo>
                                  <a:pt x="904875" y="792175"/>
                                </a:lnTo>
                                <a:lnTo>
                                  <a:pt x="904875" y="798512"/>
                                </a:lnTo>
                                <a:lnTo>
                                  <a:pt x="906462" y="800112"/>
                                </a:lnTo>
                                <a:lnTo>
                                  <a:pt x="912812" y="800112"/>
                                </a:lnTo>
                                <a:lnTo>
                                  <a:pt x="914400" y="798512"/>
                                </a:lnTo>
                                <a:lnTo>
                                  <a:pt x="914400" y="792175"/>
                                </a:lnTo>
                                <a:close/>
                              </a:path>
                              <a:path w="2876550" h="800735">
                                <a:moveTo>
                                  <a:pt x="923925" y="1600"/>
                                </a:moveTo>
                                <a:lnTo>
                                  <a:pt x="922337" y="0"/>
                                </a:lnTo>
                                <a:lnTo>
                                  <a:pt x="915987" y="0"/>
                                </a:lnTo>
                                <a:lnTo>
                                  <a:pt x="914400" y="1600"/>
                                </a:lnTo>
                                <a:lnTo>
                                  <a:pt x="914400" y="7937"/>
                                </a:lnTo>
                                <a:lnTo>
                                  <a:pt x="915987" y="9525"/>
                                </a:lnTo>
                                <a:lnTo>
                                  <a:pt x="922337" y="9525"/>
                                </a:lnTo>
                                <a:lnTo>
                                  <a:pt x="923925" y="7937"/>
                                </a:lnTo>
                                <a:lnTo>
                                  <a:pt x="923925" y="1600"/>
                                </a:lnTo>
                                <a:close/>
                              </a:path>
                              <a:path w="2876550" h="800735">
                                <a:moveTo>
                                  <a:pt x="933450" y="792175"/>
                                </a:moveTo>
                                <a:lnTo>
                                  <a:pt x="931862" y="790587"/>
                                </a:lnTo>
                                <a:lnTo>
                                  <a:pt x="925512" y="790587"/>
                                </a:lnTo>
                                <a:lnTo>
                                  <a:pt x="923925" y="792175"/>
                                </a:lnTo>
                                <a:lnTo>
                                  <a:pt x="923925" y="798512"/>
                                </a:lnTo>
                                <a:lnTo>
                                  <a:pt x="925512" y="800112"/>
                                </a:lnTo>
                                <a:lnTo>
                                  <a:pt x="931862" y="800112"/>
                                </a:lnTo>
                                <a:lnTo>
                                  <a:pt x="933450" y="798512"/>
                                </a:lnTo>
                                <a:lnTo>
                                  <a:pt x="933450" y="792175"/>
                                </a:lnTo>
                                <a:close/>
                              </a:path>
                              <a:path w="2876550" h="800735">
                                <a:moveTo>
                                  <a:pt x="942975" y="1600"/>
                                </a:moveTo>
                                <a:lnTo>
                                  <a:pt x="941387" y="0"/>
                                </a:lnTo>
                                <a:lnTo>
                                  <a:pt x="935037" y="0"/>
                                </a:lnTo>
                                <a:lnTo>
                                  <a:pt x="933450" y="1600"/>
                                </a:lnTo>
                                <a:lnTo>
                                  <a:pt x="933450" y="7937"/>
                                </a:lnTo>
                                <a:lnTo>
                                  <a:pt x="935037" y="9525"/>
                                </a:lnTo>
                                <a:lnTo>
                                  <a:pt x="941387" y="9525"/>
                                </a:lnTo>
                                <a:lnTo>
                                  <a:pt x="942975" y="7937"/>
                                </a:lnTo>
                                <a:lnTo>
                                  <a:pt x="942975" y="1600"/>
                                </a:lnTo>
                                <a:close/>
                              </a:path>
                              <a:path w="2876550" h="800735">
                                <a:moveTo>
                                  <a:pt x="952500" y="792175"/>
                                </a:moveTo>
                                <a:lnTo>
                                  <a:pt x="950912" y="790587"/>
                                </a:lnTo>
                                <a:lnTo>
                                  <a:pt x="944562" y="790587"/>
                                </a:lnTo>
                                <a:lnTo>
                                  <a:pt x="942975" y="792175"/>
                                </a:lnTo>
                                <a:lnTo>
                                  <a:pt x="942975" y="798512"/>
                                </a:lnTo>
                                <a:lnTo>
                                  <a:pt x="944562" y="800112"/>
                                </a:lnTo>
                                <a:lnTo>
                                  <a:pt x="950912" y="800112"/>
                                </a:lnTo>
                                <a:lnTo>
                                  <a:pt x="952500" y="798512"/>
                                </a:lnTo>
                                <a:lnTo>
                                  <a:pt x="952500" y="792175"/>
                                </a:lnTo>
                                <a:close/>
                              </a:path>
                              <a:path w="2876550" h="800735">
                                <a:moveTo>
                                  <a:pt x="962025" y="1600"/>
                                </a:moveTo>
                                <a:lnTo>
                                  <a:pt x="960437" y="0"/>
                                </a:lnTo>
                                <a:lnTo>
                                  <a:pt x="954087" y="0"/>
                                </a:lnTo>
                                <a:lnTo>
                                  <a:pt x="952500" y="1600"/>
                                </a:lnTo>
                                <a:lnTo>
                                  <a:pt x="952500" y="7937"/>
                                </a:lnTo>
                                <a:lnTo>
                                  <a:pt x="954087" y="9525"/>
                                </a:lnTo>
                                <a:lnTo>
                                  <a:pt x="960437" y="9525"/>
                                </a:lnTo>
                                <a:lnTo>
                                  <a:pt x="962025" y="7937"/>
                                </a:lnTo>
                                <a:lnTo>
                                  <a:pt x="962025" y="1600"/>
                                </a:lnTo>
                                <a:close/>
                              </a:path>
                              <a:path w="2876550" h="800735">
                                <a:moveTo>
                                  <a:pt x="971550" y="792175"/>
                                </a:moveTo>
                                <a:lnTo>
                                  <a:pt x="969962" y="790587"/>
                                </a:lnTo>
                                <a:lnTo>
                                  <a:pt x="963612" y="790587"/>
                                </a:lnTo>
                                <a:lnTo>
                                  <a:pt x="962025" y="792175"/>
                                </a:lnTo>
                                <a:lnTo>
                                  <a:pt x="962025" y="798512"/>
                                </a:lnTo>
                                <a:lnTo>
                                  <a:pt x="963612" y="800112"/>
                                </a:lnTo>
                                <a:lnTo>
                                  <a:pt x="969962" y="800112"/>
                                </a:lnTo>
                                <a:lnTo>
                                  <a:pt x="971550" y="798512"/>
                                </a:lnTo>
                                <a:lnTo>
                                  <a:pt x="971550" y="792175"/>
                                </a:lnTo>
                                <a:close/>
                              </a:path>
                              <a:path w="2876550" h="800735">
                                <a:moveTo>
                                  <a:pt x="981075" y="1600"/>
                                </a:moveTo>
                                <a:lnTo>
                                  <a:pt x="979487" y="0"/>
                                </a:lnTo>
                                <a:lnTo>
                                  <a:pt x="973137" y="0"/>
                                </a:lnTo>
                                <a:lnTo>
                                  <a:pt x="971550" y="1600"/>
                                </a:lnTo>
                                <a:lnTo>
                                  <a:pt x="971550" y="7937"/>
                                </a:lnTo>
                                <a:lnTo>
                                  <a:pt x="973137" y="9525"/>
                                </a:lnTo>
                                <a:lnTo>
                                  <a:pt x="979487" y="9525"/>
                                </a:lnTo>
                                <a:lnTo>
                                  <a:pt x="981075" y="7937"/>
                                </a:lnTo>
                                <a:lnTo>
                                  <a:pt x="981075" y="1600"/>
                                </a:lnTo>
                                <a:close/>
                              </a:path>
                              <a:path w="2876550" h="800735">
                                <a:moveTo>
                                  <a:pt x="990600" y="792175"/>
                                </a:moveTo>
                                <a:lnTo>
                                  <a:pt x="989012" y="790587"/>
                                </a:lnTo>
                                <a:lnTo>
                                  <a:pt x="982662" y="790587"/>
                                </a:lnTo>
                                <a:lnTo>
                                  <a:pt x="981075" y="792175"/>
                                </a:lnTo>
                                <a:lnTo>
                                  <a:pt x="981075" y="798512"/>
                                </a:lnTo>
                                <a:lnTo>
                                  <a:pt x="982662" y="800112"/>
                                </a:lnTo>
                                <a:lnTo>
                                  <a:pt x="989012" y="800112"/>
                                </a:lnTo>
                                <a:lnTo>
                                  <a:pt x="990600" y="798512"/>
                                </a:lnTo>
                                <a:lnTo>
                                  <a:pt x="990600" y="792175"/>
                                </a:lnTo>
                                <a:close/>
                              </a:path>
                              <a:path w="2876550" h="800735">
                                <a:moveTo>
                                  <a:pt x="1000125" y="1600"/>
                                </a:moveTo>
                                <a:lnTo>
                                  <a:pt x="998537" y="0"/>
                                </a:lnTo>
                                <a:lnTo>
                                  <a:pt x="992187" y="0"/>
                                </a:lnTo>
                                <a:lnTo>
                                  <a:pt x="990600" y="1600"/>
                                </a:lnTo>
                                <a:lnTo>
                                  <a:pt x="990600" y="7937"/>
                                </a:lnTo>
                                <a:lnTo>
                                  <a:pt x="992187" y="9525"/>
                                </a:lnTo>
                                <a:lnTo>
                                  <a:pt x="998537" y="9525"/>
                                </a:lnTo>
                                <a:lnTo>
                                  <a:pt x="1000125" y="7937"/>
                                </a:lnTo>
                                <a:lnTo>
                                  <a:pt x="1000125" y="1600"/>
                                </a:lnTo>
                                <a:close/>
                              </a:path>
                              <a:path w="2876550" h="800735">
                                <a:moveTo>
                                  <a:pt x="1009650" y="792175"/>
                                </a:moveTo>
                                <a:lnTo>
                                  <a:pt x="1008062" y="790587"/>
                                </a:lnTo>
                                <a:lnTo>
                                  <a:pt x="1001712" y="790587"/>
                                </a:lnTo>
                                <a:lnTo>
                                  <a:pt x="1000125" y="792175"/>
                                </a:lnTo>
                                <a:lnTo>
                                  <a:pt x="1000125" y="798512"/>
                                </a:lnTo>
                                <a:lnTo>
                                  <a:pt x="1001712" y="800112"/>
                                </a:lnTo>
                                <a:lnTo>
                                  <a:pt x="1008062" y="800112"/>
                                </a:lnTo>
                                <a:lnTo>
                                  <a:pt x="1009650" y="798512"/>
                                </a:lnTo>
                                <a:lnTo>
                                  <a:pt x="1009650" y="792175"/>
                                </a:lnTo>
                                <a:close/>
                              </a:path>
                              <a:path w="2876550" h="800735">
                                <a:moveTo>
                                  <a:pt x="1019175" y="1600"/>
                                </a:moveTo>
                                <a:lnTo>
                                  <a:pt x="1017587" y="0"/>
                                </a:lnTo>
                                <a:lnTo>
                                  <a:pt x="1011237" y="0"/>
                                </a:lnTo>
                                <a:lnTo>
                                  <a:pt x="1009650" y="1600"/>
                                </a:lnTo>
                                <a:lnTo>
                                  <a:pt x="1009650" y="7937"/>
                                </a:lnTo>
                                <a:lnTo>
                                  <a:pt x="1011237" y="9525"/>
                                </a:lnTo>
                                <a:lnTo>
                                  <a:pt x="1017587" y="9525"/>
                                </a:lnTo>
                                <a:lnTo>
                                  <a:pt x="1019175" y="7937"/>
                                </a:lnTo>
                                <a:lnTo>
                                  <a:pt x="1019175" y="1600"/>
                                </a:lnTo>
                                <a:close/>
                              </a:path>
                              <a:path w="2876550" h="800735">
                                <a:moveTo>
                                  <a:pt x="1028700" y="792175"/>
                                </a:moveTo>
                                <a:lnTo>
                                  <a:pt x="1027112" y="790587"/>
                                </a:lnTo>
                                <a:lnTo>
                                  <a:pt x="1020762" y="790587"/>
                                </a:lnTo>
                                <a:lnTo>
                                  <a:pt x="1019175" y="792175"/>
                                </a:lnTo>
                                <a:lnTo>
                                  <a:pt x="1019175" y="798512"/>
                                </a:lnTo>
                                <a:lnTo>
                                  <a:pt x="1020762" y="800112"/>
                                </a:lnTo>
                                <a:lnTo>
                                  <a:pt x="1027112" y="800112"/>
                                </a:lnTo>
                                <a:lnTo>
                                  <a:pt x="1028700" y="798512"/>
                                </a:lnTo>
                                <a:lnTo>
                                  <a:pt x="1028700" y="792175"/>
                                </a:lnTo>
                                <a:close/>
                              </a:path>
                              <a:path w="2876550" h="800735">
                                <a:moveTo>
                                  <a:pt x="1038225" y="1600"/>
                                </a:moveTo>
                                <a:lnTo>
                                  <a:pt x="1036637" y="0"/>
                                </a:lnTo>
                                <a:lnTo>
                                  <a:pt x="1030287" y="0"/>
                                </a:lnTo>
                                <a:lnTo>
                                  <a:pt x="1028700" y="1600"/>
                                </a:lnTo>
                                <a:lnTo>
                                  <a:pt x="1028700" y="7937"/>
                                </a:lnTo>
                                <a:lnTo>
                                  <a:pt x="1030287" y="9525"/>
                                </a:lnTo>
                                <a:lnTo>
                                  <a:pt x="1036637" y="9525"/>
                                </a:lnTo>
                                <a:lnTo>
                                  <a:pt x="1038225" y="7937"/>
                                </a:lnTo>
                                <a:lnTo>
                                  <a:pt x="1038225" y="1600"/>
                                </a:lnTo>
                                <a:close/>
                              </a:path>
                              <a:path w="2876550" h="800735">
                                <a:moveTo>
                                  <a:pt x="1047750" y="792175"/>
                                </a:moveTo>
                                <a:lnTo>
                                  <a:pt x="1046162" y="790587"/>
                                </a:lnTo>
                                <a:lnTo>
                                  <a:pt x="1039812" y="790587"/>
                                </a:lnTo>
                                <a:lnTo>
                                  <a:pt x="1038225" y="792175"/>
                                </a:lnTo>
                                <a:lnTo>
                                  <a:pt x="1038225" y="798512"/>
                                </a:lnTo>
                                <a:lnTo>
                                  <a:pt x="1039812" y="800112"/>
                                </a:lnTo>
                                <a:lnTo>
                                  <a:pt x="1046162" y="800112"/>
                                </a:lnTo>
                                <a:lnTo>
                                  <a:pt x="1047750" y="798512"/>
                                </a:lnTo>
                                <a:lnTo>
                                  <a:pt x="1047750" y="792175"/>
                                </a:lnTo>
                                <a:close/>
                              </a:path>
                              <a:path w="2876550" h="800735">
                                <a:moveTo>
                                  <a:pt x="1057275" y="1600"/>
                                </a:moveTo>
                                <a:lnTo>
                                  <a:pt x="1055687" y="0"/>
                                </a:lnTo>
                                <a:lnTo>
                                  <a:pt x="1049337" y="0"/>
                                </a:lnTo>
                                <a:lnTo>
                                  <a:pt x="1047750" y="1600"/>
                                </a:lnTo>
                                <a:lnTo>
                                  <a:pt x="1047750" y="7937"/>
                                </a:lnTo>
                                <a:lnTo>
                                  <a:pt x="1049337" y="9525"/>
                                </a:lnTo>
                                <a:lnTo>
                                  <a:pt x="1055687" y="9525"/>
                                </a:lnTo>
                                <a:lnTo>
                                  <a:pt x="1057275" y="7937"/>
                                </a:lnTo>
                                <a:lnTo>
                                  <a:pt x="1057275" y="1600"/>
                                </a:lnTo>
                                <a:close/>
                              </a:path>
                              <a:path w="2876550" h="800735">
                                <a:moveTo>
                                  <a:pt x="1066800" y="792175"/>
                                </a:moveTo>
                                <a:lnTo>
                                  <a:pt x="1065212" y="790587"/>
                                </a:lnTo>
                                <a:lnTo>
                                  <a:pt x="1058862" y="790587"/>
                                </a:lnTo>
                                <a:lnTo>
                                  <a:pt x="1057275" y="792175"/>
                                </a:lnTo>
                                <a:lnTo>
                                  <a:pt x="1057275" y="798512"/>
                                </a:lnTo>
                                <a:lnTo>
                                  <a:pt x="1058862" y="800112"/>
                                </a:lnTo>
                                <a:lnTo>
                                  <a:pt x="1065212" y="800112"/>
                                </a:lnTo>
                                <a:lnTo>
                                  <a:pt x="1066800" y="798512"/>
                                </a:lnTo>
                                <a:lnTo>
                                  <a:pt x="1066800" y="792175"/>
                                </a:lnTo>
                                <a:close/>
                              </a:path>
                              <a:path w="2876550" h="800735">
                                <a:moveTo>
                                  <a:pt x="1076325" y="1600"/>
                                </a:moveTo>
                                <a:lnTo>
                                  <a:pt x="1074737" y="0"/>
                                </a:lnTo>
                                <a:lnTo>
                                  <a:pt x="1068387" y="0"/>
                                </a:lnTo>
                                <a:lnTo>
                                  <a:pt x="1066800" y="1600"/>
                                </a:lnTo>
                                <a:lnTo>
                                  <a:pt x="1066800" y="7937"/>
                                </a:lnTo>
                                <a:lnTo>
                                  <a:pt x="1068387" y="9525"/>
                                </a:lnTo>
                                <a:lnTo>
                                  <a:pt x="1074737" y="9525"/>
                                </a:lnTo>
                                <a:lnTo>
                                  <a:pt x="1076325" y="7937"/>
                                </a:lnTo>
                                <a:lnTo>
                                  <a:pt x="1076325" y="1600"/>
                                </a:lnTo>
                                <a:close/>
                              </a:path>
                              <a:path w="2876550" h="800735">
                                <a:moveTo>
                                  <a:pt x="1085850" y="792175"/>
                                </a:moveTo>
                                <a:lnTo>
                                  <a:pt x="1084262" y="790587"/>
                                </a:lnTo>
                                <a:lnTo>
                                  <a:pt x="1077912" y="790587"/>
                                </a:lnTo>
                                <a:lnTo>
                                  <a:pt x="1076325" y="792175"/>
                                </a:lnTo>
                                <a:lnTo>
                                  <a:pt x="1076325" y="798512"/>
                                </a:lnTo>
                                <a:lnTo>
                                  <a:pt x="1077912" y="800112"/>
                                </a:lnTo>
                                <a:lnTo>
                                  <a:pt x="1084262" y="800112"/>
                                </a:lnTo>
                                <a:lnTo>
                                  <a:pt x="1085850" y="798512"/>
                                </a:lnTo>
                                <a:lnTo>
                                  <a:pt x="1085850" y="792175"/>
                                </a:lnTo>
                                <a:close/>
                              </a:path>
                              <a:path w="2876550" h="800735">
                                <a:moveTo>
                                  <a:pt x="1095375" y="1600"/>
                                </a:moveTo>
                                <a:lnTo>
                                  <a:pt x="1093787" y="0"/>
                                </a:lnTo>
                                <a:lnTo>
                                  <a:pt x="1087437" y="0"/>
                                </a:lnTo>
                                <a:lnTo>
                                  <a:pt x="1085850" y="1600"/>
                                </a:lnTo>
                                <a:lnTo>
                                  <a:pt x="1085850" y="7937"/>
                                </a:lnTo>
                                <a:lnTo>
                                  <a:pt x="1087437" y="9525"/>
                                </a:lnTo>
                                <a:lnTo>
                                  <a:pt x="1093787" y="9525"/>
                                </a:lnTo>
                                <a:lnTo>
                                  <a:pt x="1095375" y="7937"/>
                                </a:lnTo>
                                <a:lnTo>
                                  <a:pt x="1095375" y="1600"/>
                                </a:lnTo>
                                <a:close/>
                              </a:path>
                              <a:path w="2876550" h="800735">
                                <a:moveTo>
                                  <a:pt x="1104900" y="792175"/>
                                </a:moveTo>
                                <a:lnTo>
                                  <a:pt x="1103312" y="790587"/>
                                </a:lnTo>
                                <a:lnTo>
                                  <a:pt x="1096962" y="790587"/>
                                </a:lnTo>
                                <a:lnTo>
                                  <a:pt x="1095375" y="792175"/>
                                </a:lnTo>
                                <a:lnTo>
                                  <a:pt x="1095375" y="798512"/>
                                </a:lnTo>
                                <a:lnTo>
                                  <a:pt x="1096962" y="800112"/>
                                </a:lnTo>
                                <a:lnTo>
                                  <a:pt x="1103312" y="800112"/>
                                </a:lnTo>
                                <a:lnTo>
                                  <a:pt x="1104900" y="798512"/>
                                </a:lnTo>
                                <a:lnTo>
                                  <a:pt x="1104900" y="792175"/>
                                </a:lnTo>
                                <a:close/>
                              </a:path>
                              <a:path w="2876550" h="800735">
                                <a:moveTo>
                                  <a:pt x="1114425" y="1600"/>
                                </a:moveTo>
                                <a:lnTo>
                                  <a:pt x="1112837" y="0"/>
                                </a:lnTo>
                                <a:lnTo>
                                  <a:pt x="1106487" y="0"/>
                                </a:lnTo>
                                <a:lnTo>
                                  <a:pt x="1104900" y="1600"/>
                                </a:lnTo>
                                <a:lnTo>
                                  <a:pt x="1104900" y="7937"/>
                                </a:lnTo>
                                <a:lnTo>
                                  <a:pt x="1106487" y="9525"/>
                                </a:lnTo>
                                <a:lnTo>
                                  <a:pt x="1112837" y="9525"/>
                                </a:lnTo>
                                <a:lnTo>
                                  <a:pt x="1114425" y="7937"/>
                                </a:lnTo>
                                <a:lnTo>
                                  <a:pt x="1114425" y="1600"/>
                                </a:lnTo>
                                <a:close/>
                              </a:path>
                              <a:path w="2876550" h="800735">
                                <a:moveTo>
                                  <a:pt x="1123950" y="792175"/>
                                </a:moveTo>
                                <a:lnTo>
                                  <a:pt x="1122362" y="790587"/>
                                </a:lnTo>
                                <a:lnTo>
                                  <a:pt x="1116012" y="790587"/>
                                </a:lnTo>
                                <a:lnTo>
                                  <a:pt x="1114425" y="792175"/>
                                </a:lnTo>
                                <a:lnTo>
                                  <a:pt x="1114425" y="798512"/>
                                </a:lnTo>
                                <a:lnTo>
                                  <a:pt x="1116012" y="800112"/>
                                </a:lnTo>
                                <a:lnTo>
                                  <a:pt x="1122362" y="800112"/>
                                </a:lnTo>
                                <a:lnTo>
                                  <a:pt x="1123950" y="798512"/>
                                </a:lnTo>
                                <a:lnTo>
                                  <a:pt x="1123950" y="792175"/>
                                </a:lnTo>
                                <a:close/>
                              </a:path>
                              <a:path w="2876550" h="800735">
                                <a:moveTo>
                                  <a:pt x="1133475" y="1600"/>
                                </a:moveTo>
                                <a:lnTo>
                                  <a:pt x="1131887" y="0"/>
                                </a:lnTo>
                                <a:lnTo>
                                  <a:pt x="1125537" y="0"/>
                                </a:lnTo>
                                <a:lnTo>
                                  <a:pt x="1123950" y="1600"/>
                                </a:lnTo>
                                <a:lnTo>
                                  <a:pt x="1123950" y="7937"/>
                                </a:lnTo>
                                <a:lnTo>
                                  <a:pt x="1125537" y="9525"/>
                                </a:lnTo>
                                <a:lnTo>
                                  <a:pt x="1131887" y="9525"/>
                                </a:lnTo>
                                <a:lnTo>
                                  <a:pt x="1133475" y="7937"/>
                                </a:lnTo>
                                <a:lnTo>
                                  <a:pt x="1133475" y="1600"/>
                                </a:lnTo>
                                <a:close/>
                              </a:path>
                              <a:path w="2876550" h="800735">
                                <a:moveTo>
                                  <a:pt x="1143000" y="792175"/>
                                </a:moveTo>
                                <a:lnTo>
                                  <a:pt x="1141412" y="790587"/>
                                </a:lnTo>
                                <a:lnTo>
                                  <a:pt x="1135062" y="790587"/>
                                </a:lnTo>
                                <a:lnTo>
                                  <a:pt x="1133475" y="792175"/>
                                </a:lnTo>
                                <a:lnTo>
                                  <a:pt x="1133475" y="798512"/>
                                </a:lnTo>
                                <a:lnTo>
                                  <a:pt x="1135062" y="800112"/>
                                </a:lnTo>
                                <a:lnTo>
                                  <a:pt x="1141412" y="800112"/>
                                </a:lnTo>
                                <a:lnTo>
                                  <a:pt x="1143000" y="798512"/>
                                </a:lnTo>
                                <a:lnTo>
                                  <a:pt x="1143000" y="792175"/>
                                </a:lnTo>
                                <a:close/>
                              </a:path>
                              <a:path w="2876550" h="800735">
                                <a:moveTo>
                                  <a:pt x="1152525" y="1600"/>
                                </a:moveTo>
                                <a:lnTo>
                                  <a:pt x="1150937" y="0"/>
                                </a:lnTo>
                                <a:lnTo>
                                  <a:pt x="1144587" y="0"/>
                                </a:lnTo>
                                <a:lnTo>
                                  <a:pt x="1143000" y="1600"/>
                                </a:lnTo>
                                <a:lnTo>
                                  <a:pt x="1143000" y="7937"/>
                                </a:lnTo>
                                <a:lnTo>
                                  <a:pt x="1144587" y="9525"/>
                                </a:lnTo>
                                <a:lnTo>
                                  <a:pt x="1150937" y="9525"/>
                                </a:lnTo>
                                <a:lnTo>
                                  <a:pt x="1152525" y="7937"/>
                                </a:lnTo>
                                <a:lnTo>
                                  <a:pt x="1152525" y="1600"/>
                                </a:lnTo>
                                <a:close/>
                              </a:path>
                              <a:path w="2876550" h="800735">
                                <a:moveTo>
                                  <a:pt x="1162050" y="792175"/>
                                </a:moveTo>
                                <a:lnTo>
                                  <a:pt x="1160462" y="790587"/>
                                </a:lnTo>
                                <a:lnTo>
                                  <a:pt x="1154112" y="790587"/>
                                </a:lnTo>
                                <a:lnTo>
                                  <a:pt x="1152525" y="792175"/>
                                </a:lnTo>
                                <a:lnTo>
                                  <a:pt x="1152525" y="798512"/>
                                </a:lnTo>
                                <a:lnTo>
                                  <a:pt x="1154112" y="800112"/>
                                </a:lnTo>
                                <a:lnTo>
                                  <a:pt x="1160462" y="800112"/>
                                </a:lnTo>
                                <a:lnTo>
                                  <a:pt x="1162050" y="798512"/>
                                </a:lnTo>
                                <a:lnTo>
                                  <a:pt x="1162050" y="792175"/>
                                </a:lnTo>
                                <a:close/>
                              </a:path>
                              <a:path w="2876550" h="800735">
                                <a:moveTo>
                                  <a:pt x="1171575" y="1600"/>
                                </a:moveTo>
                                <a:lnTo>
                                  <a:pt x="1169987" y="0"/>
                                </a:lnTo>
                                <a:lnTo>
                                  <a:pt x="1163637" y="0"/>
                                </a:lnTo>
                                <a:lnTo>
                                  <a:pt x="1162050" y="1600"/>
                                </a:lnTo>
                                <a:lnTo>
                                  <a:pt x="1162050" y="7937"/>
                                </a:lnTo>
                                <a:lnTo>
                                  <a:pt x="1163637" y="9525"/>
                                </a:lnTo>
                                <a:lnTo>
                                  <a:pt x="1169987" y="9525"/>
                                </a:lnTo>
                                <a:lnTo>
                                  <a:pt x="1171575" y="7937"/>
                                </a:lnTo>
                                <a:lnTo>
                                  <a:pt x="1171575" y="1600"/>
                                </a:lnTo>
                                <a:close/>
                              </a:path>
                              <a:path w="2876550" h="800735">
                                <a:moveTo>
                                  <a:pt x="1181100" y="792175"/>
                                </a:moveTo>
                                <a:lnTo>
                                  <a:pt x="1179512" y="790587"/>
                                </a:lnTo>
                                <a:lnTo>
                                  <a:pt x="1173162" y="790587"/>
                                </a:lnTo>
                                <a:lnTo>
                                  <a:pt x="1171575" y="792175"/>
                                </a:lnTo>
                                <a:lnTo>
                                  <a:pt x="1171575" y="798512"/>
                                </a:lnTo>
                                <a:lnTo>
                                  <a:pt x="1173162" y="800112"/>
                                </a:lnTo>
                                <a:lnTo>
                                  <a:pt x="1179512" y="800112"/>
                                </a:lnTo>
                                <a:lnTo>
                                  <a:pt x="1181100" y="798512"/>
                                </a:lnTo>
                                <a:lnTo>
                                  <a:pt x="1181100" y="792175"/>
                                </a:lnTo>
                                <a:close/>
                              </a:path>
                              <a:path w="2876550" h="800735">
                                <a:moveTo>
                                  <a:pt x="1190625" y="1600"/>
                                </a:moveTo>
                                <a:lnTo>
                                  <a:pt x="1189037" y="0"/>
                                </a:lnTo>
                                <a:lnTo>
                                  <a:pt x="1182687" y="0"/>
                                </a:lnTo>
                                <a:lnTo>
                                  <a:pt x="1181100" y="1600"/>
                                </a:lnTo>
                                <a:lnTo>
                                  <a:pt x="1181100" y="7937"/>
                                </a:lnTo>
                                <a:lnTo>
                                  <a:pt x="1182687" y="9525"/>
                                </a:lnTo>
                                <a:lnTo>
                                  <a:pt x="1189037" y="9525"/>
                                </a:lnTo>
                                <a:lnTo>
                                  <a:pt x="1190625" y="7937"/>
                                </a:lnTo>
                                <a:lnTo>
                                  <a:pt x="1190625" y="1600"/>
                                </a:lnTo>
                                <a:close/>
                              </a:path>
                              <a:path w="2876550" h="800735">
                                <a:moveTo>
                                  <a:pt x="1200150" y="792175"/>
                                </a:moveTo>
                                <a:lnTo>
                                  <a:pt x="1198562" y="790587"/>
                                </a:lnTo>
                                <a:lnTo>
                                  <a:pt x="1192212" y="790587"/>
                                </a:lnTo>
                                <a:lnTo>
                                  <a:pt x="1190625" y="792175"/>
                                </a:lnTo>
                                <a:lnTo>
                                  <a:pt x="1190625" y="798512"/>
                                </a:lnTo>
                                <a:lnTo>
                                  <a:pt x="1192212" y="800112"/>
                                </a:lnTo>
                                <a:lnTo>
                                  <a:pt x="1198562" y="800112"/>
                                </a:lnTo>
                                <a:lnTo>
                                  <a:pt x="1200150" y="798512"/>
                                </a:lnTo>
                                <a:lnTo>
                                  <a:pt x="1200150" y="792175"/>
                                </a:lnTo>
                                <a:close/>
                              </a:path>
                              <a:path w="2876550" h="800735">
                                <a:moveTo>
                                  <a:pt x="1209675" y="1600"/>
                                </a:moveTo>
                                <a:lnTo>
                                  <a:pt x="1208087" y="0"/>
                                </a:lnTo>
                                <a:lnTo>
                                  <a:pt x="1201737" y="0"/>
                                </a:lnTo>
                                <a:lnTo>
                                  <a:pt x="1200150" y="1600"/>
                                </a:lnTo>
                                <a:lnTo>
                                  <a:pt x="1200150" y="7937"/>
                                </a:lnTo>
                                <a:lnTo>
                                  <a:pt x="1201737" y="9525"/>
                                </a:lnTo>
                                <a:lnTo>
                                  <a:pt x="1208087" y="9525"/>
                                </a:lnTo>
                                <a:lnTo>
                                  <a:pt x="1209675" y="7937"/>
                                </a:lnTo>
                                <a:lnTo>
                                  <a:pt x="1209675" y="1600"/>
                                </a:lnTo>
                                <a:close/>
                              </a:path>
                              <a:path w="2876550" h="800735">
                                <a:moveTo>
                                  <a:pt x="1219200" y="792175"/>
                                </a:moveTo>
                                <a:lnTo>
                                  <a:pt x="1217612" y="790587"/>
                                </a:lnTo>
                                <a:lnTo>
                                  <a:pt x="1211262" y="790587"/>
                                </a:lnTo>
                                <a:lnTo>
                                  <a:pt x="1209675" y="792175"/>
                                </a:lnTo>
                                <a:lnTo>
                                  <a:pt x="1209675" y="798512"/>
                                </a:lnTo>
                                <a:lnTo>
                                  <a:pt x="1211262" y="800112"/>
                                </a:lnTo>
                                <a:lnTo>
                                  <a:pt x="1217612" y="800112"/>
                                </a:lnTo>
                                <a:lnTo>
                                  <a:pt x="1219200" y="798512"/>
                                </a:lnTo>
                                <a:lnTo>
                                  <a:pt x="1219200" y="792175"/>
                                </a:lnTo>
                                <a:close/>
                              </a:path>
                              <a:path w="2876550" h="800735">
                                <a:moveTo>
                                  <a:pt x="1228725" y="1600"/>
                                </a:moveTo>
                                <a:lnTo>
                                  <a:pt x="1227137" y="0"/>
                                </a:lnTo>
                                <a:lnTo>
                                  <a:pt x="1220787" y="0"/>
                                </a:lnTo>
                                <a:lnTo>
                                  <a:pt x="1219200" y="1600"/>
                                </a:lnTo>
                                <a:lnTo>
                                  <a:pt x="1219200" y="7937"/>
                                </a:lnTo>
                                <a:lnTo>
                                  <a:pt x="1220787" y="9525"/>
                                </a:lnTo>
                                <a:lnTo>
                                  <a:pt x="1227137" y="9525"/>
                                </a:lnTo>
                                <a:lnTo>
                                  <a:pt x="1228725" y="7937"/>
                                </a:lnTo>
                                <a:lnTo>
                                  <a:pt x="1228725" y="1600"/>
                                </a:lnTo>
                                <a:close/>
                              </a:path>
                              <a:path w="2876550" h="800735">
                                <a:moveTo>
                                  <a:pt x="1238250" y="792175"/>
                                </a:moveTo>
                                <a:lnTo>
                                  <a:pt x="1236662" y="790587"/>
                                </a:lnTo>
                                <a:lnTo>
                                  <a:pt x="1230312" y="790587"/>
                                </a:lnTo>
                                <a:lnTo>
                                  <a:pt x="1228725" y="792175"/>
                                </a:lnTo>
                                <a:lnTo>
                                  <a:pt x="1228725" y="798512"/>
                                </a:lnTo>
                                <a:lnTo>
                                  <a:pt x="1230312" y="800112"/>
                                </a:lnTo>
                                <a:lnTo>
                                  <a:pt x="1236662" y="800112"/>
                                </a:lnTo>
                                <a:lnTo>
                                  <a:pt x="1238250" y="798512"/>
                                </a:lnTo>
                                <a:lnTo>
                                  <a:pt x="1238250" y="792175"/>
                                </a:lnTo>
                                <a:close/>
                              </a:path>
                              <a:path w="2876550" h="800735">
                                <a:moveTo>
                                  <a:pt x="1247775" y="1600"/>
                                </a:moveTo>
                                <a:lnTo>
                                  <a:pt x="1246187" y="0"/>
                                </a:lnTo>
                                <a:lnTo>
                                  <a:pt x="1239837" y="0"/>
                                </a:lnTo>
                                <a:lnTo>
                                  <a:pt x="1238250" y="1600"/>
                                </a:lnTo>
                                <a:lnTo>
                                  <a:pt x="1238250" y="7937"/>
                                </a:lnTo>
                                <a:lnTo>
                                  <a:pt x="1239837" y="9525"/>
                                </a:lnTo>
                                <a:lnTo>
                                  <a:pt x="1246187" y="9525"/>
                                </a:lnTo>
                                <a:lnTo>
                                  <a:pt x="1247775" y="7937"/>
                                </a:lnTo>
                                <a:lnTo>
                                  <a:pt x="1247775" y="1600"/>
                                </a:lnTo>
                                <a:close/>
                              </a:path>
                              <a:path w="2876550" h="800735">
                                <a:moveTo>
                                  <a:pt x="1257300" y="792175"/>
                                </a:moveTo>
                                <a:lnTo>
                                  <a:pt x="1255712" y="790587"/>
                                </a:lnTo>
                                <a:lnTo>
                                  <a:pt x="1249362" y="790587"/>
                                </a:lnTo>
                                <a:lnTo>
                                  <a:pt x="1247775" y="792175"/>
                                </a:lnTo>
                                <a:lnTo>
                                  <a:pt x="1247775" y="798512"/>
                                </a:lnTo>
                                <a:lnTo>
                                  <a:pt x="1249362" y="800112"/>
                                </a:lnTo>
                                <a:lnTo>
                                  <a:pt x="1255712" y="800112"/>
                                </a:lnTo>
                                <a:lnTo>
                                  <a:pt x="1257300" y="798512"/>
                                </a:lnTo>
                                <a:lnTo>
                                  <a:pt x="1257300" y="792175"/>
                                </a:lnTo>
                                <a:close/>
                              </a:path>
                              <a:path w="2876550" h="800735">
                                <a:moveTo>
                                  <a:pt x="1266825" y="1600"/>
                                </a:moveTo>
                                <a:lnTo>
                                  <a:pt x="1265237" y="0"/>
                                </a:lnTo>
                                <a:lnTo>
                                  <a:pt x="1258887" y="0"/>
                                </a:lnTo>
                                <a:lnTo>
                                  <a:pt x="1257300" y="1600"/>
                                </a:lnTo>
                                <a:lnTo>
                                  <a:pt x="1257300" y="7937"/>
                                </a:lnTo>
                                <a:lnTo>
                                  <a:pt x="1258887" y="9525"/>
                                </a:lnTo>
                                <a:lnTo>
                                  <a:pt x="1265237" y="9525"/>
                                </a:lnTo>
                                <a:lnTo>
                                  <a:pt x="1266825" y="7937"/>
                                </a:lnTo>
                                <a:lnTo>
                                  <a:pt x="1266825" y="1600"/>
                                </a:lnTo>
                                <a:close/>
                              </a:path>
                              <a:path w="2876550" h="800735">
                                <a:moveTo>
                                  <a:pt x="1276350" y="792175"/>
                                </a:moveTo>
                                <a:lnTo>
                                  <a:pt x="1274762" y="790587"/>
                                </a:lnTo>
                                <a:lnTo>
                                  <a:pt x="1268412" y="790587"/>
                                </a:lnTo>
                                <a:lnTo>
                                  <a:pt x="1266825" y="792175"/>
                                </a:lnTo>
                                <a:lnTo>
                                  <a:pt x="1266825" y="798512"/>
                                </a:lnTo>
                                <a:lnTo>
                                  <a:pt x="1268412" y="800112"/>
                                </a:lnTo>
                                <a:lnTo>
                                  <a:pt x="1274762" y="800112"/>
                                </a:lnTo>
                                <a:lnTo>
                                  <a:pt x="1276350" y="798512"/>
                                </a:lnTo>
                                <a:lnTo>
                                  <a:pt x="1276350" y="792175"/>
                                </a:lnTo>
                                <a:close/>
                              </a:path>
                              <a:path w="2876550" h="800735">
                                <a:moveTo>
                                  <a:pt x="1285875" y="1600"/>
                                </a:moveTo>
                                <a:lnTo>
                                  <a:pt x="1284287" y="0"/>
                                </a:lnTo>
                                <a:lnTo>
                                  <a:pt x="1277937" y="0"/>
                                </a:lnTo>
                                <a:lnTo>
                                  <a:pt x="1276350" y="1600"/>
                                </a:lnTo>
                                <a:lnTo>
                                  <a:pt x="1276350" y="7937"/>
                                </a:lnTo>
                                <a:lnTo>
                                  <a:pt x="1277937" y="9525"/>
                                </a:lnTo>
                                <a:lnTo>
                                  <a:pt x="1284287" y="9525"/>
                                </a:lnTo>
                                <a:lnTo>
                                  <a:pt x="1285875" y="7937"/>
                                </a:lnTo>
                                <a:lnTo>
                                  <a:pt x="1285875" y="1600"/>
                                </a:lnTo>
                                <a:close/>
                              </a:path>
                              <a:path w="2876550" h="800735">
                                <a:moveTo>
                                  <a:pt x="1295400" y="792175"/>
                                </a:moveTo>
                                <a:lnTo>
                                  <a:pt x="1293812" y="790587"/>
                                </a:lnTo>
                                <a:lnTo>
                                  <a:pt x="1287462" y="790587"/>
                                </a:lnTo>
                                <a:lnTo>
                                  <a:pt x="1285875" y="792175"/>
                                </a:lnTo>
                                <a:lnTo>
                                  <a:pt x="1285875" y="798512"/>
                                </a:lnTo>
                                <a:lnTo>
                                  <a:pt x="1287462" y="800112"/>
                                </a:lnTo>
                                <a:lnTo>
                                  <a:pt x="1293812" y="800112"/>
                                </a:lnTo>
                                <a:lnTo>
                                  <a:pt x="1295400" y="798512"/>
                                </a:lnTo>
                                <a:lnTo>
                                  <a:pt x="1295400" y="792175"/>
                                </a:lnTo>
                                <a:close/>
                              </a:path>
                              <a:path w="2876550" h="800735">
                                <a:moveTo>
                                  <a:pt x="1304925" y="1600"/>
                                </a:moveTo>
                                <a:lnTo>
                                  <a:pt x="1303337" y="0"/>
                                </a:lnTo>
                                <a:lnTo>
                                  <a:pt x="1296987" y="0"/>
                                </a:lnTo>
                                <a:lnTo>
                                  <a:pt x="1295400" y="1600"/>
                                </a:lnTo>
                                <a:lnTo>
                                  <a:pt x="1295400" y="7937"/>
                                </a:lnTo>
                                <a:lnTo>
                                  <a:pt x="1296987" y="9525"/>
                                </a:lnTo>
                                <a:lnTo>
                                  <a:pt x="1303337" y="9525"/>
                                </a:lnTo>
                                <a:lnTo>
                                  <a:pt x="1304925" y="7937"/>
                                </a:lnTo>
                                <a:lnTo>
                                  <a:pt x="1304925" y="1600"/>
                                </a:lnTo>
                                <a:close/>
                              </a:path>
                              <a:path w="2876550" h="800735">
                                <a:moveTo>
                                  <a:pt x="1314450" y="792175"/>
                                </a:moveTo>
                                <a:lnTo>
                                  <a:pt x="1312862" y="790587"/>
                                </a:lnTo>
                                <a:lnTo>
                                  <a:pt x="1306512" y="790587"/>
                                </a:lnTo>
                                <a:lnTo>
                                  <a:pt x="1304925" y="792175"/>
                                </a:lnTo>
                                <a:lnTo>
                                  <a:pt x="1304925" y="798512"/>
                                </a:lnTo>
                                <a:lnTo>
                                  <a:pt x="1306512" y="800112"/>
                                </a:lnTo>
                                <a:lnTo>
                                  <a:pt x="1312862" y="800112"/>
                                </a:lnTo>
                                <a:lnTo>
                                  <a:pt x="1314450" y="798512"/>
                                </a:lnTo>
                                <a:lnTo>
                                  <a:pt x="1314450" y="792175"/>
                                </a:lnTo>
                                <a:close/>
                              </a:path>
                              <a:path w="2876550" h="800735">
                                <a:moveTo>
                                  <a:pt x="1323975" y="1600"/>
                                </a:moveTo>
                                <a:lnTo>
                                  <a:pt x="1322387" y="0"/>
                                </a:lnTo>
                                <a:lnTo>
                                  <a:pt x="1316037" y="0"/>
                                </a:lnTo>
                                <a:lnTo>
                                  <a:pt x="1314450" y="1600"/>
                                </a:lnTo>
                                <a:lnTo>
                                  <a:pt x="1314450" y="7937"/>
                                </a:lnTo>
                                <a:lnTo>
                                  <a:pt x="1316037" y="9525"/>
                                </a:lnTo>
                                <a:lnTo>
                                  <a:pt x="1322387" y="9525"/>
                                </a:lnTo>
                                <a:lnTo>
                                  <a:pt x="1323975" y="7937"/>
                                </a:lnTo>
                                <a:lnTo>
                                  <a:pt x="1323975" y="1600"/>
                                </a:lnTo>
                                <a:close/>
                              </a:path>
                              <a:path w="2876550" h="800735">
                                <a:moveTo>
                                  <a:pt x="1333500" y="792175"/>
                                </a:moveTo>
                                <a:lnTo>
                                  <a:pt x="1331912" y="790587"/>
                                </a:lnTo>
                                <a:lnTo>
                                  <a:pt x="1325562" y="790587"/>
                                </a:lnTo>
                                <a:lnTo>
                                  <a:pt x="1323975" y="792175"/>
                                </a:lnTo>
                                <a:lnTo>
                                  <a:pt x="1323975" y="798512"/>
                                </a:lnTo>
                                <a:lnTo>
                                  <a:pt x="1325562" y="800112"/>
                                </a:lnTo>
                                <a:lnTo>
                                  <a:pt x="1331912" y="800112"/>
                                </a:lnTo>
                                <a:lnTo>
                                  <a:pt x="1333500" y="798512"/>
                                </a:lnTo>
                                <a:lnTo>
                                  <a:pt x="1333500" y="792175"/>
                                </a:lnTo>
                                <a:close/>
                              </a:path>
                              <a:path w="2876550" h="800735">
                                <a:moveTo>
                                  <a:pt x="1343025" y="1600"/>
                                </a:moveTo>
                                <a:lnTo>
                                  <a:pt x="1341437" y="0"/>
                                </a:lnTo>
                                <a:lnTo>
                                  <a:pt x="1335087" y="0"/>
                                </a:lnTo>
                                <a:lnTo>
                                  <a:pt x="1333500" y="1600"/>
                                </a:lnTo>
                                <a:lnTo>
                                  <a:pt x="1333500" y="7937"/>
                                </a:lnTo>
                                <a:lnTo>
                                  <a:pt x="1335087" y="9525"/>
                                </a:lnTo>
                                <a:lnTo>
                                  <a:pt x="1341437" y="9525"/>
                                </a:lnTo>
                                <a:lnTo>
                                  <a:pt x="1343025" y="7937"/>
                                </a:lnTo>
                                <a:lnTo>
                                  <a:pt x="1343025" y="1600"/>
                                </a:lnTo>
                                <a:close/>
                              </a:path>
                              <a:path w="2876550" h="800735">
                                <a:moveTo>
                                  <a:pt x="1352550" y="792175"/>
                                </a:moveTo>
                                <a:lnTo>
                                  <a:pt x="1350962" y="790587"/>
                                </a:lnTo>
                                <a:lnTo>
                                  <a:pt x="1344612" y="790587"/>
                                </a:lnTo>
                                <a:lnTo>
                                  <a:pt x="1343025" y="792175"/>
                                </a:lnTo>
                                <a:lnTo>
                                  <a:pt x="1343025" y="798512"/>
                                </a:lnTo>
                                <a:lnTo>
                                  <a:pt x="1344612" y="800112"/>
                                </a:lnTo>
                                <a:lnTo>
                                  <a:pt x="1350962" y="800112"/>
                                </a:lnTo>
                                <a:lnTo>
                                  <a:pt x="1352550" y="798512"/>
                                </a:lnTo>
                                <a:lnTo>
                                  <a:pt x="1352550" y="792175"/>
                                </a:lnTo>
                                <a:close/>
                              </a:path>
                              <a:path w="2876550" h="800735">
                                <a:moveTo>
                                  <a:pt x="1362075" y="1600"/>
                                </a:moveTo>
                                <a:lnTo>
                                  <a:pt x="1360487" y="0"/>
                                </a:lnTo>
                                <a:lnTo>
                                  <a:pt x="1354137" y="0"/>
                                </a:lnTo>
                                <a:lnTo>
                                  <a:pt x="1352550" y="1600"/>
                                </a:lnTo>
                                <a:lnTo>
                                  <a:pt x="1352550" y="7937"/>
                                </a:lnTo>
                                <a:lnTo>
                                  <a:pt x="1354137" y="9525"/>
                                </a:lnTo>
                                <a:lnTo>
                                  <a:pt x="1360487" y="9525"/>
                                </a:lnTo>
                                <a:lnTo>
                                  <a:pt x="1362075" y="7937"/>
                                </a:lnTo>
                                <a:lnTo>
                                  <a:pt x="1362075" y="1600"/>
                                </a:lnTo>
                                <a:close/>
                              </a:path>
                              <a:path w="2876550" h="800735">
                                <a:moveTo>
                                  <a:pt x="1371600" y="792175"/>
                                </a:moveTo>
                                <a:lnTo>
                                  <a:pt x="1370012" y="790587"/>
                                </a:lnTo>
                                <a:lnTo>
                                  <a:pt x="1363662" y="790587"/>
                                </a:lnTo>
                                <a:lnTo>
                                  <a:pt x="1362075" y="792175"/>
                                </a:lnTo>
                                <a:lnTo>
                                  <a:pt x="1362075" y="798512"/>
                                </a:lnTo>
                                <a:lnTo>
                                  <a:pt x="1363662" y="800112"/>
                                </a:lnTo>
                                <a:lnTo>
                                  <a:pt x="1370012" y="800112"/>
                                </a:lnTo>
                                <a:lnTo>
                                  <a:pt x="1371600" y="798512"/>
                                </a:lnTo>
                                <a:lnTo>
                                  <a:pt x="1371600" y="792175"/>
                                </a:lnTo>
                                <a:close/>
                              </a:path>
                              <a:path w="2876550" h="800735">
                                <a:moveTo>
                                  <a:pt x="1381125" y="1600"/>
                                </a:moveTo>
                                <a:lnTo>
                                  <a:pt x="1379537" y="0"/>
                                </a:lnTo>
                                <a:lnTo>
                                  <a:pt x="1373187" y="0"/>
                                </a:lnTo>
                                <a:lnTo>
                                  <a:pt x="1371600" y="1600"/>
                                </a:lnTo>
                                <a:lnTo>
                                  <a:pt x="1371600" y="7937"/>
                                </a:lnTo>
                                <a:lnTo>
                                  <a:pt x="1373187" y="9525"/>
                                </a:lnTo>
                                <a:lnTo>
                                  <a:pt x="1379537" y="9525"/>
                                </a:lnTo>
                                <a:lnTo>
                                  <a:pt x="1381125" y="7937"/>
                                </a:lnTo>
                                <a:lnTo>
                                  <a:pt x="1381125" y="1600"/>
                                </a:lnTo>
                                <a:close/>
                              </a:path>
                              <a:path w="2876550" h="800735">
                                <a:moveTo>
                                  <a:pt x="1390650" y="792175"/>
                                </a:moveTo>
                                <a:lnTo>
                                  <a:pt x="1389062" y="790587"/>
                                </a:lnTo>
                                <a:lnTo>
                                  <a:pt x="1382712" y="790587"/>
                                </a:lnTo>
                                <a:lnTo>
                                  <a:pt x="1381125" y="792175"/>
                                </a:lnTo>
                                <a:lnTo>
                                  <a:pt x="1381125" y="798512"/>
                                </a:lnTo>
                                <a:lnTo>
                                  <a:pt x="1382712" y="800112"/>
                                </a:lnTo>
                                <a:lnTo>
                                  <a:pt x="1389062" y="800112"/>
                                </a:lnTo>
                                <a:lnTo>
                                  <a:pt x="1390650" y="798512"/>
                                </a:lnTo>
                                <a:lnTo>
                                  <a:pt x="1390650" y="792175"/>
                                </a:lnTo>
                                <a:close/>
                              </a:path>
                              <a:path w="2876550" h="800735">
                                <a:moveTo>
                                  <a:pt x="1400175" y="1600"/>
                                </a:moveTo>
                                <a:lnTo>
                                  <a:pt x="1398587" y="0"/>
                                </a:lnTo>
                                <a:lnTo>
                                  <a:pt x="1392237" y="0"/>
                                </a:lnTo>
                                <a:lnTo>
                                  <a:pt x="1390650" y="1600"/>
                                </a:lnTo>
                                <a:lnTo>
                                  <a:pt x="1390650" y="7937"/>
                                </a:lnTo>
                                <a:lnTo>
                                  <a:pt x="1392237" y="9525"/>
                                </a:lnTo>
                                <a:lnTo>
                                  <a:pt x="1398587" y="9525"/>
                                </a:lnTo>
                                <a:lnTo>
                                  <a:pt x="1400175" y="7937"/>
                                </a:lnTo>
                                <a:lnTo>
                                  <a:pt x="1400175" y="1600"/>
                                </a:lnTo>
                                <a:close/>
                              </a:path>
                              <a:path w="2876550" h="800735">
                                <a:moveTo>
                                  <a:pt x="1409700" y="792175"/>
                                </a:moveTo>
                                <a:lnTo>
                                  <a:pt x="1408112" y="790587"/>
                                </a:lnTo>
                                <a:lnTo>
                                  <a:pt x="1401762" y="790587"/>
                                </a:lnTo>
                                <a:lnTo>
                                  <a:pt x="1400175" y="792175"/>
                                </a:lnTo>
                                <a:lnTo>
                                  <a:pt x="1400175" y="798512"/>
                                </a:lnTo>
                                <a:lnTo>
                                  <a:pt x="1401762" y="800112"/>
                                </a:lnTo>
                                <a:lnTo>
                                  <a:pt x="1408112" y="800112"/>
                                </a:lnTo>
                                <a:lnTo>
                                  <a:pt x="1409700" y="798512"/>
                                </a:lnTo>
                                <a:lnTo>
                                  <a:pt x="1409700" y="792175"/>
                                </a:lnTo>
                                <a:close/>
                              </a:path>
                              <a:path w="2876550" h="800735">
                                <a:moveTo>
                                  <a:pt x="1419225" y="1600"/>
                                </a:moveTo>
                                <a:lnTo>
                                  <a:pt x="1417637" y="0"/>
                                </a:lnTo>
                                <a:lnTo>
                                  <a:pt x="1411287" y="0"/>
                                </a:lnTo>
                                <a:lnTo>
                                  <a:pt x="1409700" y="1600"/>
                                </a:lnTo>
                                <a:lnTo>
                                  <a:pt x="1409700" y="7937"/>
                                </a:lnTo>
                                <a:lnTo>
                                  <a:pt x="1411287" y="9525"/>
                                </a:lnTo>
                                <a:lnTo>
                                  <a:pt x="1417637" y="9525"/>
                                </a:lnTo>
                                <a:lnTo>
                                  <a:pt x="1419225" y="7937"/>
                                </a:lnTo>
                                <a:lnTo>
                                  <a:pt x="1419225" y="1600"/>
                                </a:lnTo>
                                <a:close/>
                              </a:path>
                              <a:path w="2876550" h="800735">
                                <a:moveTo>
                                  <a:pt x="1428750" y="792175"/>
                                </a:moveTo>
                                <a:lnTo>
                                  <a:pt x="1427162" y="790587"/>
                                </a:lnTo>
                                <a:lnTo>
                                  <a:pt x="1420812" y="790587"/>
                                </a:lnTo>
                                <a:lnTo>
                                  <a:pt x="1419225" y="792175"/>
                                </a:lnTo>
                                <a:lnTo>
                                  <a:pt x="1419225" y="798512"/>
                                </a:lnTo>
                                <a:lnTo>
                                  <a:pt x="1420812" y="800112"/>
                                </a:lnTo>
                                <a:lnTo>
                                  <a:pt x="1427162" y="800112"/>
                                </a:lnTo>
                                <a:lnTo>
                                  <a:pt x="1428750" y="798512"/>
                                </a:lnTo>
                                <a:lnTo>
                                  <a:pt x="1428750" y="792175"/>
                                </a:lnTo>
                                <a:close/>
                              </a:path>
                              <a:path w="2876550" h="800735">
                                <a:moveTo>
                                  <a:pt x="1438275" y="1600"/>
                                </a:moveTo>
                                <a:lnTo>
                                  <a:pt x="1436687" y="0"/>
                                </a:lnTo>
                                <a:lnTo>
                                  <a:pt x="1430337" y="0"/>
                                </a:lnTo>
                                <a:lnTo>
                                  <a:pt x="1428750" y="1600"/>
                                </a:lnTo>
                                <a:lnTo>
                                  <a:pt x="1428750" y="7937"/>
                                </a:lnTo>
                                <a:lnTo>
                                  <a:pt x="1430337" y="9525"/>
                                </a:lnTo>
                                <a:lnTo>
                                  <a:pt x="1436687" y="9525"/>
                                </a:lnTo>
                                <a:lnTo>
                                  <a:pt x="1438275" y="7937"/>
                                </a:lnTo>
                                <a:lnTo>
                                  <a:pt x="1438275" y="1600"/>
                                </a:lnTo>
                                <a:close/>
                              </a:path>
                              <a:path w="2876550" h="800735">
                                <a:moveTo>
                                  <a:pt x="1447800" y="792175"/>
                                </a:moveTo>
                                <a:lnTo>
                                  <a:pt x="1446212" y="790587"/>
                                </a:lnTo>
                                <a:lnTo>
                                  <a:pt x="1439862" y="790587"/>
                                </a:lnTo>
                                <a:lnTo>
                                  <a:pt x="1438275" y="792175"/>
                                </a:lnTo>
                                <a:lnTo>
                                  <a:pt x="1438275" y="798512"/>
                                </a:lnTo>
                                <a:lnTo>
                                  <a:pt x="1439862" y="800112"/>
                                </a:lnTo>
                                <a:lnTo>
                                  <a:pt x="1446212" y="800112"/>
                                </a:lnTo>
                                <a:lnTo>
                                  <a:pt x="1447800" y="798512"/>
                                </a:lnTo>
                                <a:lnTo>
                                  <a:pt x="1447800" y="792175"/>
                                </a:lnTo>
                                <a:close/>
                              </a:path>
                              <a:path w="2876550" h="800735">
                                <a:moveTo>
                                  <a:pt x="1457325" y="1600"/>
                                </a:moveTo>
                                <a:lnTo>
                                  <a:pt x="1455737" y="0"/>
                                </a:lnTo>
                                <a:lnTo>
                                  <a:pt x="1449387" y="0"/>
                                </a:lnTo>
                                <a:lnTo>
                                  <a:pt x="1447800" y="1600"/>
                                </a:lnTo>
                                <a:lnTo>
                                  <a:pt x="1447800" y="7937"/>
                                </a:lnTo>
                                <a:lnTo>
                                  <a:pt x="1449387" y="9525"/>
                                </a:lnTo>
                                <a:lnTo>
                                  <a:pt x="1455737" y="9525"/>
                                </a:lnTo>
                                <a:lnTo>
                                  <a:pt x="1457325" y="7937"/>
                                </a:lnTo>
                                <a:lnTo>
                                  <a:pt x="1457325" y="1600"/>
                                </a:lnTo>
                                <a:close/>
                              </a:path>
                              <a:path w="2876550" h="800735">
                                <a:moveTo>
                                  <a:pt x="1466850" y="792175"/>
                                </a:moveTo>
                                <a:lnTo>
                                  <a:pt x="1465262" y="790587"/>
                                </a:lnTo>
                                <a:lnTo>
                                  <a:pt x="1458912" y="790587"/>
                                </a:lnTo>
                                <a:lnTo>
                                  <a:pt x="1457325" y="792175"/>
                                </a:lnTo>
                                <a:lnTo>
                                  <a:pt x="1457325" y="798512"/>
                                </a:lnTo>
                                <a:lnTo>
                                  <a:pt x="1458912" y="800112"/>
                                </a:lnTo>
                                <a:lnTo>
                                  <a:pt x="1465262" y="800112"/>
                                </a:lnTo>
                                <a:lnTo>
                                  <a:pt x="1466850" y="798512"/>
                                </a:lnTo>
                                <a:lnTo>
                                  <a:pt x="1466850" y="792175"/>
                                </a:lnTo>
                                <a:close/>
                              </a:path>
                              <a:path w="2876550" h="800735">
                                <a:moveTo>
                                  <a:pt x="1476375" y="1600"/>
                                </a:moveTo>
                                <a:lnTo>
                                  <a:pt x="1474787" y="0"/>
                                </a:lnTo>
                                <a:lnTo>
                                  <a:pt x="1468437" y="0"/>
                                </a:lnTo>
                                <a:lnTo>
                                  <a:pt x="1466850" y="1600"/>
                                </a:lnTo>
                                <a:lnTo>
                                  <a:pt x="1466850" y="7937"/>
                                </a:lnTo>
                                <a:lnTo>
                                  <a:pt x="1468437" y="9525"/>
                                </a:lnTo>
                                <a:lnTo>
                                  <a:pt x="1474787" y="9525"/>
                                </a:lnTo>
                                <a:lnTo>
                                  <a:pt x="1476375" y="7937"/>
                                </a:lnTo>
                                <a:lnTo>
                                  <a:pt x="1476375" y="1600"/>
                                </a:lnTo>
                                <a:close/>
                              </a:path>
                              <a:path w="2876550" h="800735">
                                <a:moveTo>
                                  <a:pt x="1485900" y="792175"/>
                                </a:moveTo>
                                <a:lnTo>
                                  <a:pt x="1484312" y="790587"/>
                                </a:lnTo>
                                <a:lnTo>
                                  <a:pt x="1477962" y="790587"/>
                                </a:lnTo>
                                <a:lnTo>
                                  <a:pt x="1476375" y="792175"/>
                                </a:lnTo>
                                <a:lnTo>
                                  <a:pt x="1476375" y="798512"/>
                                </a:lnTo>
                                <a:lnTo>
                                  <a:pt x="1477962" y="800112"/>
                                </a:lnTo>
                                <a:lnTo>
                                  <a:pt x="1484312" y="800112"/>
                                </a:lnTo>
                                <a:lnTo>
                                  <a:pt x="1485900" y="798512"/>
                                </a:lnTo>
                                <a:lnTo>
                                  <a:pt x="1485900" y="792175"/>
                                </a:lnTo>
                                <a:close/>
                              </a:path>
                              <a:path w="2876550" h="800735">
                                <a:moveTo>
                                  <a:pt x="1495425" y="1600"/>
                                </a:moveTo>
                                <a:lnTo>
                                  <a:pt x="1493837" y="0"/>
                                </a:lnTo>
                                <a:lnTo>
                                  <a:pt x="1487487" y="0"/>
                                </a:lnTo>
                                <a:lnTo>
                                  <a:pt x="1485900" y="1600"/>
                                </a:lnTo>
                                <a:lnTo>
                                  <a:pt x="1485900" y="7937"/>
                                </a:lnTo>
                                <a:lnTo>
                                  <a:pt x="1487487" y="9525"/>
                                </a:lnTo>
                                <a:lnTo>
                                  <a:pt x="1493837" y="9525"/>
                                </a:lnTo>
                                <a:lnTo>
                                  <a:pt x="1495425" y="7937"/>
                                </a:lnTo>
                                <a:lnTo>
                                  <a:pt x="1495425" y="1600"/>
                                </a:lnTo>
                                <a:close/>
                              </a:path>
                              <a:path w="2876550" h="800735">
                                <a:moveTo>
                                  <a:pt x="1504950" y="792175"/>
                                </a:moveTo>
                                <a:lnTo>
                                  <a:pt x="1503362" y="790587"/>
                                </a:lnTo>
                                <a:lnTo>
                                  <a:pt x="1497012" y="790587"/>
                                </a:lnTo>
                                <a:lnTo>
                                  <a:pt x="1495425" y="792175"/>
                                </a:lnTo>
                                <a:lnTo>
                                  <a:pt x="1495425" y="798512"/>
                                </a:lnTo>
                                <a:lnTo>
                                  <a:pt x="1497012" y="800112"/>
                                </a:lnTo>
                                <a:lnTo>
                                  <a:pt x="1503362" y="800112"/>
                                </a:lnTo>
                                <a:lnTo>
                                  <a:pt x="1504950" y="798512"/>
                                </a:lnTo>
                                <a:lnTo>
                                  <a:pt x="1504950" y="792175"/>
                                </a:lnTo>
                                <a:close/>
                              </a:path>
                              <a:path w="2876550" h="800735">
                                <a:moveTo>
                                  <a:pt x="1514475" y="1600"/>
                                </a:moveTo>
                                <a:lnTo>
                                  <a:pt x="1512887" y="0"/>
                                </a:lnTo>
                                <a:lnTo>
                                  <a:pt x="1506537" y="0"/>
                                </a:lnTo>
                                <a:lnTo>
                                  <a:pt x="1504950" y="1600"/>
                                </a:lnTo>
                                <a:lnTo>
                                  <a:pt x="1504950" y="7937"/>
                                </a:lnTo>
                                <a:lnTo>
                                  <a:pt x="1506537" y="9525"/>
                                </a:lnTo>
                                <a:lnTo>
                                  <a:pt x="1512887" y="9525"/>
                                </a:lnTo>
                                <a:lnTo>
                                  <a:pt x="1514475" y="7937"/>
                                </a:lnTo>
                                <a:lnTo>
                                  <a:pt x="1514475" y="1600"/>
                                </a:lnTo>
                                <a:close/>
                              </a:path>
                              <a:path w="2876550" h="800735">
                                <a:moveTo>
                                  <a:pt x="1524000" y="792175"/>
                                </a:moveTo>
                                <a:lnTo>
                                  <a:pt x="1522412" y="790587"/>
                                </a:lnTo>
                                <a:lnTo>
                                  <a:pt x="1516062" y="790587"/>
                                </a:lnTo>
                                <a:lnTo>
                                  <a:pt x="1514475" y="792175"/>
                                </a:lnTo>
                                <a:lnTo>
                                  <a:pt x="1514475" y="798512"/>
                                </a:lnTo>
                                <a:lnTo>
                                  <a:pt x="1516062" y="800112"/>
                                </a:lnTo>
                                <a:lnTo>
                                  <a:pt x="1522412" y="800112"/>
                                </a:lnTo>
                                <a:lnTo>
                                  <a:pt x="1524000" y="798512"/>
                                </a:lnTo>
                                <a:lnTo>
                                  <a:pt x="1524000" y="792175"/>
                                </a:lnTo>
                                <a:close/>
                              </a:path>
                              <a:path w="2876550" h="800735">
                                <a:moveTo>
                                  <a:pt x="1533525" y="1600"/>
                                </a:moveTo>
                                <a:lnTo>
                                  <a:pt x="1531937" y="0"/>
                                </a:lnTo>
                                <a:lnTo>
                                  <a:pt x="1525587" y="0"/>
                                </a:lnTo>
                                <a:lnTo>
                                  <a:pt x="1524000" y="1600"/>
                                </a:lnTo>
                                <a:lnTo>
                                  <a:pt x="1524000" y="7937"/>
                                </a:lnTo>
                                <a:lnTo>
                                  <a:pt x="1525587" y="9525"/>
                                </a:lnTo>
                                <a:lnTo>
                                  <a:pt x="1531937" y="9525"/>
                                </a:lnTo>
                                <a:lnTo>
                                  <a:pt x="1533525" y="7937"/>
                                </a:lnTo>
                                <a:lnTo>
                                  <a:pt x="1533525" y="1600"/>
                                </a:lnTo>
                                <a:close/>
                              </a:path>
                              <a:path w="2876550" h="800735">
                                <a:moveTo>
                                  <a:pt x="1543050" y="792175"/>
                                </a:moveTo>
                                <a:lnTo>
                                  <a:pt x="1541462" y="790587"/>
                                </a:lnTo>
                                <a:lnTo>
                                  <a:pt x="1535112" y="790587"/>
                                </a:lnTo>
                                <a:lnTo>
                                  <a:pt x="1533525" y="792175"/>
                                </a:lnTo>
                                <a:lnTo>
                                  <a:pt x="1533525" y="798512"/>
                                </a:lnTo>
                                <a:lnTo>
                                  <a:pt x="1535112" y="800112"/>
                                </a:lnTo>
                                <a:lnTo>
                                  <a:pt x="1541462" y="800112"/>
                                </a:lnTo>
                                <a:lnTo>
                                  <a:pt x="1543050" y="798512"/>
                                </a:lnTo>
                                <a:lnTo>
                                  <a:pt x="1543050" y="792175"/>
                                </a:lnTo>
                                <a:close/>
                              </a:path>
                              <a:path w="2876550" h="800735">
                                <a:moveTo>
                                  <a:pt x="1552575" y="1600"/>
                                </a:moveTo>
                                <a:lnTo>
                                  <a:pt x="1550987" y="0"/>
                                </a:lnTo>
                                <a:lnTo>
                                  <a:pt x="1544637" y="0"/>
                                </a:lnTo>
                                <a:lnTo>
                                  <a:pt x="1543050" y="1600"/>
                                </a:lnTo>
                                <a:lnTo>
                                  <a:pt x="1543050" y="7937"/>
                                </a:lnTo>
                                <a:lnTo>
                                  <a:pt x="1544637" y="9525"/>
                                </a:lnTo>
                                <a:lnTo>
                                  <a:pt x="1550987" y="9525"/>
                                </a:lnTo>
                                <a:lnTo>
                                  <a:pt x="1552575" y="7937"/>
                                </a:lnTo>
                                <a:lnTo>
                                  <a:pt x="1552575" y="1600"/>
                                </a:lnTo>
                                <a:close/>
                              </a:path>
                              <a:path w="2876550" h="800735">
                                <a:moveTo>
                                  <a:pt x="1562100" y="792175"/>
                                </a:moveTo>
                                <a:lnTo>
                                  <a:pt x="1560512" y="790587"/>
                                </a:lnTo>
                                <a:lnTo>
                                  <a:pt x="1554162" y="790587"/>
                                </a:lnTo>
                                <a:lnTo>
                                  <a:pt x="1552575" y="792175"/>
                                </a:lnTo>
                                <a:lnTo>
                                  <a:pt x="1552575" y="798512"/>
                                </a:lnTo>
                                <a:lnTo>
                                  <a:pt x="1554162" y="800112"/>
                                </a:lnTo>
                                <a:lnTo>
                                  <a:pt x="1560512" y="800112"/>
                                </a:lnTo>
                                <a:lnTo>
                                  <a:pt x="1562100" y="798512"/>
                                </a:lnTo>
                                <a:lnTo>
                                  <a:pt x="1562100" y="792175"/>
                                </a:lnTo>
                                <a:close/>
                              </a:path>
                              <a:path w="2876550" h="800735">
                                <a:moveTo>
                                  <a:pt x="1571625" y="1600"/>
                                </a:moveTo>
                                <a:lnTo>
                                  <a:pt x="1570037" y="0"/>
                                </a:lnTo>
                                <a:lnTo>
                                  <a:pt x="1563687" y="0"/>
                                </a:lnTo>
                                <a:lnTo>
                                  <a:pt x="1562100" y="1600"/>
                                </a:lnTo>
                                <a:lnTo>
                                  <a:pt x="1562100" y="7937"/>
                                </a:lnTo>
                                <a:lnTo>
                                  <a:pt x="1563687" y="9525"/>
                                </a:lnTo>
                                <a:lnTo>
                                  <a:pt x="1570037" y="9525"/>
                                </a:lnTo>
                                <a:lnTo>
                                  <a:pt x="1571625" y="7937"/>
                                </a:lnTo>
                                <a:lnTo>
                                  <a:pt x="1571625" y="1600"/>
                                </a:lnTo>
                                <a:close/>
                              </a:path>
                              <a:path w="2876550" h="800735">
                                <a:moveTo>
                                  <a:pt x="1581150" y="792175"/>
                                </a:moveTo>
                                <a:lnTo>
                                  <a:pt x="1579562" y="790587"/>
                                </a:lnTo>
                                <a:lnTo>
                                  <a:pt x="1573212" y="790587"/>
                                </a:lnTo>
                                <a:lnTo>
                                  <a:pt x="1571625" y="792175"/>
                                </a:lnTo>
                                <a:lnTo>
                                  <a:pt x="1571625" y="798512"/>
                                </a:lnTo>
                                <a:lnTo>
                                  <a:pt x="1573212" y="800112"/>
                                </a:lnTo>
                                <a:lnTo>
                                  <a:pt x="1579562" y="800112"/>
                                </a:lnTo>
                                <a:lnTo>
                                  <a:pt x="1581150" y="798512"/>
                                </a:lnTo>
                                <a:lnTo>
                                  <a:pt x="1581150" y="792175"/>
                                </a:lnTo>
                                <a:close/>
                              </a:path>
                              <a:path w="2876550" h="800735">
                                <a:moveTo>
                                  <a:pt x="1590675" y="1600"/>
                                </a:moveTo>
                                <a:lnTo>
                                  <a:pt x="1589087" y="0"/>
                                </a:lnTo>
                                <a:lnTo>
                                  <a:pt x="1582737" y="0"/>
                                </a:lnTo>
                                <a:lnTo>
                                  <a:pt x="1581150" y="1600"/>
                                </a:lnTo>
                                <a:lnTo>
                                  <a:pt x="1581150" y="7937"/>
                                </a:lnTo>
                                <a:lnTo>
                                  <a:pt x="1582737" y="9525"/>
                                </a:lnTo>
                                <a:lnTo>
                                  <a:pt x="1589087" y="9525"/>
                                </a:lnTo>
                                <a:lnTo>
                                  <a:pt x="1590675" y="7937"/>
                                </a:lnTo>
                                <a:lnTo>
                                  <a:pt x="1590675" y="1600"/>
                                </a:lnTo>
                                <a:close/>
                              </a:path>
                              <a:path w="2876550" h="800735">
                                <a:moveTo>
                                  <a:pt x="1600200" y="792175"/>
                                </a:moveTo>
                                <a:lnTo>
                                  <a:pt x="1598612" y="790587"/>
                                </a:lnTo>
                                <a:lnTo>
                                  <a:pt x="1592262" y="790587"/>
                                </a:lnTo>
                                <a:lnTo>
                                  <a:pt x="1590675" y="792175"/>
                                </a:lnTo>
                                <a:lnTo>
                                  <a:pt x="1590675" y="798512"/>
                                </a:lnTo>
                                <a:lnTo>
                                  <a:pt x="1592262" y="800112"/>
                                </a:lnTo>
                                <a:lnTo>
                                  <a:pt x="1598612" y="800112"/>
                                </a:lnTo>
                                <a:lnTo>
                                  <a:pt x="1600200" y="798512"/>
                                </a:lnTo>
                                <a:lnTo>
                                  <a:pt x="1600200" y="792175"/>
                                </a:lnTo>
                                <a:close/>
                              </a:path>
                              <a:path w="2876550" h="800735">
                                <a:moveTo>
                                  <a:pt x="1609725" y="1600"/>
                                </a:moveTo>
                                <a:lnTo>
                                  <a:pt x="1608137" y="0"/>
                                </a:lnTo>
                                <a:lnTo>
                                  <a:pt x="1601787" y="0"/>
                                </a:lnTo>
                                <a:lnTo>
                                  <a:pt x="1600200" y="1600"/>
                                </a:lnTo>
                                <a:lnTo>
                                  <a:pt x="1600200" y="7937"/>
                                </a:lnTo>
                                <a:lnTo>
                                  <a:pt x="1601787" y="9525"/>
                                </a:lnTo>
                                <a:lnTo>
                                  <a:pt x="1608137" y="9525"/>
                                </a:lnTo>
                                <a:lnTo>
                                  <a:pt x="1609725" y="7937"/>
                                </a:lnTo>
                                <a:lnTo>
                                  <a:pt x="1609725" y="1600"/>
                                </a:lnTo>
                                <a:close/>
                              </a:path>
                              <a:path w="2876550" h="800735">
                                <a:moveTo>
                                  <a:pt x="1619250" y="792175"/>
                                </a:moveTo>
                                <a:lnTo>
                                  <a:pt x="1617662" y="790587"/>
                                </a:lnTo>
                                <a:lnTo>
                                  <a:pt x="1611312" y="790587"/>
                                </a:lnTo>
                                <a:lnTo>
                                  <a:pt x="1609725" y="792175"/>
                                </a:lnTo>
                                <a:lnTo>
                                  <a:pt x="1609725" y="798512"/>
                                </a:lnTo>
                                <a:lnTo>
                                  <a:pt x="1611312" y="800112"/>
                                </a:lnTo>
                                <a:lnTo>
                                  <a:pt x="1617662" y="800112"/>
                                </a:lnTo>
                                <a:lnTo>
                                  <a:pt x="1619250" y="798512"/>
                                </a:lnTo>
                                <a:lnTo>
                                  <a:pt x="1619250" y="792175"/>
                                </a:lnTo>
                                <a:close/>
                              </a:path>
                              <a:path w="2876550" h="800735">
                                <a:moveTo>
                                  <a:pt x="1628775" y="1600"/>
                                </a:moveTo>
                                <a:lnTo>
                                  <a:pt x="1627187" y="0"/>
                                </a:lnTo>
                                <a:lnTo>
                                  <a:pt x="1620837" y="0"/>
                                </a:lnTo>
                                <a:lnTo>
                                  <a:pt x="1619250" y="1600"/>
                                </a:lnTo>
                                <a:lnTo>
                                  <a:pt x="1619250" y="7937"/>
                                </a:lnTo>
                                <a:lnTo>
                                  <a:pt x="1620837" y="9525"/>
                                </a:lnTo>
                                <a:lnTo>
                                  <a:pt x="1627187" y="9525"/>
                                </a:lnTo>
                                <a:lnTo>
                                  <a:pt x="1628775" y="7937"/>
                                </a:lnTo>
                                <a:lnTo>
                                  <a:pt x="1628775" y="1600"/>
                                </a:lnTo>
                                <a:close/>
                              </a:path>
                              <a:path w="2876550" h="800735">
                                <a:moveTo>
                                  <a:pt x="1638300" y="792175"/>
                                </a:moveTo>
                                <a:lnTo>
                                  <a:pt x="1636712" y="790587"/>
                                </a:lnTo>
                                <a:lnTo>
                                  <a:pt x="1630362" y="790587"/>
                                </a:lnTo>
                                <a:lnTo>
                                  <a:pt x="1628775" y="792175"/>
                                </a:lnTo>
                                <a:lnTo>
                                  <a:pt x="1628775" y="798512"/>
                                </a:lnTo>
                                <a:lnTo>
                                  <a:pt x="1630362" y="800112"/>
                                </a:lnTo>
                                <a:lnTo>
                                  <a:pt x="1636712" y="800112"/>
                                </a:lnTo>
                                <a:lnTo>
                                  <a:pt x="1638300" y="798512"/>
                                </a:lnTo>
                                <a:lnTo>
                                  <a:pt x="1638300" y="792175"/>
                                </a:lnTo>
                                <a:close/>
                              </a:path>
                              <a:path w="2876550" h="800735">
                                <a:moveTo>
                                  <a:pt x="1647825" y="1600"/>
                                </a:moveTo>
                                <a:lnTo>
                                  <a:pt x="1646237" y="0"/>
                                </a:lnTo>
                                <a:lnTo>
                                  <a:pt x="1639887" y="0"/>
                                </a:lnTo>
                                <a:lnTo>
                                  <a:pt x="1638300" y="1600"/>
                                </a:lnTo>
                                <a:lnTo>
                                  <a:pt x="1638300" y="7937"/>
                                </a:lnTo>
                                <a:lnTo>
                                  <a:pt x="1639887" y="9525"/>
                                </a:lnTo>
                                <a:lnTo>
                                  <a:pt x="1646237" y="9525"/>
                                </a:lnTo>
                                <a:lnTo>
                                  <a:pt x="1647825" y="7937"/>
                                </a:lnTo>
                                <a:lnTo>
                                  <a:pt x="1647825" y="1600"/>
                                </a:lnTo>
                                <a:close/>
                              </a:path>
                              <a:path w="2876550" h="800735">
                                <a:moveTo>
                                  <a:pt x="1657350" y="792175"/>
                                </a:moveTo>
                                <a:lnTo>
                                  <a:pt x="1655762" y="790587"/>
                                </a:lnTo>
                                <a:lnTo>
                                  <a:pt x="1649412" y="790587"/>
                                </a:lnTo>
                                <a:lnTo>
                                  <a:pt x="1647825" y="792175"/>
                                </a:lnTo>
                                <a:lnTo>
                                  <a:pt x="1647825" y="798512"/>
                                </a:lnTo>
                                <a:lnTo>
                                  <a:pt x="1649412" y="800112"/>
                                </a:lnTo>
                                <a:lnTo>
                                  <a:pt x="1655762" y="800112"/>
                                </a:lnTo>
                                <a:lnTo>
                                  <a:pt x="1657350" y="798512"/>
                                </a:lnTo>
                                <a:lnTo>
                                  <a:pt x="1657350" y="792175"/>
                                </a:lnTo>
                                <a:close/>
                              </a:path>
                              <a:path w="2876550" h="800735">
                                <a:moveTo>
                                  <a:pt x="1666875" y="1600"/>
                                </a:moveTo>
                                <a:lnTo>
                                  <a:pt x="1665287" y="0"/>
                                </a:lnTo>
                                <a:lnTo>
                                  <a:pt x="1658937" y="0"/>
                                </a:lnTo>
                                <a:lnTo>
                                  <a:pt x="1657350" y="1600"/>
                                </a:lnTo>
                                <a:lnTo>
                                  <a:pt x="1657350" y="7937"/>
                                </a:lnTo>
                                <a:lnTo>
                                  <a:pt x="1658937" y="9525"/>
                                </a:lnTo>
                                <a:lnTo>
                                  <a:pt x="1665287" y="9525"/>
                                </a:lnTo>
                                <a:lnTo>
                                  <a:pt x="1666875" y="7937"/>
                                </a:lnTo>
                                <a:lnTo>
                                  <a:pt x="1666875" y="1600"/>
                                </a:lnTo>
                                <a:close/>
                              </a:path>
                              <a:path w="2876550" h="800735">
                                <a:moveTo>
                                  <a:pt x="1676400" y="792175"/>
                                </a:moveTo>
                                <a:lnTo>
                                  <a:pt x="1674812" y="790587"/>
                                </a:lnTo>
                                <a:lnTo>
                                  <a:pt x="1668462" y="790587"/>
                                </a:lnTo>
                                <a:lnTo>
                                  <a:pt x="1666875" y="792175"/>
                                </a:lnTo>
                                <a:lnTo>
                                  <a:pt x="1666875" y="798512"/>
                                </a:lnTo>
                                <a:lnTo>
                                  <a:pt x="1668462" y="800112"/>
                                </a:lnTo>
                                <a:lnTo>
                                  <a:pt x="1674812" y="800112"/>
                                </a:lnTo>
                                <a:lnTo>
                                  <a:pt x="1676400" y="798512"/>
                                </a:lnTo>
                                <a:lnTo>
                                  <a:pt x="1676400" y="792175"/>
                                </a:lnTo>
                                <a:close/>
                              </a:path>
                              <a:path w="2876550" h="800735">
                                <a:moveTo>
                                  <a:pt x="1685925" y="1600"/>
                                </a:moveTo>
                                <a:lnTo>
                                  <a:pt x="1684337" y="0"/>
                                </a:lnTo>
                                <a:lnTo>
                                  <a:pt x="1677987" y="0"/>
                                </a:lnTo>
                                <a:lnTo>
                                  <a:pt x="1676400" y="1600"/>
                                </a:lnTo>
                                <a:lnTo>
                                  <a:pt x="1676400" y="7937"/>
                                </a:lnTo>
                                <a:lnTo>
                                  <a:pt x="1677987" y="9525"/>
                                </a:lnTo>
                                <a:lnTo>
                                  <a:pt x="1684337" y="9525"/>
                                </a:lnTo>
                                <a:lnTo>
                                  <a:pt x="1685925" y="7937"/>
                                </a:lnTo>
                                <a:lnTo>
                                  <a:pt x="1685925" y="1600"/>
                                </a:lnTo>
                                <a:close/>
                              </a:path>
                              <a:path w="2876550" h="800735">
                                <a:moveTo>
                                  <a:pt x="1695450" y="792175"/>
                                </a:moveTo>
                                <a:lnTo>
                                  <a:pt x="1693862" y="790587"/>
                                </a:lnTo>
                                <a:lnTo>
                                  <a:pt x="1687512" y="790587"/>
                                </a:lnTo>
                                <a:lnTo>
                                  <a:pt x="1685925" y="792175"/>
                                </a:lnTo>
                                <a:lnTo>
                                  <a:pt x="1685925" y="798512"/>
                                </a:lnTo>
                                <a:lnTo>
                                  <a:pt x="1687512" y="800112"/>
                                </a:lnTo>
                                <a:lnTo>
                                  <a:pt x="1693862" y="800112"/>
                                </a:lnTo>
                                <a:lnTo>
                                  <a:pt x="1695450" y="798512"/>
                                </a:lnTo>
                                <a:lnTo>
                                  <a:pt x="1695450" y="792175"/>
                                </a:lnTo>
                                <a:close/>
                              </a:path>
                              <a:path w="2876550" h="800735">
                                <a:moveTo>
                                  <a:pt x="1704975" y="1600"/>
                                </a:moveTo>
                                <a:lnTo>
                                  <a:pt x="1703387" y="0"/>
                                </a:lnTo>
                                <a:lnTo>
                                  <a:pt x="1697037" y="0"/>
                                </a:lnTo>
                                <a:lnTo>
                                  <a:pt x="1695450" y="1600"/>
                                </a:lnTo>
                                <a:lnTo>
                                  <a:pt x="1695450" y="7937"/>
                                </a:lnTo>
                                <a:lnTo>
                                  <a:pt x="1697037" y="9525"/>
                                </a:lnTo>
                                <a:lnTo>
                                  <a:pt x="1703387" y="9525"/>
                                </a:lnTo>
                                <a:lnTo>
                                  <a:pt x="1704975" y="7937"/>
                                </a:lnTo>
                                <a:lnTo>
                                  <a:pt x="1704975" y="1600"/>
                                </a:lnTo>
                                <a:close/>
                              </a:path>
                              <a:path w="2876550" h="800735">
                                <a:moveTo>
                                  <a:pt x="1714500" y="792175"/>
                                </a:moveTo>
                                <a:lnTo>
                                  <a:pt x="1712912" y="790587"/>
                                </a:lnTo>
                                <a:lnTo>
                                  <a:pt x="1706562" y="790587"/>
                                </a:lnTo>
                                <a:lnTo>
                                  <a:pt x="1704975" y="792175"/>
                                </a:lnTo>
                                <a:lnTo>
                                  <a:pt x="1704975" y="798512"/>
                                </a:lnTo>
                                <a:lnTo>
                                  <a:pt x="1706562" y="800112"/>
                                </a:lnTo>
                                <a:lnTo>
                                  <a:pt x="1712912" y="800112"/>
                                </a:lnTo>
                                <a:lnTo>
                                  <a:pt x="1714500" y="798512"/>
                                </a:lnTo>
                                <a:lnTo>
                                  <a:pt x="1714500" y="792175"/>
                                </a:lnTo>
                                <a:close/>
                              </a:path>
                              <a:path w="2876550" h="800735">
                                <a:moveTo>
                                  <a:pt x="1724025" y="1600"/>
                                </a:moveTo>
                                <a:lnTo>
                                  <a:pt x="1722437" y="0"/>
                                </a:lnTo>
                                <a:lnTo>
                                  <a:pt x="1716087" y="0"/>
                                </a:lnTo>
                                <a:lnTo>
                                  <a:pt x="1714500" y="1600"/>
                                </a:lnTo>
                                <a:lnTo>
                                  <a:pt x="1714500" y="7937"/>
                                </a:lnTo>
                                <a:lnTo>
                                  <a:pt x="1716087" y="9525"/>
                                </a:lnTo>
                                <a:lnTo>
                                  <a:pt x="1722437" y="9525"/>
                                </a:lnTo>
                                <a:lnTo>
                                  <a:pt x="1724025" y="7937"/>
                                </a:lnTo>
                                <a:lnTo>
                                  <a:pt x="1724025" y="1600"/>
                                </a:lnTo>
                                <a:close/>
                              </a:path>
                              <a:path w="2876550" h="800735">
                                <a:moveTo>
                                  <a:pt x="1733550" y="792175"/>
                                </a:moveTo>
                                <a:lnTo>
                                  <a:pt x="1731962" y="790587"/>
                                </a:lnTo>
                                <a:lnTo>
                                  <a:pt x="1725612" y="790587"/>
                                </a:lnTo>
                                <a:lnTo>
                                  <a:pt x="1724025" y="792175"/>
                                </a:lnTo>
                                <a:lnTo>
                                  <a:pt x="1724025" y="798512"/>
                                </a:lnTo>
                                <a:lnTo>
                                  <a:pt x="1725612" y="800112"/>
                                </a:lnTo>
                                <a:lnTo>
                                  <a:pt x="1731962" y="800112"/>
                                </a:lnTo>
                                <a:lnTo>
                                  <a:pt x="1733550" y="798512"/>
                                </a:lnTo>
                                <a:lnTo>
                                  <a:pt x="1733550" y="792175"/>
                                </a:lnTo>
                                <a:close/>
                              </a:path>
                              <a:path w="2876550" h="800735">
                                <a:moveTo>
                                  <a:pt x="1743075" y="1600"/>
                                </a:moveTo>
                                <a:lnTo>
                                  <a:pt x="1741487" y="0"/>
                                </a:lnTo>
                                <a:lnTo>
                                  <a:pt x="1735137" y="0"/>
                                </a:lnTo>
                                <a:lnTo>
                                  <a:pt x="1733550" y="1600"/>
                                </a:lnTo>
                                <a:lnTo>
                                  <a:pt x="1733550" y="7937"/>
                                </a:lnTo>
                                <a:lnTo>
                                  <a:pt x="1735137" y="9525"/>
                                </a:lnTo>
                                <a:lnTo>
                                  <a:pt x="1741487" y="9525"/>
                                </a:lnTo>
                                <a:lnTo>
                                  <a:pt x="1743075" y="7937"/>
                                </a:lnTo>
                                <a:lnTo>
                                  <a:pt x="1743075" y="1600"/>
                                </a:lnTo>
                                <a:close/>
                              </a:path>
                              <a:path w="2876550" h="800735">
                                <a:moveTo>
                                  <a:pt x="1752600" y="792175"/>
                                </a:moveTo>
                                <a:lnTo>
                                  <a:pt x="1751012" y="790587"/>
                                </a:lnTo>
                                <a:lnTo>
                                  <a:pt x="1744662" y="790587"/>
                                </a:lnTo>
                                <a:lnTo>
                                  <a:pt x="1743075" y="792175"/>
                                </a:lnTo>
                                <a:lnTo>
                                  <a:pt x="1743075" y="798512"/>
                                </a:lnTo>
                                <a:lnTo>
                                  <a:pt x="1744662" y="800112"/>
                                </a:lnTo>
                                <a:lnTo>
                                  <a:pt x="1751012" y="800112"/>
                                </a:lnTo>
                                <a:lnTo>
                                  <a:pt x="1752600" y="798512"/>
                                </a:lnTo>
                                <a:lnTo>
                                  <a:pt x="1752600" y="792175"/>
                                </a:lnTo>
                                <a:close/>
                              </a:path>
                              <a:path w="2876550" h="800735">
                                <a:moveTo>
                                  <a:pt x="1762125" y="1600"/>
                                </a:moveTo>
                                <a:lnTo>
                                  <a:pt x="1760537" y="0"/>
                                </a:lnTo>
                                <a:lnTo>
                                  <a:pt x="1754187" y="0"/>
                                </a:lnTo>
                                <a:lnTo>
                                  <a:pt x="1752600" y="1600"/>
                                </a:lnTo>
                                <a:lnTo>
                                  <a:pt x="1752600" y="7937"/>
                                </a:lnTo>
                                <a:lnTo>
                                  <a:pt x="1754187" y="9525"/>
                                </a:lnTo>
                                <a:lnTo>
                                  <a:pt x="1760537" y="9525"/>
                                </a:lnTo>
                                <a:lnTo>
                                  <a:pt x="1762125" y="7937"/>
                                </a:lnTo>
                                <a:lnTo>
                                  <a:pt x="1762125" y="1600"/>
                                </a:lnTo>
                                <a:close/>
                              </a:path>
                              <a:path w="2876550" h="800735">
                                <a:moveTo>
                                  <a:pt x="1771650" y="792175"/>
                                </a:moveTo>
                                <a:lnTo>
                                  <a:pt x="1770062" y="790587"/>
                                </a:lnTo>
                                <a:lnTo>
                                  <a:pt x="1763712" y="790587"/>
                                </a:lnTo>
                                <a:lnTo>
                                  <a:pt x="1762125" y="792175"/>
                                </a:lnTo>
                                <a:lnTo>
                                  <a:pt x="1762125" y="798512"/>
                                </a:lnTo>
                                <a:lnTo>
                                  <a:pt x="1763712" y="800112"/>
                                </a:lnTo>
                                <a:lnTo>
                                  <a:pt x="1770062" y="800112"/>
                                </a:lnTo>
                                <a:lnTo>
                                  <a:pt x="1771650" y="798512"/>
                                </a:lnTo>
                                <a:lnTo>
                                  <a:pt x="1771650" y="792175"/>
                                </a:lnTo>
                                <a:close/>
                              </a:path>
                              <a:path w="2876550" h="800735">
                                <a:moveTo>
                                  <a:pt x="1781175" y="1600"/>
                                </a:moveTo>
                                <a:lnTo>
                                  <a:pt x="1779587" y="0"/>
                                </a:lnTo>
                                <a:lnTo>
                                  <a:pt x="1773237" y="0"/>
                                </a:lnTo>
                                <a:lnTo>
                                  <a:pt x="1771650" y="1600"/>
                                </a:lnTo>
                                <a:lnTo>
                                  <a:pt x="1771650" y="7937"/>
                                </a:lnTo>
                                <a:lnTo>
                                  <a:pt x="1773237" y="9525"/>
                                </a:lnTo>
                                <a:lnTo>
                                  <a:pt x="1779587" y="9525"/>
                                </a:lnTo>
                                <a:lnTo>
                                  <a:pt x="1781175" y="7937"/>
                                </a:lnTo>
                                <a:lnTo>
                                  <a:pt x="1781175" y="1600"/>
                                </a:lnTo>
                                <a:close/>
                              </a:path>
                              <a:path w="2876550" h="800735">
                                <a:moveTo>
                                  <a:pt x="1790700" y="792175"/>
                                </a:moveTo>
                                <a:lnTo>
                                  <a:pt x="1789112" y="790587"/>
                                </a:lnTo>
                                <a:lnTo>
                                  <a:pt x="1782762" y="790587"/>
                                </a:lnTo>
                                <a:lnTo>
                                  <a:pt x="1781175" y="792175"/>
                                </a:lnTo>
                                <a:lnTo>
                                  <a:pt x="1781175" y="798512"/>
                                </a:lnTo>
                                <a:lnTo>
                                  <a:pt x="1782762" y="800112"/>
                                </a:lnTo>
                                <a:lnTo>
                                  <a:pt x="1789112" y="800112"/>
                                </a:lnTo>
                                <a:lnTo>
                                  <a:pt x="1790700" y="798512"/>
                                </a:lnTo>
                                <a:lnTo>
                                  <a:pt x="1790700" y="792175"/>
                                </a:lnTo>
                                <a:close/>
                              </a:path>
                              <a:path w="2876550" h="800735">
                                <a:moveTo>
                                  <a:pt x="1800225" y="1600"/>
                                </a:moveTo>
                                <a:lnTo>
                                  <a:pt x="1798637" y="0"/>
                                </a:lnTo>
                                <a:lnTo>
                                  <a:pt x="1792287" y="0"/>
                                </a:lnTo>
                                <a:lnTo>
                                  <a:pt x="1790700" y="1600"/>
                                </a:lnTo>
                                <a:lnTo>
                                  <a:pt x="1790700" y="7937"/>
                                </a:lnTo>
                                <a:lnTo>
                                  <a:pt x="1792287" y="9525"/>
                                </a:lnTo>
                                <a:lnTo>
                                  <a:pt x="1798637" y="9525"/>
                                </a:lnTo>
                                <a:lnTo>
                                  <a:pt x="1800225" y="7937"/>
                                </a:lnTo>
                                <a:lnTo>
                                  <a:pt x="1800225" y="1600"/>
                                </a:lnTo>
                                <a:close/>
                              </a:path>
                              <a:path w="2876550" h="800735">
                                <a:moveTo>
                                  <a:pt x="1809750" y="792175"/>
                                </a:moveTo>
                                <a:lnTo>
                                  <a:pt x="1808162" y="790587"/>
                                </a:lnTo>
                                <a:lnTo>
                                  <a:pt x="1801812" y="790587"/>
                                </a:lnTo>
                                <a:lnTo>
                                  <a:pt x="1800225" y="792175"/>
                                </a:lnTo>
                                <a:lnTo>
                                  <a:pt x="1800225" y="798512"/>
                                </a:lnTo>
                                <a:lnTo>
                                  <a:pt x="1801812" y="800112"/>
                                </a:lnTo>
                                <a:lnTo>
                                  <a:pt x="1808162" y="800112"/>
                                </a:lnTo>
                                <a:lnTo>
                                  <a:pt x="1809750" y="798512"/>
                                </a:lnTo>
                                <a:lnTo>
                                  <a:pt x="1809750" y="792175"/>
                                </a:lnTo>
                                <a:close/>
                              </a:path>
                              <a:path w="2876550" h="800735">
                                <a:moveTo>
                                  <a:pt x="1819275" y="1600"/>
                                </a:moveTo>
                                <a:lnTo>
                                  <a:pt x="1817687" y="0"/>
                                </a:lnTo>
                                <a:lnTo>
                                  <a:pt x="1811337" y="0"/>
                                </a:lnTo>
                                <a:lnTo>
                                  <a:pt x="1809750" y="1600"/>
                                </a:lnTo>
                                <a:lnTo>
                                  <a:pt x="1809750" y="7937"/>
                                </a:lnTo>
                                <a:lnTo>
                                  <a:pt x="1811337" y="9525"/>
                                </a:lnTo>
                                <a:lnTo>
                                  <a:pt x="1817687" y="9525"/>
                                </a:lnTo>
                                <a:lnTo>
                                  <a:pt x="1819275" y="7937"/>
                                </a:lnTo>
                                <a:lnTo>
                                  <a:pt x="1819275" y="1600"/>
                                </a:lnTo>
                                <a:close/>
                              </a:path>
                              <a:path w="2876550" h="800735">
                                <a:moveTo>
                                  <a:pt x="1828800" y="792175"/>
                                </a:moveTo>
                                <a:lnTo>
                                  <a:pt x="1827212" y="790587"/>
                                </a:lnTo>
                                <a:lnTo>
                                  <a:pt x="1820862" y="790587"/>
                                </a:lnTo>
                                <a:lnTo>
                                  <a:pt x="1819275" y="792175"/>
                                </a:lnTo>
                                <a:lnTo>
                                  <a:pt x="1819275" y="798512"/>
                                </a:lnTo>
                                <a:lnTo>
                                  <a:pt x="1820862" y="800112"/>
                                </a:lnTo>
                                <a:lnTo>
                                  <a:pt x="1827212" y="800112"/>
                                </a:lnTo>
                                <a:lnTo>
                                  <a:pt x="1828800" y="798512"/>
                                </a:lnTo>
                                <a:lnTo>
                                  <a:pt x="1828800" y="792175"/>
                                </a:lnTo>
                                <a:close/>
                              </a:path>
                              <a:path w="2876550" h="800735">
                                <a:moveTo>
                                  <a:pt x="1838325" y="1600"/>
                                </a:moveTo>
                                <a:lnTo>
                                  <a:pt x="1836737" y="0"/>
                                </a:lnTo>
                                <a:lnTo>
                                  <a:pt x="1830387" y="0"/>
                                </a:lnTo>
                                <a:lnTo>
                                  <a:pt x="1828800" y="1600"/>
                                </a:lnTo>
                                <a:lnTo>
                                  <a:pt x="1828800" y="7937"/>
                                </a:lnTo>
                                <a:lnTo>
                                  <a:pt x="1830387" y="9525"/>
                                </a:lnTo>
                                <a:lnTo>
                                  <a:pt x="1836737" y="9525"/>
                                </a:lnTo>
                                <a:lnTo>
                                  <a:pt x="1838325" y="7937"/>
                                </a:lnTo>
                                <a:lnTo>
                                  <a:pt x="1838325" y="1600"/>
                                </a:lnTo>
                                <a:close/>
                              </a:path>
                              <a:path w="2876550" h="800735">
                                <a:moveTo>
                                  <a:pt x="1847850" y="792175"/>
                                </a:moveTo>
                                <a:lnTo>
                                  <a:pt x="1846262" y="790587"/>
                                </a:lnTo>
                                <a:lnTo>
                                  <a:pt x="1839912" y="790587"/>
                                </a:lnTo>
                                <a:lnTo>
                                  <a:pt x="1838325" y="792175"/>
                                </a:lnTo>
                                <a:lnTo>
                                  <a:pt x="1838325" y="798512"/>
                                </a:lnTo>
                                <a:lnTo>
                                  <a:pt x="1839912" y="800112"/>
                                </a:lnTo>
                                <a:lnTo>
                                  <a:pt x="1846262" y="800112"/>
                                </a:lnTo>
                                <a:lnTo>
                                  <a:pt x="1847850" y="798512"/>
                                </a:lnTo>
                                <a:lnTo>
                                  <a:pt x="1847850" y="792175"/>
                                </a:lnTo>
                                <a:close/>
                              </a:path>
                              <a:path w="2876550" h="800735">
                                <a:moveTo>
                                  <a:pt x="1857375" y="1600"/>
                                </a:moveTo>
                                <a:lnTo>
                                  <a:pt x="1855787" y="0"/>
                                </a:lnTo>
                                <a:lnTo>
                                  <a:pt x="1849437" y="0"/>
                                </a:lnTo>
                                <a:lnTo>
                                  <a:pt x="1847850" y="1600"/>
                                </a:lnTo>
                                <a:lnTo>
                                  <a:pt x="1847850" y="7937"/>
                                </a:lnTo>
                                <a:lnTo>
                                  <a:pt x="1849437" y="9525"/>
                                </a:lnTo>
                                <a:lnTo>
                                  <a:pt x="1855787" y="9525"/>
                                </a:lnTo>
                                <a:lnTo>
                                  <a:pt x="1857375" y="7937"/>
                                </a:lnTo>
                                <a:lnTo>
                                  <a:pt x="1857375" y="1600"/>
                                </a:lnTo>
                                <a:close/>
                              </a:path>
                              <a:path w="2876550" h="800735">
                                <a:moveTo>
                                  <a:pt x="1866900" y="792175"/>
                                </a:moveTo>
                                <a:lnTo>
                                  <a:pt x="1865312" y="790587"/>
                                </a:lnTo>
                                <a:lnTo>
                                  <a:pt x="1858962" y="790587"/>
                                </a:lnTo>
                                <a:lnTo>
                                  <a:pt x="1857375" y="792175"/>
                                </a:lnTo>
                                <a:lnTo>
                                  <a:pt x="1857375" y="798512"/>
                                </a:lnTo>
                                <a:lnTo>
                                  <a:pt x="1858962" y="800112"/>
                                </a:lnTo>
                                <a:lnTo>
                                  <a:pt x="1865312" y="800112"/>
                                </a:lnTo>
                                <a:lnTo>
                                  <a:pt x="1866900" y="798512"/>
                                </a:lnTo>
                                <a:lnTo>
                                  <a:pt x="1866900" y="792175"/>
                                </a:lnTo>
                                <a:close/>
                              </a:path>
                              <a:path w="2876550" h="800735">
                                <a:moveTo>
                                  <a:pt x="1876425" y="1600"/>
                                </a:moveTo>
                                <a:lnTo>
                                  <a:pt x="1874837" y="0"/>
                                </a:lnTo>
                                <a:lnTo>
                                  <a:pt x="1868487" y="0"/>
                                </a:lnTo>
                                <a:lnTo>
                                  <a:pt x="1866900" y="1600"/>
                                </a:lnTo>
                                <a:lnTo>
                                  <a:pt x="1866900" y="7937"/>
                                </a:lnTo>
                                <a:lnTo>
                                  <a:pt x="1868487" y="9525"/>
                                </a:lnTo>
                                <a:lnTo>
                                  <a:pt x="1874837" y="9525"/>
                                </a:lnTo>
                                <a:lnTo>
                                  <a:pt x="1876425" y="7937"/>
                                </a:lnTo>
                                <a:lnTo>
                                  <a:pt x="1876425" y="1600"/>
                                </a:lnTo>
                                <a:close/>
                              </a:path>
                              <a:path w="2876550" h="800735">
                                <a:moveTo>
                                  <a:pt x="1885950" y="792175"/>
                                </a:moveTo>
                                <a:lnTo>
                                  <a:pt x="1884362" y="790587"/>
                                </a:lnTo>
                                <a:lnTo>
                                  <a:pt x="1878012" y="790587"/>
                                </a:lnTo>
                                <a:lnTo>
                                  <a:pt x="1876425" y="792175"/>
                                </a:lnTo>
                                <a:lnTo>
                                  <a:pt x="1876425" y="798512"/>
                                </a:lnTo>
                                <a:lnTo>
                                  <a:pt x="1878012" y="800112"/>
                                </a:lnTo>
                                <a:lnTo>
                                  <a:pt x="1884362" y="800112"/>
                                </a:lnTo>
                                <a:lnTo>
                                  <a:pt x="1885950" y="798512"/>
                                </a:lnTo>
                                <a:lnTo>
                                  <a:pt x="1885950" y="792175"/>
                                </a:lnTo>
                                <a:close/>
                              </a:path>
                              <a:path w="2876550" h="800735">
                                <a:moveTo>
                                  <a:pt x="1895475" y="1600"/>
                                </a:moveTo>
                                <a:lnTo>
                                  <a:pt x="1893887" y="0"/>
                                </a:lnTo>
                                <a:lnTo>
                                  <a:pt x="1887537" y="0"/>
                                </a:lnTo>
                                <a:lnTo>
                                  <a:pt x="1885950" y="1600"/>
                                </a:lnTo>
                                <a:lnTo>
                                  <a:pt x="1885950" y="7937"/>
                                </a:lnTo>
                                <a:lnTo>
                                  <a:pt x="1887537" y="9525"/>
                                </a:lnTo>
                                <a:lnTo>
                                  <a:pt x="1893887" y="9525"/>
                                </a:lnTo>
                                <a:lnTo>
                                  <a:pt x="1895475" y="7937"/>
                                </a:lnTo>
                                <a:lnTo>
                                  <a:pt x="1895475" y="1600"/>
                                </a:lnTo>
                                <a:close/>
                              </a:path>
                              <a:path w="2876550" h="800735">
                                <a:moveTo>
                                  <a:pt x="1905000" y="792175"/>
                                </a:moveTo>
                                <a:lnTo>
                                  <a:pt x="1903412" y="790587"/>
                                </a:lnTo>
                                <a:lnTo>
                                  <a:pt x="1897062" y="790587"/>
                                </a:lnTo>
                                <a:lnTo>
                                  <a:pt x="1895475" y="792175"/>
                                </a:lnTo>
                                <a:lnTo>
                                  <a:pt x="1895475" y="798512"/>
                                </a:lnTo>
                                <a:lnTo>
                                  <a:pt x="1897062" y="800112"/>
                                </a:lnTo>
                                <a:lnTo>
                                  <a:pt x="1903412" y="800112"/>
                                </a:lnTo>
                                <a:lnTo>
                                  <a:pt x="1905000" y="798512"/>
                                </a:lnTo>
                                <a:lnTo>
                                  <a:pt x="1905000" y="792175"/>
                                </a:lnTo>
                                <a:close/>
                              </a:path>
                              <a:path w="2876550" h="800735">
                                <a:moveTo>
                                  <a:pt x="1914525" y="1600"/>
                                </a:moveTo>
                                <a:lnTo>
                                  <a:pt x="1912937" y="0"/>
                                </a:lnTo>
                                <a:lnTo>
                                  <a:pt x="1906587" y="0"/>
                                </a:lnTo>
                                <a:lnTo>
                                  <a:pt x="1905000" y="1600"/>
                                </a:lnTo>
                                <a:lnTo>
                                  <a:pt x="1905000" y="7937"/>
                                </a:lnTo>
                                <a:lnTo>
                                  <a:pt x="1906587" y="9525"/>
                                </a:lnTo>
                                <a:lnTo>
                                  <a:pt x="1912937" y="9525"/>
                                </a:lnTo>
                                <a:lnTo>
                                  <a:pt x="1914525" y="7937"/>
                                </a:lnTo>
                                <a:lnTo>
                                  <a:pt x="1914525" y="1600"/>
                                </a:lnTo>
                                <a:close/>
                              </a:path>
                              <a:path w="2876550" h="800735">
                                <a:moveTo>
                                  <a:pt x="1924050" y="792175"/>
                                </a:moveTo>
                                <a:lnTo>
                                  <a:pt x="1922462" y="790587"/>
                                </a:lnTo>
                                <a:lnTo>
                                  <a:pt x="1916112" y="790587"/>
                                </a:lnTo>
                                <a:lnTo>
                                  <a:pt x="1914525" y="792175"/>
                                </a:lnTo>
                                <a:lnTo>
                                  <a:pt x="1914525" y="798512"/>
                                </a:lnTo>
                                <a:lnTo>
                                  <a:pt x="1916112" y="800112"/>
                                </a:lnTo>
                                <a:lnTo>
                                  <a:pt x="1922462" y="800112"/>
                                </a:lnTo>
                                <a:lnTo>
                                  <a:pt x="1924050" y="798512"/>
                                </a:lnTo>
                                <a:lnTo>
                                  <a:pt x="1924050" y="792175"/>
                                </a:lnTo>
                                <a:close/>
                              </a:path>
                              <a:path w="2876550" h="800735">
                                <a:moveTo>
                                  <a:pt x="1933575" y="1600"/>
                                </a:moveTo>
                                <a:lnTo>
                                  <a:pt x="1931987" y="0"/>
                                </a:lnTo>
                                <a:lnTo>
                                  <a:pt x="1925637" y="0"/>
                                </a:lnTo>
                                <a:lnTo>
                                  <a:pt x="1924050" y="1600"/>
                                </a:lnTo>
                                <a:lnTo>
                                  <a:pt x="1924050" y="7937"/>
                                </a:lnTo>
                                <a:lnTo>
                                  <a:pt x="1925637" y="9525"/>
                                </a:lnTo>
                                <a:lnTo>
                                  <a:pt x="1931987" y="9525"/>
                                </a:lnTo>
                                <a:lnTo>
                                  <a:pt x="1933575" y="7937"/>
                                </a:lnTo>
                                <a:lnTo>
                                  <a:pt x="1933575" y="1600"/>
                                </a:lnTo>
                                <a:close/>
                              </a:path>
                              <a:path w="2876550" h="800735">
                                <a:moveTo>
                                  <a:pt x="1943100" y="792175"/>
                                </a:moveTo>
                                <a:lnTo>
                                  <a:pt x="1941512" y="790587"/>
                                </a:lnTo>
                                <a:lnTo>
                                  <a:pt x="1935162" y="790587"/>
                                </a:lnTo>
                                <a:lnTo>
                                  <a:pt x="1933575" y="792175"/>
                                </a:lnTo>
                                <a:lnTo>
                                  <a:pt x="1933575" y="798512"/>
                                </a:lnTo>
                                <a:lnTo>
                                  <a:pt x="1935162" y="800112"/>
                                </a:lnTo>
                                <a:lnTo>
                                  <a:pt x="1941512" y="800112"/>
                                </a:lnTo>
                                <a:lnTo>
                                  <a:pt x="1943100" y="798512"/>
                                </a:lnTo>
                                <a:lnTo>
                                  <a:pt x="1943100" y="792175"/>
                                </a:lnTo>
                                <a:close/>
                              </a:path>
                              <a:path w="2876550" h="800735">
                                <a:moveTo>
                                  <a:pt x="1952625" y="1600"/>
                                </a:moveTo>
                                <a:lnTo>
                                  <a:pt x="1951037" y="0"/>
                                </a:lnTo>
                                <a:lnTo>
                                  <a:pt x="1944687" y="0"/>
                                </a:lnTo>
                                <a:lnTo>
                                  <a:pt x="1943100" y="1600"/>
                                </a:lnTo>
                                <a:lnTo>
                                  <a:pt x="1943100" y="7937"/>
                                </a:lnTo>
                                <a:lnTo>
                                  <a:pt x="1944687" y="9525"/>
                                </a:lnTo>
                                <a:lnTo>
                                  <a:pt x="1951037" y="9525"/>
                                </a:lnTo>
                                <a:lnTo>
                                  <a:pt x="1952625" y="7937"/>
                                </a:lnTo>
                                <a:lnTo>
                                  <a:pt x="1952625" y="1600"/>
                                </a:lnTo>
                                <a:close/>
                              </a:path>
                              <a:path w="2876550" h="800735">
                                <a:moveTo>
                                  <a:pt x="1962150" y="792175"/>
                                </a:moveTo>
                                <a:lnTo>
                                  <a:pt x="1960562" y="790587"/>
                                </a:lnTo>
                                <a:lnTo>
                                  <a:pt x="1954212" y="790587"/>
                                </a:lnTo>
                                <a:lnTo>
                                  <a:pt x="1952625" y="792175"/>
                                </a:lnTo>
                                <a:lnTo>
                                  <a:pt x="1952625" y="798512"/>
                                </a:lnTo>
                                <a:lnTo>
                                  <a:pt x="1954212" y="800112"/>
                                </a:lnTo>
                                <a:lnTo>
                                  <a:pt x="1960562" y="800112"/>
                                </a:lnTo>
                                <a:lnTo>
                                  <a:pt x="1962150" y="798512"/>
                                </a:lnTo>
                                <a:lnTo>
                                  <a:pt x="1962150" y="792175"/>
                                </a:lnTo>
                                <a:close/>
                              </a:path>
                              <a:path w="2876550" h="800735">
                                <a:moveTo>
                                  <a:pt x="1971675" y="1600"/>
                                </a:moveTo>
                                <a:lnTo>
                                  <a:pt x="1970087" y="0"/>
                                </a:lnTo>
                                <a:lnTo>
                                  <a:pt x="1963737" y="0"/>
                                </a:lnTo>
                                <a:lnTo>
                                  <a:pt x="1962150" y="1600"/>
                                </a:lnTo>
                                <a:lnTo>
                                  <a:pt x="1962150" y="7937"/>
                                </a:lnTo>
                                <a:lnTo>
                                  <a:pt x="1963737" y="9525"/>
                                </a:lnTo>
                                <a:lnTo>
                                  <a:pt x="1970087" y="9525"/>
                                </a:lnTo>
                                <a:lnTo>
                                  <a:pt x="1971675" y="7937"/>
                                </a:lnTo>
                                <a:lnTo>
                                  <a:pt x="1971675" y="1600"/>
                                </a:lnTo>
                                <a:close/>
                              </a:path>
                              <a:path w="2876550" h="800735">
                                <a:moveTo>
                                  <a:pt x="1981200" y="792175"/>
                                </a:moveTo>
                                <a:lnTo>
                                  <a:pt x="1979612" y="790587"/>
                                </a:lnTo>
                                <a:lnTo>
                                  <a:pt x="1973262" y="790587"/>
                                </a:lnTo>
                                <a:lnTo>
                                  <a:pt x="1971675" y="792175"/>
                                </a:lnTo>
                                <a:lnTo>
                                  <a:pt x="1971675" y="798512"/>
                                </a:lnTo>
                                <a:lnTo>
                                  <a:pt x="1973262" y="800112"/>
                                </a:lnTo>
                                <a:lnTo>
                                  <a:pt x="1979612" y="800112"/>
                                </a:lnTo>
                                <a:lnTo>
                                  <a:pt x="1981200" y="798512"/>
                                </a:lnTo>
                                <a:lnTo>
                                  <a:pt x="1981200" y="792175"/>
                                </a:lnTo>
                                <a:close/>
                              </a:path>
                              <a:path w="2876550" h="800735">
                                <a:moveTo>
                                  <a:pt x="1990725" y="1600"/>
                                </a:moveTo>
                                <a:lnTo>
                                  <a:pt x="1989137" y="0"/>
                                </a:lnTo>
                                <a:lnTo>
                                  <a:pt x="1982787" y="0"/>
                                </a:lnTo>
                                <a:lnTo>
                                  <a:pt x="1981200" y="1600"/>
                                </a:lnTo>
                                <a:lnTo>
                                  <a:pt x="1981200" y="7937"/>
                                </a:lnTo>
                                <a:lnTo>
                                  <a:pt x="1982787" y="9525"/>
                                </a:lnTo>
                                <a:lnTo>
                                  <a:pt x="1989137" y="9525"/>
                                </a:lnTo>
                                <a:lnTo>
                                  <a:pt x="1990725" y="7937"/>
                                </a:lnTo>
                                <a:lnTo>
                                  <a:pt x="1990725" y="1600"/>
                                </a:lnTo>
                                <a:close/>
                              </a:path>
                              <a:path w="2876550" h="800735">
                                <a:moveTo>
                                  <a:pt x="2000250" y="792175"/>
                                </a:moveTo>
                                <a:lnTo>
                                  <a:pt x="1998662" y="790587"/>
                                </a:lnTo>
                                <a:lnTo>
                                  <a:pt x="1992312" y="790587"/>
                                </a:lnTo>
                                <a:lnTo>
                                  <a:pt x="1990725" y="792175"/>
                                </a:lnTo>
                                <a:lnTo>
                                  <a:pt x="1990725" y="798512"/>
                                </a:lnTo>
                                <a:lnTo>
                                  <a:pt x="1992312" y="800112"/>
                                </a:lnTo>
                                <a:lnTo>
                                  <a:pt x="1998662" y="800112"/>
                                </a:lnTo>
                                <a:lnTo>
                                  <a:pt x="2000250" y="798512"/>
                                </a:lnTo>
                                <a:lnTo>
                                  <a:pt x="2000250" y="792175"/>
                                </a:lnTo>
                                <a:close/>
                              </a:path>
                              <a:path w="2876550" h="800735">
                                <a:moveTo>
                                  <a:pt x="2009775" y="1600"/>
                                </a:moveTo>
                                <a:lnTo>
                                  <a:pt x="2008187" y="0"/>
                                </a:lnTo>
                                <a:lnTo>
                                  <a:pt x="2001837" y="0"/>
                                </a:lnTo>
                                <a:lnTo>
                                  <a:pt x="2000250" y="1600"/>
                                </a:lnTo>
                                <a:lnTo>
                                  <a:pt x="2000250" y="7937"/>
                                </a:lnTo>
                                <a:lnTo>
                                  <a:pt x="2001837" y="9525"/>
                                </a:lnTo>
                                <a:lnTo>
                                  <a:pt x="2008187" y="9525"/>
                                </a:lnTo>
                                <a:lnTo>
                                  <a:pt x="2009775" y="7937"/>
                                </a:lnTo>
                                <a:lnTo>
                                  <a:pt x="2009775" y="1600"/>
                                </a:lnTo>
                                <a:close/>
                              </a:path>
                              <a:path w="2876550" h="800735">
                                <a:moveTo>
                                  <a:pt x="2019300" y="792175"/>
                                </a:moveTo>
                                <a:lnTo>
                                  <a:pt x="2017712" y="790587"/>
                                </a:lnTo>
                                <a:lnTo>
                                  <a:pt x="2011362" y="790587"/>
                                </a:lnTo>
                                <a:lnTo>
                                  <a:pt x="2009775" y="792175"/>
                                </a:lnTo>
                                <a:lnTo>
                                  <a:pt x="2009775" y="798512"/>
                                </a:lnTo>
                                <a:lnTo>
                                  <a:pt x="2011362" y="800112"/>
                                </a:lnTo>
                                <a:lnTo>
                                  <a:pt x="2017712" y="800112"/>
                                </a:lnTo>
                                <a:lnTo>
                                  <a:pt x="2019300" y="798512"/>
                                </a:lnTo>
                                <a:lnTo>
                                  <a:pt x="2019300" y="792175"/>
                                </a:lnTo>
                                <a:close/>
                              </a:path>
                              <a:path w="2876550" h="800735">
                                <a:moveTo>
                                  <a:pt x="2028825" y="1600"/>
                                </a:moveTo>
                                <a:lnTo>
                                  <a:pt x="2027237" y="0"/>
                                </a:lnTo>
                                <a:lnTo>
                                  <a:pt x="2020887" y="0"/>
                                </a:lnTo>
                                <a:lnTo>
                                  <a:pt x="2019300" y="1600"/>
                                </a:lnTo>
                                <a:lnTo>
                                  <a:pt x="2019300" y="7937"/>
                                </a:lnTo>
                                <a:lnTo>
                                  <a:pt x="2020887" y="9525"/>
                                </a:lnTo>
                                <a:lnTo>
                                  <a:pt x="2027237" y="9525"/>
                                </a:lnTo>
                                <a:lnTo>
                                  <a:pt x="2028825" y="7937"/>
                                </a:lnTo>
                                <a:lnTo>
                                  <a:pt x="2028825" y="1600"/>
                                </a:lnTo>
                                <a:close/>
                              </a:path>
                              <a:path w="2876550" h="800735">
                                <a:moveTo>
                                  <a:pt x="2038350" y="792175"/>
                                </a:moveTo>
                                <a:lnTo>
                                  <a:pt x="2036762" y="790587"/>
                                </a:lnTo>
                                <a:lnTo>
                                  <a:pt x="2030412" y="790587"/>
                                </a:lnTo>
                                <a:lnTo>
                                  <a:pt x="2028825" y="792175"/>
                                </a:lnTo>
                                <a:lnTo>
                                  <a:pt x="2028825" y="798512"/>
                                </a:lnTo>
                                <a:lnTo>
                                  <a:pt x="2030412" y="800112"/>
                                </a:lnTo>
                                <a:lnTo>
                                  <a:pt x="2036762" y="800112"/>
                                </a:lnTo>
                                <a:lnTo>
                                  <a:pt x="2038350" y="798512"/>
                                </a:lnTo>
                                <a:lnTo>
                                  <a:pt x="2038350" y="792175"/>
                                </a:lnTo>
                                <a:close/>
                              </a:path>
                              <a:path w="2876550" h="800735">
                                <a:moveTo>
                                  <a:pt x="2047875" y="1600"/>
                                </a:moveTo>
                                <a:lnTo>
                                  <a:pt x="2046287" y="0"/>
                                </a:lnTo>
                                <a:lnTo>
                                  <a:pt x="2039937" y="0"/>
                                </a:lnTo>
                                <a:lnTo>
                                  <a:pt x="2038350" y="1600"/>
                                </a:lnTo>
                                <a:lnTo>
                                  <a:pt x="2038350" y="7937"/>
                                </a:lnTo>
                                <a:lnTo>
                                  <a:pt x="2039937" y="9525"/>
                                </a:lnTo>
                                <a:lnTo>
                                  <a:pt x="2046287" y="9525"/>
                                </a:lnTo>
                                <a:lnTo>
                                  <a:pt x="2047875" y="7937"/>
                                </a:lnTo>
                                <a:lnTo>
                                  <a:pt x="2047875" y="1600"/>
                                </a:lnTo>
                                <a:close/>
                              </a:path>
                              <a:path w="2876550" h="800735">
                                <a:moveTo>
                                  <a:pt x="2057400" y="792175"/>
                                </a:moveTo>
                                <a:lnTo>
                                  <a:pt x="2055812" y="790587"/>
                                </a:lnTo>
                                <a:lnTo>
                                  <a:pt x="2049462" y="790587"/>
                                </a:lnTo>
                                <a:lnTo>
                                  <a:pt x="2047875" y="792175"/>
                                </a:lnTo>
                                <a:lnTo>
                                  <a:pt x="2047875" y="798512"/>
                                </a:lnTo>
                                <a:lnTo>
                                  <a:pt x="2049462" y="800112"/>
                                </a:lnTo>
                                <a:lnTo>
                                  <a:pt x="2055812" y="800112"/>
                                </a:lnTo>
                                <a:lnTo>
                                  <a:pt x="2057400" y="798512"/>
                                </a:lnTo>
                                <a:lnTo>
                                  <a:pt x="2057400" y="792175"/>
                                </a:lnTo>
                                <a:close/>
                              </a:path>
                              <a:path w="2876550" h="800735">
                                <a:moveTo>
                                  <a:pt x="2066925" y="1600"/>
                                </a:moveTo>
                                <a:lnTo>
                                  <a:pt x="2065337" y="0"/>
                                </a:lnTo>
                                <a:lnTo>
                                  <a:pt x="2058987" y="0"/>
                                </a:lnTo>
                                <a:lnTo>
                                  <a:pt x="2057400" y="1600"/>
                                </a:lnTo>
                                <a:lnTo>
                                  <a:pt x="2057400" y="7937"/>
                                </a:lnTo>
                                <a:lnTo>
                                  <a:pt x="2058987" y="9525"/>
                                </a:lnTo>
                                <a:lnTo>
                                  <a:pt x="2065337" y="9525"/>
                                </a:lnTo>
                                <a:lnTo>
                                  <a:pt x="2066925" y="7937"/>
                                </a:lnTo>
                                <a:lnTo>
                                  <a:pt x="2066925" y="1600"/>
                                </a:lnTo>
                                <a:close/>
                              </a:path>
                              <a:path w="2876550" h="800735">
                                <a:moveTo>
                                  <a:pt x="2076450" y="792175"/>
                                </a:moveTo>
                                <a:lnTo>
                                  <a:pt x="2074862" y="790587"/>
                                </a:lnTo>
                                <a:lnTo>
                                  <a:pt x="2068512" y="790587"/>
                                </a:lnTo>
                                <a:lnTo>
                                  <a:pt x="2066925" y="792175"/>
                                </a:lnTo>
                                <a:lnTo>
                                  <a:pt x="2066925" y="798512"/>
                                </a:lnTo>
                                <a:lnTo>
                                  <a:pt x="2068512" y="800112"/>
                                </a:lnTo>
                                <a:lnTo>
                                  <a:pt x="2074862" y="800112"/>
                                </a:lnTo>
                                <a:lnTo>
                                  <a:pt x="2076450" y="798512"/>
                                </a:lnTo>
                                <a:lnTo>
                                  <a:pt x="2076450" y="792175"/>
                                </a:lnTo>
                                <a:close/>
                              </a:path>
                              <a:path w="2876550" h="800735">
                                <a:moveTo>
                                  <a:pt x="2085975" y="1600"/>
                                </a:moveTo>
                                <a:lnTo>
                                  <a:pt x="2084387" y="0"/>
                                </a:lnTo>
                                <a:lnTo>
                                  <a:pt x="2078037" y="0"/>
                                </a:lnTo>
                                <a:lnTo>
                                  <a:pt x="2076450" y="1600"/>
                                </a:lnTo>
                                <a:lnTo>
                                  <a:pt x="2076450" y="7937"/>
                                </a:lnTo>
                                <a:lnTo>
                                  <a:pt x="2078037" y="9525"/>
                                </a:lnTo>
                                <a:lnTo>
                                  <a:pt x="2084387" y="9525"/>
                                </a:lnTo>
                                <a:lnTo>
                                  <a:pt x="2085975" y="7937"/>
                                </a:lnTo>
                                <a:lnTo>
                                  <a:pt x="2085975" y="1600"/>
                                </a:lnTo>
                                <a:close/>
                              </a:path>
                              <a:path w="2876550" h="800735">
                                <a:moveTo>
                                  <a:pt x="2095500" y="792175"/>
                                </a:moveTo>
                                <a:lnTo>
                                  <a:pt x="2093912" y="790587"/>
                                </a:lnTo>
                                <a:lnTo>
                                  <a:pt x="2087562" y="790587"/>
                                </a:lnTo>
                                <a:lnTo>
                                  <a:pt x="2085975" y="792175"/>
                                </a:lnTo>
                                <a:lnTo>
                                  <a:pt x="2085975" y="798512"/>
                                </a:lnTo>
                                <a:lnTo>
                                  <a:pt x="2087562" y="800112"/>
                                </a:lnTo>
                                <a:lnTo>
                                  <a:pt x="2093912" y="800112"/>
                                </a:lnTo>
                                <a:lnTo>
                                  <a:pt x="2095500" y="798512"/>
                                </a:lnTo>
                                <a:lnTo>
                                  <a:pt x="2095500" y="792175"/>
                                </a:lnTo>
                                <a:close/>
                              </a:path>
                              <a:path w="2876550" h="800735">
                                <a:moveTo>
                                  <a:pt x="2105025" y="1600"/>
                                </a:moveTo>
                                <a:lnTo>
                                  <a:pt x="2103437" y="0"/>
                                </a:lnTo>
                                <a:lnTo>
                                  <a:pt x="2097087" y="0"/>
                                </a:lnTo>
                                <a:lnTo>
                                  <a:pt x="2095500" y="1600"/>
                                </a:lnTo>
                                <a:lnTo>
                                  <a:pt x="2095500" y="7937"/>
                                </a:lnTo>
                                <a:lnTo>
                                  <a:pt x="2097087" y="9525"/>
                                </a:lnTo>
                                <a:lnTo>
                                  <a:pt x="2103437" y="9525"/>
                                </a:lnTo>
                                <a:lnTo>
                                  <a:pt x="2105025" y="7937"/>
                                </a:lnTo>
                                <a:lnTo>
                                  <a:pt x="2105025" y="1600"/>
                                </a:lnTo>
                                <a:close/>
                              </a:path>
                              <a:path w="2876550" h="800735">
                                <a:moveTo>
                                  <a:pt x="2114550" y="792175"/>
                                </a:moveTo>
                                <a:lnTo>
                                  <a:pt x="2112962" y="790587"/>
                                </a:lnTo>
                                <a:lnTo>
                                  <a:pt x="2106612" y="790587"/>
                                </a:lnTo>
                                <a:lnTo>
                                  <a:pt x="2105025" y="792175"/>
                                </a:lnTo>
                                <a:lnTo>
                                  <a:pt x="2105025" y="798512"/>
                                </a:lnTo>
                                <a:lnTo>
                                  <a:pt x="2106612" y="800112"/>
                                </a:lnTo>
                                <a:lnTo>
                                  <a:pt x="2112962" y="800112"/>
                                </a:lnTo>
                                <a:lnTo>
                                  <a:pt x="2114550" y="798512"/>
                                </a:lnTo>
                                <a:lnTo>
                                  <a:pt x="2114550" y="792175"/>
                                </a:lnTo>
                                <a:close/>
                              </a:path>
                              <a:path w="2876550" h="800735">
                                <a:moveTo>
                                  <a:pt x="2124075" y="1600"/>
                                </a:moveTo>
                                <a:lnTo>
                                  <a:pt x="2122487" y="0"/>
                                </a:lnTo>
                                <a:lnTo>
                                  <a:pt x="2116137" y="0"/>
                                </a:lnTo>
                                <a:lnTo>
                                  <a:pt x="2114550" y="1600"/>
                                </a:lnTo>
                                <a:lnTo>
                                  <a:pt x="2114550" y="7937"/>
                                </a:lnTo>
                                <a:lnTo>
                                  <a:pt x="2116137" y="9525"/>
                                </a:lnTo>
                                <a:lnTo>
                                  <a:pt x="2122487" y="9525"/>
                                </a:lnTo>
                                <a:lnTo>
                                  <a:pt x="2124075" y="7937"/>
                                </a:lnTo>
                                <a:lnTo>
                                  <a:pt x="2124075" y="1600"/>
                                </a:lnTo>
                                <a:close/>
                              </a:path>
                              <a:path w="2876550" h="800735">
                                <a:moveTo>
                                  <a:pt x="2133600" y="792175"/>
                                </a:moveTo>
                                <a:lnTo>
                                  <a:pt x="2132012" y="790587"/>
                                </a:lnTo>
                                <a:lnTo>
                                  <a:pt x="2125662" y="790587"/>
                                </a:lnTo>
                                <a:lnTo>
                                  <a:pt x="2124075" y="792175"/>
                                </a:lnTo>
                                <a:lnTo>
                                  <a:pt x="2124075" y="798512"/>
                                </a:lnTo>
                                <a:lnTo>
                                  <a:pt x="2125662" y="800112"/>
                                </a:lnTo>
                                <a:lnTo>
                                  <a:pt x="2132012" y="800112"/>
                                </a:lnTo>
                                <a:lnTo>
                                  <a:pt x="2133600" y="798512"/>
                                </a:lnTo>
                                <a:lnTo>
                                  <a:pt x="2133600" y="792175"/>
                                </a:lnTo>
                                <a:close/>
                              </a:path>
                              <a:path w="2876550" h="800735">
                                <a:moveTo>
                                  <a:pt x="2143125" y="1600"/>
                                </a:moveTo>
                                <a:lnTo>
                                  <a:pt x="2141537" y="0"/>
                                </a:lnTo>
                                <a:lnTo>
                                  <a:pt x="2135187" y="0"/>
                                </a:lnTo>
                                <a:lnTo>
                                  <a:pt x="2133600" y="1600"/>
                                </a:lnTo>
                                <a:lnTo>
                                  <a:pt x="2133600" y="7937"/>
                                </a:lnTo>
                                <a:lnTo>
                                  <a:pt x="2135187" y="9525"/>
                                </a:lnTo>
                                <a:lnTo>
                                  <a:pt x="2141537" y="9525"/>
                                </a:lnTo>
                                <a:lnTo>
                                  <a:pt x="2143125" y="7937"/>
                                </a:lnTo>
                                <a:lnTo>
                                  <a:pt x="2143125" y="1600"/>
                                </a:lnTo>
                                <a:close/>
                              </a:path>
                              <a:path w="2876550" h="800735">
                                <a:moveTo>
                                  <a:pt x="2152650" y="792175"/>
                                </a:moveTo>
                                <a:lnTo>
                                  <a:pt x="2151062" y="790587"/>
                                </a:lnTo>
                                <a:lnTo>
                                  <a:pt x="2144712" y="790587"/>
                                </a:lnTo>
                                <a:lnTo>
                                  <a:pt x="2143125" y="792175"/>
                                </a:lnTo>
                                <a:lnTo>
                                  <a:pt x="2143125" y="798512"/>
                                </a:lnTo>
                                <a:lnTo>
                                  <a:pt x="2144712" y="800112"/>
                                </a:lnTo>
                                <a:lnTo>
                                  <a:pt x="2151062" y="800112"/>
                                </a:lnTo>
                                <a:lnTo>
                                  <a:pt x="2152650" y="798512"/>
                                </a:lnTo>
                                <a:lnTo>
                                  <a:pt x="2152650" y="792175"/>
                                </a:lnTo>
                                <a:close/>
                              </a:path>
                              <a:path w="2876550" h="800735">
                                <a:moveTo>
                                  <a:pt x="2162175" y="1600"/>
                                </a:moveTo>
                                <a:lnTo>
                                  <a:pt x="2160587" y="0"/>
                                </a:lnTo>
                                <a:lnTo>
                                  <a:pt x="2154237" y="0"/>
                                </a:lnTo>
                                <a:lnTo>
                                  <a:pt x="2152650" y="1600"/>
                                </a:lnTo>
                                <a:lnTo>
                                  <a:pt x="2152650" y="7937"/>
                                </a:lnTo>
                                <a:lnTo>
                                  <a:pt x="2154237" y="9525"/>
                                </a:lnTo>
                                <a:lnTo>
                                  <a:pt x="2160587" y="9525"/>
                                </a:lnTo>
                                <a:lnTo>
                                  <a:pt x="2162175" y="7937"/>
                                </a:lnTo>
                                <a:lnTo>
                                  <a:pt x="2162175" y="1600"/>
                                </a:lnTo>
                                <a:close/>
                              </a:path>
                              <a:path w="2876550" h="800735">
                                <a:moveTo>
                                  <a:pt x="2171700" y="792175"/>
                                </a:moveTo>
                                <a:lnTo>
                                  <a:pt x="2170112" y="790587"/>
                                </a:lnTo>
                                <a:lnTo>
                                  <a:pt x="2163762" y="790587"/>
                                </a:lnTo>
                                <a:lnTo>
                                  <a:pt x="2162175" y="792175"/>
                                </a:lnTo>
                                <a:lnTo>
                                  <a:pt x="2162175" y="798512"/>
                                </a:lnTo>
                                <a:lnTo>
                                  <a:pt x="2163762" y="800112"/>
                                </a:lnTo>
                                <a:lnTo>
                                  <a:pt x="2170112" y="800112"/>
                                </a:lnTo>
                                <a:lnTo>
                                  <a:pt x="2171700" y="798512"/>
                                </a:lnTo>
                                <a:lnTo>
                                  <a:pt x="2171700" y="792175"/>
                                </a:lnTo>
                                <a:close/>
                              </a:path>
                              <a:path w="2876550" h="800735">
                                <a:moveTo>
                                  <a:pt x="2181225" y="1600"/>
                                </a:moveTo>
                                <a:lnTo>
                                  <a:pt x="2179637" y="0"/>
                                </a:lnTo>
                                <a:lnTo>
                                  <a:pt x="2173287" y="0"/>
                                </a:lnTo>
                                <a:lnTo>
                                  <a:pt x="2171700" y="1600"/>
                                </a:lnTo>
                                <a:lnTo>
                                  <a:pt x="2171700" y="7937"/>
                                </a:lnTo>
                                <a:lnTo>
                                  <a:pt x="2173287" y="9525"/>
                                </a:lnTo>
                                <a:lnTo>
                                  <a:pt x="2179637" y="9525"/>
                                </a:lnTo>
                                <a:lnTo>
                                  <a:pt x="2181225" y="7937"/>
                                </a:lnTo>
                                <a:lnTo>
                                  <a:pt x="2181225" y="1600"/>
                                </a:lnTo>
                                <a:close/>
                              </a:path>
                              <a:path w="2876550" h="800735">
                                <a:moveTo>
                                  <a:pt x="2190750" y="792175"/>
                                </a:moveTo>
                                <a:lnTo>
                                  <a:pt x="2189162" y="790587"/>
                                </a:lnTo>
                                <a:lnTo>
                                  <a:pt x="2182812" y="790587"/>
                                </a:lnTo>
                                <a:lnTo>
                                  <a:pt x="2181225" y="792175"/>
                                </a:lnTo>
                                <a:lnTo>
                                  <a:pt x="2181225" y="798512"/>
                                </a:lnTo>
                                <a:lnTo>
                                  <a:pt x="2182812" y="800112"/>
                                </a:lnTo>
                                <a:lnTo>
                                  <a:pt x="2189162" y="800112"/>
                                </a:lnTo>
                                <a:lnTo>
                                  <a:pt x="2190750" y="798512"/>
                                </a:lnTo>
                                <a:lnTo>
                                  <a:pt x="2190750" y="792175"/>
                                </a:lnTo>
                                <a:close/>
                              </a:path>
                              <a:path w="2876550" h="800735">
                                <a:moveTo>
                                  <a:pt x="2200275" y="1600"/>
                                </a:moveTo>
                                <a:lnTo>
                                  <a:pt x="2198687" y="0"/>
                                </a:lnTo>
                                <a:lnTo>
                                  <a:pt x="2192337" y="0"/>
                                </a:lnTo>
                                <a:lnTo>
                                  <a:pt x="2190750" y="1600"/>
                                </a:lnTo>
                                <a:lnTo>
                                  <a:pt x="2190750" y="7937"/>
                                </a:lnTo>
                                <a:lnTo>
                                  <a:pt x="2192337" y="9525"/>
                                </a:lnTo>
                                <a:lnTo>
                                  <a:pt x="2198687" y="9525"/>
                                </a:lnTo>
                                <a:lnTo>
                                  <a:pt x="2200275" y="7937"/>
                                </a:lnTo>
                                <a:lnTo>
                                  <a:pt x="2200275" y="1600"/>
                                </a:lnTo>
                                <a:close/>
                              </a:path>
                              <a:path w="2876550" h="800735">
                                <a:moveTo>
                                  <a:pt x="2209800" y="792175"/>
                                </a:moveTo>
                                <a:lnTo>
                                  <a:pt x="2208212" y="790587"/>
                                </a:lnTo>
                                <a:lnTo>
                                  <a:pt x="2201862" y="790587"/>
                                </a:lnTo>
                                <a:lnTo>
                                  <a:pt x="2200275" y="792175"/>
                                </a:lnTo>
                                <a:lnTo>
                                  <a:pt x="2200275" y="798512"/>
                                </a:lnTo>
                                <a:lnTo>
                                  <a:pt x="2201862" y="800112"/>
                                </a:lnTo>
                                <a:lnTo>
                                  <a:pt x="2208212" y="800112"/>
                                </a:lnTo>
                                <a:lnTo>
                                  <a:pt x="2209800" y="798512"/>
                                </a:lnTo>
                                <a:lnTo>
                                  <a:pt x="2209800" y="792175"/>
                                </a:lnTo>
                                <a:close/>
                              </a:path>
                              <a:path w="2876550" h="800735">
                                <a:moveTo>
                                  <a:pt x="2219325" y="1600"/>
                                </a:moveTo>
                                <a:lnTo>
                                  <a:pt x="2217737" y="0"/>
                                </a:lnTo>
                                <a:lnTo>
                                  <a:pt x="2211387" y="0"/>
                                </a:lnTo>
                                <a:lnTo>
                                  <a:pt x="2209800" y="1600"/>
                                </a:lnTo>
                                <a:lnTo>
                                  <a:pt x="2209800" y="7937"/>
                                </a:lnTo>
                                <a:lnTo>
                                  <a:pt x="2211387" y="9525"/>
                                </a:lnTo>
                                <a:lnTo>
                                  <a:pt x="2217737" y="9525"/>
                                </a:lnTo>
                                <a:lnTo>
                                  <a:pt x="2219325" y="7937"/>
                                </a:lnTo>
                                <a:lnTo>
                                  <a:pt x="2219325" y="1600"/>
                                </a:lnTo>
                                <a:close/>
                              </a:path>
                              <a:path w="2876550" h="800735">
                                <a:moveTo>
                                  <a:pt x="2228850" y="792175"/>
                                </a:moveTo>
                                <a:lnTo>
                                  <a:pt x="2227262" y="790587"/>
                                </a:lnTo>
                                <a:lnTo>
                                  <a:pt x="2220912" y="790587"/>
                                </a:lnTo>
                                <a:lnTo>
                                  <a:pt x="2219325" y="792175"/>
                                </a:lnTo>
                                <a:lnTo>
                                  <a:pt x="2219325" y="798512"/>
                                </a:lnTo>
                                <a:lnTo>
                                  <a:pt x="2220912" y="800112"/>
                                </a:lnTo>
                                <a:lnTo>
                                  <a:pt x="2227262" y="800112"/>
                                </a:lnTo>
                                <a:lnTo>
                                  <a:pt x="2228850" y="798512"/>
                                </a:lnTo>
                                <a:lnTo>
                                  <a:pt x="2228850" y="792175"/>
                                </a:lnTo>
                                <a:close/>
                              </a:path>
                              <a:path w="2876550" h="800735">
                                <a:moveTo>
                                  <a:pt x="2238375" y="1600"/>
                                </a:moveTo>
                                <a:lnTo>
                                  <a:pt x="2236787" y="0"/>
                                </a:lnTo>
                                <a:lnTo>
                                  <a:pt x="2230437" y="0"/>
                                </a:lnTo>
                                <a:lnTo>
                                  <a:pt x="2228850" y="1600"/>
                                </a:lnTo>
                                <a:lnTo>
                                  <a:pt x="2228850" y="7937"/>
                                </a:lnTo>
                                <a:lnTo>
                                  <a:pt x="2230437" y="9525"/>
                                </a:lnTo>
                                <a:lnTo>
                                  <a:pt x="2236787" y="9525"/>
                                </a:lnTo>
                                <a:lnTo>
                                  <a:pt x="2238375" y="7937"/>
                                </a:lnTo>
                                <a:lnTo>
                                  <a:pt x="2238375" y="1600"/>
                                </a:lnTo>
                                <a:close/>
                              </a:path>
                              <a:path w="2876550" h="800735">
                                <a:moveTo>
                                  <a:pt x="2247900" y="792175"/>
                                </a:moveTo>
                                <a:lnTo>
                                  <a:pt x="2246312" y="790587"/>
                                </a:lnTo>
                                <a:lnTo>
                                  <a:pt x="2239962" y="790587"/>
                                </a:lnTo>
                                <a:lnTo>
                                  <a:pt x="2238375" y="792175"/>
                                </a:lnTo>
                                <a:lnTo>
                                  <a:pt x="2238375" y="798512"/>
                                </a:lnTo>
                                <a:lnTo>
                                  <a:pt x="2239962" y="800112"/>
                                </a:lnTo>
                                <a:lnTo>
                                  <a:pt x="2246312" y="800112"/>
                                </a:lnTo>
                                <a:lnTo>
                                  <a:pt x="2247900" y="798512"/>
                                </a:lnTo>
                                <a:lnTo>
                                  <a:pt x="2247900" y="792175"/>
                                </a:lnTo>
                                <a:close/>
                              </a:path>
                              <a:path w="2876550" h="800735">
                                <a:moveTo>
                                  <a:pt x="2257425" y="1600"/>
                                </a:moveTo>
                                <a:lnTo>
                                  <a:pt x="2255837" y="0"/>
                                </a:lnTo>
                                <a:lnTo>
                                  <a:pt x="2249487" y="0"/>
                                </a:lnTo>
                                <a:lnTo>
                                  <a:pt x="2247900" y="1600"/>
                                </a:lnTo>
                                <a:lnTo>
                                  <a:pt x="2247900" y="7937"/>
                                </a:lnTo>
                                <a:lnTo>
                                  <a:pt x="2249487" y="9525"/>
                                </a:lnTo>
                                <a:lnTo>
                                  <a:pt x="2255837" y="9525"/>
                                </a:lnTo>
                                <a:lnTo>
                                  <a:pt x="2257425" y="7937"/>
                                </a:lnTo>
                                <a:lnTo>
                                  <a:pt x="2257425" y="1600"/>
                                </a:lnTo>
                                <a:close/>
                              </a:path>
                              <a:path w="2876550" h="800735">
                                <a:moveTo>
                                  <a:pt x="2266950" y="792175"/>
                                </a:moveTo>
                                <a:lnTo>
                                  <a:pt x="2265362" y="790587"/>
                                </a:lnTo>
                                <a:lnTo>
                                  <a:pt x="2259012" y="790587"/>
                                </a:lnTo>
                                <a:lnTo>
                                  <a:pt x="2257425" y="792175"/>
                                </a:lnTo>
                                <a:lnTo>
                                  <a:pt x="2257425" y="798512"/>
                                </a:lnTo>
                                <a:lnTo>
                                  <a:pt x="2259012" y="800112"/>
                                </a:lnTo>
                                <a:lnTo>
                                  <a:pt x="2265362" y="800112"/>
                                </a:lnTo>
                                <a:lnTo>
                                  <a:pt x="2266950" y="798512"/>
                                </a:lnTo>
                                <a:lnTo>
                                  <a:pt x="2266950" y="792175"/>
                                </a:lnTo>
                                <a:close/>
                              </a:path>
                              <a:path w="2876550" h="800735">
                                <a:moveTo>
                                  <a:pt x="2276475" y="1600"/>
                                </a:moveTo>
                                <a:lnTo>
                                  <a:pt x="2274887" y="0"/>
                                </a:lnTo>
                                <a:lnTo>
                                  <a:pt x="2268537" y="0"/>
                                </a:lnTo>
                                <a:lnTo>
                                  <a:pt x="2266950" y="1600"/>
                                </a:lnTo>
                                <a:lnTo>
                                  <a:pt x="2266950" y="7937"/>
                                </a:lnTo>
                                <a:lnTo>
                                  <a:pt x="2268537" y="9525"/>
                                </a:lnTo>
                                <a:lnTo>
                                  <a:pt x="2274887" y="9525"/>
                                </a:lnTo>
                                <a:lnTo>
                                  <a:pt x="2276475" y="7937"/>
                                </a:lnTo>
                                <a:lnTo>
                                  <a:pt x="2276475" y="1600"/>
                                </a:lnTo>
                                <a:close/>
                              </a:path>
                              <a:path w="2876550" h="800735">
                                <a:moveTo>
                                  <a:pt x="2286000" y="792175"/>
                                </a:moveTo>
                                <a:lnTo>
                                  <a:pt x="2284412" y="790587"/>
                                </a:lnTo>
                                <a:lnTo>
                                  <a:pt x="2278062" y="790587"/>
                                </a:lnTo>
                                <a:lnTo>
                                  <a:pt x="2276475" y="792175"/>
                                </a:lnTo>
                                <a:lnTo>
                                  <a:pt x="2276475" y="798512"/>
                                </a:lnTo>
                                <a:lnTo>
                                  <a:pt x="2278062" y="800112"/>
                                </a:lnTo>
                                <a:lnTo>
                                  <a:pt x="2284412" y="800112"/>
                                </a:lnTo>
                                <a:lnTo>
                                  <a:pt x="2286000" y="798512"/>
                                </a:lnTo>
                                <a:lnTo>
                                  <a:pt x="2286000" y="792175"/>
                                </a:lnTo>
                                <a:close/>
                              </a:path>
                              <a:path w="2876550" h="800735">
                                <a:moveTo>
                                  <a:pt x="2295525" y="1600"/>
                                </a:moveTo>
                                <a:lnTo>
                                  <a:pt x="2293937" y="0"/>
                                </a:lnTo>
                                <a:lnTo>
                                  <a:pt x="2287587" y="0"/>
                                </a:lnTo>
                                <a:lnTo>
                                  <a:pt x="2286000" y="1600"/>
                                </a:lnTo>
                                <a:lnTo>
                                  <a:pt x="2286000" y="7937"/>
                                </a:lnTo>
                                <a:lnTo>
                                  <a:pt x="2287587" y="9525"/>
                                </a:lnTo>
                                <a:lnTo>
                                  <a:pt x="2293937" y="9525"/>
                                </a:lnTo>
                                <a:lnTo>
                                  <a:pt x="2295525" y="7937"/>
                                </a:lnTo>
                                <a:lnTo>
                                  <a:pt x="2295525" y="1600"/>
                                </a:lnTo>
                                <a:close/>
                              </a:path>
                              <a:path w="2876550" h="800735">
                                <a:moveTo>
                                  <a:pt x="2305050" y="792175"/>
                                </a:moveTo>
                                <a:lnTo>
                                  <a:pt x="2303462" y="790587"/>
                                </a:lnTo>
                                <a:lnTo>
                                  <a:pt x="2297112" y="790587"/>
                                </a:lnTo>
                                <a:lnTo>
                                  <a:pt x="2295525" y="792175"/>
                                </a:lnTo>
                                <a:lnTo>
                                  <a:pt x="2295525" y="798512"/>
                                </a:lnTo>
                                <a:lnTo>
                                  <a:pt x="2297112" y="800112"/>
                                </a:lnTo>
                                <a:lnTo>
                                  <a:pt x="2303462" y="800112"/>
                                </a:lnTo>
                                <a:lnTo>
                                  <a:pt x="2305050" y="798512"/>
                                </a:lnTo>
                                <a:lnTo>
                                  <a:pt x="2305050" y="792175"/>
                                </a:lnTo>
                                <a:close/>
                              </a:path>
                              <a:path w="2876550" h="800735">
                                <a:moveTo>
                                  <a:pt x="2314575" y="1600"/>
                                </a:moveTo>
                                <a:lnTo>
                                  <a:pt x="2312987" y="0"/>
                                </a:lnTo>
                                <a:lnTo>
                                  <a:pt x="2306637" y="0"/>
                                </a:lnTo>
                                <a:lnTo>
                                  <a:pt x="2305050" y="1600"/>
                                </a:lnTo>
                                <a:lnTo>
                                  <a:pt x="2305050" y="7937"/>
                                </a:lnTo>
                                <a:lnTo>
                                  <a:pt x="2306637" y="9525"/>
                                </a:lnTo>
                                <a:lnTo>
                                  <a:pt x="2312987" y="9525"/>
                                </a:lnTo>
                                <a:lnTo>
                                  <a:pt x="2314575" y="7937"/>
                                </a:lnTo>
                                <a:lnTo>
                                  <a:pt x="2314575" y="1600"/>
                                </a:lnTo>
                                <a:close/>
                              </a:path>
                              <a:path w="2876550" h="800735">
                                <a:moveTo>
                                  <a:pt x="2324100" y="792175"/>
                                </a:moveTo>
                                <a:lnTo>
                                  <a:pt x="2322512" y="790587"/>
                                </a:lnTo>
                                <a:lnTo>
                                  <a:pt x="2316162" y="790587"/>
                                </a:lnTo>
                                <a:lnTo>
                                  <a:pt x="2314575" y="792175"/>
                                </a:lnTo>
                                <a:lnTo>
                                  <a:pt x="2314575" y="798512"/>
                                </a:lnTo>
                                <a:lnTo>
                                  <a:pt x="2316162" y="800112"/>
                                </a:lnTo>
                                <a:lnTo>
                                  <a:pt x="2322512" y="800112"/>
                                </a:lnTo>
                                <a:lnTo>
                                  <a:pt x="2324100" y="798512"/>
                                </a:lnTo>
                                <a:lnTo>
                                  <a:pt x="2324100" y="792175"/>
                                </a:lnTo>
                                <a:close/>
                              </a:path>
                              <a:path w="2876550" h="800735">
                                <a:moveTo>
                                  <a:pt x="2333625" y="1600"/>
                                </a:moveTo>
                                <a:lnTo>
                                  <a:pt x="2332037" y="0"/>
                                </a:lnTo>
                                <a:lnTo>
                                  <a:pt x="2325687" y="0"/>
                                </a:lnTo>
                                <a:lnTo>
                                  <a:pt x="2324100" y="1600"/>
                                </a:lnTo>
                                <a:lnTo>
                                  <a:pt x="2324100" y="7937"/>
                                </a:lnTo>
                                <a:lnTo>
                                  <a:pt x="2325687" y="9525"/>
                                </a:lnTo>
                                <a:lnTo>
                                  <a:pt x="2332037" y="9525"/>
                                </a:lnTo>
                                <a:lnTo>
                                  <a:pt x="2333625" y="7937"/>
                                </a:lnTo>
                                <a:lnTo>
                                  <a:pt x="2333625" y="1600"/>
                                </a:lnTo>
                                <a:close/>
                              </a:path>
                              <a:path w="2876550" h="800735">
                                <a:moveTo>
                                  <a:pt x="2343150" y="792175"/>
                                </a:moveTo>
                                <a:lnTo>
                                  <a:pt x="2341562" y="790587"/>
                                </a:lnTo>
                                <a:lnTo>
                                  <a:pt x="2335212" y="790587"/>
                                </a:lnTo>
                                <a:lnTo>
                                  <a:pt x="2333625" y="792175"/>
                                </a:lnTo>
                                <a:lnTo>
                                  <a:pt x="2333625" y="798512"/>
                                </a:lnTo>
                                <a:lnTo>
                                  <a:pt x="2335212" y="800112"/>
                                </a:lnTo>
                                <a:lnTo>
                                  <a:pt x="2341562" y="800112"/>
                                </a:lnTo>
                                <a:lnTo>
                                  <a:pt x="2343150" y="798512"/>
                                </a:lnTo>
                                <a:lnTo>
                                  <a:pt x="2343150" y="792175"/>
                                </a:lnTo>
                                <a:close/>
                              </a:path>
                              <a:path w="2876550" h="800735">
                                <a:moveTo>
                                  <a:pt x="2352675" y="1600"/>
                                </a:moveTo>
                                <a:lnTo>
                                  <a:pt x="2351087" y="0"/>
                                </a:lnTo>
                                <a:lnTo>
                                  <a:pt x="2344737" y="0"/>
                                </a:lnTo>
                                <a:lnTo>
                                  <a:pt x="2343150" y="1600"/>
                                </a:lnTo>
                                <a:lnTo>
                                  <a:pt x="2343150" y="7937"/>
                                </a:lnTo>
                                <a:lnTo>
                                  <a:pt x="2344737" y="9525"/>
                                </a:lnTo>
                                <a:lnTo>
                                  <a:pt x="2351087" y="9525"/>
                                </a:lnTo>
                                <a:lnTo>
                                  <a:pt x="2352675" y="7937"/>
                                </a:lnTo>
                                <a:lnTo>
                                  <a:pt x="2352675" y="1600"/>
                                </a:lnTo>
                                <a:close/>
                              </a:path>
                              <a:path w="2876550" h="800735">
                                <a:moveTo>
                                  <a:pt x="2362200" y="792175"/>
                                </a:moveTo>
                                <a:lnTo>
                                  <a:pt x="2360612" y="790587"/>
                                </a:lnTo>
                                <a:lnTo>
                                  <a:pt x="2354262" y="790587"/>
                                </a:lnTo>
                                <a:lnTo>
                                  <a:pt x="2352675" y="792175"/>
                                </a:lnTo>
                                <a:lnTo>
                                  <a:pt x="2352675" y="798512"/>
                                </a:lnTo>
                                <a:lnTo>
                                  <a:pt x="2354262" y="800112"/>
                                </a:lnTo>
                                <a:lnTo>
                                  <a:pt x="2360612" y="800112"/>
                                </a:lnTo>
                                <a:lnTo>
                                  <a:pt x="2362200" y="798512"/>
                                </a:lnTo>
                                <a:lnTo>
                                  <a:pt x="2362200" y="792175"/>
                                </a:lnTo>
                                <a:close/>
                              </a:path>
                              <a:path w="2876550" h="800735">
                                <a:moveTo>
                                  <a:pt x="2371725" y="1600"/>
                                </a:moveTo>
                                <a:lnTo>
                                  <a:pt x="2370137" y="0"/>
                                </a:lnTo>
                                <a:lnTo>
                                  <a:pt x="2363787" y="0"/>
                                </a:lnTo>
                                <a:lnTo>
                                  <a:pt x="2362200" y="1600"/>
                                </a:lnTo>
                                <a:lnTo>
                                  <a:pt x="2362200" y="7937"/>
                                </a:lnTo>
                                <a:lnTo>
                                  <a:pt x="2363787" y="9525"/>
                                </a:lnTo>
                                <a:lnTo>
                                  <a:pt x="2370137" y="9525"/>
                                </a:lnTo>
                                <a:lnTo>
                                  <a:pt x="2371725" y="7937"/>
                                </a:lnTo>
                                <a:lnTo>
                                  <a:pt x="2371725" y="1600"/>
                                </a:lnTo>
                                <a:close/>
                              </a:path>
                              <a:path w="2876550" h="800735">
                                <a:moveTo>
                                  <a:pt x="2381250" y="792175"/>
                                </a:moveTo>
                                <a:lnTo>
                                  <a:pt x="2379662" y="790587"/>
                                </a:lnTo>
                                <a:lnTo>
                                  <a:pt x="2373312" y="790587"/>
                                </a:lnTo>
                                <a:lnTo>
                                  <a:pt x="2371725" y="792175"/>
                                </a:lnTo>
                                <a:lnTo>
                                  <a:pt x="2371725" y="798512"/>
                                </a:lnTo>
                                <a:lnTo>
                                  <a:pt x="2373312" y="800112"/>
                                </a:lnTo>
                                <a:lnTo>
                                  <a:pt x="2379662" y="800112"/>
                                </a:lnTo>
                                <a:lnTo>
                                  <a:pt x="2381250" y="798512"/>
                                </a:lnTo>
                                <a:lnTo>
                                  <a:pt x="2381250" y="792175"/>
                                </a:lnTo>
                                <a:close/>
                              </a:path>
                              <a:path w="2876550" h="800735">
                                <a:moveTo>
                                  <a:pt x="2390775" y="1600"/>
                                </a:moveTo>
                                <a:lnTo>
                                  <a:pt x="2389187" y="0"/>
                                </a:lnTo>
                                <a:lnTo>
                                  <a:pt x="2382837" y="0"/>
                                </a:lnTo>
                                <a:lnTo>
                                  <a:pt x="2381250" y="1600"/>
                                </a:lnTo>
                                <a:lnTo>
                                  <a:pt x="2381250" y="7937"/>
                                </a:lnTo>
                                <a:lnTo>
                                  <a:pt x="2382837" y="9525"/>
                                </a:lnTo>
                                <a:lnTo>
                                  <a:pt x="2389187" y="9525"/>
                                </a:lnTo>
                                <a:lnTo>
                                  <a:pt x="2390775" y="7937"/>
                                </a:lnTo>
                                <a:lnTo>
                                  <a:pt x="2390775" y="1600"/>
                                </a:lnTo>
                                <a:close/>
                              </a:path>
                              <a:path w="2876550" h="800735">
                                <a:moveTo>
                                  <a:pt x="2400300" y="792175"/>
                                </a:moveTo>
                                <a:lnTo>
                                  <a:pt x="2398712" y="790587"/>
                                </a:lnTo>
                                <a:lnTo>
                                  <a:pt x="2392362" y="790587"/>
                                </a:lnTo>
                                <a:lnTo>
                                  <a:pt x="2390775" y="792175"/>
                                </a:lnTo>
                                <a:lnTo>
                                  <a:pt x="2390775" y="798512"/>
                                </a:lnTo>
                                <a:lnTo>
                                  <a:pt x="2392362" y="800112"/>
                                </a:lnTo>
                                <a:lnTo>
                                  <a:pt x="2398712" y="800112"/>
                                </a:lnTo>
                                <a:lnTo>
                                  <a:pt x="2400300" y="798512"/>
                                </a:lnTo>
                                <a:lnTo>
                                  <a:pt x="2400300" y="792175"/>
                                </a:lnTo>
                                <a:close/>
                              </a:path>
                              <a:path w="2876550" h="800735">
                                <a:moveTo>
                                  <a:pt x="2409825" y="1600"/>
                                </a:moveTo>
                                <a:lnTo>
                                  <a:pt x="2408237" y="0"/>
                                </a:lnTo>
                                <a:lnTo>
                                  <a:pt x="2401887" y="0"/>
                                </a:lnTo>
                                <a:lnTo>
                                  <a:pt x="2400300" y="1600"/>
                                </a:lnTo>
                                <a:lnTo>
                                  <a:pt x="2400300" y="7937"/>
                                </a:lnTo>
                                <a:lnTo>
                                  <a:pt x="2401887" y="9525"/>
                                </a:lnTo>
                                <a:lnTo>
                                  <a:pt x="2408237" y="9525"/>
                                </a:lnTo>
                                <a:lnTo>
                                  <a:pt x="2409825" y="7937"/>
                                </a:lnTo>
                                <a:lnTo>
                                  <a:pt x="2409825" y="1600"/>
                                </a:lnTo>
                                <a:close/>
                              </a:path>
                              <a:path w="2876550" h="800735">
                                <a:moveTo>
                                  <a:pt x="2419350" y="792175"/>
                                </a:moveTo>
                                <a:lnTo>
                                  <a:pt x="2417762" y="790587"/>
                                </a:lnTo>
                                <a:lnTo>
                                  <a:pt x="2411412" y="790587"/>
                                </a:lnTo>
                                <a:lnTo>
                                  <a:pt x="2409825" y="792175"/>
                                </a:lnTo>
                                <a:lnTo>
                                  <a:pt x="2409825" y="798512"/>
                                </a:lnTo>
                                <a:lnTo>
                                  <a:pt x="2411412" y="800112"/>
                                </a:lnTo>
                                <a:lnTo>
                                  <a:pt x="2417762" y="800112"/>
                                </a:lnTo>
                                <a:lnTo>
                                  <a:pt x="2419350" y="798512"/>
                                </a:lnTo>
                                <a:lnTo>
                                  <a:pt x="2419350" y="792175"/>
                                </a:lnTo>
                                <a:close/>
                              </a:path>
                              <a:path w="2876550" h="800735">
                                <a:moveTo>
                                  <a:pt x="2428875" y="1600"/>
                                </a:moveTo>
                                <a:lnTo>
                                  <a:pt x="2427287" y="0"/>
                                </a:lnTo>
                                <a:lnTo>
                                  <a:pt x="2420937" y="0"/>
                                </a:lnTo>
                                <a:lnTo>
                                  <a:pt x="2419350" y="1600"/>
                                </a:lnTo>
                                <a:lnTo>
                                  <a:pt x="2419350" y="7937"/>
                                </a:lnTo>
                                <a:lnTo>
                                  <a:pt x="2420937" y="9525"/>
                                </a:lnTo>
                                <a:lnTo>
                                  <a:pt x="2427287" y="9525"/>
                                </a:lnTo>
                                <a:lnTo>
                                  <a:pt x="2428875" y="7937"/>
                                </a:lnTo>
                                <a:lnTo>
                                  <a:pt x="2428875" y="1600"/>
                                </a:lnTo>
                                <a:close/>
                              </a:path>
                              <a:path w="2876550" h="800735">
                                <a:moveTo>
                                  <a:pt x="2438400" y="792175"/>
                                </a:moveTo>
                                <a:lnTo>
                                  <a:pt x="2436812" y="790587"/>
                                </a:lnTo>
                                <a:lnTo>
                                  <a:pt x="2430462" y="790587"/>
                                </a:lnTo>
                                <a:lnTo>
                                  <a:pt x="2428875" y="792175"/>
                                </a:lnTo>
                                <a:lnTo>
                                  <a:pt x="2428875" y="798512"/>
                                </a:lnTo>
                                <a:lnTo>
                                  <a:pt x="2430462" y="800112"/>
                                </a:lnTo>
                                <a:lnTo>
                                  <a:pt x="2436812" y="800112"/>
                                </a:lnTo>
                                <a:lnTo>
                                  <a:pt x="2438400" y="798512"/>
                                </a:lnTo>
                                <a:lnTo>
                                  <a:pt x="2438400" y="792175"/>
                                </a:lnTo>
                                <a:close/>
                              </a:path>
                              <a:path w="2876550" h="800735">
                                <a:moveTo>
                                  <a:pt x="2447925" y="1600"/>
                                </a:moveTo>
                                <a:lnTo>
                                  <a:pt x="2446337" y="0"/>
                                </a:lnTo>
                                <a:lnTo>
                                  <a:pt x="2439987" y="0"/>
                                </a:lnTo>
                                <a:lnTo>
                                  <a:pt x="2438400" y="1600"/>
                                </a:lnTo>
                                <a:lnTo>
                                  <a:pt x="2438400" y="7937"/>
                                </a:lnTo>
                                <a:lnTo>
                                  <a:pt x="2439987" y="9525"/>
                                </a:lnTo>
                                <a:lnTo>
                                  <a:pt x="2446337" y="9525"/>
                                </a:lnTo>
                                <a:lnTo>
                                  <a:pt x="2447925" y="7937"/>
                                </a:lnTo>
                                <a:lnTo>
                                  <a:pt x="2447925" y="1600"/>
                                </a:lnTo>
                                <a:close/>
                              </a:path>
                              <a:path w="2876550" h="800735">
                                <a:moveTo>
                                  <a:pt x="2457450" y="792175"/>
                                </a:moveTo>
                                <a:lnTo>
                                  <a:pt x="2455862" y="790587"/>
                                </a:lnTo>
                                <a:lnTo>
                                  <a:pt x="2449512" y="790587"/>
                                </a:lnTo>
                                <a:lnTo>
                                  <a:pt x="2447925" y="792175"/>
                                </a:lnTo>
                                <a:lnTo>
                                  <a:pt x="2447925" y="798512"/>
                                </a:lnTo>
                                <a:lnTo>
                                  <a:pt x="2449512" y="800112"/>
                                </a:lnTo>
                                <a:lnTo>
                                  <a:pt x="2455862" y="800112"/>
                                </a:lnTo>
                                <a:lnTo>
                                  <a:pt x="2457450" y="798512"/>
                                </a:lnTo>
                                <a:lnTo>
                                  <a:pt x="2457450" y="792175"/>
                                </a:lnTo>
                                <a:close/>
                              </a:path>
                              <a:path w="2876550" h="800735">
                                <a:moveTo>
                                  <a:pt x="2466975" y="1600"/>
                                </a:moveTo>
                                <a:lnTo>
                                  <a:pt x="2465387" y="0"/>
                                </a:lnTo>
                                <a:lnTo>
                                  <a:pt x="2459037" y="0"/>
                                </a:lnTo>
                                <a:lnTo>
                                  <a:pt x="2457450" y="1600"/>
                                </a:lnTo>
                                <a:lnTo>
                                  <a:pt x="2457450" y="7937"/>
                                </a:lnTo>
                                <a:lnTo>
                                  <a:pt x="2459037" y="9525"/>
                                </a:lnTo>
                                <a:lnTo>
                                  <a:pt x="2465387" y="9525"/>
                                </a:lnTo>
                                <a:lnTo>
                                  <a:pt x="2466975" y="7937"/>
                                </a:lnTo>
                                <a:lnTo>
                                  <a:pt x="2466975" y="1600"/>
                                </a:lnTo>
                                <a:close/>
                              </a:path>
                              <a:path w="2876550" h="800735">
                                <a:moveTo>
                                  <a:pt x="2476500" y="792175"/>
                                </a:moveTo>
                                <a:lnTo>
                                  <a:pt x="2474912" y="790587"/>
                                </a:lnTo>
                                <a:lnTo>
                                  <a:pt x="2468562" y="790587"/>
                                </a:lnTo>
                                <a:lnTo>
                                  <a:pt x="2466975" y="792175"/>
                                </a:lnTo>
                                <a:lnTo>
                                  <a:pt x="2466975" y="798512"/>
                                </a:lnTo>
                                <a:lnTo>
                                  <a:pt x="2468562" y="800112"/>
                                </a:lnTo>
                                <a:lnTo>
                                  <a:pt x="2474912" y="800112"/>
                                </a:lnTo>
                                <a:lnTo>
                                  <a:pt x="2476500" y="798512"/>
                                </a:lnTo>
                                <a:lnTo>
                                  <a:pt x="2476500" y="792175"/>
                                </a:lnTo>
                                <a:close/>
                              </a:path>
                              <a:path w="2876550" h="800735">
                                <a:moveTo>
                                  <a:pt x="2486025" y="1600"/>
                                </a:moveTo>
                                <a:lnTo>
                                  <a:pt x="2484437" y="0"/>
                                </a:lnTo>
                                <a:lnTo>
                                  <a:pt x="2478087" y="0"/>
                                </a:lnTo>
                                <a:lnTo>
                                  <a:pt x="2476500" y="1600"/>
                                </a:lnTo>
                                <a:lnTo>
                                  <a:pt x="2476500" y="7937"/>
                                </a:lnTo>
                                <a:lnTo>
                                  <a:pt x="2478087" y="9525"/>
                                </a:lnTo>
                                <a:lnTo>
                                  <a:pt x="2484437" y="9525"/>
                                </a:lnTo>
                                <a:lnTo>
                                  <a:pt x="2486025" y="7937"/>
                                </a:lnTo>
                                <a:lnTo>
                                  <a:pt x="2486025" y="1600"/>
                                </a:lnTo>
                                <a:close/>
                              </a:path>
                              <a:path w="2876550" h="800735">
                                <a:moveTo>
                                  <a:pt x="2495550" y="792175"/>
                                </a:moveTo>
                                <a:lnTo>
                                  <a:pt x="2493962" y="790587"/>
                                </a:lnTo>
                                <a:lnTo>
                                  <a:pt x="2487612" y="790587"/>
                                </a:lnTo>
                                <a:lnTo>
                                  <a:pt x="2486025" y="792175"/>
                                </a:lnTo>
                                <a:lnTo>
                                  <a:pt x="2486025" y="798512"/>
                                </a:lnTo>
                                <a:lnTo>
                                  <a:pt x="2487612" y="800112"/>
                                </a:lnTo>
                                <a:lnTo>
                                  <a:pt x="2493962" y="800112"/>
                                </a:lnTo>
                                <a:lnTo>
                                  <a:pt x="2495550" y="798512"/>
                                </a:lnTo>
                                <a:lnTo>
                                  <a:pt x="2495550" y="792175"/>
                                </a:lnTo>
                                <a:close/>
                              </a:path>
                              <a:path w="2876550" h="800735">
                                <a:moveTo>
                                  <a:pt x="2505075" y="1600"/>
                                </a:moveTo>
                                <a:lnTo>
                                  <a:pt x="2503487" y="0"/>
                                </a:lnTo>
                                <a:lnTo>
                                  <a:pt x="2497137" y="0"/>
                                </a:lnTo>
                                <a:lnTo>
                                  <a:pt x="2495550" y="1600"/>
                                </a:lnTo>
                                <a:lnTo>
                                  <a:pt x="2495550" y="7937"/>
                                </a:lnTo>
                                <a:lnTo>
                                  <a:pt x="2497137" y="9525"/>
                                </a:lnTo>
                                <a:lnTo>
                                  <a:pt x="2503487" y="9525"/>
                                </a:lnTo>
                                <a:lnTo>
                                  <a:pt x="2505075" y="7937"/>
                                </a:lnTo>
                                <a:lnTo>
                                  <a:pt x="2505075" y="1600"/>
                                </a:lnTo>
                                <a:close/>
                              </a:path>
                              <a:path w="2876550" h="800735">
                                <a:moveTo>
                                  <a:pt x="2514600" y="792175"/>
                                </a:moveTo>
                                <a:lnTo>
                                  <a:pt x="2513012" y="790587"/>
                                </a:lnTo>
                                <a:lnTo>
                                  <a:pt x="2506662" y="790587"/>
                                </a:lnTo>
                                <a:lnTo>
                                  <a:pt x="2505075" y="792175"/>
                                </a:lnTo>
                                <a:lnTo>
                                  <a:pt x="2505075" y="798512"/>
                                </a:lnTo>
                                <a:lnTo>
                                  <a:pt x="2506662" y="800112"/>
                                </a:lnTo>
                                <a:lnTo>
                                  <a:pt x="2513012" y="800112"/>
                                </a:lnTo>
                                <a:lnTo>
                                  <a:pt x="2514600" y="798512"/>
                                </a:lnTo>
                                <a:lnTo>
                                  <a:pt x="2514600" y="792175"/>
                                </a:lnTo>
                                <a:close/>
                              </a:path>
                              <a:path w="2876550" h="800735">
                                <a:moveTo>
                                  <a:pt x="2524125" y="1600"/>
                                </a:moveTo>
                                <a:lnTo>
                                  <a:pt x="2522537" y="0"/>
                                </a:lnTo>
                                <a:lnTo>
                                  <a:pt x="2516187" y="0"/>
                                </a:lnTo>
                                <a:lnTo>
                                  <a:pt x="2514600" y="1600"/>
                                </a:lnTo>
                                <a:lnTo>
                                  <a:pt x="2514600" y="7937"/>
                                </a:lnTo>
                                <a:lnTo>
                                  <a:pt x="2516187" y="9525"/>
                                </a:lnTo>
                                <a:lnTo>
                                  <a:pt x="2522537" y="9525"/>
                                </a:lnTo>
                                <a:lnTo>
                                  <a:pt x="2524125" y="7937"/>
                                </a:lnTo>
                                <a:lnTo>
                                  <a:pt x="2524125" y="1600"/>
                                </a:lnTo>
                                <a:close/>
                              </a:path>
                              <a:path w="2876550" h="800735">
                                <a:moveTo>
                                  <a:pt x="2533650" y="792175"/>
                                </a:moveTo>
                                <a:lnTo>
                                  <a:pt x="2532062" y="790587"/>
                                </a:lnTo>
                                <a:lnTo>
                                  <a:pt x="2525712" y="790587"/>
                                </a:lnTo>
                                <a:lnTo>
                                  <a:pt x="2524125" y="792175"/>
                                </a:lnTo>
                                <a:lnTo>
                                  <a:pt x="2524125" y="798512"/>
                                </a:lnTo>
                                <a:lnTo>
                                  <a:pt x="2525712" y="800112"/>
                                </a:lnTo>
                                <a:lnTo>
                                  <a:pt x="2532062" y="800112"/>
                                </a:lnTo>
                                <a:lnTo>
                                  <a:pt x="2533650" y="798512"/>
                                </a:lnTo>
                                <a:lnTo>
                                  <a:pt x="2533650" y="792175"/>
                                </a:lnTo>
                                <a:close/>
                              </a:path>
                              <a:path w="2876550" h="800735">
                                <a:moveTo>
                                  <a:pt x="2543175" y="1600"/>
                                </a:moveTo>
                                <a:lnTo>
                                  <a:pt x="2541587" y="0"/>
                                </a:lnTo>
                                <a:lnTo>
                                  <a:pt x="2535237" y="0"/>
                                </a:lnTo>
                                <a:lnTo>
                                  <a:pt x="2533650" y="1600"/>
                                </a:lnTo>
                                <a:lnTo>
                                  <a:pt x="2533650" y="7937"/>
                                </a:lnTo>
                                <a:lnTo>
                                  <a:pt x="2535237" y="9525"/>
                                </a:lnTo>
                                <a:lnTo>
                                  <a:pt x="2541587" y="9525"/>
                                </a:lnTo>
                                <a:lnTo>
                                  <a:pt x="2543175" y="7937"/>
                                </a:lnTo>
                                <a:lnTo>
                                  <a:pt x="2543175" y="1600"/>
                                </a:lnTo>
                                <a:close/>
                              </a:path>
                              <a:path w="2876550" h="800735">
                                <a:moveTo>
                                  <a:pt x="2552700" y="792175"/>
                                </a:moveTo>
                                <a:lnTo>
                                  <a:pt x="2551112" y="790587"/>
                                </a:lnTo>
                                <a:lnTo>
                                  <a:pt x="2544762" y="790587"/>
                                </a:lnTo>
                                <a:lnTo>
                                  <a:pt x="2543175" y="792175"/>
                                </a:lnTo>
                                <a:lnTo>
                                  <a:pt x="2543175" y="798512"/>
                                </a:lnTo>
                                <a:lnTo>
                                  <a:pt x="2544762" y="800112"/>
                                </a:lnTo>
                                <a:lnTo>
                                  <a:pt x="2551112" y="800112"/>
                                </a:lnTo>
                                <a:lnTo>
                                  <a:pt x="2552700" y="798512"/>
                                </a:lnTo>
                                <a:lnTo>
                                  <a:pt x="2552700" y="792175"/>
                                </a:lnTo>
                                <a:close/>
                              </a:path>
                              <a:path w="2876550" h="800735">
                                <a:moveTo>
                                  <a:pt x="2562225" y="1600"/>
                                </a:moveTo>
                                <a:lnTo>
                                  <a:pt x="2560637" y="0"/>
                                </a:lnTo>
                                <a:lnTo>
                                  <a:pt x="2554287" y="0"/>
                                </a:lnTo>
                                <a:lnTo>
                                  <a:pt x="2552700" y="1600"/>
                                </a:lnTo>
                                <a:lnTo>
                                  <a:pt x="2552700" y="7937"/>
                                </a:lnTo>
                                <a:lnTo>
                                  <a:pt x="2554287" y="9525"/>
                                </a:lnTo>
                                <a:lnTo>
                                  <a:pt x="2560637" y="9525"/>
                                </a:lnTo>
                                <a:lnTo>
                                  <a:pt x="2562225" y="7937"/>
                                </a:lnTo>
                                <a:lnTo>
                                  <a:pt x="2562225" y="1600"/>
                                </a:lnTo>
                                <a:close/>
                              </a:path>
                              <a:path w="2876550" h="800735">
                                <a:moveTo>
                                  <a:pt x="2571750" y="792175"/>
                                </a:moveTo>
                                <a:lnTo>
                                  <a:pt x="2570162" y="790587"/>
                                </a:lnTo>
                                <a:lnTo>
                                  <a:pt x="2563812" y="790587"/>
                                </a:lnTo>
                                <a:lnTo>
                                  <a:pt x="2562225" y="792175"/>
                                </a:lnTo>
                                <a:lnTo>
                                  <a:pt x="2562225" y="798512"/>
                                </a:lnTo>
                                <a:lnTo>
                                  <a:pt x="2563812" y="800112"/>
                                </a:lnTo>
                                <a:lnTo>
                                  <a:pt x="2570162" y="800112"/>
                                </a:lnTo>
                                <a:lnTo>
                                  <a:pt x="2571750" y="798512"/>
                                </a:lnTo>
                                <a:lnTo>
                                  <a:pt x="2571750" y="792175"/>
                                </a:lnTo>
                                <a:close/>
                              </a:path>
                              <a:path w="2876550" h="800735">
                                <a:moveTo>
                                  <a:pt x="2581275" y="1600"/>
                                </a:moveTo>
                                <a:lnTo>
                                  <a:pt x="2579687" y="0"/>
                                </a:lnTo>
                                <a:lnTo>
                                  <a:pt x="2573337" y="0"/>
                                </a:lnTo>
                                <a:lnTo>
                                  <a:pt x="2571750" y="1600"/>
                                </a:lnTo>
                                <a:lnTo>
                                  <a:pt x="2571750" y="7937"/>
                                </a:lnTo>
                                <a:lnTo>
                                  <a:pt x="2573337" y="9525"/>
                                </a:lnTo>
                                <a:lnTo>
                                  <a:pt x="2579687" y="9525"/>
                                </a:lnTo>
                                <a:lnTo>
                                  <a:pt x="2581275" y="7937"/>
                                </a:lnTo>
                                <a:lnTo>
                                  <a:pt x="2581275" y="1600"/>
                                </a:lnTo>
                                <a:close/>
                              </a:path>
                              <a:path w="2876550" h="800735">
                                <a:moveTo>
                                  <a:pt x="2590800" y="792175"/>
                                </a:moveTo>
                                <a:lnTo>
                                  <a:pt x="2589212" y="790587"/>
                                </a:lnTo>
                                <a:lnTo>
                                  <a:pt x="2582862" y="790587"/>
                                </a:lnTo>
                                <a:lnTo>
                                  <a:pt x="2581275" y="792175"/>
                                </a:lnTo>
                                <a:lnTo>
                                  <a:pt x="2581275" y="798512"/>
                                </a:lnTo>
                                <a:lnTo>
                                  <a:pt x="2582862" y="800112"/>
                                </a:lnTo>
                                <a:lnTo>
                                  <a:pt x="2589212" y="800112"/>
                                </a:lnTo>
                                <a:lnTo>
                                  <a:pt x="2590800" y="798512"/>
                                </a:lnTo>
                                <a:lnTo>
                                  <a:pt x="2590800" y="792175"/>
                                </a:lnTo>
                                <a:close/>
                              </a:path>
                              <a:path w="2876550" h="800735">
                                <a:moveTo>
                                  <a:pt x="2600325" y="1600"/>
                                </a:moveTo>
                                <a:lnTo>
                                  <a:pt x="2598737" y="0"/>
                                </a:lnTo>
                                <a:lnTo>
                                  <a:pt x="2592387" y="0"/>
                                </a:lnTo>
                                <a:lnTo>
                                  <a:pt x="2590800" y="1600"/>
                                </a:lnTo>
                                <a:lnTo>
                                  <a:pt x="2590800" y="7937"/>
                                </a:lnTo>
                                <a:lnTo>
                                  <a:pt x="2592387" y="9525"/>
                                </a:lnTo>
                                <a:lnTo>
                                  <a:pt x="2598737" y="9525"/>
                                </a:lnTo>
                                <a:lnTo>
                                  <a:pt x="2600325" y="7937"/>
                                </a:lnTo>
                                <a:lnTo>
                                  <a:pt x="2600325" y="1600"/>
                                </a:lnTo>
                                <a:close/>
                              </a:path>
                              <a:path w="2876550" h="800735">
                                <a:moveTo>
                                  <a:pt x="2609850" y="792175"/>
                                </a:moveTo>
                                <a:lnTo>
                                  <a:pt x="2608262" y="790587"/>
                                </a:lnTo>
                                <a:lnTo>
                                  <a:pt x="2601912" y="790587"/>
                                </a:lnTo>
                                <a:lnTo>
                                  <a:pt x="2600325" y="792175"/>
                                </a:lnTo>
                                <a:lnTo>
                                  <a:pt x="2600325" y="798512"/>
                                </a:lnTo>
                                <a:lnTo>
                                  <a:pt x="2601912" y="800112"/>
                                </a:lnTo>
                                <a:lnTo>
                                  <a:pt x="2608262" y="800112"/>
                                </a:lnTo>
                                <a:lnTo>
                                  <a:pt x="2609850" y="798512"/>
                                </a:lnTo>
                                <a:lnTo>
                                  <a:pt x="2609850" y="792175"/>
                                </a:lnTo>
                                <a:close/>
                              </a:path>
                              <a:path w="2876550" h="800735">
                                <a:moveTo>
                                  <a:pt x="2619375" y="1600"/>
                                </a:moveTo>
                                <a:lnTo>
                                  <a:pt x="2617787" y="0"/>
                                </a:lnTo>
                                <a:lnTo>
                                  <a:pt x="2611437" y="0"/>
                                </a:lnTo>
                                <a:lnTo>
                                  <a:pt x="2609850" y="1600"/>
                                </a:lnTo>
                                <a:lnTo>
                                  <a:pt x="2609850" y="7937"/>
                                </a:lnTo>
                                <a:lnTo>
                                  <a:pt x="2611437" y="9525"/>
                                </a:lnTo>
                                <a:lnTo>
                                  <a:pt x="2617787" y="9525"/>
                                </a:lnTo>
                                <a:lnTo>
                                  <a:pt x="2619375" y="7937"/>
                                </a:lnTo>
                                <a:lnTo>
                                  <a:pt x="2619375" y="1600"/>
                                </a:lnTo>
                                <a:close/>
                              </a:path>
                              <a:path w="2876550" h="800735">
                                <a:moveTo>
                                  <a:pt x="2628900" y="792175"/>
                                </a:moveTo>
                                <a:lnTo>
                                  <a:pt x="2627312" y="790587"/>
                                </a:lnTo>
                                <a:lnTo>
                                  <a:pt x="2620962" y="790587"/>
                                </a:lnTo>
                                <a:lnTo>
                                  <a:pt x="2619375" y="792175"/>
                                </a:lnTo>
                                <a:lnTo>
                                  <a:pt x="2619375" y="798512"/>
                                </a:lnTo>
                                <a:lnTo>
                                  <a:pt x="2620962" y="800112"/>
                                </a:lnTo>
                                <a:lnTo>
                                  <a:pt x="2627312" y="800112"/>
                                </a:lnTo>
                                <a:lnTo>
                                  <a:pt x="2628900" y="798512"/>
                                </a:lnTo>
                                <a:lnTo>
                                  <a:pt x="2628900" y="792175"/>
                                </a:lnTo>
                                <a:close/>
                              </a:path>
                              <a:path w="2876550" h="800735">
                                <a:moveTo>
                                  <a:pt x="2638425" y="1600"/>
                                </a:moveTo>
                                <a:lnTo>
                                  <a:pt x="2636837" y="0"/>
                                </a:lnTo>
                                <a:lnTo>
                                  <a:pt x="2630487" y="0"/>
                                </a:lnTo>
                                <a:lnTo>
                                  <a:pt x="2628900" y="1600"/>
                                </a:lnTo>
                                <a:lnTo>
                                  <a:pt x="2628900" y="7937"/>
                                </a:lnTo>
                                <a:lnTo>
                                  <a:pt x="2630487" y="9525"/>
                                </a:lnTo>
                                <a:lnTo>
                                  <a:pt x="2636837" y="9525"/>
                                </a:lnTo>
                                <a:lnTo>
                                  <a:pt x="2638425" y="7937"/>
                                </a:lnTo>
                                <a:lnTo>
                                  <a:pt x="2638425" y="1600"/>
                                </a:lnTo>
                                <a:close/>
                              </a:path>
                              <a:path w="2876550" h="800735">
                                <a:moveTo>
                                  <a:pt x="2647950" y="792175"/>
                                </a:moveTo>
                                <a:lnTo>
                                  <a:pt x="2646362" y="790587"/>
                                </a:lnTo>
                                <a:lnTo>
                                  <a:pt x="2640012" y="790587"/>
                                </a:lnTo>
                                <a:lnTo>
                                  <a:pt x="2638425" y="792175"/>
                                </a:lnTo>
                                <a:lnTo>
                                  <a:pt x="2638425" y="798512"/>
                                </a:lnTo>
                                <a:lnTo>
                                  <a:pt x="2640012" y="800112"/>
                                </a:lnTo>
                                <a:lnTo>
                                  <a:pt x="2646362" y="800112"/>
                                </a:lnTo>
                                <a:lnTo>
                                  <a:pt x="2647950" y="798512"/>
                                </a:lnTo>
                                <a:lnTo>
                                  <a:pt x="2647950" y="792175"/>
                                </a:lnTo>
                                <a:close/>
                              </a:path>
                              <a:path w="2876550" h="800735">
                                <a:moveTo>
                                  <a:pt x="2657475" y="1600"/>
                                </a:moveTo>
                                <a:lnTo>
                                  <a:pt x="2655887" y="0"/>
                                </a:lnTo>
                                <a:lnTo>
                                  <a:pt x="2649537" y="0"/>
                                </a:lnTo>
                                <a:lnTo>
                                  <a:pt x="2647950" y="1600"/>
                                </a:lnTo>
                                <a:lnTo>
                                  <a:pt x="2647950" y="7937"/>
                                </a:lnTo>
                                <a:lnTo>
                                  <a:pt x="2649537" y="9525"/>
                                </a:lnTo>
                                <a:lnTo>
                                  <a:pt x="2655887" y="9525"/>
                                </a:lnTo>
                                <a:lnTo>
                                  <a:pt x="2657475" y="7937"/>
                                </a:lnTo>
                                <a:lnTo>
                                  <a:pt x="2657475" y="1600"/>
                                </a:lnTo>
                                <a:close/>
                              </a:path>
                              <a:path w="2876550" h="800735">
                                <a:moveTo>
                                  <a:pt x="2667000" y="792175"/>
                                </a:moveTo>
                                <a:lnTo>
                                  <a:pt x="2665412" y="790587"/>
                                </a:lnTo>
                                <a:lnTo>
                                  <a:pt x="2659062" y="790587"/>
                                </a:lnTo>
                                <a:lnTo>
                                  <a:pt x="2657475" y="792175"/>
                                </a:lnTo>
                                <a:lnTo>
                                  <a:pt x="2657475" y="798512"/>
                                </a:lnTo>
                                <a:lnTo>
                                  <a:pt x="2659062" y="800112"/>
                                </a:lnTo>
                                <a:lnTo>
                                  <a:pt x="2665412" y="800112"/>
                                </a:lnTo>
                                <a:lnTo>
                                  <a:pt x="2667000" y="798512"/>
                                </a:lnTo>
                                <a:lnTo>
                                  <a:pt x="2667000" y="792175"/>
                                </a:lnTo>
                                <a:close/>
                              </a:path>
                              <a:path w="2876550" h="800735">
                                <a:moveTo>
                                  <a:pt x="2676525" y="1600"/>
                                </a:moveTo>
                                <a:lnTo>
                                  <a:pt x="2674937" y="0"/>
                                </a:lnTo>
                                <a:lnTo>
                                  <a:pt x="2668587" y="0"/>
                                </a:lnTo>
                                <a:lnTo>
                                  <a:pt x="2667000" y="1600"/>
                                </a:lnTo>
                                <a:lnTo>
                                  <a:pt x="2667000" y="7937"/>
                                </a:lnTo>
                                <a:lnTo>
                                  <a:pt x="2668587" y="9525"/>
                                </a:lnTo>
                                <a:lnTo>
                                  <a:pt x="2674937" y="9525"/>
                                </a:lnTo>
                                <a:lnTo>
                                  <a:pt x="2676525" y="7937"/>
                                </a:lnTo>
                                <a:lnTo>
                                  <a:pt x="2676525" y="1600"/>
                                </a:lnTo>
                                <a:close/>
                              </a:path>
                              <a:path w="2876550" h="800735">
                                <a:moveTo>
                                  <a:pt x="2686050" y="792175"/>
                                </a:moveTo>
                                <a:lnTo>
                                  <a:pt x="2684462" y="790587"/>
                                </a:lnTo>
                                <a:lnTo>
                                  <a:pt x="2678112" y="790587"/>
                                </a:lnTo>
                                <a:lnTo>
                                  <a:pt x="2676525" y="792175"/>
                                </a:lnTo>
                                <a:lnTo>
                                  <a:pt x="2676525" y="798512"/>
                                </a:lnTo>
                                <a:lnTo>
                                  <a:pt x="2678112" y="800112"/>
                                </a:lnTo>
                                <a:lnTo>
                                  <a:pt x="2684462" y="800112"/>
                                </a:lnTo>
                                <a:lnTo>
                                  <a:pt x="2686050" y="798512"/>
                                </a:lnTo>
                                <a:lnTo>
                                  <a:pt x="2686050" y="792175"/>
                                </a:lnTo>
                                <a:close/>
                              </a:path>
                              <a:path w="2876550" h="800735">
                                <a:moveTo>
                                  <a:pt x="2695575" y="1600"/>
                                </a:moveTo>
                                <a:lnTo>
                                  <a:pt x="2693987" y="0"/>
                                </a:lnTo>
                                <a:lnTo>
                                  <a:pt x="2687637" y="0"/>
                                </a:lnTo>
                                <a:lnTo>
                                  <a:pt x="2686050" y="1600"/>
                                </a:lnTo>
                                <a:lnTo>
                                  <a:pt x="2686050" y="7937"/>
                                </a:lnTo>
                                <a:lnTo>
                                  <a:pt x="2687637" y="9525"/>
                                </a:lnTo>
                                <a:lnTo>
                                  <a:pt x="2693987" y="9525"/>
                                </a:lnTo>
                                <a:lnTo>
                                  <a:pt x="2695575" y="7937"/>
                                </a:lnTo>
                                <a:lnTo>
                                  <a:pt x="2695575" y="1600"/>
                                </a:lnTo>
                                <a:close/>
                              </a:path>
                              <a:path w="2876550" h="800735">
                                <a:moveTo>
                                  <a:pt x="2705100" y="792175"/>
                                </a:moveTo>
                                <a:lnTo>
                                  <a:pt x="2703512" y="790587"/>
                                </a:lnTo>
                                <a:lnTo>
                                  <a:pt x="2697162" y="790587"/>
                                </a:lnTo>
                                <a:lnTo>
                                  <a:pt x="2695575" y="792175"/>
                                </a:lnTo>
                                <a:lnTo>
                                  <a:pt x="2695575" y="798512"/>
                                </a:lnTo>
                                <a:lnTo>
                                  <a:pt x="2697162" y="800112"/>
                                </a:lnTo>
                                <a:lnTo>
                                  <a:pt x="2703512" y="800112"/>
                                </a:lnTo>
                                <a:lnTo>
                                  <a:pt x="2705100" y="798512"/>
                                </a:lnTo>
                                <a:lnTo>
                                  <a:pt x="2705100" y="792175"/>
                                </a:lnTo>
                                <a:close/>
                              </a:path>
                              <a:path w="2876550" h="800735">
                                <a:moveTo>
                                  <a:pt x="2714625" y="1600"/>
                                </a:moveTo>
                                <a:lnTo>
                                  <a:pt x="2713037" y="0"/>
                                </a:lnTo>
                                <a:lnTo>
                                  <a:pt x="2706687" y="0"/>
                                </a:lnTo>
                                <a:lnTo>
                                  <a:pt x="2705100" y="1600"/>
                                </a:lnTo>
                                <a:lnTo>
                                  <a:pt x="2705100" y="7937"/>
                                </a:lnTo>
                                <a:lnTo>
                                  <a:pt x="2706687" y="9525"/>
                                </a:lnTo>
                                <a:lnTo>
                                  <a:pt x="2713037" y="9525"/>
                                </a:lnTo>
                                <a:lnTo>
                                  <a:pt x="2714625" y="7937"/>
                                </a:lnTo>
                                <a:lnTo>
                                  <a:pt x="2714625" y="1600"/>
                                </a:lnTo>
                                <a:close/>
                              </a:path>
                              <a:path w="2876550" h="800735">
                                <a:moveTo>
                                  <a:pt x="2724150" y="792175"/>
                                </a:moveTo>
                                <a:lnTo>
                                  <a:pt x="2722562" y="790587"/>
                                </a:lnTo>
                                <a:lnTo>
                                  <a:pt x="2716212" y="790587"/>
                                </a:lnTo>
                                <a:lnTo>
                                  <a:pt x="2714625" y="792175"/>
                                </a:lnTo>
                                <a:lnTo>
                                  <a:pt x="2714625" y="798512"/>
                                </a:lnTo>
                                <a:lnTo>
                                  <a:pt x="2716212" y="800112"/>
                                </a:lnTo>
                                <a:lnTo>
                                  <a:pt x="2722562" y="800112"/>
                                </a:lnTo>
                                <a:lnTo>
                                  <a:pt x="2724150" y="798512"/>
                                </a:lnTo>
                                <a:lnTo>
                                  <a:pt x="2724150" y="792175"/>
                                </a:lnTo>
                                <a:close/>
                              </a:path>
                              <a:path w="2876550" h="800735">
                                <a:moveTo>
                                  <a:pt x="2733675" y="1600"/>
                                </a:moveTo>
                                <a:lnTo>
                                  <a:pt x="2732087" y="0"/>
                                </a:lnTo>
                                <a:lnTo>
                                  <a:pt x="2725737" y="0"/>
                                </a:lnTo>
                                <a:lnTo>
                                  <a:pt x="2724150" y="1600"/>
                                </a:lnTo>
                                <a:lnTo>
                                  <a:pt x="2724150" y="7937"/>
                                </a:lnTo>
                                <a:lnTo>
                                  <a:pt x="2725737" y="9525"/>
                                </a:lnTo>
                                <a:lnTo>
                                  <a:pt x="2732087" y="9525"/>
                                </a:lnTo>
                                <a:lnTo>
                                  <a:pt x="2733675" y="7937"/>
                                </a:lnTo>
                                <a:lnTo>
                                  <a:pt x="2733675" y="1600"/>
                                </a:lnTo>
                                <a:close/>
                              </a:path>
                              <a:path w="2876550" h="800735">
                                <a:moveTo>
                                  <a:pt x="2743200" y="792175"/>
                                </a:moveTo>
                                <a:lnTo>
                                  <a:pt x="2741612" y="790587"/>
                                </a:lnTo>
                                <a:lnTo>
                                  <a:pt x="2735262" y="790587"/>
                                </a:lnTo>
                                <a:lnTo>
                                  <a:pt x="2733675" y="792175"/>
                                </a:lnTo>
                                <a:lnTo>
                                  <a:pt x="2733675" y="798512"/>
                                </a:lnTo>
                                <a:lnTo>
                                  <a:pt x="2735262" y="800112"/>
                                </a:lnTo>
                                <a:lnTo>
                                  <a:pt x="2741612" y="800112"/>
                                </a:lnTo>
                                <a:lnTo>
                                  <a:pt x="2743200" y="798512"/>
                                </a:lnTo>
                                <a:lnTo>
                                  <a:pt x="2743200" y="792175"/>
                                </a:lnTo>
                                <a:close/>
                              </a:path>
                              <a:path w="2876550" h="800735">
                                <a:moveTo>
                                  <a:pt x="2752725" y="1600"/>
                                </a:moveTo>
                                <a:lnTo>
                                  <a:pt x="2751137" y="0"/>
                                </a:lnTo>
                                <a:lnTo>
                                  <a:pt x="2744787" y="0"/>
                                </a:lnTo>
                                <a:lnTo>
                                  <a:pt x="2743200" y="1600"/>
                                </a:lnTo>
                                <a:lnTo>
                                  <a:pt x="2743200" y="7937"/>
                                </a:lnTo>
                                <a:lnTo>
                                  <a:pt x="2744787" y="9525"/>
                                </a:lnTo>
                                <a:lnTo>
                                  <a:pt x="2751137" y="9525"/>
                                </a:lnTo>
                                <a:lnTo>
                                  <a:pt x="2752725" y="7937"/>
                                </a:lnTo>
                                <a:lnTo>
                                  <a:pt x="2752725" y="1600"/>
                                </a:lnTo>
                                <a:close/>
                              </a:path>
                              <a:path w="2876550" h="800735">
                                <a:moveTo>
                                  <a:pt x="2762250" y="792175"/>
                                </a:moveTo>
                                <a:lnTo>
                                  <a:pt x="2760662" y="790587"/>
                                </a:lnTo>
                                <a:lnTo>
                                  <a:pt x="2754312" y="790587"/>
                                </a:lnTo>
                                <a:lnTo>
                                  <a:pt x="2752725" y="792175"/>
                                </a:lnTo>
                                <a:lnTo>
                                  <a:pt x="2752725" y="798512"/>
                                </a:lnTo>
                                <a:lnTo>
                                  <a:pt x="2754312" y="800112"/>
                                </a:lnTo>
                                <a:lnTo>
                                  <a:pt x="2760662" y="800112"/>
                                </a:lnTo>
                                <a:lnTo>
                                  <a:pt x="2762250" y="798512"/>
                                </a:lnTo>
                                <a:lnTo>
                                  <a:pt x="2762250" y="792175"/>
                                </a:lnTo>
                                <a:close/>
                              </a:path>
                              <a:path w="2876550" h="800735">
                                <a:moveTo>
                                  <a:pt x="2771775" y="1600"/>
                                </a:moveTo>
                                <a:lnTo>
                                  <a:pt x="2770187" y="0"/>
                                </a:lnTo>
                                <a:lnTo>
                                  <a:pt x="2763837" y="0"/>
                                </a:lnTo>
                                <a:lnTo>
                                  <a:pt x="2762250" y="1600"/>
                                </a:lnTo>
                                <a:lnTo>
                                  <a:pt x="2762250" y="7937"/>
                                </a:lnTo>
                                <a:lnTo>
                                  <a:pt x="2763837" y="9525"/>
                                </a:lnTo>
                                <a:lnTo>
                                  <a:pt x="2770187" y="9525"/>
                                </a:lnTo>
                                <a:lnTo>
                                  <a:pt x="2771775" y="7937"/>
                                </a:lnTo>
                                <a:lnTo>
                                  <a:pt x="2771775" y="1600"/>
                                </a:lnTo>
                                <a:close/>
                              </a:path>
                              <a:path w="2876550" h="800735">
                                <a:moveTo>
                                  <a:pt x="2781300" y="792175"/>
                                </a:moveTo>
                                <a:lnTo>
                                  <a:pt x="2779712" y="790587"/>
                                </a:lnTo>
                                <a:lnTo>
                                  <a:pt x="2773362" y="790587"/>
                                </a:lnTo>
                                <a:lnTo>
                                  <a:pt x="2771775" y="792175"/>
                                </a:lnTo>
                                <a:lnTo>
                                  <a:pt x="2771775" y="798512"/>
                                </a:lnTo>
                                <a:lnTo>
                                  <a:pt x="2773362" y="800112"/>
                                </a:lnTo>
                                <a:lnTo>
                                  <a:pt x="2779712" y="800112"/>
                                </a:lnTo>
                                <a:lnTo>
                                  <a:pt x="2781300" y="798512"/>
                                </a:lnTo>
                                <a:lnTo>
                                  <a:pt x="2781300" y="792175"/>
                                </a:lnTo>
                                <a:close/>
                              </a:path>
                              <a:path w="2876550" h="800735">
                                <a:moveTo>
                                  <a:pt x="2790825" y="1600"/>
                                </a:moveTo>
                                <a:lnTo>
                                  <a:pt x="2789237" y="0"/>
                                </a:lnTo>
                                <a:lnTo>
                                  <a:pt x="2782887" y="0"/>
                                </a:lnTo>
                                <a:lnTo>
                                  <a:pt x="2781300" y="1600"/>
                                </a:lnTo>
                                <a:lnTo>
                                  <a:pt x="2781300" y="7937"/>
                                </a:lnTo>
                                <a:lnTo>
                                  <a:pt x="2782887" y="9525"/>
                                </a:lnTo>
                                <a:lnTo>
                                  <a:pt x="2789237" y="9525"/>
                                </a:lnTo>
                                <a:lnTo>
                                  <a:pt x="2790825" y="7937"/>
                                </a:lnTo>
                                <a:lnTo>
                                  <a:pt x="2790825" y="1600"/>
                                </a:lnTo>
                                <a:close/>
                              </a:path>
                              <a:path w="2876550" h="800735">
                                <a:moveTo>
                                  <a:pt x="2800350" y="792175"/>
                                </a:moveTo>
                                <a:lnTo>
                                  <a:pt x="2798762" y="790587"/>
                                </a:lnTo>
                                <a:lnTo>
                                  <a:pt x="2792412" y="790587"/>
                                </a:lnTo>
                                <a:lnTo>
                                  <a:pt x="2790825" y="792175"/>
                                </a:lnTo>
                                <a:lnTo>
                                  <a:pt x="2790825" y="798512"/>
                                </a:lnTo>
                                <a:lnTo>
                                  <a:pt x="2792412" y="800112"/>
                                </a:lnTo>
                                <a:lnTo>
                                  <a:pt x="2798762" y="800112"/>
                                </a:lnTo>
                                <a:lnTo>
                                  <a:pt x="2800350" y="798512"/>
                                </a:lnTo>
                                <a:lnTo>
                                  <a:pt x="2800350" y="792175"/>
                                </a:lnTo>
                                <a:close/>
                              </a:path>
                              <a:path w="2876550" h="800735">
                                <a:moveTo>
                                  <a:pt x="2809875" y="1600"/>
                                </a:moveTo>
                                <a:lnTo>
                                  <a:pt x="2808287" y="0"/>
                                </a:lnTo>
                                <a:lnTo>
                                  <a:pt x="2801937" y="0"/>
                                </a:lnTo>
                                <a:lnTo>
                                  <a:pt x="2800350" y="1600"/>
                                </a:lnTo>
                                <a:lnTo>
                                  <a:pt x="2800350" y="7937"/>
                                </a:lnTo>
                                <a:lnTo>
                                  <a:pt x="2801937" y="9525"/>
                                </a:lnTo>
                                <a:lnTo>
                                  <a:pt x="2808287" y="9525"/>
                                </a:lnTo>
                                <a:lnTo>
                                  <a:pt x="2809875" y="7937"/>
                                </a:lnTo>
                                <a:lnTo>
                                  <a:pt x="2809875" y="1600"/>
                                </a:lnTo>
                                <a:close/>
                              </a:path>
                              <a:path w="2876550" h="800735">
                                <a:moveTo>
                                  <a:pt x="2819400" y="792175"/>
                                </a:moveTo>
                                <a:lnTo>
                                  <a:pt x="2817812" y="790587"/>
                                </a:lnTo>
                                <a:lnTo>
                                  <a:pt x="2811462" y="790587"/>
                                </a:lnTo>
                                <a:lnTo>
                                  <a:pt x="2809875" y="792175"/>
                                </a:lnTo>
                                <a:lnTo>
                                  <a:pt x="2809875" y="798512"/>
                                </a:lnTo>
                                <a:lnTo>
                                  <a:pt x="2811462" y="800112"/>
                                </a:lnTo>
                                <a:lnTo>
                                  <a:pt x="2817812" y="800112"/>
                                </a:lnTo>
                                <a:lnTo>
                                  <a:pt x="2819400" y="798512"/>
                                </a:lnTo>
                                <a:lnTo>
                                  <a:pt x="2819400" y="792175"/>
                                </a:lnTo>
                                <a:close/>
                              </a:path>
                              <a:path w="2876550" h="800735">
                                <a:moveTo>
                                  <a:pt x="2828925" y="1600"/>
                                </a:moveTo>
                                <a:lnTo>
                                  <a:pt x="2827337" y="0"/>
                                </a:lnTo>
                                <a:lnTo>
                                  <a:pt x="2820987" y="0"/>
                                </a:lnTo>
                                <a:lnTo>
                                  <a:pt x="2819400" y="1600"/>
                                </a:lnTo>
                                <a:lnTo>
                                  <a:pt x="2819400" y="7937"/>
                                </a:lnTo>
                                <a:lnTo>
                                  <a:pt x="2820987" y="9525"/>
                                </a:lnTo>
                                <a:lnTo>
                                  <a:pt x="2827337" y="9525"/>
                                </a:lnTo>
                                <a:lnTo>
                                  <a:pt x="2828925" y="7937"/>
                                </a:lnTo>
                                <a:lnTo>
                                  <a:pt x="2828925" y="1600"/>
                                </a:lnTo>
                                <a:close/>
                              </a:path>
                              <a:path w="2876550" h="800735">
                                <a:moveTo>
                                  <a:pt x="2838450" y="792175"/>
                                </a:moveTo>
                                <a:lnTo>
                                  <a:pt x="2836862" y="790587"/>
                                </a:lnTo>
                                <a:lnTo>
                                  <a:pt x="2830512" y="790587"/>
                                </a:lnTo>
                                <a:lnTo>
                                  <a:pt x="2828925" y="792175"/>
                                </a:lnTo>
                                <a:lnTo>
                                  <a:pt x="2828925" y="798512"/>
                                </a:lnTo>
                                <a:lnTo>
                                  <a:pt x="2830512" y="800112"/>
                                </a:lnTo>
                                <a:lnTo>
                                  <a:pt x="2836862" y="800112"/>
                                </a:lnTo>
                                <a:lnTo>
                                  <a:pt x="2838450" y="798512"/>
                                </a:lnTo>
                                <a:lnTo>
                                  <a:pt x="2838450" y="792175"/>
                                </a:lnTo>
                                <a:close/>
                              </a:path>
                              <a:path w="2876550" h="800735">
                                <a:moveTo>
                                  <a:pt x="2847975" y="1600"/>
                                </a:moveTo>
                                <a:lnTo>
                                  <a:pt x="2846387" y="0"/>
                                </a:lnTo>
                                <a:lnTo>
                                  <a:pt x="2840037" y="0"/>
                                </a:lnTo>
                                <a:lnTo>
                                  <a:pt x="2838450" y="1600"/>
                                </a:lnTo>
                                <a:lnTo>
                                  <a:pt x="2838450" y="7937"/>
                                </a:lnTo>
                                <a:lnTo>
                                  <a:pt x="2840037" y="9525"/>
                                </a:lnTo>
                                <a:lnTo>
                                  <a:pt x="2846387" y="9525"/>
                                </a:lnTo>
                                <a:lnTo>
                                  <a:pt x="2847975" y="7937"/>
                                </a:lnTo>
                                <a:lnTo>
                                  <a:pt x="2847975" y="1600"/>
                                </a:lnTo>
                                <a:close/>
                              </a:path>
                              <a:path w="2876550" h="800735">
                                <a:moveTo>
                                  <a:pt x="2857500" y="792175"/>
                                </a:moveTo>
                                <a:lnTo>
                                  <a:pt x="2855912" y="790587"/>
                                </a:lnTo>
                                <a:lnTo>
                                  <a:pt x="2849562" y="790587"/>
                                </a:lnTo>
                                <a:lnTo>
                                  <a:pt x="2847975" y="792175"/>
                                </a:lnTo>
                                <a:lnTo>
                                  <a:pt x="2847975" y="798512"/>
                                </a:lnTo>
                                <a:lnTo>
                                  <a:pt x="2849562" y="800112"/>
                                </a:lnTo>
                                <a:lnTo>
                                  <a:pt x="2855912" y="800112"/>
                                </a:lnTo>
                                <a:lnTo>
                                  <a:pt x="2857500" y="798512"/>
                                </a:lnTo>
                                <a:lnTo>
                                  <a:pt x="2857500" y="792175"/>
                                </a:lnTo>
                                <a:close/>
                              </a:path>
                              <a:path w="2876550" h="800735">
                                <a:moveTo>
                                  <a:pt x="2867025" y="1600"/>
                                </a:moveTo>
                                <a:lnTo>
                                  <a:pt x="2865437" y="0"/>
                                </a:lnTo>
                                <a:lnTo>
                                  <a:pt x="2859087" y="0"/>
                                </a:lnTo>
                                <a:lnTo>
                                  <a:pt x="2857500" y="1600"/>
                                </a:lnTo>
                                <a:lnTo>
                                  <a:pt x="2857500" y="7937"/>
                                </a:lnTo>
                                <a:lnTo>
                                  <a:pt x="2859087" y="9525"/>
                                </a:lnTo>
                                <a:lnTo>
                                  <a:pt x="2865437" y="9525"/>
                                </a:lnTo>
                                <a:lnTo>
                                  <a:pt x="2867025" y="7937"/>
                                </a:lnTo>
                                <a:lnTo>
                                  <a:pt x="2867025" y="1600"/>
                                </a:lnTo>
                                <a:close/>
                              </a:path>
                              <a:path w="2876550" h="800735">
                                <a:moveTo>
                                  <a:pt x="2876550" y="792175"/>
                                </a:moveTo>
                                <a:lnTo>
                                  <a:pt x="2874962" y="790587"/>
                                </a:lnTo>
                                <a:lnTo>
                                  <a:pt x="2868612" y="790587"/>
                                </a:lnTo>
                                <a:lnTo>
                                  <a:pt x="2867025" y="792175"/>
                                </a:lnTo>
                                <a:lnTo>
                                  <a:pt x="2867025" y="798512"/>
                                </a:lnTo>
                                <a:lnTo>
                                  <a:pt x="2868612" y="800112"/>
                                </a:lnTo>
                                <a:lnTo>
                                  <a:pt x="2874962" y="800112"/>
                                </a:lnTo>
                                <a:lnTo>
                                  <a:pt x="2876550" y="798512"/>
                                </a:lnTo>
                                <a:lnTo>
                                  <a:pt x="2876550" y="792175"/>
                                </a:lnTo>
                                <a:close/>
                              </a:path>
                            </a:pathLst>
                          </a:custGeom>
                          <a:solidFill>
                            <a:srgbClr val="980000"/>
                          </a:solidFill>
                        </wps:spPr>
                        <wps:bodyPr wrap="square" lIns="0" tIns="0" rIns="0" bIns="0" rtlCol="0">
                          <a:noAutofit/>
                        </wps:bodyPr>
                      </wps:wsp>
                      <pic:pic xmlns:pic="http://schemas.openxmlformats.org/drawingml/2006/picture">
                        <pic:nvPicPr>
                          <pic:cNvPr id="129" name="Image 129"/>
                          <pic:cNvPicPr/>
                        </pic:nvPicPr>
                        <pic:blipFill>
                          <a:blip r:embed="rId57" cstate="print"/>
                          <a:stretch>
                            <a:fillRect/>
                          </a:stretch>
                        </pic:blipFill>
                        <pic:spPr>
                          <a:xfrm>
                            <a:off x="2928937" y="9525"/>
                            <a:ext cx="9525" cy="790575"/>
                          </a:xfrm>
                          <a:prstGeom prst="rect">
                            <a:avLst/>
                          </a:prstGeom>
                        </pic:spPr>
                      </pic:pic>
                      <pic:pic xmlns:pic="http://schemas.openxmlformats.org/drawingml/2006/picture">
                        <pic:nvPicPr>
                          <pic:cNvPr id="130" name="Image 130"/>
                          <pic:cNvPicPr/>
                        </pic:nvPicPr>
                        <pic:blipFill>
                          <a:blip r:embed="rId58" cstate="print"/>
                          <a:stretch>
                            <a:fillRect/>
                          </a:stretch>
                        </pic:blipFill>
                        <pic:spPr>
                          <a:xfrm>
                            <a:off x="9119" y="63313"/>
                            <a:ext cx="2801667" cy="394447"/>
                          </a:xfrm>
                          <a:prstGeom prst="rect">
                            <a:avLst/>
                          </a:prstGeom>
                        </pic:spPr>
                      </pic:pic>
                      <wps:wsp>
                        <wps:cNvPr id="131" name="Graphic 131"/>
                        <wps:cNvSpPr/>
                        <wps:spPr>
                          <a:xfrm>
                            <a:off x="-1" y="0"/>
                            <a:ext cx="2886075" cy="476884"/>
                          </a:xfrm>
                          <a:custGeom>
                            <a:avLst/>
                            <a:gdLst/>
                            <a:ahLst/>
                            <a:cxnLst/>
                            <a:rect l="l" t="t" r="r" b="b"/>
                            <a:pathLst>
                              <a:path w="2886075" h="476884">
                                <a:moveTo>
                                  <a:pt x="9525" y="468325"/>
                                </a:moveTo>
                                <a:lnTo>
                                  <a:pt x="7937" y="466737"/>
                                </a:lnTo>
                                <a:lnTo>
                                  <a:pt x="1587" y="466737"/>
                                </a:lnTo>
                                <a:lnTo>
                                  <a:pt x="0" y="468325"/>
                                </a:lnTo>
                                <a:lnTo>
                                  <a:pt x="0" y="474675"/>
                                </a:lnTo>
                                <a:lnTo>
                                  <a:pt x="1587" y="476262"/>
                                </a:lnTo>
                                <a:lnTo>
                                  <a:pt x="7937" y="476262"/>
                                </a:lnTo>
                                <a:lnTo>
                                  <a:pt x="9525" y="474675"/>
                                </a:lnTo>
                                <a:lnTo>
                                  <a:pt x="9525" y="468325"/>
                                </a:lnTo>
                                <a:close/>
                              </a:path>
                              <a:path w="2886075" h="476884">
                                <a:moveTo>
                                  <a:pt x="9525" y="449262"/>
                                </a:moveTo>
                                <a:lnTo>
                                  <a:pt x="7937" y="447687"/>
                                </a:lnTo>
                                <a:lnTo>
                                  <a:pt x="1587" y="447687"/>
                                </a:lnTo>
                                <a:lnTo>
                                  <a:pt x="0" y="449262"/>
                                </a:lnTo>
                                <a:lnTo>
                                  <a:pt x="0" y="455625"/>
                                </a:lnTo>
                                <a:lnTo>
                                  <a:pt x="1587" y="457212"/>
                                </a:lnTo>
                                <a:lnTo>
                                  <a:pt x="7937" y="457212"/>
                                </a:lnTo>
                                <a:lnTo>
                                  <a:pt x="9525" y="455625"/>
                                </a:lnTo>
                                <a:lnTo>
                                  <a:pt x="9525" y="449262"/>
                                </a:lnTo>
                                <a:close/>
                              </a:path>
                              <a:path w="2886075" h="476884">
                                <a:moveTo>
                                  <a:pt x="9525" y="430212"/>
                                </a:moveTo>
                                <a:lnTo>
                                  <a:pt x="7937" y="428637"/>
                                </a:lnTo>
                                <a:lnTo>
                                  <a:pt x="1587" y="428637"/>
                                </a:lnTo>
                                <a:lnTo>
                                  <a:pt x="0" y="430212"/>
                                </a:lnTo>
                                <a:lnTo>
                                  <a:pt x="0" y="436575"/>
                                </a:lnTo>
                                <a:lnTo>
                                  <a:pt x="1587" y="438162"/>
                                </a:lnTo>
                                <a:lnTo>
                                  <a:pt x="7937" y="438162"/>
                                </a:lnTo>
                                <a:lnTo>
                                  <a:pt x="9525" y="436575"/>
                                </a:lnTo>
                                <a:lnTo>
                                  <a:pt x="9525" y="430212"/>
                                </a:lnTo>
                                <a:close/>
                              </a:path>
                              <a:path w="2886075" h="476884">
                                <a:moveTo>
                                  <a:pt x="9525" y="411162"/>
                                </a:moveTo>
                                <a:lnTo>
                                  <a:pt x="7937" y="409587"/>
                                </a:lnTo>
                                <a:lnTo>
                                  <a:pt x="1587" y="409587"/>
                                </a:lnTo>
                                <a:lnTo>
                                  <a:pt x="0" y="411162"/>
                                </a:lnTo>
                                <a:lnTo>
                                  <a:pt x="0" y="417525"/>
                                </a:lnTo>
                                <a:lnTo>
                                  <a:pt x="1587" y="419112"/>
                                </a:lnTo>
                                <a:lnTo>
                                  <a:pt x="7937" y="419112"/>
                                </a:lnTo>
                                <a:lnTo>
                                  <a:pt x="9525" y="417525"/>
                                </a:lnTo>
                                <a:lnTo>
                                  <a:pt x="9525" y="411162"/>
                                </a:lnTo>
                                <a:close/>
                              </a:path>
                              <a:path w="2886075" h="476884">
                                <a:moveTo>
                                  <a:pt x="9525" y="392112"/>
                                </a:moveTo>
                                <a:lnTo>
                                  <a:pt x="7937" y="390537"/>
                                </a:lnTo>
                                <a:lnTo>
                                  <a:pt x="1587" y="390537"/>
                                </a:lnTo>
                                <a:lnTo>
                                  <a:pt x="0" y="392112"/>
                                </a:lnTo>
                                <a:lnTo>
                                  <a:pt x="0" y="398475"/>
                                </a:lnTo>
                                <a:lnTo>
                                  <a:pt x="1587" y="400062"/>
                                </a:lnTo>
                                <a:lnTo>
                                  <a:pt x="7937" y="400062"/>
                                </a:lnTo>
                                <a:lnTo>
                                  <a:pt x="9525" y="398475"/>
                                </a:lnTo>
                                <a:lnTo>
                                  <a:pt x="9525" y="392112"/>
                                </a:lnTo>
                                <a:close/>
                              </a:path>
                              <a:path w="2886075" h="476884">
                                <a:moveTo>
                                  <a:pt x="9525" y="373075"/>
                                </a:moveTo>
                                <a:lnTo>
                                  <a:pt x="7937" y="371487"/>
                                </a:lnTo>
                                <a:lnTo>
                                  <a:pt x="1587" y="371487"/>
                                </a:lnTo>
                                <a:lnTo>
                                  <a:pt x="0" y="373075"/>
                                </a:lnTo>
                                <a:lnTo>
                                  <a:pt x="0" y="379425"/>
                                </a:lnTo>
                                <a:lnTo>
                                  <a:pt x="1587" y="381012"/>
                                </a:lnTo>
                                <a:lnTo>
                                  <a:pt x="7937" y="381012"/>
                                </a:lnTo>
                                <a:lnTo>
                                  <a:pt x="9525" y="379425"/>
                                </a:lnTo>
                                <a:lnTo>
                                  <a:pt x="9525" y="373075"/>
                                </a:lnTo>
                                <a:close/>
                              </a:path>
                              <a:path w="2886075" h="476884">
                                <a:moveTo>
                                  <a:pt x="9525" y="354025"/>
                                </a:moveTo>
                                <a:lnTo>
                                  <a:pt x="7937" y="352437"/>
                                </a:lnTo>
                                <a:lnTo>
                                  <a:pt x="1587" y="352437"/>
                                </a:lnTo>
                                <a:lnTo>
                                  <a:pt x="0" y="354025"/>
                                </a:lnTo>
                                <a:lnTo>
                                  <a:pt x="0" y="360375"/>
                                </a:lnTo>
                                <a:lnTo>
                                  <a:pt x="1587" y="361962"/>
                                </a:lnTo>
                                <a:lnTo>
                                  <a:pt x="7937" y="361962"/>
                                </a:lnTo>
                                <a:lnTo>
                                  <a:pt x="9525" y="360375"/>
                                </a:lnTo>
                                <a:lnTo>
                                  <a:pt x="9525" y="354025"/>
                                </a:lnTo>
                                <a:close/>
                              </a:path>
                              <a:path w="2886075" h="476884">
                                <a:moveTo>
                                  <a:pt x="9525" y="334975"/>
                                </a:moveTo>
                                <a:lnTo>
                                  <a:pt x="7937" y="333387"/>
                                </a:lnTo>
                                <a:lnTo>
                                  <a:pt x="1587" y="333387"/>
                                </a:lnTo>
                                <a:lnTo>
                                  <a:pt x="0" y="334975"/>
                                </a:lnTo>
                                <a:lnTo>
                                  <a:pt x="0" y="341312"/>
                                </a:lnTo>
                                <a:lnTo>
                                  <a:pt x="1587" y="342912"/>
                                </a:lnTo>
                                <a:lnTo>
                                  <a:pt x="7937" y="342912"/>
                                </a:lnTo>
                                <a:lnTo>
                                  <a:pt x="9525" y="341312"/>
                                </a:lnTo>
                                <a:lnTo>
                                  <a:pt x="9525" y="334975"/>
                                </a:lnTo>
                                <a:close/>
                              </a:path>
                              <a:path w="2886075" h="476884">
                                <a:moveTo>
                                  <a:pt x="9525" y="315925"/>
                                </a:moveTo>
                                <a:lnTo>
                                  <a:pt x="7937" y="314337"/>
                                </a:lnTo>
                                <a:lnTo>
                                  <a:pt x="1587" y="314337"/>
                                </a:lnTo>
                                <a:lnTo>
                                  <a:pt x="0" y="315925"/>
                                </a:lnTo>
                                <a:lnTo>
                                  <a:pt x="0" y="322262"/>
                                </a:lnTo>
                                <a:lnTo>
                                  <a:pt x="1587" y="323862"/>
                                </a:lnTo>
                                <a:lnTo>
                                  <a:pt x="7937" y="323862"/>
                                </a:lnTo>
                                <a:lnTo>
                                  <a:pt x="9525" y="322262"/>
                                </a:lnTo>
                                <a:lnTo>
                                  <a:pt x="9525" y="315925"/>
                                </a:lnTo>
                                <a:close/>
                              </a:path>
                              <a:path w="2886075" h="476884">
                                <a:moveTo>
                                  <a:pt x="9525" y="296875"/>
                                </a:moveTo>
                                <a:lnTo>
                                  <a:pt x="7937" y="295287"/>
                                </a:lnTo>
                                <a:lnTo>
                                  <a:pt x="1587" y="295287"/>
                                </a:lnTo>
                                <a:lnTo>
                                  <a:pt x="0" y="296875"/>
                                </a:lnTo>
                                <a:lnTo>
                                  <a:pt x="0" y="303225"/>
                                </a:lnTo>
                                <a:lnTo>
                                  <a:pt x="1587" y="304812"/>
                                </a:lnTo>
                                <a:lnTo>
                                  <a:pt x="7937" y="304812"/>
                                </a:lnTo>
                                <a:lnTo>
                                  <a:pt x="9525" y="303225"/>
                                </a:lnTo>
                                <a:lnTo>
                                  <a:pt x="9525" y="296875"/>
                                </a:lnTo>
                                <a:close/>
                              </a:path>
                              <a:path w="2886075" h="476884">
                                <a:moveTo>
                                  <a:pt x="9525" y="277812"/>
                                </a:moveTo>
                                <a:lnTo>
                                  <a:pt x="7937" y="276237"/>
                                </a:lnTo>
                                <a:lnTo>
                                  <a:pt x="1587" y="276237"/>
                                </a:lnTo>
                                <a:lnTo>
                                  <a:pt x="0" y="277812"/>
                                </a:lnTo>
                                <a:lnTo>
                                  <a:pt x="0" y="284175"/>
                                </a:lnTo>
                                <a:lnTo>
                                  <a:pt x="1587" y="285762"/>
                                </a:lnTo>
                                <a:lnTo>
                                  <a:pt x="7937" y="285762"/>
                                </a:lnTo>
                                <a:lnTo>
                                  <a:pt x="9525" y="284175"/>
                                </a:lnTo>
                                <a:lnTo>
                                  <a:pt x="9525" y="277812"/>
                                </a:lnTo>
                                <a:close/>
                              </a:path>
                              <a:path w="2886075" h="476884">
                                <a:moveTo>
                                  <a:pt x="9525" y="258775"/>
                                </a:moveTo>
                                <a:lnTo>
                                  <a:pt x="7937" y="257187"/>
                                </a:lnTo>
                                <a:lnTo>
                                  <a:pt x="1587" y="257187"/>
                                </a:lnTo>
                                <a:lnTo>
                                  <a:pt x="0" y="258775"/>
                                </a:lnTo>
                                <a:lnTo>
                                  <a:pt x="0" y="265125"/>
                                </a:lnTo>
                                <a:lnTo>
                                  <a:pt x="1587" y="266712"/>
                                </a:lnTo>
                                <a:lnTo>
                                  <a:pt x="7937" y="266712"/>
                                </a:lnTo>
                                <a:lnTo>
                                  <a:pt x="9525" y="265125"/>
                                </a:lnTo>
                                <a:lnTo>
                                  <a:pt x="9525" y="258775"/>
                                </a:lnTo>
                                <a:close/>
                              </a:path>
                              <a:path w="2886075" h="476884">
                                <a:moveTo>
                                  <a:pt x="9525" y="239712"/>
                                </a:moveTo>
                                <a:lnTo>
                                  <a:pt x="7937" y="238125"/>
                                </a:lnTo>
                                <a:lnTo>
                                  <a:pt x="1587" y="238125"/>
                                </a:lnTo>
                                <a:lnTo>
                                  <a:pt x="0" y="239712"/>
                                </a:lnTo>
                                <a:lnTo>
                                  <a:pt x="0" y="246075"/>
                                </a:lnTo>
                                <a:lnTo>
                                  <a:pt x="1587" y="247662"/>
                                </a:lnTo>
                                <a:lnTo>
                                  <a:pt x="7937" y="247662"/>
                                </a:lnTo>
                                <a:lnTo>
                                  <a:pt x="9525" y="246075"/>
                                </a:lnTo>
                                <a:lnTo>
                                  <a:pt x="9525" y="239712"/>
                                </a:lnTo>
                                <a:close/>
                              </a:path>
                              <a:path w="2886075" h="476884">
                                <a:moveTo>
                                  <a:pt x="9525" y="220662"/>
                                </a:moveTo>
                                <a:lnTo>
                                  <a:pt x="7937" y="219075"/>
                                </a:lnTo>
                                <a:lnTo>
                                  <a:pt x="1587" y="219075"/>
                                </a:lnTo>
                                <a:lnTo>
                                  <a:pt x="0" y="220662"/>
                                </a:lnTo>
                                <a:lnTo>
                                  <a:pt x="0" y="227025"/>
                                </a:lnTo>
                                <a:lnTo>
                                  <a:pt x="1587" y="228600"/>
                                </a:lnTo>
                                <a:lnTo>
                                  <a:pt x="7937" y="228600"/>
                                </a:lnTo>
                                <a:lnTo>
                                  <a:pt x="9525" y="227025"/>
                                </a:lnTo>
                                <a:lnTo>
                                  <a:pt x="9525" y="220662"/>
                                </a:lnTo>
                                <a:close/>
                              </a:path>
                              <a:path w="2886075" h="476884">
                                <a:moveTo>
                                  <a:pt x="9525" y="201612"/>
                                </a:moveTo>
                                <a:lnTo>
                                  <a:pt x="7937" y="200025"/>
                                </a:lnTo>
                                <a:lnTo>
                                  <a:pt x="1587" y="200025"/>
                                </a:lnTo>
                                <a:lnTo>
                                  <a:pt x="0" y="201612"/>
                                </a:lnTo>
                                <a:lnTo>
                                  <a:pt x="0" y="207962"/>
                                </a:lnTo>
                                <a:lnTo>
                                  <a:pt x="1587" y="209550"/>
                                </a:lnTo>
                                <a:lnTo>
                                  <a:pt x="7937" y="209550"/>
                                </a:lnTo>
                                <a:lnTo>
                                  <a:pt x="9525" y="207962"/>
                                </a:lnTo>
                                <a:lnTo>
                                  <a:pt x="9525" y="201612"/>
                                </a:lnTo>
                                <a:close/>
                              </a:path>
                              <a:path w="2886075" h="476884">
                                <a:moveTo>
                                  <a:pt x="9525" y="182562"/>
                                </a:moveTo>
                                <a:lnTo>
                                  <a:pt x="7937" y="180975"/>
                                </a:lnTo>
                                <a:lnTo>
                                  <a:pt x="1587" y="180975"/>
                                </a:lnTo>
                                <a:lnTo>
                                  <a:pt x="0" y="182562"/>
                                </a:lnTo>
                                <a:lnTo>
                                  <a:pt x="0" y="188912"/>
                                </a:lnTo>
                                <a:lnTo>
                                  <a:pt x="1587" y="190500"/>
                                </a:lnTo>
                                <a:lnTo>
                                  <a:pt x="7937" y="190500"/>
                                </a:lnTo>
                                <a:lnTo>
                                  <a:pt x="9525" y="188912"/>
                                </a:lnTo>
                                <a:lnTo>
                                  <a:pt x="9525" y="182562"/>
                                </a:lnTo>
                                <a:close/>
                              </a:path>
                              <a:path w="2886075" h="476884">
                                <a:moveTo>
                                  <a:pt x="9525" y="163512"/>
                                </a:moveTo>
                                <a:lnTo>
                                  <a:pt x="7937" y="161925"/>
                                </a:lnTo>
                                <a:lnTo>
                                  <a:pt x="1587" y="161925"/>
                                </a:lnTo>
                                <a:lnTo>
                                  <a:pt x="0" y="163512"/>
                                </a:lnTo>
                                <a:lnTo>
                                  <a:pt x="0" y="169862"/>
                                </a:lnTo>
                                <a:lnTo>
                                  <a:pt x="1587" y="171450"/>
                                </a:lnTo>
                                <a:lnTo>
                                  <a:pt x="7937" y="171450"/>
                                </a:lnTo>
                                <a:lnTo>
                                  <a:pt x="9525" y="169862"/>
                                </a:lnTo>
                                <a:lnTo>
                                  <a:pt x="9525" y="163512"/>
                                </a:lnTo>
                                <a:close/>
                              </a:path>
                              <a:path w="2886075" h="476884">
                                <a:moveTo>
                                  <a:pt x="9525" y="144475"/>
                                </a:moveTo>
                                <a:lnTo>
                                  <a:pt x="7937" y="142875"/>
                                </a:lnTo>
                                <a:lnTo>
                                  <a:pt x="1587" y="142875"/>
                                </a:lnTo>
                                <a:lnTo>
                                  <a:pt x="0" y="144475"/>
                                </a:lnTo>
                                <a:lnTo>
                                  <a:pt x="0" y="150812"/>
                                </a:lnTo>
                                <a:lnTo>
                                  <a:pt x="1587" y="152400"/>
                                </a:lnTo>
                                <a:lnTo>
                                  <a:pt x="7937" y="152400"/>
                                </a:lnTo>
                                <a:lnTo>
                                  <a:pt x="9525" y="150812"/>
                                </a:lnTo>
                                <a:lnTo>
                                  <a:pt x="9525" y="144475"/>
                                </a:lnTo>
                                <a:close/>
                              </a:path>
                              <a:path w="2886075" h="476884">
                                <a:moveTo>
                                  <a:pt x="9525" y="125412"/>
                                </a:moveTo>
                                <a:lnTo>
                                  <a:pt x="7937" y="123825"/>
                                </a:lnTo>
                                <a:lnTo>
                                  <a:pt x="1587" y="123825"/>
                                </a:lnTo>
                                <a:lnTo>
                                  <a:pt x="0" y="125412"/>
                                </a:lnTo>
                                <a:lnTo>
                                  <a:pt x="0" y="131762"/>
                                </a:lnTo>
                                <a:lnTo>
                                  <a:pt x="1587" y="133350"/>
                                </a:lnTo>
                                <a:lnTo>
                                  <a:pt x="7937" y="133350"/>
                                </a:lnTo>
                                <a:lnTo>
                                  <a:pt x="9525" y="131762"/>
                                </a:lnTo>
                                <a:lnTo>
                                  <a:pt x="9525" y="125412"/>
                                </a:lnTo>
                                <a:close/>
                              </a:path>
                              <a:path w="2886075" h="476884">
                                <a:moveTo>
                                  <a:pt x="9525" y="106362"/>
                                </a:moveTo>
                                <a:lnTo>
                                  <a:pt x="7937" y="104775"/>
                                </a:lnTo>
                                <a:lnTo>
                                  <a:pt x="1587" y="104775"/>
                                </a:lnTo>
                                <a:lnTo>
                                  <a:pt x="0" y="106362"/>
                                </a:lnTo>
                                <a:lnTo>
                                  <a:pt x="0" y="112712"/>
                                </a:lnTo>
                                <a:lnTo>
                                  <a:pt x="1587" y="114300"/>
                                </a:lnTo>
                                <a:lnTo>
                                  <a:pt x="7937" y="114300"/>
                                </a:lnTo>
                                <a:lnTo>
                                  <a:pt x="9525" y="112712"/>
                                </a:lnTo>
                                <a:lnTo>
                                  <a:pt x="9525" y="106362"/>
                                </a:lnTo>
                                <a:close/>
                              </a:path>
                              <a:path w="2886075" h="476884">
                                <a:moveTo>
                                  <a:pt x="9525" y="87312"/>
                                </a:moveTo>
                                <a:lnTo>
                                  <a:pt x="7937" y="85725"/>
                                </a:lnTo>
                                <a:lnTo>
                                  <a:pt x="1587" y="85725"/>
                                </a:lnTo>
                                <a:lnTo>
                                  <a:pt x="0" y="87312"/>
                                </a:lnTo>
                                <a:lnTo>
                                  <a:pt x="0" y="93662"/>
                                </a:lnTo>
                                <a:lnTo>
                                  <a:pt x="1587" y="95250"/>
                                </a:lnTo>
                                <a:lnTo>
                                  <a:pt x="7937" y="95250"/>
                                </a:lnTo>
                                <a:lnTo>
                                  <a:pt x="9525" y="93662"/>
                                </a:lnTo>
                                <a:lnTo>
                                  <a:pt x="9525" y="87312"/>
                                </a:lnTo>
                                <a:close/>
                              </a:path>
                              <a:path w="2886075" h="476884">
                                <a:moveTo>
                                  <a:pt x="9525" y="68262"/>
                                </a:moveTo>
                                <a:lnTo>
                                  <a:pt x="7937" y="66675"/>
                                </a:lnTo>
                                <a:lnTo>
                                  <a:pt x="1587" y="66675"/>
                                </a:lnTo>
                                <a:lnTo>
                                  <a:pt x="0" y="68262"/>
                                </a:lnTo>
                                <a:lnTo>
                                  <a:pt x="0" y="74625"/>
                                </a:lnTo>
                                <a:lnTo>
                                  <a:pt x="1587" y="76200"/>
                                </a:lnTo>
                                <a:lnTo>
                                  <a:pt x="7937" y="76200"/>
                                </a:lnTo>
                                <a:lnTo>
                                  <a:pt x="9525" y="74625"/>
                                </a:lnTo>
                                <a:lnTo>
                                  <a:pt x="9525" y="68262"/>
                                </a:lnTo>
                                <a:close/>
                              </a:path>
                              <a:path w="2886075" h="476884">
                                <a:moveTo>
                                  <a:pt x="9525" y="49212"/>
                                </a:moveTo>
                                <a:lnTo>
                                  <a:pt x="7937" y="47625"/>
                                </a:lnTo>
                                <a:lnTo>
                                  <a:pt x="1587" y="47625"/>
                                </a:lnTo>
                                <a:lnTo>
                                  <a:pt x="0" y="49212"/>
                                </a:lnTo>
                                <a:lnTo>
                                  <a:pt x="0" y="55575"/>
                                </a:lnTo>
                                <a:lnTo>
                                  <a:pt x="1587" y="57150"/>
                                </a:lnTo>
                                <a:lnTo>
                                  <a:pt x="7937" y="57150"/>
                                </a:lnTo>
                                <a:lnTo>
                                  <a:pt x="9525" y="55575"/>
                                </a:lnTo>
                                <a:lnTo>
                                  <a:pt x="9525" y="49212"/>
                                </a:lnTo>
                                <a:close/>
                              </a:path>
                              <a:path w="2886075" h="476884">
                                <a:moveTo>
                                  <a:pt x="9525" y="30162"/>
                                </a:moveTo>
                                <a:lnTo>
                                  <a:pt x="7937" y="28575"/>
                                </a:lnTo>
                                <a:lnTo>
                                  <a:pt x="1587" y="28575"/>
                                </a:lnTo>
                                <a:lnTo>
                                  <a:pt x="0" y="30162"/>
                                </a:lnTo>
                                <a:lnTo>
                                  <a:pt x="0" y="36525"/>
                                </a:lnTo>
                                <a:lnTo>
                                  <a:pt x="1587" y="38100"/>
                                </a:lnTo>
                                <a:lnTo>
                                  <a:pt x="7937" y="38100"/>
                                </a:lnTo>
                                <a:lnTo>
                                  <a:pt x="9525" y="36525"/>
                                </a:lnTo>
                                <a:lnTo>
                                  <a:pt x="9525" y="30162"/>
                                </a:lnTo>
                                <a:close/>
                              </a:path>
                              <a:path w="2886075" h="476884">
                                <a:moveTo>
                                  <a:pt x="9525" y="1587"/>
                                </a:moveTo>
                                <a:lnTo>
                                  <a:pt x="7937" y="0"/>
                                </a:lnTo>
                                <a:lnTo>
                                  <a:pt x="1587" y="0"/>
                                </a:lnTo>
                                <a:lnTo>
                                  <a:pt x="0" y="1587"/>
                                </a:lnTo>
                                <a:lnTo>
                                  <a:pt x="0" y="7937"/>
                                </a:lnTo>
                                <a:lnTo>
                                  <a:pt x="1587" y="9525"/>
                                </a:lnTo>
                                <a:lnTo>
                                  <a:pt x="0" y="11112"/>
                                </a:lnTo>
                                <a:lnTo>
                                  <a:pt x="0" y="17462"/>
                                </a:lnTo>
                                <a:lnTo>
                                  <a:pt x="1587" y="19050"/>
                                </a:lnTo>
                                <a:lnTo>
                                  <a:pt x="7937" y="19050"/>
                                </a:lnTo>
                                <a:lnTo>
                                  <a:pt x="9525" y="17462"/>
                                </a:lnTo>
                                <a:lnTo>
                                  <a:pt x="9525" y="11112"/>
                                </a:lnTo>
                                <a:lnTo>
                                  <a:pt x="7937" y="9525"/>
                                </a:lnTo>
                                <a:lnTo>
                                  <a:pt x="9525" y="7937"/>
                                </a:lnTo>
                                <a:lnTo>
                                  <a:pt x="9525" y="1587"/>
                                </a:lnTo>
                                <a:close/>
                              </a:path>
                              <a:path w="2886075" h="476884">
                                <a:moveTo>
                                  <a:pt x="28575" y="468325"/>
                                </a:moveTo>
                                <a:lnTo>
                                  <a:pt x="26987" y="466737"/>
                                </a:lnTo>
                                <a:lnTo>
                                  <a:pt x="20637" y="466737"/>
                                </a:lnTo>
                                <a:lnTo>
                                  <a:pt x="19050" y="468325"/>
                                </a:lnTo>
                                <a:lnTo>
                                  <a:pt x="19050" y="474675"/>
                                </a:lnTo>
                                <a:lnTo>
                                  <a:pt x="20637" y="476262"/>
                                </a:lnTo>
                                <a:lnTo>
                                  <a:pt x="26987" y="476262"/>
                                </a:lnTo>
                                <a:lnTo>
                                  <a:pt x="28575" y="474675"/>
                                </a:lnTo>
                                <a:lnTo>
                                  <a:pt x="28575" y="468325"/>
                                </a:lnTo>
                                <a:close/>
                              </a:path>
                              <a:path w="2886075" h="476884">
                                <a:moveTo>
                                  <a:pt x="28575" y="1587"/>
                                </a:moveTo>
                                <a:lnTo>
                                  <a:pt x="26987" y="0"/>
                                </a:lnTo>
                                <a:lnTo>
                                  <a:pt x="20637" y="0"/>
                                </a:lnTo>
                                <a:lnTo>
                                  <a:pt x="19050" y="1587"/>
                                </a:lnTo>
                                <a:lnTo>
                                  <a:pt x="19050" y="7937"/>
                                </a:lnTo>
                                <a:lnTo>
                                  <a:pt x="20637" y="9525"/>
                                </a:lnTo>
                                <a:lnTo>
                                  <a:pt x="26987" y="9525"/>
                                </a:lnTo>
                                <a:lnTo>
                                  <a:pt x="28575" y="7937"/>
                                </a:lnTo>
                                <a:lnTo>
                                  <a:pt x="28575" y="1587"/>
                                </a:lnTo>
                                <a:close/>
                              </a:path>
                              <a:path w="2886075" h="476884">
                                <a:moveTo>
                                  <a:pt x="47625" y="468325"/>
                                </a:moveTo>
                                <a:lnTo>
                                  <a:pt x="46037" y="466737"/>
                                </a:lnTo>
                                <a:lnTo>
                                  <a:pt x="39687" y="466737"/>
                                </a:lnTo>
                                <a:lnTo>
                                  <a:pt x="38100" y="468325"/>
                                </a:lnTo>
                                <a:lnTo>
                                  <a:pt x="38100" y="474675"/>
                                </a:lnTo>
                                <a:lnTo>
                                  <a:pt x="39687" y="476262"/>
                                </a:lnTo>
                                <a:lnTo>
                                  <a:pt x="46037" y="476262"/>
                                </a:lnTo>
                                <a:lnTo>
                                  <a:pt x="47625" y="474675"/>
                                </a:lnTo>
                                <a:lnTo>
                                  <a:pt x="47625" y="468325"/>
                                </a:lnTo>
                                <a:close/>
                              </a:path>
                              <a:path w="2886075" h="476884">
                                <a:moveTo>
                                  <a:pt x="47625" y="1587"/>
                                </a:moveTo>
                                <a:lnTo>
                                  <a:pt x="46037" y="0"/>
                                </a:lnTo>
                                <a:lnTo>
                                  <a:pt x="39687" y="0"/>
                                </a:lnTo>
                                <a:lnTo>
                                  <a:pt x="38100" y="1587"/>
                                </a:lnTo>
                                <a:lnTo>
                                  <a:pt x="38100" y="7937"/>
                                </a:lnTo>
                                <a:lnTo>
                                  <a:pt x="39687" y="9525"/>
                                </a:lnTo>
                                <a:lnTo>
                                  <a:pt x="46037" y="9525"/>
                                </a:lnTo>
                                <a:lnTo>
                                  <a:pt x="47625" y="7937"/>
                                </a:lnTo>
                                <a:lnTo>
                                  <a:pt x="47625" y="1587"/>
                                </a:lnTo>
                                <a:close/>
                              </a:path>
                              <a:path w="2886075" h="476884">
                                <a:moveTo>
                                  <a:pt x="66675" y="468325"/>
                                </a:moveTo>
                                <a:lnTo>
                                  <a:pt x="65087" y="466737"/>
                                </a:lnTo>
                                <a:lnTo>
                                  <a:pt x="58737" y="466737"/>
                                </a:lnTo>
                                <a:lnTo>
                                  <a:pt x="57150" y="468325"/>
                                </a:lnTo>
                                <a:lnTo>
                                  <a:pt x="57150" y="474675"/>
                                </a:lnTo>
                                <a:lnTo>
                                  <a:pt x="58737" y="476262"/>
                                </a:lnTo>
                                <a:lnTo>
                                  <a:pt x="65087" y="476262"/>
                                </a:lnTo>
                                <a:lnTo>
                                  <a:pt x="66675" y="474675"/>
                                </a:lnTo>
                                <a:lnTo>
                                  <a:pt x="66675" y="468325"/>
                                </a:lnTo>
                                <a:close/>
                              </a:path>
                              <a:path w="2886075" h="476884">
                                <a:moveTo>
                                  <a:pt x="66675" y="1587"/>
                                </a:moveTo>
                                <a:lnTo>
                                  <a:pt x="65087" y="0"/>
                                </a:lnTo>
                                <a:lnTo>
                                  <a:pt x="58737" y="0"/>
                                </a:lnTo>
                                <a:lnTo>
                                  <a:pt x="57150" y="1587"/>
                                </a:lnTo>
                                <a:lnTo>
                                  <a:pt x="57150" y="7937"/>
                                </a:lnTo>
                                <a:lnTo>
                                  <a:pt x="58737" y="9525"/>
                                </a:lnTo>
                                <a:lnTo>
                                  <a:pt x="65087" y="9525"/>
                                </a:lnTo>
                                <a:lnTo>
                                  <a:pt x="66675" y="7937"/>
                                </a:lnTo>
                                <a:lnTo>
                                  <a:pt x="66675" y="1587"/>
                                </a:lnTo>
                                <a:close/>
                              </a:path>
                              <a:path w="2886075" h="476884">
                                <a:moveTo>
                                  <a:pt x="85725" y="468325"/>
                                </a:moveTo>
                                <a:lnTo>
                                  <a:pt x="84137" y="466737"/>
                                </a:lnTo>
                                <a:lnTo>
                                  <a:pt x="77787" y="466737"/>
                                </a:lnTo>
                                <a:lnTo>
                                  <a:pt x="76200" y="468325"/>
                                </a:lnTo>
                                <a:lnTo>
                                  <a:pt x="76200" y="474675"/>
                                </a:lnTo>
                                <a:lnTo>
                                  <a:pt x="77787" y="476262"/>
                                </a:lnTo>
                                <a:lnTo>
                                  <a:pt x="84137" y="476262"/>
                                </a:lnTo>
                                <a:lnTo>
                                  <a:pt x="85725" y="474675"/>
                                </a:lnTo>
                                <a:lnTo>
                                  <a:pt x="85725" y="468325"/>
                                </a:lnTo>
                                <a:close/>
                              </a:path>
                              <a:path w="2886075" h="476884">
                                <a:moveTo>
                                  <a:pt x="85725" y="1587"/>
                                </a:moveTo>
                                <a:lnTo>
                                  <a:pt x="84137" y="0"/>
                                </a:lnTo>
                                <a:lnTo>
                                  <a:pt x="77787" y="0"/>
                                </a:lnTo>
                                <a:lnTo>
                                  <a:pt x="76200" y="1587"/>
                                </a:lnTo>
                                <a:lnTo>
                                  <a:pt x="76200" y="7937"/>
                                </a:lnTo>
                                <a:lnTo>
                                  <a:pt x="77787" y="9525"/>
                                </a:lnTo>
                                <a:lnTo>
                                  <a:pt x="84137" y="9525"/>
                                </a:lnTo>
                                <a:lnTo>
                                  <a:pt x="85725" y="7937"/>
                                </a:lnTo>
                                <a:lnTo>
                                  <a:pt x="85725" y="1587"/>
                                </a:lnTo>
                                <a:close/>
                              </a:path>
                              <a:path w="2886075" h="476884">
                                <a:moveTo>
                                  <a:pt x="104775" y="468325"/>
                                </a:moveTo>
                                <a:lnTo>
                                  <a:pt x="103187" y="466737"/>
                                </a:lnTo>
                                <a:lnTo>
                                  <a:pt x="96837" y="466737"/>
                                </a:lnTo>
                                <a:lnTo>
                                  <a:pt x="95250" y="468325"/>
                                </a:lnTo>
                                <a:lnTo>
                                  <a:pt x="95250" y="474675"/>
                                </a:lnTo>
                                <a:lnTo>
                                  <a:pt x="96837" y="476262"/>
                                </a:lnTo>
                                <a:lnTo>
                                  <a:pt x="103187" y="476262"/>
                                </a:lnTo>
                                <a:lnTo>
                                  <a:pt x="104775" y="474675"/>
                                </a:lnTo>
                                <a:lnTo>
                                  <a:pt x="104775" y="468325"/>
                                </a:lnTo>
                                <a:close/>
                              </a:path>
                              <a:path w="2886075" h="476884">
                                <a:moveTo>
                                  <a:pt x="104775" y="1587"/>
                                </a:moveTo>
                                <a:lnTo>
                                  <a:pt x="103187" y="0"/>
                                </a:lnTo>
                                <a:lnTo>
                                  <a:pt x="96837" y="0"/>
                                </a:lnTo>
                                <a:lnTo>
                                  <a:pt x="95250" y="1587"/>
                                </a:lnTo>
                                <a:lnTo>
                                  <a:pt x="95250" y="7937"/>
                                </a:lnTo>
                                <a:lnTo>
                                  <a:pt x="96837" y="9525"/>
                                </a:lnTo>
                                <a:lnTo>
                                  <a:pt x="103187" y="9525"/>
                                </a:lnTo>
                                <a:lnTo>
                                  <a:pt x="104775" y="7937"/>
                                </a:lnTo>
                                <a:lnTo>
                                  <a:pt x="104775" y="1587"/>
                                </a:lnTo>
                                <a:close/>
                              </a:path>
                              <a:path w="2886075" h="476884">
                                <a:moveTo>
                                  <a:pt x="123825" y="468325"/>
                                </a:moveTo>
                                <a:lnTo>
                                  <a:pt x="122237" y="466737"/>
                                </a:lnTo>
                                <a:lnTo>
                                  <a:pt x="115887" y="466737"/>
                                </a:lnTo>
                                <a:lnTo>
                                  <a:pt x="114300" y="468325"/>
                                </a:lnTo>
                                <a:lnTo>
                                  <a:pt x="114300" y="474675"/>
                                </a:lnTo>
                                <a:lnTo>
                                  <a:pt x="115887" y="476262"/>
                                </a:lnTo>
                                <a:lnTo>
                                  <a:pt x="122237" y="476262"/>
                                </a:lnTo>
                                <a:lnTo>
                                  <a:pt x="123825" y="474675"/>
                                </a:lnTo>
                                <a:lnTo>
                                  <a:pt x="123825" y="468325"/>
                                </a:lnTo>
                                <a:close/>
                              </a:path>
                              <a:path w="2886075" h="476884">
                                <a:moveTo>
                                  <a:pt x="123825" y="1587"/>
                                </a:moveTo>
                                <a:lnTo>
                                  <a:pt x="122237" y="0"/>
                                </a:lnTo>
                                <a:lnTo>
                                  <a:pt x="115887" y="0"/>
                                </a:lnTo>
                                <a:lnTo>
                                  <a:pt x="114300" y="1587"/>
                                </a:lnTo>
                                <a:lnTo>
                                  <a:pt x="114300" y="7937"/>
                                </a:lnTo>
                                <a:lnTo>
                                  <a:pt x="115887" y="9525"/>
                                </a:lnTo>
                                <a:lnTo>
                                  <a:pt x="122237" y="9525"/>
                                </a:lnTo>
                                <a:lnTo>
                                  <a:pt x="123825" y="7937"/>
                                </a:lnTo>
                                <a:lnTo>
                                  <a:pt x="123825" y="1587"/>
                                </a:lnTo>
                                <a:close/>
                              </a:path>
                              <a:path w="2886075" h="476884">
                                <a:moveTo>
                                  <a:pt x="142875" y="468325"/>
                                </a:moveTo>
                                <a:lnTo>
                                  <a:pt x="141287" y="466737"/>
                                </a:lnTo>
                                <a:lnTo>
                                  <a:pt x="134937" y="466737"/>
                                </a:lnTo>
                                <a:lnTo>
                                  <a:pt x="133350" y="468325"/>
                                </a:lnTo>
                                <a:lnTo>
                                  <a:pt x="133350" y="474675"/>
                                </a:lnTo>
                                <a:lnTo>
                                  <a:pt x="134937" y="476262"/>
                                </a:lnTo>
                                <a:lnTo>
                                  <a:pt x="141287" y="476262"/>
                                </a:lnTo>
                                <a:lnTo>
                                  <a:pt x="142875" y="474675"/>
                                </a:lnTo>
                                <a:lnTo>
                                  <a:pt x="142875" y="468325"/>
                                </a:lnTo>
                                <a:close/>
                              </a:path>
                              <a:path w="2886075" h="476884">
                                <a:moveTo>
                                  <a:pt x="142875" y="1587"/>
                                </a:moveTo>
                                <a:lnTo>
                                  <a:pt x="141287" y="0"/>
                                </a:lnTo>
                                <a:lnTo>
                                  <a:pt x="134937" y="0"/>
                                </a:lnTo>
                                <a:lnTo>
                                  <a:pt x="133350" y="1587"/>
                                </a:lnTo>
                                <a:lnTo>
                                  <a:pt x="133350" y="7937"/>
                                </a:lnTo>
                                <a:lnTo>
                                  <a:pt x="134937" y="9525"/>
                                </a:lnTo>
                                <a:lnTo>
                                  <a:pt x="141287" y="9525"/>
                                </a:lnTo>
                                <a:lnTo>
                                  <a:pt x="142875" y="7937"/>
                                </a:lnTo>
                                <a:lnTo>
                                  <a:pt x="142875" y="1587"/>
                                </a:lnTo>
                                <a:close/>
                              </a:path>
                              <a:path w="2886075" h="476884">
                                <a:moveTo>
                                  <a:pt x="161925" y="468325"/>
                                </a:moveTo>
                                <a:lnTo>
                                  <a:pt x="160337" y="466737"/>
                                </a:lnTo>
                                <a:lnTo>
                                  <a:pt x="153987" y="466737"/>
                                </a:lnTo>
                                <a:lnTo>
                                  <a:pt x="152400" y="468325"/>
                                </a:lnTo>
                                <a:lnTo>
                                  <a:pt x="152400" y="474675"/>
                                </a:lnTo>
                                <a:lnTo>
                                  <a:pt x="153987" y="476262"/>
                                </a:lnTo>
                                <a:lnTo>
                                  <a:pt x="160337" y="476262"/>
                                </a:lnTo>
                                <a:lnTo>
                                  <a:pt x="161925" y="474675"/>
                                </a:lnTo>
                                <a:lnTo>
                                  <a:pt x="161925" y="468325"/>
                                </a:lnTo>
                                <a:close/>
                              </a:path>
                              <a:path w="2886075" h="476884">
                                <a:moveTo>
                                  <a:pt x="161925" y="1587"/>
                                </a:moveTo>
                                <a:lnTo>
                                  <a:pt x="160337" y="0"/>
                                </a:lnTo>
                                <a:lnTo>
                                  <a:pt x="153987" y="0"/>
                                </a:lnTo>
                                <a:lnTo>
                                  <a:pt x="152400" y="1587"/>
                                </a:lnTo>
                                <a:lnTo>
                                  <a:pt x="152400" y="7937"/>
                                </a:lnTo>
                                <a:lnTo>
                                  <a:pt x="153987" y="9525"/>
                                </a:lnTo>
                                <a:lnTo>
                                  <a:pt x="160337" y="9525"/>
                                </a:lnTo>
                                <a:lnTo>
                                  <a:pt x="161925" y="7937"/>
                                </a:lnTo>
                                <a:lnTo>
                                  <a:pt x="161925" y="1587"/>
                                </a:lnTo>
                                <a:close/>
                              </a:path>
                              <a:path w="2886075" h="476884">
                                <a:moveTo>
                                  <a:pt x="180975" y="468325"/>
                                </a:moveTo>
                                <a:lnTo>
                                  <a:pt x="179387" y="466737"/>
                                </a:lnTo>
                                <a:lnTo>
                                  <a:pt x="173037" y="466737"/>
                                </a:lnTo>
                                <a:lnTo>
                                  <a:pt x="171450" y="468325"/>
                                </a:lnTo>
                                <a:lnTo>
                                  <a:pt x="171450" y="474675"/>
                                </a:lnTo>
                                <a:lnTo>
                                  <a:pt x="173037" y="476262"/>
                                </a:lnTo>
                                <a:lnTo>
                                  <a:pt x="179387" y="476262"/>
                                </a:lnTo>
                                <a:lnTo>
                                  <a:pt x="180975" y="474675"/>
                                </a:lnTo>
                                <a:lnTo>
                                  <a:pt x="180975" y="468325"/>
                                </a:lnTo>
                                <a:close/>
                              </a:path>
                              <a:path w="2886075" h="476884">
                                <a:moveTo>
                                  <a:pt x="180975" y="1587"/>
                                </a:moveTo>
                                <a:lnTo>
                                  <a:pt x="179387" y="0"/>
                                </a:lnTo>
                                <a:lnTo>
                                  <a:pt x="173037" y="0"/>
                                </a:lnTo>
                                <a:lnTo>
                                  <a:pt x="171450" y="1587"/>
                                </a:lnTo>
                                <a:lnTo>
                                  <a:pt x="171450" y="7937"/>
                                </a:lnTo>
                                <a:lnTo>
                                  <a:pt x="173037" y="9525"/>
                                </a:lnTo>
                                <a:lnTo>
                                  <a:pt x="179387" y="9525"/>
                                </a:lnTo>
                                <a:lnTo>
                                  <a:pt x="180975" y="7937"/>
                                </a:lnTo>
                                <a:lnTo>
                                  <a:pt x="180975" y="1587"/>
                                </a:lnTo>
                                <a:close/>
                              </a:path>
                              <a:path w="2886075" h="476884">
                                <a:moveTo>
                                  <a:pt x="200025" y="468325"/>
                                </a:moveTo>
                                <a:lnTo>
                                  <a:pt x="198437" y="466737"/>
                                </a:lnTo>
                                <a:lnTo>
                                  <a:pt x="192087" y="466737"/>
                                </a:lnTo>
                                <a:lnTo>
                                  <a:pt x="190500" y="468325"/>
                                </a:lnTo>
                                <a:lnTo>
                                  <a:pt x="190500" y="474675"/>
                                </a:lnTo>
                                <a:lnTo>
                                  <a:pt x="192087" y="476262"/>
                                </a:lnTo>
                                <a:lnTo>
                                  <a:pt x="198437" y="476262"/>
                                </a:lnTo>
                                <a:lnTo>
                                  <a:pt x="200025" y="474675"/>
                                </a:lnTo>
                                <a:lnTo>
                                  <a:pt x="200025" y="468325"/>
                                </a:lnTo>
                                <a:close/>
                              </a:path>
                              <a:path w="2886075" h="476884">
                                <a:moveTo>
                                  <a:pt x="200025" y="1587"/>
                                </a:moveTo>
                                <a:lnTo>
                                  <a:pt x="198437" y="0"/>
                                </a:lnTo>
                                <a:lnTo>
                                  <a:pt x="192087" y="0"/>
                                </a:lnTo>
                                <a:lnTo>
                                  <a:pt x="190500" y="1587"/>
                                </a:lnTo>
                                <a:lnTo>
                                  <a:pt x="190500" y="7937"/>
                                </a:lnTo>
                                <a:lnTo>
                                  <a:pt x="192087" y="9525"/>
                                </a:lnTo>
                                <a:lnTo>
                                  <a:pt x="198437" y="9525"/>
                                </a:lnTo>
                                <a:lnTo>
                                  <a:pt x="200025" y="7937"/>
                                </a:lnTo>
                                <a:lnTo>
                                  <a:pt x="200025" y="1587"/>
                                </a:lnTo>
                                <a:close/>
                              </a:path>
                              <a:path w="2886075" h="476884">
                                <a:moveTo>
                                  <a:pt x="219075" y="468325"/>
                                </a:moveTo>
                                <a:lnTo>
                                  <a:pt x="217487" y="466737"/>
                                </a:lnTo>
                                <a:lnTo>
                                  <a:pt x="211137" y="466737"/>
                                </a:lnTo>
                                <a:lnTo>
                                  <a:pt x="209550" y="468325"/>
                                </a:lnTo>
                                <a:lnTo>
                                  <a:pt x="209550" y="474675"/>
                                </a:lnTo>
                                <a:lnTo>
                                  <a:pt x="211137" y="476262"/>
                                </a:lnTo>
                                <a:lnTo>
                                  <a:pt x="217487" y="476262"/>
                                </a:lnTo>
                                <a:lnTo>
                                  <a:pt x="219075" y="474675"/>
                                </a:lnTo>
                                <a:lnTo>
                                  <a:pt x="219075" y="468325"/>
                                </a:lnTo>
                                <a:close/>
                              </a:path>
                              <a:path w="2886075" h="476884">
                                <a:moveTo>
                                  <a:pt x="219075" y="1587"/>
                                </a:moveTo>
                                <a:lnTo>
                                  <a:pt x="217487" y="0"/>
                                </a:lnTo>
                                <a:lnTo>
                                  <a:pt x="211137" y="0"/>
                                </a:lnTo>
                                <a:lnTo>
                                  <a:pt x="209550" y="1587"/>
                                </a:lnTo>
                                <a:lnTo>
                                  <a:pt x="209550" y="7937"/>
                                </a:lnTo>
                                <a:lnTo>
                                  <a:pt x="211137" y="9525"/>
                                </a:lnTo>
                                <a:lnTo>
                                  <a:pt x="217487" y="9525"/>
                                </a:lnTo>
                                <a:lnTo>
                                  <a:pt x="219075" y="7937"/>
                                </a:lnTo>
                                <a:lnTo>
                                  <a:pt x="219075" y="1587"/>
                                </a:lnTo>
                                <a:close/>
                              </a:path>
                              <a:path w="2886075" h="476884">
                                <a:moveTo>
                                  <a:pt x="238125" y="468325"/>
                                </a:moveTo>
                                <a:lnTo>
                                  <a:pt x="236537" y="466737"/>
                                </a:lnTo>
                                <a:lnTo>
                                  <a:pt x="230187" y="466737"/>
                                </a:lnTo>
                                <a:lnTo>
                                  <a:pt x="228600" y="468325"/>
                                </a:lnTo>
                                <a:lnTo>
                                  <a:pt x="228600" y="474675"/>
                                </a:lnTo>
                                <a:lnTo>
                                  <a:pt x="230187" y="476262"/>
                                </a:lnTo>
                                <a:lnTo>
                                  <a:pt x="236537" y="476262"/>
                                </a:lnTo>
                                <a:lnTo>
                                  <a:pt x="238125" y="474675"/>
                                </a:lnTo>
                                <a:lnTo>
                                  <a:pt x="238125" y="468325"/>
                                </a:lnTo>
                                <a:close/>
                              </a:path>
                              <a:path w="2886075" h="476884">
                                <a:moveTo>
                                  <a:pt x="238125" y="1587"/>
                                </a:moveTo>
                                <a:lnTo>
                                  <a:pt x="236537" y="0"/>
                                </a:lnTo>
                                <a:lnTo>
                                  <a:pt x="230187" y="0"/>
                                </a:lnTo>
                                <a:lnTo>
                                  <a:pt x="228600" y="1587"/>
                                </a:lnTo>
                                <a:lnTo>
                                  <a:pt x="228600" y="7937"/>
                                </a:lnTo>
                                <a:lnTo>
                                  <a:pt x="230187" y="9525"/>
                                </a:lnTo>
                                <a:lnTo>
                                  <a:pt x="236537" y="9525"/>
                                </a:lnTo>
                                <a:lnTo>
                                  <a:pt x="238125" y="7937"/>
                                </a:lnTo>
                                <a:lnTo>
                                  <a:pt x="238125" y="1587"/>
                                </a:lnTo>
                                <a:close/>
                              </a:path>
                              <a:path w="2886075" h="476884">
                                <a:moveTo>
                                  <a:pt x="257175" y="468325"/>
                                </a:moveTo>
                                <a:lnTo>
                                  <a:pt x="255587" y="466737"/>
                                </a:lnTo>
                                <a:lnTo>
                                  <a:pt x="249237" y="466737"/>
                                </a:lnTo>
                                <a:lnTo>
                                  <a:pt x="247650" y="468325"/>
                                </a:lnTo>
                                <a:lnTo>
                                  <a:pt x="247650" y="474675"/>
                                </a:lnTo>
                                <a:lnTo>
                                  <a:pt x="249237" y="476262"/>
                                </a:lnTo>
                                <a:lnTo>
                                  <a:pt x="255587" y="476262"/>
                                </a:lnTo>
                                <a:lnTo>
                                  <a:pt x="257175" y="474675"/>
                                </a:lnTo>
                                <a:lnTo>
                                  <a:pt x="257175" y="468325"/>
                                </a:lnTo>
                                <a:close/>
                              </a:path>
                              <a:path w="2886075" h="476884">
                                <a:moveTo>
                                  <a:pt x="257175" y="1587"/>
                                </a:moveTo>
                                <a:lnTo>
                                  <a:pt x="255587" y="0"/>
                                </a:lnTo>
                                <a:lnTo>
                                  <a:pt x="249237" y="0"/>
                                </a:lnTo>
                                <a:lnTo>
                                  <a:pt x="247650" y="1587"/>
                                </a:lnTo>
                                <a:lnTo>
                                  <a:pt x="247650" y="7937"/>
                                </a:lnTo>
                                <a:lnTo>
                                  <a:pt x="249237" y="9525"/>
                                </a:lnTo>
                                <a:lnTo>
                                  <a:pt x="255587" y="9525"/>
                                </a:lnTo>
                                <a:lnTo>
                                  <a:pt x="257175" y="7937"/>
                                </a:lnTo>
                                <a:lnTo>
                                  <a:pt x="257175" y="1587"/>
                                </a:lnTo>
                                <a:close/>
                              </a:path>
                              <a:path w="2886075" h="476884">
                                <a:moveTo>
                                  <a:pt x="276225" y="468325"/>
                                </a:moveTo>
                                <a:lnTo>
                                  <a:pt x="274637" y="466737"/>
                                </a:lnTo>
                                <a:lnTo>
                                  <a:pt x="268287" y="466737"/>
                                </a:lnTo>
                                <a:lnTo>
                                  <a:pt x="266700" y="468325"/>
                                </a:lnTo>
                                <a:lnTo>
                                  <a:pt x="266700" y="474675"/>
                                </a:lnTo>
                                <a:lnTo>
                                  <a:pt x="268287" y="476262"/>
                                </a:lnTo>
                                <a:lnTo>
                                  <a:pt x="274637" y="476262"/>
                                </a:lnTo>
                                <a:lnTo>
                                  <a:pt x="276225" y="474675"/>
                                </a:lnTo>
                                <a:lnTo>
                                  <a:pt x="276225" y="468325"/>
                                </a:lnTo>
                                <a:close/>
                              </a:path>
                              <a:path w="2886075" h="476884">
                                <a:moveTo>
                                  <a:pt x="276225" y="1587"/>
                                </a:moveTo>
                                <a:lnTo>
                                  <a:pt x="274637" y="0"/>
                                </a:lnTo>
                                <a:lnTo>
                                  <a:pt x="268287" y="0"/>
                                </a:lnTo>
                                <a:lnTo>
                                  <a:pt x="266700" y="1587"/>
                                </a:lnTo>
                                <a:lnTo>
                                  <a:pt x="266700" y="7937"/>
                                </a:lnTo>
                                <a:lnTo>
                                  <a:pt x="268287" y="9525"/>
                                </a:lnTo>
                                <a:lnTo>
                                  <a:pt x="274637" y="9525"/>
                                </a:lnTo>
                                <a:lnTo>
                                  <a:pt x="276225" y="7937"/>
                                </a:lnTo>
                                <a:lnTo>
                                  <a:pt x="276225" y="1587"/>
                                </a:lnTo>
                                <a:close/>
                              </a:path>
                              <a:path w="2886075" h="476884">
                                <a:moveTo>
                                  <a:pt x="295275" y="468325"/>
                                </a:moveTo>
                                <a:lnTo>
                                  <a:pt x="293687" y="466737"/>
                                </a:lnTo>
                                <a:lnTo>
                                  <a:pt x="287337" y="466737"/>
                                </a:lnTo>
                                <a:lnTo>
                                  <a:pt x="285750" y="468325"/>
                                </a:lnTo>
                                <a:lnTo>
                                  <a:pt x="285750" y="474675"/>
                                </a:lnTo>
                                <a:lnTo>
                                  <a:pt x="287337" y="476262"/>
                                </a:lnTo>
                                <a:lnTo>
                                  <a:pt x="293687" y="476262"/>
                                </a:lnTo>
                                <a:lnTo>
                                  <a:pt x="295275" y="474675"/>
                                </a:lnTo>
                                <a:lnTo>
                                  <a:pt x="295275" y="468325"/>
                                </a:lnTo>
                                <a:close/>
                              </a:path>
                              <a:path w="2886075" h="476884">
                                <a:moveTo>
                                  <a:pt x="295275" y="1587"/>
                                </a:moveTo>
                                <a:lnTo>
                                  <a:pt x="293687" y="0"/>
                                </a:lnTo>
                                <a:lnTo>
                                  <a:pt x="287337" y="0"/>
                                </a:lnTo>
                                <a:lnTo>
                                  <a:pt x="285750" y="1587"/>
                                </a:lnTo>
                                <a:lnTo>
                                  <a:pt x="285750" y="7937"/>
                                </a:lnTo>
                                <a:lnTo>
                                  <a:pt x="287337" y="9525"/>
                                </a:lnTo>
                                <a:lnTo>
                                  <a:pt x="293687" y="9525"/>
                                </a:lnTo>
                                <a:lnTo>
                                  <a:pt x="295275" y="7937"/>
                                </a:lnTo>
                                <a:lnTo>
                                  <a:pt x="295275" y="1587"/>
                                </a:lnTo>
                                <a:close/>
                              </a:path>
                              <a:path w="2886075" h="476884">
                                <a:moveTo>
                                  <a:pt x="314325" y="468325"/>
                                </a:moveTo>
                                <a:lnTo>
                                  <a:pt x="312737" y="466737"/>
                                </a:lnTo>
                                <a:lnTo>
                                  <a:pt x="306387" y="466737"/>
                                </a:lnTo>
                                <a:lnTo>
                                  <a:pt x="304800" y="468325"/>
                                </a:lnTo>
                                <a:lnTo>
                                  <a:pt x="304800" y="474675"/>
                                </a:lnTo>
                                <a:lnTo>
                                  <a:pt x="306387" y="476262"/>
                                </a:lnTo>
                                <a:lnTo>
                                  <a:pt x="312737" y="476262"/>
                                </a:lnTo>
                                <a:lnTo>
                                  <a:pt x="314325" y="474675"/>
                                </a:lnTo>
                                <a:lnTo>
                                  <a:pt x="314325" y="468325"/>
                                </a:lnTo>
                                <a:close/>
                              </a:path>
                              <a:path w="2886075" h="476884">
                                <a:moveTo>
                                  <a:pt x="314325" y="1587"/>
                                </a:moveTo>
                                <a:lnTo>
                                  <a:pt x="312737" y="0"/>
                                </a:lnTo>
                                <a:lnTo>
                                  <a:pt x="306387" y="0"/>
                                </a:lnTo>
                                <a:lnTo>
                                  <a:pt x="304800" y="1587"/>
                                </a:lnTo>
                                <a:lnTo>
                                  <a:pt x="304800" y="7937"/>
                                </a:lnTo>
                                <a:lnTo>
                                  <a:pt x="306387" y="9525"/>
                                </a:lnTo>
                                <a:lnTo>
                                  <a:pt x="312737" y="9525"/>
                                </a:lnTo>
                                <a:lnTo>
                                  <a:pt x="314325" y="7937"/>
                                </a:lnTo>
                                <a:lnTo>
                                  <a:pt x="314325" y="1587"/>
                                </a:lnTo>
                                <a:close/>
                              </a:path>
                              <a:path w="2886075" h="476884">
                                <a:moveTo>
                                  <a:pt x="333375" y="468325"/>
                                </a:moveTo>
                                <a:lnTo>
                                  <a:pt x="331787" y="466737"/>
                                </a:lnTo>
                                <a:lnTo>
                                  <a:pt x="325437" y="466737"/>
                                </a:lnTo>
                                <a:lnTo>
                                  <a:pt x="323850" y="468325"/>
                                </a:lnTo>
                                <a:lnTo>
                                  <a:pt x="323850" y="474675"/>
                                </a:lnTo>
                                <a:lnTo>
                                  <a:pt x="325437" y="476262"/>
                                </a:lnTo>
                                <a:lnTo>
                                  <a:pt x="331787" y="476262"/>
                                </a:lnTo>
                                <a:lnTo>
                                  <a:pt x="333375" y="474675"/>
                                </a:lnTo>
                                <a:lnTo>
                                  <a:pt x="333375" y="468325"/>
                                </a:lnTo>
                                <a:close/>
                              </a:path>
                              <a:path w="2886075" h="476884">
                                <a:moveTo>
                                  <a:pt x="333375" y="1587"/>
                                </a:moveTo>
                                <a:lnTo>
                                  <a:pt x="331787" y="0"/>
                                </a:lnTo>
                                <a:lnTo>
                                  <a:pt x="325437" y="0"/>
                                </a:lnTo>
                                <a:lnTo>
                                  <a:pt x="323850" y="1587"/>
                                </a:lnTo>
                                <a:lnTo>
                                  <a:pt x="323850" y="7937"/>
                                </a:lnTo>
                                <a:lnTo>
                                  <a:pt x="325437" y="9525"/>
                                </a:lnTo>
                                <a:lnTo>
                                  <a:pt x="331787" y="9525"/>
                                </a:lnTo>
                                <a:lnTo>
                                  <a:pt x="333375" y="7937"/>
                                </a:lnTo>
                                <a:lnTo>
                                  <a:pt x="333375" y="1587"/>
                                </a:lnTo>
                                <a:close/>
                              </a:path>
                              <a:path w="2886075" h="476884">
                                <a:moveTo>
                                  <a:pt x="352425" y="468325"/>
                                </a:moveTo>
                                <a:lnTo>
                                  <a:pt x="350837" y="466737"/>
                                </a:lnTo>
                                <a:lnTo>
                                  <a:pt x="344487" y="466737"/>
                                </a:lnTo>
                                <a:lnTo>
                                  <a:pt x="342900" y="468325"/>
                                </a:lnTo>
                                <a:lnTo>
                                  <a:pt x="342900" y="474675"/>
                                </a:lnTo>
                                <a:lnTo>
                                  <a:pt x="344487" y="476262"/>
                                </a:lnTo>
                                <a:lnTo>
                                  <a:pt x="350837" y="476262"/>
                                </a:lnTo>
                                <a:lnTo>
                                  <a:pt x="352425" y="474675"/>
                                </a:lnTo>
                                <a:lnTo>
                                  <a:pt x="352425" y="468325"/>
                                </a:lnTo>
                                <a:close/>
                              </a:path>
                              <a:path w="2886075" h="476884">
                                <a:moveTo>
                                  <a:pt x="352425" y="1587"/>
                                </a:moveTo>
                                <a:lnTo>
                                  <a:pt x="350837" y="0"/>
                                </a:lnTo>
                                <a:lnTo>
                                  <a:pt x="344487" y="0"/>
                                </a:lnTo>
                                <a:lnTo>
                                  <a:pt x="342900" y="1587"/>
                                </a:lnTo>
                                <a:lnTo>
                                  <a:pt x="342900" y="7937"/>
                                </a:lnTo>
                                <a:lnTo>
                                  <a:pt x="344487" y="9525"/>
                                </a:lnTo>
                                <a:lnTo>
                                  <a:pt x="350837" y="9525"/>
                                </a:lnTo>
                                <a:lnTo>
                                  <a:pt x="352425" y="7937"/>
                                </a:lnTo>
                                <a:lnTo>
                                  <a:pt x="352425" y="1587"/>
                                </a:lnTo>
                                <a:close/>
                              </a:path>
                              <a:path w="2886075" h="476884">
                                <a:moveTo>
                                  <a:pt x="371475" y="468325"/>
                                </a:moveTo>
                                <a:lnTo>
                                  <a:pt x="369887" y="466737"/>
                                </a:lnTo>
                                <a:lnTo>
                                  <a:pt x="363537" y="466737"/>
                                </a:lnTo>
                                <a:lnTo>
                                  <a:pt x="361950" y="468325"/>
                                </a:lnTo>
                                <a:lnTo>
                                  <a:pt x="361950" y="474675"/>
                                </a:lnTo>
                                <a:lnTo>
                                  <a:pt x="363537" y="476262"/>
                                </a:lnTo>
                                <a:lnTo>
                                  <a:pt x="369887" y="476262"/>
                                </a:lnTo>
                                <a:lnTo>
                                  <a:pt x="371475" y="474675"/>
                                </a:lnTo>
                                <a:lnTo>
                                  <a:pt x="371475" y="468325"/>
                                </a:lnTo>
                                <a:close/>
                              </a:path>
                              <a:path w="2886075" h="476884">
                                <a:moveTo>
                                  <a:pt x="371475" y="1587"/>
                                </a:moveTo>
                                <a:lnTo>
                                  <a:pt x="369887" y="0"/>
                                </a:lnTo>
                                <a:lnTo>
                                  <a:pt x="363537" y="0"/>
                                </a:lnTo>
                                <a:lnTo>
                                  <a:pt x="361950" y="1587"/>
                                </a:lnTo>
                                <a:lnTo>
                                  <a:pt x="361950" y="7937"/>
                                </a:lnTo>
                                <a:lnTo>
                                  <a:pt x="363537" y="9525"/>
                                </a:lnTo>
                                <a:lnTo>
                                  <a:pt x="369887" y="9525"/>
                                </a:lnTo>
                                <a:lnTo>
                                  <a:pt x="371475" y="7937"/>
                                </a:lnTo>
                                <a:lnTo>
                                  <a:pt x="371475" y="1587"/>
                                </a:lnTo>
                                <a:close/>
                              </a:path>
                              <a:path w="2886075" h="476884">
                                <a:moveTo>
                                  <a:pt x="390525" y="468325"/>
                                </a:moveTo>
                                <a:lnTo>
                                  <a:pt x="388937" y="466737"/>
                                </a:lnTo>
                                <a:lnTo>
                                  <a:pt x="382587" y="466737"/>
                                </a:lnTo>
                                <a:lnTo>
                                  <a:pt x="381000" y="468325"/>
                                </a:lnTo>
                                <a:lnTo>
                                  <a:pt x="381000" y="474675"/>
                                </a:lnTo>
                                <a:lnTo>
                                  <a:pt x="382587" y="476262"/>
                                </a:lnTo>
                                <a:lnTo>
                                  <a:pt x="388937" y="476262"/>
                                </a:lnTo>
                                <a:lnTo>
                                  <a:pt x="390525" y="474675"/>
                                </a:lnTo>
                                <a:lnTo>
                                  <a:pt x="390525" y="468325"/>
                                </a:lnTo>
                                <a:close/>
                              </a:path>
                              <a:path w="2886075" h="476884">
                                <a:moveTo>
                                  <a:pt x="390525" y="1587"/>
                                </a:moveTo>
                                <a:lnTo>
                                  <a:pt x="388937" y="0"/>
                                </a:lnTo>
                                <a:lnTo>
                                  <a:pt x="382587" y="0"/>
                                </a:lnTo>
                                <a:lnTo>
                                  <a:pt x="381000" y="1587"/>
                                </a:lnTo>
                                <a:lnTo>
                                  <a:pt x="381000" y="7937"/>
                                </a:lnTo>
                                <a:lnTo>
                                  <a:pt x="382587" y="9525"/>
                                </a:lnTo>
                                <a:lnTo>
                                  <a:pt x="388937" y="9525"/>
                                </a:lnTo>
                                <a:lnTo>
                                  <a:pt x="390525" y="7937"/>
                                </a:lnTo>
                                <a:lnTo>
                                  <a:pt x="390525" y="1587"/>
                                </a:lnTo>
                                <a:close/>
                              </a:path>
                              <a:path w="2886075" h="476884">
                                <a:moveTo>
                                  <a:pt x="409575" y="468325"/>
                                </a:moveTo>
                                <a:lnTo>
                                  <a:pt x="407987" y="466737"/>
                                </a:lnTo>
                                <a:lnTo>
                                  <a:pt x="401637" y="466737"/>
                                </a:lnTo>
                                <a:lnTo>
                                  <a:pt x="400050" y="468325"/>
                                </a:lnTo>
                                <a:lnTo>
                                  <a:pt x="400050" y="474675"/>
                                </a:lnTo>
                                <a:lnTo>
                                  <a:pt x="401637" y="476262"/>
                                </a:lnTo>
                                <a:lnTo>
                                  <a:pt x="407987" y="476262"/>
                                </a:lnTo>
                                <a:lnTo>
                                  <a:pt x="409575" y="474675"/>
                                </a:lnTo>
                                <a:lnTo>
                                  <a:pt x="409575" y="468325"/>
                                </a:lnTo>
                                <a:close/>
                              </a:path>
                              <a:path w="2886075" h="476884">
                                <a:moveTo>
                                  <a:pt x="409575" y="1587"/>
                                </a:moveTo>
                                <a:lnTo>
                                  <a:pt x="407987" y="0"/>
                                </a:lnTo>
                                <a:lnTo>
                                  <a:pt x="401637" y="0"/>
                                </a:lnTo>
                                <a:lnTo>
                                  <a:pt x="400050" y="1587"/>
                                </a:lnTo>
                                <a:lnTo>
                                  <a:pt x="400050" y="7937"/>
                                </a:lnTo>
                                <a:lnTo>
                                  <a:pt x="401637" y="9525"/>
                                </a:lnTo>
                                <a:lnTo>
                                  <a:pt x="407987" y="9525"/>
                                </a:lnTo>
                                <a:lnTo>
                                  <a:pt x="409575" y="7937"/>
                                </a:lnTo>
                                <a:lnTo>
                                  <a:pt x="409575" y="1587"/>
                                </a:lnTo>
                                <a:close/>
                              </a:path>
                              <a:path w="2886075" h="476884">
                                <a:moveTo>
                                  <a:pt x="428625" y="468325"/>
                                </a:moveTo>
                                <a:lnTo>
                                  <a:pt x="427037" y="466737"/>
                                </a:lnTo>
                                <a:lnTo>
                                  <a:pt x="420687" y="466737"/>
                                </a:lnTo>
                                <a:lnTo>
                                  <a:pt x="419100" y="468325"/>
                                </a:lnTo>
                                <a:lnTo>
                                  <a:pt x="419100" y="474675"/>
                                </a:lnTo>
                                <a:lnTo>
                                  <a:pt x="420687" y="476262"/>
                                </a:lnTo>
                                <a:lnTo>
                                  <a:pt x="427037" y="476262"/>
                                </a:lnTo>
                                <a:lnTo>
                                  <a:pt x="428625" y="474675"/>
                                </a:lnTo>
                                <a:lnTo>
                                  <a:pt x="428625" y="468325"/>
                                </a:lnTo>
                                <a:close/>
                              </a:path>
                              <a:path w="2886075" h="476884">
                                <a:moveTo>
                                  <a:pt x="428625" y="1587"/>
                                </a:moveTo>
                                <a:lnTo>
                                  <a:pt x="427037" y="0"/>
                                </a:lnTo>
                                <a:lnTo>
                                  <a:pt x="420687" y="0"/>
                                </a:lnTo>
                                <a:lnTo>
                                  <a:pt x="419100" y="1587"/>
                                </a:lnTo>
                                <a:lnTo>
                                  <a:pt x="419100" y="7937"/>
                                </a:lnTo>
                                <a:lnTo>
                                  <a:pt x="420687" y="9525"/>
                                </a:lnTo>
                                <a:lnTo>
                                  <a:pt x="427037" y="9525"/>
                                </a:lnTo>
                                <a:lnTo>
                                  <a:pt x="428625" y="7937"/>
                                </a:lnTo>
                                <a:lnTo>
                                  <a:pt x="428625" y="1587"/>
                                </a:lnTo>
                                <a:close/>
                              </a:path>
                              <a:path w="2886075" h="476884">
                                <a:moveTo>
                                  <a:pt x="447675" y="468325"/>
                                </a:moveTo>
                                <a:lnTo>
                                  <a:pt x="446087" y="466737"/>
                                </a:lnTo>
                                <a:lnTo>
                                  <a:pt x="439737" y="466737"/>
                                </a:lnTo>
                                <a:lnTo>
                                  <a:pt x="438150" y="468325"/>
                                </a:lnTo>
                                <a:lnTo>
                                  <a:pt x="438150" y="474675"/>
                                </a:lnTo>
                                <a:lnTo>
                                  <a:pt x="439737" y="476262"/>
                                </a:lnTo>
                                <a:lnTo>
                                  <a:pt x="446087" y="476262"/>
                                </a:lnTo>
                                <a:lnTo>
                                  <a:pt x="447675" y="474675"/>
                                </a:lnTo>
                                <a:lnTo>
                                  <a:pt x="447675" y="468325"/>
                                </a:lnTo>
                                <a:close/>
                              </a:path>
                              <a:path w="2886075" h="476884">
                                <a:moveTo>
                                  <a:pt x="447675" y="1587"/>
                                </a:moveTo>
                                <a:lnTo>
                                  <a:pt x="446087" y="0"/>
                                </a:lnTo>
                                <a:lnTo>
                                  <a:pt x="439737" y="0"/>
                                </a:lnTo>
                                <a:lnTo>
                                  <a:pt x="438150" y="1587"/>
                                </a:lnTo>
                                <a:lnTo>
                                  <a:pt x="438150" y="7937"/>
                                </a:lnTo>
                                <a:lnTo>
                                  <a:pt x="439737" y="9525"/>
                                </a:lnTo>
                                <a:lnTo>
                                  <a:pt x="446087" y="9525"/>
                                </a:lnTo>
                                <a:lnTo>
                                  <a:pt x="447675" y="7937"/>
                                </a:lnTo>
                                <a:lnTo>
                                  <a:pt x="447675" y="1587"/>
                                </a:lnTo>
                                <a:close/>
                              </a:path>
                              <a:path w="2886075" h="476884">
                                <a:moveTo>
                                  <a:pt x="466725" y="468325"/>
                                </a:moveTo>
                                <a:lnTo>
                                  <a:pt x="465137" y="466737"/>
                                </a:lnTo>
                                <a:lnTo>
                                  <a:pt x="458787" y="466737"/>
                                </a:lnTo>
                                <a:lnTo>
                                  <a:pt x="457200" y="468325"/>
                                </a:lnTo>
                                <a:lnTo>
                                  <a:pt x="457200" y="474675"/>
                                </a:lnTo>
                                <a:lnTo>
                                  <a:pt x="458787" y="476262"/>
                                </a:lnTo>
                                <a:lnTo>
                                  <a:pt x="465137" y="476262"/>
                                </a:lnTo>
                                <a:lnTo>
                                  <a:pt x="466725" y="474675"/>
                                </a:lnTo>
                                <a:lnTo>
                                  <a:pt x="466725" y="468325"/>
                                </a:lnTo>
                                <a:close/>
                              </a:path>
                              <a:path w="2886075" h="476884">
                                <a:moveTo>
                                  <a:pt x="466725" y="1587"/>
                                </a:moveTo>
                                <a:lnTo>
                                  <a:pt x="465137" y="0"/>
                                </a:lnTo>
                                <a:lnTo>
                                  <a:pt x="458787" y="0"/>
                                </a:lnTo>
                                <a:lnTo>
                                  <a:pt x="457200" y="1587"/>
                                </a:lnTo>
                                <a:lnTo>
                                  <a:pt x="457200" y="7937"/>
                                </a:lnTo>
                                <a:lnTo>
                                  <a:pt x="458787" y="9525"/>
                                </a:lnTo>
                                <a:lnTo>
                                  <a:pt x="465137" y="9525"/>
                                </a:lnTo>
                                <a:lnTo>
                                  <a:pt x="466725" y="7937"/>
                                </a:lnTo>
                                <a:lnTo>
                                  <a:pt x="466725" y="1587"/>
                                </a:lnTo>
                                <a:close/>
                              </a:path>
                              <a:path w="2886075" h="476884">
                                <a:moveTo>
                                  <a:pt x="485775" y="468325"/>
                                </a:moveTo>
                                <a:lnTo>
                                  <a:pt x="484187" y="466737"/>
                                </a:lnTo>
                                <a:lnTo>
                                  <a:pt x="477837" y="466737"/>
                                </a:lnTo>
                                <a:lnTo>
                                  <a:pt x="476250" y="468325"/>
                                </a:lnTo>
                                <a:lnTo>
                                  <a:pt x="476250" y="474675"/>
                                </a:lnTo>
                                <a:lnTo>
                                  <a:pt x="477837" y="476262"/>
                                </a:lnTo>
                                <a:lnTo>
                                  <a:pt x="484187" y="476262"/>
                                </a:lnTo>
                                <a:lnTo>
                                  <a:pt x="485775" y="474675"/>
                                </a:lnTo>
                                <a:lnTo>
                                  <a:pt x="485775" y="468325"/>
                                </a:lnTo>
                                <a:close/>
                              </a:path>
                              <a:path w="2886075" h="476884">
                                <a:moveTo>
                                  <a:pt x="485775" y="1587"/>
                                </a:moveTo>
                                <a:lnTo>
                                  <a:pt x="484187" y="0"/>
                                </a:lnTo>
                                <a:lnTo>
                                  <a:pt x="477837" y="0"/>
                                </a:lnTo>
                                <a:lnTo>
                                  <a:pt x="476250" y="1587"/>
                                </a:lnTo>
                                <a:lnTo>
                                  <a:pt x="476250" y="7937"/>
                                </a:lnTo>
                                <a:lnTo>
                                  <a:pt x="477837" y="9525"/>
                                </a:lnTo>
                                <a:lnTo>
                                  <a:pt x="484187" y="9525"/>
                                </a:lnTo>
                                <a:lnTo>
                                  <a:pt x="485775" y="7937"/>
                                </a:lnTo>
                                <a:lnTo>
                                  <a:pt x="485775" y="1587"/>
                                </a:lnTo>
                                <a:close/>
                              </a:path>
                              <a:path w="2886075" h="476884">
                                <a:moveTo>
                                  <a:pt x="504825" y="468325"/>
                                </a:moveTo>
                                <a:lnTo>
                                  <a:pt x="503237" y="466737"/>
                                </a:lnTo>
                                <a:lnTo>
                                  <a:pt x="496887" y="466737"/>
                                </a:lnTo>
                                <a:lnTo>
                                  <a:pt x="495300" y="468325"/>
                                </a:lnTo>
                                <a:lnTo>
                                  <a:pt x="495300" y="474675"/>
                                </a:lnTo>
                                <a:lnTo>
                                  <a:pt x="496887" y="476262"/>
                                </a:lnTo>
                                <a:lnTo>
                                  <a:pt x="503237" y="476262"/>
                                </a:lnTo>
                                <a:lnTo>
                                  <a:pt x="504825" y="474675"/>
                                </a:lnTo>
                                <a:lnTo>
                                  <a:pt x="504825" y="468325"/>
                                </a:lnTo>
                                <a:close/>
                              </a:path>
                              <a:path w="2886075" h="476884">
                                <a:moveTo>
                                  <a:pt x="504825" y="1587"/>
                                </a:moveTo>
                                <a:lnTo>
                                  <a:pt x="503237" y="0"/>
                                </a:lnTo>
                                <a:lnTo>
                                  <a:pt x="496887" y="0"/>
                                </a:lnTo>
                                <a:lnTo>
                                  <a:pt x="495300" y="1587"/>
                                </a:lnTo>
                                <a:lnTo>
                                  <a:pt x="495300" y="7937"/>
                                </a:lnTo>
                                <a:lnTo>
                                  <a:pt x="496887" y="9525"/>
                                </a:lnTo>
                                <a:lnTo>
                                  <a:pt x="503237" y="9525"/>
                                </a:lnTo>
                                <a:lnTo>
                                  <a:pt x="504825" y="7937"/>
                                </a:lnTo>
                                <a:lnTo>
                                  <a:pt x="504825" y="1587"/>
                                </a:lnTo>
                                <a:close/>
                              </a:path>
                              <a:path w="2886075" h="476884">
                                <a:moveTo>
                                  <a:pt x="523875" y="468325"/>
                                </a:moveTo>
                                <a:lnTo>
                                  <a:pt x="522287" y="466737"/>
                                </a:lnTo>
                                <a:lnTo>
                                  <a:pt x="515937" y="466737"/>
                                </a:lnTo>
                                <a:lnTo>
                                  <a:pt x="514350" y="468325"/>
                                </a:lnTo>
                                <a:lnTo>
                                  <a:pt x="514350" y="474675"/>
                                </a:lnTo>
                                <a:lnTo>
                                  <a:pt x="515937" y="476262"/>
                                </a:lnTo>
                                <a:lnTo>
                                  <a:pt x="522287" y="476262"/>
                                </a:lnTo>
                                <a:lnTo>
                                  <a:pt x="523875" y="474675"/>
                                </a:lnTo>
                                <a:lnTo>
                                  <a:pt x="523875" y="468325"/>
                                </a:lnTo>
                                <a:close/>
                              </a:path>
                              <a:path w="2886075" h="476884">
                                <a:moveTo>
                                  <a:pt x="523875" y="1587"/>
                                </a:moveTo>
                                <a:lnTo>
                                  <a:pt x="522287" y="0"/>
                                </a:lnTo>
                                <a:lnTo>
                                  <a:pt x="515937" y="0"/>
                                </a:lnTo>
                                <a:lnTo>
                                  <a:pt x="514350" y="1587"/>
                                </a:lnTo>
                                <a:lnTo>
                                  <a:pt x="514350" y="7937"/>
                                </a:lnTo>
                                <a:lnTo>
                                  <a:pt x="515937" y="9525"/>
                                </a:lnTo>
                                <a:lnTo>
                                  <a:pt x="522287" y="9525"/>
                                </a:lnTo>
                                <a:lnTo>
                                  <a:pt x="523875" y="7937"/>
                                </a:lnTo>
                                <a:lnTo>
                                  <a:pt x="523875" y="1587"/>
                                </a:lnTo>
                                <a:close/>
                              </a:path>
                              <a:path w="2886075" h="476884">
                                <a:moveTo>
                                  <a:pt x="542925" y="468325"/>
                                </a:moveTo>
                                <a:lnTo>
                                  <a:pt x="541337" y="466737"/>
                                </a:lnTo>
                                <a:lnTo>
                                  <a:pt x="534987" y="466737"/>
                                </a:lnTo>
                                <a:lnTo>
                                  <a:pt x="533400" y="468325"/>
                                </a:lnTo>
                                <a:lnTo>
                                  <a:pt x="533400" y="474675"/>
                                </a:lnTo>
                                <a:lnTo>
                                  <a:pt x="534987" y="476262"/>
                                </a:lnTo>
                                <a:lnTo>
                                  <a:pt x="541337" y="476262"/>
                                </a:lnTo>
                                <a:lnTo>
                                  <a:pt x="542925" y="474675"/>
                                </a:lnTo>
                                <a:lnTo>
                                  <a:pt x="542925" y="468325"/>
                                </a:lnTo>
                                <a:close/>
                              </a:path>
                              <a:path w="2886075" h="476884">
                                <a:moveTo>
                                  <a:pt x="542925" y="1587"/>
                                </a:moveTo>
                                <a:lnTo>
                                  <a:pt x="541337" y="0"/>
                                </a:lnTo>
                                <a:lnTo>
                                  <a:pt x="534987" y="0"/>
                                </a:lnTo>
                                <a:lnTo>
                                  <a:pt x="533400" y="1587"/>
                                </a:lnTo>
                                <a:lnTo>
                                  <a:pt x="533400" y="7937"/>
                                </a:lnTo>
                                <a:lnTo>
                                  <a:pt x="534987" y="9525"/>
                                </a:lnTo>
                                <a:lnTo>
                                  <a:pt x="541337" y="9525"/>
                                </a:lnTo>
                                <a:lnTo>
                                  <a:pt x="542925" y="7937"/>
                                </a:lnTo>
                                <a:lnTo>
                                  <a:pt x="542925" y="1587"/>
                                </a:lnTo>
                                <a:close/>
                              </a:path>
                              <a:path w="2886075" h="476884">
                                <a:moveTo>
                                  <a:pt x="561975" y="468325"/>
                                </a:moveTo>
                                <a:lnTo>
                                  <a:pt x="560387" y="466737"/>
                                </a:lnTo>
                                <a:lnTo>
                                  <a:pt x="554037" y="466737"/>
                                </a:lnTo>
                                <a:lnTo>
                                  <a:pt x="552450" y="468325"/>
                                </a:lnTo>
                                <a:lnTo>
                                  <a:pt x="552450" y="474675"/>
                                </a:lnTo>
                                <a:lnTo>
                                  <a:pt x="554037" y="476262"/>
                                </a:lnTo>
                                <a:lnTo>
                                  <a:pt x="560387" y="476262"/>
                                </a:lnTo>
                                <a:lnTo>
                                  <a:pt x="561975" y="474675"/>
                                </a:lnTo>
                                <a:lnTo>
                                  <a:pt x="561975" y="468325"/>
                                </a:lnTo>
                                <a:close/>
                              </a:path>
                              <a:path w="2886075" h="476884">
                                <a:moveTo>
                                  <a:pt x="561975" y="1587"/>
                                </a:moveTo>
                                <a:lnTo>
                                  <a:pt x="560387" y="0"/>
                                </a:lnTo>
                                <a:lnTo>
                                  <a:pt x="554037" y="0"/>
                                </a:lnTo>
                                <a:lnTo>
                                  <a:pt x="552450" y="1587"/>
                                </a:lnTo>
                                <a:lnTo>
                                  <a:pt x="552450" y="7937"/>
                                </a:lnTo>
                                <a:lnTo>
                                  <a:pt x="554037" y="9525"/>
                                </a:lnTo>
                                <a:lnTo>
                                  <a:pt x="560387" y="9525"/>
                                </a:lnTo>
                                <a:lnTo>
                                  <a:pt x="561975" y="7937"/>
                                </a:lnTo>
                                <a:lnTo>
                                  <a:pt x="561975" y="1587"/>
                                </a:lnTo>
                                <a:close/>
                              </a:path>
                              <a:path w="2886075" h="476884">
                                <a:moveTo>
                                  <a:pt x="581025" y="468325"/>
                                </a:moveTo>
                                <a:lnTo>
                                  <a:pt x="579437" y="466737"/>
                                </a:lnTo>
                                <a:lnTo>
                                  <a:pt x="573087" y="466737"/>
                                </a:lnTo>
                                <a:lnTo>
                                  <a:pt x="571500" y="468325"/>
                                </a:lnTo>
                                <a:lnTo>
                                  <a:pt x="571500" y="474675"/>
                                </a:lnTo>
                                <a:lnTo>
                                  <a:pt x="573087" y="476262"/>
                                </a:lnTo>
                                <a:lnTo>
                                  <a:pt x="579437" y="476262"/>
                                </a:lnTo>
                                <a:lnTo>
                                  <a:pt x="581025" y="474675"/>
                                </a:lnTo>
                                <a:lnTo>
                                  <a:pt x="581025" y="468325"/>
                                </a:lnTo>
                                <a:close/>
                              </a:path>
                              <a:path w="2886075" h="476884">
                                <a:moveTo>
                                  <a:pt x="581025" y="1587"/>
                                </a:moveTo>
                                <a:lnTo>
                                  <a:pt x="579437" y="0"/>
                                </a:lnTo>
                                <a:lnTo>
                                  <a:pt x="573087" y="0"/>
                                </a:lnTo>
                                <a:lnTo>
                                  <a:pt x="571500" y="1587"/>
                                </a:lnTo>
                                <a:lnTo>
                                  <a:pt x="571500" y="7937"/>
                                </a:lnTo>
                                <a:lnTo>
                                  <a:pt x="573087" y="9525"/>
                                </a:lnTo>
                                <a:lnTo>
                                  <a:pt x="579437" y="9525"/>
                                </a:lnTo>
                                <a:lnTo>
                                  <a:pt x="581025" y="7937"/>
                                </a:lnTo>
                                <a:lnTo>
                                  <a:pt x="581025" y="1587"/>
                                </a:lnTo>
                                <a:close/>
                              </a:path>
                              <a:path w="2886075" h="476884">
                                <a:moveTo>
                                  <a:pt x="600075" y="468325"/>
                                </a:moveTo>
                                <a:lnTo>
                                  <a:pt x="598487" y="466737"/>
                                </a:lnTo>
                                <a:lnTo>
                                  <a:pt x="592137" y="466737"/>
                                </a:lnTo>
                                <a:lnTo>
                                  <a:pt x="590550" y="468325"/>
                                </a:lnTo>
                                <a:lnTo>
                                  <a:pt x="590550" y="474675"/>
                                </a:lnTo>
                                <a:lnTo>
                                  <a:pt x="592137" y="476262"/>
                                </a:lnTo>
                                <a:lnTo>
                                  <a:pt x="598487" y="476262"/>
                                </a:lnTo>
                                <a:lnTo>
                                  <a:pt x="600075" y="474675"/>
                                </a:lnTo>
                                <a:lnTo>
                                  <a:pt x="600075" y="468325"/>
                                </a:lnTo>
                                <a:close/>
                              </a:path>
                              <a:path w="2886075" h="476884">
                                <a:moveTo>
                                  <a:pt x="600075" y="1587"/>
                                </a:moveTo>
                                <a:lnTo>
                                  <a:pt x="598487" y="0"/>
                                </a:lnTo>
                                <a:lnTo>
                                  <a:pt x="592137" y="0"/>
                                </a:lnTo>
                                <a:lnTo>
                                  <a:pt x="590550" y="1587"/>
                                </a:lnTo>
                                <a:lnTo>
                                  <a:pt x="590550" y="7937"/>
                                </a:lnTo>
                                <a:lnTo>
                                  <a:pt x="592137" y="9525"/>
                                </a:lnTo>
                                <a:lnTo>
                                  <a:pt x="598487" y="9525"/>
                                </a:lnTo>
                                <a:lnTo>
                                  <a:pt x="600075" y="7937"/>
                                </a:lnTo>
                                <a:lnTo>
                                  <a:pt x="600075" y="1587"/>
                                </a:lnTo>
                                <a:close/>
                              </a:path>
                              <a:path w="2886075" h="476884">
                                <a:moveTo>
                                  <a:pt x="619125" y="468325"/>
                                </a:moveTo>
                                <a:lnTo>
                                  <a:pt x="617537" y="466737"/>
                                </a:lnTo>
                                <a:lnTo>
                                  <a:pt x="611187" y="466737"/>
                                </a:lnTo>
                                <a:lnTo>
                                  <a:pt x="609600" y="468325"/>
                                </a:lnTo>
                                <a:lnTo>
                                  <a:pt x="609600" y="474675"/>
                                </a:lnTo>
                                <a:lnTo>
                                  <a:pt x="611187" y="476262"/>
                                </a:lnTo>
                                <a:lnTo>
                                  <a:pt x="617537" y="476262"/>
                                </a:lnTo>
                                <a:lnTo>
                                  <a:pt x="619125" y="474675"/>
                                </a:lnTo>
                                <a:lnTo>
                                  <a:pt x="619125" y="468325"/>
                                </a:lnTo>
                                <a:close/>
                              </a:path>
                              <a:path w="2886075" h="476884">
                                <a:moveTo>
                                  <a:pt x="619125" y="1587"/>
                                </a:moveTo>
                                <a:lnTo>
                                  <a:pt x="617537" y="0"/>
                                </a:lnTo>
                                <a:lnTo>
                                  <a:pt x="611187" y="0"/>
                                </a:lnTo>
                                <a:lnTo>
                                  <a:pt x="609600" y="1587"/>
                                </a:lnTo>
                                <a:lnTo>
                                  <a:pt x="609600" y="7937"/>
                                </a:lnTo>
                                <a:lnTo>
                                  <a:pt x="611187" y="9525"/>
                                </a:lnTo>
                                <a:lnTo>
                                  <a:pt x="617537" y="9525"/>
                                </a:lnTo>
                                <a:lnTo>
                                  <a:pt x="619125" y="7937"/>
                                </a:lnTo>
                                <a:lnTo>
                                  <a:pt x="619125" y="1587"/>
                                </a:lnTo>
                                <a:close/>
                              </a:path>
                              <a:path w="2886075" h="476884">
                                <a:moveTo>
                                  <a:pt x="638175" y="468325"/>
                                </a:moveTo>
                                <a:lnTo>
                                  <a:pt x="636587" y="466737"/>
                                </a:lnTo>
                                <a:lnTo>
                                  <a:pt x="630237" y="466737"/>
                                </a:lnTo>
                                <a:lnTo>
                                  <a:pt x="628650" y="468325"/>
                                </a:lnTo>
                                <a:lnTo>
                                  <a:pt x="628650" y="474675"/>
                                </a:lnTo>
                                <a:lnTo>
                                  <a:pt x="630237" y="476262"/>
                                </a:lnTo>
                                <a:lnTo>
                                  <a:pt x="636587" y="476262"/>
                                </a:lnTo>
                                <a:lnTo>
                                  <a:pt x="638175" y="474675"/>
                                </a:lnTo>
                                <a:lnTo>
                                  <a:pt x="638175" y="468325"/>
                                </a:lnTo>
                                <a:close/>
                              </a:path>
                              <a:path w="2886075" h="476884">
                                <a:moveTo>
                                  <a:pt x="638175" y="1587"/>
                                </a:moveTo>
                                <a:lnTo>
                                  <a:pt x="636587" y="0"/>
                                </a:lnTo>
                                <a:lnTo>
                                  <a:pt x="630237" y="0"/>
                                </a:lnTo>
                                <a:lnTo>
                                  <a:pt x="628650" y="1587"/>
                                </a:lnTo>
                                <a:lnTo>
                                  <a:pt x="628650" y="7937"/>
                                </a:lnTo>
                                <a:lnTo>
                                  <a:pt x="630237" y="9525"/>
                                </a:lnTo>
                                <a:lnTo>
                                  <a:pt x="636587" y="9525"/>
                                </a:lnTo>
                                <a:lnTo>
                                  <a:pt x="638175" y="7937"/>
                                </a:lnTo>
                                <a:lnTo>
                                  <a:pt x="638175" y="1587"/>
                                </a:lnTo>
                                <a:close/>
                              </a:path>
                              <a:path w="2886075" h="476884">
                                <a:moveTo>
                                  <a:pt x="657225" y="468325"/>
                                </a:moveTo>
                                <a:lnTo>
                                  <a:pt x="655637" y="466737"/>
                                </a:lnTo>
                                <a:lnTo>
                                  <a:pt x="649287" y="466737"/>
                                </a:lnTo>
                                <a:lnTo>
                                  <a:pt x="647700" y="468325"/>
                                </a:lnTo>
                                <a:lnTo>
                                  <a:pt x="647700" y="474675"/>
                                </a:lnTo>
                                <a:lnTo>
                                  <a:pt x="649287" y="476262"/>
                                </a:lnTo>
                                <a:lnTo>
                                  <a:pt x="655637" y="476262"/>
                                </a:lnTo>
                                <a:lnTo>
                                  <a:pt x="657225" y="474675"/>
                                </a:lnTo>
                                <a:lnTo>
                                  <a:pt x="657225" y="468325"/>
                                </a:lnTo>
                                <a:close/>
                              </a:path>
                              <a:path w="2886075" h="476884">
                                <a:moveTo>
                                  <a:pt x="657225" y="1587"/>
                                </a:moveTo>
                                <a:lnTo>
                                  <a:pt x="655637" y="0"/>
                                </a:lnTo>
                                <a:lnTo>
                                  <a:pt x="649287" y="0"/>
                                </a:lnTo>
                                <a:lnTo>
                                  <a:pt x="647700" y="1587"/>
                                </a:lnTo>
                                <a:lnTo>
                                  <a:pt x="647700" y="7937"/>
                                </a:lnTo>
                                <a:lnTo>
                                  <a:pt x="649287" y="9525"/>
                                </a:lnTo>
                                <a:lnTo>
                                  <a:pt x="655637" y="9525"/>
                                </a:lnTo>
                                <a:lnTo>
                                  <a:pt x="657225" y="7937"/>
                                </a:lnTo>
                                <a:lnTo>
                                  <a:pt x="657225" y="1587"/>
                                </a:lnTo>
                                <a:close/>
                              </a:path>
                              <a:path w="2886075" h="476884">
                                <a:moveTo>
                                  <a:pt x="676275" y="468325"/>
                                </a:moveTo>
                                <a:lnTo>
                                  <a:pt x="674687" y="466737"/>
                                </a:lnTo>
                                <a:lnTo>
                                  <a:pt x="668337" y="466737"/>
                                </a:lnTo>
                                <a:lnTo>
                                  <a:pt x="666750" y="468325"/>
                                </a:lnTo>
                                <a:lnTo>
                                  <a:pt x="666750" y="474675"/>
                                </a:lnTo>
                                <a:lnTo>
                                  <a:pt x="668337" y="476262"/>
                                </a:lnTo>
                                <a:lnTo>
                                  <a:pt x="674687" y="476262"/>
                                </a:lnTo>
                                <a:lnTo>
                                  <a:pt x="676275" y="474675"/>
                                </a:lnTo>
                                <a:lnTo>
                                  <a:pt x="676275" y="468325"/>
                                </a:lnTo>
                                <a:close/>
                              </a:path>
                              <a:path w="2886075" h="476884">
                                <a:moveTo>
                                  <a:pt x="676275" y="1587"/>
                                </a:moveTo>
                                <a:lnTo>
                                  <a:pt x="674687" y="0"/>
                                </a:lnTo>
                                <a:lnTo>
                                  <a:pt x="668337" y="0"/>
                                </a:lnTo>
                                <a:lnTo>
                                  <a:pt x="666750" y="1587"/>
                                </a:lnTo>
                                <a:lnTo>
                                  <a:pt x="666750" y="7937"/>
                                </a:lnTo>
                                <a:lnTo>
                                  <a:pt x="668337" y="9525"/>
                                </a:lnTo>
                                <a:lnTo>
                                  <a:pt x="674687" y="9525"/>
                                </a:lnTo>
                                <a:lnTo>
                                  <a:pt x="676275" y="7937"/>
                                </a:lnTo>
                                <a:lnTo>
                                  <a:pt x="676275" y="1587"/>
                                </a:lnTo>
                                <a:close/>
                              </a:path>
                              <a:path w="2886075" h="476884">
                                <a:moveTo>
                                  <a:pt x="695325" y="468325"/>
                                </a:moveTo>
                                <a:lnTo>
                                  <a:pt x="693737" y="466737"/>
                                </a:lnTo>
                                <a:lnTo>
                                  <a:pt x="687387" y="466737"/>
                                </a:lnTo>
                                <a:lnTo>
                                  <a:pt x="685800" y="468325"/>
                                </a:lnTo>
                                <a:lnTo>
                                  <a:pt x="685800" y="474675"/>
                                </a:lnTo>
                                <a:lnTo>
                                  <a:pt x="687387" y="476262"/>
                                </a:lnTo>
                                <a:lnTo>
                                  <a:pt x="693737" y="476262"/>
                                </a:lnTo>
                                <a:lnTo>
                                  <a:pt x="695325" y="474675"/>
                                </a:lnTo>
                                <a:lnTo>
                                  <a:pt x="695325" y="468325"/>
                                </a:lnTo>
                                <a:close/>
                              </a:path>
                              <a:path w="2886075" h="476884">
                                <a:moveTo>
                                  <a:pt x="695325" y="1587"/>
                                </a:moveTo>
                                <a:lnTo>
                                  <a:pt x="693737" y="0"/>
                                </a:lnTo>
                                <a:lnTo>
                                  <a:pt x="687387" y="0"/>
                                </a:lnTo>
                                <a:lnTo>
                                  <a:pt x="685800" y="1587"/>
                                </a:lnTo>
                                <a:lnTo>
                                  <a:pt x="685800" y="7937"/>
                                </a:lnTo>
                                <a:lnTo>
                                  <a:pt x="687387" y="9525"/>
                                </a:lnTo>
                                <a:lnTo>
                                  <a:pt x="693737" y="9525"/>
                                </a:lnTo>
                                <a:lnTo>
                                  <a:pt x="695325" y="7937"/>
                                </a:lnTo>
                                <a:lnTo>
                                  <a:pt x="695325" y="1587"/>
                                </a:lnTo>
                                <a:close/>
                              </a:path>
                              <a:path w="2886075" h="476884">
                                <a:moveTo>
                                  <a:pt x="714375" y="468325"/>
                                </a:moveTo>
                                <a:lnTo>
                                  <a:pt x="712787" y="466737"/>
                                </a:lnTo>
                                <a:lnTo>
                                  <a:pt x="706437" y="466737"/>
                                </a:lnTo>
                                <a:lnTo>
                                  <a:pt x="704850" y="468325"/>
                                </a:lnTo>
                                <a:lnTo>
                                  <a:pt x="704850" y="474675"/>
                                </a:lnTo>
                                <a:lnTo>
                                  <a:pt x="706437" y="476262"/>
                                </a:lnTo>
                                <a:lnTo>
                                  <a:pt x="712787" y="476262"/>
                                </a:lnTo>
                                <a:lnTo>
                                  <a:pt x="714375" y="474675"/>
                                </a:lnTo>
                                <a:lnTo>
                                  <a:pt x="714375" y="468325"/>
                                </a:lnTo>
                                <a:close/>
                              </a:path>
                              <a:path w="2886075" h="476884">
                                <a:moveTo>
                                  <a:pt x="714375" y="1587"/>
                                </a:moveTo>
                                <a:lnTo>
                                  <a:pt x="712787" y="0"/>
                                </a:lnTo>
                                <a:lnTo>
                                  <a:pt x="706437" y="0"/>
                                </a:lnTo>
                                <a:lnTo>
                                  <a:pt x="704850" y="1587"/>
                                </a:lnTo>
                                <a:lnTo>
                                  <a:pt x="704850" y="7937"/>
                                </a:lnTo>
                                <a:lnTo>
                                  <a:pt x="706437" y="9525"/>
                                </a:lnTo>
                                <a:lnTo>
                                  <a:pt x="712787" y="9525"/>
                                </a:lnTo>
                                <a:lnTo>
                                  <a:pt x="714375" y="7937"/>
                                </a:lnTo>
                                <a:lnTo>
                                  <a:pt x="714375" y="1587"/>
                                </a:lnTo>
                                <a:close/>
                              </a:path>
                              <a:path w="2886075" h="476884">
                                <a:moveTo>
                                  <a:pt x="733425" y="468325"/>
                                </a:moveTo>
                                <a:lnTo>
                                  <a:pt x="731837" y="466737"/>
                                </a:lnTo>
                                <a:lnTo>
                                  <a:pt x="725487" y="466737"/>
                                </a:lnTo>
                                <a:lnTo>
                                  <a:pt x="723900" y="468325"/>
                                </a:lnTo>
                                <a:lnTo>
                                  <a:pt x="723900" y="474675"/>
                                </a:lnTo>
                                <a:lnTo>
                                  <a:pt x="725487" y="476262"/>
                                </a:lnTo>
                                <a:lnTo>
                                  <a:pt x="731837" y="476262"/>
                                </a:lnTo>
                                <a:lnTo>
                                  <a:pt x="733425" y="474675"/>
                                </a:lnTo>
                                <a:lnTo>
                                  <a:pt x="733425" y="468325"/>
                                </a:lnTo>
                                <a:close/>
                              </a:path>
                              <a:path w="2886075" h="476884">
                                <a:moveTo>
                                  <a:pt x="733425" y="1587"/>
                                </a:moveTo>
                                <a:lnTo>
                                  <a:pt x="731837" y="0"/>
                                </a:lnTo>
                                <a:lnTo>
                                  <a:pt x="725487" y="0"/>
                                </a:lnTo>
                                <a:lnTo>
                                  <a:pt x="723900" y="1587"/>
                                </a:lnTo>
                                <a:lnTo>
                                  <a:pt x="723900" y="7937"/>
                                </a:lnTo>
                                <a:lnTo>
                                  <a:pt x="725487" y="9525"/>
                                </a:lnTo>
                                <a:lnTo>
                                  <a:pt x="731837" y="9525"/>
                                </a:lnTo>
                                <a:lnTo>
                                  <a:pt x="733425" y="7937"/>
                                </a:lnTo>
                                <a:lnTo>
                                  <a:pt x="733425" y="1587"/>
                                </a:lnTo>
                                <a:close/>
                              </a:path>
                              <a:path w="2886075" h="476884">
                                <a:moveTo>
                                  <a:pt x="752475" y="468325"/>
                                </a:moveTo>
                                <a:lnTo>
                                  <a:pt x="750887" y="466737"/>
                                </a:lnTo>
                                <a:lnTo>
                                  <a:pt x="744537" y="466737"/>
                                </a:lnTo>
                                <a:lnTo>
                                  <a:pt x="742950" y="468325"/>
                                </a:lnTo>
                                <a:lnTo>
                                  <a:pt x="742950" y="474675"/>
                                </a:lnTo>
                                <a:lnTo>
                                  <a:pt x="744537" y="476262"/>
                                </a:lnTo>
                                <a:lnTo>
                                  <a:pt x="750887" y="476262"/>
                                </a:lnTo>
                                <a:lnTo>
                                  <a:pt x="752475" y="474675"/>
                                </a:lnTo>
                                <a:lnTo>
                                  <a:pt x="752475" y="468325"/>
                                </a:lnTo>
                                <a:close/>
                              </a:path>
                              <a:path w="2886075" h="476884">
                                <a:moveTo>
                                  <a:pt x="752475" y="1587"/>
                                </a:moveTo>
                                <a:lnTo>
                                  <a:pt x="750887" y="0"/>
                                </a:lnTo>
                                <a:lnTo>
                                  <a:pt x="744537" y="0"/>
                                </a:lnTo>
                                <a:lnTo>
                                  <a:pt x="742950" y="1587"/>
                                </a:lnTo>
                                <a:lnTo>
                                  <a:pt x="742950" y="7937"/>
                                </a:lnTo>
                                <a:lnTo>
                                  <a:pt x="744537" y="9525"/>
                                </a:lnTo>
                                <a:lnTo>
                                  <a:pt x="750887" y="9525"/>
                                </a:lnTo>
                                <a:lnTo>
                                  <a:pt x="752475" y="7937"/>
                                </a:lnTo>
                                <a:lnTo>
                                  <a:pt x="752475" y="1587"/>
                                </a:lnTo>
                                <a:close/>
                              </a:path>
                              <a:path w="2886075" h="476884">
                                <a:moveTo>
                                  <a:pt x="771525" y="468325"/>
                                </a:moveTo>
                                <a:lnTo>
                                  <a:pt x="769937" y="466737"/>
                                </a:lnTo>
                                <a:lnTo>
                                  <a:pt x="763587" y="466737"/>
                                </a:lnTo>
                                <a:lnTo>
                                  <a:pt x="762000" y="468325"/>
                                </a:lnTo>
                                <a:lnTo>
                                  <a:pt x="762000" y="474675"/>
                                </a:lnTo>
                                <a:lnTo>
                                  <a:pt x="763587" y="476262"/>
                                </a:lnTo>
                                <a:lnTo>
                                  <a:pt x="769937" y="476262"/>
                                </a:lnTo>
                                <a:lnTo>
                                  <a:pt x="771525" y="474675"/>
                                </a:lnTo>
                                <a:lnTo>
                                  <a:pt x="771525" y="468325"/>
                                </a:lnTo>
                                <a:close/>
                              </a:path>
                              <a:path w="2886075" h="476884">
                                <a:moveTo>
                                  <a:pt x="771525" y="1587"/>
                                </a:moveTo>
                                <a:lnTo>
                                  <a:pt x="769937" y="0"/>
                                </a:lnTo>
                                <a:lnTo>
                                  <a:pt x="763587" y="0"/>
                                </a:lnTo>
                                <a:lnTo>
                                  <a:pt x="762000" y="1587"/>
                                </a:lnTo>
                                <a:lnTo>
                                  <a:pt x="762000" y="7937"/>
                                </a:lnTo>
                                <a:lnTo>
                                  <a:pt x="763587" y="9525"/>
                                </a:lnTo>
                                <a:lnTo>
                                  <a:pt x="769937" y="9525"/>
                                </a:lnTo>
                                <a:lnTo>
                                  <a:pt x="771525" y="7937"/>
                                </a:lnTo>
                                <a:lnTo>
                                  <a:pt x="771525" y="1587"/>
                                </a:lnTo>
                                <a:close/>
                              </a:path>
                              <a:path w="2886075" h="476884">
                                <a:moveTo>
                                  <a:pt x="790575" y="468325"/>
                                </a:moveTo>
                                <a:lnTo>
                                  <a:pt x="788987" y="466737"/>
                                </a:lnTo>
                                <a:lnTo>
                                  <a:pt x="782637" y="466737"/>
                                </a:lnTo>
                                <a:lnTo>
                                  <a:pt x="781050" y="468325"/>
                                </a:lnTo>
                                <a:lnTo>
                                  <a:pt x="781050" y="474675"/>
                                </a:lnTo>
                                <a:lnTo>
                                  <a:pt x="782637" y="476262"/>
                                </a:lnTo>
                                <a:lnTo>
                                  <a:pt x="788987" y="476262"/>
                                </a:lnTo>
                                <a:lnTo>
                                  <a:pt x="790575" y="474675"/>
                                </a:lnTo>
                                <a:lnTo>
                                  <a:pt x="790575" y="468325"/>
                                </a:lnTo>
                                <a:close/>
                              </a:path>
                              <a:path w="2886075" h="476884">
                                <a:moveTo>
                                  <a:pt x="790575" y="1587"/>
                                </a:moveTo>
                                <a:lnTo>
                                  <a:pt x="788987" y="0"/>
                                </a:lnTo>
                                <a:lnTo>
                                  <a:pt x="782637" y="0"/>
                                </a:lnTo>
                                <a:lnTo>
                                  <a:pt x="781050" y="1587"/>
                                </a:lnTo>
                                <a:lnTo>
                                  <a:pt x="781050" y="7937"/>
                                </a:lnTo>
                                <a:lnTo>
                                  <a:pt x="782637" y="9525"/>
                                </a:lnTo>
                                <a:lnTo>
                                  <a:pt x="788987" y="9525"/>
                                </a:lnTo>
                                <a:lnTo>
                                  <a:pt x="790575" y="7937"/>
                                </a:lnTo>
                                <a:lnTo>
                                  <a:pt x="790575" y="1587"/>
                                </a:lnTo>
                                <a:close/>
                              </a:path>
                              <a:path w="2886075" h="476884">
                                <a:moveTo>
                                  <a:pt x="809625" y="468325"/>
                                </a:moveTo>
                                <a:lnTo>
                                  <a:pt x="808037" y="466737"/>
                                </a:lnTo>
                                <a:lnTo>
                                  <a:pt x="801687" y="466737"/>
                                </a:lnTo>
                                <a:lnTo>
                                  <a:pt x="800100" y="468325"/>
                                </a:lnTo>
                                <a:lnTo>
                                  <a:pt x="800100" y="474675"/>
                                </a:lnTo>
                                <a:lnTo>
                                  <a:pt x="801687" y="476262"/>
                                </a:lnTo>
                                <a:lnTo>
                                  <a:pt x="808037" y="476262"/>
                                </a:lnTo>
                                <a:lnTo>
                                  <a:pt x="809625" y="474675"/>
                                </a:lnTo>
                                <a:lnTo>
                                  <a:pt x="809625" y="468325"/>
                                </a:lnTo>
                                <a:close/>
                              </a:path>
                              <a:path w="2886075" h="476884">
                                <a:moveTo>
                                  <a:pt x="809625" y="1587"/>
                                </a:moveTo>
                                <a:lnTo>
                                  <a:pt x="808037" y="0"/>
                                </a:lnTo>
                                <a:lnTo>
                                  <a:pt x="801687" y="0"/>
                                </a:lnTo>
                                <a:lnTo>
                                  <a:pt x="800100" y="1587"/>
                                </a:lnTo>
                                <a:lnTo>
                                  <a:pt x="800100" y="7937"/>
                                </a:lnTo>
                                <a:lnTo>
                                  <a:pt x="801687" y="9525"/>
                                </a:lnTo>
                                <a:lnTo>
                                  <a:pt x="808037" y="9525"/>
                                </a:lnTo>
                                <a:lnTo>
                                  <a:pt x="809625" y="7937"/>
                                </a:lnTo>
                                <a:lnTo>
                                  <a:pt x="809625" y="1587"/>
                                </a:lnTo>
                                <a:close/>
                              </a:path>
                              <a:path w="2886075" h="476884">
                                <a:moveTo>
                                  <a:pt x="828675" y="468325"/>
                                </a:moveTo>
                                <a:lnTo>
                                  <a:pt x="827087" y="466737"/>
                                </a:lnTo>
                                <a:lnTo>
                                  <a:pt x="820737" y="466737"/>
                                </a:lnTo>
                                <a:lnTo>
                                  <a:pt x="819150" y="468325"/>
                                </a:lnTo>
                                <a:lnTo>
                                  <a:pt x="819150" y="474675"/>
                                </a:lnTo>
                                <a:lnTo>
                                  <a:pt x="820737" y="476262"/>
                                </a:lnTo>
                                <a:lnTo>
                                  <a:pt x="827087" y="476262"/>
                                </a:lnTo>
                                <a:lnTo>
                                  <a:pt x="828675" y="474675"/>
                                </a:lnTo>
                                <a:lnTo>
                                  <a:pt x="828675" y="468325"/>
                                </a:lnTo>
                                <a:close/>
                              </a:path>
                              <a:path w="2886075" h="476884">
                                <a:moveTo>
                                  <a:pt x="828675" y="1587"/>
                                </a:moveTo>
                                <a:lnTo>
                                  <a:pt x="827087" y="0"/>
                                </a:lnTo>
                                <a:lnTo>
                                  <a:pt x="820737" y="0"/>
                                </a:lnTo>
                                <a:lnTo>
                                  <a:pt x="819150" y="1587"/>
                                </a:lnTo>
                                <a:lnTo>
                                  <a:pt x="819150" y="7937"/>
                                </a:lnTo>
                                <a:lnTo>
                                  <a:pt x="820737" y="9525"/>
                                </a:lnTo>
                                <a:lnTo>
                                  <a:pt x="827087" y="9525"/>
                                </a:lnTo>
                                <a:lnTo>
                                  <a:pt x="828675" y="7937"/>
                                </a:lnTo>
                                <a:lnTo>
                                  <a:pt x="828675" y="1587"/>
                                </a:lnTo>
                                <a:close/>
                              </a:path>
                              <a:path w="2886075" h="476884">
                                <a:moveTo>
                                  <a:pt x="847725" y="468325"/>
                                </a:moveTo>
                                <a:lnTo>
                                  <a:pt x="846137" y="466737"/>
                                </a:lnTo>
                                <a:lnTo>
                                  <a:pt x="839787" y="466737"/>
                                </a:lnTo>
                                <a:lnTo>
                                  <a:pt x="838200" y="468325"/>
                                </a:lnTo>
                                <a:lnTo>
                                  <a:pt x="838200" y="474675"/>
                                </a:lnTo>
                                <a:lnTo>
                                  <a:pt x="839787" y="476262"/>
                                </a:lnTo>
                                <a:lnTo>
                                  <a:pt x="846137" y="476262"/>
                                </a:lnTo>
                                <a:lnTo>
                                  <a:pt x="847725" y="474675"/>
                                </a:lnTo>
                                <a:lnTo>
                                  <a:pt x="847725" y="468325"/>
                                </a:lnTo>
                                <a:close/>
                              </a:path>
                              <a:path w="2886075" h="476884">
                                <a:moveTo>
                                  <a:pt x="847725" y="1587"/>
                                </a:moveTo>
                                <a:lnTo>
                                  <a:pt x="846137" y="0"/>
                                </a:lnTo>
                                <a:lnTo>
                                  <a:pt x="839787" y="0"/>
                                </a:lnTo>
                                <a:lnTo>
                                  <a:pt x="838200" y="1587"/>
                                </a:lnTo>
                                <a:lnTo>
                                  <a:pt x="838200" y="7937"/>
                                </a:lnTo>
                                <a:lnTo>
                                  <a:pt x="839787" y="9525"/>
                                </a:lnTo>
                                <a:lnTo>
                                  <a:pt x="846137" y="9525"/>
                                </a:lnTo>
                                <a:lnTo>
                                  <a:pt x="847725" y="7937"/>
                                </a:lnTo>
                                <a:lnTo>
                                  <a:pt x="847725" y="1587"/>
                                </a:lnTo>
                                <a:close/>
                              </a:path>
                              <a:path w="2886075" h="476884">
                                <a:moveTo>
                                  <a:pt x="866775" y="468325"/>
                                </a:moveTo>
                                <a:lnTo>
                                  <a:pt x="865187" y="466737"/>
                                </a:lnTo>
                                <a:lnTo>
                                  <a:pt x="858837" y="466737"/>
                                </a:lnTo>
                                <a:lnTo>
                                  <a:pt x="857250" y="468325"/>
                                </a:lnTo>
                                <a:lnTo>
                                  <a:pt x="857250" y="474675"/>
                                </a:lnTo>
                                <a:lnTo>
                                  <a:pt x="858837" y="476262"/>
                                </a:lnTo>
                                <a:lnTo>
                                  <a:pt x="865187" y="476262"/>
                                </a:lnTo>
                                <a:lnTo>
                                  <a:pt x="866775" y="474675"/>
                                </a:lnTo>
                                <a:lnTo>
                                  <a:pt x="866775" y="468325"/>
                                </a:lnTo>
                                <a:close/>
                              </a:path>
                              <a:path w="2886075" h="476884">
                                <a:moveTo>
                                  <a:pt x="866775" y="1587"/>
                                </a:moveTo>
                                <a:lnTo>
                                  <a:pt x="865187" y="0"/>
                                </a:lnTo>
                                <a:lnTo>
                                  <a:pt x="858837" y="0"/>
                                </a:lnTo>
                                <a:lnTo>
                                  <a:pt x="857250" y="1587"/>
                                </a:lnTo>
                                <a:lnTo>
                                  <a:pt x="857250" y="7937"/>
                                </a:lnTo>
                                <a:lnTo>
                                  <a:pt x="858837" y="9525"/>
                                </a:lnTo>
                                <a:lnTo>
                                  <a:pt x="865187" y="9525"/>
                                </a:lnTo>
                                <a:lnTo>
                                  <a:pt x="866775" y="7937"/>
                                </a:lnTo>
                                <a:lnTo>
                                  <a:pt x="866775" y="1587"/>
                                </a:lnTo>
                                <a:close/>
                              </a:path>
                              <a:path w="2886075" h="476884">
                                <a:moveTo>
                                  <a:pt x="885825" y="468325"/>
                                </a:moveTo>
                                <a:lnTo>
                                  <a:pt x="884237" y="466737"/>
                                </a:lnTo>
                                <a:lnTo>
                                  <a:pt x="877887" y="466737"/>
                                </a:lnTo>
                                <a:lnTo>
                                  <a:pt x="876300" y="468325"/>
                                </a:lnTo>
                                <a:lnTo>
                                  <a:pt x="876300" y="474675"/>
                                </a:lnTo>
                                <a:lnTo>
                                  <a:pt x="877887" y="476262"/>
                                </a:lnTo>
                                <a:lnTo>
                                  <a:pt x="884237" y="476262"/>
                                </a:lnTo>
                                <a:lnTo>
                                  <a:pt x="885825" y="474675"/>
                                </a:lnTo>
                                <a:lnTo>
                                  <a:pt x="885825" y="468325"/>
                                </a:lnTo>
                                <a:close/>
                              </a:path>
                              <a:path w="2886075" h="476884">
                                <a:moveTo>
                                  <a:pt x="885825" y="1587"/>
                                </a:moveTo>
                                <a:lnTo>
                                  <a:pt x="884237" y="0"/>
                                </a:lnTo>
                                <a:lnTo>
                                  <a:pt x="877887" y="0"/>
                                </a:lnTo>
                                <a:lnTo>
                                  <a:pt x="876300" y="1587"/>
                                </a:lnTo>
                                <a:lnTo>
                                  <a:pt x="876300" y="7937"/>
                                </a:lnTo>
                                <a:lnTo>
                                  <a:pt x="877887" y="9525"/>
                                </a:lnTo>
                                <a:lnTo>
                                  <a:pt x="884237" y="9525"/>
                                </a:lnTo>
                                <a:lnTo>
                                  <a:pt x="885825" y="7937"/>
                                </a:lnTo>
                                <a:lnTo>
                                  <a:pt x="885825" y="1587"/>
                                </a:lnTo>
                                <a:close/>
                              </a:path>
                              <a:path w="2886075" h="476884">
                                <a:moveTo>
                                  <a:pt x="904875" y="468325"/>
                                </a:moveTo>
                                <a:lnTo>
                                  <a:pt x="903287" y="466737"/>
                                </a:lnTo>
                                <a:lnTo>
                                  <a:pt x="896937" y="466737"/>
                                </a:lnTo>
                                <a:lnTo>
                                  <a:pt x="895350" y="468325"/>
                                </a:lnTo>
                                <a:lnTo>
                                  <a:pt x="895350" y="474675"/>
                                </a:lnTo>
                                <a:lnTo>
                                  <a:pt x="896937" y="476262"/>
                                </a:lnTo>
                                <a:lnTo>
                                  <a:pt x="903287" y="476262"/>
                                </a:lnTo>
                                <a:lnTo>
                                  <a:pt x="904875" y="474675"/>
                                </a:lnTo>
                                <a:lnTo>
                                  <a:pt x="904875" y="468325"/>
                                </a:lnTo>
                                <a:close/>
                              </a:path>
                              <a:path w="2886075" h="476884">
                                <a:moveTo>
                                  <a:pt x="904875" y="1587"/>
                                </a:moveTo>
                                <a:lnTo>
                                  <a:pt x="903287" y="0"/>
                                </a:lnTo>
                                <a:lnTo>
                                  <a:pt x="896937" y="0"/>
                                </a:lnTo>
                                <a:lnTo>
                                  <a:pt x="895350" y="1587"/>
                                </a:lnTo>
                                <a:lnTo>
                                  <a:pt x="895350" y="7937"/>
                                </a:lnTo>
                                <a:lnTo>
                                  <a:pt x="896937" y="9525"/>
                                </a:lnTo>
                                <a:lnTo>
                                  <a:pt x="903287" y="9525"/>
                                </a:lnTo>
                                <a:lnTo>
                                  <a:pt x="904875" y="7937"/>
                                </a:lnTo>
                                <a:lnTo>
                                  <a:pt x="904875" y="1587"/>
                                </a:lnTo>
                                <a:close/>
                              </a:path>
                              <a:path w="2886075" h="476884">
                                <a:moveTo>
                                  <a:pt x="923925" y="468325"/>
                                </a:moveTo>
                                <a:lnTo>
                                  <a:pt x="922337" y="466737"/>
                                </a:lnTo>
                                <a:lnTo>
                                  <a:pt x="915987" y="466737"/>
                                </a:lnTo>
                                <a:lnTo>
                                  <a:pt x="914400" y="468325"/>
                                </a:lnTo>
                                <a:lnTo>
                                  <a:pt x="914400" y="474675"/>
                                </a:lnTo>
                                <a:lnTo>
                                  <a:pt x="915987" y="476262"/>
                                </a:lnTo>
                                <a:lnTo>
                                  <a:pt x="922337" y="476262"/>
                                </a:lnTo>
                                <a:lnTo>
                                  <a:pt x="923925" y="474675"/>
                                </a:lnTo>
                                <a:lnTo>
                                  <a:pt x="923925" y="468325"/>
                                </a:lnTo>
                                <a:close/>
                              </a:path>
                              <a:path w="2886075" h="476884">
                                <a:moveTo>
                                  <a:pt x="923925" y="1587"/>
                                </a:moveTo>
                                <a:lnTo>
                                  <a:pt x="922337" y="0"/>
                                </a:lnTo>
                                <a:lnTo>
                                  <a:pt x="915987" y="0"/>
                                </a:lnTo>
                                <a:lnTo>
                                  <a:pt x="914400" y="1587"/>
                                </a:lnTo>
                                <a:lnTo>
                                  <a:pt x="914400" y="7937"/>
                                </a:lnTo>
                                <a:lnTo>
                                  <a:pt x="915987" y="9525"/>
                                </a:lnTo>
                                <a:lnTo>
                                  <a:pt x="922337" y="9525"/>
                                </a:lnTo>
                                <a:lnTo>
                                  <a:pt x="923925" y="7937"/>
                                </a:lnTo>
                                <a:lnTo>
                                  <a:pt x="923925" y="1587"/>
                                </a:lnTo>
                                <a:close/>
                              </a:path>
                              <a:path w="2886075" h="476884">
                                <a:moveTo>
                                  <a:pt x="942975" y="468325"/>
                                </a:moveTo>
                                <a:lnTo>
                                  <a:pt x="941387" y="466737"/>
                                </a:lnTo>
                                <a:lnTo>
                                  <a:pt x="935037" y="466737"/>
                                </a:lnTo>
                                <a:lnTo>
                                  <a:pt x="933450" y="468325"/>
                                </a:lnTo>
                                <a:lnTo>
                                  <a:pt x="933450" y="474675"/>
                                </a:lnTo>
                                <a:lnTo>
                                  <a:pt x="935037" y="476262"/>
                                </a:lnTo>
                                <a:lnTo>
                                  <a:pt x="941387" y="476262"/>
                                </a:lnTo>
                                <a:lnTo>
                                  <a:pt x="942975" y="474675"/>
                                </a:lnTo>
                                <a:lnTo>
                                  <a:pt x="942975" y="468325"/>
                                </a:lnTo>
                                <a:close/>
                              </a:path>
                              <a:path w="2886075" h="476884">
                                <a:moveTo>
                                  <a:pt x="942975" y="1587"/>
                                </a:moveTo>
                                <a:lnTo>
                                  <a:pt x="941387" y="0"/>
                                </a:lnTo>
                                <a:lnTo>
                                  <a:pt x="935037" y="0"/>
                                </a:lnTo>
                                <a:lnTo>
                                  <a:pt x="933450" y="1587"/>
                                </a:lnTo>
                                <a:lnTo>
                                  <a:pt x="933450" y="7937"/>
                                </a:lnTo>
                                <a:lnTo>
                                  <a:pt x="935037" y="9525"/>
                                </a:lnTo>
                                <a:lnTo>
                                  <a:pt x="941387" y="9525"/>
                                </a:lnTo>
                                <a:lnTo>
                                  <a:pt x="942975" y="7937"/>
                                </a:lnTo>
                                <a:lnTo>
                                  <a:pt x="942975" y="1587"/>
                                </a:lnTo>
                                <a:close/>
                              </a:path>
                              <a:path w="2886075" h="476884">
                                <a:moveTo>
                                  <a:pt x="962025" y="468325"/>
                                </a:moveTo>
                                <a:lnTo>
                                  <a:pt x="960437" y="466737"/>
                                </a:lnTo>
                                <a:lnTo>
                                  <a:pt x="954087" y="466737"/>
                                </a:lnTo>
                                <a:lnTo>
                                  <a:pt x="952500" y="468325"/>
                                </a:lnTo>
                                <a:lnTo>
                                  <a:pt x="952500" y="474675"/>
                                </a:lnTo>
                                <a:lnTo>
                                  <a:pt x="954087" y="476262"/>
                                </a:lnTo>
                                <a:lnTo>
                                  <a:pt x="960437" y="476262"/>
                                </a:lnTo>
                                <a:lnTo>
                                  <a:pt x="962025" y="474675"/>
                                </a:lnTo>
                                <a:lnTo>
                                  <a:pt x="962025" y="468325"/>
                                </a:lnTo>
                                <a:close/>
                              </a:path>
                              <a:path w="2886075" h="476884">
                                <a:moveTo>
                                  <a:pt x="962025" y="1587"/>
                                </a:moveTo>
                                <a:lnTo>
                                  <a:pt x="960437" y="0"/>
                                </a:lnTo>
                                <a:lnTo>
                                  <a:pt x="954087" y="0"/>
                                </a:lnTo>
                                <a:lnTo>
                                  <a:pt x="952500" y="1587"/>
                                </a:lnTo>
                                <a:lnTo>
                                  <a:pt x="952500" y="7937"/>
                                </a:lnTo>
                                <a:lnTo>
                                  <a:pt x="954087" y="9525"/>
                                </a:lnTo>
                                <a:lnTo>
                                  <a:pt x="960437" y="9525"/>
                                </a:lnTo>
                                <a:lnTo>
                                  <a:pt x="962025" y="7937"/>
                                </a:lnTo>
                                <a:lnTo>
                                  <a:pt x="962025" y="1587"/>
                                </a:lnTo>
                                <a:close/>
                              </a:path>
                              <a:path w="2886075" h="476884">
                                <a:moveTo>
                                  <a:pt x="981075" y="468325"/>
                                </a:moveTo>
                                <a:lnTo>
                                  <a:pt x="979487" y="466737"/>
                                </a:lnTo>
                                <a:lnTo>
                                  <a:pt x="973137" y="466737"/>
                                </a:lnTo>
                                <a:lnTo>
                                  <a:pt x="971550" y="468325"/>
                                </a:lnTo>
                                <a:lnTo>
                                  <a:pt x="971550" y="474675"/>
                                </a:lnTo>
                                <a:lnTo>
                                  <a:pt x="973137" y="476262"/>
                                </a:lnTo>
                                <a:lnTo>
                                  <a:pt x="979487" y="476262"/>
                                </a:lnTo>
                                <a:lnTo>
                                  <a:pt x="981075" y="474675"/>
                                </a:lnTo>
                                <a:lnTo>
                                  <a:pt x="981075" y="468325"/>
                                </a:lnTo>
                                <a:close/>
                              </a:path>
                              <a:path w="2886075" h="476884">
                                <a:moveTo>
                                  <a:pt x="981075" y="1587"/>
                                </a:moveTo>
                                <a:lnTo>
                                  <a:pt x="979487" y="0"/>
                                </a:lnTo>
                                <a:lnTo>
                                  <a:pt x="973137" y="0"/>
                                </a:lnTo>
                                <a:lnTo>
                                  <a:pt x="971550" y="1587"/>
                                </a:lnTo>
                                <a:lnTo>
                                  <a:pt x="971550" y="7937"/>
                                </a:lnTo>
                                <a:lnTo>
                                  <a:pt x="973137" y="9525"/>
                                </a:lnTo>
                                <a:lnTo>
                                  <a:pt x="979487" y="9525"/>
                                </a:lnTo>
                                <a:lnTo>
                                  <a:pt x="981075" y="7937"/>
                                </a:lnTo>
                                <a:lnTo>
                                  <a:pt x="981075" y="1587"/>
                                </a:lnTo>
                                <a:close/>
                              </a:path>
                              <a:path w="2886075" h="476884">
                                <a:moveTo>
                                  <a:pt x="1000125" y="468325"/>
                                </a:moveTo>
                                <a:lnTo>
                                  <a:pt x="998537" y="466737"/>
                                </a:lnTo>
                                <a:lnTo>
                                  <a:pt x="992187" y="466737"/>
                                </a:lnTo>
                                <a:lnTo>
                                  <a:pt x="990600" y="468325"/>
                                </a:lnTo>
                                <a:lnTo>
                                  <a:pt x="990600" y="474675"/>
                                </a:lnTo>
                                <a:lnTo>
                                  <a:pt x="992187" y="476262"/>
                                </a:lnTo>
                                <a:lnTo>
                                  <a:pt x="998537" y="476262"/>
                                </a:lnTo>
                                <a:lnTo>
                                  <a:pt x="1000125" y="474675"/>
                                </a:lnTo>
                                <a:lnTo>
                                  <a:pt x="1000125" y="468325"/>
                                </a:lnTo>
                                <a:close/>
                              </a:path>
                              <a:path w="2886075" h="476884">
                                <a:moveTo>
                                  <a:pt x="1000125" y="1587"/>
                                </a:moveTo>
                                <a:lnTo>
                                  <a:pt x="998537" y="0"/>
                                </a:lnTo>
                                <a:lnTo>
                                  <a:pt x="992187" y="0"/>
                                </a:lnTo>
                                <a:lnTo>
                                  <a:pt x="990600" y="1587"/>
                                </a:lnTo>
                                <a:lnTo>
                                  <a:pt x="990600" y="7937"/>
                                </a:lnTo>
                                <a:lnTo>
                                  <a:pt x="992187" y="9525"/>
                                </a:lnTo>
                                <a:lnTo>
                                  <a:pt x="998537" y="9525"/>
                                </a:lnTo>
                                <a:lnTo>
                                  <a:pt x="1000125" y="7937"/>
                                </a:lnTo>
                                <a:lnTo>
                                  <a:pt x="1000125" y="1587"/>
                                </a:lnTo>
                                <a:close/>
                              </a:path>
                              <a:path w="2886075" h="476884">
                                <a:moveTo>
                                  <a:pt x="1019175" y="468325"/>
                                </a:moveTo>
                                <a:lnTo>
                                  <a:pt x="1017587" y="466737"/>
                                </a:lnTo>
                                <a:lnTo>
                                  <a:pt x="1011237" y="466737"/>
                                </a:lnTo>
                                <a:lnTo>
                                  <a:pt x="1009650" y="468325"/>
                                </a:lnTo>
                                <a:lnTo>
                                  <a:pt x="1009650" y="474675"/>
                                </a:lnTo>
                                <a:lnTo>
                                  <a:pt x="1011237" y="476262"/>
                                </a:lnTo>
                                <a:lnTo>
                                  <a:pt x="1017587" y="476262"/>
                                </a:lnTo>
                                <a:lnTo>
                                  <a:pt x="1019175" y="474675"/>
                                </a:lnTo>
                                <a:lnTo>
                                  <a:pt x="1019175" y="468325"/>
                                </a:lnTo>
                                <a:close/>
                              </a:path>
                              <a:path w="2886075" h="476884">
                                <a:moveTo>
                                  <a:pt x="1019175" y="1587"/>
                                </a:moveTo>
                                <a:lnTo>
                                  <a:pt x="1017587" y="0"/>
                                </a:lnTo>
                                <a:lnTo>
                                  <a:pt x="1011237" y="0"/>
                                </a:lnTo>
                                <a:lnTo>
                                  <a:pt x="1009650" y="1587"/>
                                </a:lnTo>
                                <a:lnTo>
                                  <a:pt x="1009650" y="7937"/>
                                </a:lnTo>
                                <a:lnTo>
                                  <a:pt x="1011237" y="9525"/>
                                </a:lnTo>
                                <a:lnTo>
                                  <a:pt x="1017587" y="9525"/>
                                </a:lnTo>
                                <a:lnTo>
                                  <a:pt x="1019175" y="7937"/>
                                </a:lnTo>
                                <a:lnTo>
                                  <a:pt x="1019175" y="1587"/>
                                </a:lnTo>
                                <a:close/>
                              </a:path>
                              <a:path w="2886075" h="476884">
                                <a:moveTo>
                                  <a:pt x="1038225" y="468325"/>
                                </a:moveTo>
                                <a:lnTo>
                                  <a:pt x="1036637" y="466737"/>
                                </a:lnTo>
                                <a:lnTo>
                                  <a:pt x="1030287" y="466737"/>
                                </a:lnTo>
                                <a:lnTo>
                                  <a:pt x="1028700" y="468325"/>
                                </a:lnTo>
                                <a:lnTo>
                                  <a:pt x="1028700" y="474675"/>
                                </a:lnTo>
                                <a:lnTo>
                                  <a:pt x="1030287" y="476262"/>
                                </a:lnTo>
                                <a:lnTo>
                                  <a:pt x="1036637" y="476262"/>
                                </a:lnTo>
                                <a:lnTo>
                                  <a:pt x="1038225" y="474675"/>
                                </a:lnTo>
                                <a:lnTo>
                                  <a:pt x="1038225" y="468325"/>
                                </a:lnTo>
                                <a:close/>
                              </a:path>
                              <a:path w="2886075" h="476884">
                                <a:moveTo>
                                  <a:pt x="1038225" y="1587"/>
                                </a:moveTo>
                                <a:lnTo>
                                  <a:pt x="1036637" y="0"/>
                                </a:lnTo>
                                <a:lnTo>
                                  <a:pt x="1030287" y="0"/>
                                </a:lnTo>
                                <a:lnTo>
                                  <a:pt x="1028700" y="1587"/>
                                </a:lnTo>
                                <a:lnTo>
                                  <a:pt x="1028700" y="7937"/>
                                </a:lnTo>
                                <a:lnTo>
                                  <a:pt x="1030287" y="9525"/>
                                </a:lnTo>
                                <a:lnTo>
                                  <a:pt x="1036637" y="9525"/>
                                </a:lnTo>
                                <a:lnTo>
                                  <a:pt x="1038225" y="7937"/>
                                </a:lnTo>
                                <a:lnTo>
                                  <a:pt x="1038225" y="1587"/>
                                </a:lnTo>
                                <a:close/>
                              </a:path>
                              <a:path w="2886075" h="476884">
                                <a:moveTo>
                                  <a:pt x="1057275" y="468325"/>
                                </a:moveTo>
                                <a:lnTo>
                                  <a:pt x="1055687" y="466737"/>
                                </a:lnTo>
                                <a:lnTo>
                                  <a:pt x="1049337" y="466737"/>
                                </a:lnTo>
                                <a:lnTo>
                                  <a:pt x="1047750" y="468325"/>
                                </a:lnTo>
                                <a:lnTo>
                                  <a:pt x="1047750" y="474675"/>
                                </a:lnTo>
                                <a:lnTo>
                                  <a:pt x="1049337" y="476262"/>
                                </a:lnTo>
                                <a:lnTo>
                                  <a:pt x="1055687" y="476262"/>
                                </a:lnTo>
                                <a:lnTo>
                                  <a:pt x="1057275" y="474675"/>
                                </a:lnTo>
                                <a:lnTo>
                                  <a:pt x="1057275" y="468325"/>
                                </a:lnTo>
                                <a:close/>
                              </a:path>
                              <a:path w="2886075" h="476884">
                                <a:moveTo>
                                  <a:pt x="1057275" y="1587"/>
                                </a:moveTo>
                                <a:lnTo>
                                  <a:pt x="1055687" y="0"/>
                                </a:lnTo>
                                <a:lnTo>
                                  <a:pt x="1049337" y="0"/>
                                </a:lnTo>
                                <a:lnTo>
                                  <a:pt x="1047750" y="1587"/>
                                </a:lnTo>
                                <a:lnTo>
                                  <a:pt x="1047750" y="7937"/>
                                </a:lnTo>
                                <a:lnTo>
                                  <a:pt x="1049337" y="9525"/>
                                </a:lnTo>
                                <a:lnTo>
                                  <a:pt x="1055687" y="9525"/>
                                </a:lnTo>
                                <a:lnTo>
                                  <a:pt x="1057275" y="7937"/>
                                </a:lnTo>
                                <a:lnTo>
                                  <a:pt x="1057275" y="1587"/>
                                </a:lnTo>
                                <a:close/>
                              </a:path>
                              <a:path w="2886075" h="476884">
                                <a:moveTo>
                                  <a:pt x="1076325" y="468325"/>
                                </a:moveTo>
                                <a:lnTo>
                                  <a:pt x="1074737" y="466737"/>
                                </a:lnTo>
                                <a:lnTo>
                                  <a:pt x="1068387" y="466737"/>
                                </a:lnTo>
                                <a:lnTo>
                                  <a:pt x="1066800" y="468325"/>
                                </a:lnTo>
                                <a:lnTo>
                                  <a:pt x="1066800" y="474675"/>
                                </a:lnTo>
                                <a:lnTo>
                                  <a:pt x="1068387" y="476262"/>
                                </a:lnTo>
                                <a:lnTo>
                                  <a:pt x="1074737" y="476262"/>
                                </a:lnTo>
                                <a:lnTo>
                                  <a:pt x="1076325" y="474675"/>
                                </a:lnTo>
                                <a:lnTo>
                                  <a:pt x="1076325" y="468325"/>
                                </a:lnTo>
                                <a:close/>
                              </a:path>
                              <a:path w="2886075" h="476884">
                                <a:moveTo>
                                  <a:pt x="1076325" y="1587"/>
                                </a:moveTo>
                                <a:lnTo>
                                  <a:pt x="1074737" y="0"/>
                                </a:lnTo>
                                <a:lnTo>
                                  <a:pt x="1068387" y="0"/>
                                </a:lnTo>
                                <a:lnTo>
                                  <a:pt x="1066800" y="1587"/>
                                </a:lnTo>
                                <a:lnTo>
                                  <a:pt x="1066800" y="7937"/>
                                </a:lnTo>
                                <a:lnTo>
                                  <a:pt x="1068387" y="9525"/>
                                </a:lnTo>
                                <a:lnTo>
                                  <a:pt x="1074737" y="9525"/>
                                </a:lnTo>
                                <a:lnTo>
                                  <a:pt x="1076325" y="7937"/>
                                </a:lnTo>
                                <a:lnTo>
                                  <a:pt x="1076325" y="1587"/>
                                </a:lnTo>
                                <a:close/>
                              </a:path>
                              <a:path w="2886075" h="476884">
                                <a:moveTo>
                                  <a:pt x="1095375" y="468325"/>
                                </a:moveTo>
                                <a:lnTo>
                                  <a:pt x="1093787" y="466737"/>
                                </a:lnTo>
                                <a:lnTo>
                                  <a:pt x="1087437" y="466737"/>
                                </a:lnTo>
                                <a:lnTo>
                                  <a:pt x="1085850" y="468325"/>
                                </a:lnTo>
                                <a:lnTo>
                                  <a:pt x="1085850" y="474675"/>
                                </a:lnTo>
                                <a:lnTo>
                                  <a:pt x="1087437" y="476262"/>
                                </a:lnTo>
                                <a:lnTo>
                                  <a:pt x="1093787" y="476262"/>
                                </a:lnTo>
                                <a:lnTo>
                                  <a:pt x="1095375" y="474675"/>
                                </a:lnTo>
                                <a:lnTo>
                                  <a:pt x="1095375" y="468325"/>
                                </a:lnTo>
                                <a:close/>
                              </a:path>
                              <a:path w="2886075" h="476884">
                                <a:moveTo>
                                  <a:pt x="1095375" y="1587"/>
                                </a:moveTo>
                                <a:lnTo>
                                  <a:pt x="1093787" y="0"/>
                                </a:lnTo>
                                <a:lnTo>
                                  <a:pt x="1087437" y="0"/>
                                </a:lnTo>
                                <a:lnTo>
                                  <a:pt x="1085850" y="1587"/>
                                </a:lnTo>
                                <a:lnTo>
                                  <a:pt x="1085850" y="7937"/>
                                </a:lnTo>
                                <a:lnTo>
                                  <a:pt x="1087437" y="9525"/>
                                </a:lnTo>
                                <a:lnTo>
                                  <a:pt x="1093787" y="9525"/>
                                </a:lnTo>
                                <a:lnTo>
                                  <a:pt x="1095375" y="7937"/>
                                </a:lnTo>
                                <a:lnTo>
                                  <a:pt x="1095375" y="1587"/>
                                </a:lnTo>
                                <a:close/>
                              </a:path>
                              <a:path w="2886075" h="476884">
                                <a:moveTo>
                                  <a:pt x="1114425" y="468325"/>
                                </a:moveTo>
                                <a:lnTo>
                                  <a:pt x="1112837" y="466737"/>
                                </a:lnTo>
                                <a:lnTo>
                                  <a:pt x="1106487" y="466737"/>
                                </a:lnTo>
                                <a:lnTo>
                                  <a:pt x="1104900" y="468325"/>
                                </a:lnTo>
                                <a:lnTo>
                                  <a:pt x="1104900" y="474675"/>
                                </a:lnTo>
                                <a:lnTo>
                                  <a:pt x="1106487" y="476262"/>
                                </a:lnTo>
                                <a:lnTo>
                                  <a:pt x="1112837" y="476262"/>
                                </a:lnTo>
                                <a:lnTo>
                                  <a:pt x="1114425" y="474675"/>
                                </a:lnTo>
                                <a:lnTo>
                                  <a:pt x="1114425" y="468325"/>
                                </a:lnTo>
                                <a:close/>
                              </a:path>
                              <a:path w="2886075" h="476884">
                                <a:moveTo>
                                  <a:pt x="1114425" y="1587"/>
                                </a:moveTo>
                                <a:lnTo>
                                  <a:pt x="1112837" y="0"/>
                                </a:lnTo>
                                <a:lnTo>
                                  <a:pt x="1106487" y="0"/>
                                </a:lnTo>
                                <a:lnTo>
                                  <a:pt x="1104900" y="1587"/>
                                </a:lnTo>
                                <a:lnTo>
                                  <a:pt x="1104900" y="7937"/>
                                </a:lnTo>
                                <a:lnTo>
                                  <a:pt x="1106487" y="9525"/>
                                </a:lnTo>
                                <a:lnTo>
                                  <a:pt x="1112837" y="9525"/>
                                </a:lnTo>
                                <a:lnTo>
                                  <a:pt x="1114425" y="7937"/>
                                </a:lnTo>
                                <a:lnTo>
                                  <a:pt x="1114425" y="1587"/>
                                </a:lnTo>
                                <a:close/>
                              </a:path>
                              <a:path w="2886075" h="476884">
                                <a:moveTo>
                                  <a:pt x="1133475" y="468325"/>
                                </a:moveTo>
                                <a:lnTo>
                                  <a:pt x="1131887" y="466737"/>
                                </a:lnTo>
                                <a:lnTo>
                                  <a:pt x="1125537" y="466737"/>
                                </a:lnTo>
                                <a:lnTo>
                                  <a:pt x="1123950" y="468325"/>
                                </a:lnTo>
                                <a:lnTo>
                                  <a:pt x="1123950" y="474675"/>
                                </a:lnTo>
                                <a:lnTo>
                                  <a:pt x="1125537" y="476262"/>
                                </a:lnTo>
                                <a:lnTo>
                                  <a:pt x="1131887" y="476262"/>
                                </a:lnTo>
                                <a:lnTo>
                                  <a:pt x="1133475" y="474675"/>
                                </a:lnTo>
                                <a:lnTo>
                                  <a:pt x="1133475" y="468325"/>
                                </a:lnTo>
                                <a:close/>
                              </a:path>
                              <a:path w="2886075" h="476884">
                                <a:moveTo>
                                  <a:pt x="1133475" y="1587"/>
                                </a:moveTo>
                                <a:lnTo>
                                  <a:pt x="1131887" y="0"/>
                                </a:lnTo>
                                <a:lnTo>
                                  <a:pt x="1125537" y="0"/>
                                </a:lnTo>
                                <a:lnTo>
                                  <a:pt x="1123950" y="1587"/>
                                </a:lnTo>
                                <a:lnTo>
                                  <a:pt x="1123950" y="7937"/>
                                </a:lnTo>
                                <a:lnTo>
                                  <a:pt x="1125537" y="9525"/>
                                </a:lnTo>
                                <a:lnTo>
                                  <a:pt x="1131887" y="9525"/>
                                </a:lnTo>
                                <a:lnTo>
                                  <a:pt x="1133475" y="7937"/>
                                </a:lnTo>
                                <a:lnTo>
                                  <a:pt x="1133475" y="1587"/>
                                </a:lnTo>
                                <a:close/>
                              </a:path>
                              <a:path w="2886075" h="476884">
                                <a:moveTo>
                                  <a:pt x="1152525" y="468325"/>
                                </a:moveTo>
                                <a:lnTo>
                                  <a:pt x="1150937" y="466737"/>
                                </a:lnTo>
                                <a:lnTo>
                                  <a:pt x="1144587" y="466737"/>
                                </a:lnTo>
                                <a:lnTo>
                                  <a:pt x="1143000" y="468325"/>
                                </a:lnTo>
                                <a:lnTo>
                                  <a:pt x="1143000" y="474675"/>
                                </a:lnTo>
                                <a:lnTo>
                                  <a:pt x="1144587" y="476262"/>
                                </a:lnTo>
                                <a:lnTo>
                                  <a:pt x="1150937" y="476262"/>
                                </a:lnTo>
                                <a:lnTo>
                                  <a:pt x="1152525" y="474675"/>
                                </a:lnTo>
                                <a:lnTo>
                                  <a:pt x="1152525" y="468325"/>
                                </a:lnTo>
                                <a:close/>
                              </a:path>
                              <a:path w="2886075" h="476884">
                                <a:moveTo>
                                  <a:pt x="1152525" y="1587"/>
                                </a:moveTo>
                                <a:lnTo>
                                  <a:pt x="1150937" y="0"/>
                                </a:lnTo>
                                <a:lnTo>
                                  <a:pt x="1144587" y="0"/>
                                </a:lnTo>
                                <a:lnTo>
                                  <a:pt x="1143000" y="1587"/>
                                </a:lnTo>
                                <a:lnTo>
                                  <a:pt x="1143000" y="7937"/>
                                </a:lnTo>
                                <a:lnTo>
                                  <a:pt x="1144587" y="9525"/>
                                </a:lnTo>
                                <a:lnTo>
                                  <a:pt x="1150937" y="9525"/>
                                </a:lnTo>
                                <a:lnTo>
                                  <a:pt x="1152525" y="7937"/>
                                </a:lnTo>
                                <a:lnTo>
                                  <a:pt x="1152525" y="1587"/>
                                </a:lnTo>
                                <a:close/>
                              </a:path>
                              <a:path w="2886075" h="476884">
                                <a:moveTo>
                                  <a:pt x="1171575" y="468325"/>
                                </a:moveTo>
                                <a:lnTo>
                                  <a:pt x="1169987" y="466737"/>
                                </a:lnTo>
                                <a:lnTo>
                                  <a:pt x="1163637" y="466737"/>
                                </a:lnTo>
                                <a:lnTo>
                                  <a:pt x="1162050" y="468325"/>
                                </a:lnTo>
                                <a:lnTo>
                                  <a:pt x="1162050" y="474675"/>
                                </a:lnTo>
                                <a:lnTo>
                                  <a:pt x="1163637" y="476262"/>
                                </a:lnTo>
                                <a:lnTo>
                                  <a:pt x="1169987" y="476262"/>
                                </a:lnTo>
                                <a:lnTo>
                                  <a:pt x="1171575" y="474675"/>
                                </a:lnTo>
                                <a:lnTo>
                                  <a:pt x="1171575" y="468325"/>
                                </a:lnTo>
                                <a:close/>
                              </a:path>
                              <a:path w="2886075" h="476884">
                                <a:moveTo>
                                  <a:pt x="1171575" y="1587"/>
                                </a:moveTo>
                                <a:lnTo>
                                  <a:pt x="1169987" y="0"/>
                                </a:lnTo>
                                <a:lnTo>
                                  <a:pt x="1163637" y="0"/>
                                </a:lnTo>
                                <a:lnTo>
                                  <a:pt x="1162050" y="1587"/>
                                </a:lnTo>
                                <a:lnTo>
                                  <a:pt x="1162050" y="7937"/>
                                </a:lnTo>
                                <a:lnTo>
                                  <a:pt x="1163637" y="9525"/>
                                </a:lnTo>
                                <a:lnTo>
                                  <a:pt x="1169987" y="9525"/>
                                </a:lnTo>
                                <a:lnTo>
                                  <a:pt x="1171575" y="7937"/>
                                </a:lnTo>
                                <a:lnTo>
                                  <a:pt x="1171575" y="1587"/>
                                </a:lnTo>
                                <a:close/>
                              </a:path>
                              <a:path w="2886075" h="476884">
                                <a:moveTo>
                                  <a:pt x="1190625" y="468325"/>
                                </a:moveTo>
                                <a:lnTo>
                                  <a:pt x="1189037" y="466737"/>
                                </a:lnTo>
                                <a:lnTo>
                                  <a:pt x="1182687" y="466737"/>
                                </a:lnTo>
                                <a:lnTo>
                                  <a:pt x="1181100" y="468325"/>
                                </a:lnTo>
                                <a:lnTo>
                                  <a:pt x="1181100" y="474675"/>
                                </a:lnTo>
                                <a:lnTo>
                                  <a:pt x="1182687" y="476262"/>
                                </a:lnTo>
                                <a:lnTo>
                                  <a:pt x="1189037" y="476262"/>
                                </a:lnTo>
                                <a:lnTo>
                                  <a:pt x="1190625" y="474675"/>
                                </a:lnTo>
                                <a:lnTo>
                                  <a:pt x="1190625" y="468325"/>
                                </a:lnTo>
                                <a:close/>
                              </a:path>
                              <a:path w="2886075" h="476884">
                                <a:moveTo>
                                  <a:pt x="1190625" y="1587"/>
                                </a:moveTo>
                                <a:lnTo>
                                  <a:pt x="1189037" y="0"/>
                                </a:lnTo>
                                <a:lnTo>
                                  <a:pt x="1182687" y="0"/>
                                </a:lnTo>
                                <a:lnTo>
                                  <a:pt x="1181100" y="1587"/>
                                </a:lnTo>
                                <a:lnTo>
                                  <a:pt x="1181100" y="7937"/>
                                </a:lnTo>
                                <a:lnTo>
                                  <a:pt x="1182687" y="9525"/>
                                </a:lnTo>
                                <a:lnTo>
                                  <a:pt x="1189037" y="9525"/>
                                </a:lnTo>
                                <a:lnTo>
                                  <a:pt x="1190625" y="7937"/>
                                </a:lnTo>
                                <a:lnTo>
                                  <a:pt x="1190625" y="1587"/>
                                </a:lnTo>
                                <a:close/>
                              </a:path>
                              <a:path w="2886075" h="476884">
                                <a:moveTo>
                                  <a:pt x="1209675" y="468325"/>
                                </a:moveTo>
                                <a:lnTo>
                                  <a:pt x="1208087" y="466737"/>
                                </a:lnTo>
                                <a:lnTo>
                                  <a:pt x="1201737" y="466737"/>
                                </a:lnTo>
                                <a:lnTo>
                                  <a:pt x="1200150" y="468325"/>
                                </a:lnTo>
                                <a:lnTo>
                                  <a:pt x="1200150" y="474675"/>
                                </a:lnTo>
                                <a:lnTo>
                                  <a:pt x="1201737" y="476262"/>
                                </a:lnTo>
                                <a:lnTo>
                                  <a:pt x="1208087" y="476262"/>
                                </a:lnTo>
                                <a:lnTo>
                                  <a:pt x="1209675" y="474675"/>
                                </a:lnTo>
                                <a:lnTo>
                                  <a:pt x="1209675" y="468325"/>
                                </a:lnTo>
                                <a:close/>
                              </a:path>
                              <a:path w="2886075" h="476884">
                                <a:moveTo>
                                  <a:pt x="1209675" y="1587"/>
                                </a:moveTo>
                                <a:lnTo>
                                  <a:pt x="1208087" y="0"/>
                                </a:lnTo>
                                <a:lnTo>
                                  <a:pt x="1201737" y="0"/>
                                </a:lnTo>
                                <a:lnTo>
                                  <a:pt x="1200150" y="1587"/>
                                </a:lnTo>
                                <a:lnTo>
                                  <a:pt x="1200150" y="7937"/>
                                </a:lnTo>
                                <a:lnTo>
                                  <a:pt x="1201737" y="9525"/>
                                </a:lnTo>
                                <a:lnTo>
                                  <a:pt x="1208087" y="9525"/>
                                </a:lnTo>
                                <a:lnTo>
                                  <a:pt x="1209675" y="7937"/>
                                </a:lnTo>
                                <a:lnTo>
                                  <a:pt x="1209675" y="1587"/>
                                </a:lnTo>
                                <a:close/>
                              </a:path>
                              <a:path w="2886075" h="476884">
                                <a:moveTo>
                                  <a:pt x="1228725" y="468325"/>
                                </a:moveTo>
                                <a:lnTo>
                                  <a:pt x="1227137" y="466737"/>
                                </a:lnTo>
                                <a:lnTo>
                                  <a:pt x="1220787" y="466737"/>
                                </a:lnTo>
                                <a:lnTo>
                                  <a:pt x="1219200" y="468325"/>
                                </a:lnTo>
                                <a:lnTo>
                                  <a:pt x="1219200" y="474675"/>
                                </a:lnTo>
                                <a:lnTo>
                                  <a:pt x="1220787" y="476262"/>
                                </a:lnTo>
                                <a:lnTo>
                                  <a:pt x="1227137" y="476262"/>
                                </a:lnTo>
                                <a:lnTo>
                                  <a:pt x="1228725" y="474675"/>
                                </a:lnTo>
                                <a:lnTo>
                                  <a:pt x="1228725" y="468325"/>
                                </a:lnTo>
                                <a:close/>
                              </a:path>
                              <a:path w="2886075" h="476884">
                                <a:moveTo>
                                  <a:pt x="1228725" y="1587"/>
                                </a:moveTo>
                                <a:lnTo>
                                  <a:pt x="1227137" y="0"/>
                                </a:lnTo>
                                <a:lnTo>
                                  <a:pt x="1220787" y="0"/>
                                </a:lnTo>
                                <a:lnTo>
                                  <a:pt x="1219200" y="1587"/>
                                </a:lnTo>
                                <a:lnTo>
                                  <a:pt x="1219200" y="7937"/>
                                </a:lnTo>
                                <a:lnTo>
                                  <a:pt x="1220787" y="9525"/>
                                </a:lnTo>
                                <a:lnTo>
                                  <a:pt x="1227137" y="9525"/>
                                </a:lnTo>
                                <a:lnTo>
                                  <a:pt x="1228725" y="7937"/>
                                </a:lnTo>
                                <a:lnTo>
                                  <a:pt x="1228725" y="1587"/>
                                </a:lnTo>
                                <a:close/>
                              </a:path>
                              <a:path w="2886075" h="476884">
                                <a:moveTo>
                                  <a:pt x="1247775" y="468325"/>
                                </a:moveTo>
                                <a:lnTo>
                                  <a:pt x="1246187" y="466737"/>
                                </a:lnTo>
                                <a:lnTo>
                                  <a:pt x="1239837" y="466737"/>
                                </a:lnTo>
                                <a:lnTo>
                                  <a:pt x="1238250" y="468325"/>
                                </a:lnTo>
                                <a:lnTo>
                                  <a:pt x="1238250" y="474675"/>
                                </a:lnTo>
                                <a:lnTo>
                                  <a:pt x="1239837" y="476262"/>
                                </a:lnTo>
                                <a:lnTo>
                                  <a:pt x="1246187" y="476262"/>
                                </a:lnTo>
                                <a:lnTo>
                                  <a:pt x="1247775" y="474675"/>
                                </a:lnTo>
                                <a:lnTo>
                                  <a:pt x="1247775" y="468325"/>
                                </a:lnTo>
                                <a:close/>
                              </a:path>
                              <a:path w="2886075" h="476884">
                                <a:moveTo>
                                  <a:pt x="1247775" y="1587"/>
                                </a:moveTo>
                                <a:lnTo>
                                  <a:pt x="1246187" y="0"/>
                                </a:lnTo>
                                <a:lnTo>
                                  <a:pt x="1239837" y="0"/>
                                </a:lnTo>
                                <a:lnTo>
                                  <a:pt x="1238250" y="1587"/>
                                </a:lnTo>
                                <a:lnTo>
                                  <a:pt x="1238250" y="7937"/>
                                </a:lnTo>
                                <a:lnTo>
                                  <a:pt x="1239837" y="9525"/>
                                </a:lnTo>
                                <a:lnTo>
                                  <a:pt x="1246187" y="9525"/>
                                </a:lnTo>
                                <a:lnTo>
                                  <a:pt x="1247775" y="7937"/>
                                </a:lnTo>
                                <a:lnTo>
                                  <a:pt x="1247775" y="1587"/>
                                </a:lnTo>
                                <a:close/>
                              </a:path>
                              <a:path w="2886075" h="476884">
                                <a:moveTo>
                                  <a:pt x="1266825" y="468325"/>
                                </a:moveTo>
                                <a:lnTo>
                                  <a:pt x="1265237" y="466737"/>
                                </a:lnTo>
                                <a:lnTo>
                                  <a:pt x="1258887" y="466737"/>
                                </a:lnTo>
                                <a:lnTo>
                                  <a:pt x="1257300" y="468325"/>
                                </a:lnTo>
                                <a:lnTo>
                                  <a:pt x="1257300" y="474675"/>
                                </a:lnTo>
                                <a:lnTo>
                                  <a:pt x="1258887" y="476262"/>
                                </a:lnTo>
                                <a:lnTo>
                                  <a:pt x="1265237" y="476262"/>
                                </a:lnTo>
                                <a:lnTo>
                                  <a:pt x="1266825" y="474675"/>
                                </a:lnTo>
                                <a:lnTo>
                                  <a:pt x="1266825" y="468325"/>
                                </a:lnTo>
                                <a:close/>
                              </a:path>
                              <a:path w="2886075" h="476884">
                                <a:moveTo>
                                  <a:pt x="1266825" y="1587"/>
                                </a:moveTo>
                                <a:lnTo>
                                  <a:pt x="1265237" y="0"/>
                                </a:lnTo>
                                <a:lnTo>
                                  <a:pt x="1258887" y="0"/>
                                </a:lnTo>
                                <a:lnTo>
                                  <a:pt x="1257300" y="1587"/>
                                </a:lnTo>
                                <a:lnTo>
                                  <a:pt x="1257300" y="7937"/>
                                </a:lnTo>
                                <a:lnTo>
                                  <a:pt x="1258887" y="9525"/>
                                </a:lnTo>
                                <a:lnTo>
                                  <a:pt x="1265237" y="9525"/>
                                </a:lnTo>
                                <a:lnTo>
                                  <a:pt x="1266825" y="7937"/>
                                </a:lnTo>
                                <a:lnTo>
                                  <a:pt x="1266825" y="1587"/>
                                </a:lnTo>
                                <a:close/>
                              </a:path>
                              <a:path w="2886075" h="476884">
                                <a:moveTo>
                                  <a:pt x="1285875" y="468325"/>
                                </a:moveTo>
                                <a:lnTo>
                                  <a:pt x="1284287" y="466737"/>
                                </a:lnTo>
                                <a:lnTo>
                                  <a:pt x="1277937" y="466737"/>
                                </a:lnTo>
                                <a:lnTo>
                                  <a:pt x="1276350" y="468325"/>
                                </a:lnTo>
                                <a:lnTo>
                                  <a:pt x="1276350" y="474675"/>
                                </a:lnTo>
                                <a:lnTo>
                                  <a:pt x="1277937" y="476262"/>
                                </a:lnTo>
                                <a:lnTo>
                                  <a:pt x="1284287" y="476262"/>
                                </a:lnTo>
                                <a:lnTo>
                                  <a:pt x="1285875" y="474675"/>
                                </a:lnTo>
                                <a:lnTo>
                                  <a:pt x="1285875" y="468325"/>
                                </a:lnTo>
                                <a:close/>
                              </a:path>
                              <a:path w="2886075" h="476884">
                                <a:moveTo>
                                  <a:pt x="1285875" y="1587"/>
                                </a:moveTo>
                                <a:lnTo>
                                  <a:pt x="1284287" y="0"/>
                                </a:lnTo>
                                <a:lnTo>
                                  <a:pt x="1277937" y="0"/>
                                </a:lnTo>
                                <a:lnTo>
                                  <a:pt x="1276350" y="1587"/>
                                </a:lnTo>
                                <a:lnTo>
                                  <a:pt x="1276350" y="7937"/>
                                </a:lnTo>
                                <a:lnTo>
                                  <a:pt x="1277937" y="9525"/>
                                </a:lnTo>
                                <a:lnTo>
                                  <a:pt x="1284287" y="9525"/>
                                </a:lnTo>
                                <a:lnTo>
                                  <a:pt x="1285875" y="7937"/>
                                </a:lnTo>
                                <a:lnTo>
                                  <a:pt x="1285875" y="1587"/>
                                </a:lnTo>
                                <a:close/>
                              </a:path>
                              <a:path w="2886075" h="476884">
                                <a:moveTo>
                                  <a:pt x="1304925" y="468325"/>
                                </a:moveTo>
                                <a:lnTo>
                                  <a:pt x="1303337" y="466737"/>
                                </a:lnTo>
                                <a:lnTo>
                                  <a:pt x="1296987" y="466737"/>
                                </a:lnTo>
                                <a:lnTo>
                                  <a:pt x="1295400" y="468325"/>
                                </a:lnTo>
                                <a:lnTo>
                                  <a:pt x="1295400" y="474675"/>
                                </a:lnTo>
                                <a:lnTo>
                                  <a:pt x="1296987" y="476262"/>
                                </a:lnTo>
                                <a:lnTo>
                                  <a:pt x="1303337" y="476262"/>
                                </a:lnTo>
                                <a:lnTo>
                                  <a:pt x="1304925" y="474675"/>
                                </a:lnTo>
                                <a:lnTo>
                                  <a:pt x="1304925" y="468325"/>
                                </a:lnTo>
                                <a:close/>
                              </a:path>
                              <a:path w="2886075" h="476884">
                                <a:moveTo>
                                  <a:pt x="1304925" y="1587"/>
                                </a:moveTo>
                                <a:lnTo>
                                  <a:pt x="1303337" y="0"/>
                                </a:lnTo>
                                <a:lnTo>
                                  <a:pt x="1296987" y="0"/>
                                </a:lnTo>
                                <a:lnTo>
                                  <a:pt x="1295400" y="1587"/>
                                </a:lnTo>
                                <a:lnTo>
                                  <a:pt x="1295400" y="7937"/>
                                </a:lnTo>
                                <a:lnTo>
                                  <a:pt x="1296987" y="9525"/>
                                </a:lnTo>
                                <a:lnTo>
                                  <a:pt x="1303337" y="9525"/>
                                </a:lnTo>
                                <a:lnTo>
                                  <a:pt x="1304925" y="7937"/>
                                </a:lnTo>
                                <a:lnTo>
                                  <a:pt x="1304925" y="1587"/>
                                </a:lnTo>
                                <a:close/>
                              </a:path>
                              <a:path w="2886075" h="476884">
                                <a:moveTo>
                                  <a:pt x="1323975" y="468325"/>
                                </a:moveTo>
                                <a:lnTo>
                                  <a:pt x="1322387" y="466737"/>
                                </a:lnTo>
                                <a:lnTo>
                                  <a:pt x="1316037" y="466737"/>
                                </a:lnTo>
                                <a:lnTo>
                                  <a:pt x="1314450" y="468325"/>
                                </a:lnTo>
                                <a:lnTo>
                                  <a:pt x="1314450" y="474675"/>
                                </a:lnTo>
                                <a:lnTo>
                                  <a:pt x="1316037" y="476262"/>
                                </a:lnTo>
                                <a:lnTo>
                                  <a:pt x="1322387" y="476262"/>
                                </a:lnTo>
                                <a:lnTo>
                                  <a:pt x="1323975" y="474675"/>
                                </a:lnTo>
                                <a:lnTo>
                                  <a:pt x="1323975" y="468325"/>
                                </a:lnTo>
                                <a:close/>
                              </a:path>
                              <a:path w="2886075" h="476884">
                                <a:moveTo>
                                  <a:pt x="1323975" y="1587"/>
                                </a:moveTo>
                                <a:lnTo>
                                  <a:pt x="1322387" y="0"/>
                                </a:lnTo>
                                <a:lnTo>
                                  <a:pt x="1316037" y="0"/>
                                </a:lnTo>
                                <a:lnTo>
                                  <a:pt x="1314450" y="1587"/>
                                </a:lnTo>
                                <a:lnTo>
                                  <a:pt x="1314450" y="7937"/>
                                </a:lnTo>
                                <a:lnTo>
                                  <a:pt x="1316037" y="9525"/>
                                </a:lnTo>
                                <a:lnTo>
                                  <a:pt x="1322387" y="9525"/>
                                </a:lnTo>
                                <a:lnTo>
                                  <a:pt x="1323975" y="7937"/>
                                </a:lnTo>
                                <a:lnTo>
                                  <a:pt x="1323975" y="1587"/>
                                </a:lnTo>
                                <a:close/>
                              </a:path>
                              <a:path w="2886075" h="476884">
                                <a:moveTo>
                                  <a:pt x="1343025" y="468325"/>
                                </a:moveTo>
                                <a:lnTo>
                                  <a:pt x="1341437" y="466737"/>
                                </a:lnTo>
                                <a:lnTo>
                                  <a:pt x="1335087" y="466737"/>
                                </a:lnTo>
                                <a:lnTo>
                                  <a:pt x="1333500" y="468325"/>
                                </a:lnTo>
                                <a:lnTo>
                                  <a:pt x="1333500" y="474675"/>
                                </a:lnTo>
                                <a:lnTo>
                                  <a:pt x="1335087" y="476262"/>
                                </a:lnTo>
                                <a:lnTo>
                                  <a:pt x="1341437" y="476262"/>
                                </a:lnTo>
                                <a:lnTo>
                                  <a:pt x="1343025" y="474675"/>
                                </a:lnTo>
                                <a:lnTo>
                                  <a:pt x="1343025" y="468325"/>
                                </a:lnTo>
                                <a:close/>
                              </a:path>
                              <a:path w="2886075" h="476884">
                                <a:moveTo>
                                  <a:pt x="1343025" y="1587"/>
                                </a:moveTo>
                                <a:lnTo>
                                  <a:pt x="1341437" y="0"/>
                                </a:lnTo>
                                <a:lnTo>
                                  <a:pt x="1335087" y="0"/>
                                </a:lnTo>
                                <a:lnTo>
                                  <a:pt x="1333500" y="1587"/>
                                </a:lnTo>
                                <a:lnTo>
                                  <a:pt x="1333500" y="7937"/>
                                </a:lnTo>
                                <a:lnTo>
                                  <a:pt x="1335087" y="9525"/>
                                </a:lnTo>
                                <a:lnTo>
                                  <a:pt x="1341437" y="9525"/>
                                </a:lnTo>
                                <a:lnTo>
                                  <a:pt x="1343025" y="7937"/>
                                </a:lnTo>
                                <a:lnTo>
                                  <a:pt x="1343025" y="1587"/>
                                </a:lnTo>
                                <a:close/>
                              </a:path>
                              <a:path w="2886075" h="476884">
                                <a:moveTo>
                                  <a:pt x="1362075" y="468325"/>
                                </a:moveTo>
                                <a:lnTo>
                                  <a:pt x="1360487" y="466737"/>
                                </a:lnTo>
                                <a:lnTo>
                                  <a:pt x="1354137" y="466737"/>
                                </a:lnTo>
                                <a:lnTo>
                                  <a:pt x="1352550" y="468325"/>
                                </a:lnTo>
                                <a:lnTo>
                                  <a:pt x="1352550" y="474675"/>
                                </a:lnTo>
                                <a:lnTo>
                                  <a:pt x="1354137" y="476262"/>
                                </a:lnTo>
                                <a:lnTo>
                                  <a:pt x="1360487" y="476262"/>
                                </a:lnTo>
                                <a:lnTo>
                                  <a:pt x="1362075" y="474675"/>
                                </a:lnTo>
                                <a:lnTo>
                                  <a:pt x="1362075" y="468325"/>
                                </a:lnTo>
                                <a:close/>
                              </a:path>
                              <a:path w="2886075" h="476884">
                                <a:moveTo>
                                  <a:pt x="1362075" y="1587"/>
                                </a:moveTo>
                                <a:lnTo>
                                  <a:pt x="1360487" y="0"/>
                                </a:lnTo>
                                <a:lnTo>
                                  <a:pt x="1354137" y="0"/>
                                </a:lnTo>
                                <a:lnTo>
                                  <a:pt x="1352550" y="1587"/>
                                </a:lnTo>
                                <a:lnTo>
                                  <a:pt x="1352550" y="7937"/>
                                </a:lnTo>
                                <a:lnTo>
                                  <a:pt x="1354137" y="9525"/>
                                </a:lnTo>
                                <a:lnTo>
                                  <a:pt x="1360487" y="9525"/>
                                </a:lnTo>
                                <a:lnTo>
                                  <a:pt x="1362075" y="7937"/>
                                </a:lnTo>
                                <a:lnTo>
                                  <a:pt x="1362075" y="1587"/>
                                </a:lnTo>
                                <a:close/>
                              </a:path>
                              <a:path w="2886075" h="476884">
                                <a:moveTo>
                                  <a:pt x="1381125" y="468325"/>
                                </a:moveTo>
                                <a:lnTo>
                                  <a:pt x="1379537" y="466737"/>
                                </a:lnTo>
                                <a:lnTo>
                                  <a:pt x="1373187" y="466737"/>
                                </a:lnTo>
                                <a:lnTo>
                                  <a:pt x="1371600" y="468325"/>
                                </a:lnTo>
                                <a:lnTo>
                                  <a:pt x="1371600" y="474675"/>
                                </a:lnTo>
                                <a:lnTo>
                                  <a:pt x="1373187" y="476262"/>
                                </a:lnTo>
                                <a:lnTo>
                                  <a:pt x="1379537" y="476262"/>
                                </a:lnTo>
                                <a:lnTo>
                                  <a:pt x="1381125" y="474675"/>
                                </a:lnTo>
                                <a:lnTo>
                                  <a:pt x="1381125" y="468325"/>
                                </a:lnTo>
                                <a:close/>
                              </a:path>
                              <a:path w="2886075" h="476884">
                                <a:moveTo>
                                  <a:pt x="1381125" y="1587"/>
                                </a:moveTo>
                                <a:lnTo>
                                  <a:pt x="1379537" y="0"/>
                                </a:lnTo>
                                <a:lnTo>
                                  <a:pt x="1373187" y="0"/>
                                </a:lnTo>
                                <a:lnTo>
                                  <a:pt x="1371600" y="1587"/>
                                </a:lnTo>
                                <a:lnTo>
                                  <a:pt x="1371600" y="7937"/>
                                </a:lnTo>
                                <a:lnTo>
                                  <a:pt x="1373187" y="9525"/>
                                </a:lnTo>
                                <a:lnTo>
                                  <a:pt x="1379537" y="9525"/>
                                </a:lnTo>
                                <a:lnTo>
                                  <a:pt x="1381125" y="7937"/>
                                </a:lnTo>
                                <a:lnTo>
                                  <a:pt x="1381125" y="1587"/>
                                </a:lnTo>
                                <a:close/>
                              </a:path>
                              <a:path w="2886075" h="476884">
                                <a:moveTo>
                                  <a:pt x="1400175" y="468325"/>
                                </a:moveTo>
                                <a:lnTo>
                                  <a:pt x="1398587" y="466737"/>
                                </a:lnTo>
                                <a:lnTo>
                                  <a:pt x="1392237" y="466737"/>
                                </a:lnTo>
                                <a:lnTo>
                                  <a:pt x="1390650" y="468325"/>
                                </a:lnTo>
                                <a:lnTo>
                                  <a:pt x="1390650" y="474675"/>
                                </a:lnTo>
                                <a:lnTo>
                                  <a:pt x="1392237" y="476262"/>
                                </a:lnTo>
                                <a:lnTo>
                                  <a:pt x="1398587" y="476262"/>
                                </a:lnTo>
                                <a:lnTo>
                                  <a:pt x="1400175" y="474675"/>
                                </a:lnTo>
                                <a:lnTo>
                                  <a:pt x="1400175" y="468325"/>
                                </a:lnTo>
                                <a:close/>
                              </a:path>
                              <a:path w="2886075" h="476884">
                                <a:moveTo>
                                  <a:pt x="1400175" y="1587"/>
                                </a:moveTo>
                                <a:lnTo>
                                  <a:pt x="1398587" y="0"/>
                                </a:lnTo>
                                <a:lnTo>
                                  <a:pt x="1392237" y="0"/>
                                </a:lnTo>
                                <a:lnTo>
                                  <a:pt x="1390650" y="1587"/>
                                </a:lnTo>
                                <a:lnTo>
                                  <a:pt x="1390650" y="7937"/>
                                </a:lnTo>
                                <a:lnTo>
                                  <a:pt x="1392237" y="9525"/>
                                </a:lnTo>
                                <a:lnTo>
                                  <a:pt x="1398587" y="9525"/>
                                </a:lnTo>
                                <a:lnTo>
                                  <a:pt x="1400175" y="7937"/>
                                </a:lnTo>
                                <a:lnTo>
                                  <a:pt x="1400175" y="1587"/>
                                </a:lnTo>
                                <a:close/>
                              </a:path>
                              <a:path w="2886075" h="476884">
                                <a:moveTo>
                                  <a:pt x="1419225" y="468325"/>
                                </a:moveTo>
                                <a:lnTo>
                                  <a:pt x="1417637" y="466737"/>
                                </a:lnTo>
                                <a:lnTo>
                                  <a:pt x="1411287" y="466737"/>
                                </a:lnTo>
                                <a:lnTo>
                                  <a:pt x="1409700" y="468325"/>
                                </a:lnTo>
                                <a:lnTo>
                                  <a:pt x="1409700" y="474675"/>
                                </a:lnTo>
                                <a:lnTo>
                                  <a:pt x="1411287" y="476262"/>
                                </a:lnTo>
                                <a:lnTo>
                                  <a:pt x="1417637" y="476262"/>
                                </a:lnTo>
                                <a:lnTo>
                                  <a:pt x="1419225" y="474675"/>
                                </a:lnTo>
                                <a:lnTo>
                                  <a:pt x="1419225" y="468325"/>
                                </a:lnTo>
                                <a:close/>
                              </a:path>
                              <a:path w="2886075" h="476884">
                                <a:moveTo>
                                  <a:pt x="1419225" y="1587"/>
                                </a:moveTo>
                                <a:lnTo>
                                  <a:pt x="1417637" y="0"/>
                                </a:lnTo>
                                <a:lnTo>
                                  <a:pt x="1411287" y="0"/>
                                </a:lnTo>
                                <a:lnTo>
                                  <a:pt x="1409700" y="1587"/>
                                </a:lnTo>
                                <a:lnTo>
                                  <a:pt x="1409700" y="7937"/>
                                </a:lnTo>
                                <a:lnTo>
                                  <a:pt x="1411287" y="9525"/>
                                </a:lnTo>
                                <a:lnTo>
                                  <a:pt x="1417637" y="9525"/>
                                </a:lnTo>
                                <a:lnTo>
                                  <a:pt x="1419225" y="7937"/>
                                </a:lnTo>
                                <a:lnTo>
                                  <a:pt x="1419225" y="1587"/>
                                </a:lnTo>
                                <a:close/>
                              </a:path>
                              <a:path w="2886075" h="476884">
                                <a:moveTo>
                                  <a:pt x="1438275" y="468325"/>
                                </a:moveTo>
                                <a:lnTo>
                                  <a:pt x="1436687" y="466737"/>
                                </a:lnTo>
                                <a:lnTo>
                                  <a:pt x="1430337" y="466737"/>
                                </a:lnTo>
                                <a:lnTo>
                                  <a:pt x="1428750" y="468325"/>
                                </a:lnTo>
                                <a:lnTo>
                                  <a:pt x="1428750" y="474675"/>
                                </a:lnTo>
                                <a:lnTo>
                                  <a:pt x="1430337" y="476262"/>
                                </a:lnTo>
                                <a:lnTo>
                                  <a:pt x="1436687" y="476262"/>
                                </a:lnTo>
                                <a:lnTo>
                                  <a:pt x="1438275" y="474675"/>
                                </a:lnTo>
                                <a:lnTo>
                                  <a:pt x="1438275" y="468325"/>
                                </a:lnTo>
                                <a:close/>
                              </a:path>
                              <a:path w="2886075" h="476884">
                                <a:moveTo>
                                  <a:pt x="1438275" y="1587"/>
                                </a:moveTo>
                                <a:lnTo>
                                  <a:pt x="1436687" y="0"/>
                                </a:lnTo>
                                <a:lnTo>
                                  <a:pt x="1430337" y="0"/>
                                </a:lnTo>
                                <a:lnTo>
                                  <a:pt x="1428750" y="1587"/>
                                </a:lnTo>
                                <a:lnTo>
                                  <a:pt x="1428750" y="7937"/>
                                </a:lnTo>
                                <a:lnTo>
                                  <a:pt x="1430337" y="9525"/>
                                </a:lnTo>
                                <a:lnTo>
                                  <a:pt x="1436687" y="9525"/>
                                </a:lnTo>
                                <a:lnTo>
                                  <a:pt x="1438275" y="7937"/>
                                </a:lnTo>
                                <a:lnTo>
                                  <a:pt x="1438275" y="1587"/>
                                </a:lnTo>
                                <a:close/>
                              </a:path>
                              <a:path w="2886075" h="476884">
                                <a:moveTo>
                                  <a:pt x="1457325" y="468325"/>
                                </a:moveTo>
                                <a:lnTo>
                                  <a:pt x="1455737" y="466737"/>
                                </a:lnTo>
                                <a:lnTo>
                                  <a:pt x="1449387" y="466737"/>
                                </a:lnTo>
                                <a:lnTo>
                                  <a:pt x="1447800" y="468325"/>
                                </a:lnTo>
                                <a:lnTo>
                                  <a:pt x="1447800" y="474675"/>
                                </a:lnTo>
                                <a:lnTo>
                                  <a:pt x="1449387" y="476262"/>
                                </a:lnTo>
                                <a:lnTo>
                                  <a:pt x="1455737" y="476262"/>
                                </a:lnTo>
                                <a:lnTo>
                                  <a:pt x="1457325" y="474675"/>
                                </a:lnTo>
                                <a:lnTo>
                                  <a:pt x="1457325" y="468325"/>
                                </a:lnTo>
                                <a:close/>
                              </a:path>
                              <a:path w="2886075" h="476884">
                                <a:moveTo>
                                  <a:pt x="1457325" y="1587"/>
                                </a:moveTo>
                                <a:lnTo>
                                  <a:pt x="1455737" y="0"/>
                                </a:lnTo>
                                <a:lnTo>
                                  <a:pt x="1449387" y="0"/>
                                </a:lnTo>
                                <a:lnTo>
                                  <a:pt x="1447800" y="1587"/>
                                </a:lnTo>
                                <a:lnTo>
                                  <a:pt x="1447800" y="7937"/>
                                </a:lnTo>
                                <a:lnTo>
                                  <a:pt x="1449387" y="9525"/>
                                </a:lnTo>
                                <a:lnTo>
                                  <a:pt x="1455737" y="9525"/>
                                </a:lnTo>
                                <a:lnTo>
                                  <a:pt x="1457325" y="7937"/>
                                </a:lnTo>
                                <a:lnTo>
                                  <a:pt x="1457325" y="1587"/>
                                </a:lnTo>
                                <a:close/>
                              </a:path>
                              <a:path w="2886075" h="476884">
                                <a:moveTo>
                                  <a:pt x="1476375" y="468325"/>
                                </a:moveTo>
                                <a:lnTo>
                                  <a:pt x="1474787" y="466737"/>
                                </a:lnTo>
                                <a:lnTo>
                                  <a:pt x="1468437" y="466737"/>
                                </a:lnTo>
                                <a:lnTo>
                                  <a:pt x="1466850" y="468325"/>
                                </a:lnTo>
                                <a:lnTo>
                                  <a:pt x="1466850" y="474675"/>
                                </a:lnTo>
                                <a:lnTo>
                                  <a:pt x="1468437" y="476262"/>
                                </a:lnTo>
                                <a:lnTo>
                                  <a:pt x="1474787" y="476262"/>
                                </a:lnTo>
                                <a:lnTo>
                                  <a:pt x="1476375" y="474675"/>
                                </a:lnTo>
                                <a:lnTo>
                                  <a:pt x="1476375" y="468325"/>
                                </a:lnTo>
                                <a:close/>
                              </a:path>
                              <a:path w="2886075" h="476884">
                                <a:moveTo>
                                  <a:pt x="1476375" y="1587"/>
                                </a:moveTo>
                                <a:lnTo>
                                  <a:pt x="1474787" y="0"/>
                                </a:lnTo>
                                <a:lnTo>
                                  <a:pt x="1468437" y="0"/>
                                </a:lnTo>
                                <a:lnTo>
                                  <a:pt x="1466850" y="1587"/>
                                </a:lnTo>
                                <a:lnTo>
                                  <a:pt x="1466850" y="7937"/>
                                </a:lnTo>
                                <a:lnTo>
                                  <a:pt x="1468437" y="9525"/>
                                </a:lnTo>
                                <a:lnTo>
                                  <a:pt x="1474787" y="9525"/>
                                </a:lnTo>
                                <a:lnTo>
                                  <a:pt x="1476375" y="7937"/>
                                </a:lnTo>
                                <a:lnTo>
                                  <a:pt x="1476375" y="1587"/>
                                </a:lnTo>
                                <a:close/>
                              </a:path>
                              <a:path w="2886075" h="476884">
                                <a:moveTo>
                                  <a:pt x="1495425" y="468325"/>
                                </a:moveTo>
                                <a:lnTo>
                                  <a:pt x="1493837" y="466737"/>
                                </a:lnTo>
                                <a:lnTo>
                                  <a:pt x="1487487" y="466737"/>
                                </a:lnTo>
                                <a:lnTo>
                                  <a:pt x="1485900" y="468325"/>
                                </a:lnTo>
                                <a:lnTo>
                                  <a:pt x="1485900" y="474675"/>
                                </a:lnTo>
                                <a:lnTo>
                                  <a:pt x="1487487" y="476262"/>
                                </a:lnTo>
                                <a:lnTo>
                                  <a:pt x="1493837" y="476262"/>
                                </a:lnTo>
                                <a:lnTo>
                                  <a:pt x="1495425" y="474675"/>
                                </a:lnTo>
                                <a:lnTo>
                                  <a:pt x="1495425" y="468325"/>
                                </a:lnTo>
                                <a:close/>
                              </a:path>
                              <a:path w="2886075" h="476884">
                                <a:moveTo>
                                  <a:pt x="1495425" y="1587"/>
                                </a:moveTo>
                                <a:lnTo>
                                  <a:pt x="1493837" y="0"/>
                                </a:lnTo>
                                <a:lnTo>
                                  <a:pt x="1487487" y="0"/>
                                </a:lnTo>
                                <a:lnTo>
                                  <a:pt x="1485900" y="1587"/>
                                </a:lnTo>
                                <a:lnTo>
                                  <a:pt x="1485900" y="7937"/>
                                </a:lnTo>
                                <a:lnTo>
                                  <a:pt x="1487487" y="9525"/>
                                </a:lnTo>
                                <a:lnTo>
                                  <a:pt x="1493837" y="9525"/>
                                </a:lnTo>
                                <a:lnTo>
                                  <a:pt x="1495425" y="7937"/>
                                </a:lnTo>
                                <a:lnTo>
                                  <a:pt x="1495425" y="1587"/>
                                </a:lnTo>
                                <a:close/>
                              </a:path>
                              <a:path w="2886075" h="476884">
                                <a:moveTo>
                                  <a:pt x="1514475" y="468325"/>
                                </a:moveTo>
                                <a:lnTo>
                                  <a:pt x="1512887" y="466737"/>
                                </a:lnTo>
                                <a:lnTo>
                                  <a:pt x="1506537" y="466737"/>
                                </a:lnTo>
                                <a:lnTo>
                                  <a:pt x="1504950" y="468325"/>
                                </a:lnTo>
                                <a:lnTo>
                                  <a:pt x="1504950" y="474675"/>
                                </a:lnTo>
                                <a:lnTo>
                                  <a:pt x="1506537" y="476262"/>
                                </a:lnTo>
                                <a:lnTo>
                                  <a:pt x="1512887" y="476262"/>
                                </a:lnTo>
                                <a:lnTo>
                                  <a:pt x="1514475" y="474675"/>
                                </a:lnTo>
                                <a:lnTo>
                                  <a:pt x="1514475" y="468325"/>
                                </a:lnTo>
                                <a:close/>
                              </a:path>
                              <a:path w="2886075" h="476884">
                                <a:moveTo>
                                  <a:pt x="1514475" y="1587"/>
                                </a:moveTo>
                                <a:lnTo>
                                  <a:pt x="1512887" y="0"/>
                                </a:lnTo>
                                <a:lnTo>
                                  <a:pt x="1506537" y="0"/>
                                </a:lnTo>
                                <a:lnTo>
                                  <a:pt x="1504950" y="1587"/>
                                </a:lnTo>
                                <a:lnTo>
                                  <a:pt x="1504950" y="7937"/>
                                </a:lnTo>
                                <a:lnTo>
                                  <a:pt x="1506537" y="9525"/>
                                </a:lnTo>
                                <a:lnTo>
                                  <a:pt x="1512887" y="9525"/>
                                </a:lnTo>
                                <a:lnTo>
                                  <a:pt x="1514475" y="7937"/>
                                </a:lnTo>
                                <a:lnTo>
                                  <a:pt x="1514475" y="1587"/>
                                </a:lnTo>
                                <a:close/>
                              </a:path>
                              <a:path w="2886075" h="476884">
                                <a:moveTo>
                                  <a:pt x="1533525" y="468325"/>
                                </a:moveTo>
                                <a:lnTo>
                                  <a:pt x="1531937" y="466737"/>
                                </a:lnTo>
                                <a:lnTo>
                                  <a:pt x="1525587" y="466737"/>
                                </a:lnTo>
                                <a:lnTo>
                                  <a:pt x="1524000" y="468325"/>
                                </a:lnTo>
                                <a:lnTo>
                                  <a:pt x="1524000" y="474675"/>
                                </a:lnTo>
                                <a:lnTo>
                                  <a:pt x="1525587" y="476262"/>
                                </a:lnTo>
                                <a:lnTo>
                                  <a:pt x="1531937" y="476262"/>
                                </a:lnTo>
                                <a:lnTo>
                                  <a:pt x="1533525" y="474675"/>
                                </a:lnTo>
                                <a:lnTo>
                                  <a:pt x="1533525" y="468325"/>
                                </a:lnTo>
                                <a:close/>
                              </a:path>
                              <a:path w="2886075" h="476884">
                                <a:moveTo>
                                  <a:pt x="1533525" y="1587"/>
                                </a:moveTo>
                                <a:lnTo>
                                  <a:pt x="1531937" y="0"/>
                                </a:lnTo>
                                <a:lnTo>
                                  <a:pt x="1525587" y="0"/>
                                </a:lnTo>
                                <a:lnTo>
                                  <a:pt x="1524000" y="1587"/>
                                </a:lnTo>
                                <a:lnTo>
                                  <a:pt x="1524000" y="7937"/>
                                </a:lnTo>
                                <a:lnTo>
                                  <a:pt x="1525587" y="9525"/>
                                </a:lnTo>
                                <a:lnTo>
                                  <a:pt x="1531937" y="9525"/>
                                </a:lnTo>
                                <a:lnTo>
                                  <a:pt x="1533525" y="7937"/>
                                </a:lnTo>
                                <a:lnTo>
                                  <a:pt x="1533525" y="1587"/>
                                </a:lnTo>
                                <a:close/>
                              </a:path>
                              <a:path w="2886075" h="476884">
                                <a:moveTo>
                                  <a:pt x="1552575" y="468325"/>
                                </a:moveTo>
                                <a:lnTo>
                                  <a:pt x="1550987" y="466737"/>
                                </a:lnTo>
                                <a:lnTo>
                                  <a:pt x="1544637" y="466737"/>
                                </a:lnTo>
                                <a:lnTo>
                                  <a:pt x="1543050" y="468325"/>
                                </a:lnTo>
                                <a:lnTo>
                                  <a:pt x="1543050" y="474675"/>
                                </a:lnTo>
                                <a:lnTo>
                                  <a:pt x="1544637" y="476262"/>
                                </a:lnTo>
                                <a:lnTo>
                                  <a:pt x="1550987" y="476262"/>
                                </a:lnTo>
                                <a:lnTo>
                                  <a:pt x="1552575" y="474675"/>
                                </a:lnTo>
                                <a:lnTo>
                                  <a:pt x="1552575" y="468325"/>
                                </a:lnTo>
                                <a:close/>
                              </a:path>
                              <a:path w="2886075" h="476884">
                                <a:moveTo>
                                  <a:pt x="1552575" y="1587"/>
                                </a:moveTo>
                                <a:lnTo>
                                  <a:pt x="1550987" y="0"/>
                                </a:lnTo>
                                <a:lnTo>
                                  <a:pt x="1544637" y="0"/>
                                </a:lnTo>
                                <a:lnTo>
                                  <a:pt x="1543050" y="1587"/>
                                </a:lnTo>
                                <a:lnTo>
                                  <a:pt x="1543050" y="7937"/>
                                </a:lnTo>
                                <a:lnTo>
                                  <a:pt x="1544637" y="9525"/>
                                </a:lnTo>
                                <a:lnTo>
                                  <a:pt x="1550987" y="9525"/>
                                </a:lnTo>
                                <a:lnTo>
                                  <a:pt x="1552575" y="7937"/>
                                </a:lnTo>
                                <a:lnTo>
                                  <a:pt x="1552575" y="1587"/>
                                </a:lnTo>
                                <a:close/>
                              </a:path>
                              <a:path w="2886075" h="476884">
                                <a:moveTo>
                                  <a:pt x="1571625" y="468325"/>
                                </a:moveTo>
                                <a:lnTo>
                                  <a:pt x="1570037" y="466737"/>
                                </a:lnTo>
                                <a:lnTo>
                                  <a:pt x="1563687" y="466737"/>
                                </a:lnTo>
                                <a:lnTo>
                                  <a:pt x="1562100" y="468325"/>
                                </a:lnTo>
                                <a:lnTo>
                                  <a:pt x="1562100" y="474675"/>
                                </a:lnTo>
                                <a:lnTo>
                                  <a:pt x="1563687" y="476262"/>
                                </a:lnTo>
                                <a:lnTo>
                                  <a:pt x="1570037" y="476262"/>
                                </a:lnTo>
                                <a:lnTo>
                                  <a:pt x="1571625" y="474675"/>
                                </a:lnTo>
                                <a:lnTo>
                                  <a:pt x="1571625" y="468325"/>
                                </a:lnTo>
                                <a:close/>
                              </a:path>
                              <a:path w="2886075" h="476884">
                                <a:moveTo>
                                  <a:pt x="1571625" y="1587"/>
                                </a:moveTo>
                                <a:lnTo>
                                  <a:pt x="1570037" y="0"/>
                                </a:lnTo>
                                <a:lnTo>
                                  <a:pt x="1563687" y="0"/>
                                </a:lnTo>
                                <a:lnTo>
                                  <a:pt x="1562100" y="1587"/>
                                </a:lnTo>
                                <a:lnTo>
                                  <a:pt x="1562100" y="7937"/>
                                </a:lnTo>
                                <a:lnTo>
                                  <a:pt x="1563687" y="9525"/>
                                </a:lnTo>
                                <a:lnTo>
                                  <a:pt x="1570037" y="9525"/>
                                </a:lnTo>
                                <a:lnTo>
                                  <a:pt x="1571625" y="7937"/>
                                </a:lnTo>
                                <a:lnTo>
                                  <a:pt x="1571625" y="1587"/>
                                </a:lnTo>
                                <a:close/>
                              </a:path>
                              <a:path w="2886075" h="476884">
                                <a:moveTo>
                                  <a:pt x="1590675" y="468325"/>
                                </a:moveTo>
                                <a:lnTo>
                                  <a:pt x="1589087" y="466737"/>
                                </a:lnTo>
                                <a:lnTo>
                                  <a:pt x="1582737" y="466737"/>
                                </a:lnTo>
                                <a:lnTo>
                                  <a:pt x="1581150" y="468325"/>
                                </a:lnTo>
                                <a:lnTo>
                                  <a:pt x="1581150" y="474675"/>
                                </a:lnTo>
                                <a:lnTo>
                                  <a:pt x="1582737" y="476262"/>
                                </a:lnTo>
                                <a:lnTo>
                                  <a:pt x="1589087" y="476262"/>
                                </a:lnTo>
                                <a:lnTo>
                                  <a:pt x="1590675" y="474675"/>
                                </a:lnTo>
                                <a:lnTo>
                                  <a:pt x="1590675" y="468325"/>
                                </a:lnTo>
                                <a:close/>
                              </a:path>
                              <a:path w="2886075" h="476884">
                                <a:moveTo>
                                  <a:pt x="1590675" y="1587"/>
                                </a:moveTo>
                                <a:lnTo>
                                  <a:pt x="1589087" y="0"/>
                                </a:lnTo>
                                <a:lnTo>
                                  <a:pt x="1582737" y="0"/>
                                </a:lnTo>
                                <a:lnTo>
                                  <a:pt x="1581150" y="1587"/>
                                </a:lnTo>
                                <a:lnTo>
                                  <a:pt x="1581150" y="7937"/>
                                </a:lnTo>
                                <a:lnTo>
                                  <a:pt x="1582737" y="9525"/>
                                </a:lnTo>
                                <a:lnTo>
                                  <a:pt x="1589087" y="9525"/>
                                </a:lnTo>
                                <a:lnTo>
                                  <a:pt x="1590675" y="7937"/>
                                </a:lnTo>
                                <a:lnTo>
                                  <a:pt x="1590675" y="1587"/>
                                </a:lnTo>
                                <a:close/>
                              </a:path>
                              <a:path w="2886075" h="476884">
                                <a:moveTo>
                                  <a:pt x="1609725" y="468325"/>
                                </a:moveTo>
                                <a:lnTo>
                                  <a:pt x="1608137" y="466737"/>
                                </a:lnTo>
                                <a:lnTo>
                                  <a:pt x="1601787" y="466737"/>
                                </a:lnTo>
                                <a:lnTo>
                                  <a:pt x="1600200" y="468325"/>
                                </a:lnTo>
                                <a:lnTo>
                                  <a:pt x="1600200" y="474675"/>
                                </a:lnTo>
                                <a:lnTo>
                                  <a:pt x="1601787" y="476262"/>
                                </a:lnTo>
                                <a:lnTo>
                                  <a:pt x="1608137" y="476262"/>
                                </a:lnTo>
                                <a:lnTo>
                                  <a:pt x="1609725" y="474675"/>
                                </a:lnTo>
                                <a:lnTo>
                                  <a:pt x="1609725" y="468325"/>
                                </a:lnTo>
                                <a:close/>
                              </a:path>
                              <a:path w="2886075" h="476884">
                                <a:moveTo>
                                  <a:pt x="1609725" y="1587"/>
                                </a:moveTo>
                                <a:lnTo>
                                  <a:pt x="1608137" y="0"/>
                                </a:lnTo>
                                <a:lnTo>
                                  <a:pt x="1601787" y="0"/>
                                </a:lnTo>
                                <a:lnTo>
                                  <a:pt x="1600200" y="1587"/>
                                </a:lnTo>
                                <a:lnTo>
                                  <a:pt x="1600200" y="7937"/>
                                </a:lnTo>
                                <a:lnTo>
                                  <a:pt x="1601787" y="9525"/>
                                </a:lnTo>
                                <a:lnTo>
                                  <a:pt x="1608137" y="9525"/>
                                </a:lnTo>
                                <a:lnTo>
                                  <a:pt x="1609725" y="7937"/>
                                </a:lnTo>
                                <a:lnTo>
                                  <a:pt x="1609725" y="1587"/>
                                </a:lnTo>
                                <a:close/>
                              </a:path>
                              <a:path w="2886075" h="476884">
                                <a:moveTo>
                                  <a:pt x="1628775" y="468325"/>
                                </a:moveTo>
                                <a:lnTo>
                                  <a:pt x="1627187" y="466737"/>
                                </a:lnTo>
                                <a:lnTo>
                                  <a:pt x="1620837" y="466737"/>
                                </a:lnTo>
                                <a:lnTo>
                                  <a:pt x="1619250" y="468325"/>
                                </a:lnTo>
                                <a:lnTo>
                                  <a:pt x="1619250" y="474675"/>
                                </a:lnTo>
                                <a:lnTo>
                                  <a:pt x="1620837" y="476262"/>
                                </a:lnTo>
                                <a:lnTo>
                                  <a:pt x="1627187" y="476262"/>
                                </a:lnTo>
                                <a:lnTo>
                                  <a:pt x="1628775" y="474675"/>
                                </a:lnTo>
                                <a:lnTo>
                                  <a:pt x="1628775" y="468325"/>
                                </a:lnTo>
                                <a:close/>
                              </a:path>
                              <a:path w="2886075" h="476884">
                                <a:moveTo>
                                  <a:pt x="1628775" y="1587"/>
                                </a:moveTo>
                                <a:lnTo>
                                  <a:pt x="1627187" y="0"/>
                                </a:lnTo>
                                <a:lnTo>
                                  <a:pt x="1620837" y="0"/>
                                </a:lnTo>
                                <a:lnTo>
                                  <a:pt x="1619250" y="1587"/>
                                </a:lnTo>
                                <a:lnTo>
                                  <a:pt x="1619250" y="7937"/>
                                </a:lnTo>
                                <a:lnTo>
                                  <a:pt x="1620837" y="9525"/>
                                </a:lnTo>
                                <a:lnTo>
                                  <a:pt x="1627187" y="9525"/>
                                </a:lnTo>
                                <a:lnTo>
                                  <a:pt x="1628775" y="7937"/>
                                </a:lnTo>
                                <a:lnTo>
                                  <a:pt x="1628775" y="1587"/>
                                </a:lnTo>
                                <a:close/>
                              </a:path>
                              <a:path w="2886075" h="476884">
                                <a:moveTo>
                                  <a:pt x="1647825" y="468325"/>
                                </a:moveTo>
                                <a:lnTo>
                                  <a:pt x="1646237" y="466737"/>
                                </a:lnTo>
                                <a:lnTo>
                                  <a:pt x="1639887" y="466737"/>
                                </a:lnTo>
                                <a:lnTo>
                                  <a:pt x="1638300" y="468325"/>
                                </a:lnTo>
                                <a:lnTo>
                                  <a:pt x="1638300" y="474675"/>
                                </a:lnTo>
                                <a:lnTo>
                                  <a:pt x="1639887" y="476262"/>
                                </a:lnTo>
                                <a:lnTo>
                                  <a:pt x="1646237" y="476262"/>
                                </a:lnTo>
                                <a:lnTo>
                                  <a:pt x="1647825" y="474675"/>
                                </a:lnTo>
                                <a:lnTo>
                                  <a:pt x="1647825" y="468325"/>
                                </a:lnTo>
                                <a:close/>
                              </a:path>
                              <a:path w="2886075" h="476884">
                                <a:moveTo>
                                  <a:pt x="1647825" y="1587"/>
                                </a:moveTo>
                                <a:lnTo>
                                  <a:pt x="1646237" y="0"/>
                                </a:lnTo>
                                <a:lnTo>
                                  <a:pt x="1639887" y="0"/>
                                </a:lnTo>
                                <a:lnTo>
                                  <a:pt x="1638300" y="1587"/>
                                </a:lnTo>
                                <a:lnTo>
                                  <a:pt x="1638300" y="7937"/>
                                </a:lnTo>
                                <a:lnTo>
                                  <a:pt x="1639887" y="9525"/>
                                </a:lnTo>
                                <a:lnTo>
                                  <a:pt x="1646237" y="9525"/>
                                </a:lnTo>
                                <a:lnTo>
                                  <a:pt x="1647825" y="7937"/>
                                </a:lnTo>
                                <a:lnTo>
                                  <a:pt x="1647825" y="1587"/>
                                </a:lnTo>
                                <a:close/>
                              </a:path>
                              <a:path w="2886075" h="476884">
                                <a:moveTo>
                                  <a:pt x="1666875" y="468325"/>
                                </a:moveTo>
                                <a:lnTo>
                                  <a:pt x="1665287" y="466737"/>
                                </a:lnTo>
                                <a:lnTo>
                                  <a:pt x="1658937" y="466737"/>
                                </a:lnTo>
                                <a:lnTo>
                                  <a:pt x="1657350" y="468325"/>
                                </a:lnTo>
                                <a:lnTo>
                                  <a:pt x="1657350" y="474675"/>
                                </a:lnTo>
                                <a:lnTo>
                                  <a:pt x="1658937" y="476262"/>
                                </a:lnTo>
                                <a:lnTo>
                                  <a:pt x="1665287" y="476262"/>
                                </a:lnTo>
                                <a:lnTo>
                                  <a:pt x="1666875" y="474675"/>
                                </a:lnTo>
                                <a:lnTo>
                                  <a:pt x="1666875" y="468325"/>
                                </a:lnTo>
                                <a:close/>
                              </a:path>
                              <a:path w="2886075" h="476884">
                                <a:moveTo>
                                  <a:pt x="1666875" y="1587"/>
                                </a:moveTo>
                                <a:lnTo>
                                  <a:pt x="1665287" y="0"/>
                                </a:lnTo>
                                <a:lnTo>
                                  <a:pt x="1658937" y="0"/>
                                </a:lnTo>
                                <a:lnTo>
                                  <a:pt x="1657350" y="1587"/>
                                </a:lnTo>
                                <a:lnTo>
                                  <a:pt x="1657350" y="7937"/>
                                </a:lnTo>
                                <a:lnTo>
                                  <a:pt x="1658937" y="9525"/>
                                </a:lnTo>
                                <a:lnTo>
                                  <a:pt x="1665287" y="9525"/>
                                </a:lnTo>
                                <a:lnTo>
                                  <a:pt x="1666875" y="7937"/>
                                </a:lnTo>
                                <a:lnTo>
                                  <a:pt x="1666875" y="1587"/>
                                </a:lnTo>
                                <a:close/>
                              </a:path>
                              <a:path w="2886075" h="476884">
                                <a:moveTo>
                                  <a:pt x="1685925" y="468325"/>
                                </a:moveTo>
                                <a:lnTo>
                                  <a:pt x="1684337" y="466737"/>
                                </a:lnTo>
                                <a:lnTo>
                                  <a:pt x="1677987" y="466737"/>
                                </a:lnTo>
                                <a:lnTo>
                                  <a:pt x="1676400" y="468325"/>
                                </a:lnTo>
                                <a:lnTo>
                                  <a:pt x="1676400" y="474675"/>
                                </a:lnTo>
                                <a:lnTo>
                                  <a:pt x="1677987" y="476262"/>
                                </a:lnTo>
                                <a:lnTo>
                                  <a:pt x="1684337" y="476262"/>
                                </a:lnTo>
                                <a:lnTo>
                                  <a:pt x="1685925" y="474675"/>
                                </a:lnTo>
                                <a:lnTo>
                                  <a:pt x="1685925" y="468325"/>
                                </a:lnTo>
                                <a:close/>
                              </a:path>
                              <a:path w="2886075" h="476884">
                                <a:moveTo>
                                  <a:pt x="1685925" y="1587"/>
                                </a:moveTo>
                                <a:lnTo>
                                  <a:pt x="1684337" y="0"/>
                                </a:lnTo>
                                <a:lnTo>
                                  <a:pt x="1677987" y="0"/>
                                </a:lnTo>
                                <a:lnTo>
                                  <a:pt x="1676400" y="1587"/>
                                </a:lnTo>
                                <a:lnTo>
                                  <a:pt x="1676400" y="7937"/>
                                </a:lnTo>
                                <a:lnTo>
                                  <a:pt x="1677987" y="9525"/>
                                </a:lnTo>
                                <a:lnTo>
                                  <a:pt x="1684337" y="9525"/>
                                </a:lnTo>
                                <a:lnTo>
                                  <a:pt x="1685925" y="7937"/>
                                </a:lnTo>
                                <a:lnTo>
                                  <a:pt x="1685925" y="1587"/>
                                </a:lnTo>
                                <a:close/>
                              </a:path>
                              <a:path w="2886075" h="476884">
                                <a:moveTo>
                                  <a:pt x="1704975" y="468325"/>
                                </a:moveTo>
                                <a:lnTo>
                                  <a:pt x="1703387" y="466737"/>
                                </a:lnTo>
                                <a:lnTo>
                                  <a:pt x="1697037" y="466737"/>
                                </a:lnTo>
                                <a:lnTo>
                                  <a:pt x="1695450" y="468325"/>
                                </a:lnTo>
                                <a:lnTo>
                                  <a:pt x="1695450" y="474675"/>
                                </a:lnTo>
                                <a:lnTo>
                                  <a:pt x="1697037" y="476262"/>
                                </a:lnTo>
                                <a:lnTo>
                                  <a:pt x="1703387" y="476262"/>
                                </a:lnTo>
                                <a:lnTo>
                                  <a:pt x="1704975" y="474675"/>
                                </a:lnTo>
                                <a:lnTo>
                                  <a:pt x="1704975" y="468325"/>
                                </a:lnTo>
                                <a:close/>
                              </a:path>
                              <a:path w="2886075" h="476884">
                                <a:moveTo>
                                  <a:pt x="1704975" y="1587"/>
                                </a:moveTo>
                                <a:lnTo>
                                  <a:pt x="1703387" y="0"/>
                                </a:lnTo>
                                <a:lnTo>
                                  <a:pt x="1697037" y="0"/>
                                </a:lnTo>
                                <a:lnTo>
                                  <a:pt x="1695450" y="1587"/>
                                </a:lnTo>
                                <a:lnTo>
                                  <a:pt x="1695450" y="7937"/>
                                </a:lnTo>
                                <a:lnTo>
                                  <a:pt x="1697037" y="9525"/>
                                </a:lnTo>
                                <a:lnTo>
                                  <a:pt x="1703387" y="9525"/>
                                </a:lnTo>
                                <a:lnTo>
                                  <a:pt x="1704975" y="7937"/>
                                </a:lnTo>
                                <a:lnTo>
                                  <a:pt x="1704975" y="1587"/>
                                </a:lnTo>
                                <a:close/>
                              </a:path>
                              <a:path w="2886075" h="476884">
                                <a:moveTo>
                                  <a:pt x="1724025" y="468325"/>
                                </a:moveTo>
                                <a:lnTo>
                                  <a:pt x="1722437" y="466737"/>
                                </a:lnTo>
                                <a:lnTo>
                                  <a:pt x="1716087" y="466737"/>
                                </a:lnTo>
                                <a:lnTo>
                                  <a:pt x="1714500" y="468325"/>
                                </a:lnTo>
                                <a:lnTo>
                                  <a:pt x="1714500" y="474675"/>
                                </a:lnTo>
                                <a:lnTo>
                                  <a:pt x="1716087" y="476262"/>
                                </a:lnTo>
                                <a:lnTo>
                                  <a:pt x="1722437" y="476262"/>
                                </a:lnTo>
                                <a:lnTo>
                                  <a:pt x="1724025" y="474675"/>
                                </a:lnTo>
                                <a:lnTo>
                                  <a:pt x="1724025" y="468325"/>
                                </a:lnTo>
                                <a:close/>
                              </a:path>
                              <a:path w="2886075" h="476884">
                                <a:moveTo>
                                  <a:pt x="1724025" y="1587"/>
                                </a:moveTo>
                                <a:lnTo>
                                  <a:pt x="1722437" y="0"/>
                                </a:lnTo>
                                <a:lnTo>
                                  <a:pt x="1716087" y="0"/>
                                </a:lnTo>
                                <a:lnTo>
                                  <a:pt x="1714500" y="1587"/>
                                </a:lnTo>
                                <a:lnTo>
                                  <a:pt x="1714500" y="7937"/>
                                </a:lnTo>
                                <a:lnTo>
                                  <a:pt x="1716087" y="9525"/>
                                </a:lnTo>
                                <a:lnTo>
                                  <a:pt x="1722437" y="9525"/>
                                </a:lnTo>
                                <a:lnTo>
                                  <a:pt x="1724025" y="7937"/>
                                </a:lnTo>
                                <a:lnTo>
                                  <a:pt x="1724025" y="1587"/>
                                </a:lnTo>
                                <a:close/>
                              </a:path>
                              <a:path w="2886075" h="476884">
                                <a:moveTo>
                                  <a:pt x="1743075" y="468325"/>
                                </a:moveTo>
                                <a:lnTo>
                                  <a:pt x="1741487" y="466737"/>
                                </a:lnTo>
                                <a:lnTo>
                                  <a:pt x="1735137" y="466737"/>
                                </a:lnTo>
                                <a:lnTo>
                                  <a:pt x="1733550" y="468325"/>
                                </a:lnTo>
                                <a:lnTo>
                                  <a:pt x="1733550" y="474675"/>
                                </a:lnTo>
                                <a:lnTo>
                                  <a:pt x="1735137" y="476262"/>
                                </a:lnTo>
                                <a:lnTo>
                                  <a:pt x="1741487" y="476262"/>
                                </a:lnTo>
                                <a:lnTo>
                                  <a:pt x="1743075" y="474675"/>
                                </a:lnTo>
                                <a:lnTo>
                                  <a:pt x="1743075" y="468325"/>
                                </a:lnTo>
                                <a:close/>
                              </a:path>
                              <a:path w="2886075" h="476884">
                                <a:moveTo>
                                  <a:pt x="1743075" y="1587"/>
                                </a:moveTo>
                                <a:lnTo>
                                  <a:pt x="1741487" y="0"/>
                                </a:lnTo>
                                <a:lnTo>
                                  <a:pt x="1735137" y="0"/>
                                </a:lnTo>
                                <a:lnTo>
                                  <a:pt x="1733550" y="1587"/>
                                </a:lnTo>
                                <a:lnTo>
                                  <a:pt x="1733550" y="7937"/>
                                </a:lnTo>
                                <a:lnTo>
                                  <a:pt x="1735137" y="9525"/>
                                </a:lnTo>
                                <a:lnTo>
                                  <a:pt x="1741487" y="9525"/>
                                </a:lnTo>
                                <a:lnTo>
                                  <a:pt x="1743075" y="7937"/>
                                </a:lnTo>
                                <a:lnTo>
                                  <a:pt x="1743075" y="1587"/>
                                </a:lnTo>
                                <a:close/>
                              </a:path>
                              <a:path w="2886075" h="476884">
                                <a:moveTo>
                                  <a:pt x="1762125" y="468325"/>
                                </a:moveTo>
                                <a:lnTo>
                                  <a:pt x="1760537" y="466737"/>
                                </a:lnTo>
                                <a:lnTo>
                                  <a:pt x="1754187" y="466737"/>
                                </a:lnTo>
                                <a:lnTo>
                                  <a:pt x="1752600" y="468325"/>
                                </a:lnTo>
                                <a:lnTo>
                                  <a:pt x="1752600" y="474675"/>
                                </a:lnTo>
                                <a:lnTo>
                                  <a:pt x="1754187" y="476262"/>
                                </a:lnTo>
                                <a:lnTo>
                                  <a:pt x="1760537" y="476262"/>
                                </a:lnTo>
                                <a:lnTo>
                                  <a:pt x="1762125" y="474675"/>
                                </a:lnTo>
                                <a:lnTo>
                                  <a:pt x="1762125" y="468325"/>
                                </a:lnTo>
                                <a:close/>
                              </a:path>
                              <a:path w="2886075" h="476884">
                                <a:moveTo>
                                  <a:pt x="1762125" y="1587"/>
                                </a:moveTo>
                                <a:lnTo>
                                  <a:pt x="1760537" y="0"/>
                                </a:lnTo>
                                <a:lnTo>
                                  <a:pt x="1754187" y="0"/>
                                </a:lnTo>
                                <a:lnTo>
                                  <a:pt x="1752600" y="1587"/>
                                </a:lnTo>
                                <a:lnTo>
                                  <a:pt x="1752600" y="7937"/>
                                </a:lnTo>
                                <a:lnTo>
                                  <a:pt x="1754187" y="9525"/>
                                </a:lnTo>
                                <a:lnTo>
                                  <a:pt x="1760537" y="9525"/>
                                </a:lnTo>
                                <a:lnTo>
                                  <a:pt x="1762125" y="7937"/>
                                </a:lnTo>
                                <a:lnTo>
                                  <a:pt x="1762125" y="1587"/>
                                </a:lnTo>
                                <a:close/>
                              </a:path>
                              <a:path w="2886075" h="476884">
                                <a:moveTo>
                                  <a:pt x="1781175" y="468325"/>
                                </a:moveTo>
                                <a:lnTo>
                                  <a:pt x="1779587" y="466737"/>
                                </a:lnTo>
                                <a:lnTo>
                                  <a:pt x="1773237" y="466737"/>
                                </a:lnTo>
                                <a:lnTo>
                                  <a:pt x="1771650" y="468325"/>
                                </a:lnTo>
                                <a:lnTo>
                                  <a:pt x="1771650" y="474675"/>
                                </a:lnTo>
                                <a:lnTo>
                                  <a:pt x="1773237" y="476262"/>
                                </a:lnTo>
                                <a:lnTo>
                                  <a:pt x="1779587" y="476262"/>
                                </a:lnTo>
                                <a:lnTo>
                                  <a:pt x="1781175" y="474675"/>
                                </a:lnTo>
                                <a:lnTo>
                                  <a:pt x="1781175" y="468325"/>
                                </a:lnTo>
                                <a:close/>
                              </a:path>
                              <a:path w="2886075" h="476884">
                                <a:moveTo>
                                  <a:pt x="1781175" y="1587"/>
                                </a:moveTo>
                                <a:lnTo>
                                  <a:pt x="1779587" y="0"/>
                                </a:lnTo>
                                <a:lnTo>
                                  <a:pt x="1773237" y="0"/>
                                </a:lnTo>
                                <a:lnTo>
                                  <a:pt x="1771650" y="1587"/>
                                </a:lnTo>
                                <a:lnTo>
                                  <a:pt x="1771650" y="7937"/>
                                </a:lnTo>
                                <a:lnTo>
                                  <a:pt x="1773237" y="9525"/>
                                </a:lnTo>
                                <a:lnTo>
                                  <a:pt x="1779587" y="9525"/>
                                </a:lnTo>
                                <a:lnTo>
                                  <a:pt x="1781175" y="7937"/>
                                </a:lnTo>
                                <a:lnTo>
                                  <a:pt x="1781175" y="1587"/>
                                </a:lnTo>
                                <a:close/>
                              </a:path>
                              <a:path w="2886075" h="476884">
                                <a:moveTo>
                                  <a:pt x="1800225" y="468325"/>
                                </a:moveTo>
                                <a:lnTo>
                                  <a:pt x="1798637" y="466737"/>
                                </a:lnTo>
                                <a:lnTo>
                                  <a:pt x="1792287" y="466737"/>
                                </a:lnTo>
                                <a:lnTo>
                                  <a:pt x="1790700" y="468325"/>
                                </a:lnTo>
                                <a:lnTo>
                                  <a:pt x="1790700" y="474675"/>
                                </a:lnTo>
                                <a:lnTo>
                                  <a:pt x="1792287" y="476262"/>
                                </a:lnTo>
                                <a:lnTo>
                                  <a:pt x="1798637" y="476262"/>
                                </a:lnTo>
                                <a:lnTo>
                                  <a:pt x="1800225" y="474675"/>
                                </a:lnTo>
                                <a:lnTo>
                                  <a:pt x="1800225" y="468325"/>
                                </a:lnTo>
                                <a:close/>
                              </a:path>
                              <a:path w="2886075" h="476884">
                                <a:moveTo>
                                  <a:pt x="1800225" y="1587"/>
                                </a:moveTo>
                                <a:lnTo>
                                  <a:pt x="1798637" y="0"/>
                                </a:lnTo>
                                <a:lnTo>
                                  <a:pt x="1792287" y="0"/>
                                </a:lnTo>
                                <a:lnTo>
                                  <a:pt x="1790700" y="1587"/>
                                </a:lnTo>
                                <a:lnTo>
                                  <a:pt x="1790700" y="7937"/>
                                </a:lnTo>
                                <a:lnTo>
                                  <a:pt x="1792287" y="9525"/>
                                </a:lnTo>
                                <a:lnTo>
                                  <a:pt x="1798637" y="9525"/>
                                </a:lnTo>
                                <a:lnTo>
                                  <a:pt x="1800225" y="7937"/>
                                </a:lnTo>
                                <a:lnTo>
                                  <a:pt x="1800225" y="1587"/>
                                </a:lnTo>
                                <a:close/>
                              </a:path>
                              <a:path w="2886075" h="476884">
                                <a:moveTo>
                                  <a:pt x="1819275" y="468325"/>
                                </a:moveTo>
                                <a:lnTo>
                                  <a:pt x="1817687" y="466737"/>
                                </a:lnTo>
                                <a:lnTo>
                                  <a:pt x="1811337" y="466737"/>
                                </a:lnTo>
                                <a:lnTo>
                                  <a:pt x="1809750" y="468325"/>
                                </a:lnTo>
                                <a:lnTo>
                                  <a:pt x="1809750" y="474675"/>
                                </a:lnTo>
                                <a:lnTo>
                                  <a:pt x="1811337" y="476262"/>
                                </a:lnTo>
                                <a:lnTo>
                                  <a:pt x="1817687" y="476262"/>
                                </a:lnTo>
                                <a:lnTo>
                                  <a:pt x="1819275" y="474675"/>
                                </a:lnTo>
                                <a:lnTo>
                                  <a:pt x="1819275" y="468325"/>
                                </a:lnTo>
                                <a:close/>
                              </a:path>
                              <a:path w="2886075" h="476884">
                                <a:moveTo>
                                  <a:pt x="1819275" y="1587"/>
                                </a:moveTo>
                                <a:lnTo>
                                  <a:pt x="1817687" y="0"/>
                                </a:lnTo>
                                <a:lnTo>
                                  <a:pt x="1811337" y="0"/>
                                </a:lnTo>
                                <a:lnTo>
                                  <a:pt x="1809750" y="1587"/>
                                </a:lnTo>
                                <a:lnTo>
                                  <a:pt x="1809750" y="7937"/>
                                </a:lnTo>
                                <a:lnTo>
                                  <a:pt x="1811337" y="9525"/>
                                </a:lnTo>
                                <a:lnTo>
                                  <a:pt x="1817687" y="9525"/>
                                </a:lnTo>
                                <a:lnTo>
                                  <a:pt x="1819275" y="7937"/>
                                </a:lnTo>
                                <a:lnTo>
                                  <a:pt x="1819275" y="1587"/>
                                </a:lnTo>
                                <a:close/>
                              </a:path>
                              <a:path w="2886075" h="476884">
                                <a:moveTo>
                                  <a:pt x="1838325" y="468325"/>
                                </a:moveTo>
                                <a:lnTo>
                                  <a:pt x="1836737" y="466737"/>
                                </a:lnTo>
                                <a:lnTo>
                                  <a:pt x="1830387" y="466737"/>
                                </a:lnTo>
                                <a:lnTo>
                                  <a:pt x="1828800" y="468325"/>
                                </a:lnTo>
                                <a:lnTo>
                                  <a:pt x="1828800" y="474675"/>
                                </a:lnTo>
                                <a:lnTo>
                                  <a:pt x="1830387" y="476262"/>
                                </a:lnTo>
                                <a:lnTo>
                                  <a:pt x="1836737" y="476262"/>
                                </a:lnTo>
                                <a:lnTo>
                                  <a:pt x="1838325" y="474675"/>
                                </a:lnTo>
                                <a:lnTo>
                                  <a:pt x="1838325" y="468325"/>
                                </a:lnTo>
                                <a:close/>
                              </a:path>
                              <a:path w="2886075" h="476884">
                                <a:moveTo>
                                  <a:pt x="1838325" y="1587"/>
                                </a:moveTo>
                                <a:lnTo>
                                  <a:pt x="1836737" y="0"/>
                                </a:lnTo>
                                <a:lnTo>
                                  <a:pt x="1830387" y="0"/>
                                </a:lnTo>
                                <a:lnTo>
                                  <a:pt x="1828800" y="1587"/>
                                </a:lnTo>
                                <a:lnTo>
                                  <a:pt x="1828800" y="7937"/>
                                </a:lnTo>
                                <a:lnTo>
                                  <a:pt x="1830387" y="9525"/>
                                </a:lnTo>
                                <a:lnTo>
                                  <a:pt x="1836737" y="9525"/>
                                </a:lnTo>
                                <a:lnTo>
                                  <a:pt x="1838325" y="7937"/>
                                </a:lnTo>
                                <a:lnTo>
                                  <a:pt x="1838325" y="1587"/>
                                </a:lnTo>
                                <a:close/>
                              </a:path>
                              <a:path w="2886075" h="476884">
                                <a:moveTo>
                                  <a:pt x="1857375" y="468325"/>
                                </a:moveTo>
                                <a:lnTo>
                                  <a:pt x="1855787" y="466737"/>
                                </a:lnTo>
                                <a:lnTo>
                                  <a:pt x="1849437" y="466737"/>
                                </a:lnTo>
                                <a:lnTo>
                                  <a:pt x="1847850" y="468325"/>
                                </a:lnTo>
                                <a:lnTo>
                                  <a:pt x="1847850" y="474675"/>
                                </a:lnTo>
                                <a:lnTo>
                                  <a:pt x="1849437" y="476262"/>
                                </a:lnTo>
                                <a:lnTo>
                                  <a:pt x="1855787" y="476262"/>
                                </a:lnTo>
                                <a:lnTo>
                                  <a:pt x="1857375" y="474675"/>
                                </a:lnTo>
                                <a:lnTo>
                                  <a:pt x="1857375" y="468325"/>
                                </a:lnTo>
                                <a:close/>
                              </a:path>
                              <a:path w="2886075" h="476884">
                                <a:moveTo>
                                  <a:pt x="1857375" y="1587"/>
                                </a:moveTo>
                                <a:lnTo>
                                  <a:pt x="1855787" y="0"/>
                                </a:lnTo>
                                <a:lnTo>
                                  <a:pt x="1849437" y="0"/>
                                </a:lnTo>
                                <a:lnTo>
                                  <a:pt x="1847850" y="1587"/>
                                </a:lnTo>
                                <a:lnTo>
                                  <a:pt x="1847850" y="7937"/>
                                </a:lnTo>
                                <a:lnTo>
                                  <a:pt x="1849437" y="9525"/>
                                </a:lnTo>
                                <a:lnTo>
                                  <a:pt x="1855787" y="9525"/>
                                </a:lnTo>
                                <a:lnTo>
                                  <a:pt x="1857375" y="7937"/>
                                </a:lnTo>
                                <a:lnTo>
                                  <a:pt x="1857375" y="1587"/>
                                </a:lnTo>
                                <a:close/>
                              </a:path>
                              <a:path w="2886075" h="476884">
                                <a:moveTo>
                                  <a:pt x="1876425" y="468325"/>
                                </a:moveTo>
                                <a:lnTo>
                                  <a:pt x="1874837" y="466737"/>
                                </a:lnTo>
                                <a:lnTo>
                                  <a:pt x="1868487" y="466737"/>
                                </a:lnTo>
                                <a:lnTo>
                                  <a:pt x="1866900" y="468325"/>
                                </a:lnTo>
                                <a:lnTo>
                                  <a:pt x="1866900" y="474675"/>
                                </a:lnTo>
                                <a:lnTo>
                                  <a:pt x="1868487" y="476262"/>
                                </a:lnTo>
                                <a:lnTo>
                                  <a:pt x="1874837" y="476262"/>
                                </a:lnTo>
                                <a:lnTo>
                                  <a:pt x="1876425" y="474675"/>
                                </a:lnTo>
                                <a:lnTo>
                                  <a:pt x="1876425" y="468325"/>
                                </a:lnTo>
                                <a:close/>
                              </a:path>
                              <a:path w="2886075" h="476884">
                                <a:moveTo>
                                  <a:pt x="1876425" y="1587"/>
                                </a:moveTo>
                                <a:lnTo>
                                  <a:pt x="1874837" y="0"/>
                                </a:lnTo>
                                <a:lnTo>
                                  <a:pt x="1868487" y="0"/>
                                </a:lnTo>
                                <a:lnTo>
                                  <a:pt x="1866900" y="1587"/>
                                </a:lnTo>
                                <a:lnTo>
                                  <a:pt x="1866900" y="7937"/>
                                </a:lnTo>
                                <a:lnTo>
                                  <a:pt x="1868487" y="9525"/>
                                </a:lnTo>
                                <a:lnTo>
                                  <a:pt x="1874837" y="9525"/>
                                </a:lnTo>
                                <a:lnTo>
                                  <a:pt x="1876425" y="7937"/>
                                </a:lnTo>
                                <a:lnTo>
                                  <a:pt x="1876425" y="1587"/>
                                </a:lnTo>
                                <a:close/>
                              </a:path>
                              <a:path w="2886075" h="476884">
                                <a:moveTo>
                                  <a:pt x="1895475" y="468325"/>
                                </a:moveTo>
                                <a:lnTo>
                                  <a:pt x="1893887" y="466737"/>
                                </a:lnTo>
                                <a:lnTo>
                                  <a:pt x="1887537" y="466737"/>
                                </a:lnTo>
                                <a:lnTo>
                                  <a:pt x="1885950" y="468325"/>
                                </a:lnTo>
                                <a:lnTo>
                                  <a:pt x="1885950" y="474675"/>
                                </a:lnTo>
                                <a:lnTo>
                                  <a:pt x="1887537" y="476262"/>
                                </a:lnTo>
                                <a:lnTo>
                                  <a:pt x="1893887" y="476262"/>
                                </a:lnTo>
                                <a:lnTo>
                                  <a:pt x="1895475" y="474675"/>
                                </a:lnTo>
                                <a:lnTo>
                                  <a:pt x="1895475" y="468325"/>
                                </a:lnTo>
                                <a:close/>
                              </a:path>
                              <a:path w="2886075" h="476884">
                                <a:moveTo>
                                  <a:pt x="1895475" y="1587"/>
                                </a:moveTo>
                                <a:lnTo>
                                  <a:pt x="1893887" y="0"/>
                                </a:lnTo>
                                <a:lnTo>
                                  <a:pt x="1887537" y="0"/>
                                </a:lnTo>
                                <a:lnTo>
                                  <a:pt x="1885950" y="1587"/>
                                </a:lnTo>
                                <a:lnTo>
                                  <a:pt x="1885950" y="7937"/>
                                </a:lnTo>
                                <a:lnTo>
                                  <a:pt x="1887537" y="9525"/>
                                </a:lnTo>
                                <a:lnTo>
                                  <a:pt x="1893887" y="9525"/>
                                </a:lnTo>
                                <a:lnTo>
                                  <a:pt x="1895475" y="7937"/>
                                </a:lnTo>
                                <a:lnTo>
                                  <a:pt x="1895475" y="1587"/>
                                </a:lnTo>
                                <a:close/>
                              </a:path>
                              <a:path w="2886075" h="476884">
                                <a:moveTo>
                                  <a:pt x="1914525" y="468325"/>
                                </a:moveTo>
                                <a:lnTo>
                                  <a:pt x="1912937" y="466737"/>
                                </a:lnTo>
                                <a:lnTo>
                                  <a:pt x="1906587" y="466737"/>
                                </a:lnTo>
                                <a:lnTo>
                                  <a:pt x="1905000" y="468325"/>
                                </a:lnTo>
                                <a:lnTo>
                                  <a:pt x="1905000" y="474675"/>
                                </a:lnTo>
                                <a:lnTo>
                                  <a:pt x="1906587" y="476262"/>
                                </a:lnTo>
                                <a:lnTo>
                                  <a:pt x="1912937" y="476262"/>
                                </a:lnTo>
                                <a:lnTo>
                                  <a:pt x="1914525" y="474675"/>
                                </a:lnTo>
                                <a:lnTo>
                                  <a:pt x="1914525" y="468325"/>
                                </a:lnTo>
                                <a:close/>
                              </a:path>
                              <a:path w="2886075" h="476884">
                                <a:moveTo>
                                  <a:pt x="1914525" y="1587"/>
                                </a:moveTo>
                                <a:lnTo>
                                  <a:pt x="1912937" y="0"/>
                                </a:lnTo>
                                <a:lnTo>
                                  <a:pt x="1906587" y="0"/>
                                </a:lnTo>
                                <a:lnTo>
                                  <a:pt x="1905000" y="1587"/>
                                </a:lnTo>
                                <a:lnTo>
                                  <a:pt x="1905000" y="7937"/>
                                </a:lnTo>
                                <a:lnTo>
                                  <a:pt x="1906587" y="9525"/>
                                </a:lnTo>
                                <a:lnTo>
                                  <a:pt x="1912937" y="9525"/>
                                </a:lnTo>
                                <a:lnTo>
                                  <a:pt x="1914525" y="7937"/>
                                </a:lnTo>
                                <a:lnTo>
                                  <a:pt x="1914525" y="1587"/>
                                </a:lnTo>
                                <a:close/>
                              </a:path>
                              <a:path w="2886075" h="476884">
                                <a:moveTo>
                                  <a:pt x="1933575" y="468325"/>
                                </a:moveTo>
                                <a:lnTo>
                                  <a:pt x="1931987" y="466737"/>
                                </a:lnTo>
                                <a:lnTo>
                                  <a:pt x="1925637" y="466737"/>
                                </a:lnTo>
                                <a:lnTo>
                                  <a:pt x="1924050" y="468325"/>
                                </a:lnTo>
                                <a:lnTo>
                                  <a:pt x="1924050" y="474675"/>
                                </a:lnTo>
                                <a:lnTo>
                                  <a:pt x="1925637" y="476262"/>
                                </a:lnTo>
                                <a:lnTo>
                                  <a:pt x="1931987" y="476262"/>
                                </a:lnTo>
                                <a:lnTo>
                                  <a:pt x="1933575" y="474675"/>
                                </a:lnTo>
                                <a:lnTo>
                                  <a:pt x="1933575" y="468325"/>
                                </a:lnTo>
                                <a:close/>
                              </a:path>
                              <a:path w="2886075" h="476884">
                                <a:moveTo>
                                  <a:pt x="1933575" y="1587"/>
                                </a:moveTo>
                                <a:lnTo>
                                  <a:pt x="1931987" y="0"/>
                                </a:lnTo>
                                <a:lnTo>
                                  <a:pt x="1925637" y="0"/>
                                </a:lnTo>
                                <a:lnTo>
                                  <a:pt x="1924050" y="1587"/>
                                </a:lnTo>
                                <a:lnTo>
                                  <a:pt x="1924050" y="7937"/>
                                </a:lnTo>
                                <a:lnTo>
                                  <a:pt x="1925637" y="9525"/>
                                </a:lnTo>
                                <a:lnTo>
                                  <a:pt x="1931987" y="9525"/>
                                </a:lnTo>
                                <a:lnTo>
                                  <a:pt x="1933575" y="7937"/>
                                </a:lnTo>
                                <a:lnTo>
                                  <a:pt x="1933575" y="1587"/>
                                </a:lnTo>
                                <a:close/>
                              </a:path>
                              <a:path w="2886075" h="476884">
                                <a:moveTo>
                                  <a:pt x="1952625" y="468325"/>
                                </a:moveTo>
                                <a:lnTo>
                                  <a:pt x="1951037" y="466737"/>
                                </a:lnTo>
                                <a:lnTo>
                                  <a:pt x="1944687" y="466737"/>
                                </a:lnTo>
                                <a:lnTo>
                                  <a:pt x="1943100" y="468325"/>
                                </a:lnTo>
                                <a:lnTo>
                                  <a:pt x="1943100" y="474675"/>
                                </a:lnTo>
                                <a:lnTo>
                                  <a:pt x="1944687" y="476262"/>
                                </a:lnTo>
                                <a:lnTo>
                                  <a:pt x="1951037" y="476262"/>
                                </a:lnTo>
                                <a:lnTo>
                                  <a:pt x="1952625" y="474675"/>
                                </a:lnTo>
                                <a:lnTo>
                                  <a:pt x="1952625" y="468325"/>
                                </a:lnTo>
                                <a:close/>
                              </a:path>
                              <a:path w="2886075" h="476884">
                                <a:moveTo>
                                  <a:pt x="1952625" y="1587"/>
                                </a:moveTo>
                                <a:lnTo>
                                  <a:pt x="1951037" y="0"/>
                                </a:lnTo>
                                <a:lnTo>
                                  <a:pt x="1944687" y="0"/>
                                </a:lnTo>
                                <a:lnTo>
                                  <a:pt x="1943100" y="1587"/>
                                </a:lnTo>
                                <a:lnTo>
                                  <a:pt x="1943100" y="7937"/>
                                </a:lnTo>
                                <a:lnTo>
                                  <a:pt x="1944687" y="9525"/>
                                </a:lnTo>
                                <a:lnTo>
                                  <a:pt x="1951037" y="9525"/>
                                </a:lnTo>
                                <a:lnTo>
                                  <a:pt x="1952625" y="7937"/>
                                </a:lnTo>
                                <a:lnTo>
                                  <a:pt x="1952625" y="1587"/>
                                </a:lnTo>
                                <a:close/>
                              </a:path>
                              <a:path w="2886075" h="476884">
                                <a:moveTo>
                                  <a:pt x="1971675" y="468325"/>
                                </a:moveTo>
                                <a:lnTo>
                                  <a:pt x="1970087" y="466737"/>
                                </a:lnTo>
                                <a:lnTo>
                                  <a:pt x="1963737" y="466737"/>
                                </a:lnTo>
                                <a:lnTo>
                                  <a:pt x="1962150" y="468325"/>
                                </a:lnTo>
                                <a:lnTo>
                                  <a:pt x="1962150" y="474675"/>
                                </a:lnTo>
                                <a:lnTo>
                                  <a:pt x="1963737" y="476262"/>
                                </a:lnTo>
                                <a:lnTo>
                                  <a:pt x="1970087" y="476262"/>
                                </a:lnTo>
                                <a:lnTo>
                                  <a:pt x="1971675" y="474675"/>
                                </a:lnTo>
                                <a:lnTo>
                                  <a:pt x="1971675" y="468325"/>
                                </a:lnTo>
                                <a:close/>
                              </a:path>
                              <a:path w="2886075" h="476884">
                                <a:moveTo>
                                  <a:pt x="1971675" y="1587"/>
                                </a:moveTo>
                                <a:lnTo>
                                  <a:pt x="1970087" y="0"/>
                                </a:lnTo>
                                <a:lnTo>
                                  <a:pt x="1963737" y="0"/>
                                </a:lnTo>
                                <a:lnTo>
                                  <a:pt x="1962150" y="1587"/>
                                </a:lnTo>
                                <a:lnTo>
                                  <a:pt x="1962150" y="7937"/>
                                </a:lnTo>
                                <a:lnTo>
                                  <a:pt x="1963737" y="9525"/>
                                </a:lnTo>
                                <a:lnTo>
                                  <a:pt x="1970087" y="9525"/>
                                </a:lnTo>
                                <a:lnTo>
                                  <a:pt x="1971675" y="7937"/>
                                </a:lnTo>
                                <a:lnTo>
                                  <a:pt x="1971675" y="1587"/>
                                </a:lnTo>
                                <a:close/>
                              </a:path>
                              <a:path w="2886075" h="476884">
                                <a:moveTo>
                                  <a:pt x="1990725" y="468325"/>
                                </a:moveTo>
                                <a:lnTo>
                                  <a:pt x="1989137" y="466737"/>
                                </a:lnTo>
                                <a:lnTo>
                                  <a:pt x="1982787" y="466737"/>
                                </a:lnTo>
                                <a:lnTo>
                                  <a:pt x="1981200" y="468325"/>
                                </a:lnTo>
                                <a:lnTo>
                                  <a:pt x="1981200" y="474675"/>
                                </a:lnTo>
                                <a:lnTo>
                                  <a:pt x="1982787" y="476262"/>
                                </a:lnTo>
                                <a:lnTo>
                                  <a:pt x="1989137" y="476262"/>
                                </a:lnTo>
                                <a:lnTo>
                                  <a:pt x="1990725" y="474675"/>
                                </a:lnTo>
                                <a:lnTo>
                                  <a:pt x="1990725" y="468325"/>
                                </a:lnTo>
                                <a:close/>
                              </a:path>
                              <a:path w="2886075" h="476884">
                                <a:moveTo>
                                  <a:pt x="1990725" y="1587"/>
                                </a:moveTo>
                                <a:lnTo>
                                  <a:pt x="1989137" y="0"/>
                                </a:lnTo>
                                <a:lnTo>
                                  <a:pt x="1982787" y="0"/>
                                </a:lnTo>
                                <a:lnTo>
                                  <a:pt x="1981200" y="1587"/>
                                </a:lnTo>
                                <a:lnTo>
                                  <a:pt x="1981200" y="7937"/>
                                </a:lnTo>
                                <a:lnTo>
                                  <a:pt x="1982787" y="9525"/>
                                </a:lnTo>
                                <a:lnTo>
                                  <a:pt x="1989137" y="9525"/>
                                </a:lnTo>
                                <a:lnTo>
                                  <a:pt x="1990725" y="7937"/>
                                </a:lnTo>
                                <a:lnTo>
                                  <a:pt x="1990725" y="1587"/>
                                </a:lnTo>
                                <a:close/>
                              </a:path>
                              <a:path w="2886075" h="476884">
                                <a:moveTo>
                                  <a:pt x="2009775" y="468325"/>
                                </a:moveTo>
                                <a:lnTo>
                                  <a:pt x="2008187" y="466737"/>
                                </a:lnTo>
                                <a:lnTo>
                                  <a:pt x="2001837" y="466737"/>
                                </a:lnTo>
                                <a:lnTo>
                                  <a:pt x="2000250" y="468325"/>
                                </a:lnTo>
                                <a:lnTo>
                                  <a:pt x="2000250" y="474675"/>
                                </a:lnTo>
                                <a:lnTo>
                                  <a:pt x="2001837" y="476262"/>
                                </a:lnTo>
                                <a:lnTo>
                                  <a:pt x="2008187" y="476262"/>
                                </a:lnTo>
                                <a:lnTo>
                                  <a:pt x="2009775" y="474675"/>
                                </a:lnTo>
                                <a:lnTo>
                                  <a:pt x="2009775" y="468325"/>
                                </a:lnTo>
                                <a:close/>
                              </a:path>
                              <a:path w="2886075" h="476884">
                                <a:moveTo>
                                  <a:pt x="2009775" y="1587"/>
                                </a:moveTo>
                                <a:lnTo>
                                  <a:pt x="2008187" y="0"/>
                                </a:lnTo>
                                <a:lnTo>
                                  <a:pt x="2001837" y="0"/>
                                </a:lnTo>
                                <a:lnTo>
                                  <a:pt x="2000250" y="1587"/>
                                </a:lnTo>
                                <a:lnTo>
                                  <a:pt x="2000250" y="7937"/>
                                </a:lnTo>
                                <a:lnTo>
                                  <a:pt x="2001837" y="9525"/>
                                </a:lnTo>
                                <a:lnTo>
                                  <a:pt x="2008187" y="9525"/>
                                </a:lnTo>
                                <a:lnTo>
                                  <a:pt x="2009775" y="7937"/>
                                </a:lnTo>
                                <a:lnTo>
                                  <a:pt x="2009775" y="1587"/>
                                </a:lnTo>
                                <a:close/>
                              </a:path>
                              <a:path w="2886075" h="476884">
                                <a:moveTo>
                                  <a:pt x="2028825" y="468325"/>
                                </a:moveTo>
                                <a:lnTo>
                                  <a:pt x="2027237" y="466737"/>
                                </a:lnTo>
                                <a:lnTo>
                                  <a:pt x="2020887" y="466737"/>
                                </a:lnTo>
                                <a:lnTo>
                                  <a:pt x="2019300" y="468325"/>
                                </a:lnTo>
                                <a:lnTo>
                                  <a:pt x="2019300" y="474675"/>
                                </a:lnTo>
                                <a:lnTo>
                                  <a:pt x="2020887" y="476262"/>
                                </a:lnTo>
                                <a:lnTo>
                                  <a:pt x="2027237" y="476262"/>
                                </a:lnTo>
                                <a:lnTo>
                                  <a:pt x="2028825" y="474675"/>
                                </a:lnTo>
                                <a:lnTo>
                                  <a:pt x="2028825" y="468325"/>
                                </a:lnTo>
                                <a:close/>
                              </a:path>
                              <a:path w="2886075" h="476884">
                                <a:moveTo>
                                  <a:pt x="2028825" y="1587"/>
                                </a:moveTo>
                                <a:lnTo>
                                  <a:pt x="2027237" y="0"/>
                                </a:lnTo>
                                <a:lnTo>
                                  <a:pt x="2020887" y="0"/>
                                </a:lnTo>
                                <a:lnTo>
                                  <a:pt x="2019300" y="1587"/>
                                </a:lnTo>
                                <a:lnTo>
                                  <a:pt x="2019300" y="7937"/>
                                </a:lnTo>
                                <a:lnTo>
                                  <a:pt x="2020887" y="9525"/>
                                </a:lnTo>
                                <a:lnTo>
                                  <a:pt x="2027237" y="9525"/>
                                </a:lnTo>
                                <a:lnTo>
                                  <a:pt x="2028825" y="7937"/>
                                </a:lnTo>
                                <a:lnTo>
                                  <a:pt x="2028825" y="1587"/>
                                </a:lnTo>
                                <a:close/>
                              </a:path>
                              <a:path w="2886075" h="476884">
                                <a:moveTo>
                                  <a:pt x="2047875" y="468325"/>
                                </a:moveTo>
                                <a:lnTo>
                                  <a:pt x="2046287" y="466737"/>
                                </a:lnTo>
                                <a:lnTo>
                                  <a:pt x="2039937" y="466737"/>
                                </a:lnTo>
                                <a:lnTo>
                                  <a:pt x="2038350" y="468325"/>
                                </a:lnTo>
                                <a:lnTo>
                                  <a:pt x="2038350" y="474675"/>
                                </a:lnTo>
                                <a:lnTo>
                                  <a:pt x="2039937" y="476262"/>
                                </a:lnTo>
                                <a:lnTo>
                                  <a:pt x="2046287" y="476262"/>
                                </a:lnTo>
                                <a:lnTo>
                                  <a:pt x="2047875" y="474675"/>
                                </a:lnTo>
                                <a:lnTo>
                                  <a:pt x="2047875" y="468325"/>
                                </a:lnTo>
                                <a:close/>
                              </a:path>
                              <a:path w="2886075" h="476884">
                                <a:moveTo>
                                  <a:pt x="2047875" y="1587"/>
                                </a:moveTo>
                                <a:lnTo>
                                  <a:pt x="2046287" y="0"/>
                                </a:lnTo>
                                <a:lnTo>
                                  <a:pt x="2039937" y="0"/>
                                </a:lnTo>
                                <a:lnTo>
                                  <a:pt x="2038350" y="1587"/>
                                </a:lnTo>
                                <a:lnTo>
                                  <a:pt x="2038350" y="7937"/>
                                </a:lnTo>
                                <a:lnTo>
                                  <a:pt x="2039937" y="9525"/>
                                </a:lnTo>
                                <a:lnTo>
                                  <a:pt x="2046287" y="9525"/>
                                </a:lnTo>
                                <a:lnTo>
                                  <a:pt x="2047875" y="7937"/>
                                </a:lnTo>
                                <a:lnTo>
                                  <a:pt x="2047875" y="1587"/>
                                </a:lnTo>
                                <a:close/>
                              </a:path>
                              <a:path w="2886075" h="476884">
                                <a:moveTo>
                                  <a:pt x="2066925" y="468325"/>
                                </a:moveTo>
                                <a:lnTo>
                                  <a:pt x="2065337" y="466737"/>
                                </a:lnTo>
                                <a:lnTo>
                                  <a:pt x="2058987" y="466737"/>
                                </a:lnTo>
                                <a:lnTo>
                                  <a:pt x="2057400" y="468325"/>
                                </a:lnTo>
                                <a:lnTo>
                                  <a:pt x="2057400" y="474675"/>
                                </a:lnTo>
                                <a:lnTo>
                                  <a:pt x="2058987" y="476262"/>
                                </a:lnTo>
                                <a:lnTo>
                                  <a:pt x="2065337" y="476262"/>
                                </a:lnTo>
                                <a:lnTo>
                                  <a:pt x="2066925" y="474675"/>
                                </a:lnTo>
                                <a:lnTo>
                                  <a:pt x="2066925" y="468325"/>
                                </a:lnTo>
                                <a:close/>
                              </a:path>
                              <a:path w="2886075" h="476884">
                                <a:moveTo>
                                  <a:pt x="2066925" y="1587"/>
                                </a:moveTo>
                                <a:lnTo>
                                  <a:pt x="2065337" y="0"/>
                                </a:lnTo>
                                <a:lnTo>
                                  <a:pt x="2058987" y="0"/>
                                </a:lnTo>
                                <a:lnTo>
                                  <a:pt x="2057400" y="1587"/>
                                </a:lnTo>
                                <a:lnTo>
                                  <a:pt x="2057400" y="7937"/>
                                </a:lnTo>
                                <a:lnTo>
                                  <a:pt x="2058987" y="9525"/>
                                </a:lnTo>
                                <a:lnTo>
                                  <a:pt x="2065337" y="9525"/>
                                </a:lnTo>
                                <a:lnTo>
                                  <a:pt x="2066925" y="7937"/>
                                </a:lnTo>
                                <a:lnTo>
                                  <a:pt x="2066925" y="1587"/>
                                </a:lnTo>
                                <a:close/>
                              </a:path>
                              <a:path w="2886075" h="476884">
                                <a:moveTo>
                                  <a:pt x="2085975" y="468325"/>
                                </a:moveTo>
                                <a:lnTo>
                                  <a:pt x="2084387" y="466737"/>
                                </a:lnTo>
                                <a:lnTo>
                                  <a:pt x="2078037" y="466737"/>
                                </a:lnTo>
                                <a:lnTo>
                                  <a:pt x="2076450" y="468325"/>
                                </a:lnTo>
                                <a:lnTo>
                                  <a:pt x="2076450" y="474675"/>
                                </a:lnTo>
                                <a:lnTo>
                                  <a:pt x="2078037" y="476262"/>
                                </a:lnTo>
                                <a:lnTo>
                                  <a:pt x="2084387" y="476262"/>
                                </a:lnTo>
                                <a:lnTo>
                                  <a:pt x="2085975" y="474675"/>
                                </a:lnTo>
                                <a:lnTo>
                                  <a:pt x="2085975" y="468325"/>
                                </a:lnTo>
                                <a:close/>
                              </a:path>
                              <a:path w="2886075" h="476884">
                                <a:moveTo>
                                  <a:pt x="2085975" y="1587"/>
                                </a:moveTo>
                                <a:lnTo>
                                  <a:pt x="2084387" y="0"/>
                                </a:lnTo>
                                <a:lnTo>
                                  <a:pt x="2078037" y="0"/>
                                </a:lnTo>
                                <a:lnTo>
                                  <a:pt x="2076450" y="1587"/>
                                </a:lnTo>
                                <a:lnTo>
                                  <a:pt x="2076450" y="7937"/>
                                </a:lnTo>
                                <a:lnTo>
                                  <a:pt x="2078037" y="9525"/>
                                </a:lnTo>
                                <a:lnTo>
                                  <a:pt x="2084387" y="9525"/>
                                </a:lnTo>
                                <a:lnTo>
                                  <a:pt x="2085975" y="7937"/>
                                </a:lnTo>
                                <a:lnTo>
                                  <a:pt x="2085975" y="1587"/>
                                </a:lnTo>
                                <a:close/>
                              </a:path>
                              <a:path w="2886075" h="476884">
                                <a:moveTo>
                                  <a:pt x="2105025" y="468325"/>
                                </a:moveTo>
                                <a:lnTo>
                                  <a:pt x="2103437" y="466737"/>
                                </a:lnTo>
                                <a:lnTo>
                                  <a:pt x="2097087" y="466737"/>
                                </a:lnTo>
                                <a:lnTo>
                                  <a:pt x="2095500" y="468325"/>
                                </a:lnTo>
                                <a:lnTo>
                                  <a:pt x="2095500" y="474675"/>
                                </a:lnTo>
                                <a:lnTo>
                                  <a:pt x="2097087" y="476262"/>
                                </a:lnTo>
                                <a:lnTo>
                                  <a:pt x="2103437" y="476262"/>
                                </a:lnTo>
                                <a:lnTo>
                                  <a:pt x="2105025" y="474675"/>
                                </a:lnTo>
                                <a:lnTo>
                                  <a:pt x="2105025" y="468325"/>
                                </a:lnTo>
                                <a:close/>
                              </a:path>
                              <a:path w="2886075" h="476884">
                                <a:moveTo>
                                  <a:pt x="2105025" y="1587"/>
                                </a:moveTo>
                                <a:lnTo>
                                  <a:pt x="2103437" y="0"/>
                                </a:lnTo>
                                <a:lnTo>
                                  <a:pt x="2097087" y="0"/>
                                </a:lnTo>
                                <a:lnTo>
                                  <a:pt x="2095500" y="1587"/>
                                </a:lnTo>
                                <a:lnTo>
                                  <a:pt x="2095500" y="7937"/>
                                </a:lnTo>
                                <a:lnTo>
                                  <a:pt x="2097087" y="9525"/>
                                </a:lnTo>
                                <a:lnTo>
                                  <a:pt x="2103437" y="9525"/>
                                </a:lnTo>
                                <a:lnTo>
                                  <a:pt x="2105025" y="7937"/>
                                </a:lnTo>
                                <a:lnTo>
                                  <a:pt x="2105025" y="1587"/>
                                </a:lnTo>
                                <a:close/>
                              </a:path>
                              <a:path w="2886075" h="476884">
                                <a:moveTo>
                                  <a:pt x="2124075" y="468325"/>
                                </a:moveTo>
                                <a:lnTo>
                                  <a:pt x="2122487" y="466737"/>
                                </a:lnTo>
                                <a:lnTo>
                                  <a:pt x="2116137" y="466737"/>
                                </a:lnTo>
                                <a:lnTo>
                                  <a:pt x="2114550" y="468325"/>
                                </a:lnTo>
                                <a:lnTo>
                                  <a:pt x="2114550" y="474675"/>
                                </a:lnTo>
                                <a:lnTo>
                                  <a:pt x="2116137" y="476262"/>
                                </a:lnTo>
                                <a:lnTo>
                                  <a:pt x="2122487" y="476262"/>
                                </a:lnTo>
                                <a:lnTo>
                                  <a:pt x="2124075" y="474675"/>
                                </a:lnTo>
                                <a:lnTo>
                                  <a:pt x="2124075" y="468325"/>
                                </a:lnTo>
                                <a:close/>
                              </a:path>
                              <a:path w="2886075" h="476884">
                                <a:moveTo>
                                  <a:pt x="2124075" y="1587"/>
                                </a:moveTo>
                                <a:lnTo>
                                  <a:pt x="2122487" y="0"/>
                                </a:lnTo>
                                <a:lnTo>
                                  <a:pt x="2116137" y="0"/>
                                </a:lnTo>
                                <a:lnTo>
                                  <a:pt x="2114550" y="1587"/>
                                </a:lnTo>
                                <a:lnTo>
                                  <a:pt x="2114550" y="7937"/>
                                </a:lnTo>
                                <a:lnTo>
                                  <a:pt x="2116137" y="9525"/>
                                </a:lnTo>
                                <a:lnTo>
                                  <a:pt x="2122487" y="9525"/>
                                </a:lnTo>
                                <a:lnTo>
                                  <a:pt x="2124075" y="7937"/>
                                </a:lnTo>
                                <a:lnTo>
                                  <a:pt x="2124075" y="1587"/>
                                </a:lnTo>
                                <a:close/>
                              </a:path>
                              <a:path w="2886075" h="476884">
                                <a:moveTo>
                                  <a:pt x="2143125" y="468325"/>
                                </a:moveTo>
                                <a:lnTo>
                                  <a:pt x="2141537" y="466737"/>
                                </a:lnTo>
                                <a:lnTo>
                                  <a:pt x="2135187" y="466737"/>
                                </a:lnTo>
                                <a:lnTo>
                                  <a:pt x="2133600" y="468325"/>
                                </a:lnTo>
                                <a:lnTo>
                                  <a:pt x="2133600" y="474675"/>
                                </a:lnTo>
                                <a:lnTo>
                                  <a:pt x="2135187" y="476262"/>
                                </a:lnTo>
                                <a:lnTo>
                                  <a:pt x="2141537" y="476262"/>
                                </a:lnTo>
                                <a:lnTo>
                                  <a:pt x="2143125" y="474675"/>
                                </a:lnTo>
                                <a:lnTo>
                                  <a:pt x="2143125" y="468325"/>
                                </a:lnTo>
                                <a:close/>
                              </a:path>
                              <a:path w="2886075" h="476884">
                                <a:moveTo>
                                  <a:pt x="2143125" y="1587"/>
                                </a:moveTo>
                                <a:lnTo>
                                  <a:pt x="2141537" y="0"/>
                                </a:lnTo>
                                <a:lnTo>
                                  <a:pt x="2135187" y="0"/>
                                </a:lnTo>
                                <a:lnTo>
                                  <a:pt x="2133600" y="1587"/>
                                </a:lnTo>
                                <a:lnTo>
                                  <a:pt x="2133600" y="7937"/>
                                </a:lnTo>
                                <a:lnTo>
                                  <a:pt x="2135187" y="9525"/>
                                </a:lnTo>
                                <a:lnTo>
                                  <a:pt x="2141537" y="9525"/>
                                </a:lnTo>
                                <a:lnTo>
                                  <a:pt x="2143125" y="7937"/>
                                </a:lnTo>
                                <a:lnTo>
                                  <a:pt x="2143125" y="1587"/>
                                </a:lnTo>
                                <a:close/>
                              </a:path>
                              <a:path w="2886075" h="476884">
                                <a:moveTo>
                                  <a:pt x="2162175" y="468325"/>
                                </a:moveTo>
                                <a:lnTo>
                                  <a:pt x="2160587" y="466737"/>
                                </a:lnTo>
                                <a:lnTo>
                                  <a:pt x="2154237" y="466737"/>
                                </a:lnTo>
                                <a:lnTo>
                                  <a:pt x="2152650" y="468325"/>
                                </a:lnTo>
                                <a:lnTo>
                                  <a:pt x="2152650" y="474675"/>
                                </a:lnTo>
                                <a:lnTo>
                                  <a:pt x="2154237" y="476262"/>
                                </a:lnTo>
                                <a:lnTo>
                                  <a:pt x="2160587" y="476262"/>
                                </a:lnTo>
                                <a:lnTo>
                                  <a:pt x="2162175" y="474675"/>
                                </a:lnTo>
                                <a:lnTo>
                                  <a:pt x="2162175" y="468325"/>
                                </a:lnTo>
                                <a:close/>
                              </a:path>
                              <a:path w="2886075" h="476884">
                                <a:moveTo>
                                  <a:pt x="2162175" y="1587"/>
                                </a:moveTo>
                                <a:lnTo>
                                  <a:pt x="2160587" y="0"/>
                                </a:lnTo>
                                <a:lnTo>
                                  <a:pt x="2154237" y="0"/>
                                </a:lnTo>
                                <a:lnTo>
                                  <a:pt x="2152650" y="1587"/>
                                </a:lnTo>
                                <a:lnTo>
                                  <a:pt x="2152650" y="7937"/>
                                </a:lnTo>
                                <a:lnTo>
                                  <a:pt x="2154237" y="9525"/>
                                </a:lnTo>
                                <a:lnTo>
                                  <a:pt x="2160587" y="9525"/>
                                </a:lnTo>
                                <a:lnTo>
                                  <a:pt x="2162175" y="7937"/>
                                </a:lnTo>
                                <a:lnTo>
                                  <a:pt x="2162175" y="1587"/>
                                </a:lnTo>
                                <a:close/>
                              </a:path>
                              <a:path w="2886075" h="476884">
                                <a:moveTo>
                                  <a:pt x="2181225" y="468325"/>
                                </a:moveTo>
                                <a:lnTo>
                                  <a:pt x="2179637" y="466737"/>
                                </a:lnTo>
                                <a:lnTo>
                                  <a:pt x="2173287" y="466737"/>
                                </a:lnTo>
                                <a:lnTo>
                                  <a:pt x="2171700" y="468325"/>
                                </a:lnTo>
                                <a:lnTo>
                                  <a:pt x="2171700" y="474675"/>
                                </a:lnTo>
                                <a:lnTo>
                                  <a:pt x="2173287" y="476262"/>
                                </a:lnTo>
                                <a:lnTo>
                                  <a:pt x="2179637" y="476262"/>
                                </a:lnTo>
                                <a:lnTo>
                                  <a:pt x="2181225" y="474675"/>
                                </a:lnTo>
                                <a:lnTo>
                                  <a:pt x="2181225" y="468325"/>
                                </a:lnTo>
                                <a:close/>
                              </a:path>
                              <a:path w="2886075" h="476884">
                                <a:moveTo>
                                  <a:pt x="2181225" y="1587"/>
                                </a:moveTo>
                                <a:lnTo>
                                  <a:pt x="2179637" y="0"/>
                                </a:lnTo>
                                <a:lnTo>
                                  <a:pt x="2173287" y="0"/>
                                </a:lnTo>
                                <a:lnTo>
                                  <a:pt x="2171700" y="1587"/>
                                </a:lnTo>
                                <a:lnTo>
                                  <a:pt x="2171700" y="7937"/>
                                </a:lnTo>
                                <a:lnTo>
                                  <a:pt x="2173287" y="9525"/>
                                </a:lnTo>
                                <a:lnTo>
                                  <a:pt x="2179637" y="9525"/>
                                </a:lnTo>
                                <a:lnTo>
                                  <a:pt x="2181225" y="7937"/>
                                </a:lnTo>
                                <a:lnTo>
                                  <a:pt x="2181225" y="1587"/>
                                </a:lnTo>
                                <a:close/>
                              </a:path>
                              <a:path w="2886075" h="476884">
                                <a:moveTo>
                                  <a:pt x="2200275" y="468325"/>
                                </a:moveTo>
                                <a:lnTo>
                                  <a:pt x="2198687" y="466737"/>
                                </a:lnTo>
                                <a:lnTo>
                                  <a:pt x="2192337" y="466737"/>
                                </a:lnTo>
                                <a:lnTo>
                                  <a:pt x="2190750" y="468325"/>
                                </a:lnTo>
                                <a:lnTo>
                                  <a:pt x="2190750" y="474675"/>
                                </a:lnTo>
                                <a:lnTo>
                                  <a:pt x="2192337" y="476262"/>
                                </a:lnTo>
                                <a:lnTo>
                                  <a:pt x="2198687" y="476262"/>
                                </a:lnTo>
                                <a:lnTo>
                                  <a:pt x="2200275" y="474675"/>
                                </a:lnTo>
                                <a:lnTo>
                                  <a:pt x="2200275" y="468325"/>
                                </a:lnTo>
                                <a:close/>
                              </a:path>
                              <a:path w="2886075" h="476884">
                                <a:moveTo>
                                  <a:pt x="2200275" y="1587"/>
                                </a:moveTo>
                                <a:lnTo>
                                  <a:pt x="2198687" y="0"/>
                                </a:lnTo>
                                <a:lnTo>
                                  <a:pt x="2192337" y="0"/>
                                </a:lnTo>
                                <a:lnTo>
                                  <a:pt x="2190750" y="1587"/>
                                </a:lnTo>
                                <a:lnTo>
                                  <a:pt x="2190750" y="7937"/>
                                </a:lnTo>
                                <a:lnTo>
                                  <a:pt x="2192337" y="9525"/>
                                </a:lnTo>
                                <a:lnTo>
                                  <a:pt x="2198687" y="9525"/>
                                </a:lnTo>
                                <a:lnTo>
                                  <a:pt x="2200275" y="7937"/>
                                </a:lnTo>
                                <a:lnTo>
                                  <a:pt x="2200275" y="1587"/>
                                </a:lnTo>
                                <a:close/>
                              </a:path>
                              <a:path w="2886075" h="476884">
                                <a:moveTo>
                                  <a:pt x="2219325" y="468325"/>
                                </a:moveTo>
                                <a:lnTo>
                                  <a:pt x="2217737" y="466737"/>
                                </a:lnTo>
                                <a:lnTo>
                                  <a:pt x="2211387" y="466737"/>
                                </a:lnTo>
                                <a:lnTo>
                                  <a:pt x="2209800" y="468325"/>
                                </a:lnTo>
                                <a:lnTo>
                                  <a:pt x="2209800" y="474675"/>
                                </a:lnTo>
                                <a:lnTo>
                                  <a:pt x="2211387" y="476262"/>
                                </a:lnTo>
                                <a:lnTo>
                                  <a:pt x="2217737" y="476262"/>
                                </a:lnTo>
                                <a:lnTo>
                                  <a:pt x="2219325" y="474675"/>
                                </a:lnTo>
                                <a:lnTo>
                                  <a:pt x="2219325" y="468325"/>
                                </a:lnTo>
                                <a:close/>
                              </a:path>
                              <a:path w="2886075" h="476884">
                                <a:moveTo>
                                  <a:pt x="2219325" y="1587"/>
                                </a:moveTo>
                                <a:lnTo>
                                  <a:pt x="2217737" y="0"/>
                                </a:lnTo>
                                <a:lnTo>
                                  <a:pt x="2211387" y="0"/>
                                </a:lnTo>
                                <a:lnTo>
                                  <a:pt x="2209800" y="1587"/>
                                </a:lnTo>
                                <a:lnTo>
                                  <a:pt x="2209800" y="7937"/>
                                </a:lnTo>
                                <a:lnTo>
                                  <a:pt x="2211387" y="9525"/>
                                </a:lnTo>
                                <a:lnTo>
                                  <a:pt x="2217737" y="9525"/>
                                </a:lnTo>
                                <a:lnTo>
                                  <a:pt x="2219325" y="7937"/>
                                </a:lnTo>
                                <a:lnTo>
                                  <a:pt x="2219325" y="1587"/>
                                </a:lnTo>
                                <a:close/>
                              </a:path>
                              <a:path w="2886075" h="476884">
                                <a:moveTo>
                                  <a:pt x="2238375" y="468325"/>
                                </a:moveTo>
                                <a:lnTo>
                                  <a:pt x="2236787" y="466737"/>
                                </a:lnTo>
                                <a:lnTo>
                                  <a:pt x="2230437" y="466737"/>
                                </a:lnTo>
                                <a:lnTo>
                                  <a:pt x="2228850" y="468325"/>
                                </a:lnTo>
                                <a:lnTo>
                                  <a:pt x="2228850" y="474675"/>
                                </a:lnTo>
                                <a:lnTo>
                                  <a:pt x="2230437" y="476262"/>
                                </a:lnTo>
                                <a:lnTo>
                                  <a:pt x="2236787" y="476262"/>
                                </a:lnTo>
                                <a:lnTo>
                                  <a:pt x="2238375" y="474675"/>
                                </a:lnTo>
                                <a:lnTo>
                                  <a:pt x="2238375" y="468325"/>
                                </a:lnTo>
                                <a:close/>
                              </a:path>
                              <a:path w="2886075" h="476884">
                                <a:moveTo>
                                  <a:pt x="2238375" y="1587"/>
                                </a:moveTo>
                                <a:lnTo>
                                  <a:pt x="2236787" y="0"/>
                                </a:lnTo>
                                <a:lnTo>
                                  <a:pt x="2230437" y="0"/>
                                </a:lnTo>
                                <a:lnTo>
                                  <a:pt x="2228850" y="1587"/>
                                </a:lnTo>
                                <a:lnTo>
                                  <a:pt x="2228850" y="7937"/>
                                </a:lnTo>
                                <a:lnTo>
                                  <a:pt x="2230437" y="9525"/>
                                </a:lnTo>
                                <a:lnTo>
                                  <a:pt x="2236787" y="9525"/>
                                </a:lnTo>
                                <a:lnTo>
                                  <a:pt x="2238375" y="7937"/>
                                </a:lnTo>
                                <a:lnTo>
                                  <a:pt x="2238375" y="1587"/>
                                </a:lnTo>
                                <a:close/>
                              </a:path>
                              <a:path w="2886075" h="476884">
                                <a:moveTo>
                                  <a:pt x="2257425" y="468325"/>
                                </a:moveTo>
                                <a:lnTo>
                                  <a:pt x="2255837" y="466737"/>
                                </a:lnTo>
                                <a:lnTo>
                                  <a:pt x="2249487" y="466737"/>
                                </a:lnTo>
                                <a:lnTo>
                                  <a:pt x="2247900" y="468325"/>
                                </a:lnTo>
                                <a:lnTo>
                                  <a:pt x="2247900" y="474675"/>
                                </a:lnTo>
                                <a:lnTo>
                                  <a:pt x="2249487" y="476262"/>
                                </a:lnTo>
                                <a:lnTo>
                                  <a:pt x="2255837" y="476262"/>
                                </a:lnTo>
                                <a:lnTo>
                                  <a:pt x="2257425" y="474675"/>
                                </a:lnTo>
                                <a:lnTo>
                                  <a:pt x="2257425" y="468325"/>
                                </a:lnTo>
                                <a:close/>
                              </a:path>
                              <a:path w="2886075" h="476884">
                                <a:moveTo>
                                  <a:pt x="2257425" y="1587"/>
                                </a:moveTo>
                                <a:lnTo>
                                  <a:pt x="2255837" y="0"/>
                                </a:lnTo>
                                <a:lnTo>
                                  <a:pt x="2249487" y="0"/>
                                </a:lnTo>
                                <a:lnTo>
                                  <a:pt x="2247900" y="1587"/>
                                </a:lnTo>
                                <a:lnTo>
                                  <a:pt x="2247900" y="7937"/>
                                </a:lnTo>
                                <a:lnTo>
                                  <a:pt x="2249487" y="9525"/>
                                </a:lnTo>
                                <a:lnTo>
                                  <a:pt x="2255837" y="9525"/>
                                </a:lnTo>
                                <a:lnTo>
                                  <a:pt x="2257425" y="7937"/>
                                </a:lnTo>
                                <a:lnTo>
                                  <a:pt x="2257425" y="1587"/>
                                </a:lnTo>
                                <a:close/>
                              </a:path>
                              <a:path w="2886075" h="476884">
                                <a:moveTo>
                                  <a:pt x="2276475" y="468325"/>
                                </a:moveTo>
                                <a:lnTo>
                                  <a:pt x="2274887" y="466737"/>
                                </a:lnTo>
                                <a:lnTo>
                                  <a:pt x="2268537" y="466737"/>
                                </a:lnTo>
                                <a:lnTo>
                                  <a:pt x="2266950" y="468325"/>
                                </a:lnTo>
                                <a:lnTo>
                                  <a:pt x="2266950" y="474675"/>
                                </a:lnTo>
                                <a:lnTo>
                                  <a:pt x="2268537" y="476262"/>
                                </a:lnTo>
                                <a:lnTo>
                                  <a:pt x="2274887" y="476262"/>
                                </a:lnTo>
                                <a:lnTo>
                                  <a:pt x="2276475" y="474675"/>
                                </a:lnTo>
                                <a:lnTo>
                                  <a:pt x="2276475" y="468325"/>
                                </a:lnTo>
                                <a:close/>
                              </a:path>
                              <a:path w="2886075" h="476884">
                                <a:moveTo>
                                  <a:pt x="2276475" y="1587"/>
                                </a:moveTo>
                                <a:lnTo>
                                  <a:pt x="2274887" y="0"/>
                                </a:lnTo>
                                <a:lnTo>
                                  <a:pt x="2268537" y="0"/>
                                </a:lnTo>
                                <a:lnTo>
                                  <a:pt x="2266950" y="1587"/>
                                </a:lnTo>
                                <a:lnTo>
                                  <a:pt x="2266950" y="7937"/>
                                </a:lnTo>
                                <a:lnTo>
                                  <a:pt x="2268537" y="9525"/>
                                </a:lnTo>
                                <a:lnTo>
                                  <a:pt x="2274887" y="9525"/>
                                </a:lnTo>
                                <a:lnTo>
                                  <a:pt x="2276475" y="7937"/>
                                </a:lnTo>
                                <a:lnTo>
                                  <a:pt x="2276475" y="1587"/>
                                </a:lnTo>
                                <a:close/>
                              </a:path>
                              <a:path w="2886075" h="476884">
                                <a:moveTo>
                                  <a:pt x="2295525" y="468325"/>
                                </a:moveTo>
                                <a:lnTo>
                                  <a:pt x="2293937" y="466737"/>
                                </a:lnTo>
                                <a:lnTo>
                                  <a:pt x="2287587" y="466737"/>
                                </a:lnTo>
                                <a:lnTo>
                                  <a:pt x="2286000" y="468325"/>
                                </a:lnTo>
                                <a:lnTo>
                                  <a:pt x="2286000" y="474675"/>
                                </a:lnTo>
                                <a:lnTo>
                                  <a:pt x="2287587" y="476262"/>
                                </a:lnTo>
                                <a:lnTo>
                                  <a:pt x="2293937" y="476262"/>
                                </a:lnTo>
                                <a:lnTo>
                                  <a:pt x="2295525" y="474675"/>
                                </a:lnTo>
                                <a:lnTo>
                                  <a:pt x="2295525" y="468325"/>
                                </a:lnTo>
                                <a:close/>
                              </a:path>
                              <a:path w="2886075" h="476884">
                                <a:moveTo>
                                  <a:pt x="2295525" y="1587"/>
                                </a:moveTo>
                                <a:lnTo>
                                  <a:pt x="2293937" y="0"/>
                                </a:lnTo>
                                <a:lnTo>
                                  <a:pt x="2287587" y="0"/>
                                </a:lnTo>
                                <a:lnTo>
                                  <a:pt x="2286000" y="1587"/>
                                </a:lnTo>
                                <a:lnTo>
                                  <a:pt x="2286000" y="7937"/>
                                </a:lnTo>
                                <a:lnTo>
                                  <a:pt x="2287587" y="9525"/>
                                </a:lnTo>
                                <a:lnTo>
                                  <a:pt x="2293937" y="9525"/>
                                </a:lnTo>
                                <a:lnTo>
                                  <a:pt x="2295525" y="7937"/>
                                </a:lnTo>
                                <a:lnTo>
                                  <a:pt x="2295525" y="1587"/>
                                </a:lnTo>
                                <a:close/>
                              </a:path>
                              <a:path w="2886075" h="476884">
                                <a:moveTo>
                                  <a:pt x="2314575" y="468325"/>
                                </a:moveTo>
                                <a:lnTo>
                                  <a:pt x="2312987" y="466737"/>
                                </a:lnTo>
                                <a:lnTo>
                                  <a:pt x="2306637" y="466737"/>
                                </a:lnTo>
                                <a:lnTo>
                                  <a:pt x="2305050" y="468325"/>
                                </a:lnTo>
                                <a:lnTo>
                                  <a:pt x="2305050" y="474675"/>
                                </a:lnTo>
                                <a:lnTo>
                                  <a:pt x="2306637" y="476262"/>
                                </a:lnTo>
                                <a:lnTo>
                                  <a:pt x="2312987" y="476262"/>
                                </a:lnTo>
                                <a:lnTo>
                                  <a:pt x="2314575" y="474675"/>
                                </a:lnTo>
                                <a:lnTo>
                                  <a:pt x="2314575" y="468325"/>
                                </a:lnTo>
                                <a:close/>
                              </a:path>
                              <a:path w="2886075" h="476884">
                                <a:moveTo>
                                  <a:pt x="2314575" y="1587"/>
                                </a:moveTo>
                                <a:lnTo>
                                  <a:pt x="2312987" y="0"/>
                                </a:lnTo>
                                <a:lnTo>
                                  <a:pt x="2306637" y="0"/>
                                </a:lnTo>
                                <a:lnTo>
                                  <a:pt x="2305050" y="1587"/>
                                </a:lnTo>
                                <a:lnTo>
                                  <a:pt x="2305050" y="7937"/>
                                </a:lnTo>
                                <a:lnTo>
                                  <a:pt x="2306637" y="9525"/>
                                </a:lnTo>
                                <a:lnTo>
                                  <a:pt x="2312987" y="9525"/>
                                </a:lnTo>
                                <a:lnTo>
                                  <a:pt x="2314575" y="7937"/>
                                </a:lnTo>
                                <a:lnTo>
                                  <a:pt x="2314575" y="1587"/>
                                </a:lnTo>
                                <a:close/>
                              </a:path>
                              <a:path w="2886075" h="476884">
                                <a:moveTo>
                                  <a:pt x="2333625" y="468325"/>
                                </a:moveTo>
                                <a:lnTo>
                                  <a:pt x="2332037" y="466737"/>
                                </a:lnTo>
                                <a:lnTo>
                                  <a:pt x="2325687" y="466737"/>
                                </a:lnTo>
                                <a:lnTo>
                                  <a:pt x="2324100" y="468325"/>
                                </a:lnTo>
                                <a:lnTo>
                                  <a:pt x="2324100" y="474675"/>
                                </a:lnTo>
                                <a:lnTo>
                                  <a:pt x="2325687" y="476262"/>
                                </a:lnTo>
                                <a:lnTo>
                                  <a:pt x="2332037" y="476262"/>
                                </a:lnTo>
                                <a:lnTo>
                                  <a:pt x="2333625" y="474675"/>
                                </a:lnTo>
                                <a:lnTo>
                                  <a:pt x="2333625" y="468325"/>
                                </a:lnTo>
                                <a:close/>
                              </a:path>
                              <a:path w="2886075" h="476884">
                                <a:moveTo>
                                  <a:pt x="2333625" y="1587"/>
                                </a:moveTo>
                                <a:lnTo>
                                  <a:pt x="2332037" y="0"/>
                                </a:lnTo>
                                <a:lnTo>
                                  <a:pt x="2325687" y="0"/>
                                </a:lnTo>
                                <a:lnTo>
                                  <a:pt x="2324100" y="1587"/>
                                </a:lnTo>
                                <a:lnTo>
                                  <a:pt x="2324100" y="7937"/>
                                </a:lnTo>
                                <a:lnTo>
                                  <a:pt x="2325687" y="9525"/>
                                </a:lnTo>
                                <a:lnTo>
                                  <a:pt x="2332037" y="9525"/>
                                </a:lnTo>
                                <a:lnTo>
                                  <a:pt x="2333625" y="7937"/>
                                </a:lnTo>
                                <a:lnTo>
                                  <a:pt x="2333625" y="1587"/>
                                </a:lnTo>
                                <a:close/>
                              </a:path>
                              <a:path w="2886075" h="476884">
                                <a:moveTo>
                                  <a:pt x="2352675" y="468325"/>
                                </a:moveTo>
                                <a:lnTo>
                                  <a:pt x="2351087" y="466737"/>
                                </a:lnTo>
                                <a:lnTo>
                                  <a:pt x="2344737" y="466737"/>
                                </a:lnTo>
                                <a:lnTo>
                                  <a:pt x="2343150" y="468325"/>
                                </a:lnTo>
                                <a:lnTo>
                                  <a:pt x="2343150" y="474675"/>
                                </a:lnTo>
                                <a:lnTo>
                                  <a:pt x="2344737" y="476262"/>
                                </a:lnTo>
                                <a:lnTo>
                                  <a:pt x="2351087" y="476262"/>
                                </a:lnTo>
                                <a:lnTo>
                                  <a:pt x="2352675" y="474675"/>
                                </a:lnTo>
                                <a:lnTo>
                                  <a:pt x="2352675" y="468325"/>
                                </a:lnTo>
                                <a:close/>
                              </a:path>
                              <a:path w="2886075" h="476884">
                                <a:moveTo>
                                  <a:pt x="2352675" y="1587"/>
                                </a:moveTo>
                                <a:lnTo>
                                  <a:pt x="2351087" y="0"/>
                                </a:lnTo>
                                <a:lnTo>
                                  <a:pt x="2344737" y="0"/>
                                </a:lnTo>
                                <a:lnTo>
                                  <a:pt x="2343150" y="1587"/>
                                </a:lnTo>
                                <a:lnTo>
                                  <a:pt x="2343150" y="7937"/>
                                </a:lnTo>
                                <a:lnTo>
                                  <a:pt x="2344737" y="9525"/>
                                </a:lnTo>
                                <a:lnTo>
                                  <a:pt x="2351087" y="9525"/>
                                </a:lnTo>
                                <a:lnTo>
                                  <a:pt x="2352675" y="7937"/>
                                </a:lnTo>
                                <a:lnTo>
                                  <a:pt x="2352675" y="1587"/>
                                </a:lnTo>
                                <a:close/>
                              </a:path>
                              <a:path w="2886075" h="476884">
                                <a:moveTo>
                                  <a:pt x="2371725" y="468325"/>
                                </a:moveTo>
                                <a:lnTo>
                                  <a:pt x="2370137" y="466737"/>
                                </a:lnTo>
                                <a:lnTo>
                                  <a:pt x="2363787" y="466737"/>
                                </a:lnTo>
                                <a:lnTo>
                                  <a:pt x="2362200" y="468325"/>
                                </a:lnTo>
                                <a:lnTo>
                                  <a:pt x="2362200" y="474675"/>
                                </a:lnTo>
                                <a:lnTo>
                                  <a:pt x="2363787" y="476262"/>
                                </a:lnTo>
                                <a:lnTo>
                                  <a:pt x="2370137" y="476262"/>
                                </a:lnTo>
                                <a:lnTo>
                                  <a:pt x="2371725" y="474675"/>
                                </a:lnTo>
                                <a:lnTo>
                                  <a:pt x="2371725" y="468325"/>
                                </a:lnTo>
                                <a:close/>
                              </a:path>
                              <a:path w="2886075" h="476884">
                                <a:moveTo>
                                  <a:pt x="2371725" y="1587"/>
                                </a:moveTo>
                                <a:lnTo>
                                  <a:pt x="2370137" y="0"/>
                                </a:lnTo>
                                <a:lnTo>
                                  <a:pt x="2363787" y="0"/>
                                </a:lnTo>
                                <a:lnTo>
                                  <a:pt x="2362200" y="1587"/>
                                </a:lnTo>
                                <a:lnTo>
                                  <a:pt x="2362200" y="7937"/>
                                </a:lnTo>
                                <a:lnTo>
                                  <a:pt x="2363787" y="9525"/>
                                </a:lnTo>
                                <a:lnTo>
                                  <a:pt x="2370137" y="9525"/>
                                </a:lnTo>
                                <a:lnTo>
                                  <a:pt x="2371725" y="7937"/>
                                </a:lnTo>
                                <a:lnTo>
                                  <a:pt x="2371725" y="1587"/>
                                </a:lnTo>
                                <a:close/>
                              </a:path>
                              <a:path w="2886075" h="476884">
                                <a:moveTo>
                                  <a:pt x="2390775" y="468325"/>
                                </a:moveTo>
                                <a:lnTo>
                                  <a:pt x="2389187" y="466737"/>
                                </a:lnTo>
                                <a:lnTo>
                                  <a:pt x="2382837" y="466737"/>
                                </a:lnTo>
                                <a:lnTo>
                                  <a:pt x="2381250" y="468325"/>
                                </a:lnTo>
                                <a:lnTo>
                                  <a:pt x="2381250" y="474675"/>
                                </a:lnTo>
                                <a:lnTo>
                                  <a:pt x="2382837" y="476262"/>
                                </a:lnTo>
                                <a:lnTo>
                                  <a:pt x="2389187" y="476262"/>
                                </a:lnTo>
                                <a:lnTo>
                                  <a:pt x="2390775" y="474675"/>
                                </a:lnTo>
                                <a:lnTo>
                                  <a:pt x="2390775" y="468325"/>
                                </a:lnTo>
                                <a:close/>
                              </a:path>
                              <a:path w="2886075" h="476884">
                                <a:moveTo>
                                  <a:pt x="2390775" y="1587"/>
                                </a:moveTo>
                                <a:lnTo>
                                  <a:pt x="2389187" y="0"/>
                                </a:lnTo>
                                <a:lnTo>
                                  <a:pt x="2382837" y="0"/>
                                </a:lnTo>
                                <a:lnTo>
                                  <a:pt x="2381250" y="1587"/>
                                </a:lnTo>
                                <a:lnTo>
                                  <a:pt x="2381250" y="7937"/>
                                </a:lnTo>
                                <a:lnTo>
                                  <a:pt x="2382837" y="9525"/>
                                </a:lnTo>
                                <a:lnTo>
                                  <a:pt x="2389187" y="9525"/>
                                </a:lnTo>
                                <a:lnTo>
                                  <a:pt x="2390775" y="7937"/>
                                </a:lnTo>
                                <a:lnTo>
                                  <a:pt x="2390775" y="1587"/>
                                </a:lnTo>
                                <a:close/>
                              </a:path>
                              <a:path w="2886075" h="476884">
                                <a:moveTo>
                                  <a:pt x="2409825" y="468325"/>
                                </a:moveTo>
                                <a:lnTo>
                                  <a:pt x="2408237" y="466737"/>
                                </a:lnTo>
                                <a:lnTo>
                                  <a:pt x="2401887" y="466737"/>
                                </a:lnTo>
                                <a:lnTo>
                                  <a:pt x="2400300" y="468325"/>
                                </a:lnTo>
                                <a:lnTo>
                                  <a:pt x="2400300" y="474675"/>
                                </a:lnTo>
                                <a:lnTo>
                                  <a:pt x="2401887" y="476262"/>
                                </a:lnTo>
                                <a:lnTo>
                                  <a:pt x="2408237" y="476262"/>
                                </a:lnTo>
                                <a:lnTo>
                                  <a:pt x="2409825" y="474675"/>
                                </a:lnTo>
                                <a:lnTo>
                                  <a:pt x="2409825" y="468325"/>
                                </a:lnTo>
                                <a:close/>
                              </a:path>
                              <a:path w="2886075" h="476884">
                                <a:moveTo>
                                  <a:pt x="2409825" y="1587"/>
                                </a:moveTo>
                                <a:lnTo>
                                  <a:pt x="2408237" y="0"/>
                                </a:lnTo>
                                <a:lnTo>
                                  <a:pt x="2401887" y="0"/>
                                </a:lnTo>
                                <a:lnTo>
                                  <a:pt x="2400300" y="1587"/>
                                </a:lnTo>
                                <a:lnTo>
                                  <a:pt x="2400300" y="7937"/>
                                </a:lnTo>
                                <a:lnTo>
                                  <a:pt x="2401887" y="9525"/>
                                </a:lnTo>
                                <a:lnTo>
                                  <a:pt x="2408237" y="9525"/>
                                </a:lnTo>
                                <a:lnTo>
                                  <a:pt x="2409825" y="7937"/>
                                </a:lnTo>
                                <a:lnTo>
                                  <a:pt x="2409825" y="1587"/>
                                </a:lnTo>
                                <a:close/>
                              </a:path>
                              <a:path w="2886075" h="476884">
                                <a:moveTo>
                                  <a:pt x="2428875" y="468325"/>
                                </a:moveTo>
                                <a:lnTo>
                                  <a:pt x="2427287" y="466737"/>
                                </a:lnTo>
                                <a:lnTo>
                                  <a:pt x="2420937" y="466737"/>
                                </a:lnTo>
                                <a:lnTo>
                                  <a:pt x="2419350" y="468325"/>
                                </a:lnTo>
                                <a:lnTo>
                                  <a:pt x="2419350" y="474675"/>
                                </a:lnTo>
                                <a:lnTo>
                                  <a:pt x="2420937" y="476262"/>
                                </a:lnTo>
                                <a:lnTo>
                                  <a:pt x="2427287" y="476262"/>
                                </a:lnTo>
                                <a:lnTo>
                                  <a:pt x="2428875" y="474675"/>
                                </a:lnTo>
                                <a:lnTo>
                                  <a:pt x="2428875" y="468325"/>
                                </a:lnTo>
                                <a:close/>
                              </a:path>
                              <a:path w="2886075" h="476884">
                                <a:moveTo>
                                  <a:pt x="2428875" y="1587"/>
                                </a:moveTo>
                                <a:lnTo>
                                  <a:pt x="2427287" y="0"/>
                                </a:lnTo>
                                <a:lnTo>
                                  <a:pt x="2420937" y="0"/>
                                </a:lnTo>
                                <a:lnTo>
                                  <a:pt x="2419350" y="1587"/>
                                </a:lnTo>
                                <a:lnTo>
                                  <a:pt x="2419350" y="7937"/>
                                </a:lnTo>
                                <a:lnTo>
                                  <a:pt x="2420937" y="9525"/>
                                </a:lnTo>
                                <a:lnTo>
                                  <a:pt x="2427287" y="9525"/>
                                </a:lnTo>
                                <a:lnTo>
                                  <a:pt x="2428875" y="7937"/>
                                </a:lnTo>
                                <a:lnTo>
                                  <a:pt x="2428875" y="1587"/>
                                </a:lnTo>
                                <a:close/>
                              </a:path>
                              <a:path w="2886075" h="476884">
                                <a:moveTo>
                                  <a:pt x="2447925" y="468325"/>
                                </a:moveTo>
                                <a:lnTo>
                                  <a:pt x="2446337" y="466737"/>
                                </a:lnTo>
                                <a:lnTo>
                                  <a:pt x="2439987" y="466737"/>
                                </a:lnTo>
                                <a:lnTo>
                                  <a:pt x="2438400" y="468325"/>
                                </a:lnTo>
                                <a:lnTo>
                                  <a:pt x="2438400" y="474675"/>
                                </a:lnTo>
                                <a:lnTo>
                                  <a:pt x="2439987" y="476262"/>
                                </a:lnTo>
                                <a:lnTo>
                                  <a:pt x="2446337" y="476262"/>
                                </a:lnTo>
                                <a:lnTo>
                                  <a:pt x="2447925" y="474675"/>
                                </a:lnTo>
                                <a:lnTo>
                                  <a:pt x="2447925" y="468325"/>
                                </a:lnTo>
                                <a:close/>
                              </a:path>
                              <a:path w="2886075" h="476884">
                                <a:moveTo>
                                  <a:pt x="2447925" y="1587"/>
                                </a:moveTo>
                                <a:lnTo>
                                  <a:pt x="2446337" y="0"/>
                                </a:lnTo>
                                <a:lnTo>
                                  <a:pt x="2439987" y="0"/>
                                </a:lnTo>
                                <a:lnTo>
                                  <a:pt x="2438400" y="1587"/>
                                </a:lnTo>
                                <a:lnTo>
                                  <a:pt x="2438400" y="7937"/>
                                </a:lnTo>
                                <a:lnTo>
                                  <a:pt x="2439987" y="9525"/>
                                </a:lnTo>
                                <a:lnTo>
                                  <a:pt x="2446337" y="9525"/>
                                </a:lnTo>
                                <a:lnTo>
                                  <a:pt x="2447925" y="7937"/>
                                </a:lnTo>
                                <a:lnTo>
                                  <a:pt x="2447925" y="1587"/>
                                </a:lnTo>
                                <a:close/>
                              </a:path>
                              <a:path w="2886075" h="476884">
                                <a:moveTo>
                                  <a:pt x="2466975" y="468325"/>
                                </a:moveTo>
                                <a:lnTo>
                                  <a:pt x="2465387" y="466737"/>
                                </a:lnTo>
                                <a:lnTo>
                                  <a:pt x="2459037" y="466737"/>
                                </a:lnTo>
                                <a:lnTo>
                                  <a:pt x="2457450" y="468325"/>
                                </a:lnTo>
                                <a:lnTo>
                                  <a:pt x="2457450" y="474675"/>
                                </a:lnTo>
                                <a:lnTo>
                                  <a:pt x="2459037" y="476262"/>
                                </a:lnTo>
                                <a:lnTo>
                                  <a:pt x="2465387" y="476262"/>
                                </a:lnTo>
                                <a:lnTo>
                                  <a:pt x="2466975" y="474675"/>
                                </a:lnTo>
                                <a:lnTo>
                                  <a:pt x="2466975" y="468325"/>
                                </a:lnTo>
                                <a:close/>
                              </a:path>
                              <a:path w="2886075" h="476884">
                                <a:moveTo>
                                  <a:pt x="2466975" y="1587"/>
                                </a:moveTo>
                                <a:lnTo>
                                  <a:pt x="2465387" y="0"/>
                                </a:lnTo>
                                <a:lnTo>
                                  <a:pt x="2459037" y="0"/>
                                </a:lnTo>
                                <a:lnTo>
                                  <a:pt x="2457450" y="1587"/>
                                </a:lnTo>
                                <a:lnTo>
                                  <a:pt x="2457450" y="7937"/>
                                </a:lnTo>
                                <a:lnTo>
                                  <a:pt x="2459037" y="9525"/>
                                </a:lnTo>
                                <a:lnTo>
                                  <a:pt x="2465387" y="9525"/>
                                </a:lnTo>
                                <a:lnTo>
                                  <a:pt x="2466975" y="7937"/>
                                </a:lnTo>
                                <a:lnTo>
                                  <a:pt x="2466975" y="1587"/>
                                </a:lnTo>
                                <a:close/>
                              </a:path>
                              <a:path w="2886075" h="476884">
                                <a:moveTo>
                                  <a:pt x="2486025" y="468325"/>
                                </a:moveTo>
                                <a:lnTo>
                                  <a:pt x="2484437" y="466737"/>
                                </a:lnTo>
                                <a:lnTo>
                                  <a:pt x="2478087" y="466737"/>
                                </a:lnTo>
                                <a:lnTo>
                                  <a:pt x="2476500" y="468325"/>
                                </a:lnTo>
                                <a:lnTo>
                                  <a:pt x="2476500" y="474675"/>
                                </a:lnTo>
                                <a:lnTo>
                                  <a:pt x="2478087" y="476262"/>
                                </a:lnTo>
                                <a:lnTo>
                                  <a:pt x="2484437" y="476262"/>
                                </a:lnTo>
                                <a:lnTo>
                                  <a:pt x="2486025" y="474675"/>
                                </a:lnTo>
                                <a:lnTo>
                                  <a:pt x="2486025" y="468325"/>
                                </a:lnTo>
                                <a:close/>
                              </a:path>
                              <a:path w="2886075" h="476884">
                                <a:moveTo>
                                  <a:pt x="2486025" y="1587"/>
                                </a:moveTo>
                                <a:lnTo>
                                  <a:pt x="2484437" y="0"/>
                                </a:lnTo>
                                <a:lnTo>
                                  <a:pt x="2478087" y="0"/>
                                </a:lnTo>
                                <a:lnTo>
                                  <a:pt x="2476500" y="1587"/>
                                </a:lnTo>
                                <a:lnTo>
                                  <a:pt x="2476500" y="7937"/>
                                </a:lnTo>
                                <a:lnTo>
                                  <a:pt x="2478087" y="9525"/>
                                </a:lnTo>
                                <a:lnTo>
                                  <a:pt x="2484437" y="9525"/>
                                </a:lnTo>
                                <a:lnTo>
                                  <a:pt x="2486025" y="7937"/>
                                </a:lnTo>
                                <a:lnTo>
                                  <a:pt x="2486025" y="1587"/>
                                </a:lnTo>
                                <a:close/>
                              </a:path>
                              <a:path w="2886075" h="476884">
                                <a:moveTo>
                                  <a:pt x="2505075" y="468325"/>
                                </a:moveTo>
                                <a:lnTo>
                                  <a:pt x="2503487" y="466737"/>
                                </a:lnTo>
                                <a:lnTo>
                                  <a:pt x="2497137" y="466737"/>
                                </a:lnTo>
                                <a:lnTo>
                                  <a:pt x="2495550" y="468325"/>
                                </a:lnTo>
                                <a:lnTo>
                                  <a:pt x="2495550" y="474675"/>
                                </a:lnTo>
                                <a:lnTo>
                                  <a:pt x="2497137" y="476262"/>
                                </a:lnTo>
                                <a:lnTo>
                                  <a:pt x="2503487" y="476262"/>
                                </a:lnTo>
                                <a:lnTo>
                                  <a:pt x="2505075" y="474675"/>
                                </a:lnTo>
                                <a:lnTo>
                                  <a:pt x="2505075" y="468325"/>
                                </a:lnTo>
                                <a:close/>
                              </a:path>
                              <a:path w="2886075" h="476884">
                                <a:moveTo>
                                  <a:pt x="2505075" y="1587"/>
                                </a:moveTo>
                                <a:lnTo>
                                  <a:pt x="2503487" y="0"/>
                                </a:lnTo>
                                <a:lnTo>
                                  <a:pt x="2497137" y="0"/>
                                </a:lnTo>
                                <a:lnTo>
                                  <a:pt x="2495550" y="1587"/>
                                </a:lnTo>
                                <a:lnTo>
                                  <a:pt x="2495550" y="7937"/>
                                </a:lnTo>
                                <a:lnTo>
                                  <a:pt x="2497137" y="9525"/>
                                </a:lnTo>
                                <a:lnTo>
                                  <a:pt x="2503487" y="9525"/>
                                </a:lnTo>
                                <a:lnTo>
                                  <a:pt x="2505075" y="7937"/>
                                </a:lnTo>
                                <a:lnTo>
                                  <a:pt x="2505075" y="1587"/>
                                </a:lnTo>
                                <a:close/>
                              </a:path>
                              <a:path w="2886075" h="476884">
                                <a:moveTo>
                                  <a:pt x="2524125" y="468325"/>
                                </a:moveTo>
                                <a:lnTo>
                                  <a:pt x="2522537" y="466737"/>
                                </a:lnTo>
                                <a:lnTo>
                                  <a:pt x="2516187" y="466737"/>
                                </a:lnTo>
                                <a:lnTo>
                                  <a:pt x="2514600" y="468325"/>
                                </a:lnTo>
                                <a:lnTo>
                                  <a:pt x="2514600" y="474675"/>
                                </a:lnTo>
                                <a:lnTo>
                                  <a:pt x="2516187" y="476262"/>
                                </a:lnTo>
                                <a:lnTo>
                                  <a:pt x="2522537" y="476262"/>
                                </a:lnTo>
                                <a:lnTo>
                                  <a:pt x="2524125" y="474675"/>
                                </a:lnTo>
                                <a:lnTo>
                                  <a:pt x="2524125" y="468325"/>
                                </a:lnTo>
                                <a:close/>
                              </a:path>
                              <a:path w="2886075" h="476884">
                                <a:moveTo>
                                  <a:pt x="2524125" y="1587"/>
                                </a:moveTo>
                                <a:lnTo>
                                  <a:pt x="2522537" y="0"/>
                                </a:lnTo>
                                <a:lnTo>
                                  <a:pt x="2516187" y="0"/>
                                </a:lnTo>
                                <a:lnTo>
                                  <a:pt x="2514600" y="1587"/>
                                </a:lnTo>
                                <a:lnTo>
                                  <a:pt x="2514600" y="7937"/>
                                </a:lnTo>
                                <a:lnTo>
                                  <a:pt x="2516187" y="9525"/>
                                </a:lnTo>
                                <a:lnTo>
                                  <a:pt x="2522537" y="9525"/>
                                </a:lnTo>
                                <a:lnTo>
                                  <a:pt x="2524125" y="7937"/>
                                </a:lnTo>
                                <a:lnTo>
                                  <a:pt x="2524125" y="1587"/>
                                </a:lnTo>
                                <a:close/>
                              </a:path>
                              <a:path w="2886075" h="476884">
                                <a:moveTo>
                                  <a:pt x="2543175" y="468325"/>
                                </a:moveTo>
                                <a:lnTo>
                                  <a:pt x="2541587" y="466737"/>
                                </a:lnTo>
                                <a:lnTo>
                                  <a:pt x="2535237" y="466737"/>
                                </a:lnTo>
                                <a:lnTo>
                                  <a:pt x="2533650" y="468325"/>
                                </a:lnTo>
                                <a:lnTo>
                                  <a:pt x="2533650" y="474675"/>
                                </a:lnTo>
                                <a:lnTo>
                                  <a:pt x="2535237" y="476262"/>
                                </a:lnTo>
                                <a:lnTo>
                                  <a:pt x="2541587" y="476262"/>
                                </a:lnTo>
                                <a:lnTo>
                                  <a:pt x="2543175" y="474675"/>
                                </a:lnTo>
                                <a:lnTo>
                                  <a:pt x="2543175" y="468325"/>
                                </a:lnTo>
                                <a:close/>
                              </a:path>
                              <a:path w="2886075" h="476884">
                                <a:moveTo>
                                  <a:pt x="2543175" y="1587"/>
                                </a:moveTo>
                                <a:lnTo>
                                  <a:pt x="2541587" y="0"/>
                                </a:lnTo>
                                <a:lnTo>
                                  <a:pt x="2535237" y="0"/>
                                </a:lnTo>
                                <a:lnTo>
                                  <a:pt x="2533650" y="1587"/>
                                </a:lnTo>
                                <a:lnTo>
                                  <a:pt x="2533650" y="7937"/>
                                </a:lnTo>
                                <a:lnTo>
                                  <a:pt x="2535237" y="9525"/>
                                </a:lnTo>
                                <a:lnTo>
                                  <a:pt x="2541587" y="9525"/>
                                </a:lnTo>
                                <a:lnTo>
                                  <a:pt x="2543175" y="7937"/>
                                </a:lnTo>
                                <a:lnTo>
                                  <a:pt x="2543175" y="1587"/>
                                </a:lnTo>
                                <a:close/>
                              </a:path>
                              <a:path w="2886075" h="476884">
                                <a:moveTo>
                                  <a:pt x="2562225" y="468325"/>
                                </a:moveTo>
                                <a:lnTo>
                                  <a:pt x="2560637" y="466737"/>
                                </a:lnTo>
                                <a:lnTo>
                                  <a:pt x="2554287" y="466737"/>
                                </a:lnTo>
                                <a:lnTo>
                                  <a:pt x="2552700" y="468325"/>
                                </a:lnTo>
                                <a:lnTo>
                                  <a:pt x="2552700" y="474675"/>
                                </a:lnTo>
                                <a:lnTo>
                                  <a:pt x="2554287" y="476262"/>
                                </a:lnTo>
                                <a:lnTo>
                                  <a:pt x="2560637" y="476262"/>
                                </a:lnTo>
                                <a:lnTo>
                                  <a:pt x="2562225" y="474675"/>
                                </a:lnTo>
                                <a:lnTo>
                                  <a:pt x="2562225" y="468325"/>
                                </a:lnTo>
                                <a:close/>
                              </a:path>
                              <a:path w="2886075" h="476884">
                                <a:moveTo>
                                  <a:pt x="2562225" y="1587"/>
                                </a:moveTo>
                                <a:lnTo>
                                  <a:pt x="2560637" y="0"/>
                                </a:lnTo>
                                <a:lnTo>
                                  <a:pt x="2554287" y="0"/>
                                </a:lnTo>
                                <a:lnTo>
                                  <a:pt x="2552700" y="1587"/>
                                </a:lnTo>
                                <a:lnTo>
                                  <a:pt x="2552700" y="7937"/>
                                </a:lnTo>
                                <a:lnTo>
                                  <a:pt x="2554287" y="9525"/>
                                </a:lnTo>
                                <a:lnTo>
                                  <a:pt x="2560637" y="9525"/>
                                </a:lnTo>
                                <a:lnTo>
                                  <a:pt x="2562225" y="7937"/>
                                </a:lnTo>
                                <a:lnTo>
                                  <a:pt x="2562225" y="1587"/>
                                </a:lnTo>
                                <a:close/>
                              </a:path>
                              <a:path w="2886075" h="476884">
                                <a:moveTo>
                                  <a:pt x="2581275" y="468325"/>
                                </a:moveTo>
                                <a:lnTo>
                                  <a:pt x="2579687" y="466737"/>
                                </a:lnTo>
                                <a:lnTo>
                                  <a:pt x="2573337" y="466737"/>
                                </a:lnTo>
                                <a:lnTo>
                                  <a:pt x="2571750" y="468325"/>
                                </a:lnTo>
                                <a:lnTo>
                                  <a:pt x="2571750" y="474675"/>
                                </a:lnTo>
                                <a:lnTo>
                                  <a:pt x="2573337" y="476262"/>
                                </a:lnTo>
                                <a:lnTo>
                                  <a:pt x="2579687" y="476262"/>
                                </a:lnTo>
                                <a:lnTo>
                                  <a:pt x="2581275" y="474675"/>
                                </a:lnTo>
                                <a:lnTo>
                                  <a:pt x="2581275" y="468325"/>
                                </a:lnTo>
                                <a:close/>
                              </a:path>
                              <a:path w="2886075" h="476884">
                                <a:moveTo>
                                  <a:pt x="2581275" y="1587"/>
                                </a:moveTo>
                                <a:lnTo>
                                  <a:pt x="2579687" y="0"/>
                                </a:lnTo>
                                <a:lnTo>
                                  <a:pt x="2573337" y="0"/>
                                </a:lnTo>
                                <a:lnTo>
                                  <a:pt x="2571750" y="1587"/>
                                </a:lnTo>
                                <a:lnTo>
                                  <a:pt x="2571750" y="7937"/>
                                </a:lnTo>
                                <a:lnTo>
                                  <a:pt x="2573337" y="9525"/>
                                </a:lnTo>
                                <a:lnTo>
                                  <a:pt x="2579687" y="9525"/>
                                </a:lnTo>
                                <a:lnTo>
                                  <a:pt x="2581275" y="7937"/>
                                </a:lnTo>
                                <a:lnTo>
                                  <a:pt x="2581275" y="1587"/>
                                </a:lnTo>
                                <a:close/>
                              </a:path>
                              <a:path w="2886075" h="476884">
                                <a:moveTo>
                                  <a:pt x="2600325" y="468325"/>
                                </a:moveTo>
                                <a:lnTo>
                                  <a:pt x="2598737" y="466737"/>
                                </a:lnTo>
                                <a:lnTo>
                                  <a:pt x="2592387" y="466737"/>
                                </a:lnTo>
                                <a:lnTo>
                                  <a:pt x="2590800" y="468325"/>
                                </a:lnTo>
                                <a:lnTo>
                                  <a:pt x="2590800" y="474675"/>
                                </a:lnTo>
                                <a:lnTo>
                                  <a:pt x="2592387" y="476262"/>
                                </a:lnTo>
                                <a:lnTo>
                                  <a:pt x="2598737" y="476262"/>
                                </a:lnTo>
                                <a:lnTo>
                                  <a:pt x="2600325" y="474675"/>
                                </a:lnTo>
                                <a:lnTo>
                                  <a:pt x="2600325" y="468325"/>
                                </a:lnTo>
                                <a:close/>
                              </a:path>
                              <a:path w="2886075" h="476884">
                                <a:moveTo>
                                  <a:pt x="2600325" y="1587"/>
                                </a:moveTo>
                                <a:lnTo>
                                  <a:pt x="2598737" y="0"/>
                                </a:lnTo>
                                <a:lnTo>
                                  <a:pt x="2592387" y="0"/>
                                </a:lnTo>
                                <a:lnTo>
                                  <a:pt x="2590800" y="1587"/>
                                </a:lnTo>
                                <a:lnTo>
                                  <a:pt x="2590800" y="7937"/>
                                </a:lnTo>
                                <a:lnTo>
                                  <a:pt x="2592387" y="9525"/>
                                </a:lnTo>
                                <a:lnTo>
                                  <a:pt x="2598737" y="9525"/>
                                </a:lnTo>
                                <a:lnTo>
                                  <a:pt x="2600325" y="7937"/>
                                </a:lnTo>
                                <a:lnTo>
                                  <a:pt x="2600325" y="1587"/>
                                </a:lnTo>
                                <a:close/>
                              </a:path>
                              <a:path w="2886075" h="476884">
                                <a:moveTo>
                                  <a:pt x="2619375" y="468325"/>
                                </a:moveTo>
                                <a:lnTo>
                                  <a:pt x="2617787" y="466737"/>
                                </a:lnTo>
                                <a:lnTo>
                                  <a:pt x="2611437" y="466737"/>
                                </a:lnTo>
                                <a:lnTo>
                                  <a:pt x="2609850" y="468325"/>
                                </a:lnTo>
                                <a:lnTo>
                                  <a:pt x="2609850" y="474675"/>
                                </a:lnTo>
                                <a:lnTo>
                                  <a:pt x="2611437" y="476262"/>
                                </a:lnTo>
                                <a:lnTo>
                                  <a:pt x="2617787" y="476262"/>
                                </a:lnTo>
                                <a:lnTo>
                                  <a:pt x="2619375" y="474675"/>
                                </a:lnTo>
                                <a:lnTo>
                                  <a:pt x="2619375" y="468325"/>
                                </a:lnTo>
                                <a:close/>
                              </a:path>
                              <a:path w="2886075" h="476884">
                                <a:moveTo>
                                  <a:pt x="2619375" y="1587"/>
                                </a:moveTo>
                                <a:lnTo>
                                  <a:pt x="2617787" y="0"/>
                                </a:lnTo>
                                <a:lnTo>
                                  <a:pt x="2611437" y="0"/>
                                </a:lnTo>
                                <a:lnTo>
                                  <a:pt x="2609850" y="1587"/>
                                </a:lnTo>
                                <a:lnTo>
                                  <a:pt x="2609850" y="7937"/>
                                </a:lnTo>
                                <a:lnTo>
                                  <a:pt x="2611437" y="9525"/>
                                </a:lnTo>
                                <a:lnTo>
                                  <a:pt x="2617787" y="9525"/>
                                </a:lnTo>
                                <a:lnTo>
                                  <a:pt x="2619375" y="7937"/>
                                </a:lnTo>
                                <a:lnTo>
                                  <a:pt x="2619375" y="1587"/>
                                </a:lnTo>
                                <a:close/>
                              </a:path>
                              <a:path w="2886075" h="476884">
                                <a:moveTo>
                                  <a:pt x="2638425" y="468325"/>
                                </a:moveTo>
                                <a:lnTo>
                                  <a:pt x="2636837" y="466737"/>
                                </a:lnTo>
                                <a:lnTo>
                                  <a:pt x="2630487" y="466737"/>
                                </a:lnTo>
                                <a:lnTo>
                                  <a:pt x="2628900" y="468325"/>
                                </a:lnTo>
                                <a:lnTo>
                                  <a:pt x="2628900" y="474675"/>
                                </a:lnTo>
                                <a:lnTo>
                                  <a:pt x="2630487" y="476262"/>
                                </a:lnTo>
                                <a:lnTo>
                                  <a:pt x="2636837" y="476262"/>
                                </a:lnTo>
                                <a:lnTo>
                                  <a:pt x="2638425" y="474675"/>
                                </a:lnTo>
                                <a:lnTo>
                                  <a:pt x="2638425" y="468325"/>
                                </a:lnTo>
                                <a:close/>
                              </a:path>
                              <a:path w="2886075" h="476884">
                                <a:moveTo>
                                  <a:pt x="2638425" y="1587"/>
                                </a:moveTo>
                                <a:lnTo>
                                  <a:pt x="2636837" y="0"/>
                                </a:lnTo>
                                <a:lnTo>
                                  <a:pt x="2630487" y="0"/>
                                </a:lnTo>
                                <a:lnTo>
                                  <a:pt x="2628900" y="1587"/>
                                </a:lnTo>
                                <a:lnTo>
                                  <a:pt x="2628900" y="7937"/>
                                </a:lnTo>
                                <a:lnTo>
                                  <a:pt x="2630487" y="9525"/>
                                </a:lnTo>
                                <a:lnTo>
                                  <a:pt x="2636837" y="9525"/>
                                </a:lnTo>
                                <a:lnTo>
                                  <a:pt x="2638425" y="7937"/>
                                </a:lnTo>
                                <a:lnTo>
                                  <a:pt x="2638425" y="1587"/>
                                </a:lnTo>
                                <a:close/>
                              </a:path>
                              <a:path w="2886075" h="476884">
                                <a:moveTo>
                                  <a:pt x="2657475" y="468325"/>
                                </a:moveTo>
                                <a:lnTo>
                                  <a:pt x="2655887" y="466737"/>
                                </a:lnTo>
                                <a:lnTo>
                                  <a:pt x="2649537" y="466737"/>
                                </a:lnTo>
                                <a:lnTo>
                                  <a:pt x="2647950" y="468325"/>
                                </a:lnTo>
                                <a:lnTo>
                                  <a:pt x="2647950" y="474675"/>
                                </a:lnTo>
                                <a:lnTo>
                                  <a:pt x="2649537" y="476262"/>
                                </a:lnTo>
                                <a:lnTo>
                                  <a:pt x="2655887" y="476262"/>
                                </a:lnTo>
                                <a:lnTo>
                                  <a:pt x="2657475" y="474675"/>
                                </a:lnTo>
                                <a:lnTo>
                                  <a:pt x="2657475" y="468325"/>
                                </a:lnTo>
                                <a:close/>
                              </a:path>
                              <a:path w="2886075" h="476884">
                                <a:moveTo>
                                  <a:pt x="2657475" y="1587"/>
                                </a:moveTo>
                                <a:lnTo>
                                  <a:pt x="2655887" y="0"/>
                                </a:lnTo>
                                <a:lnTo>
                                  <a:pt x="2649537" y="0"/>
                                </a:lnTo>
                                <a:lnTo>
                                  <a:pt x="2647950" y="1587"/>
                                </a:lnTo>
                                <a:lnTo>
                                  <a:pt x="2647950" y="7937"/>
                                </a:lnTo>
                                <a:lnTo>
                                  <a:pt x="2649537" y="9525"/>
                                </a:lnTo>
                                <a:lnTo>
                                  <a:pt x="2655887" y="9525"/>
                                </a:lnTo>
                                <a:lnTo>
                                  <a:pt x="2657475" y="7937"/>
                                </a:lnTo>
                                <a:lnTo>
                                  <a:pt x="2657475" y="1587"/>
                                </a:lnTo>
                                <a:close/>
                              </a:path>
                              <a:path w="2886075" h="476884">
                                <a:moveTo>
                                  <a:pt x="2676525" y="468325"/>
                                </a:moveTo>
                                <a:lnTo>
                                  <a:pt x="2674937" y="466737"/>
                                </a:lnTo>
                                <a:lnTo>
                                  <a:pt x="2668587" y="466737"/>
                                </a:lnTo>
                                <a:lnTo>
                                  <a:pt x="2667000" y="468325"/>
                                </a:lnTo>
                                <a:lnTo>
                                  <a:pt x="2667000" y="474675"/>
                                </a:lnTo>
                                <a:lnTo>
                                  <a:pt x="2668587" y="476262"/>
                                </a:lnTo>
                                <a:lnTo>
                                  <a:pt x="2674937" y="476262"/>
                                </a:lnTo>
                                <a:lnTo>
                                  <a:pt x="2676525" y="474675"/>
                                </a:lnTo>
                                <a:lnTo>
                                  <a:pt x="2676525" y="468325"/>
                                </a:lnTo>
                                <a:close/>
                              </a:path>
                              <a:path w="2886075" h="476884">
                                <a:moveTo>
                                  <a:pt x="2676525" y="1587"/>
                                </a:moveTo>
                                <a:lnTo>
                                  <a:pt x="2674937" y="0"/>
                                </a:lnTo>
                                <a:lnTo>
                                  <a:pt x="2668587" y="0"/>
                                </a:lnTo>
                                <a:lnTo>
                                  <a:pt x="2667000" y="1587"/>
                                </a:lnTo>
                                <a:lnTo>
                                  <a:pt x="2667000" y="7937"/>
                                </a:lnTo>
                                <a:lnTo>
                                  <a:pt x="2668587" y="9525"/>
                                </a:lnTo>
                                <a:lnTo>
                                  <a:pt x="2674937" y="9525"/>
                                </a:lnTo>
                                <a:lnTo>
                                  <a:pt x="2676525" y="7937"/>
                                </a:lnTo>
                                <a:lnTo>
                                  <a:pt x="2676525" y="1587"/>
                                </a:lnTo>
                                <a:close/>
                              </a:path>
                              <a:path w="2886075" h="476884">
                                <a:moveTo>
                                  <a:pt x="2695575" y="468325"/>
                                </a:moveTo>
                                <a:lnTo>
                                  <a:pt x="2693987" y="466737"/>
                                </a:lnTo>
                                <a:lnTo>
                                  <a:pt x="2687637" y="466737"/>
                                </a:lnTo>
                                <a:lnTo>
                                  <a:pt x="2686050" y="468325"/>
                                </a:lnTo>
                                <a:lnTo>
                                  <a:pt x="2686050" y="474675"/>
                                </a:lnTo>
                                <a:lnTo>
                                  <a:pt x="2687637" y="476262"/>
                                </a:lnTo>
                                <a:lnTo>
                                  <a:pt x="2693987" y="476262"/>
                                </a:lnTo>
                                <a:lnTo>
                                  <a:pt x="2695575" y="474675"/>
                                </a:lnTo>
                                <a:lnTo>
                                  <a:pt x="2695575" y="468325"/>
                                </a:lnTo>
                                <a:close/>
                              </a:path>
                              <a:path w="2886075" h="476884">
                                <a:moveTo>
                                  <a:pt x="2695575" y="1587"/>
                                </a:moveTo>
                                <a:lnTo>
                                  <a:pt x="2693987" y="0"/>
                                </a:lnTo>
                                <a:lnTo>
                                  <a:pt x="2687637" y="0"/>
                                </a:lnTo>
                                <a:lnTo>
                                  <a:pt x="2686050" y="1587"/>
                                </a:lnTo>
                                <a:lnTo>
                                  <a:pt x="2686050" y="7937"/>
                                </a:lnTo>
                                <a:lnTo>
                                  <a:pt x="2687637" y="9525"/>
                                </a:lnTo>
                                <a:lnTo>
                                  <a:pt x="2693987" y="9525"/>
                                </a:lnTo>
                                <a:lnTo>
                                  <a:pt x="2695575" y="7937"/>
                                </a:lnTo>
                                <a:lnTo>
                                  <a:pt x="2695575" y="1587"/>
                                </a:lnTo>
                                <a:close/>
                              </a:path>
                              <a:path w="2886075" h="476884">
                                <a:moveTo>
                                  <a:pt x="2714625" y="468325"/>
                                </a:moveTo>
                                <a:lnTo>
                                  <a:pt x="2713037" y="466737"/>
                                </a:lnTo>
                                <a:lnTo>
                                  <a:pt x="2706687" y="466737"/>
                                </a:lnTo>
                                <a:lnTo>
                                  <a:pt x="2705100" y="468325"/>
                                </a:lnTo>
                                <a:lnTo>
                                  <a:pt x="2705100" y="474675"/>
                                </a:lnTo>
                                <a:lnTo>
                                  <a:pt x="2706687" y="476262"/>
                                </a:lnTo>
                                <a:lnTo>
                                  <a:pt x="2713037" y="476262"/>
                                </a:lnTo>
                                <a:lnTo>
                                  <a:pt x="2714625" y="474675"/>
                                </a:lnTo>
                                <a:lnTo>
                                  <a:pt x="2714625" y="468325"/>
                                </a:lnTo>
                                <a:close/>
                              </a:path>
                              <a:path w="2886075" h="476884">
                                <a:moveTo>
                                  <a:pt x="2714625" y="1587"/>
                                </a:moveTo>
                                <a:lnTo>
                                  <a:pt x="2713037" y="0"/>
                                </a:lnTo>
                                <a:lnTo>
                                  <a:pt x="2706687" y="0"/>
                                </a:lnTo>
                                <a:lnTo>
                                  <a:pt x="2705100" y="1587"/>
                                </a:lnTo>
                                <a:lnTo>
                                  <a:pt x="2705100" y="7937"/>
                                </a:lnTo>
                                <a:lnTo>
                                  <a:pt x="2706687" y="9525"/>
                                </a:lnTo>
                                <a:lnTo>
                                  <a:pt x="2713037" y="9525"/>
                                </a:lnTo>
                                <a:lnTo>
                                  <a:pt x="2714625" y="7937"/>
                                </a:lnTo>
                                <a:lnTo>
                                  <a:pt x="2714625" y="1587"/>
                                </a:lnTo>
                                <a:close/>
                              </a:path>
                              <a:path w="2886075" h="476884">
                                <a:moveTo>
                                  <a:pt x="2733675" y="468325"/>
                                </a:moveTo>
                                <a:lnTo>
                                  <a:pt x="2732087" y="466737"/>
                                </a:lnTo>
                                <a:lnTo>
                                  <a:pt x="2725737" y="466737"/>
                                </a:lnTo>
                                <a:lnTo>
                                  <a:pt x="2724150" y="468325"/>
                                </a:lnTo>
                                <a:lnTo>
                                  <a:pt x="2724150" y="474675"/>
                                </a:lnTo>
                                <a:lnTo>
                                  <a:pt x="2725737" y="476262"/>
                                </a:lnTo>
                                <a:lnTo>
                                  <a:pt x="2732087" y="476262"/>
                                </a:lnTo>
                                <a:lnTo>
                                  <a:pt x="2733675" y="474675"/>
                                </a:lnTo>
                                <a:lnTo>
                                  <a:pt x="2733675" y="468325"/>
                                </a:lnTo>
                                <a:close/>
                              </a:path>
                              <a:path w="2886075" h="476884">
                                <a:moveTo>
                                  <a:pt x="2733675" y="1587"/>
                                </a:moveTo>
                                <a:lnTo>
                                  <a:pt x="2732087" y="0"/>
                                </a:lnTo>
                                <a:lnTo>
                                  <a:pt x="2725737" y="0"/>
                                </a:lnTo>
                                <a:lnTo>
                                  <a:pt x="2724150" y="1587"/>
                                </a:lnTo>
                                <a:lnTo>
                                  <a:pt x="2724150" y="7937"/>
                                </a:lnTo>
                                <a:lnTo>
                                  <a:pt x="2725737" y="9525"/>
                                </a:lnTo>
                                <a:lnTo>
                                  <a:pt x="2732087" y="9525"/>
                                </a:lnTo>
                                <a:lnTo>
                                  <a:pt x="2733675" y="7937"/>
                                </a:lnTo>
                                <a:lnTo>
                                  <a:pt x="2733675" y="1587"/>
                                </a:lnTo>
                                <a:close/>
                              </a:path>
                              <a:path w="2886075" h="476884">
                                <a:moveTo>
                                  <a:pt x="2752725" y="468325"/>
                                </a:moveTo>
                                <a:lnTo>
                                  <a:pt x="2751137" y="466737"/>
                                </a:lnTo>
                                <a:lnTo>
                                  <a:pt x="2744787" y="466737"/>
                                </a:lnTo>
                                <a:lnTo>
                                  <a:pt x="2743200" y="468325"/>
                                </a:lnTo>
                                <a:lnTo>
                                  <a:pt x="2743200" y="474675"/>
                                </a:lnTo>
                                <a:lnTo>
                                  <a:pt x="2744787" y="476262"/>
                                </a:lnTo>
                                <a:lnTo>
                                  <a:pt x="2751137" y="476262"/>
                                </a:lnTo>
                                <a:lnTo>
                                  <a:pt x="2752725" y="474675"/>
                                </a:lnTo>
                                <a:lnTo>
                                  <a:pt x="2752725" y="468325"/>
                                </a:lnTo>
                                <a:close/>
                              </a:path>
                              <a:path w="2886075" h="476884">
                                <a:moveTo>
                                  <a:pt x="2752725" y="1587"/>
                                </a:moveTo>
                                <a:lnTo>
                                  <a:pt x="2751137" y="0"/>
                                </a:lnTo>
                                <a:lnTo>
                                  <a:pt x="2744787" y="0"/>
                                </a:lnTo>
                                <a:lnTo>
                                  <a:pt x="2743200" y="1587"/>
                                </a:lnTo>
                                <a:lnTo>
                                  <a:pt x="2743200" y="7937"/>
                                </a:lnTo>
                                <a:lnTo>
                                  <a:pt x="2744787" y="9525"/>
                                </a:lnTo>
                                <a:lnTo>
                                  <a:pt x="2751137" y="9525"/>
                                </a:lnTo>
                                <a:lnTo>
                                  <a:pt x="2752725" y="7937"/>
                                </a:lnTo>
                                <a:lnTo>
                                  <a:pt x="2752725" y="1587"/>
                                </a:lnTo>
                                <a:close/>
                              </a:path>
                              <a:path w="2886075" h="476884">
                                <a:moveTo>
                                  <a:pt x="2771775" y="468325"/>
                                </a:moveTo>
                                <a:lnTo>
                                  <a:pt x="2770187" y="466737"/>
                                </a:lnTo>
                                <a:lnTo>
                                  <a:pt x="2763837" y="466737"/>
                                </a:lnTo>
                                <a:lnTo>
                                  <a:pt x="2762250" y="468325"/>
                                </a:lnTo>
                                <a:lnTo>
                                  <a:pt x="2762250" y="474675"/>
                                </a:lnTo>
                                <a:lnTo>
                                  <a:pt x="2763837" y="476262"/>
                                </a:lnTo>
                                <a:lnTo>
                                  <a:pt x="2770187" y="476262"/>
                                </a:lnTo>
                                <a:lnTo>
                                  <a:pt x="2771775" y="474675"/>
                                </a:lnTo>
                                <a:lnTo>
                                  <a:pt x="2771775" y="468325"/>
                                </a:lnTo>
                                <a:close/>
                              </a:path>
                              <a:path w="2886075" h="476884">
                                <a:moveTo>
                                  <a:pt x="2771775" y="1587"/>
                                </a:moveTo>
                                <a:lnTo>
                                  <a:pt x="2770187" y="0"/>
                                </a:lnTo>
                                <a:lnTo>
                                  <a:pt x="2763837" y="0"/>
                                </a:lnTo>
                                <a:lnTo>
                                  <a:pt x="2762250" y="1587"/>
                                </a:lnTo>
                                <a:lnTo>
                                  <a:pt x="2762250" y="7937"/>
                                </a:lnTo>
                                <a:lnTo>
                                  <a:pt x="2763837" y="9525"/>
                                </a:lnTo>
                                <a:lnTo>
                                  <a:pt x="2770187" y="9525"/>
                                </a:lnTo>
                                <a:lnTo>
                                  <a:pt x="2771775" y="7937"/>
                                </a:lnTo>
                                <a:lnTo>
                                  <a:pt x="2771775" y="1587"/>
                                </a:lnTo>
                                <a:close/>
                              </a:path>
                              <a:path w="2886075" h="476884">
                                <a:moveTo>
                                  <a:pt x="2790825" y="468325"/>
                                </a:moveTo>
                                <a:lnTo>
                                  <a:pt x="2789237" y="466737"/>
                                </a:lnTo>
                                <a:lnTo>
                                  <a:pt x="2782887" y="466737"/>
                                </a:lnTo>
                                <a:lnTo>
                                  <a:pt x="2781300" y="468325"/>
                                </a:lnTo>
                                <a:lnTo>
                                  <a:pt x="2781300" y="474675"/>
                                </a:lnTo>
                                <a:lnTo>
                                  <a:pt x="2782887" y="476262"/>
                                </a:lnTo>
                                <a:lnTo>
                                  <a:pt x="2789237" y="476262"/>
                                </a:lnTo>
                                <a:lnTo>
                                  <a:pt x="2790825" y="474675"/>
                                </a:lnTo>
                                <a:lnTo>
                                  <a:pt x="2790825" y="468325"/>
                                </a:lnTo>
                                <a:close/>
                              </a:path>
                              <a:path w="2886075" h="476884">
                                <a:moveTo>
                                  <a:pt x="2790825" y="1587"/>
                                </a:moveTo>
                                <a:lnTo>
                                  <a:pt x="2789237" y="0"/>
                                </a:lnTo>
                                <a:lnTo>
                                  <a:pt x="2782887" y="0"/>
                                </a:lnTo>
                                <a:lnTo>
                                  <a:pt x="2781300" y="1587"/>
                                </a:lnTo>
                                <a:lnTo>
                                  <a:pt x="2781300" y="7937"/>
                                </a:lnTo>
                                <a:lnTo>
                                  <a:pt x="2782887" y="9525"/>
                                </a:lnTo>
                                <a:lnTo>
                                  <a:pt x="2789237" y="9525"/>
                                </a:lnTo>
                                <a:lnTo>
                                  <a:pt x="2790825" y="7937"/>
                                </a:lnTo>
                                <a:lnTo>
                                  <a:pt x="2790825" y="1587"/>
                                </a:lnTo>
                                <a:close/>
                              </a:path>
                              <a:path w="2886075" h="476884">
                                <a:moveTo>
                                  <a:pt x="2809875" y="468325"/>
                                </a:moveTo>
                                <a:lnTo>
                                  <a:pt x="2808287" y="466737"/>
                                </a:lnTo>
                                <a:lnTo>
                                  <a:pt x="2801937" y="466737"/>
                                </a:lnTo>
                                <a:lnTo>
                                  <a:pt x="2800350" y="468325"/>
                                </a:lnTo>
                                <a:lnTo>
                                  <a:pt x="2800350" y="474675"/>
                                </a:lnTo>
                                <a:lnTo>
                                  <a:pt x="2801937" y="476262"/>
                                </a:lnTo>
                                <a:lnTo>
                                  <a:pt x="2808287" y="476262"/>
                                </a:lnTo>
                                <a:lnTo>
                                  <a:pt x="2809875" y="474675"/>
                                </a:lnTo>
                                <a:lnTo>
                                  <a:pt x="2809875" y="468325"/>
                                </a:lnTo>
                                <a:close/>
                              </a:path>
                              <a:path w="2886075" h="476884">
                                <a:moveTo>
                                  <a:pt x="2809875" y="1587"/>
                                </a:moveTo>
                                <a:lnTo>
                                  <a:pt x="2808287" y="0"/>
                                </a:lnTo>
                                <a:lnTo>
                                  <a:pt x="2801937" y="0"/>
                                </a:lnTo>
                                <a:lnTo>
                                  <a:pt x="2800350" y="1587"/>
                                </a:lnTo>
                                <a:lnTo>
                                  <a:pt x="2800350" y="7937"/>
                                </a:lnTo>
                                <a:lnTo>
                                  <a:pt x="2801937" y="9525"/>
                                </a:lnTo>
                                <a:lnTo>
                                  <a:pt x="2808287" y="9525"/>
                                </a:lnTo>
                                <a:lnTo>
                                  <a:pt x="2809875" y="7937"/>
                                </a:lnTo>
                                <a:lnTo>
                                  <a:pt x="2809875" y="1587"/>
                                </a:lnTo>
                                <a:close/>
                              </a:path>
                              <a:path w="2886075" h="476884">
                                <a:moveTo>
                                  <a:pt x="2828925" y="468325"/>
                                </a:moveTo>
                                <a:lnTo>
                                  <a:pt x="2827337" y="466737"/>
                                </a:lnTo>
                                <a:lnTo>
                                  <a:pt x="2820987" y="466737"/>
                                </a:lnTo>
                                <a:lnTo>
                                  <a:pt x="2819400" y="468325"/>
                                </a:lnTo>
                                <a:lnTo>
                                  <a:pt x="2819400" y="474675"/>
                                </a:lnTo>
                                <a:lnTo>
                                  <a:pt x="2820987" y="476262"/>
                                </a:lnTo>
                                <a:lnTo>
                                  <a:pt x="2827337" y="476262"/>
                                </a:lnTo>
                                <a:lnTo>
                                  <a:pt x="2828925" y="474675"/>
                                </a:lnTo>
                                <a:lnTo>
                                  <a:pt x="2828925" y="468325"/>
                                </a:lnTo>
                                <a:close/>
                              </a:path>
                              <a:path w="2886075" h="476884">
                                <a:moveTo>
                                  <a:pt x="2828925" y="1587"/>
                                </a:moveTo>
                                <a:lnTo>
                                  <a:pt x="2827337" y="0"/>
                                </a:lnTo>
                                <a:lnTo>
                                  <a:pt x="2820987" y="0"/>
                                </a:lnTo>
                                <a:lnTo>
                                  <a:pt x="2819400" y="1587"/>
                                </a:lnTo>
                                <a:lnTo>
                                  <a:pt x="2819400" y="7937"/>
                                </a:lnTo>
                                <a:lnTo>
                                  <a:pt x="2820987" y="9525"/>
                                </a:lnTo>
                                <a:lnTo>
                                  <a:pt x="2827337" y="9525"/>
                                </a:lnTo>
                                <a:lnTo>
                                  <a:pt x="2828925" y="7937"/>
                                </a:lnTo>
                                <a:lnTo>
                                  <a:pt x="2828925" y="1587"/>
                                </a:lnTo>
                                <a:close/>
                              </a:path>
                              <a:path w="2886075" h="476884">
                                <a:moveTo>
                                  <a:pt x="2847975" y="468325"/>
                                </a:moveTo>
                                <a:lnTo>
                                  <a:pt x="2846387" y="466737"/>
                                </a:lnTo>
                                <a:lnTo>
                                  <a:pt x="2840037" y="466737"/>
                                </a:lnTo>
                                <a:lnTo>
                                  <a:pt x="2838450" y="468325"/>
                                </a:lnTo>
                                <a:lnTo>
                                  <a:pt x="2838450" y="474675"/>
                                </a:lnTo>
                                <a:lnTo>
                                  <a:pt x="2840037" y="476262"/>
                                </a:lnTo>
                                <a:lnTo>
                                  <a:pt x="2846387" y="476262"/>
                                </a:lnTo>
                                <a:lnTo>
                                  <a:pt x="2847975" y="474675"/>
                                </a:lnTo>
                                <a:lnTo>
                                  <a:pt x="2847975" y="468325"/>
                                </a:lnTo>
                                <a:close/>
                              </a:path>
                              <a:path w="2886075" h="476884">
                                <a:moveTo>
                                  <a:pt x="2847975" y="1587"/>
                                </a:moveTo>
                                <a:lnTo>
                                  <a:pt x="2846387" y="0"/>
                                </a:lnTo>
                                <a:lnTo>
                                  <a:pt x="2840037" y="0"/>
                                </a:lnTo>
                                <a:lnTo>
                                  <a:pt x="2838450" y="1587"/>
                                </a:lnTo>
                                <a:lnTo>
                                  <a:pt x="2838450" y="7937"/>
                                </a:lnTo>
                                <a:lnTo>
                                  <a:pt x="2840037" y="9525"/>
                                </a:lnTo>
                                <a:lnTo>
                                  <a:pt x="2846387" y="9525"/>
                                </a:lnTo>
                                <a:lnTo>
                                  <a:pt x="2847975" y="7937"/>
                                </a:lnTo>
                                <a:lnTo>
                                  <a:pt x="2847975" y="1587"/>
                                </a:lnTo>
                                <a:close/>
                              </a:path>
                              <a:path w="2886075" h="476884">
                                <a:moveTo>
                                  <a:pt x="2867025" y="468325"/>
                                </a:moveTo>
                                <a:lnTo>
                                  <a:pt x="2865437" y="466737"/>
                                </a:lnTo>
                                <a:lnTo>
                                  <a:pt x="2859087" y="466737"/>
                                </a:lnTo>
                                <a:lnTo>
                                  <a:pt x="2857500" y="468325"/>
                                </a:lnTo>
                                <a:lnTo>
                                  <a:pt x="2857500" y="474675"/>
                                </a:lnTo>
                                <a:lnTo>
                                  <a:pt x="2859087" y="476262"/>
                                </a:lnTo>
                                <a:lnTo>
                                  <a:pt x="2865437" y="476262"/>
                                </a:lnTo>
                                <a:lnTo>
                                  <a:pt x="2867025" y="474675"/>
                                </a:lnTo>
                                <a:lnTo>
                                  <a:pt x="2867025" y="468325"/>
                                </a:lnTo>
                                <a:close/>
                              </a:path>
                              <a:path w="2886075" h="476884">
                                <a:moveTo>
                                  <a:pt x="2867025" y="1587"/>
                                </a:moveTo>
                                <a:lnTo>
                                  <a:pt x="2865437" y="0"/>
                                </a:lnTo>
                                <a:lnTo>
                                  <a:pt x="2859087" y="0"/>
                                </a:lnTo>
                                <a:lnTo>
                                  <a:pt x="2857500" y="1587"/>
                                </a:lnTo>
                                <a:lnTo>
                                  <a:pt x="2857500" y="7937"/>
                                </a:lnTo>
                                <a:lnTo>
                                  <a:pt x="2859087" y="9525"/>
                                </a:lnTo>
                                <a:lnTo>
                                  <a:pt x="2865437" y="9525"/>
                                </a:lnTo>
                                <a:lnTo>
                                  <a:pt x="2867025" y="7937"/>
                                </a:lnTo>
                                <a:lnTo>
                                  <a:pt x="2867025" y="1587"/>
                                </a:lnTo>
                                <a:close/>
                              </a:path>
                              <a:path w="2886075" h="476884">
                                <a:moveTo>
                                  <a:pt x="2886075" y="458800"/>
                                </a:moveTo>
                                <a:lnTo>
                                  <a:pt x="2884487" y="457212"/>
                                </a:lnTo>
                                <a:lnTo>
                                  <a:pt x="2878137" y="457212"/>
                                </a:lnTo>
                                <a:lnTo>
                                  <a:pt x="2876550" y="458800"/>
                                </a:lnTo>
                                <a:lnTo>
                                  <a:pt x="2876550" y="465150"/>
                                </a:lnTo>
                                <a:lnTo>
                                  <a:pt x="2878137" y="466737"/>
                                </a:lnTo>
                                <a:lnTo>
                                  <a:pt x="2876550" y="468325"/>
                                </a:lnTo>
                                <a:lnTo>
                                  <a:pt x="2876550" y="474675"/>
                                </a:lnTo>
                                <a:lnTo>
                                  <a:pt x="2878137" y="476262"/>
                                </a:lnTo>
                                <a:lnTo>
                                  <a:pt x="2884487" y="476262"/>
                                </a:lnTo>
                                <a:lnTo>
                                  <a:pt x="2886075" y="474675"/>
                                </a:lnTo>
                                <a:lnTo>
                                  <a:pt x="2886075" y="468325"/>
                                </a:lnTo>
                                <a:lnTo>
                                  <a:pt x="2884487" y="466737"/>
                                </a:lnTo>
                                <a:lnTo>
                                  <a:pt x="2886075" y="465150"/>
                                </a:lnTo>
                                <a:lnTo>
                                  <a:pt x="2886075" y="458800"/>
                                </a:lnTo>
                                <a:close/>
                              </a:path>
                              <a:path w="2886075" h="476884">
                                <a:moveTo>
                                  <a:pt x="2886075" y="439737"/>
                                </a:moveTo>
                                <a:lnTo>
                                  <a:pt x="2884487" y="438162"/>
                                </a:lnTo>
                                <a:lnTo>
                                  <a:pt x="2878137" y="438162"/>
                                </a:lnTo>
                                <a:lnTo>
                                  <a:pt x="2876550" y="439737"/>
                                </a:lnTo>
                                <a:lnTo>
                                  <a:pt x="2876550" y="446100"/>
                                </a:lnTo>
                                <a:lnTo>
                                  <a:pt x="2878137" y="447687"/>
                                </a:lnTo>
                                <a:lnTo>
                                  <a:pt x="2884487" y="447687"/>
                                </a:lnTo>
                                <a:lnTo>
                                  <a:pt x="2886075" y="446100"/>
                                </a:lnTo>
                                <a:lnTo>
                                  <a:pt x="2886075" y="439737"/>
                                </a:lnTo>
                                <a:close/>
                              </a:path>
                              <a:path w="2886075" h="476884">
                                <a:moveTo>
                                  <a:pt x="2886075" y="420687"/>
                                </a:moveTo>
                                <a:lnTo>
                                  <a:pt x="2884487" y="419112"/>
                                </a:lnTo>
                                <a:lnTo>
                                  <a:pt x="2878137" y="419112"/>
                                </a:lnTo>
                                <a:lnTo>
                                  <a:pt x="2876550" y="420687"/>
                                </a:lnTo>
                                <a:lnTo>
                                  <a:pt x="2876550" y="427050"/>
                                </a:lnTo>
                                <a:lnTo>
                                  <a:pt x="2878137" y="428637"/>
                                </a:lnTo>
                                <a:lnTo>
                                  <a:pt x="2884487" y="428637"/>
                                </a:lnTo>
                                <a:lnTo>
                                  <a:pt x="2886075" y="427050"/>
                                </a:lnTo>
                                <a:lnTo>
                                  <a:pt x="2886075" y="420687"/>
                                </a:lnTo>
                                <a:close/>
                              </a:path>
                              <a:path w="2886075" h="476884">
                                <a:moveTo>
                                  <a:pt x="2886075" y="401637"/>
                                </a:moveTo>
                                <a:lnTo>
                                  <a:pt x="2884487" y="400062"/>
                                </a:lnTo>
                                <a:lnTo>
                                  <a:pt x="2878137" y="400062"/>
                                </a:lnTo>
                                <a:lnTo>
                                  <a:pt x="2876550" y="401637"/>
                                </a:lnTo>
                                <a:lnTo>
                                  <a:pt x="2876550" y="408000"/>
                                </a:lnTo>
                                <a:lnTo>
                                  <a:pt x="2878137" y="409587"/>
                                </a:lnTo>
                                <a:lnTo>
                                  <a:pt x="2884487" y="409587"/>
                                </a:lnTo>
                                <a:lnTo>
                                  <a:pt x="2886075" y="408000"/>
                                </a:lnTo>
                                <a:lnTo>
                                  <a:pt x="2886075" y="401637"/>
                                </a:lnTo>
                                <a:close/>
                              </a:path>
                              <a:path w="2886075" h="476884">
                                <a:moveTo>
                                  <a:pt x="2886075" y="382600"/>
                                </a:moveTo>
                                <a:lnTo>
                                  <a:pt x="2884487" y="381012"/>
                                </a:lnTo>
                                <a:lnTo>
                                  <a:pt x="2878137" y="381012"/>
                                </a:lnTo>
                                <a:lnTo>
                                  <a:pt x="2876550" y="382600"/>
                                </a:lnTo>
                                <a:lnTo>
                                  <a:pt x="2876550" y="388950"/>
                                </a:lnTo>
                                <a:lnTo>
                                  <a:pt x="2878137" y="390537"/>
                                </a:lnTo>
                                <a:lnTo>
                                  <a:pt x="2884487" y="390537"/>
                                </a:lnTo>
                                <a:lnTo>
                                  <a:pt x="2886075" y="388950"/>
                                </a:lnTo>
                                <a:lnTo>
                                  <a:pt x="2886075" y="382600"/>
                                </a:lnTo>
                                <a:close/>
                              </a:path>
                              <a:path w="2886075" h="476884">
                                <a:moveTo>
                                  <a:pt x="2886075" y="363550"/>
                                </a:moveTo>
                                <a:lnTo>
                                  <a:pt x="2884487" y="361962"/>
                                </a:lnTo>
                                <a:lnTo>
                                  <a:pt x="2878137" y="361962"/>
                                </a:lnTo>
                                <a:lnTo>
                                  <a:pt x="2876550" y="363550"/>
                                </a:lnTo>
                                <a:lnTo>
                                  <a:pt x="2876550" y="369900"/>
                                </a:lnTo>
                                <a:lnTo>
                                  <a:pt x="2878137" y="371487"/>
                                </a:lnTo>
                                <a:lnTo>
                                  <a:pt x="2884487" y="371487"/>
                                </a:lnTo>
                                <a:lnTo>
                                  <a:pt x="2886075" y="369900"/>
                                </a:lnTo>
                                <a:lnTo>
                                  <a:pt x="2886075" y="363550"/>
                                </a:lnTo>
                                <a:close/>
                              </a:path>
                              <a:path w="2886075" h="476884">
                                <a:moveTo>
                                  <a:pt x="2886075" y="344500"/>
                                </a:moveTo>
                                <a:lnTo>
                                  <a:pt x="2884487" y="342912"/>
                                </a:lnTo>
                                <a:lnTo>
                                  <a:pt x="2878137" y="342912"/>
                                </a:lnTo>
                                <a:lnTo>
                                  <a:pt x="2876550" y="344500"/>
                                </a:lnTo>
                                <a:lnTo>
                                  <a:pt x="2876550" y="350850"/>
                                </a:lnTo>
                                <a:lnTo>
                                  <a:pt x="2878137" y="352437"/>
                                </a:lnTo>
                                <a:lnTo>
                                  <a:pt x="2884487" y="352437"/>
                                </a:lnTo>
                                <a:lnTo>
                                  <a:pt x="2886075" y="350850"/>
                                </a:lnTo>
                                <a:lnTo>
                                  <a:pt x="2886075" y="344500"/>
                                </a:lnTo>
                                <a:close/>
                              </a:path>
                              <a:path w="2886075" h="476884">
                                <a:moveTo>
                                  <a:pt x="2886075" y="325450"/>
                                </a:moveTo>
                                <a:lnTo>
                                  <a:pt x="2884487" y="323862"/>
                                </a:lnTo>
                                <a:lnTo>
                                  <a:pt x="2878137" y="323862"/>
                                </a:lnTo>
                                <a:lnTo>
                                  <a:pt x="2876550" y="325450"/>
                                </a:lnTo>
                                <a:lnTo>
                                  <a:pt x="2876550" y="331787"/>
                                </a:lnTo>
                                <a:lnTo>
                                  <a:pt x="2878137" y="333387"/>
                                </a:lnTo>
                                <a:lnTo>
                                  <a:pt x="2884487" y="333387"/>
                                </a:lnTo>
                                <a:lnTo>
                                  <a:pt x="2886075" y="331787"/>
                                </a:lnTo>
                                <a:lnTo>
                                  <a:pt x="2886075" y="325450"/>
                                </a:lnTo>
                                <a:close/>
                              </a:path>
                              <a:path w="2886075" h="476884">
                                <a:moveTo>
                                  <a:pt x="2886075" y="306400"/>
                                </a:moveTo>
                                <a:lnTo>
                                  <a:pt x="2884487" y="304812"/>
                                </a:lnTo>
                                <a:lnTo>
                                  <a:pt x="2878137" y="304812"/>
                                </a:lnTo>
                                <a:lnTo>
                                  <a:pt x="2876550" y="306400"/>
                                </a:lnTo>
                                <a:lnTo>
                                  <a:pt x="2876550" y="312750"/>
                                </a:lnTo>
                                <a:lnTo>
                                  <a:pt x="2878137" y="314337"/>
                                </a:lnTo>
                                <a:lnTo>
                                  <a:pt x="2884487" y="314337"/>
                                </a:lnTo>
                                <a:lnTo>
                                  <a:pt x="2886075" y="312750"/>
                                </a:lnTo>
                                <a:lnTo>
                                  <a:pt x="2886075" y="306400"/>
                                </a:lnTo>
                                <a:close/>
                              </a:path>
                              <a:path w="2886075" h="476884">
                                <a:moveTo>
                                  <a:pt x="2886075" y="287350"/>
                                </a:moveTo>
                                <a:lnTo>
                                  <a:pt x="2884487" y="285762"/>
                                </a:lnTo>
                                <a:lnTo>
                                  <a:pt x="2878137" y="285762"/>
                                </a:lnTo>
                                <a:lnTo>
                                  <a:pt x="2876550" y="287350"/>
                                </a:lnTo>
                                <a:lnTo>
                                  <a:pt x="2876550" y="293700"/>
                                </a:lnTo>
                                <a:lnTo>
                                  <a:pt x="2878137" y="295287"/>
                                </a:lnTo>
                                <a:lnTo>
                                  <a:pt x="2884487" y="295287"/>
                                </a:lnTo>
                                <a:lnTo>
                                  <a:pt x="2886075" y="293700"/>
                                </a:lnTo>
                                <a:lnTo>
                                  <a:pt x="2886075" y="287350"/>
                                </a:lnTo>
                                <a:close/>
                              </a:path>
                              <a:path w="2886075" h="476884">
                                <a:moveTo>
                                  <a:pt x="2886075" y="268300"/>
                                </a:moveTo>
                                <a:lnTo>
                                  <a:pt x="2884487" y="266712"/>
                                </a:lnTo>
                                <a:lnTo>
                                  <a:pt x="2878137" y="266712"/>
                                </a:lnTo>
                                <a:lnTo>
                                  <a:pt x="2876550" y="268300"/>
                                </a:lnTo>
                                <a:lnTo>
                                  <a:pt x="2876550" y="274650"/>
                                </a:lnTo>
                                <a:lnTo>
                                  <a:pt x="2878137" y="276237"/>
                                </a:lnTo>
                                <a:lnTo>
                                  <a:pt x="2884487" y="276237"/>
                                </a:lnTo>
                                <a:lnTo>
                                  <a:pt x="2886075" y="274650"/>
                                </a:lnTo>
                                <a:lnTo>
                                  <a:pt x="2886075" y="268300"/>
                                </a:lnTo>
                                <a:close/>
                              </a:path>
                              <a:path w="2886075" h="476884">
                                <a:moveTo>
                                  <a:pt x="2886075" y="249237"/>
                                </a:moveTo>
                                <a:lnTo>
                                  <a:pt x="2884487" y="247662"/>
                                </a:lnTo>
                                <a:lnTo>
                                  <a:pt x="2878137" y="247662"/>
                                </a:lnTo>
                                <a:lnTo>
                                  <a:pt x="2876550" y="249237"/>
                                </a:lnTo>
                                <a:lnTo>
                                  <a:pt x="2876550" y="255600"/>
                                </a:lnTo>
                                <a:lnTo>
                                  <a:pt x="2878137" y="257187"/>
                                </a:lnTo>
                                <a:lnTo>
                                  <a:pt x="2884487" y="257187"/>
                                </a:lnTo>
                                <a:lnTo>
                                  <a:pt x="2886075" y="255600"/>
                                </a:lnTo>
                                <a:lnTo>
                                  <a:pt x="2886075" y="249237"/>
                                </a:lnTo>
                                <a:close/>
                              </a:path>
                              <a:path w="2886075" h="476884">
                                <a:moveTo>
                                  <a:pt x="2886075" y="230187"/>
                                </a:moveTo>
                                <a:lnTo>
                                  <a:pt x="2884487" y="228600"/>
                                </a:lnTo>
                                <a:lnTo>
                                  <a:pt x="2878137" y="228600"/>
                                </a:lnTo>
                                <a:lnTo>
                                  <a:pt x="2876550" y="230187"/>
                                </a:lnTo>
                                <a:lnTo>
                                  <a:pt x="2876550" y="236550"/>
                                </a:lnTo>
                                <a:lnTo>
                                  <a:pt x="2878137" y="238125"/>
                                </a:lnTo>
                                <a:lnTo>
                                  <a:pt x="2884487" y="238125"/>
                                </a:lnTo>
                                <a:lnTo>
                                  <a:pt x="2886075" y="236550"/>
                                </a:lnTo>
                                <a:lnTo>
                                  <a:pt x="2886075" y="230187"/>
                                </a:lnTo>
                                <a:close/>
                              </a:path>
                              <a:path w="2886075" h="476884">
                                <a:moveTo>
                                  <a:pt x="2886075" y="211137"/>
                                </a:moveTo>
                                <a:lnTo>
                                  <a:pt x="2884487" y="209550"/>
                                </a:lnTo>
                                <a:lnTo>
                                  <a:pt x="2878137" y="209550"/>
                                </a:lnTo>
                                <a:lnTo>
                                  <a:pt x="2876550" y="211137"/>
                                </a:lnTo>
                                <a:lnTo>
                                  <a:pt x="2876550" y="217487"/>
                                </a:lnTo>
                                <a:lnTo>
                                  <a:pt x="2878137" y="219075"/>
                                </a:lnTo>
                                <a:lnTo>
                                  <a:pt x="2884487" y="219075"/>
                                </a:lnTo>
                                <a:lnTo>
                                  <a:pt x="2886075" y="217487"/>
                                </a:lnTo>
                                <a:lnTo>
                                  <a:pt x="2886075" y="211137"/>
                                </a:lnTo>
                                <a:close/>
                              </a:path>
                              <a:path w="2886075" h="476884">
                                <a:moveTo>
                                  <a:pt x="2886075" y="192087"/>
                                </a:moveTo>
                                <a:lnTo>
                                  <a:pt x="2884487" y="190500"/>
                                </a:lnTo>
                                <a:lnTo>
                                  <a:pt x="2878137" y="190500"/>
                                </a:lnTo>
                                <a:lnTo>
                                  <a:pt x="2876550" y="192087"/>
                                </a:lnTo>
                                <a:lnTo>
                                  <a:pt x="2876550" y="198450"/>
                                </a:lnTo>
                                <a:lnTo>
                                  <a:pt x="2878137" y="200025"/>
                                </a:lnTo>
                                <a:lnTo>
                                  <a:pt x="2884487" y="200025"/>
                                </a:lnTo>
                                <a:lnTo>
                                  <a:pt x="2886075" y="198450"/>
                                </a:lnTo>
                                <a:lnTo>
                                  <a:pt x="2886075" y="192087"/>
                                </a:lnTo>
                                <a:close/>
                              </a:path>
                              <a:path w="2886075" h="476884">
                                <a:moveTo>
                                  <a:pt x="2886075" y="173037"/>
                                </a:moveTo>
                                <a:lnTo>
                                  <a:pt x="2884487" y="171450"/>
                                </a:lnTo>
                                <a:lnTo>
                                  <a:pt x="2878137" y="171450"/>
                                </a:lnTo>
                                <a:lnTo>
                                  <a:pt x="2876550" y="173037"/>
                                </a:lnTo>
                                <a:lnTo>
                                  <a:pt x="2876550" y="179387"/>
                                </a:lnTo>
                                <a:lnTo>
                                  <a:pt x="2878137" y="180975"/>
                                </a:lnTo>
                                <a:lnTo>
                                  <a:pt x="2884487" y="180975"/>
                                </a:lnTo>
                                <a:lnTo>
                                  <a:pt x="2886075" y="179387"/>
                                </a:lnTo>
                                <a:lnTo>
                                  <a:pt x="2886075" y="173037"/>
                                </a:lnTo>
                                <a:close/>
                              </a:path>
                              <a:path w="2886075" h="476884">
                                <a:moveTo>
                                  <a:pt x="2886075" y="154000"/>
                                </a:moveTo>
                                <a:lnTo>
                                  <a:pt x="2884487" y="152400"/>
                                </a:lnTo>
                                <a:lnTo>
                                  <a:pt x="2878137" y="152400"/>
                                </a:lnTo>
                                <a:lnTo>
                                  <a:pt x="2876550" y="154000"/>
                                </a:lnTo>
                                <a:lnTo>
                                  <a:pt x="2876550" y="160337"/>
                                </a:lnTo>
                                <a:lnTo>
                                  <a:pt x="2878137" y="161925"/>
                                </a:lnTo>
                                <a:lnTo>
                                  <a:pt x="2884487" y="161925"/>
                                </a:lnTo>
                                <a:lnTo>
                                  <a:pt x="2886075" y="160337"/>
                                </a:lnTo>
                                <a:lnTo>
                                  <a:pt x="2886075" y="154000"/>
                                </a:lnTo>
                                <a:close/>
                              </a:path>
                              <a:path w="2886075" h="476884">
                                <a:moveTo>
                                  <a:pt x="2886075" y="134950"/>
                                </a:moveTo>
                                <a:lnTo>
                                  <a:pt x="2884487" y="133350"/>
                                </a:lnTo>
                                <a:lnTo>
                                  <a:pt x="2878137" y="133350"/>
                                </a:lnTo>
                                <a:lnTo>
                                  <a:pt x="2876550" y="134950"/>
                                </a:lnTo>
                                <a:lnTo>
                                  <a:pt x="2876550" y="141287"/>
                                </a:lnTo>
                                <a:lnTo>
                                  <a:pt x="2878137" y="142875"/>
                                </a:lnTo>
                                <a:lnTo>
                                  <a:pt x="2884487" y="142875"/>
                                </a:lnTo>
                                <a:lnTo>
                                  <a:pt x="2886075" y="141287"/>
                                </a:lnTo>
                                <a:lnTo>
                                  <a:pt x="2886075" y="134950"/>
                                </a:lnTo>
                                <a:close/>
                              </a:path>
                              <a:path w="2886075" h="476884">
                                <a:moveTo>
                                  <a:pt x="2886075" y="115887"/>
                                </a:moveTo>
                                <a:lnTo>
                                  <a:pt x="2884487" y="114300"/>
                                </a:lnTo>
                                <a:lnTo>
                                  <a:pt x="2878137" y="114300"/>
                                </a:lnTo>
                                <a:lnTo>
                                  <a:pt x="2876550" y="115887"/>
                                </a:lnTo>
                                <a:lnTo>
                                  <a:pt x="2876550" y="122237"/>
                                </a:lnTo>
                                <a:lnTo>
                                  <a:pt x="2878137" y="123825"/>
                                </a:lnTo>
                                <a:lnTo>
                                  <a:pt x="2884487" y="123825"/>
                                </a:lnTo>
                                <a:lnTo>
                                  <a:pt x="2886075" y="122237"/>
                                </a:lnTo>
                                <a:lnTo>
                                  <a:pt x="2886075" y="115887"/>
                                </a:lnTo>
                                <a:close/>
                              </a:path>
                              <a:path w="2886075" h="476884">
                                <a:moveTo>
                                  <a:pt x="2886075" y="96837"/>
                                </a:moveTo>
                                <a:lnTo>
                                  <a:pt x="2884487" y="95250"/>
                                </a:lnTo>
                                <a:lnTo>
                                  <a:pt x="2878137" y="95250"/>
                                </a:lnTo>
                                <a:lnTo>
                                  <a:pt x="2876550" y="96837"/>
                                </a:lnTo>
                                <a:lnTo>
                                  <a:pt x="2876550" y="103187"/>
                                </a:lnTo>
                                <a:lnTo>
                                  <a:pt x="2878137" y="104775"/>
                                </a:lnTo>
                                <a:lnTo>
                                  <a:pt x="2884487" y="104775"/>
                                </a:lnTo>
                                <a:lnTo>
                                  <a:pt x="2886075" y="103187"/>
                                </a:lnTo>
                                <a:lnTo>
                                  <a:pt x="2886075" y="96837"/>
                                </a:lnTo>
                                <a:close/>
                              </a:path>
                              <a:path w="2886075" h="476884">
                                <a:moveTo>
                                  <a:pt x="2886075" y="77787"/>
                                </a:moveTo>
                                <a:lnTo>
                                  <a:pt x="2884487" y="76200"/>
                                </a:lnTo>
                                <a:lnTo>
                                  <a:pt x="2878137" y="76200"/>
                                </a:lnTo>
                                <a:lnTo>
                                  <a:pt x="2876550" y="77787"/>
                                </a:lnTo>
                                <a:lnTo>
                                  <a:pt x="2876550" y="84150"/>
                                </a:lnTo>
                                <a:lnTo>
                                  <a:pt x="2878137" y="85725"/>
                                </a:lnTo>
                                <a:lnTo>
                                  <a:pt x="2884487" y="85725"/>
                                </a:lnTo>
                                <a:lnTo>
                                  <a:pt x="2886075" y="84150"/>
                                </a:lnTo>
                                <a:lnTo>
                                  <a:pt x="2886075" y="77787"/>
                                </a:lnTo>
                                <a:close/>
                              </a:path>
                              <a:path w="2886075" h="476884">
                                <a:moveTo>
                                  <a:pt x="2886075" y="58737"/>
                                </a:moveTo>
                                <a:lnTo>
                                  <a:pt x="2884487" y="57150"/>
                                </a:lnTo>
                                <a:lnTo>
                                  <a:pt x="2878137" y="57150"/>
                                </a:lnTo>
                                <a:lnTo>
                                  <a:pt x="2876550" y="58737"/>
                                </a:lnTo>
                                <a:lnTo>
                                  <a:pt x="2876550" y="65100"/>
                                </a:lnTo>
                                <a:lnTo>
                                  <a:pt x="2878137" y="66675"/>
                                </a:lnTo>
                                <a:lnTo>
                                  <a:pt x="2884487" y="66675"/>
                                </a:lnTo>
                                <a:lnTo>
                                  <a:pt x="2886075" y="65100"/>
                                </a:lnTo>
                                <a:lnTo>
                                  <a:pt x="2886075" y="58737"/>
                                </a:lnTo>
                                <a:close/>
                              </a:path>
                              <a:path w="2886075" h="476884">
                                <a:moveTo>
                                  <a:pt x="2886075" y="39687"/>
                                </a:moveTo>
                                <a:lnTo>
                                  <a:pt x="2884487" y="38100"/>
                                </a:lnTo>
                                <a:lnTo>
                                  <a:pt x="2878137" y="38100"/>
                                </a:lnTo>
                                <a:lnTo>
                                  <a:pt x="2876550" y="39687"/>
                                </a:lnTo>
                                <a:lnTo>
                                  <a:pt x="2876550" y="46050"/>
                                </a:lnTo>
                                <a:lnTo>
                                  <a:pt x="2878137" y="47625"/>
                                </a:lnTo>
                                <a:lnTo>
                                  <a:pt x="2884487" y="47625"/>
                                </a:lnTo>
                                <a:lnTo>
                                  <a:pt x="2886075" y="46050"/>
                                </a:lnTo>
                                <a:lnTo>
                                  <a:pt x="2886075" y="39687"/>
                                </a:lnTo>
                                <a:close/>
                              </a:path>
                              <a:path w="2886075" h="476884">
                                <a:moveTo>
                                  <a:pt x="2886075" y="20637"/>
                                </a:moveTo>
                                <a:lnTo>
                                  <a:pt x="2884487" y="19050"/>
                                </a:lnTo>
                                <a:lnTo>
                                  <a:pt x="2878137" y="19050"/>
                                </a:lnTo>
                                <a:lnTo>
                                  <a:pt x="2876550" y="20637"/>
                                </a:lnTo>
                                <a:lnTo>
                                  <a:pt x="2876550" y="27000"/>
                                </a:lnTo>
                                <a:lnTo>
                                  <a:pt x="2878137" y="28575"/>
                                </a:lnTo>
                                <a:lnTo>
                                  <a:pt x="2884487" y="28575"/>
                                </a:lnTo>
                                <a:lnTo>
                                  <a:pt x="2886075" y="27000"/>
                                </a:lnTo>
                                <a:lnTo>
                                  <a:pt x="2886075" y="20637"/>
                                </a:lnTo>
                                <a:close/>
                              </a:path>
                              <a:path w="2886075" h="476884">
                                <a:moveTo>
                                  <a:pt x="2886075" y="1587"/>
                                </a:moveTo>
                                <a:lnTo>
                                  <a:pt x="2884487" y="0"/>
                                </a:lnTo>
                                <a:lnTo>
                                  <a:pt x="2878137" y="0"/>
                                </a:lnTo>
                                <a:lnTo>
                                  <a:pt x="2876550" y="1587"/>
                                </a:lnTo>
                                <a:lnTo>
                                  <a:pt x="2876550" y="7937"/>
                                </a:lnTo>
                                <a:lnTo>
                                  <a:pt x="2878137" y="9525"/>
                                </a:lnTo>
                                <a:lnTo>
                                  <a:pt x="2884487" y="9525"/>
                                </a:lnTo>
                                <a:lnTo>
                                  <a:pt x="2886075" y="7937"/>
                                </a:lnTo>
                                <a:lnTo>
                                  <a:pt x="2886075" y="1587"/>
                                </a:lnTo>
                                <a:close/>
                              </a:path>
                            </a:pathLst>
                          </a:custGeom>
                          <a:solidFill>
                            <a:srgbClr val="980000"/>
                          </a:solidFill>
                        </wps:spPr>
                        <wps:bodyPr wrap="square" lIns="0" tIns="0" rIns="0" bIns="0" rtlCol="0">
                          <a:noAutofit/>
                        </wps:bodyPr>
                      </wps:wsp>
                      <pic:pic xmlns:pic="http://schemas.openxmlformats.org/drawingml/2006/picture">
                        <pic:nvPicPr>
                          <pic:cNvPr id="132" name="Image 132"/>
                          <pic:cNvPicPr/>
                        </pic:nvPicPr>
                        <pic:blipFill>
                          <a:blip r:embed="rId59" cstate="print"/>
                          <a:stretch>
                            <a:fillRect/>
                          </a:stretch>
                        </pic:blipFill>
                        <pic:spPr>
                          <a:xfrm>
                            <a:off x="58753" y="590550"/>
                            <a:ext cx="2807542" cy="161925"/>
                          </a:xfrm>
                          <a:prstGeom prst="rect">
                            <a:avLst/>
                          </a:prstGeom>
                        </pic:spPr>
                      </pic:pic>
                      <wps:wsp>
                        <wps:cNvPr id="133" name="Graphic 133"/>
                        <wps:cNvSpPr/>
                        <wps:spPr>
                          <a:xfrm>
                            <a:off x="-1" y="528637"/>
                            <a:ext cx="2905125" cy="314960"/>
                          </a:xfrm>
                          <a:custGeom>
                            <a:avLst/>
                            <a:gdLst/>
                            <a:ahLst/>
                            <a:cxnLst/>
                            <a:rect l="l" t="t" r="r" b="b"/>
                            <a:pathLst>
                              <a:path w="2905125" h="314960">
                                <a:moveTo>
                                  <a:pt x="9525" y="306387"/>
                                </a:moveTo>
                                <a:lnTo>
                                  <a:pt x="7937" y="304812"/>
                                </a:lnTo>
                                <a:lnTo>
                                  <a:pt x="1587" y="304812"/>
                                </a:lnTo>
                                <a:lnTo>
                                  <a:pt x="0" y="306387"/>
                                </a:lnTo>
                                <a:lnTo>
                                  <a:pt x="0" y="312750"/>
                                </a:lnTo>
                                <a:lnTo>
                                  <a:pt x="1587" y="314337"/>
                                </a:lnTo>
                                <a:lnTo>
                                  <a:pt x="7937" y="314337"/>
                                </a:lnTo>
                                <a:lnTo>
                                  <a:pt x="9525" y="312750"/>
                                </a:lnTo>
                                <a:lnTo>
                                  <a:pt x="9525" y="306387"/>
                                </a:lnTo>
                                <a:close/>
                              </a:path>
                              <a:path w="2905125" h="314960">
                                <a:moveTo>
                                  <a:pt x="9525" y="287350"/>
                                </a:moveTo>
                                <a:lnTo>
                                  <a:pt x="7937" y="285762"/>
                                </a:lnTo>
                                <a:lnTo>
                                  <a:pt x="1587" y="285762"/>
                                </a:lnTo>
                                <a:lnTo>
                                  <a:pt x="0" y="287350"/>
                                </a:lnTo>
                                <a:lnTo>
                                  <a:pt x="0" y="293700"/>
                                </a:lnTo>
                                <a:lnTo>
                                  <a:pt x="1587" y="295287"/>
                                </a:lnTo>
                                <a:lnTo>
                                  <a:pt x="7937" y="295287"/>
                                </a:lnTo>
                                <a:lnTo>
                                  <a:pt x="9525" y="293700"/>
                                </a:lnTo>
                                <a:lnTo>
                                  <a:pt x="9525" y="287350"/>
                                </a:lnTo>
                                <a:close/>
                              </a:path>
                              <a:path w="2905125" h="314960">
                                <a:moveTo>
                                  <a:pt x="9525" y="268300"/>
                                </a:moveTo>
                                <a:lnTo>
                                  <a:pt x="7937" y="266712"/>
                                </a:lnTo>
                                <a:lnTo>
                                  <a:pt x="1587" y="266712"/>
                                </a:lnTo>
                                <a:lnTo>
                                  <a:pt x="0" y="268300"/>
                                </a:lnTo>
                                <a:lnTo>
                                  <a:pt x="0" y="274650"/>
                                </a:lnTo>
                                <a:lnTo>
                                  <a:pt x="1587" y="276237"/>
                                </a:lnTo>
                                <a:lnTo>
                                  <a:pt x="7937" y="276237"/>
                                </a:lnTo>
                                <a:lnTo>
                                  <a:pt x="9525" y="274650"/>
                                </a:lnTo>
                                <a:lnTo>
                                  <a:pt x="9525" y="268300"/>
                                </a:lnTo>
                                <a:close/>
                              </a:path>
                              <a:path w="2905125" h="314960">
                                <a:moveTo>
                                  <a:pt x="9525" y="249250"/>
                                </a:moveTo>
                                <a:lnTo>
                                  <a:pt x="7937" y="247662"/>
                                </a:lnTo>
                                <a:lnTo>
                                  <a:pt x="1587" y="247662"/>
                                </a:lnTo>
                                <a:lnTo>
                                  <a:pt x="0" y="249250"/>
                                </a:lnTo>
                                <a:lnTo>
                                  <a:pt x="0" y="255587"/>
                                </a:lnTo>
                                <a:lnTo>
                                  <a:pt x="1587" y="257187"/>
                                </a:lnTo>
                                <a:lnTo>
                                  <a:pt x="7937" y="257187"/>
                                </a:lnTo>
                                <a:lnTo>
                                  <a:pt x="9525" y="255587"/>
                                </a:lnTo>
                                <a:lnTo>
                                  <a:pt x="9525" y="249250"/>
                                </a:lnTo>
                                <a:close/>
                              </a:path>
                              <a:path w="2905125" h="314960">
                                <a:moveTo>
                                  <a:pt x="9525" y="230200"/>
                                </a:moveTo>
                                <a:lnTo>
                                  <a:pt x="7937" y="228612"/>
                                </a:lnTo>
                                <a:lnTo>
                                  <a:pt x="1587" y="228612"/>
                                </a:lnTo>
                                <a:lnTo>
                                  <a:pt x="0" y="230200"/>
                                </a:lnTo>
                                <a:lnTo>
                                  <a:pt x="0" y="236537"/>
                                </a:lnTo>
                                <a:lnTo>
                                  <a:pt x="1587" y="238137"/>
                                </a:lnTo>
                                <a:lnTo>
                                  <a:pt x="7937" y="238137"/>
                                </a:lnTo>
                                <a:lnTo>
                                  <a:pt x="9525" y="236537"/>
                                </a:lnTo>
                                <a:lnTo>
                                  <a:pt x="9525" y="230200"/>
                                </a:lnTo>
                                <a:close/>
                              </a:path>
                              <a:path w="2905125" h="314960">
                                <a:moveTo>
                                  <a:pt x="9525" y="211150"/>
                                </a:moveTo>
                                <a:lnTo>
                                  <a:pt x="7937" y="209562"/>
                                </a:lnTo>
                                <a:lnTo>
                                  <a:pt x="1587" y="209562"/>
                                </a:lnTo>
                                <a:lnTo>
                                  <a:pt x="0" y="211150"/>
                                </a:lnTo>
                                <a:lnTo>
                                  <a:pt x="0" y="217500"/>
                                </a:lnTo>
                                <a:lnTo>
                                  <a:pt x="1587" y="219087"/>
                                </a:lnTo>
                                <a:lnTo>
                                  <a:pt x="7937" y="219087"/>
                                </a:lnTo>
                                <a:lnTo>
                                  <a:pt x="9525" y="217500"/>
                                </a:lnTo>
                                <a:lnTo>
                                  <a:pt x="9525" y="211150"/>
                                </a:lnTo>
                                <a:close/>
                              </a:path>
                              <a:path w="2905125" h="314960">
                                <a:moveTo>
                                  <a:pt x="9525" y="192087"/>
                                </a:moveTo>
                                <a:lnTo>
                                  <a:pt x="7937" y="190512"/>
                                </a:lnTo>
                                <a:lnTo>
                                  <a:pt x="1587" y="190512"/>
                                </a:lnTo>
                                <a:lnTo>
                                  <a:pt x="0" y="192087"/>
                                </a:lnTo>
                                <a:lnTo>
                                  <a:pt x="0" y="198450"/>
                                </a:lnTo>
                                <a:lnTo>
                                  <a:pt x="1587" y="200037"/>
                                </a:lnTo>
                                <a:lnTo>
                                  <a:pt x="7937" y="200037"/>
                                </a:lnTo>
                                <a:lnTo>
                                  <a:pt x="9525" y="198450"/>
                                </a:lnTo>
                                <a:lnTo>
                                  <a:pt x="9525" y="192087"/>
                                </a:lnTo>
                                <a:close/>
                              </a:path>
                              <a:path w="2905125" h="314960">
                                <a:moveTo>
                                  <a:pt x="9525" y="173050"/>
                                </a:moveTo>
                                <a:lnTo>
                                  <a:pt x="7937" y="171462"/>
                                </a:lnTo>
                                <a:lnTo>
                                  <a:pt x="1587" y="171462"/>
                                </a:lnTo>
                                <a:lnTo>
                                  <a:pt x="0" y="173050"/>
                                </a:lnTo>
                                <a:lnTo>
                                  <a:pt x="0" y="179400"/>
                                </a:lnTo>
                                <a:lnTo>
                                  <a:pt x="1587" y="180987"/>
                                </a:lnTo>
                                <a:lnTo>
                                  <a:pt x="7937" y="180987"/>
                                </a:lnTo>
                                <a:lnTo>
                                  <a:pt x="9525" y="179400"/>
                                </a:lnTo>
                                <a:lnTo>
                                  <a:pt x="9525" y="173050"/>
                                </a:lnTo>
                                <a:close/>
                              </a:path>
                              <a:path w="2905125" h="314960">
                                <a:moveTo>
                                  <a:pt x="9525" y="153987"/>
                                </a:moveTo>
                                <a:lnTo>
                                  <a:pt x="7937" y="152400"/>
                                </a:lnTo>
                                <a:lnTo>
                                  <a:pt x="1587" y="152400"/>
                                </a:lnTo>
                                <a:lnTo>
                                  <a:pt x="0" y="153987"/>
                                </a:lnTo>
                                <a:lnTo>
                                  <a:pt x="0" y="160350"/>
                                </a:lnTo>
                                <a:lnTo>
                                  <a:pt x="1587" y="161937"/>
                                </a:lnTo>
                                <a:lnTo>
                                  <a:pt x="7937" y="161937"/>
                                </a:lnTo>
                                <a:lnTo>
                                  <a:pt x="9525" y="160350"/>
                                </a:lnTo>
                                <a:lnTo>
                                  <a:pt x="9525" y="153987"/>
                                </a:lnTo>
                                <a:close/>
                              </a:path>
                              <a:path w="2905125" h="314960">
                                <a:moveTo>
                                  <a:pt x="9525" y="134937"/>
                                </a:moveTo>
                                <a:lnTo>
                                  <a:pt x="7937" y="133350"/>
                                </a:lnTo>
                                <a:lnTo>
                                  <a:pt x="1587" y="133350"/>
                                </a:lnTo>
                                <a:lnTo>
                                  <a:pt x="0" y="134937"/>
                                </a:lnTo>
                                <a:lnTo>
                                  <a:pt x="0" y="141300"/>
                                </a:lnTo>
                                <a:lnTo>
                                  <a:pt x="1587" y="142875"/>
                                </a:lnTo>
                                <a:lnTo>
                                  <a:pt x="7937" y="142875"/>
                                </a:lnTo>
                                <a:lnTo>
                                  <a:pt x="9525" y="141300"/>
                                </a:lnTo>
                                <a:lnTo>
                                  <a:pt x="9525" y="134937"/>
                                </a:lnTo>
                                <a:close/>
                              </a:path>
                              <a:path w="2905125" h="314960">
                                <a:moveTo>
                                  <a:pt x="9525" y="115887"/>
                                </a:moveTo>
                                <a:lnTo>
                                  <a:pt x="7937" y="114300"/>
                                </a:lnTo>
                                <a:lnTo>
                                  <a:pt x="1587" y="114300"/>
                                </a:lnTo>
                                <a:lnTo>
                                  <a:pt x="0" y="115887"/>
                                </a:lnTo>
                                <a:lnTo>
                                  <a:pt x="0" y="122237"/>
                                </a:lnTo>
                                <a:lnTo>
                                  <a:pt x="1587" y="123825"/>
                                </a:lnTo>
                                <a:lnTo>
                                  <a:pt x="7937" y="123825"/>
                                </a:lnTo>
                                <a:lnTo>
                                  <a:pt x="9525" y="122237"/>
                                </a:lnTo>
                                <a:lnTo>
                                  <a:pt x="9525" y="115887"/>
                                </a:lnTo>
                                <a:close/>
                              </a:path>
                              <a:path w="2905125" h="314960">
                                <a:moveTo>
                                  <a:pt x="9525" y="96837"/>
                                </a:moveTo>
                                <a:lnTo>
                                  <a:pt x="7937" y="95250"/>
                                </a:lnTo>
                                <a:lnTo>
                                  <a:pt x="1587" y="95250"/>
                                </a:lnTo>
                                <a:lnTo>
                                  <a:pt x="0" y="96837"/>
                                </a:lnTo>
                                <a:lnTo>
                                  <a:pt x="0" y="103200"/>
                                </a:lnTo>
                                <a:lnTo>
                                  <a:pt x="1587" y="104775"/>
                                </a:lnTo>
                                <a:lnTo>
                                  <a:pt x="7937" y="104775"/>
                                </a:lnTo>
                                <a:lnTo>
                                  <a:pt x="9525" y="103200"/>
                                </a:lnTo>
                                <a:lnTo>
                                  <a:pt x="9525" y="96837"/>
                                </a:lnTo>
                                <a:close/>
                              </a:path>
                              <a:path w="2905125" h="314960">
                                <a:moveTo>
                                  <a:pt x="9525" y="77787"/>
                                </a:moveTo>
                                <a:lnTo>
                                  <a:pt x="7937" y="76200"/>
                                </a:lnTo>
                                <a:lnTo>
                                  <a:pt x="1587" y="76200"/>
                                </a:lnTo>
                                <a:lnTo>
                                  <a:pt x="0" y="77787"/>
                                </a:lnTo>
                                <a:lnTo>
                                  <a:pt x="0" y="84137"/>
                                </a:lnTo>
                                <a:lnTo>
                                  <a:pt x="1587" y="85725"/>
                                </a:lnTo>
                                <a:lnTo>
                                  <a:pt x="7937" y="85725"/>
                                </a:lnTo>
                                <a:lnTo>
                                  <a:pt x="9525" y="84137"/>
                                </a:lnTo>
                                <a:lnTo>
                                  <a:pt x="9525" y="77787"/>
                                </a:lnTo>
                                <a:close/>
                              </a:path>
                              <a:path w="2905125" h="314960">
                                <a:moveTo>
                                  <a:pt x="9525" y="58750"/>
                                </a:moveTo>
                                <a:lnTo>
                                  <a:pt x="7937" y="57150"/>
                                </a:lnTo>
                                <a:lnTo>
                                  <a:pt x="1587" y="57150"/>
                                </a:lnTo>
                                <a:lnTo>
                                  <a:pt x="0" y="58750"/>
                                </a:lnTo>
                                <a:lnTo>
                                  <a:pt x="0" y="65087"/>
                                </a:lnTo>
                                <a:lnTo>
                                  <a:pt x="1587" y="66675"/>
                                </a:lnTo>
                                <a:lnTo>
                                  <a:pt x="7937" y="66675"/>
                                </a:lnTo>
                                <a:lnTo>
                                  <a:pt x="9525" y="65087"/>
                                </a:lnTo>
                                <a:lnTo>
                                  <a:pt x="9525" y="58750"/>
                                </a:lnTo>
                                <a:close/>
                              </a:path>
                              <a:path w="2905125" h="314960">
                                <a:moveTo>
                                  <a:pt x="9525" y="39687"/>
                                </a:moveTo>
                                <a:lnTo>
                                  <a:pt x="7937" y="38100"/>
                                </a:lnTo>
                                <a:lnTo>
                                  <a:pt x="1587" y="38100"/>
                                </a:lnTo>
                                <a:lnTo>
                                  <a:pt x="0" y="39687"/>
                                </a:lnTo>
                                <a:lnTo>
                                  <a:pt x="0" y="46037"/>
                                </a:lnTo>
                                <a:lnTo>
                                  <a:pt x="1587" y="47625"/>
                                </a:lnTo>
                                <a:lnTo>
                                  <a:pt x="7937" y="47625"/>
                                </a:lnTo>
                                <a:lnTo>
                                  <a:pt x="9525" y="46037"/>
                                </a:lnTo>
                                <a:lnTo>
                                  <a:pt x="9525" y="39687"/>
                                </a:lnTo>
                                <a:close/>
                              </a:path>
                              <a:path w="2905125" h="314960">
                                <a:moveTo>
                                  <a:pt x="9525" y="20637"/>
                                </a:moveTo>
                                <a:lnTo>
                                  <a:pt x="7937" y="19050"/>
                                </a:lnTo>
                                <a:lnTo>
                                  <a:pt x="1587" y="19050"/>
                                </a:lnTo>
                                <a:lnTo>
                                  <a:pt x="0" y="20637"/>
                                </a:lnTo>
                                <a:lnTo>
                                  <a:pt x="0" y="26987"/>
                                </a:lnTo>
                                <a:lnTo>
                                  <a:pt x="1587" y="28575"/>
                                </a:lnTo>
                                <a:lnTo>
                                  <a:pt x="7937" y="28575"/>
                                </a:lnTo>
                                <a:lnTo>
                                  <a:pt x="9525" y="26987"/>
                                </a:lnTo>
                                <a:lnTo>
                                  <a:pt x="9525" y="20637"/>
                                </a:lnTo>
                                <a:close/>
                              </a:path>
                              <a:path w="2905125" h="314960">
                                <a:moveTo>
                                  <a:pt x="9525" y="1587"/>
                                </a:moveTo>
                                <a:lnTo>
                                  <a:pt x="7937" y="0"/>
                                </a:lnTo>
                                <a:lnTo>
                                  <a:pt x="1587" y="0"/>
                                </a:lnTo>
                                <a:lnTo>
                                  <a:pt x="0" y="1587"/>
                                </a:lnTo>
                                <a:lnTo>
                                  <a:pt x="0" y="7937"/>
                                </a:lnTo>
                                <a:lnTo>
                                  <a:pt x="1587" y="9525"/>
                                </a:lnTo>
                                <a:lnTo>
                                  <a:pt x="7937" y="9525"/>
                                </a:lnTo>
                                <a:lnTo>
                                  <a:pt x="9525" y="7937"/>
                                </a:lnTo>
                                <a:lnTo>
                                  <a:pt x="9525" y="1587"/>
                                </a:lnTo>
                                <a:close/>
                              </a:path>
                              <a:path w="2905125" h="314960">
                                <a:moveTo>
                                  <a:pt x="28575" y="306387"/>
                                </a:moveTo>
                                <a:lnTo>
                                  <a:pt x="26987" y="304812"/>
                                </a:lnTo>
                                <a:lnTo>
                                  <a:pt x="20637" y="304812"/>
                                </a:lnTo>
                                <a:lnTo>
                                  <a:pt x="19050" y="306387"/>
                                </a:lnTo>
                                <a:lnTo>
                                  <a:pt x="19050" y="312750"/>
                                </a:lnTo>
                                <a:lnTo>
                                  <a:pt x="20637" y="314337"/>
                                </a:lnTo>
                                <a:lnTo>
                                  <a:pt x="26987" y="314337"/>
                                </a:lnTo>
                                <a:lnTo>
                                  <a:pt x="28575" y="312750"/>
                                </a:lnTo>
                                <a:lnTo>
                                  <a:pt x="28575" y="306387"/>
                                </a:lnTo>
                                <a:close/>
                              </a:path>
                              <a:path w="2905125" h="314960">
                                <a:moveTo>
                                  <a:pt x="28575" y="1587"/>
                                </a:moveTo>
                                <a:lnTo>
                                  <a:pt x="26987" y="0"/>
                                </a:lnTo>
                                <a:lnTo>
                                  <a:pt x="20637" y="0"/>
                                </a:lnTo>
                                <a:lnTo>
                                  <a:pt x="19050" y="1587"/>
                                </a:lnTo>
                                <a:lnTo>
                                  <a:pt x="19050" y="7937"/>
                                </a:lnTo>
                                <a:lnTo>
                                  <a:pt x="20637" y="9525"/>
                                </a:lnTo>
                                <a:lnTo>
                                  <a:pt x="26987" y="9525"/>
                                </a:lnTo>
                                <a:lnTo>
                                  <a:pt x="28575" y="7937"/>
                                </a:lnTo>
                                <a:lnTo>
                                  <a:pt x="28575" y="1587"/>
                                </a:lnTo>
                                <a:close/>
                              </a:path>
                              <a:path w="2905125" h="314960">
                                <a:moveTo>
                                  <a:pt x="47625" y="306387"/>
                                </a:moveTo>
                                <a:lnTo>
                                  <a:pt x="46037" y="304812"/>
                                </a:lnTo>
                                <a:lnTo>
                                  <a:pt x="39687" y="304812"/>
                                </a:lnTo>
                                <a:lnTo>
                                  <a:pt x="38100" y="306387"/>
                                </a:lnTo>
                                <a:lnTo>
                                  <a:pt x="38100" y="312750"/>
                                </a:lnTo>
                                <a:lnTo>
                                  <a:pt x="39687" y="314337"/>
                                </a:lnTo>
                                <a:lnTo>
                                  <a:pt x="46037" y="314337"/>
                                </a:lnTo>
                                <a:lnTo>
                                  <a:pt x="47625" y="312750"/>
                                </a:lnTo>
                                <a:lnTo>
                                  <a:pt x="47625" y="306387"/>
                                </a:lnTo>
                                <a:close/>
                              </a:path>
                              <a:path w="2905125" h="314960">
                                <a:moveTo>
                                  <a:pt x="47625" y="1587"/>
                                </a:moveTo>
                                <a:lnTo>
                                  <a:pt x="46037" y="0"/>
                                </a:lnTo>
                                <a:lnTo>
                                  <a:pt x="39687" y="0"/>
                                </a:lnTo>
                                <a:lnTo>
                                  <a:pt x="38100" y="1587"/>
                                </a:lnTo>
                                <a:lnTo>
                                  <a:pt x="38100" y="7937"/>
                                </a:lnTo>
                                <a:lnTo>
                                  <a:pt x="39687" y="9525"/>
                                </a:lnTo>
                                <a:lnTo>
                                  <a:pt x="46037" y="9525"/>
                                </a:lnTo>
                                <a:lnTo>
                                  <a:pt x="47625" y="7937"/>
                                </a:lnTo>
                                <a:lnTo>
                                  <a:pt x="47625" y="1587"/>
                                </a:lnTo>
                                <a:close/>
                              </a:path>
                              <a:path w="2905125" h="314960">
                                <a:moveTo>
                                  <a:pt x="66675" y="306387"/>
                                </a:moveTo>
                                <a:lnTo>
                                  <a:pt x="65087" y="304812"/>
                                </a:lnTo>
                                <a:lnTo>
                                  <a:pt x="58737" y="304812"/>
                                </a:lnTo>
                                <a:lnTo>
                                  <a:pt x="57150" y="306387"/>
                                </a:lnTo>
                                <a:lnTo>
                                  <a:pt x="57150" y="312750"/>
                                </a:lnTo>
                                <a:lnTo>
                                  <a:pt x="58737" y="314337"/>
                                </a:lnTo>
                                <a:lnTo>
                                  <a:pt x="65087" y="314337"/>
                                </a:lnTo>
                                <a:lnTo>
                                  <a:pt x="66675" y="312750"/>
                                </a:lnTo>
                                <a:lnTo>
                                  <a:pt x="66675" y="306387"/>
                                </a:lnTo>
                                <a:close/>
                              </a:path>
                              <a:path w="2905125" h="314960">
                                <a:moveTo>
                                  <a:pt x="66675" y="1587"/>
                                </a:moveTo>
                                <a:lnTo>
                                  <a:pt x="65087" y="0"/>
                                </a:lnTo>
                                <a:lnTo>
                                  <a:pt x="58737" y="0"/>
                                </a:lnTo>
                                <a:lnTo>
                                  <a:pt x="57150" y="1587"/>
                                </a:lnTo>
                                <a:lnTo>
                                  <a:pt x="57150" y="7937"/>
                                </a:lnTo>
                                <a:lnTo>
                                  <a:pt x="58737" y="9525"/>
                                </a:lnTo>
                                <a:lnTo>
                                  <a:pt x="65087" y="9525"/>
                                </a:lnTo>
                                <a:lnTo>
                                  <a:pt x="66675" y="7937"/>
                                </a:lnTo>
                                <a:lnTo>
                                  <a:pt x="66675" y="1587"/>
                                </a:lnTo>
                                <a:close/>
                              </a:path>
                              <a:path w="2905125" h="314960">
                                <a:moveTo>
                                  <a:pt x="85725" y="306387"/>
                                </a:moveTo>
                                <a:lnTo>
                                  <a:pt x="84137" y="304812"/>
                                </a:lnTo>
                                <a:lnTo>
                                  <a:pt x="77787" y="304812"/>
                                </a:lnTo>
                                <a:lnTo>
                                  <a:pt x="76200" y="306387"/>
                                </a:lnTo>
                                <a:lnTo>
                                  <a:pt x="76200" y="312750"/>
                                </a:lnTo>
                                <a:lnTo>
                                  <a:pt x="77787" y="314337"/>
                                </a:lnTo>
                                <a:lnTo>
                                  <a:pt x="84137" y="314337"/>
                                </a:lnTo>
                                <a:lnTo>
                                  <a:pt x="85725" y="312750"/>
                                </a:lnTo>
                                <a:lnTo>
                                  <a:pt x="85725" y="306387"/>
                                </a:lnTo>
                                <a:close/>
                              </a:path>
                              <a:path w="2905125" h="314960">
                                <a:moveTo>
                                  <a:pt x="85725" y="1587"/>
                                </a:moveTo>
                                <a:lnTo>
                                  <a:pt x="84137" y="0"/>
                                </a:lnTo>
                                <a:lnTo>
                                  <a:pt x="77787" y="0"/>
                                </a:lnTo>
                                <a:lnTo>
                                  <a:pt x="76200" y="1587"/>
                                </a:lnTo>
                                <a:lnTo>
                                  <a:pt x="76200" y="7937"/>
                                </a:lnTo>
                                <a:lnTo>
                                  <a:pt x="77787" y="9525"/>
                                </a:lnTo>
                                <a:lnTo>
                                  <a:pt x="84137" y="9525"/>
                                </a:lnTo>
                                <a:lnTo>
                                  <a:pt x="85725" y="7937"/>
                                </a:lnTo>
                                <a:lnTo>
                                  <a:pt x="85725" y="1587"/>
                                </a:lnTo>
                                <a:close/>
                              </a:path>
                              <a:path w="2905125" h="314960">
                                <a:moveTo>
                                  <a:pt x="104775" y="306387"/>
                                </a:moveTo>
                                <a:lnTo>
                                  <a:pt x="103187" y="304812"/>
                                </a:lnTo>
                                <a:lnTo>
                                  <a:pt x="96837" y="304812"/>
                                </a:lnTo>
                                <a:lnTo>
                                  <a:pt x="95250" y="306387"/>
                                </a:lnTo>
                                <a:lnTo>
                                  <a:pt x="95250" y="312750"/>
                                </a:lnTo>
                                <a:lnTo>
                                  <a:pt x="96837" y="314337"/>
                                </a:lnTo>
                                <a:lnTo>
                                  <a:pt x="103187" y="314337"/>
                                </a:lnTo>
                                <a:lnTo>
                                  <a:pt x="104775" y="312750"/>
                                </a:lnTo>
                                <a:lnTo>
                                  <a:pt x="104775" y="306387"/>
                                </a:lnTo>
                                <a:close/>
                              </a:path>
                              <a:path w="2905125" h="314960">
                                <a:moveTo>
                                  <a:pt x="104775" y="1587"/>
                                </a:moveTo>
                                <a:lnTo>
                                  <a:pt x="103187" y="0"/>
                                </a:lnTo>
                                <a:lnTo>
                                  <a:pt x="96837" y="0"/>
                                </a:lnTo>
                                <a:lnTo>
                                  <a:pt x="95250" y="1587"/>
                                </a:lnTo>
                                <a:lnTo>
                                  <a:pt x="95250" y="7937"/>
                                </a:lnTo>
                                <a:lnTo>
                                  <a:pt x="96837" y="9525"/>
                                </a:lnTo>
                                <a:lnTo>
                                  <a:pt x="103187" y="9525"/>
                                </a:lnTo>
                                <a:lnTo>
                                  <a:pt x="104775" y="7937"/>
                                </a:lnTo>
                                <a:lnTo>
                                  <a:pt x="104775" y="1587"/>
                                </a:lnTo>
                                <a:close/>
                              </a:path>
                              <a:path w="2905125" h="314960">
                                <a:moveTo>
                                  <a:pt x="123825" y="306387"/>
                                </a:moveTo>
                                <a:lnTo>
                                  <a:pt x="122237" y="304812"/>
                                </a:lnTo>
                                <a:lnTo>
                                  <a:pt x="115887" y="304812"/>
                                </a:lnTo>
                                <a:lnTo>
                                  <a:pt x="114300" y="306387"/>
                                </a:lnTo>
                                <a:lnTo>
                                  <a:pt x="114300" y="312750"/>
                                </a:lnTo>
                                <a:lnTo>
                                  <a:pt x="115887" y="314337"/>
                                </a:lnTo>
                                <a:lnTo>
                                  <a:pt x="122237" y="314337"/>
                                </a:lnTo>
                                <a:lnTo>
                                  <a:pt x="123825" y="312750"/>
                                </a:lnTo>
                                <a:lnTo>
                                  <a:pt x="123825" y="306387"/>
                                </a:lnTo>
                                <a:close/>
                              </a:path>
                              <a:path w="2905125" h="314960">
                                <a:moveTo>
                                  <a:pt x="123825" y="1587"/>
                                </a:moveTo>
                                <a:lnTo>
                                  <a:pt x="122237" y="0"/>
                                </a:lnTo>
                                <a:lnTo>
                                  <a:pt x="115887" y="0"/>
                                </a:lnTo>
                                <a:lnTo>
                                  <a:pt x="114300" y="1587"/>
                                </a:lnTo>
                                <a:lnTo>
                                  <a:pt x="114300" y="7937"/>
                                </a:lnTo>
                                <a:lnTo>
                                  <a:pt x="115887" y="9525"/>
                                </a:lnTo>
                                <a:lnTo>
                                  <a:pt x="122237" y="9525"/>
                                </a:lnTo>
                                <a:lnTo>
                                  <a:pt x="123825" y="7937"/>
                                </a:lnTo>
                                <a:lnTo>
                                  <a:pt x="123825" y="1587"/>
                                </a:lnTo>
                                <a:close/>
                              </a:path>
                              <a:path w="2905125" h="314960">
                                <a:moveTo>
                                  <a:pt x="142875" y="306387"/>
                                </a:moveTo>
                                <a:lnTo>
                                  <a:pt x="141287" y="304812"/>
                                </a:lnTo>
                                <a:lnTo>
                                  <a:pt x="134937" y="304812"/>
                                </a:lnTo>
                                <a:lnTo>
                                  <a:pt x="133350" y="306387"/>
                                </a:lnTo>
                                <a:lnTo>
                                  <a:pt x="133350" y="312750"/>
                                </a:lnTo>
                                <a:lnTo>
                                  <a:pt x="134937" y="314337"/>
                                </a:lnTo>
                                <a:lnTo>
                                  <a:pt x="141287" y="314337"/>
                                </a:lnTo>
                                <a:lnTo>
                                  <a:pt x="142875" y="312750"/>
                                </a:lnTo>
                                <a:lnTo>
                                  <a:pt x="142875" y="306387"/>
                                </a:lnTo>
                                <a:close/>
                              </a:path>
                              <a:path w="2905125" h="314960">
                                <a:moveTo>
                                  <a:pt x="142875" y="1587"/>
                                </a:moveTo>
                                <a:lnTo>
                                  <a:pt x="141287" y="0"/>
                                </a:lnTo>
                                <a:lnTo>
                                  <a:pt x="134937" y="0"/>
                                </a:lnTo>
                                <a:lnTo>
                                  <a:pt x="133350" y="1587"/>
                                </a:lnTo>
                                <a:lnTo>
                                  <a:pt x="133350" y="7937"/>
                                </a:lnTo>
                                <a:lnTo>
                                  <a:pt x="134937" y="9525"/>
                                </a:lnTo>
                                <a:lnTo>
                                  <a:pt x="141287" y="9525"/>
                                </a:lnTo>
                                <a:lnTo>
                                  <a:pt x="142875" y="7937"/>
                                </a:lnTo>
                                <a:lnTo>
                                  <a:pt x="142875" y="1587"/>
                                </a:lnTo>
                                <a:close/>
                              </a:path>
                              <a:path w="2905125" h="314960">
                                <a:moveTo>
                                  <a:pt x="161925" y="306387"/>
                                </a:moveTo>
                                <a:lnTo>
                                  <a:pt x="160337" y="304812"/>
                                </a:lnTo>
                                <a:lnTo>
                                  <a:pt x="153987" y="304812"/>
                                </a:lnTo>
                                <a:lnTo>
                                  <a:pt x="152400" y="306387"/>
                                </a:lnTo>
                                <a:lnTo>
                                  <a:pt x="152400" y="312750"/>
                                </a:lnTo>
                                <a:lnTo>
                                  <a:pt x="153987" y="314337"/>
                                </a:lnTo>
                                <a:lnTo>
                                  <a:pt x="160337" y="314337"/>
                                </a:lnTo>
                                <a:lnTo>
                                  <a:pt x="161925" y="312750"/>
                                </a:lnTo>
                                <a:lnTo>
                                  <a:pt x="161925" y="306387"/>
                                </a:lnTo>
                                <a:close/>
                              </a:path>
                              <a:path w="2905125" h="314960">
                                <a:moveTo>
                                  <a:pt x="161925" y="1587"/>
                                </a:moveTo>
                                <a:lnTo>
                                  <a:pt x="160337" y="0"/>
                                </a:lnTo>
                                <a:lnTo>
                                  <a:pt x="153987" y="0"/>
                                </a:lnTo>
                                <a:lnTo>
                                  <a:pt x="152400" y="1587"/>
                                </a:lnTo>
                                <a:lnTo>
                                  <a:pt x="152400" y="7937"/>
                                </a:lnTo>
                                <a:lnTo>
                                  <a:pt x="153987" y="9525"/>
                                </a:lnTo>
                                <a:lnTo>
                                  <a:pt x="160337" y="9525"/>
                                </a:lnTo>
                                <a:lnTo>
                                  <a:pt x="161925" y="7937"/>
                                </a:lnTo>
                                <a:lnTo>
                                  <a:pt x="161925" y="1587"/>
                                </a:lnTo>
                                <a:close/>
                              </a:path>
                              <a:path w="2905125" h="314960">
                                <a:moveTo>
                                  <a:pt x="180975" y="306387"/>
                                </a:moveTo>
                                <a:lnTo>
                                  <a:pt x="179387" y="304812"/>
                                </a:lnTo>
                                <a:lnTo>
                                  <a:pt x="173037" y="304812"/>
                                </a:lnTo>
                                <a:lnTo>
                                  <a:pt x="171450" y="306387"/>
                                </a:lnTo>
                                <a:lnTo>
                                  <a:pt x="171450" y="312750"/>
                                </a:lnTo>
                                <a:lnTo>
                                  <a:pt x="173037" y="314337"/>
                                </a:lnTo>
                                <a:lnTo>
                                  <a:pt x="179387" y="314337"/>
                                </a:lnTo>
                                <a:lnTo>
                                  <a:pt x="180975" y="312750"/>
                                </a:lnTo>
                                <a:lnTo>
                                  <a:pt x="180975" y="306387"/>
                                </a:lnTo>
                                <a:close/>
                              </a:path>
                              <a:path w="2905125" h="314960">
                                <a:moveTo>
                                  <a:pt x="180975" y="1587"/>
                                </a:moveTo>
                                <a:lnTo>
                                  <a:pt x="179387" y="0"/>
                                </a:lnTo>
                                <a:lnTo>
                                  <a:pt x="173037" y="0"/>
                                </a:lnTo>
                                <a:lnTo>
                                  <a:pt x="171450" y="1587"/>
                                </a:lnTo>
                                <a:lnTo>
                                  <a:pt x="171450" y="7937"/>
                                </a:lnTo>
                                <a:lnTo>
                                  <a:pt x="173037" y="9525"/>
                                </a:lnTo>
                                <a:lnTo>
                                  <a:pt x="179387" y="9525"/>
                                </a:lnTo>
                                <a:lnTo>
                                  <a:pt x="180975" y="7937"/>
                                </a:lnTo>
                                <a:lnTo>
                                  <a:pt x="180975" y="1587"/>
                                </a:lnTo>
                                <a:close/>
                              </a:path>
                              <a:path w="2905125" h="314960">
                                <a:moveTo>
                                  <a:pt x="200025" y="306387"/>
                                </a:moveTo>
                                <a:lnTo>
                                  <a:pt x="198437" y="304812"/>
                                </a:lnTo>
                                <a:lnTo>
                                  <a:pt x="192087" y="304812"/>
                                </a:lnTo>
                                <a:lnTo>
                                  <a:pt x="190500" y="306387"/>
                                </a:lnTo>
                                <a:lnTo>
                                  <a:pt x="190500" y="312750"/>
                                </a:lnTo>
                                <a:lnTo>
                                  <a:pt x="192087" y="314337"/>
                                </a:lnTo>
                                <a:lnTo>
                                  <a:pt x="198437" y="314337"/>
                                </a:lnTo>
                                <a:lnTo>
                                  <a:pt x="200025" y="312750"/>
                                </a:lnTo>
                                <a:lnTo>
                                  <a:pt x="200025" y="306387"/>
                                </a:lnTo>
                                <a:close/>
                              </a:path>
                              <a:path w="2905125" h="314960">
                                <a:moveTo>
                                  <a:pt x="200025" y="1587"/>
                                </a:moveTo>
                                <a:lnTo>
                                  <a:pt x="198437" y="0"/>
                                </a:lnTo>
                                <a:lnTo>
                                  <a:pt x="192087" y="0"/>
                                </a:lnTo>
                                <a:lnTo>
                                  <a:pt x="190500" y="1587"/>
                                </a:lnTo>
                                <a:lnTo>
                                  <a:pt x="190500" y="7937"/>
                                </a:lnTo>
                                <a:lnTo>
                                  <a:pt x="192087" y="9525"/>
                                </a:lnTo>
                                <a:lnTo>
                                  <a:pt x="198437" y="9525"/>
                                </a:lnTo>
                                <a:lnTo>
                                  <a:pt x="200025" y="7937"/>
                                </a:lnTo>
                                <a:lnTo>
                                  <a:pt x="200025" y="1587"/>
                                </a:lnTo>
                                <a:close/>
                              </a:path>
                              <a:path w="2905125" h="314960">
                                <a:moveTo>
                                  <a:pt x="219075" y="306387"/>
                                </a:moveTo>
                                <a:lnTo>
                                  <a:pt x="217487" y="304812"/>
                                </a:lnTo>
                                <a:lnTo>
                                  <a:pt x="211137" y="304812"/>
                                </a:lnTo>
                                <a:lnTo>
                                  <a:pt x="209550" y="306387"/>
                                </a:lnTo>
                                <a:lnTo>
                                  <a:pt x="209550" y="312750"/>
                                </a:lnTo>
                                <a:lnTo>
                                  <a:pt x="211137" y="314337"/>
                                </a:lnTo>
                                <a:lnTo>
                                  <a:pt x="217487" y="314337"/>
                                </a:lnTo>
                                <a:lnTo>
                                  <a:pt x="219075" y="312750"/>
                                </a:lnTo>
                                <a:lnTo>
                                  <a:pt x="219075" y="306387"/>
                                </a:lnTo>
                                <a:close/>
                              </a:path>
                              <a:path w="2905125" h="314960">
                                <a:moveTo>
                                  <a:pt x="219075" y="1587"/>
                                </a:moveTo>
                                <a:lnTo>
                                  <a:pt x="217487" y="0"/>
                                </a:lnTo>
                                <a:lnTo>
                                  <a:pt x="211137" y="0"/>
                                </a:lnTo>
                                <a:lnTo>
                                  <a:pt x="209550" y="1587"/>
                                </a:lnTo>
                                <a:lnTo>
                                  <a:pt x="209550" y="7937"/>
                                </a:lnTo>
                                <a:lnTo>
                                  <a:pt x="211137" y="9525"/>
                                </a:lnTo>
                                <a:lnTo>
                                  <a:pt x="217487" y="9525"/>
                                </a:lnTo>
                                <a:lnTo>
                                  <a:pt x="219075" y="7937"/>
                                </a:lnTo>
                                <a:lnTo>
                                  <a:pt x="219075" y="1587"/>
                                </a:lnTo>
                                <a:close/>
                              </a:path>
                              <a:path w="2905125" h="314960">
                                <a:moveTo>
                                  <a:pt x="238125" y="306387"/>
                                </a:moveTo>
                                <a:lnTo>
                                  <a:pt x="236537" y="304812"/>
                                </a:lnTo>
                                <a:lnTo>
                                  <a:pt x="230187" y="304812"/>
                                </a:lnTo>
                                <a:lnTo>
                                  <a:pt x="228600" y="306387"/>
                                </a:lnTo>
                                <a:lnTo>
                                  <a:pt x="228600" y="312750"/>
                                </a:lnTo>
                                <a:lnTo>
                                  <a:pt x="230187" y="314337"/>
                                </a:lnTo>
                                <a:lnTo>
                                  <a:pt x="236537" y="314337"/>
                                </a:lnTo>
                                <a:lnTo>
                                  <a:pt x="238125" y="312750"/>
                                </a:lnTo>
                                <a:lnTo>
                                  <a:pt x="238125" y="306387"/>
                                </a:lnTo>
                                <a:close/>
                              </a:path>
                              <a:path w="2905125" h="314960">
                                <a:moveTo>
                                  <a:pt x="238125" y="1587"/>
                                </a:moveTo>
                                <a:lnTo>
                                  <a:pt x="236537" y="0"/>
                                </a:lnTo>
                                <a:lnTo>
                                  <a:pt x="230187" y="0"/>
                                </a:lnTo>
                                <a:lnTo>
                                  <a:pt x="228600" y="1587"/>
                                </a:lnTo>
                                <a:lnTo>
                                  <a:pt x="228600" y="7937"/>
                                </a:lnTo>
                                <a:lnTo>
                                  <a:pt x="230187" y="9525"/>
                                </a:lnTo>
                                <a:lnTo>
                                  <a:pt x="236537" y="9525"/>
                                </a:lnTo>
                                <a:lnTo>
                                  <a:pt x="238125" y="7937"/>
                                </a:lnTo>
                                <a:lnTo>
                                  <a:pt x="238125" y="1587"/>
                                </a:lnTo>
                                <a:close/>
                              </a:path>
                              <a:path w="2905125" h="314960">
                                <a:moveTo>
                                  <a:pt x="257175" y="306387"/>
                                </a:moveTo>
                                <a:lnTo>
                                  <a:pt x="255587" y="304812"/>
                                </a:lnTo>
                                <a:lnTo>
                                  <a:pt x="249237" y="304812"/>
                                </a:lnTo>
                                <a:lnTo>
                                  <a:pt x="247650" y="306387"/>
                                </a:lnTo>
                                <a:lnTo>
                                  <a:pt x="247650" y="312750"/>
                                </a:lnTo>
                                <a:lnTo>
                                  <a:pt x="249237" y="314337"/>
                                </a:lnTo>
                                <a:lnTo>
                                  <a:pt x="255587" y="314337"/>
                                </a:lnTo>
                                <a:lnTo>
                                  <a:pt x="257175" y="312750"/>
                                </a:lnTo>
                                <a:lnTo>
                                  <a:pt x="257175" y="306387"/>
                                </a:lnTo>
                                <a:close/>
                              </a:path>
                              <a:path w="2905125" h="314960">
                                <a:moveTo>
                                  <a:pt x="257175" y="1587"/>
                                </a:moveTo>
                                <a:lnTo>
                                  <a:pt x="255587" y="0"/>
                                </a:lnTo>
                                <a:lnTo>
                                  <a:pt x="249237" y="0"/>
                                </a:lnTo>
                                <a:lnTo>
                                  <a:pt x="247650" y="1587"/>
                                </a:lnTo>
                                <a:lnTo>
                                  <a:pt x="247650" y="7937"/>
                                </a:lnTo>
                                <a:lnTo>
                                  <a:pt x="249237" y="9525"/>
                                </a:lnTo>
                                <a:lnTo>
                                  <a:pt x="255587" y="9525"/>
                                </a:lnTo>
                                <a:lnTo>
                                  <a:pt x="257175" y="7937"/>
                                </a:lnTo>
                                <a:lnTo>
                                  <a:pt x="257175" y="1587"/>
                                </a:lnTo>
                                <a:close/>
                              </a:path>
                              <a:path w="2905125" h="314960">
                                <a:moveTo>
                                  <a:pt x="276225" y="306387"/>
                                </a:moveTo>
                                <a:lnTo>
                                  <a:pt x="274637" y="304812"/>
                                </a:lnTo>
                                <a:lnTo>
                                  <a:pt x="268287" y="304812"/>
                                </a:lnTo>
                                <a:lnTo>
                                  <a:pt x="266700" y="306387"/>
                                </a:lnTo>
                                <a:lnTo>
                                  <a:pt x="266700" y="312750"/>
                                </a:lnTo>
                                <a:lnTo>
                                  <a:pt x="268287" y="314337"/>
                                </a:lnTo>
                                <a:lnTo>
                                  <a:pt x="274637" y="314337"/>
                                </a:lnTo>
                                <a:lnTo>
                                  <a:pt x="276225" y="312750"/>
                                </a:lnTo>
                                <a:lnTo>
                                  <a:pt x="276225" y="306387"/>
                                </a:lnTo>
                                <a:close/>
                              </a:path>
                              <a:path w="2905125" h="314960">
                                <a:moveTo>
                                  <a:pt x="276225" y="1587"/>
                                </a:moveTo>
                                <a:lnTo>
                                  <a:pt x="274637" y="0"/>
                                </a:lnTo>
                                <a:lnTo>
                                  <a:pt x="268287" y="0"/>
                                </a:lnTo>
                                <a:lnTo>
                                  <a:pt x="266700" y="1587"/>
                                </a:lnTo>
                                <a:lnTo>
                                  <a:pt x="266700" y="7937"/>
                                </a:lnTo>
                                <a:lnTo>
                                  <a:pt x="268287" y="9525"/>
                                </a:lnTo>
                                <a:lnTo>
                                  <a:pt x="274637" y="9525"/>
                                </a:lnTo>
                                <a:lnTo>
                                  <a:pt x="276225" y="7937"/>
                                </a:lnTo>
                                <a:lnTo>
                                  <a:pt x="276225" y="1587"/>
                                </a:lnTo>
                                <a:close/>
                              </a:path>
                              <a:path w="2905125" h="314960">
                                <a:moveTo>
                                  <a:pt x="295275" y="306387"/>
                                </a:moveTo>
                                <a:lnTo>
                                  <a:pt x="293687" y="304812"/>
                                </a:lnTo>
                                <a:lnTo>
                                  <a:pt x="287337" y="304812"/>
                                </a:lnTo>
                                <a:lnTo>
                                  <a:pt x="285750" y="306387"/>
                                </a:lnTo>
                                <a:lnTo>
                                  <a:pt x="285750" y="312750"/>
                                </a:lnTo>
                                <a:lnTo>
                                  <a:pt x="287337" y="314337"/>
                                </a:lnTo>
                                <a:lnTo>
                                  <a:pt x="293687" y="314337"/>
                                </a:lnTo>
                                <a:lnTo>
                                  <a:pt x="295275" y="312750"/>
                                </a:lnTo>
                                <a:lnTo>
                                  <a:pt x="295275" y="306387"/>
                                </a:lnTo>
                                <a:close/>
                              </a:path>
                              <a:path w="2905125" h="314960">
                                <a:moveTo>
                                  <a:pt x="295275" y="1587"/>
                                </a:moveTo>
                                <a:lnTo>
                                  <a:pt x="293687" y="0"/>
                                </a:lnTo>
                                <a:lnTo>
                                  <a:pt x="287337" y="0"/>
                                </a:lnTo>
                                <a:lnTo>
                                  <a:pt x="285750" y="1587"/>
                                </a:lnTo>
                                <a:lnTo>
                                  <a:pt x="285750" y="7937"/>
                                </a:lnTo>
                                <a:lnTo>
                                  <a:pt x="287337" y="9525"/>
                                </a:lnTo>
                                <a:lnTo>
                                  <a:pt x="293687" y="9525"/>
                                </a:lnTo>
                                <a:lnTo>
                                  <a:pt x="295275" y="7937"/>
                                </a:lnTo>
                                <a:lnTo>
                                  <a:pt x="295275" y="1587"/>
                                </a:lnTo>
                                <a:close/>
                              </a:path>
                              <a:path w="2905125" h="314960">
                                <a:moveTo>
                                  <a:pt x="314325" y="306387"/>
                                </a:moveTo>
                                <a:lnTo>
                                  <a:pt x="312737" y="304812"/>
                                </a:lnTo>
                                <a:lnTo>
                                  <a:pt x="306387" y="304812"/>
                                </a:lnTo>
                                <a:lnTo>
                                  <a:pt x="304800" y="306387"/>
                                </a:lnTo>
                                <a:lnTo>
                                  <a:pt x="304800" y="312750"/>
                                </a:lnTo>
                                <a:lnTo>
                                  <a:pt x="306387" y="314337"/>
                                </a:lnTo>
                                <a:lnTo>
                                  <a:pt x="312737" y="314337"/>
                                </a:lnTo>
                                <a:lnTo>
                                  <a:pt x="314325" y="312750"/>
                                </a:lnTo>
                                <a:lnTo>
                                  <a:pt x="314325" y="306387"/>
                                </a:lnTo>
                                <a:close/>
                              </a:path>
                              <a:path w="2905125" h="314960">
                                <a:moveTo>
                                  <a:pt x="314325" y="1587"/>
                                </a:moveTo>
                                <a:lnTo>
                                  <a:pt x="312737" y="0"/>
                                </a:lnTo>
                                <a:lnTo>
                                  <a:pt x="306387" y="0"/>
                                </a:lnTo>
                                <a:lnTo>
                                  <a:pt x="304800" y="1587"/>
                                </a:lnTo>
                                <a:lnTo>
                                  <a:pt x="304800" y="7937"/>
                                </a:lnTo>
                                <a:lnTo>
                                  <a:pt x="306387" y="9525"/>
                                </a:lnTo>
                                <a:lnTo>
                                  <a:pt x="312737" y="9525"/>
                                </a:lnTo>
                                <a:lnTo>
                                  <a:pt x="314325" y="7937"/>
                                </a:lnTo>
                                <a:lnTo>
                                  <a:pt x="314325" y="1587"/>
                                </a:lnTo>
                                <a:close/>
                              </a:path>
                              <a:path w="2905125" h="314960">
                                <a:moveTo>
                                  <a:pt x="333375" y="306387"/>
                                </a:moveTo>
                                <a:lnTo>
                                  <a:pt x="331787" y="304812"/>
                                </a:lnTo>
                                <a:lnTo>
                                  <a:pt x="325437" y="304812"/>
                                </a:lnTo>
                                <a:lnTo>
                                  <a:pt x="323850" y="306387"/>
                                </a:lnTo>
                                <a:lnTo>
                                  <a:pt x="323850" y="312750"/>
                                </a:lnTo>
                                <a:lnTo>
                                  <a:pt x="325437" y="314337"/>
                                </a:lnTo>
                                <a:lnTo>
                                  <a:pt x="331787" y="314337"/>
                                </a:lnTo>
                                <a:lnTo>
                                  <a:pt x="333375" y="312750"/>
                                </a:lnTo>
                                <a:lnTo>
                                  <a:pt x="333375" y="306387"/>
                                </a:lnTo>
                                <a:close/>
                              </a:path>
                              <a:path w="2905125" h="314960">
                                <a:moveTo>
                                  <a:pt x="333375" y="1587"/>
                                </a:moveTo>
                                <a:lnTo>
                                  <a:pt x="331787" y="0"/>
                                </a:lnTo>
                                <a:lnTo>
                                  <a:pt x="325437" y="0"/>
                                </a:lnTo>
                                <a:lnTo>
                                  <a:pt x="323850" y="1587"/>
                                </a:lnTo>
                                <a:lnTo>
                                  <a:pt x="323850" y="7937"/>
                                </a:lnTo>
                                <a:lnTo>
                                  <a:pt x="325437" y="9525"/>
                                </a:lnTo>
                                <a:lnTo>
                                  <a:pt x="331787" y="9525"/>
                                </a:lnTo>
                                <a:lnTo>
                                  <a:pt x="333375" y="7937"/>
                                </a:lnTo>
                                <a:lnTo>
                                  <a:pt x="333375" y="1587"/>
                                </a:lnTo>
                                <a:close/>
                              </a:path>
                              <a:path w="2905125" h="314960">
                                <a:moveTo>
                                  <a:pt x="352425" y="306387"/>
                                </a:moveTo>
                                <a:lnTo>
                                  <a:pt x="350837" y="304812"/>
                                </a:lnTo>
                                <a:lnTo>
                                  <a:pt x="344487" y="304812"/>
                                </a:lnTo>
                                <a:lnTo>
                                  <a:pt x="342900" y="306387"/>
                                </a:lnTo>
                                <a:lnTo>
                                  <a:pt x="342900" y="312750"/>
                                </a:lnTo>
                                <a:lnTo>
                                  <a:pt x="344487" y="314337"/>
                                </a:lnTo>
                                <a:lnTo>
                                  <a:pt x="350837" y="314337"/>
                                </a:lnTo>
                                <a:lnTo>
                                  <a:pt x="352425" y="312750"/>
                                </a:lnTo>
                                <a:lnTo>
                                  <a:pt x="352425" y="306387"/>
                                </a:lnTo>
                                <a:close/>
                              </a:path>
                              <a:path w="2905125" h="314960">
                                <a:moveTo>
                                  <a:pt x="352425" y="1587"/>
                                </a:moveTo>
                                <a:lnTo>
                                  <a:pt x="350837" y="0"/>
                                </a:lnTo>
                                <a:lnTo>
                                  <a:pt x="344487" y="0"/>
                                </a:lnTo>
                                <a:lnTo>
                                  <a:pt x="342900" y="1587"/>
                                </a:lnTo>
                                <a:lnTo>
                                  <a:pt x="342900" y="7937"/>
                                </a:lnTo>
                                <a:lnTo>
                                  <a:pt x="344487" y="9525"/>
                                </a:lnTo>
                                <a:lnTo>
                                  <a:pt x="350837" y="9525"/>
                                </a:lnTo>
                                <a:lnTo>
                                  <a:pt x="352425" y="7937"/>
                                </a:lnTo>
                                <a:lnTo>
                                  <a:pt x="352425" y="1587"/>
                                </a:lnTo>
                                <a:close/>
                              </a:path>
                              <a:path w="2905125" h="314960">
                                <a:moveTo>
                                  <a:pt x="371475" y="306387"/>
                                </a:moveTo>
                                <a:lnTo>
                                  <a:pt x="369887" y="304812"/>
                                </a:lnTo>
                                <a:lnTo>
                                  <a:pt x="363537" y="304812"/>
                                </a:lnTo>
                                <a:lnTo>
                                  <a:pt x="361950" y="306387"/>
                                </a:lnTo>
                                <a:lnTo>
                                  <a:pt x="361950" y="312750"/>
                                </a:lnTo>
                                <a:lnTo>
                                  <a:pt x="363537" y="314337"/>
                                </a:lnTo>
                                <a:lnTo>
                                  <a:pt x="369887" y="314337"/>
                                </a:lnTo>
                                <a:lnTo>
                                  <a:pt x="371475" y="312750"/>
                                </a:lnTo>
                                <a:lnTo>
                                  <a:pt x="371475" y="306387"/>
                                </a:lnTo>
                                <a:close/>
                              </a:path>
                              <a:path w="2905125" h="314960">
                                <a:moveTo>
                                  <a:pt x="371475" y="1587"/>
                                </a:moveTo>
                                <a:lnTo>
                                  <a:pt x="369887" y="0"/>
                                </a:lnTo>
                                <a:lnTo>
                                  <a:pt x="363537" y="0"/>
                                </a:lnTo>
                                <a:lnTo>
                                  <a:pt x="361950" y="1587"/>
                                </a:lnTo>
                                <a:lnTo>
                                  <a:pt x="361950" y="7937"/>
                                </a:lnTo>
                                <a:lnTo>
                                  <a:pt x="363537" y="9525"/>
                                </a:lnTo>
                                <a:lnTo>
                                  <a:pt x="369887" y="9525"/>
                                </a:lnTo>
                                <a:lnTo>
                                  <a:pt x="371475" y="7937"/>
                                </a:lnTo>
                                <a:lnTo>
                                  <a:pt x="371475" y="1587"/>
                                </a:lnTo>
                                <a:close/>
                              </a:path>
                              <a:path w="2905125" h="314960">
                                <a:moveTo>
                                  <a:pt x="390525" y="306387"/>
                                </a:moveTo>
                                <a:lnTo>
                                  <a:pt x="388937" y="304812"/>
                                </a:lnTo>
                                <a:lnTo>
                                  <a:pt x="382587" y="304812"/>
                                </a:lnTo>
                                <a:lnTo>
                                  <a:pt x="381000" y="306387"/>
                                </a:lnTo>
                                <a:lnTo>
                                  <a:pt x="381000" y="312750"/>
                                </a:lnTo>
                                <a:lnTo>
                                  <a:pt x="382587" y="314337"/>
                                </a:lnTo>
                                <a:lnTo>
                                  <a:pt x="388937" y="314337"/>
                                </a:lnTo>
                                <a:lnTo>
                                  <a:pt x="390525" y="312750"/>
                                </a:lnTo>
                                <a:lnTo>
                                  <a:pt x="390525" y="306387"/>
                                </a:lnTo>
                                <a:close/>
                              </a:path>
                              <a:path w="2905125" h="314960">
                                <a:moveTo>
                                  <a:pt x="390525" y="1587"/>
                                </a:moveTo>
                                <a:lnTo>
                                  <a:pt x="388937" y="0"/>
                                </a:lnTo>
                                <a:lnTo>
                                  <a:pt x="382587" y="0"/>
                                </a:lnTo>
                                <a:lnTo>
                                  <a:pt x="381000" y="1587"/>
                                </a:lnTo>
                                <a:lnTo>
                                  <a:pt x="381000" y="7937"/>
                                </a:lnTo>
                                <a:lnTo>
                                  <a:pt x="382587" y="9525"/>
                                </a:lnTo>
                                <a:lnTo>
                                  <a:pt x="388937" y="9525"/>
                                </a:lnTo>
                                <a:lnTo>
                                  <a:pt x="390525" y="7937"/>
                                </a:lnTo>
                                <a:lnTo>
                                  <a:pt x="390525" y="1587"/>
                                </a:lnTo>
                                <a:close/>
                              </a:path>
                              <a:path w="2905125" h="314960">
                                <a:moveTo>
                                  <a:pt x="409575" y="306387"/>
                                </a:moveTo>
                                <a:lnTo>
                                  <a:pt x="407987" y="304812"/>
                                </a:lnTo>
                                <a:lnTo>
                                  <a:pt x="401637" y="304812"/>
                                </a:lnTo>
                                <a:lnTo>
                                  <a:pt x="400050" y="306387"/>
                                </a:lnTo>
                                <a:lnTo>
                                  <a:pt x="400050" y="312750"/>
                                </a:lnTo>
                                <a:lnTo>
                                  <a:pt x="401637" y="314337"/>
                                </a:lnTo>
                                <a:lnTo>
                                  <a:pt x="407987" y="314337"/>
                                </a:lnTo>
                                <a:lnTo>
                                  <a:pt x="409575" y="312750"/>
                                </a:lnTo>
                                <a:lnTo>
                                  <a:pt x="409575" y="306387"/>
                                </a:lnTo>
                                <a:close/>
                              </a:path>
                              <a:path w="2905125" h="314960">
                                <a:moveTo>
                                  <a:pt x="409575" y="1587"/>
                                </a:moveTo>
                                <a:lnTo>
                                  <a:pt x="407987" y="0"/>
                                </a:lnTo>
                                <a:lnTo>
                                  <a:pt x="401637" y="0"/>
                                </a:lnTo>
                                <a:lnTo>
                                  <a:pt x="400050" y="1587"/>
                                </a:lnTo>
                                <a:lnTo>
                                  <a:pt x="400050" y="7937"/>
                                </a:lnTo>
                                <a:lnTo>
                                  <a:pt x="401637" y="9525"/>
                                </a:lnTo>
                                <a:lnTo>
                                  <a:pt x="407987" y="9525"/>
                                </a:lnTo>
                                <a:lnTo>
                                  <a:pt x="409575" y="7937"/>
                                </a:lnTo>
                                <a:lnTo>
                                  <a:pt x="409575" y="1587"/>
                                </a:lnTo>
                                <a:close/>
                              </a:path>
                              <a:path w="2905125" h="314960">
                                <a:moveTo>
                                  <a:pt x="428625" y="306387"/>
                                </a:moveTo>
                                <a:lnTo>
                                  <a:pt x="427037" y="304812"/>
                                </a:lnTo>
                                <a:lnTo>
                                  <a:pt x="420687" y="304812"/>
                                </a:lnTo>
                                <a:lnTo>
                                  <a:pt x="419100" y="306387"/>
                                </a:lnTo>
                                <a:lnTo>
                                  <a:pt x="419100" y="312750"/>
                                </a:lnTo>
                                <a:lnTo>
                                  <a:pt x="420687" y="314337"/>
                                </a:lnTo>
                                <a:lnTo>
                                  <a:pt x="427037" y="314337"/>
                                </a:lnTo>
                                <a:lnTo>
                                  <a:pt x="428625" y="312750"/>
                                </a:lnTo>
                                <a:lnTo>
                                  <a:pt x="428625" y="306387"/>
                                </a:lnTo>
                                <a:close/>
                              </a:path>
                              <a:path w="2905125" h="314960">
                                <a:moveTo>
                                  <a:pt x="428625" y="1587"/>
                                </a:moveTo>
                                <a:lnTo>
                                  <a:pt x="427037" y="0"/>
                                </a:lnTo>
                                <a:lnTo>
                                  <a:pt x="420687" y="0"/>
                                </a:lnTo>
                                <a:lnTo>
                                  <a:pt x="419100" y="1587"/>
                                </a:lnTo>
                                <a:lnTo>
                                  <a:pt x="419100" y="7937"/>
                                </a:lnTo>
                                <a:lnTo>
                                  <a:pt x="420687" y="9525"/>
                                </a:lnTo>
                                <a:lnTo>
                                  <a:pt x="427037" y="9525"/>
                                </a:lnTo>
                                <a:lnTo>
                                  <a:pt x="428625" y="7937"/>
                                </a:lnTo>
                                <a:lnTo>
                                  <a:pt x="428625" y="1587"/>
                                </a:lnTo>
                                <a:close/>
                              </a:path>
                              <a:path w="2905125" h="314960">
                                <a:moveTo>
                                  <a:pt x="447675" y="306387"/>
                                </a:moveTo>
                                <a:lnTo>
                                  <a:pt x="446087" y="304812"/>
                                </a:lnTo>
                                <a:lnTo>
                                  <a:pt x="439737" y="304812"/>
                                </a:lnTo>
                                <a:lnTo>
                                  <a:pt x="438150" y="306387"/>
                                </a:lnTo>
                                <a:lnTo>
                                  <a:pt x="438150" y="312750"/>
                                </a:lnTo>
                                <a:lnTo>
                                  <a:pt x="439737" y="314337"/>
                                </a:lnTo>
                                <a:lnTo>
                                  <a:pt x="446087" y="314337"/>
                                </a:lnTo>
                                <a:lnTo>
                                  <a:pt x="447675" y="312750"/>
                                </a:lnTo>
                                <a:lnTo>
                                  <a:pt x="447675" y="306387"/>
                                </a:lnTo>
                                <a:close/>
                              </a:path>
                              <a:path w="2905125" h="314960">
                                <a:moveTo>
                                  <a:pt x="447675" y="1587"/>
                                </a:moveTo>
                                <a:lnTo>
                                  <a:pt x="446087" y="0"/>
                                </a:lnTo>
                                <a:lnTo>
                                  <a:pt x="439737" y="0"/>
                                </a:lnTo>
                                <a:lnTo>
                                  <a:pt x="438150" y="1587"/>
                                </a:lnTo>
                                <a:lnTo>
                                  <a:pt x="438150" y="7937"/>
                                </a:lnTo>
                                <a:lnTo>
                                  <a:pt x="439737" y="9525"/>
                                </a:lnTo>
                                <a:lnTo>
                                  <a:pt x="446087" y="9525"/>
                                </a:lnTo>
                                <a:lnTo>
                                  <a:pt x="447675" y="7937"/>
                                </a:lnTo>
                                <a:lnTo>
                                  <a:pt x="447675" y="1587"/>
                                </a:lnTo>
                                <a:close/>
                              </a:path>
                              <a:path w="2905125" h="314960">
                                <a:moveTo>
                                  <a:pt x="466725" y="306387"/>
                                </a:moveTo>
                                <a:lnTo>
                                  <a:pt x="465137" y="304812"/>
                                </a:lnTo>
                                <a:lnTo>
                                  <a:pt x="458787" y="304812"/>
                                </a:lnTo>
                                <a:lnTo>
                                  <a:pt x="457200" y="306387"/>
                                </a:lnTo>
                                <a:lnTo>
                                  <a:pt x="457200" y="312750"/>
                                </a:lnTo>
                                <a:lnTo>
                                  <a:pt x="458787" y="314337"/>
                                </a:lnTo>
                                <a:lnTo>
                                  <a:pt x="465137" y="314337"/>
                                </a:lnTo>
                                <a:lnTo>
                                  <a:pt x="466725" y="312750"/>
                                </a:lnTo>
                                <a:lnTo>
                                  <a:pt x="466725" y="306387"/>
                                </a:lnTo>
                                <a:close/>
                              </a:path>
                              <a:path w="2905125" h="314960">
                                <a:moveTo>
                                  <a:pt x="466725" y="1587"/>
                                </a:moveTo>
                                <a:lnTo>
                                  <a:pt x="465137" y="0"/>
                                </a:lnTo>
                                <a:lnTo>
                                  <a:pt x="458787" y="0"/>
                                </a:lnTo>
                                <a:lnTo>
                                  <a:pt x="457200" y="1587"/>
                                </a:lnTo>
                                <a:lnTo>
                                  <a:pt x="457200" y="7937"/>
                                </a:lnTo>
                                <a:lnTo>
                                  <a:pt x="458787" y="9525"/>
                                </a:lnTo>
                                <a:lnTo>
                                  <a:pt x="465137" y="9525"/>
                                </a:lnTo>
                                <a:lnTo>
                                  <a:pt x="466725" y="7937"/>
                                </a:lnTo>
                                <a:lnTo>
                                  <a:pt x="466725" y="1587"/>
                                </a:lnTo>
                                <a:close/>
                              </a:path>
                              <a:path w="2905125" h="314960">
                                <a:moveTo>
                                  <a:pt x="485775" y="306387"/>
                                </a:moveTo>
                                <a:lnTo>
                                  <a:pt x="484187" y="304812"/>
                                </a:lnTo>
                                <a:lnTo>
                                  <a:pt x="477837" y="304812"/>
                                </a:lnTo>
                                <a:lnTo>
                                  <a:pt x="476250" y="306387"/>
                                </a:lnTo>
                                <a:lnTo>
                                  <a:pt x="476250" y="312750"/>
                                </a:lnTo>
                                <a:lnTo>
                                  <a:pt x="477837" y="314337"/>
                                </a:lnTo>
                                <a:lnTo>
                                  <a:pt x="484187" y="314337"/>
                                </a:lnTo>
                                <a:lnTo>
                                  <a:pt x="485775" y="312750"/>
                                </a:lnTo>
                                <a:lnTo>
                                  <a:pt x="485775" y="306387"/>
                                </a:lnTo>
                                <a:close/>
                              </a:path>
                              <a:path w="2905125" h="314960">
                                <a:moveTo>
                                  <a:pt x="485775" y="1587"/>
                                </a:moveTo>
                                <a:lnTo>
                                  <a:pt x="484187" y="0"/>
                                </a:lnTo>
                                <a:lnTo>
                                  <a:pt x="477837" y="0"/>
                                </a:lnTo>
                                <a:lnTo>
                                  <a:pt x="476250" y="1587"/>
                                </a:lnTo>
                                <a:lnTo>
                                  <a:pt x="476250" y="7937"/>
                                </a:lnTo>
                                <a:lnTo>
                                  <a:pt x="477837" y="9525"/>
                                </a:lnTo>
                                <a:lnTo>
                                  <a:pt x="484187" y="9525"/>
                                </a:lnTo>
                                <a:lnTo>
                                  <a:pt x="485775" y="7937"/>
                                </a:lnTo>
                                <a:lnTo>
                                  <a:pt x="485775" y="1587"/>
                                </a:lnTo>
                                <a:close/>
                              </a:path>
                              <a:path w="2905125" h="314960">
                                <a:moveTo>
                                  <a:pt x="504825" y="306387"/>
                                </a:moveTo>
                                <a:lnTo>
                                  <a:pt x="503237" y="304812"/>
                                </a:lnTo>
                                <a:lnTo>
                                  <a:pt x="496887" y="304812"/>
                                </a:lnTo>
                                <a:lnTo>
                                  <a:pt x="495300" y="306387"/>
                                </a:lnTo>
                                <a:lnTo>
                                  <a:pt x="495300" y="312750"/>
                                </a:lnTo>
                                <a:lnTo>
                                  <a:pt x="496887" y="314337"/>
                                </a:lnTo>
                                <a:lnTo>
                                  <a:pt x="503237" y="314337"/>
                                </a:lnTo>
                                <a:lnTo>
                                  <a:pt x="504825" y="312750"/>
                                </a:lnTo>
                                <a:lnTo>
                                  <a:pt x="504825" y="306387"/>
                                </a:lnTo>
                                <a:close/>
                              </a:path>
                              <a:path w="2905125" h="314960">
                                <a:moveTo>
                                  <a:pt x="504825" y="1587"/>
                                </a:moveTo>
                                <a:lnTo>
                                  <a:pt x="503237" y="0"/>
                                </a:lnTo>
                                <a:lnTo>
                                  <a:pt x="496887" y="0"/>
                                </a:lnTo>
                                <a:lnTo>
                                  <a:pt x="495300" y="1587"/>
                                </a:lnTo>
                                <a:lnTo>
                                  <a:pt x="495300" y="7937"/>
                                </a:lnTo>
                                <a:lnTo>
                                  <a:pt x="496887" y="9525"/>
                                </a:lnTo>
                                <a:lnTo>
                                  <a:pt x="503237" y="9525"/>
                                </a:lnTo>
                                <a:lnTo>
                                  <a:pt x="504825" y="7937"/>
                                </a:lnTo>
                                <a:lnTo>
                                  <a:pt x="504825" y="1587"/>
                                </a:lnTo>
                                <a:close/>
                              </a:path>
                              <a:path w="2905125" h="314960">
                                <a:moveTo>
                                  <a:pt x="523875" y="306387"/>
                                </a:moveTo>
                                <a:lnTo>
                                  <a:pt x="522287" y="304812"/>
                                </a:lnTo>
                                <a:lnTo>
                                  <a:pt x="515937" y="304812"/>
                                </a:lnTo>
                                <a:lnTo>
                                  <a:pt x="514350" y="306387"/>
                                </a:lnTo>
                                <a:lnTo>
                                  <a:pt x="514350" y="312750"/>
                                </a:lnTo>
                                <a:lnTo>
                                  <a:pt x="515937" y="314337"/>
                                </a:lnTo>
                                <a:lnTo>
                                  <a:pt x="522287" y="314337"/>
                                </a:lnTo>
                                <a:lnTo>
                                  <a:pt x="523875" y="312750"/>
                                </a:lnTo>
                                <a:lnTo>
                                  <a:pt x="523875" y="306387"/>
                                </a:lnTo>
                                <a:close/>
                              </a:path>
                              <a:path w="2905125" h="314960">
                                <a:moveTo>
                                  <a:pt x="523875" y="1587"/>
                                </a:moveTo>
                                <a:lnTo>
                                  <a:pt x="522287" y="0"/>
                                </a:lnTo>
                                <a:lnTo>
                                  <a:pt x="515937" y="0"/>
                                </a:lnTo>
                                <a:lnTo>
                                  <a:pt x="514350" y="1587"/>
                                </a:lnTo>
                                <a:lnTo>
                                  <a:pt x="514350" y="7937"/>
                                </a:lnTo>
                                <a:lnTo>
                                  <a:pt x="515937" y="9525"/>
                                </a:lnTo>
                                <a:lnTo>
                                  <a:pt x="522287" y="9525"/>
                                </a:lnTo>
                                <a:lnTo>
                                  <a:pt x="523875" y="7937"/>
                                </a:lnTo>
                                <a:lnTo>
                                  <a:pt x="523875" y="1587"/>
                                </a:lnTo>
                                <a:close/>
                              </a:path>
                              <a:path w="2905125" h="314960">
                                <a:moveTo>
                                  <a:pt x="542925" y="306387"/>
                                </a:moveTo>
                                <a:lnTo>
                                  <a:pt x="541337" y="304812"/>
                                </a:lnTo>
                                <a:lnTo>
                                  <a:pt x="534987" y="304812"/>
                                </a:lnTo>
                                <a:lnTo>
                                  <a:pt x="533400" y="306387"/>
                                </a:lnTo>
                                <a:lnTo>
                                  <a:pt x="533400" y="312750"/>
                                </a:lnTo>
                                <a:lnTo>
                                  <a:pt x="534987" y="314337"/>
                                </a:lnTo>
                                <a:lnTo>
                                  <a:pt x="541337" y="314337"/>
                                </a:lnTo>
                                <a:lnTo>
                                  <a:pt x="542925" y="312750"/>
                                </a:lnTo>
                                <a:lnTo>
                                  <a:pt x="542925" y="306387"/>
                                </a:lnTo>
                                <a:close/>
                              </a:path>
                              <a:path w="2905125" h="314960">
                                <a:moveTo>
                                  <a:pt x="542925" y="1587"/>
                                </a:moveTo>
                                <a:lnTo>
                                  <a:pt x="541337" y="0"/>
                                </a:lnTo>
                                <a:lnTo>
                                  <a:pt x="534987" y="0"/>
                                </a:lnTo>
                                <a:lnTo>
                                  <a:pt x="533400" y="1587"/>
                                </a:lnTo>
                                <a:lnTo>
                                  <a:pt x="533400" y="7937"/>
                                </a:lnTo>
                                <a:lnTo>
                                  <a:pt x="534987" y="9525"/>
                                </a:lnTo>
                                <a:lnTo>
                                  <a:pt x="541337" y="9525"/>
                                </a:lnTo>
                                <a:lnTo>
                                  <a:pt x="542925" y="7937"/>
                                </a:lnTo>
                                <a:lnTo>
                                  <a:pt x="542925" y="1587"/>
                                </a:lnTo>
                                <a:close/>
                              </a:path>
                              <a:path w="2905125" h="314960">
                                <a:moveTo>
                                  <a:pt x="561975" y="306387"/>
                                </a:moveTo>
                                <a:lnTo>
                                  <a:pt x="560387" y="304812"/>
                                </a:lnTo>
                                <a:lnTo>
                                  <a:pt x="554037" y="304812"/>
                                </a:lnTo>
                                <a:lnTo>
                                  <a:pt x="552450" y="306387"/>
                                </a:lnTo>
                                <a:lnTo>
                                  <a:pt x="552450" y="312750"/>
                                </a:lnTo>
                                <a:lnTo>
                                  <a:pt x="554037" y="314337"/>
                                </a:lnTo>
                                <a:lnTo>
                                  <a:pt x="560387" y="314337"/>
                                </a:lnTo>
                                <a:lnTo>
                                  <a:pt x="561975" y="312750"/>
                                </a:lnTo>
                                <a:lnTo>
                                  <a:pt x="561975" y="306387"/>
                                </a:lnTo>
                                <a:close/>
                              </a:path>
                              <a:path w="2905125" h="314960">
                                <a:moveTo>
                                  <a:pt x="561975" y="1587"/>
                                </a:moveTo>
                                <a:lnTo>
                                  <a:pt x="560387" y="0"/>
                                </a:lnTo>
                                <a:lnTo>
                                  <a:pt x="554037" y="0"/>
                                </a:lnTo>
                                <a:lnTo>
                                  <a:pt x="552450" y="1587"/>
                                </a:lnTo>
                                <a:lnTo>
                                  <a:pt x="552450" y="7937"/>
                                </a:lnTo>
                                <a:lnTo>
                                  <a:pt x="554037" y="9525"/>
                                </a:lnTo>
                                <a:lnTo>
                                  <a:pt x="560387" y="9525"/>
                                </a:lnTo>
                                <a:lnTo>
                                  <a:pt x="561975" y="7937"/>
                                </a:lnTo>
                                <a:lnTo>
                                  <a:pt x="561975" y="1587"/>
                                </a:lnTo>
                                <a:close/>
                              </a:path>
                              <a:path w="2905125" h="314960">
                                <a:moveTo>
                                  <a:pt x="581025" y="306387"/>
                                </a:moveTo>
                                <a:lnTo>
                                  <a:pt x="579437" y="304812"/>
                                </a:lnTo>
                                <a:lnTo>
                                  <a:pt x="573087" y="304812"/>
                                </a:lnTo>
                                <a:lnTo>
                                  <a:pt x="571500" y="306387"/>
                                </a:lnTo>
                                <a:lnTo>
                                  <a:pt x="571500" y="312750"/>
                                </a:lnTo>
                                <a:lnTo>
                                  <a:pt x="573087" y="314337"/>
                                </a:lnTo>
                                <a:lnTo>
                                  <a:pt x="579437" y="314337"/>
                                </a:lnTo>
                                <a:lnTo>
                                  <a:pt x="581025" y="312750"/>
                                </a:lnTo>
                                <a:lnTo>
                                  <a:pt x="581025" y="306387"/>
                                </a:lnTo>
                                <a:close/>
                              </a:path>
                              <a:path w="2905125" h="314960">
                                <a:moveTo>
                                  <a:pt x="581025" y="1587"/>
                                </a:moveTo>
                                <a:lnTo>
                                  <a:pt x="579437" y="0"/>
                                </a:lnTo>
                                <a:lnTo>
                                  <a:pt x="573087" y="0"/>
                                </a:lnTo>
                                <a:lnTo>
                                  <a:pt x="571500" y="1587"/>
                                </a:lnTo>
                                <a:lnTo>
                                  <a:pt x="571500" y="7937"/>
                                </a:lnTo>
                                <a:lnTo>
                                  <a:pt x="573087" y="9525"/>
                                </a:lnTo>
                                <a:lnTo>
                                  <a:pt x="579437" y="9525"/>
                                </a:lnTo>
                                <a:lnTo>
                                  <a:pt x="581025" y="7937"/>
                                </a:lnTo>
                                <a:lnTo>
                                  <a:pt x="581025" y="1587"/>
                                </a:lnTo>
                                <a:close/>
                              </a:path>
                              <a:path w="2905125" h="314960">
                                <a:moveTo>
                                  <a:pt x="600075" y="306387"/>
                                </a:moveTo>
                                <a:lnTo>
                                  <a:pt x="598487" y="304812"/>
                                </a:lnTo>
                                <a:lnTo>
                                  <a:pt x="592137" y="304812"/>
                                </a:lnTo>
                                <a:lnTo>
                                  <a:pt x="590550" y="306387"/>
                                </a:lnTo>
                                <a:lnTo>
                                  <a:pt x="590550" y="312750"/>
                                </a:lnTo>
                                <a:lnTo>
                                  <a:pt x="592137" y="314337"/>
                                </a:lnTo>
                                <a:lnTo>
                                  <a:pt x="598487" y="314337"/>
                                </a:lnTo>
                                <a:lnTo>
                                  <a:pt x="600075" y="312750"/>
                                </a:lnTo>
                                <a:lnTo>
                                  <a:pt x="600075" y="306387"/>
                                </a:lnTo>
                                <a:close/>
                              </a:path>
                              <a:path w="2905125" h="314960">
                                <a:moveTo>
                                  <a:pt x="600075" y="1587"/>
                                </a:moveTo>
                                <a:lnTo>
                                  <a:pt x="598487" y="0"/>
                                </a:lnTo>
                                <a:lnTo>
                                  <a:pt x="592137" y="0"/>
                                </a:lnTo>
                                <a:lnTo>
                                  <a:pt x="590550" y="1587"/>
                                </a:lnTo>
                                <a:lnTo>
                                  <a:pt x="590550" y="7937"/>
                                </a:lnTo>
                                <a:lnTo>
                                  <a:pt x="592137" y="9525"/>
                                </a:lnTo>
                                <a:lnTo>
                                  <a:pt x="598487" y="9525"/>
                                </a:lnTo>
                                <a:lnTo>
                                  <a:pt x="600075" y="7937"/>
                                </a:lnTo>
                                <a:lnTo>
                                  <a:pt x="600075" y="1587"/>
                                </a:lnTo>
                                <a:close/>
                              </a:path>
                              <a:path w="2905125" h="314960">
                                <a:moveTo>
                                  <a:pt x="619125" y="306387"/>
                                </a:moveTo>
                                <a:lnTo>
                                  <a:pt x="617537" y="304812"/>
                                </a:lnTo>
                                <a:lnTo>
                                  <a:pt x="611187" y="304812"/>
                                </a:lnTo>
                                <a:lnTo>
                                  <a:pt x="609600" y="306387"/>
                                </a:lnTo>
                                <a:lnTo>
                                  <a:pt x="609600" y="312750"/>
                                </a:lnTo>
                                <a:lnTo>
                                  <a:pt x="611187" y="314337"/>
                                </a:lnTo>
                                <a:lnTo>
                                  <a:pt x="617537" y="314337"/>
                                </a:lnTo>
                                <a:lnTo>
                                  <a:pt x="619125" y="312750"/>
                                </a:lnTo>
                                <a:lnTo>
                                  <a:pt x="619125" y="306387"/>
                                </a:lnTo>
                                <a:close/>
                              </a:path>
                              <a:path w="2905125" h="314960">
                                <a:moveTo>
                                  <a:pt x="619125" y="1587"/>
                                </a:moveTo>
                                <a:lnTo>
                                  <a:pt x="617537" y="0"/>
                                </a:lnTo>
                                <a:lnTo>
                                  <a:pt x="611187" y="0"/>
                                </a:lnTo>
                                <a:lnTo>
                                  <a:pt x="609600" y="1587"/>
                                </a:lnTo>
                                <a:lnTo>
                                  <a:pt x="609600" y="7937"/>
                                </a:lnTo>
                                <a:lnTo>
                                  <a:pt x="611187" y="9525"/>
                                </a:lnTo>
                                <a:lnTo>
                                  <a:pt x="617537" y="9525"/>
                                </a:lnTo>
                                <a:lnTo>
                                  <a:pt x="619125" y="7937"/>
                                </a:lnTo>
                                <a:lnTo>
                                  <a:pt x="619125" y="1587"/>
                                </a:lnTo>
                                <a:close/>
                              </a:path>
                              <a:path w="2905125" h="314960">
                                <a:moveTo>
                                  <a:pt x="638175" y="306387"/>
                                </a:moveTo>
                                <a:lnTo>
                                  <a:pt x="636587" y="304812"/>
                                </a:lnTo>
                                <a:lnTo>
                                  <a:pt x="630237" y="304812"/>
                                </a:lnTo>
                                <a:lnTo>
                                  <a:pt x="628650" y="306387"/>
                                </a:lnTo>
                                <a:lnTo>
                                  <a:pt x="628650" y="312750"/>
                                </a:lnTo>
                                <a:lnTo>
                                  <a:pt x="630237" y="314337"/>
                                </a:lnTo>
                                <a:lnTo>
                                  <a:pt x="636587" y="314337"/>
                                </a:lnTo>
                                <a:lnTo>
                                  <a:pt x="638175" y="312750"/>
                                </a:lnTo>
                                <a:lnTo>
                                  <a:pt x="638175" y="306387"/>
                                </a:lnTo>
                                <a:close/>
                              </a:path>
                              <a:path w="2905125" h="314960">
                                <a:moveTo>
                                  <a:pt x="638175" y="1587"/>
                                </a:moveTo>
                                <a:lnTo>
                                  <a:pt x="636587" y="0"/>
                                </a:lnTo>
                                <a:lnTo>
                                  <a:pt x="630237" y="0"/>
                                </a:lnTo>
                                <a:lnTo>
                                  <a:pt x="628650" y="1587"/>
                                </a:lnTo>
                                <a:lnTo>
                                  <a:pt x="628650" y="7937"/>
                                </a:lnTo>
                                <a:lnTo>
                                  <a:pt x="630237" y="9525"/>
                                </a:lnTo>
                                <a:lnTo>
                                  <a:pt x="636587" y="9525"/>
                                </a:lnTo>
                                <a:lnTo>
                                  <a:pt x="638175" y="7937"/>
                                </a:lnTo>
                                <a:lnTo>
                                  <a:pt x="638175" y="1587"/>
                                </a:lnTo>
                                <a:close/>
                              </a:path>
                              <a:path w="2905125" h="314960">
                                <a:moveTo>
                                  <a:pt x="657225" y="306387"/>
                                </a:moveTo>
                                <a:lnTo>
                                  <a:pt x="655637" y="304812"/>
                                </a:lnTo>
                                <a:lnTo>
                                  <a:pt x="649287" y="304812"/>
                                </a:lnTo>
                                <a:lnTo>
                                  <a:pt x="647700" y="306387"/>
                                </a:lnTo>
                                <a:lnTo>
                                  <a:pt x="647700" y="312750"/>
                                </a:lnTo>
                                <a:lnTo>
                                  <a:pt x="649287" y="314337"/>
                                </a:lnTo>
                                <a:lnTo>
                                  <a:pt x="655637" y="314337"/>
                                </a:lnTo>
                                <a:lnTo>
                                  <a:pt x="657225" y="312750"/>
                                </a:lnTo>
                                <a:lnTo>
                                  <a:pt x="657225" y="306387"/>
                                </a:lnTo>
                                <a:close/>
                              </a:path>
                              <a:path w="2905125" h="314960">
                                <a:moveTo>
                                  <a:pt x="657225" y="1587"/>
                                </a:moveTo>
                                <a:lnTo>
                                  <a:pt x="655637" y="0"/>
                                </a:lnTo>
                                <a:lnTo>
                                  <a:pt x="649287" y="0"/>
                                </a:lnTo>
                                <a:lnTo>
                                  <a:pt x="647700" y="1587"/>
                                </a:lnTo>
                                <a:lnTo>
                                  <a:pt x="647700" y="7937"/>
                                </a:lnTo>
                                <a:lnTo>
                                  <a:pt x="649287" y="9525"/>
                                </a:lnTo>
                                <a:lnTo>
                                  <a:pt x="655637" y="9525"/>
                                </a:lnTo>
                                <a:lnTo>
                                  <a:pt x="657225" y="7937"/>
                                </a:lnTo>
                                <a:lnTo>
                                  <a:pt x="657225" y="1587"/>
                                </a:lnTo>
                                <a:close/>
                              </a:path>
                              <a:path w="2905125" h="314960">
                                <a:moveTo>
                                  <a:pt x="676275" y="306387"/>
                                </a:moveTo>
                                <a:lnTo>
                                  <a:pt x="674687" y="304812"/>
                                </a:lnTo>
                                <a:lnTo>
                                  <a:pt x="668337" y="304812"/>
                                </a:lnTo>
                                <a:lnTo>
                                  <a:pt x="666750" y="306387"/>
                                </a:lnTo>
                                <a:lnTo>
                                  <a:pt x="666750" y="312750"/>
                                </a:lnTo>
                                <a:lnTo>
                                  <a:pt x="668337" y="314337"/>
                                </a:lnTo>
                                <a:lnTo>
                                  <a:pt x="674687" y="314337"/>
                                </a:lnTo>
                                <a:lnTo>
                                  <a:pt x="676275" y="312750"/>
                                </a:lnTo>
                                <a:lnTo>
                                  <a:pt x="676275" y="306387"/>
                                </a:lnTo>
                                <a:close/>
                              </a:path>
                              <a:path w="2905125" h="314960">
                                <a:moveTo>
                                  <a:pt x="676275" y="1587"/>
                                </a:moveTo>
                                <a:lnTo>
                                  <a:pt x="674687" y="0"/>
                                </a:lnTo>
                                <a:lnTo>
                                  <a:pt x="668337" y="0"/>
                                </a:lnTo>
                                <a:lnTo>
                                  <a:pt x="666750" y="1587"/>
                                </a:lnTo>
                                <a:lnTo>
                                  <a:pt x="666750" y="7937"/>
                                </a:lnTo>
                                <a:lnTo>
                                  <a:pt x="668337" y="9525"/>
                                </a:lnTo>
                                <a:lnTo>
                                  <a:pt x="674687" y="9525"/>
                                </a:lnTo>
                                <a:lnTo>
                                  <a:pt x="676275" y="7937"/>
                                </a:lnTo>
                                <a:lnTo>
                                  <a:pt x="676275" y="1587"/>
                                </a:lnTo>
                                <a:close/>
                              </a:path>
                              <a:path w="2905125" h="314960">
                                <a:moveTo>
                                  <a:pt x="695325" y="306387"/>
                                </a:moveTo>
                                <a:lnTo>
                                  <a:pt x="693737" y="304812"/>
                                </a:lnTo>
                                <a:lnTo>
                                  <a:pt x="687387" y="304812"/>
                                </a:lnTo>
                                <a:lnTo>
                                  <a:pt x="685800" y="306387"/>
                                </a:lnTo>
                                <a:lnTo>
                                  <a:pt x="685800" y="312750"/>
                                </a:lnTo>
                                <a:lnTo>
                                  <a:pt x="687387" y="314337"/>
                                </a:lnTo>
                                <a:lnTo>
                                  <a:pt x="693737" y="314337"/>
                                </a:lnTo>
                                <a:lnTo>
                                  <a:pt x="695325" y="312750"/>
                                </a:lnTo>
                                <a:lnTo>
                                  <a:pt x="695325" y="306387"/>
                                </a:lnTo>
                                <a:close/>
                              </a:path>
                              <a:path w="2905125" h="314960">
                                <a:moveTo>
                                  <a:pt x="695325" y="1587"/>
                                </a:moveTo>
                                <a:lnTo>
                                  <a:pt x="693737" y="0"/>
                                </a:lnTo>
                                <a:lnTo>
                                  <a:pt x="687387" y="0"/>
                                </a:lnTo>
                                <a:lnTo>
                                  <a:pt x="685800" y="1587"/>
                                </a:lnTo>
                                <a:lnTo>
                                  <a:pt x="685800" y="7937"/>
                                </a:lnTo>
                                <a:lnTo>
                                  <a:pt x="687387" y="9525"/>
                                </a:lnTo>
                                <a:lnTo>
                                  <a:pt x="693737" y="9525"/>
                                </a:lnTo>
                                <a:lnTo>
                                  <a:pt x="695325" y="7937"/>
                                </a:lnTo>
                                <a:lnTo>
                                  <a:pt x="695325" y="1587"/>
                                </a:lnTo>
                                <a:close/>
                              </a:path>
                              <a:path w="2905125" h="314960">
                                <a:moveTo>
                                  <a:pt x="714375" y="306387"/>
                                </a:moveTo>
                                <a:lnTo>
                                  <a:pt x="712787" y="304812"/>
                                </a:lnTo>
                                <a:lnTo>
                                  <a:pt x="706437" y="304812"/>
                                </a:lnTo>
                                <a:lnTo>
                                  <a:pt x="704850" y="306387"/>
                                </a:lnTo>
                                <a:lnTo>
                                  <a:pt x="704850" y="312750"/>
                                </a:lnTo>
                                <a:lnTo>
                                  <a:pt x="706437" y="314337"/>
                                </a:lnTo>
                                <a:lnTo>
                                  <a:pt x="712787" y="314337"/>
                                </a:lnTo>
                                <a:lnTo>
                                  <a:pt x="714375" y="312750"/>
                                </a:lnTo>
                                <a:lnTo>
                                  <a:pt x="714375" y="306387"/>
                                </a:lnTo>
                                <a:close/>
                              </a:path>
                              <a:path w="2905125" h="314960">
                                <a:moveTo>
                                  <a:pt x="714375" y="1587"/>
                                </a:moveTo>
                                <a:lnTo>
                                  <a:pt x="712787" y="0"/>
                                </a:lnTo>
                                <a:lnTo>
                                  <a:pt x="706437" y="0"/>
                                </a:lnTo>
                                <a:lnTo>
                                  <a:pt x="704850" y="1587"/>
                                </a:lnTo>
                                <a:lnTo>
                                  <a:pt x="704850" y="7937"/>
                                </a:lnTo>
                                <a:lnTo>
                                  <a:pt x="706437" y="9525"/>
                                </a:lnTo>
                                <a:lnTo>
                                  <a:pt x="712787" y="9525"/>
                                </a:lnTo>
                                <a:lnTo>
                                  <a:pt x="714375" y="7937"/>
                                </a:lnTo>
                                <a:lnTo>
                                  <a:pt x="714375" y="1587"/>
                                </a:lnTo>
                                <a:close/>
                              </a:path>
                              <a:path w="2905125" h="314960">
                                <a:moveTo>
                                  <a:pt x="733425" y="306387"/>
                                </a:moveTo>
                                <a:lnTo>
                                  <a:pt x="731837" y="304812"/>
                                </a:lnTo>
                                <a:lnTo>
                                  <a:pt x="725487" y="304812"/>
                                </a:lnTo>
                                <a:lnTo>
                                  <a:pt x="723900" y="306387"/>
                                </a:lnTo>
                                <a:lnTo>
                                  <a:pt x="723900" y="312750"/>
                                </a:lnTo>
                                <a:lnTo>
                                  <a:pt x="725487" y="314337"/>
                                </a:lnTo>
                                <a:lnTo>
                                  <a:pt x="731837" y="314337"/>
                                </a:lnTo>
                                <a:lnTo>
                                  <a:pt x="733425" y="312750"/>
                                </a:lnTo>
                                <a:lnTo>
                                  <a:pt x="733425" y="306387"/>
                                </a:lnTo>
                                <a:close/>
                              </a:path>
                              <a:path w="2905125" h="314960">
                                <a:moveTo>
                                  <a:pt x="733425" y="1587"/>
                                </a:moveTo>
                                <a:lnTo>
                                  <a:pt x="731837" y="0"/>
                                </a:lnTo>
                                <a:lnTo>
                                  <a:pt x="725487" y="0"/>
                                </a:lnTo>
                                <a:lnTo>
                                  <a:pt x="723900" y="1587"/>
                                </a:lnTo>
                                <a:lnTo>
                                  <a:pt x="723900" y="7937"/>
                                </a:lnTo>
                                <a:lnTo>
                                  <a:pt x="725487" y="9525"/>
                                </a:lnTo>
                                <a:lnTo>
                                  <a:pt x="731837" y="9525"/>
                                </a:lnTo>
                                <a:lnTo>
                                  <a:pt x="733425" y="7937"/>
                                </a:lnTo>
                                <a:lnTo>
                                  <a:pt x="733425" y="1587"/>
                                </a:lnTo>
                                <a:close/>
                              </a:path>
                              <a:path w="2905125" h="314960">
                                <a:moveTo>
                                  <a:pt x="752475" y="306387"/>
                                </a:moveTo>
                                <a:lnTo>
                                  <a:pt x="750887" y="304812"/>
                                </a:lnTo>
                                <a:lnTo>
                                  <a:pt x="744537" y="304812"/>
                                </a:lnTo>
                                <a:lnTo>
                                  <a:pt x="742950" y="306387"/>
                                </a:lnTo>
                                <a:lnTo>
                                  <a:pt x="742950" y="312750"/>
                                </a:lnTo>
                                <a:lnTo>
                                  <a:pt x="744537" y="314337"/>
                                </a:lnTo>
                                <a:lnTo>
                                  <a:pt x="750887" y="314337"/>
                                </a:lnTo>
                                <a:lnTo>
                                  <a:pt x="752475" y="312750"/>
                                </a:lnTo>
                                <a:lnTo>
                                  <a:pt x="752475" y="306387"/>
                                </a:lnTo>
                                <a:close/>
                              </a:path>
                              <a:path w="2905125" h="314960">
                                <a:moveTo>
                                  <a:pt x="752475" y="1587"/>
                                </a:moveTo>
                                <a:lnTo>
                                  <a:pt x="750887" y="0"/>
                                </a:lnTo>
                                <a:lnTo>
                                  <a:pt x="744537" y="0"/>
                                </a:lnTo>
                                <a:lnTo>
                                  <a:pt x="742950" y="1587"/>
                                </a:lnTo>
                                <a:lnTo>
                                  <a:pt x="742950" y="7937"/>
                                </a:lnTo>
                                <a:lnTo>
                                  <a:pt x="744537" y="9525"/>
                                </a:lnTo>
                                <a:lnTo>
                                  <a:pt x="750887" y="9525"/>
                                </a:lnTo>
                                <a:lnTo>
                                  <a:pt x="752475" y="7937"/>
                                </a:lnTo>
                                <a:lnTo>
                                  <a:pt x="752475" y="1587"/>
                                </a:lnTo>
                                <a:close/>
                              </a:path>
                              <a:path w="2905125" h="314960">
                                <a:moveTo>
                                  <a:pt x="771525" y="306387"/>
                                </a:moveTo>
                                <a:lnTo>
                                  <a:pt x="769937" y="304812"/>
                                </a:lnTo>
                                <a:lnTo>
                                  <a:pt x="763587" y="304812"/>
                                </a:lnTo>
                                <a:lnTo>
                                  <a:pt x="762000" y="306387"/>
                                </a:lnTo>
                                <a:lnTo>
                                  <a:pt x="762000" y="312750"/>
                                </a:lnTo>
                                <a:lnTo>
                                  <a:pt x="763587" y="314337"/>
                                </a:lnTo>
                                <a:lnTo>
                                  <a:pt x="769937" y="314337"/>
                                </a:lnTo>
                                <a:lnTo>
                                  <a:pt x="771525" y="312750"/>
                                </a:lnTo>
                                <a:lnTo>
                                  <a:pt x="771525" y="306387"/>
                                </a:lnTo>
                                <a:close/>
                              </a:path>
                              <a:path w="2905125" h="314960">
                                <a:moveTo>
                                  <a:pt x="771525" y="1587"/>
                                </a:moveTo>
                                <a:lnTo>
                                  <a:pt x="769937" y="0"/>
                                </a:lnTo>
                                <a:lnTo>
                                  <a:pt x="763587" y="0"/>
                                </a:lnTo>
                                <a:lnTo>
                                  <a:pt x="762000" y="1587"/>
                                </a:lnTo>
                                <a:lnTo>
                                  <a:pt x="762000" y="7937"/>
                                </a:lnTo>
                                <a:lnTo>
                                  <a:pt x="763587" y="9525"/>
                                </a:lnTo>
                                <a:lnTo>
                                  <a:pt x="769937" y="9525"/>
                                </a:lnTo>
                                <a:lnTo>
                                  <a:pt x="771525" y="7937"/>
                                </a:lnTo>
                                <a:lnTo>
                                  <a:pt x="771525" y="1587"/>
                                </a:lnTo>
                                <a:close/>
                              </a:path>
                              <a:path w="2905125" h="314960">
                                <a:moveTo>
                                  <a:pt x="790575" y="306387"/>
                                </a:moveTo>
                                <a:lnTo>
                                  <a:pt x="788987" y="304812"/>
                                </a:lnTo>
                                <a:lnTo>
                                  <a:pt x="782637" y="304812"/>
                                </a:lnTo>
                                <a:lnTo>
                                  <a:pt x="781050" y="306387"/>
                                </a:lnTo>
                                <a:lnTo>
                                  <a:pt x="781050" y="312750"/>
                                </a:lnTo>
                                <a:lnTo>
                                  <a:pt x="782637" y="314337"/>
                                </a:lnTo>
                                <a:lnTo>
                                  <a:pt x="788987" y="314337"/>
                                </a:lnTo>
                                <a:lnTo>
                                  <a:pt x="790575" y="312750"/>
                                </a:lnTo>
                                <a:lnTo>
                                  <a:pt x="790575" y="306387"/>
                                </a:lnTo>
                                <a:close/>
                              </a:path>
                              <a:path w="2905125" h="314960">
                                <a:moveTo>
                                  <a:pt x="790575" y="1587"/>
                                </a:moveTo>
                                <a:lnTo>
                                  <a:pt x="788987" y="0"/>
                                </a:lnTo>
                                <a:lnTo>
                                  <a:pt x="782637" y="0"/>
                                </a:lnTo>
                                <a:lnTo>
                                  <a:pt x="781050" y="1587"/>
                                </a:lnTo>
                                <a:lnTo>
                                  <a:pt x="781050" y="7937"/>
                                </a:lnTo>
                                <a:lnTo>
                                  <a:pt x="782637" y="9525"/>
                                </a:lnTo>
                                <a:lnTo>
                                  <a:pt x="788987" y="9525"/>
                                </a:lnTo>
                                <a:lnTo>
                                  <a:pt x="790575" y="7937"/>
                                </a:lnTo>
                                <a:lnTo>
                                  <a:pt x="790575" y="1587"/>
                                </a:lnTo>
                                <a:close/>
                              </a:path>
                              <a:path w="2905125" h="314960">
                                <a:moveTo>
                                  <a:pt x="809625" y="306387"/>
                                </a:moveTo>
                                <a:lnTo>
                                  <a:pt x="808037" y="304812"/>
                                </a:lnTo>
                                <a:lnTo>
                                  <a:pt x="801687" y="304812"/>
                                </a:lnTo>
                                <a:lnTo>
                                  <a:pt x="800100" y="306387"/>
                                </a:lnTo>
                                <a:lnTo>
                                  <a:pt x="800100" y="312750"/>
                                </a:lnTo>
                                <a:lnTo>
                                  <a:pt x="801687" y="314337"/>
                                </a:lnTo>
                                <a:lnTo>
                                  <a:pt x="808037" y="314337"/>
                                </a:lnTo>
                                <a:lnTo>
                                  <a:pt x="809625" y="312750"/>
                                </a:lnTo>
                                <a:lnTo>
                                  <a:pt x="809625" y="306387"/>
                                </a:lnTo>
                                <a:close/>
                              </a:path>
                              <a:path w="2905125" h="314960">
                                <a:moveTo>
                                  <a:pt x="809625" y="1587"/>
                                </a:moveTo>
                                <a:lnTo>
                                  <a:pt x="808037" y="0"/>
                                </a:lnTo>
                                <a:lnTo>
                                  <a:pt x="801687" y="0"/>
                                </a:lnTo>
                                <a:lnTo>
                                  <a:pt x="800100" y="1587"/>
                                </a:lnTo>
                                <a:lnTo>
                                  <a:pt x="800100" y="7937"/>
                                </a:lnTo>
                                <a:lnTo>
                                  <a:pt x="801687" y="9525"/>
                                </a:lnTo>
                                <a:lnTo>
                                  <a:pt x="808037" y="9525"/>
                                </a:lnTo>
                                <a:lnTo>
                                  <a:pt x="809625" y="7937"/>
                                </a:lnTo>
                                <a:lnTo>
                                  <a:pt x="809625" y="1587"/>
                                </a:lnTo>
                                <a:close/>
                              </a:path>
                              <a:path w="2905125" h="314960">
                                <a:moveTo>
                                  <a:pt x="828675" y="306387"/>
                                </a:moveTo>
                                <a:lnTo>
                                  <a:pt x="827087" y="304812"/>
                                </a:lnTo>
                                <a:lnTo>
                                  <a:pt x="820737" y="304812"/>
                                </a:lnTo>
                                <a:lnTo>
                                  <a:pt x="819150" y="306387"/>
                                </a:lnTo>
                                <a:lnTo>
                                  <a:pt x="819150" y="312750"/>
                                </a:lnTo>
                                <a:lnTo>
                                  <a:pt x="820737" y="314337"/>
                                </a:lnTo>
                                <a:lnTo>
                                  <a:pt x="827087" y="314337"/>
                                </a:lnTo>
                                <a:lnTo>
                                  <a:pt x="828675" y="312750"/>
                                </a:lnTo>
                                <a:lnTo>
                                  <a:pt x="828675" y="306387"/>
                                </a:lnTo>
                                <a:close/>
                              </a:path>
                              <a:path w="2905125" h="314960">
                                <a:moveTo>
                                  <a:pt x="828675" y="1587"/>
                                </a:moveTo>
                                <a:lnTo>
                                  <a:pt x="827087" y="0"/>
                                </a:lnTo>
                                <a:lnTo>
                                  <a:pt x="820737" y="0"/>
                                </a:lnTo>
                                <a:lnTo>
                                  <a:pt x="819150" y="1587"/>
                                </a:lnTo>
                                <a:lnTo>
                                  <a:pt x="819150" y="7937"/>
                                </a:lnTo>
                                <a:lnTo>
                                  <a:pt x="820737" y="9525"/>
                                </a:lnTo>
                                <a:lnTo>
                                  <a:pt x="827087" y="9525"/>
                                </a:lnTo>
                                <a:lnTo>
                                  <a:pt x="828675" y="7937"/>
                                </a:lnTo>
                                <a:lnTo>
                                  <a:pt x="828675" y="1587"/>
                                </a:lnTo>
                                <a:close/>
                              </a:path>
                              <a:path w="2905125" h="314960">
                                <a:moveTo>
                                  <a:pt x="847725" y="306387"/>
                                </a:moveTo>
                                <a:lnTo>
                                  <a:pt x="846137" y="304812"/>
                                </a:lnTo>
                                <a:lnTo>
                                  <a:pt x="839787" y="304812"/>
                                </a:lnTo>
                                <a:lnTo>
                                  <a:pt x="838200" y="306387"/>
                                </a:lnTo>
                                <a:lnTo>
                                  <a:pt x="838200" y="312750"/>
                                </a:lnTo>
                                <a:lnTo>
                                  <a:pt x="839787" y="314337"/>
                                </a:lnTo>
                                <a:lnTo>
                                  <a:pt x="846137" y="314337"/>
                                </a:lnTo>
                                <a:lnTo>
                                  <a:pt x="847725" y="312750"/>
                                </a:lnTo>
                                <a:lnTo>
                                  <a:pt x="847725" y="306387"/>
                                </a:lnTo>
                                <a:close/>
                              </a:path>
                              <a:path w="2905125" h="314960">
                                <a:moveTo>
                                  <a:pt x="847725" y="1587"/>
                                </a:moveTo>
                                <a:lnTo>
                                  <a:pt x="846137" y="0"/>
                                </a:lnTo>
                                <a:lnTo>
                                  <a:pt x="839787" y="0"/>
                                </a:lnTo>
                                <a:lnTo>
                                  <a:pt x="838200" y="1587"/>
                                </a:lnTo>
                                <a:lnTo>
                                  <a:pt x="838200" y="7937"/>
                                </a:lnTo>
                                <a:lnTo>
                                  <a:pt x="839787" y="9525"/>
                                </a:lnTo>
                                <a:lnTo>
                                  <a:pt x="846137" y="9525"/>
                                </a:lnTo>
                                <a:lnTo>
                                  <a:pt x="847725" y="7937"/>
                                </a:lnTo>
                                <a:lnTo>
                                  <a:pt x="847725" y="1587"/>
                                </a:lnTo>
                                <a:close/>
                              </a:path>
                              <a:path w="2905125" h="314960">
                                <a:moveTo>
                                  <a:pt x="866775" y="306387"/>
                                </a:moveTo>
                                <a:lnTo>
                                  <a:pt x="865187" y="304812"/>
                                </a:lnTo>
                                <a:lnTo>
                                  <a:pt x="858837" y="304812"/>
                                </a:lnTo>
                                <a:lnTo>
                                  <a:pt x="857250" y="306387"/>
                                </a:lnTo>
                                <a:lnTo>
                                  <a:pt x="857250" y="312750"/>
                                </a:lnTo>
                                <a:lnTo>
                                  <a:pt x="858837" y="314337"/>
                                </a:lnTo>
                                <a:lnTo>
                                  <a:pt x="865187" y="314337"/>
                                </a:lnTo>
                                <a:lnTo>
                                  <a:pt x="866775" y="312750"/>
                                </a:lnTo>
                                <a:lnTo>
                                  <a:pt x="866775" y="306387"/>
                                </a:lnTo>
                                <a:close/>
                              </a:path>
                              <a:path w="2905125" h="314960">
                                <a:moveTo>
                                  <a:pt x="866775" y="1587"/>
                                </a:moveTo>
                                <a:lnTo>
                                  <a:pt x="865187" y="0"/>
                                </a:lnTo>
                                <a:lnTo>
                                  <a:pt x="858837" y="0"/>
                                </a:lnTo>
                                <a:lnTo>
                                  <a:pt x="857250" y="1587"/>
                                </a:lnTo>
                                <a:lnTo>
                                  <a:pt x="857250" y="7937"/>
                                </a:lnTo>
                                <a:lnTo>
                                  <a:pt x="858837" y="9525"/>
                                </a:lnTo>
                                <a:lnTo>
                                  <a:pt x="865187" y="9525"/>
                                </a:lnTo>
                                <a:lnTo>
                                  <a:pt x="866775" y="7937"/>
                                </a:lnTo>
                                <a:lnTo>
                                  <a:pt x="866775" y="1587"/>
                                </a:lnTo>
                                <a:close/>
                              </a:path>
                              <a:path w="2905125" h="314960">
                                <a:moveTo>
                                  <a:pt x="885825" y="306387"/>
                                </a:moveTo>
                                <a:lnTo>
                                  <a:pt x="884237" y="304812"/>
                                </a:lnTo>
                                <a:lnTo>
                                  <a:pt x="877887" y="304812"/>
                                </a:lnTo>
                                <a:lnTo>
                                  <a:pt x="876300" y="306387"/>
                                </a:lnTo>
                                <a:lnTo>
                                  <a:pt x="876300" y="312750"/>
                                </a:lnTo>
                                <a:lnTo>
                                  <a:pt x="877887" y="314337"/>
                                </a:lnTo>
                                <a:lnTo>
                                  <a:pt x="884237" y="314337"/>
                                </a:lnTo>
                                <a:lnTo>
                                  <a:pt x="885825" y="312750"/>
                                </a:lnTo>
                                <a:lnTo>
                                  <a:pt x="885825" y="306387"/>
                                </a:lnTo>
                                <a:close/>
                              </a:path>
                              <a:path w="2905125" h="314960">
                                <a:moveTo>
                                  <a:pt x="885825" y="1587"/>
                                </a:moveTo>
                                <a:lnTo>
                                  <a:pt x="884237" y="0"/>
                                </a:lnTo>
                                <a:lnTo>
                                  <a:pt x="877887" y="0"/>
                                </a:lnTo>
                                <a:lnTo>
                                  <a:pt x="876300" y="1587"/>
                                </a:lnTo>
                                <a:lnTo>
                                  <a:pt x="876300" y="7937"/>
                                </a:lnTo>
                                <a:lnTo>
                                  <a:pt x="877887" y="9525"/>
                                </a:lnTo>
                                <a:lnTo>
                                  <a:pt x="884237" y="9525"/>
                                </a:lnTo>
                                <a:lnTo>
                                  <a:pt x="885825" y="7937"/>
                                </a:lnTo>
                                <a:lnTo>
                                  <a:pt x="885825" y="1587"/>
                                </a:lnTo>
                                <a:close/>
                              </a:path>
                              <a:path w="2905125" h="314960">
                                <a:moveTo>
                                  <a:pt x="904875" y="306387"/>
                                </a:moveTo>
                                <a:lnTo>
                                  <a:pt x="903287" y="304812"/>
                                </a:lnTo>
                                <a:lnTo>
                                  <a:pt x="896937" y="304812"/>
                                </a:lnTo>
                                <a:lnTo>
                                  <a:pt x="895350" y="306387"/>
                                </a:lnTo>
                                <a:lnTo>
                                  <a:pt x="895350" y="312750"/>
                                </a:lnTo>
                                <a:lnTo>
                                  <a:pt x="896937" y="314337"/>
                                </a:lnTo>
                                <a:lnTo>
                                  <a:pt x="903287" y="314337"/>
                                </a:lnTo>
                                <a:lnTo>
                                  <a:pt x="904875" y="312750"/>
                                </a:lnTo>
                                <a:lnTo>
                                  <a:pt x="904875" y="306387"/>
                                </a:lnTo>
                                <a:close/>
                              </a:path>
                              <a:path w="2905125" h="314960">
                                <a:moveTo>
                                  <a:pt x="904875" y="1587"/>
                                </a:moveTo>
                                <a:lnTo>
                                  <a:pt x="903287" y="0"/>
                                </a:lnTo>
                                <a:lnTo>
                                  <a:pt x="896937" y="0"/>
                                </a:lnTo>
                                <a:lnTo>
                                  <a:pt x="895350" y="1587"/>
                                </a:lnTo>
                                <a:lnTo>
                                  <a:pt x="895350" y="7937"/>
                                </a:lnTo>
                                <a:lnTo>
                                  <a:pt x="896937" y="9525"/>
                                </a:lnTo>
                                <a:lnTo>
                                  <a:pt x="903287" y="9525"/>
                                </a:lnTo>
                                <a:lnTo>
                                  <a:pt x="904875" y="7937"/>
                                </a:lnTo>
                                <a:lnTo>
                                  <a:pt x="904875" y="1587"/>
                                </a:lnTo>
                                <a:close/>
                              </a:path>
                              <a:path w="2905125" h="314960">
                                <a:moveTo>
                                  <a:pt x="923925" y="306387"/>
                                </a:moveTo>
                                <a:lnTo>
                                  <a:pt x="922337" y="304812"/>
                                </a:lnTo>
                                <a:lnTo>
                                  <a:pt x="915987" y="304812"/>
                                </a:lnTo>
                                <a:lnTo>
                                  <a:pt x="914400" y="306387"/>
                                </a:lnTo>
                                <a:lnTo>
                                  <a:pt x="914400" y="312750"/>
                                </a:lnTo>
                                <a:lnTo>
                                  <a:pt x="915987" y="314337"/>
                                </a:lnTo>
                                <a:lnTo>
                                  <a:pt x="922337" y="314337"/>
                                </a:lnTo>
                                <a:lnTo>
                                  <a:pt x="923925" y="312750"/>
                                </a:lnTo>
                                <a:lnTo>
                                  <a:pt x="923925" y="306387"/>
                                </a:lnTo>
                                <a:close/>
                              </a:path>
                              <a:path w="2905125" h="314960">
                                <a:moveTo>
                                  <a:pt x="923925" y="1587"/>
                                </a:moveTo>
                                <a:lnTo>
                                  <a:pt x="922337" y="0"/>
                                </a:lnTo>
                                <a:lnTo>
                                  <a:pt x="915987" y="0"/>
                                </a:lnTo>
                                <a:lnTo>
                                  <a:pt x="914400" y="1587"/>
                                </a:lnTo>
                                <a:lnTo>
                                  <a:pt x="914400" y="7937"/>
                                </a:lnTo>
                                <a:lnTo>
                                  <a:pt x="915987" y="9525"/>
                                </a:lnTo>
                                <a:lnTo>
                                  <a:pt x="922337" y="9525"/>
                                </a:lnTo>
                                <a:lnTo>
                                  <a:pt x="923925" y="7937"/>
                                </a:lnTo>
                                <a:lnTo>
                                  <a:pt x="923925" y="1587"/>
                                </a:lnTo>
                                <a:close/>
                              </a:path>
                              <a:path w="2905125" h="314960">
                                <a:moveTo>
                                  <a:pt x="942975" y="306387"/>
                                </a:moveTo>
                                <a:lnTo>
                                  <a:pt x="941387" y="304812"/>
                                </a:lnTo>
                                <a:lnTo>
                                  <a:pt x="935037" y="304812"/>
                                </a:lnTo>
                                <a:lnTo>
                                  <a:pt x="933450" y="306387"/>
                                </a:lnTo>
                                <a:lnTo>
                                  <a:pt x="933450" y="312750"/>
                                </a:lnTo>
                                <a:lnTo>
                                  <a:pt x="935037" y="314337"/>
                                </a:lnTo>
                                <a:lnTo>
                                  <a:pt x="941387" y="314337"/>
                                </a:lnTo>
                                <a:lnTo>
                                  <a:pt x="942975" y="312750"/>
                                </a:lnTo>
                                <a:lnTo>
                                  <a:pt x="942975" y="306387"/>
                                </a:lnTo>
                                <a:close/>
                              </a:path>
                              <a:path w="2905125" h="314960">
                                <a:moveTo>
                                  <a:pt x="942975" y="1587"/>
                                </a:moveTo>
                                <a:lnTo>
                                  <a:pt x="941387" y="0"/>
                                </a:lnTo>
                                <a:lnTo>
                                  <a:pt x="935037" y="0"/>
                                </a:lnTo>
                                <a:lnTo>
                                  <a:pt x="933450" y="1587"/>
                                </a:lnTo>
                                <a:lnTo>
                                  <a:pt x="933450" y="7937"/>
                                </a:lnTo>
                                <a:lnTo>
                                  <a:pt x="935037" y="9525"/>
                                </a:lnTo>
                                <a:lnTo>
                                  <a:pt x="941387" y="9525"/>
                                </a:lnTo>
                                <a:lnTo>
                                  <a:pt x="942975" y="7937"/>
                                </a:lnTo>
                                <a:lnTo>
                                  <a:pt x="942975" y="1587"/>
                                </a:lnTo>
                                <a:close/>
                              </a:path>
                              <a:path w="2905125" h="314960">
                                <a:moveTo>
                                  <a:pt x="962025" y="306387"/>
                                </a:moveTo>
                                <a:lnTo>
                                  <a:pt x="960437" y="304812"/>
                                </a:lnTo>
                                <a:lnTo>
                                  <a:pt x="954087" y="304812"/>
                                </a:lnTo>
                                <a:lnTo>
                                  <a:pt x="952500" y="306387"/>
                                </a:lnTo>
                                <a:lnTo>
                                  <a:pt x="952500" y="312750"/>
                                </a:lnTo>
                                <a:lnTo>
                                  <a:pt x="954087" y="314337"/>
                                </a:lnTo>
                                <a:lnTo>
                                  <a:pt x="960437" y="314337"/>
                                </a:lnTo>
                                <a:lnTo>
                                  <a:pt x="962025" y="312750"/>
                                </a:lnTo>
                                <a:lnTo>
                                  <a:pt x="962025" y="306387"/>
                                </a:lnTo>
                                <a:close/>
                              </a:path>
                              <a:path w="2905125" h="314960">
                                <a:moveTo>
                                  <a:pt x="962025" y="1587"/>
                                </a:moveTo>
                                <a:lnTo>
                                  <a:pt x="960437" y="0"/>
                                </a:lnTo>
                                <a:lnTo>
                                  <a:pt x="954087" y="0"/>
                                </a:lnTo>
                                <a:lnTo>
                                  <a:pt x="952500" y="1587"/>
                                </a:lnTo>
                                <a:lnTo>
                                  <a:pt x="952500" y="7937"/>
                                </a:lnTo>
                                <a:lnTo>
                                  <a:pt x="954087" y="9525"/>
                                </a:lnTo>
                                <a:lnTo>
                                  <a:pt x="960437" y="9525"/>
                                </a:lnTo>
                                <a:lnTo>
                                  <a:pt x="962025" y="7937"/>
                                </a:lnTo>
                                <a:lnTo>
                                  <a:pt x="962025" y="1587"/>
                                </a:lnTo>
                                <a:close/>
                              </a:path>
                              <a:path w="2905125" h="314960">
                                <a:moveTo>
                                  <a:pt x="981075" y="306387"/>
                                </a:moveTo>
                                <a:lnTo>
                                  <a:pt x="979487" y="304812"/>
                                </a:lnTo>
                                <a:lnTo>
                                  <a:pt x="973137" y="304812"/>
                                </a:lnTo>
                                <a:lnTo>
                                  <a:pt x="971550" y="306387"/>
                                </a:lnTo>
                                <a:lnTo>
                                  <a:pt x="971550" y="312750"/>
                                </a:lnTo>
                                <a:lnTo>
                                  <a:pt x="973137" y="314337"/>
                                </a:lnTo>
                                <a:lnTo>
                                  <a:pt x="979487" y="314337"/>
                                </a:lnTo>
                                <a:lnTo>
                                  <a:pt x="981075" y="312750"/>
                                </a:lnTo>
                                <a:lnTo>
                                  <a:pt x="981075" y="306387"/>
                                </a:lnTo>
                                <a:close/>
                              </a:path>
                              <a:path w="2905125" h="314960">
                                <a:moveTo>
                                  <a:pt x="981075" y="1587"/>
                                </a:moveTo>
                                <a:lnTo>
                                  <a:pt x="979487" y="0"/>
                                </a:lnTo>
                                <a:lnTo>
                                  <a:pt x="973137" y="0"/>
                                </a:lnTo>
                                <a:lnTo>
                                  <a:pt x="971550" y="1587"/>
                                </a:lnTo>
                                <a:lnTo>
                                  <a:pt x="971550" y="7937"/>
                                </a:lnTo>
                                <a:lnTo>
                                  <a:pt x="973137" y="9525"/>
                                </a:lnTo>
                                <a:lnTo>
                                  <a:pt x="979487" y="9525"/>
                                </a:lnTo>
                                <a:lnTo>
                                  <a:pt x="981075" y="7937"/>
                                </a:lnTo>
                                <a:lnTo>
                                  <a:pt x="981075" y="1587"/>
                                </a:lnTo>
                                <a:close/>
                              </a:path>
                              <a:path w="2905125" h="314960">
                                <a:moveTo>
                                  <a:pt x="1000125" y="306387"/>
                                </a:moveTo>
                                <a:lnTo>
                                  <a:pt x="998537" y="304812"/>
                                </a:lnTo>
                                <a:lnTo>
                                  <a:pt x="992187" y="304812"/>
                                </a:lnTo>
                                <a:lnTo>
                                  <a:pt x="990600" y="306387"/>
                                </a:lnTo>
                                <a:lnTo>
                                  <a:pt x="990600" y="312750"/>
                                </a:lnTo>
                                <a:lnTo>
                                  <a:pt x="992187" y="314337"/>
                                </a:lnTo>
                                <a:lnTo>
                                  <a:pt x="998537" y="314337"/>
                                </a:lnTo>
                                <a:lnTo>
                                  <a:pt x="1000125" y="312750"/>
                                </a:lnTo>
                                <a:lnTo>
                                  <a:pt x="1000125" y="306387"/>
                                </a:lnTo>
                                <a:close/>
                              </a:path>
                              <a:path w="2905125" h="314960">
                                <a:moveTo>
                                  <a:pt x="1000125" y="1587"/>
                                </a:moveTo>
                                <a:lnTo>
                                  <a:pt x="998537" y="0"/>
                                </a:lnTo>
                                <a:lnTo>
                                  <a:pt x="992187" y="0"/>
                                </a:lnTo>
                                <a:lnTo>
                                  <a:pt x="990600" y="1587"/>
                                </a:lnTo>
                                <a:lnTo>
                                  <a:pt x="990600" y="7937"/>
                                </a:lnTo>
                                <a:lnTo>
                                  <a:pt x="992187" y="9525"/>
                                </a:lnTo>
                                <a:lnTo>
                                  <a:pt x="998537" y="9525"/>
                                </a:lnTo>
                                <a:lnTo>
                                  <a:pt x="1000125" y="7937"/>
                                </a:lnTo>
                                <a:lnTo>
                                  <a:pt x="1000125" y="1587"/>
                                </a:lnTo>
                                <a:close/>
                              </a:path>
                              <a:path w="2905125" h="314960">
                                <a:moveTo>
                                  <a:pt x="1019175" y="306387"/>
                                </a:moveTo>
                                <a:lnTo>
                                  <a:pt x="1017587" y="304812"/>
                                </a:lnTo>
                                <a:lnTo>
                                  <a:pt x="1011237" y="304812"/>
                                </a:lnTo>
                                <a:lnTo>
                                  <a:pt x="1009650" y="306387"/>
                                </a:lnTo>
                                <a:lnTo>
                                  <a:pt x="1009650" y="312750"/>
                                </a:lnTo>
                                <a:lnTo>
                                  <a:pt x="1011237" y="314337"/>
                                </a:lnTo>
                                <a:lnTo>
                                  <a:pt x="1017587" y="314337"/>
                                </a:lnTo>
                                <a:lnTo>
                                  <a:pt x="1019175" y="312750"/>
                                </a:lnTo>
                                <a:lnTo>
                                  <a:pt x="1019175" y="306387"/>
                                </a:lnTo>
                                <a:close/>
                              </a:path>
                              <a:path w="2905125" h="314960">
                                <a:moveTo>
                                  <a:pt x="1019175" y="1587"/>
                                </a:moveTo>
                                <a:lnTo>
                                  <a:pt x="1017587" y="0"/>
                                </a:lnTo>
                                <a:lnTo>
                                  <a:pt x="1011237" y="0"/>
                                </a:lnTo>
                                <a:lnTo>
                                  <a:pt x="1009650" y="1587"/>
                                </a:lnTo>
                                <a:lnTo>
                                  <a:pt x="1009650" y="7937"/>
                                </a:lnTo>
                                <a:lnTo>
                                  <a:pt x="1011237" y="9525"/>
                                </a:lnTo>
                                <a:lnTo>
                                  <a:pt x="1017587" y="9525"/>
                                </a:lnTo>
                                <a:lnTo>
                                  <a:pt x="1019175" y="7937"/>
                                </a:lnTo>
                                <a:lnTo>
                                  <a:pt x="1019175" y="1587"/>
                                </a:lnTo>
                                <a:close/>
                              </a:path>
                              <a:path w="2905125" h="314960">
                                <a:moveTo>
                                  <a:pt x="1038225" y="306387"/>
                                </a:moveTo>
                                <a:lnTo>
                                  <a:pt x="1036637" y="304812"/>
                                </a:lnTo>
                                <a:lnTo>
                                  <a:pt x="1030287" y="304812"/>
                                </a:lnTo>
                                <a:lnTo>
                                  <a:pt x="1028700" y="306387"/>
                                </a:lnTo>
                                <a:lnTo>
                                  <a:pt x="1028700" y="312750"/>
                                </a:lnTo>
                                <a:lnTo>
                                  <a:pt x="1030287" y="314337"/>
                                </a:lnTo>
                                <a:lnTo>
                                  <a:pt x="1036637" y="314337"/>
                                </a:lnTo>
                                <a:lnTo>
                                  <a:pt x="1038225" y="312750"/>
                                </a:lnTo>
                                <a:lnTo>
                                  <a:pt x="1038225" y="306387"/>
                                </a:lnTo>
                                <a:close/>
                              </a:path>
                              <a:path w="2905125" h="314960">
                                <a:moveTo>
                                  <a:pt x="1038225" y="1587"/>
                                </a:moveTo>
                                <a:lnTo>
                                  <a:pt x="1036637" y="0"/>
                                </a:lnTo>
                                <a:lnTo>
                                  <a:pt x="1030287" y="0"/>
                                </a:lnTo>
                                <a:lnTo>
                                  <a:pt x="1028700" y="1587"/>
                                </a:lnTo>
                                <a:lnTo>
                                  <a:pt x="1028700" y="7937"/>
                                </a:lnTo>
                                <a:lnTo>
                                  <a:pt x="1030287" y="9525"/>
                                </a:lnTo>
                                <a:lnTo>
                                  <a:pt x="1036637" y="9525"/>
                                </a:lnTo>
                                <a:lnTo>
                                  <a:pt x="1038225" y="7937"/>
                                </a:lnTo>
                                <a:lnTo>
                                  <a:pt x="1038225" y="1587"/>
                                </a:lnTo>
                                <a:close/>
                              </a:path>
                              <a:path w="2905125" h="314960">
                                <a:moveTo>
                                  <a:pt x="1057275" y="306387"/>
                                </a:moveTo>
                                <a:lnTo>
                                  <a:pt x="1055687" y="304812"/>
                                </a:lnTo>
                                <a:lnTo>
                                  <a:pt x="1049337" y="304812"/>
                                </a:lnTo>
                                <a:lnTo>
                                  <a:pt x="1047750" y="306387"/>
                                </a:lnTo>
                                <a:lnTo>
                                  <a:pt x="1047750" y="312750"/>
                                </a:lnTo>
                                <a:lnTo>
                                  <a:pt x="1049337" y="314337"/>
                                </a:lnTo>
                                <a:lnTo>
                                  <a:pt x="1055687" y="314337"/>
                                </a:lnTo>
                                <a:lnTo>
                                  <a:pt x="1057275" y="312750"/>
                                </a:lnTo>
                                <a:lnTo>
                                  <a:pt x="1057275" y="306387"/>
                                </a:lnTo>
                                <a:close/>
                              </a:path>
                              <a:path w="2905125" h="314960">
                                <a:moveTo>
                                  <a:pt x="1057275" y="1587"/>
                                </a:moveTo>
                                <a:lnTo>
                                  <a:pt x="1055687" y="0"/>
                                </a:lnTo>
                                <a:lnTo>
                                  <a:pt x="1049337" y="0"/>
                                </a:lnTo>
                                <a:lnTo>
                                  <a:pt x="1047750" y="1587"/>
                                </a:lnTo>
                                <a:lnTo>
                                  <a:pt x="1047750" y="7937"/>
                                </a:lnTo>
                                <a:lnTo>
                                  <a:pt x="1049337" y="9525"/>
                                </a:lnTo>
                                <a:lnTo>
                                  <a:pt x="1055687" y="9525"/>
                                </a:lnTo>
                                <a:lnTo>
                                  <a:pt x="1057275" y="7937"/>
                                </a:lnTo>
                                <a:lnTo>
                                  <a:pt x="1057275" y="1587"/>
                                </a:lnTo>
                                <a:close/>
                              </a:path>
                              <a:path w="2905125" h="314960">
                                <a:moveTo>
                                  <a:pt x="1076325" y="306387"/>
                                </a:moveTo>
                                <a:lnTo>
                                  <a:pt x="1074737" y="304812"/>
                                </a:lnTo>
                                <a:lnTo>
                                  <a:pt x="1068387" y="304812"/>
                                </a:lnTo>
                                <a:lnTo>
                                  <a:pt x="1066800" y="306387"/>
                                </a:lnTo>
                                <a:lnTo>
                                  <a:pt x="1066800" y="312750"/>
                                </a:lnTo>
                                <a:lnTo>
                                  <a:pt x="1068387" y="314337"/>
                                </a:lnTo>
                                <a:lnTo>
                                  <a:pt x="1074737" y="314337"/>
                                </a:lnTo>
                                <a:lnTo>
                                  <a:pt x="1076325" y="312750"/>
                                </a:lnTo>
                                <a:lnTo>
                                  <a:pt x="1076325" y="306387"/>
                                </a:lnTo>
                                <a:close/>
                              </a:path>
                              <a:path w="2905125" h="314960">
                                <a:moveTo>
                                  <a:pt x="1076325" y="1587"/>
                                </a:moveTo>
                                <a:lnTo>
                                  <a:pt x="1074737" y="0"/>
                                </a:lnTo>
                                <a:lnTo>
                                  <a:pt x="1068387" y="0"/>
                                </a:lnTo>
                                <a:lnTo>
                                  <a:pt x="1066800" y="1587"/>
                                </a:lnTo>
                                <a:lnTo>
                                  <a:pt x="1066800" y="7937"/>
                                </a:lnTo>
                                <a:lnTo>
                                  <a:pt x="1068387" y="9525"/>
                                </a:lnTo>
                                <a:lnTo>
                                  <a:pt x="1074737" y="9525"/>
                                </a:lnTo>
                                <a:lnTo>
                                  <a:pt x="1076325" y="7937"/>
                                </a:lnTo>
                                <a:lnTo>
                                  <a:pt x="1076325" y="1587"/>
                                </a:lnTo>
                                <a:close/>
                              </a:path>
                              <a:path w="2905125" h="314960">
                                <a:moveTo>
                                  <a:pt x="1095375" y="306387"/>
                                </a:moveTo>
                                <a:lnTo>
                                  <a:pt x="1093787" y="304812"/>
                                </a:lnTo>
                                <a:lnTo>
                                  <a:pt x="1087437" y="304812"/>
                                </a:lnTo>
                                <a:lnTo>
                                  <a:pt x="1085850" y="306387"/>
                                </a:lnTo>
                                <a:lnTo>
                                  <a:pt x="1085850" y="312750"/>
                                </a:lnTo>
                                <a:lnTo>
                                  <a:pt x="1087437" y="314337"/>
                                </a:lnTo>
                                <a:lnTo>
                                  <a:pt x="1093787" y="314337"/>
                                </a:lnTo>
                                <a:lnTo>
                                  <a:pt x="1095375" y="312750"/>
                                </a:lnTo>
                                <a:lnTo>
                                  <a:pt x="1095375" y="306387"/>
                                </a:lnTo>
                                <a:close/>
                              </a:path>
                              <a:path w="2905125" h="314960">
                                <a:moveTo>
                                  <a:pt x="1095375" y="1587"/>
                                </a:moveTo>
                                <a:lnTo>
                                  <a:pt x="1093787" y="0"/>
                                </a:lnTo>
                                <a:lnTo>
                                  <a:pt x="1087437" y="0"/>
                                </a:lnTo>
                                <a:lnTo>
                                  <a:pt x="1085850" y="1587"/>
                                </a:lnTo>
                                <a:lnTo>
                                  <a:pt x="1085850" y="7937"/>
                                </a:lnTo>
                                <a:lnTo>
                                  <a:pt x="1087437" y="9525"/>
                                </a:lnTo>
                                <a:lnTo>
                                  <a:pt x="1093787" y="9525"/>
                                </a:lnTo>
                                <a:lnTo>
                                  <a:pt x="1095375" y="7937"/>
                                </a:lnTo>
                                <a:lnTo>
                                  <a:pt x="1095375" y="1587"/>
                                </a:lnTo>
                                <a:close/>
                              </a:path>
                              <a:path w="2905125" h="314960">
                                <a:moveTo>
                                  <a:pt x="1114425" y="306387"/>
                                </a:moveTo>
                                <a:lnTo>
                                  <a:pt x="1112837" y="304812"/>
                                </a:lnTo>
                                <a:lnTo>
                                  <a:pt x="1106487" y="304812"/>
                                </a:lnTo>
                                <a:lnTo>
                                  <a:pt x="1104900" y="306387"/>
                                </a:lnTo>
                                <a:lnTo>
                                  <a:pt x="1104900" y="312750"/>
                                </a:lnTo>
                                <a:lnTo>
                                  <a:pt x="1106487" y="314337"/>
                                </a:lnTo>
                                <a:lnTo>
                                  <a:pt x="1112837" y="314337"/>
                                </a:lnTo>
                                <a:lnTo>
                                  <a:pt x="1114425" y="312750"/>
                                </a:lnTo>
                                <a:lnTo>
                                  <a:pt x="1114425" y="306387"/>
                                </a:lnTo>
                                <a:close/>
                              </a:path>
                              <a:path w="2905125" h="314960">
                                <a:moveTo>
                                  <a:pt x="1114425" y="1587"/>
                                </a:moveTo>
                                <a:lnTo>
                                  <a:pt x="1112837" y="0"/>
                                </a:lnTo>
                                <a:lnTo>
                                  <a:pt x="1106487" y="0"/>
                                </a:lnTo>
                                <a:lnTo>
                                  <a:pt x="1104900" y="1587"/>
                                </a:lnTo>
                                <a:lnTo>
                                  <a:pt x="1104900" y="7937"/>
                                </a:lnTo>
                                <a:lnTo>
                                  <a:pt x="1106487" y="9525"/>
                                </a:lnTo>
                                <a:lnTo>
                                  <a:pt x="1112837" y="9525"/>
                                </a:lnTo>
                                <a:lnTo>
                                  <a:pt x="1114425" y="7937"/>
                                </a:lnTo>
                                <a:lnTo>
                                  <a:pt x="1114425" y="1587"/>
                                </a:lnTo>
                                <a:close/>
                              </a:path>
                              <a:path w="2905125" h="314960">
                                <a:moveTo>
                                  <a:pt x="1133475" y="306387"/>
                                </a:moveTo>
                                <a:lnTo>
                                  <a:pt x="1131887" y="304812"/>
                                </a:lnTo>
                                <a:lnTo>
                                  <a:pt x="1125537" y="304812"/>
                                </a:lnTo>
                                <a:lnTo>
                                  <a:pt x="1123950" y="306387"/>
                                </a:lnTo>
                                <a:lnTo>
                                  <a:pt x="1123950" y="312750"/>
                                </a:lnTo>
                                <a:lnTo>
                                  <a:pt x="1125537" y="314337"/>
                                </a:lnTo>
                                <a:lnTo>
                                  <a:pt x="1131887" y="314337"/>
                                </a:lnTo>
                                <a:lnTo>
                                  <a:pt x="1133475" y="312750"/>
                                </a:lnTo>
                                <a:lnTo>
                                  <a:pt x="1133475" y="306387"/>
                                </a:lnTo>
                                <a:close/>
                              </a:path>
                              <a:path w="2905125" h="314960">
                                <a:moveTo>
                                  <a:pt x="1133475" y="1587"/>
                                </a:moveTo>
                                <a:lnTo>
                                  <a:pt x="1131887" y="0"/>
                                </a:lnTo>
                                <a:lnTo>
                                  <a:pt x="1125537" y="0"/>
                                </a:lnTo>
                                <a:lnTo>
                                  <a:pt x="1123950" y="1587"/>
                                </a:lnTo>
                                <a:lnTo>
                                  <a:pt x="1123950" y="7937"/>
                                </a:lnTo>
                                <a:lnTo>
                                  <a:pt x="1125537" y="9525"/>
                                </a:lnTo>
                                <a:lnTo>
                                  <a:pt x="1131887" y="9525"/>
                                </a:lnTo>
                                <a:lnTo>
                                  <a:pt x="1133475" y="7937"/>
                                </a:lnTo>
                                <a:lnTo>
                                  <a:pt x="1133475" y="1587"/>
                                </a:lnTo>
                                <a:close/>
                              </a:path>
                              <a:path w="2905125" h="314960">
                                <a:moveTo>
                                  <a:pt x="1152525" y="306387"/>
                                </a:moveTo>
                                <a:lnTo>
                                  <a:pt x="1150937" y="304812"/>
                                </a:lnTo>
                                <a:lnTo>
                                  <a:pt x="1144587" y="304812"/>
                                </a:lnTo>
                                <a:lnTo>
                                  <a:pt x="1143000" y="306387"/>
                                </a:lnTo>
                                <a:lnTo>
                                  <a:pt x="1143000" y="312750"/>
                                </a:lnTo>
                                <a:lnTo>
                                  <a:pt x="1144587" y="314337"/>
                                </a:lnTo>
                                <a:lnTo>
                                  <a:pt x="1150937" y="314337"/>
                                </a:lnTo>
                                <a:lnTo>
                                  <a:pt x="1152525" y="312750"/>
                                </a:lnTo>
                                <a:lnTo>
                                  <a:pt x="1152525" y="306387"/>
                                </a:lnTo>
                                <a:close/>
                              </a:path>
                              <a:path w="2905125" h="314960">
                                <a:moveTo>
                                  <a:pt x="1152525" y="1587"/>
                                </a:moveTo>
                                <a:lnTo>
                                  <a:pt x="1150937" y="0"/>
                                </a:lnTo>
                                <a:lnTo>
                                  <a:pt x="1144587" y="0"/>
                                </a:lnTo>
                                <a:lnTo>
                                  <a:pt x="1143000" y="1587"/>
                                </a:lnTo>
                                <a:lnTo>
                                  <a:pt x="1143000" y="7937"/>
                                </a:lnTo>
                                <a:lnTo>
                                  <a:pt x="1144587" y="9525"/>
                                </a:lnTo>
                                <a:lnTo>
                                  <a:pt x="1150937" y="9525"/>
                                </a:lnTo>
                                <a:lnTo>
                                  <a:pt x="1152525" y="7937"/>
                                </a:lnTo>
                                <a:lnTo>
                                  <a:pt x="1152525" y="1587"/>
                                </a:lnTo>
                                <a:close/>
                              </a:path>
                              <a:path w="2905125" h="314960">
                                <a:moveTo>
                                  <a:pt x="1171575" y="306387"/>
                                </a:moveTo>
                                <a:lnTo>
                                  <a:pt x="1169987" y="304812"/>
                                </a:lnTo>
                                <a:lnTo>
                                  <a:pt x="1163637" y="304812"/>
                                </a:lnTo>
                                <a:lnTo>
                                  <a:pt x="1162050" y="306387"/>
                                </a:lnTo>
                                <a:lnTo>
                                  <a:pt x="1162050" y="312750"/>
                                </a:lnTo>
                                <a:lnTo>
                                  <a:pt x="1163637" y="314337"/>
                                </a:lnTo>
                                <a:lnTo>
                                  <a:pt x="1169987" y="314337"/>
                                </a:lnTo>
                                <a:lnTo>
                                  <a:pt x="1171575" y="312750"/>
                                </a:lnTo>
                                <a:lnTo>
                                  <a:pt x="1171575" y="306387"/>
                                </a:lnTo>
                                <a:close/>
                              </a:path>
                              <a:path w="2905125" h="314960">
                                <a:moveTo>
                                  <a:pt x="1171575" y="1587"/>
                                </a:moveTo>
                                <a:lnTo>
                                  <a:pt x="1169987" y="0"/>
                                </a:lnTo>
                                <a:lnTo>
                                  <a:pt x="1163637" y="0"/>
                                </a:lnTo>
                                <a:lnTo>
                                  <a:pt x="1162050" y="1587"/>
                                </a:lnTo>
                                <a:lnTo>
                                  <a:pt x="1162050" y="7937"/>
                                </a:lnTo>
                                <a:lnTo>
                                  <a:pt x="1163637" y="9525"/>
                                </a:lnTo>
                                <a:lnTo>
                                  <a:pt x="1169987" y="9525"/>
                                </a:lnTo>
                                <a:lnTo>
                                  <a:pt x="1171575" y="7937"/>
                                </a:lnTo>
                                <a:lnTo>
                                  <a:pt x="1171575" y="1587"/>
                                </a:lnTo>
                                <a:close/>
                              </a:path>
                              <a:path w="2905125" h="314960">
                                <a:moveTo>
                                  <a:pt x="1190625" y="306387"/>
                                </a:moveTo>
                                <a:lnTo>
                                  <a:pt x="1189037" y="304812"/>
                                </a:lnTo>
                                <a:lnTo>
                                  <a:pt x="1182687" y="304812"/>
                                </a:lnTo>
                                <a:lnTo>
                                  <a:pt x="1181100" y="306387"/>
                                </a:lnTo>
                                <a:lnTo>
                                  <a:pt x="1181100" y="312750"/>
                                </a:lnTo>
                                <a:lnTo>
                                  <a:pt x="1182687" y="314337"/>
                                </a:lnTo>
                                <a:lnTo>
                                  <a:pt x="1189037" y="314337"/>
                                </a:lnTo>
                                <a:lnTo>
                                  <a:pt x="1190625" y="312750"/>
                                </a:lnTo>
                                <a:lnTo>
                                  <a:pt x="1190625" y="306387"/>
                                </a:lnTo>
                                <a:close/>
                              </a:path>
                              <a:path w="2905125" h="314960">
                                <a:moveTo>
                                  <a:pt x="1190625" y="1587"/>
                                </a:moveTo>
                                <a:lnTo>
                                  <a:pt x="1189037" y="0"/>
                                </a:lnTo>
                                <a:lnTo>
                                  <a:pt x="1182687" y="0"/>
                                </a:lnTo>
                                <a:lnTo>
                                  <a:pt x="1181100" y="1587"/>
                                </a:lnTo>
                                <a:lnTo>
                                  <a:pt x="1181100" y="7937"/>
                                </a:lnTo>
                                <a:lnTo>
                                  <a:pt x="1182687" y="9525"/>
                                </a:lnTo>
                                <a:lnTo>
                                  <a:pt x="1189037" y="9525"/>
                                </a:lnTo>
                                <a:lnTo>
                                  <a:pt x="1190625" y="7937"/>
                                </a:lnTo>
                                <a:lnTo>
                                  <a:pt x="1190625" y="1587"/>
                                </a:lnTo>
                                <a:close/>
                              </a:path>
                              <a:path w="2905125" h="314960">
                                <a:moveTo>
                                  <a:pt x="1209675" y="306387"/>
                                </a:moveTo>
                                <a:lnTo>
                                  <a:pt x="1208087" y="304812"/>
                                </a:lnTo>
                                <a:lnTo>
                                  <a:pt x="1201737" y="304812"/>
                                </a:lnTo>
                                <a:lnTo>
                                  <a:pt x="1200150" y="306387"/>
                                </a:lnTo>
                                <a:lnTo>
                                  <a:pt x="1200150" y="312750"/>
                                </a:lnTo>
                                <a:lnTo>
                                  <a:pt x="1201737" y="314337"/>
                                </a:lnTo>
                                <a:lnTo>
                                  <a:pt x="1208087" y="314337"/>
                                </a:lnTo>
                                <a:lnTo>
                                  <a:pt x="1209675" y="312750"/>
                                </a:lnTo>
                                <a:lnTo>
                                  <a:pt x="1209675" y="306387"/>
                                </a:lnTo>
                                <a:close/>
                              </a:path>
                              <a:path w="2905125" h="314960">
                                <a:moveTo>
                                  <a:pt x="1209675" y="1587"/>
                                </a:moveTo>
                                <a:lnTo>
                                  <a:pt x="1208087" y="0"/>
                                </a:lnTo>
                                <a:lnTo>
                                  <a:pt x="1201737" y="0"/>
                                </a:lnTo>
                                <a:lnTo>
                                  <a:pt x="1200150" y="1587"/>
                                </a:lnTo>
                                <a:lnTo>
                                  <a:pt x="1200150" y="7937"/>
                                </a:lnTo>
                                <a:lnTo>
                                  <a:pt x="1201737" y="9525"/>
                                </a:lnTo>
                                <a:lnTo>
                                  <a:pt x="1208087" y="9525"/>
                                </a:lnTo>
                                <a:lnTo>
                                  <a:pt x="1209675" y="7937"/>
                                </a:lnTo>
                                <a:lnTo>
                                  <a:pt x="1209675" y="1587"/>
                                </a:lnTo>
                                <a:close/>
                              </a:path>
                              <a:path w="2905125" h="314960">
                                <a:moveTo>
                                  <a:pt x="1228725" y="306387"/>
                                </a:moveTo>
                                <a:lnTo>
                                  <a:pt x="1227137" y="304812"/>
                                </a:lnTo>
                                <a:lnTo>
                                  <a:pt x="1220787" y="304812"/>
                                </a:lnTo>
                                <a:lnTo>
                                  <a:pt x="1219200" y="306387"/>
                                </a:lnTo>
                                <a:lnTo>
                                  <a:pt x="1219200" y="312750"/>
                                </a:lnTo>
                                <a:lnTo>
                                  <a:pt x="1220787" y="314337"/>
                                </a:lnTo>
                                <a:lnTo>
                                  <a:pt x="1227137" y="314337"/>
                                </a:lnTo>
                                <a:lnTo>
                                  <a:pt x="1228725" y="312750"/>
                                </a:lnTo>
                                <a:lnTo>
                                  <a:pt x="1228725" y="306387"/>
                                </a:lnTo>
                                <a:close/>
                              </a:path>
                              <a:path w="2905125" h="314960">
                                <a:moveTo>
                                  <a:pt x="1228725" y="1587"/>
                                </a:moveTo>
                                <a:lnTo>
                                  <a:pt x="1227137" y="0"/>
                                </a:lnTo>
                                <a:lnTo>
                                  <a:pt x="1220787" y="0"/>
                                </a:lnTo>
                                <a:lnTo>
                                  <a:pt x="1219200" y="1587"/>
                                </a:lnTo>
                                <a:lnTo>
                                  <a:pt x="1219200" y="7937"/>
                                </a:lnTo>
                                <a:lnTo>
                                  <a:pt x="1220787" y="9525"/>
                                </a:lnTo>
                                <a:lnTo>
                                  <a:pt x="1227137" y="9525"/>
                                </a:lnTo>
                                <a:lnTo>
                                  <a:pt x="1228725" y="7937"/>
                                </a:lnTo>
                                <a:lnTo>
                                  <a:pt x="1228725" y="1587"/>
                                </a:lnTo>
                                <a:close/>
                              </a:path>
                              <a:path w="2905125" h="314960">
                                <a:moveTo>
                                  <a:pt x="1247775" y="306387"/>
                                </a:moveTo>
                                <a:lnTo>
                                  <a:pt x="1246187" y="304812"/>
                                </a:lnTo>
                                <a:lnTo>
                                  <a:pt x="1239837" y="304812"/>
                                </a:lnTo>
                                <a:lnTo>
                                  <a:pt x="1238250" y="306387"/>
                                </a:lnTo>
                                <a:lnTo>
                                  <a:pt x="1238250" y="312750"/>
                                </a:lnTo>
                                <a:lnTo>
                                  <a:pt x="1239837" y="314337"/>
                                </a:lnTo>
                                <a:lnTo>
                                  <a:pt x="1246187" y="314337"/>
                                </a:lnTo>
                                <a:lnTo>
                                  <a:pt x="1247775" y="312750"/>
                                </a:lnTo>
                                <a:lnTo>
                                  <a:pt x="1247775" y="306387"/>
                                </a:lnTo>
                                <a:close/>
                              </a:path>
                              <a:path w="2905125" h="314960">
                                <a:moveTo>
                                  <a:pt x="1247775" y="1587"/>
                                </a:moveTo>
                                <a:lnTo>
                                  <a:pt x="1246187" y="0"/>
                                </a:lnTo>
                                <a:lnTo>
                                  <a:pt x="1239837" y="0"/>
                                </a:lnTo>
                                <a:lnTo>
                                  <a:pt x="1238250" y="1587"/>
                                </a:lnTo>
                                <a:lnTo>
                                  <a:pt x="1238250" y="7937"/>
                                </a:lnTo>
                                <a:lnTo>
                                  <a:pt x="1239837" y="9525"/>
                                </a:lnTo>
                                <a:lnTo>
                                  <a:pt x="1246187" y="9525"/>
                                </a:lnTo>
                                <a:lnTo>
                                  <a:pt x="1247775" y="7937"/>
                                </a:lnTo>
                                <a:lnTo>
                                  <a:pt x="1247775" y="1587"/>
                                </a:lnTo>
                                <a:close/>
                              </a:path>
                              <a:path w="2905125" h="314960">
                                <a:moveTo>
                                  <a:pt x="1266825" y="306387"/>
                                </a:moveTo>
                                <a:lnTo>
                                  <a:pt x="1265237" y="304812"/>
                                </a:lnTo>
                                <a:lnTo>
                                  <a:pt x="1258887" y="304812"/>
                                </a:lnTo>
                                <a:lnTo>
                                  <a:pt x="1257300" y="306387"/>
                                </a:lnTo>
                                <a:lnTo>
                                  <a:pt x="1257300" y="312750"/>
                                </a:lnTo>
                                <a:lnTo>
                                  <a:pt x="1258887" y="314337"/>
                                </a:lnTo>
                                <a:lnTo>
                                  <a:pt x="1265237" y="314337"/>
                                </a:lnTo>
                                <a:lnTo>
                                  <a:pt x="1266825" y="312750"/>
                                </a:lnTo>
                                <a:lnTo>
                                  <a:pt x="1266825" y="306387"/>
                                </a:lnTo>
                                <a:close/>
                              </a:path>
                              <a:path w="2905125" h="314960">
                                <a:moveTo>
                                  <a:pt x="1266825" y="1587"/>
                                </a:moveTo>
                                <a:lnTo>
                                  <a:pt x="1265237" y="0"/>
                                </a:lnTo>
                                <a:lnTo>
                                  <a:pt x="1258887" y="0"/>
                                </a:lnTo>
                                <a:lnTo>
                                  <a:pt x="1257300" y="1587"/>
                                </a:lnTo>
                                <a:lnTo>
                                  <a:pt x="1257300" y="7937"/>
                                </a:lnTo>
                                <a:lnTo>
                                  <a:pt x="1258887" y="9525"/>
                                </a:lnTo>
                                <a:lnTo>
                                  <a:pt x="1265237" y="9525"/>
                                </a:lnTo>
                                <a:lnTo>
                                  <a:pt x="1266825" y="7937"/>
                                </a:lnTo>
                                <a:lnTo>
                                  <a:pt x="1266825" y="1587"/>
                                </a:lnTo>
                                <a:close/>
                              </a:path>
                              <a:path w="2905125" h="314960">
                                <a:moveTo>
                                  <a:pt x="1285875" y="306387"/>
                                </a:moveTo>
                                <a:lnTo>
                                  <a:pt x="1284287" y="304812"/>
                                </a:lnTo>
                                <a:lnTo>
                                  <a:pt x="1277937" y="304812"/>
                                </a:lnTo>
                                <a:lnTo>
                                  <a:pt x="1276350" y="306387"/>
                                </a:lnTo>
                                <a:lnTo>
                                  <a:pt x="1276350" y="312750"/>
                                </a:lnTo>
                                <a:lnTo>
                                  <a:pt x="1277937" y="314337"/>
                                </a:lnTo>
                                <a:lnTo>
                                  <a:pt x="1284287" y="314337"/>
                                </a:lnTo>
                                <a:lnTo>
                                  <a:pt x="1285875" y="312750"/>
                                </a:lnTo>
                                <a:lnTo>
                                  <a:pt x="1285875" y="306387"/>
                                </a:lnTo>
                                <a:close/>
                              </a:path>
                              <a:path w="2905125" h="314960">
                                <a:moveTo>
                                  <a:pt x="1285875" y="1587"/>
                                </a:moveTo>
                                <a:lnTo>
                                  <a:pt x="1284287" y="0"/>
                                </a:lnTo>
                                <a:lnTo>
                                  <a:pt x="1277937" y="0"/>
                                </a:lnTo>
                                <a:lnTo>
                                  <a:pt x="1276350" y="1587"/>
                                </a:lnTo>
                                <a:lnTo>
                                  <a:pt x="1276350" y="7937"/>
                                </a:lnTo>
                                <a:lnTo>
                                  <a:pt x="1277937" y="9525"/>
                                </a:lnTo>
                                <a:lnTo>
                                  <a:pt x="1284287" y="9525"/>
                                </a:lnTo>
                                <a:lnTo>
                                  <a:pt x="1285875" y="7937"/>
                                </a:lnTo>
                                <a:lnTo>
                                  <a:pt x="1285875" y="1587"/>
                                </a:lnTo>
                                <a:close/>
                              </a:path>
                              <a:path w="2905125" h="314960">
                                <a:moveTo>
                                  <a:pt x="1304925" y="306387"/>
                                </a:moveTo>
                                <a:lnTo>
                                  <a:pt x="1303337" y="304812"/>
                                </a:lnTo>
                                <a:lnTo>
                                  <a:pt x="1296987" y="304812"/>
                                </a:lnTo>
                                <a:lnTo>
                                  <a:pt x="1295400" y="306387"/>
                                </a:lnTo>
                                <a:lnTo>
                                  <a:pt x="1295400" y="312750"/>
                                </a:lnTo>
                                <a:lnTo>
                                  <a:pt x="1296987" y="314337"/>
                                </a:lnTo>
                                <a:lnTo>
                                  <a:pt x="1303337" y="314337"/>
                                </a:lnTo>
                                <a:lnTo>
                                  <a:pt x="1304925" y="312750"/>
                                </a:lnTo>
                                <a:lnTo>
                                  <a:pt x="1304925" y="306387"/>
                                </a:lnTo>
                                <a:close/>
                              </a:path>
                              <a:path w="2905125" h="314960">
                                <a:moveTo>
                                  <a:pt x="1304925" y="1587"/>
                                </a:moveTo>
                                <a:lnTo>
                                  <a:pt x="1303337" y="0"/>
                                </a:lnTo>
                                <a:lnTo>
                                  <a:pt x="1296987" y="0"/>
                                </a:lnTo>
                                <a:lnTo>
                                  <a:pt x="1295400" y="1587"/>
                                </a:lnTo>
                                <a:lnTo>
                                  <a:pt x="1295400" y="7937"/>
                                </a:lnTo>
                                <a:lnTo>
                                  <a:pt x="1296987" y="9525"/>
                                </a:lnTo>
                                <a:lnTo>
                                  <a:pt x="1303337" y="9525"/>
                                </a:lnTo>
                                <a:lnTo>
                                  <a:pt x="1304925" y="7937"/>
                                </a:lnTo>
                                <a:lnTo>
                                  <a:pt x="1304925" y="1587"/>
                                </a:lnTo>
                                <a:close/>
                              </a:path>
                              <a:path w="2905125" h="314960">
                                <a:moveTo>
                                  <a:pt x="1323975" y="306387"/>
                                </a:moveTo>
                                <a:lnTo>
                                  <a:pt x="1322387" y="304812"/>
                                </a:lnTo>
                                <a:lnTo>
                                  <a:pt x="1316037" y="304812"/>
                                </a:lnTo>
                                <a:lnTo>
                                  <a:pt x="1314450" y="306387"/>
                                </a:lnTo>
                                <a:lnTo>
                                  <a:pt x="1314450" y="312750"/>
                                </a:lnTo>
                                <a:lnTo>
                                  <a:pt x="1316037" y="314337"/>
                                </a:lnTo>
                                <a:lnTo>
                                  <a:pt x="1322387" y="314337"/>
                                </a:lnTo>
                                <a:lnTo>
                                  <a:pt x="1323975" y="312750"/>
                                </a:lnTo>
                                <a:lnTo>
                                  <a:pt x="1323975" y="306387"/>
                                </a:lnTo>
                                <a:close/>
                              </a:path>
                              <a:path w="2905125" h="314960">
                                <a:moveTo>
                                  <a:pt x="1323975" y="1587"/>
                                </a:moveTo>
                                <a:lnTo>
                                  <a:pt x="1322387" y="0"/>
                                </a:lnTo>
                                <a:lnTo>
                                  <a:pt x="1316037" y="0"/>
                                </a:lnTo>
                                <a:lnTo>
                                  <a:pt x="1314450" y="1587"/>
                                </a:lnTo>
                                <a:lnTo>
                                  <a:pt x="1314450" y="7937"/>
                                </a:lnTo>
                                <a:lnTo>
                                  <a:pt x="1316037" y="9525"/>
                                </a:lnTo>
                                <a:lnTo>
                                  <a:pt x="1322387" y="9525"/>
                                </a:lnTo>
                                <a:lnTo>
                                  <a:pt x="1323975" y="7937"/>
                                </a:lnTo>
                                <a:lnTo>
                                  <a:pt x="1323975" y="1587"/>
                                </a:lnTo>
                                <a:close/>
                              </a:path>
                              <a:path w="2905125" h="314960">
                                <a:moveTo>
                                  <a:pt x="1343025" y="306387"/>
                                </a:moveTo>
                                <a:lnTo>
                                  <a:pt x="1341437" y="304812"/>
                                </a:lnTo>
                                <a:lnTo>
                                  <a:pt x="1335087" y="304812"/>
                                </a:lnTo>
                                <a:lnTo>
                                  <a:pt x="1333500" y="306387"/>
                                </a:lnTo>
                                <a:lnTo>
                                  <a:pt x="1333500" y="312750"/>
                                </a:lnTo>
                                <a:lnTo>
                                  <a:pt x="1335087" y="314337"/>
                                </a:lnTo>
                                <a:lnTo>
                                  <a:pt x="1341437" y="314337"/>
                                </a:lnTo>
                                <a:lnTo>
                                  <a:pt x="1343025" y="312750"/>
                                </a:lnTo>
                                <a:lnTo>
                                  <a:pt x="1343025" y="306387"/>
                                </a:lnTo>
                                <a:close/>
                              </a:path>
                              <a:path w="2905125" h="314960">
                                <a:moveTo>
                                  <a:pt x="1343025" y="1587"/>
                                </a:moveTo>
                                <a:lnTo>
                                  <a:pt x="1341437" y="0"/>
                                </a:lnTo>
                                <a:lnTo>
                                  <a:pt x="1335087" y="0"/>
                                </a:lnTo>
                                <a:lnTo>
                                  <a:pt x="1333500" y="1587"/>
                                </a:lnTo>
                                <a:lnTo>
                                  <a:pt x="1333500" y="7937"/>
                                </a:lnTo>
                                <a:lnTo>
                                  <a:pt x="1335087" y="9525"/>
                                </a:lnTo>
                                <a:lnTo>
                                  <a:pt x="1341437" y="9525"/>
                                </a:lnTo>
                                <a:lnTo>
                                  <a:pt x="1343025" y="7937"/>
                                </a:lnTo>
                                <a:lnTo>
                                  <a:pt x="1343025" y="1587"/>
                                </a:lnTo>
                                <a:close/>
                              </a:path>
                              <a:path w="2905125" h="314960">
                                <a:moveTo>
                                  <a:pt x="1362075" y="306387"/>
                                </a:moveTo>
                                <a:lnTo>
                                  <a:pt x="1360487" y="304812"/>
                                </a:lnTo>
                                <a:lnTo>
                                  <a:pt x="1354137" y="304812"/>
                                </a:lnTo>
                                <a:lnTo>
                                  <a:pt x="1352550" y="306387"/>
                                </a:lnTo>
                                <a:lnTo>
                                  <a:pt x="1352550" y="312750"/>
                                </a:lnTo>
                                <a:lnTo>
                                  <a:pt x="1354137" y="314337"/>
                                </a:lnTo>
                                <a:lnTo>
                                  <a:pt x="1360487" y="314337"/>
                                </a:lnTo>
                                <a:lnTo>
                                  <a:pt x="1362075" y="312750"/>
                                </a:lnTo>
                                <a:lnTo>
                                  <a:pt x="1362075" y="306387"/>
                                </a:lnTo>
                                <a:close/>
                              </a:path>
                              <a:path w="2905125" h="314960">
                                <a:moveTo>
                                  <a:pt x="1362075" y="1587"/>
                                </a:moveTo>
                                <a:lnTo>
                                  <a:pt x="1360487" y="0"/>
                                </a:lnTo>
                                <a:lnTo>
                                  <a:pt x="1354137" y="0"/>
                                </a:lnTo>
                                <a:lnTo>
                                  <a:pt x="1352550" y="1587"/>
                                </a:lnTo>
                                <a:lnTo>
                                  <a:pt x="1352550" y="7937"/>
                                </a:lnTo>
                                <a:lnTo>
                                  <a:pt x="1354137" y="9525"/>
                                </a:lnTo>
                                <a:lnTo>
                                  <a:pt x="1360487" y="9525"/>
                                </a:lnTo>
                                <a:lnTo>
                                  <a:pt x="1362075" y="7937"/>
                                </a:lnTo>
                                <a:lnTo>
                                  <a:pt x="1362075" y="1587"/>
                                </a:lnTo>
                                <a:close/>
                              </a:path>
                              <a:path w="2905125" h="314960">
                                <a:moveTo>
                                  <a:pt x="1381125" y="306387"/>
                                </a:moveTo>
                                <a:lnTo>
                                  <a:pt x="1379537" y="304812"/>
                                </a:lnTo>
                                <a:lnTo>
                                  <a:pt x="1373187" y="304812"/>
                                </a:lnTo>
                                <a:lnTo>
                                  <a:pt x="1371600" y="306387"/>
                                </a:lnTo>
                                <a:lnTo>
                                  <a:pt x="1371600" y="312750"/>
                                </a:lnTo>
                                <a:lnTo>
                                  <a:pt x="1373187" y="314337"/>
                                </a:lnTo>
                                <a:lnTo>
                                  <a:pt x="1379537" y="314337"/>
                                </a:lnTo>
                                <a:lnTo>
                                  <a:pt x="1381125" y="312750"/>
                                </a:lnTo>
                                <a:lnTo>
                                  <a:pt x="1381125" y="306387"/>
                                </a:lnTo>
                                <a:close/>
                              </a:path>
                              <a:path w="2905125" h="314960">
                                <a:moveTo>
                                  <a:pt x="1381125" y="1587"/>
                                </a:moveTo>
                                <a:lnTo>
                                  <a:pt x="1379537" y="0"/>
                                </a:lnTo>
                                <a:lnTo>
                                  <a:pt x="1373187" y="0"/>
                                </a:lnTo>
                                <a:lnTo>
                                  <a:pt x="1371600" y="1587"/>
                                </a:lnTo>
                                <a:lnTo>
                                  <a:pt x="1371600" y="7937"/>
                                </a:lnTo>
                                <a:lnTo>
                                  <a:pt x="1373187" y="9525"/>
                                </a:lnTo>
                                <a:lnTo>
                                  <a:pt x="1379537" y="9525"/>
                                </a:lnTo>
                                <a:lnTo>
                                  <a:pt x="1381125" y="7937"/>
                                </a:lnTo>
                                <a:lnTo>
                                  <a:pt x="1381125" y="1587"/>
                                </a:lnTo>
                                <a:close/>
                              </a:path>
                              <a:path w="2905125" h="314960">
                                <a:moveTo>
                                  <a:pt x="1400175" y="306387"/>
                                </a:moveTo>
                                <a:lnTo>
                                  <a:pt x="1398587" y="304812"/>
                                </a:lnTo>
                                <a:lnTo>
                                  <a:pt x="1392237" y="304812"/>
                                </a:lnTo>
                                <a:lnTo>
                                  <a:pt x="1390650" y="306387"/>
                                </a:lnTo>
                                <a:lnTo>
                                  <a:pt x="1390650" y="312750"/>
                                </a:lnTo>
                                <a:lnTo>
                                  <a:pt x="1392237" y="314337"/>
                                </a:lnTo>
                                <a:lnTo>
                                  <a:pt x="1398587" y="314337"/>
                                </a:lnTo>
                                <a:lnTo>
                                  <a:pt x="1400175" y="312750"/>
                                </a:lnTo>
                                <a:lnTo>
                                  <a:pt x="1400175" y="306387"/>
                                </a:lnTo>
                                <a:close/>
                              </a:path>
                              <a:path w="2905125" h="314960">
                                <a:moveTo>
                                  <a:pt x="1400175" y="1587"/>
                                </a:moveTo>
                                <a:lnTo>
                                  <a:pt x="1398587" y="0"/>
                                </a:lnTo>
                                <a:lnTo>
                                  <a:pt x="1392237" y="0"/>
                                </a:lnTo>
                                <a:lnTo>
                                  <a:pt x="1390650" y="1587"/>
                                </a:lnTo>
                                <a:lnTo>
                                  <a:pt x="1390650" y="7937"/>
                                </a:lnTo>
                                <a:lnTo>
                                  <a:pt x="1392237" y="9525"/>
                                </a:lnTo>
                                <a:lnTo>
                                  <a:pt x="1398587" y="9525"/>
                                </a:lnTo>
                                <a:lnTo>
                                  <a:pt x="1400175" y="7937"/>
                                </a:lnTo>
                                <a:lnTo>
                                  <a:pt x="1400175" y="1587"/>
                                </a:lnTo>
                                <a:close/>
                              </a:path>
                              <a:path w="2905125" h="314960">
                                <a:moveTo>
                                  <a:pt x="1419225" y="306387"/>
                                </a:moveTo>
                                <a:lnTo>
                                  <a:pt x="1417637" y="304812"/>
                                </a:lnTo>
                                <a:lnTo>
                                  <a:pt x="1411287" y="304812"/>
                                </a:lnTo>
                                <a:lnTo>
                                  <a:pt x="1409700" y="306387"/>
                                </a:lnTo>
                                <a:lnTo>
                                  <a:pt x="1409700" y="312750"/>
                                </a:lnTo>
                                <a:lnTo>
                                  <a:pt x="1411287" y="314337"/>
                                </a:lnTo>
                                <a:lnTo>
                                  <a:pt x="1417637" y="314337"/>
                                </a:lnTo>
                                <a:lnTo>
                                  <a:pt x="1419225" y="312750"/>
                                </a:lnTo>
                                <a:lnTo>
                                  <a:pt x="1419225" y="306387"/>
                                </a:lnTo>
                                <a:close/>
                              </a:path>
                              <a:path w="2905125" h="314960">
                                <a:moveTo>
                                  <a:pt x="1419225" y="1587"/>
                                </a:moveTo>
                                <a:lnTo>
                                  <a:pt x="1417637" y="0"/>
                                </a:lnTo>
                                <a:lnTo>
                                  <a:pt x="1411287" y="0"/>
                                </a:lnTo>
                                <a:lnTo>
                                  <a:pt x="1409700" y="1587"/>
                                </a:lnTo>
                                <a:lnTo>
                                  <a:pt x="1409700" y="7937"/>
                                </a:lnTo>
                                <a:lnTo>
                                  <a:pt x="1411287" y="9525"/>
                                </a:lnTo>
                                <a:lnTo>
                                  <a:pt x="1417637" y="9525"/>
                                </a:lnTo>
                                <a:lnTo>
                                  <a:pt x="1419225" y="7937"/>
                                </a:lnTo>
                                <a:lnTo>
                                  <a:pt x="1419225" y="1587"/>
                                </a:lnTo>
                                <a:close/>
                              </a:path>
                              <a:path w="2905125" h="314960">
                                <a:moveTo>
                                  <a:pt x="1438275" y="306387"/>
                                </a:moveTo>
                                <a:lnTo>
                                  <a:pt x="1436687" y="304812"/>
                                </a:lnTo>
                                <a:lnTo>
                                  <a:pt x="1430337" y="304812"/>
                                </a:lnTo>
                                <a:lnTo>
                                  <a:pt x="1428750" y="306387"/>
                                </a:lnTo>
                                <a:lnTo>
                                  <a:pt x="1428750" y="312750"/>
                                </a:lnTo>
                                <a:lnTo>
                                  <a:pt x="1430337" y="314337"/>
                                </a:lnTo>
                                <a:lnTo>
                                  <a:pt x="1436687" y="314337"/>
                                </a:lnTo>
                                <a:lnTo>
                                  <a:pt x="1438275" y="312750"/>
                                </a:lnTo>
                                <a:lnTo>
                                  <a:pt x="1438275" y="306387"/>
                                </a:lnTo>
                                <a:close/>
                              </a:path>
                              <a:path w="2905125" h="314960">
                                <a:moveTo>
                                  <a:pt x="1438275" y="1587"/>
                                </a:moveTo>
                                <a:lnTo>
                                  <a:pt x="1436687" y="0"/>
                                </a:lnTo>
                                <a:lnTo>
                                  <a:pt x="1430337" y="0"/>
                                </a:lnTo>
                                <a:lnTo>
                                  <a:pt x="1428750" y="1587"/>
                                </a:lnTo>
                                <a:lnTo>
                                  <a:pt x="1428750" y="7937"/>
                                </a:lnTo>
                                <a:lnTo>
                                  <a:pt x="1430337" y="9525"/>
                                </a:lnTo>
                                <a:lnTo>
                                  <a:pt x="1436687" y="9525"/>
                                </a:lnTo>
                                <a:lnTo>
                                  <a:pt x="1438275" y="7937"/>
                                </a:lnTo>
                                <a:lnTo>
                                  <a:pt x="1438275" y="1587"/>
                                </a:lnTo>
                                <a:close/>
                              </a:path>
                              <a:path w="2905125" h="314960">
                                <a:moveTo>
                                  <a:pt x="1457325" y="306387"/>
                                </a:moveTo>
                                <a:lnTo>
                                  <a:pt x="1455737" y="304812"/>
                                </a:lnTo>
                                <a:lnTo>
                                  <a:pt x="1449387" y="304812"/>
                                </a:lnTo>
                                <a:lnTo>
                                  <a:pt x="1447800" y="306387"/>
                                </a:lnTo>
                                <a:lnTo>
                                  <a:pt x="1447800" y="312750"/>
                                </a:lnTo>
                                <a:lnTo>
                                  <a:pt x="1449387" y="314337"/>
                                </a:lnTo>
                                <a:lnTo>
                                  <a:pt x="1455737" y="314337"/>
                                </a:lnTo>
                                <a:lnTo>
                                  <a:pt x="1457325" y="312750"/>
                                </a:lnTo>
                                <a:lnTo>
                                  <a:pt x="1457325" y="306387"/>
                                </a:lnTo>
                                <a:close/>
                              </a:path>
                              <a:path w="2905125" h="314960">
                                <a:moveTo>
                                  <a:pt x="1457325" y="1587"/>
                                </a:moveTo>
                                <a:lnTo>
                                  <a:pt x="1455737" y="0"/>
                                </a:lnTo>
                                <a:lnTo>
                                  <a:pt x="1449387" y="0"/>
                                </a:lnTo>
                                <a:lnTo>
                                  <a:pt x="1447800" y="1587"/>
                                </a:lnTo>
                                <a:lnTo>
                                  <a:pt x="1447800" y="7937"/>
                                </a:lnTo>
                                <a:lnTo>
                                  <a:pt x="1449387" y="9525"/>
                                </a:lnTo>
                                <a:lnTo>
                                  <a:pt x="1455737" y="9525"/>
                                </a:lnTo>
                                <a:lnTo>
                                  <a:pt x="1457325" y="7937"/>
                                </a:lnTo>
                                <a:lnTo>
                                  <a:pt x="1457325" y="1587"/>
                                </a:lnTo>
                                <a:close/>
                              </a:path>
                              <a:path w="2905125" h="314960">
                                <a:moveTo>
                                  <a:pt x="1476375" y="306387"/>
                                </a:moveTo>
                                <a:lnTo>
                                  <a:pt x="1474787" y="304812"/>
                                </a:lnTo>
                                <a:lnTo>
                                  <a:pt x="1468437" y="304812"/>
                                </a:lnTo>
                                <a:lnTo>
                                  <a:pt x="1466850" y="306387"/>
                                </a:lnTo>
                                <a:lnTo>
                                  <a:pt x="1466850" y="312750"/>
                                </a:lnTo>
                                <a:lnTo>
                                  <a:pt x="1468437" y="314337"/>
                                </a:lnTo>
                                <a:lnTo>
                                  <a:pt x="1474787" y="314337"/>
                                </a:lnTo>
                                <a:lnTo>
                                  <a:pt x="1476375" y="312750"/>
                                </a:lnTo>
                                <a:lnTo>
                                  <a:pt x="1476375" y="306387"/>
                                </a:lnTo>
                                <a:close/>
                              </a:path>
                              <a:path w="2905125" h="314960">
                                <a:moveTo>
                                  <a:pt x="1476375" y="1587"/>
                                </a:moveTo>
                                <a:lnTo>
                                  <a:pt x="1474787" y="0"/>
                                </a:lnTo>
                                <a:lnTo>
                                  <a:pt x="1468437" y="0"/>
                                </a:lnTo>
                                <a:lnTo>
                                  <a:pt x="1466850" y="1587"/>
                                </a:lnTo>
                                <a:lnTo>
                                  <a:pt x="1466850" y="7937"/>
                                </a:lnTo>
                                <a:lnTo>
                                  <a:pt x="1468437" y="9525"/>
                                </a:lnTo>
                                <a:lnTo>
                                  <a:pt x="1474787" y="9525"/>
                                </a:lnTo>
                                <a:lnTo>
                                  <a:pt x="1476375" y="7937"/>
                                </a:lnTo>
                                <a:lnTo>
                                  <a:pt x="1476375" y="1587"/>
                                </a:lnTo>
                                <a:close/>
                              </a:path>
                              <a:path w="2905125" h="314960">
                                <a:moveTo>
                                  <a:pt x="1495425" y="306387"/>
                                </a:moveTo>
                                <a:lnTo>
                                  <a:pt x="1493837" y="304812"/>
                                </a:lnTo>
                                <a:lnTo>
                                  <a:pt x="1487487" y="304812"/>
                                </a:lnTo>
                                <a:lnTo>
                                  <a:pt x="1485900" y="306387"/>
                                </a:lnTo>
                                <a:lnTo>
                                  <a:pt x="1485900" y="312750"/>
                                </a:lnTo>
                                <a:lnTo>
                                  <a:pt x="1487487" y="314337"/>
                                </a:lnTo>
                                <a:lnTo>
                                  <a:pt x="1493837" y="314337"/>
                                </a:lnTo>
                                <a:lnTo>
                                  <a:pt x="1495425" y="312750"/>
                                </a:lnTo>
                                <a:lnTo>
                                  <a:pt x="1495425" y="306387"/>
                                </a:lnTo>
                                <a:close/>
                              </a:path>
                              <a:path w="2905125" h="314960">
                                <a:moveTo>
                                  <a:pt x="1495425" y="1587"/>
                                </a:moveTo>
                                <a:lnTo>
                                  <a:pt x="1493837" y="0"/>
                                </a:lnTo>
                                <a:lnTo>
                                  <a:pt x="1487487" y="0"/>
                                </a:lnTo>
                                <a:lnTo>
                                  <a:pt x="1485900" y="1587"/>
                                </a:lnTo>
                                <a:lnTo>
                                  <a:pt x="1485900" y="7937"/>
                                </a:lnTo>
                                <a:lnTo>
                                  <a:pt x="1487487" y="9525"/>
                                </a:lnTo>
                                <a:lnTo>
                                  <a:pt x="1493837" y="9525"/>
                                </a:lnTo>
                                <a:lnTo>
                                  <a:pt x="1495425" y="7937"/>
                                </a:lnTo>
                                <a:lnTo>
                                  <a:pt x="1495425" y="1587"/>
                                </a:lnTo>
                                <a:close/>
                              </a:path>
                              <a:path w="2905125" h="314960">
                                <a:moveTo>
                                  <a:pt x="1514475" y="306387"/>
                                </a:moveTo>
                                <a:lnTo>
                                  <a:pt x="1512887" y="304812"/>
                                </a:lnTo>
                                <a:lnTo>
                                  <a:pt x="1506537" y="304812"/>
                                </a:lnTo>
                                <a:lnTo>
                                  <a:pt x="1504950" y="306387"/>
                                </a:lnTo>
                                <a:lnTo>
                                  <a:pt x="1504950" y="312750"/>
                                </a:lnTo>
                                <a:lnTo>
                                  <a:pt x="1506537" y="314337"/>
                                </a:lnTo>
                                <a:lnTo>
                                  <a:pt x="1512887" y="314337"/>
                                </a:lnTo>
                                <a:lnTo>
                                  <a:pt x="1514475" y="312750"/>
                                </a:lnTo>
                                <a:lnTo>
                                  <a:pt x="1514475" y="306387"/>
                                </a:lnTo>
                                <a:close/>
                              </a:path>
                              <a:path w="2905125" h="314960">
                                <a:moveTo>
                                  <a:pt x="1514475" y="1587"/>
                                </a:moveTo>
                                <a:lnTo>
                                  <a:pt x="1512887" y="0"/>
                                </a:lnTo>
                                <a:lnTo>
                                  <a:pt x="1506537" y="0"/>
                                </a:lnTo>
                                <a:lnTo>
                                  <a:pt x="1504950" y="1587"/>
                                </a:lnTo>
                                <a:lnTo>
                                  <a:pt x="1504950" y="7937"/>
                                </a:lnTo>
                                <a:lnTo>
                                  <a:pt x="1506537" y="9525"/>
                                </a:lnTo>
                                <a:lnTo>
                                  <a:pt x="1512887" y="9525"/>
                                </a:lnTo>
                                <a:lnTo>
                                  <a:pt x="1514475" y="7937"/>
                                </a:lnTo>
                                <a:lnTo>
                                  <a:pt x="1514475" y="1587"/>
                                </a:lnTo>
                                <a:close/>
                              </a:path>
                              <a:path w="2905125" h="314960">
                                <a:moveTo>
                                  <a:pt x="1533525" y="306387"/>
                                </a:moveTo>
                                <a:lnTo>
                                  <a:pt x="1531937" y="304812"/>
                                </a:lnTo>
                                <a:lnTo>
                                  <a:pt x="1525587" y="304812"/>
                                </a:lnTo>
                                <a:lnTo>
                                  <a:pt x="1524000" y="306387"/>
                                </a:lnTo>
                                <a:lnTo>
                                  <a:pt x="1524000" y="312750"/>
                                </a:lnTo>
                                <a:lnTo>
                                  <a:pt x="1525587" y="314337"/>
                                </a:lnTo>
                                <a:lnTo>
                                  <a:pt x="1531937" y="314337"/>
                                </a:lnTo>
                                <a:lnTo>
                                  <a:pt x="1533525" y="312750"/>
                                </a:lnTo>
                                <a:lnTo>
                                  <a:pt x="1533525" y="306387"/>
                                </a:lnTo>
                                <a:close/>
                              </a:path>
                              <a:path w="2905125" h="314960">
                                <a:moveTo>
                                  <a:pt x="1533525" y="1587"/>
                                </a:moveTo>
                                <a:lnTo>
                                  <a:pt x="1531937" y="0"/>
                                </a:lnTo>
                                <a:lnTo>
                                  <a:pt x="1525587" y="0"/>
                                </a:lnTo>
                                <a:lnTo>
                                  <a:pt x="1524000" y="1587"/>
                                </a:lnTo>
                                <a:lnTo>
                                  <a:pt x="1524000" y="7937"/>
                                </a:lnTo>
                                <a:lnTo>
                                  <a:pt x="1525587" y="9525"/>
                                </a:lnTo>
                                <a:lnTo>
                                  <a:pt x="1531937" y="9525"/>
                                </a:lnTo>
                                <a:lnTo>
                                  <a:pt x="1533525" y="7937"/>
                                </a:lnTo>
                                <a:lnTo>
                                  <a:pt x="1533525" y="1587"/>
                                </a:lnTo>
                                <a:close/>
                              </a:path>
                              <a:path w="2905125" h="314960">
                                <a:moveTo>
                                  <a:pt x="1552575" y="306387"/>
                                </a:moveTo>
                                <a:lnTo>
                                  <a:pt x="1550987" y="304812"/>
                                </a:lnTo>
                                <a:lnTo>
                                  <a:pt x="1544637" y="304812"/>
                                </a:lnTo>
                                <a:lnTo>
                                  <a:pt x="1543050" y="306387"/>
                                </a:lnTo>
                                <a:lnTo>
                                  <a:pt x="1543050" y="312750"/>
                                </a:lnTo>
                                <a:lnTo>
                                  <a:pt x="1544637" y="314337"/>
                                </a:lnTo>
                                <a:lnTo>
                                  <a:pt x="1550987" y="314337"/>
                                </a:lnTo>
                                <a:lnTo>
                                  <a:pt x="1552575" y="312750"/>
                                </a:lnTo>
                                <a:lnTo>
                                  <a:pt x="1552575" y="306387"/>
                                </a:lnTo>
                                <a:close/>
                              </a:path>
                              <a:path w="2905125" h="314960">
                                <a:moveTo>
                                  <a:pt x="1552575" y="1587"/>
                                </a:moveTo>
                                <a:lnTo>
                                  <a:pt x="1550987" y="0"/>
                                </a:lnTo>
                                <a:lnTo>
                                  <a:pt x="1544637" y="0"/>
                                </a:lnTo>
                                <a:lnTo>
                                  <a:pt x="1543050" y="1587"/>
                                </a:lnTo>
                                <a:lnTo>
                                  <a:pt x="1543050" y="7937"/>
                                </a:lnTo>
                                <a:lnTo>
                                  <a:pt x="1544637" y="9525"/>
                                </a:lnTo>
                                <a:lnTo>
                                  <a:pt x="1550987" y="9525"/>
                                </a:lnTo>
                                <a:lnTo>
                                  <a:pt x="1552575" y="7937"/>
                                </a:lnTo>
                                <a:lnTo>
                                  <a:pt x="1552575" y="1587"/>
                                </a:lnTo>
                                <a:close/>
                              </a:path>
                              <a:path w="2905125" h="314960">
                                <a:moveTo>
                                  <a:pt x="1571625" y="306387"/>
                                </a:moveTo>
                                <a:lnTo>
                                  <a:pt x="1570037" y="304812"/>
                                </a:lnTo>
                                <a:lnTo>
                                  <a:pt x="1563687" y="304812"/>
                                </a:lnTo>
                                <a:lnTo>
                                  <a:pt x="1562100" y="306387"/>
                                </a:lnTo>
                                <a:lnTo>
                                  <a:pt x="1562100" y="312750"/>
                                </a:lnTo>
                                <a:lnTo>
                                  <a:pt x="1563687" y="314337"/>
                                </a:lnTo>
                                <a:lnTo>
                                  <a:pt x="1570037" y="314337"/>
                                </a:lnTo>
                                <a:lnTo>
                                  <a:pt x="1571625" y="312750"/>
                                </a:lnTo>
                                <a:lnTo>
                                  <a:pt x="1571625" y="306387"/>
                                </a:lnTo>
                                <a:close/>
                              </a:path>
                              <a:path w="2905125" h="314960">
                                <a:moveTo>
                                  <a:pt x="1571625" y="1587"/>
                                </a:moveTo>
                                <a:lnTo>
                                  <a:pt x="1570037" y="0"/>
                                </a:lnTo>
                                <a:lnTo>
                                  <a:pt x="1563687" y="0"/>
                                </a:lnTo>
                                <a:lnTo>
                                  <a:pt x="1562100" y="1587"/>
                                </a:lnTo>
                                <a:lnTo>
                                  <a:pt x="1562100" y="7937"/>
                                </a:lnTo>
                                <a:lnTo>
                                  <a:pt x="1563687" y="9525"/>
                                </a:lnTo>
                                <a:lnTo>
                                  <a:pt x="1570037" y="9525"/>
                                </a:lnTo>
                                <a:lnTo>
                                  <a:pt x="1571625" y="7937"/>
                                </a:lnTo>
                                <a:lnTo>
                                  <a:pt x="1571625" y="1587"/>
                                </a:lnTo>
                                <a:close/>
                              </a:path>
                              <a:path w="2905125" h="314960">
                                <a:moveTo>
                                  <a:pt x="1590675" y="306387"/>
                                </a:moveTo>
                                <a:lnTo>
                                  <a:pt x="1589087" y="304812"/>
                                </a:lnTo>
                                <a:lnTo>
                                  <a:pt x="1582737" y="304812"/>
                                </a:lnTo>
                                <a:lnTo>
                                  <a:pt x="1581150" y="306387"/>
                                </a:lnTo>
                                <a:lnTo>
                                  <a:pt x="1581150" y="312750"/>
                                </a:lnTo>
                                <a:lnTo>
                                  <a:pt x="1582737" y="314337"/>
                                </a:lnTo>
                                <a:lnTo>
                                  <a:pt x="1589087" y="314337"/>
                                </a:lnTo>
                                <a:lnTo>
                                  <a:pt x="1590675" y="312750"/>
                                </a:lnTo>
                                <a:lnTo>
                                  <a:pt x="1590675" y="306387"/>
                                </a:lnTo>
                                <a:close/>
                              </a:path>
                              <a:path w="2905125" h="314960">
                                <a:moveTo>
                                  <a:pt x="1590675" y="1587"/>
                                </a:moveTo>
                                <a:lnTo>
                                  <a:pt x="1589087" y="0"/>
                                </a:lnTo>
                                <a:lnTo>
                                  <a:pt x="1582737" y="0"/>
                                </a:lnTo>
                                <a:lnTo>
                                  <a:pt x="1581150" y="1587"/>
                                </a:lnTo>
                                <a:lnTo>
                                  <a:pt x="1581150" y="7937"/>
                                </a:lnTo>
                                <a:lnTo>
                                  <a:pt x="1582737" y="9525"/>
                                </a:lnTo>
                                <a:lnTo>
                                  <a:pt x="1589087" y="9525"/>
                                </a:lnTo>
                                <a:lnTo>
                                  <a:pt x="1590675" y="7937"/>
                                </a:lnTo>
                                <a:lnTo>
                                  <a:pt x="1590675" y="1587"/>
                                </a:lnTo>
                                <a:close/>
                              </a:path>
                              <a:path w="2905125" h="314960">
                                <a:moveTo>
                                  <a:pt x="1609725" y="306387"/>
                                </a:moveTo>
                                <a:lnTo>
                                  <a:pt x="1608137" y="304812"/>
                                </a:lnTo>
                                <a:lnTo>
                                  <a:pt x="1601787" y="304812"/>
                                </a:lnTo>
                                <a:lnTo>
                                  <a:pt x="1600200" y="306387"/>
                                </a:lnTo>
                                <a:lnTo>
                                  <a:pt x="1600200" y="312750"/>
                                </a:lnTo>
                                <a:lnTo>
                                  <a:pt x="1601787" y="314337"/>
                                </a:lnTo>
                                <a:lnTo>
                                  <a:pt x="1608137" y="314337"/>
                                </a:lnTo>
                                <a:lnTo>
                                  <a:pt x="1609725" y="312750"/>
                                </a:lnTo>
                                <a:lnTo>
                                  <a:pt x="1609725" y="306387"/>
                                </a:lnTo>
                                <a:close/>
                              </a:path>
                              <a:path w="2905125" h="314960">
                                <a:moveTo>
                                  <a:pt x="1609725" y="1587"/>
                                </a:moveTo>
                                <a:lnTo>
                                  <a:pt x="1608137" y="0"/>
                                </a:lnTo>
                                <a:lnTo>
                                  <a:pt x="1601787" y="0"/>
                                </a:lnTo>
                                <a:lnTo>
                                  <a:pt x="1600200" y="1587"/>
                                </a:lnTo>
                                <a:lnTo>
                                  <a:pt x="1600200" y="7937"/>
                                </a:lnTo>
                                <a:lnTo>
                                  <a:pt x="1601787" y="9525"/>
                                </a:lnTo>
                                <a:lnTo>
                                  <a:pt x="1608137" y="9525"/>
                                </a:lnTo>
                                <a:lnTo>
                                  <a:pt x="1609725" y="7937"/>
                                </a:lnTo>
                                <a:lnTo>
                                  <a:pt x="1609725" y="1587"/>
                                </a:lnTo>
                                <a:close/>
                              </a:path>
                              <a:path w="2905125" h="314960">
                                <a:moveTo>
                                  <a:pt x="1628775" y="306387"/>
                                </a:moveTo>
                                <a:lnTo>
                                  <a:pt x="1627187" y="304812"/>
                                </a:lnTo>
                                <a:lnTo>
                                  <a:pt x="1620837" y="304812"/>
                                </a:lnTo>
                                <a:lnTo>
                                  <a:pt x="1619250" y="306387"/>
                                </a:lnTo>
                                <a:lnTo>
                                  <a:pt x="1619250" y="312750"/>
                                </a:lnTo>
                                <a:lnTo>
                                  <a:pt x="1620837" y="314337"/>
                                </a:lnTo>
                                <a:lnTo>
                                  <a:pt x="1627187" y="314337"/>
                                </a:lnTo>
                                <a:lnTo>
                                  <a:pt x="1628775" y="312750"/>
                                </a:lnTo>
                                <a:lnTo>
                                  <a:pt x="1628775" y="306387"/>
                                </a:lnTo>
                                <a:close/>
                              </a:path>
                              <a:path w="2905125" h="314960">
                                <a:moveTo>
                                  <a:pt x="1628775" y="1587"/>
                                </a:moveTo>
                                <a:lnTo>
                                  <a:pt x="1627187" y="0"/>
                                </a:lnTo>
                                <a:lnTo>
                                  <a:pt x="1620837" y="0"/>
                                </a:lnTo>
                                <a:lnTo>
                                  <a:pt x="1619250" y="1587"/>
                                </a:lnTo>
                                <a:lnTo>
                                  <a:pt x="1619250" y="7937"/>
                                </a:lnTo>
                                <a:lnTo>
                                  <a:pt x="1620837" y="9525"/>
                                </a:lnTo>
                                <a:lnTo>
                                  <a:pt x="1627187" y="9525"/>
                                </a:lnTo>
                                <a:lnTo>
                                  <a:pt x="1628775" y="7937"/>
                                </a:lnTo>
                                <a:lnTo>
                                  <a:pt x="1628775" y="1587"/>
                                </a:lnTo>
                                <a:close/>
                              </a:path>
                              <a:path w="2905125" h="314960">
                                <a:moveTo>
                                  <a:pt x="1647825" y="306387"/>
                                </a:moveTo>
                                <a:lnTo>
                                  <a:pt x="1646237" y="304812"/>
                                </a:lnTo>
                                <a:lnTo>
                                  <a:pt x="1639887" y="304812"/>
                                </a:lnTo>
                                <a:lnTo>
                                  <a:pt x="1638300" y="306387"/>
                                </a:lnTo>
                                <a:lnTo>
                                  <a:pt x="1638300" y="312750"/>
                                </a:lnTo>
                                <a:lnTo>
                                  <a:pt x="1639887" y="314337"/>
                                </a:lnTo>
                                <a:lnTo>
                                  <a:pt x="1646237" y="314337"/>
                                </a:lnTo>
                                <a:lnTo>
                                  <a:pt x="1647825" y="312750"/>
                                </a:lnTo>
                                <a:lnTo>
                                  <a:pt x="1647825" y="306387"/>
                                </a:lnTo>
                                <a:close/>
                              </a:path>
                              <a:path w="2905125" h="314960">
                                <a:moveTo>
                                  <a:pt x="1647825" y="1587"/>
                                </a:moveTo>
                                <a:lnTo>
                                  <a:pt x="1646237" y="0"/>
                                </a:lnTo>
                                <a:lnTo>
                                  <a:pt x="1639887" y="0"/>
                                </a:lnTo>
                                <a:lnTo>
                                  <a:pt x="1638300" y="1587"/>
                                </a:lnTo>
                                <a:lnTo>
                                  <a:pt x="1638300" y="7937"/>
                                </a:lnTo>
                                <a:lnTo>
                                  <a:pt x="1639887" y="9525"/>
                                </a:lnTo>
                                <a:lnTo>
                                  <a:pt x="1646237" y="9525"/>
                                </a:lnTo>
                                <a:lnTo>
                                  <a:pt x="1647825" y="7937"/>
                                </a:lnTo>
                                <a:lnTo>
                                  <a:pt x="1647825" y="1587"/>
                                </a:lnTo>
                                <a:close/>
                              </a:path>
                              <a:path w="2905125" h="314960">
                                <a:moveTo>
                                  <a:pt x="1666875" y="306387"/>
                                </a:moveTo>
                                <a:lnTo>
                                  <a:pt x="1665287" y="304812"/>
                                </a:lnTo>
                                <a:lnTo>
                                  <a:pt x="1658937" y="304812"/>
                                </a:lnTo>
                                <a:lnTo>
                                  <a:pt x="1657350" y="306387"/>
                                </a:lnTo>
                                <a:lnTo>
                                  <a:pt x="1657350" y="312750"/>
                                </a:lnTo>
                                <a:lnTo>
                                  <a:pt x="1658937" y="314337"/>
                                </a:lnTo>
                                <a:lnTo>
                                  <a:pt x="1665287" y="314337"/>
                                </a:lnTo>
                                <a:lnTo>
                                  <a:pt x="1666875" y="312750"/>
                                </a:lnTo>
                                <a:lnTo>
                                  <a:pt x="1666875" y="306387"/>
                                </a:lnTo>
                                <a:close/>
                              </a:path>
                              <a:path w="2905125" h="314960">
                                <a:moveTo>
                                  <a:pt x="1666875" y="1587"/>
                                </a:moveTo>
                                <a:lnTo>
                                  <a:pt x="1665287" y="0"/>
                                </a:lnTo>
                                <a:lnTo>
                                  <a:pt x="1658937" y="0"/>
                                </a:lnTo>
                                <a:lnTo>
                                  <a:pt x="1657350" y="1587"/>
                                </a:lnTo>
                                <a:lnTo>
                                  <a:pt x="1657350" y="7937"/>
                                </a:lnTo>
                                <a:lnTo>
                                  <a:pt x="1658937" y="9525"/>
                                </a:lnTo>
                                <a:lnTo>
                                  <a:pt x="1665287" y="9525"/>
                                </a:lnTo>
                                <a:lnTo>
                                  <a:pt x="1666875" y="7937"/>
                                </a:lnTo>
                                <a:lnTo>
                                  <a:pt x="1666875" y="1587"/>
                                </a:lnTo>
                                <a:close/>
                              </a:path>
                              <a:path w="2905125" h="314960">
                                <a:moveTo>
                                  <a:pt x="1685925" y="306387"/>
                                </a:moveTo>
                                <a:lnTo>
                                  <a:pt x="1684337" y="304812"/>
                                </a:lnTo>
                                <a:lnTo>
                                  <a:pt x="1677987" y="304812"/>
                                </a:lnTo>
                                <a:lnTo>
                                  <a:pt x="1676400" y="306387"/>
                                </a:lnTo>
                                <a:lnTo>
                                  <a:pt x="1676400" y="312750"/>
                                </a:lnTo>
                                <a:lnTo>
                                  <a:pt x="1677987" y="314337"/>
                                </a:lnTo>
                                <a:lnTo>
                                  <a:pt x="1684337" y="314337"/>
                                </a:lnTo>
                                <a:lnTo>
                                  <a:pt x="1685925" y="312750"/>
                                </a:lnTo>
                                <a:lnTo>
                                  <a:pt x="1685925" y="306387"/>
                                </a:lnTo>
                                <a:close/>
                              </a:path>
                              <a:path w="2905125" h="314960">
                                <a:moveTo>
                                  <a:pt x="1685925" y="1587"/>
                                </a:moveTo>
                                <a:lnTo>
                                  <a:pt x="1684337" y="0"/>
                                </a:lnTo>
                                <a:lnTo>
                                  <a:pt x="1677987" y="0"/>
                                </a:lnTo>
                                <a:lnTo>
                                  <a:pt x="1676400" y="1587"/>
                                </a:lnTo>
                                <a:lnTo>
                                  <a:pt x="1676400" y="7937"/>
                                </a:lnTo>
                                <a:lnTo>
                                  <a:pt x="1677987" y="9525"/>
                                </a:lnTo>
                                <a:lnTo>
                                  <a:pt x="1684337" y="9525"/>
                                </a:lnTo>
                                <a:lnTo>
                                  <a:pt x="1685925" y="7937"/>
                                </a:lnTo>
                                <a:lnTo>
                                  <a:pt x="1685925" y="1587"/>
                                </a:lnTo>
                                <a:close/>
                              </a:path>
                              <a:path w="2905125" h="314960">
                                <a:moveTo>
                                  <a:pt x="1704975" y="306387"/>
                                </a:moveTo>
                                <a:lnTo>
                                  <a:pt x="1703387" y="304812"/>
                                </a:lnTo>
                                <a:lnTo>
                                  <a:pt x="1697037" y="304812"/>
                                </a:lnTo>
                                <a:lnTo>
                                  <a:pt x="1695450" y="306387"/>
                                </a:lnTo>
                                <a:lnTo>
                                  <a:pt x="1695450" y="312750"/>
                                </a:lnTo>
                                <a:lnTo>
                                  <a:pt x="1697037" y="314337"/>
                                </a:lnTo>
                                <a:lnTo>
                                  <a:pt x="1703387" y="314337"/>
                                </a:lnTo>
                                <a:lnTo>
                                  <a:pt x="1704975" y="312750"/>
                                </a:lnTo>
                                <a:lnTo>
                                  <a:pt x="1704975" y="306387"/>
                                </a:lnTo>
                                <a:close/>
                              </a:path>
                              <a:path w="2905125" h="314960">
                                <a:moveTo>
                                  <a:pt x="1704975" y="1587"/>
                                </a:moveTo>
                                <a:lnTo>
                                  <a:pt x="1703387" y="0"/>
                                </a:lnTo>
                                <a:lnTo>
                                  <a:pt x="1697037" y="0"/>
                                </a:lnTo>
                                <a:lnTo>
                                  <a:pt x="1695450" y="1587"/>
                                </a:lnTo>
                                <a:lnTo>
                                  <a:pt x="1695450" y="7937"/>
                                </a:lnTo>
                                <a:lnTo>
                                  <a:pt x="1697037" y="9525"/>
                                </a:lnTo>
                                <a:lnTo>
                                  <a:pt x="1703387" y="9525"/>
                                </a:lnTo>
                                <a:lnTo>
                                  <a:pt x="1704975" y="7937"/>
                                </a:lnTo>
                                <a:lnTo>
                                  <a:pt x="1704975" y="1587"/>
                                </a:lnTo>
                                <a:close/>
                              </a:path>
                              <a:path w="2905125" h="314960">
                                <a:moveTo>
                                  <a:pt x="1724025" y="306387"/>
                                </a:moveTo>
                                <a:lnTo>
                                  <a:pt x="1722437" y="304812"/>
                                </a:lnTo>
                                <a:lnTo>
                                  <a:pt x="1716087" y="304812"/>
                                </a:lnTo>
                                <a:lnTo>
                                  <a:pt x="1714500" y="306387"/>
                                </a:lnTo>
                                <a:lnTo>
                                  <a:pt x="1714500" y="312750"/>
                                </a:lnTo>
                                <a:lnTo>
                                  <a:pt x="1716087" y="314337"/>
                                </a:lnTo>
                                <a:lnTo>
                                  <a:pt x="1722437" y="314337"/>
                                </a:lnTo>
                                <a:lnTo>
                                  <a:pt x="1724025" y="312750"/>
                                </a:lnTo>
                                <a:lnTo>
                                  <a:pt x="1724025" y="306387"/>
                                </a:lnTo>
                                <a:close/>
                              </a:path>
                              <a:path w="2905125" h="314960">
                                <a:moveTo>
                                  <a:pt x="1724025" y="1587"/>
                                </a:moveTo>
                                <a:lnTo>
                                  <a:pt x="1722437" y="0"/>
                                </a:lnTo>
                                <a:lnTo>
                                  <a:pt x="1716087" y="0"/>
                                </a:lnTo>
                                <a:lnTo>
                                  <a:pt x="1714500" y="1587"/>
                                </a:lnTo>
                                <a:lnTo>
                                  <a:pt x="1714500" y="7937"/>
                                </a:lnTo>
                                <a:lnTo>
                                  <a:pt x="1716087" y="9525"/>
                                </a:lnTo>
                                <a:lnTo>
                                  <a:pt x="1722437" y="9525"/>
                                </a:lnTo>
                                <a:lnTo>
                                  <a:pt x="1724025" y="7937"/>
                                </a:lnTo>
                                <a:lnTo>
                                  <a:pt x="1724025" y="1587"/>
                                </a:lnTo>
                                <a:close/>
                              </a:path>
                              <a:path w="2905125" h="314960">
                                <a:moveTo>
                                  <a:pt x="1743075" y="306387"/>
                                </a:moveTo>
                                <a:lnTo>
                                  <a:pt x="1741487" y="304812"/>
                                </a:lnTo>
                                <a:lnTo>
                                  <a:pt x="1735137" y="304812"/>
                                </a:lnTo>
                                <a:lnTo>
                                  <a:pt x="1733550" y="306387"/>
                                </a:lnTo>
                                <a:lnTo>
                                  <a:pt x="1733550" y="312750"/>
                                </a:lnTo>
                                <a:lnTo>
                                  <a:pt x="1735137" y="314337"/>
                                </a:lnTo>
                                <a:lnTo>
                                  <a:pt x="1741487" y="314337"/>
                                </a:lnTo>
                                <a:lnTo>
                                  <a:pt x="1743075" y="312750"/>
                                </a:lnTo>
                                <a:lnTo>
                                  <a:pt x="1743075" y="306387"/>
                                </a:lnTo>
                                <a:close/>
                              </a:path>
                              <a:path w="2905125" h="314960">
                                <a:moveTo>
                                  <a:pt x="1743075" y="1587"/>
                                </a:moveTo>
                                <a:lnTo>
                                  <a:pt x="1741487" y="0"/>
                                </a:lnTo>
                                <a:lnTo>
                                  <a:pt x="1735137" y="0"/>
                                </a:lnTo>
                                <a:lnTo>
                                  <a:pt x="1733550" y="1587"/>
                                </a:lnTo>
                                <a:lnTo>
                                  <a:pt x="1733550" y="7937"/>
                                </a:lnTo>
                                <a:lnTo>
                                  <a:pt x="1735137" y="9525"/>
                                </a:lnTo>
                                <a:lnTo>
                                  <a:pt x="1741487" y="9525"/>
                                </a:lnTo>
                                <a:lnTo>
                                  <a:pt x="1743075" y="7937"/>
                                </a:lnTo>
                                <a:lnTo>
                                  <a:pt x="1743075" y="1587"/>
                                </a:lnTo>
                                <a:close/>
                              </a:path>
                              <a:path w="2905125" h="314960">
                                <a:moveTo>
                                  <a:pt x="1762125" y="306387"/>
                                </a:moveTo>
                                <a:lnTo>
                                  <a:pt x="1760537" y="304812"/>
                                </a:lnTo>
                                <a:lnTo>
                                  <a:pt x="1754187" y="304812"/>
                                </a:lnTo>
                                <a:lnTo>
                                  <a:pt x="1752600" y="306387"/>
                                </a:lnTo>
                                <a:lnTo>
                                  <a:pt x="1752600" y="312750"/>
                                </a:lnTo>
                                <a:lnTo>
                                  <a:pt x="1754187" y="314337"/>
                                </a:lnTo>
                                <a:lnTo>
                                  <a:pt x="1760537" y="314337"/>
                                </a:lnTo>
                                <a:lnTo>
                                  <a:pt x="1762125" y="312750"/>
                                </a:lnTo>
                                <a:lnTo>
                                  <a:pt x="1762125" y="306387"/>
                                </a:lnTo>
                                <a:close/>
                              </a:path>
                              <a:path w="2905125" h="314960">
                                <a:moveTo>
                                  <a:pt x="1762125" y="1587"/>
                                </a:moveTo>
                                <a:lnTo>
                                  <a:pt x="1760537" y="0"/>
                                </a:lnTo>
                                <a:lnTo>
                                  <a:pt x="1754187" y="0"/>
                                </a:lnTo>
                                <a:lnTo>
                                  <a:pt x="1752600" y="1587"/>
                                </a:lnTo>
                                <a:lnTo>
                                  <a:pt x="1752600" y="7937"/>
                                </a:lnTo>
                                <a:lnTo>
                                  <a:pt x="1754187" y="9525"/>
                                </a:lnTo>
                                <a:lnTo>
                                  <a:pt x="1760537" y="9525"/>
                                </a:lnTo>
                                <a:lnTo>
                                  <a:pt x="1762125" y="7937"/>
                                </a:lnTo>
                                <a:lnTo>
                                  <a:pt x="1762125" y="1587"/>
                                </a:lnTo>
                                <a:close/>
                              </a:path>
                              <a:path w="2905125" h="314960">
                                <a:moveTo>
                                  <a:pt x="1781175" y="306387"/>
                                </a:moveTo>
                                <a:lnTo>
                                  <a:pt x="1779587" y="304812"/>
                                </a:lnTo>
                                <a:lnTo>
                                  <a:pt x="1773237" y="304812"/>
                                </a:lnTo>
                                <a:lnTo>
                                  <a:pt x="1771650" y="306387"/>
                                </a:lnTo>
                                <a:lnTo>
                                  <a:pt x="1771650" y="312750"/>
                                </a:lnTo>
                                <a:lnTo>
                                  <a:pt x="1773237" y="314337"/>
                                </a:lnTo>
                                <a:lnTo>
                                  <a:pt x="1779587" y="314337"/>
                                </a:lnTo>
                                <a:lnTo>
                                  <a:pt x="1781175" y="312750"/>
                                </a:lnTo>
                                <a:lnTo>
                                  <a:pt x="1781175" y="306387"/>
                                </a:lnTo>
                                <a:close/>
                              </a:path>
                              <a:path w="2905125" h="314960">
                                <a:moveTo>
                                  <a:pt x="1781175" y="1587"/>
                                </a:moveTo>
                                <a:lnTo>
                                  <a:pt x="1779587" y="0"/>
                                </a:lnTo>
                                <a:lnTo>
                                  <a:pt x="1773237" y="0"/>
                                </a:lnTo>
                                <a:lnTo>
                                  <a:pt x="1771650" y="1587"/>
                                </a:lnTo>
                                <a:lnTo>
                                  <a:pt x="1771650" y="7937"/>
                                </a:lnTo>
                                <a:lnTo>
                                  <a:pt x="1773237" y="9525"/>
                                </a:lnTo>
                                <a:lnTo>
                                  <a:pt x="1779587" y="9525"/>
                                </a:lnTo>
                                <a:lnTo>
                                  <a:pt x="1781175" y="7937"/>
                                </a:lnTo>
                                <a:lnTo>
                                  <a:pt x="1781175" y="1587"/>
                                </a:lnTo>
                                <a:close/>
                              </a:path>
                              <a:path w="2905125" h="314960">
                                <a:moveTo>
                                  <a:pt x="1800225" y="306387"/>
                                </a:moveTo>
                                <a:lnTo>
                                  <a:pt x="1798637" y="304812"/>
                                </a:lnTo>
                                <a:lnTo>
                                  <a:pt x="1792287" y="304812"/>
                                </a:lnTo>
                                <a:lnTo>
                                  <a:pt x="1790700" y="306387"/>
                                </a:lnTo>
                                <a:lnTo>
                                  <a:pt x="1790700" y="312750"/>
                                </a:lnTo>
                                <a:lnTo>
                                  <a:pt x="1792287" y="314337"/>
                                </a:lnTo>
                                <a:lnTo>
                                  <a:pt x="1798637" y="314337"/>
                                </a:lnTo>
                                <a:lnTo>
                                  <a:pt x="1800225" y="312750"/>
                                </a:lnTo>
                                <a:lnTo>
                                  <a:pt x="1800225" y="306387"/>
                                </a:lnTo>
                                <a:close/>
                              </a:path>
                              <a:path w="2905125" h="314960">
                                <a:moveTo>
                                  <a:pt x="1800225" y="1587"/>
                                </a:moveTo>
                                <a:lnTo>
                                  <a:pt x="1798637" y="0"/>
                                </a:lnTo>
                                <a:lnTo>
                                  <a:pt x="1792287" y="0"/>
                                </a:lnTo>
                                <a:lnTo>
                                  <a:pt x="1790700" y="1587"/>
                                </a:lnTo>
                                <a:lnTo>
                                  <a:pt x="1790700" y="7937"/>
                                </a:lnTo>
                                <a:lnTo>
                                  <a:pt x="1792287" y="9525"/>
                                </a:lnTo>
                                <a:lnTo>
                                  <a:pt x="1798637" y="9525"/>
                                </a:lnTo>
                                <a:lnTo>
                                  <a:pt x="1800225" y="7937"/>
                                </a:lnTo>
                                <a:lnTo>
                                  <a:pt x="1800225" y="1587"/>
                                </a:lnTo>
                                <a:close/>
                              </a:path>
                              <a:path w="2905125" h="314960">
                                <a:moveTo>
                                  <a:pt x="1819275" y="306387"/>
                                </a:moveTo>
                                <a:lnTo>
                                  <a:pt x="1817687" y="304812"/>
                                </a:lnTo>
                                <a:lnTo>
                                  <a:pt x="1811337" y="304812"/>
                                </a:lnTo>
                                <a:lnTo>
                                  <a:pt x="1809750" y="306387"/>
                                </a:lnTo>
                                <a:lnTo>
                                  <a:pt x="1809750" y="312750"/>
                                </a:lnTo>
                                <a:lnTo>
                                  <a:pt x="1811337" y="314337"/>
                                </a:lnTo>
                                <a:lnTo>
                                  <a:pt x="1817687" y="314337"/>
                                </a:lnTo>
                                <a:lnTo>
                                  <a:pt x="1819275" y="312750"/>
                                </a:lnTo>
                                <a:lnTo>
                                  <a:pt x="1819275" y="306387"/>
                                </a:lnTo>
                                <a:close/>
                              </a:path>
                              <a:path w="2905125" h="314960">
                                <a:moveTo>
                                  <a:pt x="1819275" y="1587"/>
                                </a:moveTo>
                                <a:lnTo>
                                  <a:pt x="1817687" y="0"/>
                                </a:lnTo>
                                <a:lnTo>
                                  <a:pt x="1811337" y="0"/>
                                </a:lnTo>
                                <a:lnTo>
                                  <a:pt x="1809750" y="1587"/>
                                </a:lnTo>
                                <a:lnTo>
                                  <a:pt x="1809750" y="7937"/>
                                </a:lnTo>
                                <a:lnTo>
                                  <a:pt x="1811337" y="9525"/>
                                </a:lnTo>
                                <a:lnTo>
                                  <a:pt x="1817687" y="9525"/>
                                </a:lnTo>
                                <a:lnTo>
                                  <a:pt x="1819275" y="7937"/>
                                </a:lnTo>
                                <a:lnTo>
                                  <a:pt x="1819275" y="1587"/>
                                </a:lnTo>
                                <a:close/>
                              </a:path>
                              <a:path w="2905125" h="314960">
                                <a:moveTo>
                                  <a:pt x="1838325" y="306387"/>
                                </a:moveTo>
                                <a:lnTo>
                                  <a:pt x="1836737" y="304812"/>
                                </a:lnTo>
                                <a:lnTo>
                                  <a:pt x="1830387" y="304812"/>
                                </a:lnTo>
                                <a:lnTo>
                                  <a:pt x="1828800" y="306387"/>
                                </a:lnTo>
                                <a:lnTo>
                                  <a:pt x="1828800" y="312750"/>
                                </a:lnTo>
                                <a:lnTo>
                                  <a:pt x="1830387" y="314337"/>
                                </a:lnTo>
                                <a:lnTo>
                                  <a:pt x="1836737" y="314337"/>
                                </a:lnTo>
                                <a:lnTo>
                                  <a:pt x="1838325" y="312750"/>
                                </a:lnTo>
                                <a:lnTo>
                                  <a:pt x="1838325" y="306387"/>
                                </a:lnTo>
                                <a:close/>
                              </a:path>
                              <a:path w="2905125" h="314960">
                                <a:moveTo>
                                  <a:pt x="1838325" y="1587"/>
                                </a:moveTo>
                                <a:lnTo>
                                  <a:pt x="1836737" y="0"/>
                                </a:lnTo>
                                <a:lnTo>
                                  <a:pt x="1830387" y="0"/>
                                </a:lnTo>
                                <a:lnTo>
                                  <a:pt x="1828800" y="1587"/>
                                </a:lnTo>
                                <a:lnTo>
                                  <a:pt x="1828800" y="7937"/>
                                </a:lnTo>
                                <a:lnTo>
                                  <a:pt x="1830387" y="9525"/>
                                </a:lnTo>
                                <a:lnTo>
                                  <a:pt x="1836737" y="9525"/>
                                </a:lnTo>
                                <a:lnTo>
                                  <a:pt x="1838325" y="7937"/>
                                </a:lnTo>
                                <a:lnTo>
                                  <a:pt x="1838325" y="1587"/>
                                </a:lnTo>
                                <a:close/>
                              </a:path>
                              <a:path w="2905125" h="314960">
                                <a:moveTo>
                                  <a:pt x="1857375" y="306387"/>
                                </a:moveTo>
                                <a:lnTo>
                                  <a:pt x="1855787" y="304812"/>
                                </a:lnTo>
                                <a:lnTo>
                                  <a:pt x="1849437" y="304812"/>
                                </a:lnTo>
                                <a:lnTo>
                                  <a:pt x="1847850" y="306387"/>
                                </a:lnTo>
                                <a:lnTo>
                                  <a:pt x="1847850" y="312750"/>
                                </a:lnTo>
                                <a:lnTo>
                                  <a:pt x="1849437" y="314337"/>
                                </a:lnTo>
                                <a:lnTo>
                                  <a:pt x="1855787" y="314337"/>
                                </a:lnTo>
                                <a:lnTo>
                                  <a:pt x="1857375" y="312750"/>
                                </a:lnTo>
                                <a:lnTo>
                                  <a:pt x="1857375" y="306387"/>
                                </a:lnTo>
                                <a:close/>
                              </a:path>
                              <a:path w="2905125" h="314960">
                                <a:moveTo>
                                  <a:pt x="1857375" y="1587"/>
                                </a:moveTo>
                                <a:lnTo>
                                  <a:pt x="1855787" y="0"/>
                                </a:lnTo>
                                <a:lnTo>
                                  <a:pt x="1849437" y="0"/>
                                </a:lnTo>
                                <a:lnTo>
                                  <a:pt x="1847850" y="1587"/>
                                </a:lnTo>
                                <a:lnTo>
                                  <a:pt x="1847850" y="7937"/>
                                </a:lnTo>
                                <a:lnTo>
                                  <a:pt x="1849437" y="9525"/>
                                </a:lnTo>
                                <a:lnTo>
                                  <a:pt x="1855787" y="9525"/>
                                </a:lnTo>
                                <a:lnTo>
                                  <a:pt x="1857375" y="7937"/>
                                </a:lnTo>
                                <a:lnTo>
                                  <a:pt x="1857375" y="1587"/>
                                </a:lnTo>
                                <a:close/>
                              </a:path>
                              <a:path w="2905125" h="314960">
                                <a:moveTo>
                                  <a:pt x="1876425" y="306387"/>
                                </a:moveTo>
                                <a:lnTo>
                                  <a:pt x="1874837" y="304812"/>
                                </a:lnTo>
                                <a:lnTo>
                                  <a:pt x="1868487" y="304812"/>
                                </a:lnTo>
                                <a:lnTo>
                                  <a:pt x="1866900" y="306387"/>
                                </a:lnTo>
                                <a:lnTo>
                                  <a:pt x="1866900" y="312750"/>
                                </a:lnTo>
                                <a:lnTo>
                                  <a:pt x="1868487" y="314337"/>
                                </a:lnTo>
                                <a:lnTo>
                                  <a:pt x="1874837" y="314337"/>
                                </a:lnTo>
                                <a:lnTo>
                                  <a:pt x="1876425" y="312750"/>
                                </a:lnTo>
                                <a:lnTo>
                                  <a:pt x="1876425" y="306387"/>
                                </a:lnTo>
                                <a:close/>
                              </a:path>
                              <a:path w="2905125" h="314960">
                                <a:moveTo>
                                  <a:pt x="1876425" y="1587"/>
                                </a:moveTo>
                                <a:lnTo>
                                  <a:pt x="1874837" y="0"/>
                                </a:lnTo>
                                <a:lnTo>
                                  <a:pt x="1868487" y="0"/>
                                </a:lnTo>
                                <a:lnTo>
                                  <a:pt x="1866900" y="1587"/>
                                </a:lnTo>
                                <a:lnTo>
                                  <a:pt x="1866900" y="7937"/>
                                </a:lnTo>
                                <a:lnTo>
                                  <a:pt x="1868487" y="9525"/>
                                </a:lnTo>
                                <a:lnTo>
                                  <a:pt x="1874837" y="9525"/>
                                </a:lnTo>
                                <a:lnTo>
                                  <a:pt x="1876425" y="7937"/>
                                </a:lnTo>
                                <a:lnTo>
                                  <a:pt x="1876425" y="1587"/>
                                </a:lnTo>
                                <a:close/>
                              </a:path>
                              <a:path w="2905125" h="314960">
                                <a:moveTo>
                                  <a:pt x="1895475" y="306387"/>
                                </a:moveTo>
                                <a:lnTo>
                                  <a:pt x="1893887" y="304812"/>
                                </a:lnTo>
                                <a:lnTo>
                                  <a:pt x="1887537" y="304812"/>
                                </a:lnTo>
                                <a:lnTo>
                                  <a:pt x="1885950" y="306387"/>
                                </a:lnTo>
                                <a:lnTo>
                                  <a:pt x="1885950" y="312750"/>
                                </a:lnTo>
                                <a:lnTo>
                                  <a:pt x="1887537" y="314337"/>
                                </a:lnTo>
                                <a:lnTo>
                                  <a:pt x="1893887" y="314337"/>
                                </a:lnTo>
                                <a:lnTo>
                                  <a:pt x="1895475" y="312750"/>
                                </a:lnTo>
                                <a:lnTo>
                                  <a:pt x="1895475" y="306387"/>
                                </a:lnTo>
                                <a:close/>
                              </a:path>
                              <a:path w="2905125" h="314960">
                                <a:moveTo>
                                  <a:pt x="1895475" y="1587"/>
                                </a:moveTo>
                                <a:lnTo>
                                  <a:pt x="1893887" y="0"/>
                                </a:lnTo>
                                <a:lnTo>
                                  <a:pt x="1887537" y="0"/>
                                </a:lnTo>
                                <a:lnTo>
                                  <a:pt x="1885950" y="1587"/>
                                </a:lnTo>
                                <a:lnTo>
                                  <a:pt x="1885950" y="7937"/>
                                </a:lnTo>
                                <a:lnTo>
                                  <a:pt x="1887537" y="9525"/>
                                </a:lnTo>
                                <a:lnTo>
                                  <a:pt x="1893887" y="9525"/>
                                </a:lnTo>
                                <a:lnTo>
                                  <a:pt x="1895475" y="7937"/>
                                </a:lnTo>
                                <a:lnTo>
                                  <a:pt x="1895475" y="1587"/>
                                </a:lnTo>
                                <a:close/>
                              </a:path>
                              <a:path w="2905125" h="314960">
                                <a:moveTo>
                                  <a:pt x="1914525" y="306387"/>
                                </a:moveTo>
                                <a:lnTo>
                                  <a:pt x="1912937" y="304812"/>
                                </a:lnTo>
                                <a:lnTo>
                                  <a:pt x="1906587" y="304812"/>
                                </a:lnTo>
                                <a:lnTo>
                                  <a:pt x="1905000" y="306387"/>
                                </a:lnTo>
                                <a:lnTo>
                                  <a:pt x="1905000" y="312750"/>
                                </a:lnTo>
                                <a:lnTo>
                                  <a:pt x="1906587" y="314337"/>
                                </a:lnTo>
                                <a:lnTo>
                                  <a:pt x="1912937" y="314337"/>
                                </a:lnTo>
                                <a:lnTo>
                                  <a:pt x="1914525" y="312750"/>
                                </a:lnTo>
                                <a:lnTo>
                                  <a:pt x="1914525" y="306387"/>
                                </a:lnTo>
                                <a:close/>
                              </a:path>
                              <a:path w="2905125" h="314960">
                                <a:moveTo>
                                  <a:pt x="1914525" y="1587"/>
                                </a:moveTo>
                                <a:lnTo>
                                  <a:pt x="1912937" y="0"/>
                                </a:lnTo>
                                <a:lnTo>
                                  <a:pt x="1906587" y="0"/>
                                </a:lnTo>
                                <a:lnTo>
                                  <a:pt x="1905000" y="1587"/>
                                </a:lnTo>
                                <a:lnTo>
                                  <a:pt x="1905000" y="7937"/>
                                </a:lnTo>
                                <a:lnTo>
                                  <a:pt x="1906587" y="9525"/>
                                </a:lnTo>
                                <a:lnTo>
                                  <a:pt x="1912937" y="9525"/>
                                </a:lnTo>
                                <a:lnTo>
                                  <a:pt x="1914525" y="7937"/>
                                </a:lnTo>
                                <a:lnTo>
                                  <a:pt x="1914525" y="1587"/>
                                </a:lnTo>
                                <a:close/>
                              </a:path>
                              <a:path w="2905125" h="314960">
                                <a:moveTo>
                                  <a:pt x="1933575" y="306387"/>
                                </a:moveTo>
                                <a:lnTo>
                                  <a:pt x="1931987" y="304812"/>
                                </a:lnTo>
                                <a:lnTo>
                                  <a:pt x="1925637" y="304812"/>
                                </a:lnTo>
                                <a:lnTo>
                                  <a:pt x="1924050" y="306387"/>
                                </a:lnTo>
                                <a:lnTo>
                                  <a:pt x="1924050" y="312750"/>
                                </a:lnTo>
                                <a:lnTo>
                                  <a:pt x="1925637" y="314337"/>
                                </a:lnTo>
                                <a:lnTo>
                                  <a:pt x="1931987" y="314337"/>
                                </a:lnTo>
                                <a:lnTo>
                                  <a:pt x="1933575" y="312750"/>
                                </a:lnTo>
                                <a:lnTo>
                                  <a:pt x="1933575" y="306387"/>
                                </a:lnTo>
                                <a:close/>
                              </a:path>
                              <a:path w="2905125" h="314960">
                                <a:moveTo>
                                  <a:pt x="1933575" y="1587"/>
                                </a:moveTo>
                                <a:lnTo>
                                  <a:pt x="1931987" y="0"/>
                                </a:lnTo>
                                <a:lnTo>
                                  <a:pt x="1925637" y="0"/>
                                </a:lnTo>
                                <a:lnTo>
                                  <a:pt x="1924050" y="1587"/>
                                </a:lnTo>
                                <a:lnTo>
                                  <a:pt x="1924050" y="7937"/>
                                </a:lnTo>
                                <a:lnTo>
                                  <a:pt x="1925637" y="9525"/>
                                </a:lnTo>
                                <a:lnTo>
                                  <a:pt x="1931987" y="9525"/>
                                </a:lnTo>
                                <a:lnTo>
                                  <a:pt x="1933575" y="7937"/>
                                </a:lnTo>
                                <a:lnTo>
                                  <a:pt x="1933575" y="1587"/>
                                </a:lnTo>
                                <a:close/>
                              </a:path>
                              <a:path w="2905125" h="314960">
                                <a:moveTo>
                                  <a:pt x="1952625" y="306387"/>
                                </a:moveTo>
                                <a:lnTo>
                                  <a:pt x="1951037" y="304812"/>
                                </a:lnTo>
                                <a:lnTo>
                                  <a:pt x="1944687" y="304812"/>
                                </a:lnTo>
                                <a:lnTo>
                                  <a:pt x="1943100" y="306387"/>
                                </a:lnTo>
                                <a:lnTo>
                                  <a:pt x="1943100" y="312750"/>
                                </a:lnTo>
                                <a:lnTo>
                                  <a:pt x="1944687" y="314337"/>
                                </a:lnTo>
                                <a:lnTo>
                                  <a:pt x="1951037" y="314337"/>
                                </a:lnTo>
                                <a:lnTo>
                                  <a:pt x="1952625" y="312750"/>
                                </a:lnTo>
                                <a:lnTo>
                                  <a:pt x="1952625" y="306387"/>
                                </a:lnTo>
                                <a:close/>
                              </a:path>
                              <a:path w="2905125" h="314960">
                                <a:moveTo>
                                  <a:pt x="1952625" y="1587"/>
                                </a:moveTo>
                                <a:lnTo>
                                  <a:pt x="1951037" y="0"/>
                                </a:lnTo>
                                <a:lnTo>
                                  <a:pt x="1944687" y="0"/>
                                </a:lnTo>
                                <a:lnTo>
                                  <a:pt x="1943100" y="1587"/>
                                </a:lnTo>
                                <a:lnTo>
                                  <a:pt x="1943100" y="7937"/>
                                </a:lnTo>
                                <a:lnTo>
                                  <a:pt x="1944687" y="9525"/>
                                </a:lnTo>
                                <a:lnTo>
                                  <a:pt x="1951037" y="9525"/>
                                </a:lnTo>
                                <a:lnTo>
                                  <a:pt x="1952625" y="7937"/>
                                </a:lnTo>
                                <a:lnTo>
                                  <a:pt x="1952625" y="1587"/>
                                </a:lnTo>
                                <a:close/>
                              </a:path>
                              <a:path w="2905125" h="314960">
                                <a:moveTo>
                                  <a:pt x="1971675" y="306387"/>
                                </a:moveTo>
                                <a:lnTo>
                                  <a:pt x="1970087" y="304812"/>
                                </a:lnTo>
                                <a:lnTo>
                                  <a:pt x="1963737" y="304812"/>
                                </a:lnTo>
                                <a:lnTo>
                                  <a:pt x="1962150" y="306387"/>
                                </a:lnTo>
                                <a:lnTo>
                                  <a:pt x="1962150" y="312750"/>
                                </a:lnTo>
                                <a:lnTo>
                                  <a:pt x="1963737" y="314337"/>
                                </a:lnTo>
                                <a:lnTo>
                                  <a:pt x="1970087" y="314337"/>
                                </a:lnTo>
                                <a:lnTo>
                                  <a:pt x="1971675" y="312750"/>
                                </a:lnTo>
                                <a:lnTo>
                                  <a:pt x="1971675" y="306387"/>
                                </a:lnTo>
                                <a:close/>
                              </a:path>
                              <a:path w="2905125" h="314960">
                                <a:moveTo>
                                  <a:pt x="1971675" y="1587"/>
                                </a:moveTo>
                                <a:lnTo>
                                  <a:pt x="1970087" y="0"/>
                                </a:lnTo>
                                <a:lnTo>
                                  <a:pt x="1963737" y="0"/>
                                </a:lnTo>
                                <a:lnTo>
                                  <a:pt x="1962150" y="1587"/>
                                </a:lnTo>
                                <a:lnTo>
                                  <a:pt x="1962150" y="7937"/>
                                </a:lnTo>
                                <a:lnTo>
                                  <a:pt x="1963737" y="9525"/>
                                </a:lnTo>
                                <a:lnTo>
                                  <a:pt x="1970087" y="9525"/>
                                </a:lnTo>
                                <a:lnTo>
                                  <a:pt x="1971675" y="7937"/>
                                </a:lnTo>
                                <a:lnTo>
                                  <a:pt x="1971675" y="1587"/>
                                </a:lnTo>
                                <a:close/>
                              </a:path>
                              <a:path w="2905125" h="314960">
                                <a:moveTo>
                                  <a:pt x="1990725" y="306387"/>
                                </a:moveTo>
                                <a:lnTo>
                                  <a:pt x="1989137" y="304812"/>
                                </a:lnTo>
                                <a:lnTo>
                                  <a:pt x="1982787" y="304812"/>
                                </a:lnTo>
                                <a:lnTo>
                                  <a:pt x="1981200" y="306387"/>
                                </a:lnTo>
                                <a:lnTo>
                                  <a:pt x="1981200" y="312750"/>
                                </a:lnTo>
                                <a:lnTo>
                                  <a:pt x="1982787" y="314337"/>
                                </a:lnTo>
                                <a:lnTo>
                                  <a:pt x="1989137" y="314337"/>
                                </a:lnTo>
                                <a:lnTo>
                                  <a:pt x="1990725" y="312750"/>
                                </a:lnTo>
                                <a:lnTo>
                                  <a:pt x="1990725" y="306387"/>
                                </a:lnTo>
                                <a:close/>
                              </a:path>
                              <a:path w="2905125" h="314960">
                                <a:moveTo>
                                  <a:pt x="1990725" y="1587"/>
                                </a:moveTo>
                                <a:lnTo>
                                  <a:pt x="1989137" y="0"/>
                                </a:lnTo>
                                <a:lnTo>
                                  <a:pt x="1982787" y="0"/>
                                </a:lnTo>
                                <a:lnTo>
                                  <a:pt x="1981200" y="1587"/>
                                </a:lnTo>
                                <a:lnTo>
                                  <a:pt x="1981200" y="7937"/>
                                </a:lnTo>
                                <a:lnTo>
                                  <a:pt x="1982787" y="9525"/>
                                </a:lnTo>
                                <a:lnTo>
                                  <a:pt x="1989137" y="9525"/>
                                </a:lnTo>
                                <a:lnTo>
                                  <a:pt x="1990725" y="7937"/>
                                </a:lnTo>
                                <a:lnTo>
                                  <a:pt x="1990725" y="1587"/>
                                </a:lnTo>
                                <a:close/>
                              </a:path>
                              <a:path w="2905125" h="314960">
                                <a:moveTo>
                                  <a:pt x="2009775" y="306387"/>
                                </a:moveTo>
                                <a:lnTo>
                                  <a:pt x="2008187" y="304812"/>
                                </a:lnTo>
                                <a:lnTo>
                                  <a:pt x="2001837" y="304812"/>
                                </a:lnTo>
                                <a:lnTo>
                                  <a:pt x="2000250" y="306387"/>
                                </a:lnTo>
                                <a:lnTo>
                                  <a:pt x="2000250" y="312750"/>
                                </a:lnTo>
                                <a:lnTo>
                                  <a:pt x="2001837" y="314337"/>
                                </a:lnTo>
                                <a:lnTo>
                                  <a:pt x="2008187" y="314337"/>
                                </a:lnTo>
                                <a:lnTo>
                                  <a:pt x="2009775" y="312750"/>
                                </a:lnTo>
                                <a:lnTo>
                                  <a:pt x="2009775" y="306387"/>
                                </a:lnTo>
                                <a:close/>
                              </a:path>
                              <a:path w="2905125" h="314960">
                                <a:moveTo>
                                  <a:pt x="2009775" y="1587"/>
                                </a:moveTo>
                                <a:lnTo>
                                  <a:pt x="2008187" y="0"/>
                                </a:lnTo>
                                <a:lnTo>
                                  <a:pt x="2001837" y="0"/>
                                </a:lnTo>
                                <a:lnTo>
                                  <a:pt x="2000250" y="1587"/>
                                </a:lnTo>
                                <a:lnTo>
                                  <a:pt x="2000250" y="7937"/>
                                </a:lnTo>
                                <a:lnTo>
                                  <a:pt x="2001837" y="9525"/>
                                </a:lnTo>
                                <a:lnTo>
                                  <a:pt x="2008187" y="9525"/>
                                </a:lnTo>
                                <a:lnTo>
                                  <a:pt x="2009775" y="7937"/>
                                </a:lnTo>
                                <a:lnTo>
                                  <a:pt x="2009775" y="1587"/>
                                </a:lnTo>
                                <a:close/>
                              </a:path>
                              <a:path w="2905125" h="314960">
                                <a:moveTo>
                                  <a:pt x="2028825" y="306387"/>
                                </a:moveTo>
                                <a:lnTo>
                                  <a:pt x="2027237" y="304812"/>
                                </a:lnTo>
                                <a:lnTo>
                                  <a:pt x="2020887" y="304812"/>
                                </a:lnTo>
                                <a:lnTo>
                                  <a:pt x="2019300" y="306387"/>
                                </a:lnTo>
                                <a:lnTo>
                                  <a:pt x="2019300" y="312750"/>
                                </a:lnTo>
                                <a:lnTo>
                                  <a:pt x="2020887" y="314337"/>
                                </a:lnTo>
                                <a:lnTo>
                                  <a:pt x="2027237" y="314337"/>
                                </a:lnTo>
                                <a:lnTo>
                                  <a:pt x="2028825" y="312750"/>
                                </a:lnTo>
                                <a:lnTo>
                                  <a:pt x="2028825" y="306387"/>
                                </a:lnTo>
                                <a:close/>
                              </a:path>
                              <a:path w="2905125" h="314960">
                                <a:moveTo>
                                  <a:pt x="2028825" y="1587"/>
                                </a:moveTo>
                                <a:lnTo>
                                  <a:pt x="2027237" y="0"/>
                                </a:lnTo>
                                <a:lnTo>
                                  <a:pt x="2020887" y="0"/>
                                </a:lnTo>
                                <a:lnTo>
                                  <a:pt x="2019300" y="1587"/>
                                </a:lnTo>
                                <a:lnTo>
                                  <a:pt x="2019300" y="7937"/>
                                </a:lnTo>
                                <a:lnTo>
                                  <a:pt x="2020887" y="9525"/>
                                </a:lnTo>
                                <a:lnTo>
                                  <a:pt x="2027237" y="9525"/>
                                </a:lnTo>
                                <a:lnTo>
                                  <a:pt x="2028825" y="7937"/>
                                </a:lnTo>
                                <a:lnTo>
                                  <a:pt x="2028825" y="1587"/>
                                </a:lnTo>
                                <a:close/>
                              </a:path>
                              <a:path w="2905125" h="314960">
                                <a:moveTo>
                                  <a:pt x="2047875" y="306387"/>
                                </a:moveTo>
                                <a:lnTo>
                                  <a:pt x="2046287" y="304812"/>
                                </a:lnTo>
                                <a:lnTo>
                                  <a:pt x="2039937" y="304812"/>
                                </a:lnTo>
                                <a:lnTo>
                                  <a:pt x="2038350" y="306387"/>
                                </a:lnTo>
                                <a:lnTo>
                                  <a:pt x="2038350" y="312750"/>
                                </a:lnTo>
                                <a:lnTo>
                                  <a:pt x="2039937" y="314337"/>
                                </a:lnTo>
                                <a:lnTo>
                                  <a:pt x="2046287" y="314337"/>
                                </a:lnTo>
                                <a:lnTo>
                                  <a:pt x="2047875" y="312750"/>
                                </a:lnTo>
                                <a:lnTo>
                                  <a:pt x="2047875" y="306387"/>
                                </a:lnTo>
                                <a:close/>
                              </a:path>
                              <a:path w="2905125" h="314960">
                                <a:moveTo>
                                  <a:pt x="2047875" y="1587"/>
                                </a:moveTo>
                                <a:lnTo>
                                  <a:pt x="2046287" y="0"/>
                                </a:lnTo>
                                <a:lnTo>
                                  <a:pt x="2039937" y="0"/>
                                </a:lnTo>
                                <a:lnTo>
                                  <a:pt x="2038350" y="1587"/>
                                </a:lnTo>
                                <a:lnTo>
                                  <a:pt x="2038350" y="7937"/>
                                </a:lnTo>
                                <a:lnTo>
                                  <a:pt x="2039937" y="9525"/>
                                </a:lnTo>
                                <a:lnTo>
                                  <a:pt x="2046287" y="9525"/>
                                </a:lnTo>
                                <a:lnTo>
                                  <a:pt x="2047875" y="7937"/>
                                </a:lnTo>
                                <a:lnTo>
                                  <a:pt x="2047875" y="1587"/>
                                </a:lnTo>
                                <a:close/>
                              </a:path>
                              <a:path w="2905125" h="314960">
                                <a:moveTo>
                                  <a:pt x="2066925" y="306387"/>
                                </a:moveTo>
                                <a:lnTo>
                                  <a:pt x="2065337" y="304812"/>
                                </a:lnTo>
                                <a:lnTo>
                                  <a:pt x="2058987" y="304812"/>
                                </a:lnTo>
                                <a:lnTo>
                                  <a:pt x="2057400" y="306387"/>
                                </a:lnTo>
                                <a:lnTo>
                                  <a:pt x="2057400" y="312750"/>
                                </a:lnTo>
                                <a:lnTo>
                                  <a:pt x="2058987" y="314337"/>
                                </a:lnTo>
                                <a:lnTo>
                                  <a:pt x="2065337" y="314337"/>
                                </a:lnTo>
                                <a:lnTo>
                                  <a:pt x="2066925" y="312750"/>
                                </a:lnTo>
                                <a:lnTo>
                                  <a:pt x="2066925" y="306387"/>
                                </a:lnTo>
                                <a:close/>
                              </a:path>
                              <a:path w="2905125" h="314960">
                                <a:moveTo>
                                  <a:pt x="2066925" y="1587"/>
                                </a:moveTo>
                                <a:lnTo>
                                  <a:pt x="2065337" y="0"/>
                                </a:lnTo>
                                <a:lnTo>
                                  <a:pt x="2058987" y="0"/>
                                </a:lnTo>
                                <a:lnTo>
                                  <a:pt x="2057400" y="1587"/>
                                </a:lnTo>
                                <a:lnTo>
                                  <a:pt x="2057400" y="7937"/>
                                </a:lnTo>
                                <a:lnTo>
                                  <a:pt x="2058987" y="9525"/>
                                </a:lnTo>
                                <a:lnTo>
                                  <a:pt x="2065337" y="9525"/>
                                </a:lnTo>
                                <a:lnTo>
                                  <a:pt x="2066925" y="7937"/>
                                </a:lnTo>
                                <a:lnTo>
                                  <a:pt x="2066925" y="1587"/>
                                </a:lnTo>
                                <a:close/>
                              </a:path>
                              <a:path w="2905125" h="314960">
                                <a:moveTo>
                                  <a:pt x="2085975" y="306387"/>
                                </a:moveTo>
                                <a:lnTo>
                                  <a:pt x="2084387" y="304812"/>
                                </a:lnTo>
                                <a:lnTo>
                                  <a:pt x="2078037" y="304812"/>
                                </a:lnTo>
                                <a:lnTo>
                                  <a:pt x="2076450" y="306387"/>
                                </a:lnTo>
                                <a:lnTo>
                                  <a:pt x="2076450" y="312750"/>
                                </a:lnTo>
                                <a:lnTo>
                                  <a:pt x="2078037" y="314337"/>
                                </a:lnTo>
                                <a:lnTo>
                                  <a:pt x="2084387" y="314337"/>
                                </a:lnTo>
                                <a:lnTo>
                                  <a:pt x="2085975" y="312750"/>
                                </a:lnTo>
                                <a:lnTo>
                                  <a:pt x="2085975" y="306387"/>
                                </a:lnTo>
                                <a:close/>
                              </a:path>
                              <a:path w="2905125" h="314960">
                                <a:moveTo>
                                  <a:pt x="2085975" y="1587"/>
                                </a:moveTo>
                                <a:lnTo>
                                  <a:pt x="2084387" y="0"/>
                                </a:lnTo>
                                <a:lnTo>
                                  <a:pt x="2078037" y="0"/>
                                </a:lnTo>
                                <a:lnTo>
                                  <a:pt x="2076450" y="1587"/>
                                </a:lnTo>
                                <a:lnTo>
                                  <a:pt x="2076450" y="7937"/>
                                </a:lnTo>
                                <a:lnTo>
                                  <a:pt x="2078037" y="9525"/>
                                </a:lnTo>
                                <a:lnTo>
                                  <a:pt x="2084387" y="9525"/>
                                </a:lnTo>
                                <a:lnTo>
                                  <a:pt x="2085975" y="7937"/>
                                </a:lnTo>
                                <a:lnTo>
                                  <a:pt x="2085975" y="1587"/>
                                </a:lnTo>
                                <a:close/>
                              </a:path>
                              <a:path w="2905125" h="314960">
                                <a:moveTo>
                                  <a:pt x="2105025" y="306387"/>
                                </a:moveTo>
                                <a:lnTo>
                                  <a:pt x="2103437" y="304812"/>
                                </a:lnTo>
                                <a:lnTo>
                                  <a:pt x="2097087" y="304812"/>
                                </a:lnTo>
                                <a:lnTo>
                                  <a:pt x="2095500" y="306387"/>
                                </a:lnTo>
                                <a:lnTo>
                                  <a:pt x="2095500" y="312750"/>
                                </a:lnTo>
                                <a:lnTo>
                                  <a:pt x="2097087" y="314337"/>
                                </a:lnTo>
                                <a:lnTo>
                                  <a:pt x="2103437" y="314337"/>
                                </a:lnTo>
                                <a:lnTo>
                                  <a:pt x="2105025" y="312750"/>
                                </a:lnTo>
                                <a:lnTo>
                                  <a:pt x="2105025" y="306387"/>
                                </a:lnTo>
                                <a:close/>
                              </a:path>
                              <a:path w="2905125" h="314960">
                                <a:moveTo>
                                  <a:pt x="2105025" y="1587"/>
                                </a:moveTo>
                                <a:lnTo>
                                  <a:pt x="2103437" y="0"/>
                                </a:lnTo>
                                <a:lnTo>
                                  <a:pt x="2097087" y="0"/>
                                </a:lnTo>
                                <a:lnTo>
                                  <a:pt x="2095500" y="1587"/>
                                </a:lnTo>
                                <a:lnTo>
                                  <a:pt x="2095500" y="7937"/>
                                </a:lnTo>
                                <a:lnTo>
                                  <a:pt x="2097087" y="9525"/>
                                </a:lnTo>
                                <a:lnTo>
                                  <a:pt x="2103437" y="9525"/>
                                </a:lnTo>
                                <a:lnTo>
                                  <a:pt x="2105025" y="7937"/>
                                </a:lnTo>
                                <a:lnTo>
                                  <a:pt x="2105025" y="1587"/>
                                </a:lnTo>
                                <a:close/>
                              </a:path>
                              <a:path w="2905125" h="314960">
                                <a:moveTo>
                                  <a:pt x="2124075" y="306387"/>
                                </a:moveTo>
                                <a:lnTo>
                                  <a:pt x="2122487" y="304812"/>
                                </a:lnTo>
                                <a:lnTo>
                                  <a:pt x="2116137" y="304812"/>
                                </a:lnTo>
                                <a:lnTo>
                                  <a:pt x="2114550" y="306387"/>
                                </a:lnTo>
                                <a:lnTo>
                                  <a:pt x="2114550" y="312750"/>
                                </a:lnTo>
                                <a:lnTo>
                                  <a:pt x="2116137" y="314337"/>
                                </a:lnTo>
                                <a:lnTo>
                                  <a:pt x="2122487" y="314337"/>
                                </a:lnTo>
                                <a:lnTo>
                                  <a:pt x="2124075" y="312750"/>
                                </a:lnTo>
                                <a:lnTo>
                                  <a:pt x="2124075" y="306387"/>
                                </a:lnTo>
                                <a:close/>
                              </a:path>
                              <a:path w="2905125" h="314960">
                                <a:moveTo>
                                  <a:pt x="2124075" y="1587"/>
                                </a:moveTo>
                                <a:lnTo>
                                  <a:pt x="2122487" y="0"/>
                                </a:lnTo>
                                <a:lnTo>
                                  <a:pt x="2116137" y="0"/>
                                </a:lnTo>
                                <a:lnTo>
                                  <a:pt x="2114550" y="1587"/>
                                </a:lnTo>
                                <a:lnTo>
                                  <a:pt x="2114550" y="7937"/>
                                </a:lnTo>
                                <a:lnTo>
                                  <a:pt x="2116137" y="9525"/>
                                </a:lnTo>
                                <a:lnTo>
                                  <a:pt x="2122487" y="9525"/>
                                </a:lnTo>
                                <a:lnTo>
                                  <a:pt x="2124075" y="7937"/>
                                </a:lnTo>
                                <a:lnTo>
                                  <a:pt x="2124075" y="1587"/>
                                </a:lnTo>
                                <a:close/>
                              </a:path>
                              <a:path w="2905125" h="314960">
                                <a:moveTo>
                                  <a:pt x="2143125" y="306387"/>
                                </a:moveTo>
                                <a:lnTo>
                                  <a:pt x="2141537" y="304812"/>
                                </a:lnTo>
                                <a:lnTo>
                                  <a:pt x="2135187" y="304812"/>
                                </a:lnTo>
                                <a:lnTo>
                                  <a:pt x="2133600" y="306387"/>
                                </a:lnTo>
                                <a:lnTo>
                                  <a:pt x="2133600" y="312750"/>
                                </a:lnTo>
                                <a:lnTo>
                                  <a:pt x="2135187" y="314337"/>
                                </a:lnTo>
                                <a:lnTo>
                                  <a:pt x="2141537" y="314337"/>
                                </a:lnTo>
                                <a:lnTo>
                                  <a:pt x="2143125" y="312750"/>
                                </a:lnTo>
                                <a:lnTo>
                                  <a:pt x="2143125" y="306387"/>
                                </a:lnTo>
                                <a:close/>
                              </a:path>
                              <a:path w="2905125" h="314960">
                                <a:moveTo>
                                  <a:pt x="2143125" y="1587"/>
                                </a:moveTo>
                                <a:lnTo>
                                  <a:pt x="2141537" y="0"/>
                                </a:lnTo>
                                <a:lnTo>
                                  <a:pt x="2135187" y="0"/>
                                </a:lnTo>
                                <a:lnTo>
                                  <a:pt x="2133600" y="1587"/>
                                </a:lnTo>
                                <a:lnTo>
                                  <a:pt x="2133600" y="7937"/>
                                </a:lnTo>
                                <a:lnTo>
                                  <a:pt x="2135187" y="9525"/>
                                </a:lnTo>
                                <a:lnTo>
                                  <a:pt x="2141537" y="9525"/>
                                </a:lnTo>
                                <a:lnTo>
                                  <a:pt x="2143125" y="7937"/>
                                </a:lnTo>
                                <a:lnTo>
                                  <a:pt x="2143125" y="1587"/>
                                </a:lnTo>
                                <a:close/>
                              </a:path>
                              <a:path w="2905125" h="314960">
                                <a:moveTo>
                                  <a:pt x="2162175" y="306387"/>
                                </a:moveTo>
                                <a:lnTo>
                                  <a:pt x="2160587" y="304812"/>
                                </a:lnTo>
                                <a:lnTo>
                                  <a:pt x="2154237" y="304812"/>
                                </a:lnTo>
                                <a:lnTo>
                                  <a:pt x="2152650" y="306387"/>
                                </a:lnTo>
                                <a:lnTo>
                                  <a:pt x="2152650" y="312750"/>
                                </a:lnTo>
                                <a:lnTo>
                                  <a:pt x="2154237" y="314337"/>
                                </a:lnTo>
                                <a:lnTo>
                                  <a:pt x="2160587" y="314337"/>
                                </a:lnTo>
                                <a:lnTo>
                                  <a:pt x="2162175" y="312750"/>
                                </a:lnTo>
                                <a:lnTo>
                                  <a:pt x="2162175" y="306387"/>
                                </a:lnTo>
                                <a:close/>
                              </a:path>
                              <a:path w="2905125" h="314960">
                                <a:moveTo>
                                  <a:pt x="2162175" y="1587"/>
                                </a:moveTo>
                                <a:lnTo>
                                  <a:pt x="2160587" y="0"/>
                                </a:lnTo>
                                <a:lnTo>
                                  <a:pt x="2154237" y="0"/>
                                </a:lnTo>
                                <a:lnTo>
                                  <a:pt x="2152650" y="1587"/>
                                </a:lnTo>
                                <a:lnTo>
                                  <a:pt x="2152650" y="7937"/>
                                </a:lnTo>
                                <a:lnTo>
                                  <a:pt x="2154237" y="9525"/>
                                </a:lnTo>
                                <a:lnTo>
                                  <a:pt x="2160587" y="9525"/>
                                </a:lnTo>
                                <a:lnTo>
                                  <a:pt x="2162175" y="7937"/>
                                </a:lnTo>
                                <a:lnTo>
                                  <a:pt x="2162175" y="1587"/>
                                </a:lnTo>
                                <a:close/>
                              </a:path>
                              <a:path w="2905125" h="314960">
                                <a:moveTo>
                                  <a:pt x="2181225" y="306387"/>
                                </a:moveTo>
                                <a:lnTo>
                                  <a:pt x="2179637" y="304812"/>
                                </a:lnTo>
                                <a:lnTo>
                                  <a:pt x="2173287" y="304812"/>
                                </a:lnTo>
                                <a:lnTo>
                                  <a:pt x="2171700" y="306387"/>
                                </a:lnTo>
                                <a:lnTo>
                                  <a:pt x="2171700" y="312750"/>
                                </a:lnTo>
                                <a:lnTo>
                                  <a:pt x="2173287" y="314337"/>
                                </a:lnTo>
                                <a:lnTo>
                                  <a:pt x="2179637" y="314337"/>
                                </a:lnTo>
                                <a:lnTo>
                                  <a:pt x="2181225" y="312750"/>
                                </a:lnTo>
                                <a:lnTo>
                                  <a:pt x="2181225" y="306387"/>
                                </a:lnTo>
                                <a:close/>
                              </a:path>
                              <a:path w="2905125" h="314960">
                                <a:moveTo>
                                  <a:pt x="2181225" y="1587"/>
                                </a:moveTo>
                                <a:lnTo>
                                  <a:pt x="2179637" y="0"/>
                                </a:lnTo>
                                <a:lnTo>
                                  <a:pt x="2173287" y="0"/>
                                </a:lnTo>
                                <a:lnTo>
                                  <a:pt x="2171700" y="1587"/>
                                </a:lnTo>
                                <a:lnTo>
                                  <a:pt x="2171700" y="7937"/>
                                </a:lnTo>
                                <a:lnTo>
                                  <a:pt x="2173287" y="9525"/>
                                </a:lnTo>
                                <a:lnTo>
                                  <a:pt x="2179637" y="9525"/>
                                </a:lnTo>
                                <a:lnTo>
                                  <a:pt x="2181225" y="7937"/>
                                </a:lnTo>
                                <a:lnTo>
                                  <a:pt x="2181225" y="1587"/>
                                </a:lnTo>
                                <a:close/>
                              </a:path>
                              <a:path w="2905125" h="314960">
                                <a:moveTo>
                                  <a:pt x="2200275" y="306387"/>
                                </a:moveTo>
                                <a:lnTo>
                                  <a:pt x="2198687" y="304812"/>
                                </a:lnTo>
                                <a:lnTo>
                                  <a:pt x="2192337" y="304812"/>
                                </a:lnTo>
                                <a:lnTo>
                                  <a:pt x="2190750" y="306387"/>
                                </a:lnTo>
                                <a:lnTo>
                                  <a:pt x="2190750" y="312750"/>
                                </a:lnTo>
                                <a:lnTo>
                                  <a:pt x="2192337" y="314337"/>
                                </a:lnTo>
                                <a:lnTo>
                                  <a:pt x="2198687" y="314337"/>
                                </a:lnTo>
                                <a:lnTo>
                                  <a:pt x="2200275" y="312750"/>
                                </a:lnTo>
                                <a:lnTo>
                                  <a:pt x="2200275" y="306387"/>
                                </a:lnTo>
                                <a:close/>
                              </a:path>
                              <a:path w="2905125" h="314960">
                                <a:moveTo>
                                  <a:pt x="2200275" y="1587"/>
                                </a:moveTo>
                                <a:lnTo>
                                  <a:pt x="2198687" y="0"/>
                                </a:lnTo>
                                <a:lnTo>
                                  <a:pt x="2192337" y="0"/>
                                </a:lnTo>
                                <a:lnTo>
                                  <a:pt x="2190750" y="1587"/>
                                </a:lnTo>
                                <a:lnTo>
                                  <a:pt x="2190750" y="7937"/>
                                </a:lnTo>
                                <a:lnTo>
                                  <a:pt x="2192337" y="9525"/>
                                </a:lnTo>
                                <a:lnTo>
                                  <a:pt x="2198687" y="9525"/>
                                </a:lnTo>
                                <a:lnTo>
                                  <a:pt x="2200275" y="7937"/>
                                </a:lnTo>
                                <a:lnTo>
                                  <a:pt x="2200275" y="1587"/>
                                </a:lnTo>
                                <a:close/>
                              </a:path>
                              <a:path w="2905125" h="314960">
                                <a:moveTo>
                                  <a:pt x="2219325" y="306387"/>
                                </a:moveTo>
                                <a:lnTo>
                                  <a:pt x="2217737" y="304812"/>
                                </a:lnTo>
                                <a:lnTo>
                                  <a:pt x="2211387" y="304812"/>
                                </a:lnTo>
                                <a:lnTo>
                                  <a:pt x="2209800" y="306387"/>
                                </a:lnTo>
                                <a:lnTo>
                                  <a:pt x="2209800" y="312750"/>
                                </a:lnTo>
                                <a:lnTo>
                                  <a:pt x="2211387" y="314337"/>
                                </a:lnTo>
                                <a:lnTo>
                                  <a:pt x="2217737" y="314337"/>
                                </a:lnTo>
                                <a:lnTo>
                                  <a:pt x="2219325" y="312750"/>
                                </a:lnTo>
                                <a:lnTo>
                                  <a:pt x="2219325" y="306387"/>
                                </a:lnTo>
                                <a:close/>
                              </a:path>
                              <a:path w="2905125" h="314960">
                                <a:moveTo>
                                  <a:pt x="2219325" y="1587"/>
                                </a:moveTo>
                                <a:lnTo>
                                  <a:pt x="2217737" y="0"/>
                                </a:lnTo>
                                <a:lnTo>
                                  <a:pt x="2211387" y="0"/>
                                </a:lnTo>
                                <a:lnTo>
                                  <a:pt x="2209800" y="1587"/>
                                </a:lnTo>
                                <a:lnTo>
                                  <a:pt x="2209800" y="7937"/>
                                </a:lnTo>
                                <a:lnTo>
                                  <a:pt x="2211387" y="9525"/>
                                </a:lnTo>
                                <a:lnTo>
                                  <a:pt x="2217737" y="9525"/>
                                </a:lnTo>
                                <a:lnTo>
                                  <a:pt x="2219325" y="7937"/>
                                </a:lnTo>
                                <a:lnTo>
                                  <a:pt x="2219325" y="1587"/>
                                </a:lnTo>
                                <a:close/>
                              </a:path>
                              <a:path w="2905125" h="314960">
                                <a:moveTo>
                                  <a:pt x="2238375" y="306387"/>
                                </a:moveTo>
                                <a:lnTo>
                                  <a:pt x="2236787" y="304812"/>
                                </a:lnTo>
                                <a:lnTo>
                                  <a:pt x="2230437" y="304812"/>
                                </a:lnTo>
                                <a:lnTo>
                                  <a:pt x="2228850" y="306387"/>
                                </a:lnTo>
                                <a:lnTo>
                                  <a:pt x="2228850" y="312750"/>
                                </a:lnTo>
                                <a:lnTo>
                                  <a:pt x="2230437" y="314337"/>
                                </a:lnTo>
                                <a:lnTo>
                                  <a:pt x="2236787" y="314337"/>
                                </a:lnTo>
                                <a:lnTo>
                                  <a:pt x="2238375" y="312750"/>
                                </a:lnTo>
                                <a:lnTo>
                                  <a:pt x="2238375" y="306387"/>
                                </a:lnTo>
                                <a:close/>
                              </a:path>
                              <a:path w="2905125" h="314960">
                                <a:moveTo>
                                  <a:pt x="2238375" y="1587"/>
                                </a:moveTo>
                                <a:lnTo>
                                  <a:pt x="2236787" y="0"/>
                                </a:lnTo>
                                <a:lnTo>
                                  <a:pt x="2230437" y="0"/>
                                </a:lnTo>
                                <a:lnTo>
                                  <a:pt x="2228850" y="1587"/>
                                </a:lnTo>
                                <a:lnTo>
                                  <a:pt x="2228850" y="7937"/>
                                </a:lnTo>
                                <a:lnTo>
                                  <a:pt x="2230437" y="9525"/>
                                </a:lnTo>
                                <a:lnTo>
                                  <a:pt x="2236787" y="9525"/>
                                </a:lnTo>
                                <a:lnTo>
                                  <a:pt x="2238375" y="7937"/>
                                </a:lnTo>
                                <a:lnTo>
                                  <a:pt x="2238375" y="1587"/>
                                </a:lnTo>
                                <a:close/>
                              </a:path>
                              <a:path w="2905125" h="314960">
                                <a:moveTo>
                                  <a:pt x="2257425" y="306387"/>
                                </a:moveTo>
                                <a:lnTo>
                                  <a:pt x="2255837" y="304812"/>
                                </a:lnTo>
                                <a:lnTo>
                                  <a:pt x="2249487" y="304812"/>
                                </a:lnTo>
                                <a:lnTo>
                                  <a:pt x="2247900" y="306387"/>
                                </a:lnTo>
                                <a:lnTo>
                                  <a:pt x="2247900" y="312750"/>
                                </a:lnTo>
                                <a:lnTo>
                                  <a:pt x="2249487" y="314337"/>
                                </a:lnTo>
                                <a:lnTo>
                                  <a:pt x="2255837" y="314337"/>
                                </a:lnTo>
                                <a:lnTo>
                                  <a:pt x="2257425" y="312750"/>
                                </a:lnTo>
                                <a:lnTo>
                                  <a:pt x="2257425" y="306387"/>
                                </a:lnTo>
                                <a:close/>
                              </a:path>
                              <a:path w="2905125" h="314960">
                                <a:moveTo>
                                  <a:pt x="2257425" y="1587"/>
                                </a:moveTo>
                                <a:lnTo>
                                  <a:pt x="2255837" y="0"/>
                                </a:lnTo>
                                <a:lnTo>
                                  <a:pt x="2249487" y="0"/>
                                </a:lnTo>
                                <a:lnTo>
                                  <a:pt x="2247900" y="1587"/>
                                </a:lnTo>
                                <a:lnTo>
                                  <a:pt x="2247900" y="7937"/>
                                </a:lnTo>
                                <a:lnTo>
                                  <a:pt x="2249487" y="9525"/>
                                </a:lnTo>
                                <a:lnTo>
                                  <a:pt x="2255837" y="9525"/>
                                </a:lnTo>
                                <a:lnTo>
                                  <a:pt x="2257425" y="7937"/>
                                </a:lnTo>
                                <a:lnTo>
                                  <a:pt x="2257425" y="1587"/>
                                </a:lnTo>
                                <a:close/>
                              </a:path>
                              <a:path w="2905125" h="314960">
                                <a:moveTo>
                                  <a:pt x="2276475" y="306387"/>
                                </a:moveTo>
                                <a:lnTo>
                                  <a:pt x="2274887" y="304812"/>
                                </a:lnTo>
                                <a:lnTo>
                                  <a:pt x="2268537" y="304812"/>
                                </a:lnTo>
                                <a:lnTo>
                                  <a:pt x="2266950" y="306387"/>
                                </a:lnTo>
                                <a:lnTo>
                                  <a:pt x="2266950" y="312750"/>
                                </a:lnTo>
                                <a:lnTo>
                                  <a:pt x="2268537" y="314337"/>
                                </a:lnTo>
                                <a:lnTo>
                                  <a:pt x="2274887" y="314337"/>
                                </a:lnTo>
                                <a:lnTo>
                                  <a:pt x="2276475" y="312750"/>
                                </a:lnTo>
                                <a:lnTo>
                                  <a:pt x="2276475" y="306387"/>
                                </a:lnTo>
                                <a:close/>
                              </a:path>
                              <a:path w="2905125" h="314960">
                                <a:moveTo>
                                  <a:pt x="2276475" y="1587"/>
                                </a:moveTo>
                                <a:lnTo>
                                  <a:pt x="2274887" y="0"/>
                                </a:lnTo>
                                <a:lnTo>
                                  <a:pt x="2268537" y="0"/>
                                </a:lnTo>
                                <a:lnTo>
                                  <a:pt x="2266950" y="1587"/>
                                </a:lnTo>
                                <a:lnTo>
                                  <a:pt x="2266950" y="7937"/>
                                </a:lnTo>
                                <a:lnTo>
                                  <a:pt x="2268537" y="9525"/>
                                </a:lnTo>
                                <a:lnTo>
                                  <a:pt x="2274887" y="9525"/>
                                </a:lnTo>
                                <a:lnTo>
                                  <a:pt x="2276475" y="7937"/>
                                </a:lnTo>
                                <a:lnTo>
                                  <a:pt x="2276475" y="1587"/>
                                </a:lnTo>
                                <a:close/>
                              </a:path>
                              <a:path w="2905125" h="314960">
                                <a:moveTo>
                                  <a:pt x="2295525" y="306387"/>
                                </a:moveTo>
                                <a:lnTo>
                                  <a:pt x="2293937" y="304812"/>
                                </a:lnTo>
                                <a:lnTo>
                                  <a:pt x="2287587" y="304812"/>
                                </a:lnTo>
                                <a:lnTo>
                                  <a:pt x="2286000" y="306387"/>
                                </a:lnTo>
                                <a:lnTo>
                                  <a:pt x="2286000" y="312750"/>
                                </a:lnTo>
                                <a:lnTo>
                                  <a:pt x="2287587" y="314337"/>
                                </a:lnTo>
                                <a:lnTo>
                                  <a:pt x="2293937" y="314337"/>
                                </a:lnTo>
                                <a:lnTo>
                                  <a:pt x="2295525" y="312750"/>
                                </a:lnTo>
                                <a:lnTo>
                                  <a:pt x="2295525" y="306387"/>
                                </a:lnTo>
                                <a:close/>
                              </a:path>
                              <a:path w="2905125" h="314960">
                                <a:moveTo>
                                  <a:pt x="2295525" y="1587"/>
                                </a:moveTo>
                                <a:lnTo>
                                  <a:pt x="2293937" y="0"/>
                                </a:lnTo>
                                <a:lnTo>
                                  <a:pt x="2287587" y="0"/>
                                </a:lnTo>
                                <a:lnTo>
                                  <a:pt x="2286000" y="1587"/>
                                </a:lnTo>
                                <a:lnTo>
                                  <a:pt x="2286000" y="7937"/>
                                </a:lnTo>
                                <a:lnTo>
                                  <a:pt x="2287587" y="9525"/>
                                </a:lnTo>
                                <a:lnTo>
                                  <a:pt x="2293937" y="9525"/>
                                </a:lnTo>
                                <a:lnTo>
                                  <a:pt x="2295525" y="7937"/>
                                </a:lnTo>
                                <a:lnTo>
                                  <a:pt x="2295525" y="1587"/>
                                </a:lnTo>
                                <a:close/>
                              </a:path>
                              <a:path w="2905125" h="314960">
                                <a:moveTo>
                                  <a:pt x="2314575" y="306387"/>
                                </a:moveTo>
                                <a:lnTo>
                                  <a:pt x="2312987" y="304812"/>
                                </a:lnTo>
                                <a:lnTo>
                                  <a:pt x="2306637" y="304812"/>
                                </a:lnTo>
                                <a:lnTo>
                                  <a:pt x="2305050" y="306387"/>
                                </a:lnTo>
                                <a:lnTo>
                                  <a:pt x="2305050" y="312750"/>
                                </a:lnTo>
                                <a:lnTo>
                                  <a:pt x="2306637" y="314337"/>
                                </a:lnTo>
                                <a:lnTo>
                                  <a:pt x="2312987" y="314337"/>
                                </a:lnTo>
                                <a:lnTo>
                                  <a:pt x="2314575" y="312750"/>
                                </a:lnTo>
                                <a:lnTo>
                                  <a:pt x="2314575" y="306387"/>
                                </a:lnTo>
                                <a:close/>
                              </a:path>
                              <a:path w="2905125" h="314960">
                                <a:moveTo>
                                  <a:pt x="2314575" y="1587"/>
                                </a:moveTo>
                                <a:lnTo>
                                  <a:pt x="2312987" y="0"/>
                                </a:lnTo>
                                <a:lnTo>
                                  <a:pt x="2306637" y="0"/>
                                </a:lnTo>
                                <a:lnTo>
                                  <a:pt x="2305050" y="1587"/>
                                </a:lnTo>
                                <a:lnTo>
                                  <a:pt x="2305050" y="7937"/>
                                </a:lnTo>
                                <a:lnTo>
                                  <a:pt x="2306637" y="9525"/>
                                </a:lnTo>
                                <a:lnTo>
                                  <a:pt x="2312987" y="9525"/>
                                </a:lnTo>
                                <a:lnTo>
                                  <a:pt x="2314575" y="7937"/>
                                </a:lnTo>
                                <a:lnTo>
                                  <a:pt x="2314575" y="1587"/>
                                </a:lnTo>
                                <a:close/>
                              </a:path>
                              <a:path w="2905125" h="314960">
                                <a:moveTo>
                                  <a:pt x="2333625" y="306387"/>
                                </a:moveTo>
                                <a:lnTo>
                                  <a:pt x="2332037" y="304812"/>
                                </a:lnTo>
                                <a:lnTo>
                                  <a:pt x="2325687" y="304812"/>
                                </a:lnTo>
                                <a:lnTo>
                                  <a:pt x="2324100" y="306387"/>
                                </a:lnTo>
                                <a:lnTo>
                                  <a:pt x="2324100" y="312750"/>
                                </a:lnTo>
                                <a:lnTo>
                                  <a:pt x="2325687" y="314337"/>
                                </a:lnTo>
                                <a:lnTo>
                                  <a:pt x="2332037" y="314337"/>
                                </a:lnTo>
                                <a:lnTo>
                                  <a:pt x="2333625" y="312750"/>
                                </a:lnTo>
                                <a:lnTo>
                                  <a:pt x="2333625" y="306387"/>
                                </a:lnTo>
                                <a:close/>
                              </a:path>
                              <a:path w="2905125" h="314960">
                                <a:moveTo>
                                  <a:pt x="2333625" y="1587"/>
                                </a:moveTo>
                                <a:lnTo>
                                  <a:pt x="2332037" y="0"/>
                                </a:lnTo>
                                <a:lnTo>
                                  <a:pt x="2325687" y="0"/>
                                </a:lnTo>
                                <a:lnTo>
                                  <a:pt x="2324100" y="1587"/>
                                </a:lnTo>
                                <a:lnTo>
                                  <a:pt x="2324100" y="7937"/>
                                </a:lnTo>
                                <a:lnTo>
                                  <a:pt x="2325687" y="9525"/>
                                </a:lnTo>
                                <a:lnTo>
                                  <a:pt x="2332037" y="9525"/>
                                </a:lnTo>
                                <a:lnTo>
                                  <a:pt x="2333625" y="7937"/>
                                </a:lnTo>
                                <a:lnTo>
                                  <a:pt x="2333625" y="1587"/>
                                </a:lnTo>
                                <a:close/>
                              </a:path>
                              <a:path w="2905125" h="314960">
                                <a:moveTo>
                                  <a:pt x="2352675" y="306387"/>
                                </a:moveTo>
                                <a:lnTo>
                                  <a:pt x="2351087" y="304812"/>
                                </a:lnTo>
                                <a:lnTo>
                                  <a:pt x="2344737" y="304812"/>
                                </a:lnTo>
                                <a:lnTo>
                                  <a:pt x="2343150" y="306387"/>
                                </a:lnTo>
                                <a:lnTo>
                                  <a:pt x="2343150" y="312750"/>
                                </a:lnTo>
                                <a:lnTo>
                                  <a:pt x="2344737" y="314337"/>
                                </a:lnTo>
                                <a:lnTo>
                                  <a:pt x="2351087" y="314337"/>
                                </a:lnTo>
                                <a:lnTo>
                                  <a:pt x="2352675" y="312750"/>
                                </a:lnTo>
                                <a:lnTo>
                                  <a:pt x="2352675" y="306387"/>
                                </a:lnTo>
                                <a:close/>
                              </a:path>
                              <a:path w="2905125" h="314960">
                                <a:moveTo>
                                  <a:pt x="2352675" y="1587"/>
                                </a:moveTo>
                                <a:lnTo>
                                  <a:pt x="2351087" y="0"/>
                                </a:lnTo>
                                <a:lnTo>
                                  <a:pt x="2344737" y="0"/>
                                </a:lnTo>
                                <a:lnTo>
                                  <a:pt x="2343150" y="1587"/>
                                </a:lnTo>
                                <a:lnTo>
                                  <a:pt x="2343150" y="7937"/>
                                </a:lnTo>
                                <a:lnTo>
                                  <a:pt x="2344737" y="9525"/>
                                </a:lnTo>
                                <a:lnTo>
                                  <a:pt x="2351087" y="9525"/>
                                </a:lnTo>
                                <a:lnTo>
                                  <a:pt x="2352675" y="7937"/>
                                </a:lnTo>
                                <a:lnTo>
                                  <a:pt x="2352675" y="1587"/>
                                </a:lnTo>
                                <a:close/>
                              </a:path>
                              <a:path w="2905125" h="314960">
                                <a:moveTo>
                                  <a:pt x="2371725" y="306387"/>
                                </a:moveTo>
                                <a:lnTo>
                                  <a:pt x="2370137" y="304812"/>
                                </a:lnTo>
                                <a:lnTo>
                                  <a:pt x="2363787" y="304812"/>
                                </a:lnTo>
                                <a:lnTo>
                                  <a:pt x="2362200" y="306387"/>
                                </a:lnTo>
                                <a:lnTo>
                                  <a:pt x="2362200" y="312750"/>
                                </a:lnTo>
                                <a:lnTo>
                                  <a:pt x="2363787" y="314337"/>
                                </a:lnTo>
                                <a:lnTo>
                                  <a:pt x="2370137" y="314337"/>
                                </a:lnTo>
                                <a:lnTo>
                                  <a:pt x="2371725" y="312750"/>
                                </a:lnTo>
                                <a:lnTo>
                                  <a:pt x="2371725" y="306387"/>
                                </a:lnTo>
                                <a:close/>
                              </a:path>
                              <a:path w="2905125" h="314960">
                                <a:moveTo>
                                  <a:pt x="2371725" y="1587"/>
                                </a:moveTo>
                                <a:lnTo>
                                  <a:pt x="2370137" y="0"/>
                                </a:lnTo>
                                <a:lnTo>
                                  <a:pt x="2363787" y="0"/>
                                </a:lnTo>
                                <a:lnTo>
                                  <a:pt x="2362200" y="1587"/>
                                </a:lnTo>
                                <a:lnTo>
                                  <a:pt x="2362200" y="7937"/>
                                </a:lnTo>
                                <a:lnTo>
                                  <a:pt x="2363787" y="9525"/>
                                </a:lnTo>
                                <a:lnTo>
                                  <a:pt x="2370137" y="9525"/>
                                </a:lnTo>
                                <a:lnTo>
                                  <a:pt x="2371725" y="7937"/>
                                </a:lnTo>
                                <a:lnTo>
                                  <a:pt x="2371725" y="1587"/>
                                </a:lnTo>
                                <a:close/>
                              </a:path>
                              <a:path w="2905125" h="314960">
                                <a:moveTo>
                                  <a:pt x="2390775" y="306387"/>
                                </a:moveTo>
                                <a:lnTo>
                                  <a:pt x="2389187" y="304812"/>
                                </a:lnTo>
                                <a:lnTo>
                                  <a:pt x="2382837" y="304812"/>
                                </a:lnTo>
                                <a:lnTo>
                                  <a:pt x="2381250" y="306387"/>
                                </a:lnTo>
                                <a:lnTo>
                                  <a:pt x="2381250" y="312750"/>
                                </a:lnTo>
                                <a:lnTo>
                                  <a:pt x="2382837" y="314337"/>
                                </a:lnTo>
                                <a:lnTo>
                                  <a:pt x="2389187" y="314337"/>
                                </a:lnTo>
                                <a:lnTo>
                                  <a:pt x="2390775" y="312750"/>
                                </a:lnTo>
                                <a:lnTo>
                                  <a:pt x="2390775" y="306387"/>
                                </a:lnTo>
                                <a:close/>
                              </a:path>
                              <a:path w="2905125" h="314960">
                                <a:moveTo>
                                  <a:pt x="2390775" y="1587"/>
                                </a:moveTo>
                                <a:lnTo>
                                  <a:pt x="2389187" y="0"/>
                                </a:lnTo>
                                <a:lnTo>
                                  <a:pt x="2382837" y="0"/>
                                </a:lnTo>
                                <a:lnTo>
                                  <a:pt x="2381250" y="1587"/>
                                </a:lnTo>
                                <a:lnTo>
                                  <a:pt x="2381250" y="7937"/>
                                </a:lnTo>
                                <a:lnTo>
                                  <a:pt x="2382837" y="9525"/>
                                </a:lnTo>
                                <a:lnTo>
                                  <a:pt x="2389187" y="9525"/>
                                </a:lnTo>
                                <a:lnTo>
                                  <a:pt x="2390775" y="7937"/>
                                </a:lnTo>
                                <a:lnTo>
                                  <a:pt x="2390775" y="1587"/>
                                </a:lnTo>
                                <a:close/>
                              </a:path>
                              <a:path w="2905125" h="314960">
                                <a:moveTo>
                                  <a:pt x="2409825" y="306387"/>
                                </a:moveTo>
                                <a:lnTo>
                                  <a:pt x="2408237" y="304812"/>
                                </a:lnTo>
                                <a:lnTo>
                                  <a:pt x="2401887" y="304812"/>
                                </a:lnTo>
                                <a:lnTo>
                                  <a:pt x="2400300" y="306387"/>
                                </a:lnTo>
                                <a:lnTo>
                                  <a:pt x="2400300" y="312750"/>
                                </a:lnTo>
                                <a:lnTo>
                                  <a:pt x="2401887" y="314337"/>
                                </a:lnTo>
                                <a:lnTo>
                                  <a:pt x="2408237" y="314337"/>
                                </a:lnTo>
                                <a:lnTo>
                                  <a:pt x="2409825" y="312750"/>
                                </a:lnTo>
                                <a:lnTo>
                                  <a:pt x="2409825" y="306387"/>
                                </a:lnTo>
                                <a:close/>
                              </a:path>
                              <a:path w="2905125" h="314960">
                                <a:moveTo>
                                  <a:pt x="2409825" y="1587"/>
                                </a:moveTo>
                                <a:lnTo>
                                  <a:pt x="2408237" y="0"/>
                                </a:lnTo>
                                <a:lnTo>
                                  <a:pt x="2401887" y="0"/>
                                </a:lnTo>
                                <a:lnTo>
                                  <a:pt x="2400300" y="1587"/>
                                </a:lnTo>
                                <a:lnTo>
                                  <a:pt x="2400300" y="7937"/>
                                </a:lnTo>
                                <a:lnTo>
                                  <a:pt x="2401887" y="9525"/>
                                </a:lnTo>
                                <a:lnTo>
                                  <a:pt x="2408237" y="9525"/>
                                </a:lnTo>
                                <a:lnTo>
                                  <a:pt x="2409825" y="7937"/>
                                </a:lnTo>
                                <a:lnTo>
                                  <a:pt x="2409825" y="1587"/>
                                </a:lnTo>
                                <a:close/>
                              </a:path>
                              <a:path w="2905125" h="314960">
                                <a:moveTo>
                                  <a:pt x="2428875" y="306387"/>
                                </a:moveTo>
                                <a:lnTo>
                                  <a:pt x="2427287" y="304812"/>
                                </a:lnTo>
                                <a:lnTo>
                                  <a:pt x="2420937" y="304812"/>
                                </a:lnTo>
                                <a:lnTo>
                                  <a:pt x="2419350" y="306387"/>
                                </a:lnTo>
                                <a:lnTo>
                                  <a:pt x="2419350" y="312750"/>
                                </a:lnTo>
                                <a:lnTo>
                                  <a:pt x="2420937" y="314337"/>
                                </a:lnTo>
                                <a:lnTo>
                                  <a:pt x="2427287" y="314337"/>
                                </a:lnTo>
                                <a:lnTo>
                                  <a:pt x="2428875" y="312750"/>
                                </a:lnTo>
                                <a:lnTo>
                                  <a:pt x="2428875" y="306387"/>
                                </a:lnTo>
                                <a:close/>
                              </a:path>
                              <a:path w="2905125" h="314960">
                                <a:moveTo>
                                  <a:pt x="2428875" y="1587"/>
                                </a:moveTo>
                                <a:lnTo>
                                  <a:pt x="2427287" y="0"/>
                                </a:lnTo>
                                <a:lnTo>
                                  <a:pt x="2420937" y="0"/>
                                </a:lnTo>
                                <a:lnTo>
                                  <a:pt x="2419350" y="1587"/>
                                </a:lnTo>
                                <a:lnTo>
                                  <a:pt x="2419350" y="7937"/>
                                </a:lnTo>
                                <a:lnTo>
                                  <a:pt x="2420937" y="9525"/>
                                </a:lnTo>
                                <a:lnTo>
                                  <a:pt x="2427287" y="9525"/>
                                </a:lnTo>
                                <a:lnTo>
                                  <a:pt x="2428875" y="7937"/>
                                </a:lnTo>
                                <a:lnTo>
                                  <a:pt x="2428875" y="1587"/>
                                </a:lnTo>
                                <a:close/>
                              </a:path>
                              <a:path w="2905125" h="314960">
                                <a:moveTo>
                                  <a:pt x="2447925" y="306387"/>
                                </a:moveTo>
                                <a:lnTo>
                                  <a:pt x="2446337" y="304812"/>
                                </a:lnTo>
                                <a:lnTo>
                                  <a:pt x="2439987" y="304812"/>
                                </a:lnTo>
                                <a:lnTo>
                                  <a:pt x="2438400" y="306387"/>
                                </a:lnTo>
                                <a:lnTo>
                                  <a:pt x="2438400" y="312750"/>
                                </a:lnTo>
                                <a:lnTo>
                                  <a:pt x="2439987" y="314337"/>
                                </a:lnTo>
                                <a:lnTo>
                                  <a:pt x="2446337" y="314337"/>
                                </a:lnTo>
                                <a:lnTo>
                                  <a:pt x="2447925" y="312750"/>
                                </a:lnTo>
                                <a:lnTo>
                                  <a:pt x="2447925" y="306387"/>
                                </a:lnTo>
                                <a:close/>
                              </a:path>
                              <a:path w="2905125" h="314960">
                                <a:moveTo>
                                  <a:pt x="2447925" y="1587"/>
                                </a:moveTo>
                                <a:lnTo>
                                  <a:pt x="2446337" y="0"/>
                                </a:lnTo>
                                <a:lnTo>
                                  <a:pt x="2439987" y="0"/>
                                </a:lnTo>
                                <a:lnTo>
                                  <a:pt x="2438400" y="1587"/>
                                </a:lnTo>
                                <a:lnTo>
                                  <a:pt x="2438400" y="7937"/>
                                </a:lnTo>
                                <a:lnTo>
                                  <a:pt x="2439987" y="9525"/>
                                </a:lnTo>
                                <a:lnTo>
                                  <a:pt x="2446337" y="9525"/>
                                </a:lnTo>
                                <a:lnTo>
                                  <a:pt x="2447925" y="7937"/>
                                </a:lnTo>
                                <a:lnTo>
                                  <a:pt x="2447925" y="1587"/>
                                </a:lnTo>
                                <a:close/>
                              </a:path>
                              <a:path w="2905125" h="314960">
                                <a:moveTo>
                                  <a:pt x="2466975" y="306387"/>
                                </a:moveTo>
                                <a:lnTo>
                                  <a:pt x="2465387" y="304812"/>
                                </a:lnTo>
                                <a:lnTo>
                                  <a:pt x="2459037" y="304812"/>
                                </a:lnTo>
                                <a:lnTo>
                                  <a:pt x="2457450" y="306387"/>
                                </a:lnTo>
                                <a:lnTo>
                                  <a:pt x="2457450" y="312750"/>
                                </a:lnTo>
                                <a:lnTo>
                                  <a:pt x="2459037" y="314337"/>
                                </a:lnTo>
                                <a:lnTo>
                                  <a:pt x="2465387" y="314337"/>
                                </a:lnTo>
                                <a:lnTo>
                                  <a:pt x="2466975" y="312750"/>
                                </a:lnTo>
                                <a:lnTo>
                                  <a:pt x="2466975" y="306387"/>
                                </a:lnTo>
                                <a:close/>
                              </a:path>
                              <a:path w="2905125" h="314960">
                                <a:moveTo>
                                  <a:pt x="2466975" y="1587"/>
                                </a:moveTo>
                                <a:lnTo>
                                  <a:pt x="2465387" y="0"/>
                                </a:lnTo>
                                <a:lnTo>
                                  <a:pt x="2459037" y="0"/>
                                </a:lnTo>
                                <a:lnTo>
                                  <a:pt x="2457450" y="1587"/>
                                </a:lnTo>
                                <a:lnTo>
                                  <a:pt x="2457450" y="7937"/>
                                </a:lnTo>
                                <a:lnTo>
                                  <a:pt x="2459037" y="9525"/>
                                </a:lnTo>
                                <a:lnTo>
                                  <a:pt x="2465387" y="9525"/>
                                </a:lnTo>
                                <a:lnTo>
                                  <a:pt x="2466975" y="7937"/>
                                </a:lnTo>
                                <a:lnTo>
                                  <a:pt x="2466975" y="1587"/>
                                </a:lnTo>
                                <a:close/>
                              </a:path>
                              <a:path w="2905125" h="314960">
                                <a:moveTo>
                                  <a:pt x="2486025" y="306387"/>
                                </a:moveTo>
                                <a:lnTo>
                                  <a:pt x="2484437" y="304812"/>
                                </a:lnTo>
                                <a:lnTo>
                                  <a:pt x="2478087" y="304812"/>
                                </a:lnTo>
                                <a:lnTo>
                                  <a:pt x="2476500" y="306387"/>
                                </a:lnTo>
                                <a:lnTo>
                                  <a:pt x="2476500" y="312750"/>
                                </a:lnTo>
                                <a:lnTo>
                                  <a:pt x="2478087" y="314337"/>
                                </a:lnTo>
                                <a:lnTo>
                                  <a:pt x="2484437" y="314337"/>
                                </a:lnTo>
                                <a:lnTo>
                                  <a:pt x="2486025" y="312750"/>
                                </a:lnTo>
                                <a:lnTo>
                                  <a:pt x="2486025" y="306387"/>
                                </a:lnTo>
                                <a:close/>
                              </a:path>
                              <a:path w="2905125" h="314960">
                                <a:moveTo>
                                  <a:pt x="2486025" y="1587"/>
                                </a:moveTo>
                                <a:lnTo>
                                  <a:pt x="2484437" y="0"/>
                                </a:lnTo>
                                <a:lnTo>
                                  <a:pt x="2478087" y="0"/>
                                </a:lnTo>
                                <a:lnTo>
                                  <a:pt x="2476500" y="1587"/>
                                </a:lnTo>
                                <a:lnTo>
                                  <a:pt x="2476500" y="7937"/>
                                </a:lnTo>
                                <a:lnTo>
                                  <a:pt x="2478087" y="9525"/>
                                </a:lnTo>
                                <a:lnTo>
                                  <a:pt x="2484437" y="9525"/>
                                </a:lnTo>
                                <a:lnTo>
                                  <a:pt x="2486025" y="7937"/>
                                </a:lnTo>
                                <a:lnTo>
                                  <a:pt x="2486025" y="1587"/>
                                </a:lnTo>
                                <a:close/>
                              </a:path>
                              <a:path w="2905125" h="314960">
                                <a:moveTo>
                                  <a:pt x="2505075" y="306387"/>
                                </a:moveTo>
                                <a:lnTo>
                                  <a:pt x="2503487" y="304812"/>
                                </a:lnTo>
                                <a:lnTo>
                                  <a:pt x="2497137" y="304812"/>
                                </a:lnTo>
                                <a:lnTo>
                                  <a:pt x="2495550" y="306387"/>
                                </a:lnTo>
                                <a:lnTo>
                                  <a:pt x="2495550" y="312750"/>
                                </a:lnTo>
                                <a:lnTo>
                                  <a:pt x="2497137" y="314337"/>
                                </a:lnTo>
                                <a:lnTo>
                                  <a:pt x="2503487" y="314337"/>
                                </a:lnTo>
                                <a:lnTo>
                                  <a:pt x="2505075" y="312750"/>
                                </a:lnTo>
                                <a:lnTo>
                                  <a:pt x="2505075" y="306387"/>
                                </a:lnTo>
                                <a:close/>
                              </a:path>
                              <a:path w="2905125" h="314960">
                                <a:moveTo>
                                  <a:pt x="2505075" y="1587"/>
                                </a:moveTo>
                                <a:lnTo>
                                  <a:pt x="2503487" y="0"/>
                                </a:lnTo>
                                <a:lnTo>
                                  <a:pt x="2497137" y="0"/>
                                </a:lnTo>
                                <a:lnTo>
                                  <a:pt x="2495550" y="1587"/>
                                </a:lnTo>
                                <a:lnTo>
                                  <a:pt x="2495550" y="7937"/>
                                </a:lnTo>
                                <a:lnTo>
                                  <a:pt x="2497137" y="9525"/>
                                </a:lnTo>
                                <a:lnTo>
                                  <a:pt x="2503487" y="9525"/>
                                </a:lnTo>
                                <a:lnTo>
                                  <a:pt x="2505075" y="7937"/>
                                </a:lnTo>
                                <a:lnTo>
                                  <a:pt x="2505075" y="1587"/>
                                </a:lnTo>
                                <a:close/>
                              </a:path>
                              <a:path w="2905125" h="314960">
                                <a:moveTo>
                                  <a:pt x="2524125" y="306387"/>
                                </a:moveTo>
                                <a:lnTo>
                                  <a:pt x="2522537" y="304812"/>
                                </a:lnTo>
                                <a:lnTo>
                                  <a:pt x="2516187" y="304812"/>
                                </a:lnTo>
                                <a:lnTo>
                                  <a:pt x="2514600" y="306387"/>
                                </a:lnTo>
                                <a:lnTo>
                                  <a:pt x="2514600" y="312750"/>
                                </a:lnTo>
                                <a:lnTo>
                                  <a:pt x="2516187" y="314337"/>
                                </a:lnTo>
                                <a:lnTo>
                                  <a:pt x="2522537" y="314337"/>
                                </a:lnTo>
                                <a:lnTo>
                                  <a:pt x="2524125" y="312750"/>
                                </a:lnTo>
                                <a:lnTo>
                                  <a:pt x="2524125" y="306387"/>
                                </a:lnTo>
                                <a:close/>
                              </a:path>
                              <a:path w="2905125" h="314960">
                                <a:moveTo>
                                  <a:pt x="2524125" y="1587"/>
                                </a:moveTo>
                                <a:lnTo>
                                  <a:pt x="2522537" y="0"/>
                                </a:lnTo>
                                <a:lnTo>
                                  <a:pt x="2516187" y="0"/>
                                </a:lnTo>
                                <a:lnTo>
                                  <a:pt x="2514600" y="1587"/>
                                </a:lnTo>
                                <a:lnTo>
                                  <a:pt x="2514600" y="7937"/>
                                </a:lnTo>
                                <a:lnTo>
                                  <a:pt x="2516187" y="9525"/>
                                </a:lnTo>
                                <a:lnTo>
                                  <a:pt x="2522537" y="9525"/>
                                </a:lnTo>
                                <a:lnTo>
                                  <a:pt x="2524125" y="7937"/>
                                </a:lnTo>
                                <a:lnTo>
                                  <a:pt x="2524125" y="1587"/>
                                </a:lnTo>
                                <a:close/>
                              </a:path>
                              <a:path w="2905125" h="314960">
                                <a:moveTo>
                                  <a:pt x="2543175" y="306387"/>
                                </a:moveTo>
                                <a:lnTo>
                                  <a:pt x="2541587" y="304812"/>
                                </a:lnTo>
                                <a:lnTo>
                                  <a:pt x="2535237" y="304812"/>
                                </a:lnTo>
                                <a:lnTo>
                                  <a:pt x="2533650" y="306387"/>
                                </a:lnTo>
                                <a:lnTo>
                                  <a:pt x="2533650" y="312750"/>
                                </a:lnTo>
                                <a:lnTo>
                                  <a:pt x="2535237" y="314337"/>
                                </a:lnTo>
                                <a:lnTo>
                                  <a:pt x="2541587" y="314337"/>
                                </a:lnTo>
                                <a:lnTo>
                                  <a:pt x="2543175" y="312750"/>
                                </a:lnTo>
                                <a:lnTo>
                                  <a:pt x="2543175" y="306387"/>
                                </a:lnTo>
                                <a:close/>
                              </a:path>
                              <a:path w="2905125" h="314960">
                                <a:moveTo>
                                  <a:pt x="2543175" y="1587"/>
                                </a:moveTo>
                                <a:lnTo>
                                  <a:pt x="2541587" y="0"/>
                                </a:lnTo>
                                <a:lnTo>
                                  <a:pt x="2535237" y="0"/>
                                </a:lnTo>
                                <a:lnTo>
                                  <a:pt x="2533650" y="1587"/>
                                </a:lnTo>
                                <a:lnTo>
                                  <a:pt x="2533650" y="7937"/>
                                </a:lnTo>
                                <a:lnTo>
                                  <a:pt x="2535237" y="9525"/>
                                </a:lnTo>
                                <a:lnTo>
                                  <a:pt x="2541587" y="9525"/>
                                </a:lnTo>
                                <a:lnTo>
                                  <a:pt x="2543175" y="7937"/>
                                </a:lnTo>
                                <a:lnTo>
                                  <a:pt x="2543175" y="1587"/>
                                </a:lnTo>
                                <a:close/>
                              </a:path>
                              <a:path w="2905125" h="314960">
                                <a:moveTo>
                                  <a:pt x="2562225" y="306387"/>
                                </a:moveTo>
                                <a:lnTo>
                                  <a:pt x="2560637" y="304812"/>
                                </a:lnTo>
                                <a:lnTo>
                                  <a:pt x="2554287" y="304812"/>
                                </a:lnTo>
                                <a:lnTo>
                                  <a:pt x="2552700" y="306387"/>
                                </a:lnTo>
                                <a:lnTo>
                                  <a:pt x="2552700" y="312750"/>
                                </a:lnTo>
                                <a:lnTo>
                                  <a:pt x="2554287" y="314337"/>
                                </a:lnTo>
                                <a:lnTo>
                                  <a:pt x="2560637" y="314337"/>
                                </a:lnTo>
                                <a:lnTo>
                                  <a:pt x="2562225" y="312750"/>
                                </a:lnTo>
                                <a:lnTo>
                                  <a:pt x="2562225" y="306387"/>
                                </a:lnTo>
                                <a:close/>
                              </a:path>
                              <a:path w="2905125" h="314960">
                                <a:moveTo>
                                  <a:pt x="2562225" y="1587"/>
                                </a:moveTo>
                                <a:lnTo>
                                  <a:pt x="2560637" y="0"/>
                                </a:lnTo>
                                <a:lnTo>
                                  <a:pt x="2554287" y="0"/>
                                </a:lnTo>
                                <a:lnTo>
                                  <a:pt x="2552700" y="1587"/>
                                </a:lnTo>
                                <a:lnTo>
                                  <a:pt x="2552700" y="7937"/>
                                </a:lnTo>
                                <a:lnTo>
                                  <a:pt x="2554287" y="9525"/>
                                </a:lnTo>
                                <a:lnTo>
                                  <a:pt x="2560637" y="9525"/>
                                </a:lnTo>
                                <a:lnTo>
                                  <a:pt x="2562225" y="7937"/>
                                </a:lnTo>
                                <a:lnTo>
                                  <a:pt x="2562225" y="1587"/>
                                </a:lnTo>
                                <a:close/>
                              </a:path>
                              <a:path w="2905125" h="314960">
                                <a:moveTo>
                                  <a:pt x="2581275" y="306387"/>
                                </a:moveTo>
                                <a:lnTo>
                                  <a:pt x="2579687" y="304812"/>
                                </a:lnTo>
                                <a:lnTo>
                                  <a:pt x="2573337" y="304812"/>
                                </a:lnTo>
                                <a:lnTo>
                                  <a:pt x="2571750" y="306387"/>
                                </a:lnTo>
                                <a:lnTo>
                                  <a:pt x="2571750" y="312750"/>
                                </a:lnTo>
                                <a:lnTo>
                                  <a:pt x="2573337" y="314337"/>
                                </a:lnTo>
                                <a:lnTo>
                                  <a:pt x="2579687" y="314337"/>
                                </a:lnTo>
                                <a:lnTo>
                                  <a:pt x="2581275" y="312750"/>
                                </a:lnTo>
                                <a:lnTo>
                                  <a:pt x="2581275" y="306387"/>
                                </a:lnTo>
                                <a:close/>
                              </a:path>
                              <a:path w="2905125" h="314960">
                                <a:moveTo>
                                  <a:pt x="2581275" y="1587"/>
                                </a:moveTo>
                                <a:lnTo>
                                  <a:pt x="2579687" y="0"/>
                                </a:lnTo>
                                <a:lnTo>
                                  <a:pt x="2573337" y="0"/>
                                </a:lnTo>
                                <a:lnTo>
                                  <a:pt x="2571750" y="1587"/>
                                </a:lnTo>
                                <a:lnTo>
                                  <a:pt x="2571750" y="7937"/>
                                </a:lnTo>
                                <a:lnTo>
                                  <a:pt x="2573337" y="9525"/>
                                </a:lnTo>
                                <a:lnTo>
                                  <a:pt x="2579687" y="9525"/>
                                </a:lnTo>
                                <a:lnTo>
                                  <a:pt x="2581275" y="7937"/>
                                </a:lnTo>
                                <a:lnTo>
                                  <a:pt x="2581275" y="1587"/>
                                </a:lnTo>
                                <a:close/>
                              </a:path>
                              <a:path w="2905125" h="314960">
                                <a:moveTo>
                                  <a:pt x="2600325" y="306387"/>
                                </a:moveTo>
                                <a:lnTo>
                                  <a:pt x="2598737" y="304812"/>
                                </a:lnTo>
                                <a:lnTo>
                                  <a:pt x="2592387" y="304812"/>
                                </a:lnTo>
                                <a:lnTo>
                                  <a:pt x="2590800" y="306387"/>
                                </a:lnTo>
                                <a:lnTo>
                                  <a:pt x="2590800" y="312750"/>
                                </a:lnTo>
                                <a:lnTo>
                                  <a:pt x="2592387" y="314337"/>
                                </a:lnTo>
                                <a:lnTo>
                                  <a:pt x="2598737" y="314337"/>
                                </a:lnTo>
                                <a:lnTo>
                                  <a:pt x="2600325" y="312750"/>
                                </a:lnTo>
                                <a:lnTo>
                                  <a:pt x="2600325" y="306387"/>
                                </a:lnTo>
                                <a:close/>
                              </a:path>
                              <a:path w="2905125" h="314960">
                                <a:moveTo>
                                  <a:pt x="2600325" y="1587"/>
                                </a:moveTo>
                                <a:lnTo>
                                  <a:pt x="2598737" y="0"/>
                                </a:lnTo>
                                <a:lnTo>
                                  <a:pt x="2592387" y="0"/>
                                </a:lnTo>
                                <a:lnTo>
                                  <a:pt x="2590800" y="1587"/>
                                </a:lnTo>
                                <a:lnTo>
                                  <a:pt x="2590800" y="7937"/>
                                </a:lnTo>
                                <a:lnTo>
                                  <a:pt x="2592387" y="9525"/>
                                </a:lnTo>
                                <a:lnTo>
                                  <a:pt x="2598737" y="9525"/>
                                </a:lnTo>
                                <a:lnTo>
                                  <a:pt x="2600325" y="7937"/>
                                </a:lnTo>
                                <a:lnTo>
                                  <a:pt x="2600325" y="1587"/>
                                </a:lnTo>
                                <a:close/>
                              </a:path>
                              <a:path w="2905125" h="314960">
                                <a:moveTo>
                                  <a:pt x="2619375" y="306387"/>
                                </a:moveTo>
                                <a:lnTo>
                                  <a:pt x="2617787" y="304812"/>
                                </a:lnTo>
                                <a:lnTo>
                                  <a:pt x="2611437" y="304812"/>
                                </a:lnTo>
                                <a:lnTo>
                                  <a:pt x="2609850" y="306387"/>
                                </a:lnTo>
                                <a:lnTo>
                                  <a:pt x="2609850" y="312750"/>
                                </a:lnTo>
                                <a:lnTo>
                                  <a:pt x="2611437" y="314337"/>
                                </a:lnTo>
                                <a:lnTo>
                                  <a:pt x="2617787" y="314337"/>
                                </a:lnTo>
                                <a:lnTo>
                                  <a:pt x="2619375" y="312750"/>
                                </a:lnTo>
                                <a:lnTo>
                                  <a:pt x="2619375" y="306387"/>
                                </a:lnTo>
                                <a:close/>
                              </a:path>
                              <a:path w="2905125" h="314960">
                                <a:moveTo>
                                  <a:pt x="2619375" y="1587"/>
                                </a:moveTo>
                                <a:lnTo>
                                  <a:pt x="2617787" y="0"/>
                                </a:lnTo>
                                <a:lnTo>
                                  <a:pt x="2611437" y="0"/>
                                </a:lnTo>
                                <a:lnTo>
                                  <a:pt x="2609850" y="1587"/>
                                </a:lnTo>
                                <a:lnTo>
                                  <a:pt x="2609850" y="7937"/>
                                </a:lnTo>
                                <a:lnTo>
                                  <a:pt x="2611437" y="9525"/>
                                </a:lnTo>
                                <a:lnTo>
                                  <a:pt x="2617787" y="9525"/>
                                </a:lnTo>
                                <a:lnTo>
                                  <a:pt x="2619375" y="7937"/>
                                </a:lnTo>
                                <a:lnTo>
                                  <a:pt x="2619375" y="1587"/>
                                </a:lnTo>
                                <a:close/>
                              </a:path>
                              <a:path w="2905125" h="314960">
                                <a:moveTo>
                                  <a:pt x="2638425" y="306387"/>
                                </a:moveTo>
                                <a:lnTo>
                                  <a:pt x="2636837" y="304812"/>
                                </a:lnTo>
                                <a:lnTo>
                                  <a:pt x="2630487" y="304812"/>
                                </a:lnTo>
                                <a:lnTo>
                                  <a:pt x="2628900" y="306387"/>
                                </a:lnTo>
                                <a:lnTo>
                                  <a:pt x="2628900" y="312750"/>
                                </a:lnTo>
                                <a:lnTo>
                                  <a:pt x="2630487" y="314337"/>
                                </a:lnTo>
                                <a:lnTo>
                                  <a:pt x="2636837" y="314337"/>
                                </a:lnTo>
                                <a:lnTo>
                                  <a:pt x="2638425" y="312750"/>
                                </a:lnTo>
                                <a:lnTo>
                                  <a:pt x="2638425" y="306387"/>
                                </a:lnTo>
                                <a:close/>
                              </a:path>
                              <a:path w="2905125" h="314960">
                                <a:moveTo>
                                  <a:pt x="2638425" y="1587"/>
                                </a:moveTo>
                                <a:lnTo>
                                  <a:pt x="2636837" y="0"/>
                                </a:lnTo>
                                <a:lnTo>
                                  <a:pt x="2630487" y="0"/>
                                </a:lnTo>
                                <a:lnTo>
                                  <a:pt x="2628900" y="1587"/>
                                </a:lnTo>
                                <a:lnTo>
                                  <a:pt x="2628900" y="7937"/>
                                </a:lnTo>
                                <a:lnTo>
                                  <a:pt x="2630487" y="9525"/>
                                </a:lnTo>
                                <a:lnTo>
                                  <a:pt x="2636837" y="9525"/>
                                </a:lnTo>
                                <a:lnTo>
                                  <a:pt x="2638425" y="7937"/>
                                </a:lnTo>
                                <a:lnTo>
                                  <a:pt x="2638425" y="1587"/>
                                </a:lnTo>
                                <a:close/>
                              </a:path>
                              <a:path w="2905125" h="314960">
                                <a:moveTo>
                                  <a:pt x="2657475" y="306387"/>
                                </a:moveTo>
                                <a:lnTo>
                                  <a:pt x="2655887" y="304812"/>
                                </a:lnTo>
                                <a:lnTo>
                                  <a:pt x="2649537" y="304812"/>
                                </a:lnTo>
                                <a:lnTo>
                                  <a:pt x="2647950" y="306387"/>
                                </a:lnTo>
                                <a:lnTo>
                                  <a:pt x="2647950" y="312750"/>
                                </a:lnTo>
                                <a:lnTo>
                                  <a:pt x="2649537" y="314337"/>
                                </a:lnTo>
                                <a:lnTo>
                                  <a:pt x="2655887" y="314337"/>
                                </a:lnTo>
                                <a:lnTo>
                                  <a:pt x="2657475" y="312750"/>
                                </a:lnTo>
                                <a:lnTo>
                                  <a:pt x="2657475" y="306387"/>
                                </a:lnTo>
                                <a:close/>
                              </a:path>
                              <a:path w="2905125" h="314960">
                                <a:moveTo>
                                  <a:pt x="2657475" y="1587"/>
                                </a:moveTo>
                                <a:lnTo>
                                  <a:pt x="2655887" y="0"/>
                                </a:lnTo>
                                <a:lnTo>
                                  <a:pt x="2649537" y="0"/>
                                </a:lnTo>
                                <a:lnTo>
                                  <a:pt x="2647950" y="1587"/>
                                </a:lnTo>
                                <a:lnTo>
                                  <a:pt x="2647950" y="7937"/>
                                </a:lnTo>
                                <a:lnTo>
                                  <a:pt x="2649537" y="9525"/>
                                </a:lnTo>
                                <a:lnTo>
                                  <a:pt x="2655887" y="9525"/>
                                </a:lnTo>
                                <a:lnTo>
                                  <a:pt x="2657475" y="7937"/>
                                </a:lnTo>
                                <a:lnTo>
                                  <a:pt x="2657475" y="1587"/>
                                </a:lnTo>
                                <a:close/>
                              </a:path>
                              <a:path w="2905125" h="314960">
                                <a:moveTo>
                                  <a:pt x="2676525" y="306387"/>
                                </a:moveTo>
                                <a:lnTo>
                                  <a:pt x="2674937" y="304812"/>
                                </a:lnTo>
                                <a:lnTo>
                                  <a:pt x="2668587" y="304812"/>
                                </a:lnTo>
                                <a:lnTo>
                                  <a:pt x="2667000" y="306387"/>
                                </a:lnTo>
                                <a:lnTo>
                                  <a:pt x="2667000" y="312750"/>
                                </a:lnTo>
                                <a:lnTo>
                                  <a:pt x="2668587" y="314337"/>
                                </a:lnTo>
                                <a:lnTo>
                                  <a:pt x="2674937" y="314337"/>
                                </a:lnTo>
                                <a:lnTo>
                                  <a:pt x="2676525" y="312750"/>
                                </a:lnTo>
                                <a:lnTo>
                                  <a:pt x="2676525" y="306387"/>
                                </a:lnTo>
                                <a:close/>
                              </a:path>
                              <a:path w="2905125" h="314960">
                                <a:moveTo>
                                  <a:pt x="2676525" y="1587"/>
                                </a:moveTo>
                                <a:lnTo>
                                  <a:pt x="2674937" y="0"/>
                                </a:lnTo>
                                <a:lnTo>
                                  <a:pt x="2668587" y="0"/>
                                </a:lnTo>
                                <a:lnTo>
                                  <a:pt x="2667000" y="1587"/>
                                </a:lnTo>
                                <a:lnTo>
                                  <a:pt x="2667000" y="7937"/>
                                </a:lnTo>
                                <a:lnTo>
                                  <a:pt x="2668587" y="9525"/>
                                </a:lnTo>
                                <a:lnTo>
                                  <a:pt x="2674937" y="9525"/>
                                </a:lnTo>
                                <a:lnTo>
                                  <a:pt x="2676525" y="7937"/>
                                </a:lnTo>
                                <a:lnTo>
                                  <a:pt x="2676525" y="1587"/>
                                </a:lnTo>
                                <a:close/>
                              </a:path>
                              <a:path w="2905125" h="314960">
                                <a:moveTo>
                                  <a:pt x="2695575" y="306387"/>
                                </a:moveTo>
                                <a:lnTo>
                                  <a:pt x="2693987" y="304812"/>
                                </a:lnTo>
                                <a:lnTo>
                                  <a:pt x="2687637" y="304812"/>
                                </a:lnTo>
                                <a:lnTo>
                                  <a:pt x="2686050" y="306387"/>
                                </a:lnTo>
                                <a:lnTo>
                                  <a:pt x="2686050" y="312750"/>
                                </a:lnTo>
                                <a:lnTo>
                                  <a:pt x="2687637" y="314337"/>
                                </a:lnTo>
                                <a:lnTo>
                                  <a:pt x="2693987" y="314337"/>
                                </a:lnTo>
                                <a:lnTo>
                                  <a:pt x="2695575" y="312750"/>
                                </a:lnTo>
                                <a:lnTo>
                                  <a:pt x="2695575" y="306387"/>
                                </a:lnTo>
                                <a:close/>
                              </a:path>
                              <a:path w="2905125" h="314960">
                                <a:moveTo>
                                  <a:pt x="2695575" y="1587"/>
                                </a:moveTo>
                                <a:lnTo>
                                  <a:pt x="2693987" y="0"/>
                                </a:lnTo>
                                <a:lnTo>
                                  <a:pt x="2687637" y="0"/>
                                </a:lnTo>
                                <a:lnTo>
                                  <a:pt x="2686050" y="1587"/>
                                </a:lnTo>
                                <a:lnTo>
                                  <a:pt x="2686050" y="7937"/>
                                </a:lnTo>
                                <a:lnTo>
                                  <a:pt x="2687637" y="9525"/>
                                </a:lnTo>
                                <a:lnTo>
                                  <a:pt x="2693987" y="9525"/>
                                </a:lnTo>
                                <a:lnTo>
                                  <a:pt x="2695575" y="7937"/>
                                </a:lnTo>
                                <a:lnTo>
                                  <a:pt x="2695575" y="1587"/>
                                </a:lnTo>
                                <a:close/>
                              </a:path>
                              <a:path w="2905125" h="314960">
                                <a:moveTo>
                                  <a:pt x="2714625" y="306387"/>
                                </a:moveTo>
                                <a:lnTo>
                                  <a:pt x="2713037" y="304812"/>
                                </a:lnTo>
                                <a:lnTo>
                                  <a:pt x="2706687" y="304812"/>
                                </a:lnTo>
                                <a:lnTo>
                                  <a:pt x="2705100" y="306387"/>
                                </a:lnTo>
                                <a:lnTo>
                                  <a:pt x="2705100" y="312750"/>
                                </a:lnTo>
                                <a:lnTo>
                                  <a:pt x="2706687" y="314337"/>
                                </a:lnTo>
                                <a:lnTo>
                                  <a:pt x="2713037" y="314337"/>
                                </a:lnTo>
                                <a:lnTo>
                                  <a:pt x="2714625" y="312750"/>
                                </a:lnTo>
                                <a:lnTo>
                                  <a:pt x="2714625" y="306387"/>
                                </a:lnTo>
                                <a:close/>
                              </a:path>
                              <a:path w="2905125" h="314960">
                                <a:moveTo>
                                  <a:pt x="2714625" y="1587"/>
                                </a:moveTo>
                                <a:lnTo>
                                  <a:pt x="2713037" y="0"/>
                                </a:lnTo>
                                <a:lnTo>
                                  <a:pt x="2706687" y="0"/>
                                </a:lnTo>
                                <a:lnTo>
                                  <a:pt x="2705100" y="1587"/>
                                </a:lnTo>
                                <a:lnTo>
                                  <a:pt x="2705100" y="7937"/>
                                </a:lnTo>
                                <a:lnTo>
                                  <a:pt x="2706687" y="9525"/>
                                </a:lnTo>
                                <a:lnTo>
                                  <a:pt x="2713037" y="9525"/>
                                </a:lnTo>
                                <a:lnTo>
                                  <a:pt x="2714625" y="7937"/>
                                </a:lnTo>
                                <a:lnTo>
                                  <a:pt x="2714625" y="1587"/>
                                </a:lnTo>
                                <a:close/>
                              </a:path>
                              <a:path w="2905125" h="314960">
                                <a:moveTo>
                                  <a:pt x="2733675" y="306387"/>
                                </a:moveTo>
                                <a:lnTo>
                                  <a:pt x="2732087" y="304812"/>
                                </a:lnTo>
                                <a:lnTo>
                                  <a:pt x="2725737" y="304812"/>
                                </a:lnTo>
                                <a:lnTo>
                                  <a:pt x="2724150" y="306387"/>
                                </a:lnTo>
                                <a:lnTo>
                                  <a:pt x="2724150" y="312750"/>
                                </a:lnTo>
                                <a:lnTo>
                                  <a:pt x="2725737" y="314337"/>
                                </a:lnTo>
                                <a:lnTo>
                                  <a:pt x="2732087" y="314337"/>
                                </a:lnTo>
                                <a:lnTo>
                                  <a:pt x="2733675" y="312750"/>
                                </a:lnTo>
                                <a:lnTo>
                                  <a:pt x="2733675" y="306387"/>
                                </a:lnTo>
                                <a:close/>
                              </a:path>
                              <a:path w="2905125" h="314960">
                                <a:moveTo>
                                  <a:pt x="2733675" y="1587"/>
                                </a:moveTo>
                                <a:lnTo>
                                  <a:pt x="2732087" y="0"/>
                                </a:lnTo>
                                <a:lnTo>
                                  <a:pt x="2725737" y="0"/>
                                </a:lnTo>
                                <a:lnTo>
                                  <a:pt x="2724150" y="1587"/>
                                </a:lnTo>
                                <a:lnTo>
                                  <a:pt x="2724150" y="7937"/>
                                </a:lnTo>
                                <a:lnTo>
                                  <a:pt x="2725737" y="9525"/>
                                </a:lnTo>
                                <a:lnTo>
                                  <a:pt x="2732087" y="9525"/>
                                </a:lnTo>
                                <a:lnTo>
                                  <a:pt x="2733675" y="7937"/>
                                </a:lnTo>
                                <a:lnTo>
                                  <a:pt x="2733675" y="1587"/>
                                </a:lnTo>
                                <a:close/>
                              </a:path>
                              <a:path w="2905125" h="314960">
                                <a:moveTo>
                                  <a:pt x="2752725" y="306387"/>
                                </a:moveTo>
                                <a:lnTo>
                                  <a:pt x="2751137" y="304812"/>
                                </a:lnTo>
                                <a:lnTo>
                                  <a:pt x="2744787" y="304812"/>
                                </a:lnTo>
                                <a:lnTo>
                                  <a:pt x="2743200" y="306387"/>
                                </a:lnTo>
                                <a:lnTo>
                                  <a:pt x="2743200" y="312750"/>
                                </a:lnTo>
                                <a:lnTo>
                                  <a:pt x="2744787" y="314337"/>
                                </a:lnTo>
                                <a:lnTo>
                                  <a:pt x="2751137" y="314337"/>
                                </a:lnTo>
                                <a:lnTo>
                                  <a:pt x="2752725" y="312750"/>
                                </a:lnTo>
                                <a:lnTo>
                                  <a:pt x="2752725" y="306387"/>
                                </a:lnTo>
                                <a:close/>
                              </a:path>
                              <a:path w="2905125" h="314960">
                                <a:moveTo>
                                  <a:pt x="2752725" y="1587"/>
                                </a:moveTo>
                                <a:lnTo>
                                  <a:pt x="2751137" y="0"/>
                                </a:lnTo>
                                <a:lnTo>
                                  <a:pt x="2744787" y="0"/>
                                </a:lnTo>
                                <a:lnTo>
                                  <a:pt x="2743200" y="1587"/>
                                </a:lnTo>
                                <a:lnTo>
                                  <a:pt x="2743200" y="7937"/>
                                </a:lnTo>
                                <a:lnTo>
                                  <a:pt x="2744787" y="9525"/>
                                </a:lnTo>
                                <a:lnTo>
                                  <a:pt x="2751137" y="9525"/>
                                </a:lnTo>
                                <a:lnTo>
                                  <a:pt x="2752725" y="7937"/>
                                </a:lnTo>
                                <a:lnTo>
                                  <a:pt x="2752725" y="1587"/>
                                </a:lnTo>
                                <a:close/>
                              </a:path>
                              <a:path w="2905125" h="314960">
                                <a:moveTo>
                                  <a:pt x="2771775" y="306387"/>
                                </a:moveTo>
                                <a:lnTo>
                                  <a:pt x="2770187" y="304812"/>
                                </a:lnTo>
                                <a:lnTo>
                                  <a:pt x="2763837" y="304812"/>
                                </a:lnTo>
                                <a:lnTo>
                                  <a:pt x="2762250" y="306387"/>
                                </a:lnTo>
                                <a:lnTo>
                                  <a:pt x="2762250" y="312750"/>
                                </a:lnTo>
                                <a:lnTo>
                                  <a:pt x="2763837" y="314337"/>
                                </a:lnTo>
                                <a:lnTo>
                                  <a:pt x="2770187" y="314337"/>
                                </a:lnTo>
                                <a:lnTo>
                                  <a:pt x="2771775" y="312750"/>
                                </a:lnTo>
                                <a:lnTo>
                                  <a:pt x="2771775" y="306387"/>
                                </a:lnTo>
                                <a:close/>
                              </a:path>
                              <a:path w="2905125" h="314960">
                                <a:moveTo>
                                  <a:pt x="2771775" y="1587"/>
                                </a:moveTo>
                                <a:lnTo>
                                  <a:pt x="2770187" y="0"/>
                                </a:lnTo>
                                <a:lnTo>
                                  <a:pt x="2763837" y="0"/>
                                </a:lnTo>
                                <a:lnTo>
                                  <a:pt x="2762250" y="1587"/>
                                </a:lnTo>
                                <a:lnTo>
                                  <a:pt x="2762250" y="7937"/>
                                </a:lnTo>
                                <a:lnTo>
                                  <a:pt x="2763837" y="9525"/>
                                </a:lnTo>
                                <a:lnTo>
                                  <a:pt x="2770187" y="9525"/>
                                </a:lnTo>
                                <a:lnTo>
                                  <a:pt x="2771775" y="7937"/>
                                </a:lnTo>
                                <a:lnTo>
                                  <a:pt x="2771775" y="1587"/>
                                </a:lnTo>
                                <a:close/>
                              </a:path>
                              <a:path w="2905125" h="314960">
                                <a:moveTo>
                                  <a:pt x="2790825" y="306387"/>
                                </a:moveTo>
                                <a:lnTo>
                                  <a:pt x="2789237" y="304812"/>
                                </a:lnTo>
                                <a:lnTo>
                                  <a:pt x="2782887" y="304812"/>
                                </a:lnTo>
                                <a:lnTo>
                                  <a:pt x="2781300" y="306387"/>
                                </a:lnTo>
                                <a:lnTo>
                                  <a:pt x="2781300" y="312750"/>
                                </a:lnTo>
                                <a:lnTo>
                                  <a:pt x="2782887" y="314337"/>
                                </a:lnTo>
                                <a:lnTo>
                                  <a:pt x="2789237" y="314337"/>
                                </a:lnTo>
                                <a:lnTo>
                                  <a:pt x="2790825" y="312750"/>
                                </a:lnTo>
                                <a:lnTo>
                                  <a:pt x="2790825" y="306387"/>
                                </a:lnTo>
                                <a:close/>
                              </a:path>
                              <a:path w="2905125" h="314960">
                                <a:moveTo>
                                  <a:pt x="2790825" y="1587"/>
                                </a:moveTo>
                                <a:lnTo>
                                  <a:pt x="2789237" y="0"/>
                                </a:lnTo>
                                <a:lnTo>
                                  <a:pt x="2782887" y="0"/>
                                </a:lnTo>
                                <a:lnTo>
                                  <a:pt x="2781300" y="1587"/>
                                </a:lnTo>
                                <a:lnTo>
                                  <a:pt x="2781300" y="7937"/>
                                </a:lnTo>
                                <a:lnTo>
                                  <a:pt x="2782887" y="9525"/>
                                </a:lnTo>
                                <a:lnTo>
                                  <a:pt x="2789237" y="9525"/>
                                </a:lnTo>
                                <a:lnTo>
                                  <a:pt x="2790825" y="7937"/>
                                </a:lnTo>
                                <a:lnTo>
                                  <a:pt x="2790825" y="1587"/>
                                </a:lnTo>
                                <a:close/>
                              </a:path>
                              <a:path w="2905125" h="314960">
                                <a:moveTo>
                                  <a:pt x="2809875" y="306387"/>
                                </a:moveTo>
                                <a:lnTo>
                                  <a:pt x="2808287" y="304812"/>
                                </a:lnTo>
                                <a:lnTo>
                                  <a:pt x="2801937" y="304812"/>
                                </a:lnTo>
                                <a:lnTo>
                                  <a:pt x="2800350" y="306387"/>
                                </a:lnTo>
                                <a:lnTo>
                                  <a:pt x="2800350" y="312750"/>
                                </a:lnTo>
                                <a:lnTo>
                                  <a:pt x="2801937" y="314337"/>
                                </a:lnTo>
                                <a:lnTo>
                                  <a:pt x="2808287" y="314337"/>
                                </a:lnTo>
                                <a:lnTo>
                                  <a:pt x="2809875" y="312750"/>
                                </a:lnTo>
                                <a:lnTo>
                                  <a:pt x="2809875" y="306387"/>
                                </a:lnTo>
                                <a:close/>
                              </a:path>
                              <a:path w="2905125" h="314960">
                                <a:moveTo>
                                  <a:pt x="2809875" y="1587"/>
                                </a:moveTo>
                                <a:lnTo>
                                  <a:pt x="2808287" y="0"/>
                                </a:lnTo>
                                <a:lnTo>
                                  <a:pt x="2801937" y="0"/>
                                </a:lnTo>
                                <a:lnTo>
                                  <a:pt x="2800350" y="1587"/>
                                </a:lnTo>
                                <a:lnTo>
                                  <a:pt x="2800350" y="7937"/>
                                </a:lnTo>
                                <a:lnTo>
                                  <a:pt x="2801937" y="9525"/>
                                </a:lnTo>
                                <a:lnTo>
                                  <a:pt x="2808287" y="9525"/>
                                </a:lnTo>
                                <a:lnTo>
                                  <a:pt x="2809875" y="7937"/>
                                </a:lnTo>
                                <a:lnTo>
                                  <a:pt x="2809875" y="1587"/>
                                </a:lnTo>
                                <a:close/>
                              </a:path>
                              <a:path w="2905125" h="314960">
                                <a:moveTo>
                                  <a:pt x="2828925" y="306387"/>
                                </a:moveTo>
                                <a:lnTo>
                                  <a:pt x="2827337" y="304812"/>
                                </a:lnTo>
                                <a:lnTo>
                                  <a:pt x="2820987" y="304812"/>
                                </a:lnTo>
                                <a:lnTo>
                                  <a:pt x="2819400" y="306387"/>
                                </a:lnTo>
                                <a:lnTo>
                                  <a:pt x="2819400" y="312750"/>
                                </a:lnTo>
                                <a:lnTo>
                                  <a:pt x="2820987" y="314337"/>
                                </a:lnTo>
                                <a:lnTo>
                                  <a:pt x="2827337" y="314337"/>
                                </a:lnTo>
                                <a:lnTo>
                                  <a:pt x="2828925" y="312750"/>
                                </a:lnTo>
                                <a:lnTo>
                                  <a:pt x="2828925" y="306387"/>
                                </a:lnTo>
                                <a:close/>
                              </a:path>
                              <a:path w="2905125" h="314960">
                                <a:moveTo>
                                  <a:pt x="2828925" y="1587"/>
                                </a:moveTo>
                                <a:lnTo>
                                  <a:pt x="2827337" y="0"/>
                                </a:lnTo>
                                <a:lnTo>
                                  <a:pt x="2820987" y="0"/>
                                </a:lnTo>
                                <a:lnTo>
                                  <a:pt x="2819400" y="1587"/>
                                </a:lnTo>
                                <a:lnTo>
                                  <a:pt x="2819400" y="7937"/>
                                </a:lnTo>
                                <a:lnTo>
                                  <a:pt x="2820987" y="9525"/>
                                </a:lnTo>
                                <a:lnTo>
                                  <a:pt x="2827337" y="9525"/>
                                </a:lnTo>
                                <a:lnTo>
                                  <a:pt x="2828925" y="7937"/>
                                </a:lnTo>
                                <a:lnTo>
                                  <a:pt x="2828925" y="1587"/>
                                </a:lnTo>
                                <a:close/>
                              </a:path>
                              <a:path w="2905125" h="314960">
                                <a:moveTo>
                                  <a:pt x="2847975" y="306387"/>
                                </a:moveTo>
                                <a:lnTo>
                                  <a:pt x="2846387" y="304812"/>
                                </a:lnTo>
                                <a:lnTo>
                                  <a:pt x="2840037" y="304812"/>
                                </a:lnTo>
                                <a:lnTo>
                                  <a:pt x="2838450" y="306387"/>
                                </a:lnTo>
                                <a:lnTo>
                                  <a:pt x="2838450" y="312750"/>
                                </a:lnTo>
                                <a:lnTo>
                                  <a:pt x="2840037" y="314337"/>
                                </a:lnTo>
                                <a:lnTo>
                                  <a:pt x="2846387" y="314337"/>
                                </a:lnTo>
                                <a:lnTo>
                                  <a:pt x="2847975" y="312750"/>
                                </a:lnTo>
                                <a:lnTo>
                                  <a:pt x="2847975" y="306387"/>
                                </a:lnTo>
                                <a:close/>
                              </a:path>
                              <a:path w="2905125" h="314960">
                                <a:moveTo>
                                  <a:pt x="2847975" y="1587"/>
                                </a:moveTo>
                                <a:lnTo>
                                  <a:pt x="2846387" y="0"/>
                                </a:lnTo>
                                <a:lnTo>
                                  <a:pt x="2840037" y="0"/>
                                </a:lnTo>
                                <a:lnTo>
                                  <a:pt x="2838450" y="1587"/>
                                </a:lnTo>
                                <a:lnTo>
                                  <a:pt x="2838450" y="7937"/>
                                </a:lnTo>
                                <a:lnTo>
                                  <a:pt x="2840037" y="9525"/>
                                </a:lnTo>
                                <a:lnTo>
                                  <a:pt x="2846387" y="9525"/>
                                </a:lnTo>
                                <a:lnTo>
                                  <a:pt x="2847975" y="7937"/>
                                </a:lnTo>
                                <a:lnTo>
                                  <a:pt x="2847975" y="1587"/>
                                </a:lnTo>
                                <a:close/>
                              </a:path>
                              <a:path w="2905125" h="314960">
                                <a:moveTo>
                                  <a:pt x="2867025" y="306387"/>
                                </a:moveTo>
                                <a:lnTo>
                                  <a:pt x="2865437" y="304812"/>
                                </a:lnTo>
                                <a:lnTo>
                                  <a:pt x="2859087" y="304812"/>
                                </a:lnTo>
                                <a:lnTo>
                                  <a:pt x="2857500" y="306387"/>
                                </a:lnTo>
                                <a:lnTo>
                                  <a:pt x="2857500" y="312750"/>
                                </a:lnTo>
                                <a:lnTo>
                                  <a:pt x="2859087" y="314337"/>
                                </a:lnTo>
                                <a:lnTo>
                                  <a:pt x="2865437" y="314337"/>
                                </a:lnTo>
                                <a:lnTo>
                                  <a:pt x="2867025" y="312750"/>
                                </a:lnTo>
                                <a:lnTo>
                                  <a:pt x="2867025" y="306387"/>
                                </a:lnTo>
                                <a:close/>
                              </a:path>
                              <a:path w="2905125" h="314960">
                                <a:moveTo>
                                  <a:pt x="2867025" y="1587"/>
                                </a:moveTo>
                                <a:lnTo>
                                  <a:pt x="2865437" y="0"/>
                                </a:lnTo>
                                <a:lnTo>
                                  <a:pt x="2859087" y="0"/>
                                </a:lnTo>
                                <a:lnTo>
                                  <a:pt x="2857500" y="1587"/>
                                </a:lnTo>
                                <a:lnTo>
                                  <a:pt x="2857500" y="7937"/>
                                </a:lnTo>
                                <a:lnTo>
                                  <a:pt x="2859087" y="9525"/>
                                </a:lnTo>
                                <a:lnTo>
                                  <a:pt x="2865437" y="9525"/>
                                </a:lnTo>
                                <a:lnTo>
                                  <a:pt x="2867025" y="7937"/>
                                </a:lnTo>
                                <a:lnTo>
                                  <a:pt x="2867025" y="1587"/>
                                </a:lnTo>
                                <a:close/>
                              </a:path>
                              <a:path w="2905125" h="314960">
                                <a:moveTo>
                                  <a:pt x="2886075" y="306387"/>
                                </a:moveTo>
                                <a:lnTo>
                                  <a:pt x="2884487" y="304812"/>
                                </a:lnTo>
                                <a:lnTo>
                                  <a:pt x="2878137" y="304812"/>
                                </a:lnTo>
                                <a:lnTo>
                                  <a:pt x="2876550" y="306387"/>
                                </a:lnTo>
                                <a:lnTo>
                                  <a:pt x="2876550" y="312750"/>
                                </a:lnTo>
                                <a:lnTo>
                                  <a:pt x="2878137" y="314337"/>
                                </a:lnTo>
                                <a:lnTo>
                                  <a:pt x="2884487" y="314337"/>
                                </a:lnTo>
                                <a:lnTo>
                                  <a:pt x="2886075" y="312750"/>
                                </a:lnTo>
                                <a:lnTo>
                                  <a:pt x="2886075" y="306387"/>
                                </a:lnTo>
                                <a:close/>
                              </a:path>
                              <a:path w="2905125" h="314960">
                                <a:moveTo>
                                  <a:pt x="2886075" y="1587"/>
                                </a:moveTo>
                                <a:lnTo>
                                  <a:pt x="2884487" y="0"/>
                                </a:lnTo>
                                <a:lnTo>
                                  <a:pt x="2878137" y="0"/>
                                </a:lnTo>
                                <a:lnTo>
                                  <a:pt x="2876550" y="1587"/>
                                </a:lnTo>
                                <a:lnTo>
                                  <a:pt x="2876550" y="7937"/>
                                </a:lnTo>
                                <a:lnTo>
                                  <a:pt x="2878137" y="9525"/>
                                </a:lnTo>
                                <a:lnTo>
                                  <a:pt x="2884487" y="9525"/>
                                </a:lnTo>
                                <a:lnTo>
                                  <a:pt x="2886075" y="7937"/>
                                </a:lnTo>
                                <a:lnTo>
                                  <a:pt x="2886075" y="1587"/>
                                </a:lnTo>
                                <a:close/>
                              </a:path>
                              <a:path w="2905125" h="314960">
                                <a:moveTo>
                                  <a:pt x="2905125" y="306387"/>
                                </a:moveTo>
                                <a:lnTo>
                                  <a:pt x="2903537" y="304812"/>
                                </a:lnTo>
                                <a:lnTo>
                                  <a:pt x="2897187" y="304812"/>
                                </a:lnTo>
                                <a:lnTo>
                                  <a:pt x="2895600" y="306387"/>
                                </a:lnTo>
                                <a:lnTo>
                                  <a:pt x="2895600" y="312750"/>
                                </a:lnTo>
                                <a:lnTo>
                                  <a:pt x="2897187" y="314337"/>
                                </a:lnTo>
                                <a:lnTo>
                                  <a:pt x="2903537" y="314337"/>
                                </a:lnTo>
                                <a:lnTo>
                                  <a:pt x="2905125" y="312750"/>
                                </a:lnTo>
                                <a:lnTo>
                                  <a:pt x="2905125" y="306387"/>
                                </a:lnTo>
                                <a:close/>
                              </a:path>
                              <a:path w="2905125" h="314960">
                                <a:moveTo>
                                  <a:pt x="2905125" y="287350"/>
                                </a:moveTo>
                                <a:lnTo>
                                  <a:pt x="2903537" y="285762"/>
                                </a:lnTo>
                                <a:lnTo>
                                  <a:pt x="2897187" y="285762"/>
                                </a:lnTo>
                                <a:lnTo>
                                  <a:pt x="2895600" y="287350"/>
                                </a:lnTo>
                                <a:lnTo>
                                  <a:pt x="2895600" y="293700"/>
                                </a:lnTo>
                                <a:lnTo>
                                  <a:pt x="2897187" y="295287"/>
                                </a:lnTo>
                                <a:lnTo>
                                  <a:pt x="2903537" y="295287"/>
                                </a:lnTo>
                                <a:lnTo>
                                  <a:pt x="2905125" y="293700"/>
                                </a:lnTo>
                                <a:lnTo>
                                  <a:pt x="2905125" y="287350"/>
                                </a:lnTo>
                                <a:close/>
                              </a:path>
                              <a:path w="2905125" h="314960">
                                <a:moveTo>
                                  <a:pt x="2905125" y="268300"/>
                                </a:moveTo>
                                <a:lnTo>
                                  <a:pt x="2903537" y="266712"/>
                                </a:lnTo>
                                <a:lnTo>
                                  <a:pt x="2897187" y="266712"/>
                                </a:lnTo>
                                <a:lnTo>
                                  <a:pt x="2895600" y="268300"/>
                                </a:lnTo>
                                <a:lnTo>
                                  <a:pt x="2895600" y="274650"/>
                                </a:lnTo>
                                <a:lnTo>
                                  <a:pt x="2897187" y="276237"/>
                                </a:lnTo>
                                <a:lnTo>
                                  <a:pt x="2903537" y="276237"/>
                                </a:lnTo>
                                <a:lnTo>
                                  <a:pt x="2905125" y="274650"/>
                                </a:lnTo>
                                <a:lnTo>
                                  <a:pt x="2905125" y="268300"/>
                                </a:lnTo>
                                <a:close/>
                              </a:path>
                              <a:path w="2905125" h="314960">
                                <a:moveTo>
                                  <a:pt x="2905125" y="249250"/>
                                </a:moveTo>
                                <a:lnTo>
                                  <a:pt x="2903537" y="247662"/>
                                </a:lnTo>
                                <a:lnTo>
                                  <a:pt x="2897187" y="247662"/>
                                </a:lnTo>
                                <a:lnTo>
                                  <a:pt x="2895600" y="249250"/>
                                </a:lnTo>
                                <a:lnTo>
                                  <a:pt x="2895600" y="255587"/>
                                </a:lnTo>
                                <a:lnTo>
                                  <a:pt x="2897187" y="257187"/>
                                </a:lnTo>
                                <a:lnTo>
                                  <a:pt x="2903537" y="257187"/>
                                </a:lnTo>
                                <a:lnTo>
                                  <a:pt x="2905125" y="255587"/>
                                </a:lnTo>
                                <a:lnTo>
                                  <a:pt x="2905125" y="249250"/>
                                </a:lnTo>
                                <a:close/>
                              </a:path>
                              <a:path w="2905125" h="314960">
                                <a:moveTo>
                                  <a:pt x="2905125" y="230200"/>
                                </a:moveTo>
                                <a:lnTo>
                                  <a:pt x="2903537" y="228612"/>
                                </a:lnTo>
                                <a:lnTo>
                                  <a:pt x="2897187" y="228612"/>
                                </a:lnTo>
                                <a:lnTo>
                                  <a:pt x="2895600" y="230200"/>
                                </a:lnTo>
                                <a:lnTo>
                                  <a:pt x="2895600" y="236537"/>
                                </a:lnTo>
                                <a:lnTo>
                                  <a:pt x="2897187" y="238137"/>
                                </a:lnTo>
                                <a:lnTo>
                                  <a:pt x="2903537" y="238137"/>
                                </a:lnTo>
                                <a:lnTo>
                                  <a:pt x="2905125" y="236537"/>
                                </a:lnTo>
                                <a:lnTo>
                                  <a:pt x="2905125" y="230200"/>
                                </a:lnTo>
                                <a:close/>
                              </a:path>
                              <a:path w="2905125" h="314960">
                                <a:moveTo>
                                  <a:pt x="2905125" y="211150"/>
                                </a:moveTo>
                                <a:lnTo>
                                  <a:pt x="2903537" y="209562"/>
                                </a:lnTo>
                                <a:lnTo>
                                  <a:pt x="2897187" y="209562"/>
                                </a:lnTo>
                                <a:lnTo>
                                  <a:pt x="2895600" y="211150"/>
                                </a:lnTo>
                                <a:lnTo>
                                  <a:pt x="2895600" y="217500"/>
                                </a:lnTo>
                                <a:lnTo>
                                  <a:pt x="2897187" y="219087"/>
                                </a:lnTo>
                                <a:lnTo>
                                  <a:pt x="2903537" y="219087"/>
                                </a:lnTo>
                                <a:lnTo>
                                  <a:pt x="2905125" y="217500"/>
                                </a:lnTo>
                                <a:lnTo>
                                  <a:pt x="2905125" y="211150"/>
                                </a:lnTo>
                                <a:close/>
                              </a:path>
                              <a:path w="2905125" h="314960">
                                <a:moveTo>
                                  <a:pt x="2905125" y="192087"/>
                                </a:moveTo>
                                <a:lnTo>
                                  <a:pt x="2903537" y="190512"/>
                                </a:lnTo>
                                <a:lnTo>
                                  <a:pt x="2897187" y="190512"/>
                                </a:lnTo>
                                <a:lnTo>
                                  <a:pt x="2895600" y="192087"/>
                                </a:lnTo>
                                <a:lnTo>
                                  <a:pt x="2895600" y="198450"/>
                                </a:lnTo>
                                <a:lnTo>
                                  <a:pt x="2897187" y="200037"/>
                                </a:lnTo>
                                <a:lnTo>
                                  <a:pt x="2903537" y="200037"/>
                                </a:lnTo>
                                <a:lnTo>
                                  <a:pt x="2905125" y="198450"/>
                                </a:lnTo>
                                <a:lnTo>
                                  <a:pt x="2905125" y="192087"/>
                                </a:lnTo>
                                <a:close/>
                              </a:path>
                              <a:path w="2905125" h="314960">
                                <a:moveTo>
                                  <a:pt x="2905125" y="173050"/>
                                </a:moveTo>
                                <a:lnTo>
                                  <a:pt x="2903537" y="171462"/>
                                </a:lnTo>
                                <a:lnTo>
                                  <a:pt x="2897187" y="171462"/>
                                </a:lnTo>
                                <a:lnTo>
                                  <a:pt x="2895600" y="173050"/>
                                </a:lnTo>
                                <a:lnTo>
                                  <a:pt x="2895600" y="179400"/>
                                </a:lnTo>
                                <a:lnTo>
                                  <a:pt x="2897187" y="180987"/>
                                </a:lnTo>
                                <a:lnTo>
                                  <a:pt x="2903537" y="180987"/>
                                </a:lnTo>
                                <a:lnTo>
                                  <a:pt x="2905125" y="179400"/>
                                </a:lnTo>
                                <a:lnTo>
                                  <a:pt x="2905125" y="173050"/>
                                </a:lnTo>
                                <a:close/>
                              </a:path>
                              <a:path w="2905125" h="314960">
                                <a:moveTo>
                                  <a:pt x="2905125" y="153987"/>
                                </a:moveTo>
                                <a:lnTo>
                                  <a:pt x="2903537" y="152400"/>
                                </a:lnTo>
                                <a:lnTo>
                                  <a:pt x="2897187" y="152400"/>
                                </a:lnTo>
                                <a:lnTo>
                                  <a:pt x="2895600" y="153987"/>
                                </a:lnTo>
                                <a:lnTo>
                                  <a:pt x="2895600" y="160350"/>
                                </a:lnTo>
                                <a:lnTo>
                                  <a:pt x="2897187" y="161937"/>
                                </a:lnTo>
                                <a:lnTo>
                                  <a:pt x="2903537" y="161937"/>
                                </a:lnTo>
                                <a:lnTo>
                                  <a:pt x="2905125" y="160350"/>
                                </a:lnTo>
                                <a:lnTo>
                                  <a:pt x="2905125" y="153987"/>
                                </a:lnTo>
                                <a:close/>
                              </a:path>
                              <a:path w="2905125" h="314960">
                                <a:moveTo>
                                  <a:pt x="2905125" y="134937"/>
                                </a:moveTo>
                                <a:lnTo>
                                  <a:pt x="2903537" y="133350"/>
                                </a:lnTo>
                                <a:lnTo>
                                  <a:pt x="2897187" y="133350"/>
                                </a:lnTo>
                                <a:lnTo>
                                  <a:pt x="2895600" y="134937"/>
                                </a:lnTo>
                                <a:lnTo>
                                  <a:pt x="2895600" y="141300"/>
                                </a:lnTo>
                                <a:lnTo>
                                  <a:pt x="2897187" y="142875"/>
                                </a:lnTo>
                                <a:lnTo>
                                  <a:pt x="2903537" y="142875"/>
                                </a:lnTo>
                                <a:lnTo>
                                  <a:pt x="2905125" y="141300"/>
                                </a:lnTo>
                                <a:lnTo>
                                  <a:pt x="2905125" y="134937"/>
                                </a:lnTo>
                                <a:close/>
                              </a:path>
                              <a:path w="2905125" h="314960">
                                <a:moveTo>
                                  <a:pt x="2905125" y="115887"/>
                                </a:moveTo>
                                <a:lnTo>
                                  <a:pt x="2903537" y="114300"/>
                                </a:lnTo>
                                <a:lnTo>
                                  <a:pt x="2897187" y="114300"/>
                                </a:lnTo>
                                <a:lnTo>
                                  <a:pt x="2895600" y="115887"/>
                                </a:lnTo>
                                <a:lnTo>
                                  <a:pt x="2895600" y="122237"/>
                                </a:lnTo>
                                <a:lnTo>
                                  <a:pt x="2897187" y="123825"/>
                                </a:lnTo>
                                <a:lnTo>
                                  <a:pt x="2903537" y="123825"/>
                                </a:lnTo>
                                <a:lnTo>
                                  <a:pt x="2905125" y="122237"/>
                                </a:lnTo>
                                <a:lnTo>
                                  <a:pt x="2905125" y="115887"/>
                                </a:lnTo>
                                <a:close/>
                              </a:path>
                              <a:path w="2905125" h="314960">
                                <a:moveTo>
                                  <a:pt x="2905125" y="96837"/>
                                </a:moveTo>
                                <a:lnTo>
                                  <a:pt x="2903537" y="95250"/>
                                </a:lnTo>
                                <a:lnTo>
                                  <a:pt x="2897187" y="95250"/>
                                </a:lnTo>
                                <a:lnTo>
                                  <a:pt x="2895600" y="96837"/>
                                </a:lnTo>
                                <a:lnTo>
                                  <a:pt x="2895600" y="103200"/>
                                </a:lnTo>
                                <a:lnTo>
                                  <a:pt x="2897187" y="104775"/>
                                </a:lnTo>
                                <a:lnTo>
                                  <a:pt x="2903537" y="104775"/>
                                </a:lnTo>
                                <a:lnTo>
                                  <a:pt x="2905125" y="103200"/>
                                </a:lnTo>
                                <a:lnTo>
                                  <a:pt x="2905125" y="96837"/>
                                </a:lnTo>
                                <a:close/>
                              </a:path>
                              <a:path w="2905125" h="314960">
                                <a:moveTo>
                                  <a:pt x="2905125" y="77787"/>
                                </a:moveTo>
                                <a:lnTo>
                                  <a:pt x="2903537" y="76200"/>
                                </a:lnTo>
                                <a:lnTo>
                                  <a:pt x="2897187" y="76200"/>
                                </a:lnTo>
                                <a:lnTo>
                                  <a:pt x="2895600" y="77787"/>
                                </a:lnTo>
                                <a:lnTo>
                                  <a:pt x="2895600" y="84137"/>
                                </a:lnTo>
                                <a:lnTo>
                                  <a:pt x="2897187" y="85725"/>
                                </a:lnTo>
                                <a:lnTo>
                                  <a:pt x="2903537" y="85725"/>
                                </a:lnTo>
                                <a:lnTo>
                                  <a:pt x="2905125" y="84137"/>
                                </a:lnTo>
                                <a:lnTo>
                                  <a:pt x="2905125" y="77787"/>
                                </a:lnTo>
                                <a:close/>
                              </a:path>
                              <a:path w="2905125" h="314960">
                                <a:moveTo>
                                  <a:pt x="2905125" y="58750"/>
                                </a:moveTo>
                                <a:lnTo>
                                  <a:pt x="2903537" y="57150"/>
                                </a:lnTo>
                                <a:lnTo>
                                  <a:pt x="2897187" y="57150"/>
                                </a:lnTo>
                                <a:lnTo>
                                  <a:pt x="2895600" y="58750"/>
                                </a:lnTo>
                                <a:lnTo>
                                  <a:pt x="2895600" y="65087"/>
                                </a:lnTo>
                                <a:lnTo>
                                  <a:pt x="2897187" y="66675"/>
                                </a:lnTo>
                                <a:lnTo>
                                  <a:pt x="2903537" y="66675"/>
                                </a:lnTo>
                                <a:lnTo>
                                  <a:pt x="2905125" y="65087"/>
                                </a:lnTo>
                                <a:lnTo>
                                  <a:pt x="2905125" y="58750"/>
                                </a:lnTo>
                                <a:close/>
                              </a:path>
                              <a:path w="2905125" h="314960">
                                <a:moveTo>
                                  <a:pt x="2905125" y="39687"/>
                                </a:moveTo>
                                <a:lnTo>
                                  <a:pt x="2903537" y="38100"/>
                                </a:lnTo>
                                <a:lnTo>
                                  <a:pt x="2897187" y="38100"/>
                                </a:lnTo>
                                <a:lnTo>
                                  <a:pt x="2895600" y="39687"/>
                                </a:lnTo>
                                <a:lnTo>
                                  <a:pt x="2895600" y="46037"/>
                                </a:lnTo>
                                <a:lnTo>
                                  <a:pt x="2897187" y="47625"/>
                                </a:lnTo>
                                <a:lnTo>
                                  <a:pt x="2903537" y="47625"/>
                                </a:lnTo>
                                <a:lnTo>
                                  <a:pt x="2905125" y="46037"/>
                                </a:lnTo>
                                <a:lnTo>
                                  <a:pt x="2905125" y="39687"/>
                                </a:lnTo>
                                <a:close/>
                              </a:path>
                              <a:path w="2905125" h="314960">
                                <a:moveTo>
                                  <a:pt x="2905125" y="20637"/>
                                </a:moveTo>
                                <a:lnTo>
                                  <a:pt x="2903537" y="19050"/>
                                </a:lnTo>
                                <a:lnTo>
                                  <a:pt x="2897187" y="19050"/>
                                </a:lnTo>
                                <a:lnTo>
                                  <a:pt x="2895600" y="20637"/>
                                </a:lnTo>
                                <a:lnTo>
                                  <a:pt x="2895600" y="26987"/>
                                </a:lnTo>
                                <a:lnTo>
                                  <a:pt x="2897187" y="28575"/>
                                </a:lnTo>
                                <a:lnTo>
                                  <a:pt x="2903537" y="28575"/>
                                </a:lnTo>
                                <a:lnTo>
                                  <a:pt x="2905125" y="26987"/>
                                </a:lnTo>
                                <a:lnTo>
                                  <a:pt x="2905125" y="20637"/>
                                </a:lnTo>
                                <a:close/>
                              </a:path>
                              <a:path w="2905125" h="314960">
                                <a:moveTo>
                                  <a:pt x="2905125" y="1587"/>
                                </a:moveTo>
                                <a:lnTo>
                                  <a:pt x="2903537" y="0"/>
                                </a:lnTo>
                                <a:lnTo>
                                  <a:pt x="2897187" y="0"/>
                                </a:lnTo>
                                <a:lnTo>
                                  <a:pt x="2895600" y="1587"/>
                                </a:lnTo>
                                <a:lnTo>
                                  <a:pt x="2895600" y="7937"/>
                                </a:lnTo>
                                <a:lnTo>
                                  <a:pt x="2897187" y="9525"/>
                                </a:lnTo>
                                <a:lnTo>
                                  <a:pt x="2903537" y="9525"/>
                                </a:lnTo>
                                <a:lnTo>
                                  <a:pt x="2905125" y="7937"/>
                                </a:lnTo>
                                <a:lnTo>
                                  <a:pt x="2905125" y="1587"/>
                                </a:lnTo>
                                <a:close/>
                              </a:path>
                            </a:pathLst>
                          </a:custGeom>
                          <a:solidFill>
                            <a:srgbClr val="980000"/>
                          </a:solidFill>
                        </wps:spPr>
                        <wps:bodyPr wrap="square" lIns="0" tIns="0" rIns="0" bIns="0" rtlCol="0">
                          <a:noAutofit/>
                        </wps:bodyPr>
                      </wps:wsp>
                    </wpg:wgp>
                  </a:graphicData>
                </a:graphic>
              </wp:anchor>
            </w:drawing>
          </mc:Choice>
          <mc:Fallback>
            <w:pict>
              <v:group id="Group 126" o:spid="_x0000_s1026" o:spt="203" style="position:absolute;left:0pt;margin-left:71.2pt;margin-top:48.2pt;height:66.4pt;width:457.15pt;mso-position-horizontal-relative:page;mso-wrap-distance-bottom:0pt;mso-wrap-distance-top:0pt;z-index:-251626496;mso-width-relative:page;mso-height-relative:page;" coordsize="5805805,843280" o:gfxdata="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">
                <o:lock v:ext="edit" aspectratio="f"/>
                <v:shape id="Image 127" o:spid="_x0000_s1026" o:spt="75" type="#_x0000_t75" style="position:absolute;left:2938462;top:0;height:790575;width:2867025;" filled="f" o:preferrelative="t" stroked="f" coordsize="21600,21600" o:gfxdata="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ijIPvQAA&#10;ANwAAAAPAAAAAAAAAAEAIAAAACIAAABkcnMvZG93bnJldi54bWxQSwECFAAUAAAACACHTuJAMy8F&#10;njsAAAA5AAAAEAAAAAAAAAABACAAAAAMAQAAZHJzL3NoYXBleG1sLnhtbFBLBQYAAAAABgAGAFsB&#10;AAC2AwAAAAA=&#10;">
                  <v:fill on="f" focussize="0,0"/>
                  <v:stroke on="f"/>
                  <v:imagedata r:id="rId56" o:title=""/>
                  <o:lock v:ext="edit" aspectratio="f"/>
                </v:shape>
                <v:shape id="Graphic 128" o:spid="_x0000_s1026" o:spt="100" style="position:absolute;left:2928935;top:0;height:800735;width:2876550;" fillcolor="#980000" filled="t" stroked="f" coordsize="2876550,800735" o:gfxdata="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IjQoL4A&#10;AADcAAAADwAAAAAAAAABACAAAAAiAAAAZHJzL2Rvd25yZXYueG1sUEsBAhQAFAAAAAgAh07iQDMv&#10;BZ47AAAAOQAAABAAAAAAAAAAAQAgAAAADQEAAGRycy9zaGFwZXhtbC54bWxQSwUGAAAAAAYABgBb&#10;AQAAtwMAAAAA&#10;" path="m9525,1600l7937,0,1587,0,0,1600,0,7937,1587,9525,7937,9525,9525,7937,9525,1600xem19050,792175l17462,790587,11112,790587,9525,792175,9525,798512,11112,800112,17462,800112,19050,798512,19050,792175xem28575,1600l26987,0,20637,0,19050,1600,19050,7937,20637,9525,26987,9525,28575,7937,28575,1600xem38100,792175l36512,790587,30162,790587,28575,792175,28575,798512,30162,800112,36512,800112,38100,798512,38100,792175xem47625,1600l46037,0,39687,0,38100,1600,38100,7937,39687,9525,46037,9525,47625,7937,47625,1600xem57150,792175l55562,790587,49212,790587,47625,792175,47625,798512,49212,800112,55562,800112,57150,798512,57150,792175xem66675,1600l65087,0,58737,0,57150,1600,57150,7937,58737,9525,65087,9525,66675,7937,66675,1600xem76200,792175l74612,790587,68262,790587,66675,792175,66675,798512,68262,800112,74612,800112,76200,798512,76200,792175xem85725,1600l84137,0,77787,0,76200,1600,76200,7937,77787,9525,84137,9525,85725,7937,85725,1600xem95250,792175l93662,790587,87312,790587,85725,792175,85725,798512,87312,800112,93662,800112,95250,798512,95250,792175xem104775,1600l103187,0,96837,0,95250,1600,95250,7937,96837,9525,103187,9525,104775,7937,104775,1600xem114300,792175l112712,790587,106362,790587,104775,792175,104775,798512,106362,800112,112712,800112,114300,798512,114300,792175xem123825,1600l122237,0,115887,0,114300,1600,114300,7937,115887,9525,122237,9525,123825,7937,123825,1600xem133350,792175l131762,790587,125412,790587,123825,792175,123825,798512,125412,800112,131762,800112,133350,798512,133350,792175xem142875,1600l141287,0,134937,0,133350,1600,133350,7937,134937,9525,141287,9525,142875,7937,142875,1600xem152400,792175l150812,790587,144462,790587,142875,792175,142875,798512,144462,800112,150812,800112,152400,798512,152400,792175xem161925,1600l160337,0,153987,0,152400,1600,152400,7937,153987,9525,160337,9525,161925,7937,161925,1600xem171450,792175l169862,790587,163512,790587,161925,792175,161925,798512,163512,800112,169862,800112,171450,798512,171450,792175xem180975,1600l179387,0,173037,0,171450,1600,171450,7937,173037,9525,179387,9525,180975,7937,180975,1600xem190500,792175l188912,790587,182562,790587,180975,792175,180975,798512,182562,800112,188912,800112,190500,798512,190500,792175xem200025,1600l198437,0,192087,0,190500,1600,190500,7937,192087,9525,198437,9525,200025,7937,200025,1600xem209550,792175l207962,790587,201612,790587,200025,792175,200025,798512,201612,800112,207962,800112,209550,798512,209550,792175xem219075,1600l217487,0,211137,0,209550,1600,209550,7937,211137,9525,217487,9525,219075,7937,219075,1600xem228600,792175l227012,790587,220662,790587,219075,792175,219075,798512,220662,800112,227012,800112,228600,798512,228600,792175xem238125,1600l236537,0,230187,0,228600,1600,228600,7937,230187,9525,236537,9525,238125,7937,238125,1600xem247650,792175l246062,790587,239712,790587,238125,792175,238125,798512,239712,800112,246062,800112,247650,798512,247650,792175xem257175,1600l255587,0,249237,0,247650,1600,247650,7937,249237,9525,255587,9525,257175,7937,257175,1600xem266700,792175l265112,790587,258762,790587,257175,792175,257175,798512,258762,800112,265112,800112,266700,798512,266700,792175xem276225,1600l274637,0,268287,0,266700,1600,266700,7937,268287,9525,274637,9525,276225,7937,276225,1600xem285750,792175l284162,790587,277812,790587,276225,792175,276225,798512,277812,800112,284162,800112,285750,798512,285750,792175xem295275,1600l293687,0,287337,0,285750,1600,285750,7937,287337,9525,293687,9525,295275,7937,295275,1600xem304800,792175l303212,790587,296862,790587,295275,792175,295275,798512,296862,800112,303212,800112,304800,798512,304800,792175xem314325,1600l312737,0,306387,0,304800,1600,304800,7937,306387,9525,312737,9525,314325,7937,314325,1600xem323850,792175l322262,790587,315912,790587,314325,792175,314325,798512,315912,800112,322262,800112,323850,798512,323850,792175xem333375,1600l331787,0,325437,0,323850,1600,323850,7937,325437,9525,331787,9525,333375,7937,333375,1600xem342900,792175l341312,790587,334962,790587,333375,792175,333375,798512,334962,800112,341312,800112,342900,798512,342900,792175xem352425,1600l350837,0,344487,0,342900,1600,342900,7937,344487,9525,350837,9525,352425,7937,352425,1600xem361950,792175l360362,790587,354012,790587,352425,792175,352425,798512,354012,800112,360362,800112,361950,798512,361950,792175xem371475,1600l369887,0,363537,0,361950,1600,361950,7937,363537,9525,369887,9525,371475,7937,371475,1600xem381000,792175l379412,790587,373062,790587,371475,792175,371475,798512,373062,800112,379412,800112,381000,798512,381000,792175xem390525,1600l388937,0,382587,0,381000,1600,381000,7937,382587,9525,388937,9525,390525,7937,390525,1600xem400050,792175l398462,790587,392112,790587,390525,792175,390525,798512,392112,800112,398462,800112,400050,798512,400050,792175xem409575,1600l407987,0,401637,0,400050,1600,400050,7937,401637,9525,407987,9525,409575,7937,409575,1600xem419100,792175l417512,790587,411162,790587,409575,792175,409575,798512,411162,800112,417512,800112,419100,798512,419100,792175xem428625,1600l427037,0,420687,0,419100,1600,419100,7937,420687,9525,427037,9525,428625,7937,428625,1600xem438150,792175l436562,790587,430212,790587,428625,792175,428625,798512,430212,800112,436562,800112,438150,798512,438150,792175xem447675,1600l446087,0,439737,0,438150,1600,438150,7937,439737,9525,446087,9525,447675,7937,447675,1600xem457200,792175l455612,790587,449262,790587,447675,792175,447675,798512,449262,800112,455612,800112,457200,798512,457200,792175xem466725,1600l465137,0,458787,0,457200,1600,457200,7937,458787,9525,465137,9525,466725,7937,466725,1600xem476250,792175l474662,790587,468312,790587,466725,792175,466725,798512,468312,800112,474662,800112,476250,798512,476250,792175xem485775,1600l484187,0,477837,0,476250,1600,476250,7937,477837,9525,484187,9525,485775,7937,485775,1600xem495300,792175l493712,790587,487362,790587,485775,792175,485775,798512,487362,800112,493712,800112,495300,798512,495300,792175xem504825,1600l503237,0,496887,0,495300,1600,495300,7937,496887,9525,503237,9525,504825,7937,504825,1600xem514350,792175l512762,790587,506412,790587,504825,792175,504825,798512,506412,800112,512762,800112,514350,798512,514350,792175xem523875,1600l522287,0,515937,0,514350,1600,514350,7937,515937,9525,522287,9525,523875,7937,523875,1600xem533400,792175l531812,790587,525462,790587,523875,792175,523875,798512,525462,800112,531812,800112,533400,798512,533400,792175xem542925,1600l541337,0,534987,0,533400,1600,533400,7937,534987,9525,541337,9525,542925,7937,542925,1600xem552450,792175l550862,790587,544512,790587,542925,792175,542925,798512,544512,800112,550862,800112,552450,798512,552450,792175xem561975,1600l560387,0,554037,0,552450,1600,552450,7937,554037,9525,560387,9525,561975,7937,561975,1600xem571500,792175l569912,790587,563562,790587,561975,792175,561975,798512,563562,800112,569912,800112,571500,798512,571500,792175xem581025,1600l579437,0,573087,0,571500,1600,571500,7937,573087,9525,579437,9525,581025,7937,581025,1600xem590550,792175l588962,790587,582612,790587,581025,792175,581025,798512,582612,800112,588962,800112,590550,798512,590550,792175xem600075,1600l598487,0,592137,0,590550,1600,590550,7937,592137,9525,598487,9525,600075,7937,600075,1600xem609600,792175l608012,790587,601662,790587,600075,792175,600075,798512,601662,800112,608012,800112,609600,798512,609600,792175xem619125,1600l617537,0,611187,0,609600,1600,609600,7937,611187,9525,617537,9525,619125,7937,619125,1600xem628650,792175l627062,790587,620712,790587,619125,792175,619125,798512,620712,800112,627062,800112,628650,798512,628650,792175xem638175,1600l636587,0,630237,0,628650,1600,628650,7937,630237,9525,636587,9525,638175,7937,638175,1600xem647700,792175l646112,790587,639762,790587,638175,792175,638175,798512,639762,800112,646112,800112,647700,798512,647700,792175xem657225,1600l655637,0,649287,0,647700,1600,647700,7937,649287,9525,655637,9525,657225,7937,657225,1600xem666750,792175l665162,790587,658812,790587,657225,792175,657225,798512,658812,800112,665162,800112,666750,798512,666750,792175xem676275,1600l674687,0,668337,0,666750,1600,666750,7937,668337,9525,674687,9525,676275,7937,676275,1600xem685800,792175l684212,790587,677862,790587,676275,792175,676275,798512,677862,800112,684212,800112,685800,798512,685800,792175xem695325,1600l693737,0,687387,0,685800,1600,685800,7937,687387,9525,693737,9525,695325,7937,695325,1600xem704850,792175l703262,790587,696912,790587,695325,792175,695325,798512,696912,800112,703262,800112,704850,798512,704850,792175xem714375,1600l712787,0,706437,0,704850,1600,704850,7937,706437,9525,712787,9525,714375,7937,714375,1600xem723900,792175l722312,790587,715962,790587,714375,792175,714375,798512,715962,800112,722312,800112,723900,798512,723900,792175xem733425,1600l731837,0,725487,0,723900,1600,723900,7937,725487,9525,731837,9525,733425,7937,733425,1600xem742950,792175l741362,790587,735012,790587,733425,792175,733425,798512,735012,800112,741362,800112,742950,798512,742950,792175xem752475,1600l750887,0,744537,0,742950,1600,742950,7937,744537,9525,750887,9525,752475,7937,752475,1600xem762000,792175l760412,790587,754062,790587,752475,792175,752475,798512,754062,800112,760412,800112,762000,798512,762000,792175xem771525,1600l769937,0,763587,0,762000,1600,762000,7937,763587,9525,769937,9525,771525,7937,771525,1600xem781050,792175l779462,790587,773112,790587,771525,792175,771525,798512,773112,800112,779462,800112,781050,798512,781050,792175xem790575,1600l788987,0,782637,0,781050,1600,781050,7937,782637,9525,788987,9525,790575,7937,790575,1600xem800100,792175l798512,790587,792162,790587,790575,792175,790575,798512,792162,800112,798512,800112,800100,798512,800100,792175xem809625,1600l808037,0,801687,0,800100,1600,800100,7937,801687,9525,808037,9525,809625,7937,809625,1600xem819150,792175l817562,790587,811212,790587,809625,792175,809625,798512,811212,800112,817562,800112,819150,798512,819150,792175xem828675,1600l827087,0,820737,0,819150,1600,819150,7937,820737,9525,827087,9525,828675,7937,828675,1600xem838200,792175l836612,790587,830262,790587,828675,792175,828675,798512,830262,800112,836612,800112,838200,798512,838200,792175xem847725,1600l846137,0,839787,0,838200,1600,838200,7937,839787,9525,846137,9525,847725,7937,847725,1600xem857250,792175l855662,790587,849312,790587,847725,792175,847725,798512,849312,800112,855662,800112,857250,798512,857250,792175xem866775,1600l865187,0,858837,0,857250,1600,857250,7937,858837,9525,865187,9525,866775,7937,866775,1600xem876300,792175l874712,790587,868362,790587,866775,792175,866775,798512,868362,800112,874712,800112,876300,798512,876300,792175xem885825,1600l884237,0,877887,0,876300,1600,876300,7937,877887,9525,884237,9525,885825,7937,885825,1600xem895350,792175l893762,790587,887412,790587,885825,792175,885825,798512,887412,800112,893762,800112,895350,798512,895350,792175xem904875,1600l903287,0,896937,0,895350,1600,895350,7937,896937,9525,903287,9525,904875,7937,904875,1600xem914400,792175l912812,790587,906462,790587,904875,792175,904875,798512,906462,800112,912812,800112,914400,798512,914400,792175xem923925,1600l922337,0,915987,0,914400,1600,914400,7937,915987,9525,922337,9525,923925,7937,923925,1600xem933450,792175l931862,790587,925512,790587,923925,792175,923925,798512,925512,800112,931862,800112,933450,798512,933450,792175xem942975,1600l941387,0,935037,0,933450,1600,933450,7937,935037,9525,941387,9525,942975,7937,942975,1600xem952500,792175l950912,790587,944562,790587,942975,792175,942975,798512,944562,800112,950912,800112,952500,798512,952500,792175xem962025,1600l960437,0,954087,0,952500,1600,952500,7937,954087,9525,960437,9525,962025,7937,962025,1600xem971550,792175l969962,790587,963612,790587,962025,792175,962025,798512,963612,800112,969962,800112,971550,798512,971550,792175xem981075,1600l979487,0,973137,0,971550,1600,971550,7937,973137,9525,979487,9525,981075,7937,981075,1600xem990600,792175l989012,790587,982662,790587,981075,792175,981075,798512,982662,800112,989012,800112,990600,798512,990600,792175xem1000125,1600l998537,0,992187,0,990600,1600,990600,7937,992187,9525,998537,9525,1000125,7937,1000125,1600xem1009650,792175l1008062,790587,1001712,790587,1000125,792175,1000125,798512,1001712,800112,1008062,800112,1009650,798512,1009650,792175xem1019175,1600l1017587,0,1011237,0,1009650,1600,1009650,7937,1011237,9525,1017587,9525,1019175,7937,1019175,1600xem1028700,792175l1027112,790587,1020762,790587,1019175,792175,1019175,798512,1020762,800112,1027112,800112,1028700,798512,1028700,792175xem1038225,1600l1036637,0,1030287,0,1028700,1600,1028700,7937,1030287,9525,1036637,9525,1038225,7937,1038225,1600xem1047750,792175l1046162,790587,1039812,790587,1038225,792175,1038225,798512,1039812,800112,1046162,800112,1047750,798512,1047750,792175xem1057275,1600l1055687,0,1049337,0,1047750,1600,1047750,7937,1049337,9525,1055687,9525,1057275,7937,1057275,1600xem1066800,792175l1065212,790587,1058862,790587,1057275,792175,1057275,798512,1058862,800112,1065212,800112,1066800,798512,1066800,792175xem1076325,1600l1074737,0,1068387,0,1066800,1600,1066800,7937,1068387,9525,1074737,9525,1076325,7937,1076325,1600xem1085850,792175l1084262,790587,1077912,790587,1076325,792175,1076325,798512,1077912,800112,1084262,800112,1085850,798512,1085850,792175xem1095375,1600l1093787,0,1087437,0,1085850,1600,1085850,7937,1087437,9525,1093787,9525,1095375,7937,1095375,1600xem1104900,792175l1103312,790587,1096962,790587,1095375,792175,1095375,798512,1096962,800112,1103312,800112,1104900,798512,1104900,792175xem1114425,1600l1112837,0,1106487,0,1104900,1600,1104900,7937,1106487,9525,1112837,9525,1114425,7937,1114425,1600xem1123950,792175l1122362,790587,1116012,790587,1114425,792175,1114425,798512,1116012,800112,1122362,800112,1123950,798512,1123950,792175xem1133475,1600l1131887,0,1125537,0,1123950,1600,1123950,7937,1125537,9525,1131887,9525,1133475,7937,1133475,1600xem1143000,792175l1141412,790587,1135062,790587,1133475,792175,1133475,798512,1135062,800112,1141412,800112,1143000,798512,1143000,792175xem1152525,1600l1150937,0,1144587,0,1143000,1600,1143000,7937,1144587,9525,1150937,9525,1152525,7937,1152525,1600xem1162050,792175l1160462,790587,1154112,790587,1152525,792175,1152525,798512,1154112,800112,1160462,800112,1162050,798512,1162050,792175xem1171575,1600l1169987,0,1163637,0,1162050,1600,1162050,7937,1163637,9525,1169987,9525,1171575,7937,1171575,1600xem1181100,792175l1179512,790587,1173162,790587,1171575,792175,1171575,798512,1173162,800112,1179512,800112,1181100,798512,1181100,792175xem1190625,1600l1189037,0,1182687,0,1181100,1600,1181100,7937,1182687,9525,1189037,9525,1190625,7937,1190625,1600xem1200150,792175l1198562,790587,1192212,790587,1190625,792175,1190625,798512,1192212,800112,1198562,800112,1200150,798512,1200150,792175xem1209675,1600l1208087,0,1201737,0,1200150,1600,1200150,7937,1201737,9525,1208087,9525,1209675,7937,1209675,1600xem1219200,792175l1217612,790587,1211262,790587,1209675,792175,1209675,798512,1211262,800112,1217612,800112,1219200,798512,1219200,792175xem1228725,1600l1227137,0,1220787,0,1219200,1600,1219200,7937,1220787,9525,1227137,9525,1228725,7937,1228725,1600xem1238250,792175l1236662,790587,1230312,790587,1228725,792175,1228725,798512,1230312,800112,1236662,800112,1238250,798512,1238250,792175xem1247775,1600l1246187,0,1239837,0,1238250,1600,1238250,7937,1239837,9525,1246187,9525,1247775,7937,1247775,1600xem1257300,792175l1255712,790587,1249362,790587,1247775,792175,1247775,798512,1249362,800112,1255712,800112,1257300,798512,1257300,792175xem1266825,1600l1265237,0,1258887,0,1257300,1600,1257300,7937,1258887,9525,1265237,9525,1266825,7937,1266825,1600xem1276350,792175l1274762,790587,1268412,790587,1266825,792175,1266825,798512,1268412,800112,1274762,800112,1276350,798512,1276350,792175xem1285875,1600l1284287,0,1277937,0,1276350,1600,1276350,7937,1277937,9525,1284287,9525,1285875,7937,1285875,1600xem1295400,792175l1293812,790587,1287462,790587,1285875,792175,1285875,798512,1287462,800112,1293812,800112,1295400,798512,1295400,792175xem1304925,1600l1303337,0,1296987,0,1295400,1600,1295400,7937,1296987,9525,1303337,9525,1304925,7937,1304925,1600xem1314450,792175l1312862,790587,1306512,790587,1304925,792175,1304925,798512,1306512,800112,1312862,800112,1314450,798512,1314450,792175xem1323975,1600l1322387,0,1316037,0,1314450,1600,1314450,7937,1316037,9525,1322387,9525,1323975,7937,1323975,1600xem1333500,792175l1331912,790587,1325562,790587,1323975,792175,1323975,798512,1325562,800112,1331912,800112,1333500,798512,1333500,792175xem1343025,1600l1341437,0,1335087,0,1333500,1600,1333500,7937,1335087,9525,1341437,9525,1343025,7937,1343025,1600xem1352550,792175l1350962,790587,1344612,790587,1343025,792175,1343025,798512,1344612,800112,1350962,800112,1352550,798512,1352550,792175xem1362075,1600l1360487,0,1354137,0,1352550,1600,1352550,7937,1354137,9525,1360487,9525,1362075,7937,1362075,1600xem1371600,792175l1370012,790587,1363662,790587,1362075,792175,1362075,798512,1363662,800112,1370012,800112,1371600,798512,1371600,792175xem1381125,1600l1379537,0,1373187,0,1371600,1600,1371600,7937,1373187,9525,1379537,9525,1381125,7937,1381125,1600xem1390650,792175l1389062,790587,1382712,790587,1381125,792175,1381125,798512,1382712,800112,1389062,800112,1390650,798512,1390650,792175xem1400175,1600l1398587,0,1392237,0,1390650,1600,1390650,7937,1392237,9525,1398587,9525,1400175,7937,1400175,1600xem1409700,792175l1408112,790587,1401762,790587,1400175,792175,1400175,798512,1401762,800112,1408112,800112,1409700,798512,1409700,792175xem1419225,1600l1417637,0,1411287,0,1409700,1600,1409700,7937,1411287,9525,1417637,9525,1419225,7937,1419225,1600xem1428750,792175l1427162,790587,1420812,790587,1419225,792175,1419225,798512,1420812,800112,1427162,800112,1428750,798512,1428750,792175xem1438275,1600l1436687,0,1430337,0,1428750,1600,1428750,7937,1430337,9525,1436687,9525,1438275,7937,1438275,1600xem1447800,792175l1446212,790587,1439862,790587,1438275,792175,1438275,798512,1439862,800112,1446212,800112,1447800,798512,1447800,792175xem1457325,1600l1455737,0,1449387,0,1447800,1600,1447800,7937,1449387,9525,1455737,9525,1457325,7937,1457325,1600xem1466850,792175l1465262,790587,1458912,790587,1457325,792175,1457325,798512,1458912,800112,1465262,800112,1466850,798512,1466850,792175xem1476375,1600l1474787,0,1468437,0,1466850,1600,1466850,7937,1468437,9525,1474787,9525,1476375,7937,1476375,1600xem1485900,792175l1484312,790587,1477962,790587,1476375,792175,1476375,798512,1477962,800112,1484312,800112,1485900,798512,1485900,792175xem1495425,1600l1493837,0,1487487,0,1485900,1600,1485900,7937,1487487,9525,1493837,9525,1495425,7937,1495425,1600xem1504950,792175l1503362,790587,1497012,790587,1495425,792175,1495425,798512,1497012,800112,1503362,800112,1504950,798512,1504950,792175xem1514475,1600l1512887,0,1506537,0,1504950,1600,1504950,7937,1506537,9525,1512887,9525,1514475,7937,1514475,1600xem1524000,792175l1522412,790587,1516062,790587,1514475,792175,1514475,798512,1516062,800112,1522412,800112,1524000,798512,1524000,792175xem1533525,1600l1531937,0,1525587,0,1524000,1600,1524000,7937,1525587,9525,1531937,9525,1533525,7937,1533525,1600xem1543050,792175l1541462,790587,1535112,790587,1533525,792175,1533525,798512,1535112,800112,1541462,800112,1543050,798512,1543050,792175xem1552575,1600l1550987,0,1544637,0,1543050,1600,1543050,7937,1544637,9525,1550987,9525,1552575,7937,1552575,1600xem1562100,792175l1560512,790587,1554162,790587,1552575,792175,1552575,798512,1554162,800112,1560512,800112,1562100,798512,1562100,792175xem1571625,1600l1570037,0,1563687,0,1562100,1600,1562100,7937,1563687,9525,1570037,9525,1571625,7937,1571625,1600xem1581150,792175l1579562,790587,1573212,790587,1571625,792175,1571625,798512,1573212,800112,1579562,800112,1581150,798512,1581150,792175xem1590675,1600l1589087,0,1582737,0,1581150,1600,1581150,7937,1582737,9525,1589087,9525,1590675,7937,1590675,1600xem1600200,792175l1598612,790587,1592262,790587,1590675,792175,1590675,798512,1592262,800112,1598612,800112,1600200,798512,1600200,792175xem1609725,1600l1608137,0,1601787,0,1600200,1600,1600200,7937,1601787,9525,1608137,9525,1609725,7937,1609725,1600xem1619250,792175l1617662,790587,1611312,790587,1609725,792175,1609725,798512,1611312,800112,1617662,800112,1619250,798512,1619250,792175xem1628775,1600l1627187,0,1620837,0,1619250,1600,1619250,7937,1620837,9525,1627187,9525,1628775,7937,1628775,1600xem1638300,792175l1636712,790587,1630362,790587,1628775,792175,1628775,798512,1630362,800112,1636712,800112,1638300,798512,1638300,792175xem1647825,1600l1646237,0,1639887,0,1638300,1600,1638300,7937,1639887,9525,1646237,9525,1647825,7937,1647825,1600xem1657350,792175l1655762,790587,1649412,790587,1647825,792175,1647825,798512,1649412,800112,1655762,800112,1657350,798512,1657350,792175xem1666875,1600l1665287,0,1658937,0,1657350,1600,1657350,7937,1658937,9525,1665287,9525,1666875,7937,1666875,1600xem1676400,792175l1674812,790587,1668462,790587,1666875,792175,1666875,798512,1668462,800112,1674812,800112,1676400,798512,1676400,792175xem1685925,1600l1684337,0,1677987,0,1676400,1600,1676400,7937,1677987,9525,1684337,9525,1685925,7937,1685925,1600xem1695450,792175l1693862,790587,1687512,790587,1685925,792175,1685925,798512,1687512,800112,1693862,800112,1695450,798512,1695450,792175xem1704975,1600l1703387,0,1697037,0,1695450,1600,1695450,7937,1697037,9525,1703387,9525,1704975,7937,1704975,1600xem1714500,792175l1712912,790587,1706562,790587,1704975,792175,1704975,798512,1706562,800112,1712912,800112,1714500,798512,1714500,792175xem1724025,1600l1722437,0,1716087,0,1714500,1600,1714500,7937,1716087,9525,1722437,9525,1724025,7937,1724025,1600xem1733550,792175l1731962,790587,1725612,790587,1724025,792175,1724025,798512,1725612,800112,1731962,800112,1733550,798512,1733550,792175xem1743075,1600l1741487,0,1735137,0,1733550,1600,1733550,7937,1735137,9525,1741487,9525,1743075,7937,1743075,1600xem1752600,792175l1751012,790587,1744662,790587,1743075,792175,1743075,798512,1744662,800112,1751012,800112,1752600,798512,1752600,792175xem1762125,1600l1760537,0,1754187,0,1752600,1600,1752600,7937,1754187,9525,1760537,9525,1762125,7937,1762125,1600xem1771650,792175l1770062,790587,1763712,790587,1762125,792175,1762125,798512,1763712,800112,1770062,800112,1771650,798512,1771650,792175xem1781175,1600l1779587,0,1773237,0,1771650,1600,1771650,7937,1773237,9525,1779587,9525,1781175,7937,1781175,1600xem1790700,792175l1789112,790587,1782762,790587,1781175,792175,1781175,798512,1782762,800112,1789112,800112,1790700,798512,1790700,792175xem1800225,1600l1798637,0,1792287,0,1790700,1600,1790700,7937,1792287,9525,1798637,9525,1800225,7937,1800225,1600xem1809750,792175l1808162,790587,1801812,790587,1800225,792175,1800225,798512,1801812,800112,1808162,800112,1809750,798512,1809750,792175xem1819275,1600l1817687,0,1811337,0,1809750,1600,1809750,7937,1811337,9525,1817687,9525,1819275,7937,1819275,1600xem1828800,792175l1827212,790587,1820862,790587,1819275,792175,1819275,798512,1820862,800112,1827212,800112,1828800,798512,1828800,792175xem1838325,1600l1836737,0,1830387,0,1828800,1600,1828800,7937,1830387,9525,1836737,9525,1838325,7937,1838325,1600xem1847850,792175l1846262,790587,1839912,790587,1838325,792175,1838325,798512,1839912,800112,1846262,800112,1847850,798512,1847850,792175xem1857375,1600l1855787,0,1849437,0,1847850,1600,1847850,7937,1849437,9525,1855787,9525,1857375,7937,1857375,1600xem1866900,792175l1865312,790587,1858962,790587,1857375,792175,1857375,798512,1858962,800112,1865312,800112,1866900,798512,1866900,792175xem1876425,1600l1874837,0,1868487,0,1866900,1600,1866900,7937,1868487,9525,1874837,9525,1876425,7937,1876425,1600xem1885950,792175l1884362,790587,1878012,790587,1876425,792175,1876425,798512,1878012,800112,1884362,800112,1885950,798512,1885950,792175xem1895475,1600l1893887,0,1887537,0,1885950,1600,1885950,7937,1887537,9525,1893887,9525,1895475,7937,1895475,1600xem1905000,792175l1903412,790587,1897062,790587,1895475,792175,1895475,798512,1897062,800112,1903412,800112,1905000,798512,1905000,792175xem1914525,1600l1912937,0,1906587,0,1905000,1600,1905000,7937,1906587,9525,1912937,9525,1914525,7937,1914525,1600xem1924050,792175l1922462,790587,1916112,790587,1914525,792175,1914525,798512,1916112,800112,1922462,800112,1924050,798512,1924050,792175xem1933575,1600l1931987,0,1925637,0,1924050,1600,1924050,7937,1925637,9525,1931987,9525,1933575,7937,1933575,1600xem1943100,792175l1941512,790587,1935162,790587,1933575,792175,1933575,798512,1935162,800112,1941512,800112,1943100,798512,1943100,792175xem1952625,1600l1951037,0,1944687,0,1943100,1600,1943100,7937,1944687,9525,1951037,9525,1952625,7937,1952625,1600xem1962150,792175l1960562,790587,1954212,790587,1952625,792175,1952625,798512,1954212,800112,1960562,800112,1962150,798512,1962150,792175xem1971675,1600l1970087,0,1963737,0,1962150,1600,1962150,7937,1963737,9525,1970087,9525,1971675,7937,1971675,1600xem1981200,792175l1979612,790587,1973262,790587,1971675,792175,1971675,798512,1973262,800112,1979612,800112,1981200,798512,1981200,792175xem1990725,1600l1989137,0,1982787,0,1981200,1600,1981200,7937,1982787,9525,1989137,9525,1990725,7937,1990725,1600xem2000250,792175l1998662,790587,1992312,790587,1990725,792175,1990725,798512,1992312,800112,1998662,800112,2000250,798512,2000250,792175xem2009775,1600l2008187,0,2001837,0,2000250,1600,2000250,7937,2001837,9525,2008187,9525,2009775,7937,2009775,1600xem2019300,792175l2017712,790587,2011362,790587,2009775,792175,2009775,798512,2011362,800112,2017712,800112,2019300,798512,2019300,792175xem2028825,1600l2027237,0,2020887,0,2019300,1600,2019300,7937,2020887,9525,2027237,9525,2028825,7937,2028825,1600xem2038350,792175l2036762,790587,2030412,790587,2028825,792175,2028825,798512,2030412,800112,2036762,800112,2038350,798512,2038350,792175xem2047875,1600l2046287,0,2039937,0,2038350,1600,2038350,7937,2039937,9525,2046287,9525,2047875,7937,2047875,1600xem2057400,792175l2055812,790587,2049462,790587,2047875,792175,2047875,798512,2049462,800112,2055812,800112,2057400,798512,2057400,792175xem2066925,1600l2065337,0,2058987,0,2057400,1600,2057400,7937,2058987,9525,2065337,9525,2066925,7937,2066925,1600xem2076450,792175l2074862,790587,2068512,790587,2066925,792175,2066925,798512,2068512,800112,2074862,800112,2076450,798512,2076450,792175xem2085975,1600l2084387,0,2078037,0,2076450,1600,2076450,7937,2078037,9525,2084387,9525,2085975,7937,2085975,1600xem2095500,792175l2093912,790587,2087562,790587,2085975,792175,2085975,798512,2087562,800112,2093912,800112,2095500,798512,2095500,792175xem2105025,1600l2103437,0,2097087,0,2095500,1600,2095500,7937,2097087,9525,2103437,9525,2105025,7937,2105025,1600xem2114550,792175l2112962,790587,2106612,790587,2105025,792175,2105025,798512,2106612,800112,2112962,800112,2114550,798512,2114550,792175xem2124075,1600l2122487,0,2116137,0,2114550,1600,2114550,7937,2116137,9525,2122487,9525,2124075,7937,2124075,1600xem2133600,792175l2132012,790587,2125662,790587,2124075,792175,2124075,798512,2125662,800112,2132012,800112,2133600,798512,2133600,792175xem2143125,1600l2141537,0,2135187,0,2133600,1600,2133600,7937,2135187,9525,2141537,9525,2143125,7937,2143125,1600xem2152650,792175l2151062,790587,2144712,790587,2143125,792175,2143125,798512,2144712,800112,2151062,800112,2152650,798512,2152650,792175xem2162175,1600l2160587,0,2154237,0,2152650,1600,2152650,7937,2154237,9525,2160587,9525,2162175,7937,2162175,1600xem2171700,792175l2170112,790587,2163762,790587,2162175,792175,2162175,798512,2163762,800112,2170112,800112,2171700,798512,2171700,792175xem2181225,1600l2179637,0,2173287,0,2171700,1600,2171700,7937,2173287,9525,2179637,9525,2181225,7937,2181225,1600xem2190750,792175l2189162,790587,2182812,790587,2181225,792175,2181225,798512,2182812,800112,2189162,800112,2190750,798512,2190750,792175xem2200275,1600l2198687,0,2192337,0,2190750,1600,2190750,7937,2192337,9525,2198687,9525,2200275,7937,2200275,1600xem2209800,792175l2208212,790587,2201862,790587,2200275,792175,2200275,798512,2201862,800112,2208212,800112,2209800,798512,2209800,792175xem2219325,1600l2217737,0,2211387,0,2209800,1600,2209800,7937,2211387,9525,2217737,9525,2219325,7937,2219325,1600xem2228850,792175l2227262,790587,2220912,790587,2219325,792175,2219325,798512,2220912,800112,2227262,800112,2228850,798512,2228850,792175xem2238375,1600l2236787,0,2230437,0,2228850,1600,2228850,7937,2230437,9525,2236787,9525,2238375,7937,2238375,1600xem2247900,792175l2246312,790587,2239962,790587,2238375,792175,2238375,798512,2239962,800112,2246312,800112,2247900,798512,2247900,792175xem2257425,1600l2255837,0,2249487,0,2247900,1600,2247900,7937,2249487,9525,2255837,9525,2257425,7937,2257425,1600xem2266950,792175l2265362,790587,2259012,790587,2257425,792175,2257425,798512,2259012,800112,2265362,800112,2266950,798512,2266950,792175xem2276475,1600l2274887,0,2268537,0,2266950,1600,2266950,7937,2268537,9525,2274887,9525,2276475,7937,2276475,1600xem2286000,792175l2284412,790587,2278062,790587,2276475,792175,2276475,798512,2278062,800112,2284412,800112,2286000,798512,2286000,792175xem2295525,1600l2293937,0,2287587,0,2286000,1600,2286000,7937,2287587,9525,2293937,9525,2295525,7937,2295525,1600xem2305050,792175l2303462,790587,2297112,790587,2295525,792175,2295525,798512,2297112,800112,2303462,800112,2305050,798512,2305050,792175xem2314575,1600l2312987,0,2306637,0,2305050,1600,2305050,7937,2306637,9525,2312987,9525,2314575,7937,2314575,1600xem2324100,792175l2322512,790587,2316162,790587,2314575,792175,2314575,798512,2316162,800112,2322512,800112,2324100,798512,2324100,792175xem2333625,1600l2332037,0,2325687,0,2324100,1600,2324100,7937,2325687,9525,2332037,9525,2333625,7937,2333625,1600xem2343150,792175l2341562,790587,2335212,790587,2333625,792175,2333625,798512,2335212,800112,2341562,800112,2343150,798512,2343150,792175xem2352675,1600l2351087,0,2344737,0,2343150,1600,2343150,7937,2344737,9525,2351087,9525,2352675,7937,2352675,1600xem2362200,792175l2360612,790587,2354262,790587,2352675,792175,2352675,798512,2354262,800112,2360612,800112,2362200,798512,2362200,792175xem2371725,1600l2370137,0,2363787,0,2362200,1600,2362200,7937,2363787,9525,2370137,9525,2371725,7937,2371725,1600xem2381250,792175l2379662,790587,2373312,790587,2371725,792175,2371725,798512,2373312,800112,2379662,800112,2381250,798512,2381250,792175xem2390775,1600l2389187,0,2382837,0,2381250,1600,2381250,7937,2382837,9525,2389187,9525,2390775,7937,2390775,1600xem2400300,792175l2398712,790587,2392362,790587,2390775,792175,2390775,798512,2392362,800112,2398712,800112,2400300,798512,2400300,792175xem2409825,1600l2408237,0,2401887,0,2400300,1600,2400300,7937,2401887,9525,2408237,9525,2409825,7937,2409825,1600xem2419350,792175l2417762,790587,2411412,790587,2409825,792175,2409825,798512,2411412,800112,2417762,800112,2419350,798512,2419350,792175xem2428875,1600l2427287,0,2420937,0,2419350,1600,2419350,7937,2420937,9525,2427287,9525,2428875,7937,2428875,1600xem2438400,792175l2436812,790587,2430462,790587,2428875,792175,2428875,798512,2430462,800112,2436812,800112,2438400,798512,2438400,792175xem2447925,1600l2446337,0,2439987,0,2438400,1600,2438400,7937,2439987,9525,2446337,9525,2447925,7937,2447925,1600xem2457450,792175l2455862,790587,2449512,790587,2447925,792175,2447925,798512,2449512,800112,2455862,800112,2457450,798512,2457450,792175xem2466975,1600l2465387,0,2459037,0,2457450,1600,2457450,7937,2459037,9525,2465387,9525,2466975,7937,2466975,1600xem2476500,792175l2474912,790587,2468562,790587,2466975,792175,2466975,798512,2468562,800112,2474912,800112,2476500,798512,2476500,792175xem2486025,1600l2484437,0,2478087,0,2476500,1600,2476500,7937,2478087,9525,2484437,9525,2486025,7937,2486025,1600xem2495550,792175l2493962,790587,2487612,790587,2486025,792175,2486025,798512,2487612,800112,2493962,800112,2495550,798512,2495550,792175xem2505075,1600l2503487,0,2497137,0,2495550,1600,2495550,7937,2497137,9525,2503487,9525,2505075,7937,2505075,1600xem2514600,792175l2513012,790587,2506662,790587,2505075,792175,2505075,798512,2506662,800112,2513012,800112,2514600,798512,2514600,792175xem2524125,1600l2522537,0,2516187,0,2514600,1600,2514600,7937,2516187,9525,2522537,9525,2524125,7937,2524125,1600xem2533650,792175l2532062,790587,2525712,790587,2524125,792175,2524125,798512,2525712,800112,2532062,800112,2533650,798512,2533650,792175xem2543175,1600l2541587,0,2535237,0,2533650,1600,2533650,7937,2535237,9525,2541587,9525,2543175,7937,2543175,1600xem2552700,792175l2551112,790587,2544762,790587,2543175,792175,2543175,798512,2544762,800112,2551112,800112,2552700,798512,2552700,792175xem2562225,1600l2560637,0,2554287,0,2552700,1600,2552700,7937,2554287,9525,2560637,9525,2562225,7937,2562225,1600xem2571750,792175l2570162,790587,2563812,790587,2562225,792175,2562225,798512,2563812,800112,2570162,800112,2571750,798512,2571750,792175xem2581275,1600l2579687,0,2573337,0,2571750,1600,2571750,7937,2573337,9525,2579687,9525,2581275,7937,2581275,1600xem2590800,792175l2589212,790587,2582862,790587,2581275,792175,2581275,798512,2582862,800112,2589212,800112,2590800,798512,2590800,792175xem2600325,1600l2598737,0,2592387,0,2590800,1600,2590800,7937,2592387,9525,2598737,9525,2600325,7937,2600325,1600xem2609850,792175l2608262,790587,2601912,790587,2600325,792175,2600325,798512,2601912,800112,2608262,800112,2609850,798512,2609850,792175xem2619375,1600l2617787,0,2611437,0,2609850,1600,2609850,7937,2611437,9525,2617787,9525,2619375,7937,2619375,1600xem2628900,792175l2627312,790587,2620962,790587,2619375,792175,2619375,798512,2620962,800112,2627312,800112,2628900,798512,2628900,792175xem2638425,1600l2636837,0,2630487,0,2628900,1600,2628900,7937,2630487,9525,2636837,9525,2638425,7937,2638425,1600xem2647950,792175l2646362,790587,2640012,790587,2638425,792175,2638425,798512,2640012,800112,2646362,800112,2647950,798512,2647950,792175xem2657475,1600l2655887,0,2649537,0,2647950,1600,2647950,7937,2649537,9525,2655887,9525,2657475,7937,2657475,1600xem2667000,792175l2665412,790587,2659062,790587,2657475,792175,2657475,798512,2659062,800112,2665412,800112,2667000,798512,2667000,792175xem2676525,1600l2674937,0,2668587,0,2667000,1600,2667000,7937,2668587,9525,2674937,9525,2676525,7937,2676525,1600xem2686050,792175l2684462,790587,2678112,790587,2676525,792175,2676525,798512,2678112,800112,2684462,800112,2686050,798512,2686050,792175xem2695575,1600l2693987,0,2687637,0,2686050,1600,2686050,7937,2687637,9525,2693987,9525,2695575,7937,2695575,1600xem2705100,792175l2703512,790587,2697162,790587,2695575,792175,2695575,798512,2697162,800112,2703512,800112,2705100,798512,2705100,792175xem2714625,1600l2713037,0,2706687,0,2705100,1600,2705100,7937,2706687,9525,2713037,9525,2714625,7937,2714625,1600xem2724150,792175l2722562,790587,2716212,790587,2714625,792175,2714625,798512,2716212,800112,2722562,800112,2724150,798512,2724150,792175xem2733675,1600l2732087,0,2725737,0,2724150,1600,2724150,7937,2725737,9525,2732087,9525,2733675,7937,2733675,1600xem2743200,792175l2741612,790587,2735262,790587,2733675,792175,2733675,798512,2735262,800112,2741612,800112,2743200,798512,2743200,792175xem2752725,1600l2751137,0,2744787,0,2743200,1600,2743200,7937,2744787,9525,2751137,9525,2752725,7937,2752725,1600xem2762250,792175l2760662,790587,2754312,790587,2752725,792175,2752725,798512,2754312,800112,2760662,800112,2762250,798512,2762250,792175xem2771775,1600l2770187,0,2763837,0,2762250,1600,2762250,7937,2763837,9525,2770187,9525,2771775,7937,2771775,1600xem2781300,792175l2779712,790587,2773362,790587,2771775,792175,2771775,798512,2773362,800112,2779712,800112,2781300,798512,2781300,792175xem2790825,1600l2789237,0,2782887,0,2781300,1600,2781300,7937,2782887,9525,2789237,9525,2790825,7937,2790825,1600xem2800350,792175l2798762,790587,2792412,790587,2790825,792175,2790825,798512,2792412,800112,2798762,800112,2800350,798512,2800350,792175xem2809875,1600l2808287,0,2801937,0,2800350,1600,2800350,7937,2801937,9525,2808287,9525,2809875,7937,2809875,1600xem2819400,792175l2817812,790587,2811462,790587,2809875,792175,2809875,798512,2811462,800112,2817812,800112,2819400,798512,2819400,792175xem2828925,1600l2827337,0,2820987,0,2819400,1600,2819400,7937,2820987,9525,2827337,9525,2828925,7937,2828925,1600xem2838450,792175l2836862,790587,2830512,790587,2828925,792175,2828925,798512,2830512,800112,2836862,800112,2838450,798512,2838450,792175xem2847975,1600l2846387,0,2840037,0,2838450,1600,2838450,7937,2840037,9525,2846387,9525,2847975,7937,2847975,1600xem2857500,792175l2855912,790587,2849562,790587,2847975,792175,2847975,798512,2849562,800112,2855912,800112,2857500,798512,2857500,792175xem2867025,1600l2865437,0,2859087,0,2857500,1600,2857500,7937,2859087,9525,2865437,9525,2867025,7937,2867025,1600xem2876550,792175l2874962,790587,2868612,790587,2867025,792175,2867025,798512,2868612,800112,2874962,800112,2876550,798512,2876550,792175xe">
                  <v:fill on="t" focussize="0,0"/>
                  <v:stroke on="f"/>
                  <v:imagedata o:title=""/>
                  <o:lock v:ext="edit" aspectratio="f"/>
                  <v:textbox inset="0mm,0mm,0mm,0mm"/>
                </v:shape>
                <v:shape id="Image 129" o:spid="_x0000_s1026" o:spt="75" type="#_x0000_t75" style="position:absolute;left:2928937;top:9525;height:790575;width:9525;" filled="f" o:preferrelative="t" stroked="f" coordsize="21600,21600" o:gfxdata="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R0U+rsAAADc&#10;AAAADwAAAAAAAAABACAAAAAiAAAAZHJzL2Rvd25yZXYueG1sUEsBAhQAFAAAAAgAh07iQDMvBZ47&#10;AAAAOQAAABAAAAAAAAAAAQAgAAAACgEAAGRycy9zaGFwZXhtbC54bWxQSwUGAAAAAAYABgBbAQAA&#10;tAMAAAAA&#10;">
                  <v:fill on="f" focussize="0,0"/>
                  <v:stroke on="f"/>
                  <v:imagedata r:id="rId57" o:title=""/>
                  <o:lock v:ext="edit" aspectratio="f"/>
                </v:shape>
                <v:shape id="Image 130" o:spid="_x0000_s1026" o:spt="75" type="#_x0000_t75" style="position:absolute;left:9119;top:63313;height:394447;width:2801667;" filled="f" o:preferrelative="t" stroked="f" coordsize="21600,21600" o:gfxdata="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R82vr4A&#10;AADcAAAADwAAAAAAAAABACAAAAAiAAAAZHJzL2Rvd25yZXYueG1sUEsBAhQAFAAAAAgAh07iQDMv&#10;BZ47AAAAOQAAABAAAAAAAAAAAQAgAAAADQEAAGRycy9zaGFwZXhtbC54bWxQSwUGAAAAAAYABgBb&#10;AQAAtwMAAAAA&#10;">
                  <v:fill on="f" focussize="0,0"/>
                  <v:stroke on="f"/>
                  <v:imagedata r:id="rId58" o:title=""/>
                  <o:lock v:ext="edit" aspectratio="f"/>
                </v:shape>
                <v:shape id="Graphic 131" o:spid="_x0000_s1026" o:spt="100" style="position:absolute;left:-1;top:0;height:476884;width:2886075;" fillcolor="#980000" filled="t" stroked="f" coordsize="2886075,476884" o:gfxdata="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w8zZvQAA&#10;ANwAAAAPAAAAAAAAAAEAIAAAACIAAABkcnMvZG93bnJldi54bWxQSwECFAAUAAAACACHTuJAMy8F&#10;njsAAAA5AAAAEAAAAAAAAAABACAAAAAMAQAAZHJzL3NoYXBleG1sLnhtbFBLBQYAAAAABgAGAFsB&#10;AAC2AwAAAAA=&#10;" path="m9525,468325l7937,466737,1587,466737,0,468325,0,474675,1587,476262,7937,476262,9525,474675,9525,468325xem9525,449262l7937,447687,1587,447687,0,449262,0,455625,1587,457212,7937,457212,9525,455625,9525,449262xem9525,430212l7937,428637,1587,428637,0,430212,0,436575,1587,438162,7937,438162,9525,436575,9525,430212xem9525,411162l7937,409587,1587,409587,0,411162,0,417525,1587,419112,7937,419112,9525,417525,9525,411162xem9525,392112l7937,390537,1587,390537,0,392112,0,398475,1587,400062,7937,400062,9525,398475,9525,392112xem9525,373075l7937,371487,1587,371487,0,373075,0,379425,1587,381012,7937,381012,9525,379425,9525,373075xem9525,354025l7937,352437,1587,352437,0,354025,0,360375,1587,361962,7937,361962,9525,360375,9525,354025xem9525,334975l7937,333387,1587,333387,0,334975,0,341312,1587,342912,7937,342912,9525,341312,9525,334975xem9525,315925l7937,314337,1587,314337,0,315925,0,322262,1587,323862,7937,323862,9525,322262,9525,315925xem9525,296875l7937,295287,1587,295287,0,296875,0,303225,1587,304812,7937,304812,9525,303225,9525,296875xem9525,277812l7937,276237,1587,276237,0,277812,0,284175,1587,285762,7937,285762,9525,284175,9525,277812xem9525,258775l7937,257187,1587,257187,0,258775,0,265125,1587,266712,7937,266712,9525,265125,9525,258775xem9525,239712l7937,238125,1587,238125,0,239712,0,246075,1587,247662,7937,247662,9525,246075,9525,239712xem9525,220662l7937,219075,1587,219075,0,220662,0,227025,1587,228600,7937,228600,9525,227025,9525,220662xem9525,201612l7937,200025,1587,200025,0,201612,0,207962,1587,209550,7937,209550,9525,207962,9525,201612xem9525,182562l7937,180975,1587,180975,0,182562,0,188912,1587,190500,7937,190500,9525,188912,9525,182562xem9525,163512l7937,161925,1587,161925,0,163512,0,169862,1587,171450,7937,171450,9525,169862,9525,163512xem9525,144475l7937,142875,1587,142875,0,144475,0,150812,1587,152400,7937,152400,9525,150812,9525,144475xem9525,125412l7937,123825,1587,123825,0,125412,0,131762,1587,133350,7937,133350,9525,131762,9525,125412xem9525,106362l7937,104775,1587,104775,0,106362,0,112712,1587,114300,7937,114300,9525,112712,9525,106362xem9525,87312l7937,85725,1587,85725,0,87312,0,93662,1587,95250,7937,95250,9525,93662,9525,87312xem9525,68262l7937,66675,1587,66675,0,68262,0,74625,1587,76200,7937,76200,9525,74625,9525,68262xem9525,49212l7937,47625,1587,47625,0,49212,0,55575,1587,57150,7937,57150,9525,55575,9525,49212xem9525,30162l7937,28575,1587,28575,0,30162,0,36525,1587,38100,7937,38100,9525,36525,9525,30162xem9525,1587l7937,0,1587,0,0,1587,0,7937,1587,9525,0,11112,0,17462,1587,19050,7937,19050,9525,17462,9525,11112,7937,9525,9525,7937,9525,1587xem28575,468325l26987,466737,20637,466737,19050,468325,19050,474675,20637,476262,26987,476262,28575,474675,28575,468325xem28575,1587l26987,0,20637,0,19050,1587,19050,7937,20637,9525,26987,9525,28575,7937,28575,1587xem47625,468325l46037,466737,39687,466737,38100,468325,38100,474675,39687,476262,46037,476262,47625,474675,47625,468325xem47625,1587l46037,0,39687,0,38100,1587,38100,7937,39687,9525,46037,9525,47625,7937,47625,1587xem66675,468325l65087,466737,58737,466737,57150,468325,57150,474675,58737,476262,65087,476262,66675,474675,66675,468325xem66675,1587l65087,0,58737,0,57150,1587,57150,7937,58737,9525,65087,9525,66675,7937,66675,1587xem85725,468325l84137,466737,77787,466737,76200,468325,76200,474675,77787,476262,84137,476262,85725,474675,85725,468325xem85725,1587l84137,0,77787,0,76200,1587,76200,7937,77787,9525,84137,9525,85725,7937,85725,1587xem104775,468325l103187,466737,96837,466737,95250,468325,95250,474675,96837,476262,103187,476262,104775,474675,104775,468325xem104775,1587l103187,0,96837,0,95250,1587,95250,7937,96837,9525,103187,9525,104775,7937,104775,1587xem123825,468325l122237,466737,115887,466737,114300,468325,114300,474675,115887,476262,122237,476262,123825,474675,123825,468325xem123825,1587l122237,0,115887,0,114300,1587,114300,7937,115887,9525,122237,9525,123825,7937,123825,1587xem142875,468325l141287,466737,134937,466737,133350,468325,133350,474675,134937,476262,141287,476262,142875,474675,142875,468325xem142875,1587l141287,0,134937,0,133350,1587,133350,7937,134937,9525,141287,9525,142875,7937,142875,1587xem161925,468325l160337,466737,153987,466737,152400,468325,152400,474675,153987,476262,160337,476262,161925,474675,161925,468325xem161925,1587l160337,0,153987,0,152400,1587,152400,7937,153987,9525,160337,9525,161925,7937,161925,1587xem180975,468325l179387,466737,173037,466737,171450,468325,171450,474675,173037,476262,179387,476262,180975,474675,180975,468325xem180975,1587l179387,0,173037,0,171450,1587,171450,7937,173037,9525,179387,9525,180975,7937,180975,1587xem200025,468325l198437,466737,192087,466737,190500,468325,190500,474675,192087,476262,198437,476262,200025,474675,200025,468325xem200025,1587l198437,0,192087,0,190500,1587,190500,7937,192087,9525,198437,9525,200025,7937,200025,1587xem219075,468325l217487,466737,211137,466737,209550,468325,209550,474675,211137,476262,217487,476262,219075,474675,219075,468325xem219075,1587l217487,0,211137,0,209550,1587,209550,7937,211137,9525,217487,9525,219075,7937,219075,1587xem238125,468325l236537,466737,230187,466737,228600,468325,228600,474675,230187,476262,236537,476262,238125,474675,238125,468325xem238125,1587l236537,0,230187,0,228600,1587,228600,7937,230187,9525,236537,9525,238125,7937,238125,1587xem257175,468325l255587,466737,249237,466737,247650,468325,247650,474675,249237,476262,255587,476262,257175,474675,257175,468325xem257175,1587l255587,0,249237,0,247650,1587,247650,7937,249237,9525,255587,9525,257175,7937,257175,1587xem276225,468325l274637,466737,268287,466737,266700,468325,266700,474675,268287,476262,274637,476262,276225,474675,276225,468325xem276225,1587l274637,0,268287,0,266700,1587,266700,7937,268287,9525,274637,9525,276225,7937,276225,1587xem295275,468325l293687,466737,287337,466737,285750,468325,285750,474675,287337,476262,293687,476262,295275,474675,295275,468325xem295275,1587l293687,0,287337,0,285750,1587,285750,7937,287337,9525,293687,9525,295275,7937,295275,1587xem314325,468325l312737,466737,306387,466737,304800,468325,304800,474675,306387,476262,312737,476262,314325,474675,314325,468325xem314325,1587l312737,0,306387,0,304800,1587,304800,7937,306387,9525,312737,9525,314325,7937,314325,1587xem333375,468325l331787,466737,325437,466737,323850,468325,323850,474675,325437,476262,331787,476262,333375,474675,333375,468325xem333375,1587l331787,0,325437,0,323850,1587,323850,7937,325437,9525,331787,9525,333375,7937,333375,1587xem352425,468325l350837,466737,344487,466737,342900,468325,342900,474675,344487,476262,350837,476262,352425,474675,352425,468325xem352425,1587l350837,0,344487,0,342900,1587,342900,7937,344487,9525,350837,9525,352425,7937,352425,1587xem371475,468325l369887,466737,363537,466737,361950,468325,361950,474675,363537,476262,369887,476262,371475,474675,371475,468325xem371475,1587l369887,0,363537,0,361950,1587,361950,7937,363537,9525,369887,9525,371475,7937,371475,1587xem390525,468325l388937,466737,382587,466737,381000,468325,381000,474675,382587,476262,388937,476262,390525,474675,390525,468325xem390525,1587l388937,0,382587,0,381000,1587,381000,7937,382587,9525,388937,9525,390525,7937,390525,1587xem409575,468325l407987,466737,401637,466737,400050,468325,400050,474675,401637,476262,407987,476262,409575,474675,409575,468325xem409575,1587l407987,0,401637,0,400050,1587,400050,7937,401637,9525,407987,9525,409575,7937,409575,1587xem428625,468325l427037,466737,420687,466737,419100,468325,419100,474675,420687,476262,427037,476262,428625,474675,428625,468325xem428625,1587l427037,0,420687,0,419100,1587,419100,7937,420687,9525,427037,9525,428625,7937,428625,1587xem447675,468325l446087,466737,439737,466737,438150,468325,438150,474675,439737,476262,446087,476262,447675,474675,447675,468325xem447675,1587l446087,0,439737,0,438150,1587,438150,7937,439737,9525,446087,9525,447675,7937,447675,1587xem466725,468325l465137,466737,458787,466737,457200,468325,457200,474675,458787,476262,465137,476262,466725,474675,466725,468325xem466725,1587l465137,0,458787,0,457200,1587,457200,7937,458787,9525,465137,9525,466725,7937,466725,1587xem485775,468325l484187,466737,477837,466737,476250,468325,476250,474675,477837,476262,484187,476262,485775,474675,485775,468325xem485775,1587l484187,0,477837,0,476250,1587,476250,7937,477837,9525,484187,9525,485775,7937,485775,1587xem504825,468325l503237,466737,496887,466737,495300,468325,495300,474675,496887,476262,503237,476262,504825,474675,504825,468325xem504825,1587l503237,0,496887,0,495300,1587,495300,7937,496887,9525,503237,9525,504825,7937,504825,1587xem523875,468325l522287,466737,515937,466737,514350,468325,514350,474675,515937,476262,522287,476262,523875,474675,523875,468325xem523875,1587l522287,0,515937,0,514350,1587,514350,7937,515937,9525,522287,9525,523875,7937,523875,1587xem542925,468325l541337,466737,534987,466737,533400,468325,533400,474675,534987,476262,541337,476262,542925,474675,542925,468325xem542925,1587l541337,0,534987,0,533400,1587,533400,7937,534987,9525,541337,9525,542925,7937,542925,1587xem561975,468325l560387,466737,554037,466737,552450,468325,552450,474675,554037,476262,560387,476262,561975,474675,561975,468325xem561975,1587l560387,0,554037,0,552450,1587,552450,7937,554037,9525,560387,9525,561975,7937,561975,1587xem581025,468325l579437,466737,573087,466737,571500,468325,571500,474675,573087,476262,579437,476262,581025,474675,581025,468325xem581025,1587l579437,0,573087,0,571500,1587,571500,7937,573087,9525,579437,9525,581025,7937,581025,1587xem600075,468325l598487,466737,592137,466737,590550,468325,590550,474675,592137,476262,598487,476262,600075,474675,600075,468325xem600075,1587l598487,0,592137,0,590550,1587,590550,7937,592137,9525,598487,9525,600075,7937,600075,1587xem619125,468325l617537,466737,611187,466737,609600,468325,609600,474675,611187,476262,617537,476262,619125,474675,619125,468325xem619125,1587l617537,0,611187,0,609600,1587,609600,7937,611187,9525,617537,9525,619125,7937,619125,1587xem638175,468325l636587,466737,630237,466737,628650,468325,628650,474675,630237,476262,636587,476262,638175,474675,638175,468325xem638175,1587l636587,0,630237,0,628650,1587,628650,7937,630237,9525,636587,9525,638175,7937,638175,1587xem657225,468325l655637,466737,649287,466737,647700,468325,647700,474675,649287,476262,655637,476262,657225,474675,657225,468325xem657225,1587l655637,0,649287,0,647700,1587,647700,7937,649287,9525,655637,9525,657225,7937,657225,1587xem676275,468325l674687,466737,668337,466737,666750,468325,666750,474675,668337,476262,674687,476262,676275,474675,676275,468325xem676275,1587l674687,0,668337,0,666750,1587,666750,7937,668337,9525,674687,9525,676275,7937,676275,1587xem695325,468325l693737,466737,687387,466737,685800,468325,685800,474675,687387,476262,693737,476262,695325,474675,695325,468325xem695325,1587l693737,0,687387,0,685800,1587,685800,7937,687387,9525,693737,9525,695325,7937,695325,1587xem714375,468325l712787,466737,706437,466737,704850,468325,704850,474675,706437,476262,712787,476262,714375,474675,714375,468325xem714375,1587l712787,0,706437,0,704850,1587,704850,7937,706437,9525,712787,9525,714375,7937,714375,1587xem733425,468325l731837,466737,725487,466737,723900,468325,723900,474675,725487,476262,731837,476262,733425,474675,733425,468325xem733425,1587l731837,0,725487,0,723900,1587,723900,7937,725487,9525,731837,9525,733425,7937,733425,1587xem752475,468325l750887,466737,744537,466737,742950,468325,742950,474675,744537,476262,750887,476262,752475,474675,752475,468325xem752475,1587l750887,0,744537,0,742950,1587,742950,7937,744537,9525,750887,9525,752475,7937,752475,1587xem771525,468325l769937,466737,763587,466737,762000,468325,762000,474675,763587,476262,769937,476262,771525,474675,771525,468325xem771525,1587l769937,0,763587,0,762000,1587,762000,7937,763587,9525,769937,9525,771525,7937,771525,1587xem790575,468325l788987,466737,782637,466737,781050,468325,781050,474675,782637,476262,788987,476262,790575,474675,790575,468325xem790575,1587l788987,0,782637,0,781050,1587,781050,7937,782637,9525,788987,9525,790575,7937,790575,1587xem809625,468325l808037,466737,801687,466737,800100,468325,800100,474675,801687,476262,808037,476262,809625,474675,809625,468325xem809625,1587l808037,0,801687,0,800100,1587,800100,7937,801687,9525,808037,9525,809625,7937,809625,1587xem828675,468325l827087,466737,820737,466737,819150,468325,819150,474675,820737,476262,827087,476262,828675,474675,828675,468325xem828675,1587l827087,0,820737,0,819150,1587,819150,7937,820737,9525,827087,9525,828675,7937,828675,1587xem847725,468325l846137,466737,839787,466737,838200,468325,838200,474675,839787,476262,846137,476262,847725,474675,847725,468325xem847725,1587l846137,0,839787,0,838200,1587,838200,7937,839787,9525,846137,9525,847725,7937,847725,1587xem866775,468325l865187,466737,858837,466737,857250,468325,857250,474675,858837,476262,865187,476262,866775,474675,866775,468325xem866775,1587l865187,0,858837,0,857250,1587,857250,7937,858837,9525,865187,9525,866775,7937,866775,1587xem885825,468325l884237,466737,877887,466737,876300,468325,876300,474675,877887,476262,884237,476262,885825,474675,885825,468325xem885825,1587l884237,0,877887,0,876300,1587,876300,7937,877887,9525,884237,9525,885825,7937,885825,1587xem904875,468325l903287,466737,896937,466737,895350,468325,895350,474675,896937,476262,903287,476262,904875,474675,904875,468325xem904875,1587l903287,0,896937,0,895350,1587,895350,7937,896937,9525,903287,9525,904875,7937,904875,1587xem923925,468325l922337,466737,915987,466737,914400,468325,914400,474675,915987,476262,922337,476262,923925,474675,923925,468325xem923925,1587l922337,0,915987,0,914400,1587,914400,7937,915987,9525,922337,9525,923925,7937,923925,1587xem942975,468325l941387,466737,935037,466737,933450,468325,933450,474675,935037,476262,941387,476262,942975,474675,942975,468325xem942975,1587l941387,0,935037,0,933450,1587,933450,7937,935037,9525,941387,9525,942975,7937,942975,1587xem962025,468325l960437,466737,954087,466737,952500,468325,952500,474675,954087,476262,960437,476262,962025,474675,962025,468325xem962025,1587l960437,0,954087,0,952500,1587,952500,7937,954087,9525,960437,9525,962025,7937,962025,1587xem981075,468325l979487,466737,973137,466737,971550,468325,971550,474675,973137,476262,979487,476262,981075,474675,981075,468325xem981075,1587l979487,0,973137,0,971550,1587,971550,7937,973137,9525,979487,9525,981075,7937,981075,1587xem1000125,468325l998537,466737,992187,466737,990600,468325,990600,474675,992187,476262,998537,476262,1000125,474675,1000125,468325xem1000125,1587l998537,0,992187,0,990600,1587,990600,7937,992187,9525,998537,9525,1000125,7937,1000125,1587xem1019175,468325l1017587,466737,1011237,466737,1009650,468325,1009650,474675,1011237,476262,1017587,476262,1019175,474675,1019175,468325xem1019175,1587l1017587,0,1011237,0,1009650,1587,1009650,7937,1011237,9525,1017587,9525,1019175,7937,1019175,1587xem1038225,468325l1036637,466737,1030287,466737,1028700,468325,1028700,474675,1030287,476262,1036637,476262,1038225,474675,1038225,468325xem1038225,1587l1036637,0,1030287,0,1028700,1587,1028700,7937,1030287,9525,1036637,9525,1038225,7937,1038225,1587xem1057275,468325l1055687,466737,1049337,466737,1047750,468325,1047750,474675,1049337,476262,1055687,476262,1057275,474675,1057275,468325xem1057275,1587l1055687,0,1049337,0,1047750,1587,1047750,7937,1049337,9525,1055687,9525,1057275,7937,1057275,1587xem1076325,468325l1074737,466737,1068387,466737,1066800,468325,1066800,474675,1068387,476262,1074737,476262,1076325,474675,1076325,468325xem1076325,1587l1074737,0,1068387,0,1066800,1587,1066800,7937,1068387,9525,1074737,9525,1076325,7937,1076325,1587xem1095375,468325l1093787,466737,1087437,466737,1085850,468325,1085850,474675,1087437,476262,1093787,476262,1095375,474675,1095375,468325xem1095375,1587l1093787,0,1087437,0,1085850,1587,1085850,7937,1087437,9525,1093787,9525,1095375,7937,1095375,1587xem1114425,468325l1112837,466737,1106487,466737,1104900,468325,1104900,474675,1106487,476262,1112837,476262,1114425,474675,1114425,468325xem1114425,1587l1112837,0,1106487,0,1104900,1587,1104900,7937,1106487,9525,1112837,9525,1114425,7937,1114425,1587xem1133475,468325l1131887,466737,1125537,466737,1123950,468325,1123950,474675,1125537,476262,1131887,476262,1133475,474675,1133475,468325xem1133475,1587l1131887,0,1125537,0,1123950,1587,1123950,7937,1125537,9525,1131887,9525,1133475,7937,1133475,1587xem1152525,468325l1150937,466737,1144587,466737,1143000,468325,1143000,474675,1144587,476262,1150937,476262,1152525,474675,1152525,468325xem1152525,1587l1150937,0,1144587,0,1143000,1587,1143000,7937,1144587,9525,1150937,9525,1152525,7937,1152525,1587xem1171575,468325l1169987,466737,1163637,466737,1162050,468325,1162050,474675,1163637,476262,1169987,476262,1171575,474675,1171575,468325xem1171575,1587l1169987,0,1163637,0,1162050,1587,1162050,7937,1163637,9525,1169987,9525,1171575,7937,1171575,1587xem1190625,468325l1189037,466737,1182687,466737,1181100,468325,1181100,474675,1182687,476262,1189037,476262,1190625,474675,1190625,468325xem1190625,1587l1189037,0,1182687,0,1181100,1587,1181100,7937,1182687,9525,1189037,9525,1190625,7937,1190625,1587xem1209675,468325l1208087,466737,1201737,466737,1200150,468325,1200150,474675,1201737,476262,1208087,476262,1209675,474675,1209675,468325xem1209675,1587l1208087,0,1201737,0,1200150,1587,1200150,7937,1201737,9525,1208087,9525,1209675,7937,1209675,1587xem1228725,468325l1227137,466737,1220787,466737,1219200,468325,1219200,474675,1220787,476262,1227137,476262,1228725,474675,1228725,468325xem1228725,1587l1227137,0,1220787,0,1219200,1587,1219200,7937,1220787,9525,1227137,9525,1228725,7937,1228725,1587xem1247775,468325l1246187,466737,1239837,466737,1238250,468325,1238250,474675,1239837,476262,1246187,476262,1247775,474675,1247775,468325xem1247775,1587l1246187,0,1239837,0,1238250,1587,1238250,7937,1239837,9525,1246187,9525,1247775,7937,1247775,1587xem1266825,468325l1265237,466737,1258887,466737,1257300,468325,1257300,474675,1258887,476262,1265237,476262,1266825,474675,1266825,468325xem1266825,1587l1265237,0,1258887,0,1257300,1587,1257300,7937,1258887,9525,1265237,9525,1266825,7937,1266825,1587xem1285875,468325l1284287,466737,1277937,466737,1276350,468325,1276350,474675,1277937,476262,1284287,476262,1285875,474675,1285875,468325xem1285875,1587l1284287,0,1277937,0,1276350,1587,1276350,7937,1277937,9525,1284287,9525,1285875,7937,1285875,1587xem1304925,468325l1303337,466737,1296987,466737,1295400,468325,1295400,474675,1296987,476262,1303337,476262,1304925,474675,1304925,468325xem1304925,1587l1303337,0,1296987,0,1295400,1587,1295400,7937,1296987,9525,1303337,9525,1304925,7937,1304925,1587xem1323975,468325l1322387,466737,1316037,466737,1314450,468325,1314450,474675,1316037,476262,1322387,476262,1323975,474675,1323975,468325xem1323975,1587l1322387,0,1316037,0,1314450,1587,1314450,7937,1316037,9525,1322387,9525,1323975,7937,1323975,1587xem1343025,468325l1341437,466737,1335087,466737,1333500,468325,1333500,474675,1335087,476262,1341437,476262,1343025,474675,1343025,468325xem1343025,1587l1341437,0,1335087,0,1333500,1587,1333500,7937,1335087,9525,1341437,9525,1343025,7937,1343025,1587xem1362075,468325l1360487,466737,1354137,466737,1352550,468325,1352550,474675,1354137,476262,1360487,476262,1362075,474675,1362075,468325xem1362075,1587l1360487,0,1354137,0,1352550,1587,1352550,7937,1354137,9525,1360487,9525,1362075,7937,1362075,1587xem1381125,468325l1379537,466737,1373187,466737,1371600,468325,1371600,474675,1373187,476262,1379537,476262,1381125,474675,1381125,468325xem1381125,1587l1379537,0,1373187,0,1371600,1587,1371600,7937,1373187,9525,1379537,9525,1381125,7937,1381125,1587xem1400175,468325l1398587,466737,1392237,466737,1390650,468325,1390650,474675,1392237,476262,1398587,476262,1400175,474675,1400175,468325xem1400175,1587l1398587,0,1392237,0,1390650,1587,1390650,7937,1392237,9525,1398587,9525,1400175,7937,1400175,1587xem1419225,468325l1417637,466737,1411287,466737,1409700,468325,1409700,474675,1411287,476262,1417637,476262,1419225,474675,1419225,468325xem1419225,1587l1417637,0,1411287,0,1409700,1587,1409700,7937,1411287,9525,1417637,9525,1419225,7937,1419225,1587xem1438275,468325l1436687,466737,1430337,466737,1428750,468325,1428750,474675,1430337,476262,1436687,476262,1438275,474675,1438275,468325xem1438275,1587l1436687,0,1430337,0,1428750,1587,1428750,7937,1430337,9525,1436687,9525,1438275,7937,1438275,1587xem1457325,468325l1455737,466737,1449387,466737,1447800,468325,1447800,474675,1449387,476262,1455737,476262,1457325,474675,1457325,468325xem1457325,1587l1455737,0,1449387,0,1447800,1587,1447800,7937,1449387,9525,1455737,9525,1457325,7937,1457325,1587xem1476375,468325l1474787,466737,1468437,466737,1466850,468325,1466850,474675,1468437,476262,1474787,476262,1476375,474675,1476375,468325xem1476375,1587l1474787,0,1468437,0,1466850,1587,1466850,7937,1468437,9525,1474787,9525,1476375,7937,1476375,1587xem1495425,468325l1493837,466737,1487487,466737,1485900,468325,1485900,474675,1487487,476262,1493837,476262,1495425,474675,1495425,468325xem1495425,1587l1493837,0,1487487,0,1485900,1587,1485900,7937,1487487,9525,1493837,9525,1495425,7937,1495425,1587xem1514475,468325l1512887,466737,1506537,466737,1504950,468325,1504950,474675,1506537,476262,1512887,476262,1514475,474675,1514475,468325xem1514475,1587l1512887,0,1506537,0,1504950,1587,1504950,7937,1506537,9525,1512887,9525,1514475,7937,1514475,1587xem1533525,468325l1531937,466737,1525587,466737,1524000,468325,1524000,474675,1525587,476262,1531937,476262,1533525,474675,1533525,468325xem1533525,1587l1531937,0,1525587,0,1524000,1587,1524000,7937,1525587,9525,1531937,9525,1533525,7937,1533525,1587xem1552575,468325l1550987,466737,1544637,466737,1543050,468325,1543050,474675,1544637,476262,1550987,476262,1552575,474675,1552575,468325xem1552575,1587l1550987,0,1544637,0,1543050,1587,1543050,7937,1544637,9525,1550987,9525,1552575,7937,1552575,1587xem1571625,468325l1570037,466737,1563687,466737,1562100,468325,1562100,474675,1563687,476262,1570037,476262,1571625,474675,1571625,468325xem1571625,1587l1570037,0,1563687,0,1562100,1587,1562100,7937,1563687,9525,1570037,9525,1571625,7937,1571625,1587xem1590675,468325l1589087,466737,1582737,466737,1581150,468325,1581150,474675,1582737,476262,1589087,476262,1590675,474675,1590675,468325xem1590675,1587l1589087,0,1582737,0,1581150,1587,1581150,7937,1582737,9525,1589087,9525,1590675,7937,1590675,1587xem1609725,468325l1608137,466737,1601787,466737,1600200,468325,1600200,474675,1601787,476262,1608137,476262,1609725,474675,1609725,468325xem1609725,1587l1608137,0,1601787,0,1600200,1587,1600200,7937,1601787,9525,1608137,9525,1609725,7937,1609725,1587xem1628775,468325l1627187,466737,1620837,466737,1619250,468325,1619250,474675,1620837,476262,1627187,476262,1628775,474675,1628775,468325xem1628775,1587l1627187,0,1620837,0,1619250,1587,1619250,7937,1620837,9525,1627187,9525,1628775,7937,1628775,1587xem1647825,468325l1646237,466737,1639887,466737,1638300,468325,1638300,474675,1639887,476262,1646237,476262,1647825,474675,1647825,468325xem1647825,1587l1646237,0,1639887,0,1638300,1587,1638300,7937,1639887,9525,1646237,9525,1647825,7937,1647825,1587xem1666875,468325l1665287,466737,1658937,466737,1657350,468325,1657350,474675,1658937,476262,1665287,476262,1666875,474675,1666875,468325xem1666875,1587l1665287,0,1658937,0,1657350,1587,1657350,7937,1658937,9525,1665287,9525,1666875,7937,1666875,1587xem1685925,468325l1684337,466737,1677987,466737,1676400,468325,1676400,474675,1677987,476262,1684337,476262,1685925,474675,1685925,468325xem1685925,1587l1684337,0,1677987,0,1676400,1587,1676400,7937,1677987,9525,1684337,9525,1685925,7937,1685925,1587xem1704975,468325l1703387,466737,1697037,466737,1695450,468325,1695450,474675,1697037,476262,1703387,476262,1704975,474675,1704975,468325xem1704975,1587l1703387,0,1697037,0,1695450,1587,1695450,7937,1697037,9525,1703387,9525,1704975,7937,1704975,1587xem1724025,468325l1722437,466737,1716087,466737,1714500,468325,1714500,474675,1716087,476262,1722437,476262,1724025,474675,1724025,468325xem1724025,1587l1722437,0,1716087,0,1714500,1587,1714500,7937,1716087,9525,1722437,9525,1724025,7937,1724025,1587xem1743075,468325l1741487,466737,1735137,466737,1733550,468325,1733550,474675,1735137,476262,1741487,476262,1743075,474675,1743075,468325xem1743075,1587l1741487,0,1735137,0,1733550,1587,1733550,7937,1735137,9525,1741487,9525,1743075,7937,1743075,1587xem1762125,468325l1760537,466737,1754187,466737,1752600,468325,1752600,474675,1754187,476262,1760537,476262,1762125,474675,1762125,468325xem1762125,1587l1760537,0,1754187,0,1752600,1587,1752600,7937,1754187,9525,1760537,9525,1762125,7937,1762125,1587xem1781175,468325l1779587,466737,1773237,466737,1771650,468325,1771650,474675,1773237,476262,1779587,476262,1781175,474675,1781175,468325xem1781175,1587l1779587,0,1773237,0,1771650,1587,1771650,7937,1773237,9525,1779587,9525,1781175,7937,1781175,1587xem1800225,468325l1798637,466737,1792287,466737,1790700,468325,1790700,474675,1792287,476262,1798637,476262,1800225,474675,1800225,468325xem1800225,1587l1798637,0,1792287,0,1790700,1587,1790700,7937,1792287,9525,1798637,9525,1800225,7937,1800225,1587xem1819275,468325l1817687,466737,1811337,466737,1809750,468325,1809750,474675,1811337,476262,1817687,476262,1819275,474675,1819275,468325xem1819275,1587l1817687,0,1811337,0,1809750,1587,1809750,7937,1811337,9525,1817687,9525,1819275,7937,1819275,1587xem1838325,468325l1836737,466737,1830387,466737,1828800,468325,1828800,474675,1830387,476262,1836737,476262,1838325,474675,1838325,468325xem1838325,1587l1836737,0,1830387,0,1828800,1587,1828800,7937,1830387,9525,1836737,9525,1838325,7937,1838325,1587xem1857375,468325l1855787,466737,1849437,466737,1847850,468325,1847850,474675,1849437,476262,1855787,476262,1857375,474675,1857375,468325xem1857375,1587l1855787,0,1849437,0,1847850,1587,1847850,7937,1849437,9525,1855787,9525,1857375,7937,1857375,1587xem1876425,468325l1874837,466737,1868487,466737,1866900,468325,1866900,474675,1868487,476262,1874837,476262,1876425,474675,1876425,468325xem1876425,1587l1874837,0,1868487,0,1866900,1587,1866900,7937,1868487,9525,1874837,9525,1876425,7937,1876425,1587xem1895475,468325l1893887,466737,1887537,466737,1885950,468325,1885950,474675,1887537,476262,1893887,476262,1895475,474675,1895475,468325xem1895475,1587l1893887,0,1887537,0,1885950,1587,1885950,7937,1887537,9525,1893887,9525,1895475,7937,1895475,1587xem1914525,468325l1912937,466737,1906587,466737,1905000,468325,1905000,474675,1906587,476262,1912937,476262,1914525,474675,1914525,468325xem1914525,1587l1912937,0,1906587,0,1905000,1587,1905000,7937,1906587,9525,1912937,9525,1914525,7937,1914525,1587xem1933575,468325l1931987,466737,1925637,466737,1924050,468325,1924050,474675,1925637,476262,1931987,476262,1933575,474675,1933575,468325xem1933575,1587l1931987,0,1925637,0,1924050,1587,1924050,7937,1925637,9525,1931987,9525,1933575,7937,1933575,1587xem1952625,468325l1951037,466737,1944687,466737,1943100,468325,1943100,474675,1944687,476262,1951037,476262,1952625,474675,1952625,468325xem1952625,1587l1951037,0,1944687,0,1943100,1587,1943100,7937,1944687,9525,1951037,9525,1952625,7937,1952625,1587xem1971675,468325l1970087,466737,1963737,466737,1962150,468325,1962150,474675,1963737,476262,1970087,476262,1971675,474675,1971675,468325xem1971675,1587l1970087,0,1963737,0,1962150,1587,1962150,7937,1963737,9525,1970087,9525,1971675,7937,1971675,1587xem1990725,468325l1989137,466737,1982787,466737,1981200,468325,1981200,474675,1982787,476262,1989137,476262,1990725,474675,1990725,468325xem1990725,1587l1989137,0,1982787,0,1981200,1587,1981200,7937,1982787,9525,1989137,9525,1990725,7937,1990725,1587xem2009775,468325l2008187,466737,2001837,466737,2000250,468325,2000250,474675,2001837,476262,2008187,476262,2009775,474675,2009775,468325xem2009775,1587l2008187,0,2001837,0,2000250,1587,2000250,7937,2001837,9525,2008187,9525,2009775,7937,2009775,1587xem2028825,468325l2027237,466737,2020887,466737,2019300,468325,2019300,474675,2020887,476262,2027237,476262,2028825,474675,2028825,468325xem2028825,1587l2027237,0,2020887,0,2019300,1587,2019300,7937,2020887,9525,2027237,9525,2028825,7937,2028825,1587xem2047875,468325l2046287,466737,2039937,466737,2038350,468325,2038350,474675,2039937,476262,2046287,476262,2047875,474675,2047875,468325xem2047875,1587l2046287,0,2039937,0,2038350,1587,2038350,7937,2039937,9525,2046287,9525,2047875,7937,2047875,1587xem2066925,468325l2065337,466737,2058987,466737,2057400,468325,2057400,474675,2058987,476262,2065337,476262,2066925,474675,2066925,468325xem2066925,1587l2065337,0,2058987,0,2057400,1587,2057400,7937,2058987,9525,2065337,9525,2066925,7937,2066925,1587xem2085975,468325l2084387,466737,2078037,466737,2076450,468325,2076450,474675,2078037,476262,2084387,476262,2085975,474675,2085975,468325xem2085975,1587l2084387,0,2078037,0,2076450,1587,2076450,7937,2078037,9525,2084387,9525,2085975,7937,2085975,1587xem2105025,468325l2103437,466737,2097087,466737,2095500,468325,2095500,474675,2097087,476262,2103437,476262,2105025,474675,2105025,468325xem2105025,1587l2103437,0,2097087,0,2095500,1587,2095500,7937,2097087,9525,2103437,9525,2105025,7937,2105025,1587xem2124075,468325l2122487,466737,2116137,466737,2114550,468325,2114550,474675,2116137,476262,2122487,476262,2124075,474675,2124075,468325xem2124075,1587l2122487,0,2116137,0,2114550,1587,2114550,7937,2116137,9525,2122487,9525,2124075,7937,2124075,1587xem2143125,468325l2141537,466737,2135187,466737,2133600,468325,2133600,474675,2135187,476262,2141537,476262,2143125,474675,2143125,468325xem2143125,1587l2141537,0,2135187,0,2133600,1587,2133600,7937,2135187,9525,2141537,9525,2143125,7937,2143125,1587xem2162175,468325l2160587,466737,2154237,466737,2152650,468325,2152650,474675,2154237,476262,2160587,476262,2162175,474675,2162175,468325xem2162175,1587l2160587,0,2154237,0,2152650,1587,2152650,7937,2154237,9525,2160587,9525,2162175,7937,2162175,1587xem2181225,468325l2179637,466737,2173287,466737,2171700,468325,2171700,474675,2173287,476262,2179637,476262,2181225,474675,2181225,468325xem2181225,1587l2179637,0,2173287,0,2171700,1587,2171700,7937,2173287,9525,2179637,9525,2181225,7937,2181225,1587xem2200275,468325l2198687,466737,2192337,466737,2190750,468325,2190750,474675,2192337,476262,2198687,476262,2200275,474675,2200275,468325xem2200275,1587l2198687,0,2192337,0,2190750,1587,2190750,7937,2192337,9525,2198687,9525,2200275,7937,2200275,1587xem2219325,468325l2217737,466737,2211387,466737,2209800,468325,2209800,474675,2211387,476262,2217737,476262,2219325,474675,2219325,468325xem2219325,1587l2217737,0,2211387,0,2209800,1587,2209800,7937,2211387,9525,2217737,9525,2219325,7937,2219325,1587xem2238375,468325l2236787,466737,2230437,466737,2228850,468325,2228850,474675,2230437,476262,2236787,476262,2238375,474675,2238375,468325xem2238375,1587l2236787,0,2230437,0,2228850,1587,2228850,7937,2230437,9525,2236787,9525,2238375,7937,2238375,1587xem2257425,468325l2255837,466737,2249487,466737,2247900,468325,2247900,474675,2249487,476262,2255837,476262,2257425,474675,2257425,468325xem2257425,1587l2255837,0,2249487,0,2247900,1587,2247900,7937,2249487,9525,2255837,9525,2257425,7937,2257425,1587xem2276475,468325l2274887,466737,2268537,466737,2266950,468325,2266950,474675,2268537,476262,2274887,476262,2276475,474675,2276475,468325xem2276475,1587l2274887,0,2268537,0,2266950,1587,2266950,7937,2268537,9525,2274887,9525,2276475,7937,2276475,1587xem2295525,468325l2293937,466737,2287587,466737,2286000,468325,2286000,474675,2287587,476262,2293937,476262,2295525,474675,2295525,468325xem2295525,1587l2293937,0,2287587,0,2286000,1587,2286000,7937,2287587,9525,2293937,9525,2295525,7937,2295525,1587xem2314575,468325l2312987,466737,2306637,466737,2305050,468325,2305050,474675,2306637,476262,2312987,476262,2314575,474675,2314575,468325xem2314575,1587l2312987,0,2306637,0,2305050,1587,2305050,7937,2306637,9525,2312987,9525,2314575,7937,2314575,1587xem2333625,468325l2332037,466737,2325687,466737,2324100,468325,2324100,474675,2325687,476262,2332037,476262,2333625,474675,2333625,468325xem2333625,1587l2332037,0,2325687,0,2324100,1587,2324100,7937,2325687,9525,2332037,9525,2333625,7937,2333625,1587xem2352675,468325l2351087,466737,2344737,466737,2343150,468325,2343150,474675,2344737,476262,2351087,476262,2352675,474675,2352675,468325xem2352675,1587l2351087,0,2344737,0,2343150,1587,2343150,7937,2344737,9525,2351087,9525,2352675,7937,2352675,1587xem2371725,468325l2370137,466737,2363787,466737,2362200,468325,2362200,474675,2363787,476262,2370137,476262,2371725,474675,2371725,468325xem2371725,1587l2370137,0,2363787,0,2362200,1587,2362200,7937,2363787,9525,2370137,9525,2371725,7937,2371725,1587xem2390775,468325l2389187,466737,2382837,466737,2381250,468325,2381250,474675,2382837,476262,2389187,476262,2390775,474675,2390775,468325xem2390775,1587l2389187,0,2382837,0,2381250,1587,2381250,7937,2382837,9525,2389187,9525,2390775,7937,2390775,1587xem2409825,468325l2408237,466737,2401887,466737,2400300,468325,2400300,474675,2401887,476262,2408237,476262,2409825,474675,2409825,468325xem2409825,1587l2408237,0,2401887,0,2400300,1587,2400300,7937,2401887,9525,2408237,9525,2409825,7937,2409825,1587xem2428875,468325l2427287,466737,2420937,466737,2419350,468325,2419350,474675,2420937,476262,2427287,476262,2428875,474675,2428875,468325xem2428875,1587l2427287,0,2420937,0,2419350,1587,2419350,7937,2420937,9525,2427287,9525,2428875,7937,2428875,1587xem2447925,468325l2446337,466737,2439987,466737,2438400,468325,2438400,474675,2439987,476262,2446337,476262,2447925,474675,2447925,468325xem2447925,1587l2446337,0,2439987,0,2438400,1587,2438400,7937,2439987,9525,2446337,9525,2447925,7937,2447925,1587xem2466975,468325l2465387,466737,2459037,466737,2457450,468325,2457450,474675,2459037,476262,2465387,476262,2466975,474675,2466975,468325xem2466975,1587l2465387,0,2459037,0,2457450,1587,2457450,7937,2459037,9525,2465387,9525,2466975,7937,2466975,1587xem2486025,468325l2484437,466737,2478087,466737,2476500,468325,2476500,474675,2478087,476262,2484437,476262,2486025,474675,2486025,468325xem2486025,1587l2484437,0,2478087,0,2476500,1587,2476500,7937,2478087,9525,2484437,9525,2486025,7937,2486025,1587xem2505075,468325l2503487,466737,2497137,466737,2495550,468325,2495550,474675,2497137,476262,2503487,476262,2505075,474675,2505075,468325xem2505075,1587l2503487,0,2497137,0,2495550,1587,2495550,7937,2497137,9525,2503487,9525,2505075,7937,2505075,1587xem2524125,468325l2522537,466737,2516187,466737,2514600,468325,2514600,474675,2516187,476262,2522537,476262,2524125,474675,2524125,468325xem2524125,1587l2522537,0,2516187,0,2514600,1587,2514600,7937,2516187,9525,2522537,9525,2524125,7937,2524125,1587xem2543175,468325l2541587,466737,2535237,466737,2533650,468325,2533650,474675,2535237,476262,2541587,476262,2543175,474675,2543175,468325xem2543175,1587l2541587,0,2535237,0,2533650,1587,2533650,7937,2535237,9525,2541587,9525,2543175,7937,2543175,1587xem2562225,468325l2560637,466737,2554287,466737,2552700,468325,2552700,474675,2554287,476262,2560637,476262,2562225,474675,2562225,468325xem2562225,1587l2560637,0,2554287,0,2552700,1587,2552700,7937,2554287,9525,2560637,9525,2562225,7937,2562225,1587xem2581275,468325l2579687,466737,2573337,466737,2571750,468325,2571750,474675,2573337,476262,2579687,476262,2581275,474675,2581275,468325xem2581275,1587l2579687,0,2573337,0,2571750,1587,2571750,7937,2573337,9525,2579687,9525,2581275,7937,2581275,1587xem2600325,468325l2598737,466737,2592387,466737,2590800,468325,2590800,474675,2592387,476262,2598737,476262,2600325,474675,2600325,468325xem2600325,1587l2598737,0,2592387,0,2590800,1587,2590800,7937,2592387,9525,2598737,9525,2600325,7937,2600325,1587xem2619375,468325l2617787,466737,2611437,466737,2609850,468325,2609850,474675,2611437,476262,2617787,476262,2619375,474675,2619375,468325xem2619375,1587l2617787,0,2611437,0,2609850,1587,2609850,7937,2611437,9525,2617787,9525,2619375,7937,2619375,1587xem2638425,468325l2636837,466737,2630487,466737,2628900,468325,2628900,474675,2630487,476262,2636837,476262,2638425,474675,2638425,468325xem2638425,1587l2636837,0,2630487,0,2628900,1587,2628900,7937,2630487,9525,2636837,9525,2638425,7937,2638425,1587xem2657475,468325l2655887,466737,2649537,466737,2647950,468325,2647950,474675,2649537,476262,2655887,476262,2657475,474675,2657475,468325xem2657475,1587l2655887,0,2649537,0,2647950,1587,2647950,7937,2649537,9525,2655887,9525,2657475,7937,2657475,1587xem2676525,468325l2674937,466737,2668587,466737,2667000,468325,2667000,474675,2668587,476262,2674937,476262,2676525,474675,2676525,468325xem2676525,1587l2674937,0,2668587,0,2667000,1587,2667000,7937,2668587,9525,2674937,9525,2676525,7937,2676525,1587xem2695575,468325l2693987,466737,2687637,466737,2686050,468325,2686050,474675,2687637,476262,2693987,476262,2695575,474675,2695575,468325xem2695575,1587l2693987,0,2687637,0,2686050,1587,2686050,7937,2687637,9525,2693987,9525,2695575,7937,2695575,1587xem2714625,468325l2713037,466737,2706687,466737,2705100,468325,2705100,474675,2706687,476262,2713037,476262,2714625,474675,2714625,468325xem2714625,1587l2713037,0,2706687,0,2705100,1587,2705100,7937,2706687,9525,2713037,9525,2714625,7937,2714625,1587xem2733675,468325l2732087,466737,2725737,466737,2724150,468325,2724150,474675,2725737,476262,2732087,476262,2733675,474675,2733675,468325xem2733675,1587l2732087,0,2725737,0,2724150,1587,2724150,7937,2725737,9525,2732087,9525,2733675,7937,2733675,1587xem2752725,468325l2751137,466737,2744787,466737,2743200,468325,2743200,474675,2744787,476262,2751137,476262,2752725,474675,2752725,468325xem2752725,1587l2751137,0,2744787,0,2743200,1587,2743200,7937,2744787,9525,2751137,9525,2752725,7937,2752725,1587xem2771775,468325l2770187,466737,2763837,466737,2762250,468325,2762250,474675,2763837,476262,2770187,476262,2771775,474675,2771775,468325xem2771775,1587l2770187,0,2763837,0,2762250,1587,2762250,7937,2763837,9525,2770187,9525,2771775,7937,2771775,1587xem2790825,468325l2789237,466737,2782887,466737,2781300,468325,2781300,474675,2782887,476262,2789237,476262,2790825,474675,2790825,468325xem2790825,1587l2789237,0,2782887,0,2781300,1587,2781300,7937,2782887,9525,2789237,9525,2790825,7937,2790825,1587xem2809875,468325l2808287,466737,2801937,466737,2800350,468325,2800350,474675,2801937,476262,2808287,476262,2809875,474675,2809875,468325xem2809875,1587l2808287,0,2801937,0,2800350,1587,2800350,7937,2801937,9525,2808287,9525,2809875,7937,2809875,1587xem2828925,468325l2827337,466737,2820987,466737,2819400,468325,2819400,474675,2820987,476262,2827337,476262,2828925,474675,2828925,468325xem2828925,1587l2827337,0,2820987,0,2819400,1587,2819400,7937,2820987,9525,2827337,9525,2828925,7937,2828925,1587xem2847975,468325l2846387,466737,2840037,466737,2838450,468325,2838450,474675,2840037,476262,2846387,476262,2847975,474675,2847975,468325xem2847975,1587l2846387,0,2840037,0,2838450,1587,2838450,7937,2840037,9525,2846387,9525,2847975,7937,2847975,1587xem2867025,468325l2865437,466737,2859087,466737,2857500,468325,2857500,474675,2859087,476262,2865437,476262,2867025,474675,2867025,468325xem2867025,1587l2865437,0,2859087,0,2857500,1587,2857500,7937,2859087,9525,2865437,9525,2867025,7937,2867025,1587xem2886075,458800l2884487,457212,2878137,457212,2876550,458800,2876550,465150,2878137,466737,2876550,468325,2876550,474675,2878137,476262,2884487,476262,2886075,474675,2886075,468325,2884487,466737,2886075,465150,2886075,458800xem2886075,439737l2884487,438162,2878137,438162,2876550,439737,2876550,446100,2878137,447687,2884487,447687,2886075,446100,2886075,439737xem2886075,420687l2884487,419112,2878137,419112,2876550,420687,2876550,427050,2878137,428637,2884487,428637,2886075,427050,2886075,420687xem2886075,401637l2884487,400062,2878137,400062,2876550,401637,2876550,408000,2878137,409587,2884487,409587,2886075,408000,2886075,401637xem2886075,382600l2884487,381012,2878137,381012,2876550,382600,2876550,388950,2878137,390537,2884487,390537,2886075,388950,2886075,382600xem2886075,363550l2884487,361962,2878137,361962,2876550,363550,2876550,369900,2878137,371487,2884487,371487,2886075,369900,2886075,363550xem2886075,344500l2884487,342912,2878137,342912,2876550,344500,2876550,350850,2878137,352437,2884487,352437,2886075,350850,2886075,344500xem2886075,325450l2884487,323862,2878137,323862,2876550,325450,2876550,331787,2878137,333387,2884487,333387,2886075,331787,2886075,325450xem2886075,306400l2884487,304812,2878137,304812,2876550,306400,2876550,312750,2878137,314337,2884487,314337,2886075,312750,2886075,306400xem2886075,287350l2884487,285762,2878137,285762,2876550,287350,2876550,293700,2878137,295287,2884487,295287,2886075,293700,2886075,287350xem2886075,268300l2884487,266712,2878137,266712,2876550,268300,2876550,274650,2878137,276237,2884487,276237,2886075,274650,2886075,268300xem2886075,249237l2884487,247662,2878137,247662,2876550,249237,2876550,255600,2878137,257187,2884487,257187,2886075,255600,2886075,249237xem2886075,230187l2884487,228600,2878137,228600,2876550,230187,2876550,236550,2878137,238125,2884487,238125,2886075,236550,2886075,230187xem2886075,211137l2884487,209550,2878137,209550,2876550,211137,2876550,217487,2878137,219075,2884487,219075,2886075,217487,2886075,211137xem2886075,192087l2884487,190500,2878137,190500,2876550,192087,2876550,198450,2878137,200025,2884487,200025,2886075,198450,2886075,192087xem2886075,173037l2884487,171450,2878137,171450,2876550,173037,2876550,179387,2878137,180975,2884487,180975,2886075,179387,2886075,173037xem2886075,154000l2884487,152400,2878137,152400,2876550,154000,2876550,160337,2878137,161925,2884487,161925,2886075,160337,2886075,154000xem2886075,134950l2884487,133350,2878137,133350,2876550,134950,2876550,141287,2878137,142875,2884487,142875,2886075,141287,2886075,134950xem2886075,115887l2884487,114300,2878137,114300,2876550,115887,2876550,122237,2878137,123825,2884487,123825,2886075,122237,2886075,115887xem2886075,96837l2884487,95250,2878137,95250,2876550,96837,2876550,103187,2878137,104775,2884487,104775,2886075,103187,2886075,96837xem2886075,77787l2884487,76200,2878137,76200,2876550,77787,2876550,84150,2878137,85725,2884487,85725,2886075,84150,2886075,77787xem2886075,58737l2884487,57150,2878137,57150,2876550,58737,2876550,65100,2878137,66675,2884487,66675,2886075,65100,2886075,58737xem2886075,39687l2884487,38100,2878137,38100,2876550,39687,2876550,46050,2878137,47625,2884487,47625,2886075,46050,2886075,39687xem2886075,20637l2884487,19050,2878137,19050,2876550,20637,2876550,27000,2878137,28575,2884487,28575,2886075,27000,2886075,20637xem2886075,1587l2884487,0,2878137,0,2876550,1587,2876550,7937,2878137,9525,2884487,9525,2886075,7937,2886075,1587xe">
                  <v:fill on="t" focussize="0,0"/>
                  <v:stroke on="f"/>
                  <v:imagedata o:title=""/>
                  <o:lock v:ext="edit" aspectratio="f"/>
                  <v:textbox inset="0mm,0mm,0mm,0mm"/>
                </v:shape>
                <v:shape id="Image 132" o:spid="_x0000_s1026" o:spt="75" type="#_x0000_t75" style="position:absolute;left:58753;top:590550;height:161925;width:2807542;" filled="f" o:preferrelative="t" stroked="f" coordsize="21600,21600" o:gfxdata="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ik/FugAAANwA&#10;AAAPAAAAAAAAAAEAIAAAACIAAABkcnMvZG93bnJldi54bWxQSwECFAAUAAAACACHTuJAMy8FnjsA&#10;AAA5AAAAEAAAAAAAAAABACAAAAAJAQAAZHJzL3NoYXBleG1sLnhtbFBLBQYAAAAABgAGAFsBAACz&#10;AwAAAAA=&#10;">
                  <v:fill on="f" focussize="0,0"/>
                  <v:stroke on="f"/>
                  <v:imagedata r:id="rId59" o:title=""/>
                  <o:lock v:ext="edit" aspectratio="f"/>
                </v:shape>
                <v:shape id="Graphic 133" o:spid="_x0000_s1026" o:spt="100" style="position:absolute;left:-1;top:528637;height:314960;width:2905125;" fillcolor="#980000" filled="t" stroked="f" coordsize="2905125,314960" o:gfxdata="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v+0NugAAANwA&#10;AAAPAAAAAAAAAAEAIAAAACIAAABkcnMvZG93bnJldi54bWxQSwECFAAUAAAACACHTuJAMy8FnjsA&#10;AAA5AAAAEAAAAAAAAAABACAAAAAJAQAAZHJzL3NoYXBleG1sLnhtbFBLBQYAAAAABgAGAFsBAACz&#10;AwAAAAA=&#10;" path="m9525,306387l7937,304812,1587,304812,0,306387,0,312750,1587,314337,7937,314337,9525,312750,9525,306387xem9525,287350l7937,285762,1587,285762,0,287350,0,293700,1587,295287,7937,295287,9525,293700,9525,287350xem9525,268300l7937,266712,1587,266712,0,268300,0,274650,1587,276237,7937,276237,9525,274650,9525,268300xem9525,249250l7937,247662,1587,247662,0,249250,0,255587,1587,257187,7937,257187,9525,255587,9525,249250xem9525,230200l7937,228612,1587,228612,0,230200,0,236537,1587,238137,7937,238137,9525,236537,9525,230200xem9525,211150l7937,209562,1587,209562,0,211150,0,217500,1587,219087,7937,219087,9525,217500,9525,211150xem9525,192087l7937,190512,1587,190512,0,192087,0,198450,1587,200037,7937,200037,9525,198450,9525,192087xem9525,173050l7937,171462,1587,171462,0,173050,0,179400,1587,180987,7937,180987,9525,179400,9525,173050xem9525,153987l7937,152400,1587,152400,0,153987,0,160350,1587,161937,7937,161937,9525,160350,9525,153987xem9525,134937l7937,133350,1587,133350,0,134937,0,141300,1587,142875,7937,142875,9525,141300,9525,134937xem9525,115887l7937,114300,1587,114300,0,115887,0,122237,1587,123825,7937,123825,9525,122237,9525,115887xem9525,96837l7937,95250,1587,95250,0,96837,0,103200,1587,104775,7937,104775,9525,103200,9525,96837xem9525,77787l7937,76200,1587,76200,0,77787,0,84137,1587,85725,7937,85725,9525,84137,9525,77787xem9525,58750l7937,57150,1587,57150,0,58750,0,65087,1587,66675,7937,66675,9525,65087,9525,58750xem9525,39687l7937,38100,1587,38100,0,39687,0,46037,1587,47625,7937,47625,9525,46037,9525,39687xem9525,20637l7937,19050,1587,19050,0,20637,0,26987,1587,28575,7937,28575,9525,26987,9525,20637xem9525,1587l7937,0,1587,0,0,1587,0,7937,1587,9525,7937,9525,9525,7937,9525,1587xem28575,306387l26987,304812,20637,304812,19050,306387,19050,312750,20637,314337,26987,314337,28575,312750,28575,306387xem28575,1587l26987,0,20637,0,19050,1587,19050,7937,20637,9525,26987,9525,28575,7937,28575,1587xem47625,306387l46037,304812,39687,304812,38100,306387,38100,312750,39687,314337,46037,314337,47625,312750,47625,306387xem47625,1587l46037,0,39687,0,38100,1587,38100,7937,39687,9525,46037,9525,47625,7937,47625,1587xem66675,306387l65087,304812,58737,304812,57150,306387,57150,312750,58737,314337,65087,314337,66675,312750,66675,306387xem66675,1587l65087,0,58737,0,57150,1587,57150,7937,58737,9525,65087,9525,66675,7937,66675,1587xem85725,306387l84137,304812,77787,304812,76200,306387,76200,312750,77787,314337,84137,314337,85725,312750,85725,306387xem85725,1587l84137,0,77787,0,76200,1587,76200,7937,77787,9525,84137,9525,85725,7937,85725,1587xem104775,306387l103187,304812,96837,304812,95250,306387,95250,312750,96837,314337,103187,314337,104775,312750,104775,306387xem104775,1587l103187,0,96837,0,95250,1587,95250,7937,96837,9525,103187,9525,104775,7937,104775,1587xem123825,306387l122237,304812,115887,304812,114300,306387,114300,312750,115887,314337,122237,314337,123825,312750,123825,306387xem123825,1587l122237,0,115887,0,114300,1587,114300,7937,115887,9525,122237,9525,123825,7937,123825,1587xem142875,306387l141287,304812,134937,304812,133350,306387,133350,312750,134937,314337,141287,314337,142875,312750,142875,306387xem142875,1587l141287,0,134937,0,133350,1587,133350,7937,134937,9525,141287,9525,142875,7937,142875,1587xem161925,306387l160337,304812,153987,304812,152400,306387,152400,312750,153987,314337,160337,314337,161925,312750,161925,306387xem161925,1587l160337,0,153987,0,152400,1587,152400,7937,153987,9525,160337,9525,161925,7937,161925,1587xem180975,306387l179387,304812,173037,304812,171450,306387,171450,312750,173037,314337,179387,314337,180975,312750,180975,306387xem180975,1587l179387,0,173037,0,171450,1587,171450,7937,173037,9525,179387,9525,180975,7937,180975,1587xem200025,306387l198437,304812,192087,304812,190500,306387,190500,312750,192087,314337,198437,314337,200025,312750,200025,306387xem200025,1587l198437,0,192087,0,190500,1587,190500,7937,192087,9525,198437,9525,200025,7937,200025,1587xem219075,306387l217487,304812,211137,304812,209550,306387,209550,312750,211137,314337,217487,314337,219075,312750,219075,306387xem219075,1587l217487,0,211137,0,209550,1587,209550,7937,211137,9525,217487,9525,219075,7937,219075,1587xem238125,306387l236537,304812,230187,304812,228600,306387,228600,312750,230187,314337,236537,314337,238125,312750,238125,306387xem238125,1587l236537,0,230187,0,228600,1587,228600,7937,230187,9525,236537,9525,238125,7937,238125,1587xem257175,306387l255587,304812,249237,304812,247650,306387,247650,312750,249237,314337,255587,314337,257175,312750,257175,306387xem257175,1587l255587,0,249237,0,247650,1587,247650,7937,249237,9525,255587,9525,257175,7937,257175,1587xem276225,306387l274637,304812,268287,304812,266700,306387,266700,312750,268287,314337,274637,314337,276225,312750,276225,306387xem276225,1587l274637,0,268287,0,266700,1587,266700,7937,268287,9525,274637,9525,276225,7937,276225,1587xem295275,306387l293687,304812,287337,304812,285750,306387,285750,312750,287337,314337,293687,314337,295275,312750,295275,306387xem295275,1587l293687,0,287337,0,285750,1587,285750,7937,287337,9525,293687,9525,295275,7937,295275,1587xem314325,306387l312737,304812,306387,304812,304800,306387,304800,312750,306387,314337,312737,314337,314325,312750,314325,306387xem314325,1587l312737,0,306387,0,304800,1587,304800,7937,306387,9525,312737,9525,314325,7937,314325,1587xem333375,306387l331787,304812,325437,304812,323850,306387,323850,312750,325437,314337,331787,314337,333375,312750,333375,306387xem333375,1587l331787,0,325437,0,323850,1587,323850,7937,325437,9525,331787,9525,333375,7937,333375,1587xem352425,306387l350837,304812,344487,304812,342900,306387,342900,312750,344487,314337,350837,314337,352425,312750,352425,306387xem352425,1587l350837,0,344487,0,342900,1587,342900,7937,344487,9525,350837,9525,352425,7937,352425,1587xem371475,306387l369887,304812,363537,304812,361950,306387,361950,312750,363537,314337,369887,314337,371475,312750,371475,306387xem371475,1587l369887,0,363537,0,361950,1587,361950,7937,363537,9525,369887,9525,371475,7937,371475,1587xem390525,306387l388937,304812,382587,304812,381000,306387,381000,312750,382587,314337,388937,314337,390525,312750,390525,306387xem390525,1587l388937,0,382587,0,381000,1587,381000,7937,382587,9525,388937,9525,390525,7937,390525,1587xem409575,306387l407987,304812,401637,304812,400050,306387,400050,312750,401637,314337,407987,314337,409575,312750,409575,306387xem409575,1587l407987,0,401637,0,400050,1587,400050,7937,401637,9525,407987,9525,409575,7937,409575,1587xem428625,306387l427037,304812,420687,304812,419100,306387,419100,312750,420687,314337,427037,314337,428625,312750,428625,306387xem428625,1587l427037,0,420687,0,419100,1587,419100,7937,420687,9525,427037,9525,428625,7937,428625,1587xem447675,306387l446087,304812,439737,304812,438150,306387,438150,312750,439737,314337,446087,314337,447675,312750,447675,306387xem447675,1587l446087,0,439737,0,438150,1587,438150,7937,439737,9525,446087,9525,447675,7937,447675,1587xem466725,306387l465137,304812,458787,304812,457200,306387,457200,312750,458787,314337,465137,314337,466725,312750,466725,306387xem466725,1587l465137,0,458787,0,457200,1587,457200,7937,458787,9525,465137,9525,466725,7937,466725,1587xem485775,306387l484187,304812,477837,304812,476250,306387,476250,312750,477837,314337,484187,314337,485775,312750,485775,306387xem485775,1587l484187,0,477837,0,476250,1587,476250,7937,477837,9525,484187,9525,485775,7937,485775,1587xem504825,306387l503237,304812,496887,304812,495300,306387,495300,312750,496887,314337,503237,314337,504825,312750,504825,306387xem504825,1587l503237,0,496887,0,495300,1587,495300,7937,496887,9525,503237,9525,504825,7937,504825,1587xem523875,306387l522287,304812,515937,304812,514350,306387,514350,312750,515937,314337,522287,314337,523875,312750,523875,306387xem523875,1587l522287,0,515937,0,514350,1587,514350,7937,515937,9525,522287,9525,523875,7937,523875,1587xem542925,306387l541337,304812,534987,304812,533400,306387,533400,312750,534987,314337,541337,314337,542925,312750,542925,306387xem542925,1587l541337,0,534987,0,533400,1587,533400,7937,534987,9525,541337,9525,542925,7937,542925,1587xem561975,306387l560387,304812,554037,304812,552450,306387,552450,312750,554037,314337,560387,314337,561975,312750,561975,306387xem561975,1587l560387,0,554037,0,552450,1587,552450,7937,554037,9525,560387,9525,561975,7937,561975,1587xem581025,306387l579437,304812,573087,304812,571500,306387,571500,312750,573087,314337,579437,314337,581025,312750,581025,306387xem581025,1587l579437,0,573087,0,571500,1587,571500,7937,573087,9525,579437,9525,581025,7937,581025,1587xem600075,306387l598487,304812,592137,304812,590550,306387,590550,312750,592137,314337,598487,314337,600075,312750,600075,306387xem600075,1587l598487,0,592137,0,590550,1587,590550,7937,592137,9525,598487,9525,600075,7937,600075,1587xem619125,306387l617537,304812,611187,304812,609600,306387,609600,312750,611187,314337,617537,314337,619125,312750,619125,306387xem619125,1587l617537,0,611187,0,609600,1587,609600,7937,611187,9525,617537,9525,619125,7937,619125,1587xem638175,306387l636587,304812,630237,304812,628650,306387,628650,312750,630237,314337,636587,314337,638175,312750,638175,306387xem638175,1587l636587,0,630237,0,628650,1587,628650,7937,630237,9525,636587,9525,638175,7937,638175,1587xem657225,306387l655637,304812,649287,304812,647700,306387,647700,312750,649287,314337,655637,314337,657225,312750,657225,306387xem657225,1587l655637,0,649287,0,647700,1587,647700,7937,649287,9525,655637,9525,657225,7937,657225,1587xem676275,306387l674687,304812,668337,304812,666750,306387,666750,312750,668337,314337,674687,314337,676275,312750,676275,306387xem676275,1587l674687,0,668337,0,666750,1587,666750,7937,668337,9525,674687,9525,676275,7937,676275,1587xem695325,306387l693737,304812,687387,304812,685800,306387,685800,312750,687387,314337,693737,314337,695325,312750,695325,306387xem695325,1587l693737,0,687387,0,685800,1587,685800,7937,687387,9525,693737,9525,695325,7937,695325,1587xem714375,306387l712787,304812,706437,304812,704850,306387,704850,312750,706437,314337,712787,314337,714375,312750,714375,306387xem714375,1587l712787,0,706437,0,704850,1587,704850,7937,706437,9525,712787,9525,714375,7937,714375,1587xem733425,306387l731837,304812,725487,304812,723900,306387,723900,312750,725487,314337,731837,314337,733425,312750,733425,306387xem733425,1587l731837,0,725487,0,723900,1587,723900,7937,725487,9525,731837,9525,733425,7937,733425,1587xem752475,306387l750887,304812,744537,304812,742950,306387,742950,312750,744537,314337,750887,314337,752475,312750,752475,306387xem752475,1587l750887,0,744537,0,742950,1587,742950,7937,744537,9525,750887,9525,752475,7937,752475,1587xem771525,306387l769937,304812,763587,304812,762000,306387,762000,312750,763587,314337,769937,314337,771525,312750,771525,306387xem771525,1587l769937,0,763587,0,762000,1587,762000,7937,763587,9525,769937,9525,771525,7937,771525,1587xem790575,306387l788987,304812,782637,304812,781050,306387,781050,312750,782637,314337,788987,314337,790575,312750,790575,306387xem790575,1587l788987,0,782637,0,781050,1587,781050,7937,782637,9525,788987,9525,790575,7937,790575,1587xem809625,306387l808037,304812,801687,304812,800100,306387,800100,312750,801687,314337,808037,314337,809625,312750,809625,306387xem809625,1587l808037,0,801687,0,800100,1587,800100,7937,801687,9525,808037,9525,809625,7937,809625,1587xem828675,306387l827087,304812,820737,304812,819150,306387,819150,312750,820737,314337,827087,314337,828675,312750,828675,306387xem828675,1587l827087,0,820737,0,819150,1587,819150,7937,820737,9525,827087,9525,828675,7937,828675,1587xem847725,306387l846137,304812,839787,304812,838200,306387,838200,312750,839787,314337,846137,314337,847725,312750,847725,306387xem847725,1587l846137,0,839787,0,838200,1587,838200,7937,839787,9525,846137,9525,847725,7937,847725,1587xem866775,306387l865187,304812,858837,304812,857250,306387,857250,312750,858837,314337,865187,314337,866775,312750,866775,306387xem866775,1587l865187,0,858837,0,857250,1587,857250,7937,858837,9525,865187,9525,866775,7937,866775,1587xem885825,306387l884237,304812,877887,304812,876300,306387,876300,312750,877887,314337,884237,314337,885825,312750,885825,306387xem885825,1587l884237,0,877887,0,876300,1587,876300,7937,877887,9525,884237,9525,885825,7937,885825,1587xem904875,306387l903287,304812,896937,304812,895350,306387,895350,312750,896937,314337,903287,314337,904875,312750,904875,306387xem904875,1587l903287,0,896937,0,895350,1587,895350,7937,896937,9525,903287,9525,904875,7937,904875,1587xem923925,306387l922337,304812,915987,304812,914400,306387,914400,312750,915987,314337,922337,314337,923925,312750,923925,306387xem923925,1587l922337,0,915987,0,914400,1587,914400,7937,915987,9525,922337,9525,923925,7937,923925,1587xem942975,306387l941387,304812,935037,304812,933450,306387,933450,312750,935037,314337,941387,314337,942975,312750,942975,306387xem942975,1587l941387,0,935037,0,933450,1587,933450,7937,935037,9525,941387,9525,942975,7937,942975,1587xem962025,306387l960437,304812,954087,304812,952500,306387,952500,312750,954087,314337,960437,314337,962025,312750,962025,306387xem962025,1587l960437,0,954087,0,952500,1587,952500,7937,954087,9525,960437,9525,962025,7937,962025,1587xem981075,306387l979487,304812,973137,304812,971550,306387,971550,312750,973137,314337,979487,314337,981075,312750,981075,306387xem981075,1587l979487,0,973137,0,971550,1587,971550,7937,973137,9525,979487,9525,981075,7937,981075,1587xem1000125,306387l998537,304812,992187,304812,990600,306387,990600,312750,992187,314337,998537,314337,1000125,312750,1000125,306387xem1000125,1587l998537,0,992187,0,990600,1587,990600,7937,992187,9525,998537,9525,1000125,7937,1000125,1587xem1019175,306387l1017587,304812,1011237,304812,1009650,306387,1009650,312750,1011237,314337,1017587,314337,1019175,312750,1019175,306387xem1019175,1587l1017587,0,1011237,0,1009650,1587,1009650,7937,1011237,9525,1017587,9525,1019175,7937,1019175,1587xem1038225,306387l1036637,304812,1030287,304812,1028700,306387,1028700,312750,1030287,314337,1036637,314337,1038225,312750,1038225,306387xem1038225,1587l1036637,0,1030287,0,1028700,1587,1028700,7937,1030287,9525,1036637,9525,1038225,7937,1038225,1587xem1057275,306387l1055687,304812,1049337,304812,1047750,306387,1047750,312750,1049337,314337,1055687,314337,1057275,312750,1057275,306387xem1057275,1587l1055687,0,1049337,0,1047750,1587,1047750,7937,1049337,9525,1055687,9525,1057275,7937,1057275,1587xem1076325,306387l1074737,304812,1068387,304812,1066800,306387,1066800,312750,1068387,314337,1074737,314337,1076325,312750,1076325,306387xem1076325,1587l1074737,0,1068387,0,1066800,1587,1066800,7937,1068387,9525,1074737,9525,1076325,7937,1076325,1587xem1095375,306387l1093787,304812,1087437,304812,1085850,306387,1085850,312750,1087437,314337,1093787,314337,1095375,312750,1095375,306387xem1095375,1587l1093787,0,1087437,0,1085850,1587,1085850,7937,1087437,9525,1093787,9525,1095375,7937,1095375,1587xem1114425,306387l1112837,304812,1106487,304812,1104900,306387,1104900,312750,1106487,314337,1112837,314337,1114425,312750,1114425,306387xem1114425,1587l1112837,0,1106487,0,1104900,1587,1104900,7937,1106487,9525,1112837,9525,1114425,7937,1114425,1587xem1133475,306387l1131887,304812,1125537,304812,1123950,306387,1123950,312750,1125537,314337,1131887,314337,1133475,312750,1133475,306387xem1133475,1587l1131887,0,1125537,0,1123950,1587,1123950,7937,1125537,9525,1131887,9525,1133475,7937,1133475,1587xem1152525,306387l1150937,304812,1144587,304812,1143000,306387,1143000,312750,1144587,314337,1150937,314337,1152525,312750,1152525,306387xem1152525,1587l1150937,0,1144587,0,1143000,1587,1143000,7937,1144587,9525,1150937,9525,1152525,7937,1152525,1587xem1171575,306387l1169987,304812,1163637,304812,1162050,306387,1162050,312750,1163637,314337,1169987,314337,1171575,312750,1171575,306387xem1171575,1587l1169987,0,1163637,0,1162050,1587,1162050,7937,1163637,9525,1169987,9525,1171575,7937,1171575,1587xem1190625,306387l1189037,304812,1182687,304812,1181100,306387,1181100,312750,1182687,314337,1189037,314337,1190625,312750,1190625,306387xem1190625,1587l1189037,0,1182687,0,1181100,1587,1181100,7937,1182687,9525,1189037,9525,1190625,7937,1190625,1587xem1209675,306387l1208087,304812,1201737,304812,1200150,306387,1200150,312750,1201737,314337,1208087,314337,1209675,312750,1209675,306387xem1209675,1587l1208087,0,1201737,0,1200150,1587,1200150,7937,1201737,9525,1208087,9525,1209675,7937,1209675,1587xem1228725,306387l1227137,304812,1220787,304812,1219200,306387,1219200,312750,1220787,314337,1227137,314337,1228725,312750,1228725,306387xem1228725,1587l1227137,0,1220787,0,1219200,1587,1219200,7937,1220787,9525,1227137,9525,1228725,7937,1228725,1587xem1247775,306387l1246187,304812,1239837,304812,1238250,306387,1238250,312750,1239837,314337,1246187,314337,1247775,312750,1247775,306387xem1247775,1587l1246187,0,1239837,0,1238250,1587,1238250,7937,1239837,9525,1246187,9525,1247775,7937,1247775,1587xem1266825,306387l1265237,304812,1258887,304812,1257300,306387,1257300,312750,1258887,314337,1265237,314337,1266825,312750,1266825,306387xem1266825,1587l1265237,0,1258887,0,1257300,1587,1257300,7937,1258887,9525,1265237,9525,1266825,7937,1266825,1587xem1285875,306387l1284287,304812,1277937,304812,1276350,306387,1276350,312750,1277937,314337,1284287,314337,1285875,312750,1285875,306387xem1285875,1587l1284287,0,1277937,0,1276350,1587,1276350,7937,1277937,9525,1284287,9525,1285875,7937,1285875,1587xem1304925,306387l1303337,304812,1296987,304812,1295400,306387,1295400,312750,1296987,314337,1303337,314337,1304925,312750,1304925,306387xem1304925,1587l1303337,0,1296987,0,1295400,1587,1295400,7937,1296987,9525,1303337,9525,1304925,7937,1304925,1587xem1323975,306387l1322387,304812,1316037,304812,1314450,306387,1314450,312750,1316037,314337,1322387,314337,1323975,312750,1323975,306387xem1323975,1587l1322387,0,1316037,0,1314450,1587,1314450,7937,1316037,9525,1322387,9525,1323975,7937,1323975,1587xem1343025,306387l1341437,304812,1335087,304812,1333500,306387,1333500,312750,1335087,314337,1341437,314337,1343025,312750,1343025,306387xem1343025,1587l1341437,0,1335087,0,1333500,1587,1333500,7937,1335087,9525,1341437,9525,1343025,7937,1343025,1587xem1362075,306387l1360487,304812,1354137,304812,1352550,306387,1352550,312750,1354137,314337,1360487,314337,1362075,312750,1362075,306387xem1362075,1587l1360487,0,1354137,0,1352550,1587,1352550,7937,1354137,9525,1360487,9525,1362075,7937,1362075,1587xem1381125,306387l1379537,304812,1373187,304812,1371600,306387,1371600,312750,1373187,314337,1379537,314337,1381125,312750,1381125,306387xem1381125,1587l1379537,0,1373187,0,1371600,1587,1371600,7937,1373187,9525,1379537,9525,1381125,7937,1381125,1587xem1400175,306387l1398587,304812,1392237,304812,1390650,306387,1390650,312750,1392237,314337,1398587,314337,1400175,312750,1400175,306387xem1400175,1587l1398587,0,1392237,0,1390650,1587,1390650,7937,1392237,9525,1398587,9525,1400175,7937,1400175,1587xem1419225,306387l1417637,304812,1411287,304812,1409700,306387,1409700,312750,1411287,314337,1417637,314337,1419225,312750,1419225,306387xem1419225,1587l1417637,0,1411287,0,1409700,1587,1409700,7937,1411287,9525,1417637,9525,1419225,7937,1419225,1587xem1438275,306387l1436687,304812,1430337,304812,1428750,306387,1428750,312750,1430337,314337,1436687,314337,1438275,312750,1438275,306387xem1438275,1587l1436687,0,1430337,0,1428750,1587,1428750,7937,1430337,9525,1436687,9525,1438275,7937,1438275,1587xem1457325,306387l1455737,304812,1449387,304812,1447800,306387,1447800,312750,1449387,314337,1455737,314337,1457325,312750,1457325,306387xem1457325,1587l1455737,0,1449387,0,1447800,1587,1447800,7937,1449387,9525,1455737,9525,1457325,7937,1457325,1587xem1476375,306387l1474787,304812,1468437,304812,1466850,306387,1466850,312750,1468437,314337,1474787,314337,1476375,312750,1476375,306387xem1476375,1587l1474787,0,1468437,0,1466850,1587,1466850,7937,1468437,9525,1474787,9525,1476375,7937,1476375,1587xem1495425,306387l1493837,304812,1487487,304812,1485900,306387,1485900,312750,1487487,314337,1493837,314337,1495425,312750,1495425,306387xem1495425,1587l1493837,0,1487487,0,1485900,1587,1485900,7937,1487487,9525,1493837,9525,1495425,7937,1495425,1587xem1514475,306387l1512887,304812,1506537,304812,1504950,306387,1504950,312750,1506537,314337,1512887,314337,1514475,312750,1514475,306387xem1514475,1587l1512887,0,1506537,0,1504950,1587,1504950,7937,1506537,9525,1512887,9525,1514475,7937,1514475,1587xem1533525,306387l1531937,304812,1525587,304812,1524000,306387,1524000,312750,1525587,314337,1531937,314337,1533525,312750,1533525,306387xem1533525,1587l1531937,0,1525587,0,1524000,1587,1524000,7937,1525587,9525,1531937,9525,1533525,7937,1533525,1587xem1552575,306387l1550987,304812,1544637,304812,1543050,306387,1543050,312750,1544637,314337,1550987,314337,1552575,312750,1552575,306387xem1552575,1587l1550987,0,1544637,0,1543050,1587,1543050,7937,1544637,9525,1550987,9525,1552575,7937,1552575,1587xem1571625,306387l1570037,304812,1563687,304812,1562100,306387,1562100,312750,1563687,314337,1570037,314337,1571625,312750,1571625,306387xem1571625,1587l1570037,0,1563687,0,1562100,1587,1562100,7937,1563687,9525,1570037,9525,1571625,7937,1571625,1587xem1590675,306387l1589087,304812,1582737,304812,1581150,306387,1581150,312750,1582737,314337,1589087,314337,1590675,312750,1590675,306387xem1590675,1587l1589087,0,1582737,0,1581150,1587,1581150,7937,1582737,9525,1589087,9525,1590675,7937,1590675,1587xem1609725,306387l1608137,304812,1601787,304812,1600200,306387,1600200,312750,1601787,314337,1608137,314337,1609725,312750,1609725,306387xem1609725,1587l1608137,0,1601787,0,1600200,1587,1600200,7937,1601787,9525,1608137,9525,1609725,7937,1609725,1587xem1628775,306387l1627187,304812,1620837,304812,1619250,306387,1619250,312750,1620837,314337,1627187,314337,1628775,312750,1628775,306387xem1628775,1587l1627187,0,1620837,0,1619250,1587,1619250,7937,1620837,9525,1627187,9525,1628775,7937,1628775,1587xem1647825,306387l1646237,304812,1639887,304812,1638300,306387,1638300,312750,1639887,314337,1646237,314337,1647825,312750,1647825,306387xem1647825,1587l1646237,0,1639887,0,1638300,1587,1638300,7937,1639887,9525,1646237,9525,1647825,7937,1647825,1587xem1666875,306387l1665287,304812,1658937,304812,1657350,306387,1657350,312750,1658937,314337,1665287,314337,1666875,312750,1666875,306387xem1666875,1587l1665287,0,1658937,0,1657350,1587,1657350,7937,1658937,9525,1665287,9525,1666875,7937,1666875,1587xem1685925,306387l1684337,304812,1677987,304812,1676400,306387,1676400,312750,1677987,314337,1684337,314337,1685925,312750,1685925,306387xem1685925,1587l1684337,0,1677987,0,1676400,1587,1676400,7937,1677987,9525,1684337,9525,1685925,7937,1685925,1587xem1704975,306387l1703387,304812,1697037,304812,1695450,306387,1695450,312750,1697037,314337,1703387,314337,1704975,312750,1704975,306387xem1704975,1587l1703387,0,1697037,0,1695450,1587,1695450,7937,1697037,9525,1703387,9525,1704975,7937,1704975,1587xem1724025,306387l1722437,304812,1716087,304812,1714500,306387,1714500,312750,1716087,314337,1722437,314337,1724025,312750,1724025,306387xem1724025,1587l1722437,0,1716087,0,1714500,1587,1714500,7937,1716087,9525,1722437,9525,1724025,7937,1724025,1587xem1743075,306387l1741487,304812,1735137,304812,1733550,306387,1733550,312750,1735137,314337,1741487,314337,1743075,312750,1743075,306387xem1743075,1587l1741487,0,1735137,0,1733550,1587,1733550,7937,1735137,9525,1741487,9525,1743075,7937,1743075,1587xem1762125,306387l1760537,304812,1754187,304812,1752600,306387,1752600,312750,1754187,314337,1760537,314337,1762125,312750,1762125,306387xem1762125,1587l1760537,0,1754187,0,1752600,1587,1752600,7937,1754187,9525,1760537,9525,1762125,7937,1762125,1587xem1781175,306387l1779587,304812,1773237,304812,1771650,306387,1771650,312750,1773237,314337,1779587,314337,1781175,312750,1781175,306387xem1781175,1587l1779587,0,1773237,0,1771650,1587,1771650,7937,1773237,9525,1779587,9525,1781175,7937,1781175,1587xem1800225,306387l1798637,304812,1792287,304812,1790700,306387,1790700,312750,1792287,314337,1798637,314337,1800225,312750,1800225,306387xem1800225,1587l1798637,0,1792287,0,1790700,1587,1790700,7937,1792287,9525,1798637,9525,1800225,7937,1800225,1587xem1819275,306387l1817687,304812,1811337,304812,1809750,306387,1809750,312750,1811337,314337,1817687,314337,1819275,312750,1819275,306387xem1819275,1587l1817687,0,1811337,0,1809750,1587,1809750,7937,1811337,9525,1817687,9525,1819275,7937,1819275,1587xem1838325,306387l1836737,304812,1830387,304812,1828800,306387,1828800,312750,1830387,314337,1836737,314337,1838325,312750,1838325,306387xem1838325,1587l1836737,0,1830387,0,1828800,1587,1828800,7937,1830387,9525,1836737,9525,1838325,7937,1838325,1587xem1857375,306387l1855787,304812,1849437,304812,1847850,306387,1847850,312750,1849437,314337,1855787,314337,1857375,312750,1857375,306387xem1857375,1587l1855787,0,1849437,0,1847850,1587,1847850,7937,1849437,9525,1855787,9525,1857375,7937,1857375,1587xem1876425,306387l1874837,304812,1868487,304812,1866900,306387,1866900,312750,1868487,314337,1874837,314337,1876425,312750,1876425,306387xem1876425,1587l1874837,0,1868487,0,1866900,1587,1866900,7937,1868487,9525,1874837,9525,1876425,7937,1876425,1587xem1895475,306387l1893887,304812,1887537,304812,1885950,306387,1885950,312750,1887537,314337,1893887,314337,1895475,312750,1895475,306387xem1895475,1587l1893887,0,1887537,0,1885950,1587,1885950,7937,1887537,9525,1893887,9525,1895475,7937,1895475,1587xem1914525,306387l1912937,304812,1906587,304812,1905000,306387,1905000,312750,1906587,314337,1912937,314337,1914525,312750,1914525,306387xem1914525,1587l1912937,0,1906587,0,1905000,1587,1905000,7937,1906587,9525,1912937,9525,1914525,7937,1914525,1587xem1933575,306387l1931987,304812,1925637,304812,1924050,306387,1924050,312750,1925637,314337,1931987,314337,1933575,312750,1933575,306387xem1933575,1587l1931987,0,1925637,0,1924050,1587,1924050,7937,1925637,9525,1931987,9525,1933575,7937,1933575,1587xem1952625,306387l1951037,304812,1944687,304812,1943100,306387,1943100,312750,1944687,314337,1951037,314337,1952625,312750,1952625,306387xem1952625,1587l1951037,0,1944687,0,1943100,1587,1943100,7937,1944687,9525,1951037,9525,1952625,7937,1952625,1587xem1971675,306387l1970087,304812,1963737,304812,1962150,306387,1962150,312750,1963737,314337,1970087,314337,1971675,312750,1971675,306387xem1971675,1587l1970087,0,1963737,0,1962150,1587,1962150,7937,1963737,9525,1970087,9525,1971675,7937,1971675,1587xem1990725,306387l1989137,304812,1982787,304812,1981200,306387,1981200,312750,1982787,314337,1989137,314337,1990725,312750,1990725,306387xem1990725,1587l1989137,0,1982787,0,1981200,1587,1981200,7937,1982787,9525,1989137,9525,1990725,7937,1990725,1587xem2009775,306387l2008187,304812,2001837,304812,2000250,306387,2000250,312750,2001837,314337,2008187,314337,2009775,312750,2009775,306387xem2009775,1587l2008187,0,2001837,0,2000250,1587,2000250,7937,2001837,9525,2008187,9525,2009775,7937,2009775,1587xem2028825,306387l2027237,304812,2020887,304812,2019300,306387,2019300,312750,2020887,314337,2027237,314337,2028825,312750,2028825,306387xem2028825,1587l2027237,0,2020887,0,2019300,1587,2019300,7937,2020887,9525,2027237,9525,2028825,7937,2028825,1587xem2047875,306387l2046287,304812,2039937,304812,2038350,306387,2038350,312750,2039937,314337,2046287,314337,2047875,312750,2047875,306387xem2047875,1587l2046287,0,2039937,0,2038350,1587,2038350,7937,2039937,9525,2046287,9525,2047875,7937,2047875,1587xem2066925,306387l2065337,304812,2058987,304812,2057400,306387,2057400,312750,2058987,314337,2065337,314337,2066925,312750,2066925,306387xem2066925,1587l2065337,0,2058987,0,2057400,1587,2057400,7937,2058987,9525,2065337,9525,2066925,7937,2066925,1587xem2085975,306387l2084387,304812,2078037,304812,2076450,306387,2076450,312750,2078037,314337,2084387,314337,2085975,312750,2085975,306387xem2085975,1587l2084387,0,2078037,0,2076450,1587,2076450,7937,2078037,9525,2084387,9525,2085975,7937,2085975,1587xem2105025,306387l2103437,304812,2097087,304812,2095500,306387,2095500,312750,2097087,314337,2103437,314337,2105025,312750,2105025,306387xem2105025,1587l2103437,0,2097087,0,2095500,1587,2095500,7937,2097087,9525,2103437,9525,2105025,7937,2105025,1587xem2124075,306387l2122487,304812,2116137,304812,2114550,306387,2114550,312750,2116137,314337,2122487,314337,2124075,312750,2124075,306387xem2124075,1587l2122487,0,2116137,0,2114550,1587,2114550,7937,2116137,9525,2122487,9525,2124075,7937,2124075,1587xem2143125,306387l2141537,304812,2135187,304812,2133600,306387,2133600,312750,2135187,314337,2141537,314337,2143125,312750,2143125,306387xem2143125,1587l2141537,0,2135187,0,2133600,1587,2133600,7937,2135187,9525,2141537,9525,2143125,7937,2143125,1587xem2162175,306387l2160587,304812,2154237,304812,2152650,306387,2152650,312750,2154237,314337,2160587,314337,2162175,312750,2162175,306387xem2162175,1587l2160587,0,2154237,0,2152650,1587,2152650,7937,2154237,9525,2160587,9525,2162175,7937,2162175,1587xem2181225,306387l2179637,304812,2173287,304812,2171700,306387,2171700,312750,2173287,314337,2179637,314337,2181225,312750,2181225,306387xem2181225,1587l2179637,0,2173287,0,2171700,1587,2171700,7937,2173287,9525,2179637,9525,2181225,7937,2181225,1587xem2200275,306387l2198687,304812,2192337,304812,2190750,306387,2190750,312750,2192337,314337,2198687,314337,2200275,312750,2200275,306387xem2200275,1587l2198687,0,2192337,0,2190750,1587,2190750,7937,2192337,9525,2198687,9525,2200275,7937,2200275,1587xem2219325,306387l2217737,304812,2211387,304812,2209800,306387,2209800,312750,2211387,314337,2217737,314337,2219325,312750,2219325,306387xem2219325,1587l2217737,0,2211387,0,2209800,1587,2209800,7937,2211387,9525,2217737,9525,2219325,7937,2219325,1587xem2238375,306387l2236787,304812,2230437,304812,2228850,306387,2228850,312750,2230437,314337,2236787,314337,2238375,312750,2238375,306387xem2238375,1587l2236787,0,2230437,0,2228850,1587,2228850,7937,2230437,9525,2236787,9525,2238375,7937,2238375,1587xem2257425,306387l2255837,304812,2249487,304812,2247900,306387,2247900,312750,2249487,314337,2255837,314337,2257425,312750,2257425,306387xem2257425,1587l2255837,0,2249487,0,2247900,1587,2247900,7937,2249487,9525,2255837,9525,2257425,7937,2257425,1587xem2276475,306387l2274887,304812,2268537,304812,2266950,306387,2266950,312750,2268537,314337,2274887,314337,2276475,312750,2276475,306387xem2276475,1587l2274887,0,2268537,0,2266950,1587,2266950,7937,2268537,9525,2274887,9525,2276475,7937,2276475,1587xem2295525,306387l2293937,304812,2287587,304812,2286000,306387,2286000,312750,2287587,314337,2293937,314337,2295525,312750,2295525,306387xem2295525,1587l2293937,0,2287587,0,2286000,1587,2286000,7937,2287587,9525,2293937,9525,2295525,7937,2295525,1587xem2314575,306387l2312987,304812,2306637,304812,2305050,306387,2305050,312750,2306637,314337,2312987,314337,2314575,312750,2314575,306387xem2314575,1587l2312987,0,2306637,0,2305050,1587,2305050,7937,2306637,9525,2312987,9525,2314575,7937,2314575,1587xem2333625,306387l2332037,304812,2325687,304812,2324100,306387,2324100,312750,2325687,314337,2332037,314337,2333625,312750,2333625,306387xem2333625,1587l2332037,0,2325687,0,2324100,1587,2324100,7937,2325687,9525,2332037,9525,2333625,7937,2333625,1587xem2352675,306387l2351087,304812,2344737,304812,2343150,306387,2343150,312750,2344737,314337,2351087,314337,2352675,312750,2352675,306387xem2352675,1587l2351087,0,2344737,0,2343150,1587,2343150,7937,2344737,9525,2351087,9525,2352675,7937,2352675,1587xem2371725,306387l2370137,304812,2363787,304812,2362200,306387,2362200,312750,2363787,314337,2370137,314337,2371725,312750,2371725,306387xem2371725,1587l2370137,0,2363787,0,2362200,1587,2362200,7937,2363787,9525,2370137,9525,2371725,7937,2371725,1587xem2390775,306387l2389187,304812,2382837,304812,2381250,306387,2381250,312750,2382837,314337,2389187,314337,2390775,312750,2390775,306387xem2390775,1587l2389187,0,2382837,0,2381250,1587,2381250,7937,2382837,9525,2389187,9525,2390775,7937,2390775,1587xem2409825,306387l2408237,304812,2401887,304812,2400300,306387,2400300,312750,2401887,314337,2408237,314337,2409825,312750,2409825,306387xem2409825,1587l2408237,0,2401887,0,2400300,1587,2400300,7937,2401887,9525,2408237,9525,2409825,7937,2409825,1587xem2428875,306387l2427287,304812,2420937,304812,2419350,306387,2419350,312750,2420937,314337,2427287,314337,2428875,312750,2428875,306387xem2428875,1587l2427287,0,2420937,0,2419350,1587,2419350,7937,2420937,9525,2427287,9525,2428875,7937,2428875,1587xem2447925,306387l2446337,304812,2439987,304812,2438400,306387,2438400,312750,2439987,314337,2446337,314337,2447925,312750,2447925,306387xem2447925,1587l2446337,0,2439987,0,2438400,1587,2438400,7937,2439987,9525,2446337,9525,2447925,7937,2447925,1587xem2466975,306387l2465387,304812,2459037,304812,2457450,306387,2457450,312750,2459037,314337,2465387,314337,2466975,312750,2466975,306387xem2466975,1587l2465387,0,2459037,0,2457450,1587,2457450,7937,2459037,9525,2465387,9525,2466975,7937,2466975,1587xem2486025,306387l2484437,304812,2478087,304812,2476500,306387,2476500,312750,2478087,314337,2484437,314337,2486025,312750,2486025,306387xem2486025,1587l2484437,0,2478087,0,2476500,1587,2476500,7937,2478087,9525,2484437,9525,2486025,7937,2486025,1587xem2505075,306387l2503487,304812,2497137,304812,2495550,306387,2495550,312750,2497137,314337,2503487,314337,2505075,312750,2505075,306387xem2505075,1587l2503487,0,2497137,0,2495550,1587,2495550,7937,2497137,9525,2503487,9525,2505075,7937,2505075,1587xem2524125,306387l2522537,304812,2516187,304812,2514600,306387,2514600,312750,2516187,314337,2522537,314337,2524125,312750,2524125,306387xem2524125,1587l2522537,0,2516187,0,2514600,1587,2514600,7937,2516187,9525,2522537,9525,2524125,7937,2524125,1587xem2543175,306387l2541587,304812,2535237,304812,2533650,306387,2533650,312750,2535237,314337,2541587,314337,2543175,312750,2543175,306387xem2543175,1587l2541587,0,2535237,0,2533650,1587,2533650,7937,2535237,9525,2541587,9525,2543175,7937,2543175,1587xem2562225,306387l2560637,304812,2554287,304812,2552700,306387,2552700,312750,2554287,314337,2560637,314337,2562225,312750,2562225,306387xem2562225,1587l2560637,0,2554287,0,2552700,1587,2552700,7937,2554287,9525,2560637,9525,2562225,7937,2562225,1587xem2581275,306387l2579687,304812,2573337,304812,2571750,306387,2571750,312750,2573337,314337,2579687,314337,2581275,312750,2581275,306387xem2581275,1587l2579687,0,2573337,0,2571750,1587,2571750,7937,2573337,9525,2579687,9525,2581275,7937,2581275,1587xem2600325,306387l2598737,304812,2592387,304812,2590800,306387,2590800,312750,2592387,314337,2598737,314337,2600325,312750,2600325,306387xem2600325,1587l2598737,0,2592387,0,2590800,1587,2590800,7937,2592387,9525,2598737,9525,2600325,7937,2600325,1587xem2619375,306387l2617787,304812,2611437,304812,2609850,306387,2609850,312750,2611437,314337,2617787,314337,2619375,312750,2619375,306387xem2619375,1587l2617787,0,2611437,0,2609850,1587,2609850,7937,2611437,9525,2617787,9525,2619375,7937,2619375,1587xem2638425,306387l2636837,304812,2630487,304812,2628900,306387,2628900,312750,2630487,314337,2636837,314337,2638425,312750,2638425,306387xem2638425,1587l2636837,0,2630487,0,2628900,1587,2628900,7937,2630487,9525,2636837,9525,2638425,7937,2638425,1587xem2657475,306387l2655887,304812,2649537,304812,2647950,306387,2647950,312750,2649537,314337,2655887,314337,2657475,312750,2657475,306387xem2657475,1587l2655887,0,2649537,0,2647950,1587,2647950,7937,2649537,9525,2655887,9525,2657475,7937,2657475,1587xem2676525,306387l2674937,304812,2668587,304812,2667000,306387,2667000,312750,2668587,314337,2674937,314337,2676525,312750,2676525,306387xem2676525,1587l2674937,0,2668587,0,2667000,1587,2667000,7937,2668587,9525,2674937,9525,2676525,7937,2676525,1587xem2695575,306387l2693987,304812,2687637,304812,2686050,306387,2686050,312750,2687637,314337,2693987,314337,2695575,312750,2695575,306387xem2695575,1587l2693987,0,2687637,0,2686050,1587,2686050,7937,2687637,9525,2693987,9525,2695575,7937,2695575,1587xem2714625,306387l2713037,304812,2706687,304812,2705100,306387,2705100,312750,2706687,314337,2713037,314337,2714625,312750,2714625,306387xem2714625,1587l2713037,0,2706687,0,2705100,1587,2705100,7937,2706687,9525,2713037,9525,2714625,7937,2714625,1587xem2733675,306387l2732087,304812,2725737,304812,2724150,306387,2724150,312750,2725737,314337,2732087,314337,2733675,312750,2733675,306387xem2733675,1587l2732087,0,2725737,0,2724150,1587,2724150,7937,2725737,9525,2732087,9525,2733675,7937,2733675,1587xem2752725,306387l2751137,304812,2744787,304812,2743200,306387,2743200,312750,2744787,314337,2751137,314337,2752725,312750,2752725,306387xem2752725,1587l2751137,0,2744787,0,2743200,1587,2743200,7937,2744787,9525,2751137,9525,2752725,7937,2752725,1587xem2771775,306387l2770187,304812,2763837,304812,2762250,306387,2762250,312750,2763837,314337,2770187,314337,2771775,312750,2771775,306387xem2771775,1587l2770187,0,2763837,0,2762250,1587,2762250,7937,2763837,9525,2770187,9525,2771775,7937,2771775,1587xem2790825,306387l2789237,304812,2782887,304812,2781300,306387,2781300,312750,2782887,314337,2789237,314337,2790825,312750,2790825,306387xem2790825,1587l2789237,0,2782887,0,2781300,1587,2781300,7937,2782887,9525,2789237,9525,2790825,7937,2790825,1587xem2809875,306387l2808287,304812,2801937,304812,2800350,306387,2800350,312750,2801937,314337,2808287,314337,2809875,312750,2809875,306387xem2809875,1587l2808287,0,2801937,0,2800350,1587,2800350,7937,2801937,9525,2808287,9525,2809875,7937,2809875,1587xem2828925,306387l2827337,304812,2820987,304812,2819400,306387,2819400,312750,2820987,314337,2827337,314337,2828925,312750,2828925,306387xem2828925,1587l2827337,0,2820987,0,2819400,1587,2819400,7937,2820987,9525,2827337,9525,2828925,7937,2828925,1587xem2847975,306387l2846387,304812,2840037,304812,2838450,306387,2838450,312750,2840037,314337,2846387,314337,2847975,312750,2847975,306387xem2847975,1587l2846387,0,2840037,0,2838450,1587,2838450,7937,2840037,9525,2846387,9525,2847975,7937,2847975,1587xem2867025,306387l2865437,304812,2859087,304812,2857500,306387,2857500,312750,2859087,314337,2865437,314337,2867025,312750,2867025,306387xem2867025,1587l2865437,0,2859087,0,2857500,1587,2857500,7937,2859087,9525,2865437,9525,2867025,7937,2867025,1587xem2886075,306387l2884487,304812,2878137,304812,2876550,306387,2876550,312750,2878137,314337,2884487,314337,2886075,312750,2886075,306387xem2886075,1587l2884487,0,2878137,0,2876550,1587,2876550,7937,2878137,9525,2884487,9525,2886075,7937,2886075,1587xem2905125,306387l2903537,304812,2897187,304812,2895600,306387,2895600,312750,2897187,314337,2903537,314337,2905125,312750,2905125,306387xem2905125,287350l2903537,285762,2897187,285762,2895600,287350,2895600,293700,2897187,295287,2903537,295287,2905125,293700,2905125,287350xem2905125,268300l2903537,266712,2897187,266712,2895600,268300,2895600,274650,2897187,276237,2903537,276237,2905125,274650,2905125,268300xem2905125,249250l2903537,247662,2897187,247662,2895600,249250,2895600,255587,2897187,257187,2903537,257187,2905125,255587,2905125,249250xem2905125,230200l2903537,228612,2897187,228612,2895600,230200,2895600,236537,2897187,238137,2903537,238137,2905125,236537,2905125,230200xem2905125,211150l2903537,209562,2897187,209562,2895600,211150,2895600,217500,2897187,219087,2903537,219087,2905125,217500,2905125,211150xem2905125,192087l2903537,190512,2897187,190512,2895600,192087,2895600,198450,2897187,200037,2903537,200037,2905125,198450,2905125,192087xem2905125,173050l2903537,171462,2897187,171462,2895600,173050,2895600,179400,2897187,180987,2903537,180987,2905125,179400,2905125,173050xem2905125,153987l2903537,152400,2897187,152400,2895600,153987,2895600,160350,2897187,161937,2903537,161937,2905125,160350,2905125,153987xem2905125,134937l2903537,133350,2897187,133350,2895600,134937,2895600,141300,2897187,142875,2903537,142875,2905125,141300,2905125,134937xem2905125,115887l2903537,114300,2897187,114300,2895600,115887,2895600,122237,2897187,123825,2903537,123825,2905125,122237,2905125,115887xem2905125,96837l2903537,95250,2897187,95250,2895600,96837,2895600,103200,2897187,104775,2903537,104775,2905125,103200,2905125,96837xem2905125,77787l2903537,76200,2897187,76200,2895600,77787,2895600,84137,2897187,85725,2903537,85725,2905125,84137,2905125,77787xem2905125,58750l2903537,57150,2897187,57150,2895600,58750,2895600,65087,2897187,66675,2903537,66675,2905125,65087,2905125,58750xem2905125,39687l2903537,38100,2897187,38100,2895600,39687,2895600,46037,2897187,47625,2903537,47625,2905125,46037,2905125,39687xem2905125,20637l2903537,19050,2897187,19050,2895600,20637,2895600,26987,2897187,28575,2903537,28575,2905125,26987,2905125,20637xem2905125,1587l2903537,0,2897187,0,2895600,1587,2895600,7937,2897187,9525,2903537,9525,2905125,7937,2905125,1587xe">
                  <v:fill on="t" focussize="0,0"/>
                  <v:stroke on="f"/>
                  <v:imagedata o:title=""/>
                  <o:lock v:ext="edit" aspectratio="f"/>
                  <v:textbox inset="0mm,0mm,0mm,0mm"/>
                </v:shape>
                <w10:wrap type="topAndBottom"/>
              </v:group>
            </w:pict>
          </mc:Fallback>
        </mc:AlternateContent>
      </w:r>
    </w:p>
    <w:p w14:paraId="0E054337">
      <w:pPr>
        <w:pStyle w:val="7"/>
        <w:spacing w:before="3"/>
        <w:rPr>
          <w:sz w:val="14"/>
        </w:rPr>
      </w:pPr>
    </w:p>
    <w:p w14:paraId="512F0FB5">
      <w:pPr>
        <w:spacing w:after="0"/>
        <w:rPr>
          <w:sz w:val="14"/>
        </w:rPr>
        <w:sectPr>
          <w:pgSz w:w="12240" w:h="15840"/>
          <w:pgMar w:top="1540" w:right="240" w:bottom="1560" w:left="220" w:header="441" w:footer="836" w:gutter="0"/>
          <w:cols w:space="720" w:num="1"/>
        </w:sectPr>
      </w:pPr>
    </w:p>
    <w:p w14:paraId="5C132C34">
      <w:pPr>
        <w:pStyle w:val="7"/>
        <w:spacing w:before="93"/>
        <w:ind w:left="1197"/>
      </w:pPr>
      <w:r>
        <mc:AlternateContent>
          <mc:Choice Requires="wpg">
            <w:drawing>
              <wp:anchor distT="0" distB="0" distL="0" distR="0" simplePos="0" relativeHeight="251667456" behindDoc="0" locked="0" layoutInCell="1" allowOverlap="1">
                <wp:simplePos x="0" y="0"/>
                <wp:positionH relativeFrom="page">
                  <wp:posOffset>904240</wp:posOffset>
                </wp:positionH>
                <wp:positionV relativeFrom="paragraph">
                  <wp:posOffset>386080</wp:posOffset>
                </wp:positionV>
                <wp:extent cx="2638425" cy="266700"/>
                <wp:effectExtent l="0" t="0" r="0" b="0"/>
                <wp:wrapNone/>
                <wp:docPr id="134" name="Group 134"/>
                <wp:cNvGraphicFramePr/>
                <a:graphic xmlns:a="http://schemas.openxmlformats.org/drawingml/2006/main">
                  <a:graphicData uri="http://schemas.microsoft.com/office/word/2010/wordprocessingGroup">
                    <wpg:wgp>
                      <wpg:cNvGrpSpPr/>
                      <wpg:grpSpPr>
                        <a:xfrm>
                          <a:off x="0" y="0"/>
                          <a:ext cx="2638425" cy="266700"/>
                          <a:chOff x="0" y="0"/>
                          <a:chExt cx="2638425" cy="266700"/>
                        </a:xfrm>
                      </wpg:grpSpPr>
                      <pic:pic xmlns:pic="http://schemas.openxmlformats.org/drawingml/2006/picture">
                        <pic:nvPicPr>
                          <pic:cNvPr id="135" name="Image 135"/>
                          <pic:cNvPicPr/>
                        </pic:nvPicPr>
                        <pic:blipFill>
                          <a:blip r:embed="rId60" cstate="print"/>
                          <a:stretch>
                            <a:fillRect/>
                          </a:stretch>
                        </pic:blipFill>
                        <pic:spPr>
                          <a:xfrm>
                            <a:off x="22461" y="75079"/>
                            <a:ext cx="2486636" cy="123825"/>
                          </a:xfrm>
                          <a:prstGeom prst="rect">
                            <a:avLst/>
                          </a:prstGeom>
                        </pic:spPr>
                      </pic:pic>
                      <wps:wsp>
                        <wps:cNvPr id="136" name="Graphic 136"/>
                        <wps:cNvSpPr/>
                        <wps:spPr>
                          <a:xfrm>
                            <a:off x="-1" y="0"/>
                            <a:ext cx="2638425" cy="267335"/>
                          </a:xfrm>
                          <a:custGeom>
                            <a:avLst/>
                            <a:gdLst/>
                            <a:ahLst/>
                            <a:cxnLst/>
                            <a:rect l="l" t="t" r="r" b="b"/>
                            <a:pathLst>
                              <a:path w="2638425" h="267335">
                                <a:moveTo>
                                  <a:pt x="9525" y="258775"/>
                                </a:moveTo>
                                <a:lnTo>
                                  <a:pt x="7937" y="257187"/>
                                </a:lnTo>
                                <a:lnTo>
                                  <a:pt x="1587" y="257187"/>
                                </a:lnTo>
                                <a:lnTo>
                                  <a:pt x="0" y="258775"/>
                                </a:lnTo>
                                <a:lnTo>
                                  <a:pt x="0" y="265125"/>
                                </a:lnTo>
                                <a:lnTo>
                                  <a:pt x="1587" y="266712"/>
                                </a:lnTo>
                                <a:lnTo>
                                  <a:pt x="7937" y="266712"/>
                                </a:lnTo>
                                <a:lnTo>
                                  <a:pt x="9525" y="265125"/>
                                </a:lnTo>
                                <a:lnTo>
                                  <a:pt x="9525" y="258775"/>
                                </a:lnTo>
                                <a:close/>
                              </a:path>
                              <a:path w="2638425" h="267335">
                                <a:moveTo>
                                  <a:pt x="9525" y="239725"/>
                                </a:moveTo>
                                <a:lnTo>
                                  <a:pt x="7937" y="238137"/>
                                </a:lnTo>
                                <a:lnTo>
                                  <a:pt x="1587" y="238137"/>
                                </a:lnTo>
                                <a:lnTo>
                                  <a:pt x="0" y="239725"/>
                                </a:lnTo>
                                <a:lnTo>
                                  <a:pt x="0" y="246075"/>
                                </a:lnTo>
                                <a:lnTo>
                                  <a:pt x="1587" y="247662"/>
                                </a:lnTo>
                                <a:lnTo>
                                  <a:pt x="7937" y="247662"/>
                                </a:lnTo>
                                <a:lnTo>
                                  <a:pt x="9525" y="246075"/>
                                </a:lnTo>
                                <a:lnTo>
                                  <a:pt x="9525" y="239725"/>
                                </a:lnTo>
                                <a:close/>
                              </a:path>
                              <a:path w="2638425" h="267335">
                                <a:moveTo>
                                  <a:pt x="9525" y="220675"/>
                                </a:moveTo>
                                <a:lnTo>
                                  <a:pt x="7937" y="219087"/>
                                </a:lnTo>
                                <a:lnTo>
                                  <a:pt x="1587" y="219087"/>
                                </a:lnTo>
                                <a:lnTo>
                                  <a:pt x="0" y="220675"/>
                                </a:lnTo>
                                <a:lnTo>
                                  <a:pt x="0" y="227012"/>
                                </a:lnTo>
                                <a:lnTo>
                                  <a:pt x="1587" y="228612"/>
                                </a:lnTo>
                                <a:lnTo>
                                  <a:pt x="7937" y="228612"/>
                                </a:lnTo>
                                <a:lnTo>
                                  <a:pt x="9525" y="227012"/>
                                </a:lnTo>
                                <a:lnTo>
                                  <a:pt x="9525" y="220675"/>
                                </a:lnTo>
                                <a:close/>
                              </a:path>
                              <a:path w="2638425" h="267335">
                                <a:moveTo>
                                  <a:pt x="9525" y="201625"/>
                                </a:moveTo>
                                <a:lnTo>
                                  <a:pt x="7937" y="200037"/>
                                </a:lnTo>
                                <a:lnTo>
                                  <a:pt x="1587" y="200037"/>
                                </a:lnTo>
                                <a:lnTo>
                                  <a:pt x="0" y="201625"/>
                                </a:lnTo>
                                <a:lnTo>
                                  <a:pt x="0" y="207975"/>
                                </a:lnTo>
                                <a:lnTo>
                                  <a:pt x="1587" y="209562"/>
                                </a:lnTo>
                                <a:lnTo>
                                  <a:pt x="7937" y="209562"/>
                                </a:lnTo>
                                <a:lnTo>
                                  <a:pt x="9525" y="207975"/>
                                </a:lnTo>
                                <a:lnTo>
                                  <a:pt x="9525" y="201625"/>
                                </a:lnTo>
                                <a:close/>
                              </a:path>
                              <a:path w="2638425" h="267335">
                                <a:moveTo>
                                  <a:pt x="9525" y="182562"/>
                                </a:moveTo>
                                <a:lnTo>
                                  <a:pt x="7937" y="180987"/>
                                </a:lnTo>
                                <a:lnTo>
                                  <a:pt x="1587" y="180987"/>
                                </a:lnTo>
                                <a:lnTo>
                                  <a:pt x="0" y="182562"/>
                                </a:lnTo>
                                <a:lnTo>
                                  <a:pt x="0" y="188925"/>
                                </a:lnTo>
                                <a:lnTo>
                                  <a:pt x="1587" y="190512"/>
                                </a:lnTo>
                                <a:lnTo>
                                  <a:pt x="7937" y="190512"/>
                                </a:lnTo>
                                <a:lnTo>
                                  <a:pt x="9525" y="188925"/>
                                </a:lnTo>
                                <a:lnTo>
                                  <a:pt x="9525" y="182562"/>
                                </a:lnTo>
                                <a:close/>
                              </a:path>
                              <a:path w="2638425" h="267335">
                                <a:moveTo>
                                  <a:pt x="9525" y="163525"/>
                                </a:moveTo>
                                <a:lnTo>
                                  <a:pt x="7937" y="161937"/>
                                </a:lnTo>
                                <a:lnTo>
                                  <a:pt x="1587" y="161937"/>
                                </a:lnTo>
                                <a:lnTo>
                                  <a:pt x="0" y="163525"/>
                                </a:lnTo>
                                <a:lnTo>
                                  <a:pt x="0" y="169875"/>
                                </a:lnTo>
                                <a:lnTo>
                                  <a:pt x="1587" y="171462"/>
                                </a:lnTo>
                                <a:lnTo>
                                  <a:pt x="7937" y="171462"/>
                                </a:lnTo>
                                <a:lnTo>
                                  <a:pt x="9525" y="169875"/>
                                </a:lnTo>
                                <a:lnTo>
                                  <a:pt x="9525" y="163525"/>
                                </a:lnTo>
                                <a:close/>
                              </a:path>
                              <a:path w="2638425" h="267335">
                                <a:moveTo>
                                  <a:pt x="9525" y="144462"/>
                                </a:moveTo>
                                <a:lnTo>
                                  <a:pt x="7937" y="142887"/>
                                </a:lnTo>
                                <a:lnTo>
                                  <a:pt x="1587" y="142887"/>
                                </a:lnTo>
                                <a:lnTo>
                                  <a:pt x="0" y="144462"/>
                                </a:lnTo>
                                <a:lnTo>
                                  <a:pt x="0" y="150825"/>
                                </a:lnTo>
                                <a:lnTo>
                                  <a:pt x="1587" y="152412"/>
                                </a:lnTo>
                                <a:lnTo>
                                  <a:pt x="7937" y="152412"/>
                                </a:lnTo>
                                <a:lnTo>
                                  <a:pt x="9525" y="150825"/>
                                </a:lnTo>
                                <a:lnTo>
                                  <a:pt x="9525" y="144462"/>
                                </a:lnTo>
                                <a:close/>
                              </a:path>
                              <a:path w="2638425" h="267335">
                                <a:moveTo>
                                  <a:pt x="9525" y="125425"/>
                                </a:moveTo>
                                <a:lnTo>
                                  <a:pt x="7937" y="123837"/>
                                </a:lnTo>
                                <a:lnTo>
                                  <a:pt x="1587" y="123837"/>
                                </a:lnTo>
                                <a:lnTo>
                                  <a:pt x="0" y="125425"/>
                                </a:lnTo>
                                <a:lnTo>
                                  <a:pt x="0" y="131775"/>
                                </a:lnTo>
                                <a:lnTo>
                                  <a:pt x="1587" y="133362"/>
                                </a:lnTo>
                                <a:lnTo>
                                  <a:pt x="7937" y="133362"/>
                                </a:lnTo>
                                <a:lnTo>
                                  <a:pt x="9525" y="131775"/>
                                </a:lnTo>
                                <a:lnTo>
                                  <a:pt x="9525" y="125425"/>
                                </a:lnTo>
                                <a:close/>
                              </a:path>
                              <a:path w="2638425" h="267335">
                                <a:moveTo>
                                  <a:pt x="9525" y="106362"/>
                                </a:moveTo>
                                <a:lnTo>
                                  <a:pt x="7937" y="104775"/>
                                </a:lnTo>
                                <a:lnTo>
                                  <a:pt x="1587" y="104775"/>
                                </a:lnTo>
                                <a:lnTo>
                                  <a:pt x="0" y="106362"/>
                                </a:lnTo>
                                <a:lnTo>
                                  <a:pt x="0" y="112712"/>
                                </a:lnTo>
                                <a:lnTo>
                                  <a:pt x="1587" y="114300"/>
                                </a:lnTo>
                                <a:lnTo>
                                  <a:pt x="7937" y="114300"/>
                                </a:lnTo>
                                <a:lnTo>
                                  <a:pt x="9525" y="112712"/>
                                </a:lnTo>
                                <a:lnTo>
                                  <a:pt x="9525" y="106362"/>
                                </a:lnTo>
                                <a:close/>
                              </a:path>
                              <a:path w="2638425" h="267335">
                                <a:moveTo>
                                  <a:pt x="9525" y="87312"/>
                                </a:moveTo>
                                <a:lnTo>
                                  <a:pt x="7937" y="85725"/>
                                </a:lnTo>
                                <a:lnTo>
                                  <a:pt x="1587" y="85725"/>
                                </a:lnTo>
                                <a:lnTo>
                                  <a:pt x="0" y="87312"/>
                                </a:lnTo>
                                <a:lnTo>
                                  <a:pt x="0" y="93675"/>
                                </a:lnTo>
                                <a:lnTo>
                                  <a:pt x="1587" y="95250"/>
                                </a:lnTo>
                                <a:lnTo>
                                  <a:pt x="7937" y="95250"/>
                                </a:lnTo>
                                <a:lnTo>
                                  <a:pt x="9525" y="93675"/>
                                </a:lnTo>
                                <a:lnTo>
                                  <a:pt x="9525" y="87312"/>
                                </a:lnTo>
                                <a:close/>
                              </a:path>
                              <a:path w="2638425" h="267335">
                                <a:moveTo>
                                  <a:pt x="9525" y="68262"/>
                                </a:moveTo>
                                <a:lnTo>
                                  <a:pt x="7937" y="66675"/>
                                </a:lnTo>
                                <a:lnTo>
                                  <a:pt x="1587" y="66675"/>
                                </a:lnTo>
                                <a:lnTo>
                                  <a:pt x="0" y="68262"/>
                                </a:lnTo>
                                <a:lnTo>
                                  <a:pt x="0" y="74612"/>
                                </a:lnTo>
                                <a:lnTo>
                                  <a:pt x="1587" y="76200"/>
                                </a:lnTo>
                                <a:lnTo>
                                  <a:pt x="7937" y="76200"/>
                                </a:lnTo>
                                <a:lnTo>
                                  <a:pt x="9525" y="74612"/>
                                </a:lnTo>
                                <a:lnTo>
                                  <a:pt x="9525" y="68262"/>
                                </a:lnTo>
                                <a:close/>
                              </a:path>
                              <a:path w="2638425" h="267335">
                                <a:moveTo>
                                  <a:pt x="9525" y="49225"/>
                                </a:moveTo>
                                <a:lnTo>
                                  <a:pt x="7937" y="47625"/>
                                </a:lnTo>
                                <a:lnTo>
                                  <a:pt x="1587" y="47625"/>
                                </a:lnTo>
                                <a:lnTo>
                                  <a:pt x="0" y="49225"/>
                                </a:lnTo>
                                <a:lnTo>
                                  <a:pt x="0" y="55562"/>
                                </a:lnTo>
                                <a:lnTo>
                                  <a:pt x="1587" y="57150"/>
                                </a:lnTo>
                                <a:lnTo>
                                  <a:pt x="7937" y="57150"/>
                                </a:lnTo>
                                <a:lnTo>
                                  <a:pt x="9525" y="55562"/>
                                </a:lnTo>
                                <a:lnTo>
                                  <a:pt x="9525" y="49225"/>
                                </a:lnTo>
                                <a:close/>
                              </a:path>
                              <a:path w="2638425" h="267335">
                                <a:moveTo>
                                  <a:pt x="9525" y="30175"/>
                                </a:moveTo>
                                <a:lnTo>
                                  <a:pt x="7937" y="28575"/>
                                </a:lnTo>
                                <a:lnTo>
                                  <a:pt x="1587" y="28575"/>
                                </a:lnTo>
                                <a:lnTo>
                                  <a:pt x="0" y="30175"/>
                                </a:lnTo>
                                <a:lnTo>
                                  <a:pt x="0" y="36512"/>
                                </a:lnTo>
                                <a:lnTo>
                                  <a:pt x="1587" y="38100"/>
                                </a:lnTo>
                                <a:lnTo>
                                  <a:pt x="7937" y="38100"/>
                                </a:lnTo>
                                <a:lnTo>
                                  <a:pt x="9525" y="36512"/>
                                </a:lnTo>
                                <a:lnTo>
                                  <a:pt x="9525" y="30175"/>
                                </a:lnTo>
                                <a:close/>
                              </a:path>
                              <a:path w="2638425" h="267335">
                                <a:moveTo>
                                  <a:pt x="9525" y="1587"/>
                                </a:moveTo>
                                <a:lnTo>
                                  <a:pt x="7937" y="0"/>
                                </a:lnTo>
                                <a:lnTo>
                                  <a:pt x="1587" y="0"/>
                                </a:lnTo>
                                <a:lnTo>
                                  <a:pt x="0" y="1587"/>
                                </a:lnTo>
                                <a:lnTo>
                                  <a:pt x="0" y="7937"/>
                                </a:lnTo>
                                <a:lnTo>
                                  <a:pt x="1587" y="9525"/>
                                </a:lnTo>
                                <a:lnTo>
                                  <a:pt x="0" y="11112"/>
                                </a:lnTo>
                                <a:lnTo>
                                  <a:pt x="0" y="17462"/>
                                </a:lnTo>
                                <a:lnTo>
                                  <a:pt x="1587" y="19050"/>
                                </a:lnTo>
                                <a:lnTo>
                                  <a:pt x="7937" y="19050"/>
                                </a:lnTo>
                                <a:lnTo>
                                  <a:pt x="9525" y="17462"/>
                                </a:lnTo>
                                <a:lnTo>
                                  <a:pt x="9525" y="11112"/>
                                </a:lnTo>
                                <a:lnTo>
                                  <a:pt x="7937" y="9525"/>
                                </a:lnTo>
                                <a:lnTo>
                                  <a:pt x="9525" y="7937"/>
                                </a:lnTo>
                                <a:lnTo>
                                  <a:pt x="9525" y="1587"/>
                                </a:lnTo>
                                <a:close/>
                              </a:path>
                              <a:path w="2638425" h="267335">
                                <a:moveTo>
                                  <a:pt x="28575" y="258775"/>
                                </a:moveTo>
                                <a:lnTo>
                                  <a:pt x="26987" y="257187"/>
                                </a:lnTo>
                                <a:lnTo>
                                  <a:pt x="20637" y="257187"/>
                                </a:lnTo>
                                <a:lnTo>
                                  <a:pt x="19050" y="258775"/>
                                </a:lnTo>
                                <a:lnTo>
                                  <a:pt x="19050" y="265125"/>
                                </a:lnTo>
                                <a:lnTo>
                                  <a:pt x="20637" y="266712"/>
                                </a:lnTo>
                                <a:lnTo>
                                  <a:pt x="26987" y="266712"/>
                                </a:lnTo>
                                <a:lnTo>
                                  <a:pt x="28575" y="265125"/>
                                </a:lnTo>
                                <a:lnTo>
                                  <a:pt x="28575" y="258775"/>
                                </a:lnTo>
                                <a:close/>
                              </a:path>
                              <a:path w="2638425" h="267335">
                                <a:moveTo>
                                  <a:pt x="28575" y="1587"/>
                                </a:moveTo>
                                <a:lnTo>
                                  <a:pt x="26987" y="0"/>
                                </a:lnTo>
                                <a:lnTo>
                                  <a:pt x="20637" y="0"/>
                                </a:lnTo>
                                <a:lnTo>
                                  <a:pt x="19050" y="1587"/>
                                </a:lnTo>
                                <a:lnTo>
                                  <a:pt x="19050" y="7937"/>
                                </a:lnTo>
                                <a:lnTo>
                                  <a:pt x="20637" y="9525"/>
                                </a:lnTo>
                                <a:lnTo>
                                  <a:pt x="26987" y="9525"/>
                                </a:lnTo>
                                <a:lnTo>
                                  <a:pt x="28575" y="7937"/>
                                </a:lnTo>
                                <a:lnTo>
                                  <a:pt x="28575" y="1587"/>
                                </a:lnTo>
                                <a:close/>
                              </a:path>
                              <a:path w="2638425" h="267335">
                                <a:moveTo>
                                  <a:pt x="47625" y="258775"/>
                                </a:moveTo>
                                <a:lnTo>
                                  <a:pt x="46037" y="257187"/>
                                </a:lnTo>
                                <a:lnTo>
                                  <a:pt x="39687" y="257187"/>
                                </a:lnTo>
                                <a:lnTo>
                                  <a:pt x="38100" y="258775"/>
                                </a:lnTo>
                                <a:lnTo>
                                  <a:pt x="38100" y="265125"/>
                                </a:lnTo>
                                <a:lnTo>
                                  <a:pt x="39687" y="266712"/>
                                </a:lnTo>
                                <a:lnTo>
                                  <a:pt x="46037" y="266712"/>
                                </a:lnTo>
                                <a:lnTo>
                                  <a:pt x="47625" y="265125"/>
                                </a:lnTo>
                                <a:lnTo>
                                  <a:pt x="47625" y="258775"/>
                                </a:lnTo>
                                <a:close/>
                              </a:path>
                              <a:path w="2638425" h="267335">
                                <a:moveTo>
                                  <a:pt x="47625" y="1587"/>
                                </a:moveTo>
                                <a:lnTo>
                                  <a:pt x="46037" y="0"/>
                                </a:lnTo>
                                <a:lnTo>
                                  <a:pt x="39687" y="0"/>
                                </a:lnTo>
                                <a:lnTo>
                                  <a:pt x="38100" y="1587"/>
                                </a:lnTo>
                                <a:lnTo>
                                  <a:pt x="38100" y="7937"/>
                                </a:lnTo>
                                <a:lnTo>
                                  <a:pt x="39687" y="9525"/>
                                </a:lnTo>
                                <a:lnTo>
                                  <a:pt x="46037" y="9525"/>
                                </a:lnTo>
                                <a:lnTo>
                                  <a:pt x="47625" y="7937"/>
                                </a:lnTo>
                                <a:lnTo>
                                  <a:pt x="47625" y="1587"/>
                                </a:lnTo>
                                <a:close/>
                              </a:path>
                              <a:path w="2638425" h="267335">
                                <a:moveTo>
                                  <a:pt x="66675" y="258775"/>
                                </a:moveTo>
                                <a:lnTo>
                                  <a:pt x="65087" y="257187"/>
                                </a:lnTo>
                                <a:lnTo>
                                  <a:pt x="58737" y="257187"/>
                                </a:lnTo>
                                <a:lnTo>
                                  <a:pt x="57150" y="258775"/>
                                </a:lnTo>
                                <a:lnTo>
                                  <a:pt x="57150" y="265125"/>
                                </a:lnTo>
                                <a:lnTo>
                                  <a:pt x="58737" y="266712"/>
                                </a:lnTo>
                                <a:lnTo>
                                  <a:pt x="65087" y="266712"/>
                                </a:lnTo>
                                <a:lnTo>
                                  <a:pt x="66675" y="265125"/>
                                </a:lnTo>
                                <a:lnTo>
                                  <a:pt x="66675" y="258775"/>
                                </a:lnTo>
                                <a:close/>
                              </a:path>
                              <a:path w="2638425" h="267335">
                                <a:moveTo>
                                  <a:pt x="66675" y="1587"/>
                                </a:moveTo>
                                <a:lnTo>
                                  <a:pt x="65087" y="0"/>
                                </a:lnTo>
                                <a:lnTo>
                                  <a:pt x="58737" y="0"/>
                                </a:lnTo>
                                <a:lnTo>
                                  <a:pt x="57150" y="1587"/>
                                </a:lnTo>
                                <a:lnTo>
                                  <a:pt x="57150" y="7937"/>
                                </a:lnTo>
                                <a:lnTo>
                                  <a:pt x="58737" y="9525"/>
                                </a:lnTo>
                                <a:lnTo>
                                  <a:pt x="65087" y="9525"/>
                                </a:lnTo>
                                <a:lnTo>
                                  <a:pt x="66675" y="7937"/>
                                </a:lnTo>
                                <a:lnTo>
                                  <a:pt x="66675" y="1587"/>
                                </a:lnTo>
                                <a:close/>
                              </a:path>
                              <a:path w="2638425" h="267335">
                                <a:moveTo>
                                  <a:pt x="85725" y="258775"/>
                                </a:moveTo>
                                <a:lnTo>
                                  <a:pt x="84137" y="257187"/>
                                </a:lnTo>
                                <a:lnTo>
                                  <a:pt x="77787" y="257187"/>
                                </a:lnTo>
                                <a:lnTo>
                                  <a:pt x="76200" y="258775"/>
                                </a:lnTo>
                                <a:lnTo>
                                  <a:pt x="76200" y="265125"/>
                                </a:lnTo>
                                <a:lnTo>
                                  <a:pt x="77787" y="266712"/>
                                </a:lnTo>
                                <a:lnTo>
                                  <a:pt x="84137" y="266712"/>
                                </a:lnTo>
                                <a:lnTo>
                                  <a:pt x="85725" y="265125"/>
                                </a:lnTo>
                                <a:lnTo>
                                  <a:pt x="85725" y="258775"/>
                                </a:lnTo>
                                <a:close/>
                              </a:path>
                              <a:path w="2638425" h="267335">
                                <a:moveTo>
                                  <a:pt x="85725" y="1587"/>
                                </a:moveTo>
                                <a:lnTo>
                                  <a:pt x="84137" y="0"/>
                                </a:lnTo>
                                <a:lnTo>
                                  <a:pt x="77787" y="0"/>
                                </a:lnTo>
                                <a:lnTo>
                                  <a:pt x="76200" y="1587"/>
                                </a:lnTo>
                                <a:lnTo>
                                  <a:pt x="76200" y="7937"/>
                                </a:lnTo>
                                <a:lnTo>
                                  <a:pt x="77787" y="9525"/>
                                </a:lnTo>
                                <a:lnTo>
                                  <a:pt x="84137" y="9525"/>
                                </a:lnTo>
                                <a:lnTo>
                                  <a:pt x="85725" y="7937"/>
                                </a:lnTo>
                                <a:lnTo>
                                  <a:pt x="85725" y="1587"/>
                                </a:lnTo>
                                <a:close/>
                              </a:path>
                              <a:path w="2638425" h="267335">
                                <a:moveTo>
                                  <a:pt x="104775" y="258775"/>
                                </a:moveTo>
                                <a:lnTo>
                                  <a:pt x="103187" y="257187"/>
                                </a:lnTo>
                                <a:lnTo>
                                  <a:pt x="96837" y="257187"/>
                                </a:lnTo>
                                <a:lnTo>
                                  <a:pt x="95250" y="258775"/>
                                </a:lnTo>
                                <a:lnTo>
                                  <a:pt x="95250" y="265125"/>
                                </a:lnTo>
                                <a:lnTo>
                                  <a:pt x="96837" y="266712"/>
                                </a:lnTo>
                                <a:lnTo>
                                  <a:pt x="103187" y="266712"/>
                                </a:lnTo>
                                <a:lnTo>
                                  <a:pt x="104775" y="265125"/>
                                </a:lnTo>
                                <a:lnTo>
                                  <a:pt x="104775" y="258775"/>
                                </a:lnTo>
                                <a:close/>
                              </a:path>
                              <a:path w="2638425" h="267335">
                                <a:moveTo>
                                  <a:pt x="104775" y="1587"/>
                                </a:moveTo>
                                <a:lnTo>
                                  <a:pt x="103187" y="0"/>
                                </a:lnTo>
                                <a:lnTo>
                                  <a:pt x="96837" y="0"/>
                                </a:lnTo>
                                <a:lnTo>
                                  <a:pt x="95250" y="1587"/>
                                </a:lnTo>
                                <a:lnTo>
                                  <a:pt x="95250" y="7937"/>
                                </a:lnTo>
                                <a:lnTo>
                                  <a:pt x="96837" y="9525"/>
                                </a:lnTo>
                                <a:lnTo>
                                  <a:pt x="103187" y="9525"/>
                                </a:lnTo>
                                <a:lnTo>
                                  <a:pt x="104775" y="7937"/>
                                </a:lnTo>
                                <a:lnTo>
                                  <a:pt x="104775" y="1587"/>
                                </a:lnTo>
                                <a:close/>
                              </a:path>
                              <a:path w="2638425" h="267335">
                                <a:moveTo>
                                  <a:pt x="123825" y="258775"/>
                                </a:moveTo>
                                <a:lnTo>
                                  <a:pt x="122237" y="257187"/>
                                </a:lnTo>
                                <a:lnTo>
                                  <a:pt x="115887" y="257187"/>
                                </a:lnTo>
                                <a:lnTo>
                                  <a:pt x="114300" y="258775"/>
                                </a:lnTo>
                                <a:lnTo>
                                  <a:pt x="114300" y="265125"/>
                                </a:lnTo>
                                <a:lnTo>
                                  <a:pt x="115887" y="266712"/>
                                </a:lnTo>
                                <a:lnTo>
                                  <a:pt x="122237" y="266712"/>
                                </a:lnTo>
                                <a:lnTo>
                                  <a:pt x="123825" y="265125"/>
                                </a:lnTo>
                                <a:lnTo>
                                  <a:pt x="123825" y="258775"/>
                                </a:lnTo>
                                <a:close/>
                              </a:path>
                              <a:path w="2638425" h="267335">
                                <a:moveTo>
                                  <a:pt x="123825" y="1587"/>
                                </a:moveTo>
                                <a:lnTo>
                                  <a:pt x="122237" y="0"/>
                                </a:lnTo>
                                <a:lnTo>
                                  <a:pt x="115887" y="0"/>
                                </a:lnTo>
                                <a:lnTo>
                                  <a:pt x="114300" y="1587"/>
                                </a:lnTo>
                                <a:lnTo>
                                  <a:pt x="114300" y="7937"/>
                                </a:lnTo>
                                <a:lnTo>
                                  <a:pt x="115887" y="9525"/>
                                </a:lnTo>
                                <a:lnTo>
                                  <a:pt x="122237" y="9525"/>
                                </a:lnTo>
                                <a:lnTo>
                                  <a:pt x="123825" y="7937"/>
                                </a:lnTo>
                                <a:lnTo>
                                  <a:pt x="123825" y="1587"/>
                                </a:lnTo>
                                <a:close/>
                              </a:path>
                              <a:path w="2638425" h="267335">
                                <a:moveTo>
                                  <a:pt x="142875" y="258775"/>
                                </a:moveTo>
                                <a:lnTo>
                                  <a:pt x="141287" y="257187"/>
                                </a:lnTo>
                                <a:lnTo>
                                  <a:pt x="134937" y="257187"/>
                                </a:lnTo>
                                <a:lnTo>
                                  <a:pt x="133350" y="258775"/>
                                </a:lnTo>
                                <a:lnTo>
                                  <a:pt x="133350" y="265125"/>
                                </a:lnTo>
                                <a:lnTo>
                                  <a:pt x="134937" y="266712"/>
                                </a:lnTo>
                                <a:lnTo>
                                  <a:pt x="141287" y="266712"/>
                                </a:lnTo>
                                <a:lnTo>
                                  <a:pt x="142875" y="265125"/>
                                </a:lnTo>
                                <a:lnTo>
                                  <a:pt x="142875" y="258775"/>
                                </a:lnTo>
                                <a:close/>
                              </a:path>
                              <a:path w="2638425" h="267335">
                                <a:moveTo>
                                  <a:pt x="142875" y="1587"/>
                                </a:moveTo>
                                <a:lnTo>
                                  <a:pt x="141287" y="0"/>
                                </a:lnTo>
                                <a:lnTo>
                                  <a:pt x="134937" y="0"/>
                                </a:lnTo>
                                <a:lnTo>
                                  <a:pt x="133350" y="1587"/>
                                </a:lnTo>
                                <a:lnTo>
                                  <a:pt x="133350" y="7937"/>
                                </a:lnTo>
                                <a:lnTo>
                                  <a:pt x="134937" y="9525"/>
                                </a:lnTo>
                                <a:lnTo>
                                  <a:pt x="141287" y="9525"/>
                                </a:lnTo>
                                <a:lnTo>
                                  <a:pt x="142875" y="7937"/>
                                </a:lnTo>
                                <a:lnTo>
                                  <a:pt x="142875" y="1587"/>
                                </a:lnTo>
                                <a:close/>
                              </a:path>
                              <a:path w="2638425" h="267335">
                                <a:moveTo>
                                  <a:pt x="161925" y="258775"/>
                                </a:moveTo>
                                <a:lnTo>
                                  <a:pt x="160337" y="257187"/>
                                </a:lnTo>
                                <a:lnTo>
                                  <a:pt x="153987" y="257187"/>
                                </a:lnTo>
                                <a:lnTo>
                                  <a:pt x="152400" y="258775"/>
                                </a:lnTo>
                                <a:lnTo>
                                  <a:pt x="152400" y="265125"/>
                                </a:lnTo>
                                <a:lnTo>
                                  <a:pt x="153987" y="266712"/>
                                </a:lnTo>
                                <a:lnTo>
                                  <a:pt x="160337" y="266712"/>
                                </a:lnTo>
                                <a:lnTo>
                                  <a:pt x="161925" y="265125"/>
                                </a:lnTo>
                                <a:lnTo>
                                  <a:pt x="161925" y="258775"/>
                                </a:lnTo>
                                <a:close/>
                              </a:path>
                              <a:path w="2638425" h="267335">
                                <a:moveTo>
                                  <a:pt x="161925" y="1587"/>
                                </a:moveTo>
                                <a:lnTo>
                                  <a:pt x="160337" y="0"/>
                                </a:lnTo>
                                <a:lnTo>
                                  <a:pt x="153987" y="0"/>
                                </a:lnTo>
                                <a:lnTo>
                                  <a:pt x="152400" y="1587"/>
                                </a:lnTo>
                                <a:lnTo>
                                  <a:pt x="152400" y="7937"/>
                                </a:lnTo>
                                <a:lnTo>
                                  <a:pt x="153987" y="9525"/>
                                </a:lnTo>
                                <a:lnTo>
                                  <a:pt x="160337" y="9525"/>
                                </a:lnTo>
                                <a:lnTo>
                                  <a:pt x="161925" y="7937"/>
                                </a:lnTo>
                                <a:lnTo>
                                  <a:pt x="161925" y="1587"/>
                                </a:lnTo>
                                <a:close/>
                              </a:path>
                              <a:path w="2638425" h="267335">
                                <a:moveTo>
                                  <a:pt x="180975" y="258775"/>
                                </a:moveTo>
                                <a:lnTo>
                                  <a:pt x="179387" y="257187"/>
                                </a:lnTo>
                                <a:lnTo>
                                  <a:pt x="173037" y="257187"/>
                                </a:lnTo>
                                <a:lnTo>
                                  <a:pt x="171450" y="258775"/>
                                </a:lnTo>
                                <a:lnTo>
                                  <a:pt x="171450" y="265125"/>
                                </a:lnTo>
                                <a:lnTo>
                                  <a:pt x="173037" y="266712"/>
                                </a:lnTo>
                                <a:lnTo>
                                  <a:pt x="179387" y="266712"/>
                                </a:lnTo>
                                <a:lnTo>
                                  <a:pt x="180975" y="265125"/>
                                </a:lnTo>
                                <a:lnTo>
                                  <a:pt x="180975" y="258775"/>
                                </a:lnTo>
                                <a:close/>
                              </a:path>
                              <a:path w="2638425" h="267335">
                                <a:moveTo>
                                  <a:pt x="180975" y="1587"/>
                                </a:moveTo>
                                <a:lnTo>
                                  <a:pt x="179387" y="0"/>
                                </a:lnTo>
                                <a:lnTo>
                                  <a:pt x="173037" y="0"/>
                                </a:lnTo>
                                <a:lnTo>
                                  <a:pt x="171450" y="1587"/>
                                </a:lnTo>
                                <a:lnTo>
                                  <a:pt x="171450" y="7937"/>
                                </a:lnTo>
                                <a:lnTo>
                                  <a:pt x="173037" y="9525"/>
                                </a:lnTo>
                                <a:lnTo>
                                  <a:pt x="179387" y="9525"/>
                                </a:lnTo>
                                <a:lnTo>
                                  <a:pt x="180975" y="7937"/>
                                </a:lnTo>
                                <a:lnTo>
                                  <a:pt x="180975" y="1587"/>
                                </a:lnTo>
                                <a:close/>
                              </a:path>
                              <a:path w="2638425" h="267335">
                                <a:moveTo>
                                  <a:pt x="200025" y="258775"/>
                                </a:moveTo>
                                <a:lnTo>
                                  <a:pt x="198437" y="257187"/>
                                </a:lnTo>
                                <a:lnTo>
                                  <a:pt x="192087" y="257187"/>
                                </a:lnTo>
                                <a:lnTo>
                                  <a:pt x="190500" y="258775"/>
                                </a:lnTo>
                                <a:lnTo>
                                  <a:pt x="190500" y="265125"/>
                                </a:lnTo>
                                <a:lnTo>
                                  <a:pt x="192087" y="266712"/>
                                </a:lnTo>
                                <a:lnTo>
                                  <a:pt x="198437" y="266712"/>
                                </a:lnTo>
                                <a:lnTo>
                                  <a:pt x="200025" y="265125"/>
                                </a:lnTo>
                                <a:lnTo>
                                  <a:pt x="200025" y="258775"/>
                                </a:lnTo>
                                <a:close/>
                              </a:path>
                              <a:path w="2638425" h="267335">
                                <a:moveTo>
                                  <a:pt x="200025" y="1587"/>
                                </a:moveTo>
                                <a:lnTo>
                                  <a:pt x="198437" y="0"/>
                                </a:lnTo>
                                <a:lnTo>
                                  <a:pt x="192087" y="0"/>
                                </a:lnTo>
                                <a:lnTo>
                                  <a:pt x="190500" y="1587"/>
                                </a:lnTo>
                                <a:lnTo>
                                  <a:pt x="190500" y="7937"/>
                                </a:lnTo>
                                <a:lnTo>
                                  <a:pt x="192087" y="9525"/>
                                </a:lnTo>
                                <a:lnTo>
                                  <a:pt x="198437" y="9525"/>
                                </a:lnTo>
                                <a:lnTo>
                                  <a:pt x="200025" y="7937"/>
                                </a:lnTo>
                                <a:lnTo>
                                  <a:pt x="200025" y="1587"/>
                                </a:lnTo>
                                <a:close/>
                              </a:path>
                              <a:path w="2638425" h="267335">
                                <a:moveTo>
                                  <a:pt x="219075" y="258775"/>
                                </a:moveTo>
                                <a:lnTo>
                                  <a:pt x="217487" y="257187"/>
                                </a:lnTo>
                                <a:lnTo>
                                  <a:pt x="211137" y="257187"/>
                                </a:lnTo>
                                <a:lnTo>
                                  <a:pt x="209550" y="258775"/>
                                </a:lnTo>
                                <a:lnTo>
                                  <a:pt x="209550" y="265125"/>
                                </a:lnTo>
                                <a:lnTo>
                                  <a:pt x="211137" y="266712"/>
                                </a:lnTo>
                                <a:lnTo>
                                  <a:pt x="217487" y="266712"/>
                                </a:lnTo>
                                <a:lnTo>
                                  <a:pt x="219075" y="265125"/>
                                </a:lnTo>
                                <a:lnTo>
                                  <a:pt x="219075" y="258775"/>
                                </a:lnTo>
                                <a:close/>
                              </a:path>
                              <a:path w="2638425" h="267335">
                                <a:moveTo>
                                  <a:pt x="219075" y="1587"/>
                                </a:moveTo>
                                <a:lnTo>
                                  <a:pt x="217487" y="0"/>
                                </a:lnTo>
                                <a:lnTo>
                                  <a:pt x="211137" y="0"/>
                                </a:lnTo>
                                <a:lnTo>
                                  <a:pt x="209550" y="1587"/>
                                </a:lnTo>
                                <a:lnTo>
                                  <a:pt x="209550" y="7937"/>
                                </a:lnTo>
                                <a:lnTo>
                                  <a:pt x="211137" y="9525"/>
                                </a:lnTo>
                                <a:lnTo>
                                  <a:pt x="217487" y="9525"/>
                                </a:lnTo>
                                <a:lnTo>
                                  <a:pt x="219075" y="7937"/>
                                </a:lnTo>
                                <a:lnTo>
                                  <a:pt x="219075" y="1587"/>
                                </a:lnTo>
                                <a:close/>
                              </a:path>
                              <a:path w="2638425" h="267335">
                                <a:moveTo>
                                  <a:pt x="238125" y="258775"/>
                                </a:moveTo>
                                <a:lnTo>
                                  <a:pt x="236537" y="257187"/>
                                </a:lnTo>
                                <a:lnTo>
                                  <a:pt x="230187" y="257187"/>
                                </a:lnTo>
                                <a:lnTo>
                                  <a:pt x="228600" y="258775"/>
                                </a:lnTo>
                                <a:lnTo>
                                  <a:pt x="228600" y="265125"/>
                                </a:lnTo>
                                <a:lnTo>
                                  <a:pt x="230187" y="266712"/>
                                </a:lnTo>
                                <a:lnTo>
                                  <a:pt x="236537" y="266712"/>
                                </a:lnTo>
                                <a:lnTo>
                                  <a:pt x="238125" y="265125"/>
                                </a:lnTo>
                                <a:lnTo>
                                  <a:pt x="238125" y="258775"/>
                                </a:lnTo>
                                <a:close/>
                              </a:path>
                              <a:path w="2638425" h="267335">
                                <a:moveTo>
                                  <a:pt x="238125" y="1587"/>
                                </a:moveTo>
                                <a:lnTo>
                                  <a:pt x="236537" y="0"/>
                                </a:lnTo>
                                <a:lnTo>
                                  <a:pt x="230187" y="0"/>
                                </a:lnTo>
                                <a:lnTo>
                                  <a:pt x="228600" y="1587"/>
                                </a:lnTo>
                                <a:lnTo>
                                  <a:pt x="228600" y="7937"/>
                                </a:lnTo>
                                <a:lnTo>
                                  <a:pt x="230187" y="9525"/>
                                </a:lnTo>
                                <a:lnTo>
                                  <a:pt x="236537" y="9525"/>
                                </a:lnTo>
                                <a:lnTo>
                                  <a:pt x="238125" y="7937"/>
                                </a:lnTo>
                                <a:lnTo>
                                  <a:pt x="238125" y="1587"/>
                                </a:lnTo>
                                <a:close/>
                              </a:path>
                              <a:path w="2638425" h="267335">
                                <a:moveTo>
                                  <a:pt x="257175" y="258775"/>
                                </a:moveTo>
                                <a:lnTo>
                                  <a:pt x="255587" y="257187"/>
                                </a:lnTo>
                                <a:lnTo>
                                  <a:pt x="249237" y="257187"/>
                                </a:lnTo>
                                <a:lnTo>
                                  <a:pt x="247650" y="258775"/>
                                </a:lnTo>
                                <a:lnTo>
                                  <a:pt x="247650" y="265125"/>
                                </a:lnTo>
                                <a:lnTo>
                                  <a:pt x="249237" y="266712"/>
                                </a:lnTo>
                                <a:lnTo>
                                  <a:pt x="255587" y="266712"/>
                                </a:lnTo>
                                <a:lnTo>
                                  <a:pt x="257175" y="265125"/>
                                </a:lnTo>
                                <a:lnTo>
                                  <a:pt x="257175" y="258775"/>
                                </a:lnTo>
                                <a:close/>
                              </a:path>
                              <a:path w="2638425" h="267335">
                                <a:moveTo>
                                  <a:pt x="257175" y="1587"/>
                                </a:moveTo>
                                <a:lnTo>
                                  <a:pt x="255587" y="0"/>
                                </a:lnTo>
                                <a:lnTo>
                                  <a:pt x="249237" y="0"/>
                                </a:lnTo>
                                <a:lnTo>
                                  <a:pt x="247650" y="1587"/>
                                </a:lnTo>
                                <a:lnTo>
                                  <a:pt x="247650" y="7937"/>
                                </a:lnTo>
                                <a:lnTo>
                                  <a:pt x="249237" y="9525"/>
                                </a:lnTo>
                                <a:lnTo>
                                  <a:pt x="255587" y="9525"/>
                                </a:lnTo>
                                <a:lnTo>
                                  <a:pt x="257175" y="7937"/>
                                </a:lnTo>
                                <a:lnTo>
                                  <a:pt x="257175" y="1587"/>
                                </a:lnTo>
                                <a:close/>
                              </a:path>
                              <a:path w="2638425" h="267335">
                                <a:moveTo>
                                  <a:pt x="276225" y="258775"/>
                                </a:moveTo>
                                <a:lnTo>
                                  <a:pt x="274637" y="257187"/>
                                </a:lnTo>
                                <a:lnTo>
                                  <a:pt x="268287" y="257187"/>
                                </a:lnTo>
                                <a:lnTo>
                                  <a:pt x="266700" y="258775"/>
                                </a:lnTo>
                                <a:lnTo>
                                  <a:pt x="266700" y="265125"/>
                                </a:lnTo>
                                <a:lnTo>
                                  <a:pt x="268287" y="266712"/>
                                </a:lnTo>
                                <a:lnTo>
                                  <a:pt x="274637" y="266712"/>
                                </a:lnTo>
                                <a:lnTo>
                                  <a:pt x="276225" y="265125"/>
                                </a:lnTo>
                                <a:lnTo>
                                  <a:pt x="276225" y="258775"/>
                                </a:lnTo>
                                <a:close/>
                              </a:path>
                              <a:path w="2638425" h="267335">
                                <a:moveTo>
                                  <a:pt x="276225" y="1587"/>
                                </a:moveTo>
                                <a:lnTo>
                                  <a:pt x="274637" y="0"/>
                                </a:lnTo>
                                <a:lnTo>
                                  <a:pt x="268287" y="0"/>
                                </a:lnTo>
                                <a:lnTo>
                                  <a:pt x="266700" y="1587"/>
                                </a:lnTo>
                                <a:lnTo>
                                  <a:pt x="266700" y="7937"/>
                                </a:lnTo>
                                <a:lnTo>
                                  <a:pt x="268287" y="9525"/>
                                </a:lnTo>
                                <a:lnTo>
                                  <a:pt x="274637" y="9525"/>
                                </a:lnTo>
                                <a:lnTo>
                                  <a:pt x="276225" y="7937"/>
                                </a:lnTo>
                                <a:lnTo>
                                  <a:pt x="276225" y="1587"/>
                                </a:lnTo>
                                <a:close/>
                              </a:path>
                              <a:path w="2638425" h="267335">
                                <a:moveTo>
                                  <a:pt x="295275" y="258775"/>
                                </a:moveTo>
                                <a:lnTo>
                                  <a:pt x="293687" y="257187"/>
                                </a:lnTo>
                                <a:lnTo>
                                  <a:pt x="287337" y="257187"/>
                                </a:lnTo>
                                <a:lnTo>
                                  <a:pt x="285750" y="258775"/>
                                </a:lnTo>
                                <a:lnTo>
                                  <a:pt x="285750" y="265125"/>
                                </a:lnTo>
                                <a:lnTo>
                                  <a:pt x="287337" y="266712"/>
                                </a:lnTo>
                                <a:lnTo>
                                  <a:pt x="293687" y="266712"/>
                                </a:lnTo>
                                <a:lnTo>
                                  <a:pt x="295275" y="265125"/>
                                </a:lnTo>
                                <a:lnTo>
                                  <a:pt x="295275" y="258775"/>
                                </a:lnTo>
                                <a:close/>
                              </a:path>
                              <a:path w="2638425" h="267335">
                                <a:moveTo>
                                  <a:pt x="295275" y="1587"/>
                                </a:moveTo>
                                <a:lnTo>
                                  <a:pt x="293687" y="0"/>
                                </a:lnTo>
                                <a:lnTo>
                                  <a:pt x="287337" y="0"/>
                                </a:lnTo>
                                <a:lnTo>
                                  <a:pt x="285750" y="1587"/>
                                </a:lnTo>
                                <a:lnTo>
                                  <a:pt x="285750" y="7937"/>
                                </a:lnTo>
                                <a:lnTo>
                                  <a:pt x="287337" y="9525"/>
                                </a:lnTo>
                                <a:lnTo>
                                  <a:pt x="293687" y="9525"/>
                                </a:lnTo>
                                <a:lnTo>
                                  <a:pt x="295275" y="7937"/>
                                </a:lnTo>
                                <a:lnTo>
                                  <a:pt x="295275" y="1587"/>
                                </a:lnTo>
                                <a:close/>
                              </a:path>
                              <a:path w="2638425" h="267335">
                                <a:moveTo>
                                  <a:pt x="314325" y="258775"/>
                                </a:moveTo>
                                <a:lnTo>
                                  <a:pt x="312737" y="257187"/>
                                </a:lnTo>
                                <a:lnTo>
                                  <a:pt x="306387" y="257187"/>
                                </a:lnTo>
                                <a:lnTo>
                                  <a:pt x="304800" y="258775"/>
                                </a:lnTo>
                                <a:lnTo>
                                  <a:pt x="304800" y="265125"/>
                                </a:lnTo>
                                <a:lnTo>
                                  <a:pt x="306387" y="266712"/>
                                </a:lnTo>
                                <a:lnTo>
                                  <a:pt x="312737" y="266712"/>
                                </a:lnTo>
                                <a:lnTo>
                                  <a:pt x="314325" y="265125"/>
                                </a:lnTo>
                                <a:lnTo>
                                  <a:pt x="314325" y="258775"/>
                                </a:lnTo>
                                <a:close/>
                              </a:path>
                              <a:path w="2638425" h="267335">
                                <a:moveTo>
                                  <a:pt x="314325" y="1587"/>
                                </a:moveTo>
                                <a:lnTo>
                                  <a:pt x="312737" y="0"/>
                                </a:lnTo>
                                <a:lnTo>
                                  <a:pt x="306387" y="0"/>
                                </a:lnTo>
                                <a:lnTo>
                                  <a:pt x="304800" y="1587"/>
                                </a:lnTo>
                                <a:lnTo>
                                  <a:pt x="304800" y="7937"/>
                                </a:lnTo>
                                <a:lnTo>
                                  <a:pt x="306387" y="9525"/>
                                </a:lnTo>
                                <a:lnTo>
                                  <a:pt x="312737" y="9525"/>
                                </a:lnTo>
                                <a:lnTo>
                                  <a:pt x="314325" y="7937"/>
                                </a:lnTo>
                                <a:lnTo>
                                  <a:pt x="314325" y="1587"/>
                                </a:lnTo>
                                <a:close/>
                              </a:path>
                              <a:path w="2638425" h="267335">
                                <a:moveTo>
                                  <a:pt x="333375" y="258775"/>
                                </a:moveTo>
                                <a:lnTo>
                                  <a:pt x="331787" y="257187"/>
                                </a:lnTo>
                                <a:lnTo>
                                  <a:pt x="325437" y="257187"/>
                                </a:lnTo>
                                <a:lnTo>
                                  <a:pt x="323850" y="258775"/>
                                </a:lnTo>
                                <a:lnTo>
                                  <a:pt x="323850" y="265125"/>
                                </a:lnTo>
                                <a:lnTo>
                                  <a:pt x="325437" y="266712"/>
                                </a:lnTo>
                                <a:lnTo>
                                  <a:pt x="331787" y="266712"/>
                                </a:lnTo>
                                <a:lnTo>
                                  <a:pt x="333375" y="265125"/>
                                </a:lnTo>
                                <a:lnTo>
                                  <a:pt x="333375" y="258775"/>
                                </a:lnTo>
                                <a:close/>
                              </a:path>
                              <a:path w="2638425" h="267335">
                                <a:moveTo>
                                  <a:pt x="333375" y="1587"/>
                                </a:moveTo>
                                <a:lnTo>
                                  <a:pt x="331787" y="0"/>
                                </a:lnTo>
                                <a:lnTo>
                                  <a:pt x="325437" y="0"/>
                                </a:lnTo>
                                <a:lnTo>
                                  <a:pt x="323850" y="1587"/>
                                </a:lnTo>
                                <a:lnTo>
                                  <a:pt x="323850" y="7937"/>
                                </a:lnTo>
                                <a:lnTo>
                                  <a:pt x="325437" y="9525"/>
                                </a:lnTo>
                                <a:lnTo>
                                  <a:pt x="331787" y="9525"/>
                                </a:lnTo>
                                <a:lnTo>
                                  <a:pt x="333375" y="7937"/>
                                </a:lnTo>
                                <a:lnTo>
                                  <a:pt x="333375" y="1587"/>
                                </a:lnTo>
                                <a:close/>
                              </a:path>
                              <a:path w="2638425" h="267335">
                                <a:moveTo>
                                  <a:pt x="352425" y="258775"/>
                                </a:moveTo>
                                <a:lnTo>
                                  <a:pt x="350837" y="257187"/>
                                </a:lnTo>
                                <a:lnTo>
                                  <a:pt x="344487" y="257187"/>
                                </a:lnTo>
                                <a:lnTo>
                                  <a:pt x="342900" y="258775"/>
                                </a:lnTo>
                                <a:lnTo>
                                  <a:pt x="342900" y="265125"/>
                                </a:lnTo>
                                <a:lnTo>
                                  <a:pt x="344487" y="266712"/>
                                </a:lnTo>
                                <a:lnTo>
                                  <a:pt x="350837" y="266712"/>
                                </a:lnTo>
                                <a:lnTo>
                                  <a:pt x="352425" y="265125"/>
                                </a:lnTo>
                                <a:lnTo>
                                  <a:pt x="352425" y="258775"/>
                                </a:lnTo>
                                <a:close/>
                              </a:path>
                              <a:path w="2638425" h="267335">
                                <a:moveTo>
                                  <a:pt x="352425" y="1587"/>
                                </a:moveTo>
                                <a:lnTo>
                                  <a:pt x="350837" y="0"/>
                                </a:lnTo>
                                <a:lnTo>
                                  <a:pt x="344487" y="0"/>
                                </a:lnTo>
                                <a:lnTo>
                                  <a:pt x="342900" y="1587"/>
                                </a:lnTo>
                                <a:lnTo>
                                  <a:pt x="342900" y="7937"/>
                                </a:lnTo>
                                <a:lnTo>
                                  <a:pt x="344487" y="9525"/>
                                </a:lnTo>
                                <a:lnTo>
                                  <a:pt x="350837" y="9525"/>
                                </a:lnTo>
                                <a:lnTo>
                                  <a:pt x="352425" y="7937"/>
                                </a:lnTo>
                                <a:lnTo>
                                  <a:pt x="352425" y="1587"/>
                                </a:lnTo>
                                <a:close/>
                              </a:path>
                              <a:path w="2638425" h="267335">
                                <a:moveTo>
                                  <a:pt x="371475" y="258775"/>
                                </a:moveTo>
                                <a:lnTo>
                                  <a:pt x="369887" y="257187"/>
                                </a:lnTo>
                                <a:lnTo>
                                  <a:pt x="363537" y="257187"/>
                                </a:lnTo>
                                <a:lnTo>
                                  <a:pt x="361950" y="258775"/>
                                </a:lnTo>
                                <a:lnTo>
                                  <a:pt x="361950" y="265125"/>
                                </a:lnTo>
                                <a:lnTo>
                                  <a:pt x="363537" y="266712"/>
                                </a:lnTo>
                                <a:lnTo>
                                  <a:pt x="369887" y="266712"/>
                                </a:lnTo>
                                <a:lnTo>
                                  <a:pt x="371475" y="265125"/>
                                </a:lnTo>
                                <a:lnTo>
                                  <a:pt x="371475" y="258775"/>
                                </a:lnTo>
                                <a:close/>
                              </a:path>
                              <a:path w="2638425" h="267335">
                                <a:moveTo>
                                  <a:pt x="371475" y="1587"/>
                                </a:moveTo>
                                <a:lnTo>
                                  <a:pt x="369887" y="0"/>
                                </a:lnTo>
                                <a:lnTo>
                                  <a:pt x="363537" y="0"/>
                                </a:lnTo>
                                <a:lnTo>
                                  <a:pt x="361950" y="1587"/>
                                </a:lnTo>
                                <a:lnTo>
                                  <a:pt x="361950" y="7937"/>
                                </a:lnTo>
                                <a:lnTo>
                                  <a:pt x="363537" y="9525"/>
                                </a:lnTo>
                                <a:lnTo>
                                  <a:pt x="369887" y="9525"/>
                                </a:lnTo>
                                <a:lnTo>
                                  <a:pt x="371475" y="7937"/>
                                </a:lnTo>
                                <a:lnTo>
                                  <a:pt x="371475" y="1587"/>
                                </a:lnTo>
                                <a:close/>
                              </a:path>
                              <a:path w="2638425" h="267335">
                                <a:moveTo>
                                  <a:pt x="390525" y="258775"/>
                                </a:moveTo>
                                <a:lnTo>
                                  <a:pt x="388937" y="257187"/>
                                </a:lnTo>
                                <a:lnTo>
                                  <a:pt x="382587" y="257187"/>
                                </a:lnTo>
                                <a:lnTo>
                                  <a:pt x="381000" y="258775"/>
                                </a:lnTo>
                                <a:lnTo>
                                  <a:pt x="381000" y="265125"/>
                                </a:lnTo>
                                <a:lnTo>
                                  <a:pt x="382587" y="266712"/>
                                </a:lnTo>
                                <a:lnTo>
                                  <a:pt x="388937" y="266712"/>
                                </a:lnTo>
                                <a:lnTo>
                                  <a:pt x="390525" y="265125"/>
                                </a:lnTo>
                                <a:lnTo>
                                  <a:pt x="390525" y="258775"/>
                                </a:lnTo>
                                <a:close/>
                              </a:path>
                              <a:path w="2638425" h="267335">
                                <a:moveTo>
                                  <a:pt x="390525" y="1587"/>
                                </a:moveTo>
                                <a:lnTo>
                                  <a:pt x="388937" y="0"/>
                                </a:lnTo>
                                <a:lnTo>
                                  <a:pt x="382587" y="0"/>
                                </a:lnTo>
                                <a:lnTo>
                                  <a:pt x="381000" y="1587"/>
                                </a:lnTo>
                                <a:lnTo>
                                  <a:pt x="381000" y="7937"/>
                                </a:lnTo>
                                <a:lnTo>
                                  <a:pt x="382587" y="9525"/>
                                </a:lnTo>
                                <a:lnTo>
                                  <a:pt x="388937" y="9525"/>
                                </a:lnTo>
                                <a:lnTo>
                                  <a:pt x="390525" y="7937"/>
                                </a:lnTo>
                                <a:lnTo>
                                  <a:pt x="390525" y="1587"/>
                                </a:lnTo>
                                <a:close/>
                              </a:path>
                              <a:path w="2638425" h="267335">
                                <a:moveTo>
                                  <a:pt x="409575" y="258775"/>
                                </a:moveTo>
                                <a:lnTo>
                                  <a:pt x="407987" y="257187"/>
                                </a:lnTo>
                                <a:lnTo>
                                  <a:pt x="401637" y="257187"/>
                                </a:lnTo>
                                <a:lnTo>
                                  <a:pt x="400050" y="258775"/>
                                </a:lnTo>
                                <a:lnTo>
                                  <a:pt x="400050" y="265125"/>
                                </a:lnTo>
                                <a:lnTo>
                                  <a:pt x="401637" y="266712"/>
                                </a:lnTo>
                                <a:lnTo>
                                  <a:pt x="407987" y="266712"/>
                                </a:lnTo>
                                <a:lnTo>
                                  <a:pt x="409575" y="265125"/>
                                </a:lnTo>
                                <a:lnTo>
                                  <a:pt x="409575" y="258775"/>
                                </a:lnTo>
                                <a:close/>
                              </a:path>
                              <a:path w="2638425" h="267335">
                                <a:moveTo>
                                  <a:pt x="409575" y="1587"/>
                                </a:moveTo>
                                <a:lnTo>
                                  <a:pt x="407987" y="0"/>
                                </a:lnTo>
                                <a:lnTo>
                                  <a:pt x="401637" y="0"/>
                                </a:lnTo>
                                <a:lnTo>
                                  <a:pt x="400050" y="1587"/>
                                </a:lnTo>
                                <a:lnTo>
                                  <a:pt x="400050" y="7937"/>
                                </a:lnTo>
                                <a:lnTo>
                                  <a:pt x="401637" y="9525"/>
                                </a:lnTo>
                                <a:lnTo>
                                  <a:pt x="407987" y="9525"/>
                                </a:lnTo>
                                <a:lnTo>
                                  <a:pt x="409575" y="7937"/>
                                </a:lnTo>
                                <a:lnTo>
                                  <a:pt x="409575" y="1587"/>
                                </a:lnTo>
                                <a:close/>
                              </a:path>
                              <a:path w="2638425" h="267335">
                                <a:moveTo>
                                  <a:pt x="428625" y="258775"/>
                                </a:moveTo>
                                <a:lnTo>
                                  <a:pt x="427037" y="257187"/>
                                </a:lnTo>
                                <a:lnTo>
                                  <a:pt x="420687" y="257187"/>
                                </a:lnTo>
                                <a:lnTo>
                                  <a:pt x="419100" y="258775"/>
                                </a:lnTo>
                                <a:lnTo>
                                  <a:pt x="419100" y="265125"/>
                                </a:lnTo>
                                <a:lnTo>
                                  <a:pt x="420687" y="266712"/>
                                </a:lnTo>
                                <a:lnTo>
                                  <a:pt x="427037" y="266712"/>
                                </a:lnTo>
                                <a:lnTo>
                                  <a:pt x="428625" y="265125"/>
                                </a:lnTo>
                                <a:lnTo>
                                  <a:pt x="428625" y="258775"/>
                                </a:lnTo>
                                <a:close/>
                              </a:path>
                              <a:path w="2638425" h="267335">
                                <a:moveTo>
                                  <a:pt x="428625" y="1587"/>
                                </a:moveTo>
                                <a:lnTo>
                                  <a:pt x="427037" y="0"/>
                                </a:lnTo>
                                <a:lnTo>
                                  <a:pt x="420687" y="0"/>
                                </a:lnTo>
                                <a:lnTo>
                                  <a:pt x="419100" y="1587"/>
                                </a:lnTo>
                                <a:lnTo>
                                  <a:pt x="419100" y="7937"/>
                                </a:lnTo>
                                <a:lnTo>
                                  <a:pt x="420687" y="9525"/>
                                </a:lnTo>
                                <a:lnTo>
                                  <a:pt x="427037" y="9525"/>
                                </a:lnTo>
                                <a:lnTo>
                                  <a:pt x="428625" y="7937"/>
                                </a:lnTo>
                                <a:lnTo>
                                  <a:pt x="428625" y="1587"/>
                                </a:lnTo>
                                <a:close/>
                              </a:path>
                              <a:path w="2638425" h="267335">
                                <a:moveTo>
                                  <a:pt x="447675" y="258775"/>
                                </a:moveTo>
                                <a:lnTo>
                                  <a:pt x="446087" y="257187"/>
                                </a:lnTo>
                                <a:lnTo>
                                  <a:pt x="439737" y="257187"/>
                                </a:lnTo>
                                <a:lnTo>
                                  <a:pt x="438150" y="258775"/>
                                </a:lnTo>
                                <a:lnTo>
                                  <a:pt x="438150" y="265125"/>
                                </a:lnTo>
                                <a:lnTo>
                                  <a:pt x="439737" y="266712"/>
                                </a:lnTo>
                                <a:lnTo>
                                  <a:pt x="446087" y="266712"/>
                                </a:lnTo>
                                <a:lnTo>
                                  <a:pt x="447675" y="265125"/>
                                </a:lnTo>
                                <a:lnTo>
                                  <a:pt x="447675" y="258775"/>
                                </a:lnTo>
                                <a:close/>
                              </a:path>
                              <a:path w="2638425" h="267335">
                                <a:moveTo>
                                  <a:pt x="447675" y="1587"/>
                                </a:moveTo>
                                <a:lnTo>
                                  <a:pt x="446087" y="0"/>
                                </a:lnTo>
                                <a:lnTo>
                                  <a:pt x="439737" y="0"/>
                                </a:lnTo>
                                <a:lnTo>
                                  <a:pt x="438150" y="1587"/>
                                </a:lnTo>
                                <a:lnTo>
                                  <a:pt x="438150" y="7937"/>
                                </a:lnTo>
                                <a:lnTo>
                                  <a:pt x="439737" y="9525"/>
                                </a:lnTo>
                                <a:lnTo>
                                  <a:pt x="446087" y="9525"/>
                                </a:lnTo>
                                <a:lnTo>
                                  <a:pt x="447675" y="7937"/>
                                </a:lnTo>
                                <a:lnTo>
                                  <a:pt x="447675" y="1587"/>
                                </a:lnTo>
                                <a:close/>
                              </a:path>
                              <a:path w="2638425" h="267335">
                                <a:moveTo>
                                  <a:pt x="466725" y="258775"/>
                                </a:moveTo>
                                <a:lnTo>
                                  <a:pt x="465137" y="257187"/>
                                </a:lnTo>
                                <a:lnTo>
                                  <a:pt x="458787" y="257187"/>
                                </a:lnTo>
                                <a:lnTo>
                                  <a:pt x="457200" y="258775"/>
                                </a:lnTo>
                                <a:lnTo>
                                  <a:pt x="457200" y="265125"/>
                                </a:lnTo>
                                <a:lnTo>
                                  <a:pt x="458787" y="266712"/>
                                </a:lnTo>
                                <a:lnTo>
                                  <a:pt x="465137" y="266712"/>
                                </a:lnTo>
                                <a:lnTo>
                                  <a:pt x="466725" y="265125"/>
                                </a:lnTo>
                                <a:lnTo>
                                  <a:pt x="466725" y="258775"/>
                                </a:lnTo>
                                <a:close/>
                              </a:path>
                              <a:path w="2638425" h="267335">
                                <a:moveTo>
                                  <a:pt x="466725" y="1587"/>
                                </a:moveTo>
                                <a:lnTo>
                                  <a:pt x="465137" y="0"/>
                                </a:lnTo>
                                <a:lnTo>
                                  <a:pt x="458787" y="0"/>
                                </a:lnTo>
                                <a:lnTo>
                                  <a:pt x="457200" y="1587"/>
                                </a:lnTo>
                                <a:lnTo>
                                  <a:pt x="457200" y="7937"/>
                                </a:lnTo>
                                <a:lnTo>
                                  <a:pt x="458787" y="9525"/>
                                </a:lnTo>
                                <a:lnTo>
                                  <a:pt x="465137" y="9525"/>
                                </a:lnTo>
                                <a:lnTo>
                                  <a:pt x="466725" y="7937"/>
                                </a:lnTo>
                                <a:lnTo>
                                  <a:pt x="466725" y="1587"/>
                                </a:lnTo>
                                <a:close/>
                              </a:path>
                              <a:path w="2638425" h="267335">
                                <a:moveTo>
                                  <a:pt x="485775" y="258775"/>
                                </a:moveTo>
                                <a:lnTo>
                                  <a:pt x="484187" y="257187"/>
                                </a:lnTo>
                                <a:lnTo>
                                  <a:pt x="477837" y="257187"/>
                                </a:lnTo>
                                <a:lnTo>
                                  <a:pt x="476250" y="258775"/>
                                </a:lnTo>
                                <a:lnTo>
                                  <a:pt x="476250" y="265125"/>
                                </a:lnTo>
                                <a:lnTo>
                                  <a:pt x="477837" y="266712"/>
                                </a:lnTo>
                                <a:lnTo>
                                  <a:pt x="484187" y="266712"/>
                                </a:lnTo>
                                <a:lnTo>
                                  <a:pt x="485775" y="265125"/>
                                </a:lnTo>
                                <a:lnTo>
                                  <a:pt x="485775" y="258775"/>
                                </a:lnTo>
                                <a:close/>
                              </a:path>
                              <a:path w="2638425" h="267335">
                                <a:moveTo>
                                  <a:pt x="485775" y="1587"/>
                                </a:moveTo>
                                <a:lnTo>
                                  <a:pt x="484187" y="0"/>
                                </a:lnTo>
                                <a:lnTo>
                                  <a:pt x="477837" y="0"/>
                                </a:lnTo>
                                <a:lnTo>
                                  <a:pt x="476250" y="1587"/>
                                </a:lnTo>
                                <a:lnTo>
                                  <a:pt x="476250" y="7937"/>
                                </a:lnTo>
                                <a:lnTo>
                                  <a:pt x="477837" y="9525"/>
                                </a:lnTo>
                                <a:lnTo>
                                  <a:pt x="484187" y="9525"/>
                                </a:lnTo>
                                <a:lnTo>
                                  <a:pt x="485775" y="7937"/>
                                </a:lnTo>
                                <a:lnTo>
                                  <a:pt x="485775" y="1587"/>
                                </a:lnTo>
                                <a:close/>
                              </a:path>
                              <a:path w="2638425" h="267335">
                                <a:moveTo>
                                  <a:pt x="504825" y="258775"/>
                                </a:moveTo>
                                <a:lnTo>
                                  <a:pt x="503237" y="257187"/>
                                </a:lnTo>
                                <a:lnTo>
                                  <a:pt x="496887" y="257187"/>
                                </a:lnTo>
                                <a:lnTo>
                                  <a:pt x="495300" y="258775"/>
                                </a:lnTo>
                                <a:lnTo>
                                  <a:pt x="495300" y="265125"/>
                                </a:lnTo>
                                <a:lnTo>
                                  <a:pt x="496887" y="266712"/>
                                </a:lnTo>
                                <a:lnTo>
                                  <a:pt x="503237" y="266712"/>
                                </a:lnTo>
                                <a:lnTo>
                                  <a:pt x="504825" y="265125"/>
                                </a:lnTo>
                                <a:lnTo>
                                  <a:pt x="504825" y="258775"/>
                                </a:lnTo>
                                <a:close/>
                              </a:path>
                              <a:path w="2638425" h="267335">
                                <a:moveTo>
                                  <a:pt x="504825" y="1587"/>
                                </a:moveTo>
                                <a:lnTo>
                                  <a:pt x="503237" y="0"/>
                                </a:lnTo>
                                <a:lnTo>
                                  <a:pt x="496887" y="0"/>
                                </a:lnTo>
                                <a:lnTo>
                                  <a:pt x="495300" y="1587"/>
                                </a:lnTo>
                                <a:lnTo>
                                  <a:pt x="495300" y="7937"/>
                                </a:lnTo>
                                <a:lnTo>
                                  <a:pt x="496887" y="9525"/>
                                </a:lnTo>
                                <a:lnTo>
                                  <a:pt x="503237" y="9525"/>
                                </a:lnTo>
                                <a:lnTo>
                                  <a:pt x="504825" y="7937"/>
                                </a:lnTo>
                                <a:lnTo>
                                  <a:pt x="504825" y="1587"/>
                                </a:lnTo>
                                <a:close/>
                              </a:path>
                              <a:path w="2638425" h="267335">
                                <a:moveTo>
                                  <a:pt x="523875" y="258775"/>
                                </a:moveTo>
                                <a:lnTo>
                                  <a:pt x="522287" y="257187"/>
                                </a:lnTo>
                                <a:lnTo>
                                  <a:pt x="515937" y="257187"/>
                                </a:lnTo>
                                <a:lnTo>
                                  <a:pt x="514350" y="258775"/>
                                </a:lnTo>
                                <a:lnTo>
                                  <a:pt x="514350" y="265125"/>
                                </a:lnTo>
                                <a:lnTo>
                                  <a:pt x="515937" y="266712"/>
                                </a:lnTo>
                                <a:lnTo>
                                  <a:pt x="522287" y="266712"/>
                                </a:lnTo>
                                <a:lnTo>
                                  <a:pt x="523875" y="265125"/>
                                </a:lnTo>
                                <a:lnTo>
                                  <a:pt x="523875" y="258775"/>
                                </a:lnTo>
                                <a:close/>
                              </a:path>
                              <a:path w="2638425" h="267335">
                                <a:moveTo>
                                  <a:pt x="523875" y="1587"/>
                                </a:moveTo>
                                <a:lnTo>
                                  <a:pt x="522287" y="0"/>
                                </a:lnTo>
                                <a:lnTo>
                                  <a:pt x="515937" y="0"/>
                                </a:lnTo>
                                <a:lnTo>
                                  <a:pt x="514350" y="1587"/>
                                </a:lnTo>
                                <a:lnTo>
                                  <a:pt x="514350" y="7937"/>
                                </a:lnTo>
                                <a:lnTo>
                                  <a:pt x="515937" y="9525"/>
                                </a:lnTo>
                                <a:lnTo>
                                  <a:pt x="522287" y="9525"/>
                                </a:lnTo>
                                <a:lnTo>
                                  <a:pt x="523875" y="7937"/>
                                </a:lnTo>
                                <a:lnTo>
                                  <a:pt x="523875" y="1587"/>
                                </a:lnTo>
                                <a:close/>
                              </a:path>
                              <a:path w="2638425" h="267335">
                                <a:moveTo>
                                  <a:pt x="542925" y="258775"/>
                                </a:moveTo>
                                <a:lnTo>
                                  <a:pt x="541337" y="257187"/>
                                </a:lnTo>
                                <a:lnTo>
                                  <a:pt x="534987" y="257187"/>
                                </a:lnTo>
                                <a:lnTo>
                                  <a:pt x="533400" y="258775"/>
                                </a:lnTo>
                                <a:lnTo>
                                  <a:pt x="533400" y="265125"/>
                                </a:lnTo>
                                <a:lnTo>
                                  <a:pt x="534987" y="266712"/>
                                </a:lnTo>
                                <a:lnTo>
                                  <a:pt x="541337" y="266712"/>
                                </a:lnTo>
                                <a:lnTo>
                                  <a:pt x="542925" y="265125"/>
                                </a:lnTo>
                                <a:lnTo>
                                  <a:pt x="542925" y="258775"/>
                                </a:lnTo>
                                <a:close/>
                              </a:path>
                              <a:path w="2638425" h="267335">
                                <a:moveTo>
                                  <a:pt x="542925" y="1587"/>
                                </a:moveTo>
                                <a:lnTo>
                                  <a:pt x="541337" y="0"/>
                                </a:lnTo>
                                <a:lnTo>
                                  <a:pt x="534987" y="0"/>
                                </a:lnTo>
                                <a:lnTo>
                                  <a:pt x="533400" y="1587"/>
                                </a:lnTo>
                                <a:lnTo>
                                  <a:pt x="533400" y="7937"/>
                                </a:lnTo>
                                <a:lnTo>
                                  <a:pt x="534987" y="9525"/>
                                </a:lnTo>
                                <a:lnTo>
                                  <a:pt x="541337" y="9525"/>
                                </a:lnTo>
                                <a:lnTo>
                                  <a:pt x="542925" y="7937"/>
                                </a:lnTo>
                                <a:lnTo>
                                  <a:pt x="542925" y="1587"/>
                                </a:lnTo>
                                <a:close/>
                              </a:path>
                              <a:path w="2638425" h="267335">
                                <a:moveTo>
                                  <a:pt x="561975" y="258775"/>
                                </a:moveTo>
                                <a:lnTo>
                                  <a:pt x="560387" y="257187"/>
                                </a:lnTo>
                                <a:lnTo>
                                  <a:pt x="554037" y="257187"/>
                                </a:lnTo>
                                <a:lnTo>
                                  <a:pt x="552450" y="258775"/>
                                </a:lnTo>
                                <a:lnTo>
                                  <a:pt x="552450" y="265125"/>
                                </a:lnTo>
                                <a:lnTo>
                                  <a:pt x="554037" y="266712"/>
                                </a:lnTo>
                                <a:lnTo>
                                  <a:pt x="560387" y="266712"/>
                                </a:lnTo>
                                <a:lnTo>
                                  <a:pt x="561975" y="265125"/>
                                </a:lnTo>
                                <a:lnTo>
                                  <a:pt x="561975" y="258775"/>
                                </a:lnTo>
                                <a:close/>
                              </a:path>
                              <a:path w="2638425" h="267335">
                                <a:moveTo>
                                  <a:pt x="561975" y="1587"/>
                                </a:moveTo>
                                <a:lnTo>
                                  <a:pt x="560387" y="0"/>
                                </a:lnTo>
                                <a:lnTo>
                                  <a:pt x="554037" y="0"/>
                                </a:lnTo>
                                <a:lnTo>
                                  <a:pt x="552450" y="1587"/>
                                </a:lnTo>
                                <a:lnTo>
                                  <a:pt x="552450" y="7937"/>
                                </a:lnTo>
                                <a:lnTo>
                                  <a:pt x="554037" y="9525"/>
                                </a:lnTo>
                                <a:lnTo>
                                  <a:pt x="560387" y="9525"/>
                                </a:lnTo>
                                <a:lnTo>
                                  <a:pt x="561975" y="7937"/>
                                </a:lnTo>
                                <a:lnTo>
                                  <a:pt x="561975" y="1587"/>
                                </a:lnTo>
                                <a:close/>
                              </a:path>
                              <a:path w="2638425" h="267335">
                                <a:moveTo>
                                  <a:pt x="581025" y="258775"/>
                                </a:moveTo>
                                <a:lnTo>
                                  <a:pt x="579437" y="257187"/>
                                </a:lnTo>
                                <a:lnTo>
                                  <a:pt x="573087" y="257187"/>
                                </a:lnTo>
                                <a:lnTo>
                                  <a:pt x="571500" y="258775"/>
                                </a:lnTo>
                                <a:lnTo>
                                  <a:pt x="571500" y="265125"/>
                                </a:lnTo>
                                <a:lnTo>
                                  <a:pt x="573087" y="266712"/>
                                </a:lnTo>
                                <a:lnTo>
                                  <a:pt x="579437" y="266712"/>
                                </a:lnTo>
                                <a:lnTo>
                                  <a:pt x="581025" y="265125"/>
                                </a:lnTo>
                                <a:lnTo>
                                  <a:pt x="581025" y="258775"/>
                                </a:lnTo>
                                <a:close/>
                              </a:path>
                              <a:path w="2638425" h="267335">
                                <a:moveTo>
                                  <a:pt x="581025" y="1587"/>
                                </a:moveTo>
                                <a:lnTo>
                                  <a:pt x="579437" y="0"/>
                                </a:lnTo>
                                <a:lnTo>
                                  <a:pt x="573087" y="0"/>
                                </a:lnTo>
                                <a:lnTo>
                                  <a:pt x="571500" y="1587"/>
                                </a:lnTo>
                                <a:lnTo>
                                  <a:pt x="571500" y="7937"/>
                                </a:lnTo>
                                <a:lnTo>
                                  <a:pt x="573087" y="9525"/>
                                </a:lnTo>
                                <a:lnTo>
                                  <a:pt x="579437" y="9525"/>
                                </a:lnTo>
                                <a:lnTo>
                                  <a:pt x="581025" y="7937"/>
                                </a:lnTo>
                                <a:lnTo>
                                  <a:pt x="581025" y="1587"/>
                                </a:lnTo>
                                <a:close/>
                              </a:path>
                              <a:path w="2638425" h="267335">
                                <a:moveTo>
                                  <a:pt x="600075" y="258775"/>
                                </a:moveTo>
                                <a:lnTo>
                                  <a:pt x="598487" y="257187"/>
                                </a:lnTo>
                                <a:lnTo>
                                  <a:pt x="592137" y="257187"/>
                                </a:lnTo>
                                <a:lnTo>
                                  <a:pt x="590550" y="258775"/>
                                </a:lnTo>
                                <a:lnTo>
                                  <a:pt x="590550" y="265125"/>
                                </a:lnTo>
                                <a:lnTo>
                                  <a:pt x="592137" y="266712"/>
                                </a:lnTo>
                                <a:lnTo>
                                  <a:pt x="598487" y="266712"/>
                                </a:lnTo>
                                <a:lnTo>
                                  <a:pt x="600075" y="265125"/>
                                </a:lnTo>
                                <a:lnTo>
                                  <a:pt x="600075" y="258775"/>
                                </a:lnTo>
                                <a:close/>
                              </a:path>
                              <a:path w="2638425" h="267335">
                                <a:moveTo>
                                  <a:pt x="600075" y="1587"/>
                                </a:moveTo>
                                <a:lnTo>
                                  <a:pt x="598487" y="0"/>
                                </a:lnTo>
                                <a:lnTo>
                                  <a:pt x="592137" y="0"/>
                                </a:lnTo>
                                <a:lnTo>
                                  <a:pt x="590550" y="1587"/>
                                </a:lnTo>
                                <a:lnTo>
                                  <a:pt x="590550" y="7937"/>
                                </a:lnTo>
                                <a:lnTo>
                                  <a:pt x="592137" y="9525"/>
                                </a:lnTo>
                                <a:lnTo>
                                  <a:pt x="598487" y="9525"/>
                                </a:lnTo>
                                <a:lnTo>
                                  <a:pt x="600075" y="7937"/>
                                </a:lnTo>
                                <a:lnTo>
                                  <a:pt x="600075" y="1587"/>
                                </a:lnTo>
                                <a:close/>
                              </a:path>
                              <a:path w="2638425" h="267335">
                                <a:moveTo>
                                  <a:pt x="619125" y="258775"/>
                                </a:moveTo>
                                <a:lnTo>
                                  <a:pt x="617537" y="257187"/>
                                </a:lnTo>
                                <a:lnTo>
                                  <a:pt x="611187" y="257187"/>
                                </a:lnTo>
                                <a:lnTo>
                                  <a:pt x="609600" y="258775"/>
                                </a:lnTo>
                                <a:lnTo>
                                  <a:pt x="609600" y="265125"/>
                                </a:lnTo>
                                <a:lnTo>
                                  <a:pt x="611187" y="266712"/>
                                </a:lnTo>
                                <a:lnTo>
                                  <a:pt x="617537" y="266712"/>
                                </a:lnTo>
                                <a:lnTo>
                                  <a:pt x="619125" y="265125"/>
                                </a:lnTo>
                                <a:lnTo>
                                  <a:pt x="619125" y="258775"/>
                                </a:lnTo>
                                <a:close/>
                              </a:path>
                              <a:path w="2638425" h="267335">
                                <a:moveTo>
                                  <a:pt x="619125" y="1587"/>
                                </a:moveTo>
                                <a:lnTo>
                                  <a:pt x="617537" y="0"/>
                                </a:lnTo>
                                <a:lnTo>
                                  <a:pt x="611187" y="0"/>
                                </a:lnTo>
                                <a:lnTo>
                                  <a:pt x="609600" y="1587"/>
                                </a:lnTo>
                                <a:lnTo>
                                  <a:pt x="609600" y="7937"/>
                                </a:lnTo>
                                <a:lnTo>
                                  <a:pt x="611187" y="9525"/>
                                </a:lnTo>
                                <a:lnTo>
                                  <a:pt x="617537" y="9525"/>
                                </a:lnTo>
                                <a:lnTo>
                                  <a:pt x="619125" y="7937"/>
                                </a:lnTo>
                                <a:lnTo>
                                  <a:pt x="619125" y="1587"/>
                                </a:lnTo>
                                <a:close/>
                              </a:path>
                              <a:path w="2638425" h="267335">
                                <a:moveTo>
                                  <a:pt x="638175" y="258775"/>
                                </a:moveTo>
                                <a:lnTo>
                                  <a:pt x="636587" y="257187"/>
                                </a:lnTo>
                                <a:lnTo>
                                  <a:pt x="630237" y="257187"/>
                                </a:lnTo>
                                <a:lnTo>
                                  <a:pt x="628650" y="258775"/>
                                </a:lnTo>
                                <a:lnTo>
                                  <a:pt x="628650" y="265125"/>
                                </a:lnTo>
                                <a:lnTo>
                                  <a:pt x="630237" y="266712"/>
                                </a:lnTo>
                                <a:lnTo>
                                  <a:pt x="636587" y="266712"/>
                                </a:lnTo>
                                <a:lnTo>
                                  <a:pt x="638175" y="265125"/>
                                </a:lnTo>
                                <a:lnTo>
                                  <a:pt x="638175" y="258775"/>
                                </a:lnTo>
                                <a:close/>
                              </a:path>
                              <a:path w="2638425" h="267335">
                                <a:moveTo>
                                  <a:pt x="638175" y="1587"/>
                                </a:moveTo>
                                <a:lnTo>
                                  <a:pt x="636587" y="0"/>
                                </a:lnTo>
                                <a:lnTo>
                                  <a:pt x="630237" y="0"/>
                                </a:lnTo>
                                <a:lnTo>
                                  <a:pt x="628650" y="1587"/>
                                </a:lnTo>
                                <a:lnTo>
                                  <a:pt x="628650" y="7937"/>
                                </a:lnTo>
                                <a:lnTo>
                                  <a:pt x="630237" y="9525"/>
                                </a:lnTo>
                                <a:lnTo>
                                  <a:pt x="636587" y="9525"/>
                                </a:lnTo>
                                <a:lnTo>
                                  <a:pt x="638175" y="7937"/>
                                </a:lnTo>
                                <a:lnTo>
                                  <a:pt x="638175" y="1587"/>
                                </a:lnTo>
                                <a:close/>
                              </a:path>
                              <a:path w="2638425" h="267335">
                                <a:moveTo>
                                  <a:pt x="657225" y="258775"/>
                                </a:moveTo>
                                <a:lnTo>
                                  <a:pt x="655637" y="257187"/>
                                </a:lnTo>
                                <a:lnTo>
                                  <a:pt x="649287" y="257187"/>
                                </a:lnTo>
                                <a:lnTo>
                                  <a:pt x="647700" y="258775"/>
                                </a:lnTo>
                                <a:lnTo>
                                  <a:pt x="647700" y="265125"/>
                                </a:lnTo>
                                <a:lnTo>
                                  <a:pt x="649287" y="266712"/>
                                </a:lnTo>
                                <a:lnTo>
                                  <a:pt x="655637" y="266712"/>
                                </a:lnTo>
                                <a:lnTo>
                                  <a:pt x="657225" y="265125"/>
                                </a:lnTo>
                                <a:lnTo>
                                  <a:pt x="657225" y="258775"/>
                                </a:lnTo>
                                <a:close/>
                              </a:path>
                              <a:path w="2638425" h="267335">
                                <a:moveTo>
                                  <a:pt x="657225" y="1587"/>
                                </a:moveTo>
                                <a:lnTo>
                                  <a:pt x="655637" y="0"/>
                                </a:lnTo>
                                <a:lnTo>
                                  <a:pt x="649287" y="0"/>
                                </a:lnTo>
                                <a:lnTo>
                                  <a:pt x="647700" y="1587"/>
                                </a:lnTo>
                                <a:lnTo>
                                  <a:pt x="647700" y="7937"/>
                                </a:lnTo>
                                <a:lnTo>
                                  <a:pt x="649287" y="9525"/>
                                </a:lnTo>
                                <a:lnTo>
                                  <a:pt x="655637" y="9525"/>
                                </a:lnTo>
                                <a:lnTo>
                                  <a:pt x="657225" y="7937"/>
                                </a:lnTo>
                                <a:lnTo>
                                  <a:pt x="657225" y="1587"/>
                                </a:lnTo>
                                <a:close/>
                              </a:path>
                              <a:path w="2638425" h="267335">
                                <a:moveTo>
                                  <a:pt x="676275" y="258775"/>
                                </a:moveTo>
                                <a:lnTo>
                                  <a:pt x="674687" y="257187"/>
                                </a:lnTo>
                                <a:lnTo>
                                  <a:pt x="668337" y="257187"/>
                                </a:lnTo>
                                <a:lnTo>
                                  <a:pt x="666750" y="258775"/>
                                </a:lnTo>
                                <a:lnTo>
                                  <a:pt x="666750" y="265125"/>
                                </a:lnTo>
                                <a:lnTo>
                                  <a:pt x="668337" y="266712"/>
                                </a:lnTo>
                                <a:lnTo>
                                  <a:pt x="674687" y="266712"/>
                                </a:lnTo>
                                <a:lnTo>
                                  <a:pt x="676275" y="265125"/>
                                </a:lnTo>
                                <a:lnTo>
                                  <a:pt x="676275" y="258775"/>
                                </a:lnTo>
                                <a:close/>
                              </a:path>
                              <a:path w="2638425" h="267335">
                                <a:moveTo>
                                  <a:pt x="676275" y="1587"/>
                                </a:moveTo>
                                <a:lnTo>
                                  <a:pt x="674687" y="0"/>
                                </a:lnTo>
                                <a:lnTo>
                                  <a:pt x="668337" y="0"/>
                                </a:lnTo>
                                <a:lnTo>
                                  <a:pt x="666750" y="1587"/>
                                </a:lnTo>
                                <a:lnTo>
                                  <a:pt x="666750" y="7937"/>
                                </a:lnTo>
                                <a:lnTo>
                                  <a:pt x="668337" y="9525"/>
                                </a:lnTo>
                                <a:lnTo>
                                  <a:pt x="674687" y="9525"/>
                                </a:lnTo>
                                <a:lnTo>
                                  <a:pt x="676275" y="7937"/>
                                </a:lnTo>
                                <a:lnTo>
                                  <a:pt x="676275" y="1587"/>
                                </a:lnTo>
                                <a:close/>
                              </a:path>
                              <a:path w="2638425" h="267335">
                                <a:moveTo>
                                  <a:pt x="695325" y="258775"/>
                                </a:moveTo>
                                <a:lnTo>
                                  <a:pt x="693737" y="257187"/>
                                </a:lnTo>
                                <a:lnTo>
                                  <a:pt x="687387" y="257187"/>
                                </a:lnTo>
                                <a:lnTo>
                                  <a:pt x="685800" y="258775"/>
                                </a:lnTo>
                                <a:lnTo>
                                  <a:pt x="685800" y="265125"/>
                                </a:lnTo>
                                <a:lnTo>
                                  <a:pt x="687387" y="266712"/>
                                </a:lnTo>
                                <a:lnTo>
                                  <a:pt x="693737" y="266712"/>
                                </a:lnTo>
                                <a:lnTo>
                                  <a:pt x="695325" y="265125"/>
                                </a:lnTo>
                                <a:lnTo>
                                  <a:pt x="695325" y="258775"/>
                                </a:lnTo>
                                <a:close/>
                              </a:path>
                              <a:path w="2638425" h="267335">
                                <a:moveTo>
                                  <a:pt x="695325" y="1587"/>
                                </a:moveTo>
                                <a:lnTo>
                                  <a:pt x="693737" y="0"/>
                                </a:lnTo>
                                <a:lnTo>
                                  <a:pt x="687387" y="0"/>
                                </a:lnTo>
                                <a:lnTo>
                                  <a:pt x="685800" y="1587"/>
                                </a:lnTo>
                                <a:lnTo>
                                  <a:pt x="685800" y="7937"/>
                                </a:lnTo>
                                <a:lnTo>
                                  <a:pt x="687387" y="9525"/>
                                </a:lnTo>
                                <a:lnTo>
                                  <a:pt x="693737" y="9525"/>
                                </a:lnTo>
                                <a:lnTo>
                                  <a:pt x="695325" y="7937"/>
                                </a:lnTo>
                                <a:lnTo>
                                  <a:pt x="695325" y="1587"/>
                                </a:lnTo>
                                <a:close/>
                              </a:path>
                              <a:path w="2638425" h="267335">
                                <a:moveTo>
                                  <a:pt x="714375" y="258775"/>
                                </a:moveTo>
                                <a:lnTo>
                                  <a:pt x="712787" y="257187"/>
                                </a:lnTo>
                                <a:lnTo>
                                  <a:pt x="706437" y="257187"/>
                                </a:lnTo>
                                <a:lnTo>
                                  <a:pt x="704850" y="258775"/>
                                </a:lnTo>
                                <a:lnTo>
                                  <a:pt x="704850" y="265125"/>
                                </a:lnTo>
                                <a:lnTo>
                                  <a:pt x="706437" y="266712"/>
                                </a:lnTo>
                                <a:lnTo>
                                  <a:pt x="712787" y="266712"/>
                                </a:lnTo>
                                <a:lnTo>
                                  <a:pt x="714375" y="265125"/>
                                </a:lnTo>
                                <a:lnTo>
                                  <a:pt x="714375" y="258775"/>
                                </a:lnTo>
                                <a:close/>
                              </a:path>
                              <a:path w="2638425" h="267335">
                                <a:moveTo>
                                  <a:pt x="714375" y="1587"/>
                                </a:moveTo>
                                <a:lnTo>
                                  <a:pt x="712787" y="0"/>
                                </a:lnTo>
                                <a:lnTo>
                                  <a:pt x="706437" y="0"/>
                                </a:lnTo>
                                <a:lnTo>
                                  <a:pt x="704850" y="1587"/>
                                </a:lnTo>
                                <a:lnTo>
                                  <a:pt x="704850" y="7937"/>
                                </a:lnTo>
                                <a:lnTo>
                                  <a:pt x="706437" y="9525"/>
                                </a:lnTo>
                                <a:lnTo>
                                  <a:pt x="712787" y="9525"/>
                                </a:lnTo>
                                <a:lnTo>
                                  <a:pt x="714375" y="7937"/>
                                </a:lnTo>
                                <a:lnTo>
                                  <a:pt x="714375" y="1587"/>
                                </a:lnTo>
                                <a:close/>
                              </a:path>
                              <a:path w="2638425" h="267335">
                                <a:moveTo>
                                  <a:pt x="733425" y="258775"/>
                                </a:moveTo>
                                <a:lnTo>
                                  <a:pt x="731837" y="257187"/>
                                </a:lnTo>
                                <a:lnTo>
                                  <a:pt x="725487" y="257187"/>
                                </a:lnTo>
                                <a:lnTo>
                                  <a:pt x="723900" y="258775"/>
                                </a:lnTo>
                                <a:lnTo>
                                  <a:pt x="723900" y="265125"/>
                                </a:lnTo>
                                <a:lnTo>
                                  <a:pt x="725487" y="266712"/>
                                </a:lnTo>
                                <a:lnTo>
                                  <a:pt x="731837" y="266712"/>
                                </a:lnTo>
                                <a:lnTo>
                                  <a:pt x="733425" y="265125"/>
                                </a:lnTo>
                                <a:lnTo>
                                  <a:pt x="733425" y="258775"/>
                                </a:lnTo>
                                <a:close/>
                              </a:path>
                              <a:path w="2638425" h="267335">
                                <a:moveTo>
                                  <a:pt x="733425" y="1587"/>
                                </a:moveTo>
                                <a:lnTo>
                                  <a:pt x="731837" y="0"/>
                                </a:lnTo>
                                <a:lnTo>
                                  <a:pt x="725487" y="0"/>
                                </a:lnTo>
                                <a:lnTo>
                                  <a:pt x="723900" y="1587"/>
                                </a:lnTo>
                                <a:lnTo>
                                  <a:pt x="723900" y="7937"/>
                                </a:lnTo>
                                <a:lnTo>
                                  <a:pt x="725487" y="9525"/>
                                </a:lnTo>
                                <a:lnTo>
                                  <a:pt x="731837" y="9525"/>
                                </a:lnTo>
                                <a:lnTo>
                                  <a:pt x="733425" y="7937"/>
                                </a:lnTo>
                                <a:lnTo>
                                  <a:pt x="733425" y="1587"/>
                                </a:lnTo>
                                <a:close/>
                              </a:path>
                              <a:path w="2638425" h="267335">
                                <a:moveTo>
                                  <a:pt x="752475" y="258775"/>
                                </a:moveTo>
                                <a:lnTo>
                                  <a:pt x="750887" y="257187"/>
                                </a:lnTo>
                                <a:lnTo>
                                  <a:pt x="744537" y="257187"/>
                                </a:lnTo>
                                <a:lnTo>
                                  <a:pt x="742950" y="258775"/>
                                </a:lnTo>
                                <a:lnTo>
                                  <a:pt x="742950" y="265125"/>
                                </a:lnTo>
                                <a:lnTo>
                                  <a:pt x="744537" y="266712"/>
                                </a:lnTo>
                                <a:lnTo>
                                  <a:pt x="750887" y="266712"/>
                                </a:lnTo>
                                <a:lnTo>
                                  <a:pt x="752475" y="265125"/>
                                </a:lnTo>
                                <a:lnTo>
                                  <a:pt x="752475" y="258775"/>
                                </a:lnTo>
                                <a:close/>
                              </a:path>
                              <a:path w="2638425" h="267335">
                                <a:moveTo>
                                  <a:pt x="752475" y="1587"/>
                                </a:moveTo>
                                <a:lnTo>
                                  <a:pt x="750887" y="0"/>
                                </a:lnTo>
                                <a:lnTo>
                                  <a:pt x="744537" y="0"/>
                                </a:lnTo>
                                <a:lnTo>
                                  <a:pt x="742950" y="1587"/>
                                </a:lnTo>
                                <a:lnTo>
                                  <a:pt x="742950" y="7937"/>
                                </a:lnTo>
                                <a:lnTo>
                                  <a:pt x="744537" y="9525"/>
                                </a:lnTo>
                                <a:lnTo>
                                  <a:pt x="750887" y="9525"/>
                                </a:lnTo>
                                <a:lnTo>
                                  <a:pt x="752475" y="7937"/>
                                </a:lnTo>
                                <a:lnTo>
                                  <a:pt x="752475" y="1587"/>
                                </a:lnTo>
                                <a:close/>
                              </a:path>
                              <a:path w="2638425" h="267335">
                                <a:moveTo>
                                  <a:pt x="771525" y="258775"/>
                                </a:moveTo>
                                <a:lnTo>
                                  <a:pt x="769937" y="257187"/>
                                </a:lnTo>
                                <a:lnTo>
                                  <a:pt x="763587" y="257187"/>
                                </a:lnTo>
                                <a:lnTo>
                                  <a:pt x="762000" y="258775"/>
                                </a:lnTo>
                                <a:lnTo>
                                  <a:pt x="762000" y="265125"/>
                                </a:lnTo>
                                <a:lnTo>
                                  <a:pt x="763587" y="266712"/>
                                </a:lnTo>
                                <a:lnTo>
                                  <a:pt x="769937" y="266712"/>
                                </a:lnTo>
                                <a:lnTo>
                                  <a:pt x="771525" y="265125"/>
                                </a:lnTo>
                                <a:lnTo>
                                  <a:pt x="771525" y="258775"/>
                                </a:lnTo>
                                <a:close/>
                              </a:path>
                              <a:path w="2638425" h="267335">
                                <a:moveTo>
                                  <a:pt x="771525" y="1587"/>
                                </a:moveTo>
                                <a:lnTo>
                                  <a:pt x="769937" y="0"/>
                                </a:lnTo>
                                <a:lnTo>
                                  <a:pt x="763587" y="0"/>
                                </a:lnTo>
                                <a:lnTo>
                                  <a:pt x="762000" y="1587"/>
                                </a:lnTo>
                                <a:lnTo>
                                  <a:pt x="762000" y="7937"/>
                                </a:lnTo>
                                <a:lnTo>
                                  <a:pt x="763587" y="9525"/>
                                </a:lnTo>
                                <a:lnTo>
                                  <a:pt x="769937" y="9525"/>
                                </a:lnTo>
                                <a:lnTo>
                                  <a:pt x="771525" y="7937"/>
                                </a:lnTo>
                                <a:lnTo>
                                  <a:pt x="771525" y="1587"/>
                                </a:lnTo>
                                <a:close/>
                              </a:path>
                              <a:path w="2638425" h="267335">
                                <a:moveTo>
                                  <a:pt x="790575" y="258775"/>
                                </a:moveTo>
                                <a:lnTo>
                                  <a:pt x="788987" y="257187"/>
                                </a:lnTo>
                                <a:lnTo>
                                  <a:pt x="782637" y="257187"/>
                                </a:lnTo>
                                <a:lnTo>
                                  <a:pt x="781050" y="258775"/>
                                </a:lnTo>
                                <a:lnTo>
                                  <a:pt x="781050" y="265125"/>
                                </a:lnTo>
                                <a:lnTo>
                                  <a:pt x="782637" y="266712"/>
                                </a:lnTo>
                                <a:lnTo>
                                  <a:pt x="788987" y="266712"/>
                                </a:lnTo>
                                <a:lnTo>
                                  <a:pt x="790575" y="265125"/>
                                </a:lnTo>
                                <a:lnTo>
                                  <a:pt x="790575" y="258775"/>
                                </a:lnTo>
                                <a:close/>
                              </a:path>
                              <a:path w="2638425" h="267335">
                                <a:moveTo>
                                  <a:pt x="790575" y="1587"/>
                                </a:moveTo>
                                <a:lnTo>
                                  <a:pt x="788987" y="0"/>
                                </a:lnTo>
                                <a:lnTo>
                                  <a:pt x="782637" y="0"/>
                                </a:lnTo>
                                <a:lnTo>
                                  <a:pt x="781050" y="1587"/>
                                </a:lnTo>
                                <a:lnTo>
                                  <a:pt x="781050" y="7937"/>
                                </a:lnTo>
                                <a:lnTo>
                                  <a:pt x="782637" y="9525"/>
                                </a:lnTo>
                                <a:lnTo>
                                  <a:pt x="788987" y="9525"/>
                                </a:lnTo>
                                <a:lnTo>
                                  <a:pt x="790575" y="7937"/>
                                </a:lnTo>
                                <a:lnTo>
                                  <a:pt x="790575" y="1587"/>
                                </a:lnTo>
                                <a:close/>
                              </a:path>
                              <a:path w="2638425" h="267335">
                                <a:moveTo>
                                  <a:pt x="809625" y="258775"/>
                                </a:moveTo>
                                <a:lnTo>
                                  <a:pt x="808037" y="257187"/>
                                </a:lnTo>
                                <a:lnTo>
                                  <a:pt x="801687" y="257187"/>
                                </a:lnTo>
                                <a:lnTo>
                                  <a:pt x="800100" y="258775"/>
                                </a:lnTo>
                                <a:lnTo>
                                  <a:pt x="800100" y="265125"/>
                                </a:lnTo>
                                <a:lnTo>
                                  <a:pt x="801687" y="266712"/>
                                </a:lnTo>
                                <a:lnTo>
                                  <a:pt x="808037" y="266712"/>
                                </a:lnTo>
                                <a:lnTo>
                                  <a:pt x="809625" y="265125"/>
                                </a:lnTo>
                                <a:lnTo>
                                  <a:pt x="809625" y="258775"/>
                                </a:lnTo>
                                <a:close/>
                              </a:path>
                              <a:path w="2638425" h="267335">
                                <a:moveTo>
                                  <a:pt x="809625" y="1587"/>
                                </a:moveTo>
                                <a:lnTo>
                                  <a:pt x="808037" y="0"/>
                                </a:lnTo>
                                <a:lnTo>
                                  <a:pt x="801687" y="0"/>
                                </a:lnTo>
                                <a:lnTo>
                                  <a:pt x="800100" y="1587"/>
                                </a:lnTo>
                                <a:lnTo>
                                  <a:pt x="800100" y="7937"/>
                                </a:lnTo>
                                <a:lnTo>
                                  <a:pt x="801687" y="9525"/>
                                </a:lnTo>
                                <a:lnTo>
                                  <a:pt x="808037" y="9525"/>
                                </a:lnTo>
                                <a:lnTo>
                                  <a:pt x="809625" y="7937"/>
                                </a:lnTo>
                                <a:lnTo>
                                  <a:pt x="809625" y="1587"/>
                                </a:lnTo>
                                <a:close/>
                              </a:path>
                              <a:path w="2638425" h="267335">
                                <a:moveTo>
                                  <a:pt x="828675" y="258775"/>
                                </a:moveTo>
                                <a:lnTo>
                                  <a:pt x="827087" y="257187"/>
                                </a:lnTo>
                                <a:lnTo>
                                  <a:pt x="820737" y="257187"/>
                                </a:lnTo>
                                <a:lnTo>
                                  <a:pt x="819150" y="258775"/>
                                </a:lnTo>
                                <a:lnTo>
                                  <a:pt x="819150" y="265125"/>
                                </a:lnTo>
                                <a:lnTo>
                                  <a:pt x="820737" y="266712"/>
                                </a:lnTo>
                                <a:lnTo>
                                  <a:pt x="827087" y="266712"/>
                                </a:lnTo>
                                <a:lnTo>
                                  <a:pt x="828675" y="265125"/>
                                </a:lnTo>
                                <a:lnTo>
                                  <a:pt x="828675" y="258775"/>
                                </a:lnTo>
                                <a:close/>
                              </a:path>
                              <a:path w="2638425" h="267335">
                                <a:moveTo>
                                  <a:pt x="828675" y="1587"/>
                                </a:moveTo>
                                <a:lnTo>
                                  <a:pt x="827087" y="0"/>
                                </a:lnTo>
                                <a:lnTo>
                                  <a:pt x="820737" y="0"/>
                                </a:lnTo>
                                <a:lnTo>
                                  <a:pt x="819150" y="1587"/>
                                </a:lnTo>
                                <a:lnTo>
                                  <a:pt x="819150" y="7937"/>
                                </a:lnTo>
                                <a:lnTo>
                                  <a:pt x="820737" y="9525"/>
                                </a:lnTo>
                                <a:lnTo>
                                  <a:pt x="827087" y="9525"/>
                                </a:lnTo>
                                <a:lnTo>
                                  <a:pt x="828675" y="7937"/>
                                </a:lnTo>
                                <a:lnTo>
                                  <a:pt x="828675" y="1587"/>
                                </a:lnTo>
                                <a:close/>
                              </a:path>
                              <a:path w="2638425" h="267335">
                                <a:moveTo>
                                  <a:pt x="847725" y="258775"/>
                                </a:moveTo>
                                <a:lnTo>
                                  <a:pt x="846137" y="257187"/>
                                </a:lnTo>
                                <a:lnTo>
                                  <a:pt x="839787" y="257187"/>
                                </a:lnTo>
                                <a:lnTo>
                                  <a:pt x="838200" y="258775"/>
                                </a:lnTo>
                                <a:lnTo>
                                  <a:pt x="838200" y="265125"/>
                                </a:lnTo>
                                <a:lnTo>
                                  <a:pt x="839787" y="266712"/>
                                </a:lnTo>
                                <a:lnTo>
                                  <a:pt x="846137" y="266712"/>
                                </a:lnTo>
                                <a:lnTo>
                                  <a:pt x="847725" y="265125"/>
                                </a:lnTo>
                                <a:lnTo>
                                  <a:pt x="847725" y="258775"/>
                                </a:lnTo>
                                <a:close/>
                              </a:path>
                              <a:path w="2638425" h="267335">
                                <a:moveTo>
                                  <a:pt x="847725" y="1587"/>
                                </a:moveTo>
                                <a:lnTo>
                                  <a:pt x="846137" y="0"/>
                                </a:lnTo>
                                <a:lnTo>
                                  <a:pt x="839787" y="0"/>
                                </a:lnTo>
                                <a:lnTo>
                                  <a:pt x="838200" y="1587"/>
                                </a:lnTo>
                                <a:lnTo>
                                  <a:pt x="838200" y="7937"/>
                                </a:lnTo>
                                <a:lnTo>
                                  <a:pt x="839787" y="9525"/>
                                </a:lnTo>
                                <a:lnTo>
                                  <a:pt x="846137" y="9525"/>
                                </a:lnTo>
                                <a:lnTo>
                                  <a:pt x="847725" y="7937"/>
                                </a:lnTo>
                                <a:lnTo>
                                  <a:pt x="847725" y="1587"/>
                                </a:lnTo>
                                <a:close/>
                              </a:path>
                              <a:path w="2638425" h="267335">
                                <a:moveTo>
                                  <a:pt x="866775" y="258775"/>
                                </a:moveTo>
                                <a:lnTo>
                                  <a:pt x="865187" y="257187"/>
                                </a:lnTo>
                                <a:lnTo>
                                  <a:pt x="858837" y="257187"/>
                                </a:lnTo>
                                <a:lnTo>
                                  <a:pt x="857250" y="258775"/>
                                </a:lnTo>
                                <a:lnTo>
                                  <a:pt x="857250" y="265125"/>
                                </a:lnTo>
                                <a:lnTo>
                                  <a:pt x="858837" y="266712"/>
                                </a:lnTo>
                                <a:lnTo>
                                  <a:pt x="865187" y="266712"/>
                                </a:lnTo>
                                <a:lnTo>
                                  <a:pt x="866775" y="265125"/>
                                </a:lnTo>
                                <a:lnTo>
                                  <a:pt x="866775" y="258775"/>
                                </a:lnTo>
                                <a:close/>
                              </a:path>
                              <a:path w="2638425" h="267335">
                                <a:moveTo>
                                  <a:pt x="866775" y="1587"/>
                                </a:moveTo>
                                <a:lnTo>
                                  <a:pt x="865187" y="0"/>
                                </a:lnTo>
                                <a:lnTo>
                                  <a:pt x="858837" y="0"/>
                                </a:lnTo>
                                <a:lnTo>
                                  <a:pt x="857250" y="1587"/>
                                </a:lnTo>
                                <a:lnTo>
                                  <a:pt x="857250" y="7937"/>
                                </a:lnTo>
                                <a:lnTo>
                                  <a:pt x="858837" y="9525"/>
                                </a:lnTo>
                                <a:lnTo>
                                  <a:pt x="865187" y="9525"/>
                                </a:lnTo>
                                <a:lnTo>
                                  <a:pt x="866775" y="7937"/>
                                </a:lnTo>
                                <a:lnTo>
                                  <a:pt x="866775" y="1587"/>
                                </a:lnTo>
                                <a:close/>
                              </a:path>
                              <a:path w="2638425" h="267335">
                                <a:moveTo>
                                  <a:pt x="885825" y="258775"/>
                                </a:moveTo>
                                <a:lnTo>
                                  <a:pt x="884237" y="257187"/>
                                </a:lnTo>
                                <a:lnTo>
                                  <a:pt x="877887" y="257187"/>
                                </a:lnTo>
                                <a:lnTo>
                                  <a:pt x="876300" y="258775"/>
                                </a:lnTo>
                                <a:lnTo>
                                  <a:pt x="876300" y="265125"/>
                                </a:lnTo>
                                <a:lnTo>
                                  <a:pt x="877887" y="266712"/>
                                </a:lnTo>
                                <a:lnTo>
                                  <a:pt x="884237" y="266712"/>
                                </a:lnTo>
                                <a:lnTo>
                                  <a:pt x="885825" y="265125"/>
                                </a:lnTo>
                                <a:lnTo>
                                  <a:pt x="885825" y="258775"/>
                                </a:lnTo>
                                <a:close/>
                              </a:path>
                              <a:path w="2638425" h="267335">
                                <a:moveTo>
                                  <a:pt x="885825" y="1587"/>
                                </a:moveTo>
                                <a:lnTo>
                                  <a:pt x="884237" y="0"/>
                                </a:lnTo>
                                <a:lnTo>
                                  <a:pt x="877887" y="0"/>
                                </a:lnTo>
                                <a:lnTo>
                                  <a:pt x="876300" y="1587"/>
                                </a:lnTo>
                                <a:lnTo>
                                  <a:pt x="876300" y="7937"/>
                                </a:lnTo>
                                <a:lnTo>
                                  <a:pt x="877887" y="9525"/>
                                </a:lnTo>
                                <a:lnTo>
                                  <a:pt x="884237" y="9525"/>
                                </a:lnTo>
                                <a:lnTo>
                                  <a:pt x="885825" y="7937"/>
                                </a:lnTo>
                                <a:lnTo>
                                  <a:pt x="885825" y="1587"/>
                                </a:lnTo>
                                <a:close/>
                              </a:path>
                              <a:path w="2638425" h="267335">
                                <a:moveTo>
                                  <a:pt x="904875" y="258775"/>
                                </a:moveTo>
                                <a:lnTo>
                                  <a:pt x="903287" y="257187"/>
                                </a:lnTo>
                                <a:lnTo>
                                  <a:pt x="896937" y="257187"/>
                                </a:lnTo>
                                <a:lnTo>
                                  <a:pt x="895350" y="258775"/>
                                </a:lnTo>
                                <a:lnTo>
                                  <a:pt x="895350" y="265125"/>
                                </a:lnTo>
                                <a:lnTo>
                                  <a:pt x="896937" y="266712"/>
                                </a:lnTo>
                                <a:lnTo>
                                  <a:pt x="903287" y="266712"/>
                                </a:lnTo>
                                <a:lnTo>
                                  <a:pt x="904875" y="265125"/>
                                </a:lnTo>
                                <a:lnTo>
                                  <a:pt x="904875" y="258775"/>
                                </a:lnTo>
                                <a:close/>
                              </a:path>
                              <a:path w="2638425" h="267335">
                                <a:moveTo>
                                  <a:pt x="904875" y="1587"/>
                                </a:moveTo>
                                <a:lnTo>
                                  <a:pt x="903287" y="0"/>
                                </a:lnTo>
                                <a:lnTo>
                                  <a:pt x="896937" y="0"/>
                                </a:lnTo>
                                <a:lnTo>
                                  <a:pt x="895350" y="1587"/>
                                </a:lnTo>
                                <a:lnTo>
                                  <a:pt x="895350" y="7937"/>
                                </a:lnTo>
                                <a:lnTo>
                                  <a:pt x="896937" y="9525"/>
                                </a:lnTo>
                                <a:lnTo>
                                  <a:pt x="903287" y="9525"/>
                                </a:lnTo>
                                <a:lnTo>
                                  <a:pt x="904875" y="7937"/>
                                </a:lnTo>
                                <a:lnTo>
                                  <a:pt x="904875" y="1587"/>
                                </a:lnTo>
                                <a:close/>
                              </a:path>
                              <a:path w="2638425" h="267335">
                                <a:moveTo>
                                  <a:pt x="923925" y="258775"/>
                                </a:moveTo>
                                <a:lnTo>
                                  <a:pt x="922337" y="257187"/>
                                </a:lnTo>
                                <a:lnTo>
                                  <a:pt x="915987" y="257187"/>
                                </a:lnTo>
                                <a:lnTo>
                                  <a:pt x="914400" y="258775"/>
                                </a:lnTo>
                                <a:lnTo>
                                  <a:pt x="914400" y="265125"/>
                                </a:lnTo>
                                <a:lnTo>
                                  <a:pt x="915987" y="266712"/>
                                </a:lnTo>
                                <a:lnTo>
                                  <a:pt x="922337" y="266712"/>
                                </a:lnTo>
                                <a:lnTo>
                                  <a:pt x="923925" y="265125"/>
                                </a:lnTo>
                                <a:lnTo>
                                  <a:pt x="923925" y="258775"/>
                                </a:lnTo>
                                <a:close/>
                              </a:path>
                              <a:path w="2638425" h="267335">
                                <a:moveTo>
                                  <a:pt x="923925" y="1587"/>
                                </a:moveTo>
                                <a:lnTo>
                                  <a:pt x="922337" y="0"/>
                                </a:lnTo>
                                <a:lnTo>
                                  <a:pt x="915987" y="0"/>
                                </a:lnTo>
                                <a:lnTo>
                                  <a:pt x="914400" y="1587"/>
                                </a:lnTo>
                                <a:lnTo>
                                  <a:pt x="914400" y="7937"/>
                                </a:lnTo>
                                <a:lnTo>
                                  <a:pt x="915987" y="9525"/>
                                </a:lnTo>
                                <a:lnTo>
                                  <a:pt x="922337" y="9525"/>
                                </a:lnTo>
                                <a:lnTo>
                                  <a:pt x="923925" y="7937"/>
                                </a:lnTo>
                                <a:lnTo>
                                  <a:pt x="923925" y="1587"/>
                                </a:lnTo>
                                <a:close/>
                              </a:path>
                              <a:path w="2638425" h="267335">
                                <a:moveTo>
                                  <a:pt x="942975" y="258775"/>
                                </a:moveTo>
                                <a:lnTo>
                                  <a:pt x="941387" y="257187"/>
                                </a:lnTo>
                                <a:lnTo>
                                  <a:pt x="935037" y="257187"/>
                                </a:lnTo>
                                <a:lnTo>
                                  <a:pt x="933450" y="258775"/>
                                </a:lnTo>
                                <a:lnTo>
                                  <a:pt x="933450" y="265125"/>
                                </a:lnTo>
                                <a:lnTo>
                                  <a:pt x="935037" y="266712"/>
                                </a:lnTo>
                                <a:lnTo>
                                  <a:pt x="941387" y="266712"/>
                                </a:lnTo>
                                <a:lnTo>
                                  <a:pt x="942975" y="265125"/>
                                </a:lnTo>
                                <a:lnTo>
                                  <a:pt x="942975" y="258775"/>
                                </a:lnTo>
                                <a:close/>
                              </a:path>
                              <a:path w="2638425" h="267335">
                                <a:moveTo>
                                  <a:pt x="942975" y="1587"/>
                                </a:moveTo>
                                <a:lnTo>
                                  <a:pt x="941387" y="0"/>
                                </a:lnTo>
                                <a:lnTo>
                                  <a:pt x="935037" y="0"/>
                                </a:lnTo>
                                <a:lnTo>
                                  <a:pt x="933450" y="1587"/>
                                </a:lnTo>
                                <a:lnTo>
                                  <a:pt x="933450" y="7937"/>
                                </a:lnTo>
                                <a:lnTo>
                                  <a:pt x="935037" y="9525"/>
                                </a:lnTo>
                                <a:lnTo>
                                  <a:pt x="941387" y="9525"/>
                                </a:lnTo>
                                <a:lnTo>
                                  <a:pt x="942975" y="7937"/>
                                </a:lnTo>
                                <a:lnTo>
                                  <a:pt x="942975" y="1587"/>
                                </a:lnTo>
                                <a:close/>
                              </a:path>
                              <a:path w="2638425" h="267335">
                                <a:moveTo>
                                  <a:pt x="962025" y="258775"/>
                                </a:moveTo>
                                <a:lnTo>
                                  <a:pt x="960437" y="257187"/>
                                </a:lnTo>
                                <a:lnTo>
                                  <a:pt x="954087" y="257187"/>
                                </a:lnTo>
                                <a:lnTo>
                                  <a:pt x="952500" y="258775"/>
                                </a:lnTo>
                                <a:lnTo>
                                  <a:pt x="952500" y="265125"/>
                                </a:lnTo>
                                <a:lnTo>
                                  <a:pt x="954087" y="266712"/>
                                </a:lnTo>
                                <a:lnTo>
                                  <a:pt x="960437" y="266712"/>
                                </a:lnTo>
                                <a:lnTo>
                                  <a:pt x="962025" y="265125"/>
                                </a:lnTo>
                                <a:lnTo>
                                  <a:pt x="962025" y="258775"/>
                                </a:lnTo>
                                <a:close/>
                              </a:path>
                              <a:path w="2638425" h="267335">
                                <a:moveTo>
                                  <a:pt x="962025" y="1587"/>
                                </a:moveTo>
                                <a:lnTo>
                                  <a:pt x="960437" y="0"/>
                                </a:lnTo>
                                <a:lnTo>
                                  <a:pt x="954087" y="0"/>
                                </a:lnTo>
                                <a:lnTo>
                                  <a:pt x="952500" y="1587"/>
                                </a:lnTo>
                                <a:lnTo>
                                  <a:pt x="952500" y="7937"/>
                                </a:lnTo>
                                <a:lnTo>
                                  <a:pt x="954087" y="9525"/>
                                </a:lnTo>
                                <a:lnTo>
                                  <a:pt x="960437" y="9525"/>
                                </a:lnTo>
                                <a:lnTo>
                                  <a:pt x="962025" y="7937"/>
                                </a:lnTo>
                                <a:lnTo>
                                  <a:pt x="962025" y="1587"/>
                                </a:lnTo>
                                <a:close/>
                              </a:path>
                              <a:path w="2638425" h="267335">
                                <a:moveTo>
                                  <a:pt x="981075" y="258775"/>
                                </a:moveTo>
                                <a:lnTo>
                                  <a:pt x="979487" y="257187"/>
                                </a:lnTo>
                                <a:lnTo>
                                  <a:pt x="973137" y="257187"/>
                                </a:lnTo>
                                <a:lnTo>
                                  <a:pt x="971550" y="258775"/>
                                </a:lnTo>
                                <a:lnTo>
                                  <a:pt x="971550" y="265125"/>
                                </a:lnTo>
                                <a:lnTo>
                                  <a:pt x="973137" y="266712"/>
                                </a:lnTo>
                                <a:lnTo>
                                  <a:pt x="979487" y="266712"/>
                                </a:lnTo>
                                <a:lnTo>
                                  <a:pt x="981075" y="265125"/>
                                </a:lnTo>
                                <a:lnTo>
                                  <a:pt x="981075" y="258775"/>
                                </a:lnTo>
                                <a:close/>
                              </a:path>
                              <a:path w="2638425" h="267335">
                                <a:moveTo>
                                  <a:pt x="981075" y="1587"/>
                                </a:moveTo>
                                <a:lnTo>
                                  <a:pt x="979487" y="0"/>
                                </a:lnTo>
                                <a:lnTo>
                                  <a:pt x="973137" y="0"/>
                                </a:lnTo>
                                <a:lnTo>
                                  <a:pt x="971550" y="1587"/>
                                </a:lnTo>
                                <a:lnTo>
                                  <a:pt x="971550" y="7937"/>
                                </a:lnTo>
                                <a:lnTo>
                                  <a:pt x="973137" y="9525"/>
                                </a:lnTo>
                                <a:lnTo>
                                  <a:pt x="979487" y="9525"/>
                                </a:lnTo>
                                <a:lnTo>
                                  <a:pt x="981075" y="7937"/>
                                </a:lnTo>
                                <a:lnTo>
                                  <a:pt x="981075" y="1587"/>
                                </a:lnTo>
                                <a:close/>
                              </a:path>
                              <a:path w="2638425" h="267335">
                                <a:moveTo>
                                  <a:pt x="1000125" y="258775"/>
                                </a:moveTo>
                                <a:lnTo>
                                  <a:pt x="998537" y="257187"/>
                                </a:lnTo>
                                <a:lnTo>
                                  <a:pt x="992187" y="257187"/>
                                </a:lnTo>
                                <a:lnTo>
                                  <a:pt x="990600" y="258775"/>
                                </a:lnTo>
                                <a:lnTo>
                                  <a:pt x="990600" y="265125"/>
                                </a:lnTo>
                                <a:lnTo>
                                  <a:pt x="992187" y="266712"/>
                                </a:lnTo>
                                <a:lnTo>
                                  <a:pt x="998537" y="266712"/>
                                </a:lnTo>
                                <a:lnTo>
                                  <a:pt x="1000125" y="265125"/>
                                </a:lnTo>
                                <a:lnTo>
                                  <a:pt x="1000125" y="258775"/>
                                </a:lnTo>
                                <a:close/>
                              </a:path>
                              <a:path w="2638425" h="267335">
                                <a:moveTo>
                                  <a:pt x="1000125" y="1587"/>
                                </a:moveTo>
                                <a:lnTo>
                                  <a:pt x="998537" y="0"/>
                                </a:lnTo>
                                <a:lnTo>
                                  <a:pt x="992187" y="0"/>
                                </a:lnTo>
                                <a:lnTo>
                                  <a:pt x="990600" y="1587"/>
                                </a:lnTo>
                                <a:lnTo>
                                  <a:pt x="990600" y="7937"/>
                                </a:lnTo>
                                <a:lnTo>
                                  <a:pt x="992187" y="9525"/>
                                </a:lnTo>
                                <a:lnTo>
                                  <a:pt x="998537" y="9525"/>
                                </a:lnTo>
                                <a:lnTo>
                                  <a:pt x="1000125" y="7937"/>
                                </a:lnTo>
                                <a:lnTo>
                                  <a:pt x="1000125" y="1587"/>
                                </a:lnTo>
                                <a:close/>
                              </a:path>
                              <a:path w="2638425" h="267335">
                                <a:moveTo>
                                  <a:pt x="1019175" y="258775"/>
                                </a:moveTo>
                                <a:lnTo>
                                  <a:pt x="1017587" y="257187"/>
                                </a:lnTo>
                                <a:lnTo>
                                  <a:pt x="1011237" y="257187"/>
                                </a:lnTo>
                                <a:lnTo>
                                  <a:pt x="1009650" y="258775"/>
                                </a:lnTo>
                                <a:lnTo>
                                  <a:pt x="1009650" y="265125"/>
                                </a:lnTo>
                                <a:lnTo>
                                  <a:pt x="1011237" y="266712"/>
                                </a:lnTo>
                                <a:lnTo>
                                  <a:pt x="1017587" y="266712"/>
                                </a:lnTo>
                                <a:lnTo>
                                  <a:pt x="1019175" y="265125"/>
                                </a:lnTo>
                                <a:lnTo>
                                  <a:pt x="1019175" y="258775"/>
                                </a:lnTo>
                                <a:close/>
                              </a:path>
                              <a:path w="2638425" h="267335">
                                <a:moveTo>
                                  <a:pt x="1019175" y="1587"/>
                                </a:moveTo>
                                <a:lnTo>
                                  <a:pt x="1017587" y="0"/>
                                </a:lnTo>
                                <a:lnTo>
                                  <a:pt x="1011237" y="0"/>
                                </a:lnTo>
                                <a:lnTo>
                                  <a:pt x="1009650" y="1587"/>
                                </a:lnTo>
                                <a:lnTo>
                                  <a:pt x="1009650" y="7937"/>
                                </a:lnTo>
                                <a:lnTo>
                                  <a:pt x="1011237" y="9525"/>
                                </a:lnTo>
                                <a:lnTo>
                                  <a:pt x="1017587" y="9525"/>
                                </a:lnTo>
                                <a:lnTo>
                                  <a:pt x="1019175" y="7937"/>
                                </a:lnTo>
                                <a:lnTo>
                                  <a:pt x="1019175" y="1587"/>
                                </a:lnTo>
                                <a:close/>
                              </a:path>
                              <a:path w="2638425" h="267335">
                                <a:moveTo>
                                  <a:pt x="1038225" y="258775"/>
                                </a:moveTo>
                                <a:lnTo>
                                  <a:pt x="1036637" y="257187"/>
                                </a:lnTo>
                                <a:lnTo>
                                  <a:pt x="1030287" y="257187"/>
                                </a:lnTo>
                                <a:lnTo>
                                  <a:pt x="1028700" y="258775"/>
                                </a:lnTo>
                                <a:lnTo>
                                  <a:pt x="1028700" y="265125"/>
                                </a:lnTo>
                                <a:lnTo>
                                  <a:pt x="1030287" y="266712"/>
                                </a:lnTo>
                                <a:lnTo>
                                  <a:pt x="1036637" y="266712"/>
                                </a:lnTo>
                                <a:lnTo>
                                  <a:pt x="1038225" y="265125"/>
                                </a:lnTo>
                                <a:lnTo>
                                  <a:pt x="1038225" y="258775"/>
                                </a:lnTo>
                                <a:close/>
                              </a:path>
                              <a:path w="2638425" h="267335">
                                <a:moveTo>
                                  <a:pt x="1038225" y="1587"/>
                                </a:moveTo>
                                <a:lnTo>
                                  <a:pt x="1036637" y="0"/>
                                </a:lnTo>
                                <a:lnTo>
                                  <a:pt x="1030287" y="0"/>
                                </a:lnTo>
                                <a:lnTo>
                                  <a:pt x="1028700" y="1587"/>
                                </a:lnTo>
                                <a:lnTo>
                                  <a:pt x="1028700" y="7937"/>
                                </a:lnTo>
                                <a:lnTo>
                                  <a:pt x="1030287" y="9525"/>
                                </a:lnTo>
                                <a:lnTo>
                                  <a:pt x="1036637" y="9525"/>
                                </a:lnTo>
                                <a:lnTo>
                                  <a:pt x="1038225" y="7937"/>
                                </a:lnTo>
                                <a:lnTo>
                                  <a:pt x="1038225" y="1587"/>
                                </a:lnTo>
                                <a:close/>
                              </a:path>
                              <a:path w="2638425" h="267335">
                                <a:moveTo>
                                  <a:pt x="1057275" y="258775"/>
                                </a:moveTo>
                                <a:lnTo>
                                  <a:pt x="1055687" y="257187"/>
                                </a:lnTo>
                                <a:lnTo>
                                  <a:pt x="1049337" y="257187"/>
                                </a:lnTo>
                                <a:lnTo>
                                  <a:pt x="1047750" y="258775"/>
                                </a:lnTo>
                                <a:lnTo>
                                  <a:pt x="1047750" y="265125"/>
                                </a:lnTo>
                                <a:lnTo>
                                  <a:pt x="1049337" y="266712"/>
                                </a:lnTo>
                                <a:lnTo>
                                  <a:pt x="1055687" y="266712"/>
                                </a:lnTo>
                                <a:lnTo>
                                  <a:pt x="1057275" y="265125"/>
                                </a:lnTo>
                                <a:lnTo>
                                  <a:pt x="1057275" y="258775"/>
                                </a:lnTo>
                                <a:close/>
                              </a:path>
                              <a:path w="2638425" h="267335">
                                <a:moveTo>
                                  <a:pt x="1057275" y="1587"/>
                                </a:moveTo>
                                <a:lnTo>
                                  <a:pt x="1055687" y="0"/>
                                </a:lnTo>
                                <a:lnTo>
                                  <a:pt x="1049337" y="0"/>
                                </a:lnTo>
                                <a:lnTo>
                                  <a:pt x="1047750" y="1587"/>
                                </a:lnTo>
                                <a:lnTo>
                                  <a:pt x="1047750" y="7937"/>
                                </a:lnTo>
                                <a:lnTo>
                                  <a:pt x="1049337" y="9525"/>
                                </a:lnTo>
                                <a:lnTo>
                                  <a:pt x="1055687" y="9525"/>
                                </a:lnTo>
                                <a:lnTo>
                                  <a:pt x="1057275" y="7937"/>
                                </a:lnTo>
                                <a:lnTo>
                                  <a:pt x="1057275" y="1587"/>
                                </a:lnTo>
                                <a:close/>
                              </a:path>
                              <a:path w="2638425" h="267335">
                                <a:moveTo>
                                  <a:pt x="1076325" y="258775"/>
                                </a:moveTo>
                                <a:lnTo>
                                  <a:pt x="1074737" y="257187"/>
                                </a:lnTo>
                                <a:lnTo>
                                  <a:pt x="1068387" y="257187"/>
                                </a:lnTo>
                                <a:lnTo>
                                  <a:pt x="1066800" y="258775"/>
                                </a:lnTo>
                                <a:lnTo>
                                  <a:pt x="1066800" y="265125"/>
                                </a:lnTo>
                                <a:lnTo>
                                  <a:pt x="1068387" y="266712"/>
                                </a:lnTo>
                                <a:lnTo>
                                  <a:pt x="1074737" y="266712"/>
                                </a:lnTo>
                                <a:lnTo>
                                  <a:pt x="1076325" y="265125"/>
                                </a:lnTo>
                                <a:lnTo>
                                  <a:pt x="1076325" y="258775"/>
                                </a:lnTo>
                                <a:close/>
                              </a:path>
                              <a:path w="2638425" h="267335">
                                <a:moveTo>
                                  <a:pt x="1076325" y="1587"/>
                                </a:moveTo>
                                <a:lnTo>
                                  <a:pt x="1074737" y="0"/>
                                </a:lnTo>
                                <a:lnTo>
                                  <a:pt x="1068387" y="0"/>
                                </a:lnTo>
                                <a:lnTo>
                                  <a:pt x="1066800" y="1587"/>
                                </a:lnTo>
                                <a:lnTo>
                                  <a:pt x="1066800" y="7937"/>
                                </a:lnTo>
                                <a:lnTo>
                                  <a:pt x="1068387" y="9525"/>
                                </a:lnTo>
                                <a:lnTo>
                                  <a:pt x="1074737" y="9525"/>
                                </a:lnTo>
                                <a:lnTo>
                                  <a:pt x="1076325" y="7937"/>
                                </a:lnTo>
                                <a:lnTo>
                                  <a:pt x="1076325" y="1587"/>
                                </a:lnTo>
                                <a:close/>
                              </a:path>
                              <a:path w="2638425" h="267335">
                                <a:moveTo>
                                  <a:pt x="1095375" y="258775"/>
                                </a:moveTo>
                                <a:lnTo>
                                  <a:pt x="1093787" y="257187"/>
                                </a:lnTo>
                                <a:lnTo>
                                  <a:pt x="1087437" y="257187"/>
                                </a:lnTo>
                                <a:lnTo>
                                  <a:pt x="1085850" y="258775"/>
                                </a:lnTo>
                                <a:lnTo>
                                  <a:pt x="1085850" y="265125"/>
                                </a:lnTo>
                                <a:lnTo>
                                  <a:pt x="1087437" y="266712"/>
                                </a:lnTo>
                                <a:lnTo>
                                  <a:pt x="1093787" y="266712"/>
                                </a:lnTo>
                                <a:lnTo>
                                  <a:pt x="1095375" y="265125"/>
                                </a:lnTo>
                                <a:lnTo>
                                  <a:pt x="1095375" y="258775"/>
                                </a:lnTo>
                                <a:close/>
                              </a:path>
                              <a:path w="2638425" h="267335">
                                <a:moveTo>
                                  <a:pt x="1095375" y="1587"/>
                                </a:moveTo>
                                <a:lnTo>
                                  <a:pt x="1093787" y="0"/>
                                </a:lnTo>
                                <a:lnTo>
                                  <a:pt x="1087437" y="0"/>
                                </a:lnTo>
                                <a:lnTo>
                                  <a:pt x="1085850" y="1587"/>
                                </a:lnTo>
                                <a:lnTo>
                                  <a:pt x="1085850" y="7937"/>
                                </a:lnTo>
                                <a:lnTo>
                                  <a:pt x="1087437" y="9525"/>
                                </a:lnTo>
                                <a:lnTo>
                                  <a:pt x="1093787" y="9525"/>
                                </a:lnTo>
                                <a:lnTo>
                                  <a:pt x="1095375" y="7937"/>
                                </a:lnTo>
                                <a:lnTo>
                                  <a:pt x="1095375" y="1587"/>
                                </a:lnTo>
                                <a:close/>
                              </a:path>
                              <a:path w="2638425" h="267335">
                                <a:moveTo>
                                  <a:pt x="1114425" y="258775"/>
                                </a:moveTo>
                                <a:lnTo>
                                  <a:pt x="1112837" y="257187"/>
                                </a:lnTo>
                                <a:lnTo>
                                  <a:pt x="1106487" y="257187"/>
                                </a:lnTo>
                                <a:lnTo>
                                  <a:pt x="1104900" y="258775"/>
                                </a:lnTo>
                                <a:lnTo>
                                  <a:pt x="1104900" y="265125"/>
                                </a:lnTo>
                                <a:lnTo>
                                  <a:pt x="1106487" y="266712"/>
                                </a:lnTo>
                                <a:lnTo>
                                  <a:pt x="1112837" y="266712"/>
                                </a:lnTo>
                                <a:lnTo>
                                  <a:pt x="1114425" y="265125"/>
                                </a:lnTo>
                                <a:lnTo>
                                  <a:pt x="1114425" y="258775"/>
                                </a:lnTo>
                                <a:close/>
                              </a:path>
                              <a:path w="2638425" h="267335">
                                <a:moveTo>
                                  <a:pt x="1114425" y="1587"/>
                                </a:moveTo>
                                <a:lnTo>
                                  <a:pt x="1112837" y="0"/>
                                </a:lnTo>
                                <a:lnTo>
                                  <a:pt x="1106487" y="0"/>
                                </a:lnTo>
                                <a:lnTo>
                                  <a:pt x="1104900" y="1587"/>
                                </a:lnTo>
                                <a:lnTo>
                                  <a:pt x="1104900" y="7937"/>
                                </a:lnTo>
                                <a:lnTo>
                                  <a:pt x="1106487" y="9525"/>
                                </a:lnTo>
                                <a:lnTo>
                                  <a:pt x="1112837" y="9525"/>
                                </a:lnTo>
                                <a:lnTo>
                                  <a:pt x="1114425" y="7937"/>
                                </a:lnTo>
                                <a:lnTo>
                                  <a:pt x="1114425" y="1587"/>
                                </a:lnTo>
                                <a:close/>
                              </a:path>
                              <a:path w="2638425" h="267335">
                                <a:moveTo>
                                  <a:pt x="1133475" y="258775"/>
                                </a:moveTo>
                                <a:lnTo>
                                  <a:pt x="1131887" y="257187"/>
                                </a:lnTo>
                                <a:lnTo>
                                  <a:pt x="1125537" y="257187"/>
                                </a:lnTo>
                                <a:lnTo>
                                  <a:pt x="1123950" y="258775"/>
                                </a:lnTo>
                                <a:lnTo>
                                  <a:pt x="1123950" y="265125"/>
                                </a:lnTo>
                                <a:lnTo>
                                  <a:pt x="1125537" y="266712"/>
                                </a:lnTo>
                                <a:lnTo>
                                  <a:pt x="1131887" y="266712"/>
                                </a:lnTo>
                                <a:lnTo>
                                  <a:pt x="1133475" y="265125"/>
                                </a:lnTo>
                                <a:lnTo>
                                  <a:pt x="1133475" y="258775"/>
                                </a:lnTo>
                                <a:close/>
                              </a:path>
                              <a:path w="2638425" h="267335">
                                <a:moveTo>
                                  <a:pt x="1133475" y="1587"/>
                                </a:moveTo>
                                <a:lnTo>
                                  <a:pt x="1131887" y="0"/>
                                </a:lnTo>
                                <a:lnTo>
                                  <a:pt x="1125537" y="0"/>
                                </a:lnTo>
                                <a:lnTo>
                                  <a:pt x="1123950" y="1587"/>
                                </a:lnTo>
                                <a:lnTo>
                                  <a:pt x="1123950" y="7937"/>
                                </a:lnTo>
                                <a:lnTo>
                                  <a:pt x="1125537" y="9525"/>
                                </a:lnTo>
                                <a:lnTo>
                                  <a:pt x="1131887" y="9525"/>
                                </a:lnTo>
                                <a:lnTo>
                                  <a:pt x="1133475" y="7937"/>
                                </a:lnTo>
                                <a:lnTo>
                                  <a:pt x="1133475" y="1587"/>
                                </a:lnTo>
                                <a:close/>
                              </a:path>
                              <a:path w="2638425" h="267335">
                                <a:moveTo>
                                  <a:pt x="1152525" y="258775"/>
                                </a:moveTo>
                                <a:lnTo>
                                  <a:pt x="1150937" y="257187"/>
                                </a:lnTo>
                                <a:lnTo>
                                  <a:pt x="1144587" y="257187"/>
                                </a:lnTo>
                                <a:lnTo>
                                  <a:pt x="1143000" y="258775"/>
                                </a:lnTo>
                                <a:lnTo>
                                  <a:pt x="1143000" y="265125"/>
                                </a:lnTo>
                                <a:lnTo>
                                  <a:pt x="1144587" y="266712"/>
                                </a:lnTo>
                                <a:lnTo>
                                  <a:pt x="1150937" y="266712"/>
                                </a:lnTo>
                                <a:lnTo>
                                  <a:pt x="1152525" y="265125"/>
                                </a:lnTo>
                                <a:lnTo>
                                  <a:pt x="1152525" y="258775"/>
                                </a:lnTo>
                                <a:close/>
                              </a:path>
                              <a:path w="2638425" h="267335">
                                <a:moveTo>
                                  <a:pt x="1152525" y="1587"/>
                                </a:moveTo>
                                <a:lnTo>
                                  <a:pt x="1150937" y="0"/>
                                </a:lnTo>
                                <a:lnTo>
                                  <a:pt x="1144587" y="0"/>
                                </a:lnTo>
                                <a:lnTo>
                                  <a:pt x="1143000" y="1587"/>
                                </a:lnTo>
                                <a:lnTo>
                                  <a:pt x="1143000" y="7937"/>
                                </a:lnTo>
                                <a:lnTo>
                                  <a:pt x="1144587" y="9525"/>
                                </a:lnTo>
                                <a:lnTo>
                                  <a:pt x="1150937" y="9525"/>
                                </a:lnTo>
                                <a:lnTo>
                                  <a:pt x="1152525" y="7937"/>
                                </a:lnTo>
                                <a:lnTo>
                                  <a:pt x="1152525" y="1587"/>
                                </a:lnTo>
                                <a:close/>
                              </a:path>
                              <a:path w="2638425" h="267335">
                                <a:moveTo>
                                  <a:pt x="1171575" y="258775"/>
                                </a:moveTo>
                                <a:lnTo>
                                  <a:pt x="1169987" y="257187"/>
                                </a:lnTo>
                                <a:lnTo>
                                  <a:pt x="1163637" y="257187"/>
                                </a:lnTo>
                                <a:lnTo>
                                  <a:pt x="1162050" y="258775"/>
                                </a:lnTo>
                                <a:lnTo>
                                  <a:pt x="1162050" y="265125"/>
                                </a:lnTo>
                                <a:lnTo>
                                  <a:pt x="1163637" y="266712"/>
                                </a:lnTo>
                                <a:lnTo>
                                  <a:pt x="1169987" y="266712"/>
                                </a:lnTo>
                                <a:lnTo>
                                  <a:pt x="1171575" y="265125"/>
                                </a:lnTo>
                                <a:lnTo>
                                  <a:pt x="1171575" y="258775"/>
                                </a:lnTo>
                                <a:close/>
                              </a:path>
                              <a:path w="2638425" h="267335">
                                <a:moveTo>
                                  <a:pt x="1171575" y="1587"/>
                                </a:moveTo>
                                <a:lnTo>
                                  <a:pt x="1169987" y="0"/>
                                </a:lnTo>
                                <a:lnTo>
                                  <a:pt x="1163637" y="0"/>
                                </a:lnTo>
                                <a:lnTo>
                                  <a:pt x="1162050" y="1587"/>
                                </a:lnTo>
                                <a:lnTo>
                                  <a:pt x="1162050" y="7937"/>
                                </a:lnTo>
                                <a:lnTo>
                                  <a:pt x="1163637" y="9525"/>
                                </a:lnTo>
                                <a:lnTo>
                                  <a:pt x="1169987" y="9525"/>
                                </a:lnTo>
                                <a:lnTo>
                                  <a:pt x="1171575" y="7937"/>
                                </a:lnTo>
                                <a:lnTo>
                                  <a:pt x="1171575" y="1587"/>
                                </a:lnTo>
                                <a:close/>
                              </a:path>
                              <a:path w="2638425" h="267335">
                                <a:moveTo>
                                  <a:pt x="1190625" y="258775"/>
                                </a:moveTo>
                                <a:lnTo>
                                  <a:pt x="1189037" y="257187"/>
                                </a:lnTo>
                                <a:lnTo>
                                  <a:pt x="1182687" y="257187"/>
                                </a:lnTo>
                                <a:lnTo>
                                  <a:pt x="1181100" y="258775"/>
                                </a:lnTo>
                                <a:lnTo>
                                  <a:pt x="1181100" y="265125"/>
                                </a:lnTo>
                                <a:lnTo>
                                  <a:pt x="1182687" y="266712"/>
                                </a:lnTo>
                                <a:lnTo>
                                  <a:pt x="1189037" y="266712"/>
                                </a:lnTo>
                                <a:lnTo>
                                  <a:pt x="1190625" y="265125"/>
                                </a:lnTo>
                                <a:lnTo>
                                  <a:pt x="1190625" y="258775"/>
                                </a:lnTo>
                                <a:close/>
                              </a:path>
                              <a:path w="2638425" h="267335">
                                <a:moveTo>
                                  <a:pt x="1190625" y="1587"/>
                                </a:moveTo>
                                <a:lnTo>
                                  <a:pt x="1189037" y="0"/>
                                </a:lnTo>
                                <a:lnTo>
                                  <a:pt x="1182687" y="0"/>
                                </a:lnTo>
                                <a:lnTo>
                                  <a:pt x="1181100" y="1587"/>
                                </a:lnTo>
                                <a:lnTo>
                                  <a:pt x="1181100" y="7937"/>
                                </a:lnTo>
                                <a:lnTo>
                                  <a:pt x="1182687" y="9525"/>
                                </a:lnTo>
                                <a:lnTo>
                                  <a:pt x="1189037" y="9525"/>
                                </a:lnTo>
                                <a:lnTo>
                                  <a:pt x="1190625" y="7937"/>
                                </a:lnTo>
                                <a:lnTo>
                                  <a:pt x="1190625" y="1587"/>
                                </a:lnTo>
                                <a:close/>
                              </a:path>
                              <a:path w="2638425" h="267335">
                                <a:moveTo>
                                  <a:pt x="1209675" y="258775"/>
                                </a:moveTo>
                                <a:lnTo>
                                  <a:pt x="1208087" y="257187"/>
                                </a:lnTo>
                                <a:lnTo>
                                  <a:pt x="1201737" y="257187"/>
                                </a:lnTo>
                                <a:lnTo>
                                  <a:pt x="1200150" y="258775"/>
                                </a:lnTo>
                                <a:lnTo>
                                  <a:pt x="1200150" y="265125"/>
                                </a:lnTo>
                                <a:lnTo>
                                  <a:pt x="1201737" y="266712"/>
                                </a:lnTo>
                                <a:lnTo>
                                  <a:pt x="1208087" y="266712"/>
                                </a:lnTo>
                                <a:lnTo>
                                  <a:pt x="1209675" y="265125"/>
                                </a:lnTo>
                                <a:lnTo>
                                  <a:pt x="1209675" y="258775"/>
                                </a:lnTo>
                                <a:close/>
                              </a:path>
                              <a:path w="2638425" h="267335">
                                <a:moveTo>
                                  <a:pt x="1209675" y="1587"/>
                                </a:moveTo>
                                <a:lnTo>
                                  <a:pt x="1208087" y="0"/>
                                </a:lnTo>
                                <a:lnTo>
                                  <a:pt x="1201737" y="0"/>
                                </a:lnTo>
                                <a:lnTo>
                                  <a:pt x="1200150" y="1587"/>
                                </a:lnTo>
                                <a:lnTo>
                                  <a:pt x="1200150" y="7937"/>
                                </a:lnTo>
                                <a:lnTo>
                                  <a:pt x="1201737" y="9525"/>
                                </a:lnTo>
                                <a:lnTo>
                                  <a:pt x="1208087" y="9525"/>
                                </a:lnTo>
                                <a:lnTo>
                                  <a:pt x="1209675" y="7937"/>
                                </a:lnTo>
                                <a:lnTo>
                                  <a:pt x="1209675" y="1587"/>
                                </a:lnTo>
                                <a:close/>
                              </a:path>
                              <a:path w="2638425" h="267335">
                                <a:moveTo>
                                  <a:pt x="1228725" y="258775"/>
                                </a:moveTo>
                                <a:lnTo>
                                  <a:pt x="1227137" y="257187"/>
                                </a:lnTo>
                                <a:lnTo>
                                  <a:pt x="1220787" y="257187"/>
                                </a:lnTo>
                                <a:lnTo>
                                  <a:pt x="1219200" y="258775"/>
                                </a:lnTo>
                                <a:lnTo>
                                  <a:pt x="1219200" y="265125"/>
                                </a:lnTo>
                                <a:lnTo>
                                  <a:pt x="1220787" y="266712"/>
                                </a:lnTo>
                                <a:lnTo>
                                  <a:pt x="1227137" y="266712"/>
                                </a:lnTo>
                                <a:lnTo>
                                  <a:pt x="1228725" y="265125"/>
                                </a:lnTo>
                                <a:lnTo>
                                  <a:pt x="1228725" y="258775"/>
                                </a:lnTo>
                                <a:close/>
                              </a:path>
                              <a:path w="2638425" h="267335">
                                <a:moveTo>
                                  <a:pt x="1228725" y="1587"/>
                                </a:moveTo>
                                <a:lnTo>
                                  <a:pt x="1227137" y="0"/>
                                </a:lnTo>
                                <a:lnTo>
                                  <a:pt x="1220787" y="0"/>
                                </a:lnTo>
                                <a:lnTo>
                                  <a:pt x="1219200" y="1587"/>
                                </a:lnTo>
                                <a:lnTo>
                                  <a:pt x="1219200" y="7937"/>
                                </a:lnTo>
                                <a:lnTo>
                                  <a:pt x="1220787" y="9525"/>
                                </a:lnTo>
                                <a:lnTo>
                                  <a:pt x="1227137" y="9525"/>
                                </a:lnTo>
                                <a:lnTo>
                                  <a:pt x="1228725" y="7937"/>
                                </a:lnTo>
                                <a:lnTo>
                                  <a:pt x="1228725" y="1587"/>
                                </a:lnTo>
                                <a:close/>
                              </a:path>
                              <a:path w="2638425" h="267335">
                                <a:moveTo>
                                  <a:pt x="1247775" y="258775"/>
                                </a:moveTo>
                                <a:lnTo>
                                  <a:pt x="1246187" y="257187"/>
                                </a:lnTo>
                                <a:lnTo>
                                  <a:pt x="1239837" y="257187"/>
                                </a:lnTo>
                                <a:lnTo>
                                  <a:pt x="1238250" y="258775"/>
                                </a:lnTo>
                                <a:lnTo>
                                  <a:pt x="1238250" y="265125"/>
                                </a:lnTo>
                                <a:lnTo>
                                  <a:pt x="1239837" y="266712"/>
                                </a:lnTo>
                                <a:lnTo>
                                  <a:pt x="1246187" y="266712"/>
                                </a:lnTo>
                                <a:lnTo>
                                  <a:pt x="1247775" y="265125"/>
                                </a:lnTo>
                                <a:lnTo>
                                  <a:pt x="1247775" y="258775"/>
                                </a:lnTo>
                                <a:close/>
                              </a:path>
                              <a:path w="2638425" h="267335">
                                <a:moveTo>
                                  <a:pt x="1247775" y="1587"/>
                                </a:moveTo>
                                <a:lnTo>
                                  <a:pt x="1246187" y="0"/>
                                </a:lnTo>
                                <a:lnTo>
                                  <a:pt x="1239837" y="0"/>
                                </a:lnTo>
                                <a:lnTo>
                                  <a:pt x="1238250" y="1587"/>
                                </a:lnTo>
                                <a:lnTo>
                                  <a:pt x="1238250" y="7937"/>
                                </a:lnTo>
                                <a:lnTo>
                                  <a:pt x="1239837" y="9525"/>
                                </a:lnTo>
                                <a:lnTo>
                                  <a:pt x="1246187" y="9525"/>
                                </a:lnTo>
                                <a:lnTo>
                                  <a:pt x="1247775" y="7937"/>
                                </a:lnTo>
                                <a:lnTo>
                                  <a:pt x="1247775" y="1587"/>
                                </a:lnTo>
                                <a:close/>
                              </a:path>
                              <a:path w="2638425" h="267335">
                                <a:moveTo>
                                  <a:pt x="1266825" y="258775"/>
                                </a:moveTo>
                                <a:lnTo>
                                  <a:pt x="1265237" y="257187"/>
                                </a:lnTo>
                                <a:lnTo>
                                  <a:pt x="1258887" y="257187"/>
                                </a:lnTo>
                                <a:lnTo>
                                  <a:pt x="1257300" y="258775"/>
                                </a:lnTo>
                                <a:lnTo>
                                  <a:pt x="1257300" y="265125"/>
                                </a:lnTo>
                                <a:lnTo>
                                  <a:pt x="1258887" y="266712"/>
                                </a:lnTo>
                                <a:lnTo>
                                  <a:pt x="1265237" y="266712"/>
                                </a:lnTo>
                                <a:lnTo>
                                  <a:pt x="1266825" y="265125"/>
                                </a:lnTo>
                                <a:lnTo>
                                  <a:pt x="1266825" y="258775"/>
                                </a:lnTo>
                                <a:close/>
                              </a:path>
                              <a:path w="2638425" h="267335">
                                <a:moveTo>
                                  <a:pt x="1266825" y="1587"/>
                                </a:moveTo>
                                <a:lnTo>
                                  <a:pt x="1265237" y="0"/>
                                </a:lnTo>
                                <a:lnTo>
                                  <a:pt x="1258887" y="0"/>
                                </a:lnTo>
                                <a:lnTo>
                                  <a:pt x="1257300" y="1587"/>
                                </a:lnTo>
                                <a:lnTo>
                                  <a:pt x="1257300" y="7937"/>
                                </a:lnTo>
                                <a:lnTo>
                                  <a:pt x="1258887" y="9525"/>
                                </a:lnTo>
                                <a:lnTo>
                                  <a:pt x="1265237" y="9525"/>
                                </a:lnTo>
                                <a:lnTo>
                                  <a:pt x="1266825" y="7937"/>
                                </a:lnTo>
                                <a:lnTo>
                                  <a:pt x="1266825" y="1587"/>
                                </a:lnTo>
                                <a:close/>
                              </a:path>
                              <a:path w="2638425" h="267335">
                                <a:moveTo>
                                  <a:pt x="1285875" y="258775"/>
                                </a:moveTo>
                                <a:lnTo>
                                  <a:pt x="1284287" y="257187"/>
                                </a:lnTo>
                                <a:lnTo>
                                  <a:pt x="1277937" y="257187"/>
                                </a:lnTo>
                                <a:lnTo>
                                  <a:pt x="1276350" y="258775"/>
                                </a:lnTo>
                                <a:lnTo>
                                  <a:pt x="1276350" y="265125"/>
                                </a:lnTo>
                                <a:lnTo>
                                  <a:pt x="1277937" y="266712"/>
                                </a:lnTo>
                                <a:lnTo>
                                  <a:pt x="1284287" y="266712"/>
                                </a:lnTo>
                                <a:lnTo>
                                  <a:pt x="1285875" y="265125"/>
                                </a:lnTo>
                                <a:lnTo>
                                  <a:pt x="1285875" y="258775"/>
                                </a:lnTo>
                                <a:close/>
                              </a:path>
                              <a:path w="2638425" h="267335">
                                <a:moveTo>
                                  <a:pt x="1285875" y="1587"/>
                                </a:moveTo>
                                <a:lnTo>
                                  <a:pt x="1284287" y="0"/>
                                </a:lnTo>
                                <a:lnTo>
                                  <a:pt x="1277937" y="0"/>
                                </a:lnTo>
                                <a:lnTo>
                                  <a:pt x="1276350" y="1587"/>
                                </a:lnTo>
                                <a:lnTo>
                                  <a:pt x="1276350" y="7937"/>
                                </a:lnTo>
                                <a:lnTo>
                                  <a:pt x="1277937" y="9525"/>
                                </a:lnTo>
                                <a:lnTo>
                                  <a:pt x="1284287" y="9525"/>
                                </a:lnTo>
                                <a:lnTo>
                                  <a:pt x="1285875" y="7937"/>
                                </a:lnTo>
                                <a:lnTo>
                                  <a:pt x="1285875" y="1587"/>
                                </a:lnTo>
                                <a:close/>
                              </a:path>
                              <a:path w="2638425" h="267335">
                                <a:moveTo>
                                  <a:pt x="1304925" y="258775"/>
                                </a:moveTo>
                                <a:lnTo>
                                  <a:pt x="1303337" y="257187"/>
                                </a:lnTo>
                                <a:lnTo>
                                  <a:pt x="1296987" y="257187"/>
                                </a:lnTo>
                                <a:lnTo>
                                  <a:pt x="1295400" y="258775"/>
                                </a:lnTo>
                                <a:lnTo>
                                  <a:pt x="1295400" y="265125"/>
                                </a:lnTo>
                                <a:lnTo>
                                  <a:pt x="1296987" y="266712"/>
                                </a:lnTo>
                                <a:lnTo>
                                  <a:pt x="1303337" y="266712"/>
                                </a:lnTo>
                                <a:lnTo>
                                  <a:pt x="1304925" y="265125"/>
                                </a:lnTo>
                                <a:lnTo>
                                  <a:pt x="1304925" y="258775"/>
                                </a:lnTo>
                                <a:close/>
                              </a:path>
                              <a:path w="2638425" h="267335">
                                <a:moveTo>
                                  <a:pt x="1304925" y="1587"/>
                                </a:moveTo>
                                <a:lnTo>
                                  <a:pt x="1303337" y="0"/>
                                </a:lnTo>
                                <a:lnTo>
                                  <a:pt x="1296987" y="0"/>
                                </a:lnTo>
                                <a:lnTo>
                                  <a:pt x="1295400" y="1587"/>
                                </a:lnTo>
                                <a:lnTo>
                                  <a:pt x="1295400" y="7937"/>
                                </a:lnTo>
                                <a:lnTo>
                                  <a:pt x="1296987" y="9525"/>
                                </a:lnTo>
                                <a:lnTo>
                                  <a:pt x="1303337" y="9525"/>
                                </a:lnTo>
                                <a:lnTo>
                                  <a:pt x="1304925" y="7937"/>
                                </a:lnTo>
                                <a:lnTo>
                                  <a:pt x="1304925" y="1587"/>
                                </a:lnTo>
                                <a:close/>
                              </a:path>
                              <a:path w="2638425" h="267335">
                                <a:moveTo>
                                  <a:pt x="1323975" y="258775"/>
                                </a:moveTo>
                                <a:lnTo>
                                  <a:pt x="1322387" y="257187"/>
                                </a:lnTo>
                                <a:lnTo>
                                  <a:pt x="1316037" y="257187"/>
                                </a:lnTo>
                                <a:lnTo>
                                  <a:pt x="1314450" y="258775"/>
                                </a:lnTo>
                                <a:lnTo>
                                  <a:pt x="1314450" y="265125"/>
                                </a:lnTo>
                                <a:lnTo>
                                  <a:pt x="1316037" y="266712"/>
                                </a:lnTo>
                                <a:lnTo>
                                  <a:pt x="1322387" y="266712"/>
                                </a:lnTo>
                                <a:lnTo>
                                  <a:pt x="1323975" y="265125"/>
                                </a:lnTo>
                                <a:lnTo>
                                  <a:pt x="1323975" y="258775"/>
                                </a:lnTo>
                                <a:close/>
                              </a:path>
                              <a:path w="2638425" h="267335">
                                <a:moveTo>
                                  <a:pt x="1323975" y="1587"/>
                                </a:moveTo>
                                <a:lnTo>
                                  <a:pt x="1322387" y="0"/>
                                </a:lnTo>
                                <a:lnTo>
                                  <a:pt x="1316037" y="0"/>
                                </a:lnTo>
                                <a:lnTo>
                                  <a:pt x="1314450" y="1587"/>
                                </a:lnTo>
                                <a:lnTo>
                                  <a:pt x="1314450" y="7937"/>
                                </a:lnTo>
                                <a:lnTo>
                                  <a:pt x="1316037" y="9525"/>
                                </a:lnTo>
                                <a:lnTo>
                                  <a:pt x="1322387" y="9525"/>
                                </a:lnTo>
                                <a:lnTo>
                                  <a:pt x="1323975" y="7937"/>
                                </a:lnTo>
                                <a:lnTo>
                                  <a:pt x="1323975" y="1587"/>
                                </a:lnTo>
                                <a:close/>
                              </a:path>
                              <a:path w="2638425" h="267335">
                                <a:moveTo>
                                  <a:pt x="1343025" y="258775"/>
                                </a:moveTo>
                                <a:lnTo>
                                  <a:pt x="1341437" y="257187"/>
                                </a:lnTo>
                                <a:lnTo>
                                  <a:pt x="1335087" y="257187"/>
                                </a:lnTo>
                                <a:lnTo>
                                  <a:pt x="1333500" y="258775"/>
                                </a:lnTo>
                                <a:lnTo>
                                  <a:pt x="1333500" y="265125"/>
                                </a:lnTo>
                                <a:lnTo>
                                  <a:pt x="1335087" y="266712"/>
                                </a:lnTo>
                                <a:lnTo>
                                  <a:pt x="1341437" y="266712"/>
                                </a:lnTo>
                                <a:lnTo>
                                  <a:pt x="1343025" y="265125"/>
                                </a:lnTo>
                                <a:lnTo>
                                  <a:pt x="1343025" y="258775"/>
                                </a:lnTo>
                                <a:close/>
                              </a:path>
                              <a:path w="2638425" h="267335">
                                <a:moveTo>
                                  <a:pt x="1343025" y="1587"/>
                                </a:moveTo>
                                <a:lnTo>
                                  <a:pt x="1341437" y="0"/>
                                </a:lnTo>
                                <a:lnTo>
                                  <a:pt x="1335087" y="0"/>
                                </a:lnTo>
                                <a:lnTo>
                                  <a:pt x="1333500" y="1587"/>
                                </a:lnTo>
                                <a:lnTo>
                                  <a:pt x="1333500" y="7937"/>
                                </a:lnTo>
                                <a:lnTo>
                                  <a:pt x="1335087" y="9525"/>
                                </a:lnTo>
                                <a:lnTo>
                                  <a:pt x="1341437" y="9525"/>
                                </a:lnTo>
                                <a:lnTo>
                                  <a:pt x="1343025" y="7937"/>
                                </a:lnTo>
                                <a:lnTo>
                                  <a:pt x="1343025" y="1587"/>
                                </a:lnTo>
                                <a:close/>
                              </a:path>
                              <a:path w="2638425" h="267335">
                                <a:moveTo>
                                  <a:pt x="1362075" y="258775"/>
                                </a:moveTo>
                                <a:lnTo>
                                  <a:pt x="1360487" y="257187"/>
                                </a:lnTo>
                                <a:lnTo>
                                  <a:pt x="1354137" y="257187"/>
                                </a:lnTo>
                                <a:lnTo>
                                  <a:pt x="1352550" y="258775"/>
                                </a:lnTo>
                                <a:lnTo>
                                  <a:pt x="1352550" y="265125"/>
                                </a:lnTo>
                                <a:lnTo>
                                  <a:pt x="1354137" y="266712"/>
                                </a:lnTo>
                                <a:lnTo>
                                  <a:pt x="1360487" y="266712"/>
                                </a:lnTo>
                                <a:lnTo>
                                  <a:pt x="1362075" y="265125"/>
                                </a:lnTo>
                                <a:lnTo>
                                  <a:pt x="1362075" y="258775"/>
                                </a:lnTo>
                                <a:close/>
                              </a:path>
                              <a:path w="2638425" h="267335">
                                <a:moveTo>
                                  <a:pt x="1362075" y="1587"/>
                                </a:moveTo>
                                <a:lnTo>
                                  <a:pt x="1360487" y="0"/>
                                </a:lnTo>
                                <a:lnTo>
                                  <a:pt x="1354137" y="0"/>
                                </a:lnTo>
                                <a:lnTo>
                                  <a:pt x="1352550" y="1587"/>
                                </a:lnTo>
                                <a:lnTo>
                                  <a:pt x="1352550" y="7937"/>
                                </a:lnTo>
                                <a:lnTo>
                                  <a:pt x="1354137" y="9525"/>
                                </a:lnTo>
                                <a:lnTo>
                                  <a:pt x="1360487" y="9525"/>
                                </a:lnTo>
                                <a:lnTo>
                                  <a:pt x="1362075" y="7937"/>
                                </a:lnTo>
                                <a:lnTo>
                                  <a:pt x="1362075" y="1587"/>
                                </a:lnTo>
                                <a:close/>
                              </a:path>
                              <a:path w="2638425" h="267335">
                                <a:moveTo>
                                  <a:pt x="1381125" y="258775"/>
                                </a:moveTo>
                                <a:lnTo>
                                  <a:pt x="1379537" y="257187"/>
                                </a:lnTo>
                                <a:lnTo>
                                  <a:pt x="1373187" y="257187"/>
                                </a:lnTo>
                                <a:lnTo>
                                  <a:pt x="1371600" y="258775"/>
                                </a:lnTo>
                                <a:lnTo>
                                  <a:pt x="1371600" y="265125"/>
                                </a:lnTo>
                                <a:lnTo>
                                  <a:pt x="1373187" y="266712"/>
                                </a:lnTo>
                                <a:lnTo>
                                  <a:pt x="1379537" y="266712"/>
                                </a:lnTo>
                                <a:lnTo>
                                  <a:pt x="1381125" y="265125"/>
                                </a:lnTo>
                                <a:lnTo>
                                  <a:pt x="1381125" y="258775"/>
                                </a:lnTo>
                                <a:close/>
                              </a:path>
                              <a:path w="2638425" h="267335">
                                <a:moveTo>
                                  <a:pt x="1381125" y="1587"/>
                                </a:moveTo>
                                <a:lnTo>
                                  <a:pt x="1379537" y="0"/>
                                </a:lnTo>
                                <a:lnTo>
                                  <a:pt x="1373187" y="0"/>
                                </a:lnTo>
                                <a:lnTo>
                                  <a:pt x="1371600" y="1587"/>
                                </a:lnTo>
                                <a:lnTo>
                                  <a:pt x="1371600" y="7937"/>
                                </a:lnTo>
                                <a:lnTo>
                                  <a:pt x="1373187" y="9525"/>
                                </a:lnTo>
                                <a:lnTo>
                                  <a:pt x="1379537" y="9525"/>
                                </a:lnTo>
                                <a:lnTo>
                                  <a:pt x="1381125" y="7937"/>
                                </a:lnTo>
                                <a:lnTo>
                                  <a:pt x="1381125" y="1587"/>
                                </a:lnTo>
                                <a:close/>
                              </a:path>
                              <a:path w="2638425" h="267335">
                                <a:moveTo>
                                  <a:pt x="1400175" y="258775"/>
                                </a:moveTo>
                                <a:lnTo>
                                  <a:pt x="1398587" y="257187"/>
                                </a:lnTo>
                                <a:lnTo>
                                  <a:pt x="1392237" y="257187"/>
                                </a:lnTo>
                                <a:lnTo>
                                  <a:pt x="1390650" y="258775"/>
                                </a:lnTo>
                                <a:lnTo>
                                  <a:pt x="1390650" y="265125"/>
                                </a:lnTo>
                                <a:lnTo>
                                  <a:pt x="1392237" y="266712"/>
                                </a:lnTo>
                                <a:lnTo>
                                  <a:pt x="1398587" y="266712"/>
                                </a:lnTo>
                                <a:lnTo>
                                  <a:pt x="1400175" y="265125"/>
                                </a:lnTo>
                                <a:lnTo>
                                  <a:pt x="1400175" y="258775"/>
                                </a:lnTo>
                                <a:close/>
                              </a:path>
                              <a:path w="2638425" h="267335">
                                <a:moveTo>
                                  <a:pt x="1400175" y="1587"/>
                                </a:moveTo>
                                <a:lnTo>
                                  <a:pt x="1398587" y="0"/>
                                </a:lnTo>
                                <a:lnTo>
                                  <a:pt x="1392237" y="0"/>
                                </a:lnTo>
                                <a:lnTo>
                                  <a:pt x="1390650" y="1587"/>
                                </a:lnTo>
                                <a:lnTo>
                                  <a:pt x="1390650" y="7937"/>
                                </a:lnTo>
                                <a:lnTo>
                                  <a:pt x="1392237" y="9525"/>
                                </a:lnTo>
                                <a:lnTo>
                                  <a:pt x="1398587" y="9525"/>
                                </a:lnTo>
                                <a:lnTo>
                                  <a:pt x="1400175" y="7937"/>
                                </a:lnTo>
                                <a:lnTo>
                                  <a:pt x="1400175" y="1587"/>
                                </a:lnTo>
                                <a:close/>
                              </a:path>
                              <a:path w="2638425" h="267335">
                                <a:moveTo>
                                  <a:pt x="1419225" y="258775"/>
                                </a:moveTo>
                                <a:lnTo>
                                  <a:pt x="1417637" y="257187"/>
                                </a:lnTo>
                                <a:lnTo>
                                  <a:pt x="1411287" y="257187"/>
                                </a:lnTo>
                                <a:lnTo>
                                  <a:pt x="1409700" y="258775"/>
                                </a:lnTo>
                                <a:lnTo>
                                  <a:pt x="1409700" y="265125"/>
                                </a:lnTo>
                                <a:lnTo>
                                  <a:pt x="1411287" y="266712"/>
                                </a:lnTo>
                                <a:lnTo>
                                  <a:pt x="1417637" y="266712"/>
                                </a:lnTo>
                                <a:lnTo>
                                  <a:pt x="1419225" y="265125"/>
                                </a:lnTo>
                                <a:lnTo>
                                  <a:pt x="1419225" y="258775"/>
                                </a:lnTo>
                                <a:close/>
                              </a:path>
                              <a:path w="2638425" h="267335">
                                <a:moveTo>
                                  <a:pt x="1419225" y="1587"/>
                                </a:moveTo>
                                <a:lnTo>
                                  <a:pt x="1417637" y="0"/>
                                </a:lnTo>
                                <a:lnTo>
                                  <a:pt x="1411287" y="0"/>
                                </a:lnTo>
                                <a:lnTo>
                                  <a:pt x="1409700" y="1587"/>
                                </a:lnTo>
                                <a:lnTo>
                                  <a:pt x="1409700" y="7937"/>
                                </a:lnTo>
                                <a:lnTo>
                                  <a:pt x="1411287" y="9525"/>
                                </a:lnTo>
                                <a:lnTo>
                                  <a:pt x="1417637" y="9525"/>
                                </a:lnTo>
                                <a:lnTo>
                                  <a:pt x="1419225" y="7937"/>
                                </a:lnTo>
                                <a:lnTo>
                                  <a:pt x="1419225" y="1587"/>
                                </a:lnTo>
                                <a:close/>
                              </a:path>
                              <a:path w="2638425" h="267335">
                                <a:moveTo>
                                  <a:pt x="1438275" y="258775"/>
                                </a:moveTo>
                                <a:lnTo>
                                  <a:pt x="1436687" y="257187"/>
                                </a:lnTo>
                                <a:lnTo>
                                  <a:pt x="1430337" y="257187"/>
                                </a:lnTo>
                                <a:lnTo>
                                  <a:pt x="1428750" y="258775"/>
                                </a:lnTo>
                                <a:lnTo>
                                  <a:pt x="1428750" y="265125"/>
                                </a:lnTo>
                                <a:lnTo>
                                  <a:pt x="1430337" y="266712"/>
                                </a:lnTo>
                                <a:lnTo>
                                  <a:pt x="1436687" y="266712"/>
                                </a:lnTo>
                                <a:lnTo>
                                  <a:pt x="1438275" y="265125"/>
                                </a:lnTo>
                                <a:lnTo>
                                  <a:pt x="1438275" y="258775"/>
                                </a:lnTo>
                                <a:close/>
                              </a:path>
                              <a:path w="2638425" h="267335">
                                <a:moveTo>
                                  <a:pt x="1438275" y="1587"/>
                                </a:moveTo>
                                <a:lnTo>
                                  <a:pt x="1436687" y="0"/>
                                </a:lnTo>
                                <a:lnTo>
                                  <a:pt x="1430337" y="0"/>
                                </a:lnTo>
                                <a:lnTo>
                                  <a:pt x="1428750" y="1587"/>
                                </a:lnTo>
                                <a:lnTo>
                                  <a:pt x="1428750" y="7937"/>
                                </a:lnTo>
                                <a:lnTo>
                                  <a:pt x="1430337" y="9525"/>
                                </a:lnTo>
                                <a:lnTo>
                                  <a:pt x="1436687" y="9525"/>
                                </a:lnTo>
                                <a:lnTo>
                                  <a:pt x="1438275" y="7937"/>
                                </a:lnTo>
                                <a:lnTo>
                                  <a:pt x="1438275" y="1587"/>
                                </a:lnTo>
                                <a:close/>
                              </a:path>
                              <a:path w="2638425" h="267335">
                                <a:moveTo>
                                  <a:pt x="1457325" y="258775"/>
                                </a:moveTo>
                                <a:lnTo>
                                  <a:pt x="1455737" y="257187"/>
                                </a:lnTo>
                                <a:lnTo>
                                  <a:pt x="1449387" y="257187"/>
                                </a:lnTo>
                                <a:lnTo>
                                  <a:pt x="1447800" y="258775"/>
                                </a:lnTo>
                                <a:lnTo>
                                  <a:pt x="1447800" y="265125"/>
                                </a:lnTo>
                                <a:lnTo>
                                  <a:pt x="1449387" y="266712"/>
                                </a:lnTo>
                                <a:lnTo>
                                  <a:pt x="1455737" y="266712"/>
                                </a:lnTo>
                                <a:lnTo>
                                  <a:pt x="1457325" y="265125"/>
                                </a:lnTo>
                                <a:lnTo>
                                  <a:pt x="1457325" y="258775"/>
                                </a:lnTo>
                                <a:close/>
                              </a:path>
                              <a:path w="2638425" h="267335">
                                <a:moveTo>
                                  <a:pt x="1457325" y="1587"/>
                                </a:moveTo>
                                <a:lnTo>
                                  <a:pt x="1455737" y="0"/>
                                </a:lnTo>
                                <a:lnTo>
                                  <a:pt x="1449387" y="0"/>
                                </a:lnTo>
                                <a:lnTo>
                                  <a:pt x="1447800" y="1587"/>
                                </a:lnTo>
                                <a:lnTo>
                                  <a:pt x="1447800" y="7937"/>
                                </a:lnTo>
                                <a:lnTo>
                                  <a:pt x="1449387" y="9525"/>
                                </a:lnTo>
                                <a:lnTo>
                                  <a:pt x="1455737" y="9525"/>
                                </a:lnTo>
                                <a:lnTo>
                                  <a:pt x="1457325" y="7937"/>
                                </a:lnTo>
                                <a:lnTo>
                                  <a:pt x="1457325" y="1587"/>
                                </a:lnTo>
                                <a:close/>
                              </a:path>
                              <a:path w="2638425" h="267335">
                                <a:moveTo>
                                  <a:pt x="1476375" y="258775"/>
                                </a:moveTo>
                                <a:lnTo>
                                  <a:pt x="1474787" y="257187"/>
                                </a:lnTo>
                                <a:lnTo>
                                  <a:pt x="1468437" y="257187"/>
                                </a:lnTo>
                                <a:lnTo>
                                  <a:pt x="1466850" y="258775"/>
                                </a:lnTo>
                                <a:lnTo>
                                  <a:pt x="1466850" y="265125"/>
                                </a:lnTo>
                                <a:lnTo>
                                  <a:pt x="1468437" y="266712"/>
                                </a:lnTo>
                                <a:lnTo>
                                  <a:pt x="1474787" y="266712"/>
                                </a:lnTo>
                                <a:lnTo>
                                  <a:pt x="1476375" y="265125"/>
                                </a:lnTo>
                                <a:lnTo>
                                  <a:pt x="1476375" y="258775"/>
                                </a:lnTo>
                                <a:close/>
                              </a:path>
                              <a:path w="2638425" h="267335">
                                <a:moveTo>
                                  <a:pt x="1476375" y="1587"/>
                                </a:moveTo>
                                <a:lnTo>
                                  <a:pt x="1474787" y="0"/>
                                </a:lnTo>
                                <a:lnTo>
                                  <a:pt x="1468437" y="0"/>
                                </a:lnTo>
                                <a:lnTo>
                                  <a:pt x="1466850" y="1587"/>
                                </a:lnTo>
                                <a:lnTo>
                                  <a:pt x="1466850" y="7937"/>
                                </a:lnTo>
                                <a:lnTo>
                                  <a:pt x="1468437" y="9525"/>
                                </a:lnTo>
                                <a:lnTo>
                                  <a:pt x="1474787" y="9525"/>
                                </a:lnTo>
                                <a:lnTo>
                                  <a:pt x="1476375" y="7937"/>
                                </a:lnTo>
                                <a:lnTo>
                                  <a:pt x="1476375" y="1587"/>
                                </a:lnTo>
                                <a:close/>
                              </a:path>
                              <a:path w="2638425" h="267335">
                                <a:moveTo>
                                  <a:pt x="1495425" y="258775"/>
                                </a:moveTo>
                                <a:lnTo>
                                  <a:pt x="1493837" y="257187"/>
                                </a:lnTo>
                                <a:lnTo>
                                  <a:pt x="1487487" y="257187"/>
                                </a:lnTo>
                                <a:lnTo>
                                  <a:pt x="1485900" y="258775"/>
                                </a:lnTo>
                                <a:lnTo>
                                  <a:pt x="1485900" y="265125"/>
                                </a:lnTo>
                                <a:lnTo>
                                  <a:pt x="1487487" y="266712"/>
                                </a:lnTo>
                                <a:lnTo>
                                  <a:pt x="1493837" y="266712"/>
                                </a:lnTo>
                                <a:lnTo>
                                  <a:pt x="1495425" y="265125"/>
                                </a:lnTo>
                                <a:lnTo>
                                  <a:pt x="1495425" y="258775"/>
                                </a:lnTo>
                                <a:close/>
                              </a:path>
                              <a:path w="2638425" h="267335">
                                <a:moveTo>
                                  <a:pt x="1495425" y="1587"/>
                                </a:moveTo>
                                <a:lnTo>
                                  <a:pt x="1493837" y="0"/>
                                </a:lnTo>
                                <a:lnTo>
                                  <a:pt x="1487487" y="0"/>
                                </a:lnTo>
                                <a:lnTo>
                                  <a:pt x="1485900" y="1587"/>
                                </a:lnTo>
                                <a:lnTo>
                                  <a:pt x="1485900" y="7937"/>
                                </a:lnTo>
                                <a:lnTo>
                                  <a:pt x="1487487" y="9525"/>
                                </a:lnTo>
                                <a:lnTo>
                                  <a:pt x="1493837" y="9525"/>
                                </a:lnTo>
                                <a:lnTo>
                                  <a:pt x="1495425" y="7937"/>
                                </a:lnTo>
                                <a:lnTo>
                                  <a:pt x="1495425" y="1587"/>
                                </a:lnTo>
                                <a:close/>
                              </a:path>
                              <a:path w="2638425" h="267335">
                                <a:moveTo>
                                  <a:pt x="1514475" y="258775"/>
                                </a:moveTo>
                                <a:lnTo>
                                  <a:pt x="1512887" y="257187"/>
                                </a:lnTo>
                                <a:lnTo>
                                  <a:pt x="1506537" y="257187"/>
                                </a:lnTo>
                                <a:lnTo>
                                  <a:pt x="1504950" y="258775"/>
                                </a:lnTo>
                                <a:lnTo>
                                  <a:pt x="1504950" y="265125"/>
                                </a:lnTo>
                                <a:lnTo>
                                  <a:pt x="1506537" y="266712"/>
                                </a:lnTo>
                                <a:lnTo>
                                  <a:pt x="1512887" y="266712"/>
                                </a:lnTo>
                                <a:lnTo>
                                  <a:pt x="1514475" y="265125"/>
                                </a:lnTo>
                                <a:lnTo>
                                  <a:pt x="1514475" y="258775"/>
                                </a:lnTo>
                                <a:close/>
                              </a:path>
                              <a:path w="2638425" h="267335">
                                <a:moveTo>
                                  <a:pt x="1514475" y="1587"/>
                                </a:moveTo>
                                <a:lnTo>
                                  <a:pt x="1512887" y="0"/>
                                </a:lnTo>
                                <a:lnTo>
                                  <a:pt x="1506537" y="0"/>
                                </a:lnTo>
                                <a:lnTo>
                                  <a:pt x="1504950" y="1587"/>
                                </a:lnTo>
                                <a:lnTo>
                                  <a:pt x="1504950" y="7937"/>
                                </a:lnTo>
                                <a:lnTo>
                                  <a:pt x="1506537" y="9525"/>
                                </a:lnTo>
                                <a:lnTo>
                                  <a:pt x="1512887" y="9525"/>
                                </a:lnTo>
                                <a:lnTo>
                                  <a:pt x="1514475" y="7937"/>
                                </a:lnTo>
                                <a:lnTo>
                                  <a:pt x="1514475" y="1587"/>
                                </a:lnTo>
                                <a:close/>
                              </a:path>
                              <a:path w="2638425" h="267335">
                                <a:moveTo>
                                  <a:pt x="1533525" y="258775"/>
                                </a:moveTo>
                                <a:lnTo>
                                  <a:pt x="1531937" y="257187"/>
                                </a:lnTo>
                                <a:lnTo>
                                  <a:pt x="1525587" y="257187"/>
                                </a:lnTo>
                                <a:lnTo>
                                  <a:pt x="1524000" y="258775"/>
                                </a:lnTo>
                                <a:lnTo>
                                  <a:pt x="1524000" y="265125"/>
                                </a:lnTo>
                                <a:lnTo>
                                  <a:pt x="1525587" y="266712"/>
                                </a:lnTo>
                                <a:lnTo>
                                  <a:pt x="1531937" y="266712"/>
                                </a:lnTo>
                                <a:lnTo>
                                  <a:pt x="1533525" y="265125"/>
                                </a:lnTo>
                                <a:lnTo>
                                  <a:pt x="1533525" y="258775"/>
                                </a:lnTo>
                                <a:close/>
                              </a:path>
                              <a:path w="2638425" h="267335">
                                <a:moveTo>
                                  <a:pt x="1533525" y="1587"/>
                                </a:moveTo>
                                <a:lnTo>
                                  <a:pt x="1531937" y="0"/>
                                </a:lnTo>
                                <a:lnTo>
                                  <a:pt x="1525587" y="0"/>
                                </a:lnTo>
                                <a:lnTo>
                                  <a:pt x="1524000" y="1587"/>
                                </a:lnTo>
                                <a:lnTo>
                                  <a:pt x="1524000" y="7937"/>
                                </a:lnTo>
                                <a:lnTo>
                                  <a:pt x="1525587" y="9525"/>
                                </a:lnTo>
                                <a:lnTo>
                                  <a:pt x="1531937" y="9525"/>
                                </a:lnTo>
                                <a:lnTo>
                                  <a:pt x="1533525" y="7937"/>
                                </a:lnTo>
                                <a:lnTo>
                                  <a:pt x="1533525" y="1587"/>
                                </a:lnTo>
                                <a:close/>
                              </a:path>
                              <a:path w="2638425" h="267335">
                                <a:moveTo>
                                  <a:pt x="1552575" y="258775"/>
                                </a:moveTo>
                                <a:lnTo>
                                  <a:pt x="1550987" y="257187"/>
                                </a:lnTo>
                                <a:lnTo>
                                  <a:pt x="1544637" y="257187"/>
                                </a:lnTo>
                                <a:lnTo>
                                  <a:pt x="1543050" y="258775"/>
                                </a:lnTo>
                                <a:lnTo>
                                  <a:pt x="1543050" y="265125"/>
                                </a:lnTo>
                                <a:lnTo>
                                  <a:pt x="1544637" y="266712"/>
                                </a:lnTo>
                                <a:lnTo>
                                  <a:pt x="1550987" y="266712"/>
                                </a:lnTo>
                                <a:lnTo>
                                  <a:pt x="1552575" y="265125"/>
                                </a:lnTo>
                                <a:lnTo>
                                  <a:pt x="1552575" y="258775"/>
                                </a:lnTo>
                                <a:close/>
                              </a:path>
                              <a:path w="2638425" h="267335">
                                <a:moveTo>
                                  <a:pt x="1552575" y="1587"/>
                                </a:moveTo>
                                <a:lnTo>
                                  <a:pt x="1550987" y="0"/>
                                </a:lnTo>
                                <a:lnTo>
                                  <a:pt x="1544637" y="0"/>
                                </a:lnTo>
                                <a:lnTo>
                                  <a:pt x="1543050" y="1587"/>
                                </a:lnTo>
                                <a:lnTo>
                                  <a:pt x="1543050" y="7937"/>
                                </a:lnTo>
                                <a:lnTo>
                                  <a:pt x="1544637" y="9525"/>
                                </a:lnTo>
                                <a:lnTo>
                                  <a:pt x="1550987" y="9525"/>
                                </a:lnTo>
                                <a:lnTo>
                                  <a:pt x="1552575" y="7937"/>
                                </a:lnTo>
                                <a:lnTo>
                                  <a:pt x="1552575" y="1587"/>
                                </a:lnTo>
                                <a:close/>
                              </a:path>
                              <a:path w="2638425" h="267335">
                                <a:moveTo>
                                  <a:pt x="1571625" y="258775"/>
                                </a:moveTo>
                                <a:lnTo>
                                  <a:pt x="1570037" y="257187"/>
                                </a:lnTo>
                                <a:lnTo>
                                  <a:pt x="1563687" y="257187"/>
                                </a:lnTo>
                                <a:lnTo>
                                  <a:pt x="1562100" y="258775"/>
                                </a:lnTo>
                                <a:lnTo>
                                  <a:pt x="1562100" y="265125"/>
                                </a:lnTo>
                                <a:lnTo>
                                  <a:pt x="1563687" y="266712"/>
                                </a:lnTo>
                                <a:lnTo>
                                  <a:pt x="1570037" y="266712"/>
                                </a:lnTo>
                                <a:lnTo>
                                  <a:pt x="1571625" y="265125"/>
                                </a:lnTo>
                                <a:lnTo>
                                  <a:pt x="1571625" y="258775"/>
                                </a:lnTo>
                                <a:close/>
                              </a:path>
                              <a:path w="2638425" h="267335">
                                <a:moveTo>
                                  <a:pt x="1571625" y="1587"/>
                                </a:moveTo>
                                <a:lnTo>
                                  <a:pt x="1570037" y="0"/>
                                </a:lnTo>
                                <a:lnTo>
                                  <a:pt x="1563687" y="0"/>
                                </a:lnTo>
                                <a:lnTo>
                                  <a:pt x="1562100" y="1587"/>
                                </a:lnTo>
                                <a:lnTo>
                                  <a:pt x="1562100" y="7937"/>
                                </a:lnTo>
                                <a:lnTo>
                                  <a:pt x="1563687" y="9525"/>
                                </a:lnTo>
                                <a:lnTo>
                                  <a:pt x="1570037" y="9525"/>
                                </a:lnTo>
                                <a:lnTo>
                                  <a:pt x="1571625" y="7937"/>
                                </a:lnTo>
                                <a:lnTo>
                                  <a:pt x="1571625" y="1587"/>
                                </a:lnTo>
                                <a:close/>
                              </a:path>
                              <a:path w="2638425" h="267335">
                                <a:moveTo>
                                  <a:pt x="1590675" y="258775"/>
                                </a:moveTo>
                                <a:lnTo>
                                  <a:pt x="1589087" y="257187"/>
                                </a:lnTo>
                                <a:lnTo>
                                  <a:pt x="1582737" y="257187"/>
                                </a:lnTo>
                                <a:lnTo>
                                  <a:pt x="1581150" y="258775"/>
                                </a:lnTo>
                                <a:lnTo>
                                  <a:pt x="1581150" y="265125"/>
                                </a:lnTo>
                                <a:lnTo>
                                  <a:pt x="1582737" y="266712"/>
                                </a:lnTo>
                                <a:lnTo>
                                  <a:pt x="1589087" y="266712"/>
                                </a:lnTo>
                                <a:lnTo>
                                  <a:pt x="1590675" y="265125"/>
                                </a:lnTo>
                                <a:lnTo>
                                  <a:pt x="1590675" y="258775"/>
                                </a:lnTo>
                                <a:close/>
                              </a:path>
                              <a:path w="2638425" h="267335">
                                <a:moveTo>
                                  <a:pt x="1590675" y="1587"/>
                                </a:moveTo>
                                <a:lnTo>
                                  <a:pt x="1589087" y="0"/>
                                </a:lnTo>
                                <a:lnTo>
                                  <a:pt x="1582737" y="0"/>
                                </a:lnTo>
                                <a:lnTo>
                                  <a:pt x="1581150" y="1587"/>
                                </a:lnTo>
                                <a:lnTo>
                                  <a:pt x="1581150" y="7937"/>
                                </a:lnTo>
                                <a:lnTo>
                                  <a:pt x="1582737" y="9525"/>
                                </a:lnTo>
                                <a:lnTo>
                                  <a:pt x="1589087" y="9525"/>
                                </a:lnTo>
                                <a:lnTo>
                                  <a:pt x="1590675" y="7937"/>
                                </a:lnTo>
                                <a:lnTo>
                                  <a:pt x="1590675" y="1587"/>
                                </a:lnTo>
                                <a:close/>
                              </a:path>
                              <a:path w="2638425" h="267335">
                                <a:moveTo>
                                  <a:pt x="1609725" y="258775"/>
                                </a:moveTo>
                                <a:lnTo>
                                  <a:pt x="1608137" y="257187"/>
                                </a:lnTo>
                                <a:lnTo>
                                  <a:pt x="1601787" y="257187"/>
                                </a:lnTo>
                                <a:lnTo>
                                  <a:pt x="1600200" y="258775"/>
                                </a:lnTo>
                                <a:lnTo>
                                  <a:pt x="1600200" y="265125"/>
                                </a:lnTo>
                                <a:lnTo>
                                  <a:pt x="1601787" y="266712"/>
                                </a:lnTo>
                                <a:lnTo>
                                  <a:pt x="1608137" y="266712"/>
                                </a:lnTo>
                                <a:lnTo>
                                  <a:pt x="1609725" y="265125"/>
                                </a:lnTo>
                                <a:lnTo>
                                  <a:pt x="1609725" y="258775"/>
                                </a:lnTo>
                                <a:close/>
                              </a:path>
                              <a:path w="2638425" h="267335">
                                <a:moveTo>
                                  <a:pt x="1609725" y="1587"/>
                                </a:moveTo>
                                <a:lnTo>
                                  <a:pt x="1608137" y="0"/>
                                </a:lnTo>
                                <a:lnTo>
                                  <a:pt x="1601787" y="0"/>
                                </a:lnTo>
                                <a:lnTo>
                                  <a:pt x="1600200" y="1587"/>
                                </a:lnTo>
                                <a:lnTo>
                                  <a:pt x="1600200" y="7937"/>
                                </a:lnTo>
                                <a:lnTo>
                                  <a:pt x="1601787" y="9525"/>
                                </a:lnTo>
                                <a:lnTo>
                                  <a:pt x="1608137" y="9525"/>
                                </a:lnTo>
                                <a:lnTo>
                                  <a:pt x="1609725" y="7937"/>
                                </a:lnTo>
                                <a:lnTo>
                                  <a:pt x="1609725" y="1587"/>
                                </a:lnTo>
                                <a:close/>
                              </a:path>
                              <a:path w="2638425" h="267335">
                                <a:moveTo>
                                  <a:pt x="1628775" y="258775"/>
                                </a:moveTo>
                                <a:lnTo>
                                  <a:pt x="1627187" y="257187"/>
                                </a:lnTo>
                                <a:lnTo>
                                  <a:pt x="1620837" y="257187"/>
                                </a:lnTo>
                                <a:lnTo>
                                  <a:pt x="1619250" y="258775"/>
                                </a:lnTo>
                                <a:lnTo>
                                  <a:pt x="1619250" y="265125"/>
                                </a:lnTo>
                                <a:lnTo>
                                  <a:pt x="1620837" y="266712"/>
                                </a:lnTo>
                                <a:lnTo>
                                  <a:pt x="1627187" y="266712"/>
                                </a:lnTo>
                                <a:lnTo>
                                  <a:pt x="1628775" y="265125"/>
                                </a:lnTo>
                                <a:lnTo>
                                  <a:pt x="1628775" y="258775"/>
                                </a:lnTo>
                                <a:close/>
                              </a:path>
                              <a:path w="2638425" h="267335">
                                <a:moveTo>
                                  <a:pt x="1628775" y="1587"/>
                                </a:moveTo>
                                <a:lnTo>
                                  <a:pt x="1627187" y="0"/>
                                </a:lnTo>
                                <a:lnTo>
                                  <a:pt x="1620837" y="0"/>
                                </a:lnTo>
                                <a:lnTo>
                                  <a:pt x="1619250" y="1587"/>
                                </a:lnTo>
                                <a:lnTo>
                                  <a:pt x="1619250" y="7937"/>
                                </a:lnTo>
                                <a:lnTo>
                                  <a:pt x="1620837" y="9525"/>
                                </a:lnTo>
                                <a:lnTo>
                                  <a:pt x="1627187" y="9525"/>
                                </a:lnTo>
                                <a:lnTo>
                                  <a:pt x="1628775" y="7937"/>
                                </a:lnTo>
                                <a:lnTo>
                                  <a:pt x="1628775" y="1587"/>
                                </a:lnTo>
                                <a:close/>
                              </a:path>
                              <a:path w="2638425" h="267335">
                                <a:moveTo>
                                  <a:pt x="1647825" y="258775"/>
                                </a:moveTo>
                                <a:lnTo>
                                  <a:pt x="1646237" y="257187"/>
                                </a:lnTo>
                                <a:lnTo>
                                  <a:pt x="1639887" y="257187"/>
                                </a:lnTo>
                                <a:lnTo>
                                  <a:pt x="1638300" y="258775"/>
                                </a:lnTo>
                                <a:lnTo>
                                  <a:pt x="1638300" y="265125"/>
                                </a:lnTo>
                                <a:lnTo>
                                  <a:pt x="1639887" y="266712"/>
                                </a:lnTo>
                                <a:lnTo>
                                  <a:pt x="1646237" y="266712"/>
                                </a:lnTo>
                                <a:lnTo>
                                  <a:pt x="1647825" y="265125"/>
                                </a:lnTo>
                                <a:lnTo>
                                  <a:pt x="1647825" y="258775"/>
                                </a:lnTo>
                                <a:close/>
                              </a:path>
                              <a:path w="2638425" h="267335">
                                <a:moveTo>
                                  <a:pt x="1647825" y="1587"/>
                                </a:moveTo>
                                <a:lnTo>
                                  <a:pt x="1646237" y="0"/>
                                </a:lnTo>
                                <a:lnTo>
                                  <a:pt x="1639887" y="0"/>
                                </a:lnTo>
                                <a:lnTo>
                                  <a:pt x="1638300" y="1587"/>
                                </a:lnTo>
                                <a:lnTo>
                                  <a:pt x="1638300" y="7937"/>
                                </a:lnTo>
                                <a:lnTo>
                                  <a:pt x="1639887" y="9525"/>
                                </a:lnTo>
                                <a:lnTo>
                                  <a:pt x="1646237" y="9525"/>
                                </a:lnTo>
                                <a:lnTo>
                                  <a:pt x="1647825" y="7937"/>
                                </a:lnTo>
                                <a:lnTo>
                                  <a:pt x="1647825" y="1587"/>
                                </a:lnTo>
                                <a:close/>
                              </a:path>
                              <a:path w="2638425" h="267335">
                                <a:moveTo>
                                  <a:pt x="1666875" y="258775"/>
                                </a:moveTo>
                                <a:lnTo>
                                  <a:pt x="1665287" y="257187"/>
                                </a:lnTo>
                                <a:lnTo>
                                  <a:pt x="1658937" y="257187"/>
                                </a:lnTo>
                                <a:lnTo>
                                  <a:pt x="1657350" y="258775"/>
                                </a:lnTo>
                                <a:lnTo>
                                  <a:pt x="1657350" y="265125"/>
                                </a:lnTo>
                                <a:lnTo>
                                  <a:pt x="1658937" y="266712"/>
                                </a:lnTo>
                                <a:lnTo>
                                  <a:pt x="1665287" y="266712"/>
                                </a:lnTo>
                                <a:lnTo>
                                  <a:pt x="1666875" y="265125"/>
                                </a:lnTo>
                                <a:lnTo>
                                  <a:pt x="1666875" y="258775"/>
                                </a:lnTo>
                                <a:close/>
                              </a:path>
                              <a:path w="2638425" h="267335">
                                <a:moveTo>
                                  <a:pt x="1666875" y="1587"/>
                                </a:moveTo>
                                <a:lnTo>
                                  <a:pt x="1665287" y="0"/>
                                </a:lnTo>
                                <a:lnTo>
                                  <a:pt x="1658937" y="0"/>
                                </a:lnTo>
                                <a:lnTo>
                                  <a:pt x="1657350" y="1587"/>
                                </a:lnTo>
                                <a:lnTo>
                                  <a:pt x="1657350" y="7937"/>
                                </a:lnTo>
                                <a:lnTo>
                                  <a:pt x="1658937" y="9525"/>
                                </a:lnTo>
                                <a:lnTo>
                                  <a:pt x="1665287" y="9525"/>
                                </a:lnTo>
                                <a:lnTo>
                                  <a:pt x="1666875" y="7937"/>
                                </a:lnTo>
                                <a:lnTo>
                                  <a:pt x="1666875" y="1587"/>
                                </a:lnTo>
                                <a:close/>
                              </a:path>
                              <a:path w="2638425" h="267335">
                                <a:moveTo>
                                  <a:pt x="1685925" y="258775"/>
                                </a:moveTo>
                                <a:lnTo>
                                  <a:pt x="1684337" y="257187"/>
                                </a:lnTo>
                                <a:lnTo>
                                  <a:pt x="1677987" y="257187"/>
                                </a:lnTo>
                                <a:lnTo>
                                  <a:pt x="1676400" y="258775"/>
                                </a:lnTo>
                                <a:lnTo>
                                  <a:pt x="1676400" y="265125"/>
                                </a:lnTo>
                                <a:lnTo>
                                  <a:pt x="1677987" y="266712"/>
                                </a:lnTo>
                                <a:lnTo>
                                  <a:pt x="1684337" y="266712"/>
                                </a:lnTo>
                                <a:lnTo>
                                  <a:pt x="1685925" y="265125"/>
                                </a:lnTo>
                                <a:lnTo>
                                  <a:pt x="1685925" y="258775"/>
                                </a:lnTo>
                                <a:close/>
                              </a:path>
                              <a:path w="2638425" h="267335">
                                <a:moveTo>
                                  <a:pt x="1685925" y="1587"/>
                                </a:moveTo>
                                <a:lnTo>
                                  <a:pt x="1684337" y="0"/>
                                </a:lnTo>
                                <a:lnTo>
                                  <a:pt x="1677987" y="0"/>
                                </a:lnTo>
                                <a:lnTo>
                                  <a:pt x="1676400" y="1587"/>
                                </a:lnTo>
                                <a:lnTo>
                                  <a:pt x="1676400" y="7937"/>
                                </a:lnTo>
                                <a:lnTo>
                                  <a:pt x="1677987" y="9525"/>
                                </a:lnTo>
                                <a:lnTo>
                                  <a:pt x="1684337" y="9525"/>
                                </a:lnTo>
                                <a:lnTo>
                                  <a:pt x="1685925" y="7937"/>
                                </a:lnTo>
                                <a:lnTo>
                                  <a:pt x="1685925" y="1587"/>
                                </a:lnTo>
                                <a:close/>
                              </a:path>
                              <a:path w="2638425" h="267335">
                                <a:moveTo>
                                  <a:pt x="1704975" y="258775"/>
                                </a:moveTo>
                                <a:lnTo>
                                  <a:pt x="1703387" y="257187"/>
                                </a:lnTo>
                                <a:lnTo>
                                  <a:pt x="1697037" y="257187"/>
                                </a:lnTo>
                                <a:lnTo>
                                  <a:pt x="1695450" y="258775"/>
                                </a:lnTo>
                                <a:lnTo>
                                  <a:pt x="1695450" y="265125"/>
                                </a:lnTo>
                                <a:lnTo>
                                  <a:pt x="1697037" y="266712"/>
                                </a:lnTo>
                                <a:lnTo>
                                  <a:pt x="1703387" y="266712"/>
                                </a:lnTo>
                                <a:lnTo>
                                  <a:pt x="1704975" y="265125"/>
                                </a:lnTo>
                                <a:lnTo>
                                  <a:pt x="1704975" y="258775"/>
                                </a:lnTo>
                                <a:close/>
                              </a:path>
                              <a:path w="2638425" h="267335">
                                <a:moveTo>
                                  <a:pt x="1704975" y="1587"/>
                                </a:moveTo>
                                <a:lnTo>
                                  <a:pt x="1703387" y="0"/>
                                </a:lnTo>
                                <a:lnTo>
                                  <a:pt x="1697037" y="0"/>
                                </a:lnTo>
                                <a:lnTo>
                                  <a:pt x="1695450" y="1587"/>
                                </a:lnTo>
                                <a:lnTo>
                                  <a:pt x="1695450" y="7937"/>
                                </a:lnTo>
                                <a:lnTo>
                                  <a:pt x="1697037" y="9525"/>
                                </a:lnTo>
                                <a:lnTo>
                                  <a:pt x="1703387" y="9525"/>
                                </a:lnTo>
                                <a:lnTo>
                                  <a:pt x="1704975" y="7937"/>
                                </a:lnTo>
                                <a:lnTo>
                                  <a:pt x="1704975" y="1587"/>
                                </a:lnTo>
                                <a:close/>
                              </a:path>
                              <a:path w="2638425" h="267335">
                                <a:moveTo>
                                  <a:pt x="1724025" y="258775"/>
                                </a:moveTo>
                                <a:lnTo>
                                  <a:pt x="1722437" y="257187"/>
                                </a:lnTo>
                                <a:lnTo>
                                  <a:pt x="1716087" y="257187"/>
                                </a:lnTo>
                                <a:lnTo>
                                  <a:pt x="1714500" y="258775"/>
                                </a:lnTo>
                                <a:lnTo>
                                  <a:pt x="1714500" y="265125"/>
                                </a:lnTo>
                                <a:lnTo>
                                  <a:pt x="1716087" y="266712"/>
                                </a:lnTo>
                                <a:lnTo>
                                  <a:pt x="1722437" y="266712"/>
                                </a:lnTo>
                                <a:lnTo>
                                  <a:pt x="1724025" y="265125"/>
                                </a:lnTo>
                                <a:lnTo>
                                  <a:pt x="1724025" y="258775"/>
                                </a:lnTo>
                                <a:close/>
                              </a:path>
                              <a:path w="2638425" h="267335">
                                <a:moveTo>
                                  <a:pt x="1724025" y="1587"/>
                                </a:moveTo>
                                <a:lnTo>
                                  <a:pt x="1722437" y="0"/>
                                </a:lnTo>
                                <a:lnTo>
                                  <a:pt x="1716087" y="0"/>
                                </a:lnTo>
                                <a:lnTo>
                                  <a:pt x="1714500" y="1587"/>
                                </a:lnTo>
                                <a:lnTo>
                                  <a:pt x="1714500" y="7937"/>
                                </a:lnTo>
                                <a:lnTo>
                                  <a:pt x="1716087" y="9525"/>
                                </a:lnTo>
                                <a:lnTo>
                                  <a:pt x="1722437" y="9525"/>
                                </a:lnTo>
                                <a:lnTo>
                                  <a:pt x="1724025" y="7937"/>
                                </a:lnTo>
                                <a:lnTo>
                                  <a:pt x="1724025" y="1587"/>
                                </a:lnTo>
                                <a:close/>
                              </a:path>
                              <a:path w="2638425" h="267335">
                                <a:moveTo>
                                  <a:pt x="1743075" y="258775"/>
                                </a:moveTo>
                                <a:lnTo>
                                  <a:pt x="1741487" y="257187"/>
                                </a:lnTo>
                                <a:lnTo>
                                  <a:pt x="1735137" y="257187"/>
                                </a:lnTo>
                                <a:lnTo>
                                  <a:pt x="1733550" y="258775"/>
                                </a:lnTo>
                                <a:lnTo>
                                  <a:pt x="1733550" y="265125"/>
                                </a:lnTo>
                                <a:lnTo>
                                  <a:pt x="1735137" y="266712"/>
                                </a:lnTo>
                                <a:lnTo>
                                  <a:pt x="1741487" y="266712"/>
                                </a:lnTo>
                                <a:lnTo>
                                  <a:pt x="1743075" y="265125"/>
                                </a:lnTo>
                                <a:lnTo>
                                  <a:pt x="1743075" y="258775"/>
                                </a:lnTo>
                                <a:close/>
                              </a:path>
                              <a:path w="2638425" h="267335">
                                <a:moveTo>
                                  <a:pt x="1743075" y="1587"/>
                                </a:moveTo>
                                <a:lnTo>
                                  <a:pt x="1741487" y="0"/>
                                </a:lnTo>
                                <a:lnTo>
                                  <a:pt x="1735137" y="0"/>
                                </a:lnTo>
                                <a:lnTo>
                                  <a:pt x="1733550" y="1587"/>
                                </a:lnTo>
                                <a:lnTo>
                                  <a:pt x="1733550" y="7937"/>
                                </a:lnTo>
                                <a:lnTo>
                                  <a:pt x="1735137" y="9525"/>
                                </a:lnTo>
                                <a:lnTo>
                                  <a:pt x="1741487" y="9525"/>
                                </a:lnTo>
                                <a:lnTo>
                                  <a:pt x="1743075" y="7937"/>
                                </a:lnTo>
                                <a:lnTo>
                                  <a:pt x="1743075" y="1587"/>
                                </a:lnTo>
                                <a:close/>
                              </a:path>
                              <a:path w="2638425" h="267335">
                                <a:moveTo>
                                  <a:pt x="1762125" y="258775"/>
                                </a:moveTo>
                                <a:lnTo>
                                  <a:pt x="1760537" y="257187"/>
                                </a:lnTo>
                                <a:lnTo>
                                  <a:pt x="1754187" y="257187"/>
                                </a:lnTo>
                                <a:lnTo>
                                  <a:pt x="1752600" y="258775"/>
                                </a:lnTo>
                                <a:lnTo>
                                  <a:pt x="1752600" y="265125"/>
                                </a:lnTo>
                                <a:lnTo>
                                  <a:pt x="1754187" y="266712"/>
                                </a:lnTo>
                                <a:lnTo>
                                  <a:pt x="1760537" y="266712"/>
                                </a:lnTo>
                                <a:lnTo>
                                  <a:pt x="1762125" y="265125"/>
                                </a:lnTo>
                                <a:lnTo>
                                  <a:pt x="1762125" y="258775"/>
                                </a:lnTo>
                                <a:close/>
                              </a:path>
                              <a:path w="2638425" h="267335">
                                <a:moveTo>
                                  <a:pt x="1762125" y="1587"/>
                                </a:moveTo>
                                <a:lnTo>
                                  <a:pt x="1760537" y="0"/>
                                </a:lnTo>
                                <a:lnTo>
                                  <a:pt x="1754187" y="0"/>
                                </a:lnTo>
                                <a:lnTo>
                                  <a:pt x="1752600" y="1587"/>
                                </a:lnTo>
                                <a:lnTo>
                                  <a:pt x="1752600" y="7937"/>
                                </a:lnTo>
                                <a:lnTo>
                                  <a:pt x="1754187" y="9525"/>
                                </a:lnTo>
                                <a:lnTo>
                                  <a:pt x="1760537" y="9525"/>
                                </a:lnTo>
                                <a:lnTo>
                                  <a:pt x="1762125" y="7937"/>
                                </a:lnTo>
                                <a:lnTo>
                                  <a:pt x="1762125" y="1587"/>
                                </a:lnTo>
                                <a:close/>
                              </a:path>
                              <a:path w="2638425" h="267335">
                                <a:moveTo>
                                  <a:pt x="1781175" y="258775"/>
                                </a:moveTo>
                                <a:lnTo>
                                  <a:pt x="1779587" y="257187"/>
                                </a:lnTo>
                                <a:lnTo>
                                  <a:pt x="1773237" y="257187"/>
                                </a:lnTo>
                                <a:lnTo>
                                  <a:pt x="1771650" y="258775"/>
                                </a:lnTo>
                                <a:lnTo>
                                  <a:pt x="1771650" y="265125"/>
                                </a:lnTo>
                                <a:lnTo>
                                  <a:pt x="1773237" y="266712"/>
                                </a:lnTo>
                                <a:lnTo>
                                  <a:pt x="1779587" y="266712"/>
                                </a:lnTo>
                                <a:lnTo>
                                  <a:pt x="1781175" y="265125"/>
                                </a:lnTo>
                                <a:lnTo>
                                  <a:pt x="1781175" y="258775"/>
                                </a:lnTo>
                                <a:close/>
                              </a:path>
                              <a:path w="2638425" h="267335">
                                <a:moveTo>
                                  <a:pt x="1781175" y="1587"/>
                                </a:moveTo>
                                <a:lnTo>
                                  <a:pt x="1779587" y="0"/>
                                </a:lnTo>
                                <a:lnTo>
                                  <a:pt x="1773237" y="0"/>
                                </a:lnTo>
                                <a:lnTo>
                                  <a:pt x="1771650" y="1587"/>
                                </a:lnTo>
                                <a:lnTo>
                                  <a:pt x="1771650" y="7937"/>
                                </a:lnTo>
                                <a:lnTo>
                                  <a:pt x="1773237" y="9525"/>
                                </a:lnTo>
                                <a:lnTo>
                                  <a:pt x="1779587" y="9525"/>
                                </a:lnTo>
                                <a:lnTo>
                                  <a:pt x="1781175" y="7937"/>
                                </a:lnTo>
                                <a:lnTo>
                                  <a:pt x="1781175" y="1587"/>
                                </a:lnTo>
                                <a:close/>
                              </a:path>
                              <a:path w="2638425" h="267335">
                                <a:moveTo>
                                  <a:pt x="1800225" y="258775"/>
                                </a:moveTo>
                                <a:lnTo>
                                  <a:pt x="1798637" y="257187"/>
                                </a:lnTo>
                                <a:lnTo>
                                  <a:pt x="1792287" y="257187"/>
                                </a:lnTo>
                                <a:lnTo>
                                  <a:pt x="1790700" y="258775"/>
                                </a:lnTo>
                                <a:lnTo>
                                  <a:pt x="1790700" y="265125"/>
                                </a:lnTo>
                                <a:lnTo>
                                  <a:pt x="1792287" y="266712"/>
                                </a:lnTo>
                                <a:lnTo>
                                  <a:pt x="1798637" y="266712"/>
                                </a:lnTo>
                                <a:lnTo>
                                  <a:pt x="1800225" y="265125"/>
                                </a:lnTo>
                                <a:lnTo>
                                  <a:pt x="1800225" y="258775"/>
                                </a:lnTo>
                                <a:close/>
                              </a:path>
                              <a:path w="2638425" h="267335">
                                <a:moveTo>
                                  <a:pt x="1800225" y="1587"/>
                                </a:moveTo>
                                <a:lnTo>
                                  <a:pt x="1798637" y="0"/>
                                </a:lnTo>
                                <a:lnTo>
                                  <a:pt x="1792287" y="0"/>
                                </a:lnTo>
                                <a:lnTo>
                                  <a:pt x="1790700" y="1587"/>
                                </a:lnTo>
                                <a:lnTo>
                                  <a:pt x="1790700" y="7937"/>
                                </a:lnTo>
                                <a:lnTo>
                                  <a:pt x="1792287" y="9525"/>
                                </a:lnTo>
                                <a:lnTo>
                                  <a:pt x="1798637" y="9525"/>
                                </a:lnTo>
                                <a:lnTo>
                                  <a:pt x="1800225" y="7937"/>
                                </a:lnTo>
                                <a:lnTo>
                                  <a:pt x="1800225" y="1587"/>
                                </a:lnTo>
                                <a:close/>
                              </a:path>
                              <a:path w="2638425" h="267335">
                                <a:moveTo>
                                  <a:pt x="1819275" y="258775"/>
                                </a:moveTo>
                                <a:lnTo>
                                  <a:pt x="1817687" y="257187"/>
                                </a:lnTo>
                                <a:lnTo>
                                  <a:pt x="1811337" y="257187"/>
                                </a:lnTo>
                                <a:lnTo>
                                  <a:pt x="1809750" y="258775"/>
                                </a:lnTo>
                                <a:lnTo>
                                  <a:pt x="1809750" y="265125"/>
                                </a:lnTo>
                                <a:lnTo>
                                  <a:pt x="1811337" y="266712"/>
                                </a:lnTo>
                                <a:lnTo>
                                  <a:pt x="1817687" y="266712"/>
                                </a:lnTo>
                                <a:lnTo>
                                  <a:pt x="1819275" y="265125"/>
                                </a:lnTo>
                                <a:lnTo>
                                  <a:pt x="1819275" y="258775"/>
                                </a:lnTo>
                                <a:close/>
                              </a:path>
                              <a:path w="2638425" h="267335">
                                <a:moveTo>
                                  <a:pt x="1819275" y="1587"/>
                                </a:moveTo>
                                <a:lnTo>
                                  <a:pt x="1817687" y="0"/>
                                </a:lnTo>
                                <a:lnTo>
                                  <a:pt x="1811337" y="0"/>
                                </a:lnTo>
                                <a:lnTo>
                                  <a:pt x="1809750" y="1587"/>
                                </a:lnTo>
                                <a:lnTo>
                                  <a:pt x="1809750" y="7937"/>
                                </a:lnTo>
                                <a:lnTo>
                                  <a:pt x="1811337" y="9525"/>
                                </a:lnTo>
                                <a:lnTo>
                                  <a:pt x="1817687" y="9525"/>
                                </a:lnTo>
                                <a:lnTo>
                                  <a:pt x="1819275" y="7937"/>
                                </a:lnTo>
                                <a:lnTo>
                                  <a:pt x="1819275" y="1587"/>
                                </a:lnTo>
                                <a:close/>
                              </a:path>
                              <a:path w="2638425" h="267335">
                                <a:moveTo>
                                  <a:pt x="1838325" y="258775"/>
                                </a:moveTo>
                                <a:lnTo>
                                  <a:pt x="1836737" y="257187"/>
                                </a:lnTo>
                                <a:lnTo>
                                  <a:pt x="1830387" y="257187"/>
                                </a:lnTo>
                                <a:lnTo>
                                  <a:pt x="1828800" y="258775"/>
                                </a:lnTo>
                                <a:lnTo>
                                  <a:pt x="1828800" y="265125"/>
                                </a:lnTo>
                                <a:lnTo>
                                  <a:pt x="1830387" y="266712"/>
                                </a:lnTo>
                                <a:lnTo>
                                  <a:pt x="1836737" y="266712"/>
                                </a:lnTo>
                                <a:lnTo>
                                  <a:pt x="1838325" y="265125"/>
                                </a:lnTo>
                                <a:lnTo>
                                  <a:pt x="1838325" y="258775"/>
                                </a:lnTo>
                                <a:close/>
                              </a:path>
                              <a:path w="2638425" h="267335">
                                <a:moveTo>
                                  <a:pt x="1838325" y="1587"/>
                                </a:moveTo>
                                <a:lnTo>
                                  <a:pt x="1836737" y="0"/>
                                </a:lnTo>
                                <a:lnTo>
                                  <a:pt x="1830387" y="0"/>
                                </a:lnTo>
                                <a:lnTo>
                                  <a:pt x="1828800" y="1587"/>
                                </a:lnTo>
                                <a:lnTo>
                                  <a:pt x="1828800" y="7937"/>
                                </a:lnTo>
                                <a:lnTo>
                                  <a:pt x="1830387" y="9525"/>
                                </a:lnTo>
                                <a:lnTo>
                                  <a:pt x="1836737" y="9525"/>
                                </a:lnTo>
                                <a:lnTo>
                                  <a:pt x="1838325" y="7937"/>
                                </a:lnTo>
                                <a:lnTo>
                                  <a:pt x="1838325" y="1587"/>
                                </a:lnTo>
                                <a:close/>
                              </a:path>
                              <a:path w="2638425" h="267335">
                                <a:moveTo>
                                  <a:pt x="1857375" y="258775"/>
                                </a:moveTo>
                                <a:lnTo>
                                  <a:pt x="1855787" y="257187"/>
                                </a:lnTo>
                                <a:lnTo>
                                  <a:pt x="1849437" y="257187"/>
                                </a:lnTo>
                                <a:lnTo>
                                  <a:pt x="1847850" y="258775"/>
                                </a:lnTo>
                                <a:lnTo>
                                  <a:pt x="1847850" y="265125"/>
                                </a:lnTo>
                                <a:lnTo>
                                  <a:pt x="1849437" y="266712"/>
                                </a:lnTo>
                                <a:lnTo>
                                  <a:pt x="1855787" y="266712"/>
                                </a:lnTo>
                                <a:lnTo>
                                  <a:pt x="1857375" y="265125"/>
                                </a:lnTo>
                                <a:lnTo>
                                  <a:pt x="1857375" y="258775"/>
                                </a:lnTo>
                                <a:close/>
                              </a:path>
                              <a:path w="2638425" h="267335">
                                <a:moveTo>
                                  <a:pt x="1857375" y="1587"/>
                                </a:moveTo>
                                <a:lnTo>
                                  <a:pt x="1855787" y="0"/>
                                </a:lnTo>
                                <a:lnTo>
                                  <a:pt x="1849437" y="0"/>
                                </a:lnTo>
                                <a:lnTo>
                                  <a:pt x="1847850" y="1587"/>
                                </a:lnTo>
                                <a:lnTo>
                                  <a:pt x="1847850" y="7937"/>
                                </a:lnTo>
                                <a:lnTo>
                                  <a:pt x="1849437" y="9525"/>
                                </a:lnTo>
                                <a:lnTo>
                                  <a:pt x="1855787" y="9525"/>
                                </a:lnTo>
                                <a:lnTo>
                                  <a:pt x="1857375" y="7937"/>
                                </a:lnTo>
                                <a:lnTo>
                                  <a:pt x="1857375" y="1587"/>
                                </a:lnTo>
                                <a:close/>
                              </a:path>
                              <a:path w="2638425" h="267335">
                                <a:moveTo>
                                  <a:pt x="1876425" y="258775"/>
                                </a:moveTo>
                                <a:lnTo>
                                  <a:pt x="1874837" y="257187"/>
                                </a:lnTo>
                                <a:lnTo>
                                  <a:pt x="1868487" y="257187"/>
                                </a:lnTo>
                                <a:lnTo>
                                  <a:pt x="1866900" y="258775"/>
                                </a:lnTo>
                                <a:lnTo>
                                  <a:pt x="1866900" y="265125"/>
                                </a:lnTo>
                                <a:lnTo>
                                  <a:pt x="1868487" y="266712"/>
                                </a:lnTo>
                                <a:lnTo>
                                  <a:pt x="1874837" y="266712"/>
                                </a:lnTo>
                                <a:lnTo>
                                  <a:pt x="1876425" y="265125"/>
                                </a:lnTo>
                                <a:lnTo>
                                  <a:pt x="1876425" y="258775"/>
                                </a:lnTo>
                                <a:close/>
                              </a:path>
                              <a:path w="2638425" h="267335">
                                <a:moveTo>
                                  <a:pt x="1876425" y="1587"/>
                                </a:moveTo>
                                <a:lnTo>
                                  <a:pt x="1874837" y="0"/>
                                </a:lnTo>
                                <a:lnTo>
                                  <a:pt x="1868487" y="0"/>
                                </a:lnTo>
                                <a:lnTo>
                                  <a:pt x="1866900" y="1587"/>
                                </a:lnTo>
                                <a:lnTo>
                                  <a:pt x="1866900" y="7937"/>
                                </a:lnTo>
                                <a:lnTo>
                                  <a:pt x="1868487" y="9525"/>
                                </a:lnTo>
                                <a:lnTo>
                                  <a:pt x="1874837" y="9525"/>
                                </a:lnTo>
                                <a:lnTo>
                                  <a:pt x="1876425" y="7937"/>
                                </a:lnTo>
                                <a:lnTo>
                                  <a:pt x="1876425" y="1587"/>
                                </a:lnTo>
                                <a:close/>
                              </a:path>
                              <a:path w="2638425" h="267335">
                                <a:moveTo>
                                  <a:pt x="1895475" y="258775"/>
                                </a:moveTo>
                                <a:lnTo>
                                  <a:pt x="1893887" y="257187"/>
                                </a:lnTo>
                                <a:lnTo>
                                  <a:pt x="1887537" y="257187"/>
                                </a:lnTo>
                                <a:lnTo>
                                  <a:pt x="1885950" y="258775"/>
                                </a:lnTo>
                                <a:lnTo>
                                  <a:pt x="1885950" y="265125"/>
                                </a:lnTo>
                                <a:lnTo>
                                  <a:pt x="1887537" y="266712"/>
                                </a:lnTo>
                                <a:lnTo>
                                  <a:pt x="1893887" y="266712"/>
                                </a:lnTo>
                                <a:lnTo>
                                  <a:pt x="1895475" y="265125"/>
                                </a:lnTo>
                                <a:lnTo>
                                  <a:pt x="1895475" y="258775"/>
                                </a:lnTo>
                                <a:close/>
                              </a:path>
                              <a:path w="2638425" h="267335">
                                <a:moveTo>
                                  <a:pt x="1895475" y="1587"/>
                                </a:moveTo>
                                <a:lnTo>
                                  <a:pt x="1893887" y="0"/>
                                </a:lnTo>
                                <a:lnTo>
                                  <a:pt x="1887537" y="0"/>
                                </a:lnTo>
                                <a:lnTo>
                                  <a:pt x="1885950" y="1587"/>
                                </a:lnTo>
                                <a:lnTo>
                                  <a:pt x="1885950" y="7937"/>
                                </a:lnTo>
                                <a:lnTo>
                                  <a:pt x="1887537" y="9525"/>
                                </a:lnTo>
                                <a:lnTo>
                                  <a:pt x="1893887" y="9525"/>
                                </a:lnTo>
                                <a:lnTo>
                                  <a:pt x="1895475" y="7937"/>
                                </a:lnTo>
                                <a:lnTo>
                                  <a:pt x="1895475" y="1587"/>
                                </a:lnTo>
                                <a:close/>
                              </a:path>
                              <a:path w="2638425" h="267335">
                                <a:moveTo>
                                  <a:pt x="1914525" y="258775"/>
                                </a:moveTo>
                                <a:lnTo>
                                  <a:pt x="1912937" y="257187"/>
                                </a:lnTo>
                                <a:lnTo>
                                  <a:pt x="1906587" y="257187"/>
                                </a:lnTo>
                                <a:lnTo>
                                  <a:pt x="1905000" y="258775"/>
                                </a:lnTo>
                                <a:lnTo>
                                  <a:pt x="1905000" y="265125"/>
                                </a:lnTo>
                                <a:lnTo>
                                  <a:pt x="1906587" y="266712"/>
                                </a:lnTo>
                                <a:lnTo>
                                  <a:pt x="1912937" y="266712"/>
                                </a:lnTo>
                                <a:lnTo>
                                  <a:pt x="1914525" y="265125"/>
                                </a:lnTo>
                                <a:lnTo>
                                  <a:pt x="1914525" y="258775"/>
                                </a:lnTo>
                                <a:close/>
                              </a:path>
                              <a:path w="2638425" h="267335">
                                <a:moveTo>
                                  <a:pt x="1914525" y="1587"/>
                                </a:moveTo>
                                <a:lnTo>
                                  <a:pt x="1912937" y="0"/>
                                </a:lnTo>
                                <a:lnTo>
                                  <a:pt x="1906587" y="0"/>
                                </a:lnTo>
                                <a:lnTo>
                                  <a:pt x="1905000" y="1587"/>
                                </a:lnTo>
                                <a:lnTo>
                                  <a:pt x="1905000" y="7937"/>
                                </a:lnTo>
                                <a:lnTo>
                                  <a:pt x="1906587" y="9525"/>
                                </a:lnTo>
                                <a:lnTo>
                                  <a:pt x="1912937" y="9525"/>
                                </a:lnTo>
                                <a:lnTo>
                                  <a:pt x="1914525" y="7937"/>
                                </a:lnTo>
                                <a:lnTo>
                                  <a:pt x="1914525" y="1587"/>
                                </a:lnTo>
                                <a:close/>
                              </a:path>
                              <a:path w="2638425" h="267335">
                                <a:moveTo>
                                  <a:pt x="1933575" y="258775"/>
                                </a:moveTo>
                                <a:lnTo>
                                  <a:pt x="1931987" y="257187"/>
                                </a:lnTo>
                                <a:lnTo>
                                  <a:pt x="1925637" y="257187"/>
                                </a:lnTo>
                                <a:lnTo>
                                  <a:pt x="1924050" y="258775"/>
                                </a:lnTo>
                                <a:lnTo>
                                  <a:pt x="1924050" y="265125"/>
                                </a:lnTo>
                                <a:lnTo>
                                  <a:pt x="1925637" y="266712"/>
                                </a:lnTo>
                                <a:lnTo>
                                  <a:pt x="1931987" y="266712"/>
                                </a:lnTo>
                                <a:lnTo>
                                  <a:pt x="1933575" y="265125"/>
                                </a:lnTo>
                                <a:lnTo>
                                  <a:pt x="1933575" y="258775"/>
                                </a:lnTo>
                                <a:close/>
                              </a:path>
                              <a:path w="2638425" h="267335">
                                <a:moveTo>
                                  <a:pt x="1933575" y="1587"/>
                                </a:moveTo>
                                <a:lnTo>
                                  <a:pt x="1931987" y="0"/>
                                </a:lnTo>
                                <a:lnTo>
                                  <a:pt x="1925637" y="0"/>
                                </a:lnTo>
                                <a:lnTo>
                                  <a:pt x="1924050" y="1587"/>
                                </a:lnTo>
                                <a:lnTo>
                                  <a:pt x="1924050" y="7937"/>
                                </a:lnTo>
                                <a:lnTo>
                                  <a:pt x="1925637" y="9525"/>
                                </a:lnTo>
                                <a:lnTo>
                                  <a:pt x="1931987" y="9525"/>
                                </a:lnTo>
                                <a:lnTo>
                                  <a:pt x="1933575" y="7937"/>
                                </a:lnTo>
                                <a:lnTo>
                                  <a:pt x="1933575" y="1587"/>
                                </a:lnTo>
                                <a:close/>
                              </a:path>
                              <a:path w="2638425" h="267335">
                                <a:moveTo>
                                  <a:pt x="1952625" y="258775"/>
                                </a:moveTo>
                                <a:lnTo>
                                  <a:pt x="1951037" y="257187"/>
                                </a:lnTo>
                                <a:lnTo>
                                  <a:pt x="1944687" y="257187"/>
                                </a:lnTo>
                                <a:lnTo>
                                  <a:pt x="1943100" y="258775"/>
                                </a:lnTo>
                                <a:lnTo>
                                  <a:pt x="1943100" y="265125"/>
                                </a:lnTo>
                                <a:lnTo>
                                  <a:pt x="1944687" y="266712"/>
                                </a:lnTo>
                                <a:lnTo>
                                  <a:pt x="1951037" y="266712"/>
                                </a:lnTo>
                                <a:lnTo>
                                  <a:pt x="1952625" y="265125"/>
                                </a:lnTo>
                                <a:lnTo>
                                  <a:pt x="1952625" y="258775"/>
                                </a:lnTo>
                                <a:close/>
                              </a:path>
                              <a:path w="2638425" h="267335">
                                <a:moveTo>
                                  <a:pt x="1952625" y="1587"/>
                                </a:moveTo>
                                <a:lnTo>
                                  <a:pt x="1951037" y="0"/>
                                </a:lnTo>
                                <a:lnTo>
                                  <a:pt x="1944687" y="0"/>
                                </a:lnTo>
                                <a:lnTo>
                                  <a:pt x="1943100" y="1587"/>
                                </a:lnTo>
                                <a:lnTo>
                                  <a:pt x="1943100" y="7937"/>
                                </a:lnTo>
                                <a:lnTo>
                                  <a:pt x="1944687" y="9525"/>
                                </a:lnTo>
                                <a:lnTo>
                                  <a:pt x="1951037" y="9525"/>
                                </a:lnTo>
                                <a:lnTo>
                                  <a:pt x="1952625" y="7937"/>
                                </a:lnTo>
                                <a:lnTo>
                                  <a:pt x="1952625" y="1587"/>
                                </a:lnTo>
                                <a:close/>
                              </a:path>
                              <a:path w="2638425" h="267335">
                                <a:moveTo>
                                  <a:pt x="1971675" y="258775"/>
                                </a:moveTo>
                                <a:lnTo>
                                  <a:pt x="1970087" y="257187"/>
                                </a:lnTo>
                                <a:lnTo>
                                  <a:pt x="1963737" y="257187"/>
                                </a:lnTo>
                                <a:lnTo>
                                  <a:pt x="1962150" y="258775"/>
                                </a:lnTo>
                                <a:lnTo>
                                  <a:pt x="1962150" y="265125"/>
                                </a:lnTo>
                                <a:lnTo>
                                  <a:pt x="1963737" y="266712"/>
                                </a:lnTo>
                                <a:lnTo>
                                  <a:pt x="1970087" y="266712"/>
                                </a:lnTo>
                                <a:lnTo>
                                  <a:pt x="1971675" y="265125"/>
                                </a:lnTo>
                                <a:lnTo>
                                  <a:pt x="1971675" y="258775"/>
                                </a:lnTo>
                                <a:close/>
                              </a:path>
                              <a:path w="2638425" h="267335">
                                <a:moveTo>
                                  <a:pt x="1971675" y="1587"/>
                                </a:moveTo>
                                <a:lnTo>
                                  <a:pt x="1970087" y="0"/>
                                </a:lnTo>
                                <a:lnTo>
                                  <a:pt x="1963737" y="0"/>
                                </a:lnTo>
                                <a:lnTo>
                                  <a:pt x="1962150" y="1587"/>
                                </a:lnTo>
                                <a:lnTo>
                                  <a:pt x="1962150" y="7937"/>
                                </a:lnTo>
                                <a:lnTo>
                                  <a:pt x="1963737" y="9525"/>
                                </a:lnTo>
                                <a:lnTo>
                                  <a:pt x="1970087" y="9525"/>
                                </a:lnTo>
                                <a:lnTo>
                                  <a:pt x="1971675" y="7937"/>
                                </a:lnTo>
                                <a:lnTo>
                                  <a:pt x="1971675" y="1587"/>
                                </a:lnTo>
                                <a:close/>
                              </a:path>
                              <a:path w="2638425" h="267335">
                                <a:moveTo>
                                  <a:pt x="1990725" y="258775"/>
                                </a:moveTo>
                                <a:lnTo>
                                  <a:pt x="1989137" y="257187"/>
                                </a:lnTo>
                                <a:lnTo>
                                  <a:pt x="1982787" y="257187"/>
                                </a:lnTo>
                                <a:lnTo>
                                  <a:pt x="1981200" y="258775"/>
                                </a:lnTo>
                                <a:lnTo>
                                  <a:pt x="1981200" y="265125"/>
                                </a:lnTo>
                                <a:lnTo>
                                  <a:pt x="1982787" y="266712"/>
                                </a:lnTo>
                                <a:lnTo>
                                  <a:pt x="1989137" y="266712"/>
                                </a:lnTo>
                                <a:lnTo>
                                  <a:pt x="1990725" y="265125"/>
                                </a:lnTo>
                                <a:lnTo>
                                  <a:pt x="1990725" y="258775"/>
                                </a:lnTo>
                                <a:close/>
                              </a:path>
                              <a:path w="2638425" h="267335">
                                <a:moveTo>
                                  <a:pt x="1990725" y="1587"/>
                                </a:moveTo>
                                <a:lnTo>
                                  <a:pt x="1989137" y="0"/>
                                </a:lnTo>
                                <a:lnTo>
                                  <a:pt x="1982787" y="0"/>
                                </a:lnTo>
                                <a:lnTo>
                                  <a:pt x="1981200" y="1587"/>
                                </a:lnTo>
                                <a:lnTo>
                                  <a:pt x="1981200" y="7937"/>
                                </a:lnTo>
                                <a:lnTo>
                                  <a:pt x="1982787" y="9525"/>
                                </a:lnTo>
                                <a:lnTo>
                                  <a:pt x="1989137" y="9525"/>
                                </a:lnTo>
                                <a:lnTo>
                                  <a:pt x="1990725" y="7937"/>
                                </a:lnTo>
                                <a:lnTo>
                                  <a:pt x="1990725" y="1587"/>
                                </a:lnTo>
                                <a:close/>
                              </a:path>
                              <a:path w="2638425" h="267335">
                                <a:moveTo>
                                  <a:pt x="2009775" y="258775"/>
                                </a:moveTo>
                                <a:lnTo>
                                  <a:pt x="2008187" y="257187"/>
                                </a:lnTo>
                                <a:lnTo>
                                  <a:pt x="2001837" y="257187"/>
                                </a:lnTo>
                                <a:lnTo>
                                  <a:pt x="2000250" y="258775"/>
                                </a:lnTo>
                                <a:lnTo>
                                  <a:pt x="2000250" y="265125"/>
                                </a:lnTo>
                                <a:lnTo>
                                  <a:pt x="2001837" y="266712"/>
                                </a:lnTo>
                                <a:lnTo>
                                  <a:pt x="2008187" y="266712"/>
                                </a:lnTo>
                                <a:lnTo>
                                  <a:pt x="2009775" y="265125"/>
                                </a:lnTo>
                                <a:lnTo>
                                  <a:pt x="2009775" y="258775"/>
                                </a:lnTo>
                                <a:close/>
                              </a:path>
                              <a:path w="2638425" h="267335">
                                <a:moveTo>
                                  <a:pt x="2009775" y="1587"/>
                                </a:moveTo>
                                <a:lnTo>
                                  <a:pt x="2008187" y="0"/>
                                </a:lnTo>
                                <a:lnTo>
                                  <a:pt x="2001837" y="0"/>
                                </a:lnTo>
                                <a:lnTo>
                                  <a:pt x="2000250" y="1587"/>
                                </a:lnTo>
                                <a:lnTo>
                                  <a:pt x="2000250" y="7937"/>
                                </a:lnTo>
                                <a:lnTo>
                                  <a:pt x="2001837" y="9525"/>
                                </a:lnTo>
                                <a:lnTo>
                                  <a:pt x="2008187" y="9525"/>
                                </a:lnTo>
                                <a:lnTo>
                                  <a:pt x="2009775" y="7937"/>
                                </a:lnTo>
                                <a:lnTo>
                                  <a:pt x="2009775" y="1587"/>
                                </a:lnTo>
                                <a:close/>
                              </a:path>
                              <a:path w="2638425" h="267335">
                                <a:moveTo>
                                  <a:pt x="2028825" y="258775"/>
                                </a:moveTo>
                                <a:lnTo>
                                  <a:pt x="2027237" y="257187"/>
                                </a:lnTo>
                                <a:lnTo>
                                  <a:pt x="2020887" y="257187"/>
                                </a:lnTo>
                                <a:lnTo>
                                  <a:pt x="2019300" y="258775"/>
                                </a:lnTo>
                                <a:lnTo>
                                  <a:pt x="2019300" y="265125"/>
                                </a:lnTo>
                                <a:lnTo>
                                  <a:pt x="2020887" y="266712"/>
                                </a:lnTo>
                                <a:lnTo>
                                  <a:pt x="2027237" y="266712"/>
                                </a:lnTo>
                                <a:lnTo>
                                  <a:pt x="2028825" y="265125"/>
                                </a:lnTo>
                                <a:lnTo>
                                  <a:pt x="2028825" y="258775"/>
                                </a:lnTo>
                                <a:close/>
                              </a:path>
                              <a:path w="2638425" h="267335">
                                <a:moveTo>
                                  <a:pt x="2028825" y="1587"/>
                                </a:moveTo>
                                <a:lnTo>
                                  <a:pt x="2027237" y="0"/>
                                </a:lnTo>
                                <a:lnTo>
                                  <a:pt x="2020887" y="0"/>
                                </a:lnTo>
                                <a:lnTo>
                                  <a:pt x="2019300" y="1587"/>
                                </a:lnTo>
                                <a:lnTo>
                                  <a:pt x="2019300" y="7937"/>
                                </a:lnTo>
                                <a:lnTo>
                                  <a:pt x="2020887" y="9525"/>
                                </a:lnTo>
                                <a:lnTo>
                                  <a:pt x="2027237" y="9525"/>
                                </a:lnTo>
                                <a:lnTo>
                                  <a:pt x="2028825" y="7937"/>
                                </a:lnTo>
                                <a:lnTo>
                                  <a:pt x="2028825" y="1587"/>
                                </a:lnTo>
                                <a:close/>
                              </a:path>
                              <a:path w="2638425" h="267335">
                                <a:moveTo>
                                  <a:pt x="2047875" y="258775"/>
                                </a:moveTo>
                                <a:lnTo>
                                  <a:pt x="2046287" y="257187"/>
                                </a:lnTo>
                                <a:lnTo>
                                  <a:pt x="2039937" y="257187"/>
                                </a:lnTo>
                                <a:lnTo>
                                  <a:pt x="2038350" y="258775"/>
                                </a:lnTo>
                                <a:lnTo>
                                  <a:pt x="2038350" y="265125"/>
                                </a:lnTo>
                                <a:lnTo>
                                  <a:pt x="2039937" y="266712"/>
                                </a:lnTo>
                                <a:lnTo>
                                  <a:pt x="2046287" y="266712"/>
                                </a:lnTo>
                                <a:lnTo>
                                  <a:pt x="2047875" y="265125"/>
                                </a:lnTo>
                                <a:lnTo>
                                  <a:pt x="2047875" y="258775"/>
                                </a:lnTo>
                                <a:close/>
                              </a:path>
                              <a:path w="2638425" h="267335">
                                <a:moveTo>
                                  <a:pt x="2047875" y="1587"/>
                                </a:moveTo>
                                <a:lnTo>
                                  <a:pt x="2046287" y="0"/>
                                </a:lnTo>
                                <a:lnTo>
                                  <a:pt x="2039937" y="0"/>
                                </a:lnTo>
                                <a:lnTo>
                                  <a:pt x="2038350" y="1587"/>
                                </a:lnTo>
                                <a:lnTo>
                                  <a:pt x="2038350" y="7937"/>
                                </a:lnTo>
                                <a:lnTo>
                                  <a:pt x="2039937" y="9525"/>
                                </a:lnTo>
                                <a:lnTo>
                                  <a:pt x="2046287" y="9525"/>
                                </a:lnTo>
                                <a:lnTo>
                                  <a:pt x="2047875" y="7937"/>
                                </a:lnTo>
                                <a:lnTo>
                                  <a:pt x="2047875" y="1587"/>
                                </a:lnTo>
                                <a:close/>
                              </a:path>
                              <a:path w="2638425" h="267335">
                                <a:moveTo>
                                  <a:pt x="2066925" y="258775"/>
                                </a:moveTo>
                                <a:lnTo>
                                  <a:pt x="2065337" y="257187"/>
                                </a:lnTo>
                                <a:lnTo>
                                  <a:pt x="2058987" y="257187"/>
                                </a:lnTo>
                                <a:lnTo>
                                  <a:pt x="2057400" y="258775"/>
                                </a:lnTo>
                                <a:lnTo>
                                  <a:pt x="2057400" y="265125"/>
                                </a:lnTo>
                                <a:lnTo>
                                  <a:pt x="2058987" y="266712"/>
                                </a:lnTo>
                                <a:lnTo>
                                  <a:pt x="2065337" y="266712"/>
                                </a:lnTo>
                                <a:lnTo>
                                  <a:pt x="2066925" y="265125"/>
                                </a:lnTo>
                                <a:lnTo>
                                  <a:pt x="2066925" y="258775"/>
                                </a:lnTo>
                                <a:close/>
                              </a:path>
                              <a:path w="2638425" h="267335">
                                <a:moveTo>
                                  <a:pt x="2066925" y="1587"/>
                                </a:moveTo>
                                <a:lnTo>
                                  <a:pt x="2065337" y="0"/>
                                </a:lnTo>
                                <a:lnTo>
                                  <a:pt x="2058987" y="0"/>
                                </a:lnTo>
                                <a:lnTo>
                                  <a:pt x="2057400" y="1587"/>
                                </a:lnTo>
                                <a:lnTo>
                                  <a:pt x="2057400" y="7937"/>
                                </a:lnTo>
                                <a:lnTo>
                                  <a:pt x="2058987" y="9525"/>
                                </a:lnTo>
                                <a:lnTo>
                                  <a:pt x="2065337" y="9525"/>
                                </a:lnTo>
                                <a:lnTo>
                                  <a:pt x="2066925" y="7937"/>
                                </a:lnTo>
                                <a:lnTo>
                                  <a:pt x="2066925" y="1587"/>
                                </a:lnTo>
                                <a:close/>
                              </a:path>
                              <a:path w="2638425" h="267335">
                                <a:moveTo>
                                  <a:pt x="2085975" y="258775"/>
                                </a:moveTo>
                                <a:lnTo>
                                  <a:pt x="2084387" y="257187"/>
                                </a:lnTo>
                                <a:lnTo>
                                  <a:pt x="2078037" y="257187"/>
                                </a:lnTo>
                                <a:lnTo>
                                  <a:pt x="2076450" y="258775"/>
                                </a:lnTo>
                                <a:lnTo>
                                  <a:pt x="2076450" y="265125"/>
                                </a:lnTo>
                                <a:lnTo>
                                  <a:pt x="2078037" y="266712"/>
                                </a:lnTo>
                                <a:lnTo>
                                  <a:pt x="2084387" y="266712"/>
                                </a:lnTo>
                                <a:lnTo>
                                  <a:pt x="2085975" y="265125"/>
                                </a:lnTo>
                                <a:lnTo>
                                  <a:pt x="2085975" y="258775"/>
                                </a:lnTo>
                                <a:close/>
                              </a:path>
                              <a:path w="2638425" h="267335">
                                <a:moveTo>
                                  <a:pt x="2085975" y="1587"/>
                                </a:moveTo>
                                <a:lnTo>
                                  <a:pt x="2084387" y="0"/>
                                </a:lnTo>
                                <a:lnTo>
                                  <a:pt x="2078037" y="0"/>
                                </a:lnTo>
                                <a:lnTo>
                                  <a:pt x="2076450" y="1587"/>
                                </a:lnTo>
                                <a:lnTo>
                                  <a:pt x="2076450" y="7937"/>
                                </a:lnTo>
                                <a:lnTo>
                                  <a:pt x="2078037" y="9525"/>
                                </a:lnTo>
                                <a:lnTo>
                                  <a:pt x="2084387" y="9525"/>
                                </a:lnTo>
                                <a:lnTo>
                                  <a:pt x="2085975" y="7937"/>
                                </a:lnTo>
                                <a:lnTo>
                                  <a:pt x="2085975" y="1587"/>
                                </a:lnTo>
                                <a:close/>
                              </a:path>
                              <a:path w="2638425" h="267335">
                                <a:moveTo>
                                  <a:pt x="2105025" y="258775"/>
                                </a:moveTo>
                                <a:lnTo>
                                  <a:pt x="2103437" y="257187"/>
                                </a:lnTo>
                                <a:lnTo>
                                  <a:pt x="2097087" y="257187"/>
                                </a:lnTo>
                                <a:lnTo>
                                  <a:pt x="2095500" y="258775"/>
                                </a:lnTo>
                                <a:lnTo>
                                  <a:pt x="2095500" y="265125"/>
                                </a:lnTo>
                                <a:lnTo>
                                  <a:pt x="2097087" y="266712"/>
                                </a:lnTo>
                                <a:lnTo>
                                  <a:pt x="2103437" y="266712"/>
                                </a:lnTo>
                                <a:lnTo>
                                  <a:pt x="2105025" y="265125"/>
                                </a:lnTo>
                                <a:lnTo>
                                  <a:pt x="2105025" y="258775"/>
                                </a:lnTo>
                                <a:close/>
                              </a:path>
                              <a:path w="2638425" h="267335">
                                <a:moveTo>
                                  <a:pt x="2105025" y="1587"/>
                                </a:moveTo>
                                <a:lnTo>
                                  <a:pt x="2103437" y="0"/>
                                </a:lnTo>
                                <a:lnTo>
                                  <a:pt x="2097087" y="0"/>
                                </a:lnTo>
                                <a:lnTo>
                                  <a:pt x="2095500" y="1587"/>
                                </a:lnTo>
                                <a:lnTo>
                                  <a:pt x="2095500" y="7937"/>
                                </a:lnTo>
                                <a:lnTo>
                                  <a:pt x="2097087" y="9525"/>
                                </a:lnTo>
                                <a:lnTo>
                                  <a:pt x="2103437" y="9525"/>
                                </a:lnTo>
                                <a:lnTo>
                                  <a:pt x="2105025" y="7937"/>
                                </a:lnTo>
                                <a:lnTo>
                                  <a:pt x="2105025" y="1587"/>
                                </a:lnTo>
                                <a:close/>
                              </a:path>
                              <a:path w="2638425" h="267335">
                                <a:moveTo>
                                  <a:pt x="2124075" y="258775"/>
                                </a:moveTo>
                                <a:lnTo>
                                  <a:pt x="2122487" y="257187"/>
                                </a:lnTo>
                                <a:lnTo>
                                  <a:pt x="2116137" y="257187"/>
                                </a:lnTo>
                                <a:lnTo>
                                  <a:pt x="2114550" y="258775"/>
                                </a:lnTo>
                                <a:lnTo>
                                  <a:pt x="2114550" y="265125"/>
                                </a:lnTo>
                                <a:lnTo>
                                  <a:pt x="2116137" y="266712"/>
                                </a:lnTo>
                                <a:lnTo>
                                  <a:pt x="2122487" y="266712"/>
                                </a:lnTo>
                                <a:lnTo>
                                  <a:pt x="2124075" y="265125"/>
                                </a:lnTo>
                                <a:lnTo>
                                  <a:pt x="2124075" y="258775"/>
                                </a:lnTo>
                                <a:close/>
                              </a:path>
                              <a:path w="2638425" h="267335">
                                <a:moveTo>
                                  <a:pt x="2124075" y="1587"/>
                                </a:moveTo>
                                <a:lnTo>
                                  <a:pt x="2122487" y="0"/>
                                </a:lnTo>
                                <a:lnTo>
                                  <a:pt x="2116137" y="0"/>
                                </a:lnTo>
                                <a:lnTo>
                                  <a:pt x="2114550" y="1587"/>
                                </a:lnTo>
                                <a:lnTo>
                                  <a:pt x="2114550" y="7937"/>
                                </a:lnTo>
                                <a:lnTo>
                                  <a:pt x="2116137" y="9525"/>
                                </a:lnTo>
                                <a:lnTo>
                                  <a:pt x="2122487" y="9525"/>
                                </a:lnTo>
                                <a:lnTo>
                                  <a:pt x="2124075" y="7937"/>
                                </a:lnTo>
                                <a:lnTo>
                                  <a:pt x="2124075" y="1587"/>
                                </a:lnTo>
                                <a:close/>
                              </a:path>
                              <a:path w="2638425" h="267335">
                                <a:moveTo>
                                  <a:pt x="2143125" y="258775"/>
                                </a:moveTo>
                                <a:lnTo>
                                  <a:pt x="2141537" y="257187"/>
                                </a:lnTo>
                                <a:lnTo>
                                  <a:pt x="2135187" y="257187"/>
                                </a:lnTo>
                                <a:lnTo>
                                  <a:pt x="2133600" y="258775"/>
                                </a:lnTo>
                                <a:lnTo>
                                  <a:pt x="2133600" y="265125"/>
                                </a:lnTo>
                                <a:lnTo>
                                  <a:pt x="2135187" y="266712"/>
                                </a:lnTo>
                                <a:lnTo>
                                  <a:pt x="2141537" y="266712"/>
                                </a:lnTo>
                                <a:lnTo>
                                  <a:pt x="2143125" y="265125"/>
                                </a:lnTo>
                                <a:lnTo>
                                  <a:pt x="2143125" y="258775"/>
                                </a:lnTo>
                                <a:close/>
                              </a:path>
                              <a:path w="2638425" h="267335">
                                <a:moveTo>
                                  <a:pt x="2143125" y="1587"/>
                                </a:moveTo>
                                <a:lnTo>
                                  <a:pt x="2141537" y="0"/>
                                </a:lnTo>
                                <a:lnTo>
                                  <a:pt x="2135187" y="0"/>
                                </a:lnTo>
                                <a:lnTo>
                                  <a:pt x="2133600" y="1587"/>
                                </a:lnTo>
                                <a:lnTo>
                                  <a:pt x="2133600" y="7937"/>
                                </a:lnTo>
                                <a:lnTo>
                                  <a:pt x="2135187" y="9525"/>
                                </a:lnTo>
                                <a:lnTo>
                                  <a:pt x="2141537" y="9525"/>
                                </a:lnTo>
                                <a:lnTo>
                                  <a:pt x="2143125" y="7937"/>
                                </a:lnTo>
                                <a:lnTo>
                                  <a:pt x="2143125" y="1587"/>
                                </a:lnTo>
                                <a:close/>
                              </a:path>
                              <a:path w="2638425" h="267335">
                                <a:moveTo>
                                  <a:pt x="2162175" y="258775"/>
                                </a:moveTo>
                                <a:lnTo>
                                  <a:pt x="2160587" y="257187"/>
                                </a:lnTo>
                                <a:lnTo>
                                  <a:pt x="2154237" y="257187"/>
                                </a:lnTo>
                                <a:lnTo>
                                  <a:pt x="2152650" y="258775"/>
                                </a:lnTo>
                                <a:lnTo>
                                  <a:pt x="2152650" y="265125"/>
                                </a:lnTo>
                                <a:lnTo>
                                  <a:pt x="2154237" y="266712"/>
                                </a:lnTo>
                                <a:lnTo>
                                  <a:pt x="2160587" y="266712"/>
                                </a:lnTo>
                                <a:lnTo>
                                  <a:pt x="2162175" y="265125"/>
                                </a:lnTo>
                                <a:lnTo>
                                  <a:pt x="2162175" y="258775"/>
                                </a:lnTo>
                                <a:close/>
                              </a:path>
                              <a:path w="2638425" h="267335">
                                <a:moveTo>
                                  <a:pt x="2162175" y="1587"/>
                                </a:moveTo>
                                <a:lnTo>
                                  <a:pt x="2160587" y="0"/>
                                </a:lnTo>
                                <a:lnTo>
                                  <a:pt x="2154237" y="0"/>
                                </a:lnTo>
                                <a:lnTo>
                                  <a:pt x="2152650" y="1587"/>
                                </a:lnTo>
                                <a:lnTo>
                                  <a:pt x="2152650" y="7937"/>
                                </a:lnTo>
                                <a:lnTo>
                                  <a:pt x="2154237" y="9525"/>
                                </a:lnTo>
                                <a:lnTo>
                                  <a:pt x="2160587" y="9525"/>
                                </a:lnTo>
                                <a:lnTo>
                                  <a:pt x="2162175" y="7937"/>
                                </a:lnTo>
                                <a:lnTo>
                                  <a:pt x="2162175" y="1587"/>
                                </a:lnTo>
                                <a:close/>
                              </a:path>
                              <a:path w="2638425" h="267335">
                                <a:moveTo>
                                  <a:pt x="2181225" y="258775"/>
                                </a:moveTo>
                                <a:lnTo>
                                  <a:pt x="2179637" y="257187"/>
                                </a:lnTo>
                                <a:lnTo>
                                  <a:pt x="2173287" y="257187"/>
                                </a:lnTo>
                                <a:lnTo>
                                  <a:pt x="2171700" y="258775"/>
                                </a:lnTo>
                                <a:lnTo>
                                  <a:pt x="2171700" y="265125"/>
                                </a:lnTo>
                                <a:lnTo>
                                  <a:pt x="2173287" y="266712"/>
                                </a:lnTo>
                                <a:lnTo>
                                  <a:pt x="2179637" y="266712"/>
                                </a:lnTo>
                                <a:lnTo>
                                  <a:pt x="2181225" y="265125"/>
                                </a:lnTo>
                                <a:lnTo>
                                  <a:pt x="2181225" y="258775"/>
                                </a:lnTo>
                                <a:close/>
                              </a:path>
                              <a:path w="2638425" h="267335">
                                <a:moveTo>
                                  <a:pt x="2181225" y="1587"/>
                                </a:moveTo>
                                <a:lnTo>
                                  <a:pt x="2179637" y="0"/>
                                </a:lnTo>
                                <a:lnTo>
                                  <a:pt x="2173287" y="0"/>
                                </a:lnTo>
                                <a:lnTo>
                                  <a:pt x="2171700" y="1587"/>
                                </a:lnTo>
                                <a:lnTo>
                                  <a:pt x="2171700" y="7937"/>
                                </a:lnTo>
                                <a:lnTo>
                                  <a:pt x="2173287" y="9525"/>
                                </a:lnTo>
                                <a:lnTo>
                                  <a:pt x="2179637" y="9525"/>
                                </a:lnTo>
                                <a:lnTo>
                                  <a:pt x="2181225" y="7937"/>
                                </a:lnTo>
                                <a:lnTo>
                                  <a:pt x="2181225" y="1587"/>
                                </a:lnTo>
                                <a:close/>
                              </a:path>
                              <a:path w="2638425" h="267335">
                                <a:moveTo>
                                  <a:pt x="2200275" y="258775"/>
                                </a:moveTo>
                                <a:lnTo>
                                  <a:pt x="2198687" y="257187"/>
                                </a:lnTo>
                                <a:lnTo>
                                  <a:pt x="2192337" y="257187"/>
                                </a:lnTo>
                                <a:lnTo>
                                  <a:pt x="2190750" y="258775"/>
                                </a:lnTo>
                                <a:lnTo>
                                  <a:pt x="2190750" y="265125"/>
                                </a:lnTo>
                                <a:lnTo>
                                  <a:pt x="2192337" y="266712"/>
                                </a:lnTo>
                                <a:lnTo>
                                  <a:pt x="2198687" y="266712"/>
                                </a:lnTo>
                                <a:lnTo>
                                  <a:pt x="2200275" y="265125"/>
                                </a:lnTo>
                                <a:lnTo>
                                  <a:pt x="2200275" y="258775"/>
                                </a:lnTo>
                                <a:close/>
                              </a:path>
                              <a:path w="2638425" h="267335">
                                <a:moveTo>
                                  <a:pt x="2200275" y="1587"/>
                                </a:moveTo>
                                <a:lnTo>
                                  <a:pt x="2198687" y="0"/>
                                </a:lnTo>
                                <a:lnTo>
                                  <a:pt x="2192337" y="0"/>
                                </a:lnTo>
                                <a:lnTo>
                                  <a:pt x="2190750" y="1587"/>
                                </a:lnTo>
                                <a:lnTo>
                                  <a:pt x="2190750" y="7937"/>
                                </a:lnTo>
                                <a:lnTo>
                                  <a:pt x="2192337" y="9525"/>
                                </a:lnTo>
                                <a:lnTo>
                                  <a:pt x="2198687" y="9525"/>
                                </a:lnTo>
                                <a:lnTo>
                                  <a:pt x="2200275" y="7937"/>
                                </a:lnTo>
                                <a:lnTo>
                                  <a:pt x="2200275" y="1587"/>
                                </a:lnTo>
                                <a:close/>
                              </a:path>
                              <a:path w="2638425" h="267335">
                                <a:moveTo>
                                  <a:pt x="2219325" y="258775"/>
                                </a:moveTo>
                                <a:lnTo>
                                  <a:pt x="2217737" y="257187"/>
                                </a:lnTo>
                                <a:lnTo>
                                  <a:pt x="2211387" y="257187"/>
                                </a:lnTo>
                                <a:lnTo>
                                  <a:pt x="2209800" y="258775"/>
                                </a:lnTo>
                                <a:lnTo>
                                  <a:pt x="2209800" y="265125"/>
                                </a:lnTo>
                                <a:lnTo>
                                  <a:pt x="2211387" y="266712"/>
                                </a:lnTo>
                                <a:lnTo>
                                  <a:pt x="2217737" y="266712"/>
                                </a:lnTo>
                                <a:lnTo>
                                  <a:pt x="2219325" y="265125"/>
                                </a:lnTo>
                                <a:lnTo>
                                  <a:pt x="2219325" y="258775"/>
                                </a:lnTo>
                                <a:close/>
                              </a:path>
                              <a:path w="2638425" h="267335">
                                <a:moveTo>
                                  <a:pt x="2219325" y="1587"/>
                                </a:moveTo>
                                <a:lnTo>
                                  <a:pt x="2217737" y="0"/>
                                </a:lnTo>
                                <a:lnTo>
                                  <a:pt x="2211387" y="0"/>
                                </a:lnTo>
                                <a:lnTo>
                                  <a:pt x="2209800" y="1587"/>
                                </a:lnTo>
                                <a:lnTo>
                                  <a:pt x="2209800" y="7937"/>
                                </a:lnTo>
                                <a:lnTo>
                                  <a:pt x="2211387" y="9525"/>
                                </a:lnTo>
                                <a:lnTo>
                                  <a:pt x="2217737" y="9525"/>
                                </a:lnTo>
                                <a:lnTo>
                                  <a:pt x="2219325" y="7937"/>
                                </a:lnTo>
                                <a:lnTo>
                                  <a:pt x="2219325" y="1587"/>
                                </a:lnTo>
                                <a:close/>
                              </a:path>
                              <a:path w="2638425" h="267335">
                                <a:moveTo>
                                  <a:pt x="2238375" y="258775"/>
                                </a:moveTo>
                                <a:lnTo>
                                  <a:pt x="2236787" y="257187"/>
                                </a:lnTo>
                                <a:lnTo>
                                  <a:pt x="2230437" y="257187"/>
                                </a:lnTo>
                                <a:lnTo>
                                  <a:pt x="2228850" y="258775"/>
                                </a:lnTo>
                                <a:lnTo>
                                  <a:pt x="2228850" y="265125"/>
                                </a:lnTo>
                                <a:lnTo>
                                  <a:pt x="2230437" y="266712"/>
                                </a:lnTo>
                                <a:lnTo>
                                  <a:pt x="2236787" y="266712"/>
                                </a:lnTo>
                                <a:lnTo>
                                  <a:pt x="2238375" y="265125"/>
                                </a:lnTo>
                                <a:lnTo>
                                  <a:pt x="2238375" y="258775"/>
                                </a:lnTo>
                                <a:close/>
                              </a:path>
                              <a:path w="2638425" h="267335">
                                <a:moveTo>
                                  <a:pt x="2238375" y="1587"/>
                                </a:moveTo>
                                <a:lnTo>
                                  <a:pt x="2236787" y="0"/>
                                </a:lnTo>
                                <a:lnTo>
                                  <a:pt x="2230437" y="0"/>
                                </a:lnTo>
                                <a:lnTo>
                                  <a:pt x="2228850" y="1587"/>
                                </a:lnTo>
                                <a:lnTo>
                                  <a:pt x="2228850" y="7937"/>
                                </a:lnTo>
                                <a:lnTo>
                                  <a:pt x="2230437" y="9525"/>
                                </a:lnTo>
                                <a:lnTo>
                                  <a:pt x="2236787" y="9525"/>
                                </a:lnTo>
                                <a:lnTo>
                                  <a:pt x="2238375" y="7937"/>
                                </a:lnTo>
                                <a:lnTo>
                                  <a:pt x="2238375" y="1587"/>
                                </a:lnTo>
                                <a:close/>
                              </a:path>
                              <a:path w="2638425" h="267335">
                                <a:moveTo>
                                  <a:pt x="2257425" y="258775"/>
                                </a:moveTo>
                                <a:lnTo>
                                  <a:pt x="2255837" y="257187"/>
                                </a:lnTo>
                                <a:lnTo>
                                  <a:pt x="2249487" y="257187"/>
                                </a:lnTo>
                                <a:lnTo>
                                  <a:pt x="2247900" y="258775"/>
                                </a:lnTo>
                                <a:lnTo>
                                  <a:pt x="2247900" y="265125"/>
                                </a:lnTo>
                                <a:lnTo>
                                  <a:pt x="2249487" y="266712"/>
                                </a:lnTo>
                                <a:lnTo>
                                  <a:pt x="2255837" y="266712"/>
                                </a:lnTo>
                                <a:lnTo>
                                  <a:pt x="2257425" y="265125"/>
                                </a:lnTo>
                                <a:lnTo>
                                  <a:pt x="2257425" y="258775"/>
                                </a:lnTo>
                                <a:close/>
                              </a:path>
                              <a:path w="2638425" h="267335">
                                <a:moveTo>
                                  <a:pt x="2257425" y="1587"/>
                                </a:moveTo>
                                <a:lnTo>
                                  <a:pt x="2255837" y="0"/>
                                </a:lnTo>
                                <a:lnTo>
                                  <a:pt x="2249487" y="0"/>
                                </a:lnTo>
                                <a:lnTo>
                                  <a:pt x="2247900" y="1587"/>
                                </a:lnTo>
                                <a:lnTo>
                                  <a:pt x="2247900" y="7937"/>
                                </a:lnTo>
                                <a:lnTo>
                                  <a:pt x="2249487" y="9525"/>
                                </a:lnTo>
                                <a:lnTo>
                                  <a:pt x="2255837" y="9525"/>
                                </a:lnTo>
                                <a:lnTo>
                                  <a:pt x="2257425" y="7937"/>
                                </a:lnTo>
                                <a:lnTo>
                                  <a:pt x="2257425" y="1587"/>
                                </a:lnTo>
                                <a:close/>
                              </a:path>
                              <a:path w="2638425" h="267335">
                                <a:moveTo>
                                  <a:pt x="2276475" y="258775"/>
                                </a:moveTo>
                                <a:lnTo>
                                  <a:pt x="2274887" y="257187"/>
                                </a:lnTo>
                                <a:lnTo>
                                  <a:pt x="2268537" y="257187"/>
                                </a:lnTo>
                                <a:lnTo>
                                  <a:pt x="2266950" y="258775"/>
                                </a:lnTo>
                                <a:lnTo>
                                  <a:pt x="2266950" y="265125"/>
                                </a:lnTo>
                                <a:lnTo>
                                  <a:pt x="2268537" y="266712"/>
                                </a:lnTo>
                                <a:lnTo>
                                  <a:pt x="2274887" y="266712"/>
                                </a:lnTo>
                                <a:lnTo>
                                  <a:pt x="2276475" y="265125"/>
                                </a:lnTo>
                                <a:lnTo>
                                  <a:pt x="2276475" y="258775"/>
                                </a:lnTo>
                                <a:close/>
                              </a:path>
                              <a:path w="2638425" h="267335">
                                <a:moveTo>
                                  <a:pt x="2276475" y="1587"/>
                                </a:moveTo>
                                <a:lnTo>
                                  <a:pt x="2274887" y="0"/>
                                </a:lnTo>
                                <a:lnTo>
                                  <a:pt x="2268537" y="0"/>
                                </a:lnTo>
                                <a:lnTo>
                                  <a:pt x="2266950" y="1587"/>
                                </a:lnTo>
                                <a:lnTo>
                                  <a:pt x="2266950" y="7937"/>
                                </a:lnTo>
                                <a:lnTo>
                                  <a:pt x="2268537" y="9525"/>
                                </a:lnTo>
                                <a:lnTo>
                                  <a:pt x="2274887" y="9525"/>
                                </a:lnTo>
                                <a:lnTo>
                                  <a:pt x="2276475" y="7937"/>
                                </a:lnTo>
                                <a:lnTo>
                                  <a:pt x="2276475" y="1587"/>
                                </a:lnTo>
                                <a:close/>
                              </a:path>
                              <a:path w="2638425" h="267335">
                                <a:moveTo>
                                  <a:pt x="2295525" y="258775"/>
                                </a:moveTo>
                                <a:lnTo>
                                  <a:pt x="2293937" y="257187"/>
                                </a:lnTo>
                                <a:lnTo>
                                  <a:pt x="2287587" y="257187"/>
                                </a:lnTo>
                                <a:lnTo>
                                  <a:pt x="2286000" y="258775"/>
                                </a:lnTo>
                                <a:lnTo>
                                  <a:pt x="2286000" y="265125"/>
                                </a:lnTo>
                                <a:lnTo>
                                  <a:pt x="2287587" y="266712"/>
                                </a:lnTo>
                                <a:lnTo>
                                  <a:pt x="2293937" y="266712"/>
                                </a:lnTo>
                                <a:lnTo>
                                  <a:pt x="2295525" y="265125"/>
                                </a:lnTo>
                                <a:lnTo>
                                  <a:pt x="2295525" y="258775"/>
                                </a:lnTo>
                                <a:close/>
                              </a:path>
                              <a:path w="2638425" h="267335">
                                <a:moveTo>
                                  <a:pt x="2295525" y="1587"/>
                                </a:moveTo>
                                <a:lnTo>
                                  <a:pt x="2293937" y="0"/>
                                </a:lnTo>
                                <a:lnTo>
                                  <a:pt x="2287587" y="0"/>
                                </a:lnTo>
                                <a:lnTo>
                                  <a:pt x="2286000" y="1587"/>
                                </a:lnTo>
                                <a:lnTo>
                                  <a:pt x="2286000" y="7937"/>
                                </a:lnTo>
                                <a:lnTo>
                                  <a:pt x="2287587" y="9525"/>
                                </a:lnTo>
                                <a:lnTo>
                                  <a:pt x="2293937" y="9525"/>
                                </a:lnTo>
                                <a:lnTo>
                                  <a:pt x="2295525" y="7937"/>
                                </a:lnTo>
                                <a:lnTo>
                                  <a:pt x="2295525" y="1587"/>
                                </a:lnTo>
                                <a:close/>
                              </a:path>
                              <a:path w="2638425" h="267335">
                                <a:moveTo>
                                  <a:pt x="2314575" y="258775"/>
                                </a:moveTo>
                                <a:lnTo>
                                  <a:pt x="2312987" y="257187"/>
                                </a:lnTo>
                                <a:lnTo>
                                  <a:pt x="2306637" y="257187"/>
                                </a:lnTo>
                                <a:lnTo>
                                  <a:pt x="2305050" y="258775"/>
                                </a:lnTo>
                                <a:lnTo>
                                  <a:pt x="2305050" y="265125"/>
                                </a:lnTo>
                                <a:lnTo>
                                  <a:pt x="2306637" y="266712"/>
                                </a:lnTo>
                                <a:lnTo>
                                  <a:pt x="2312987" y="266712"/>
                                </a:lnTo>
                                <a:lnTo>
                                  <a:pt x="2314575" y="265125"/>
                                </a:lnTo>
                                <a:lnTo>
                                  <a:pt x="2314575" y="258775"/>
                                </a:lnTo>
                                <a:close/>
                              </a:path>
                              <a:path w="2638425" h="267335">
                                <a:moveTo>
                                  <a:pt x="2314575" y="1587"/>
                                </a:moveTo>
                                <a:lnTo>
                                  <a:pt x="2312987" y="0"/>
                                </a:lnTo>
                                <a:lnTo>
                                  <a:pt x="2306637" y="0"/>
                                </a:lnTo>
                                <a:lnTo>
                                  <a:pt x="2305050" y="1587"/>
                                </a:lnTo>
                                <a:lnTo>
                                  <a:pt x="2305050" y="7937"/>
                                </a:lnTo>
                                <a:lnTo>
                                  <a:pt x="2306637" y="9525"/>
                                </a:lnTo>
                                <a:lnTo>
                                  <a:pt x="2312987" y="9525"/>
                                </a:lnTo>
                                <a:lnTo>
                                  <a:pt x="2314575" y="7937"/>
                                </a:lnTo>
                                <a:lnTo>
                                  <a:pt x="2314575" y="1587"/>
                                </a:lnTo>
                                <a:close/>
                              </a:path>
                              <a:path w="2638425" h="267335">
                                <a:moveTo>
                                  <a:pt x="2333625" y="258775"/>
                                </a:moveTo>
                                <a:lnTo>
                                  <a:pt x="2332037" y="257187"/>
                                </a:lnTo>
                                <a:lnTo>
                                  <a:pt x="2325687" y="257187"/>
                                </a:lnTo>
                                <a:lnTo>
                                  <a:pt x="2324100" y="258775"/>
                                </a:lnTo>
                                <a:lnTo>
                                  <a:pt x="2324100" y="265125"/>
                                </a:lnTo>
                                <a:lnTo>
                                  <a:pt x="2325687" y="266712"/>
                                </a:lnTo>
                                <a:lnTo>
                                  <a:pt x="2332037" y="266712"/>
                                </a:lnTo>
                                <a:lnTo>
                                  <a:pt x="2333625" y="265125"/>
                                </a:lnTo>
                                <a:lnTo>
                                  <a:pt x="2333625" y="258775"/>
                                </a:lnTo>
                                <a:close/>
                              </a:path>
                              <a:path w="2638425" h="267335">
                                <a:moveTo>
                                  <a:pt x="2333625" y="1587"/>
                                </a:moveTo>
                                <a:lnTo>
                                  <a:pt x="2332037" y="0"/>
                                </a:lnTo>
                                <a:lnTo>
                                  <a:pt x="2325687" y="0"/>
                                </a:lnTo>
                                <a:lnTo>
                                  <a:pt x="2324100" y="1587"/>
                                </a:lnTo>
                                <a:lnTo>
                                  <a:pt x="2324100" y="7937"/>
                                </a:lnTo>
                                <a:lnTo>
                                  <a:pt x="2325687" y="9525"/>
                                </a:lnTo>
                                <a:lnTo>
                                  <a:pt x="2332037" y="9525"/>
                                </a:lnTo>
                                <a:lnTo>
                                  <a:pt x="2333625" y="7937"/>
                                </a:lnTo>
                                <a:lnTo>
                                  <a:pt x="2333625" y="1587"/>
                                </a:lnTo>
                                <a:close/>
                              </a:path>
                              <a:path w="2638425" h="267335">
                                <a:moveTo>
                                  <a:pt x="2352675" y="258775"/>
                                </a:moveTo>
                                <a:lnTo>
                                  <a:pt x="2351087" y="257187"/>
                                </a:lnTo>
                                <a:lnTo>
                                  <a:pt x="2344737" y="257187"/>
                                </a:lnTo>
                                <a:lnTo>
                                  <a:pt x="2343150" y="258775"/>
                                </a:lnTo>
                                <a:lnTo>
                                  <a:pt x="2343150" y="265125"/>
                                </a:lnTo>
                                <a:lnTo>
                                  <a:pt x="2344737" y="266712"/>
                                </a:lnTo>
                                <a:lnTo>
                                  <a:pt x="2351087" y="266712"/>
                                </a:lnTo>
                                <a:lnTo>
                                  <a:pt x="2352675" y="265125"/>
                                </a:lnTo>
                                <a:lnTo>
                                  <a:pt x="2352675" y="258775"/>
                                </a:lnTo>
                                <a:close/>
                              </a:path>
                              <a:path w="2638425" h="267335">
                                <a:moveTo>
                                  <a:pt x="2352675" y="1587"/>
                                </a:moveTo>
                                <a:lnTo>
                                  <a:pt x="2351087" y="0"/>
                                </a:lnTo>
                                <a:lnTo>
                                  <a:pt x="2344737" y="0"/>
                                </a:lnTo>
                                <a:lnTo>
                                  <a:pt x="2343150" y="1587"/>
                                </a:lnTo>
                                <a:lnTo>
                                  <a:pt x="2343150" y="7937"/>
                                </a:lnTo>
                                <a:lnTo>
                                  <a:pt x="2344737" y="9525"/>
                                </a:lnTo>
                                <a:lnTo>
                                  <a:pt x="2351087" y="9525"/>
                                </a:lnTo>
                                <a:lnTo>
                                  <a:pt x="2352675" y="7937"/>
                                </a:lnTo>
                                <a:lnTo>
                                  <a:pt x="2352675" y="1587"/>
                                </a:lnTo>
                                <a:close/>
                              </a:path>
                              <a:path w="2638425" h="267335">
                                <a:moveTo>
                                  <a:pt x="2371725" y="258775"/>
                                </a:moveTo>
                                <a:lnTo>
                                  <a:pt x="2370137" y="257187"/>
                                </a:lnTo>
                                <a:lnTo>
                                  <a:pt x="2363787" y="257187"/>
                                </a:lnTo>
                                <a:lnTo>
                                  <a:pt x="2362200" y="258775"/>
                                </a:lnTo>
                                <a:lnTo>
                                  <a:pt x="2362200" y="265125"/>
                                </a:lnTo>
                                <a:lnTo>
                                  <a:pt x="2363787" y="266712"/>
                                </a:lnTo>
                                <a:lnTo>
                                  <a:pt x="2370137" y="266712"/>
                                </a:lnTo>
                                <a:lnTo>
                                  <a:pt x="2371725" y="265125"/>
                                </a:lnTo>
                                <a:lnTo>
                                  <a:pt x="2371725" y="258775"/>
                                </a:lnTo>
                                <a:close/>
                              </a:path>
                              <a:path w="2638425" h="267335">
                                <a:moveTo>
                                  <a:pt x="2371725" y="1587"/>
                                </a:moveTo>
                                <a:lnTo>
                                  <a:pt x="2370137" y="0"/>
                                </a:lnTo>
                                <a:lnTo>
                                  <a:pt x="2363787" y="0"/>
                                </a:lnTo>
                                <a:lnTo>
                                  <a:pt x="2362200" y="1587"/>
                                </a:lnTo>
                                <a:lnTo>
                                  <a:pt x="2362200" y="7937"/>
                                </a:lnTo>
                                <a:lnTo>
                                  <a:pt x="2363787" y="9525"/>
                                </a:lnTo>
                                <a:lnTo>
                                  <a:pt x="2370137" y="9525"/>
                                </a:lnTo>
                                <a:lnTo>
                                  <a:pt x="2371725" y="7937"/>
                                </a:lnTo>
                                <a:lnTo>
                                  <a:pt x="2371725" y="1587"/>
                                </a:lnTo>
                                <a:close/>
                              </a:path>
                              <a:path w="2638425" h="267335">
                                <a:moveTo>
                                  <a:pt x="2390775" y="258775"/>
                                </a:moveTo>
                                <a:lnTo>
                                  <a:pt x="2389187" y="257187"/>
                                </a:lnTo>
                                <a:lnTo>
                                  <a:pt x="2382837" y="257187"/>
                                </a:lnTo>
                                <a:lnTo>
                                  <a:pt x="2381250" y="258775"/>
                                </a:lnTo>
                                <a:lnTo>
                                  <a:pt x="2381250" y="265125"/>
                                </a:lnTo>
                                <a:lnTo>
                                  <a:pt x="2382837" y="266712"/>
                                </a:lnTo>
                                <a:lnTo>
                                  <a:pt x="2389187" y="266712"/>
                                </a:lnTo>
                                <a:lnTo>
                                  <a:pt x="2390775" y="265125"/>
                                </a:lnTo>
                                <a:lnTo>
                                  <a:pt x="2390775" y="258775"/>
                                </a:lnTo>
                                <a:close/>
                              </a:path>
                              <a:path w="2638425" h="267335">
                                <a:moveTo>
                                  <a:pt x="2390775" y="1587"/>
                                </a:moveTo>
                                <a:lnTo>
                                  <a:pt x="2389187" y="0"/>
                                </a:lnTo>
                                <a:lnTo>
                                  <a:pt x="2382837" y="0"/>
                                </a:lnTo>
                                <a:lnTo>
                                  <a:pt x="2381250" y="1587"/>
                                </a:lnTo>
                                <a:lnTo>
                                  <a:pt x="2381250" y="7937"/>
                                </a:lnTo>
                                <a:lnTo>
                                  <a:pt x="2382837" y="9525"/>
                                </a:lnTo>
                                <a:lnTo>
                                  <a:pt x="2389187" y="9525"/>
                                </a:lnTo>
                                <a:lnTo>
                                  <a:pt x="2390775" y="7937"/>
                                </a:lnTo>
                                <a:lnTo>
                                  <a:pt x="2390775" y="1587"/>
                                </a:lnTo>
                                <a:close/>
                              </a:path>
                              <a:path w="2638425" h="267335">
                                <a:moveTo>
                                  <a:pt x="2409825" y="258775"/>
                                </a:moveTo>
                                <a:lnTo>
                                  <a:pt x="2408237" y="257187"/>
                                </a:lnTo>
                                <a:lnTo>
                                  <a:pt x="2401887" y="257187"/>
                                </a:lnTo>
                                <a:lnTo>
                                  <a:pt x="2400300" y="258775"/>
                                </a:lnTo>
                                <a:lnTo>
                                  <a:pt x="2400300" y="265125"/>
                                </a:lnTo>
                                <a:lnTo>
                                  <a:pt x="2401887" y="266712"/>
                                </a:lnTo>
                                <a:lnTo>
                                  <a:pt x="2408237" y="266712"/>
                                </a:lnTo>
                                <a:lnTo>
                                  <a:pt x="2409825" y="265125"/>
                                </a:lnTo>
                                <a:lnTo>
                                  <a:pt x="2409825" y="258775"/>
                                </a:lnTo>
                                <a:close/>
                              </a:path>
                              <a:path w="2638425" h="267335">
                                <a:moveTo>
                                  <a:pt x="2409825" y="1587"/>
                                </a:moveTo>
                                <a:lnTo>
                                  <a:pt x="2408237" y="0"/>
                                </a:lnTo>
                                <a:lnTo>
                                  <a:pt x="2401887" y="0"/>
                                </a:lnTo>
                                <a:lnTo>
                                  <a:pt x="2400300" y="1587"/>
                                </a:lnTo>
                                <a:lnTo>
                                  <a:pt x="2400300" y="7937"/>
                                </a:lnTo>
                                <a:lnTo>
                                  <a:pt x="2401887" y="9525"/>
                                </a:lnTo>
                                <a:lnTo>
                                  <a:pt x="2408237" y="9525"/>
                                </a:lnTo>
                                <a:lnTo>
                                  <a:pt x="2409825" y="7937"/>
                                </a:lnTo>
                                <a:lnTo>
                                  <a:pt x="2409825" y="1587"/>
                                </a:lnTo>
                                <a:close/>
                              </a:path>
                              <a:path w="2638425" h="267335">
                                <a:moveTo>
                                  <a:pt x="2428875" y="258775"/>
                                </a:moveTo>
                                <a:lnTo>
                                  <a:pt x="2427287" y="257187"/>
                                </a:lnTo>
                                <a:lnTo>
                                  <a:pt x="2420937" y="257187"/>
                                </a:lnTo>
                                <a:lnTo>
                                  <a:pt x="2419350" y="258775"/>
                                </a:lnTo>
                                <a:lnTo>
                                  <a:pt x="2419350" y="265125"/>
                                </a:lnTo>
                                <a:lnTo>
                                  <a:pt x="2420937" y="266712"/>
                                </a:lnTo>
                                <a:lnTo>
                                  <a:pt x="2427287" y="266712"/>
                                </a:lnTo>
                                <a:lnTo>
                                  <a:pt x="2428875" y="265125"/>
                                </a:lnTo>
                                <a:lnTo>
                                  <a:pt x="2428875" y="258775"/>
                                </a:lnTo>
                                <a:close/>
                              </a:path>
                              <a:path w="2638425" h="267335">
                                <a:moveTo>
                                  <a:pt x="2428875" y="1587"/>
                                </a:moveTo>
                                <a:lnTo>
                                  <a:pt x="2427287" y="0"/>
                                </a:lnTo>
                                <a:lnTo>
                                  <a:pt x="2420937" y="0"/>
                                </a:lnTo>
                                <a:lnTo>
                                  <a:pt x="2419350" y="1587"/>
                                </a:lnTo>
                                <a:lnTo>
                                  <a:pt x="2419350" y="7937"/>
                                </a:lnTo>
                                <a:lnTo>
                                  <a:pt x="2420937" y="9525"/>
                                </a:lnTo>
                                <a:lnTo>
                                  <a:pt x="2427287" y="9525"/>
                                </a:lnTo>
                                <a:lnTo>
                                  <a:pt x="2428875" y="7937"/>
                                </a:lnTo>
                                <a:lnTo>
                                  <a:pt x="2428875" y="1587"/>
                                </a:lnTo>
                                <a:close/>
                              </a:path>
                              <a:path w="2638425" h="267335">
                                <a:moveTo>
                                  <a:pt x="2447925" y="258775"/>
                                </a:moveTo>
                                <a:lnTo>
                                  <a:pt x="2446337" y="257187"/>
                                </a:lnTo>
                                <a:lnTo>
                                  <a:pt x="2439987" y="257187"/>
                                </a:lnTo>
                                <a:lnTo>
                                  <a:pt x="2438400" y="258775"/>
                                </a:lnTo>
                                <a:lnTo>
                                  <a:pt x="2438400" y="265125"/>
                                </a:lnTo>
                                <a:lnTo>
                                  <a:pt x="2439987" y="266712"/>
                                </a:lnTo>
                                <a:lnTo>
                                  <a:pt x="2446337" y="266712"/>
                                </a:lnTo>
                                <a:lnTo>
                                  <a:pt x="2447925" y="265125"/>
                                </a:lnTo>
                                <a:lnTo>
                                  <a:pt x="2447925" y="258775"/>
                                </a:lnTo>
                                <a:close/>
                              </a:path>
                              <a:path w="2638425" h="267335">
                                <a:moveTo>
                                  <a:pt x="2447925" y="1587"/>
                                </a:moveTo>
                                <a:lnTo>
                                  <a:pt x="2446337" y="0"/>
                                </a:lnTo>
                                <a:lnTo>
                                  <a:pt x="2439987" y="0"/>
                                </a:lnTo>
                                <a:lnTo>
                                  <a:pt x="2438400" y="1587"/>
                                </a:lnTo>
                                <a:lnTo>
                                  <a:pt x="2438400" y="7937"/>
                                </a:lnTo>
                                <a:lnTo>
                                  <a:pt x="2439987" y="9525"/>
                                </a:lnTo>
                                <a:lnTo>
                                  <a:pt x="2446337" y="9525"/>
                                </a:lnTo>
                                <a:lnTo>
                                  <a:pt x="2447925" y="7937"/>
                                </a:lnTo>
                                <a:lnTo>
                                  <a:pt x="2447925" y="1587"/>
                                </a:lnTo>
                                <a:close/>
                              </a:path>
                              <a:path w="2638425" h="267335">
                                <a:moveTo>
                                  <a:pt x="2466975" y="258775"/>
                                </a:moveTo>
                                <a:lnTo>
                                  <a:pt x="2465387" y="257187"/>
                                </a:lnTo>
                                <a:lnTo>
                                  <a:pt x="2459037" y="257187"/>
                                </a:lnTo>
                                <a:lnTo>
                                  <a:pt x="2457450" y="258775"/>
                                </a:lnTo>
                                <a:lnTo>
                                  <a:pt x="2457450" y="265125"/>
                                </a:lnTo>
                                <a:lnTo>
                                  <a:pt x="2459037" y="266712"/>
                                </a:lnTo>
                                <a:lnTo>
                                  <a:pt x="2465387" y="266712"/>
                                </a:lnTo>
                                <a:lnTo>
                                  <a:pt x="2466975" y="265125"/>
                                </a:lnTo>
                                <a:lnTo>
                                  <a:pt x="2466975" y="258775"/>
                                </a:lnTo>
                                <a:close/>
                              </a:path>
                              <a:path w="2638425" h="267335">
                                <a:moveTo>
                                  <a:pt x="2466975" y="1587"/>
                                </a:moveTo>
                                <a:lnTo>
                                  <a:pt x="2465387" y="0"/>
                                </a:lnTo>
                                <a:lnTo>
                                  <a:pt x="2459037" y="0"/>
                                </a:lnTo>
                                <a:lnTo>
                                  <a:pt x="2457450" y="1587"/>
                                </a:lnTo>
                                <a:lnTo>
                                  <a:pt x="2457450" y="7937"/>
                                </a:lnTo>
                                <a:lnTo>
                                  <a:pt x="2459037" y="9525"/>
                                </a:lnTo>
                                <a:lnTo>
                                  <a:pt x="2465387" y="9525"/>
                                </a:lnTo>
                                <a:lnTo>
                                  <a:pt x="2466975" y="7937"/>
                                </a:lnTo>
                                <a:lnTo>
                                  <a:pt x="2466975" y="1587"/>
                                </a:lnTo>
                                <a:close/>
                              </a:path>
                              <a:path w="2638425" h="267335">
                                <a:moveTo>
                                  <a:pt x="2486025" y="258775"/>
                                </a:moveTo>
                                <a:lnTo>
                                  <a:pt x="2484437" y="257187"/>
                                </a:lnTo>
                                <a:lnTo>
                                  <a:pt x="2478087" y="257187"/>
                                </a:lnTo>
                                <a:lnTo>
                                  <a:pt x="2476500" y="258775"/>
                                </a:lnTo>
                                <a:lnTo>
                                  <a:pt x="2476500" y="265125"/>
                                </a:lnTo>
                                <a:lnTo>
                                  <a:pt x="2478087" y="266712"/>
                                </a:lnTo>
                                <a:lnTo>
                                  <a:pt x="2484437" y="266712"/>
                                </a:lnTo>
                                <a:lnTo>
                                  <a:pt x="2486025" y="265125"/>
                                </a:lnTo>
                                <a:lnTo>
                                  <a:pt x="2486025" y="258775"/>
                                </a:lnTo>
                                <a:close/>
                              </a:path>
                              <a:path w="2638425" h="267335">
                                <a:moveTo>
                                  <a:pt x="2486025" y="1587"/>
                                </a:moveTo>
                                <a:lnTo>
                                  <a:pt x="2484437" y="0"/>
                                </a:lnTo>
                                <a:lnTo>
                                  <a:pt x="2478087" y="0"/>
                                </a:lnTo>
                                <a:lnTo>
                                  <a:pt x="2476500" y="1587"/>
                                </a:lnTo>
                                <a:lnTo>
                                  <a:pt x="2476500" y="7937"/>
                                </a:lnTo>
                                <a:lnTo>
                                  <a:pt x="2478087" y="9525"/>
                                </a:lnTo>
                                <a:lnTo>
                                  <a:pt x="2484437" y="9525"/>
                                </a:lnTo>
                                <a:lnTo>
                                  <a:pt x="2486025" y="7937"/>
                                </a:lnTo>
                                <a:lnTo>
                                  <a:pt x="2486025" y="1587"/>
                                </a:lnTo>
                                <a:close/>
                              </a:path>
                              <a:path w="2638425" h="267335">
                                <a:moveTo>
                                  <a:pt x="2505075" y="258775"/>
                                </a:moveTo>
                                <a:lnTo>
                                  <a:pt x="2503487" y="257187"/>
                                </a:lnTo>
                                <a:lnTo>
                                  <a:pt x="2497137" y="257187"/>
                                </a:lnTo>
                                <a:lnTo>
                                  <a:pt x="2495550" y="258775"/>
                                </a:lnTo>
                                <a:lnTo>
                                  <a:pt x="2495550" y="265125"/>
                                </a:lnTo>
                                <a:lnTo>
                                  <a:pt x="2497137" y="266712"/>
                                </a:lnTo>
                                <a:lnTo>
                                  <a:pt x="2503487" y="266712"/>
                                </a:lnTo>
                                <a:lnTo>
                                  <a:pt x="2505075" y="265125"/>
                                </a:lnTo>
                                <a:lnTo>
                                  <a:pt x="2505075" y="258775"/>
                                </a:lnTo>
                                <a:close/>
                              </a:path>
                              <a:path w="2638425" h="267335">
                                <a:moveTo>
                                  <a:pt x="2505075" y="1587"/>
                                </a:moveTo>
                                <a:lnTo>
                                  <a:pt x="2503487" y="0"/>
                                </a:lnTo>
                                <a:lnTo>
                                  <a:pt x="2497137" y="0"/>
                                </a:lnTo>
                                <a:lnTo>
                                  <a:pt x="2495550" y="1587"/>
                                </a:lnTo>
                                <a:lnTo>
                                  <a:pt x="2495550" y="7937"/>
                                </a:lnTo>
                                <a:lnTo>
                                  <a:pt x="2497137" y="9525"/>
                                </a:lnTo>
                                <a:lnTo>
                                  <a:pt x="2503487" y="9525"/>
                                </a:lnTo>
                                <a:lnTo>
                                  <a:pt x="2505075" y="7937"/>
                                </a:lnTo>
                                <a:lnTo>
                                  <a:pt x="2505075" y="1587"/>
                                </a:lnTo>
                                <a:close/>
                              </a:path>
                              <a:path w="2638425" h="267335">
                                <a:moveTo>
                                  <a:pt x="2524125" y="258775"/>
                                </a:moveTo>
                                <a:lnTo>
                                  <a:pt x="2522537" y="257187"/>
                                </a:lnTo>
                                <a:lnTo>
                                  <a:pt x="2516187" y="257187"/>
                                </a:lnTo>
                                <a:lnTo>
                                  <a:pt x="2514600" y="258775"/>
                                </a:lnTo>
                                <a:lnTo>
                                  <a:pt x="2514600" y="265125"/>
                                </a:lnTo>
                                <a:lnTo>
                                  <a:pt x="2516187" y="266712"/>
                                </a:lnTo>
                                <a:lnTo>
                                  <a:pt x="2522537" y="266712"/>
                                </a:lnTo>
                                <a:lnTo>
                                  <a:pt x="2524125" y="265125"/>
                                </a:lnTo>
                                <a:lnTo>
                                  <a:pt x="2524125" y="258775"/>
                                </a:lnTo>
                                <a:close/>
                              </a:path>
                              <a:path w="2638425" h="267335">
                                <a:moveTo>
                                  <a:pt x="2524125" y="1587"/>
                                </a:moveTo>
                                <a:lnTo>
                                  <a:pt x="2522537" y="0"/>
                                </a:lnTo>
                                <a:lnTo>
                                  <a:pt x="2516187" y="0"/>
                                </a:lnTo>
                                <a:lnTo>
                                  <a:pt x="2514600" y="1587"/>
                                </a:lnTo>
                                <a:lnTo>
                                  <a:pt x="2514600" y="7937"/>
                                </a:lnTo>
                                <a:lnTo>
                                  <a:pt x="2516187" y="9525"/>
                                </a:lnTo>
                                <a:lnTo>
                                  <a:pt x="2522537" y="9525"/>
                                </a:lnTo>
                                <a:lnTo>
                                  <a:pt x="2524125" y="7937"/>
                                </a:lnTo>
                                <a:lnTo>
                                  <a:pt x="2524125" y="1587"/>
                                </a:lnTo>
                                <a:close/>
                              </a:path>
                              <a:path w="2638425" h="267335">
                                <a:moveTo>
                                  <a:pt x="2543175" y="258775"/>
                                </a:moveTo>
                                <a:lnTo>
                                  <a:pt x="2541587" y="257187"/>
                                </a:lnTo>
                                <a:lnTo>
                                  <a:pt x="2535237" y="257187"/>
                                </a:lnTo>
                                <a:lnTo>
                                  <a:pt x="2533650" y="258775"/>
                                </a:lnTo>
                                <a:lnTo>
                                  <a:pt x="2533650" y="265125"/>
                                </a:lnTo>
                                <a:lnTo>
                                  <a:pt x="2535237" y="266712"/>
                                </a:lnTo>
                                <a:lnTo>
                                  <a:pt x="2541587" y="266712"/>
                                </a:lnTo>
                                <a:lnTo>
                                  <a:pt x="2543175" y="265125"/>
                                </a:lnTo>
                                <a:lnTo>
                                  <a:pt x="2543175" y="258775"/>
                                </a:lnTo>
                                <a:close/>
                              </a:path>
                              <a:path w="2638425" h="267335">
                                <a:moveTo>
                                  <a:pt x="2543175" y="1587"/>
                                </a:moveTo>
                                <a:lnTo>
                                  <a:pt x="2541587" y="0"/>
                                </a:lnTo>
                                <a:lnTo>
                                  <a:pt x="2535237" y="0"/>
                                </a:lnTo>
                                <a:lnTo>
                                  <a:pt x="2533650" y="1587"/>
                                </a:lnTo>
                                <a:lnTo>
                                  <a:pt x="2533650" y="7937"/>
                                </a:lnTo>
                                <a:lnTo>
                                  <a:pt x="2535237" y="9525"/>
                                </a:lnTo>
                                <a:lnTo>
                                  <a:pt x="2541587" y="9525"/>
                                </a:lnTo>
                                <a:lnTo>
                                  <a:pt x="2543175" y="7937"/>
                                </a:lnTo>
                                <a:lnTo>
                                  <a:pt x="2543175" y="1587"/>
                                </a:lnTo>
                                <a:close/>
                              </a:path>
                              <a:path w="2638425" h="267335">
                                <a:moveTo>
                                  <a:pt x="2562225" y="258775"/>
                                </a:moveTo>
                                <a:lnTo>
                                  <a:pt x="2560637" y="257187"/>
                                </a:lnTo>
                                <a:lnTo>
                                  <a:pt x="2554287" y="257187"/>
                                </a:lnTo>
                                <a:lnTo>
                                  <a:pt x="2552700" y="258775"/>
                                </a:lnTo>
                                <a:lnTo>
                                  <a:pt x="2552700" y="265125"/>
                                </a:lnTo>
                                <a:lnTo>
                                  <a:pt x="2554287" y="266712"/>
                                </a:lnTo>
                                <a:lnTo>
                                  <a:pt x="2560637" y="266712"/>
                                </a:lnTo>
                                <a:lnTo>
                                  <a:pt x="2562225" y="265125"/>
                                </a:lnTo>
                                <a:lnTo>
                                  <a:pt x="2562225" y="258775"/>
                                </a:lnTo>
                                <a:close/>
                              </a:path>
                              <a:path w="2638425" h="267335">
                                <a:moveTo>
                                  <a:pt x="2562225" y="1587"/>
                                </a:moveTo>
                                <a:lnTo>
                                  <a:pt x="2560637" y="0"/>
                                </a:lnTo>
                                <a:lnTo>
                                  <a:pt x="2554287" y="0"/>
                                </a:lnTo>
                                <a:lnTo>
                                  <a:pt x="2552700" y="1587"/>
                                </a:lnTo>
                                <a:lnTo>
                                  <a:pt x="2552700" y="7937"/>
                                </a:lnTo>
                                <a:lnTo>
                                  <a:pt x="2554287" y="9525"/>
                                </a:lnTo>
                                <a:lnTo>
                                  <a:pt x="2560637" y="9525"/>
                                </a:lnTo>
                                <a:lnTo>
                                  <a:pt x="2562225" y="7937"/>
                                </a:lnTo>
                                <a:lnTo>
                                  <a:pt x="2562225" y="1587"/>
                                </a:lnTo>
                                <a:close/>
                              </a:path>
                              <a:path w="2638425" h="267335">
                                <a:moveTo>
                                  <a:pt x="2581275" y="258775"/>
                                </a:moveTo>
                                <a:lnTo>
                                  <a:pt x="2579687" y="257187"/>
                                </a:lnTo>
                                <a:lnTo>
                                  <a:pt x="2573337" y="257187"/>
                                </a:lnTo>
                                <a:lnTo>
                                  <a:pt x="2571750" y="258775"/>
                                </a:lnTo>
                                <a:lnTo>
                                  <a:pt x="2571750" y="265125"/>
                                </a:lnTo>
                                <a:lnTo>
                                  <a:pt x="2573337" y="266712"/>
                                </a:lnTo>
                                <a:lnTo>
                                  <a:pt x="2579687" y="266712"/>
                                </a:lnTo>
                                <a:lnTo>
                                  <a:pt x="2581275" y="265125"/>
                                </a:lnTo>
                                <a:lnTo>
                                  <a:pt x="2581275" y="258775"/>
                                </a:lnTo>
                                <a:close/>
                              </a:path>
                              <a:path w="2638425" h="267335">
                                <a:moveTo>
                                  <a:pt x="2581275" y="1587"/>
                                </a:moveTo>
                                <a:lnTo>
                                  <a:pt x="2579687" y="0"/>
                                </a:lnTo>
                                <a:lnTo>
                                  <a:pt x="2573337" y="0"/>
                                </a:lnTo>
                                <a:lnTo>
                                  <a:pt x="2571750" y="1587"/>
                                </a:lnTo>
                                <a:lnTo>
                                  <a:pt x="2571750" y="7937"/>
                                </a:lnTo>
                                <a:lnTo>
                                  <a:pt x="2573337" y="9525"/>
                                </a:lnTo>
                                <a:lnTo>
                                  <a:pt x="2579687" y="9525"/>
                                </a:lnTo>
                                <a:lnTo>
                                  <a:pt x="2581275" y="7937"/>
                                </a:lnTo>
                                <a:lnTo>
                                  <a:pt x="2581275" y="1587"/>
                                </a:lnTo>
                                <a:close/>
                              </a:path>
                              <a:path w="2638425" h="267335">
                                <a:moveTo>
                                  <a:pt x="2600325" y="258775"/>
                                </a:moveTo>
                                <a:lnTo>
                                  <a:pt x="2598737" y="257187"/>
                                </a:lnTo>
                                <a:lnTo>
                                  <a:pt x="2592387" y="257187"/>
                                </a:lnTo>
                                <a:lnTo>
                                  <a:pt x="2590800" y="258775"/>
                                </a:lnTo>
                                <a:lnTo>
                                  <a:pt x="2590800" y="265125"/>
                                </a:lnTo>
                                <a:lnTo>
                                  <a:pt x="2592387" y="266712"/>
                                </a:lnTo>
                                <a:lnTo>
                                  <a:pt x="2598737" y="266712"/>
                                </a:lnTo>
                                <a:lnTo>
                                  <a:pt x="2600325" y="265125"/>
                                </a:lnTo>
                                <a:lnTo>
                                  <a:pt x="2600325" y="258775"/>
                                </a:lnTo>
                                <a:close/>
                              </a:path>
                              <a:path w="2638425" h="267335">
                                <a:moveTo>
                                  <a:pt x="2600325" y="1587"/>
                                </a:moveTo>
                                <a:lnTo>
                                  <a:pt x="2598737" y="0"/>
                                </a:lnTo>
                                <a:lnTo>
                                  <a:pt x="2592387" y="0"/>
                                </a:lnTo>
                                <a:lnTo>
                                  <a:pt x="2590800" y="1587"/>
                                </a:lnTo>
                                <a:lnTo>
                                  <a:pt x="2590800" y="7937"/>
                                </a:lnTo>
                                <a:lnTo>
                                  <a:pt x="2592387" y="9525"/>
                                </a:lnTo>
                                <a:lnTo>
                                  <a:pt x="2598737" y="9525"/>
                                </a:lnTo>
                                <a:lnTo>
                                  <a:pt x="2600325" y="7937"/>
                                </a:lnTo>
                                <a:lnTo>
                                  <a:pt x="2600325" y="1587"/>
                                </a:lnTo>
                                <a:close/>
                              </a:path>
                              <a:path w="2638425" h="267335">
                                <a:moveTo>
                                  <a:pt x="2619375" y="258775"/>
                                </a:moveTo>
                                <a:lnTo>
                                  <a:pt x="2617787" y="257187"/>
                                </a:lnTo>
                                <a:lnTo>
                                  <a:pt x="2611437" y="257187"/>
                                </a:lnTo>
                                <a:lnTo>
                                  <a:pt x="2609850" y="258775"/>
                                </a:lnTo>
                                <a:lnTo>
                                  <a:pt x="2609850" y="265125"/>
                                </a:lnTo>
                                <a:lnTo>
                                  <a:pt x="2611437" y="266712"/>
                                </a:lnTo>
                                <a:lnTo>
                                  <a:pt x="2617787" y="266712"/>
                                </a:lnTo>
                                <a:lnTo>
                                  <a:pt x="2619375" y="265125"/>
                                </a:lnTo>
                                <a:lnTo>
                                  <a:pt x="2619375" y="258775"/>
                                </a:lnTo>
                                <a:close/>
                              </a:path>
                              <a:path w="2638425" h="267335">
                                <a:moveTo>
                                  <a:pt x="2619375" y="1587"/>
                                </a:moveTo>
                                <a:lnTo>
                                  <a:pt x="2617787" y="0"/>
                                </a:lnTo>
                                <a:lnTo>
                                  <a:pt x="2611437" y="0"/>
                                </a:lnTo>
                                <a:lnTo>
                                  <a:pt x="2609850" y="1587"/>
                                </a:lnTo>
                                <a:lnTo>
                                  <a:pt x="2609850" y="7937"/>
                                </a:lnTo>
                                <a:lnTo>
                                  <a:pt x="2611437" y="9525"/>
                                </a:lnTo>
                                <a:lnTo>
                                  <a:pt x="2617787" y="9525"/>
                                </a:lnTo>
                                <a:lnTo>
                                  <a:pt x="2619375" y="7937"/>
                                </a:lnTo>
                                <a:lnTo>
                                  <a:pt x="2619375" y="1587"/>
                                </a:lnTo>
                                <a:close/>
                              </a:path>
                              <a:path w="2638425" h="267335">
                                <a:moveTo>
                                  <a:pt x="2638425" y="249250"/>
                                </a:moveTo>
                                <a:lnTo>
                                  <a:pt x="2636837" y="247662"/>
                                </a:lnTo>
                                <a:lnTo>
                                  <a:pt x="2630487" y="247662"/>
                                </a:lnTo>
                                <a:lnTo>
                                  <a:pt x="2628900" y="249250"/>
                                </a:lnTo>
                                <a:lnTo>
                                  <a:pt x="2628900" y="255600"/>
                                </a:lnTo>
                                <a:lnTo>
                                  <a:pt x="2630487" y="257187"/>
                                </a:lnTo>
                                <a:lnTo>
                                  <a:pt x="2628900" y="258775"/>
                                </a:lnTo>
                                <a:lnTo>
                                  <a:pt x="2628900" y="265125"/>
                                </a:lnTo>
                                <a:lnTo>
                                  <a:pt x="2630487" y="266712"/>
                                </a:lnTo>
                                <a:lnTo>
                                  <a:pt x="2636837" y="266712"/>
                                </a:lnTo>
                                <a:lnTo>
                                  <a:pt x="2638425" y="265125"/>
                                </a:lnTo>
                                <a:lnTo>
                                  <a:pt x="2638425" y="258775"/>
                                </a:lnTo>
                                <a:lnTo>
                                  <a:pt x="2636837" y="257187"/>
                                </a:lnTo>
                                <a:lnTo>
                                  <a:pt x="2638425" y="255600"/>
                                </a:lnTo>
                                <a:lnTo>
                                  <a:pt x="2638425" y="249250"/>
                                </a:lnTo>
                                <a:close/>
                              </a:path>
                              <a:path w="2638425" h="267335">
                                <a:moveTo>
                                  <a:pt x="2638425" y="230200"/>
                                </a:moveTo>
                                <a:lnTo>
                                  <a:pt x="2636837" y="228612"/>
                                </a:lnTo>
                                <a:lnTo>
                                  <a:pt x="2630487" y="228612"/>
                                </a:lnTo>
                                <a:lnTo>
                                  <a:pt x="2628900" y="230200"/>
                                </a:lnTo>
                                <a:lnTo>
                                  <a:pt x="2628900" y="236537"/>
                                </a:lnTo>
                                <a:lnTo>
                                  <a:pt x="2630487" y="238137"/>
                                </a:lnTo>
                                <a:lnTo>
                                  <a:pt x="2636837" y="238137"/>
                                </a:lnTo>
                                <a:lnTo>
                                  <a:pt x="2638425" y="236537"/>
                                </a:lnTo>
                                <a:lnTo>
                                  <a:pt x="2638425" y="230200"/>
                                </a:lnTo>
                                <a:close/>
                              </a:path>
                              <a:path w="2638425" h="267335">
                                <a:moveTo>
                                  <a:pt x="2638425" y="211150"/>
                                </a:moveTo>
                                <a:lnTo>
                                  <a:pt x="2636837" y="209562"/>
                                </a:lnTo>
                                <a:lnTo>
                                  <a:pt x="2630487" y="209562"/>
                                </a:lnTo>
                                <a:lnTo>
                                  <a:pt x="2628900" y="211150"/>
                                </a:lnTo>
                                <a:lnTo>
                                  <a:pt x="2628900" y="217487"/>
                                </a:lnTo>
                                <a:lnTo>
                                  <a:pt x="2630487" y="219087"/>
                                </a:lnTo>
                                <a:lnTo>
                                  <a:pt x="2636837" y="219087"/>
                                </a:lnTo>
                                <a:lnTo>
                                  <a:pt x="2638425" y="217487"/>
                                </a:lnTo>
                                <a:lnTo>
                                  <a:pt x="2638425" y="211150"/>
                                </a:lnTo>
                                <a:close/>
                              </a:path>
                              <a:path w="2638425" h="267335">
                                <a:moveTo>
                                  <a:pt x="2638425" y="192100"/>
                                </a:moveTo>
                                <a:lnTo>
                                  <a:pt x="2636837" y="190512"/>
                                </a:lnTo>
                                <a:lnTo>
                                  <a:pt x="2630487" y="190512"/>
                                </a:lnTo>
                                <a:lnTo>
                                  <a:pt x="2628900" y="192100"/>
                                </a:lnTo>
                                <a:lnTo>
                                  <a:pt x="2628900" y="198450"/>
                                </a:lnTo>
                                <a:lnTo>
                                  <a:pt x="2630487" y="200037"/>
                                </a:lnTo>
                                <a:lnTo>
                                  <a:pt x="2636837" y="200037"/>
                                </a:lnTo>
                                <a:lnTo>
                                  <a:pt x="2638425" y="198450"/>
                                </a:lnTo>
                                <a:lnTo>
                                  <a:pt x="2638425" y="192100"/>
                                </a:lnTo>
                                <a:close/>
                              </a:path>
                              <a:path w="2638425" h="267335">
                                <a:moveTo>
                                  <a:pt x="2638425" y="173037"/>
                                </a:moveTo>
                                <a:lnTo>
                                  <a:pt x="2636837" y="171462"/>
                                </a:lnTo>
                                <a:lnTo>
                                  <a:pt x="2630487" y="171462"/>
                                </a:lnTo>
                                <a:lnTo>
                                  <a:pt x="2628900" y="173037"/>
                                </a:lnTo>
                                <a:lnTo>
                                  <a:pt x="2628900" y="179400"/>
                                </a:lnTo>
                                <a:lnTo>
                                  <a:pt x="2630487" y="180987"/>
                                </a:lnTo>
                                <a:lnTo>
                                  <a:pt x="2636837" y="180987"/>
                                </a:lnTo>
                                <a:lnTo>
                                  <a:pt x="2638425" y="179400"/>
                                </a:lnTo>
                                <a:lnTo>
                                  <a:pt x="2638425" y="173037"/>
                                </a:lnTo>
                                <a:close/>
                              </a:path>
                              <a:path w="2638425" h="267335">
                                <a:moveTo>
                                  <a:pt x="2638425" y="154000"/>
                                </a:moveTo>
                                <a:lnTo>
                                  <a:pt x="2636837" y="152412"/>
                                </a:lnTo>
                                <a:lnTo>
                                  <a:pt x="2630487" y="152412"/>
                                </a:lnTo>
                                <a:lnTo>
                                  <a:pt x="2628900" y="154000"/>
                                </a:lnTo>
                                <a:lnTo>
                                  <a:pt x="2628900" y="160350"/>
                                </a:lnTo>
                                <a:lnTo>
                                  <a:pt x="2630487" y="161937"/>
                                </a:lnTo>
                                <a:lnTo>
                                  <a:pt x="2636837" y="161937"/>
                                </a:lnTo>
                                <a:lnTo>
                                  <a:pt x="2638425" y="160350"/>
                                </a:lnTo>
                                <a:lnTo>
                                  <a:pt x="2638425" y="154000"/>
                                </a:lnTo>
                                <a:close/>
                              </a:path>
                              <a:path w="2638425" h="267335">
                                <a:moveTo>
                                  <a:pt x="2638425" y="134937"/>
                                </a:moveTo>
                                <a:lnTo>
                                  <a:pt x="2636837" y="133350"/>
                                </a:lnTo>
                                <a:lnTo>
                                  <a:pt x="2630487" y="133350"/>
                                </a:lnTo>
                                <a:lnTo>
                                  <a:pt x="2628900" y="134937"/>
                                </a:lnTo>
                                <a:lnTo>
                                  <a:pt x="2628900" y="141287"/>
                                </a:lnTo>
                                <a:lnTo>
                                  <a:pt x="2630487" y="142875"/>
                                </a:lnTo>
                                <a:lnTo>
                                  <a:pt x="2636837" y="142875"/>
                                </a:lnTo>
                                <a:lnTo>
                                  <a:pt x="2638425" y="141287"/>
                                </a:lnTo>
                                <a:lnTo>
                                  <a:pt x="2638425" y="134937"/>
                                </a:lnTo>
                                <a:close/>
                              </a:path>
                              <a:path w="2638425" h="267335">
                                <a:moveTo>
                                  <a:pt x="2638425" y="115887"/>
                                </a:moveTo>
                                <a:lnTo>
                                  <a:pt x="2636837" y="114300"/>
                                </a:lnTo>
                                <a:lnTo>
                                  <a:pt x="2630487" y="114300"/>
                                </a:lnTo>
                                <a:lnTo>
                                  <a:pt x="2628900" y="115887"/>
                                </a:lnTo>
                                <a:lnTo>
                                  <a:pt x="2628900" y="122250"/>
                                </a:lnTo>
                                <a:lnTo>
                                  <a:pt x="2630487" y="123825"/>
                                </a:lnTo>
                                <a:lnTo>
                                  <a:pt x="2636837" y="123825"/>
                                </a:lnTo>
                                <a:lnTo>
                                  <a:pt x="2638425" y="122250"/>
                                </a:lnTo>
                                <a:lnTo>
                                  <a:pt x="2638425" y="115887"/>
                                </a:lnTo>
                                <a:close/>
                              </a:path>
                              <a:path w="2638425" h="267335">
                                <a:moveTo>
                                  <a:pt x="2638425" y="96837"/>
                                </a:moveTo>
                                <a:lnTo>
                                  <a:pt x="2636837" y="95250"/>
                                </a:lnTo>
                                <a:lnTo>
                                  <a:pt x="2630487" y="95250"/>
                                </a:lnTo>
                                <a:lnTo>
                                  <a:pt x="2628900" y="96837"/>
                                </a:lnTo>
                                <a:lnTo>
                                  <a:pt x="2628900" y="103187"/>
                                </a:lnTo>
                                <a:lnTo>
                                  <a:pt x="2630487" y="104775"/>
                                </a:lnTo>
                                <a:lnTo>
                                  <a:pt x="2636837" y="104775"/>
                                </a:lnTo>
                                <a:lnTo>
                                  <a:pt x="2638425" y="103187"/>
                                </a:lnTo>
                                <a:lnTo>
                                  <a:pt x="2638425" y="96837"/>
                                </a:lnTo>
                                <a:close/>
                              </a:path>
                              <a:path w="2638425" h="267335">
                                <a:moveTo>
                                  <a:pt x="2638425" y="77787"/>
                                </a:moveTo>
                                <a:lnTo>
                                  <a:pt x="2636837" y="76200"/>
                                </a:lnTo>
                                <a:lnTo>
                                  <a:pt x="2630487" y="76200"/>
                                </a:lnTo>
                                <a:lnTo>
                                  <a:pt x="2628900" y="77787"/>
                                </a:lnTo>
                                <a:lnTo>
                                  <a:pt x="2628900" y="84150"/>
                                </a:lnTo>
                                <a:lnTo>
                                  <a:pt x="2630487" y="85725"/>
                                </a:lnTo>
                                <a:lnTo>
                                  <a:pt x="2636837" y="85725"/>
                                </a:lnTo>
                                <a:lnTo>
                                  <a:pt x="2638425" y="84150"/>
                                </a:lnTo>
                                <a:lnTo>
                                  <a:pt x="2638425" y="77787"/>
                                </a:lnTo>
                                <a:close/>
                              </a:path>
                              <a:path w="2638425" h="267335">
                                <a:moveTo>
                                  <a:pt x="2638425" y="58737"/>
                                </a:moveTo>
                                <a:lnTo>
                                  <a:pt x="2636837" y="57150"/>
                                </a:lnTo>
                                <a:lnTo>
                                  <a:pt x="2630487" y="57150"/>
                                </a:lnTo>
                                <a:lnTo>
                                  <a:pt x="2628900" y="58737"/>
                                </a:lnTo>
                                <a:lnTo>
                                  <a:pt x="2628900" y="65087"/>
                                </a:lnTo>
                                <a:lnTo>
                                  <a:pt x="2630487" y="66675"/>
                                </a:lnTo>
                                <a:lnTo>
                                  <a:pt x="2636837" y="66675"/>
                                </a:lnTo>
                                <a:lnTo>
                                  <a:pt x="2638425" y="65087"/>
                                </a:lnTo>
                                <a:lnTo>
                                  <a:pt x="2638425" y="58737"/>
                                </a:lnTo>
                                <a:close/>
                              </a:path>
                              <a:path w="2638425" h="267335">
                                <a:moveTo>
                                  <a:pt x="2638425" y="39700"/>
                                </a:moveTo>
                                <a:lnTo>
                                  <a:pt x="2636837" y="38100"/>
                                </a:lnTo>
                                <a:lnTo>
                                  <a:pt x="2630487" y="38100"/>
                                </a:lnTo>
                                <a:lnTo>
                                  <a:pt x="2628900" y="39700"/>
                                </a:lnTo>
                                <a:lnTo>
                                  <a:pt x="2628900" y="46037"/>
                                </a:lnTo>
                                <a:lnTo>
                                  <a:pt x="2630487" y="47625"/>
                                </a:lnTo>
                                <a:lnTo>
                                  <a:pt x="2636837" y="47625"/>
                                </a:lnTo>
                                <a:lnTo>
                                  <a:pt x="2638425" y="46037"/>
                                </a:lnTo>
                                <a:lnTo>
                                  <a:pt x="2638425" y="39700"/>
                                </a:lnTo>
                                <a:close/>
                              </a:path>
                              <a:path w="2638425" h="267335">
                                <a:moveTo>
                                  <a:pt x="2638425" y="20637"/>
                                </a:moveTo>
                                <a:lnTo>
                                  <a:pt x="2636837" y="19050"/>
                                </a:lnTo>
                                <a:lnTo>
                                  <a:pt x="2630487" y="19050"/>
                                </a:lnTo>
                                <a:lnTo>
                                  <a:pt x="2628900" y="20637"/>
                                </a:lnTo>
                                <a:lnTo>
                                  <a:pt x="2628900" y="26987"/>
                                </a:lnTo>
                                <a:lnTo>
                                  <a:pt x="2630487" y="28575"/>
                                </a:lnTo>
                                <a:lnTo>
                                  <a:pt x="2636837" y="28575"/>
                                </a:lnTo>
                                <a:lnTo>
                                  <a:pt x="2638425" y="26987"/>
                                </a:lnTo>
                                <a:lnTo>
                                  <a:pt x="2638425" y="20637"/>
                                </a:lnTo>
                                <a:close/>
                              </a:path>
                              <a:path w="2638425" h="267335">
                                <a:moveTo>
                                  <a:pt x="2638425" y="1587"/>
                                </a:moveTo>
                                <a:lnTo>
                                  <a:pt x="2636837" y="0"/>
                                </a:lnTo>
                                <a:lnTo>
                                  <a:pt x="2630487" y="0"/>
                                </a:lnTo>
                                <a:lnTo>
                                  <a:pt x="2628900" y="1587"/>
                                </a:lnTo>
                                <a:lnTo>
                                  <a:pt x="2628900" y="7937"/>
                                </a:lnTo>
                                <a:lnTo>
                                  <a:pt x="2630487" y="9525"/>
                                </a:lnTo>
                                <a:lnTo>
                                  <a:pt x="2636837" y="9525"/>
                                </a:lnTo>
                                <a:lnTo>
                                  <a:pt x="2638425" y="7937"/>
                                </a:lnTo>
                                <a:lnTo>
                                  <a:pt x="2638425" y="1587"/>
                                </a:lnTo>
                                <a:close/>
                              </a:path>
                            </a:pathLst>
                          </a:custGeom>
                          <a:solidFill>
                            <a:srgbClr val="980000"/>
                          </a:solidFill>
                        </wps:spPr>
                        <wps:bodyPr wrap="square" lIns="0" tIns="0" rIns="0" bIns="0" rtlCol="0">
                          <a:noAutofit/>
                        </wps:bodyPr>
                      </wps:wsp>
                    </wpg:wgp>
                  </a:graphicData>
                </a:graphic>
              </wp:anchor>
            </w:drawing>
          </mc:Choice>
          <mc:Fallback>
            <w:pict>
              <v:group id="Group 134" o:spid="_x0000_s1026" o:spt="203" style="position:absolute;left:0pt;margin-left:71.2pt;margin-top:30.4pt;height:21pt;width:207.75pt;mso-position-horizontal-relative:page;z-index:251667456;mso-width-relative:page;mso-height-relative:page;" coordsize="2638425,266700" o:gfxdata="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">
                <o:lock v:ext="edit" aspectratio="f"/>
                <v:shape id="Image 135" o:spid="_x0000_s1026" o:spt="75" type="#_x0000_t75" style="position:absolute;left:22461;top:75079;height:123825;width:2486636;" filled="f" o:preferrelative="t" stroked="f" coordsize="21600,21600" o:gfxdata="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H0Hn7sAAADc&#10;AAAADwAAAAAAAAABACAAAAAiAAAAZHJzL2Rvd25yZXYueG1sUEsBAhQAFAAAAAgAh07iQDMvBZ47&#10;AAAAOQAAABAAAAAAAAAAAQAgAAAACgEAAGRycy9zaGFwZXhtbC54bWxQSwUGAAAAAAYABgBbAQAA&#10;tAMAAAAA&#10;">
                  <v:fill on="f" focussize="0,0"/>
                  <v:stroke on="f"/>
                  <v:imagedata r:id="rId60" o:title=""/>
                  <o:lock v:ext="edit" aspectratio="f"/>
                </v:shape>
                <v:shape id="Graphic 136" o:spid="_x0000_s1026" o:spt="100" style="position:absolute;left:-1;top:0;height:267335;width:2638425;" fillcolor="#980000" filled="t" stroked="f" coordsize="2638425,267335" o:gfxdata="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2O9Se8AAAA&#10;3AAAAA8AAAAAAAAAAQAgAAAAIgAAAGRycy9kb3ducmV2LnhtbFBLAQIUABQAAAAIAIdO4kAzLwWe&#10;OwAAADkAAAAQAAAAAAAAAAEAIAAAAAsBAABkcnMvc2hhcGV4bWwueG1sUEsFBgAAAAAGAAYAWwEA&#10;ALUDAAAAAA==&#10;" path="m9525,258775l7937,257187,1587,257187,0,258775,0,265125,1587,266712,7937,266712,9525,265125,9525,258775xem9525,239725l7937,238137,1587,238137,0,239725,0,246075,1587,247662,7937,247662,9525,246075,9525,239725xem9525,220675l7937,219087,1587,219087,0,220675,0,227012,1587,228612,7937,228612,9525,227012,9525,220675xem9525,201625l7937,200037,1587,200037,0,201625,0,207975,1587,209562,7937,209562,9525,207975,9525,201625xem9525,182562l7937,180987,1587,180987,0,182562,0,188925,1587,190512,7937,190512,9525,188925,9525,182562xem9525,163525l7937,161937,1587,161937,0,163525,0,169875,1587,171462,7937,171462,9525,169875,9525,163525xem9525,144462l7937,142887,1587,142887,0,144462,0,150825,1587,152412,7937,152412,9525,150825,9525,144462xem9525,125425l7937,123837,1587,123837,0,125425,0,131775,1587,133362,7937,133362,9525,131775,9525,125425xem9525,106362l7937,104775,1587,104775,0,106362,0,112712,1587,114300,7937,114300,9525,112712,9525,106362xem9525,87312l7937,85725,1587,85725,0,87312,0,93675,1587,95250,7937,95250,9525,93675,9525,87312xem9525,68262l7937,66675,1587,66675,0,68262,0,74612,1587,76200,7937,76200,9525,74612,9525,68262xem9525,49225l7937,47625,1587,47625,0,49225,0,55562,1587,57150,7937,57150,9525,55562,9525,49225xem9525,30175l7937,28575,1587,28575,0,30175,0,36512,1587,38100,7937,38100,9525,36512,9525,30175xem9525,1587l7937,0,1587,0,0,1587,0,7937,1587,9525,0,11112,0,17462,1587,19050,7937,19050,9525,17462,9525,11112,7937,9525,9525,7937,9525,1587xem28575,258775l26987,257187,20637,257187,19050,258775,19050,265125,20637,266712,26987,266712,28575,265125,28575,258775xem28575,1587l26987,0,20637,0,19050,1587,19050,7937,20637,9525,26987,9525,28575,7937,28575,1587xem47625,258775l46037,257187,39687,257187,38100,258775,38100,265125,39687,266712,46037,266712,47625,265125,47625,258775xem47625,1587l46037,0,39687,0,38100,1587,38100,7937,39687,9525,46037,9525,47625,7937,47625,1587xem66675,258775l65087,257187,58737,257187,57150,258775,57150,265125,58737,266712,65087,266712,66675,265125,66675,258775xem66675,1587l65087,0,58737,0,57150,1587,57150,7937,58737,9525,65087,9525,66675,7937,66675,1587xem85725,258775l84137,257187,77787,257187,76200,258775,76200,265125,77787,266712,84137,266712,85725,265125,85725,258775xem85725,1587l84137,0,77787,0,76200,1587,76200,7937,77787,9525,84137,9525,85725,7937,85725,1587xem104775,258775l103187,257187,96837,257187,95250,258775,95250,265125,96837,266712,103187,266712,104775,265125,104775,258775xem104775,1587l103187,0,96837,0,95250,1587,95250,7937,96837,9525,103187,9525,104775,7937,104775,1587xem123825,258775l122237,257187,115887,257187,114300,258775,114300,265125,115887,266712,122237,266712,123825,265125,123825,258775xem123825,1587l122237,0,115887,0,114300,1587,114300,7937,115887,9525,122237,9525,123825,7937,123825,1587xem142875,258775l141287,257187,134937,257187,133350,258775,133350,265125,134937,266712,141287,266712,142875,265125,142875,258775xem142875,1587l141287,0,134937,0,133350,1587,133350,7937,134937,9525,141287,9525,142875,7937,142875,1587xem161925,258775l160337,257187,153987,257187,152400,258775,152400,265125,153987,266712,160337,266712,161925,265125,161925,258775xem161925,1587l160337,0,153987,0,152400,1587,152400,7937,153987,9525,160337,9525,161925,7937,161925,1587xem180975,258775l179387,257187,173037,257187,171450,258775,171450,265125,173037,266712,179387,266712,180975,265125,180975,258775xem180975,1587l179387,0,173037,0,171450,1587,171450,7937,173037,9525,179387,9525,180975,7937,180975,1587xem200025,258775l198437,257187,192087,257187,190500,258775,190500,265125,192087,266712,198437,266712,200025,265125,200025,258775xem200025,1587l198437,0,192087,0,190500,1587,190500,7937,192087,9525,198437,9525,200025,7937,200025,1587xem219075,258775l217487,257187,211137,257187,209550,258775,209550,265125,211137,266712,217487,266712,219075,265125,219075,258775xem219075,1587l217487,0,211137,0,209550,1587,209550,7937,211137,9525,217487,9525,219075,7937,219075,1587xem238125,258775l236537,257187,230187,257187,228600,258775,228600,265125,230187,266712,236537,266712,238125,265125,238125,258775xem238125,1587l236537,0,230187,0,228600,1587,228600,7937,230187,9525,236537,9525,238125,7937,238125,1587xem257175,258775l255587,257187,249237,257187,247650,258775,247650,265125,249237,266712,255587,266712,257175,265125,257175,258775xem257175,1587l255587,0,249237,0,247650,1587,247650,7937,249237,9525,255587,9525,257175,7937,257175,1587xem276225,258775l274637,257187,268287,257187,266700,258775,266700,265125,268287,266712,274637,266712,276225,265125,276225,258775xem276225,1587l274637,0,268287,0,266700,1587,266700,7937,268287,9525,274637,9525,276225,7937,276225,1587xem295275,258775l293687,257187,287337,257187,285750,258775,285750,265125,287337,266712,293687,266712,295275,265125,295275,258775xem295275,1587l293687,0,287337,0,285750,1587,285750,7937,287337,9525,293687,9525,295275,7937,295275,1587xem314325,258775l312737,257187,306387,257187,304800,258775,304800,265125,306387,266712,312737,266712,314325,265125,314325,258775xem314325,1587l312737,0,306387,0,304800,1587,304800,7937,306387,9525,312737,9525,314325,7937,314325,1587xem333375,258775l331787,257187,325437,257187,323850,258775,323850,265125,325437,266712,331787,266712,333375,265125,333375,258775xem333375,1587l331787,0,325437,0,323850,1587,323850,7937,325437,9525,331787,9525,333375,7937,333375,1587xem352425,258775l350837,257187,344487,257187,342900,258775,342900,265125,344487,266712,350837,266712,352425,265125,352425,258775xem352425,1587l350837,0,344487,0,342900,1587,342900,7937,344487,9525,350837,9525,352425,7937,352425,1587xem371475,258775l369887,257187,363537,257187,361950,258775,361950,265125,363537,266712,369887,266712,371475,265125,371475,258775xem371475,1587l369887,0,363537,0,361950,1587,361950,7937,363537,9525,369887,9525,371475,7937,371475,1587xem390525,258775l388937,257187,382587,257187,381000,258775,381000,265125,382587,266712,388937,266712,390525,265125,390525,258775xem390525,1587l388937,0,382587,0,381000,1587,381000,7937,382587,9525,388937,9525,390525,7937,390525,1587xem409575,258775l407987,257187,401637,257187,400050,258775,400050,265125,401637,266712,407987,266712,409575,265125,409575,258775xem409575,1587l407987,0,401637,0,400050,1587,400050,7937,401637,9525,407987,9525,409575,7937,409575,1587xem428625,258775l427037,257187,420687,257187,419100,258775,419100,265125,420687,266712,427037,266712,428625,265125,428625,258775xem428625,1587l427037,0,420687,0,419100,1587,419100,7937,420687,9525,427037,9525,428625,7937,428625,1587xem447675,258775l446087,257187,439737,257187,438150,258775,438150,265125,439737,266712,446087,266712,447675,265125,447675,258775xem447675,1587l446087,0,439737,0,438150,1587,438150,7937,439737,9525,446087,9525,447675,7937,447675,1587xem466725,258775l465137,257187,458787,257187,457200,258775,457200,265125,458787,266712,465137,266712,466725,265125,466725,258775xem466725,1587l465137,0,458787,0,457200,1587,457200,7937,458787,9525,465137,9525,466725,7937,466725,1587xem485775,258775l484187,257187,477837,257187,476250,258775,476250,265125,477837,266712,484187,266712,485775,265125,485775,258775xem485775,1587l484187,0,477837,0,476250,1587,476250,7937,477837,9525,484187,9525,485775,7937,485775,1587xem504825,258775l503237,257187,496887,257187,495300,258775,495300,265125,496887,266712,503237,266712,504825,265125,504825,258775xem504825,1587l503237,0,496887,0,495300,1587,495300,7937,496887,9525,503237,9525,504825,7937,504825,1587xem523875,258775l522287,257187,515937,257187,514350,258775,514350,265125,515937,266712,522287,266712,523875,265125,523875,258775xem523875,1587l522287,0,515937,0,514350,1587,514350,7937,515937,9525,522287,9525,523875,7937,523875,1587xem542925,258775l541337,257187,534987,257187,533400,258775,533400,265125,534987,266712,541337,266712,542925,265125,542925,258775xem542925,1587l541337,0,534987,0,533400,1587,533400,7937,534987,9525,541337,9525,542925,7937,542925,1587xem561975,258775l560387,257187,554037,257187,552450,258775,552450,265125,554037,266712,560387,266712,561975,265125,561975,258775xem561975,1587l560387,0,554037,0,552450,1587,552450,7937,554037,9525,560387,9525,561975,7937,561975,1587xem581025,258775l579437,257187,573087,257187,571500,258775,571500,265125,573087,266712,579437,266712,581025,265125,581025,258775xem581025,1587l579437,0,573087,0,571500,1587,571500,7937,573087,9525,579437,9525,581025,7937,581025,1587xem600075,258775l598487,257187,592137,257187,590550,258775,590550,265125,592137,266712,598487,266712,600075,265125,600075,258775xem600075,1587l598487,0,592137,0,590550,1587,590550,7937,592137,9525,598487,9525,600075,7937,600075,1587xem619125,258775l617537,257187,611187,257187,609600,258775,609600,265125,611187,266712,617537,266712,619125,265125,619125,258775xem619125,1587l617537,0,611187,0,609600,1587,609600,7937,611187,9525,617537,9525,619125,7937,619125,1587xem638175,258775l636587,257187,630237,257187,628650,258775,628650,265125,630237,266712,636587,266712,638175,265125,638175,258775xem638175,1587l636587,0,630237,0,628650,1587,628650,7937,630237,9525,636587,9525,638175,7937,638175,1587xem657225,258775l655637,257187,649287,257187,647700,258775,647700,265125,649287,266712,655637,266712,657225,265125,657225,258775xem657225,1587l655637,0,649287,0,647700,1587,647700,7937,649287,9525,655637,9525,657225,7937,657225,1587xem676275,258775l674687,257187,668337,257187,666750,258775,666750,265125,668337,266712,674687,266712,676275,265125,676275,258775xem676275,1587l674687,0,668337,0,666750,1587,666750,7937,668337,9525,674687,9525,676275,7937,676275,1587xem695325,258775l693737,257187,687387,257187,685800,258775,685800,265125,687387,266712,693737,266712,695325,265125,695325,258775xem695325,1587l693737,0,687387,0,685800,1587,685800,7937,687387,9525,693737,9525,695325,7937,695325,1587xem714375,258775l712787,257187,706437,257187,704850,258775,704850,265125,706437,266712,712787,266712,714375,265125,714375,258775xem714375,1587l712787,0,706437,0,704850,1587,704850,7937,706437,9525,712787,9525,714375,7937,714375,1587xem733425,258775l731837,257187,725487,257187,723900,258775,723900,265125,725487,266712,731837,266712,733425,265125,733425,258775xem733425,1587l731837,0,725487,0,723900,1587,723900,7937,725487,9525,731837,9525,733425,7937,733425,1587xem752475,258775l750887,257187,744537,257187,742950,258775,742950,265125,744537,266712,750887,266712,752475,265125,752475,258775xem752475,1587l750887,0,744537,0,742950,1587,742950,7937,744537,9525,750887,9525,752475,7937,752475,1587xem771525,258775l769937,257187,763587,257187,762000,258775,762000,265125,763587,266712,769937,266712,771525,265125,771525,258775xem771525,1587l769937,0,763587,0,762000,1587,762000,7937,763587,9525,769937,9525,771525,7937,771525,1587xem790575,258775l788987,257187,782637,257187,781050,258775,781050,265125,782637,266712,788987,266712,790575,265125,790575,258775xem790575,1587l788987,0,782637,0,781050,1587,781050,7937,782637,9525,788987,9525,790575,7937,790575,1587xem809625,258775l808037,257187,801687,257187,800100,258775,800100,265125,801687,266712,808037,266712,809625,265125,809625,258775xem809625,1587l808037,0,801687,0,800100,1587,800100,7937,801687,9525,808037,9525,809625,7937,809625,1587xem828675,258775l827087,257187,820737,257187,819150,258775,819150,265125,820737,266712,827087,266712,828675,265125,828675,258775xem828675,1587l827087,0,820737,0,819150,1587,819150,7937,820737,9525,827087,9525,828675,7937,828675,1587xem847725,258775l846137,257187,839787,257187,838200,258775,838200,265125,839787,266712,846137,266712,847725,265125,847725,258775xem847725,1587l846137,0,839787,0,838200,1587,838200,7937,839787,9525,846137,9525,847725,7937,847725,1587xem866775,258775l865187,257187,858837,257187,857250,258775,857250,265125,858837,266712,865187,266712,866775,265125,866775,258775xem866775,1587l865187,0,858837,0,857250,1587,857250,7937,858837,9525,865187,9525,866775,7937,866775,1587xem885825,258775l884237,257187,877887,257187,876300,258775,876300,265125,877887,266712,884237,266712,885825,265125,885825,258775xem885825,1587l884237,0,877887,0,876300,1587,876300,7937,877887,9525,884237,9525,885825,7937,885825,1587xem904875,258775l903287,257187,896937,257187,895350,258775,895350,265125,896937,266712,903287,266712,904875,265125,904875,258775xem904875,1587l903287,0,896937,0,895350,1587,895350,7937,896937,9525,903287,9525,904875,7937,904875,1587xem923925,258775l922337,257187,915987,257187,914400,258775,914400,265125,915987,266712,922337,266712,923925,265125,923925,258775xem923925,1587l922337,0,915987,0,914400,1587,914400,7937,915987,9525,922337,9525,923925,7937,923925,1587xem942975,258775l941387,257187,935037,257187,933450,258775,933450,265125,935037,266712,941387,266712,942975,265125,942975,258775xem942975,1587l941387,0,935037,0,933450,1587,933450,7937,935037,9525,941387,9525,942975,7937,942975,1587xem962025,258775l960437,257187,954087,257187,952500,258775,952500,265125,954087,266712,960437,266712,962025,265125,962025,258775xem962025,1587l960437,0,954087,0,952500,1587,952500,7937,954087,9525,960437,9525,962025,7937,962025,1587xem981075,258775l979487,257187,973137,257187,971550,258775,971550,265125,973137,266712,979487,266712,981075,265125,981075,258775xem981075,1587l979487,0,973137,0,971550,1587,971550,7937,973137,9525,979487,9525,981075,7937,981075,1587xem1000125,258775l998537,257187,992187,257187,990600,258775,990600,265125,992187,266712,998537,266712,1000125,265125,1000125,258775xem1000125,1587l998537,0,992187,0,990600,1587,990600,7937,992187,9525,998537,9525,1000125,7937,1000125,1587xem1019175,258775l1017587,257187,1011237,257187,1009650,258775,1009650,265125,1011237,266712,1017587,266712,1019175,265125,1019175,258775xem1019175,1587l1017587,0,1011237,0,1009650,1587,1009650,7937,1011237,9525,1017587,9525,1019175,7937,1019175,1587xem1038225,258775l1036637,257187,1030287,257187,1028700,258775,1028700,265125,1030287,266712,1036637,266712,1038225,265125,1038225,258775xem1038225,1587l1036637,0,1030287,0,1028700,1587,1028700,7937,1030287,9525,1036637,9525,1038225,7937,1038225,1587xem1057275,258775l1055687,257187,1049337,257187,1047750,258775,1047750,265125,1049337,266712,1055687,266712,1057275,265125,1057275,258775xem1057275,1587l1055687,0,1049337,0,1047750,1587,1047750,7937,1049337,9525,1055687,9525,1057275,7937,1057275,1587xem1076325,258775l1074737,257187,1068387,257187,1066800,258775,1066800,265125,1068387,266712,1074737,266712,1076325,265125,1076325,258775xem1076325,1587l1074737,0,1068387,0,1066800,1587,1066800,7937,1068387,9525,1074737,9525,1076325,7937,1076325,1587xem1095375,258775l1093787,257187,1087437,257187,1085850,258775,1085850,265125,1087437,266712,1093787,266712,1095375,265125,1095375,258775xem1095375,1587l1093787,0,1087437,0,1085850,1587,1085850,7937,1087437,9525,1093787,9525,1095375,7937,1095375,1587xem1114425,258775l1112837,257187,1106487,257187,1104900,258775,1104900,265125,1106487,266712,1112837,266712,1114425,265125,1114425,258775xem1114425,1587l1112837,0,1106487,0,1104900,1587,1104900,7937,1106487,9525,1112837,9525,1114425,7937,1114425,1587xem1133475,258775l1131887,257187,1125537,257187,1123950,258775,1123950,265125,1125537,266712,1131887,266712,1133475,265125,1133475,258775xem1133475,1587l1131887,0,1125537,0,1123950,1587,1123950,7937,1125537,9525,1131887,9525,1133475,7937,1133475,1587xem1152525,258775l1150937,257187,1144587,257187,1143000,258775,1143000,265125,1144587,266712,1150937,266712,1152525,265125,1152525,258775xem1152525,1587l1150937,0,1144587,0,1143000,1587,1143000,7937,1144587,9525,1150937,9525,1152525,7937,1152525,1587xem1171575,258775l1169987,257187,1163637,257187,1162050,258775,1162050,265125,1163637,266712,1169987,266712,1171575,265125,1171575,258775xem1171575,1587l1169987,0,1163637,0,1162050,1587,1162050,7937,1163637,9525,1169987,9525,1171575,7937,1171575,1587xem1190625,258775l1189037,257187,1182687,257187,1181100,258775,1181100,265125,1182687,266712,1189037,266712,1190625,265125,1190625,258775xem1190625,1587l1189037,0,1182687,0,1181100,1587,1181100,7937,1182687,9525,1189037,9525,1190625,7937,1190625,1587xem1209675,258775l1208087,257187,1201737,257187,1200150,258775,1200150,265125,1201737,266712,1208087,266712,1209675,265125,1209675,258775xem1209675,1587l1208087,0,1201737,0,1200150,1587,1200150,7937,1201737,9525,1208087,9525,1209675,7937,1209675,1587xem1228725,258775l1227137,257187,1220787,257187,1219200,258775,1219200,265125,1220787,266712,1227137,266712,1228725,265125,1228725,258775xem1228725,1587l1227137,0,1220787,0,1219200,1587,1219200,7937,1220787,9525,1227137,9525,1228725,7937,1228725,1587xem1247775,258775l1246187,257187,1239837,257187,1238250,258775,1238250,265125,1239837,266712,1246187,266712,1247775,265125,1247775,258775xem1247775,1587l1246187,0,1239837,0,1238250,1587,1238250,7937,1239837,9525,1246187,9525,1247775,7937,1247775,1587xem1266825,258775l1265237,257187,1258887,257187,1257300,258775,1257300,265125,1258887,266712,1265237,266712,1266825,265125,1266825,258775xem1266825,1587l1265237,0,1258887,0,1257300,1587,1257300,7937,1258887,9525,1265237,9525,1266825,7937,1266825,1587xem1285875,258775l1284287,257187,1277937,257187,1276350,258775,1276350,265125,1277937,266712,1284287,266712,1285875,265125,1285875,258775xem1285875,1587l1284287,0,1277937,0,1276350,1587,1276350,7937,1277937,9525,1284287,9525,1285875,7937,1285875,1587xem1304925,258775l1303337,257187,1296987,257187,1295400,258775,1295400,265125,1296987,266712,1303337,266712,1304925,265125,1304925,258775xem1304925,1587l1303337,0,1296987,0,1295400,1587,1295400,7937,1296987,9525,1303337,9525,1304925,7937,1304925,1587xem1323975,258775l1322387,257187,1316037,257187,1314450,258775,1314450,265125,1316037,266712,1322387,266712,1323975,265125,1323975,258775xem1323975,1587l1322387,0,1316037,0,1314450,1587,1314450,7937,1316037,9525,1322387,9525,1323975,7937,1323975,1587xem1343025,258775l1341437,257187,1335087,257187,1333500,258775,1333500,265125,1335087,266712,1341437,266712,1343025,265125,1343025,258775xem1343025,1587l1341437,0,1335087,0,1333500,1587,1333500,7937,1335087,9525,1341437,9525,1343025,7937,1343025,1587xem1362075,258775l1360487,257187,1354137,257187,1352550,258775,1352550,265125,1354137,266712,1360487,266712,1362075,265125,1362075,258775xem1362075,1587l1360487,0,1354137,0,1352550,1587,1352550,7937,1354137,9525,1360487,9525,1362075,7937,1362075,1587xem1381125,258775l1379537,257187,1373187,257187,1371600,258775,1371600,265125,1373187,266712,1379537,266712,1381125,265125,1381125,258775xem1381125,1587l1379537,0,1373187,0,1371600,1587,1371600,7937,1373187,9525,1379537,9525,1381125,7937,1381125,1587xem1400175,258775l1398587,257187,1392237,257187,1390650,258775,1390650,265125,1392237,266712,1398587,266712,1400175,265125,1400175,258775xem1400175,1587l1398587,0,1392237,0,1390650,1587,1390650,7937,1392237,9525,1398587,9525,1400175,7937,1400175,1587xem1419225,258775l1417637,257187,1411287,257187,1409700,258775,1409700,265125,1411287,266712,1417637,266712,1419225,265125,1419225,258775xem1419225,1587l1417637,0,1411287,0,1409700,1587,1409700,7937,1411287,9525,1417637,9525,1419225,7937,1419225,1587xem1438275,258775l1436687,257187,1430337,257187,1428750,258775,1428750,265125,1430337,266712,1436687,266712,1438275,265125,1438275,258775xem1438275,1587l1436687,0,1430337,0,1428750,1587,1428750,7937,1430337,9525,1436687,9525,1438275,7937,1438275,1587xem1457325,258775l1455737,257187,1449387,257187,1447800,258775,1447800,265125,1449387,266712,1455737,266712,1457325,265125,1457325,258775xem1457325,1587l1455737,0,1449387,0,1447800,1587,1447800,7937,1449387,9525,1455737,9525,1457325,7937,1457325,1587xem1476375,258775l1474787,257187,1468437,257187,1466850,258775,1466850,265125,1468437,266712,1474787,266712,1476375,265125,1476375,258775xem1476375,1587l1474787,0,1468437,0,1466850,1587,1466850,7937,1468437,9525,1474787,9525,1476375,7937,1476375,1587xem1495425,258775l1493837,257187,1487487,257187,1485900,258775,1485900,265125,1487487,266712,1493837,266712,1495425,265125,1495425,258775xem1495425,1587l1493837,0,1487487,0,1485900,1587,1485900,7937,1487487,9525,1493837,9525,1495425,7937,1495425,1587xem1514475,258775l1512887,257187,1506537,257187,1504950,258775,1504950,265125,1506537,266712,1512887,266712,1514475,265125,1514475,258775xem1514475,1587l1512887,0,1506537,0,1504950,1587,1504950,7937,1506537,9525,1512887,9525,1514475,7937,1514475,1587xem1533525,258775l1531937,257187,1525587,257187,1524000,258775,1524000,265125,1525587,266712,1531937,266712,1533525,265125,1533525,258775xem1533525,1587l1531937,0,1525587,0,1524000,1587,1524000,7937,1525587,9525,1531937,9525,1533525,7937,1533525,1587xem1552575,258775l1550987,257187,1544637,257187,1543050,258775,1543050,265125,1544637,266712,1550987,266712,1552575,265125,1552575,258775xem1552575,1587l1550987,0,1544637,0,1543050,1587,1543050,7937,1544637,9525,1550987,9525,1552575,7937,1552575,1587xem1571625,258775l1570037,257187,1563687,257187,1562100,258775,1562100,265125,1563687,266712,1570037,266712,1571625,265125,1571625,258775xem1571625,1587l1570037,0,1563687,0,1562100,1587,1562100,7937,1563687,9525,1570037,9525,1571625,7937,1571625,1587xem1590675,258775l1589087,257187,1582737,257187,1581150,258775,1581150,265125,1582737,266712,1589087,266712,1590675,265125,1590675,258775xem1590675,1587l1589087,0,1582737,0,1581150,1587,1581150,7937,1582737,9525,1589087,9525,1590675,7937,1590675,1587xem1609725,258775l1608137,257187,1601787,257187,1600200,258775,1600200,265125,1601787,266712,1608137,266712,1609725,265125,1609725,258775xem1609725,1587l1608137,0,1601787,0,1600200,1587,1600200,7937,1601787,9525,1608137,9525,1609725,7937,1609725,1587xem1628775,258775l1627187,257187,1620837,257187,1619250,258775,1619250,265125,1620837,266712,1627187,266712,1628775,265125,1628775,258775xem1628775,1587l1627187,0,1620837,0,1619250,1587,1619250,7937,1620837,9525,1627187,9525,1628775,7937,1628775,1587xem1647825,258775l1646237,257187,1639887,257187,1638300,258775,1638300,265125,1639887,266712,1646237,266712,1647825,265125,1647825,258775xem1647825,1587l1646237,0,1639887,0,1638300,1587,1638300,7937,1639887,9525,1646237,9525,1647825,7937,1647825,1587xem1666875,258775l1665287,257187,1658937,257187,1657350,258775,1657350,265125,1658937,266712,1665287,266712,1666875,265125,1666875,258775xem1666875,1587l1665287,0,1658937,0,1657350,1587,1657350,7937,1658937,9525,1665287,9525,1666875,7937,1666875,1587xem1685925,258775l1684337,257187,1677987,257187,1676400,258775,1676400,265125,1677987,266712,1684337,266712,1685925,265125,1685925,258775xem1685925,1587l1684337,0,1677987,0,1676400,1587,1676400,7937,1677987,9525,1684337,9525,1685925,7937,1685925,1587xem1704975,258775l1703387,257187,1697037,257187,1695450,258775,1695450,265125,1697037,266712,1703387,266712,1704975,265125,1704975,258775xem1704975,1587l1703387,0,1697037,0,1695450,1587,1695450,7937,1697037,9525,1703387,9525,1704975,7937,1704975,1587xem1724025,258775l1722437,257187,1716087,257187,1714500,258775,1714500,265125,1716087,266712,1722437,266712,1724025,265125,1724025,258775xem1724025,1587l1722437,0,1716087,0,1714500,1587,1714500,7937,1716087,9525,1722437,9525,1724025,7937,1724025,1587xem1743075,258775l1741487,257187,1735137,257187,1733550,258775,1733550,265125,1735137,266712,1741487,266712,1743075,265125,1743075,258775xem1743075,1587l1741487,0,1735137,0,1733550,1587,1733550,7937,1735137,9525,1741487,9525,1743075,7937,1743075,1587xem1762125,258775l1760537,257187,1754187,257187,1752600,258775,1752600,265125,1754187,266712,1760537,266712,1762125,265125,1762125,258775xem1762125,1587l1760537,0,1754187,0,1752600,1587,1752600,7937,1754187,9525,1760537,9525,1762125,7937,1762125,1587xem1781175,258775l1779587,257187,1773237,257187,1771650,258775,1771650,265125,1773237,266712,1779587,266712,1781175,265125,1781175,258775xem1781175,1587l1779587,0,1773237,0,1771650,1587,1771650,7937,1773237,9525,1779587,9525,1781175,7937,1781175,1587xem1800225,258775l1798637,257187,1792287,257187,1790700,258775,1790700,265125,1792287,266712,1798637,266712,1800225,265125,1800225,258775xem1800225,1587l1798637,0,1792287,0,1790700,1587,1790700,7937,1792287,9525,1798637,9525,1800225,7937,1800225,1587xem1819275,258775l1817687,257187,1811337,257187,1809750,258775,1809750,265125,1811337,266712,1817687,266712,1819275,265125,1819275,258775xem1819275,1587l1817687,0,1811337,0,1809750,1587,1809750,7937,1811337,9525,1817687,9525,1819275,7937,1819275,1587xem1838325,258775l1836737,257187,1830387,257187,1828800,258775,1828800,265125,1830387,266712,1836737,266712,1838325,265125,1838325,258775xem1838325,1587l1836737,0,1830387,0,1828800,1587,1828800,7937,1830387,9525,1836737,9525,1838325,7937,1838325,1587xem1857375,258775l1855787,257187,1849437,257187,1847850,258775,1847850,265125,1849437,266712,1855787,266712,1857375,265125,1857375,258775xem1857375,1587l1855787,0,1849437,0,1847850,1587,1847850,7937,1849437,9525,1855787,9525,1857375,7937,1857375,1587xem1876425,258775l1874837,257187,1868487,257187,1866900,258775,1866900,265125,1868487,266712,1874837,266712,1876425,265125,1876425,258775xem1876425,1587l1874837,0,1868487,0,1866900,1587,1866900,7937,1868487,9525,1874837,9525,1876425,7937,1876425,1587xem1895475,258775l1893887,257187,1887537,257187,1885950,258775,1885950,265125,1887537,266712,1893887,266712,1895475,265125,1895475,258775xem1895475,1587l1893887,0,1887537,0,1885950,1587,1885950,7937,1887537,9525,1893887,9525,1895475,7937,1895475,1587xem1914525,258775l1912937,257187,1906587,257187,1905000,258775,1905000,265125,1906587,266712,1912937,266712,1914525,265125,1914525,258775xem1914525,1587l1912937,0,1906587,0,1905000,1587,1905000,7937,1906587,9525,1912937,9525,1914525,7937,1914525,1587xem1933575,258775l1931987,257187,1925637,257187,1924050,258775,1924050,265125,1925637,266712,1931987,266712,1933575,265125,1933575,258775xem1933575,1587l1931987,0,1925637,0,1924050,1587,1924050,7937,1925637,9525,1931987,9525,1933575,7937,1933575,1587xem1952625,258775l1951037,257187,1944687,257187,1943100,258775,1943100,265125,1944687,266712,1951037,266712,1952625,265125,1952625,258775xem1952625,1587l1951037,0,1944687,0,1943100,1587,1943100,7937,1944687,9525,1951037,9525,1952625,7937,1952625,1587xem1971675,258775l1970087,257187,1963737,257187,1962150,258775,1962150,265125,1963737,266712,1970087,266712,1971675,265125,1971675,258775xem1971675,1587l1970087,0,1963737,0,1962150,1587,1962150,7937,1963737,9525,1970087,9525,1971675,7937,1971675,1587xem1990725,258775l1989137,257187,1982787,257187,1981200,258775,1981200,265125,1982787,266712,1989137,266712,1990725,265125,1990725,258775xem1990725,1587l1989137,0,1982787,0,1981200,1587,1981200,7937,1982787,9525,1989137,9525,1990725,7937,1990725,1587xem2009775,258775l2008187,257187,2001837,257187,2000250,258775,2000250,265125,2001837,266712,2008187,266712,2009775,265125,2009775,258775xem2009775,1587l2008187,0,2001837,0,2000250,1587,2000250,7937,2001837,9525,2008187,9525,2009775,7937,2009775,1587xem2028825,258775l2027237,257187,2020887,257187,2019300,258775,2019300,265125,2020887,266712,2027237,266712,2028825,265125,2028825,258775xem2028825,1587l2027237,0,2020887,0,2019300,1587,2019300,7937,2020887,9525,2027237,9525,2028825,7937,2028825,1587xem2047875,258775l2046287,257187,2039937,257187,2038350,258775,2038350,265125,2039937,266712,2046287,266712,2047875,265125,2047875,258775xem2047875,1587l2046287,0,2039937,0,2038350,1587,2038350,7937,2039937,9525,2046287,9525,2047875,7937,2047875,1587xem2066925,258775l2065337,257187,2058987,257187,2057400,258775,2057400,265125,2058987,266712,2065337,266712,2066925,265125,2066925,258775xem2066925,1587l2065337,0,2058987,0,2057400,1587,2057400,7937,2058987,9525,2065337,9525,2066925,7937,2066925,1587xem2085975,258775l2084387,257187,2078037,257187,2076450,258775,2076450,265125,2078037,266712,2084387,266712,2085975,265125,2085975,258775xem2085975,1587l2084387,0,2078037,0,2076450,1587,2076450,7937,2078037,9525,2084387,9525,2085975,7937,2085975,1587xem2105025,258775l2103437,257187,2097087,257187,2095500,258775,2095500,265125,2097087,266712,2103437,266712,2105025,265125,2105025,258775xem2105025,1587l2103437,0,2097087,0,2095500,1587,2095500,7937,2097087,9525,2103437,9525,2105025,7937,2105025,1587xem2124075,258775l2122487,257187,2116137,257187,2114550,258775,2114550,265125,2116137,266712,2122487,266712,2124075,265125,2124075,258775xem2124075,1587l2122487,0,2116137,0,2114550,1587,2114550,7937,2116137,9525,2122487,9525,2124075,7937,2124075,1587xem2143125,258775l2141537,257187,2135187,257187,2133600,258775,2133600,265125,2135187,266712,2141537,266712,2143125,265125,2143125,258775xem2143125,1587l2141537,0,2135187,0,2133600,1587,2133600,7937,2135187,9525,2141537,9525,2143125,7937,2143125,1587xem2162175,258775l2160587,257187,2154237,257187,2152650,258775,2152650,265125,2154237,266712,2160587,266712,2162175,265125,2162175,258775xem2162175,1587l2160587,0,2154237,0,2152650,1587,2152650,7937,2154237,9525,2160587,9525,2162175,7937,2162175,1587xem2181225,258775l2179637,257187,2173287,257187,2171700,258775,2171700,265125,2173287,266712,2179637,266712,2181225,265125,2181225,258775xem2181225,1587l2179637,0,2173287,0,2171700,1587,2171700,7937,2173287,9525,2179637,9525,2181225,7937,2181225,1587xem2200275,258775l2198687,257187,2192337,257187,2190750,258775,2190750,265125,2192337,266712,2198687,266712,2200275,265125,2200275,258775xem2200275,1587l2198687,0,2192337,0,2190750,1587,2190750,7937,2192337,9525,2198687,9525,2200275,7937,2200275,1587xem2219325,258775l2217737,257187,2211387,257187,2209800,258775,2209800,265125,2211387,266712,2217737,266712,2219325,265125,2219325,258775xem2219325,1587l2217737,0,2211387,0,2209800,1587,2209800,7937,2211387,9525,2217737,9525,2219325,7937,2219325,1587xem2238375,258775l2236787,257187,2230437,257187,2228850,258775,2228850,265125,2230437,266712,2236787,266712,2238375,265125,2238375,258775xem2238375,1587l2236787,0,2230437,0,2228850,1587,2228850,7937,2230437,9525,2236787,9525,2238375,7937,2238375,1587xem2257425,258775l2255837,257187,2249487,257187,2247900,258775,2247900,265125,2249487,266712,2255837,266712,2257425,265125,2257425,258775xem2257425,1587l2255837,0,2249487,0,2247900,1587,2247900,7937,2249487,9525,2255837,9525,2257425,7937,2257425,1587xem2276475,258775l2274887,257187,2268537,257187,2266950,258775,2266950,265125,2268537,266712,2274887,266712,2276475,265125,2276475,258775xem2276475,1587l2274887,0,2268537,0,2266950,1587,2266950,7937,2268537,9525,2274887,9525,2276475,7937,2276475,1587xem2295525,258775l2293937,257187,2287587,257187,2286000,258775,2286000,265125,2287587,266712,2293937,266712,2295525,265125,2295525,258775xem2295525,1587l2293937,0,2287587,0,2286000,1587,2286000,7937,2287587,9525,2293937,9525,2295525,7937,2295525,1587xem2314575,258775l2312987,257187,2306637,257187,2305050,258775,2305050,265125,2306637,266712,2312987,266712,2314575,265125,2314575,258775xem2314575,1587l2312987,0,2306637,0,2305050,1587,2305050,7937,2306637,9525,2312987,9525,2314575,7937,2314575,1587xem2333625,258775l2332037,257187,2325687,257187,2324100,258775,2324100,265125,2325687,266712,2332037,266712,2333625,265125,2333625,258775xem2333625,1587l2332037,0,2325687,0,2324100,1587,2324100,7937,2325687,9525,2332037,9525,2333625,7937,2333625,1587xem2352675,258775l2351087,257187,2344737,257187,2343150,258775,2343150,265125,2344737,266712,2351087,266712,2352675,265125,2352675,258775xem2352675,1587l2351087,0,2344737,0,2343150,1587,2343150,7937,2344737,9525,2351087,9525,2352675,7937,2352675,1587xem2371725,258775l2370137,257187,2363787,257187,2362200,258775,2362200,265125,2363787,266712,2370137,266712,2371725,265125,2371725,258775xem2371725,1587l2370137,0,2363787,0,2362200,1587,2362200,7937,2363787,9525,2370137,9525,2371725,7937,2371725,1587xem2390775,258775l2389187,257187,2382837,257187,2381250,258775,2381250,265125,2382837,266712,2389187,266712,2390775,265125,2390775,258775xem2390775,1587l2389187,0,2382837,0,2381250,1587,2381250,7937,2382837,9525,2389187,9525,2390775,7937,2390775,1587xem2409825,258775l2408237,257187,2401887,257187,2400300,258775,2400300,265125,2401887,266712,2408237,266712,2409825,265125,2409825,258775xem2409825,1587l2408237,0,2401887,0,2400300,1587,2400300,7937,2401887,9525,2408237,9525,2409825,7937,2409825,1587xem2428875,258775l2427287,257187,2420937,257187,2419350,258775,2419350,265125,2420937,266712,2427287,266712,2428875,265125,2428875,258775xem2428875,1587l2427287,0,2420937,0,2419350,1587,2419350,7937,2420937,9525,2427287,9525,2428875,7937,2428875,1587xem2447925,258775l2446337,257187,2439987,257187,2438400,258775,2438400,265125,2439987,266712,2446337,266712,2447925,265125,2447925,258775xem2447925,1587l2446337,0,2439987,0,2438400,1587,2438400,7937,2439987,9525,2446337,9525,2447925,7937,2447925,1587xem2466975,258775l2465387,257187,2459037,257187,2457450,258775,2457450,265125,2459037,266712,2465387,266712,2466975,265125,2466975,258775xem2466975,1587l2465387,0,2459037,0,2457450,1587,2457450,7937,2459037,9525,2465387,9525,2466975,7937,2466975,1587xem2486025,258775l2484437,257187,2478087,257187,2476500,258775,2476500,265125,2478087,266712,2484437,266712,2486025,265125,2486025,258775xem2486025,1587l2484437,0,2478087,0,2476500,1587,2476500,7937,2478087,9525,2484437,9525,2486025,7937,2486025,1587xem2505075,258775l2503487,257187,2497137,257187,2495550,258775,2495550,265125,2497137,266712,2503487,266712,2505075,265125,2505075,258775xem2505075,1587l2503487,0,2497137,0,2495550,1587,2495550,7937,2497137,9525,2503487,9525,2505075,7937,2505075,1587xem2524125,258775l2522537,257187,2516187,257187,2514600,258775,2514600,265125,2516187,266712,2522537,266712,2524125,265125,2524125,258775xem2524125,1587l2522537,0,2516187,0,2514600,1587,2514600,7937,2516187,9525,2522537,9525,2524125,7937,2524125,1587xem2543175,258775l2541587,257187,2535237,257187,2533650,258775,2533650,265125,2535237,266712,2541587,266712,2543175,265125,2543175,258775xem2543175,1587l2541587,0,2535237,0,2533650,1587,2533650,7937,2535237,9525,2541587,9525,2543175,7937,2543175,1587xem2562225,258775l2560637,257187,2554287,257187,2552700,258775,2552700,265125,2554287,266712,2560637,266712,2562225,265125,2562225,258775xem2562225,1587l2560637,0,2554287,0,2552700,1587,2552700,7937,2554287,9525,2560637,9525,2562225,7937,2562225,1587xem2581275,258775l2579687,257187,2573337,257187,2571750,258775,2571750,265125,2573337,266712,2579687,266712,2581275,265125,2581275,258775xem2581275,1587l2579687,0,2573337,0,2571750,1587,2571750,7937,2573337,9525,2579687,9525,2581275,7937,2581275,1587xem2600325,258775l2598737,257187,2592387,257187,2590800,258775,2590800,265125,2592387,266712,2598737,266712,2600325,265125,2600325,258775xem2600325,1587l2598737,0,2592387,0,2590800,1587,2590800,7937,2592387,9525,2598737,9525,2600325,7937,2600325,1587xem2619375,258775l2617787,257187,2611437,257187,2609850,258775,2609850,265125,2611437,266712,2617787,266712,2619375,265125,2619375,258775xem2619375,1587l2617787,0,2611437,0,2609850,1587,2609850,7937,2611437,9525,2617787,9525,2619375,7937,2619375,1587xem2638425,249250l2636837,247662,2630487,247662,2628900,249250,2628900,255600,2630487,257187,2628900,258775,2628900,265125,2630487,266712,2636837,266712,2638425,265125,2638425,258775,2636837,257187,2638425,255600,2638425,249250xem2638425,230200l2636837,228612,2630487,228612,2628900,230200,2628900,236537,2630487,238137,2636837,238137,2638425,236537,2638425,230200xem2638425,211150l2636837,209562,2630487,209562,2628900,211150,2628900,217487,2630487,219087,2636837,219087,2638425,217487,2638425,211150xem2638425,192100l2636837,190512,2630487,190512,2628900,192100,2628900,198450,2630487,200037,2636837,200037,2638425,198450,2638425,192100xem2638425,173037l2636837,171462,2630487,171462,2628900,173037,2628900,179400,2630487,180987,2636837,180987,2638425,179400,2638425,173037xem2638425,154000l2636837,152412,2630487,152412,2628900,154000,2628900,160350,2630487,161937,2636837,161937,2638425,160350,2638425,154000xem2638425,134937l2636837,133350,2630487,133350,2628900,134937,2628900,141287,2630487,142875,2636837,142875,2638425,141287,2638425,134937xem2638425,115887l2636837,114300,2630487,114300,2628900,115887,2628900,122250,2630487,123825,2636837,123825,2638425,122250,2638425,115887xem2638425,96837l2636837,95250,2630487,95250,2628900,96837,2628900,103187,2630487,104775,2636837,104775,2638425,103187,2638425,96837xem2638425,77787l2636837,76200,2630487,76200,2628900,77787,2628900,84150,2630487,85725,2636837,85725,2638425,84150,2638425,77787xem2638425,58737l2636837,57150,2630487,57150,2628900,58737,2628900,65087,2630487,66675,2636837,66675,2638425,65087,2638425,58737xem2638425,39700l2636837,38100,2630487,38100,2628900,39700,2628900,46037,2630487,47625,2636837,47625,2638425,46037,2638425,39700xem2638425,20637l2636837,19050,2630487,19050,2628900,20637,2628900,26987,2630487,28575,2636837,28575,2638425,26987,2638425,20637xem2638425,1587l2636837,0,2630487,0,2628900,1587,2628900,7937,2630487,9525,2636837,9525,2638425,7937,2638425,1587xe">
                  <v:fill on="t" focussize="0,0"/>
                  <v:stroke on="f"/>
                  <v:imagedata o:title=""/>
                  <o:lock v:ext="edit" aspectratio="f"/>
                  <v:textbox inset="0mm,0mm,0mm,0mm"/>
                </v:shape>
              </v:group>
            </w:pict>
          </mc:Fallback>
        </mc:AlternateContent>
      </w:r>
      <w:r>
        <w:drawing>
          <wp:anchor distT="0" distB="0" distL="0" distR="0" simplePos="0" relativeHeight="251667456" behindDoc="0" locked="0" layoutInCell="1" allowOverlap="1">
            <wp:simplePos x="0" y="0"/>
            <wp:positionH relativeFrom="page">
              <wp:posOffset>3725545</wp:posOffset>
            </wp:positionH>
            <wp:positionV relativeFrom="paragraph">
              <wp:posOffset>447675</wp:posOffset>
            </wp:positionV>
            <wp:extent cx="2679065" cy="145415"/>
            <wp:effectExtent l="0" t="0" r="0" b="0"/>
            <wp:wrapNone/>
            <wp:docPr id="137" name="Image 137"/>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61" cstate="print"/>
                    <a:stretch>
                      <a:fillRect/>
                    </a:stretch>
                  </pic:blipFill>
                  <pic:spPr>
                    <a:xfrm>
                      <a:off x="0" y="0"/>
                      <a:ext cx="2679216" cy="145732"/>
                    </a:xfrm>
                    <a:prstGeom prst="rect">
                      <a:avLst/>
                    </a:prstGeom>
                  </pic:spPr>
                </pic:pic>
              </a:graphicData>
            </a:graphic>
          </wp:anchor>
        </w:drawing>
      </w:r>
      <w:r>
        <mc:AlternateContent>
          <mc:Choice Requires="wps">
            <w:drawing>
              <wp:anchor distT="0" distB="0" distL="0" distR="0" simplePos="0" relativeHeight="251668480" behindDoc="0" locked="0" layoutInCell="1" allowOverlap="1">
                <wp:simplePos x="0" y="0"/>
                <wp:positionH relativeFrom="page">
                  <wp:posOffset>3647440</wp:posOffset>
                </wp:positionH>
                <wp:positionV relativeFrom="paragraph">
                  <wp:posOffset>386080</wp:posOffset>
                </wp:positionV>
                <wp:extent cx="2905125" cy="629285"/>
                <wp:effectExtent l="0" t="0" r="0" b="0"/>
                <wp:wrapNone/>
                <wp:docPr id="138" name="Graphic 138"/>
                <wp:cNvGraphicFramePr/>
                <a:graphic xmlns:a="http://schemas.openxmlformats.org/drawingml/2006/main">
                  <a:graphicData uri="http://schemas.microsoft.com/office/word/2010/wordprocessingShape">
                    <wps:wsp>
                      <wps:cNvSpPr/>
                      <wps:spPr>
                        <a:xfrm>
                          <a:off x="0" y="0"/>
                          <a:ext cx="2905125" cy="629285"/>
                        </a:xfrm>
                        <a:custGeom>
                          <a:avLst/>
                          <a:gdLst/>
                          <a:ahLst/>
                          <a:cxnLst/>
                          <a:rect l="l" t="t" r="r" b="b"/>
                          <a:pathLst>
                            <a:path w="2905125" h="629285">
                              <a:moveTo>
                                <a:pt x="9525" y="620725"/>
                              </a:moveTo>
                              <a:lnTo>
                                <a:pt x="7937" y="619137"/>
                              </a:lnTo>
                              <a:lnTo>
                                <a:pt x="1587" y="619137"/>
                              </a:lnTo>
                              <a:lnTo>
                                <a:pt x="0" y="620725"/>
                              </a:lnTo>
                              <a:lnTo>
                                <a:pt x="0" y="627075"/>
                              </a:lnTo>
                              <a:lnTo>
                                <a:pt x="1587" y="628662"/>
                              </a:lnTo>
                              <a:lnTo>
                                <a:pt x="7937" y="628662"/>
                              </a:lnTo>
                              <a:lnTo>
                                <a:pt x="9525" y="627075"/>
                              </a:lnTo>
                              <a:lnTo>
                                <a:pt x="9525" y="620725"/>
                              </a:lnTo>
                              <a:close/>
                            </a:path>
                            <a:path w="2905125" h="629285">
                              <a:moveTo>
                                <a:pt x="9525" y="601675"/>
                              </a:moveTo>
                              <a:lnTo>
                                <a:pt x="7937" y="600087"/>
                              </a:lnTo>
                              <a:lnTo>
                                <a:pt x="1587" y="600087"/>
                              </a:lnTo>
                              <a:lnTo>
                                <a:pt x="0" y="601675"/>
                              </a:lnTo>
                              <a:lnTo>
                                <a:pt x="0" y="608025"/>
                              </a:lnTo>
                              <a:lnTo>
                                <a:pt x="1587" y="609612"/>
                              </a:lnTo>
                              <a:lnTo>
                                <a:pt x="7937" y="609612"/>
                              </a:lnTo>
                              <a:lnTo>
                                <a:pt x="9525" y="608025"/>
                              </a:lnTo>
                              <a:lnTo>
                                <a:pt x="9525" y="601675"/>
                              </a:lnTo>
                              <a:close/>
                            </a:path>
                            <a:path w="2905125" h="629285">
                              <a:moveTo>
                                <a:pt x="9525" y="582625"/>
                              </a:moveTo>
                              <a:lnTo>
                                <a:pt x="7937" y="581037"/>
                              </a:lnTo>
                              <a:lnTo>
                                <a:pt x="1587" y="581037"/>
                              </a:lnTo>
                              <a:lnTo>
                                <a:pt x="0" y="582625"/>
                              </a:lnTo>
                              <a:lnTo>
                                <a:pt x="0" y="588975"/>
                              </a:lnTo>
                              <a:lnTo>
                                <a:pt x="1587" y="590562"/>
                              </a:lnTo>
                              <a:lnTo>
                                <a:pt x="7937" y="590562"/>
                              </a:lnTo>
                              <a:lnTo>
                                <a:pt x="9525" y="588975"/>
                              </a:lnTo>
                              <a:lnTo>
                                <a:pt x="9525" y="582625"/>
                              </a:lnTo>
                              <a:close/>
                            </a:path>
                            <a:path w="2905125" h="629285">
                              <a:moveTo>
                                <a:pt x="9525" y="563575"/>
                              </a:moveTo>
                              <a:lnTo>
                                <a:pt x="7937" y="561987"/>
                              </a:lnTo>
                              <a:lnTo>
                                <a:pt x="1587" y="561987"/>
                              </a:lnTo>
                              <a:lnTo>
                                <a:pt x="0" y="563575"/>
                              </a:lnTo>
                              <a:lnTo>
                                <a:pt x="0" y="569912"/>
                              </a:lnTo>
                              <a:lnTo>
                                <a:pt x="1587" y="571512"/>
                              </a:lnTo>
                              <a:lnTo>
                                <a:pt x="7937" y="571512"/>
                              </a:lnTo>
                              <a:lnTo>
                                <a:pt x="9525" y="569912"/>
                              </a:lnTo>
                              <a:lnTo>
                                <a:pt x="9525" y="563575"/>
                              </a:lnTo>
                              <a:close/>
                            </a:path>
                            <a:path w="2905125" h="629285">
                              <a:moveTo>
                                <a:pt x="9525" y="544525"/>
                              </a:moveTo>
                              <a:lnTo>
                                <a:pt x="7937" y="542937"/>
                              </a:lnTo>
                              <a:lnTo>
                                <a:pt x="1587" y="542937"/>
                              </a:lnTo>
                              <a:lnTo>
                                <a:pt x="0" y="544525"/>
                              </a:lnTo>
                              <a:lnTo>
                                <a:pt x="0" y="550875"/>
                              </a:lnTo>
                              <a:lnTo>
                                <a:pt x="1587" y="552462"/>
                              </a:lnTo>
                              <a:lnTo>
                                <a:pt x="7937" y="552462"/>
                              </a:lnTo>
                              <a:lnTo>
                                <a:pt x="9525" y="550875"/>
                              </a:lnTo>
                              <a:lnTo>
                                <a:pt x="9525" y="544525"/>
                              </a:lnTo>
                              <a:close/>
                            </a:path>
                            <a:path w="2905125" h="629285">
                              <a:moveTo>
                                <a:pt x="9525" y="525462"/>
                              </a:moveTo>
                              <a:lnTo>
                                <a:pt x="7937" y="523887"/>
                              </a:lnTo>
                              <a:lnTo>
                                <a:pt x="1587" y="523887"/>
                              </a:lnTo>
                              <a:lnTo>
                                <a:pt x="0" y="525462"/>
                              </a:lnTo>
                              <a:lnTo>
                                <a:pt x="0" y="531825"/>
                              </a:lnTo>
                              <a:lnTo>
                                <a:pt x="1587" y="533412"/>
                              </a:lnTo>
                              <a:lnTo>
                                <a:pt x="7937" y="533412"/>
                              </a:lnTo>
                              <a:lnTo>
                                <a:pt x="9525" y="531825"/>
                              </a:lnTo>
                              <a:lnTo>
                                <a:pt x="9525" y="525462"/>
                              </a:lnTo>
                              <a:close/>
                            </a:path>
                            <a:path w="2905125" h="629285">
                              <a:moveTo>
                                <a:pt x="9525" y="506425"/>
                              </a:moveTo>
                              <a:lnTo>
                                <a:pt x="7937" y="504837"/>
                              </a:lnTo>
                              <a:lnTo>
                                <a:pt x="1587" y="504837"/>
                              </a:lnTo>
                              <a:lnTo>
                                <a:pt x="0" y="506425"/>
                              </a:lnTo>
                              <a:lnTo>
                                <a:pt x="0" y="512775"/>
                              </a:lnTo>
                              <a:lnTo>
                                <a:pt x="1587" y="514362"/>
                              </a:lnTo>
                              <a:lnTo>
                                <a:pt x="7937" y="514362"/>
                              </a:lnTo>
                              <a:lnTo>
                                <a:pt x="9525" y="512775"/>
                              </a:lnTo>
                              <a:lnTo>
                                <a:pt x="9525" y="506425"/>
                              </a:lnTo>
                              <a:close/>
                            </a:path>
                            <a:path w="2905125" h="629285">
                              <a:moveTo>
                                <a:pt x="9525" y="487362"/>
                              </a:moveTo>
                              <a:lnTo>
                                <a:pt x="7937" y="485787"/>
                              </a:lnTo>
                              <a:lnTo>
                                <a:pt x="1587" y="485787"/>
                              </a:lnTo>
                              <a:lnTo>
                                <a:pt x="0" y="487362"/>
                              </a:lnTo>
                              <a:lnTo>
                                <a:pt x="0" y="493725"/>
                              </a:lnTo>
                              <a:lnTo>
                                <a:pt x="1587" y="495312"/>
                              </a:lnTo>
                              <a:lnTo>
                                <a:pt x="7937" y="495312"/>
                              </a:lnTo>
                              <a:lnTo>
                                <a:pt x="9525" y="493725"/>
                              </a:lnTo>
                              <a:lnTo>
                                <a:pt x="9525" y="487362"/>
                              </a:lnTo>
                              <a:close/>
                            </a:path>
                            <a:path w="2905125" h="629285">
                              <a:moveTo>
                                <a:pt x="9525" y="468312"/>
                              </a:moveTo>
                              <a:lnTo>
                                <a:pt x="7937" y="466725"/>
                              </a:lnTo>
                              <a:lnTo>
                                <a:pt x="1587" y="466725"/>
                              </a:lnTo>
                              <a:lnTo>
                                <a:pt x="0" y="468312"/>
                              </a:lnTo>
                              <a:lnTo>
                                <a:pt x="0" y="474675"/>
                              </a:lnTo>
                              <a:lnTo>
                                <a:pt x="1587" y="476250"/>
                              </a:lnTo>
                              <a:lnTo>
                                <a:pt x="7937" y="476250"/>
                              </a:lnTo>
                              <a:lnTo>
                                <a:pt x="9525" y="474675"/>
                              </a:lnTo>
                              <a:lnTo>
                                <a:pt x="9525" y="468312"/>
                              </a:lnTo>
                              <a:close/>
                            </a:path>
                            <a:path w="2905125" h="629285">
                              <a:moveTo>
                                <a:pt x="9525" y="449262"/>
                              </a:moveTo>
                              <a:lnTo>
                                <a:pt x="7937" y="447675"/>
                              </a:lnTo>
                              <a:lnTo>
                                <a:pt x="1587" y="447675"/>
                              </a:lnTo>
                              <a:lnTo>
                                <a:pt x="0" y="449262"/>
                              </a:lnTo>
                              <a:lnTo>
                                <a:pt x="0" y="455612"/>
                              </a:lnTo>
                              <a:lnTo>
                                <a:pt x="1587" y="457200"/>
                              </a:lnTo>
                              <a:lnTo>
                                <a:pt x="7937" y="457200"/>
                              </a:lnTo>
                              <a:lnTo>
                                <a:pt x="9525" y="455612"/>
                              </a:lnTo>
                              <a:lnTo>
                                <a:pt x="9525" y="449262"/>
                              </a:lnTo>
                              <a:close/>
                            </a:path>
                            <a:path w="2905125" h="629285">
                              <a:moveTo>
                                <a:pt x="9525" y="430212"/>
                              </a:moveTo>
                              <a:lnTo>
                                <a:pt x="7937" y="428625"/>
                              </a:lnTo>
                              <a:lnTo>
                                <a:pt x="1587" y="428625"/>
                              </a:lnTo>
                              <a:lnTo>
                                <a:pt x="0" y="430212"/>
                              </a:lnTo>
                              <a:lnTo>
                                <a:pt x="0" y="436575"/>
                              </a:lnTo>
                              <a:lnTo>
                                <a:pt x="1587" y="438150"/>
                              </a:lnTo>
                              <a:lnTo>
                                <a:pt x="7937" y="438150"/>
                              </a:lnTo>
                              <a:lnTo>
                                <a:pt x="9525" y="436575"/>
                              </a:lnTo>
                              <a:lnTo>
                                <a:pt x="9525" y="430212"/>
                              </a:lnTo>
                              <a:close/>
                            </a:path>
                            <a:path w="2905125" h="629285">
                              <a:moveTo>
                                <a:pt x="9525" y="411162"/>
                              </a:moveTo>
                              <a:lnTo>
                                <a:pt x="7937" y="409575"/>
                              </a:lnTo>
                              <a:lnTo>
                                <a:pt x="1587" y="409575"/>
                              </a:lnTo>
                              <a:lnTo>
                                <a:pt x="0" y="411162"/>
                              </a:lnTo>
                              <a:lnTo>
                                <a:pt x="0" y="417512"/>
                              </a:lnTo>
                              <a:lnTo>
                                <a:pt x="1587" y="419100"/>
                              </a:lnTo>
                              <a:lnTo>
                                <a:pt x="7937" y="419100"/>
                              </a:lnTo>
                              <a:lnTo>
                                <a:pt x="9525" y="417512"/>
                              </a:lnTo>
                              <a:lnTo>
                                <a:pt x="9525" y="411162"/>
                              </a:lnTo>
                              <a:close/>
                            </a:path>
                            <a:path w="2905125" h="629285">
                              <a:moveTo>
                                <a:pt x="9525" y="392125"/>
                              </a:moveTo>
                              <a:lnTo>
                                <a:pt x="7937" y="390525"/>
                              </a:lnTo>
                              <a:lnTo>
                                <a:pt x="1587" y="390525"/>
                              </a:lnTo>
                              <a:lnTo>
                                <a:pt x="0" y="392125"/>
                              </a:lnTo>
                              <a:lnTo>
                                <a:pt x="0" y="398462"/>
                              </a:lnTo>
                              <a:lnTo>
                                <a:pt x="1587" y="400050"/>
                              </a:lnTo>
                              <a:lnTo>
                                <a:pt x="7937" y="400050"/>
                              </a:lnTo>
                              <a:lnTo>
                                <a:pt x="9525" y="398462"/>
                              </a:lnTo>
                              <a:lnTo>
                                <a:pt x="9525" y="392125"/>
                              </a:lnTo>
                              <a:close/>
                            </a:path>
                            <a:path w="2905125" h="629285">
                              <a:moveTo>
                                <a:pt x="9525" y="373075"/>
                              </a:moveTo>
                              <a:lnTo>
                                <a:pt x="7937" y="371475"/>
                              </a:lnTo>
                              <a:lnTo>
                                <a:pt x="1587" y="371475"/>
                              </a:lnTo>
                              <a:lnTo>
                                <a:pt x="0" y="373075"/>
                              </a:lnTo>
                              <a:lnTo>
                                <a:pt x="0" y="379412"/>
                              </a:lnTo>
                              <a:lnTo>
                                <a:pt x="1587" y="381000"/>
                              </a:lnTo>
                              <a:lnTo>
                                <a:pt x="7937" y="381000"/>
                              </a:lnTo>
                              <a:lnTo>
                                <a:pt x="9525" y="379412"/>
                              </a:lnTo>
                              <a:lnTo>
                                <a:pt x="9525" y="373075"/>
                              </a:lnTo>
                              <a:close/>
                            </a:path>
                            <a:path w="2905125" h="629285">
                              <a:moveTo>
                                <a:pt x="9525" y="354012"/>
                              </a:moveTo>
                              <a:lnTo>
                                <a:pt x="7937" y="352425"/>
                              </a:lnTo>
                              <a:lnTo>
                                <a:pt x="1587" y="352425"/>
                              </a:lnTo>
                              <a:lnTo>
                                <a:pt x="0" y="354012"/>
                              </a:lnTo>
                              <a:lnTo>
                                <a:pt x="0" y="360362"/>
                              </a:lnTo>
                              <a:lnTo>
                                <a:pt x="1587" y="361950"/>
                              </a:lnTo>
                              <a:lnTo>
                                <a:pt x="7937" y="361950"/>
                              </a:lnTo>
                              <a:lnTo>
                                <a:pt x="9525" y="360362"/>
                              </a:lnTo>
                              <a:lnTo>
                                <a:pt x="9525" y="354012"/>
                              </a:lnTo>
                              <a:close/>
                            </a:path>
                            <a:path w="2905125" h="629285">
                              <a:moveTo>
                                <a:pt x="9525" y="325437"/>
                              </a:moveTo>
                              <a:lnTo>
                                <a:pt x="7937" y="323850"/>
                              </a:lnTo>
                              <a:lnTo>
                                <a:pt x="1587" y="323850"/>
                              </a:lnTo>
                              <a:lnTo>
                                <a:pt x="0" y="325437"/>
                              </a:lnTo>
                              <a:lnTo>
                                <a:pt x="0" y="331787"/>
                              </a:lnTo>
                              <a:lnTo>
                                <a:pt x="1587" y="333375"/>
                              </a:lnTo>
                              <a:lnTo>
                                <a:pt x="0" y="334962"/>
                              </a:lnTo>
                              <a:lnTo>
                                <a:pt x="0" y="341312"/>
                              </a:lnTo>
                              <a:lnTo>
                                <a:pt x="1587" y="342900"/>
                              </a:lnTo>
                              <a:lnTo>
                                <a:pt x="7937" y="342900"/>
                              </a:lnTo>
                              <a:lnTo>
                                <a:pt x="9525" y="341312"/>
                              </a:lnTo>
                              <a:lnTo>
                                <a:pt x="9525" y="334962"/>
                              </a:lnTo>
                              <a:lnTo>
                                <a:pt x="7937" y="333375"/>
                              </a:lnTo>
                              <a:lnTo>
                                <a:pt x="9525" y="331787"/>
                              </a:lnTo>
                              <a:lnTo>
                                <a:pt x="9525" y="325437"/>
                              </a:lnTo>
                              <a:close/>
                            </a:path>
                            <a:path w="2905125" h="629285">
                              <a:moveTo>
                                <a:pt x="9525" y="277825"/>
                              </a:moveTo>
                              <a:lnTo>
                                <a:pt x="7937" y="276237"/>
                              </a:lnTo>
                              <a:lnTo>
                                <a:pt x="1587" y="276237"/>
                              </a:lnTo>
                              <a:lnTo>
                                <a:pt x="0" y="277825"/>
                              </a:lnTo>
                              <a:lnTo>
                                <a:pt x="0" y="284175"/>
                              </a:lnTo>
                              <a:lnTo>
                                <a:pt x="1587" y="285762"/>
                              </a:lnTo>
                              <a:lnTo>
                                <a:pt x="7937" y="285762"/>
                              </a:lnTo>
                              <a:lnTo>
                                <a:pt x="9525" y="284175"/>
                              </a:lnTo>
                              <a:lnTo>
                                <a:pt x="9525" y="277825"/>
                              </a:lnTo>
                              <a:close/>
                            </a:path>
                            <a:path w="2905125" h="629285">
                              <a:moveTo>
                                <a:pt x="9525" y="258775"/>
                              </a:moveTo>
                              <a:lnTo>
                                <a:pt x="7937" y="257187"/>
                              </a:lnTo>
                              <a:lnTo>
                                <a:pt x="1587" y="257187"/>
                              </a:lnTo>
                              <a:lnTo>
                                <a:pt x="0" y="258775"/>
                              </a:lnTo>
                              <a:lnTo>
                                <a:pt x="0" y="265125"/>
                              </a:lnTo>
                              <a:lnTo>
                                <a:pt x="1587" y="266712"/>
                              </a:lnTo>
                              <a:lnTo>
                                <a:pt x="7937" y="266712"/>
                              </a:lnTo>
                              <a:lnTo>
                                <a:pt x="9525" y="265125"/>
                              </a:lnTo>
                              <a:lnTo>
                                <a:pt x="9525" y="258775"/>
                              </a:lnTo>
                              <a:close/>
                            </a:path>
                            <a:path w="2905125" h="629285">
                              <a:moveTo>
                                <a:pt x="9525" y="239725"/>
                              </a:moveTo>
                              <a:lnTo>
                                <a:pt x="7937" y="238137"/>
                              </a:lnTo>
                              <a:lnTo>
                                <a:pt x="1587" y="238137"/>
                              </a:lnTo>
                              <a:lnTo>
                                <a:pt x="0" y="239725"/>
                              </a:lnTo>
                              <a:lnTo>
                                <a:pt x="0" y="246062"/>
                              </a:lnTo>
                              <a:lnTo>
                                <a:pt x="1587" y="247662"/>
                              </a:lnTo>
                              <a:lnTo>
                                <a:pt x="7937" y="247662"/>
                              </a:lnTo>
                              <a:lnTo>
                                <a:pt x="9525" y="246062"/>
                              </a:lnTo>
                              <a:lnTo>
                                <a:pt x="9525" y="239725"/>
                              </a:lnTo>
                              <a:close/>
                            </a:path>
                            <a:path w="2905125" h="629285">
                              <a:moveTo>
                                <a:pt x="9525" y="220675"/>
                              </a:moveTo>
                              <a:lnTo>
                                <a:pt x="7937" y="219087"/>
                              </a:lnTo>
                              <a:lnTo>
                                <a:pt x="1587" y="219087"/>
                              </a:lnTo>
                              <a:lnTo>
                                <a:pt x="0" y="220675"/>
                              </a:lnTo>
                              <a:lnTo>
                                <a:pt x="0" y="227012"/>
                              </a:lnTo>
                              <a:lnTo>
                                <a:pt x="1587" y="228612"/>
                              </a:lnTo>
                              <a:lnTo>
                                <a:pt x="7937" y="228612"/>
                              </a:lnTo>
                              <a:lnTo>
                                <a:pt x="9525" y="227012"/>
                              </a:lnTo>
                              <a:lnTo>
                                <a:pt x="9525" y="220675"/>
                              </a:lnTo>
                              <a:close/>
                            </a:path>
                            <a:path w="2905125" h="629285">
                              <a:moveTo>
                                <a:pt x="9525" y="201625"/>
                              </a:moveTo>
                              <a:lnTo>
                                <a:pt x="7937" y="200037"/>
                              </a:lnTo>
                              <a:lnTo>
                                <a:pt x="1587" y="200037"/>
                              </a:lnTo>
                              <a:lnTo>
                                <a:pt x="0" y="201625"/>
                              </a:lnTo>
                              <a:lnTo>
                                <a:pt x="0" y="207975"/>
                              </a:lnTo>
                              <a:lnTo>
                                <a:pt x="1587" y="209562"/>
                              </a:lnTo>
                              <a:lnTo>
                                <a:pt x="7937" y="209562"/>
                              </a:lnTo>
                              <a:lnTo>
                                <a:pt x="9525" y="207975"/>
                              </a:lnTo>
                              <a:lnTo>
                                <a:pt x="9525" y="201625"/>
                              </a:lnTo>
                              <a:close/>
                            </a:path>
                            <a:path w="2905125" h="629285">
                              <a:moveTo>
                                <a:pt x="9525" y="182562"/>
                              </a:moveTo>
                              <a:lnTo>
                                <a:pt x="7937" y="180987"/>
                              </a:lnTo>
                              <a:lnTo>
                                <a:pt x="1587" y="180987"/>
                              </a:lnTo>
                              <a:lnTo>
                                <a:pt x="0" y="182562"/>
                              </a:lnTo>
                              <a:lnTo>
                                <a:pt x="0" y="188925"/>
                              </a:lnTo>
                              <a:lnTo>
                                <a:pt x="1587" y="190512"/>
                              </a:lnTo>
                              <a:lnTo>
                                <a:pt x="7937" y="190512"/>
                              </a:lnTo>
                              <a:lnTo>
                                <a:pt x="9525" y="188925"/>
                              </a:lnTo>
                              <a:lnTo>
                                <a:pt x="9525" y="182562"/>
                              </a:lnTo>
                              <a:close/>
                            </a:path>
                            <a:path w="2905125" h="629285">
                              <a:moveTo>
                                <a:pt x="9525" y="163525"/>
                              </a:moveTo>
                              <a:lnTo>
                                <a:pt x="7937" y="161937"/>
                              </a:lnTo>
                              <a:lnTo>
                                <a:pt x="1587" y="161937"/>
                              </a:lnTo>
                              <a:lnTo>
                                <a:pt x="0" y="163525"/>
                              </a:lnTo>
                              <a:lnTo>
                                <a:pt x="0" y="169875"/>
                              </a:lnTo>
                              <a:lnTo>
                                <a:pt x="1587" y="171462"/>
                              </a:lnTo>
                              <a:lnTo>
                                <a:pt x="7937" y="171462"/>
                              </a:lnTo>
                              <a:lnTo>
                                <a:pt x="9525" y="169875"/>
                              </a:lnTo>
                              <a:lnTo>
                                <a:pt x="9525" y="163525"/>
                              </a:lnTo>
                              <a:close/>
                            </a:path>
                            <a:path w="2905125" h="629285">
                              <a:moveTo>
                                <a:pt x="9525" y="144462"/>
                              </a:moveTo>
                              <a:lnTo>
                                <a:pt x="7937" y="142875"/>
                              </a:lnTo>
                              <a:lnTo>
                                <a:pt x="1587" y="142875"/>
                              </a:lnTo>
                              <a:lnTo>
                                <a:pt x="0" y="144462"/>
                              </a:lnTo>
                              <a:lnTo>
                                <a:pt x="0" y="150825"/>
                              </a:lnTo>
                              <a:lnTo>
                                <a:pt x="1587" y="152412"/>
                              </a:lnTo>
                              <a:lnTo>
                                <a:pt x="7937" y="152412"/>
                              </a:lnTo>
                              <a:lnTo>
                                <a:pt x="9525" y="150825"/>
                              </a:lnTo>
                              <a:lnTo>
                                <a:pt x="9525" y="144462"/>
                              </a:lnTo>
                              <a:close/>
                            </a:path>
                            <a:path w="2905125" h="629285">
                              <a:moveTo>
                                <a:pt x="9525" y="125412"/>
                              </a:moveTo>
                              <a:lnTo>
                                <a:pt x="7937" y="123825"/>
                              </a:lnTo>
                              <a:lnTo>
                                <a:pt x="1587" y="123825"/>
                              </a:lnTo>
                              <a:lnTo>
                                <a:pt x="0" y="125412"/>
                              </a:lnTo>
                              <a:lnTo>
                                <a:pt x="0" y="131775"/>
                              </a:lnTo>
                              <a:lnTo>
                                <a:pt x="1587" y="133350"/>
                              </a:lnTo>
                              <a:lnTo>
                                <a:pt x="7937" y="133350"/>
                              </a:lnTo>
                              <a:lnTo>
                                <a:pt x="9525" y="131775"/>
                              </a:lnTo>
                              <a:lnTo>
                                <a:pt x="9525" y="125412"/>
                              </a:lnTo>
                              <a:close/>
                            </a:path>
                            <a:path w="2905125" h="629285">
                              <a:moveTo>
                                <a:pt x="9525" y="106362"/>
                              </a:moveTo>
                              <a:lnTo>
                                <a:pt x="7937" y="104775"/>
                              </a:lnTo>
                              <a:lnTo>
                                <a:pt x="1587" y="104775"/>
                              </a:lnTo>
                              <a:lnTo>
                                <a:pt x="0" y="106362"/>
                              </a:lnTo>
                              <a:lnTo>
                                <a:pt x="0" y="112712"/>
                              </a:lnTo>
                              <a:lnTo>
                                <a:pt x="1587" y="114300"/>
                              </a:lnTo>
                              <a:lnTo>
                                <a:pt x="7937" y="114300"/>
                              </a:lnTo>
                              <a:lnTo>
                                <a:pt x="9525" y="112712"/>
                              </a:lnTo>
                              <a:lnTo>
                                <a:pt x="9525" y="106362"/>
                              </a:lnTo>
                              <a:close/>
                            </a:path>
                            <a:path w="2905125" h="629285">
                              <a:moveTo>
                                <a:pt x="9525" y="87312"/>
                              </a:moveTo>
                              <a:lnTo>
                                <a:pt x="7937" y="85725"/>
                              </a:lnTo>
                              <a:lnTo>
                                <a:pt x="1587" y="85725"/>
                              </a:lnTo>
                              <a:lnTo>
                                <a:pt x="0" y="87312"/>
                              </a:lnTo>
                              <a:lnTo>
                                <a:pt x="0" y="93675"/>
                              </a:lnTo>
                              <a:lnTo>
                                <a:pt x="1587" y="95250"/>
                              </a:lnTo>
                              <a:lnTo>
                                <a:pt x="7937" y="95250"/>
                              </a:lnTo>
                              <a:lnTo>
                                <a:pt x="9525" y="93675"/>
                              </a:lnTo>
                              <a:lnTo>
                                <a:pt x="9525" y="87312"/>
                              </a:lnTo>
                              <a:close/>
                            </a:path>
                            <a:path w="2905125" h="629285">
                              <a:moveTo>
                                <a:pt x="9525" y="68262"/>
                              </a:moveTo>
                              <a:lnTo>
                                <a:pt x="7937" y="66675"/>
                              </a:lnTo>
                              <a:lnTo>
                                <a:pt x="1587" y="66675"/>
                              </a:lnTo>
                              <a:lnTo>
                                <a:pt x="0" y="68262"/>
                              </a:lnTo>
                              <a:lnTo>
                                <a:pt x="0" y="74612"/>
                              </a:lnTo>
                              <a:lnTo>
                                <a:pt x="1587" y="76200"/>
                              </a:lnTo>
                              <a:lnTo>
                                <a:pt x="7937" y="76200"/>
                              </a:lnTo>
                              <a:lnTo>
                                <a:pt x="9525" y="74612"/>
                              </a:lnTo>
                              <a:lnTo>
                                <a:pt x="9525" y="68262"/>
                              </a:lnTo>
                              <a:close/>
                            </a:path>
                            <a:path w="2905125" h="629285">
                              <a:moveTo>
                                <a:pt x="9525" y="49225"/>
                              </a:moveTo>
                              <a:lnTo>
                                <a:pt x="7937" y="47625"/>
                              </a:lnTo>
                              <a:lnTo>
                                <a:pt x="1587" y="47625"/>
                              </a:lnTo>
                              <a:lnTo>
                                <a:pt x="0" y="49225"/>
                              </a:lnTo>
                              <a:lnTo>
                                <a:pt x="0" y="55562"/>
                              </a:lnTo>
                              <a:lnTo>
                                <a:pt x="1587" y="57150"/>
                              </a:lnTo>
                              <a:lnTo>
                                <a:pt x="7937" y="57150"/>
                              </a:lnTo>
                              <a:lnTo>
                                <a:pt x="9525" y="55562"/>
                              </a:lnTo>
                              <a:lnTo>
                                <a:pt x="9525" y="49225"/>
                              </a:lnTo>
                              <a:close/>
                            </a:path>
                            <a:path w="2905125" h="629285">
                              <a:moveTo>
                                <a:pt x="9525" y="30162"/>
                              </a:moveTo>
                              <a:lnTo>
                                <a:pt x="7937" y="28575"/>
                              </a:lnTo>
                              <a:lnTo>
                                <a:pt x="1587" y="28575"/>
                              </a:lnTo>
                              <a:lnTo>
                                <a:pt x="0" y="30162"/>
                              </a:lnTo>
                              <a:lnTo>
                                <a:pt x="0" y="36512"/>
                              </a:lnTo>
                              <a:lnTo>
                                <a:pt x="1587" y="38100"/>
                              </a:lnTo>
                              <a:lnTo>
                                <a:pt x="7937" y="38100"/>
                              </a:lnTo>
                              <a:lnTo>
                                <a:pt x="9525" y="36512"/>
                              </a:lnTo>
                              <a:lnTo>
                                <a:pt x="9525" y="30162"/>
                              </a:lnTo>
                              <a:close/>
                            </a:path>
                            <a:path w="2905125" h="629285">
                              <a:moveTo>
                                <a:pt x="9525" y="1587"/>
                              </a:moveTo>
                              <a:lnTo>
                                <a:pt x="7937" y="0"/>
                              </a:lnTo>
                              <a:lnTo>
                                <a:pt x="1587" y="0"/>
                              </a:lnTo>
                              <a:lnTo>
                                <a:pt x="0" y="1587"/>
                              </a:lnTo>
                              <a:lnTo>
                                <a:pt x="0" y="7937"/>
                              </a:lnTo>
                              <a:lnTo>
                                <a:pt x="1587" y="9525"/>
                              </a:lnTo>
                              <a:lnTo>
                                <a:pt x="0" y="11112"/>
                              </a:lnTo>
                              <a:lnTo>
                                <a:pt x="0" y="17462"/>
                              </a:lnTo>
                              <a:lnTo>
                                <a:pt x="1587" y="19050"/>
                              </a:lnTo>
                              <a:lnTo>
                                <a:pt x="7937" y="19050"/>
                              </a:lnTo>
                              <a:lnTo>
                                <a:pt x="9525" y="17462"/>
                              </a:lnTo>
                              <a:lnTo>
                                <a:pt x="9525" y="11112"/>
                              </a:lnTo>
                              <a:lnTo>
                                <a:pt x="7937" y="9525"/>
                              </a:lnTo>
                              <a:lnTo>
                                <a:pt x="9525" y="7937"/>
                              </a:lnTo>
                              <a:lnTo>
                                <a:pt x="9525" y="1587"/>
                              </a:lnTo>
                              <a:close/>
                            </a:path>
                            <a:path w="2905125" h="629285">
                              <a:moveTo>
                                <a:pt x="28575" y="620725"/>
                              </a:moveTo>
                              <a:lnTo>
                                <a:pt x="26987" y="619137"/>
                              </a:lnTo>
                              <a:lnTo>
                                <a:pt x="20637" y="619137"/>
                              </a:lnTo>
                              <a:lnTo>
                                <a:pt x="19050" y="620725"/>
                              </a:lnTo>
                              <a:lnTo>
                                <a:pt x="19050" y="627075"/>
                              </a:lnTo>
                              <a:lnTo>
                                <a:pt x="20637" y="628662"/>
                              </a:lnTo>
                              <a:lnTo>
                                <a:pt x="26987" y="628662"/>
                              </a:lnTo>
                              <a:lnTo>
                                <a:pt x="28575" y="627075"/>
                              </a:lnTo>
                              <a:lnTo>
                                <a:pt x="28575" y="620725"/>
                              </a:lnTo>
                              <a:close/>
                            </a:path>
                            <a:path w="2905125" h="629285">
                              <a:moveTo>
                                <a:pt x="28575" y="325437"/>
                              </a:moveTo>
                              <a:lnTo>
                                <a:pt x="26987" y="323850"/>
                              </a:lnTo>
                              <a:lnTo>
                                <a:pt x="20637" y="323850"/>
                              </a:lnTo>
                              <a:lnTo>
                                <a:pt x="19050" y="325437"/>
                              </a:lnTo>
                              <a:lnTo>
                                <a:pt x="19050" y="331787"/>
                              </a:lnTo>
                              <a:lnTo>
                                <a:pt x="20637" y="333375"/>
                              </a:lnTo>
                              <a:lnTo>
                                <a:pt x="26987" y="333375"/>
                              </a:lnTo>
                              <a:lnTo>
                                <a:pt x="28575" y="331787"/>
                              </a:lnTo>
                              <a:lnTo>
                                <a:pt x="28575" y="325437"/>
                              </a:lnTo>
                              <a:close/>
                            </a:path>
                            <a:path w="2905125" h="629285">
                              <a:moveTo>
                                <a:pt x="28575" y="277825"/>
                              </a:moveTo>
                              <a:lnTo>
                                <a:pt x="26987" y="276237"/>
                              </a:lnTo>
                              <a:lnTo>
                                <a:pt x="20637" y="276237"/>
                              </a:lnTo>
                              <a:lnTo>
                                <a:pt x="19050" y="277825"/>
                              </a:lnTo>
                              <a:lnTo>
                                <a:pt x="19050" y="284175"/>
                              </a:lnTo>
                              <a:lnTo>
                                <a:pt x="20637" y="285762"/>
                              </a:lnTo>
                              <a:lnTo>
                                <a:pt x="26987" y="285762"/>
                              </a:lnTo>
                              <a:lnTo>
                                <a:pt x="28575" y="284175"/>
                              </a:lnTo>
                              <a:lnTo>
                                <a:pt x="28575" y="277825"/>
                              </a:lnTo>
                              <a:close/>
                            </a:path>
                            <a:path w="2905125" h="629285">
                              <a:moveTo>
                                <a:pt x="28575" y="1587"/>
                              </a:moveTo>
                              <a:lnTo>
                                <a:pt x="26987" y="0"/>
                              </a:lnTo>
                              <a:lnTo>
                                <a:pt x="20637" y="0"/>
                              </a:lnTo>
                              <a:lnTo>
                                <a:pt x="19050" y="1587"/>
                              </a:lnTo>
                              <a:lnTo>
                                <a:pt x="19050" y="7937"/>
                              </a:lnTo>
                              <a:lnTo>
                                <a:pt x="20637" y="9525"/>
                              </a:lnTo>
                              <a:lnTo>
                                <a:pt x="26987" y="9525"/>
                              </a:lnTo>
                              <a:lnTo>
                                <a:pt x="28575" y="7937"/>
                              </a:lnTo>
                              <a:lnTo>
                                <a:pt x="28575" y="1587"/>
                              </a:lnTo>
                              <a:close/>
                            </a:path>
                            <a:path w="2905125" h="629285">
                              <a:moveTo>
                                <a:pt x="47625" y="620725"/>
                              </a:moveTo>
                              <a:lnTo>
                                <a:pt x="46037" y="619137"/>
                              </a:lnTo>
                              <a:lnTo>
                                <a:pt x="39687" y="619137"/>
                              </a:lnTo>
                              <a:lnTo>
                                <a:pt x="38100" y="620725"/>
                              </a:lnTo>
                              <a:lnTo>
                                <a:pt x="38100" y="627075"/>
                              </a:lnTo>
                              <a:lnTo>
                                <a:pt x="39687" y="628662"/>
                              </a:lnTo>
                              <a:lnTo>
                                <a:pt x="46037" y="628662"/>
                              </a:lnTo>
                              <a:lnTo>
                                <a:pt x="47625" y="627075"/>
                              </a:lnTo>
                              <a:lnTo>
                                <a:pt x="47625" y="620725"/>
                              </a:lnTo>
                              <a:close/>
                            </a:path>
                            <a:path w="2905125" h="629285">
                              <a:moveTo>
                                <a:pt x="47625" y="325437"/>
                              </a:moveTo>
                              <a:lnTo>
                                <a:pt x="46037" y="323850"/>
                              </a:lnTo>
                              <a:lnTo>
                                <a:pt x="39687" y="323850"/>
                              </a:lnTo>
                              <a:lnTo>
                                <a:pt x="38100" y="325437"/>
                              </a:lnTo>
                              <a:lnTo>
                                <a:pt x="38100" y="331787"/>
                              </a:lnTo>
                              <a:lnTo>
                                <a:pt x="39687" y="333375"/>
                              </a:lnTo>
                              <a:lnTo>
                                <a:pt x="46037" y="333375"/>
                              </a:lnTo>
                              <a:lnTo>
                                <a:pt x="47625" y="331787"/>
                              </a:lnTo>
                              <a:lnTo>
                                <a:pt x="47625" y="325437"/>
                              </a:lnTo>
                              <a:close/>
                            </a:path>
                            <a:path w="2905125" h="629285">
                              <a:moveTo>
                                <a:pt x="47625" y="277825"/>
                              </a:moveTo>
                              <a:lnTo>
                                <a:pt x="46037" y="276237"/>
                              </a:lnTo>
                              <a:lnTo>
                                <a:pt x="39687" y="276237"/>
                              </a:lnTo>
                              <a:lnTo>
                                <a:pt x="38100" y="277825"/>
                              </a:lnTo>
                              <a:lnTo>
                                <a:pt x="38100" y="284175"/>
                              </a:lnTo>
                              <a:lnTo>
                                <a:pt x="39687" y="285762"/>
                              </a:lnTo>
                              <a:lnTo>
                                <a:pt x="46037" y="285762"/>
                              </a:lnTo>
                              <a:lnTo>
                                <a:pt x="47625" y="284175"/>
                              </a:lnTo>
                              <a:lnTo>
                                <a:pt x="47625" y="277825"/>
                              </a:lnTo>
                              <a:close/>
                            </a:path>
                            <a:path w="2905125" h="629285">
                              <a:moveTo>
                                <a:pt x="47625" y="1587"/>
                              </a:moveTo>
                              <a:lnTo>
                                <a:pt x="46037" y="0"/>
                              </a:lnTo>
                              <a:lnTo>
                                <a:pt x="39687" y="0"/>
                              </a:lnTo>
                              <a:lnTo>
                                <a:pt x="38100" y="1587"/>
                              </a:lnTo>
                              <a:lnTo>
                                <a:pt x="38100" y="7937"/>
                              </a:lnTo>
                              <a:lnTo>
                                <a:pt x="39687" y="9525"/>
                              </a:lnTo>
                              <a:lnTo>
                                <a:pt x="46037" y="9525"/>
                              </a:lnTo>
                              <a:lnTo>
                                <a:pt x="47625" y="7937"/>
                              </a:lnTo>
                              <a:lnTo>
                                <a:pt x="47625" y="1587"/>
                              </a:lnTo>
                              <a:close/>
                            </a:path>
                            <a:path w="2905125" h="629285">
                              <a:moveTo>
                                <a:pt x="66675" y="620725"/>
                              </a:moveTo>
                              <a:lnTo>
                                <a:pt x="65087" y="619137"/>
                              </a:lnTo>
                              <a:lnTo>
                                <a:pt x="58737" y="619137"/>
                              </a:lnTo>
                              <a:lnTo>
                                <a:pt x="57150" y="620725"/>
                              </a:lnTo>
                              <a:lnTo>
                                <a:pt x="57150" y="627075"/>
                              </a:lnTo>
                              <a:lnTo>
                                <a:pt x="58737" y="628662"/>
                              </a:lnTo>
                              <a:lnTo>
                                <a:pt x="65087" y="628662"/>
                              </a:lnTo>
                              <a:lnTo>
                                <a:pt x="66675" y="627075"/>
                              </a:lnTo>
                              <a:lnTo>
                                <a:pt x="66675" y="620725"/>
                              </a:lnTo>
                              <a:close/>
                            </a:path>
                            <a:path w="2905125" h="629285">
                              <a:moveTo>
                                <a:pt x="66675" y="325437"/>
                              </a:moveTo>
                              <a:lnTo>
                                <a:pt x="65087" y="323850"/>
                              </a:lnTo>
                              <a:lnTo>
                                <a:pt x="58737" y="323850"/>
                              </a:lnTo>
                              <a:lnTo>
                                <a:pt x="57150" y="325437"/>
                              </a:lnTo>
                              <a:lnTo>
                                <a:pt x="57150" y="331787"/>
                              </a:lnTo>
                              <a:lnTo>
                                <a:pt x="58737" y="333375"/>
                              </a:lnTo>
                              <a:lnTo>
                                <a:pt x="65087" y="333375"/>
                              </a:lnTo>
                              <a:lnTo>
                                <a:pt x="66675" y="331787"/>
                              </a:lnTo>
                              <a:lnTo>
                                <a:pt x="66675" y="325437"/>
                              </a:lnTo>
                              <a:close/>
                            </a:path>
                            <a:path w="2905125" h="629285">
                              <a:moveTo>
                                <a:pt x="66675" y="277825"/>
                              </a:moveTo>
                              <a:lnTo>
                                <a:pt x="65087" y="276237"/>
                              </a:lnTo>
                              <a:lnTo>
                                <a:pt x="58737" y="276237"/>
                              </a:lnTo>
                              <a:lnTo>
                                <a:pt x="57150" y="277825"/>
                              </a:lnTo>
                              <a:lnTo>
                                <a:pt x="57150" y="284175"/>
                              </a:lnTo>
                              <a:lnTo>
                                <a:pt x="58737" y="285762"/>
                              </a:lnTo>
                              <a:lnTo>
                                <a:pt x="65087" y="285762"/>
                              </a:lnTo>
                              <a:lnTo>
                                <a:pt x="66675" y="284175"/>
                              </a:lnTo>
                              <a:lnTo>
                                <a:pt x="66675" y="277825"/>
                              </a:lnTo>
                              <a:close/>
                            </a:path>
                            <a:path w="2905125" h="629285">
                              <a:moveTo>
                                <a:pt x="66675" y="1587"/>
                              </a:moveTo>
                              <a:lnTo>
                                <a:pt x="65087" y="0"/>
                              </a:lnTo>
                              <a:lnTo>
                                <a:pt x="58737" y="0"/>
                              </a:lnTo>
                              <a:lnTo>
                                <a:pt x="57150" y="1587"/>
                              </a:lnTo>
                              <a:lnTo>
                                <a:pt x="57150" y="7937"/>
                              </a:lnTo>
                              <a:lnTo>
                                <a:pt x="58737" y="9525"/>
                              </a:lnTo>
                              <a:lnTo>
                                <a:pt x="65087" y="9525"/>
                              </a:lnTo>
                              <a:lnTo>
                                <a:pt x="66675" y="7937"/>
                              </a:lnTo>
                              <a:lnTo>
                                <a:pt x="66675" y="1587"/>
                              </a:lnTo>
                              <a:close/>
                            </a:path>
                            <a:path w="2905125" h="629285">
                              <a:moveTo>
                                <a:pt x="85725" y="620725"/>
                              </a:moveTo>
                              <a:lnTo>
                                <a:pt x="84137" y="619137"/>
                              </a:lnTo>
                              <a:lnTo>
                                <a:pt x="77787" y="619137"/>
                              </a:lnTo>
                              <a:lnTo>
                                <a:pt x="76200" y="620725"/>
                              </a:lnTo>
                              <a:lnTo>
                                <a:pt x="76200" y="627075"/>
                              </a:lnTo>
                              <a:lnTo>
                                <a:pt x="77787" y="628662"/>
                              </a:lnTo>
                              <a:lnTo>
                                <a:pt x="84137" y="628662"/>
                              </a:lnTo>
                              <a:lnTo>
                                <a:pt x="85725" y="627075"/>
                              </a:lnTo>
                              <a:lnTo>
                                <a:pt x="85725" y="620725"/>
                              </a:lnTo>
                              <a:close/>
                            </a:path>
                            <a:path w="2905125" h="629285">
                              <a:moveTo>
                                <a:pt x="85725" y="325437"/>
                              </a:moveTo>
                              <a:lnTo>
                                <a:pt x="84137" y="323850"/>
                              </a:lnTo>
                              <a:lnTo>
                                <a:pt x="77787" y="323850"/>
                              </a:lnTo>
                              <a:lnTo>
                                <a:pt x="76200" y="325437"/>
                              </a:lnTo>
                              <a:lnTo>
                                <a:pt x="76200" y="331787"/>
                              </a:lnTo>
                              <a:lnTo>
                                <a:pt x="77787" y="333375"/>
                              </a:lnTo>
                              <a:lnTo>
                                <a:pt x="84137" y="333375"/>
                              </a:lnTo>
                              <a:lnTo>
                                <a:pt x="85725" y="331787"/>
                              </a:lnTo>
                              <a:lnTo>
                                <a:pt x="85725" y="325437"/>
                              </a:lnTo>
                              <a:close/>
                            </a:path>
                            <a:path w="2905125" h="629285">
                              <a:moveTo>
                                <a:pt x="85725" y="277825"/>
                              </a:moveTo>
                              <a:lnTo>
                                <a:pt x="84137" y="276237"/>
                              </a:lnTo>
                              <a:lnTo>
                                <a:pt x="77787" y="276237"/>
                              </a:lnTo>
                              <a:lnTo>
                                <a:pt x="76200" y="277825"/>
                              </a:lnTo>
                              <a:lnTo>
                                <a:pt x="76200" y="284175"/>
                              </a:lnTo>
                              <a:lnTo>
                                <a:pt x="77787" y="285762"/>
                              </a:lnTo>
                              <a:lnTo>
                                <a:pt x="84137" y="285762"/>
                              </a:lnTo>
                              <a:lnTo>
                                <a:pt x="85725" y="284175"/>
                              </a:lnTo>
                              <a:lnTo>
                                <a:pt x="85725" y="277825"/>
                              </a:lnTo>
                              <a:close/>
                            </a:path>
                            <a:path w="2905125" h="629285">
                              <a:moveTo>
                                <a:pt x="85725" y="1587"/>
                              </a:moveTo>
                              <a:lnTo>
                                <a:pt x="84137" y="0"/>
                              </a:lnTo>
                              <a:lnTo>
                                <a:pt x="77787" y="0"/>
                              </a:lnTo>
                              <a:lnTo>
                                <a:pt x="76200" y="1587"/>
                              </a:lnTo>
                              <a:lnTo>
                                <a:pt x="76200" y="7937"/>
                              </a:lnTo>
                              <a:lnTo>
                                <a:pt x="77787" y="9525"/>
                              </a:lnTo>
                              <a:lnTo>
                                <a:pt x="84137" y="9525"/>
                              </a:lnTo>
                              <a:lnTo>
                                <a:pt x="85725" y="7937"/>
                              </a:lnTo>
                              <a:lnTo>
                                <a:pt x="85725" y="1587"/>
                              </a:lnTo>
                              <a:close/>
                            </a:path>
                            <a:path w="2905125" h="629285">
                              <a:moveTo>
                                <a:pt x="104775" y="620725"/>
                              </a:moveTo>
                              <a:lnTo>
                                <a:pt x="103187" y="619137"/>
                              </a:lnTo>
                              <a:lnTo>
                                <a:pt x="96837" y="619137"/>
                              </a:lnTo>
                              <a:lnTo>
                                <a:pt x="95250" y="620725"/>
                              </a:lnTo>
                              <a:lnTo>
                                <a:pt x="95250" y="627075"/>
                              </a:lnTo>
                              <a:lnTo>
                                <a:pt x="96837" y="628662"/>
                              </a:lnTo>
                              <a:lnTo>
                                <a:pt x="103187" y="628662"/>
                              </a:lnTo>
                              <a:lnTo>
                                <a:pt x="104775" y="627075"/>
                              </a:lnTo>
                              <a:lnTo>
                                <a:pt x="104775" y="620725"/>
                              </a:lnTo>
                              <a:close/>
                            </a:path>
                            <a:path w="2905125" h="629285">
                              <a:moveTo>
                                <a:pt x="104775" y="325437"/>
                              </a:moveTo>
                              <a:lnTo>
                                <a:pt x="103187" y="323850"/>
                              </a:lnTo>
                              <a:lnTo>
                                <a:pt x="96837" y="323850"/>
                              </a:lnTo>
                              <a:lnTo>
                                <a:pt x="95250" y="325437"/>
                              </a:lnTo>
                              <a:lnTo>
                                <a:pt x="95250" y="331787"/>
                              </a:lnTo>
                              <a:lnTo>
                                <a:pt x="96837" y="333375"/>
                              </a:lnTo>
                              <a:lnTo>
                                <a:pt x="103187" y="333375"/>
                              </a:lnTo>
                              <a:lnTo>
                                <a:pt x="104775" y="331787"/>
                              </a:lnTo>
                              <a:lnTo>
                                <a:pt x="104775" y="325437"/>
                              </a:lnTo>
                              <a:close/>
                            </a:path>
                            <a:path w="2905125" h="629285">
                              <a:moveTo>
                                <a:pt x="104775" y="277825"/>
                              </a:moveTo>
                              <a:lnTo>
                                <a:pt x="103187" y="276237"/>
                              </a:lnTo>
                              <a:lnTo>
                                <a:pt x="96837" y="276237"/>
                              </a:lnTo>
                              <a:lnTo>
                                <a:pt x="95250" y="277825"/>
                              </a:lnTo>
                              <a:lnTo>
                                <a:pt x="95250" y="284175"/>
                              </a:lnTo>
                              <a:lnTo>
                                <a:pt x="96837" y="285762"/>
                              </a:lnTo>
                              <a:lnTo>
                                <a:pt x="103187" y="285762"/>
                              </a:lnTo>
                              <a:lnTo>
                                <a:pt x="104775" y="284175"/>
                              </a:lnTo>
                              <a:lnTo>
                                <a:pt x="104775" y="277825"/>
                              </a:lnTo>
                              <a:close/>
                            </a:path>
                            <a:path w="2905125" h="629285">
                              <a:moveTo>
                                <a:pt x="104775" y="1587"/>
                              </a:moveTo>
                              <a:lnTo>
                                <a:pt x="103187" y="0"/>
                              </a:lnTo>
                              <a:lnTo>
                                <a:pt x="96837" y="0"/>
                              </a:lnTo>
                              <a:lnTo>
                                <a:pt x="95250" y="1587"/>
                              </a:lnTo>
                              <a:lnTo>
                                <a:pt x="95250" y="7937"/>
                              </a:lnTo>
                              <a:lnTo>
                                <a:pt x="96837" y="9525"/>
                              </a:lnTo>
                              <a:lnTo>
                                <a:pt x="103187" y="9525"/>
                              </a:lnTo>
                              <a:lnTo>
                                <a:pt x="104775" y="7937"/>
                              </a:lnTo>
                              <a:lnTo>
                                <a:pt x="104775" y="1587"/>
                              </a:lnTo>
                              <a:close/>
                            </a:path>
                            <a:path w="2905125" h="629285">
                              <a:moveTo>
                                <a:pt x="123825" y="620725"/>
                              </a:moveTo>
                              <a:lnTo>
                                <a:pt x="122237" y="619137"/>
                              </a:lnTo>
                              <a:lnTo>
                                <a:pt x="115887" y="619137"/>
                              </a:lnTo>
                              <a:lnTo>
                                <a:pt x="114300" y="620725"/>
                              </a:lnTo>
                              <a:lnTo>
                                <a:pt x="114300" y="627075"/>
                              </a:lnTo>
                              <a:lnTo>
                                <a:pt x="115887" y="628662"/>
                              </a:lnTo>
                              <a:lnTo>
                                <a:pt x="122237" y="628662"/>
                              </a:lnTo>
                              <a:lnTo>
                                <a:pt x="123825" y="627075"/>
                              </a:lnTo>
                              <a:lnTo>
                                <a:pt x="123825" y="620725"/>
                              </a:lnTo>
                              <a:close/>
                            </a:path>
                            <a:path w="2905125" h="629285">
                              <a:moveTo>
                                <a:pt x="123825" y="325437"/>
                              </a:moveTo>
                              <a:lnTo>
                                <a:pt x="122237" y="323850"/>
                              </a:lnTo>
                              <a:lnTo>
                                <a:pt x="115887" y="323850"/>
                              </a:lnTo>
                              <a:lnTo>
                                <a:pt x="114300" y="325437"/>
                              </a:lnTo>
                              <a:lnTo>
                                <a:pt x="114300" y="331787"/>
                              </a:lnTo>
                              <a:lnTo>
                                <a:pt x="115887" y="333375"/>
                              </a:lnTo>
                              <a:lnTo>
                                <a:pt x="122237" y="333375"/>
                              </a:lnTo>
                              <a:lnTo>
                                <a:pt x="123825" y="331787"/>
                              </a:lnTo>
                              <a:lnTo>
                                <a:pt x="123825" y="325437"/>
                              </a:lnTo>
                              <a:close/>
                            </a:path>
                            <a:path w="2905125" h="629285">
                              <a:moveTo>
                                <a:pt x="123825" y="277825"/>
                              </a:moveTo>
                              <a:lnTo>
                                <a:pt x="122237" y="276237"/>
                              </a:lnTo>
                              <a:lnTo>
                                <a:pt x="115887" y="276237"/>
                              </a:lnTo>
                              <a:lnTo>
                                <a:pt x="114300" y="277825"/>
                              </a:lnTo>
                              <a:lnTo>
                                <a:pt x="114300" y="284175"/>
                              </a:lnTo>
                              <a:lnTo>
                                <a:pt x="115887" y="285762"/>
                              </a:lnTo>
                              <a:lnTo>
                                <a:pt x="122237" y="285762"/>
                              </a:lnTo>
                              <a:lnTo>
                                <a:pt x="123825" y="284175"/>
                              </a:lnTo>
                              <a:lnTo>
                                <a:pt x="123825" y="277825"/>
                              </a:lnTo>
                              <a:close/>
                            </a:path>
                            <a:path w="2905125" h="629285">
                              <a:moveTo>
                                <a:pt x="123825" y="1587"/>
                              </a:moveTo>
                              <a:lnTo>
                                <a:pt x="122237" y="0"/>
                              </a:lnTo>
                              <a:lnTo>
                                <a:pt x="115887" y="0"/>
                              </a:lnTo>
                              <a:lnTo>
                                <a:pt x="114300" y="1587"/>
                              </a:lnTo>
                              <a:lnTo>
                                <a:pt x="114300" y="7937"/>
                              </a:lnTo>
                              <a:lnTo>
                                <a:pt x="115887" y="9525"/>
                              </a:lnTo>
                              <a:lnTo>
                                <a:pt x="122237" y="9525"/>
                              </a:lnTo>
                              <a:lnTo>
                                <a:pt x="123825" y="7937"/>
                              </a:lnTo>
                              <a:lnTo>
                                <a:pt x="123825" y="1587"/>
                              </a:lnTo>
                              <a:close/>
                            </a:path>
                            <a:path w="2905125" h="629285">
                              <a:moveTo>
                                <a:pt x="142875" y="620725"/>
                              </a:moveTo>
                              <a:lnTo>
                                <a:pt x="141287" y="619137"/>
                              </a:lnTo>
                              <a:lnTo>
                                <a:pt x="134937" y="619137"/>
                              </a:lnTo>
                              <a:lnTo>
                                <a:pt x="133350" y="620725"/>
                              </a:lnTo>
                              <a:lnTo>
                                <a:pt x="133350" y="627075"/>
                              </a:lnTo>
                              <a:lnTo>
                                <a:pt x="134937" y="628662"/>
                              </a:lnTo>
                              <a:lnTo>
                                <a:pt x="141287" y="628662"/>
                              </a:lnTo>
                              <a:lnTo>
                                <a:pt x="142875" y="627075"/>
                              </a:lnTo>
                              <a:lnTo>
                                <a:pt x="142875" y="620725"/>
                              </a:lnTo>
                              <a:close/>
                            </a:path>
                            <a:path w="2905125" h="629285">
                              <a:moveTo>
                                <a:pt x="142875" y="325437"/>
                              </a:moveTo>
                              <a:lnTo>
                                <a:pt x="141287" y="323850"/>
                              </a:lnTo>
                              <a:lnTo>
                                <a:pt x="134937" y="323850"/>
                              </a:lnTo>
                              <a:lnTo>
                                <a:pt x="133350" y="325437"/>
                              </a:lnTo>
                              <a:lnTo>
                                <a:pt x="133350" y="331787"/>
                              </a:lnTo>
                              <a:lnTo>
                                <a:pt x="134937" y="333375"/>
                              </a:lnTo>
                              <a:lnTo>
                                <a:pt x="141287" y="333375"/>
                              </a:lnTo>
                              <a:lnTo>
                                <a:pt x="142875" y="331787"/>
                              </a:lnTo>
                              <a:lnTo>
                                <a:pt x="142875" y="325437"/>
                              </a:lnTo>
                              <a:close/>
                            </a:path>
                            <a:path w="2905125" h="629285">
                              <a:moveTo>
                                <a:pt x="142875" y="277825"/>
                              </a:moveTo>
                              <a:lnTo>
                                <a:pt x="141287" y="276237"/>
                              </a:lnTo>
                              <a:lnTo>
                                <a:pt x="134937" y="276237"/>
                              </a:lnTo>
                              <a:lnTo>
                                <a:pt x="133350" y="277825"/>
                              </a:lnTo>
                              <a:lnTo>
                                <a:pt x="133350" y="284175"/>
                              </a:lnTo>
                              <a:lnTo>
                                <a:pt x="134937" y="285762"/>
                              </a:lnTo>
                              <a:lnTo>
                                <a:pt x="141287" y="285762"/>
                              </a:lnTo>
                              <a:lnTo>
                                <a:pt x="142875" y="284175"/>
                              </a:lnTo>
                              <a:lnTo>
                                <a:pt x="142875" y="277825"/>
                              </a:lnTo>
                              <a:close/>
                            </a:path>
                            <a:path w="2905125" h="629285">
                              <a:moveTo>
                                <a:pt x="142875" y="1587"/>
                              </a:moveTo>
                              <a:lnTo>
                                <a:pt x="141287" y="0"/>
                              </a:lnTo>
                              <a:lnTo>
                                <a:pt x="134937" y="0"/>
                              </a:lnTo>
                              <a:lnTo>
                                <a:pt x="133350" y="1587"/>
                              </a:lnTo>
                              <a:lnTo>
                                <a:pt x="133350" y="7937"/>
                              </a:lnTo>
                              <a:lnTo>
                                <a:pt x="134937" y="9525"/>
                              </a:lnTo>
                              <a:lnTo>
                                <a:pt x="141287" y="9525"/>
                              </a:lnTo>
                              <a:lnTo>
                                <a:pt x="142875" y="7937"/>
                              </a:lnTo>
                              <a:lnTo>
                                <a:pt x="142875" y="1587"/>
                              </a:lnTo>
                              <a:close/>
                            </a:path>
                            <a:path w="2905125" h="629285">
                              <a:moveTo>
                                <a:pt x="161925" y="620725"/>
                              </a:moveTo>
                              <a:lnTo>
                                <a:pt x="160337" y="619137"/>
                              </a:lnTo>
                              <a:lnTo>
                                <a:pt x="153987" y="619137"/>
                              </a:lnTo>
                              <a:lnTo>
                                <a:pt x="152400" y="620725"/>
                              </a:lnTo>
                              <a:lnTo>
                                <a:pt x="152400" y="627075"/>
                              </a:lnTo>
                              <a:lnTo>
                                <a:pt x="153987" y="628662"/>
                              </a:lnTo>
                              <a:lnTo>
                                <a:pt x="160337" y="628662"/>
                              </a:lnTo>
                              <a:lnTo>
                                <a:pt x="161925" y="627075"/>
                              </a:lnTo>
                              <a:lnTo>
                                <a:pt x="161925" y="620725"/>
                              </a:lnTo>
                              <a:close/>
                            </a:path>
                            <a:path w="2905125" h="629285">
                              <a:moveTo>
                                <a:pt x="161925" y="325437"/>
                              </a:moveTo>
                              <a:lnTo>
                                <a:pt x="160337" y="323850"/>
                              </a:lnTo>
                              <a:lnTo>
                                <a:pt x="153987" y="323850"/>
                              </a:lnTo>
                              <a:lnTo>
                                <a:pt x="152400" y="325437"/>
                              </a:lnTo>
                              <a:lnTo>
                                <a:pt x="152400" y="331787"/>
                              </a:lnTo>
                              <a:lnTo>
                                <a:pt x="153987" y="333375"/>
                              </a:lnTo>
                              <a:lnTo>
                                <a:pt x="160337" y="333375"/>
                              </a:lnTo>
                              <a:lnTo>
                                <a:pt x="161925" y="331787"/>
                              </a:lnTo>
                              <a:lnTo>
                                <a:pt x="161925" y="325437"/>
                              </a:lnTo>
                              <a:close/>
                            </a:path>
                            <a:path w="2905125" h="629285">
                              <a:moveTo>
                                <a:pt x="161925" y="277825"/>
                              </a:moveTo>
                              <a:lnTo>
                                <a:pt x="160337" y="276237"/>
                              </a:lnTo>
                              <a:lnTo>
                                <a:pt x="153987" y="276237"/>
                              </a:lnTo>
                              <a:lnTo>
                                <a:pt x="152400" y="277825"/>
                              </a:lnTo>
                              <a:lnTo>
                                <a:pt x="152400" y="284175"/>
                              </a:lnTo>
                              <a:lnTo>
                                <a:pt x="153987" y="285762"/>
                              </a:lnTo>
                              <a:lnTo>
                                <a:pt x="160337" y="285762"/>
                              </a:lnTo>
                              <a:lnTo>
                                <a:pt x="161925" y="284175"/>
                              </a:lnTo>
                              <a:lnTo>
                                <a:pt x="161925" y="277825"/>
                              </a:lnTo>
                              <a:close/>
                            </a:path>
                            <a:path w="2905125" h="629285">
                              <a:moveTo>
                                <a:pt x="161925" y="1587"/>
                              </a:moveTo>
                              <a:lnTo>
                                <a:pt x="160337" y="0"/>
                              </a:lnTo>
                              <a:lnTo>
                                <a:pt x="153987" y="0"/>
                              </a:lnTo>
                              <a:lnTo>
                                <a:pt x="152400" y="1587"/>
                              </a:lnTo>
                              <a:lnTo>
                                <a:pt x="152400" y="7937"/>
                              </a:lnTo>
                              <a:lnTo>
                                <a:pt x="153987" y="9525"/>
                              </a:lnTo>
                              <a:lnTo>
                                <a:pt x="160337" y="9525"/>
                              </a:lnTo>
                              <a:lnTo>
                                <a:pt x="161925" y="7937"/>
                              </a:lnTo>
                              <a:lnTo>
                                <a:pt x="161925" y="1587"/>
                              </a:lnTo>
                              <a:close/>
                            </a:path>
                            <a:path w="2905125" h="629285">
                              <a:moveTo>
                                <a:pt x="180975" y="620725"/>
                              </a:moveTo>
                              <a:lnTo>
                                <a:pt x="179387" y="619137"/>
                              </a:lnTo>
                              <a:lnTo>
                                <a:pt x="173037" y="619137"/>
                              </a:lnTo>
                              <a:lnTo>
                                <a:pt x="171450" y="620725"/>
                              </a:lnTo>
                              <a:lnTo>
                                <a:pt x="171450" y="627075"/>
                              </a:lnTo>
                              <a:lnTo>
                                <a:pt x="173037" y="628662"/>
                              </a:lnTo>
                              <a:lnTo>
                                <a:pt x="179387" y="628662"/>
                              </a:lnTo>
                              <a:lnTo>
                                <a:pt x="180975" y="627075"/>
                              </a:lnTo>
                              <a:lnTo>
                                <a:pt x="180975" y="620725"/>
                              </a:lnTo>
                              <a:close/>
                            </a:path>
                            <a:path w="2905125" h="629285">
                              <a:moveTo>
                                <a:pt x="180975" y="325437"/>
                              </a:moveTo>
                              <a:lnTo>
                                <a:pt x="179387" y="323850"/>
                              </a:lnTo>
                              <a:lnTo>
                                <a:pt x="173037" y="323850"/>
                              </a:lnTo>
                              <a:lnTo>
                                <a:pt x="171450" y="325437"/>
                              </a:lnTo>
                              <a:lnTo>
                                <a:pt x="171450" y="331787"/>
                              </a:lnTo>
                              <a:lnTo>
                                <a:pt x="173037" y="333375"/>
                              </a:lnTo>
                              <a:lnTo>
                                <a:pt x="179387" y="333375"/>
                              </a:lnTo>
                              <a:lnTo>
                                <a:pt x="180975" y="331787"/>
                              </a:lnTo>
                              <a:lnTo>
                                <a:pt x="180975" y="325437"/>
                              </a:lnTo>
                              <a:close/>
                            </a:path>
                            <a:path w="2905125" h="629285">
                              <a:moveTo>
                                <a:pt x="180975" y="277825"/>
                              </a:moveTo>
                              <a:lnTo>
                                <a:pt x="179387" y="276237"/>
                              </a:lnTo>
                              <a:lnTo>
                                <a:pt x="173037" y="276237"/>
                              </a:lnTo>
                              <a:lnTo>
                                <a:pt x="171450" y="277825"/>
                              </a:lnTo>
                              <a:lnTo>
                                <a:pt x="171450" y="284175"/>
                              </a:lnTo>
                              <a:lnTo>
                                <a:pt x="173037" y="285762"/>
                              </a:lnTo>
                              <a:lnTo>
                                <a:pt x="179387" y="285762"/>
                              </a:lnTo>
                              <a:lnTo>
                                <a:pt x="180975" y="284175"/>
                              </a:lnTo>
                              <a:lnTo>
                                <a:pt x="180975" y="277825"/>
                              </a:lnTo>
                              <a:close/>
                            </a:path>
                            <a:path w="2905125" h="629285">
                              <a:moveTo>
                                <a:pt x="180975" y="1587"/>
                              </a:moveTo>
                              <a:lnTo>
                                <a:pt x="179387" y="0"/>
                              </a:lnTo>
                              <a:lnTo>
                                <a:pt x="173037" y="0"/>
                              </a:lnTo>
                              <a:lnTo>
                                <a:pt x="171450" y="1587"/>
                              </a:lnTo>
                              <a:lnTo>
                                <a:pt x="171450" y="7937"/>
                              </a:lnTo>
                              <a:lnTo>
                                <a:pt x="173037" y="9525"/>
                              </a:lnTo>
                              <a:lnTo>
                                <a:pt x="179387" y="9525"/>
                              </a:lnTo>
                              <a:lnTo>
                                <a:pt x="180975" y="7937"/>
                              </a:lnTo>
                              <a:lnTo>
                                <a:pt x="180975" y="1587"/>
                              </a:lnTo>
                              <a:close/>
                            </a:path>
                            <a:path w="2905125" h="629285">
                              <a:moveTo>
                                <a:pt x="200025" y="620725"/>
                              </a:moveTo>
                              <a:lnTo>
                                <a:pt x="198437" y="619137"/>
                              </a:lnTo>
                              <a:lnTo>
                                <a:pt x="192087" y="619137"/>
                              </a:lnTo>
                              <a:lnTo>
                                <a:pt x="190500" y="620725"/>
                              </a:lnTo>
                              <a:lnTo>
                                <a:pt x="190500" y="627075"/>
                              </a:lnTo>
                              <a:lnTo>
                                <a:pt x="192087" y="628662"/>
                              </a:lnTo>
                              <a:lnTo>
                                <a:pt x="198437" y="628662"/>
                              </a:lnTo>
                              <a:lnTo>
                                <a:pt x="200025" y="627075"/>
                              </a:lnTo>
                              <a:lnTo>
                                <a:pt x="200025" y="620725"/>
                              </a:lnTo>
                              <a:close/>
                            </a:path>
                            <a:path w="2905125" h="629285">
                              <a:moveTo>
                                <a:pt x="200025" y="325437"/>
                              </a:moveTo>
                              <a:lnTo>
                                <a:pt x="198437" y="323850"/>
                              </a:lnTo>
                              <a:lnTo>
                                <a:pt x="192087" y="323850"/>
                              </a:lnTo>
                              <a:lnTo>
                                <a:pt x="190500" y="325437"/>
                              </a:lnTo>
                              <a:lnTo>
                                <a:pt x="190500" y="331787"/>
                              </a:lnTo>
                              <a:lnTo>
                                <a:pt x="192087" y="333375"/>
                              </a:lnTo>
                              <a:lnTo>
                                <a:pt x="198437" y="333375"/>
                              </a:lnTo>
                              <a:lnTo>
                                <a:pt x="200025" y="331787"/>
                              </a:lnTo>
                              <a:lnTo>
                                <a:pt x="200025" y="325437"/>
                              </a:lnTo>
                              <a:close/>
                            </a:path>
                            <a:path w="2905125" h="629285">
                              <a:moveTo>
                                <a:pt x="200025" y="277825"/>
                              </a:moveTo>
                              <a:lnTo>
                                <a:pt x="198437" y="276237"/>
                              </a:lnTo>
                              <a:lnTo>
                                <a:pt x="192087" y="276237"/>
                              </a:lnTo>
                              <a:lnTo>
                                <a:pt x="190500" y="277825"/>
                              </a:lnTo>
                              <a:lnTo>
                                <a:pt x="190500" y="284175"/>
                              </a:lnTo>
                              <a:lnTo>
                                <a:pt x="192087" y="285762"/>
                              </a:lnTo>
                              <a:lnTo>
                                <a:pt x="198437" y="285762"/>
                              </a:lnTo>
                              <a:lnTo>
                                <a:pt x="200025" y="284175"/>
                              </a:lnTo>
                              <a:lnTo>
                                <a:pt x="200025" y="277825"/>
                              </a:lnTo>
                              <a:close/>
                            </a:path>
                            <a:path w="2905125" h="629285">
                              <a:moveTo>
                                <a:pt x="200025" y="1587"/>
                              </a:moveTo>
                              <a:lnTo>
                                <a:pt x="198437" y="0"/>
                              </a:lnTo>
                              <a:lnTo>
                                <a:pt x="192087" y="0"/>
                              </a:lnTo>
                              <a:lnTo>
                                <a:pt x="190500" y="1587"/>
                              </a:lnTo>
                              <a:lnTo>
                                <a:pt x="190500" y="7937"/>
                              </a:lnTo>
                              <a:lnTo>
                                <a:pt x="192087" y="9525"/>
                              </a:lnTo>
                              <a:lnTo>
                                <a:pt x="198437" y="9525"/>
                              </a:lnTo>
                              <a:lnTo>
                                <a:pt x="200025" y="7937"/>
                              </a:lnTo>
                              <a:lnTo>
                                <a:pt x="200025" y="1587"/>
                              </a:lnTo>
                              <a:close/>
                            </a:path>
                            <a:path w="2905125" h="629285">
                              <a:moveTo>
                                <a:pt x="219075" y="620725"/>
                              </a:moveTo>
                              <a:lnTo>
                                <a:pt x="217487" y="619137"/>
                              </a:lnTo>
                              <a:lnTo>
                                <a:pt x="211137" y="619137"/>
                              </a:lnTo>
                              <a:lnTo>
                                <a:pt x="209550" y="620725"/>
                              </a:lnTo>
                              <a:lnTo>
                                <a:pt x="209550" y="627075"/>
                              </a:lnTo>
                              <a:lnTo>
                                <a:pt x="211137" y="628662"/>
                              </a:lnTo>
                              <a:lnTo>
                                <a:pt x="217487" y="628662"/>
                              </a:lnTo>
                              <a:lnTo>
                                <a:pt x="219075" y="627075"/>
                              </a:lnTo>
                              <a:lnTo>
                                <a:pt x="219075" y="620725"/>
                              </a:lnTo>
                              <a:close/>
                            </a:path>
                            <a:path w="2905125" h="629285">
                              <a:moveTo>
                                <a:pt x="219075" y="325437"/>
                              </a:moveTo>
                              <a:lnTo>
                                <a:pt x="217487" y="323850"/>
                              </a:lnTo>
                              <a:lnTo>
                                <a:pt x="211137" y="323850"/>
                              </a:lnTo>
                              <a:lnTo>
                                <a:pt x="209550" y="325437"/>
                              </a:lnTo>
                              <a:lnTo>
                                <a:pt x="209550" y="331787"/>
                              </a:lnTo>
                              <a:lnTo>
                                <a:pt x="211137" y="333375"/>
                              </a:lnTo>
                              <a:lnTo>
                                <a:pt x="217487" y="333375"/>
                              </a:lnTo>
                              <a:lnTo>
                                <a:pt x="219075" y="331787"/>
                              </a:lnTo>
                              <a:lnTo>
                                <a:pt x="219075" y="325437"/>
                              </a:lnTo>
                              <a:close/>
                            </a:path>
                            <a:path w="2905125" h="629285">
                              <a:moveTo>
                                <a:pt x="219075" y="277825"/>
                              </a:moveTo>
                              <a:lnTo>
                                <a:pt x="217487" y="276237"/>
                              </a:lnTo>
                              <a:lnTo>
                                <a:pt x="211137" y="276237"/>
                              </a:lnTo>
                              <a:lnTo>
                                <a:pt x="209550" y="277825"/>
                              </a:lnTo>
                              <a:lnTo>
                                <a:pt x="209550" y="284175"/>
                              </a:lnTo>
                              <a:lnTo>
                                <a:pt x="211137" y="285762"/>
                              </a:lnTo>
                              <a:lnTo>
                                <a:pt x="217487" y="285762"/>
                              </a:lnTo>
                              <a:lnTo>
                                <a:pt x="219075" y="284175"/>
                              </a:lnTo>
                              <a:lnTo>
                                <a:pt x="219075" y="277825"/>
                              </a:lnTo>
                              <a:close/>
                            </a:path>
                            <a:path w="2905125" h="629285">
                              <a:moveTo>
                                <a:pt x="219075" y="1587"/>
                              </a:moveTo>
                              <a:lnTo>
                                <a:pt x="217487" y="0"/>
                              </a:lnTo>
                              <a:lnTo>
                                <a:pt x="211137" y="0"/>
                              </a:lnTo>
                              <a:lnTo>
                                <a:pt x="209550" y="1587"/>
                              </a:lnTo>
                              <a:lnTo>
                                <a:pt x="209550" y="7937"/>
                              </a:lnTo>
                              <a:lnTo>
                                <a:pt x="211137" y="9525"/>
                              </a:lnTo>
                              <a:lnTo>
                                <a:pt x="217487" y="9525"/>
                              </a:lnTo>
                              <a:lnTo>
                                <a:pt x="219075" y="7937"/>
                              </a:lnTo>
                              <a:lnTo>
                                <a:pt x="219075" y="1587"/>
                              </a:lnTo>
                              <a:close/>
                            </a:path>
                            <a:path w="2905125" h="629285">
                              <a:moveTo>
                                <a:pt x="238125" y="620725"/>
                              </a:moveTo>
                              <a:lnTo>
                                <a:pt x="236537" y="619137"/>
                              </a:lnTo>
                              <a:lnTo>
                                <a:pt x="230187" y="619137"/>
                              </a:lnTo>
                              <a:lnTo>
                                <a:pt x="228600" y="620725"/>
                              </a:lnTo>
                              <a:lnTo>
                                <a:pt x="228600" y="627075"/>
                              </a:lnTo>
                              <a:lnTo>
                                <a:pt x="230187" y="628662"/>
                              </a:lnTo>
                              <a:lnTo>
                                <a:pt x="236537" y="628662"/>
                              </a:lnTo>
                              <a:lnTo>
                                <a:pt x="238125" y="627075"/>
                              </a:lnTo>
                              <a:lnTo>
                                <a:pt x="238125" y="620725"/>
                              </a:lnTo>
                              <a:close/>
                            </a:path>
                            <a:path w="2905125" h="629285">
                              <a:moveTo>
                                <a:pt x="238125" y="325437"/>
                              </a:moveTo>
                              <a:lnTo>
                                <a:pt x="236537" y="323850"/>
                              </a:lnTo>
                              <a:lnTo>
                                <a:pt x="230187" y="323850"/>
                              </a:lnTo>
                              <a:lnTo>
                                <a:pt x="228600" y="325437"/>
                              </a:lnTo>
                              <a:lnTo>
                                <a:pt x="228600" y="331787"/>
                              </a:lnTo>
                              <a:lnTo>
                                <a:pt x="230187" y="333375"/>
                              </a:lnTo>
                              <a:lnTo>
                                <a:pt x="236537" y="333375"/>
                              </a:lnTo>
                              <a:lnTo>
                                <a:pt x="238125" y="331787"/>
                              </a:lnTo>
                              <a:lnTo>
                                <a:pt x="238125" y="325437"/>
                              </a:lnTo>
                              <a:close/>
                            </a:path>
                            <a:path w="2905125" h="629285">
                              <a:moveTo>
                                <a:pt x="238125" y="277825"/>
                              </a:moveTo>
                              <a:lnTo>
                                <a:pt x="236537" y="276237"/>
                              </a:lnTo>
                              <a:lnTo>
                                <a:pt x="230187" y="276237"/>
                              </a:lnTo>
                              <a:lnTo>
                                <a:pt x="228600" y="277825"/>
                              </a:lnTo>
                              <a:lnTo>
                                <a:pt x="228600" y="284175"/>
                              </a:lnTo>
                              <a:lnTo>
                                <a:pt x="230187" y="285762"/>
                              </a:lnTo>
                              <a:lnTo>
                                <a:pt x="236537" y="285762"/>
                              </a:lnTo>
                              <a:lnTo>
                                <a:pt x="238125" y="284175"/>
                              </a:lnTo>
                              <a:lnTo>
                                <a:pt x="238125" y="277825"/>
                              </a:lnTo>
                              <a:close/>
                            </a:path>
                            <a:path w="2905125" h="629285">
                              <a:moveTo>
                                <a:pt x="238125" y="1587"/>
                              </a:moveTo>
                              <a:lnTo>
                                <a:pt x="236537" y="0"/>
                              </a:lnTo>
                              <a:lnTo>
                                <a:pt x="230187" y="0"/>
                              </a:lnTo>
                              <a:lnTo>
                                <a:pt x="228600" y="1587"/>
                              </a:lnTo>
                              <a:lnTo>
                                <a:pt x="228600" y="7937"/>
                              </a:lnTo>
                              <a:lnTo>
                                <a:pt x="230187" y="9525"/>
                              </a:lnTo>
                              <a:lnTo>
                                <a:pt x="236537" y="9525"/>
                              </a:lnTo>
                              <a:lnTo>
                                <a:pt x="238125" y="7937"/>
                              </a:lnTo>
                              <a:lnTo>
                                <a:pt x="238125" y="1587"/>
                              </a:lnTo>
                              <a:close/>
                            </a:path>
                            <a:path w="2905125" h="629285">
                              <a:moveTo>
                                <a:pt x="257175" y="620725"/>
                              </a:moveTo>
                              <a:lnTo>
                                <a:pt x="255587" y="619137"/>
                              </a:lnTo>
                              <a:lnTo>
                                <a:pt x="249237" y="619137"/>
                              </a:lnTo>
                              <a:lnTo>
                                <a:pt x="247650" y="620725"/>
                              </a:lnTo>
                              <a:lnTo>
                                <a:pt x="247650" y="627075"/>
                              </a:lnTo>
                              <a:lnTo>
                                <a:pt x="249237" y="628662"/>
                              </a:lnTo>
                              <a:lnTo>
                                <a:pt x="255587" y="628662"/>
                              </a:lnTo>
                              <a:lnTo>
                                <a:pt x="257175" y="627075"/>
                              </a:lnTo>
                              <a:lnTo>
                                <a:pt x="257175" y="620725"/>
                              </a:lnTo>
                              <a:close/>
                            </a:path>
                            <a:path w="2905125" h="629285">
                              <a:moveTo>
                                <a:pt x="257175" y="325437"/>
                              </a:moveTo>
                              <a:lnTo>
                                <a:pt x="255587" y="323850"/>
                              </a:lnTo>
                              <a:lnTo>
                                <a:pt x="249237" y="323850"/>
                              </a:lnTo>
                              <a:lnTo>
                                <a:pt x="247650" y="325437"/>
                              </a:lnTo>
                              <a:lnTo>
                                <a:pt x="247650" y="331787"/>
                              </a:lnTo>
                              <a:lnTo>
                                <a:pt x="249237" y="333375"/>
                              </a:lnTo>
                              <a:lnTo>
                                <a:pt x="255587" y="333375"/>
                              </a:lnTo>
                              <a:lnTo>
                                <a:pt x="257175" y="331787"/>
                              </a:lnTo>
                              <a:lnTo>
                                <a:pt x="257175" y="325437"/>
                              </a:lnTo>
                              <a:close/>
                            </a:path>
                            <a:path w="2905125" h="629285">
                              <a:moveTo>
                                <a:pt x="257175" y="277825"/>
                              </a:moveTo>
                              <a:lnTo>
                                <a:pt x="255587" y="276237"/>
                              </a:lnTo>
                              <a:lnTo>
                                <a:pt x="249237" y="276237"/>
                              </a:lnTo>
                              <a:lnTo>
                                <a:pt x="247650" y="277825"/>
                              </a:lnTo>
                              <a:lnTo>
                                <a:pt x="247650" y="284175"/>
                              </a:lnTo>
                              <a:lnTo>
                                <a:pt x="249237" y="285762"/>
                              </a:lnTo>
                              <a:lnTo>
                                <a:pt x="255587" y="285762"/>
                              </a:lnTo>
                              <a:lnTo>
                                <a:pt x="257175" y="284175"/>
                              </a:lnTo>
                              <a:lnTo>
                                <a:pt x="257175" y="277825"/>
                              </a:lnTo>
                              <a:close/>
                            </a:path>
                            <a:path w="2905125" h="629285">
                              <a:moveTo>
                                <a:pt x="257175" y="1587"/>
                              </a:moveTo>
                              <a:lnTo>
                                <a:pt x="255587" y="0"/>
                              </a:lnTo>
                              <a:lnTo>
                                <a:pt x="249237" y="0"/>
                              </a:lnTo>
                              <a:lnTo>
                                <a:pt x="247650" y="1587"/>
                              </a:lnTo>
                              <a:lnTo>
                                <a:pt x="247650" y="7937"/>
                              </a:lnTo>
                              <a:lnTo>
                                <a:pt x="249237" y="9525"/>
                              </a:lnTo>
                              <a:lnTo>
                                <a:pt x="255587" y="9525"/>
                              </a:lnTo>
                              <a:lnTo>
                                <a:pt x="257175" y="7937"/>
                              </a:lnTo>
                              <a:lnTo>
                                <a:pt x="257175" y="1587"/>
                              </a:lnTo>
                              <a:close/>
                            </a:path>
                            <a:path w="2905125" h="629285">
                              <a:moveTo>
                                <a:pt x="276225" y="620725"/>
                              </a:moveTo>
                              <a:lnTo>
                                <a:pt x="274637" y="619137"/>
                              </a:lnTo>
                              <a:lnTo>
                                <a:pt x="268287" y="619137"/>
                              </a:lnTo>
                              <a:lnTo>
                                <a:pt x="266700" y="620725"/>
                              </a:lnTo>
                              <a:lnTo>
                                <a:pt x="266700" y="627075"/>
                              </a:lnTo>
                              <a:lnTo>
                                <a:pt x="268287" y="628662"/>
                              </a:lnTo>
                              <a:lnTo>
                                <a:pt x="274637" y="628662"/>
                              </a:lnTo>
                              <a:lnTo>
                                <a:pt x="276225" y="627075"/>
                              </a:lnTo>
                              <a:lnTo>
                                <a:pt x="276225" y="620725"/>
                              </a:lnTo>
                              <a:close/>
                            </a:path>
                            <a:path w="2905125" h="629285">
                              <a:moveTo>
                                <a:pt x="276225" y="325437"/>
                              </a:moveTo>
                              <a:lnTo>
                                <a:pt x="274637" y="323850"/>
                              </a:lnTo>
                              <a:lnTo>
                                <a:pt x="268287" y="323850"/>
                              </a:lnTo>
                              <a:lnTo>
                                <a:pt x="266700" y="325437"/>
                              </a:lnTo>
                              <a:lnTo>
                                <a:pt x="266700" y="331787"/>
                              </a:lnTo>
                              <a:lnTo>
                                <a:pt x="268287" y="333375"/>
                              </a:lnTo>
                              <a:lnTo>
                                <a:pt x="274637" y="333375"/>
                              </a:lnTo>
                              <a:lnTo>
                                <a:pt x="276225" y="331787"/>
                              </a:lnTo>
                              <a:lnTo>
                                <a:pt x="276225" y="325437"/>
                              </a:lnTo>
                              <a:close/>
                            </a:path>
                            <a:path w="2905125" h="629285">
                              <a:moveTo>
                                <a:pt x="276225" y="277825"/>
                              </a:moveTo>
                              <a:lnTo>
                                <a:pt x="274637" y="276237"/>
                              </a:lnTo>
                              <a:lnTo>
                                <a:pt x="268287" y="276237"/>
                              </a:lnTo>
                              <a:lnTo>
                                <a:pt x="266700" y="277825"/>
                              </a:lnTo>
                              <a:lnTo>
                                <a:pt x="266700" y="284175"/>
                              </a:lnTo>
                              <a:lnTo>
                                <a:pt x="268287" y="285762"/>
                              </a:lnTo>
                              <a:lnTo>
                                <a:pt x="274637" y="285762"/>
                              </a:lnTo>
                              <a:lnTo>
                                <a:pt x="276225" y="284175"/>
                              </a:lnTo>
                              <a:lnTo>
                                <a:pt x="276225" y="277825"/>
                              </a:lnTo>
                              <a:close/>
                            </a:path>
                            <a:path w="2905125" h="629285">
                              <a:moveTo>
                                <a:pt x="276225" y="1587"/>
                              </a:moveTo>
                              <a:lnTo>
                                <a:pt x="274637" y="0"/>
                              </a:lnTo>
                              <a:lnTo>
                                <a:pt x="268287" y="0"/>
                              </a:lnTo>
                              <a:lnTo>
                                <a:pt x="266700" y="1587"/>
                              </a:lnTo>
                              <a:lnTo>
                                <a:pt x="266700" y="7937"/>
                              </a:lnTo>
                              <a:lnTo>
                                <a:pt x="268287" y="9525"/>
                              </a:lnTo>
                              <a:lnTo>
                                <a:pt x="274637" y="9525"/>
                              </a:lnTo>
                              <a:lnTo>
                                <a:pt x="276225" y="7937"/>
                              </a:lnTo>
                              <a:lnTo>
                                <a:pt x="276225" y="1587"/>
                              </a:lnTo>
                              <a:close/>
                            </a:path>
                            <a:path w="2905125" h="629285">
                              <a:moveTo>
                                <a:pt x="295275" y="620725"/>
                              </a:moveTo>
                              <a:lnTo>
                                <a:pt x="293687" y="619137"/>
                              </a:lnTo>
                              <a:lnTo>
                                <a:pt x="287337" y="619137"/>
                              </a:lnTo>
                              <a:lnTo>
                                <a:pt x="285750" y="620725"/>
                              </a:lnTo>
                              <a:lnTo>
                                <a:pt x="285750" y="627075"/>
                              </a:lnTo>
                              <a:lnTo>
                                <a:pt x="287337" y="628662"/>
                              </a:lnTo>
                              <a:lnTo>
                                <a:pt x="293687" y="628662"/>
                              </a:lnTo>
                              <a:lnTo>
                                <a:pt x="295275" y="627075"/>
                              </a:lnTo>
                              <a:lnTo>
                                <a:pt x="295275" y="620725"/>
                              </a:lnTo>
                              <a:close/>
                            </a:path>
                            <a:path w="2905125" h="629285">
                              <a:moveTo>
                                <a:pt x="295275" y="325437"/>
                              </a:moveTo>
                              <a:lnTo>
                                <a:pt x="293687" y="323850"/>
                              </a:lnTo>
                              <a:lnTo>
                                <a:pt x="287337" y="323850"/>
                              </a:lnTo>
                              <a:lnTo>
                                <a:pt x="285750" y="325437"/>
                              </a:lnTo>
                              <a:lnTo>
                                <a:pt x="285750" y="331787"/>
                              </a:lnTo>
                              <a:lnTo>
                                <a:pt x="287337" y="333375"/>
                              </a:lnTo>
                              <a:lnTo>
                                <a:pt x="293687" y="333375"/>
                              </a:lnTo>
                              <a:lnTo>
                                <a:pt x="295275" y="331787"/>
                              </a:lnTo>
                              <a:lnTo>
                                <a:pt x="295275" y="325437"/>
                              </a:lnTo>
                              <a:close/>
                            </a:path>
                            <a:path w="2905125" h="629285">
                              <a:moveTo>
                                <a:pt x="295275" y="277825"/>
                              </a:moveTo>
                              <a:lnTo>
                                <a:pt x="293687" y="276237"/>
                              </a:lnTo>
                              <a:lnTo>
                                <a:pt x="287337" y="276237"/>
                              </a:lnTo>
                              <a:lnTo>
                                <a:pt x="285750" y="277825"/>
                              </a:lnTo>
                              <a:lnTo>
                                <a:pt x="285750" y="284175"/>
                              </a:lnTo>
                              <a:lnTo>
                                <a:pt x="287337" y="285762"/>
                              </a:lnTo>
                              <a:lnTo>
                                <a:pt x="293687" y="285762"/>
                              </a:lnTo>
                              <a:lnTo>
                                <a:pt x="295275" y="284175"/>
                              </a:lnTo>
                              <a:lnTo>
                                <a:pt x="295275" y="277825"/>
                              </a:lnTo>
                              <a:close/>
                            </a:path>
                            <a:path w="2905125" h="629285">
                              <a:moveTo>
                                <a:pt x="295275" y="1587"/>
                              </a:moveTo>
                              <a:lnTo>
                                <a:pt x="293687" y="0"/>
                              </a:lnTo>
                              <a:lnTo>
                                <a:pt x="287337" y="0"/>
                              </a:lnTo>
                              <a:lnTo>
                                <a:pt x="285750" y="1587"/>
                              </a:lnTo>
                              <a:lnTo>
                                <a:pt x="285750" y="7937"/>
                              </a:lnTo>
                              <a:lnTo>
                                <a:pt x="287337" y="9525"/>
                              </a:lnTo>
                              <a:lnTo>
                                <a:pt x="293687" y="9525"/>
                              </a:lnTo>
                              <a:lnTo>
                                <a:pt x="295275" y="7937"/>
                              </a:lnTo>
                              <a:lnTo>
                                <a:pt x="295275" y="1587"/>
                              </a:lnTo>
                              <a:close/>
                            </a:path>
                            <a:path w="2905125" h="629285">
                              <a:moveTo>
                                <a:pt x="314325" y="620725"/>
                              </a:moveTo>
                              <a:lnTo>
                                <a:pt x="312737" y="619137"/>
                              </a:lnTo>
                              <a:lnTo>
                                <a:pt x="306387" y="619137"/>
                              </a:lnTo>
                              <a:lnTo>
                                <a:pt x="304800" y="620725"/>
                              </a:lnTo>
                              <a:lnTo>
                                <a:pt x="304800" y="627075"/>
                              </a:lnTo>
                              <a:lnTo>
                                <a:pt x="306387" y="628662"/>
                              </a:lnTo>
                              <a:lnTo>
                                <a:pt x="312737" y="628662"/>
                              </a:lnTo>
                              <a:lnTo>
                                <a:pt x="314325" y="627075"/>
                              </a:lnTo>
                              <a:lnTo>
                                <a:pt x="314325" y="620725"/>
                              </a:lnTo>
                              <a:close/>
                            </a:path>
                            <a:path w="2905125" h="629285">
                              <a:moveTo>
                                <a:pt x="314325" y="325437"/>
                              </a:moveTo>
                              <a:lnTo>
                                <a:pt x="312737" y="323850"/>
                              </a:lnTo>
                              <a:lnTo>
                                <a:pt x="306387" y="323850"/>
                              </a:lnTo>
                              <a:lnTo>
                                <a:pt x="304800" y="325437"/>
                              </a:lnTo>
                              <a:lnTo>
                                <a:pt x="304800" y="331787"/>
                              </a:lnTo>
                              <a:lnTo>
                                <a:pt x="306387" y="333375"/>
                              </a:lnTo>
                              <a:lnTo>
                                <a:pt x="312737" y="333375"/>
                              </a:lnTo>
                              <a:lnTo>
                                <a:pt x="314325" y="331787"/>
                              </a:lnTo>
                              <a:lnTo>
                                <a:pt x="314325" y="325437"/>
                              </a:lnTo>
                              <a:close/>
                            </a:path>
                            <a:path w="2905125" h="629285">
                              <a:moveTo>
                                <a:pt x="314325" y="277825"/>
                              </a:moveTo>
                              <a:lnTo>
                                <a:pt x="312737" y="276237"/>
                              </a:lnTo>
                              <a:lnTo>
                                <a:pt x="306387" y="276237"/>
                              </a:lnTo>
                              <a:lnTo>
                                <a:pt x="304800" y="277825"/>
                              </a:lnTo>
                              <a:lnTo>
                                <a:pt x="304800" y="284175"/>
                              </a:lnTo>
                              <a:lnTo>
                                <a:pt x="306387" y="285762"/>
                              </a:lnTo>
                              <a:lnTo>
                                <a:pt x="312737" y="285762"/>
                              </a:lnTo>
                              <a:lnTo>
                                <a:pt x="314325" y="284175"/>
                              </a:lnTo>
                              <a:lnTo>
                                <a:pt x="314325" y="277825"/>
                              </a:lnTo>
                              <a:close/>
                            </a:path>
                            <a:path w="2905125" h="629285">
                              <a:moveTo>
                                <a:pt x="314325" y="1587"/>
                              </a:moveTo>
                              <a:lnTo>
                                <a:pt x="312737" y="0"/>
                              </a:lnTo>
                              <a:lnTo>
                                <a:pt x="306387" y="0"/>
                              </a:lnTo>
                              <a:lnTo>
                                <a:pt x="304800" y="1587"/>
                              </a:lnTo>
                              <a:lnTo>
                                <a:pt x="304800" y="7937"/>
                              </a:lnTo>
                              <a:lnTo>
                                <a:pt x="306387" y="9525"/>
                              </a:lnTo>
                              <a:lnTo>
                                <a:pt x="312737" y="9525"/>
                              </a:lnTo>
                              <a:lnTo>
                                <a:pt x="314325" y="7937"/>
                              </a:lnTo>
                              <a:lnTo>
                                <a:pt x="314325" y="1587"/>
                              </a:lnTo>
                              <a:close/>
                            </a:path>
                            <a:path w="2905125" h="629285">
                              <a:moveTo>
                                <a:pt x="333375" y="620725"/>
                              </a:moveTo>
                              <a:lnTo>
                                <a:pt x="331787" y="619137"/>
                              </a:lnTo>
                              <a:lnTo>
                                <a:pt x="325437" y="619137"/>
                              </a:lnTo>
                              <a:lnTo>
                                <a:pt x="323850" y="620725"/>
                              </a:lnTo>
                              <a:lnTo>
                                <a:pt x="323850" y="627075"/>
                              </a:lnTo>
                              <a:lnTo>
                                <a:pt x="325437" y="628662"/>
                              </a:lnTo>
                              <a:lnTo>
                                <a:pt x="331787" y="628662"/>
                              </a:lnTo>
                              <a:lnTo>
                                <a:pt x="333375" y="627075"/>
                              </a:lnTo>
                              <a:lnTo>
                                <a:pt x="333375" y="620725"/>
                              </a:lnTo>
                              <a:close/>
                            </a:path>
                            <a:path w="2905125" h="629285">
                              <a:moveTo>
                                <a:pt x="333375" y="325437"/>
                              </a:moveTo>
                              <a:lnTo>
                                <a:pt x="331787" y="323850"/>
                              </a:lnTo>
                              <a:lnTo>
                                <a:pt x="325437" y="323850"/>
                              </a:lnTo>
                              <a:lnTo>
                                <a:pt x="323850" y="325437"/>
                              </a:lnTo>
                              <a:lnTo>
                                <a:pt x="323850" y="331787"/>
                              </a:lnTo>
                              <a:lnTo>
                                <a:pt x="325437" y="333375"/>
                              </a:lnTo>
                              <a:lnTo>
                                <a:pt x="331787" y="333375"/>
                              </a:lnTo>
                              <a:lnTo>
                                <a:pt x="333375" y="331787"/>
                              </a:lnTo>
                              <a:lnTo>
                                <a:pt x="333375" y="325437"/>
                              </a:lnTo>
                              <a:close/>
                            </a:path>
                            <a:path w="2905125" h="629285">
                              <a:moveTo>
                                <a:pt x="333375" y="277825"/>
                              </a:moveTo>
                              <a:lnTo>
                                <a:pt x="331787" y="276237"/>
                              </a:lnTo>
                              <a:lnTo>
                                <a:pt x="325437" y="276237"/>
                              </a:lnTo>
                              <a:lnTo>
                                <a:pt x="323850" y="277825"/>
                              </a:lnTo>
                              <a:lnTo>
                                <a:pt x="323850" y="284175"/>
                              </a:lnTo>
                              <a:lnTo>
                                <a:pt x="325437" y="285762"/>
                              </a:lnTo>
                              <a:lnTo>
                                <a:pt x="331787" y="285762"/>
                              </a:lnTo>
                              <a:lnTo>
                                <a:pt x="333375" y="284175"/>
                              </a:lnTo>
                              <a:lnTo>
                                <a:pt x="333375" y="277825"/>
                              </a:lnTo>
                              <a:close/>
                            </a:path>
                            <a:path w="2905125" h="629285">
                              <a:moveTo>
                                <a:pt x="333375" y="1587"/>
                              </a:moveTo>
                              <a:lnTo>
                                <a:pt x="331787" y="0"/>
                              </a:lnTo>
                              <a:lnTo>
                                <a:pt x="325437" y="0"/>
                              </a:lnTo>
                              <a:lnTo>
                                <a:pt x="323850" y="1587"/>
                              </a:lnTo>
                              <a:lnTo>
                                <a:pt x="323850" y="7937"/>
                              </a:lnTo>
                              <a:lnTo>
                                <a:pt x="325437" y="9525"/>
                              </a:lnTo>
                              <a:lnTo>
                                <a:pt x="331787" y="9525"/>
                              </a:lnTo>
                              <a:lnTo>
                                <a:pt x="333375" y="7937"/>
                              </a:lnTo>
                              <a:lnTo>
                                <a:pt x="333375" y="1587"/>
                              </a:lnTo>
                              <a:close/>
                            </a:path>
                            <a:path w="2905125" h="629285">
                              <a:moveTo>
                                <a:pt x="352425" y="620725"/>
                              </a:moveTo>
                              <a:lnTo>
                                <a:pt x="350837" y="619137"/>
                              </a:lnTo>
                              <a:lnTo>
                                <a:pt x="344487" y="619137"/>
                              </a:lnTo>
                              <a:lnTo>
                                <a:pt x="342900" y="620725"/>
                              </a:lnTo>
                              <a:lnTo>
                                <a:pt x="342900" y="627075"/>
                              </a:lnTo>
                              <a:lnTo>
                                <a:pt x="344487" y="628662"/>
                              </a:lnTo>
                              <a:lnTo>
                                <a:pt x="350837" y="628662"/>
                              </a:lnTo>
                              <a:lnTo>
                                <a:pt x="352425" y="627075"/>
                              </a:lnTo>
                              <a:lnTo>
                                <a:pt x="352425" y="620725"/>
                              </a:lnTo>
                              <a:close/>
                            </a:path>
                            <a:path w="2905125" h="629285">
                              <a:moveTo>
                                <a:pt x="352425" y="325437"/>
                              </a:moveTo>
                              <a:lnTo>
                                <a:pt x="350837" y="323850"/>
                              </a:lnTo>
                              <a:lnTo>
                                <a:pt x="344487" y="323850"/>
                              </a:lnTo>
                              <a:lnTo>
                                <a:pt x="342900" y="325437"/>
                              </a:lnTo>
                              <a:lnTo>
                                <a:pt x="342900" y="331787"/>
                              </a:lnTo>
                              <a:lnTo>
                                <a:pt x="344487" y="333375"/>
                              </a:lnTo>
                              <a:lnTo>
                                <a:pt x="350837" y="333375"/>
                              </a:lnTo>
                              <a:lnTo>
                                <a:pt x="352425" y="331787"/>
                              </a:lnTo>
                              <a:lnTo>
                                <a:pt x="352425" y="325437"/>
                              </a:lnTo>
                              <a:close/>
                            </a:path>
                            <a:path w="2905125" h="629285">
                              <a:moveTo>
                                <a:pt x="352425" y="277825"/>
                              </a:moveTo>
                              <a:lnTo>
                                <a:pt x="350837" y="276237"/>
                              </a:lnTo>
                              <a:lnTo>
                                <a:pt x="344487" y="276237"/>
                              </a:lnTo>
                              <a:lnTo>
                                <a:pt x="342900" y="277825"/>
                              </a:lnTo>
                              <a:lnTo>
                                <a:pt x="342900" y="284175"/>
                              </a:lnTo>
                              <a:lnTo>
                                <a:pt x="344487" y="285762"/>
                              </a:lnTo>
                              <a:lnTo>
                                <a:pt x="350837" y="285762"/>
                              </a:lnTo>
                              <a:lnTo>
                                <a:pt x="352425" y="284175"/>
                              </a:lnTo>
                              <a:lnTo>
                                <a:pt x="352425" y="277825"/>
                              </a:lnTo>
                              <a:close/>
                            </a:path>
                            <a:path w="2905125" h="629285">
                              <a:moveTo>
                                <a:pt x="352425" y="1587"/>
                              </a:moveTo>
                              <a:lnTo>
                                <a:pt x="350837" y="0"/>
                              </a:lnTo>
                              <a:lnTo>
                                <a:pt x="344487" y="0"/>
                              </a:lnTo>
                              <a:lnTo>
                                <a:pt x="342900" y="1587"/>
                              </a:lnTo>
                              <a:lnTo>
                                <a:pt x="342900" y="7937"/>
                              </a:lnTo>
                              <a:lnTo>
                                <a:pt x="344487" y="9525"/>
                              </a:lnTo>
                              <a:lnTo>
                                <a:pt x="350837" y="9525"/>
                              </a:lnTo>
                              <a:lnTo>
                                <a:pt x="352425" y="7937"/>
                              </a:lnTo>
                              <a:lnTo>
                                <a:pt x="352425" y="1587"/>
                              </a:lnTo>
                              <a:close/>
                            </a:path>
                            <a:path w="2905125" h="629285">
                              <a:moveTo>
                                <a:pt x="371475" y="620725"/>
                              </a:moveTo>
                              <a:lnTo>
                                <a:pt x="369887" y="619137"/>
                              </a:lnTo>
                              <a:lnTo>
                                <a:pt x="363537" y="619137"/>
                              </a:lnTo>
                              <a:lnTo>
                                <a:pt x="361950" y="620725"/>
                              </a:lnTo>
                              <a:lnTo>
                                <a:pt x="361950" y="627075"/>
                              </a:lnTo>
                              <a:lnTo>
                                <a:pt x="363537" y="628662"/>
                              </a:lnTo>
                              <a:lnTo>
                                <a:pt x="369887" y="628662"/>
                              </a:lnTo>
                              <a:lnTo>
                                <a:pt x="371475" y="627075"/>
                              </a:lnTo>
                              <a:lnTo>
                                <a:pt x="371475" y="620725"/>
                              </a:lnTo>
                              <a:close/>
                            </a:path>
                            <a:path w="2905125" h="629285">
                              <a:moveTo>
                                <a:pt x="371475" y="325437"/>
                              </a:moveTo>
                              <a:lnTo>
                                <a:pt x="369887" y="323850"/>
                              </a:lnTo>
                              <a:lnTo>
                                <a:pt x="363537" y="323850"/>
                              </a:lnTo>
                              <a:lnTo>
                                <a:pt x="361950" y="325437"/>
                              </a:lnTo>
                              <a:lnTo>
                                <a:pt x="361950" y="331787"/>
                              </a:lnTo>
                              <a:lnTo>
                                <a:pt x="363537" y="333375"/>
                              </a:lnTo>
                              <a:lnTo>
                                <a:pt x="369887" y="333375"/>
                              </a:lnTo>
                              <a:lnTo>
                                <a:pt x="371475" y="331787"/>
                              </a:lnTo>
                              <a:lnTo>
                                <a:pt x="371475" y="325437"/>
                              </a:lnTo>
                              <a:close/>
                            </a:path>
                            <a:path w="2905125" h="629285">
                              <a:moveTo>
                                <a:pt x="371475" y="277825"/>
                              </a:moveTo>
                              <a:lnTo>
                                <a:pt x="369887" y="276237"/>
                              </a:lnTo>
                              <a:lnTo>
                                <a:pt x="363537" y="276237"/>
                              </a:lnTo>
                              <a:lnTo>
                                <a:pt x="361950" y="277825"/>
                              </a:lnTo>
                              <a:lnTo>
                                <a:pt x="361950" y="284175"/>
                              </a:lnTo>
                              <a:lnTo>
                                <a:pt x="363537" y="285762"/>
                              </a:lnTo>
                              <a:lnTo>
                                <a:pt x="369887" y="285762"/>
                              </a:lnTo>
                              <a:lnTo>
                                <a:pt x="371475" y="284175"/>
                              </a:lnTo>
                              <a:lnTo>
                                <a:pt x="371475" y="277825"/>
                              </a:lnTo>
                              <a:close/>
                            </a:path>
                            <a:path w="2905125" h="629285">
                              <a:moveTo>
                                <a:pt x="371475" y="1587"/>
                              </a:moveTo>
                              <a:lnTo>
                                <a:pt x="369887" y="0"/>
                              </a:lnTo>
                              <a:lnTo>
                                <a:pt x="363537" y="0"/>
                              </a:lnTo>
                              <a:lnTo>
                                <a:pt x="361950" y="1587"/>
                              </a:lnTo>
                              <a:lnTo>
                                <a:pt x="361950" y="7937"/>
                              </a:lnTo>
                              <a:lnTo>
                                <a:pt x="363537" y="9525"/>
                              </a:lnTo>
                              <a:lnTo>
                                <a:pt x="369887" y="9525"/>
                              </a:lnTo>
                              <a:lnTo>
                                <a:pt x="371475" y="7937"/>
                              </a:lnTo>
                              <a:lnTo>
                                <a:pt x="371475" y="1587"/>
                              </a:lnTo>
                              <a:close/>
                            </a:path>
                            <a:path w="2905125" h="629285">
                              <a:moveTo>
                                <a:pt x="390525" y="620725"/>
                              </a:moveTo>
                              <a:lnTo>
                                <a:pt x="388937" y="619137"/>
                              </a:lnTo>
                              <a:lnTo>
                                <a:pt x="382587" y="619137"/>
                              </a:lnTo>
                              <a:lnTo>
                                <a:pt x="381000" y="620725"/>
                              </a:lnTo>
                              <a:lnTo>
                                <a:pt x="381000" y="627075"/>
                              </a:lnTo>
                              <a:lnTo>
                                <a:pt x="382587" y="628662"/>
                              </a:lnTo>
                              <a:lnTo>
                                <a:pt x="388937" y="628662"/>
                              </a:lnTo>
                              <a:lnTo>
                                <a:pt x="390525" y="627075"/>
                              </a:lnTo>
                              <a:lnTo>
                                <a:pt x="390525" y="620725"/>
                              </a:lnTo>
                              <a:close/>
                            </a:path>
                            <a:path w="2905125" h="629285">
                              <a:moveTo>
                                <a:pt x="390525" y="325437"/>
                              </a:moveTo>
                              <a:lnTo>
                                <a:pt x="388937" y="323850"/>
                              </a:lnTo>
                              <a:lnTo>
                                <a:pt x="382587" y="323850"/>
                              </a:lnTo>
                              <a:lnTo>
                                <a:pt x="381000" y="325437"/>
                              </a:lnTo>
                              <a:lnTo>
                                <a:pt x="381000" y="331787"/>
                              </a:lnTo>
                              <a:lnTo>
                                <a:pt x="382587" y="333375"/>
                              </a:lnTo>
                              <a:lnTo>
                                <a:pt x="388937" y="333375"/>
                              </a:lnTo>
                              <a:lnTo>
                                <a:pt x="390525" y="331787"/>
                              </a:lnTo>
                              <a:lnTo>
                                <a:pt x="390525" y="325437"/>
                              </a:lnTo>
                              <a:close/>
                            </a:path>
                            <a:path w="2905125" h="629285">
                              <a:moveTo>
                                <a:pt x="390525" y="277825"/>
                              </a:moveTo>
                              <a:lnTo>
                                <a:pt x="388937" y="276237"/>
                              </a:lnTo>
                              <a:lnTo>
                                <a:pt x="382587" y="276237"/>
                              </a:lnTo>
                              <a:lnTo>
                                <a:pt x="381000" y="277825"/>
                              </a:lnTo>
                              <a:lnTo>
                                <a:pt x="381000" y="284175"/>
                              </a:lnTo>
                              <a:lnTo>
                                <a:pt x="382587" y="285762"/>
                              </a:lnTo>
                              <a:lnTo>
                                <a:pt x="388937" y="285762"/>
                              </a:lnTo>
                              <a:lnTo>
                                <a:pt x="390525" y="284175"/>
                              </a:lnTo>
                              <a:lnTo>
                                <a:pt x="390525" y="277825"/>
                              </a:lnTo>
                              <a:close/>
                            </a:path>
                            <a:path w="2905125" h="629285">
                              <a:moveTo>
                                <a:pt x="390525" y="1587"/>
                              </a:moveTo>
                              <a:lnTo>
                                <a:pt x="388937" y="0"/>
                              </a:lnTo>
                              <a:lnTo>
                                <a:pt x="382587" y="0"/>
                              </a:lnTo>
                              <a:lnTo>
                                <a:pt x="381000" y="1587"/>
                              </a:lnTo>
                              <a:lnTo>
                                <a:pt x="381000" y="7937"/>
                              </a:lnTo>
                              <a:lnTo>
                                <a:pt x="382587" y="9525"/>
                              </a:lnTo>
                              <a:lnTo>
                                <a:pt x="388937" y="9525"/>
                              </a:lnTo>
                              <a:lnTo>
                                <a:pt x="390525" y="7937"/>
                              </a:lnTo>
                              <a:lnTo>
                                <a:pt x="390525" y="1587"/>
                              </a:lnTo>
                              <a:close/>
                            </a:path>
                            <a:path w="2905125" h="629285">
                              <a:moveTo>
                                <a:pt x="409575" y="620725"/>
                              </a:moveTo>
                              <a:lnTo>
                                <a:pt x="407987" y="619137"/>
                              </a:lnTo>
                              <a:lnTo>
                                <a:pt x="401637" y="619137"/>
                              </a:lnTo>
                              <a:lnTo>
                                <a:pt x="400050" y="620725"/>
                              </a:lnTo>
                              <a:lnTo>
                                <a:pt x="400050" y="627075"/>
                              </a:lnTo>
                              <a:lnTo>
                                <a:pt x="401637" y="628662"/>
                              </a:lnTo>
                              <a:lnTo>
                                <a:pt x="407987" y="628662"/>
                              </a:lnTo>
                              <a:lnTo>
                                <a:pt x="409575" y="627075"/>
                              </a:lnTo>
                              <a:lnTo>
                                <a:pt x="409575" y="620725"/>
                              </a:lnTo>
                              <a:close/>
                            </a:path>
                            <a:path w="2905125" h="629285">
                              <a:moveTo>
                                <a:pt x="409575" y="325437"/>
                              </a:moveTo>
                              <a:lnTo>
                                <a:pt x="407987" y="323850"/>
                              </a:lnTo>
                              <a:lnTo>
                                <a:pt x="401637" y="323850"/>
                              </a:lnTo>
                              <a:lnTo>
                                <a:pt x="400050" y="325437"/>
                              </a:lnTo>
                              <a:lnTo>
                                <a:pt x="400050" y="331787"/>
                              </a:lnTo>
                              <a:lnTo>
                                <a:pt x="401637" y="333375"/>
                              </a:lnTo>
                              <a:lnTo>
                                <a:pt x="407987" y="333375"/>
                              </a:lnTo>
                              <a:lnTo>
                                <a:pt x="409575" y="331787"/>
                              </a:lnTo>
                              <a:lnTo>
                                <a:pt x="409575" y="325437"/>
                              </a:lnTo>
                              <a:close/>
                            </a:path>
                            <a:path w="2905125" h="629285">
                              <a:moveTo>
                                <a:pt x="409575" y="277825"/>
                              </a:moveTo>
                              <a:lnTo>
                                <a:pt x="407987" y="276237"/>
                              </a:lnTo>
                              <a:lnTo>
                                <a:pt x="401637" y="276237"/>
                              </a:lnTo>
                              <a:lnTo>
                                <a:pt x="400050" y="277825"/>
                              </a:lnTo>
                              <a:lnTo>
                                <a:pt x="400050" y="284175"/>
                              </a:lnTo>
                              <a:lnTo>
                                <a:pt x="401637" y="285762"/>
                              </a:lnTo>
                              <a:lnTo>
                                <a:pt x="407987" y="285762"/>
                              </a:lnTo>
                              <a:lnTo>
                                <a:pt x="409575" y="284175"/>
                              </a:lnTo>
                              <a:lnTo>
                                <a:pt x="409575" y="277825"/>
                              </a:lnTo>
                              <a:close/>
                            </a:path>
                            <a:path w="2905125" h="629285">
                              <a:moveTo>
                                <a:pt x="409575" y="1587"/>
                              </a:moveTo>
                              <a:lnTo>
                                <a:pt x="407987" y="0"/>
                              </a:lnTo>
                              <a:lnTo>
                                <a:pt x="401637" y="0"/>
                              </a:lnTo>
                              <a:lnTo>
                                <a:pt x="400050" y="1587"/>
                              </a:lnTo>
                              <a:lnTo>
                                <a:pt x="400050" y="7937"/>
                              </a:lnTo>
                              <a:lnTo>
                                <a:pt x="401637" y="9525"/>
                              </a:lnTo>
                              <a:lnTo>
                                <a:pt x="407987" y="9525"/>
                              </a:lnTo>
                              <a:lnTo>
                                <a:pt x="409575" y="7937"/>
                              </a:lnTo>
                              <a:lnTo>
                                <a:pt x="409575" y="1587"/>
                              </a:lnTo>
                              <a:close/>
                            </a:path>
                            <a:path w="2905125" h="629285">
                              <a:moveTo>
                                <a:pt x="428625" y="620725"/>
                              </a:moveTo>
                              <a:lnTo>
                                <a:pt x="427037" y="619137"/>
                              </a:lnTo>
                              <a:lnTo>
                                <a:pt x="420687" y="619137"/>
                              </a:lnTo>
                              <a:lnTo>
                                <a:pt x="419100" y="620725"/>
                              </a:lnTo>
                              <a:lnTo>
                                <a:pt x="419100" y="627075"/>
                              </a:lnTo>
                              <a:lnTo>
                                <a:pt x="420687" y="628662"/>
                              </a:lnTo>
                              <a:lnTo>
                                <a:pt x="427037" y="628662"/>
                              </a:lnTo>
                              <a:lnTo>
                                <a:pt x="428625" y="627075"/>
                              </a:lnTo>
                              <a:lnTo>
                                <a:pt x="428625" y="620725"/>
                              </a:lnTo>
                              <a:close/>
                            </a:path>
                            <a:path w="2905125" h="629285">
                              <a:moveTo>
                                <a:pt x="428625" y="325437"/>
                              </a:moveTo>
                              <a:lnTo>
                                <a:pt x="427037" y="323850"/>
                              </a:lnTo>
                              <a:lnTo>
                                <a:pt x="420687" y="323850"/>
                              </a:lnTo>
                              <a:lnTo>
                                <a:pt x="419100" y="325437"/>
                              </a:lnTo>
                              <a:lnTo>
                                <a:pt x="419100" y="331787"/>
                              </a:lnTo>
                              <a:lnTo>
                                <a:pt x="420687" y="333375"/>
                              </a:lnTo>
                              <a:lnTo>
                                <a:pt x="427037" y="333375"/>
                              </a:lnTo>
                              <a:lnTo>
                                <a:pt x="428625" y="331787"/>
                              </a:lnTo>
                              <a:lnTo>
                                <a:pt x="428625" y="325437"/>
                              </a:lnTo>
                              <a:close/>
                            </a:path>
                            <a:path w="2905125" h="629285">
                              <a:moveTo>
                                <a:pt x="428625" y="277825"/>
                              </a:moveTo>
                              <a:lnTo>
                                <a:pt x="427037" y="276237"/>
                              </a:lnTo>
                              <a:lnTo>
                                <a:pt x="420687" y="276237"/>
                              </a:lnTo>
                              <a:lnTo>
                                <a:pt x="419100" y="277825"/>
                              </a:lnTo>
                              <a:lnTo>
                                <a:pt x="419100" y="284175"/>
                              </a:lnTo>
                              <a:lnTo>
                                <a:pt x="420687" y="285762"/>
                              </a:lnTo>
                              <a:lnTo>
                                <a:pt x="427037" y="285762"/>
                              </a:lnTo>
                              <a:lnTo>
                                <a:pt x="428625" y="284175"/>
                              </a:lnTo>
                              <a:lnTo>
                                <a:pt x="428625" y="277825"/>
                              </a:lnTo>
                              <a:close/>
                            </a:path>
                            <a:path w="2905125" h="629285">
                              <a:moveTo>
                                <a:pt x="428625" y="1587"/>
                              </a:moveTo>
                              <a:lnTo>
                                <a:pt x="427037" y="0"/>
                              </a:lnTo>
                              <a:lnTo>
                                <a:pt x="420687" y="0"/>
                              </a:lnTo>
                              <a:lnTo>
                                <a:pt x="419100" y="1587"/>
                              </a:lnTo>
                              <a:lnTo>
                                <a:pt x="419100" y="7937"/>
                              </a:lnTo>
                              <a:lnTo>
                                <a:pt x="420687" y="9525"/>
                              </a:lnTo>
                              <a:lnTo>
                                <a:pt x="427037" y="9525"/>
                              </a:lnTo>
                              <a:lnTo>
                                <a:pt x="428625" y="7937"/>
                              </a:lnTo>
                              <a:lnTo>
                                <a:pt x="428625" y="1587"/>
                              </a:lnTo>
                              <a:close/>
                            </a:path>
                            <a:path w="2905125" h="629285">
                              <a:moveTo>
                                <a:pt x="447675" y="620725"/>
                              </a:moveTo>
                              <a:lnTo>
                                <a:pt x="446087" y="619137"/>
                              </a:lnTo>
                              <a:lnTo>
                                <a:pt x="439737" y="619137"/>
                              </a:lnTo>
                              <a:lnTo>
                                <a:pt x="438150" y="620725"/>
                              </a:lnTo>
                              <a:lnTo>
                                <a:pt x="438150" y="627075"/>
                              </a:lnTo>
                              <a:lnTo>
                                <a:pt x="439737" y="628662"/>
                              </a:lnTo>
                              <a:lnTo>
                                <a:pt x="446087" y="628662"/>
                              </a:lnTo>
                              <a:lnTo>
                                <a:pt x="447675" y="627075"/>
                              </a:lnTo>
                              <a:lnTo>
                                <a:pt x="447675" y="620725"/>
                              </a:lnTo>
                              <a:close/>
                            </a:path>
                            <a:path w="2905125" h="629285">
                              <a:moveTo>
                                <a:pt x="447675" y="325437"/>
                              </a:moveTo>
                              <a:lnTo>
                                <a:pt x="446087" y="323850"/>
                              </a:lnTo>
                              <a:lnTo>
                                <a:pt x="439737" y="323850"/>
                              </a:lnTo>
                              <a:lnTo>
                                <a:pt x="438150" y="325437"/>
                              </a:lnTo>
                              <a:lnTo>
                                <a:pt x="438150" y="331787"/>
                              </a:lnTo>
                              <a:lnTo>
                                <a:pt x="439737" y="333375"/>
                              </a:lnTo>
                              <a:lnTo>
                                <a:pt x="446087" y="333375"/>
                              </a:lnTo>
                              <a:lnTo>
                                <a:pt x="447675" y="331787"/>
                              </a:lnTo>
                              <a:lnTo>
                                <a:pt x="447675" y="325437"/>
                              </a:lnTo>
                              <a:close/>
                            </a:path>
                            <a:path w="2905125" h="629285">
                              <a:moveTo>
                                <a:pt x="447675" y="277825"/>
                              </a:moveTo>
                              <a:lnTo>
                                <a:pt x="446087" y="276237"/>
                              </a:lnTo>
                              <a:lnTo>
                                <a:pt x="439737" y="276237"/>
                              </a:lnTo>
                              <a:lnTo>
                                <a:pt x="438150" y="277825"/>
                              </a:lnTo>
                              <a:lnTo>
                                <a:pt x="438150" y="284175"/>
                              </a:lnTo>
                              <a:lnTo>
                                <a:pt x="439737" y="285762"/>
                              </a:lnTo>
                              <a:lnTo>
                                <a:pt x="446087" y="285762"/>
                              </a:lnTo>
                              <a:lnTo>
                                <a:pt x="447675" y="284175"/>
                              </a:lnTo>
                              <a:lnTo>
                                <a:pt x="447675" y="277825"/>
                              </a:lnTo>
                              <a:close/>
                            </a:path>
                            <a:path w="2905125" h="629285">
                              <a:moveTo>
                                <a:pt x="447675" y="1587"/>
                              </a:moveTo>
                              <a:lnTo>
                                <a:pt x="446087" y="0"/>
                              </a:lnTo>
                              <a:lnTo>
                                <a:pt x="439737" y="0"/>
                              </a:lnTo>
                              <a:lnTo>
                                <a:pt x="438150" y="1587"/>
                              </a:lnTo>
                              <a:lnTo>
                                <a:pt x="438150" y="7937"/>
                              </a:lnTo>
                              <a:lnTo>
                                <a:pt x="439737" y="9525"/>
                              </a:lnTo>
                              <a:lnTo>
                                <a:pt x="446087" y="9525"/>
                              </a:lnTo>
                              <a:lnTo>
                                <a:pt x="447675" y="7937"/>
                              </a:lnTo>
                              <a:lnTo>
                                <a:pt x="447675" y="1587"/>
                              </a:lnTo>
                              <a:close/>
                            </a:path>
                            <a:path w="2905125" h="629285">
                              <a:moveTo>
                                <a:pt x="466725" y="620725"/>
                              </a:moveTo>
                              <a:lnTo>
                                <a:pt x="465137" y="619137"/>
                              </a:lnTo>
                              <a:lnTo>
                                <a:pt x="458787" y="619137"/>
                              </a:lnTo>
                              <a:lnTo>
                                <a:pt x="457200" y="620725"/>
                              </a:lnTo>
                              <a:lnTo>
                                <a:pt x="457200" y="627075"/>
                              </a:lnTo>
                              <a:lnTo>
                                <a:pt x="458787" y="628662"/>
                              </a:lnTo>
                              <a:lnTo>
                                <a:pt x="465137" y="628662"/>
                              </a:lnTo>
                              <a:lnTo>
                                <a:pt x="466725" y="627075"/>
                              </a:lnTo>
                              <a:lnTo>
                                <a:pt x="466725" y="620725"/>
                              </a:lnTo>
                              <a:close/>
                            </a:path>
                            <a:path w="2905125" h="629285">
                              <a:moveTo>
                                <a:pt x="466725" y="325437"/>
                              </a:moveTo>
                              <a:lnTo>
                                <a:pt x="465137" y="323850"/>
                              </a:lnTo>
                              <a:lnTo>
                                <a:pt x="458787" y="323850"/>
                              </a:lnTo>
                              <a:lnTo>
                                <a:pt x="457200" y="325437"/>
                              </a:lnTo>
                              <a:lnTo>
                                <a:pt x="457200" y="331787"/>
                              </a:lnTo>
                              <a:lnTo>
                                <a:pt x="458787" y="333375"/>
                              </a:lnTo>
                              <a:lnTo>
                                <a:pt x="465137" y="333375"/>
                              </a:lnTo>
                              <a:lnTo>
                                <a:pt x="466725" y="331787"/>
                              </a:lnTo>
                              <a:lnTo>
                                <a:pt x="466725" y="325437"/>
                              </a:lnTo>
                              <a:close/>
                            </a:path>
                            <a:path w="2905125" h="629285">
                              <a:moveTo>
                                <a:pt x="466725" y="277825"/>
                              </a:moveTo>
                              <a:lnTo>
                                <a:pt x="465137" y="276237"/>
                              </a:lnTo>
                              <a:lnTo>
                                <a:pt x="458787" y="276237"/>
                              </a:lnTo>
                              <a:lnTo>
                                <a:pt x="457200" y="277825"/>
                              </a:lnTo>
                              <a:lnTo>
                                <a:pt x="457200" y="284175"/>
                              </a:lnTo>
                              <a:lnTo>
                                <a:pt x="458787" y="285762"/>
                              </a:lnTo>
                              <a:lnTo>
                                <a:pt x="465137" y="285762"/>
                              </a:lnTo>
                              <a:lnTo>
                                <a:pt x="466725" y="284175"/>
                              </a:lnTo>
                              <a:lnTo>
                                <a:pt x="466725" y="277825"/>
                              </a:lnTo>
                              <a:close/>
                            </a:path>
                            <a:path w="2905125" h="629285">
                              <a:moveTo>
                                <a:pt x="466725" y="1587"/>
                              </a:moveTo>
                              <a:lnTo>
                                <a:pt x="465137" y="0"/>
                              </a:lnTo>
                              <a:lnTo>
                                <a:pt x="458787" y="0"/>
                              </a:lnTo>
                              <a:lnTo>
                                <a:pt x="457200" y="1587"/>
                              </a:lnTo>
                              <a:lnTo>
                                <a:pt x="457200" y="7937"/>
                              </a:lnTo>
                              <a:lnTo>
                                <a:pt x="458787" y="9525"/>
                              </a:lnTo>
                              <a:lnTo>
                                <a:pt x="465137" y="9525"/>
                              </a:lnTo>
                              <a:lnTo>
                                <a:pt x="466725" y="7937"/>
                              </a:lnTo>
                              <a:lnTo>
                                <a:pt x="466725" y="1587"/>
                              </a:lnTo>
                              <a:close/>
                            </a:path>
                            <a:path w="2905125" h="629285">
                              <a:moveTo>
                                <a:pt x="485775" y="620725"/>
                              </a:moveTo>
                              <a:lnTo>
                                <a:pt x="484187" y="619137"/>
                              </a:lnTo>
                              <a:lnTo>
                                <a:pt x="477837" y="619137"/>
                              </a:lnTo>
                              <a:lnTo>
                                <a:pt x="476250" y="620725"/>
                              </a:lnTo>
                              <a:lnTo>
                                <a:pt x="476250" y="627075"/>
                              </a:lnTo>
                              <a:lnTo>
                                <a:pt x="477837" y="628662"/>
                              </a:lnTo>
                              <a:lnTo>
                                <a:pt x="484187" y="628662"/>
                              </a:lnTo>
                              <a:lnTo>
                                <a:pt x="485775" y="627075"/>
                              </a:lnTo>
                              <a:lnTo>
                                <a:pt x="485775" y="620725"/>
                              </a:lnTo>
                              <a:close/>
                            </a:path>
                            <a:path w="2905125" h="629285">
                              <a:moveTo>
                                <a:pt x="485775" y="325437"/>
                              </a:moveTo>
                              <a:lnTo>
                                <a:pt x="484187" y="323850"/>
                              </a:lnTo>
                              <a:lnTo>
                                <a:pt x="477837" y="323850"/>
                              </a:lnTo>
                              <a:lnTo>
                                <a:pt x="476250" y="325437"/>
                              </a:lnTo>
                              <a:lnTo>
                                <a:pt x="476250" y="331787"/>
                              </a:lnTo>
                              <a:lnTo>
                                <a:pt x="477837" y="333375"/>
                              </a:lnTo>
                              <a:lnTo>
                                <a:pt x="484187" y="333375"/>
                              </a:lnTo>
                              <a:lnTo>
                                <a:pt x="485775" y="331787"/>
                              </a:lnTo>
                              <a:lnTo>
                                <a:pt x="485775" y="325437"/>
                              </a:lnTo>
                              <a:close/>
                            </a:path>
                            <a:path w="2905125" h="629285">
                              <a:moveTo>
                                <a:pt x="485775" y="277825"/>
                              </a:moveTo>
                              <a:lnTo>
                                <a:pt x="484187" y="276237"/>
                              </a:lnTo>
                              <a:lnTo>
                                <a:pt x="477837" y="276237"/>
                              </a:lnTo>
                              <a:lnTo>
                                <a:pt x="476250" y="277825"/>
                              </a:lnTo>
                              <a:lnTo>
                                <a:pt x="476250" y="284175"/>
                              </a:lnTo>
                              <a:lnTo>
                                <a:pt x="477837" y="285762"/>
                              </a:lnTo>
                              <a:lnTo>
                                <a:pt x="484187" y="285762"/>
                              </a:lnTo>
                              <a:lnTo>
                                <a:pt x="485775" y="284175"/>
                              </a:lnTo>
                              <a:lnTo>
                                <a:pt x="485775" y="277825"/>
                              </a:lnTo>
                              <a:close/>
                            </a:path>
                            <a:path w="2905125" h="629285">
                              <a:moveTo>
                                <a:pt x="485775" y="1587"/>
                              </a:moveTo>
                              <a:lnTo>
                                <a:pt x="484187" y="0"/>
                              </a:lnTo>
                              <a:lnTo>
                                <a:pt x="477837" y="0"/>
                              </a:lnTo>
                              <a:lnTo>
                                <a:pt x="476250" y="1587"/>
                              </a:lnTo>
                              <a:lnTo>
                                <a:pt x="476250" y="7937"/>
                              </a:lnTo>
                              <a:lnTo>
                                <a:pt x="477837" y="9525"/>
                              </a:lnTo>
                              <a:lnTo>
                                <a:pt x="484187" y="9525"/>
                              </a:lnTo>
                              <a:lnTo>
                                <a:pt x="485775" y="7937"/>
                              </a:lnTo>
                              <a:lnTo>
                                <a:pt x="485775" y="1587"/>
                              </a:lnTo>
                              <a:close/>
                            </a:path>
                            <a:path w="2905125" h="629285">
                              <a:moveTo>
                                <a:pt x="504825" y="620725"/>
                              </a:moveTo>
                              <a:lnTo>
                                <a:pt x="503237" y="619137"/>
                              </a:lnTo>
                              <a:lnTo>
                                <a:pt x="496887" y="619137"/>
                              </a:lnTo>
                              <a:lnTo>
                                <a:pt x="495300" y="620725"/>
                              </a:lnTo>
                              <a:lnTo>
                                <a:pt x="495300" y="627075"/>
                              </a:lnTo>
                              <a:lnTo>
                                <a:pt x="496887" y="628662"/>
                              </a:lnTo>
                              <a:lnTo>
                                <a:pt x="503237" y="628662"/>
                              </a:lnTo>
                              <a:lnTo>
                                <a:pt x="504825" y="627075"/>
                              </a:lnTo>
                              <a:lnTo>
                                <a:pt x="504825" y="620725"/>
                              </a:lnTo>
                              <a:close/>
                            </a:path>
                            <a:path w="2905125" h="629285">
                              <a:moveTo>
                                <a:pt x="504825" y="325437"/>
                              </a:moveTo>
                              <a:lnTo>
                                <a:pt x="503237" y="323850"/>
                              </a:lnTo>
                              <a:lnTo>
                                <a:pt x="496887" y="323850"/>
                              </a:lnTo>
                              <a:lnTo>
                                <a:pt x="495300" y="325437"/>
                              </a:lnTo>
                              <a:lnTo>
                                <a:pt x="495300" y="331787"/>
                              </a:lnTo>
                              <a:lnTo>
                                <a:pt x="496887" y="333375"/>
                              </a:lnTo>
                              <a:lnTo>
                                <a:pt x="503237" y="333375"/>
                              </a:lnTo>
                              <a:lnTo>
                                <a:pt x="504825" y="331787"/>
                              </a:lnTo>
                              <a:lnTo>
                                <a:pt x="504825" y="325437"/>
                              </a:lnTo>
                              <a:close/>
                            </a:path>
                            <a:path w="2905125" h="629285">
                              <a:moveTo>
                                <a:pt x="504825" y="277825"/>
                              </a:moveTo>
                              <a:lnTo>
                                <a:pt x="503237" y="276237"/>
                              </a:lnTo>
                              <a:lnTo>
                                <a:pt x="496887" y="276237"/>
                              </a:lnTo>
                              <a:lnTo>
                                <a:pt x="495300" y="277825"/>
                              </a:lnTo>
                              <a:lnTo>
                                <a:pt x="495300" y="284175"/>
                              </a:lnTo>
                              <a:lnTo>
                                <a:pt x="496887" y="285762"/>
                              </a:lnTo>
                              <a:lnTo>
                                <a:pt x="503237" y="285762"/>
                              </a:lnTo>
                              <a:lnTo>
                                <a:pt x="504825" y="284175"/>
                              </a:lnTo>
                              <a:lnTo>
                                <a:pt x="504825" y="277825"/>
                              </a:lnTo>
                              <a:close/>
                            </a:path>
                            <a:path w="2905125" h="629285">
                              <a:moveTo>
                                <a:pt x="504825" y="1587"/>
                              </a:moveTo>
                              <a:lnTo>
                                <a:pt x="503237" y="0"/>
                              </a:lnTo>
                              <a:lnTo>
                                <a:pt x="496887" y="0"/>
                              </a:lnTo>
                              <a:lnTo>
                                <a:pt x="495300" y="1587"/>
                              </a:lnTo>
                              <a:lnTo>
                                <a:pt x="495300" y="7937"/>
                              </a:lnTo>
                              <a:lnTo>
                                <a:pt x="496887" y="9525"/>
                              </a:lnTo>
                              <a:lnTo>
                                <a:pt x="503237" y="9525"/>
                              </a:lnTo>
                              <a:lnTo>
                                <a:pt x="504825" y="7937"/>
                              </a:lnTo>
                              <a:lnTo>
                                <a:pt x="504825" y="1587"/>
                              </a:lnTo>
                              <a:close/>
                            </a:path>
                            <a:path w="2905125" h="629285">
                              <a:moveTo>
                                <a:pt x="523875" y="620725"/>
                              </a:moveTo>
                              <a:lnTo>
                                <a:pt x="522287" y="619137"/>
                              </a:lnTo>
                              <a:lnTo>
                                <a:pt x="515937" y="619137"/>
                              </a:lnTo>
                              <a:lnTo>
                                <a:pt x="514350" y="620725"/>
                              </a:lnTo>
                              <a:lnTo>
                                <a:pt x="514350" y="627075"/>
                              </a:lnTo>
                              <a:lnTo>
                                <a:pt x="515937" y="628662"/>
                              </a:lnTo>
                              <a:lnTo>
                                <a:pt x="522287" y="628662"/>
                              </a:lnTo>
                              <a:lnTo>
                                <a:pt x="523875" y="627075"/>
                              </a:lnTo>
                              <a:lnTo>
                                <a:pt x="523875" y="620725"/>
                              </a:lnTo>
                              <a:close/>
                            </a:path>
                            <a:path w="2905125" h="629285">
                              <a:moveTo>
                                <a:pt x="523875" y="325437"/>
                              </a:moveTo>
                              <a:lnTo>
                                <a:pt x="522287" y="323850"/>
                              </a:lnTo>
                              <a:lnTo>
                                <a:pt x="515937" y="323850"/>
                              </a:lnTo>
                              <a:lnTo>
                                <a:pt x="514350" y="325437"/>
                              </a:lnTo>
                              <a:lnTo>
                                <a:pt x="514350" y="331787"/>
                              </a:lnTo>
                              <a:lnTo>
                                <a:pt x="515937" y="333375"/>
                              </a:lnTo>
                              <a:lnTo>
                                <a:pt x="522287" y="333375"/>
                              </a:lnTo>
                              <a:lnTo>
                                <a:pt x="523875" y="331787"/>
                              </a:lnTo>
                              <a:lnTo>
                                <a:pt x="523875" y="325437"/>
                              </a:lnTo>
                              <a:close/>
                            </a:path>
                            <a:path w="2905125" h="629285">
                              <a:moveTo>
                                <a:pt x="523875" y="277825"/>
                              </a:moveTo>
                              <a:lnTo>
                                <a:pt x="522287" y="276237"/>
                              </a:lnTo>
                              <a:lnTo>
                                <a:pt x="515937" y="276237"/>
                              </a:lnTo>
                              <a:lnTo>
                                <a:pt x="514350" y="277825"/>
                              </a:lnTo>
                              <a:lnTo>
                                <a:pt x="514350" y="284175"/>
                              </a:lnTo>
                              <a:lnTo>
                                <a:pt x="515937" y="285762"/>
                              </a:lnTo>
                              <a:lnTo>
                                <a:pt x="522287" y="285762"/>
                              </a:lnTo>
                              <a:lnTo>
                                <a:pt x="523875" y="284175"/>
                              </a:lnTo>
                              <a:lnTo>
                                <a:pt x="523875" y="277825"/>
                              </a:lnTo>
                              <a:close/>
                            </a:path>
                            <a:path w="2905125" h="629285">
                              <a:moveTo>
                                <a:pt x="523875" y="1587"/>
                              </a:moveTo>
                              <a:lnTo>
                                <a:pt x="522287" y="0"/>
                              </a:lnTo>
                              <a:lnTo>
                                <a:pt x="515937" y="0"/>
                              </a:lnTo>
                              <a:lnTo>
                                <a:pt x="514350" y="1587"/>
                              </a:lnTo>
                              <a:lnTo>
                                <a:pt x="514350" y="7937"/>
                              </a:lnTo>
                              <a:lnTo>
                                <a:pt x="515937" y="9525"/>
                              </a:lnTo>
                              <a:lnTo>
                                <a:pt x="522287" y="9525"/>
                              </a:lnTo>
                              <a:lnTo>
                                <a:pt x="523875" y="7937"/>
                              </a:lnTo>
                              <a:lnTo>
                                <a:pt x="523875" y="1587"/>
                              </a:lnTo>
                              <a:close/>
                            </a:path>
                            <a:path w="2905125" h="629285">
                              <a:moveTo>
                                <a:pt x="542925" y="620725"/>
                              </a:moveTo>
                              <a:lnTo>
                                <a:pt x="541337" y="619137"/>
                              </a:lnTo>
                              <a:lnTo>
                                <a:pt x="534987" y="619137"/>
                              </a:lnTo>
                              <a:lnTo>
                                <a:pt x="533400" y="620725"/>
                              </a:lnTo>
                              <a:lnTo>
                                <a:pt x="533400" y="627075"/>
                              </a:lnTo>
                              <a:lnTo>
                                <a:pt x="534987" y="628662"/>
                              </a:lnTo>
                              <a:lnTo>
                                <a:pt x="541337" y="628662"/>
                              </a:lnTo>
                              <a:lnTo>
                                <a:pt x="542925" y="627075"/>
                              </a:lnTo>
                              <a:lnTo>
                                <a:pt x="542925" y="620725"/>
                              </a:lnTo>
                              <a:close/>
                            </a:path>
                            <a:path w="2905125" h="629285">
                              <a:moveTo>
                                <a:pt x="542925" y="325437"/>
                              </a:moveTo>
                              <a:lnTo>
                                <a:pt x="541337" y="323850"/>
                              </a:lnTo>
                              <a:lnTo>
                                <a:pt x="534987" y="323850"/>
                              </a:lnTo>
                              <a:lnTo>
                                <a:pt x="533400" y="325437"/>
                              </a:lnTo>
                              <a:lnTo>
                                <a:pt x="533400" y="331787"/>
                              </a:lnTo>
                              <a:lnTo>
                                <a:pt x="534987" y="333375"/>
                              </a:lnTo>
                              <a:lnTo>
                                <a:pt x="541337" y="333375"/>
                              </a:lnTo>
                              <a:lnTo>
                                <a:pt x="542925" y="331787"/>
                              </a:lnTo>
                              <a:lnTo>
                                <a:pt x="542925" y="325437"/>
                              </a:lnTo>
                              <a:close/>
                            </a:path>
                            <a:path w="2905125" h="629285">
                              <a:moveTo>
                                <a:pt x="542925" y="277825"/>
                              </a:moveTo>
                              <a:lnTo>
                                <a:pt x="541337" y="276237"/>
                              </a:lnTo>
                              <a:lnTo>
                                <a:pt x="534987" y="276237"/>
                              </a:lnTo>
                              <a:lnTo>
                                <a:pt x="533400" y="277825"/>
                              </a:lnTo>
                              <a:lnTo>
                                <a:pt x="533400" y="284175"/>
                              </a:lnTo>
                              <a:lnTo>
                                <a:pt x="534987" y="285762"/>
                              </a:lnTo>
                              <a:lnTo>
                                <a:pt x="541337" y="285762"/>
                              </a:lnTo>
                              <a:lnTo>
                                <a:pt x="542925" y="284175"/>
                              </a:lnTo>
                              <a:lnTo>
                                <a:pt x="542925" y="277825"/>
                              </a:lnTo>
                              <a:close/>
                            </a:path>
                            <a:path w="2905125" h="629285">
                              <a:moveTo>
                                <a:pt x="542925" y="1587"/>
                              </a:moveTo>
                              <a:lnTo>
                                <a:pt x="541337" y="0"/>
                              </a:lnTo>
                              <a:lnTo>
                                <a:pt x="534987" y="0"/>
                              </a:lnTo>
                              <a:lnTo>
                                <a:pt x="533400" y="1587"/>
                              </a:lnTo>
                              <a:lnTo>
                                <a:pt x="533400" y="7937"/>
                              </a:lnTo>
                              <a:lnTo>
                                <a:pt x="534987" y="9525"/>
                              </a:lnTo>
                              <a:lnTo>
                                <a:pt x="541337" y="9525"/>
                              </a:lnTo>
                              <a:lnTo>
                                <a:pt x="542925" y="7937"/>
                              </a:lnTo>
                              <a:lnTo>
                                <a:pt x="542925" y="1587"/>
                              </a:lnTo>
                              <a:close/>
                            </a:path>
                            <a:path w="2905125" h="629285">
                              <a:moveTo>
                                <a:pt x="561975" y="620725"/>
                              </a:moveTo>
                              <a:lnTo>
                                <a:pt x="560387" y="619137"/>
                              </a:lnTo>
                              <a:lnTo>
                                <a:pt x="554037" y="619137"/>
                              </a:lnTo>
                              <a:lnTo>
                                <a:pt x="552450" y="620725"/>
                              </a:lnTo>
                              <a:lnTo>
                                <a:pt x="552450" y="627075"/>
                              </a:lnTo>
                              <a:lnTo>
                                <a:pt x="554037" y="628662"/>
                              </a:lnTo>
                              <a:lnTo>
                                <a:pt x="560387" y="628662"/>
                              </a:lnTo>
                              <a:lnTo>
                                <a:pt x="561975" y="627075"/>
                              </a:lnTo>
                              <a:lnTo>
                                <a:pt x="561975" y="620725"/>
                              </a:lnTo>
                              <a:close/>
                            </a:path>
                            <a:path w="2905125" h="629285">
                              <a:moveTo>
                                <a:pt x="561975" y="325437"/>
                              </a:moveTo>
                              <a:lnTo>
                                <a:pt x="560387" y="323850"/>
                              </a:lnTo>
                              <a:lnTo>
                                <a:pt x="554037" y="323850"/>
                              </a:lnTo>
                              <a:lnTo>
                                <a:pt x="552450" y="325437"/>
                              </a:lnTo>
                              <a:lnTo>
                                <a:pt x="552450" y="331787"/>
                              </a:lnTo>
                              <a:lnTo>
                                <a:pt x="554037" y="333375"/>
                              </a:lnTo>
                              <a:lnTo>
                                <a:pt x="560387" y="333375"/>
                              </a:lnTo>
                              <a:lnTo>
                                <a:pt x="561975" y="331787"/>
                              </a:lnTo>
                              <a:lnTo>
                                <a:pt x="561975" y="325437"/>
                              </a:lnTo>
                              <a:close/>
                            </a:path>
                            <a:path w="2905125" h="629285">
                              <a:moveTo>
                                <a:pt x="561975" y="277825"/>
                              </a:moveTo>
                              <a:lnTo>
                                <a:pt x="560387" y="276237"/>
                              </a:lnTo>
                              <a:lnTo>
                                <a:pt x="554037" y="276237"/>
                              </a:lnTo>
                              <a:lnTo>
                                <a:pt x="552450" y="277825"/>
                              </a:lnTo>
                              <a:lnTo>
                                <a:pt x="552450" y="284175"/>
                              </a:lnTo>
                              <a:lnTo>
                                <a:pt x="554037" y="285762"/>
                              </a:lnTo>
                              <a:lnTo>
                                <a:pt x="560387" y="285762"/>
                              </a:lnTo>
                              <a:lnTo>
                                <a:pt x="561975" y="284175"/>
                              </a:lnTo>
                              <a:lnTo>
                                <a:pt x="561975" y="277825"/>
                              </a:lnTo>
                              <a:close/>
                            </a:path>
                            <a:path w="2905125" h="629285">
                              <a:moveTo>
                                <a:pt x="561975" y="1587"/>
                              </a:moveTo>
                              <a:lnTo>
                                <a:pt x="560387" y="0"/>
                              </a:lnTo>
                              <a:lnTo>
                                <a:pt x="554037" y="0"/>
                              </a:lnTo>
                              <a:lnTo>
                                <a:pt x="552450" y="1587"/>
                              </a:lnTo>
                              <a:lnTo>
                                <a:pt x="552450" y="7937"/>
                              </a:lnTo>
                              <a:lnTo>
                                <a:pt x="554037" y="9525"/>
                              </a:lnTo>
                              <a:lnTo>
                                <a:pt x="560387" y="9525"/>
                              </a:lnTo>
                              <a:lnTo>
                                <a:pt x="561975" y="7937"/>
                              </a:lnTo>
                              <a:lnTo>
                                <a:pt x="561975" y="1587"/>
                              </a:lnTo>
                              <a:close/>
                            </a:path>
                            <a:path w="2905125" h="629285">
                              <a:moveTo>
                                <a:pt x="581025" y="620725"/>
                              </a:moveTo>
                              <a:lnTo>
                                <a:pt x="579437" y="619137"/>
                              </a:lnTo>
                              <a:lnTo>
                                <a:pt x="573087" y="619137"/>
                              </a:lnTo>
                              <a:lnTo>
                                <a:pt x="571500" y="620725"/>
                              </a:lnTo>
                              <a:lnTo>
                                <a:pt x="571500" y="627075"/>
                              </a:lnTo>
                              <a:lnTo>
                                <a:pt x="573087" y="628662"/>
                              </a:lnTo>
                              <a:lnTo>
                                <a:pt x="579437" y="628662"/>
                              </a:lnTo>
                              <a:lnTo>
                                <a:pt x="581025" y="627075"/>
                              </a:lnTo>
                              <a:lnTo>
                                <a:pt x="581025" y="620725"/>
                              </a:lnTo>
                              <a:close/>
                            </a:path>
                            <a:path w="2905125" h="629285">
                              <a:moveTo>
                                <a:pt x="581025" y="325437"/>
                              </a:moveTo>
                              <a:lnTo>
                                <a:pt x="579437" y="323850"/>
                              </a:lnTo>
                              <a:lnTo>
                                <a:pt x="573087" y="323850"/>
                              </a:lnTo>
                              <a:lnTo>
                                <a:pt x="571500" y="325437"/>
                              </a:lnTo>
                              <a:lnTo>
                                <a:pt x="571500" y="331787"/>
                              </a:lnTo>
                              <a:lnTo>
                                <a:pt x="573087" y="333375"/>
                              </a:lnTo>
                              <a:lnTo>
                                <a:pt x="579437" y="333375"/>
                              </a:lnTo>
                              <a:lnTo>
                                <a:pt x="581025" y="331787"/>
                              </a:lnTo>
                              <a:lnTo>
                                <a:pt x="581025" y="325437"/>
                              </a:lnTo>
                              <a:close/>
                            </a:path>
                            <a:path w="2905125" h="629285">
                              <a:moveTo>
                                <a:pt x="581025" y="277825"/>
                              </a:moveTo>
                              <a:lnTo>
                                <a:pt x="579437" y="276237"/>
                              </a:lnTo>
                              <a:lnTo>
                                <a:pt x="573087" y="276237"/>
                              </a:lnTo>
                              <a:lnTo>
                                <a:pt x="571500" y="277825"/>
                              </a:lnTo>
                              <a:lnTo>
                                <a:pt x="571500" y="284175"/>
                              </a:lnTo>
                              <a:lnTo>
                                <a:pt x="573087" y="285762"/>
                              </a:lnTo>
                              <a:lnTo>
                                <a:pt x="579437" y="285762"/>
                              </a:lnTo>
                              <a:lnTo>
                                <a:pt x="581025" y="284175"/>
                              </a:lnTo>
                              <a:lnTo>
                                <a:pt x="581025" y="277825"/>
                              </a:lnTo>
                              <a:close/>
                            </a:path>
                            <a:path w="2905125" h="629285">
                              <a:moveTo>
                                <a:pt x="581025" y="1587"/>
                              </a:moveTo>
                              <a:lnTo>
                                <a:pt x="579437" y="0"/>
                              </a:lnTo>
                              <a:lnTo>
                                <a:pt x="573087" y="0"/>
                              </a:lnTo>
                              <a:lnTo>
                                <a:pt x="571500" y="1587"/>
                              </a:lnTo>
                              <a:lnTo>
                                <a:pt x="571500" y="7937"/>
                              </a:lnTo>
                              <a:lnTo>
                                <a:pt x="573087" y="9525"/>
                              </a:lnTo>
                              <a:lnTo>
                                <a:pt x="579437" y="9525"/>
                              </a:lnTo>
                              <a:lnTo>
                                <a:pt x="581025" y="7937"/>
                              </a:lnTo>
                              <a:lnTo>
                                <a:pt x="581025" y="1587"/>
                              </a:lnTo>
                              <a:close/>
                            </a:path>
                            <a:path w="2905125" h="629285">
                              <a:moveTo>
                                <a:pt x="600075" y="620725"/>
                              </a:moveTo>
                              <a:lnTo>
                                <a:pt x="598487" y="619137"/>
                              </a:lnTo>
                              <a:lnTo>
                                <a:pt x="592137" y="619137"/>
                              </a:lnTo>
                              <a:lnTo>
                                <a:pt x="590550" y="620725"/>
                              </a:lnTo>
                              <a:lnTo>
                                <a:pt x="590550" y="627075"/>
                              </a:lnTo>
                              <a:lnTo>
                                <a:pt x="592137" y="628662"/>
                              </a:lnTo>
                              <a:lnTo>
                                <a:pt x="598487" y="628662"/>
                              </a:lnTo>
                              <a:lnTo>
                                <a:pt x="600075" y="627075"/>
                              </a:lnTo>
                              <a:lnTo>
                                <a:pt x="600075" y="620725"/>
                              </a:lnTo>
                              <a:close/>
                            </a:path>
                            <a:path w="2905125" h="629285">
                              <a:moveTo>
                                <a:pt x="600075" y="325437"/>
                              </a:moveTo>
                              <a:lnTo>
                                <a:pt x="598487" y="323850"/>
                              </a:lnTo>
                              <a:lnTo>
                                <a:pt x="592137" y="323850"/>
                              </a:lnTo>
                              <a:lnTo>
                                <a:pt x="590550" y="325437"/>
                              </a:lnTo>
                              <a:lnTo>
                                <a:pt x="590550" y="331787"/>
                              </a:lnTo>
                              <a:lnTo>
                                <a:pt x="592137" y="333375"/>
                              </a:lnTo>
                              <a:lnTo>
                                <a:pt x="598487" y="333375"/>
                              </a:lnTo>
                              <a:lnTo>
                                <a:pt x="600075" y="331787"/>
                              </a:lnTo>
                              <a:lnTo>
                                <a:pt x="600075" y="325437"/>
                              </a:lnTo>
                              <a:close/>
                            </a:path>
                            <a:path w="2905125" h="629285">
                              <a:moveTo>
                                <a:pt x="600075" y="277825"/>
                              </a:moveTo>
                              <a:lnTo>
                                <a:pt x="598487" y="276237"/>
                              </a:lnTo>
                              <a:lnTo>
                                <a:pt x="592137" y="276237"/>
                              </a:lnTo>
                              <a:lnTo>
                                <a:pt x="590550" y="277825"/>
                              </a:lnTo>
                              <a:lnTo>
                                <a:pt x="590550" y="284175"/>
                              </a:lnTo>
                              <a:lnTo>
                                <a:pt x="592137" y="285762"/>
                              </a:lnTo>
                              <a:lnTo>
                                <a:pt x="598487" y="285762"/>
                              </a:lnTo>
                              <a:lnTo>
                                <a:pt x="600075" y="284175"/>
                              </a:lnTo>
                              <a:lnTo>
                                <a:pt x="600075" y="277825"/>
                              </a:lnTo>
                              <a:close/>
                            </a:path>
                            <a:path w="2905125" h="629285">
                              <a:moveTo>
                                <a:pt x="600075" y="1587"/>
                              </a:moveTo>
                              <a:lnTo>
                                <a:pt x="598487" y="0"/>
                              </a:lnTo>
                              <a:lnTo>
                                <a:pt x="592137" y="0"/>
                              </a:lnTo>
                              <a:lnTo>
                                <a:pt x="590550" y="1587"/>
                              </a:lnTo>
                              <a:lnTo>
                                <a:pt x="590550" y="7937"/>
                              </a:lnTo>
                              <a:lnTo>
                                <a:pt x="592137" y="9525"/>
                              </a:lnTo>
                              <a:lnTo>
                                <a:pt x="598487" y="9525"/>
                              </a:lnTo>
                              <a:lnTo>
                                <a:pt x="600075" y="7937"/>
                              </a:lnTo>
                              <a:lnTo>
                                <a:pt x="600075" y="1587"/>
                              </a:lnTo>
                              <a:close/>
                            </a:path>
                            <a:path w="2905125" h="629285">
                              <a:moveTo>
                                <a:pt x="619125" y="620725"/>
                              </a:moveTo>
                              <a:lnTo>
                                <a:pt x="617537" y="619137"/>
                              </a:lnTo>
                              <a:lnTo>
                                <a:pt x="611187" y="619137"/>
                              </a:lnTo>
                              <a:lnTo>
                                <a:pt x="609600" y="620725"/>
                              </a:lnTo>
                              <a:lnTo>
                                <a:pt x="609600" y="627075"/>
                              </a:lnTo>
                              <a:lnTo>
                                <a:pt x="611187" y="628662"/>
                              </a:lnTo>
                              <a:lnTo>
                                <a:pt x="617537" y="628662"/>
                              </a:lnTo>
                              <a:lnTo>
                                <a:pt x="619125" y="627075"/>
                              </a:lnTo>
                              <a:lnTo>
                                <a:pt x="619125" y="620725"/>
                              </a:lnTo>
                              <a:close/>
                            </a:path>
                            <a:path w="2905125" h="629285">
                              <a:moveTo>
                                <a:pt x="619125" y="325437"/>
                              </a:moveTo>
                              <a:lnTo>
                                <a:pt x="617537" y="323850"/>
                              </a:lnTo>
                              <a:lnTo>
                                <a:pt x="611187" y="323850"/>
                              </a:lnTo>
                              <a:lnTo>
                                <a:pt x="609600" y="325437"/>
                              </a:lnTo>
                              <a:lnTo>
                                <a:pt x="609600" y="331787"/>
                              </a:lnTo>
                              <a:lnTo>
                                <a:pt x="611187" y="333375"/>
                              </a:lnTo>
                              <a:lnTo>
                                <a:pt x="617537" y="333375"/>
                              </a:lnTo>
                              <a:lnTo>
                                <a:pt x="619125" y="331787"/>
                              </a:lnTo>
                              <a:lnTo>
                                <a:pt x="619125" y="325437"/>
                              </a:lnTo>
                              <a:close/>
                            </a:path>
                            <a:path w="2905125" h="629285">
                              <a:moveTo>
                                <a:pt x="619125" y="277825"/>
                              </a:moveTo>
                              <a:lnTo>
                                <a:pt x="617537" y="276237"/>
                              </a:lnTo>
                              <a:lnTo>
                                <a:pt x="611187" y="276237"/>
                              </a:lnTo>
                              <a:lnTo>
                                <a:pt x="609600" y="277825"/>
                              </a:lnTo>
                              <a:lnTo>
                                <a:pt x="609600" y="284175"/>
                              </a:lnTo>
                              <a:lnTo>
                                <a:pt x="611187" y="285762"/>
                              </a:lnTo>
                              <a:lnTo>
                                <a:pt x="617537" y="285762"/>
                              </a:lnTo>
                              <a:lnTo>
                                <a:pt x="619125" y="284175"/>
                              </a:lnTo>
                              <a:lnTo>
                                <a:pt x="619125" y="277825"/>
                              </a:lnTo>
                              <a:close/>
                            </a:path>
                            <a:path w="2905125" h="629285">
                              <a:moveTo>
                                <a:pt x="619125" y="1587"/>
                              </a:moveTo>
                              <a:lnTo>
                                <a:pt x="617537" y="0"/>
                              </a:lnTo>
                              <a:lnTo>
                                <a:pt x="611187" y="0"/>
                              </a:lnTo>
                              <a:lnTo>
                                <a:pt x="609600" y="1587"/>
                              </a:lnTo>
                              <a:lnTo>
                                <a:pt x="609600" y="7937"/>
                              </a:lnTo>
                              <a:lnTo>
                                <a:pt x="611187" y="9525"/>
                              </a:lnTo>
                              <a:lnTo>
                                <a:pt x="617537" y="9525"/>
                              </a:lnTo>
                              <a:lnTo>
                                <a:pt x="619125" y="7937"/>
                              </a:lnTo>
                              <a:lnTo>
                                <a:pt x="619125" y="1587"/>
                              </a:lnTo>
                              <a:close/>
                            </a:path>
                            <a:path w="2905125" h="629285">
                              <a:moveTo>
                                <a:pt x="638175" y="620725"/>
                              </a:moveTo>
                              <a:lnTo>
                                <a:pt x="636587" y="619137"/>
                              </a:lnTo>
                              <a:lnTo>
                                <a:pt x="630237" y="619137"/>
                              </a:lnTo>
                              <a:lnTo>
                                <a:pt x="628650" y="620725"/>
                              </a:lnTo>
                              <a:lnTo>
                                <a:pt x="628650" y="627075"/>
                              </a:lnTo>
                              <a:lnTo>
                                <a:pt x="630237" y="628662"/>
                              </a:lnTo>
                              <a:lnTo>
                                <a:pt x="636587" y="628662"/>
                              </a:lnTo>
                              <a:lnTo>
                                <a:pt x="638175" y="627075"/>
                              </a:lnTo>
                              <a:lnTo>
                                <a:pt x="638175" y="620725"/>
                              </a:lnTo>
                              <a:close/>
                            </a:path>
                            <a:path w="2905125" h="629285">
                              <a:moveTo>
                                <a:pt x="638175" y="325437"/>
                              </a:moveTo>
                              <a:lnTo>
                                <a:pt x="636587" y="323850"/>
                              </a:lnTo>
                              <a:lnTo>
                                <a:pt x="630237" y="323850"/>
                              </a:lnTo>
                              <a:lnTo>
                                <a:pt x="628650" y="325437"/>
                              </a:lnTo>
                              <a:lnTo>
                                <a:pt x="628650" y="331787"/>
                              </a:lnTo>
                              <a:lnTo>
                                <a:pt x="630237" y="333375"/>
                              </a:lnTo>
                              <a:lnTo>
                                <a:pt x="636587" y="333375"/>
                              </a:lnTo>
                              <a:lnTo>
                                <a:pt x="638175" y="331787"/>
                              </a:lnTo>
                              <a:lnTo>
                                <a:pt x="638175" y="325437"/>
                              </a:lnTo>
                              <a:close/>
                            </a:path>
                            <a:path w="2905125" h="629285">
                              <a:moveTo>
                                <a:pt x="638175" y="277825"/>
                              </a:moveTo>
                              <a:lnTo>
                                <a:pt x="636587" y="276237"/>
                              </a:lnTo>
                              <a:lnTo>
                                <a:pt x="630237" y="276237"/>
                              </a:lnTo>
                              <a:lnTo>
                                <a:pt x="628650" y="277825"/>
                              </a:lnTo>
                              <a:lnTo>
                                <a:pt x="628650" y="284175"/>
                              </a:lnTo>
                              <a:lnTo>
                                <a:pt x="630237" y="285762"/>
                              </a:lnTo>
                              <a:lnTo>
                                <a:pt x="636587" y="285762"/>
                              </a:lnTo>
                              <a:lnTo>
                                <a:pt x="638175" y="284175"/>
                              </a:lnTo>
                              <a:lnTo>
                                <a:pt x="638175" y="277825"/>
                              </a:lnTo>
                              <a:close/>
                            </a:path>
                            <a:path w="2905125" h="629285">
                              <a:moveTo>
                                <a:pt x="638175" y="1587"/>
                              </a:moveTo>
                              <a:lnTo>
                                <a:pt x="636587" y="0"/>
                              </a:lnTo>
                              <a:lnTo>
                                <a:pt x="630237" y="0"/>
                              </a:lnTo>
                              <a:lnTo>
                                <a:pt x="628650" y="1587"/>
                              </a:lnTo>
                              <a:lnTo>
                                <a:pt x="628650" y="7937"/>
                              </a:lnTo>
                              <a:lnTo>
                                <a:pt x="630237" y="9525"/>
                              </a:lnTo>
                              <a:lnTo>
                                <a:pt x="636587" y="9525"/>
                              </a:lnTo>
                              <a:lnTo>
                                <a:pt x="638175" y="7937"/>
                              </a:lnTo>
                              <a:lnTo>
                                <a:pt x="638175" y="1587"/>
                              </a:lnTo>
                              <a:close/>
                            </a:path>
                            <a:path w="2905125" h="629285">
                              <a:moveTo>
                                <a:pt x="657225" y="620725"/>
                              </a:moveTo>
                              <a:lnTo>
                                <a:pt x="655637" y="619137"/>
                              </a:lnTo>
                              <a:lnTo>
                                <a:pt x="649287" y="619137"/>
                              </a:lnTo>
                              <a:lnTo>
                                <a:pt x="647700" y="620725"/>
                              </a:lnTo>
                              <a:lnTo>
                                <a:pt x="647700" y="627075"/>
                              </a:lnTo>
                              <a:lnTo>
                                <a:pt x="649287" y="628662"/>
                              </a:lnTo>
                              <a:lnTo>
                                <a:pt x="655637" y="628662"/>
                              </a:lnTo>
                              <a:lnTo>
                                <a:pt x="657225" y="627075"/>
                              </a:lnTo>
                              <a:lnTo>
                                <a:pt x="657225" y="620725"/>
                              </a:lnTo>
                              <a:close/>
                            </a:path>
                            <a:path w="2905125" h="629285">
                              <a:moveTo>
                                <a:pt x="657225" y="325437"/>
                              </a:moveTo>
                              <a:lnTo>
                                <a:pt x="655637" y="323850"/>
                              </a:lnTo>
                              <a:lnTo>
                                <a:pt x="649287" y="323850"/>
                              </a:lnTo>
                              <a:lnTo>
                                <a:pt x="647700" y="325437"/>
                              </a:lnTo>
                              <a:lnTo>
                                <a:pt x="647700" y="331787"/>
                              </a:lnTo>
                              <a:lnTo>
                                <a:pt x="649287" y="333375"/>
                              </a:lnTo>
                              <a:lnTo>
                                <a:pt x="655637" y="333375"/>
                              </a:lnTo>
                              <a:lnTo>
                                <a:pt x="657225" y="331787"/>
                              </a:lnTo>
                              <a:lnTo>
                                <a:pt x="657225" y="325437"/>
                              </a:lnTo>
                              <a:close/>
                            </a:path>
                            <a:path w="2905125" h="629285">
                              <a:moveTo>
                                <a:pt x="657225" y="277825"/>
                              </a:moveTo>
                              <a:lnTo>
                                <a:pt x="655637" y="276237"/>
                              </a:lnTo>
                              <a:lnTo>
                                <a:pt x="649287" y="276237"/>
                              </a:lnTo>
                              <a:lnTo>
                                <a:pt x="647700" y="277825"/>
                              </a:lnTo>
                              <a:lnTo>
                                <a:pt x="647700" y="284175"/>
                              </a:lnTo>
                              <a:lnTo>
                                <a:pt x="649287" y="285762"/>
                              </a:lnTo>
                              <a:lnTo>
                                <a:pt x="655637" y="285762"/>
                              </a:lnTo>
                              <a:lnTo>
                                <a:pt x="657225" y="284175"/>
                              </a:lnTo>
                              <a:lnTo>
                                <a:pt x="657225" y="277825"/>
                              </a:lnTo>
                              <a:close/>
                            </a:path>
                            <a:path w="2905125" h="629285">
                              <a:moveTo>
                                <a:pt x="657225" y="1587"/>
                              </a:moveTo>
                              <a:lnTo>
                                <a:pt x="655637" y="0"/>
                              </a:lnTo>
                              <a:lnTo>
                                <a:pt x="649287" y="0"/>
                              </a:lnTo>
                              <a:lnTo>
                                <a:pt x="647700" y="1587"/>
                              </a:lnTo>
                              <a:lnTo>
                                <a:pt x="647700" y="7937"/>
                              </a:lnTo>
                              <a:lnTo>
                                <a:pt x="649287" y="9525"/>
                              </a:lnTo>
                              <a:lnTo>
                                <a:pt x="655637" y="9525"/>
                              </a:lnTo>
                              <a:lnTo>
                                <a:pt x="657225" y="7937"/>
                              </a:lnTo>
                              <a:lnTo>
                                <a:pt x="657225" y="1587"/>
                              </a:lnTo>
                              <a:close/>
                            </a:path>
                            <a:path w="2905125" h="629285">
                              <a:moveTo>
                                <a:pt x="676275" y="620725"/>
                              </a:moveTo>
                              <a:lnTo>
                                <a:pt x="674687" y="619137"/>
                              </a:lnTo>
                              <a:lnTo>
                                <a:pt x="668337" y="619137"/>
                              </a:lnTo>
                              <a:lnTo>
                                <a:pt x="666750" y="620725"/>
                              </a:lnTo>
                              <a:lnTo>
                                <a:pt x="666750" y="627075"/>
                              </a:lnTo>
                              <a:lnTo>
                                <a:pt x="668337" y="628662"/>
                              </a:lnTo>
                              <a:lnTo>
                                <a:pt x="674687" y="628662"/>
                              </a:lnTo>
                              <a:lnTo>
                                <a:pt x="676275" y="627075"/>
                              </a:lnTo>
                              <a:lnTo>
                                <a:pt x="676275" y="620725"/>
                              </a:lnTo>
                              <a:close/>
                            </a:path>
                            <a:path w="2905125" h="629285">
                              <a:moveTo>
                                <a:pt x="676275" y="325437"/>
                              </a:moveTo>
                              <a:lnTo>
                                <a:pt x="674687" y="323850"/>
                              </a:lnTo>
                              <a:lnTo>
                                <a:pt x="668337" y="323850"/>
                              </a:lnTo>
                              <a:lnTo>
                                <a:pt x="666750" y="325437"/>
                              </a:lnTo>
                              <a:lnTo>
                                <a:pt x="666750" y="331787"/>
                              </a:lnTo>
                              <a:lnTo>
                                <a:pt x="668337" y="333375"/>
                              </a:lnTo>
                              <a:lnTo>
                                <a:pt x="674687" y="333375"/>
                              </a:lnTo>
                              <a:lnTo>
                                <a:pt x="676275" y="331787"/>
                              </a:lnTo>
                              <a:lnTo>
                                <a:pt x="676275" y="325437"/>
                              </a:lnTo>
                              <a:close/>
                            </a:path>
                            <a:path w="2905125" h="629285">
                              <a:moveTo>
                                <a:pt x="676275" y="277825"/>
                              </a:moveTo>
                              <a:lnTo>
                                <a:pt x="674687" y="276237"/>
                              </a:lnTo>
                              <a:lnTo>
                                <a:pt x="668337" y="276237"/>
                              </a:lnTo>
                              <a:lnTo>
                                <a:pt x="666750" y="277825"/>
                              </a:lnTo>
                              <a:lnTo>
                                <a:pt x="666750" y="284175"/>
                              </a:lnTo>
                              <a:lnTo>
                                <a:pt x="668337" y="285762"/>
                              </a:lnTo>
                              <a:lnTo>
                                <a:pt x="674687" y="285762"/>
                              </a:lnTo>
                              <a:lnTo>
                                <a:pt x="676275" y="284175"/>
                              </a:lnTo>
                              <a:lnTo>
                                <a:pt x="676275" y="277825"/>
                              </a:lnTo>
                              <a:close/>
                            </a:path>
                            <a:path w="2905125" h="629285">
                              <a:moveTo>
                                <a:pt x="676275" y="1587"/>
                              </a:moveTo>
                              <a:lnTo>
                                <a:pt x="674687" y="0"/>
                              </a:lnTo>
                              <a:lnTo>
                                <a:pt x="668337" y="0"/>
                              </a:lnTo>
                              <a:lnTo>
                                <a:pt x="666750" y="1587"/>
                              </a:lnTo>
                              <a:lnTo>
                                <a:pt x="666750" y="7937"/>
                              </a:lnTo>
                              <a:lnTo>
                                <a:pt x="668337" y="9525"/>
                              </a:lnTo>
                              <a:lnTo>
                                <a:pt x="674687" y="9525"/>
                              </a:lnTo>
                              <a:lnTo>
                                <a:pt x="676275" y="7937"/>
                              </a:lnTo>
                              <a:lnTo>
                                <a:pt x="676275" y="1587"/>
                              </a:lnTo>
                              <a:close/>
                            </a:path>
                            <a:path w="2905125" h="629285">
                              <a:moveTo>
                                <a:pt x="695325" y="620725"/>
                              </a:moveTo>
                              <a:lnTo>
                                <a:pt x="693737" y="619137"/>
                              </a:lnTo>
                              <a:lnTo>
                                <a:pt x="687387" y="619137"/>
                              </a:lnTo>
                              <a:lnTo>
                                <a:pt x="685800" y="620725"/>
                              </a:lnTo>
                              <a:lnTo>
                                <a:pt x="685800" y="627075"/>
                              </a:lnTo>
                              <a:lnTo>
                                <a:pt x="687387" y="628662"/>
                              </a:lnTo>
                              <a:lnTo>
                                <a:pt x="693737" y="628662"/>
                              </a:lnTo>
                              <a:lnTo>
                                <a:pt x="695325" y="627075"/>
                              </a:lnTo>
                              <a:lnTo>
                                <a:pt x="695325" y="620725"/>
                              </a:lnTo>
                              <a:close/>
                            </a:path>
                            <a:path w="2905125" h="629285">
                              <a:moveTo>
                                <a:pt x="695325" y="325437"/>
                              </a:moveTo>
                              <a:lnTo>
                                <a:pt x="693737" y="323850"/>
                              </a:lnTo>
                              <a:lnTo>
                                <a:pt x="687387" y="323850"/>
                              </a:lnTo>
                              <a:lnTo>
                                <a:pt x="685800" y="325437"/>
                              </a:lnTo>
                              <a:lnTo>
                                <a:pt x="685800" y="331787"/>
                              </a:lnTo>
                              <a:lnTo>
                                <a:pt x="687387" y="333375"/>
                              </a:lnTo>
                              <a:lnTo>
                                <a:pt x="693737" y="333375"/>
                              </a:lnTo>
                              <a:lnTo>
                                <a:pt x="695325" y="331787"/>
                              </a:lnTo>
                              <a:lnTo>
                                <a:pt x="695325" y="325437"/>
                              </a:lnTo>
                              <a:close/>
                            </a:path>
                            <a:path w="2905125" h="629285">
                              <a:moveTo>
                                <a:pt x="695325" y="277825"/>
                              </a:moveTo>
                              <a:lnTo>
                                <a:pt x="693737" y="276237"/>
                              </a:lnTo>
                              <a:lnTo>
                                <a:pt x="687387" y="276237"/>
                              </a:lnTo>
                              <a:lnTo>
                                <a:pt x="685800" y="277825"/>
                              </a:lnTo>
                              <a:lnTo>
                                <a:pt x="685800" y="284175"/>
                              </a:lnTo>
                              <a:lnTo>
                                <a:pt x="687387" y="285762"/>
                              </a:lnTo>
                              <a:lnTo>
                                <a:pt x="693737" y="285762"/>
                              </a:lnTo>
                              <a:lnTo>
                                <a:pt x="695325" y="284175"/>
                              </a:lnTo>
                              <a:lnTo>
                                <a:pt x="695325" y="277825"/>
                              </a:lnTo>
                              <a:close/>
                            </a:path>
                            <a:path w="2905125" h="629285">
                              <a:moveTo>
                                <a:pt x="695325" y="1587"/>
                              </a:moveTo>
                              <a:lnTo>
                                <a:pt x="693737" y="0"/>
                              </a:lnTo>
                              <a:lnTo>
                                <a:pt x="687387" y="0"/>
                              </a:lnTo>
                              <a:lnTo>
                                <a:pt x="685800" y="1587"/>
                              </a:lnTo>
                              <a:lnTo>
                                <a:pt x="685800" y="7937"/>
                              </a:lnTo>
                              <a:lnTo>
                                <a:pt x="687387" y="9525"/>
                              </a:lnTo>
                              <a:lnTo>
                                <a:pt x="693737" y="9525"/>
                              </a:lnTo>
                              <a:lnTo>
                                <a:pt x="695325" y="7937"/>
                              </a:lnTo>
                              <a:lnTo>
                                <a:pt x="695325" y="1587"/>
                              </a:lnTo>
                              <a:close/>
                            </a:path>
                            <a:path w="2905125" h="629285">
                              <a:moveTo>
                                <a:pt x="714375" y="620725"/>
                              </a:moveTo>
                              <a:lnTo>
                                <a:pt x="712787" y="619137"/>
                              </a:lnTo>
                              <a:lnTo>
                                <a:pt x="706437" y="619137"/>
                              </a:lnTo>
                              <a:lnTo>
                                <a:pt x="704850" y="620725"/>
                              </a:lnTo>
                              <a:lnTo>
                                <a:pt x="704850" y="627075"/>
                              </a:lnTo>
                              <a:lnTo>
                                <a:pt x="706437" y="628662"/>
                              </a:lnTo>
                              <a:lnTo>
                                <a:pt x="712787" y="628662"/>
                              </a:lnTo>
                              <a:lnTo>
                                <a:pt x="714375" y="627075"/>
                              </a:lnTo>
                              <a:lnTo>
                                <a:pt x="714375" y="620725"/>
                              </a:lnTo>
                              <a:close/>
                            </a:path>
                            <a:path w="2905125" h="629285">
                              <a:moveTo>
                                <a:pt x="714375" y="325437"/>
                              </a:moveTo>
                              <a:lnTo>
                                <a:pt x="712787" y="323850"/>
                              </a:lnTo>
                              <a:lnTo>
                                <a:pt x="706437" y="323850"/>
                              </a:lnTo>
                              <a:lnTo>
                                <a:pt x="704850" y="325437"/>
                              </a:lnTo>
                              <a:lnTo>
                                <a:pt x="704850" y="331787"/>
                              </a:lnTo>
                              <a:lnTo>
                                <a:pt x="706437" y="333375"/>
                              </a:lnTo>
                              <a:lnTo>
                                <a:pt x="712787" y="333375"/>
                              </a:lnTo>
                              <a:lnTo>
                                <a:pt x="714375" y="331787"/>
                              </a:lnTo>
                              <a:lnTo>
                                <a:pt x="714375" y="325437"/>
                              </a:lnTo>
                              <a:close/>
                            </a:path>
                            <a:path w="2905125" h="629285">
                              <a:moveTo>
                                <a:pt x="714375" y="277825"/>
                              </a:moveTo>
                              <a:lnTo>
                                <a:pt x="712787" y="276237"/>
                              </a:lnTo>
                              <a:lnTo>
                                <a:pt x="706437" y="276237"/>
                              </a:lnTo>
                              <a:lnTo>
                                <a:pt x="704850" y="277825"/>
                              </a:lnTo>
                              <a:lnTo>
                                <a:pt x="704850" y="284175"/>
                              </a:lnTo>
                              <a:lnTo>
                                <a:pt x="706437" y="285762"/>
                              </a:lnTo>
                              <a:lnTo>
                                <a:pt x="712787" y="285762"/>
                              </a:lnTo>
                              <a:lnTo>
                                <a:pt x="714375" y="284175"/>
                              </a:lnTo>
                              <a:lnTo>
                                <a:pt x="714375" y="277825"/>
                              </a:lnTo>
                              <a:close/>
                            </a:path>
                            <a:path w="2905125" h="629285">
                              <a:moveTo>
                                <a:pt x="714375" y="1587"/>
                              </a:moveTo>
                              <a:lnTo>
                                <a:pt x="712787" y="0"/>
                              </a:lnTo>
                              <a:lnTo>
                                <a:pt x="706437" y="0"/>
                              </a:lnTo>
                              <a:lnTo>
                                <a:pt x="704850" y="1587"/>
                              </a:lnTo>
                              <a:lnTo>
                                <a:pt x="704850" y="7937"/>
                              </a:lnTo>
                              <a:lnTo>
                                <a:pt x="706437" y="9525"/>
                              </a:lnTo>
                              <a:lnTo>
                                <a:pt x="712787" y="9525"/>
                              </a:lnTo>
                              <a:lnTo>
                                <a:pt x="714375" y="7937"/>
                              </a:lnTo>
                              <a:lnTo>
                                <a:pt x="714375" y="1587"/>
                              </a:lnTo>
                              <a:close/>
                            </a:path>
                            <a:path w="2905125" h="629285">
                              <a:moveTo>
                                <a:pt x="733425" y="620725"/>
                              </a:moveTo>
                              <a:lnTo>
                                <a:pt x="731837" y="619137"/>
                              </a:lnTo>
                              <a:lnTo>
                                <a:pt x="725487" y="619137"/>
                              </a:lnTo>
                              <a:lnTo>
                                <a:pt x="723900" y="620725"/>
                              </a:lnTo>
                              <a:lnTo>
                                <a:pt x="723900" y="627075"/>
                              </a:lnTo>
                              <a:lnTo>
                                <a:pt x="725487" y="628662"/>
                              </a:lnTo>
                              <a:lnTo>
                                <a:pt x="731837" y="628662"/>
                              </a:lnTo>
                              <a:lnTo>
                                <a:pt x="733425" y="627075"/>
                              </a:lnTo>
                              <a:lnTo>
                                <a:pt x="733425" y="620725"/>
                              </a:lnTo>
                              <a:close/>
                            </a:path>
                            <a:path w="2905125" h="629285">
                              <a:moveTo>
                                <a:pt x="733425" y="325437"/>
                              </a:moveTo>
                              <a:lnTo>
                                <a:pt x="731837" y="323850"/>
                              </a:lnTo>
                              <a:lnTo>
                                <a:pt x="725487" y="323850"/>
                              </a:lnTo>
                              <a:lnTo>
                                <a:pt x="723900" y="325437"/>
                              </a:lnTo>
                              <a:lnTo>
                                <a:pt x="723900" y="331787"/>
                              </a:lnTo>
                              <a:lnTo>
                                <a:pt x="725487" y="333375"/>
                              </a:lnTo>
                              <a:lnTo>
                                <a:pt x="731837" y="333375"/>
                              </a:lnTo>
                              <a:lnTo>
                                <a:pt x="733425" y="331787"/>
                              </a:lnTo>
                              <a:lnTo>
                                <a:pt x="733425" y="325437"/>
                              </a:lnTo>
                              <a:close/>
                            </a:path>
                            <a:path w="2905125" h="629285">
                              <a:moveTo>
                                <a:pt x="733425" y="277825"/>
                              </a:moveTo>
                              <a:lnTo>
                                <a:pt x="731837" y="276237"/>
                              </a:lnTo>
                              <a:lnTo>
                                <a:pt x="725487" y="276237"/>
                              </a:lnTo>
                              <a:lnTo>
                                <a:pt x="723900" y="277825"/>
                              </a:lnTo>
                              <a:lnTo>
                                <a:pt x="723900" y="284175"/>
                              </a:lnTo>
                              <a:lnTo>
                                <a:pt x="725487" y="285762"/>
                              </a:lnTo>
                              <a:lnTo>
                                <a:pt x="731837" y="285762"/>
                              </a:lnTo>
                              <a:lnTo>
                                <a:pt x="733425" y="284175"/>
                              </a:lnTo>
                              <a:lnTo>
                                <a:pt x="733425" y="277825"/>
                              </a:lnTo>
                              <a:close/>
                            </a:path>
                            <a:path w="2905125" h="629285">
                              <a:moveTo>
                                <a:pt x="733425" y="1587"/>
                              </a:moveTo>
                              <a:lnTo>
                                <a:pt x="731837" y="0"/>
                              </a:lnTo>
                              <a:lnTo>
                                <a:pt x="725487" y="0"/>
                              </a:lnTo>
                              <a:lnTo>
                                <a:pt x="723900" y="1587"/>
                              </a:lnTo>
                              <a:lnTo>
                                <a:pt x="723900" y="7937"/>
                              </a:lnTo>
                              <a:lnTo>
                                <a:pt x="725487" y="9525"/>
                              </a:lnTo>
                              <a:lnTo>
                                <a:pt x="731837" y="9525"/>
                              </a:lnTo>
                              <a:lnTo>
                                <a:pt x="733425" y="7937"/>
                              </a:lnTo>
                              <a:lnTo>
                                <a:pt x="733425" y="1587"/>
                              </a:lnTo>
                              <a:close/>
                            </a:path>
                            <a:path w="2905125" h="629285">
                              <a:moveTo>
                                <a:pt x="752475" y="620725"/>
                              </a:moveTo>
                              <a:lnTo>
                                <a:pt x="750887" y="619137"/>
                              </a:lnTo>
                              <a:lnTo>
                                <a:pt x="744537" y="619137"/>
                              </a:lnTo>
                              <a:lnTo>
                                <a:pt x="742950" y="620725"/>
                              </a:lnTo>
                              <a:lnTo>
                                <a:pt x="742950" y="627075"/>
                              </a:lnTo>
                              <a:lnTo>
                                <a:pt x="744537" y="628662"/>
                              </a:lnTo>
                              <a:lnTo>
                                <a:pt x="750887" y="628662"/>
                              </a:lnTo>
                              <a:lnTo>
                                <a:pt x="752475" y="627075"/>
                              </a:lnTo>
                              <a:lnTo>
                                <a:pt x="752475" y="620725"/>
                              </a:lnTo>
                              <a:close/>
                            </a:path>
                            <a:path w="2905125" h="629285">
                              <a:moveTo>
                                <a:pt x="752475" y="325437"/>
                              </a:moveTo>
                              <a:lnTo>
                                <a:pt x="750887" y="323850"/>
                              </a:lnTo>
                              <a:lnTo>
                                <a:pt x="744537" y="323850"/>
                              </a:lnTo>
                              <a:lnTo>
                                <a:pt x="742950" y="325437"/>
                              </a:lnTo>
                              <a:lnTo>
                                <a:pt x="742950" y="331787"/>
                              </a:lnTo>
                              <a:lnTo>
                                <a:pt x="744537" y="333375"/>
                              </a:lnTo>
                              <a:lnTo>
                                <a:pt x="750887" y="333375"/>
                              </a:lnTo>
                              <a:lnTo>
                                <a:pt x="752475" y="331787"/>
                              </a:lnTo>
                              <a:lnTo>
                                <a:pt x="752475" y="325437"/>
                              </a:lnTo>
                              <a:close/>
                            </a:path>
                            <a:path w="2905125" h="629285">
                              <a:moveTo>
                                <a:pt x="752475" y="277825"/>
                              </a:moveTo>
                              <a:lnTo>
                                <a:pt x="750887" y="276237"/>
                              </a:lnTo>
                              <a:lnTo>
                                <a:pt x="744537" y="276237"/>
                              </a:lnTo>
                              <a:lnTo>
                                <a:pt x="742950" y="277825"/>
                              </a:lnTo>
                              <a:lnTo>
                                <a:pt x="742950" y="284175"/>
                              </a:lnTo>
                              <a:lnTo>
                                <a:pt x="744537" y="285762"/>
                              </a:lnTo>
                              <a:lnTo>
                                <a:pt x="750887" y="285762"/>
                              </a:lnTo>
                              <a:lnTo>
                                <a:pt x="752475" y="284175"/>
                              </a:lnTo>
                              <a:lnTo>
                                <a:pt x="752475" y="277825"/>
                              </a:lnTo>
                              <a:close/>
                            </a:path>
                            <a:path w="2905125" h="629285">
                              <a:moveTo>
                                <a:pt x="752475" y="1587"/>
                              </a:moveTo>
                              <a:lnTo>
                                <a:pt x="750887" y="0"/>
                              </a:lnTo>
                              <a:lnTo>
                                <a:pt x="744537" y="0"/>
                              </a:lnTo>
                              <a:lnTo>
                                <a:pt x="742950" y="1587"/>
                              </a:lnTo>
                              <a:lnTo>
                                <a:pt x="742950" y="7937"/>
                              </a:lnTo>
                              <a:lnTo>
                                <a:pt x="744537" y="9525"/>
                              </a:lnTo>
                              <a:lnTo>
                                <a:pt x="750887" y="9525"/>
                              </a:lnTo>
                              <a:lnTo>
                                <a:pt x="752475" y="7937"/>
                              </a:lnTo>
                              <a:lnTo>
                                <a:pt x="752475" y="1587"/>
                              </a:lnTo>
                              <a:close/>
                            </a:path>
                            <a:path w="2905125" h="629285">
                              <a:moveTo>
                                <a:pt x="771525" y="620725"/>
                              </a:moveTo>
                              <a:lnTo>
                                <a:pt x="769937" y="619137"/>
                              </a:lnTo>
                              <a:lnTo>
                                <a:pt x="763587" y="619137"/>
                              </a:lnTo>
                              <a:lnTo>
                                <a:pt x="762000" y="620725"/>
                              </a:lnTo>
                              <a:lnTo>
                                <a:pt x="762000" y="627075"/>
                              </a:lnTo>
                              <a:lnTo>
                                <a:pt x="763587" y="628662"/>
                              </a:lnTo>
                              <a:lnTo>
                                <a:pt x="769937" y="628662"/>
                              </a:lnTo>
                              <a:lnTo>
                                <a:pt x="771525" y="627075"/>
                              </a:lnTo>
                              <a:lnTo>
                                <a:pt x="771525" y="620725"/>
                              </a:lnTo>
                              <a:close/>
                            </a:path>
                            <a:path w="2905125" h="629285">
                              <a:moveTo>
                                <a:pt x="771525" y="325437"/>
                              </a:moveTo>
                              <a:lnTo>
                                <a:pt x="769937" y="323850"/>
                              </a:lnTo>
                              <a:lnTo>
                                <a:pt x="763587" y="323850"/>
                              </a:lnTo>
                              <a:lnTo>
                                <a:pt x="762000" y="325437"/>
                              </a:lnTo>
                              <a:lnTo>
                                <a:pt x="762000" y="331787"/>
                              </a:lnTo>
                              <a:lnTo>
                                <a:pt x="763587" y="333375"/>
                              </a:lnTo>
                              <a:lnTo>
                                <a:pt x="769937" y="333375"/>
                              </a:lnTo>
                              <a:lnTo>
                                <a:pt x="771525" y="331787"/>
                              </a:lnTo>
                              <a:lnTo>
                                <a:pt x="771525" y="325437"/>
                              </a:lnTo>
                              <a:close/>
                            </a:path>
                            <a:path w="2905125" h="629285">
                              <a:moveTo>
                                <a:pt x="771525" y="277825"/>
                              </a:moveTo>
                              <a:lnTo>
                                <a:pt x="769937" y="276237"/>
                              </a:lnTo>
                              <a:lnTo>
                                <a:pt x="763587" y="276237"/>
                              </a:lnTo>
                              <a:lnTo>
                                <a:pt x="762000" y="277825"/>
                              </a:lnTo>
                              <a:lnTo>
                                <a:pt x="762000" y="284175"/>
                              </a:lnTo>
                              <a:lnTo>
                                <a:pt x="763587" y="285762"/>
                              </a:lnTo>
                              <a:lnTo>
                                <a:pt x="769937" y="285762"/>
                              </a:lnTo>
                              <a:lnTo>
                                <a:pt x="771525" y="284175"/>
                              </a:lnTo>
                              <a:lnTo>
                                <a:pt x="771525" y="277825"/>
                              </a:lnTo>
                              <a:close/>
                            </a:path>
                            <a:path w="2905125" h="629285">
                              <a:moveTo>
                                <a:pt x="771525" y="1587"/>
                              </a:moveTo>
                              <a:lnTo>
                                <a:pt x="769937" y="0"/>
                              </a:lnTo>
                              <a:lnTo>
                                <a:pt x="763587" y="0"/>
                              </a:lnTo>
                              <a:lnTo>
                                <a:pt x="762000" y="1587"/>
                              </a:lnTo>
                              <a:lnTo>
                                <a:pt x="762000" y="7937"/>
                              </a:lnTo>
                              <a:lnTo>
                                <a:pt x="763587" y="9525"/>
                              </a:lnTo>
                              <a:lnTo>
                                <a:pt x="769937" y="9525"/>
                              </a:lnTo>
                              <a:lnTo>
                                <a:pt x="771525" y="7937"/>
                              </a:lnTo>
                              <a:lnTo>
                                <a:pt x="771525" y="1587"/>
                              </a:lnTo>
                              <a:close/>
                            </a:path>
                            <a:path w="2905125" h="629285">
                              <a:moveTo>
                                <a:pt x="790575" y="620725"/>
                              </a:moveTo>
                              <a:lnTo>
                                <a:pt x="788987" y="619137"/>
                              </a:lnTo>
                              <a:lnTo>
                                <a:pt x="782637" y="619137"/>
                              </a:lnTo>
                              <a:lnTo>
                                <a:pt x="781050" y="620725"/>
                              </a:lnTo>
                              <a:lnTo>
                                <a:pt x="781050" y="627075"/>
                              </a:lnTo>
                              <a:lnTo>
                                <a:pt x="782637" y="628662"/>
                              </a:lnTo>
                              <a:lnTo>
                                <a:pt x="788987" y="628662"/>
                              </a:lnTo>
                              <a:lnTo>
                                <a:pt x="790575" y="627075"/>
                              </a:lnTo>
                              <a:lnTo>
                                <a:pt x="790575" y="620725"/>
                              </a:lnTo>
                              <a:close/>
                            </a:path>
                            <a:path w="2905125" h="629285">
                              <a:moveTo>
                                <a:pt x="790575" y="325437"/>
                              </a:moveTo>
                              <a:lnTo>
                                <a:pt x="788987" y="323850"/>
                              </a:lnTo>
                              <a:lnTo>
                                <a:pt x="782637" y="323850"/>
                              </a:lnTo>
                              <a:lnTo>
                                <a:pt x="781050" y="325437"/>
                              </a:lnTo>
                              <a:lnTo>
                                <a:pt x="781050" y="331787"/>
                              </a:lnTo>
                              <a:lnTo>
                                <a:pt x="782637" y="333375"/>
                              </a:lnTo>
                              <a:lnTo>
                                <a:pt x="788987" y="333375"/>
                              </a:lnTo>
                              <a:lnTo>
                                <a:pt x="790575" y="331787"/>
                              </a:lnTo>
                              <a:lnTo>
                                <a:pt x="790575" y="325437"/>
                              </a:lnTo>
                              <a:close/>
                            </a:path>
                            <a:path w="2905125" h="629285">
                              <a:moveTo>
                                <a:pt x="790575" y="277825"/>
                              </a:moveTo>
                              <a:lnTo>
                                <a:pt x="788987" y="276237"/>
                              </a:lnTo>
                              <a:lnTo>
                                <a:pt x="782637" y="276237"/>
                              </a:lnTo>
                              <a:lnTo>
                                <a:pt x="781050" y="277825"/>
                              </a:lnTo>
                              <a:lnTo>
                                <a:pt x="781050" y="284175"/>
                              </a:lnTo>
                              <a:lnTo>
                                <a:pt x="782637" y="285762"/>
                              </a:lnTo>
                              <a:lnTo>
                                <a:pt x="788987" y="285762"/>
                              </a:lnTo>
                              <a:lnTo>
                                <a:pt x="790575" y="284175"/>
                              </a:lnTo>
                              <a:lnTo>
                                <a:pt x="790575" y="277825"/>
                              </a:lnTo>
                              <a:close/>
                            </a:path>
                            <a:path w="2905125" h="629285">
                              <a:moveTo>
                                <a:pt x="790575" y="1587"/>
                              </a:moveTo>
                              <a:lnTo>
                                <a:pt x="788987" y="0"/>
                              </a:lnTo>
                              <a:lnTo>
                                <a:pt x="782637" y="0"/>
                              </a:lnTo>
                              <a:lnTo>
                                <a:pt x="781050" y="1587"/>
                              </a:lnTo>
                              <a:lnTo>
                                <a:pt x="781050" y="7937"/>
                              </a:lnTo>
                              <a:lnTo>
                                <a:pt x="782637" y="9525"/>
                              </a:lnTo>
                              <a:lnTo>
                                <a:pt x="788987" y="9525"/>
                              </a:lnTo>
                              <a:lnTo>
                                <a:pt x="790575" y="7937"/>
                              </a:lnTo>
                              <a:lnTo>
                                <a:pt x="790575" y="1587"/>
                              </a:lnTo>
                              <a:close/>
                            </a:path>
                            <a:path w="2905125" h="629285">
                              <a:moveTo>
                                <a:pt x="809625" y="620725"/>
                              </a:moveTo>
                              <a:lnTo>
                                <a:pt x="808037" y="619137"/>
                              </a:lnTo>
                              <a:lnTo>
                                <a:pt x="801687" y="619137"/>
                              </a:lnTo>
                              <a:lnTo>
                                <a:pt x="800100" y="620725"/>
                              </a:lnTo>
                              <a:lnTo>
                                <a:pt x="800100" y="627075"/>
                              </a:lnTo>
                              <a:lnTo>
                                <a:pt x="801687" y="628662"/>
                              </a:lnTo>
                              <a:lnTo>
                                <a:pt x="808037" y="628662"/>
                              </a:lnTo>
                              <a:lnTo>
                                <a:pt x="809625" y="627075"/>
                              </a:lnTo>
                              <a:lnTo>
                                <a:pt x="809625" y="620725"/>
                              </a:lnTo>
                              <a:close/>
                            </a:path>
                            <a:path w="2905125" h="629285">
                              <a:moveTo>
                                <a:pt x="809625" y="325437"/>
                              </a:moveTo>
                              <a:lnTo>
                                <a:pt x="808037" y="323850"/>
                              </a:lnTo>
                              <a:lnTo>
                                <a:pt x="801687" y="323850"/>
                              </a:lnTo>
                              <a:lnTo>
                                <a:pt x="800100" y="325437"/>
                              </a:lnTo>
                              <a:lnTo>
                                <a:pt x="800100" y="331787"/>
                              </a:lnTo>
                              <a:lnTo>
                                <a:pt x="801687" y="333375"/>
                              </a:lnTo>
                              <a:lnTo>
                                <a:pt x="808037" y="333375"/>
                              </a:lnTo>
                              <a:lnTo>
                                <a:pt x="809625" y="331787"/>
                              </a:lnTo>
                              <a:lnTo>
                                <a:pt x="809625" y="325437"/>
                              </a:lnTo>
                              <a:close/>
                            </a:path>
                            <a:path w="2905125" h="629285">
                              <a:moveTo>
                                <a:pt x="809625" y="277825"/>
                              </a:moveTo>
                              <a:lnTo>
                                <a:pt x="808037" y="276237"/>
                              </a:lnTo>
                              <a:lnTo>
                                <a:pt x="801687" y="276237"/>
                              </a:lnTo>
                              <a:lnTo>
                                <a:pt x="800100" y="277825"/>
                              </a:lnTo>
                              <a:lnTo>
                                <a:pt x="800100" y="284175"/>
                              </a:lnTo>
                              <a:lnTo>
                                <a:pt x="801687" y="285762"/>
                              </a:lnTo>
                              <a:lnTo>
                                <a:pt x="808037" y="285762"/>
                              </a:lnTo>
                              <a:lnTo>
                                <a:pt x="809625" y="284175"/>
                              </a:lnTo>
                              <a:lnTo>
                                <a:pt x="809625" y="277825"/>
                              </a:lnTo>
                              <a:close/>
                            </a:path>
                            <a:path w="2905125" h="629285">
                              <a:moveTo>
                                <a:pt x="809625" y="1587"/>
                              </a:moveTo>
                              <a:lnTo>
                                <a:pt x="808037" y="0"/>
                              </a:lnTo>
                              <a:lnTo>
                                <a:pt x="801687" y="0"/>
                              </a:lnTo>
                              <a:lnTo>
                                <a:pt x="800100" y="1587"/>
                              </a:lnTo>
                              <a:lnTo>
                                <a:pt x="800100" y="7937"/>
                              </a:lnTo>
                              <a:lnTo>
                                <a:pt x="801687" y="9525"/>
                              </a:lnTo>
                              <a:lnTo>
                                <a:pt x="808037" y="9525"/>
                              </a:lnTo>
                              <a:lnTo>
                                <a:pt x="809625" y="7937"/>
                              </a:lnTo>
                              <a:lnTo>
                                <a:pt x="809625" y="1587"/>
                              </a:lnTo>
                              <a:close/>
                            </a:path>
                            <a:path w="2905125" h="629285">
                              <a:moveTo>
                                <a:pt x="828675" y="620725"/>
                              </a:moveTo>
                              <a:lnTo>
                                <a:pt x="827087" y="619137"/>
                              </a:lnTo>
                              <a:lnTo>
                                <a:pt x="820737" y="619137"/>
                              </a:lnTo>
                              <a:lnTo>
                                <a:pt x="819150" y="620725"/>
                              </a:lnTo>
                              <a:lnTo>
                                <a:pt x="819150" y="627075"/>
                              </a:lnTo>
                              <a:lnTo>
                                <a:pt x="820737" y="628662"/>
                              </a:lnTo>
                              <a:lnTo>
                                <a:pt x="827087" y="628662"/>
                              </a:lnTo>
                              <a:lnTo>
                                <a:pt x="828675" y="627075"/>
                              </a:lnTo>
                              <a:lnTo>
                                <a:pt x="828675" y="620725"/>
                              </a:lnTo>
                              <a:close/>
                            </a:path>
                            <a:path w="2905125" h="629285">
                              <a:moveTo>
                                <a:pt x="828675" y="325437"/>
                              </a:moveTo>
                              <a:lnTo>
                                <a:pt x="827087" y="323850"/>
                              </a:lnTo>
                              <a:lnTo>
                                <a:pt x="820737" y="323850"/>
                              </a:lnTo>
                              <a:lnTo>
                                <a:pt x="819150" y="325437"/>
                              </a:lnTo>
                              <a:lnTo>
                                <a:pt x="819150" y="331787"/>
                              </a:lnTo>
                              <a:lnTo>
                                <a:pt x="820737" y="333375"/>
                              </a:lnTo>
                              <a:lnTo>
                                <a:pt x="827087" y="333375"/>
                              </a:lnTo>
                              <a:lnTo>
                                <a:pt x="828675" y="331787"/>
                              </a:lnTo>
                              <a:lnTo>
                                <a:pt x="828675" y="325437"/>
                              </a:lnTo>
                              <a:close/>
                            </a:path>
                            <a:path w="2905125" h="629285">
                              <a:moveTo>
                                <a:pt x="828675" y="277825"/>
                              </a:moveTo>
                              <a:lnTo>
                                <a:pt x="827087" y="276237"/>
                              </a:lnTo>
                              <a:lnTo>
                                <a:pt x="820737" y="276237"/>
                              </a:lnTo>
                              <a:lnTo>
                                <a:pt x="819150" y="277825"/>
                              </a:lnTo>
                              <a:lnTo>
                                <a:pt x="819150" y="284175"/>
                              </a:lnTo>
                              <a:lnTo>
                                <a:pt x="820737" y="285762"/>
                              </a:lnTo>
                              <a:lnTo>
                                <a:pt x="827087" y="285762"/>
                              </a:lnTo>
                              <a:lnTo>
                                <a:pt x="828675" y="284175"/>
                              </a:lnTo>
                              <a:lnTo>
                                <a:pt x="828675" y="277825"/>
                              </a:lnTo>
                              <a:close/>
                            </a:path>
                            <a:path w="2905125" h="629285">
                              <a:moveTo>
                                <a:pt x="828675" y="1587"/>
                              </a:moveTo>
                              <a:lnTo>
                                <a:pt x="827087" y="0"/>
                              </a:lnTo>
                              <a:lnTo>
                                <a:pt x="820737" y="0"/>
                              </a:lnTo>
                              <a:lnTo>
                                <a:pt x="819150" y="1587"/>
                              </a:lnTo>
                              <a:lnTo>
                                <a:pt x="819150" y="7937"/>
                              </a:lnTo>
                              <a:lnTo>
                                <a:pt x="820737" y="9525"/>
                              </a:lnTo>
                              <a:lnTo>
                                <a:pt x="827087" y="9525"/>
                              </a:lnTo>
                              <a:lnTo>
                                <a:pt x="828675" y="7937"/>
                              </a:lnTo>
                              <a:lnTo>
                                <a:pt x="828675" y="1587"/>
                              </a:lnTo>
                              <a:close/>
                            </a:path>
                            <a:path w="2905125" h="629285">
                              <a:moveTo>
                                <a:pt x="847725" y="620725"/>
                              </a:moveTo>
                              <a:lnTo>
                                <a:pt x="846137" y="619137"/>
                              </a:lnTo>
                              <a:lnTo>
                                <a:pt x="839787" y="619137"/>
                              </a:lnTo>
                              <a:lnTo>
                                <a:pt x="838200" y="620725"/>
                              </a:lnTo>
                              <a:lnTo>
                                <a:pt x="838200" y="627075"/>
                              </a:lnTo>
                              <a:lnTo>
                                <a:pt x="839787" y="628662"/>
                              </a:lnTo>
                              <a:lnTo>
                                <a:pt x="846137" y="628662"/>
                              </a:lnTo>
                              <a:lnTo>
                                <a:pt x="847725" y="627075"/>
                              </a:lnTo>
                              <a:lnTo>
                                <a:pt x="847725" y="620725"/>
                              </a:lnTo>
                              <a:close/>
                            </a:path>
                            <a:path w="2905125" h="629285">
                              <a:moveTo>
                                <a:pt x="847725" y="325437"/>
                              </a:moveTo>
                              <a:lnTo>
                                <a:pt x="846137" y="323850"/>
                              </a:lnTo>
                              <a:lnTo>
                                <a:pt x="839787" y="323850"/>
                              </a:lnTo>
                              <a:lnTo>
                                <a:pt x="838200" y="325437"/>
                              </a:lnTo>
                              <a:lnTo>
                                <a:pt x="838200" y="331787"/>
                              </a:lnTo>
                              <a:lnTo>
                                <a:pt x="839787" y="333375"/>
                              </a:lnTo>
                              <a:lnTo>
                                <a:pt x="846137" y="333375"/>
                              </a:lnTo>
                              <a:lnTo>
                                <a:pt x="847725" y="331787"/>
                              </a:lnTo>
                              <a:lnTo>
                                <a:pt x="847725" y="325437"/>
                              </a:lnTo>
                              <a:close/>
                            </a:path>
                            <a:path w="2905125" h="629285">
                              <a:moveTo>
                                <a:pt x="847725" y="277825"/>
                              </a:moveTo>
                              <a:lnTo>
                                <a:pt x="846137" y="276237"/>
                              </a:lnTo>
                              <a:lnTo>
                                <a:pt x="839787" y="276237"/>
                              </a:lnTo>
                              <a:lnTo>
                                <a:pt x="838200" y="277825"/>
                              </a:lnTo>
                              <a:lnTo>
                                <a:pt x="838200" y="284175"/>
                              </a:lnTo>
                              <a:lnTo>
                                <a:pt x="839787" y="285762"/>
                              </a:lnTo>
                              <a:lnTo>
                                <a:pt x="846137" y="285762"/>
                              </a:lnTo>
                              <a:lnTo>
                                <a:pt x="847725" y="284175"/>
                              </a:lnTo>
                              <a:lnTo>
                                <a:pt x="847725" y="277825"/>
                              </a:lnTo>
                              <a:close/>
                            </a:path>
                            <a:path w="2905125" h="629285">
                              <a:moveTo>
                                <a:pt x="847725" y="1587"/>
                              </a:moveTo>
                              <a:lnTo>
                                <a:pt x="846137" y="0"/>
                              </a:lnTo>
                              <a:lnTo>
                                <a:pt x="839787" y="0"/>
                              </a:lnTo>
                              <a:lnTo>
                                <a:pt x="838200" y="1587"/>
                              </a:lnTo>
                              <a:lnTo>
                                <a:pt x="838200" y="7937"/>
                              </a:lnTo>
                              <a:lnTo>
                                <a:pt x="839787" y="9525"/>
                              </a:lnTo>
                              <a:lnTo>
                                <a:pt x="846137" y="9525"/>
                              </a:lnTo>
                              <a:lnTo>
                                <a:pt x="847725" y="7937"/>
                              </a:lnTo>
                              <a:lnTo>
                                <a:pt x="847725" y="1587"/>
                              </a:lnTo>
                              <a:close/>
                            </a:path>
                            <a:path w="2905125" h="629285">
                              <a:moveTo>
                                <a:pt x="866775" y="620725"/>
                              </a:moveTo>
                              <a:lnTo>
                                <a:pt x="865187" y="619137"/>
                              </a:lnTo>
                              <a:lnTo>
                                <a:pt x="858837" y="619137"/>
                              </a:lnTo>
                              <a:lnTo>
                                <a:pt x="857250" y="620725"/>
                              </a:lnTo>
                              <a:lnTo>
                                <a:pt x="857250" y="627075"/>
                              </a:lnTo>
                              <a:lnTo>
                                <a:pt x="858837" y="628662"/>
                              </a:lnTo>
                              <a:lnTo>
                                <a:pt x="865187" y="628662"/>
                              </a:lnTo>
                              <a:lnTo>
                                <a:pt x="866775" y="627075"/>
                              </a:lnTo>
                              <a:lnTo>
                                <a:pt x="866775" y="620725"/>
                              </a:lnTo>
                              <a:close/>
                            </a:path>
                            <a:path w="2905125" h="629285">
                              <a:moveTo>
                                <a:pt x="866775" y="325437"/>
                              </a:moveTo>
                              <a:lnTo>
                                <a:pt x="865187" y="323850"/>
                              </a:lnTo>
                              <a:lnTo>
                                <a:pt x="858837" y="323850"/>
                              </a:lnTo>
                              <a:lnTo>
                                <a:pt x="857250" y="325437"/>
                              </a:lnTo>
                              <a:lnTo>
                                <a:pt x="857250" y="331787"/>
                              </a:lnTo>
                              <a:lnTo>
                                <a:pt x="858837" y="333375"/>
                              </a:lnTo>
                              <a:lnTo>
                                <a:pt x="865187" y="333375"/>
                              </a:lnTo>
                              <a:lnTo>
                                <a:pt x="866775" y="331787"/>
                              </a:lnTo>
                              <a:lnTo>
                                <a:pt x="866775" y="325437"/>
                              </a:lnTo>
                              <a:close/>
                            </a:path>
                            <a:path w="2905125" h="629285">
                              <a:moveTo>
                                <a:pt x="866775" y="277825"/>
                              </a:moveTo>
                              <a:lnTo>
                                <a:pt x="865187" y="276237"/>
                              </a:lnTo>
                              <a:lnTo>
                                <a:pt x="858837" y="276237"/>
                              </a:lnTo>
                              <a:lnTo>
                                <a:pt x="857250" y="277825"/>
                              </a:lnTo>
                              <a:lnTo>
                                <a:pt x="857250" y="284175"/>
                              </a:lnTo>
                              <a:lnTo>
                                <a:pt x="858837" y="285762"/>
                              </a:lnTo>
                              <a:lnTo>
                                <a:pt x="865187" y="285762"/>
                              </a:lnTo>
                              <a:lnTo>
                                <a:pt x="866775" y="284175"/>
                              </a:lnTo>
                              <a:lnTo>
                                <a:pt x="866775" y="277825"/>
                              </a:lnTo>
                              <a:close/>
                            </a:path>
                            <a:path w="2905125" h="629285">
                              <a:moveTo>
                                <a:pt x="866775" y="1587"/>
                              </a:moveTo>
                              <a:lnTo>
                                <a:pt x="865187" y="0"/>
                              </a:lnTo>
                              <a:lnTo>
                                <a:pt x="858837" y="0"/>
                              </a:lnTo>
                              <a:lnTo>
                                <a:pt x="857250" y="1587"/>
                              </a:lnTo>
                              <a:lnTo>
                                <a:pt x="857250" y="7937"/>
                              </a:lnTo>
                              <a:lnTo>
                                <a:pt x="858837" y="9525"/>
                              </a:lnTo>
                              <a:lnTo>
                                <a:pt x="865187" y="9525"/>
                              </a:lnTo>
                              <a:lnTo>
                                <a:pt x="866775" y="7937"/>
                              </a:lnTo>
                              <a:lnTo>
                                <a:pt x="866775" y="1587"/>
                              </a:lnTo>
                              <a:close/>
                            </a:path>
                            <a:path w="2905125" h="629285">
                              <a:moveTo>
                                <a:pt x="885825" y="620725"/>
                              </a:moveTo>
                              <a:lnTo>
                                <a:pt x="884237" y="619137"/>
                              </a:lnTo>
                              <a:lnTo>
                                <a:pt x="877887" y="619137"/>
                              </a:lnTo>
                              <a:lnTo>
                                <a:pt x="876300" y="620725"/>
                              </a:lnTo>
                              <a:lnTo>
                                <a:pt x="876300" y="627075"/>
                              </a:lnTo>
                              <a:lnTo>
                                <a:pt x="877887" y="628662"/>
                              </a:lnTo>
                              <a:lnTo>
                                <a:pt x="884237" y="628662"/>
                              </a:lnTo>
                              <a:lnTo>
                                <a:pt x="885825" y="627075"/>
                              </a:lnTo>
                              <a:lnTo>
                                <a:pt x="885825" y="620725"/>
                              </a:lnTo>
                              <a:close/>
                            </a:path>
                            <a:path w="2905125" h="629285">
                              <a:moveTo>
                                <a:pt x="885825" y="325437"/>
                              </a:moveTo>
                              <a:lnTo>
                                <a:pt x="884237" y="323850"/>
                              </a:lnTo>
                              <a:lnTo>
                                <a:pt x="877887" y="323850"/>
                              </a:lnTo>
                              <a:lnTo>
                                <a:pt x="876300" y="325437"/>
                              </a:lnTo>
                              <a:lnTo>
                                <a:pt x="876300" y="331787"/>
                              </a:lnTo>
                              <a:lnTo>
                                <a:pt x="877887" y="333375"/>
                              </a:lnTo>
                              <a:lnTo>
                                <a:pt x="884237" y="333375"/>
                              </a:lnTo>
                              <a:lnTo>
                                <a:pt x="885825" y="331787"/>
                              </a:lnTo>
                              <a:lnTo>
                                <a:pt x="885825" y="325437"/>
                              </a:lnTo>
                              <a:close/>
                            </a:path>
                            <a:path w="2905125" h="629285">
                              <a:moveTo>
                                <a:pt x="885825" y="277825"/>
                              </a:moveTo>
                              <a:lnTo>
                                <a:pt x="884237" y="276237"/>
                              </a:lnTo>
                              <a:lnTo>
                                <a:pt x="877887" y="276237"/>
                              </a:lnTo>
                              <a:lnTo>
                                <a:pt x="876300" y="277825"/>
                              </a:lnTo>
                              <a:lnTo>
                                <a:pt x="876300" y="284175"/>
                              </a:lnTo>
                              <a:lnTo>
                                <a:pt x="877887" y="285762"/>
                              </a:lnTo>
                              <a:lnTo>
                                <a:pt x="884237" y="285762"/>
                              </a:lnTo>
                              <a:lnTo>
                                <a:pt x="885825" y="284175"/>
                              </a:lnTo>
                              <a:lnTo>
                                <a:pt x="885825" y="277825"/>
                              </a:lnTo>
                              <a:close/>
                            </a:path>
                            <a:path w="2905125" h="629285">
                              <a:moveTo>
                                <a:pt x="885825" y="1587"/>
                              </a:moveTo>
                              <a:lnTo>
                                <a:pt x="884237" y="0"/>
                              </a:lnTo>
                              <a:lnTo>
                                <a:pt x="877887" y="0"/>
                              </a:lnTo>
                              <a:lnTo>
                                <a:pt x="876300" y="1587"/>
                              </a:lnTo>
                              <a:lnTo>
                                <a:pt x="876300" y="7937"/>
                              </a:lnTo>
                              <a:lnTo>
                                <a:pt x="877887" y="9525"/>
                              </a:lnTo>
                              <a:lnTo>
                                <a:pt x="884237" y="9525"/>
                              </a:lnTo>
                              <a:lnTo>
                                <a:pt x="885825" y="7937"/>
                              </a:lnTo>
                              <a:lnTo>
                                <a:pt x="885825" y="1587"/>
                              </a:lnTo>
                              <a:close/>
                            </a:path>
                            <a:path w="2905125" h="629285">
                              <a:moveTo>
                                <a:pt x="904875" y="620725"/>
                              </a:moveTo>
                              <a:lnTo>
                                <a:pt x="903287" y="619137"/>
                              </a:lnTo>
                              <a:lnTo>
                                <a:pt x="896937" y="619137"/>
                              </a:lnTo>
                              <a:lnTo>
                                <a:pt x="895350" y="620725"/>
                              </a:lnTo>
                              <a:lnTo>
                                <a:pt x="895350" y="627075"/>
                              </a:lnTo>
                              <a:lnTo>
                                <a:pt x="896937" y="628662"/>
                              </a:lnTo>
                              <a:lnTo>
                                <a:pt x="903287" y="628662"/>
                              </a:lnTo>
                              <a:lnTo>
                                <a:pt x="904875" y="627075"/>
                              </a:lnTo>
                              <a:lnTo>
                                <a:pt x="904875" y="620725"/>
                              </a:lnTo>
                              <a:close/>
                            </a:path>
                            <a:path w="2905125" h="629285">
                              <a:moveTo>
                                <a:pt x="904875" y="325437"/>
                              </a:moveTo>
                              <a:lnTo>
                                <a:pt x="903287" y="323850"/>
                              </a:lnTo>
                              <a:lnTo>
                                <a:pt x="896937" y="323850"/>
                              </a:lnTo>
                              <a:lnTo>
                                <a:pt x="895350" y="325437"/>
                              </a:lnTo>
                              <a:lnTo>
                                <a:pt x="895350" y="331787"/>
                              </a:lnTo>
                              <a:lnTo>
                                <a:pt x="896937" y="333375"/>
                              </a:lnTo>
                              <a:lnTo>
                                <a:pt x="903287" y="333375"/>
                              </a:lnTo>
                              <a:lnTo>
                                <a:pt x="904875" y="331787"/>
                              </a:lnTo>
                              <a:lnTo>
                                <a:pt x="904875" y="325437"/>
                              </a:lnTo>
                              <a:close/>
                            </a:path>
                            <a:path w="2905125" h="629285">
                              <a:moveTo>
                                <a:pt x="904875" y="277825"/>
                              </a:moveTo>
                              <a:lnTo>
                                <a:pt x="903287" y="276237"/>
                              </a:lnTo>
                              <a:lnTo>
                                <a:pt x="896937" y="276237"/>
                              </a:lnTo>
                              <a:lnTo>
                                <a:pt x="895350" y="277825"/>
                              </a:lnTo>
                              <a:lnTo>
                                <a:pt x="895350" y="284175"/>
                              </a:lnTo>
                              <a:lnTo>
                                <a:pt x="896937" y="285762"/>
                              </a:lnTo>
                              <a:lnTo>
                                <a:pt x="903287" y="285762"/>
                              </a:lnTo>
                              <a:lnTo>
                                <a:pt x="904875" y="284175"/>
                              </a:lnTo>
                              <a:lnTo>
                                <a:pt x="904875" y="277825"/>
                              </a:lnTo>
                              <a:close/>
                            </a:path>
                            <a:path w="2905125" h="629285">
                              <a:moveTo>
                                <a:pt x="904875" y="1587"/>
                              </a:moveTo>
                              <a:lnTo>
                                <a:pt x="903287" y="0"/>
                              </a:lnTo>
                              <a:lnTo>
                                <a:pt x="896937" y="0"/>
                              </a:lnTo>
                              <a:lnTo>
                                <a:pt x="895350" y="1587"/>
                              </a:lnTo>
                              <a:lnTo>
                                <a:pt x="895350" y="7937"/>
                              </a:lnTo>
                              <a:lnTo>
                                <a:pt x="896937" y="9525"/>
                              </a:lnTo>
                              <a:lnTo>
                                <a:pt x="903287" y="9525"/>
                              </a:lnTo>
                              <a:lnTo>
                                <a:pt x="904875" y="7937"/>
                              </a:lnTo>
                              <a:lnTo>
                                <a:pt x="904875" y="1587"/>
                              </a:lnTo>
                              <a:close/>
                            </a:path>
                            <a:path w="2905125" h="629285">
                              <a:moveTo>
                                <a:pt x="923925" y="620725"/>
                              </a:moveTo>
                              <a:lnTo>
                                <a:pt x="922337" y="619137"/>
                              </a:lnTo>
                              <a:lnTo>
                                <a:pt x="915987" y="619137"/>
                              </a:lnTo>
                              <a:lnTo>
                                <a:pt x="914400" y="620725"/>
                              </a:lnTo>
                              <a:lnTo>
                                <a:pt x="914400" y="627075"/>
                              </a:lnTo>
                              <a:lnTo>
                                <a:pt x="915987" y="628662"/>
                              </a:lnTo>
                              <a:lnTo>
                                <a:pt x="922337" y="628662"/>
                              </a:lnTo>
                              <a:lnTo>
                                <a:pt x="923925" y="627075"/>
                              </a:lnTo>
                              <a:lnTo>
                                <a:pt x="923925" y="620725"/>
                              </a:lnTo>
                              <a:close/>
                            </a:path>
                            <a:path w="2905125" h="629285">
                              <a:moveTo>
                                <a:pt x="923925" y="325437"/>
                              </a:moveTo>
                              <a:lnTo>
                                <a:pt x="922337" y="323850"/>
                              </a:lnTo>
                              <a:lnTo>
                                <a:pt x="915987" y="323850"/>
                              </a:lnTo>
                              <a:lnTo>
                                <a:pt x="914400" y="325437"/>
                              </a:lnTo>
                              <a:lnTo>
                                <a:pt x="914400" y="331787"/>
                              </a:lnTo>
                              <a:lnTo>
                                <a:pt x="915987" y="333375"/>
                              </a:lnTo>
                              <a:lnTo>
                                <a:pt x="922337" y="333375"/>
                              </a:lnTo>
                              <a:lnTo>
                                <a:pt x="923925" y="331787"/>
                              </a:lnTo>
                              <a:lnTo>
                                <a:pt x="923925" y="325437"/>
                              </a:lnTo>
                              <a:close/>
                            </a:path>
                            <a:path w="2905125" h="629285">
                              <a:moveTo>
                                <a:pt x="923925" y="277825"/>
                              </a:moveTo>
                              <a:lnTo>
                                <a:pt x="922337" y="276237"/>
                              </a:lnTo>
                              <a:lnTo>
                                <a:pt x="915987" y="276237"/>
                              </a:lnTo>
                              <a:lnTo>
                                <a:pt x="914400" y="277825"/>
                              </a:lnTo>
                              <a:lnTo>
                                <a:pt x="914400" y="284175"/>
                              </a:lnTo>
                              <a:lnTo>
                                <a:pt x="915987" y="285762"/>
                              </a:lnTo>
                              <a:lnTo>
                                <a:pt x="922337" y="285762"/>
                              </a:lnTo>
                              <a:lnTo>
                                <a:pt x="923925" y="284175"/>
                              </a:lnTo>
                              <a:lnTo>
                                <a:pt x="923925" y="277825"/>
                              </a:lnTo>
                              <a:close/>
                            </a:path>
                            <a:path w="2905125" h="629285">
                              <a:moveTo>
                                <a:pt x="923925" y="1587"/>
                              </a:moveTo>
                              <a:lnTo>
                                <a:pt x="922337" y="0"/>
                              </a:lnTo>
                              <a:lnTo>
                                <a:pt x="915987" y="0"/>
                              </a:lnTo>
                              <a:lnTo>
                                <a:pt x="914400" y="1587"/>
                              </a:lnTo>
                              <a:lnTo>
                                <a:pt x="914400" y="7937"/>
                              </a:lnTo>
                              <a:lnTo>
                                <a:pt x="915987" y="9525"/>
                              </a:lnTo>
                              <a:lnTo>
                                <a:pt x="922337" y="9525"/>
                              </a:lnTo>
                              <a:lnTo>
                                <a:pt x="923925" y="7937"/>
                              </a:lnTo>
                              <a:lnTo>
                                <a:pt x="923925" y="1587"/>
                              </a:lnTo>
                              <a:close/>
                            </a:path>
                            <a:path w="2905125" h="629285">
                              <a:moveTo>
                                <a:pt x="942975" y="620725"/>
                              </a:moveTo>
                              <a:lnTo>
                                <a:pt x="941387" y="619137"/>
                              </a:lnTo>
                              <a:lnTo>
                                <a:pt x="935037" y="619137"/>
                              </a:lnTo>
                              <a:lnTo>
                                <a:pt x="933450" y="620725"/>
                              </a:lnTo>
                              <a:lnTo>
                                <a:pt x="933450" y="627075"/>
                              </a:lnTo>
                              <a:lnTo>
                                <a:pt x="935037" y="628662"/>
                              </a:lnTo>
                              <a:lnTo>
                                <a:pt x="941387" y="628662"/>
                              </a:lnTo>
                              <a:lnTo>
                                <a:pt x="942975" y="627075"/>
                              </a:lnTo>
                              <a:lnTo>
                                <a:pt x="942975" y="620725"/>
                              </a:lnTo>
                              <a:close/>
                            </a:path>
                            <a:path w="2905125" h="629285">
                              <a:moveTo>
                                <a:pt x="942975" y="325437"/>
                              </a:moveTo>
                              <a:lnTo>
                                <a:pt x="941387" y="323850"/>
                              </a:lnTo>
                              <a:lnTo>
                                <a:pt x="935037" y="323850"/>
                              </a:lnTo>
                              <a:lnTo>
                                <a:pt x="933450" y="325437"/>
                              </a:lnTo>
                              <a:lnTo>
                                <a:pt x="933450" y="331787"/>
                              </a:lnTo>
                              <a:lnTo>
                                <a:pt x="935037" y="333375"/>
                              </a:lnTo>
                              <a:lnTo>
                                <a:pt x="941387" y="333375"/>
                              </a:lnTo>
                              <a:lnTo>
                                <a:pt x="942975" y="331787"/>
                              </a:lnTo>
                              <a:lnTo>
                                <a:pt x="942975" y="325437"/>
                              </a:lnTo>
                              <a:close/>
                            </a:path>
                            <a:path w="2905125" h="629285">
                              <a:moveTo>
                                <a:pt x="942975" y="277825"/>
                              </a:moveTo>
                              <a:lnTo>
                                <a:pt x="941387" y="276237"/>
                              </a:lnTo>
                              <a:lnTo>
                                <a:pt x="935037" y="276237"/>
                              </a:lnTo>
                              <a:lnTo>
                                <a:pt x="933450" y="277825"/>
                              </a:lnTo>
                              <a:lnTo>
                                <a:pt x="933450" y="284175"/>
                              </a:lnTo>
                              <a:lnTo>
                                <a:pt x="935037" y="285762"/>
                              </a:lnTo>
                              <a:lnTo>
                                <a:pt x="941387" y="285762"/>
                              </a:lnTo>
                              <a:lnTo>
                                <a:pt x="942975" y="284175"/>
                              </a:lnTo>
                              <a:lnTo>
                                <a:pt x="942975" y="277825"/>
                              </a:lnTo>
                              <a:close/>
                            </a:path>
                            <a:path w="2905125" h="629285">
                              <a:moveTo>
                                <a:pt x="942975" y="1587"/>
                              </a:moveTo>
                              <a:lnTo>
                                <a:pt x="941387" y="0"/>
                              </a:lnTo>
                              <a:lnTo>
                                <a:pt x="935037" y="0"/>
                              </a:lnTo>
                              <a:lnTo>
                                <a:pt x="933450" y="1587"/>
                              </a:lnTo>
                              <a:lnTo>
                                <a:pt x="933450" y="7937"/>
                              </a:lnTo>
                              <a:lnTo>
                                <a:pt x="935037" y="9525"/>
                              </a:lnTo>
                              <a:lnTo>
                                <a:pt x="941387" y="9525"/>
                              </a:lnTo>
                              <a:lnTo>
                                <a:pt x="942975" y="7937"/>
                              </a:lnTo>
                              <a:lnTo>
                                <a:pt x="942975" y="1587"/>
                              </a:lnTo>
                              <a:close/>
                            </a:path>
                            <a:path w="2905125" h="629285">
                              <a:moveTo>
                                <a:pt x="962025" y="620725"/>
                              </a:moveTo>
                              <a:lnTo>
                                <a:pt x="960437" y="619137"/>
                              </a:lnTo>
                              <a:lnTo>
                                <a:pt x="954087" y="619137"/>
                              </a:lnTo>
                              <a:lnTo>
                                <a:pt x="952500" y="620725"/>
                              </a:lnTo>
                              <a:lnTo>
                                <a:pt x="952500" y="627075"/>
                              </a:lnTo>
                              <a:lnTo>
                                <a:pt x="954087" y="628662"/>
                              </a:lnTo>
                              <a:lnTo>
                                <a:pt x="960437" y="628662"/>
                              </a:lnTo>
                              <a:lnTo>
                                <a:pt x="962025" y="627075"/>
                              </a:lnTo>
                              <a:lnTo>
                                <a:pt x="962025" y="620725"/>
                              </a:lnTo>
                              <a:close/>
                            </a:path>
                            <a:path w="2905125" h="629285">
                              <a:moveTo>
                                <a:pt x="962025" y="325437"/>
                              </a:moveTo>
                              <a:lnTo>
                                <a:pt x="960437" y="323850"/>
                              </a:lnTo>
                              <a:lnTo>
                                <a:pt x="954087" y="323850"/>
                              </a:lnTo>
                              <a:lnTo>
                                <a:pt x="952500" y="325437"/>
                              </a:lnTo>
                              <a:lnTo>
                                <a:pt x="952500" y="331787"/>
                              </a:lnTo>
                              <a:lnTo>
                                <a:pt x="954087" y="333375"/>
                              </a:lnTo>
                              <a:lnTo>
                                <a:pt x="960437" y="333375"/>
                              </a:lnTo>
                              <a:lnTo>
                                <a:pt x="962025" y="331787"/>
                              </a:lnTo>
                              <a:lnTo>
                                <a:pt x="962025" y="325437"/>
                              </a:lnTo>
                              <a:close/>
                            </a:path>
                            <a:path w="2905125" h="629285">
                              <a:moveTo>
                                <a:pt x="962025" y="277825"/>
                              </a:moveTo>
                              <a:lnTo>
                                <a:pt x="960437" y="276237"/>
                              </a:lnTo>
                              <a:lnTo>
                                <a:pt x="954087" y="276237"/>
                              </a:lnTo>
                              <a:lnTo>
                                <a:pt x="952500" y="277825"/>
                              </a:lnTo>
                              <a:lnTo>
                                <a:pt x="952500" y="284175"/>
                              </a:lnTo>
                              <a:lnTo>
                                <a:pt x="954087" y="285762"/>
                              </a:lnTo>
                              <a:lnTo>
                                <a:pt x="960437" y="285762"/>
                              </a:lnTo>
                              <a:lnTo>
                                <a:pt x="962025" y="284175"/>
                              </a:lnTo>
                              <a:lnTo>
                                <a:pt x="962025" y="277825"/>
                              </a:lnTo>
                              <a:close/>
                            </a:path>
                            <a:path w="2905125" h="629285">
                              <a:moveTo>
                                <a:pt x="962025" y="1587"/>
                              </a:moveTo>
                              <a:lnTo>
                                <a:pt x="960437" y="0"/>
                              </a:lnTo>
                              <a:lnTo>
                                <a:pt x="954087" y="0"/>
                              </a:lnTo>
                              <a:lnTo>
                                <a:pt x="952500" y="1587"/>
                              </a:lnTo>
                              <a:lnTo>
                                <a:pt x="952500" y="7937"/>
                              </a:lnTo>
                              <a:lnTo>
                                <a:pt x="954087" y="9525"/>
                              </a:lnTo>
                              <a:lnTo>
                                <a:pt x="960437" y="9525"/>
                              </a:lnTo>
                              <a:lnTo>
                                <a:pt x="962025" y="7937"/>
                              </a:lnTo>
                              <a:lnTo>
                                <a:pt x="962025" y="1587"/>
                              </a:lnTo>
                              <a:close/>
                            </a:path>
                            <a:path w="2905125" h="629285">
                              <a:moveTo>
                                <a:pt x="981075" y="620725"/>
                              </a:moveTo>
                              <a:lnTo>
                                <a:pt x="979487" y="619137"/>
                              </a:lnTo>
                              <a:lnTo>
                                <a:pt x="973137" y="619137"/>
                              </a:lnTo>
                              <a:lnTo>
                                <a:pt x="971550" y="620725"/>
                              </a:lnTo>
                              <a:lnTo>
                                <a:pt x="971550" y="627075"/>
                              </a:lnTo>
                              <a:lnTo>
                                <a:pt x="973137" y="628662"/>
                              </a:lnTo>
                              <a:lnTo>
                                <a:pt x="979487" y="628662"/>
                              </a:lnTo>
                              <a:lnTo>
                                <a:pt x="981075" y="627075"/>
                              </a:lnTo>
                              <a:lnTo>
                                <a:pt x="981075" y="620725"/>
                              </a:lnTo>
                              <a:close/>
                            </a:path>
                            <a:path w="2905125" h="629285">
                              <a:moveTo>
                                <a:pt x="981075" y="325437"/>
                              </a:moveTo>
                              <a:lnTo>
                                <a:pt x="979487" y="323850"/>
                              </a:lnTo>
                              <a:lnTo>
                                <a:pt x="973137" y="323850"/>
                              </a:lnTo>
                              <a:lnTo>
                                <a:pt x="971550" y="325437"/>
                              </a:lnTo>
                              <a:lnTo>
                                <a:pt x="971550" y="331787"/>
                              </a:lnTo>
                              <a:lnTo>
                                <a:pt x="973137" y="333375"/>
                              </a:lnTo>
                              <a:lnTo>
                                <a:pt x="979487" y="333375"/>
                              </a:lnTo>
                              <a:lnTo>
                                <a:pt x="981075" y="331787"/>
                              </a:lnTo>
                              <a:lnTo>
                                <a:pt x="981075" y="325437"/>
                              </a:lnTo>
                              <a:close/>
                            </a:path>
                            <a:path w="2905125" h="629285">
                              <a:moveTo>
                                <a:pt x="981075" y="277825"/>
                              </a:moveTo>
                              <a:lnTo>
                                <a:pt x="979487" y="276237"/>
                              </a:lnTo>
                              <a:lnTo>
                                <a:pt x="973137" y="276237"/>
                              </a:lnTo>
                              <a:lnTo>
                                <a:pt x="971550" y="277825"/>
                              </a:lnTo>
                              <a:lnTo>
                                <a:pt x="971550" y="284175"/>
                              </a:lnTo>
                              <a:lnTo>
                                <a:pt x="973137" y="285762"/>
                              </a:lnTo>
                              <a:lnTo>
                                <a:pt x="979487" y="285762"/>
                              </a:lnTo>
                              <a:lnTo>
                                <a:pt x="981075" y="284175"/>
                              </a:lnTo>
                              <a:lnTo>
                                <a:pt x="981075" y="277825"/>
                              </a:lnTo>
                              <a:close/>
                            </a:path>
                            <a:path w="2905125" h="629285">
                              <a:moveTo>
                                <a:pt x="981075" y="1587"/>
                              </a:moveTo>
                              <a:lnTo>
                                <a:pt x="979487" y="0"/>
                              </a:lnTo>
                              <a:lnTo>
                                <a:pt x="973137" y="0"/>
                              </a:lnTo>
                              <a:lnTo>
                                <a:pt x="971550" y="1587"/>
                              </a:lnTo>
                              <a:lnTo>
                                <a:pt x="971550" y="7937"/>
                              </a:lnTo>
                              <a:lnTo>
                                <a:pt x="973137" y="9525"/>
                              </a:lnTo>
                              <a:lnTo>
                                <a:pt x="979487" y="9525"/>
                              </a:lnTo>
                              <a:lnTo>
                                <a:pt x="981075" y="7937"/>
                              </a:lnTo>
                              <a:lnTo>
                                <a:pt x="981075" y="1587"/>
                              </a:lnTo>
                              <a:close/>
                            </a:path>
                            <a:path w="2905125" h="629285">
                              <a:moveTo>
                                <a:pt x="1000125" y="620725"/>
                              </a:moveTo>
                              <a:lnTo>
                                <a:pt x="998537" y="619137"/>
                              </a:lnTo>
                              <a:lnTo>
                                <a:pt x="992187" y="619137"/>
                              </a:lnTo>
                              <a:lnTo>
                                <a:pt x="990600" y="620725"/>
                              </a:lnTo>
                              <a:lnTo>
                                <a:pt x="990600" y="627075"/>
                              </a:lnTo>
                              <a:lnTo>
                                <a:pt x="992187" y="628662"/>
                              </a:lnTo>
                              <a:lnTo>
                                <a:pt x="998537" y="628662"/>
                              </a:lnTo>
                              <a:lnTo>
                                <a:pt x="1000125" y="627075"/>
                              </a:lnTo>
                              <a:lnTo>
                                <a:pt x="1000125" y="620725"/>
                              </a:lnTo>
                              <a:close/>
                            </a:path>
                            <a:path w="2905125" h="629285">
                              <a:moveTo>
                                <a:pt x="1000125" y="325437"/>
                              </a:moveTo>
                              <a:lnTo>
                                <a:pt x="998537" y="323850"/>
                              </a:lnTo>
                              <a:lnTo>
                                <a:pt x="992187" y="323850"/>
                              </a:lnTo>
                              <a:lnTo>
                                <a:pt x="990600" y="325437"/>
                              </a:lnTo>
                              <a:lnTo>
                                <a:pt x="990600" y="331787"/>
                              </a:lnTo>
                              <a:lnTo>
                                <a:pt x="992187" y="333375"/>
                              </a:lnTo>
                              <a:lnTo>
                                <a:pt x="998537" y="333375"/>
                              </a:lnTo>
                              <a:lnTo>
                                <a:pt x="1000125" y="331787"/>
                              </a:lnTo>
                              <a:lnTo>
                                <a:pt x="1000125" y="325437"/>
                              </a:lnTo>
                              <a:close/>
                            </a:path>
                            <a:path w="2905125" h="629285">
                              <a:moveTo>
                                <a:pt x="1000125" y="277825"/>
                              </a:moveTo>
                              <a:lnTo>
                                <a:pt x="998537" y="276237"/>
                              </a:lnTo>
                              <a:lnTo>
                                <a:pt x="992187" y="276237"/>
                              </a:lnTo>
                              <a:lnTo>
                                <a:pt x="990600" y="277825"/>
                              </a:lnTo>
                              <a:lnTo>
                                <a:pt x="990600" y="284175"/>
                              </a:lnTo>
                              <a:lnTo>
                                <a:pt x="992187" y="285762"/>
                              </a:lnTo>
                              <a:lnTo>
                                <a:pt x="998537" y="285762"/>
                              </a:lnTo>
                              <a:lnTo>
                                <a:pt x="1000125" y="284175"/>
                              </a:lnTo>
                              <a:lnTo>
                                <a:pt x="1000125" y="277825"/>
                              </a:lnTo>
                              <a:close/>
                            </a:path>
                            <a:path w="2905125" h="629285">
                              <a:moveTo>
                                <a:pt x="1000125" y="1587"/>
                              </a:moveTo>
                              <a:lnTo>
                                <a:pt x="998537" y="0"/>
                              </a:lnTo>
                              <a:lnTo>
                                <a:pt x="992187" y="0"/>
                              </a:lnTo>
                              <a:lnTo>
                                <a:pt x="990600" y="1587"/>
                              </a:lnTo>
                              <a:lnTo>
                                <a:pt x="990600" y="7937"/>
                              </a:lnTo>
                              <a:lnTo>
                                <a:pt x="992187" y="9525"/>
                              </a:lnTo>
                              <a:lnTo>
                                <a:pt x="998537" y="9525"/>
                              </a:lnTo>
                              <a:lnTo>
                                <a:pt x="1000125" y="7937"/>
                              </a:lnTo>
                              <a:lnTo>
                                <a:pt x="1000125" y="1587"/>
                              </a:lnTo>
                              <a:close/>
                            </a:path>
                            <a:path w="2905125" h="629285">
                              <a:moveTo>
                                <a:pt x="1019175" y="620725"/>
                              </a:moveTo>
                              <a:lnTo>
                                <a:pt x="1017587" y="619137"/>
                              </a:lnTo>
                              <a:lnTo>
                                <a:pt x="1011237" y="619137"/>
                              </a:lnTo>
                              <a:lnTo>
                                <a:pt x="1009650" y="620725"/>
                              </a:lnTo>
                              <a:lnTo>
                                <a:pt x="1009650" y="627075"/>
                              </a:lnTo>
                              <a:lnTo>
                                <a:pt x="1011237" y="628662"/>
                              </a:lnTo>
                              <a:lnTo>
                                <a:pt x="1017587" y="628662"/>
                              </a:lnTo>
                              <a:lnTo>
                                <a:pt x="1019175" y="627075"/>
                              </a:lnTo>
                              <a:lnTo>
                                <a:pt x="1019175" y="620725"/>
                              </a:lnTo>
                              <a:close/>
                            </a:path>
                            <a:path w="2905125" h="629285">
                              <a:moveTo>
                                <a:pt x="1019175" y="325437"/>
                              </a:moveTo>
                              <a:lnTo>
                                <a:pt x="1017587" y="323850"/>
                              </a:lnTo>
                              <a:lnTo>
                                <a:pt x="1011237" y="323850"/>
                              </a:lnTo>
                              <a:lnTo>
                                <a:pt x="1009650" y="325437"/>
                              </a:lnTo>
                              <a:lnTo>
                                <a:pt x="1009650" y="331787"/>
                              </a:lnTo>
                              <a:lnTo>
                                <a:pt x="1011237" y="333375"/>
                              </a:lnTo>
                              <a:lnTo>
                                <a:pt x="1017587" y="333375"/>
                              </a:lnTo>
                              <a:lnTo>
                                <a:pt x="1019175" y="331787"/>
                              </a:lnTo>
                              <a:lnTo>
                                <a:pt x="1019175" y="325437"/>
                              </a:lnTo>
                              <a:close/>
                            </a:path>
                            <a:path w="2905125" h="629285">
                              <a:moveTo>
                                <a:pt x="1019175" y="277825"/>
                              </a:moveTo>
                              <a:lnTo>
                                <a:pt x="1017587" y="276237"/>
                              </a:lnTo>
                              <a:lnTo>
                                <a:pt x="1011237" y="276237"/>
                              </a:lnTo>
                              <a:lnTo>
                                <a:pt x="1009650" y="277825"/>
                              </a:lnTo>
                              <a:lnTo>
                                <a:pt x="1009650" y="284175"/>
                              </a:lnTo>
                              <a:lnTo>
                                <a:pt x="1011237" y="285762"/>
                              </a:lnTo>
                              <a:lnTo>
                                <a:pt x="1017587" y="285762"/>
                              </a:lnTo>
                              <a:lnTo>
                                <a:pt x="1019175" y="284175"/>
                              </a:lnTo>
                              <a:lnTo>
                                <a:pt x="1019175" y="277825"/>
                              </a:lnTo>
                              <a:close/>
                            </a:path>
                            <a:path w="2905125" h="629285">
                              <a:moveTo>
                                <a:pt x="1019175" y="1587"/>
                              </a:moveTo>
                              <a:lnTo>
                                <a:pt x="1017587" y="0"/>
                              </a:lnTo>
                              <a:lnTo>
                                <a:pt x="1011237" y="0"/>
                              </a:lnTo>
                              <a:lnTo>
                                <a:pt x="1009650" y="1587"/>
                              </a:lnTo>
                              <a:lnTo>
                                <a:pt x="1009650" y="7937"/>
                              </a:lnTo>
                              <a:lnTo>
                                <a:pt x="1011237" y="9525"/>
                              </a:lnTo>
                              <a:lnTo>
                                <a:pt x="1017587" y="9525"/>
                              </a:lnTo>
                              <a:lnTo>
                                <a:pt x="1019175" y="7937"/>
                              </a:lnTo>
                              <a:lnTo>
                                <a:pt x="1019175" y="1587"/>
                              </a:lnTo>
                              <a:close/>
                            </a:path>
                            <a:path w="2905125" h="629285">
                              <a:moveTo>
                                <a:pt x="1038225" y="620725"/>
                              </a:moveTo>
                              <a:lnTo>
                                <a:pt x="1036637" y="619137"/>
                              </a:lnTo>
                              <a:lnTo>
                                <a:pt x="1030287" y="619137"/>
                              </a:lnTo>
                              <a:lnTo>
                                <a:pt x="1028700" y="620725"/>
                              </a:lnTo>
                              <a:lnTo>
                                <a:pt x="1028700" y="627075"/>
                              </a:lnTo>
                              <a:lnTo>
                                <a:pt x="1030287" y="628662"/>
                              </a:lnTo>
                              <a:lnTo>
                                <a:pt x="1036637" y="628662"/>
                              </a:lnTo>
                              <a:lnTo>
                                <a:pt x="1038225" y="627075"/>
                              </a:lnTo>
                              <a:lnTo>
                                <a:pt x="1038225" y="620725"/>
                              </a:lnTo>
                              <a:close/>
                            </a:path>
                            <a:path w="2905125" h="629285">
                              <a:moveTo>
                                <a:pt x="1038225" y="325437"/>
                              </a:moveTo>
                              <a:lnTo>
                                <a:pt x="1036637" y="323850"/>
                              </a:lnTo>
                              <a:lnTo>
                                <a:pt x="1030287" y="323850"/>
                              </a:lnTo>
                              <a:lnTo>
                                <a:pt x="1028700" y="325437"/>
                              </a:lnTo>
                              <a:lnTo>
                                <a:pt x="1028700" y="331787"/>
                              </a:lnTo>
                              <a:lnTo>
                                <a:pt x="1030287" y="333375"/>
                              </a:lnTo>
                              <a:lnTo>
                                <a:pt x="1036637" y="333375"/>
                              </a:lnTo>
                              <a:lnTo>
                                <a:pt x="1038225" y="331787"/>
                              </a:lnTo>
                              <a:lnTo>
                                <a:pt x="1038225" y="325437"/>
                              </a:lnTo>
                              <a:close/>
                            </a:path>
                            <a:path w="2905125" h="629285">
                              <a:moveTo>
                                <a:pt x="1038225" y="277825"/>
                              </a:moveTo>
                              <a:lnTo>
                                <a:pt x="1036637" y="276237"/>
                              </a:lnTo>
                              <a:lnTo>
                                <a:pt x="1030287" y="276237"/>
                              </a:lnTo>
                              <a:lnTo>
                                <a:pt x="1028700" y="277825"/>
                              </a:lnTo>
                              <a:lnTo>
                                <a:pt x="1028700" y="284175"/>
                              </a:lnTo>
                              <a:lnTo>
                                <a:pt x="1030287" y="285762"/>
                              </a:lnTo>
                              <a:lnTo>
                                <a:pt x="1036637" y="285762"/>
                              </a:lnTo>
                              <a:lnTo>
                                <a:pt x="1038225" y="284175"/>
                              </a:lnTo>
                              <a:lnTo>
                                <a:pt x="1038225" y="277825"/>
                              </a:lnTo>
                              <a:close/>
                            </a:path>
                            <a:path w="2905125" h="629285">
                              <a:moveTo>
                                <a:pt x="1038225" y="1587"/>
                              </a:moveTo>
                              <a:lnTo>
                                <a:pt x="1036637" y="0"/>
                              </a:lnTo>
                              <a:lnTo>
                                <a:pt x="1030287" y="0"/>
                              </a:lnTo>
                              <a:lnTo>
                                <a:pt x="1028700" y="1587"/>
                              </a:lnTo>
                              <a:lnTo>
                                <a:pt x="1028700" y="7937"/>
                              </a:lnTo>
                              <a:lnTo>
                                <a:pt x="1030287" y="9525"/>
                              </a:lnTo>
                              <a:lnTo>
                                <a:pt x="1036637" y="9525"/>
                              </a:lnTo>
                              <a:lnTo>
                                <a:pt x="1038225" y="7937"/>
                              </a:lnTo>
                              <a:lnTo>
                                <a:pt x="1038225" y="1587"/>
                              </a:lnTo>
                              <a:close/>
                            </a:path>
                            <a:path w="2905125" h="629285">
                              <a:moveTo>
                                <a:pt x="1057275" y="620725"/>
                              </a:moveTo>
                              <a:lnTo>
                                <a:pt x="1055687" y="619137"/>
                              </a:lnTo>
                              <a:lnTo>
                                <a:pt x="1049337" y="619137"/>
                              </a:lnTo>
                              <a:lnTo>
                                <a:pt x="1047750" y="620725"/>
                              </a:lnTo>
                              <a:lnTo>
                                <a:pt x="1047750" y="627075"/>
                              </a:lnTo>
                              <a:lnTo>
                                <a:pt x="1049337" y="628662"/>
                              </a:lnTo>
                              <a:lnTo>
                                <a:pt x="1055687" y="628662"/>
                              </a:lnTo>
                              <a:lnTo>
                                <a:pt x="1057275" y="627075"/>
                              </a:lnTo>
                              <a:lnTo>
                                <a:pt x="1057275" y="620725"/>
                              </a:lnTo>
                              <a:close/>
                            </a:path>
                            <a:path w="2905125" h="629285">
                              <a:moveTo>
                                <a:pt x="1057275" y="325437"/>
                              </a:moveTo>
                              <a:lnTo>
                                <a:pt x="1055687" y="323850"/>
                              </a:lnTo>
                              <a:lnTo>
                                <a:pt x="1049337" y="323850"/>
                              </a:lnTo>
                              <a:lnTo>
                                <a:pt x="1047750" y="325437"/>
                              </a:lnTo>
                              <a:lnTo>
                                <a:pt x="1047750" y="331787"/>
                              </a:lnTo>
                              <a:lnTo>
                                <a:pt x="1049337" y="333375"/>
                              </a:lnTo>
                              <a:lnTo>
                                <a:pt x="1055687" y="333375"/>
                              </a:lnTo>
                              <a:lnTo>
                                <a:pt x="1057275" y="331787"/>
                              </a:lnTo>
                              <a:lnTo>
                                <a:pt x="1057275" y="325437"/>
                              </a:lnTo>
                              <a:close/>
                            </a:path>
                            <a:path w="2905125" h="629285">
                              <a:moveTo>
                                <a:pt x="1057275" y="277825"/>
                              </a:moveTo>
                              <a:lnTo>
                                <a:pt x="1055687" y="276237"/>
                              </a:lnTo>
                              <a:lnTo>
                                <a:pt x="1049337" y="276237"/>
                              </a:lnTo>
                              <a:lnTo>
                                <a:pt x="1047750" y="277825"/>
                              </a:lnTo>
                              <a:lnTo>
                                <a:pt x="1047750" y="284175"/>
                              </a:lnTo>
                              <a:lnTo>
                                <a:pt x="1049337" y="285762"/>
                              </a:lnTo>
                              <a:lnTo>
                                <a:pt x="1055687" y="285762"/>
                              </a:lnTo>
                              <a:lnTo>
                                <a:pt x="1057275" y="284175"/>
                              </a:lnTo>
                              <a:lnTo>
                                <a:pt x="1057275" y="277825"/>
                              </a:lnTo>
                              <a:close/>
                            </a:path>
                            <a:path w="2905125" h="629285">
                              <a:moveTo>
                                <a:pt x="1057275" y="1587"/>
                              </a:moveTo>
                              <a:lnTo>
                                <a:pt x="1055687" y="0"/>
                              </a:lnTo>
                              <a:lnTo>
                                <a:pt x="1049337" y="0"/>
                              </a:lnTo>
                              <a:lnTo>
                                <a:pt x="1047750" y="1587"/>
                              </a:lnTo>
                              <a:lnTo>
                                <a:pt x="1047750" y="7937"/>
                              </a:lnTo>
                              <a:lnTo>
                                <a:pt x="1049337" y="9525"/>
                              </a:lnTo>
                              <a:lnTo>
                                <a:pt x="1055687" y="9525"/>
                              </a:lnTo>
                              <a:lnTo>
                                <a:pt x="1057275" y="7937"/>
                              </a:lnTo>
                              <a:lnTo>
                                <a:pt x="1057275" y="1587"/>
                              </a:lnTo>
                              <a:close/>
                            </a:path>
                            <a:path w="2905125" h="629285">
                              <a:moveTo>
                                <a:pt x="1076325" y="620725"/>
                              </a:moveTo>
                              <a:lnTo>
                                <a:pt x="1074737" y="619137"/>
                              </a:lnTo>
                              <a:lnTo>
                                <a:pt x="1068387" y="619137"/>
                              </a:lnTo>
                              <a:lnTo>
                                <a:pt x="1066800" y="620725"/>
                              </a:lnTo>
                              <a:lnTo>
                                <a:pt x="1066800" y="627075"/>
                              </a:lnTo>
                              <a:lnTo>
                                <a:pt x="1068387" y="628662"/>
                              </a:lnTo>
                              <a:lnTo>
                                <a:pt x="1074737" y="628662"/>
                              </a:lnTo>
                              <a:lnTo>
                                <a:pt x="1076325" y="627075"/>
                              </a:lnTo>
                              <a:lnTo>
                                <a:pt x="1076325" y="620725"/>
                              </a:lnTo>
                              <a:close/>
                            </a:path>
                            <a:path w="2905125" h="629285">
                              <a:moveTo>
                                <a:pt x="1076325" y="325437"/>
                              </a:moveTo>
                              <a:lnTo>
                                <a:pt x="1074737" y="323850"/>
                              </a:lnTo>
                              <a:lnTo>
                                <a:pt x="1068387" y="323850"/>
                              </a:lnTo>
                              <a:lnTo>
                                <a:pt x="1066800" y="325437"/>
                              </a:lnTo>
                              <a:lnTo>
                                <a:pt x="1066800" y="331787"/>
                              </a:lnTo>
                              <a:lnTo>
                                <a:pt x="1068387" y="333375"/>
                              </a:lnTo>
                              <a:lnTo>
                                <a:pt x="1074737" y="333375"/>
                              </a:lnTo>
                              <a:lnTo>
                                <a:pt x="1076325" y="331787"/>
                              </a:lnTo>
                              <a:lnTo>
                                <a:pt x="1076325" y="325437"/>
                              </a:lnTo>
                              <a:close/>
                            </a:path>
                            <a:path w="2905125" h="629285">
                              <a:moveTo>
                                <a:pt x="1076325" y="277825"/>
                              </a:moveTo>
                              <a:lnTo>
                                <a:pt x="1074737" y="276237"/>
                              </a:lnTo>
                              <a:lnTo>
                                <a:pt x="1068387" y="276237"/>
                              </a:lnTo>
                              <a:lnTo>
                                <a:pt x="1066800" y="277825"/>
                              </a:lnTo>
                              <a:lnTo>
                                <a:pt x="1066800" y="284175"/>
                              </a:lnTo>
                              <a:lnTo>
                                <a:pt x="1068387" y="285762"/>
                              </a:lnTo>
                              <a:lnTo>
                                <a:pt x="1074737" y="285762"/>
                              </a:lnTo>
                              <a:lnTo>
                                <a:pt x="1076325" y="284175"/>
                              </a:lnTo>
                              <a:lnTo>
                                <a:pt x="1076325" y="277825"/>
                              </a:lnTo>
                              <a:close/>
                            </a:path>
                            <a:path w="2905125" h="629285">
                              <a:moveTo>
                                <a:pt x="1076325" y="1587"/>
                              </a:moveTo>
                              <a:lnTo>
                                <a:pt x="1074737" y="0"/>
                              </a:lnTo>
                              <a:lnTo>
                                <a:pt x="1068387" y="0"/>
                              </a:lnTo>
                              <a:lnTo>
                                <a:pt x="1066800" y="1587"/>
                              </a:lnTo>
                              <a:lnTo>
                                <a:pt x="1066800" y="7937"/>
                              </a:lnTo>
                              <a:lnTo>
                                <a:pt x="1068387" y="9525"/>
                              </a:lnTo>
                              <a:lnTo>
                                <a:pt x="1074737" y="9525"/>
                              </a:lnTo>
                              <a:lnTo>
                                <a:pt x="1076325" y="7937"/>
                              </a:lnTo>
                              <a:lnTo>
                                <a:pt x="1076325" y="1587"/>
                              </a:lnTo>
                              <a:close/>
                            </a:path>
                            <a:path w="2905125" h="629285">
                              <a:moveTo>
                                <a:pt x="1095375" y="620725"/>
                              </a:moveTo>
                              <a:lnTo>
                                <a:pt x="1093787" y="619137"/>
                              </a:lnTo>
                              <a:lnTo>
                                <a:pt x="1087437" y="619137"/>
                              </a:lnTo>
                              <a:lnTo>
                                <a:pt x="1085850" y="620725"/>
                              </a:lnTo>
                              <a:lnTo>
                                <a:pt x="1085850" y="627075"/>
                              </a:lnTo>
                              <a:lnTo>
                                <a:pt x="1087437" y="628662"/>
                              </a:lnTo>
                              <a:lnTo>
                                <a:pt x="1093787" y="628662"/>
                              </a:lnTo>
                              <a:lnTo>
                                <a:pt x="1095375" y="627075"/>
                              </a:lnTo>
                              <a:lnTo>
                                <a:pt x="1095375" y="620725"/>
                              </a:lnTo>
                              <a:close/>
                            </a:path>
                            <a:path w="2905125" h="629285">
                              <a:moveTo>
                                <a:pt x="1095375" y="325437"/>
                              </a:moveTo>
                              <a:lnTo>
                                <a:pt x="1093787" y="323850"/>
                              </a:lnTo>
                              <a:lnTo>
                                <a:pt x="1087437" y="323850"/>
                              </a:lnTo>
                              <a:lnTo>
                                <a:pt x="1085850" y="325437"/>
                              </a:lnTo>
                              <a:lnTo>
                                <a:pt x="1085850" y="331787"/>
                              </a:lnTo>
                              <a:lnTo>
                                <a:pt x="1087437" y="333375"/>
                              </a:lnTo>
                              <a:lnTo>
                                <a:pt x="1093787" y="333375"/>
                              </a:lnTo>
                              <a:lnTo>
                                <a:pt x="1095375" y="331787"/>
                              </a:lnTo>
                              <a:lnTo>
                                <a:pt x="1095375" y="325437"/>
                              </a:lnTo>
                              <a:close/>
                            </a:path>
                            <a:path w="2905125" h="629285">
                              <a:moveTo>
                                <a:pt x="1095375" y="277825"/>
                              </a:moveTo>
                              <a:lnTo>
                                <a:pt x="1093787" y="276237"/>
                              </a:lnTo>
                              <a:lnTo>
                                <a:pt x="1087437" y="276237"/>
                              </a:lnTo>
                              <a:lnTo>
                                <a:pt x="1085850" y="277825"/>
                              </a:lnTo>
                              <a:lnTo>
                                <a:pt x="1085850" y="284175"/>
                              </a:lnTo>
                              <a:lnTo>
                                <a:pt x="1087437" y="285762"/>
                              </a:lnTo>
                              <a:lnTo>
                                <a:pt x="1093787" y="285762"/>
                              </a:lnTo>
                              <a:lnTo>
                                <a:pt x="1095375" y="284175"/>
                              </a:lnTo>
                              <a:lnTo>
                                <a:pt x="1095375" y="277825"/>
                              </a:lnTo>
                              <a:close/>
                            </a:path>
                            <a:path w="2905125" h="629285">
                              <a:moveTo>
                                <a:pt x="1095375" y="1587"/>
                              </a:moveTo>
                              <a:lnTo>
                                <a:pt x="1093787" y="0"/>
                              </a:lnTo>
                              <a:lnTo>
                                <a:pt x="1087437" y="0"/>
                              </a:lnTo>
                              <a:lnTo>
                                <a:pt x="1085850" y="1587"/>
                              </a:lnTo>
                              <a:lnTo>
                                <a:pt x="1085850" y="7937"/>
                              </a:lnTo>
                              <a:lnTo>
                                <a:pt x="1087437" y="9525"/>
                              </a:lnTo>
                              <a:lnTo>
                                <a:pt x="1093787" y="9525"/>
                              </a:lnTo>
                              <a:lnTo>
                                <a:pt x="1095375" y="7937"/>
                              </a:lnTo>
                              <a:lnTo>
                                <a:pt x="1095375" y="1587"/>
                              </a:lnTo>
                              <a:close/>
                            </a:path>
                            <a:path w="2905125" h="629285">
                              <a:moveTo>
                                <a:pt x="1114425" y="620725"/>
                              </a:moveTo>
                              <a:lnTo>
                                <a:pt x="1112837" y="619137"/>
                              </a:lnTo>
                              <a:lnTo>
                                <a:pt x="1106487" y="619137"/>
                              </a:lnTo>
                              <a:lnTo>
                                <a:pt x="1104900" y="620725"/>
                              </a:lnTo>
                              <a:lnTo>
                                <a:pt x="1104900" y="627075"/>
                              </a:lnTo>
                              <a:lnTo>
                                <a:pt x="1106487" y="628662"/>
                              </a:lnTo>
                              <a:lnTo>
                                <a:pt x="1112837" y="628662"/>
                              </a:lnTo>
                              <a:lnTo>
                                <a:pt x="1114425" y="627075"/>
                              </a:lnTo>
                              <a:lnTo>
                                <a:pt x="1114425" y="620725"/>
                              </a:lnTo>
                              <a:close/>
                            </a:path>
                            <a:path w="2905125" h="629285">
                              <a:moveTo>
                                <a:pt x="1114425" y="325437"/>
                              </a:moveTo>
                              <a:lnTo>
                                <a:pt x="1112837" y="323850"/>
                              </a:lnTo>
                              <a:lnTo>
                                <a:pt x="1106487" y="323850"/>
                              </a:lnTo>
                              <a:lnTo>
                                <a:pt x="1104900" y="325437"/>
                              </a:lnTo>
                              <a:lnTo>
                                <a:pt x="1104900" y="331787"/>
                              </a:lnTo>
                              <a:lnTo>
                                <a:pt x="1106487" y="333375"/>
                              </a:lnTo>
                              <a:lnTo>
                                <a:pt x="1112837" y="333375"/>
                              </a:lnTo>
                              <a:lnTo>
                                <a:pt x="1114425" y="331787"/>
                              </a:lnTo>
                              <a:lnTo>
                                <a:pt x="1114425" y="325437"/>
                              </a:lnTo>
                              <a:close/>
                            </a:path>
                            <a:path w="2905125" h="629285">
                              <a:moveTo>
                                <a:pt x="1114425" y="277825"/>
                              </a:moveTo>
                              <a:lnTo>
                                <a:pt x="1112837" y="276237"/>
                              </a:lnTo>
                              <a:lnTo>
                                <a:pt x="1106487" y="276237"/>
                              </a:lnTo>
                              <a:lnTo>
                                <a:pt x="1104900" y="277825"/>
                              </a:lnTo>
                              <a:lnTo>
                                <a:pt x="1104900" y="284175"/>
                              </a:lnTo>
                              <a:lnTo>
                                <a:pt x="1106487" y="285762"/>
                              </a:lnTo>
                              <a:lnTo>
                                <a:pt x="1112837" y="285762"/>
                              </a:lnTo>
                              <a:lnTo>
                                <a:pt x="1114425" y="284175"/>
                              </a:lnTo>
                              <a:lnTo>
                                <a:pt x="1114425" y="277825"/>
                              </a:lnTo>
                              <a:close/>
                            </a:path>
                            <a:path w="2905125" h="629285">
                              <a:moveTo>
                                <a:pt x="1114425" y="1587"/>
                              </a:moveTo>
                              <a:lnTo>
                                <a:pt x="1112837" y="0"/>
                              </a:lnTo>
                              <a:lnTo>
                                <a:pt x="1106487" y="0"/>
                              </a:lnTo>
                              <a:lnTo>
                                <a:pt x="1104900" y="1587"/>
                              </a:lnTo>
                              <a:lnTo>
                                <a:pt x="1104900" y="7937"/>
                              </a:lnTo>
                              <a:lnTo>
                                <a:pt x="1106487" y="9525"/>
                              </a:lnTo>
                              <a:lnTo>
                                <a:pt x="1112837" y="9525"/>
                              </a:lnTo>
                              <a:lnTo>
                                <a:pt x="1114425" y="7937"/>
                              </a:lnTo>
                              <a:lnTo>
                                <a:pt x="1114425" y="1587"/>
                              </a:lnTo>
                              <a:close/>
                            </a:path>
                            <a:path w="2905125" h="629285">
                              <a:moveTo>
                                <a:pt x="1133475" y="620725"/>
                              </a:moveTo>
                              <a:lnTo>
                                <a:pt x="1131887" y="619137"/>
                              </a:lnTo>
                              <a:lnTo>
                                <a:pt x="1125537" y="619137"/>
                              </a:lnTo>
                              <a:lnTo>
                                <a:pt x="1123950" y="620725"/>
                              </a:lnTo>
                              <a:lnTo>
                                <a:pt x="1123950" y="627075"/>
                              </a:lnTo>
                              <a:lnTo>
                                <a:pt x="1125537" y="628662"/>
                              </a:lnTo>
                              <a:lnTo>
                                <a:pt x="1131887" y="628662"/>
                              </a:lnTo>
                              <a:lnTo>
                                <a:pt x="1133475" y="627075"/>
                              </a:lnTo>
                              <a:lnTo>
                                <a:pt x="1133475" y="620725"/>
                              </a:lnTo>
                              <a:close/>
                            </a:path>
                            <a:path w="2905125" h="629285">
                              <a:moveTo>
                                <a:pt x="1133475" y="325437"/>
                              </a:moveTo>
                              <a:lnTo>
                                <a:pt x="1131887" y="323850"/>
                              </a:lnTo>
                              <a:lnTo>
                                <a:pt x="1125537" y="323850"/>
                              </a:lnTo>
                              <a:lnTo>
                                <a:pt x="1123950" y="325437"/>
                              </a:lnTo>
                              <a:lnTo>
                                <a:pt x="1123950" y="331787"/>
                              </a:lnTo>
                              <a:lnTo>
                                <a:pt x="1125537" y="333375"/>
                              </a:lnTo>
                              <a:lnTo>
                                <a:pt x="1131887" y="333375"/>
                              </a:lnTo>
                              <a:lnTo>
                                <a:pt x="1133475" y="331787"/>
                              </a:lnTo>
                              <a:lnTo>
                                <a:pt x="1133475" y="325437"/>
                              </a:lnTo>
                              <a:close/>
                            </a:path>
                            <a:path w="2905125" h="629285">
                              <a:moveTo>
                                <a:pt x="1133475" y="277825"/>
                              </a:moveTo>
                              <a:lnTo>
                                <a:pt x="1131887" y="276237"/>
                              </a:lnTo>
                              <a:lnTo>
                                <a:pt x="1125537" y="276237"/>
                              </a:lnTo>
                              <a:lnTo>
                                <a:pt x="1123950" y="277825"/>
                              </a:lnTo>
                              <a:lnTo>
                                <a:pt x="1123950" y="284175"/>
                              </a:lnTo>
                              <a:lnTo>
                                <a:pt x="1125537" y="285762"/>
                              </a:lnTo>
                              <a:lnTo>
                                <a:pt x="1131887" y="285762"/>
                              </a:lnTo>
                              <a:lnTo>
                                <a:pt x="1133475" y="284175"/>
                              </a:lnTo>
                              <a:lnTo>
                                <a:pt x="1133475" y="277825"/>
                              </a:lnTo>
                              <a:close/>
                            </a:path>
                            <a:path w="2905125" h="629285">
                              <a:moveTo>
                                <a:pt x="1133475" y="1587"/>
                              </a:moveTo>
                              <a:lnTo>
                                <a:pt x="1131887" y="0"/>
                              </a:lnTo>
                              <a:lnTo>
                                <a:pt x="1125537" y="0"/>
                              </a:lnTo>
                              <a:lnTo>
                                <a:pt x="1123950" y="1587"/>
                              </a:lnTo>
                              <a:lnTo>
                                <a:pt x="1123950" y="7937"/>
                              </a:lnTo>
                              <a:lnTo>
                                <a:pt x="1125537" y="9525"/>
                              </a:lnTo>
                              <a:lnTo>
                                <a:pt x="1131887" y="9525"/>
                              </a:lnTo>
                              <a:lnTo>
                                <a:pt x="1133475" y="7937"/>
                              </a:lnTo>
                              <a:lnTo>
                                <a:pt x="1133475" y="1587"/>
                              </a:lnTo>
                              <a:close/>
                            </a:path>
                            <a:path w="2905125" h="629285">
                              <a:moveTo>
                                <a:pt x="1152525" y="620725"/>
                              </a:moveTo>
                              <a:lnTo>
                                <a:pt x="1150937" y="619137"/>
                              </a:lnTo>
                              <a:lnTo>
                                <a:pt x="1144587" y="619137"/>
                              </a:lnTo>
                              <a:lnTo>
                                <a:pt x="1143000" y="620725"/>
                              </a:lnTo>
                              <a:lnTo>
                                <a:pt x="1143000" y="627075"/>
                              </a:lnTo>
                              <a:lnTo>
                                <a:pt x="1144587" y="628662"/>
                              </a:lnTo>
                              <a:lnTo>
                                <a:pt x="1150937" y="628662"/>
                              </a:lnTo>
                              <a:lnTo>
                                <a:pt x="1152525" y="627075"/>
                              </a:lnTo>
                              <a:lnTo>
                                <a:pt x="1152525" y="620725"/>
                              </a:lnTo>
                              <a:close/>
                            </a:path>
                            <a:path w="2905125" h="629285">
                              <a:moveTo>
                                <a:pt x="1152525" y="325437"/>
                              </a:moveTo>
                              <a:lnTo>
                                <a:pt x="1150937" y="323850"/>
                              </a:lnTo>
                              <a:lnTo>
                                <a:pt x="1144587" y="323850"/>
                              </a:lnTo>
                              <a:lnTo>
                                <a:pt x="1143000" y="325437"/>
                              </a:lnTo>
                              <a:lnTo>
                                <a:pt x="1143000" y="331787"/>
                              </a:lnTo>
                              <a:lnTo>
                                <a:pt x="1144587" y="333375"/>
                              </a:lnTo>
                              <a:lnTo>
                                <a:pt x="1150937" y="333375"/>
                              </a:lnTo>
                              <a:lnTo>
                                <a:pt x="1152525" y="331787"/>
                              </a:lnTo>
                              <a:lnTo>
                                <a:pt x="1152525" y="325437"/>
                              </a:lnTo>
                              <a:close/>
                            </a:path>
                            <a:path w="2905125" h="629285">
                              <a:moveTo>
                                <a:pt x="1152525" y="277825"/>
                              </a:moveTo>
                              <a:lnTo>
                                <a:pt x="1150937" y="276237"/>
                              </a:lnTo>
                              <a:lnTo>
                                <a:pt x="1144587" y="276237"/>
                              </a:lnTo>
                              <a:lnTo>
                                <a:pt x="1143000" y="277825"/>
                              </a:lnTo>
                              <a:lnTo>
                                <a:pt x="1143000" y="284175"/>
                              </a:lnTo>
                              <a:lnTo>
                                <a:pt x="1144587" y="285762"/>
                              </a:lnTo>
                              <a:lnTo>
                                <a:pt x="1150937" y="285762"/>
                              </a:lnTo>
                              <a:lnTo>
                                <a:pt x="1152525" y="284175"/>
                              </a:lnTo>
                              <a:lnTo>
                                <a:pt x="1152525" y="277825"/>
                              </a:lnTo>
                              <a:close/>
                            </a:path>
                            <a:path w="2905125" h="629285">
                              <a:moveTo>
                                <a:pt x="1152525" y="1587"/>
                              </a:moveTo>
                              <a:lnTo>
                                <a:pt x="1150937" y="0"/>
                              </a:lnTo>
                              <a:lnTo>
                                <a:pt x="1144587" y="0"/>
                              </a:lnTo>
                              <a:lnTo>
                                <a:pt x="1143000" y="1587"/>
                              </a:lnTo>
                              <a:lnTo>
                                <a:pt x="1143000" y="7937"/>
                              </a:lnTo>
                              <a:lnTo>
                                <a:pt x="1144587" y="9525"/>
                              </a:lnTo>
                              <a:lnTo>
                                <a:pt x="1150937" y="9525"/>
                              </a:lnTo>
                              <a:lnTo>
                                <a:pt x="1152525" y="7937"/>
                              </a:lnTo>
                              <a:lnTo>
                                <a:pt x="1152525" y="1587"/>
                              </a:lnTo>
                              <a:close/>
                            </a:path>
                            <a:path w="2905125" h="629285">
                              <a:moveTo>
                                <a:pt x="1171575" y="620725"/>
                              </a:moveTo>
                              <a:lnTo>
                                <a:pt x="1169987" y="619137"/>
                              </a:lnTo>
                              <a:lnTo>
                                <a:pt x="1163637" y="619137"/>
                              </a:lnTo>
                              <a:lnTo>
                                <a:pt x="1162050" y="620725"/>
                              </a:lnTo>
                              <a:lnTo>
                                <a:pt x="1162050" y="627075"/>
                              </a:lnTo>
                              <a:lnTo>
                                <a:pt x="1163637" y="628662"/>
                              </a:lnTo>
                              <a:lnTo>
                                <a:pt x="1169987" y="628662"/>
                              </a:lnTo>
                              <a:lnTo>
                                <a:pt x="1171575" y="627075"/>
                              </a:lnTo>
                              <a:lnTo>
                                <a:pt x="1171575" y="620725"/>
                              </a:lnTo>
                              <a:close/>
                            </a:path>
                            <a:path w="2905125" h="629285">
                              <a:moveTo>
                                <a:pt x="1171575" y="325437"/>
                              </a:moveTo>
                              <a:lnTo>
                                <a:pt x="1169987" y="323850"/>
                              </a:lnTo>
                              <a:lnTo>
                                <a:pt x="1163637" y="323850"/>
                              </a:lnTo>
                              <a:lnTo>
                                <a:pt x="1162050" y="325437"/>
                              </a:lnTo>
                              <a:lnTo>
                                <a:pt x="1162050" y="331787"/>
                              </a:lnTo>
                              <a:lnTo>
                                <a:pt x="1163637" y="333375"/>
                              </a:lnTo>
                              <a:lnTo>
                                <a:pt x="1169987" y="333375"/>
                              </a:lnTo>
                              <a:lnTo>
                                <a:pt x="1171575" y="331787"/>
                              </a:lnTo>
                              <a:lnTo>
                                <a:pt x="1171575" y="325437"/>
                              </a:lnTo>
                              <a:close/>
                            </a:path>
                            <a:path w="2905125" h="629285">
                              <a:moveTo>
                                <a:pt x="1171575" y="277825"/>
                              </a:moveTo>
                              <a:lnTo>
                                <a:pt x="1169987" y="276237"/>
                              </a:lnTo>
                              <a:lnTo>
                                <a:pt x="1163637" y="276237"/>
                              </a:lnTo>
                              <a:lnTo>
                                <a:pt x="1162050" y="277825"/>
                              </a:lnTo>
                              <a:lnTo>
                                <a:pt x="1162050" y="284175"/>
                              </a:lnTo>
                              <a:lnTo>
                                <a:pt x="1163637" y="285762"/>
                              </a:lnTo>
                              <a:lnTo>
                                <a:pt x="1169987" y="285762"/>
                              </a:lnTo>
                              <a:lnTo>
                                <a:pt x="1171575" y="284175"/>
                              </a:lnTo>
                              <a:lnTo>
                                <a:pt x="1171575" y="277825"/>
                              </a:lnTo>
                              <a:close/>
                            </a:path>
                            <a:path w="2905125" h="629285">
                              <a:moveTo>
                                <a:pt x="1171575" y="1587"/>
                              </a:moveTo>
                              <a:lnTo>
                                <a:pt x="1169987" y="0"/>
                              </a:lnTo>
                              <a:lnTo>
                                <a:pt x="1163637" y="0"/>
                              </a:lnTo>
                              <a:lnTo>
                                <a:pt x="1162050" y="1587"/>
                              </a:lnTo>
                              <a:lnTo>
                                <a:pt x="1162050" y="7937"/>
                              </a:lnTo>
                              <a:lnTo>
                                <a:pt x="1163637" y="9525"/>
                              </a:lnTo>
                              <a:lnTo>
                                <a:pt x="1169987" y="9525"/>
                              </a:lnTo>
                              <a:lnTo>
                                <a:pt x="1171575" y="7937"/>
                              </a:lnTo>
                              <a:lnTo>
                                <a:pt x="1171575" y="1587"/>
                              </a:lnTo>
                              <a:close/>
                            </a:path>
                            <a:path w="2905125" h="629285">
                              <a:moveTo>
                                <a:pt x="1190625" y="620725"/>
                              </a:moveTo>
                              <a:lnTo>
                                <a:pt x="1189037" y="619137"/>
                              </a:lnTo>
                              <a:lnTo>
                                <a:pt x="1182687" y="619137"/>
                              </a:lnTo>
                              <a:lnTo>
                                <a:pt x="1181100" y="620725"/>
                              </a:lnTo>
                              <a:lnTo>
                                <a:pt x="1181100" y="627075"/>
                              </a:lnTo>
                              <a:lnTo>
                                <a:pt x="1182687" y="628662"/>
                              </a:lnTo>
                              <a:lnTo>
                                <a:pt x="1189037" y="628662"/>
                              </a:lnTo>
                              <a:lnTo>
                                <a:pt x="1190625" y="627075"/>
                              </a:lnTo>
                              <a:lnTo>
                                <a:pt x="1190625" y="620725"/>
                              </a:lnTo>
                              <a:close/>
                            </a:path>
                            <a:path w="2905125" h="629285">
                              <a:moveTo>
                                <a:pt x="1190625" y="325437"/>
                              </a:moveTo>
                              <a:lnTo>
                                <a:pt x="1189037" y="323850"/>
                              </a:lnTo>
                              <a:lnTo>
                                <a:pt x="1182687" y="323850"/>
                              </a:lnTo>
                              <a:lnTo>
                                <a:pt x="1181100" y="325437"/>
                              </a:lnTo>
                              <a:lnTo>
                                <a:pt x="1181100" y="331787"/>
                              </a:lnTo>
                              <a:lnTo>
                                <a:pt x="1182687" y="333375"/>
                              </a:lnTo>
                              <a:lnTo>
                                <a:pt x="1189037" y="333375"/>
                              </a:lnTo>
                              <a:lnTo>
                                <a:pt x="1190625" y="331787"/>
                              </a:lnTo>
                              <a:lnTo>
                                <a:pt x="1190625" y="325437"/>
                              </a:lnTo>
                              <a:close/>
                            </a:path>
                            <a:path w="2905125" h="629285">
                              <a:moveTo>
                                <a:pt x="1190625" y="277825"/>
                              </a:moveTo>
                              <a:lnTo>
                                <a:pt x="1189037" y="276237"/>
                              </a:lnTo>
                              <a:lnTo>
                                <a:pt x="1182687" y="276237"/>
                              </a:lnTo>
                              <a:lnTo>
                                <a:pt x="1181100" y="277825"/>
                              </a:lnTo>
                              <a:lnTo>
                                <a:pt x="1181100" y="284175"/>
                              </a:lnTo>
                              <a:lnTo>
                                <a:pt x="1182687" y="285762"/>
                              </a:lnTo>
                              <a:lnTo>
                                <a:pt x="1189037" y="285762"/>
                              </a:lnTo>
                              <a:lnTo>
                                <a:pt x="1190625" y="284175"/>
                              </a:lnTo>
                              <a:lnTo>
                                <a:pt x="1190625" y="277825"/>
                              </a:lnTo>
                              <a:close/>
                            </a:path>
                            <a:path w="2905125" h="629285">
                              <a:moveTo>
                                <a:pt x="1190625" y="1587"/>
                              </a:moveTo>
                              <a:lnTo>
                                <a:pt x="1189037" y="0"/>
                              </a:lnTo>
                              <a:lnTo>
                                <a:pt x="1182687" y="0"/>
                              </a:lnTo>
                              <a:lnTo>
                                <a:pt x="1181100" y="1587"/>
                              </a:lnTo>
                              <a:lnTo>
                                <a:pt x="1181100" y="7937"/>
                              </a:lnTo>
                              <a:lnTo>
                                <a:pt x="1182687" y="9525"/>
                              </a:lnTo>
                              <a:lnTo>
                                <a:pt x="1189037" y="9525"/>
                              </a:lnTo>
                              <a:lnTo>
                                <a:pt x="1190625" y="7937"/>
                              </a:lnTo>
                              <a:lnTo>
                                <a:pt x="1190625" y="1587"/>
                              </a:lnTo>
                              <a:close/>
                            </a:path>
                            <a:path w="2905125" h="629285">
                              <a:moveTo>
                                <a:pt x="1209675" y="620725"/>
                              </a:moveTo>
                              <a:lnTo>
                                <a:pt x="1208087" y="619137"/>
                              </a:lnTo>
                              <a:lnTo>
                                <a:pt x="1201737" y="619137"/>
                              </a:lnTo>
                              <a:lnTo>
                                <a:pt x="1200150" y="620725"/>
                              </a:lnTo>
                              <a:lnTo>
                                <a:pt x="1200150" y="627075"/>
                              </a:lnTo>
                              <a:lnTo>
                                <a:pt x="1201737" y="628662"/>
                              </a:lnTo>
                              <a:lnTo>
                                <a:pt x="1208087" y="628662"/>
                              </a:lnTo>
                              <a:lnTo>
                                <a:pt x="1209675" y="627075"/>
                              </a:lnTo>
                              <a:lnTo>
                                <a:pt x="1209675" y="620725"/>
                              </a:lnTo>
                              <a:close/>
                            </a:path>
                            <a:path w="2905125" h="629285">
                              <a:moveTo>
                                <a:pt x="1209675" y="325437"/>
                              </a:moveTo>
                              <a:lnTo>
                                <a:pt x="1208087" y="323850"/>
                              </a:lnTo>
                              <a:lnTo>
                                <a:pt x="1201737" y="323850"/>
                              </a:lnTo>
                              <a:lnTo>
                                <a:pt x="1200150" y="325437"/>
                              </a:lnTo>
                              <a:lnTo>
                                <a:pt x="1200150" y="331787"/>
                              </a:lnTo>
                              <a:lnTo>
                                <a:pt x="1201737" y="333375"/>
                              </a:lnTo>
                              <a:lnTo>
                                <a:pt x="1208087" y="333375"/>
                              </a:lnTo>
                              <a:lnTo>
                                <a:pt x="1209675" y="331787"/>
                              </a:lnTo>
                              <a:lnTo>
                                <a:pt x="1209675" y="325437"/>
                              </a:lnTo>
                              <a:close/>
                            </a:path>
                            <a:path w="2905125" h="629285">
                              <a:moveTo>
                                <a:pt x="1209675" y="277825"/>
                              </a:moveTo>
                              <a:lnTo>
                                <a:pt x="1208087" y="276237"/>
                              </a:lnTo>
                              <a:lnTo>
                                <a:pt x="1201737" y="276237"/>
                              </a:lnTo>
                              <a:lnTo>
                                <a:pt x="1200150" y="277825"/>
                              </a:lnTo>
                              <a:lnTo>
                                <a:pt x="1200150" y="284175"/>
                              </a:lnTo>
                              <a:lnTo>
                                <a:pt x="1201737" y="285762"/>
                              </a:lnTo>
                              <a:lnTo>
                                <a:pt x="1208087" y="285762"/>
                              </a:lnTo>
                              <a:lnTo>
                                <a:pt x="1209675" y="284175"/>
                              </a:lnTo>
                              <a:lnTo>
                                <a:pt x="1209675" y="277825"/>
                              </a:lnTo>
                              <a:close/>
                            </a:path>
                            <a:path w="2905125" h="629285">
                              <a:moveTo>
                                <a:pt x="1209675" y="1587"/>
                              </a:moveTo>
                              <a:lnTo>
                                <a:pt x="1208087" y="0"/>
                              </a:lnTo>
                              <a:lnTo>
                                <a:pt x="1201737" y="0"/>
                              </a:lnTo>
                              <a:lnTo>
                                <a:pt x="1200150" y="1587"/>
                              </a:lnTo>
                              <a:lnTo>
                                <a:pt x="1200150" y="7937"/>
                              </a:lnTo>
                              <a:lnTo>
                                <a:pt x="1201737" y="9525"/>
                              </a:lnTo>
                              <a:lnTo>
                                <a:pt x="1208087" y="9525"/>
                              </a:lnTo>
                              <a:lnTo>
                                <a:pt x="1209675" y="7937"/>
                              </a:lnTo>
                              <a:lnTo>
                                <a:pt x="1209675" y="1587"/>
                              </a:lnTo>
                              <a:close/>
                            </a:path>
                            <a:path w="2905125" h="629285">
                              <a:moveTo>
                                <a:pt x="1228725" y="620725"/>
                              </a:moveTo>
                              <a:lnTo>
                                <a:pt x="1227137" y="619137"/>
                              </a:lnTo>
                              <a:lnTo>
                                <a:pt x="1220787" y="619137"/>
                              </a:lnTo>
                              <a:lnTo>
                                <a:pt x="1219200" y="620725"/>
                              </a:lnTo>
                              <a:lnTo>
                                <a:pt x="1219200" y="627075"/>
                              </a:lnTo>
                              <a:lnTo>
                                <a:pt x="1220787" y="628662"/>
                              </a:lnTo>
                              <a:lnTo>
                                <a:pt x="1227137" y="628662"/>
                              </a:lnTo>
                              <a:lnTo>
                                <a:pt x="1228725" y="627075"/>
                              </a:lnTo>
                              <a:lnTo>
                                <a:pt x="1228725" y="620725"/>
                              </a:lnTo>
                              <a:close/>
                            </a:path>
                            <a:path w="2905125" h="629285">
                              <a:moveTo>
                                <a:pt x="1228725" y="325437"/>
                              </a:moveTo>
                              <a:lnTo>
                                <a:pt x="1227137" y="323850"/>
                              </a:lnTo>
                              <a:lnTo>
                                <a:pt x="1220787" y="323850"/>
                              </a:lnTo>
                              <a:lnTo>
                                <a:pt x="1219200" y="325437"/>
                              </a:lnTo>
                              <a:lnTo>
                                <a:pt x="1219200" y="331787"/>
                              </a:lnTo>
                              <a:lnTo>
                                <a:pt x="1220787" y="333375"/>
                              </a:lnTo>
                              <a:lnTo>
                                <a:pt x="1227137" y="333375"/>
                              </a:lnTo>
                              <a:lnTo>
                                <a:pt x="1228725" y="331787"/>
                              </a:lnTo>
                              <a:lnTo>
                                <a:pt x="1228725" y="325437"/>
                              </a:lnTo>
                              <a:close/>
                            </a:path>
                            <a:path w="2905125" h="629285">
                              <a:moveTo>
                                <a:pt x="1228725" y="277825"/>
                              </a:moveTo>
                              <a:lnTo>
                                <a:pt x="1227137" y="276237"/>
                              </a:lnTo>
                              <a:lnTo>
                                <a:pt x="1220787" y="276237"/>
                              </a:lnTo>
                              <a:lnTo>
                                <a:pt x="1219200" y="277825"/>
                              </a:lnTo>
                              <a:lnTo>
                                <a:pt x="1219200" y="284175"/>
                              </a:lnTo>
                              <a:lnTo>
                                <a:pt x="1220787" y="285762"/>
                              </a:lnTo>
                              <a:lnTo>
                                <a:pt x="1227137" y="285762"/>
                              </a:lnTo>
                              <a:lnTo>
                                <a:pt x="1228725" y="284175"/>
                              </a:lnTo>
                              <a:lnTo>
                                <a:pt x="1228725" y="277825"/>
                              </a:lnTo>
                              <a:close/>
                            </a:path>
                            <a:path w="2905125" h="629285">
                              <a:moveTo>
                                <a:pt x="1228725" y="1587"/>
                              </a:moveTo>
                              <a:lnTo>
                                <a:pt x="1227137" y="0"/>
                              </a:lnTo>
                              <a:lnTo>
                                <a:pt x="1220787" y="0"/>
                              </a:lnTo>
                              <a:lnTo>
                                <a:pt x="1219200" y="1587"/>
                              </a:lnTo>
                              <a:lnTo>
                                <a:pt x="1219200" y="7937"/>
                              </a:lnTo>
                              <a:lnTo>
                                <a:pt x="1220787" y="9525"/>
                              </a:lnTo>
                              <a:lnTo>
                                <a:pt x="1227137" y="9525"/>
                              </a:lnTo>
                              <a:lnTo>
                                <a:pt x="1228725" y="7937"/>
                              </a:lnTo>
                              <a:lnTo>
                                <a:pt x="1228725" y="1587"/>
                              </a:lnTo>
                              <a:close/>
                            </a:path>
                            <a:path w="2905125" h="629285">
                              <a:moveTo>
                                <a:pt x="1247775" y="620725"/>
                              </a:moveTo>
                              <a:lnTo>
                                <a:pt x="1246187" y="619137"/>
                              </a:lnTo>
                              <a:lnTo>
                                <a:pt x="1239837" y="619137"/>
                              </a:lnTo>
                              <a:lnTo>
                                <a:pt x="1238250" y="620725"/>
                              </a:lnTo>
                              <a:lnTo>
                                <a:pt x="1238250" y="627075"/>
                              </a:lnTo>
                              <a:lnTo>
                                <a:pt x="1239837" y="628662"/>
                              </a:lnTo>
                              <a:lnTo>
                                <a:pt x="1246187" y="628662"/>
                              </a:lnTo>
                              <a:lnTo>
                                <a:pt x="1247775" y="627075"/>
                              </a:lnTo>
                              <a:lnTo>
                                <a:pt x="1247775" y="620725"/>
                              </a:lnTo>
                              <a:close/>
                            </a:path>
                            <a:path w="2905125" h="629285">
                              <a:moveTo>
                                <a:pt x="1247775" y="325437"/>
                              </a:moveTo>
                              <a:lnTo>
                                <a:pt x="1246187" y="323850"/>
                              </a:lnTo>
                              <a:lnTo>
                                <a:pt x="1239837" y="323850"/>
                              </a:lnTo>
                              <a:lnTo>
                                <a:pt x="1238250" y="325437"/>
                              </a:lnTo>
                              <a:lnTo>
                                <a:pt x="1238250" y="331787"/>
                              </a:lnTo>
                              <a:lnTo>
                                <a:pt x="1239837" y="333375"/>
                              </a:lnTo>
                              <a:lnTo>
                                <a:pt x="1246187" y="333375"/>
                              </a:lnTo>
                              <a:lnTo>
                                <a:pt x="1247775" y="331787"/>
                              </a:lnTo>
                              <a:lnTo>
                                <a:pt x="1247775" y="325437"/>
                              </a:lnTo>
                              <a:close/>
                            </a:path>
                            <a:path w="2905125" h="629285">
                              <a:moveTo>
                                <a:pt x="1247775" y="277825"/>
                              </a:moveTo>
                              <a:lnTo>
                                <a:pt x="1246187" y="276237"/>
                              </a:lnTo>
                              <a:lnTo>
                                <a:pt x="1239837" y="276237"/>
                              </a:lnTo>
                              <a:lnTo>
                                <a:pt x="1238250" y="277825"/>
                              </a:lnTo>
                              <a:lnTo>
                                <a:pt x="1238250" y="284175"/>
                              </a:lnTo>
                              <a:lnTo>
                                <a:pt x="1239837" y="285762"/>
                              </a:lnTo>
                              <a:lnTo>
                                <a:pt x="1246187" y="285762"/>
                              </a:lnTo>
                              <a:lnTo>
                                <a:pt x="1247775" y="284175"/>
                              </a:lnTo>
                              <a:lnTo>
                                <a:pt x="1247775" y="277825"/>
                              </a:lnTo>
                              <a:close/>
                            </a:path>
                            <a:path w="2905125" h="629285">
                              <a:moveTo>
                                <a:pt x="1247775" y="1587"/>
                              </a:moveTo>
                              <a:lnTo>
                                <a:pt x="1246187" y="0"/>
                              </a:lnTo>
                              <a:lnTo>
                                <a:pt x="1239837" y="0"/>
                              </a:lnTo>
                              <a:lnTo>
                                <a:pt x="1238250" y="1587"/>
                              </a:lnTo>
                              <a:lnTo>
                                <a:pt x="1238250" y="7937"/>
                              </a:lnTo>
                              <a:lnTo>
                                <a:pt x="1239837" y="9525"/>
                              </a:lnTo>
                              <a:lnTo>
                                <a:pt x="1246187" y="9525"/>
                              </a:lnTo>
                              <a:lnTo>
                                <a:pt x="1247775" y="7937"/>
                              </a:lnTo>
                              <a:lnTo>
                                <a:pt x="1247775" y="1587"/>
                              </a:lnTo>
                              <a:close/>
                            </a:path>
                            <a:path w="2905125" h="629285">
                              <a:moveTo>
                                <a:pt x="1266825" y="620725"/>
                              </a:moveTo>
                              <a:lnTo>
                                <a:pt x="1265237" y="619137"/>
                              </a:lnTo>
                              <a:lnTo>
                                <a:pt x="1258887" y="619137"/>
                              </a:lnTo>
                              <a:lnTo>
                                <a:pt x="1257300" y="620725"/>
                              </a:lnTo>
                              <a:lnTo>
                                <a:pt x="1257300" y="627075"/>
                              </a:lnTo>
                              <a:lnTo>
                                <a:pt x="1258887" y="628662"/>
                              </a:lnTo>
                              <a:lnTo>
                                <a:pt x="1265237" y="628662"/>
                              </a:lnTo>
                              <a:lnTo>
                                <a:pt x="1266825" y="627075"/>
                              </a:lnTo>
                              <a:lnTo>
                                <a:pt x="1266825" y="620725"/>
                              </a:lnTo>
                              <a:close/>
                            </a:path>
                            <a:path w="2905125" h="629285">
                              <a:moveTo>
                                <a:pt x="1266825" y="325437"/>
                              </a:moveTo>
                              <a:lnTo>
                                <a:pt x="1265237" y="323850"/>
                              </a:lnTo>
                              <a:lnTo>
                                <a:pt x="1258887" y="323850"/>
                              </a:lnTo>
                              <a:lnTo>
                                <a:pt x="1257300" y="325437"/>
                              </a:lnTo>
                              <a:lnTo>
                                <a:pt x="1257300" y="331787"/>
                              </a:lnTo>
                              <a:lnTo>
                                <a:pt x="1258887" y="333375"/>
                              </a:lnTo>
                              <a:lnTo>
                                <a:pt x="1265237" y="333375"/>
                              </a:lnTo>
                              <a:lnTo>
                                <a:pt x="1266825" y="331787"/>
                              </a:lnTo>
                              <a:lnTo>
                                <a:pt x="1266825" y="325437"/>
                              </a:lnTo>
                              <a:close/>
                            </a:path>
                            <a:path w="2905125" h="629285">
                              <a:moveTo>
                                <a:pt x="1266825" y="277825"/>
                              </a:moveTo>
                              <a:lnTo>
                                <a:pt x="1265237" y="276237"/>
                              </a:lnTo>
                              <a:lnTo>
                                <a:pt x="1258887" y="276237"/>
                              </a:lnTo>
                              <a:lnTo>
                                <a:pt x="1257300" y="277825"/>
                              </a:lnTo>
                              <a:lnTo>
                                <a:pt x="1257300" y="284175"/>
                              </a:lnTo>
                              <a:lnTo>
                                <a:pt x="1258887" y="285762"/>
                              </a:lnTo>
                              <a:lnTo>
                                <a:pt x="1265237" y="285762"/>
                              </a:lnTo>
                              <a:lnTo>
                                <a:pt x="1266825" y="284175"/>
                              </a:lnTo>
                              <a:lnTo>
                                <a:pt x="1266825" y="277825"/>
                              </a:lnTo>
                              <a:close/>
                            </a:path>
                            <a:path w="2905125" h="629285">
                              <a:moveTo>
                                <a:pt x="1266825" y="1587"/>
                              </a:moveTo>
                              <a:lnTo>
                                <a:pt x="1265237" y="0"/>
                              </a:lnTo>
                              <a:lnTo>
                                <a:pt x="1258887" y="0"/>
                              </a:lnTo>
                              <a:lnTo>
                                <a:pt x="1257300" y="1587"/>
                              </a:lnTo>
                              <a:lnTo>
                                <a:pt x="1257300" y="7937"/>
                              </a:lnTo>
                              <a:lnTo>
                                <a:pt x="1258887" y="9525"/>
                              </a:lnTo>
                              <a:lnTo>
                                <a:pt x="1265237" y="9525"/>
                              </a:lnTo>
                              <a:lnTo>
                                <a:pt x="1266825" y="7937"/>
                              </a:lnTo>
                              <a:lnTo>
                                <a:pt x="1266825" y="1587"/>
                              </a:lnTo>
                              <a:close/>
                            </a:path>
                            <a:path w="2905125" h="629285">
                              <a:moveTo>
                                <a:pt x="1285875" y="620725"/>
                              </a:moveTo>
                              <a:lnTo>
                                <a:pt x="1284287" y="619137"/>
                              </a:lnTo>
                              <a:lnTo>
                                <a:pt x="1277937" y="619137"/>
                              </a:lnTo>
                              <a:lnTo>
                                <a:pt x="1276350" y="620725"/>
                              </a:lnTo>
                              <a:lnTo>
                                <a:pt x="1276350" y="627075"/>
                              </a:lnTo>
                              <a:lnTo>
                                <a:pt x="1277937" y="628662"/>
                              </a:lnTo>
                              <a:lnTo>
                                <a:pt x="1284287" y="628662"/>
                              </a:lnTo>
                              <a:lnTo>
                                <a:pt x="1285875" y="627075"/>
                              </a:lnTo>
                              <a:lnTo>
                                <a:pt x="1285875" y="620725"/>
                              </a:lnTo>
                              <a:close/>
                            </a:path>
                            <a:path w="2905125" h="629285">
                              <a:moveTo>
                                <a:pt x="1285875" y="325437"/>
                              </a:moveTo>
                              <a:lnTo>
                                <a:pt x="1284287" y="323850"/>
                              </a:lnTo>
                              <a:lnTo>
                                <a:pt x="1277937" y="323850"/>
                              </a:lnTo>
                              <a:lnTo>
                                <a:pt x="1276350" y="325437"/>
                              </a:lnTo>
                              <a:lnTo>
                                <a:pt x="1276350" y="331787"/>
                              </a:lnTo>
                              <a:lnTo>
                                <a:pt x="1277937" y="333375"/>
                              </a:lnTo>
                              <a:lnTo>
                                <a:pt x="1284287" y="333375"/>
                              </a:lnTo>
                              <a:lnTo>
                                <a:pt x="1285875" y="331787"/>
                              </a:lnTo>
                              <a:lnTo>
                                <a:pt x="1285875" y="325437"/>
                              </a:lnTo>
                              <a:close/>
                            </a:path>
                            <a:path w="2905125" h="629285">
                              <a:moveTo>
                                <a:pt x="1285875" y="277825"/>
                              </a:moveTo>
                              <a:lnTo>
                                <a:pt x="1284287" y="276237"/>
                              </a:lnTo>
                              <a:lnTo>
                                <a:pt x="1277937" y="276237"/>
                              </a:lnTo>
                              <a:lnTo>
                                <a:pt x="1276350" y="277825"/>
                              </a:lnTo>
                              <a:lnTo>
                                <a:pt x="1276350" y="284175"/>
                              </a:lnTo>
                              <a:lnTo>
                                <a:pt x="1277937" y="285762"/>
                              </a:lnTo>
                              <a:lnTo>
                                <a:pt x="1284287" y="285762"/>
                              </a:lnTo>
                              <a:lnTo>
                                <a:pt x="1285875" y="284175"/>
                              </a:lnTo>
                              <a:lnTo>
                                <a:pt x="1285875" y="277825"/>
                              </a:lnTo>
                              <a:close/>
                            </a:path>
                            <a:path w="2905125" h="629285">
                              <a:moveTo>
                                <a:pt x="1285875" y="1587"/>
                              </a:moveTo>
                              <a:lnTo>
                                <a:pt x="1284287" y="0"/>
                              </a:lnTo>
                              <a:lnTo>
                                <a:pt x="1277937" y="0"/>
                              </a:lnTo>
                              <a:lnTo>
                                <a:pt x="1276350" y="1587"/>
                              </a:lnTo>
                              <a:lnTo>
                                <a:pt x="1276350" y="7937"/>
                              </a:lnTo>
                              <a:lnTo>
                                <a:pt x="1277937" y="9525"/>
                              </a:lnTo>
                              <a:lnTo>
                                <a:pt x="1284287" y="9525"/>
                              </a:lnTo>
                              <a:lnTo>
                                <a:pt x="1285875" y="7937"/>
                              </a:lnTo>
                              <a:lnTo>
                                <a:pt x="1285875" y="1587"/>
                              </a:lnTo>
                              <a:close/>
                            </a:path>
                            <a:path w="2905125" h="629285">
                              <a:moveTo>
                                <a:pt x="1304925" y="620725"/>
                              </a:moveTo>
                              <a:lnTo>
                                <a:pt x="1303337" y="619137"/>
                              </a:lnTo>
                              <a:lnTo>
                                <a:pt x="1296987" y="619137"/>
                              </a:lnTo>
                              <a:lnTo>
                                <a:pt x="1295400" y="620725"/>
                              </a:lnTo>
                              <a:lnTo>
                                <a:pt x="1295400" y="627075"/>
                              </a:lnTo>
                              <a:lnTo>
                                <a:pt x="1296987" y="628662"/>
                              </a:lnTo>
                              <a:lnTo>
                                <a:pt x="1303337" y="628662"/>
                              </a:lnTo>
                              <a:lnTo>
                                <a:pt x="1304925" y="627075"/>
                              </a:lnTo>
                              <a:lnTo>
                                <a:pt x="1304925" y="620725"/>
                              </a:lnTo>
                              <a:close/>
                            </a:path>
                            <a:path w="2905125" h="629285">
                              <a:moveTo>
                                <a:pt x="1304925" y="325437"/>
                              </a:moveTo>
                              <a:lnTo>
                                <a:pt x="1303337" y="323850"/>
                              </a:lnTo>
                              <a:lnTo>
                                <a:pt x="1296987" y="323850"/>
                              </a:lnTo>
                              <a:lnTo>
                                <a:pt x="1295400" y="325437"/>
                              </a:lnTo>
                              <a:lnTo>
                                <a:pt x="1295400" y="331787"/>
                              </a:lnTo>
                              <a:lnTo>
                                <a:pt x="1296987" y="333375"/>
                              </a:lnTo>
                              <a:lnTo>
                                <a:pt x="1303337" y="333375"/>
                              </a:lnTo>
                              <a:lnTo>
                                <a:pt x="1304925" y="331787"/>
                              </a:lnTo>
                              <a:lnTo>
                                <a:pt x="1304925" y="325437"/>
                              </a:lnTo>
                              <a:close/>
                            </a:path>
                            <a:path w="2905125" h="629285">
                              <a:moveTo>
                                <a:pt x="1304925" y="277825"/>
                              </a:moveTo>
                              <a:lnTo>
                                <a:pt x="1303337" y="276237"/>
                              </a:lnTo>
                              <a:lnTo>
                                <a:pt x="1296987" y="276237"/>
                              </a:lnTo>
                              <a:lnTo>
                                <a:pt x="1295400" y="277825"/>
                              </a:lnTo>
                              <a:lnTo>
                                <a:pt x="1295400" y="284175"/>
                              </a:lnTo>
                              <a:lnTo>
                                <a:pt x="1296987" y="285762"/>
                              </a:lnTo>
                              <a:lnTo>
                                <a:pt x="1303337" y="285762"/>
                              </a:lnTo>
                              <a:lnTo>
                                <a:pt x="1304925" y="284175"/>
                              </a:lnTo>
                              <a:lnTo>
                                <a:pt x="1304925" y="277825"/>
                              </a:lnTo>
                              <a:close/>
                            </a:path>
                            <a:path w="2905125" h="629285">
                              <a:moveTo>
                                <a:pt x="1304925" y="1587"/>
                              </a:moveTo>
                              <a:lnTo>
                                <a:pt x="1303337" y="0"/>
                              </a:lnTo>
                              <a:lnTo>
                                <a:pt x="1296987" y="0"/>
                              </a:lnTo>
                              <a:lnTo>
                                <a:pt x="1295400" y="1587"/>
                              </a:lnTo>
                              <a:lnTo>
                                <a:pt x="1295400" y="7937"/>
                              </a:lnTo>
                              <a:lnTo>
                                <a:pt x="1296987" y="9525"/>
                              </a:lnTo>
                              <a:lnTo>
                                <a:pt x="1303337" y="9525"/>
                              </a:lnTo>
                              <a:lnTo>
                                <a:pt x="1304925" y="7937"/>
                              </a:lnTo>
                              <a:lnTo>
                                <a:pt x="1304925" y="1587"/>
                              </a:lnTo>
                              <a:close/>
                            </a:path>
                            <a:path w="2905125" h="629285">
                              <a:moveTo>
                                <a:pt x="1323975" y="620725"/>
                              </a:moveTo>
                              <a:lnTo>
                                <a:pt x="1322387" y="619137"/>
                              </a:lnTo>
                              <a:lnTo>
                                <a:pt x="1316037" y="619137"/>
                              </a:lnTo>
                              <a:lnTo>
                                <a:pt x="1314450" y="620725"/>
                              </a:lnTo>
                              <a:lnTo>
                                <a:pt x="1314450" y="627075"/>
                              </a:lnTo>
                              <a:lnTo>
                                <a:pt x="1316037" y="628662"/>
                              </a:lnTo>
                              <a:lnTo>
                                <a:pt x="1322387" y="628662"/>
                              </a:lnTo>
                              <a:lnTo>
                                <a:pt x="1323975" y="627075"/>
                              </a:lnTo>
                              <a:lnTo>
                                <a:pt x="1323975" y="620725"/>
                              </a:lnTo>
                              <a:close/>
                            </a:path>
                            <a:path w="2905125" h="629285">
                              <a:moveTo>
                                <a:pt x="1323975" y="325437"/>
                              </a:moveTo>
                              <a:lnTo>
                                <a:pt x="1322387" y="323850"/>
                              </a:lnTo>
                              <a:lnTo>
                                <a:pt x="1316037" y="323850"/>
                              </a:lnTo>
                              <a:lnTo>
                                <a:pt x="1314450" y="325437"/>
                              </a:lnTo>
                              <a:lnTo>
                                <a:pt x="1314450" y="331787"/>
                              </a:lnTo>
                              <a:lnTo>
                                <a:pt x="1316037" y="333375"/>
                              </a:lnTo>
                              <a:lnTo>
                                <a:pt x="1322387" y="333375"/>
                              </a:lnTo>
                              <a:lnTo>
                                <a:pt x="1323975" y="331787"/>
                              </a:lnTo>
                              <a:lnTo>
                                <a:pt x="1323975" y="325437"/>
                              </a:lnTo>
                              <a:close/>
                            </a:path>
                            <a:path w="2905125" h="629285">
                              <a:moveTo>
                                <a:pt x="1323975" y="277825"/>
                              </a:moveTo>
                              <a:lnTo>
                                <a:pt x="1322387" y="276237"/>
                              </a:lnTo>
                              <a:lnTo>
                                <a:pt x="1316037" y="276237"/>
                              </a:lnTo>
                              <a:lnTo>
                                <a:pt x="1314450" y="277825"/>
                              </a:lnTo>
                              <a:lnTo>
                                <a:pt x="1314450" y="284175"/>
                              </a:lnTo>
                              <a:lnTo>
                                <a:pt x="1316037" y="285762"/>
                              </a:lnTo>
                              <a:lnTo>
                                <a:pt x="1322387" y="285762"/>
                              </a:lnTo>
                              <a:lnTo>
                                <a:pt x="1323975" y="284175"/>
                              </a:lnTo>
                              <a:lnTo>
                                <a:pt x="1323975" y="277825"/>
                              </a:lnTo>
                              <a:close/>
                            </a:path>
                            <a:path w="2905125" h="629285">
                              <a:moveTo>
                                <a:pt x="1323975" y="1587"/>
                              </a:moveTo>
                              <a:lnTo>
                                <a:pt x="1322387" y="0"/>
                              </a:lnTo>
                              <a:lnTo>
                                <a:pt x="1316037" y="0"/>
                              </a:lnTo>
                              <a:lnTo>
                                <a:pt x="1314450" y="1587"/>
                              </a:lnTo>
                              <a:lnTo>
                                <a:pt x="1314450" y="7937"/>
                              </a:lnTo>
                              <a:lnTo>
                                <a:pt x="1316037" y="9525"/>
                              </a:lnTo>
                              <a:lnTo>
                                <a:pt x="1322387" y="9525"/>
                              </a:lnTo>
                              <a:lnTo>
                                <a:pt x="1323975" y="7937"/>
                              </a:lnTo>
                              <a:lnTo>
                                <a:pt x="1323975" y="1587"/>
                              </a:lnTo>
                              <a:close/>
                            </a:path>
                            <a:path w="2905125" h="629285">
                              <a:moveTo>
                                <a:pt x="1343025" y="620725"/>
                              </a:moveTo>
                              <a:lnTo>
                                <a:pt x="1341437" y="619137"/>
                              </a:lnTo>
                              <a:lnTo>
                                <a:pt x="1335087" y="619137"/>
                              </a:lnTo>
                              <a:lnTo>
                                <a:pt x="1333500" y="620725"/>
                              </a:lnTo>
                              <a:lnTo>
                                <a:pt x="1333500" y="627075"/>
                              </a:lnTo>
                              <a:lnTo>
                                <a:pt x="1335087" y="628662"/>
                              </a:lnTo>
                              <a:lnTo>
                                <a:pt x="1341437" y="628662"/>
                              </a:lnTo>
                              <a:lnTo>
                                <a:pt x="1343025" y="627075"/>
                              </a:lnTo>
                              <a:lnTo>
                                <a:pt x="1343025" y="620725"/>
                              </a:lnTo>
                              <a:close/>
                            </a:path>
                            <a:path w="2905125" h="629285">
                              <a:moveTo>
                                <a:pt x="1343025" y="325437"/>
                              </a:moveTo>
                              <a:lnTo>
                                <a:pt x="1341437" y="323850"/>
                              </a:lnTo>
                              <a:lnTo>
                                <a:pt x="1335087" y="323850"/>
                              </a:lnTo>
                              <a:lnTo>
                                <a:pt x="1333500" y="325437"/>
                              </a:lnTo>
                              <a:lnTo>
                                <a:pt x="1333500" y="331787"/>
                              </a:lnTo>
                              <a:lnTo>
                                <a:pt x="1335087" y="333375"/>
                              </a:lnTo>
                              <a:lnTo>
                                <a:pt x="1341437" y="333375"/>
                              </a:lnTo>
                              <a:lnTo>
                                <a:pt x="1343025" y="331787"/>
                              </a:lnTo>
                              <a:lnTo>
                                <a:pt x="1343025" y="325437"/>
                              </a:lnTo>
                              <a:close/>
                            </a:path>
                            <a:path w="2905125" h="629285">
                              <a:moveTo>
                                <a:pt x="1343025" y="277825"/>
                              </a:moveTo>
                              <a:lnTo>
                                <a:pt x="1341437" y="276237"/>
                              </a:lnTo>
                              <a:lnTo>
                                <a:pt x="1335087" y="276237"/>
                              </a:lnTo>
                              <a:lnTo>
                                <a:pt x="1333500" y="277825"/>
                              </a:lnTo>
                              <a:lnTo>
                                <a:pt x="1333500" y="284175"/>
                              </a:lnTo>
                              <a:lnTo>
                                <a:pt x="1335087" y="285762"/>
                              </a:lnTo>
                              <a:lnTo>
                                <a:pt x="1341437" y="285762"/>
                              </a:lnTo>
                              <a:lnTo>
                                <a:pt x="1343025" y="284175"/>
                              </a:lnTo>
                              <a:lnTo>
                                <a:pt x="1343025" y="277825"/>
                              </a:lnTo>
                              <a:close/>
                            </a:path>
                            <a:path w="2905125" h="629285">
                              <a:moveTo>
                                <a:pt x="1343025" y="1587"/>
                              </a:moveTo>
                              <a:lnTo>
                                <a:pt x="1341437" y="0"/>
                              </a:lnTo>
                              <a:lnTo>
                                <a:pt x="1335087" y="0"/>
                              </a:lnTo>
                              <a:lnTo>
                                <a:pt x="1333500" y="1587"/>
                              </a:lnTo>
                              <a:lnTo>
                                <a:pt x="1333500" y="7937"/>
                              </a:lnTo>
                              <a:lnTo>
                                <a:pt x="1335087" y="9525"/>
                              </a:lnTo>
                              <a:lnTo>
                                <a:pt x="1341437" y="9525"/>
                              </a:lnTo>
                              <a:lnTo>
                                <a:pt x="1343025" y="7937"/>
                              </a:lnTo>
                              <a:lnTo>
                                <a:pt x="1343025" y="1587"/>
                              </a:lnTo>
                              <a:close/>
                            </a:path>
                            <a:path w="2905125" h="629285">
                              <a:moveTo>
                                <a:pt x="1362075" y="620725"/>
                              </a:moveTo>
                              <a:lnTo>
                                <a:pt x="1360487" y="619137"/>
                              </a:lnTo>
                              <a:lnTo>
                                <a:pt x="1354137" y="619137"/>
                              </a:lnTo>
                              <a:lnTo>
                                <a:pt x="1352550" y="620725"/>
                              </a:lnTo>
                              <a:lnTo>
                                <a:pt x="1352550" y="627075"/>
                              </a:lnTo>
                              <a:lnTo>
                                <a:pt x="1354137" y="628662"/>
                              </a:lnTo>
                              <a:lnTo>
                                <a:pt x="1360487" y="628662"/>
                              </a:lnTo>
                              <a:lnTo>
                                <a:pt x="1362075" y="627075"/>
                              </a:lnTo>
                              <a:lnTo>
                                <a:pt x="1362075" y="620725"/>
                              </a:lnTo>
                              <a:close/>
                            </a:path>
                            <a:path w="2905125" h="629285">
                              <a:moveTo>
                                <a:pt x="1362075" y="325437"/>
                              </a:moveTo>
                              <a:lnTo>
                                <a:pt x="1360487" y="323850"/>
                              </a:lnTo>
                              <a:lnTo>
                                <a:pt x="1354137" y="323850"/>
                              </a:lnTo>
                              <a:lnTo>
                                <a:pt x="1352550" y="325437"/>
                              </a:lnTo>
                              <a:lnTo>
                                <a:pt x="1352550" y="331787"/>
                              </a:lnTo>
                              <a:lnTo>
                                <a:pt x="1354137" y="333375"/>
                              </a:lnTo>
                              <a:lnTo>
                                <a:pt x="1360487" y="333375"/>
                              </a:lnTo>
                              <a:lnTo>
                                <a:pt x="1362075" y="331787"/>
                              </a:lnTo>
                              <a:lnTo>
                                <a:pt x="1362075" y="325437"/>
                              </a:lnTo>
                              <a:close/>
                            </a:path>
                            <a:path w="2905125" h="629285">
                              <a:moveTo>
                                <a:pt x="1362075" y="277825"/>
                              </a:moveTo>
                              <a:lnTo>
                                <a:pt x="1360487" y="276237"/>
                              </a:lnTo>
                              <a:lnTo>
                                <a:pt x="1354137" y="276237"/>
                              </a:lnTo>
                              <a:lnTo>
                                <a:pt x="1352550" y="277825"/>
                              </a:lnTo>
                              <a:lnTo>
                                <a:pt x="1352550" y="284175"/>
                              </a:lnTo>
                              <a:lnTo>
                                <a:pt x="1354137" y="285762"/>
                              </a:lnTo>
                              <a:lnTo>
                                <a:pt x="1360487" y="285762"/>
                              </a:lnTo>
                              <a:lnTo>
                                <a:pt x="1362075" y="284175"/>
                              </a:lnTo>
                              <a:lnTo>
                                <a:pt x="1362075" y="277825"/>
                              </a:lnTo>
                              <a:close/>
                            </a:path>
                            <a:path w="2905125" h="629285">
                              <a:moveTo>
                                <a:pt x="1362075" y="1587"/>
                              </a:moveTo>
                              <a:lnTo>
                                <a:pt x="1360487" y="0"/>
                              </a:lnTo>
                              <a:lnTo>
                                <a:pt x="1354137" y="0"/>
                              </a:lnTo>
                              <a:lnTo>
                                <a:pt x="1352550" y="1587"/>
                              </a:lnTo>
                              <a:lnTo>
                                <a:pt x="1352550" y="7937"/>
                              </a:lnTo>
                              <a:lnTo>
                                <a:pt x="1354137" y="9525"/>
                              </a:lnTo>
                              <a:lnTo>
                                <a:pt x="1360487" y="9525"/>
                              </a:lnTo>
                              <a:lnTo>
                                <a:pt x="1362075" y="7937"/>
                              </a:lnTo>
                              <a:lnTo>
                                <a:pt x="1362075" y="1587"/>
                              </a:lnTo>
                              <a:close/>
                            </a:path>
                            <a:path w="2905125" h="629285">
                              <a:moveTo>
                                <a:pt x="1381125" y="620725"/>
                              </a:moveTo>
                              <a:lnTo>
                                <a:pt x="1379537" y="619137"/>
                              </a:lnTo>
                              <a:lnTo>
                                <a:pt x="1373187" y="619137"/>
                              </a:lnTo>
                              <a:lnTo>
                                <a:pt x="1371600" y="620725"/>
                              </a:lnTo>
                              <a:lnTo>
                                <a:pt x="1371600" y="627075"/>
                              </a:lnTo>
                              <a:lnTo>
                                <a:pt x="1373187" y="628662"/>
                              </a:lnTo>
                              <a:lnTo>
                                <a:pt x="1379537" y="628662"/>
                              </a:lnTo>
                              <a:lnTo>
                                <a:pt x="1381125" y="627075"/>
                              </a:lnTo>
                              <a:lnTo>
                                <a:pt x="1381125" y="620725"/>
                              </a:lnTo>
                              <a:close/>
                            </a:path>
                            <a:path w="2905125" h="629285">
                              <a:moveTo>
                                <a:pt x="1381125" y="325437"/>
                              </a:moveTo>
                              <a:lnTo>
                                <a:pt x="1379537" y="323850"/>
                              </a:lnTo>
                              <a:lnTo>
                                <a:pt x="1373187" y="323850"/>
                              </a:lnTo>
                              <a:lnTo>
                                <a:pt x="1371600" y="325437"/>
                              </a:lnTo>
                              <a:lnTo>
                                <a:pt x="1371600" y="331787"/>
                              </a:lnTo>
                              <a:lnTo>
                                <a:pt x="1373187" y="333375"/>
                              </a:lnTo>
                              <a:lnTo>
                                <a:pt x="1379537" y="333375"/>
                              </a:lnTo>
                              <a:lnTo>
                                <a:pt x="1381125" y="331787"/>
                              </a:lnTo>
                              <a:lnTo>
                                <a:pt x="1381125" y="325437"/>
                              </a:lnTo>
                              <a:close/>
                            </a:path>
                            <a:path w="2905125" h="629285">
                              <a:moveTo>
                                <a:pt x="1381125" y="277825"/>
                              </a:moveTo>
                              <a:lnTo>
                                <a:pt x="1379537" y="276237"/>
                              </a:lnTo>
                              <a:lnTo>
                                <a:pt x="1373187" y="276237"/>
                              </a:lnTo>
                              <a:lnTo>
                                <a:pt x="1371600" y="277825"/>
                              </a:lnTo>
                              <a:lnTo>
                                <a:pt x="1371600" y="284175"/>
                              </a:lnTo>
                              <a:lnTo>
                                <a:pt x="1373187" y="285762"/>
                              </a:lnTo>
                              <a:lnTo>
                                <a:pt x="1379537" y="285762"/>
                              </a:lnTo>
                              <a:lnTo>
                                <a:pt x="1381125" y="284175"/>
                              </a:lnTo>
                              <a:lnTo>
                                <a:pt x="1381125" y="277825"/>
                              </a:lnTo>
                              <a:close/>
                            </a:path>
                            <a:path w="2905125" h="629285">
                              <a:moveTo>
                                <a:pt x="1381125" y="1587"/>
                              </a:moveTo>
                              <a:lnTo>
                                <a:pt x="1379537" y="0"/>
                              </a:lnTo>
                              <a:lnTo>
                                <a:pt x="1373187" y="0"/>
                              </a:lnTo>
                              <a:lnTo>
                                <a:pt x="1371600" y="1587"/>
                              </a:lnTo>
                              <a:lnTo>
                                <a:pt x="1371600" y="7937"/>
                              </a:lnTo>
                              <a:lnTo>
                                <a:pt x="1373187" y="9525"/>
                              </a:lnTo>
                              <a:lnTo>
                                <a:pt x="1379537" y="9525"/>
                              </a:lnTo>
                              <a:lnTo>
                                <a:pt x="1381125" y="7937"/>
                              </a:lnTo>
                              <a:lnTo>
                                <a:pt x="1381125" y="1587"/>
                              </a:lnTo>
                              <a:close/>
                            </a:path>
                            <a:path w="2905125" h="629285">
                              <a:moveTo>
                                <a:pt x="1400175" y="620725"/>
                              </a:moveTo>
                              <a:lnTo>
                                <a:pt x="1398587" y="619137"/>
                              </a:lnTo>
                              <a:lnTo>
                                <a:pt x="1392237" y="619137"/>
                              </a:lnTo>
                              <a:lnTo>
                                <a:pt x="1390650" y="620725"/>
                              </a:lnTo>
                              <a:lnTo>
                                <a:pt x="1390650" y="627075"/>
                              </a:lnTo>
                              <a:lnTo>
                                <a:pt x="1392237" y="628662"/>
                              </a:lnTo>
                              <a:lnTo>
                                <a:pt x="1398587" y="628662"/>
                              </a:lnTo>
                              <a:lnTo>
                                <a:pt x="1400175" y="627075"/>
                              </a:lnTo>
                              <a:lnTo>
                                <a:pt x="1400175" y="620725"/>
                              </a:lnTo>
                              <a:close/>
                            </a:path>
                            <a:path w="2905125" h="629285">
                              <a:moveTo>
                                <a:pt x="1400175" y="325437"/>
                              </a:moveTo>
                              <a:lnTo>
                                <a:pt x="1398587" y="323850"/>
                              </a:lnTo>
                              <a:lnTo>
                                <a:pt x="1392237" y="323850"/>
                              </a:lnTo>
                              <a:lnTo>
                                <a:pt x="1390650" y="325437"/>
                              </a:lnTo>
                              <a:lnTo>
                                <a:pt x="1390650" y="331787"/>
                              </a:lnTo>
                              <a:lnTo>
                                <a:pt x="1392237" y="333375"/>
                              </a:lnTo>
                              <a:lnTo>
                                <a:pt x="1398587" y="333375"/>
                              </a:lnTo>
                              <a:lnTo>
                                <a:pt x="1400175" y="331787"/>
                              </a:lnTo>
                              <a:lnTo>
                                <a:pt x="1400175" y="325437"/>
                              </a:lnTo>
                              <a:close/>
                            </a:path>
                            <a:path w="2905125" h="629285">
                              <a:moveTo>
                                <a:pt x="1400175" y="277825"/>
                              </a:moveTo>
                              <a:lnTo>
                                <a:pt x="1398587" y="276237"/>
                              </a:lnTo>
                              <a:lnTo>
                                <a:pt x="1392237" y="276237"/>
                              </a:lnTo>
                              <a:lnTo>
                                <a:pt x="1390650" y="277825"/>
                              </a:lnTo>
                              <a:lnTo>
                                <a:pt x="1390650" y="284175"/>
                              </a:lnTo>
                              <a:lnTo>
                                <a:pt x="1392237" y="285762"/>
                              </a:lnTo>
                              <a:lnTo>
                                <a:pt x="1398587" y="285762"/>
                              </a:lnTo>
                              <a:lnTo>
                                <a:pt x="1400175" y="284175"/>
                              </a:lnTo>
                              <a:lnTo>
                                <a:pt x="1400175" y="277825"/>
                              </a:lnTo>
                              <a:close/>
                            </a:path>
                            <a:path w="2905125" h="629285">
                              <a:moveTo>
                                <a:pt x="1400175" y="1587"/>
                              </a:moveTo>
                              <a:lnTo>
                                <a:pt x="1398587" y="0"/>
                              </a:lnTo>
                              <a:lnTo>
                                <a:pt x="1392237" y="0"/>
                              </a:lnTo>
                              <a:lnTo>
                                <a:pt x="1390650" y="1587"/>
                              </a:lnTo>
                              <a:lnTo>
                                <a:pt x="1390650" y="7937"/>
                              </a:lnTo>
                              <a:lnTo>
                                <a:pt x="1392237" y="9525"/>
                              </a:lnTo>
                              <a:lnTo>
                                <a:pt x="1398587" y="9525"/>
                              </a:lnTo>
                              <a:lnTo>
                                <a:pt x="1400175" y="7937"/>
                              </a:lnTo>
                              <a:lnTo>
                                <a:pt x="1400175" y="1587"/>
                              </a:lnTo>
                              <a:close/>
                            </a:path>
                            <a:path w="2905125" h="629285">
                              <a:moveTo>
                                <a:pt x="1419225" y="620725"/>
                              </a:moveTo>
                              <a:lnTo>
                                <a:pt x="1417637" y="619137"/>
                              </a:lnTo>
                              <a:lnTo>
                                <a:pt x="1411287" y="619137"/>
                              </a:lnTo>
                              <a:lnTo>
                                <a:pt x="1409700" y="620725"/>
                              </a:lnTo>
                              <a:lnTo>
                                <a:pt x="1409700" y="627075"/>
                              </a:lnTo>
                              <a:lnTo>
                                <a:pt x="1411287" y="628662"/>
                              </a:lnTo>
                              <a:lnTo>
                                <a:pt x="1417637" y="628662"/>
                              </a:lnTo>
                              <a:lnTo>
                                <a:pt x="1419225" y="627075"/>
                              </a:lnTo>
                              <a:lnTo>
                                <a:pt x="1419225" y="620725"/>
                              </a:lnTo>
                              <a:close/>
                            </a:path>
                            <a:path w="2905125" h="629285">
                              <a:moveTo>
                                <a:pt x="1419225" y="325437"/>
                              </a:moveTo>
                              <a:lnTo>
                                <a:pt x="1417637" y="323850"/>
                              </a:lnTo>
                              <a:lnTo>
                                <a:pt x="1411287" y="323850"/>
                              </a:lnTo>
                              <a:lnTo>
                                <a:pt x="1409700" y="325437"/>
                              </a:lnTo>
                              <a:lnTo>
                                <a:pt x="1409700" y="331787"/>
                              </a:lnTo>
                              <a:lnTo>
                                <a:pt x="1411287" y="333375"/>
                              </a:lnTo>
                              <a:lnTo>
                                <a:pt x="1417637" y="333375"/>
                              </a:lnTo>
                              <a:lnTo>
                                <a:pt x="1419225" y="331787"/>
                              </a:lnTo>
                              <a:lnTo>
                                <a:pt x="1419225" y="325437"/>
                              </a:lnTo>
                              <a:close/>
                            </a:path>
                            <a:path w="2905125" h="629285">
                              <a:moveTo>
                                <a:pt x="1419225" y="277825"/>
                              </a:moveTo>
                              <a:lnTo>
                                <a:pt x="1417637" y="276237"/>
                              </a:lnTo>
                              <a:lnTo>
                                <a:pt x="1411287" y="276237"/>
                              </a:lnTo>
                              <a:lnTo>
                                <a:pt x="1409700" y="277825"/>
                              </a:lnTo>
                              <a:lnTo>
                                <a:pt x="1409700" y="284175"/>
                              </a:lnTo>
                              <a:lnTo>
                                <a:pt x="1411287" y="285762"/>
                              </a:lnTo>
                              <a:lnTo>
                                <a:pt x="1417637" y="285762"/>
                              </a:lnTo>
                              <a:lnTo>
                                <a:pt x="1419225" y="284175"/>
                              </a:lnTo>
                              <a:lnTo>
                                <a:pt x="1419225" y="277825"/>
                              </a:lnTo>
                              <a:close/>
                            </a:path>
                            <a:path w="2905125" h="629285">
                              <a:moveTo>
                                <a:pt x="1419225" y="1587"/>
                              </a:moveTo>
                              <a:lnTo>
                                <a:pt x="1417637" y="0"/>
                              </a:lnTo>
                              <a:lnTo>
                                <a:pt x="1411287" y="0"/>
                              </a:lnTo>
                              <a:lnTo>
                                <a:pt x="1409700" y="1587"/>
                              </a:lnTo>
                              <a:lnTo>
                                <a:pt x="1409700" y="7937"/>
                              </a:lnTo>
                              <a:lnTo>
                                <a:pt x="1411287" y="9525"/>
                              </a:lnTo>
                              <a:lnTo>
                                <a:pt x="1417637" y="9525"/>
                              </a:lnTo>
                              <a:lnTo>
                                <a:pt x="1419225" y="7937"/>
                              </a:lnTo>
                              <a:lnTo>
                                <a:pt x="1419225" y="1587"/>
                              </a:lnTo>
                              <a:close/>
                            </a:path>
                            <a:path w="2905125" h="629285">
                              <a:moveTo>
                                <a:pt x="1438275" y="620725"/>
                              </a:moveTo>
                              <a:lnTo>
                                <a:pt x="1436687" y="619137"/>
                              </a:lnTo>
                              <a:lnTo>
                                <a:pt x="1430337" y="619137"/>
                              </a:lnTo>
                              <a:lnTo>
                                <a:pt x="1428750" y="620725"/>
                              </a:lnTo>
                              <a:lnTo>
                                <a:pt x="1428750" y="627075"/>
                              </a:lnTo>
                              <a:lnTo>
                                <a:pt x="1430337" y="628662"/>
                              </a:lnTo>
                              <a:lnTo>
                                <a:pt x="1436687" y="628662"/>
                              </a:lnTo>
                              <a:lnTo>
                                <a:pt x="1438275" y="627075"/>
                              </a:lnTo>
                              <a:lnTo>
                                <a:pt x="1438275" y="620725"/>
                              </a:lnTo>
                              <a:close/>
                            </a:path>
                            <a:path w="2905125" h="629285">
                              <a:moveTo>
                                <a:pt x="1438275" y="325437"/>
                              </a:moveTo>
                              <a:lnTo>
                                <a:pt x="1436687" y="323850"/>
                              </a:lnTo>
                              <a:lnTo>
                                <a:pt x="1430337" y="323850"/>
                              </a:lnTo>
                              <a:lnTo>
                                <a:pt x="1428750" y="325437"/>
                              </a:lnTo>
                              <a:lnTo>
                                <a:pt x="1428750" y="331787"/>
                              </a:lnTo>
                              <a:lnTo>
                                <a:pt x="1430337" y="333375"/>
                              </a:lnTo>
                              <a:lnTo>
                                <a:pt x="1436687" y="333375"/>
                              </a:lnTo>
                              <a:lnTo>
                                <a:pt x="1438275" y="331787"/>
                              </a:lnTo>
                              <a:lnTo>
                                <a:pt x="1438275" y="325437"/>
                              </a:lnTo>
                              <a:close/>
                            </a:path>
                            <a:path w="2905125" h="629285">
                              <a:moveTo>
                                <a:pt x="1438275" y="277825"/>
                              </a:moveTo>
                              <a:lnTo>
                                <a:pt x="1436687" y="276237"/>
                              </a:lnTo>
                              <a:lnTo>
                                <a:pt x="1430337" y="276237"/>
                              </a:lnTo>
                              <a:lnTo>
                                <a:pt x="1428750" y="277825"/>
                              </a:lnTo>
                              <a:lnTo>
                                <a:pt x="1428750" y="284175"/>
                              </a:lnTo>
                              <a:lnTo>
                                <a:pt x="1430337" y="285762"/>
                              </a:lnTo>
                              <a:lnTo>
                                <a:pt x="1436687" y="285762"/>
                              </a:lnTo>
                              <a:lnTo>
                                <a:pt x="1438275" y="284175"/>
                              </a:lnTo>
                              <a:lnTo>
                                <a:pt x="1438275" y="277825"/>
                              </a:lnTo>
                              <a:close/>
                            </a:path>
                            <a:path w="2905125" h="629285">
                              <a:moveTo>
                                <a:pt x="1438275" y="1587"/>
                              </a:moveTo>
                              <a:lnTo>
                                <a:pt x="1436687" y="0"/>
                              </a:lnTo>
                              <a:lnTo>
                                <a:pt x="1430337" y="0"/>
                              </a:lnTo>
                              <a:lnTo>
                                <a:pt x="1428750" y="1587"/>
                              </a:lnTo>
                              <a:lnTo>
                                <a:pt x="1428750" y="7937"/>
                              </a:lnTo>
                              <a:lnTo>
                                <a:pt x="1430337" y="9525"/>
                              </a:lnTo>
                              <a:lnTo>
                                <a:pt x="1436687" y="9525"/>
                              </a:lnTo>
                              <a:lnTo>
                                <a:pt x="1438275" y="7937"/>
                              </a:lnTo>
                              <a:lnTo>
                                <a:pt x="1438275" y="1587"/>
                              </a:lnTo>
                              <a:close/>
                            </a:path>
                            <a:path w="2905125" h="629285">
                              <a:moveTo>
                                <a:pt x="1457325" y="620725"/>
                              </a:moveTo>
                              <a:lnTo>
                                <a:pt x="1455737" y="619137"/>
                              </a:lnTo>
                              <a:lnTo>
                                <a:pt x="1449387" y="619137"/>
                              </a:lnTo>
                              <a:lnTo>
                                <a:pt x="1447800" y="620725"/>
                              </a:lnTo>
                              <a:lnTo>
                                <a:pt x="1447800" y="627075"/>
                              </a:lnTo>
                              <a:lnTo>
                                <a:pt x="1449387" y="628662"/>
                              </a:lnTo>
                              <a:lnTo>
                                <a:pt x="1455737" y="628662"/>
                              </a:lnTo>
                              <a:lnTo>
                                <a:pt x="1457325" y="627075"/>
                              </a:lnTo>
                              <a:lnTo>
                                <a:pt x="1457325" y="620725"/>
                              </a:lnTo>
                              <a:close/>
                            </a:path>
                            <a:path w="2905125" h="629285">
                              <a:moveTo>
                                <a:pt x="1457325" y="325437"/>
                              </a:moveTo>
                              <a:lnTo>
                                <a:pt x="1455737" y="323850"/>
                              </a:lnTo>
                              <a:lnTo>
                                <a:pt x="1449387" y="323850"/>
                              </a:lnTo>
                              <a:lnTo>
                                <a:pt x="1447800" y="325437"/>
                              </a:lnTo>
                              <a:lnTo>
                                <a:pt x="1447800" y="331787"/>
                              </a:lnTo>
                              <a:lnTo>
                                <a:pt x="1449387" y="333375"/>
                              </a:lnTo>
                              <a:lnTo>
                                <a:pt x="1455737" y="333375"/>
                              </a:lnTo>
                              <a:lnTo>
                                <a:pt x="1457325" y="331787"/>
                              </a:lnTo>
                              <a:lnTo>
                                <a:pt x="1457325" y="325437"/>
                              </a:lnTo>
                              <a:close/>
                            </a:path>
                            <a:path w="2905125" h="629285">
                              <a:moveTo>
                                <a:pt x="1457325" y="277825"/>
                              </a:moveTo>
                              <a:lnTo>
                                <a:pt x="1455737" y="276237"/>
                              </a:lnTo>
                              <a:lnTo>
                                <a:pt x="1449387" y="276237"/>
                              </a:lnTo>
                              <a:lnTo>
                                <a:pt x="1447800" y="277825"/>
                              </a:lnTo>
                              <a:lnTo>
                                <a:pt x="1447800" y="284175"/>
                              </a:lnTo>
                              <a:lnTo>
                                <a:pt x="1449387" y="285762"/>
                              </a:lnTo>
                              <a:lnTo>
                                <a:pt x="1455737" y="285762"/>
                              </a:lnTo>
                              <a:lnTo>
                                <a:pt x="1457325" y="284175"/>
                              </a:lnTo>
                              <a:lnTo>
                                <a:pt x="1457325" y="277825"/>
                              </a:lnTo>
                              <a:close/>
                            </a:path>
                            <a:path w="2905125" h="629285">
                              <a:moveTo>
                                <a:pt x="1457325" y="1587"/>
                              </a:moveTo>
                              <a:lnTo>
                                <a:pt x="1455737" y="0"/>
                              </a:lnTo>
                              <a:lnTo>
                                <a:pt x="1449387" y="0"/>
                              </a:lnTo>
                              <a:lnTo>
                                <a:pt x="1447800" y="1587"/>
                              </a:lnTo>
                              <a:lnTo>
                                <a:pt x="1447800" y="7937"/>
                              </a:lnTo>
                              <a:lnTo>
                                <a:pt x="1449387" y="9525"/>
                              </a:lnTo>
                              <a:lnTo>
                                <a:pt x="1455737" y="9525"/>
                              </a:lnTo>
                              <a:lnTo>
                                <a:pt x="1457325" y="7937"/>
                              </a:lnTo>
                              <a:lnTo>
                                <a:pt x="1457325" y="1587"/>
                              </a:lnTo>
                              <a:close/>
                            </a:path>
                            <a:path w="2905125" h="629285">
                              <a:moveTo>
                                <a:pt x="1476375" y="620725"/>
                              </a:moveTo>
                              <a:lnTo>
                                <a:pt x="1474787" y="619137"/>
                              </a:lnTo>
                              <a:lnTo>
                                <a:pt x="1468437" y="619137"/>
                              </a:lnTo>
                              <a:lnTo>
                                <a:pt x="1466850" y="620725"/>
                              </a:lnTo>
                              <a:lnTo>
                                <a:pt x="1466850" y="627075"/>
                              </a:lnTo>
                              <a:lnTo>
                                <a:pt x="1468437" y="628662"/>
                              </a:lnTo>
                              <a:lnTo>
                                <a:pt x="1474787" y="628662"/>
                              </a:lnTo>
                              <a:lnTo>
                                <a:pt x="1476375" y="627075"/>
                              </a:lnTo>
                              <a:lnTo>
                                <a:pt x="1476375" y="620725"/>
                              </a:lnTo>
                              <a:close/>
                            </a:path>
                            <a:path w="2905125" h="629285">
                              <a:moveTo>
                                <a:pt x="1476375" y="325437"/>
                              </a:moveTo>
                              <a:lnTo>
                                <a:pt x="1474787" y="323850"/>
                              </a:lnTo>
                              <a:lnTo>
                                <a:pt x="1468437" y="323850"/>
                              </a:lnTo>
                              <a:lnTo>
                                <a:pt x="1466850" y="325437"/>
                              </a:lnTo>
                              <a:lnTo>
                                <a:pt x="1466850" y="331787"/>
                              </a:lnTo>
                              <a:lnTo>
                                <a:pt x="1468437" y="333375"/>
                              </a:lnTo>
                              <a:lnTo>
                                <a:pt x="1474787" y="333375"/>
                              </a:lnTo>
                              <a:lnTo>
                                <a:pt x="1476375" y="331787"/>
                              </a:lnTo>
                              <a:lnTo>
                                <a:pt x="1476375" y="325437"/>
                              </a:lnTo>
                              <a:close/>
                            </a:path>
                            <a:path w="2905125" h="629285">
                              <a:moveTo>
                                <a:pt x="1476375" y="277825"/>
                              </a:moveTo>
                              <a:lnTo>
                                <a:pt x="1474787" y="276237"/>
                              </a:lnTo>
                              <a:lnTo>
                                <a:pt x="1468437" y="276237"/>
                              </a:lnTo>
                              <a:lnTo>
                                <a:pt x="1466850" y="277825"/>
                              </a:lnTo>
                              <a:lnTo>
                                <a:pt x="1466850" y="284175"/>
                              </a:lnTo>
                              <a:lnTo>
                                <a:pt x="1468437" y="285762"/>
                              </a:lnTo>
                              <a:lnTo>
                                <a:pt x="1474787" y="285762"/>
                              </a:lnTo>
                              <a:lnTo>
                                <a:pt x="1476375" y="284175"/>
                              </a:lnTo>
                              <a:lnTo>
                                <a:pt x="1476375" y="277825"/>
                              </a:lnTo>
                              <a:close/>
                            </a:path>
                            <a:path w="2905125" h="629285">
                              <a:moveTo>
                                <a:pt x="1476375" y="1587"/>
                              </a:moveTo>
                              <a:lnTo>
                                <a:pt x="1474787" y="0"/>
                              </a:lnTo>
                              <a:lnTo>
                                <a:pt x="1468437" y="0"/>
                              </a:lnTo>
                              <a:lnTo>
                                <a:pt x="1466850" y="1587"/>
                              </a:lnTo>
                              <a:lnTo>
                                <a:pt x="1466850" y="7937"/>
                              </a:lnTo>
                              <a:lnTo>
                                <a:pt x="1468437" y="9525"/>
                              </a:lnTo>
                              <a:lnTo>
                                <a:pt x="1474787" y="9525"/>
                              </a:lnTo>
                              <a:lnTo>
                                <a:pt x="1476375" y="7937"/>
                              </a:lnTo>
                              <a:lnTo>
                                <a:pt x="1476375" y="1587"/>
                              </a:lnTo>
                              <a:close/>
                            </a:path>
                            <a:path w="2905125" h="629285">
                              <a:moveTo>
                                <a:pt x="1495425" y="620725"/>
                              </a:moveTo>
                              <a:lnTo>
                                <a:pt x="1493837" y="619137"/>
                              </a:lnTo>
                              <a:lnTo>
                                <a:pt x="1487487" y="619137"/>
                              </a:lnTo>
                              <a:lnTo>
                                <a:pt x="1485900" y="620725"/>
                              </a:lnTo>
                              <a:lnTo>
                                <a:pt x="1485900" y="627075"/>
                              </a:lnTo>
                              <a:lnTo>
                                <a:pt x="1487487" y="628662"/>
                              </a:lnTo>
                              <a:lnTo>
                                <a:pt x="1493837" y="628662"/>
                              </a:lnTo>
                              <a:lnTo>
                                <a:pt x="1495425" y="627075"/>
                              </a:lnTo>
                              <a:lnTo>
                                <a:pt x="1495425" y="620725"/>
                              </a:lnTo>
                              <a:close/>
                            </a:path>
                            <a:path w="2905125" h="629285">
                              <a:moveTo>
                                <a:pt x="1495425" y="325437"/>
                              </a:moveTo>
                              <a:lnTo>
                                <a:pt x="1493837" y="323850"/>
                              </a:lnTo>
                              <a:lnTo>
                                <a:pt x="1487487" y="323850"/>
                              </a:lnTo>
                              <a:lnTo>
                                <a:pt x="1485900" y="325437"/>
                              </a:lnTo>
                              <a:lnTo>
                                <a:pt x="1485900" y="331787"/>
                              </a:lnTo>
                              <a:lnTo>
                                <a:pt x="1487487" y="333375"/>
                              </a:lnTo>
                              <a:lnTo>
                                <a:pt x="1493837" y="333375"/>
                              </a:lnTo>
                              <a:lnTo>
                                <a:pt x="1495425" y="331787"/>
                              </a:lnTo>
                              <a:lnTo>
                                <a:pt x="1495425" y="325437"/>
                              </a:lnTo>
                              <a:close/>
                            </a:path>
                            <a:path w="2905125" h="629285">
                              <a:moveTo>
                                <a:pt x="1495425" y="277825"/>
                              </a:moveTo>
                              <a:lnTo>
                                <a:pt x="1493837" y="276237"/>
                              </a:lnTo>
                              <a:lnTo>
                                <a:pt x="1487487" y="276237"/>
                              </a:lnTo>
                              <a:lnTo>
                                <a:pt x="1485900" y="277825"/>
                              </a:lnTo>
                              <a:lnTo>
                                <a:pt x="1485900" y="284175"/>
                              </a:lnTo>
                              <a:lnTo>
                                <a:pt x="1487487" y="285762"/>
                              </a:lnTo>
                              <a:lnTo>
                                <a:pt x="1493837" y="285762"/>
                              </a:lnTo>
                              <a:lnTo>
                                <a:pt x="1495425" y="284175"/>
                              </a:lnTo>
                              <a:lnTo>
                                <a:pt x="1495425" y="277825"/>
                              </a:lnTo>
                              <a:close/>
                            </a:path>
                            <a:path w="2905125" h="629285">
                              <a:moveTo>
                                <a:pt x="1495425" y="1587"/>
                              </a:moveTo>
                              <a:lnTo>
                                <a:pt x="1493837" y="0"/>
                              </a:lnTo>
                              <a:lnTo>
                                <a:pt x="1487487" y="0"/>
                              </a:lnTo>
                              <a:lnTo>
                                <a:pt x="1485900" y="1587"/>
                              </a:lnTo>
                              <a:lnTo>
                                <a:pt x="1485900" y="7937"/>
                              </a:lnTo>
                              <a:lnTo>
                                <a:pt x="1487487" y="9525"/>
                              </a:lnTo>
                              <a:lnTo>
                                <a:pt x="1493837" y="9525"/>
                              </a:lnTo>
                              <a:lnTo>
                                <a:pt x="1495425" y="7937"/>
                              </a:lnTo>
                              <a:lnTo>
                                <a:pt x="1495425" y="1587"/>
                              </a:lnTo>
                              <a:close/>
                            </a:path>
                            <a:path w="2905125" h="629285">
                              <a:moveTo>
                                <a:pt x="1514475" y="620725"/>
                              </a:moveTo>
                              <a:lnTo>
                                <a:pt x="1512887" y="619137"/>
                              </a:lnTo>
                              <a:lnTo>
                                <a:pt x="1506537" y="619137"/>
                              </a:lnTo>
                              <a:lnTo>
                                <a:pt x="1504950" y="620725"/>
                              </a:lnTo>
                              <a:lnTo>
                                <a:pt x="1504950" y="627075"/>
                              </a:lnTo>
                              <a:lnTo>
                                <a:pt x="1506537" y="628662"/>
                              </a:lnTo>
                              <a:lnTo>
                                <a:pt x="1512887" y="628662"/>
                              </a:lnTo>
                              <a:lnTo>
                                <a:pt x="1514475" y="627075"/>
                              </a:lnTo>
                              <a:lnTo>
                                <a:pt x="1514475" y="620725"/>
                              </a:lnTo>
                              <a:close/>
                            </a:path>
                            <a:path w="2905125" h="629285">
                              <a:moveTo>
                                <a:pt x="1514475" y="325437"/>
                              </a:moveTo>
                              <a:lnTo>
                                <a:pt x="1512887" y="323850"/>
                              </a:lnTo>
                              <a:lnTo>
                                <a:pt x="1506537" y="323850"/>
                              </a:lnTo>
                              <a:lnTo>
                                <a:pt x="1504950" y="325437"/>
                              </a:lnTo>
                              <a:lnTo>
                                <a:pt x="1504950" y="331787"/>
                              </a:lnTo>
                              <a:lnTo>
                                <a:pt x="1506537" y="333375"/>
                              </a:lnTo>
                              <a:lnTo>
                                <a:pt x="1512887" y="333375"/>
                              </a:lnTo>
                              <a:lnTo>
                                <a:pt x="1514475" y="331787"/>
                              </a:lnTo>
                              <a:lnTo>
                                <a:pt x="1514475" y="325437"/>
                              </a:lnTo>
                              <a:close/>
                            </a:path>
                            <a:path w="2905125" h="629285">
                              <a:moveTo>
                                <a:pt x="1514475" y="277825"/>
                              </a:moveTo>
                              <a:lnTo>
                                <a:pt x="1512887" y="276237"/>
                              </a:lnTo>
                              <a:lnTo>
                                <a:pt x="1506537" y="276237"/>
                              </a:lnTo>
                              <a:lnTo>
                                <a:pt x="1504950" y="277825"/>
                              </a:lnTo>
                              <a:lnTo>
                                <a:pt x="1504950" y="284175"/>
                              </a:lnTo>
                              <a:lnTo>
                                <a:pt x="1506537" y="285762"/>
                              </a:lnTo>
                              <a:lnTo>
                                <a:pt x="1512887" y="285762"/>
                              </a:lnTo>
                              <a:lnTo>
                                <a:pt x="1514475" y="284175"/>
                              </a:lnTo>
                              <a:lnTo>
                                <a:pt x="1514475" y="277825"/>
                              </a:lnTo>
                              <a:close/>
                            </a:path>
                            <a:path w="2905125" h="629285">
                              <a:moveTo>
                                <a:pt x="1514475" y="1587"/>
                              </a:moveTo>
                              <a:lnTo>
                                <a:pt x="1512887" y="0"/>
                              </a:lnTo>
                              <a:lnTo>
                                <a:pt x="1506537" y="0"/>
                              </a:lnTo>
                              <a:lnTo>
                                <a:pt x="1504950" y="1587"/>
                              </a:lnTo>
                              <a:lnTo>
                                <a:pt x="1504950" y="7937"/>
                              </a:lnTo>
                              <a:lnTo>
                                <a:pt x="1506537" y="9525"/>
                              </a:lnTo>
                              <a:lnTo>
                                <a:pt x="1512887" y="9525"/>
                              </a:lnTo>
                              <a:lnTo>
                                <a:pt x="1514475" y="7937"/>
                              </a:lnTo>
                              <a:lnTo>
                                <a:pt x="1514475" y="1587"/>
                              </a:lnTo>
                              <a:close/>
                            </a:path>
                            <a:path w="2905125" h="629285">
                              <a:moveTo>
                                <a:pt x="1533525" y="620725"/>
                              </a:moveTo>
                              <a:lnTo>
                                <a:pt x="1531937" y="619137"/>
                              </a:lnTo>
                              <a:lnTo>
                                <a:pt x="1525587" y="619137"/>
                              </a:lnTo>
                              <a:lnTo>
                                <a:pt x="1524000" y="620725"/>
                              </a:lnTo>
                              <a:lnTo>
                                <a:pt x="1524000" y="627075"/>
                              </a:lnTo>
                              <a:lnTo>
                                <a:pt x="1525587" y="628662"/>
                              </a:lnTo>
                              <a:lnTo>
                                <a:pt x="1531937" y="628662"/>
                              </a:lnTo>
                              <a:lnTo>
                                <a:pt x="1533525" y="627075"/>
                              </a:lnTo>
                              <a:lnTo>
                                <a:pt x="1533525" y="620725"/>
                              </a:lnTo>
                              <a:close/>
                            </a:path>
                            <a:path w="2905125" h="629285">
                              <a:moveTo>
                                <a:pt x="1533525" y="325437"/>
                              </a:moveTo>
                              <a:lnTo>
                                <a:pt x="1531937" y="323850"/>
                              </a:lnTo>
                              <a:lnTo>
                                <a:pt x="1525587" y="323850"/>
                              </a:lnTo>
                              <a:lnTo>
                                <a:pt x="1524000" y="325437"/>
                              </a:lnTo>
                              <a:lnTo>
                                <a:pt x="1524000" y="331787"/>
                              </a:lnTo>
                              <a:lnTo>
                                <a:pt x="1525587" y="333375"/>
                              </a:lnTo>
                              <a:lnTo>
                                <a:pt x="1531937" y="333375"/>
                              </a:lnTo>
                              <a:lnTo>
                                <a:pt x="1533525" y="331787"/>
                              </a:lnTo>
                              <a:lnTo>
                                <a:pt x="1533525" y="325437"/>
                              </a:lnTo>
                              <a:close/>
                            </a:path>
                            <a:path w="2905125" h="629285">
                              <a:moveTo>
                                <a:pt x="1533525" y="277825"/>
                              </a:moveTo>
                              <a:lnTo>
                                <a:pt x="1531937" y="276237"/>
                              </a:lnTo>
                              <a:lnTo>
                                <a:pt x="1525587" y="276237"/>
                              </a:lnTo>
                              <a:lnTo>
                                <a:pt x="1524000" y="277825"/>
                              </a:lnTo>
                              <a:lnTo>
                                <a:pt x="1524000" y="284175"/>
                              </a:lnTo>
                              <a:lnTo>
                                <a:pt x="1525587" y="285762"/>
                              </a:lnTo>
                              <a:lnTo>
                                <a:pt x="1531937" y="285762"/>
                              </a:lnTo>
                              <a:lnTo>
                                <a:pt x="1533525" y="284175"/>
                              </a:lnTo>
                              <a:lnTo>
                                <a:pt x="1533525" y="277825"/>
                              </a:lnTo>
                              <a:close/>
                            </a:path>
                            <a:path w="2905125" h="629285">
                              <a:moveTo>
                                <a:pt x="1533525" y="1587"/>
                              </a:moveTo>
                              <a:lnTo>
                                <a:pt x="1531937" y="0"/>
                              </a:lnTo>
                              <a:lnTo>
                                <a:pt x="1525587" y="0"/>
                              </a:lnTo>
                              <a:lnTo>
                                <a:pt x="1524000" y="1587"/>
                              </a:lnTo>
                              <a:lnTo>
                                <a:pt x="1524000" y="7937"/>
                              </a:lnTo>
                              <a:lnTo>
                                <a:pt x="1525587" y="9525"/>
                              </a:lnTo>
                              <a:lnTo>
                                <a:pt x="1531937" y="9525"/>
                              </a:lnTo>
                              <a:lnTo>
                                <a:pt x="1533525" y="7937"/>
                              </a:lnTo>
                              <a:lnTo>
                                <a:pt x="1533525" y="1587"/>
                              </a:lnTo>
                              <a:close/>
                            </a:path>
                            <a:path w="2905125" h="629285">
                              <a:moveTo>
                                <a:pt x="1552575" y="620725"/>
                              </a:moveTo>
                              <a:lnTo>
                                <a:pt x="1550987" y="619137"/>
                              </a:lnTo>
                              <a:lnTo>
                                <a:pt x="1544637" y="619137"/>
                              </a:lnTo>
                              <a:lnTo>
                                <a:pt x="1543050" y="620725"/>
                              </a:lnTo>
                              <a:lnTo>
                                <a:pt x="1543050" y="627075"/>
                              </a:lnTo>
                              <a:lnTo>
                                <a:pt x="1544637" y="628662"/>
                              </a:lnTo>
                              <a:lnTo>
                                <a:pt x="1550987" y="628662"/>
                              </a:lnTo>
                              <a:lnTo>
                                <a:pt x="1552575" y="627075"/>
                              </a:lnTo>
                              <a:lnTo>
                                <a:pt x="1552575" y="620725"/>
                              </a:lnTo>
                              <a:close/>
                            </a:path>
                            <a:path w="2905125" h="629285">
                              <a:moveTo>
                                <a:pt x="1552575" y="325437"/>
                              </a:moveTo>
                              <a:lnTo>
                                <a:pt x="1550987" y="323850"/>
                              </a:lnTo>
                              <a:lnTo>
                                <a:pt x="1544637" y="323850"/>
                              </a:lnTo>
                              <a:lnTo>
                                <a:pt x="1543050" y="325437"/>
                              </a:lnTo>
                              <a:lnTo>
                                <a:pt x="1543050" y="331787"/>
                              </a:lnTo>
                              <a:lnTo>
                                <a:pt x="1544637" y="333375"/>
                              </a:lnTo>
                              <a:lnTo>
                                <a:pt x="1550987" y="333375"/>
                              </a:lnTo>
                              <a:lnTo>
                                <a:pt x="1552575" y="331787"/>
                              </a:lnTo>
                              <a:lnTo>
                                <a:pt x="1552575" y="325437"/>
                              </a:lnTo>
                              <a:close/>
                            </a:path>
                            <a:path w="2905125" h="629285">
                              <a:moveTo>
                                <a:pt x="1552575" y="277825"/>
                              </a:moveTo>
                              <a:lnTo>
                                <a:pt x="1550987" y="276237"/>
                              </a:lnTo>
                              <a:lnTo>
                                <a:pt x="1544637" y="276237"/>
                              </a:lnTo>
                              <a:lnTo>
                                <a:pt x="1543050" y="277825"/>
                              </a:lnTo>
                              <a:lnTo>
                                <a:pt x="1543050" y="284175"/>
                              </a:lnTo>
                              <a:lnTo>
                                <a:pt x="1544637" y="285762"/>
                              </a:lnTo>
                              <a:lnTo>
                                <a:pt x="1550987" y="285762"/>
                              </a:lnTo>
                              <a:lnTo>
                                <a:pt x="1552575" y="284175"/>
                              </a:lnTo>
                              <a:lnTo>
                                <a:pt x="1552575" y="277825"/>
                              </a:lnTo>
                              <a:close/>
                            </a:path>
                            <a:path w="2905125" h="629285">
                              <a:moveTo>
                                <a:pt x="1552575" y="1587"/>
                              </a:moveTo>
                              <a:lnTo>
                                <a:pt x="1550987" y="0"/>
                              </a:lnTo>
                              <a:lnTo>
                                <a:pt x="1544637" y="0"/>
                              </a:lnTo>
                              <a:lnTo>
                                <a:pt x="1543050" y="1587"/>
                              </a:lnTo>
                              <a:lnTo>
                                <a:pt x="1543050" y="7937"/>
                              </a:lnTo>
                              <a:lnTo>
                                <a:pt x="1544637" y="9525"/>
                              </a:lnTo>
                              <a:lnTo>
                                <a:pt x="1550987" y="9525"/>
                              </a:lnTo>
                              <a:lnTo>
                                <a:pt x="1552575" y="7937"/>
                              </a:lnTo>
                              <a:lnTo>
                                <a:pt x="1552575" y="1587"/>
                              </a:lnTo>
                              <a:close/>
                            </a:path>
                            <a:path w="2905125" h="629285">
                              <a:moveTo>
                                <a:pt x="1571625" y="620725"/>
                              </a:moveTo>
                              <a:lnTo>
                                <a:pt x="1570037" y="619137"/>
                              </a:lnTo>
                              <a:lnTo>
                                <a:pt x="1563687" y="619137"/>
                              </a:lnTo>
                              <a:lnTo>
                                <a:pt x="1562100" y="620725"/>
                              </a:lnTo>
                              <a:lnTo>
                                <a:pt x="1562100" y="627075"/>
                              </a:lnTo>
                              <a:lnTo>
                                <a:pt x="1563687" y="628662"/>
                              </a:lnTo>
                              <a:lnTo>
                                <a:pt x="1570037" y="628662"/>
                              </a:lnTo>
                              <a:lnTo>
                                <a:pt x="1571625" y="627075"/>
                              </a:lnTo>
                              <a:lnTo>
                                <a:pt x="1571625" y="620725"/>
                              </a:lnTo>
                              <a:close/>
                            </a:path>
                            <a:path w="2905125" h="629285">
                              <a:moveTo>
                                <a:pt x="1571625" y="325437"/>
                              </a:moveTo>
                              <a:lnTo>
                                <a:pt x="1570037" y="323850"/>
                              </a:lnTo>
                              <a:lnTo>
                                <a:pt x="1563687" y="323850"/>
                              </a:lnTo>
                              <a:lnTo>
                                <a:pt x="1562100" y="325437"/>
                              </a:lnTo>
                              <a:lnTo>
                                <a:pt x="1562100" y="331787"/>
                              </a:lnTo>
                              <a:lnTo>
                                <a:pt x="1563687" y="333375"/>
                              </a:lnTo>
                              <a:lnTo>
                                <a:pt x="1570037" y="333375"/>
                              </a:lnTo>
                              <a:lnTo>
                                <a:pt x="1571625" y="331787"/>
                              </a:lnTo>
                              <a:lnTo>
                                <a:pt x="1571625" y="325437"/>
                              </a:lnTo>
                              <a:close/>
                            </a:path>
                            <a:path w="2905125" h="629285">
                              <a:moveTo>
                                <a:pt x="1571625" y="277825"/>
                              </a:moveTo>
                              <a:lnTo>
                                <a:pt x="1570037" y="276237"/>
                              </a:lnTo>
                              <a:lnTo>
                                <a:pt x="1563687" y="276237"/>
                              </a:lnTo>
                              <a:lnTo>
                                <a:pt x="1562100" y="277825"/>
                              </a:lnTo>
                              <a:lnTo>
                                <a:pt x="1562100" y="284175"/>
                              </a:lnTo>
                              <a:lnTo>
                                <a:pt x="1563687" y="285762"/>
                              </a:lnTo>
                              <a:lnTo>
                                <a:pt x="1570037" y="285762"/>
                              </a:lnTo>
                              <a:lnTo>
                                <a:pt x="1571625" y="284175"/>
                              </a:lnTo>
                              <a:lnTo>
                                <a:pt x="1571625" y="277825"/>
                              </a:lnTo>
                              <a:close/>
                            </a:path>
                            <a:path w="2905125" h="629285">
                              <a:moveTo>
                                <a:pt x="1571625" y="1587"/>
                              </a:moveTo>
                              <a:lnTo>
                                <a:pt x="1570037" y="0"/>
                              </a:lnTo>
                              <a:lnTo>
                                <a:pt x="1563687" y="0"/>
                              </a:lnTo>
                              <a:lnTo>
                                <a:pt x="1562100" y="1587"/>
                              </a:lnTo>
                              <a:lnTo>
                                <a:pt x="1562100" y="7937"/>
                              </a:lnTo>
                              <a:lnTo>
                                <a:pt x="1563687" y="9525"/>
                              </a:lnTo>
                              <a:lnTo>
                                <a:pt x="1570037" y="9525"/>
                              </a:lnTo>
                              <a:lnTo>
                                <a:pt x="1571625" y="7937"/>
                              </a:lnTo>
                              <a:lnTo>
                                <a:pt x="1571625" y="1587"/>
                              </a:lnTo>
                              <a:close/>
                            </a:path>
                            <a:path w="2905125" h="629285">
                              <a:moveTo>
                                <a:pt x="1590675" y="620725"/>
                              </a:moveTo>
                              <a:lnTo>
                                <a:pt x="1589087" y="619137"/>
                              </a:lnTo>
                              <a:lnTo>
                                <a:pt x="1582737" y="619137"/>
                              </a:lnTo>
                              <a:lnTo>
                                <a:pt x="1581150" y="620725"/>
                              </a:lnTo>
                              <a:lnTo>
                                <a:pt x="1581150" y="627075"/>
                              </a:lnTo>
                              <a:lnTo>
                                <a:pt x="1582737" y="628662"/>
                              </a:lnTo>
                              <a:lnTo>
                                <a:pt x="1589087" y="628662"/>
                              </a:lnTo>
                              <a:lnTo>
                                <a:pt x="1590675" y="627075"/>
                              </a:lnTo>
                              <a:lnTo>
                                <a:pt x="1590675" y="620725"/>
                              </a:lnTo>
                              <a:close/>
                            </a:path>
                            <a:path w="2905125" h="629285">
                              <a:moveTo>
                                <a:pt x="1590675" y="325437"/>
                              </a:moveTo>
                              <a:lnTo>
                                <a:pt x="1589087" y="323850"/>
                              </a:lnTo>
                              <a:lnTo>
                                <a:pt x="1582737" y="323850"/>
                              </a:lnTo>
                              <a:lnTo>
                                <a:pt x="1581150" y="325437"/>
                              </a:lnTo>
                              <a:lnTo>
                                <a:pt x="1581150" y="331787"/>
                              </a:lnTo>
                              <a:lnTo>
                                <a:pt x="1582737" y="333375"/>
                              </a:lnTo>
                              <a:lnTo>
                                <a:pt x="1589087" y="333375"/>
                              </a:lnTo>
                              <a:lnTo>
                                <a:pt x="1590675" y="331787"/>
                              </a:lnTo>
                              <a:lnTo>
                                <a:pt x="1590675" y="325437"/>
                              </a:lnTo>
                              <a:close/>
                            </a:path>
                            <a:path w="2905125" h="629285">
                              <a:moveTo>
                                <a:pt x="1590675" y="277825"/>
                              </a:moveTo>
                              <a:lnTo>
                                <a:pt x="1589087" y="276237"/>
                              </a:lnTo>
                              <a:lnTo>
                                <a:pt x="1582737" y="276237"/>
                              </a:lnTo>
                              <a:lnTo>
                                <a:pt x="1581150" y="277825"/>
                              </a:lnTo>
                              <a:lnTo>
                                <a:pt x="1581150" y="284175"/>
                              </a:lnTo>
                              <a:lnTo>
                                <a:pt x="1582737" y="285762"/>
                              </a:lnTo>
                              <a:lnTo>
                                <a:pt x="1589087" y="285762"/>
                              </a:lnTo>
                              <a:lnTo>
                                <a:pt x="1590675" y="284175"/>
                              </a:lnTo>
                              <a:lnTo>
                                <a:pt x="1590675" y="277825"/>
                              </a:lnTo>
                              <a:close/>
                            </a:path>
                            <a:path w="2905125" h="629285">
                              <a:moveTo>
                                <a:pt x="1590675" y="1587"/>
                              </a:moveTo>
                              <a:lnTo>
                                <a:pt x="1589087" y="0"/>
                              </a:lnTo>
                              <a:lnTo>
                                <a:pt x="1582737" y="0"/>
                              </a:lnTo>
                              <a:lnTo>
                                <a:pt x="1581150" y="1587"/>
                              </a:lnTo>
                              <a:lnTo>
                                <a:pt x="1581150" y="7937"/>
                              </a:lnTo>
                              <a:lnTo>
                                <a:pt x="1582737" y="9525"/>
                              </a:lnTo>
                              <a:lnTo>
                                <a:pt x="1589087" y="9525"/>
                              </a:lnTo>
                              <a:lnTo>
                                <a:pt x="1590675" y="7937"/>
                              </a:lnTo>
                              <a:lnTo>
                                <a:pt x="1590675" y="1587"/>
                              </a:lnTo>
                              <a:close/>
                            </a:path>
                            <a:path w="2905125" h="629285">
                              <a:moveTo>
                                <a:pt x="1609725" y="620725"/>
                              </a:moveTo>
                              <a:lnTo>
                                <a:pt x="1608137" y="619137"/>
                              </a:lnTo>
                              <a:lnTo>
                                <a:pt x="1601787" y="619137"/>
                              </a:lnTo>
                              <a:lnTo>
                                <a:pt x="1600200" y="620725"/>
                              </a:lnTo>
                              <a:lnTo>
                                <a:pt x="1600200" y="627075"/>
                              </a:lnTo>
                              <a:lnTo>
                                <a:pt x="1601787" y="628662"/>
                              </a:lnTo>
                              <a:lnTo>
                                <a:pt x="1608137" y="628662"/>
                              </a:lnTo>
                              <a:lnTo>
                                <a:pt x="1609725" y="627075"/>
                              </a:lnTo>
                              <a:lnTo>
                                <a:pt x="1609725" y="620725"/>
                              </a:lnTo>
                              <a:close/>
                            </a:path>
                            <a:path w="2905125" h="629285">
                              <a:moveTo>
                                <a:pt x="1609725" y="325437"/>
                              </a:moveTo>
                              <a:lnTo>
                                <a:pt x="1608137" y="323850"/>
                              </a:lnTo>
                              <a:lnTo>
                                <a:pt x="1601787" y="323850"/>
                              </a:lnTo>
                              <a:lnTo>
                                <a:pt x="1600200" y="325437"/>
                              </a:lnTo>
                              <a:lnTo>
                                <a:pt x="1600200" y="331787"/>
                              </a:lnTo>
                              <a:lnTo>
                                <a:pt x="1601787" y="333375"/>
                              </a:lnTo>
                              <a:lnTo>
                                <a:pt x="1608137" y="333375"/>
                              </a:lnTo>
                              <a:lnTo>
                                <a:pt x="1609725" y="331787"/>
                              </a:lnTo>
                              <a:lnTo>
                                <a:pt x="1609725" y="325437"/>
                              </a:lnTo>
                              <a:close/>
                            </a:path>
                            <a:path w="2905125" h="629285">
                              <a:moveTo>
                                <a:pt x="1609725" y="277825"/>
                              </a:moveTo>
                              <a:lnTo>
                                <a:pt x="1608137" y="276237"/>
                              </a:lnTo>
                              <a:lnTo>
                                <a:pt x="1601787" y="276237"/>
                              </a:lnTo>
                              <a:lnTo>
                                <a:pt x="1600200" y="277825"/>
                              </a:lnTo>
                              <a:lnTo>
                                <a:pt x="1600200" y="284175"/>
                              </a:lnTo>
                              <a:lnTo>
                                <a:pt x="1601787" y="285762"/>
                              </a:lnTo>
                              <a:lnTo>
                                <a:pt x="1608137" y="285762"/>
                              </a:lnTo>
                              <a:lnTo>
                                <a:pt x="1609725" y="284175"/>
                              </a:lnTo>
                              <a:lnTo>
                                <a:pt x="1609725" y="277825"/>
                              </a:lnTo>
                              <a:close/>
                            </a:path>
                            <a:path w="2905125" h="629285">
                              <a:moveTo>
                                <a:pt x="1609725" y="1587"/>
                              </a:moveTo>
                              <a:lnTo>
                                <a:pt x="1608137" y="0"/>
                              </a:lnTo>
                              <a:lnTo>
                                <a:pt x="1601787" y="0"/>
                              </a:lnTo>
                              <a:lnTo>
                                <a:pt x="1600200" y="1587"/>
                              </a:lnTo>
                              <a:lnTo>
                                <a:pt x="1600200" y="7937"/>
                              </a:lnTo>
                              <a:lnTo>
                                <a:pt x="1601787" y="9525"/>
                              </a:lnTo>
                              <a:lnTo>
                                <a:pt x="1608137" y="9525"/>
                              </a:lnTo>
                              <a:lnTo>
                                <a:pt x="1609725" y="7937"/>
                              </a:lnTo>
                              <a:lnTo>
                                <a:pt x="1609725" y="1587"/>
                              </a:lnTo>
                              <a:close/>
                            </a:path>
                            <a:path w="2905125" h="629285">
                              <a:moveTo>
                                <a:pt x="1628775" y="620725"/>
                              </a:moveTo>
                              <a:lnTo>
                                <a:pt x="1627187" y="619137"/>
                              </a:lnTo>
                              <a:lnTo>
                                <a:pt x="1620837" y="619137"/>
                              </a:lnTo>
                              <a:lnTo>
                                <a:pt x="1619250" y="620725"/>
                              </a:lnTo>
                              <a:lnTo>
                                <a:pt x="1619250" y="627075"/>
                              </a:lnTo>
                              <a:lnTo>
                                <a:pt x="1620837" y="628662"/>
                              </a:lnTo>
                              <a:lnTo>
                                <a:pt x="1627187" y="628662"/>
                              </a:lnTo>
                              <a:lnTo>
                                <a:pt x="1628775" y="627075"/>
                              </a:lnTo>
                              <a:lnTo>
                                <a:pt x="1628775" y="620725"/>
                              </a:lnTo>
                              <a:close/>
                            </a:path>
                            <a:path w="2905125" h="629285">
                              <a:moveTo>
                                <a:pt x="1628775" y="325437"/>
                              </a:moveTo>
                              <a:lnTo>
                                <a:pt x="1627187" y="323850"/>
                              </a:lnTo>
                              <a:lnTo>
                                <a:pt x="1620837" y="323850"/>
                              </a:lnTo>
                              <a:lnTo>
                                <a:pt x="1619250" y="325437"/>
                              </a:lnTo>
                              <a:lnTo>
                                <a:pt x="1619250" y="331787"/>
                              </a:lnTo>
                              <a:lnTo>
                                <a:pt x="1620837" y="333375"/>
                              </a:lnTo>
                              <a:lnTo>
                                <a:pt x="1627187" y="333375"/>
                              </a:lnTo>
                              <a:lnTo>
                                <a:pt x="1628775" y="331787"/>
                              </a:lnTo>
                              <a:lnTo>
                                <a:pt x="1628775" y="325437"/>
                              </a:lnTo>
                              <a:close/>
                            </a:path>
                            <a:path w="2905125" h="629285">
                              <a:moveTo>
                                <a:pt x="1628775" y="277825"/>
                              </a:moveTo>
                              <a:lnTo>
                                <a:pt x="1627187" y="276237"/>
                              </a:lnTo>
                              <a:lnTo>
                                <a:pt x="1620837" y="276237"/>
                              </a:lnTo>
                              <a:lnTo>
                                <a:pt x="1619250" y="277825"/>
                              </a:lnTo>
                              <a:lnTo>
                                <a:pt x="1619250" y="284175"/>
                              </a:lnTo>
                              <a:lnTo>
                                <a:pt x="1620837" y="285762"/>
                              </a:lnTo>
                              <a:lnTo>
                                <a:pt x="1627187" y="285762"/>
                              </a:lnTo>
                              <a:lnTo>
                                <a:pt x="1628775" y="284175"/>
                              </a:lnTo>
                              <a:lnTo>
                                <a:pt x="1628775" y="277825"/>
                              </a:lnTo>
                              <a:close/>
                            </a:path>
                            <a:path w="2905125" h="629285">
                              <a:moveTo>
                                <a:pt x="1628775" y="1587"/>
                              </a:moveTo>
                              <a:lnTo>
                                <a:pt x="1627187" y="0"/>
                              </a:lnTo>
                              <a:lnTo>
                                <a:pt x="1620837" y="0"/>
                              </a:lnTo>
                              <a:lnTo>
                                <a:pt x="1619250" y="1587"/>
                              </a:lnTo>
                              <a:lnTo>
                                <a:pt x="1619250" y="7937"/>
                              </a:lnTo>
                              <a:lnTo>
                                <a:pt x="1620837" y="9525"/>
                              </a:lnTo>
                              <a:lnTo>
                                <a:pt x="1627187" y="9525"/>
                              </a:lnTo>
                              <a:lnTo>
                                <a:pt x="1628775" y="7937"/>
                              </a:lnTo>
                              <a:lnTo>
                                <a:pt x="1628775" y="1587"/>
                              </a:lnTo>
                              <a:close/>
                            </a:path>
                            <a:path w="2905125" h="629285">
                              <a:moveTo>
                                <a:pt x="1647825" y="620725"/>
                              </a:moveTo>
                              <a:lnTo>
                                <a:pt x="1646237" y="619137"/>
                              </a:lnTo>
                              <a:lnTo>
                                <a:pt x="1639887" y="619137"/>
                              </a:lnTo>
                              <a:lnTo>
                                <a:pt x="1638300" y="620725"/>
                              </a:lnTo>
                              <a:lnTo>
                                <a:pt x="1638300" y="627075"/>
                              </a:lnTo>
                              <a:lnTo>
                                <a:pt x="1639887" y="628662"/>
                              </a:lnTo>
                              <a:lnTo>
                                <a:pt x="1646237" y="628662"/>
                              </a:lnTo>
                              <a:lnTo>
                                <a:pt x="1647825" y="627075"/>
                              </a:lnTo>
                              <a:lnTo>
                                <a:pt x="1647825" y="620725"/>
                              </a:lnTo>
                              <a:close/>
                            </a:path>
                            <a:path w="2905125" h="629285">
                              <a:moveTo>
                                <a:pt x="1647825" y="325437"/>
                              </a:moveTo>
                              <a:lnTo>
                                <a:pt x="1646237" y="323850"/>
                              </a:lnTo>
                              <a:lnTo>
                                <a:pt x="1639887" y="323850"/>
                              </a:lnTo>
                              <a:lnTo>
                                <a:pt x="1638300" y="325437"/>
                              </a:lnTo>
                              <a:lnTo>
                                <a:pt x="1638300" y="331787"/>
                              </a:lnTo>
                              <a:lnTo>
                                <a:pt x="1639887" y="333375"/>
                              </a:lnTo>
                              <a:lnTo>
                                <a:pt x="1646237" y="333375"/>
                              </a:lnTo>
                              <a:lnTo>
                                <a:pt x="1647825" y="331787"/>
                              </a:lnTo>
                              <a:lnTo>
                                <a:pt x="1647825" y="325437"/>
                              </a:lnTo>
                              <a:close/>
                            </a:path>
                            <a:path w="2905125" h="629285">
                              <a:moveTo>
                                <a:pt x="1647825" y="277825"/>
                              </a:moveTo>
                              <a:lnTo>
                                <a:pt x="1646237" y="276237"/>
                              </a:lnTo>
                              <a:lnTo>
                                <a:pt x="1639887" y="276237"/>
                              </a:lnTo>
                              <a:lnTo>
                                <a:pt x="1638300" y="277825"/>
                              </a:lnTo>
                              <a:lnTo>
                                <a:pt x="1638300" y="284175"/>
                              </a:lnTo>
                              <a:lnTo>
                                <a:pt x="1639887" y="285762"/>
                              </a:lnTo>
                              <a:lnTo>
                                <a:pt x="1646237" y="285762"/>
                              </a:lnTo>
                              <a:lnTo>
                                <a:pt x="1647825" y="284175"/>
                              </a:lnTo>
                              <a:lnTo>
                                <a:pt x="1647825" y="277825"/>
                              </a:lnTo>
                              <a:close/>
                            </a:path>
                            <a:path w="2905125" h="629285">
                              <a:moveTo>
                                <a:pt x="1647825" y="1587"/>
                              </a:moveTo>
                              <a:lnTo>
                                <a:pt x="1646237" y="0"/>
                              </a:lnTo>
                              <a:lnTo>
                                <a:pt x="1639887" y="0"/>
                              </a:lnTo>
                              <a:lnTo>
                                <a:pt x="1638300" y="1587"/>
                              </a:lnTo>
                              <a:lnTo>
                                <a:pt x="1638300" y="7937"/>
                              </a:lnTo>
                              <a:lnTo>
                                <a:pt x="1639887" y="9525"/>
                              </a:lnTo>
                              <a:lnTo>
                                <a:pt x="1646237" y="9525"/>
                              </a:lnTo>
                              <a:lnTo>
                                <a:pt x="1647825" y="7937"/>
                              </a:lnTo>
                              <a:lnTo>
                                <a:pt x="1647825" y="1587"/>
                              </a:lnTo>
                              <a:close/>
                            </a:path>
                            <a:path w="2905125" h="629285">
                              <a:moveTo>
                                <a:pt x="1666875" y="620725"/>
                              </a:moveTo>
                              <a:lnTo>
                                <a:pt x="1665287" y="619137"/>
                              </a:lnTo>
                              <a:lnTo>
                                <a:pt x="1658937" y="619137"/>
                              </a:lnTo>
                              <a:lnTo>
                                <a:pt x="1657350" y="620725"/>
                              </a:lnTo>
                              <a:lnTo>
                                <a:pt x="1657350" y="627075"/>
                              </a:lnTo>
                              <a:lnTo>
                                <a:pt x="1658937" y="628662"/>
                              </a:lnTo>
                              <a:lnTo>
                                <a:pt x="1665287" y="628662"/>
                              </a:lnTo>
                              <a:lnTo>
                                <a:pt x="1666875" y="627075"/>
                              </a:lnTo>
                              <a:lnTo>
                                <a:pt x="1666875" y="620725"/>
                              </a:lnTo>
                              <a:close/>
                            </a:path>
                            <a:path w="2905125" h="629285">
                              <a:moveTo>
                                <a:pt x="1666875" y="325437"/>
                              </a:moveTo>
                              <a:lnTo>
                                <a:pt x="1665287" y="323850"/>
                              </a:lnTo>
                              <a:lnTo>
                                <a:pt x="1658937" y="323850"/>
                              </a:lnTo>
                              <a:lnTo>
                                <a:pt x="1657350" y="325437"/>
                              </a:lnTo>
                              <a:lnTo>
                                <a:pt x="1657350" y="331787"/>
                              </a:lnTo>
                              <a:lnTo>
                                <a:pt x="1658937" y="333375"/>
                              </a:lnTo>
                              <a:lnTo>
                                <a:pt x="1665287" y="333375"/>
                              </a:lnTo>
                              <a:lnTo>
                                <a:pt x="1666875" y="331787"/>
                              </a:lnTo>
                              <a:lnTo>
                                <a:pt x="1666875" y="325437"/>
                              </a:lnTo>
                              <a:close/>
                            </a:path>
                            <a:path w="2905125" h="629285">
                              <a:moveTo>
                                <a:pt x="1666875" y="277825"/>
                              </a:moveTo>
                              <a:lnTo>
                                <a:pt x="1665287" y="276237"/>
                              </a:lnTo>
                              <a:lnTo>
                                <a:pt x="1658937" y="276237"/>
                              </a:lnTo>
                              <a:lnTo>
                                <a:pt x="1657350" y="277825"/>
                              </a:lnTo>
                              <a:lnTo>
                                <a:pt x="1657350" y="284175"/>
                              </a:lnTo>
                              <a:lnTo>
                                <a:pt x="1658937" y="285762"/>
                              </a:lnTo>
                              <a:lnTo>
                                <a:pt x="1665287" y="285762"/>
                              </a:lnTo>
                              <a:lnTo>
                                <a:pt x="1666875" y="284175"/>
                              </a:lnTo>
                              <a:lnTo>
                                <a:pt x="1666875" y="277825"/>
                              </a:lnTo>
                              <a:close/>
                            </a:path>
                            <a:path w="2905125" h="629285">
                              <a:moveTo>
                                <a:pt x="1666875" y="1587"/>
                              </a:moveTo>
                              <a:lnTo>
                                <a:pt x="1665287" y="0"/>
                              </a:lnTo>
                              <a:lnTo>
                                <a:pt x="1658937" y="0"/>
                              </a:lnTo>
                              <a:lnTo>
                                <a:pt x="1657350" y="1587"/>
                              </a:lnTo>
                              <a:lnTo>
                                <a:pt x="1657350" y="7937"/>
                              </a:lnTo>
                              <a:lnTo>
                                <a:pt x="1658937" y="9525"/>
                              </a:lnTo>
                              <a:lnTo>
                                <a:pt x="1665287" y="9525"/>
                              </a:lnTo>
                              <a:lnTo>
                                <a:pt x="1666875" y="7937"/>
                              </a:lnTo>
                              <a:lnTo>
                                <a:pt x="1666875" y="1587"/>
                              </a:lnTo>
                              <a:close/>
                            </a:path>
                            <a:path w="2905125" h="629285">
                              <a:moveTo>
                                <a:pt x="1685925" y="620725"/>
                              </a:moveTo>
                              <a:lnTo>
                                <a:pt x="1684337" y="619137"/>
                              </a:lnTo>
                              <a:lnTo>
                                <a:pt x="1677987" y="619137"/>
                              </a:lnTo>
                              <a:lnTo>
                                <a:pt x="1676400" y="620725"/>
                              </a:lnTo>
                              <a:lnTo>
                                <a:pt x="1676400" y="627075"/>
                              </a:lnTo>
                              <a:lnTo>
                                <a:pt x="1677987" y="628662"/>
                              </a:lnTo>
                              <a:lnTo>
                                <a:pt x="1684337" y="628662"/>
                              </a:lnTo>
                              <a:lnTo>
                                <a:pt x="1685925" y="627075"/>
                              </a:lnTo>
                              <a:lnTo>
                                <a:pt x="1685925" y="620725"/>
                              </a:lnTo>
                              <a:close/>
                            </a:path>
                            <a:path w="2905125" h="629285">
                              <a:moveTo>
                                <a:pt x="1685925" y="325437"/>
                              </a:moveTo>
                              <a:lnTo>
                                <a:pt x="1684337" y="323850"/>
                              </a:lnTo>
                              <a:lnTo>
                                <a:pt x="1677987" y="323850"/>
                              </a:lnTo>
                              <a:lnTo>
                                <a:pt x="1676400" y="325437"/>
                              </a:lnTo>
                              <a:lnTo>
                                <a:pt x="1676400" y="331787"/>
                              </a:lnTo>
                              <a:lnTo>
                                <a:pt x="1677987" y="333375"/>
                              </a:lnTo>
                              <a:lnTo>
                                <a:pt x="1684337" y="333375"/>
                              </a:lnTo>
                              <a:lnTo>
                                <a:pt x="1685925" y="331787"/>
                              </a:lnTo>
                              <a:lnTo>
                                <a:pt x="1685925" y="325437"/>
                              </a:lnTo>
                              <a:close/>
                            </a:path>
                            <a:path w="2905125" h="629285">
                              <a:moveTo>
                                <a:pt x="1685925" y="277825"/>
                              </a:moveTo>
                              <a:lnTo>
                                <a:pt x="1684337" y="276237"/>
                              </a:lnTo>
                              <a:lnTo>
                                <a:pt x="1677987" y="276237"/>
                              </a:lnTo>
                              <a:lnTo>
                                <a:pt x="1676400" y="277825"/>
                              </a:lnTo>
                              <a:lnTo>
                                <a:pt x="1676400" y="284175"/>
                              </a:lnTo>
                              <a:lnTo>
                                <a:pt x="1677987" y="285762"/>
                              </a:lnTo>
                              <a:lnTo>
                                <a:pt x="1684337" y="285762"/>
                              </a:lnTo>
                              <a:lnTo>
                                <a:pt x="1685925" y="284175"/>
                              </a:lnTo>
                              <a:lnTo>
                                <a:pt x="1685925" y="277825"/>
                              </a:lnTo>
                              <a:close/>
                            </a:path>
                            <a:path w="2905125" h="629285">
                              <a:moveTo>
                                <a:pt x="1685925" y="1587"/>
                              </a:moveTo>
                              <a:lnTo>
                                <a:pt x="1684337" y="0"/>
                              </a:lnTo>
                              <a:lnTo>
                                <a:pt x="1677987" y="0"/>
                              </a:lnTo>
                              <a:lnTo>
                                <a:pt x="1676400" y="1587"/>
                              </a:lnTo>
                              <a:lnTo>
                                <a:pt x="1676400" y="7937"/>
                              </a:lnTo>
                              <a:lnTo>
                                <a:pt x="1677987" y="9525"/>
                              </a:lnTo>
                              <a:lnTo>
                                <a:pt x="1684337" y="9525"/>
                              </a:lnTo>
                              <a:lnTo>
                                <a:pt x="1685925" y="7937"/>
                              </a:lnTo>
                              <a:lnTo>
                                <a:pt x="1685925" y="1587"/>
                              </a:lnTo>
                              <a:close/>
                            </a:path>
                            <a:path w="2905125" h="629285">
                              <a:moveTo>
                                <a:pt x="1704975" y="620725"/>
                              </a:moveTo>
                              <a:lnTo>
                                <a:pt x="1703387" y="619137"/>
                              </a:lnTo>
                              <a:lnTo>
                                <a:pt x="1697037" y="619137"/>
                              </a:lnTo>
                              <a:lnTo>
                                <a:pt x="1695450" y="620725"/>
                              </a:lnTo>
                              <a:lnTo>
                                <a:pt x="1695450" y="627075"/>
                              </a:lnTo>
                              <a:lnTo>
                                <a:pt x="1697037" y="628662"/>
                              </a:lnTo>
                              <a:lnTo>
                                <a:pt x="1703387" y="628662"/>
                              </a:lnTo>
                              <a:lnTo>
                                <a:pt x="1704975" y="627075"/>
                              </a:lnTo>
                              <a:lnTo>
                                <a:pt x="1704975" y="620725"/>
                              </a:lnTo>
                              <a:close/>
                            </a:path>
                            <a:path w="2905125" h="629285">
                              <a:moveTo>
                                <a:pt x="1704975" y="325437"/>
                              </a:moveTo>
                              <a:lnTo>
                                <a:pt x="1703387" y="323850"/>
                              </a:lnTo>
                              <a:lnTo>
                                <a:pt x="1697037" y="323850"/>
                              </a:lnTo>
                              <a:lnTo>
                                <a:pt x="1695450" y="325437"/>
                              </a:lnTo>
                              <a:lnTo>
                                <a:pt x="1695450" y="331787"/>
                              </a:lnTo>
                              <a:lnTo>
                                <a:pt x="1697037" y="333375"/>
                              </a:lnTo>
                              <a:lnTo>
                                <a:pt x="1703387" y="333375"/>
                              </a:lnTo>
                              <a:lnTo>
                                <a:pt x="1704975" y="331787"/>
                              </a:lnTo>
                              <a:lnTo>
                                <a:pt x="1704975" y="325437"/>
                              </a:lnTo>
                              <a:close/>
                            </a:path>
                            <a:path w="2905125" h="629285">
                              <a:moveTo>
                                <a:pt x="1704975" y="277825"/>
                              </a:moveTo>
                              <a:lnTo>
                                <a:pt x="1703387" y="276237"/>
                              </a:lnTo>
                              <a:lnTo>
                                <a:pt x="1697037" y="276237"/>
                              </a:lnTo>
                              <a:lnTo>
                                <a:pt x="1695450" y="277825"/>
                              </a:lnTo>
                              <a:lnTo>
                                <a:pt x="1695450" y="284175"/>
                              </a:lnTo>
                              <a:lnTo>
                                <a:pt x="1697037" y="285762"/>
                              </a:lnTo>
                              <a:lnTo>
                                <a:pt x="1703387" y="285762"/>
                              </a:lnTo>
                              <a:lnTo>
                                <a:pt x="1704975" y="284175"/>
                              </a:lnTo>
                              <a:lnTo>
                                <a:pt x="1704975" y="277825"/>
                              </a:lnTo>
                              <a:close/>
                            </a:path>
                            <a:path w="2905125" h="629285">
                              <a:moveTo>
                                <a:pt x="1704975" y="1587"/>
                              </a:moveTo>
                              <a:lnTo>
                                <a:pt x="1703387" y="0"/>
                              </a:lnTo>
                              <a:lnTo>
                                <a:pt x="1697037" y="0"/>
                              </a:lnTo>
                              <a:lnTo>
                                <a:pt x="1695450" y="1587"/>
                              </a:lnTo>
                              <a:lnTo>
                                <a:pt x="1695450" y="7937"/>
                              </a:lnTo>
                              <a:lnTo>
                                <a:pt x="1697037" y="9525"/>
                              </a:lnTo>
                              <a:lnTo>
                                <a:pt x="1703387" y="9525"/>
                              </a:lnTo>
                              <a:lnTo>
                                <a:pt x="1704975" y="7937"/>
                              </a:lnTo>
                              <a:lnTo>
                                <a:pt x="1704975" y="1587"/>
                              </a:lnTo>
                              <a:close/>
                            </a:path>
                            <a:path w="2905125" h="629285">
                              <a:moveTo>
                                <a:pt x="1724025" y="620725"/>
                              </a:moveTo>
                              <a:lnTo>
                                <a:pt x="1722437" y="619137"/>
                              </a:lnTo>
                              <a:lnTo>
                                <a:pt x="1716087" y="619137"/>
                              </a:lnTo>
                              <a:lnTo>
                                <a:pt x="1714500" y="620725"/>
                              </a:lnTo>
                              <a:lnTo>
                                <a:pt x="1714500" y="627075"/>
                              </a:lnTo>
                              <a:lnTo>
                                <a:pt x="1716087" y="628662"/>
                              </a:lnTo>
                              <a:lnTo>
                                <a:pt x="1722437" y="628662"/>
                              </a:lnTo>
                              <a:lnTo>
                                <a:pt x="1724025" y="627075"/>
                              </a:lnTo>
                              <a:lnTo>
                                <a:pt x="1724025" y="620725"/>
                              </a:lnTo>
                              <a:close/>
                            </a:path>
                            <a:path w="2905125" h="629285">
                              <a:moveTo>
                                <a:pt x="1724025" y="325437"/>
                              </a:moveTo>
                              <a:lnTo>
                                <a:pt x="1722437" y="323850"/>
                              </a:lnTo>
                              <a:lnTo>
                                <a:pt x="1716087" y="323850"/>
                              </a:lnTo>
                              <a:lnTo>
                                <a:pt x="1714500" y="325437"/>
                              </a:lnTo>
                              <a:lnTo>
                                <a:pt x="1714500" y="331787"/>
                              </a:lnTo>
                              <a:lnTo>
                                <a:pt x="1716087" y="333375"/>
                              </a:lnTo>
                              <a:lnTo>
                                <a:pt x="1722437" y="333375"/>
                              </a:lnTo>
                              <a:lnTo>
                                <a:pt x="1724025" y="331787"/>
                              </a:lnTo>
                              <a:lnTo>
                                <a:pt x="1724025" y="325437"/>
                              </a:lnTo>
                              <a:close/>
                            </a:path>
                            <a:path w="2905125" h="629285">
                              <a:moveTo>
                                <a:pt x="1724025" y="277825"/>
                              </a:moveTo>
                              <a:lnTo>
                                <a:pt x="1722437" y="276237"/>
                              </a:lnTo>
                              <a:lnTo>
                                <a:pt x="1716087" y="276237"/>
                              </a:lnTo>
                              <a:lnTo>
                                <a:pt x="1714500" y="277825"/>
                              </a:lnTo>
                              <a:lnTo>
                                <a:pt x="1714500" y="284175"/>
                              </a:lnTo>
                              <a:lnTo>
                                <a:pt x="1716087" y="285762"/>
                              </a:lnTo>
                              <a:lnTo>
                                <a:pt x="1722437" y="285762"/>
                              </a:lnTo>
                              <a:lnTo>
                                <a:pt x="1724025" y="284175"/>
                              </a:lnTo>
                              <a:lnTo>
                                <a:pt x="1724025" y="277825"/>
                              </a:lnTo>
                              <a:close/>
                            </a:path>
                            <a:path w="2905125" h="629285">
                              <a:moveTo>
                                <a:pt x="1724025" y="1587"/>
                              </a:moveTo>
                              <a:lnTo>
                                <a:pt x="1722437" y="0"/>
                              </a:lnTo>
                              <a:lnTo>
                                <a:pt x="1716087" y="0"/>
                              </a:lnTo>
                              <a:lnTo>
                                <a:pt x="1714500" y="1587"/>
                              </a:lnTo>
                              <a:lnTo>
                                <a:pt x="1714500" y="7937"/>
                              </a:lnTo>
                              <a:lnTo>
                                <a:pt x="1716087" y="9525"/>
                              </a:lnTo>
                              <a:lnTo>
                                <a:pt x="1722437" y="9525"/>
                              </a:lnTo>
                              <a:lnTo>
                                <a:pt x="1724025" y="7937"/>
                              </a:lnTo>
                              <a:lnTo>
                                <a:pt x="1724025" y="1587"/>
                              </a:lnTo>
                              <a:close/>
                            </a:path>
                            <a:path w="2905125" h="629285">
                              <a:moveTo>
                                <a:pt x="1743075" y="620725"/>
                              </a:moveTo>
                              <a:lnTo>
                                <a:pt x="1741487" y="619137"/>
                              </a:lnTo>
                              <a:lnTo>
                                <a:pt x="1735137" y="619137"/>
                              </a:lnTo>
                              <a:lnTo>
                                <a:pt x="1733550" y="620725"/>
                              </a:lnTo>
                              <a:lnTo>
                                <a:pt x="1733550" y="627075"/>
                              </a:lnTo>
                              <a:lnTo>
                                <a:pt x="1735137" y="628662"/>
                              </a:lnTo>
                              <a:lnTo>
                                <a:pt x="1741487" y="628662"/>
                              </a:lnTo>
                              <a:lnTo>
                                <a:pt x="1743075" y="627075"/>
                              </a:lnTo>
                              <a:lnTo>
                                <a:pt x="1743075" y="620725"/>
                              </a:lnTo>
                              <a:close/>
                            </a:path>
                            <a:path w="2905125" h="629285">
                              <a:moveTo>
                                <a:pt x="1743075" y="325437"/>
                              </a:moveTo>
                              <a:lnTo>
                                <a:pt x="1741487" y="323850"/>
                              </a:lnTo>
                              <a:lnTo>
                                <a:pt x="1735137" y="323850"/>
                              </a:lnTo>
                              <a:lnTo>
                                <a:pt x="1733550" y="325437"/>
                              </a:lnTo>
                              <a:lnTo>
                                <a:pt x="1733550" y="331787"/>
                              </a:lnTo>
                              <a:lnTo>
                                <a:pt x="1735137" y="333375"/>
                              </a:lnTo>
                              <a:lnTo>
                                <a:pt x="1741487" y="333375"/>
                              </a:lnTo>
                              <a:lnTo>
                                <a:pt x="1743075" y="331787"/>
                              </a:lnTo>
                              <a:lnTo>
                                <a:pt x="1743075" y="325437"/>
                              </a:lnTo>
                              <a:close/>
                            </a:path>
                            <a:path w="2905125" h="629285">
                              <a:moveTo>
                                <a:pt x="1743075" y="277825"/>
                              </a:moveTo>
                              <a:lnTo>
                                <a:pt x="1741487" y="276237"/>
                              </a:lnTo>
                              <a:lnTo>
                                <a:pt x="1735137" y="276237"/>
                              </a:lnTo>
                              <a:lnTo>
                                <a:pt x="1733550" y="277825"/>
                              </a:lnTo>
                              <a:lnTo>
                                <a:pt x="1733550" y="284175"/>
                              </a:lnTo>
                              <a:lnTo>
                                <a:pt x="1735137" y="285762"/>
                              </a:lnTo>
                              <a:lnTo>
                                <a:pt x="1741487" y="285762"/>
                              </a:lnTo>
                              <a:lnTo>
                                <a:pt x="1743075" y="284175"/>
                              </a:lnTo>
                              <a:lnTo>
                                <a:pt x="1743075" y="277825"/>
                              </a:lnTo>
                              <a:close/>
                            </a:path>
                            <a:path w="2905125" h="629285">
                              <a:moveTo>
                                <a:pt x="1743075" y="1587"/>
                              </a:moveTo>
                              <a:lnTo>
                                <a:pt x="1741487" y="0"/>
                              </a:lnTo>
                              <a:lnTo>
                                <a:pt x="1735137" y="0"/>
                              </a:lnTo>
                              <a:lnTo>
                                <a:pt x="1733550" y="1587"/>
                              </a:lnTo>
                              <a:lnTo>
                                <a:pt x="1733550" y="7937"/>
                              </a:lnTo>
                              <a:lnTo>
                                <a:pt x="1735137" y="9525"/>
                              </a:lnTo>
                              <a:lnTo>
                                <a:pt x="1741487" y="9525"/>
                              </a:lnTo>
                              <a:lnTo>
                                <a:pt x="1743075" y="7937"/>
                              </a:lnTo>
                              <a:lnTo>
                                <a:pt x="1743075" y="1587"/>
                              </a:lnTo>
                              <a:close/>
                            </a:path>
                            <a:path w="2905125" h="629285">
                              <a:moveTo>
                                <a:pt x="1762125" y="620725"/>
                              </a:moveTo>
                              <a:lnTo>
                                <a:pt x="1760537" y="619137"/>
                              </a:lnTo>
                              <a:lnTo>
                                <a:pt x="1754187" y="619137"/>
                              </a:lnTo>
                              <a:lnTo>
                                <a:pt x="1752600" y="620725"/>
                              </a:lnTo>
                              <a:lnTo>
                                <a:pt x="1752600" y="627075"/>
                              </a:lnTo>
                              <a:lnTo>
                                <a:pt x="1754187" y="628662"/>
                              </a:lnTo>
                              <a:lnTo>
                                <a:pt x="1760537" y="628662"/>
                              </a:lnTo>
                              <a:lnTo>
                                <a:pt x="1762125" y="627075"/>
                              </a:lnTo>
                              <a:lnTo>
                                <a:pt x="1762125" y="620725"/>
                              </a:lnTo>
                              <a:close/>
                            </a:path>
                            <a:path w="2905125" h="629285">
                              <a:moveTo>
                                <a:pt x="1762125" y="325437"/>
                              </a:moveTo>
                              <a:lnTo>
                                <a:pt x="1760537" y="323850"/>
                              </a:lnTo>
                              <a:lnTo>
                                <a:pt x="1754187" y="323850"/>
                              </a:lnTo>
                              <a:lnTo>
                                <a:pt x="1752600" y="325437"/>
                              </a:lnTo>
                              <a:lnTo>
                                <a:pt x="1752600" y="331787"/>
                              </a:lnTo>
                              <a:lnTo>
                                <a:pt x="1754187" y="333375"/>
                              </a:lnTo>
                              <a:lnTo>
                                <a:pt x="1760537" y="333375"/>
                              </a:lnTo>
                              <a:lnTo>
                                <a:pt x="1762125" y="331787"/>
                              </a:lnTo>
                              <a:lnTo>
                                <a:pt x="1762125" y="325437"/>
                              </a:lnTo>
                              <a:close/>
                            </a:path>
                            <a:path w="2905125" h="629285">
                              <a:moveTo>
                                <a:pt x="1762125" y="277825"/>
                              </a:moveTo>
                              <a:lnTo>
                                <a:pt x="1760537" y="276237"/>
                              </a:lnTo>
                              <a:lnTo>
                                <a:pt x="1754187" y="276237"/>
                              </a:lnTo>
                              <a:lnTo>
                                <a:pt x="1752600" y="277825"/>
                              </a:lnTo>
                              <a:lnTo>
                                <a:pt x="1752600" y="284175"/>
                              </a:lnTo>
                              <a:lnTo>
                                <a:pt x="1754187" y="285762"/>
                              </a:lnTo>
                              <a:lnTo>
                                <a:pt x="1760537" y="285762"/>
                              </a:lnTo>
                              <a:lnTo>
                                <a:pt x="1762125" y="284175"/>
                              </a:lnTo>
                              <a:lnTo>
                                <a:pt x="1762125" y="277825"/>
                              </a:lnTo>
                              <a:close/>
                            </a:path>
                            <a:path w="2905125" h="629285">
                              <a:moveTo>
                                <a:pt x="1762125" y="1587"/>
                              </a:moveTo>
                              <a:lnTo>
                                <a:pt x="1760537" y="0"/>
                              </a:lnTo>
                              <a:lnTo>
                                <a:pt x="1754187" y="0"/>
                              </a:lnTo>
                              <a:lnTo>
                                <a:pt x="1752600" y="1587"/>
                              </a:lnTo>
                              <a:lnTo>
                                <a:pt x="1752600" y="7937"/>
                              </a:lnTo>
                              <a:lnTo>
                                <a:pt x="1754187" y="9525"/>
                              </a:lnTo>
                              <a:lnTo>
                                <a:pt x="1760537" y="9525"/>
                              </a:lnTo>
                              <a:lnTo>
                                <a:pt x="1762125" y="7937"/>
                              </a:lnTo>
                              <a:lnTo>
                                <a:pt x="1762125" y="1587"/>
                              </a:lnTo>
                              <a:close/>
                            </a:path>
                            <a:path w="2905125" h="629285">
                              <a:moveTo>
                                <a:pt x="1781175" y="620725"/>
                              </a:moveTo>
                              <a:lnTo>
                                <a:pt x="1779587" y="619137"/>
                              </a:lnTo>
                              <a:lnTo>
                                <a:pt x="1773237" y="619137"/>
                              </a:lnTo>
                              <a:lnTo>
                                <a:pt x="1771650" y="620725"/>
                              </a:lnTo>
                              <a:lnTo>
                                <a:pt x="1771650" y="627075"/>
                              </a:lnTo>
                              <a:lnTo>
                                <a:pt x="1773237" y="628662"/>
                              </a:lnTo>
                              <a:lnTo>
                                <a:pt x="1779587" y="628662"/>
                              </a:lnTo>
                              <a:lnTo>
                                <a:pt x="1781175" y="627075"/>
                              </a:lnTo>
                              <a:lnTo>
                                <a:pt x="1781175" y="620725"/>
                              </a:lnTo>
                              <a:close/>
                            </a:path>
                            <a:path w="2905125" h="629285">
                              <a:moveTo>
                                <a:pt x="1781175" y="325437"/>
                              </a:moveTo>
                              <a:lnTo>
                                <a:pt x="1779587" y="323850"/>
                              </a:lnTo>
                              <a:lnTo>
                                <a:pt x="1773237" y="323850"/>
                              </a:lnTo>
                              <a:lnTo>
                                <a:pt x="1771650" y="325437"/>
                              </a:lnTo>
                              <a:lnTo>
                                <a:pt x="1771650" y="331787"/>
                              </a:lnTo>
                              <a:lnTo>
                                <a:pt x="1773237" y="333375"/>
                              </a:lnTo>
                              <a:lnTo>
                                <a:pt x="1779587" y="333375"/>
                              </a:lnTo>
                              <a:lnTo>
                                <a:pt x="1781175" y="331787"/>
                              </a:lnTo>
                              <a:lnTo>
                                <a:pt x="1781175" y="325437"/>
                              </a:lnTo>
                              <a:close/>
                            </a:path>
                            <a:path w="2905125" h="629285">
                              <a:moveTo>
                                <a:pt x="1781175" y="277825"/>
                              </a:moveTo>
                              <a:lnTo>
                                <a:pt x="1779587" y="276237"/>
                              </a:lnTo>
                              <a:lnTo>
                                <a:pt x="1773237" y="276237"/>
                              </a:lnTo>
                              <a:lnTo>
                                <a:pt x="1771650" y="277825"/>
                              </a:lnTo>
                              <a:lnTo>
                                <a:pt x="1771650" y="284175"/>
                              </a:lnTo>
                              <a:lnTo>
                                <a:pt x="1773237" y="285762"/>
                              </a:lnTo>
                              <a:lnTo>
                                <a:pt x="1779587" y="285762"/>
                              </a:lnTo>
                              <a:lnTo>
                                <a:pt x="1781175" y="284175"/>
                              </a:lnTo>
                              <a:lnTo>
                                <a:pt x="1781175" y="277825"/>
                              </a:lnTo>
                              <a:close/>
                            </a:path>
                            <a:path w="2905125" h="629285">
                              <a:moveTo>
                                <a:pt x="1781175" y="1587"/>
                              </a:moveTo>
                              <a:lnTo>
                                <a:pt x="1779587" y="0"/>
                              </a:lnTo>
                              <a:lnTo>
                                <a:pt x="1773237" y="0"/>
                              </a:lnTo>
                              <a:lnTo>
                                <a:pt x="1771650" y="1587"/>
                              </a:lnTo>
                              <a:lnTo>
                                <a:pt x="1771650" y="7937"/>
                              </a:lnTo>
                              <a:lnTo>
                                <a:pt x="1773237" y="9525"/>
                              </a:lnTo>
                              <a:lnTo>
                                <a:pt x="1779587" y="9525"/>
                              </a:lnTo>
                              <a:lnTo>
                                <a:pt x="1781175" y="7937"/>
                              </a:lnTo>
                              <a:lnTo>
                                <a:pt x="1781175" y="1587"/>
                              </a:lnTo>
                              <a:close/>
                            </a:path>
                            <a:path w="2905125" h="629285">
                              <a:moveTo>
                                <a:pt x="1800225" y="620725"/>
                              </a:moveTo>
                              <a:lnTo>
                                <a:pt x="1798637" y="619137"/>
                              </a:lnTo>
                              <a:lnTo>
                                <a:pt x="1792287" y="619137"/>
                              </a:lnTo>
                              <a:lnTo>
                                <a:pt x="1790700" y="620725"/>
                              </a:lnTo>
                              <a:lnTo>
                                <a:pt x="1790700" y="627075"/>
                              </a:lnTo>
                              <a:lnTo>
                                <a:pt x="1792287" y="628662"/>
                              </a:lnTo>
                              <a:lnTo>
                                <a:pt x="1798637" y="628662"/>
                              </a:lnTo>
                              <a:lnTo>
                                <a:pt x="1800225" y="627075"/>
                              </a:lnTo>
                              <a:lnTo>
                                <a:pt x="1800225" y="620725"/>
                              </a:lnTo>
                              <a:close/>
                            </a:path>
                            <a:path w="2905125" h="629285">
                              <a:moveTo>
                                <a:pt x="1800225" y="325437"/>
                              </a:moveTo>
                              <a:lnTo>
                                <a:pt x="1798637" y="323850"/>
                              </a:lnTo>
                              <a:lnTo>
                                <a:pt x="1792287" y="323850"/>
                              </a:lnTo>
                              <a:lnTo>
                                <a:pt x="1790700" y="325437"/>
                              </a:lnTo>
                              <a:lnTo>
                                <a:pt x="1790700" y="331787"/>
                              </a:lnTo>
                              <a:lnTo>
                                <a:pt x="1792287" y="333375"/>
                              </a:lnTo>
                              <a:lnTo>
                                <a:pt x="1798637" y="333375"/>
                              </a:lnTo>
                              <a:lnTo>
                                <a:pt x="1800225" y="331787"/>
                              </a:lnTo>
                              <a:lnTo>
                                <a:pt x="1800225" y="325437"/>
                              </a:lnTo>
                              <a:close/>
                            </a:path>
                            <a:path w="2905125" h="629285">
                              <a:moveTo>
                                <a:pt x="1800225" y="277825"/>
                              </a:moveTo>
                              <a:lnTo>
                                <a:pt x="1798637" y="276237"/>
                              </a:lnTo>
                              <a:lnTo>
                                <a:pt x="1792287" y="276237"/>
                              </a:lnTo>
                              <a:lnTo>
                                <a:pt x="1790700" y="277825"/>
                              </a:lnTo>
                              <a:lnTo>
                                <a:pt x="1790700" y="284175"/>
                              </a:lnTo>
                              <a:lnTo>
                                <a:pt x="1792287" y="285762"/>
                              </a:lnTo>
                              <a:lnTo>
                                <a:pt x="1798637" y="285762"/>
                              </a:lnTo>
                              <a:lnTo>
                                <a:pt x="1800225" y="284175"/>
                              </a:lnTo>
                              <a:lnTo>
                                <a:pt x="1800225" y="277825"/>
                              </a:lnTo>
                              <a:close/>
                            </a:path>
                            <a:path w="2905125" h="629285">
                              <a:moveTo>
                                <a:pt x="1800225" y="1587"/>
                              </a:moveTo>
                              <a:lnTo>
                                <a:pt x="1798637" y="0"/>
                              </a:lnTo>
                              <a:lnTo>
                                <a:pt x="1792287" y="0"/>
                              </a:lnTo>
                              <a:lnTo>
                                <a:pt x="1790700" y="1587"/>
                              </a:lnTo>
                              <a:lnTo>
                                <a:pt x="1790700" y="7937"/>
                              </a:lnTo>
                              <a:lnTo>
                                <a:pt x="1792287" y="9525"/>
                              </a:lnTo>
                              <a:lnTo>
                                <a:pt x="1798637" y="9525"/>
                              </a:lnTo>
                              <a:lnTo>
                                <a:pt x="1800225" y="7937"/>
                              </a:lnTo>
                              <a:lnTo>
                                <a:pt x="1800225" y="1587"/>
                              </a:lnTo>
                              <a:close/>
                            </a:path>
                            <a:path w="2905125" h="629285">
                              <a:moveTo>
                                <a:pt x="1819275" y="620725"/>
                              </a:moveTo>
                              <a:lnTo>
                                <a:pt x="1817687" y="619137"/>
                              </a:lnTo>
                              <a:lnTo>
                                <a:pt x="1811337" y="619137"/>
                              </a:lnTo>
                              <a:lnTo>
                                <a:pt x="1809750" y="620725"/>
                              </a:lnTo>
                              <a:lnTo>
                                <a:pt x="1809750" y="627075"/>
                              </a:lnTo>
                              <a:lnTo>
                                <a:pt x="1811337" y="628662"/>
                              </a:lnTo>
                              <a:lnTo>
                                <a:pt x="1817687" y="628662"/>
                              </a:lnTo>
                              <a:lnTo>
                                <a:pt x="1819275" y="627075"/>
                              </a:lnTo>
                              <a:lnTo>
                                <a:pt x="1819275" y="620725"/>
                              </a:lnTo>
                              <a:close/>
                            </a:path>
                            <a:path w="2905125" h="629285">
                              <a:moveTo>
                                <a:pt x="1819275" y="325437"/>
                              </a:moveTo>
                              <a:lnTo>
                                <a:pt x="1817687" y="323850"/>
                              </a:lnTo>
                              <a:lnTo>
                                <a:pt x="1811337" y="323850"/>
                              </a:lnTo>
                              <a:lnTo>
                                <a:pt x="1809750" y="325437"/>
                              </a:lnTo>
                              <a:lnTo>
                                <a:pt x="1809750" y="331787"/>
                              </a:lnTo>
                              <a:lnTo>
                                <a:pt x="1811337" y="333375"/>
                              </a:lnTo>
                              <a:lnTo>
                                <a:pt x="1817687" y="333375"/>
                              </a:lnTo>
                              <a:lnTo>
                                <a:pt x="1819275" y="331787"/>
                              </a:lnTo>
                              <a:lnTo>
                                <a:pt x="1819275" y="325437"/>
                              </a:lnTo>
                              <a:close/>
                            </a:path>
                            <a:path w="2905125" h="629285">
                              <a:moveTo>
                                <a:pt x="1819275" y="277825"/>
                              </a:moveTo>
                              <a:lnTo>
                                <a:pt x="1817687" y="276237"/>
                              </a:lnTo>
                              <a:lnTo>
                                <a:pt x="1811337" y="276237"/>
                              </a:lnTo>
                              <a:lnTo>
                                <a:pt x="1809750" y="277825"/>
                              </a:lnTo>
                              <a:lnTo>
                                <a:pt x="1809750" y="284175"/>
                              </a:lnTo>
                              <a:lnTo>
                                <a:pt x="1811337" y="285762"/>
                              </a:lnTo>
                              <a:lnTo>
                                <a:pt x="1817687" y="285762"/>
                              </a:lnTo>
                              <a:lnTo>
                                <a:pt x="1819275" y="284175"/>
                              </a:lnTo>
                              <a:lnTo>
                                <a:pt x="1819275" y="277825"/>
                              </a:lnTo>
                              <a:close/>
                            </a:path>
                            <a:path w="2905125" h="629285">
                              <a:moveTo>
                                <a:pt x="1819275" y="1587"/>
                              </a:moveTo>
                              <a:lnTo>
                                <a:pt x="1817687" y="0"/>
                              </a:lnTo>
                              <a:lnTo>
                                <a:pt x="1811337" y="0"/>
                              </a:lnTo>
                              <a:lnTo>
                                <a:pt x="1809750" y="1587"/>
                              </a:lnTo>
                              <a:lnTo>
                                <a:pt x="1809750" y="7937"/>
                              </a:lnTo>
                              <a:lnTo>
                                <a:pt x="1811337" y="9525"/>
                              </a:lnTo>
                              <a:lnTo>
                                <a:pt x="1817687" y="9525"/>
                              </a:lnTo>
                              <a:lnTo>
                                <a:pt x="1819275" y="7937"/>
                              </a:lnTo>
                              <a:lnTo>
                                <a:pt x="1819275" y="1587"/>
                              </a:lnTo>
                              <a:close/>
                            </a:path>
                            <a:path w="2905125" h="629285">
                              <a:moveTo>
                                <a:pt x="1838325" y="620725"/>
                              </a:moveTo>
                              <a:lnTo>
                                <a:pt x="1836737" y="619137"/>
                              </a:lnTo>
                              <a:lnTo>
                                <a:pt x="1830387" y="619137"/>
                              </a:lnTo>
                              <a:lnTo>
                                <a:pt x="1828800" y="620725"/>
                              </a:lnTo>
                              <a:lnTo>
                                <a:pt x="1828800" y="627075"/>
                              </a:lnTo>
                              <a:lnTo>
                                <a:pt x="1830387" y="628662"/>
                              </a:lnTo>
                              <a:lnTo>
                                <a:pt x="1836737" y="628662"/>
                              </a:lnTo>
                              <a:lnTo>
                                <a:pt x="1838325" y="627075"/>
                              </a:lnTo>
                              <a:lnTo>
                                <a:pt x="1838325" y="620725"/>
                              </a:lnTo>
                              <a:close/>
                            </a:path>
                            <a:path w="2905125" h="629285">
                              <a:moveTo>
                                <a:pt x="1838325" y="325437"/>
                              </a:moveTo>
                              <a:lnTo>
                                <a:pt x="1836737" y="323850"/>
                              </a:lnTo>
                              <a:lnTo>
                                <a:pt x="1830387" y="323850"/>
                              </a:lnTo>
                              <a:lnTo>
                                <a:pt x="1828800" y="325437"/>
                              </a:lnTo>
                              <a:lnTo>
                                <a:pt x="1828800" y="331787"/>
                              </a:lnTo>
                              <a:lnTo>
                                <a:pt x="1830387" y="333375"/>
                              </a:lnTo>
                              <a:lnTo>
                                <a:pt x="1836737" y="333375"/>
                              </a:lnTo>
                              <a:lnTo>
                                <a:pt x="1838325" y="331787"/>
                              </a:lnTo>
                              <a:lnTo>
                                <a:pt x="1838325" y="325437"/>
                              </a:lnTo>
                              <a:close/>
                            </a:path>
                            <a:path w="2905125" h="629285">
                              <a:moveTo>
                                <a:pt x="1838325" y="277825"/>
                              </a:moveTo>
                              <a:lnTo>
                                <a:pt x="1836737" y="276237"/>
                              </a:lnTo>
                              <a:lnTo>
                                <a:pt x="1830387" y="276237"/>
                              </a:lnTo>
                              <a:lnTo>
                                <a:pt x="1828800" y="277825"/>
                              </a:lnTo>
                              <a:lnTo>
                                <a:pt x="1828800" y="284175"/>
                              </a:lnTo>
                              <a:lnTo>
                                <a:pt x="1830387" y="285762"/>
                              </a:lnTo>
                              <a:lnTo>
                                <a:pt x="1836737" y="285762"/>
                              </a:lnTo>
                              <a:lnTo>
                                <a:pt x="1838325" y="284175"/>
                              </a:lnTo>
                              <a:lnTo>
                                <a:pt x="1838325" y="277825"/>
                              </a:lnTo>
                              <a:close/>
                            </a:path>
                            <a:path w="2905125" h="629285">
                              <a:moveTo>
                                <a:pt x="1838325" y="1587"/>
                              </a:moveTo>
                              <a:lnTo>
                                <a:pt x="1836737" y="0"/>
                              </a:lnTo>
                              <a:lnTo>
                                <a:pt x="1830387" y="0"/>
                              </a:lnTo>
                              <a:lnTo>
                                <a:pt x="1828800" y="1587"/>
                              </a:lnTo>
                              <a:lnTo>
                                <a:pt x="1828800" y="7937"/>
                              </a:lnTo>
                              <a:lnTo>
                                <a:pt x="1830387" y="9525"/>
                              </a:lnTo>
                              <a:lnTo>
                                <a:pt x="1836737" y="9525"/>
                              </a:lnTo>
                              <a:lnTo>
                                <a:pt x="1838325" y="7937"/>
                              </a:lnTo>
                              <a:lnTo>
                                <a:pt x="1838325" y="1587"/>
                              </a:lnTo>
                              <a:close/>
                            </a:path>
                            <a:path w="2905125" h="629285">
                              <a:moveTo>
                                <a:pt x="1857375" y="620725"/>
                              </a:moveTo>
                              <a:lnTo>
                                <a:pt x="1855787" y="619137"/>
                              </a:lnTo>
                              <a:lnTo>
                                <a:pt x="1849437" y="619137"/>
                              </a:lnTo>
                              <a:lnTo>
                                <a:pt x="1847850" y="620725"/>
                              </a:lnTo>
                              <a:lnTo>
                                <a:pt x="1847850" y="627075"/>
                              </a:lnTo>
                              <a:lnTo>
                                <a:pt x="1849437" y="628662"/>
                              </a:lnTo>
                              <a:lnTo>
                                <a:pt x="1855787" y="628662"/>
                              </a:lnTo>
                              <a:lnTo>
                                <a:pt x="1857375" y="627075"/>
                              </a:lnTo>
                              <a:lnTo>
                                <a:pt x="1857375" y="620725"/>
                              </a:lnTo>
                              <a:close/>
                            </a:path>
                            <a:path w="2905125" h="629285">
                              <a:moveTo>
                                <a:pt x="1857375" y="325437"/>
                              </a:moveTo>
                              <a:lnTo>
                                <a:pt x="1855787" y="323850"/>
                              </a:lnTo>
                              <a:lnTo>
                                <a:pt x="1849437" y="323850"/>
                              </a:lnTo>
                              <a:lnTo>
                                <a:pt x="1847850" y="325437"/>
                              </a:lnTo>
                              <a:lnTo>
                                <a:pt x="1847850" y="331787"/>
                              </a:lnTo>
                              <a:lnTo>
                                <a:pt x="1849437" y="333375"/>
                              </a:lnTo>
                              <a:lnTo>
                                <a:pt x="1855787" y="333375"/>
                              </a:lnTo>
                              <a:lnTo>
                                <a:pt x="1857375" y="331787"/>
                              </a:lnTo>
                              <a:lnTo>
                                <a:pt x="1857375" y="325437"/>
                              </a:lnTo>
                              <a:close/>
                            </a:path>
                            <a:path w="2905125" h="629285">
                              <a:moveTo>
                                <a:pt x="1857375" y="277825"/>
                              </a:moveTo>
                              <a:lnTo>
                                <a:pt x="1855787" y="276237"/>
                              </a:lnTo>
                              <a:lnTo>
                                <a:pt x="1849437" y="276237"/>
                              </a:lnTo>
                              <a:lnTo>
                                <a:pt x="1847850" y="277825"/>
                              </a:lnTo>
                              <a:lnTo>
                                <a:pt x="1847850" y="284175"/>
                              </a:lnTo>
                              <a:lnTo>
                                <a:pt x="1849437" y="285762"/>
                              </a:lnTo>
                              <a:lnTo>
                                <a:pt x="1855787" y="285762"/>
                              </a:lnTo>
                              <a:lnTo>
                                <a:pt x="1857375" y="284175"/>
                              </a:lnTo>
                              <a:lnTo>
                                <a:pt x="1857375" y="277825"/>
                              </a:lnTo>
                              <a:close/>
                            </a:path>
                            <a:path w="2905125" h="629285">
                              <a:moveTo>
                                <a:pt x="1857375" y="1587"/>
                              </a:moveTo>
                              <a:lnTo>
                                <a:pt x="1855787" y="0"/>
                              </a:lnTo>
                              <a:lnTo>
                                <a:pt x="1849437" y="0"/>
                              </a:lnTo>
                              <a:lnTo>
                                <a:pt x="1847850" y="1587"/>
                              </a:lnTo>
                              <a:lnTo>
                                <a:pt x="1847850" y="7937"/>
                              </a:lnTo>
                              <a:lnTo>
                                <a:pt x="1849437" y="9525"/>
                              </a:lnTo>
                              <a:lnTo>
                                <a:pt x="1855787" y="9525"/>
                              </a:lnTo>
                              <a:lnTo>
                                <a:pt x="1857375" y="7937"/>
                              </a:lnTo>
                              <a:lnTo>
                                <a:pt x="1857375" y="1587"/>
                              </a:lnTo>
                              <a:close/>
                            </a:path>
                            <a:path w="2905125" h="629285">
                              <a:moveTo>
                                <a:pt x="1876425" y="620725"/>
                              </a:moveTo>
                              <a:lnTo>
                                <a:pt x="1874837" y="619137"/>
                              </a:lnTo>
                              <a:lnTo>
                                <a:pt x="1868487" y="619137"/>
                              </a:lnTo>
                              <a:lnTo>
                                <a:pt x="1866900" y="620725"/>
                              </a:lnTo>
                              <a:lnTo>
                                <a:pt x="1866900" y="627075"/>
                              </a:lnTo>
                              <a:lnTo>
                                <a:pt x="1868487" y="628662"/>
                              </a:lnTo>
                              <a:lnTo>
                                <a:pt x="1874837" y="628662"/>
                              </a:lnTo>
                              <a:lnTo>
                                <a:pt x="1876425" y="627075"/>
                              </a:lnTo>
                              <a:lnTo>
                                <a:pt x="1876425" y="620725"/>
                              </a:lnTo>
                              <a:close/>
                            </a:path>
                            <a:path w="2905125" h="629285">
                              <a:moveTo>
                                <a:pt x="1876425" y="325437"/>
                              </a:moveTo>
                              <a:lnTo>
                                <a:pt x="1874837" y="323850"/>
                              </a:lnTo>
                              <a:lnTo>
                                <a:pt x="1868487" y="323850"/>
                              </a:lnTo>
                              <a:lnTo>
                                <a:pt x="1866900" y="325437"/>
                              </a:lnTo>
                              <a:lnTo>
                                <a:pt x="1866900" y="331787"/>
                              </a:lnTo>
                              <a:lnTo>
                                <a:pt x="1868487" y="333375"/>
                              </a:lnTo>
                              <a:lnTo>
                                <a:pt x="1874837" y="333375"/>
                              </a:lnTo>
                              <a:lnTo>
                                <a:pt x="1876425" y="331787"/>
                              </a:lnTo>
                              <a:lnTo>
                                <a:pt x="1876425" y="325437"/>
                              </a:lnTo>
                              <a:close/>
                            </a:path>
                            <a:path w="2905125" h="629285">
                              <a:moveTo>
                                <a:pt x="1876425" y="277825"/>
                              </a:moveTo>
                              <a:lnTo>
                                <a:pt x="1874837" y="276237"/>
                              </a:lnTo>
                              <a:lnTo>
                                <a:pt x="1868487" y="276237"/>
                              </a:lnTo>
                              <a:lnTo>
                                <a:pt x="1866900" y="277825"/>
                              </a:lnTo>
                              <a:lnTo>
                                <a:pt x="1866900" y="284175"/>
                              </a:lnTo>
                              <a:lnTo>
                                <a:pt x="1868487" y="285762"/>
                              </a:lnTo>
                              <a:lnTo>
                                <a:pt x="1874837" y="285762"/>
                              </a:lnTo>
                              <a:lnTo>
                                <a:pt x="1876425" y="284175"/>
                              </a:lnTo>
                              <a:lnTo>
                                <a:pt x="1876425" y="277825"/>
                              </a:lnTo>
                              <a:close/>
                            </a:path>
                            <a:path w="2905125" h="629285">
                              <a:moveTo>
                                <a:pt x="1876425" y="1587"/>
                              </a:moveTo>
                              <a:lnTo>
                                <a:pt x="1874837" y="0"/>
                              </a:lnTo>
                              <a:lnTo>
                                <a:pt x="1868487" y="0"/>
                              </a:lnTo>
                              <a:lnTo>
                                <a:pt x="1866900" y="1587"/>
                              </a:lnTo>
                              <a:lnTo>
                                <a:pt x="1866900" y="7937"/>
                              </a:lnTo>
                              <a:lnTo>
                                <a:pt x="1868487" y="9525"/>
                              </a:lnTo>
                              <a:lnTo>
                                <a:pt x="1874837" y="9525"/>
                              </a:lnTo>
                              <a:lnTo>
                                <a:pt x="1876425" y="7937"/>
                              </a:lnTo>
                              <a:lnTo>
                                <a:pt x="1876425" y="1587"/>
                              </a:lnTo>
                              <a:close/>
                            </a:path>
                            <a:path w="2905125" h="629285">
                              <a:moveTo>
                                <a:pt x="1895475" y="620725"/>
                              </a:moveTo>
                              <a:lnTo>
                                <a:pt x="1893887" y="619137"/>
                              </a:lnTo>
                              <a:lnTo>
                                <a:pt x="1887537" y="619137"/>
                              </a:lnTo>
                              <a:lnTo>
                                <a:pt x="1885950" y="620725"/>
                              </a:lnTo>
                              <a:lnTo>
                                <a:pt x="1885950" y="627075"/>
                              </a:lnTo>
                              <a:lnTo>
                                <a:pt x="1887537" y="628662"/>
                              </a:lnTo>
                              <a:lnTo>
                                <a:pt x="1893887" y="628662"/>
                              </a:lnTo>
                              <a:lnTo>
                                <a:pt x="1895475" y="627075"/>
                              </a:lnTo>
                              <a:lnTo>
                                <a:pt x="1895475" y="620725"/>
                              </a:lnTo>
                              <a:close/>
                            </a:path>
                            <a:path w="2905125" h="629285">
                              <a:moveTo>
                                <a:pt x="1895475" y="325437"/>
                              </a:moveTo>
                              <a:lnTo>
                                <a:pt x="1893887" y="323850"/>
                              </a:lnTo>
                              <a:lnTo>
                                <a:pt x="1887537" y="323850"/>
                              </a:lnTo>
                              <a:lnTo>
                                <a:pt x="1885950" y="325437"/>
                              </a:lnTo>
                              <a:lnTo>
                                <a:pt x="1885950" y="331787"/>
                              </a:lnTo>
                              <a:lnTo>
                                <a:pt x="1887537" y="333375"/>
                              </a:lnTo>
                              <a:lnTo>
                                <a:pt x="1893887" y="333375"/>
                              </a:lnTo>
                              <a:lnTo>
                                <a:pt x="1895475" y="331787"/>
                              </a:lnTo>
                              <a:lnTo>
                                <a:pt x="1895475" y="325437"/>
                              </a:lnTo>
                              <a:close/>
                            </a:path>
                            <a:path w="2905125" h="629285">
                              <a:moveTo>
                                <a:pt x="1895475" y="277825"/>
                              </a:moveTo>
                              <a:lnTo>
                                <a:pt x="1893887" y="276237"/>
                              </a:lnTo>
                              <a:lnTo>
                                <a:pt x="1887537" y="276237"/>
                              </a:lnTo>
                              <a:lnTo>
                                <a:pt x="1885950" y="277825"/>
                              </a:lnTo>
                              <a:lnTo>
                                <a:pt x="1885950" y="284175"/>
                              </a:lnTo>
                              <a:lnTo>
                                <a:pt x="1887537" y="285762"/>
                              </a:lnTo>
                              <a:lnTo>
                                <a:pt x="1893887" y="285762"/>
                              </a:lnTo>
                              <a:lnTo>
                                <a:pt x="1895475" y="284175"/>
                              </a:lnTo>
                              <a:lnTo>
                                <a:pt x="1895475" y="277825"/>
                              </a:lnTo>
                              <a:close/>
                            </a:path>
                            <a:path w="2905125" h="629285">
                              <a:moveTo>
                                <a:pt x="1895475" y="1587"/>
                              </a:moveTo>
                              <a:lnTo>
                                <a:pt x="1893887" y="0"/>
                              </a:lnTo>
                              <a:lnTo>
                                <a:pt x="1887537" y="0"/>
                              </a:lnTo>
                              <a:lnTo>
                                <a:pt x="1885950" y="1587"/>
                              </a:lnTo>
                              <a:lnTo>
                                <a:pt x="1885950" y="7937"/>
                              </a:lnTo>
                              <a:lnTo>
                                <a:pt x="1887537" y="9525"/>
                              </a:lnTo>
                              <a:lnTo>
                                <a:pt x="1893887" y="9525"/>
                              </a:lnTo>
                              <a:lnTo>
                                <a:pt x="1895475" y="7937"/>
                              </a:lnTo>
                              <a:lnTo>
                                <a:pt x="1895475" y="1587"/>
                              </a:lnTo>
                              <a:close/>
                            </a:path>
                            <a:path w="2905125" h="629285">
                              <a:moveTo>
                                <a:pt x="1914525" y="620725"/>
                              </a:moveTo>
                              <a:lnTo>
                                <a:pt x="1912937" y="619137"/>
                              </a:lnTo>
                              <a:lnTo>
                                <a:pt x="1906587" y="619137"/>
                              </a:lnTo>
                              <a:lnTo>
                                <a:pt x="1905000" y="620725"/>
                              </a:lnTo>
                              <a:lnTo>
                                <a:pt x="1905000" y="627075"/>
                              </a:lnTo>
                              <a:lnTo>
                                <a:pt x="1906587" y="628662"/>
                              </a:lnTo>
                              <a:lnTo>
                                <a:pt x="1912937" y="628662"/>
                              </a:lnTo>
                              <a:lnTo>
                                <a:pt x="1914525" y="627075"/>
                              </a:lnTo>
                              <a:lnTo>
                                <a:pt x="1914525" y="620725"/>
                              </a:lnTo>
                              <a:close/>
                            </a:path>
                            <a:path w="2905125" h="629285">
                              <a:moveTo>
                                <a:pt x="1914525" y="325437"/>
                              </a:moveTo>
                              <a:lnTo>
                                <a:pt x="1912937" y="323850"/>
                              </a:lnTo>
                              <a:lnTo>
                                <a:pt x="1906587" y="323850"/>
                              </a:lnTo>
                              <a:lnTo>
                                <a:pt x="1905000" y="325437"/>
                              </a:lnTo>
                              <a:lnTo>
                                <a:pt x="1905000" y="331787"/>
                              </a:lnTo>
                              <a:lnTo>
                                <a:pt x="1906587" y="333375"/>
                              </a:lnTo>
                              <a:lnTo>
                                <a:pt x="1912937" y="333375"/>
                              </a:lnTo>
                              <a:lnTo>
                                <a:pt x="1914525" y="331787"/>
                              </a:lnTo>
                              <a:lnTo>
                                <a:pt x="1914525" y="325437"/>
                              </a:lnTo>
                              <a:close/>
                            </a:path>
                            <a:path w="2905125" h="629285">
                              <a:moveTo>
                                <a:pt x="1914525" y="277825"/>
                              </a:moveTo>
                              <a:lnTo>
                                <a:pt x="1912937" y="276237"/>
                              </a:lnTo>
                              <a:lnTo>
                                <a:pt x="1906587" y="276237"/>
                              </a:lnTo>
                              <a:lnTo>
                                <a:pt x="1905000" y="277825"/>
                              </a:lnTo>
                              <a:lnTo>
                                <a:pt x="1905000" y="284175"/>
                              </a:lnTo>
                              <a:lnTo>
                                <a:pt x="1906587" y="285762"/>
                              </a:lnTo>
                              <a:lnTo>
                                <a:pt x="1912937" y="285762"/>
                              </a:lnTo>
                              <a:lnTo>
                                <a:pt x="1914525" y="284175"/>
                              </a:lnTo>
                              <a:lnTo>
                                <a:pt x="1914525" y="277825"/>
                              </a:lnTo>
                              <a:close/>
                            </a:path>
                            <a:path w="2905125" h="629285">
                              <a:moveTo>
                                <a:pt x="1914525" y="1587"/>
                              </a:moveTo>
                              <a:lnTo>
                                <a:pt x="1912937" y="0"/>
                              </a:lnTo>
                              <a:lnTo>
                                <a:pt x="1906587" y="0"/>
                              </a:lnTo>
                              <a:lnTo>
                                <a:pt x="1905000" y="1587"/>
                              </a:lnTo>
                              <a:lnTo>
                                <a:pt x="1905000" y="7937"/>
                              </a:lnTo>
                              <a:lnTo>
                                <a:pt x="1906587" y="9525"/>
                              </a:lnTo>
                              <a:lnTo>
                                <a:pt x="1912937" y="9525"/>
                              </a:lnTo>
                              <a:lnTo>
                                <a:pt x="1914525" y="7937"/>
                              </a:lnTo>
                              <a:lnTo>
                                <a:pt x="1914525" y="1587"/>
                              </a:lnTo>
                              <a:close/>
                            </a:path>
                            <a:path w="2905125" h="629285">
                              <a:moveTo>
                                <a:pt x="1933575" y="620725"/>
                              </a:moveTo>
                              <a:lnTo>
                                <a:pt x="1931987" y="619137"/>
                              </a:lnTo>
                              <a:lnTo>
                                <a:pt x="1925637" y="619137"/>
                              </a:lnTo>
                              <a:lnTo>
                                <a:pt x="1924050" y="620725"/>
                              </a:lnTo>
                              <a:lnTo>
                                <a:pt x="1924050" y="627075"/>
                              </a:lnTo>
                              <a:lnTo>
                                <a:pt x="1925637" y="628662"/>
                              </a:lnTo>
                              <a:lnTo>
                                <a:pt x="1931987" y="628662"/>
                              </a:lnTo>
                              <a:lnTo>
                                <a:pt x="1933575" y="627075"/>
                              </a:lnTo>
                              <a:lnTo>
                                <a:pt x="1933575" y="620725"/>
                              </a:lnTo>
                              <a:close/>
                            </a:path>
                            <a:path w="2905125" h="629285">
                              <a:moveTo>
                                <a:pt x="1933575" y="325437"/>
                              </a:moveTo>
                              <a:lnTo>
                                <a:pt x="1931987" y="323850"/>
                              </a:lnTo>
                              <a:lnTo>
                                <a:pt x="1925637" y="323850"/>
                              </a:lnTo>
                              <a:lnTo>
                                <a:pt x="1924050" y="325437"/>
                              </a:lnTo>
                              <a:lnTo>
                                <a:pt x="1924050" y="331787"/>
                              </a:lnTo>
                              <a:lnTo>
                                <a:pt x="1925637" y="333375"/>
                              </a:lnTo>
                              <a:lnTo>
                                <a:pt x="1931987" y="333375"/>
                              </a:lnTo>
                              <a:lnTo>
                                <a:pt x="1933575" y="331787"/>
                              </a:lnTo>
                              <a:lnTo>
                                <a:pt x="1933575" y="325437"/>
                              </a:lnTo>
                              <a:close/>
                            </a:path>
                            <a:path w="2905125" h="629285">
                              <a:moveTo>
                                <a:pt x="1933575" y="277825"/>
                              </a:moveTo>
                              <a:lnTo>
                                <a:pt x="1931987" y="276237"/>
                              </a:lnTo>
                              <a:lnTo>
                                <a:pt x="1925637" y="276237"/>
                              </a:lnTo>
                              <a:lnTo>
                                <a:pt x="1924050" y="277825"/>
                              </a:lnTo>
                              <a:lnTo>
                                <a:pt x="1924050" y="284175"/>
                              </a:lnTo>
                              <a:lnTo>
                                <a:pt x="1925637" y="285762"/>
                              </a:lnTo>
                              <a:lnTo>
                                <a:pt x="1931987" y="285762"/>
                              </a:lnTo>
                              <a:lnTo>
                                <a:pt x="1933575" y="284175"/>
                              </a:lnTo>
                              <a:lnTo>
                                <a:pt x="1933575" y="277825"/>
                              </a:lnTo>
                              <a:close/>
                            </a:path>
                            <a:path w="2905125" h="629285">
                              <a:moveTo>
                                <a:pt x="1933575" y="1587"/>
                              </a:moveTo>
                              <a:lnTo>
                                <a:pt x="1931987" y="0"/>
                              </a:lnTo>
                              <a:lnTo>
                                <a:pt x="1925637" y="0"/>
                              </a:lnTo>
                              <a:lnTo>
                                <a:pt x="1924050" y="1587"/>
                              </a:lnTo>
                              <a:lnTo>
                                <a:pt x="1924050" y="7937"/>
                              </a:lnTo>
                              <a:lnTo>
                                <a:pt x="1925637" y="9525"/>
                              </a:lnTo>
                              <a:lnTo>
                                <a:pt x="1931987" y="9525"/>
                              </a:lnTo>
                              <a:lnTo>
                                <a:pt x="1933575" y="7937"/>
                              </a:lnTo>
                              <a:lnTo>
                                <a:pt x="1933575" y="1587"/>
                              </a:lnTo>
                              <a:close/>
                            </a:path>
                            <a:path w="2905125" h="629285">
                              <a:moveTo>
                                <a:pt x="1952625" y="620725"/>
                              </a:moveTo>
                              <a:lnTo>
                                <a:pt x="1951037" y="619137"/>
                              </a:lnTo>
                              <a:lnTo>
                                <a:pt x="1944687" y="619137"/>
                              </a:lnTo>
                              <a:lnTo>
                                <a:pt x="1943100" y="620725"/>
                              </a:lnTo>
                              <a:lnTo>
                                <a:pt x="1943100" y="627075"/>
                              </a:lnTo>
                              <a:lnTo>
                                <a:pt x="1944687" y="628662"/>
                              </a:lnTo>
                              <a:lnTo>
                                <a:pt x="1951037" y="628662"/>
                              </a:lnTo>
                              <a:lnTo>
                                <a:pt x="1952625" y="627075"/>
                              </a:lnTo>
                              <a:lnTo>
                                <a:pt x="1952625" y="620725"/>
                              </a:lnTo>
                              <a:close/>
                            </a:path>
                            <a:path w="2905125" h="629285">
                              <a:moveTo>
                                <a:pt x="1952625" y="325437"/>
                              </a:moveTo>
                              <a:lnTo>
                                <a:pt x="1951037" y="323850"/>
                              </a:lnTo>
                              <a:lnTo>
                                <a:pt x="1944687" y="323850"/>
                              </a:lnTo>
                              <a:lnTo>
                                <a:pt x="1943100" y="325437"/>
                              </a:lnTo>
                              <a:lnTo>
                                <a:pt x="1943100" y="331787"/>
                              </a:lnTo>
                              <a:lnTo>
                                <a:pt x="1944687" y="333375"/>
                              </a:lnTo>
                              <a:lnTo>
                                <a:pt x="1951037" y="333375"/>
                              </a:lnTo>
                              <a:lnTo>
                                <a:pt x="1952625" y="331787"/>
                              </a:lnTo>
                              <a:lnTo>
                                <a:pt x="1952625" y="325437"/>
                              </a:lnTo>
                              <a:close/>
                            </a:path>
                            <a:path w="2905125" h="629285">
                              <a:moveTo>
                                <a:pt x="1952625" y="277825"/>
                              </a:moveTo>
                              <a:lnTo>
                                <a:pt x="1951037" y="276237"/>
                              </a:lnTo>
                              <a:lnTo>
                                <a:pt x="1944687" y="276237"/>
                              </a:lnTo>
                              <a:lnTo>
                                <a:pt x="1943100" y="277825"/>
                              </a:lnTo>
                              <a:lnTo>
                                <a:pt x="1943100" y="284175"/>
                              </a:lnTo>
                              <a:lnTo>
                                <a:pt x="1944687" y="285762"/>
                              </a:lnTo>
                              <a:lnTo>
                                <a:pt x="1951037" y="285762"/>
                              </a:lnTo>
                              <a:lnTo>
                                <a:pt x="1952625" y="284175"/>
                              </a:lnTo>
                              <a:lnTo>
                                <a:pt x="1952625" y="277825"/>
                              </a:lnTo>
                              <a:close/>
                            </a:path>
                            <a:path w="2905125" h="629285">
                              <a:moveTo>
                                <a:pt x="1952625" y="1587"/>
                              </a:moveTo>
                              <a:lnTo>
                                <a:pt x="1951037" y="0"/>
                              </a:lnTo>
                              <a:lnTo>
                                <a:pt x="1944687" y="0"/>
                              </a:lnTo>
                              <a:lnTo>
                                <a:pt x="1943100" y="1587"/>
                              </a:lnTo>
                              <a:lnTo>
                                <a:pt x="1943100" y="7937"/>
                              </a:lnTo>
                              <a:lnTo>
                                <a:pt x="1944687" y="9525"/>
                              </a:lnTo>
                              <a:lnTo>
                                <a:pt x="1951037" y="9525"/>
                              </a:lnTo>
                              <a:lnTo>
                                <a:pt x="1952625" y="7937"/>
                              </a:lnTo>
                              <a:lnTo>
                                <a:pt x="1952625" y="1587"/>
                              </a:lnTo>
                              <a:close/>
                            </a:path>
                            <a:path w="2905125" h="629285">
                              <a:moveTo>
                                <a:pt x="1971675" y="620725"/>
                              </a:moveTo>
                              <a:lnTo>
                                <a:pt x="1970087" y="619137"/>
                              </a:lnTo>
                              <a:lnTo>
                                <a:pt x="1963737" y="619137"/>
                              </a:lnTo>
                              <a:lnTo>
                                <a:pt x="1962150" y="620725"/>
                              </a:lnTo>
                              <a:lnTo>
                                <a:pt x="1962150" y="627075"/>
                              </a:lnTo>
                              <a:lnTo>
                                <a:pt x="1963737" y="628662"/>
                              </a:lnTo>
                              <a:lnTo>
                                <a:pt x="1970087" y="628662"/>
                              </a:lnTo>
                              <a:lnTo>
                                <a:pt x="1971675" y="627075"/>
                              </a:lnTo>
                              <a:lnTo>
                                <a:pt x="1971675" y="620725"/>
                              </a:lnTo>
                              <a:close/>
                            </a:path>
                            <a:path w="2905125" h="629285">
                              <a:moveTo>
                                <a:pt x="1971675" y="325437"/>
                              </a:moveTo>
                              <a:lnTo>
                                <a:pt x="1970087" y="323850"/>
                              </a:lnTo>
                              <a:lnTo>
                                <a:pt x="1963737" y="323850"/>
                              </a:lnTo>
                              <a:lnTo>
                                <a:pt x="1962150" y="325437"/>
                              </a:lnTo>
                              <a:lnTo>
                                <a:pt x="1962150" y="331787"/>
                              </a:lnTo>
                              <a:lnTo>
                                <a:pt x="1963737" y="333375"/>
                              </a:lnTo>
                              <a:lnTo>
                                <a:pt x="1970087" y="333375"/>
                              </a:lnTo>
                              <a:lnTo>
                                <a:pt x="1971675" y="331787"/>
                              </a:lnTo>
                              <a:lnTo>
                                <a:pt x="1971675" y="325437"/>
                              </a:lnTo>
                              <a:close/>
                            </a:path>
                            <a:path w="2905125" h="629285">
                              <a:moveTo>
                                <a:pt x="1971675" y="277825"/>
                              </a:moveTo>
                              <a:lnTo>
                                <a:pt x="1970087" y="276237"/>
                              </a:lnTo>
                              <a:lnTo>
                                <a:pt x="1963737" y="276237"/>
                              </a:lnTo>
                              <a:lnTo>
                                <a:pt x="1962150" y="277825"/>
                              </a:lnTo>
                              <a:lnTo>
                                <a:pt x="1962150" y="284175"/>
                              </a:lnTo>
                              <a:lnTo>
                                <a:pt x="1963737" y="285762"/>
                              </a:lnTo>
                              <a:lnTo>
                                <a:pt x="1970087" y="285762"/>
                              </a:lnTo>
                              <a:lnTo>
                                <a:pt x="1971675" y="284175"/>
                              </a:lnTo>
                              <a:lnTo>
                                <a:pt x="1971675" y="277825"/>
                              </a:lnTo>
                              <a:close/>
                            </a:path>
                            <a:path w="2905125" h="629285">
                              <a:moveTo>
                                <a:pt x="1971675" y="1587"/>
                              </a:moveTo>
                              <a:lnTo>
                                <a:pt x="1970087" y="0"/>
                              </a:lnTo>
                              <a:lnTo>
                                <a:pt x="1963737" y="0"/>
                              </a:lnTo>
                              <a:lnTo>
                                <a:pt x="1962150" y="1587"/>
                              </a:lnTo>
                              <a:lnTo>
                                <a:pt x="1962150" y="7937"/>
                              </a:lnTo>
                              <a:lnTo>
                                <a:pt x="1963737" y="9525"/>
                              </a:lnTo>
                              <a:lnTo>
                                <a:pt x="1970087" y="9525"/>
                              </a:lnTo>
                              <a:lnTo>
                                <a:pt x="1971675" y="7937"/>
                              </a:lnTo>
                              <a:lnTo>
                                <a:pt x="1971675" y="1587"/>
                              </a:lnTo>
                              <a:close/>
                            </a:path>
                            <a:path w="2905125" h="629285">
                              <a:moveTo>
                                <a:pt x="1990725" y="620725"/>
                              </a:moveTo>
                              <a:lnTo>
                                <a:pt x="1989137" y="619137"/>
                              </a:lnTo>
                              <a:lnTo>
                                <a:pt x="1982787" y="619137"/>
                              </a:lnTo>
                              <a:lnTo>
                                <a:pt x="1981200" y="620725"/>
                              </a:lnTo>
                              <a:lnTo>
                                <a:pt x="1981200" y="627075"/>
                              </a:lnTo>
                              <a:lnTo>
                                <a:pt x="1982787" y="628662"/>
                              </a:lnTo>
                              <a:lnTo>
                                <a:pt x="1989137" y="628662"/>
                              </a:lnTo>
                              <a:lnTo>
                                <a:pt x="1990725" y="627075"/>
                              </a:lnTo>
                              <a:lnTo>
                                <a:pt x="1990725" y="620725"/>
                              </a:lnTo>
                              <a:close/>
                            </a:path>
                            <a:path w="2905125" h="629285">
                              <a:moveTo>
                                <a:pt x="1990725" y="325437"/>
                              </a:moveTo>
                              <a:lnTo>
                                <a:pt x="1989137" y="323850"/>
                              </a:lnTo>
                              <a:lnTo>
                                <a:pt x="1982787" y="323850"/>
                              </a:lnTo>
                              <a:lnTo>
                                <a:pt x="1981200" y="325437"/>
                              </a:lnTo>
                              <a:lnTo>
                                <a:pt x="1981200" y="331787"/>
                              </a:lnTo>
                              <a:lnTo>
                                <a:pt x="1982787" y="333375"/>
                              </a:lnTo>
                              <a:lnTo>
                                <a:pt x="1989137" y="333375"/>
                              </a:lnTo>
                              <a:lnTo>
                                <a:pt x="1990725" y="331787"/>
                              </a:lnTo>
                              <a:lnTo>
                                <a:pt x="1990725" y="325437"/>
                              </a:lnTo>
                              <a:close/>
                            </a:path>
                            <a:path w="2905125" h="629285">
                              <a:moveTo>
                                <a:pt x="1990725" y="277825"/>
                              </a:moveTo>
                              <a:lnTo>
                                <a:pt x="1989137" y="276237"/>
                              </a:lnTo>
                              <a:lnTo>
                                <a:pt x="1982787" y="276237"/>
                              </a:lnTo>
                              <a:lnTo>
                                <a:pt x="1981200" y="277825"/>
                              </a:lnTo>
                              <a:lnTo>
                                <a:pt x="1981200" y="284175"/>
                              </a:lnTo>
                              <a:lnTo>
                                <a:pt x="1982787" y="285762"/>
                              </a:lnTo>
                              <a:lnTo>
                                <a:pt x="1989137" y="285762"/>
                              </a:lnTo>
                              <a:lnTo>
                                <a:pt x="1990725" y="284175"/>
                              </a:lnTo>
                              <a:lnTo>
                                <a:pt x="1990725" y="277825"/>
                              </a:lnTo>
                              <a:close/>
                            </a:path>
                            <a:path w="2905125" h="629285">
                              <a:moveTo>
                                <a:pt x="1990725" y="1587"/>
                              </a:moveTo>
                              <a:lnTo>
                                <a:pt x="1989137" y="0"/>
                              </a:lnTo>
                              <a:lnTo>
                                <a:pt x="1982787" y="0"/>
                              </a:lnTo>
                              <a:lnTo>
                                <a:pt x="1981200" y="1587"/>
                              </a:lnTo>
                              <a:lnTo>
                                <a:pt x="1981200" y="7937"/>
                              </a:lnTo>
                              <a:lnTo>
                                <a:pt x="1982787" y="9525"/>
                              </a:lnTo>
                              <a:lnTo>
                                <a:pt x="1989137" y="9525"/>
                              </a:lnTo>
                              <a:lnTo>
                                <a:pt x="1990725" y="7937"/>
                              </a:lnTo>
                              <a:lnTo>
                                <a:pt x="1990725" y="1587"/>
                              </a:lnTo>
                              <a:close/>
                            </a:path>
                            <a:path w="2905125" h="629285">
                              <a:moveTo>
                                <a:pt x="2009775" y="620725"/>
                              </a:moveTo>
                              <a:lnTo>
                                <a:pt x="2008187" y="619137"/>
                              </a:lnTo>
                              <a:lnTo>
                                <a:pt x="2001837" y="619137"/>
                              </a:lnTo>
                              <a:lnTo>
                                <a:pt x="2000250" y="620725"/>
                              </a:lnTo>
                              <a:lnTo>
                                <a:pt x="2000250" y="627075"/>
                              </a:lnTo>
                              <a:lnTo>
                                <a:pt x="2001837" y="628662"/>
                              </a:lnTo>
                              <a:lnTo>
                                <a:pt x="2008187" y="628662"/>
                              </a:lnTo>
                              <a:lnTo>
                                <a:pt x="2009775" y="627075"/>
                              </a:lnTo>
                              <a:lnTo>
                                <a:pt x="2009775" y="620725"/>
                              </a:lnTo>
                              <a:close/>
                            </a:path>
                            <a:path w="2905125" h="629285">
                              <a:moveTo>
                                <a:pt x="2009775" y="325437"/>
                              </a:moveTo>
                              <a:lnTo>
                                <a:pt x="2008187" y="323850"/>
                              </a:lnTo>
                              <a:lnTo>
                                <a:pt x="2001837" y="323850"/>
                              </a:lnTo>
                              <a:lnTo>
                                <a:pt x="2000250" y="325437"/>
                              </a:lnTo>
                              <a:lnTo>
                                <a:pt x="2000250" y="331787"/>
                              </a:lnTo>
                              <a:lnTo>
                                <a:pt x="2001837" y="333375"/>
                              </a:lnTo>
                              <a:lnTo>
                                <a:pt x="2008187" y="333375"/>
                              </a:lnTo>
                              <a:lnTo>
                                <a:pt x="2009775" y="331787"/>
                              </a:lnTo>
                              <a:lnTo>
                                <a:pt x="2009775" y="325437"/>
                              </a:lnTo>
                              <a:close/>
                            </a:path>
                            <a:path w="2905125" h="629285">
                              <a:moveTo>
                                <a:pt x="2009775" y="277825"/>
                              </a:moveTo>
                              <a:lnTo>
                                <a:pt x="2008187" y="276237"/>
                              </a:lnTo>
                              <a:lnTo>
                                <a:pt x="2001837" y="276237"/>
                              </a:lnTo>
                              <a:lnTo>
                                <a:pt x="2000250" y="277825"/>
                              </a:lnTo>
                              <a:lnTo>
                                <a:pt x="2000250" y="284175"/>
                              </a:lnTo>
                              <a:lnTo>
                                <a:pt x="2001837" y="285762"/>
                              </a:lnTo>
                              <a:lnTo>
                                <a:pt x="2008187" y="285762"/>
                              </a:lnTo>
                              <a:lnTo>
                                <a:pt x="2009775" y="284175"/>
                              </a:lnTo>
                              <a:lnTo>
                                <a:pt x="2009775" y="277825"/>
                              </a:lnTo>
                              <a:close/>
                            </a:path>
                            <a:path w="2905125" h="629285">
                              <a:moveTo>
                                <a:pt x="2009775" y="1587"/>
                              </a:moveTo>
                              <a:lnTo>
                                <a:pt x="2008187" y="0"/>
                              </a:lnTo>
                              <a:lnTo>
                                <a:pt x="2001837" y="0"/>
                              </a:lnTo>
                              <a:lnTo>
                                <a:pt x="2000250" y="1587"/>
                              </a:lnTo>
                              <a:lnTo>
                                <a:pt x="2000250" y="7937"/>
                              </a:lnTo>
                              <a:lnTo>
                                <a:pt x="2001837" y="9525"/>
                              </a:lnTo>
                              <a:lnTo>
                                <a:pt x="2008187" y="9525"/>
                              </a:lnTo>
                              <a:lnTo>
                                <a:pt x="2009775" y="7937"/>
                              </a:lnTo>
                              <a:lnTo>
                                <a:pt x="2009775" y="1587"/>
                              </a:lnTo>
                              <a:close/>
                            </a:path>
                            <a:path w="2905125" h="629285">
                              <a:moveTo>
                                <a:pt x="2028825" y="620725"/>
                              </a:moveTo>
                              <a:lnTo>
                                <a:pt x="2027237" y="619137"/>
                              </a:lnTo>
                              <a:lnTo>
                                <a:pt x="2020887" y="619137"/>
                              </a:lnTo>
                              <a:lnTo>
                                <a:pt x="2019300" y="620725"/>
                              </a:lnTo>
                              <a:lnTo>
                                <a:pt x="2019300" y="627075"/>
                              </a:lnTo>
                              <a:lnTo>
                                <a:pt x="2020887" y="628662"/>
                              </a:lnTo>
                              <a:lnTo>
                                <a:pt x="2027237" y="628662"/>
                              </a:lnTo>
                              <a:lnTo>
                                <a:pt x="2028825" y="627075"/>
                              </a:lnTo>
                              <a:lnTo>
                                <a:pt x="2028825" y="620725"/>
                              </a:lnTo>
                              <a:close/>
                            </a:path>
                            <a:path w="2905125" h="629285">
                              <a:moveTo>
                                <a:pt x="2028825" y="325437"/>
                              </a:moveTo>
                              <a:lnTo>
                                <a:pt x="2027237" y="323850"/>
                              </a:lnTo>
                              <a:lnTo>
                                <a:pt x="2020887" y="323850"/>
                              </a:lnTo>
                              <a:lnTo>
                                <a:pt x="2019300" y="325437"/>
                              </a:lnTo>
                              <a:lnTo>
                                <a:pt x="2019300" y="331787"/>
                              </a:lnTo>
                              <a:lnTo>
                                <a:pt x="2020887" y="333375"/>
                              </a:lnTo>
                              <a:lnTo>
                                <a:pt x="2027237" y="333375"/>
                              </a:lnTo>
                              <a:lnTo>
                                <a:pt x="2028825" y="331787"/>
                              </a:lnTo>
                              <a:lnTo>
                                <a:pt x="2028825" y="325437"/>
                              </a:lnTo>
                              <a:close/>
                            </a:path>
                            <a:path w="2905125" h="629285">
                              <a:moveTo>
                                <a:pt x="2028825" y="277825"/>
                              </a:moveTo>
                              <a:lnTo>
                                <a:pt x="2027237" y="276237"/>
                              </a:lnTo>
                              <a:lnTo>
                                <a:pt x="2020887" y="276237"/>
                              </a:lnTo>
                              <a:lnTo>
                                <a:pt x="2019300" y="277825"/>
                              </a:lnTo>
                              <a:lnTo>
                                <a:pt x="2019300" y="284175"/>
                              </a:lnTo>
                              <a:lnTo>
                                <a:pt x="2020887" y="285762"/>
                              </a:lnTo>
                              <a:lnTo>
                                <a:pt x="2027237" y="285762"/>
                              </a:lnTo>
                              <a:lnTo>
                                <a:pt x="2028825" y="284175"/>
                              </a:lnTo>
                              <a:lnTo>
                                <a:pt x="2028825" y="277825"/>
                              </a:lnTo>
                              <a:close/>
                            </a:path>
                            <a:path w="2905125" h="629285">
                              <a:moveTo>
                                <a:pt x="2028825" y="1587"/>
                              </a:moveTo>
                              <a:lnTo>
                                <a:pt x="2027237" y="0"/>
                              </a:lnTo>
                              <a:lnTo>
                                <a:pt x="2020887" y="0"/>
                              </a:lnTo>
                              <a:lnTo>
                                <a:pt x="2019300" y="1587"/>
                              </a:lnTo>
                              <a:lnTo>
                                <a:pt x="2019300" y="7937"/>
                              </a:lnTo>
                              <a:lnTo>
                                <a:pt x="2020887" y="9525"/>
                              </a:lnTo>
                              <a:lnTo>
                                <a:pt x="2027237" y="9525"/>
                              </a:lnTo>
                              <a:lnTo>
                                <a:pt x="2028825" y="7937"/>
                              </a:lnTo>
                              <a:lnTo>
                                <a:pt x="2028825" y="1587"/>
                              </a:lnTo>
                              <a:close/>
                            </a:path>
                            <a:path w="2905125" h="629285">
                              <a:moveTo>
                                <a:pt x="2047875" y="620725"/>
                              </a:moveTo>
                              <a:lnTo>
                                <a:pt x="2046287" y="619137"/>
                              </a:lnTo>
                              <a:lnTo>
                                <a:pt x="2039937" y="619137"/>
                              </a:lnTo>
                              <a:lnTo>
                                <a:pt x="2038350" y="620725"/>
                              </a:lnTo>
                              <a:lnTo>
                                <a:pt x="2038350" y="627075"/>
                              </a:lnTo>
                              <a:lnTo>
                                <a:pt x="2039937" y="628662"/>
                              </a:lnTo>
                              <a:lnTo>
                                <a:pt x="2046287" y="628662"/>
                              </a:lnTo>
                              <a:lnTo>
                                <a:pt x="2047875" y="627075"/>
                              </a:lnTo>
                              <a:lnTo>
                                <a:pt x="2047875" y="620725"/>
                              </a:lnTo>
                              <a:close/>
                            </a:path>
                            <a:path w="2905125" h="629285">
                              <a:moveTo>
                                <a:pt x="2047875" y="325437"/>
                              </a:moveTo>
                              <a:lnTo>
                                <a:pt x="2046287" y="323850"/>
                              </a:lnTo>
                              <a:lnTo>
                                <a:pt x="2039937" y="323850"/>
                              </a:lnTo>
                              <a:lnTo>
                                <a:pt x="2038350" y="325437"/>
                              </a:lnTo>
                              <a:lnTo>
                                <a:pt x="2038350" y="331787"/>
                              </a:lnTo>
                              <a:lnTo>
                                <a:pt x="2039937" y="333375"/>
                              </a:lnTo>
                              <a:lnTo>
                                <a:pt x="2046287" y="333375"/>
                              </a:lnTo>
                              <a:lnTo>
                                <a:pt x="2047875" y="331787"/>
                              </a:lnTo>
                              <a:lnTo>
                                <a:pt x="2047875" y="325437"/>
                              </a:lnTo>
                              <a:close/>
                            </a:path>
                            <a:path w="2905125" h="629285">
                              <a:moveTo>
                                <a:pt x="2047875" y="277825"/>
                              </a:moveTo>
                              <a:lnTo>
                                <a:pt x="2046287" y="276237"/>
                              </a:lnTo>
                              <a:lnTo>
                                <a:pt x="2039937" y="276237"/>
                              </a:lnTo>
                              <a:lnTo>
                                <a:pt x="2038350" y="277825"/>
                              </a:lnTo>
                              <a:lnTo>
                                <a:pt x="2038350" y="284175"/>
                              </a:lnTo>
                              <a:lnTo>
                                <a:pt x="2039937" y="285762"/>
                              </a:lnTo>
                              <a:lnTo>
                                <a:pt x="2046287" y="285762"/>
                              </a:lnTo>
                              <a:lnTo>
                                <a:pt x="2047875" y="284175"/>
                              </a:lnTo>
                              <a:lnTo>
                                <a:pt x="2047875" y="277825"/>
                              </a:lnTo>
                              <a:close/>
                            </a:path>
                            <a:path w="2905125" h="629285">
                              <a:moveTo>
                                <a:pt x="2047875" y="1587"/>
                              </a:moveTo>
                              <a:lnTo>
                                <a:pt x="2046287" y="0"/>
                              </a:lnTo>
                              <a:lnTo>
                                <a:pt x="2039937" y="0"/>
                              </a:lnTo>
                              <a:lnTo>
                                <a:pt x="2038350" y="1587"/>
                              </a:lnTo>
                              <a:lnTo>
                                <a:pt x="2038350" y="7937"/>
                              </a:lnTo>
                              <a:lnTo>
                                <a:pt x="2039937" y="9525"/>
                              </a:lnTo>
                              <a:lnTo>
                                <a:pt x="2046287" y="9525"/>
                              </a:lnTo>
                              <a:lnTo>
                                <a:pt x="2047875" y="7937"/>
                              </a:lnTo>
                              <a:lnTo>
                                <a:pt x="2047875" y="1587"/>
                              </a:lnTo>
                              <a:close/>
                            </a:path>
                            <a:path w="2905125" h="629285">
                              <a:moveTo>
                                <a:pt x="2066925" y="620725"/>
                              </a:moveTo>
                              <a:lnTo>
                                <a:pt x="2065337" y="619137"/>
                              </a:lnTo>
                              <a:lnTo>
                                <a:pt x="2058987" y="619137"/>
                              </a:lnTo>
                              <a:lnTo>
                                <a:pt x="2057400" y="620725"/>
                              </a:lnTo>
                              <a:lnTo>
                                <a:pt x="2057400" y="627075"/>
                              </a:lnTo>
                              <a:lnTo>
                                <a:pt x="2058987" y="628662"/>
                              </a:lnTo>
                              <a:lnTo>
                                <a:pt x="2065337" y="628662"/>
                              </a:lnTo>
                              <a:lnTo>
                                <a:pt x="2066925" y="627075"/>
                              </a:lnTo>
                              <a:lnTo>
                                <a:pt x="2066925" y="620725"/>
                              </a:lnTo>
                              <a:close/>
                            </a:path>
                            <a:path w="2905125" h="629285">
                              <a:moveTo>
                                <a:pt x="2066925" y="325437"/>
                              </a:moveTo>
                              <a:lnTo>
                                <a:pt x="2065337" y="323850"/>
                              </a:lnTo>
                              <a:lnTo>
                                <a:pt x="2058987" y="323850"/>
                              </a:lnTo>
                              <a:lnTo>
                                <a:pt x="2057400" y="325437"/>
                              </a:lnTo>
                              <a:lnTo>
                                <a:pt x="2057400" y="331787"/>
                              </a:lnTo>
                              <a:lnTo>
                                <a:pt x="2058987" y="333375"/>
                              </a:lnTo>
                              <a:lnTo>
                                <a:pt x="2065337" y="333375"/>
                              </a:lnTo>
                              <a:lnTo>
                                <a:pt x="2066925" y="331787"/>
                              </a:lnTo>
                              <a:lnTo>
                                <a:pt x="2066925" y="325437"/>
                              </a:lnTo>
                              <a:close/>
                            </a:path>
                            <a:path w="2905125" h="629285">
                              <a:moveTo>
                                <a:pt x="2066925" y="277825"/>
                              </a:moveTo>
                              <a:lnTo>
                                <a:pt x="2065337" y="276237"/>
                              </a:lnTo>
                              <a:lnTo>
                                <a:pt x="2058987" y="276237"/>
                              </a:lnTo>
                              <a:lnTo>
                                <a:pt x="2057400" y="277825"/>
                              </a:lnTo>
                              <a:lnTo>
                                <a:pt x="2057400" y="284175"/>
                              </a:lnTo>
                              <a:lnTo>
                                <a:pt x="2058987" y="285762"/>
                              </a:lnTo>
                              <a:lnTo>
                                <a:pt x="2065337" y="285762"/>
                              </a:lnTo>
                              <a:lnTo>
                                <a:pt x="2066925" y="284175"/>
                              </a:lnTo>
                              <a:lnTo>
                                <a:pt x="2066925" y="277825"/>
                              </a:lnTo>
                              <a:close/>
                            </a:path>
                            <a:path w="2905125" h="629285">
                              <a:moveTo>
                                <a:pt x="2066925" y="1587"/>
                              </a:moveTo>
                              <a:lnTo>
                                <a:pt x="2065337" y="0"/>
                              </a:lnTo>
                              <a:lnTo>
                                <a:pt x="2058987" y="0"/>
                              </a:lnTo>
                              <a:lnTo>
                                <a:pt x="2057400" y="1587"/>
                              </a:lnTo>
                              <a:lnTo>
                                <a:pt x="2057400" y="7937"/>
                              </a:lnTo>
                              <a:lnTo>
                                <a:pt x="2058987" y="9525"/>
                              </a:lnTo>
                              <a:lnTo>
                                <a:pt x="2065337" y="9525"/>
                              </a:lnTo>
                              <a:lnTo>
                                <a:pt x="2066925" y="7937"/>
                              </a:lnTo>
                              <a:lnTo>
                                <a:pt x="2066925" y="1587"/>
                              </a:lnTo>
                              <a:close/>
                            </a:path>
                            <a:path w="2905125" h="629285">
                              <a:moveTo>
                                <a:pt x="2085975" y="620725"/>
                              </a:moveTo>
                              <a:lnTo>
                                <a:pt x="2084387" y="619137"/>
                              </a:lnTo>
                              <a:lnTo>
                                <a:pt x="2078037" y="619137"/>
                              </a:lnTo>
                              <a:lnTo>
                                <a:pt x="2076450" y="620725"/>
                              </a:lnTo>
                              <a:lnTo>
                                <a:pt x="2076450" y="627075"/>
                              </a:lnTo>
                              <a:lnTo>
                                <a:pt x="2078037" y="628662"/>
                              </a:lnTo>
                              <a:lnTo>
                                <a:pt x="2084387" y="628662"/>
                              </a:lnTo>
                              <a:lnTo>
                                <a:pt x="2085975" y="627075"/>
                              </a:lnTo>
                              <a:lnTo>
                                <a:pt x="2085975" y="620725"/>
                              </a:lnTo>
                              <a:close/>
                            </a:path>
                            <a:path w="2905125" h="629285">
                              <a:moveTo>
                                <a:pt x="2085975" y="325437"/>
                              </a:moveTo>
                              <a:lnTo>
                                <a:pt x="2084387" y="323850"/>
                              </a:lnTo>
                              <a:lnTo>
                                <a:pt x="2078037" y="323850"/>
                              </a:lnTo>
                              <a:lnTo>
                                <a:pt x="2076450" y="325437"/>
                              </a:lnTo>
                              <a:lnTo>
                                <a:pt x="2076450" y="331787"/>
                              </a:lnTo>
                              <a:lnTo>
                                <a:pt x="2078037" y="333375"/>
                              </a:lnTo>
                              <a:lnTo>
                                <a:pt x="2084387" y="333375"/>
                              </a:lnTo>
                              <a:lnTo>
                                <a:pt x="2085975" y="331787"/>
                              </a:lnTo>
                              <a:lnTo>
                                <a:pt x="2085975" y="325437"/>
                              </a:lnTo>
                              <a:close/>
                            </a:path>
                            <a:path w="2905125" h="629285">
                              <a:moveTo>
                                <a:pt x="2085975" y="277825"/>
                              </a:moveTo>
                              <a:lnTo>
                                <a:pt x="2084387" y="276237"/>
                              </a:lnTo>
                              <a:lnTo>
                                <a:pt x="2078037" y="276237"/>
                              </a:lnTo>
                              <a:lnTo>
                                <a:pt x="2076450" y="277825"/>
                              </a:lnTo>
                              <a:lnTo>
                                <a:pt x="2076450" y="284175"/>
                              </a:lnTo>
                              <a:lnTo>
                                <a:pt x="2078037" y="285762"/>
                              </a:lnTo>
                              <a:lnTo>
                                <a:pt x="2084387" y="285762"/>
                              </a:lnTo>
                              <a:lnTo>
                                <a:pt x="2085975" y="284175"/>
                              </a:lnTo>
                              <a:lnTo>
                                <a:pt x="2085975" y="277825"/>
                              </a:lnTo>
                              <a:close/>
                            </a:path>
                            <a:path w="2905125" h="629285">
                              <a:moveTo>
                                <a:pt x="2085975" y="1587"/>
                              </a:moveTo>
                              <a:lnTo>
                                <a:pt x="2084387" y="0"/>
                              </a:lnTo>
                              <a:lnTo>
                                <a:pt x="2078037" y="0"/>
                              </a:lnTo>
                              <a:lnTo>
                                <a:pt x="2076450" y="1587"/>
                              </a:lnTo>
                              <a:lnTo>
                                <a:pt x="2076450" y="7937"/>
                              </a:lnTo>
                              <a:lnTo>
                                <a:pt x="2078037" y="9525"/>
                              </a:lnTo>
                              <a:lnTo>
                                <a:pt x="2084387" y="9525"/>
                              </a:lnTo>
                              <a:lnTo>
                                <a:pt x="2085975" y="7937"/>
                              </a:lnTo>
                              <a:lnTo>
                                <a:pt x="2085975" y="1587"/>
                              </a:lnTo>
                              <a:close/>
                            </a:path>
                            <a:path w="2905125" h="629285">
                              <a:moveTo>
                                <a:pt x="2105025" y="620725"/>
                              </a:moveTo>
                              <a:lnTo>
                                <a:pt x="2103437" y="619137"/>
                              </a:lnTo>
                              <a:lnTo>
                                <a:pt x="2097087" y="619137"/>
                              </a:lnTo>
                              <a:lnTo>
                                <a:pt x="2095500" y="620725"/>
                              </a:lnTo>
                              <a:lnTo>
                                <a:pt x="2095500" y="627075"/>
                              </a:lnTo>
                              <a:lnTo>
                                <a:pt x="2097087" y="628662"/>
                              </a:lnTo>
                              <a:lnTo>
                                <a:pt x="2103437" y="628662"/>
                              </a:lnTo>
                              <a:lnTo>
                                <a:pt x="2105025" y="627075"/>
                              </a:lnTo>
                              <a:lnTo>
                                <a:pt x="2105025" y="620725"/>
                              </a:lnTo>
                              <a:close/>
                            </a:path>
                            <a:path w="2905125" h="629285">
                              <a:moveTo>
                                <a:pt x="2105025" y="325437"/>
                              </a:moveTo>
                              <a:lnTo>
                                <a:pt x="2103437" y="323850"/>
                              </a:lnTo>
                              <a:lnTo>
                                <a:pt x="2097087" y="323850"/>
                              </a:lnTo>
                              <a:lnTo>
                                <a:pt x="2095500" y="325437"/>
                              </a:lnTo>
                              <a:lnTo>
                                <a:pt x="2095500" y="331787"/>
                              </a:lnTo>
                              <a:lnTo>
                                <a:pt x="2097087" y="333375"/>
                              </a:lnTo>
                              <a:lnTo>
                                <a:pt x="2103437" y="333375"/>
                              </a:lnTo>
                              <a:lnTo>
                                <a:pt x="2105025" y="331787"/>
                              </a:lnTo>
                              <a:lnTo>
                                <a:pt x="2105025" y="325437"/>
                              </a:lnTo>
                              <a:close/>
                            </a:path>
                            <a:path w="2905125" h="629285">
                              <a:moveTo>
                                <a:pt x="2105025" y="277825"/>
                              </a:moveTo>
                              <a:lnTo>
                                <a:pt x="2103437" y="276237"/>
                              </a:lnTo>
                              <a:lnTo>
                                <a:pt x="2097087" y="276237"/>
                              </a:lnTo>
                              <a:lnTo>
                                <a:pt x="2095500" y="277825"/>
                              </a:lnTo>
                              <a:lnTo>
                                <a:pt x="2095500" y="284175"/>
                              </a:lnTo>
                              <a:lnTo>
                                <a:pt x="2097087" y="285762"/>
                              </a:lnTo>
                              <a:lnTo>
                                <a:pt x="2103437" y="285762"/>
                              </a:lnTo>
                              <a:lnTo>
                                <a:pt x="2105025" y="284175"/>
                              </a:lnTo>
                              <a:lnTo>
                                <a:pt x="2105025" y="277825"/>
                              </a:lnTo>
                              <a:close/>
                            </a:path>
                            <a:path w="2905125" h="629285">
                              <a:moveTo>
                                <a:pt x="2105025" y="1587"/>
                              </a:moveTo>
                              <a:lnTo>
                                <a:pt x="2103437" y="0"/>
                              </a:lnTo>
                              <a:lnTo>
                                <a:pt x="2097087" y="0"/>
                              </a:lnTo>
                              <a:lnTo>
                                <a:pt x="2095500" y="1587"/>
                              </a:lnTo>
                              <a:lnTo>
                                <a:pt x="2095500" y="7937"/>
                              </a:lnTo>
                              <a:lnTo>
                                <a:pt x="2097087" y="9525"/>
                              </a:lnTo>
                              <a:lnTo>
                                <a:pt x="2103437" y="9525"/>
                              </a:lnTo>
                              <a:lnTo>
                                <a:pt x="2105025" y="7937"/>
                              </a:lnTo>
                              <a:lnTo>
                                <a:pt x="2105025" y="1587"/>
                              </a:lnTo>
                              <a:close/>
                            </a:path>
                            <a:path w="2905125" h="629285">
                              <a:moveTo>
                                <a:pt x="2124075" y="620725"/>
                              </a:moveTo>
                              <a:lnTo>
                                <a:pt x="2122487" y="619137"/>
                              </a:lnTo>
                              <a:lnTo>
                                <a:pt x="2116137" y="619137"/>
                              </a:lnTo>
                              <a:lnTo>
                                <a:pt x="2114550" y="620725"/>
                              </a:lnTo>
                              <a:lnTo>
                                <a:pt x="2114550" y="627075"/>
                              </a:lnTo>
                              <a:lnTo>
                                <a:pt x="2116137" y="628662"/>
                              </a:lnTo>
                              <a:lnTo>
                                <a:pt x="2122487" y="628662"/>
                              </a:lnTo>
                              <a:lnTo>
                                <a:pt x="2124075" y="627075"/>
                              </a:lnTo>
                              <a:lnTo>
                                <a:pt x="2124075" y="620725"/>
                              </a:lnTo>
                              <a:close/>
                            </a:path>
                            <a:path w="2905125" h="629285">
                              <a:moveTo>
                                <a:pt x="2124075" y="325437"/>
                              </a:moveTo>
                              <a:lnTo>
                                <a:pt x="2122487" y="323850"/>
                              </a:lnTo>
                              <a:lnTo>
                                <a:pt x="2116137" y="323850"/>
                              </a:lnTo>
                              <a:lnTo>
                                <a:pt x="2114550" y="325437"/>
                              </a:lnTo>
                              <a:lnTo>
                                <a:pt x="2114550" y="331787"/>
                              </a:lnTo>
                              <a:lnTo>
                                <a:pt x="2116137" y="333375"/>
                              </a:lnTo>
                              <a:lnTo>
                                <a:pt x="2122487" y="333375"/>
                              </a:lnTo>
                              <a:lnTo>
                                <a:pt x="2124075" y="331787"/>
                              </a:lnTo>
                              <a:lnTo>
                                <a:pt x="2124075" y="325437"/>
                              </a:lnTo>
                              <a:close/>
                            </a:path>
                            <a:path w="2905125" h="629285">
                              <a:moveTo>
                                <a:pt x="2124075" y="277825"/>
                              </a:moveTo>
                              <a:lnTo>
                                <a:pt x="2122487" y="276237"/>
                              </a:lnTo>
                              <a:lnTo>
                                <a:pt x="2116137" y="276237"/>
                              </a:lnTo>
                              <a:lnTo>
                                <a:pt x="2114550" y="277825"/>
                              </a:lnTo>
                              <a:lnTo>
                                <a:pt x="2114550" y="284175"/>
                              </a:lnTo>
                              <a:lnTo>
                                <a:pt x="2116137" y="285762"/>
                              </a:lnTo>
                              <a:lnTo>
                                <a:pt x="2122487" y="285762"/>
                              </a:lnTo>
                              <a:lnTo>
                                <a:pt x="2124075" y="284175"/>
                              </a:lnTo>
                              <a:lnTo>
                                <a:pt x="2124075" y="277825"/>
                              </a:lnTo>
                              <a:close/>
                            </a:path>
                            <a:path w="2905125" h="629285">
                              <a:moveTo>
                                <a:pt x="2124075" y="1587"/>
                              </a:moveTo>
                              <a:lnTo>
                                <a:pt x="2122487" y="0"/>
                              </a:lnTo>
                              <a:lnTo>
                                <a:pt x="2116137" y="0"/>
                              </a:lnTo>
                              <a:lnTo>
                                <a:pt x="2114550" y="1587"/>
                              </a:lnTo>
                              <a:lnTo>
                                <a:pt x="2114550" y="7937"/>
                              </a:lnTo>
                              <a:lnTo>
                                <a:pt x="2116137" y="9525"/>
                              </a:lnTo>
                              <a:lnTo>
                                <a:pt x="2122487" y="9525"/>
                              </a:lnTo>
                              <a:lnTo>
                                <a:pt x="2124075" y="7937"/>
                              </a:lnTo>
                              <a:lnTo>
                                <a:pt x="2124075" y="1587"/>
                              </a:lnTo>
                              <a:close/>
                            </a:path>
                            <a:path w="2905125" h="629285">
                              <a:moveTo>
                                <a:pt x="2143125" y="620725"/>
                              </a:moveTo>
                              <a:lnTo>
                                <a:pt x="2141537" y="619137"/>
                              </a:lnTo>
                              <a:lnTo>
                                <a:pt x="2135187" y="619137"/>
                              </a:lnTo>
                              <a:lnTo>
                                <a:pt x="2133600" y="620725"/>
                              </a:lnTo>
                              <a:lnTo>
                                <a:pt x="2133600" y="627075"/>
                              </a:lnTo>
                              <a:lnTo>
                                <a:pt x="2135187" y="628662"/>
                              </a:lnTo>
                              <a:lnTo>
                                <a:pt x="2141537" y="628662"/>
                              </a:lnTo>
                              <a:lnTo>
                                <a:pt x="2143125" y="627075"/>
                              </a:lnTo>
                              <a:lnTo>
                                <a:pt x="2143125" y="620725"/>
                              </a:lnTo>
                              <a:close/>
                            </a:path>
                            <a:path w="2905125" h="629285">
                              <a:moveTo>
                                <a:pt x="2143125" y="325437"/>
                              </a:moveTo>
                              <a:lnTo>
                                <a:pt x="2141537" y="323850"/>
                              </a:lnTo>
                              <a:lnTo>
                                <a:pt x="2135187" y="323850"/>
                              </a:lnTo>
                              <a:lnTo>
                                <a:pt x="2133600" y="325437"/>
                              </a:lnTo>
                              <a:lnTo>
                                <a:pt x="2133600" y="331787"/>
                              </a:lnTo>
                              <a:lnTo>
                                <a:pt x="2135187" y="333375"/>
                              </a:lnTo>
                              <a:lnTo>
                                <a:pt x="2141537" y="333375"/>
                              </a:lnTo>
                              <a:lnTo>
                                <a:pt x="2143125" y="331787"/>
                              </a:lnTo>
                              <a:lnTo>
                                <a:pt x="2143125" y="325437"/>
                              </a:lnTo>
                              <a:close/>
                            </a:path>
                            <a:path w="2905125" h="629285">
                              <a:moveTo>
                                <a:pt x="2143125" y="277825"/>
                              </a:moveTo>
                              <a:lnTo>
                                <a:pt x="2141537" y="276237"/>
                              </a:lnTo>
                              <a:lnTo>
                                <a:pt x="2135187" y="276237"/>
                              </a:lnTo>
                              <a:lnTo>
                                <a:pt x="2133600" y="277825"/>
                              </a:lnTo>
                              <a:lnTo>
                                <a:pt x="2133600" y="284175"/>
                              </a:lnTo>
                              <a:lnTo>
                                <a:pt x="2135187" y="285762"/>
                              </a:lnTo>
                              <a:lnTo>
                                <a:pt x="2141537" y="285762"/>
                              </a:lnTo>
                              <a:lnTo>
                                <a:pt x="2143125" y="284175"/>
                              </a:lnTo>
                              <a:lnTo>
                                <a:pt x="2143125" y="277825"/>
                              </a:lnTo>
                              <a:close/>
                            </a:path>
                            <a:path w="2905125" h="629285">
                              <a:moveTo>
                                <a:pt x="2143125" y="1587"/>
                              </a:moveTo>
                              <a:lnTo>
                                <a:pt x="2141537" y="0"/>
                              </a:lnTo>
                              <a:lnTo>
                                <a:pt x="2135187" y="0"/>
                              </a:lnTo>
                              <a:lnTo>
                                <a:pt x="2133600" y="1587"/>
                              </a:lnTo>
                              <a:lnTo>
                                <a:pt x="2133600" y="7937"/>
                              </a:lnTo>
                              <a:lnTo>
                                <a:pt x="2135187" y="9525"/>
                              </a:lnTo>
                              <a:lnTo>
                                <a:pt x="2141537" y="9525"/>
                              </a:lnTo>
                              <a:lnTo>
                                <a:pt x="2143125" y="7937"/>
                              </a:lnTo>
                              <a:lnTo>
                                <a:pt x="2143125" y="1587"/>
                              </a:lnTo>
                              <a:close/>
                            </a:path>
                            <a:path w="2905125" h="629285">
                              <a:moveTo>
                                <a:pt x="2162175" y="620725"/>
                              </a:moveTo>
                              <a:lnTo>
                                <a:pt x="2160587" y="619137"/>
                              </a:lnTo>
                              <a:lnTo>
                                <a:pt x="2154237" y="619137"/>
                              </a:lnTo>
                              <a:lnTo>
                                <a:pt x="2152650" y="620725"/>
                              </a:lnTo>
                              <a:lnTo>
                                <a:pt x="2152650" y="627075"/>
                              </a:lnTo>
                              <a:lnTo>
                                <a:pt x="2154237" y="628662"/>
                              </a:lnTo>
                              <a:lnTo>
                                <a:pt x="2160587" y="628662"/>
                              </a:lnTo>
                              <a:lnTo>
                                <a:pt x="2162175" y="627075"/>
                              </a:lnTo>
                              <a:lnTo>
                                <a:pt x="2162175" y="620725"/>
                              </a:lnTo>
                              <a:close/>
                            </a:path>
                            <a:path w="2905125" h="629285">
                              <a:moveTo>
                                <a:pt x="2162175" y="325437"/>
                              </a:moveTo>
                              <a:lnTo>
                                <a:pt x="2160587" y="323850"/>
                              </a:lnTo>
                              <a:lnTo>
                                <a:pt x="2154237" y="323850"/>
                              </a:lnTo>
                              <a:lnTo>
                                <a:pt x="2152650" y="325437"/>
                              </a:lnTo>
                              <a:lnTo>
                                <a:pt x="2152650" y="331787"/>
                              </a:lnTo>
                              <a:lnTo>
                                <a:pt x="2154237" y="333375"/>
                              </a:lnTo>
                              <a:lnTo>
                                <a:pt x="2160587" y="333375"/>
                              </a:lnTo>
                              <a:lnTo>
                                <a:pt x="2162175" y="331787"/>
                              </a:lnTo>
                              <a:lnTo>
                                <a:pt x="2162175" y="325437"/>
                              </a:lnTo>
                              <a:close/>
                            </a:path>
                            <a:path w="2905125" h="629285">
                              <a:moveTo>
                                <a:pt x="2162175" y="277825"/>
                              </a:moveTo>
                              <a:lnTo>
                                <a:pt x="2160587" y="276237"/>
                              </a:lnTo>
                              <a:lnTo>
                                <a:pt x="2154237" y="276237"/>
                              </a:lnTo>
                              <a:lnTo>
                                <a:pt x="2152650" y="277825"/>
                              </a:lnTo>
                              <a:lnTo>
                                <a:pt x="2152650" y="284175"/>
                              </a:lnTo>
                              <a:lnTo>
                                <a:pt x="2154237" y="285762"/>
                              </a:lnTo>
                              <a:lnTo>
                                <a:pt x="2160587" y="285762"/>
                              </a:lnTo>
                              <a:lnTo>
                                <a:pt x="2162175" y="284175"/>
                              </a:lnTo>
                              <a:lnTo>
                                <a:pt x="2162175" y="277825"/>
                              </a:lnTo>
                              <a:close/>
                            </a:path>
                            <a:path w="2905125" h="629285">
                              <a:moveTo>
                                <a:pt x="2162175" y="1587"/>
                              </a:moveTo>
                              <a:lnTo>
                                <a:pt x="2160587" y="0"/>
                              </a:lnTo>
                              <a:lnTo>
                                <a:pt x="2154237" y="0"/>
                              </a:lnTo>
                              <a:lnTo>
                                <a:pt x="2152650" y="1587"/>
                              </a:lnTo>
                              <a:lnTo>
                                <a:pt x="2152650" y="7937"/>
                              </a:lnTo>
                              <a:lnTo>
                                <a:pt x="2154237" y="9525"/>
                              </a:lnTo>
                              <a:lnTo>
                                <a:pt x="2160587" y="9525"/>
                              </a:lnTo>
                              <a:lnTo>
                                <a:pt x="2162175" y="7937"/>
                              </a:lnTo>
                              <a:lnTo>
                                <a:pt x="2162175" y="1587"/>
                              </a:lnTo>
                              <a:close/>
                            </a:path>
                            <a:path w="2905125" h="629285">
                              <a:moveTo>
                                <a:pt x="2181225" y="620725"/>
                              </a:moveTo>
                              <a:lnTo>
                                <a:pt x="2179637" y="619137"/>
                              </a:lnTo>
                              <a:lnTo>
                                <a:pt x="2173287" y="619137"/>
                              </a:lnTo>
                              <a:lnTo>
                                <a:pt x="2171700" y="620725"/>
                              </a:lnTo>
                              <a:lnTo>
                                <a:pt x="2171700" y="627075"/>
                              </a:lnTo>
                              <a:lnTo>
                                <a:pt x="2173287" y="628662"/>
                              </a:lnTo>
                              <a:lnTo>
                                <a:pt x="2179637" y="628662"/>
                              </a:lnTo>
                              <a:lnTo>
                                <a:pt x="2181225" y="627075"/>
                              </a:lnTo>
                              <a:lnTo>
                                <a:pt x="2181225" y="620725"/>
                              </a:lnTo>
                              <a:close/>
                            </a:path>
                            <a:path w="2905125" h="629285">
                              <a:moveTo>
                                <a:pt x="2181225" y="325437"/>
                              </a:moveTo>
                              <a:lnTo>
                                <a:pt x="2179637" y="323850"/>
                              </a:lnTo>
                              <a:lnTo>
                                <a:pt x="2173287" y="323850"/>
                              </a:lnTo>
                              <a:lnTo>
                                <a:pt x="2171700" y="325437"/>
                              </a:lnTo>
                              <a:lnTo>
                                <a:pt x="2171700" y="331787"/>
                              </a:lnTo>
                              <a:lnTo>
                                <a:pt x="2173287" y="333375"/>
                              </a:lnTo>
                              <a:lnTo>
                                <a:pt x="2179637" y="333375"/>
                              </a:lnTo>
                              <a:lnTo>
                                <a:pt x="2181225" y="331787"/>
                              </a:lnTo>
                              <a:lnTo>
                                <a:pt x="2181225" y="325437"/>
                              </a:lnTo>
                              <a:close/>
                            </a:path>
                            <a:path w="2905125" h="629285">
                              <a:moveTo>
                                <a:pt x="2181225" y="277825"/>
                              </a:moveTo>
                              <a:lnTo>
                                <a:pt x="2179637" y="276237"/>
                              </a:lnTo>
                              <a:lnTo>
                                <a:pt x="2173287" y="276237"/>
                              </a:lnTo>
                              <a:lnTo>
                                <a:pt x="2171700" y="277825"/>
                              </a:lnTo>
                              <a:lnTo>
                                <a:pt x="2171700" y="284175"/>
                              </a:lnTo>
                              <a:lnTo>
                                <a:pt x="2173287" y="285762"/>
                              </a:lnTo>
                              <a:lnTo>
                                <a:pt x="2179637" y="285762"/>
                              </a:lnTo>
                              <a:lnTo>
                                <a:pt x="2181225" y="284175"/>
                              </a:lnTo>
                              <a:lnTo>
                                <a:pt x="2181225" y="277825"/>
                              </a:lnTo>
                              <a:close/>
                            </a:path>
                            <a:path w="2905125" h="629285">
                              <a:moveTo>
                                <a:pt x="2181225" y="1587"/>
                              </a:moveTo>
                              <a:lnTo>
                                <a:pt x="2179637" y="0"/>
                              </a:lnTo>
                              <a:lnTo>
                                <a:pt x="2173287" y="0"/>
                              </a:lnTo>
                              <a:lnTo>
                                <a:pt x="2171700" y="1587"/>
                              </a:lnTo>
                              <a:lnTo>
                                <a:pt x="2171700" y="7937"/>
                              </a:lnTo>
                              <a:lnTo>
                                <a:pt x="2173287" y="9525"/>
                              </a:lnTo>
                              <a:lnTo>
                                <a:pt x="2179637" y="9525"/>
                              </a:lnTo>
                              <a:lnTo>
                                <a:pt x="2181225" y="7937"/>
                              </a:lnTo>
                              <a:lnTo>
                                <a:pt x="2181225" y="1587"/>
                              </a:lnTo>
                              <a:close/>
                            </a:path>
                            <a:path w="2905125" h="629285">
                              <a:moveTo>
                                <a:pt x="2200275" y="620725"/>
                              </a:moveTo>
                              <a:lnTo>
                                <a:pt x="2198687" y="619137"/>
                              </a:lnTo>
                              <a:lnTo>
                                <a:pt x="2192337" y="619137"/>
                              </a:lnTo>
                              <a:lnTo>
                                <a:pt x="2190750" y="620725"/>
                              </a:lnTo>
                              <a:lnTo>
                                <a:pt x="2190750" y="627075"/>
                              </a:lnTo>
                              <a:lnTo>
                                <a:pt x="2192337" y="628662"/>
                              </a:lnTo>
                              <a:lnTo>
                                <a:pt x="2198687" y="628662"/>
                              </a:lnTo>
                              <a:lnTo>
                                <a:pt x="2200275" y="627075"/>
                              </a:lnTo>
                              <a:lnTo>
                                <a:pt x="2200275" y="620725"/>
                              </a:lnTo>
                              <a:close/>
                            </a:path>
                            <a:path w="2905125" h="629285">
                              <a:moveTo>
                                <a:pt x="2200275" y="325437"/>
                              </a:moveTo>
                              <a:lnTo>
                                <a:pt x="2198687" y="323850"/>
                              </a:lnTo>
                              <a:lnTo>
                                <a:pt x="2192337" y="323850"/>
                              </a:lnTo>
                              <a:lnTo>
                                <a:pt x="2190750" y="325437"/>
                              </a:lnTo>
                              <a:lnTo>
                                <a:pt x="2190750" y="331787"/>
                              </a:lnTo>
                              <a:lnTo>
                                <a:pt x="2192337" y="333375"/>
                              </a:lnTo>
                              <a:lnTo>
                                <a:pt x="2198687" y="333375"/>
                              </a:lnTo>
                              <a:lnTo>
                                <a:pt x="2200275" y="331787"/>
                              </a:lnTo>
                              <a:lnTo>
                                <a:pt x="2200275" y="325437"/>
                              </a:lnTo>
                              <a:close/>
                            </a:path>
                            <a:path w="2905125" h="629285">
                              <a:moveTo>
                                <a:pt x="2200275" y="277825"/>
                              </a:moveTo>
                              <a:lnTo>
                                <a:pt x="2198687" y="276237"/>
                              </a:lnTo>
                              <a:lnTo>
                                <a:pt x="2192337" y="276237"/>
                              </a:lnTo>
                              <a:lnTo>
                                <a:pt x="2190750" y="277825"/>
                              </a:lnTo>
                              <a:lnTo>
                                <a:pt x="2190750" y="284175"/>
                              </a:lnTo>
                              <a:lnTo>
                                <a:pt x="2192337" y="285762"/>
                              </a:lnTo>
                              <a:lnTo>
                                <a:pt x="2198687" y="285762"/>
                              </a:lnTo>
                              <a:lnTo>
                                <a:pt x="2200275" y="284175"/>
                              </a:lnTo>
                              <a:lnTo>
                                <a:pt x="2200275" y="277825"/>
                              </a:lnTo>
                              <a:close/>
                            </a:path>
                            <a:path w="2905125" h="629285">
                              <a:moveTo>
                                <a:pt x="2200275" y="1587"/>
                              </a:moveTo>
                              <a:lnTo>
                                <a:pt x="2198687" y="0"/>
                              </a:lnTo>
                              <a:lnTo>
                                <a:pt x="2192337" y="0"/>
                              </a:lnTo>
                              <a:lnTo>
                                <a:pt x="2190750" y="1587"/>
                              </a:lnTo>
                              <a:lnTo>
                                <a:pt x="2190750" y="7937"/>
                              </a:lnTo>
                              <a:lnTo>
                                <a:pt x="2192337" y="9525"/>
                              </a:lnTo>
                              <a:lnTo>
                                <a:pt x="2198687" y="9525"/>
                              </a:lnTo>
                              <a:lnTo>
                                <a:pt x="2200275" y="7937"/>
                              </a:lnTo>
                              <a:lnTo>
                                <a:pt x="2200275" y="1587"/>
                              </a:lnTo>
                              <a:close/>
                            </a:path>
                            <a:path w="2905125" h="629285">
                              <a:moveTo>
                                <a:pt x="2219325" y="620725"/>
                              </a:moveTo>
                              <a:lnTo>
                                <a:pt x="2217737" y="619137"/>
                              </a:lnTo>
                              <a:lnTo>
                                <a:pt x="2211387" y="619137"/>
                              </a:lnTo>
                              <a:lnTo>
                                <a:pt x="2209800" y="620725"/>
                              </a:lnTo>
                              <a:lnTo>
                                <a:pt x="2209800" y="627075"/>
                              </a:lnTo>
                              <a:lnTo>
                                <a:pt x="2211387" y="628662"/>
                              </a:lnTo>
                              <a:lnTo>
                                <a:pt x="2217737" y="628662"/>
                              </a:lnTo>
                              <a:lnTo>
                                <a:pt x="2219325" y="627075"/>
                              </a:lnTo>
                              <a:lnTo>
                                <a:pt x="2219325" y="620725"/>
                              </a:lnTo>
                              <a:close/>
                            </a:path>
                            <a:path w="2905125" h="629285">
                              <a:moveTo>
                                <a:pt x="2219325" y="325437"/>
                              </a:moveTo>
                              <a:lnTo>
                                <a:pt x="2217737" y="323850"/>
                              </a:lnTo>
                              <a:lnTo>
                                <a:pt x="2211387" y="323850"/>
                              </a:lnTo>
                              <a:lnTo>
                                <a:pt x="2209800" y="325437"/>
                              </a:lnTo>
                              <a:lnTo>
                                <a:pt x="2209800" y="331787"/>
                              </a:lnTo>
                              <a:lnTo>
                                <a:pt x="2211387" y="333375"/>
                              </a:lnTo>
                              <a:lnTo>
                                <a:pt x="2217737" y="333375"/>
                              </a:lnTo>
                              <a:lnTo>
                                <a:pt x="2219325" y="331787"/>
                              </a:lnTo>
                              <a:lnTo>
                                <a:pt x="2219325" y="325437"/>
                              </a:lnTo>
                              <a:close/>
                            </a:path>
                            <a:path w="2905125" h="629285">
                              <a:moveTo>
                                <a:pt x="2219325" y="277825"/>
                              </a:moveTo>
                              <a:lnTo>
                                <a:pt x="2217737" y="276237"/>
                              </a:lnTo>
                              <a:lnTo>
                                <a:pt x="2211387" y="276237"/>
                              </a:lnTo>
                              <a:lnTo>
                                <a:pt x="2209800" y="277825"/>
                              </a:lnTo>
                              <a:lnTo>
                                <a:pt x="2209800" y="284175"/>
                              </a:lnTo>
                              <a:lnTo>
                                <a:pt x="2211387" y="285762"/>
                              </a:lnTo>
                              <a:lnTo>
                                <a:pt x="2217737" y="285762"/>
                              </a:lnTo>
                              <a:lnTo>
                                <a:pt x="2219325" y="284175"/>
                              </a:lnTo>
                              <a:lnTo>
                                <a:pt x="2219325" y="277825"/>
                              </a:lnTo>
                              <a:close/>
                            </a:path>
                            <a:path w="2905125" h="629285">
                              <a:moveTo>
                                <a:pt x="2219325" y="1587"/>
                              </a:moveTo>
                              <a:lnTo>
                                <a:pt x="2217737" y="0"/>
                              </a:lnTo>
                              <a:lnTo>
                                <a:pt x="2211387" y="0"/>
                              </a:lnTo>
                              <a:lnTo>
                                <a:pt x="2209800" y="1587"/>
                              </a:lnTo>
                              <a:lnTo>
                                <a:pt x="2209800" y="7937"/>
                              </a:lnTo>
                              <a:lnTo>
                                <a:pt x="2211387" y="9525"/>
                              </a:lnTo>
                              <a:lnTo>
                                <a:pt x="2217737" y="9525"/>
                              </a:lnTo>
                              <a:lnTo>
                                <a:pt x="2219325" y="7937"/>
                              </a:lnTo>
                              <a:lnTo>
                                <a:pt x="2219325" y="1587"/>
                              </a:lnTo>
                              <a:close/>
                            </a:path>
                            <a:path w="2905125" h="629285">
                              <a:moveTo>
                                <a:pt x="2238375" y="620725"/>
                              </a:moveTo>
                              <a:lnTo>
                                <a:pt x="2236787" y="619137"/>
                              </a:lnTo>
                              <a:lnTo>
                                <a:pt x="2230437" y="619137"/>
                              </a:lnTo>
                              <a:lnTo>
                                <a:pt x="2228850" y="620725"/>
                              </a:lnTo>
                              <a:lnTo>
                                <a:pt x="2228850" y="627075"/>
                              </a:lnTo>
                              <a:lnTo>
                                <a:pt x="2230437" y="628662"/>
                              </a:lnTo>
                              <a:lnTo>
                                <a:pt x="2236787" y="628662"/>
                              </a:lnTo>
                              <a:lnTo>
                                <a:pt x="2238375" y="627075"/>
                              </a:lnTo>
                              <a:lnTo>
                                <a:pt x="2238375" y="620725"/>
                              </a:lnTo>
                              <a:close/>
                            </a:path>
                            <a:path w="2905125" h="629285">
                              <a:moveTo>
                                <a:pt x="2238375" y="325437"/>
                              </a:moveTo>
                              <a:lnTo>
                                <a:pt x="2236787" y="323850"/>
                              </a:lnTo>
                              <a:lnTo>
                                <a:pt x="2230437" y="323850"/>
                              </a:lnTo>
                              <a:lnTo>
                                <a:pt x="2228850" y="325437"/>
                              </a:lnTo>
                              <a:lnTo>
                                <a:pt x="2228850" y="331787"/>
                              </a:lnTo>
                              <a:lnTo>
                                <a:pt x="2230437" y="333375"/>
                              </a:lnTo>
                              <a:lnTo>
                                <a:pt x="2236787" y="333375"/>
                              </a:lnTo>
                              <a:lnTo>
                                <a:pt x="2238375" y="331787"/>
                              </a:lnTo>
                              <a:lnTo>
                                <a:pt x="2238375" y="325437"/>
                              </a:lnTo>
                              <a:close/>
                            </a:path>
                            <a:path w="2905125" h="629285">
                              <a:moveTo>
                                <a:pt x="2238375" y="277825"/>
                              </a:moveTo>
                              <a:lnTo>
                                <a:pt x="2236787" y="276237"/>
                              </a:lnTo>
                              <a:lnTo>
                                <a:pt x="2230437" y="276237"/>
                              </a:lnTo>
                              <a:lnTo>
                                <a:pt x="2228850" y="277825"/>
                              </a:lnTo>
                              <a:lnTo>
                                <a:pt x="2228850" y="284175"/>
                              </a:lnTo>
                              <a:lnTo>
                                <a:pt x="2230437" y="285762"/>
                              </a:lnTo>
                              <a:lnTo>
                                <a:pt x="2236787" y="285762"/>
                              </a:lnTo>
                              <a:lnTo>
                                <a:pt x="2238375" y="284175"/>
                              </a:lnTo>
                              <a:lnTo>
                                <a:pt x="2238375" y="277825"/>
                              </a:lnTo>
                              <a:close/>
                            </a:path>
                            <a:path w="2905125" h="629285">
                              <a:moveTo>
                                <a:pt x="2238375" y="1587"/>
                              </a:moveTo>
                              <a:lnTo>
                                <a:pt x="2236787" y="0"/>
                              </a:lnTo>
                              <a:lnTo>
                                <a:pt x="2230437" y="0"/>
                              </a:lnTo>
                              <a:lnTo>
                                <a:pt x="2228850" y="1587"/>
                              </a:lnTo>
                              <a:lnTo>
                                <a:pt x="2228850" y="7937"/>
                              </a:lnTo>
                              <a:lnTo>
                                <a:pt x="2230437" y="9525"/>
                              </a:lnTo>
                              <a:lnTo>
                                <a:pt x="2236787" y="9525"/>
                              </a:lnTo>
                              <a:lnTo>
                                <a:pt x="2238375" y="7937"/>
                              </a:lnTo>
                              <a:lnTo>
                                <a:pt x="2238375" y="1587"/>
                              </a:lnTo>
                              <a:close/>
                            </a:path>
                            <a:path w="2905125" h="629285">
                              <a:moveTo>
                                <a:pt x="2257425" y="620725"/>
                              </a:moveTo>
                              <a:lnTo>
                                <a:pt x="2255837" y="619137"/>
                              </a:lnTo>
                              <a:lnTo>
                                <a:pt x="2249487" y="619137"/>
                              </a:lnTo>
                              <a:lnTo>
                                <a:pt x="2247900" y="620725"/>
                              </a:lnTo>
                              <a:lnTo>
                                <a:pt x="2247900" y="627075"/>
                              </a:lnTo>
                              <a:lnTo>
                                <a:pt x="2249487" y="628662"/>
                              </a:lnTo>
                              <a:lnTo>
                                <a:pt x="2255837" y="628662"/>
                              </a:lnTo>
                              <a:lnTo>
                                <a:pt x="2257425" y="627075"/>
                              </a:lnTo>
                              <a:lnTo>
                                <a:pt x="2257425" y="620725"/>
                              </a:lnTo>
                              <a:close/>
                            </a:path>
                            <a:path w="2905125" h="629285">
                              <a:moveTo>
                                <a:pt x="2257425" y="325437"/>
                              </a:moveTo>
                              <a:lnTo>
                                <a:pt x="2255837" y="323850"/>
                              </a:lnTo>
                              <a:lnTo>
                                <a:pt x="2249487" y="323850"/>
                              </a:lnTo>
                              <a:lnTo>
                                <a:pt x="2247900" y="325437"/>
                              </a:lnTo>
                              <a:lnTo>
                                <a:pt x="2247900" y="331787"/>
                              </a:lnTo>
                              <a:lnTo>
                                <a:pt x="2249487" y="333375"/>
                              </a:lnTo>
                              <a:lnTo>
                                <a:pt x="2255837" y="333375"/>
                              </a:lnTo>
                              <a:lnTo>
                                <a:pt x="2257425" y="331787"/>
                              </a:lnTo>
                              <a:lnTo>
                                <a:pt x="2257425" y="325437"/>
                              </a:lnTo>
                              <a:close/>
                            </a:path>
                            <a:path w="2905125" h="629285">
                              <a:moveTo>
                                <a:pt x="2257425" y="277825"/>
                              </a:moveTo>
                              <a:lnTo>
                                <a:pt x="2255837" y="276237"/>
                              </a:lnTo>
                              <a:lnTo>
                                <a:pt x="2249487" y="276237"/>
                              </a:lnTo>
                              <a:lnTo>
                                <a:pt x="2247900" y="277825"/>
                              </a:lnTo>
                              <a:lnTo>
                                <a:pt x="2247900" y="284175"/>
                              </a:lnTo>
                              <a:lnTo>
                                <a:pt x="2249487" y="285762"/>
                              </a:lnTo>
                              <a:lnTo>
                                <a:pt x="2255837" y="285762"/>
                              </a:lnTo>
                              <a:lnTo>
                                <a:pt x="2257425" y="284175"/>
                              </a:lnTo>
                              <a:lnTo>
                                <a:pt x="2257425" y="277825"/>
                              </a:lnTo>
                              <a:close/>
                            </a:path>
                            <a:path w="2905125" h="629285">
                              <a:moveTo>
                                <a:pt x="2257425" y="1587"/>
                              </a:moveTo>
                              <a:lnTo>
                                <a:pt x="2255837" y="0"/>
                              </a:lnTo>
                              <a:lnTo>
                                <a:pt x="2249487" y="0"/>
                              </a:lnTo>
                              <a:lnTo>
                                <a:pt x="2247900" y="1587"/>
                              </a:lnTo>
                              <a:lnTo>
                                <a:pt x="2247900" y="7937"/>
                              </a:lnTo>
                              <a:lnTo>
                                <a:pt x="2249487" y="9525"/>
                              </a:lnTo>
                              <a:lnTo>
                                <a:pt x="2255837" y="9525"/>
                              </a:lnTo>
                              <a:lnTo>
                                <a:pt x="2257425" y="7937"/>
                              </a:lnTo>
                              <a:lnTo>
                                <a:pt x="2257425" y="1587"/>
                              </a:lnTo>
                              <a:close/>
                            </a:path>
                            <a:path w="2905125" h="629285">
                              <a:moveTo>
                                <a:pt x="2276475" y="620725"/>
                              </a:moveTo>
                              <a:lnTo>
                                <a:pt x="2274887" y="619137"/>
                              </a:lnTo>
                              <a:lnTo>
                                <a:pt x="2268537" y="619137"/>
                              </a:lnTo>
                              <a:lnTo>
                                <a:pt x="2266950" y="620725"/>
                              </a:lnTo>
                              <a:lnTo>
                                <a:pt x="2266950" y="627075"/>
                              </a:lnTo>
                              <a:lnTo>
                                <a:pt x="2268537" y="628662"/>
                              </a:lnTo>
                              <a:lnTo>
                                <a:pt x="2274887" y="628662"/>
                              </a:lnTo>
                              <a:lnTo>
                                <a:pt x="2276475" y="627075"/>
                              </a:lnTo>
                              <a:lnTo>
                                <a:pt x="2276475" y="620725"/>
                              </a:lnTo>
                              <a:close/>
                            </a:path>
                            <a:path w="2905125" h="629285">
                              <a:moveTo>
                                <a:pt x="2276475" y="325437"/>
                              </a:moveTo>
                              <a:lnTo>
                                <a:pt x="2274887" y="323850"/>
                              </a:lnTo>
                              <a:lnTo>
                                <a:pt x="2268537" y="323850"/>
                              </a:lnTo>
                              <a:lnTo>
                                <a:pt x="2266950" y="325437"/>
                              </a:lnTo>
                              <a:lnTo>
                                <a:pt x="2266950" y="331787"/>
                              </a:lnTo>
                              <a:lnTo>
                                <a:pt x="2268537" y="333375"/>
                              </a:lnTo>
                              <a:lnTo>
                                <a:pt x="2274887" y="333375"/>
                              </a:lnTo>
                              <a:lnTo>
                                <a:pt x="2276475" y="331787"/>
                              </a:lnTo>
                              <a:lnTo>
                                <a:pt x="2276475" y="325437"/>
                              </a:lnTo>
                              <a:close/>
                            </a:path>
                            <a:path w="2905125" h="629285">
                              <a:moveTo>
                                <a:pt x="2276475" y="277825"/>
                              </a:moveTo>
                              <a:lnTo>
                                <a:pt x="2274887" y="276237"/>
                              </a:lnTo>
                              <a:lnTo>
                                <a:pt x="2268537" y="276237"/>
                              </a:lnTo>
                              <a:lnTo>
                                <a:pt x="2266950" y="277825"/>
                              </a:lnTo>
                              <a:lnTo>
                                <a:pt x="2266950" y="284175"/>
                              </a:lnTo>
                              <a:lnTo>
                                <a:pt x="2268537" y="285762"/>
                              </a:lnTo>
                              <a:lnTo>
                                <a:pt x="2274887" y="285762"/>
                              </a:lnTo>
                              <a:lnTo>
                                <a:pt x="2276475" y="284175"/>
                              </a:lnTo>
                              <a:lnTo>
                                <a:pt x="2276475" y="277825"/>
                              </a:lnTo>
                              <a:close/>
                            </a:path>
                            <a:path w="2905125" h="629285">
                              <a:moveTo>
                                <a:pt x="2276475" y="1587"/>
                              </a:moveTo>
                              <a:lnTo>
                                <a:pt x="2274887" y="0"/>
                              </a:lnTo>
                              <a:lnTo>
                                <a:pt x="2268537" y="0"/>
                              </a:lnTo>
                              <a:lnTo>
                                <a:pt x="2266950" y="1587"/>
                              </a:lnTo>
                              <a:lnTo>
                                <a:pt x="2266950" y="7937"/>
                              </a:lnTo>
                              <a:lnTo>
                                <a:pt x="2268537" y="9525"/>
                              </a:lnTo>
                              <a:lnTo>
                                <a:pt x="2274887" y="9525"/>
                              </a:lnTo>
                              <a:lnTo>
                                <a:pt x="2276475" y="7937"/>
                              </a:lnTo>
                              <a:lnTo>
                                <a:pt x="2276475" y="1587"/>
                              </a:lnTo>
                              <a:close/>
                            </a:path>
                            <a:path w="2905125" h="629285">
                              <a:moveTo>
                                <a:pt x="2295525" y="620725"/>
                              </a:moveTo>
                              <a:lnTo>
                                <a:pt x="2293937" y="619137"/>
                              </a:lnTo>
                              <a:lnTo>
                                <a:pt x="2287587" y="619137"/>
                              </a:lnTo>
                              <a:lnTo>
                                <a:pt x="2286000" y="620725"/>
                              </a:lnTo>
                              <a:lnTo>
                                <a:pt x="2286000" y="627075"/>
                              </a:lnTo>
                              <a:lnTo>
                                <a:pt x="2287587" y="628662"/>
                              </a:lnTo>
                              <a:lnTo>
                                <a:pt x="2293937" y="628662"/>
                              </a:lnTo>
                              <a:lnTo>
                                <a:pt x="2295525" y="627075"/>
                              </a:lnTo>
                              <a:lnTo>
                                <a:pt x="2295525" y="620725"/>
                              </a:lnTo>
                              <a:close/>
                            </a:path>
                            <a:path w="2905125" h="629285">
                              <a:moveTo>
                                <a:pt x="2295525" y="325437"/>
                              </a:moveTo>
                              <a:lnTo>
                                <a:pt x="2293937" y="323850"/>
                              </a:lnTo>
                              <a:lnTo>
                                <a:pt x="2287587" y="323850"/>
                              </a:lnTo>
                              <a:lnTo>
                                <a:pt x="2286000" y="325437"/>
                              </a:lnTo>
                              <a:lnTo>
                                <a:pt x="2286000" y="331787"/>
                              </a:lnTo>
                              <a:lnTo>
                                <a:pt x="2287587" y="333375"/>
                              </a:lnTo>
                              <a:lnTo>
                                <a:pt x="2293937" y="333375"/>
                              </a:lnTo>
                              <a:lnTo>
                                <a:pt x="2295525" y="331787"/>
                              </a:lnTo>
                              <a:lnTo>
                                <a:pt x="2295525" y="325437"/>
                              </a:lnTo>
                              <a:close/>
                            </a:path>
                            <a:path w="2905125" h="629285">
                              <a:moveTo>
                                <a:pt x="2295525" y="277825"/>
                              </a:moveTo>
                              <a:lnTo>
                                <a:pt x="2293937" y="276237"/>
                              </a:lnTo>
                              <a:lnTo>
                                <a:pt x="2287587" y="276237"/>
                              </a:lnTo>
                              <a:lnTo>
                                <a:pt x="2286000" y="277825"/>
                              </a:lnTo>
                              <a:lnTo>
                                <a:pt x="2286000" y="284175"/>
                              </a:lnTo>
                              <a:lnTo>
                                <a:pt x="2287587" y="285762"/>
                              </a:lnTo>
                              <a:lnTo>
                                <a:pt x="2293937" y="285762"/>
                              </a:lnTo>
                              <a:lnTo>
                                <a:pt x="2295525" y="284175"/>
                              </a:lnTo>
                              <a:lnTo>
                                <a:pt x="2295525" y="277825"/>
                              </a:lnTo>
                              <a:close/>
                            </a:path>
                            <a:path w="2905125" h="629285">
                              <a:moveTo>
                                <a:pt x="2295525" y="1587"/>
                              </a:moveTo>
                              <a:lnTo>
                                <a:pt x="2293937" y="0"/>
                              </a:lnTo>
                              <a:lnTo>
                                <a:pt x="2287587" y="0"/>
                              </a:lnTo>
                              <a:lnTo>
                                <a:pt x="2286000" y="1587"/>
                              </a:lnTo>
                              <a:lnTo>
                                <a:pt x="2286000" y="7937"/>
                              </a:lnTo>
                              <a:lnTo>
                                <a:pt x="2287587" y="9525"/>
                              </a:lnTo>
                              <a:lnTo>
                                <a:pt x="2293937" y="9525"/>
                              </a:lnTo>
                              <a:lnTo>
                                <a:pt x="2295525" y="7937"/>
                              </a:lnTo>
                              <a:lnTo>
                                <a:pt x="2295525" y="1587"/>
                              </a:lnTo>
                              <a:close/>
                            </a:path>
                            <a:path w="2905125" h="629285">
                              <a:moveTo>
                                <a:pt x="2314575" y="620725"/>
                              </a:moveTo>
                              <a:lnTo>
                                <a:pt x="2312987" y="619137"/>
                              </a:lnTo>
                              <a:lnTo>
                                <a:pt x="2306637" y="619137"/>
                              </a:lnTo>
                              <a:lnTo>
                                <a:pt x="2305050" y="620725"/>
                              </a:lnTo>
                              <a:lnTo>
                                <a:pt x="2305050" y="627075"/>
                              </a:lnTo>
                              <a:lnTo>
                                <a:pt x="2306637" y="628662"/>
                              </a:lnTo>
                              <a:lnTo>
                                <a:pt x="2312987" y="628662"/>
                              </a:lnTo>
                              <a:lnTo>
                                <a:pt x="2314575" y="627075"/>
                              </a:lnTo>
                              <a:lnTo>
                                <a:pt x="2314575" y="620725"/>
                              </a:lnTo>
                              <a:close/>
                            </a:path>
                            <a:path w="2905125" h="629285">
                              <a:moveTo>
                                <a:pt x="2314575" y="325437"/>
                              </a:moveTo>
                              <a:lnTo>
                                <a:pt x="2312987" y="323850"/>
                              </a:lnTo>
                              <a:lnTo>
                                <a:pt x="2306637" y="323850"/>
                              </a:lnTo>
                              <a:lnTo>
                                <a:pt x="2305050" y="325437"/>
                              </a:lnTo>
                              <a:lnTo>
                                <a:pt x="2305050" y="331787"/>
                              </a:lnTo>
                              <a:lnTo>
                                <a:pt x="2306637" y="333375"/>
                              </a:lnTo>
                              <a:lnTo>
                                <a:pt x="2312987" y="333375"/>
                              </a:lnTo>
                              <a:lnTo>
                                <a:pt x="2314575" y="331787"/>
                              </a:lnTo>
                              <a:lnTo>
                                <a:pt x="2314575" y="325437"/>
                              </a:lnTo>
                              <a:close/>
                            </a:path>
                            <a:path w="2905125" h="629285">
                              <a:moveTo>
                                <a:pt x="2314575" y="277825"/>
                              </a:moveTo>
                              <a:lnTo>
                                <a:pt x="2312987" y="276237"/>
                              </a:lnTo>
                              <a:lnTo>
                                <a:pt x="2306637" y="276237"/>
                              </a:lnTo>
                              <a:lnTo>
                                <a:pt x="2305050" y="277825"/>
                              </a:lnTo>
                              <a:lnTo>
                                <a:pt x="2305050" y="284175"/>
                              </a:lnTo>
                              <a:lnTo>
                                <a:pt x="2306637" y="285762"/>
                              </a:lnTo>
                              <a:lnTo>
                                <a:pt x="2312987" y="285762"/>
                              </a:lnTo>
                              <a:lnTo>
                                <a:pt x="2314575" y="284175"/>
                              </a:lnTo>
                              <a:lnTo>
                                <a:pt x="2314575" y="277825"/>
                              </a:lnTo>
                              <a:close/>
                            </a:path>
                            <a:path w="2905125" h="629285">
                              <a:moveTo>
                                <a:pt x="2314575" y="1587"/>
                              </a:moveTo>
                              <a:lnTo>
                                <a:pt x="2312987" y="0"/>
                              </a:lnTo>
                              <a:lnTo>
                                <a:pt x="2306637" y="0"/>
                              </a:lnTo>
                              <a:lnTo>
                                <a:pt x="2305050" y="1587"/>
                              </a:lnTo>
                              <a:lnTo>
                                <a:pt x="2305050" y="7937"/>
                              </a:lnTo>
                              <a:lnTo>
                                <a:pt x="2306637" y="9525"/>
                              </a:lnTo>
                              <a:lnTo>
                                <a:pt x="2312987" y="9525"/>
                              </a:lnTo>
                              <a:lnTo>
                                <a:pt x="2314575" y="7937"/>
                              </a:lnTo>
                              <a:lnTo>
                                <a:pt x="2314575" y="1587"/>
                              </a:lnTo>
                              <a:close/>
                            </a:path>
                            <a:path w="2905125" h="629285">
                              <a:moveTo>
                                <a:pt x="2333625" y="620725"/>
                              </a:moveTo>
                              <a:lnTo>
                                <a:pt x="2332037" y="619137"/>
                              </a:lnTo>
                              <a:lnTo>
                                <a:pt x="2325687" y="619137"/>
                              </a:lnTo>
                              <a:lnTo>
                                <a:pt x="2324100" y="620725"/>
                              </a:lnTo>
                              <a:lnTo>
                                <a:pt x="2324100" y="627075"/>
                              </a:lnTo>
                              <a:lnTo>
                                <a:pt x="2325687" y="628662"/>
                              </a:lnTo>
                              <a:lnTo>
                                <a:pt x="2332037" y="628662"/>
                              </a:lnTo>
                              <a:lnTo>
                                <a:pt x="2333625" y="627075"/>
                              </a:lnTo>
                              <a:lnTo>
                                <a:pt x="2333625" y="620725"/>
                              </a:lnTo>
                              <a:close/>
                            </a:path>
                            <a:path w="2905125" h="629285">
                              <a:moveTo>
                                <a:pt x="2333625" y="325437"/>
                              </a:moveTo>
                              <a:lnTo>
                                <a:pt x="2332037" y="323850"/>
                              </a:lnTo>
                              <a:lnTo>
                                <a:pt x="2325687" y="323850"/>
                              </a:lnTo>
                              <a:lnTo>
                                <a:pt x="2324100" y="325437"/>
                              </a:lnTo>
                              <a:lnTo>
                                <a:pt x="2324100" y="331787"/>
                              </a:lnTo>
                              <a:lnTo>
                                <a:pt x="2325687" y="333375"/>
                              </a:lnTo>
                              <a:lnTo>
                                <a:pt x="2332037" y="333375"/>
                              </a:lnTo>
                              <a:lnTo>
                                <a:pt x="2333625" y="331787"/>
                              </a:lnTo>
                              <a:lnTo>
                                <a:pt x="2333625" y="325437"/>
                              </a:lnTo>
                              <a:close/>
                            </a:path>
                            <a:path w="2905125" h="629285">
                              <a:moveTo>
                                <a:pt x="2333625" y="277825"/>
                              </a:moveTo>
                              <a:lnTo>
                                <a:pt x="2332037" y="276237"/>
                              </a:lnTo>
                              <a:lnTo>
                                <a:pt x="2325687" y="276237"/>
                              </a:lnTo>
                              <a:lnTo>
                                <a:pt x="2324100" y="277825"/>
                              </a:lnTo>
                              <a:lnTo>
                                <a:pt x="2324100" y="284175"/>
                              </a:lnTo>
                              <a:lnTo>
                                <a:pt x="2325687" y="285762"/>
                              </a:lnTo>
                              <a:lnTo>
                                <a:pt x="2332037" y="285762"/>
                              </a:lnTo>
                              <a:lnTo>
                                <a:pt x="2333625" y="284175"/>
                              </a:lnTo>
                              <a:lnTo>
                                <a:pt x="2333625" y="277825"/>
                              </a:lnTo>
                              <a:close/>
                            </a:path>
                            <a:path w="2905125" h="629285">
                              <a:moveTo>
                                <a:pt x="2333625" y="1587"/>
                              </a:moveTo>
                              <a:lnTo>
                                <a:pt x="2332037" y="0"/>
                              </a:lnTo>
                              <a:lnTo>
                                <a:pt x="2325687" y="0"/>
                              </a:lnTo>
                              <a:lnTo>
                                <a:pt x="2324100" y="1587"/>
                              </a:lnTo>
                              <a:lnTo>
                                <a:pt x="2324100" y="7937"/>
                              </a:lnTo>
                              <a:lnTo>
                                <a:pt x="2325687" y="9525"/>
                              </a:lnTo>
                              <a:lnTo>
                                <a:pt x="2332037" y="9525"/>
                              </a:lnTo>
                              <a:lnTo>
                                <a:pt x="2333625" y="7937"/>
                              </a:lnTo>
                              <a:lnTo>
                                <a:pt x="2333625" y="1587"/>
                              </a:lnTo>
                              <a:close/>
                            </a:path>
                            <a:path w="2905125" h="629285">
                              <a:moveTo>
                                <a:pt x="2352675" y="620725"/>
                              </a:moveTo>
                              <a:lnTo>
                                <a:pt x="2351087" y="619137"/>
                              </a:lnTo>
                              <a:lnTo>
                                <a:pt x="2344737" y="619137"/>
                              </a:lnTo>
                              <a:lnTo>
                                <a:pt x="2343150" y="620725"/>
                              </a:lnTo>
                              <a:lnTo>
                                <a:pt x="2343150" y="627075"/>
                              </a:lnTo>
                              <a:lnTo>
                                <a:pt x="2344737" y="628662"/>
                              </a:lnTo>
                              <a:lnTo>
                                <a:pt x="2351087" y="628662"/>
                              </a:lnTo>
                              <a:lnTo>
                                <a:pt x="2352675" y="627075"/>
                              </a:lnTo>
                              <a:lnTo>
                                <a:pt x="2352675" y="620725"/>
                              </a:lnTo>
                              <a:close/>
                            </a:path>
                            <a:path w="2905125" h="629285">
                              <a:moveTo>
                                <a:pt x="2352675" y="325437"/>
                              </a:moveTo>
                              <a:lnTo>
                                <a:pt x="2351087" y="323850"/>
                              </a:lnTo>
                              <a:lnTo>
                                <a:pt x="2344737" y="323850"/>
                              </a:lnTo>
                              <a:lnTo>
                                <a:pt x="2343150" y="325437"/>
                              </a:lnTo>
                              <a:lnTo>
                                <a:pt x="2343150" y="331787"/>
                              </a:lnTo>
                              <a:lnTo>
                                <a:pt x="2344737" y="333375"/>
                              </a:lnTo>
                              <a:lnTo>
                                <a:pt x="2351087" y="333375"/>
                              </a:lnTo>
                              <a:lnTo>
                                <a:pt x="2352675" y="331787"/>
                              </a:lnTo>
                              <a:lnTo>
                                <a:pt x="2352675" y="325437"/>
                              </a:lnTo>
                              <a:close/>
                            </a:path>
                            <a:path w="2905125" h="629285">
                              <a:moveTo>
                                <a:pt x="2352675" y="277825"/>
                              </a:moveTo>
                              <a:lnTo>
                                <a:pt x="2351087" y="276237"/>
                              </a:lnTo>
                              <a:lnTo>
                                <a:pt x="2344737" y="276237"/>
                              </a:lnTo>
                              <a:lnTo>
                                <a:pt x="2343150" y="277825"/>
                              </a:lnTo>
                              <a:lnTo>
                                <a:pt x="2343150" y="284175"/>
                              </a:lnTo>
                              <a:lnTo>
                                <a:pt x="2344737" y="285762"/>
                              </a:lnTo>
                              <a:lnTo>
                                <a:pt x="2351087" y="285762"/>
                              </a:lnTo>
                              <a:lnTo>
                                <a:pt x="2352675" y="284175"/>
                              </a:lnTo>
                              <a:lnTo>
                                <a:pt x="2352675" y="277825"/>
                              </a:lnTo>
                              <a:close/>
                            </a:path>
                            <a:path w="2905125" h="629285">
                              <a:moveTo>
                                <a:pt x="2352675" y="1587"/>
                              </a:moveTo>
                              <a:lnTo>
                                <a:pt x="2351087" y="0"/>
                              </a:lnTo>
                              <a:lnTo>
                                <a:pt x="2344737" y="0"/>
                              </a:lnTo>
                              <a:lnTo>
                                <a:pt x="2343150" y="1587"/>
                              </a:lnTo>
                              <a:lnTo>
                                <a:pt x="2343150" y="7937"/>
                              </a:lnTo>
                              <a:lnTo>
                                <a:pt x="2344737" y="9525"/>
                              </a:lnTo>
                              <a:lnTo>
                                <a:pt x="2351087" y="9525"/>
                              </a:lnTo>
                              <a:lnTo>
                                <a:pt x="2352675" y="7937"/>
                              </a:lnTo>
                              <a:lnTo>
                                <a:pt x="2352675" y="1587"/>
                              </a:lnTo>
                              <a:close/>
                            </a:path>
                            <a:path w="2905125" h="629285">
                              <a:moveTo>
                                <a:pt x="2371725" y="620725"/>
                              </a:moveTo>
                              <a:lnTo>
                                <a:pt x="2370137" y="619137"/>
                              </a:lnTo>
                              <a:lnTo>
                                <a:pt x="2363787" y="619137"/>
                              </a:lnTo>
                              <a:lnTo>
                                <a:pt x="2362200" y="620725"/>
                              </a:lnTo>
                              <a:lnTo>
                                <a:pt x="2362200" y="627075"/>
                              </a:lnTo>
                              <a:lnTo>
                                <a:pt x="2363787" y="628662"/>
                              </a:lnTo>
                              <a:lnTo>
                                <a:pt x="2370137" y="628662"/>
                              </a:lnTo>
                              <a:lnTo>
                                <a:pt x="2371725" y="627075"/>
                              </a:lnTo>
                              <a:lnTo>
                                <a:pt x="2371725" y="620725"/>
                              </a:lnTo>
                              <a:close/>
                            </a:path>
                            <a:path w="2905125" h="629285">
                              <a:moveTo>
                                <a:pt x="2371725" y="325437"/>
                              </a:moveTo>
                              <a:lnTo>
                                <a:pt x="2370137" y="323850"/>
                              </a:lnTo>
                              <a:lnTo>
                                <a:pt x="2363787" y="323850"/>
                              </a:lnTo>
                              <a:lnTo>
                                <a:pt x="2362200" y="325437"/>
                              </a:lnTo>
                              <a:lnTo>
                                <a:pt x="2362200" y="331787"/>
                              </a:lnTo>
                              <a:lnTo>
                                <a:pt x="2363787" y="333375"/>
                              </a:lnTo>
                              <a:lnTo>
                                <a:pt x="2370137" y="333375"/>
                              </a:lnTo>
                              <a:lnTo>
                                <a:pt x="2371725" y="331787"/>
                              </a:lnTo>
                              <a:lnTo>
                                <a:pt x="2371725" y="325437"/>
                              </a:lnTo>
                              <a:close/>
                            </a:path>
                            <a:path w="2905125" h="629285">
                              <a:moveTo>
                                <a:pt x="2371725" y="277825"/>
                              </a:moveTo>
                              <a:lnTo>
                                <a:pt x="2370137" y="276237"/>
                              </a:lnTo>
                              <a:lnTo>
                                <a:pt x="2363787" y="276237"/>
                              </a:lnTo>
                              <a:lnTo>
                                <a:pt x="2362200" y="277825"/>
                              </a:lnTo>
                              <a:lnTo>
                                <a:pt x="2362200" y="284175"/>
                              </a:lnTo>
                              <a:lnTo>
                                <a:pt x="2363787" y="285762"/>
                              </a:lnTo>
                              <a:lnTo>
                                <a:pt x="2370137" y="285762"/>
                              </a:lnTo>
                              <a:lnTo>
                                <a:pt x="2371725" y="284175"/>
                              </a:lnTo>
                              <a:lnTo>
                                <a:pt x="2371725" y="277825"/>
                              </a:lnTo>
                              <a:close/>
                            </a:path>
                            <a:path w="2905125" h="629285">
                              <a:moveTo>
                                <a:pt x="2371725" y="1587"/>
                              </a:moveTo>
                              <a:lnTo>
                                <a:pt x="2370137" y="0"/>
                              </a:lnTo>
                              <a:lnTo>
                                <a:pt x="2363787" y="0"/>
                              </a:lnTo>
                              <a:lnTo>
                                <a:pt x="2362200" y="1587"/>
                              </a:lnTo>
                              <a:lnTo>
                                <a:pt x="2362200" y="7937"/>
                              </a:lnTo>
                              <a:lnTo>
                                <a:pt x="2363787" y="9525"/>
                              </a:lnTo>
                              <a:lnTo>
                                <a:pt x="2370137" y="9525"/>
                              </a:lnTo>
                              <a:lnTo>
                                <a:pt x="2371725" y="7937"/>
                              </a:lnTo>
                              <a:lnTo>
                                <a:pt x="2371725" y="1587"/>
                              </a:lnTo>
                              <a:close/>
                            </a:path>
                            <a:path w="2905125" h="629285">
                              <a:moveTo>
                                <a:pt x="2390775" y="620725"/>
                              </a:moveTo>
                              <a:lnTo>
                                <a:pt x="2389187" y="619137"/>
                              </a:lnTo>
                              <a:lnTo>
                                <a:pt x="2382837" y="619137"/>
                              </a:lnTo>
                              <a:lnTo>
                                <a:pt x="2381250" y="620725"/>
                              </a:lnTo>
                              <a:lnTo>
                                <a:pt x="2381250" y="627075"/>
                              </a:lnTo>
                              <a:lnTo>
                                <a:pt x="2382837" y="628662"/>
                              </a:lnTo>
                              <a:lnTo>
                                <a:pt x="2389187" y="628662"/>
                              </a:lnTo>
                              <a:lnTo>
                                <a:pt x="2390775" y="627075"/>
                              </a:lnTo>
                              <a:lnTo>
                                <a:pt x="2390775" y="620725"/>
                              </a:lnTo>
                              <a:close/>
                            </a:path>
                            <a:path w="2905125" h="629285">
                              <a:moveTo>
                                <a:pt x="2390775" y="325437"/>
                              </a:moveTo>
                              <a:lnTo>
                                <a:pt x="2389187" y="323850"/>
                              </a:lnTo>
                              <a:lnTo>
                                <a:pt x="2382837" y="323850"/>
                              </a:lnTo>
                              <a:lnTo>
                                <a:pt x="2381250" y="325437"/>
                              </a:lnTo>
                              <a:lnTo>
                                <a:pt x="2381250" y="331787"/>
                              </a:lnTo>
                              <a:lnTo>
                                <a:pt x="2382837" y="333375"/>
                              </a:lnTo>
                              <a:lnTo>
                                <a:pt x="2389187" y="333375"/>
                              </a:lnTo>
                              <a:lnTo>
                                <a:pt x="2390775" y="331787"/>
                              </a:lnTo>
                              <a:lnTo>
                                <a:pt x="2390775" y="325437"/>
                              </a:lnTo>
                              <a:close/>
                            </a:path>
                            <a:path w="2905125" h="629285">
                              <a:moveTo>
                                <a:pt x="2390775" y="277825"/>
                              </a:moveTo>
                              <a:lnTo>
                                <a:pt x="2389187" y="276237"/>
                              </a:lnTo>
                              <a:lnTo>
                                <a:pt x="2382837" y="276237"/>
                              </a:lnTo>
                              <a:lnTo>
                                <a:pt x="2381250" y="277825"/>
                              </a:lnTo>
                              <a:lnTo>
                                <a:pt x="2381250" y="284175"/>
                              </a:lnTo>
                              <a:lnTo>
                                <a:pt x="2382837" y="285762"/>
                              </a:lnTo>
                              <a:lnTo>
                                <a:pt x="2389187" y="285762"/>
                              </a:lnTo>
                              <a:lnTo>
                                <a:pt x="2390775" y="284175"/>
                              </a:lnTo>
                              <a:lnTo>
                                <a:pt x="2390775" y="277825"/>
                              </a:lnTo>
                              <a:close/>
                            </a:path>
                            <a:path w="2905125" h="629285">
                              <a:moveTo>
                                <a:pt x="2390775" y="1587"/>
                              </a:moveTo>
                              <a:lnTo>
                                <a:pt x="2389187" y="0"/>
                              </a:lnTo>
                              <a:lnTo>
                                <a:pt x="2382837" y="0"/>
                              </a:lnTo>
                              <a:lnTo>
                                <a:pt x="2381250" y="1587"/>
                              </a:lnTo>
                              <a:lnTo>
                                <a:pt x="2381250" y="7937"/>
                              </a:lnTo>
                              <a:lnTo>
                                <a:pt x="2382837" y="9525"/>
                              </a:lnTo>
                              <a:lnTo>
                                <a:pt x="2389187" y="9525"/>
                              </a:lnTo>
                              <a:lnTo>
                                <a:pt x="2390775" y="7937"/>
                              </a:lnTo>
                              <a:lnTo>
                                <a:pt x="2390775" y="1587"/>
                              </a:lnTo>
                              <a:close/>
                            </a:path>
                            <a:path w="2905125" h="629285">
                              <a:moveTo>
                                <a:pt x="2409825" y="620725"/>
                              </a:moveTo>
                              <a:lnTo>
                                <a:pt x="2408237" y="619137"/>
                              </a:lnTo>
                              <a:lnTo>
                                <a:pt x="2401887" y="619137"/>
                              </a:lnTo>
                              <a:lnTo>
                                <a:pt x="2400300" y="620725"/>
                              </a:lnTo>
                              <a:lnTo>
                                <a:pt x="2400300" y="627075"/>
                              </a:lnTo>
                              <a:lnTo>
                                <a:pt x="2401887" y="628662"/>
                              </a:lnTo>
                              <a:lnTo>
                                <a:pt x="2408237" y="628662"/>
                              </a:lnTo>
                              <a:lnTo>
                                <a:pt x="2409825" y="627075"/>
                              </a:lnTo>
                              <a:lnTo>
                                <a:pt x="2409825" y="620725"/>
                              </a:lnTo>
                              <a:close/>
                            </a:path>
                            <a:path w="2905125" h="629285">
                              <a:moveTo>
                                <a:pt x="2409825" y="325437"/>
                              </a:moveTo>
                              <a:lnTo>
                                <a:pt x="2408237" y="323850"/>
                              </a:lnTo>
                              <a:lnTo>
                                <a:pt x="2401887" y="323850"/>
                              </a:lnTo>
                              <a:lnTo>
                                <a:pt x="2400300" y="325437"/>
                              </a:lnTo>
                              <a:lnTo>
                                <a:pt x="2400300" y="331787"/>
                              </a:lnTo>
                              <a:lnTo>
                                <a:pt x="2401887" y="333375"/>
                              </a:lnTo>
                              <a:lnTo>
                                <a:pt x="2408237" y="333375"/>
                              </a:lnTo>
                              <a:lnTo>
                                <a:pt x="2409825" y="331787"/>
                              </a:lnTo>
                              <a:lnTo>
                                <a:pt x="2409825" y="325437"/>
                              </a:lnTo>
                              <a:close/>
                            </a:path>
                            <a:path w="2905125" h="629285">
                              <a:moveTo>
                                <a:pt x="2409825" y="277825"/>
                              </a:moveTo>
                              <a:lnTo>
                                <a:pt x="2408237" y="276237"/>
                              </a:lnTo>
                              <a:lnTo>
                                <a:pt x="2401887" y="276237"/>
                              </a:lnTo>
                              <a:lnTo>
                                <a:pt x="2400300" y="277825"/>
                              </a:lnTo>
                              <a:lnTo>
                                <a:pt x="2400300" y="284175"/>
                              </a:lnTo>
                              <a:lnTo>
                                <a:pt x="2401887" y="285762"/>
                              </a:lnTo>
                              <a:lnTo>
                                <a:pt x="2408237" y="285762"/>
                              </a:lnTo>
                              <a:lnTo>
                                <a:pt x="2409825" y="284175"/>
                              </a:lnTo>
                              <a:lnTo>
                                <a:pt x="2409825" y="277825"/>
                              </a:lnTo>
                              <a:close/>
                            </a:path>
                            <a:path w="2905125" h="629285">
                              <a:moveTo>
                                <a:pt x="2409825" y="1587"/>
                              </a:moveTo>
                              <a:lnTo>
                                <a:pt x="2408237" y="0"/>
                              </a:lnTo>
                              <a:lnTo>
                                <a:pt x="2401887" y="0"/>
                              </a:lnTo>
                              <a:lnTo>
                                <a:pt x="2400300" y="1587"/>
                              </a:lnTo>
                              <a:lnTo>
                                <a:pt x="2400300" y="7937"/>
                              </a:lnTo>
                              <a:lnTo>
                                <a:pt x="2401887" y="9525"/>
                              </a:lnTo>
                              <a:lnTo>
                                <a:pt x="2408237" y="9525"/>
                              </a:lnTo>
                              <a:lnTo>
                                <a:pt x="2409825" y="7937"/>
                              </a:lnTo>
                              <a:lnTo>
                                <a:pt x="2409825" y="1587"/>
                              </a:lnTo>
                              <a:close/>
                            </a:path>
                            <a:path w="2905125" h="629285">
                              <a:moveTo>
                                <a:pt x="2428875" y="620725"/>
                              </a:moveTo>
                              <a:lnTo>
                                <a:pt x="2427287" y="619137"/>
                              </a:lnTo>
                              <a:lnTo>
                                <a:pt x="2420937" y="619137"/>
                              </a:lnTo>
                              <a:lnTo>
                                <a:pt x="2419350" y="620725"/>
                              </a:lnTo>
                              <a:lnTo>
                                <a:pt x="2419350" y="627075"/>
                              </a:lnTo>
                              <a:lnTo>
                                <a:pt x="2420937" y="628662"/>
                              </a:lnTo>
                              <a:lnTo>
                                <a:pt x="2427287" y="628662"/>
                              </a:lnTo>
                              <a:lnTo>
                                <a:pt x="2428875" y="627075"/>
                              </a:lnTo>
                              <a:lnTo>
                                <a:pt x="2428875" y="620725"/>
                              </a:lnTo>
                              <a:close/>
                            </a:path>
                            <a:path w="2905125" h="629285">
                              <a:moveTo>
                                <a:pt x="2428875" y="325437"/>
                              </a:moveTo>
                              <a:lnTo>
                                <a:pt x="2427287" y="323850"/>
                              </a:lnTo>
                              <a:lnTo>
                                <a:pt x="2420937" y="323850"/>
                              </a:lnTo>
                              <a:lnTo>
                                <a:pt x="2419350" y="325437"/>
                              </a:lnTo>
                              <a:lnTo>
                                <a:pt x="2419350" y="331787"/>
                              </a:lnTo>
                              <a:lnTo>
                                <a:pt x="2420937" y="333375"/>
                              </a:lnTo>
                              <a:lnTo>
                                <a:pt x="2427287" y="333375"/>
                              </a:lnTo>
                              <a:lnTo>
                                <a:pt x="2428875" y="331787"/>
                              </a:lnTo>
                              <a:lnTo>
                                <a:pt x="2428875" y="325437"/>
                              </a:lnTo>
                              <a:close/>
                            </a:path>
                            <a:path w="2905125" h="629285">
                              <a:moveTo>
                                <a:pt x="2428875" y="277825"/>
                              </a:moveTo>
                              <a:lnTo>
                                <a:pt x="2427287" y="276237"/>
                              </a:lnTo>
                              <a:lnTo>
                                <a:pt x="2420937" y="276237"/>
                              </a:lnTo>
                              <a:lnTo>
                                <a:pt x="2419350" y="277825"/>
                              </a:lnTo>
                              <a:lnTo>
                                <a:pt x="2419350" y="284175"/>
                              </a:lnTo>
                              <a:lnTo>
                                <a:pt x="2420937" y="285762"/>
                              </a:lnTo>
                              <a:lnTo>
                                <a:pt x="2427287" y="285762"/>
                              </a:lnTo>
                              <a:lnTo>
                                <a:pt x="2428875" y="284175"/>
                              </a:lnTo>
                              <a:lnTo>
                                <a:pt x="2428875" y="277825"/>
                              </a:lnTo>
                              <a:close/>
                            </a:path>
                            <a:path w="2905125" h="629285">
                              <a:moveTo>
                                <a:pt x="2428875" y="1587"/>
                              </a:moveTo>
                              <a:lnTo>
                                <a:pt x="2427287" y="0"/>
                              </a:lnTo>
                              <a:lnTo>
                                <a:pt x="2420937" y="0"/>
                              </a:lnTo>
                              <a:lnTo>
                                <a:pt x="2419350" y="1587"/>
                              </a:lnTo>
                              <a:lnTo>
                                <a:pt x="2419350" y="7937"/>
                              </a:lnTo>
                              <a:lnTo>
                                <a:pt x="2420937" y="9525"/>
                              </a:lnTo>
                              <a:lnTo>
                                <a:pt x="2427287" y="9525"/>
                              </a:lnTo>
                              <a:lnTo>
                                <a:pt x="2428875" y="7937"/>
                              </a:lnTo>
                              <a:lnTo>
                                <a:pt x="2428875" y="1587"/>
                              </a:lnTo>
                              <a:close/>
                            </a:path>
                            <a:path w="2905125" h="629285">
                              <a:moveTo>
                                <a:pt x="2447925" y="620725"/>
                              </a:moveTo>
                              <a:lnTo>
                                <a:pt x="2446337" y="619137"/>
                              </a:lnTo>
                              <a:lnTo>
                                <a:pt x="2439987" y="619137"/>
                              </a:lnTo>
                              <a:lnTo>
                                <a:pt x="2438400" y="620725"/>
                              </a:lnTo>
                              <a:lnTo>
                                <a:pt x="2438400" y="627075"/>
                              </a:lnTo>
                              <a:lnTo>
                                <a:pt x="2439987" y="628662"/>
                              </a:lnTo>
                              <a:lnTo>
                                <a:pt x="2446337" y="628662"/>
                              </a:lnTo>
                              <a:lnTo>
                                <a:pt x="2447925" y="627075"/>
                              </a:lnTo>
                              <a:lnTo>
                                <a:pt x="2447925" y="620725"/>
                              </a:lnTo>
                              <a:close/>
                            </a:path>
                            <a:path w="2905125" h="629285">
                              <a:moveTo>
                                <a:pt x="2447925" y="325437"/>
                              </a:moveTo>
                              <a:lnTo>
                                <a:pt x="2446337" y="323850"/>
                              </a:lnTo>
                              <a:lnTo>
                                <a:pt x="2439987" y="323850"/>
                              </a:lnTo>
                              <a:lnTo>
                                <a:pt x="2438400" y="325437"/>
                              </a:lnTo>
                              <a:lnTo>
                                <a:pt x="2438400" y="331787"/>
                              </a:lnTo>
                              <a:lnTo>
                                <a:pt x="2439987" y="333375"/>
                              </a:lnTo>
                              <a:lnTo>
                                <a:pt x="2446337" y="333375"/>
                              </a:lnTo>
                              <a:lnTo>
                                <a:pt x="2447925" y="331787"/>
                              </a:lnTo>
                              <a:lnTo>
                                <a:pt x="2447925" y="325437"/>
                              </a:lnTo>
                              <a:close/>
                            </a:path>
                            <a:path w="2905125" h="629285">
                              <a:moveTo>
                                <a:pt x="2447925" y="277825"/>
                              </a:moveTo>
                              <a:lnTo>
                                <a:pt x="2446337" y="276237"/>
                              </a:lnTo>
                              <a:lnTo>
                                <a:pt x="2439987" y="276237"/>
                              </a:lnTo>
                              <a:lnTo>
                                <a:pt x="2438400" y="277825"/>
                              </a:lnTo>
                              <a:lnTo>
                                <a:pt x="2438400" y="284175"/>
                              </a:lnTo>
                              <a:lnTo>
                                <a:pt x="2439987" y="285762"/>
                              </a:lnTo>
                              <a:lnTo>
                                <a:pt x="2446337" y="285762"/>
                              </a:lnTo>
                              <a:lnTo>
                                <a:pt x="2447925" y="284175"/>
                              </a:lnTo>
                              <a:lnTo>
                                <a:pt x="2447925" y="277825"/>
                              </a:lnTo>
                              <a:close/>
                            </a:path>
                            <a:path w="2905125" h="629285">
                              <a:moveTo>
                                <a:pt x="2447925" y="1587"/>
                              </a:moveTo>
                              <a:lnTo>
                                <a:pt x="2446337" y="0"/>
                              </a:lnTo>
                              <a:lnTo>
                                <a:pt x="2439987" y="0"/>
                              </a:lnTo>
                              <a:lnTo>
                                <a:pt x="2438400" y="1587"/>
                              </a:lnTo>
                              <a:lnTo>
                                <a:pt x="2438400" y="7937"/>
                              </a:lnTo>
                              <a:lnTo>
                                <a:pt x="2439987" y="9525"/>
                              </a:lnTo>
                              <a:lnTo>
                                <a:pt x="2446337" y="9525"/>
                              </a:lnTo>
                              <a:lnTo>
                                <a:pt x="2447925" y="7937"/>
                              </a:lnTo>
                              <a:lnTo>
                                <a:pt x="2447925" y="1587"/>
                              </a:lnTo>
                              <a:close/>
                            </a:path>
                            <a:path w="2905125" h="629285">
                              <a:moveTo>
                                <a:pt x="2466975" y="620725"/>
                              </a:moveTo>
                              <a:lnTo>
                                <a:pt x="2465387" y="619137"/>
                              </a:lnTo>
                              <a:lnTo>
                                <a:pt x="2459037" y="619137"/>
                              </a:lnTo>
                              <a:lnTo>
                                <a:pt x="2457450" y="620725"/>
                              </a:lnTo>
                              <a:lnTo>
                                <a:pt x="2457450" y="627075"/>
                              </a:lnTo>
                              <a:lnTo>
                                <a:pt x="2459037" y="628662"/>
                              </a:lnTo>
                              <a:lnTo>
                                <a:pt x="2465387" y="628662"/>
                              </a:lnTo>
                              <a:lnTo>
                                <a:pt x="2466975" y="627075"/>
                              </a:lnTo>
                              <a:lnTo>
                                <a:pt x="2466975" y="620725"/>
                              </a:lnTo>
                              <a:close/>
                            </a:path>
                            <a:path w="2905125" h="629285">
                              <a:moveTo>
                                <a:pt x="2466975" y="325437"/>
                              </a:moveTo>
                              <a:lnTo>
                                <a:pt x="2465387" y="323850"/>
                              </a:lnTo>
                              <a:lnTo>
                                <a:pt x="2459037" y="323850"/>
                              </a:lnTo>
                              <a:lnTo>
                                <a:pt x="2457450" y="325437"/>
                              </a:lnTo>
                              <a:lnTo>
                                <a:pt x="2457450" y="331787"/>
                              </a:lnTo>
                              <a:lnTo>
                                <a:pt x="2459037" y="333375"/>
                              </a:lnTo>
                              <a:lnTo>
                                <a:pt x="2465387" y="333375"/>
                              </a:lnTo>
                              <a:lnTo>
                                <a:pt x="2466975" y="331787"/>
                              </a:lnTo>
                              <a:lnTo>
                                <a:pt x="2466975" y="325437"/>
                              </a:lnTo>
                              <a:close/>
                            </a:path>
                            <a:path w="2905125" h="629285">
                              <a:moveTo>
                                <a:pt x="2466975" y="277825"/>
                              </a:moveTo>
                              <a:lnTo>
                                <a:pt x="2465387" y="276237"/>
                              </a:lnTo>
                              <a:lnTo>
                                <a:pt x="2459037" y="276237"/>
                              </a:lnTo>
                              <a:lnTo>
                                <a:pt x="2457450" y="277825"/>
                              </a:lnTo>
                              <a:lnTo>
                                <a:pt x="2457450" y="284175"/>
                              </a:lnTo>
                              <a:lnTo>
                                <a:pt x="2459037" y="285762"/>
                              </a:lnTo>
                              <a:lnTo>
                                <a:pt x="2465387" y="285762"/>
                              </a:lnTo>
                              <a:lnTo>
                                <a:pt x="2466975" y="284175"/>
                              </a:lnTo>
                              <a:lnTo>
                                <a:pt x="2466975" y="277825"/>
                              </a:lnTo>
                              <a:close/>
                            </a:path>
                            <a:path w="2905125" h="629285">
                              <a:moveTo>
                                <a:pt x="2466975" y="1587"/>
                              </a:moveTo>
                              <a:lnTo>
                                <a:pt x="2465387" y="0"/>
                              </a:lnTo>
                              <a:lnTo>
                                <a:pt x="2459037" y="0"/>
                              </a:lnTo>
                              <a:lnTo>
                                <a:pt x="2457450" y="1587"/>
                              </a:lnTo>
                              <a:lnTo>
                                <a:pt x="2457450" y="7937"/>
                              </a:lnTo>
                              <a:lnTo>
                                <a:pt x="2459037" y="9525"/>
                              </a:lnTo>
                              <a:lnTo>
                                <a:pt x="2465387" y="9525"/>
                              </a:lnTo>
                              <a:lnTo>
                                <a:pt x="2466975" y="7937"/>
                              </a:lnTo>
                              <a:lnTo>
                                <a:pt x="2466975" y="1587"/>
                              </a:lnTo>
                              <a:close/>
                            </a:path>
                            <a:path w="2905125" h="629285">
                              <a:moveTo>
                                <a:pt x="2486025" y="620725"/>
                              </a:moveTo>
                              <a:lnTo>
                                <a:pt x="2484437" y="619137"/>
                              </a:lnTo>
                              <a:lnTo>
                                <a:pt x="2478087" y="619137"/>
                              </a:lnTo>
                              <a:lnTo>
                                <a:pt x="2476500" y="620725"/>
                              </a:lnTo>
                              <a:lnTo>
                                <a:pt x="2476500" y="627075"/>
                              </a:lnTo>
                              <a:lnTo>
                                <a:pt x="2478087" y="628662"/>
                              </a:lnTo>
                              <a:lnTo>
                                <a:pt x="2484437" y="628662"/>
                              </a:lnTo>
                              <a:lnTo>
                                <a:pt x="2486025" y="627075"/>
                              </a:lnTo>
                              <a:lnTo>
                                <a:pt x="2486025" y="620725"/>
                              </a:lnTo>
                              <a:close/>
                            </a:path>
                            <a:path w="2905125" h="629285">
                              <a:moveTo>
                                <a:pt x="2486025" y="325437"/>
                              </a:moveTo>
                              <a:lnTo>
                                <a:pt x="2484437" y="323850"/>
                              </a:lnTo>
                              <a:lnTo>
                                <a:pt x="2478087" y="323850"/>
                              </a:lnTo>
                              <a:lnTo>
                                <a:pt x="2476500" y="325437"/>
                              </a:lnTo>
                              <a:lnTo>
                                <a:pt x="2476500" y="331787"/>
                              </a:lnTo>
                              <a:lnTo>
                                <a:pt x="2478087" y="333375"/>
                              </a:lnTo>
                              <a:lnTo>
                                <a:pt x="2484437" y="333375"/>
                              </a:lnTo>
                              <a:lnTo>
                                <a:pt x="2486025" y="331787"/>
                              </a:lnTo>
                              <a:lnTo>
                                <a:pt x="2486025" y="325437"/>
                              </a:lnTo>
                              <a:close/>
                            </a:path>
                            <a:path w="2905125" h="629285">
                              <a:moveTo>
                                <a:pt x="2486025" y="277825"/>
                              </a:moveTo>
                              <a:lnTo>
                                <a:pt x="2484437" y="276237"/>
                              </a:lnTo>
                              <a:lnTo>
                                <a:pt x="2478087" y="276237"/>
                              </a:lnTo>
                              <a:lnTo>
                                <a:pt x="2476500" y="277825"/>
                              </a:lnTo>
                              <a:lnTo>
                                <a:pt x="2476500" y="284175"/>
                              </a:lnTo>
                              <a:lnTo>
                                <a:pt x="2478087" y="285762"/>
                              </a:lnTo>
                              <a:lnTo>
                                <a:pt x="2484437" y="285762"/>
                              </a:lnTo>
                              <a:lnTo>
                                <a:pt x="2486025" y="284175"/>
                              </a:lnTo>
                              <a:lnTo>
                                <a:pt x="2486025" y="277825"/>
                              </a:lnTo>
                              <a:close/>
                            </a:path>
                            <a:path w="2905125" h="629285">
                              <a:moveTo>
                                <a:pt x="2486025" y="1587"/>
                              </a:moveTo>
                              <a:lnTo>
                                <a:pt x="2484437" y="0"/>
                              </a:lnTo>
                              <a:lnTo>
                                <a:pt x="2478087" y="0"/>
                              </a:lnTo>
                              <a:lnTo>
                                <a:pt x="2476500" y="1587"/>
                              </a:lnTo>
                              <a:lnTo>
                                <a:pt x="2476500" y="7937"/>
                              </a:lnTo>
                              <a:lnTo>
                                <a:pt x="2478087" y="9525"/>
                              </a:lnTo>
                              <a:lnTo>
                                <a:pt x="2484437" y="9525"/>
                              </a:lnTo>
                              <a:lnTo>
                                <a:pt x="2486025" y="7937"/>
                              </a:lnTo>
                              <a:lnTo>
                                <a:pt x="2486025" y="1587"/>
                              </a:lnTo>
                              <a:close/>
                            </a:path>
                            <a:path w="2905125" h="629285">
                              <a:moveTo>
                                <a:pt x="2505075" y="620725"/>
                              </a:moveTo>
                              <a:lnTo>
                                <a:pt x="2503487" y="619137"/>
                              </a:lnTo>
                              <a:lnTo>
                                <a:pt x="2497137" y="619137"/>
                              </a:lnTo>
                              <a:lnTo>
                                <a:pt x="2495550" y="620725"/>
                              </a:lnTo>
                              <a:lnTo>
                                <a:pt x="2495550" y="627075"/>
                              </a:lnTo>
                              <a:lnTo>
                                <a:pt x="2497137" y="628662"/>
                              </a:lnTo>
                              <a:lnTo>
                                <a:pt x="2503487" y="628662"/>
                              </a:lnTo>
                              <a:lnTo>
                                <a:pt x="2505075" y="627075"/>
                              </a:lnTo>
                              <a:lnTo>
                                <a:pt x="2505075" y="620725"/>
                              </a:lnTo>
                              <a:close/>
                            </a:path>
                            <a:path w="2905125" h="629285">
                              <a:moveTo>
                                <a:pt x="2505075" y="325437"/>
                              </a:moveTo>
                              <a:lnTo>
                                <a:pt x="2503487" y="323850"/>
                              </a:lnTo>
                              <a:lnTo>
                                <a:pt x="2497137" y="323850"/>
                              </a:lnTo>
                              <a:lnTo>
                                <a:pt x="2495550" y="325437"/>
                              </a:lnTo>
                              <a:lnTo>
                                <a:pt x="2495550" y="331787"/>
                              </a:lnTo>
                              <a:lnTo>
                                <a:pt x="2497137" y="333375"/>
                              </a:lnTo>
                              <a:lnTo>
                                <a:pt x="2503487" y="333375"/>
                              </a:lnTo>
                              <a:lnTo>
                                <a:pt x="2505075" y="331787"/>
                              </a:lnTo>
                              <a:lnTo>
                                <a:pt x="2505075" y="325437"/>
                              </a:lnTo>
                              <a:close/>
                            </a:path>
                            <a:path w="2905125" h="629285">
                              <a:moveTo>
                                <a:pt x="2505075" y="277825"/>
                              </a:moveTo>
                              <a:lnTo>
                                <a:pt x="2503487" y="276237"/>
                              </a:lnTo>
                              <a:lnTo>
                                <a:pt x="2497137" y="276237"/>
                              </a:lnTo>
                              <a:lnTo>
                                <a:pt x="2495550" y="277825"/>
                              </a:lnTo>
                              <a:lnTo>
                                <a:pt x="2495550" y="284175"/>
                              </a:lnTo>
                              <a:lnTo>
                                <a:pt x="2497137" y="285762"/>
                              </a:lnTo>
                              <a:lnTo>
                                <a:pt x="2503487" y="285762"/>
                              </a:lnTo>
                              <a:lnTo>
                                <a:pt x="2505075" y="284175"/>
                              </a:lnTo>
                              <a:lnTo>
                                <a:pt x="2505075" y="277825"/>
                              </a:lnTo>
                              <a:close/>
                            </a:path>
                            <a:path w="2905125" h="629285">
                              <a:moveTo>
                                <a:pt x="2505075" y="1587"/>
                              </a:moveTo>
                              <a:lnTo>
                                <a:pt x="2503487" y="0"/>
                              </a:lnTo>
                              <a:lnTo>
                                <a:pt x="2497137" y="0"/>
                              </a:lnTo>
                              <a:lnTo>
                                <a:pt x="2495550" y="1587"/>
                              </a:lnTo>
                              <a:lnTo>
                                <a:pt x="2495550" y="7937"/>
                              </a:lnTo>
                              <a:lnTo>
                                <a:pt x="2497137" y="9525"/>
                              </a:lnTo>
                              <a:lnTo>
                                <a:pt x="2503487" y="9525"/>
                              </a:lnTo>
                              <a:lnTo>
                                <a:pt x="2505075" y="7937"/>
                              </a:lnTo>
                              <a:lnTo>
                                <a:pt x="2505075" y="1587"/>
                              </a:lnTo>
                              <a:close/>
                            </a:path>
                            <a:path w="2905125" h="629285">
                              <a:moveTo>
                                <a:pt x="2524125" y="620725"/>
                              </a:moveTo>
                              <a:lnTo>
                                <a:pt x="2522537" y="619137"/>
                              </a:lnTo>
                              <a:lnTo>
                                <a:pt x="2516187" y="619137"/>
                              </a:lnTo>
                              <a:lnTo>
                                <a:pt x="2514600" y="620725"/>
                              </a:lnTo>
                              <a:lnTo>
                                <a:pt x="2514600" y="627075"/>
                              </a:lnTo>
                              <a:lnTo>
                                <a:pt x="2516187" y="628662"/>
                              </a:lnTo>
                              <a:lnTo>
                                <a:pt x="2522537" y="628662"/>
                              </a:lnTo>
                              <a:lnTo>
                                <a:pt x="2524125" y="627075"/>
                              </a:lnTo>
                              <a:lnTo>
                                <a:pt x="2524125" y="620725"/>
                              </a:lnTo>
                              <a:close/>
                            </a:path>
                            <a:path w="2905125" h="629285">
                              <a:moveTo>
                                <a:pt x="2524125" y="325437"/>
                              </a:moveTo>
                              <a:lnTo>
                                <a:pt x="2522537" y="323850"/>
                              </a:lnTo>
                              <a:lnTo>
                                <a:pt x="2516187" y="323850"/>
                              </a:lnTo>
                              <a:lnTo>
                                <a:pt x="2514600" y="325437"/>
                              </a:lnTo>
                              <a:lnTo>
                                <a:pt x="2514600" y="331787"/>
                              </a:lnTo>
                              <a:lnTo>
                                <a:pt x="2516187" y="333375"/>
                              </a:lnTo>
                              <a:lnTo>
                                <a:pt x="2522537" y="333375"/>
                              </a:lnTo>
                              <a:lnTo>
                                <a:pt x="2524125" y="331787"/>
                              </a:lnTo>
                              <a:lnTo>
                                <a:pt x="2524125" y="325437"/>
                              </a:lnTo>
                              <a:close/>
                            </a:path>
                            <a:path w="2905125" h="629285">
                              <a:moveTo>
                                <a:pt x="2524125" y="277825"/>
                              </a:moveTo>
                              <a:lnTo>
                                <a:pt x="2522537" y="276237"/>
                              </a:lnTo>
                              <a:lnTo>
                                <a:pt x="2516187" y="276237"/>
                              </a:lnTo>
                              <a:lnTo>
                                <a:pt x="2514600" y="277825"/>
                              </a:lnTo>
                              <a:lnTo>
                                <a:pt x="2514600" y="284175"/>
                              </a:lnTo>
                              <a:lnTo>
                                <a:pt x="2516187" y="285762"/>
                              </a:lnTo>
                              <a:lnTo>
                                <a:pt x="2522537" y="285762"/>
                              </a:lnTo>
                              <a:lnTo>
                                <a:pt x="2524125" y="284175"/>
                              </a:lnTo>
                              <a:lnTo>
                                <a:pt x="2524125" y="277825"/>
                              </a:lnTo>
                              <a:close/>
                            </a:path>
                            <a:path w="2905125" h="629285">
                              <a:moveTo>
                                <a:pt x="2524125" y="1587"/>
                              </a:moveTo>
                              <a:lnTo>
                                <a:pt x="2522537" y="0"/>
                              </a:lnTo>
                              <a:lnTo>
                                <a:pt x="2516187" y="0"/>
                              </a:lnTo>
                              <a:lnTo>
                                <a:pt x="2514600" y="1587"/>
                              </a:lnTo>
                              <a:lnTo>
                                <a:pt x="2514600" y="7937"/>
                              </a:lnTo>
                              <a:lnTo>
                                <a:pt x="2516187" y="9525"/>
                              </a:lnTo>
                              <a:lnTo>
                                <a:pt x="2522537" y="9525"/>
                              </a:lnTo>
                              <a:lnTo>
                                <a:pt x="2524125" y="7937"/>
                              </a:lnTo>
                              <a:lnTo>
                                <a:pt x="2524125" y="1587"/>
                              </a:lnTo>
                              <a:close/>
                            </a:path>
                            <a:path w="2905125" h="629285">
                              <a:moveTo>
                                <a:pt x="2543175" y="620725"/>
                              </a:moveTo>
                              <a:lnTo>
                                <a:pt x="2541587" y="619137"/>
                              </a:lnTo>
                              <a:lnTo>
                                <a:pt x="2535237" y="619137"/>
                              </a:lnTo>
                              <a:lnTo>
                                <a:pt x="2533650" y="620725"/>
                              </a:lnTo>
                              <a:lnTo>
                                <a:pt x="2533650" y="627075"/>
                              </a:lnTo>
                              <a:lnTo>
                                <a:pt x="2535237" y="628662"/>
                              </a:lnTo>
                              <a:lnTo>
                                <a:pt x="2541587" y="628662"/>
                              </a:lnTo>
                              <a:lnTo>
                                <a:pt x="2543175" y="627075"/>
                              </a:lnTo>
                              <a:lnTo>
                                <a:pt x="2543175" y="620725"/>
                              </a:lnTo>
                              <a:close/>
                            </a:path>
                            <a:path w="2905125" h="629285">
                              <a:moveTo>
                                <a:pt x="2543175" y="325437"/>
                              </a:moveTo>
                              <a:lnTo>
                                <a:pt x="2541587" y="323850"/>
                              </a:lnTo>
                              <a:lnTo>
                                <a:pt x="2535237" y="323850"/>
                              </a:lnTo>
                              <a:lnTo>
                                <a:pt x="2533650" y="325437"/>
                              </a:lnTo>
                              <a:lnTo>
                                <a:pt x="2533650" y="331787"/>
                              </a:lnTo>
                              <a:lnTo>
                                <a:pt x="2535237" y="333375"/>
                              </a:lnTo>
                              <a:lnTo>
                                <a:pt x="2541587" y="333375"/>
                              </a:lnTo>
                              <a:lnTo>
                                <a:pt x="2543175" y="331787"/>
                              </a:lnTo>
                              <a:lnTo>
                                <a:pt x="2543175" y="325437"/>
                              </a:lnTo>
                              <a:close/>
                            </a:path>
                            <a:path w="2905125" h="629285">
                              <a:moveTo>
                                <a:pt x="2543175" y="277825"/>
                              </a:moveTo>
                              <a:lnTo>
                                <a:pt x="2541587" y="276237"/>
                              </a:lnTo>
                              <a:lnTo>
                                <a:pt x="2535237" y="276237"/>
                              </a:lnTo>
                              <a:lnTo>
                                <a:pt x="2533650" y="277825"/>
                              </a:lnTo>
                              <a:lnTo>
                                <a:pt x="2533650" y="284175"/>
                              </a:lnTo>
                              <a:lnTo>
                                <a:pt x="2535237" y="285762"/>
                              </a:lnTo>
                              <a:lnTo>
                                <a:pt x="2541587" y="285762"/>
                              </a:lnTo>
                              <a:lnTo>
                                <a:pt x="2543175" y="284175"/>
                              </a:lnTo>
                              <a:lnTo>
                                <a:pt x="2543175" y="277825"/>
                              </a:lnTo>
                              <a:close/>
                            </a:path>
                            <a:path w="2905125" h="629285">
                              <a:moveTo>
                                <a:pt x="2543175" y="1587"/>
                              </a:moveTo>
                              <a:lnTo>
                                <a:pt x="2541587" y="0"/>
                              </a:lnTo>
                              <a:lnTo>
                                <a:pt x="2535237" y="0"/>
                              </a:lnTo>
                              <a:lnTo>
                                <a:pt x="2533650" y="1587"/>
                              </a:lnTo>
                              <a:lnTo>
                                <a:pt x="2533650" y="7937"/>
                              </a:lnTo>
                              <a:lnTo>
                                <a:pt x="2535237" y="9525"/>
                              </a:lnTo>
                              <a:lnTo>
                                <a:pt x="2541587" y="9525"/>
                              </a:lnTo>
                              <a:lnTo>
                                <a:pt x="2543175" y="7937"/>
                              </a:lnTo>
                              <a:lnTo>
                                <a:pt x="2543175" y="1587"/>
                              </a:lnTo>
                              <a:close/>
                            </a:path>
                            <a:path w="2905125" h="629285">
                              <a:moveTo>
                                <a:pt x="2562225" y="620725"/>
                              </a:moveTo>
                              <a:lnTo>
                                <a:pt x="2560637" y="619137"/>
                              </a:lnTo>
                              <a:lnTo>
                                <a:pt x="2554287" y="619137"/>
                              </a:lnTo>
                              <a:lnTo>
                                <a:pt x="2552700" y="620725"/>
                              </a:lnTo>
                              <a:lnTo>
                                <a:pt x="2552700" y="627075"/>
                              </a:lnTo>
                              <a:lnTo>
                                <a:pt x="2554287" y="628662"/>
                              </a:lnTo>
                              <a:lnTo>
                                <a:pt x="2560637" y="628662"/>
                              </a:lnTo>
                              <a:lnTo>
                                <a:pt x="2562225" y="627075"/>
                              </a:lnTo>
                              <a:lnTo>
                                <a:pt x="2562225" y="620725"/>
                              </a:lnTo>
                              <a:close/>
                            </a:path>
                            <a:path w="2905125" h="629285">
                              <a:moveTo>
                                <a:pt x="2562225" y="325437"/>
                              </a:moveTo>
                              <a:lnTo>
                                <a:pt x="2560637" y="323850"/>
                              </a:lnTo>
                              <a:lnTo>
                                <a:pt x="2554287" y="323850"/>
                              </a:lnTo>
                              <a:lnTo>
                                <a:pt x="2552700" y="325437"/>
                              </a:lnTo>
                              <a:lnTo>
                                <a:pt x="2552700" y="331787"/>
                              </a:lnTo>
                              <a:lnTo>
                                <a:pt x="2554287" y="333375"/>
                              </a:lnTo>
                              <a:lnTo>
                                <a:pt x="2560637" y="333375"/>
                              </a:lnTo>
                              <a:lnTo>
                                <a:pt x="2562225" y="331787"/>
                              </a:lnTo>
                              <a:lnTo>
                                <a:pt x="2562225" y="325437"/>
                              </a:lnTo>
                              <a:close/>
                            </a:path>
                            <a:path w="2905125" h="629285">
                              <a:moveTo>
                                <a:pt x="2562225" y="277825"/>
                              </a:moveTo>
                              <a:lnTo>
                                <a:pt x="2560637" y="276237"/>
                              </a:lnTo>
                              <a:lnTo>
                                <a:pt x="2554287" y="276237"/>
                              </a:lnTo>
                              <a:lnTo>
                                <a:pt x="2552700" y="277825"/>
                              </a:lnTo>
                              <a:lnTo>
                                <a:pt x="2552700" y="284175"/>
                              </a:lnTo>
                              <a:lnTo>
                                <a:pt x="2554287" y="285762"/>
                              </a:lnTo>
                              <a:lnTo>
                                <a:pt x="2560637" y="285762"/>
                              </a:lnTo>
                              <a:lnTo>
                                <a:pt x="2562225" y="284175"/>
                              </a:lnTo>
                              <a:lnTo>
                                <a:pt x="2562225" y="277825"/>
                              </a:lnTo>
                              <a:close/>
                            </a:path>
                            <a:path w="2905125" h="629285">
                              <a:moveTo>
                                <a:pt x="2562225" y="1587"/>
                              </a:moveTo>
                              <a:lnTo>
                                <a:pt x="2560637" y="0"/>
                              </a:lnTo>
                              <a:lnTo>
                                <a:pt x="2554287" y="0"/>
                              </a:lnTo>
                              <a:lnTo>
                                <a:pt x="2552700" y="1587"/>
                              </a:lnTo>
                              <a:lnTo>
                                <a:pt x="2552700" y="7937"/>
                              </a:lnTo>
                              <a:lnTo>
                                <a:pt x="2554287" y="9525"/>
                              </a:lnTo>
                              <a:lnTo>
                                <a:pt x="2560637" y="9525"/>
                              </a:lnTo>
                              <a:lnTo>
                                <a:pt x="2562225" y="7937"/>
                              </a:lnTo>
                              <a:lnTo>
                                <a:pt x="2562225" y="1587"/>
                              </a:lnTo>
                              <a:close/>
                            </a:path>
                            <a:path w="2905125" h="629285">
                              <a:moveTo>
                                <a:pt x="2581275" y="620725"/>
                              </a:moveTo>
                              <a:lnTo>
                                <a:pt x="2579687" y="619137"/>
                              </a:lnTo>
                              <a:lnTo>
                                <a:pt x="2573337" y="619137"/>
                              </a:lnTo>
                              <a:lnTo>
                                <a:pt x="2571750" y="620725"/>
                              </a:lnTo>
                              <a:lnTo>
                                <a:pt x="2571750" y="627075"/>
                              </a:lnTo>
                              <a:lnTo>
                                <a:pt x="2573337" y="628662"/>
                              </a:lnTo>
                              <a:lnTo>
                                <a:pt x="2579687" y="628662"/>
                              </a:lnTo>
                              <a:lnTo>
                                <a:pt x="2581275" y="627075"/>
                              </a:lnTo>
                              <a:lnTo>
                                <a:pt x="2581275" y="620725"/>
                              </a:lnTo>
                              <a:close/>
                            </a:path>
                            <a:path w="2905125" h="629285">
                              <a:moveTo>
                                <a:pt x="2581275" y="325437"/>
                              </a:moveTo>
                              <a:lnTo>
                                <a:pt x="2579687" y="323850"/>
                              </a:lnTo>
                              <a:lnTo>
                                <a:pt x="2573337" y="323850"/>
                              </a:lnTo>
                              <a:lnTo>
                                <a:pt x="2571750" y="325437"/>
                              </a:lnTo>
                              <a:lnTo>
                                <a:pt x="2571750" y="331787"/>
                              </a:lnTo>
                              <a:lnTo>
                                <a:pt x="2573337" y="333375"/>
                              </a:lnTo>
                              <a:lnTo>
                                <a:pt x="2579687" y="333375"/>
                              </a:lnTo>
                              <a:lnTo>
                                <a:pt x="2581275" y="331787"/>
                              </a:lnTo>
                              <a:lnTo>
                                <a:pt x="2581275" y="325437"/>
                              </a:lnTo>
                              <a:close/>
                            </a:path>
                            <a:path w="2905125" h="629285">
                              <a:moveTo>
                                <a:pt x="2581275" y="277825"/>
                              </a:moveTo>
                              <a:lnTo>
                                <a:pt x="2579687" y="276237"/>
                              </a:lnTo>
                              <a:lnTo>
                                <a:pt x="2573337" y="276237"/>
                              </a:lnTo>
                              <a:lnTo>
                                <a:pt x="2571750" y="277825"/>
                              </a:lnTo>
                              <a:lnTo>
                                <a:pt x="2571750" y="284175"/>
                              </a:lnTo>
                              <a:lnTo>
                                <a:pt x="2573337" y="285762"/>
                              </a:lnTo>
                              <a:lnTo>
                                <a:pt x="2579687" y="285762"/>
                              </a:lnTo>
                              <a:lnTo>
                                <a:pt x="2581275" y="284175"/>
                              </a:lnTo>
                              <a:lnTo>
                                <a:pt x="2581275" y="277825"/>
                              </a:lnTo>
                              <a:close/>
                            </a:path>
                            <a:path w="2905125" h="629285">
                              <a:moveTo>
                                <a:pt x="2581275" y="1587"/>
                              </a:moveTo>
                              <a:lnTo>
                                <a:pt x="2579687" y="0"/>
                              </a:lnTo>
                              <a:lnTo>
                                <a:pt x="2573337" y="0"/>
                              </a:lnTo>
                              <a:lnTo>
                                <a:pt x="2571750" y="1587"/>
                              </a:lnTo>
                              <a:lnTo>
                                <a:pt x="2571750" y="7937"/>
                              </a:lnTo>
                              <a:lnTo>
                                <a:pt x="2573337" y="9525"/>
                              </a:lnTo>
                              <a:lnTo>
                                <a:pt x="2579687" y="9525"/>
                              </a:lnTo>
                              <a:lnTo>
                                <a:pt x="2581275" y="7937"/>
                              </a:lnTo>
                              <a:lnTo>
                                <a:pt x="2581275" y="1587"/>
                              </a:lnTo>
                              <a:close/>
                            </a:path>
                            <a:path w="2905125" h="629285">
                              <a:moveTo>
                                <a:pt x="2600325" y="620725"/>
                              </a:moveTo>
                              <a:lnTo>
                                <a:pt x="2598737" y="619137"/>
                              </a:lnTo>
                              <a:lnTo>
                                <a:pt x="2592387" y="619137"/>
                              </a:lnTo>
                              <a:lnTo>
                                <a:pt x="2590800" y="620725"/>
                              </a:lnTo>
                              <a:lnTo>
                                <a:pt x="2590800" y="627075"/>
                              </a:lnTo>
                              <a:lnTo>
                                <a:pt x="2592387" y="628662"/>
                              </a:lnTo>
                              <a:lnTo>
                                <a:pt x="2598737" y="628662"/>
                              </a:lnTo>
                              <a:lnTo>
                                <a:pt x="2600325" y="627075"/>
                              </a:lnTo>
                              <a:lnTo>
                                <a:pt x="2600325" y="620725"/>
                              </a:lnTo>
                              <a:close/>
                            </a:path>
                            <a:path w="2905125" h="629285">
                              <a:moveTo>
                                <a:pt x="2600325" y="325437"/>
                              </a:moveTo>
                              <a:lnTo>
                                <a:pt x="2598737" y="323850"/>
                              </a:lnTo>
                              <a:lnTo>
                                <a:pt x="2592387" y="323850"/>
                              </a:lnTo>
                              <a:lnTo>
                                <a:pt x="2590800" y="325437"/>
                              </a:lnTo>
                              <a:lnTo>
                                <a:pt x="2590800" y="331787"/>
                              </a:lnTo>
                              <a:lnTo>
                                <a:pt x="2592387" y="333375"/>
                              </a:lnTo>
                              <a:lnTo>
                                <a:pt x="2598737" y="333375"/>
                              </a:lnTo>
                              <a:lnTo>
                                <a:pt x="2600325" y="331787"/>
                              </a:lnTo>
                              <a:lnTo>
                                <a:pt x="2600325" y="325437"/>
                              </a:lnTo>
                              <a:close/>
                            </a:path>
                            <a:path w="2905125" h="629285">
                              <a:moveTo>
                                <a:pt x="2600325" y="277825"/>
                              </a:moveTo>
                              <a:lnTo>
                                <a:pt x="2598737" y="276237"/>
                              </a:lnTo>
                              <a:lnTo>
                                <a:pt x="2592387" y="276237"/>
                              </a:lnTo>
                              <a:lnTo>
                                <a:pt x="2590800" y="277825"/>
                              </a:lnTo>
                              <a:lnTo>
                                <a:pt x="2590800" y="284175"/>
                              </a:lnTo>
                              <a:lnTo>
                                <a:pt x="2592387" y="285762"/>
                              </a:lnTo>
                              <a:lnTo>
                                <a:pt x="2598737" y="285762"/>
                              </a:lnTo>
                              <a:lnTo>
                                <a:pt x="2600325" y="284175"/>
                              </a:lnTo>
                              <a:lnTo>
                                <a:pt x="2600325" y="277825"/>
                              </a:lnTo>
                              <a:close/>
                            </a:path>
                            <a:path w="2905125" h="629285">
                              <a:moveTo>
                                <a:pt x="2600325" y="1587"/>
                              </a:moveTo>
                              <a:lnTo>
                                <a:pt x="2598737" y="0"/>
                              </a:lnTo>
                              <a:lnTo>
                                <a:pt x="2592387" y="0"/>
                              </a:lnTo>
                              <a:lnTo>
                                <a:pt x="2590800" y="1587"/>
                              </a:lnTo>
                              <a:lnTo>
                                <a:pt x="2590800" y="7937"/>
                              </a:lnTo>
                              <a:lnTo>
                                <a:pt x="2592387" y="9525"/>
                              </a:lnTo>
                              <a:lnTo>
                                <a:pt x="2598737" y="9525"/>
                              </a:lnTo>
                              <a:lnTo>
                                <a:pt x="2600325" y="7937"/>
                              </a:lnTo>
                              <a:lnTo>
                                <a:pt x="2600325" y="1587"/>
                              </a:lnTo>
                              <a:close/>
                            </a:path>
                            <a:path w="2905125" h="629285">
                              <a:moveTo>
                                <a:pt x="2619375" y="620725"/>
                              </a:moveTo>
                              <a:lnTo>
                                <a:pt x="2617787" y="619137"/>
                              </a:lnTo>
                              <a:lnTo>
                                <a:pt x="2611437" y="619137"/>
                              </a:lnTo>
                              <a:lnTo>
                                <a:pt x="2609850" y="620725"/>
                              </a:lnTo>
                              <a:lnTo>
                                <a:pt x="2609850" y="627075"/>
                              </a:lnTo>
                              <a:lnTo>
                                <a:pt x="2611437" y="628662"/>
                              </a:lnTo>
                              <a:lnTo>
                                <a:pt x="2617787" y="628662"/>
                              </a:lnTo>
                              <a:lnTo>
                                <a:pt x="2619375" y="627075"/>
                              </a:lnTo>
                              <a:lnTo>
                                <a:pt x="2619375" y="620725"/>
                              </a:lnTo>
                              <a:close/>
                            </a:path>
                            <a:path w="2905125" h="629285">
                              <a:moveTo>
                                <a:pt x="2619375" y="325437"/>
                              </a:moveTo>
                              <a:lnTo>
                                <a:pt x="2617787" y="323850"/>
                              </a:lnTo>
                              <a:lnTo>
                                <a:pt x="2611437" y="323850"/>
                              </a:lnTo>
                              <a:lnTo>
                                <a:pt x="2609850" y="325437"/>
                              </a:lnTo>
                              <a:lnTo>
                                <a:pt x="2609850" y="331787"/>
                              </a:lnTo>
                              <a:lnTo>
                                <a:pt x="2611437" y="333375"/>
                              </a:lnTo>
                              <a:lnTo>
                                <a:pt x="2617787" y="333375"/>
                              </a:lnTo>
                              <a:lnTo>
                                <a:pt x="2619375" y="331787"/>
                              </a:lnTo>
                              <a:lnTo>
                                <a:pt x="2619375" y="325437"/>
                              </a:lnTo>
                              <a:close/>
                            </a:path>
                            <a:path w="2905125" h="629285">
                              <a:moveTo>
                                <a:pt x="2619375" y="277825"/>
                              </a:moveTo>
                              <a:lnTo>
                                <a:pt x="2617787" y="276237"/>
                              </a:lnTo>
                              <a:lnTo>
                                <a:pt x="2611437" y="276237"/>
                              </a:lnTo>
                              <a:lnTo>
                                <a:pt x="2609850" y="277825"/>
                              </a:lnTo>
                              <a:lnTo>
                                <a:pt x="2609850" y="284175"/>
                              </a:lnTo>
                              <a:lnTo>
                                <a:pt x="2611437" y="285762"/>
                              </a:lnTo>
                              <a:lnTo>
                                <a:pt x="2617787" y="285762"/>
                              </a:lnTo>
                              <a:lnTo>
                                <a:pt x="2619375" y="284175"/>
                              </a:lnTo>
                              <a:lnTo>
                                <a:pt x="2619375" y="277825"/>
                              </a:lnTo>
                              <a:close/>
                            </a:path>
                            <a:path w="2905125" h="629285">
                              <a:moveTo>
                                <a:pt x="2619375" y="1587"/>
                              </a:moveTo>
                              <a:lnTo>
                                <a:pt x="2617787" y="0"/>
                              </a:lnTo>
                              <a:lnTo>
                                <a:pt x="2611437" y="0"/>
                              </a:lnTo>
                              <a:lnTo>
                                <a:pt x="2609850" y="1587"/>
                              </a:lnTo>
                              <a:lnTo>
                                <a:pt x="2609850" y="7937"/>
                              </a:lnTo>
                              <a:lnTo>
                                <a:pt x="2611437" y="9525"/>
                              </a:lnTo>
                              <a:lnTo>
                                <a:pt x="2617787" y="9525"/>
                              </a:lnTo>
                              <a:lnTo>
                                <a:pt x="2619375" y="7937"/>
                              </a:lnTo>
                              <a:lnTo>
                                <a:pt x="2619375" y="1587"/>
                              </a:lnTo>
                              <a:close/>
                            </a:path>
                            <a:path w="2905125" h="629285">
                              <a:moveTo>
                                <a:pt x="2638425" y="620725"/>
                              </a:moveTo>
                              <a:lnTo>
                                <a:pt x="2636837" y="619137"/>
                              </a:lnTo>
                              <a:lnTo>
                                <a:pt x="2630487" y="619137"/>
                              </a:lnTo>
                              <a:lnTo>
                                <a:pt x="2628900" y="620725"/>
                              </a:lnTo>
                              <a:lnTo>
                                <a:pt x="2628900" y="627075"/>
                              </a:lnTo>
                              <a:lnTo>
                                <a:pt x="2630487" y="628662"/>
                              </a:lnTo>
                              <a:lnTo>
                                <a:pt x="2636837" y="628662"/>
                              </a:lnTo>
                              <a:lnTo>
                                <a:pt x="2638425" y="627075"/>
                              </a:lnTo>
                              <a:lnTo>
                                <a:pt x="2638425" y="620725"/>
                              </a:lnTo>
                              <a:close/>
                            </a:path>
                            <a:path w="2905125" h="629285">
                              <a:moveTo>
                                <a:pt x="2638425" y="325437"/>
                              </a:moveTo>
                              <a:lnTo>
                                <a:pt x="2636837" y="323850"/>
                              </a:lnTo>
                              <a:lnTo>
                                <a:pt x="2630487" y="323850"/>
                              </a:lnTo>
                              <a:lnTo>
                                <a:pt x="2628900" y="325437"/>
                              </a:lnTo>
                              <a:lnTo>
                                <a:pt x="2628900" y="331787"/>
                              </a:lnTo>
                              <a:lnTo>
                                <a:pt x="2630487" y="333375"/>
                              </a:lnTo>
                              <a:lnTo>
                                <a:pt x="2636837" y="333375"/>
                              </a:lnTo>
                              <a:lnTo>
                                <a:pt x="2638425" y="331787"/>
                              </a:lnTo>
                              <a:lnTo>
                                <a:pt x="2638425" y="325437"/>
                              </a:lnTo>
                              <a:close/>
                            </a:path>
                            <a:path w="2905125" h="629285">
                              <a:moveTo>
                                <a:pt x="2638425" y="277825"/>
                              </a:moveTo>
                              <a:lnTo>
                                <a:pt x="2636837" y="276237"/>
                              </a:lnTo>
                              <a:lnTo>
                                <a:pt x="2630487" y="276237"/>
                              </a:lnTo>
                              <a:lnTo>
                                <a:pt x="2628900" y="277825"/>
                              </a:lnTo>
                              <a:lnTo>
                                <a:pt x="2628900" y="284175"/>
                              </a:lnTo>
                              <a:lnTo>
                                <a:pt x="2630487" y="285762"/>
                              </a:lnTo>
                              <a:lnTo>
                                <a:pt x="2636837" y="285762"/>
                              </a:lnTo>
                              <a:lnTo>
                                <a:pt x="2638425" y="284175"/>
                              </a:lnTo>
                              <a:lnTo>
                                <a:pt x="2638425" y="277825"/>
                              </a:lnTo>
                              <a:close/>
                            </a:path>
                            <a:path w="2905125" h="629285">
                              <a:moveTo>
                                <a:pt x="2638425" y="1587"/>
                              </a:moveTo>
                              <a:lnTo>
                                <a:pt x="2636837" y="0"/>
                              </a:lnTo>
                              <a:lnTo>
                                <a:pt x="2630487" y="0"/>
                              </a:lnTo>
                              <a:lnTo>
                                <a:pt x="2628900" y="1587"/>
                              </a:lnTo>
                              <a:lnTo>
                                <a:pt x="2628900" y="7937"/>
                              </a:lnTo>
                              <a:lnTo>
                                <a:pt x="2630487" y="9525"/>
                              </a:lnTo>
                              <a:lnTo>
                                <a:pt x="2636837" y="9525"/>
                              </a:lnTo>
                              <a:lnTo>
                                <a:pt x="2638425" y="7937"/>
                              </a:lnTo>
                              <a:lnTo>
                                <a:pt x="2638425" y="1587"/>
                              </a:lnTo>
                              <a:close/>
                            </a:path>
                            <a:path w="2905125" h="629285">
                              <a:moveTo>
                                <a:pt x="2657475" y="620725"/>
                              </a:moveTo>
                              <a:lnTo>
                                <a:pt x="2655887" y="619137"/>
                              </a:lnTo>
                              <a:lnTo>
                                <a:pt x="2649537" y="619137"/>
                              </a:lnTo>
                              <a:lnTo>
                                <a:pt x="2647950" y="620725"/>
                              </a:lnTo>
                              <a:lnTo>
                                <a:pt x="2647950" y="627075"/>
                              </a:lnTo>
                              <a:lnTo>
                                <a:pt x="2649537" y="628662"/>
                              </a:lnTo>
                              <a:lnTo>
                                <a:pt x="2655887" y="628662"/>
                              </a:lnTo>
                              <a:lnTo>
                                <a:pt x="2657475" y="627075"/>
                              </a:lnTo>
                              <a:lnTo>
                                <a:pt x="2657475" y="620725"/>
                              </a:lnTo>
                              <a:close/>
                            </a:path>
                            <a:path w="2905125" h="629285">
                              <a:moveTo>
                                <a:pt x="2657475" y="325437"/>
                              </a:moveTo>
                              <a:lnTo>
                                <a:pt x="2655887" y="323850"/>
                              </a:lnTo>
                              <a:lnTo>
                                <a:pt x="2649537" y="323850"/>
                              </a:lnTo>
                              <a:lnTo>
                                <a:pt x="2647950" y="325437"/>
                              </a:lnTo>
                              <a:lnTo>
                                <a:pt x="2647950" y="331787"/>
                              </a:lnTo>
                              <a:lnTo>
                                <a:pt x="2649537" y="333375"/>
                              </a:lnTo>
                              <a:lnTo>
                                <a:pt x="2655887" y="333375"/>
                              </a:lnTo>
                              <a:lnTo>
                                <a:pt x="2657475" y="331787"/>
                              </a:lnTo>
                              <a:lnTo>
                                <a:pt x="2657475" y="325437"/>
                              </a:lnTo>
                              <a:close/>
                            </a:path>
                            <a:path w="2905125" h="629285">
                              <a:moveTo>
                                <a:pt x="2657475" y="277825"/>
                              </a:moveTo>
                              <a:lnTo>
                                <a:pt x="2655887" y="276237"/>
                              </a:lnTo>
                              <a:lnTo>
                                <a:pt x="2649537" y="276237"/>
                              </a:lnTo>
                              <a:lnTo>
                                <a:pt x="2647950" y="277825"/>
                              </a:lnTo>
                              <a:lnTo>
                                <a:pt x="2647950" y="284175"/>
                              </a:lnTo>
                              <a:lnTo>
                                <a:pt x="2649537" y="285762"/>
                              </a:lnTo>
                              <a:lnTo>
                                <a:pt x="2655887" y="285762"/>
                              </a:lnTo>
                              <a:lnTo>
                                <a:pt x="2657475" y="284175"/>
                              </a:lnTo>
                              <a:lnTo>
                                <a:pt x="2657475" y="277825"/>
                              </a:lnTo>
                              <a:close/>
                            </a:path>
                            <a:path w="2905125" h="629285">
                              <a:moveTo>
                                <a:pt x="2657475" y="1587"/>
                              </a:moveTo>
                              <a:lnTo>
                                <a:pt x="2655887" y="0"/>
                              </a:lnTo>
                              <a:lnTo>
                                <a:pt x="2649537" y="0"/>
                              </a:lnTo>
                              <a:lnTo>
                                <a:pt x="2647950" y="1587"/>
                              </a:lnTo>
                              <a:lnTo>
                                <a:pt x="2647950" y="7937"/>
                              </a:lnTo>
                              <a:lnTo>
                                <a:pt x="2649537" y="9525"/>
                              </a:lnTo>
                              <a:lnTo>
                                <a:pt x="2655887" y="9525"/>
                              </a:lnTo>
                              <a:lnTo>
                                <a:pt x="2657475" y="7937"/>
                              </a:lnTo>
                              <a:lnTo>
                                <a:pt x="2657475" y="1587"/>
                              </a:lnTo>
                              <a:close/>
                            </a:path>
                            <a:path w="2905125" h="629285">
                              <a:moveTo>
                                <a:pt x="2676525" y="620725"/>
                              </a:moveTo>
                              <a:lnTo>
                                <a:pt x="2674937" y="619137"/>
                              </a:lnTo>
                              <a:lnTo>
                                <a:pt x="2668587" y="619137"/>
                              </a:lnTo>
                              <a:lnTo>
                                <a:pt x="2667000" y="620725"/>
                              </a:lnTo>
                              <a:lnTo>
                                <a:pt x="2667000" y="627075"/>
                              </a:lnTo>
                              <a:lnTo>
                                <a:pt x="2668587" y="628662"/>
                              </a:lnTo>
                              <a:lnTo>
                                <a:pt x="2674937" y="628662"/>
                              </a:lnTo>
                              <a:lnTo>
                                <a:pt x="2676525" y="627075"/>
                              </a:lnTo>
                              <a:lnTo>
                                <a:pt x="2676525" y="620725"/>
                              </a:lnTo>
                              <a:close/>
                            </a:path>
                            <a:path w="2905125" h="629285">
                              <a:moveTo>
                                <a:pt x="2676525" y="325437"/>
                              </a:moveTo>
                              <a:lnTo>
                                <a:pt x="2674937" y="323850"/>
                              </a:lnTo>
                              <a:lnTo>
                                <a:pt x="2668587" y="323850"/>
                              </a:lnTo>
                              <a:lnTo>
                                <a:pt x="2667000" y="325437"/>
                              </a:lnTo>
                              <a:lnTo>
                                <a:pt x="2667000" y="331787"/>
                              </a:lnTo>
                              <a:lnTo>
                                <a:pt x="2668587" y="333375"/>
                              </a:lnTo>
                              <a:lnTo>
                                <a:pt x="2674937" y="333375"/>
                              </a:lnTo>
                              <a:lnTo>
                                <a:pt x="2676525" y="331787"/>
                              </a:lnTo>
                              <a:lnTo>
                                <a:pt x="2676525" y="325437"/>
                              </a:lnTo>
                              <a:close/>
                            </a:path>
                            <a:path w="2905125" h="629285">
                              <a:moveTo>
                                <a:pt x="2676525" y="277825"/>
                              </a:moveTo>
                              <a:lnTo>
                                <a:pt x="2674937" y="276237"/>
                              </a:lnTo>
                              <a:lnTo>
                                <a:pt x="2668587" y="276237"/>
                              </a:lnTo>
                              <a:lnTo>
                                <a:pt x="2667000" y="277825"/>
                              </a:lnTo>
                              <a:lnTo>
                                <a:pt x="2667000" y="284175"/>
                              </a:lnTo>
                              <a:lnTo>
                                <a:pt x="2668587" y="285762"/>
                              </a:lnTo>
                              <a:lnTo>
                                <a:pt x="2674937" y="285762"/>
                              </a:lnTo>
                              <a:lnTo>
                                <a:pt x="2676525" y="284175"/>
                              </a:lnTo>
                              <a:lnTo>
                                <a:pt x="2676525" y="277825"/>
                              </a:lnTo>
                              <a:close/>
                            </a:path>
                            <a:path w="2905125" h="629285">
                              <a:moveTo>
                                <a:pt x="2676525" y="1587"/>
                              </a:moveTo>
                              <a:lnTo>
                                <a:pt x="2674937" y="0"/>
                              </a:lnTo>
                              <a:lnTo>
                                <a:pt x="2668587" y="0"/>
                              </a:lnTo>
                              <a:lnTo>
                                <a:pt x="2667000" y="1587"/>
                              </a:lnTo>
                              <a:lnTo>
                                <a:pt x="2667000" y="7937"/>
                              </a:lnTo>
                              <a:lnTo>
                                <a:pt x="2668587" y="9525"/>
                              </a:lnTo>
                              <a:lnTo>
                                <a:pt x="2674937" y="9525"/>
                              </a:lnTo>
                              <a:lnTo>
                                <a:pt x="2676525" y="7937"/>
                              </a:lnTo>
                              <a:lnTo>
                                <a:pt x="2676525" y="1587"/>
                              </a:lnTo>
                              <a:close/>
                            </a:path>
                            <a:path w="2905125" h="629285">
                              <a:moveTo>
                                <a:pt x="2695575" y="620725"/>
                              </a:moveTo>
                              <a:lnTo>
                                <a:pt x="2693987" y="619137"/>
                              </a:lnTo>
                              <a:lnTo>
                                <a:pt x="2687637" y="619137"/>
                              </a:lnTo>
                              <a:lnTo>
                                <a:pt x="2686050" y="620725"/>
                              </a:lnTo>
                              <a:lnTo>
                                <a:pt x="2686050" y="627075"/>
                              </a:lnTo>
                              <a:lnTo>
                                <a:pt x="2687637" y="628662"/>
                              </a:lnTo>
                              <a:lnTo>
                                <a:pt x="2693987" y="628662"/>
                              </a:lnTo>
                              <a:lnTo>
                                <a:pt x="2695575" y="627075"/>
                              </a:lnTo>
                              <a:lnTo>
                                <a:pt x="2695575" y="620725"/>
                              </a:lnTo>
                              <a:close/>
                            </a:path>
                            <a:path w="2905125" h="629285">
                              <a:moveTo>
                                <a:pt x="2695575" y="325437"/>
                              </a:moveTo>
                              <a:lnTo>
                                <a:pt x="2693987" y="323850"/>
                              </a:lnTo>
                              <a:lnTo>
                                <a:pt x="2687637" y="323850"/>
                              </a:lnTo>
                              <a:lnTo>
                                <a:pt x="2686050" y="325437"/>
                              </a:lnTo>
                              <a:lnTo>
                                <a:pt x="2686050" y="331787"/>
                              </a:lnTo>
                              <a:lnTo>
                                <a:pt x="2687637" y="333375"/>
                              </a:lnTo>
                              <a:lnTo>
                                <a:pt x="2693987" y="333375"/>
                              </a:lnTo>
                              <a:lnTo>
                                <a:pt x="2695575" y="331787"/>
                              </a:lnTo>
                              <a:lnTo>
                                <a:pt x="2695575" y="325437"/>
                              </a:lnTo>
                              <a:close/>
                            </a:path>
                            <a:path w="2905125" h="629285">
                              <a:moveTo>
                                <a:pt x="2695575" y="277825"/>
                              </a:moveTo>
                              <a:lnTo>
                                <a:pt x="2693987" y="276237"/>
                              </a:lnTo>
                              <a:lnTo>
                                <a:pt x="2687637" y="276237"/>
                              </a:lnTo>
                              <a:lnTo>
                                <a:pt x="2686050" y="277825"/>
                              </a:lnTo>
                              <a:lnTo>
                                <a:pt x="2686050" y="284175"/>
                              </a:lnTo>
                              <a:lnTo>
                                <a:pt x="2687637" y="285762"/>
                              </a:lnTo>
                              <a:lnTo>
                                <a:pt x="2693987" y="285762"/>
                              </a:lnTo>
                              <a:lnTo>
                                <a:pt x="2695575" y="284175"/>
                              </a:lnTo>
                              <a:lnTo>
                                <a:pt x="2695575" y="277825"/>
                              </a:lnTo>
                              <a:close/>
                            </a:path>
                            <a:path w="2905125" h="629285">
                              <a:moveTo>
                                <a:pt x="2695575" y="1587"/>
                              </a:moveTo>
                              <a:lnTo>
                                <a:pt x="2693987" y="0"/>
                              </a:lnTo>
                              <a:lnTo>
                                <a:pt x="2687637" y="0"/>
                              </a:lnTo>
                              <a:lnTo>
                                <a:pt x="2686050" y="1587"/>
                              </a:lnTo>
                              <a:lnTo>
                                <a:pt x="2686050" y="7937"/>
                              </a:lnTo>
                              <a:lnTo>
                                <a:pt x="2687637" y="9525"/>
                              </a:lnTo>
                              <a:lnTo>
                                <a:pt x="2693987" y="9525"/>
                              </a:lnTo>
                              <a:lnTo>
                                <a:pt x="2695575" y="7937"/>
                              </a:lnTo>
                              <a:lnTo>
                                <a:pt x="2695575" y="1587"/>
                              </a:lnTo>
                              <a:close/>
                            </a:path>
                            <a:path w="2905125" h="629285">
                              <a:moveTo>
                                <a:pt x="2714625" y="620725"/>
                              </a:moveTo>
                              <a:lnTo>
                                <a:pt x="2713037" y="619137"/>
                              </a:lnTo>
                              <a:lnTo>
                                <a:pt x="2706687" y="619137"/>
                              </a:lnTo>
                              <a:lnTo>
                                <a:pt x="2705100" y="620725"/>
                              </a:lnTo>
                              <a:lnTo>
                                <a:pt x="2705100" y="627075"/>
                              </a:lnTo>
                              <a:lnTo>
                                <a:pt x="2706687" y="628662"/>
                              </a:lnTo>
                              <a:lnTo>
                                <a:pt x="2713037" y="628662"/>
                              </a:lnTo>
                              <a:lnTo>
                                <a:pt x="2714625" y="627075"/>
                              </a:lnTo>
                              <a:lnTo>
                                <a:pt x="2714625" y="620725"/>
                              </a:lnTo>
                              <a:close/>
                            </a:path>
                            <a:path w="2905125" h="629285">
                              <a:moveTo>
                                <a:pt x="2714625" y="325437"/>
                              </a:moveTo>
                              <a:lnTo>
                                <a:pt x="2713037" y="323850"/>
                              </a:lnTo>
                              <a:lnTo>
                                <a:pt x="2706687" y="323850"/>
                              </a:lnTo>
                              <a:lnTo>
                                <a:pt x="2705100" y="325437"/>
                              </a:lnTo>
                              <a:lnTo>
                                <a:pt x="2705100" y="331787"/>
                              </a:lnTo>
                              <a:lnTo>
                                <a:pt x="2706687" y="333375"/>
                              </a:lnTo>
                              <a:lnTo>
                                <a:pt x="2713037" y="333375"/>
                              </a:lnTo>
                              <a:lnTo>
                                <a:pt x="2714625" y="331787"/>
                              </a:lnTo>
                              <a:lnTo>
                                <a:pt x="2714625" y="325437"/>
                              </a:lnTo>
                              <a:close/>
                            </a:path>
                            <a:path w="2905125" h="629285">
                              <a:moveTo>
                                <a:pt x="2714625" y="277825"/>
                              </a:moveTo>
                              <a:lnTo>
                                <a:pt x="2713037" y="276237"/>
                              </a:lnTo>
                              <a:lnTo>
                                <a:pt x="2706687" y="276237"/>
                              </a:lnTo>
                              <a:lnTo>
                                <a:pt x="2705100" y="277825"/>
                              </a:lnTo>
                              <a:lnTo>
                                <a:pt x="2705100" y="284175"/>
                              </a:lnTo>
                              <a:lnTo>
                                <a:pt x="2706687" y="285762"/>
                              </a:lnTo>
                              <a:lnTo>
                                <a:pt x="2713037" y="285762"/>
                              </a:lnTo>
                              <a:lnTo>
                                <a:pt x="2714625" y="284175"/>
                              </a:lnTo>
                              <a:lnTo>
                                <a:pt x="2714625" y="277825"/>
                              </a:lnTo>
                              <a:close/>
                            </a:path>
                            <a:path w="2905125" h="629285">
                              <a:moveTo>
                                <a:pt x="2714625" y="1587"/>
                              </a:moveTo>
                              <a:lnTo>
                                <a:pt x="2713037" y="0"/>
                              </a:lnTo>
                              <a:lnTo>
                                <a:pt x="2706687" y="0"/>
                              </a:lnTo>
                              <a:lnTo>
                                <a:pt x="2705100" y="1587"/>
                              </a:lnTo>
                              <a:lnTo>
                                <a:pt x="2705100" y="7937"/>
                              </a:lnTo>
                              <a:lnTo>
                                <a:pt x="2706687" y="9525"/>
                              </a:lnTo>
                              <a:lnTo>
                                <a:pt x="2713037" y="9525"/>
                              </a:lnTo>
                              <a:lnTo>
                                <a:pt x="2714625" y="7937"/>
                              </a:lnTo>
                              <a:lnTo>
                                <a:pt x="2714625" y="1587"/>
                              </a:lnTo>
                              <a:close/>
                            </a:path>
                            <a:path w="2905125" h="629285">
                              <a:moveTo>
                                <a:pt x="2733675" y="620725"/>
                              </a:moveTo>
                              <a:lnTo>
                                <a:pt x="2732087" y="619137"/>
                              </a:lnTo>
                              <a:lnTo>
                                <a:pt x="2725737" y="619137"/>
                              </a:lnTo>
                              <a:lnTo>
                                <a:pt x="2724150" y="620725"/>
                              </a:lnTo>
                              <a:lnTo>
                                <a:pt x="2724150" y="627075"/>
                              </a:lnTo>
                              <a:lnTo>
                                <a:pt x="2725737" y="628662"/>
                              </a:lnTo>
                              <a:lnTo>
                                <a:pt x="2732087" y="628662"/>
                              </a:lnTo>
                              <a:lnTo>
                                <a:pt x="2733675" y="627075"/>
                              </a:lnTo>
                              <a:lnTo>
                                <a:pt x="2733675" y="620725"/>
                              </a:lnTo>
                              <a:close/>
                            </a:path>
                            <a:path w="2905125" h="629285">
                              <a:moveTo>
                                <a:pt x="2733675" y="325437"/>
                              </a:moveTo>
                              <a:lnTo>
                                <a:pt x="2732087" y="323850"/>
                              </a:lnTo>
                              <a:lnTo>
                                <a:pt x="2725737" y="323850"/>
                              </a:lnTo>
                              <a:lnTo>
                                <a:pt x="2724150" y="325437"/>
                              </a:lnTo>
                              <a:lnTo>
                                <a:pt x="2724150" y="331787"/>
                              </a:lnTo>
                              <a:lnTo>
                                <a:pt x="2725737" y="333375"/>
                              </a:lnTo>
                              <a:lnTo>
                                <a:pt x="2732087" y="333375"/>
                              </a:lnTo>
                              <a:lnTo>
                                <a:pt x="2733675" y="331787"/>
                              </a:lnTo>
                              <a:lnTo>
                                <a:pt x="2733675" y="325437"/>
                              </a:lnTo>
                              <a:close/>
                            </a:path>
                            <a:path w="2905125" h="629285">
                              <a:moveTo>
                                <a:pt x="2733675" y="277825"/>
                              </a:moveTo>
                              <a:lnTo>
                                <a:pt x="2732087" y="276237"/>
                              </a:lnTo>
                              <a:lnTo>
                                <a:pt x="2725737" y="276237"/>
                              </a:lnTo>
                              <a:lnTo>
                                <a:pt x="2724150" y="277825"/>
                              </a:lnTo>
                              <a:lnTo>
                                <a:pt x="2724150" y="284175"/>
                              </a:lnTo>
                              <a:lnTo>
                                <a:pt x="2725737" y="285762"/>
                              </a:lnTo>
                              <a:lnTo>
                                <a:pt x="2732087" y="285762"/>
                              </a:lnTo>
                              <a:lnTo>
                                <a:pt x="2733675" y="284175"/>
                              </a:lnTo>
                              <a:lnTo>
                                <a:pt x="2733675" y="277825"/>
                              </a:lnTo>
                              <a:close/>
                            </a:path>
                            <a:path w="2905125" h="629285">
                              <a:moveTo>
                                <a:pt x="2733675" y="1587"/>
                              </a:moveTo>
                              <a:lnTo>
                                <a:pt x="2732087" y="0"/>
                              </a:lnTo>
                              <a:lnTo>
                                <a:pt x="2725737" y="0"/>
                              </a:lnTo>
                              <a:lnTo>
                                <a:pt x="2724150" y="1587"/>
                              </a:lnTo>
                              <a:lnTo>
                                <a:pt x="2724150" y="7937"/>
                              </a:lnTo>
                              <a:lnTo>
                                <a:pt x="2725737" y="9525"/>
                              </a:lnTo>
                              <a:lnTo>
                                <a:pt x="2732087" y="9525"/>
                              </a:lnTo>
                              <a:lnTo>
                                <a:pt x="2733675" y="7937"/>
                              </a:lnTo>
                              <a:lnTo>
                                <a:pt x="2733675" y="1587"/>
                              </a:lnTo>
                              <a:close/>
                            </a:path>
                            <a:path w="2905125" h="629285">
                              <a:moveTo>
                                <a:pt x="2752725" y="620725"/>
                              </a:moveTo>
                              <a:lnTo>
                                <a:pt x="2751137" y="619137"/>
                              </a:lnTo>
                              <a:lnTo>
                                <a:pt x="2744787" y="619137"/>
                              </a:lnTo>
                              <a:lnTo>
                                <a:pt x="2743200" y="620725"/>
                              </a:lnTo>
                              <a:lnTo>
                                <a:pt x="2743200" y="627075"/>
                              </a:lnTo>
                              <a:lnTo>
                                <a:pt x="2744787" y="628662"/>
                              </a:lnTo>
                              <a:lnTo>
                                <a:pt x="2751137" y="628662"/>
                              </a:lnTo>
                              <a:lnTo>
                                <a:pt x="2752725" y="627075"/>
                              </a:lnTo>
                              <a:lnTo>
                                <a:pt x="2752725" y="620725"/>
                              </a:lnTo>
                              <a:close/>
                            </a:path>
                            <a:path w="2905125" h="629285">
                              <a:moveTo>
                                <a:pt x="2752725" y="325437"/>
                              </a:moveTo>
                              <a:lnTo>
                                <a:pt x="2751137" y="323850"/>
                              </a:lnTo>
                              <a:lnTo>
                                <a:pt x="2744787" y="323850"/>
                              </a:lnTo>
                              <a:lnTo>
                                <a:pt x="2743200" y="325437"/>
                              </a:lnTo>
                              <a:lnTo>
                                <a:pt x="2743200" y="331787"/>
                              </a:lnTo>
                              <a:lnTo>
                                <a:pt x="2744787" y="333375"/>
                              </a:lnTo>
                              <a:lnTo>
                                <a:pt x="2751137" y="333375"/>
                              </a:lnTo>
                              <a:lnTo>
                                <a:pt x="2752725" y="331787"/>
                              </a:lnTo>
                              <a:lnTo>
                                <a:pt x="2752725" y="325437"/>
                              </a:lnTo>
                              <a:close/>
                            </a:path>
                            <a:path w="2905125" h="629285">
                              <a:moveTo>
                                <a:pt x="2752725" y="277825"/>
                              </a:moveTo>
                              <a:lnTo>
                                <a:pt x="2751137" y="276237"/>
                              </a:lnTo>
                              <a:lnTo>
                                <a:pt x="2744787" y="276237"/>
                              </a:lnTo>
                              <a:lnTo>
                                <a:pt x="2743200" y="277825"/>
                              </a:lnTo>
                              <a:lnTo>
                                <a:pt x="2743200" y="284175"/>
                              </a:lnTo>
                              <a:lnTo>
                                <a:pt x="2744787" y="285762"/>
                              </a:lnTo>
                              <a:lnTo>
                                <a:pt x="2751137" y="285762"/>
                              </a:lnTo>
                              <a:lnTo>
                                <a:pt x="2752725" y="284175"/>
                              </a:lnTo>
                              <a:lnTo>
                                <a:pt x="2752725" y="277825"/>
                              </a:lnTo>
                              <a:close/>
                            </a:path>
                            <a:path w="2905125" h="629285">
                              <a:moveTo>
                                <a:pt x="2752725" y="1587"/>
                              </a:moveTo>
                              <a:lnTo>
                                <a:pt x="2751137" y="0"/>
                              </a:lnTo>
                              <a:lnTo>
                                <a:pt x="2744787" y="0"/>
                              </a:lnTo>
                              <a:lnTo>
                                <a:pt x="2743200" y="1587"/>
                              </a:lnTo>
                              <a:lnTo>
                                <a:pt x="2743200" y="7937"/>
                              </a:lnTo>
                              <a:lnTo>
                                <a:pt x="2744787" y="9525"/>
                              </a:lnTo>
                              <a:lnTo>
                                <a:pt x="2751137" y="9525"/>
                              </a:lnTo>
                              <a:lnTo>
                                <a:pt x="2752725" y="7937"/>
                              </a:lnTo>
                              <a:lnTo>
                                <a:pt x="2752725" y="1587"/>
                              </a:lnTo>
                              <a:close/>
                            </a:path>
                            <a:path w="2905125" h="629285">
                              <a:moveTo>
                                <a:pt x="2771775" y="620725"/>
                              </a:moveTo>
                              <a:lnTo>
                                <a:pt x="2770187" y="619137"/>
                              </a:lnTo>
                              <a:lnTo>
                                <a:pt x="2763837" y="619137"/>
                              </a:lnTo>
                              <a:lnTo>
                                <a:pt x="2762250" y="620725"/>
                              </a:lnTo>
                              <a:lnTo>
                                <a:pt x="2762250" y="627075"/>
                              </a:lnTo>
                              <a:lnTo>
                                <a:pt x="2763837" y="628662"/>
                              </a:lnTo>
                              <a:lnTo>
                                <a:pt x="2770187" y="628662"/>
                              </a:lnTo>
                              <a:lnTo>
                                <a:pt x="2771775" y="627075"/>
                              </a:lnTo>
                              <a:lnTo>
                                <a:pt x="2771775" y="620725"/>
                              </a:lnTo>
                              <a:close/>
                            </a:path>
                            <a:path w="2905125" h="629285">
                              <a:moveTo>
                                <a:pt x="2771775" y="325437"/>
                              </a:moveTo>
                              <a:lnTo>
                                <a:pt x="2770187" y="323850"/>
                              </a:lnTo>
                              <a:lnTo>
                                <a:pt x="2763837" y="323850"/>
                              </a:lnTo>
                              <a:lnTo>
                                <a:pt x="2762250" y="325437"/>
                              </a:lnTo>
                              <a:lnTo>
                                <a:pt x="2762250" y="331787"/>
                              </a:lnTo>
                              <a:lnTo>
                                <a:pt x="2763837" y="333375"/>
                              </a:lnTo>
                              <a:lnTo>
                                <a:pt x="2770187" y="333375"/>
                              </a:lnTo>
                              <a:lnTo>
                                <a:pt x="2771775" y="331787"/>
                              </a:lnTo>
                              <a:lnTo>
                                <a:pt x="2771775" y="325437"/>
                              </a:lnTo>
                              <a:close/>
                            </a:path>
                            <a:path w="2905125" h="629285">
                              <a:moveTo>
                                <a:pt x="2771775" y="277825"/>
                              </a:moveTo>
                              <a:lnTo>
                                <a:pt x="2770187" y="276237"/>
                              </a:lnTo>
                              <a:lnTo>
                                <a:pt x="2763837" y="276237"/>
                              </a:lnTo>
                              <a:lnTo>
                                <a:pt x="2762250" y="277825"/>
                              </a:lnTo>
                              <a:lnTo>
                                <a:pt x="2762250" y="284175"/>
                              </a:lnTo>
                              <a:lnTo>
                                <a:pt x="2763837" y="285762"/>
                              </a:lnTo>
                              <a:lnTo>
                                <a:pt x="2770187" y="285762"/>
                              </a:lnTo>
                              <a:lnTo>
                                <a:pt x="2771775" y="284175"/>
                              </a:lnTo>
                              <a:lnTo>
                                <a:pt x="2771775" y="277825"/>
                              </a:lnTo>
                              <a:close/>
                            </a:path>
                            <a:path w="2905125" h="629285">
                              <a:moveTo>
                                <a:pt x="2771775" y="1587"/>
                              </a:moveTo>
                              <a:lnTo>
                                <a:pt x="2770187" y="0"/>
                              </a:lnTo>
                              <a:lnTo>
                                <a:pt x="2763837" y="0"/>
                              </a:lnTo>
                              <a:lnTo>
                                <a:pt x="2762250" y="1587"/>
                              </a:lnTo>
                              <a:lnTo>
                                <a:pt x="2762250" y="7937"/>
                              </a:lnTo>
                              <a:lnTo>
                                <a:pt x="2763837" y="9525"/>
                              </a:lnTo>
                              <a:lnTo>
                                <a:pt x="2770187" y="9525"/>
                              </a:lnTo>
                              <a:lnTo>
                                <a:pt x="2771775" y="7937"/>
                              </a:lnTo>
                              <a:lnTo>
                                <a:pt x="2771775" y="1587"/>
                              </a:lnTo>
                              <a:close/>
                            </a:path>
                            <a:path w="2905125" h="629285">
                              <a:moveTo>
                                <a:pt x="2790825" y="620725"/>
                              </a:moveTo>
                              <a:lnTo>
                                <a:pt x="2789237" y="619137"/>
                              </a:lnTo>
                              <a:lnTo>
                                <a:pt x="2782887" y="619137"/>
                              </a:lnTo>
                              <a:lnTo>
                                <a:pt x="2781300" y="620725"/>
                              </a:lnTo>
                              <a:lnTo>
                                <a:pt x="2781300" y="627075"/>
                              </a:lnTo>
                              <a:lnTo>
                                <a:pt x="2782887" y="628662"/>
                              </a:lnTo>
                              <a:lnTo>
                                <a:pt x="2789237" y="628662"/>
                              </a:lnTo>
                              <a:lnTo>
                                <a:pt x="2790825" y="627075"/>
                              </a:lnTo>
                              <a:lnTo>
                                <a:pt x="2790825" y="620725"/>
                              </a:lnTo>
                              <a:close/>
                            </a:path>
                            <a:path w="2905125" h="629285">
                              <a:moveTo>
                                <a:pt x="2790825" y="325437"/>
                              </a:moveTo>
                              <a:lnTo>
                                <a:pt x="2789237" y="323850"/>
                              </a:lnTo>
                              <a:lnTo>
                                <a:pt x="2782887" y="323850"/>
                              </a:lnTo>
                              <a:lnTo>
                                <a:pt x="2781300" y="325437"/>
                              </a:lnTo>
                              <a:lnTo>
                                <a:pt x="2781300" y="331787"/>
                              </a:lnTo>
                              <a:lnTo>
                                <a:pt x="2782887" y="333375"/>
                              </a:lnTo>
                              <a:lnTo>
                                <a:pt x="2789237" y="333375"/>
                              </a:lnTo>
                              <a:lnTo>
                                <a:pt x="2790825" y="331787"/>
                              </a:lnTo>
                              <a:lnTo>
                                <a:pt x="2790825" y="325437"/>
                              </a:lnTo>
                              <a:close/>
                            </a:path>
                            <a:path w="2905125" h="629285">
                              <a:moveTo>
                                <a:pt x="2790825" y="277825"/>
                              </a:moveTo>
                              <a:lnTo>
                                <a:pt x="2789237" y="276237"/>
                              </a:lnTo>
                              <a:lnTo>
                                <a:pt x="2782887" y="276237"/>
                              </a:lnTo>
                              <a:lnTo>
                                <a:pt x="2781300" y="277825"/>
                              </a:lnTo>
                              <a:lnTo>
                                <a:pt x="2781300" y="284175"/>
                              </a:lnTo>
                              <a:lnTo>
                                <a:pt x="2782887" y="285762"/>
                              </a:lnTo>
                              <a:lnTo>
                                <a:pt x="2789237" y="285762"/>
                              </a:lnTo>
                              <a:lnTo>
                                <a:pt x="2790825" y="284175"/>
                              </a:lnTo>
                              <a:lnTo>
                                <a:pt x="2790825" y="277825"/>
                              </a:lnTo>
                              <a:close/>
                            </a:path>
                            <a:path w="2905125" h="629285">
                              <a:moveTo>
                                <a:pt x="2790825" y="1587"/>
                              </a:moveTo>
                              <a:lnTo>
                                <a:pt x="2789237" y="0"/>
                              </a:lnTo>
                              <a:lnTo>
                                <a:pt x="2782887" y="0"/>
                              </a:lnTo>
                              <a:lnTo>
                                <a:pt x="2781300" y="1587"/>
                              </a:lnTo>
                              <a:lnTo>
                                <a:pt x="2781300" y="7937"/>
                              </a:lnTo>
                              <a:lnTo>
                                <a:pt x="2782887" y="9525"/>
                              </a:lnTo>
                              <a:lnTo>
                                <a:pt x="2789237" y="9525"/>
                              </a:lnTo>
                              <a:lnTo>
                                <a:pt x="2790825" y="7937"/>
                              </a:lnTo>
                              <a:lnTo>
                                <a:pt x="2790825" y="1587"/>
                              </a:lnTo>
                              <a:close/>
                            </a:path>
                            <a:path w="2905125" h="629285">
                              <a:moveTo>
                                <a:pt x="2809875" y="620725"/>
                              </a:moveTo>
                              <a:lnTo>
                                <a:pt x="2808287" y="619137"/>
                              </a:lnTo>
                              <a:lnTo>
                                <a:pt x="2801937" y="619137"/>
                              </a:lnTo>
                              <a:lnTo>
                                <a:pt x="2800350" y="620725"/>
                              </a:lnTo>
                              <a:lnTo>
                                <a:pt x="2800350" y="627075"/>
                              </a:lnTo>
                              <a:lnTo>
                                <a:pt x="2801937" y="628662"/>
                              </a:lnTo>
                              <a:lnTo>
                                <a:pt x="2808287" y="628662"/>
                              </a:lnTo>
                              <a:lnTo>
                                <a:pt x="2809875" y="627075"/>
                              </a:lnTo>
                              <a:lnTo>
                                <a:pt x="2809875" y="620725"/>
                              </a:lnTo>
                              <a:close/>
                            </a:path>
                            <a:path w="2905125" h="629285">
                              <a:moveTo>
                                <a:pt x="2809875" y="325437"/>
                              </a:moveTo>
                              <a:lnTo>
                                <a:pt x="2808287" y="323850"/>
                              </a:lnTo>
                              <a:lnTo>
                                <a:pt x="2801937" y="323850"/>
                              </a:lnTo>
                              <a:lnTo>
                                <a:pt x="2800350" y="325437"/>
                              </a:lnTo>
                              <a:lnTo>
                                <a:pt x="2800350" y="331787"/>
                              </a:lnTo>
                              <a:lnTo>
                                <a:pt x="2801937" y="333375"/>
                              </a:lnTo>
                              <a:lnTo>
                                <a:pt x="2808287" y="333375"/>
                              </a:lnTo>
                              <a:lnTo>
                                <a:pt x="2809875" y="331787"/>
                              </a:lnTo>
                              <a:lnTo>
                                <a:pt x="2809875" y="325437"/>
                              </a:lnTo>
                              <a:close/>
                            </a:path>
                            <a:path w="2905125" h="629285">
                              <a:moveTo>
                                <a:pt x="2809875" y="277825"/>
                              </a:moveTo>
                              <a:lnTo>
                                <a:pt x="2808287" y="276237"/>
                              </a:lnTo>
                              <a:lnTo>
                                <a:pt x="2801937" y="276237"/>
                              </a:lnTo>
                              <a:lnTo>
                                <a:pt x="2800350" y="277825"/>
                              </a:lnTo>
                              <a:lnTo>
                                <a:pt x="2800350" y="284175"/>
                              </a:lnTo>
                              <a:lnTo>
                                <a:pt x="2801937" y="285762"/>
                              </a:lnTo>
                              <a:lnTo>
                                <a:pt x="2808287" y="285762"/>
                              </a:lnTo>
                              <a:lnTo>
                                <a:pt x="2809875" y="284175"/>
                              </a:lnTo>
                              <a:lnTo>
                                <a:pt x="2809875" y="277825"/>
                              </a:lnTo>
                              <a:close/>
                            </a:path>
                            <a:path w="2905125" h="629285">
                              <a:moveTo>
                                <a:pt x="2809875" y="1587"/>
                              </a:moveTo>
                              <a:lnTo>
                                <a:pt x="2808287" y="0"/>
                              </a:lnTo>
                              <a:lnTo>
                                <a:pt x="2801937" y="0"/>
                              </a:lnTo>
                              <a:lnTo>
                                <a:pt x="2800350" y="1587"/>
                              </a:lnTo>
                              <a:lnTo>
                                <a:pt x="2800350" y="7937"/>
                              </a:lnTo>
                              <a:lnTo>
                                <a:pt x="2801937" y="9525"/>
                              </a:lnTo>
                              <a:lnTo>
                                <a:pt x="2808287" y="9525"/>
                              </a:lnTo>
                              <a:lnTo>
                                <a:pt x="2809875" y="7937"/>
                              </a:lnTo>
                              <a:lnTo>
                                <a:pt x="2809875" y="1587"/>
                              </a:lnTo>
                              <a:close/>
                            </a:path>
                            <a:path w="2905125" h="629285">
                              <a:moveTo>
                                <a:pt x="2828925" y="620725"/>
                              </a:moveTo>
                              <a:lnTo>
                                <a:pt x="2827337" y="619137"/>
                              </a:lnTo>
                              <a:lnTo>
                                <a:pt x="2820987" y="619137"/>
                              </a:lnTo>
                              <a:lnTo>
                                <a:pt x="2819400" y="620725"/>
                              </a:lnTo>
                              <a:lnTo>
                                <a:pt x="2819400" y="627075"/>
                              </a:lnTo>
                              <a:lnTo>
                                <a:pt x="2820987" y="628662"/>
                              </a:lnTo>
                              <a:lnTo>
                                <a:pt x="2827337" y="628662"/>
                              </a:lnTo>
                              <a:lnTo>
                                <a:pt x="2828925" y="627075"/>
                              </a:lnTo>
                              <a:lnTo>
                                <a:pt x="2828925" y="620725"/>
                              </a:lnTo>
                              <a:close/>
                            </a:path>
                            <a:path w="2905125" h="629285">
                              <a:moveTo>
                                <a:pt x="2828925" y="325437"/>
                              </a:moveTo>
                              <a:lnTo>
                                <a:pt x="2827337" y="323850"/>
                              </a:lnTo>
                              <a:lnTo>
                                <a:pt x="2820987" y="323850"/>
                              </a:lnTo>
                              <a:lnTo>
                                <a:pt x="2819400" y="325437"/>
                              </a:lnTo>
                              <a:lnTo>
                                <a:pt x="2819400" y="331787"/>
                              </a:lnTo>
                              <a:lnTo>
                                <a:pt x="2820987" y="333375"/>
                              </a:lnTo>
                              <a:lnTo>
                                <a:pt x="2827337" y="333375"/>
                              </a:lnTo>
                              <a:lnTo>
                                <a:pt x="2828925" y="331787"/>
                              </a:lnTo>
                              <a:lnTo>
                                <a:pt x="2828925" y="325437"/>
                              </a:lnTo>
                              <a:close/>
                            </a:path>
                            <a:path w="2905125" h="629285">
                              <a:moveTo>
                                <a:pt x="2828925" y="277825"/>
                              </a:moveTo>
                              <a:lnTo>
                                <a:pt x="2827337" y="276237"/>
                              </a:lnTo>
                              <a:lnTo>
                                <a:pt x="2820987" y="276237"/>
                              </a:lnTo>
                              <a:lnTo>
                                <a:pt x="2819400" y="277825"/>
                              </a:lnTo>
                              <a:lnTo>
                                <a:pt x="2819400" y="284175"/>
                              </a:lnTo>
                              <a:lnTo>
                                <a:pt x="2820987" y="285762"/>
                              </a:lnTo>
                              <a:lnTo>
                                <a:pt x="2827337" y="285762"/>
                              </a:lnTo>
                              <a:lnTo>
                                <a:pt x="2828925" y="284175"/>
                              </a:lnTo>
                              <a:lnTo>
                                <a:pt x="2828925" y="277825"/>
                              </a:lnTo>
                              <a:close/>
                            </a:path>
                            <a:path w="2905125" h="629285">
                              <a:moveTo>
                                <a:pt x="2828925" y="1587"/>
                              </a:moveTo>
                              <a:lnTo>
                                <a:pt x="2827337" y="0"/>
                              </a:lnTo>
                              <a:lnTo>
                                <a:pt x="2820987" y="0"/>
                              </a:lnTo>
                              <a:lnTo>
                                <a:pt x="2819400" y="1587"/>
                              </a:lnTo>
                              <a:lnTo>
                                <a:pt x="2819400" y="7937"/>
                              </a:lnTo>
                              <a:lnTo>
                                <a:pt x="2820987" y="9525"/>
                              </a:lnTo>
                              <a:lnTo>
                                <a:pt x="2827337" y="9525"/>
                              </a:lnTo>
                              <a:lnTo>
                                <a:pt x="2828925" y="7937"/>
                              </a:lnTo>
                              <a:lnTo>
                                <a:pt x="2828925" y="1587"/>
                              </a:lnTo>
                              <a:close/>
                            </a:path>
                            <a:path w="2905125" h="629285">
                              <a:moveTo>
                                <a:pt x="2847975" y="620725"/>
                              </a:moveTo>
                              <a:lnTo>
                                <a:pt x="2846387" y="619137"/>
                              </a:lnTo>
                              <a:lnTo>
                                <a:pt x="2840037" y="619137"/>
                              </a:lnTo>
                              <a:lnTo>
                                <a:pt x="2838450" y="620725"/>
                              </a:lnTo>
                              <a:lnTo>
                                <a:pt x="2838450" y="627075"/>
                              </a:lnTo>
                              <a:lnTo>
                                <a:pt x="2840037" y="628662"/>
                              </a:lnTo>
                              <a:lnTo>
                                <a:pt x="2846387" y="628662"/>
                              </a:lnTo>
                              <a:lnTo>
                                <a:pt x="2847975" y="627075"/>
                              </a:lnTo>
                              <a:lnTo>
                                <a:pt x="2847975" y="620725"/>
                              </a:lnTo>
                              <a:close/>
                            </a:path>
                            <a:path w="2905125" h="629285">
                              <a:moveTo>
                                <a:pt x="2847975" y="325437"/>
                              </a:moveTo>
                              <a:lnTo>
                                <a:pt x="2846387" y="323850"/>
                              </a:lnTo>
                              <a:lnTo>
                                <a:pt x="2840037" y="323850"/>
                              </a:lnTo>
                              <a:lnTo>
                                <a:pt x="2838450" y="325437"/>
                              </a:lnTo>
                              <a:lnTo>
                                <a:pt x="2838450" y="331787"/>
                              </a:lnTo>
                              <a:lnTo>
                                <a:pt x="2840037" y="333375"/>
                              </a:lnTo>
                              <a:lnTo>
                                <a:pt x="2846387" y="333375"/>
                              </a:lnTo>
                              <a:lnTo>
                                <a:pt x="2847975" y="331787"/>
                              </a:lnTo>
                              <a:lnTo>
                                <a:pt x="2847975" y="325437"/>
                              </a:lnTo>
                              <a:close/>
                            </a:path>
                            <a:path w="2905125" h="629285">
                              <a:moveTo>
                                <a:pt x="2847975" y="277825"/>
                              </a:moveTo>
                              <a:lnTo>
                                <a:pt x="2846387" y="276237"/>
                              </a:lnTo>
                              <a:lnTo>
                                <a:pt x="2840037" y="276237"/>
                              </a:lnTo>
                              <a:lnTo>
                                <a:pt x="2838450" y="277825"/>
                              </a:lnTo>
                              <a:lnTo>
                                <a:pt x="2838450" y="284175"/>
                              </a:lnTo>
                              <a:lnTo>
                                <a:pt x="2840037" y="285762"/>
                              </a:lnTo>
                              <a:lnTo>
                                <a:pt x="2846387" y="285762"/>
                              </a:lnTo>
                              <a:lnTo>
                                <a:pt x="2847975" y="284175"/>
                              </a:lnTo>
                              <a:lnTo>
                                <a:pt x="2847975" y="277825"/>
                              </a:lnTo>
                              <a:close/>
                            </a:path>
                            <a:path w="2905125" h="629285">
                              <a:moveTo>
                                <a:pt x="2847975" y="1587"/>
                              </a:moveTo>
                              <a:lnTo>
                                <a:pt x="2846387" y="0"/>
                              </a:lnTo>
                              <a:lnTo>
                                <a:pt x="2840037" y="0"/>
                              </a:lnTo>
                              <a:lnTo>
                                <a:pt x="2838450" y="1587"/>
                              </a:lnTo>
                              <a:lnTo>
                                <a:pt x="2838450" y="7937"/>
                              </a:lnTo>
                              <a:lnTo>
                                <a:pt x="2840037" y="9525"/>
                              </a:lnTo>
                              <a:lnTo>
                                <a:pt x="2846387" y="9525"/>
                              </a:lnTo>
                              <a:lnTo>
                                <a:pt x="2847975" y="7937"/>
                              </a:lnTo>
                              <a:lnTo>
                                <a:pt x="2847975" y="1587"/>
                              </a:lnTo>
                              <a:close/>
                            </a:path>
                            <a:path w="2905125" h="629285">
                              <a:moveTo>
                                <a:pt x="2867025" y="620725"/>
                              </a:moveTo>
                              <a:lnTo>
                                <a:pt x="2865437" y="619137"/>
                              </a:lnTo>
                              <a:lnTo>
                                <a:pt x="2859087" y="619137"/>
                              </a:lnTo>
                              <a:lnTo>
                                <a:pt x="2857500" y="620725"/>
                              </a:lnTo>
                              <a:lnTo>
                                <a:pt x="2857500" y="627075"/>
                              </a:lnTo>
                              <a:lnTo>
                                <a:pt x="2859087" y="628662"/>
                              </a:lnTo>
                              <a:lnTo>
                                <a:pt x="2865437" y="628662"/>
                              </a:lnTo>
                              <a:lnTo>
                                <a:pt x="2867025" y="627075"/>
                              </a:lnTo>
                              <a:lnTo>
                                <a:pt x="2867025" y="620725"/>
                              </a:lnTo>
                              <a:close/>
                            </a:path>
                            <a:path w="2905125" h="629285">
                              <a:moveTo>
                                <a:pt x="2867025" y="325437"/>
                              </a:moveTo>
                              <a:lnTo>
                                <a:pt x="2865437" y="323850"/>
                              </a:lnTo>
                              <a:lnTo>
                                <a:pt x="2859087" y="323850"/>
                              </a:lnTo>
                              <a:lnTo>
                                <a:pt x="2857500" y="325437"/>
                              </a:lnTo>
                              <a:lnTo>
                                <a:pt x="2857500" y="331787"/>
                              </a:lnTo>
                              <a:lnTo>
                                <a:pt x="2859087" y="333375"/>
                              </a:lnTo>
                              <a:lnTo>
                                <a:pt x="2865437" y="333375"/>
                              </a:lnTo>
                              <a:lnTo>
                                <a:pt x="2867025" y="331787"/>
                              </a:lnTo>
                              <a:lnTo>
                                <a:pt x="2867025" y="325437"/>
                              </a:lnTo>
                              <a:close/>
                            </a:path>
                            <a:path w="2905125" h="629285">
                              <a:moveTo>
                                <a:pt x="2867025" y="277825"/>
                              </a:moveTo>
                              <a:lnTo>
                                <a:pt x="2865437" y="276237"/>
                              </a:lnTo>
                              <a:lnTo>
                                <a:pt x="2859087" y="276237"/>
                              </a:lnTo>
                              <a:lnTo>
                                <a:pt x="2857500" y="277825"/>
                              </a:lnTo>
                              <a:lnTo>
                                <a:pt x="2857500" y="284175"/>
                              </a:lnTo>
                              <a:lnTo>
                                <a:pt x="2859087" y="285762"/>
                              </a:lnTo>
                              <a:lnTo>
                                <a:pt x="2865437" y="285762"/>
                              </a:lnTo>
                              <a:lnTo>
                                <a:pt x="2867025" y="284175"/>
                              </a:lnTo>
                              <a:lnTo>
                                <a:pt x="2867025" y="277825"/>
                              </a:lnTo>
                              <a:close/>
                            </a:path>
                            <a:path w="2905125" h="629285">
                              <a:moveTo>
                                <a:pt x="2867025" y="1587"/>
                              </a:moveTo>
                              <a:lnTo>
                                <a:pt x="2865437" y="0"/>
                              </a:lnTo>
                              <a:lnTo>
                                <a:pt x="2859087" y="0"/>
                              </a:lnTo>
                              <a:lnTo>
                                <a:pt x="2857500" y="1587"/>
                              </a:lnTo>
                              <a:lnTo>
                                <a:pt x="2857500" y="7937"/>
                              </a:lnTo>
                              <a:lnTo>
                                <a:pt x="2859087" y="9525"/>
                              </a:lnTo>
                              <a:lnTo>
                                <a:pt x="2865437" y="9525"/>
                              </a:lnTo>
                              <a:lnTo>
                                <a:pt x="2867025" y="7937"/>
                              </a:lnTo>
                              <a:lnTo>
                                <a:pt x="2867025" y="1587"/>
                              </a:lnTo>
                              <a:close/>
                            </a:path>
                            <a:path w="2905125" h="629285">
                              <a:moveTo>
                                <a:pt x="2886075" y="620725"/>
                              </a:moveTo>
                              <a:lnTo>
                                <a:pt x="2884487" y="619137"/>
                              </a:lnTo>
                              <a:lnTo>
                                <a:pt x="2878137" y="619137"/>
                              </a:lnTo>
                              <a:lnTo>
                                <a:pt x="2876550" y="620725"/>
                              </a:lnTo>
                              <a:lnTo>
                                <a:pt x="2876550" y="627075"/>
                              </a:lnTo>
                              <a:lnTo>
                                <a:pt x="2878137" y="628662"/>
                              </a:lnTo>
                              <a:lnTo>
                                <a:pt x="2884487" y="628662"/>
                              </a:lnTo>
                              <a:lnTo>
                                <a:pt x="2886075" y="627075"/>
                              </a:lnTo>
                              <a:lnTo>
                                <a:pt x="2886075" y="620725"/>
                              </a:lnTo>
                              <a:close/>
                            </a:path>
                            <a:path w="2905125" h="629285">
                              <a:moveTo>
                                <a:pt x="2886075" y="325437"/>
                              </a:moveTo>
                              <a:lnTo>
                                <a:pt x="2884487" y="323850"/>
                              </a:lnTo>
                              <a:lnTo>
                                <a:pt x="2878137" y="323850"/>
                              </a:lnTo>
                              <a:lnTo>
                                <a:pt x="2876550" y="325437"/>
                              </a:lnTo>
                              <a:lnTo>
                                <a:pt x="2876550" y="331787"/>
                              </a:lnTo>
                              <a:lnTo>
                                <a:pt x="2878137" y="333375"/>
                              </a:lnTo>
                              <a:lnTo>
                                <a:pt x="2884487" y="333375"/>
                              </a:lnTo>
                              <a:lnTo>
                                <a:pt x="2886075" y="331787"/>
                              </a:lnTo>
                              <a:lnTo>
                                <a:pt x="2886075" y="325437"/>
                              </a:lnTo>
                              <a:close/>
                            </a:path>
                            <a:path w="2905125" h="629285">
                              <a:moveTo>
                                <a:pt x="2886075" y="268300"/>
                              </a:moveTo>
                              <a:lnTo>
                                <a:pt x="2884487" y="266712"/>
                              </a:lnTo>
                              <a:lnTo>
                                <a:pt x="2878137" y="266712"/>
                              </a:lnTo>
                              <a:lnTo>
                                <a:pt x="2876550" y="268300"/>
                              </a:lnTo>
                              <a:lnTo>
                                <a:pt x="2876550" y="274650"/>
                              </a:lnTo>
                              <a:lnTo>
                                <a:pt x="2878137" y="276237"/>
                              </a:lnTo>
                              <a:lnTo>
                                <a:pt x="2876550" y="277825"/>
                              </a:lnTo>
                              <a:lnTo>
                                <a:pt x="2876550" y="284175"/>
                              </a:lnTo>
                              <a:lnTo>
                                <a:pt x="2878137" y="285762"/>
                              </a:lnTo>
                              <a:lnTo>
                                <a:pt x="2884487" y="285762"/>
                              </a:lnTo>
                              <a:lnTo>
                                <a:pt x="2886075" y="284175"/>
                              </a:lnTo>
                              <a:lnTo>
                                <a:pt x="2886075" y="277825"/>
                              </a:lnTo>
                              <a:lnTo>
                                <a:pt x="2884487" y="276237"/>
                              </a:lnTo>
                              <a:lnTo>
                                <a:pt x="2886075" y="274650"/>
                              </a:lnTo>
                              <a:lnTo>
                                <a:pt x="2886075" y="268300"/>
                              </a:lnTo>
                              <a:close/>
                            </a:path>
                            <a:path w="2905125" h="629285">
                              <a:moveTo>
                                <a:pt x="2886075" y="249250"/>
                              </a:moveTo>
                              <a:lnTo>
                                <a:pt x="2884487" y="247662"/>
                              </a:lnTo>
                              <a:lnTo>
                                <a:pt x="2878137" y="247662"/>
                              </a:lnTo>
                              <a:lnTo>
                                <a:pt x="2876550" y="249250"/>
                              </a:lnTo>
                              <a:lnTo>
                                <a:pt x="2876550" y="255600"/>
                              </a:lnTo>
                              <a:lnTo>
                                <a:pt x="2878137" y="257187"/>
                              </a:lnTo>
                              <a:lnTo>
                                <a:pt x="2884487" y="257187"/>
                              </a:lnTo>
                              <a:lnTo>
                                <a:pt x="2886075" y="255600"/>
                              </a:lnTo>
                              <a:lnTo>
                                <a:pt x="2886075" y="249250"/>
                              </a:lnTo>
                              <a:close/>
                            </a:path>
                            <a:path w="2905125" h="629285">
                              <a:moveTo>
                                <a:pt x="2886075" y="230200"/>
                              </a:moveTo>
                              <a:lnTo>
                                <a:pt x="2884487" y="228612"/>
                              </a:lnTo>
                              <a:lnTo>
                                <a:pt x="2878137" y="228612"/>
                              </a:lnTo>
                              <a:lnTo>
                                <a:pt x="2876550" y="230200"/>
                              </a:lnTo>
                              <a:lnTo>
                                <a:pt x="2876550" y="236537"/>
                              </a:lnTo>
                              <a:lnTo>
                                <a:pt x="2878137" y="238137"/>
                              </a:lnTo>
                              <a:lnTo>
                                <a:pt x="2884487" y="238137"/>
                              </a:lnTo>
                              <a:lnTo>
                                <a:pt x="2886075" y="236537"/>
                              </a:lnTo>
                              <a:lnTo>
                                <a:pt x="2886075" y="230200"/>
                              </a:lnTo>
                              <a:close/>
                            </a:path>
                            <a:path w="2905125" h="629285">
                              <a:moveTo>
                                <a:pt x="2886075" y="211150"/>
                              </a:moveTo>
                              <a:lnTo>
                                <a:pt x="2884487" y="209562"/>
                              </a:lnTo>
                              <a:lnTo>
                                <a:pt x="2878137" y="209562"/>
                              </a:lnTo>
                              <a:lnTo>
                                <a:pt x="2876550" y="211150"/>
                              </a:lnTo>
                              <a:lnTo>
                                <a:pt x="2876550" y="217500"/>
                              </a:lnTo>
                              <a:lnTo>
                                <a:pt x="2878137" y="219087"/>
                              </a:lnTo>
                              <a:lnTo>
                                <a:pt x="2884487" y="219087"/>
                              </a:lnTo>
                              <a:lnTo>
                                <a:pt x="2886075" y="217500"/>
                              </a:lnTo>
                              <a:lnTo>
                                <a:pt x="2886075" y="211150"/>
                              </a:lnTo>
                              <a:close/>
                            </a:path>
                            <a:path w="2905125" h="629285">
                              <a:moveTo>
                                <a:pt x="2886075" y="192087"/>
                              </a:moveTo>
                              <a:lnTo>
                                <a:pt x="2884487" y="190512"/>
                              </a:lnTo>
                              <a:lnTo>
                                <a:pt x="2878137" y="190512"/>
                              </a:lnTo>
                              <a:lnTo>
                                <a:pt x="2876550" y="192087"/>
                              </a:lnTo>
                              <a:lnTo>
                                <a:pt x="2876550" y="198450"/>
                              </a:lnTo>
                              <a:lnTo>
                                <a:pt x="2878137" y="200037"/>
                              </a:lnTo>
                              <a:lnTo>
                                <a:pt x="2884487" y="200037"/>
                              </a:lnTo>
                              <a:lnTo>
                                <a:pt x="2886075" y="198450"/>
                              </a:lnTo>
                              <a:lnTo>
                                <a:pt x="2886075" y="192087"/>
                              </a:lnTo>
                              <a:close/>
                            </a:path>
                            <a:path w="2905125" h="629285">
                              <a:moveTo>
                                <a:pt x="2886075" y="173050"/>
                              </a:moveTo>
                              <a:lnTo>
                                <a:pt x="2884487" y="171462"/>
                              </a:lnTo>
                              <a:lnTo>
                                <a:pt x="2878137" y="171462"/>
                              </a:lnTo>
                              <a:lnTo>
                                <a:pt x="2876550" y="173050"/>
                              </a:lnTo>
                              <a:lnTo>
                                <a:pt x="2876550" y="179400"/>
                              </a:lnTo>
                              <a:lnTo>
                                <a:pt x="2878137" y="180987"/>
                              </a:lnTo>
                              <a:lnTo>
                                <a:pt x="2884487" y="180987"/>
                              </a:lnTo>
                              <a:lnTo>
                                <a:pt x="2886075" y="179400"/>
                              </a:lnTo>
                              <a:lnTo>
                                <a:pt x="2886075" y="173050"/>
                              </a:lnTo>
                              <a:close/>
                            </a:path>
                            <a:path w="2905125" h="629285">
                              <a:moveTo>
                                <a:pt x="2886075" y="153987"/>
                              </a:moveTo>
                              <a:lnTo>
                                <a:pt x="2884487" y="152412"/>
                              </a:lnTo>
                              <a:lnTo>
                                <a:pt x="2878137" y="152412"/>
                              </a:lnTo>
                              <a:lnTo>
                                <a:pt x="2876550" y="153987"/>
                              </a:lnTo>
                              <a:lnTo>
                                <a:pt x="2876550" y="160350"/>
                              </a:lnTo>
                              <a:lnTo>
                                <a:pt x="2878137" y="161937"/>
                              </a:lnTo>
                              <a:lnTo>
                                <a:pt x="2884487" y="161937"/>
                              </a:lnTo>
                              <a:lnTo>
                                <a:pt x="2886075" y="160350"/>
                              </a:lnTo>
                              <a:lnTo>
                                <a:pt x="2886075" y="153987"/>
                              </a:lnTo>
                              <a:close/>
                            </a:path>
                            <a:path w="2905125" h="629285">
                              <a:moveTo>
                                <a:pt x="2886075" y="134937"/>
                              </a:moveTo>
                              <a:lnTo>
                                <a:pt x="2884487" y="133350"/>
                              </a:lnTo>
                              <a:lnTo>
                                <a:pt x="2878137" y="133350"/>
                              </a:lnTo>
                              <a:lnTo>
                                <a:pt x="2876550" y="134937"/>
                              </a:lnTo>
                              <a:lnTo>
                                <a:pt x="2876550" y="141300"/>
                              </a:lnTo>
                              <a:lnTo>
                                <a:pt x="2878137" y="142875"/>
                              </a:lnTo>
                              <a:lnTo>
                                <a:pt x="2884487" y="142875"/>
                              </a:lnTo>
                              <a:lnTo>
                                <a:pt x="2886075" y="141300"/>
                              </a:lnTo>
                              <a:lnTo>
                                <a:pt x="2886075" y="134937"/>
                              </a:lnTo>
                              <a:close/>
                            </a:path>
                            <a:path w="2905125" h="629285">
                              <a:moveTo>
                                <a:pt x="2886075" y="115887"/>
                              </a:moveTo>
                              <a:lnTo>
                                <a:pt x="2884487" y="114300"/>
                              </a:lnTo>
                              <a:lnTo>
                                <a:pt x="2878137" y="114300"/>
                              </a:lnTo>
                              <a:lnTo>
                                <a:pt x="2876550" y="115887"/>
                              </a:lnTo>
                              <a:lnTo>
                                <a:pt x="2876550" y="122237"/>
                              </a:lnTo>
                              <a:lnTo>
                                <a:pt x="2878137" y="123825"/>
                              </a:lnTo>
                              <a:lnTo>
                                <a:pt x="2884487" y="123825"/>
                              </a:lnTo>
                              <a:lnTo>
                                <a:pt x="2886075" y="122237"/>
                              </a:lnTo>
                              <a:lnTo>
                                <a:pt x="2886075" y="115887"/>
                              </a:lnTo>
                              <a:close/>
                            </a:path>
                            <a:path w="2905125" h="629285">
                              <a:moveTo>
                                <a:pt x="2886075" y="96837"/>
                              </a:moveTo>
                              <a:lnTo>
                                <a:pt x="2884487" y="95250"/>
                              </a:lnTo>
                              <a:lnTo>
                                <a:pt x="2878137" y="95250"/>
                              </a:lnTo>
                              <a:lnTo>
                                <a:pt x="2876550" y="96837"/>
                              </a:lnTo>
                              <a:lnTo>
                                <a:pt x="2876550" y="103200"/>
                              </a:lnTo>
                              <a:lnTo>
                                <a:pt x="2878137" y="104775"/>
                              </a:lnTo>
                              <a:lnTo>
                                <a:pt x="2884487" y="104775"/>
                              </a:lnTo>
                              <a:lnTo>
                                <a:pt x="2886075" y="103200"/>
                              </a:lnTo>
                              <a:lnTo>
                                <a:pt x="2886075" y="96837"/>
                              </a:lnTo>
                              <a:close/>
                            </a:path>
                            <a:path w="2905125" h="629285">
                              <a:moveTo>
                                <a:pt x="2886075" y="77787"/>
                              </a:moveTo>
                              <a:lnTo>
                                <a:pt x="2884487" y="76200"/>
                              </a:lnTo>
                              <a:lnTo>
                                <a:pt x="2878137" y="76200"/>
                              </a:lnTo>
                              <a:lnTo>
                                <a:pt x="2876550" y="77787"/>
                              </a:lnTo>
                              <a:lnTo>
                                <a:pt x="2876550" y="84137"/>
                              </a:lnTo>
                              <a:lnTo>
                                <a:pt x="2878137" y="85725"/>
                              </a:lnTo>
                              <a:lnTo>
                                <a:pt x="2884487" y="85725"/>
                              </a:lnTo>
                              <a:lnTo>
                                <a:pt x="2886075" y="84137"/>
                              </a:lnTo>
                              <a:lnTo>
                                <a:pt x="2886075" y="77787"/>
                              </a:lnTo>
                              <a:close/>
                            </a:path>
                            <a:path w="2905125" h="629285">
                              <a:moveTo>
                                <a:pt x="2886075" y="58750"/>
                              </a:moveTo>
                              <a:lnTo>
                                <a:pt x="2884487" y="57150"/>
                              </a:lnTo>
                              <a:lnTo>
                                <a:pt x="2878137" y="57150"/>
                              </a:lnTo>
                              <a:lnTo>
                                <a:pt x="2876550" y="58750"/>
                              </a:lnTo>
                              <a:lnTo>
                                <a:pt x="2876550" y="65087"/>
                              </a:lnTo>
                              <a:lnTo>
                                <a:pt x="2878137" y="66675"/>
                              </a:lnTo>
                              <a:lnTo>
                                <a:pt x="2884487" y="66675"/>
                              </a:lnTo>
                              <a:lnTo>
                                <a:pt x="2886075" y="65087"/>
                              </a:lnTo>
                              <a:lnTo>
                                <a:pt x="2886075" y="58750"/>
                              </a:lnTo>
                              <a:close/>
                            </a:path>
                            <a:path w="2905125" h="629285">
                              <a:moveTo>
                                <a:pt x="2886075" y="39700"/>
                              </a:moveTo>
                              <a:lnTo>
                                <a:pt x="2884487" y="38100"/>
                              </a:lnTo>
                              <a:lnTo>
                                <a:pt x="2878137" y="38100"/>
                              </a:lnTo>
                              <a:lnTo>
                                <a:pt x="2876550" y="39700"/>
                              </a:lnTo>
                              <a:lnTo>
                                <a:pt x="2876550" y="46037"/>
                              </a:lnTo>
                              <a:lnTo>
                                <a:pt x="2878137" y="47625"/>
                              </a:lnTo>
                              <a:lnTo>
                                <a:pt x="2884487" y="47625"/>
                              </a:lnTo>
                              <a:lnTo>
                                <a:pt x="2886075" y="46037"/>
                              </a:lnTo>
                              <a:lnTo>
                                <a:pt x="2886075" y="39700"/>
                              </a:lnTo>
                              <a:close/>
                            </a:path>
                            <a:path w="2905125" h="629285">
                              <a:moveTo>
                                <a:pt x="2886075" y="20637"/>
                              </a:moveTo>
                              <a:lnTo>
                                <a:pt x="2884487" y="19050"/>
                              </a:lnTo>
                              <a:lnTo>
                                <a:pt x="2878137" y="19050"/>
                              </a:lnTo>
                              <a:lnTo>
                                <a:pt x="2876550" y="20637"/>
                              </a:lnTo>
                              <a:lnTo>
                                <a:pt x="2876550" y="26987"/>
                              </a:lnTo>
                              <a:lnTo>
                                <a:pt x="2878137" y="28575"/>
                              </a:lnTo>
                              <a:lnTo>
                                <a:pt x="2884487" y="28575"/>
                              </a:lnTo>
                              <a:lnTo>
                                <a:pt x="2886075" y="26987"/>
                              </a:lnTo>
                              <a:lnTo>
                                <a:pt x="2886075" y="20637"/>
                              </a:lnTo>
                              <a:close/>
                            </a:path>
                            <a:path w="2905125" h="629285">
                              <a:moveTo>
                                <a:pt x="2886075" y="1587"/>
                              </a:moveTo>
                              <a:lnTo>
                                <a:pt x="2884487" y="0"/>
                              </a:lnTo>
                              <a:lnTo>
                                <a:pt x="2878137" y="0"/>
                              </a:lnTo>
                              <a:lnTo>
                                <a:pt x="2876550" y="1587"/>
                              </a:lnTo>
                              <a:lnTo>
                                <a:pt x="2876550" y="7937"/>
                              </a:lnTo>
                              <a:lnTo>
                                <a:pt x="2878137" y="9525"/>
                              </a:lnTo>
                              <a:lnTo>
                                <a:pt x="2884487" y="9525"/>
                              </a:lnTo>
                              <a:lnTo>
                                <a:pt x="2886075" y="7937"/>
                              </a:lnTo>
                              <a:lnTo>
                                <a:pt x="2886075" y="1587"/>
                              </a:lnTo>
                              <a:close/>
                            </a:path>
                            <a:path w="2905125" h="629285">
                              <a:moveTo>
                                <a:pt x="2905125" y="611200"/>
                              </a:moveTo>
                              <a:lnTo>
                                <a:pt x="2903537" y="609612"/>
                              </a:lnTo>
                              <a:lnTo>
                                <a:pt x="2897187" y="609612"/>
                              </a:lnTo>
                              <a:lnTo>
                                <a:pt x="2895600" y="611200"/>
                              </a:lnTo>
                              <a:lnTo>
                                <a:pt x="2895600" y="617550"/>
                              </a:lnTo>
                              <a:lnTo>
                                <a:pt x="2897187" y="619137"/>
                              </a:lnTo>
                              <a:lnTo>
                                <a:pt x="2895600" y="620725"/>
                              </a:lnTo>
                              <a:lnTo>
                                <a:pt x="2895600" y="627075"/>
                              </a:lnTo>
                              <a:lnTo>
                                <a:pt x="2897187" y="628662"/>
                              </a:lnTo>
                              <a:lnTo>
                                <a:pt x="2903537" y="628662"/>
                              </a:lnTo>
                              <a:lnTo>
                                <a:pt x="2905125" y="627075"/>
                              </a:lnTo>
                              <a:lnTo>
                                <a:pt x="2905125" y="620725"/>
                              </a:lnTo>
                              <a:lnTo>
                                <a:pt x="2903537" y="619137"/>
                              </a:lnTo>
                              <a:lnTo>
                                <a:pt x="2905125" y="617550"/>
                              </a:lnTo>
                              <a:lnTo>
                                <a:pt x="2905125" y="611200"/>
                              </a:lnTo>
                              <a:close/>
                            </a:path>
                            <a:path w="2905125" h="629285">
                              <a:moveTo>
                                <a:pt x="2905125" y="592150"/>
                              </a:moveTo>
                              <a:lnTo>
                                <a:pt x="2903537" y="590562"/>
                              </a:lnTo>
                              <a:lnTo>
                                <a:pt x="2897187" y="590562"/>
                              </a:lnTo>
                              <a:lnTo>
                                <a:pt x="2895600" y="592150"/>
                              </a:lnTo>
                              <a:lnTo>
                                <a:pt x="2895600" y="598500"/>
                              </a:lnTo>
                              <a:lnTo>
                                <a:pt x="2897187" y="600087"/>
                              </a:lnTo>
                              <a:lnTo>
                                <a:pt x="2903537" y="600087"/>
                              </a:lnTo>
                              <a:lnTo>
                                <a:pt x="2905125" y="598500"/>
                              </a:lnTo>
                              <a:lnTo>
                                <a:pt x="2905125" y="592150"/>
                              </a:lnTo>
                              <a:close/>
                            </a:path>
                            <a:path w="2905125" h="629285">
                              <a:moveTo>
                                <a:pt x="2905125" y="573100"/>
                              </a:moveTo>
                              <a:lnTo>
                                <a:pt x="2903537" y="571512"/>
                              </a:lnTo>
                              <a:lnTo>
                                <a:pt x="2897187" y="571512"/>
                              </a:lnTo>
                              <a:lnTo>
                                <a:pt x="2895600" y="573100"/>
                              </a:lnTo>
                              <a:lnTo>
                                <a:pt x="2895600" y="579437"/>
                              </a:lnTo>
                              <a:lnTo>
                                <a:pt x="2897187" y="581037"/>
                              </a:lnTo>
                              <a:lnTo>
                                <a:pt x="2903537" y="581037"/>
                              </a:lnTo>
                              <a:lnTo>
                                <a:pt x="2905125" y="579437"/>
                              </a:lnTo>
                              <a:lnTo>
                                <a:pt x="2905125" y="573100"/>
                              </a:lnTo>
                              <a:close/>
                            </a:path>
                            <a:path w="2905125" h="629285">
                              <a:moveTo>
                                <a:pt x="2905125" y="554050"/>
                              </a:moveTo>
                              <a:lnTo>
                                <a:pt x="2903537" y="552462"/>
                              </a:lnTo>
                              <a:lnTo>
                                <a:pt x="2897187" y="552462"/>
                              </a:lnTo>
                              <a:lnTo>
                                <a:pt x="2895600" y="554050"/>
                              </a:lnTo>
                              <a:lnTo>
                                <a:pt x="2895600" y="560387"/>
                              </a:lnTo>
                              <a:lnTo>
                                <a:pt x="2897187" y="561987"/>
                              </a:lnTo>
                              <a:lnTo>
                                <a:pt x="2903537" y="561987"/>
                              </a:lnTo>
                              <a:lnTo>
                                <a:pt x="2905125" y="560387"/>
                              </a:lnTo>
                              <a:lnTo>
                                <a:pt x="2905125" y="554050"/>
                              </a:lnTo>
                              <a:close/>
                            </a:path>
                            <a:path w="2905125" h="629285">
                              <a:moveTo>
                                <a:pt x="2905125" y="535000"/>
                              </a:moveTo>
                              <a:lnTo>
                                <a:pt x="2903537" y="533412"/>
                              </a:lnTo>
                              <a:lnTo>
                                <a:pt x="2897187" y="533412"/>
                              </a:lnTo>
                              <a:lnTo>
                                <a:pt x="2895600" y="535000"/>
                              </a:lnTo>
                              <a:lnTo>
                                <a:pt x="2895600" y="541350"/>
                              </a:lnTo>
                              <a:lnTo>
                                <a:pt x="2897187" y="542937"/>
                              </a:lnTo>
                              <a:lnTo>
                                <a:pt x="2903537" y="542937"/>
                              </a:lnTo>
                              <a:lnTo>
                                <a:pt x="2905125" y="541350"/>
                              </a:lnTo>
                              <a:lnTo>
                                <a:pt x="2905125" y="535000"/>
                              </a:lnTo>
                              <a:close/>
                            </a:path>
                            <a:path w="2905125" h="629285">
                              <a:moveTo>
                                <a:pt x="2905125" y="515937"/>
                              </a:moveTo>
                              <a:lnTo>
                                <a:pt x="2903537" y="514362"/>
                              </a:lnTo>
                              <a:lnTo>
                                <a:pt x="2897187" y="514362"/>
                              </a:lnTo>
                              <a:lnTo>
                                <a:pt x="2895600" y="515937"/>
                              </a:lnTo>
                              <a:lnTo>
                                <a:pt x="2895600" y="522300"/>
                              </a:lnTo>
                              <a:lnTo>
                                <a:pt x="2897187" y="523887"/>
                              </a:lnTo>
                              <a:lnTo>
                                <a:pt x="2903537" y="523887"/>
                              </a:lnTo>
                              <a:lnTo>
                                <a:pt x="2905125" y="522300"/>
                              </a:lnTo>
                              <a:lnTo>
                                <a:pt x="2905125" y="515937"/>
                              </a:lnTo>
                              <a:close/>
                            </a:path>
                            <a:path w="2905125" h="629285">
                              <a:moveTo>
                                <a:pt x="2905125" y="496900"/>
                              </a:moveTo>
                              <a:lnTo>
                                <a:pt x="2903537" y="495312"/>
                              </a:lnTo>
                              <a:lnTo>
                                <a:pt x="2897187" y="495312"/>
                              </a:lnTo>
                              <a:lnTo>
                                <a:pt x="2895600" y="496900"/>
                              </a:lnTo>
                              <a:lnTo>
                                <a:pt x="2895600" y="503250"/>
                              </a:lnTo>
                              <a:lnTo>
                                <a:pt x="2897187" y="504837"/>
                              </a:lnTo>
                              <a:lnTo>
                                <a:pt x="2903537" y="504837"/>
                              </a:lnTo>
                              <a:lnTo>
                                <a:pt x="2905125" y="503250"/>
                              </a:lnTo>
                              <a:lnTo>
                                <a:pt x="2905125" y="496900"/>
                              </a:lnTo>
                              <a:close/>
                            </a:path>
                            <a:path w="2905125" h="629285">
                              <a:moveTo>
                                <a:pt x="2905125" y="477837"/>
                              </a:moveTo>
                              <a:lnTo>
                                <a:pt x="2903537" y="476250"/>
                              </a:lnTo>
                              <a:lnTo>
                                <a:pt x="2897187" y="476250"/>
                              </a:lnTo>
                              <a:lnTo>
                                <a:pt x="2895600" y="477837"/>
                              </a:lnTo>
                              <a:lnTo>
                                <a:pt x="2895600" y="484200"/>
                              </a:lnTo>
                              <a:lnTo>
                                <a:pt x="2897187" y="485787"/>
                              </a:lnTo>
                              <a:lnTo>
                                <a:pt x="2903537" y="485787"/>
                              </a:lnTo>
                              <a:lnTo>
                                <a:pt x="2905125" y="484200"/>
                              </a:lnTo>
                              <a:lnTo>
                                <a:pt x="2905125" y="477837"/>
                              </a:lnTo>
                              <a:close/>
                            </a:path>
                            <a:path w="2905125" h="629285">
                              <a:moveTo>
                                <a:pt x="2905125" y="458787"/>
                              </a:moveTo>
                              <a:lnTo>
                                <a:pt x="2903537" y="457200"/>
                              </a:lnTo>
                              <a:lnTo>
                                <a:pt x="2897187" y="457200"/>
                              </a:lnTo>
                              <a:lnTo>
                                <a:pt x="2895600" y="458787"/>
                              </a:lnTo>
                              <a:lnTo>
                                <a:pt x="2895600" y="465150"/>
                              </a:lnTo>
                              <a:lnTo>
                                <a:pt x="2897187" y="466725"/>
                              </a:lnTo>
                              <a:lnTo>
                                <a:pt x="2903537" y="466725"/>
                              </a:lnTo>
                              <a:lnTo>
                                <a:pt x="2905125" y="465150"/>
                              </a:lnTo>
                              <a:lnTo>
                                <a:pt x="2905125" y="458787"/>
                              </a:lnTo>
                              <a:close/>
                            </a:path>
                            <a:path w="2905125" h="629285">
                              <a:moveTo>
                                <a:pt x="2905125" y="439737"/>
                              </a:moveTo>
                              <a:lnTo>
                                <a:pt x="2903537" y="438150"/>
                              </a:lnTo>
                              <a:lnTo>
                                <a:pt x="2897187" y="438150"/>
                              </a:lnTo>
                              <a:lnTo>
                                <a:pt x="2895600" y="439737"/>
                              </a:lnTo>
                              <a:lnTo>
                                <a:pt x="2895600" y="446087"/>
                              </a:lnTo>
                              <a:lnTo>
                                <a:pt x="2897187" y="447675"/>
                              </a:lnTo>
                              <a:lnTo>
                                <a:pt x="2903537" y="447675"/>
                              </a:lnTo>
                              <a:lnTo>
                                <a:pt x="2905125" y="446087"/>
                              </a:lnTo>
                              <a:lnTo>
                                <a:pt x="2905125" y="439737"/>
                              </a:lnTo>
                              <a:close/>
                            </a:path>
                            <a:path w="2905125" h="629285">
                              <a:moveTo>
                                <a:pt x="2905125" y="420687"/>
                              </a:moveTo>
                              <a:lnTo>
                                <a:pt x="2903537" y="419100"/>
                              </a:lnTo>
                              <a:lnTo>
                                <a:pt x="2897187" y="419100"/>
                              </a:lnTo>
                              <a:lnTo>
                                <a:pt x="2895600" y="420687"/>
                              </a:lnTo>
                              <a:lnTo>
                                <a:pt x="2895600" y="427050"/>
                              </a:lnTo>
                              <a:lnTo>
                                <a:pt x="2897187" y="428625"/>
                              </a:lnTo>
                              <a:lnTo>
                                <a:pt x="2903537" y="428625"/>
                              </a:lnTo>
                              <a:lnTo>
                                <a:pt x="2905125" y="427050"/>
                              </a:lnTo>
                              <a:lnTo>
                                <a:pt x="2905125" y="420687"/>
                              </a:lnTo>
                              <a:close/>
                            </a:path>
                            <a:path w="2905125" h="629285">
                              <a:moveTo>
                                <a:pt x="2905125" y="401637"/>
                              </a:moveTo>
                              <a:lnTo>
                                <a:pt x="2903537" y="400050"/>
                              </a:lnTo>
                              <a:lnTo>
                                <a:pt x="2897187" y="400050"/>
                              </a:lnTo>
                              <a:lnTo>
                                <a:pt x="2895600" y="401637"/>
                              </a:lnTo>
                              <a:lnTo>
                                <a:pt x="2895600" y="407987"/>
                              </a:lnTo>
                              <a:lnTo>
                                <a:pt x="2897187" y="409575"/>
                              </a:lnTo>
                              <a:lnTo>
                                <a:pt x="2903537" y="409575"/>
                              </a:lnTo>
                              <a:lnTo>
                                <a:pt x="2905125" y="407987"/>
                              </a:lnTo>
                              <a:lnTo>
                                <a:pt x="2905125" y="401637"/>
                              </a:lnTo>
                              <a:close/>
                            </a:path>
                            <a:path w="2905125" h="629285">
                              <a:moveTo>
                                <a:pt x="2905125" y="382600"/>
                              </a:moveTo>
                              <a:lnTo>
                                <a:pt x="2903537" y="381000"/>
                              </a:lnTo>
                              <a:lnTo>
                                <a:pt x="2897187" y="381000"/>
                              </a:lnTo>
                              <a:lnTo>
                                <a:pt x="2895600" y="382600"/>
                              </a:lnTo>
                              <a:lnTo>
                                <a:pt x="2895600" y="388937"/>
                              </a:lnTo>
                              <a:lnTo>
                                <a:pt x="2897187" y="390525"/>
                              </a:lnTo>
                              <a:lnTo>
                                <a:pt x="2903537" y="390525"/>
                              </a:lnTo>
                              <a:lnTo>
                                <a:pt x="2905125" y="388937"/>
                              </a:lnTo>
                              <a:lnTo>
                                <a:pt x="2905125" y="382600"/>
                              </a:lnTo>
                              <a:close/>
                            </a:path>
                            <a:path w="2905125" h="629285">
                              <a:moveTo>
                                <a:pt x="2905125" y="363537"/>
                              </a:moveTo>
                              <a:lnTo>
                                <a:pt x="2903537" y="361950"/>
                              </a:lnTo>
                              <a:lnTo>
                                <a:pt x="2897187" y="361950"/>
                              </a:lnTo>
                              <a:lnTo>
                                <a:pt x="2895600" y="363537"/>
                              </a:lnTo>
                              <a:lnTo>
                                <a:pt x="2895600" y="369887"/>
                              </a:lnTo>
                              <a:lnTo>
                                <a:pt x="2897187" y="371475"/>
                              </a:lnTo>
                              <a:lnTo>
                                <a:pt x="2903537" y="371475"/>
                              </a:lnTo>
                              <a:lnTo>
                                <a:pt x="2905125" y="369887"/>
                              </a:lnTo>
                              <a:lnTo>
                                <a:pt x="2905125" y="363537"/>
                              </a:lnTo>
                              <a:close/>
                            </a:path>
                            <a:path w="2905125" h="629285">
                              <a:moveTo>
                                <a:pt x="2905125" y="344487"/>
                              </a:moveTo>
                              <a:lnTo>
                                <a:pt x="2903537" y="342900"/>
                              </a:lnTo>
                              <a:lnTo>
                                <a:pt x="2897187" y="342900"/>
                              </a:lnTo>
                              <a:lnTo>
                                <a:pt x="2895600" y="344487"/>
                              </a:lnTo>
                              <a:lnTo>
                                <a:pt x="2895600" y="350837"/>
                              </a:lnTo>
                              <a:lnTo>
                                <a:pt x="2897187" y="352425"/>
                              </a:lnTo>
                              <a:lnTo>
                                <a:pt x="2903537" y="352425"/>
                              </a:lnTo>
                              <a:lnTo>
                                <a:pt x="2905125" y="350837"/>
                              </a:lnTo>
                              <a:lnTo>
                                <a:pt x="2905125" y="344487"/>
                              </a:lnTo>
                              <a:close/>
                            </a:path>
                            <a:path w="2905125" h="629285">
                              <a:moveTo>
                                <a:pt x="2905125" y="325437"/>
                              </a:moveTo>
                              <a:lnTo>
                                <a:pt x="2903537" y="323850"/>
                              </a:lnTo>
                              <a:lnTo>
                                <a:pt x="2897187" y="323850"/>
                              </a:lnTo>
                              <a:lnTo>
                                <a:pt x="2895600" y="325437"/>
                              </a:lnTo>
                              <a:lnTo>
                                <a:pt x="2895600" y="331787"/>
                              </a:lnTo>
                              <a:lnTo>
                                <a:pt x="2897187" y="333375"/>
                              </a:lnTo>
                              <a:lnTo>
                                <a:pt x="2903537" y="333375"/>
                              </a:lnTo>
                              <a:lnTo>
                                <a:pt x="2905125" y="331787"/>
                              </a:lnTo>
                              <a:lnTo>
                                <a:pt x="2905125" y="325437"/>
                              </a:lnTo>
                              <a:close/>
                            </a:path>
                          </a:pathLst>
                        </a:custGeom>
                        <a:solidFill>
                          <a:srgbClr val="980000"/>
                        </a:solidFill>
                      </wps:spPr>
                      <wps:bodyPr wrap="square" lIns="0" tIns="0" rIns="0" bIns="0" rtlCol="0">
                        <a:noAutofit/>
                      </wps:bodyPr>
                    </wps:wsp>
                  </a:graphicData>
                </a:graphic>
              </wp:anchor>
            </w:drawing>
          </mc:Choice>
          <mc:Fallback>
            <w:pict>
              <v:shape id="Graphic 138" o:spid="_x0000_s1026" o:spt="100" style="position:absolute;left:0pt;margin-left:287.2pt;margin-top:30.4pt;height:49.55pt;width:228.75pt;mso-position-horizontal-relative:page;z-index:251668480;mso-width-relative:page;mso-height-relative:page;" fillcolor="#980000" filled="t" stroked="f" coordsize="2905125,629285" o:gfxdata="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" path="m9525,620725l7937,619137,1587,619137,0,620725,0,627075,1587,628662,7937,628662,9525,627075,9525,620725xem9525,601675l7937,600087,1587,600087,0,601675,0,608025,1587,609612,7937,609612,9525,608025,9525,601675xem9525,582625l7937,581037,1587,581037,0,582625,0,588975,1587,590562,7937,590562,9525,588975,9525,582625xem9525,563575l7937,561987,1587,561987,0,563575,0,569912,1587,571512,7937,571512,9525,569912,9525,563575xem9525,544525l7937,542937,1587,542937,0,544525,0,550875,1587,552462,7937,552462,9525,550875,9525,544525xem9525,525462l7937,523887,1587,523887,0,525462,0,531825,1587,533412,7937,533412,9525,531825,9525,525462xem9525,506425l7937,504837,1587,504837,0,506425,0,512775,1587,514362,7937,514362,9525,512775,9525,506425xem9525,487362l7937,485787,1587,485787,0,487362,0,493725,1587,495312,7937,495312,9525,493725,9525,487362xem9525,468312l7937,466725,1587,466725,0,468312,0,474675,1587,476250,7937,476250,9525,474675,9525,468312xem9525,449262l7937,447675,1587,447675,0,449262,0,455612,1587,457200,7937,457200,9525,455612,9525,449262xem9525,430212l7937,428625,1587,428625,0,430212,0,436575,1587,438150,7937,438150,9525,436575,9525,430212xem9525,411162l7937,409575,1587,409575,0,411162,0,417512,1587,419100,7937,419100,9525,417512,9525,411162xem9525,392125l7937,390525,1587,390525,0,392125,0,398462,1587,400050,7937,400050,9525,398462,9525,392125xem9525,373075l7937,371475,1587,371475,0,373075,0,379412,1587,381000,7937,381000,9525,379412,9525,373075xem9525,354012l7937,352425,1587,352425,0,354012,0,360362,1587,361950,7937,361950,9525,360362,9525,354012xem9525,325437l7937,323850,1587,323850,0,325437,0,331787,1587,333375,0,334962,0,341312,1587,342900,7937,342900,9525,341312,9525,334962,7937,333375,9525,331787,9525,325437xem9525,277825l7937,276237,1587,276237,0,277825,0,284175,1587,285762,7937,285762,9525,284175,9525,277825xem9525,258775l7937,257187,1587,257187,0,258775,0,265125,1587,266712,7937,266712,9525,265125,9525,258775xem9525,239725l7937,238137,1587,238137,0,239725,0,246062,1587,247662,7937,247662,9525,246062,9525,239725xem9525,220675l7937,219087,1587,219087,0,220675,0,227012,1587,228612,7937,228612,9525,227012,9525,220675xem9525,201625l7937,200037,1587,200037,0,201625,0,207975,1587,209562,7937,209562,9525,207975,9525,201625xem9525,182562l7937,180987,1587,180987,0,182562,0,188925,1587,190512,7937,190512,9525,188925,9525,182562xem9525,163525l7937,161937,1587,161937,0,163525,0,169875,1587,171462,7937,171462,9525,169875,9525,163525xem9525,144462l7937,142875,1587,142875,0,144462,0,150825,1587,152412,7937,152412,9525,150825,9525,144462xem9525,125412l7937,123825,1587,123825,0,125412,0,131775,1587,133350,7937,133350,9525,131775,9525,125412xem9525,106362l7937,104775,1587,104775,0,106362,0,112712,1587,114300,7937,114300,9525,112712,9525,106362xem9525,87312l7937,85725,1587,85725,0,87312,0,93675,1587,95250,7937,95250,9525,93675,9525,87312xem9525,68262l7937,66675,1587,66675,0,68262,0,74612,1587,76200,7937,76200,9525,74612,9525,68262xem9525,49225l7937,47625,1587,47625,0,49225,0,55562,1587,57150,7937,57150,9525,55562,9525,49225xem9525,30162l7937,28575,1587,28575,0,30162,0,36512,1587,38100,7937,38100,9525,36512,9525,30162xem9525,1587l7937,0,1587,0,0,1587,0,7937,1587,9525,0,11112,0,17462,1587,19050,7937,19050,9525,17462,9525,11112,7937,9525,9525,7937,9525,1587xem28575,620725l26987,619137,20637,619137,19050,620725,19050,627075,20637,628662,26987,628662,28575,627075,28575,620725xem28575,325437l26987,323850,20637,323850,19050,325437,19050,331787,20637,333375,26987,333375,28575,331787,28575,325437xem28575,277825l26987,276237,20637,276237,19050,277825,19050,284175,20637,285762,26987,285762,28575,284175,28575,277825xem28575,1587l26987,0,20637,0,19050,1587,19050,7937,20637,9525,26987,9525,28575,7937,28575,1587xem47625,620725l46037,619137,39687,619137,38100,620725,38100,627075,39687,628662,46037,628662,47625,627075,47625,620725xem47625,325437l46037,323850,39687,323850,38100,325437,38100,331787,39687,333375,46037,333375,47625,331787,47625,325437xem47625,277825l46037,276237,39687,276237,38100,277825,38100,284175,39687,285762,46037,285762,47625,284175,47625,277825xem47625,1587l46037,0,39687,0,38100,1587,38100,7937,39687,9525,46037,9525,47625,7937,47625,1587xem66675,620725l65087,619137,58737,619137,57150,620725,57150,627075,58737,628662,65087,628662,66675,627075,66675,620725xem66675,325437l65087,323850,58737,323850,57150,325437,57150,331787,58737,333375,65087,333375,66675,331787,66675,325437xem66675,277825l65087,276237,58737,276237,57150,277825,57150,284175,58737,285762,65087,285762,66675,284175,66675,277825xem66675,1587l65087,0,58737,0,57150,1587,57150,7937,58737,9525,65087,9525,66675,7937,66675,1587xem85725,620725l84137,619137,77787,619137,76200,620725,76200,627075,77787,628662,84137,628662,85725,627075,85725,620725xem85725,325437l84137,323850,77787,323850,76200,325437,76200,331787,77787,333375,84137,333375,85725,331787,85725,325437xem85725,277825l84137,276237,77787,276237,76200,277825,76200,284175,77787,285762,84137,285762,85725,284175,85725,277825xem85725,1587l84137,0,77787,0,76200,1587,76200,7937,77787,9525,84137,9525,85725,7937,85725,1587xem104775,620725l103187,619137,96837,619137,95250,620725,95250,627075,96837,628662,103187,628662,104775,627075,104775,620725xem104775,325437l103187,323850,96837,323850,95250,325437,95250,331787,96837,333375,103187,333375,104775,331787,104775,325437xem104775,277825l103187,276237,96837,276237,95250,277825,95250,284175,96837,285762,103187,285762,104775,284175,104775,277825xem104775,1587l103187,0,96837,0,95250,1587,95250,7937,96837,9525,103187,9525,104775,7937,104775,1587xem123825,620725l122237,619137,115887,619137,114300,620725,114300,627075,115887,628662,122237,628662,123825,627075,123825,620725xem123825,325437l122237,323850,115887,323850,114300,325437,114300,331787,115887,333375,122237,333375,123825,331787,123825,325437xem123825,277825l122237,276237,115887,276237,114300,277825,114300,284175,115887,285762,122237,285762,123825,284175,123825,277825xem123825,1587l122237,0,115887,0,114300,1587,114300,7937,115887,9525,122237,9525,123825,7937,123825,1587xem142875,620725l141287,619137,134937,619137,133350,620725,133350,627075,134937,628662,141287,628662,142875,627075,142875,620725xem142875,325437l141287,323850,134937,323850,133350,325437,133350,331787,134937,333375,141287,333375,142875,331787,142875,325437xem142875,277825l141287,276237,134937,276237,133350,277825,133350,284175,134937,285762,141287,285762,142875,284175,142875,277825xem142875,1587l141287,0,134937,0,133350,1587,133350,7937,134937,9525,141287,9525,142875,7937,142875,1587xem161925,620725l160337,619137,153987,619137,152400,620725,152400,627075,153987,628662,160337,628662,161925,627075,161925,620725xem161925,325437l160337,323850,153987,323850,152400,325437,152400,331787,153987,333375,160337,333375,161925,331787,161925,325437xem161925,277825l160337,276237,153987,276237,152400,277825,152400,284175,153987,285762,160337,285762,161925,284175,161925,277825xem161925,1587l160337,0,153987,0,152400,1587,152400,7937,153987,9525,160337,9525,161925,7937,161925,1587xem180975,620725l179387,619137,173037,619137,171450,620725,171450,627075,173037,628662,179387,628662,180975,627075,180975,620725xem180975,325437l179387,323850,173037,323850,171450,325437,171450,331787,173037,333375,179387,333375,180975,331787,180975,325437xem180975,277825l179387,276237,173037,276237,171450,277825,171450,284175,173037,285762,179387,285762,180975,284175,180975,277825xem180975,1587l179387,0,173037,0,171450,1587,171450,7937,173037,9525,179387,9525,180975,7937,180975,1587xem200025,620725l198437,619137,192087,619137,190500,620725,190500,627075,192087,628662,198437,628662,200025,627075,200025,620725xem200025,325437l198437,323850,192087,323850,190500,325437,190500,331787,192087,333375,198437,333375,200025,331787,200025,325437xem200025,277825l198437,276237,192087,276237,190500,277825,190500,284175,192087,285762,198437,285762,200025,284175,200025,277825xem200025,1587l198437,0,192087,0,190500,1587,190500,7937,192087,9525,198437,9525,200025,7937,200025,1587xem219075,620725l217487,619137,211137,619137,209550,620725,209550,627075,211137,628662,217487,628662,219075,627075,219075,620725xem219075,325437l217487,323850,211137,323850,209550,325437,209550,331787,211137,333375,217487,333375,219075,331787,219075,325437xem219075,277825l217487,276237,211137,276237,209550,277825,209550,284175,211137,285762,217487,285762,219075,284175,219075,277825xem219075,1587l217487,0,211137,0,209550,1587,209550,7937,211137,9525,217487,9525,219075,7937,219075,1587xem238125,620725l236537,619137,230187,619137,228600,620725,228600,627075,230187,628662,236537,628662,238125,627075,238125,620725xem238125,325437l236537,323850,230187,323850,228600,325437,228600,331787,230187,333375,236537,333375,238125,331787,238125,325437xem238125,277825l236537,276237,230187,276237,228600,277825,228600,284175,230187,285762,236537,285762,238125,284175,238125,277825xem238125,1587l236537,0,230187,0,228600,1587,228600,7937,230187,9525,236537,9525,238125,7937,238125,1587xem257175,620725l255587,619137,249237,619137,247650,620725,247650,627075,249237,628662,255587,628662,257175,627075,257175,620725xem257175,325437l255587,323850,249237,323850,247650,325437,247650,331787,249237,333375,255587,333375,257175,331787,257175,325437xem257175,277825l255587,276237,249237,276237,247650,277825,247650,284175,249237,285762,255587,285762,257175,284175,257175,277825xem257175,1587l255587,0,249237,0,247650,1587,247650,7937,249237,9525,255587,9525,257175,7937,257175,1587xem276225,620725l274637,619137,268287,619137,266700,620725,266700,627075,268287,628662,274637,628662,276225,627075,276225,620725xem276225,325437l274637,323850,268287,323850,266700,325437,266700,331787,268287,333375,274637,333375,276225,331787,276225,325437xem276225,277825l274637,276237,268287,276237,266700,277825,266700,284175,268287,285762,274637,285762,276225,284175,276225,277825xem276225,1587l274637,0,268287,0,266700,1587,266700,7937,268287,9525,274637,9525,276225,7937,276225,1587xem295275,620725l293687,619137,287337,619137,285750,620725,285750,627075,287337,628662,293687,628662,295275,627075,295275,620725xem295275,325437l293687,323850,287337,323850,285750,325437,285750,331787,287337,333375,293687,333375,295275,331787,295275,325437xem295275,277825l293687,276237,287337,276237,285750,277825,285750,284175,287337,285762,293687,285762,295275,284175,295275,277825xem295275,1587l293687,0,287337,0,285750,1587,285750,7937,287337,9525,293687,9525,295275,7937,295275,1587xem314325,620725l312737,619137,306387,619137,304800,620725,304800,627075,306387,628662,312737,628662,314325,627075,314325,620725xem314325,325437l312737,323850,306387,323850,304800,325437,304800,331787,306387,333375,312737,333375,314325,331787,314325,325437xem314325,277825l312737,276237,306387,276237,304800,277825,304800,284175,306387,285762,312737,285762,314325,284175,314325,277825xem314325,1587l312737,0,306387,0,304800,1587,304800,7937,306387,9525,312737,9525,314325,7937,314325,1587xem333375,620725l331787,619137,325437,619137,323850,620725,323850,627075,325437,628662,331787,628662,333375,627075,333375,620725xem333375,325437l331787,323850,325437,323850,323850,325437,323850,331787,325437,333375,331787,333375,333375,331787,333375,325437xem333375,277825l331787,276237,325437,276237,323850,277825,323850,284175,325437,285762,331787,285762,333375,284175,333375,277825xem333375,1587l331787,0,325437,0,323850,1587,323850,7937,325437,9525,331787,9525,333375,7937,333375,1587xem352425,620725l350837,619137,344487,619137,342900,620725,342900,627075,344487,628662,350837,628662,352425,627075,352425,620725xem352425,325437l350837,323850,344487,323850,342900,325437,342900,331787,344487,333375,350837,333375,352425,331787,352425,325437xem352425,277825l350837,276237,344487,276237,342900,277825,342900,284175,344487,285762,350837,285762,352425,284175,352425,277825xem352425,1587l350837,0,344487,0,342900,1587,342900,7937,344487,9525,350837,9525,352425,7937,352425,1587xem371475,620725l369887,619137,363537,619137,361950,620725,361950,627075,363537,628662,369887,628662,371475,627075,371475,620725xem371475,325437l369887,323850,363537,323850,361950,325437,361950,331787,363537,333375,369887,333375,371475,331787,371475,325437xem371475,277825l369887,276237,363537,276237,361950,277825,361950,284175,363537,285762,369887,285762,371475,284175,371475,277825xem371475,1587l369887,0,363537,0,361950,1587,361950,7937,363537,9525,369887,9525,371475,7937,371475,1587xem390525,620725l388937,619137,382587,619137,381000,620725,381000,627075,382587,628662,388937,628662,390525,627075,390525,620725xem390525,325437l388937,323850,382587,323850,381000,325437,381000,331787,382587,333375,388937,333375,390525,331787,390525,325437xem390525,277825l388937,276237,382587,276237,381000,277825,381000,284175,382587,285762,388937,285762,390525,284175,390525,277825xem390525,1587l388937,0,382587,0,381000,1587,381000,7937,382587,9525,388937,9525,390525,7937,390525,1587xem409575,620725l407987,619137,401637,619137,400050,620725,400050,627075,401637,628662,407987,628662,409575,627075,409575,620725xem409575,325437l407987,323850,401637,323850,400050,325437,400050,331787,401637,333375,407987,333375,409575,331787,409575,325437xem409575,277825l407987,276237,401637,276237,400050,277825,400050,284175,401637,285762,407987,285762,409575,284175,409575,277825xem409575,1587l407987,0,401637,0,400050,1587,400050,7937,401637,9525,407987,9525,409575,7937,409575,1587xem428625,620725l427037,619137,420687,619137,419100,620725,419100,627075,420687,628662,427037,628662,428625,627075,428625,620725xem428625,325437l427037,323850,420687,323850,419100,325437,419100,331787,420687,333375,427037,333375,428625,331787,428625,325437xem428625,277825l427037,276237,420687,276237,419100,277825,419100,284175,420687,285762,427037,285762,428625,284175,428625,277825xem428625,1587l427037,0,420687,0,419100,1587,419100,7937,420687,9525,427037,9525,428625,7937,428625,1587xem447675,620725l446087,619137,439737,619137,438150,620725,438150,627075,439737,628662,446087,628662,447675,627075,447675,620725xem447675,325437l446087,323850,439737,323850,438150,325437,438150,331787,439737,333375,446087,333375,447675,331787,447675,325437xem447675,277825l446087,276237,439737,276237,438150,277825,438150,284175,439737,285762,446087,285762,447675,284175,447675,277825xem447675,1587l446087,0,439737,0,438150,1587,438150,7937,439737,9525,446087,9525,447675,7937,447675,1587xem466725,620725l465137,619137,458787,619137,457200,620725,457200,627075,458787,628662,465137,628662,466725,627075,466725,620725xem466725,325437l465137,323850,458787,323850,457200,325437,457200,331787,458787,333375,465137,333375,466725,331787,466725,325437xem466725,277825l465137,276237,458787,276237,457200,277825,457200,284175,458787,285762,465137,285762,466725,284175,466725,277825xem466725,1587l465137,0,458787,0,457200,1587,457200,7937,458787,9525,465137,9525,466725,7937,466725,1587xem485775,620725l484187,619137,477837,619137,476250,620725,476250,627075,477837,628662,484187,628662,485775,627075,485775,620725xem485775,325437l484187,323850,477837,323850,476250,325437,476250,331787,477837,333375,484187,333375,485775,331787,485775,325437xem485775,277825l484187,276237,477837,276237,476250,277825,476250,284175,477837,285762,484187,285762,485775,284175,485775,277825xem485775,1587l484187,0,477837,0,476250,1587,476250,7937,477837,9525,484187,9525,485775,7937,485775,1587xem504825,620725l503237,619137,496887,619137,495300,620725,495300,627075,496887,628662,503237,628662,504825,627075,504825,620725xem504825,325437l503237,323850,496887,323850,495300,325437,495300,331787,496887,333375,503237,333375,504825,331787,504825,325437xem504825,277825l503237,276237,496887,276237,495300,277825,495300,284175,496887,285762,503237,285762,504825,284175,504825,277825xem504825,1587l503237,0,496887,0,495300,1587,495300,7937,496887,9525,503237,9525,504825,7937,504825,1587xem523875,620725l522287,619137,515937,619137,514350,620725,514350,627075,515937,628662,522287,628662,523875,627075,523875,620725xem523875,325437l522287,323850,515937,323850,514350,325437,514350,331787,515937,333375,522287,333375,523875,331787,523875,325437xem523875,277825l522287,276237,515937,276237,514350,277825,514350,284175,515937,285762,522287,285762,523875,284175,523875,277825xem523875,1587l522287,0,515937,0,514350,1587,514350,7937,515937,9525,522287,9525,523875,7937,523875,1587xem542925,620725l541337,619137,534987,619137,533400,620725,533400,627075,534987,628662,541337,628662,542925,627075,542925,620725xem542925,325437l541337,323850,534987,323850,533400,325437,533400,331787,534987,333375,541337,333375,542925,331787,542925,325437xem542925,277825l541337,276237,534987,276237,533400,277825,533400,284175,534987,285762,541337,285762,542925,284175,542925,277825xem542925,1587l541337,0,534987,0,533400,1587,533400,7937,534987,9525,541337,9525,542925,7937,542925,1587xem561975,620725l560387,619137,554037,619137,552450,620725,552450,627075,554037,628662,560387,628662,561975,627075,561975,620725xem561975,325437l560387,323850,554037,323850,552450,325437,552450,331787,554037,333375,560387,333375,561975,331787,561975,325437xem561975,277825l560387,276237,554037,276237,552450,277825,552450,284175,554037,285762,560387,285762,561975,284175,561975,277825xem561975,1587l560387,0,554037,0,552450,1587,552450,7937,554037,9525,560387,9525,561975,7937,561975,1587xem581025,620725l579437,619137,573087,619137,571500,620725,571500,627075,573087,628662,579437,628662,581025,627075,581025,620725xem581025,325437l579437,323850,573087,323850,571500,325437,571500,331787,573087,333375,579437,333375,581025,331787,581025,325437xem581025,277825l579437,276237,573087,276237,571500,277825,571500,284175,573087,285762,579437,285762,581025,284175,581025,277825xem581025,1587l579437,0,573087,0,571500,1587,571500,7937,573087,9525,579437,9525,581025,7937,581025,1587xem600075,620725l598487,619137,592137,619137,590550,620725,590550,627075,592137,628662,598487,628662,600075,627075,600075,620725xem600075,325437l598487,323850,592137,323850,590550,325437,590550,331787,592137,333375,598487,333375,600075,331787,600075,325437xem600075,277825l598487,276237,592137,276237,590550,277825,590550,284175,592137,285762,598487,285762,600075,284175,600075,277825xem600075,1587l598487,0,592137,0,590550,1587,590550,7937,592137,9525,598487,9525,600075,7937,600075,1587xem619125,620725l617537,619137,611187,619137,609600,620725,609600,627075,611187,628662,617537,628662,619125,627075,619125,620725xem619125,325437l617537,323850,611187,323850,609600,325437,609600,331787,611187,333375,617537,333375,619125,331787,619125,325437xem619125,277825l617537,276237,611187,276237,609600,277825,609600,284175,611187,285762,617537,285762,619125,284175,619125,277825xem619125,1587l617537,0,611187,0,609600,1587,609600,7937,611187,9525,617537,9525,619125,7937,619125,1587xem638175,620725l636587,619137,630237,619137,628650,620725,628650,627075,630237,628662,636587,628662,638175,627075,638175,620725xem638175,325437l636587,323850,630237,323850,628650,325437,628650,331787,630237,333375,636587,333375,638175,331787,638175,325437xem638175,277825l636587,276237,630237,276237,628650,277825,628650,284175,630237,285762,636587,285762,638175,284175,638175,277825xem638175,1587l636587,0,630237,0,628650,1587,628650,7937,630237,9525,636587,9525,638175,7937,638175,1587xem657225,620725l655637,619137,649287,619137,647700,620725,647700,627075,649287,628662,655637,628662,657225,627075,657225,620725xem657225,325437l655637,323850,649287,323850,647700,325437,647700,331787,649287,333375,655637,333375,657225,331787,657225,325437xem657225,277825l655637,276237,649287,276237,647700,277825,647700,284175,649287,285762,655637,285762,657225,284175,657225,277825xem657225,1587l655637,0,649287,0,647700,1587,647700,7937,649287,9525,655637,9525,657225,7937,657225,1587xem676275,620725l674687,619137,668337,619137,666750,620725,666750,627075,668337,628662,674687,628662,676275,627075,676275,620725xem676275,325437l674687,323850,668337,323850,666750,325437,666750,331787,668337,333375,674687,333375,676275,331787,676275,325437xem676275,277825l674687,276237,668337,276237,666750,277825,666750,284175,668337,285762,674687,285762,676275,284175,676275,277825xem676275,1587l674687,0,668337,0,666750,1587,666750,7937,668337,9525,674687,9525,676275,7937,676275,1587xem695325,620725l693737,619137,687387,619137,685800,620725,685800,627075,687387,628662,693737,628662,695325,627075,695325,620725xem695325,325437l693737,323850,687387,323850,685800,325437,685800,331787,687387,333375,693737,333375,695325,331787,695325,325437xem695325,277825l693737,276237,687387,276237,685800,277825,685800,284175,687387,285762,693737,285762,695325,284175,695325,277825xem695325,1587l693737,0,687387,0,685800,1587,685800,7937,687387,9525,693737,9525,695325,7937,695325,1587xem714375,620725l712787,619137,706437,619137,704850,620725,704850,627075,706437,628662,712787,628662,714375,627075,714375,620725xem714375,325437l712787,323850,706437,323850,704850,325437,704850,331787,706437,333375,712787,333375,714375,331787,714375,325437xem714375,277825l712787,276237,706437,276237,704850,277825,704850,284175,706437,285762,712787,285762,714375,284175,714375,277825xem714375,1587l712787,0,706437,0,704850,1587,704850,7937,706437,9525,712787,9525,714375,7937,714375,1587xem733425,620725l731837,619137,725487,619137,723900,620725,723900,627075,725487,628662,731837,628662,733425,627075,733425,620725xem733425,325437l731837,323850,725487,323850,723900,325437,723900,331787,725487,333375,731837,333375,733425,331787,733425,325437xem733425,277825l731837,276237,725487,276237,723900,277825,723900,284175,725487,285762,731837,285762,733425,284175,733425,277825xem733425,1587l731837,0,725487,0,723900,1587,723900,7937,725487,9525,731837,9525,733425,7937,733425,1587xem752475,620725l750887,619137,744537,619137,742950,620725,742950,627075,744537,628662,750887,628662,752475,627075,752475,620725xem752475,325437l750887,323850,744537,323850,742950,325437,742950,331787,744537,333375,750887,333375,752475,331787,752475,325437xem752475,277825l750887,276237,744537,276237,742950,277825,742950,284175,744537,285762,750887,285762,752475,284175,752475,277825xem752475,1587l750887,0,744537,0,742950,1587,742950,7937,744537,9525,750887,9525,752475,7937,752475,1587xem771525,620725l769937,619137,763587,619137,762000,620725,762000,627075,763587,628662,769937,628662,771525,627075,771525,620725xem771525,325437l769937,323850,763587,323850,762000,325437,762000,331787,763587,333375,769937,333375,771525,331787,771525,325437xem771525,277825l769937,276237,763587,276237,762000,277825,762000,284175,763587,285762,769937,285762,771525,284175,771525,277825xem771525,1587l769937,0,763587,0,762000,1587,762000,7937,763587,9525,769937,9525,771525,7937,771525,1587xem790575,620725l788987,619137,782637,619137,781050,620725,781050,627075,782637,628662,788987,628662,790575,627075,790575,620725xem790575,325437l788987,323850,782637,323850,781050,325437,781050,331787,782637,333375,788987,333375,790575,331787,790575,325437xem790575,277825l788987,276237,782637,276237,781050,277825,781050,284175,782637,285762,788987,285762,790575,284175,790575,277825xem790575,1587l788987,0,782637,0,781050,1587,781050,7937,782637,9525,788987,9525,790575,7937,790575,1587xem809625,620725l808037,619137,801687,619137,800100,620725,800100,627075,801687,628662,808037,628662,809625,627075,809625,620725xem809625,325437l808037,323850,801687,323850,800100,325437,800100,331787,801687,333375,808037,333375,809625,331787,809625,325437xem809625,277825l808037,276237,801687,276237,800100,277825,800100,284175,801687,285762,808037,285762,809625,284175,809625,277825xem809625,1587l808037,0,801687,0,800100,1587,800100,7937,801687,9525,808037,9525,809625,7937,809625,1587xem828675,620725l827087,619137,820737,619137,819150,620725,819150,627075,820737,628662,827087,628662,828675,627075,828675,620725xem828675,325437l827087,323850,820737,323850,819150,325437,819150,331787,820737,333375,827087,333375,828675,331787,828675,325437xem828675,277825l827087,276237,820737,276237,819150,277825,819150,284175,820737,285762,827087,285762,828675,284175,828675,277825xem828675,1587l827087,0,820737,0,819150,1587,819150,7937,820737,9525,827087,9525,828675,7937,828675,1587xem847725,620725l846137,619137,839787,619137,838200,620725,838200,627075,839787,628662,846137,628662,847725,627075,847725,620725xem847725,325437l846137,323850,839787,323850,838200,325437,838200,331787,839787,333375,846137,333375,847725,331787,847725,325437xem847725,277825l846137,276237,839787,276237,838200,277825,838200,284175,839787,285762,846137,285762,847725,284175,847725,277825xem847725,1587l846137,0,839787,0,838200,1587,838200,7937,839787,9525,846137,9525,847725,7937,847725,1587xem866775,620725l865187,619137,858837,619137,857250,620725,857250,627075,858837,628662,865187,628662,866775,627075,866775,620725xem866775,325437l865187,323850,858837,323850,857250,325437,857250,331787,858837,333375,865187,333375,866775,331787,866775,325437xem866775,277825l865187,276237,858837,276237,857250,277825,857250,284175,858837,285762,865187,285762,866775,284175,866775,277825xem866775,1587l865187,0,858837,0,857250,1587,857250,7937,858837,9525,865187,9525,866775,7937,866775,1587xem885825,620725l884237,619137,877887,619137,876300,620725,876300,627075,877887,628662,884237,628662,885825,627075,885825,620725xem885825,325437l884237,323850,877887,323850,876300,325437,876300,331787,877887,333375,884237,333375,885825,331787,885825,325437xem885825,277825l884237,276237,877887,276237,876300,277825,876300,284175,877887,285762,884237,285762,885825,284175,885825,277825xem885825,1587l884237,0,877887,0,876300,1587,876300,7937,877887,9525,884237,9525,885825,7937,885825,1587xem904875,620725l903287,619137,896937,619137,895350,620725,895350,627075,896937,628662,903287,628662,904875,627075,904875,620725xem904875,325437l903287,323850,896937,323850,895350,325437,895350,331787,896937,333375,903287,333375,904875,331787,904875,325437xem904875,277825l903287,276237,896937,276237,895350,277825,895350,284175,896937,285762,903287,285762,904875,284175,904875,277825xem904875,1587l903287,0,896937,0,895350,1587,895350,7937,896937,9525,903287,9525,904875,7937,904875,1587xem923925,620725l922337,619137,915987,619137,914400,620725,914400,627075,915987,628662,922337,628662,923925,627075,923925,620725xem923925,325437l922337,323850,915987,323850,914400,325437,914400,331787,915987,333375,922337,333375,923925,331787,923925,325437xem923925,277825l922337,276237,915987,276237,914400,277825,914400,284175,915987,285762,922337,285762,923925,284175,923925,277825xem923925,1587l922337,0,915987,0,914400,1587,914400,7937,915987,9525,922337,9525,923925,7937,923925,1587xem942975,620725l941387,619137,935037,619137,933450,620725,933450,627075,935037,628662,941387,628662,942975,627075,942975,620725xem942975,325437l941387,323850,935037,323850,933450,325437,933450,331787,935037,333375,941387,333375,942975,331787,942975,325437xem942975,277825l941387,276237,935037,276237,933450,277825,933450,284175,935037,285762,941387,285762,942975,284175,942975,277825xem942975,1587l941387,0,935037,0,933450,1587,933450,7937,935037,9525,941387,9525,942975,7937,942975,1587xem962025,620725l960437,619137,954087,619137,952500,620725,952500,627075,954087,628662,960437,628662,962025,627075,962025,620725xem962025,325437l960437,323850,954087,323850,952500,325437,952500,331787,954087,333375,960437,333375,962025,331787,962025,325437xem962025,277825l960437,276237,954087,276237,952500,277825,952500,284175,954087,285762,960437,285762,962025,284175,962025,277825xem962025,1587l960437,0,954087,0,952500,1587,952500,7937,954087,9525,960437,9525,962025,7937,962025,1587xem981075,620725l979487,619137,973137,619137,971550,620725,971550,627075,973137,628662,979487,628662,981075,627075,981075,620725xem981075,325437l979487,323850,973137,323850,971550,325437,971550,331787,973137,333375,979487,333375,981075,331787,981075,325437xem981075,277825l979487,276237,973137,276237,971550,277825,971550,284175,973137,285762,979487,285762,981075,284175,981075,277825xem981075,1587l979487,0,973137,0,971550,1587,971550,7937,973137,9525,979487,9525,981075,7937,981075,1587xem1000125,620725l998537,619137,992187,619137,990600,620725,990600,627075,992187,628662,998537,628662,1000125,627075,1000125,620725xem1000125,325437l998537,323850,992187,323850,990600,325437,990600,331787,992187,333375,998537,333375,1000125,331787,1000125,325437xem1000125,277825l998537,276237,992187,276237,990600,277825,990600,284175,992187,285762,998537,285762,1000125,284175,1000125,277825xem1000125,1587l998537,0,992187,0,990600,1587,990600,7937,992187,9525,998537,9525,1000125,7937,1000125,1587xem1019175,620725l1017587,619137,1011237,619137,1009650,620725,1009650,627075,1011237,628662,1017587,628662,1019175,627075,1019175,620725xem1019175,325437l1017587,323850,1011237,323850,1009650,325437,1009650,331787,1011237,333375,1017587,333375,1019175,331787,1019175,325437xem1019175,277825l1017587,276237,1011237,276237,1009650,277825,1009650,284175,1011237,285762,1017587,285762,1019175,284175,1019175,277825xem1019175,1587l1017587,0,1011237,0,1009650,1587,1009650,7937,1011237,9525,1017587,9525,1019175,7937,1019175,1587xem1038225,620725l1036637,619137,1030287,619137,1028700,620725,1028700,627075,1030287,628662,1036637,628662,1038225,627075,1038225,620725xem1038225,325437l1036637,323850,1030287,323850,1028700,325437,1028700,331787,1030287,333375,1036637,333375,1038225,331787,1038225,325437xem1038225,277825l1036637,276237,1030287,276237,1028700,277825,1028700,284175,1030287,285762,1036637,285762,1038225,284175,1038225,277825xem1038225,1587l1036637,0,1030287,0,1028700,1587,1028700,7937,1030287,9525,1036637,9525,1038225,7937,1038225,1587xem1057275,620725l1055687,619137,1049337,619137,1047750,620725,1047750,627075,1049337,628662,1055687,628662,1057275,627075,1057275,620725xem1057275,325437l1055687,323850,1049337,323850,1047750,325437,1047750,331787,1049337,333375,1055687,333375,1057275,331787,1057275,325437xem1057275,277825l1055687,276237,1049337,276237,1047750,277825,1047750,284175,1049337,285762,1055687,285762,1057275,284175,1057275,277825xem1057275,1587l1055687,0,1049337,0,1047750,1587,1047750,7937,1049337,9525,1055687,9525,1057275,7937,1057275,1587xem1076325,620725l1074737,619137,1068387,619137,1066800,620725,1066800,627075,1068387,628662,1074737,628662,1076325,627075,1076325,620725xem1076325,325437l1074737,323850,1068387,323850,1066800,325437,1066800,331787,1068387,333375,1074737,333375,1076325,331787,1076325,325437xem1076325,277825l1074737,276237,1068387,276237,1066800,277825,1066800,284175,1068387,285762,1074737,285762,1076325,284175,1076325,277825xem1076325,1587l1074737,0,1068387,0,1066800,1587,1066800,7937,1068387,9525,1074737,9525,1076325,7937,1076325,1587xem1095375,620725l1093787,619137,1087437,619137,1085850,620725,1085850,627075,1087437,628662,1093787,628662,1095375,627075,1095375,620725xem1095375,325437l1093787,323850,1087437,323850,1085850,325437,1085850,331787,1087437,333375,1093787,333375,1095375,331787,1095375,325437xem1095375,277825l1093787,276237,1087437,276237,1085850,277825,1085850,284175,1087437,285762,1093787,285762,1095375,284175,1095375,277825xem1095375,1587l1093787,0,1087437,0,1085850,1587,1085850,7937,1087437,9525,1093787,9525,1095375,7937,1095375,1587xem1114425,620725l1112837,619137,1106487,619137,1104900,620725,1104900,627075,1106487,628662,1112837,628662,1114425,627075,1114425,620725xem1114425,325437l1112837,323850,1106487,323850,1104900,325437,1104900,331787,1106487,333375,1112837,333375,1114425,331787,1114425,325437xem1114425,277825l1112837,276237,1106487,276237,1104900,277825,1104900,284175,1106487,285762,1112837,285762,1114425,284175,1114425,277825xem1114425,1587l1112837,0,1106487,0,1104900,1587,1104900,7937,1106487,9525,1112837,9525,1114425,7937,1114425,1587xem1133475,620725l1131887,619137,1125537,619137,1123950,620725,1123950,627075,1125537,628662,1131887,628662,1133475,627075,1133475,620725xem1133475,325437l1131887,323850,1125537,323850,1123950,325437,1123950,331787,1125537,333375,1131887,333375,1133475,331787,1133475,325437xem1133475,277825l1131887,276237,1125537,276237,1123950,277825,1123950,284175,1125537,285762,1131887,285762,1133475,284175,1133475,277825xem1133475,1587l1131887,0,1125537,0,1123950,1587,1123950,7937,1125537,9525,1131887,9525,1133475,7937,1133475,1587xem1152525,620725l1150937,619137,1144587,619137,1143000,620725,1143000,627075,1144587,628662,1150937,628662,1152525,627075,1152525,620725xem1152525,325437l1150937,323850,1144587,323850,1143000,325437,1143000,331787,1144587,333375,1150937,333375,1152525,331787,1152525,325437xem1152525,277825l1150937,276237,1144587,276237,1143000,277825,1143000,284175,1144587,285762,1150937,285762,1152525,284175,1152525,277825xem1152525,1587l1150937,0,1144587,0,1143000,1587,1143000,7937,1144587,9525,1150937,9525,1152525,7937,1152525,1587xem1171575,620725l1169987,619137,1163637,619137,1162050,620725,1162050,627075,1163637,628662,1169987,628662,1171575,627075,1171575,620725xem1171575,325437l1169987,323850,1163637,323850,1162050,325437,1162050,331787,1163637,333375,1169987,333375,1171575,331787,1171575,325437xem1171575,277825l1169987,276237,1163637,276237,1162050,277825,1162050,284175,1163637,285762,1169987,285762,1171575,284175,1171575,277825xem1171575,1587l1169987,0,1163637,0,1162050,1587,1162050,7937,1163637,9525,1169987,9525,1171575,7937,1171575,1587xem1190625,620725l1189037,619137,1182687,619137,1181100,620725,1181100,627075,1182687,628662,1189037,628662,1190625,627075,1190625,620725xem1190625,325437l1189037,323850,1182687,323850,1181100,325437,1181100,331787,1182687,333375,1189037,333375,1190625,331787,1190625,325437xem1190625,277825l1189037,276237,1182687,276237,1181100,277825,1181100,284175,1182687,285762,1189037,285762,1190625,284175,1190625,277825xem1190625,1587l1189037,0,1182687,0,1181100,1587,1181100,7937,1182687,9525,1189037,9525,1190625,7937,1190625,1587xem1209675,620725l1208087,619137,1201737,619137,1200150,620725,1200150,627075,1201737,628662,1208087,628662,1209675,627075,1209675,620725xem1209675,325437l1208087,323850,1201737,323850,1200150,325437,1200150,331787,1201737,333375,1208087,333375,1209675,331787,1209675,325437xem1209675,277825l1208087,276237,1201737,276237,1200150,277825,1200150,284175,1201737,285762,1208087,285762,1209675,284175,1209675,277825xem1209675,1587l1208087,0,1201737,0,1200150,1587,1200150,7937,1201737,9525,1208087,9525,1209675,7937,1209675,1587xem1228725,620725l1227137,619137,1220787,619137,1219200,620725,1219200,627075,1220787,628662,1227137,628662,1228725,627075,1228725,620725xem1228725,325437l1227137,323850,1220787,323850,1219200,325437,1219200,331787,1220787,333375,1227137,333375,1228725,331787,1228725,325437xem1228725,277825l1227137,276237,1220787,276237,1219200,277825,1219200,284175,1220787,285762,1227137,285762,1228725,284175,1228725,277825xem1228725,1587l1227137,0,1220787,0,1219200,1587,1219200,7937,1220787,9525,1227137,9525,1228725,7937,1228725,1587xem1247775,620725l1246187,619137,1239837,619137,1238250,620725,1238250,627075,1239837,628662,1246187,628662,1247775,627075,1247775,620725xem1247775,325437l1246187,323850,1239837,323850,1238250,325437,1238250,331787,1239837,333375,1246187,333375,1247775,331787,1247775,325437xem1247775,277825l1246187,276237,1239837,276237,1238250,277825,1238250,284175,1239837,285762,1246187,285762,1247775,284175,1247775,277825xem1247775,1587l1246187,0,1239837,0,1238250,1587,1238250,7937,1239837,9525,1246187,9525,1247775,7937,1247775,1587xem1266825,620725l1265237,619137,1258887,619137,1257300,620725,1257300,627075,1258887,628662,1265237,628662,1266825,627075,1266825,620725xem1266825,325437l1265237,323850,1258887,323850,1257300,325437,1257300,331787,1258887,333375,1265237,333375,1266825,331787,1266825,325437xem1266825,277825l1265237,276237,1258887,276237,1257300,277825,1257300,284175,1258887,285762,1265237,285762,1266825,284175,1266825,277825xem1266825,1587l1265237,0,1258887,0,1257300,1587,1257300,7937,1258887,9525,1265237,9525,1266825,7937,1266825,1587xem1285875,620725l1284287,619137,1277937,619137,1276350,620725,1276350,627075,1277937,628662,1284287,628662,1285875,627075,1285875,620725xem1285875,325437l1284287,323850,1277937,323850,1276350,325437,1276350,331787,1277937,333375,1284287,333375,1285875,331787,1285875,325437xem1285875,277825l1284287,276237,1277937,276237,1276350,277825,1276350,284175,1277937,285762,1284287,285762,1285875,284175,1285875,277825xem1285875,1587l1284287,0,1277937,0,1276350,1587,1276350,7937,1277937,9525,1284287,9525,1285875,7937,1285875,1587xem1304925,620725l1303337,619137,1296987,619137,1295400,620725,1295400,627075,1296987,628662,1303337,628662,1304925,627075,1304925,620725xem1304925,325437l1303337,323850,1296987,323850,1295400,325437,1295400,331787,1296987,333375,1303337,333375,1304925,331787,1304925,325437xem1304925,277825l1303337,276237,1296987,276237,1295400,277825,1295400,284175,1296987,285762,1303337,285762,1304925,284175,1304925,277825xem1304925,1587l1303337,0,1296987,0,1295400,1587,1295400,7937,1296987,9525,1303337,9525,1304925,7937,1304925,1587xem1323975,620725l1322387,619137,1316037,619137,1314450,620725,1314450,627075,1316037,628662,1322387,628662,1323975,627075,1323975,620725xem1323975,325437l1322387,323850,1316037,323850,1314450,325437,1314450,331787,1316037,333375,1322387,333375,1323975,331787,1323975,325437xem1323975,277825l1322387,276237,1316037,276237,1314450,277825,1314450,284175,1316037,285762,1322387,285762,1323975,284175,1323975,277825xem1323975,1587l1322387,0,1316037,0,1314450,1587,1314450,7937,1316037,9525,1322387,9525,1323975,7937,1323975,1587xem1343025,620725l1341437,619137,1335087,619137,1333500,620725,1333500,627075,1335087,628662,1341437,628662,1343025,627075,1343025,620725xem1343025,325437l1341437,323850,1335087,323850,1333500,325437,1333500,331787,1335087,333375,1341437,333375,1343025,331787,1343025,325437xem1343025,277825l1341437,276237,1335087,276237,1333500,277825,1333500,284175,1335087,285762,1341437,285762,1343025,284175,1343025,277825xem1343025,1587l1341437,0,1335087,0,1333500,1587,1333500,7937,1335087,9525,1341437,9525,1343025,7937,1343025,1587xem1362075,620725l1360487,619137,1354137,619137,1352550,620725,1352550,627075,1354137,628662,1360487,628662,1362075,627075,1362075,620725xem1362075,325437l1360487,323850,1354137,323850,1352550,325437,1352550,331787,1354137,333375,1360487,333375,1362075,331787,1362075,325437xem1362075,277825l1360487,276237,1354137,276237,1352550,277825,1352550,284175,1354137,285762,1360487,285762,1362075,284175,1362075,277825xem1362075,1587l1360487,0,1354137,0,1352550,1587,1352550,7937,1354137,9525,1360487,9525,1362075,7937,1362075,1587xem1381125,620725l1379537,619137,1373187,619137,1371600,620725,1371600,627075,1373187,628662,1379537,628662,1381125,627075,1381125,620725xem1381125,325437l1379537,323850,1373187,323850,1371600,325437,1371600,331787,1373187,333375,1379537,333375,1381125,331787,1381125,325437xem1381125,277825l1379537,276237,1373187,276237,1371600,277825,1371600,284175,1373187,285762,1379537,285762,1381125,284175,1381125,277825xem1381125,1587l1379537,0,1373187,0,1371600,1587,1371600,7937,1373187,9525,1379537,9525,1381125,7937,1381125,1587xem1400175,620725l1398587,619137,1392237,619137,1390650,620725,1390650,627075,1392237,628662,1398587,628662,1400175,627075,1400175,620725xem1400175,325437l1398587,323850,1392237,323850,1390650,325437,1390650,331787,1392237,333375,1398587,333375,1400175,331787,1400175,325437xem1400175,277825l1398587,276237,1392237,276237,1390650,277825,1390650,284175,1392237,285762,1398587,285762,1400175,284175,1400175,277825xem1400175,1587l1398587,0,1392237,0,1390650,1587,1390650,7937,1392237,9525,1398587,9525,1400175,7937,1400175,1587xem1419225,620725l1417637,619137,1411287,619137,1409700,620725,1409700,627075,1411287,628662,1417637,628662,1419225,627075,1419225,620725xem1419225,325437l1417637,323850,1411287,323850,1409700,325437,1409700,331787,1411287,333375,1417637,333375,1419225,331787,1419225,325437xem1419225,277825l1417637,276237,1411287,276237,1409700,277825,1409700,284175,1411287,285762,1417637,285762,1419225,284175,1419225,277825xem1419225,1587l1417637,0,1411287,0,1409700,1587,1409700,7937,1411287,9525,1417637,9525,1419225,7937,1419225,1587xem1438275,620725l1436687,619137,1430337,619137,1428750,620725,1428750,627075,1430337,628662,1436687,628662,1438275,627075,1438275,620725xem1438275,325437l1436687,323850,1430337,323850,1428750,325437,1428750,331787,1430337,333375,1436687,333375,1438275,331787,1438275,325437xem1438275,277825l1436687,276237,1430337,276237,1428750,277825,1428750,284175,1430337,285762,1436687,285762,1438275,284175,1438275,277825xem1438275,1587l1436687,0,1430337,0,1428750,1587,1428750,7937,1430337,9525,1436687,9525,1438275,7937,1438275,1587xem1457325,620725l1455737,619137,1449387,619137,1447800,620725,1447800,627075,1449387,628662,1455737,628662,1457325,627075,1457325,620725xem1457325,325437l1455737,323850,1449387,323850,1447800,325437,1447800,331787,1449387,333375,1455737,333375,1457325,331787,1457325,325437xem1457325,277825l1455737,276237,1449387,276237,1447800,277825,1447800,284175,1449387,285762,1455737,285762,1457325,284175,1457325,277825xem1457325,1587l1455737,0,1449387,0,1447800,1587,1447800,7937,1449387,9525,1455737,9525,1457325,7937,1457325,1587xem1476375,620725l1474787,619137,1468437,619137,1466850,620725,1466850,627075,1468437,628662,1474787,628662,1476375,627075,1476375,620725xem1476375,325437l1474787,323850,1468437,323850,1466850,325437,1466850,331787,1468437,333375,1474787,333375,1476375,331787,1476375,325437xem1476375,277825l1474787,276237,1468437,276237,1466850,277825,1466850,284175,1468437,285762,1474787,285762,1476375,284175,1476375,277825xem1476375,1587l1474787,0,1468437,0,1466850,1587,1466850,7937,1468437,9525,1474787,9525,1476375,7937,1476375,1587xem1495425,620725l1493837,619137,1487487,619137,1485900,620725,1485900,627075,1487487,628662,1493837,628662,1495425,627075,1495425,620725xem1495425,325437l1493837,323850,1487487,323850,1485900,325437,1485900,331787,1487487,333375,1493837,333375,1495425,331787,1495425,325437xem1495425,277825l1493837,276237,1487487,276237,1485900,277825,1485900,284175,1487487,285762,1493837,285762,1495425,284175,1495425,277825xem1495425,1587l1493837,0,1487487,0,1485900,1587,1485900,7937,1487487,9525,1493837,9525,1495425,7937,1495425,1587xem1514475,620725l1512887,619137,1506537,619137,1504950,620725,1504950,627075,1506537,628662,1512887,628662,1514475,627075,1514475,620725xem1514475,325437l1512887,323850,1506537,323850,1504950,325437,1504950,331787,1506537,333375,1512887,333375,1514475,331787,1514475,325437xem1514475,277825l1512887,276237,1506537,276237,1504950,277825,1504950,284175,1506537,285762,1512887,285762,1514475,284175,1514475,277825xem1514475,1587l1512887,0,1506537,0,1504950,1587,1504950,7937,1506537,9525,1512887,9525,1514475,7937,1514475,1587xem1533525,620725l1531937,619137,1525587,619137,1524000,620725,1524000,627075,1525587,628662,1531937,628662,1533525,627075,1533525,620725xem1533525,325437l1531937,323850,1525587,323850,1524000,325437,1524000,331787,1525587,333375,1531937,333375,1533525,331787,1533525,325437xem1533525,277825l1531937,276237,1525587,276237,1524000,277825,1524000,284175,1525587,285762,1531937,285762,1533525,284175,1533525,277825xem1533525,1587l1531937,0,1525587,0,1524000,1587,1524000,7937,1525587,9525,1531937,9525,1533525,7937,1533525,1587xem1552575,620725l1550987,619137,1544637,619137,1543050,620725,1543050,627075,1544637,628662,1550987,628662,1552575,627075,1552575,620725xem1552575,325437l1550987,323850,1544637,323850,1543050,325437,1543050,331787,1544637,333375,1550987,333375,1552575,331787,1552575,325437xem1552575,277825l1550987,276237,1544637,276237,1543050,277825,1543050,284175,1544637,285762,1550987,285762,1552575,284175,1552575,277825xem1552575,1587l1550987,0,1544637,0,1543050,1587,1543050,7937,1544637,9525,1550987,9525,1552575,7937,1552575,1587xem1571625,620725l1570037,619137,1563687,619137,1562100,620725,1562100,627075,1563687,628662,1570037,628662,1571625,627075,1571625,620725xem1571625,325437l1570037,323850,1563687,323850,1562100,325437,1562100,331787,1563687,333375,1570037,333375,1571625,331787,1571625,325437xem1571625,277825l1570037,276237,1563687,276237,1562100,277825,1562100,284175,1563687,285762,1570037,285762,1571625,284175,1571625,277825xem1571625,1587l1570037,0,1563687,0,1562100,1587,1562100,7937,1563687,9525,1570037,9525,1571625,7937,1571625,1587xem1590675,620725l1589087,619137,1582737,619137,1581150,620725,1581150,627075,1582737,628662,1589087,628662,1590675,627075,1590675,620725xem1590675,325437l1589087,323850,1582737,323850,1581150,325437,1581150,331787,1582737,333375,1589087,333375,1590675,331787,1590675,325437xem1590675,277825l1589087,276237,1582737,276237,1581150,277825,1581150,284175,1582737,285762,1589087,285762,1590675,284175,1590675,277825xem1590675,1587l1589087,0,1582737,0,1581150,1587,1581150,7937,1582737,9525,1589087,9525,1590675,7937,1590675,1587xem1609725,620725l1608137,619137,1601787,619137,1600200,620725,1600200,627075,1601787,628662,1608137,628662,1609725,627075,1609725,620725xem1609725,325437l1608137,323850,1601787,323850,1600200,325437,1600200,331787,1601787,333375,1608137,333375,1609725,331787,1609725,325437xem1609725,277825l1608137,276237,1601787,276237,1600200,277825,1600200,284175,1601787,285762,1608137,285762,1609725,284175,1609725,277825xem1609725,1587l1608137,0,1601787,0,1600200,1587,1600200,7937,1601787,9525,1608137,9525,1609725,7937,1609725,1587xem1628775,620725l1627187,619137,1620837,619137,1619250,620725,1619250,627075,1620837,628662,1627187,628662,1628775,627075,1628775,620725xem1628775,325437l1627187,323850,1620837,323850,1619250,325437,1619250,331787,1620837,333375,1627187,333375,1628775,331787,1628775,325437xem1628775,277825l1627187,276237,1620837,276237,1619250,277825,1619250,284175,1620837,285762,1627187,285762,1628775,284175,1628775,277825xem1628775,1587l1627187,0,1620837,0,1619250,1587,1619250,7937,1620837,9525,1627187,9525,1628775,7937,1628775,1587xem1647825,620725l1646237,619137,1639887,619137,1638300,620725,1638300,627075,1639887,628662,1646237,628662,1647825,627075,1647825,620725xem1647825,325437l1646237,323850,1639887,323850,1638300,325437,1638300,331787,1639887,333375,1646237,333375,1647825,331787,1647825,325437xem1647825,277825l1646237,276237,1639887,276237,1638300,277825,1638300,284175,1639887,285762,1646237,285762,1647825,284175,1647825,277825xem1647825,1587l1646237,0,1639887,0,1638300,1587,1638300,7937,1639887,9525,1646237,9525,1647825,7937,1647825,1587xem1666875,620725l1665287,619137,1658937,619137,1657350,620725,1657350,627075,1658937,628662,1665287,628662,1666875,627075,1666875,620725xem1666875,325437l1665287,323850,1658937,323850,1657350,325437,1657350,331787,1658937,333375,1665287,333375,1666875,331787,1666875,325437xem1666875,277825l1665287,276237,1658937,276237,1657350,277825,1657350,284175,1658937,285762,1665287,285762,1666875,284175,1666875,277825xem1666875,1587l1665287,0,1658937,0,1657350,1587,1657350,7937,1658937,9525,1665287,9525,1666875,7937,1666875,1587xem1685925,620725l1684337,619137,1677987,619137,1676400,620725,1676400,627075,1677987,628662,1684337,628662,1685925,627075,1685925,620725xem1685925,325437l1684337,323850,1677987,323850,1676400,325437,1676400,331787,1677987,333375,1684337,333375,1685925,331787,1685925,325437xem1685925,277825l1684337,276237,1677987,276237,1676400,277825,1676400,284175,1677987,285762,1684337,285762,1685925,284175,1685925,277825xem1685925,1587l1684337,0,1677987,0,1676400,1587,1676400,7937,1677987,9525,1684337,9525,1685925,7937,1685925,1587xem1704975,620725l1703387,619137,1697037,619137,1695450,620725,1695450,627075,1697037,628662,1703387,628662,1704975,627075,1704975,620725xem1704975,325437l1703387,323850,1697037,323850,1695450,325437,1695450,331787,1697037,333375,1703387,333375,1704975,331787,1704975,325437xem1704975,277825l1703387,276237,1697037,276237,1695450,277825,1695450,284175,1697037,285762,1703387,285762,1704975,284175,1704975,277825xem1704975,1587l1703387,0,1697037,0,1695450,1587,1695450,7937,1697037,9525,1703387,9525,1704975,7937,1704975,1587xem1724025,620725l1722437,619137,1716087,619137,1714500,620725,1714500,627075,1716087,628662,1722437,628662,1724025,627075,1724025,620725xem1724025,325437l1722437,323850,1716087,323850,1714500,325437,1714500,331787,1716087,333375,1722437,333375,1724025,331787,1724025,325437xem1724025,277825l1722437,276237,1716087,276237,1714500,277825,1714500,284175,1716087,285762,1722437,285762,1724025,284175,1724025,277825xem1724025,1587l1722437,0,1716087,0,1714500,1587,1714500,7937,1716087,9525,1722437,9525,1724025,7937,1724025,1587xem1743075,620725l1741487,619137,1735137,619137,1733550,620725,1733550,627075,1735137,628662,1741487,628662,1743075,627075,1743075,620725xem1743075,325437l1741487,323850,1735137,323850,1733550,325437,1733550,331787,1735137,333375,1741487,333375,1743075,331787,1743075,325437xem1743075,277825l1741487,276237,1735137,276237,1733550,277825,1733550,284175,1735137,285762,1741487,285762,1743075,284175,1743075,277825xem1743075,1587l1741487,0,1735137,0,1733550,1587,1733550,7937,1735137,9525,1741487,9525,1743075,7937,1743075,1587xem1762125,620725l1760537,619137,1754187,619137,1752600,620725,1752600,627075,1754187,628662,1760537,628662,1762125,627075,1762125,620725xem1762125,325437l1760537,323850,1754187,323850,1752600,325437,1752600,331787,1754187,333375,1760537,333375,1762125,331787,1762125,325437xem1762125,277825l1760537,276237,1754187,276237,1752600,277825,1752600,284175,1754187,285762,1760537,285762,1762125,284175,1762125,277825xem1762125,1587l1760537,0,1754187,0,1752600,1587,1752600,7937,1754187,9525,1760537,9525,1762125,7937,1762125,1587xem1781175,620725l1779587,619137,1773237,619137,1771650,620725,1771650,627075,1773237,628662,1779587,628662,1781175,627075,1781175,620725xem1781175,325437l1779587,323850,1773237,323850,1771650,325437,1771650,331787,1773237,333375,1779587,333375,1781175,331787,1781175,325437xem1781175,277825l1779587,276237,1773237,276237,1771650,277825,1771650,284175,1773237,285762,1779587,285762,1781175,284175,1781175,277825xem1781175,1587l1779587,0,1773237,0,1771650,1587,1771650,7937,1773237,9525,1779587,9525,1781175,7937,1781175,1587xem1800225,620725l1798637,619137,1792287,619137,1790700,620725,1790700,627075,1792287,628662,1798637,628662,1800225,627075,1800225,620725xem1800225,325437l1798637,323850,1792287,323850,1790700,325437,1790700,331787,1792287,333375,1798637,333375,1800225,331787,1800225,325437xem1800225,277825l1798637,276237,1792287,276237,1790700,277825,1790700,284175,1792287,285762,1798637,285762,1800225,284175,1800225,277825xem1800225,1587l1798637,0,1792287,0,1790700,1587,1790700,7937,1792287,9525,1798637,9525,1800225,7937,1800225,1587xem1819275,620725l1817687,619137,1811337,619137,1809750,620725,1809750,627075,1811337,628662,1817687,628662,1819275,627075,1819275,620725xem1819275,325437l1817687,323850,1811337,323850,1809750,325437,1809750,331787,1811337,333375,1817687,333375,1819275,331787,1819275,325437xem1819275,277825l1817687,276237,1811337,276237,1809750,277825,1809750,284175,1811337,285762,1817687,285762,1819275,284175,1819275,277825xem1819275,1587l1817687,0,1811337,0,1809750,1587,1809750,7937,1811337,9525,1817687,9525,1819275,7937,1819275,1587xem1838325,620725l1836737,619137,1830387,619137,1828800,620725,1828800,627075,1830387,628662,1836737,628662,1838325,627075,1838325,620725xem1838325,325437l1836737,323850,1830387,323850,1828800,325437,1828800,331787,1830387,333375,1836737,333375,1838325,331787,1838325,325437xem1838325,277825l1836737,276237,1830387,276237,1828800,277825,1828800,284175,1830387,285762,1836737,285762,1838325,284175,1838325,277825xem1838325,1587l1836737,0,1830387,0,1828800,1587,1828800,7937,1830387,9525,1836737,9525,1838325,7937,1838325,1587xem1857375,620725l1855787,619137,1849437,619137,1847850,620725,1847850,627075,1849437,628662,1855787,628662,1857375,627075,1857375,620725xem1857375,325437l1855787,323850,1849437,323850,1847850,325437,1847850,331787,1849437,333375,1855787,333375,1857375,331787,1857375,325437xem1857375,277825l1855787,276237,1849437,276237,1847850,277825,1847850,284175,1849437,285762,1855787,285762,1857375,284175,1857375,277825xem1857375,1587l1855787,0,1849437,0,1847850,1587,1847850,7937,1849437,9525,1855787,9525,1857375,7937,1857375,1587xem1876425,620725l1874837,619137,1868487,619137,1866900,620725,1866900,627075,1868487,628662,1874837,628662,1876425,627075,1876425,620725xem1876425,325437l1874837,323850,1868487,323850,1866900,325437,1866900,331787,1868487,333375,1874837,333375,1876425,331787,1876425,325437xem1876425,277825l1874837,276237,1868487,276237,1866900,277825,1866900,284175,1868487,285762,1874837,285762,1876425,284175,1876425,277825xem1876425,1587l1874837,0,1868487,0,1866900,1587,1866900,7937,1868487,9525,1874837,9525,1876425,7937,1876425,1587xem1895475,620725l1893887,619137,1887537,619137,1885950,620725,1885950,627075,1887537,628662,1893887,628662,1895475,627075,1895475,620725xem1895475,325437l1893887,323850,1887537,323850,1885950,325437,1885950,331787,1887537,333375,1893887,333375,1895475,331787,1895475,325437xem1895475,277825l1893887,276237,1887537,276237,1885950,277825,1885950,284175,1887537,285762,1893887,285762,1895475,284175,1895475,277825xem1895475,1587l1893887,0,1887537,0,1885950,1587,1885950,7937,1887537,9525,1893887,9525,1895475,7937,1895475,1587xem1914525,620725l1912937,619137,1906587,619137,1905000,620725,1905000,627075,1906587,628662,1912937,628662,1914525,627075,1914525,620725xem1914525,325437l1912937,323850,1906587,323850,1905000,325437,1905000,331787,1906587,333375,1912937,333375,1914525,331787,1914525,325437xem1914525,277825l1912937,276237,1906587,276237,1905000,277825,1905000,284175,1906587,285762,1912937,285762,1914525,284175,1914525,277825xem1914525,1587l1912937,0,1906587,0,1905000,1587,1905000,7937,1906587,9525,1912937,9525,1914525,7937,1914525,1587xem1933575,620725l1931987,619137,1925637,619137,1924050,620725,1924050,627075,1925637,628662,1931987,628662,1933575,627075,1933575,620725xem1933575,325437l1931987,323850,1925637,323850,1924050,325437,1924050,331787,1925637,333375,1931987,333375,1933575,331787,1933575,325437xem1933575,277825l1931987,276237,1925637,276237,1924050,277825,1924050,284175,1925637,285762,1931987,285762,1933575,284175,1933575,277825xem1933575,1587l1931987,0,1925637,0,1924050,1587,1924050,7937,1925637,9525,1931987,9525,1933575,7937,1933575,1587xem1952625,620725l1951037,619137,1944687,619137,1943100,620725,1943100,627075,1944687,628662,1951037,628662,1952625,627075,1952625,620725xem1952625,325437l1951037,323850,1944687,323850,1943100,325437,1943100,331787,1944687,333375,1951037,333375,1952625,331787,1952625,325437xem1952625,277825l1951037,276237,1944687,276237,1943100,277825,1943100,284175,1944687,285762,1951037,285762,1952625,284175,1952625,277825xem1952625,1587l1951037,0,1944687,0,1943100,1587,1943100,7937,1944687,9525,1951037,9525,1952625,7937,1952625,1587xem1971675,620725l1970087,619137,1963737,619137,1962150,620725,1962150,627075,1963737,628662,1970087,628662,1971675,627075,1971675,620725xem1971675,325437l1970087,323850,1963737,323850,1962150,325437,1962150,331787,1963737,333375,1970087,333375,1971675,331787,1971675,325437xem1971675,277825l1970087,276237,1963737,276237,1962150,277825,1962150,284175,1963737,285762,1970087,285762,1971675,284175,1971675,277825xem1971675,1587l1970087,0,1963737,0,1962150,1587,1962150,7937,1963737,9525,1970087,9525,1971675,7937,1971675,1587xem1990725,620725l1989137,619137,1982787,619137,1981200,620725,1981200,627075,1982787,628662,1989137,628662,1990725,627075,1990725,620725xem1990725,325437l1989137,323850,1982787,323850,1981200,325437,1981200,331787,1982787,333375,1989137,333375,1990725,331787,1990725,325437xem1990725,277825l1989137,276237,1982787,276237,1981200,277825,1981200,284175,1982787,285762,1989137,285762,1990725,284175,1990725,277825xem1990725,1587l1989137,0,1982787,0,1981200,1587,1981200,7937,1982787,9525,1989137,9525,1990725,7937,1990725,1587xem2009775,620725l2008187,619137,2001837,619137,2000250,620725,2000250,627075,2001837,628662,2008187,628662,2009775,627075,2009775,620725xem2009775,325437l2008187,323850,2001837,323850,2000250,325437,2000250,331787,2001837,333375,2008187,333375,2009775,331787,2009775,325437xem2009775,277825l2008187,276237,2001837,276237,2000250,277825,2000250,284175,2001837,285762,2008187,285762,2009775,284175,2009775,277825xem2009775,1587l2008187,0,2001837,0,2000250,1587,2000250,7937,2001837,9525,2008187,9525,2009775,7937,2009775,1587xem2028825,620725l2027237,619137,2020887,619137,2019300,620725,2019300,627075,2020887,628662,2027237,628662,2028825,627075,2028825,620725xem2028825,325437l2027237,323850,2020887,323850,2019300,325437,2019300,331787,2020887,333375,2027237,333375,2028825,331787,2028825,325437xem2028825,277825l2027237,276237,2020887,276237,2019300,277825,2019300,284175,2020887,285762,2027237,285762,2028825,284175,2028825,277825xem2028825,1587l2027237,0,2020887,0,2019300,1587,2019300,7937,2020887,9525,2027237,9525,2028825,7937,2028825,1587xem2047875,620725l2046287,619137,2039937,619137,2038350,620725,2038350,627075,2039937,628662,2046287,628662,2047875,627075,2047875,620725xem2047875,325437l2046287,323850,2039937,323850,2038350,325437,2038350,331787,2039937,333375,2046287,333375,2047875,331787,2047875,325437xem2047875,277825l2046287,276237,2039937,276237,2038350,277825,2038350,284175,2039937,285762,2046287,285762,2047875,284175,2047875,277825xem2047875,1587l2046287,0,2039937,0,2038350,1587,2038350,7937,2039937,9525,2046287,9525,2047875,7937,2047875,1587xem2066925,620725l2065337,619137,2058987,619137,2057400,620725,2057400,627075,2058987,628662,2065337,628662,2066925,627075,2066925,620725xem2066925,325437l2065337,323850,2058987,323850,2057400,325437,2057400,331787,2058987,333375,2065337,333375,2066925,331787,2066925,325437xem2066925,277825l2065337,276237,2058987,276237,2057400,277825,2057400,284175,2058987,285762,2065337,285762,2066925,284175,2066925,277825xem2066925,1587l2065337,0,2058987,0,2057400,1587,2057400,7937,2058987,9525,2065337,9525,2066925,7937,2066925,1587xem2085975,620725l2084387,619137,2078037,619137,2076450,620725,2076450,627075,2078037,628662,2084387,628662,2085975,627075,2085975,620725xem2085975,325437l2084387,323850,2078037,323850,2076450,325437,2076450,331787,2078037,333375,2084387,333375,2085975,331787,2085975,325437xem2085975,277825l2084387,276237,2078037,276237,2076450,277825,2076450,284175,2078037,285762,2084387,285762,2085975,284175,2085975,277825xem2085975,1587l2084387,0,2078037,0,2076450,1587,2076450,7937,2078037,9525,2084387,9525,2085975,7937,2085975,1587xem2105025,620725l2103437,619137,2097087,619137,2095500,620725,2095500,627075,2097087,628662,2103437,628662,2105025,627075,2105025,620725xem2105025,325437l2103437,323850,2097087,323850,2095500,325437,2095500,331787,2097087,333375,2103437,333375,2105025,331787,2105025,325437xem2105025,277825l2103437,276237,2097087,276237,2095500,277825,2095500,284175,2097087,285762,2103437,285762,2105025,284175,2105025,277825xem2105025,1587l2103437,0,2097087,0,2095500,1587,2095500,7937,2097087,9525,2103437,9525,2105025,7937,2105025,1587xem2124075,620725l2122487,619137,2116137,619137,2114550,620725,2114550,627075,2116137,628662,2122487,628662,2124075,627075,2124075,620725xem2124075,325437l2122487,323850,2116137,323850,2114550,325437,2114550,331787,2116137,333375,2122487,333375,2124075,331787,2124075,325437xem2124075,277825l2122487,276237,2116137,276237,2114550,277825,2114550,284175,2116137,285762,2122487,285762,2124075,284175,2124075,277825xem2124075,1587l2122487,0,2116137,0,2114550,1587,2114550,7937,2116137,9525,2122487,9525,2124075,7937,2124075,1587xem2143125,620725l2141537,619137,2135187,619137,2133600,620725,2133600,627075,2135187,628662,2141537,628662,2143125,627075,2143125,620725xem2143125,325437l2141537,323850,2135187,323850,2133600,325437,2133600,331787,2135187,333375,2141537,333375,2143125,331787,2143125,325437xem2143125,277825l2141537,276237,2135187,276237,2133600,277825,2133600,284175,2135187,285762,2141537,285762,2143125,284175,2143125,277825xem2143125,1587l2141537,0,2135187,0,2133600,1587,2133600,7937,2135187,9525,2141537,9525,2143125,7937,2143125,1587xem2162175,620725l2160587,619137,2154237,619137,2152650,620725,2152650,627075,2154237,628662,2160587,628662,2162175,627075,2162175,620725xem2162175,325437l2160587,323850,2154237,323850,2152650,325437,2152650,331787,2154237,333375,2160587,333375,2162175,331787,2162175,325437xem2162175,277825l2160587,276237,2154237,276237,2152650,277825,2152650,284175,2154237,285762,2160587,285762,2162175,284175,2162175,277825xem2162175,1587l2160587,0,2154237,0,2152650,1587,2152650,7937,2154237,9525,2160587,9525,2162175,7937,2162175,1587xem2181225,620725l2179637,619137,2173287,619137,2171700,620725,2171700,627075,2173287,628662,2179637,628662,2181225,627075,2181225,620725xem2181225,325437l2179637,323850,2173287,323850,2171700,325437,2171700,331787,2173287,333375,2179637,333375,2181225,331787,2181225,325437xem2181225,277825l2179637,276237,2173287,276237,2171700,277825,2171700,284175,2173287,285762,2179637,285762,2181225,284175,2181225,277825xem2181225,1587l2179637,0,2173287,0,2171700,1587,2171700,7937,2173287,9525,2179637,9525,2181225,7937,2181225,1587xem2200275,620725l2198687,619137,2192337,619137,2190750,620725,2190750,627075,2192337,628662,2198687,628662,2200275,627075,2200275,620725xem2200275,325437l2198687,323850,2192337,323850,2190750,325437,2190750,331787,2192337,333375,2198687,333375,2200275,331787,2200275,325437xem2200275,277825l2198687,276237,2192337,276237,2190750,277825,2190750,284175,2192337,285762,2198687,285762,2200275,284175,2200275,277825xem2200275,1587l2198687,0,2192337,0,2190750,1587,2190750,7937,2192337,9525,2198687,9525,2200275,7937,2200275,1587xem2219325,620725l2217737,619137,2211387,619137,2209800,620725,2209800,627075,2211387,628662,2217737,628662,2219325,627075,2219325,620725xem2219325,325437l2217737,323850,2211387,323850,2209800,325437,2209800,331787,2211387,333375,2217737,333375,2219325,331787,2219325,325437xem2219325,277825l2217737,276237,2211387,276237,2209800,277825,2209800,284175,2211387,285762,2217737,285762,2219325,284175,2219325,277825xem2219325,1587l2217737,0,2211387,0,2209800,1587,2209800,7937,2211387,9525,2217737,9525,2219325,7937,2219325,1587xem2238375,620725l2236787,619137,2230437,619137,2228850,620725,2228850,627075,2230437,628662,2236787,628662,2238375,627075,2238375,620725xem2238375,325437l2236787,323850,2230437,323850,2228850,325437,2228850,331787,2230437,333375,2236787,333375,2238375,331787,2238375,325437xem2238375,277825l2236787,276237,2230437,276237,2228850,277825,2228850,284175,2230437,285762,2236787,285762,2238375,284175,2238375,277825xem2238375,1587l2236787,0,2230437,0,2228850,1587,2228850,7937,2230437,9525,2236787,9525,2238375,7937,2238375,1587xem2257425,620725l2255837,619137,2249487,619137,2247900,620725,2247900,627075,2249487,628662,2255837,628662,2257425,627075,2257425,620725xem2257425,325437l2255837,323850,2249487,323850,2247900,325437,2247900,331787,2249487,333375,2255837,333375,2257425,331787,2257425,325437xem2257425,277825l2255837,276237,2249487,276237,2247900,277825,2247900,284175,2249487,285762,2255837,285762,2257425,284175,2257425,277825xem2257425,1587l2255837,0,2249487,0,2247900,1587,2247900,7937,2249487,9525,2255837,9525,2257425,7937,2257425,1587xem2276475,620725l2274887,619137,2268537,619137,2266950,620725,2266950,627075,2268537,628662,2274887,628662,2276475,627075,2276475,620725xem2276475,325437l2274887,323850,2268537,323850,2266950,325437,2266950,331787,2268537,333375,2274887,333375,2276475,331787,2276475,325437xem2276475,277825l2274887,276237,2268537,276237,2266950,277825,2266950,284175,2268537,285762,2274887,285762,2276475,284175,2276475,277825xem2276475,1587l2274887,0,2268537,0,2266950,1587,2266950,7937,2268537,9525,2274887,9525,2276475,7937,2276475,1587xem2295525,620725l2293937,619137,2287587,619137,2286000,620725,2286000,627075,2287587,628662,2293937,628662,2295525,627075,2295525,620725xem2295525,325437l2293937,323850,2287587,323850,2286000,325437,2286000,331787,2287587,333375,2293937,333375,2295525,331787,2295525,325437xem2295525,277825l2293937,276237,2287587,276237,2286000,277825,2286000,284175,2287587,285762,2293937,285762,2295525,284175,2295525,277825xem2295525,1587l2293937,0,2287587,0,2286000,1587,2286000,7937,2287587,9525,2293937,9525,2295525,7937,2295525,1587xem2314575,620725l2312987,619137,2306637,619137,2305050,620725,2305050,627075,2306637,628662,2312987,628662,2314575,627075,2314575,620725xem2314575,325437l2312987,323850,2306637,323850,2305050,325437,2305050,331787,2306637,333375,2312987,333375,2314575,331787,2314575,325437xem2314575,277825l2312987,276237,2306637,276237,2305050,277825,2305050,284175,2306637,285762,2312987,285762,2314575,284175,2314575,277825xem2314575,1587l2312987,0,2306637,0,2305050,1587,2305050,7937,2306637,9525,2312987,9525,2314575,7937,2314575,1587xem2333625,620725l2332037,619137,2325687,619137,2324100,620725,2324100,627075,2325687,628662,2332037,628662,2333625,627075,2333625,620725xem2333625,325437l2332037,323850,2325687,323850,2324100,325437,2324100,331787,2325687,333375,2332037,333375,2333625,331787,2333625,325437xem2333625,277825l2332037,276237,2325687,276237,2324100,277825,2324100,284175,2325687,285762,2332037,285762,2333625,284175,2333625,277825xem2333625,1587l2332037,0,2325687,0,2324100,1587,2324100,7937,2325687,9525,2332037,9525,2333625,7937,2333625,1587xem2352675,620725l2351087,619137,2344737,619137,2343150,620725,2343150,627075,2344737,628662,2351087,628662,2352675,627075,2352675,620725xem2352675,325437l2351087,323850,2344737,323850,2343150,325437,2343150,331787,2344737,333375,2351087,333375,2352675,331787,2352675,325437xem2352675,277825l2351087,276237,2344737,276237,2343150,277825,2343150,284175,2344737,285762,2351087,285762,2352675,284175,2352675,277825xem2352675,1587l2351087,0,2344737,0,2343150,1587,2343150,7937,2344737,9525,2351087,9525,2352675,7937,2352675,1587xem2371725,620725l2370137,619137,2363787,619137,2362200,620725,2362200,627075,2363787,628662,2370137,628662,2371725,627075,2371725,620725xem2371725,325437l2370137,323850,2363787,323850,2362200,325437,2362200,331787,2363787,333375,2370137,333375,2371725,331787,2371725,325437xem2371725,277825l2370137,276237,2363787,276237,2362200,277825,2362200,284175,2363787,285762,2370137,285762,2371725,284175,2371725,277825xem2371725,1587l2370137,0,2363787,0,2362200,1587,2362200,7937,2363787,9525,2370137,9525,2371725,7937,2371725,1587xem2390775,620725l2389187,619137,2382837,619137,2381250,620725,2381250,627075,2382837,628662,2389187,628662,2390775,627075,2390775,620725xem2390775,325437l2389187,323850,2382837,323850,2381250,325437,2381250,331787,2382837,333375,2389187,333375,2390775,331787,2390775,325437xem2390775,277825l2389187,276237,2382837,276237,2381250,277825,2381250,284175,2382837,285762,2389187,285762,2390775,284175,2390775,277825xem2390775,1587l2389187,0,2382837,0,2381250,1587,2381250,7937,2382837,9525,2389187,9525,2390775,7937,2390775,1587xem2409825,620725l2408237,619137,2401887,619137,2400300,620725,2400300,627075,2401887,628662,2408237,628662,2409825,627075,2409825,620725xem2409825,325437l2408237,323850,2401887,323850,2400300,325437,2400300,331787,2401887,333375,2408237,333375,2409825,331787,2409825,325437xem2409825,277825l2408237,276237,2401887,276237,2400300,277825,2400300,284175,2401887,285762,2408237,285762,2409825,284175,2409825,277825xem2409825,1587l2408237,0,2401887,0,2400300,1587,2400300,7937,2401887,9525,2408237,9525,2409825,7937,2409825,1587xem2428875,620725l2427287,619137,2420937,619137,2419350,620725,2419350,627075,2420937,628662,2427287,628662,2428875,627075,2428875,620725xem2428875,325437l2427287,323850,2420937,323850,2419350,325437,2419350,331787,2420937,333375,2427287,333375,2428875,331787,2428875,325437xem2428875,277825l2427287,276237,2420937,276237,2419350,277825,2419350,284175,2420937,285762,2427287,285762,2428875,284175,2428875,277825xem2428875,1587l2427287,0,2420937,0,2419350,1587,2419350,7937,2420937,9525,2427287,9525,2428875,7937,2428875,1587xem2447925,620725l2446337,619137,2439987,619137,2438400,620725,2438400,627075,2439987,628662,2446337,628662,2447925,627075,2447925,620725xem2447925,325437l2446337,323850,2439987,323850,2438400,325437,2438400,331787,2439987,333375,2446337,333375,2447925,331787,2447925,325437xem2447925,277825l2446337,276237,2439987,276237,2438400,277825,2438400,284175,2439987,285762,2446337,285762,2447925,284175,2447925,277825xem2447925,1587l2446337,0,2439987,0,2438400,1587,2438400,7937,2439987,9525,2446337,9525,2447925,7937,2447925,1587xem2466975,620725l2465387,619137,2459037,619137,2457450,620725,2457450,627075,2459037,628662,2465387,628662,2466975,627075,2466975,620725xem2466975,325437l2465387,323850,2459037,323850,2457450,325437,2457450,331787,2459037,333375,2465387,333375,2466975,331787,2466975,325437xem2466975,277825l2465387,276237,2459037,276237,2457450,277825,2457450,284175,2459037,285762,2465387,285762,2466975,284175,2466975,277825xem2466975,1587l2465387,0,2459037,0,2457450,1587,2457450,7937,2459037,9525,2465387,9525,2466975,7937,2466975,1587xem2486025,620725l2484437,619137,2478087,619137,2476500,620725,2476500,627075,2478087,628662,2484437,628662,2486025,627075,2486025,620725xem2486025,325437l2484437,323850,2478087,323850,2476500,325437,2476500,331787,2478087,333375,2484437,333375,2486025,331787,2486025,325437xem2486025,277825l2484437,276237,2478087,276237,2476500,277825,2476500,284175,2478087,285762,2484437,285762,2486025,284175,2486025,277825xem2486025,1587l2484437,0,2478087,0,2476500,1587,2476500,7937,2478087,9525,2484437,9525,2486025,7937,2486025,1587xem2505075,620725l2503487,619137,2497137,619137,2495550,620725,2495550,627075,2497137,628662,2503487,628662,2505075,627075,2505075,620725xem2505075,325437l2503487,323850,2497137,323850,2495550,325437,2495550,331787,2497137,333375,2503487,333375,2505075,331787,2505075,325437xem2505075,277825l2503487,276237,2497137,276237,2495550,277825,2495550,284175,2497137,285762,2503487,285762,2505075,284175,2505075,277825xem2505075,1587l2503487,0,2497137,0,2495550,1587,2495550,7937,2497137,9525,2503487,9525,2505075,7937,2505075,1587xem2524125,620725l2522537,619137,2516187,619137,2514600,620725,2514600,627075,2516187,628662,2522537,628662,2524125,627075,2524125,620725xem2524125,325437l2522537,323850,2516187,323850,2514600,325437,2514600,331787,2516187,333375,2522537,333375,2524125,331787,2524125,325437xem2524125,277825l2522537,276237,2516187,276237,2514600,277825,2514600,284175,2516187,285762,2522537,285762,2524125,284175,2524125,277825xem2524125,1587l2522537,0,2516187,0,2514600,1587,2514600,7937,2516187,9525,2522537,9525,2524125,7937,2524125,1587xem2543175,620725l2541587,619137,2535237,619137,2533650,620725,2533650,627075,2535237,628662,2541587,628662,2543175,627075,2543175,620725xem2543175,325437l2541587,323850,2535237,323850,2533650,325437,2533650,331787,2535237,333375,2541587,333375,2543175,331787,2543175,325437xem2543175,277825l2541587,276237,2535237,276237,2533650,277825,2533650,284175,2535237,285762,2541587,285762,2543175,284175,2543175,277825xem2543175,1587l2541587,0,2535237,0,2533650,1587,2533650,7937,2535237,9525,2541587,9525,2543175,7937,2543175,1587xem2562225,620725l2560637,619137,2554287,619137,2552700,620725,2552700,627075,2554287,628662,2560637,628662,2562225,627075,2562225,620725xem2562225,325437l2560637,323850,2554287,323850,2552700,325437,2552700,331787,2554287,333375,2560637,333375,2562225,331787,2562225,325437xem2562225,277825l2560637,276237,2554287,276237,2552700,277825,2552700,284175,2554287,285762,2560637,285762,2562225,284175,2562225,277825xem2562225,1587l2560637,0,2554287,0,2552700,1587,2552700,7937,2554287,9525,2560637,9525,2562225,7937,2562225,1587xem2581275,620725l2579687,619137,2573337,619137,2571750,620725,2571750,627075,2573337,628662,2579687,628662,2581275,627075,2581275,620725xem2581275,325437l2579687,323850,2573337,323850,2571750,325437,2571750,331787,2573337,333375,2579687,333375,2581275,331787,2581275,325437xem2581275,277825l2579687,276237,2573337,276237,2571750,277825,2571750,284175,2573337,285762,2579687,285762,2581275,284175,2581275,277825xem2581275,1587l2579687,0,2573337,0,2571750,1587,2571750,7937,2573337,9525,2579687,9525,2581275,7937,2581275,1587xem2600325,620725l2598737,619137,2592387,619137,2590800,620725,2590800,627075,2592387,628662,2598737,628662,2600325,627075,2600325,620725xem2600325,325437l2598737,323850,2592387,323850,2590800,325437,2590800,331787,2592387,333375,2598737,333375,2600325,331787,2600325,325437xem2600325,277825l2598737,276237,2592387,276237,2590800,277825,2590800,284175,2592387,285762,2598737,285762,2600325,284175,2600325,277825xem2600325,1587l2598737,0,2592387,0,2590800,1587,2590800,7937,2592387,9525,2598737,9525,2600325,7937,2600325,1587xem2619375,620725l2617787,619137,2611437,619137,2609850,620725,2609850,627075,2611437,628662,2617787,628662,2619375,627075,2619375,620725xem2619375,325437l2617787,323850,2611437,323850,2609850,325437,2609850,331787,2611437,333375,2617787,333375,2619375,331787,2619375,325437xem2619375,277825l2617787,276237,2611437,276237,2609850,277825,2609850,284175,2611437,285762,2617787,285762,2619375,284175,2619375,277825xem2619375,1587l2617787,0,2611437,0,2609850,1587,2609850,7937,2611437,9525,2617787,9525,2619375,7937,2619375,1587xem2638425,620725l2636837,619137,2630487,619137,2628900,620725,2628900,627075,2630487,628662,2636837,628662,2638425,627075,2638425,620725xem2638425,325437l2636837,323850,2630487,323850,2628900,325437,2628900,331787,2630487,333375,2636837,333375,2638425,331787,2638425,325437xem2638425,277825l2636837,276237,2630487,276237,2628900,277825,2628900,284175,2630487,285762,2636837,285762,2638425,284175,2638425,277825xem2638425,1587l2636837,0,2630487,0,2628900,1587,2628900,7937,2630487,9525,2636837,9525,2638425,7937,2638425,1587xem2657475,620725l2655887,619137,2649537,619137,2647950,620725,2647950,627075,2649537,628662,2655887,628662,2657475,627075,2657475,620725xem2657475,325437l2655887,323850,2649537,323850,2647950,325437,2647950,331787,2649537,333375,2655887,333375,2657475,331787,2657475,325437xem2657475,277825l2655887,276237,2649537,276237,2647950,277825,2647950,284175,2649537,285762,2655887,285762,2657475,284175,2657475,277825xem2657475,1587l2655887,0,2649537,0,2647950,1587,2647950,7937,2649537,9525,2655887,9525,2657475,7937,2657475,1587xem2676525,620725l2674937,619137,2668587,619137,2667000,620725,2667000,627075,2668587,628662,2674937,628662,2676525,627075,2676525,620725xem2676525,325437l2674937,323850,2668587,323850,2667000,325437,2667000,331787,2668587,333375,2674937,333375,2676525,331787,2676525,325437xem2676525,277825l2674937,276237,2668587,276237,2667000,277825,2667000,284175,2668587,285762,2674937,285762,2676525,284175,2676525,277825xem2676525,1587l2674937,0,2668587,0,2667000,1587,2667000,7937,2668587,9525,2674937,9525,2676525,7937,2676525,1587xem2695575,620725l2693987,619137,2687637,619137,2686050,620725,2686050,627075,2687637,628662,2693987,628662,2695575,627075,2695575,620725xem2695575,325437l2693987,323850,2687637,323850,2686050,325437,2686050,331787,2687637,333375,2693987,333375,2695575,331787,2695575,325437xem2695575,277825l2693987,276237,2687637,276237,2686050,277825,2686050,284175,2687637,285762,2693987,285762,2695575,284175,2695575,277825xem2695575,1587l2693987,0,2687637,0,2686050,1587,2686050,7937,2687637,9525,2693987,9525,2695575,7937,2695575,1587xem2714625,620725l2713037,619137,2706687,619137,2705100,620725,2705100,627075,2706687,628662,2713037,628662,2714625,627075,2714625,620725xem2714625,325437l2713037,323850,2706687,323850,2705100,325437,2705100,331787,2706687,333375,2713037,333375,2714625,331787,2714625,325437xem2714625,277825l2713037,276237,2706687,276237,2705100,277825,2705100,284175,2706687,285762,2713037,285762,2714625,284175,2714625,277825xem2714625,1587l2713037,0,2706687,0,2705100,1587,2705100,7937,2706687,9525,2713037,9525,2714625,7937,2714625,1587xem2733675,620725l2732087,619137,2725737,619137,2724150,620725,2724150,627075,2725737,628662,2732087,628662,2733675,627075,2733675,620725xem2733675,325437l2732087,323850,2725737,323850,2724150,325437,2724150,331787,2725737,333375,2732087,333375,2733675,331787,2733675,325437xem2733675,277825l2732087,276237,2725737,276237,2724150,277825,2724150,284175,2725737,285762,2732087,285762,2733675,284175,2733675,277825xem2733675,1587l2732087,0,2725737,0,2724150,1587,2724150,7937,2725737,9525,2732087,9525,2733675,7937,2733675,1587xem2752725,620725l2751137,619137,2744787,619137,2743200,620725,2743200,627075,2744787,628662,2751137,628662,2752725,627075,2752725,620725xem2752725,325437l2751137,323850,2744787,323850,2743200,325437,2743200,331787,2744787,333375,2751137,333375,2752725,331787,2752725,325437xem2752725,277825l2751137,276237,2744787,276237,2743200,277825,2743200,284175,2744787,285762,2751137,285762,2752725,284175,2752725,277825xem2752725,1587l2751137,0,2744787,0,2743200,1587,2743200,7937,2744787,9525,2751137,9525,2752725,7937,2752725,1587xem2771775,620725l2770187,619137,2763837,619137,2762250,620725,2762250,627075,2763837,628662,2770187,628662,2771775,627075,2771775,620725xem2771775,325437l2770187,323850,2763837,323850,2762250,325437,2762250,331787,2763837,333375,2770187,333375,2771775,331787,2771775,325437xem2771775,277825l2770187,276237,2763837,276237,2762250,277825,2762250,284175,2763837,285762,2770187,285762,2771775,284175,2771775,277825xem2771775,1587l2770187,0,2763837,0,2762250,1587,2762250,7937,2763837,9525,2770187,9525,2771775,7937,2771775,1587xem2790825,620725l2789237,619137,2782887,619137,2781300,620725,2781300,627075,2782887,628662,2789237,628662,2790825,627075,2790825,620725xem2790825,325437l2789237,323850,2782887,323850,2781300,325437,2781300,331787,2782887,333375,2789237,333375,2790825,331787,2790825,325437xem2790825,277825l2789237,276237,2782887,276237,2781300,277825,2781300,284175,2782887,285762,2789237,285762,2790825,284175,2790825,277825xem2790825,1587l2789237,0,2782887,0,2781300,1587,2781300,7937,2782887,9525,2789237,9525,2790825,7937,2790825,1587xem2809875,620725l2808287,619137,2801937,619137,2800350,620725,2800350,627075,2801937,628662,2808287,628662,2809875,627075,2809875,620725xem2809875,325437l2808287,323850,2801937,323850,2800350,325437,2800350,331787,2801937,333375,2808287,333375,2809875,331787,2809875,325437xem2809875,277825l2808287,276237,2801937,276237,2800350,277825,2800350,284175,2801937,285762,2808287,285762,2809875,284175,2809875,277825xem2809875,1587l2808287,0,2801937,0,2800350,1587,2800350,7937,2801937,9525,2808287,9525,2809875,7937,2809875,1587xem2828925,620725l2827337,619137,2820987,619137,2819400,620725,2819400,627075,2820987,628662,2827337,628662,2828925,627075,2828925,620725xem2828925,325437l2827337,323850,2820987,323850,2819400,325437,2819400,331787,2820987,333375,2827337,333375,2828925,331787,2828925,325437xem2828925,277825l2827337,276237,2820987,276237,2819400,277825,2819400,284175,2820987,285762,2827337,285762,2828925,284175,2828925,277825xem2828925,1587l2827337,0,2820987,0,2819400,1587,2819400,7937,2820987,9525,2827337,9525,2828925,7937,2828925,1587xem2847975,620725l2846387,619137,2840037,619137,2838450,620725,2838450,627075,2840037,628662,2846387,628662,2847975,627075,2847975,620725xem2847975,325437l2846387,323850,2840037,323850,2838450,325437,2838450,331787,2840037,333375,2846387,333375,2847975,331787,2847975,325437xem2847975,277825l2846387,276237,2840037,276237,2838450,277825,2838450,284175,2840037,285762,2846387,285762,2847975,284175,2847975,277825xem2847975,1587l2846387,0,2840037,0,2838450,1587,2838450,7937,2840037,9525,2846387,9525,2847975,7937,2847975,1587xem2867025,620725l2865437,619137,2859087,619137,2857500,620725,2857500,627075,2859087,628662,2865437,628662,2867025,627075,2867025,620725xem2867025,325437l2865437,323850,2859087,323850,2857500,325437,2857500,331787,2859087,333375,2865437,333375,2867025,331787,2867025,325437xem2867025,277825l2865437,276237,2859087,276237,2857500,277825,2857500,284175,2859087,285762,2865437,285762,2867025,284175,2867025,277825xem2867025,1587l2865437,0,2859087,0,2857500,1587,2857500,7937,2859087,9525,2865437,9525,2867025,7937,2867025,1587xem2886075,620725l2884487,619137,2878137,619137,2876550,620725,2876550,627075,2878137,628662,2884487,628662,2886075,627075,2886075,620725xem2886075,325437l2884487,323850,2878137,323850,2876550,325437,2876550,331787,2878137,333375,2884487,333375,2886075,331787,2886075,325437xem2886075,268300l2884487,266712,2878137,266712,2876550,268300,2876550,274650,2878137,276237,2876550,277825,2876550,284175,2878137,285762,2884487,285762,2886075,284175,2886075,277825,2884487,276237,2886075,274650,2886075,268300xem2886075,249250l2884487,247662,2878137,247662,2876550,249250,2876550,255600,2878137,257187,2884487,257187,2886075,255600,2886075,249250xem2886075,230200l2884487,228612,2878137,228612,2876550,230200,2876550,236537,2878137,238137,2884487,238137,2886075,236537,2886075,230200xem2886075,211150l2884487,209562,2878137,209562,2876550,211150,2876550,217500,2878137,219087,2884487,219087,2886075,217500,2886075,211150xem2886075,192087l2884487,190512,2878137,190512,2876550,192087,2876550,198450,2878137,200037,2884487,200037,2886075,198450,2886075,192087xem2886075,173050l2884487,171462,2878137,171462,2876550,173050,2876550,179400,2878137,180987,2884487,180987,2886075,179400,2886075,173050xem2886075,153987l2884487,152412,2878137,152412,2876550,153987,2876550,160350,2878137,161937,2884487,161937,2886075,160350,2886075,153987xem2886075,134937l2884487,133350,2878137,133350,2876550,134937,2876550,141300,2878137,142875,2884487,142875,2886075,141300,2886075,134937xem2886075,115887l2884487,114300,2878137,114300,2876550,115887,2876550,122237,2878137,123825,2884487,123825,2886075,122237,2886075,115887xem2886075,96837l2884487,95250,2878137,95250,2876550,96837,2876550,103200,2878137,104775,2884487,104775,2886075,103200,2886075,96837xem2886075,77787l2884487,76200,2878137,76200,2876550,77787,2876550,84137,2878137,85725,2884487,85725,2886075,84137,2886075,77787xem2886075,58750l2884487,57150,2878137,57150,2876550,58750,2876550,65087,2878137,66675,2884487,66675,2886075,65087,2886075,58750xem2886075,39700l2884487,38100,2878137,38100,2876550,39700,2876550,46037,2878137,47625,2884487,47625,2886075,46037,2886075,39700xem2886075,20637l2884487,19050,2878137,19050,2876550,20637,2876550,26987,2878137,28575,2884487,28575,2886075,26987,2886075,20637xem2886075,1587l2884487,0,2878137,0,2876550,1587,2876550,7937,2878137,9525,2884487,9525,2886075,7937,2886075,1587xem2905125,611200l2903537,609612,2897187,609612,2895600,611200,2895600,617550,2897187,619137,2895600,620725,2895600,627075,2897187,628662,2903537,628662,2905125,627075,2905125,620725,2903537,619137,2905125,617550,2905125,611200xem2905125,592150l2903537,590562,2897187,590562,2895600,592150,2895600,598500,2897187,600087,2903537,600087,2905125,598500,2905125,592150xem2905125,573100l2903537,571512,2897187,571512,2895600,573100,2895600,579437,2897187,581037,2903537,581037,2905125,579437,2905125,573100xem2905125,554050l2903537,552462,2897187,552462,2895600,554050,2895600,560387,2897187,561987,2903537,561987,2905125,560387,2905125,554050xem2905125,535000l2903537,533412,2897187,533412,2895600,535000,2895600,541350,2897187,542937,2903537,542937,2905125,541350,2905125,535000xem2905125,515937l2903537,514362,2897187,514362,2895600,515937,2895600,522300,2897187,523887,2903537,523887,2905125,522300,2905125,515937xem2905125,496900l2903537,495312,2897187,495312,2895600,496900,2895600,503250,2897187,504837,2903537,504837,2905125,503250,2905125,496900xem2905125,477837l2903537,476250,2897187,476250,2895600,477837,2895600,484200,2897187,485787,2903537,485787,2905125,484200,2905125,477837xem2905125,458787l2903537,457200,2897187,457200,2895600,458787,2895600,465150,2897187,466725,2903537,466725,2905125,465150,2905125,458787xem2905125,439737l2903537,438150,2897187,438150,2895600,439737,2895600,446087,2897187,447675,2903537,447675,2905125,446087,2905125,439737xem2905125,420687l2903537,419100,2897187,419100,2895600,420687,2895600,427050,2897187,428625,2903537,428625,2905125,427050,2905125,420687xem2905125,401637l2903537,400050,2897187,400050,2895600,401637,2895600,407987,2897187,409575,2903537,409575,2905125,407987,2905125,401637xem2905125,382600l2903537,381000,2897187,381000,2895600,382600,2895600,388937,2897187,390525,2903537,390525,2905125,388937,2905125,382600xem2905125,363537l2903537,361950,2897187,361950,2895600,363537,2895600,369887,2897187,371475,2903537,371475,2905125,369887,2905125,363537xem2905125,344487l2903537,342900,2897187,342900,2895600,344487,2895600,350837,2897187,352425,2903537,352425,2905125,350837,2905125,344487xem2905125,325437l2903537,323850,2897187,323850,2895600,325437,2895600,331787,2897187,333375,2903537,333375,2905125,331787,2905125,325437xe">
                <v:fill on="t" focussize="0,0"/>
                <v:stroke on="f"/>
                <v:imagedata o:title=""/>
                <o:lock v:ext="edit" aspectratio="f"/>
                <v:textbox inset="0mm,0mm,0mm,0mm"/>
              </v:shape>
            </w:pict>
          </mc:Fallback>
        </mc:AlternateContent>
      </w:r>
      <w:r>
        <mc:AlternateContent>
          <mc:Choice Requires="wpg">
            <w:drawing>
              <wp:anchor distT="0" distB="0" distL="0" distR="0" simplePos="0" relativeHeight="251668480" behindDoc="0" locked="0" layoutInCell="1" allowOverlap="1">
                <wp:simplePos x="0" y="0"/>
                <wp:positionH relativeFrom="page">
                  <wp:posOffset>899795</wp:posOffset>
                </wp:positionH>
                <wp:positionV relativeFrom="paragraph">
                  <wp:posOffset>719455</wp:posOffset>
                </wp:positionV>
                <wp:extent cx="2647950" cy="285750"/>
                <wp:effectExtent l="0" t="0" r="0" b="0"/>
                <wp:wrapNone/>
                <wp:docPr id="139" name="Group 139"/>
                <wp:cNvGraphicFramePr/>
                <a:graphic xmlns:a="http://schemas.openxmlformats.org/drawingml/2006/main">
                  <a:graphicData uri="http://schemas.microsoft.com/office/word/2010/wordprocessingGroup">
                    <wpg:wgp>
                      <wpg:cNvGrpSpPr/>
                      <wpg:grpSpPr>
                        <a:xfrm>
                          <a:off x="0" y="0"/>
                          <a:ext cx="2647950" cy="285750"/>
                          <a:chOff x="0" y="0"/>
                          <a:chExt cx="2647950" cy="285750"/>
                        </a:xfrm>
                      </wpg:grpSpPr>
                      <pic:pic xmlns:pic="http://schemas.openxmlformats.org/drawingml/2006/picture">
                        <pic:nvPicPr>
                          <pic:cNvPr id="140" name="Image 140"/>
                          <pic:cNvPicPr/>
                        </pic:nvPicPr>
                        <pic:blipFill>
                          <a:blip r:embed="rId62" cstate="print"/>
                          <a:stretch>
                            <a:fillRect/>
                          </a:stretch>
                        </pic:blipFill>
                        <pic:spPr>
                          <a:xfrm>
                            <a:off x="9525" y="9525"/>
                            <a:ext cx="2628900" cy="201827"/>
                          </a:xfrm>
                          <a:prstGeom prst="rect">
                            <a:avLst/>
                          </a:prstGeom>
                        </pic:spPr>
                      </pic:pic>
                      <wps:wsp>
                        <wps:cNvPr id="141" name="Graphic 141"/>
                        <wps:cNvSpPr/>
                        <wps:spPr>
                          <a:xfrm>
                            <a:off x="-1" y="0"/>
                            <a:ext cx="2647950" cy="286385"/>
                          </a:xfrm>
                          <a:custGeom>
                            <a:avLst/>
                            <a:gdLst/>
                            <a:ahLst/>
                            <a:cxnLst/>
                            <a:rect l="l" t="t" r="r" b="b"/>
                            <a:pathLst>
                              <a:path w="2647950" h="286385">
                                <a:moveTo>
                                  <a:pt x="9525" y="258775"/>
                                </a:moveTo>
                                <a:lnTo>
                                  <a:pt x="7937" y="257187"/>
                                </a:lnTo>
                                <a:lnTo>
                                  <a:pt x="1587" y="257187"/>
                                </a:lnTo>
                                <a:lnTo>
                                  <a:pt x="0" y="258775"/>
                                </a:lnTo>
                                <a:lnTo>
                                  <a:pt x="0" y="265125"/>
                                </a:lnTo>
                                <a:lnTo>
                                  <a:pt x="1587" y="266712"/>
                                </a:lnTo>
                                <a:lnTo>
                                  <a:pt x="7937" y="266712"/>
                                </a:lnTo>
                                <a:lnTo>
                                  <a:pt x="9525" y="265125"/>
                                </a:lnTo>
                                <a:lnTo>
                                  <a:pt x="9525" y="258775"/>
                                </a:lnTo>
                                <a:close/>
                              </a:path>
                              <a:path w="2647950" h="286385">
                                <a:moveTo>
                                  <a:pt x="9525" y="239725"/>
                                </a:moveTo>
                                <a:lnTo>
                                  <a:pt x="7937" y="238137"/>
                                </a:lnTo>
                                <a:lnTo>
                                  <a:pt x="1587" y="238137"/>
                                </a:lnTo>
                                <a:lnTo>
                                  <a:pt x="0" y="239725"/>
                                </a:lnTo>
                                <a:lnTo>
                                  <a:pt x="0" y="246062"/>
                                </a:lnTo>
                                <a:lnTo>
                                  <a:pt x="1587" y="247662"/>
                                </a:lnTo>
                                <a:lnTo>
                                  <a:pt x="7937" y="247662"/>
                                </a:lnTo>
                                <a:lnTo>
                                  <a:pt x="9525" y="246062"/>
                                </a:lnTo>
                                <a:lnTo>
                                  <a:pt x="9525" y="239725"/>
                                </a:lnTo>
                                <a:close/>
                              </a:path>
                              <a:path w="2647950" h="286385">
                                <a:moveTo>
                                  <a:pt x="9525" y="220675"/>
                                </a:moveTo>
                                <a:lnTo>
                                  <a:pt x="7937" y="219087"/>
                                </a:lnTo>
                                <a:lnTo>
                                  <a:pt x="1587" y="219087"/>
                                </a:lnTo>
                                <a:lnTo>
                                  <a:pt x="0" y="220675"/>
                                </a:lnTo>
                                <a:lnTo>
                                  <a:pt x="0" y="227012"/>
                                </a:lnTo>
                                <a:lnTo>
                                  <a:pt x="1587" y="228612"/>
                                </a:lnTo>
                                <a:lnTo>
                                  <a:pt x="7937" y="228612"/>
                                </a:lnTo>
                                <a:lnTo>
                                  <a:pt x="9525" y="227012"/>
                                </a:lnTo>
                                <a:lnTo>
                                  <a:pt x="9525" y="220675"/>
                                </a:lnTo>
                                <a:close/>
                              </a:path>
                              <a:path w="2647950" h="286385">
                                <a:moveTo>
                                  <a:pt x="9525" y="201625"/>
                                </a:moveTo>
                                <a:lnTo>
                                  <a:pt x="7937" y="200037"/>
                                </a:lnTo>
                                <a:lnTo>
                                  <a:pt x="1587" y="200037"/>
                                </a:lnTo>
                                <a:lnTo>
                                  <a:pt x="0" y="201625"/>
                                </a:lnTo>
                                <a:lnTo>
                                  <a:pt x="0" y="207975"/>
                                </a:lnTo>
                                <a:lnTo>
                                  <a:pt x="1587" y="209562"/>
                                </a:lnTo>
                                <a:lnTo>
                                  <a:pt x="7937" y="209562"/>
                                </a:lnTo>
                                <a:lnTo>
                                  <a:pt x="9525" y="207975"/>
                                </a:lnTo>
                                <a:lnTo>
                                  <a:pt x="9525" y="201625"/>
                                </a:lnTo>
                                <a:close/>
                              </a:path>
                              <a:path w="2647950" h="286385">
                                <a:moveTo>
                                  <a:pt x="9525" y="182562"/>
                                </a:moveTo>
                                <a:lnTo>
                                  <a:pt x="7937" y="180987"/>
                                </a:lnTo>
                                <a:lnTo>
                                  <a:pt x="1587" y="180987"/>
                                </a:lnTo>
                                <a:lnTo>
                                  <a:pt x="0" y="182562"/>
                                </a:lnTo>
                                <a:lnTo>
                                  <a:pt x="0" y="188925"/>
                                </a:lnTo>
                                <a:lnTo>
                                  <a:pt x="1587" y="190512"/>
                                </a:lnTo>
                                <a:lnTo>
                                  <a:pt x="7937" y="190512"/>
                                </a:lnTo>
                                <a:lnTo>
                                  <a:pt x="9525" y="188925"/>
                                </a:lnTo>
                                <a:lnTo>
                                  <a:pt x="9525" y="182562"/>
                                </a:lnTo>
                                <a:close/>
                              </a:path>
                              <a:path w="2647950" h="286385">
                                <a:moveTo>
                                  <a:pt x="9525" y="163525"/>
                                </a:moveTo>
                                <a:lnTo>
                                  <a:pt x="7937" y="161937"/>
                                </a:lnTo>
                                <a:lnTo>
                                  <a:pt x="1587" y="161937"/>
                                </a:lnTo>
                                <a:lnTo>
                                  <a:pt x="0" y="163525"/>
                                </a:lnTo>
                                <a:lnTo>
                                  <a:pt x="0" y="169875"/>
                                </a:lnTo>
                                <a:lnTo>
                                  <a:pt x="1587" y="171462"/>
                                </a:lnTo>
                                <a:lnTo>
                                  <a:pt x="7937" y="171462"/>
                                </a:lnTo>
                                <a:lnTo>
                                  <a:pt x="9525" y="169875"/>
                                </a:lnTo>
                                <a:lnTo>
                                  <a:pt x="9525" y="163525"/>
                                </a:lnTo>
                                <a:close/>
                              </a:path>
                              <a:path w="2647950" h="286385">
                                <a:moveTo>
                                  <a:pt x="9525" y="144462"/>
                                </a:moveTo>
                                <a:lnTo>
                                  <a:pt x="7937" y="142875"/>
                                </a:lnTo>
                                <a:lnTo>
                                  <a:pt x="1587" y="142875"/>
                                </a:lnTo>
                                <a:lnTo>
                                  <a:pt x="0" y="144462"/>
                                </a:lnTo>
                                <a:lnTo>
                                  <a:pt x="0" y="150825"/>
                                </a:lnTo>
                                <a:lnTo>
                                  <a:pt x="1587" y="152412"/>
                                </a:lnTo>
                                <a:lnTo>
                                  <a:pt x="7937" y="152412"/>
                                </a:lnTo>
                                <a:lnTo>
                                  <a:pt x="9525" y="150825"/>
                                </a:lnTo>
                                <a:lnTo>
                                  <a:pt x="9525" y="144462"/>
                                </a:lnTo>
                                <a:close/>
                              </a:path>
                              <a:path w="2647950" h="286385">
                                <a:moveTo>
                                  <a:pt x="9525" y="125412"/>
                                </a:moveTo>
                                <a:lnTo>
                                  <a:pt x="7937" y="123825"/>
                                </a:lnTo>
                                <a:lnTo>
                                  <a:pt x="1587" y="123825"/>
                                </a:lnTo>
                                <a:lnTo>
                                  <a:pt x="0" y="125412"/>
                                </a:lnTo>
                                <a:lnTo>
                                  <a:pt x="0" y="131775"/>
                                </a:lnTo>
                                <a:lnTo>
                                  <a:pt x="1587" y="133350"/>
                                </a:lnTo>
                                <a:lnTo>
                                  <a:pt x="7937" y="133350"/>
                                </a:lnTo>
                                <a:lnTo>
                                  <a:pt x="9525" y="131775"/>
                                </a:lnTo>
                                <a:lnTo>
                                  <a:pt x="9525" y="125412"/>
                                </a:lnTo>
                                <a:close/>
                              </a:path>
                              <a:path w="2647950" h="286385">
                                <a:moveTo>
                                  <a:pt x="9525" y="106362"/>
                                </a:moveTo>
                                <a:lnTo>
                                  <a:pt x="7937" y="104775"/>
                                </a:lnTo>
                                <a:lnTo>
                                  <a:pt x="1587" y="104775"/>
                                </a:lnTo>
                                <a:lnTo>
                                  <a:pt x="0" y="106362"/>
                                </a:lnTo>
                                <a:lnTo>
                                  <a:pt x="0" y="112712"/>
                                </a:lnTo>
                                <a:lnTo>
                                  <a:pt x="1587" y="114300"/>
                                </a:lnTo>
                                <a:lnTo>
                                  <a:pt x="7937" y="114300"/>
                                </a:lnTo>
                                <a:lnTo>
                                  <a:pt x="9525" y="112712"/>
                                </a:lnTo>
                                <a:lnTo>
                                  <a:pt x="9525" y="106362"/>
                                </a:lnTo>
                                <a:close/>
                              </a:path>
                              <a:path w="2647950" h="286385">
                                <a:moveTo>
                                  <a:pt x="9525" y="87312"/>
                                </a:moveTo>
                                <a:lnTo>
                                  <a:pt x="7937" y="85725"/>
                                </a:lnTo>
                                <a:lnTo>
                                  <a:pt x="1587" y="85725"/>
                                </a:lnTo>
                                <a:lnTo>
                                  <a:pt x="0" y="87312"/>
                                </a:lnTo>
                                <a:lnTo>
                                  <a:pt x="0" y="93675"/>
                                </a:lnTo>
                                <a:lnTo>
                                  <a:pt x="1587" y="95250"/>
                                </a:lnTo>
                                <a:lnTo>
                                  <a:pt x="7937" y="95250"/>
                                </a:lnTo>
                                <a:lnTo>
                                  <a:pt x="9525" y="93675"/>
                                </a:lnTo>
                                <a:lnTo>
                                  <a:pt x="9525" y="87312"/>
                                </a:lnTo>
                                <a:close/>
                              </a:path>
                              <a:path w="2647950" h="286385">
                                <a:moveTo>
                                  <a:pt x="9525" y="68262"/>
                                </a:moveTo>
                                <a:lnTo>
                                  <a:pt x="7937" y="66675"/>
                                </a:lnTo>
                                <a:lnTo>
                                  <a:pt x="1587" y="66675"/>
                                </a:lnTo>
                                <a:lnTo>
                                  <a:pt x="0" y="68262"/>
                                </a:lnTo>
                                <a:lnTo>
                                  <a:pt x="0" y="74612"/>
                                </a:lnTo>
                                <a:lnTo>
                                  <a:pt x="1587" y="76200"/>
                                </a:lnTo>
                                <a:lnTo>
                                  <a:pt x="7937" y="76200"/>
                                </a:lnTo>
                                <a:lnTo>
                                  <a:pt x="9525" y="74612"/>
                                </a:lnTo>
                                <a:lnTo>
                                  <a:pt x="9525" y="68262"/>
                                </a:lnTo>
                                <a:close/>
                              </a:path>
                              <a:path w="2647950" h="286385">
                                <a:moveTo>
                                  <a:pt x="9525" y="49225"/>
                                </a:moveTo>
                                <a:lnTo>
                                  <a:pt x="7937" y="47625"/>
                                </a:lnTo>
                                <a:lnTo>
                                  <a:pt x="1587" y="47625"/>
                                </a:lnTo>
                                <a:lnTo>
                                  <a:pt x="0" y="49225"/>
                                </a:lnTo>
                                <a:lnTo>
                                  <a:pt x="0" y="55562"/>
                                </a:lnTo>
                                <a:lnTo>
                                  <a:pt x="1587" y="57150"/>
                                </a:lnTo>
                                <a:lnTo>
                                  <a:pt x="7937" y="57150"/>
                                </a:lnTo>
                                <a:lnTo>
                                  <a:pt x="9525" y="55562"/>
                                </a:lnTo>
                                <a:lnTo>
                                  <a:pt x="9525" y="49225"/>
                                </a:lnTo>
                                <a:close/>
                              </a:path>
                              <a:path w="2647950" h="286385">
                                <a:moveTo>
                                  <a:pt x="9525" y="30162"/>
                                </a:moveTo>
                                <a:lnTo>
                                  <a:pt x="7937" y="28575"/>
                                </a:lnTo>
                                <a:lnTo>
                                  <a:pt x="1587" y="28575"/>
                                </a:lnTo>
                                <a:lnTo>
                                  <a:pt x="0" y="30162"/>
                                </a:lnTo>
                                <a:lnTo>
                                  <a:pt x="0" y="36512"/>
                                </a:lnTo>
                                <a:lnTo>
                                  <a:pt x="1587" y="38100"/>
                                </a:lnTo>
                                <a:lnTo>
                                  <a:pt x="7937" y="38100"/>
                                </a:lnTo>
                                <a:lnTo>
                                  <a:pt x="9525" y="36512"/>
                                </a:lnTo>
                                <a:lnTo>
                                  <a:pt x="9525" y="30162"/>
                                </a:lnTo>
                                <a:close/>
                              </a:path>
                              <a:path w="2647950" h="286385">
                                <a:moveTo>
                                  <a:pt x="9525" y="1587"/>
                                </a:moveTo>
                                <a:lnTo>
                                  <a:pt x="7937" y="0"/>
                                </a:lnTo>
                                <a:lnTo>
                                  <a:pt x="1587" y="0"/>
                                </a:lnTo>
                                <a:lnTo>
                                  <a:pt x="0" y="1587"/>
                                </a:lnTo>
                                <a:lnTo>
                                  <a:pt x="0" y="7937"/>
                                </a:lnTo>
                                <a:lnTo>
                                  <a:pt x="1587" y="9525"/>
                                </a:lnTo>
                                <a:lnTo>
                                  <a:pt x="0" y="11112"/>
                                </a:lnTo>
                                <a:lnTo>
                                  <a:pt x="0" y="17462"/>
                                </a:lnTo>
                                <a:lnTo>
                                  <a:pt x="1587" y="19050"/>
                                </a:lnTo>
                                <a:lnTo>
                                  <a:pt x="7937" y="19050"/>
                                </a:lnTo>
                                <a:lnTo>
                                  <a:pt x="9525" y="17462"/>
                                </a:lnTo>
                                <a:lnTo>
                                  <a:pt x="9525" y="11112"/>
                                </a:lnTo>
                                <a:lnTo>
                                  <a:pt x="7937" y="9525"/>
                                </a:lnTo>
                                <a:lnTo>
                                  <a:pt x="9525" y="7937"/>
                                </a:lnTo>
                                <a:lnTo>
                                  <a:pt x="9525" y="1587"/>
                                </a:lnTo>
                                <a:close/>
                              </a:path>
                              <a:path w="2647950" h="286385">
                                <a:moveTo>
                                  <a:pt x="19050" y="277825"/>
                                </a:moveTo>
                                <a:lnTo>
                                  <a:pt x="17462" y="276237"/>
                                </a:lnTo>
                                <a:lnTo>
                                  <a:pt x="11112" y="276237"/>
                                </a:lnTo>
                                <a:lnTo>
                                  <a:pt x="9525" y="277825"/>
                                </a:lnTo>
                                <a:lnTo>
                                  <a:pt x="7937" y="276237"/>
                                </a:lnTo>
                                <a:lnTo>
                                  <a:pt x="1587" y="276237"/>
                                </a:lnTo>
                                <a:lnTo>
                                  <a:pt x="0" y="277825"/>
                                </a:lnTo>
                                <a:lnTo>
                                  <a:pt x="0" y="284175"/>
                                </a:lnTo>
                                <a:lnTo>
                                  <a:pt x="1587" y="285762"/>
                                </a:lnTo>
                                <a:lnTo>
                                  <a:pt x="7937" y="285762"/>
                                </a:lnTo>
                                <a:lnTo>
                                  <a:pt x="9525" y="284175"/>
                                </a:lnTo>
                                <a:lnTo>
                                  <a:pt x="11112" y="285762"/>
                                </a:lnTo>
                                <a:lnTo>
                                  <a:pt x="17462" y="285762"/>
                                </a:lnTo>
                                <a:lnTo>
                                  <a:pt x="19050" y="284175"/>
                                </a:lnTo>
                                <a:lnTo>
                                  <a:pt x="19050" y="277825"/>
                                </a:lnTo>
                                <a:close/>
                              </a:path>
                              <a:path w="2647950" h="286385">
                                <a:moveTo>
                                  <a:pt x="28575" y="1587"/>
                                </a:moveTo>
                                <a:lnTo>
                                  <a:pt x="26987" y="0"/>
                                </a:lnTo>
                                <a:lnTo>
                                  <a:pt x="20637" y="0"/>
                                </a:lnTo>
                                <a:lnTo>
                                  <a:pt x="19050" y="1587"/>
                                </a:lnTo>
                                <a:lnTo>
                                  <a:pt x="19050" y="7937"/>
                                </a:lnTo>
                                <a:lnTo>
                                  <a:pt x="20637" y="9525"/>
                                </a:lnTo>
                                <a:lnTo>
                                  <a:pt x="26987" y="9525"/>
                                </a:lnTo>
                                <a:lnTo>
                                  <a:pt x="28575" y="7937"/>
                                </a:lnTo>
                                <a:lnTo>
                                  <a:pt x="28575" y="1587"/>
                                </a:lnTo>
                                <a:close/>
                              </a:path>
                              <a:path w="2647950" h="286385">
                                <a:moveTo>
                                  <a:pt x="38100" y="277825"/>
                                </a:moveTo>
                                <a:lnTo>
                                  <a:pt x="36512" y="276237"/>
                                </a:lnTo>
                                <a:lnTo>
                                  <a:pt x="30162" y="276237"/>
                                </a:lnTo>
                                <a:lnTo>
                                  <a:pt x="28575" y="277825"/>
                                </a:lnTo>
                                <a:lnTo>
                                  <a:pt x="28575" y="284175"/>
                                </a:lnTo>
                                <a:lnTo>
                                  <a:pt x="30162" y="285762"/>
                                </a:lnTo>
                                <a:lnTo>
                                  <a:pt x="36512" y="285762"/>
                                </a:lnTo>
                                <a:lnTo>
                                  <a:pt x="38100" y="284175"/>
                                </a:lnTo>
                                <a:lnTo>
                                  <a:pt x="38100" y="277825"/>
                                </a:lnTo>
                                <a:close/>
                              </a:path>
                              <a:path w="2647950" h="286385">
                                <a:moveTo>
                                  <a:pt x="47625" y="1587"/>
                                </a:moveTo>
                                <a:lnTo>
                                  <a:pt x="46037" y="0"/>
                                </a:lnTo>
                                <a:lnTo>
                                  <a:pt x="39687" y="0"/>
                                </a:lnTo>
                                <a:lnTo>
                                  <a:pt x="38100" y="1587"/>
                                </a:lnTo>
                                <a:lnTo>
                                  <a:pt x="38100" y="7937"/>
                                </a:lnTo>
                                <a:lnTo>
                                  <a:pt x="39687" y="9525"/>
                                </a:lnTo>
                                <a:lnTo>
                                  <a:pt x="46037" y="9525"/>
                                </a:lnTo>
                                <a:lnTo>
                                  <a:pt x="47625" y="7937"/>
                                </a:lnTo>
                                <a:lnTo>
                                  <a:pt x="47625" y="1587"/>
                                </a:lnTo>
                                <a:close/>
                              </a:path>
                              <a:path w="2647950" h="286385">
                                <a:moveTo>
                                  <a:pt x="57150" y="277825"/>
                                </a:moveTo>
                                <a:lnTo>
                                  <a:pt x="55562" y="276237"/>
                                </a:lnTo>
                                <a:lnTo>
                                  <a:pt x="49212" y="276237"/>
                                </a:lnTo>
                                <a:lnTo>
                                  <a:pt x="47625" y="277825"/>
                                </a:lnTo>
                                <a:lnTo>
                                  <a:pt x="47625" y="284175"/>
                                </a:lnTo>
                                <a:lnTo>
                                  <a:pt x="49212" y="285762"/>
                                </a:lnTo>
                                <a:lnTo>
                                  <a:pt x="55562" y="285762"/>
                                </a:lnTo>
                                <a:lnTo>
                                  <a:pt x="57150" y="284175"/>
                                </a:lnTo>
                                <a:lnTo>
                                  <a:pt x="57150" y="277825"/>
                                </a:lnTo>
                                <a:close/>
                              </a:path>
                              <a:path w="2647950" h="286385">
                                <a:moveTo>
                                  <a:pt x="66675" y="1587"/>
                                </a:moveTo>
                                <a:lnTo>
                                  <a:pt x="65087" y="0"/>
                                </a:lnTo>
                                <a:lnTo>
                                  <a:pt x="58737" y="0"/>
                                </a:lnTo>
                                <a:lnTo>
                                  <a:pt x="57150" y="1587"/>
                                </a:lnTo>
                                <a:lnTo>
                                  <a:pt x="57150" y="7937"/>
                                </a:lnTo>
                                <a:lnTo>
                                  <a:pt x="58737" y="9525"/>
                                </a:lnTo>
                                <a:lnTo>
                                  <a:pt x="65087" y="9525"/>
                                </a:lnTo>
                                <a:lnTo>
                                  <a:pt x="66675" y="7937"/>
                                </a:lnTo>
                                <a:lnTo>
                                  <a:pt x="66675" y="1587"/>
                                </a:lnTo>
                                <a:close/>
                              </a:path>
                              <a:path w="2647950" h="286385">
                                <a:moveTo>
                                  <a:pt x="76200" y="277825"/>
                                </a:moveTo>
                                <a:lnTo>
                                  <a:pt x="74612" y="276237"/>
                                </a:lnTo>
                                <a:lnTo>
                                  <a:pt x="68262" y="276237"/>
                                </a:lnTo>
                                <a:lnTo>
                                  <a:pt x="66675" y="277825"/>
                                </a:lnTo>
                                <a:lnTo>
                                  <a:pt x="66675" y="284175"/>
                                </a:lnTo>
                                <a:lnTo>
                                  <a:pt x="68262" y="285762"/>
                                </a:lnTo>
                                <a:lnTo>
                                  <a:pt x="74612" y="285762"/>
                                </a:lnTo>
                                <a:lnTo>
                                  <a:pt x="76200" y="284175"/>
                                </a:lnTo>
                                <a:lnTo>
                                  <a:pt x="76200" y="277825"/>
                                </a:lnTo>
                                <a:close/>
                              </a:path>
                              <a:path w="2647950" h="286385">
                                <a:moveTo>
                                  <a:pt x="85725" y="1587"/>
                                </a:moveTo>
                                <a:lnTo>
                                  <a:pt x="84137" y="0"/>
                                </a:lnTo>
                                <a:lnTo>
                                  <a:pt x="77787" y="0"/>
                                </a:lnTo>
                                <a:lnTo>
                                  <a:pt x="76200" y="1587"/>
                                </a:lnTo>
                                <a:lnTo>
                                  <a:pt x="76200" y="7937"/>
                                </a:lnTo>
                                <a:lnTo>
                                  <a:pt x="77787" y="9525"/>
                                </a:lnTo>
                                <a:lnTo>
                                  <a:pt x="84137" y="9525"/>
                                </a:lnTo>
                                <a:lnTo>
                                  <a:pt x="85725" y="7937"/>
                                </a:lnTo>
                                <a:lnTo>
                                  <a:pt x="85725" y="1587"/>
                                </a:lnTo>
                                <a:close/>
                              </a:path>
                              <a:path w="2647950" h="286385">
                                <a:moveTo>
                                  <a:pt x="95250" y="277825"/>
                                </a:moveTo>
                                <a:lnTo>
                                  <a:pt x="93662" y="276237"/>
                                </a:lnTo>
                                <a:lnTo>
                                  <a:pt x="87312" y="276237"/>
                                </a:lnTo>
                                <a:lnTo>
                                  <a:pt x="85725" y="277825"/>
                                </a:lnTo>
                                <a:lnTo>
                                  <a:pt x="85725" y="284175"/>
                                </a:lnTo>
                                <a:lnTo>
                                  <a:pt x="87312" y="285762"/>
                                </a:lnTo>
                                <a:lnTo>
                                  <a:pt x="93662" y="285762"/>
                                </a:lnTo>
                                <a:lnTo>
                                  <a:pt x="95250" y="284175"/>
                                </a:lnTo>
                                <a:lnTo>
                                  <a:pt x="95250" y="277825"/>
                                </a:lnTo>
                                <a:close/>
                              </a:path>
                              <a:path w="2647950" h="286385">
                                <a:moveTo>
                                  <a:pt x="104775" y="1587"/>
                                </a:moveTo>
                                <a:lnTo>
                                  <a:pt x="103187" y="0"/>
                                </a:lnTo>
                                <a:lnTo>
                                  <a:pt x="96837" y="0"/>
                                </a:lnTo>
                                <a:lnTo>
                                  <a:pt x="95250" y="1587"/>
                                </a:lnTo>
                                <a:lnTo>
                                  <a:pt x="95250" y="7937"/>
                                </a:lnTo>
                                <a:lnTo>
                                  <a:pt x="96837" y="9525"/>
                                </a:lnTo>
                                <a:lnTo>
                                  <a:pt x="103187" y="9525"/>
                                </a:lnTo>
                                <a:lnTo>
                                  <a:pt x="104775" y="7937"/>
                                </a:lnTo>
                                <a:lnTo>
                                  <a:pt x="104775" y="1587"/>
                                </a:lnTo>
                                <a:close/>
                              </a:path>
                              <a:path w="2647950" h="286385">
                                <a:moveTo>
                                  <a:pt x="114300" y="277825"/>
                                </a:moveTo>
                                <a:lnTo>
                                  <a:pt x="112712" y="276237"/>
                                </a:lnTo>
                                <a:lnTo>
                                  <a:pt x="106362" y="276237"/>
                                </a:lnTo>
                                <a:lnTo>
                                  <a:pt x="104775" y="277825"/>
                                </a:lnTo>
                                <a:lnTo>
                                  <a:pt x="104775" y="284175"/>
                                </a:lnTo>
                                <a:lnTo>
                                  <a:pt x="106362" y="285762"/>
                                </a:lnTo>
                                <a:lnTo>
                                  <a:pt x="112712" y="285762"/>
                                </a:lnTo>
                                <a:lnTo>
                                  <a:pt x="114300" y="284175"/>
                                </a:lnTo>
                                <a:lnTo>
                                  <a:pt x="114300" y="277825"/>
                                </a:lnTo>
                                <a:close/>
                              </a:path>
                              <a:path w="2647950" h="286385">
                                <a:moveTo>
                                  <a:pt x="123825" y="1587"/>
                                </a:moveTo>
                                <a:lnTo>
                                  <a:pt x="122237" y="0"/>
                                </a:lnTo>
                                <a:lnTo>
                                  <a:pt x="115887" y="0"/>
                                </a:lnTo>
                                <a:lnTo>
                                  <a:pt x="114300" y="1587"/>
                                </a:lnTo>
                                <a:lnTo>
                                  <a:pt x="114300" y="7937"/>
                                </a:lnTo>
                                <a:lnTo>
                                  <a:pt x="115887" y="9525"/>
                                </a:lnTo>
                                <a:lnTo>
                                  <a:pt x="122237" y="9525"/>
                                </a:lnTo>
                                <a:lnTo>
                                  <a:pt x="123825" y="7937"/>
                                </a:lnTo>
                                <a:lnTo>
                                  <a:pt x="123825" y="1587"/>
                                </a:lnTo>
                                <a:close/>
                              </a:path>
                              <a:path w="2647950" h="286385">
                                <a:moveTo>
                                  <a:pt x="133350" y="277825"/>
                                </a:moveTo>
                                <a:lnTo>
                                  <a:pt x="131762" y="276237"/>
                                </a:lnTo>
                                <a:lnTo>
                                  <a:pt x="125412" y="276237"/>
                                </a:lnTo>
                                <a:lnTo>
                                  <a:pt x="123825" y="277825"/>
                                </a:lnTo>
                                <a:lnTo>
                                  <a:pt x="123825" y="284175"/>
                                </a:lnTo>
                                <a:lnTo>
                                  <a:pt x="125412" y="285762"/>
                                </a:lnTo>
                                <a:lnTo>
                                  <a:pt x="131762" y="285762"/>
                                </a:lnTo>
                                <a:lnTo>
                                  <a:pt x="133350" y="284175"/>
                                </a:lnTo>
                                <a:lnTo>
                                  <a:pt x="133350" y="277825"/>
                                </a:lnTo>
                                <a:close/>
                              </a:path>
                              <a:path w="2647950" h="286385">
                                <a:moveTo>
                                  <a:pt x="142875" y="1587"/>
                                </a:moveTo>
                                <a:lnTo>
                                  <a:pt x="141287" y="0"/>
                                </a:lnTo>
                                <a:lnTo>
                                  <a:pt x="134937" y="0"/>
                                </a:lnTo>
                                <a:lnTo>
                                  <a:pt x="133350" y="1587"/>
                                </a:lnTo>
                                <a:lnTo>
                                  <a:pt x="133350" y="7937"/>
                                </a:lnTo>
                                <a:lnTo>
                                  <a:pt x="134937" y="9525"/>
                                </a:lnTo>
                                <a:lnTo>
                                  <a:pt x="141287" y="9525"/>
                                </a:lnTo>
                                <a:lnTo>
                                  <a:pt x="142875" y="7937"/>
                                </a:lnTo>
                                <a:lnTo>
                                  <a:pt x="142875" y="1587"/>
                                </a:lnTo>
                                <a:close/>
                              </a:path>
                              <a:path w="2647950" h="286385">
                                <a:moveTo>
                                  <a:pt x="152400" y="277825"/>
                                </a:moveTo>
                                <a:lnTo>
                                  <a:pt x="150812" y="276237"/>
                                </a:lnTo>
                                <a:lnTo>
                                  <a:pt x="144462" y="276237"/>
                                </a:lnTo>
                                <a:lnTo>
                                  <a:pt x="142875" y="277825"/>
                                </a:lnTo>
                                <a:lnTo>
                                  <a:pt x="142875" y="284175"/>
                                </a:lnTo>
                                <a:lnTo>
                                  <a:pt x="144462" y="285762"/>
                                </a:lnTo>
                                <a:lnTo>
                                  <a:pt x="150812" y="285762"/>
                                </a:lnTo>
                                <a:lnTo>
                                  <a:pt x="152400" y="284175"/>
                                </a:lnTo>
                                <a:lnTo>
                                  <a:pt x="152400" y="277825"/>
                                </a:lnTo>
                                <a:close/>
                              </a:path>
                              <a:path w="2647950" h="286385">
                                <a:moveTo>
                                  <a:pt x="161925" y="1587"/>
                                </a:moveTo>
                                <a:lnTo>
                                  <a:pt x="160337" y="0"/>
                                </a:lnTo>
                                <a:lnTo>
                                  <a:pt x="153987" y="0"/>
                                </a:lnTo>
                                <a:lnTo>
                                  <a:pt x="152400" y="1587"/>
                                </a:lnTo>
                                <a:lnTo>
                                  <a:pt x="152400" y="7937"/>
                                </a:lnTo>
                                <a:lnTo>
                                  <a:pt x="153987" y="9525"/>
                                </a:lnTo>
                                <a:lnTo>
                                  <a:pt x="160337" y="9525"/>
                                </a:lnTo>
                                <a:lnTo>
                                  <a:pt x="161925" y="7937"/>
                                </a:lnTo>
                                <a:lnTo>
                                  <a:pt x="161925" y="1587"/>
                                </a:lnTo>
                                <a:close/>
                              </a:path>
                              <a:path w="2647950" h="286385">
                                <a:moveTo>
                                  <a:pt x="171450" y="277825"/>
                                </a:moveTo>
                                <a:lnTo>
                                  <a:pt x="169862" y="276237"/>
                                </a:lnTo>
                                <a:lnTo>
                                  <a:pt x="163512" y="276237"/>
                                </a:lnTo>
                                <a:lnTo>
                                  <a:pt x="161925" y="277825"/>
                                </a:lnTo>
                                <a:lnTo>
                                  <a:pt x="161925" y="284175"/>
                                </a:lnTo>
                                <a:lnTo>
                                  <a:pt x="163512" y="285762"/>
                                </a:lnTo>
                                <a:lnTo>
                                  <a:pt x="169862" y="285762"/>
                                </a:lnTo>
                                <a:lnTo>
                                  <a:pt x="171450" y="284175"/>
                                </a:lnTo>
                                <a:lnTo>
                                  <a:pt x="171450" y="277825"/>
                                </a:lnTo>
                                <a:close/>
                              </a:path>
                              <a:path w="2647950" h="286385">
                                <a:moveTo>
                                  <a:pt x="180975" y="1587"/>
                                </a:moveTo>
                                <a:lnTo>
                                  <a:pt x="179387" y="0"/>
                                </a:lnTo>
                                <a:lnTo>
                                  <a:pt x="173037" y="0"/>
                                </a:lnTo>
                                <a:lnTo>
                                  <a:pt x="171450" y="1587"/>
                                </a:lnTo>
                                <a:lnTo>
                                  <a:pt x="171450" y="7937"/>
                                </a:lnTo>
                                <a:lnTo>
                                  <a:pt x="173037" y="9525"/>
                                </a:lnTo>
                                <a:lnTo>
                                  <a:pt x="179387" y="9525"/>
                                </a:lnTo>
                                <a:lnTo>
                                  <a:pt x="180975" y="7937"/>
                                </a:lnTo>
                                <a:lnTo>
                                  <a:pt x="180975" y="1587"/>
                                </a:lnTo>
                                <a:close/>
                              </a:path>
                              <a:path w="2647950" h="286385">
                                <a:moveTo>
                                  <a:pt x="190500" y="277825"/>
                                </a:moveTo>
                                <a:lnTo>
                                  <a:pt x="188912" y="276237"/>
                                </a:lnTo>
                                <a:lnTo>
                                  <a:pt x="182562" y="276237"/>
                                </a:lnTo>
                                <a:lnTo>
                                  <a:pt x="180975" y="277825"/>
                                </a:lnTo>
                                <a:lnTo>
                                  <a:pt x="180975" y="284175"/>
                                </a:lnTo>
                                <a:lnTo>
                                  <a:pt x="182562" y="285762"/>
                                </a:lnTo>
                                <a:lnTo>
                                  <a:pt x="188912" y="285762"/>
                                </a:lnTo>
                                <a:lnTo>
                                  <a:pt x="190500" y="284175"/>
                                </a:lnTo>
                                <a:lnTo>
                                  <a:pt x="190500" y="277825"/>
                                </a:lnTo>
                                <a:close/>
                              </a:path>
                              <a:path w="2647950" h="286385">
                                <a:moveTo>
                                  <a:pt x="200025" y="1587"/>
                                </a:moveTo>
                                <a:lnTo>
                                  <a:pt x="198437" y="0"/>
                                </a:lnTo>
                                <a:lnTo>
                                  <a:pt x="192087" y="0"/>
                                </a:lnTo>
                                <a:lnTo>
                                  <a:pt x="190500" y="1587"/>
                                </a:lnTo>
                                <a:lnTo>
                                  <a:pt x="190500" y="7937"/>
                                </a:lnTo>
                                <a:lnTo>
                                  <a:pt x="192087" y="9525"/>
                                </a:lnTo>
                                <a:lnTo>
                                  <a:pt x="198437" y="9525"/>
                                </a:lnTo>
                                <a:lnTo>
                                  <a:pt x="200025" y="7937"/>
                                </a:lnTo>
                                <a:lnTo>
                                  <a:pt x="200025" y="1587"/>
                                </a:lnTo>
                                <a:close/>
                              </a:path>
                              <a:path w="2647950" h="286385">
                                <a:moveTo>
                                  <a:pt x="209550" y="277825"/>
                                </a:moveTo>
                                <a:lnTo>
                                  <a:pt x="207962" y="276237"/>
                                </a:lnTo>
                                <a:lnTo>
                                  <a:pt x="201612" y="276237"/>
                                </a:lnTo>
                                <a:lnTo>
                                  <a:pt x="200025" y="277825"/>
                                </a:lnTo>
                                <a:lnTo>
                                  <a:pt x="200025" y="284175"/>
                                </a:lnTo>
                                <a:lnTo>
                                  <a:pt x="201612" y="285762"/>
                                </a:lnTo>
                                <a:lnTo>
                                  <a:pt x="207962" y="285762"/>
                                </a:lnTo>
                                <a:lnTo>
                                  <a:pt x="209550" y="284175"/>
                                </a:lnTo>
                                <a:lnTo>
                                  <a:pt x="209550" y="277825"/>
                                </a:lnTo>
                                <a:close/>
                              </a:path>
                              <a:path w="2647950" h="286385">
                                <a:moveTo>
                                  <a:pt x="219075" y="1587"/>
                                </a:moveTo>
                                <a:lnTo>
                                  <a:pt x="217487" y="0"/>
                                </a:lnTo>
                                <a:lnTo>
                                  <a:pt x="211137" y="0"/>
                                </a:lnTo>
                                <a:lnTo>
                                  <a:pt x="209550" y="1587"/>
                                </a:lnTo>
                                <a:lnTo>
                                  <a:pt x="209550" y="7937"/>
                                </a:lnTo>
                                <a:lnTo>
                                  <a:pt x="211137" y="9525"/>
                                </a:lnTo>
                                <a:lnTo>
                                  <a:pt x="217487" y="9525"/>
                                </a:lnTo>
                                <a:lnTo>
                                  <a:pt x="219075" y="7937"/>
                                </a:lnTo>
                                <a:lnTo>
                                  <a:pt x="219075" y="1587"/>
                                </a:lnTo>
                                <a:close/>
                              </a:path>
                              <a:path w="2647950" h="286385">
                                <a:moveTo>
                                  <a:pt x="228600" y="277825"/>
                                </a:moveTo>
                                <a:lnTo>
                                  <a:pt x="227012" y="276237"/>
                                </a:lnTo>
                                <a:lnTo>
                                  <a:pt x="220662" y="276237"/>
                                </a:lnTo>
                                <a:lnTo>
                                  <a:pt x="219075" y="277825"/>
                                </a:lnTo>
                                <a:lnTo>
                                  <a:pt x="219075" y="284175"/>
                                </a:lnTo>
                                <a:lnTo>
                                  <a:pt x="220662" y="285762"/>
                                </a:lnTo>
                                <a:lnTo>
                                  <a:pt x="227012" y="285762"/>
                                </a:lnTo>
                                <a:lnTo>
                                  <a:pt x="228600" y="284175"/>
                                </a:lnTo>
                                <a:lnTo>
                                  <a:pt x="228600" y="277825"/>
                                </a:lnTo>
                                <a:close/>
                              </a:path>
                              <a:path w="2647950" h="286385">
                                <a:moveTo>
                                  <a:pt x="238125" y="1587"/>
                                </a:moveTo>
                                <a:lnTo>
                                  <a:pt x="236537" y="0"/>
                                </a:lnTo>
                                <a:lnTo>
                                  <a:pt x="230187" y="0"/>
                                </a:lnTo>
                                <a:lnTo>
                                  <a:pt x="228600" y="1587"/>
                                </a:lnTo>
                                <a:lnTo>
                                  <a:pt x="228600" y="7937"/>
                                </a:lnTo>
                                <a:lnTo>
                                  <a:pt x="230187" y="9525"/>
                                </a:lnTo>
                                <a:lnTo>
                                  <a:pt x="236537" y="9525"/>
                                </a:lnTo>
                                <a:lnTo>
                                  <a:pt x="238125" y="7937"/>
                                </a:lnTo>
                                <a:lnTo>
                                  <a:pt x="238125" y="1587"/>
                                </a:lnTo>
                                <a:close/>
                              </a:path>
                              <a:path w="2647950" h="286385">
                                <a:moveTo>
                                  <a:pt x="247650" y="277825"/>
                                </a:moveTo>
                                <a:lnTo>
                                  <a:pt x="246062" y="276237"/>
                                </a:lnTo>
                                <a:lnTo>
                                  <a:pt x="239712" y="276237"/>
                                </a:lnTo>
                                <a:lnTo>
                                  <a:pt x="238125" y="277825"/>
                                </a:lnTo>
                                <a:lnTo>
                                  <a:pt x="238125" y="284175"/>
                                </a:lnTo>
                                <a:lnTo>
                                  <a:pt x="239712" y="285762"/>
                                </a:lnTo>
                                <a:lnTo>
                                  <a:pt x="246062" y="285762"/>
                                </a:lnTo>
                                <a:lnTo>
                                  <a:pt x="247650" y="284175"/>
                                </a:lnTo>
                                <a:lnTo>
                                  <a:pt x="247650" y="277825"/>
                                </a:lnTo>
                                <a:close/>
                              </a:path>
                              <a:path w="2647950" h="286385">
                                <a:moveTo>
                                  <a:pt x="257175" y="1587"/>
                                </a:moveTo>
                                <a:lnTo>
                                  <a:pt x="255587" y="0"/>
                                </a:lnTo>
                                <a:lnTo>
                                  <a:pt x="249237" y="0"/>
                                </a:lnTo>
                                <a:lnTo>
                                  <a:pt x="247650" y="1587"/>
                                </a:lnTo>
                                <a:lnTo>
                                  <a:pt x="247650" y="7937"/>
                                </a:lnTo>
                                <a:lnTo>
                                  <a:pt x="249237" y="9525"/>
                                </a:lnTo>
                                <a:lnTo>
                                  <a:pt x="255587" y="9525"/>
                                </a:lnTo>
                                <a:lnTo>
                                  <a:pt x="257175" y="7937"/>
                                </a:lnTo>
                                <a:lnTo>
                                  <a:pt x="257175" y="1587"/>
                                </a:lnTo>
                                <a:close/>
                              </a:path>
                              <a:path w="2647950" h="286385">
                                <a:moveTo>
                                  <a:pt x="266700" y="277825"/>
                                </a:moveTo>
                                <a:lnTo>
                                  <a:pt x="265112" y="276237"/>
                                </a:lnTo>
                                <a:lnTo>
                                  <a:pt x="258762" y="276237"/>
                                </a:lnTo>
                                <a:lnTo>
                                  <a:pt x="257175" y="277825"/>
                                </a:lnTo>
                                <a:lnTo>
                                  <a:pt x="257175" y="284175"/>
                                </a:lnTo>
                                <a:lnTo>
                                  <a:pt x="258762" y="285762"/>
                                </a:lnTo>
                                <a:lnTo>
                                  <a:pt x="265112" y="285762"/>
                                </a:lnTo>
                                <a:lnTo>
                                  <a:pt x="266700" y="284175"/>
                                </a:lnTo>
                                <a:lnTo>
                                  <a:pt x="266700" y="277825"/>
                                </a:lnTo>
                                <a:close/>
                              </a:path>
                              <a:path w="2647950" h="286385">
                                <a:moveTo>
                                  <a:pt x="276225" y="1587"/>
                                </a:moveTo>
                                <a:lnTo>
                                  <a:pt x="274637" y="0"/>
                                </a:lnTo>
                                <a:lnTo>
                                  <a:pt x="268287" y="0"/>
                                </a:lnTo>
                                <a:lnTo>
                                  <a:pt x="266700" y="1587"/>
                                </a:lnTo>
                                <a:lnTo>
                                  <a:pt x="266700" y="7937"/>
                                </a:lnTo>
                                <a:lnTo>
                                  <a:pt x="268287" y="9525"/>
                                </a:lnTo>
                                <a:lnTo>
                                  <a:pt x="274637" y="9525"/>
                                </a:lnTo>
                                <a:lnTo>
                                  <a:pt x="276225" y="7937"/>
                                </a:lnTo>
                                <a:lnTo>
                                  <a:pt x="276225" y="1587"/>
                                </a:lnTo>
                                <a:close/>
                              </a:path>
                              <a:path w="2647950" h="286385">
                                <a:moveTo>
                                  <a:pt x="285750" y="277825"/>
                                </a:moveTo>
                                <a:lnTo>
                                  <a:pt x="284162" y="276237"/>
                                </a:lnTo>
                                <a:lnTo>
                                  <a:pt x="277812" y="276237"/>
                                </a:lnTo>
                                <a:lnTo>
                                  <a:pt x="276225" y="277825"/>
                                </a:lnTo>
                                <a:lnTo>
                                  <a:pt x="276225" y="284175"/>
                                </a:lnTo>
                                <a:lnTo>
                                  <a:pt x="277812" y="285762"/>
                                </a:lnTo>
                                <a:lnTo>
                                  <a:pt x="284162" y="285762"/>
                                </a:lnTo>
                                <a:lnTo>
                                  <a:pt x="285750" y="284175"/>
                                </a:lnTo>
                                <a:lnTo>
                                  <a:pt x="285750" y="277825"/>
                                </a:lnTo>
                                <a:close/>
                              </a:path>
                              <a:path w="2647950" h="286385">
                                <a:moveTo>
                                  <a:pt x="295275" y="1587"/>
                                </a:moveTo>
                                <a:lnTo>
                                  <a:pt x="293687" y="0"/>
                                </a:lnTo>
                                <a:lnTo>
                                  <a:pt x="287337" y="0"/>
                                </a:lnTo>
                                <a:lnTo>
                                  <a:pt x="285750" y="1587"/>
                                </a:lnTo>
                                <a:lnTo>
                                  <a:pt x="285750" y="7937"/>
                                </a:lnTo>
                                <a:lnTo>
                                  <a:pt x="287337" y="9525"/>
                                </a:lnTo>
                                <a:lnTo>
                                  <a:pt x="293687" y="9525"/>
                                </a:lnTo>
                                <a:lnTo>
                                  <a:pt x="295275" y="7937"/>
                                </a:lnTo>
                                <a:lnTo>
                                  <a:pt x="295275" y="1587"/>
                                </a:lnTo>
                                <a:close/>
                              </a:path>
                              <a:path w="2647950" h="286385">
                                <a:moveTo>
                                  <a:pt x="304800" y="277825"/>
                                </a:moveTo>
                                <a:lnTo>
                                  <a:pt x="303212" y="276237"/>
                                </a:lnTo>
                                <a:lnTo>
                                  <a:pt x="296862" y="276237"/>
                                </a:lnTo>
                                <a:lnTo>
                                  <a:pt x="295275" y="277825"/>
                                </a:lnTo>
                                <a:lnTo>
                                  <a:pt x="295275" y="284175"/>
                                </a:lnTo>
                                <a:lnTo>
                                  <a:pt x="296862" y="285762"/>
                                </a:lnTo>
                                <a:lnTo>
                                  <a:pt x="303212" y="285762"/>
                                </a:lnTo>
                                <a:lnTo>
                                  <a:pt x="304800" y="284175"/>
                                </a:lnTo>
                                <a:lnTo>
                                  <a:pt x="304800" y="277825"/>
                                </a:lnTo>
                                <a:close/>
                              </a:path>
                              <a:path w="2647950" h="286385">
                                <a:moveTo>
                                  <a:pt x="314325" y="1587"/>
                                </a:moveTo>
                                <a:lnTo>
                                  <a:pt x="312737" y="0"/>
                                </a:lnTo>
                                <a:lnTo>
                                  <a:pt x="306387" y="0"/>
                                </a:lnTo>
                                <a:lnTo>
                                  <a:pt x="304800" y="1587"/>
                                </a:lnTo>
                                <a:lnTo>
                                  <a:pt x="304800" y="7937"/>
                                </a:lnTo>
                                <a:lnTo>
                                  <a:pt x="306387" y="9525"/>
                                </a:lnTo>
                                <a:lnTo>
                                  <a:pt x="312737" y="9525"/>
                                </a:lnTo>
                                <a:lnTo>
                                  <a:pt x="314325" y="7937"/>
                                </a:lnTo>
                                <a:lnTo>
                                  <a:pt x="314325" y="1587"/>
                                </a:lnTo>
                                <a:close/>
                              </a:path>
                              <a:path w="2647950" h="286385">
                                <a:moveTo>
                                  <a:pt x="323850" y="277825"/>
                                </a:moveTo>
                                <a:lnTo>
                                  <a:pt x="322262" y="276237"/>
                                </a:lnTo>
                                <a:lnTo>
                                  <a:pt x="315912" y="276237"/>
                                </a:lnTo>
                                <a:lnTo>
                                  <a:pt x="314325" y="277825"/>
                                </a:lnTo>
                                <a:lnTo>
                                  <a:pt x="314325" y="284175"/>
                                </a:lnTo>
                                <a:lnTo>
                                  <a:pt x="315912" y="285762"/>
                                </a:lnTo>
                                <a:lnTo>
                                  <a:pt x="322262" y="285762"/>
                                </a:lnTo>
                                <a:lnTo>
                                  <a:pt x="323850" y="284175"/>
                                </a:lnTo>
                                <a:lnTo>
                                  <a:pt x="323850" y="277825"/>
                                </a:lnTo>
                                <a:close/>
                              </a:path>
                              <a:path w="2647950" h="286385">
                                <a:moveTo>
                                  <a:pt x="333375" y="1587"/>
                                </a:moveTo>
                                <a:lnTo>
                                  <a:pt x="331787" y="0"/>
                                </a:lnTo>
                                <a:lnTo>
                                  <a:pt x="325437" y="0"/>
                                </a:lnTo>
                                <a:lnTo>
                                  <a:pt x="323850" y="1587"/>
                                </a:lnTo>
                                <a:lnTo>
                                  <a:pt x="323850" y="7937"/>
                                </a:lnTo>
                                <a:lnTo>
                                  <a:pt x="325437" y="9525"/>
                                </a:lnTo>
                                <a:lnTo>
                                  <a:pt x="331787" y="9525"/>
                                </a:lnTo>
                                <a:lnTo>
                                  <a:pt x="333375" y="7937"/>
                                </a:lnTo>
                                <a:lnTo>
                                  <a:pt x="333375" y="1587"/>
                                </a:lnTo>
                                <a:close/>
                              </a:path>
                              <a:path w="2647950" h="286385">
                                <a:moveTo>
                                  <a:pt x="342900" y="277825"/>
                                </a:moveTo>
                                <a:lnTo>
                                  <a:pt x="341312" y="276237"/>
                                </a:lnTo>
                                <a:lnTo>
                                  <a:pt x="334962" y="276237"/>
                                </a:lnTo>
                                <a:lnTo>
                                  <a:pt x="333375" y="277825"/>
                                </a:lnTo>
                                <a:lnTo>
                                  <a:pt x="333375" y="284175"/>
                                </a:lnTo>
                                <a:lnTo>
                                  <a:pt x="334962" y="285762"/>
                                </a:lnTo>
                                <a:lnTo>
                                  <a:pt x="341312" y="285762"/>
                                </a:lnTo>
                                <a:lnTo>
                                  <a:pt x="342900" y="284175"/>
                                </a:lnTo>
                                <a:lnTo>
                                  <a:pt x="342900" y="277825"/>
                                </a:lnTo>
                                <a:close/>
                              </a:path>
                              <a:path w="2647950" h="286385">
                                <a:moveTo>
                                  <a:pt x="352425" y="1587"/>
                                </a:moveTo>
                                <a:lnTo>
                                  <a:pt x="350837" y="0"/>
                                </a:lnTo>
                                <a:lnTo>
                                  <a:pt x="344487" y="0"/>
                                </a:lnTo>
                                <a:lnTo>
                                  <a:pt x="342900" y="1587"/>
                                </a:lnTo>
                                <a:lnTo>
                                  <a:pt x="342900" y="7937"/>
                                </a:lnTo>
                                <a:lnTo>
                                  <a:pt x="344487" y="9525"/>
                                </a:lnTo>
                                <a:lnTo>
                                  <a:pt x="350837" y="9525"/>
                                </a:lnTo>
                                <a:lnTo>
                                  <a:pt x="352425" y="7937"/>
                                </a:lnTo>
                                <a:lnTo>
                                  <a:pt x="352425" y="1587"/>
                                </a:lnTo>
                                <a:close/>
                              </a:path>
                              <a:path w="2647950" h="286385">
                                <a:moveTo>
                                  <a:pt x="361950" y="277825"/>
                                </a:moveTo>
                                <a:lnTo>
                                  <a:pt x="360362" y="276237"/>
                                </a:lnTo>
                                <a:lnTo>
                                  <a:pt x="354012" y="276237"/>
                                </a:lnTo>
                                <a:lnTo>
                                  <a:pt x="352425" y="277825"/>
                                </a:lnTo>
                                <a:lnTo>
                                  <a:pt x="352425" y="284175"/>
                                </a:lnTo>
                                <a:lnTo>
                                  <a:pt x="354012" y="285762"/>
                                </a:lnTo>
                                <a:lnTo>
                                  <a:pt x="360362" y="285762"/>
                                </a:lnTo>
                                <a:lnTo>
                                  <a:pt x="361950" y="284175"/>
                                </a:lnTo>
                                <a:lnTo>
                                  <a:pt x="361950" y="277825"/>
                                </a:lnTo>
                                <a:close/>
                              </a:path>
                              <a:path w="2647950" h="286385">
                                <a:moveTo>
                                  <a:pt x="371475" y="1587"/>
                                </a:moveTo>
                                <a:lnTo>
                                  <a:pt x="369887" y="0"/>
                                </a:lnTo>
                                <a:lnTo>
                                  <a:pt x="363537" y="0"/>
                                </a:lnTo>
                                <a:lnTo>
                                  <a:pt x="361950" y="1587"/>
                                </a:lnTo>
                                <a:lnTo>
                                  <a:pt x="361950" y="7937"/>
                                </a:lnTo>
                                <a:lnTo>
                                  <a:pt x="363537" y="9525"/>
                                </a:lnTo>
                                <a:lnTo>
                                  <a:pt x="369887" y="9525"/>
                                </a:lnTo>
                                <a:lnTo>
                                  <a:pt x="371475" y="7937"/>
                                </a:lnTo>
                                <a:lnTo>
                                  <a:pt x="371475" y="1587"/>
                                </a:lnTo>
                                <a:close/>
                              </a:path>
                              <a:path w="2647950" h="286385">
                                <a:moveTo>
                                  <a:pt x="381000" y="277825"/>
                                </a:moveTo>
                                <a:lnTo>
                                  <a:pt x="379412" y="276237"/>
                                </a:lnTo>
                                <a:lnTo>
                                  <a:pt x="373062" y="276237"/>
                                </a:lnTo>
                                <a:lnTo>
                                  <a:pt x="371475" y="277825"/>
                                </a:lnTo>
                                <a:lnTo>
                                  <a:pt x="371475" y="284175"/>
                                </a:lnTo>
                                <a:lnTo>
                                  <a:pt x="373062" y="285762"/>
                                </a:lnTo>
                                <a:lnTo>
                                  <a:pt x="379412" y="285762"/>
                                </a:lnTo>
                                <a:lnTo>
                                  <a:pt x="381000" y="284175"/>
                                </a:lnTo>
                                <a:lnTo>
                                  <a:pt x="381000" y="277825"/>
                                </a:lnTo>
                                <a:close/>
                              </a:path>
                              <a:path w="2647950" h="286385">
                                <a:moveTo>
                                  <a:pt x="390525" y="1587"/>
                                </a:moveTo>
                                <a:lnTo>
                                  <a:pt x="388937" y="0"/>
                                </a:lnTo>
                                <a:lnTo>
                                  <a:pt x="382587" y="0"/>
                                </a:lnTo>
                                <a:lnTo>
                                  <a:pt x="381000" y="1587"/>
                                </a:lnTo>
                                <a:lnTo>
                                  <a:pt x="381000" y="7937"/>
                                </a:lnTo>
                                <a:lnTo>
                                  <a:pt x="382587" y="9525"/>
                                </a:lnTo>
                                <a:lnTo>
                                  <a:pt x="388937" y="9525"/>
                                </a:lnTo>
                                <a:lnTo>
                                  <a:pt x="390525" y="7937"/>
                                </a:lnTo>
                                <a:lnTo>
                                  <a:pt x="390525" y="1587"/>
                                </a:lnTo>
                                <a:close/>
                              </a:path>
                              <a:path w="2647950" h="286385">
                                <a:moveTo>
                                  <a:pt x="400050" y="277825"/>
                                </a:moveTo>
                                <a:lnTo>
                                  <a:pt x="398462" y="276237"/>
                                </a:lnTo>
                                <a:lnTo>
                                  <a:pt x="392112" y="276237"/>
                                </a:lnTo>
                                <a:lnTo>
                                  <a:pt x="390525" y="277825"/>
                                </a:lnTo>
                                <a:lnTo>
                                  <a:pt x="390525" y="284175"/>
                                </a:lnTo>
                                <a:lnTo>
                                  <a:pt x="392112" y="285762"/>
                                </a:lnTo>
                                <a:lnTo>
                                  <a:pt x="398462" y="285762"/>
                                </a:lnTo>
                                <a:lnTo>
                                  <a:pt x="400050" y="284175"/>
                                </a:lnTo>
                                <a:lnTo>
                                  <a:pt x="400050" y="277825"/>
                                </a:lnTo>
                                <a:close/>
                              </a:path>
                              <a:path w="2647950" h="286385">
                                <a:moveTo>
                                  <a:pt x="409575" y="1587"/>
                                </a:moveTo>
                                <a:lnTo>
                                  <a:pt x="407987" y="0"/>
                                </a:lnTo>
                                <a:lnTo>
                                  <a:pt x="401637" y="0"/>
                                </a:lnTo>
                                <a:lnTo>
                                  <a:pt x="400050" y="1587"/>
                                </a:lnTo>
                                <a:lnTo>
                                  <a:pt x="400050" y="7937"/>
                                </a:lnTo>
                                <a:lnTo>
                                  <a:pt x="401637" y="9525"/>
                                </a:lnTo>
                                <a:lnTo>
                                  <a:pt x="407987" y="9525"/>
                                </a:lnTo>
                                <a:lnTo>
                                  <a:pt x="409575" y="7937"/>
                                </a:lnTo>
                                <a:lnTo>
                                  <a:pt x="409575" y="1587"/>
                                </a:lnTo>
                                <a:close/>
                              </a:path>
                              <a:path w="2647950" h="286385">
                                <a:moveTo>
                                  <a:pt x="419100" y="277825"/>
                                </a:moveTo>
                                <a:lnTo>
                                  <a:pt x="417512" y="276237"/>
                                </a:lnTo>
                                <a:lnTo>
                                  <a:pt x="411162" y="276237"/>
                                </a:lnTo>
                                <a:lnTo>
                                  <a:pt x="409575" y="277825"/>
                                </a:lnTo>
                                <a:lnTo>
                                  <a:pt x="409575" y="284175"/>
                                </a:lnTo>
                                <a:lnTo>
                                  <a:pt x="411162" y="285762"/>
                                </a:lnTo>
                                <a:lnTo>
                                  <a:pt x="417512" y="285762"/>
                                </a:lnTo>
                                <a:lnTo>
                                  <a:pt x="419100" y="284175"/>
                                </a:lnTo>
                                <a:lnTo>
                                  <a:pt x="419100" y="277825"/>
                                </a:lnTo>
                                <a:close/>
                              </a:path>
                              <a:path w="2647950" h="286385">
                                <a:moveTo>
                                  <a:pt x="428625" y="1587"/>
                                </a:moveTo>
                                <a:lnTo>
                                  <a:pt x="427037" y="0"/>
                                </a:lnTo>
                                <a:lnTo>
                                  <a:pt x="420687" y="0"/>
                                </a:lnTo>
                                <a:lnTo>
                                  <a:pt x="419100" y="1587"/>
                                </a:lnTo>
                                <a:lnTo>
                                  <a:pt x="419100" y="7937"/>
                                </a:lnTo>
                                <a:lnTo>
                                  <a:pt x="420687" y="9525"/>
                                </a:lnTo>
                                <a:lnTo>
                                  <a:pt x="427037" y="9525"/>
                                </a:lnTo>
                                <a:lnTo>
                                  <a:pt x="428625" y="7937"/>
                                </a:lnTo>
                                <a:lnTo>
                                  <a:pt x="428625" y="1587"/>
                                </a:lnTo>
                                <a:close/>
                              </a:path>
                              <a:path w="2647950" h="286385">
                                <a:moveTo>
                                  <a:pt x="438150" y="277825"/>
                                </a:moveTo>
                                <a:lnTo>
                                  <a:pt x="436562" y="276237"/>
                                </a:lnTo>
                                <a:lnTo>
                                  <a:pt x="430212" y="276237"/>
                                </a:lnTo>
                                <a:lnTo>
                                  <a:pt x="428625" y="277825"/>
                                </a:lnTo>
                                <a:lnTo>
                                  <a:pt x="428625" y="284175"/>
                                </a:lnTo>
                                <a:lnTo>
                                  <a:pt x="430212" y="285762"/>
                                </a:lnTo>
                                <a:lnTo>
                                  <a:pt x="436562" y="285762"/>
                                </a:lnTo>
                                <a:lnTo>
                                  <a:pt x="438150" y="284175"/>
                                </a:lnTo>
                                <a:lnTo>
                                  <a:pt x="438150" y="277825"/>
                                </a:lnTo>
                                <a:close/>
                              </a:path>
                              <a:path w="2647950" h="286385">
                                <a:moveTo>
                                  <a:pt x="447675" y="1587"/>
                                </a:moveTo>
                                <a:lnTo>
                                  <a:pt x="446087" y="0"/>
                                </a:lnTo>
                                <a:lnTo>
                                  <a:pt x="439737" y="0"/>
                                </a:lnTo>
                                <a:lnTo>
                                  <a:pt x="438150" y="1587"/>
                                </a:lnTo>
                                <a:lnTo>
                                  <a:pt x="438150" y="7937"/>
                                </a:lnTo>
                                <a:lnTo>
                                  <a:pt x="439737" y="9525"/>
                                </a:lnTo>
                                <a:lnTo>
                                  <a:pt x="446087" y="9525"/>
                                </a:lnTo>
                                <a:lnTo>
                                  <a:pt x="447675" y="7937"/>
                                </a:lnTo>
                                <a:lnTo>
                                  <a:pt x="447675" y="1587"/>
                                </a:lnTo>
                                <a:close/>
                              </a:path>
                              <a:path w="2647950" h="286385">
                                <a:moveTo>
                                  <a:pt x="457200" y="277825"/>
                                </a:moveTo>
                                <a:lnTo>
                                  <a:pt x="455612" y="276237"/>
                                </a:lnTo>
                                <a:lnTo>
                                  <a:pt x="449262" y="276237"/>
                                </a:lnTo>
                                <a:lnTo>
                                  <a:pt x="447675" y="277825"/>
                                </a:lnTo>
                                <a:lnTo>
                                  <a:pt x="447675" y="284175"/>
                                </a:lnTo>
                                <a:lnTo>
                                  <a:pt x="449262" y="285762"/>
                                </a:lnTo>
                                <a:lnTo>
                                  <a:pt x="455612" y="285762"/>
                                </a:lnTo>
                                <a:lnTo>
                                  <a:pt x="457200" y="284175"/>
                                </a:lnTo>
                                <a:lnTo>
                                  <a:pt x="457200" y="277825"/>
                                </a:lnTo>
                                <a:close/>
                              </a:path>
                              <a:path w="2647950" h="286385">
                                <a:moveTo>
                                  <a:pt x="466725" y="1587"/>
                                </a:moveTo>
                                <a:lnTo>
                                  <a:pt x="465137" y="0"/>
                                </a:lnTo>
                                <a:lnTo>
                                  <a:pt x="458787" y="0"/>
                                </a:lnTo>
                                <a:lnTo>
                                  <a:pt x="457200" y="1587"/>
                                </a:lnTo>
                                <a:lnTo>
                                  <a:pt x="457200" y="7937"/>
                                </a:lnTo>
                                <a:lnTo>
                                  <a:pt x="458787" y="9525"/>
                                </a:lnTo>
                                <a:lnTo>
                                  <a:pt x="465137" y="9525"/>
                                </a:lnTo>
                                <a:lnTo>
                                  <a:pt x="466725" y="7937"/>
                                </a:lnTo>
                                <a:lnTo>
                                  <a:pt x="466725" y="1587"/>
                                </a:lnTo>
                                <a:close/>
                              </a:path>
                              <a:path w="2647950" h="286385">
                                <a:moveTo>
                                  <a:pt x="476250" y="277825"/>
                                </a:moveTo>
                                <a:lnTo>
                                  <a:pt x="474662" y="276237"/>
                                </a:lnTo>
                                <a:lnTo>
                                  <a:pt x="468312" y="276237"/>
                                </a:lnTo>
                                <a:lnTo>
                                  <a:pt x="466725" y="277825"/>
                                </a:lnTo>
                                <a:lnTo>
                                  <a:pt x="466725" y="284175"/>
                                </a:lnTo>
                                <a:lnTo>
                                  <a:pt x="468312" y="285762"/>
                                </a:lnTo>
                                <a:lnTo>
                                  <a:pt x="474662" y="285762"/>
                                </a:lnTo>
                                <a:lnTo>
                                  <a:pt x="476250" y="284175"/>
                                </a:lnTo>
                                <a:lnTo>
                                  <a:pt x="476250" y="277825"/>
                                </a:lnTo>
                                <a:close/>
                              </a:path>
                              <a:path w="2647950" h="286385">
                                <a:moveTo>
                                  <a:pt x="485775" y="1587"/>
                                </a:moveTo>
                                <a:lnTo>
                                  <a:pt x="484187" y="0"/>
                                </a:lnTo>
                                <a:lnTo>
                                  <a:pt x="477837" y="0"/>
                                </a:lnTo>
                                <a:lnTo>
                                  <a:pt x="476250" y="1587"/>
                                </a:lnTo>
                                <a:lnTo>
                                  <a:pt x="476250" y="7937"/>
                                </a:lnTo>
                                <a:lnTo>
                                  <a:pt x="477837" y="9525"/>
                                </a:lnTo>
                                <a:lnTo>
                                  <a:pt x="484187" y="9525"/>
                                </a:lnTo>
                                <a:lnTo>
                                  <a:pt x="485775" y="7937"/>
                                </a:lnTo>
                                <a:lnTo>
                                  <a:pt x="485775" y="1587"/>
                                </a:lnTo>
                                <a:close/>
                              </a:path>
                              <a:path w="2647950" h="286385">
                                <a:moveTo>
                                  <a:pt x="495300" y="277825"/>
                                </a:moveTo>
                                <a:lnTo>
                                  <a:pt x="493712" y="276237"/>
                                </a:lnTo>
                                <a:lnTo>
                                  <a:pt x="487362" y="276237"/>
                                </a:lnTo>
                                <a:lnTo>
                                  <a:pt x="485775" y="277825"/>
                                </a:lnTo>
                                <a:lnTo>
                                  <a:pt x="485775" y="284175"/>
                                </a:lnTo>
                                <a:lnTo>
                                  <a:pt x="487362" y="285762"/>
                                </a:lnTo>
                                <a:lnTo>
                                  <a:pt x="493712" y="285762"/>
                                </a:lnTo>
                                <a:lnTo>
                                  <a:pt x="495300" y="284175"/>
                                </a:lnTo>
                                <a:lnTo>
                                  <a:pt x="495300" y="277825"/>
                                </a:lnTo>
                                <a:close/>
                              </a:path>
                              <a:path w="2647950" h="286385">
                                <a:moveTo>
                                  <a:pt x="504825" y="1587"/>
                                </a:moveTo>
                                <a:lnTo>
                                  <a:pt x="503237" y="0"/>
                                </a:lnTo>
                                <a:lnTo>
                                  <a:pt x="496887" y="0"/>
                                </a:lnTo>
                                <a:lnTo>
                                  <a:pt x="495300" y="1587"/>
                                </a:lnTo>
                                <a:lnTo>
                                  <a:pt x="495300" y="7937"/>
                                </a:lnTo>
                                <a:lnTo>
                                  <a:pt x="496887" y="9525"/>
                                </a:lnTo>
                                <a:lnTo>
                                  <a:pt x="503237" y="9525"/>
                                </a:lnTo>
                                <a:lnTo>
                                  <a:pt x="504825" y="7937"/>
                                </a:lnTo>
                                <a:lnTo>
                                  <a:pt x="504825" y="1587"/>
                                </a:lnTo>
                                <a:close/>
                              </a:path>
                              <a:path w="2647950" h="286385">
                                <a:moveTo>
                                  <a:pt x="514350" y="277825"/>
                                </a:moveTo>
                                <a:lnTo>
                                  <a:pt x="512762" y="276237"/>
                                </a:lnTo>
                                <a:lnTo>
                                  <a:pt x="506412" y="276237"/>
                                </a:lnTo>
                                <a:lnTo>
                                  <a:pt x="504825" y="277825"/>
                                </a:lnTo>
                                <a:lnTo>
                                  <a:pt x="504825" y="284175"/>
                                </a:lnTo>
                                <a:lnTo>
                                  <a:pt x="506412" y="285762"/>
                                </a:lnTo>
                                <a:lnTo>
                                  <a:pt x="512762" y="285762"/>
                                </a:lnTo>
                                <a:lnTo>
                                  <a:pt x="514350" y="284175"/>
                                </a:lnTo>
                                <a:lnTo>
                                  <a:pt x="514350" y="277825"/>
                                </a:lnTo>
                                <a:close/>
                              </a:path>
                              <a:path w="2647950" h="286385">
                                <a:moveTo>
                                  <a:pt x="523875" y="1587"/>
                                </a:moveTo>
                                <a:lnTo>
                                  <a:pt x="522287" y="0"/>
                                </a:lnTo>
                                <a:lnTo>
                                  <a:pt x="515937" y="0"/>
                                </a:lnTo>
                                <a:lnTo>
                                  <a:pt x="514350" y="1587"/>
                                </a:lnTo>
                                <a:lnTo>
                                  <a:pt x="514350" y="7937"/>
                                </a:lnTo>
                                <a:lnTo>
                                  <a:pt x="515937" y="9525"/>
                                </a:lnTo>
                                <a:lnTo>
                                  <a:pt x="522287" y="9525"/>
                                </a:lnTo>
                                <a:lnTo>
                                  <a:pt x="523875" y="7937"/>
                                </a:lnTo>
                                <a:lnTo>
                                  <a:pt x="523875" y="1587"/>
                                </a:lnTo>
                                <a:close/>
                              </a:path>
                              <a:path w="2647950" h="286385">
                                <a:moveTo>
                                  <a:pt x="533400" y="277825"/>
                                </a:moveTo>
                                <a:lnTo>
                                  <a:pt x="531812" y="276237"/>
                                </a:lnTo>
                                <a:lnTo>
                                  <a:pt x="525462" y="276237"/>
                                </a:lnTo>
                                <a:lnTo>
                                  <a:pt x="523875" y="277825"/>
                                </a:lnTo>
                                <a:lnTo>
                                  <a:pt x="523875" y="284175"/>
                                </a:lnTo>
                                <a:lnTo>
                                  <a:pt x="525462" y="285762"/>
                                </a:lnTo>
                                <a:lnTo>
                                  <a:pt x="531812" y="285762"/>
                                </a:lnTo>
                                <a:lnTo>
                                  <a:pt x="533400" y="284175"/>
                                </a:lnTo>
                                <a:lnTo>
                                  <a:pt x="533400" y="277825"/>
                                </a:lnTo>
                                <a:close/>
                              </a:path>
                              <a:path w="2647950" h="286385">
                                <a:moveTo>
                                  <a:pt x="542925" y="1587"/>
                                </a:moveTo>
                                <a:lnTo>
                                  <a:pt x="541337" y="0"/>
                                </a:lnTo>
                                <a:lnTo>
                                  <a:pt x="534987" y="0"/>
                                </a:lnTo>
                                <a:lnTo>
                                  <a:pt x="533400" y="1587"/>
                                </a:lnTo>
                                <a:lnTo>
                                  <a:pt x="533400" y="7937"/>
                                </a:lnTo>
                                <a:lnTo>
                                  <a:pt x="534987" y="9525"/>
                                </a:lnTo>
                                <a:lnTo>
                                  <a:pt x="541337" y="9525"/>
                                </a:lnTo>
                                <a:lnTo>
                                  <a:pt x="542925" y="7937"/>
                                </a:lnTo>
                                <a:lnTo>
                                  <a:pt x="542925" y="1587"/>
                                </a:lnTo>
                                <a:close/>
                              </a:path>
                              <a:path w="2647950" h="286385">
                                <a:moveTo>
                                  <a:pt x="552450" y="277825"/>
                                </a:moveTo>
                                <a:lnTo>
                                  <a:pt x="550862" y="276237"/>
                                </a:lnTo>
                                <a:lnTo>
                                  <a:pt x="544512" y="276237"/>
                                </a:lnTo>
                                <a:lnTo>
                                  <a:pt x="542925" y="277825"/>
                                </a:lnTo>
                                <a:lnTo>
                                  <a:pt x="542925" y="284175"/>
                                </a:lnTo>
                                <a:lnTo>
                                  <a:pt x="544512" y="285762"/>
                                </a:lnTo>
                                <a:lnTo>
                                  <a:pt x="550862" y="285762"/>
                                </a:lnTo>
                                <a:lnTo>
                                  <a:pt x="552450" y="284175"/>
                                </a:lnTo>
                                <a:lnTo>
                                  <a:pt x="552450" y="277825"/>
                                </a:lnTo>
                                <a:close/>
                              </a:path>
                              <a:path w="2647950" h="286385">
                                <a:moveTo>
                                  <a:pt x="561975" y="1587"/>
                                </a:moveTo>
                                <a:lnTo>
                                  <a:pt x="560387" y="0"/>
                                </a:lnTo>
                                <a:lnTo>
                                  <a:pt x="554037" y="0"/>
                                </a:lnTo>
                                <a:lnTo>
                                  <a:pt x="552450" y="1587"/>
                                </a:lnTo>
                                <a:lnTo>
                                  <a:pt x="552450" y="7937"/>
                                </a:lnTo>
                                <a:lnTo>
                                  <a:pt x="554037" y="9525"/>
                                </a:lnTo>
                                <a:lnTo>
                                  <a:pt x="560387" y="9525"/>
                                </a:lnTo>
                                <a:lnTo>
                                  <a:pt x="561975" y="7937"/>
                                </a:lnTo>
                                <a:lnTo>
                                  <a:pt x="561975" y="1587"/>
                                </a:lnTo>
                                <a:close/>
                              </a:path>
                              <a:path w="2647950" h="286385">
                                <a:moveTo>
                                  <a:pt x="571500" y="277825"/>
                                </a:moveTo>
                                <a:lnTo>
                                  <a:pt x="569912" y="276237"/>
                                </a:lnTo>
                                <a:lnTo>
                                  <a:pt x="563562" y="276237"/>
                                </a:lnTo>
                                <a:lnTo>
                                  <a:pt x="561975" y="277825"/>
                                </a:lnTo>
                                <a:lnTo>
                                  <a:pt x="561975" y="284175"/>
                                </a:lnTo>
                                <a:lnTo>
                                  <a:pt x="563562" y="285762"/>
                                </a:lnTo>
                                <a:lnTo>
                                  <a:pt x="569912" y="285762"/>
                                </a:lnTo>
                                <a:lnTo>
                                  <a:pt x="571500" y="284175"/>
                                </a:lnTo>
                                <a:lnTo>
                                  <a:pt x="571500" y="277825"/>
                                </a:lnTo>
                                <a:close/>
                              </a:path>
                              <a:path w="2647950" h="286385">
                                <a:moveTo>
                                  <a:pt x="581025" y="1587"/>
                                </a:moveTo>
                                <a:lnTo>
                                  <a:pt x="579437" y="0"/>
                                </a:lnTo>
                                <a:lnTo>
                                  <a:pt x="573087" y="0"/>
                                </a:lnTo>
                                <a:lnTo>
                                  <a:pt x="571500" y="1587"/>
                                </a:lnTo>
                                <a:lnTo>
                                  <a:pt x="571500" y="7937"/>
                                </a:lnTo>
                                <a:lnTo>
                                  <a:pt x="573087" y="9525"/>
                                </a:lnTo>
                                <a:lnTo>
                                  <a:pt x="579437" y="9525"/>
                                </a:lnTo>
                                <a:lnTo>
                                  <a:pt x="581025" y="7937"/>
                                </a:lnTo>
                                <a:lnTo>
                                  <a:pt x="581025" y="1587"/>
                                </a:lnTo>
                                <a:close/>
                              </a:path>
                              <a:path w="2647950" h="286385">
                                <a:moveTo>
                                  <a:pt x="590550" y="277825"/>
                                </a:moveTo>
                                <a:lnTo>
                                  <a:pt x="588962" y="276237"/>
                                </a:lnTo>
                                <a:lnTo>
                                  <a:pt x="582612" y="276237"/>
                                </a:lnTo>
                                <a:lnTo>
                                  <a:pt x="581025" y="277825"/>
                                </a:lnTo>
                                <a:lnTo>
                                  <a:pt x="581025" y="284175"/>
                                </a:lnTo>
                                <a:lnTo>
                                  <a:pt x="582612" y="285762"/>
                                </a:lnTo>
                                <a:lnTo>
                                  <a:pt x="588962" y="285762"/>
                                </a:lnTo>
                                <a:lnTo>
                                  <a:pt x="590550" y="284175"/>
                                </a:lnTo>
                                <a:lnTo>
                                  <a:pt x="590550" y="277825"/>
                                </a:lnTo>
                                <a:close/>
                              </a:path>
                              <a:path w="2647950" h="286385">
                                <a:moveTo>
                                  <a:pt x="600075" y="1587"/>
                                </a:moveTo>
                                <a:lnTo>
                                  <a:pt x="598487" y="0"/>
                                </a:lnTo>
                                <a:lnTo>
                                  <a:pt x="592137" y="0"/>
                                </a:lnTo>
                                <a:lnTo>
                                  <a:pt x="590550" y="1587"/>
                                </a:lnTo>
                                <a:lnTo>
                                  <a:pt x="590550" y="7937"/>
                                </a:lnTo>
                                <a:lnTo>
                                  <a:pt x="592137" y="9525"/>
                                </a:lnTo>
                                <a:lnTo>
                                  <a:pt x="598487" y="9525"/>
                                </a:lnTo>
                                <a:lnTo>
                                  <a:pt x="600075" y="7937"/>
                                </a:lnTo>
                                <a:lnTo>
                                  <a:pt x="600075" y="1587"/>
                                </a:lnTo>
                                <a:close/>
                              </a:path>
                              <a:path w="2647950" h="286385">
                                <a:moveTo>
                                  <a:pt x="609600" y="277825"/>
                                </a:moveTo>
                                <a:lnTo>
                                  <a:pt x="608012" y="276237"/>
                                </a:lnTo>
                                <a:lnTo>
                                  <a:pt x="601662" y="276237"/>
                                </a:lnTo>
                                <a:lnTo>
                                  <a:pt x="600075" y="277825"/>
                                </a:lnTo>
                                <a:lnTo>
                                  <a:pt x="600075" y="284175"/>
                                </a:lnTo>
                                <a:lnTo>
                                  <a:pt x="601662" y="285762"/>
                                </a:lnTo>
                                <a:lnTo>
                                  <a:pt x="608012" y="285762"/>
                                </a:lnTo>
                                <a:lnTo>
                                  <a:pt x="609600" y="284175"/>
                                </a:lnTo>
                                <a:lnTo>
                                  <a:pt x="609600" y="277825"/>
                                </a:lnTo>
                                <a:close/>
                              </a:path>
                              <a:path w="2647950" h="286385">
                                <a:moveTo>
                                  <a:pt x="619125" y="1587"/>
                                </a:moveTo>
                                <a:lnTo>
                                  <a:pt x="617537" y="0"/>
                                </a:lnTo>
                                <a:lnTo>
                                  <a:pt x="611187" y="0"/>
                                </a:lnTo>
                                <a:lnTo>
                                  <a:pt x="609600" y="1587"/>
                                </a:lnTo>
                                <a:lnTo>
                                  <a:pt x="609600" y="7937"/>
                                </a:lnTo>
                                <a:lnTo>
                                  <a:pt x="611187" y="9525"/>
                                </a:lnTo>
                                <a:lnTo>
                                  <a:pt x="617537" y="9525"/>
                                </a:lnTo>
                                <a:lnTo>
                                  <a:pt x="619125" y="7937"/>
                                </a:lnTo>
                                <a:lnTo>
                                  <a:pt x="619125" y="1587"/>
                                </a:lnTo>
                                <a:close/>
                              </a:path>
                              <a:path w="2647950" h="286385">
                                <a:moveTo>
                                  <a:pt x="628650" y="277825"/>
                                </a:moveTo>
                                <a:lnTo>
                                  <a:pt x="627062" y="276237"/>
                                </a:lnTo>
                                <a:lnTo>
                                  <a:pt x="620712" y="276237"/>
                                </a:lnTo>
                                <a:lnTo>
                                  <a:pt x="619125" y="277825"/>
                                </a:lnTo>
                                <a:lnTo>
                                  <a:pt x="619125" y="284175"/>
                                </a:lnTo>
                                <a:lnTo>
                                  <a:pt x="620712" y="285762"/>
                                </a:lnTo>
                                <a:lnTo>
                                  <a:pt x="627062" y="285762"/>
                                </a:lnTo>
                                <a:lnTo>
                                  <a:pt x="628650" y="284175"/>
                                </a:lnTo>
                                <a:lnTo>
                                  <a:pt x="628650" y="277825"/>
                                </a:lnTo>
                                <a:close/>
                              </a:path>
                              <a:path w="2647950" h="286385">
                                <a:moveTo>
                                  <a:pt x="638175" y="1587"/>
                                </a:moveTo>
                                <a:lnTo>
                                  <a:pt x="636587" y="0"/>
                                </a:lnTo>
                                <a:lnTo>
                                  <a:pt x="630237" y="0"/>
                                </a:lnTo>
                                <a:lnTo>
                                  <a:pt x="628650" y="1587"/>
                                </a:lnTo>
                                <a:lnTo>
                                  <a:pt x="628650" y="7937"/>
                                </a:lnTo>
                                <a:lnTo>
                                  <a:pt x="630237" y="9525"/>
                                </a:lnTo>
                                <a:lnTo>
                                  <a:pt x="636587" y="9525"/>
                                </a:lnTo>
                                <a:lnTo>
                                  <a:pt x="638175" y="7937"/>
                                </a:lnTo>
                                <a:lnTo>
                                  <a:pt x="638175" y="1587"/>
                                </a:lnTo>
                                <a:close/>
                              </a:path>
                              <a:path w="2647950" h="286385">
                                <a:moveTo>
                                  <a:pt x="647700" y="277825"/>
                                </a:moveTo>
                                <a:lnTo>
                                  <a:pt x="646112" y="276237"/>
                                </a:lnTo>
                                <a:lnTo>
                                  <a:pt x="639762" y="276237"/>
                                </a:lnTo>
                                <a:lnTo>
                                  <a:pt x="638175" y="277825"/>
                                </a:lnTo>
                                <a:lnTo>
                                  <a:pt x="638175" y="284175"/>
                                </a:lnTo>
                                <a:lnTo>
                                  <a:pt x="639762" y="285762"/>
                                </a:lnTo>
                                <a:lnTo>
                                  <a:pt x="646112" y="285762"/>
                                </a:lnTo>
                                <a:lnTo>
                                  <a:pt x="647700" y="284175"/>
                                </a:lnTo>
                                <a:lnTo>
                                  <a:pt x="647700" y="277825"/>
                                </a:lnTo>
                                <a:close/>
                              </a:path>
                              <a:path w="2647950" h="286385">
                                <a:moveTo>
                                  <a:pt x="657225" y="1587"/>
                                </a:moveTo>
                                <a:lnTo>
                                  <a:pt x="655637" y="0"/>
                                </a:lnTo>
                                <a:lnTo>
                                  <a:pt x="649287" y="0"/>
                                </a:lnTo>
                                <a:lnTo>
                                  <a:pt x="647700" y="1587"/>
                                </a:lnTo>
                                <a:lnTo>
                                  <a:pt x="647700" y="7937"/>
                                </a:lnTo>
                                <a:lnTo>
                                  <a:pt x="649287" y="9525"/>
                                </a:lnTo>
                                <a:lnTo>
                                  <a:pt x="655637" y="9525"/>
                                </a:lnTo>
                                <a:lnTo>
                                  <a:pt x="657225" y="7937"/>
                                </a:lnTo>
                                <a:lnTo>
                                  <a:pt x="657225" y="1587"/>
                                </a:lnTo>
                                <a:close/>
                              </a:path>
                              <a:path w="2647950" h="286385">
                                <a:moveTo>
                                  <a:pt x="666750" y="277825"/>
                                </a:moveTo>
                                <a:lnTo>
                                  <a:pt x="665162" y="276237"/>
                                </a:lnTo>
                                <a:lnTo>
                                  <a:pt x="658812" y="276237"/>
                                </a:lnTo>
                                <a:lnTo>
                                  <a:pt x="657225" y="277825"/>
                                </a:lnTo>
                                <a:lnTo>
                                  <a:pt x="657225" y="284175"/>
                                </a:lnTo>
                                <a:lnTo>
                                  <a:pt x="658812" y="285762"/>
                                </a:lnTo>
                                <a:lnTo>
                                  <a:pt x="665162" y="285762"/>
                                </a:lnTo>
                                <a:lnTo>
                                  <a:pt x="666750" y="284175"/>
                                </a:lnTo>
                                <a:lnTo>
                                  <a:pt x="666750" y="277825"/>
                                </a:lnTo>
                                <a:close/>
                              </a:path>
                              <a:path w="2647950" h="286385">
                                <a:moveTo>
                                  <a:pt x="676275" y="1587"/>
                                </a:moveTo>
                                <a:lnTo>
                                  <a:pt x="674687" y="0"/>
                                </a:lnTo>
                                <a:lnTo>
                                  <a:pt x="668337" y="0"/>
                                </a:lnTo>
                                <a:lnTo>
                                  <a:pt x="666750" y="1587"/>
                                </a:lnTo>
                                <a:lnTo>
                                  <a:pt x="666750" y="7937"/>
                                </a:lnTo>
                                <a:lnTo>
                                  <a:pt x="668337" y="9525"/>
                                </a:lnTo>
                                <a:lnTo>
                                  <a:pt x="674687" y="9525"/>
                                </a:lnTo>
                                <a:lnTo>
                                  <a:pt x="676275" y="7937"/>
                                </a:lnTo>
                                <a:lnTo>
                                  <a:pt x="676275" y="1587"/>
                                </a:lnTo>
                                <a:close/>
                              </a:path>
                              <a:path w="2647950" h="286385">
                                <a:moveTo>
                                  <a:pt x="685800" y="277825"/>
                                </a:moveTo>
                                <a:lnTo>
                                  <a:pt x="684212" y="276237"/>
                                </a:lnTo>
                                <a:lnTo>
                                  <a:pt x="677862" y="276237"/>
                                </a:lnTo>
                                <a:lnTo>
                                  <a:pt x="676275" y="277825"/>
                                </a:lnTo>
                                <a:lnTo>
                                  <a:pt x="676275" y="284175"/>
                                </a:lnTo>
                                <a:lnTo>
                                  <a:pt x="677862" y="285762"/>
                                </a:lnTo>
                                <a:lnTo>
                                  <a:pt x="684212" y="285762"/>
                                </a:lnTo>
                                <a:lnTo>
                                  <a:pt x="685800" y="284175"/>
                                </a:lnTo>
                                <a:lnTo>
                                  <a:pt x="685800" y="277825"/>
                                </a:lnTo>
                                <a:close/>
                              </a:path>
                              <a:path w="2647950" h="286385">
                                <a:moveTo>
                                  <a:pt x="695325" y="1587"/>
                                </a:moveTo>
                                <a:lnTo>
                                  <a:pt x="693737" y="0"/>
                                </a:lnTo>
                                <a:lnTo>
                                  <a:pt x="687387" y="0"/>
                                </a:lnTo>
                                <a:lnTo>
                                  <a:pt x="685800" y="1587"/>
                                </a:lnTo>
                                <a:lnTo>
                                  <a:pt x="685800" y="7937"/>
                                </a:lnTo>
                                <a:lnTo>
                                  <a:pt x="687387" y="9525"/>
                                </a:lnTo>
                                <a:lnTo>
                                  <a:pt x="693737" y="9525"/>
                                </a:lnTo>
                                <a:lnTo>
                                  <a:pt x="695325" y="7937"/>
                                </a:lnTo>
                                <a:lnTo>
                                  <a:pt x="695325" y="1587"/>
                                </a:lnTo>
                                <a:close/>
                              </a:path>
                              <a:path w="2647950" h="286385">
                                <a:moveTo>
                                  <a:pt x="704850" y="277825"/>
                                </a:moveTo>
                                <a:lnTo>
                                  <a:pt x="703262" y="276237"/>
                                </a:lnTo>
                                <a:lnTo>
                                  <a:pt x="696912" y="276237"/>
                                </a:lnTo>
                                <a:lnTo>
                                  <a:pt x="695325" y="277825"/>
                                </a:lnTo>
                                <a:lnTo>
                                  <a:pt x="695325" y="284175"/>
                                </a:lnTo>
                                <a:lnTo>
                                  <a:pt x="696912" y="285762"/>
                                </a:lnTo>
                                <a:lnTo>
                                  <a:pt x="703262" y="285762"/>
                                </a:lnTo>
                                <a:lnTo>
                                  <a:pt x="704850" y="284175"/>
                                </a:lnTo>
                                <a:lnTo>
                                  <a:pt x="704850" y="277825"/>
                                </a:lnTo>
                                <a:close/>
                              </a:path>
                              <a:path w="2647950" h="286385">
                                <a:moveTo>
                                  <a:pt x="714375" y="1587"/>
                                </a:moveTo>
                                <a:lnTo>
                                  <a:pt x="712787" y="0"/>
                                </a:lnTo>
                                <a:lnTo>
                                  <a:pt x="706437" y="0"/>
                                </a:lnTo>
                                <a:lnTo>
                                  <a:pt x="704850" y="1587"/>
                                </a:lnTo>
                                <a:lnTo>
                                  <a:pt x="704850" y="7937"/>
                                </a:lnTo>
                                <a:lnTo>
                                  <a:pt x="706437" y="9525"/>
                                </a:lnTo>
                                <a:lnTo>
                                  <a:pt x="712787" y="9525"/>
                                </a:lnTo>
                                <a:lnTo>
                                  <a:pt x="714375" y="7937"/>
                                </a:lnTo>
                                <a:lnTo>
                                  <a:pt x="714375" y="1587"/>
                                </a:lnTo>
                                <a:close/>
                              </a:path>
                              <a:path w="2647950" h="286385">
                                <a:moveTo>
                                  <a:pt x="723900" y="277825"/>
                                </a:moveTo>
                                <a:lnTo>
                                  <a:pt x="722312" y="276237"/>
                                </a:lnTo>
                                <a:lnTo>
                                  <a:pt x="715962" y="276237"/>
                                </a:lnTo>
                                <a:lnTo>
                                  <a:pt x="714375" y="277825"/>
                                </a:lnTo>
                                <a:lnTo>
                                  <a:pt x="714375" y="284175"/>
                                </a:lnTo>
                                <a:lnTo>
                                  <a:pt x="715962" y="285762"/>
                                </a:lnTo>
                                <a:lnTo>
                                  <a:pt x="722312" y="285762"/>
                                </a:lnTo>
                                <a:lnTo>
                                  <a:pt x="723900" y="284175"/>
                                </a:lnTo>
                                <a:lnTo>
                                  <a:pt x="723900" y="277825"/>
                                </a:lnTo>
                                <a:close/>
                              </a:path>
                              <a:path w="2647950" h="286385">
                                <a:moveTo>
                                  <a:pt x="733425" y="1587"/>
                                </a:moveTo>
                                <a:lnTo>
                                  <a:pt x="731837" y="0"/>
                                </a:lnTo>
                                <a:lnTo>
                                  <a:pt x="725487" y="0"/>
                                </a:lnTo>
                                <a:lnTo>
                                  <a:pt x="723900" y="1587"/>
                                </a:lnTo>
                                <a:lnTo>
                                  <a:pt x="723900" y="7937"/>
                                </a:lnTo>
                                <a:lnTo>
                                  <a:pt x="725487" y="9525"/>
                                </a:lnTo>
                                <a:lnTo>
                                  <a:pt x="731837" y="9525"/>
                                </a:lnTo>
                                <a:lnTo>
                                  <a:pt x="733425" y="7937"/>
                                </a:lnTo>
                                <a:lnTo>
                                  <a:pt x="733425" y="1587"/>
                                </a:lnTo>
                                <a:close/>
                              </a:path>
                              <a:path w="2647950" h="286385">
                                <a:moveTo>
                                  <a:pt x="742950" y="277825"/>
                                </a:moveTo>
                                <a:lnTo>
                                  <a:pt x="741362" y="276237"/>
                                </a:lnTo>
                                <a:lnTo>
                                  <a:pt x="735012" y="276237"/>
                                </a:lnTo>
                                <a:lnTo>
                                  <a:pt x="733425" y="277825"/>
                                </a:lnTo>
                                <a:lnTo>
                                  <a:pt x="733425" y="284175"/>
                                </a:lnTo>
                                <a:lnTo>
                                  <a:pt x="735012" y="285762"/>
                                </a:lnTo>
                                <a:lnTo>
                                  <a:pt x="741362" y="285762"/>
                                </a:lnTo>
                                <a:lnTo>
                                  <a:pt x="742950" y="284175"/>
                                </a:lnTo>
                                <a:lnTo>
                                  <a:pt x="742950" y="277825"/>
                                </a:lnTo>
                                <a:close/>
                              </a:path>
                              <a:path w="2647950" h="286385">
                                <a:moveTo>
                                  <a:pt x="752475" y="1587"/>
                                </a:moveTo>
                                <a:lnTo>
                                  <a:pt x="750887" y="0"/>
                                </a:lnTo>
                                <a:lnTo>
                                  <a:pt x="744537" y="0"/>
                                </a:lnTo>
                                <a:lnTo>
                                  <a:pt x="742950" y="1587"/>
                                </a:lnTo>
                                <a:lnTo>
                                  <a:pt x="742950" y="7937"/>
                                </a:lnTo>
                                <a:lnTo>
                                  <a:pt x="744537" y="9525"/>
                                </a:lnTo>
                                <a:lnTo>
                                  <a:pt x="750887" y="9525"/>
                                </a:lnTo>
                                <a:lnTo>
                                  <a:pt x="752475" y="7937"/>
                                </a:lnTo>
                                <a:lnTo>
                                  <a:pt x="752475" y="1587"/>
                                </a:lnTo>
                                <a:close/>
                              </a:path>
                              <a:path w="2647950" h="286385">
                                <a:moveTo>
                                  <a:pt x="762000" y="277825"/>
                                </a:moveTo>
                                <a:lnTo>
                                  <a:pt x="760412" y="276237"/>
                                </a:lnTo>
                                <a:lnTo>
                                  <a:pt x="754062" y="276237"/>
                                </a:lnTo>
                                <a:lnTo>
                                  <a:pt x="752475" y="277825"/>
                                </a:lnTo>
                                <a:lnTo>
                                  <a:pt x="752475" y="284175"/>
                                </a:lnTo>
                                <a:lnTo>
                                  <a:pt x="754062" y="285762"/>
                                </a:lnTo>
                                <a:lnTo>
                                  <a:pt x="760412" y="285762"/>
                                </a:lnTo>
                                <a:lnTo>
                                  <a:pt x="762000" y="284175"/>
                                </a:lnTo>
                                <a:lnTo>
                                  <a:pt x="762000" y="277825"/>
                                </a:lnTo>
                                <a:close/>
                              </a:path>
                              <a:path w="2647950" h="286385">
                                <a:moveTo>
                                  <a:pt x="771525" y="1587"/>
                                </a:moveTo>
                                <a:lnTo>
                                  <a:pt x="769937" y="0"/>
                                </a:lnTo>
                                <a:lnTo>
                                  <a:pt x="763587" y="0"/>
                                </a:lnTo>
                                <a:lnTo>
                                  <a:pt x="762000" y="1587"/>
                                </a:lnTo>
                                <a:lnTo>
                                  <a:pt x="762000" y="7937"/>
                                </a:lnTo>
                                <a:lnTo>
                                  <a:pt x="763587" y="9525"/>
                                </a:lnTo>
                                <a:lnTo>
                                  <a:pt x="769937" y="9525"/>
                                </a:lnTo>
                                <a:lnTo>
                                  <a:pt x="771525" y="7937"/>
                                </a:lnTo>
                                <a:lnTo>
                                  <a:pt x="771525" y="1587"/>
                                </a:lnTo>
                                <a:close/>
                              </a:path>
                              <a:path w="2647950" h="286385">
                                <a:moveTo>
                                  <a:pt x="781050" y="277825"/>
                                </a:moveTo>
                                <a:lnTo>
                                  <a:pt x="779462" y="276237"/>
                                </a:lnTo>
                                <a:lnTo>
                                  <a:pt x="773112" y="276237"/>
                                </a:lnTo>
                                <a:lnTo>
                                  <a:pt x="771525" y="277825"/>
                                </a:lnTo>
                                <a:lnTo>
                                  <a:pt x="771525" y="284175"/>
                                </a:lnTo>
                                <a:lnTo>
                                  <a:pt x="773112" y="285762"/>
                                </a:lnTo>
                                <a:lnTo>
                                  <a:pt x="779462" y="285762"/>
                                </a:lnTo>
                                <a:lnTo>
                                  <a:pt x="781050" y="284175"/>
                                </a:lnTo>
                                <a:lnTo>
                                  <a:pt x="781050" y="277825"/>
                                </a:lnTo>
                                <a:close/>
                              </a:path>
                              <a:path w="2647950" h="286385">
                                <a:moveTo>
                                  <a:pt x="790575" y="1587"/>
                                </a:moveTo>
                                <a:lnTo>
                                  <a:pt x="788987" y="0"/>
                                </a:lnTo>
                                <a:lnTo>
                                  <a:pt x="782637" y="0"/>
                                </a:lnTo>
                                <a:lnTo>
                                  <a:pt x="781050" y="1587"/>
                                </a:lnTo>
                                <a:lnTo>
                                  <a:pt x="781050" y="7937"/>
                                </a:lnTo>
                                <a:lnTo>
                                  <a:pt x="782637" y="9525"/>
                                </a:lnTo>
                                <a:lnTo>
                                  <a:pt x="788987" y="9525"/>
                                </a:lnTo>
                                <a:lnTo>
                                  <a:pt x="790575" y="7937"/>
                                </a:lnTo>
                                <a:lnTo>
                                  <a:pt x="790575" y="1587"/>
                                </a:lnTo>
                                <a:close/>
                              </a:path>
                              <a:path w="2647950" h="286385">
                                <a:moveTo>
                                  <a:pt x="800100" y="277825"/>
                                </a:moveTo>
                                <a:lnTo>
                                  <a:pt x="798512" y="276237"/>
                                </a:lnTo>
                                <a:lnTo>
                                  <a:pt x="792162" y="276237"/>
                                </a:lnTo>
                                <a:lnTo>
                                  <a:pt x="790575" y="277825"/>
                                </a:lnTo>
                                <a:lnTo>
                                  <a:pt x="790575" y="284175"/>
                                </a:lnTo>
                                <a:lnTo>
                                  <a:pt x="792162" y="285762"/>
                                </a:lnTo>
                                <a:lnTo>
                                  <a:pt x="798512" y="285762"/>
                                </a:lnTo>
                                <a:lnTo>
                                  <a:pt x="800100" y="284175"/>
                                </a:lnTo>
                                <a:lnTo>
                                  <a:pt x="800100" y="277825"/>
                                </a:lnTo>
                                <a:close/>
                              </a:path>
                              <a:path w="2647950" h="286385">
                                <a:moveTo>
                                  <a:pt x="809625" y="1587"/>
                                </a:moveTo>
                                <a:lnTo>
                                  <a:pt x="808037" y="0"/>
                                </a:lnTo>
                                <a:lnTo>
                                  <a:pt x="801687" y="0"/>
                                </a:lnTo>
                                <a:lnTo>
                                  <a:pt x="800100" y="1587"/>
                                </a:lnTo>
                                <a:lnTo>
                                  <a:pt x="800100" y="7937"/>
                                </a:lnTo>
                                <a:lnTo>
                                  <a:pt x="801687" y="9525"/>
                                </a:lnTo>
                                <a:lnTo>
                                  <a:pt x="808037" y="9525"/>
                                </a:lnTo>
                                <a:lnTo>
                                  <a:pt x="809625" y="7937"/>
                                </a:lnTo>
                                <a:lnTo>
                                  <a:pt x="809625" y="1587"/>
                                </a:lnTo>
                                <a:close/>
                              </a:path>
                              <a:path w="2647950" h="286385">
                                <a:moveTo>
                                  <a:pt x="819150" y="277825"/>
                                </a:moveTo>
                                <a:lnTo>
                                  <a:pt x="817562" y="276237"/>
                                </a:lnTo>
                                <a:lnTo>
                                  <a:pt x="811212" y="276237"/>
                                </a:lnTo>
                                <a:lnTo>
                                  <a:pt x="809625" y="277825"/>
                                </a:lnTo>
                                <a:lnTo>
                                  <a:pt x="809625" y="284175"/>
                                </a:lnTo>
                                <a:lnTo>
                                  <a:pt x="811212" y="285762"/>
                                </a:lnTo>
                                <a:lnTo>
                                  <a:pt x="817562" y="285762"/>
                                </a:lnTo>
                                <a:lnTo>
                                  <a:pt x="819150" y="284175"/>
                                </a:lnTo>
                                <a:lnTo>
                                  <a:pt x="819150" y="277825"/>
                                </a:lnTo>
                                <a:close/>
                              </a:path>
                              <a:path w="2647950" h="286385">
                                <a:moveTo>
                                  <a:pt x="828675" y="1587"/>
                                </a:moveTo>
                                <a:lnTo>
                                  <a:pt x="827087" y="0"/>
                                </a:lnTo>
                                <a:lnTo>
                                  <a:pt x="820737" y="0"/>
                                </a:lnTo>
                                <a:lnTo>
                                  <a:pt x="819150" y="1587"/>
                                </a:lnTo>
                                <a:lnTo>
                                  <a:pt x="819150" y="7937"/>
                                </a:lnTo>
                                <a:lnTo>
                                  <a:pt x="820737" y="9525"/>
                                </a:lnTo>
                                <a:lnTo>
                                  <a:pt x="827087" y="9525"/>
                                </a:lnTo>
                                <a:lnTo>
                                  <a:pt x="828675" y="7937"/>
                                </a:lnTo>
                                <a:lnTo>
                                  <a:pt x="828675" y="1587"/>
                                </a:lnTo>
                                <a:close/>
                              </a:path>
                              <a:path w="2647950" h="286385">
                                <a:moveTo>
                                  <a:pt x="838200" y="277825"/>
                                </a:moveTo>
                                <a:lnTo>
                                  <a:pt x="836612" y="276237"/>
                                </a:lnTo>
                                <a:lnTo>
                                  <a:pt x="830262" y="276237"/>
                                </a:lnTo>
                                <a:lnTo>
                                  <a:pt x="828675" y="277825"/>
                                </a:lnTo>
                                <a:lnTo>
                                  <a:pt x="828675" y="284175"/>
                                </a:lnTo>
                                <a:lnTo>
                                  <a:pt x="830262" y="285762"/>
                                </a:lnTo>
                                <a:lnTo>
                                  <a:pt x="836612" y="285762"/>
                                </a:lnTo>
                                <a:lnTo>
                                  <a:pt x="838200" y="284175"/>
                                </a:lnTo>
                                <a:lnTo>
                                  <a:pt x="838200" y="277825"/>
                                </a:lnTo>
                                <a:close/>
                              </a:path>
                              <a:path w="2647950" h="286385">
                                <a:moveTo>
                                  <a:pt x="847725" y="1587"/>
                                </a:moveTo>
                                <a:lnTo>
                                  <a:pt x="846137" y="0"/>
                                </a:lnTo>
                                <a:lnTo>
                                  <a:pt x="839787" y="0"/>
                                </a:lnTo>
                                <a:lnTo>
                                  <a:pt x="838200" y="1587"/>
                                </a:lnTo>
                                <a:lnTo>
                                  <a:pt x="838200" y="7937"/>
                                </a:lnTo>
                                <a:lnTo>
                                  <a:pt x="839787" y="9525"/>
                                </a:lnTo>
                                <a:lnTo>
                                  <a:pt x="846137" y="9525"/>
                                </a:lnTo>
                                <a:lnTo>
                                  <a:pt x="847725" y="7937"/>
                                </a:lnTo>
                                <a:lnTo>
                                  <a:pt x="847725" y="1587"/>
                                </a:lnTo>
                                <a:close/>
                              </a:path>
                              <a:path w="2647950" h="286385">
                                <a:moveTo>
                                  <a:pt x="857250" y="277825"/>
                                </a:moveTo>
                                <a:lnTo>
                                  <a:pt x="855662" y="276237"/>
                                </a:lnTo>
                                <a:lnTo>
                                  <a:pt x="849312" y="276237"/>
                                </a:lnTo>
                                <a:lnTo>
                                  <a:pt x="847725" y="277825"/>
                                </a:lnTo>
                                <a:lnTo>
                                  <a:pt x="847725" y="284175"/>
                                </a:lnTo>
                                <a:lnTo>
                                  <a:pt x="849312" y="285762"/>
                                </a:lnTo>
                                <a:lnTo>
                                  <a:pt x="855662" y="285762"/>
                                </a:lnTo>
                                <a:lnTo>
                                  <a:pt x="857250" y="284175"/>
                                </a:lnTo>
                                <a:lnTo>
                                  <a:pt x="857250" y="277825"/>
                                </a:lnTo>
                                <a:close/>
                              </a:path>
                              <a:path w="2647950" h="286385">
                                <a:moveTo>
                                  <a:pt x="866775" y="1587"/>
                                </a:moveTo>
                                <a:lnTo>
                                  <a:pt x="865187" y="0"/>
                                </a:lnTo>
                                <a:lnTo>
                                  <a:pt x="858837" y="0"/>
                                </a:lnTo>
                                <a:lnTo>
                                  <a:pt x="857250" y="1587"/>
                                </a:lnTo>
                                <a:lnTo>
                                  <a:pt x="857250" y="7937"/>
                                </a:lnTo>
                                <a:lnTo>
                                  <a:pt x="858837" y="9525"/>
                                </a:lnTo>
                                <a:lnTo>
                                  <a:pt x="865187" y="9525"/>
                                </a:lnTo>
                                <a:lnTo>
                                  <a:pt x="866775" y="7937"/>
                                </a:lnTo>
                                <a:lnTo>
                                  <a:pt x="866775" y="1587"/>
                                </a:lnTo>
                                <a:close/>
                              </a:path>
                              <a:path w="2647950" h="286385">
                                <a:moveTo>
                                  <a:pt x="876300" y="277825"/>
                                </a:moveTo>
                                <a:lnTo>
                                  <a:pt x="874712" y="276237"/>
                                </a:lnTo>
                                <a:lnTo>
                                  <a:pt x="868362" y="276237"/>
                                </a:lnTo>
                                <a:lnTo>
                                  <a:pt x="866775" y="277825"/>
                                </a:lnTo>
                                <a:lnTo>
                                  <a:pt x="866775" y="284175"/>
                                </a:lnTo>
                                <a:lnTo>
                                  <a:pt x="868362" y="285762"/>
                                </a:lnTo>
                                <a:lnTo>
                                  <a:pt x="874712" y="285762"/>
                                </a:lnTo>
                                <a:lnTo>
                                  <a:pt x="876300" y="284175"/>
                                </a:lnTo>
                                <a:lnTo>
                                  <a:pt x="876300" y="277825"/>
                                </a:lnTo>
                                <a:close/>
                              </a:path>
                              <a:path w="2647950" h="286385">
                                <a:moveTo>
                                  <a:pt x="885825" y="1587"/>
                                </a:moveTo>
                                <a:lnTo>
                                  <a:pt x="884237" y="0"/>
                                </a:lnTo>
                                <a:lnTo>
                                  <a:pt x="877887" y="0"/>
                                </a:lnTo>
                                <a:lnTo>
                                  <a:pt x="876300" y="1587"/>
                                </a:lnTo>
                                <a:lnTo>
                                  <a:pt x="876300" y="7937"/>
                                </a:lnTo>
                                <a:lnTo>
                                  <a:pt x="877887" y="9525"/>
                                </a:lnTo>
                                <a:lnTo>
                                  <a:pt x="884237" y="9525"/>
                                </a:lnTo>
                                <a:lnTo>
                                  <a:pt x="885825" y="7937"/>
                                </a:lnTo>
                                <a:lnTo>
                                  <a:pt x="885825" y="1587"/>
                                </a:lnTo>
                                <a:close/>
                              </a:path>
                              <a:path w="2647950" h="286385">
                                <a:moveTo>
                                  <a:pt x="895350" y="277825"/>
                                </a:moveTo>
                                <a:lnTo>
                                  <a:pt x="893762" y="276237"/>
                                </a:lnTo>
                                <a:lnTo>
                                  <a:pt x="887412" y="276237"/>
                                </a:lnTo>
                                <a:lnTo>
                                  <a:pt x="885825" y="277825"/>
                                </a:lnTo>
                                <a:lnTo>
                                  <a:pt x="885825" y="284175"/>
                                </a:lnTo>
                                <a:lnTo>
                                  <a:pt x="887412" y="285762"/>
                                </a:lnTo>
                                <a:lnTo>
                                  <a:pt x="893762" y="285762"/>
                                </a:lnTo>
                                <a:lnTo>
                                  <a:pt x="895350" y="284175"/>
                                </a:lnTo>
                                <a:lnTo>
                                  <a:pt x="895350" y="277825"/>
                                </a:lnTo>
                                <a:close/>
                              </a:path>
                              <a:path w="2647950" h="286385">
                                <a:moveTo>
                                  <a:pt x="904875" y="1587"/>
                                </a:moveTo>
                                <a:lnTo>
                                  <a:pt x="903287" y="0"/>
                                </a:lnTo>
                                <a:lnTo>
                                  <a:pt x="896937" y="0"/>
                                </a:lnTo>
                                <a:lnTo>
                                  <a:pt x="895350" y="1587"/>
                                </a:lnTo>
                                <a:lnTo>
                                  <a:pt x="895350" y="7937"/>
                                </a:lnTo>
                                <a:lnTo>
                                  <a:pt x="896937" y="9525"/>
                                </a:lnTo>
                                <a:lnTo>
                                  <a:pt x="903287" y="9525"/>
                                </a:lnTo>
                                <a:lnTo>
                                  <a:pt x="904875" y="7937"/>
                                </a:lnTo>
                                <a:lnTo>
                                  <a:pt x="904875" y="1587"/>
                                </a:lnTo>
                                <a:close/>
                              </a:path>
                              <a:path w="2647950" h="286385">
                                <a:moveTo>
                                  <a:pt x="914400" y="277825"/>
                                </a:moveTo>
                                <a:lnTo>
                                  <a:pt x="912812" y="276237"/>
                                </a:lnTo>
                                <a:lnTo>
                                  <a:pt x="906462" y="276237"/>
                                </a:lnTo>
                                <a:lnTo>
                                  <a:pt x="904875" y="277825"/>
                                </a:lnTo>
                                <a:lnTo>
                                  <a:pt x="904875" y="284175"/>
                                </a:lnTo>
                                <a:lnTo>
                                  <a:pt x="906462" y="285762"/>
                                </a:lnTo>
                                <a:lnTo>
                                  <a:pt x="912812" y="285762"/>
                                </a:lnTo>
                                <a:lnTo>
                                  <a:pt x="914400" y="284175"/>
                                </a:lnTo>
                                <a:lnTo>
                                  <a:pt x="914400" y="277825"/>
                                </a:lnTo>
                                <a:close/>
                              </a:path>
                              <a:path w="2647950" h="286385">
                                <a:moveTo>
                                  <a:pt x="923925" y="1587"/>
                                </a:moveTo>
                                <a:lnTo>
                                  <a:pt x="922337" y="0"/>
                                </a:lnTo>
                                <a:lnTo>
                                  <a:pt x="915987" y="0"/>
                                </a:lnTo>
                                <a:lnTo>
                                  <a:pt x="914400" y="1587"/>
                                </a:lnTo>
                                <a:lnTo>
                                  <a:pt x="914400" y="7937"/>
                                </a:lnTo>
                                <a:lnTo>
                                  <a:pt x="915987" y="9525"/>
                                </a:lnTo>
                                <a:lnTo>
                                  <a:pt x="922337" y="9525"/>
                                </a:lnTo>
                                <a:lnTo>
                                  <a:pt x="923925" y="7937"/>
                                </a:lnTo>
                                <a:lnTo>
                                  <a:pt x="923925" y="1587"/>
                                </a:lnTo>
                                <a:close/>
                              </a:path>
                              <a:path w="2647950" h="286385">
                                <a:moveTo>
                                  <a:pt x="933450" y="277825"/>
                                </a:moveTo>
                                <a:lnTo>
                                  <a:pt x="931862" y="276237"/>
                                </a:lnTo>
                                <a:lnTo>
                                  <a:pt x="925512" y="276237"/>
                                </a:lnTo>
                                <a:lnTo>
                                  <a:pt x="923925" y="277825"/>
                                </a:lnTo>
                                <a:lnTo>
                                  <a:pt x="923925" y="284175"/>
                                </a:lnTo>
                                <a:lnTo>
                                  <a:pt x="925512" y="285762"/>
                                </a:lnTo>
                                <a:lnTo>
                                  <a:pt x="931862" y="285762"/>
                                </a:lnTo>
                                <a:lnTo>
                                  <a:pt x="933450" y="284175"/>
                                </a:lnTo>
                                <a:lnTo>
                                  <a:pt x="933450" y="277825"/>
                                </a:lnTo>
                                <a:close/>
                              </a:path>
                              <a:path w="2647950" h="286385">
                                <a:moveTo>
                                  <a:pt x="942975" y="1587"/>
                                </a:moveTo>
                                <a:lnTo>
                                  <a:pt x="941387" y="0"/>
                                </a:lnTo>
                                <a:lnTo>
                                  <a:pt x="935037" y="0"/>
                                </a:lnTo>
                                <a:lnTo>
                                  <a:pt x="933450" y="1587"/>
                                </a:lnTo>
                                <a:lnTo>
                                  <a:pt x="933450" y="7937"/>
                                </a:lnTo>
                                <a:lnTo>
                                  <a:pt x="935037" y="9525"/>
                                </a:lnTo>
                                <a:lnTo>
                                  <a:pt x="941387" y="9525"/>
                                </a:lnTo>
                                <a:lnTo>
                                  <a:pt x="942975" y="7937"/>
                                </a:lnTo>
                                <a:lnTo>
                                  <a:pt x="942975" y="1587"/>
                                </a:lnTo>
                                <a:close/>
                              </a:path>
                              <a:path w="2647950" h="286385">
                                <a:moveTo>
                                  <a:pt x="952500" y="277825"/>
                                </a:moveTo>
                                <a:lnTo>
                                  <a:pt x="950912" y="276237"/>
                                </a:lnTo>
                                <a:lnTo>
                                  <a:pt x="944562" y="276237"/>
                                </a:lnTo>
                                <a:lnTo>
                                  <a:pt x="942975" y="277825"/>
                                </a:lnTo>
                                <a:lnTo>
                                  <a:pt x="942975" y="284175"/>
                                </a:lnTo>
                                <a:lnTo>
                                  <a:pt x="944562" y="285762"/>
                                </a:lnTo>
                                <a:lnTo>
                                  <a:pt x="950912" y="285762"/>
                                </a:lnTo>
                                <a:lnTo>
                                  <a:pt x="952500" y="284175"/>
                                </a:lnTo>
                                <a:lnTo>
                                  <a:pt x="952500" y="277825"/>
                                </a:lnTo>
                                <a:close/>
                              </a:path>
                              <a:path w="2647950" h="286385">
                                <a:moveTo>
                                  <a:pt x="962025" y="1587"/>
                                </a:moveTo>
                                <a:lnTo>
                                  <a:pt x="960437" y="0"/>
                                </a:lnTo>
                                <a:lnTo>
                                  <a:pt x="954087" y="0"/>
                                </a:lnTo>
                                <a:lnTo>
                                  <a:pt x="952500" y="1587"/>
                                </a:lnTo>
                                <a:lnTo>
                                  <a:pt x="952500" y="7937"/>
                                </a:lnTo>
                                <a:lnTo>
                                  <a:pt x="954087" y="9525"/>
                                </a:lnTo>
                                <a:lnTo>
                                  <a:pt x="960437" y="9525"/>
                                </a:lnTo>
                                <a:lnTo>
                                  <a:pt x="962025" y="7937"/>
                                </a:lnTo>
                                <a:lnTo>
                                  <a:pt x="962025" y="1587"/>
                                </a:lnTo>
                                <a:close/>
                              </a:path>
                              <a:path w="2647950" h="286385">
                                <a:moveTo>
                                  <a:pt x="971550" y="277825"/>
                                </a:moveTo>
                                <a:lnTo>
                                  <a:pt x="969962" y="276237"/>
                                </a:lnTo>
                                <a:lnTo>
                                  <a:pt x="963612" y="276237"/>
                                </a:lnTo>
                                <a:lnTo>
                                  <a:pt x="962025" y="277825"/>
                                </a:lnTo>
                                <a:lnTo>
                                  <a:pt x="962025" y="284175"/>
                                </a:lnTo>
                                <a:lnTo>
                                  <a:pt x="963612" y="285762"/>
                                </a:lnTo>
                                <a:lnTo>
                                  <a:pt x="969962" y="285762"/>
                                </a:lnTo>
                                <a:lnTo>
                                  <a:pt x="971550" y="284175"/>
                                </a:lnTo>
                                <a:lnTo>
                                  <a:pt x="971550" y="277825"/>
                                </a:lnTo>
                                <a:close/>
                              </a:path>
                              <a:path w="2647950" h="286385">
                                <a:moveTo>
                                  <a:pt x="981075" y="1587"/>
                                </a:moveTo>
                                <a:lnTo>
                                  <a:pt x="979487" y="0"/>
                                </a:lnTo>
                                <a:lnTo>
                                  <a:pt x="973137" y="0"/>
                                </a:lnTo>
                                <a:lnTo>
                                  <a:pt x="971550" y="1587"/>
                                </a:lnTo>
                                <a:lnTo>
                                  <a:pt x="971550" y="7937"/>
                                </a:lnTo>
                                <a:lnTo>
                                  <a:pt x="973137" y="9525"/>
                                </a:lnTo>
                                <a:lnTo>
                                  <a:pt x="979487" y="9525"/>
                                </a:lnTo>
                                <a:lnTo>
                                  <a:pt x="981075" y="7937"/>
                                </a:lnTo>
                                <a:lnTo>
                                  <a:pt x="981075" y="1587"/>
                                </a:lnTo>
                                <a:close/>
                              </a:path>
                              <a:path w="2647950" h="286385">
                                <a:moveTo>
                                  <a:pt x="990600" y="277825"/>
                                </a:moveTo>
                                <a:lnTo>
                                  <a:pt x="989012" y="276237"/>
                                </a:lnTo>
                                <a:lnTo>
                                  <a:pt x="982662" y="276237"/>
                                </a:lnTo>
                                <a:lnTo>
                                  <a:pt x="981075" y="277825"/>
                                </a:lnTo>
                                <a:lnTo>
                                  <a:pt x="981075" y="284175"/>
                                </a:lnTo>
                                <a:lnTo>
                                  <a:pt x="982662" y="285762"/>
                                </a:lnTo>
                                <a:lnTo>
                                  <a:pt x="989012" y="285762"/>
                                </a:lnTo>
                                <a:lnTo>
                                  <a:pt x="990600" y="284175"/>
                                </a:lnTo>
                                <a:lnTo>
                                  <a:pt x="990600" y="277825"/>
                                </a:lnTo>
                                <a:close/>
                              </a:path>
                              <a:path w="2647950" h="286385">
                                <a:moveTo>
                                  <a:pt x="1000125" y="1587"/>
                                </a:moveTo>
                                <a:lnTo>
                                  <a:pt x="998537" y="0"/>
                                </a:lnTo>
                                <a:lnTo>
                                  <a:pt x="992187" y="0"/>
                                </a:lnTo>
                                <a:lnTo>
                                  <a:pt x="990600" y="1587"/>
                                </a:lnTo>
                                <a:lnTo>
                                  <a:pt x="990600" y="7937"/>
                                </a:lnTo>
                                <a:lnTo>
                                  <a:pt x="992187" y="9525"/>
                                </a:lnTo>
                                <a:lnTo>
                                  <a:pt x="998537" y="9525"/>
                                </a:lnTo>
                                <a:lnTo>
                                  <a:pt x="1000125" y="7937"/>
                                </a:lnTo>
                                <a:lnTo>
                                  <a:pt x="1000125" y="1587"/>
                                </a:lnTo>
                                <a:close/>
                              </a:path>
                              <a:path w="2647950" h="286385">
                                <a:moveTo>
                                  <a:pt x="1009650" y="277825"/>
                                </a:moveTo>
                                <a:lnTo>
                                  <a:pt x="1008062" y="276237"/>
                                </a:lnTo>
                                <a:lnTo>
                                  <a:pt x="1001712" y="276237"/>
                                </a:lnTo>
                                <a:lnTo>
                                  <a:pt x="1000125" y="277825"/>
                                </a:lnTo>
                                <a:lnTo>
                                  <a:pt x="1000125" y="284175"/>
                                </a:lnTo>
                                <a:lnTo>
                                  <a:pt x="1001712" y="285762"/>
                                </a:lnTo>
                                <a:lnTo>
                                  <a:pt x="1008062" y="285762"/>
                                </a:lnTo>
                                <a:lnTo>
                                  <a:pt x="1009650" y="284175"/>
                                </a:lnTo>
                                <a:lnTo>
                                  <a:pt x="1009650" y="277825"/>
                                </a:lnTo>
                                <a:close/>
                              </a:path>
                              <a:path w="2647950" h="286385">
                                <a:moveTo>
                                  <a:pt x="1019175" y="1587"/>
                                </a:moveTo>
                                <a:lnTo>
                                  <a:pt x="1017587" y="0"/>
                                </a:lnTo>
                                <a:lnTo>
                                  <a:pt x="1011237" y="0"/>
                                </a:lnTo>
                                <a:lnTo>
                                  <a:pt x="1009650" y="1587"/>
                                </a:lnTo>
                                <a:lnTo>
                                  <a:pt x="1009650" y="7937"/>
                                </a:lnTo>
                                <a:lnTo>
                                  <a:pt x="1011237" y="9525"/>
                                </a:lnTo>
                                <a:lnTo>
                                  <a:pt x="1017587" y="9525"/>
                                </a:lnTo>
                                <a:lnTo>
                                  <a:pt x="1019175" y="7937"/>
                                </a:lnTo>
                                <a:lnTo>
                                  <a:pt x="1019175" y="1587"/>
                                </a:lnTo>
                                <a:close/>
                              </a:path>
                              <a:path w="2647950" h="286385">
                                <a:moveTo>
                                  <a:pt x="1028700" y="277825"/>
                                </a:moveTo>
                                <a:lnTo>
                                  <a:pt x="1027112" y="276237"/>
                                </a:lnTo>
                                <a:lnTo>
                                  <a:pt x="1020762" y="276237"/>
                                </a:lnTo>
                                <a:lnTo>
                                  <a:pt x="1019175" y="277825"/>
                                </a:lnTo>
                                <a:lnTo>
                                  <a:pt x="1019175" y="284175"/>
                                </a:lnTo>
                                <a:lnTo>
                                  <a:pt x="1020762" y="285762"/>
                                </a:lnTo>
                                <a:lnTo>
                                  <a:pt x="1027112" y="285762"/>
                                </a:lnTo>
                                <a:lnTo>
                                  <a:pt x="1028700" y="284175"/>
                                </a:lnTo>
                                <a:lnTo>
                                  <a:pt x="1028700" y="277825"/>
                                </a:lnTo>
                                <a:close/>
                              </a:path>
                              <a:path w="2647950" h="286385">
                                <a:moveTo>
                                  <a:pt x="1038225" y="1587"/>
                                </a:moveTo>
                                <a:lnTo>
                                  <a:pt x="1036637" y="0"/>
                                </a:lnTo>
                                <a:lnTo>
                                  <a:pt x="1030287" y="0"/>
                                </a:lnTo>
                                <a:lnTo>
                                  <a:pt x="1028700" y="1587"/>
                                </a:lnTo>
                                <a:lnTo>
                                  <a:pt x="1028700" y="7937"/>
                                </a:lnTo>
                                <a:lnTo>
                                  <a:pt x="1030287" y="9525"/>
                                </a:lnTo>
                                <a:lnTo>
                                  <a:pt x="1036637" y="9525"/>
                                </a:lnTo>
                                <a:lnTo>
                                  <a:pt x="1038225" y="7937"/>
                                </a:lnTo>
                                <a:lnTo>
                                  <a:pt x="1038225" y="1587"/>
                                </a:lnTo>
                                <a:close/>
                              </a:path>
                              <a:path w="2647950" h="286385">
                                <a:moveTo>
                                  <a:pt x="1047750" y="277825"/>
                                </a:moveTo>
                                <a:lnTo>
                                  <a:pt x="1046162" y="276237"/>
                                </a:lnTo>
                                <a:lnTo>
                                  <a:pt x="1039812" y="276237"/>
                                </a:lnTo>
                                <a:lnTo>
                                  <a:pt x="1038225" y="277825"/>
                                </a:lnTo>
                                <a:lnTo>
                                  <a:pt x="1038225" y="284175"/>
                                </a:lnTo>
                                <a:lnTo>
                                  <a:pt x="1039812" y="285762"/>
                                </a:lnTo>
                                <a:lnTo>
                                  <a:pt x="1046162" y="285762"/>
                                </a:lnTo>
                                <a:lnTo>
                                  <a:pt x="1047750" y="284175"/>
                                </a:lnTo>
                                <a:lnTo>
                                  <a:pt x="1047750" y="277825"/>
                                </a:lnTo>
                                <a:close/>
                              </a:path>
                              <a:path w="2647950" h="286385">
                                <a:moveTo>
                                  <a:pt x="1057275" y="1587"/>
                                </a:moveTo>
                                <a:lnTo>
                                  <a:pt x="1055687" y="0"/>
                                </a:lnTo>
                                <a:lnTo>
                                  <a:pt x="1049337" y="0"/>
                                </a:lnTo>
                                <a:lnTo>
                                  <a:pt x="1047750" y="1587"/>
                                </a:lnTo>
                                <a:lnTo>
                                  <a:pt x="1047750" y="7937"/>
                                </a:lnTo>
                                <a:lnTo>
                                  <a:pt x="1049337" y="9525"/>
                                </a:lnTo>
                                <a:lnTo>
                                  <a:pt x="1055687" y="9525"/>
                                </a:lnTo>
                                <a:lnTo>
                                  <a:pt x="1057275" y="7937"/>
                                </a:lnTo>
                                <a:lnTo>
                                  <a:pt x="1057275" y="1587"/>
                                </a:lnTo>
                                <a:close/>
                              </a:path>
                              <a:path w="2647950" h="286385">
                                <a:moveTo>
                                  <a:pt x="1066800" y="277825"/>
                                </a:moveTo>
                                <a:lnTo>
                                  <a:pt x="1065212" y="276237"/>
                                </a:lnTo>
                                <a:lnTo>
                                  <a:pt x="1058862" y="276237"/>
                                </a:lnTo>
                                <a:lnTo>
                                  <a:pt x="1057275" y="277825"/>
                                </a:lnTo>
                                <a:lnTo>
                                  <a:pt x="1057275" y="284175"/>
                                </a:lnTo>
                                <a:lnTo>
                                  <a:pt x="1058862" y="285762"/>
                                </a:lnTo>
                                <a:lnTo>
                                  <a:pt x="1065212" y="285762"/>
                                </a:lnTo>
                                <a:lnTo>
                                  <a:pt x="1066800" y="284175"/>
                                </a:lnTo>
                                <a:lnTo>
                                  <a:pt x="1066800" y="277825"/>
                                </a:lnTo>
                                <a:close/>
                              </a:path>
                              <a:path w="2647950" h="286385">
                                <a:moveTo>
                                  <a:pt x="1076325" y="1587"/>
                                </a:moveTo>
                                <a:lnTo>
                                  <a:pt x="1074737" y="0"/>
                                </a:lnTo>
                                <a:lnTo>
                                  <a:pt x="1068387" y="0"/>
                                </a:lnTo>
                                <a:lnTo>
                                  <a:pt x="1066800" y="1587"/>
                                </a:lnTo>
                                <a:lnTo>
                                  <a:pt x="1066800" y="7937"/>
                                </a:lnTo>
                                <a:lnTo>
                                  <a:pt x="1068387" y="9525"/>
                                </a:lnTo>
                                <a:lnTo>
                                  <a:pt x="1074737" y="9525"/>
                                </a:lnTo>
                                <a:lnTo>
                                  <a:pt x="1076325" y="7937"/>
                                </a:lnTo>
                                <a:lnTo>
                                  <a:pt x="1076325" y="1587"/>
                                </a:lnTo>
                                <a:close/>
                              </a:path>
                              <a:path w="2647950" h="286385">
                                <a:moveTo>
                                  <a:pt x="1085850" y="277825"/>
                                </a:moveTo>
                                <a:lnTo>
                                  <a:pt x="1084262" y="276237"/>
                                </a:lnTo>
                                <a:lnTo>
                                  <a:pt x="1077912" y="276237"/>
                                </a:lnTo>
                                <a:lnTo>
                                  <a:pt x="1076325" y="277825"/>
                                </a:lnTo>
                                <a:lnTo>
                                  <a:pt x="1076325" y="284175"/>
                                </a:lnTo>
                                <a:lnTo>
                                  <a:pt x="1077912" y="285762"/>
                                </a:lnTo>
                                <a:lnTo>
                                  <a:pt x="1084262" y="285762"/>
                                </a:lnTo>
                                <a:lnTo>
                                  <a:pt x="1085850" y="284175"/>
                                </a:lnTo>
                                <a:lnTo>
                                  <a:pt x="1085850" y="277825"/>
                                </a:lnTo>
                                <a:close/>
                              </a:path>
                              <a:path w="2647950" h="286385">
                                <a:moveTo>
                                  <a:pt x="1095375" y="1587"/>
                                </a:moveTo>
                                <a:lnTo>
                                  <a:pt x="1093787" y="0"/>
                                </a:lnTo>
                                <a:lnTo>
                                  <a:pt x="1087437" y="0"/>
                                </a:lnTo>
                                <a:lnTo>
                                  <a:pt x="1085850" y="1587"/>
                                </a:lnTo>
                                <a:lnTo>
                                  <a:pt x="1085850" y="7937"/>
                                </a:lnTo>
                                <a:lnTo>
                                  <a:pt x="1087437" y="9525"/>
                                </a:lnTo>
                                <a:lnTo>
                                  <a:pt x="1093787" y="9525"/>
                                </a:lnTo>
                                <a:lnTo>
                                  <a:pt x="1095375" y="7937"/>
                                </a:lnTo>
                                <a:lnTo>
                                  <a:pt x="1095375" y="1587"/>
                                </a:lnTo>
                                <a:close/>
                              </a:path>
                              <a:path w="2647950" h="286385">
                                <a:moveTo>
                                  <a:pt x="1104900" y="277825"/>
                                </a:moveTo>
                                <a:lnTo>
                                  <a:pt x="1103312" y="276237"/>
                                </a:lnTo>
                                <a:lnTo>
                                  <a:pt x="1096962" y="276237"/>
                                </a:lnTo>
                                <a:lnTo>
                                  <a:pt x="1095375" y="277825"/>
                                </a:lnTo>
                                <a:lnTo>
                                  <a:pt x="1095375" y="284175"/>
                                </a:lnTo>
                                <a:lnTo>
                                  <a:pt x="1096962" y="285762"/>
                                </a:lnTo>
                                <a:lnTo>
                                  <a:pt x="1103312" y="285762"/>
                                </a:lnTo>
                                <a:lnTo>
                                  <a:pt x="1104900" y="284175"/>
                                </a:lnTo>
                                <a:lnTo>
                                  <a:pt x="1104900" y="277825"/>
                                </a:lnTo>
                                <a:close/>
                              </a:path>
                              <a:path w="2647950" h="286385">
                                <a:moveTo>
                                  <a:pt x="1114425" y="1587"/>
                                </a:moveTo>
                                <a:lnTo>
                                  <a:pt x="1112837" y="0"/>
                                </a:lnTo>
                                <a:lnTo>
                                  <a:pt x="1106487" y="0"/>
                                </a:lnTo>
                                <a:lnTo>
                                  <a:pt x="1104900" y="1587"/>
                                </a:lnTo>
                                <a:lnTo>
                                  <a:pt x="1104900" y="7937"/>
                                </a:lnTo>
                                <a:lnTo>
                                  <a:pt x="1106487" y="9525"/>
                                </a:lnTo>
                                <a:lnTo>
                                  <a:pt x="1112837" y="9525"/>
                                </a:lnTo>
                                <a:lnTo>
                                  <a:pt x="1114425" y="7937"/>
                                </a:lnTo>
                                <a:lnTo>
                                  <a:pt x="1114425" y="1587"/>
                                </a:lnTo>
                                <a:close/>
                              </a:path>
                              <a:path w="2647950" h="286385">
                                <a:moveTo>
                                  <a:pt x="1123950" y="277825"/>
                                </a:moveTo>
                                <a:lnTo>
                                  <a:pt x="1122362" y="276237"/>
                                </a:lnTo>
                                <a:lnTo>
                                  <a:pt x="1116012" y="276237"/>
                                </a:lnTo>
                                <a:lnTo>
                                  <a:pt x="1114425" y="277825"/>
                                </a:lnTo>
                                <a:lnTo>
                                  <a:pt x="1114425" y="284175"/>
                                </a:lnTo>
                                <a:lnTo>
                                  <a:pt x="1116012" y="285762"/>
                                </a:lnTo>
                                <a:lnTo>
                                  <a:pt x="1122362" y="285762"/>
                                </a:lnTo>
                                <a:lnTo>
                                  <a:pt x="1123950" y="284175"/>
                                </a:lnTo>
                                <a:lnTo>
                                  <a:pt x="1123950" y="277825"/>
                                </a:lnTo>
                                <a:close/>
                              </a:path>
                              <a:path w="2647950" h="286385">
                                <a:moveTo>
                                  <a:pt x="1133475" y="1587"/>
                                </a:moveTo>
                                <a:lnTo>
                                  <a:pt x="1131887" y="0"/>
                                </a:lnTo>
                                <a:lnTo>
                                  <a:pt x="1125537" y="0"/>
                                </a:lnTo>
                                <a:lnTo>
                                  <a:pt x="1123950" y="1587"/>
                                </a:lnTo>
                                <a:lnTo>
                                  <a:pt x="1123950" y="7937"/>
                                </a:lnTo>
                                <a:lnTo>
                                  <a:pt x="1125537" y="9525"/>
                                </a:lnTo>
                                <a:lnTo>
                                  <a:pt x="1131887" y="9525"/>
                                </a:lnTo>
                                <a:lnTo>
                                  <a:pt x="1133475" y="7937"/>
                                </a:lnTo>
                                <a:lnTo>
                                  <a:pt x="1133475" y="1587"/>
                                </a:lnTo>
                                <a:close/>
                              </a:path>
                              <a:path w="2647950" h="286385">
                                <a:moveTo>
                                  <a:pt x="1143000" y="277825"/>
                                </a:moveTo>
                                <a:lnTo>
                                  <a:pt x="1141412" y="276237"/>
                                </a:lnTo>
                                <a:lnTo>
                                  <a:pt x="1135062" y="276237"/>
                                </a:lnTo>
                                <a:lnTo>
                                  <a:pt x="1133475" y="277825"/>
                                </a:lnTo>
                                <a:lnTo>
                                  <a:pt x="1133475" y="284175"/>
                                </a:lnTo>
                                <a:lnTo>
                                  <a:pt x="1135062" y="285762"/>
                                </a:lnTo>
                                <a:lnTo>
                                  <a:pt x="1141412" y="285762"/>
                                </a:lnTo>
                                <a:lnTo>
                                  <a:pt x="1143000" y="284175"/>
                                </a:lnTo>
                                <a:lnTo>
                                  <a:pt x="1143000" y="277825"/>
                                </a:lnTo>
                                <a:close/>
                              </a:path>
                              <a:path w="2647950" h="286385">
                                <a:moveTo>
                                  <a:pt x="1152525" y="1587"/>
                                </a:moveTo>
                                <a:lnTo>
                                  <a:pt x="1150937" y="0"/>
                                </a:lnTo>
                                <a:lnTo>
                                  <a:pt x="1144587" y="0"/>
                                </a:lnTo>
                                <a:lnTo>
                                  <a:pt x="1143000" y="1587"/>
                                </a:lnTo>
                                <a:lnTo>
                                  <a:pt x="1143000" y="7937"/>
                                </a:lnTo>
                                <a:lnTo>
                                  <a:pt x="1144587" y="9525"/>
                                </a:lnTo>
                                <a:lnTo>
                                  <a:pt x="1150937" y="9525"/>
                                </a:lnTo>
                                <a:lnTo>
                                  <a:pt x="1152525" y="7937"/>
                                </a:lnTo>
                                <a:lnTo>
                                  <a:pt x="1152525" y="1587"/>
                                </a:lnTo>
                                <a:close/>
                              </a:path>
                              <a:path w="2647950" h="286385">
                                <a:moveTo>
                                  <a:pt x="1162050" y="277825"/>
                                </a:moveTo>
                                <a:lnTo>
                                  <a:pt x="1160462" y="276237"/>
                                </a:lnTo>
                                <a:lnTo>
                                  <a:pt x="1154112" y="276237"/>
                                </a:lnTo>
                                <a:lnTo>
                                  <a:pt x="1152525" y="277825"/>
                                </a:lnTo>
                                <a:lnTo>
                                  <a:pt x="1152525" y="284175"/>
                                </a:lnTo>
                                <a:lnTo>
                                  <a:pt x="1154112" y="285762"/>
                                </a:lnTo>
                                <a:lnTo>
                                  <a:pt x="1160462" y="285762"/>
                                </a:lnTo>
                                <a:lnTo>
                                  <a:pt x="1162050" y="284175"/>
                                </a:lnTo>
                                <a:lnTo>
                                  <a:pt x="1162050" y="277825"/>
                                </a:lnTo>
                                <a:close/>
                              </a:path>
                              <a:path w="2647950" h="286385">
                                <a:moveTo>
                                  <a:pt x="1171575" y="1587"/>
                                </a:moveTo>
                                <a:lnTo>
                                  <a:pt x="1169987" y="0"/>
                                </a:lnTo>
                                <a:lnTo>
                                  <a:pt x="1163637" y="0"/>
                                </a:lnTo>
                                <a:lnTo>
                                  <a:pt x="1162050" y="1587"/>
                                </a:lnTo>
                                <a:lnTo>
                                  <a:pt x="1162050" y="7937"/>
                                </a:lnTo>
                                <a:lnTo>
                                  <a:pt x="1163637" y="9525"/>
                                </a:lnTo>
                                <a:lnTo>
                                  <a:pt x="1169987" y="9525"/>
                                </a:lnTo>
                                <a:lnTo>
                                  <a:pt x="1171575" y="7937"/>
                                </a:lnTo>
                                <a:lnTo>
                                  <a:pt x="1171575" y="1587"/>
                                </a:lnTo>
                                <a:close/>
                              </a:path>
                              <a:path w="2647950" h="286385">
                                <a:moveTo>
                                  <a:pt x="1181100" y="277825"/>
                                </a:moveTo>
                                <a:lnTo>
                                  <a:pt x="1179512" y="276237"/>
                                </a:lnTo>
                                <a:lnTo>
                                  <a:pt x="1173162" y="276237"/>
                                </a:lnTo>
                                <a:lnTo>
                                  <a:pt x="1171575" y="277825"/>
                                </a:lnTo>
                                <a:lnTo>
                                  <a:pt x="1171575" y="284175"/>
                                </a:lnTo>
                                <a:lnTo>
                                  <a:pt x="1173162" y="285762"/>
                                </a:lnTo>
                                <a:lnTo>
                                  <a:pt x="1179512" y="285762"/>
                                </a:lnTo>
                                <a:lnTo>
                                  <a:pt x="1181100" y="284175"/>
                                </a:lnTo>
                                <a:lnTo>
                                  <a:pt x="1181100" y="277825"/>
                                </a:lnTo>
                                <a:close/>
                              </a:path>
                              <a:path w="2647950" h="286385">
                                <a:moveTo>
                                  <a:pt x="1190625" y="1587"/>
                                </a:moveTo>
                                <a:lnTo>
                                  <a:pt x="1189037" y="0"/>
                                </a:lnTo>
                                <a:lnTo>
                                  <a:pt x="1182687" y="0"/>
                                </a:lnTo>
                                <a:lnTo>
                                  <a:pt x="1181100" y="1587"/>
                                </a:lnTo>
                                <a:lnTo>
                                  <a:pt x="1181100" y="7937"/>
                                </a:lnTo>
                                <a:lnTo>
                                  <a:pt x="1182687" y="9525"/>
                                </a:lnTo>
                                <a:lnTo>
                                  <a:pt x="1189037" y="9525"/>
                                </a:lnTo>
                                <a:lnTo>
                                  <a:pt x="1190625" y="7937"/>
                                </a:lnTo>
                                <a:lnTo>
                                  <a:pt x="1190625" y="1587"/>
                                </a:lnTo>
                                <a:close/>
                              </a:path>
                              <a:path w="2647950" h="286385">
                                <a:moveTo>
                                  <a:pt x="1200150" y="277825"/>
                                </a:moveTo>
                                <a:lnTo>
                                  <a:pt x="1198562" y="276237"/>
                                </a:lnTo>
                                <a:lnTo>
                                  <a:pt x="1192212" y="276237"/>
                                </a:lnTo>
                                <a:lnTo>
                                  <a:pt x="1190625" y="277825"/>
                                </a:lnTo>
                                <a:lnTo>
                                  <a:pt x="1190625" y="284175"/>
                                </a:lnTo>
                                <a:lnTo>
                                  <a:pt x="1192212" y="285762"/>
                                </a:lnTo>
                                <a:lnTo>
                                  <a:pt x="1198562" y="285762"/>
                                </a:lnTo>
                                <a:lnTo>
                                  <a:pt x="1200150" y="284175"/>
                                </a:lnTo>
                                <a:lnTo>
                                  <a:pt x="1200150" y="277825"/>
                                </a:lnTo>
                                <a:close/>
                              </a:path>
                              <a:path w="2647950" h="286385">
                                <a:moveTo>
                                  <a:pt x="1209675" y="1587"/>
                                </a:moveTo>
                                <a:lnTo>
                                  <a:pt x="1208087" y="0"/>
                                </a:lnTo>
                                <a:lnTo>
                                  <a:pt x="1201737" y="0"/>
                                </a:lnTo>
                                <a:lnTo>
                                  <a:pt x="1200150" y="1587"/>
                                </a:lnTo>
                                <a:lnTo>
                                  <a:pt x="1200150" y="7937"/>
                                </a:lnTo>
                                <a:lnTo>
                                  <a:pt x="1201737" y="9525"/>
                                </a:lnTo>
                                <a:lnTo>
                                  <a:pt x="1208087" y="9525"/>
                                </a:lnTo>
                                <a:lnTo>
                                  <a:pt x="1209675" y="7937"/>
                                </a:lnTo>
                                <a:lnTo>
                                  <a:pt x="1209675" y="1587"/>
                                </a:lnTo>
                                <a:close/>
                              </a:path>
                              <a:path w="2647950" h="286385">
                                <a:moveTo>
                                  <a:pt x="1219200" y="277825"/>
                                </a:moveTo>
                                <a:lnTo>
                                  <a:pt x="1217612" y="276237"/>
                                </a:lnTo>
                                <a:lnTo>
                                  <a:pt x="1211262" y="276237"/>
                                </a:lnTo>
                                <a:lnTo>
                                  <a:pt x="1209675" y="277825"/>
                                </a:lnTo>
                                <a:lnTo>
                                  <a:pt x="1209675" y="284175"/>
                                </a:lnTo>
                                <a:lnTo>
                                  <a:pt x="1211262" y="285762"/>
                                </a:lnTo>
                                <a:lnTo>
                                  <a:pt x="1217612" y="285762"/>
                                </a:lnTo>
                                <a:lnTo>
                                  <a:pt x="1219200" y="284175"/>
                                </a:lnTo>
                                <a:lnTo>
                                  <a:pt x="1219200" y="277825"/>
                                </a:lnTo>
                                <a:close/>
                              </a:path>
                              <a:path w="2647950" h="286385">
                                <a:moveTo>
                                  <a:pt x="1228725" y="1587"/>
                                </a:moveTo>
                                <a:lnTo>
                                  <a:pt x="1227137" y="0"/>
                                </a:lnTo>
                                <a:lnTo>
                                  <a:pt x="1220787" y="0"/>
                                </a:lnTo>
                                <a:lnTo>
                                  <a:pt x="1219200" y="1587"/>
                                </a:lnTo>
                                <a:lnTo>
                                  <a:pt x="1219200" y="7937"/>
                                </a:lnTo>
                                <a:lnTo>
                                  <a:pt x="1220787" y="9525"/>
                                </a:lnTo>
                                <a:lnTo>
                                  <a:pt x="1227137" y="9525"/>
                                </a:lnTo>
                                <a:lnTo>
                                  <a:pt x="1228725" y="7937"/>
                                </a:lnTo>
                                <a:lnTo>
                                  <a:pt x="1228725" y="1587"/>
                                </a:lnTo>
                                <a:close/>
                              </a:path>
                              <a:path w="2647950" h="286385">
                                <a:moveTo>
                                  <a:pt x="1238250" y="277825"/>
                                </a:moveTo>
                                <a:lnTo>
                                  <a:pt x="1236662" y="276237"/>
                                </a:lnTo>
                                <a:lnTo>
                                  <a:pt x="1230312" y="276237"/>
                                </a:lnTo>
                                <a:lnTo>
                                  <a:pt x="1228725" y="277825"/>
                                </a:lnTo>
                                <a:lnTo>
                                  <a:pt x="1228725" y="284175"/>
                                </a:lnTo>
                                <a:lnTo>
                                  <a:pt x="1230312" y="285762"/>
                                </a:lnTo>
                                <a:lnTo>
                                  <a:pt x="1236662" y="285762"/>
                                </a:lnTo>
                                <a:lnTo>
                                  <a:pt x="1238250" y="284175"/>
                                </a:lnTo>
                                <a:lnTo>
                                  <a:pt x="1238250" y="277825"/>
                                </a:lnTo>
                                <a:close/>
                              </a:path>
                              <a:path w="2647950" h="286385">
                                <a:moveTo>
                                  <a:pt x="1247775" y="1587"/>
                                </a:moveTo>
                                <a:lnTo>
                                  <a:pt x="1246187" y="0"/>
                                </a:lnTo>
                                <a:lnTo>
                                  <a:pt x="1239837" y="0"/>
                                </a:lnTo>
                                <a:lnTo>
                                  <a:pt x="1238250" y="1587"/>
                                </a:lnTo>
                                <a:lnTo>
                                  <a:pt x="1238250" y="7937"/>
                                </a:lnTo>
                                <a:lnTo>
                                  <a:pt x="1239837" y="9525"/>
                                </a:lnTo>
                                <a:lnTo>
                                  <a:pt x="1246187" y="9525"/>
                                </a:lnTo>
                                <a:lnTo>
                                  <a:pt x="1247775" y="7937"/>
                                </a:lnTo>
                                <a:lnTo>
                                  <a:pt x="1247775" y="1587"/>
                                </a:lnTo>
                                <a:close/>
                              </a:path>
                              <a:path w="2647950" h="286385">
                                <a:moveTo>
                                  <a:pt x="1257300" y="277825"/>
                                </a:moveTo>
                                <a:lnTo>
                                  <a:pt x="1255712" y="276237"/>
                                </a:lnTo>
                                <a:lnTo>
                                  <a:pt x="1249362" y="276237"/>
                                </a:lnTo>
                                <a:lnTo>
                                  <a:pt x="1247775" y="277825"/>
                                </a:lnTo>
                                <a:lnTo>
                                  <a:pt x="1247775" y="284175"/>
                                </a:lnTo>
                                <a:lnTo>
                                  <a:pt x="1249362" y="285762"/>
                                </a:lnTo>
                                <a:lnTo>
                                  <a:pt x="1255712" y="285762"/>
                                </a:lnTo>
                                <a:lnTo>
                                  <a:pt x="1257300" y="284175"/>
                                </a:lnTo>
                                <a:lnTo>
                                  <a:pt x="1257300" y="277825"/>
                                </a:lnTo>
                                <a:close/>
                              </a:path>
                              <a:path w="2647950" h="286385">
                                <a:moveTo>
                                  <a:pt x="1266825" y="1587"/>
                                </a:moveTo>
                                <a:lnTo>
                                  <a:pt x="1265237" y="0"/>
                                </a:lnTo>
                                <a:lnTo>
                                  <a:pt x="1258887" y="0"/>
                                </a:lnTo>
                                <a:lnTo>
                                  <a:pt x="1257300" y="1587"/>
                                </a:lnTo>
                                <a:lnTo>
                                  <a:pt x="1257300" y="7937"/>
                                </a:lnTo>
                                <a:lnTo>
                                  <a:pt x="1258887" y="9525"/>
                                </a:lnTo>
                                <a:lnTo>
                                  <a:pt x="1265237" y="9525"/>
                                </a:lnTo>
                                <a:lnTo>
                                  <a:pt x="1266825" y="7937"/>
                                </a:lnTo>
                                <a:lnTo>
                                  <a:pt x="1266825" y="1587"/>
                                </a:lnTo>
                                <a:close/>
                              </a:path>
                              <a:path w="2647950" h="286385">
                                <a:moveTo>
                                  <a:pt x="1276350" y="277825"/>
                                </a:moveTo>
                                <a:lnTo>
                                  <a:pt x="1274762" y="276237"/>
                                </a:lnTo>
                                <a:lnTo>
                                  <a:pt x="1268412" y="276237"/>
                                </a:lnTo>
                                <a:lnTo>
                                  <a:pt x="1266825" y="277825"/>
                                </a:lnTo>
                                <a:lnTo>
                                  <a:pt x="1266825" y="284175"/>
                                </a:lnTo>
                                <a:lnTo>
                                  <a:pt x="1268412" y="285762"/>
                                </a:lnTo>
                                <a:lnTo>
                                  <a:pt x="1274762" y="285762"/>
                                </a:lnTo>
                                <a:lnTo>
                                  <a:pt x="1276350" y="284175"/>
                                </a:lnTo>
                                <a:lnTo>
                                  <a:pt x="1276350" y="277825"/>
                                </a:lnTo>
                                <a:close/>
                              </a:path>
                              <a:path w="2647950" h="286385">
                                <a:moveTo>
                                  <a:pt x="1285875" y="1587"/>
                                </a:moveTo>
                                <a:lnTo>
                                  <a:pt x="1284287" y="0"/>
                                </a:lnTo>
                                <a:lnTo>
                                  <a:pt x="1277937" y="0"/>
                                </a:lnTo>
                                <a:lnTo>
                                  <a:pt x="1276350" y="1587"/>
                                </a:lnTo>
                                <a:lnTo>
                                  <a:pt x="1276350" y="7937"/>
                                </a:lnTo>
                                <a:lnTo>
                                  <a:pt x="1277937" y="9525"/>
                                </a:lnTo>
                                <a:lnTo>
                                  <a:pt x="1284287" y="9525"/>
                                </a:lnTo>
                                <a:lnTo>
                                  <a:pt x="1285875" y="7937"/>
                                </a:lnTo>
                                <a:lnTo>
                                  <a:pt x="1285875" y="1587"/>
                                </a:lnTo>
                                <a:close/>
                              </a:path>
                              <a:path w="2647950" h="286385">
                                <a:moveTo>
                                  <a:pt x="1295400" y="277825"/>
                                </a:moveTo>
                                <a:lnTo>
                                  <a:pt x="1293812" y="276237"/>
                                </a:lnTo>
                                <a:lnTo>
                                  <a:pt x="1287462" y="276237"/>
                                </a:lnTo>
                                <a:lnTo>
                                  <a:pt x="1285875" y="277825"/>
                                </a:lnTo>
                                <a:lnTo>
                                  <a:pt x="1285875" y="284175"/>
                                </a:lnTo>
                                <a:lnTo>
                                  <a:pt x="1287462" y="285762"/>
                                </a:lnTo>
                                <a:lnTo>
                                  <a:pt x="1293812" y="285762"/>
                                </a:lnTo>
                                <a:lnTo>
                                  <a:pt x="1295400" y="284175"/>
                                </a:lnTo>
                                <a:lnTo>
                                  <a:pt x="1295400" y="277825"/>
                                </a:lnTo>
                                <a:close/>
                              </a:path>
                              <a:path w="2647950" h="286385">
                                <a:moveTo>
                                  <a:pt x="1304925" y="1587"/>
                                </a:moveTo>
                                <a:lnTo>
                                  <a:pt x="1303337" y="0"/>
                                </a:lnTo>
                                <a:lnTo>
                                  <a:pt x="1296987" y="0"/>
                                </a:lnTo>
                                <a:lnTo>
                                  <a:pt x="1295400" y="1587"/>
                                </a:lnTo>
                                <a:lnTo>
                                  <a:pt x="1295400" y="7937"/>
                                </a:lnTo>
                                <a:lnTo>
                                  <a:pt x="1296987" y="9525"/>
                                </a:lnTo>
                                <a:lnTo>
                                  <a:pt x="1303337" y="9525"/>
                                </a:lnTo>
                                <a:lnTo>
                                  <a:pt x="1304925" y="7937"/>
                                </a:lnTo>
                                <a:lnTo>
                                  <a:pt x="1304925" y="1587"/>
                                </a:lnTo>
                                <a:close/>
                              </a:path>
                              <a:path w="2647950" h="286385">
                                <a:moveTo>
                                  <a:pt x="1314450" y="277825"/>
                                </a:moveTo>
                                <a:lnTo>
                                  <a:pt x="1312862" y="276237"/>
                                </a:lnTo>
                                <a:lnTo>
                                  <a:pt x="1306512" y="276237"/>
                                </a:lnTo>
                                <a:lnTo>
                                  <a:pt x="1304925" y="277825"/>
                                </a:lnTo>
                                <a:lnTo>
                                  <a:pt x="1304925" y="284175"/>
                                </a:lnTo>
                                <a:lnTo>
                                  <a:pt x="1306512" y="285762"/>
                                </a:lnTo>
                                <a:lnTo>
                                  <a:pt x="1312862" y="285762"/>
                                </a:lnTo>
                                <a:lnTo>
                                  <a:pt x="1314450" y="284175"/>
                                </a:lnTo>
                                <a:lnTo>
                                  <a:pt x="1314450" y="277825"/>
                                </a:lnTo>
                                <a:close/>
                              </a:path>
                              <a:path w="2647950" h="286385">
                                <a:moveTo>
                                  <a:pt x="1323975" y="1587"/>
                                </a:moveTo>
                                <a:lnTo>
                                  <a:pt x="1322387" y="0"/>
                                </a:lnTo>
                                <a:lnTo>
                                  <a:pt x="1316037" y="0"/>
                                </a:lnTo>
                                <a:lnTo>
                                  <a:pt x="1314450" y="1587"/>
                                </a:lnTo>
                                <a:lnTo>
                                  <a:pt x="1314450" y="7937"/>
                                </a:lnTo>
                                <a:lnTo>
                                  <a:pt x="1316037" y="9525"/>
                                </a:lnTo>
                                <a:lnTo>
                                  <a:pt x="1322387" y="9525"/>
                                </a:lnTo>
                                <a:lnTo>
                                  <a:pt x="1323975" y="7937"/>
                                </a:lnTo>
                                <a:lnTo>
                                  <a:pt x="1323975" y="1587"/>
                                </a:lnTo>
                                <a:close/>
                              </a:path>
                              <a:path w="2647950" h="286385">
                                <a:moveTo>
                                  <a:pt x="1333500" y="277825"/>
                                </a:moveTo>
                                <a:lnTo>
                                  <a:pt x="1331912" y="276237"/>
                                </a:lnTo>
                                <a:lnTo>
                                  <a:pt x="1325562" y="276237"/>
                                </a:lnTo>
                                <a:lnTo>
                                  <a:pt x="1323975" y="277825"/>
                                </a:lnTo>
                                <a:lnTo>
                                  <a:pt x="1323975" y="284175"/>
                                </a:lnTo>
                                <a:lnTo>
                                  <a:pt x="1325562" y="285762"/>
                                </a:lnTo>
                                <a:lnTo>
                                  <a:pt x="1331912" y="285762"/>
                                </a:lnTo>
                                <a:lnTo>
                                  <a:pt x="1333500" y="284175"/>
                                </a:lnTo>
                                <a:lnTo>
                                  <a:pt x="1333500" y="277825"/>
                                </a:lnTo>
                                <a:close/>
                              </a:path>
                              <a:path w="2647950" h="286385">
                                <a:moveTo>
                                  <a:pt x="1343025" y="1587"/>
                                </a:moveTo>
                                <a:lnTo>
                                  <a:pt x="1341437" y="0"/>
                                </a:lnTo>
                                <a:lnTo>
                                  <a:pt x="1335087" y="0"/>
                                </a:lnTo>
                                <a:lnTo>
                                  <a:pt x="1333500" y="1587"/>
                                </a:lnTo>
                                <a:lnTo>
                                  <a:pt x="1333500" y="7937"/>
                                </a:lnTo>
                                <a:lnTo>
                                  <a:pt x="1335087" y="9525"/>
                                </a:lnTo>
                                <a:lnTo>
                                  <a:pt x="1341437" y="9525"/>
                                </a:lnTo>
                                <a:lnTo>
                                  <a:pt x="1343025" y="7937"/>
                                </a:lnTo>
                                <a:lnTo>
                                  <a:pt x="1343025" y="1587"/>
                                </a:lnTo>
                                <a:close/>
                              </a:path>
                              <a:path w="2647950" h="286385">
                                <a:moveTo>
                                  <a:pt x="1352550" y="277825"/>
                                </a:moveTo>
                                <a:lnTo>
                                  <a:pt x="1350962" y="276237"/>
                                </a:lnTo>
                                <a:lnTo>
                                  <a:pt x="1344612" y="276237"/>
                                </a:lnTo>
                                <a:lnTo>
                                  <a:pt x="1343025" y="277825"/>
                                </a:lnTo>
                                <a:lnTo>
                                  <a:pt x="1343025" y="284175"/>
                                </a:lnTo>
                                <a:lnTo>
                                  <a:pt x="1344612" y="285762"/>
                                </a:lnTo>
                                <a:lnTo>
                                  <a:pt x="1350962" y="285762"/>
                                </a:lnTo>
                                <a:lnTo>
                                  <a:pt x="1352550" y="284175"/>
                                </a:lnTo>
                                <a:lnTo>
                                  <a:pt x="1352550" y="277825"/>
                                </a:lnTo>
                                <a:close/>
                              </a:path>
                              <a:path w="2647950" h="286385">
                                <a:moveTo>
                                  <a:pt x="1362075" y="1587"/>
                                </a:moveTo>
                                <a:lnTo>
                                  <a:pt x="1360487" y="0"/>
                                </a:lnTo>
                                <a:lnTo>
                                  <a:pt x="1354137" y="0"/>
                                </a:lnTo>
                                <a:lnTo>
                                  <a:pt x="1352550" y="1587"/>
                                </a:lnTo>
                                <a:lnTo>
                                  <a:pt x="1352550" y="7937"/>
                                </a:lnTo>
                                <a:lnTo>
                                  <a:pt x="1354137" y="9525"/>
                                </a:lnTo>
                                <a:lnTo>
                                  <a:pt x="1360487" y="9525"/>
                                </a:lnTo>
                                <a:lnTo>
                                  <a:pt x="1362075" y="7937"/>
                                </a:lnTo>
                                <a:lnTo>
                                  <a:pt x="1362075" y="1587"/>
                                </a:lnTo>
                                <a:close/>
                              </a:path>
                              <a:path w="2647950" h="286385">
                                <a:moveTo>
                                  <a:pt x="1371600" y="277825"/>
                                </a:moveTo>
                                <a:lnTo>
                                  <a:pt x="1370012" y="276237"/>
                                </a:lnTo>
                                <a:lnTo>
                                  <a:pt x="1363662" y="276237"/>
                                </a:lnTo>
                                <a:lnTo>
                                  <a:pt x="1362075" y="277825"/>
                                </a:lnTo>
                                <a:lnTo>
                                  <a:pt x="1362075" y="284175"/>
                                </a:lnTo>
                                <a:lnTo>
                                  <a:pt x="1363662" y="285762"/>
                                </a:lnTo>
                                <a:lnTo>
                                  <a:pt x="1370012" y="285762"/>
                                </a:lnTo>
                                <a:lnTo>
                                  <a:pt x="1371600" y="284175"/>
                                </a:lnTo>
                                <a:lnTo>
                                  <a:pt x="1371600" y="277825"/>
                                </a:lnTo>
                                <a:close/>
                              </a:path>
                              <a:path w="2647950" h="286385">
                                <a:moveTo>
                                  <a:pt x="1381125" y="1587"/>
                                </a:moveTo>
                                <a:lnTo>
                                  <a:pt x="1379537" y="0"/>
                                </a:lnTo>
                                <a:lnTo>
                                  <a:pt x="1373187" y="0"/>
                                </a:lnTo>
                                <a:lnTo>
                                  <a:pt x="1371600" y="1587"/>
                                </a:lnTo>
                                <a:lnTo>
                                  <a:pt x="1371600" y="7937"/>
                                </a:lnTo>
                                <a:lnTo>
                                  <a:pt x="1373187" y="9525"/>
                                </a:lnTo>
                                <a:lnTo>
                                  <a:pt x="1379537" y="9525"/>
                                </a:lnTo>
                                <a:lnTo>
                                  <a:pt x="1381125" y="7937"/>
                                </a:lnTo>
                                <a:lnTo>
                                  <a:pt x="1381125" y="1587"/>
                                </a:lnTo>
                                <a:close/>
                              </a:path>
                              <a:path w="2647950" h="286385">
                                <a:moveTo>
                                  <a:pt x="1390650" y="277825"/>
                                </a:moveTo>
                                <a:lnTo>
                                  <a:pt x="1389062" y="276237"/>
                                </a:lnTo>
                                <a:lnTo>
                                  <a:pt x="1382712" y="276237"/>
                                </a:lnTo>
                                <a:lnTo>
                                  <a:pt x="1381125" y="277825"/>
                                </a:lnTo>
                                <a:lnTo>
                                  <a:pt x="1381125" y="284175"/>
                                </a:lnTo>
                                <a:lnTo>
                                  <a:pt x="1382712" y="285762"/>
                                </a:lnTo>
                                <a:lnTo>
                                  <a:pt x="1389062" y="285762"/>
                                </a:lnTo>
                                <a:lnTo>
                                  <a:pt x="1390650" y="284175"/>
                                </a:lnTo>
                                <a:lnTo>
                                  <a:pt x="1390650" y="277825"/>
                                </a:lnTo>
                                <a:close/>
                              </a:path>
                              <a:path w="2647950" h="286385">
                                <a:moveTo>
                                  <a:pt x="1400175" y="1587"/>
                                </a:moveTo>
                                <a:lnTo>
                                  <a:pt x="1398587" y="0"/>
                                </a:lnTo>
                                <a:lnTo>
                                  <a:pt x="1392237" y="0"/>
                                </a:lnTo>
                                <a:lnTo>
                                  <a:pt x="1390650" y="1587"/>
                                </a:lnTo>
                                <a:lnTo>
                                  <a:pt x="1390650" y="7937"/>
                                </a:lnTo>
                                <a:lnTo>
                                  <a:pt x="1392237" y="9525"/>
                                </a:lnTo>
                                <a:lnTo>
                                  <a:pt x="1398587" y="9525"/>
                                </a:lnTo>
                                <a:lnTo>
                                  <a:pt x="1400175" y="7937"/>
                                </a:lnTo>
                                <a:lnTo>
                                  <a:pt x="1400175" y="1587"/>
                                </a:lnTo>
                                <a:close/>
                              </a:path>
                              <a:path w="2647950" h="286385">
                                <a:moveTo>
                                  <a:pt x="1409700" y="277825"/>
                                </a:moveTo>
                                <a:lnTo>
                                  <a:pt x="1408112" y="276237"/>
                                </a:lnTo>
                                <a:lnTo>
                                  <a:pt x="1401762" y="276237"/>
                                </a:lnTo>
                                <a:lnTo>
                                  <a:pt x="1400175" y="277825"/>
                                </a:lnTo>
                                <a:lnTo>
                                  <a:pt x="1400175" y="284175"/>
                                </a:lnTo>
                                <a:lnTo>
                                  <a:pt x="1401762" y="285762"/>
                                </a:lnTo>
                                <a:lnTo>
                                  <a:pt x="1408112" y="285762"/>
                                </a:lnTo>
                                <a:lnTo>
                                  <a:pt x="1409700" y="284175"/>
                                </a:lnTo>
                                <a:lnTo>
                                  <a:pt x="1409700" y="277825"/>
                                </a:lnTo>
                                <a:close/>
                              </a:path>
                              <a:path w="2647950" h="286385">
                                <a:moveTo>
                                  <a:pt x="1419225" y="1587"/>
                                </a:moveTo>
                                <a:lnTo>
                                  <a:pt x="1417637" y="0"/>
                                </a:lnTo>
                                <a:lnTo>
                                  <a:pt x="1411287" y="0"/>
                                </a:lnTo>
                                <a:lnTo>
                                  <a:pt x="1409700" y="1587"/>
                                </a:lnTo>
                                <a:lnTo>
                                  <a:pt x="1409700" y="7937"/>
                                </a:lnTo>
                                <a:lnTo>
                                  <a:pt x="1411287" y="9525"/>
                                </a:lnTo>
                                <a:lnTo>
                                  <a:pt x="1417637" y="9525"/>
                                </a:lnTo>
                                <a:lnTo>
                                  <a:pt x="1419225" y="7937"/>
                                </a:lnTo>
                                <a:lnTo>
                                  <a:pt x="1419225" y="1587"/>
                                </a:lnTo>
                                <a:close/>
                              </a:path>
                              <a:path w="2647950" h="286385">
                                <a:moveTo>
                                  <a:pt x="1428750" y="277825"/>
                                </a:moveTo>
                                <a:lnTo>
                                  <a:pt x="1427162" y="276237"/>
                                </a:lnTo>
                                <a:lnTo>
                                  <a:pt x="1420812" y="276237"/>
                                </a:lnTo>
                                <a:lnTo>
                                  <a:pt x="1419225" y="277825"/>
                                </a:lnTo>
                                <a:lnTo>
                                  <a:pt x="1419225" y="284175"/>
                                </a:lnTo>
                                <a:lnTo>
                                  <a:pt x="1420812" y="285762"/>
                                </a:lnTo>
                                <a:lnTo>
                                  <a:pt x="1427162" y="285762"/>
                                </a:lnTo>
                                <a:lnTo>
                                  <a:pt x="1428750" y="284175"/>
                                </a:lnTo>
                                <a:lnTo>
                                  <a:pt x="1428750" y="277825"/>
                                </a:lnTo>
                                <a:close/>
                              </a:path>
                              <a:path w="2647950" h="286385">
                                <a:moveTo>
                                  <a:pt x="1438275" y="1587"/>
                                </a:moveTo>
                                <a:lnTo>
                                  <a:pt x="1436687" y="0"/>
                                </a:lnTo>
                                <a:lnTo>
                                  <a:pt x="1430337" y="0"/>
                                </a:lnTo>
                                <a:lnTo>
                                  <a:pt x="1428750" y="1587"/>
                                </a:lnTo>
                                <a:lnTo>
                                  <a:pt x="1428750" y="7937"/>
                                </a:lnTo>
                                <a:lnTo>
                                  <a:pt x="1430337" y="9525"/>
                                </a:lnTo>
                                <a:lnTo>
                                  <a:pt x="1436687" y="9525"/>
                                </a:lnTo>
                                <a:lnTo>
                                  <a:pt x="1438275" y="7937"/>
                                </a:lnTo>
                                <a:lnTo>
                                  <a:pt x="1438275" y="1587"/>
                                </a:lnTo>
                                <a:close/>
                              </a:path>
                              <a:path w="2647950" h="286385">
                                <a:moveTo>
                                  <a:pt x="1447800" y="277825"/>
                                </a:moveTo>
                                <a:lnTo>
                                  <a:pt x="1446212" y="276237"/>
                                </a:lnTo>
                                <a:lnTo>
                                  <a:pt x="1439862" y="276237"/>
                                </a:lnTo>
                                <a:lnTo>
                                  <a:pt x="1438275" y="277825"/>
                                </a:lnTo>
                                <a:lnTo>
                                  <a:pt x="1438275" y="284175"/>
                                </a:lnTo>
                                <a:lnTo>
                                  <a:pt x="1439862" y="285762"/>
                                </a:lnTo>
                                <a:lnTo>
                                  <a:pt x="1446212" y="285762"/>
                                </a:lnTo>
                                <a:lnTo>
                                  <a:pt x="1447800" y="284175"/>
                                </a:lnTo>
                                <a:lnTo>
                                  <a:pt x="1447800" y="277825"/>
                                </a:lnTo>
                                <a:close/>
                              </a:path>
                              <a:path w="2647950" h="286385">
                                <a:moveTo>
                                  <a:pt x="1457325" y="1587"/>
                                </a:moveTo>
                                <a:lnTo>
                                  <a:pt x="1455737" y="0"/>
                                </a:lnTo>
                                <a:lnTo>
                                  <a:pt x="1449387" y="0"/>
                                </a:lnTo>
                                <a:lnTo>
                                  <a:pt x="1447800" y="1587"/>
                                </a:lnTo>
                                <a:lnTo>
                                  <a:pt x="1447800" y="7937"/>
                                </a:lnTo>
                                <a:lnTo>
                                  <a:pt x="1449387" y="9525"/>
                                </a:lnTo>
                                <a:lnTo>
                                  <a:pt x="1455737" y="9525"/>
                                </a:lnTo>
                                <a:lnTo>
                                  <a:pt x="1457325" y="7937"/>
                                </a:lnTo>
                                <a:lnTo>
                                  <a:pt x="1457325" y="1587"/>
                                </a:lnTo>
                                <a:close/>
                              </a:path>
                              <a:path w="2647950" h="286385">
                                <a:moveTo>
                                  <a:pt x="1466850" y="277825"/>
                                </a:moveTo>
                                <a:lnTo>
                                  <a:pt x="1465262" y="276237"/>
                                </a:lnTo>
                                <a:lnTo>
                                  <a:pt x="1458912" y="276237"/>
                                </a:lnTo>
                                <a:lnTo>
                                  <a:pt x="1457325" y="277825"/>
                                </a:lnTo>
                                <a:lnTo>
                                  <a:pt x="1457325" y="284175"/>
                                </a:lnTo>
                                <a:lnTo>
                                  <a:pt x="1458912" y="285762"/>
                                </a:lnTo>
                                <a:lnTo>
                                  <a:pt x="1465262" y="285762"/>
                                </a:lnTo>
                                <a:lnTo>
                                  <a:pt x="1466850" y="284175"/>
                                </a:lnTo>
                                <a:lnTo>
                                  <a:pt x="1466850" y="277825"/>
                                </a:lnTo>
                                <a:close/>
                              </a:path>
                              <a:path w="2647950" h="286385">
                                <a:moveTo>
                                  <a:pt x="1476375" y="1587"/>
                                </a:moveTo>
                                <a:lnTo>
                                  <a:pt x="1474787" y="0"/>
                                </a:lnTo>
                                <a:lnTo>
                                  <a:pt x="1468437" y="0"/>
                                </a:lnTo>
                                <a:lnTo>
                                  <a:pt x="1466850" y="1587"/>
                                </a:lnTo>
                                <a:lnTo>
                                  <a:pt x="1466850" y="7937"/>
                                </a:lnTo>
                                <a:lnTo>
                                  <a:pt x="1468437" y="9525"/>
                                </a:lnTo>
                                <a:lnTo>
                                  <a:pt x="1474787" y="9525"/>
                                </a:lnTo>
                                <a:lnTo>
                                  <a:pt x="1476375" y="7937"/>
                                </a:lnTo>
                                <a:lnTo>
                                  <a:pt x="1476375" y="1587"/>
                                </a:lnTo>
                                <a:close/>
                              </a:path>
                              <a:path w="2647950" h="286385">
                                <a:moveTo>
                                  <a:pt x="1485900" y="277825"/>
                                </a:moveTo>
                                <a:lnTo>
                                  <a:pt x="1484312" y="276237"/>
                                </a:lnTo>
                                <a:lnTo>
                                  <a:pt x="1477962" y="276237"/>
                                </a:lnTo>
                                <a:lnTo>
                                  <a:pt x="1476375" y="277825"/>
                                </a:lnTo>
                                <a:lnTo>
                                  <a:pt x="1476375" y="284175"/>
                                </a:lnTo>
                                <a:lnTo>
                                  <a:pt x="1477962" y="285762"/>
                                </a:lnTo>
                                <a:lnTo>
                                  <a:pt x="1484312" y="285762"/>
                                </a:lnTo>
                                <a:lnTo>
                                  <a:pt x="1485900" y="284175"/>
                                </a:lnTo>
                                <a:lnTo>
                                  <a:pt x="1485900" y="277825"/>
                                </a:lnTo>
                                <a:close/>
                              </a:path>
                              <a:path w="2647950" h="286385">
                                <a:moveTo>
                                  <a:pt x="1495425" y="1587"/>
                                </a:moveTo>
                                <a:lnTo>
                                  <a:pt x="1493837" y="0"/>
                                </a:lnTo>
                                <a:lnTo>
                                  <a:pt x="1487487" y="0"/>
                                </a:lnTo>
                                <a:lnTo>
                                  <a:pt x="1485900" y="1587"/>
                                </a:lnTo>
                                <a:lnTo>
                                  <a:pt x="1485900" y="7937"/>
                                </a:lnTo>
                                <a:lnTo>
                                  <a:pt x="1487487" y="9525"/>
                                </a:lnTo>
                                <a:lnTo>
                                  <a:pt x="1493837" y="9525"/>
                                </a:lnTo>
                                <a:lnTo>
                                  <a:pt x="1495425" y="7937"/>
                                </a:lnTo>
                                <a:lnTo>
                                  <a:pt x="1495425" y="1587"/>
                                </a:lnTo>
                                <a:close/>
                              </a:path>
                              <a:path w="2647950" h="286385">
                                <a:moveTo>
                                  <a:pt x="1504950" y="277825"/>
                                </a:moveTo>
                                <a:lnTo>
                                  <a:pt x="1503362" y="276237"/>
                                </a:lnTo>
                                <a:lnTo>
                                  <a:pt x="1497012" y="276237"/>
                                </a:lnTo>
                                <a:lnTo>
                                  <a:pt x="1495425" y="277825"/>
                                </a:lnTo>
                                <a:lnTo>
                                  <a:pt x="1495425" y="284175"/>
                                </a:lnTo>
                                <a:lnTo>
                                  <a:pt x="1497012" y="285762"/>
                                </a:lnTo>
                                <a:lnTo>
                                  <a:pt x="1503362" y="285762"/>
                                </a:lnTo>
                                <a:lnTo>
                                  <a:pt x="1504950" y="284175"/>
                                </a:lnTo>
                                <a:lnTo>
                                  <a:pt x="1504950" y="277825"/>
                                </a:lnTo>
                                <a:close/>
                              </a:path>
                              <a:path w="2647950" h="286385">
                                <a:moveTo>
                                  <a:pt x="1514475" y="1587"/>
                                </a:moveTo>
                                <a:lnTo>
                                  <a:pt x="1512887" y="0"/>
                                </a:lnTo>
                                <a:lnTo>
                                  <a:pt x="1506537" y="0"/>
                                </a:lnTo>
                                <a:lnTo>
                                  <a:pt x="1504950" y="1587"/>
                                </a:lnTo>
                                <a:lnTo>
                                  <a:pt x="1504950" y="7937"/>
                                </a:lnTo>
                                <a:lnTo>
                                  <a:pt x="1506537" y="9525"/>
                                </a:lnTo>
                                <a:lnTo>
                                  <a:pt x="1512887" y="9525"/>
                                </a:lnTo>
                                <a:lnTo>
                                  <a:pt x="1514475" y="7937"/>
                                </a:lnTo>
                                <a:lnTo>
                                  <a:pt x="1514475" y="1587"/>
                                </a:lnTo>
                                <a:close/>
                              </a:path>
                              <a:path w="2647950" h="286385">
                                <a:moveTo>
                                  <a:pt x="1524000" y="277825"/>
                                </a:moveTo>
                                <a:lnTo>
                                  <a:pt x="1522412" y="276237"/>
                                </a:lnTo>
                                <a:lnTo>
                                  <a:pt x="1516062" y="276237"/>
                                </a:lnTo>
                                <a:lnTo>
                                  <a:pt x="1514475" y="277825"/>
                                </a:lnTo>
                                <a:lnTo>
                                  <a:pt x="1514475" y="284175"/>
                                </a:lnTo>
                                <a:lnTo>
                                  <a:pt x="1516062" y="285762"/>
                                </a:lnTo>
                                <a:lnTo>
                                  <a:pt x="1522412" y="285762"/>
                                </a:lnTo>
                                <a:lnTo>
                                  <a:pt x="1524000" y="284175"/>
                                </a:lnTo>
                                <a:lnTo>
                                  <a:pt x="1524000" y="277825"/>
                                </a:lnTo>
                                <a:close/>
                              </a:path>
                              <a:path w="2647950" h="286385">
                                <a:moveTo>
                                  <a:pt x="1533525" y="1587"/>
                                </a:moveTo>
                                <a:lnTo>
                                  <a:pt x="1531937" y="0"/>
                                </a:lnTo>
                                <a:lnTo>
                                  <a:pt x="1525587" y="0"/>
                                </a:lnTo>
                                <a:lnTo>
                                  <a:pt x="1524000" y="1587"/>
                                </a:lnTo>
                                <a:lnTo>
                                  <a:pt x="1524000" y="7937"/>
                                </a:lnTo>
                                <a:lnTo>
                                  <a:pt x="1525587" y="9525"/>
                                </a:lnTo>
                                <a:lnTo>
                                  <a:pt x="1531937" y="9525"/>
                                </a:lnTo>
                                <a:lnTo>
                                  <a:pt x="1533525" y="7937"/>
                                </a:lnTo>
                                <a:lnTo>
                                  <a:pt x="1533525" y="1587"/>
                                </a:lnTo>
                                <a:close/>
                              </a:path>
                              <a:path w="2647950" h="286385">
                                <a:moveTo>
                                  <a:pt x="1543050" y="277825"/>
                                </a:moveTo>
                                <a:lnTo>
                                  <a:pt x="1541462" y="276237"/>
                                </a:lnTo>
                                <a:lnTo>
                                  <a:pt x="1535112" y="276237"/>
                                </a:lnTo>
                                <a:lnTo>
                                  <a:pt x="1533525" y="277825"/>
                                </a:lnTo>
                                <a:lnTo>
                                  <a:pt x="1533525" y="284175"/>
                                </a:lnTo>
                                <a:lnTo>
                                  <a:pt x="1535112" y="285762"/>
                                </a:lnTo>
                                <a:lnTo>
                                  <a:pt x="1541462" y="285762"/>
                                </a:lnTo>
                                <a:lnTo>
                                  <a:pt x="1543050" y="284175"/>
                                </a:lnTo>
                                <a:lnTo>
                                  <a:pt x="1543050" y="277825"/>
                                </a:lnTo>
                                <a:close/>
                              </a:path>
                              <a:path w="2647950" h="286385">
                                <a:moveTo>
                                  <a:pt x="1552575" y="1587"/>
                                </a:moveTo>
                                <a:lnTo>
                                  <a:pt x="1550987" y="0"/>
                                </a:lnTo>
                                <a:lnTo>
                                  <a:pt x="1544637" y="0"/>
                                </a:lnTo>
                                <a:lnTo>
                                  <a:pt x="1543050" y="1587"/>
                                </a:lnTo>
                                <a:lnTo>
                                  <a:pt x="1543050" y="7937"/>
                                </a:lnTo>
                                <a:lnTo>
                                  <a:pt x="1544637" y="9525"/>
                                </a:lnTo>
                                <a:lnTo>
                                  <a:pt x="1550987" y="9525"/>
                                </a:lnTo>
                                <a:lnTo>
                                  <a:pt x="1552575" y="7937"/>
                                </a:lnTo>
                                <a:lnTo>
                                  <a:pt x="1552575" y="1587"/>
                                </a:lnTo>
                                <a:close/>
                              </a:path>
                              <a:path w="2647950" h="286385">
                                <a:moveTo>
                                  <a:pt x="1562100" y="277825"/>
                                </a:moveTo>
                                <a:lnTo>
                                  <a:pt x="1560512" y="276237"/>
                                </a:lnTo>
                                <a:lnTo>
                                  <a:pt x="1554162" y="276237"/>
                                </a:lnTo>
                                <a:lnTo>
                                  <a:pt x="1552575" y="277825"/>
                                </a:lnTo>
                                <a:lnTo>
                                  <a:pt x="1552575" y="284175"/>
                                </a:lnTo>
                                <a:lnTo>
                                  <a:pt x="1554162" y="285762"/>
                                </a:lnTo>
                                <a:lnTo>
                                  <a:pt x="1560512" y="285762"/>
                                </a:lnTo>
                                <a:lnTo>
                                  <a:pt x="1562100" y="284175"/>
                                </a:lnTo>
                                <a:lnTo>
                                  <a:pt x="1562100" y="277825"/>
                                </a:lnTo>
                                <a:close/>
                              </a:path>
                              <a:path w="2647950" h="286385">
                                <a:moveTo>
                                  <a:pt x="1571625" y="1587"/>
                                </a:moveTo>
                                <a:lnTo>
                                  <a:pt x="1570037" y="0"/>
                                </a:lnTo>
                                <a:lnTo>
                                  <a:pt x="1563687" y="0"/>
                                </a:lnTo>
                                <a:lnTo>
                                  <a:pt x="1562100" y="1587"/>
                                </a:lnTo>
                                <a:lnTo>
                                  <a:pt x="1562100" y="7937"/>
                                </a:lnTo>
                                <a:lnTo>
                                  <a:pt x="1563687" y="9525"/>
                                </a:lnTo>
                                <a:lnTo>
                                  <a:pt x="1570037" y="9525"/>
                                </a:lnTo>
                                <a:lnTo>
                                  <a:pt x="1571625" y="7937"/>
                                </a:lnTo>
                                <a:lnTo>
                                  <a:pt x="1571625" y="1587"/>
                                </a:lnTo>
                                <a:close/>
                              </a:path>
                              <a:path w="2647950" h="286385">
                                <a:moveTo>
                                  <a:pt x="1581150" y="277825"/>
                                </a:moveTo>
                                <a:lnTo>
                                  <a:pt x="1579562" y="276237"/>
                                </a:lnTo>
                                <a:lnTo>
                                  <a:pt x="1573212" y="276237"/>
                                </a:lnTo>
                                <a:lnTo>
                                  <a:pt x="1571625" y="277825"/>
                                </a:lnTo>
                                <a:lnTo>
                                  <a:pt x="1571625" y="284175"/>
                                </a:lnTo>
                                <a:lnTo>
                                  <a:pt x="1573212" y="285762"/>
                                </a:lnTo>
                                <a:lnTo>
                                  <a:pt x="1579562" y="285762"/>
                                </a:lnTo>
                                <a:lnTo>
                                  <a:pt x="1581150" y="284175"/>
                                </a:lnTo>
                                <a:lnTo>
                                  <a:pt x="1581150" y="277825"/>
                                </a:lnTo>
                                <a:close/>
                              </a:path>
                              <a:path w="2647950" h="286385">
                                <a:moveTo>
                                  <a:pt x="1590675" y="1587"/>
                                </a:moveTo>
                                <a:lnTo>
                                  <a:pt x="1589087" y="0"/>
                                </a:lnTo>
                                <a:lnTo>
                                  <a:pt x="1582737" y="0"/>
                                </a:lnTo>
                                <a:lnTo>
                                  <a:pt x="1581150" y="1587"/>
                                </a:lnTo>
                                <a:lnTo>
                                  <a:pt x="1581150" y="7937"/>
                                </a:lnTo>
                                <a:lnTo>
                                  <a:pt x="1582737" y="9525"/>
                                </a:lnTo>
                                <a:lnTo>
                                  <a:pt x="1589087" y="9525"/>
                                </a:lnTo>
                                <a:lnTo>
                                  <a:pt x="1590675" y="7937"/>
                                </a:lnTo>
                                <a:lnTo>
                                  <a:pt x="1590675" y="1587"/>
                                </a:lnTo>
                                <a:close/>
                              </a:path>
                              <a:path w="2647950" h="286385">
                                <a:moveTo>
                                  <a:pt x="1600200" y="277825"/>
                                </a:moveTo>
                                <a:lnTo>
                                  <a:pt x="1598612" y="276237"/>
                                </a:lnTo>
                                <a:lnTo>
                                  <a:pt x="1592262" y="276237"/>
                                </a:lnTo>
                                <a:lnTo>
                                  <a:pt x="1590675" y="277825"/>
                                </a:lnTo>
                                <a:lnTo>
                                  <a:pt x="1590675" y="284175"/>
                                </a:lnTo>
                                <a:lnTo>
                                  <a:pt x="1592262" y="285762"/>
                                </a:lnTo>
                                <a:lnTo>
                                  <a:pt x="1598612" y="285762"/>
                                </a:lnTo>
                                <a:lnTo>
                                  <a:pt x="1600200" y="284175"/>
                                </a:lnTo>
                                <a:lnTo>
                                  <a:pt x="1600200" y="277825"/>
                                </a:lnTo>
                                <a:close/>
                              </a:path>
                              <a:path w="2647950" h="286385">
                                <a:moveTo>
                                  <a:pt x="1609725" y="1587"/>
                                </a:moveTo>
                                <a:lnTo>
                                  <a:pt x="1608137" y="0"/>
                                </a:lnTo>
                                <a:lnTo>
                                  <a:pt x="1601787" y="0"/>
                                </a:lnTo>
                                <a:lnTo>
                                  <a:pt x="1600200" y="1587"/>
                                </a:lnTo>
                                <a:lnTo>
                                  <a:pt x="1600200" y="7937"/>
                                </a:lnTo>
                                <a:lnTo>
                                  <a:pt x="1601787" y="9525"/>
                                </a:lnTo>
                                <a:lnTo>
                                  <a:pt x="1608137" y="9525"/>
                                </a:lnTo>
                                <a:lnTo>
                                  <a:pt x="1609725" y="7937"/>
                                </a:lnTo>
                                <a:lnTo>
                                  <a:pt x="1609725" y="1587"/>
                                </a:lnTo>
                                <a:close/>
                              </a:path>
                              <a:path w="2647950" h="286385">
                                <a:moveTo>
                                  <a:pt x="1619250" y="277825"/>
                                </a:moveTo>
                                <a:lnTo>
                                  <a:pt x="1617662" y="276237"/>
                                </a:lnTo>
                                <a:lnTo>
                                  <a:pt x="1611312" y="276237"/>
                                </a:lnTo>
                                <a:lnTo>
                                  <a:pt x="1609725" y="277825"/>
                                </a:lnTo>
                                <a:lnTo>
                                  <a:pt x="1609725" y="284175"/>
                                </a:lnTo>
                                <a:lnTo>
                                  <a:pt x="1611312" y="285762"/>
                                </a:lnTo>
                                <a:lnTo>
                                  <a:pt x="1617662" y="285762"/>
                                </a:lnTo>
                                <a:lnTo>
                                  <a:pt x="1619250" y="284175"/>
                                </a:lnTo>
                                <a:lnTo>
                                  <a:pt x="1619250" y="277825"/>
                                </a:lnTo>
                                <a:close/>
                              </a:path>
                              <a:path w="2647950" h="286385">
                                <a:moveTo>
                                  <a:pt x="1628775" y="1587"/>
                                </a:moveTo>
                                <a:lnTo>
                                  <a:pt x="1627187" y="0"/>
                                </a:lnTo>
                                <a:lnTo>
                                  <a:pt x="1620837" y="0"/>
                                </a:lnTo>
                                <a:lnTo>
                                  <a:pt x="1619250" y="1587"/>
                                </a:lnTo>
                                <a:lnTo>
                                  <a:pt x="1619250" y="7937"/>
                                </a:lnTo>
                                <a:lnTo>
                                  <a:pt x="1620837" y="9525"/>
                                </a:lnTo>
                                <a:lnTo>
                                  <a:pt x="1627187" y="9525"/>
                                </a:lnTo>
                                <a:lnTo>
                                  <a:pt x="1628775" y="7937"/>
                                </a:lnTo>
                                <a:lnTo>
                                  <a:pt x="1628775" y="1587"/>
                                </a:lnTo>
                                <a:close/>
                              </a:path>
                              <a:path w="2647950" h="286385">
                                <a:moveTo>
                                  <a:pt x="1638300" y="277825"/>
                                </a:moveTo>
                                <a:lnTo>
                                  <a:pt x="1636712" y="276237"/>
                                </a:lnTo>
                                <a:lnTo>
                                  <a:pt x="1630362" y="276237"/>
                                </a:lnTo>
                                <a:lnTo>
                                  <a:pt x="1628775" y="277825"/>
                                </a:lnTo>
                                <a:lnTo>
                                  <a:pt x="1628775" y="284175"/>
                                </a:lnTo>
                                <a:lnTo>
                                  <a:pt x="1630362" y="285762"/>
                                </a:lnTo>
                                <a:lnTo>
                                  <a:pt x="1636712" y="285762"/>
                                </a:lnTo>
                                <a:lnTo>
                                  <a:pt x="1638300" y="284175"/>
                                </a:lnTo>
                                <a:lnTo>
                                  <a:pt x="1638300" y="277825"/>
                                </a:lnTo>
                                <a:close/>
                              </a:path>
                              <a:path w="2647950" h="286385">
                                <a:moveTo>
                                  <a:pt x="1647825" y="1587"/>
                                </a:moveTo>
                                <a:lnTo>
                                  <a:pt x="1646237" y="0"/>
                                </a:lnTo>
                                <a:lnTo>
                                  <a:pt x="1639887" y="0"/>
                                </a:lnTo>
                                <a:lnTo>
                                  <a:pt x="1638300" y="1587"/>
                                </a:lnTo>
                                <a:lnTo>
                                  <a:pt x="1638300" y="7937"/>
                                </a:lnTo>
                                <a:lnTo>
                                  <a:pt x="1639887" y="9525"/>
                                </a:lnTo>
                                <a:lnTo>
                                  <a:pt x="1646237" y="9525"/>
                                </a:lnTo>
                                <a:lnTo>
                                  <a:pt x="1647825" y="7937"/>
                                </a:lnTo>
                                <a:lnTo>
                                  <a:pt x="1647825" y="1587"/>
                                </a:lnTo>
                                <a:close/>
                              </a:path>
                              <a:path w="2647950" h="286385">
                                <a:moveTo>
                                  <a:pt x="1657350" y="277825"/>
                                </a:moveTo>
                                <a:lnTo>
                                  <a:pt x="1655762" y="276237"/>
                                </a:lnTo>
                                <a:lnTo>
                                  <a:pt x="1649412" y="276237"/>
                                </a:lnTo>
                                <a:lnTo>
                                  <a:pt x="1647825" y="277825"/>
                                </a:lnTo>
                                <a:lnTo>
                                  <a:pt x="1647825" y="284175"/>
                                </a:lnTo>
                                <a:lnTo>
                                  <a:pt x="1649412" y="285762"/>
                                </a:lnTo>
                                <a:lnTo>
                                  <a:pt x="1655762" y="285762"/>
                                </a:lnTo>
                                <a:lnTo>
                                  <a:pt x="1657350" y="284175"/>
                                </a:lnTo>
                                <a:lnTo>
                                  <a:pt x="1657350" y="277825"/>
                                </a:lnTo>
                                <a:close/>
                              </a:path>
                              <a:path w="2647950" h="286385">
                                <a:moveTo>
                                  <a:pt x="1666875" y="1587"/>
                                </a:moveTo>
                                <a:lnTo>
                                  <a:pt x="1665287" y="0"/>
                                </a:lnTo>
                                <a:lnTo>
                                  <a:pt x="1658937" y="0"/>
                                </a:lnTo>
                                <a:lnTo>
                                  <a:pt x="1657350" y="1587"/>
                                </a:lnTo>
                                <a:lnTo>
                                  <a:pt x="1657350" y="7937"/>
                                </a:lnTo>
                                <a:lnTo>
                                  <a:pt x="1658937" y="9525"/>
                                </a:lnTo>
                                <a:lnTo>
                                  <a:pt x="1665287" y="9525"/>
                                </a:lnTo>
                                <a:lnTo>
                                  <a:pt x="1666875" y="7937"/>
                                </a:lnTo>
                                <a:lnTo>
                                  <a:pt x="1666875" y="1587"/>
                                </a:lnTo>
                                <a:close/>
                              </a:path>
                              <a:path w="2647950" h="286385">
                                <a:moveTo>
                                  <a:pt x="1676400" y="277825"/>
                                </a:moveTo>
                                <a:lnTo>
                                  <a:pt x="1674812" y="276237"/>
                                </a:lnTo>
                                <a:lnTo>
                                  <a:pt x="1668462" y="276237"/>
                                </a:lnTo>
                                <a:lnTo>
                                  <a:pt x="1666875" y="277825"/>
                                </a:lnTo>
                                <a:lnTo>
                                  <a:pt x="1666875" y="284175"/>
                                </a:lnTo>
                                <a:lnTo>
                                  <a:pt x="1668462" y="285762"/>
                                </a:lnTo>
                                <a:lnTo>
                                  <a:pt x="1674812" y="285762"/>
                                </a:lnTo>
                                <a:lnTo>
                                  <a:pt x="1676400" y="284175"/>
                                </a:lnTo>
                                <a:lnTo>
                                  <a:pt x="1676400" y="277825"/>
                                </a:lnTo>
                                <a:close/>
                              </a:path>
                              <a:path w="2647950" h="286385">
                                <a:moveTo>
                                  <a:pt x="1685925" y="1587"/>
                                </a:moveTo>
                                <a:lnTo>
                                  <a:pt x="1684337" y="0"/>
                                </a:lnTo>
                                <a:lnTo>
                                  <a:pt x="1677987" y="0"/>
                                </a:lnTo>
                                <a:lnTo>
                                  <a:pt x="1676400" y="1587"/>
                                </a:lnTo>
                                <a:lnTo>
                                  <a:pt x="1676400" y="7937"/>
                                </a:lnTo>
                                <a:lnTo>
                                  <a:pt x="1677987" y="9525"/>
                                </a:lnTo>
                                <a:lnTo>
                                  <a:pt x="1684337" y="9525"/>
                                </a:lnTo>
                                <a:lnTo>
                                  <a:pt x="1685925" y="7937"/>
                                </a:lnTo>
                                <a:lnTo>
                                  <a:pt x="1685925" y="1587"/>
                                </a:lnTo>
                                <a:close/>
                              </a:path>
                              <a:path w="2647950" h="286385">
                                <a:moveTo>
                                  <a:pt x="1695450" y="277825"/>
                                </a:moveTo>
                                <a:lnTo>
                                  <a:pt x="1693862" y="276237"/>
                                </a:lnTo>
                                <a:lnTo>
                                  <a:pt x="1687512" y="276237"/>
                                </a:lnTo>
                                <a:lnTo>
                                  <a:pt x="1685925" y="277825"/>
                                </a:lnTo>
                                <a:lnTo>
                                  <a:pt x="1685925" y="284175"/>
                                </a:lnTo>
                                <a:lnTo>
                                  <a:pt x="1687512" y="285762"/>
                                </a:lnTo>
                                <a:lnTo>
                                  <a:pt x="1693862" y="285762"/>
                                </a:lnTo>
                                <a:lnTo>
                                  <a:pt x="1695450" y="284175"/>
                                </a:lnTo>
                                <a:lnTo>
                                  <a:pt x="1695450" y="277825"/>
                                </a:lnTo>
                                <a:close/>
                              </a:path>
                              <a:path w="2647950" h="286385">
                                <a:moveTo>
                                  <a:pt x="1704975" y="1587"/>
                                </a:moveTo>
                                <a:lnTo>
                                  <a:pt x="1703387" y="0"/>
                                </a:lnTo>
                                <a:lnTo>
                                  <a:pt x="1697037" y="0"/>
                                </a:lnTo>
                                <a:lnTo>
                                  <a:pt x="1695450" y="1587"/>
                                </a:lnTo>
                                <a:lnTo>
                                  <a:pt x="1695450" y="7937"/>
                                </a:lnTo>
                                <a:lnTo>
                                  <a:pt x="1697037" y="9525"/>
                                </a:lnTo>
                                <a:lnTo>
                                  <a:pt x="1703387" y="9525"/>
                                </a:lnTo>
                                <a:lnTo>
                                  <a:pt x="1704975" y="7937"/>
                                </a:lnTo>
                                <a:lnTo>
                                  <a:pt x="1704975" y="1587"/>
                                </a:lnTo>
                                <a:close/>
                              </a:path>
                              <a:path w="2647950" h="286385">
                                <a:moveTo>
                                  <a:pt x="1714500" y="277825"/>
                                </a:moveTo>
                                <a:lnTo>
                                  <a:pt x="1712912" y="276237"/>
                                </a:lnTo>
                                <a:lnTo>
                                  <a:pt x="1706562" y="276237"/>
                                </a:lnTo>
                                <a:lnTo>
                                  <a:pt x="1704975" y="277825"/>
                                </a:lnTo>
                                <a:lnTo>
                                  <a:pt x="1704975" y="284175"/>
                                </a:lnTo>
                                <a:lnTo>
                                  <a:pt x="1706562" y="285762"/>
                                </a:lnTo>
                                <a:lnTo>
                                  <a:pt x="1712912" y="285762"/>
                                </a:lnTo>
                                <a:lnTo>
                                  <a:pt x="1714500" y="284175"/>
                                </a:lnTo>
                                <a:lnTo>
                                  <a:pt x="1714500" y="277825"/>
                                </a:lnTo>
                                <a:close/>
                              </a:path>
                              <a:path w="2647950" h="286385">
                                <a:moveTo>
                                  <a:pt x="1724025" y="1587"/>
                                </a:moveTo>
                                <a:lnTo>
                                  <a:pt x="1722437" y="0"/>
                                </a:lnTo>
                                <a:lnTo>
                                  <a:pt x="1716087" y="0"/>
                                </a:lnTo>
                                <a:lnTo>
                                  <a:pt x="1714500" y="1587"/>
                                </a:lnTo>
                                <a:lnTo>
                                  <a:pt x="1714500" y="7937"/>
                                </a:lnTo>
                                <a:lnTo>
                                  <a:pt x="1716087" y="9525"/>
                                </a:lnTo>
                                <a:lnTo>
                                  <a:pt x="1722437" y="9525"/>
                                </a:lnTo>
                                <a:lnTo>
                                  <a:pt x="1724025" y="7937"/>
                                </a:lnTo>
                                <a:lnTo>
                                  <a:pt x="1724025" y="1587"/>
                                </a:lnTo>
                                <a:close/>
                              </a:path>
                              <a:path w="2647950" h="286385">
                                <a:moveTo>
                                  <a:pt x="1733550" y="277825"/>
                                </a:moveTo>
                                <a:lnTo>
                                  <a:pt x="1731962" y="276237"/>
                                </a:lnTo>
                                <a:lnTo>
                                  <a:pt x="1725612" y="276237"/>
                                </a:lnTo>
                                <a:lnTo>
                                  <a:pt x="1724025" y="277825"/>
                                </a:lnTo>
                                <a:lnTo>
                                  <a:pt x="1724025" y="284175"/>
                                </a:lnTo>
                                <a:lnTo>
                                  <a:pt x="1725612" y="285762"/>
                                </a:lnTo>
                                <a:lnTo>
                                  <a:pt x="1731962" y="285762"/>
                                </a:lnTo>
                                <a:lnTo>
                                  <a:pt x="1733550" y="284175"/>
                                </a:lnTo>
                                <a:lnTo>
                                  <a:pt x="1733550" y="277825"/>
                                </a:lnTo>
                                <a:close/>
                              </a:path>
                              <a:path w="2647950" h="286385">
                                <a:moveTo>
                                  <a:pt x="1743075" y="1587"/>
                                </a:moveTo>
                                <a:lnTo>
                                  <a:pt x="1741487" y="0"/>
                                </a:lnTo>
                                <a:lnTo>
                                  <a:pt x="1735137" y="0"/>
                                </a:lnTo>
                                <a:lnTo>
                                  <a:pt x="1733550" y="1587"/>
                                </a:lnTo>
                                <a:lnTo>
                                  <a:pt x="1733550" y="7937"/>
                                </a:lnTo>
                                <a:lnTo>
                                  <a:pt x="1735137" y="9525"/>
                                </a:lnTo>
                                <a:lnTo>
                                  <a:pt x="1741487" y="9525"/>
                                </a:lnTo>
                                <a:lnTo>
                                  <a:pt x="1743075" y="7937"/>
                                </a:lnTo>
                                <a:lnTo>
                                  <a:pt x="1743075" y="1587"/>
                                </a:lnTo>
                                <a:close/>
                              </a:path>
                              <a:path w="2647950" h="286385">
                                <a:moveTo>
                                  <a:pt x="1752600" y="277825"/>
                                </a:moveTo>
                                <a:lnTo>
                                  <a:pt x="1751012" y="276237"/>
                                </a:lnTo>
                                <a:lnTo>
                                  <a:pt x="1744662" y="276237"/>
                                </a:lnTo>
                                <a:lnTo>
                                  <a:pt x="1743075" y="277825"/>
                                </a:lnTo>
                                <a:lnTo>
                                  <a:pt x="1743075" y="284175"/>
                                </a:lnTo>
                                <a:lnTo>
                                  <a:pt x="1744662" y="285762"/>
                                </a:lnTo>
                                <a:lnTo>
                                  <a:pt x="1751012" y="285762"/>
                                </a:lnTo>
                                <a:lnTo>
                                  <a:pt x="1752600" y="284175"/>
                                </a:lnTo>
                                <a:lnTo>
                                  <a:pt x="1752600" y="277825"/>
                                </a:lnTo>
                                <a:close/>
                              </a:path>
                              <a:path w="2647950" h="286385">
                                <a:moveTo>
                                  <a:pt x="1762125" y="1587"/>
                                </a:moveTo>
                                <a:lnTo>
                                  <a:pt x="1760537" y="0"/>
                                </a:lnTo>
                                <a:lnTo>
                                  <a:pt x="1754187" y="0"/>
                                </a:lnTo>
                                <a:lnTo>
                                  <a:pt x="1752600" y="1587"/>
                                </a:lnTo>
                                <a:lnTo>
                                  <a:pt x="1752600" y="7937"/>
                                </a:lnTo>
                                <a:lnTo>
                                  <a:pt x="1754187" y="9525"/>
                                </a:lnTo>
                                <a:lnTo>
                                  <a:pt x="1760537" y="9525"/>
                                </a:lnTo>
                                <a:lnTo>
                                  <a:pt x="1762125" y="7937"/>
                                </a:lnTo>
                                <a:lnTo>
                                  <a:pt x="1762125" y="1587"/>
                                </a:lnTo>
                                <a:close/>
                              </a:path>
                              <a:path w="2647950" h="286385">
                                <a:moveTo>
                                  <a:pt x="1771650" y="277825"/>
                                </a:moveTo>
                                <a:lnTo>
                                  <a:pt x="1770062" y="276237"/>
                                </a:lnTo>
                                <a:lnTo>
                                  <a:pt x="1763712" y="276237"/>
                                </a:lnTo>
                                <a:lnTo>
                                  <a:pt x="1762125" y="277825"/>
                                </a:lnTo>
                                <a:lnTo>
                                  <a:pt x="1762125" y="284175"/>
                                </a:lnTo>
                                <a:lnTo>
                                  <a:pt x="1763712" y="285762"/>
                                </a:lnTo>
                                <a:lnTo>
                                  <a:pt x="1770062" y="285762"/>
                                </a:lnTo>
                                <a:lnTo>
                                  <a:pt x="1771650" y="284175"/>
                                </a:lnTo>
                                <a:lnTo>
                                  <a:pt x="1771650" y="277825"/>
                                </a:lnTo>
                                <a:close/>
                              </a:path>
                              <a:path w="2647950" h="286385">
                                <a:moveTo>
                                  <a:pt x="1781175" y="1587"/>
                                </a:moveTo>
                                <a:lnTo>
                                  <a:pt x="1779587" y="0"/>
                                </a:lnTo>
                                <a:lnTo>
                                  <a:pt x="1773237" y="0"/>
                                </a:lnTo>
                                <a:lnTo>
                                  <a:pt x="1771650" y="1587"/>
                                </a:lnTo>
                                <a:lnTo>
                                  <a:pt x="1771650" y="7937"/>
                                </a:lnTo>
                                <a:lnTo>
                                  <a:pt x="1773237" y="9525"/>
                                </a:lnTo>
                                <a:lnTo>
                                  <a:pt x="1779587" y="9525"/>
                                </a:lnTo>
                                <a:lnTo>
                                  <a:pt x="1781175" y="7937"/>
                                </a:lnTo>
                                <a:lnTo>
                                  <a:pt x="1781175" y="1587"/>
                                </a:lnTo>
                                <a:close/>
                              </a:path>
                              <a:path w="2647950" h="286385">
                                <a:moveTo>
                                  <a:pt x="1790700" y="277825"/>
                                </a:moveTo>
                                <a:lnTo>
                                  <a:pt x="1789112" y="276237"/>
                                </a:lnTo>
                                <a:lnTo>
                                  <a:pt x="1782762" y="276237"/>
                                </a:lnTo>
                                <a:lnTo>
                                  <a:pt x="1781175" y="277825"/>
                                </a:lnTo>
                                <a:lnTo>
                                  <a:pt x="1781175" y="284175"/>
                                </a:lnTo>
                                <a:lnTo>
                                  <a:pt x="1782762" y="285762"/>
                                </a:lnTo>
                                <a:lnTo>
                                  <a:pt x="1789112" y="285762"/>
                                </a:lnTo>
                                <a:lnTo>
                                  <a:pt x="1790700" y="284175"/>
                                </a:lnTo>
                                <a:lnTo>
                                  <a:pt x="1790700" y="277825"/>
                                </a:lnTo>
                                <a:close/>
                              </a:path>
                              <a:path w="2647950" h="286385">
                                <a:moveTo>
                                  <a:pt x="1800225" y="1587"/>
                                </a:moveTo>
                                <a:lnTo>
                                  <a:pt x="1798637" y="0"/>
                                </a:lnTo>
                                <a:lnTo>
                                  <a:pt x="1792287" y="0"/>
                                </a:lnTo>
                                <a:lnTo>
                                  <a:pt x="1790700" y="1587"/>
                                </a:lnTo>
                                <a:lnTo>
                                  <a:pt x="1790700" y="7937"/>
                                </a:lnTo>
                                <a:lnTo>
                                  <a:pt x="1792287" y="9525"/>
                                </a:lnTo>
                                <a:lnTo>
                                  <a:pt x="1798637" y="9525"/>
                                </a:lnTo>
                                <a:lnTo>
                                  <a:pt x="1800225" y="7937"/>
                                </a:lnTo>
                                <a:lnTo>
                                  <a:pt x="1800225" y="1587"/>
                                </a:lnTo>
                                <a:close/>
                              </a:path>
                              <a:path w="2647950" h="286385">
                                <a:moveTo>
                                  <a:pt x="1809750" y="277825"/>
                                </a:moveTo>
                                <a:lnTo>
                                  <a:pt x="1808162" y="276237"/>
                                </a:lnTo>
                                <a:lnTo>
                                  <a:pt x="1801812" y="276237"/>
                                </a:lnTo>
                                <a:lnTo>
                                  <a:pt x="1800225" y="277825"/>
                                </a:lnTo>
                                <a:lnTo>
                                  <a:pt x="1800225" y="284175"/>
                                </a:lnTo>
                                <a:lnTo>
                                  <a:pt x="1801812" y="285762"/>
                                </a:lnTo>
                                <a:lnTo>
                                  <a:pt x="1808162" y="285762"/>
                                </a:lnTo>
                                <a:lnTo>
                                  <a:pt x="1809750" y="284175"/>
                                </a:lnTo>
                                <a:lnTo>
                                  <a:pt x="1809750" y="277825"/>
                                </a:lnTo>
                                <a:close/>
                              </a:path>
                              <a:path w="2647950" h="286385">
                                <a:moveTo>
                                  <a:pt x="1819275" y="1587"/>
                                </a:moveTo>
                                <a:lnTo>
                                  <a:pt x="1817687" y="0"/>
                                </a:lnTo>
                                <a:lnTo>
                                  <a:pt x="1811337" y="0"/>
                                </a:lnTo>
                                <a:lnTo>
                                  <a:pt x="1809750" y="1587"/>
                                </a:lnTo>
                                <a:lnTo>
                                  <a:pt x="1809750" y="7937"/>
                                </a:lnTo>
                                <a:lnTo>
                                  <a:pt x="1811337" y="9525"/>
                                </a:lnTo>
                                <a:lnTo>
                                  <a:pt x="1817687" y="9525"/>
                                </a:lnTo>
                                <a:lnTo>
                                  <a:pt x="1819275" y="7937"/>
                                </a:lnTo>
                                <a:lnTo>
                                  <a:pt x="1819275" y="1587"/>
                                </a:lnTo>
                                <a:close/>
                              </a:path>
                              <a:path w="2647950" h="286385">
                                <a:moveTo>
                                  <a:pt x="1828800" y="277825"/>
                                </a:moveTo>
                                <a:lnTo>
                                  <a:pt x="1827212" y="276237"/>
                                </a:lnTo>
                                <a:lnTo>
                                  <a:pt x="1820862" y="276237"/>
                                </a:lnTo>
                                <a:lnTo>
                                  <a:pt x="1819275" y="277825"/>
                                </a:lnTo>
                                <a:lnTo>
                                  <a:pt x="1819275" y="284175"/>
                                </a:lnTo>
                                <a:lnTo>
                                  <a:pt x="1820862" y="285762"/>
                                </a:lnTo>
                                <a:lnTo>
                                  <a:pt x="1827212" y="285762"/>
                                </a:lnTo>
                                <a:lnTo>
                                  <a:pt x="1828800" y="284175"/>
                                </a:lnTo>
                                <a:lnTo>
                                  <a:pt x="1828800" y="277825"/>
                                </a:lnTo>
                                <a:close/>
                              </a:path>
                              <a:path w="2647950" h="286385">
                                <a:moveTo>
                                  <a:pt x="1838325" y="1587"/>
                                </a:moveTo>
                                <a:lnTo>
                                  <a:pt x="1836737" y="0"/>
                                </a:lnTo>
                                <a:lnTo>
                                  <a:pt x="1830387" y="0"/>
                                </a:lnTo>
                                <a:lnTo>
                                  <a:pt x="1828800" y="1587"/>
                                </a:lnTo>
                                <a:lnTo>
                                  <a:pt x="1828800" y="7937"/>
                                </a:lnTo>
                                <a:lnTo>
                                  <a:pt x="1830387" y="9525"/>
                                </a:lnTo>
                                <a:lnTo>
                                  <a:pt x="1836737" y="9525"/>
                                </a:lnTo>
                                <a:lnTo>
                                  <a:pt x="1838325" y="7937"/>
                                </a:lnTo>
                                <a:lnTo>
                                  <a:pt x="1838325" y="1587"/>
                                </a:lnTo>
                                <a:close/>
                              </a:path>
                              <a:path w="2647950" h="286385">
                                <a:moveTo>
                                  <a:pt x="1847850" y="277825"/>
                                </a:moveTo>
                                <a:lnTo>
                                  <a:pt x="1846262" y="276237"/>
                                </a:lnTo>
                                <a:lnTo>
                                  <a:pt x="1839912" y="276237"/>
                                </a:lnTo>
                                <a:lnTo>
                                  <a:pt x="1838325" y="277825"/>
                                </a:lnTo>
                                <a:lnTo>
                                  <a:pt x="1838325" y="284175"/>
                                </a:lnTo>
                                <a:lnTo>
                                  <a:pt x="1839912" y="285762"/>
                                </a:lnTo>
                                <a:lnTo>
                                  <a:pt x="1846262" y="285762"/>
                                </a:lnTo>
                                <a:lnTo>
                                  <a:pt x="1847850" y="284175"/>
                                </a:lnTo>
                                <a:lnTo>
                                  <a:pt x="1847850" y="277825"/>
                                </a:lnTo>
                                <a:close/>
                              </a:path>
                              <a:path w="2647950" h="286385">
                                <a:moveTo>
                                  <a:pt x="1857375" y="1587"/>
                                </a:moveTo>
                                <a:lnTo>
                                  <a:pt x="1855787" y="0"/>
                                </a:lnTo>
                                <a:lnTo>
                                  <a:pt x="1849437" y="0"/>
                                </a:lnTo>
                                <a:lnTo>
                                  <a:pt x="1847850" y="1587"/>
                                </a:lnTo>
                                <a:lnTo>
                                  <a:pt x="1847850" y="7937"/>
                                </a:lnTo>
                                <a:lnTo>
                                  <a:pt x="1849437" y="9525"/>
                                </a:lnTo>
                                <a:lnTo>
                                  <a:pt x="1855787" y="9525"/>
                                </a:lnTo>
                                <a:lnTo>
                                  <a:pt x="1857375" y="7937"/>
                                </a:lnTo>
                                <a:lnTo>
                                  <a:pt x="1857375" y="1587"/>
                                </a:lnTo>
                                <a:close/>
                              </a:path>
                              <a:path w="2647950" h="286385">
                                <a:moveTo>
                                  <a:pt x="1866900" y="277825"/>
                                </a:moveTo>
                                <a:lnTo>
                                  <a:pt x="1865312" y="276237"/>
                                </a:lnTo>
                                <a:lnTo>
                                  <a:pt x="1858962" y="276237"/>
                                </a:lnTo>
                                <a:lnTo>
                                  <a:pt x="1857375" y="277825"/>
                                </a:lnTo>
                                <a:lnTo>
                                  <a:pt x="1857375" y="284175"/>
                                </a:lnTo>
                                <a:lnTo>
                                  <a:pt x="1858962" y="285762"/>
                                </a:lnTo>
                                <a:lnTo>
                                  <a:pt x="1865312" y="285762"/>
                                </a:lnTo>
                                <a:lnTo>
                                  <a:pt x="1866900" y="284175"/>
                                </a:lnTo>
                                <a:lnTo>
                                  <a:pt x="1866900" y="277825"/>
                                </a:lnTo>
                                <a:close/>
                              </a:path>
                              <a:path w="2647950" h="286385">
                                <a:moveTo>
                                  <a:pt x="1876425" y="1587"/>
                                </a:moveTo>
                                <a:lnTo>
                                  <a:pt x="1874837" y="0"/>
                                </a:lnTo>
                                <a:lnTo>
                                  <a:pt x="1868487" y="0"/>
                                </a:lnTo>
                                <a:lnTo>
                                  <a:pt x="1866900" y="1587"/>
                                </a:lnTo>
                                <a:lnTo>
                                  <a:pt x="1866900" y="7937"/>
                                </a:lnTo>
                                <a:lnTo>
                                  <a:pt x="1868487" y="9525"/>
                                </a:lnTo>
                                <a:lnTo>
                                  <a:pt x="1874837" y="9525"/>
                                </a:lnTo>
                                <a:lnTo>
                                  <a:pt x="1876425" y="7937"/>
                                </a:lnTo>
                                <a:lnTo>
                                  <a:pt x="1876425" y="1587"/>
                                </a:lnTo>
                                <a:close/>
                              </a:path>
                              <a:path w="2647950" h="286385">
                                <a:moveTo>
                                  <a:pt x="1885950" y="277825"/>
                                </a:moveTo>
                                <a:lnTo>
                                  <a:pt x="1884362" y="276237"/>
                                </a:lnTo>
                                <a:lnTo>
                                  <a:pt x="1878012" y="276237"/>
                                </a:lnTo>
                                <a:lnTo>
                                  <a:pt x="1876425" y="277825"/>
                                </a:lnTo>
                                <a:lnTo>
                                  <a:pt x="1876425" y="284175"/>
                                </a:lnTo>
                                <a:lnTo>
                                  <a:pt x="1878012" y="285762"/>
                                </a:lnTo>
                                <a:lnTo>
                                  <a:pt x="1884362" y="285762"/>
                                </a:lnTo>
                                <a:lnTo>
                                  <a:pt x="1885950" y="284175"/>
                                </a:lnTo>
                                <a:lnTo>
                                  <a:pt x="1885950" y="277825"/>
                                </a:lnTo>
                                <a:close/>
                              </a:path>
                              <a:path w="2647950" h="286385">
                                <a:moveTo>
                                  <a:pt x="1895475" y="1587"/>
                                </a:moveTo>
                                <a:lnTo>
                                  <a:pt x="1893887" y="0"/>
                                </a:lnTo>
                                <a:lnTo>
                                  <a:pt x="1887537" y="0"/>
                                </a:lnTo>
                                <a:lnTo>
                                  <a:pt x="1885950" y="1587"/>
                                </a:lnTo>
                                <a:lnTo>
                                  <a:pt x="1885950" y="7937"/>
                                </a:lnTo>
                                <a:lnTo>
                                  <a:pt x="1887537" y="9525"/>
                                </a:lnTo>
                                <a:lnTo>
                                  <a:pt x="1893887" y="9525"/>
                                </a:lnTo>
                                <a:lnTo>
                                  <a:pt x="1895475" y="7937"/>
                                </a:lnTo>
                                <a:lnTo>
                                  <a:pt x="1895475" y="1587"/>
                                </a:lnTo>
                                <a:close/>
                              </a:path>
                              <a:path w="2647950" h="286385">
                                <a:moveTo>
                                  <a:pt x="1905000" y="277825"/>
                                </a:moveTo>
                                <a:lnTo>
                                  <a:pt x="1903412" y="276237"/>
                                </a:lnTo>
                                <a:lnTo>
                                  <a:pt x="1897062" y="276237"/>
                                </a:lnTo>
                                <a:lnTo>
                                  <a:pt x="1895475" y="277825"/>
                                </a:lnTo>
                                <a:lnTo>
                                  <a:pt x="1895475" y="284175"/>
                                </a:lnTo>
                                <a:lnTo>
                                  <a:pt x="1897062" y="285762"/>
                                </a:lnTo>
                                <a:lnTo>
                                  <a:pt x="1903412" y="285762"/>
                                </a:lnTo>
                                <a:lnTo>
                                  <a:pt x="1905000" y="284175"/>
                                </a:lnTo>
                                <a:lnTo>
                                  <a:pt x="1905000" y="277825"/>
                                </a:lnTo>
                                <a:close/>
                              </a:path>
                              <a:path w="2647950" h="286385">
                                <a:moveTo>
                                  <a:pt x="1914525" y="1587"/>
                                </a:moveTo>
                                <a:lnTo>
                                  <a:pt x="1912937" y="0"/>
                                </a:lnTo>
                                <a:lnTo>
                                  <a:pt x="1906587" y="0"/>
                                </a:lnTo>
                                <a:lnTo>
                                  <a:pt x="1905000" y="1587"/>
                                </a:lnTo>
                                <a:lnTo>
                                  <a:pt x="1905000" y="7937"/>
                                </a:lnTo>
                                <a:lnTo>
                                  <a:pt x="1906587" y="9525"/>
                                </a:lnTo>
                                <a:lnTo>
                                  <a:pt x="1912937" y="9525"/>
                                </a:lnTo>
                                <a:lnTo>
                                  <a:pt x="1914525" y="7937"/>
                                </a:lnTo>
                                <a:lnTo>
                                  <a:pt x="1914525" y="1587"/>
                                </a:lnTo>
                                <a:close/>
                              </a:path>
                              <a:path w="2647950" h="286385">
                                <a:moveTo>
                                  <a:pt x="1924050" y="277825"/>
                                </a:moveTo>
                                <a:lnTo>
                                  <a:pt x="1922462" y="276237"/>
                                </a:lnTo>
                                <a:lnTo>
                                  <a:pt x="1916112" y="276237"/>
                                </a:lnTo>
                                <a:lnTo>
                                  <a:pt x="1914525" y="277825"/>
                                </a:lnTo>
                                <a:lnTo>
                                  <a:pt x="1914525" y="284175"/>
                                </a:lnTo>
                                <a:lnTo>
                                  <a:pt x="1916112" y="285762"/>
                                </a:lnTo>
                                <a:lnTo>
                                  <a:pt x="1922462" y="285762"/>
                                </a:lnTo>
                                <a:lnTo>
                                  <a:pt x="1924050" y="284175"/>
                                </a:lnTo>
                                <a:lnTo>
                                  <a:pt x="1924050" y="277825"/>
                                </a:lnTo>
                                <a:close/>
                              </a:path>
                              <a:path w="2647950" h="286385">
                                <a:moveTo>
                                  <a:pt x="1933575" y="1587"/>
                                </a:moveTo>
                                <a:lnTo>
                                  <a:pt x="1931987" y="0"/>
                                </a:lnTo>
                                <a:lnTo>
                                  <a:pt x="1925637" y="0"/>
                                </a:lnTo>
                                <a:lnTo>
                                  <a:pt x="1924050" y="1587"/>
                                </a:lnTo>
                                <a:lnTo>
                                  <a:pt x="1924050" y="7937"/>
                                </a:lnTo>
                                <a:lnTo>
                                  <a:pt x="1925637" y="9525"/>
                                </a:lnTo>
                                <a:lnTo>
                                  <a:pt x="1931987" y="9525"/>
                                </a:lnTo>
                                <a:lnTo>
                                  <a:pt x="1933575" y="7937"/>
                                </a:lnTo>
                                <a:lnTo>
                                  <a:pt x="1933575" y="1587"/>
                                </a:lnTo>
                                <a:close/>
                              </a:path>
                              <a:path w="2647950" h="286385">
                                <a:moveTo>
                                  <a:pt x="1943100" y="277825"/>
                                </a:moveTo>
                                <a:lnTo>
                                  <a:pt x="1941512" y="276237"/>
                                </a:lnTo>
                                <a:lnTo>
                                  <a:pt x="1935162" y="276237"/>
                                </a:lnTo>
                                <a:lnTo>
                                  <a:pt x="1933575" y="277825"/>
                                </a:lnTo>
                                <a:lnTo>
                                  <a:pt x="1933575" y="284175"/>
                                </a:lnTo>
                                <a:lnTo>
                                  <a:pt x="1935162" y="285762"/>
                                </a:lnTo>
                                <a:lnTo>
                                  <a:pt x="1941512" y="285762"/>
                                </a:lnTo>
                                <a:lnTo>
                                  <a:pt x="1943100" y="284175"/>
                                </a:lnTo>
                                <a:lnTo>
                                  <a:pt x="1943100" y="277825"/>
                                </a:lnTo>
                                <a:close/>
                              </a:path>
                              <a:path w="2647950" h="286385">
                                <a:moveTo>
                                  <a:pt x="1952625" y="1587"/>
                                </a:moveTo>
                                <a:lnTo>
                                  <a:pt x="1951037" y="0"/>
                                </a:lnTo>
                                <a:lnTo>
                                  <a:pt x="1944687" y="0"/>
                                </a:lnTo>
                                <a:lnTo>
                                  <a:pt x="1943100" y="1587"/>
                                </a:lnTo>
                                <a:lnTo>
                                  <a:pt x="1943100" y="7937"/>
                                </a:lnTo>
                                <a:lnTo>
                                  <a:pt x="1944687" y="9525"/>
                                </a:lnTo>
                                <a:lnTo>
                                  <a:pt x="1951037" y="9525"/>
                                </a:lnTo>
                                <a:lnTo>
                                  <a:pt x="1952625" y="7937"/>
                                </a:lnTo>
                                <a:lnTo>
                                  <a:pt x="1952625" y="1587"/>
                                </a:lnTo>
                                <a:close/>
                              </a:path>
                              <a:path w="2647950" h="286385">
                                <a:moveTo>
                                  <a:pt x="1962150" y="277825"/>
                                </a:moveTo>
                                <a:lnTo>
                                  <a:pt x="1960562" y="276237"/>
                                </a:lnTo>
                                <a:lnTo>
                                  <a:pt x="1954212" y="276237"/>
                                </a:lnTo>
                                <a:lnTo>
                                  <a:pt x="1952625" y="277825"/>
                                </a:lnTo>
                                <a:lnTo>
                                  <a:pt x="1952625" y="284175"/>
                                </a:lnTo>
                                <a:lnTo>
                                  <a:pt x="1954212" y="285762"/>
                                </a:lnTo>
                                <a:lnTo>
                                  <a:pt x="1960562" y="285762"/>
                                </a:lnTo>
                                <a:lnTo>
                                  <a:pt x="1962150" y="284175"/>
                                </a:lnTo>
                                <a:lnTo>
                                  <a:pt x="1962150" y="277825"/>
                                </a:lnTo>
                                <a:close/>
                              </a:path>
                              <a:path w="2647950" h="286385">
                                <a:moveTo>
                                  <a:pt x="1971675" y="1587"/>
                                </a:moveTo>
                                <a:lnTo>
                                  <a:pt x="1970087" y="0"/>
                                </a:lnTo>
                                <a:lnTo>
                                  <a:pt x="1963737" y="0"/>
                                </a:lnTo>
                                <a:lnTo>
                                  <a:pt x="1962150" y="1587"/>
                                </a:lnTo>
                                <a:lnTo>
                                  <a:pt x="1962150" y="7937"/>
                                </a:lnTo>
                                <a:lnTo>
                                  <a:pt x="1963737" y="9525"/>
                                </a:lnTo>
                                <a:lnTo>
                                  <a:pt x="1970087" y="9525"/>
                                </a:lnTo>
                                <a:lnTo>
                                  <a:pt x="1971675" y="7937"/>
                                </a:lnTo>
                                <a:lnTo>
                                  <a:pt x="1971675" y="1587"/>
                                </a:lnTo>
                                <a:close/>
                              </a:path>
                              <a:path w="2647950" h="286385">
                                <a:moveTo>
                                  <a:pt x="1981200" y="277825"/>
                                </a:moveTo>
                                <a:lnTo>
                                  <a:pt x="1979612" y="276237"/>
                                </a:lnTo>
                                <a:lnTo>
                                  <a:pt x="1973262" y="276237"/>
                                </a:lnTo>
                                <a:lnTo>
                                  <a:pt x="1971675" y="277825"/>
                                </a:lnTo>
                                <a:lnTo>
                                  <a:pt x="1971675" y="284175"/>
                                </a:lnTo>
                                <a:lnTo>
                                  <a:pt x="1973262" y="285762"/>
                                </a:lnTo>
                                <a:lnTo>
                                  <a:pt x="1979612" y="285762"/>
                                </a:lnTo>
                                <a:lnTo>
                                  <a:pt x="1981200" y="284175"/>
                                </a:lnTo>
                                <a:lnTo>
                                  <a:pt x="1981200" y="277825"/>
                                </a:lnTo>
                                <a:close/>
                              </a:path>
                              <a:path w="2647950" h="286385">
                                <a:moveTo>
                                  <a:pt x="1990725" y="1587"/>
                                </a:moveTo>
                                <a:lnTo>
                                  <a:pt x="1989137" y="0"/>
                                </a:lnTo>
                                <a:lnTo>
                                  <a:pt x="1982787" y="0"/>
                                </a:lnTo>
                                <a:lnTo>
                                  <a:pt x="1981200" y="1587"/>
                                </a:lnTo>
                                <a:lnTo>
                                  <a:pt x="1981200" y="7937"/>
                                </a:lnTo>
                                <a:lnTo>
                                  <a:pt x="1982787" y="9525"/>
                                </a:lnTo>
                                <a:lnTo>
                                  <a:pt x="1989137" y="9525"/>
                                </a:lnTo>
                                <a:lnTo>
                                  <a:pt x="1990725" y="7937"/>
                                </a:lnTo>
                                <a:lnTo>
                                  <a:pt x="1990725" y="1587"/>
                                </a:lnTo>
                                <a:close/>
                              </a:path>
                              <a:path w="2647950" h="286385">
                                <a:moveTo>
                                  <a:pt x="2000250" y="277825"/>
                                </a:moveTo>
                                <a:lnTo>
                                  <a:pt x="1998662" y="276237"/>
                                </a:lnTo>
                                <a:lnTo>
                                  <a:pt x="1992312" y="276237"/>
                                </a:lnTo>
                                <a:lnTo>
                                  <a:pt x="1990725" y="277825"/>
                                </a:lnTo>
                                <a:lnTo>
                                  <a:pt x="1990725" y="284175"/>
                                </a:lnTo>
                                <a:lnTo>
                                  <a:pt x="1992312" y="285762"/>
                                </a:lnTo>
                                <a:lnTo>
                                  <a:pt x="1998662" y="285762"/>
                                </a:lnTo>
                                <a:lnTo>
                                  <a:pt x="2000250" y="284175"/>
                                </a:lnTo>
                                <a:lnTo>
                                  <a:pt x="2000250" y="277825"/>
                                </a:lnTo>
                                <a:close/>
                              </a:path>
                              <a:path w="2647950" h="286385">
                                <a:moveTo>
                                  <a:pt x="2009775" y="1587"/>
                                </a:moveTo>
                                <a:lnTo>
                                  <a:pt x="2008187" y="0"/>
                                </a:lnTo>
                                <a:lnTo>
                                  <a:pt x="2001837" y="0"/>
                                </a:lnTo>
                                <a:lnTo>
                                  <a:pt x="2000250" y="1587"/>
                                </a:lnTo>
                                <a:lnTo>
                                  <a:pt x="2000250" y="7937"/>
                                </a:lnTo>
                                <a:lnTo>
                                  <a:pt x="2001837" y="9525"/>
                                </a:lnTo>
                                <a:lnTo>
                                  <a:pt x="2008187" y="9525"/>
                                </a:lnTo>
                                <a:lnTo>
                                  <a:pt x="2009775" y="7937"/>
                                </a:lnTo>
                                <a:lnTo>
                                  <a:pt x="2009775" y="1587"/>
                                </a:lnTo>
                                <a:close/>
                              </a:path>
                              <a:path w="2647950" h="286385">
                                <a:moveTo>
                                  <a:pt x="2019300" y="277825"/>
                                </a:moveTo>
                                <a:lnTo>
                                  <a:pt x="2017712" y="276237"/>
                                </a:lnTo>
                                <a:lnTo>
                                  <a:pt x="2011362" y="276237"/>
                                </a:lnTo>
                                <a:lnTo>
                                  <a:pt x="2009775" y="277825"/>
                                </a:lnTo>
                                <a:lnTo>
                                  <a:pt x="2009775" y="284175"/>
                                </a:lnTo>
                                <a:lnTo>
                                  <a:pt x="2011362" y="285762"/>
                                </a:lnTo>
                                <a:lnTo>
                                  <a:pt x="2017712" y="285762"/>
                                </a:lnTo>
                                <a:lnTo>
                                  <a:pt x="2019300" y="284175"/>
                                </a:lnTo>
                                <a:lnTo>
                                  <a:pt x="2019300" y="277825"/>
                                </a:lnTo>
                                <a:close/>
                              </a:path>
                              <a:path w="2647950" h="286385">
                                <a:moveTo>
                                  <a:pt x="2028825" y="1587"/>
                                </a:moveTo>
                                <a:lnTo>
                                  <a:pt x="2027237" y="0"/>
                                </a:lnTo>
                                <a:lnTo>
                                  <a:pt x="2020887" y="0"/>
                                </a:lnTo>
                                <a:lnTo>
                                  <a:pt x="2019300" y="1587"/>
                                </a:lnTo>
                                <a:lnTo>
                                  <a:pt x="2019300" y="7937"/>
                                </a:lnTo>
                                <a:lnTo>
                                  <a:pt x="2020887" y="9525"/>
                                </a:lnTo>
                                <a:lnTo>
                                  <a:pt x="2027237" y="9525"/>
                                </a:lnTo>
                                <a:lnTo>
                                  <a:pt x="2028825" y="7937"/>
                                </a:lnTo>
                                <a:lnTo>
                                  <a:pt x="2028825" y="1587"/>
                                </a:lnTo>
                                <a:close/>
                              </a:path>
                              <a:path w="2647950" h="286385">
                                <a:moveTo>
                                  <a:pt x="2038350" y="277825"/>
                                </a:moveTo>
                                <a:lnTo>
                                  <a:pt x="2036762" y="276237"/>
                                </a:lnTo>
                                <a:lnTo>
                                  <a:pt x="2030412" y="276237"/>
                                </a:lnTo>
                                <a:lnTo>
                                  <a:pt x="2028825" y="277825"/>
                                </a:lnTo>
                                <a:lnTo>
                                  <a:pt x="2028825" y="284175"/>
                                </a:lnTo>
                                <a:lnTo>
                                  <a:pt x="2030412" y="285762"/>
                                </a:lnTo>
                                <a:lnTo>
                                  <a:pt x="2036762" y="285762"/>
                                </a:lnTo>
                                <a:lnTo>
                                  <a:pt x="2038350" y="284175"/>
                                </a:lnTo>
                                <a:lnTo>
                                  <a:pt x="2038350" y="277825"/>
                                </a:lnTo>
                                <a:close/>
                              </a:path>
                              <a:path w="2647950" h="286385">
                                <a:moveTo>
                                  <a:pt x="2047875" y="1587"/>
                                </a:moveTo>
                                <a:lnTo>
                                  <a:pt x="2046287" y="0"/>
                                </a:lnTo>
                                <a:lnTo>
                                  <a:pt x="2039937" y="0"/>
                                </a:lnTo>
                                <a:lnTo>
                                  <a:pt x="2038350" y="1587"/>
                                </a:lnTo>
                                <a:lnTo>
                                  <a:pt x="2038350" y="7937"/>
                                </a:lnTo>
                                <a:lnTo>
                                  <a:pt x="2039937" y="9525"/>
                                </a:lnTo>
                                <a:lnTo>
                                  <a:pt x="2046287" y="9525"/>
                                </a:lnTo>
                                <a:lnTo>
                                  <a:pt x="2047875" y="7937"/>
                                </a:lnTo>
                                <a:lnTo>
                                  <a:pt x="2047875" y="1587"/>
                                </a:lnTo>
                                <a:close/>
                              </a:path>
                              <a:path w="2647950" h="286385">
                                <a:moveTo>
                                  <a:pt x="2057400" y="277825"/>
                                </a:moveTo>
                                <a:lnTo>
                                  <a:pt x="2055812" y="276237"/>
                                </a:lnTo>
                                <a:lnTo>
                                  <a:pt x="2049462" y="276237"/>
                                </a:lnTo>
                                <a:lnTo>
                                  <a:pt x="2047875" y="277825"/>
                                </a:lnTo>
                                <a:lnTo>
                                  <a:pt x="2047875" y="284175"/>
                                </a:lnTo>
                                <a:lnTo>
                                  <a:pt x="2049462" y="285762"/>
                                </a:lnTo>
                                <a:lnTo>
                                  <a:pt x="2055812" y="285762"/>
                                </a:lnTo>
                                <a:lnTo>
                                  <a:pt x="2057400" y="284175"/>
                                </a:lnTo>
                                <a:lnTo>
                                  <a:pt x="2057400" y="277825"/>
                                </a:lnTo>
                                <a:close/>
                              </a:path>
                              <a:path w="2647950" h="286385">
                                <a:moveTo>
                                  <a:pt x="2066925" y="1587"/>
                                </a:moveTo>
                                <a:lnTo>
                                  <a:pt x="2065337" y="0"/>
                                </a:lnTo>
                                <a:lnTo>
                                  <a:pt x="2058987" y="0"/>
                                </a:lnTo>
                                <a:lnTo>
                                  <a:pt x="2057400" y="1587"/>
                                </a:lnTo>
                                <a:lnTo>
                                  <a:pt x="2057400" y="7937"/>
                                </a:lnTo>
                                <a:lnTo>
                                  <a:pt x="2058987" y="9525"/>
                                </a:lnTo>
                                <a:lnTo>
                                  <a:pt x="2065337" y="9525"/>
                                </a:lnTo>
                                <a:lnTo>
                                  <a:pt x="2066925" y="7937"/>
                                </a:lnTo>
                                <a:lnTo>
                                  <a:pt x="2066925" y="1587"/>
                                </a:lnTo>
                                <a:close/>
                              </a:path>
                              <a:path w="2647950" h="286385">
                                <a:moveTo>
                                  <a:pt x="2076450" y="277825"/>
                                </a:moveTo>
                                <a:lnTo>
                                  <a:pt x="2074862" y="276237"/>
                                </a:lnTo>
                                <a:lnTo>
                                  <a:pt x="2068512" y="276237"/>
                                </a:lnTo>
                                <a:lnTo>
                                  <a:pt x="2066925" y="277825"/>
                                </a:lnTo>
                                <a:lnTo>
                                  <a:pt x="2066925" y="284175"/>
                                </a:lnTo>
                                <a:lnTo>
                                  <a:pt x="2068512" y="285762"/>
                                </a:lnTo>
                                <a:lnTo>
                                  <a:pt x="2074862" y="285762"/>
                                </a:lnTo>
                                <a:lnTo>
                                  <a:pt x="2076450" y="284175"/>
                                </a:lnTo>
                                <a:lnTo>
                                  <a:pt x="2076450" y="277825"/>
                                </a:lnTo>
                                <a:close/>
                              </a:path>
                              <a:path w="2647950" h="286385">
                                <a:moveTo>
                                  <a:pt x="2085975" y="1587"/>
                                </a:moveTo>
                                <a:lnTo>
                                  <a:pt x="2084387" y="0"/>
                                </a:lnTo>
                                <a:lnTo>
                                  <a:pt x="2078037" y="0"/>
                                </a:lnTo>
                                <a:lnTo>
                                  <a:pt x="2076450" y="1587"/>
                                </a:lnTo>
                                <a:lnTo>
                                  <a:pt x="2076450" y="7937"/>
                                </a:lnTo>
                                <a:lnTo>
                                  <a:pt x="2078037" y="9525"/>
                                </a:lnTo>
                                <a:lnTo>
                                  <a:pt x="2084387" y="9525"/>
                                </a:lnTo>
                                <a:lnTo>
                                  <a:pt x="2085975" y="7937"/>
                                </a:lnTo>
                                <a:lnTo>
                                  <a:pt x="2085975" y="1587"/>
                                </a:lnTo>
                                <a:close/>
                              </a:path>
                              <a:path w="2647950" h="286385">
                                <a:moveTo>
                                  <a:pt x="2095500" y="277825"/>
                                </a:moveTo>
                                <a:lnTo>
                                  <a:pt x="2093912" y="276237"/>
                                </a:lnTo>
                                <a:lnTo>
                                  <a:pt x="2087562" y="276237"/>
                                </a:lnTo>
                                <a:lnTo>
                                  <a:pt x="2085975" y="277825"/>
                                </a:lnTo>
                                <a:lnTo>
                                  <a:pt x="2085975" y="284175"/>
                                </a:lnTo>
                                <a:lnTo>
                                  <a:pt x="2087562" y="285762"/>
                                </a:lnTo>
                                <a:lnTo>
                                  <a:pt x="2093912" y="285762"/>
                                </a:lnTo>
                                <a:lnTo>
                                  <a:pt x="2095500" y="284175"/>
                                </a:lnTo>
                                <a:lnTo>
                                  <a:pt x="2095500" y="277825"/>
                                </a:lnTo>
                                <a:close/>
                              </a:path>
                              <a:path w="2647950" h="286385">
                                <a:moveTo>
                                  <a:pt x="2105025" y="1587"/>
                                </a:moveTo>
                                <a:lnTo>
                                  <a:pt x="2103437" y="0"/>
                                </a:lnTo>
                                <a:lnTo>
                                  <a:pt x="2097087" y="0"/>
                                </a:lnTo>
                                <a:lnTo>
                                  <a:pt x="2095500" y="1587"/>
                                </a:lnTo>
                                <a:lnTo>
                                  <a:pt x="2095500" y="7937"/>
                                </a:lnTo>
                                <a:lnTo>
                                  <a:pt x="2097087" y="9525"/>
                                </a:lnTo>
                                <a:lnTo>
                                  <a:pt x="2103437" y="9525"/>
                                </a:lnTo>
                                <a:lnTo>
                                  <a:pt x="2105025" y="7937"/>
                                </a:lnTo>
                                <a:lnTo>
                                  <a:pt x="2105025" y="1587"/>
                                </a:lnTo>
                                <a:close/>
                              </a:path>
                              <a:path w="2647950" h="286385">
                                <a:moveTo>
                                  <a:pt x="2114550" y="277825"/>
                                </a:moveTo>
                                <a:lnTo>
                                  <a:pt x="2112962" y="276237"/>
                                </a:lnTo>
                                <a:lnTo>
                                  <a:pt x="2106612" y="276237"/>
                                </a:lnTo>
                                <a:lnTo>
                                  <a:pt x="2105025" y="277825"/>
                                </a:lnTo>
                                <a:lnTo>
                                  <a:pt x="2105025" y="284175"/>
                                </a:lnTo>
                                <a:lnTo>
                                  <a:pt x="2106612" y="285762"/>
                                </a:lnTo>
                                <a:lnTo>
                                  <a:pt x="2112962" y="285762"/>
                                </a:lnTo>
                                <a:lnTo>
                                  <a:pt x="2114550" y="284175"/>
                                </a:lnTo>
                                <a:lnTo>
                                  <a:pt x="2114550" y="277825"/>
                                </a:lnTo>
                                <a:close/>
                              </a:path>
                              <a:path w="2647950" h="286385">
                                <a:moveTo>
                                  <a:pt x="2124075" y="1587"/>
                                </a:moveTo>
                                <a:lnTo>
                                  <a:pt x="2122487" y="0"/>
                                </a:lnTo>
                                <a:lnTo>
                                  <a:pt x="2116137" y="0"/>
                                </a:lnTo>
                                <a:lnTo>
                                  <a:pt x="2114550" y="1587"/>
                                </a:lnTo>
                                <a:lnTo>
                                  <a:pt x="2114550" y="7937"/>
                                </a:lnTo>
                                <a:lnTo>
                                  <a:pt x="2116137" y="9525"/>
                                </a:lnTo>
                                <a:lnTo>
                                  <a:pt x="2122487" y="9525"/>
                                </a:lnTo>
                                <a:lnTo>
                                  <a:pt x="2124075" y="7937"/>
                                </a:lnTo>
                                <a:lnTo>
                                  <a:pt x="2124075" y="1587"/>
                                </a:lnTo>
                                <a:close/>
                              </a:path>
                              <a:path w="2647950" h="286385">
                                <a:moveTo>
                                  <a:pt x="2133600" y="277825"/>
                                </a:moveTo>
                                <a:lnTo>
                                  <a:pt x="2132012" y="276237"/>
                                </a:lnTo>
                                <a:lnTo>
                                  <a:pt x="2125662" y="276237"/>
                                </a:lnTo>
                                <a:lnTo>
                                  <a:pt x="2124075" y="277825"/>
                                </a:lnTo>
                                <a:lnTo>
                                  <a:pt x="2124075" y="284175"/>
                                </a:lnTo>
                                <a:lnTo>
                                  <a:pt x="2125662" y="285762"/>
                                </a:lnTo>
                                <a:lnTo>
                                  <a:pt x="2132012" y="285762"/>
                                </a:lnTo>
                                <a:lnTo>
                                  <a:pt x="2133600" y="284175"/>
                                </a:lnTo>
                                <a:lnTo>
                                  <a:pt x="2133600" y="277825"/>
                                </a:lnTo>
                                <a:close/>
                              </a:path>
                              <a:path w="2647950" h="286385">
                                <a:moveTo>
                                  <a:pt x="2143125" y="1587"/>
                                </a:moveTo>
                                <a:lnTo>
                                  <a:pt x="2141537" y="0"/>
                                </a:lnTo>
                                <a:lnTo>
                                  <a:pt x="2135187" y="0"/>
                                </a:lnTo>
                                <a:lnTo>
                                  <a:pt x="2133600" y="1587"/>
                                </a:lnTo>
                                <a:lnTo>
                                  <a:pt x="2133600" y="7937"/>
                                </a:lnTo>
                                <a:lnTo>
                                  <a:pt x="2135187" y="9525"/>
                                </a:lnTo>
                                <a:lnTo>
                                  <a:pt x="2141537" y="9525"/>
                                </a:lnTo>
                                <a:lnTo>
                                  <a:pt x="2143125" y="7937"/>
                                </a:lnTo>
                                <a:lnTo>
                                  <a:pt x="2143125" y="1587"/>
                                </a:lnTo>
                                <a:close/>
                              </a:path>
                              <a:path w="2647950" h="286385">
                                <a:moveTo>
                                  <a:pt x="2152650" y="277825"/>
                                </a:moveTo>
                                <a:lnTo>
                                  <a:pt x="2151062" y="276237"/>
                                </a:lnTo>
                                <a:lnTo>
                                  <a:pt x="2144712" y="276237"/>
                                </a:lnTo>
                                <a:lnTo>
                                  <a:pt x="2143125" y="277825"/>
                                </a:lnTo>
                                <a:lnTo>
                                  <a:pt x="2143125" y="284175"/>
                                </a:lnTo>
                                <a:lnTo>
                                  <a:pt x="2144712" y="285762"/>
                                </a:lnTo>
                                <a:lnTo>
                                  <a:pt x="2151062" y="285762"/>
                                </a:lnTo>
                                <a:lnTo>
                                  <a:pt x="2152650" y="284175"/>
                                </a:lnTo>
                                <a:lnTo>
                                  <a:pt x="2152650" y="277825"/>
                                </a:lnTo>
                                <a:close/>
                              </a:path>
                              <a:path w="2647950" h="286385">
                                <a:moveTo>
                                  <a:pt x="2162175" y="1587"/>
                                </a:moveTo>
                                <a:lnTo>
                                  <a:pt x="2160587" y="0"/>
                                </a:lnTo>
                                <a:lnTo>
                                  <a:pt x="2154237" y="0"/>
                                </a:lnTo>
                                <a:lnTo>
                                  <a:pt x="2152650" y="1587"/>
                                </a:lnTo>
                                <a:lnTo>
                                  <a:pt x="2152650" y="7937"/>
                                </a:lnTo>
                                <a:lnTo>
                                  <a:pt x="2154237" y="9525"/>
                                </a:lnTo>
                                <a:lnTo>
                                  <a:pt x="2160587" y="9525"/>
                                </a:lnTo>
                                <a:lnTo>
                                  <a:pt x="2162175" y="7937"/>
                                </a:lnTo>
                                <a:lnTo>
                                  <a:pt x="2162175" y="1587"/>
                                </a:lnTo>
                                <a:close/>
                              </a:path>
                              <a:path w="2647950" h="286385">
                                <a:moveTo>
                                  <a:pt x="2171700" y="277825"/>
                                </a:moveTo>
                                <a:lnTo>
                                  <a:pt x="2170112" y="276237"/>
                                </a:lnTo>
                                <a:lnTo>
                                  <a:pt x="2163762" y="276237"/>
                                </a:lnTo>
                                <a:lnTo>
                                  <a:pt x="2162175" y="277825"/>
                                </a:lnTo>
                                <a:lnTo>
                                  <a:pt x="2162175" y="284175"/>
                                </a:lnTo>
                                <a:lnTo>
                                  <a:pt x="2163762" y="285762"/>
                                </a:lnTo>
                                <a:lnTo>
                                  <a:pt x="2170112" y="285762"/>
                                </a:lnTo>
                                <a:lnTo>
                                  <a:pt x="2171700" y="284175"/>
                                </a:lnTo>
                                <a:lnTo>
                                  <a:pt x="2171700" y="277825"/>
                                </a:lnTo>
                                <a:close/>
                              </a:path>
                              <a:path w="2647950" h="286385">
                                <a:moveTo>
                                  <a:pt x="2181225" y="1587"/>
                                </a:moveTo>
                                <a:lnTo>
                                  <a:pt x="2179637" y="0"/>
                                </a:lnTo>
                                <a:lnTo>
                                  <a:pt x="2173287" y="0"/>
                                </a:lnTo>
                                <a:lnTo>
                                  <a:pt x="2171700" y="1587"/>
                                </a:lnTo>
                                <a:lnTo>
                                  <a:pt x="2171700" y="7937"/>
                                </a:lnTo>
                                <a:lnTo>
                                  <a:pt x="2173287" y="9525"/>
                                </a:lnTo>
                                <a:lnTo>
                                  <a:pt x="2179637" y="9525"/>
                                </a:lnTo>
                                <a:lnTo>
                                  <a:pt x="2181225" y="7937"/>
                                </a:lnTo>
                                <a:lnTo>
                                  <a:pt x="2181225" y="1587"/>
                                </a:lnTo>
                                <a:close/>
                              </a:path>
                              <a:path w="2647950" h="286385">
                                <a:moveTo>
                                  <a:pt x="2190750" y="277825"/>
                                </a:moveTo>
                                <a:lnTo>
                                  <a:pt x="2189162" y="276237"/>
                                </a:lnTo>
                                <a:lnTo>
                                  <a:pt x="2182812" y="276237"/>
                                </a:lnTo>
                                <a:lnTo>
                                  <a:pt x="2181225" y="277825"/>
                                </a:lnTo>
                                <a:lnTo>
                                  <a:pt x="2181225" y="284175"/>
                                </a:lnTo>
                                <a:lnTo>
                                  <a:pt x="2182812" y="285762"/>
                                </a:lnTo>
                                <a:lnTo>
                                  <a:pt x="2189162" y="285762"/>
                                </a:lnTo>
                                <a:lnTo>
                                  <a:pt x="2190750" y="284175"/>
                                </a:lnTo>
                                <a:lnTo>
                                  <a:pt x="2190750" y="277825"/>
                                </a:lnTo>
                                <a:close/>
                              </a:path>
                              <a:path w="2647950" h="286385">
                                <a:moveTo>
                                  <a:pt x="2200275" y="1587"/>
                                </a:moveTo>
                                <a:lnTo>
                                  <a:pt x="2198687" y="0"/>
                                </a:lnTo>
                                <a:lnTo>
                                  <a:pt x="2192337" y="0"/>
                                </a:lnTo>
                                <a:lnTo>
                                  <a:pt x="2190750" y="1587"/>
                                </a:lnTo>
                                <a:lnTo>
                                  <a:pt x="2190750" y="7937"/>
                                </a:lnTo>
                                <a:lnTo>
                                  <a:pt x="2192337" y="9525"/>
                                </a:lnTo>
                                <a:lnTo>
                                  <a:pt x="2198687" y="9525"/>
                                </a:lnTo>
                                <a:lnTo>
                                  <a:pt x="2200275" y="7937"/>
                                </a:lnTo>
                                <a:lnTo>
                                  <a:pt x="2200275" y="1587"/>
                                </a:lnTo>
                                <a:close/>
                              </a:path>
                              <a:path w="2647950" h="286385">
                                <a:moveTo>
                                  <a:pt x="2209800" y="277825"/>
                                </a:moveTo>
                                <a:lnTo>
                                  <a:pt x="2208212" y="276237"/>
                                </a:lnTo>
                                <a:lnTo>
                                  <a:pt x="2201862" y="276237"/>
                                </a:lnTo>
                                <a:lnTo>
                                  <a:pt x="2200275" y="277825"/>
                                </a:lnTo>
                                <a:lnTo>
                                  <a:pt x="2200275" y="284175"/>
                                </a:lnTo>
                                <a:lnTo>
                                  <a:pt x="2201862" y="285762"/>
                                </a:lnTo>
                                <a:lnTo>
                                  <a:pt x="2208212" y="285762"/>
                                </a:lnTo>
                                <a:lnTo>
                                  <a:pt x="2209800" y="284175"/>
                                </a:lnTo>
                                <a:lnTo>
                                  <a:pt x="2209800" y="277825"/>
                                </a:lnTo>
                                <a:close/>
                              </a:path>
                              <a:path w="2647950" h="286385">
                                <a:moveTo>
                                  <a:pt x="2219325" y="1587"/>
                                </a:moveTo>
                                <a:lnTo>
                                  <a:pt x="2217737" y="0"/>
                                </a:lnTo>
                                <a:lnTo>
                                  <a:pt x="2211387" y="0"/>
                                </a:lnTo>
                                <a:lnTo>
                                  <a:pt x="2209800" y="1587"/>
                                </a:lnTo>
                                <a:lnTo>
                                  <a:pt x="2209800" y="7937"/>
                                </a:lnTo>
                                <a:lnTo>
                                  <a:pt x="2211387" y="9525"/>
                                </a:lnTo>
                                <a:lnTo>
                                  <a:pt x="2217737" y="9525"/>
                                </a:lnTo>
                                <a:lnTo>
                                  <a:pt x="2219325" y="7937"/>
                                </a:lnTo>
                                <a:lnTo>
                                  <a:pt x="2219325" y="1587"/>
                                </a:lnTo>
                                <a:close/>
                              </a:path>
                              <a:path w="2647950" h="286385">
                                <a:moveTo>
                                  <a:pt x="2228850" y="277825"/>
                                </a:moveTo>
                                <a:lnTo>
                                  <a:pt x="2227262" y="276237"/>
                                </a:lnTo>
                                <a:lnTo>
                                  <a:pt x="2220912" y="276237"/>
                                </a:lnTo>
                                <a:lnTo>
                                  <a:pt x="2219325" y="277825"/>
                                </a:lnTo>
                                <a:lnTo>
                                  <a:pt x="2219325" y="284175"/>
                                </a:lnTo>
                                <a:lnTo>
                                  <a:pt x="2220912" y="285762"/>
                                </a:lnTo>
                                <a:lnTo>
                                  <a:pt x="2227262" y="285762"/>
                                </a:lnTo>
                                <a:lnTo>
                                  <a:pt x="2228850" y="284175"/>
                                </a:lnTo>
                                <a:lnTo>
                                  <a:pt x="2228850" y="277825"/>
                                </a:lnTo>
                                <a:close/>
                              </a:path>
                              <a:path w="2647950" h="286385">
                                <a:moveTo>
                                  <a:pt x="2238375" y="1587"/>
                                </a:moveTo>
                                <a:lnTo>
                                  <a:pt x="2236787" y="0"/>
                                </a:lnTo>
                                <a:lnTo>
                                  <a:pt x="2230437" y="0"/>
                                </a:lnTo>
                                <a:lnTo>
                                  <a:pt x="2228850" y="1587"/>
                                </a:lnTo>
                                <a:lnTo>
                                  <a:pt x="2228850" y="7937"/>
                                </a:lnTo>
                                <a:lnTo>
                                  <a:pt x="2230437" y="9525"/>
                                </a:lnTo>
                                <a:lnTo>
                                  <a:pt x="2236787" y="9525"/>
                                </a:lnTo>
                                <a:lnTo>
                                  <a:pt x="2238375" y="7937"/>
                                </a:lnTo>
                                <a:lnTo>
                                  <a:pt x="2238375" y="1587"/>
                                </a:lnTo>
                                <a:close/>
                              </a:path>
                              <a:path w="2647950" h="286385">
                                <a:moveTo>
                                  <a:pt x="2247900" y="277825"/>
                                </a:moveTo>
                                <a:lnTo>
                                  <a:pt x="2246312" y="276237"/>
                                </a:lnTo>
                                <a:lnTo>
                                  <a:pt x="2239962" y="276237"/>
                                </a:lnTo>
                                <a:lnTo>
                                  <a:pt x="2238375" y="277825"/>
                                </a:lnTo>
                                <a:lnTo>
                                  <a:pt x="2238375" y="284175"/>
                                </a:lnTo>
                                <a:lnTo>
                                  <a:pt x="2239962" y="285762"/>
                                </a:lnTo>
                                <a:lnTo>
                                  <a:pt x="2246312" y="285762"/>
                                </a:lnTo>
                                <a:lnTo>
                                  <a:pt x="2247900" y="284175"/>
                                </a:lnTo>
                                <a:lnTo>
                                  <a:pt x="2247900" y="277825"/>
                                </a:lnTo>
                                <a:close/>
                              </a:path>
                              <a:path w="2647950" h="286385">
                                <a:moveTo>
                                  <a:pt x="2257425" y="1587"/>
                                </a:moveTo>
                                <a:lnTo>
                                  <a:pt x="2255837" y="0"/>
                                </a:lnTo>
                                <a:lnTo>
                                  <a:pt x="2249487" y="0"/>
                                </a:lnTo>
                                <a:lnTo>
                                  <a:pt x="2247900" y="1587"/>
                                </a:lnTo>
                                <a:lnTo>
                                  <a:pt x="2247900" y="7937"/>
                                </a:lnTo>
                                <a:lnTo>
                                  <a:pt x="2249487" y="9525"/>
                                </a:lnTo>
                                <a:lnTo>
                                  <a:pt x="2255837" y="9525"/>
                                </a:lnTo>
                                <a:lnTo>
                                  <a:pt x="2257425" y="7937"/>
                                </a:lnTo>
                                <a:lnTo>
                                  <a:pt x="2257425" y="1587"/>
                                </a:lnTo>
                                <a:close/>
                              </a:path>
                              <a:path w="2647950" h="286385">
                                <a:moveTo>
                                  <a:pt x="2266950" y="277825"/>
                                </a:moveTo>
                                <a:lnTo>
                                  <a:pt x="2265362" y="276237"/>
                                </a:lnTo>
                                <a:lnTo>
                                  <a:pt x="2259012" y="276237"/>
                                </a:lnTo>
                                <a:lnTo>
                                  <a:pt x="2257425" y="277825"/>
                                </a:lnTo>
                                <a:lnTo>
                                  <a:pt x="2257425" y="284175"/>
                                </a:lnTo>
                                <a:lnTo>
                                  <a:pt x="2259012" y="285762"/>
                                </a:lnTo>
                                <a:lnTo>
                                  <a:pt x="2265362" y="285762"/>
                                </a:lnTo>
                                <a:lnTo>
                                  <a:pt x="2266950" y="284175"/>
                                </a:lnTo>
                                <a:lnTo>
                                  <a:pt x="2266950" y="277825"/>
                                </a:lnTo>
                                <a:close/>
                              </a:path>
                              <a:path w="2647950" h="286385">
                                <a:moveTo>
                                  <a:pt x="2276475" y="1587"/>
                                </a:moveTo>
                                <a:lnTo>
                                  <a:pt x="2274887" y="0"/>
                                </a:lnTo>
                                <a:lnTo>
                                  <a:pt x="2268537" y="0"/>
                                </a:lnTo>
                                <a:lnTo>
                                  <a:pt x="2266950" y="1587"/>
                                </a:lnTo>
                                <a:lnTo>
                                  <a:pt x="2266950" y="7937"/>
                                </a:lnTo>
                                <a:lnTo>
                                  <a:pt x="2268537" y="9525"/>
                                </a:lnTo>
                                <a:lnTo>
                                  <a:pt x="2274887" y="9525"/>
                                </a:lnTo>
                                <a:lnTo>
                                  <a:pt x="2276475" y="7937"/>
                                </a:lnTo>
                                <a:lnTo>
                                  <a:pt x="2276475" y="1587"/>
                                </a:lnTo>
                                <a:close/>
                              </a:path>
                              <a:path w="2647950" h="286385">
                                <a:moveTo>
                                  <a:pt x="2286000" y="277825"/>
                                </a:moveTo>
                                <a:lnTo>
                                  <a:pt x="2284412" y="276237"/>
                                </a:lnTo>
                                <a:lnTo>
                                  <a:pt x="2278062" y="276237"/>
                                </a:lnTo>
                                <a:lnTo>
                                  <a:pt x="2276475" y="277825"/>
                                </a:lnTo>
                                <a:lnTo>
                                  <a:pt x="2276475" y="284175"/>
                                </a:lnTo>
                                <a:lnTo>
                                  <a:pt x="2278062" y="285762"/>
                                </a:lnTo>
                                <a:lnTo>
                                  <a:pt x="2284412" y="285762"/>
                                </a:lnTo>
                                <a:lnTo>
                                  <a:pt x="2286000" y="284175"/>
                                </a:lnTo>
                                <a:lnTo>
                                  <a:pt x="2286000" y="277825"/>
                                </a:lnTo>
                                <a:close/>
                              </a:path>
                              <a:path w="2647950" h="286385">
                                <a:moveTo>
                                  <a:pt x="2295525" y="1587"/>
                                </a:moveTo>
                                <a:lnTo>
                                  <a:pt x="2293937" y="0"/>
                                </a:lnTo>
                                <a:lnTo>
                                  <a:pt x="2287587" y="0"/>
                                </a:lnTo>
                                <a:lnTo>
                                  <a:pt x="2286000" y="1587"/>
                                </a:lnTo>
                                <a:lnTo>
                                  <a:pt x="2286000" y="7937"/>
                                </a:lnTo>
                                <a:lnTo>
                                  <a:pt x="2287587" y="9525"/>
                                </a:lnTo>
                                <a:lnTo>
                                  <a:pt x="2293937" y="9525"/>
                                </a:lnTo>
                                <a:lnTo>
                                  <a:pt x="2295525" y="7937"/>
                                </a:lnTo>
                                <a:lnTo>
                                  <a:pt x="2295525" y="1587"/>
                                </a:lnTo>
                                <a:close/>
                              </a:path>
                              <a:path w="2647950" h="286385">
                                <a:moveTo>
                                  <a:pt x="2305050" y="277825"/>
                                </a:moveTo>
                                <a:lnTo>
                                  <a:pt x="2303462" y="276237"/>
                                </a:lnTo>
                                <a:lnTo>
                                  <a:pt x="2297112" y="276237"/>
                                </a:lnTo>
                                <a:lnTo>
                                  <a:pt x="2295525" y="277825"/>
                                </a:lnTo>
                                <a:lnTo>
                                  <a:pt x="2295525" y="284175"/>
                                </a:lnTo>
                                <a:lnTo>
                                  <a:pt x="2297112" y="285762"/>
                                </a:lnTo>
                                <a:lnTo>
                                  <a:pt x="2303462" y="285762"/>
                                </a:lnTo>
                                <a:lnTo>
                                  <a:pt x="2305050" y="284175"/>
                                </a:lnTo>
                                <a:lnTo>
                                  <a:pt x="2305050" y="277825"/>
                                </a:lnTo>
                                <a:close/>
                              </a:path>
                              <a:path w="2647950" h="286385">
                                <a:moveTo>
                                  <a:pt x="2314575" y="1587"/>
                                </a:moveTo>
                                <a:lnTo>
                                  <a:pt x="2312987" y="0"/>
                                </a:lnTo>
                                <a:lnTo>
                                  <a:pt x="2306637" y="0"/>
                                </a:lnTo>
                                <a:lnTo>
                                  <a:pt x="2305050" y="1587"/>
                                </a:lnTo>
                                <a:lnTo>
                                  <a:pt x="2305050" y="7937"/>
                                </a:lnTo>
                                <a:lnTo>
                                  <a:pt x="2306637" y="9525"/>
                                </a:lnTo>
                                <a:lnTo>
                                  <a:pt x="2312987" y="9525"/>
                                </a:lnTo>
                                <a:lnTo>
                                  <a:pt x="2314575" y="7937"/>
                                </a:lnTo>
                                <a:lnTo>
                                  <a:pt x="2314575" y="1587"/>
                                </a:lnTo>
                                <a:close/>
                              </a:path>
                              <a:path w="2647950" h="286385">
                                <a:moveTo>
                                  <a:pt x="2324100" y="277825"/>
                                </a:moveTo>
                                <a:lnTo>
                                  <a:pt x="2322512" y="276237"/>
                                </a:lnTo>
                                <a:lnTo>
                                  <a:pt x="2316162" y="276237"/>
                                </a:lnTo>
                                <a:lnTo>
                                  <a:pt x="2314575" y="277825"/>
                                </a:lnTo>
                                <a:lnTo>
                                  <a:pt x="2314575" y="284175"/>
                                </a:lnTo>
                                <a:lnTo>
                                  <a:pt x="2316162" y="285762"/>
                                </a:lnTo>
                                <a:lnTo>
                                  <a:pt x="2322512" y="285762"/>
                                </a:lnTo>
                                <a:lnTo>
                                  <a:pt x="2324100" y="284175"/>
                                </a:lnTo>
                                <a:lnTo>
                                  <a:pt x="2324100" y="277825"/>
                                </a:lnTo>
                                <a:close/>
                              </a:path>
                              <a:path w="2647950" h="286385">
                                <a:moveTo>
                                  <a:pt x="2333625" y="1587"/>
                                </a:moveTo>
                                <a:lnTo>
                                  <a:pt x="2332037" y="0"/>
                                </a:lnTo>
                                <a:lnTo>
                                  <a:pt x="2325687" y="0"/>
                                </a:lnTo>
                                <a:lnTo>
                                  <a:pt x="2324100" y="1587"/>
                                </a:lnTo>
                                <a:lnTo>
                                  <a:pt x="2324100" y="7937"/>
                                </a:lnTo>
                                <a:lnTo>
                                  <a:pt x="2325687" y="9525"/>
                                </a:lnTo>
                                <a:lnTo>
                                  <a:pt x="2332037" y="9525"/>
                                </a:lnTo>
                                <a:lnTo>
                                  <a:pt x="2333625" y="7937"/>
                                </a:lnTo>
                                <a:lnTo>
                                  <a:pt x="2333625" y="1587"/>
                                </a:lnTo>
                                <a:close/>
                              </a:path>
                              <a:path w="2647950" h="286385">
                                <a:moveTo>
                                  <a:pt x="2343150" y="277825"/>
                                </a:moveTo>
                                <a:lnTo>
                                  <a:pt x="2341562" y="276237"/>
                                </a:lnTo>
                                <a:lnTo>
                                  <a:pt x="2335212" y="276237"/>
                                </a:lnTo>
                                <a:lnTo>
                                  <a:pt x="2333625" y="277825"/>
                                </a:lnTo>
                                <a:lnTo>
                                  <a:pt x="2333625" y="284175"/>
                                </a:lnTo>
                                <a:lnTo>
                                  <a:pt x="2335212" y="285762"/>
                                </a:lnTo>
                                <a:lnTo>
                                  <a:pt x="2341562" y="285762"/>
                                </a:lnTo>
                                <a:lnTo>
                                  <a:pt x="2343150" y="284175"/>
                                </a:lnTo>
                                <a:lnTo>
                                  <a:pt x="2343150" y="277825"/>
                                </a:lnTo>
                                <a:close/>
                              </a:path>
                              <a:path w="2647950" h="286385">
                                <a:moveTo>
                                  <a:pt x="2352675" y="1587"/>
                                </a:moveTo>
                                <a:lnTo>
                                  <a:pt x="2351087" y="0"/>
                                </a:lnTo>
                                <a:lnTo>
                                  <a:pt x="2344737" y="0"/>
                                </a:lnTo>
                                <a:lnTo>
                                  <a:pt x="2343150" y="1587"/>
                                </a:lnTo>
                                <a:lnTo>
                                  <a:pt x="2343150" y="7937"/>
                                </a:lnTo>
                                <a:lnTo>
                                  <a:pt x="2344737" y="9525"/>
                                </a:lnTo>
                                <a:lnTo>
                                  <a:pt x="2351087" y="9525"/>
                                </a:lnTo>
                                <a:lnTo>
                                  <a:pt x="2352675" y="7937"/>
                                </a:lnTo>
                                <a:lnTo>
                                  <a:pt x="2352675" y="1587"/>
                                </a:lnTo>
                                <a:close/>
                              </a:path>
                              <a:path w="2647950" h="286385">
                                <a:moveTo>
                                  <a:pt x="2362200" y="277825"/>
                                </a:moveTo>
                                <a:lnTo>
                                  <a:pt x="2360612" y="276237"/>
                                </a:lnTo>
                                <a:lnTo>
                                  <a:pt x="2354262" y="276237"/>
                                </a:lnTo>
                                <a:lnTo>
                                  <a:pt x="2352675" y="277825"/>
                                </a:lnTo>
                                <a:lnTo>
                                  <a:pt x="2352675" y="284175"/>
                                </a:lnTo>
                                <a:lnTo>
                                  <a:pt x="2354262" y="285762"/>
                                </a:lnTo>
                                <a:lnTo>
                                  <a:pt x="2360612" y="285762"/>
                                </a:lnTo>
                                <a:lnTo>
                                  <a:pt x="2362200" y="284175"/>
                                </a:lnTo>
                                <a:lnTo>
                                  <a:pt x="2362200" y="277825"/>
                                </a:lnTo>
                                <a:close/>
                              </a:path>
                              <a:path w="2647950" h="286385">
                                <a:moveTo>
                                  <a:pt x="2371725" y="1587"/>
                                </a:moveTo>
                                <a:lnTo>
                                  <a:pt x="2370137" y="0"/>
                                </a:lnTo>
                                <a:lnTo>
                                  <a:pt x="2363787" y="0"/>
                                </a:lnTo>
                                <a:lnTo>
                                  <a:pt x="2362200" y="1587"/>
                                </a:lnTo>
                                <a:lnTo>
                                  <a:pt x="2362200" y="7937"/>
                                </a:lnTo>
                                <a:lnTo>
                                  <a:pt x="2363787" y="9525"/>
                                </a:lnTo>
                                <a:lnTo>
                                  <a:pt x="2370137" y="9525"/>
                                </a:lnTo>
                                <a:lnTo>
                                  <a:pt x="2371725" y="7937"/>
                                </a:lnTo>
                                <a:lnTo>
                                  <a:pt x="2371725" y="1587"/>
                                </a:lnTo>
                                <a:close/>
                              </a:path>
                              <a:path w="2647950" h="286385">
                                <a:moveTo>
                                  <a:pt x="2381250" y="277825"/>
                                </a:moveTo>
                                <a:lnTo>
                                  <a:pt x="2379662" y="276237"/>
                                </a:lnTo>
                                <a:lnTo>
                                  <a:pt x="2373312" y="276237"/>
                                </a:lnTo>
                                <a:lnTo>
                                  <a:pt x="2371725" y="277825"/>
                                </a:lnTo>
                                <a:lnTo>
                                  <a:pt x="2371725" y="284175"/>
                                </a:lnTo>
                                <a:lnTo>
                                  <a:pt x="2373312" y="285762"/>
                                </a:lnTo>
                                <a:lnTo>
                                  <a:pt x="2379662" y="285762"/>
                                </a:lnTo>
                                <a:lnTo>
                                  <a:pt x="2381250" y="284175"/>
                                </a:lnTo>
                                <a:lnTo>
                                  <a:pt x="2381250" y="277825"/>
                                </a:lnTo>
                                <a:close/>
                              </a:path>
                              <a:path w="2647950" h="286385">
                                <a:moveTo>
                                  <a:pt x="2390775" y="1587"/>
                                </a:moveTo>
                                <a:lnTo>
                                  <a:pt x="2389187" y="0"/>
                                </a:lnTo>
                                <a:lnTo>
                                  <a:pt x="2382837" y="0"/>
                                </a:lnTo>
                                <a:lnTo>
                                  <a:pt x="2381250" y="1587"/>
                                </a:lnTo>
                                <a:lnTo>
                                  <a:pt x="2381250" y="7937"/>
                                </a:lnTo>
                                <a:lnTo>
                                  <a:pt x="2382837" y="9525"/>
                                </a:lnTo>
                                <a:lnTo>
                                  <a:pt x="2389187" y="9525"/>
                                </a:lnTo>
                                <a:lnTo>
                                  <a:pt x="2390775" y="7937"/>
                                </a:lnTo>
                                <a:lnTo>
                                  <a:pt x="2390775" y="1587"/>
                                </a:lnTo>
                                <a:close/>
                              </a:path>
                              <a:path w="2647950" h="286385">
                                <a:moveTo>
                                  <a:pt x="2400300" y="277825"/>
                                </a:moveTo>
                                <a:lnTo>
                                  <a:pt x="2398712" y="276237"/>
                                </a:lnTo>
                                <a:lnTo>
                                  <a:pt x="2392362" y="276237"/>
                                </a:lnTo>
                                <a:lnTo>
                                  <a:pt x="2390775" y="277825"/>
                                </a:lnTo>
                                <a:lnTo>
                                  <a:pt x="2390775" y="284175"/>
                                </a:lnTo>
                                <a:lnTo>
                                  <a:pt x="2392362" y="285762"/>
                                </a:lnTo>
                                <a:lnTo>
                                  <a:pt x="2398712" y="285762"/>
                                </a:lnTo>
                                <a:lnTo>
                                  <a:pt x="2400300" y="284175"/>
                                </a:lnTo>
                                <a:lnTo>
                                  <a:pt x="2400300" y="277825"/>
                                </a:lnTo>
                                <a:close/>
                              </a:path>
                              <a:path w="2647950" h="286385">
                                <a:moveTo>
                                  <a:pt x="2409825" y="1587"/>
                                </a:moveTo>
                                <a:lnTo>
                                  <a:pt x="2408237" y="0"/>
                                </a:lnTo>
                                <a:lnTo>
                                  <a:pt x="2401887" y="0"/>
                                </a:lnTo>
                                <a:lnTo>
                                  <a:pt x="2400300" y="1587"/>
                                </a:lnTo>
                                <a:lnTo>
                                  <a:pt x="2400300" y="7937"/>
                                </a:lnTo>
                                <a:lnTo>
                                  <a:pt x="2401887" y="9525"/>
                                </a:lnTo>
                                <a:lnTo>
                                  <a:pt x="2408237" y="9525"/>
                                </a:lnTo>
                                <a:lnTo>
                                  <a:pt x="2409825" y="7937"/>
                                </a:lnTo>
                                <a:lnTo>
                                  <a:pt x="2409825" y="1587"/>
                                </a:lnTo>
                                <a:close/>
                              </a:path>
                              <a:path w="2647950" h="286385">
                                <a:moveTo>
                                  <a:pt x="2419350" y="277825"/>
                                </a:moveTo>
                                <a:lnTo>
                                  <a:pt x="2417762" y="276237"/>
                                </a:lnTo>
                                <a:lnTo>
                                  <a:pt x="2411412" y="276237"/>
                                </a:lnTo>
                                <a:lnTo>
                                  <a:pt x="2409825" y="277825"/>
                                </a:lnTo>
                                <a:lnTo>
                                  <a:pt x="2409825" y="284175"/>
                                </a:lnTo>
                                <a:lnTo>
                                  <a:pt x="2411412" y="285762"/>
                                </a:lnTo>
                                <a:lnTo>
                                  <a:pt x="2417762" y="285762"/>
                                </a:lnTo>
                                <a:lnTo>
                                  <a:pt x="2419350" y="284175"/>
                                </a:lnTo>
                                <a:lnTo>
                                  <a:pt x="2419350" y="277825"/>
                                </a:lnTo>
                                <a:close/>
                              </a:path>
                              <a:path w="2647950" h="286385">
                                <a:moveTo>
                                  <a:pt x="2428875" y="1587"/>
                                </a:moveTo>
                                <a:lnTo>
                                  <a:pt x="2427287" y="0"/>
                                </a:lnTo>
                                <a:lnTo>
                                  <a:pt x="2420937" y="0"/>
                                </a:lnTo>
                                <a:lnTo>
                                  <a:pt x="2419350" y="1587"/>
                                </a:lnTo>
                                <a:lnTo>
                                  <a:pt x="2419350" y="7937"/>
                                </a:lnTo>
                                <a:lnTo>
                                  <a:pt x="2420937" y="9525"/>
                                </a:lnTo>
                                <a:lnTo>
                                  <a:pt x="2427287" y="9525"/>
                                </a:lnTo>
                                <a:lnTo>
                                  <a:pt x="2428875" y="7937"/>
                                </a:lnTo>
                                <a:lnTo>
                                  <a:pt x="2428875" y="1587"/>
                                </a:lnTo>
                                <a:close/>
                              </a:path>
                              <a:path w="2647950" h="286385">
                                <a:moveTo>
                                  <a:pt x="2438400" y="277825"/>
                                </a:moveTo>
                                <a:lnTo>
                                  <a:pt x="2436812" y="276237"/>
                                </a:lnTo>
                                <a:lnTo>
                                  <a:pt x="2430462" y="276237"/>
                                </a:lnTo>
                                <a:lnTo>
                                  <a:pt x="2428875" y="277825"/>
                                </a:lnTo>
                                <a:lnTo>
                                  <a:pt x="2428875" y="284175"/>
                                </a:lnTo>
                                <a:lnTo>
                                  <a:pt x="2430462" y="285762"/>
                                </a:lnTo>
                                <a:lnTo>
                                  <a:pt x="2436812" y="285762"/>
                                </a:lnTo>
                                <a:lnTo>
                                  <a:pt x="2438400" y="284175"/>
                                </a:lnTo>
                                <a:lnTo>
                                  <a:pt x="2438400" y="277825"/>
                                </a:lnTo>
                                <a:close/>
                              </a:path>
                              <a:path w="2647950" h="286385">
                                <a:moveTo>
                                  <a:pt x="2447925" y="1587"/>
                                </a:moveTo>
                                <a:lnTo>
                                  <a:pt x="2446337" y="0"/>
                                </a:lnTo>
                                <a:lnTo>
                                  <a:pt x="2439987" y="0"/>
                                </a:lnTo>
                                <a:lnTo>
                                  <a:pt x="2438400" y="1587"/>
                                </a:lnTo>
                                <a:lnTo>
                                  <a:pt x="2438400" y="7937"/>
                                </a:lnTo>
                                <a:lnTo>
                                  <a:pt x="2439987" y="9525"/>
                                </a:lnTo>
                                <a:lnTo>
                                  <a:pt x="2446337" y="9525"/>
                                </a:lnTo>
                                <a:lnTo>
                                  <a:pt x="2447925" y="7937"/>
                                </a:lnTo>
                                <a:lnTo>
                                  <a:pt x="2447925" y="1587"/>
                                </a:lnTo>
                                <a:close/>
                              </a:path>
                              <a:path w="2647950" h="286385">
                                <a:moveTo>
                                  <a:pt x="2457450" y="277825"/>
                                </a:moveTo>
                                <a:lnTo>
                                  <a:pt x="2455862" y="276237"/>
                                </a:lnTo>
                                <a:lnTo>
                                  <a:pt x="2449512" y="276237"/>
                                </a:lnTo>
                                <a:lnTo>
                                  <a:pt x="2447925" y="277825"/>
                                </a:lnTo>
                                <a:lnTo>
                                  <a:pt x="2447925" y="284175"/>
                                </a:lnTo>
                                <a:lnTo>
                                  <a:pt x="2449512" y="285762"/>
                                </a:lnTo>
                                <a:lnTo>
                                  <a:pt x="2455862" y="285762"/>
                                </a:lnTo>
                                <a:lnTo>
                                  <a:pt x="2457450" y="284175"/>
                                </a:lnTo>
                                <a:lnTo>
                                  <a:pt x="2457450" y="277825"/>
                                </a:lnTo>
                                <a:close/>
                              </a:path>
                              <a:path w="2647950" h="286385">
                                <a:moveTo>
                                  <a:pt x="2466975" y="1587"/>
                                </a:moveTo>
                                <a:lnTo>
                                  <a:pt x="2465387" y="0"/>
                                </a:lnTo>
                                <a:lnTo>
                                  <a:pt x="2459037" y="0"/>
                                </a:lnTo>
                                <a:lnTo>
                                  <a:pt x="2457450" y="1587"/>
                                </a:lnTo>
                                <a:lnTo>
                                  <a:pt x="2457450" y="7937"/>
                                </a:lnTo>
                                <a:lnTo>
                                  <a:pt x="2459037" y="9525"/>
                                </a:lnTo>
                                <a:lnTo>
                                  <a:pt x="2465387" y="9525"/>
                                </a:lnTo>
                                <a:lnTo>
                                  <a:pt x="2466975" y="7937"/>
                                </a:lnTo>
                                <a:lnTo>
                                  <a:pt x="2466975" y="1587"/>
                                </a:lnTo>
                                <a:close/>
                              </a:path>
                              <a:path w="2647950" h="286385">
                                <a:moveTo>
                                  <a:pt x="2476500" y="277825"/>
                                </a:moveTo>
                                <a:lnTo>
                                  <a:pt x="2474912" y="276237"/>
                                </a:lnTo>
                                <a:lnTo>
                                  <a:pt x="2468562" y="276237"/>
                                </a:lnTo>
                                <a:lnTo>
                                  <a:pt x="2466975" y="277825"/>
                                </a:lnTo>
                                <a:lnTo>
                                  <a:pt x="2466975" y="284175"/>
                                </a:lnTo>
                                <a:lnTo>
                                  <a:pt x="2468562" y="285762"/>
                                </a:lnTo>
                                <a:lnTo>
                                  <a:pt x="2474912" y="285762"/>
                                </a:lnTo>
                                <a:lnTo>
                                  <a:pt x="2476500" y="284175"/>
                                </a:lnTo>
                                <a:lnTo>
                                  <a:pt x="2476500" y="277825"/>
                                </a:lnTo>
                                <a:close/>
                              </a:path>
                              <a:path w="2647950" h="286385">
                                <a:moveTo>
                                  <a:pt x="2486025" y="1587"/>
                                </a:moveTo>
                                <a:lnTo>
                                  <a:pt x="2484437" y="0"/>
                                </a:lnTo>
                                <a:lnTo>
                                  <a:pt x="2478087" y="0"/>
                                </a:lnTo>
                                <a:lnTo>
                                  <a:pt x="2476500" y="1587"/>
                                </a:lnTo>
                                <a:lnTo>
                                  <a:pt x="2476500" y="7937"/>
                                </a:lnTo>
                                <a:lnTo>
                                  <a:pt x="2478087" y="9525"/>
                                </a:lnTo>
                                <a:lnTo>
                                  <a:pt x="2484437" y="9525"/>
                                </a:lnTo>
                                <a:lnTo>
                                  <a:pt x="2486025" y="7937"/>
                                </a:lnTo>
                                <a:lnTo>
                                  <a:pt x="2486025" y="1587"/>
                                </a:lnTo>
                                <a:close/>
                              </a:path>
                              <a:path w="2647950" h="286385">
                                <a:moveTo>
                                  <a:pt x="2495550" y="277825"/>
                                </a:moveTo>
                                <a:lnTo>
                                  <a:pt x="2493962" y="276237"/>
                                </a:lnTo>
                                <a:lnTo>
                                  <a:pt x="2487612" y="276237"/>
                                </a:lnTo>
                                <a:lnTo>
                                  <a:pt x="2486025" y="277825"/>
                                </a:lnTo>
                                <a:lnTo>
                                  <a:pt x="2486025" y="284175"/>
                                </a:lnTo>
                                <a:lnTo>
                                  <a:pt x="2487612" y="285762"/>
                                </a:lnTo>
                                <a:lnTo>
                                  <a:pt x="2493962" y="285762"/>
                                </a:lnTo>
                                <a:lnTo>
                                  <a:pt x="2495550" y="284175"/>
                                </a:lnTo>
                                <a:lnTo>
                                  <a:pt x="2495550" y="277825"/>
                                </a:lnTo>
                                <a:close/>
                              </a:path>
                              <a:path w="2647950" h="286385">
                                <a:moveTo>
                                  <a:pt x="2505075" y="1587"/>
                                </a:moveTo>
                                <a:lnTo>
                                  <a:pt x="2503487" y="0"/>
                                </a:lnTo>
                                <a:lnTo>
                                  <a:pt x="2497137" y="0"/>
                                </a:lnTo>
                                <a:lnTo>
                                  <a:pt x="2495550" y="1587"/>
                                </a:lnTo>
                                <a:lnTo>
                                  <a:pt x="2495550" y="7937"/>
                                </a:lnTo>
                                <a:lnTo>
                                  <a:pt x="2497137" y="9525"/>
                                </a:lnTo>
                                <a:lnTo>
                                  <a:pt x="2503487" y="9525"/>
                                </a:lnTo>
                                <a:lnTo>
                                  <a:pt x="2505075" y="7937"/>
                                </a:lnTo>
                                <a:lnTo>
                                  <a:pt x="2505075" y="1587"/>
                                </a:lnTo>
                                <a:close/>
                              </a:path>
                              <a:path w="2647950" h="286385">
                                <a:moveTo>
                                  <a:pt x="2514600" y="277825"/>
                                </a:moveTo>
                                <a:lnTo>
                                  <a:pt x="2513012" y="276237"/>
                                </a:lnTo>
                                <a:lnTo>
                                  <a:pt x="2506662" y="276237"/>
                                </a:lnTo>
                                <a:lnTo>
                                  <a:pt x="2505075" y="277825"/>
                                </a:lnTo>
                                <a:lnTo>
                                  <a:pt x="2505075" y="284175"/>
                                </a:lnTo>
                                <a:lnTo>
                                  <a:pt x="2506662" y="285762"/>
                                </a:lnTo>
                                <a:lnTo>
                                  <a:pt x="2513012" y="285762"/>
                                </a:lnTo>
                                <a:lnTo>
                                  <a:pt x="2514600" y="284175"/>
                                </a:lnTo>
                                <a:lnTo>
                                  <a:pt x="2514600" y="277825"/>
                                </a:lnTo>
                                <a:close/>
                              </a:path>
                              <a:path w="2647950" h="286385">
                                <a:moveTo>
                                  <a:pt x="2524125" y="1587"/>
                                </a:moveTo>
                                <a:lnTo>
                                  <a:pt x="2522537" y="0"/>
                                </a:lnTo>
                                <a:lnTo>
                                  <a:pt x="2516187" y="0"/>
                                </a:lnTo>
                                <a:lnTo>
                                  <a:pt x="2514600" y="1587"/>
                                </a:lnTo>
                                <a:lnTo>
                                  <a:pt x="2514600" y="7937"/>
                                </a:lnTo>
                                <a:lnTo>
                                  <a:pt x="2516187" y="9525"/>
                                </a:lnTo>
                                <a:lnTo>
                                  <a:pt x="2522537" y="9525"/>
                                </a:lnTo>
                                <a:lnTo>
                                  <a:pt x="2524125" y="7937"/>
                                </a:lnTo>
                                <a:lnTo>
                                  <a:pt x="2524125" y="1587"/>
                                </a:lnTo>
                                <a:close/>
                              </a:path>
                              <a:path w="2647950" h="286385">
                                <a:moveTo>
                                  <a:pt x="2533650" y="277825"/>
                                </a:moveTo>
                                <a:lnTo>
                                  <a:pt x="2532062" y="276237"/>
                                </a:lnTo>
                                <a:lnTo>
                                  <a:pt x="2525712" y="276237"/>
                                </a:lnTo>
                                <a:lnTo>
                                  <a:pt x="2524125" y="277825"/>
                                </a:lnTo>
                                <a:lnTo>
                                  <a:pt x="2524125" y="284175"/>
                                </a:lnTo>
                                <a:lnTo>
                                  <a:pt x="2525712" y="285762"/>
                                </a:lnTo>
                                <a:lnTo>
                                  <a:pt x="2532062" y="285762"/>
                                </a:lnTo>
                                <a:lnTo>
                                  <a:pt x="2533650" y="284175"/>
                                </a:lnTo>
                                <a:lnTo>
                                  <a:pt x="2533650" y="277825"/>
                                </a:lnTo>
                                <a:close/>
                              </a:path>
                              <a:path w="2647950" h="286385">
                                <a:moveTo>
                                  <a:pt x="2543175" y="1587"/>
                                </a:moveTo>
                                <a:lnTo>
                                  <a:pt x="2541587" y="0"/>
                                </a:lnTo>
                                <a:lnTo>
                                  <a:pt x="2535237" y="0"/>
                                </a:lnTo>
                                <a:lnTo>
                                  <a:pt x="2533650" y="1587"/>
                                </a:lnTo>
                                <a:lnTo>
                                  <a:pt x="2533650" y="7937"/>
                                </a:lnTo>
                                <a:lnTo>
                                  <a:pt x="2535237" y="9525"/>
                                </a:lnTo>
                                <a:lnTo>
                                  <a:pt x="2541587" y="9525"/>
                                </a:lnTo>
                                <a:lnTo>
                                  <a:pt x="2543175" y="7937"/>
                                </a:lnTo>
                                <a:lnTo>
                                  <a:pt x="2543175" y="1587"/>
                                </a:lnTo>
                                <a:close/>
                              </a:path>
                              <a:path w="2647950" h="286385">
                                <a:moveTo>
                                  <a:pt x="2552700" y="277825"/>
                                </a:moveTo>
                                <a:lnTo>
                                  <a:pt x="2551112" y="276237"/>
                                </a:lnTo>
                                <a:lnTo>
                                  <a:pt x="2544762" y="276237"/>
                                </a:lnTo>
                                <a:lnTo>
                                  <a:pt x="2543175" y="277825"/>
                                </a:lnTo>
                                <a:lnTo>
                                  <a:pt x="2543175" y="284175"/>
                                </a:lnTo>
                                <a:lnTo>
                                  <a:pt x="2544762" y="285762"/>
                                </a:lnTo>
                                <a:lnTo>
                                  <a:pt x="2551112" y="285762"/>
                                </a:lnTo>
                                <a:lnTo>
                                  <a:pt x="2552700" y="284175"/>
                                </a:lnTo>
                                <a:lnTo>
                                  <a:pt x="2552700" y="277825"/>
                                </a:lnTo>
                                <a:close/>
                              </a:path>
                              <a:path w="2647950" h="286385">
                                <a:moveTo>
                                  <a:pt x="2562225" y="1587"/>
                                </a:moveTo>
                                <a:lnTo>
                                  <a:pt x="2560637" y="0"/>
                                </a:lnTo>
                                <a:lnTo>
                                  <a:pt x="2554287" y="0"/>
                                </a:lnTo>
                                <a:lnTo>
                                  <a:pt x="2552700" y="1587"/>
                                </a:lnTo>
                                <a:lnTo>
                                  <a:pt x="2552700" y="7937"/>
                                </a:lnTo>
                                <a:lnTo>
                                  <a:pt x="2554287" y="9525"/>
                                </a:lnTo>
                                <a:lnTo>
                                  <a:pt x="2560637" y="9525"/>
                                </a:lnTo>
                                <a:lnTo>
                                  <a:pt x="2562225" y="7937"/>
                                </a:lnTo>
                                <a:lnTo>
                                  <a:pt x="2562225" y="1587"/>
                                </a:lnTo>
                                <a:close/>
                              </a:path>
                              <a:path w="2647950" h="286385">
                                <a:moveTo>
                                  <a:pt x="2571750" y="277825"/>
                                </a:moveTo>
                                <a:lnTo>
                                  <a:pt x="2570162" y="276237"/>
                                </a:lnTo>
                                <a:lnTo>
                                  <a:pt x="2563812" y="276237"/>
                                </a:lnTo>
                                <a:lnTo>
                                  <a:pt x="2562225" y="277825"/>
                                </a:lnTo>
                                <a:lnTo>
                                  <a:pt x="2562225" y="284175"/>
                                </a:lnTo>
                                <a:lnTo>
                                  <a:pt x="2563812" y="285762"/>
                                </a:lnTo>
                                <a:lnTo>
                                  <a:pt x="2570162" y="285762"/>
                                </a:lnTo>
                                <a:lnTo>
                                  <a:pt x="2571750" y="284175"/>
                                </a:lnTo>
                                <a:lnTo>
                                  <a:pt x="2571750" y="277825"/>
                                </a:lnTo>
                                <a:close/>
                              </a:path>
                              <a:path w="2647950" h="286385">
                                <a:moveTo>
                                  <a:pt x="2581275" y="1587"/>
                                </a:moveTo>
                                <a:lnTo>
                                  <a:pt x="2579687" y="0"/>
                                </a:lnTo>
                                <a:lnTo>
                                  <a:pt x="2573337" y="0"/>
                                </a:lnTo>
                                <a:lnTo>
                                  <a:pt x="2571750" y="1587"/>
                                </a:lnTo>
                                <a:lnTo>
                                  <a:pt x="2571750" y="7937"/>
                                </a:lnTo>
                                <a:lnTo>
                                  <a:pt x="2573337" y="9525"/>
                                </a:lnTo>
                                <a:lnTo>
                                  <a:pt x="2579687" y="9525"/>
                                </a:lnTo>
                                <a:lnTo>
                                  <a:pt x="2581275" y="7937"/>
                                </a:lnTo>
                                <a:lnTo>
                                  <a:pt x="2581275" y="1587"/>
                                </a:lnTo>
                                <a:close/>
                              </a:path>
                              <a:path w="2647950" h="286385">
                                <a:moveTo>
                                  <a:pt x="2590800" y="277825"/>
                                </a:moveTo>
                                <a:lnTo>
                                  <a:pt x="2589212" y="276237"/>
                                </a:lnTo>
                                <a:lnTo>
                                  <a:pt x="2582862" y="276237"/>
                                </a:lnTo>
                                <a:lnTo>
                                  <a:pt x="2581275" y="277825"/>
                                </a:lnTo>
                                <a:lnTo>
                                  <a:pt x="2581275" y="284175"/>
                                </a:lnTo>
                                <a:lnTo>
                                  <a:pt x="2582862" y="285762"/>
                                </a:lnTo>
                                <a:lnTo>
                                  <a:pt x="2589212" y="285762"/>
                                </a:lnTo>
                                <a:lnTo>
                                  <a:pt x="2590800" y="284175"/>
                                </a:lnTo>
                                <a:lnTo>
                                  <a:pt x="2590800" y="277825"/>
                                </a:lnTo>
                                <a:close/>
                              </a:path>
                              <a:path w="2647950" h="286385">
                                <a:moveTo>
                                  <a:pt x="2600325" y="1587"/>
                                </a:moveTo>
                                <a:lnTo>
                                  <a:pt x="2598737" y="0"/>
                                </a:lnTo>
                                <a:lnTo>
                                  <a:pt x="2592387" y="0"/>
                                </a:lnTo>
                                <a:lnTo>
                                  <a:pt x="2590800" y="1587"/>
                                </a:lnTo>
                                <a:lnTo>
                                  <a:pt x="2590800" y="7937"/>
                                </a:lnTo>
                                <a:lnTo>
                                  <a:pt x="2592387" y="9525"/>
                                </a:lnTo>
                                <a:lnTo>
                                  <a:pt x="2598737" y="9525"/>
                                </a:lnTo>
                                <a:lnTo>
                                  <a:pt x="2600325" y="7937"/>
                                </a:lnTo>
                                <a:lnTo>
                                  <a:pt x="2600325" y="1587"/>
                                </a:lnTo>
                                <a:close/>
                              </a:path>
                              <a:path w="2647950" h="286385">
                                <a:moveTo>
                                  <a:pt x="2609850" y="277825"/>
                                </a:moveTo>
                                <a:lnTo>
                                  <a:pt x="2608262" y="276237"/>
                                </a:lnTo>
                                <a:lnTo>
                                  <a:pt x="2601912" y="276237"/>
                                </a:lnTo>
                                <a:lnTo>
                                  <a:pt x="2600325" y="277825"/>
                                </a:lnTo>
                                <a:lnTo>
                                  <a:pt x="2600325" y="284175"/>
                                </a:lnTo>
                                <a:lnTo>
                                  <a:pt x="2601912" y="285762"/>
                                </a:lnTo>
                                <a:lnTo>
                                  <a:pt x="2608262" y="285762"/>
                                </a:lnTo>
                                <a:lnTo>
                                  <a:pt x="2609850" y="284175"/>
                                </a:lnTo>
                                <a:lnTo>
                                  <a:pt x="2609850" y="277825"/>
                                </a:lnTo>
                                <a:close/>
                              </a:path>
                              <a:path w="2647950" h="286385">
                                <a:moveTo>
                                  <a:pt x="2619375" y="1587"/>
                                </a:moveTo>
                                <a:lnTo>
                                  <a:pt x="2617787" y="0"/>
                                </a:lnTo>
                                <a:lnTo>
                                  <a:pt x="2611437" y="0"/>
                                </a:lnTo>
                                <a:lnTo>
                                  <a:pt x="2609850" y="1587"/>
                                </a:lnTo>
                                <a:lnTo>
                                  <a:pt x="2609850" y="7937"/>
                                </a:lnTo>
                                <a:lnTo>
                                  <a:pt x="2611437" y="9525"/>
                                </a:lnTo>
                                <a:lnTo>
                                  <a:pt x="2617787" y="9525"/>
                                </a:lnTo>
                                <a:lnTo>
                                  <a:pt x="2619375" y="7937"/>
                                </a:lnTo>
                                <a:lnTo>
                                  <a:pt x="2619375" y="1587"/>
                                </a:lnTo>
                                <a:close/>
                              </a:path>
                              <a:path w="2647950" h="286385">
                                <a:moveTo>
                                  <a:pt x="2628900" y="277825"/>
                                </a:moveTo>
                                <a:lnTo>
                                  <a:pt x="2627312" y="276237"/>
                                </a:lnTo>
                                <a:lnTo>
                                  <a:pt x="2620962" y="276237"/>
                                </a:lnTo>
                                <a:lnTo>
                                  <a:pt x="2619375" y="277825"/>
                                </a:lnTo>
                                <a:lnTo>
                                  <a:pt x="2619375" y="284175"/>
                                </a:lnTo>
                                <a:lnTo>
                                  <a:pt x="2620962" y="285762"/>
                                </a:lnTo>
                                <a:lnTo>
                                  <a:pt x="2627312" y="285762"/>
                                </a:lnTo>
                                <a:lnTo>
                                  <a:pt x="2628900" y="284175"/>
                                </a:lnTo>
                                <a:lnTo>
                                  <a:pt x="2628900" y="277825"/>
                                </a:lnTo>
                                <a:close/>
                              </a:path>
                              <a:path w="2647950" h="286385">
                                <a:moveTo>
                                  <a:pt x="2647950" y="268300"/>
                                </a:moveTo>
                                <a:lnTo>
                                  <a:pt x="2646362" y="266712"/>
                                </a:lnTo>
                                <a:lnTo>
                                  <a:pt x="2640012" y="266712"/>
                                </a:lnTo>
                                <a:lnTo>
                                  <a:pt x="2638425" y="268300"/>
                                </a:lnTo>
                                <a:lnTo>
                                  <a:pt x="2638425" y="274650"/>
                                </a:lnTo>
                                <a:lnTo>
                                  <a:pt x="2640012" y="276237"/>
                                </a:lnTo>
                                <a:lnTo>
                                  <a:pt x="2638425" y="277825"/>
                                </a:lnTo>
                                <a:lnTo>
                                  <a:pt x="2638425" y="284175"/>
                                </a:lnTo>
                                <a:lnTo>
                                  <a:pt x="2640012" y="285762"/>
                                </a:lnTo>
                                <a:lnTo>
                                  <a:pt x="2646362" y="285762"/>
                                </a:lnTo>
                                <a:lnTo>
                                  <a:pt x="2647950" y="284175"/>
                                </a:lnTo>
                                <a:lnTo>
                                  <a:pt x="2647950" y="277825"/>
                                </a:lnTo>
                                <a:lnTo>
                                  <a:pt x="2646362" y="276237"/>
                                </a:lnTo>
                                <a:lnTo>
                                  <a:pt x="2647950" y="274650"/>
                                </a:lnTo>
                                <a:lnTo>
                                  <a:pt x="2647950" y="268300"/>
                                </a:lnTo>
                                <a:close/>
                              </a:path>
                              <a:path w="2647950" h="286385">
                                <a:moveTo>
                                  <a:pt x="2647950" y="249250"/>
                                </a:moveTo>
                                <a:lnTo>
                                  <a:pt x="2646362" y="247662"/>
                                </a:lnTo>
                                <a:lnTo>
                                  <a:pt x="2640012" y="247662"/>
                                </a:lnTo>
                                <a:lnTo>
                                  <a:pt x="2638425" y="249250"/>
                                </a:lnTo>
                                <a:lnTo>
                                  <a:pt x="2638425" y="255600"/>
                                </a:lnTo>
                                <a:lnTo>
                                  <a:pt x="2640012" y="257187"/>
                                </a:lnTo>
                                <a:lnTo>
                                  <a:pt x="2646362" y="257187"/>
                                </a:lnTo>
                                <a:lnTo>
                                  <a:pt x="2647950" y="255600"/>
                                </a:lnTo>
                                <a:lnTo>
                                  <a:pt x="2647950" y="249250"/>
                                </a:lnTo>
                                <a:close/>
                              </a:path>
                              <a:path w="2647950" h="286385">
                                <a:moveTo>
                                  <a:pt x="2647950" y="230200"/>
                                </a:moveTo>
                                <a:lnTo>
                                  <a:pt x="2646362" y="228612"/>
                                </a:lnTo>
                                <a:lnTo>
                                  <a:pt x="2640012" y="228612"/>
                                </a:lnTo>
                                <a:lnTo>
                                  <a:pt x="2638425" y="230200"/>
                                </a:lnTo>
                                <a:lnTo>
                                  <a:pt x="2638425" y="236537"/>
                                </a:lnTo>
                                <a:lnTo>
                                  <a:pt x="2640012" y="238137"/>
                                </a:lnTo>
                                <a:lnTo>
                                  <a:pt x="2646362" y="238137"/>
                                </a:lnTo>
                                <a:lnTo>
                                  <a:pt x="2647950" y="236537"/>
                                </a:lnTo>
                                <a:lnTo>
                                  <a:pt x="2647950" y="230200"/>
                                </a:lnTo>
                                <a:close/>
                              </a:path>
                              <a:path w="2647950" h="286385">
                                <a:moveTo>
                                  <a:pt x="2647950" y="211150"/>
                                </a:moveTo>
                                <a:lnTo>
                                  <a:pt x="2646362" y="209562"/>
                                </a:lnTo>
                                <a:lnTo>
                                  <a:pt x="2640012" y="209562"/>
                                </a:lnTo>
                                <a:lnTo>
                                  <a:pt x="2638425" y="211150"/>
                                </a:lnTo>
                                <a:lnTo>
                                  <a:pt x="2638425" y="217500"/>
                                </a:lnTo>
                                <a:lnTo>
                                  <a:pt x="2640012" y="219087"/>
                                </a:lnTo>
                                <a:lnTo>
                                  <a:pt x="2646362" y="219087"/>
                                </a:lnTo>
                                <a:lnTo>
                                  <a:pt x="2647950" y="217500"/>
                                </a:lnTo>
                                <a:lnTo>
                                  <a:pt x="2647950" y="211150"/>
                                </a:lnTo>
                                <a:close/>
                              </a:path>
                              <a:path w="2647950" h="286385">
                                <a:moveTo>
                                  <a:pt x="2647950" y="192087"/>
                                </a:moveTo>
                                <a:lnTo>
                                  <a:pt x="2646362" y="190512"/>
                                </a:lnTo>
                                <a:lnTo>
                                  <a:pt x="2640012" y="190512"/>
                                </a:lnTo>
                                <a:lnTo>
                                  <a:pt x="2638425" y="192087"/>
                                </a:lnTo>
                                <a:lnTo>
                                  <a:pt x="2638425" y="198450"/>
                                </a:lnTo>
                                <a:lnTo>
                                  <a:pt x="2640012" y="200037"/>
                                </a:lnTo>
                                <a:lnTo>
                                  <a:pt x="2646362" y="200037"/>
                                </a:lnTo>
                                <a:lnTo>
                                  <a:pt x="2647950" y="198450"/>
                                </a:lnTo>
                                <a:lnTo>
                                  <a:pt x="2647950" y="192087"/>
                                </a:lnTo>
                                <a:close/>
                              </a:path>
                              <a:path w="2647950" h="286385">
                                <a:moveTo>
                                  <a:pt x="2647950" y="173050"/>
                                </a:moveTo>
                                <a:lnTo>
                                  <a:pt x="2646362" y="171462"/>
                                </a:lnTo>
                                <a:lnTo>
                                  <a:pt x="2640012" y="171462"/>
                                </a:lnTo>
                                <a:lnTo>
                                  <a:pt x="2638425" y="173050"/>
                                </a:lnTo>
                                <a:lnTo>
                                  <a:pt x="2638425" y="179400"/>
                                </a:lnTo>
                                <a:lnTo>
                                  <a:pt x="2640012" y="180987"/>
                                </a:lnTo>
                                <a:lnTo>
                                  <a:pt x="2646362" y="180987"/>
                                </a:lnTo>
                                <a:lnTo>
                                  <a:pt x="2647950" y="179400"/>
                                </a:lnTo>
                                <a:lnTo>
                                  <a:pt x="2647950" y="173050"/>
                                </a:lnTo>
                                <a:close/>
                              </a:path>
                              <a:path w="2647950" h="286385">
                                <a:moveTo>
                                  <a:pt x="2647950" y="153987"/>
                                </a:moveTo>
                                <a:lnTo>
                                  <a:pt x="2646362" y="152412"/>
                                </a:lnTo>
                                <a:lnTo>
                                  <a:pt x="2640012" y="152412"/>
                                </a:lnTo>
                                <a:lnTo>
                                  <a:pt x="2638425" y="153987"/>
                                </a:lnTo>
                                <a:lnTo>
                                  <a:pt x="2638425" y="160350"/>
                                </a:lnTo>
                                <a:lnTo>
                                  <a:pt x="2640012" y="161937"/>
                                </a:lnTo>
                                <a:lnTo>
                                  <a:pt x="2646362" y="161937"/>
                                </a:lnTo>
                                <a:lnTo>
                                  <a:pt x="2647950" y="160350"/>
                                </a:lnTo>
                                <a:lnTo>
                                  <a:pt x="2647950" y="153987"/>
                                </a:lnTo>
                                <a:close/>
                              </a:path>
                              <a:path w="2647950" h="286385">
                                <a:moveTo>
                                  <a:pt x="2647950" y="134937"/>
                                </a:moveTo>
                                <a:lnTo>
                                  <a:pt x="2646362" y="133350"/>
                                </a:lnTo>
                                <a:lnTo>
                                  <a:pt x="2640012" y="133350"/>
                                </a:lnTo>
                                <a:lnTo>
                                  <a:pt x="2638425" y="134937"/>
                                </a:lnTo>
                                <a:lnTo>
                                  <a:pt x="2638425" y="141300"/>
                                </a:lnTo>
                                <a:lnTo>
                                  <a:pt x="2640012" y="142875"/>
                                </a:lnTo>
                                <a:lnTo>
                                  <a:pt x="2646362" y="142875"/>
                                </a:lnTo>
                                <a:lnTo>
                                  <a:pt x="2647950" y="141300"/>
                                </a:lnTo>
                                <a:lnTo>
                                  <a:pt x="2647950" y="134937"/>
                                </a:lnTo>
                                <a:close/>
                              </a:path>
                              <a:path w="2647950" h="286385">
                                <a:moveTo>
                                  <a:pt x="2647950" y="115887"/>
                                </a:moveTo>
                                <a:lnTo>
                                  <a:pt x="2646362" y="114300"/>
                                </a:lnTo>
                                <a:lnTo>
                                  <a:pt x="2640012" y="114300"/>
                                </a:lnTo>
                                <a:lnTo>
                                  <a:pt x="2638425" y="115887"/>
                                </a:lnTo>
                                <a:lnTo>
                                  <a:pt x="2638425" y="122237"/>
                                </a:lnTo>
                                <a:lnTo>
                                  <a:pt x="2640012" y="123825"/>
                                </a:lnTo>
                                <a:lnTo>
                                  <a:pt x="2646362" y="123825"/>
                                </a:lnTo>
                                <a:lnTo>
                                  <a:pt x="2647950" y="122237"/>
                                </a:lnTo>
                                <a:lnTo>
                                  <a:pt x="2647950" y="115887"/>
                                </a:lnTo>
                                <a:close/>
                              </a:path>
                              <a:path w="2647950" h="286385">
                                <a:moveTo>
                                  <a:pt x="2647950" y="96837"/>
                                </a:moveTo>
                                <a:lnTo>
                                  <a:pt x="2646362" y="95250"/>
                                </a:lnTo>
                                <a:lnTo>
                                  <a:pt x="2640012" y="95250"/>
                                </a:lnTo>
                                <a:lnTo>
                                  <a:pt x="2638425" y="96837"/>
                                </a:lnTo>
                                <a:lnTo>
                                  <a:pt x="2638425" y="103200"/>
                                </a:lnTo>
                                <a:lnTo>
                                  <a:pt x="2640012" y="104775"/>
                                </a:lnTo>
                                <a:lnTo>
                                  <a:pt x="2646362" y="104775"/>
                                </a:lnTo>
                                <a:lnTo>
                                  <a:pt x="2647950" y="103200"/>
                                </a:lnTo>
                                <a:lnTo>
                                  <a:pt x="2647950" y="96837"/>
                                </a:lnTo>
                                <a:close/>
                              </a:path>
                              <a:path w="2647950" h="286385">
                                <a:moveTo>
                                  <a:pt x="2647950" y="77787"/>
                                </a:moveTo>
                                <a:lnTo>
                                  <a:pt x="2646362" y="76200"/>
                                </a:lnTo>
                                <a:lnTo>
                                  <a:pt x="2640012" y="76200"/>
                                </a:lnTo>
                                <a:lnTo>
                                  <a:pt x="2638425" y="77787"/>
                                </a:lnTo>
                                <a:lnTo>
                                  <a:pt x="2638425" y="84137"/>
                                </a:lnTo>
                                <a:lnTo>
                                  <a:pt x="2640012" y="85725"/>
                                </a:lnTo>
                                <a:lnTo>
                                  <a:pt x="2646362" y="85725"/>
                                </a:lnTo>
                                <a:lnTo>
                                  <a:pt x="2647950" y="84137"/>
                                </a:lnTo>
                                <a:lnTo>
                                  <a:pt x="2647950" y="77787"/>
                                </a:lnTo>
                                <a:close/>
                              </a:path>
                              <a:path w="2647950" h="286385">
                                <a:moveTo>
                                  <a:pt x="2647950" y="58750"/>
                                </a:moveTo>
                                <a:lnTo>
                                  <a:pt x="2646362" y="57150"/>
                                </a:lnTo>
                                <a:lnTo>
                                  <a:pt x="2640012" y="57150"/>
                                </a:lnTo>
                                <a:lnTo>
                                  <a:pt x="2638425" y="58750"/>
                                </a:lnTo>
                                <a:lnTo>
                                  <a:pt x="2638425" y="65087"/>
                                </a:lnTo>
                                <a:lnTo>
                                  <a:pt x="2640012" y="66675"/>
                                </a:lnTo>
                                <a:lnTo>
                                  <a:pt x="2646362" y="66675"/>
                                </a:lnTo>
                                <a:lnTo>
                                  <a:pt x="2647950" y="65087"/>
                                </a:lnTo>
                                <a:lnTo>
                                  <a:pt x="2647950" y="58750"/>
                                </a:lnTo>
                                <a:close/>
                              </a:path>
                              <a:path w="2647950" h="286385">
                                <a:moveTo>
                                  <a:pt x="2647950" y="39700"/>
                                </a:moveTo>
                                <a:lnTo>
                                  <a:pt x="2646362" y="38100"/>
                                </a:lnTo>
                                <a:lnTo>
                                  <a:pt x="2640012" y="38100"/>
                                </a:lnTo>
                                <a:lnTo>
                                  <a:pt x="2638425" y="39700"/>
                                </a:lnTo>
                                <a:lnTo>
                                  <a:pt x="2638425" y="46037"/>
                                </a:lnTo>
                                <a:lnTo>
                                  <a:pt x="2640012" y="47625"/>
                                </a:lnTo>
                                <a:lnTo>
                                  <a:pt x="2646362" y="47625"/>
                                </a:lnTo>
                                <a:lnTo>
                                  <a:pt x="2647950" y="46037"/>
                                </a:lnTo>
                                <a:lnTo>
                                  <a:pt x="2647950" y="39700"/>
                                </a:lnTo>
                                <a:close/>
                              </a:path>
                              <a:path w="2647950" h="286385">
                                <a:moveTo>
                                  <a:pt x="2647950" y="20637"/>
                                </a:moveTo>
                                <a:lnTo>
                                  <a:pt x="2646362" y="19050"/>
                                </a:lnTo>
                                <a:lnTo>
                                  <a:pt x="2640012" y="19050"/>
                                </a:lnTo>
                                <a:lnTo>
                                  <a:pt x="2638425" y="20637"/>
                                </a:lnTo>
                                <a:lnTo>
                                  <a:pt x="2638425" y="26987"/>
                                </a:lnTo>
                                <a:lnTo>
                                  <a:pt x="2640012" y="28575"/>
                                </a:lnTo>
                                <a:lnTo>
                                  <a:pt x="2646362" y="28575"/>
                                </a:lnTo>
                                <a:lnTo>
                                  <a:pt x="2647950" y="26987"/>
                                </a:lnTo>
                                <a:lnTo>
                                  <a:pt x="2647950" y="20637"/>
                                </a:lnTo>
                                <a:close/>
                              </a:path>
                              <a:path w="2647950" h="286385">
                                <a:moveTo>
                                  <a:pt x="2647950" y="1587"/>
                                </a:moveTo>
                                <a:lnTo>
                                  <a:pt x="2646362" y="0"/>
                                </a:lnTo>
                                <a:lnTo>
                                  <a:pt x="2640012" y="0"/>
                                </a:lnTo>
                                <a:lnTo>
                                  <a:pt x="2638425" y="1587"/>
                                </a:lnTo>
                                <a:lnTo>
                                  <a:pt x="2636837" y="0"/>
                                </a:lnTo>
                                <a:lnTo>
                                  <a:pt x="2630487" y="0"/>
                                </a:lnTo>
                                <a:lnTo>
                                  <a:pt x="2628900" y="1587"/>
                                </a:lnTo>
                                <a:lnTo>
                                  <a:pt x="2628900" y="7937"/>
                                </a:lnTo>
                                <a:lnTo>
                                  <a:pt x="2630487" y="9525"/>
                                </a:lnTo>
                                <a:lnTo>
                                  <a:pt x="2636837" y="9525"/>
                                </a:lnTo>
                                <a:lnTo>
                                  <a:pt x="2638425" y="7937"/>
                                </a:lnTo>
                                <a:lnTo>
                                  <a:pt x="2640012" y="9525"/>
                                </a:lnTo>
                                <a:lnTo>
                                  <a:pt x="2646362" y="9525"/>
                                </a:lnTo>
                                <a:lnTo>
                                  <a:pt x="2647950" y="7937"/>
                                </a:lnTo>
                                <a:lnTo>
                                  <a:pt x="2647950" y="1587"/>
                                </a:lnTo>
                                <a:close/>
                              </a:path>
                            </a:pathLst>
                          </a:custGeom>
                          <a:solidFill>
                            <a:srgbClr val="980000"/>
                          </a:solidFill>
                        </wps:spPr>
                        <wps:bodyPr wrap="square" lIns="0" tIns="0" rIns="0" bIns="0" rtlCol="0">
                          <a:noAutofit/>
                        </wps:bodyPr>
                      </wps:wsp>
                    </wpg:wgp>
                  </a:graphicData>
                </a:graphic>
              </wp:anchor>
            </w:drawing>
          </mc:Choice>
          <mc:Fallback>
            <w:pict>
              <v:group id="Group 139" o:spid="_x0000_s1026" o:spt="203" style="position:absolute;left:0pt;margin-left:70.85pt;margin-top:56.65pt;height:22.5pt;width:208.5pt;mso-position-horizontal-relative:page;z-index:251668480;mso-width-relative:page;mso-height-relative:page;" coordsize="2647950,285750" o:gfxdata="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">
                <o:lock v:ext="edit" aspectratio="f"/>
                <v:shape id="Image 140" o:spid="_x0000_s1026" o:spt="75" type="#_x0000_t75" style="position:absolute;left:9525;top:9525;height:201827;width:2628900;" filled="f" o:preferrelative="t" stroked="f" coordsize="21600,21600" o:gfxdata="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ydQ8r4A&#10;AADcAAAADwAAAAAAAAABACAAAAAiAAAAZHJzL2Rvd25yZXYueG1sUEsBAhQAFAAAAAgAh07iQDMv&#10;BZ47AAAAOQAAABAAAAAAAAAAAQAgAAAADQEAAGRycy9zaGFwZXhtbC54bWxQSwUGAAAAAAYABgBb&#10;AQAAtwMAAAAA&#10;">
                  <v:fill on="f" focussize="0,0"/>
                  <v:stroke on="f"/>
                  <v:imagedata r:id="rId62" o:title=""/>
                  <o:lock v:ext="edit" aspectratio="f"/>
                </v:shape>
                <v:shape id="Graphic 141" o:spid="_x0000_s1026" o:spt="100" style="position:absolute;left:-1;top:0;height:286385;width:2647950;" fillcolor="#980000" filled="t" stroked="f" coordsize="2647950,286385" o:gfxdata="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qyXzTLgAAADcAAAA&#10;DwAAAAAAAAABACAAAAAiAAAAZHJzL2Rvd25yZXYueG1sUEsBAhQAFAAAAAgAh07iQDMvBZ47AAAA&#10;OQAAABAAAAAAAAAAAQAgAAAABwEAAGRycy9zaGFwZXhtbC54bWxQSwUGAAAAAAYABgBbAQAAsQMA&#10;AAAA&#10;" path="m9525,258775l7937,257187,1587,257187,0,258775,0,265125,1587,266712,7937,266712,9525,265125,9525,258775xem9525,239725l7937,238137,1587,238137,0,239725,0,246062,1587,247662,7937,247662,9525,246062,9525,239725xem9525,220675l7937,219087,1587,219087,0,220675,0,227012,1587,228612,7937,228612,9525,227012,9525,220675xem9525,201625l7937,200037,1587,200037,0,201625,0,207975,1587,209562,7937,209562,9525,207975,9525,201625xem9525,182562l7937,180987,1587,180987,0,182562,0,188925,1587,190512,7937,190512,9525,188925,9525,182562xem9525,163525l7937,161937,1587,161937,0,163525,0,169875,1587,171462,7937,171462,9525,169875,9525,163525xem9525,144462l7937,142875,1587,142875,0,144462,0,150825,1587,152412,7937,152412,9525,150825,9525,144462xem9525,125412l7937,123825,1587,123825,0,125412,0,131775,1587,133350,7937,133350,9525,131775,9525,125412xem9525,106362l7937,104775,1587,104775,0,106362,0,112712,1587,114300,7937,114300,9525,112712,9525,106362xem9525,87312l7937,85725,1587,85725,0,87312,0,93675,1587,95250,7937,95250,9525,93675,9525,87312xem9525,68262l7937,66675,1587,66675,0,68262,0,74612,1587,76200,7937,76200,9525,74612,9525,68262xem9525,49225l7937,47625,1587,47625,0,49225,0,55562,1587,57150,7937,57150,9525,55562,9525,49225xem9525,30162l7937,28575,1587,28575,0,30162,0,36512,1587,38100,7937,38100,9525,36512,9525,30162xem9525,1587l7937,0,1587,0,0,1587,0,7937,1587,9525,0,11112,0,17462,1587,19050,7937,19050,9525,17462,9525,11112,7937,9525,9525,7937,9525,1587xem19050,277825l17462,276237,11112,276237,9525,277825,7937,276237,1587,276237,0,277825,0,284175,1587,285762,7937,285762,9525,284175,11112,285762,17462,285762,19050,284175,19050,277825xem28575,1587l26987,0,20637,0,19050,1587,19050,7937,20637,9525,26987,9525,28575,7937,28575,1587xem38100,277825l36512,276237,30162,276237,28575,277825,28575,284175,30162,285762,36512,285762,38100,284175,38100,277825xem47625,1587l46037,0,39687,0,38100,1587,38100,7937,39687,9525,46037,9525,47625,7937,47625,1587xem57150,277825l55562,276237,49212,276237,47625,277825,47625,284175,49212,285762,55562,285762,57150,284175,57150,277825xem66675,1587l65087,0,58737,0,57150,1587,57150,7937,58737,9525,65087,9525,66675,7937,66675,1587xem76200,277825l74612,276237,68262,276237,66675,277825,66675,284175,68262,285762,74612,285762,76200,284175,76200,277825xem85725,1587l84137,0,77787,0,76200,1587,76200,7937,77787,9525,84137,9525,85725,7937,85725,1587xem95250,277825l93662,276237,87312,276237,85725,277825,85725,284175,87312,285762,93662,285762,95250,284175,95250,277825xem104775,1587l103187,0,96837,0,95250,1587,95250,7937,96837,9525,103187,9525,104775,7937,104775,1587xem114300,277825l112712,276237,106362,276237,104775,277825,104775,284175,106362,285762,112712,285762,114300,284175,114300,277825xem123825,1587l122237,0,115887,0,114300,1587,114300,7937,115887,9525,122237,9525,123825,7937,123825,1587xem133350,277825l131762,276237,125412,276237,123825,277825,123825,284175,125412,285762,131762,285762,133350,284175,133350,277825xem142875,1587l141287,0,134937,0,133350,1587,133350,7937,134937,9525,141287,9525,142875,7937,142875,1587xem152400,277825l150812,276237,144462,276237,142875,277825,142875,284175,144462,285762,150812,285762,152400,284175,152400,277825xem161925,1587l160337,0,153987,0,152400,1587,152400,7937,153987,9525,160337,9525,161925,7937,161925,1587xem171450,277825l169862,276237,163512,276237,161925,277825,161925,284175,163512,285762,169862,285762,171450,284175,171450,277825xem180975,1587l179387,0,173037,0,171450,1587,171450,7937,173037,9525,179387,9525,180975,7937,180975,1587xem190500,277825l188912,276237,182562,276237,180975,277825,180975,284175,182562,285762,188912,285762,190500,284175,190500,277825xem200025,1587l198437,0,192087,0,190500,1587,190500,7937,192087,9525,198437,9525,200025,7937,200025,1587xem209550,277825l207962,276237,201612,276237,200025,277825,200025,284175,201612,285762,207962,285762,209550,284175,209550,277825xem219075,1587l217487,0,211137,0,209550,1587,209550,7937,211137,9525,217487,9525,219075,7937,219075,1587xem228600,277825l227012,276237,220662,276237,219075,277825,219075,284175,220662,285762,227012,285762,228600,284175,228600,277825xem238125,1587l236537,0,230187,0,228600,1587,228600,7937,230187,9525,236537,9525,238125,7937,238125,1587xem247650,277825l246062,276237,239712,276237,238125,277825,238125,284175,239712,285762,246062,285762,247650,284175,247650,277825xem257175,1587l255587,0,249237,0,247650,1587,247650,7937,249237,9525,255587,9525,257175,7937,257175,1587xem266700,277825l265112,276237,258762,276237,257175,277825,257175,284175,258762,285762,265112,285762,266700,284175,266700,277825xem276225,1587l274637,0,268287,0,266700,1587,266700,7937,268287,9525,274637,9525,276225,7937,276225,1587xem285750,277825l284162,276237,277812,276237,276225,277825,276225,284175,277812,285762,284162,285762,285750,284175,285750,277825xem295275,1587l293687,0,287337,0,285750,1587,285750,7937,287337,9525,293687,9525,295275,7937,295275,1587xem304800,277825l303212,276237,296862,276237,295275,277825,295275,284175,296862,285762,303212,285762,304800,284175,304800,277825xem314325,1587l312737,0,306387,0,304800,1587,304800,7937,306387,9525,312737,9525,314325,7937,314325,1587xem323850,277825l322262,276237,315912,276237,314325,277825,314325,284175,315912,285762,322262,285762,323850,284175,323850,277825xem333375,1587l331787,0,325437,0,323850,1587,323850,7937,325437,9525,331787,9525,333375,7937,333375,1587xem342900,277825l341312,276237,334962,276237,333375,277825,333375,284175,334962,285762,341312,285762,342900,284175,342900,277825xem352425,1587l350837,0,344487,0,342900,1587,342900,7937,344487,9525,350837,9525,352425,7937,352425,1587xem361950,277825l360362,276237,354012,276237,352425,277825,352425,284175,354012,285762,360362,285762,361950,284175,361950,277825xem371475,1587l369887,0,363537,0,361950,1587,361950,7937,363537,9525,369887,9525,371475,7937,371475,1587xem381000,277825l379412,276237,373062,276237,371475,277825,371475,284175,373062,285762,379412,285762,381000,284175,381000,277825xem390525,1587l388937,0,382587,0,381000,1587,381000,7937,382587,9525,388937,9525,390525,7937,390525,1587xem400050,277825l398462,276237,392112,276237,390525,277825,390525,284175,392112,285762,398462,285762,400050,284175,400050,277825xem409575,1587l407987,0,401637,0,400050,1587,400050,7937,401637,9525,407987,9525,409575,7937,409575,1587xem419100,277825l417512,276237,411162,276237,409575,277825,409575,284175,411162,285762,417512,285762,419100,284175,419100,277825xem428625,1587l427037,0,420687,0,419100,1587,419100,7937,420687,9525,427037,9525,428625,7937,428625,1587xem438150,277825l436562,276237,430212,276237,428625,277825,428625,284175,430212,285762,436562,285762,438150,284175,438150,277825xem447675,1587l446087,0,439737,0,438150,1587,438150,7937,439737,9525,446087,9525,447675,7937,447675,1587xem457200,277825l455612,276237,449262,276237,447675,277825,447675,284175,449262,285762,455612,285762,457200,284175,457200,277825xem466725,1587l465137,0,458787,0,457200,1587,457200,7937,458787,9525,465137,9525,466725,7937,466725,1587xem476250,277825l474662,276237,468312,276237,466725,277825,466725,284175,468312,285762,474662,285762,476250,284175,476250,277825xem485775,1587l484187,0,477837,0,476250,1587,476250,7937,477837,9525,484187,9525,485775,7937,485775,1587xem495300,277825l493712,276237,487362,276237,485775,277825,485775,284175,487362,285762,493712,285762,495300,284175,495300,277825xem504825,1587l503237,0,496887,0,495300,1587,495300,7937,496887,9525,503237,9525,504825,7937,504825,1587xem514350,277825l512762,276237,506412,276237,504825,277825,504825,284175,506412,285762,512762,285762,514350,284175,514350,277825xem523875,1587l522287,0,515937,0,514350,1587,514350,7937,515937,9525,522287,9525,523875,7937,523875,1587xem533400,277825l531812,276237,525462,276237,523875,277825,523875,284175,525462,285762,531812,285762,533400,284175,533400,277825xem542925,1587l541337,0,534987,0,533400,1587,533400,7937,534987,9525,541337,9525,542925,7937,542925,1587xem552450,277825l550862,276237,544512,276237,542925,277825,542925,284175,544512,285762,550862,285762,552450,284175,552450,277825xem561975,1587l560387,0,554037,0,552450,1587,552450,7937,554037,9525,560387,9525,561975,7937,561975,1587xem571500,277825l569912,276237,563562,276237,561975,277825,561975,284175,563562,285762,569912,285762,571500,284175,571500,277825xem581025,1587l579437,0,573087,0,571500,1587,571500,7937,573087,9525,579437,9525,581025,7937,581025,1587xem590550,277825l588962,276237,582612,276237,581025,277825,581025,284175,582612,285762,588962,285762,590550,284175,590550,277825xem600075,1587l598487,0,592137,0,590550,1587,590550,7937,592137,9525,598487,9525,600075,7937,600075,1587xem609600,277825l608012,276237,601662,276237,600075,277825,600075,284175,601662,285762,608012,285762,609600,284175,609600,277825xem619125,1587l617537,0,611187,0,609600,1587,609600,7937,611187,9525,617537,9525,619125,7937,619125,1587xem628650,277825l627062,276237,620712,276237,619125,277825,619125,284175,620712,285762,627062,285762,628650,284175,628650,277825xem638175,1587l636587,0,630237,0,628650,1587,628650,7937,630237,9525,636587,9525,638175,7937,638175,1587xem647700,277825l646112,276237,639762,276237,638175,277825,638175,284175,639762,285762,646112,285762,647700,284175,647700,277825xem657225,1587l655637,0,649287,0,647700,1587,647700,7937,649287,9525,655637,9525,657225,7937,657225,1587xem666750,277825l665162,276237,658812,276237,657225,277825,657225,284175,658812,285762,665162,285762,666750,284175,666750,277825xem676275,1587l674687,0,668337,0,666750,1587,666750,7937,668337,9525,674687,9525,676275,7937,676275,1587xem685800,277825l684212,276237,677862,276237,676275,277825,676275,284175,677862,285762,684212,285762,685800,284175,685800,277825xem695325,1587l693737,0,687387,0,685800,1587,685800,7937,687387,9525,693737,9525,695325,7937,695325,1587xem704850,277825l703262,276237,696912,276237,695325,277825,695325,284175,696912,285762,703262,285762,704850,284175,704850,277825xem714375,1587l712787,0,706437,0,704850,1587,704850,7937,706437,9525,712787,9525,714375,7937,714375,1587xem723900,277825l722312,276237,715962,276237,714375,277825,714375,284175,715962,285762,722312,285762,723900,284175,723900,277825xem733425,1587l731837,0,725487,0,723900,1587,723900,7937,725487,9525,731837,9525,733425,7937,733425,1587xem742950,277825l741362,276237,735012,276237,733425,277825,733425,284175,735012,285762,741362,285762,742950,284175,742950,277825xem752475,1587l750887,0,744537,0,742950,1587,742950,7937,744537,9525,750887,9525,752475,7937,752475,1587xem762000,277825l760412,276237,754062,276237,752475,277825,752475,284175,754062,285762,760412,285762,762000,284175,762000,277825xem771525,1587l769937,0,763587,0,762000,1587,762000,7937,763587,9525,769937,9525,771525,7937,771525,1587xem781050,277825l779462,276237,773112,276237,771525,277825,771525,284175,773112,285762,779462,285762,781050,284175,781050,277825xem790575,1587l788987,0,782637,0,781050,1587,781050,7937,782637,9525,788987,9525,790575,7937,790575,1587xem800100,277825l798512,276237,792162,276237,790575,277825,790575,284175,792162,285762,798512,285762,800100,284175,800100,277825xem809625,1587l808037,0,801687,0,800100,1587,800100,7937,801687,9525,808037,9525,809625,7937,809625,1587xem819150,277825l817562,276237,811212,276237,809625,277825,809625,284175,811212,285762,817562,285762,819150,284175,819150,277825xem828675,1587l827087,0,820737,0,819150,1587,819150,7937,820737,9525,827087,9525,828675,7937,828675,1587xem838200,277825l836612,276237,830262,276237,828675,277825,828675,284175,830262,285762,836612,285762,838200,284175,838200,277825xem847725,1587l846137,0,839787,0,838200,1587,838200,7937,839787,9525,846137,9525,847725,7937,847725,1587xem857250,277825l855662,276237,849312,276237,847725,277825,847725,284175,849312,285762,855662,285762,857250,284175,857250,277825xem866775,1587l865187,0,858837,0,857250,1587,857250,7937,858837,9525,865187,9525,866775,7937,866775,1587xem876300,277825l874712,276237,868362,276237,866775,277825,866775,284175,868362,285762,874712,285762,876300,284175,876300,277825xem885825,1587l884237,0,877887,0,876300,1587,876300,7937,877887,9525,884237,9525,885825,7937,885825,1587xem895350,277825l893762,276237,887412,276237,885825,277825,885825,284175,887412,285762,893762,285762,895350,284175,895350,277825xem904875,1587l903287,0,896937,0,895350,1587,895350,7937,896937,9525,903287,9525,904875,7937,904875,1587xem914400,277825l912812,276237,906462,276237,904875,277825,904875,284175,906462,285762,912812,285762,914400,284175,914400,277825xem923925,1587l922337,0,915987,0,914400,1587,914400,7937,915987,9525,922337,9525,923925,7937,923925,1587xem933450,277825l931862,276237,925512,276237,923925,277825,923925,284175,925512,285762,931862,285762,933450,284175,933450,277825xem942975,1587l941387,0,935037,0,933450,1587,933450,7937,935037,9525,941387,9525,942975,7937,942975,1587xem952500,277825l950912,276237,944562,276237,942975,277825,942975,284175,944562,285762,950912,285762,952500,284175,952500,277825xem962025,1587l960437,0,954087,0,952500,1587,952500,7937,954087,9525,960437,9525,962025,7937,962025,1587xem971550,277825l969962,276237,963612,276237,962025,277825,962025,284175,963612,285762,969962,285762,971550,284175,971550,277825xem981075,1587l979487,0,973137,0,971550,1587,971550,7937,973137,9525,979487,9525,981075,7937,981075,1587xem990600,277825l989012,276237,982662,276237,981075,277825,981075,284175,982662,285762,989012,285762,990600,284175,990600,277825xem1000125,1587l998537,0,992187,0,990600,1587,990600,7937,992187,9525,998537,9525,1000125,7937,1000125,1587xem1009650,277825l1008062,276237,1001712,276237,1000125,277825,1000125,284175,1001712,285762,1008062,285762,1009650,284175,1009650,277825xem1019175,1587l1017587,0,1011237,0,1009650,1587,1009650,7937,1011237,9525,1017587,9525,1019175,7937,1019175,1587xem1028700,277825l1027112,276237,1020762,276237,1019175,277825,1019175,284175,1020762,285762,1027112,285762,1028700,284175,1028700,277825xem1038225,1587l1036637,0,1030287,0,1028700,1587,1028700,7937,1030287,9525,1036637,9525,1038225,7937,1038225,1587xem1047750,277825l1046162,276237,1039812,276237,1038225,277825,1038225,284175,1039812,285762,1046162,285762,1047750,284175,1047750,277825xem1057275,1587l1055687,0,1049337,0,1047750,1587,1047750,7937,1049337,9525,1055687,9525,1057275,7937,1057275,1587xem1066800,277825l1065212,276237,1058862,276237,1057275,277825,1057275,284175,1058862,285762,1065212,285762,1066800,284175,1066800,277825xem1076325,1587l1074737,0,1068387,0,1066800,1587,1066800,7937,1068387,9525,1074737,9525,1076325,7937,1076325,1587xem1085850,277825l1084262,276237,1077912,276237,1076325,277825,1076325,284175,1077912,285762,1084262,285762,1085850,284175,1085850,277825xem1095375,1587l1093787,0,1087437,0,1085850,1587,1085850,7937,1087437,9525,1093787,9525,1095375,7937,1095375,1587xem1104900,277825l1103312,276237,1096962,276237,1095375,277825,1095375,284175,1096962,285762,1103312,285762,1104900,284175,1104900,277825xem1114425,1587l1112837,0,1106487,0,1104900,1587,1104900,7937,1106487,9525,1112837,9525,1114425,7937,1114425,1587xem1123950,277825l1122362,276237,1116012,276237,1114425,277825,1114425,284175,1116012,285762,1122362,285762,1123950,284175,1123950,277825xem1133475,1587l1131887,0,1125537,0,1123950,1587,1123950,7937,1125537,9525,1131887,9525,1133475,7937,1133475,1587xem1143000,277825l1141412,276237,1135062,276237,1133475,277825,1133475,284175,1135062,285762,1141412,285762,1143000,284175,1143000,277825xem1152525,1587l1150937,0,1144587,0,1143000,1587,1143000,7937,1144587,9525,1150937,9525,1152525,7937,1152525,1587xem1162050,277825l1160462,276237,1154112,276237,1152525,277825,1152525,284175,1154112,285762,1160462,285762,1162050,284175,1162050,277825xem1171575,1587l1169987,0,1163637,0,1162050,1587,1162050,7937,1163637,9525,1169987,9525,1171575,7937,1171575,1587xem1181100,277825l1179512,276237,1173162,276237,1171575,277825,1171575,284175,1173162,285762,1179512,285762,1181100,284175,1181100,277825xem1190625,1587l1189037,0,1182687,0,1181100,1587,1181100,7937,1182687,9525,1189037,9525,1190625,7937,1190625,1587xem1200150,277825l1198562,276237,1192212,276237,1190625,277825,1190625,284175,1192212,285762,1198562,285762,1200150,284175,1200150,277825xem1209675,1587l1208087,0,1201737,0,1200150,1587,1200150,7937,1201737,9525,1208087,9525,1209675,7937,1209675,1587xem1219200,277825l1217612,276237,1211262,276237,1209675,277825,1209675,284175,1211262,285762,1217612,285762,1219200,284175,1219200,277825xem1228725,1587l1227137,0,1220787,0,1219200,1587,1219200,7937,1220787,9525,1227137,9525,1228725,7937,1228725,1587xem1238250,277825l1236662,276237,1230312,276237,1228725,277825,1228725,284175,1230312,285762,1236662,285762,1238250,284175,1238250,277825xem1247775,1587l1246187,0,1239837,0,1238250,1587,1238250,7937,1239837,9525,1246187,9525,1247775,7937,1247775,1587xem1257300,277825l1255712,276237,1249362,276237,1247775,277825,1247775,284175,1249362,285762,1255712,285762,1257300,284175,1257300,277825xem1266825,1587l1265237,0,1258887,0,1257300,1587,1257300,7937,1258887,9525,1265237,9525,1266825,7937,1266825,1587xem1276350,277825l1274762,276237,1268412,276237,1266825,277825,1266825,284175,1268412,285762,1274762,285762,1276350,284175,1276350,277825xem1285875,1587l1284287,0,1277937,0,1276350,1587,1276350,7937,1277937,9525,1284287,9525,1285875,7937,1285875,1587xem1295400,277825l1293812,276237,1287462,276237,1285875,277825,1285875,284175,1287462,285762,1293812,285762,1295400,284175,1295400,277825xem1304925,1587l1303337,0,1296987,0,1295400,1587,1295400,7937,1296987,9525,1303337,9525,1304925,7937,1304925,1587xem1314450,277825l1312862,276237,1306512,276237,1304925,277825,1304925,284175,1306512,285762,1312862,285762,1314450,284175,1314450,277825xem1323975,1587l1322387,0,1316037,0,1314450,1587,1314450,7937,1316037,9525,1322387,9525,1323975,7937,1323975,1587xem1333500,277825l1331912,276237,1325562,276237,1323975,277825,1323975,284175,1325562,285762,1331912,285762,1333500,284175,1333500,277825xem1343025,1587l1341437,0,1335087,0,1333500,1587,1333500,7937,1335087,9525,1341437,9525,1343025,7937,1343025,1587xem1352550,277825l1350962,276237,1344612,276237,1343025,277825,1343025,284175,1344612,285762,1350962,285762,1352550,284175,1352550,277825xem1362075,1587l1360487,0,1354137,0,1352550,1587,1352550,7937,1354137,9525,1360487,9525,1362075,7937,1362075,1587xem1371600,277825l1370012,276237,1363662,276237,1362075,277825,1362075,284175,1363662,285762,1370012,285762,1371600,284175,1371600,277825xem1381125,1587l1379537,0,1373187,0,1371600,1587,1371600,7937,1373187,9525,1379537,9525,1381125,7937,1381125,1587xem1390650,277825l1389062,276237,1382712,276237,1381125,277825,1381125,284175,1382712,285762,1389062,285762,1390650,284175,1390650,277825xem1400175,1587l1398587,0,1392237,0,1390650,1587,1390650,7937,1392237,9525,1398587,9525,1400175,7937,1400175,1587xem1409700,277825l1408112,276237,1401762,276237,1400175,277825,1400175,284175,1401762,285762,1408112,285762,1409700,284175,1409700,277825xem1419225,1587l1417637,0,1411287,0,1409700,1587,1409700,7937,1411287,9525,1417637,9525,1419225,7937,1419225,1587xem1428750,277825l1427162,276237,1420812,276237,1419225,277825,1419225,284175,1420812,285762,1427162,285762,1428750,284175,1428750,277825xem1438275,1587l1436687,0,1430337,0,1428750,1587,1428750,7937,1430337,9525,1436687,9525,1438275,7937,1438275,1587xem1447800,277825l1446212,276237,1439862,276237,1438275,277825,1438275,284175,1439862,285762,1446212,285762,1447800,284175,1447800,277825xem1457325,1587l1455737,0,1449387,0,1447800,1587,1447800,7937,1449387,9525,1455737,9525,1457325,7937,1457325,1587xem1466850,277825l1465262,276237,1458912,276237,1457325,277825,1457325,284175,1458912,285762,1465262,285762,1466850,284175,1466850,277825xem1476375,1587l1474787,0,1468437,0,1466850,1587,1466850,7937,1468437,9525,1474787,9525,1476375,7937,1476375,1587xem1485900,277825l1484312,276237,1477962,276237,1476375,277825,1476375,284175,1477962,285762,1484312,285762,1485900,284175,1485900,277825xem1495425,1587l1493837,0,1487487,0,1485900,1587,1485900,7937,1487487,9525,1493837,9525,1495425,7937,1495425,1587xem1504950,277825l1503362,276237,1497012,276237,1495425,277825,1495425,284175,1497012,285762,1503362,285762,1504950,284175,1504950,277825xem1514475,1587l1512887,0,1506537,0,1504950,1587,1504950,7937,1506537,9525,1512887,9525,1514475,7937,1514475,1587xem1524000,277825l1522412,276237,1516062,276237,1514475,277825,1514475,284175,1516062,285762,1522412,285762,1524000,284175,1524000,277825xem1533525,1587l1531937,0,1525587,0,1524000,1587,1524000,7937,1525587,9525,1531937,9525,1533525,7937,1533525,1587xem1543050,277825l1541462,276237,1535112,276237,1533525,277825,1533525,284175,1535112,285762,1541462,285762,1543050,284175,1543050,277825xem1552575,1587l1550987,0,1544637,0,1543050,1587,1543050,7937,1544637,9525,1550987,9525,1552575,7937,1552575,1587xem1562100,277825l1560512,276237,1554162,276237,1552575,277825,1552575,284175,1554162,285762,1560512,285762,1562100,284175,1562100,277825xem1571625,1587l1570037,0,1563687,0,1562100,1587,1562100,7937,1563687,9525,1570037,9525,1571625,7937,1571625,1587xem1581150,277825l1579562,276237,1573212,276237,1571625,277825,1571625,284175,1573212,285762,1579562,285762,1581150,284175,1581150,277825xem1590675,1587l1589087,0,1582737,0,1581150,1587,1581150,7937,1582737,9525,1589087,9525,1590675,7937,1590675,1587xem1600200,277825l1598612,276237,1592262,276237,1590675,277825,1590675,284175,1592262,285762,1598612,285762,1600200,284175,1600200,277825xem1609725,1587l1608137,0,1601787,0,1600200,1587,1600200,7937,1601787,9525,1608137,9525,1609725,7937,1609725,1587xem1619250,277825l1617662,276237,1611312,276237,1609725,277825,1609725,284175,1611312,285762,1617662,285762,1619250,284175,1619250,277825xem1628775,1587l1627187,0,1620837,0,1619250,1587,1619250,7937,1620837,9525,1627187,9525,1628775,7937,1628775,1587xem1638300,277825l1636712,276237,1630362,276237,1628775,277825,1628775,284175,1630362,285762,1636712,285762,1638300,284175,1638300,277825xem1647825,1587l1646237,0,1639887,0,1638300,1587,1638300,7937,1639887,9525,1646237,9525,1647825,7937,1647825,1587xem1657350,277825l1655762,276237,1649412,276237,1647825,277825,1647825,284175,1649412,285762,1655762,285762,1657350,284175,1657350,277825xem1666875,1587l1665287,0,1658937,0,1657350,1587,1657350,7937,1658937,9525,1665287,9525,1666875,7937,1666875,1587xem1676400,277825l1674812,276237,1668462,276237,1666875,277825,1666875,284175,1668462,285762,1674812,285762,1676400,284175,1676400,277825xem1685925,1587l1684337,0,1677987,0,1676400,1587,1676400,7937,1677987,9525,1684337,9525,1685925,7937,1685925,1587xem1695450,277825l1693862,276237,1687512,276237,1685925,277825,1685925,284175,1687512,285762,1693862,285762,1695450,284175,1695450,277825xem1704975,1587l1703387,0,1697037,0,1695450,1587,1695450,7937,1697037,9525,1703387,9525,1704975,7937,1704975,1587xem1714500,277825l1712912,276237,1706562,276237,1704975,277825,1704975,284175,1706562,285762,1712912,285762,1714500,284175,1714500,277825xem1724025,1587l1722437,0,1716087,0,1714500,1587,1714500,7937,1716087,9525,1722437,9525,1724025,7937,1724025,1587xem1733550,277825l1731962,276237,1725612,276237,1724025,277825,1724025,284175,1725612,285762,1731962,285762,1733550,284175,1733550,277825xem1743075,1587l1741487,0,1735137,0,1733550,1587,1733550,7937,1735137,9525,1741487,9525,1743075,7937,1743075,1587xem1752600,277825l1751012,276237,1744662,276237,1743075,277825,1743075,284175,1744662,285762,1751012,285762,1752600,284175,1752600,277825xem1762125,1587l1760537,0,1754187,0,1752600,1587,1752600,7937,1754187,9525,1760537,9525,1762125,7937,1762125,1587xem1771650,277825l1770062,276237,1763712,276237,1762125,277825,1762125,284175,1763712,285762,1770062,285762,1771650,284175,1771650,277825xem1781175,1587l1779587,0,1773237,0,1771650,1587,1771650,7937,1773237,9525,1779587,9525,1781175,7937,1781175,1587xem1790700,277825l1789112,276237,1782762,276237,1781175,277825,1781175,284175,1782762,285762,1789112,285762,1790700,284175,1790700,277825xem1800225,1587l1798637,0,1792287,0,1790700,1587,1790700,7937,1792287,9525,1798637,9525,1800225,7937,1800225,1587xem1809750,277825l1808162,276237,1801812,276237,1800225,277825,1800225,284175,1801812,285762,1808162,285762,1809750,284175,1809750,277825xem1819275,1587l1817687,0,1811337,0,1809750,1587,1809750,7937,1811337,9525,1817687,9525,1819275,7937,1819275,1587xem1828800,277825l1827212,276237,1820862,276237,1819275,277825,1819275,284175,1820862,285762,1827212,285762,1828800,284175,1828800,277825xem1838325,1587l1836737,0,1830387,0,1828800,1587,1828800,7937,1830387,9525,1836737,9525,1838325,7937,1838325,1587xem1847850,277825l1846262,276237,1839912,276237,1838325,277825,1838325,284175,1839912,285762,1846262,285762,1847850,284175,1847850,277825xem1857375,1587l1855787,0,1849437,0,1847850,1587,1847850,7937,1849437,9525,1855787,9525,1857375,7937,1857375,1587xem1866900,277825l1865312,276237,1858962,276237,1857375,277825,1857375,284175,1858962,285762,1865312,285762,1866900,284175,1866900,277825xem1876425,1587l1874837,0,1868487,0,1866900,1587,1866900,7937,1868487,9525,1874837,9525,1876425,7937,1876425,1587xem1885950,277825l1884362,276237,1878012,276237,1876425,277825,1876425,284175,1878012,285762,1884362,285762,1885950,284175,1885950,277825xem1895475,1587l1893887,0,1887537,0,1885950,1587,1885950,7937,1887537,9525,1893887,9525,1895475,7937,1895475,1587xem1905000,277825l1903412,276237,1897062,276237,1895475,277825,1895475,284175,1897062,285762,1903412,285762,1905000,284175,1905000,277825xem1914525,1587l1912937,0,1906587,0,1905000,1587,1905000,7937,1906587,9525,1912937,9525,1914525,7937,1914525,1587xem1924050,277825l1922462,276237,1916112,276237,1914525,277825,1914525,284175,1916112,285762,1922462,285762,1924050,284175,1924050,277825xem1933575,1587l1931987,0,1925637,0,1924050,1587,1924050,7937,1925637,9525,1931987,9525,1933575,7937,1933575,1587xem1943100,277825l1941512,276237,1935162,276237,1933575,277825,1933575,284175,1935162,285762,1941512,285762,1943100,284175,1943100,277825xem1952625,1587l1951037,0,1944687,0,1943100,1587,1943100,7937,1944687,9525,1951037,9525,1952625,7937,1952625,1587xem1962150,277825l1960562,276237,1954212,276237,1952625,277825,1952625,284175,1954212,285762,1960562,285762,1962150,284175,1962150,277825xem1971675,1587l1970087,0,1963737,0,1962150,1587,1962150,7937,1963737,9525,1970087,9525,1971675,7937,1971675,1587xem1981200,277825l1979612,276237,1973262,276237,1971675,277825,1971675,284175,1973262,285762,1979612,285762,1981200,284175,1981200,277825xem1990725,1587l1989137,0,1982787,0,1981200,1587,1981200,7937,1982787,9525,1989137,9525,1990725,7937,1990725,1587xem2000250,277825l1998662,276237,1992312,276237,1990725,277825,1990725,284175,1992312,285762,1998662,285762,2000250,284175,2000250,277825xem2009775,1587l2008187,0,2001837,0,2000250,1587,2000250,7937,2001837,9525,2008187,9525,2009775,7937,2009775,1587xem2019300,277825l2017712,276237,2011362,276237,2009775,277825,2009775,284175,2011362,285762,2017712,285762,2019300,284175,2019300,277825xem2028825,1587l2027237,0,2020887,0,2019300,1587,2019300,7937,2020887,9525,2027237,9525,2028825,7937,2028825,1587xem2038350,277825l2036762,276237,2030412,276237,2028825,277825,2028825,284175,2030412,285762,2036762,285762,2038350,284175,2038350,277825xem2047875,1587l2046287,0,2039937,0,2038350,1587,2038350,7937,2039937,9525,2046287,9525,2047875,7937,2047875,1587xem2057400,277825l2055812,276237,2049462,276237,2047875,277825,2047875,284175,2049462,285762,2055812,285762,2057400,284175,2057400,277825xem2066925,1587l2065337,0,2058987,0,2057400,1587,2057400,7937,2058987,9525,2065337,9525,2066925,7937,2066925,1587xem2076450,277825l2074862,276237,2068512,276237,2066925,277825,2066925,284175,2068512,285762,2074862,285762,2076450,284175,2076450,277825xem2085975,1587l2084387,0,2078037,0,2076450,1587,2076450,7937,2078037,9525,2084387,9525,2085975,7937,2085975,1587xem2095500,277825l2093912,276237,2087562,276237,2085975,277825,2085975,284175,2087562,285762,2093912,285762,2095500,284175,2095500,277825xem2105025,1587l2103437,0,2097087,0,2095500,1587,2095500,7937,2097087,9525,2103437,9525,2105025,7937,2105025,1587xem2114550,277825l2112962,276237,2106612,276237,2105025,277825,2105025,284175,2106612,285762,2112962,285762,2114550,284175,2114550,277825xem2124075,1587l2122487,0,2116137,0,2114550,1587,2114550,7937,2116137,9525,2122487,9525,2124075,7937,2124075,1587xem2133600,277825l2132012,276237,2125662,276237,2124075,277825,2124075,284175,2125662,285762,2132012,285762,2133600,284175,2133600,277825xem2143125,1587l2141537,0,2135187,0,2133600,1587,2133600,7937,2135187,9525,2141537,9525,2143125,7937,2143125,1587xem2152650,277825l2151062,276237,2144712,276237,2143125,277825,2143125,284175,2144712,285762,2151062,285762,2152650,284175,2152650,277825xem2162175,1587l2160587,0,2154237,0,2152650,1587,2152650,7937,2154237,9525,2160587,9525,2162175,7937,2162175,1587xem2171700,277825l2170112,276237,2163762,276237,2162175,277825,2162175,284175,2163762,285762,2170112,285762,2171700,284175,2171700,277825xem2181225,1587l2179637,0,2173287,0,2171700,1587,2171700,7937,2173287,9525,2179637,9525,2181225,7937,2181225,1587xem2190750,277825l2189162,276237,2182812,276237,2181225,277825,2181225,284175,2182812,285762,2189162,285762,2190750,284175,2190750,277825xem2200275,1587l2198687,0,2192337,0,2190750,1587,2190750,7937,2192337,9525,2198687,9525,2200275,7937,2200275,1587xem2209800,277825l2208212,276237,2201862,276237,2200275,277825,2200275,284175,2201862,285762,2208212,285762,2209800,284175,2209800,277825xem2219325,1587l2217737,0,2211387,0,2209800,1587,2209800,7937,2211387,9525,2217737,9525,2219325,7937,2219325,1587xem2228850,277825l2227262,276237,2220912,276237,2219325,277825,2219325,284175,2220912,285762,2227262,285762,2228850,284175,2228850,277825xem2238375,1587l2236787,0,2230437,0,2228850,1587,2228850,7937,2230437,9525,2236787,9525,2238375,7937,2238375,1587xem2247900,277825l2246312,276237,2239962,276237,2238375,277825,2238375,284175,2239962,285762,2246312,285762,2247900,284175,2247900,277825xem2257425,1587l2255837,0,2249487,0,2247900,1587,2247900,7937,2249487,9525,2255837,9525,2257425,7937,2257425,1587xem2266950,277825l2265362,276237,2259012,276237,2257425,277825,2257425,284175,2259012,285762,2265362,285762,2266950,284175,2266950,277825xem2276475,1587l2274887,0,2268537,0,2266950,1587,2266950,7937,2268537,9525,2274887,9525,2276475,7937,2276475,1587xem2286000,277825l2284412,276237,2278062,276237,2276475,277825,2276475,284175,2278062,285762,2284412,285762,2286000,284175,2286000,277825xem2295525,1587l2293937,0,2287587,0,2286000,1587,2286000,7937,2287587,9525,2293937,9525,2295525,7937,2295525,1587xem2305050,277825l2303462,276237,2297112,276237,2295525,277825,2295525,284175,2297112,285762,2303462,285762,2305050,284175,2305050,277825xem2314575,1587l2312987,0,2306637,0,2305050,1587,2305050,7937,2306637,9525,2312987,9525,2314575,7937,2314575,1587xem2324100,277825l2322512,276237,2316162,276237,2314575,277825,2314575,284175,2316162,285762,2322512,285762,2324100,284175,2324100,277825xem2333625,1587l2332037,0,2325687,0,2324100,1587,2324100,7937,2325687,9525,2332037,9525,2333625,7937,2333625,1587xem2343150,277825l2341562,276237,2335212,276237,2333625,277825,2333625,284175,2335212,285762,2341562,285762,2343150,284175,2343150,277825xem2352675,1587l2351087,0,2344737,0,2343150,1587,2343150,7937,2344737,9525,2351087,9525,2352675,7937,2352675,1587xem2362200,277825l2360612,276237,2354262,276237,2352675,277825,2352675,284175,2354262,285762,2360612,285762,2362200,284175,2362200,277825xem2371725,1587l2370137,0,2363787,0,2362200,1587,2362200,7937,2363787,9525,2370137,9525,2371725,7937,2371725,1587xem2381250,277825l2379662,276237,2373312,276237,2371725,277825,2371725,284175,2373312,285762,2379662,285762,2381250,284175,2381250,277825xem2390775,1587l2389187,0,2382837,0,2381250,1587,2381250,7937,2382837,9525,2389187,9525,2390775,7937,2390775,1587xem2400300,277825l2398712,276237,2392362,276237,2390775,277825,2390775,284175,2392362,285762,2398712,285762,2400300,284175,2400300,277825xem2409825,1587l2408237,0,2401887,0,2400300,1587,2400300,7937,2401887,9525,2408237,9525,2409825,7937,2409825,1587xem2419350,277825l2417762,276237,2411412,276237,2409825,277825,2409825,284175,2411412,285762,2417762,285762,2419350,284175,2419350,277825xem2428875,1587l2427287,0,2420937,0,2419350,1587,2419350,7937,2420937,9525,2427287,9525,2428875,7937,2428875,1587xem2438400,277825l2436812,276237,2430462,276237,2428875,277825,2428875,284175,2430462,285762,2436812,285762,2438400,284175,2438400,277825xem2447925,1587l2446337,0,2439987,0,2438400,1587,2438400,7937,2439987,9525,2446337,9525,2447925,7937,2447925,1587xem2457450,277825l2455862,276237,2449512,276237,2447925,277825,2447925,284175,2449512,285762,2455862,285762,2457450,284175,2457450,277825xem2466975,1587l2465387,0,2459037,0,2457450,1587,2457450,7937,2459037,9525,2465387,9525,2466975,7937,2466975,1587xem2476500,277825l2474912,276237,2468562,276237,2466975,277825,2466975,284175,2468562,285762,2474912,285762,2476500,284175,2476500,277825xem2486025,1587l2484437,0,2478087,0,2476500,1587,2476500,7937,2478087,9525,2484437,9525,2486025,7937,2486025,1587xem2495550,277825l2493962,276237,2487612,276237,2486025,277825,2486025,284175,2487612,285762,2493962,285762,2495550,284175,2495550,277825xem2505075,1587l2503487,0,2497137,0,2495550,1587,2495550,7937,2497137,9525,2503487,9525,2505075,7937,2505075,1587xem2514600,277825l2513012,276237,2506662,276237,2505075,277825,2505075,284175,2506662,285762,2513012,285762,2514600,284175,2514600,277825xem2524125,1587l2522537,0,2516187,0,2514600,1587,2514600,7937,2516187,9525,2522537,9525,2524125,7937,2524125,1587xem2533650,277825l2532062,276237,2525712,276237,2524125,277825,2524125,284175,2525712,285762,2532062,285762,2533650,284175,2533650,277825xem2543175,1587l2541587,0,2535237,0,2533650,1587,2533650,7937,2535237,9525,2541587,9525,2543175,7937,2543175,1587xem2552700,277825l2551112,276237,2544762,276237,2543175,277825,2543175,284175,2544762,285762,2551112,285762,2552700,284175,2552700,277825xem2562225,1587l2560637,0,2554287,0,2552700,1587,2552700,7937,2554287,9525,2560637,9525,2562225,7937,2562225,1587xem2571750,277825l2570162,276237,2563812,276237,2562225,277825,2562225,284175,2563812,285762,2570162,285762,2571750,284175,2571750,277825xem2581275,1587l2579687,0,2573337,0,2571750,1587,2571750,7937,2573337,9525,2579687,9525,2581275,7937,2581275,1587xem2590800,277825l2589212,276237,2582862,276237,2581275,277825,2581275,284175,2582862,285762,2589212,285762,2590800,284175,2590800,277825xem2600325,1587l2598737,0,2592387,0,2590800,1587,2590800,7937,2592387,9525,2598737,9525,2600325,7937,2600325,1587xem2609850,277825l2608262,276237,2601912,276237,2600325,277825,2600325,284175,2601912,285762,2608262,285762,2609850,284175,2609850,277825xem2619375,1587l2617787,0,2611437,0,2609850,1587,2609850,7937,2611437,9525,2617787,9525,2619375,7937,2619375,1587xem2628900,277825l2627312,276237,2620962,276237,2619375,277825,2619375,284175,2620962,285762,2627312,285762,2628900,284175,2628900,277825xem2647950,268300l2646362,266712,2640012,266712,2638425,268300,2638425,274650,2640012,276237,2638425,277825,2638425,284175,2640012,285762,2646362,285762,2647950,284175,2647950,277825,2646362,276237,2647950,274650,2647950,268300xem2647950,249250l2646362,247662,2640012,247662,2638425,249250,2638425,255600,2640012,257187,2646362,257187,2647950,255600,2647950,249250xem2647950,230200l2646362,228612,2640012,228612,2638425,230200,2638425,236537,2640012,238137,2646362,238137,2647950,236537,2647950,230200xem2647950,211150l2646362,209562,2640012,209562,2638425,211150,2638425,217500,2640012,219087,2646362,219087,2647950,217500,2647950,211150xem2647950,192087l2646362,190512,2640012,190512,2638425,192087,2638425,198450,2640012,200037,2646362,200037,2647950,198450,2647950,192087xem2647950,173050l2646362,171462,2640012,171462,2638425,173050,2638425,179400,2640012,180987,2646362,180987,2647950,179400,2647950,173050xem2647950,153987l2646362,152412,2640012,152412,2638425,153987,2638425,160350,2640012,161937,2646362,161937,2647950,160350,2647950,153987xem2647950,134937l2646362,133350,2640012,133350,2638425,134937,2638425,141300,2640012,142875,2646362,142875,2647950,141300,2647950,134937xem2647950,115887l2646362,114300,2640012,114300,2638425,115887,2638425,122237,2640012,123825,2646362,123825,2647950,122237,2647950,115887xem2647950,96837l2646362,95250,2640012,95250,2638425,96837,2638425,103200,2640012,104775,2646362,104775,2647950,103200,2647950,96837xem2647950,77787l2646362,76200,2640012,76200,2638425,77787,2638425,84137,2640012,85725,2646362,85725,2647950,84137,2647950,77787xem2647950,58750l2646362,57150,2640012,57150,2638425,58750,2638425,65087,2640012,66675,2646362,66675,2647950,65087,2647950,58750xem2647950,39700l2646362,38100,2640012,38100,2638425,39700,2638425,46037,2640012,47625,2646362,47625,2647950,46037,2647950,39700xem2647950,20637l2646362,19050,2640012,19050,2638425,20637,2638425,26987,2640012,28575,2646362,28575,2647950,26987,2647950,20637xem2647950,1587l2646362,0,2640012,0,2638425,1587,2636837,0,2630487,0,2628900,1587,2628900,7937,2630487,9525,2636837,9525,2638425,7937,2640012,9525,2646362,9525,2647950,7937,2647950,1587xe">
                  <v:fill on="t" focussize="0,0"/>
                  <v:stroke on="f"/>
                  <v:imagedata o:title=""/>
                  <o:lock v:ext="edit" aspectratio="f"/>
                  <v:textbox inset="0mm,0mm,0mm,0mm"/>
                </v:shape>
              </v:group>
            </w:pict>
          </mc:Fallback>
        </mc:AlternateContent>
      </w:r>
      <w:r>
        <w:drawing>
          <wp:anchor distT="0" distB="0" distL="0" distR="0" simplePos="0" relativeHeight="251669504" behindDoc="0" locked="0" layoutInCell="1" allowOverlap="1">
            <wp:simplePos x="0" y="0"/>
            <wp:positionH relativeFrom="page">
              <wp:posOffset>3703955</wp:posOffset>
            </wp:positionH>
            <wp:positionV relativeFrom="paragraph">
              <wp:posOffset>802640</wp:posOffset>
            </wp:positionV>
            <wp:extent cx="2790190" cy="156845"/>
            <wp:effectExtent l="0" t="0" r="0" b="0"/>
            <wp:wrapNone/>
            <wp:docPr id="142" name="Image 142"/>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63" cstate="print"/>
                    <a:stretch>
                      <a:fillRect/>
                    </a:stretch>
                  </pic:blipFill>
                  <pic:spPr>
                    <a:xfrm>
                      <a:off x="0" y="0"/>
                      <a:ext cx="2789953" cy="157067"/>
                    </a:xfrm>
                    <a:prstGeom prst="rect">
                      <a:avLst/>
                    </a:prstGeom>
                  </pic:spPr>
                </pic:pic>
              </a:graphicData>
            </a:graphic>
          </wp:anchor>
        </w:drawing>
      </w:r>
    </w:p>
    <w:p w14:paraId="38414280">
      <w:pPr>
        <w:pStyle w:val="7"/>
      </w:pPr>
    </w:p>
    <w:p w14:paraId="0A1CECD0">
      <w:pPr>
        <w:pStyle w:val="7"/>
      </w:pPr>
    </w:p>
    <w:p w14:paraId="787B2442">
      <w:pPr>
        <w:pStyle w:val="7"/>
      </w:pPr>
    </w:p>
    <w:p w14:paraId="58CDCE4F">
      <w:pPr>
        <w:pStyle w:val="7"/>
      </w:pPr>
    </w:p>
    <w:p w14:paraId="103C3817">
      <w:pPr>
        <w:pStyle w:val="7"/>
      </w:pPr>
    </w:p>
    <w:p w14:paraId="693B5AD7">
      <w:pPr>
        <w:pStyle w:val="7"/>
      </w:pPr>
    </w:p>
    <w:p w14:paraId="0C36F122">
      <w:pPr>
        <w:pStyle w:val="7"/>
        <w:spacing w:before="61"/>
      </w:pPr>
    </w:p>
    <w:p w14:paraId="11C4FEA1">
      <w:pPr>
        <w:pStyle w:val="2"/>
        <w:spacing w:before="1"/>
        <w:rPr>
          <w:u w:val="none"/>
        </w:rPr>
      </w:pPr>
      <w:r>
        <w:rPr>
          <w:color w:val="1154CC"/>
          <w:spacing w:val="-2"/>
          <w:u w:val="thick" w:color="1154CC"/>
        </w:rPr>
        <w:t>Avance</w:t>
      </w:r>
      <w:r>
        <w:rPr>
          <w:color w:val="1154CC"/>
          <w:spacing w:val="-28"/>
          <w:u w:val="thick" w:color="1154CC"/>
        </w:rPr>
        <w:t xml:space="preserve"> </w:t>
      </w:r>
      <w:r>
        <w:rPr>
          <w:color w:val="1154CC"/>
          <w:spacing w:val="-10"/>
          <w:u w:val="thick" w:color="1154CC"/>
        </w:rPr>
        <w:t>4</w:t>
      </w:r>
    </w:p>
    <w:p w14:paraId="57B934F5">
      <w:pPr>
        <w:pStyle w:val="7"/>
        <w:spacing w:before="210"/>
        <w:ind w:left="1197"/>
      </w:pPr>
      <w:r>
        <w:t>Para</w:t>
      </w:r>
      <w:r>
        <w:rPr>
          <w:spacing w:val="-14"/>
        </w:rPr>
        <w:t xml:space="preserve"> </w:t>
      </w:r>
      <w:r>
        <w:t>el</w:t>
      </w:r>
      <w:r>
        <w:rPr>
          <w:spacing w:val="-13"/>
        </w:rPr>
        <w:t xml:space="preserve"> </w:t>
      </w:r>
      <w:r>
        <w:t>avance</w:t>
      </w:r>
      <w:r>
        <w:rPr>
          <w:spacing w:val="-14"/>
        </w:rPr>
        <w:t xml:space="preserve"> </w:t>
      </w:r>
      <w:r>
        <w:t>4</w:t>
      </w:r>
      <w:r>
        <w:rPr>
          <w:spacing w:val="-13"/>
        </w:rPr>
        <w:t xml:space="preserve"> </w:t>
      </w:r>
      <w:r>
        <w:t>se</w:t>
      </w:r>
      <w:r>
        <w:rPr>
          <w:spacing w:val="-14"/>
        </w:rPr>
        <w:t xml:space="preserve"> </w:t>
      </w:r>
      <w:r>
        <w:t>crea</w:t>
      </w:r>
      <w:r>
        <w:rPr>
          <w:spacing w:val="-13"/>
        </w:rPr>
        <w:t xml:space="preserve"> </w:t>
      </w:r>
      <w:r>
        <w:t>el</w:t>
      </w:r>
      <w:r>
        <w:rPr>
          <w:spacing w:val="-14"/>
        </w:rPr>
        <w:t xml:space="preserve"> </w:t>
      </w:r>
      <w:r>
        <w:t>dashboard</w:t>
      </w:r>
      <w:r>
        <w:rPr>
          <w:spacing w:val="-13"/>
        </w:rPr>
        <w:t xml:space="preserve"> </w:t>
      </w:r>
      <w:r>
        <w:t>con</w:t>
      </w:r>
      <w:r>
        <w:rPr>
          <w:spacing w:val="-13"/>
        </w:rPr>
        <w:t xml:space="preserve"> </w:t>
      </w:r>
      <w:r>
        <w:t>las</w:t>
      </w:r>
      <w:r>
        <w:rPr>
          <w:spacing w:val="-14"/>
        </w:rPr>
        <w:t xml:space="preserve"> </w:t>
      </w:r>
      <w:r>
        <w:t>siguientes</w:t>
      </w:r>
      <w:r>
        <w:rPr>
          <w:spacing w:val="-13"/>
        </w:rPr>
        <w:t xml:space="preserve"> </w:t>
      </w:r>
      <w:r>
        <w:rPr>
          <w:spacing w:val="-2"/>
        </w:rPr>
        <w:t>pautas:</w:t>
      </w:r>
    </w:p>
    <w:p w14:paraId="0D000BD3">
      <w:pPr>
        <w:pStyle w:val="7"/>
        <w:spacing w:before="14"/>
      </w:pPr>
    </w:p>
    <w:p w14:paraId="08FEC6F7">
      <w:pPr>
        <w:pStyle w:val="7"/>
        <w:spacing w:before="1"/>
        <w:ind w:left="1197"/>
      </w:pPr>
      <w:r>
        <w:rPr>
          <w:spacing w:val="-4"/>
        </w:rPr>
        <w:t>Configurar</w:t>
      </w:r>
      <w:r>
        <w:rPr>
          <w:spacing w:val="-12"/>
        </w:rPr>
        <w:t xml:space="preserve"> </w:t>
      </w:r>
      <w:r>
        <w:rPr>
          <w:spacing w:val="-4"/>
        </w:rPr>
        <w:t>el</w:t>
      </w:r>
      <w:r>
        <w:rPr>
          <w:spacing w:val="-12"/>
        </w:rPr>
        <w:t xml:space="preserve"> </w:t>
      </w:r>
      <w:r>
        <w:rPr>
          <w:spacing w:val="-4"/>
        </w:rPr>
        <w:t>lienzo</w:t>
      </w:r>
      <w:r>
        <w:rPr>
          <w:spacing w:val="-11"/>
        </w:rPr>
        <w:t xml:space="preserve"> </w:t>
      </w:r>
      <w:r>
        <w:rPr>
          <w:spacing w:val="-4"/>
        </w:rPr>
        <w:t>de</w:t>
      </w:r>
      <w:r>
        <w:rPr>
          <w:spacing w:val="-12"/>
        </w:rPr>
        <w:t xml:space="preserve"> </w:t>
      </w:r>
      <w:r>
        <w:rPr>
          <w:spacing w:val="-4"/>
        </w:rPr>
        <w:t>manera</w:t>
      </w:r>
      <w:r>
        <w:rPr>
          <w:spacing w:val="-12"/>
        </w:rPr>
        <w:t xml:space="preserve"> </w:t>
      </w:r>
      <w:r>
        <w:rPr>
          <w:spacing w:val="-4"/>
        </w:rPr>
        <w:t>personalizada:</w:t>
      </w:r>
      <w:r>
        <w:rPr>
          <w:spacing w:val="-11"/>
        </w:rPr>
        <w:t xml:space="preserve"> </w:t>
      </w:r>
      <w:r>
        <w:rPr>
          <w:spacing w:val="-4"/>
        </w:rPr>
        <w:t>Alto:</w:t>
      </w:r>
      <w:r>
        <w:rPr>
          <w:spacing w:val="-12"/>
        </w:rPr>
        <w:t xml:space="preserve"> </w:t>
      </w:r>
      <w:r>
        <w:rPr>
          <w:spacing w:val="-4"/>
        </w:rPr>
        <w:t>1080,</w:t>
      </w:r>
      <w:r>
        <w:rPr>
          <w:spacing w:val="-12"/>
        </w:rPr>
        <w:t xml:space="preserve"> </w:t>
      </w:r>
      <w:r>
        <w:rPr>
          <w:spacing w:val="-4"/>
        </w:rPr>
        <w:t>Ancho:</w:t>
      </w:r>
      <w:r>
        <w:rPr>
          <w:spacing w:val="-11"/>
        </w:rPr>
        <w:t xml:space="preserve"> </w:t>
      </w:r>
      <w:r>
        <w:rPr>
          <w:spacing w:val="-4"/>
        </w:rPr>
        <w:t>1920.</w:t>
      </w:r>
    </w:p>
    <w:p w14:paraId="4E944A0D">
      <w:pPr>
        <w:pStyle w:val="7"/>
        <w:spacing w:before="26"/>
        <w:rPr>
          <w:sz w:val="20"/>
        </w:rPr>
      </w:pPr>
      <w:r>
        <w:drawing>
          <wp:anchor distT="0" distB="0" distL="0" distR="0" simplePos="0" relativeHeight="251689984" behindDoc="1" locked="0" layoutInCell="1" allowOverlap="1">
            <wp:simplePos x="0" y="0"/>
            <wp:positionH relativeFrom="page">
              <wp:posOffset>2990215</wp:posOffset>
            </wp:positionH>
            <wp:positionV relativeFrom="paragraph">
              <wp:posOffset>179070</wp:posOffset>
            </wp:positionV>
            <wp:extent cx="1351280" cy="1086485"/>
            <wp:effectExtent l="0" t="0" r="0" b="0"/>
            <wp:wrapTopAndBottom/>
            <wp:docPr id="143" name="Image 143"/>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64" cstate="print"/>
                    <a:stretch>
                      <a:fillRect/>
                    </a:stretch>
                  </pic:blipFill>
                  <pic:spPr>
                    <a:xfrm>
                      <a:off x="0" y="0"/>
                      <a:ext cx="1351178" cy="1086612"/>
                    </a:xfrm>
                    <a:prstGeom prst="rect">
                      <a:avLst/>
                    </a:prstGeom>
                  </pic:spPr>
                </pic:pic>
              </a:graphicData>
            </a:graphic>
          </wp:anchor>
        </w:drawing>
      </w:r>
    </w:p>
    <w:p w14:paraId="3055B42A">
      <w:pPr>
        <w:pStyle w:val="7"/>
        <w:spacing w:before="106" w:line="304" w:lineRule="auto"/>
        <w:ind w:left="1197" w:right="1169"/>
      </w:pPr>
      <w:r>
        <w:t>Se realiza primero el tablero de General Summary en el que se</w:t>
      </w:r>
      <w:r>
        <w:rPr>
          <w:spacing w:val="-4"/>
        </w:rPr>
        <w:t xml:space="preserve"> </w:t>
      </w:r>
      <w:r>
        <w:t>realizan</w:t>
      </w:r>
      <w:r>
        <w:rPr>
          <w:spacing w:val="-4"/>
        </w:rPr>
        <w:t xml:space="preserve"> </w:t>
      </w:r>
      <w:r>
        <w:t>las</w:t>
      </w:r>
      <w:r>
        <w:rPr>
          <w:spacing w:val="-4"/>
        </w:rPr>
        <w:t xml:space="preserve"> </w:t>
      </w:r>
      <w:r>
        <w:t>visualizaciones</w:t>
      </w:r>
      <w:r>
        <w:rPr>
          <w:spacing w:val="-4"/>
        </w:rPr>
        <w:t xml:space="preserve"> </w:t>
      </w:r>
      <w:r>
        <w:t>de acuerdo</w:t>
      </w:r>
      <w:r>
        <w:rPr>
          <w:spacing w:val="-2"/>
        </w:rPr>
        <w:t xml:space="preserve"> </w:t>
      </w:r>
      <w:r>
        <w:t>a</w:t>
      </w:r>
      <w:r>
        <w:rPr>
          <w:spacing w:val="-2"/>
        </w:rPr>
        <w:t xml:space="preserve"> </w:t>
      </w:r>
      <w:r>
        <w:t>las</w:t>
      </w:r>
      <w:r>
        <w:rPr>
          <w:spacing w:val="-2"/>
        </w:rPr>
        <w:t xml:space="preserve"> </w:t>
      </w:r>
      <w:r>
        <w:t>solicitudes</w:t>
      </w:r>
      <w:r>
        <w:rPr>
          <w:spacing w:val="-2"/>
        </w:rPr>
        <w:t xml:space="preserve"> </w:t>
      </w:r>
      <w:r>
        <w:t>del</w:t>
      </w:r>
      <w:r>
        <w:rPr>
          <w:spacing w:val="-2"/>
        </w:rPr>
        <w:t xml:space="preserve"> </w:t>
      </w:r>
      <w:r>
        <w:t>mockup</w:t>
      </w:r>
      <w:r>
        <w:rPr>
          <w:spacing w:val="-2"/>
        </w:rPr>
        <w:t xml:space="preserve"> </w:t>
      </w:r>
      <w:r>
        <w:t>resultando</w:t>
      </w:r>
      <w:r>
        <w:rPr>
          <w:spacing w:val="-2"/>
        </w:rPr>
        <w:t xml:space="preserve"> </w:t>
      </w:r>
      <w:r>
        <w:t>así:</w:t>
      </w:r>
    </w:p>
    <w:p w14:paraId="7EF754B8">
      <w:pPr>
        <w:pStyle w:val="7"/>
        <w:spacing w:before="106" w:line="304" w:lineRule="auto"/>
        <w:ind w:left="1197" w:right="1169"/>
      </w:pPr>
    </w:p>
    <w:p w14:paraId="0ABFB9DC">
      <w:pPr>
        <w:pStyle w:val="7"/>
        <w:spacing w:before="106" w:line="304" w:lineRule="auto"/>
        <w:ind w:left="1197" w:right="1169"/>
      </w:pPr>
      <w:r>
        <w:drawing>
          <wp:inline distT="0" distB="0" distL="114300" distR="114300">
            <wp:extent cx="6171565" cy="3909060"/>
            <wp:effectExtent l="0" t="0" r="635" b="762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
                    <pic:cNvPicPr>
                      <a:picLocks noChangeAspect="1"/>
                    </pic:cNvPicPr>
                  </pic:nvPicPr>
                  <pic:blipFill>
                    <a:blip r:embed="rId65"/>
                    <a:stretch>
                      <a:fillRect/>
                    </a:stretch>
                  </pic:blipFill>
                  <pic:spPr>
                    <a:xfrm>
                      <a:off x="0" y="0"/>
                      <a:ext cx="6171565" cy="3909060"/>
                    </a:xfrm>
                    <a:prstGeom prst="rect">
                      <a:avLst/>
                    </a:prstGeom>
                    <a:noFill/>
                    <a:ln>
                      <a:noFill/>
                    </a:ln>
                  </pic:spPr>
                </pic:pic>
              </a:graphicData>
            </a:graphic>
          </wp:inline>
        </w:drawing>
      </w:r>
    </w:p>
    <w:p w14:paraId="0F1181C9">
      <w:pPr>
        <w:pStyle w:val="7"/>
        <w:spacing w:before="106" w:line="304" w:lineRule="auto"/>
        <w:ind w:left="1197" w:right="1169"/>
      </w:pPr>
    </w:p>
    <w:p w14:paraId="3C0C0C36">
      <w:pPr>
        <w:pStyle w:val="7"/>
        <w:spacing w:before="106" w:line="304" w:lineRule="auto"/>
        <w:ind w:left="1197" w:right="1169"/>
      </w:pPr>
    </w:p>
    <w:p w14:paraId="5114B4DB">
      <w:pPr>
        <w:pStyle w:val="7"/>
        <w:spacing w:before="5"/>
        <w:rPr>
          <w:sz w:val="17"/>
        </w:rPr>
      </w:pPr>
    </w:p>
    <w:p w14:paraId="38FA74E9">
      <w:pPr>
        <w:spacing w:after="0"/>
        <w:rPr>
          <w:sz w:val="17"/>
        </w:rPr>
        <w:sectPr>
          <w:pgSz w:w="12240" w:h="15840"/>
          <w:pgMar w:top="1540" w:right="240" w:bottom="1560" w:left="220" w:header="441" w:footer="836" w:gutter="0"/>
          <w:cols w:space="720" w:num="1"/>
        </w:sectPr>
      </w:pPr>
    </w:p>
    <w:p w14:paraId="361F4855">
      <w:pPr>
        <w:pStyle w:val="7"/>
        <w:spacing w:before="93" w:line="307" w:lineRule="auto"/>
        <w:ind w:left="1197" w:right="1200"/>
        <w:jc w:val="both"/>
      </w:pPr>
      <w:r>
        <w:t>Se realizan en tarjetas las medidas que se consideran más representativas que presentan información relevante para el conocimiento del desempeño de la empresa a nivel financiero donde</w:t>
      </w:r>
      <w:r>
        <w:rPr>
          <w:spacing w:val="-17"/>
        </w:rPr>
        <w:t xml:space="preserve"> </w:t>
      </w:r>
      <w:r>
        <w:t>se</w:t>
      </w:r>
      <w:r>
        <w:rPr>
          <w:spacing w:val="-16"/>
        </w:rPr>
        <w:t xml:space="preserve"> </w:t>
      </w:r>
      <w:r>
        <w:t>puede</w:t>
      </w:r>
      <w:r>
        <w:rPr>
          <w:spacing w:val="-17"/>
        </w:rPr>
        <w:t xml:space="preserve"> </w:t>
      </w:r>
      <w:r>
        <w:t>segmentar</w:t>
      </w:r>
      <w:r>
        <w:rPr>
          <w:spacing w:val="-16"/>
        </w:rPr>
        <w:t xml:space="preserve"> </w:t>
      </w:r>
      <w:r>
        <w:t>para</w:t>
      </w:r>
      <w:r>
        <w:rPr>
          <w:spacing w:val="-17"/>
        </w:rPr>
        <w:t xml:space="preserve"> </w:t>
      </w:r>
      <w:r>
        <w:t>conocer</w:t>
      </w:r>
      <w:r>
        <w:rPr>
          <w:spacing w:val="-16"/>
        </w:rPr>
        <w:t xml:space="preserve"> </w:t>
      </w:r>
      <w:r>
        <w:t>a</w:t>
      </w:r>
      <w:r>
        <w:rPr>
          <w:spacing w:val="-17"/>
        </w:rPr>
        <w:t xml:space="preserve"> </w:t>
      </w:r>
      <w:r>
        <w:t>mayor</w:t>
      </w:r>
      <w:r>
        <w:rPr>
          <w:spacing w:val="-16"/>
        </w:rPr>
        <w:t xml:space="preserve"> </w:t>
      </w:r>
      <w:r>
        <w:t>detalle</w:t>
      </w:r>
      <w:r>
        <w:rPr>
          <w:spacing w:val="-17"/>
        </w:rPr>
        <w:t xml:space="preserve"> </w:t>
      </w:r>
      <w:r>
        <w:t>lo</w:t>
      </w:r>
      <w:r>
        <w:rPr>
          <w:spacing w:val="-16"/>
        </w:rPr>
        <w:t xml:space="preserve"> </w:t>
      </w:r>
      <w:r>
        <w:t>que</w:t>
      </w:r>
      <w:r>
        <w:rPr>
          <w:spacing w:val="-17"/>
        </w:rPr>
        <w:t xml:space="preserve"> </w:t>
      </w:r>
      <w:r>
        <w:t>el</w:t>
      </w:r>
      <w:r>
        <w:rPr>
          <w:spacing w:val="-16"/>
        </w:rPr>
        <w:t xml:space="preserve"> </w:t>
      </w:r>
      <w:r>
        <w:t>comportamiento</w:t>
      </w:r>
      <w:r>
        <w:rPr>
          <w:spacing w:val="-17"/>
        </w:rPr>
        <w:t xml:space="preserve"> </w:t>
      </w:r>
      <w:r>
        <w:t>empresarial.</w:t>
      </w:r>
    </w:p>
    <w:p w14:paraId="0DA62D33">
      <w:pPr>
        <w:pStyle w:val="7"/>
        <w:spacing w:before="8"/>
        <w:rPr>
          <w:sz w:val="17"/>
        </w:rPr>
      </w:pPr>
    </w:p>
    <w:p w14:paraId="71633E7E">
      <w:pPr>
        <w:pStyle w:val="7"/>
        <w:spacing w:before="1" w:line="309" w:lineRule="auto"/>
        <w:ind w:right="1199" w:firstLine="660" w:firstLineChars="300"/>
        <w:jc w:val="center"/>
      </w:pPr>
      <w:r>
        <w:drawing>
          <wp:inline distT="0" distB="0" distL="114300" distR="114300">
            <wp:extent cx="6925310" cy="1504315"/>
            <wp:effectExtent l="0" t="0" r="8890" b="4445"/>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5"/>
                    <pic:cNvPicPr>
                      <a:picLocks noChangeAspect="1"/>
                    </pic:cNvPicPr>
                  </pic:nvPicPr>
                  <pic:blipFill>
                    <a:blip r:embed="rId66"/>
                    <a:stretch>
                      <a:fillRect/>
                    </a:stretch>
                  </pic:blipFill>
                  <pic:spPr>
                    <a:xfrm>
                      <a:off x="0" y="0"/>
                      <a:ext cx="6925310" cy="1504315"/>
                    </a:xfrm>
                    <a:prstGeom prst="rect">
                      <a:avLst/>
                    </a:prstGeom>
                    <a:noFill/>
                    <a:ln>
                      <a:noFill/>
                    </a:ln>
                  </pic:spPr>
                </pic:pic>
              </a:graphicData>
            </a:graphic>
          </wp:inline>
        </w:drawing>
      </w:r>
    </w:p>
    <w:p w14:paraId="3A5CF7D0">
      <w:pPr>
        <w:pStyle w:val="7"/>
        <w:spacing w:before="1" w:line="309" w:lineRule="auto"/>
        <w:ind w:right="1199" w:firstLine="660" w:firstLineChars="300"/>
        <w:jc w:val="center"/>
      </w:pPr>
    </w:p>
    <w:p w14:paraId="7A7B41B5">
      <w:pPr>
        <w:pStyle w:val="7"/>
        <w:spacing w:before="1" w:line="309" w:lineRule="auto"/>
        <w:ind w:right="1199" w:firstLine="660" w:firstLineChars="300"/>
        <w:jc w:val="left"/>
      </w:pPr>
      <w:r>
        <w:t>En</w:t>
      </w:r>
      <w:r>
        <w:rPr>
          <w:spacing w:val="-5"/>
        </w:rPr>
        <w:t xml:space="preserve"> </w:t>
      </w:r>
      <w:r>
        <w:t>las</w:t>
      </w:r>
      <w:r>
        <w:rPr>
          <w:spacing w:val="-5"/>
        </w:rPr>
        <w:t xml:space="preserve"> </w:t>
      </w:r>
      <w:r>
        <w:t>tarjetas</w:t>
      </w:r>
      <w:r>
        <w:rPr>
          <w:spacing w:val="-16"/>
        </w:rPr>
        <w:t xml:space="preserve"> </w:t>
      </w:r>
      <w:r>
        <w:t>se</w:t>
      </w:r>
      <w:r>
        <w:rPr>
          <w:spacing w:val="-16"/>
        </w:rPr>
        <w:t xml:space="preserve"> </w:t>
      </w:r>
      <w:r>
        <w:t>presenta</w:t>
      </w:r>
      <w:r>
        <w:rPr>
          <w:spacing w:val="-16"/>
        </w:rPr>
        <w:t xml:space="preserve"> </w:t>
      </w:r>
      <w:r>
        <w:t>la</w:t>
      </w:r>
      <w:r>
        <w:rPr>
          <w:spacing w:val="-16"/>
        </w:rPr>
        <w:t xml:space="preserve"> </w:t>
      </w:r>
      <w:r>
        <w:t>cantidad</w:t>
      </w:r>
      <w:r>
        <w:rPr>
          <w:spacing w:val="-16"/>
        </w:rPr>
        <w:t xml:space="preserve"> </w:t>
      </w:r>
      <w:r>
        <w:t>de</w:t>
      </w:r>
      <w:r>
        <w:rPr>
          <w:spacing w:val="-16"/>
        </w:rPr>
        <w:t xml:space="preserve"> </w:t>
      </w:r>
      <w:r>
        <w:t>clientes,</w:t>
      </w:r>
      <w:r>
        <w:rPr>
          <w:spacing w:val="-16"/>
        </w:rPr>
        <w:t xml:space="preserve"> </w:t>
      </w:r>
      <w:r>
        <w:t>el</w:t>
      </w:r>
      <w:r>
        <w:rPr>
          <w:spacing w:val="-16"/>
        </w:rPr>
        <w:t xml:space="preserve"> </w:t>
      </w:r>
      <w:r>
        <w:t>total</w:t>
      </w:r>
      <w:r>
        <w:rPr>
          <w:spacing w:val="-16"/>
        </w:rPr>
        <w:t xml:space="preserve"> </w:t>
      </w:r>
      <w:r>
        <w:t>del</w:t>
      </w:r>
      <w:r>
        <w:rPr>
          <w:spacing w:val="-16"/>
        </w:rPr>
        <w:t xml:space="preserve"> </w:t>
      </w:r>
      <w:r>
        <w:t>envío,</w:t>
      </w:r>
      <w:r>
        <w:rPr>
          <w:spacing w:val="-16"/>
        </w:rPr>
        <w:t xml:space="preserve"> </w:t>
      </w:r>
      <w:r>
        <w:t>ventas</w:t>
      </w:r>
      <w:r>
        <w:rPr>
          <w:spacing w:val="-16"/>
        </w:rPr>
        <w:t xml:space="preserve"> </w:t>
      </w:r>
      <w:r>
        <w:t>totales</w:t>
      </w:r>
      <w:r>
        <w:rPr>
          <w:spacing w:val="-16"/>
        </w:rPr>
        <w:t xml:space="preserve"> </w:t>
      </w:r>
      <w:r>
        <w:t xml:space="preserve">comparadas </w:t>
      </w:r>
      <w:r>
        <w:rPr>
          <w:spacing w:val="-4"/>
        </w:rPr>
        <w:t>con</w:t>
      </w:r>
      <w:r>
        <w:t xml:space="preserve"> </w:t>
      </w:r>
      <w:r>
        <w:rPr>
          <w:spacing w:val="-4"/>
        </w:rPr>
        <w:t>el</w:t>
      </w:r>
      <w:r>
        <w:t xml:space="preserve"> </w:t>
      </w:r>
      <w:r>
        <w:rPr>
          <w:spacing w:val="-4"/>
        </w:rPr>
        <w:t>periodo</w:t>
      </w:r>
      <w:r>
        <w:t xml:space="preserve"> </w:t>
      </w:r>
      <w:r>
        <w:rPr>
          <w:spacing w:val="-4"/>
        </w:rPr>
        <w:t>anterior</w:t>
      </w:r>
      <w:r>
        <w:rPr>
          <w:spacing w:val="-10"/>
        </w:rPr>
        <w:t xml:space="preserve"> </w:t>
      </w:r>
      <w:r>
        <w:rPr>
          <w:spacing w:val="-4"/>
        </w:rPr>
        <w:t>y</w:t>
      </w:r>
      <w:r>
        <w:rPr>
          <w:spacing w:val="-10"/>
        </w:rPr>
        <w:t xml:space="preserve"> </w:t>
      </w:r>
      <w:r>
        <w:rPr>
          <w:spacing w:val="-4"/>
        </w:rPr>
        <w:t>el</w:t>
      </w:r>
      <w:r>
        <w:rPr>
          <w:spacing w:val="-10"/>
        </w:rPr>
        <w:t xml:space="preserve"> </w:t>
      </w:r>
      <w:r>
        <w:rPr>
          <w:spacing w:val="-4"/>
        </w:rPr>
        <w:t>porcentaje</w:t>
      </w:r>
      <w:r>
        <w:rPr>
          <w:spacing w:val="-10"/>
        </w:rPr>
        <w:t xml:space="preserve"> </w:t>
      </w:r>
      <w:r>
        <w:rPr>
          <w:spacing w:val="-4"/>
        </w:rPr>
        <w:t>de</w:t>
      </w:r>
      <w:r>
        <w:rPr>
          <w:spacing w:val="-10"/>
        </w:rPr>
        <w:t xml:space="preserve"> </w:t>
      </w:r>
      <w:r>
        <w:rPr>
          <w:spacing w:val="-4"/>
        </w:rPr>
        <w:t>variación,</w:t>
      </w:r>
      <w:r>
        <w:rPr>
          <w:spacing w:val="-10"/>
        </w:rPr>
        <w:t xml:space="preserve"> </w:t>
      </w:r>
      <w:r>
        <w:rPr>
          <w:spacing w:val="-4"/>
        </w:rPr>
        <w:t>al</w:t>
      </w:r>
      <w:r>
        <w:rPr>
          <w:spacing w:val="-10"/>
        </w:rPr>
        <w:t xml:space="preserve"> </w:t>
      </w:r>
      <w:r>
        <w:rPr>
          <w:spacing w:val="-4"/>
        </w:rPr>
        <w:t>igual</w:t>
      </w:r>
      <w:r>
        <w:rPr>
          <w:spacing w:val="-10"/>
        </w:rPr>
        <w:t xml:space="preserve"> </w:t>
      </w:r>
      <w:r>
        <w:rPr>
          <w:spacing w:val="-4"/>
        </w:rPr>
        <w:t>que</w:t>
      </w:r>
      <w:r>
        <w:rPr>
          <w:spacing w:val="-10"/>
        </w:rPr>
        <w:t xml:space="preserve"> </w:t>
      </w:r>
      <w:r>
        <w:rPr>
          <w:spacing w:val="-4"/>
        </w:rPr>
        <w:t>utilidad</w:t>
      </w:r>
      <w:r>
        <w:rPr>
          <w:spacing w:val="-10"/>
        </w:rPr>
        <w:t xml:space="preserve"> </w:t>
      </w:r>
      <w:r>
        <w:rPr>
          <w:spacing w:val="-4"/>
        </w:rPr>
        <w:t>neta</w:t>
      </w:r>
      <w:r>
        <w:rPr>
          <w:spacing w:val="-10"/>
        </w:rPr>
        <w:t xml:space="preserve"> </w:t>
      </w:r>
      <w:r>
        <w:rPr>
          <w:spacing w:val="-4"/>
        </w:rPr>
        <w:t>del</w:t>
      </w:r>
      <w:r>
        <w:rPr>
          <w:spacing w:val="-10"/>
        </w:rPr>
        <w:t xml:space="preserve"> </w:t>
      </w:r>
      <w:r>
        <w:rPr>
          <w:spacing w:val="-4"/>
        </w:rPr>
        <w:t>periodo</w:t>
      </w:r>
      <w:r>
        <w:rPr>
          <w:spacing w:val="-10"/>
        </w:rPr>
        <w:t xml:space="preserve"> </w:t>
      </w:r>
      <w:r>
        <w:rPr>
          <w:spacing w:val="-4"/>
        </w:rPr>
        <w:t>actual</w:t>
      </w:r>
      <w:r>
        <w:rPr>
          <w:spacing w:val="-10"/>
        </w:rPr>
        <w:t xml:space="preserve"> </w:t>
      </w:r>
      <w:r>
        <w:rPr>
          <w:spacing w:val="-4"/>
        </w:rPr>
        <w:t xml:space="preserve">y </w:t>
      </w:r>
      <w:r>
        <w:t>el periodo anterior con el porcentaje de variación, la utilidad bruta del periodo actual la del periodo anterior y</w:t>
      </w:r>
      <w:r>
        <w:rPr>
          <w:spacing w:val="-10"/>
        </w:rPr>
        <w:t xml:space="preserve"> </w:t>
      </w:r>
      <w:r>
        <w:t>el</w:t>
      </w:r>
      <w:r>
        <w:rPr>
          <w:spacing w:val="-10"/>
        </w:rPr>
        <w:t xml:space="preserve"> </w:t>
      </w:r>
      <w:r>
        <w:t>porcentaje</w:t>
      </w:r>
      <w:r>
        <w:rPr>
          <w:spacing w:val="-10"/>
        </w:rPr>
        <w:t xml:space="preserve"> </w:t>
      </w:r>
      <w:r>
        <w:t>de</w:t>
      </w:r>
      <w:r>
        <w:rPr>
          <w:spacing w:val="-10"/>
        </w:rPr>
        <w:t xml:space="preserve"> </w:t>
      </w:r>
      <w:r>
        <w:t>variación</w:t>
      </w:r>
      <w:r>
        <w:rPr>
          <w:spacing w:val="-10"/>
        </w:rPr>
        <w:t xml:space="preserve"> </w:t>
      </w:r>
      <w:r>
        <w:t>y</w:t>
      </w:r>
      <w:r>
        <w:rPr>
          <w:spacing w:val="-10"/>
        </w:rPr>
        <w:t xml:space="preserve"> </w:t>
      </w:r>
      <w:r>
        <w:t>por</w:t>
      </w:r>
      <w:r>
        <w:rPr>
          <w:spacing w:val="-10"/>
        </w:rPr>
        <w:t xml:space="preserve"> </w:t>
      </w:r>
      <w:r>
        <w:t>último</w:t>
      </w:r>
      <w:r>
        <w:rPr>
          <w:spacing w:val="-10"/>
        </w:rPr>
        <w:t xml:space="preserve"> </w:t>
      </w:r>
      <w:r>
        <w:t>el</w:t>
      </w:r>
      <w:r>
        <w:rPr>
          <w:spacing w:val="-10"/>
        </w:rPr>
        <w:t xml:space="preserve"> </w:t>
      </w:r>
      <w:r>
        <w:t>COGS</w:t>
      </w:r>
      <w:r>
        <w:rPr>
          <w:spacing w:val="-10"/>
        </w:rPr>
        <w:t xml:space="preserve"> </w:t>
      </w:r>
      <w:r>
        <w:t>actual</w:t>
      </w:r>
      <w:r>
        <w:rPr>
          <w:spacing w:val="-10"/>
        </w:rPr>
        <w:t xml:space="preserve"> </w:t>
      </w:r>
      <w:r>
        <w:t>y</w:t>
      </w:r>
      <w:r>
        <w:rPr>
          <w:spacing w:val="-10"/>
        </w:rPr>
        <w:t xml:space="preserve"> </w:t>
      </w:r>
      <w:r>
        <w:t>del</w:t>
      </w:r>
      <w:r>
        <w:rPr>
          <w:spacing w:val="-10"/>
        </w:rPr>
        <w:t xml:space="preserve"> </w:t>
      </w:r>
      <w:r>
        <w:t>periodo</w:t>
      </w:r>
      <w:r>
        <w:rPr>
          <w:spacing w:val="-10"/>
        </w:rPr>
        <w:t xml:space="preserve"> </w:t>
      </w:r>
      <w:r>
        <w:t>anterior con</w:t>
      </w:r>
      <w:r>
        <w:rPr>
          <w:spacing w:val="-1"/>
        </w:rPr>
        <w:t xml:space="preserve"> </w:t>
      </w:r>
      <w:r>
        <w:t>el</w:t>
      </w:r>
      <w:r>
        <w:rPr>
          <w:spacing w:val="-1"/>
        </w:rPr>
        <w:t xml:space="preserve"> </w:t>
      </w:r>
      <w:r>
        <w:t>porcentaje</w:t>
      </w:r>
      <w:r>
        <w:rPr>
          <w:spacing w:val="-1"/>
        </w:rPr>
        <w:t xml:space="preserve"> </w:t>
      </w:r>
      <w:r>
        <w:t>de</w:t>
      </w:r>
      <w:r>
        <w:rPr>
          <w:spacing w:val="-1"/>
        </w:rPr>
        <w:t xml:space="preserve"> </w:t>
      </w:r>
      <w:r>
        <w:t>variación.</w:t>
      </w:r>
    </w:p>
    <w:p w14:paraId="12BDE4F2">
      <w:pPr>
        <w:pStyle w:val="7"/>
        <w:spacing w:before="197" w:line="304" w:lineRule="auto"/>
        <w:ind w:left="1197" w:right="1199"/>
        <w:jc w:val="left"/>
      </w:pPr>
      <w:r>
        <w:t>De acuerdo a los porcentajes de variación obtenidos se observa un incremento tanto en las ventas, utilidad y los costos.</w:t>
      </w:r>
    </w:p>
    <w:p w14:paraId="3F2D1E01">
      <w:pPr>
        <w:pStyle w:val="9"/>
        <w:numPr>
          <w:ilvl w:val="0"/>
          <w:numId w:val="3"/>
        </w:numPr>
        <w:tabs>
          <w:tab w:val="left" w:pos="1917"/>
        </w:tabs>
        <w:spacing w:before="206" w:after="0" w:line="307" w:lineRule="auto"/>
        <w:ind w:left="1917" w:right="1202" w:hanging="360"/>
        <w:jc w:val="left"/>
        <w:rPr>
          <w:sz w:val="22"/>
        </w:rPr>
      </w:pPr>
      <w:r>
        <w:rPr>
          <w:sz w:val="22"/>
        </w:rPr>
        <w:t>Dentro</w:t>
      </w:r>
      <w:r>
        <w:rPr>
          <w:spacing w:val="-9"/>
          <w:sz w:val="22"/>
        </w:rPr>
        <w:t xml:space="preserve"> </w:t>
      </w:r>
      <w:r>
        <w:rPr>
          <w:sz w:val="22"/>
        </w:rPr>
        <w:t>de</w:t>
      </w:r>
      <w:r>
        <w:rPr>
          <w:spacing w:val="-9"/>
          <w:sz w:val="22"/>
        </w:rPr>
        <w:t xml:space="preserve"> </w:t>
      </w:r>
      <w:r>
        <w:rPr>
          <w:sz w:val="22"/>
        </w:rPr>
        <w:t>las</w:t>
      </w:r>
      <w:r>
        <w:rPr>
          <w:spacing w:val="-9"/>
          <w:sz w:val="22"/>
        </w:rPr>
        <w:t xml:space="preserve"> </w:t>
      </w:r>
      <w:r>
        <w:rPr>
          <w:sz w:val="22"/>
        </w:rPr>
        <w:t>consignas</w:t>
      </w:r>
      <w:r>
        <w:rPr>
          <w:spacing w:val="40"/>
          <w:sz w:val="22"/>
        </w:rPr>
        <w:t xml:space="preserve"> </w:t>
      </w:r>
      <w:r>
        <w:rPr>
          <w:sz w:val="22"/>
        </w:rPr>
        <w:t>se</w:t>
      </w:r>
      <w:r>
        <w:rPr>
          <w:spacing w:val="-9"/>
          <w:sz w:val="22"/>
        </w:rPr>
        <w:t xml:space="preserve"> </w:t>
      </w:r>
      <w:r>
        <w:rPr>
          <w:sz w:val="22"/>
        </w:rPr>
        <w:t>solicita</w:t>
      </w:r>
      <w:r>
        <w:rPr>
          <w:spacing w:val="-9"/>
          <w:sz w:val="22"/>
        </w:rPr>
        <w:t xml:space="preserve"> </w:t>
      </w:r>
      <w:r>
        <w:rPr>
          <w:sz w:val="22"/>
        </w:rPr>
        <w:t>conocer</w:t>
      </w:r>
      <w:r>
        <w:rPr>
          <w:spacing w:val="-9"/>
          <w:sz w:val="22"/>
        </w:rPr>
        <w:t xml:space="preserve"> </w:t>
      </w:r>
      <w:r>
        <w:rPr>
          <w:sz w:val="22"/>
        </w:rPr>
        <w:t>¿Cuántos</w:t>
      </w:r>
      <w:r>
        <w:rPr>
          <w:spacing w:val="-9"/>
          <w:sz w:val="22"/>
        </w:rPr>
        <w:t xml:space="preserve"> </w:t>
      </w:r>
      <w:r>
        <w:rPr>
          <w:sz w:val="22"/>
        </w:rPr>
        <w:t>clientes</w:t>
      </w:r>
      <w:r>
        <w:rPr>
          <w:spacing w:val="-9"/>
          <w:sz w:val="22"/>
        </w:rPr>
        <w:t xml:space="preserve"> </w:t>
      </w:r>
      <w:r>
        <w:rPr>
          <w:sz w:val="22"/>
        </w:rPr>
        <w:t>hay</w:t>
      </w:r>
      <w:r>
        <w:rPr>
          <w:spacing w:val="-9"/>
          <w:sz w:val="22"/>
        </w:rPr>
        <w:t xml:space="preserve"> </w:t>
      </w:r>
      <w:r>
        <w:rPr>
          <w:sz w:val="22"/>
        </w:rPr>
        <w:t>en</w:t>
      </w:r>
      <w:r>
        <w:rPr>
          <w:spacing w:val="-9"/>
          <w:sz w:val="22"/>
        </w:rPr>
        <w:t xml:space="preserve"> </w:t>
      </w:r>
      <w:r>
        <w:rPr>
          <w:sz w:val="22"/>
        </w:rPr>
        <w:t>cada</w:t>
      </w:r>
      <w:r>
        <w:rPr>
          <w:spacing w:val="-9"/>
          <w:sz w:val="22"/>
        </w:rPr>
        <w:t xml:space="preserve"> </w:t>
      </w:r>
      <w:r>
        <w:rPr>
          <w:sz w:val="22"/>
        </w:rPr>
        <w:t>país?</w:t>
      </w:r>
      <w:r>
        <w:rPr>
          <w:spacing w:val="-9"/>
          <w:sz w:val="22"/>
        </w:rPr>
        <w:t xml:space="preserve"> </w:t>
      </w:r>
      <w:r>
        <w:rPr>
          <w:sz w:val="22"/>
        </w:rPr>
        <w:t>donde</w:t>
      </w:r>
      <w:r>
        <w:rPr>
          <w:spacing w:val="-9"/>
          <w:sz w:val="22"/>
        </w:rPr>
        <w:t xml:space="preserve"> </w:t>
      </w:r>
      <w:r>
        <w:rPr>
          <w:sz w:val="22"/>
        </w:rPr>
        <w:t>el usuario desea ver esta demografía representada en mapas. Se crea el mapa donde muestra</w:t>
      </w:r>
      <w:r>
        <w:rPr>
          <w:spacing w:val="-9"/>
          <w:sz w:val="22"/>
        </w:rPr>
        <w:t xml:space="preserve"> </w:t>
      </w:r>
      <w:r>
        <w:rPr>
          <w:sz w:val="22"/>
        </w:rPr>
        <w:t>la</w:t>
      </w:r>
      <w:r>
        <w:rPr>
          <w:spacing w:val="-9"/>
          <w:sz w:val="22"/>
        </w:rPr>
        <w:t xml:space="preserve"> </w:t>
      </w:r>
      <w:r>
        <w:rPr>
          <w:sz w:val="22"/>
        </w:rPr>
        <w:t>cantidad</w:t>
      </w:r>
      <w:r>
        <w:rPr>
          <w:spacing w:val="-9"/>
          <w:sz w:val="22"/>
        </w:rPr>
        <w:t xml:space="preserve"> </w:t>
      </w:r>
      <w:r>
        <w:rPr>
          <w:sz w:val="22"/>
        </w:rPr>
        <w:t>de</w:t>
      </w:r>
      <w:r>
        <w:rPr>
          <w:spacing w:val="-9"/>
          <w:sz w:val="22"/>
        </w:rPr>
        <w:t xml:space="preserve"> </w:t>
      </w:r>
      <w:r>
        <w:rPr>
          <w:sz w:val="22"/>
        </w:rPr>
        <w:t>clientes</w:t>
      </w:r>
      <w:r>
        <w:rPr>
          <w:spacing w:val="-9"/>
          <w:sz w:val="22"/>
        </w:rPr>
        <w:t xml:space="preserve"> </w:t>
      </w:r>
      <w:r>
        <w:rPr>
          <w:sz w:val="22"/>
        </w:rPr>
        <w:t>por</w:t>
      </w:r>
      <w:r>
        <w:rPr>
          <w:spacing w:val="-9"/>
          <w:sz w:val="22"/>
        </w:rPr>
        <w:t xml:space="preserve"> </w:t>
      </w:r>
      <w:r>
        <w:rPr>
          <w:sz w:val="22"/>
        </w:rPr>
        <w:t>país</w:t>
      </w:r>
      <w:r>
        <w:rPr>
          <w:spacing w:val="-9"/>
          <w:sz w:val="22"/>
        </w:rPr>
        <w:t xml:space="preserve"> </w:t>
      </w:r>
      <w:r>
        <w:rPr>
          <w:sz w:val="22"/>
        </w:rPr>
        <w:t>navegando</w:t>
      </w:r>
      <w:r>
        <w:rPr>
          <w:spacing w:val="-9"/>
          <w:sz w:val="22"/>
        </w:rPr>
        <w:t xml:space="preserve"> </w:t>
      </w:r>
      <w:r>
        <w:rPr>
          <w:sz w:val="22"/>
        </w:rPr>
        <w:t>con</w:t>
      </w:r>
      <w:r>
        <w:rPr>
          <w:spacing w:val="-9"/>
          <w:sz w:val="22"/>
        </w:rPr>
        <w:t xml:space="preserve"> </w:t>
      </w:r>
      <w:r>
        <w:rPr>
          <w:sz w:val="22"/>
        </w:rPr>
        <w:t>el</w:t>
      </w:r>
      <w:r>
        <w:rPr>
          <w:spacing w:val="-9"/>
          <w:sz w:val="22"/>
        </w:rPr>
        <w:t xml:space="preserve"> </w:t>
      </w:r>
      <w:r>
        <w:rPr>
          <w:sz w:val="22"/>
        </w:rPr>
        <w:t>cursor.</w:t>
      </w:r>
    </w:p>
    <w:p w14:paraId="33BB0B3F">
      <w:pPr>
        <w:pStyle w:val="9"/>
        <w:numPr>
          <w:numId w:val="0"/>
        </w:numPr>
        <w:tabs>
          <w:tab w:val="left" w:pos="1917"/>
        </w:tabs>
        <w:spacing w:before="206" w:after="0" w:line="307" w:lineRule="auto"/>
        <w:ind w:left="1557" w:leftChars="0" w:right="1202" w:rightChars="0"/>
        <w:jc w:val="left"/>
        <w:rPr>
          <w:sz w:val="22"/>
        </w:rPr>
      </w:pPr>
      <w:r>
        <w:drawing>
          <wp:inline distT="0" distB="0" distL="114300" distR="114300">
            <wp:extent cx="5197475" cy="2839085"/>
            <wp:effectExtent l="0" t="0" r="14605" b="1079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67"/>
                    <a:stretch>
                      <a:fillRect/>
                    </a:stretch>
                  </pic:blipFill>
                  <pic:spPr>
                    <a:xfrm>
                      <a:off x="0" y="0"/>
                      <a:ext cx="5197475" cy="2839085"/>
                    </a:xfrm>
                    <a:prstGeom prst="rect">
                      <a:avLst/>
                    </a:prstGeom>
                    <a:noFill/>
                    <a:ln>
                      <a:noFill/>
                    </a:ln>
                  </pic:spPr>
                </pic:pic>
              </a:graphicData>
            </a:graphic>
          </wp:inline>
        </w:drawing>
      </w:r>
    </w:p>
    <w:p w14:paraId="5D0CBB1E">
      <w:pPr>
        <w:pStyle w:val="7"/>
        <w:spacing w:before="148"/>
        <w:jc w:val="both"/>
        <w:rPr>
          <w:sz w:val="20"/>
        </w:rPr>
      </w:pPr>
    </w:p>
    <w:p w14:paraId="0EE47168">
      <w:pPr>
        <w:spacing w:after="0"/>
        <w:jc w:val="both"/>
        <w:rPr>
          <w:rFonts w:hint="default"/>
          <w:lang w:val="es-ES"/>
        </w:rPr>
      </w:pPr>
      <w:r>
        <w:rPr>
          <w:rFonts w:hint="default"/>
          <w:lang w:val="es-ES"/>
        </w:rPr>
        <w:t xml:space="preserve">                                                        </w:t>
      </w:r>
    </w:p>
    <w:p w14:paraId="3B81C54B">
      <w:pPr>
        <w:spacing w:after="0"/>
        <w:jc w:val="both"/>
        <w:rPr>
          <w:sz w:val="26"/>
        </w:rPr>
      </w:pPr>
      <w:r>
        <w:rPr>
          <w:sz w:val="26"/>
        </w:rPr>
        <w:t>Otra</w:t>
      </w:r>
      <w:r>
        <w:rPr>
          <w:spacing w:val="-4"/>
          <w:sz w:val="26"/>
        </w:rPr>
        <w:t xml:space="preserve"> </w:t>
      </w:r>
      <w:r>
        <w:rPr>
          <w:sz w:val="26"/>
        </w:rPr>
        <w:t>de</w:t>
      </w:r>
      <w:r>
        <w:rPr>
          <w:spacing w:val="-4"/>
          <w:sz w:val="26"/>
        </w:rPr>
        <w:t xml:space="preserve"> </w:t>
      </w:r>
      <w:r>
        <w:rPr>
          <w:sz w:val="26"/>
        </w:rPr>
        <w:t>las</w:t>
      </w:r>
      <w:r>
        <w:rPr>
          <w:spacing w:val="-4"/>
          <w:sz w:val="26"/>
        </w:rPr>
        <w:t xml:space="preserve"> </w:t>
      </w:r>
      <w:r>
        <w:rPr>
          <w:sz w:val="26"/>
        </w:rPr>
        <w:t>consultas</w:t>
      </w:r>
      <w:r>
        <w:rPr>
          <w:spacing w:val="-4"/>
          <w:sz w:val="26"/>
        </w:rPr>
        <w:t xml:space="preserve"> </w:t>
      </w:r>
      <w:r>
        <w:rPr>
          <w:sz w:val="26"/>
        </w:rPr>
        <w:t>solicitaba</w:t>
      </w:r>
      <w:r>
        <w:rPr>
          <w:spacing w:val="-4"/>
          <w:sz w:val="26"/>
        </w:rPr>
        <w:t xml:space="preserve"> </w:t>
      </w:r>
      <w:r>
        <w:rPr>
          <w:sz w:val="26"/>
        </w:rPr>
        <w:t>conocer</w:t>
      </w:r>
      <w:r>
        <w:rPr>
          <w:spacing w:val="-4"/>
          <w:sz w:val="26"/>
        </w:rPr>
        <w:t xml:space="preserve"> </w:t>
      </w:r>
      <w:r>
        <w:rPr>
          <w:sz w:val="26"/>
        </w:rPr>
        <w:t>¿Cómo</w:t>
      </w:r>
      <w:r>
        <w:rPr>
          <w:spacing w:val="-4"/>
          <w:sz w:val="26"/>
        </w:rPr>
        <w:t xml:space="preserve"> </w:t>
      </w:r>
      <w:r>
        <w:rPr>
          <w:sz w:val="26"/>
        </w:rPr>
        <w:t>se</w:t>
      </w:r>
      <w:r>
        <w:rPr>
          <w:spacing w:val="-4"/>
          <w:sz w:val="26"/>
        </w:rPr>
        <w:t xml:space="preserve"> </w:t>
      </w:r>
      <w:r>
        <w:rPr>
          <w:sz w:val="26"/>
        </w:rPr>
        <w:t>distribuyen</w:t>
      </w:r>
      <w:r>
        <w:rPr>
          <w:spacing w:val="-17"/>
          <w:sz w:val="26"/>
        </w:rPr>
        <w:t xml:space="preserve"> </w:t>
      </w:r>
      <w:r>
        <w:rPr>
          <w:sz w:val="26"/>
        </w:rPr>
        <w:t>los</w:t>
      </w:r>
      <w:r>
        <w:rPr>
          <w:spacing w:val="-17"/>
          <w:sz w:val="26"/>
        </w:rPr>
        <w:t xml:space="preserve"> </w:t>
      </w:r>
      <w:r>
        <w:rPr>
          <w:sz w:val="26"/>
        </w:rPr>
        <w:t>ingresos, el COGS y la utilidad bruta mensualmente?. El gráfico muestra la distribución</w:t>
      </w:r>
      <w:r>
        <w:rPr>
          <w:spacing w:val="-5"/>
          <w:sz w:val="26"/>
        </w:rPr>
        <w:t xml:space="preserve"> </w:t>
      </w:r>
      <w:r>
        <w:rPr>
          <w:sz w:val="26"/>
        </w:rPr>
        <w:t>de</w:t>
      </w:r>
      <w:r>
        <w:rPr>
          <w:spacing w:val="-5"/>
          <w:sz w:val="26"/>
        </w:rPr>
        <w:t xml:space="preserve"> </w:t>
      </w:r>
      <w:r>
        <w:rPr>
          <w:sz w:val="26"/>
        </w:rPr>
        <w:t>los</w:t>
      </w:r>
      <w:r>
        <w:rPr>
          <w:spacing w:val="-5"/>
          <w:sz w:val="26"/>
        </w:rPr>
        <w:t xml:space="preserve"> </w:t>
      </w:r>
      <w:r>
        <w:rPr>
          <w:sz w:val="26"/>
        </w:rPr>
        <w:t>datos</w:t>
      </w:r>
      <w:r>
        <w:rPr>
          <w:spacing w:val="-5"/>
          <w:sz w:val="26"/>
        </w:rPr>
        <w:t xml:space="preserve"> </w:t>
      </w:r>
      <w:r>
        <w:rPr>
          <w:sz w:val="26"/>
        </w:rPr>
        <w:t>por</w:t>
      </w:r>
      <w:r>
        <w:rPr>
          <w:spacing w:val="-5"/>
          <w:sz w:val="26"/>
        </w:rPr>
        <w:t xml:space="preserve"> </w:t>
      </w:r>
      <w:r>
        <w:rPr>
          <w:sz w:val="26"/>
        </w:rPr>
        <w:t>meses</w:t>
      </w:r>
      <w:r>
        <w:rPr>
          <w:spacing w:val="-5"/>
          <w:sz w:val="26"/>
        </w:rPr>
        <w:t xml:space="preserve"> </w:t>
      </w:r>
      <w:r>
        <w:rPr>
          <w:sz w:val="26"/>
        </w:rPr>
        <w:t>de</w:t>
      </w:r>
      <w:r>
        <w:rPr>
          <w:spacing w:val="-5"/>
          <w:sz w:val="26"/>
        </w:rPr>
        <w:t xml:space="preserve"> </w:t>
      </w:r>
      <w:r>
        <w:rPr>
          <w:sz w:val="26"/>
        </w:rPr>
        <w:t>enero</w:t>
      </w:r>
      <w:r>
        <w:rPr>
          <w:spacing w:val="-5"/>
          <w:sz w:val="26"/>
        </w:rPr>
        <w:t xml:space="preserve"> </w:t>
      </w:r>
      <w:r>
        <w:rPr>
          <w:sz w:val="26"/>
        </w:rPr>
        <w:t>a</w:t>
      </w:r>
      <w:r>
        <w:rPr>
          <w:spacing w:val="-5"/>
          <w:sz w:val="26"/>
        </w:rPr>
        <w:t xml:space="preserve"> </w:t>
      </w:r>
      <w:r>
        <w:rPr>
          <w:sz w:val="26"/>
        </w:rPr>
        <w:t>diciembre.</w:t>
      </w:r>
    </w:p>
    <w:p w14:paraId="1F6C21DD">
      <w:pPr>
        <w:pStyle w:val="7"/>
        <w:spacing w:before="29"/>
        <w:rPr>
          <w:sz w:val="20"/>
        </w:rPr>
      </w:pPr>
      <w:r>
        <w:drawing>
          <wp:anchor distT="0" distB="0" distL="0" distR="0" simplePos="0" relativeHeight="251691008" behindDoc="1" locked="0" layoutInCell="1" allowOverlap="1">
            <wp:simplePos x="0" y="0"/>
            <wp:positionH relativeFrom="page">
              <wp:posOffset>1042670</wp:posOffset>
            </wp:positionH>
            <wp:positionV relativeFrom="paragraph">
              <wp:posOffset>180975</wp:posOffset>
            </wp:positionV>
            <wp:extent cx="5970905" cy="2566035"/>
            <wp:effectExtent l="0" t="0" r="0" b="0"/>
            <wp:wrapTopAndBottom/>
            <wp:docPr id="147" name="Image 147"/>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68" cstate="print"/>
                    <a:stretch>
                      <a:fillRect/>
                    </a:stretch>
                  </pic:blipFill>
                  <pic:spPr>
                    <a:xfrm>
                      <a:off x="0" y="0"/>
                      <a:ext cx="5970851" cy="2565749"/>
                    </a:xfrm>
                    <a:prstGeom prst="rect">
                      <a:avLst/>
                    </a:prstGeom>
                  </pic:spPr>
                </pic:pic>
              </a:graphicData>
            </a:graphic>
          </wp:anchor>
        </w:drawing>
      </w:r>
    </w:p>
    <w:p w14:paraId="1808979B">
      <w:pPr>
        <w:pStyle w:val="7"/>
        <w:rPr>
          <w:sz w:val="26"/>
        </w:rPr>
      </w:pPr>
    </w:p>
    <w:p w14:paraId="42F7CA29">
      <w:pPr>
        <w:pStyle w:val="7"/>
        <w:rPr>
          <w:sz w:val="26"/>
        </w:rPr>
      </w:pPr>
    </w:p>
    <w:p w14:paraId="7E1AA6A2">
      <w:pPr>
        <w:pStyle w:val="9"/>
        <w:numPr>
          <w:ilvl w:val="0"/>
          <w:numId w:val="3"/>
        </w:numPr>
        <w:tabs>
          <w:tab w:val="left" w:pos="1917"/>
        </w:tabs>
        <w:spacing w:before="0" w:after="0" w:line="307" w:lineRule="auto"/>
        <w:ind w:left="1917" w:right="1200" w:hanging="360"/>
        <w:jc w:val="both"/>
        <w:rPr>
          <w:sz w:val="22"/>
        </w:rPr>
      </w:pPr>
      <w:r>
        <w:drawing>
          <wp:anchor distT="0" distB="0" distL="0" distR="0" simplePos="0" relativeHeight="251670528" behindDoc="0" locked="0" layoutInCell="1" allowOverlap="1">
            <wp:simplePos x="0" y="0"/>
            <wp:positionH relativeFrom="page">
              <wp:posOffset>4214495</wp:posOffset>
            </wp:positionH>
            <wp:positionV relativeFrom="paragraph">
              <wp:posOffset>603250</wp:posOffset>
            </wp:positionV>
            <wp:extent cx="1609725" cy="2924175"/>
            <wp:effectExtent l="0" t="0" r="0" b="0"/>
            <wp:wrapNone/>
            <wp:docPr id="148" name="Image 148"/>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69" cstate="print"/>
                    <a:stretch>
                      <a:fillRect/>
                    </a:stretch>
                  </pic:blipFill>
                  <pic:spPr>
                    <a:xfrm>
                      <a:off x="0" y="0"/>
                      <a:ext cx="1609725" cy="2924175"/>
                    </a:xfrm>
                    <a:prstGeom prst="rect">
                      <a:avLst/>
                    </a:prstGeom>
                  </pic:spPr>
                </pic:pic>
              </a:graphicData>
            </a:graphic>
          </wp:anchor>
        </w:drawing>
      </w:r>
      <w:r>
        <w:drawing>
          <wp:anchor distT="0" distB="0" distL="0" distR="0" simplePos="0" relativeHeight="251670528" behindDoc="0" locked="0" layoutInCell="1" allowOverlap="1">
            <wp:simplePos x="0" y="0"/>
            <wp:positionH relativeFrom="page">
              <wp:posOffset>2242820</wp:posOffset>
            </wp:positionH>
            <wp:positionV relativeFrom="paragraph">
              <wp:posOffset>603250</wp:posOffset>
            </wp:positionV>
            <wp:extent cx="1609725" cy="2933700"/>
            <wp:effectExtent l="0" t="0" r="0" b="0"/>
            <wp:wrapNone/>
            <wp:docPr id="149" name="Image 149"/>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70" cstate="print"/>
                    <a:stretch>
                      <a:fillRect/>
                    </a:stretch>
                  </pic:blipFill>
                  <pic:spPr>
                    <a:xfrm>
                      <a:off x="0" y="0"/>
                      <a:ext cx="1609725" cy="2933700"/>
                    </a:xfrm>
                    <a:prstGeom prst="rect">
                      <a:avLst/>
                    </a:prstGeom>
                  </pic:spPr>
                </pic:pic>
              </a:graphicData>
            </a:graphic>
          </wp:anchor>
        </w:drawing>
      </w:r>
      <w:r>
        <w:rPr>
          <w:sz w:val="22"/>
        </w:rPr>
        <w:t>El usuario consulta por la utilidad (bruta y neta) por cada segmento (categoría) y subcategoría de producto? para ello se</w:t>
      </w:r>
      <w:r>
        <w:rPr>
          <w:spacing w:val="-5"/>
          <w:sz w:val="22"/>
        </w:rPr>
        <w:t xml:space="preserve"> </w:t>
      </w:r>
      <w:r>
        <w:rPr>
          <w:sz w:val="22"/>
        </w:rPr>
        <w:t>crea</w:t>
      </w:r>
      <w:r>
        <w:rPr>
          <w:spacing w:val="-5"/>
          <w:sz w:val="22"/>
        </w:rPr>
        <w:t xml:space="preserve"> </w:t>
      </w:r>
      <w:r>
        <w:rPr>
          <w:sz w:val="22"/>
        </w:rPr>
        <w:t>un</w:t>
      </w:r>
      <w:r>
        <w:rPr>
          <w:spacing w:val="-5"/>
          <w:sz w:val="22"/>
        </w:rPr>
        <w:t xml:space="preserve"> </w:t>
      </w:r>
      <w:r>
        <w:rPr>
          <w:sz w:val="22"/>
        </w:rPr>
        <w:t>gráfico</w:t>
      </w:r>
      <w:r>
        <w:rPr>
          <w:spacing w:val="-5"/>
          <w:sz w:val="22"/>
        </w:rPr>
        <w:t xml:space="preserve"> </w:t>
      </w:r>
      <w:r>
        <w:rPr>
          <w:sz w:val="22"/>
        </w:rPr>
        <w:t>de</w:t>
      </w:r>
      <w:r>
        <w:rPr>
          <w:spacing w:val="-5"/>
          <w:sz w:val="22"/>
        </w:rPr>
        <w:t xml:space="preserve"> </w:t>
      </w:r>
      <w:r>
        <w:rPr>
          <w:sz w:val="22"/>
        </w:rPr>
        <w:t>barras</w:t>
      </w:r>
      <w:r>
        <w:rPr>
          <w:spacing w:val="-5"/>
          <w:sz w:val="22"/>
        </w:rPr>
        <w:t xml:space="preserve"> </w:t>
      </w:r>
      <w:r>
        <w:rPr>
          <w:sz w:val="22"/>
        </w:rPr>
        <w:t>que</w:t>
      </w:r>
      <w:r>
        <w:rPr>
          <w:spacing w:val="-5"/>
          <w:sz w:val="22"/>
        </w:rPr>
        <w:t xml:space="preserve"> </w:t>
      </w:r>
      <w:r>
        <w:rPr>
          <w:sz w:val="22"/>
        </w:rPr>
        <w:t>incluye</w:t>
      </w:r>
      <w:r>
        <w:rPr>
          <w:spacing w:val="-5"/>
          <w:sz w:val="22"/>
        </w:rPr>
        <w:t xml:space="preserve"> </w:t>
      </w:r>
      <w:r>
        <w:rPr>
          <w:sz w:val="22"/>
        </w:rPr>
        <w:t>la</w:t>
      </w:r>
      <w:r>
        <w:rPr>
          <w:spacing w:val="-5"/>
          <w:sz w:val="22"/>
        </w:rPr>
        <w:t xml:space="preserve"> </w:t>
      </w:r>
      <w:r>
        <w:rPr>
          <w:sz w:val="22"/>
        </w:rPr>
        <w:t>utilidad neta</w:t>
      </w:r>
      <w:r>
        <w:rPr>
          <w:spacing w:val="-13"/>
          <w:sz w:val="22"/>
        </w:rPr>
        <w:t xml:space="preserve"> </w:t>
      </w:r>
      <w:r>
        <w:rPr>
          <w:sz w:val="22"/>
        </w:rPr>
        <w:t>y</w:t>
      </w:r>
      <w:r>
        <w:rPr>
          <w:spacing w:val="-13"/>
          <w:sz w:val="22"/>
        </w:rPr>
        <w:t xml:space="preserve"> </w:t>
      </w:r>
      <w:r>
        <w:rPr>
          <w:sz w:val="22"/>
        </w:rPr>
        <w:t>la</w:t>
      </w:r>
      <w:r>
        <w:rPr>
          <w:spacing w:val="-13"/>
          <w:sz w:val="22"/>
        </w:rPr>
        <w:t xml:space="preserve"> </w:t>
      </w:r>
      <w:r>
        <w:rPr>
          <w:sz w:val="22"/>
        </w:rPr>
        <w:t>utilidad</w:t>
      </w:r>
      <w:r>
        <w:rPr>
          <w:spacing w:val="-13"/>
          <w:sz w:val="22"/>
        </w:rPr>
        <w:t xml:space="preserve"> </w:t>
      </w:r>
      <w:r>
        <w:rPr>
          <w:sz w:val="22"/>
        </w:rPr>
        <w:t>bruta</w:t>
      </w:r>
      <w:r>
        <w:rPr>
          <w:spacing w:val="-13"/>
          <w:sz w:val="22"/>
        </w:rPr>
        <w:t xml:space="preserve"> </w:t>
      </w:r>
      <w:r>
        <w:rPr>
          <w:sz w:val="22"/>
        </w:rPr>
        <w:t>por</w:t>
      </w:r>
      <w:r>
        <w:rPr>
          <w:spacing w:val="-13"/>
          <w:sz w:val="22"/>
        </w:rPr>
        <w:t xml:space="preserve"> </w:t>
      </w:r>
      <w:r>
        <w:rPr>
          <w:sz w:val="22"/>
        </w:rPr>
        <w:t>categoria</w:t>
      </w:r>
      <w:r>
        <w:rPr>
          <w:spacing w:val="-13"/>
          <w:sz w:val="22"/>
        </w:rPr>
        <w:t xml:space="preserve"> </w:t>
      </w:r>
      <w:r>
        <w:rPr>
          <w:sz w:val="22"/>
        </w:rPr>
        <w:t>y</w:t>
      </w:r>
      <w:r>
        <w:rPr>
          <w:spacing w:val="-13"/>
          <w:sz w:val="22"/>
        </w:rPr>
        <w:t xml:space="preserve"> </w:t>
      </w:r>
      <w:r>
        <w:rPr>
          <w:sz w:val="22"/>
        </w:rPr>
        <w:t>subcategoria</w:t>
      </w:r>
    </w:p>
    <w:p w14:paraId="071C0519">
      <w:pPr>
        <w:spacing w:after="0" w:line="307" w:lineRule="auto"/>
        <w:jc w:val="both"/>
        <w:rPr>
          <w:sz w:val="22"/>
        </w:rPr>
        <w:sectPr>
          <w:pgSz w:w="12240" w:h="15840"/>
          <w:pgMar w:top="1540" w:right="240" w:bottom="1560" w:left="220" w:header="441" w:footer="836" w:gutter="0"/>
          <w:cols w:space="720" w:num="1"/>
        </w:sectPr>
      </w:pPr>
    </w:p>
    <w:p w14:paraId="2B9D440C">
      <w:pPr>
        <w:pStyle w:val="9"/>
        <w:numPr>
          <w:ilvl w:val="0"/>
          <w:numId w:val="3"/>
        </w:numPr>
        <w:tabs>
          <w:tab w:val="left" w:pos="1917"/>
        </w:tabs>
        <w:spacing w:before="93" w:after="0" w:line="307" w:lineRule="auto"/>
        <w:ind w:left="1917" w:right="1208" w:hanging="360"/>
        <w:jc w:val="both"/>
        <w:rPr>
          <w:sz w:val="22"/>
        </w:rPr>
      </w:pPr>
      <w:r>
        <w:rPr>
          <w:spacing w:val="-2"/>
          <w:sz w:val="22"/>
        </w:rPr>
        <w:t>Se</w:t>
      </w:r>
      <w:r>
        <w:rPr>
          <w:spacing w:val="-7"/>
          <w:sz w:val="22"/>
        </w:rPr>
        <w:t xml:space="preserve"> </w:t>
      </w:r>
      <w:r>
        <w:rPr>
          <w:spacing w:val="-2"/>
          <w:sz w:val="22"/>
        </w:rPr>
        <w:t>solicita</w:t>
      </w:r>
      <w:r>
        <w:rPr>
          <w:spacing w:val="-15"/>
          <w:sz w:val="22"/>
        </w:rPr>
        <w:t xml:space="preserve"> </w:t>
      </w:r>
      <w:r>
        <w:rPr>
          <w:spacing w:val="-2"/>
          <w:sz w:val="22"/>
        </w:rPr>
        <w:t>además</w:t>
      </w:r>
      <w:r>
        <w:rPr>
          <w:spacing w:val="-14"/>
          <w:sz w:val="22"/>
        </w:rPr>
        <w:t xml:space="preserve"> </w:t>
      </w:r>
      <w:r>
        <w:rPr>
          <w:spacing w:val="-2"/>
          <w:sz w:val="22"/>
        </w:rPr>
        <w:t>el</w:t>
      </w:r>
      <w:r>
        <w:rPr>
          <w:spacing w:val="-15"/>
          <w:sz w:val="22"/>
        </w:rPr>
        <w:t xml:space="preserve"> </w:t>
      </w:r>
      <w:r>
        <w:rPr>
          <w:spacing w:val="-2"/>
          <w:sz w:val="22"/>
        </w:rPr>
        <w:t>Ratio</w:t>
      </w:r>
      <w:r>
        <w:rPr>
          <w:spacing w:val="-14"/>
          <w:sz w:val="22"/>
        </w:rPr>
        <w:t xml:space="preserve"> </w:t>
      </w:r>
      <w:r>
        <w:rPr>
          <w:spacing w:val="-2"/>
          <w:sz w:val="22"/>
        </w:rPr>
        <w:t>Costo</w:t>
      </w:r>
      <w:r>
        <w:rPr>
          <w:spacing w:val="-15"/>
          <w:sz w:val="22"/>
        </w:rPr>
        <w:t xml:space="preserve"> </w:t>
      </w:r>
      <w:r>
        <w:rPr>
          <w:spacing w:val="-2"/>
          <w:sz w:val="22"/>
        </w:rPr>
        <w:t>operacional,</w:t>
      </w:r>
      <w:r>
        <w:rPr>
          <w:spacing w:val="-15"/>
          <w:sz w:val="22"/>
        </w:rPr>
        <w:t xml:space="preserve"> </w:t>
      </w:r>
      <w:r>
        <w:rPr>
          <w:spacing w:val="-2"/>
          <w:sz w:val="22"/>
        </w:rPr>
        <w:t>el</w:t>
      </w:r>
      <w:r>
        <w:rPr>
          <w:spacing w:val="-14"/>
          <w:sz w:val="22"/>
        </w:rPr>
        <w:t xml:space="preserve"> </w:t>
      </w:r>
      <w:r>
        <w:rPr>
          <w:spacing w:val="-2"/>
          <w:sz w:val="22"/>
        </w:rPr>
        <w:t>porcentaje</w:t>
      </w:r>
      <w:r>
        <w:rPr>
          <w:spacing w:val="-15"/>
          <w:sz w:val="22"/>
        </w:rPr>
        <w:t xml:space="preserve"> </w:t>
      </w:r>
      <w:r>
        <w:rPr>
          <w:spacing w:val="-2"/>
          <w:sz w:val="22"/>
        </w:rPr>
        <w:t>de</w:t>
      </w:r>
      <w:r>
        <w:rPr>
          <w:spacing w:val="-14"/>
          <w:sz w:val="22"/>
        </w:rPr>
        <w:t xml:space="preserve"> </w:t>
      </w:r>
      <w:r>
        <w:rPr>
          <w:spacing w:val="-2"/>
          <w:sz w:val="22"/>
        </w:rPr>
        <w:t>margen</w:t>
      </w:r>
      <w:r>
        <w:rPr>
          <w:spacing w:val="-15"/>
          <w:sz w:val="22"/>
        </w:rPr>
        <w:t xml:space="preserve"> </w:t>
      </w:r>
      <w:r>
        <w:rPr>
          <w:spacing w:val="-2"/>
          <w:sz w:val="22"/>
        </w:rPr>
        <w:t>de</w:t>
      </w:r>
      <w:r>
        <w:rPr>
          <w:spacing w:val="-14"/>
          <w:sz w:val="22"/>
        </w:rPr>
        <w:t xml:space="preserve"> </w:t>
      </w:r>
      <w:r>
        <w:rPr>
          <w:spacing w:val="-2"/>
          <w:sz w:val="22"/>
        </w:rPr>
        <w:t>utilidad</w:t>
      </w:r>
      <w:r>
        <w:rPr>
          <w:spacing w:val="-15"/>
          <w:sz w:val="22"/>
        </w:rPr>
        <w:t xml:space="preserve"> </w:t>
      </w:r>
      <w:r>
        <w:rPr>
          <w:spacing w:val="-2"/>
          <w:sz w:val="22"/>
        </w:rPr>
        <w:t>bruta</w:t>
      </w:r>
      <w:r>
        <w:rPr>
          <w:spacing w:val="-15"/>
          <w:sz w:val="22"/>
        </w:rPr>
        <w:t xml:space="preserve"> </w:t>
      </w:r>
      <w:r>
        <w:rPr>
          <w:spacing w:val="-2"/>
          <w:sz w:val="22"/>
        </w:rPr>
        <w:t xml:space="preserve">y </w:t>
      </w:r>
      <w:r>
        <w:rPr>
          <w:sz w:val="22"/>
        </w:rPr>
        <w:t>utilidad neta y el porcentaje de COGS mostrado de manera</w:t>
      </w:r>
      <w:r>
        <w:rPr>
          <w:spacing w:val="-6"/>
          <w:sz w:val="22"/>
        </w:rPr>
        <w:t xml:space="preserve"> </w:t>
      </w:r>
      <w:r>
        <w:rPr>
          <w:sz w:val="22"/>
        </w:rPr>
        <w:t>eficiente</w:t>
      </w:r>
      <w:r>
        <w:rPr>
          <w:spacing w:val="-6"/>
          <w:sz w:val="22"/>
        </w:rPr>
        <w:t xml:space="preserve"> </w:t>
      </w:r>
      <w:r>
        <w:rPr>
          <w:sz w:val="22"/>
        </w:rPr>
        <w:t>en</w:t>
      </w:r>
      <w:r>
        <w:rPr>
          <w:spacing w:val="-6"/>
          <w:sz w:val="22"/>
        </w:rPr>
        <w:t xml:space="preserve"> </w:t>
      </w:r>
      <w:r>
        <w:rPr>
          <w:sz w:val="22"/>
        </w:rPr>
        <w:t>medidores.</w:t>
      </w:r>
      <w:r>
        <w:rPr>
          <w:spacing w:val="-6"/>
          <w:sz w:val="22"/>
        </w:rPr>
        <w:t xml:space="preserve"> </w:t>
      </w:r>
      <w:r>
        <w:rPr>
          <w:sz w:val="22"/>
        </w:rPr>
        <w:t>Se realizan</w:t>
      </w:r>
      <w:r>
        <w:rPr>
          <w:spacing w:val="-15"/>
          <w:sz w:val="22"/>
        </w:rPr>
        <w:t xml:space="preserve"> </w:t>
      </w:r>
      <w:r>
        <w:rPr>
          <w:sz w:val="22"/>
        </w:rPr>
        <w:t>los</w:t>
      </w:r>
      <w:r>
        <w:rPr>
          <w:spacing w:val="-15"/>
          <w:sz w:val="22"/>
        </w:rPr>
        <w:t xml:space="preserve"> </w:t>
      </w:r>
      <w:r>
        <w:rPr>
          <w:sz w:val="22"/>
        </w:rPr>
        <w:t>medidores</w:t>
      </w:r>
      <w:r>
        <w:rPr>
          <w:spacing w:val="-15"/>
          <w:sz w:val="22"/>
        </w:rPr>
        <w:t xml:space="preserve"> </w:t>
      </w:r>
      <w:r>
        <w:rPr>
          <w:sz w:val="22"/>
        </w:rPr>
        <w:t>requeridos</w:t>
      </w:r>
      <w:r>
        <w:rPr>
          <w:spacing w:val="-15"/>
          <w:sz w:val="22"/>
        </w:rPr>
        <w:t xml:space="preserve"> </w:t>
      </w:r>
      <w:r>
        <w:rPr>
          <w:sz w:val="22"/>
        </w:rPr>
        <w:t>mostrando</w:t>
      </w:r>
      <w:r>
        <w:rPr>
          <w:spacing w:val="-15"/>
          <w:sz w:val="22"/>
        </w:rPr>
        <w:t xml:space="preserve"> </w:t>
      </w:r>
      <w:r>
        <w:rPr>
          <w:sz w:val="22"/>
        </w:rPr>
        <w:t>el</w:t>
      </w:r>
      <w:r>
        <w:rPr>
          <w:spacing w:val="-15"/>
          <w:sz w:val="22"/>
        </w:rPr>
        <w:t xml:space="preserve"> </w:t>
      </w:r>
      <w:r>
        <w:rPr>
          <w:sz w:val="22"/>
        </w:rPr>
        <w:t>porcentaje</w:t>
      </w:r>
      <w:r>
        <w:rPr>
          <w:spacing w:val="-15"/>
          <w:sz w:val="22"/>
        </w:rPr>
        <w:t xml:space="preserve"> </w:t>
      </w:r>
      <w:r>
        <w:rPr>
          <w:sz w:val="22"/>
        </w:rPr>
        <w:t>correspondiente.</w:t>
      </w:r>
    </w:p>
    <w:p w14:paraId="26561A87">
      <w:pPr>
        <w:pStyle w:val="9"/>
        <w:numPr>
          <w:numId w:val="0"/>
        </w:numPr>
        <w:tabs>
          <w:tab w:val="left" w:pos="1917"/>
        </w:tabs>
        <w:spacing w:before="93" w:after="0" w:line="307" w:lineRule="auto"/>
        <w:ind w:left="1557" w:leftChars="0" w:right="1208" w:rightChars="0"/>
        <w:jc w:val="both"/>
        <w:rPr>
          <w:sz w:val="22"/>
        </w:rPr>
      </w:pPr>
      <w:r>
        <w:rPr>
          <w:rFonts w:hint="default"/>
          <w:lang w:val="es-ES"/>
        </w:rPr>
        <w:t xml:space="preserve">                     </w:t>
      </w:r>
      <w:r>
        <w:drawing>
          <wp:inline distT="0" distB="0" distL="114300" distR="114300">
            <wp:extent cx="3253740" cy="4267200"/>
            <wp:effectExtent l="0" t="0" r="7620"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7"/>
                    <pic:cNvPicPr>
                      <a:picLocks noChangeAspect="1"/>
                    </pic:cNvPicPr>
                  </pic:nvPicPr>
                  <pic:blipFill>
                    <a:blip r:embed="rId71"/>
                    <a:stretch>
                      <a:fillRect/>
                    </a:stretch>
                  </pic:blipFill>
                  <pic:spPr>
                    <a:xfrm>
                      <a:off x="0" y="0"/>
                      <a:ext cx="3253740" cy="4267200"/>
                    </a:xfrm>
                    <a:prstGeom prst="rect">
                      <a:avLst/>
                    </a:prstGeom>
                    <a:noFill/>
                    <a:ln>
                      <a:noFill/>
                    </a:ln>
                  </pic:spPr>
                </pic:pic>
              </a:graphicData>
            </a:graphic>
          </wp:inline>
        </w:drawing>
      </w:r>
    </w:p>
    <w:p w14:paraId="4E674971">
      <w:pPr>
        <w:pStyle w:val="7"/>
        <w:spacing w:before="3"/>
        <w:rPr>
          <w:sz w:val="17"/>
        </w:rPr>
      </w:pPr>
    </w:p>
    <w:p w14:paraId="3956C43F">
      <w:pPr>
        <w:pStyle w:val="7"/>
        <w:spacing w:before="91"/>
      </w:pPr>
    </w:p>
    <w:p w14:paraId="2129BD0F">
      <w:pPr>
        <w:pStyle w:val="9"/>
        <w:numPr>
          <w:ilvl w:val="0"/>
          <w:numId w:val="3"/>
        </w:numPr>
        <w:tabs>
          <w:tab w:val="left" w:pos="1917"/>
        </w:tabs>
        <w:spacing w:before="0" w:after="2" w:line="304" w:lineRule="auto"/>
        <w:ind w:left="1917" w:right="1210" w:hanging="360"/>
        <w:jc w:val="both"/>
        <w:rPr>
          <w:sz w:val="22"/>
        </w:rPr>
      </w:pPr>
      <w:r>
        <w:rPr>
          <w:sz w:val="22"/>
        </w:rPr>
        <w:t xml:space="preserve">Se hace </w:t>
      </w:r>
      <w:r>
        <w:rPr>
          <w:rFonts w:hint="default"/>
          <w:sz w:val="22"/>
          <w:lang w:val="es-ES"/>
        </w:rPr>
        <w:t>una segmentacion por pais para mostrar</w:t>
      </w:r>
      <w:r>
        <w:rPr>
          <w:sz w:val="22"/>
        </w:rPr>
        <w:t xml:space="preserve"> indicadores de negocio de Estados Unidos </w:t>
      </w:r>
      <w:r>
        <w:rPr>
          <w:rFonts w:hint="default"/>
          <w:sz w:val="22"/>
          <w:lang w:val="es-ES"/>
        </w:rPr>
        <w:t xml:space="preserve"> para utilizar el mismo mockup.</w:t>
      </w:r>
    </w:p>
    <w:p w14:paraId="3F710002">
      <w:pPr>
        <w:pStyle w:val="7"/>
        <w:ind w:left="1602"/>
        <w:rPr>
          <w:sz w:val="20"/>
        </w:rPr>
      </w:pPr>
    </w:p>
    <w:p w14:paraId="709137BF">
      <w:pPr>
        <w:pStyle w:val="7"/>
        <w:spacing w:before="254"/>
      </w:pPr>
    </w:p>
    <w:p w14:paraId="6FF10772">
      <w:pPr>
        <w:pStyle w:val="7"/>
        <w:ind w:left="1197"/>
        <w:rPr>
          <w:spacing w:val="-2"/>
        </w:rPr>
      </w:pPr>
      <w:r>
        <w:rPr>
          <w:spacing w:val="-2"/>
        </w:rPr>
        <w:t>El</w:t>
      </w:r>
      <w:r>
        <w:rPr>
          <w:spacing w:val="-11"/>
        </w:rPr>
        <w:t xml:space="preserve"> </w:t>
      </w:r>
      <w:r>
        <w:rPr>
          <w:spacing w:val="-2"/>
        </w:rPr>
        <w:t>tablero</w:t>
      </w:r>
      <w:r>
        <w:rPr>
          <w:spacing w:val="-10"/>
        </w:rPr>
        <w:t xml:space="preserve"> </w:t>
      </w:r>
      <w:r>
        <w:rPr>
          <w:spacing w:val="-2"/>
        </w:rPr>
        <w:t>de</w:t>
      </w:r>
      <w:r>
        <w:rPr>
          <w:spacing w:val="-11"/>
        </w:rPr>
        <w:t xml:space="preserve"> </w:t>
      </w:r>
      <w:r>
        <w:rPr>
          <w:spacing w:val="-2"/>
        </w:rPr>
        <w:t>resumen</w:t>
      </w:r>
      <w:r>
        <w:rPr>
          <w:spacing w:val="-10"/>
        </w:rPr>
        <w:t xml:space="preserve"> </w:t>
      </w:r>
      <w:r>
        <w:rPr>
          <w:spacing w:val="-2"/>
        </w:rPr>
        <w:t>general</w:t>
      </w:r>
      <w:r>
        <w:rPr>
          <w:spacing w:val="-11"/>
        </w:rPr>
        <w:t xml:space="preserve"> </w:t>
      </w:r>
      <w:r>
        <w:rPr>
          <w:spacing w:val="-2"/>
        </w:rPr>
        <w:t>está</w:t>
      </w:r>
      <w:r>
        <w:rPr>
          <w:spacing w:val="-10"/>
        </w:rPr>
        <w:t xml:space="preserve"> </w:t>
      </w:r>
      <w:r>
        <w:rPr>
          <w:spacing w:val="-2"/>
        </w:rPr>
        <w:t>segmentado</w:t>
      </w:r>
      <w:r>
        <w:rPr>
          <w:spacing w:val="-11"/>
        </w:rPr>
        <w:t xml:space="preserve"> </w:t>
      </w:r>
      <w:r>
        <w:rPr>
          <w:spacing w:val="-2"/>
        </w:rPr>
        <w:t>por</w:t>
      </w:r>
      <w:r>
        <w:rPr>
          <w:spacing w:val="-10"/>
        </w:rPr>
        <w:t xml:space="preserve"> </w:t>
      </w:r>
      <w:r>
        <w:rPr>
          <w:rFonts w:hint="default"/>
          <w:spacing w:val="-10"/>
          <w:lang w:val="es-ES"/>
        </w:rPr>
        <w:t>fecha</w:t>
      </w:r>
      <w:r>
        <w:rPr>
          <w:spacing w:val="-2"/>
        </w:rPr>
        <w:t>,</w:t>
      </w:r>
      <w:r>
        <w:rPr>
          <w:spacing w:val="-11"/>
        </w:rPr>
        <w:t xml:space="preserve"> </w:t>
      </w:r>
      <w:r>
        <w:rPr>
          <w:rFonts w:hint="default"/>
          <w:spacing w:val="-11"/>
          <w:lang w:val="es-ES"/>
        </w:rPr>
        <w:t xml:space="preserve">pais </w:t>
      </w:r>
      <w:r>
        <w:rPr>
          <w:spacing w:val="-2"/>
        </w:rPr>
        <w:t>y</w:t>
      </w:r>
      <w:r>
        <w:rPr>
          <w:spacing w:val="-11"/>
        </w:rPr>
        <w:t xml:space="preserve"> </w:t>
      </w:r>
      <w:r>
        <w:rPr>
          <w:spacing w:val="-2"/>
        </w:rPr>
        <w:t>categoría.</w:t>
      </w:r>
    </w:p>
    <w:p w14:paraId="477E087A">
      <w:pPr>
        <w:pStyle w:val="7"/>
        <w:ind w:left="1197"/>
        <w:rPr>
          <w:spacing w:val="-2"/>
        </w:rPr>
      </w:pPr>
    </w:p>
    <w:p w14:paraId="34C8314D">
      <w:pPr>
        <w:pStyle w:val="7"/>
        <w:spacing w:before="6"/>
        <w:rPr>
          <w:sz w:val="6"/>
        </w:rPr>
      </w:pPr>
    </w:p>
    <w:p w14:paraId="12E7EA75">
      <w:pPr>
        <w:pStyle w:val="7"/>
        <w:spacing w:before="64"/>
        <w:ind w:left="1197"/>
      </w:pPr>
      <w:r>
        <w:t>El</w:t>
      </w:r>
      <w:r>
        <w:rPr>
          <w:spacing w:val="-17"/>
        </w:rPr>
        <w:t xml:space="preserve"> </w:t>
      </w:r>
      <w:r>
        <w:t>tablero</w:t>
      </w:r>
      <w:r>
        <w:rPr>
          <w:spacing w:val="-16"/>
        </w:rPr>
        <w:t xml:space="preserve"> </w:t>
      </w:r>
      <w:r>
        <w:t>de</w:t>
      </w:r>
      <w:r>
        <w:rPr>
          <w:spacing w:val="-16"/>
        </w:rPr>
        <w:t xml:space="preserve"> </w:t>
      </w:r>
      <w:r>
        <w:t>indicadores</w:t>
      </w:r>
      <w:r>
        <w:rPr>
          <w:spacing w:val="-17"/>
        </w:rPr>
        <w:t xml:space="preserve"> </w:t>
      </w:r>
      <w:r>
        <w:t>de</w:t>
      </w:r>
      <w:r>
        <w:rPr>
          <w:spacing w:val="-16"/>
        </w:rPr>
        <w:t xml:space="preserve"> </w:t>
      </w:r>
      <w:r>
        <w:t>Estados</w:t>
      </w:r>
      <w:r>
        <w:rPr>
          <w:spacing w:val="-16"/>
        </w:rPr>
        <w:t xml:space="preserve"> </w:t>
      </w:r>
      <w:r>
        <w:t>Unidos</w:t>
      </w:r>
      <w:r>
        <w:rPr>
          <w:spacing w:val="-17"/>
        </w:rPr>
        <w:t xml:space="preserve"> </w:t>
      </w:r>
      <w:r>
        <w:t>está</w:t>
      </w:r>
      <w:r>
        <w:rPr>
          <w:spacing w:val="-16"/>
        </w:rPr>
        <w:t xml:space="preserve"> </w:t>
      </w:r>
      <w:r>
        <w:t>segmentando</w:t>
      </w:r>
      <w:r>
        <w:rPr>
          <w:spacing w:val="-16"/>
        </w:rPr>
        <w:t xml:space="preserve"> </w:t>
      </w:r>
      <w:r>
        <w:t>por</w:t>
      </w:r>
      <w:r>
        <w:rPr>
          <w:rFonts w:hint="default"/>
          <w:lang w:val="es-ES"/>
        </w:rPr>
        <w:t xml:space="preserve"> fecha</w:t>
      </w:r>
      <w:r>
        <w:rPr>
          <w:spacing w:val="-17"/>
        </w:rPr>
        <w:t xml:space="preserve"> </w:t>
      </w:r>
      <w:r>
        <w:t>,</w:t>
      </w:r>
      <w:r>
        <w:rPr>
          <w:spacing w:val="-16"/>
        </w:rPr>
        <w:t xml:space="preserve"> </w:t>
      </w:r>
      <w:r>
        <w:rPr>
          <w:rFonts w:hint="default"/>
          <w:spacing w:val="-16"/>
          <w:lang w:val="es-ES"/>
        </w:rPr>
        <w:t xml:space="preserve">pais ,ciudad </w:t>
      </w:r>
      <w:r>
        <w:rPr>
          <w:spacing w:val="-16"/>
        </w:rPr>
        <w:t xml:space="preserve"> </w:t>
      </w:r>
      <w:r>
        <w:t>y</w:t>
      </w:r>
      <w:r>
        <w:rPr>
          <w:spacing w:val="-17"/>
        </w:rPr>
        <w:t xml:space="preserve"> </w:t>
      </w:r>
      <w:r>
        <w:rPr>
          <w:spacing w:val="-2"/>
        </w:rPr>
        <w:t>categoría</w:t>
      </w:r>
    </w:p>
    <w:p w14:paraId="0968A192">
      <w:pPr>
        <w:pStyle w:val="7"/>
        <w:spacing w:before="84"/>
        <w:rPr>
          <w:sz w:val="20"/>
        </w:rPr>
      </w:pPr>
    </w:p>
    <w:p w14:paraId="3546750A">
      <w:pPr>
        <w:spacing w:after="0"/>
        <w:rPr>
          <w:sz w:val="20"/>
        </w:rPr>
        <w:sectPr>
          <w:pgSz w:w="12240" w:h="15840"/>
          <w:pgMar w:top="1540" w:right="240" w:bottom="1560" w:left="220" w:header="441" w:footer="836" w:gutter="0"/>
          <w:cols w:space="720" w:num="1"/>
        </w:sectPr>
      </w:pPr>
    </w:p>
    <w:p w14:paraId="12EC862B">
      <w:pPr>
        <w:pStyle w:val="3"/>
        <w:spacing w:line="156" w:lineRule="exact"/>
        <w:ind w:left="2569"/>
        <w:jc w:val="both"/>
        <w:rPr>
          <w:rFonts w:ascii="Arial"/>
        </w:rPr>
      </w:pPr>
      <w:r>
        <w:rPr>
          <w:rFonts w:ascii="Arial"/>
        </w:rPr>
        <w:t>Data</w:t>
      </w:r>
      <w:r>
        <w:rPr>
          <w:rFonts w:ascii="Arial"/>
          <w:spacing w:val="-4"/>
        </w:rPr>
        <w:t xml:space="preserve"> </w:t>
      </w:r>
      <w:r>
        <w:rPr>
          <w:rFonts w:ascii="Arial"/>
          <w:spacing w:val="-2"/>
        </w:rPr>
        <w:t>Analytics</w:t>
      </w:r>
    </w:p>
    <w:p w14:paraId="50B8F6A7">
      <w:pPr>
        <w:spacing w:before="213"/>
        <w:ind w:left="2548" w:right="0" w:firstLine="0"/>
        <w:jc w:val="both"/>
        <w:rPr>
          <w:b/>
          <w:sz w:val="22"/>
        </w:rPr>
      </w:pPr>
      <w:r>
        <w:rPr>
          <w:b/>
          <w:sz w:val="22"/>
        </w:rPr>
        <w:t>Módulo</w:t>
      </w:r>
      <w:r>
        <w:rPr>
          <w:b/>
          <w:spacing w:val="-5"/>
          <w:sz w:val="22"/>
        </w:rPr>
        <w:t xml:space="preserve"> </w:t>
      </w:r>
      <w:r>
        <w:rPr>
          <w:b/>
          <w:spacing w:val="-10"/>
          <w:sz w:val="22"/>
        </w:rPr>
        <w:t>3</w:t>
      </w:r>
    </w:p>
    <w:p w14:paraId="3672ECC5">
      <w:pPr>
        <w:pStyle w:val="7"/>
        <w:spacing w:before="40" w:line="309" w:lineRule="auto"/>
        <w:ind w:left="1197" w:right="1205"/>
        <w:jc w:val="both"/>
      </w:pPr>
      <w:r>
        <w:t>Se realiza un parámetro de campo que incluye las</w:t>
      </w:r>
      <w:r>
        <w:rPr>
          <w:spacing w:val="-8"/>
        </w:rPr>
        <w:t xml:space="preserve"> </w:t>
      </w:r>
      <w:r>
        <w:t>siguientes</w:t>
      </w:r>
      <w:r>
        <w:rPr>
          <w:spacing w:val="-8"/>
        </w:rPr>
        <w:t xml:space="preserve"> </w:t>
      </w:r>
      <w:r>
        <w:t>medidas:</w:t>
      </w:r>
      <w:r>
        <w:rPr>
          <w:spacing w:val="-8"/>
        </w:rPr>
        <w:t xml:space="preserve"> </w:t>
      </w:r>
      <w:r>
        <w:t>Ingresos,</w:t>
      </w:r>
      <w:r>
        <w:rPr>
          <w:spacing w:val="-8"/>
        </w:rPr>
        <w:t xml:space="preserve"> </w:t>
      </w:r>
      <w:r>
        <w:t>Utilidad</w:t>
      </w:r>
      <w:r>
        <w:rPr>
          <w:spacing w:val="-8"/>
        </w:rPr>
        <w:t xml:space="preserve"> </w:t>
      </w:r>
      <w:r>
        <w:t>Neta, Utilidad Bruta, COGS, % Margen Neto, % Margen Bruta, Costo de Envío. Para usarlo en un segmentador</w:t>
      </w:r>
      <w:r>
        <w:rPr>
          <w:spacing w:val="-14"/>
        </w:rPr>
        <w:t xml:space="preserve"> </w:t>
      </w:r>
      <w:r>
        <w:t>y</w:t>
      </w:r>
      <w:r>
        <w:rPr>
          <w:spacing w:val="-14"/>
        </w:rPr>
        <w:t xml:space="preserve"> </w:t>
      </w:r>
      <w:r>
        <w:t>filtrar</w:t>
      </w:r>
      <w:r>
        <w:rPr>
          <w:spacing w:val="-14"/>
        </w:rPr>
        <w:t xml:space="preserve"> </w:t>
      </w:r>
      <w:r>
        <w:t>la</w:t>
      </w:r>
      <w:r>
        <w:rPr>
          <w:spacing w:val="-14"/>
        </w:rPr>
        <w:t xml:space="preserve"> </w:t>
      </w:r>
      <w:r>
        <w:t>información</w:t>
      </w:r>
      <w:r>
        <w:rPr>
          <w:spacing w:val="-14"/>
        </w:rPr>
        <w:t xml:space="preserve"> </w:t>
      </w:r>
      <w:r>
        <w:t>de</w:t>
      </w:r>
      <w:r>
        <w:rPr>
          <w:spacing w:val="-14"/>
        </w:rPr>
        <w:t xml:space="preserve"> </w:t>
      </w:r>
      <w:r>
        <w:t>los</w:t>
      </w:r>
      <w:r>
        <w:rPr>
          <w:spacing w:val="-14"/>
        </w:rPr>
        <w:t xml:space="preserve"> </w:t>
      </w:r>
      <w:r>
        <w:t>mapas</w:t>
      </w:r>
      <w:r>
        <w:rPr>
          <w:spacing w:val="-14"/>
        </w:rPr>
        <w:t xml:space="preserve"> </w:t>
      </w:r>
      <w:r>
        <w:t>generados</w:t>
      </w:r>
      <w:r>
        <w:rPr>
          <w:spacing w:val="-14"/>
        </w:rPr>
        <w:t xml:space="preserve"> </w:t>
      </w:r>
      <w:r>
        <w:t>que</w:t>
      </w:r>
      <w:r>
        <w:rPr>
          <w:spacing w:val="-14"/>
        </w:rPr>
        <w:t xml:space="preserve"> </w:t>
      </w:r>
      <w:r>
        <w:t>muestran</w:t>
      </w:r>
      <w:r>
        <w:rPr>
          <w:spacing w:val="-14"/>
        </w:rPr>
        <w:t xml:space="preserve"> </w:t>
      </w:r>
      <w:r>
        <w:t>los</w:t>
      </w:r>
      <w:r>
        <w:rPr>
          <w:spacing w:val="-14"/>
        </w:rPr>
        <w:t xml:space="preserve"> </w:t>
      </w:r>
      <w:r>
        <w:t>clientes</w:t>
      </w:r>
      <w:r>
        <w:rPr>
          <w:spacing w:val="-14"/>
        </w:rPr>
        <w:t xml:space="preserve"> </w:t>
      </w:r>
      <w:r>
        <w:t>por</w:t>
      </w:r>
      <w:r>
        <w:rPr>
          <w:spacing w:val="-14"/>
        </w:rPr>
        <w:t xml:space="preserve"> </w:t>
      </w:r>
      <w:r>
        <w:t>país.</w:t>
      </w:r>
    </w:p>
    <w:p w14:paraId="1B2B8328">
      <w:pPr>
        <w:pStyle w:val="7"/>
        <w:spacing w:before="40"/>
        <w:rPr>
          <w:sz w:val="20"/>
        </w:rPr>
      </w:pPr>
      <w:r>
        <w:drawing>
          <wp:anchor distT="0" distB="0" distL="0" distR="0" simplePos="0" relativeHeight="251692032" behindDoc="1" locked="0" layoutInCell="1" allowOverlap="1">
            <wp:simplePos x="0" y="0"/>
            <wp:positionH relativeFrom="page">
              <wp:posOffset>985520</wp:posOffset>
            </wp:positionH>
            <wp:positionV relativeFrom="paragraph">
              <wp:posOffset>664210</wp:posOffset>
            </wp:positionV>
            <wp:extent cx="1409700" cy="590550"/>
            <wp:effectExtent l="0" t="0" r="0" b="0"/>
            <wp:wrapTopAndBottom/>
            <wp:docPr id="160" name="Image 160"/>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72" cstate="print"/>
                    <a:stretch>
                      <a:fillRect/>
                    </a:stretch>
                  </pic:blipFill>
                  <pic:spPr>
                    <a:xfrm>
                      <a:off x="0" y="0"/>
                      <a:ext cx="1409700" cy="590550"/>
                    </a:xfrm>
                    <a:prstGeom prst="rect">
                      <a:avLst/>
                    </a:prstGeom>
                  </pic:spPr>
                </pic:pic>
              </a:graphicData>
            </a:graphic>
          </wp:anchor>
        </w:drawing>
      </w:r>
      <w:r>
        <w:drawing>
          <wp:anchor distT="0" distB="0" distL="0" distR="0" simplePos="0" relativeHeight="251692032" behindDoc="1" locked="0" layoutInCell="1" allowOverlap="1">
            <wp:simplePos x="0" y="0"/>
            <wp:positionH relativeFrom="page">
              <wp:posOffset>3052445</wp:posOffset>
            </wp:positionH>
            <wp:positionV relativeFrom="paragraph">
              <wp:posOffset>187960</wp:posOffset>
            </wp:positionV>
            <wp:extent cx="3635375" cy="1822450"/>
            <wp:effectExtent l="0" t="0" r="0" b="0"/>
            <wp:wrapTopAndBottom/>
            <wp:docPr id="161" name="Image 161"/>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73" cstate="print"/>
                    <a:stretch>
                      <a:fillRect/>
                    </a:stretch>
                  </pic:blipFill>
                  <pic:spPr>
                    <a:xfrm>
                      <a:off x="0" y="0"/>
                      <a:ext cx="3635344" cy="1822418"/>
                    </a:xfrm>
                    <a:prstGeom prst="rect">
                      <a:avLst/>
                    </a:prstGeom>
                  </pic:spPr>
                </pic:pic>
              </a:graphicData>
            </a:graphic>
          </wp:anchor>
        </w:drawing>
      </w:r>
    </w:p>
    <w:p w14:paraId="6A137A32">
      <w:pPr>
        <w:pStyle w:val="7"/>
      </w:pPr>
    </w:p>
    <w:p w14:paraId="4DC50183">
      <w:pPr>
        <w:pStyle w:val="7"/>
        <w:spacing w:before="13"/>
      </w:pPr>
    </w:p>
    <w:p w14:paraId="5E7D7DE3">
      <w:pPr>
        <w:pStyle w:val="7"/>
        <w:rPr>
          <w:sz w:val="20"/>
        </w:rPr>
      </w:pPr>
      <w:bookmarkStart w:id="0" w:name="_GoBack"/>
      <w:bookmarkEnd w:id="0"/>
    </w:p>
    <w:p w14:paraId="50A9C97B">
      <w:pPr>
        <w:pStyle w:val="7"/>
        <w:spacing w:before="228"/>
        <w:rPr>
          <w:sz w:val="20"/>
        </w:rPr>
      </w:pPr>
    </w:p>
    <w:p w14:paraId="0A8B06F9">
      <w:pPr>
        <w:spacing w:after="0"/>
        <w:rPr>
          <w:sz w:val="20"/>
        </w:rPr>
        <w:sectPr>
          <w:headerReference r:id="rId8" w:type="default"/>
          <w:footerReference r:id="rId9" w:type="default"/>
          <w:pgSz w:w="12240" w:h="15840"/>
          <w:pgMar w:top="780" w:right="240" w:bottom="1560" w:left="220" w:header="457" w:footer="1365" w:gutter="0"/>
          <w:cols w:space="720" w:num="1"/>
        </w:sectPr>
      </w:pPr>
    </w:p>
    <w:p w14:paraId="5D0AB87F">
      <w:pPr>
        <w:spacing w:before="0" w:line="156" w:lineRule="exact"/>
        <w:ind w:left="2569" w:right="0" w:firstLine="0"/>
        <w:jc w:val="left"/>
        <w:rPr>
          <w:rFonts w:ascii="Arial"/>
          <w:b/>
          <w:sz w:val="22"/>
        </w:rPr>
      </w:pPr>
      <w:r>
        <w:rPr>
          <w:rFonts w:ascii="Arial"/>
          <w:b/>
          <w:sz w:val="22"/>
        </w:rPr>
        <w:t>Data</w:t>
      </w:r>
      <w:r>
        <w:rPr>
          <w:rFonts w:ascii="Arial"/>
          <w:b/>
          <w:spacing w:val="-4"/>
          <w:sz w:val="22"/>
        </w:rPr>
        <w:t xml:space="preserve"> </w:t>
      </w:r>
      <w:r>
        <w:rPr>
          <w:rFonts w:ascii="Arial"/>
          <w:b/>
          <w:spacing w:val="-2"/>
          <w:sz w:val="22"/>
        </w:rPr>
        <w:t>Analytics</w:t>
      </w:r>
    </w:p>
    <w:p w14:paraId="2ECF48F0">
      <w:pPr>
        <w:spacing w:before="213"/>
        <w:ind w:left="2548" w:right="0" w:firstLine="0"/>
        <w:jc w:val="left"/>
        <w:rPr>
          <w:b/>
          <w:sz w:val="22"/>
        </w:rPr>
      </w:pPr>
      <w:r>
        <w:rPr>
          <w:b/>
          <w:sz w:val="22"/>
        </w:rPr>
        <w:t>Módulo</w:t>
      </w:r>
      <w:r>
        <w:rPr>
          <w:b/>
          <w:spacing w:val="-5"/>
          <w:sz w:val="22"/>
        </w:rPr>
        <w:t xml:space="preserve"> </w:t>
      </w:r>
      <w:r>
        <w:rPr>
          <w:b/>
          <w:spacing w:val="-10"/>
          <w:sz w:val="22"/>
        </w:rPr>
        <w:t>3</w:t>
      </w:r>
    </w:p>
    <w:p w14:paraId="1BCB73E9">
      <w:pPr>
        <w:pStyle w:val="2"/>
        <w:spacing w:before="45"/>
        <w:rPr>
          <w:u w:val="none"/>
        </w:rPr>
      </w:pPr>
      <w:r>
        <w:rPr>
          <w:color w:val="1154CC"/>
          <w:spacing w:val="-2"/>
          <w:u w:val="thick" w:color="1154CC"/>
        </w:rPr>
        <w:t>Resultados</w:t>
      </w:r>
      <w:r>
        <w:rPr>
          <w:color w:val="1154CC"/>
          <w:spacing w:val="-30"/>
          <w:u w:val="thick" w:color="1154CC"/>
        </w:rPr>
        <w:t xml:space="preserve"> </w:t>
      </w:r>
      <w:r>
        <w:rPr>
          <w:color w:val="1154CC"/>
          <w:spacing w:val="-2"/>
          <w:u w:val="thick" w:color="1154CC"/>
        </w:rPr>
        <w:t>y</w:t>
      </w:r>
      <w:r>
        <w:rPr>
          <w:color w:val="1154CC"/>
          <w:spacing w:val="-30"/>
          <w:u w:val="thick" w:color="1154CC"/>
        </w:rPr>
        <w:t xml:space="preserve"> </w:t>
      </w:r>
      <w:r>
        <w:rPr>
          <w:color w:val="1154CC"/>
          <w:spacing w:val="-2"/>
          <w:u w:val="thick" w:color="1154CC"/>
        </w:rPr>
        <w:t>Conclusiones</w:t>
      </w:r>
    </w:p>
    <w:p w14:paraId="32183C62">
      <w:pPr>
        <w:pStyle w:val="7"/>
        <w:spacing w:before="256" w:line="309" w:lineRule="auto"/>
        <w:ind w:left="1197" w:right="1206" w:firstLine="720"/>
        <w:jc w:val="both"/>
      </w:pPr>
      <w:r>
        <w:t>Dentro del trabajo realizado con Adventure Works Cycles se realizaron todas las solicitudes requeridas por el usuario, en términos generales la data proporcionada se dejó manipular muy bien aunque</w:t>
      </w:r>
      <w:r>
        <w:rPr>
          <w:spacing w:val="-3"/>
        </w:rPr>
        <w:t xml:space="preserve"> </w:t>
      </w:r>
      <w:r>
        <w:t>hubo</w:t>
      </w:r>
      <w:r>
        <w:rPr>
          <w:spacing w:val="-3"/>
        </w:rPr>
        <w:t xml:space="preserve"> </w:t>
      </w:r>
      <w:r>
        <w:t>necesidad</w:t>
      </w:r>
      <w:r>
        <w:rPr>
          <w:spacing w:val="-3"/>
        </w:rPr>
        <w:t xml:space="preserve"> </w:t>
      </w:r>
      <w:r>
        <w:t>de</w:t>
      </w:r>
      <w:r>
        <w:rPr>
          <w:spacing w:val="-3"/>
        </w:rPr>
        <w:t xml:space="preserve"> </w:t>
      </w:r>
      <w:r>
        <w:t>realizar</w:t>
      </w:r>
      <w:r>
        <w:rPr>
          <w:spacing w:val="-3"/>
        </w:rPr>
        <w:t xml:space="preserve"> </w:t>
      </w:r>
      <w:r>
        <w:t>un</w:t>
      </w:r>
      <w:r>
        <w:rPr>
          <w:spacing w:val="-3"/>
        </w:rPr>
        <w:t xml:space="preserve"> </w:t>
      </w:r>
      <w:r>
        <w:t>proceso</w:t>
      </w:r>
      <w:r>
        <w:rPr>
          <w:spacing w:val="-3"/>
        </w:rPr>
        <w:t xml:space="preserve"> </w:t>
      </w:r>
      <w:r>
        <w:t>de</w:t>
      </w:r>
      <w:r>
        <w:rPr>
          <w:spacing w:val="-3"/>
        </w:rPr>
        <w:t xml:space="preserve"> </w:t>
      </w:r>
      <w:r>
        <w:t>limpieza</w:t>
      </w:r>
      <w:r>
        <w:rPr>
          <w:spacing w:val="-3"/>
        </w:rPr>
        <w:t xml:space="preserve"> </w:t>
      </w:r>
      <w:r>
        <w:t>para</w:t>
      </w:r>
      <w:r>
        <w:rPr>
          <w:spacing w:val="-3"/>
        </w:rPr>
        <w:t xml:space="preserve"> </w:t>
      </w:r>
      <w:r>
        <w:t>que</w:t>
      </w:r>
      <w:r>
        <w:rPr>
          <w:spacing w:val="-3"/>
        </w:rPr>
        <w:t xml:space="preserve"> </w:t>
      </w:r>
      <w:r>
        <w:t>fuera màs</w:t>
      </w:r>
      <w:r>
        <w:rPr>
          <w:spacing w:val="-12"/>
        </w:rPr>
        <w:t xml:space="preserve"> </w:t>
      </w:r>
      <w:r>
        <w:t>coherente</w:t>
      </w:r>
      <w:r>
        <w:rPr>
          <w:spacing w:val="-12"/>
        </w:rPr>
        <w:t xml:space="preserve"> </w:t>
      </w:r>
      <w:r>
        <w:t>y</w:t>
      </w:r>
      <w:r>
        <w:rPr>
          <w:spacing w:val="-12"/>
        </w:rPr>
        <w:t xml:space="preserve"> </w:t>
      </w:r>
      <w:r>
        <w:t>tuviera</w:t>
      </w:r>
      <w:r>
        <w:rPr>
          <w:spacing w:val="-12"/>
        </w:rPr>
        <w:t xml:space="preserve"> </w:t>
      </w:r>
      <w:r>
        <w:t>relaciones</w:t>
      </w:r>
      <w:r>
        <w:rPr>
          <w:spacing w:val="-12"/>
        </w:rPr>
        <w:t xml:space="preserve"> </w:t>
      </w:r>
      <w:r>
        <w:t>directas</w:t>
      </w:r>
      <w:r>
        <w:rPr>
          <w:spacing w:val="-12"/>
        </w:rPr>
        <w:t xml:space="preserve"> </w:t>
      </w:r>
      <w:r>
        <w:t>a</w:t>
      </w:r>
      <w:r>
        <w:rPr>
          <w:spacing w:val="-12"/>
        </w:rPr>
        <w:t xml:space="preserve"> </w:t>
      </w:r>
      <w:r>
        <w:t>la</w:t>
      </w:r>
      <w:r>
        <w:rPr>
          <w:spacing w:val="-12"/>
        </w:rPr>
        <w:t xml:space="preserve"> </w:t>
      </w:r>
      <w:r>
        <w:t>tabla</w:t>
      </w:r>
      <w:r>
        <w:rPr>
          <w:spacing w:val="-12"/>
        </w:rPr>
        <w:t xml:space="preserve"> </w:t>
      </w:r>
      <w:r>
        <w:t>de</w:t>
      </w:r>
      <w:r>
        <w:rPr>
          <w:spacing w:val="-12"/>
        </w:rPr>
        <w:t xml:space="preserve"> </w:t>
      </w:r>
      <w:r>
        <w:t>hechos.</w:t>
      </w:r>
    </w:p>
    <w:p w14:paraId="2B9018C1">
      <w:pPr>
        <w:pStyle w:val="7"/>
        <w:spacing w:before="241" w:line="309" w:lineRule="auto"/>
        <w:ind w:left="1197" w:right="1205" w:firstLine="720"/>
        <w:jc w:val="both"/>
      </w:pPr>
      <w:r>
        <w:t>Dentro de las medidas realizadas se puede observar que, en</w:t>
      </w:r>
      <w:r>
        <w:rPr>
          <w:spacing w:val="40"/>
        </w:rPr>
        <w:t xml:space="preserve"> </w:t>
      </w:r>
      <w:r>
        <w:t>la comparación entre los ingresos actuales de $29.36 millones y las ventas del año pasado de $28.73 millones indica un crecimiento positivo del 2.18%. Este crecimiento sugiere un desempeño favorable y podría ser interpretado</w:t>
      </w:r>
      <w:r>
        <w:rPr>
          <w:spacing w:val="-16"/>
        </w:rPr>
        <w:t xml:space="preserve"> </w:t>
      </w:r>
      <w:r>
        <w:t>como</w:t>
      </w:r>
      <w:r>
        <w:rPr>
          <w:spacing w:val="-16"/>
        </w:rPr>
        <w:t xml:space="preserve"> </w:t>
      </w:r>
      <w:r>
        <w:t>un</w:t>
      </w:r>
      <w:r>
        <w:rPr>
          <w:spacing w:val="-16"/>
        </w:rPr>
        <w:t xml:space="preserve"> </w:t>
      </w:r>
      <w:r>
        <w:t>signo</w:t>
      </w:r>
      <w:r>
        <w:rPr>
          <w:spacing w:val="-16"/>
        </w:rPr>
        <w:t xml:space="preserve"> </w:t>
      </w:r>
      <w:r>
        <w:t>de</w:t>
      </w:r>
      <w:r>
        <w:rPr>
          <w:spacing w:val="-16"/>
        </w:rPr>
        <w:t xml:space="preserve"> </w:t>
      </w:r>
      <w:r>
        <w:t>buena</w:t>
      </w:r>
      <w:r>
        <w:rPr>
          <w:spacing w:val="-16"/>
        </w:rPr>
        <w:t xml:space="preserve"> </w:t>
      </w:r>
      <w:r>
        <w:t>salud</w:t>
      </w:r>
      <w:r>
        <w:rPr>
          <w:spacing w:val="-16"/>
        </w:rPr>
        <w:t xml:space="preserve"> </w:t>
      </w:r>
      <w:r>
        <w:t>financiera</w:t>
      </w:r>
      <w:r>
        <w:rPr>
          <w:spacing w:val="-16"/>
        </w:rPr>
        <w:t xml:space="preserve"> </w:t>
      </w:r>
      <w:r>
        <w:t>y</w:t>
      </w:r>
      <w:r>
        <w:rPr>
          <w:spacing w:val="-16"/>
        </w:rPr>
        <w:t xml:space="preserve"> </w:t>
      </w:r>
      <w:r>
        <w:t>eficiencia</w:t>
      </w:r>
      <w:r>
        <w:rPr>
          <w:spacing w:val="-16"/>
        </w:rPr>
        <w:t xml:space="preserve"> </w:t>
      </w:r>
      <w:r>
        <w:t>operativa</w:t>
      </w:r>
      <w:r>
        <w:rPr>
          <w:spacing w:val="-16"/>
        </w:rPr>
        <w:t xml:space="preserve"> </w:t>
      </w:r>
      <w:r>
        <w:t>de</w:t>
      </w:r>
      <w:r>
        <w:rPr>
          <w:spacing w:val="-16"/>
        </w:rPr>
        <w:t xml:space="preserve"> </w:t>
      </w:r>
      <w:r>
        <w:t>la</w:t>
      </w:r>
      <w:r>
        <w:rPr>
          <w:spacing w:val="-16"/>
        </w:rPr>
        <w:t xml:space="preserve"> </w:t>
      </w:r>
      <w:r>
        <w:t>empresa.</w:t>
      </w:r>
    </w:p>
    <w:p w14:paraId="552753B1">
      <w:pPr>
        <w:pStyle w:val="7"/>
        <w:spacing w:before="242" w:line="309" w:lineRule="auto"/>
        <w:ind w:left="1197" w:right="1199" w:firstLine="720"/>
        <w:jc w:val="both"/>
      </w:pPr>
      <w:r>
        <w:t xml:space="preserve">Comparar un beneficio neto actual de $11.35 millones con el beneficio neto del año </w:t>
      </w:r>
      <w:r>
        <w:rPr>
          <w:spacing w:val="-2"/>
        </w:rPr>
        <w:t>pasado</w:t>
      </w:r>
      <w:r>
        <w:rPr>
          <w:spacing w:val="-15"/>
        </w:rPr>
        <w:t xml:space="preserve"> </w:t>
      </w:r>
      <w:r>
        <w:rPr>
          <w:spacing w:val="-2"/>
        </w:rPr>
        <w:t>de</w:t>
      </w:r>
      <w:r>
        <w:rPr>
          <w:spacing w:val="-12"/>
        </w:rPr>
        <w:t xml:space="preserve"> </w:t>
      </w:r>
      <w:r>
        <w:rPr>
          <w:spacing w:val="-2"/>
        </w:rPr>
        <w:t>$11.10</w:t>
      </w:r>
      <w:r>
        <w:rPr>
          <w:spacing w:val="-4"/>
        </w:rPr>
        <w:t xml:space="preserve"> </w:t>
      </w:r>
      <w:r>
        <w:rPr>
          <w:spacing w:val="-2"/>
        </w:rPr>
        <w:t>millones</w:t>
      </w:r>
      <w:r>
        <w:rPr>
          <w:spacing w:val="-5"/>
        </w:rPr>
        <w:t xml:space="preserve"> </w:t>
      </w:r>
      <w:r>
        <w:rPr>
          <w:spacing w:val="-2"/>
        </w:rPr>
        <w:t>indica</w:t>
      </w:r>
      <w:r>
        <w:rPr>
          <w:spacing w:val="-5"/>
        </w:rPr>
        <w:t xml:space="preserve"> </w:t>
      </w:r>
      <w:r>
        <w:rPr>
          <w:spacing w:val="-2"/>
        </w:rPr>
        <w:t>un</w:t>
      </w:r>
      <w:r>
        <w:rPr>
          <w:spacing w:val="-5"/>
        </w:rPr>
        <w:t xml:space="preserve"> </w:t>
      </w:r>
      <w:r>
        <w:rPr>
          <w:spacing w:val="-2"/>
        </w:rPr>
        <w:t>crecimiento</w:t>
      </w:r>
      <w:r>
        <w:rPr>
          <w:spacing w:val="-15"/>
        </w:rPr>
        <w:t xml:space="preserve"> </w:t>
      </w:r>
      <w:r>
        <w:rPr>
          <w:spacing w:val="-2"/>
        </w:rPr>
        <w:t>positivo</w:t>
      </w:r>
      <w:r>
        <w:rPr>
          <w:spacing w:val="-15"/>
        </w:rPr>
        <w:t xml:space="preserve"> </w:t>
      </w:r>
      <w:r>
        <w:rPr>
          <w:spacing w:val="-2"/>
        </w:rPr>
        <w:t>del</w:t>
      </w:r>
      <w:r>
        <w:rPr>
          <w:spacing w:val="-14"/>
        </w:rPr>
        <w:t xml:space="preserve"> </w:t>
      </w:r>
      <w:r>
        <w:rPr>
          <w:spacing w:val="-2"/>
        </w:rPr>
        <w:t>2.26%.</w:t>
      </w:r>
      <w:r>
        <w:rPr>
          <w:spacing w:val="-15"/>
        </w:rPr>
        <w:t xml:space="preserve"> </w:t>
      </w:r>
      <w:r>
        <w:rPr>
          <w:spacing w:val="-2"/>
        </w:rPr>
        <w:t>Este</w:t>
      </w:r>
      <w:r>
        <w:rPr>
          <w:spacing w:val="-14"/>
        </w:rPr>
        <w:t xml:space="preserve"> </w:t>
      </w:r>
      <w:r>
        <w:rPr>
          <w:spacing w:val="-2"/>
        </w:rPr>
        <w:t>crecimiento</w:t>
      </w:r>
      <w:r>
        <w:rPr>
          <w:spacing w:val="-15"/>
        </w:rPr>
        <w:t xml:space="preserve"> </w:t>
      </w:r>
      <w:r>
        <w:rPr>
          <w:spacing w:val="-2"/>
        </w:rPr>
        <w:t>sugiere</w:t>
      </w:r>
      <w:r>
        <w:rPr>
          <w:spacing w:val="-14"/>
        </w:rPr>
        <w:t xml:space="preserve"> </w:t>
      </w:r>
      <w:r>
        <w:rPr>
          <w:spacing w:val="-2"/>
        </w:rPr>
        <w:t xml:space="preserve">que </w:t>
      </w:r>
      <w:r>
        <w:t>la</w:t>
      </w:r>
      <w:r>
        <w:rPr>
          <w:spacing w:val="-2"/>
        </w:rPr>
        <w:t xml:space="preserve"> </w:t>
      </w:r>
      <w:r>
        <w:t>empresa</w:t>
      </w:r>
      <w:r>
        <w:rPr>
          <w:spacing w:val="-2"/>
        </w:rPr>
        <w:t xml:space="preserve"> </w:t>
      </w:r>
      <w:r>
        <w:t>está</w:t>
      </w:r>
      <w:r>
        <w:rPr>
          <w:spacing w:val="-2"/>
        </w:rPr>
        <w:t xml:space="preserve"> </w:t>
      </w:r>
      <w:r>
        <w:t>en</w:t>
      </w:r>
      <w:r>
        <w:rPr>
          <w:spacing w:val="-13"/>
        </w:rPr>
        <w:t xml:space="preserve"> </w:t>
      </w:r>
      <w:r>
        <w:t>una</w:t>
      </w:r>
      <w:r>
        <w:rPr>
          <w:spacing w:val="-13"/>
        </w:rPr>
        <w:t xml:space="preserve"> </w:t>
      </w:r>
      <w:r>
        <w:t>buena</w:t>
      </w:r>
      <w:r>
        <w:rPr>
          <w:spacing w:val="-13"/>
        </w:rPr>
        <w:t xml:space="preserve"> </w:t>
      </w:r>
      <w:r>
        <w:t>trayectoria</w:t>
      </w:r>
      <w:r>
        <w:rPr>
          <w:spacing w:val="-13"/>
        </w:rPr>
        <w:t xml:space="preserve"> </w:t>
      </w:r>
      <w:r>
        <w:t>en</w:t>
      </w:r>
      <w:r>
        <w:rPr>
          <w:spacing w:val="-13"/>
        </w:rPr>
        <w:t xml:space="preserve"> </w:t>
      </w:r>
      <w:r>
        <w:t>términos</w:t>
      </w:r>
      <w:r>
        <w:rPr>
          <w:spacing w:val="-13"/>
        </w:rPr>
        <w:t xml:space="preserve"> </w:t>
      </w:r>
      <w:r>
        <w:t>de</w:t>
      </w:r>
      <w:r>
        <w:rPr>
          <w:spacing w:val="-13"/>
        </w:rPr>
        <w:t xml:space="preserve"> </w:t>
      </w:r>
      <w:r>
        <w:t>rentabilidad</w:t>
      </w:r>
      <w:r>
        <w:rPr>
          <w:spacing w:val="-13"/>
        </w:rPr>
        <w:t xml:space="preserve"> </w:t>
      </w:r>
      <w:r>
        <w:t>y</w:t>
      </w:r>
      <w:r>
        <w:rPr>
          <w:spacing w:val="-13"/>
        </w:rPr>
        <w:t xml:space="preserve"> </w:t>
      </w:r>
      <w:r>
        <w:t>eficiencia</w:t>
      </w:r>
      <w:r>
        <w:rPr>
          <w:spacing w:val="-13"/>
        </w:rPr>
        <w:t xml:space="preserve"> </w:t>
      </w:r>
      <w:r>
        <w:t>operativa.</w:t>
      </w:r>
      <w:r>
        <w:rPr>
          <w:spacing w:val="-13"/>
        </w:rPr>
        <w:t xml:space="preserve"> </w:t>
      </w:r>
      <w:r>
        <w:t>Es una</w:t>
      </w:r>
      <w:r>
        <w:rPr>
          <w:spacing w:val="-17"/>
        </w:rPr>
        <w:t xml:space="preserve"> </w:t>
      </w:r>
      <w:r>
        <w:t>señal</w:t>
      </w:r>
      <w:r>
        <w:rPr>
          <w:spacing w:val="-17"/>
        </w:rPr>
        <w:t xml:space="preserve"> </w:t>
      </w:r>
      <w:r>
        <w:t>favorable</w:t>
      </w:r>
      <w:r>
        <w:rPr>
          <w:spacing w:val="-15"/>
        </w:rPr>
        <w:t xml:space="preserve"> </w:t>
      </w:r>
      <w:r>
        <w:t>para</w:t>
      </w:r>
      <w:r>
        <w:rPr>
          <w:spacing w:val="-9"/>
        </w:rPr>
        <w:t xml:space="preserve"> </w:t>
      </w:r>
      <w:r>
        <w:t>inversores</w:t>
      </w:r>
      <w:r>
        <w:rPr>
          <w:spacing w:val="-9"/>
        </w:rPr>
        <w:t xml:space="preserve"> </w:t>
      </w:r>
      <w:r>
        <w:t>y</w:t>
      </w:r>
      <w:r>
        <w:rPr>
          <w:spacing w:val="-9"/>
        </w:rPr>
        <w:t xml:space="preserve"> </w:t>
      </w:r>
      <w:r>
        <w:t>otras</w:t>
      </w:r>
      <w:r>
        <w:rPr>
          <w:spacing w:val="-9"/>
        </w:rPr>
        <w:t xml:space="preserve"> </w:t>
      </w:r>
      <w:r>
        <w:t>partes</w:t>
      </w:r>
      <w:r>
        <w:rPr>
          <w:spacing w:val="-9"/>
        </w:rPr>
        <w:t xml:space="preserve"> </w:t>
      </w:r>
      <w:r>
        <w:t>interesadas</w:t>
      </w:r>
      <w:r>
        <w:rPr>
          <w:spacing w:val="-9"/>
        </w:rPr>
        <w:t xml:space="preserve"> </w:t>
      </w:r>
      <w:r>
        <w:t>sobre</w:t>
      </w:r>
      <w:r>
        <w:rPr>
          <w:spacing w:val="-17"/>
        </w:rPr>
        <w:t xml:space="preserve"> </w:t>
      </w:r>
      <w:r>
        <w:t>la</w:t>
      </w:r>
      <w:r>
        <w:rPr>
          <w:spacing w:val="-17"/>
        </w:rPr>
        <w:t xml:space="preserve"> </w:t>
      </w:r>
      <w:r>
        <w:t>estabilidad</w:t>
      </w:r>
      <w:r>
        <w:rPr>
          <w:spacing w:val="-16"/>
        </w:rPr>
        <w:t xml:space="preserve"> </w:t>
      </w:r>
      <w:r>
        <w:t>y</w:t>
      </w:r>
      <w:r>
        <w:rPr>
          <w:spacing w:val="-17"/>
        </w:rPr>
        <w:t xml:space="preserve"> </w:t>
      </w:r>
      <w:r>
        <w:t>el</w:t>
      </w:r>
      <w:r>
        <w:rPr>
          <w:spacing w:val="-16"/>
        </w:rPr>
        <w:t xml:space="preserve"> </w:t>
      </w:r>
      <w:r>
        <w:t>potencial de</w:t>
      </w:r>
      <w:r>
        <w:rPr>
          <w:spacing w:val="-7"/>
        </w:rPr>
        <w:t xml:space="preserve"> </w:t>
      </w:r>
      <w:r>
        <w:t>crecimiento</w:t>
      </w:r>
      <w:r>
        <w:rPr>
          <w:spacing w:val="-7"/>
        </w:rPr>
        <w:t xml:space="preserve"> </w:t>
      </w:r>
      <w:r>
        <w:t>futuro</w:t>
      </w:r>
      <w:r>
        <w:rPr>
          <w:spacing w:val="-7"/>
        </w:rPr>
        <w:t xml:space="preserve"> </w:t>
      </w:r>
      <w:r>
        <w:t>de</w:t>
      </w:r>
      <w:r>
        <w:rPr>
          <w:spacing w:val="-7"/>
        </w:rPr>
        <w:t xml:space="preserve"> </w:t>
      </w:r>
      <w:r>
        <w:t>la</w:t>
      </w:r>
      <w:r>
        <w:rPr>
          <w:spacing w:val="-7"/>
        </w:rPr>
        <w:t xml:space="preserve"> </w:t>
      </w:r>
      <w:r>
        <w:t>empresa.</w:t>
      </w:r>
    </w:p>
    <w:p w14:paraId="0402149B">
      <w:pPr>
        <w:pStyle w:val="7"/>
        <w:spacing w:before="243"/>
        <w:ind w:left="1917"/>
        <w:jc w:val="both"/>
      </w:pPr>
      <w:r>
        <w:t>El</w:t>
      </w:r>
      <w:r>
        <w:rPr>
          <w:spacing w:val="16"/>
        </w:rPr>
        <w:t xml:space="preserve"> </w:t>
      </w:r>
      <w:r>
        <w:t>beneficio</w:t>
      </w:r>
      <w:r>
        <w:rPr>
          <w:spacing w:val="16"/>
        </w:rPr>
        <w:t xml:space="preserve"> </w:t>
      </w:r>
      <w:r>
        <w:t>bruto</w:t>
      </w:r>
      <w:r>
        <w:rPr>
          <w:spacing w:val="16"/>
        </w:rPr>
        <w:t xml:space="preserve"> </w:t>
      </w:r>
      <w:r>
        <w:t>actual</w:t>
      </w:r>
      <w:r>
        <w:rPr>
          <w:spacing w:val="4"/>
        </w:rPr>
        <w:t xml:space="preserve"> </w:t>
      </w:r>
      <w:r>
        <w:t>de</w:t>
      </w:r>
      <w:r>
        <w:rPr>
          <w:spacing w:val="4"/>
        </w:rPr>
        <w:t xml:space="preserve"> </w:t>
      </w:r>
      <w:r>
        <w:t>$12.08</w:t>
      </w:r>
      <w:r>
        <w:rPr>
          <w:spacing w:val="4"/>
        </w:rPr>
        <w:t xml:space="preserve"> </w:t>
      </w:r>
      <w:r>
        <w:t>millones</w:t>
      </w:r>
      <w:r>
        <w:rPr>
          <w:spacing w:val="4"/>
        </w:rPr>
        <w:t xml:space="preserve"> </w:t>
      </w:r>
      <w:r>
        <w:t>con</w:t>
      </w:r>
      <w:r>
        <w:rPr>
          <w:spacing w:val="4"/>
        </w:rPr>
        <w:t xml:space="preserve"> </w:t>
      </w:r>
      <w:r>
        <w:t>el</w:t>
      </w:r>
      <w:r>
        <w:rPr>
          <w:spacing w:val="4"/>
        </w:rPr>
        <w:t xml:space="preserve"> </w:t>
      </w:r>
      <w:r>
        <w:t>beneficio</w:t>
      </w:r>
      <w:r>
        <w:rPr>
          <w:spacing w:val="4"/>
        </w:rPr>
        <w:t xml:space="preserve"> </w:t>
      </w:r>
      <w:r>
        <w:t>bruto</w:t>
      </w:r>
      <w:r>
        <w:rPr>
          <w:spacing w:val="4"/>
        </w:rPr>
        <w:t xml:space="preserve"> </w:t>
      </w:r>
      <w:r>
        <w:t>del</w:t>
      </w:r>
      <w:r>
        <w:rPr>
          <w:spacing w:val="4"/>
        </w:rPr>
        <w:t xml:space="preserve"> </w:t>
      </w:r>
      <w:r>
        <w:t>año</w:t>
      </w:r>
      <w:r>
        <w:rPr>
          <w:spacing w:val="3"/>
        </w:rPr>
        <w:t xml:space="preserve"> </w:t>
      </w:r>
      <w:r>
        <w:t>pasado</w:t>
      </w:r>
      <w:r>
        <w:rPr>
          <w:spacing w:val="4"/>
        </w:rPr>
        <w:t xml:space="preserve"> </w:t>
      </w:r>
      <w:r>
        <w:rPr>
          <w:spacing w:val="-5"/>
        </w:rPr>
        <w:t>de</w:t>
      </w:r>
    </w:p>
    <w:p w14:paraId="35401BD7">
      <w:pPr>
        <w:pStyle w:val="7"/>
        <w:spacing w:before="74" w:line="309" w:lineRule="auto"/>
        <w:ind w:left="1197" w:right="1203"/>
        <w:jc w:val="both"/>
      </w:pPr>
      <w:r>
        <w:t>$11.81 millones</w:t>
      </w:r>
      <w:r>
        <w:rPr>
          <w:spacing w:val="-11"/>
        </w:rPr>
        <w:t xml:space="preserve"> </w:t>
      </w:r>
      <w:r>
        <w:t>indica</w:t>
      </w:r>
      <w:r>
        <w:rPr>
          <w:spacing w:val="-11"/>
        </w:rPr>
        <w:t xml:space="preserve"> </w:t>
      </w:r>
      <w:r>
        <w:t>un</w:t>
      </w:r>
      <w:r>
        <w:rPr>
          <w:spacing w:val="-11"/>
        </w:rPr>
        <w:t xml:space="preserve"> </w:t>
      </w:r>
      <w:r>
        <w:t>crecimiento</w:t>
      </w:r>
      <w:r>
        <w:rPr>
          <w:spacing w:val="-11"/>
        </w:rPr>
        <w:t xml:space="preserve"> </w:t>
      </w:r>
      <w:r>
        <w:t>positivo</w:t>
      </w:r>
      <w:r>
        <w:rPr>
          <w:spacing w:val="-11"/>
        </w:rPr>
        <w:t xml:space="preserve"> </w:t>
      </w:r>
      <w:r>
        <w:t>del</w:t>
      </w:r>
      <w:r>
        <w:rPr>
          <w:spacing w:val="-11"/>
        </w:rPr>
        <w:t xml:space="preserve"> </w:t>
      </w:r>
      <w:r>
        <w:t>2.25%.</w:t>
      </w:r>
      <w:r>
        <w:rPr>
          <w:spacing w:val="40"/>
        </w:rPr>
        <w:t xml:space="preserve"> </w:t>
      </w:r>
      <w:r>
        <w:t>sugiere</w:t>
      </w:r>
      <w:r>
        <w:rPr>
          <w:spacing w:val="-11"/>
        </w:rPr>
        <w:t xml:space="preserve"> </w:t>
      </w:r>
      <w:r>
        <w:t>que</w:t>
      </w:r>
      <w:r>
        <w:rPr>
          <w:spacing w:val="-11"/>
        </w:rPr>
        <w:t xml:space="preserve"> </w:t>
      </w:r>
      <w:r>
        <w:t>la</w:t>
      </w:r>
      <w:r>
        <w:rPr>
          <w:spacing w:val="-11"/>
        </w:rPr>
        <w:t xml:space="preserve"> </w:t>
      </w:r>
      <w:r>
        <w:t>empresa</w:t>
      </w:r>
      <w:r>
        <w:rPr>
          <w:spacing w:val="-11"/>
        </w:rPr>
        <w:t xml:space="preserve"> </w:t>
      </w:r>
      <w:r>
        <w:t>ha</w:t>
      </w:r>
      <w:r>
        <w:rPr>
          <w:spacing w:val="-11"/>
        </w:rPr>
        <w:t xml:space="preserve"> </w:t>
      </w:r>
      <w:r>
        <w:t>sido</w:t>
      </w:r>
      <w:r>
        <w:rPr>
          <w:spacing w:val="-11"/>
        </w:rPr>
        <w:t xml:space="preserve"> </w:t>
      </w:r>
      <w:r>
        <w:t>capaz de aumentar sus ingresos de manera más rápida que sus costos directos de</w:t>
      </w:r>
      <w:r>
        <w:rPr>
          <w:spacing w:val="-12"/>
        </w:rPr>
        <w:t xml:space="preserve"> </w:t>
      </w:r>
      <w:r>
        <w:t>producción,</w:t>
      </w:r>
      <w:r>
        <w:rPr>
          <w:spacing w:val="-12"/>
        </w:rPr>
        <w:t xml:space="preserve"> </w:t>
      </w:r>
      <w:r>
        <w:t>lo</w:t>
      </w:r>
      <w:r>
        <w:rPr>
          <w:spacing w:val="-12"/>
        </w:rPr>
        <w:t xml:space="preserve"> </w:t>
      </w:r>
      <w:r>
        <w:t>cual es una señal positiva.</w:t>
      </w:r>
    </w:p>
    <w:p w14:paraId="527539E0">
      <w:pPr>
        <w:pStyle w:val="7"/>
        <w:spacing w:before="242" w:line="309" w:lineRule="auto"/>
        <w:ind w:left="1197" w:right="1202" w:firstLine="720"/>
        <w:jc w:val="both"/>
      </w:pPr>
      <w:r>
        <w:t>Comparar un COGS actual de $9.0 millones con el COGS del año pasado de $8.80 millones indica un aumento del 2.28%. Este aumento sugiere que los costos directos de producción han crecido, lo que puede tener implicaciones en la rentabilidad y la eficiencia operativa de la empresa. Es crucial analizar este aumento en el contexto de los ingresos y márgenes de la empresa, así como en comparación con las tendencias de la industria, para obtener</w:t>
      </w:r>
      <w:r>
        <w:rPr>
          <w:spacing w:val="-13"/>
        </w:rPr>
        <w:t xml:space="preserve"> </w:t>
      </w:r>
      <w:r>
        <w:t>una</w:t>
      </w:r>
      <w:r>
        <w:rPr>
          <w:spacing w:val="-13"/>
        </w:rPr>
        <w:t xml:space="preserve"> </w:t>
      </w:r>
      <w:r>
        <w:t>evaluación</w:t>
      </w:r>
      <w:r>
        <w:rPr>
          <w:spacing w:val="-13"/>
        </w:rPr>
        <w:t xml:space="preserve"> </w:t>
      </w:r>
      <w:r>
        <w:t>completa</w:t>
      </w:r>
      <w:r>
        <w:rPr>
          <w:spacing w:val="-13"/>
        </w:rPr>
        <w:t xml:space="preserve"> </w:t>
      </w:r>
      <w:r>
        <w:t>del</w:t>
      </w:r>
      <w:r>
        <w:rPr>
          <w:spacing w:val="-13"/>
        </w:rPr>
        <w:t xml:space="preserve"> </w:t>
      </w:r>
      <w:r>
        <w:t>desempeño</w:t>
      </w:r>
      <w:r>
        <w:rPr>
          <w:spacing w:val="-13"/>
        </w:rPr>
        <w:t xml:space="preserve"> </w:t>
      </w:r>
      <w:r>
        <w:t>financiero</w:t>
      </w:r>
      <w:r>
        <w:rPr>
          <w:spacing w:val="-13"/>
        </w:rPr>
        <w:t xml:space="preserve"> </w:t>
      </w:r>
      <w:r>
        <w:t>y</w:t>
      </w:r>
      <w:r>
        <w:rPr>
          <w:spacing w:val="-13"/>
        </w:rPr>
        <w:t xml:space="preserve"> </w:t>
      </w:r>
      <w:r>
        <w:t>operativo.</w:t>
      </w:r>
    </w:p>
    <w:p w14:paraId="37D86024">
      <w:pPr>
        <w:pStyle w:val="7"/>
        <w:spacing w:before="242" w:line="309" w:lineRule="auto"/>
        <w:ind w:left="1197" w:right="1198" w:firstLine="720"/>
        <w:jc w:val="both"/>
      </w:pPr>
      <w:r>
        <w:t>En</w:t>
      </w:r>
      <w:r>
        <w:rPr>
          <w:spacing w:val="-3"/>
        </w:rPr>
        <w:t xml:space="preserve"> </w:t>
      </w:r>
      <w:r>
        <w:t>general,</w:t>
      </w:r>
      <w:r>
        <w:rPr>
          <w:spacing w:val="-3"/>
        </w:rPr>
        <w:t xml:space="preserve"> </w:t>
      </w:r>
      <w:r>
        <w:t>la</w:t>
      </w:r>
      <w:r>
        <w:rPr>
          <w:spacing w:val="-3"/>
        </w:rPr>
        <w:t xml:space="preserve"> </w:t>
      </w:r>
      <w:r>
        <w:t>empresa</w:t>
      </w:r>
      <w:r>
        <w:rPr>
          <w:spacing w:val="-3"/>
        </w:rPr>
        <w:t xml:space="preserve"> </w:t>
      </w:r>
      <w:r>
        <w:t>ha</w:t>
      </w:r>
      <w:r>
        <w:rPr>
          <w:spacing w:val="-3"/>
        </w:rPr>
        <w:t xml:space="preserve"> </w:t>
      </w:r>
      <w:r>
        <w:t>demostrado</w:t>
      </w:r>
      <w:r>
        <w:rPr>
          <w:spacing w:val="-16"/>
        </w:rPr>
        <w:t xml:space="preserve"> </w:t>
      </w:r>
      <w:r>
        <w:t>un</w:t>
      </w:r>
      <w:r>
        <w:rPr>
          <w:spacing w:val="-16"/>
        </w:rPr>
        <w:t xml:space="preserve"> </w:t>
      </w:r>
      <w:r>
        <w:t>crecimiento</w:t>
      </w:r>
      <w:r>
        <w:rPr>
          <w:spacing w:val="-16"/>
        </w:rPr>
        <w:t xml:space="preserve"> </w:t>
      </w:r>
      <w:r>
        <w:t>sostenido</w:t>
      </w:r>
      <w:r>
        <w:rPr>
          <w:spacing w:val="-16"/>
        </w:rPr>
        <w:t xml:space="preserve"> </w:t>
      </w:r>
      <w:r>
        <w:t>y</w:t>
      </w:r>
      <w:r>
        <w:rPr>
          <w:spacing w:val="-16"/>
        </w:rPr>
        <w:t xml:space="preserve"> </w:t>
      </w:r>
      <w:r>
        <w:t>saludable</w:t>
      </w:r>
      <w:r>
        <w:rPr>
          <w:spacing w:val="-16"/>
        </w:rPr>
        <w:t xml:space="preserve"> </w:t>
      </w:r>
      <w:r>
        <w:t>en</w:t>
      </w:r>
      <w:r>
        <w:rPr>
          <w:spacing w:val="-16"/>
        </w:rPr>
        <w:t xml:space="preserve"> </w:t>
      </w:r>
      <w:r>
        <w:t>todos</w:t>
      </w:r>
      <w:r>
        <w:rPr>
          <w:spacing w:val="-16"/>
        </w:rPr>
        <w:t xml:space="preserve"> </w:t>
      </w:r>
      <w:r>
        <w:t xml:space="preserve">los </w:t>
      </w:r>
      <w:r>
        <w:rPr>
          <w:spacing w:val="-2"/>
        </w:rPr>
        <w:t>indicadores</w:t>
      </w:r>
      <w:r>
        <w:rPr>
          <w:spacing w:val="-15"/>
        </w:rPr>
        <w:t xml:space="preserve"> </w:t>
      </w:r>
      <w:r>
        <w:rPr>
          <w:spacing w:val="-2"/>
        </w:rPr>
        <w:t>clave</w:t>
      </w:r>
      <w:r>
        <w:rPr>
          <w:spacing w:val="-15"/>
        </w:rPr>
        <w:t xml:space="preserve"> </w:t>
      </w:r>
      <w:r>
        <w:rPr>
          <w:spacing w:val="-2"/>
        </w:rPr>
        <w:t>analizados.</w:t>
      </w:r>
      <w:r>
        <w:rPr>
          <w:spacing w:val="-14"/>
        </w:rPr>
        <w:t xml:space="preserve"> </w:t>
      </w:r>
      <w:r>
        <w:rPr>
          <w:spacing w:val="-2"/>
        </w:rPr>
        <w:t>El</w:t>
      </w:r>
      <w:r>
        <w:rPr>
          <w:spacing w:val="-15"/>
        </w:rPr>
        <w:t xml:space="preserve"> </w:t>
      </w:r>
      <w:r>
        <w:rPr>
          <w:spacing w:val="-2"/>
        </w:rPr>
        <w:t>incremento</w:t>
      </w:r>
      <w:r>
        <w:rPr>
          <w:spacing w:val="-14"/>
        </w:rPr>
        <w:t xml:space="preserve"> </w:t>
      </w:r>
      <w:r>
        <w:rPr>
          <w:spacing w:val="-2"/>
        </w:rPr>
        <w:t>en</w:t>
      </w:r>
      <w:r>
        <w:rPr>
          <w:spacing w:val="-15"/>
        </w:rPr>
        <w:t xml:space="preserve"> </w:t>
      </w:r>
      <w:r>
        <w:rPr>
          <w:spacing w:val="-2"/>
        </w:rPr>
        <w:t>los</w:t>
      </w:r>
      <w:r>
        <w:rPr>
          <w:spacing w:val="-14"/>
        </w:rPr>
        <w:t xml:space="preserve"> </w:t>
      </w:r>
      <w:r>
        <w:rPr>
          <w:spacing w:val="-2"/>
        </w:rPr>
        <w:t>ingresos</w:t>
      </w:r>
      <w:r>
        <w:rPr>
          <w:spacing w:val="-15"/>
        </w:rPr>
        <w:t xml:space="preserve"> </w:t>
      </w:r>
      <w:r>
        <w:rPr>
          <w:spacing w:val="-2"/>
        </w:rPr>
        <w:t>(2.18%),</w:t>
      </w:r>
      <w:r>
        <w:rPr>
          <w:spacing w:val="-15"/>
        </w:rPr>
        <w:t xml:space="preserve"> </w:t>
      </w:r>
      <w:r>
        <w:rPr>
          <w:spacing w:val="-2"/>
        </w:rPr>
        <w:t>el</w:t>
      </w:r>
      <w:r>
        <w:rPr>
          <w:spacing w:val="-14"/>
        </w:rPr>
        <w:t xml:space="preserve"> </w:t>
      </w:r>
      <w:r>
        <w:rPr>
          <w:spacing w:val="-2"/>
        </w:rPr>
        <w:t>beneficio</w:t>
      </w:r>
      <w:r>
        <w:rPr>
          <w:spacing w:val="-15"/>
        </w:rPr>
        <w:t xml:space="preserve"> </w:t>
      </w:r>
      <w:r>
        <w:rPr>
          <w:spacing w:val="-2"/>
        </w:rPr>
        <w:t>neto</w:t>
      </w:r>
      <w:r>
        <w:rPr>
          <w:spacing w:val="-14"/>
        </w:rPr>
        <w:t xml:space="preserve"> </w:t>
      </w:r>
      <w:r>
        <w:rPr>
          <w:spacing w:val="-2"/>
        </w:rPr>
        <w:t>(2.26%),</w:t>
      </w:r>
      <w:r>
        <w:rPr>
          <w:spacing w:val="-15"/>
        </w:rPr>
        <w:t xml:space="preserve"> </w:t>
      </w:r>
      <w:r>
        <w:rPr>
          <w:spacing w:val="-2"/>
        </w:rPr>
        <w:t>y</w:t>
      </w:r>
      <w:r>
        <w:rPr>
          <w:spacing w:val="-14"/>
        </w:rPr>
        <w:t xml:space="preserve"> </w:t>
      </w:r>
      <w:r>
        <w:rPr>
          <w:spacing w:val="-2"/>
        </w:rPr>
        <w:t xml:space="preserve">el </w:t>
      </w:r>
      <w:r>
        <w:t>beneficio</w:t>
      </w:r>
      <w:r>
        <w:rPr>
          <w:spacing w:val="-15"/>
        </w:rPr>
        <w:t xml:space="preserve"> </w:t>
      </w:r>
      <w:r>
        <w:t>bruto</w:t>
      </w:r>
      <w:r>
        <w:rPr>
          <w:spacing w:val="-6"/>
        </w:rPr>
        <w:t xml:space="preserve"> </w:t>
      </w:r>
      <w:r>
        <w:t>(2.25%)</w:t>
      </w:r>
      <w:r>
        <w:rPr>
          <w:spacing w:val="-6"/>
        </w:rPr>
        <w:t xml:space="preserve"> </w:t>
      </w:r>
      <w:r>
        <w:t>indica</w:t>
      </w:r>
      <w:r>
        <w:rPr>
          <w:spacing w:val="-6"/>
        </w:rPr>
        <w:t xml:space="preserve"> </w:t>
      </w:r>
      <w:r>
        <w:t>una</w:t>
      </w:r>
      <w:r>
        <w:rPr>
          <w:spacing w:val="-6"/>
        </w:rPr>
        <w:t xml:space="preserve"> </w:t>
      </w:r>
      <w:r>
        <w:t>mejora</w:t>
      </w:r>
      <w:r>
        <w:rPr>
          <w:spacing w:val="-6"/>
        </w:rPr>
        <w:t xml:space="preserve"> </w:t>
      </w:r>
      <w:r>
        <w:t>en</w:t>
      </w:r>
      <w:r>
        <w:rPr>
          <w:spacing w:val="-6"/>
        </w:rPr>
        <w:t xml:space="preserve"> </w:t>
      </w:r>
      <w:r>
        <w:t>la</w:t>
      </w:r>
      <w:r>
        <w:rPr>
          <w:spacing w:val="-6"/>
        </w:rPr>
        <w:t xml:space="preserve"> </w:t>
      </w:r>
      <w:r>
        <w:t>demanda</w:t>
      </w:r>
      <w:r>
        <w:rPr>
          <w:spacing w:val="-6"/>
        </w:rPr>
        <w:t xml:space="preserve"> </w:t>
      </w:r>
      <w:r>
        <w:t>y</w:t>
      </w:r>
      <w:r>
        <w:rPr>
          <w:spacing w:val="-6"/>
        </w:rPr>
        <w:t xml:space="preserve"> </w:t>
      </w:r>
      <w:r>
        <w:t>una</w:t>
      </w:r>
      <w:r>
        <w:rPr>
          <w:spacing w:val="-6"/>
        </w:rPr>
        <w:t xml:space="preserve"> </w:t>
      </w:r>
      <w:r>
        <w:t>gestión</w:t>
      </w:r>
      <w:r>
        <w:rPr>
          <w:spacing w:val="-6"/>
        </w:rPr>
        <w:t xml:space="preserve"> </w:t>
      </w:r>
      <w:r>
        <w:t>eficiente</w:t>
      </w:r>
      <w:r>
        <w:rPr>
          <w:spacing w:val="-17"/>
        </w:rPr>
        <w:t xml:space="preserve"> </w:t>
      </w:r>
      <w:r>
        <w:t>de</w:t>
      </w:r>
      <w:r>
        <w:rPr>
          <w:spacing w:val="-17"/>
        </w:rPr>
        <w:t xml:space="preserve"> </w:t>
      </w:r>
      <w:r>
        <w:t>los</w:t>
      </w:r>
      <w:r>
        <w:rPr>
          <w:spacing w:val="-16"/>
        </w:rPr>
        <w:t xml:space="preserve"> </w:t>
      </w:r>
      <w:r>
        <w:t>costos</w:t>
      </w:r>
      <w:r>
        <w:rPr>
          <w:spacing w:val="-17"/>
        </w:rPr>
        <w:t xml:space="preserve"> </w:t>
      </w:r>
      <w:r>
        <w:t>y operaciones. Aunque el COGS ha aumentado en un 2.28%, este</w:t>
      </w:r>
      <w:r>
        <w:rPr>
          <w:spacing w:val="-11"/>
        </w:rPr>
        <w:t xml:space="preserve"> </w:t>
      </w:r>
      <w:r>
        <w:t>incremento</w:t>
      </w:r>
      <w:r>
        <w:rPr>
          <w:spacing w:val="-11"/>
        </w:rPr>
        <w:t xml:space="preserve"> </w:t>
      </w:r>
      <w:r>
        <w:t>está</w:t>
      </w:r>
      <w:r>
        <w:rPr>
          <w:spacing w:val="-11"/>
        </w:rPr>
        <w:t xml:space="preserve"> </w:t>
      </w:r>
      <w:r>
        <w:t>en</w:t>
      </w:r>
      <w:r>
        <w:rPr>
          <w:spacing w:val="-11"/>
        </w:rPr>
        <w:t xml:space="preserve"> </w:t>
      </w:r>
      <w:r>
        <w:t>línea</w:t>
      </w:r>
      <w:r>
        <w:rPr>
          <w:spacing w:val="-11"/>
        </w:rPr>
        <w:t xml:space="preserve"> </w:t>
      </w:r>
      <w:r>
        <w:t>con</w:t>
      </w:r>
      <w:r>
        <w:rPr>
          <w:spacing w:val="-11"/>
        </w:rPr>
        <w:t xml:space="preserve"> </w:t>
      </w:r>
      <w:r>
        <w:t>el crecimiento</w:t>
      </w:r>
      <w:r>
        <w:rPr>
          <w:spacing w:val="-17"/>
        </w:rPr>
        <w:t xml:space="preserve"> </w:t>
      </w:r>
      <w:r>
        <w:t>de</w:t>
      </w:r>
      <w:r>
        <w:rPr>
          <w:spacing w:val="-5"/>
        </w:rPr>
        <w:t xml:space="preserve"> </w:t>
      </w:r>
      <w:r>
        <w:t>los</w:t>
      </w:r>
      <w:r>
        <w:rPr>
          <w:spacing w:val="-5"/>
        </w:rPr>
        <w:t xml:space="preserve"> </w:t>
      </w:r>
      <w:r>
        <w:t>ingresos,</w:t>
      </w:r>
      <w:r>
        <w:rPr>
          <w:spacing w:val="-5"/>
        </w:rPr>
        <w:t xml:space="preserve"> </w:t>
      </w:r>
      <w:r>
        <w:t>lo</w:t>
      </w:r>
      <w:r>
        <w:rPr>
          <w:spacing w:val="-5"/>
        </w:rPr>
        <w:t xml:space="preserve"> </w:t>
      </w:r>
      <w:r>
        <w:t>que</w:t>
      </w:r>
      <w:r>
        <w:rPr>
          <w:spacing w:val="-17"/>
        </w:rPr>
        <w:t xml:space="preserve"> </w:t>
      </w:r>
      <w:r>
        <w:t>sugiere</w:t>
      </w:r>
      <w:r>
        <w:rPr>
          <w:spacing w:val="-17"/>
        </w:rPr>
        <w:t xml:space="preserve"> </w:t>
      </w:r>
      <w:r>
        <w:t>que</w:t>
      </w:r>
      <w:r>
        <w:rPr>
          <w:spacing w:val="-16"/>
        </w:rPr>
        <w:t xml:space="preserve"> </w:t>
      </w:r>
      <w:r>
        <w:t>la</w:t>
      </w:r>
      <w:r>
        <w:rPr>
          <w:spacing w:val="-17"/>
        </w:rPr>
        <w:t xml:space="preserve"> </w:t>
      </w:r>
      <w:r>
        <w:t>empresa</w:t>
      </w:r>
      <w:r>
        <w:rPr>
          <w:spacing w:val="-16"/>
        </w:rPr>
        <w:t xml:space="preserve"> </w:t>
      </w:r>
      <w:r>
        <w:t>ha</w:t>
      </w:r>
      <w:r>
        <w:rPr>
          <w:spacing w:val="-17"/>
        </w:rPr>
        <w:t xml:space="preserve"> </w:t>
      </w:r>
      <w:r>
        <w:t>mantenido</w:t>
      </w:r>
      <w:r>
        <w:rPr>
          <w:spacing w:val="-16"/>
        </w:rPr>
        <w:t xml:space="preserve"> </w:t>
      </w:r>
      <w:r>
        <w:t>un</w:t>
      </w:r>
      <w:r>
        <w:rPr>
          <w:spacing w:val="-17"/>
        </w:rPr>
        <w:t xml:space="preserve"> </w:t>
      </w:r>
      <w:r>
        <w:t>equilibrio</w:t>
      </w:r>
      <w:r>
        <w:rPr>
          <w:spacing w:val="-17"/>
        </w:rPr>
        <w:t xml:space="preserve"> </w:t>
      </w:r>
      <w:r>
        <w:t>saludable entre sus costos de producción y sus ingresos.</w:t>
      </w:r>
    </w:p>
    <w:p w14:paraId="073CD35D">
      <w:pPr>
        <w:pStyle w:val="7"/>
        <w:spacing w:before="243" w:line="309" w:lineRule="auto"/>
        <w:ind w:left="1197" w:right="1206" w:firstLine="720"/>
        <w:jc w:val="both"/>
      </w:pPr>
      <w:r>
        <w:t>Estos resultados reflejan una</w:t>
      </w:r>
      <w:r>
        <w:rPr>
          <w:spacing w:val="-10"/>
        </w:rPr>
        <w:t xml:space="preserve"> </w:t>
      </w:r>
      <w:r>
        <w:t>posición</w:t>
      </w:r>
      <w:r>
        <w:rPr>
          <w:spacing w:val="-10"/>
        </w:rPr>
        <w:t xml:space="preserve"> </w:t>
      </w:r>
      <w:r>
        <w:t>financiera</w:t>
      </w:r>
      <w:r>
        <w:rPr>
          <w:spacing w:val="-10"/>
        </w:rPr>
        <w:t xml:space="preserve"> </w:t>
      </w:r>
      <w:r>
        <w:t>sólida</w:t>
      </w:r>
      <w:r>
        <w:rPr>
          <w:spacing w:val="-10"/>
        </w:rPr>
        <w:t xml:space="preserve"> </w:t>
      </w:r>
      <w:r>
        <w:t>y</w:t>
      </w:r>
      <w:r>
        <w:rPr>
          <w:spacing w:val="-10"/>
        </w:rPr>
        <w:t xml:space="preserve"> </w:t>
      </w:r>
      <w:r>
        <w:t>una</w:t>
      </w:r>
      <w:r>
        <w:rPr>
          <w:spacing w:val="-10"/>
        </w:rPr>
        <w:t xml:space="preserve"> </w:t>
      </w:r>
      <w:r>
        <w:t>gestión</w:t>
      </w:r>
      <w:r>
        <w:rPr>
          <w:spacing w:val="-10"/>
        </w:rPr>
        <w:t xml:space="preserve"> </w:t>
      </w:r>
      <w:r>
        <w:t>efectiva,</w:t>
      </w:r>
      <w:r>
        <w:rPr>
          <w:spacing w:val="-10"/>
        </w:rPr>
        <w:t xml:space="preserve"> </w:t>
      </w:r>
      <w:r>
        <w:t>lo</w:t>
      </w:r>
      <w:r>
        <w:rPr>
          <w:spacing w:val="-10"/>
        </w:rPr>
        <w:t xml:space="preserve"> </w:t>
      </w:r>
      <w:r>
        <w:t>que</w:t>
      </w:r>
      <w:r>
        <w:rPr>
          <w:spacing w:val="-10"/>
        </w:rPr>
        <w:t xml:space="preserve"> </w:t>
      </w:r>
      <w:r>
        <w:t>es positivo</w:t>
      </w:r>
      <w:r>
        <w:rPr>
          <w:spacing w:val="29"/>
        </w:rPr>
        <w:t xml:space="preserve"> </w:t>
      </w:r>
      <w:r>
        <w:t>para</w:t>
      </w:r>
      <w:r>
        <w:rPr>
          <w:spacing w:val="29"/>
        </w:rPr>
        <w:t xml:space="preserve"> </w:t>
      </w:r>
      <w:r>
        <w:t>la</w:t>
      </w:r>
      <w:r>
        <w:rPr>
          <w:spacing w:val="29"/>
        </w:rPr>
        <w:t xml:space="preserve"> </w:t>
      </w:r>
      <w:r>
        <w:t>empresa</w:t>
      </w:r>
      <w:r>
        <w:rPr>
          <w:spacing w:val="29"/>
        </w:rPr>
        <w:t xml:space="preserve"> </w:t>
      </w:r>
      <w:r>
        <w:t>en</w:t>
      </w:r>
      <w:r>
        <w:rPr>
          <w:spacing w:val="29"/>
        </w:rPr>
        <w:t xml:space="preserve"> </w:t>
      </w:r>
      <w:r>
        <w:t>términos</w:t>
      </w:r>
      <w:r>
        <w:rPr>
          <w:spacing w:val="29"/>
        </w:rPr>
        <w:t xml:space="preserve"> </w:t>
      </w:r>
      <w:r>
        <w:t>de</w:t>
      </w:r>
      <w:r>
        <w:rPr>
          <w:spacing w:val="29"/>
        </w:rPr>
        <w:t xml:space="preserve"> </w:t>
      </w:r>
      <w:r>
        <w:t>estabilidad</w:t>
      </w:r>
      <w:r>
        <w:rPr>
          <w:spacing w:val="29"/>
        </w:rPr>
        <w:t xml:space="preserve"> </w:t>
      </w:r>
      <w:r>
        <w:t>y</w:t>
      </w:r>
      <w:r>
        <w:rPr>
          <w:spacing w:val="29"/>
        </w:rPr>
        <w:t xml:space="preserve"> </w:t>
      </w:r>
      <w:r>
        <w:t>potencial</w:t>
      </w:r>
      <w:r>
        <w:rPr>
          <w:spacing w:val="29"/>
        </w:rPr>
        <w:t xml:space="preserve"> </w:t>
      </w:r>
      <w:r>
        <w:t>de</w:t>
      </w:r>
      <w:r>
        <w:rPr>
          <w:spacing w:val="29"/>
        </w:rPr>
        <w:t xml:space="preserve"> </w:t>
      </w:r>
      <w:r>
        <w:t>crecimiento</w:t>
      </w:r>
      <w:r>
        <w:rPr>
          <w:spacing w:val="29"/>
        </w:rPr>
        <w:t xml:space="preserve"> </w:t>
      </w:r>
      <w:r>
        <w:t>futuro.</w:t>
      </w:r>
      <w:r>
        <w:rPr>
          <w:spacing w:val="29"/>
        </w:rPr>
        <w:t xml:space="preserve"> </w:t>
      </w:r>
      <w:r>
        <w:t>Sin</w:t>
      </w:r>
    </w:p>
    <w:p w14:paraId="6099CFFC">
      <w:pPr>
        <w:spacing w:after="0" w:line="309" w:lineRule="auto"/>
        <w:jc w:val="both"/>
        <w:sectPr>
          <w:pgSz w:w="12240" w:h="15840"/>
          <w:pgMar w:top="780" w:right="240" w:bottom="1560" w:left="220" w:header="457" w:footer="1365" w:gutter="0"/>
          <w:cols w:space="720" w:num="1"/>
        </w:sectPr>
      </w:pPr>
    </w:p>
    <w:p w14:paraId="29F17C2D">
      <w:pPr>
        <w:pStyle w:val="3"/>
        <w:spacing w:line="156" w:lineRule="exact"/>
        <w:ind w:left="2569"/>
        <w:jc w:val="both"/>
        <w:rPr>
          <w:rFonts w:ascii="Arial"/>
        </w:rPr>
      </w:pPr>
      <w:r>
        <w:rPr>
          <w:rFonts w:ascii="Arial"/>
        </w:rPr>
        <w:t>Data</w:t>
      </w:r>
      <w:r>
        <w:rPr>
          <w:rFonts w:ascii="Arial"/>
          <w:spacing w:val="-4"/>
        </w:rPr>
        <w:t xml:space="preserve"> </w:t>
      </w:r>
      <w:r>
        <w:rPr>
          <w:rFonts w:ascii="Arial"/>
          <w:spacing w:val="-2"/>
        </w:rPr>
        <w:t>Analytics</w:t>
      </w:r>
    </w:p>
    <w:p w14:paraId="68AF51BE">
      <w:pPr>
        <w:spacing w:before="213"/>
        <w:ind w:left="2548" w:right="0" w:firstLine="0"/>
        <w:jc w:val="both"/>
        <w:rPr>
          <w:b/>
          <w:sz w:val="22"/>
        </w:rPr>
      </w:pPr>
      <w:r>
        <w:rPr>
          <w:b/>
          <w:sz w:val="22"/>
        </w:rPr>
        <w:t>Módulo</w:t>
      </w:r>
      <w:r>
        <w:rPr>
          <w:b/>
          <w:spacing w:val="-5"/>
          <w:sz w:val="22"/>
        </w:rPr>
        <w:t xml:space="preserve"> </w:t>
      </w:r>
      <w:r>
        <w:rPr>
          <w:b/>
          <w:spacing w:val="-10"/>
          <w:sz w:val="22"/>
        </w:rPr>
        <w:t>3</w:t>
      </w:r>
    </w:p>
    <w:p w14:paraId="27BA57CD">
      <w:pPr>
        <w:pStyle w:val="7"/>
        <w:spacing w:before="40" w:line="309" w:lineRule="auto"/>
        <w:ind w:left="1197" w:right="1198"/>
        <w:jc w:val="both"/>
      </w:pPr>
      <w:r>
        <w:t xml:space="preserve">embargo, es importante que la empresa continúe monitoreando y controlando sus costos de producción para asegurarse de que el aumento del COGS no supere el crecimiento de los ingresos en el futuro. Además, comparar estos resultados con el rendimiento de la industria </w:t>
      </w:r>
      <w:r>
        <w:rPr>
          <w:spacing w:val="-2"/>
        </w:rPr>
        <w:t>puede</w:t>
      </w:r>
      <w:r>
        <w:rPr>
          <w:spacing w:val="-9"/>
        </w:rPr>
        <w:t xml:space="preserve"> </w:t>
      </w:r>
      <w:r>
        <w:rPr>
          <w:spacing w:val="-2"/>
        </w:rPr>
        <w:t>proporcionar</w:t>
      </w:r>
      <w:r>
        <w:rPr>
          <w:spacing w:val="-9"/>
        </w:rPr>
        <w:t xml:space="preserve"> </w:t>
      </w:r>
      <w:r>
        <w:rPr>
          <w:spacing w:val="-2"/>
        </w:rPr>
        <w:t>un</w:t>
      </w:r>
      <w:r>
        <w:rPr>
          <w:spacing w:val="-9"/>
        </w:rPr>
        <w:t xml:space="preserve"> </w:t>
      </w:r>
      <w:r>
        <w:rPr>
          <w:spacing w:val="-2"/>
        </w:rPr>
        <w:t>contexto</w:t>
      </w:r>
      <w:r>
        <w:rPr>
          <w:spacing w:val="-9"/>
        </w:rPr>
        <w:t xml:space="preserve"> </w:t>
      </w:r>
      <w:r>
        <w:rPr>
          <w:spacing w:val="-2"/>
        </w:rPr>
        <w:t>adicional</w:t>
      </w:r>
      <w:r>
        <w:rPr>
          <w:spacing w:val="-9"/>
        </w:rPr>
        <w:t xml:space="preserve"> </w:t>
      </w:r>
      <w:r>
        <w:rPr>
          <w:spacing w:val="-2"/>
        </w:rPr>
        <w:t>y</w:t>
      </w:r>
      <w:r>
        <w:rPr>
          <w:spacing w:val="-9"/>
        </w:rPr>
        <w:t xml:space="preserve"> </w:t>
      </w:r>
      <w:r>
        <w:rPr>
          <w:spacing w:val="-2"/>
        </w:rPr>
        <w:t>ayudar</w:t>
      </w:r>
      <w:r>
        <w:rPr>
          <w:spacing w:val="-9"/>
        </w:rPr>
        <w:t xml:space="preserve"> </w:t>
      </w:r>
      <w:r>
        <w:rPr>
          <w:spacing w:val="-2"/>
        </w:rPr>
        <w:t>a</w:t>
      </w:r>
      <w:r>
        <w:rPr>
          <w:spacing w:val="-9"/>
        </w:rPr>
        <w:t xml:space="preserve"> </w:t>
      </w:r>
      <w:r>
        <w:rPr>
          <w:spacing w:val="-2"/>
        </w:rPr>
        <w:t>identificar</w:t>
      </w:r>
      <w:r>
        <w:rPr>
          <w:spacing w:val="-9"/>
        </w:rPr>
        <w:t xml:space="preserve"> </w:t>
      </w:r>
      <w:r>
        <w:rPr>
          <w:spacing w:val="-2"/>
        </w:rPr>
        <w:t>áreas</w:t>
      </w:r>
      <w:r>
        <w:rPr>
          <w:spacing w:val="-9"/>
        </w:rPr>
        <w:t xml:space="preserve"> </w:t>
      </w:r>
      <w:r>
        <w:rPr>
          <w:spacing w:val="-2"/>
        </w:rPr>
        <w:t>de</w:t>
      </w:r>
      <w:r>
        <w:rPr>
          <w:spacing w:val="-9"/>
        </w:rPr>
        <w:t xml:space="preserve"> </w:t>
      </w:r>
      <w:r>
        <w:rPr>
          <w:spacing w:val="-2"/>
        </w:rPr>
        <w:t>mejora</w:t>
      </w:r>
      <w:r>
        <w:rPr>
          <w:spacing w:val="-9"/>
        </w:rPr>
        <w:t xml:space="preserve"> </w:t>
      </w:r>
      <w:r>
        <w:rPr>
          <w:spacing w:val="-2"/>
        </w:rPr>
        <w:t>continua.</w:t>
      </w:r>
    </w:p>
    <w:p w14:paraId="48E281B3">
      <w:pPr>
        <w:pStyle w:val="7"/>
        <w:spacing w:before="242" w:line="309" w:lineRule="auto"/>
        <w:ind w:left="1197" w:right="1202" w:firstLine="720"/>
        <w:jc w:val="both"/>
      </w:pPr>
      <w:r>
        <w:t>De los medidores se puede deducir respecto al margen bruto que la empresa retiene el 41.15%</w:t>
      </w:r>
      <w:r>
        <w:rPr>
          <w:spacing w:val="-13"/>
        </w:rPr>
        <w:t xml:space="preserve"> </w:t>
      </w:r>
      <w:r>
        <w:t>de</w:t>
      </w:r>
      <w:r>
        <w:rPr>
          <w:spacing w:val="-13"/>
        </w:rPr>
        <w:t xml:space="preserve"> </w:t>
      </w:r>
      <w:r>
        <w:t>sus</w:t>
      </w:r>
      <w:r>
        <w:rPr>
          <w:spacing w:val="-13"/>
        </w:rPr>
        <w:t xml:space="preserve"> </w:t>
      </w:r>
      <w:r>
        <w:t>ingresos</w:t>
      </w:r>
      <w:r>
        <w:rPr>
          <w:spacing w:val="-13"/>
        </w:rPr>
        <w:t xml:space="preserve"> </w:t>
      </w:r>
      <w:r>
        <w:t>después</w:t>
      </w:r>
      <w:r>
        <w:rPr>
          <w:spacing w:val="-13"/>
        </w:rPr>
        <w:t xml:space="preserve"> </w:t>
      </w:r>
      <w:r>
        <w:t>de</w:t>
      </w:r>
      <w:r>
        <w:rPr>
          <w:spacing w:val="-13"/>
        </w:rPr>
        <w:t xml:space="preserve"> </w:t>
      </w:r>
      <w:r>
        <w:t>cubrir</w:t>
      </w:r>
      <w:r>
        <w:rPr>
          <w:spacing w:val="-13"/>
        </w:rPr>
        <w:t xml:space="preserve"> </w:t>
      </w:r>
      <w:r>
        <w:t>el</w:t>
      </w:r>
      <w:r>
        <w:rPr>
          <w:spacing w:val="-13"/>
        </w:rPr>
        <w:t xml:space="preserve"> </w:t>
      </w:r>
      <w:r>
        <w:t>costo</w:t>
      </w:r>
      <w:r>
        <w:rPr>
          <w:spacing w:val="-13"/>
        </w:rPr>
        <w:t xml:space="preserve"> </w:t>
      </w:r>
      <w:r>
        <w:t>directo</w:t>
      </w:r>
      <w:r>
        <w:rPr>
          <w:spacing w:val="-13"/>
        </w:rPr>
        <w:t xml:space="preserve"> </w:t>
      </w:r>
      <w:r>
        <w:t>de</w:t>
      </w:r>
      <w:r>
        <w:rPr>
          <w:spacing w:val="-13"/>
        </w:rPr>
        <w:t xml:space="preserve"> </w:t>
      </w:r>
      <w:r>
        <w:t>producción</w:t>
      </w:r>
      <w:r>
        <w:rPr>
          <w:spacing w:val="-13"/>
        </w:rPr>
        <w:t xml:space="preserve"> </w:t>
      </w:r>
      <w:r>
        <w:t>de</w:t>
      </w:r>
      <w:r>
        <w:rPr>
          <w:spacing w:val="-13"/>
        </w:rPr>
        <w:t xml:space="preserve"> </w:t>
      </w:r>
      <w:r>
        <w:t>los</w:t>
      </w:r>
      <w:r>
        <w:rPr>
          <w:spacing w:val="-13"/>
        </w:rPr>
        <w:t xml:space="preserve"> </w:t>
      </w:r>
      <w:r>
        <w:t>bienes</w:t>
      </w:r>
      <w:r>
        <w:rPr>
          <w:spacing w:val="-13"/>
        </w:rPr>
        <w:t xml:space="preserve"> </w:t>
      </w:r>
      <w:r>
        <w:t>o</w:t>
      </w:r>
      <w:r>
        <w:rPr>
          <w:spacing w:val="-13"/>
        </w:rPr>
        <w:t xml:space="preserve"> </w:t>
      </w:r>
      <w:r>
        <w:t xml:space="preserve">servicios </w:t>
      </w:r>
      <w:r>
        <w:rPr>
          <w:spacing w:val="-2"/>
        </w:rPr>
        <w:t>vendidos.</w:t>
      </w:r>
    </w:p>
    <w:p w14:paraId="57D415EE">
      <w:pPr>
        <w:pStyle w:val="7"/>
        <w:spacing w:before="241" w:line="309" w:lineRule="auto"/>
        <w:ind w:left="1197" w:right="1201" w:firstLine="720"/>
        <w:jc w:val="both"/>
      </w:pPr>
      <w:r>
        <w:t>El medidor</w:t>
      </w:r>
      <w:r>
        <w:rPr>
          <w:spacing w:val="-2"/>
        </w:rPr>
        <w:t xml:space="preserve"> </w:t>
      </w:r>
      <w:r>
        <w:t>del</w:t>
      </w:r>
      <w:r>
        <w:rPr>
          <w:spacing w:val="-2"/>
        </w:rPr>
        <w:t xml:space="preserve"> </w:t>
      </w:r>
      <w:r>
        <w:t>margen</w:t>
      </w:r>
      <w:r>
        <w:rPr>
          <w:spacing w:val="-2"/>
        </w:rPr>
        <w:t xml:space="preserve"> </w:t>
      </w:r>
      <w:r>
        <w:t>de</w:t>
      </w:r>
      <w:r>
        <w:rPr>
          <w:spacing w:val="-2"/>
        </w:rPr>
        <w:t xml:space="preserve"> </w:t>
      </w:r>
      <w:r>
        <w:t>beneficio</w:t>
      </w:r>
      <w:r>
        <w:rPr>
          <w:spacing w:val="-2"/>
        </w:rPr>
        <w:t xml:space="preserve"> </w:t>
      </w:r>
      <w:r>
        <w:t>neto</w:t>
      </w:r>
      <w:r>
        <w:rPr>
          <w:spacing w:val="-2"/>
        </w:rPr>
        <w:t xml:space="preserve"> </w:t>
      </w:r>
      <w:r>
        <w:t>muestra</w:t>
      </w:r>
      <w:r>
        <w:rPr>
          <w:spacing w:val="40"/>
        </w:rPr>
        <w:t xml:space="preserve"> </w:t>
      </w:r>
      <w:r>
        <w:t>que</w:t>
      </w:r>
      <w:r>
        <w:rPr>
          <w:spacing w:val="-2"/>
        </w:rPr>
        <w:t xml:space="preserve"> </w:t>
      </w:r>
      <w:r>
        <w:t>la</w:t>
      </w:r>
      <w:r>
        <w:rPr>
          <w:spacing w:val="-2"/>
        </w:rPr>
        <w:t xml:space="preserve"> </w:t>
      </w:r>
      <w:r>
        <w:t>empresa</w:t>
      </w:r>
      <w:r>
        <w:rPr>
          <w:spacing w:val="-2"/>
        </w:rPr>
        <w:t xml:space="preserve"> </w:t>
      </w:r>
      <w:r>
        <w:t>retiene</w:t>
      </w:r>
      <w:r>
        <w:rPr>
          <w:spacing w:val="-2"/>
        </w:rPr>
        <w:t xml:space="preserve"> </w:t>
      </w:r>
      <w:r>
        <w:t>el</w:t>
      </w:r>
      <w:r>
        <w:rPr>
          <w:spacing w:val="-2"/>
        </w:rPr>
        <w:t xml:space="preserve"> </w:t>
      </w:r>
      <w:r>
        <w:t>38.65%</w:t>
      </w:r>
      <w:r>
        <w:rPr>
          <w:spacing w:val="-2"/>
        </w:rPr>
        <w:t xml:space="preserve"> </w:t>
      </w:r>
      <w:r>
        <w:t>de sus ingresos como beneficio neto después de deducir todos los costos, incluidos los costos de bienes</w:t>
      </w:r>
      <w:r>
        <w:rPr>
          <w:spacing w:val="-4"/>
        </w:rPr>
        <w:t xml:space="preserve"> </w:t>
      </w:r>
      <w:r>
        <w:t>vendidos</w:t>
      </w:r>
      <w:r>
        <w:rPr>
          <w:spacing w:val="-4"/>
        </w:rPr>
        <w:t xml:space="preserve"> </w:t>
      </w:r>
      <w:r>
        <w:t>(COGS),</w:t>
      </w:r>
      <w:r>
        <w:rPr>
          <w:spacing w:val="-4"/>
        </w:rPr>
        <w:t xml:space="preserve"> </w:t>
      </w:r>
      <w:r>
        <w:t>gastos</w:t>
      </w:r>
      <w:r>
        <w:rPr>
          <w:spacing w:val="-4"/>
        </w:rPr>
        <w:t xml:space="preserve"> </w:t>
      </w:r>
      <w:r>
        <w:t>operativos,</w:t>
      </w:r>
      <w:r>
        <w:rPr>
          <w:spacing w:val="-4"/>
        </w:rPr>
        <w:t xml:space="preserve"> </w:t>
      </w:r>
      <w:r>
        <w:t>intereses,</w:t>
      </w:r>
      <w:r>
        <w:rPr>
          <w:spacing w:val="-4"/>
        </w:rPr>
        <w:t xml:space="preserve"> </w:t>
      </w:r>
      <w:r>
        <w:t>impuestos</w:t>
      </w:r>
      <w:r>
        <w:rPr>
          <w:spacing w:val="-4"/>
        </w:rPr>
        <w:t xml:space="preserve"> </w:t>
      </w:r>
      <w:r>
        <w:t>y</w:t>
      </w:r>
      <w:r>
        <w:rPr>
          <w:spacing w:val="-4"/>
        </w:rPr>
        <w:t xml:space="preserve"> </w:t>
      </w:r>
      <w:r>
        <w:t>otros</w:t>
      </w:r>
      <w:r>
        <w:rPr>
          <w:spacing w:val="-4"/>
        </w:rPr>
        <w:t xml:space="preserve"> </w:t>
      </w:r>
      <w:r>
        <w:t>gastos.</w:t>
      </w:r>
    </w:p>
    <w:p w14:paraId="100E8D40">
      <w:pPr>
        <w:pStyle w:val="7"/>
        <w:spacing w:before="201" w:line="309" w:lineRule="auto"/>
        <w:ind w:left="1197" w:right="1207" w:firstLine="720"/>
        <w:jc w:val="both"/>
      </w:pPr>
      <w:r>
        <w:t>Respecto al COGS indica que el</w:t>
      </w:r>
      <w:r>
        <w:rPr>
          <w:spacing w:val="40"/>
        </w:rPr>
        <w:t xml:space="preserve"> </w:t>
      </w:r>
      <w:r>
        <w:t>30.65% de los ingresos de la empresa se destina a los costos directos de producción. Esto sugiere que la empresa es relativamente eficiente en la gestión de sus costos de producción, ya que un porcentaje menor indica menores costos directos en relación con los ingresos.</w:t>
      </w:r>
    </w:p>
    <w:p w14:paraId="65295F7A">
      <w:pPr>
        <w:pStyle w:val="7"/>
        <w:spacing w:before="237" w:line="309" w:lineRule="auto"/>
        <w:ind w:left="1197" w:right="1200" w:firstLine="720"/>
        <w:jc w:val="both"/>
      </w:pPr>
      <w:r>
        <w:t>En resumen, la empresa se encuentra en una posición financiera sólida, con un desempeño positivo en términos de ingresos, rentabilidad y eficiencia operativa. La gestión efectiva de costos y el</w:t>
      </w:r>
      <w:r>
        <w:rPr>
          <w:spacing w:val="-3"/>
        </w:rPr>
        <w:t xml:space="preserve"> </w:t>
      </w:r>
      <w:r>
        <w:t>crecimiento</w:t>
      </w:r>
      <w:r>
        <w:rPr>
          <w:spacing w:val="-3"/>
        </w:rPr>
        <w:t xml:space="preserve"> </w:t>
      </w:r>
      <w:r>
        <w:t>saludable</w:t>
      </w:r>
      <w:r>
        <w:rPr>
          <w:spacing w:val="-3"/>
        </w:rPr>
        <w:t xml:space="preserve"> </w:t>
      </w:r>
      <w:r>
        <w:t>son</w:t>
      </w:r>
      <w:r>
        <w:rPr>
          <w:spacing w:val="-3"/>
        </w:rPr>
        <w:t xml:space="preserve"> </w:t>
      </w:r>
      <w:r>
        <w:t>indicativos</w:t>
      </w:r>
      <w:r>
        <w:rPr>
          <w:spacing w:val="-3"/>
        </w:rPr>
        <w:t xml:space="preserve"> </w:t>
      </w:r>
      <w:r>
        <w:t>de</w:t>
      </w:r>
      <w:r>
        <w:rPr>
          <w:spacing w:val="-3"/>
        </w:rPr>
        <w:t xml:space="preserve"> </w:t>
      </w:r>
      <w:r>
        <w:t>una</w:t>
      </w:r>
      <w:r>
        <w:rPr>
          <w:spacing w:val="-3"/>
        </w:rPr>
        <w:t xml:space="preserve"> </w:t>
      </w:r>
      <w:r>
        <w:t>empresa</w:t>
      </w:r>
      <w:r>
        <w:rPr>
          <w:spacing w:val="-3"/>
        </w:rPr>
        <w:t xml:space="preserve"> </w:t>
      </w:r>
      <w:r>
        <w:t>bien</w:t>
      </w:r>
      <w:r>
        <w:rPr>
          <w:spacing w:val="-3"/>
        </w:rPr>
        <w:t xml:space="preserve"> </w:t>
      </w:r>
      <w:r>
        <w:t>posicionada para el éxito continuo.</w:t>
      </w:r>
    </w:p>
    <w:p w14:paraId="3EA59EF2">
      <w:pPr>
        <w:pStyle w:val="7"/>
        <w:spacing w:before="242"/>
        <w:ind w:left="1197"/>
        <w:jc w:val="both"/>
      </w:pPr>
      <w:r>
        <w:rPr>
          <w:w w:val="105"/>
        </w:rPr>
        <w:t>REFLEXIÓN</w:t>
      </w:r>
      <w:r>
        <w:rPr>
          <w:spacing w:val="-6"/>
          <w:w w:val="105"/>
        </w:rPr>
        <w:t xml:space="preserve"> </w:t>
      </w:r>
      <w:r>
        <w:rPr>
          <w:spacing w:val="-2"/>
          <w:w w:val="105"/>
        </w:rPr>
        <w:t>PERSONAL</w:t>
      </w:r>
    </w:p>
    <w:p w14:paraId="435A1B41">
      <w:pPr>
        <w:pStyle w:val="7"/>
        <w:spacing w:before="59"/>
      </w:pPr>
    </w:p>
    <w:p w14:paraId="55B84329">
      <w:pPr>
        <w:pStyle w:val="7"/>
        <w:spacing w:line="309" w:lineRule="auto"/>
        <w:ind w:left="1197" w:right="1198" w:firstLine="720"/>
        <w:jc w:val="both"/>
      </w:pPr>
      <w:r>
        <w:t>En cuanto al manejo del programa como tal de Power BI, siento que realice un acercamiento significativo, con entendimiento de Power Query en Power BI con el</w:t>
      </w:r>
      <w:r>
        <w:rPr>
          <w:spacing w:val="-6"/>
        </w:rPr>
        <w:t xml:space="preserve"> </w:t>
      </w:r>
      <w:r>
        <w:t>lenguaje</w:t>
      </w:r>
      <w:r>
        <w:rPr>
          <w:spacing w:val="-6"/>
        </w:rPr>
        <w:t xml:space="preserve"> </w:t>
      </w:r>
      <w:r>
        <w:t>M realizando</w:t>
      </w:r>
      <w:r>
        <w:rPr>
          <w:spacing w:val="-3"/>
        </w:rPr>
        <w:t xml:space="preserve"> </w:t>
      </w:r>
      <w:r>
        <w:t>tablas</w:t>
      </w:r>
      <w:r>
        <w:rPr>
          <w:spacing w:val="-3"/>
        </w:rPr>
        <w:t xml:space="preserve"> </w:t>
      </w:r>
      <w:r>
        <w:t>y</w:t>
      </w:r>
      <w:r>
        <w:rPr>
          <w:spacing w:val="-3"/>
        </w:rPr>
        <w:t xml:space="preserve"> </w:t>
      </w:r>
      <w:r>
        <w:t>columnas</w:t>
      </w:r>
      <w:r>
        <w:rPr>
          <w:spacing w:val="-3"/>
        </w:rPr>
        <w:t xml:space="preserve"> </w:t>
      </w:r>
      <w:r>
        <w:t>calculadas</w:t>
      </w:r>
      <w:r>
        <w:rPr>
          <w:spacing w:val="-17"/>
        </w:rPr>
        <w:t xml:space="preserve"> </w:t>
      </w:r>
      <w:r>
        <w:t>y</w:t>
      </w:r>
      <w:r>
        <w:rPr>
          <w:spacing w:val="-16"/>
        </w:rPr>
        <w:t xml:space="preserve"> </w:t>
      </w:r>
      <w:r>
        <w:t>comprendiendo</w:t>
      </w:r>
      <w:r>
        <w:rPr>
          <w:spacing w:val="-17"/>
        </w:rPr>
        <w:t xml:space="preserve"> </w:t>
      </w:r>
      <w:r>
        <w:t>que</w:t>
      </w:r>
      <w:r>
        <w:rPr>
          <w:spacing w:val="-16"/>
        </w:rPr>
        <w:t xml:space="preserve"> </w:t>
      </w:r>
      <w:r>
        <w:t>lo</w:t>
      </w:r>
      <w:r>
        <w:rPr>
          <w:spacing w:val="-17"/>
        </w:rPr>
        <w:t xml:space="preserve"> </w:t>
      </w:r>
      <w:r>
        <w:t>que</w:t>
      </w:r>
      <w:r>
        <w:rPr>
          <w:spacing w:val="-16"/>
        </w:rPr>
        <w:t xml:space="preserve"> </w:t>
      </w:r>
      <w:r>
        <w:t>se</w:t>
      </w:r>
      <w:r>
        <w:rPr>
          <w:spacing w:val="-17"/>
        </w:rPr>
        <w:t xml:space="preserve"> </w:t>
      </w:r>
      <w:r>
        <w:t>trabaje</w:t>
      </w:r>
      <w:r>
        <w:rPr>
          <w:spacing w:val="-16"/>
        </w:rPr>
        <w:t xml:space="preserve"> </w:t>
      </w:r>
      <w:r>
        <w:t>en</w:t>
      </w:r>
      <w:r>
        <w:rPr>
          <w:spacing w:val="-17"/>
        </w:rPr>
        <w:t xml:space="preserve"> </w:t>
      </w:r>
      <w:r>
        <w:t>Power</w:t>
      </w:r>
      <w:r>
        <w:rPr>
          <w:spacing w:val="-16"/>
        </w:rPr>
        <w:t xml:space="preserve"> </w:t>
      </w:r>
      <w:r>
        <w:t>Query afecta</w:t>
      </w:r>
      <w:r>
        <w:rPr>
          <w:spacing w:val="-9"/>
        </w:rPr>
        <w:t xml:space="preserve"> </w:t>
      </w:r>
      <w:r>
        <w:t>la</w:t>
      </w:r>
      <w:r>
        <w:rPr>
          <w:spacing w:val="-9"/>
        </w:rPr>
        <w:t xml:space="preserve"> </w:t>
      </w:r>
      <w:r>
        <w:t>data</w:t>
      </w:r>
      <w:r>
        <w:rPr>
          <w:spacing w:val="-9"/>
        </w:rPr>
        <w:t xml:space="preserve"> </w:t>
      </w:r>
      <w:r>
        <w:t>en</w:t>
      </w:r>
      <w:r>
        <w:rPr>
          <w:spacing w:val="-9"/>
        </w:rPr>
        <w:t xml:space="preserve"> </w:t>
      </w:r>
      <w:r>
        <w:t>Power</w:t>
      </w:r>
      <w:r>
        <w:rPr>
          <w:spacing w:val="-9"/>
        </w:rPr>
        <w:t xml:space="preserve"> </w:t>
      </w:r>
      <w:r>
        <w:t>Query.</w:t>
      </w:r>
      <w:r>
        <w:rPr>
          <w:spacing w:val="-9"/>
        </w:rPr>
        <w:t xml:space="preserve"> </w:t>
      </w:r>
      <w:r>
        <w:t>Tuve</w:t>
      </w:r>
      <w:r>
        <w:rPr>
          <w:spacing w:val="-9"/>
        </w:rPr>
        <w:t xml:space="preserve"> </w:t>
      </w:r>
      <w:r>
        <w:t>una</w:t>
      </w:r>
      <w:r>
        <w:rPr>
          <w:spacing w:val="-9"/>
        </w:rPr>
        <w:t xml:space="preserve"> </w:t>
      </w:r>
      <w:r>
        <w:t>comprensión</w:t>
      </w:r>
      <w:r>
        <w:rPr>
          <w:spacing w:val="-9"/>
        </w:rPr>
        <w:t xml:space="preserve"> </w:t>
      </w:r>
      <w:r>
        <w:t>del</w:t>
      </w:r>
      <w:r>
        <w:rPr>
          <w:spacing w:val="-9"/>
        </w:rPr>
        <w:t xml:space="preserve"> </w:t>
      </w:r>
      <w:r>
        <w:t>lenguaje</w:t>
      </w:r>
      <w:r>
        <w:rPr>
          <w:spacing w:val="-9"/>
        </w:rPr>
        <w:t xml:space="preserve"> </w:t>
      </w:r>
      <w:r>
        <w:t>DAX</w:t>
      </w:r>
      <w:r>
        <w:rPr>
          <w:spacing w:val="40"/>
        </w:rPr>
        <w:t xml:space="preserve"> </w:t>
      </w:r>
      <w:r>
        <w:t>para</w:t>
      </w:r>
      <w:r>
        <w:rPr>
          <w:spacing w:val="-9"/>
        </w:rPr>
        <w:t xml:space="preserve"> </w:t>
      </w:r>
      <w:r>
        <w:t>realizar</w:t>
      </w:r>
      <w:r>
        <w:rPr>
          <w:spacing w:val="-9"/>
        </w:rPr>
        <w:t xml:space="preserve"> </w:t>
      </w:r>
      <w:r>
        <w:t>medidas, cálculos, parámetros de filtros,</w:t>
      </w:r>
      <w:r>
        <w:rPr>
          <w:spacing w:val="40"/>
        </w:rPr>
        <w:t xml:space="preserve"> </w:t>
      </w:r>
      <w:r>
        <w:t>las diferentes funciones</w:t>
      </w:r>
      <w:r>
        <w:rPr>
          <w:spacing w:val="40"/>
        </w:rPr>
        <w:t xml:space="preserve"> </w:t>
      </w:r>
      <w:r>
        <w:t>que se pueden realizar con este lenguaje funcional. Si considero que se</w:t>
      </w:r>
      <w:r>
        <w:rPr>
          <w:spacing w:val="-7"/>
        </w:rPr>
        <w:t xml:space="preserve"> </w:t>
      </w:r>
      <w:r>
        <w:t>debe</w:t>
      </w:r>
      <w:r>
        <w:rPr>
          <w:spacing w:val="-7"/>
        </w:rPr>
        <w:t xml:space="preserve"> </w:t>
      </w:r>
      <w:r>
        <w:t>practicar</w:t>
      </w:r>
      <w:r>
        <w:rPr>
          <w:spacing w:val="-7"/>
        </w:rPr>
        <w:t xml:space="preserve"> </w:t>
      </w:r>
      <w:r>
        <w:t>de</w:t>
      </w:r>
      <w:r>
        <w:rPr>
          <w:spacing w:val="-7"/>
        </w:rPr>
        <w:t xml:space="preserve"> </w:t>
      </w:r>
      <w:r>
        <w:t>manera</w:t>
      </w:r>
      <w:r>
        <w:rPr>
          <w:spacing w:val="-7"/>
        </w:rPr>
        <w:t xml:space="preserve"> </w:t>
      </w:r>
      <w:r>
        <w:t>frecuente</w:t>
      </w:r>
      <w:r>
        <w:rPr>
          <w:spacing w:val="-7"/>
        </w:rPr>
        <w:t xml:space="preserve"> </w:t>
      </w:r>
      <w:r>
        <w:t>para</w:t>
      </w:r>
      <w:r>
        <w:rPr>
          <w:spacing w:val="-7"/>
        </w:rPr>
        <w:t xml:space="preserve"> </w:t>
      </w:r>
      <w:r>
        <w:t>para</w:t>
      </w:r>
      <w:r>
        <w:rPr>
          <w:spacing w:val="-7"/>
        </w:rPr>
        <w:t xml:space="preserve"> </w:t>
      </w:r>
      <w:r>
        <w:t>conocer aún más el programa de Microsoft</w:t>
      </w:r>
    </w:p>
    <w:p w14:paraId="5043D135">
      <w:pPr>
        <w:pStyle w:val="7"/>
        <w:spacing w:before="244" w:line="309" w:lineRule="auto"/>
        <w:ind w:left="1197" w:right="1198" w:firstLine="720"/>
        <w:jc w:val="both"/>
      </w:pPr>
      <w:r>
        <w:t>Siento que he mejorado mis buenas prácticas en</w:t>
      </w:r>
      <w:r>
        <w:rPr>
          <w:spacing w:val="-12"/>
        </w:rPr>
        <w:t xml:space="preserve"> </w:t>
      </w:r>
      <w:r>
        <w:t>el</w:t>
      </w:r>
      <w:r>
        <w:rPr>
          <w:spacing w:val="-12"/>
        </w:rPr>
        <w:t xml:space="preserve"> </w:t>
      </w:r>
      <w:r>
        <w:t>manejo</w:t>
      </w:r>
      <w:r>
        <w:rPr>
          <w:spacing w:val="-12"/>
        </w:rPr>
        <w:t xml:space="preserve"> </w:t>
      </w:r>
      <w:r>
        <w:t>de</w:t>
      </w:r>
      <w:r>
        <w:rPr>
          <w:spacing w:val="-12"/>
        </w:rPr>
        <w:t xml:space="preserve"> </w:t>
      </w:r>
      <w:r>
        <w:t>los</w:t>
      </w:r>
      <w:r>
        <w:rPr>
          <w:spacing w:val="-12"/>
        </w:rPr>
        <w:t xml:space="preserve"> </w:t>
      </w:r>
      <w:r>
        <w:t>datos</w:t>
      </w:r>
      <w:r>
        <w:rPr>
          <w:spacing w:val="-12"/>
        </w:rPr>
        <w:t xml:space="preserve"> </w:t>
      </w:r>
      <w:r>
        <w:t>pero</w:t>
      </w:r>
      <w:r>
        <w:rPr>
          <w:spacing w:val="-12"/>
        </w:rPr>
        <w:t xml:space="preserve"> </w:t>
      </w:r>
      <w:r>
        <w:t>a</w:t>
      </w:r>
      <w:r>
        <w:rPr>
          <w:spacing w:val="-12"/>
        </w:rPr>
        <w:t xml:space="preserve"> </w:t>
      </w:r>
      <w:r>
        <w:t>su</w:t>
      </w:r>
      <w:r>
        <w:rPr>
          <w:spacing w:val="-12"/>
        </w:rPr>
        <w:t xml:space="preserve"> </w:t>
      </w:r>
      <w:r>
        <w:t>vez</w:t>
      </w:r>
      <w:r>
        <w:rPr>
          <w:spacing w:val="-12"/>
        </w:rPr>
        <w:t xml:space="preserve"> </w:t>
      </w:r>
      <w:r>
        <w:t>es una</w:t>
      </w:r>
      <w:r>
        <w:rPr>
          <w:spacing w:val="-7"/>
        </w:rPr>
        <w:t xml:space="preserve"> </w:t>
      </w:r>
      <w:r>
        <w:t>habilidad</w:t>
      </w:r>
      <w:r>
        <w:rPr>
          <w:spacing w:val="-7"/>
        </w:rPr>
        <w:t xml:space="preserve"> </w:t>
      </w:r>
      <w:r>
        <w:t>que</w:t>
      </w:r>
      <w:r>
        <w:rPr>
          <w:spacing w:val="-7"/>
        </w:rPr>
        <w:t xml:space="preserve"> </w:t>
      </w:r>
      <w:r>
        <w:t>hay</w:t>
      </w:r>
      <w:r>
        <w:rPr>
          <w:spacing w:val="-7"/>
        </w:rPr>
        <w:t xml:space="preserve"> </w:t>
      </w:r>
      <w:r>
        <w:t>que</w:t>
      </w:r>
      <w:r>
        <w:rPr>
          <w:spacing w:val="-7"/>
        </w:rPr>
        <w:t xml:space="preserve"> </w:t>
      </w:r>
      <w:r>
        <w:t>ir</w:t>
      </w:r>
      <w:r>
        <w:rPr>
          <w:spacing w:val="-7"/>
        </w:rPr>
        <w:t xml:space="preserve"> </w:t>
      </w:r>
      <w:r>
        <w:t>puliendo</w:t>
      </w:r>
      <w:r>
        <w:rPr>
          <w:spacing w:val="-7"/>
        </w:rPr>
        <w:t xml:space="preserve"> </w:t>
      </w:r>
      <w:r>
        <w:t>en</w:t>
      </w:r>
      <w:r>
        <w:rPr>
          <w:spacing w:val="-7"/>
        </w:rPr>
        <w:t xml:space="preserve"> </w:t>
      </w:r>
      <w:r>
        <w:t>el</w:t>
      </w:r>
      <w:r>
        <w:rPr>
          <w:spacing w:val="-7"/>
        </w:rPr>
        <w:t xml:space="preserve"> </w:t>
      </w:r>
      <w:r>
        <w:t>trabajo</w:t>
      </w:r>
      <w:r>
        <w:rPr>
          <w:spacing w:val="-7"/>
        </w:rPr>
        <w:t xml:space="preserve"> </w:t>
      </w:r>
      <w:r>
        <w:t>continuo</w:t>
      </w:r>
      <w:r>
        <w:rPr>
          <w:spacing w:val="-7"/>
        </w:rPr>
        <w:t xml:space="preserve"> </w:t>
      </w:r>
      <w:r>
        <w:t>y</w:t>
      </w:r>
      <w:r>
        <w:rPr>
          <w:spacing w:val="-7"/>
        </w:rPr>
        <w:t xml:space="preserve"> </w:t>
      </w:r>
      <w:r>
        <w:t>repetitivo</w:t>
      </w:r>
      <w:r>
        <w:rPr>
          <w:spacing w:val="-7"/>
        </w:rPr>
        <w:t xml:space="preserve"> </w:t>
      </w:r>
      <w:r>
        <w:t>de</w:t>
      </w:r>
      <w:r>
        <w:rPr>
          <w:spacing w:val="-7"/>
        </w:rPr>
        <w:t xml:space="preserve"> </w:t>
      </w:r>
      <w:r>
        <w:t>las</w:t>
      </w:r>
      <w:r>
        <w:rPr>
          <w:spacing w:val="-7"/>
        </w:rPr>
        <w:t xml:space="preserve"> </w:t>
      </w:r>
      <w:r>
        <w:t>bases</w:t>
      </w:r>
      <w:r>
        <w:rPr>
          <w:spacing w:val="-7"/>
        </w:rPr>
        <w:t xml:space="preserve"> </w:t>
      </w:r>
      <w:r>
        <w:t>de</w:t>
      </w:r>
      <w:r>
        <w:rPr>
          <w:spacing w:val="-7"/>
        </w:rPr>
        <w:t xml:space="preserve"> </w:t>
      </w:r>
      <w:r>
        <w:t xml:space="preserve">datos, </w:t>
      </w:r>
      <w:r>
        <w:rPr>
          <w:spacing w:val="-2"/>
        </w:rPr>
        <w:t>mejoraría</w:t>
      </w:r>
      <w:r>
        <w:rPr>
          <w:spacing w:val="-13"/>
        </w:rPr>
        <w:t xml:space="preserve"> </w:t>
      </w:r>
      <w:r>
        <w:rPr>
          <w:spacing w:val="-2"/>
        </w:rPr>
        <w:t>la</w:t>
      </w:r>
      <w:r>
        <w:rPr>
          <w:spacing w:val="-13"/>
        </w:rPr>
        <w:t xml:space="preserve"> </w:t>
      </w:r>
      <w:r>
        <w:rPr>
          <w:spacing w:val="-2"/>
        </w:rPr>
        <w:t>limpieza</w:t>
      </w:r>
      <w:r>
        <w:rPr>
          <w:spacing w:val="-13"/>
        </w:rPr>
        <w:t xml:space="preserve"> </w:t>
      </w:r>
      <w:r>
        <w:rPr>
          <w:spacing w:val="-2"/>
        </w:rPr>
        <w:t>de</w:t>
      </w:r>
      <w:r>
        <w:rPr>
          <w:spacing w:val="-13"/>
        </w:rPr>
        <w:t xml:space="preserve"> </w:t>
      </w:r>
      <w:r>
        <w:rPr>
          <w:spacing w:val="-2"/>
        </w:rPr>
        <w:t>los</w:t>
      </w:r>
      <w:r>
        <w:rPr>
          <w:spacing w:val="-13"/>
        </w:rPr>
        <w:t xml:space="preserve"> </w:t>
      </w:r>
      <w:r>
        <w:rPr>
          <w:spacing w:val="-2"/>
        </w:rPr>
        <w:t>datos,</w:t>
      </w:r>
      <w:r>
        <w:rPr>
          <w:spacing w:val="-13"/>
        </w:rPr>
        <w:t xml:space="preserve"> </w:t>
      </w:r>
      <w:r>
        <w:rPr>
          <w:spacing w:val="-2"/>
        </w:rPr>
        <w:t>puesto</w:t>
      </w:r>
      <w:r>
        <w:rPr>
          <w:spacing w:val="-13"/>
        </w:rPr>
        <w:t xml:space="preserve"> </w:t>
      </w:r>
      <w:r>
        <w:rPr>
          <w:spacing w:val="-2"/>
        </w:rPr>
        <w:t>que</w:t>
      </w:r>
      <w:r>
        <w:rPr>
          <w:spacing w:val="-13"/>
        </w:rPr>
        <w:t xml:space="preserve"> </w:t>
      </w:r>
      <w:r>
        <w:rPr>
          <w:spacing w:val="-2"/>
        </w:rPr>
        <w:t>aún</w:t>
      </w:r>
      <w:r>
        <w:rPr>
          <w:spacing w:val="-13"/>
        </w:rPr>
        <w:t xml:space="preserve"> </w:t>
      </w:r>
      <w:r>
        <w:rPr>
          <w:spacing w:val="-2"/>
        </w:rPr>
        <w:t>hay</w:t>
      </w:r>
      <w:r>
        <w:rPr>
          <w:spacing w:val="-13"/>
        </w:rPr>
        <w:t xml:space="preserve"> </w:t>
      </w:r>
      <w:r>
        <w:rPr>
          <w:spacing w:val="-2"/>
        </w:rPr>
        <w:t>mucha</w:t>
      </w:r>
      <w:r>
        <w:rPr>
          <w:spacing w:val="-13"/>
        </w:rPr>
        <w:t xml:space="preserve"> </w:t>
      </w:r>
      <w:r>
        <w:rPr>
          <w:spacing w:val="-2"/>
        </w:rPr>
        <w:t>prevención</w:t>
      </w:r>
      <w:r>
        <w:rPr>
          <w:spacing w:val="-13"/>
        </w:rPr>
        <w:t xml:space="preserve"> </w:t>
      </w:r>
      <w:r>
        <w:rPr>
          <w:spacing w:val="-2"/>
        </w:rPr>
        <w:t>para</w:t>
      </w:r>
      <w:r>
        <w:rPr>
          <w:spacing w:val="-13"/>
        </w:rPr>
        <w:t xml:space="preserve"> </w:t>
      </w:r>
      <w:r>
        <w:rPr>
          <w:spacing w:val="-2"/>
        </w:rPr>
        <w:t>cuidar</w:t>
      </w:r>
      <w:r>
        <w:rPr>
          <w:spacing w:val="-13"/>
        </w:rPr>
        <w:t xml:space="preserve"> </w:t>
      </w:r>
      <w:r>
        <w:rPr>
          <w:spacing w:val="-2"/>
        </w:rPr>
        <w:t>la</w:t>
      </w:r>
      <w:r>
        <w:rPr>
          <w:spacing w:val="-13"/>
        </w:rPr>
        <w:t xml:space="preserve"> </w:t>
      </w:r>
      <w:r>
        <w:rPr>
          <w:spacing w:val="-2"/>
        </w:rPr>
        <w:t>data</w:t>
      </w:r>
      <w:r>
        <w:rPr>
          <w:spacing w:val="-13"/>
        </w:rPr>
        <w:t xml:space="preserve"> </w:t>
      </w:r>
      <w:r>
        <w:rPr>
          <w:spacing w:val="-2"/>
        </w:rPr>
        <w:t>y</w:t>
      </w:r>
      <w:r>
        <w:rPr>
          <w:spacing w:val="-13"/>
        </w:rPr>
        <w:t xml:space="preserve"> </w:t>
      </w:r>
      <w:r>
        <w:rPr>
          <w:spacing w:val="-2"/>
        </w:rPr>
        <w:t xml:space="preserve">no </w:t>
      </w:r>
      <w:r>
        <w:t>eliminar datos que puedan ser necesarios, lo que hace que se queden datos que a la larga no son</w:t>
      </w:r>
      <w:r>
        <w:rPr>
          <w:spacing w:val="-13"/>
        </w:rPr>
        <w:t xml:space="preserve"> </w:t>
      </w:r>
      <w:r>
        <w:t>útiles</w:t>
      </w:r>
      <w:r>
        <w:rPr>
          <w:spacing w:val="-13"/>
        </w:rPr>
        <w:t xml:space="preserve"> </w:t>
      </w:r>
      <w:r>
        <w:t>pero</w:t>
      </w:r>
      <w:r>
        <w:rPr>
          <w:spacing w:val="-13"/>
        </w:rPr>
        <w:t xml:space="preserve"> </w:t>
      </w:r>
      <w:r>
        <w:t>si</w:t>
      </w:r>
      <w:r>
        <w:rPr>
          <w:spacing w:val="-13"/>
        </w:rPr>
        <w:t xml:space="preserve"> </w:t>
      </w:r>
      <w:r>
        <w:t>tienen</w:t>
      </w:r>
      <w:r>
        <w:rPr>
          <w:spacing w:val="-13"/>
        </w:rPr>
        <w:t xml:space="preserve"> </w:t>
      </w:r>
      <w:r>
        <w:t>un</w:t>
      </w:r>
      <w:r>
        <w:rPr>
          <w:spacing w:val="-13"/>
        </w:rPr>
        <w:t xml:space="preserve"> </w:t>
      </w:r>
      <w:r>
        <w:t>impacto</w:t>
      </w:r>
      <w:r>
        <w:rPr>
          <w:spacing w:val="-13"/>
        </w:rPr>
        <w:t xml:space="preserve"> </w:t>
      </w:r>
      <w:r>
        <w:t>en</w:t>
      </w:r>
      <w:r>
        <w:rPr>
          <w:spacing w:val="-13"/>
        </w:rPr>
        <w:t xml:space="preserve"> </w:t>
      </w:r>
      <w:r>
        <w:t>el</w:t>
      </w:r>
      <w:r>
        <w:rPr>
          <w:spacing w:val="-13"/>
        </w:rPr>
        <w:t xml:space="preserve"> </w:t>
      </w:r>
      <w:r>
        <w:t>rendimiento.</w:t>
      </w:r>
    </w:p>
    <w:sectPr>
      <w:pgSz w:w="12240" w:h="15840"/>
      <w:pgMar w:top="780" w:right="240" w:bottom="1560" w:left="220" w:header="457" w:footer="1365"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rebuchet MS">
    <w:panose1 w:val="020B0603020202020204"/>
    <w:charset w:val="01"/>
    <w:family w:val="swiss"/>
    <w:pitch w:val="default"/>
    <w:sig w:usb0="00000687" w:usb1="00000000" w:usb2="00000000" w:usb3="00000000" w:csb0="2000009F" w:csb1="00000000"/>
  </w:font>
  <w:font w:name="Microsoft Sans Serif">
    <w:panose1 w:val="020B0604020202020204"/>
    <w:charset w:val="01"/>
    <w:family w:val="swiss"/>
    <w:pitch w:val="default"/>
    <w:sig w:usb0="E5002EFF" w:usb1="C000605B" w:usb2="00000029" w:usb3="00000000" w:csb0="200101FF" w:csb1="20280000"/>
  </w:font>
  <w:font w:name="SimSun-ExtB">
    <w:panose1 w:val="02010609060101010101"/>
    <w:charset w:val="86"/>
    <w:family w:val="modern"/>
    <w:pitch w:val="default"/>
    <w:sig w:usb0="00000001" w:usb1="02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4434EA">
    <w:pPr>
      <w:pStyle w:val="7"/>
      <w:spacing w:line="14" w:lineRule="auto"/>
      <w:rPr>
        <w:sz w:val="20"/>
      </w:rPr>
    </w:pPr>
    <w:r>
      <w:rPr>
        <w:rFonts w:hint="default"/>
        <w:b/>
        <w:spacing w:val="-5"/>
        <w:sz w:val="20"/>
        <w:lang w:val="es-ES"/>
      </w:rPr>
      <w:drawing>
        <wp:inline distT="0" distB="0" distL="114300" distR="114300">
          <wp:extent cx="763905" cy="568960"/>
          <wp:effectExtent l="0" t="0" r="0" b="0"/>
          <wp:docPr id="166" name="Imagen 166" descr="Default_crame_un_logo_para_una_empresa_de_que_se_llama_adventu_3__1_-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n 166" descr="Default_crame_un_logo_para_una_empresa_de_que_se_llama_adventu_3__1_-removebg-preview"/>
                  <pic:cNvPicPr>
                    <a:picLocks noChangeAspect="1"/>
                  </pic:cNvPicPr>
                </pic:nvPicPr>
                <pic:blipFill>
                  <a:blip r:embed="rId1"/>
                  <a:stretch>
                    <a:fillRect/>
                  </a:stretch>
                </pic:blipFill>
                <pic:spPr>
                  <a:xfrm>
                    <a:off x="0" y="0"/>
                    <a:ext cx="763905" cy="568960"/>
                  </a:xfrm>
                  <a:prstGeom prst="rect">
                    <a:avLst/>
                  </a:prstGeom>
                </pic:spPr>
              </pic:pic>
            </a:graphicData>
          </a:graphic>
        </wp:inline>
      </w:drawing>
    </w:r>
    <w:r>
      <w:rPr>
        <w:sz w:val="22"/>
      </w:rPr>
      <mc:AlternateContent>
        <mc:Choice Requires="wps">
          <w:drawing>
            <wp:anchor distT="0" distB="0" distL="114300" distR="114300" simplePos="0" relativeHeight="251672576" behindDoc="1" locked="0" layoutInCell="1" allowOverlap="1">
              <wp:simplePos x="0" y="0"/>
              <wp:positionH relativeFrom="column">
                <wp:posOffset>812800</wp:posOffset>
              </wp:positionH>
              <wp:positionV relativeFrom="paragraph">
                <wp:posOffset>24130</wp:posOffset>
              </wp:positionV>
              <wp:extent cx="5905500" cy="1270"/>
              <wp:effectExtent l="0" t="0" r="0" b="0"/>
              <wp:wrapNone/>
              <wp:docPr id="3" name="Graphic 3"/>
              <wp:cNvGraphicFramePr/>
              <a:graphic xmlns:a="http://schemas.openxmlformats.org/drawingml/2006/main">
                <a:graphicData uri="http://schemas.microsoft.com/office/word/2010/wordprocessingShape">
                  <wps:wsp>
                    <wps:cNvSpPr/>
                    <wps:spPr>
                      <a:xfrm>
                        <a:off x="952500" y="9206865"/>
                        <a:ext cx="5905500" cy="1270"/>
                      </a:xfrm>
                      <a:custGeom>
                        <a:avLst/>
                        <a:gdLst/>
                        <a:ahLst/>
                        <a:cxnLst/>
                        <a:rect l="l" t="t" r="r" b="b"/>
                        <a:pathLst>
                          <a:path w="5905500">
                            <a:moveTo>
                              <a:pt x="0" y="0"/>
                            </a:moveTo>
                            <a:lnTo>
                              <a:pt x="5905199" y="0"/>
                            </a:lnTo>
                          </a:path>
                        </a:pathLst>
                      </a:custGeom>
                      <a:solidFill>
                        <a:schemeClr val="accent4">
                          <a:lumMod val="75000"/>
                        </a:schemeClr>
                      </a:solidFill>
                      <a:ln w="11874">
                        <a:solidFill>
                          <a:srgbClr val="C30000"/>
                        </a:solidFill>
                        <a:prstDash val="solid"/>
                      </a:ln>
                    </wps:spPr>
                    <wps:bodyPr wrap="square" lIns="0" tIns="0" rIns="0" bIns="0" rtlCol="0">
                      <a:noAutofit/>
                    </wps:bodyPr>
                  </wps:wsp>
                </a:graphicData>
              </a:graphic>
            </wp:anchor>
          </w:drawing>
        </mc:Choice>
        <mc:Fallback>
          <w:pict>
            <v:shape id="Graphic 3" o:spid="_x0000_s1026" o:spt="100" style="position:absolute;left:0pt;margin-left:64pt;margin-top:1.9pt;height:0.1pt;width:465pt;z-index:-251643904;mso-width-relative:page;mso-height-relative:page;" fillcolor="#604A7B [2407]" filled="t" stroked="t" coordsize="5905500,1" o:gfxdata="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y9WFr1AAAAAgBAAAPAAAAAAAAAAEAIAAAACIAAABkcnMvZG93&#10;bnJldi54bWxQSwECFAAUAAAACACHTuJA9crL0T0CAADcBAAADgAAAAAAAAABACAAAAAjAQAAZHJz&#10;L2Uyb0RvYy54bWxQSwUGAAAAAAYABgBZAQAA0gUAAAAA&#10;" path="m0,0l5905199,0e">
              <v:fill on="t" focussize="0,0"/>
              <v:stroke weight="0.93496062992126pt" color="#C30000" joinstyle="round"/>
              <v:imagedata o:title=""/>
              <o:lock v:ext="edit" aspectratio="f"/>
              <v:textbox inset="0mm,0mm,0mm,0mm"/>
            </v:shape>
          </w:pict>
        </mc:Fallback>
      </mc:AlternateContent>
    </w:r>
    <w:r>
      <mc:AlternateContent>
        <mc:Choice Requires="wps">
          <w:drawing>
            <wp:anchor distT="0" distB="0" distL="0" distR="0" simplePos="0" relativeHeight="251671552" behindDoc="1" locked="0" layoutInCell="1" allowOverlap="1">
              <wp:simplePos x="0" y="0"/>
              <wp:positionH relativeFrom="page">
                <wp:posOffset>6772275</wp:posOffset>
              </wp:positionH>
              <wp:positionV relativeFrom="page">
                <wp:posOffset>9387205</wp:posOffset>
              </wp:positionV>
              <wp:extent cx="136525" cy="195580"/>
              <wp:effectExtent l="0" t="0" r="0" b="0"/>
              <wp:wrapNone/>
              <wp:docPr id="4" name="Textbox 4"/>
              <wp:cNvGraphicFramePr/>
              <a:graphic xmlns:a="http://schemas.openxmlformats.org/drawingml/2006/main">
                <a:graphicData uri="http://schemas.microsoft.com/office/word/2010/wordprocessingShape">
                  <wps:wsp>
                    <wps:cNvSpPr txBox="1"/>
                    <wps:spPr>
                      <a:xfrm>
                        <a:off x="0" y="0"/>
                        <a:ext cx="136525" cy="195580"/>
                      </a:xfrm>
                      <a:prstGeom prst="rect">
                        <a:avLst/>
                      </a:prstGeom>
                    </wps:spPr>
                    <wps:txbx>
                      <w:txbxContent>
                        <w:p w14:paraId="7A10B8C5">
                          <w:pPr>
                            <w:pStyle w:val="7"/>
                            <w:spacing w:before="16"/>
                            <w:ind w:left="60"/>
                          </w:pPr>
                          <w:r>
                            <w:rPr>
                              <w:spacing w:val="-10"/>
                              <w:w w:val="75"/>
                            </w:rPr>
                            <w:fldChar w:fldCharType="begin"/>
                          </w:r>
                          <w:r>
                            <w:rPr>
                              <w:spacing w:val="-10"/>
                              <w:w w:val="75"/>
                            </w:rPr>
                            <w:instrText xml:space="preserve"> PAGE </w:instrText>
                          </w:r>
                          <w:r>
                            <w:rPr>
                              <w:spacing w:val="-10"/>
                              <w:w w:val="75"/>
                            </w:rPr>
                            <w:fldChar w:fldCharType="separate"/>
                          </w:r>
                          <w:r>
                            <w:rPr>
                              <w:spacing w:val="-10"/>
                              <w:w w:val="75"/>
                            </w:rPr>
                            <w:t>1</w:t>
                          </w:r>
                          <w:r>
                            <w:rPr>
                              <w:spacing w:val="-10"/>
                              <w:w w:val="75"/>
                            </w:rPr>
                            <w:fldChar w:fldCharType="end"/>
                          </w:r>
                        </w:p>
                      </w:txbxContent>
                    </wps:txbx>
                    <wps:bodyPr wrap="square" lIns="0" tIns="0" rIns="0" bIns="0" rtlCol="0">
                      <a:noAutofit/>
                    </wps:bodyPr>
                  </wps:wsp>
                </a:graphicData>
              </a:graphic>
            </wp:anchor>
          </w:drawing>
        </mc:Choice>
        <mc:Fallback>
          <w:pict>
            <v:shape id="Textbox 4" o:spid="_x0000_s1026" o:spt="202" type="#_x0000_t202" style="position:absolute;left:0pt;margin-left:533.25pt;margin-top:739.15pt;height:15.4pt;width:10.75pt;mso-position-horizontal-relative:page;mso-position-vertical-relative:page;z-index:-251644928;mso-width-relative:page;mso-height-relative:page;" filled="f" stroked="f" coordsize="21600,21600" o:gfxdata="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NlJJi2wAAAA8BAAAPAAAAAAAAAAEAIAAAACIAAABkcnMvZG93bnJldi54bWxQSwECFAAUAAAA&#10;CACHTuJAx+4rTLIBAABzAwAADgAAAAAAAAABACAAAAAqAQAAZHJzL2Uyb0RvYy54bWxQSwUGAAAA&#10;AAYABgBZAQAATgUAAAAA&#10;">
              <v:fill on="f" focussize="0,0"/>
              <v:stroke on="f"/>
              <v:imagedata o:title=""/>
              <o:lock v:ext="edit" aspectratio="f"/>
              <v:textbox inset="0mm,0mm,0mm,0mm">
                <w:txbxContent>
                  <w:p w14:paraId="7A10B8C5">
                    <w:pPr>
                      <w:pStyle w:val="7"/>
                      <w:spacing w:before="16"/>
                      <w:ind w:left="60"/>
                    </w:pPr>
                    <w:r>
                      <w:rPr>
                        <w:spacing w:val="-10"/>
                        <w:w w:val="75"/>
                      </w:rPr>
                      <w:fldChar w:fldCharType="begin"/>
                    </w:r>
                    <w:r>
                      <w:rPr>
                        <w:spacing w:val="-10"/>
                        <w:w w:val="75"/>
                      </w:rPr>
                      <w:instrText xml:space="preserve"> PAGE </w:instrText>
                    </w:r>
                    <w:r>
                      <w:rPr>
                        <w:spacing w:val="-10"/>
                        <w:w w:val="75"/>
                      </w:rPr>
                      <w:fldChar w:fldCharType="separate"/>
                    </w:r>
                    <w:r>
                      <w:rPr>
                        <w:spacing w:val="-10"/>
                        <w:w w:val="75"/>
                      </w:rPr>
                      <w:t>1</w:t>
                    </w:r>
                    <w:r>
                      <w:rPr>
                        <w:spacing w:val="-10"/>
                        <w:w w:val="75"/>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50F012">
    <w:pPr>
      <w:pStyle w:val="7"/>
      <w:spacing w:line="14" w:lineRule="auto"/>
      <w:rPr>
        <w:sz w:val="20"/>
      </w:rPr>
    </w:pPr>
    <w:r>
      <w:rPr>
        <w:sz w:val="22"/>
      </w:rPr>
      <mc:AlternateContent>
        <mc:Choice Requires="wps">
          <w:drawing>
            <wp:anchor distT="0" distB="0" distL="114300" distR="114300" simplePos="0" relativeHeight="251675648" behindDoc="1" locked="0" layoutInCell="1" allowOverlap="1">
              <wp:simplePos x="0" y="0"/>
              <wp:positionH relativeFrom="column">
                <wp:posOffset>812800</wp:posOffset>
              </wp:positionH>
              <wp:positionV relativeFrom="paragraph">
                <wp:posOffset>-311785</wp:posOffset>
              </wp:positionV>
              <wp:extent cx="5905500" cy="1270"/>
              <wp:effectExtent l="0" t="0" r="0" b="0"/>
              <wp:wrapNone/>
              <wp:docPr id="18" name="Graphic 18"/>
              <wp:cNvGraphicFramePr/>
              <a:graphic xmlns:a="http://schemas.openxmlformats.org/drawingml/2006/main">
                <a:graphicData uri="http://schemas.microsoft.com/office/word/2010/wordprocessingShape">
                  <wps:wsp>
                    <wps:cNvSpPr/>
                    <wps:spPr>
                      <a:xfrm>
                        <a:off x="952500" y="9206865"/>
                        <a:ext cx="5905500" cy="1270"/>
                      </a:xfrm>
                      <a:custGeom>
                        <a:avLst/>
                        <a:gdLst/>
                        <a:ahLst/>
                        <a:cxnLst/>
                        <a:rect l="l" t="t" r="r" b="b"/>
                        <a:pathLst>
                          <a:path w="5905500">
                            <a:moveTo>
                              <a:pt x="0" y="0"/>
                            </a:moveTo>
                            <a:lnTo>
                              <a:pt x="5905199" y="0"/>
                            </a:lnTo>
                          </a:path>
                        </a:pathLst>
                      </a:custGeom>
                      <a:ln w="11874">
                        <a:solidFill>
                          <a:srgbClr val="C30000"/>
                        </a:solidFill>
                        <a:prstDash val="solid"/>
                      </a:ln>
                    </wps:spPr>
                    <wps:bodyPr wrap="square" lIns="0" tIns="0" rIns="0" bIns="0" rtlCol="0">
                      <a:noAutofit/>
                    </wps:bodyPr>
                  </wps:wsp>
                </a:graphicData>
              </a:graphic>
            </wp:anchor>
          </w:drawing>
        </mc:Choice>
        <mc:Fallback>
          <w:pict>
            <v:shape id="Graphic 18" o:spid="_x0000_s1026" o:spt="100" style="position:absolute;left:0pt;margin-left:64pt;margin-top:-24.55pt;height:0.1pt;width:465pt;z-index:-251640832;mso-width-relative:page;mso-height-relative:page;" filled="f" stroked="t" coordsize="5905500,1" o:gfxdata="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AtOL&#10;ztgAAAAMAQAADwAAAAAAAAABACAAAAAiAAAAZHJzL2Rvd25yZXYueG1sUEsBAhQAFAAAAAgAh07i&#10;QLRyH3kiAgAAiAQAAA4AAAAAAAAAAQAgAAAAJwEAAGRycy9lMm9Eb2MueG1sUEsFBgAAAAAGAAYA&#10;WQEAALsFAAAAAA==&#10;" path="m0,0l5905199,0e">
              <v:fill on="f" focussize="0,0"/>
              <v:stroke weight="0.93496062992126pt" color="#C30000" joinstyle="round"/>
              <v:imagedata o:title=""/>
              <o:lock v:ext="edit" aspectratio="f"/>
              <v:textbox inset="0mm,0mm,0mm,0mm"/>
            </v:shape>
          </w:pict>
        </mc:Fallback>
      </mc:AlternateContent>
    </w:r>
    <w:r>
      <mc:AlternateContent>
        <mc:Choice Requires="wps">
          <w:drawing>
            <wp:anchor distT="0" distB="0" distL="0" distR="0" simplePos="0" relativeHeight="251674624" behindDoc="1" locked="0" layoutInCell="1" allowOverlap="1">
              <wp:simplePos x="0" y="0"/>
              <wp:positionH relativeFrom="page">
                <wp:posOffset>6686550</wp:posOffset>
              </wp:positionH>
              <wp:positionV relativeFrom="page">
                <wp:posOffset>9387205</wp:posOffset>
              </wp:positionV>
              <wp:extent cx="222250" cy="195580"/>
              <wp:effectExtent l="0" t="0" r="0" b="0"/>
              <wp:wrapNone/>
              <wp:docPr id="19" name="Textbox 19"/>
              <wp:cNvGraphicFramePr/>
              <a:graphic xmlns:a="http://schemas.openxmlformats.org/drawingml/2006/main">
                <a:graphicData uri="http://schemas.microsoft.com/office/word/2010/wordprocessingShape">
                  <wps:wsp>
                    <wps:cNvSpPr txBox="1"/>
                    <wps:spPr>
                      <a:xfrm>
                        <a:off x="0" y="0"/>
                        <a:ext cx="222250" cy="195580"/>
                      </a:xfrm>
                      <a:prstGeom prst="rect">
                        <a:avLst/>
                      </a:prstGeom>
                    </wps:spPr>
                    <wps:txbx>
                      <w:txbxContent>
                        <w:p w14:paraId="279D90C4">
                          <w:pPr>
                            <w:pStyle w:val="7"/>
                            <w:spacing w:before="16"/>
                            <w:ind w:left="60"/>
                          </w:pPr>
                          <w:r>
                            <w:rPr>
                              <w:spacing w:val="-5"/>
                              <w:w w:val="75"/>
                            </w:rPr>
                            <w:fldChar w:fldCharType="begin"/>
                          </w:r>
                          <w:r>
                            <w:rPr>
                              <w:spacing w:val="-5"/>
                              <w:w w:val="75"/>
                            </w:rPr>
                            <w:instrText xml:space="preserve"> PAGE </w:instrText>
                          </w:r>
                          <w:r>
                            <w:rPr>
                              <w:spacing w:val="-5"/>
                              <w:w w:val="75"/>
                            </w:rPr>
                            <w:fldChar w:fldCharType="separate"/>
                          </w:r>
                          <w:r>
                            <w:rPr>
                              <w:spacing w:val="-5"/>
                              <w:w w:val="75"/>
                            </w:rPr>
                            <w:t>10</w:t>
                          </w:r>
                          <w:r>
                            <w:rPr>
                              <w:spacing w:val="-5"/>
                              <w:w w:val="75"/>
                            </w:rPr>
                            <w:fldChar w:fldCharType="end"/>
                          </w:r>
                        </w:p>
                      </w:txbxContent>
                    </wps:txbx>
                    <wps:bodyPr wrap="square" lIns="0" tIns="0" rIns="0" bIns="0" rtlCol="0">
                      <a:noAutofit/>
                    </wps:bodyPr>
                  </wps:wsp>
                </a:graphicData>
              </a:graphic>
            </wp:anchor>
          </w:drawing>
        </mc:Choice>
        <mc:Fallback>
          <w:pict>
            <v:shape id="Textbox 19" o:spid="_x0000_s1026" o:spt="202" type="#_x0000_t202" style="position:absolute;left:0pt;margin-left:526.5pt;margin-top:739.15pt;height:15.4pt;width:17.5pt;mso-position-horizontal-relative:page;mso-position-vertical-relative:page;z-index:-251641856;mso-width-relative:page;mso-height-relative:page;" filled="f" stroked="f" coordsize="21600,21600" o:gfxdata="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E2ttwdoAAAAPAQAADwAAAAAAAAABACAAAAAiAAAAZHJzL2Rvd25yZXYueG1sUEsBAhQAFAAAAAgA&#10;h07iQAVafSqxAQAAdQMAAA4AAAAAAAAAAQAgAAAAKQEAAGRycy9lMm9Eb2MueG1sUEsFBgAAAAAG&#10;AAYAWQEAAEwFAAAAAA==&#10;">
              <v:fill on="f" focussize="0,0"/>
              <v:stroke on="f"/>
              <v:imagedata o:title=""/>
              <o:lock v:ext="edit" aspectratio="f"/>
              <v:textbox inset="0mm,0mm,0mm,0mm">
                <w:txbxContent>
                  <w:p w14:paraId="279D90C4">
                    <w:pPr>
                      <w:pStyle w:val="7"/>
                      <w:spacing w:before="16"/>
                      <w:ind w:left="60"/>
                    </w:pPr>
                    <w:r>
                      <w:rPr>
                        <w:spacing w:val="-5"/>
                        <w:w w:val="75"/>
                      </w:rPr>
                      <w:fldChar w:fldCharType="begin"/>
                    </w:r>
                    <w:r>
                      <w:rPr>
                        <w:spacing w:val="-5"/>
                        <w:w w:val="75"/>
                      </w:rPr>
                      <w:instrText xml:space="preserve"> PAGE </w:instrText>
                    </w:r>
                    <w:r>
                      <w:rPr>
                        <w:spacing w:val="-5"/>
                        <w:w w:val="75"/>
                      </w:rPr>
                      <w:fldChar w:fldCharType="separate"/>
                    </w:r>
                    <w:r>
                      <w:rPr>
                        <w:spacing w:val="-5"/>
                        <w:w w:val="75"/>
                      </w:rPr>
                      <w:t>10</w:t>
                    </w:r>
                    <w:r>
                      <w:rPr>
                        <w:spacing w:val="-5"/>
                        <w:w w:val="75"/>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8C0C12">
    <w:pPr>
      <w:pStyle w:val="7"/>
      <w:spacing w:line="14" w:lineRule="auto"/>
      <w:rPr>
        <w:sz w:val="20"/>
      </w:rPr>
    </w:pPr>
    <w:r>
      <w:rPr>
        <w:sz w:val="22"/>
      </w:rPr>
      <mc:AlternateContent>
        <mc:Choice Requires="wps">
          <w:drawing>
            <wp:anchor distT="0" distB="0" distL="114300" distR="114300" simplePos="0" relativeHeight="251675648" behindDoc="1" locked="0" layoutInCell="1" allowOverlap="1">
              <wp:simplePos x="0" y="0"/>
              <wp:positionH relativeFrom="column">
                <wp:posOffset>812800</wp:posOffset>
              </wp:positionH>
              <wp:positionV relativeFrom="paragraph">
                <wp:posOffset>24130</wp:posOffset>
              </wp:positionV>
              <wp:extent cx="5905500" cy="1270"/>
              <wp:effectExtent l="0" t="0" r="0" b="0"/>
              <wp:wrapNone/>
              <wp:docPr id="157" name="Graphic 157"/>
              <wp:cNvGraphicFramePr/>
              <a:graphic xmlns:a="http://schemas.openxmlformats.org/drawingml/2006/main">
                <a:graphicData uri="http://schemas.microsoft.com/office/word/2010/wordprocessingShape">
                  <wps:wsp>
                    <wps:cNvSpPr/>
                    <wps:spPr>
                      <a:xfrm>
                        <a:off x="952500" y="9206865"/>
                        <a:ext cx="5905500" cy="1270"/>
                      </a:xfrm>
                      <a:custGeom>
                        <a:avLst/>
                        <a:gdLst/>
                        <a:ahLst/>
                        <a:cxnLst/>
                        <a:rect l="l" t="t" r="r" b="b"/>
                        <a:pathLst>
                          <a:path w="5905500">
                            <a:moveTo>
                              <a:pt x="0" y="0"/>
                            </a:moveTo>
                            <a:lnTo>
                              <a:pt x="5905199" y="0"/>
                            </a:lnTo>
                          </a:path>
                        </a:pathLst>
                      </a:custGeom>
                      <a:ln w="11874">
                        <a:solidFill>
                          <a:srgbClr val="C30000"/>
                        </a:solidFill>
                        <a:prstDash val="solid"/>
                      </a:ln>
                    </wps:spPr>
                    <wps:bodyPr wrap="square" lIns="0" tIns="0" rIns="0" bIns="0" rtlCol="0">
                      <a:noAutofit/>
                    </wps:bodyPr>
                  </wps:wsp>
                </a:graphicData>
              </a:graphic>
            </wp:anchor>
          </w:drawing>
        </mc:Choice>
        <mc:Fallback>
          <w:pict>
            <v:shape id="Graphic 157" o:spid="_x0000_s1026" o:spt="100" style="position:absolute;left:0pt;margin-left:64pt;margin-top:1.9pt;height:0.1pt;width:465pt;z-index:-251640832;mso-width-relative:page;mso-height-relative:page;" filled="f" stroked="t" coordsize="5905500,1" o:gfxdata="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537L4&#10;1QAAAAgBAAAPAAAAAAAAAAEAIAAAACIAAABkcnMvZG93bnJldi54bWxQSwECFAAUAAAACACHTuJA&#10;NIppgCQCAACKBAAADgAAAAAAAAABACAAAAAkAQAAZHJzL2Uyb0RvYy54bWxQSwUGAAAAAAYABgBZ&#10;AQAAugUAAAAA&#10;" path="m0,0l5905199,0e">
              <v:fill on="f" focussize="0,0"/>
              <v:stroke weight="0.93496062992126pt" color="#C30000" joinstyle="round"/>
              <v:imagedata o:title=""/>
              <o:lock v:ext="edit" aspectratio="f"/>
              <v:textbox inset="0mm,0mm,0mm,0mm"/>
            </v:shape>
          </w:pict>
        </mc:Fallback>
      </mc:AlternateContent>
    </w:r>
    <w:r>
      <mc:AlternateContent>
        <mc:Choice Requires="wps">
          <w:drawing>
            <wp:anchor distT="0" distB="0" distL="0" distR="0" simplePos="0" relativeHeight="251677696" behindDoc="1" locked="0" layoutInCell="1" allowOverlap="1">
              <wp:simplePos x="0" y="0"/>
              <wp:positionH relativeFrom="page">
                <wp:posOffset>6690360</wp:posOffset>
              </wp:positionH>
              <wp:positionV relativeFrom="page">
                <wp:posOffset>9387205</wp:posOffset>
              </wp:positionV>
              <wp:extent cx="218440" cy="195580"/>
              <wp:effectExtent l="0" t="0" r="0" b="0"/>
              <wp:wrapNone/>
              <wp:docPr id="158" name="Textbox 158"/>
              <wp:cNvGraphicFramePr/>
              <a:graphic xmlns:a="http://schemas.openxmlformats.org/drawingml/2006/main">
                <a:graphicData uri="http://schemas.microsoft.com/office/word/2010/wordprocessingShape">
                  <wps:wsp>
                    <wps:cNvSpPr txBox="1"/>
                    <wps:spPr>
                      <a:xfrm>
                        <a:off x="0" y="0"/>
                        <a:ext cx="218440" cy="195580"/>
                      </a:xfrm>
                      <a:prstGeom prst="rect">
                        <a:avLst/>
                      </a:prstGeom>
                    </wps:spPr>
                    <wps:txbx>
                      <w:txbxContent>
                        <w:p w14:paraId="1AB48C75">
                          <w:pPr>
                            <w:pStyle w:val="7"/>
                            <w:spacing w:before="16"/>
                            <w:ind w:left="60"/>
                          </w:pPr>
                          <w:r>
                            <w:rPr>
                              <w:spacing w:val="-5"/>
                              <w:w w:val="75"/>
                            </w:rPr>
                            <w:fldChar w:fldCharType="begin"/>
                          </w:r>
                          <w:r>
                            <w:rPr>
                              <w:spacing w:val="-5"/>
                              <w:w w:val="75"/>
                            </w:rPr>
                            <w:instrText xml:space="preserve"> PAGE </w:instrText>
                          </w:r>
                          <w:r>
                            <w:rPr>
                              <w:spacing w:val="-5"/>
                              <w:w w:val="75"/>
                            </w:rPr>
                            <w:fldChar w:fldCharType="separate"/>
                          </w:r>
                          <w:r>
                            <w:rPr>
                              <w:spacing w:val="-5"/>
                              <w:w w:val="75"/>
                            </w:rPr>
                            <w:t>12</w:t>
                          </w:r>
                          <w:r>
                            <w:rPr>
                              <w:spacing w:val="-5"/>
                              <w:w w:val="75"/>
                            </w:rPr>
                            <w:fldChar w:fldCharType="end"/>
                          </w:r>
                        </w:p>
                      </w:txbxContent>
                    </wps:txbx>
                    <wps:bodyPr wrap="square" lIns="0" tIns="0" rIns="0" bIns="0" rtlCol="0">
                      <a:noAutofit/>
                    </wps:bodyPr>
                  </wps:wsp>
                </a:graphicData>
              </a:graphic>
            </wp:anchor>
          </w:drawing>
        </mc:Choice>
        <mc:Fallback>
          <w:pict>
            <v:shape id="Textbox 158" o:spid="_x0000_s1026" o:spt="202" type="#_x0000_t202" style="position:absolute;left:0pt;margin-left:526.8pt;margin-top:739.15pt;height:15.4pt;width:17.2pt;mso-position-horizontal-relative:page;mso-position-vertical-relative:page;z-index:-251638784;mso-width-relative:page;mso-height-relative:page;" filled="f" stroked="f" coordsize="21600,21600" o:gfxdata="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4VfVNsAAAAPAQAADwAAAAAAAAABACAAAAAiAAAAZHJzL2Rvd25yZXYueG1sUEsBAhQAFAAA&#10;AAgAh07iQPMRB0KzAQAAdwMAAA4AAAAAAAAAAQAgAAAAKgEAAGRycy9lMm9Eb2MueG1sUEsFBgAA&#10;AAAGAAYAWQEAAE8FAAAAAA==&#10;">
              <v:fill on="f" focussize="0,0"/>
              <v:stroke on="f"/>
              <v:imagedata o:title=""/>
              <o:lock v:ext="edit" aspectratio="f"/>
              <v:textbox inset="0mm,0mm,0mm,0mm">
                <w:txbxContent>
                  <w:p w14:paraId="1AB48C75">
                    <w:pPr>
                      <w:pStyle w:val="7"/>
                      <w:spacing w:before="16"/>
                      <w:ind w:left="60"/>
                    </w:pPr>
                    <w:r>
                      <w:rPr>
                        <w:spacing w:val="-5"/>
                        <w:w w:val="75"/>
                      </w:rPr>
                      <w:fldChar w:fldCharType="begin"/>
                    </w:r>
                    <w:r>
                      <w:rPr>
                        <w:spacing w:val="-5"/>
                        <w:w w:val="75"/>
                      </w:rPr>
                      <w:instrText xml:space="preserve"> PAGE </w:instrText>
                    </w:r>
                    <w:r>
                      <w:rPr>
                        <w:spacing w:val="-5"/>
                        <w:w w:val="75"/>
                      </w:rPr>
                      <w:fldChar w:fldCharType="separate"/>
                    </w:r>
                    <w:r>
                      <w:rPr>
                        <w:spacing w:val="-5"/>
                        <w:w w:val="75"/>
                      </w:rPr>
                      <w:t>12</w:t>
                    </w:r>
                    <w:r>
                      <w:rPr>
                        <w:spacing w:val="-5"/>
                        <w:w w:val="75"/>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B5FF96">
    <w:pPr>
      <w:pStyle w:val="7"/>
      <w:spacing w:line="14" w:lineRule="auto"/>
      <w:rPr>
        <w:sz w:val="20"/>
      </w:rPr>
    </w:pPr>
    <w:r>
      <w:rPr>
        <w:rFonts w:hint="default"/>
        <w:b/>
        <w:spacing w:val="-5"/>
        <w:sz w:val="20"/>
        <w:lang w:val="es-ES"/>
      </w:rPr>
      <w:drawing>
        <wp:inline distT="0" distB="0" distL="114300" distR="114300">
          <wp:extent cx="763905" cy="568960"/>
          <wp:effectExtent l="0" t="0" r="0" b="0"/>
          <wp:docPr id="167" name="Imagen 167" descr="Default_crame_un_logo_para_una_empresa_de_que_se_llama_adventu_3__1_-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n 167" descr="Default_crame_un_logo_para_una_empresa_de_que_se_llama_adventu_3__1_-removebg-preview"/>
                  <pic:cNvPicPr>
                    <a:picLocks noChangeAspect="1"/>
                  </pic:cNvPicPr>
                </pic:nvPicPr>
                <pic:blipFill>
                  <a:blip r:embed="rId1"/>
                  <a:stretch>
                    <a:fillRect/>
                  </a:stretch>
                </pic:blipFill>
                <pic:spPr>
                  <a:xfrm>
                    <a:off x="0" y="0"/>
                    <a:ext cx="763905" cy="568960"/>
                  </a:xfrm>
                  <a:prstGeom prst="rect">
                    <a:avLst/>
                  </a:prstGeom>
                </pic:spPr>
              </pic:pic>
            </a:graphicData>
          </a:graphic>
        </wp:inline>
      </w:drawing>
    </w:r>
    <w:r>
      <w:drawing>
        <wp:anchor distT="0" distB="0" distL="0" distR="0" simplePos="0" relativeHeight="251672576" behindDoc="1" locked="0" layoutInCell="1" allowOverlap="1">
          <wp:simplePos x="0" y="0"/>
          <wp:positionH relativeFrom="page">
            <wp:posOffset>5819775</wp:posOffset>
          </wp:positionH>
          <wp:positionV relativeFrom="page">
            <wp:posOffset>290195</wp:posOffset>
          </wp:positionV>
          <wp:extent cx="1441450" cy="205105"/>
          <wp:effectExtent l="0" t="0" r="0" b="0"/>
          <wp:wrapNone/>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 cstate="print"/>
                  <a:stretch>
                    <a:fillRect/>
                  </a:stretch>
                </pic:blipFill>
                <pic:spPr>
                  <a:xfrm>
                    <a:off x="0" y="0"/>
                    <a:ext cx="1441173" cy="205091"/>
                  </a:xfrm>
                  <a:prstGeom prst="rect">
                    <a:avLst/>
                  </a:prstGeom>
                </pic:spPr>
              </pic:pic>
            </a:graphicData>
          </a:graphic>
        </wp:anchor>
      </w:drawing>
    </w:r>
    <w:r>
      <mc:AlternateContent>
        <mc:Choice Requires="wps">
          <w:drawing>
            <wp:anchor distT="0" distB="0" distL="0" distR="0" simplePos="0" relativeHeight="251674624" behindDoc="1" locked="0" layoutInCell="1" allowOverlap="1">
              <wp:simplePos x="0" y="0"/>
              <wp:positionH relativeFrom="page">
                <wp:posOffset>1758315</wp:posOffset>
              </wp:positionH>
              <wp:positionV relativeFrom="page">
                <wp:posOffset>425450</wp:posOffset>
              </wp:positionV>
              <wp:extent cx="988060" cy="181610"/>
              <wp:effectExtent l="0" t="0" r="0" b="0"/>
              <wp:wrapNone/>
              <wp:docPr id="14" name="Textbox 14"/>
              <wp:cNvGraphicFramePr/>
              <a:graphic xmlns:a="http://schemas.openxmlformats.org/drawingml/2006/main">
                <a:graphicData uri="http://schemas.microsoft.com/office/word/2010/wordprocessingShape">
                  <wps:wsp>
                    <wps:cNvSpPr txBox="1"/>
                    <wps:spPr>
                      <a:xfrm>
                        <a:off x="0" y="0"/>
                        <a:ext cx="988060" cy="181610"/>
                      </a:xfrm>
                      <a:prstGeom prst="rect">
                        <a:avLst/>
                      </a:prstGeom>
                    </wps:spPr>
                    <wps:txbx>
                      <w:txbxContent>
                        <w:p w14:paraId="011FD64A">
                          <w:pPr>
                            <w:spacing w:before="13"/>
                            <w:ind w:left="20" w:right="0" w:firstLine="0"/>
                            <w:jc w:val="left"/>
                            <w:rPr>
                              <w:rFonts w:ascii="Arial"/>
                              <w:b/>
                              <w:sz w:val="22"/>
                            </w:rPr>
                          </w:pPr>
                          <w:r>
                            <w:rPr>
                              <w:rFonts w:ascii="Arial"/>
                              <w:b/>
                              <w:sz w:val="22"/>
                            </w:rPr>
                            <w:t>Data</w:t>
                          </w:r>
                          <w:r>
                            <w:rPr>
                              <w:rFonts w:ascii="Arial"/>
                              <w:b/>
                              <w:spacing w:val="-4"/>
                              <w:sz w:val="22"/>
                            </w:rPr>
                            <w:t xml:space="preserve"> </w:t>
                          </w:r>
                          <w:r>
                            <w:rPr>
                              <w:rFonts w:ascii="Arial"/>
                              <w:b/>
                              <w:spacing w:val="-2"/>
                              <w:sz w:val="22"/>
                            </w:rPr>
                            <w:t>Analytics</w:t>
                          </w:r>
                        </w:p>
                      </w:txbxContent>
                    </wps:txbx>
                    <wps:bodyPr wrap="square" lIns="0" tIns="0" rIns="0" bIns="0" rtlCol="0">
                      <a:noAutofit/>
                    </wps:bodyPr>
                  </wps:wsp>
                </a:graphicData>
              </a:graphic>
            </wp:anchor>
          </w:drawing>
        </mc:Choice>
        <mc:Fallback>
          <w:pict>
            <v:shape id="Textbox 14" o:spid="_x0000_s1026" o:spt="202" type="#_x0000_t202" style="position:absolute;left:0pt;margin-left:138.45pt;margin-top:33.5pt;height:14.3pt;width:77.8pt;mso-position-horizontal-relative:page;mso-position-vertical-relative:page;z-index:-251641856;mso-width-relative:page;mso-height-relative:page;" filled="f" stroked="f" coordsize="21600,21600" o:gfxdata="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Z&#10;MbcC2QAAAAkBAAAPAAAAAAAAAAEAIAAAACIAAABkcnMvZG93bnJldi54bWxQSwECFAAUAAAACACH&#10;TuJANTZnKbEBAAB1AwAADgAAAAAAAAABACAAAAAoAQAAZHJzL2Uyb0RvYy54bWxQSwUGAAAAAAYA&#10;BgBZAQAASwUAAAAA&#10;">
              <v:fill on="f" focussize="0,0"/>
              <v:stroke on="f"/>
              <v:imagedata o:title=""/>
              <o:lock v:ext="edit" aspectratio="f"/>
              <v:textbox inset="0mm,0mm,0mm,0mm">
                <w:txbxContent>
                  <w:p w14:paraId="011FD64A">
                    <w:pPr>
                      <w:spacing w:before="13"/>
                      <w:ind w:left="20" w:right="0" w:firstLine="0"/>
                      <w:jc w:val="left"/>
                      <w:rPr>
                        <w:rFonts w:ascii="Arial"/>
                        <w:b/>
                        <w:sz w:val="22"/>
                      </w:rPr>
                    </w:pPr>
                    <w:r>
                      <w:rPr>
                        <w:rFonts w:ascii="Arial"/>
                        <w:b/>
                        <w:sz w:val="22"/>
                      </w:rPr>
                      <w:t>Data</w:t>
                    </w:r>
                    <w:r>
                      <w:rPr>
                        <w:rFonts w:ascii="Arial"/>
                        <w:b/>
                        <w:spacing w:val="-4"/>
                        <w:sz w:val="22"/>
                      </w:rPr>
                      <w:t xml:space="preserve"> </w:t>
                    </w:r>
                    <w:r>
                      <w:rPr>
                        <w:rFonts w:ascii="Arial"/>
                        <w:b/>
                        <w:spacing w:val="-2"/>
                        <w:sz w:val="22"/>
                      </w:rPr>
                      <w:t>Analytics</w:t>
                    </w:r>
                  </w:p>
                </w:txbxContent>
              </v:textbox>
            </v:shape>
          </w:pict>
        </mc:Fallback>
      </mc:AlternateContent>
    </w:r>
    <w:r>
      <mc:AlternateContent>
        <mc:Choice Requires="wps">
          <w:drawing>
            <wp:anchor distT="0" distB="0" distL="0" distR="0" simplePos="0" relativeHeight="251673600" behindDoc="1" locked="0" layoutInCell="1" allowOverlap="1">
              <wp:simplePos x="0" y="0"/>
              <wp:positionH relativeFrom="page">
                <wp:posOffset>1744980</wp:posOffset>
              </wp:positionH>
              <wp:positionV relativeFrom="page">
                <wp:posOffset>719455</wp:posOffset>
              </wp:positionV>
              <wp:extent cx="621030" cy="195580"/>
              <wp:effectExtent l="0" t="0" r="0" b="0"/>
              <wp:wrapNone/>
              <wp:docPr id="15" name="Textbox 15"/>
              <wp:cNvGraphicFramePr/>
              <a:graphic xmlns:a="http://schemas.openxmlformats.org/drawingml/2006/main">
                <a:graphicData uri="http://schemas.microsoft.com/office/word/2010/wordprocessingShape">
                  <wps:wsp>
                    <wps:cNvSpPr txBox="1"/>
                    <wps:spPr>
                      <a:xfrm>
                        <a:off x="0" y="0"/>
                        <a:ext cx="621030" cy="195580"/>
                      </a:xfrm>
                      <a:prstGeom prst="rect">
                        <a:avLst/>
                      </a:prstGeom>
                    </wps:spPr>
                    <wps:txbx>
                      <w:txbxContent>
                        <w:p w14:paraId="12140E30">
                          <w:pPr>
                            <w:spacing w:before="16"/>
                            <w:ind w:left="20" w:right="0" w:firstLine="0"/>
                            <w:jc w:val="left"/>
                            <w:rPr>
                              <w:b/>
                              <w:sz w:val="22"/>
                            </w:rPr>
                          </w:pPr>
                          <w:r>
                            <w:rPr>
                              <w:b/>
                              <w:sz w:val="22"/>
                            </w:rPr>
                            <w:t>Módulo</w:t>
                          </w:r>
                          <w:r>
                            <w:rPr>
                              <w:b/>
                              <w:spacing w:val="-5"/>
                              <w:sz w:val="22"/>
                            </w:rPr>
                            <w:t xml:space="preserve"> </w:t>
                          </w:r>
                          <w:r>
                            <w:rPr>
                              <w:b/>
                              <w:spacing w:val="-10"/>
                              <w:sz w:val="22"/>
                            </w:rPr>
                            <w:t>3</w:t>
                          </w:r>
                        </w:p>
                      </w:txbxContent>
                    </wps:txbx>
                    <wps:bodyPr wrap="square" lIns="0" tIns="0" rIns="0" bIns="0" rtlCol="0">
                      <a:noAutofit/>
                    </wps:bodyPr>
                  </wps:wsp>
                </a:graphicData>
              </a:graphic>
            </wp:anchor>
          </w:drawing>
        </mc:Choice>
        <mc:Fallback>
          <w:pict>
            <v:shape id="Textbox 15" o:spid="_x0000_s1026" o:spt="202" type="#_x0000_t202" style="position:absolute;left:0pt;margin-left:137.4pt;margin-top:56.65pt;height:15.4pt;width:48.9pt;mso-position-horizontal-relative:page;mso-position-vertical-relative:page;z-index:-251642880;mso-width-relative:page;mso-height-relative:page;" filled="f" stroked="f" coordsize="21600,21600" o:gfxdata="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Opf6WdkAAAALAQAADwAAAAAAAAABACAAAAAiAAAAZHJzL2Rvd25yZXYueG1sUEsBAhQAFAAAAAgA&#10;h07iQHVi6Z2yAQAAdQMAAA4AAAAAAAAAAQAgAAAAKAEAAGRycy9lMm9Eb2MueG1sUEsFBgAAAAAG&#10;AAYAWQEAAEwFAAAAAA==&#10;">
              <v:fill on="f" focussize="0,0"/>
              <v:stroke on="f"/>
              <v:imagedata o:title=""/>
              <o:lock v:ext="edit" aspectratio="f"/>
              <v:textbox inset="0mm,0mm,0mm,0mm">
                <w:txbxContent>
                  <w:p w14:paraId="12140E30">
                    <w:pPr>
                      <w:spacing w:before="16"/>
                      <w:ind w:left="20" w:right="0" w:firstLine="0"/>
                      <w:jc w:val="left"/>
                      <w:rPr>
                        <w:b/>
                        <w:sz w:val="22"/>
                      </w:rPr>
                    </w:pPr>
                    <w:r>
                      <w:rPr>
                        <w:b/>
                        <w:sz w:val="22"/>
                      </w:rPr>
                      <w:t>Módulo</w:t>
                    </w:r>
                    <w:r>
                      <w:rPr>
                        <w:b/>
                        <w:spacing w:val="-5"/>
                        <w:sz w:val="22"/>
                      </w:rPr>
                      <w:t xml:space="preserve"> </w:t>
                    </w:r>
                    <w:r>
                      <w:rPr>
                        <w:b/>
                        <w:spacing w:val="-10"/>
                        <w:sz w:val="22"/>
                      </w:rPr>
                      <w:t>3</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6273EA">
    <w:pPr>
      <w:pStyle w:val="7"/>
      <w:spacing w:line="14" w:lineRule="auto"/>
      <w:rPr>
        <w:sz w:val="20"/>
      </w:rPr>
    </w:pPr>
    <w:r>
      <w:drawing>
        <wp:anchor distT="0" distB="0" distL="0" distR="0" simplePos="0" relativeHeight="251676672" behindDoc="1" locked="0" layoutInCell="1" allowOverlap="1">
          <wp:simplePos x="0" y="0"/>
          <wp:positionH relativeFrom="page">
            <wp:posOffset>5819775</wp:posOffset>
          </wp:positionH>
          <wp:positionV relativeFrom="page">
            <wp:posOffset>290195</wp:posOffset>
          </wp:positionV>
          <wp:extent cx="1441450" cy="205105"/>
          <wp:effectExtent l="0" t="0" r="0" b="0"/>
          <wp:wrapNone/>
          <wp:docPr id="154" name="Image 154"/>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 cstate="print"/>
                  <a:stretch>
                    <a:fillRect/>
                  </a:stretch>
                </pic:blipFill>
                <pic:spPr>
                  <a:xfrm>
                    <a:off x="0" y="0"/>
                    <a:ext cx="1441173" cy="205091"/>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2052" w:hanging="360"/>
        <w:jc w:val="left"/>
      </w:pPr>
      <w:rPr>
        <w:rFonts w:hint="default" w:ascii="Trebuchet MS" w:hAnsi="Trebuchet MS" w:eastAsia="Trebuchet MS" w:cs="Trebuchet MS"/>
        <w:b w:val="0"/>
        <w:bCs w:val="0"/>
        <w:i w:val="0"/>
        <w:iCs w:val="0"/>
        <w:spacing w:val="-1"/>
        <w:w w:val="62"/>
        <w:sz w:val="22"/>
        <w:szCs w:val="22"/>
        <w:lang w:val="es-ES" w:eastAsia="en-US" w:bidi="ar-SA"/>
      </w:rPr>
    </w:lvl>
    <w:lvl w:ilvl="1" w:tentative="0">
      <w:start w:val="0"/>
      <w:numFmt w:val="bullet"/>
      <w:lvlText w:val="•"/>
      <w:lvlJc w:val="left"/>
      <w:pPr>
        <w:ind w:left="3032" w:hanging="360"/>
      </w:pPr>
      <w:rPr>
        <w:rFonts w:hint="default"/>
        <w:lang w:val="es-ES" w:eastAsia="en-US" w:bidi="ar-SA"/>
      </w:rPr>
    </w:lvl>
    <w:lvl w:ilvl="2" w:tentative="0">
      <w:start w:val="0"/>
      <w:numFmt w:val="bullet"/>
      <w:lvlText w:val="•"/>
      <w:lvlJc w:val="left"/>
      <w:pPr>
        <w:ind w:left="4004" w:hanging="360"/>
      </w:pPr>
      <w:rPr>
        <w:rFonts w:hint="default"/>
        <w:lang w:val="es-ES" w:eastAsia="en-US" w:bidi="ar-SA"/>
      </w:rPr>
    </w:lvl>
    <w:lvl w:ilvl="3" w:tentative="0">
      <w:start w:val="0"/>
      <w:numFmt w:val="bullet"/>
      <w:lvlText w:val="•"/>
      <w:lvlJc w:val="left"/>
      <w:pPr>
        <w:ind w:left="4976" w:hanging="360"/>
      </w:pPr>
      <w:rPr>
        <w:rFonts w:hint="default"/>
        <w:lang w:val="es-ES" w:eastAsia="en-US" w:bidi="ar-SA"/>
      </w:rPr>
    </w:lvl>
    <w:lvl w:ilvl="4" w:tentative="0">
      <w:start w:val="0"/>
      <w:numFmt w:val="bullet"/>
      <w:lvlText w:val="•"/>
      <w:lvlJc w:val="left"/>
      <w:pPr>
        <w:ind w:left="5948" w:hanging="360"/>
      </w:pPr>
      <w:rPr>
        <w:rFonts w:hint="default"/>
        <w:lang w:val="es-ES" w:eastAsia="en-US" w:bidi="ar-SA"/>
      </w:rPr>
    </w:lvl>
    <w:lvl w:ilvl="5" w:tentative="0">
      <w:start w:val="0"/>
      <w:numFmt w:val="bullet"/>
      <w:lvlText w:val="•"/>
      <w:lvlJc w:val="left"/>
      <w:pPr>
        <w:ind w:left="6920" w:hanging="360"/>
      </w:pPr>
      <w:rPr>
        <w:rFonts w:hint="default"/>
        <w:lang w:val="es-ES" w:eastAsia="en-US" w:bidi="ar-SA"/>
      </w:rPr>
    </w:lvl>
    <w:lvl w:ilvl="6" w:tentative="0">
      <w:start w:val="0"/>
      <w:numFmt w:val="bullet"/>
      <w:lvlText w:val="•"/>
      <w:lvlJc w:val="left"/>
      <w:pPr>
        <w:ind w:left="7892" w:hanging="360"/>
      </w:pPr>
      <w:rPr>
        <w:rFonts w:hint="default"/>
        <w:lang w:val="es-ES" w:eastAsia="en-US" w:bidi="ar-SA"/>
      </w:rPr>
    </w:lvl>
    <w:lvl w:ilvl="7" w:tentative="0">
      <w:start w:val="0"/>
      <w:numFmt w:val="bullet"/>
      <w:lvlText w:val="•"/>
      <w:lvlJc w:val="left"/>
      <w:pPr>
        <w:ind w:left="8864" w:hanging="360"/>
      </w:pPr>
      <w:rPr>
        <w:rFonts w:hint="default"/>
        <w:lang w:val="es-ES" w:eastAsia="en-US" w:bidi="ar-SA"/>
      </w:rPr>
    </w:lvl>
    <w:lvl w:ilvl="8" w:tentative="0">
      <w:start w:val="0"/>
      <w:numFmt w:val="bullet"/>
      <w:lvlText w:val="•"/>
      <w:lvlJc w:val="left"/>
      <w:pPr>
        <w:ind w:left="9836" w:hanging="360"/>
      </w:pPr>
      <w:rPr>
        <w:rFonts w:hint="default"/>
        <w:lang w:val="es-ES" w:eastAsia="en-US" w:bidi="ar-SA"/>
      </w:rPr>
    </w:lvl>
  </w:abstractNum>
  <w:abstractNum w:abstractNumId="1">
    <w:nsid w:val="0053208E"/>
    <w:multiLevelType w:val="multilevel"/>
    <w:tmpl w:val="0053208E"/>
    <w:lvl w:ilvl="0" w:tentative="0">
      <w:start w:val="1"/>
      <w:numFmt w:val="decimal"/>
      <w:lvlText w:val="%1."/>
      <w:lvlJc w:val="left"/>
      <w:pPr>
        <w:ind w:left="1917" w:hanging="360"/>
        <w:jc w:val="left"/>
      </w:pPr>
      <w:rPr>
        <w:rFonts w:hint="default"/>
        <w:spacing w:val="-1"/>
        <w:w w:val="62"/>
        <w:lang w:val="es-ES" w:eastAsia="en-US" w:bidi="ar-SA"/>
      </w:rPr>
    </w:lvl>
    <w:lvl w:ilvl="1" w:tentative="0">
      <w:start w:val="0"/>
      <w:numFmt w:val="bullet"/>
      <w:lvlText w:val="●"/>
      <w:lvlJc w:val="left"/>
      <w:pPr>
        <w:ind w:left="1917" w:hanging="360"/>
      </w:pPr>
      <w:rPr>
        <w:rFonts w:hint="default" w:ascii="Microsoft Sans Serif" w:hAnsi="Microsoft Sans Serif" w:eastAsia="Microsoft Sans Serif" w:cs="Microsoft Sans Serif"/>
        <w:b w:val="0"/>
        <w:bCs w:val="0"/>
        <w:i w:val="0"/>
        <w:iCs w:val="0"/>
        <w:spacing w:val="0"/>
        <w:w w:val="100"/>
        <w:sz w:val="22"/>
        <w:szCs w:val="22"/>
        <w:lang w:val="es-ES" w:eastAsia="en-US" w:bidi="ar-SA"/>
      </w:rPr>
    </w:lvl>
    <w:lvl w:ilvl="2" w:tentative="0">
      <w:start w:val="0"/>
      <w:numFmt w:val="bullet"/>
      <w:lvlText w:val="➢"/>
      <w:lvlJc w:val="left"/>
      <w:pPr>
        <w:ind w:left="1917" w:hanging="360"/>
      </w:pPr>
      <w:rPr>
        <w:rFonts w:hint="default" w:ascii="SimSun-ExtB" w:hAnsi="SimSun-ExtB" w:eastAsia="SimSun-ExtB" w:cs="SimSun-ExtB"/>
        <w:spacing w:val="0"/>
        <w:w w:val="100"/>
        <w:lang w:val="es-ES" w:eastAsia="en-US" w:bidi="ar-SA"/>
      </w:rPr>
    </w:lvl>
    <w:lvl w:ilvl="3" w:tentative="0">
      <w:start w:val="0"/>
      <w:numFmt w:val="bullet"/>
      <w:lvlText w:val="•"/>
      <w:lvlJc w:val="left"/>
      <w:pPr>
        <w:ind w:left="4878" w:hanging="360"/>
      </w:pPr>
      <w:rPr>
        <w:rFonts w:hint="default"/>
        <w:lang w:val="es-ES" w:eastAsia="en-US" w:bidi="ar-SA"/>
      </w:rPr>
    </w:lvl>
    <w:lvl w:ilvl="4" w:tentative="0">
      <w:start w:val="0"/>
      <w:numFmt w:val="bullet"/>
      <w:lvlText w:val="•"/>
      <w:lvlJc w:val="left"/>
      <w:pPr>
        <w:ind w:left="5864" w:hanging="360"/>
      </w:pPr>
      <w:rPr>
        <w:rFonts w:hint="default"/>
        <w:lang w:val="es-ES" w:eastAsia="en-US" w:bidi="ar-SA"/>
      </w:rPr>
    </w:lvl>
    <w:lvl w:ilvl="5" w:tentative="0">
      <w:start w:val="0"/>
      <w:numFmt w:val="bullet"/>
      <w:lvlText w:val="•"/>
      <w:lvlJc w:val="left"/>
      <w:pPr>
        <w:ind w:left="6850" w:hanging="360"/>
      </w:pPr>
      <w:rPr>
        <w:rFonts w:hint="default"/>
        <w:lang w:val="es-ES" w:eastAsia="en-US" w:bidi="ar-SA"/>
      </w:rPr>
    </w:lvl>
    <w:lvl w:ilvl="6" w:tentative="0">
      <w:start w:val="0"/>
      <w:numFmt w:val="bullet"/>
      <w:lvlText w:val="•"/>
      <w:lvlJc w:val="left"/>
      <w:pPr>
        <w:ind w:left="7836" w:hanging="360"/>
      </w:pPr>
      <w:rPr>
        <w:rFonts w:hint="default"/>
        <w:lang w:val="es-ES" w:eastAsia="en-US" w:bidi="ar-SA"/>
      </w:rPr>
    </w:lvl>
    <w:lvl w:ilvl="7" w:tentative="0">
      <w:start w:val="0"/>
      <w:numFmt w:val="bullet"/>
      <w:lvlText w:val="•"/>
      <w:lvlJc w:val="left"/>
      <w:pPr>
        <w:ind w:left="8822" w:hanging="360"/>
      </w:pPr>
      <w:rPr>
        <w:rFonts w:hint="default"/>
        <w:lang w:val="es-ES" w:eastAsia="en-US" w:bidi="ar-SA"/>
      </w:rPr>
    </w:lvl>
    <w:lvl w:ilvl="8" w:tentative="0">
      <w:start w:val="0"/>
      <w:numFmt w:val="bullet"/>
      <w:lvlText w:val="•"/>
      <w:lvlJc w:val="left"/>
      <w:pPr>
        <w:ind w:left="9808" w:hanging="360"/>
      </w:pPr>
      <w:rPr>
        <w:rFonts w:hint="default"/>
        <w:lang w:val="es-ES" w:eastAsia="en-US" w:bidi="ar-SA"/>
      </w:rPr>
    </w:lvl>
  </w:abstractNum>
  <w:abstractNum w:abstractNumId="2">
    <w:nsid w:val="59ADCABA"/>
    <w:multiLevelType w:val="multilevel"/>
    <w:tmpl w:val="59ADCABA"/>
    <w:lvl w:ilvl="0" w:tentative="0">
      <w:start w:val="0"/>
      <w:numFmt w:val="bullet"/>
      <w:lvlText w:val="●"/>
      <w:lvlJc w:val="left"/>
      <w:pPr>
        <w:ind w:left="1917" w:hanging="360"/>
      </w:pPr>
      <w:rPr>
        <w:rFonts w:hint="default" w:ascii="Microsoft Sans Serif" w:hAnsi="Microsoft Sans Serif" w:eastAsia="Microsoft Sans Serif" w:cs="Microsoft Sans Serif"/>
        <w:b w:val="0"/>
        <w:bCs w:val="0"/>
        <w:i w:val="0"/>
        <w:iCs w:val="0"/>
        <w:spacing w:val="0"/>
        <w:w w:val="100"/>
        <w:sz w:val="22"/>
        <w:szCs w:val="22"/>
        <w:lang w:val="es-ES" w:eastAsia="en-US" w:bidi="ar-SA"/>
      </w:rPr>
    </w:lvl>
    <w:lvl w:ilvl="1" w:tentative="0">
      <w:start w:val="0"/>
      <w:numFmt w:val="bullet"/>
      <w:lvlText w:val="•"/>
      <w:lvlJc w:val="left"/>
      <w:pPr>
        <w:ind w:left="2906" w:hanging="360"/>
      </w:pPr>
      <w:rPr>
        <w:rFonts w:hint="default"/>
        <w:lang w:val="es-ES" w:eastAsia="en-US" w:bidi="ar-SA"/>
      </w:rPr>
    </w:lvl>
    <w:lvl w:ilvl="2" w:tentative="0">
      <w:start w:val="0"/>
      <w:numFmt w:val="bullet"/>
      <w:lvlText w:val="•"/>
      <w:lvlJc w:val="left"/>
      <w:pPr>
        <w:ind w:left="3892" w:hanging="360"/>
      </w:pPr>
      <w:rPr>
        <w:rFonts w:hint="default"/>
        <w:lang w:val="es-ES" w:eastAsia="en-US" w:bidi="ar-SA"/>
      </w:rPr>
    </w:lvl>
    <w:lvl w:ilvl="3" w:tentative="0">
      <w:start w:val="0"/>
      <w:numFmt w:val="bullet"/>
      <w:lvlText w:val="•"/>
      <w:lvlJc w:val="left"/>
      <w:pPr>
        <w:ind w:left="4878" w:hanging="360"/>
      </w:pPr>
      <w:rPr>
        <w:rFonts w:hint="default"/>
        <w:lang w:val="es-ES" w:eastAsia="en-US" w:bidi="ar-SA"/>
      </w:rPr>
    </w:lvl>
    <w:lvl w:ilvl="4" w:tentative="0">
      <w:start w:val="0"/>
      <w:numFmt w:val="bullet"/>
      <w:lvlText w:val="•"/>
      <w:lvlJc w:val="left"/>
      <w:pPr>
        <w:ind w:left="5864" w:hanging="360"/>
      </w:pPr>
      <w:rPr>
        <w:rFonts w:hint="default"/>
        <w:lang w:val="es-ES" w:eastAsia="en-US" w:bidi="ar-SA"/>
      </w:rPr>
    </w:lvl>
    <w:lvl w:ilvl="5" w:tentative="0">
      <w:start w:val="0"/>
      <w:numFmt w:val="bullet"/>
      <w:lvlText w:val="•"/>
      <w:lvlJc w:val="left"/>
      <w:pPr>
        <w:ind w:left="6850" w:hanging="360"/>
      </w:pPr>
      <w:rPr>
        <w:rFonts w:hint="default"/>
        <w:lang w:val="es-ES" w:eastAsia="en-US" w:bidi="ar-SA"/>
      </w:rPr>
    </w:lvl>
    <w:lvl w:ilvl="6" w:tentative="0">
      <w:start w:val="0"/>
      <w:numFmt w:val="bullet"/>
      <w:lvlText w:val="•"/>
      <w:lvlJc w:val="left"/>
      <w:pPr>
        <w:ind w:left="7836" w:hanging="360"/>
      </w:pPr>
      <w:rPr>
        <w:rFonts w:hint="default"/>
        <w:lang w:val="es-ES" w:eastAsia="en-US" w:bidi="ar-SA"/>
      </w:rPr>
    </w:lvl>
    <w:lvl w:ilvl="7" w:tentative="0">
      <w:start w:val="0"/>
      <w:numFmt w:val="bullet"/>
      <w:lvlText w:val="•"/>
      <w:lvlJc w:val="left"/>
      <w:pPr>
        <w:ind w:left="8822" w:hanging="360"/>
      </w:pPr>
      <w:rPr>
        <w:rFonts w:hint="default"/>
        <w:lang w:val="es-ES" w:eastAsia="en-US" w:bidi="ar-SA"/>
      </w:rPr>
    </w:lvl>
    <w:lvl w:ilvl="8" w:tentative="0">
      <w:start w:val="0"/>
      <w:numFmt w:val="bullet"/>
      <w:lvlText w:val="•"/>
      <w:lvlJc w:val="left"/>
      <w:pPr>
        <w:ind w:left="9808" w:hanging="360"/>
      </w:pPr>
      <w:rPr>
        <w:rFonts w:hint="default"/>
        <w:lang w:val="es-ES" w:eastAsia="en-US" w:bidi="ar-S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013C09F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List Paragraph"/>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lang w:val="es-ES" w:eastAsia="en-US" w:bidi="ar-SA"/>
    </w:rPr>
  </w:style>
  <w:style w:type="paragraph" w:styleId="2">
    <w:name w:val="heading 1"/>
    <w:basedOn w:val="1"/>
    <w:qFormat/>
    <w:uiPriority w:val="1"/>
    <w:pPr>
      <w:ind w:left="226" w:right="226"/>
      <w:jc w:val="center"/>
      <w:outlineLvl w:val="1"/>
    </w:pPr>
    <w:rPr>
      <w:rFonts w:ascii="Trebuchet MS" w:hAnsi="Trebuchet MS" w:eastAsia="Trebuchet MS" w:cs="Trebuchet MS"/>
      <w:b/>
      <w:bCs/>
      <w:sz w:val="46"/>
      <w:szCs w:val="46"/>
      <w:u w:val="single" w:color="000000"/>
      <w:lang w:val="es-ES" w:eastAsia="en-US" w:bidi="ar-SA"/>
    </w:rPr>
  </w:style>
  <w:style w:type="paragraph" w:styleId="3">
    <w:name w:val="heading 2"/>
    <w:basedOn w:val="1"/>
    <w:qFormat/>
    <w:uiPriority w:val="1"/>
    <w:pPr>
      <w:ind w:left="1917"/>
      <w:outlineLvl w:val="2"/>
    </w:pPr>
    <w:rPr>
      <w:rFonts w:ascii="Trebuchet MS" w:hAnsi="Trebuchet MS" w:eastAsia="Trebuchet MS" w:cs="Trebuchet MS"/>
      <w:b/>
      <w:bCs/>
      <w:sz w:val="22"/>
      <w:szCs w:val="22"/>
      <w:lang w:val="es-ES" w:eastAsia="en-US" w:bidi="ar-SA"/>
    </w:rPr>
  </w:style>
  <w:style w:type="character" w:default="1" w:styleId="4">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header"/>
    <w:basedOn w:val="1"/>
    <w:uiPriority w:val="0"/>
    <w:pPr>
      <w:tabs>
        <w:tab w:val="center" w:pos="4153"/>
        <w:tab w:val="right" w:pos="8306"/>
      </w:tabs>
    </w:pPr>
  </w:style>
  <w:style w:type="paragraph" w:styleId="7">
    <w:name w:val="Body Text"/>
    <w:basedOn w:val="1"/>
    <w:qFormat/>
    <w:uiPriority w:val="1"/>
    <w:rPr>
      <w:rFonts w:ascii="Trebuchet MS" w:hAnsi="Trebuchet MS" w:eastAsia="Trebuchet MS" w:cs="Trebuchet MS"/>
      <w:sz w:val="22"/>
      <w:szCs w:val="22"/>
      <w:lang w:val="es-ES" w:eastAsia="en-US" w:bidi="ar-SA"/>
    </w:rPr>
  </w:style>
  <w:style w:type="table" w:customStyle="1" w:styleId="8">
    <w:name w:val="Table Normal"/>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ind w:left="1917" w:hanging="360"/>
    </w:pPr>
    <w:rPr>
      <w:rFonts w:ascii="Trebuchet MS" w:hAnsi="Trebuchet MS" w:eastAsia="Trebuchet MS" w:cs="Trebuchet MS"/>
      <w:lang w:val="es-ES" w:eastAsia="en-US" w:bidi="ar-SA"/>
    </w:rPr>
  </w:style>
  <w:style w:type="paragraph" w:customStyle="1" w:styleId="10">
    <w:name w:val="Table Paragraph"/>
    <w:basedOn w:val="1"/>
    <w:qFormat/>
    <w:uiPriority w:val="1"/>
    <w:rPr>
      <w:lang w:val="es-E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64.jpe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2.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header" Target="header1.xml"/><Relationship Id="rId59" Type="http://schemas.openxmlformats.org/officeDocument/2006/relationships/image" Target="media/image50.png"/><Relationship Id="rId58" Type="http://schemas.openxmlformats.org/officeDocument/2006/relationships/image" Target="media/image49.jpe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jpe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jpe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1.png"/><Relationship Id="rId11" Type="http://schemas.openxmlformats.org/officeDocument/2006/relationships/image" Target="media/image3.png"/><Relationship Id="rId10" Type="http://schemas.openxmlformats.org/officeDocument/2006/relationships/theme" Target="theme/theme1.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TotalTime>239</TotalTime>
  <ScaleCrop>false</ScaleCrop>
  <LinksUpToDate>false</LinksUpToDate>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2024-09-25T16:22:00Z</dcterms:created>
  <dc:creator>USER</dc:creator>
  <cp:lastModifiedBy>Cristian Herrera</cp:lastModifiedBy>
  <dcterms:modified xsi:type="dcterms:W3CDTF">2024-09-26T03:57:41Z</dcterms:modified>
  <dc:title>DAPT_Santamaria_Angelica_informePI3</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m130 Google Docs Renderer</vt:lpwstr>
  </property>
  <property fmtid="{D5CDD505-2E9C-101B-9397-08002B2CF9AE}" pid="3" name="KSOProductBuildVer">
    <vt:lpwstr>2058-12.2.0.18283</vt:lpwstr>
  </property>
  <property fmtid="{D5CDD505-2E9C-101B-9397-08002B2CF9AE}" pid="4" name="ICV">
    <vt:lpwstr>98EE22C79CF84CACAC4F228D0AE63892_13</vt:lpwstr>
  </property>
</Properties>
</file>